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030FA8">
      <w:bookmarkStart w:id="0" w:name="_GoBack"/>
      <w:bookmarkEnd w:id="0"/>
      <w:r>
        <w:t>【第2页】</w:t>
      </w:r>
    </w:p>
    <w:p w14:paraId="4275706A">
      <w:r>
        <w:t>舒懷李旭東魯一帆輯校</w:t>
      </w:r>
    </w:p>
    <w:p w14:paraId="14A8C8B3">
      <w:r>
        <w:t>清代學者</w:t>
      </w:r>
    </w:p>
    <w:p w14:paraId="08D0D910">
      <w:r>
        <w:t>文集叢刊</w:t>
      </w:r>
    </w:p>
    <w:p w14:paraId="2CD64545">
      <w:r>
        <w:t>合集</w:t>
      </w:r>
    </w:p>
    <w:p w14:paraId="064A4753">
      <w:r>
        <w:t>上海古籍出版社</w:t>
      </w:r>
    </w:p>
    <w:p w14:paraId="59F79C9B">
      <w:r>
        <w:t>【第3页】</w:t>
      </w:r>
    </w:p>
    <w:p w14:paraId="7BDE74C9">
      <w:r>
        <w:t>圖書在版編目（clp）數據</w:t>
      </w:r>
    </w:p>
    <w:p w14:paraId="4A16928A">
      <w:r>
        <w:t>高郵二王合集/（清）王念孫，（清）王引之著；舒</w:t>
      </w:r>
    </w:p>
    <w:p w14:paraId="6B55FBC7">
      <w:r>
        <w:t>懷，李旭東，魯一帆輯校.一上海：上海古籍出版社，</w:t>
      </w:r>
    </w:p>
    <w:p w14:paraId="228597CC">
      <w:r>
        <w:t>2019.12</w:t>
      </w:r>
    </w:p>
    <w:p w14:paraId="0B8A7593">
      <w:r>
        <w:t>（清代學者文集叢刊）</w:t>
      </w:r>
    </w:p>
    <w:p w14:paraId="3258D4F6">
      <w:r>
        <w:t>lsBN978︸7︷5325︷9349︸1</w:t>
      </w:r>
    </w:p>
    <w:p w14:paraId="3569B50B">
      <w:r>
        <w:t>l.1高….H.1王….2王….3舒..4李…5魯</w:t>
      </w:r>
    </w:p>
    <w:p w14:paraId="09C282B3">
      <w:r>
        <w:t>。.ll.1經學-訓詁—文集 N.1H131 6︸53</w:t>
      </w:r>
    </w:p>
    <w:p w14:paraId="439FC29A">
      <w:r>
        <w:t>中國版本圖書館clp數據核字（2019）第203849號</w:t>
      </w:r>
    </w:p>
    <w:p w14:paraId="3EB2F2E6">
      <w:r>
        <w:t>全國高校古籍整理工作委員會資助項目</w:t>
      </w:r>
    </w:p>
    <w:p w14:paraId="660F59E9">
      <w:r>
        <w:t>國家古籍整理出版專項經費資助項目</w:t>
      </w:r>
    </w:p>
    <w:p w14:paraId="7CEB854A">
      <w:r>
        <w:t>清代學者文集叢刊</w:t>
      </w:r>
    </w:p>
    <w:p w14:paraId="3E7C9188">
      <w:r>
        <w:t>高郵二王合集</w:t>
      </w:r>
    </w:p>
    <w:p w14:paraId="6C5C2852">
      <w:r>
        <w:t>舒懷 李旭東 魯一帆 輯校</w:t>
      </w:r>
    </w:p>
    <w:p w14:paraId="0055C126">
      <w:r>
        <w:t>上海古籍出版社出版、發行</w:t>
      </w:r>
    </w:p>
    <w:p w14:paraId="1D171B90">
      <w:r>
        <w:t>（上海瑞金二路272號 郵政編碼200020）</w:t>
      </w:r>
    </w:p>
    <w:p w14:paraId="796CEAF8">
      <w:r>
        <w:t>（1）網址：www.guji。oom.cn</w:t>
      </w:r>
    </w:p>
    <w:p w14:paraId="5A87568F">
      <w:r>
        <w:t>（2）E︷mail：guilQguji com.cn</w:t>
      </w:r>
    </w:p>
    <w:p w14:paraId="1BC3CDB9">
      <w:r>
        <w:t>（3）易文網網址：www.ewen。co</w:t>
      </w:r>
    </w:p>
    <w:p w14:paraId="23096657">
      <w:r>
        <w:t>蘇州市越洋印刷有限公司印刷</w:t>
      </w:r>
    </w:p>
    <w:p w14:paraId="5EE59DAF">
      <w:r>
        <w:t>開本850x1168 1/32 印張91 25 插頁32 字數1，621，000</w:t>
      </w:r>
    </w:p>
    <w:p w14:paraId="24BBB7D4">
      <w:r>
        <w:t>2019年12月第1 版 2019年12月第1次印刷</w:t>
      </w:r>
    </w:p>
    <w:p w14:paraId="1F708E88">
      <w:r>
        <w:t>印數：1—1，050</w:t>
      </w:r>
    </w:p>
    <w:p w14:paraId="41F67E03">
      <w:r>
        <w:t>lsBN978︷7︷5325︷9349︷1</w:t>
      </w:r>
    </w:p>
    <w:p w14:paraId="5F2920A8">
      <w:r>
        <w:t>k.2703 定價：598.00元</w:t>
      </w:r>
    </w:p>
    <w:p w14:paraId="79CBFFB9">
      <w:r>
        <w:t>如有質量問題，請與承印公司聯繫</w:t>
      </w:r>
    </w:p>
    <w:p w14:paraId="4AF70EB1">
      <w:r>
        <w:t>【第4页】</w:t>
      </w:r>
    </w:p>
    <w:p w14:paraId="1A2896F4">
      <w:r>
        <w:t>【第5页】</w:t>
      </w:r>
    </w:p>
    <w:p w14:paraId="4D9B3154">
      <w:r>
        <w:t>【第6页】</w:t>
      </w:r>
    </w:p>
    <w:p w14:paraId="744C6AA6">
      <w:r>
        <w:t>與丁大令若士書</w:t>
      </w:r>
    </w:p>
    <w:p w14:paraId="0C6A5630">
      <w:r>
        <w:t>昨承枉顧有失迎迓奉讀犬箸論韵諸篇精心研綜纖</w:t>
      </w:r>
    </w:p>
    <w:p w14:paraId="49E5F7E2">
      <w:r>
        <w:t>悉靡遺本韵合韵條理秩然不勝佩服之至弟自去年</w:t>
      </w:r>
    </w:p>
    <w:p w14:paraId="4BC9F833">
      <w:r>
        <w:t>肝血虧損左臂左足幾於偏廢迄今不能出户愧不克</w:t>
      </w:r>
    </w:p>
    <w:p w14:paraId="4FD35B89">
      <w:r>
        <w:t>趨詣尊齋請教弟向所酌定古韵凡廿二部說與大箸</w:t>
      </w:r>
    </w:p>
    <w:p w14:paraId="0258F5F0">
      <w:r>
        <w:t>略同惟質術分為二部且質部有去聲而無平上聲緝</w:t>
      </w:r>
    </w:p>
    <w:p w14:paraId="014DCDAE">
      <w:r>
        <w:t>盇二部則并無去聲又周頌中無韵之䖏不敢強為之</w:t>
      </w:r>
    </w:p>
    <w:p w14:paraId="58ECDD58">
      <w:r>
        <w:t>韵此其與大箸不同者謹附僉三十五條未知是否仍</w:t>
      </w:r>
    </w:p>
    <w:p w14:paraId="60AD267C">
      <w:r>
        <w:t>希高明教正大箸一併徼還專此謝教并问曰安不一</w:t>
      </w:r>
    </w:p>
    <w:p w14:paraId="661D0797">
      <w:r>
        <w:t>簽三十五條謹錄最要者二十八條丿</w:t>
      </w:r>
    </w:p>
    <w:p w14:paraId="00BFD390">
      <w:r>
        <w:t>【第7页】</w:t>
      </w:r>
    </w:p>
    <w:p w14:paraId="296B155E">
      <w:r>
        <w:t>启者里伯子先生名玉绿者未知某科</w:t>
      </w:r>
    </w:p>
    <w:p w14:paraId="69AD15C1">
      <w:r>
        <w:t>進士曾任糸外何官弱乞</w:t>
      </w:r>
    </w:p>
    <w:p w14:paraId="0C701DCC">
      <w:r>
        <w:t>示知为荷缘家君史记校语内砍引蕖说</w:t>
      </w:r>
    </w:p>
    <w:p w14:paraId="5FBADD70">
      <w:r>
        <w:t>也此烈即请</w:t>
      </w:r>
    </w:p>
    <w:p w14:paraId="711CC8AE">
      <w:r>
        <w:t>兩園方兄大人日安愚弟主引之顿</w:t>
      </w:r>
    </w:p>
    <w:p w14:paraId="4A7EF74C">
      <w:r>
        <w:t>【第8页】</w:t>
      </w:r>
    </w:p>
    <w:p w14:paraId="663D4BC0">
      <w:r>
        <w:t>自序</w:t>
      </w:r>
    </w:p>
    <w:p w14:paraId="1B940F75">
      <w:r>
        <w:t>從清代高郵王念孫、王引之父子逝世至今的一百八十多年中，語言文字學界對二王</w:t>
      </w:r>
    </w:p>
    <w:p w14:paraId="7139A8AF">
      <w:r>
        <w:t>學術的研究持續不斷，時時有佳作面世。有的專就其一書補充訂正，有的專就其一書</w:t>
      </w:r>
    </w:p>
    <w:p w14:paraId="3D352314">
      <w:r>
        <w:t>詮釋評價，有的專就其一個學術分支描述討論，有的專就其一條學術理論或方法分析探</w:t>
      </w:r>
    </w:p>
    <w:p w14:paraId="7D19DB61">
      <w:r>
        <w:t>討，有的專就其某個具體結論商榷求證，有的遵循其某些論説擴展延伸，撰成新作</w:t>
      </w:r>
    </w:p>
    <w:p w14:paraId="7C2377CB">
      <w:r>
        <w:t>宏觀審視既有的研究，雖不乏真知灼見但綜貫的研究、歷史的研究不足未能全面</w:t>
      </w:r>
    </w:p>
    <w:p w14:paraId="2CAD7C13">
      <w:r>
        <w:t>系統地揭示二王理論體系、學術影響及其歷史地位，以致提供給學人的啟發和借鑒也就</w:t>
      </w:r>
    </w:p>
    <w:p w14:paraId="1200CDEE">
      <w:r>
        <w:t>欠充分，研究與應用脱節。</w:t>
      </w:r>
    </w:p>
    <w:p w14:paraId="2C4C3B2A">
      <w:r>
        <w:t>表現之一是研究範圍覆蓋的學術門類不全。高郵二王在文獻學、文字學、音韻學</w:t>
      </w:r>
    </w:p>
    <w:p w14:paraId="63318313">
      <w:r>
        <w:t>訓詁學、修辭學、語法學諸方面都有獨到的貢獻，是語言文字學全才。可是一百八十多年</w:t>
      </w:r>
    </w:p>
    <w:p w14:paraId="7440809B">
      <w:r>
        <w:t>來，學人大多衹以訓詁大師稱之；近當代音韻學著作若説到王念孙，大多衹提及王念孙</w:t>
      </w:r>
    </w:p>
    <w:p w14:paraId="67852802">
      <w:r>
        <w:t>的古韻部和四聲的研究，而且語焉不詳Qn；近年雖有學者涉足二王的修辭學和語法學</w:t>
      </w:r>
    </w:p>
    <w:p w14:paraId="5A6B1944">
      <w:r>
        <w:t>【第9页】</w:t>
      </w:r>
    </w:p>
    <w:p w14:paraId="32734DC4">
      <w:r>
        <w:t>但遠未形成體系。至於二王在文字學、文獻學上的造詣，「更鮮有道及</w:t>
      </w:r>
    </w:p>
    <w:p w14:paraId="41A43EFF">
      <w:r>
        <w:t>表現之二，是價值取向上的重器輕道。按照我國道器並重的人文傳統，當我們評價</w:t>
      </w:r>
    </w:p>
    <w:p w14:paraId="6FAB9F53">
      <w:r>
        <w:t>一位學者的學術成就時，就不能不首先認識其學風。因爲，良好的學風，既是學人優良學</w:t>
      </w:r>
    </w:p>
    <w:p w14:paraId="774CF5FE">
      <w:r>
        <w:t>術素養構成要素之一，又是學人賴以取得學術成就的前提之一，還是學人學術風格和學</w:t>
      </w:r>
    </w:p>
    <w:p w14:paraId="26803C24">
      <w:r>
        <w:t>術特色的突出表現之一。在一百八十多年來的二王學術研究中，二王的學風，乃至官風</w:t>
      </w:r>
    </w:p>
    <w:p w14:paraId="5C585E39">
      <w:r>
        <w:t>人風，竟未得到學界應有的重視和表彰</w:t>
      </w:r>
    </w:p>
    <w:p w14:paraId="12335A60">
      <w:r>
        <w:t>表現之三，是研究路徑上的静止和平面的研究，而非歷史和立體的研究。學術大師</w:t>
      </w:r>
    </w:p>
    <w:p w14:paraId="2D9F2A10">
      <w:r>
        <w:t>的學術成就總是在繼承和出新中創造出來，又被後人繼承和發展。王氏父子之所以能被</w:t>
      </w:r>
    </w:p>
    <w:p w14:paraId="600F02F8">
      <w:r>
        <w:t>學界尊爲大師，不僅僅是因爲他們提出了許多經典的結論供後學遵用，而且是因爲他們</w:t>
      </w:r>
    </w:p>
    <w:p w14:paraId="4A2FCFC4">
      <w:r>
        <w:t>承前啟後，創造性地總結並運用了一系列學術理論和方法，替後學確立了學術規範；還</w:t>
      </w:r>
    </w:p>
    <w:p w14:paraId="2795262B">
      <w:r>
        <w:t>因爲他們研究過的課題前所未有或密于前修替後學開闢了學術研究的新領域也因爲</w:t>
      </w:r>
    </w:p>
    <w:p w14:paraId="742A06FA">
      <w:r>
        <w:t>他們對當時和後代學人産生了巨大而深遠的影響。在一百八十多年來的二王學術研究</w:t>
      </w:r>
    </w:p>
    <w:p w14:paraId="4343D0B8">
      <w:r>
        <w:t>中，這些方面都未從歷史發展的角度得到系統而充分的梳理和闡示</w:t>
      </w:r>
    </w:p>
    <w:p w14:paraId="7646CCD6">
      <w:r>
        <w:t>後人對二王學術的研究中存在這些局限，一個重要的原因，是後代學人大多没有見</w:t>
      </w:r>
    </w:p>
    <w:p w14:paraId="5D7949B3">
      <w:r>
        <w:t>到除王氏五種以外二王存世的著作</w:t>
      </w:r>
    </w:p>
    <w:p w14:paraId="648E9561">
      <w:r>
        <w:t>【第10页】</w:t>
      </w:r>
    </w:p>
    <w:p w14:paraId="2638751A">
      <w:r>
        <w:t>一九六二年，裴學海在</w:t>
      </w:r>
      <w:r>
        <w:rPr>
          <w:rFonts w:hint="eastAsia" w:eastAsia="宋体"/>
          <w:lang w:eastAsia="zh-CN"/>
        </w:rPr>
        <w:t>《</w:t>
      </w:r>
      <w:r>
        <w:t>河北大學學報</w:t>
      </w:r>
      <w:r>
        <w:rPr>
          <w:rFonts w:hint="eastAsia" w:eastAsia="宋体"/>
          <w:lang w:eastAsia="zh-CN"/>
        </w:rPr>
        <w:t>》</w:t>
      </w:r>
      <w:r>
        <w:t>上推出</w:t>
      </w:r>
      <w:r>
        <w:rPr>
          <w:rFonts w:hint="eastAsia" w:eastAsia="宋体"/>
          <w:lang w:eastAsia="zh-CN"/>
        </w:rPr>
        <w:t>《</w:t>
      </w:r>
      <w:r>
        <w:t>評高郵王氏四種</w:t>
      </w:r>
      <w:r>
        <w:rPr>
          <w:rFonts w:hint="eastAsia" w:eastAsia="宋体"/>
          <w:lang w:eastAsia="zh-CN"/>
        </w:rPr>
        <w:t>》</w:t>
      </w:r>
      <w:r>
        <w:t>，算是二王逝世以</w:t>
      </w:r>
    </w:p>
    <w:p w14:paraId="1A0927B7">
      <w:r>
        <w:t>來近一百三十年中第一次對二王主要著作的系統梳理，但既非二王所有存世的著作，又</w:t>
      </w:r>
    </w:p>
    <w:p w14:paraId="756EEBB5">
      <w:r>
        <w:t>没有作綜貫的提煉停留在文本評判的階段。一九九七年舒懷</w:t>
      </w:r>
      <w:r>
        <w:rPr>
          <w:rFonts w:hint="eastAsia" w:eastAsia="宋体"/>
          <w:lang w:eastAsia="zh-CN"/>
        </w:rPr>
        <w:t>《</w:t>
      </w:r>
      <w:r>
        <w:t>高郵王氏父子學術初</w:t>
      </w:r>
    </w:p>
    <w:p w14:paraId="6E45B755">
      <w:r>
        <w:t>探</w:t>
      </w:r>
      <w:r>
        <w:rPr>
          <w:rFonts w:hint="eastAsia" w:eastAsia="宋体"/>
          <w:lang w:eastAsia="zh-CN"/>
        </w:rPr>
        <w:t>》</w:t>
      </w:r>
      <w:r>
        <w:t>面世應是一百六十多年來第一次最廣闊最系統細緻的理論研究但因當時出版條件</w:t>
      </w:r>
    </w:p>
    <w:p w14:paraId="5C0F0FEA">
      <w:r>
        <w:t>和個人主觀條件限制資料尚欠完備其文字、文獻、修辭、音訓、語源、語法各章未列在書</w:t>
      </w:r>
    </w:p>
    <w:p w14:paraId="54C06D2F">
      <w:r>
        <w:t>中，粗疏亦未免。進入新世紀以來，有薛正興</w:t>
      </w:r>
      <w:r>
        <w:rPr>
          <w:rFonts w:hint="eastAsia" w:eastAsia="宋体"/>
          <w:lang w:eastAsia="zh-CN"/>
        </w:rPr>
        <w:t>《</w:t>
      </w:r>
      <w:r>
        <w:t>高郵王氏父子評傳</w:t>
      </w:r>
      <w:r>
        <w:rPr>
          <w:rFonts w:hint="eastAsia" w:eastAsia="宋体"/>
          <w:lang w:eastAsia="zh-CN"/>
        </w:rPr>
        <w:t>》</w:t>
      </w:r>
      <w:r>
        <w:t>、鳳凰出版社二〇一〇年</w:t>
      </w:r>
    </w:p>
    <w:p w14:paraId="7DE2B8B3">
      <w:r>
        <w:t>王章濤</w:t>
      </w:r>
      <w:r>
        <w:rPr>
          <w:rFonts w:hint="eastAsia" w:eastAsia="宋体"/>
          <w:lang w:eastAsia="zh-CN"/>
        </w:rPr>
        <w:t>《</w:t>
      </w:r>
      <w:r>
        <w:t>王念孙王引之年譜</w:t>
      </w:r>
      <w:r>
        <w:rPr>
          <w:rFonts w:hint="eastAsia" w:eastAsia="宋体"/>
          <w:lang w:eastAsia="zh-CN"/>
        </w:rPr>
        <w:t>》</w:t>
      </w:r>
      <w:r>
        <w:t>廣陵書社二〇〇六年。新出，都全面利用了王氏大多存世文字，有</w:t>
      </w:r>
    </w:p>
    <w:p w14:paraId="026C0E88">
      <w:r>
        <w:t>所創獲。</w:t>
      </w:r>
    </w:p>
    <w:p w14:paraId="184EB97A">
      <w:r>
        <w:t>據劉盼遂先生</w:t>
      </w:r>
      <w:r>
        <w:rPr>
          <w:rFonts w:hint="eastAsia" w:eastAsia="宋体"/>
          <w:lang w:eastAsia="zh-CN"/>
        </w:rPr>
        <w:t>《</w:t>
      </w:r>
      <w:r>
        <w:t>高郵王氏父子著述考</w:t>
      </w:r>
      <w:r>
        <w:rPr>
          <w:rFonts w:hint="eastAsia" w:eastAsia="宋体"/>
          <w:lang w:eastAsia="zh-CN"/>
        </w:rPr>
        <w:t>》</w:t>
      </w:r>
      <w:r>
        <w:t>和筆者所見高郵王氏父子存世的著作近百</w:t>
      </w:r>
    </w:p>
    <w:p w14:paraId="276B33DB">
      <w:r>
        <w:t>種。除</w:t>
      </w:r>
      <w:r>
        <w:rPr>
          <w:rFonts w:hint="eastAsia" w:eastAsia="宋体"/>
          <w:lang w:eastAsia="zh-CN"/>
        </w:rPr>
        <w:t>《</w:t>
      </w:r>
      <w:r>
        <w:t>廣雅疏證</w:t>
      </w:r>
      <w:r>
        <w:rPr>
          <w:rFonts w:hint="eastAsia" w:eastAsia="宋体"/>
          <w:lang w:eastAsia="zh-CN"/>
        </w:rPr>
        <w:t>》</w:t>
      </w:r>
      <w:r>
        <w:t>、</w:t>
      </w:r>
      <w:r>
        <w:rPr>
          <w:rFonts w:hint="eastAsia" w:eastAsia="宋体"/>
          <w:lang w:eastAsia="zh-CN"/>
        </w:rPr>
        <w:t>《</w:t>
      </w:r>
      <w:r>
        <w:t>讀書雜志</w:t>
      </w:r>
      <w:r>
        <w:rPr>
          <w:rFonts w:hint="eastAsia" w:eastAsia="宋体"/>
          <w:lang w:eastAsia="zh-CN"/>
        </w:rPr>
        <w:t>》</w:t>
      </w:r>
      <w:r>
        <w:t>、</w:t>
      </w:r>
      <w:r>
        <w:rPr>
          <w:rFonts w:hint="eastAsia" w:eastAsia="宋体"/>
          <w:lang w:eastAsia="zh-CN"/>
        </w:rPr>
        <w:t>《</w:t>
      </w:r>
      <w:r>
        <w:t>經義述聞</w:t>
      </w:r>
      <w:r>
        <w:rPr>
          <w:rFonts w:hint="eastAsia" w:eastAsia="宋体"/>
          <w:lang w:eastAsia="zh-CN"/>
        </w:rPr>
        <w:t>》</w:t>
      </w:r>
      <w:r>
        <w:t>、含</w:t>
      </w:r>
      <w:r>
        <w:rPr>
          <w:rFonts w:hint="eastAsia" w:eastAsia="宋体"/>
          <w:lang w:eastAsia="zh-CN"/>
        </w:rPr>
        <w:t>《</w:t>
      </w:r>
      <w:r>
        <w:t>春秋名字解詁</w:t>
      </w:r>
      <w:r>
        <w:rPr>
          <w:rFonts w:hint="eastAsia" w:eastAsia="宋体"/>
          <w:lang w:eastAsia="zh-CN"/>
        </w:rPr>
        <w:t>》</w:t>
      </w:r>
      <w:r>
        <w:t>、</w:t>
      </w:r>
      <w:r>
        <w:rPr>
          <w:rFonts w:hint="eastAsia" w:eastAsia="宋体"/>
          <w:lang w:eastAsia="zh-CN"/>
        </w:rPr>
        <w:t>《</w:t>
      </w:r>
      <w:r>
        <w:t>太歲考</w:t>
      </w:r>
      <w:r>
        <w:rPr>
          <w:rFonts w:hint="eastAsia" w:eastAsia="宋体"/>
          <w:lang w:eastAsia="zh-CN"/>
        </w:rPr>
        <w:t>》</w:t>
      </w:r>
      <w:r>
        <w:t>。</w:t>
      </w:r>
      <w:r>
        <w:rPr>
          <w:rFonts w:hint="eastAsia" w:eastAsia="宋体"/>
          <w:lang w:eastAsia="zh-CN"/>
        </w:rPr>
        <w:t>《</w:t>
      </w:r>
      <w:r>
        <w:t>經傳釋詞</w:t>
      </w:r>
      <w:r>
        <w:rPr>
          <w:rFonts w:hint="eastAsia" w:eastAsia="宋体"/>
          <w:lang w:eastAsia="zh-CN"/>
        </w:rPr>
        <w:t>》</w:t>
      </w:r>
      <w:r>
        <w:t>、</w:t>
      </w:r>
      <w:r>
        <w:rPr>
          <w:rFonts w:hint="eastAsia" w:eastAsia="宋体"/>
          <w:lang w:eastAsia="zh-CN"/>
        </w:rPr>
        <w:t>《</w:t>
      </w:r>
      <w:r>
        <w:t>康熙</w:t>
      </w:r>
    </w:p>
    <w:p w14:paraId="7C50D682">
      <w:r>
        <w:t>字典考證</w:t>
      </w:r>
      <w:r>
        <w:rPr>
          <w:rFonts w:hint="eastAsia" w:eastAsia="宋体"/>
          <w:lang w:eastAsia="zh-CN"/>
        </w:rPr>
        <w:t>》</w:t>
      </w:r>
      <w:r>
        <w:t>五種以外，其餘都是單篇；有的已成文，有的尚是草稿或抄稿；有的散見於清</w:t>
      </w:r>
    </w:p>
    <w:p w14:paraId="2A93EC72">
      <w:r>
        <w:t>中後期以來的叢書和諸儒著述中，有的已經王氏後嗣、羅振玉、劉盼遂等輯入專書有的</w:t>
      </w:r>
    </w:p>
    <w:p w14:paraId="4AE51F15">
      <w:r>
        <w:t>則零零落落地塵封在圖書館。這些資料都未廣流傳，查閲不易又未加整理利用不便</w:t>
      </w:r>
    </w:p>
    <w:p w14:paraId="3A5E6518">
      <w:r>
        <w:t>其内容反映了二王爲人、爲官、治學的人生歷程。除語言文字學外，還涉及政治、教育、倫</w:t>
      </w:r>
    </w:p>
    <w:p w14:paraId="54C64B25">
      <w:r>
        <w:t>理、吏治、曆法水利、文學。若繼續任其散落於學人視野之外繼續任其處於璞礦狀態</w:t>
      </w:r>
    </w:p>
    <w:p w14:paraId="50AF3D59">
      <w:r>
        <w:t>【第11页】</w:t>
      </w:r>
    </w:p>
    <w:p w14:paraId="37B1016F">
      <w:r>
        <w:t>則不僅埋没先賢，而且局限後學，故筆者不避簡陋，在前人輯録的基礎上，又廣加蒐羅，並</w:t>
      </w:r>
    </w:p>
    <w:p w14:paraId="3A3907DD">
      <w:r>
        <w:t>進行類聚、校點、注釋，勒成此集，奉獻給學界，希望推動二王學術研究向高處深處發展</w:t>
      </w:r>
    </w:p>
    <w:p w14:paraId="6A7A4F43">
      <w:r>
        <w:t>本集中的資料，是對通行的王氏五種的豐富和擴充，能和王氏五種一起再現二王及</w:t>
      </w:r>
    </w:p>
    <w:p w14:paraId="7F1466BA">
      <w:r>
        <w:t>其學術的全貌，足以給迄今爲止的二王學術研究開闊視野，豐富佐證，乃至糾偏救弊</w:t>
      </w:r>
    </w:p>
    <w:p w14:paraId="64F51B93">
      <w:r>
        <w:t>先舉王念孙古音學説爲例</w:t>
      </w:r>
    </w:p>
    <w:p w14:paraId="70D45354">
      <w:r>
        <w:t>有清以來的音韻學界對王念孫的古音學説尚未有全面系統的研究。蓋因清代其他</w:t>
      </w:r>
    </w:p>
    <w:p w14:paraId="4413B266">
      <w:r>
        <w:t>古音學家都有專門系統的著作傳世，而王念孙雖然自青年時起就系統研究過古音，但由</w:t>
      </w:r>
    </w:p>
    <w:p w14:paraId="01CDBD05">
      <w:r>
        <w:t>於羞於與人雷同，一再將自己的書稿棄而不用，故没有古音學專著刊佈。高郵王氏五種</w:t>
      </w:r>
    </w:p>
    <w:p w14:paraId="671471D5">
      <w:r>
        <w:t>中，衹有</w:t>
      </w:r>
      <w:r>
        <w:rPr>
          <w:rFonts w:hint="eastAsia" w:eastAsia="宋体"/>
          <w:lang w:eastAsia="zh-CN"/>
        </w:rPr>
        <w:t>《</w:t>
      </w:r>
      <w:r>
        <w:t>經義述聞</w:t>
      </w:r>
      <w:r>
        <w:rPr>
          <w:rFonts w:hint="eastAsia" w:eastAsia="宋体"/>
          <w:lang w:eastAsia="zh-CN"/>
        </w:rPr>
        <w:t>》</w:t>
      </w:r>
      <w:r>
        <w:t>附刊的</w:t>
      </w:r>
      <w:r>
        <w:rPr>
          <w:rFonts w:hint="eastAsia" w:eastAsia="宋体"/>
          <w:lang w:eastAsia="zh-CN"/>
        </w:rPr>
        <w:t>《</w:t>
      </w:r>
      <w:r>
        <w:t>與江晉三書</w:t>
      </w:r>
      <w:r>
        <w:rPr>
          <w:rFonts w:hint="eastAsia" w:eastAsia="宋体"/>
          <w:lang w:eastAsia="zh-CN"/>
        </w:rPr>
        <w:t>》</w:t>
      </w:r>
      <w:r>
        <w:t>、</w:t>
      </w:r>
      <w:r>
        <w:rPr>
          <w:rFonts w:hint="eastAsia" w:eastAsia="宋体"/>
          <w:lang w:eastAsia="zh-CN"/>
        </w:rPr>
        <w:t>《</w:t>
      </w:r>
      <w:r>
        <w:t>與李方伯書</w:t>
      </w:r>
      <w:r>
        <w:rPr>
          <w:rFonts w:hint="eastAsia" w:eastAsia="宋体"/>
          <w:lang w:eastAsia="zh-CN"/>
        </w:rPr>
        <w:t>》</w:t>
      </w:r>
      <w:r>
        <w:t>、</w:t>
      </w:r>
      <w:r>
        <w:rPr>
          <w:rFonts w:hint="eastAsia" w:eastAsia="宋体"/>
          <w:lang w:eastAsia="zh-CN"/>
        </w:rPr>
        <w:t>《</w:t>
      </w:r>
      <w:r>
        <w:t>古韻二十一部表</w:t>
      </w:r>
      <w:r>
        <w:rPr>
          <w:rFonts w:hint="eastAsia" w:eastAsia="宋体"/>
          <w:lang w:eastAsia="zh-CN"/>
        </w:rPr>
        <w:t>》</w:t>
      </w:r>
      <w:r>
        <w:t>等有限資料</w:t>
      </w:r>
    </w:p>
    <w:p w14:paraId="5540342B">
      <w:r>
        <w:t>反映王氏古韻説和古聲調説的梗概</w:t>
      </w:r>
    </w:p>
    <w:p w14:paraId="22000F5A">
      <w:r>
        <w:t>本集中，能再現王氏古音學説的資料有以下五類</w:t>
      </w:r>
    </w:p>
    <w:p w14:paraId="2F72CFC5">
      <w:r>
        <w:t>第一類是與友人書札，如</w:t>
      </w:r>
      <w:r>
        <w:rPr>
          <w:rFonts w:hint="eastAsia" w:eastAsia="宋体"/>
          <w:lang w:eastAsia="zh-CN"/>
        </w:rPr>
        <w:t>《</w:t>
      </w:r>
      <w:r>
        <w:t>與陳碩甫書</w:t>
      </w:r>
      <w:r>
        <w:rPr>
          <w:rFonts w:hint="eastAsia" w:eastAsia="宋体"/>
          <w:lang w:eastAsia="zh-CN"/>
        </w:rPr>
        <w:t>》</w:t>
      </w:r>
      <w:r>
        <w:t>、</w:t>
      </w:r>
      <w:r>
        <w:rPr>
          <w:rFonts w:hint="eastAsia" w:eastAsia="宋体"/>
          <w:lang w:eastAsia="zh-CN"/>
        </w:rPr>
        <w:t>《</w:t>
      </w:r>
      <w:r>
        <w:t>與孔廣森書</w:t>
      </w:r>
      <w:r>
        <w:rPr>
          <w:rFonts w:hint="eastAsia" w:eastAsia="宋体"/>
          <w:lang w:eastAsia="zh-CN"/>
        </w:rPr>
        <w:t>》</w:t>
      </w:r>
      <w:r>
        <w:t>、</w:t>
      </w:r>
      <w:r>
        <w:rPr>
          <w:rFonts w:hint="eastAsia" w:eastAsia="宋体"/>
          <w:lang w:eastAsia="zh-CN"/>
        </w:rPr>
        <w:t>《</w:t>
      </w:r>
      <w:r>
        <w:t>與段玉裁書</w:t>
      </w:r>
      <w:r>
        <w:rPr>
          <w:rFonts w:hint="eastAsia" w:eastAsia="宋体"/>
          <w:lang w:eastAsia="zh-CN"/>
        </w:rPr>
        <w:t>》</w:t>
      </w:r>
      <w:r>
        <w:t>、</w:t>
      </w:r>
      <w:r>
        <w:rPr>
          <w:rFonts w:hint="eastAsia" w:eastAsia="宋体"/>
          <w:lang w:eastAsia="zh-CN"/>
        </w:rPr>
        <w:t>《</w:t>
      </w:r>
      <w:r>
        <w:t>與丁大令若</w:t>
      </w:r>
    </w:p>
    <w:p w14:paraId="54188390">
      <w:r>
        <w:t>士書</w:t>
      </w:r>
      <w:r>
        <w:rPr>
          <w:rFonts w:hint="eastAsia" w:eastAsia="宋体"/>
          <w:lang w:eastAsia="zh-CN"/>
        </w:rPr>
        <w:t>》</w:t>
      </w:r>
      <w:r>
        <w:t>、</w:t>
      </w:r>
      <w:r>
        <w:rPr>
          <w:rFonts w:hint="eastAsia" w:eastAsia="宋体"/>
          <w:lang w:eastAsia="zh-CN"/>
        </w:rPr>
        <w:t>《</w:t>
      </w:r>
      <w:r>
        <w:t>與宋小城書</w:t>
      </w:r>
      <w:r>
        <w:rPr>
          <w:rFonts w:hint="eastAsia" w:eastAsia="宋体"/>
          <w:lang w:eastAsia="zh-CN"/>
        </w:rPr>
        <w:t>》</w:t>
      </w:r>
      <w:r>
        <w:t>等。</w:t>
      </w:r>
    </w:p>
    <w:p w14:paraId="5DCB03EE">
      <w:r>
        <w:t>第二類是序跋，如</w:t>
      </w:r>
      <w:r>
        <w:rPr>
          <w:rFonts w:hint="eastAsia" w:eastAsia="宋体"/>
          <w:lang w:eastAsia="zh-CN"/>
        </w:rPr>
        <w:t>《&lt;</w:t>
      </w:r>
      <w:r>
        <w:t>六書音韻表</w:t>
      </w:r>
      <w:r>
        <w:rPr>
          <w:rFonts w:hint="eastAsia" w:eastAsia="宋体"/>
          <w:lang w:val="en-US" w:eastAsia="zh-CN"/>
        </w:rPr>
        <w:t>&gt;</w:t>
      </w:r>
      <w:r>
        <w:t>書後</w:t>
      </w:r>
      <w:r>
        <w:rPr>
          <w:rFonts w:hint="eastAsia" w:eastAsia="宋体"/>
          <w:lang w:eastAsia="zh-CN"/>
        </w:rPr>
        <w:t>》</w:t>
      </w:r>
      <w:r>
        <w:t>、</w:t>
      </w:r>
      <w:r>
        <w:rPr>
          <w:rFonts w:hint="eastAsia" w:eastAsia="宋体"/>
          <w:lang w:eastAsia="zh-CN"/>
        </w:rPr>
        <w:t>《</w:t>
      </w:r>
      <w:r>
        <w:t>書錢氏</w:t>
      </w:r>
      <w:r>
        <w:rPr>
          <w:rFonts w:hint="eastAsia" w:eastAsia="宋体"/>
          <w:lang w:eastAsia="zh-CN"/>
        </w:rPr>
        <w:t>&lt;</w:t>
      </w:r>
      <w:r>
        <w:t>答問</w:t>
      </w:r>
      <w:r>
        <w:rPr>
          <w:rFonts w:hint="eastAsia" w:eastAsia="宋体"/>
          <w:lang w:val="en-US" w:eastAsia="zh-CN"/>
        </w:rPr>
        <w:t>&gt;</w:t>
      </w:r>
      <w:r>
        <w:rPr>
          <w:rFonts w:hint="eastAsia" w:eastAsia="宋体"/>
          <w:lang w:eastAsia="zh-CN"/>
        </w:rPr>
        <w:t>“</w:t>
      </w:r>
      <w:r>
        <w:t>地</w:t>
      </w:r>
      <w:r>
        <w:rPr>
          <w:rFonts w:hint="eastAsia" w:eastAsia="宋体"/>
          <w:lang w:eastAsia="zh-CN"/>
        </w:rPr>
        <w:t>”</w:t>
      </w:r>
      <w:r>
        <w:t>字音後</w:t>
      </w:r>
      <w:r>
        <w:rPr>
          <w:rFonts w:hint="eastAsia" w:eastAsia="宋体"/>
          <w:lang w:eastAsia="zh-CN"/>
        </w:rPr>
        <w:t>》</w:t>
      </w:r>
      <w:r>
        <w:t>等。</w:t>
      </w:r>
    </w:p>
    <w:p w14:paraId="373B2B1C">
      <w:r>
        <w:t>第三類是古韻譜，如</w:t>
      </w:r>
      <w:r>
        <w:rPr>
          <w:rFonts w:hint="eastAsia" w:eastAsia="宋体"/>
          <w:lang w:eastAsia="zh-CN"/>
        </w:rPr>
        <w:t>《</w:t>
      </w:r>
      <w:r>
        <w:t>古韻譜</w:t>
      </w:r>
      <w:r>
        <w:rPr>
          <w:rFonts w:hint="eastAsia" w:eastAsia="宋体"/>
          <w:lang w:eastAsia="zh-CN"/>
        </w:rPr>
        <w:t>》</w:t>
      </w:r>
      <w:r>
        <w:t>、</w:t>
      </w:r>
      <w:r>
        <w:rPr>
          <w:rFonts w:hint="eastAsia" w:eastAsia="宋体"/>
          <w:lang w:eastAsia="zh-CN"/>
        </w:rPr>
        <w:t>《&lt;</w:t>
      </w:r>
      <w:r>
        <w:t>詩經</w:t>
      </w:r>
      <w:r>
        <w:rPr>
          <w:rFonts w:hint="eastAsia" w:eastAsia="宋体"/>
          <w:lang w:val="en-US" w:eastAsia="zh-CN"/>
        </w:rPr>
        <w:t>&gt;</w:t>
      </w:r>
      <w:r>
        <w:rPr>
          <w:rFonts w:hint="eastAsia" w:eastAsia="宋体"/>
          <w:lang w:eastAsia="zh-CN"/>
        </w:rPr>
        <w:t>&lt;</w:t>
      </w:r>
      <w:r>
        <w:t>楚辭</w:t>
      </w:r>
      <w:r>
        <w:rPr>
          <w:rFonts w:hint="eastAsia" w:eastAsia="宋体"/>
          <w:lang w:eastAsia="zh-CN"/>
        </w:rPr>
        <w:t>&gt;</w:t>
      </w:r>
      <w:r>
        <w:t>群經韻譜</w:t>
      </w:r>
      <w:r>
        <w:rPr>
          <w:rFonts w:hint="eastAsia" w:eastAsia="宋体"/>
          <w:lang w:eastAsia="zh-CN"/>
        </w:rPr>
        <w:t>》</w:t>
      </w:r>
      <w:r>
        <w:t>、</w:t>
      </w:r>
      <w:r>
        <w:rPr>
          <w:rFonts w:hint="eastAsia" w:eastAsia="宋体"/>
          <w:lang w:eastAsia="zh-CN"/>
        </w:rPr>
        <w:t>《</w:t>
      </w:r>
      <w:r>
        <w:t>經韻</w:t>
      </w:r>
      <w:r>
        <w:rPr>
          <w:rFonts w:hint="eastAsia" w:eastAsia="宋体"/>
          <w:lang w:eastAsia="zh-CN"/>
        </w:rPr>
        <w:t>》</w:t>
      </w:r>
      <w:r>
        <w:t>、</w:t>
      </w:r>
      <w:r>
        <w:rPr>
          <w:rFonts w:hint="eastAsia" w:eastAsia="宋体"/>
          <w:lang w:eastAsia="zh-CN"/>
        </w:rPr>
        <w:t>《</w:t>
      </w:r>
      <w:r>
        <w:t>説文韻譜</w:t>
      </w:r>
      <w:r>
        <w:rPr>
          <w:rFonts w:hint="eastAsia" w:eastAsia="宋体"/>
          <w:lang w:eastAsia="zh-CN"/>
        </w:rPr>
        <w:t>》</w:t>
      </w:r>
      <w:r>
        <w:t>等。</w:t>
      </w:r>
    </w:p>
    <w:p w14:paraId="09F8CC0F">
      <w:r>
        <w:t>【第12页】</w:t>
      </w:r>
    </w:p>
    <w:p w14:paraId="7AE01E79">
      <w:r>
        <w:t>第四類是考證文字，如</w:t>
      </w:r>
      <w:r>
        <w:rPr>
          <w:rFonts w:hint="eastAsia" w:eastAsia="宋体"/>
          <w:lang w:eastAsia="zh-CN"/>
        </w:rPr>
        <w:t>《</w:t>
      </w:r>
      <w:r>
        <w:t>釋大</w:t>
      </w:r>
      <w:r>
        <w:rPr>
          <w:rFonts w:hint="eastAsia" w:eastAsia="宋体"/>
          <w:lang w:eastAsia="zh-CN"/>
        </w:rPr>
        <w:t>》</w:t>
      </w:r>
      <w:r>
        <w:t>、</w:t>
      </w:r>
      <w:r>
        <w:rPr>
          <w:rFonts w:hint="eastAsia" w:eastAsia="宋体"/>
          <w:lang w:eastAsia="zh-CN"/>
        </w:rPr>
        <w:t>《&lt;</w:t>
      </w:r>
      <w:r>
        <w:t>爾雅郝注</w:t>
      </w:r>
      <w:r>
        <w:rPr>
          <w:rFonts w:hint="eastAsia" w:eastAsia="宋体"/>
          <w:lang w:val="en-US" w:eastAsia="zh-CN"/>
        </w:rPr>
        <w:t>&gt;</w:t>
      </w:r>
      <w:r>
        <w:t>刊誤</w:t>
      </w:r>
      <w:r>
        <w:rPr>
          <w:rFonts w:hint="eastAsia" w:eastAsia="宋体"/>
          <w:lang w:eastAsia="zh-CN"/>
        </w:rPr>
        <w:t>》</w:t>
      </w:r>
      <w:r>
        <w:t>、</w:t>
      </w:r>
      <w:r>
        <w:rPr>
          <w:rFonts w:hint="eastAsia" w:eastAsia="宋体"/>
          <w:lang w:eastAsia="zh-CN"/>
        </w:rPr>
        <w:t>《&lt;</w:t>
      </w:r>
      <w:r>
        <w:t>方言</w:t>
      </w:r>
      <w:r>
        <w:rPr>
          <w:rFonts w:hint="eastAsia" w:eastAsia="宋体"/>
          <w:lang w:eastAsia="zh-CN"/>
        </w:rPr>
        <w:t>&gt;</w:t>
      </w:r>
      <w:r>
        <w:t>疏證</w:t>
      </w:r>
      <w:r>
        <w:rPr>
          <w:rFonts w:hint="eastAsia" w:eastAsia="宋体"/>
          <w:lang w:eastAsia="zh-CN"/>
        </w:rPr>
        <w:t>》</w:t>
      </w:r>
      <w:r>
        <w:t>、</w:t>
      </w:r>
      <w:r>
        <w:rPr>
          <w:rFonts w:hint="eastAsia" w:eastAsia="宋体"/>
          <w:lang w:eastAsia="zh-CN"/>
        </w:rPr>
        <w:t>《</w:t>
      </w:r>
      <w:r>
        <w:t>讀</w:t>
      </w:r>
      <w:r>
        <w:rPr>
          <w:rFonts w:hint="eastAsia" w:eastAsia="宋体"/>
          <w:lang w:eastAsia="zh-CN"/>
        </w:rPr>
        <w:t>&lt;</w:t>
      </w:r>
      <w:r>
        <w:t>説文</w:t>
      </w:r>
      <w:r>
        <w:rPr>
          <w:rFonts w:hint="eastAsia" w:eastAsia="宋体"/>
          <w:lang w:eastAsia="zh-CN"/>
        </w:rPr>
        <w:t>&gt;</w:t>
      </w:r>
      <w:r>
        <w:t>記</w:t>
      </w:r>
      <w:r>
        <w:rPr>
          <w:rFonts w:hint="eastAsia" w:eastAsia="宋体"/>
          <w:lang w:eastAsia="zh-CN"/>
        </w:rPr>
        <w:t>》</w:t>
      </w:r>
      <w:r>
        <w:t>等</w:t>
      </w:r>
    </w:p>
    <w:p w14:paraId="32E686EB">
      <w:r>
        <w:t>第五類是散見於及門弟子和後學著述中的文字，如宋小城</w:t>
      </w:r>
      <w:r>
        <w:rPr>
          <w:rFonts w:hint="eastAsia" w:eastAsia="宋体"/>
          <w:lang w:eastAsia="zh-CN"/>
        </w:rPr>
        <w:t>《</w:t>
      </w:r>
      <w:r>
        <w:t>諧聲補逸</w:t>
      </w:r>
      <w:r>
        <w:rPr>
          <w:rFonts w:hint="eastAsia" w:eastAsia="宋体"/>
          <w:lang w:eastAsia="zh-CN"/>
        </w:rPr>
        <w:t>》</w:t>
      </w:r>
      <w:r>
        <w:t>、丁若士</w:t>
      </w:r>
      <w:r>
        <w:rPr>
          <w:rFonts w:hint="eastAsia" w:eastAsia="宋体"/>
          <w:lang w:eastAsia="zh-CN"/>
        </w:rPr>
        <w:t>《</w:t>
      </w:r>
      <w:r>
        <w:t>形聲</w:t>
      </w:r>
    </w:p>
    <w:p w14:paraId="3E105F19">
      <w:r>
        <w:t>類編</w:t>
      </w:r>
      <w:r>
        <w:rPr>
          <w:rFonts w:hint="eastAsia" w:eastAsia="宋体"/>
          <w:lang w:eastAsia="zh-CN"/>
        </w:rPr>
        <w:t>》</w:t>
      </w:r>
      <w:r>
        <w:t>、王國維</w:t>
      </w:r>
      <w:r>
        <w:rPr>
          <w:rFonts w:hint="eastAsia" w:eastAsia="宋体"/>
          <w:lang w:eastAsia="zh-CN"/>
        </w:rPr>
        <w:t>《</w:t>
      </w:r>
      <w:r>
        <w:t>補高郵王氏</w:t>
      </w:r>
      <w:r>
        <w:rPr>
          <w:rFonts w:hint="eastAsia" w:eastAsia="宋体"/>
          <w:lang w:eastAsia="zh-CN"/>
        </w:rPr>
        <w:t>&lt;</w:t>
      </w:r>
      <w:r>
        <w:t>説文諧聲譜</w:t>
      </w:r>
      <w:r>
        <w:rPr>
          <w:rFonts w:hint="eastAsia" w:eastAsia="宋体"/>
          <w:lang w:eastAsia="zh-CN"/>
        </w:rPr>
        <w:t>&gt;》</w:t>
      </w:r>
      <w:r>
        <w:t>等</w:t>
      </w:r>
    </w:p>
    <w:p w14:paraId="59F9FBEA">
      <w:r>
        <w:t>筆者曾綜合考察</w:t>
      </w:r>
      <w:r>
        <w:rPr>
          <w:rFonts w:hint="eastAsia" w:eastAsia="宋体"/>
          <w:lang w:eastAsia="zh-CN"/>
        </w:rPr>
        <w:t>《</w:t>
      </w:r>
      <w:r>
        <w:t>廣雅疏證</w:t>
      </w:r>
      <w:r>
        <w:rPr>
          <w:rFonts w:hint="eastAsia" w:eastAsia="宋体"/>
          <w:lang w:eastAsia="zh-CN"/>
        </w:rPr>
        <w:t>》</w:t>
      </w:r>
      <w:r>
        <w:t>、</w:t>
      </w:r>
      <w:r>
        <w:rPr>
          <w:rFonts w:hint="eastAsia" w:eastAsia="宋体"/>
          <w:lang w:eastAsia="zh-CN"/>
        </w:rPr>
        <w:t>《</w:t>
      </w:r>
      <w:r>
        <w:t>讀書雜志</w:t>
      </w:r>
      <w:r>
        <w:rPr>
          <w:rFonts w:hint="eastAsia" w:eastAsia="宋体"/>
          <w:lang w:eastAsia="zh-CN"/>
        </w:rPr>
        <w:t>》</w:t>
      </w:r>
      <w:r>
        <w:t>、</w:t>
      </w:r>
      <w:r>
        <w:rPr>
          <w:rFonts w:hint="eastAsia" w:eastAsia="宋体"/>
          <w:lang w:eastAsia="zh-CN"/>
        </w:rPr>
        <w:t>《</w:t>
      </w:r>
      <w:r>
        <w:t>經義述聞</w:t>
      </w:r>
      <w:r>
        <w:rPr>
          <w:rFonts w:hint="eastAsia" w:eastAsia="宋体"/>
          <w:lang w:eastAsia="zh-CN"/>
        </w:rPr>
        <w:t>》</w:t>
      </w:r>
      <w:r>
        <w:t>、</w:t>
      </w:r>
      <w:r>
        <w:rPr>
          <w:rFonts w:hint="eastAsia" w:eastAsia="宋体"/>
          <w:lang w:eastAsia="zh-CN"/>
        </w:rPr>
        <w:t>《</w:t>
      </w:r>
      <w:r>
        <w:t>經傳釋詞</w:t>
      </w:r>
      <w:r>
        <w:rPr>
          <w:rFonts w:hint="eastAsia" w:eastAsia="宋体"/>
          <w:lang w:eastAsia="zh-CN"/>
        </w:rPr>
        <w:t>》</w:t>
      </w:r>
      <w:r>
        <w:t>中關於合韻、音</w:t>
      </w:r>
    </w:p>
    <w:p w14:paraId="1EF135A6">
      <w:r>
        <w:t>轉、韻部、聲類的片段文字和上述五類遺文，構建出王氏古聲紐二十三母、古韻二十二部</w:t>
      </w:r>
    </w:p>
    <w:p w14:paraId="090D1673">
      <w:r>
        <w:t>古有四聲這一清晰完整的古音系統和古音通轉規律，並對其古音系統的來龍去脈、成就</w:t>
      </w:r>
    </w:p>
    <w:p w14:paraId="51B360DA">
      <w:r>
        <w:t>和局限、影響和地位作了粗略的比較評判，認爲其研究範圍之全面，建樹之廣泛＄認識之</w:t>
      </w:r>
    </w:p>
    <w:p w14:paraId="25437ED2">
      <w:r>
        <w:t>細密，應用之嫻熟，在清代古音學家中首屈一指，並直接影響到清中後期至今的古音</w:t>
      </w:r>
    </w:p>
    <w:p w14:paraId="40BCB158">
      <w:r>
        <w:t>學界。</w:t>
      </w:r>
    </w:p>
    <w:p w14:paraId="12FE13EF">
      <w:r>
        <w:t>再舉王氏</w:t>
      </w:r>
      <w:r>
        <w:rPr>
          <w:rFonts w:hint="eastAsia" w:eastAsia="宋体"/>
          <w:lang w:eastAsia="zh-CN"/>
        </w:rPr>
        <w:t>《</w:t>
      </w:r>
      <w:r>
        <w:t>説文</w:t>
      </w:r>
      <w:r>
        <w:rPr>
          <w:rFonts w:hint="eastAsia" w:eastAsia="宋体"/>
          <w:lang w:eastAsia="zh-CN"/>
        </w:rPr>
        <w:t>》</w:t>
      </w:r>
      <w:r>
        <w:t>學爲例</w:t>
      </w:r>
      <w:r>
        <w:rPr>
          <w:rFonts w:hint="eastAsia" w:eastAsia="宋体"/>
          <w:lang w:eastAsia="zh-CN"/>
        </w:rPr>
        <w:t>【</w:t>
      </w:r>
      <w:r>
        <w:t>w</w:t>
      </w:r>
      <w:r>
        <w:rPr>
          <w:rFonts w:hint="eastAsia" w:eastAsia="宋体"/>
          <w:lang w:eastAsia="zh-CN"/>
        </w:rPr>
        <w:t>】</w:t>
      </w:r>
      <w:r>
        <w:t>。</w:t>
      </w:r>
    </w:p>
    <w:p w14:paraId="58A73202">
      <w:pPr>
        <w:rPr>
          <w:rFonts w:hint="eastAsia" w:eastAsia="宋体"/>
          <w:lang w:eastAsia="zh-CN"/>
        </w:rPr>
      </w:pPr>
      <w:r>
        <w:t>王氏</w:t>
      </w:r>
      <w:r>
        <w:rPr>
          <w:rFonts w:hint="eastAsia" w:eastAsia="宋体"/>
          <w:lang w:eastAsia="zh-CN"/>
        </w:rPr>
        <w:t>《</w:t>
      </w:r>
      <w:r>
        <w:t>説文</w:t>
      </w:r>
      <w:r>
        <w:rPr>
          <w:rFonts w:hint="eastAsia" w:eastAsia="宋体"/>
          <w:lang w:eastAsia="zh-CN"/>
        </w:rPr>
        <w:t>》</w:t>
      </w:r>
      <w:r>
        <w:t>説，没有鴻篇巨製，衹有零簡單篇，計有</w:t>
      </w:r>
      <w:r>
        <w:rPr>
          <w:rFonts w:hint="eastAsia" w:eastAsia="宋体"/>
          <w:lang w:eastAsia="zh-CN"/>
        </w:rPr>
        <w:t>《</w:t>
      </w:r>
      <w:r>
        <w:t>説文解字叙</w:t>
      </w:r>
      <w:r>
        <w:rPr>
          <w:rFonts w:hint="eastAsia" w:eastAsia="宋体"/>
          <w:lang w:eastAsia="zh-CN"/>
        </w:rPr>
        <w:t>》</w:t>
      </w:r>
      <w:r>
        <w:t>、</w:t>
      </w:r>
      <w:r>
        <w:rPr>
          <w:rFonts w:hint="eastAsia" w:eastAsia="宋体"/>
          <w:lang w:eastAsia="zh-CN"/>
        </w:rPr>
        <w:t>《</w:t>
      </w:r>
      <w:r>
        <w:t>説文解字注序</w:t>
      </w:r>
      <w:r>
        <w:rPr>
          <w:rFonts w:hint="eastAsia" w:eastAsia="宋体"/>
          <w:lang w:eastAsia="zh-CN"/>
        </w:rPr>
        <w:t>》</w:t>
      </w:r>
    </w:p>
    <w:p w14:paraId="558F7765">
      <w:pPr>
        <w:rPr>
          <w:rFonts w:hint="eastAsia" w:eastAsia="宋体"/>
          <w:lang w:eastAsia="zh-CN"/>
        </w:rPr>
      </w:pPr>
      <w:r>
        <w:rPr>
          <w:rFonts w:hint="eastAsia" w:eastAsia="宋体"/>
          <w:lang w:eastAsia="zh-CN"/>
        </w:rPr>
        <w:t>《&lt;</w:t>
      </w:r>
      <w:r>
        <w:t>説文解字</w:t>
      </w:r>
      <w:r>
        <w:rPr>
          <w:rFonts w:hint="eastAsia" w:eastAsia="宋体"/>
          <w:lang w:eastAsia="zh-CN"/>
        </w:rPr>
        <w:t>&gt;</w:t>
      </w:r>
      <w:r>
        <w:t>校勘記</w:t>
      </w:r>
      <w:r>
        <w:rPr>
          <w:rFonts w:hint="eastAsia" w:eastAsia="宋体"/>
          <w:lang w:eastAsia="zh-CN"/>
        </w:rPr>
        <w:t>》&lt;</w:t>
      </w:r>
      <w:r>
        <w:t>殘稿</w:t>
      </w:r>
      <w:r>
        <w:rPr>
          <w:rFonts w:hint="eastAsia" w:eastAsia="宋体"/>
          <w:lang w:eastAsia="zh-CN"/>
        </w:rPr>
        <w:t>&gt;</w:t>
      </w:r>
      <w:r>
        <w:t>、</w:t>
      </w:r>
      <w:r>
        <w:rPr>
          <w:rFonts w:hint="eastAsia" w:eastAsia="宋体"/>
          <w:lang w:eastAsia="zh-CN"/>
        </w:rPr>
        <w:t>《</w:t>
      </w:r>
      <w:r>
        <w:t>王氏讀</w:t>
      </w:r>
      <w:r>
        <w:rPr>
          <w:rFonts w:hint="eastAsia" w:eastAsia="宋体"/>
          <w:lang w:eastAsia="zh-CN"/>
        </w:rPr>
        <w:t>&lt;</w:t>
      </w:r>
      <w:r>
        <w:t>説文</w:t>
      </w:r>
      <w:r>
        <w:rPr>
          <w:rFonts w:hint="eastAsia" w:eastAsia="宋体"/>
          <w:lang w:eastAsia="zh-CN"/>
        </w:rPr>
        <w:t>&gt;</w:t>
      </w:r>
      <w:r>
        <w:t>記</w:t>
      </w:r>
      <w:r>
        <w:rPr>
          <w:rFonts w:hint="eastAsia" w:eastAsia="宋体"/>
          <w:lang w:eastAsia="zh-CN"/>
        </w:rPr>
        <w:t>》</w:t>
      </w:r>
      <w:r>
        <w:t>、</w:t>
      </w:r>
      <w:r>
        <w:rPr>
          <w:rFonts w:hint="eastAsia" w:eastAsia="宋体"/>
          <w:lang w:eastAsia="zh-CN"/>
        </w:rPr>
        <w:t>《</w:t>
      </w:r>
      <w:r>
        <w:t>説文段注簽記</w:t>
      </w:r>
      <w:r>
        <w:rPr>
          <w:rFonts w:hint="eastAsia" w:eastAsia="宋体"/>
          <w:lang w:eastAsia="zh-CN"/>
        </w:rPr>
        <w:t>》</w:t>
      </w:r>
      <w:r>
        <w:t>、</w:t>
      </w:r>
      <w:r>
        <w:rPr>
          <w:rFonts w:hint="eastAsia" w:eastAsia="宋体"/>
          <w:lang w:eastAsia="zh-CN"/>
        </w:rPr>
        <w:t>《</w:t>
      </w:r>
      <w:r>
        <w:t>刊正</w:t>
      </w:r>
      <w:r>
        <w:rPr>
          <w:rFonts w:hint="eastAsia" w:eastAsia="宋体"/>
          <w:lang w:eastAsia="zh-CN"/>
        </w:rPr>
        <w:t>&lt;</w:t>
      </w:r>
      <w:r>
        <w:t>諧聲補逸</w:t>
      </w:r>
      <w:r>
        <w:rPr>
          <w:rFonts w:hint="eastAsia" w:eastAsia="宋体"/>
          <w:lang w:eastAsia="zh-CN"/>
        </w:rPr>
        <w:t>&gt;》</w:t>
      </w:r>
    </w:p>
    <w:p w14:paraId="5C72B32C">
      <w:r>
        <w:rPr>
          <w:rFonts w:hint="eastAsia" w:eastAsia="宋体"/>
          <w:lang w:eastAsia="zh-CN"/>
        </w:rPr>
        <w:t>《</w:t>
      </w:r>
      <w:r>
        <w:t>批注</w:t>
      </w:r>
      <w:r>
        <w:rPr>
          <w:rFonts w:hint="eastAsia" w:eastAsia="宋体"/>
          <w:lang w:eastAsia="zh-CN"/>
        </w:rPr>
        <w:t>&lt;</w:t>
      </w:r>
      <w:r>
        <w:t>説文繫傳</w:t>
      </w:r>
      <w:r>
        <w:rPr>
          <w:rFonts w:hint="eastAsia" w:eastAsia="宋体"/>
          <w:lang w:eastAsia="zh-CN"/>
        </w:rPr>
        <w:t>&gt;》</w:t>
      </w:r>
      <w:r>
        <w:t>、</w:t>
      </w:r>
      <w:r>
        <w:rPr>
          <w:rFonts w:hint="eastAsia" w:eastAsia="宋体"/>
          <w:lang w:eastAsia="zh-CN"/>
        </w:rPr>
        <w:t>《</w:t>
      </w:r>
      <w:r>
        <w:t>石臞先生注</w:t>
      </w:r>
      <w:r>
        <w:rPr>
          <w:rFonts w:hint="eastAsia" w:eastAsia="宋体"/>
          <w:lang w:eastAsia="zh-CN"/>
        </w:rPr>
        <w:t>&lt;</w:t>
      </w:r>
      <w:r>
        <w:t>説文</w:t>
      </w:r>
      <w:r>
        <w:rPr>
          <w:rFonts w:hint="eastAsia" w:eastAsia="宋体"/>
          <w:lang w:eastAsia="zh-CN"/>
        </w:rPr>
        <w:t>&gt;</w:t>
      </w:r>
      <w:r>
        <w:t>軼語</w:t>
      </w:r>
      <w:r>
        <w:rPr>
          <w:rFonts w:hint="eastAsia" w:eastAsia="宋体"/>
          <w:lang w:eastAsia="zh-CN"/>
        </w:rPr>
        <w:t>》</w:t>
      </w:r>
      <w:r>
        <w:t>、</w:t>
      </w:r>
      <w:r>
        <w:rPr>
          <w:rFonts w:hint="eastAsia" w:eastAsia="宋体"/>
          <w:lang w:eastAsia="zh-CN"/>
        </w:rPr>
        <w:t>《</w:t>
      </w:r>
      <w:r>
        <w:t>日處君而盈度賦</w:t>
      </w:r>
      <w:r>
        <w:rPr>
          <w:rFonts w:hint="eastAsia" w:eastAsia="宋体"/>
          <w:lang w:eastAsia="zh-CN"/>
        </w:rPr>
        <w:t>》</w:t>
      </w:r>
      <w:r>
        <w:t>、</w:t>
      </w:r>
      <w:r>
        <w:rPr>
          <w:rFonts w:hint="eastAsia" w:eastAsia="宋体"/>
          <w:lang w:eastAsia="zh-CN"/>
        </w:rPr>
        <w:t>《</w:t>
      </w:r>
      <w:r>
        <w:t>段若膺墓志銘</w:t>
      </w:r>
      <w:r>
        <w:rPr>
          <w:rFonts w:hint="eastAsia" w:eastAsia="宋体"/>
          <w:lang w:eastAsia="zh-CN"/>
        </w:rPr>
        <w:t>》</w:t>
      </w:r>
      <w:r>
        <w:t>等</w:t>
      </w:r>
    </w:p>
    <w:p w14:paraId="08A62D51">
      <w:r>
        <w:t>此外，王氏</w:t>
      </w:r>
      <w:r>
        <w:rPr>
          <w:rFonts w:hint="eastAsia" w:eastAsia="宋体"/>
          <w:lang w:eastAsia="zh-CN"/>
        </w:rPr>
        <w:t>《</w:t>
      </w:r>
      <w:r>
        <w:t>廣雅疏證</w:t>
      </w:r>
      <w:r>
        <w:rPr>
          <w:rFonts w:hint="eastAsia" w:eastAsia="宋体"/>
          <w:lang w:eastAsia="zh-CN"/>
        </w:rPr>
        <w:t>》</w:t>
      </w:r>
      <w:r>
        <w:t>、</w:t>
      </w:r>
      <w:r>
        <w:rPr>
          <w:rFonts w:hint="eastAsia" w:eastAsia="宋体"/>
          <w:lang w:eastAsia="zh-CN"/>
        </w:rPr>
        <w:t>《</w:t>
      </w:r>
      <w:r>
        <w:t>讀書雜志</w:t>
      </w:r>
      <w:r>
        <w:rPr>
          <w:rFonts w:hint="eastAsia" w:eastAsia="宋体"/>
          <w:lang w:eastAsia="zh-CN"/>
        </w:rPr>
        <w:t>》</w:t>
      </w:r>
      <w:r>
        <w:t>、</w:t>
      </w:r>
      <w:r>
        <w:rPr>
          <w:rFonts w:hint="eastAsia" w:eastAsia="宋体"/>
          <w:lang w:eastAsia="zh-CN"/>
        </w:rPr>
        <w:t>《</w:t>
      </w:r>
      <w:r>
        <w:t>經義述聞</w:t>
      </w:r>
      <w:r>
        <w:rPr>
          <w:rFonts w:hint="eastAsia" w:eastAsia="宋体"/>
          <w:lang w:eastAsia="zh-CN"/>
        </w:rPr>
        <w:t>》</w:t>
      </w:r>
      <w:r>
        <w:t>、桂氏</w:t>
      </w:r>
      <w:r>
        <w:rPr>
          <w:rFonts w:hint="eastAsia" w:eastAsia="宋体"/>
          <w:lang w:eastAsia="zh-CN"/>
        </w:rPr>
        <w:t>《</w:t>
      </w:r>
      <w:r>
        <w:t>説文義證</w:t>
      </w:r>
      <w:r>
        <w:rPr>
          <w:rFonts w:hint="eastAsia" w:eastAsia="宋体"/>
          <w:lang w:eastAsia="zh-CN"/>
        </w:rPr>
        <w:t>》</w:t>
      </w:r>
      <w:r>
        <w:t>諸書中有王氏校注</w:t>
      </w:r>
      <w:r>
        <w:rPr>
          <w:rFonts w:hint="eastAsia" w:eastAsia="宋体"/>
          <w:lang w:eastAsia="zh-CN"/>
        </w:rPr>
        <w:t>《</w:t>
      </w:r>
      <w:r>
        <w:t>説</w:t>
      </w:r>
    </w:p>
    <w:p w14:paraId="49B583A9">
      <w:r>
        <w:t>文</w:t>
      </w:r>
      <w:r>
        <w:rPr>
          <w:rFonts w:hint="eastAsia" w:eastAsia="宋体"/>
          <w:lang w:eastAsia="zh-CN"/>
        </w:rPr>
        <w:t>》</w:t>
      </w:r>
      <w:r>
        <w:t>大小徐本和刊正段</w:t>
      </w:r>
      <w:r>
        <w:rPr>
          <w:rFonts w:hint="eastAsia" w:eastAsia="宋体"/>
          <w:lang w:eastAsia="zh-CN"/>
        </w:rPr>
        <w:t>《</w:t>
      </w:r>
      <w:r>
        <w:t>注</w:t>
      </w:r>
      <w:r>
        <w:rPr>
          <w:rFonts w:hint="eastAsia" w:eastAsia="宋体"/>
          <w:lang w:eastAsia="zh-CN"/>
        </w:rPr>
        <w:t>》</w:t>
      </w:r>
      <w:r>
        <w:t>的札記二百餘條</w:t>
      </w:r>
    </w:p>
    <w:p w14:paraId="7A916D4C">
      <w:r>
        <w:t>【第13页】</w:t>
      </w:r>
    </w:p>
    <w:p w14:paraId="083095CA">
      <w:r>
        <w:t>根據上述資料，再參考王氏其他序跋和書札，筆者曾把王氏</w:t>
      </w:r>
      <w:r>
        <w:rPr>
          <w:rFonts w:hint="eastAsia" w:eastAsia="宋体"/>
          <w:lang w:eastAsia="zh-CN"/>
        </w:rPr>
        <w:t>《</w:t>
      </w:r>
      <w:r>
        <w:t>説文</w:t>
      </w:r>
      <w:r>
        <w:rPr>
          <w:rFonts w:hint="eastAsia" w:eastAsia="宋体"/>
          <w:lang w:eastAsia="zh-CN"/>
        </w:rPr>
        <w:t>》</w:t>
      </w:r>
      <w:r>
        <w:t>研究的内容和方</w:t>
      </w:r>
    </w:p>
    <w:p w14:paraId="2CCBF83F">
      <w:r>
        <w:t>法歸納如下：</w:t>
      </w:r>
    </w:p>
    <w:p w14:paraId="6BD5C6AE">
      <w:r>
        <w:t>先説内容。</w:t>
      </w:r>
    </w:p>
    <w:p w14:paraId="034E3EA0">
      <w:r>
        <w:t>内容之一是綜論，即綜合闡述自己的</w:t>
      </w:r>
      <w:r>
        <w:rPr>
          <w:rFonts w:hint="eastAsia" w:eastAsia="宋体"/>
          <w:lang w:eastAsia="zh-CN"/>
        </w:rPr>
        <w:t>《</w:t>
      </w:r>
      <w:r>
        <w:t>説文</w:t>
      </w:r>
      <w:r>
        <w:rPr>
          <w:rFonts w:hint="eastAsia" w:eastAsia="宋体"/>
          <w:lang w:eastAsia="zh-CN"/>
        </w:rPr>
        <w:t>》</w:t>
      </w:r>
      <w:r>
        <w:t>學思想。首先，王氏對</w:t>
      </w:r>
      <w:r>
        <w:rPr>
          <w:rFonts w:hint="eastAsia" w:eastAsia="宋体"/>
          <w:lang w:eastAsia="zh-CN"/>
        </w:rPr>
        <w:t>《</w:t>
      </w:r>
      <w:r>
        <w:t>説文</w:t>
      </w:r>
      <w:r>
        <w:rPr>
          <w:rFonts w:hint="eastAsia" w:eastAsia="宋体"/>
          <w:lang w:eastAsia="zh-CN"/>
        </w:rPr>
        <w:t>》</w:t>
      </w:r>
      <w:r>
        <w:t>的内容和</w:t>
      </w:r>
    </w:p>
    <w:p w14:paraId="3A947761">
      <w:r>
        <w:t>性質有超乎前人的認識，認爲</w:t>
      </w:r>
      <w:r>
        <w:rPr>
          <w:rFonts w:hint="eastAsia" w:eastAsia="宋体"/>
          <w:lang w:eastAsia="zh-CN"/>
        </w:rPr>
        <w:t>“《</w:t>
      </w:r>
      <w:r>
        <w:t>説文</w:t>
      </w:r>
      <w:r>
        <w:rPr>
          <w:rFonts w:hint="eastAsia" w:eastAsia="宋体"/>
          <w:lang w:eastAsia="zh-CN"/>
        </w:rPr>
        <w:t>》</w:t>
      </w:r>
      <w:r>
        <w:t>之爲書，以文字而兼聲音訓詁者也</w:t>
      </w:r>
      <w:r>
        <w:rPr>
          <w:rFonts w:hint="eastAsia" w:eastAsia="宋体"/>
          <w:lang w:eastAsia="zh-CN"/>
        </w:rPr>
        <w:t>”</w:t>
      </w:r>
      <w:r>
        <w:t>，即形音義兼釋</w:t>
      </w:r>
    </w:p>
    <w:p w14:paraId="249380BC">
      <w:r>
        <w:t>的書。其次，是王氏</w:t>
      </w:r>
      <w:r>
        <w:rPr>
          <w:rFonts w:hint="eastAsia" w:eastAsia="宋体"/>
          <w:lang w:eastAsia="zh-CN"/>
        </w:rPr>
        <w:t>“</w:t>
      </w:r>
      <w:r>
        <w:t>六書</w:t>
      </w:r>
      <w:r>
        <w:rPr>
          <w:rFonts w:hint="eastAsia" w:eastAsia="宋体"/>
          <w:lang w:eastAsia="zh-CN"/>
        </w:rPr>
        <w:t>”</w:t>
      </w:r>
      <w:r>
        <w:t>説。王念孙早年説：</w:t>
      </w:r>
      <w:r>
        <w:rPr>
          <w:rFonts w:hint="eastAsia" w:eastAsia="宋体"/>
          <w:lang w:eastAsia="zh-CN"/>
        </w:rPr>
        <w:t>“</w:t>
      </w:r>
      <w:r>
        <w:t>伊皇頡之作文，本六書以爲質：轉注則</w:t>
      </w:r>
    </w:p>
    <w:p w14:paraId="04720089">
      <w:r>
        <w:t>考、老並垂；假借則令、長共述；止戈爲武，人言爲信，識會意之最精；从工爲江，从可爲</w:t>
      </w:r>
    </w:p>
    <w:p w14:paraId="1230EEF8">
      <w:r>
        <w:t>河，見諧聲之至密；惟象形之一端，與指事而並出，是故三畫而連其内謂之王，一規而注</w:t>
      </w:r>
    </w:p>
    <w:p w14:paraId="03C8344B">
      <w:r>
        <w:t>其中謂之日。</w:t>
      </w:r>
      <w:r>
        <w:rPr>
          <w:rFonts w:hint="eastAsia" w:eastAsia="宋体"/>
          <w:lang w:eastAsia="zh-CN"/>
        </w:rPr>
        <w:t>”</w:t>
      </w:r>
      <w:r>
        <w:t>這在概念上祖述許慎，但明顯突出了轉注、同戴震、段玉裁，指互訓。假借、形聲</w:t>
      </w:r>
    </w:p>
    <w:p w14:paraId="50026897">
      <w:r>
        <w:t>的重要性，爲其音義關係理論找到了堅實的依據，也爲其訓詁學思想奠定了基礎。到中</w:t>
      </w:r>
    </w:p>
    <w:p w14:paraId="6E1890BF">
      <w:r>
        <w:t>晚年，這種思想更加鮮明，並指出假借有本無其字和本有其字兩種，即造字的假借和用字</w:t>
      </w:r>
    </w:p>
    <w:p w14:paraId="72651BC1">
      <w:r>
        <w:t>的假借。因爲，</w:t>
      </w:r>
      <w:r>
        <w:rPr>
          <w:rFonts w:hint="eastAsia" w:eastAsia="宋体"/>
          <w:lang w:eastAsia="zh-CN"/>
        </w:rPr>
        <w:t>“《</w:t>
      </w:r>
      <w:r>
        <w:t>説文</w:t>
      </w:r>
      <w:r>
        <w:rPr>
          <w:rFonts w:hint="eastAsia" w:eastAsia="宋体"/>
          <w:lang w:eastAsia="zh-CN"/>
        </w:rPr>
        <w:t>》</w:t>
      </w:r>
      <w:r>
        <w:t>之訓，首列製字之本意，而亦不廢假借。凡言</w:t>
      </w:r>
      <w:r>
        <w:rPr>
          <w:rFonts w:hint="eastAsia" w:eastAsia="宋体"/>
          <w:lang w:eastAsia="zh-CN"/>
        </w:rPr>
        <w:t>‘</w:t>
      </w:r>
      <w:r>
        <w:t>一曰</w:t>
      </w:r>
      <w:r>
        <w:rPr>
          <w:rFonts w:hint="eastAsia" w:eastAsia="宋体"/>
          <w:lang w:eastAsia="zh-CN"/>
        </w:rPr>
        <w:t>’</w:t>
      </w:r>
      <w:r>
        <w:t>者，及所引</w:t>
      </w:r>
    </w:p>
    <w:p w14:paraId="1F9B0A09">
      <w:r>
        <w:t>經，類多有之，蓋以廣異聞，備多識，而不限於一隅也。不明乎假借之指，則或據</w:t>
      </w:r>
      <w:r>
        <w:rPr>
          <w:rFonts w:hint="eastAsia" w:eastAsia="宋体"/>
          <w:lang w:eastAsia="zh-CN"/>
        </w:rPr>
        <w:t>《</w:t>
      </w:r>
      <w:r>
        <w:t>説文</w:t>
      </w:r>
      <w:r>
        <w:rPr>
          <w:rFonts w:hint="eastAsia" w:eastAsia="宋体"/>
          <w:lang w:eastAsia="zh-CN"/>
        </w:rPr>
        <w:t>》</w:t>
      </w:r>
      <w:r>
        <w:t>本</w:t>
      </w:r>
    </w:p>
    <w:p w14:paraId="710F2FF1">
      <w:r>
        <w:t>字以改書傳假借之字，或據</w:t>
      </w:r>
      <w:r>
        <w:rPr>
          <w:rFonts w:hint="eastAsia" w:eastAsia="宋体"/>
          <w:lang w:eastAsia="zh-CN"/>
        </w:rPr>
        <w:t>《</w:t>
      </w:r>
      <w:r>
        <w:t>説文</w:t>
      </w:r>
      <w:r>
        <w:rPr>
          <w:rFonts w:hint="eastAsia" w:eastAsia="宋体"/>
          <w:lang w:eastAsia="zh-CN"/>
        </w:rPr>
        <w:t>》</w:t>
      </w:r>
      <w:r>
        <w:t>引經假借之字以改經之本字，而訓詁之學晦矣</w:t>
      </w:r>
      <w:r>
        <w:rPr>
          <w:rFonts w:hint="eastAsia" w:eastAsia="宋体"/>
          <w:lang w:eastAsia="zh-CN"/>
        </w:rPr>
        <w:t>”</w:t>
      </w:r>
      <w:r>
        <w:t>。而要</w:t>
      </w:r>
    </w:p>
    <w:p w14:paraId="3E739367">
      <w:r>
        <w:t>明</w:t>
      </w:r>
      <w:r>
        <w:rPr>
          <w:rFonts w:hint="eastAsia" w:eastAsia="宋体"/>
          <w:lang w:eastAsia="zh-CN"/>
        </w:rPr>
        <w:t>“</w:t>
      </w:r>
      <w:r>
        <w:t>正義借義，知其典要，觀其會通</w:t>
      </w:r>
      <w:r>
        <w:rPr>
          <w:rFonts w:hint="eastAsia" w:eastAsia="宋体"/>
          <w:lang w:eastAsia="zh-CN"/>
        </w:rPr>
        <w:t>”</w:t>
      </w:r>
      <w:r>
        <w:t>，則必須明轉注、假借。至於形聲，既可資以明訓詁</w:t>
      </w:r>
    </w:p>
    <w:p w14:paraId="7EF9B0A2">
      <w:r>
        <w:t>【第14页】</w:t>
      </w:r>
    </w:p>
    <w:p w14:paraId="3134C8EE">
      <w:r>
        <w:t>又可資以考古音。其作韻譜，補諧聲，因聲求義，探語源足爲證明。故王氏校注文字，雖</w:t>
      </w:r>
    </w:p>
    <w:p w14:paraId="190A61BD">
      <w:r>
        <w:t>然重視</w:t>
      </w:r>
      <w:r>
        <w:rPr>
          <w:rFonts w:hint="eastAsia" w:eastAsia="宋体"/>
          <w:lang w:eastAsia="zh-CN"/>
        </w:rPr>
        <w:t>“</w:t>
      </w:r>
      <w:r>
        <w:t>推求字畫</w:t>
      </w:r>
      <w:r>
        <w:rPr>
          <w:rFonts w:hint="eastAsia" w:eastAsia="宋体"/>
          <w:lang w:eastAsia="zh-CN"/>
        </w:rPr>
        <w:t>”</w:t>
      </w:r>
      <w:r>
        <w:t>，</w:t>
      </w:r>
      <w:r>
        <w:rPr>
          <w:rFonts w:hint="eastAsia" w:eastAsia="宋体"/>
          <w:lang w:eastAsia="zh-CN"/>
        </w:rPr>
        <w:t>“</w:t>
      </w:r>
      <w:r>
        <w:t>辨點畫之正俗，察篆隸之繁省</w:t>
      </w:r>
      <w:r>
        <w:rPr>
          <w:rFonts w:hint="eastAsia" w:eastAsia="宋体"/>
          <w:lang w:eastAsia="zh-CN"/>
        </w:rPr>
        <w:t>”</w:t>
      </w:r>
      <w:r>
        <w:t>，但又明確提出</w:t>
      </w:r>
      <w:r>
        <w:rPr>
          <w:rFonts w:hint="eastAsia" w:eastAsia="宋体"/>
          <w:lang w:eastAsia="zh-CN"/>
        </w:rPr>
        <w:t>“</w:t>
      </w:r>
      <w:r>
        <w:t>就古音求古義，引申</w:t>
      </w:r>
    </w:p>
    <w:p w14:paraId="3A2D3EE6">
      <w:r>
        <w:t>觸類，不限形體</w:t>
      </w:r>
      <w:r>
        <w:rPr>
          <w:rFonts w:hint="eastAsia" w:eastAsia="宋体"/>
          <w:lang w:eastAsia="zh-CN"/>
        </w:rPr>
        <w:t>”</w:t>
      </w:r>
      <w:r>
        <w:t>的釋字原則，堅決反對衹</w:t>
      </w:r>
      <w:r>
        <w:rPr>
          <w:rFonts w:hint="eastAsia" w:eastAsia="宋体"/>
          <w:lang w:eastAsia="zh-CN"/>
        </w:rPr>
        <w:t>“</w:t>
      </w:r>
      <w:r>
        <w:t>知有文字而不知有聲音訓詁</w:t>
      </w:r>
      <w:r>
        <w:rPr>
          <w:rFonts w:hint="eastAsia" w:eastAsia="宋体"/>
          <w:lang w:eastAsia="zh-CN"/>
        </w:rPr>
        <w:t>”</w:t>
      </w:r>
      <w:r>
        <w:t>的淺陋之學。此</w:t>
      </w:r>
    </w:p>
    <w:p w14:paraId="1D6E181F">
      <w:r>
        <w:t>外王氏還提出了治</w:t>
      </w:r>
      <w:r>
        <w:rPr>
          <w:rFonts w:hint="eastAsia" w:eastAsia="宋体"/>
          <w:lang w:eastAsia="zh-CN"/>
        </w:rPr>
        <w:t>《</w:t>
      </w:r>
      <w:r>
        <w:t>説文</w:t>
      </w:r>
      <w:r>
        <w:rPr>
          <w:rFonts w:hint="eastAsia" w:eastAsia="宋体"/>
          <w:lang w:eastAsia="zh-CN"/>
        </w:rPr>
        <w:t>》</w:t>
      </w:r>
      <w:r>
        <w:t>的路徑。他説</w:t>
      </w:r>
      <w:r>
        <w:rPr>
          <w:rFonts w:hint="eastAsia" w:eastAsia="宋体"/>
          <w:lang w:eastAsia="zh-CN"/>
        </w:rPr>
        <w:t>《</w:t>
      </w:r>
      <w:r>
        <w:t>説文</w:t>
      </w:r>
      <w:r>
        <w:rPr>
          <w:rFonts w:hint="eastAsia" w:eastAsia="宋体"/>
          <w:lang w:eastAsia="zh-CN"/>
        </w:rPr>
        <w:t>》</w:t>
      </w:r>
      <w:r>
        <w:t>大要，</w:t>
      </w:r>
      <w:r>
        <w:rPr>
          <w:rFonts w:hint="eastAsia" w:eastAsia="宋体"/>
          <w:lang w:eastAsia="zh-CN"/>
        </w:rPr>
        <w:t>“</w:t>
      </w:r>
      <w:r>
        <w:t>約有四端一曰部分之屬而不</w:t>
      </w:r>
    </w:p>
    <w:p w14:paraId="4DD72467">
      <w:pPr>
        <w:rPr>
          <w:rFonts w:hint="eastAsia" w:eastAsia="宋体"/>
          <w:lang w:eastAsia="zh-CN"/>
        </w:rPr>
      </w:pPr>
      <w:r>
        <w:t>可亂，一曰字體之精而不可易，一曰聲音之原可以知，一曰訓詁之遺可以補</w:t>
      </w:r>
      <w:r>
        <w:rPr>
          <w:rFonts w:hint="eastAsia" w:eastAsia="宋体"/>
          <w:lang w:eastAsia="zh-CN"/>
        </w:rPr>
        <w:t>”</w:t>
      </w:r>
      <w:r>
        <w:t>；治</w:t>
      </w:r>
      <w:r>
        <w:rPr>
          <w:rFonts w:hint="eastAsia" w:eastAsia="宋体"/>
          <w:lang w:eastAsia="zh-CN"/>
        </w:rPr>
        <w:t>《</w:t>
      </w:r>
      <w:r>
        <w:t>説文</w:t>
      </w:r>
      <w:r>
        <w:rPr>
          <w:rFonts w:hint="eastAsia" w:eastAsia="宋体"/>
          <w:lang w:eastAsia="zh-CN"/>
        </w:rPr>
        <w:t>》</w:t>
      </w:r>
    </w:p>
    <w:p w14:paraId="77737ABD">
      <w:pPr>
        <w:rPr>
          <w:rFonts w:hint="eastAsia" w:eastAsia="宋体"/>
          <w:lang w:eastAsia="zh-CN"/>
        </w:rPr>
      </w:pPr>
      <w:r>
        <w:t>若能</w:t>
      </w:r>
      <w:r>
        <w:rPr>
          <w:rFonts w:hint="eastAsia" w:eastAsia="宋体"/>
          <w:lang w:eastAsia="zh-CN"/>
        </w:rPr>
        <w:t>“</w:t>
      </w:r>
      <w:r>
        <w:t>部以屬之，體以别之，音以審之，訓以挈之</w:t>
      </w:r>
      <w:r>
        <w:rPr>
          <w:rFonts w:hint="eastAsia" w:eastAsia="宋体"/>
          <w:lang w:eastAsia="zh-CN"/>
        </w:rPr>
        <w:t>”</w:t>
      </w:r>
      <w:r>
        <w:t>，則</w:t>
      </w:r>
      <w:r>
        <w:rPr>
          <w:rFonts w:hint="eastAsia" w:eastAsia="宋体"/>
          <w:lang w:eastAsia="zh-CN"/>
        </w:rPr>
        <w:t>“</w:t>
      </w:r>
      <w:r>
        <w:t>文字之事加諸蔑矣</w:t>
      </w:r>
      <w:r>
        <w:rPr>
          <w:rFonts w:hint="eastAsia" w:eastAsia="宋体"/>
          <w:lang w:eastAsia="zh-CN"/>
        </w:rPr>
        <w:t>”</w:t>
      </w:r>
    </w:p>
    <w:p w14:paraId="07C9CD43">
      <w:r>
        <w:t>内容之二是校勘，即校正</w:t>
      </w:r>
      <w:r>
        <w:rPr>
          <w:rFonts w:hint="eastAsia" w:eastAsia="宋体"/>
          <w:lang w:eastAsia="zh-CN"/>
        </w:rPr>
        <w:t>《</w:t>
      </w:r>
      <w:r>
        <w:t>説文</w:t>
      </w:r>
      <w:r>
        <w:rPr>
          <w:rFonts w:hint="eastAsia" w:eastAsia="宋体"/>
          <w:lang w:eastAsia="zh-CN"/>
        </w:rPr>
        <w:t>》</w:t>
      </w:r>
      <w:r>
        <w:t>傳本文字訛誤，如大小徐本、李燾本、漢至明引用文</w:t>
      </w:r>
    </w:p>
    <w:p w14:paraId="294C0D81">
      <w:r>
        <w:t>字等。</w:t>
      </w:r>
      <w:r>
        <w:rPr>
          <w:rFonts w:hint="eastAsia" w:eastAsia="宋体"/>
          <w:lang w:eastAsia="zh-CN"/>
        </w:rPr>
        <w:t>《</w:t>
      </w:r>
      <w:r>
        <w:t>讀書雜志</w:t>
      </w:r>
      <w:r>
        <w:rPr>
          <w:rFonts w:hint="eastAsia" w:eastAsia="宋体"/>
          <w:lang w:eastAsia="zh-CN"/>
        </w:rPr>
        <w:t>》</w:t>
      </w:r>
      <w:r>
        <w:t>、</w:t>
      </w:r>
      <w:r>
        <w:rPr>
          <w:rFonts w:hint="eastAsia" w:eastAsia="宋体"/>
          <w:lang w:eastAsia="zh-CN"/>
        </w:rPr>
        <w:t>《</w:t>
      </w:r>
      <w:r>
        <w:t>經義述聞</w:t>
      </w:r>
      <w:r>
        <w:rPr>
          <w:rFonts w:hint="eastAsia" w:eastAsia="宋体"/>
          <w:lang w:eastAsia="zh-CN"/>
        </w:rPr>
        <w:t>》</w:t>
      </w:r>
      <w:r>
        <w:t>中有數百條考正，</w:t>
      </w:r>
      <w:r>
        <w:rPr>
          <w:rFonts w:hint="eastAsia" w:eastAsia="宋体"/>
          <w:lang w:eastAsia="zh-CN"/>
        </w:rPr>
        <w:t>《&lt;</w:t>
      </w:r>
      <w:r>
        <w:t>説文解字</w:t>
      </w:r>
      <w:r>
        <w:rPr>
          <w:rFonts w:hint="eastAsia" w:eastAsia="宋体"/>
          <w:lang w:eastAsia="zh-CN"/>
        </w:rPr>
        <w:t>&gt;</w:t>
      </w:r>
      <w:r>
        <w:t>校勘記</w:t>
      </w:r>
      <w:r>
        <w:rPr>
          <w:rFonts w:hint="eastAsia" w:eastAsia="宋体"/>
          <w:lang w:eastAsia="zh-CN"/>
        </w:rPr>
        <w:t>》</w:t>
      </w:r>
      <w:r>
        <w:t>更是專事校勘之</w:t>
      </w:r>
    </w:p>
    <w:p w14:paraId="7F239F81">
      <w:r>
        <w:t>作。同時對段玉裁、張次立諸人的改字王氏也一一辨駁</w:t>
      </w:r>
      <w:r>
        <w:rPr>
          <w:rFonts w:hint="eastAsia" w:eastAsia="宋体"/>
          <w:lang w:eastAsia="zh-CN"/>
        </w:rPr>
        <w:t>《</w:t>
      </w:r>
      <w:r>
        <w:t>説文段注簽記</w:t>
      </w:r>
      <w:r>
        <w:rPr>
          <w:rFonts w:hint="eastAsia" w:eastAsia="宋体"/>
          <w:lang w:eastAsia="zh-CN"/>
        </w:rPr>
        <w:t>》</w:t>
      </w:r>
      <w:r>
        <w:t>可證</w:t>
      </w:r>
    </w:p>
    <w:p w14:paraId="1E4E7B79">
      <w:r>
        <w:t>内容之三是訓釋，即訓釋許書文字的</w:t>
      </w:r>
      <w:r>
        <w:rPr>
          <w:rFonts w:hint="eastAsia" w:eastAsia="宋体"/>
          <w:lang w:eastAsia="zh-CN"/>
        </w:rPr>
        <w:t>“</w:t>
      </w:r>
      <w:r>
        <w:t>本意</w:t>
      </w:r>
      <w:r>
        <w:rPr>
          <w:rFonts w:hint="eastAsia" w:eastAsia="宋体"/>
          <w:lang w:eastAsia="zh-CN"/>
        </w:rPr>
        <w:t>”</w:t>
      </w:r>
      <w:r>
        <w:t>、造字意圖。</w:t>
      </w:r>
      <w:r>
        <w:rPr>
          <w:rFonts w:hint="eastAsia" w:eastAsia="宋体"/>
          <w:lang w:eastAsia="zh-CN"/>
        </w:rPr>
        <w:t>“</w:t>
      </w:r>
      <w:r>
        <w:t>正義</w:t>
      </w:r>
      <w:r>
        <w:rPr>
          <w:rFonts w:hint="eastAsia" w:eastAsia="宋体"/>
          <w:lang w:eastAsia="zh-CN"/>
        </w:rPr>
        <w:t>”</w:t>
      </w:r>
      <w:r>
        <w:t>、本義和引申義。</w:t>
      </w:r>
      <w:r>
        <w:rPr>
          <w:rFonts w:hint="eastAsia" w:eastAsia="宋体"/>
          <w:lang w:eastAsia="zh-CN"/>
        </w:rPr>
        <w:t>“</w:t>
      </w:r>
      <w:r>
        <w:t>借義</w:t>
      </w:r>
      <w:r>
        <w:rPr>
          <w:rFonts w:hint="eastAsia" w:eastAsia="宋体"/>
          <w:lang w:eastAsia="zh-CN"/>
        </w:rPr>
        <w:t>”</w:t>
      </w:r>
      <w:r>
        <w:t>。</w:t>
      </w:r>
    </w:p>
    <w:p w14:paraId="08034DFA">
      <w:r>
        <w:t>遺文中有上百條，大多精審</w:t>
      </w:r>
    </w:p>
    <w:p w14:paraId="7B653E9E">
      <w:r>
        <w:t>内容之四是求聲，即據</w:t>
      </w:r>
      <w:r>
        <w:rPr>
          <w:rFonts w:hint="eastAsia" w:eastAsia="宋体"/>
          <w:lang w:eastAsia="zh-CN"/>
        </w:rPr>
        <w:t>《</w:t>
      </w:r>
      <w:r>
        <w:t>説文</w:t>
      </w:r>
      <w:r>
        <w:rPr>
          <w:rFonts w:hint="eastAsia" w:eastAsia="宋体"/>
          <w:lang w:eastAsia="zh-CN"/>
        </w:rPr>
        <w:t>》</w:t>
      </w:r>
      <w:r>
        <w:t>諧聲、讀若、重文、引經異文，探求正音、古本音合音、周</w:t>
      </w:r>
    </w:p>
    <w:p w14:paraId="06EF6FCF">
      <w:r>
        <w:t>秦鄰近韻部相諧。</w:t>
      </w:r>
    </w:p>
    <w:p w14:paraId="3805A428">
      <w:r>
        <w:t>轉音，古今音變。以幫助構建古音系統。王念孙説：</w:t>
      </w:r>
      <w:r>
        <w:rPr>
          <w:rFonts w:hint="eastAsia" w:eastAsia="宋体"/>
          <w:lang w:eastAsia="zh-CN"/>
        </w:rPr>
        <w:t>“</w:t>
      </w:r>
      <w:r>
        <w:t>凡許氏形聲、讀若，皆</w:t>
      </w:r>
    </w:p>
    <w:p w14:paraId="647799E1">
      <w:r>
        <w:t>與古音相準，或爲古之正音，或爲古之合音。方以類聚，物以群分，循而考之，各有條理</w:t>
      </w:r>
    </w:p>
    <w:p w14:paraId="092C0BBF">
      <w:r>
        <w:t>不得其遠近分合之故，則或執今音以疑古音，或執古之正音以疑古之合音，而聲音之學晦</w:t>
      </w:r>
    </w:p>
    <w:p w14:paraId="494F3F73">
      <w:r>
        <w:t>【第15页】</w:t>
      </w:r>
    </w:p>
    <w:p w14:paraId="7D15F208">
      <w:r>
        <w:t>矣。</w:t>
      </w:r>
      <w:r>
        <w:rPr>
          <w:rFonts w:hint="eastAsia" w:eastAsia="宋体"/>
          <w:lang w:eastAsia="zh-CN"/>
        </w:rPr>
        <w:t>”【</w:t>
      </w:r>
      <w:r>
        <w:t>k</w:t>
      </w:r>
      <w:r>
        <w:rPr>
          <w:rFonts w:hint="eastAsia" w:eastAsia="宋体"/>
          <w:lang w:eastAsia="zh-CN"/>
        </w:rPr>
        <w:t>】</w:t>
      </w:r>
      <w:r>
        <w:t>這正是王氏據</w:t>
      </w:r>
      <w:r>
        <w:rPr>
          <w:rFonts w:hint="eastAsia" w:eastAsia="宋体"/>
          <w:lang w:eastAsia="zh-CN"/>
        </w:rPr>
        <w:t>《</w:t>
      </w:r>
      <w:r>
        <w:t>説文</w:t>
      </w:r>
      <w:r>
        <w:rPr>
          <w:rFonts w:hint="eastAsia" w:eastAsia="宋体"/>
          <w:lang w:eastAsia="zh-CN"/>
        </w:rPr>
        <w:t>》</w:t>
      </w:r>
      <w:r>
        <w:t>探求古音的綱領。</w:t>
      </w:r>
    </w:p>
    <w:p w14:paraId="44BFDD4E">
      <w:r>
        <w:t>再説方法。</w:t>
      </w:r>
    </w:p>
    <w:p w14:paraId="4F47ADDB">
      <w:r>
        <w:t>王氏對</w:t>
      </w:r>
      <w:r>
        <w:rPr>
          <w:rFonts w:hint="eastAsia" w:eastAsia="宋体"/>
          <w:lang w:eastAsia="zh-CN"/>
        </w:rPr>
        <w:t>《</w:t>
      </w:r>
      <w:r>
        <w:t>説文</w:t>
      </w:r>
      <w:r>
        <w:rPr>
          <w:rFonts w:hint="eastAsia" w:eastAsia="宋体"/>
          <w:lang w:eastAsia="zh-CN"/>
        </w:rPr>
        <w:t>》</w:t>
      </w:r>
      <w:r>
        <w:t>的校勘和注釋，往往有機地結合在一起，二者相輔相成。其校注的方</w:t>
      </w:r>
    </w:p>
    <w:p w14:paraId="63B22F3E">
      <w:r>
        <w:t>法豐富靈活，而最主要的方法有以下兩種</w:t>
      </w:r>
    </w:p>
    <w:p w14:paraId="48E97661">
      <w:r>
        <w:t>第一，揆諸經義，或曰</w:t>
      </w:r>
      <w:r>
        <w:rPr>
          <w:rFonts w:hint="eastAsia" w:eastAsia="宋体"/>
          <w:lang w:eastAsia="zh-CN"/>
        </w:rPr>
        <w:t>“</w:t>
      </w:r>
      <w:r>
        <w:t>根柢經傳</w:t>
      </w:r>
      <w:r>
        <w:rPr>
          <w:rFonts w:hint="eastAsia" w:eastAsia="宋体"/>
          <w:lang w:eastAsia="zh-CN"/>
        </w:rPr>
        <w:t>”</w:t>
      </w:r>
      <w:r>
        <w:t>，以説字的古義、古形、古音。如</w:t>
      </w:r>
      <w:r>
        <w:rPr>
          <w:rFonts w:hint="eastAsia" w:eastAsia="宋体"/>
          <w:lang w:eastAsia="zh-CN"/>
        </w:rPr>
        <w:t>《</w:t>
      </w:r>
      <w:r>
        <w:t>説文。巫部</w:t>
      </w:r>
      <w:r>
        <w:rPr>
          <w:rFonts w:hint="eastAsia" w:eastAsia="宋体"/>
          <w:lang w:eastAsia="zh-CN"/>
        </w:rPr>
        <w:t>》</w:t>
      </w:r>
      <w:r>
        <w:t>：</w:t>
      </w:r>
    </w:p>
    <w:p w14:paraId="16DBC415">
      <w:r>
        <w:rPr>
          <w:rFonts w:hint="eastAsia" w:eastAsia="宋体"/>
          <w:lang w:eastAsia="zh-CN"/>
        </w:rPr>
        <w:t>“</w:t>
      </w:r>
      <w:r>
        <w:t>覡⋮⋮在男曰覡，在女曰巫。从巫从見。</w:t>
      </w:r>
      <w:r>
        <w:rPr>
          <w:rFonts w:hint="eastAsia" w:eastAsia="宋体"/>
          <w:lang w:eastAsia="zh-CN"/>
        </w:rPr>
        <w:t>”《</w:t>
      </w:r>
      <w:r>
        <w:t>説文繫傳</w:t>
      </w:r>
      <w:r>
        <w:rPr>
          <w:rFonts w:hint="eastAsia" w:eastAsia="宋体"/>
          <w:lang w:eastAsia="zh-CN"/>
        </w:rPr>
        <w:t>》</w:t>
      </w:r>
      <w:r>
        <w:t>説字从見之意，</w:t>
      </w:r>
      <w:r>
        <w:rPr>
          <w:rFonts w:hint="eastAsia" w:eastAsia="宋体"/>
          <w:lang w:eastAsia="zh-CN"/>
        </w:rPr>
        <w:t>“</w:t>
      </w:r>
      <w:r>
        <w:t>能見神也</w:t>
      </w:r>
      <w:r>
        <w:rPr>
          <w:rFonts w:hint="eastAsia" w:eastAsia="宋体"/>
          <w:lang w:eastAsia="zh-CN"/>
        </w:rPr>
        <w:t>”</w:t>
      </w:r>
      <w:r>
        <w:t>。王念</w:t>
      </w:r>
    </w:p>
    <w:p w14:paraId="03F7D141">
      <w:r>
        <w:t>孫説：字从見聲，</w:t>
      </w:r>
      <w:r>
        <w:rPr>
          <w:rFonts w:hint="eastAsia" w:eastAsia="宋体"/>
          <w:lang w:eastAsia="zh-CN"/>
        </w:rPr>
        <w:t>“</w:t>
      </w:r>
      <w:r>
        <w:t>支與元相出入，經傳中確有可據，而自來論音韻者皆未之及。</w:t>
      </w:r>
      <w:r>
        <w:rPr>
          <w:rFonts w:hint="eastAsia" w:eastAsia="宋体"/>
          <w:lang w:eastAsia="zh-CN"/>
        </w:rPr>
        <w:t>”“</w:t>
      </w:r>
      <w:r>
        <w:t>再以或</w:t>
      </w:r>
    </w:p>
    <w:p w14:paraId="74280D09">
      <w:r>
        <w:t>作、通作之字證之：</w:t>
      </w:r>
      <w:r>
        <w:rPr>
          <w:rFonts w:hint="eastAsia" w:eastAsia="宋体"/>
          <w:lang w:eastAsia="zh-CN"/>
        </w:rPr>
        <w:t>《</w:t>
      </w:r>
      <w:r>
        <w:t>士喪禮</w:t>
      </w:r>
      <w:r>
        <w:rPr>
          <w:rFonts w:hint="eastAsia" w:eastAsia="宋体"/>
          <w:lang w:eastAsia="zh-CN"/>
        </w:rPr>
        <w:t>》</w:t>
      </w:r>
      <w:r>
        <w:t>下篇注云：</w:t>
      </w:r>
      <w:r>
        <w:rPr>
          <w:rFonts w:hint="eastAsia" w:eastAsia="宋体"/>
          <w:lang w:eastAsia="zh-CN"/>
        </w:rPr>
        <w:t>‘</w:t>
      </w:r>
      <w:r>
        <w:t>古文算皆爲策。</w:t>
      </w:r>
      <w:r>
        <w:rPr>
          <w:rFonts w:hint="eastAsia" w:eastAsia="宋体"/>
          <w:lang w:eastAsia="zh-CN"/>
        </w:rPr>
        <w:t>’《</w:t>
      </w:r>
      <w:r>
        <w:t>老子</w:t>
      </w:r>
      <w:r>
        <w:rPr>
          <w:rFonts w:hint="eastAsia" w:eastAsia="宋体"/>
          <w:lang w:eastAsia="zh-CN"/>
        </w:rPr>
        <w:t>》‘</w:t>
      </w:r>
      <w:r>
        <w:t>挻埴以爲器</w:t>
      </w:r>
      <w:r>
        <w:rPr>
          <w:rFonts w:hint="eastAsia" w:eastAsia="宋体"/>
          <w:lang w:eastAsia="zh-CN"/>
        </w:rPr>
        <w:t>’</w:t>
      </w:r>
      <w:r>
        <w:t>，</w:t>
      </w:r>
      <w:r>
        <w:rPr>
          <w:rFonts w:hint="eastAsia" w:eastAsia="宋体"/>
          <w:lang w:eastAsia="zh-CN"/>
        </w:rPr>
        <w:t>《</w:t>
      </w:r>
      <w:r>
        <w:t>釋文</w:t>
      </w:r>
    </w:p>
    <w:p w14:paraId="3A698F73">
      <w:r>
        <w:t>云：</w:t>
      </w:r>
      <w:r>
        <w:rPr>
          <w:rFonts w:hint="eastAsia" w:eastAsia="宋体"/>
          <w:lang w:eastAsia="zh-CN"/>
        </w:rPr>
        <w:t>‘</w:t>
      </w:r>
      <w:r>
        <w:t>挻，如淳作繫。</w:t>
      </w:r>
      <w:r>
        <w:rPr>
          <w:rFonts w:hint="eastAsia" w:eastAsia="宋体"/>
          <w:lang w:eastAsia="zh-CN"/>
        </w:rPr>
        <w:t>’</w:t>
      </w:r>
      <w:r>
        <w:t>⋮⋮皆支元相通之證。</w:t>
      </w:r>
      <w:r>
        <w:rPr>
          <w:rFonts w:hint="eastAsia" w:eastAsia="宋体"/>
          <w:lang w:eastAsia="zh-CN"/>
        </w:rPr>
        <w:t>”</w:t>
      </w:r>
      <w:r>
        <w:t>按：</w:t>
      </w:r>
      <w:r>
        <w:rPr>
          <w:rFonts w:hint="eastAsia" w:eastAsia="宋体"/>
          <w:lang w:eastAsia="zh-CN"/>
        </w:rPr>
        <w:t>“</w:t>
      </w:r>
      <w:r>
        <w:t>覡</w:t>
      </w:r>
      <w:r>
        <w:rPr>
          <w:rFonts w:hint="eastAsia" w:eastAsia="宋体"/>
          <w:lang w:eastAsia="zh-CN"/>
        </w:rPr>
        <w:t>”</w:t>
      </w:r>
      <w:r>
        <w:t>古韻在錫部，支部入聲；又古紐在</w:t>
      </w:r>
    </w:p>
    <w:p w14:paraId="0BC0D591">
      <w:r>
        <w:t>匣母，</w:t>
      </w:r>
      <w:r>
        <w:rPr>
          <w:rFonts w:hint="eastAsia" w:eastAsia="宋体"/>
          <w:lang w:eastAsia="zh-CN"/>
        </w:rPr>
        <w:t>“</w:t>
      </w:r>
      <w:r>
        <w:t>匣</w:t>
      </w:r>
      <w:r>
        <w:rPr>
          <w:rFonts w:hint="eastAsia" w:eastAsia="宋体"/>
          <w:lang w:eastAsia="zh-CN"/>
        </w:rPr>
        <w:t>”</w:t>
      </w:r>
      <w:r>
        <w:t>與</w:t>
      </w:r>
      <w:r>
        <w:rPr>
          <w:rFonts w:hint="eastAsia" w:eastAsia="宋体"/>
          <w:lang w:eastAsia="zh-CN"/>
        </w:rPr>
        <w:t>“</w:t>
      </w:r>
      <w:r>
        <w:t>見</w:t>
      </w:r>
      <w:r>
        <w:rPr>
          <w:rFonts w:hint="eastAsia" w:eastAsia="宋体"/>
          <w:lang w:eastAsia="zh-CN"/>
        </w:rPr>
        <w:t>”</w:t>
      </w:r>
      <w:r>
        <w:t>爲旁紐，猶</w:t>
      </w:r>
      <w:r>
        <w:rPr>
          <w:rFonts w:hint="eastAsia" w:eastAsia="宋体"/>
          <w:lang w:eastAsia="zh-CN"/>
        </w:rPr>
        <w:t>“</w:t>
      </w:r>
      <w:r>
        <w:t>或</w:t>
      </w:r>
      <w:r>
        <w:rPr>
          <w:rFonts w:hint="eastAsia" w:eastAsia="宋体"/>
          <w:lang w:eastAsia="zh-CN"/>
        </w:rPr>
        <w:t>”</w:t>
      </w:r>
      <w:r>
        <w:t>之與</w:t>
      </w:r>
      <w:r>
        <w:rPr>
          <w:rFonts w:hint="eastAsia" w:eastAsia="宋体"/>
          <w:lang w:eastAsia="zh-CN"/>
        </w:rPr>
        <w:t>“</w:t>
      </w:r>
      <w:r>
        <w:t>國</w:t>
      </w:r>
      <w:r>
        <w:rPr>
          <w:rFonts w:hint="eastAsia" w:eastAsia="宋体"/>
          <w:lang w:eastAsia="zh-CN"/>
        </w:rPr>
        <w:t>”</w:t>
      </w:r>
      <w:r>
        <w:t>。古同字。故</w:t>
      </w:r>
      <w:r>
        <w:rPr>
          <w:rFonts w:hint="eastAsia" w:eastAsia="宋体"/>
          <w:lang w:eastAsia="zh-CN"/>
        </w:rPr>
        <w:t>“</w:t>
      </w:r>
      <w:r>
        <w:t>覡</w:t>
      </w:r>
      <w:r>
        <w:rPr>
          <w:rFonts w:hint="eastAsia" w:eastAsia="宋体"/>
          <w:lang w:eastAsia="zh-CN"/>
        </w:rPr>
        <w:t>”</w:t>
      </w:r>
      <w:r>
        <w:t>从見聲，於音理亦有據</w:t>
      </w:r>
      <w:r>
        <w:rPr>
          <w:rFonts w:hint="eastAsia" w:eastAsia="宋体"/>
          <w:lang w:eastAsia="zh-CN"/>
        </w:rPr>
        <w:t>【</w:t>
      </w:r>
      <w:r>
        <w:t>（J。</w:t>
      </w:r>
    </w:p>
    <w:p w14:paraId="2082F095">
      <w:r>
        <w:t>第二，形音義互求。如</w:t>
      </w:r>
      <w:r>
        <w:rPr>
          <w:rFonts w:hint="eastAsia" w:eastAsia="宋体"/>
          <w:lang w:eastAsia="zh-CN"/>
        </w:rPr>
        <w:t>《</w:t>
      </w:r>
      <w:r>
        <w:t>説文。火部</w:t>
      </w:r>
      <w:r>
        <w:rPr>
          <w:rFonts w:hint="eastAsia" w:eastAsia="宋体"/>
          <w:lang w:eastAsia="zh-CN"/>
        </w:rPr>
        <w:t>》</w:t>
      </w:r>
      <w:r>
        <w:t>：</w:t>
      </w:r>
      <w:r>
        <w:rPr>
          <w:rFonts w:hint="eastAsia" w:eastAsia="宋体"/>
          <w:lang w:eastAsia="zh-CN"/>
        </w:rPr>
        <w:t>“</w:t>
      </w:r>
      <w:r>
        <w:t>灰，死火餘隶也。从火从又。又，手也。火</w:t>
      </w:r>
    </w:p>
    <w:p w14:paraId="511E2AD5">
      <w:r>
        <w:t>既滅，可以執持。</w:t>
      </w:r>
      <w:r>
        <w:rPr>
          <w:rFonts w:hint="eastAsia" w:eastAsia="宋体"/>
          <w:lang w:eastAsia="zh-CN"/>
        </w:rPr>
        <w:t>”</w:t>
      </w:r>
      <w:r>
        <w:t>王念孙説：</w:t>
      </w:r>
      <w:r>
        <w:rPr>
          <w:rFonts w:hint="eastAsia" w:eastAsia="宋体"/>
          <w:lang w:eastAsia="zh-CN"/>
        </w:rPr>
        <w:t>“</w:t>
      </w:r>
      <w:r>
        <w:t>此後人不知古音而妄改之也。</w:t>
      </w:r>
      <w:r>
        <w:rPr>
          <w:rFonts w:hint="eastAsia" w:eastAsia="宋体"/>
          <w:lang w:eastAsia="zh-CN"/>
        </w:rPr>
        <w:t>”“</w:t>
      </w:r>
      <w:r>
        <w:t>字蓋从火，又聲。</w:t>
      </w:r>
      <w:r>
        <w:rPr>
          <w:rFonts w:hint="eastAsia" w:eastAsia="宋体"/>
          <w:lang w:eastAsia="zh-CN"/>
        </w:rPr>
        <w:t>”“</w:t>
      </w:r>
      <w:r>
        <w:t>从又聲</w:t>
      </w:r>
    </w:p>
    <w:p w14:paraId="6028658E">
      <w:r>
        <w:t>者，</w:t>
      </w:r>
      <w:r>
        <w:rPr>
          <w:rFonts w:hint="eastAsia" w:eastAsia="宋体"/>
          <w:lang w:eastAsia="zh-CN"/>
        </w:rPr>
        <w:t>《</w:t>
      </w:r>
      <w:r>
        <w:t>説文</w:t>
      </w:r>
      <w:r>
        <w:rPr>
          <w:rFonts w:hint="eastAsia" w:eastAsia="宋体"/>
          <w:lang w:eastAsia="zh-CN"/>
        </w:rPr>
        <w:t>》‘</w:t>
      </w:r>
      <w:r>
        <w:t>䀁</w:t>
      </w:r>
      <w:r>
        <w:rPr>
          <w:rFonts w:hint="eastAsia" w:eastAsia="宋体"/>
          <w:lang w:eastAsia="zh-CN"/>
        </w:rPr>
        <w:t>’</w:t>
      </w:r>
      <w:r>
        <w:t>从皿，有聲，讀若灰，一曰若賄。是</w:t>
      </w:r>
      <w:r>
        <w:rPr>
          <w:rFonts w:hint="eastAsia" w:eastAsia="宋体"/>
          <w:lang w:eastAsia="zh-CN"/>
        </w:rPr>
        <w:t>‘</w:t>
      </w:r>
      <w:r>
        <w:t>灰</w:t>
      </w:r>
      <w:r>
        <w:rPr>
          <w:rFonts w:hint="eastAsia" w:eastAsia="宋体"/>
          <w:lang w:eastAsia="zh-CN"/>
        </w:rPr>
        <w:t>’</w:t>
      </w:r>
      <w:r>
        <w:t>在之部也。</w:t>
      </w:r>
      <w:r>
        <w:rPr>
          <w:rFonts w:hint="eastAsia" w:eastAsia="宋体"/>
          <w:lang w:eastAsia="zh-CN"/>
        </w:rPr>
        <w:t>《</w:t>
      </w:r>
      <w:r>
        <w:t>管子</w:t>
      </w:r>
      <w:r>
        <w:rPr>
          <w:rFonts w:hint="eastAsia" w:eastAsia="宋体"/>
          <w:lang w:eastAsia="zh-CN"/>
        </w:rPr>
        <w:t>•</w:t>
      </w:r>
      <w:r>
        <w:t>地員</w:t>
      </w:r>
      <w:r>
        <w:rPr>
          <w:rFonts w:hint="eastAsia" w:eastAsia="宋体"/>
          <w:lang w:eastAsia="zh-CN"/>
        </w:rPr>
        <w:t>》</w:t>
      </w:r>
      <w:r>
        <w:t>篇</w:t>
      </w:r>
      <w:r>
        <w:rPr>
          <w:rFonts w:hint="eastAsia" w:eastAsia="宋体"/>
          <w:lang w:eastAsia="zh-CN"/>
        </w:rPr>
        <w:t>‘</w:t>
      </w:r>
      <w:r>
        <w:t>芬然若灰</w:t>
      </w:r>
      <w:r>
        <w:rPr>
          <w:rFonts w:hint="eastAsia" w:eastAsia="宋体"/>
          <w:lang w:eastAsia="zh-CN"/>
        </w:rPr>
        <w:t>’</w:t>
      </w:r>
      <w:r>
        <w:t>，與</w:t>
      </w:r>
      <w:r>
        <w:rPr>
          <w:rFonts w:hint="eastAsia" w:eastAsia="宋体"/>
          <w:lang w:eastAsia="zh-CN"/>
        </w:rPr>
        <w:t>‘</w:t>
      </w:r>
      <w:r>
        <w:t>菭</w:t>
      </w:r>
      <w:r>
        <w:rPr>
          <w:rFonts w:hint="eastAsia" w:eastAsia="宋体"/>
          <w:lang w:eastAsia="zh-CN"/>
        </w:rPr>
        <w:t>’</w:t>
      </w:r>
      <w:r>
        <w:t>爲韻；</w:t>
      </w:r>
      <w:r>
        <w:rPr>
          <w:rFonts w:hint="eastAsia" w:eastAsia="宋体"/>
          <w:lang w:eastAsia="zh-CN"/>
        </w:rPr>
        <w:t>《</w:t>
      </w:r>
      <w:r>
        <w:t>莊子。應帝王</w:t>
      </w:r>
      <w:r>
        <w:rPr>
          <w:rFonts w:hint="eastAsia" w:eastAsia="宋体"/>
          <w:lang w:eastAsia="zh-CN"/>
        </w:rPr>
        <w:t>》</w:t>
      </w:r>
      <w:r>
        <w:t>篇</w:t>
      </w:r>
      <w:r>
        <w:rPr>
          <w:rFonts w:hint="eastAsia" w:eastAsia="宋体"/>
          <w:lang w:eastAsia="zh-CN"/>
        </w:rPr>
        <w:t>‘</w:t>
      </w:r>
      <w:r>
        <w:t>吾見濕灰焉</w:t>
      </w:r>
      <w:r>
        <w:rPr>
          <w:rFonts w:hint="eastAsia" w:eastAsia="宋体"/>
          <w:lang w:eastAsia="zh-CN"/>
        </w:rPr>
        <w:t>’</w:t>
      </w:r>
      <w:r>
        <w:t>，與</w:t>
      </w:r>
      <w:r>
        <w:rPr>
          <w:rFonts w:hint="eastAsia" w:eastAsia="宋体"/>
          <w:lang w:eastAsia="zh-CN"/>
        </w:rPr>
        <w:t>‘</w:t>
      </w:r>
      <w:r>
        <w:t>怪</w:t>
      </w:r>
      <w:r>
        <w:rPr>
          <w:rFonts w:hint="eastAsia" w:eastAsia="宋体"/>
          <w:lang w:eastAsia="zh-CN"/>
        </w:rPr>
        <w:t>’</w:t>
      </w:r>
      <w:r>
        <w:t>爲韻；</w:t>
      </w:r>
      <w:r>
        <w:rPr>
          <w:rFonts w:hint="eastAsia" w:eastAsia="宋体"/>
          <w:lang w:eastAsia="zh-CN"/>
        </w:rPr>
        <w:t>《</w:t>
      </w:r>
      <w:r>
        <w:t>知北遊</w:t>
      </w:r>
      <w:r>
        <w:rPr>
          <w:rFonts w:hint="eastAsia" w:eastAsia="宋体"/>
          <w:lang w:eastAsia="zh-CN"/>
        </w:rPr>
        <w:t>》</w:t>
      </w:r>
      <w:r>
        <w:t>篇</w:t>
      </w:r>
      <w:r>
        <w:rPr>
          <w:rFonts w:hint="eastAsia" w:eastAsia="宋体"/>
          <w:lang w:eastAsia="zh-CN"/>
        </w:rPr>
        <w:t>‘</w:t>
      </w:r>
      <w:r>
        <w:t>心若死灰</w:t>
      </w:r>
      <w:r>
        <w:rPr>
          <w:rFonts w:hint="eastAsia" w:eastAsia="宋体"/>
          <w:lang w:eastAsia="zh-CN"/>
        </w:rPr>
        <w:t>’</w:t>
      </w:r>
      <w:r>
        <w:t>，與</w:t>
      </w:r>
      <w:r>
        <w:rPr>
          <w:rFonts w:hint="eastAsia" w:eastAsia="宋体"/>
          <w:lang w:eastAsia="zh-CN"/>
        </w:rPr>
        <w:t>‘</w:t>
      </w:r>
      <w:r>
        <w:t>骸</w:t>
      </w:r>
      <w:r>
        <w:rPr>
          <w:rFonts w:hint="eastAsia" w:eastAsia="宋体"/>
          <w:lang w:eastAsia="zh-CN"/>
        </w:rPr>
        <w:t>’</w:t>
      </w:r>
      <w:r>
        <w:t>、</w:t>
      </w:r>
      <w:r>
        <w:rPr>
          <w:rFonts w:hint="eastAsia" w:eastAsia="宋体"/>
          <w:lang w:eastAsia="zh-CN"/>
        </w:rPr>
        <w:t>‘</w:t>
      </w:r>
      <w:r>
        <w:t>持</w:t>
      </w:r>
      <w:r>
        <w:rPr>
          <w:rFonts w:hint="eastAsia" w:eastAsia="宋体"/>
          <w:lang w:eastAsia="zh-CN"/>
        </w:rPr>
        <w:t>’</w:t>
      </w:r>
      <w:r>
        <w:t>、</w:t>
      </w:r>
      <w:r>
        <w:rPr>
          <w:rFonts w:hint="eastAsia" w:eastAsia="宋体"/>
          <w:lang w:eastAsia="zh-CN"/>
        </w:rPr>
        <w:t>‘</w:t>
      </w:r>
      <w:r>
        <w:t>晦</w:t>
      </w:r>
      <w:r>
        <w:rPr>
          <w:rFonts w:hint="eastAsia" w:eastAsia="宋体"/>
          <w:lang w:eastAsia="zh-CN"/>
        </w:rPr>
        <w:t>’</w:t>
      </w:r>
      <w:r>
        <w:t>、</w:t>
      </w:r>
      <w:r>
        <w:rPr>
          <w:rFonts w:hint="eastAsia" w:eastAsia="宋体"/>
          <w:lang w:eastAsia="zh-CN"/>
        </w:rPr>
        <w:t>‘</w:t>
      </w:r>
      <w:r>
        <w:t>謀</w:t>
      </w:r>
      <w:r>
        <w:rPr>
          <w:rFonts w:hint="eastAsia" w:eastAsia="宋体"/>
          <w:lang w:eastAsia="zh-CN"/>
        </w:rPr>
        <w:t>’</w:t>
      </w:r>
      <w:r>
        <w:t>、</w:t>
      </w:r>
      <w:r>
        <w:rPr>
          <w:rFonts w:hint="eastAsia" w:eastAsia="宋体"/>
          <w:lang w:eastAsia="zh-CN"/>
        </w:rPr>
        <w:t>‘</w:t>
      </w:r>
      <w:r>
        <w:t>哉</w:t>
      </w:r>
      <w:r>
        <w:rPr>
          <w:rFonts w:hint="eastAsia" w:eastAsia="宋体"/>
          <w:lang w:eastAsia="zh-CN"/>
        </w:rPr>
        <w:t>’</w:t>
      </w:r>
      <w:r>
        <w:t>爲韻⋮⋮則</w:t>
      </w:r>
      <w:r>
        <w:rPr>
          <w:rFonts w:hint="eastAsia" w:eastAsia="宋体"/>
          <w:lang w:eastAsia="zh-CN"/>
        </w:rPr>
        <w:t>‘</w:t>
      </w:r>
      <w:r>
        <w:t>灰</w:t>
      </w:r>
      <w:r>
        <w:rPr>
          <w:rFonts w:hint="eastAsia" w:eastAsia="宋体"/>
          <w:lang w:eastAsia="zh-CN"/>
        </w:rPr>
        <w:t>’</w:t>
      </w:r>
      <w:r>
        <w:t>在之部明矣。</w:t>
      </w:r>
      <w:r>
        <w:rPr>
          <w:rFonts w:hint="eastAsia" w:eastAsia="宋体"/>
          <w:lang w:eastAsia="zh-CN"/>
        </w:rPr>
        <w:t>《</w:t>
      </w:r>
      <w:r>
        <w:t>吕氏春秋。君守</w:t>
      </w:r>
      <w:r>
        <w:rPr>
          <w:rFonts w:hint="eastAsia" w:eastAsia="宋体"/>
          <w:lang w:eastAsia="zh-CN"/>
        </w:rPr>
        <w:t>》</w:t>
      </w:r>
      <w:r>
        <w:t>篇</w:t>
      </w:r>
    </w:p>
    <w:p w14:paraId="37020FD8">
      <w:r>
        <w:t>【第16页】</w:t>
      </w:r>
    </w:p>
    <w:p w14:paraId="2A497A82">
      <w:r>
        <w:rPr>
          <w:rFonts w:hint="eastAsia" w:eastAsia="宋体"/>
          <w:lang w:eastAsia="zh-CN"/>
        </w:rPr>
        <w:t>‘</w:t>
      </w:r>
      <w:r>
        <w:t>有事則不灰矣</w:t>
      </w:r>
      <w:r>
        <w:rPr>
          <w:rFonts w:hint="eastAsia" w:eastAsia="宋体"/>
          <w:lang w:eastAsia="zh-CN"/>
        </w:rPr>
        <w:t>’</w:t>
      </w:r>
      <w:r>
        <w:t>，與</w:t>
      </w:r>
      <w:r>
        <w:rPr>
          <w:rFonts w:hint="eastAsia" w:eastAsia="宋体"/>
          <w:lang w:eastAsia="zh-CN"/>
        </w:rPr>
        <w:t>‘</w:t>
      </w:r>
      <w:r>
        <w:t>識</w:t>
      </w:r>
      <w:r>
        <w:rPr>
          <w:rFonts w:hint="eastAsia" w:eastAsia="宋体"/>
          <w:lang w:eastAsia="zh-CN"/>
        </w:rPr>
        <w:t>’</w:t>
      </w:r>
      <w:r>
        <w:t>、</w:t>
      </w:r>
      <w:r>
        <w:rPr>
          <w:rFonts w:hint="eastAsia" w:eastAsia="宋体"/>
          <w:lang w:eastAsia="zh-CN"/>
        </w:rPr>
        <w:t>‘</w:t>
      </w:r>
      <w:r>
        <w:t>事</w:t>
      </w:r>
      <w:r>
        <w:rPr>
          <w:rFonts w:hint="eastAsia" w:eastAsia="宋体"/>
          <w:lang w:eastAsia="zh-CN"/>
        </w:rPr>
        <w:t>’</w:t>
      </w:r>
      <w:r>
        <w:t>、</w:t>
      </w:r>
      <w:r>
        <w:rPr>
          <w:rFonts w:hint="eastAsia" w:eastAsia="宋体"/>
          <w:lang w:eastAsia="zh-CN"/>
        </w:rPr>
        <w:t>‘</w:t>
      </w:r>
      <w:r>
        <w:t>備</w:t>
      </w:r>
      <w:r>
        <w:rPr>
          <w:rFonts w:hint="eastAsia" w:eastAsia="宋体"/>
          <w:lang w:eastAsia="zh-CN"/>
        </w:rPr>
        <w:t>’</w:t>
      </w:r>
      <w:r>
        <w:t>、</w:t>
      </w:r>
      <w:r>
        <w:rPr>
          <w:rFonts w:hint="eastAsia" w:eastAsia="宋体"/>
          <w:lang w:eastAsia="zh-CN"/>
        </w:rPr>
        <w:t>‘</w:t>
      </w:r>
      <w:r>
        <w:t>疑</w:t>
      </w:r>
      <w:r>
        <w:rPr>
          <w:rFonts w:hint="eastAsia" w:eastAsia="宋体"/>
          <w:lang w:eastAsia="zh-CN"/>
        </w:rPr>
        <w:t>’</w:t>
      </w:r>
      <w:r>
        <w:t>、</w:t>
      </w:r>
      <w:r>
        <w:rPr>
          <w:rFonts w:hint="eastAsia" w:eastAsia="宋体"/>
          <w:lang w:eastAsia="zh-CN"/>
        </w:rPr>
        <w:t>‘</w:t>
      </w:r>
      <w:r>
        <w:t>來</w:t>
      </w:r>
      <w:r>
        <w:rPr>
          <w:rFonts w:hint="eastAsia" w:eastAsia="宋体"/>
          <w:lang w:eastAsia="zh-CN"/>
        </w:rPr>
        <w:t>’</w:t>
      </w:r>
      <w:r>
        <w:t>爲韻</w:t>
      </w:r>
      <w:r>
        <w:rPr>
          <w:rFonts w:hint="eastAsia" w:eastAsia="宋体"/>
          <w:lang w:eastAsia="zh-CN"/>
        </w:rPr>
        <w:t>……</w:t>
      </w:r>
      <w:r>
        <w:t>。：是从</w:t>
      </w:r>
      <w:r>
        <w:rPr>
          <w:rFonts w:hint="eastAsia" w:eastAsia="宋体"/>
          <w:lang w:eastAsia="zh-CN"/>
        </w:rPr>
        <w:t>‘</w:t>
      </w:r>
      <w:r>
        <w:t>灰</w:t>
      </w:r>
      <w:r>
        <w:rPr>
          <w:rFonts w:hint="eastAsia" w:eastAsia="宋体"/>
          <w:lang w:eastAsia="zh-CN"/>
        </w:rPr>
        <w:t>’</w:t>
      </w:r>
      <w:r>
        <w:t>之字亦在之</w:t>
      </w:r>
    </w:p>
    <w:p w14:paraId="7312D9CF">
      <w:pPr>
        <w:rPr>
          <w:rFonts w:hint="eastAsia" w:eastAsia="宋体"/>
          <w:lang w:eastAsia="zh-CN"/>
        </w:rPr>
      </w:pPr>
      <w:r>
        <w:t>部也。</w:t>
      </w:r>
      <w:r>
        <w:rPr>
          <w:rFonts w:hint="eastAsia" w:eastAsia="宋体"/>
          <w:lang w:eastAsia="zh-CN"/>
        </w:rPr>
        <w:t>”】</w:t>
      </w:r>
    </w:p>
    <w:p w14:paraId="7BD9C982">
      <w:r>
        <w:t>僅此二例二王遺文對於今人開展二王及其學術研究的裨益，就可見一斑了</w:t>
      </w:r>
    </w:p>
    <w:p w14:paraId="1313E6C9">
      <w:r>
        <w:t>本書丙編大多是二王師友及其後學涉及二王的文字，直接反映了清代學人與二王的</w:t>
      </w:r>
    </w:p>
    <w:p w14:paraId="242690F9">
      <w:r>
        <w:t>交往、對二王行誼的認定和著述的評判，對二王學術的研究，能和甲編、乙編一樣，起到豐</w:t>
      </w:r>
    </w:p>
    <w:p w14:paraId="187C0A2A">
      <w:r>
        <w:t>富佐證、開闊視野的作用</w:t>
      </w:r>
    </w:p>
    <w:p w14:paraId="1BEFA417">
      <w:r>
        <w:t>本書末附</w:t>
      </w:r>
      <w:r>
        <w:rPr>
          <w:rFonts w:hint="eastAsia" w:eastAsia="宋体"/>
          <w:lang w:eastAsia="zh-CN"/>
        </w:rPr>
        <w:t>《</w:t>
      </w:r>
      <w:r>
        <w:t>近百年高郵二王學術研究論著目録</w:t>
      </w:r>
      <w:r>
        <w:rPr>
          <w:rFonts w:hint="eastAsia" w:eastAsia="宋体"/>
          <w:lang w:eastAsia="zh-CN"/>
        </w:rPr>
        <w:t>》</w:t>
      </w:r>
      <w:r>
        <w:t>，是丙編的拓展，爲有志於從事高郵</w:t>
      </w:r>
    </w:p>
    <w:p w14:paraId="0838C400">
      <w:r>
        <w:t>學史研究的學者提供了資料綫索也爲新課題的選取作了導引</w:t>
      </w:r>
    </w:p>
    <w:p w14:paraId="4499EB47">
      <w:r>
        <w:t>資料的蒐集整理，是學術研究的基礎工作。我們作爲資料員，至少可以省去學界同</w:t>
      </w:r>
    </w:p>
    <w:p w14:paraId="0CE4794D">
      <w:r>
        <w:t>仁一些翻檢的時間和精力。但願合集面世後，二王學術的研究，更全面、更系統、更深入</w:t>
      </w:r>
    </w:p>
    <w:p w14:paraId="05F47FE1">
      <w:r>
        <w:t>舒懷</w:t>
      </w:r>
    </w:p>
    <w:p w14:paraId="611328B4">
      <w:pPr>
        <w:rPr>
          <w:rFonts w:hint="eastAsia" w:eastAsia="宋体"/>
          <w:lang w:eastAsia="zh-CN"/>
        </w:rPr>
      </w:pPr>
      <w:r>
        <w:rPr>
          <w:rFonts w:hint="eastAsia" w:eastAsia="宋体"/>
          <w:lang w:eastAsia="zh-CN"/>
        </w:rPr>
        <w:t>&lt;</w:t>
      </w:r>
      <w:r>
        <w:t>注</w:t>
      </w:r>
      <w:r>
        <w:rPr>
          <w:rFonts w:hint="eastAsia" w:eastAsia="宋体"/>
          <w:lang w:eastAsia="zh-CN"/>
        </w:rPr>
        <w:t>&gt;</w:t>
      </w:r>
    </w:p>
    <w:p w14:paraId="377F872B">
      <w:pPr>
        <w:rPr>
          <w:rFonts w:hint="eastAsia" w:eastAsia="宋体"/>
          <w:lang w:eastAsia="zh-CN"/>
        </w:rPr>
      </w:pPr>
      <w:r>
        <w:rPr>
          <w:rFonts w:hint="eastAsia" w:eastAsia="宋体"/>
          <w:lang w:eastAsia="zh-CN"/>
        </w:rPr>
        <w:t>【</w:t>
      </w:r>
      <w:r>
        <w:t>一</w:t>
      </w:r>
      <w:r>
        <w:rPr>
          <w:rFonts w:hint="eastAsia" w:eastAsia="宋体"/>
          <w:lang w:eastAsia="zh-CN"/>
        </w:rPr>
        <w:t>】</w:t>
      </w:r>
      <w:r>
        <w:t>詳見本書附録</w:t>
      </w:r>
      <w:r>
        <w:rPr>
          <w:rFonts w:hint="eastAsia" w:eastAsia="宋体"/>
          <w:lang w:eastAsia="zh-CN"/>
        </w:rPr>
        <w:t>《</w:t>
      </w:r>
      <w:r>
        <w:t>近百年高郵王氏父子學術研究論著目録</w:t>
      </w:r>
      <w:r>
        <w:rPr>
          <w:rFonts w:hint="eastAsia" w:eastAsia="宋体"/>
          <w:lang w:eastAsia="zh-CN"/>
        </w:rPr>
        <w:t>》</w:t>
      </w:r>
    </w:p>
    <w:p w14:paraId="55A00512">
      <w:r>
        <w:rPr>
          <w:rFonts w:hint="eastAsia" w:eastAsia="宋体"/>
          <w:lang w:eastAsia="zh-CN"/>
        </w:rPr>
        <w:t>【</w:t>
      </w:r>
      <w:r>
        <w:t>二</w:t>
      </w:r>
      <w:r>
        <w:rPr>
          <w:rFonts w:hint="eastAsia" w:eastAsia="宋体"/>
          <w:lang w:eastAsia="zh-CN"/>
        </w:rPr>
        <w:t>】</w:t>
      </w:r>
      <w:r>
        <w:t>同Q一D。</w:t>
      </w:r>
    </w:p>
    <w:p w14:paraId="2496D529">
      <w:r>
        <w:t>【第17页】</w:t>
      </w:r>
    </w:p>
    <w:p w14:paraId="34A2D872">
      <w:r>
        <w:rPr>
          <w:rFonts w:hint="eastAsia" w:eastAsia="宋体"/>
          <w:lang w:eastAsia="zh-CN"/>
        </w:rPr>
        <w:t>【</w:t>
      </w:r>
      <w:r>
        <w:t>lll</w:t>
      </w:r>
      <w:r>
        <w:rPr>
          <w:rFonts w:hint="eastAsia" w:eastAsia="宋体"/>
          <w:lang w:eastAsia="zh-CN"/>
        </w:rPr>
        <w:t>】</w:t>
      </w:r>
      <w:r>
        <w:t>詳見舒懷</w:t>
      </w:r>
      <w:r>
        <w:rPr>
          <w:rFonts w:hint="eastAsia" w:eastAsia="宋体"/>
          <w:lang w:eastAsia="zh-CN"/>
        </w:rPr>
        <w:t>《</w:t>
      </w:r>
      <w:r>
        <w:t>高郵王氏父子學術初探</w:t>
      </w:r>
      <w:r>
        <w:rPr>
          <w:rFonts w:hint="eastAsia" w:eastAsia="宋体"/>
          <w:lang w:eastAsia="zh-CN"/>
        </w:rPr>
        <w:t>》</w:t>
      </w:r>
      <w:r>
        <w:t>第五章，華中理工大學出版社，一九九七年。</w:t>
      </w:r>
    </w:p>
    <w:p w14:paraId="13CD39A1">
      <w:r>
        <w:rPr>
          <w:rFonts w:hint="eastAsia" w:eastAsia="宋体"/>
          <w:lang w:eastAsia="zh-CN"/>
        </w:rPr>
        <w:t>【</w:t>
      </w:r>
      <w:r>
        <w:t>四</w:t>
      </w:r>
      <w:r>
        <w:rPr>
          <w:rFonts w:hint="eastAsia" w:eastAsia="宋体"/>
          <w:lang w:eastAsia="zh-CN"/>
        </w:rPr>
        <w:t>】</w:t>
      </w:r>
      <w:r>
        <w:t>詳見舒懷</w:t>
      </w:r>
      <w:r>
        <w:rPr>
          <w:rFonts w:hint="eastAsia" w:eastAsia="宋体"/>
          <w:lang w:eastAsia="zh-CN"/>
        </w:rPr>
        <w:t>《</w:t>
      </w:r>
      <w:r>
        <w:t>高郵王氏父子</w:t>
      </w:r>
      <w:r>
        <w:rPr>
          <w:rFonts w:hint="eastAsia" w:eastAsia="宋体"/>
          <w:lang w:eastAsia="zh-CN"/>
        </w:rPr>
        <w:t>&lt;</w:t>
      </w:r>
      <w:r>
        <w:t>説文</w:t>
      </w:r>
      <w:r>
        <w:rPr>
          <w:rFonts w:hint="eastAsia" w:eastAsia="宋体"/>
          <w:lang w:val="en-US" w:eastAsia="zh-CN"/>
        </w:rPr>
        <w:t>.</w:t>
      </w:r>
      <w:r>
        <w:t>研究緒論</w:t>
      </w:r>
      <w:r>
        <w:rPr>
          <w:rFonts w:hint="eastAsia" w:eastAsia="宋体"/>
          <w:lang w:eastAsia="zh-CN"/>
        </w:rPr>
        <w:t>》</w:t>
      </w:r>
      <w:r>
        <w:t>，</w:t>
      </w:r>
      <w:r>
        <w:rPr>
          <w:rFonts w:hint="eastAsia" w:eastAsia="宋体"/>
          <w:lang w:eastAsia="zh-CN"/>
        </w:rPr>
        <w:t>《</w:t>
      </w:r>
      <w:r>
        <w:t>古漢語研究</w:t>
      </w:r>
      <w:r>
        <w:rPr>
          <w:rFonts w:hint="eastAsia" w:eastAsia="宋体"/>
          <w:lang w:eastAsia="zh-CN"/>
        </w:rPr>
        <w:t>》</w:t>
      </w:r>
      <w:r>
        <w:t>，一九九七年第四期</w:t>
      </w:r>
    </w:p>
    <w:p w14:paraId="4EC7D548">
      <w:r>
        <w:rPr>
          <w:rFonts w:hint="eastAsia" w:eastAsia="宋体"/>
          <w:lang w:eastAsia="zh-CN"/>
        </w:rPr>
        <w:t>【</w:t>
      </w:r>
      <w:r>
        <w:t>五</w:t>
      </w:r>
      <w:r>
        <w:rPr>
          <w:rFonts w:hint="eastAsia" w:eastAsia="宋体"/>
          <w:lang w:eastAsia="zh-CN"/>
        </w:rPr>
        <w:t>】</w:t>
      </w:r>
      <w:r>
        <w:t>見</w:t>
      </w:r>
      <w:r>
        <w:rPr>
          <w:rFonts w:hint="eastAsia" w:eastAsia="宋体"/>
          <w:lang w:eastAsia="zh-CN"/>
        </w:rPr>
        <w:t>《</w:t>
      </w:r>
      <w:r>
        <w:t>重刻</w:t>
      </w:r>
      <w:r>
        <w:rPr>
          <w:rFonts w:hint="eastAsia" w:eastAsia="宋体"/>
          <w:lang w:eastAsia="zh-CN"/>
        </w:rPr>
        <w:t>&lt;</w:t>
      </w:r>
      <w:r>
        <w:t>説文解字</w:t>
      </w:r>
      <w:r>
        <w:rPr>
          <w:rFonts w:hint="eastAsia" w:eastAsia="宋体"/>
          <w:lang w:eastAsia="zh-CN"/>
        </w:rPr>
        <w:t>&gt;</w:t>
      </w:r>
      <w:r>
        <w:t>叙</w:t>
      </w:r>
      <w:r>
        <w:rPr>
          <w:rFonts w:hint="eastAsia" w:eastAsia="宋体"/>
          <w:lang w:eastAsia="zh-CN"/>
        </w:rPr>
        <w:t>》</w:t>
      </w:r>
      <w:r>
        <w:t>、</w:t>
      </w:r>
      <w:r>
        <w:rPr>
          <w:rFonts w:hint="eastAsia" w:eastAsia="宋体"/>
          <w:lang w:eastAsia="zh-CN"/>
        </w:rPr>
        <w:t>《</w:t>
      </w:r>
      <w:r>
        <w:t>日處君而盈度賦</w:t>
      </w:r>
      <w:r>
        <w:rPr>
          <w:rFonts w:hint="eastAsia" w:eastAsia="宋体"/>
          <w:lang w:eastAsia="zh-CN"/>
        </w:rPr>
        <w:t>》</w:t>
      </w:r>
      <w:r>
        <w:t>、</w:t>
      </w:r>
      <w:r>
        <w:rPr>
          <w:rFonts w:hint="eastAsia" w:eastAsia="宋体"/>
          <w:lang w:eastAsia="zh-CN"/>
        </w:rPr>
        <w:t>《</w:t>
      </w:r>
      <w:r>
        <w:t>説文解字注序</w:t>
      </w:r>
      <w:r>
        <w:rPr>
          <w:rFonts w:hint="eastAsia" w:eastAsia="宋体"/>
          <w:lang w:eastAsia="zh-CN"/>
        </w:rPr>
        <w:t>》</w:t>
      </w:r>
      <w:r>
        <w:t>、</w:t>
      </w:r>
      <w:r>
        <w:rPr>
          <w:rFonts w:hint="eastAsia" w:eastAsia="宋体"/>
          <w:lang w:eastAsia="zh-CN"/>
        </w:rPr>
        <w:t>《</w:t>
      </w:r>
      <w:r>
        <w:t>經義述聞。通説</w:t>
      </w:r>
      <w:r>
        <w:rPr>
          <w:rFonts w:hint="eastAsia" w:eastAsia="宋体"/>
          <w:lang w:eastAsia="zh-CN"/>
        </w:rPr>
        <w:t>》</w:t>
      </w:r>
      <w:r>
        <w:t>、</w:t>
      </w:r>
      <w:r>
        <w:rPr>
          <w:rFonts w:hint="eastAsia" w:eastAsia="宋体"/>
          <w:lang w:eastAsia="zh-CN"/>
        </w:rPr>
        <w:t>《</w:t>
      </w:r>
      <w:r>
        <w:t>漢隸</w:t>
      </w:r>
    </w:p>
    <w:p w14:paraId="0AF7A2D0">
      <w:r>
        <w:t>拾遺序</w:t>
      </w:r>
      <w:r>
        <w:rPr>
          <w:rFonts w:hint="eastAsia" w:eastAsia="宋体"/>
          <w:lang w:eastAsia="zh-CN"/>
        </w:rPr>
        <w:t>》</w:t>
      </w:r>
      <w:r>
        <w:t>、</w:t>
      </w:r>
      <w:r>
        <w:rPr>
          <w:rFonts w:hint="eastAsia" w:eastAsia="宋体"/>
          <w:lang w:eastAsia="zh-CN"/>
        </w:rPr>
        <w:t>《</w:t>
      </w:r>
      <w:r>
        <w:t>困學説文圖跋</w:t>
      </w:r>
      <w:r>
        <w:rPr>
          <w:rFonts w:hint="eastAsia" w:eastAsia="宋体"/>
          <w:lang w:eastAsia="zh-CN"/>
        </w:rPr>
        <w:t>》</w:t>
      </w:r>
      <w:r>
        <w:t>諸篇</w:t>
      </w:r>
    </w:p>
    <w:p w14:paraId="2C2FFDD8">
      <w:r>
        <w:rPr>
          <w:rFonts w:hint="eastAsia" w:eastAsia="宋体"/>
          <w:lang w:eastAsia="zh-CN"/>
        </w:rPr>
        <w:t>【</w:t>
      </w:r>
      <w:r>
        <w:t>六</w:t>
      </w:r>
      <w:r>
        <w:rPr>
          <w:rFonts w:hint="eastAsia" w:eastAsia="宋体"/>
          <w:lang w:eastAsia="zh-CN"/>
        </w:rPr>
        <w:t>】</w:t>
      </w:r>
      <w:r>
        <w:t>見</w:t>
      </w:r>
      <w:r>
        <w:rPr>
          <w:rFonts w:hint="eastAsia" w:eastAsia="宋体"/>
          <w:lang w:eastAsia="zh-CN"/>
        </w:rPr>
        <w:t>《</w:t>
      </w:r>
      <w:r>
        <w:t>説文解字注序</w:t>
      </w:r>
      <w:r>
        <w:rPr>
          <w:rFonts w:hint="eastAsia" w:eastAsia="宋体"/>
          <w:lang w:eastAsia="zh-CN"/>
        </w:rPr>
        <w:t>》</w:t>
      </w:r>
      <w:r>
        <w:t>。</w:t>
      </w:r>
    </w:p>
    <w:p w14:paraId="42A130CF">
      <w:r>
        <w:rPr>
          <w:rFonts w:hint="eastAsia" w:eastAsia="宋体"/>
          <w:lang w:eastAsia="zh-CN"/>
        </w:rPr>
        <w:t>【</w:t>
      </w:r>
      <w:r>
        <w:t>七</w:t>
      </w:r>
      <w:r>
        <w:rPr>
          <w:rFonts w:hint="eastAsia" w:eastAsia="宋体"/>
          <w:lang w:eastAsia="zh-CN"/>
        </w:rPr>
        <w:t>】</w:t>
      </w:r>
      <w:r>
        <w:t>見宋小城</w:t>
      </w:r>
      <w:r>
        <w:rPr>
          <w:rFonts w:hint="eastAsia" w:eastAsia="宋体"/>
          <w:lang w:eastAsia="zh-CN"/>
        </w:rPr>
        <w:t>《</w:t>
      </w:r>
      <w:r>
        <w:t>諧聲補逸</w:t>
      </w:r>
      <w:r>
        <w:rPr>
          <w:rFonts w:hint="eastAsia" w:eastAsia="宋体"/>
          <w:lang w:eastAsia="zh-CN"/>
        </w:rPr>
        <w:t>》</w:t>
      </w:r>
      <w:r>
        <w:t>引</w:t>
      </w:r>
    </w:p>
    <w:p w14:paraId="36C5071C">
      <w:r>
        <w:rPr>
          <w:rFonts w:hint="eastAsia" w:eastAsia="宋体"/>
          <w:lang w:eastAsia="zh-CN"/>
        </w:rPr>
        <w:t>【</w:t>
      </w:r>
      <w:r>
        <w:t>八</w:t>
      </w:r>
      <w:r>
        <w:rPr>
          <w:rFonts w:hint="eastAsia" w:eastAsia="宋体"/>
          <w:lang w:eastAsia="zh-CN"/>
        </w:rPr>
        <w:t>】</w:t>
      </w:r>
      <w:r>
        <w:t>同</w:t>
      </w:r>
      <w:r>
        <w:rPr>
          <w:rFonts w:hint="eastAsia" w:eastAsia="宋体"/>
          <w:lang w:eastAsia="zh-CN"/>
        </w:rPr>
        <w:t>【</w:t>
      </w:r>
      <w:r>
        <w:t>七</w:t>
      </w:r>
      <w:r>
        <w:rPr>
          <w:rFonts w:hint="eastAsia" w:eastAsia="宋体"/>
          <w:lang w:eastAsia="zh-CN"/>
        </w:rPr>
        <w:t>】</w:t>
      </w:r>
      <w:r>
        <w:t>。筆者以爲</w:t>
      </w:r>
      <w:r>
        <w:rPr>
          <w:rFonts w:hint="eastAsia" w:eastAsia="宋体"/>
          <w:lang w:eastAsia="zh-CN"/>
        </w:rPr>
        <w:t>“</w:t>
      </w:r>
      <w:r>
        <w:t>灰</w:t>
      </w:r>
      <w:r>
        <w:rPr>
          <w:rFonts w:hint="eastAsia" w:eastAsia="宋体"/>
          <w:lang w:eastAsia="zh-CN"/>
        </w:rPr>
        <w:t>”</w:t>
      </w:r>
      <w:r>
        <w:t>从火从又，又亦聲</w:t>
      </w:r>
    </w:p>
    <w:p w14:paraId="2A73BA17">
      <w:r>
        <w:t>【第18页】</w:t>
      </w:r>
    </w:p>
    <w:p w14:paraId="3FE2F215">
      <w:r>
        <w:t>凡例</w:t>
      </w:r>
    </w:p>
    <w:p w14:paraId="064C6DA6">
      <w:pPr>
        <w:rPr>
          <w:rFonts w:hint="eastAsia" w:eastAsia="宋体"/>
          <w:lang w:eastAsia="zh-CN"/>
        </w:rPr>
      </w:pPr>
      <w:r>
        <w:t>一、清代高郵王念孫、王引之父子</w:t>
      </w:r>
      <w:r>
        <w:rPr>
          <w:rFonts w:hint="eastAsia" w:eastAsia="宋体"/>
          <w:lang w:eastAsia="zh-CN"/>
        </w:rPr>
        <w:t>《</w:t>
      </w:r>
      <w:r>
        <w:t>廣雅疏證</w:t>
      </w:r>
      <w:r>
        <w:rPr>
          <w:rFonts w:hint="eastAsia" w:eastAsia="宋体"/>
          <w:lang w:eastAsia="zh-CN"/>
        </w:rPr>
        <w:t>》</w:t>
      </w:r>
      <w:r>
        <w:t>、</w:t>
      </w:r>
      <w:r>
        <w:rPr>
          <w:rFonts w:hint="eastAsia" w:eastAsia="宋体"/>
          <w:lang w:eastAsia="zh-CN"/>
        </w:rPr>
        <w:t>《</w:t>
      </w:r>
      <w:r>
        <w:t>讀書雜志</w:t>
      </w:r>
      <w:r>
        <w:rPr>
          <w:rFonts w:hint="eastAsia" w:eastAsia="宋体"/>
          <w:lang w:eastAsia="zh-CN"/>
        </w:rPr>
        <w:t>》</w:t>
      </w:r>
      <w:r>
        <w:t>、</w:t>
      </w:r>
      <w:r>
        <w:rPr>
          <w:rFonts w:hint="eastAsia" w:eastAsia="宋体"/>
          <w:lang w:eastAsia="zh-CN"/>
        </w:rPr>
        <w:t>《</w:t>
      </w:r>
      <w:r>
        <w:t>經義述聞</w:t>
      </w:r>
      <w:r>
        <w:rPr>
          <w:rFonts w:hint="eastAsia" w:eastAsia="宋体"/>
          <w:lang w:eastAsia="zh-CN"/>
        </w:rPr>
        <w:t>》</w:t>
      </w:r>
      <w:r>
        <w:t>、附</w:t>
      </w:r>
      <w:r>
        <w:rPr>
          <w:rFonts w:hint="eastAsia" w:eastAsia="宋体"/>
          <w:lang w:eastAsia="zh-CN"/>
        </w:rPr>
        <w:t>《</w:t>
      </w:r>
      <w:r>
        <w:t>太歲考</w:t>
      </w:r>
      <w:r>
        <w:rPr>
          <w:rFonts w:hint="eastAsia" w:eastAsia="宋体"/>
          <w:lang w:eastAsia="zh-CN"/>
        </w:rPr>
        <w:t>》</w:t>
      </w:r>
    </w:p>
    <w:p w14:paraId="4D594838">
      <w:r>
        <w:rPr>
          <w:rFonts w:hint="eastAsia" w:eastAsia="宋体"/>
          <w:lang w:eastAsia="zh-CN"/>
        </w:rPr>
        <w:t>《</w:t>
      </w:r>
      <w:r>
        <w:t>春秋名字解詁</w:t>
      </w:r>
      <w:r>
        <w:rPr>
          <w:rFonts w:hint="eastAsia" w:eastAsia="宋体"/>
          <w:lang w:eastAsia="zh-CN"/>
        </w:rPr>
        <w:t>》</w:t>
      </w:r>
      <w:r>
        <w:t>。</w:t>
      </w:r>
      <w:r>
        <w:rPr>
          <w:rFonts w:hint="eastAsia" w:eastAsia="宋体"/>
          <w:lang w:eastAsia="zh-CN"/>
        </w:rPr>
        <w:t>《</w:t>
      </w:r>
      <w:r>
        <w:t>經傳釋詞</w:t>
      </w:r>
      <w:r>
        <w:rPr>
          <w:rFonts w:hint="eastAsia" w:eastAsia="宋体"/>
          <w:lang w:eastAsia="zh-CN"/>
        </w:rPr>
        <w:t>》</w:t>
      </w:r>
      <w:r>
        <w:t>、</w:t>
      </w:r>
      <w:r>
        <w:rPr>
          <w:rFonts w:hint="eastAsia" w:eastAsia="宋体"/>
          <w:lang w:eastAsia="zh-CN"/>
        </w:rPr>
        <w:t>《</w:t>
      </w:r>
      <w:r>
        <w:t>康熙字典考證</w:t>
      </w:r>
      <w:r>
        <w:rPr>
          <w:rFonts w:hint="eastAsia" w:eastAsia="宋体"/>
          <w:lang w:eastAsia="zh-CN"/>
        </w:rPr>
        <w:t>》</w:t>
      </w:r>
      <w:r>
        <w:t>五種，自問世以來，屢經刊印，流傳甚廣。本合</w:t>
      </w:r>
    </w:p>
    <w:p w14:paraId="24472F57">
      <w:r>
        <w:t>集所收，乃上述五種以外各類存世文字</w:t>
      </w:r>
    </w:p>
    <w:p w14:paraId="0B5AE4CE">
      <w:r>
        <w:t>二、輯録二王遺文，前人早已着鞭。先有王念孫次子王敬之編印</w:t>
      </w:r>
      <w:r>
        <w:rPr>
          <w:rFonts w:hint="eastAsia" w:eastAsia="宋体"/>
          <w:lang w:eastAsia="zh-CN"/>
        </w:rPr>
        <w:t>《</w:t>
      </w:r>
      <w:r>
        <w:t>丁亥詩鈔</w:t>
      </w:r>
      <w:r>
        <w:rPr>
          <w:rFonts w:hint="eastAsia" w:eastAsia="宋体"/>
          <w:lang w:eastAsia="zh-CN"/>
        </w:rPr>
        <w:t>》</w:t>
      </w:r>
      <w:r>
        <w:t>，王引</w:t>
      </w:r>
    </w:p>
    <w:p w14:paraId="1C9BB31B">
      <w:r>
        <w:t>之之孫王恩沛、王恩泰輯成</w:t>
      </w:r>
      <w:r>
        <w:rPr>
          <w:rFonts w:hint="eastAsia" w:eastAsia="宋体"/>
          <w:lang w:eastAsia="zh-CN"/>
        </w:rPr>
        <w:t>《</w:t>
      </w:r>
      <w:r>
        <w:t>王文簡公遺文集</w:t>
      </w:r>
      <w:r>
        <w:rPr>
          <w:rFonts w:hint="eastAsia" w:eastAsia="宋体"/>
          <w:lang w:eastAsia="zh-CN"/>
        </w:rPr>
        <w:t>》</w:t>
      </w:r>
      <w:r>
        <w:t>八卷、</w:t>
      </w:r>
      <w:r>
        <w:rPr>
          <w:rFonts w:hint="eastAsia" w:eastAsia="宋体"/>
          <w:lang w:eastAsia="zh-CN"/>
        </w:rPr>
        <w:t>《</w:t>
      </w:r>
      <w:r>
        <w:t>高郵王氏家集</w:t>
      </w:r>
      <w:r>
        <w:rPr>
          <w:rFonts w:hint="eastAsia" w:eastAsia="宋体"/>
          <w:lang w:eastAsia="zh-CN"/>
        </w:rPr>
        <w:t>》</w:t>
      </w:r>
      <w:r>
        <w:t>六卷；後有羅振玉</w:t>
      </w:r>
    </w:p>
    <w:p w14:paraId="24E688DF">
      <w:r>
        <w:t>輯印</w:t>
      </w:r>
      <w:r>
        <w:rPr>
          <w:rFonts w:hint="eastAsia" w:eastAsia="宋体"/>
          <w:lang w:eastAsia="zh-CN"/>
        </w:rPr>
        <w:t>《</w:t>
      </w:r>
      <w:r>
        <w:t>王石臞先生遺文</w:t>
      </w:r>
      <w:r>
        <w:rPr>
          <w:rFonts w:hint="eastAsia" w:eastAsia="宋体"/>
          <w:lang w:eastAsia="zh-CN"/>
        </w:rPr>
        <w:t>》</w:t>
      </w:r>
      <w:r>
        <w:t>五卷、</w:t>
      </w:r>
      <w:r>
        <w:rPr>
          <w:rFonts w:hint="eastAsia" w:eastAsia="宋体"/>
          <w:lang w:eastAsia="zh-CN"/>
        </w:rPr>
        <w:t>《</w:t>
      </w:r>
      <w:r>
        <w:t>王文簡公文集</w:t>
      </w:r>
      <w:r>
        <w:rPr>
          <w:rFonts w:hint="eastAsia" w:eastAsia="宋体"/>
          <w:lang w:eastAsia="zh-CN"/>
        </w:rPr>
        <w:t>》</w:t>
      </w:r>
      <w:r>
        <w:t>四卷</w:t>
      </w:r>
      <w:r>
        <w:rPr>
          <w:rFonts w:hint="eastAsia" w:eastAsia="宋体"/>
          <w:lang w:eastAsia="zh-CN"/>
        </w:rPr>
        <w:t>《</w:t>
      </w:r>
      <w:r>
        <w:t>附録</w:t>
      </w:r>
      <w:r>
        <w:rPr>
          <w:rFonts w:hint="eastAsia" w:eastAsia="宋体"/>
          <w:lang w:eastAsia="zh-CN"/>
        </w:rPr>
        <w:t>》</w:t>
      </w:r>
      <w:r>
        <w:t>一卷、並見</w:t>
      </w:r>
      <w:r>
        <w:rPr>
          <w:rFonts w:hint="eastAsia" w:eastAsia="宋体"/>
          <w:lang w:eastAsia="zh-CN"/>
        </w:rPr>
        <w:t>《</w:t>
      </w:r>
      <w:r>
        <w:t>高郵王氏遺書</w:t>
      </w:r>
      <w:r>
        <w:rPr>
          <w:rFonts w:hint="eastAsia" w:eastAsia="宋体"/>
          <w:lang w:eastAsia="zh-CN"/>
        </w:rPr>
        <w:t>》</w:t>
      </w:r>
      <w:r>
        <w:t>。</w:t>
      </w:r>
      <w:r>
        <w:rPr>
          <w:rFonts w:hint="eastAsia" w:eastAsia="宋体"/>
          <w:lang w:eastAsia="zh-CN"/>
        </w:rPr>
        <w:t>《</w:t>
      </w:r>
      <w:r>
        <w:t>昭代經</w:t>
      </w:r>
    </w:p>
    <w:p w14:paraId="5CEEDA5C">
      <w:r>
        <w:t>師手簡</w:t>
      </w:r>
      <w:r>
        <w:rPr>
          <w:rFonts w:hint="eastAsia" w:eastAsia="宋体"/>
          <w:lang w:eastAsia="zh-CN"/>
        </w:rPr>
        <w:t>》</w:t>
      </w:r>
      <w:r>
        <w:t>又有劉盼遂續輯</w:t>
      </w:r>
      <w:r>
        <w:rPr>
          <w:rFonts w:hint="eastAsia" w:eastAsia="宋体"/>
          <w:lang w:eastAsia="zh-CN"/>
        </w:rPr>
        <w:t>《</w:t>
      </w:r>
      <w:r>
        <w:t>王石臞文集補編</w:t>
      </w:r>
      <w:r>
        <w:rPr>
          <w:rFonts w:hint="eastAsia" w:eastAsia="宋体"/>
          <w:lang w:eastAsia="zh-CN"/>
        </w:rPr>
        <w:t>》</w:t>
      </w:r>
      <w:r>
        <w:t>不分卷、</w:t>
      </w:r>
      <w:r>
        <w:rPr>
          <w:rFonts w:hint="eastAsia" w:eastAsia="宋体"/>
          <w:lang w:eastAsia="zh-CN"/>
        </w:rPr>
        <w:t>《</w:t>
      </w:r>
      <w:r>
        <w:t>王伯申文集補編</w:t>
      </w:r>
      <w:r>
        <w:rPr>
          <w:rFonts w:hint="eastAsia" w:eastAsia="宋体"/>
          <w:lang w:eastAsia="zh-CN"/>
        </w:rPr>
        <w:t>》</w:t>
      </w:r>
      <w:r>
        <w:t>二卷</w:t>
      </w:r>
      <w:r>
        <w:rPr>
          <w:rFonts w:hint="eastAsia" w:eastAsia="宋体"/>
          <w:lang w:eastAsia="zh-CN"/>
        </w:rPr>
        <w:t>《</w:t>
      </w:r>
      <w:r>
        <w:t>附録</w:t>
      </w:r>
      <w:r>
        <w:rPr>
          <w:rFonts w:hint="eastAsia" w:eastAsia="宋体"/>
          <w:lang w:eastAsia="zh-CN"/>
        </w:rPr>
        <w:t>》</w:t>
      </w:r>
      <w:r>
        <w:t>二</w:t>
      </w:r>
    </w:p>
    <w:p w14:paraId="1103C388">
      <w:r>
        <w:t>篇；“並見</w:t>
      </w:r>
      <w:r>
        <w:rPr>
          <w:rFonts w:hint="eastAsia" w:eastAsia="宋体"/>
          <w:lang w:eastAsia="zh-CN"/>
        </w:rPr>
        <w:t>《</w:t>
      </w:r>
      <w:r>
        <w:t>段王學五種</w:t>
      </w:r>
      <w:r>
        <w:rPr>
          <w:rFonts w:hint="eastAsia" w:eastAsia="宋体"/>
          <w:lang w:eastAsia="zh-CN"/>
        </w:rPr>
        <w:t>》</w:t>
      </w:r>
      <w:r>
        <w:t>。</w:t>
      </w:r>
    </w:p>
    <w:p w14:paraId="27DF8205">
      <w:r>
        <w:t>近年又有李宗焜輯印臺灣史語所藏</w:t>
      </w:r>
      <w:r>
        <w:rPr>
          <w:rFonts w:hint="eastAsia" w:eastAsia="宋体"/>
          <w:lang w:eastAsia="zh-CN"/>
        </w:rPr>
        <w:t>《</w:t>
      </w:r>
      <w:r>
        <w:t>高郵王氏父子手稿</w:t>
      </w:r>
      <w:r>
        <w:rPr>
          <w:rFonts w:hint="eastAsia" w:eastAsia="宋体"/>
          <w:lang w:eastAsia="zh-CN"/>
        </w:rPr>
        <w:t>》</w:t>
      </w:r>
      <w:r>
        <w:t>。照乘之</w:t>
      </w:r>
    </w:p>
    <w:p w14:paraId="2762FAFF">
      <w:r>
        <w:t>珍，韞匱而藏，有功於王氐，有益於後學。惜諸家所輯，傳佈不廣，查檢不易多未加整</w:t>
      </w:r>
    </w:p>
    <w:p w14:paraId="3CEA402C">
      <w:r>
        <w:t>理使用不便囿於見聞，遺漏亦不免。本合集收録諸家所輯二王遺文，又從圖書館藏</w:t>
      </w:r>
    </w:p>
    <w:p w14:paraId="0D0394A7">
      <w:r>
        <w:t>稿、叢書和清代學者著述中蒐出若干篇並增補二王後人、友朋及後學與二王有關之文</w:t>
      </w:r>
    </w:p>
    <w:p w14:paraId="375CBEE6">
      <w:r>
        <w:t>【第19页】</w:t>
      </w:r>
    </w:p>
    <w:p w14:paraId="32E8DE08">
      <w:r>
        <w:t>字，都爲一集，付梓發行</w:t>
      </w:r>
    </w:p>
    <w:p w14:paraId="6CE7E18E">
      <w:r>
        <w:t>三、合集分爲三編：甲編收王念孙遺文，乙編收王引之遺文，丙編收二王後人、友朋</w:t>
      </w:r>
    </w:p>
    <w:p w14:paraId="7E40E96C">
      <w:r>
        <w:t>及後學與王氏有關之文字，以與二王遺文互參合證。合集之末，附</w:t>
      </w:r>
      <w:r>
        <w:rPr>
          <w:rFonts w:hint="eastAsia" w:eastAsia="宋体"/>
          <w:lang w:eastAsia="zh-CN"/>
        </w:rPr>
        <w:t>《</w:t>
      </w:r>
      <w:r>
        <w:t>近百年高郵二王學術</w:t>
      </w:r>
    </w:p>
    <w:p w14:paraId="752F7C5B">
      <w:r>
        <w:t>研究論著目録</w:t>
      </w:r>
      <w:r>
        <w:rPr>
          <w:rFonts w:hint="eastAsia" w:eastAsia="宋体"/>
          <w:lang w:eastAsia="zh-CN"/>
        </w:rPr>
        <w:t>》</w:t>
      </w:r>
      <w:r>
        <w:t>。</w:t>
      </w:r>
    </w:p>
    <w:p w14:paraId="7BFBAF23">
      <w:r>
        <w:t>四、各編内，按體製分類；各類中，大致依時序排列</w:t>
      </w:r>
    </w:p>
    <w:p w14:paraId="67978A01">
      <w:r>
        <w:t>五、各篇文字，均作標點、校注，而不作考評</w:t>
      </w:r>
    </w:p>
    <w:p w14:paraId="1B84F310">
      <w:pPr>
        <w:rPr>
          <w:rFonts w:hint="eastAsia" w:eastAsia="宋体"/>
          <w:lang w:eastAsia="zh-CN"/>
        </w:rPr>
      </w:pPr>
      <w:r>
        <w:t>六、採用中華書局百衲本二十四史標點體例標點，而不用專名號；書名號用</w:t>
      </w:r>
      <w:r>
        <w:rPr>
          <w:rFonts w:hint="eastAsia" w:eastAsia="宋体"/>
          <w:lang w:eastAsia="zh-CN"/>
        </w:rPr>
        <w:t>《》</w:t>
      </w:r>
    </w:p>
    <w:p w14:paraId="293BC88E">
      <w:r>
        <w:t>七、各篇後，列説明、校注二目。説明，交代文章出處、寫作時間或相關故實。校注</w:t>
      </w:r>
    </w:p>
    <w:p w14:paraId="2DA4609D">
      <w:r>
        <w:t>或校文字異同，或注釋人物、著作和生僻詞語。校勘，用</w:t>
      </w:r>
      <w:r>
        <w:rPr>
          <w:rFonts w:hint="eastAsia" w:eastAsia="宋体"/>
          <w:lang w:eastAsia="zh-CN"/>
        </w:rPr>
        <w:t>&lt;&gt;</w:t>
      </w:r>
      <w:r>
        <w:t>指明訛字或衍文，用〇指明正</w:t>
      </w:r>
    </w:p>
    <w:p w14:paraId="5E3B397D">
      <w:r>
        <w:t>字或補奪文。</w:t>
      </w:r>
    </w:p>
    <w:p w14:paraId="26A87CBA">
      <w:r>
        <w:t>八、手稿一律用繁體正書抄正，除避諱字、隸定篆字外，不改原文。所有簡筆字，</w:t>
      </w:r>
    </w:p>
    <w:p w14:paraId="33FE9F35">
      <w:r>
        <w:t>仍其舊。</w:t>
      </w:r>
    </w:p>
    <w:p w14:paraId="74C65799">
      <w:r>
        <w:t>【第20页】</w:t>
      </w:r>
    </w:p>
    <w:p w14:paraId="146F7FF5">
      <w:r>
        <w:t>目次</w:t>
      </w:r>
    </w:p>
    <w:p w14:paraId="3544C044">
      <w:r>
        <w:t>自序</w:t>
      </w:r>
    </w:p>
    <w:p w14:paraId="636C31DD">
      <w:r>
        <w:t>凡例</w:t>
      </w:r>
    </w:p>
    <w:p w14:paraId="14B63F9A">
      <w:r>
        <w:t>甲編王念孫文集</w:t>
      </w:r>
    </w:p>
    <w:p w14:paraId="4DC400B8">
      <w:r>
        <w:t>三</w:t>
      </w:r>
    </w:p>
    <w:p w14:paraId="6AD0B0F1">
      <w:r>
        <w:t>奏議</w:t>
      </w:r>
    </w:p>
    <w:p w14:paraId="4B68F5E1">
      <w:r>
        <w:t>敬陳勦賊事宜摺</w:t>
      </w:r>
    </w:p>
    <w:p w14:paraId="437AC539">
      <w:r>
        <w:t>三</w:t>
      </w:r>
    </w:p>
    <w:p w14:paraId="17938E64">
      <w:r>
        <w:t>糧漕利弊説</w:t>
      </w:r>
    </w:p>
    <w:p w14:paraId="1C9F898B">
      <w:r>
        <w:t>九</w:t>
      </w:r>
    </w:p>
    <w:p w14:paraId="31A88D2D">
      <w:r>
        <w:t>籌濬徒陽運河摺</w:t>
      </w:r>
    </w:p>
    <w:p w14:paraId="3E9C0559">
      <w:r>
        <w:t>一二</w:t>
      </w:r>
    </w:p>
    <w:p w14:paraId="0B3E8A2D">
      <w:r>
        <w:t>請禁止道府州縣無事不得謁督</w:t>
      </w:r>
    </w:p>
    <w:p w14:paraId="640E1794">
      <w:r>
        <w:t>一三</w:t>
      </w:r>
    </w:p>
    <w:p w14:paraId="638CBBA7">
      <w:r>
        <w:t>臣摺</w:t>
      </w:r>
    </w:p>
    <w:p w14:paraId="6036F817">
      <w:r>
        <w:t>籌復滹沱故道説</w:t>
      </w:r>
    </w:p>
    <w:p w14:paraId="7CC2DE9F">
      <w:r>
        <w:t>二五</w:t>
      </w:r>
    </w:p>
    <w:p w14:paraId="6BA3E84F">
      <w:r>
        <w:t>上顔制軍論直隸河渠言</w:t>
      </w:r>
    </w:p>
    <w:p w14:paraId="2614B5FF">
      <w:r>
        <w:t>二一</w:t>
      </w:r>
    </w:p>
    <w:p w14:paraId="671776E6">
      <w:r>
        <w:t>二三</w:t>
      </w:r>
    </w:p>
    <w:p w14:paraId="72641E9A">
      <w:r>
        <w:t>劾貪吏黄炳摺</w:t>
      </w:r>
    </w:p>
    <w:p w14:paraId="3E63AE5A">
      <w:r>
        <w:t>二五</w:t>
      </w:r>
    </w:p>
    <w:p w14:paraId="78ADD5A4">
      <w:r>
        <w:t>挑濬趙王河議</w:t>
      </w:r>
    </w:p>
    <w:p w14:paraId="0163227A">
      <w:r>
        <w:t>查勘新舊唐河瀦龍河並東西淀應濬</w:t>
      </w:r>
    </w:p>
    <w:p w14:paraId="6FCD13F2">
      <w:r>
        <w:t>二六</w:t>
      </w:r>
    </w:p>
    <w:p w14:paraId="58DE5982">
      <w:r>
        <w:t>情形禀稿</w:t>
      </w:r>
    </w:p>
    <w:p w14:paraId="0FA6E06A">
      <w:r>
        <w:t>嘉慶十四年十一月</w:t>
      </w:r>
    </w:p>
    <w:p w14:paraId="4945D2FB">
      <w:r>
        <w:t>三二</w:t>
      </w:r>
    </w:p>
    <w:p w14:paraId="7FE225C8">
      <w:r>
        <w:t>序跋</w:t>
      </w:r>
    </w:p>
    <w:p w14:paraId="704E9ABB">
      <w:r>
        <w:t>重刻</w:t>
      </w:r>
      <w:r>
        <w:rPr>
          <w:rFonts w:hint="eastAsia" w:eastAsia="宋体"/>
          <w:lang w:eastAsia="zh-CN"/>
        </w:rPr>
        <w:t>《</w:t>
      </w:r>
      <w:r>
        <w:t>説文解字</w:t>
      </w:r>
      <w:r>
        <w:rPr>
          <w:rFonts w:hint="eastAsia" w:eastAsia="宋体"/>
          <w:lang w:eastAsia="zh-CN"/>
        </w:rPr>
        <w:t>》</w:t>
      </w:r>
      <w:r>
        <w:t>叙代朱笥河作</w:t>
      </w:r>
    </w:p>
    <w:p w14:paraId="3FA81E29">
      <w:r>
        <w:t>三二</w:t>
      </w:r>
    </w:p>
    <w:p w14:paraId="54632EF3">
      <w:r>
        <w:t>書錢氏</w:t>
      </w:r>
      <w:r>
        <w:rPr>
          <w:rFonts w:hint="eastAsia" w:eastAsia="宋体"/>
          <w:lang w:eastAsia="zh-CN"/>
        </w:rPr>
        <w:t>《</w:t>
      </w:r>
      <w:r>
        <w:t>答問。説地字音</w:t>
      </w:r>
      <w:r>
        <w:rPr>
          <w:rFonts w:hint="eastAsia" w:eastAsia="宋体"/>
          <w:lang w:eastAsia="zh-CN"/>
        </w:rPr>
        <w:t>》</w:t>
      </w:r>
      <w:r>
        <w:t>後</w:t>
      </w:r>
    </w:p>
    <w:p w14:paraId="4AB5F9C1">
      <w:r>
        <w:t>三九</w:t>
      </w:r>
    </w:p>
    <w:p w14:paraId="6A0D92D8">
      <w:r>
        <w:t>四五</w:t>
      </w:r>
    </w:p>
    <w:p w14:paraId="238566A1">
      <w:r>
        <w:rPr>
          <w:rFonts w:hint="eastAsia" w:eastAsia="宋体"/>
          <w:lang w:eastAsia="zh-CN"/>
        </w:rPr>
        <w:t>《</w:t>
      </w:r>
      <w:r>
        <w:t>六書音均表</w:t>
      </w:r>
      <w:r>
        <w:rPr>
          <w:rFonts w:hint="eastAsia" w:eastAsia="宋体"/>
          <w:lang w:eastAsia="zh-CN"/>
        </w:rPr>
        <w:t>》</w:t>
      </w:r>
      <w:r>
        <w:t>書後</w:t>
      </w:r>
    </w:p>
    <w:p w14:paraId="52F537E9">
      <w:r>
        <w:t>四六</w:t>
      </w:r>
    </w:p>
    <w:p w14:paraId="678F7F25">
      <w:r>
        <w:t>桂未谷</w:t>
      </w:r>
      <w:r>
        <w:rPr>
          <w:rFonts w:hint="eastAsia" w:eastAsia="宋体"/>
          <w:lang w:eastAsia="zh-CN"/>
        </w:rPr>
        <w:t>《</w:t>
      </w:r>
      <w:r>
        <w:t>説文統系圖</w:t>
      </w:r>
      <w:r>
        <w:rPr>
          <w:rFonts w:hint="eastAsia" w:eastAsia="宋体"/>
          <w:lang w:eastAsia="zh-CN"/>
        </w:rPr>
        <w:t>》</w:t>
      </w:r>
      <w:r>
        <w:t>跋</w:t>
      </w:r>
    </w:p>
    <w:p w14:paraId="7BFF1AFA">
      <w:r>
        <w:t>任子田</w:t>
      </w:r>
      <w:r>
        <w:rPr>
          <w:rFonts w:hint="eastAsia" w:eastAsia="宋体"/>
          <w:lang w:eastAsia="zh-CN"/>
        </w:rPr>
        <w:t>《</w:t>
      </w:r>
      <w:r>
        <w:t>小學鉤沈</w:t>
      </w:r>
      <w:r>
        <w:rPr>
          <w:rFonts w:hint="eastAsia" w:eastAsia="宋体"/>
          <w:lang w:eastAsia="zh-CN"/>
        </w:rPr>
        <w:t>》</w:t>
      </w:r>
      <w:r>
        <w:t>序元注：代王懷祖侍</w:t>
      </w:r>
    </w:p>
    <w:p w14:paraId="6343DE13">
      <w:r>
        <w:t>御作</w:t>
      </w:r>
    </w:p>
    <w:p w14:paraId="0938CB7B">
      <w:r>
        <w:t>四八</w:t>
      </w:r>
    </w:p>
    <w:p w14:paraId="0F3B6A8B">
      <w:r>
        <w:t>五〇</w:t>
      </w:r>
    </w:p>
    <w:p w14:paraId="50557237">
      <w:r>
        <w:rPr>
          <w:rFonts w:hint="eastAsia" w:eastAsia="宋体"/>
          <w:lang w:eastAsia="zh-CN"/>
        </w:rPr>
        <w:t>《</w:t>
      </w:r>
      <w:r>
        <w:t>宋質夫印譜</w:t>
      </w:r>
      <w:r>
        <w:rPr>
          <w:rFonts w:hint="eastAsia" w:eastAsia="宋体"/>
          <w:lang w:eastAsia="zh-CN"/>
        </w:rPr>
        <w:t>》</w:t>
      </w:r>
      <w:r>
        <w:t>序</w:t>
      </w:r>
    </w:p>
    <w:p w14:paraId="2010645A">
      <w:r>
        <w:t>五一</w:t>
      </w:r>
    </w:p>
    <w:p w14:paraId="56958C0B">
      <w:r>
        <w:rPr>
          <w:rFonts w:hint="eastAsia" w:eastAsia="宋体"/>
          <w:lang w:eastAsia="zh-CN"/>
        </w:rPr>
        <w:t>《</w:t>
      </w:r>
      <w:r>
        <w:t>廣雅疏證</w:t>
      </w:r>
      <w:r>
        <w:rPr>
          <w:rFonts w:hint="eastAsia" w:eastAsia="宋体"/>
          <w:lang w:eastAsia="zh-CN"/>
        </w:rPr>
        <w:t>》</w:t>
      </w:r>
      <w:r>
        <w:t>序</w:t>
      </w:r>
    </w:p>
    <w:p w14:paraId="5A4BBAE7">
      <w:pPr>
        <w:rPr>
          <w:rFonts w:hint="eastAsia" w:eastAsia="宋体"/>
          <w:lang w:eastAsia="zh-CN"/>
        </w:rPr>
      </w:pPr>
      <w:r>
        <w:t>跋孙淵如藏</w:t>
      </w:r>
      <w:r>
        <w:rPr>
          <w:rFonts w:hint="eastAsia" w:eastAsia="宋体"/>
          <w:lang w:eastAsia="zh-CN"/>
        </w:rPr>
        <w:t>《</w:t>
      </w:r>
      <w:r>
        <w:t>漢熹平石經</w:t>
      </w:r>
      <w:r>
        <w:rPr>
          <w:rFonts w:hint="eastAsia" w:eastAsia="宋体"/>
          <w:lang w:eastAsia="zh-CN"/>
        </w:rPr>
        <w:t>》</w:t>
      </w:r>
    </w:p>
    <w:p w14:paraId="0C88E2EF">
      <w:r>
        <w:t>五三</w:t>
      </w:r>
    </w:p>
    <w:p w14:paraId="77CBF5C9">
      <w:r>
        <w:t>五四</w:t>
      </w:r>
    </w:p>
    <w:p w14:paraId="6B337613">
      <w:r>
        <w:rPr>
          <w:rFonts w:hint="eastAsia" w:eastAsia="宋体"/>
          <w:lang w:eastAsia="zh-CN"/>
        </w:rPr>
        <w:t>《</w:t>
      </w:r>
      <w:r>
        <w:t>説文解字注</w:t>
      </w:r>
      <w:r>
        <w:rPr>
          <w:rFonts w:hint="eastAsia" w:eastAsia="宋体"/>
          <w:lang w:eastAsia="zh-CN"/>
        </w:rPr>
        <w:t>》</w:t>
      </w:r>
      <w:r>
        <w:t>序</w:t>
      </w:r>
    </w:p>
    <w:p w14:paraId="72AA9EBD">
      <w:r>
        <w:t>五六</w:t>
      </w:r>
    </w:p>
    <w:p w14:paraId="6F2B1A14">
      <w:r>
        <w:rPr>
          <w:rFonts w:hint="eastAsia" w:eastAsia="宋体"/>
          <w:lang w:eastAsia="zh-CN"/>
        </w:rPr>
        <w:t>《</w:t>
      </w:r>
      <w:r>
        <w:t>述學</w:t>
      </w:r>
      <w:r>
        <w:rPr>
          <w:rFonts w:hint="eastAsia" w:eastAsia="宋体"/>
          <w:lang w:eastAsia="zh-CN"/>
        </w:rPr>
        <w:t>》</w:t>
      </w:r>
      <w:r>
        <w:t>叙</w:t>
      </w:r>
    </w:p>
    <w:p w14:paraId="4DBA0A4F">
      <w:r>
        <w:t>五八</w:t>
      </w:r>
    </w:p>
    <w:p w14:paraId="293DDC9F">
      <w:r>
        <w:rPr>
          <w:rFonts w:hint="eastAsia" w:eastAsia="宋体"/>
          <w:lang w:eastAsia="zh-CN"/>
        </w:rPr>
        <w:t>《</w:t>
      </w:r>
      <w:r>
        <w:t>讀</w:t>
      </w:r>
      <w:r>
        <w:rPr>
          <w:rFonts w:hint="eastAsia" w:eastAsia="宋体"/>
          <w:lang w:eastAsia="zh-CN"/>
        </w:rPr>
        <w:t>&lt;</w:t>
      </w:r>
      <w:r>
        <w:t>淮南</w:t>
      </w:r>
      <w:r>
        <w:rPr>
          <w:rFonts w:hint="eastAsia" w:eastAsia="宋体"/>
          <w:lang w:eastAsia="zh-CN"/>
        </w:rPr>
        <w:t>&gt;</w:t>
      </w:r>
      <w:r>
        <w:t>雜志</w:t>
      </w:r>
      <w:r>
        <w:rPr>
          <w:rFonts w:hint="eastAsia" w:eastAsia="宋体"/>
          <w:lang w:eastAsia="zh-CN"/>
        </w:rPr>
        <w:t>》</w:t>
      </w:r>
      <w:r>
        <w:t>叙</w:t>
      </w:r>
    </w:p>
    <w:p w14:paraId="7958774D">
      <w:r>
        <w:t>【第21页】</w:t>
      </w:r>
    </w:p>
    <w:p w14:paraId="6295C725">
      <w:r>
        <w:t>八七</w:t>
      </w:r>
    </w:p>
    <w:p w14:paraId="04A5EFA9">
      <w:r>
        <w:rPr>
          <w:rFonts w:hint="eastAsia" w:eastAsia="宋体"/>
          <w:lang w:eastAsia="zh-CN"/>
        </w:rPr>
        <w:t>《</w:t>
      </w:r>
      <w:r>
        <w:t>劉端臨遺書</w:t>
      </w:r>
      <w:r>
        <w:rPr>
          <w:rFonts w:hint="eastAsia" w:eastAsia="宋体"/>
          <w:lang w:eastAsia="zh-CN"/>
        </w:rPr>
        <w:t>》</w:t>
      </w:r>
      <w:r>
        <w:t>序</w:t>
      </w:r>
    </w:p>
    <w:p w14:paraId="3A0F244E">
      <w:r>
        <w:t>八九</w:t>
      </w:r>
    </w:p>
    <w:p w14:paraId="1A46F3FE">
      <w:r>
        <w:rPr>
          <w:rFonts w:hint="eastAsia" w:eastAsia="宋体"/>
          <w:lang w:eastAsia="zh-CN"/>
        </w:rPr>
        <w:t>《</w:t>
      </w:r>
      <w:r>
        <w:t>拜經日記</w:t>
      </w:r>
      <w:r>
        <w:rPr>
          <w:rFonts w:hint="eastAsia" w:eastAsia="宋体"/>
          <w:lang w:eastAsia="zh-CN"/>
        </w:rPr>
        <w:t>》</w:t>
      </w:r>
      <w:r>
        <w:t>叙</w:t>
      </w:r>
    </w:p>
    <w:p w14:paraId="2B1FB06B">
      <w:r>
        <w:t>九〇</w:t>
      </w:r>
    </w:p>
    <w:p w14:paraId="3F4D88C0">
      <w:r>
        <w:rPr>
          <w:rFonts w:hint="eastAsia" w:eastAsia="宋体"/>
          <w:lang w:eastAsia="zh-CN"/>
        </w:rPr>
        <w:t>《</w:t>
      </w:r>
      <w:r>
        <w:t>蛾述集</w:t>
      </w:r>
      <w:r>
        <w:rPr>
          <w:rFonts w:hint="eastAsia" w:eastAsia="宋体"/>
          <w:lang w:eastAsia="zh-CN"/>
        </w:rPr>
        <w:t>》</w:t>
      </w:r>
      <w:r>
        <w:t>叙</w:t>
      </w:r>
    </w:p>
    <w:p w14:paraId="481A7B05">
      <w:r>
        <w:t>九三</w:t>
      </w:r>
    </w:p>
    <w:p w14:paraId="67C515ED">
      <w:r>
        <w:rPr>
          <w:rFonts w:hint="eastAsia" w:eastAsia="宋体"/>
          <w:lang w:eastAsia="zh-CN"/>
        </w:rPr>
        <w:t>《&lt;</w:t>
      </w:r>
      <w:r>
        <w:t>史記</w:t>
      </w:r>
      <w:r>
        <w:rPr>
          <w:rFonts w:hint="eastAsia" w:eastAsia="宋体"/>
          <w:lang w:eastAsia="zh-CN"/>
        </w:rPr>
        <w:t>&gt;</w:t>
      </w:r>
      <w:r>
        <w:t>雜志</w:t>
      </w:r>
      <w:r>
        <w:rPr>
          <w:rFonts w:hint="eastAsia" w:eastAsia="宋体"/>
          <w:lang w:eastAsia="zh-CN"/>
        </w:rPr>
        <w:t>》</w:t>
      </w:r>
      <w:r>
        <w:t>叙</w:t>
      </w:r>
    </w:p>
    <w:p w14:paraId="147A3E56">
      <w:r>
        <w:t>九四</w:t>
      </w:r>
    </w:p>
    <w:p w14:paraId="0B3C5360">
      <w:r>
        <w:rPr>
          <w:rFonts w:hint="eastAsia" w:eastAsia="宋体"/>
          <w:lang w:eastAsia="zh-CN"/>
        </w:rPr>
        <w:t>《</w:t>
      </w:r>
      <w:r>
        <w:t>讀</w:t>
      </w:r>
      <w:r>
        <w:rPr>
          <w:rFonts w:hint="eastAsia" w:eastAsia="宋体"/>
          <w:lang w:eastAsia="zh-CN"/>
        </w:rPr>
        <w:t>《</w:t>
      </w:r>
      <w:r>
        <w:t>管子</w:t>
      </w:r>
      <w:r>
        <w:rPr>
          <w:rFonts w:hint="eastAsia" w:eastAsia="宋体"/>
          <w:lang w:eastAsia="zh-CN"/>
        </w:rPr>
        <w:t>》</w:t>
      </w:r>
      <w:r>
        <w:t>雜志</w:t>
      </w:r>
      <w:r>
        <w:rPr>
          <w:rFonts w:hint="eastAsia" w:eastAsia="宋体"/>
          <w:lang w:eastAsia="zh-CN"/>
        </w:rPr>
        <w:t>》</w:t>
      </w:r>
      <w:r>
        <w:t>叙</w:t>
      </w:r>
    </w:p>
    <w:p w14:paraId="0D94A10A">
      <w:r>
        <w:rPr>
          <w:rFonts w:hint="eastAsia" w:eastAsia="宋体"/>
          <w:lang w:eastAsia="zh-CN"/>
        </w:rPr>
        <w:t>《</w:t>
      </w:r>
      <w:r>
        <w:t>陳觀樓先生文集</w:t>
      </w:r>
      <w:r>
        <w:rPr>
          <w:rFonts w:hint="eastAsia" w:eastAsia="宋体"/>
          <w:lang w:eastAsia="zh-CN"/>
        </w:rPr>
        <w:t>》</w:t>
      </w:r>
      <w:r>
        <w:t>序</w:t>
      </w:r>
    </w:p>
    <w:p w14:paraId="721E8A89">
      <w:r>
        <w:t>九五</w:t>
      </w:r>
    </w:p>
    <w:p w14:paraId="105ACA7C">
      <w:r>
        <w:t>九七</w:t>
      </w:r>
    </w:p>
    <w:p w14:paraId="095D5825">
      <w:r>
        <w:t>朱武曹</w:t>
      </w:r>
      <w:r>
        <w:rPr>
          <w:rFonts w:hint="eastAsia" w:eastAsia="宋体"/>
          <w:lang w:eastAsia="zh-CN"/>
        </w:rPr>
        <w:t>《</w:t>
      </w:r>
      <w:r>
        <w:t>經傳考證</w:t>
      </w:r>
      <w:r>
        <w:rPr>
          <w:rFonts w:hint="eastAsia" w:eastAsia="宋体"/>
          <w:lang w:eastAsia="zh-CN"/>
        </w:rPr>
        <w:t>》</w:t>
      </w:r>
      <w:r>
        <w:t>序</w:t>
      </w:r>
    </w:p>
    <w:p w14:paraId="07C90A3B">
      <w:r>
        <w:rPr>
          <w:rFonts w:hint="eastAsia" w:eastAsia="宋体"/>
          <w:lang w:eastAsia="zh-CN"/>
        </w:rPr>
        <w:t>《</w:t>
      </w:r>
      <w:r>
        <w:t>羣經識小</w:t>
      </w:r>
      <w:r>
        <w:rPr>
          <w:rFonts w:hint="eastAsia" w:eastAsia="宋体"/>
          <w:lang w:eastAsia="zh-CN"/>
        </w:rPr>
        <w:t>》</w:t>
      </w:r>
      <w:r>
        <w:t>序</w:t>
      </w:r>
    </w:p>
    <w:p w14:paraId="3DAB5AE1">
      <w:r>
        <w:t>九九</w:t>
      </w:r>
    </w:p>
    <w:p w14:paraId="346B02B4">
      <w:r>
        <w:rPr>
          <w:rFonts w:hint="eastAsia" w:eastAsia="宋体"/>
          <w:lang w:eastAsia="zh-CN"/>
        </w:rPr>
        <w:t>《</w:t>
      </w:r>
      <w:r>
        <w:t>讀</w:t>
      </w:r>
      <w:r>
        <w:rPr>
          <w:rFonts w:hint="eastAsia" w:eastAsia="宋体"/>
          <w:lang w:eastAsia="zh-CN"/>
        </w:rPr>
        <w:t>《</w:t>
      </w:r>
      <w:r>
        <w:t>荀子</w:t>
      </w:r>
      <w:r>
        <w:rPr>
          <w:rFonts w:hint="eastAsia" w:eastAsia="宋体"/>
          <w:lang w:eastAsia="zh-CN"/>
        </w:rPr>
        <w:t>》</w:t>
      </w:r>
      <w:r>
        <w:t>雜志</w:t>
      </w:r>
      <w:r>
        <w:rPr>
          <w:rFonts w:hint="eastAsia" w:eastAsia="宋体"/>
          <w:lang w:eastAsia="zh-CN"/>
        </w:rPr>
        <w:t>》</w:t>
      </w:r>
      <w:r>
        <w:t>叙</w:t>
      </w:r>
    </w:p>
    <w:p w14:paraId="41888591">
      <w:r>
        <w:t>一〇一</w:t>
      </w:r>
    </w:p>
    <w:p w14:paraId="55CB9983">
      <w:r>
        <w:t>一〇二</w:t>
      </w:r>
    </w:p>
    <w:p w14:paraId="37AAEBF8">
      <w:r>
        <w:t>程易疇</w:t>
      </w:r>
      <w:r>
        <w:rPr>
          <w:rFonts w:hint="eastAsia" w:eastAsia="宋体"/>
          <w:lang w:eastAsia="zh-CN"/>
        </w:rPr>
        <w:t>《</w:t>
      </w:r>
      <w:r>
        <w:t>果臝轉語</w:t>
      </w:r>
      <w:r>
        <w:rPr>
          <w:rFonts w:hint="eastAsia" w:eastAsia="宋体"/>
          <w:lang w:eastAsia="zh-CN"/>
        </w:rPr>
        <w:t>》</w:t>
      </w:r>
      <w:r>
        <w:t>跋</w:t>
      </w:r>
    </w:p>
    <w:p w14:paraId="51E1BACC">
      <w:r>
        <w:rPr>
          <w:rFonts w:hint="eastAsia" w:eastAsia="宋体"/>
          <w:lang w:eastAsia="zh-CN"/>
        </w:rPr>
        <w:t>《</w:t>
      </w:r>
      <w:r>
        <w:t>讀</w:t>
      </w:r>
      <w:r>
        <w:rPr>
          <w:rFonts w:hint="eastAsia" w:eastAsia="宋体"/>
          <w:lang w:eastAsia="zh-CN"/>
        </w:rPr>
        <w:t>&lt;</w:t>
      </w:r>
      <w:r>
        <w:t>荀子</w:t>
      </w:r>
      <w:r>
        <w:rPr>
          <w:rFonts w:hint="eastAsia" w:eastAsia="宋体"/>
          <w:lang w:eastAsia="zh-CN"/>
        </w:rPr>
        <w:t>》</w:t>
      </w:r>
      <w:r>
        <w:t>雜志補遺</w:t>
      </w:r>
      <w:r>
        <w:rPr>
          <w:rFonts w:hint="eastAsia" w:eastAsia="宋体"/>
          <w:lang w:eastAsia="zh-CN"/>
        </w:rPr>
        <w:t>》</w:t>
      </w:r>
      <w:r>
        <w:t>叙</w:t>
      </w:r>
    </w:p>
    <w:p w14:paraId="2B3785AD">
      <w:r>
        <w:t>一〇四</w:t>
      </w:r>
    </w:p>
    <w:p w14:paraId="37147007">
      <w:r>
        <w:rPr>
          <w:rFonts w:hint="eastAsia" w:eastAsia="宋体"/>
          <w:lang w:eastAsia="zh-CN"/>
        </w:rPr>
        <w:t>《</w:t>
      </w:r>
      <w:r>
        <w:t>讀</w:t>
      </w:r>
      <w:r>
        <w:rPr>
          <w:rFonts w:hint="eastAsia" w:eastAsia="宋体"/>
          <w:lang w:eastAsia="zh-CN"/>
        </w:rPr>
        <w:t>&lt;</w:t>
      </w:r>
      <w:r>
        <w:t>晏子春秋</w:t>
      </w:r>
      <w:r>
        <w:rPr>
          <w:rFonts w:hint="eastAsia" w:eastAsia="宋体"/>
          <w:lang w:eastAsia="zh-CN"/>
        </w:rPr>
        <w:t>&gt;</w:t>
      </w:r>
      <w:r>
        <w:t>雜志</w:t>
      </w:r>
      <w:r>
        <w:rPr>
          <w:rFonts w:hint="eastAsia" w:eastAsia="宋体"/>
          <w:lang w:eastAsia="zh-CN"/>
        </w:rPr>
        <w:t>》</w:t>
      </w:r>
      <w:r>
        <w:t>叙</w:t>
      </w:r>
    </w:p>
    <w:p w14:paraId="509FEAA5">
      <w:r>
        <w:t>一〇五</w:t>
      </w:r>
    </w:p>
    <w:p w14:paraId="598C1797">
      <w:r>
        <w:rPr>
          <w:rFonts w:hint="eastAsia" w:eastAsia="宋体"/>
          <w:lang w:eastAsia="zh-CN"/>
        </w:rPr>
        <w:t>《</w:t>
      </w:r>
      <w:r>
        <w:t>漢隸拾遺</w:t>
      </w:r>
      <w:r>
        <w:rPr>
          <w:rFonts w:hint="eastAsia" w:eastAsia="宋体"/>
          <w:lang w:eastAsia="zh-CN"/>
        </w:rPr>
        <w:t>》</w:t>
      </w:r>
      <w:r>
        <w:t>叙</w:t>
      </w:r>
    </w:p>
    <w:p w14:paraId="74B83E3E">
      <w:r>
        <w:t>一〇六</w:t>
      </w:r>
    </w:p>
    <w:p w14:paraId="076C4077">
      <w:r>
        <w:t>一〇七</w:t>
      </w:r>
    </w:p>
    <w:p w14:paraId="6ACFFC9B">
      <w:r>
        <w:rPr>
          <w:rFonts w:hint="eastAsia" w:eastAsia="宋体"/>
          <w:lang w:eastAsia="zh-CN"/>
        </w:rPr>
        <w:t>《</w:t>
      </w:r>
      <w:r>
        <w:t>讀</w:t>
      </w:r>
      <w:r>
        <w:rPr>
          <w:rFonts w:hint="eastAsia" w:eastAsia="宋体"/>
          <w:lang w:eastAsia="zh-CN"/>
        </w:rPr>
        <w:t>&lt;</w:t>
      </w:r>
      <w:r>
        <w:t>墨子</w:t>
      </w:r>
      <w:r>
        <w:rPr>
          <w:rFonts w:hint="eastAsia" w:eastAsia="宋体"/>
          <w:lang w:eastAsia="zh-CN"/>
        </w:rPr>
        <w:t>》</w:t>
      </w:r>
      <w:r>
        <w:t>雜志</w:t>
      </w:r>
      <w:r>
        <w:rPr>
          <w:rFonts w:hint="eastAsia" w:eastAsia="宋体"/>
          <w:lang w:eastAsia="zh-CN"/>
        </w:rPr>
        <w:t>》</w:t>
      </w:r>
      <w:r>
        <w:t>叙</w:t>
      </w:r>
    </w:p>
    <w:p w14:paraId="6EB4A263">
      <w:r>
        <w:t>重修</w:t>
      </w:r>
      <w:r>
        <w:rPr>
          <w:rFonts w:hint="eastAsia" w:eastAsia="宋体"/>
          <w:lang w:eastAsia="zh-CN"/>
        </w:rPr>
        <w:t>《</w:t>
      </w:r>
      <w:r>
        <w:t>古今韻略</w:t>
      </w:r>
      <w:r>
        <w:rPr>
          <w:rFonts w:hint="eastAsia" w:eastAsia="宋体"/>
          <w:lang w:eastAsia="zh-CN"/>
        </w:rPr>
        <w:t>》</w:t>
      </w:r>
      <w:r>
        <w:t>凡例</w:t>
      </w:r>
    </w:p>
    <w:p w14:paraId="3E090AAD">
      <w:r>
        <w:t>一一〇</w:t>
      </w:r>
    </w:p>
    <w:p w14:paraId="06085B47">
      <w:r>
        <w:rPr>
          <w:rFonts w:hint="eastAsia" w:eastAsia="宋体"/>
          <w:lang w:eastAsia="zh-CN"/>
        </w:rPr>
        <w:t>《</w:t>
      </w:r>
      <w:r>
        <w:t>汪孟慈文集</w:t>
      </w:r>
      <w:r>
        <w:rPr>
          <w:rFonts w:hint="eastAsia" w:eastAsia="宋体"/>
          <w:lang w:eastAsia="zh-CN"/>
        </w:rPr>
        <w:t>》</w:t>
      </w:r>
      <w:r>
        <w:t>稿本識語</w:t>
      </w:r>
    </w:p>
    <w:p w14:paraId="53BE9B4A">
      <w:r>
        <w:t>一一四</w:t>
      </w:r>
    </w:p>
    <w:p w14:paraId="01F1E677">
      <w:r>
        <w:t>一一六</w:t>
      </w:r>
    </w:p>
    <w:p w14:paraId="7631AB99">
      <w:r>
        <w:t>書札</w:t>
      </w:r>
    </w:p>
    <w:p w14:paraId="3C97BF48">
      <w:r>
        <w:t>與程易疇論戈戟書</w:t>
      </w:r>
    </w:p>
    <w:p w14:paraId="6A6E8C8E">
      <w:r>
        <w:t>一一六</w:t>
      </w:r>
    </w:p>
    <w:p w14:paraId="2C6E601A">
      <w:r>
        <w:t>與邵二雲書</w:t>
      </w:r>
    </w:p>
    <w:p w14:paraId="29F36E45">
      <w:r>
        <w:t>一一七</w:t>
      </w:r>
    </w:p>
    <w:p w14:paraId="66A9682B">
      <w:r>
        <w:t>與劉端臨書</w:t>
      </w:r>
    </w:p>
    <w:p w14:paraId="1DC6774D">
      <w:r>
        <w:t>一一八</w:t>
      </w:r>
    </w:p>
    <w:p w14:paraId="5F1C1D1C">
      <w:r>
        <w:t>又</w:t>
      </w:r>
    </w:p>
    <w:p w14:paraId="0F7A741B">
      <w:r>
        <w:t>一一九</w:t>
      </w:r>
    </w:p>
    <w:p w14:paraId="156B1C9A">
      <w:r>
        <w:t>又</w:t>
      </w:r>
    </w:p>
    <w:p w14:paraId="160885BF">
      <w:r>
        <w:t>一二一</w:t>
      </w:r>
    </w:p>
    <w:p w14:paraId="1A947A71">
      <w:r>
        <w:t>致劉端臨書第一</w:t>
      </w:r>
    </w:p>
    <w:p w14:paraId="18980DDE">
      <w:r>
        <w:t>外集</w:t>
      </w:r>
      <w:r>
        <w:rPr>
          <w:rFonts w:hint="eastAsia" w:eastAsia="宋体"/>
          <w:lang w:eastAsia="zh-CN"/>
        </w:rPr>
        <w:t>》</w:t>
      </w:r>
      <w:r>
        <w:t>藁録出</w:t>
      </w:r>
    </w:p>
    <w:p w14:paraId="0DA4D412">
      <w:r>
        <w:t>一二一</w:t>
      </w:r>
    </w:p>
    <w:p w14:paraId="7EE1D6E8">
      <w:r>
        <w:t>一二二</w:t>
      </w:r>
    </w:p>
    <w:p w14:paraId="14BE9EC8">
      <w:r>
        <w:t>與劉端臨書第二</w:t>
      </w:r>
    </w:p>
    <w:p w14:paraId="052C6496">
      <w:r>
        <w:t>又</w:t>
      </w:r>
    </w:p>
    <w:p w14:paraId="05B6B64A">
      <w:r>
        <w:t>一二三</w:t>
      </w:r>
    </w:p>
    <w:p w14:paraId="6668FB54">
      <w:r>
        <w:t>與桂未谷論慎憤二字説書</w:t>
      </w:r>
    </w:p>
    <w:p w14:paraId="6489CBD0">
      <w:r>
        <w:t>一二五</w:t>
      </w:r>
    </w:p>
    <w:p w14:paraId="3825EB22">
      <w:r>
        <w:t>致宋小城書</w:t>
      </w:r>
    </w:p>
    <w:p w14:paraId="5C409C5B">
      <w:r>
        <w:t>一二七</w:t>
      </w:r>
    </w:p>
    <w:p w14:paraId="56B22809">
      <w:r>
        <w:t>一二八</w:t>
      </w:r>
    </w:p>
    <w:p w14:paraId="58E47A8C">
      <w:r>
        <w:t>又</w:t>
      </w:r>
    </w:p>
    <w:p w14:paraId="0E6B95D0">
      <w:r>
        <w:t>一二九</w:t>
      </w:r>
    </w:p>
    <w:p w14:paraId="49AA1A94">
      <w:r>
        <w:t>致段若膺書</w:t>
      </w:r>
    </w:p>
    <w:p w14:paraId="7583EB01">
      <w:r>
        <w:t>與臧鏞堂論校</w:t>
      </w:r>
      <w:r>
        <w:rPr>
          <w:rFonts w:hint="eastAsia" w:eastAsia="宋体"/>
          <w:lang w:eastAsia="zh-CN"/>
        </w:rPr>
        <w:t>《</w:t>
      </w:r>
      <w:r>
        <w:t>小學鉤沈</w:t>
      </w:r>
      <w:r>
        <w:rPr>
          <w:rFonts w:hint="eastAsia" w:eastAsia="宋体"/>
          <w:lang w:eastAsia="zh-CN"/>
        </w:rPr>
        <w:t>》</w:t>
      </w:r>
      <w:r>
        <w:t>書</w:t>
      </w:r>
    </w:p>
    <w:p w14:paraId="177961A9">
      <w:r>
        <w:t>一三〇</w:t>
      </w:r>
    </w:p>
    <w:p w14:paraId="00F84F8B">
      <w:r>
        <w:t>一三一</w:t>
      </w:r>
    </w:p>
    <w:p w14:paraId="303F8CE2">
      <w:r>
        <w:t>與汪喜孫書</w:t>
      </w:r>
    </w:p>
    <w:p w14:paraId="7FA983DC">
      <w:r>
        <w:t>【第22页】</w:t>
      </w:r>
    </w:p>
    <w:p w14:paraId="7EAD5BE4">
      <w:r>
        <w:t>與汪喜孙書二</w:t>
      </w:r>
    </w:p>
    <w:p w14:paraId="0A61F9A5">
      <w:r>
        <w:t>一三二</w:t>
      </w:r>
    </w:p>
    <w:p w14:paraId="0A3CFD31">
      <w:r>
        <w:t>與汪喜孫書三</w:t>
      </w:r>
    </w:p>
    <w:p w14:paraId="73C0BB74">
      <w:r>
        <w:t>一三二</w:t>
      </w:r>
    </w:p>
    <w:p w14:paraId="0EFF0EDB">
      <w:r>
        <w:t>與李鄦齋方伯論古韻書</w:t>
      </w:r>
    </w:p>
    <w:p w14:paraId="42DC2CFC">
      <w:r>
        <w:t>一三三</w:t>
      </w:r>
    </w:p>
    <w:p w14:paraId="6CA56311">
      <w:r>
        <w:t>致陳碩甫書</w:t>
      </w:r>
    </w:p>
    <w:p w14:paraId="7BDDD067">
      <w:r>
        <w:t>一三六</w:t>
      </w:r>
    </w:p>
    <w:p w14:paraId="12F98D9A">
      <w:r>
        <w:t>答江晉三論韻學書</w:t>
      </w:r>
    </w:p>
    <w:p w14:paraId="22767D26">
      <w:r>
        <w:t>一四二</w:t>
      </w:r>
    </w:p>
    <w:p w14:paraId="1AE6935B">
      <w:r>
        <w:t>答江晉三書</w:t>
      </w:r>
    </w:p>
    <w:p w14:paraId="209A537E">
      <w:r>
        <w:t>一四四</w:t>
      </w:r>
    </w:p>
    <w:p w14:paraId="4F896488">
      <w:r>
        <w:t>與江晉三書</w:t>
      </w:r>
    </w:p>
    <w:p w14:paraId="4E6D54A8">
      <w:r>
        <w:t>一四八</w:t>
      </w:r>
    </w:p>
    <w:p w14:paraId="1117D304">
      <w:r>
        <w:t>與江晉三論韵書</w:t>
      </w:r>
    </w:p>
    <w:p w14:paraId="5A23D5BB">
      <w:r>
        <w:t>一四八</w:t>
      </w:r>
    </w:p>
    <w:p w14:paraId="1360F298">
      <w:r>
        <w:t>與朱郁甫書</w:t>
      </w:r>
    </w:p>
    <w:p w14:paraId="775FC8DA">
      <w:r>
        <w:t>一五二</w:t>
      </w:r>
    </w:p>
    <w:p w14:paraId="67C1B9AC">
      <w:r>
        <w:t>復朱郁甫書</w:t>
      </w:r>
    </w:p>
    <w:p w14:paraId="22B5AAC7">
      <w:r>
        <w:t>一五三</w:t>
      </w:r>
    </w:p>
    <w:p w14:paraId="33E64EE2">
      <w:r>
        <w:t>與朱武曹書</w:t>
      </w:r>
    </w:p>
    <w:p w14:paraId="3C33B09D">
      <w:r>
        <w:t>一五三</w:t>
      </w:r>
    </w:p>
    <w:p w14:paraId="365CA197">
      <w:r>
        <w:t>與丁大令若士書</w:t>
      </w:r>
    </w:p>
    <w:p w14:paraId="7D89BCC0">
      <w:r>
        <w:t>一五五</w:t>
      </w:r>
    </w:p>
    <w:p w14:paraId="260DE0E6">
      <w:r>
        <w:t>一五七</w:t>
      </w:r>
    </w:p>
    <w:p w14:paraId="7E64390D">
      <w:r>
        <w:t>考辨</w:t>
      </w:r>
    </w:p>
    <w:p w14:paraId="33F0AC71">
      <w:r>
        <w:rPr>
          <w:rFonts w:hint="eastAsia" w:eastAsia="宋体"/>
          <w:lang w:eastAsia="zh-CN"/>
        </w:rPr>
        <w:t>《</w:t>
      </w:r>
      <w:r>
        <w:t>小學鈎沈</w:t>
      </w:r>
      <w:r>
        <w:rPr>
          <w:rFonts w:hint="eastAsia" w:eastAsia="宋体"/>
          <w:lang w:eastAsia="zh-CN"/>
        </w:rPr>
        <w:t>》</w:t>
      </w:r>
      <w:r>
        <w:t>校正語</w:t>
      </w:r>
    </w:p>
    <w:p w14:paraId="377A20E9">
      <w:r>
        <w:t>一五七</w:t>
      </w:r>
    </w:p>
    <w:p w14:paraId="135F6758">
      <w:r>
        <w:rPr>
          <w:rFonts w:hint="eastAsia" w:eastAsia="宋体"/>
          <w:lang w:eastAsia="zh-CN"/>
        </w:rPr>
        <w:t>《</w:t>
      </w:r>
      <w:r>
        <w:t>大戴禮記正誤</w:t>
      </w:r>
      <w:r>
        <w:rPr>
          <w:rFonts w:hint="eastAsia" w:eastAsia="宋体"/>
          <w:lang w:eastAsia="zh-CN"/>
        </w:rPr>
        <w:t>》</w:t>
      </w:r>
      <w:r>
        <w:t>校正語</w:t>
      </w:r>
    </w:p>
    <w:p w14:paraId="38F66666">
      <w:r>
        <w:t>一六五</w:t>
      </w:r>
    </w:p>
    <w:p w14:paraId="28EE17A3">
      <w:r>
        <w:rPr>
          <w:rFonts w:hint="eastAsia" w:eastAsia="宋体"/>
          <w:lang w:eastAsia="zh-CN"/>
        </w:rPr>
        <w:t>《</w:t>
      </w:r>
      <w:r>
        <w:t>管韓合刻</w:t>
      </w:r>
      <w:r>
        <w:rPr>
          <w:rFonts w:hint="eastAsia" w:eastAsia="宋体"/>
          <w:lang w:eastAsia="zh-CN"/>
        </w:rPr>
        <w:t>》</w:t>
      </w:r>
      <w:r>
        <w:t>本</w:t>
      </w:r>
      <w:r>
        <w:rPr>
          <w:rFonts w:hint="eastAsia" w:eastAsia="宋体"/>
          <w:lang w:eastAsia="zh-CN"/>
        </w:rPr>
        <w:t>《</w:t>
      </w:r>
      <w:r>
        <w:t>管子</w:t>
      </w:r>
      <w:r>
        <w:rPr>
          <w:rFonts w:hint="eastAsia" w:eastAsia="宋体"/>
          <w:lang w:eastAsia="zh-CN"/>
        </w:rPr>
        <w:t>》</w:t>
      </w:r>
      <w:r>
        <w:t>王念孙王引之</w:t>
      </w:r>
    </w:p>
    <w:p w14:paraId="0393DF6B">
      <w:r>
        <w:t>批校</w:t>
      </w:r>
    </w:p>
    <w:p w14:paraId="3F801A8E">
      <w:r>
        <w:t>一六九</w:t>
      </w:r>
    </w:p>
    <w:p w14:paraId="1DE9C6F0">
      <w:r>
        <w:rPr>
          <w:rFonts w:hint="eastAsia" w:eastAsia="宋体"/>
          <w:lang w:eastAsia="zh-CN"/>
        </w:rPr>
        <w:t>《</w:t>
      </w:r>
      <w:r>
        <w:t>羣經字類</w:t>
      </w:r>
      <w:r>
        <w:rPr>
          <w:rFonts w:hint="eastAsia" w:eastAsia="宋体"/>
          <w:lang w:eastAsia="zh-CN"/>
        </w:rPr>
        <w:t>》</w:t>
      </w:r>
      <w:r>
        <w:t>卷一</w:t>
      </w:r>
    </w:p>
    <w:p w14:paraId="5CD94FAE">
      <w:r>
        <w:t>高郵王念孫懷</w:t>
      </w:r>
    </w:p>
    <w:p w14:paraId="1D3B3CA9">
      <w:r>
        <w:t>祖纂</w:t>
      </w:r>
    </w:p>
    <w:p w14:paraId="049FF315">
      <w:r>
        <w:t>二五五</w:t>
      </w:r>
    </w:p>
    <w:p w14:paraId="75CCE039">
      <w:r>
        <w:rPr>
          <w:rFonts w:hint="eastAsia" w:eastAsia="宋体"/>
          <w:lang w:eastAsia="zh-CN"/>
        </w:rPr>
        <w:t>《</w:t>
      </w:r>
      <w:r>
        <w:t>羣經字類</w:t>
      </w:r>
      <w:r>
        <w:rPr>
          <w:rFonts w:hint="eastAsia" w:eastAsia="宋体"/>
          <w:lang w:eastAsia="zh-CN"/>
        </w:rPr>
        <w:t>》</w:t>
      </w:r>
      <w:r>
        <w:t>卷二高郵王念孫懷</w:t>
      </w:r>
    </w:p>
    <w:p w14:paraId="53821C2C">
      <w:r>
        <w:t>祖纂</w:t>
      </w:r>
    </w:p>
    <w:p w14:paraId="63D3FF00">
      <w:r>
        <w:t>三一四</w:t>
      </w:r>
    </w:p>
    <w:p w14:paraId="05CD0A34">
      <w:pPr>
        <w:rPr>
          <w:rFonts w:hint="eastAsia" w:eastAsia="宋体"/>
          <w:lang w:eastAsia="zh-CN"/>
        </w:rPr>
      </w:pPr>
      <w:r>
        <w:rPr>
          <w:rFonts w:hint="eastAsia" w:eastAsia="宋体"/>
          <w:lang w:eastAsia="zh-CN"/>
        </w:rPr>
        <w:t>《</w:t>
      </w:r>
      <w:r>
        <w:t>爾雅</w:t>
      </w:r>
      <w:r>
        <w:rPr>
          <w:rFonts w:hint="eastAsia" w:eastAsia="宋体"/>
          <w:lang w:eastAsia="zh-CN"/>
        </w:rPr>
        <w:t>》</w:t>
      </w:r>
      <w:r>
        <w:t>分韻四册，手稿</w:t>
      </w:r>
      <w:r>
        <w:rPr>
          <w:rFonts w:hint="eastAsia" w:eastAsia="宋体"/>
          <w:lang w:eastAsia="zh-CN"/>
        </w:rPr>
        <w:t>•</w:t>
      </w:r>
    </w:p>
    <w:p w14:paraId="207ED98C">
      <w:r>
        <w:t>三六一</w:t>
      </w:r>
    </w:p>
    <w:p w14:paraId="5108E46A">
      <w:r>
        <w:rPr>
          <w:rFonts w:hint="eastAsia" w:eastAsia="宋体"/>
          <w:lang w:eastAsia="zh-CN"/>
        </w:rPr>
        <w:t>《</w:t>
      </w:r>
      <w:r>
        <w:t>方言</w:t>
      </w:r>
      <w:r>
        <w:rPr>
          <w:rFonts w:hint="eastAsia" w:eastAsia="宋体"/>
          <w:lang w:eastAsia="zh-CN"/>
        </w:rPr>
        <w:t>•</w:t>
      </w:r>
      <w:r>
        <w:t>廣雅</w:t>
      </w:r>
      <w:r>
        <w:rPr>
          <w:rFonts w:hint="eastAsia" w:eastAsia="宋体"/>
          <w:lang w:eastAsia="zh-CN"/>
        </w:rPr>
        <w:t>•</w:t>
      </w:r>
      <w:r>
        <w:t>小爾雅</w:t>
      </w:r>
      <w:r>
        <w:rPr>
          <w:rFonts w:hint="eastAsia" w:eastAsia="宋体"/>
          <w:lang w:eastAsia="zh-CN"/>
        </w:rPr>
        <w:t>》</w:t>
      </w:r>
      <w:r>
        <w:t>分韻</w:t>
      </w:r>
    </w:p>
    <w:p w14:paraId="3255A560">
      <w:r>
        <w:t>手稿</w:t>
      </w:r>
    </w:p>
    <w:p w14:paraId="1E97AF5D">
      <w:r>
        <w:t>三六四</w:t>
      </w:r>
    </w:p>
    <w:p w14:paraId="2517420F">
      <w:r>
        <w:rPr>
          <w:rFonts w:hint="eastAsia" w:eastAsia="宋体"/>
          <w:lang w:eastAsia="zh-CN"/>
        </w:rPr>
        <w:t>《</w:t>
      </w:r>
      <w:r>
        <w:t>格致叢書</w:t>
      </w:r>
      <w:r>
        <w:rPr>
          <w:rFonts w:hint="eastAsia" w:eastAsia="宋体"/>
          <w:lang w:eastAsia="zh-CN"/>
        </w:rPr>
        <w:t>》</w:t>
      </w:r>
      <w:r>
        <w:t>本</w:t>
      </w:r>
      <w:r>
        <w:rPr>
          <w:rFonts w:hint="eastAsia" w:eastAsia="宋体"/>
          <w:lang w:eastAsia="zh-CN"/>
        </w:rPr>
        <w:t>《</w:t>
      </w:r>
      <w:r>
        <w:t>方言</w:t>
      </w:r>
      <w:r>
        <w:rPr>
          <w:rFonts w:hint="eastAsia" w:eastAsia="宋体"/>
          <w:lang w:eastAsia="zh-CN"/>
        </w:rPr>
        <w:t>》</w:t>
      </w:r>
      <w:r>
        <w:t>王念孙</w:t>
      </w:r>
    </w:p>
    <w:p w14:paraId="2CF4481C">
      <w:r>
        <w:t>批校</w:t>
      </w:r>
    </w:p>
    <w:p w14:paraId="5082EB2D">
      <w:r>
        <w:t>三六六</w:t>
      </w:r>
    </w:p>
    <w:p w14:paraId="3652D7DB">
      <w:r>
        <w:t>疊韵轉語</w:t>
      </w:r>
    </w:p>
    <w:p w14:paraId="39D2D933">
      <w:r>
        <w:t>未刊稿</w:t>
      </w:r>
    </w:p>
    <w:p w14:paraId="39996876">
      <w:r>
        <w:t>四〇四</w:t>
      </w:r>
    </w:p>
    <w:p w14:paraId="3EF550AC">
      <w:r>
        <w:t>諧聲譜殘，上下</w:t>
      </w:r>
    </w:p>
    <w:p w14:paraId="01E51F6A">
      <w:r>
        <w:t>四一五</w:t>
      </w:r>
    </w:p>
    <w:p w14:paraId="4EB7C0F3">
      <w:r>
        <w:rPr>
          <w:rFonts w:hint="eastAsia" w:eastAsia="宋体"/>
          <w:lang w:eastAsia="zh-CN"/>
        </w:rPr>
        <w:t>《</w:t>
      </w:r>
      <w:r>
        <w:t>古韵譜</w:t>
      </w:r>
      <w:r>
        <w:rPr>
          <w:rFonts w:hint="eastAsia" w:eastAsia="宋体"/>
          <w:lang w:eastAsia="zh-CN"/>
        </w:rPr>
        <w:t>》</w:t>
      </w:r>
      <w:r>
        <w:t>卷上</w:t>
      </w:r>
    </w:p>
    <w:p w14:paraId="43647D76">
      <w:r>
        <w:t>四一八</w:t>
      </w:r>
    </w:p>
    <w:p w14:paraId="7189F3A3">
      <w:r>
        <w:rPr>
          <w:rFonts w:hint="eastAsia" w:eastAsia="宋体"/>
          <w:lang w:eastAsia="zh-CN"/>
        </w:rPr>
        <w:t>《</w:t>
      </w:r>
      <w:r>
        <w:t>古韵譜</w:t>
      </w:r>
      <w:r>
        <w:rPr>
          <w:rFonts w:hint="eastAsia" w:eastAsia="宋体"/>
          <w:lang w:eastAsia="zh-CN"/>
        </w:rPr>
        <w:t>》</w:t>
      </w:r>
      <w:r>
        <w:t>卷下</w:t>
      </w:r>
    </w:p>
    <w:p w14:paraId="38A6D5B9">
      <w:r>
        <w:t>四五二</w:t>
      </w:r>
    </w:p>
    <w:p w14:paraId="74F86DA4">
      <w:r>
        <w:rPr>
          <w:rFonts w:hint="eastAsia" w:eastAsia="宋体"/>
          <w:lang w:eastAsia="zh-CN"/>
        </w:rPr>
        <w:t>《</w:t>
      </w:r>
      <w:r>
        <w:t>釋大</w:t>
      </w:r>
      <w:r>
        <w:rPr>
          <w:rFonts w:hint="eastAsia" w:eastAsia="宋体"/>
          <w:lang w:eastAsia="zh-CN"/>
        </w:rPr>
        <w:t>》</w:t>
      </w:r>
      <w:r>
        <w:t>第一</w:t>
      </w:r>
    </w:p>
    <w:p w14:paraId="253659EF">
      <w:r>
        <w:t>五〇六</w:t>
      </w:r>
    </w:p>
    <w:p w14:paraId="1F344F15">
      <w:r>
        <w:rPr>
          <w:rFonts w:hint="eastAsia" w:eastAsia="宋体"/>
          <w:lang w:eastAsia="zh-CN"/>
        </w:rPr>
        <w:t>《</w:t>
      </w:r>
      <w:r>
        <w:t>釋大</w:t>
      </w:r>
      <w:r>
        <w:rPr>
          <w:rFonts w:hint="eastAsia" w:eastAsia="宋体"/>
          <w:lang w:eastAsia="zh-CN"/>
        </w:rPr>
        <w:t>》</w:t>
      </w:r>
      <w:r>
        <w:t>第二</w:t>
      </w:r>
    </w:p>
    <w:p w14:paraId="4F4610DB">
      <w:r>
        <w:t>五一四</w:t>
      </w:r>
    </w:p>
    <w:p w14:paraId="468B4FDC">
      <w:r>
        <w:t>【第23页】</w:t>
      </w:r>
    </w:p>
    <w:p w14:paraId="4498CF2E">
      <w:r>
        <w:t>五二一</w:t>
      </w:r>
    </w:p>
    <w:p w14:paraId="436F7AB2">
      <w:r>
        <w:rPr>
          <w:rFonts w:hint="eastAsia" w:eastAsia="宋体"/>
          <w:lang w:eastAsia="zh-CN"/>
        </w:rPr>
        <w:t>《</w:t>
      </w:r>
      <w:r>
        <w:t>釋大</w:t>
      </w:r>
      <w:r>
        <w:rPr>
          <w:rFonts w:hint="eastAsia" w:eastAsia="宋体"/>
          <w:lang w:eastAsia="zh-CN"/>
        </w:rPr>
        <w:t>》</w:t>
      </w:r>
      <w:r>
        <w:t>第三</w:t>
      </w:r>
    </w:p>
    <w:p w14:paraId="055C3D9A">
      <w:r>
        <w:t>五二四</w:t>
      </w:r>
    </w:p>
    <w:p w14:paraId="348011B8">
      <w:r>
        <w:rPr>
          <w:rFonts w:hint="eastAsia" w:eastAsia="宋体"/>
          <w:lang w:eastAsia="zh-CN"/>
        </w:rPr>
        <w:t>《</w:t>
      </w:r>
      <w:r>
        <w:t>釋大</w:t>
      </w:r>
      <w:r>
        <w:rPr>
          <w:rFonts w:hint="eastAsia" w:eastAsia="宋体"/>
          <w:lang w:eastAsia="zh-CN"/>
        </w:rPr>
        <w:t>》</w:t>
      </w:r>
      <w:r>
        <w:t>第四</w:t>
      </w:r>
    </w:p>
    <w:p w14:paraId="6F490AFF">
      <w:r>
        <w:t>五三一</w:t>
      </w:r>
    </w:p>
    <w:p w14:paraId="2E4BC2B1">
      <w:r>
        <w:rPr>
          <w:rFonts w:hint="eastAsia" w:eastAsia="宋体"/>
          <w:lang w:eastAsia="zh-CN"/>
        </w:rPr>
        <w:t>《</w:t>
      </w:r>
      <w:r>
        <w:t>釋大</w:t>
      </w:r>
      <w:r>
        <w:rPr>
          <w:rFonts w:hint="eastAsia" w:eastAsia="宋体"/>
          <w:lang w:eastAsia="zh-CN"/>
        </w:rPr>
        <w:t>》</w:t>
      </w:r>
      <w:r>
        <w:t>第五</w:t>
      </w:r>
    </w:p>
    <w:p w14:paraId="381AB5E1">
      <w:r>
        <w:t>五三六</w:t>
      </w:r>
    </w:p>
    <w:p w14:paraId="3A17B0D4">
      <w:r>
        <w:rPr>
          <w:rFonts w:hint="eastAsia" w:eastAsia="宋体"/>
          <w:lang w:eastAsia="zh-CN"/>
        </w:rPr>
        <w:t>《</w:t>
      </w:r>
      <w:r>
        <w:t>釋大</w:t>
      </w:r>
      <w:r>
        <w:rPr>
          <w:rFonts w:hint="eastAsia" w:eastAsia="宋体"/>
          <w:lang w:eastAsia="zh-CN"/>
        </w:rPr>
        <w:t>》</w:t>
      </w:r>
      <w:r>
        <w:t>第六</w:t>
      </w:r>
    </w:p>
    <w:p w14:paraId="2B1641CD">
      <w:r>
        <w:t>五四九</w:t>
      </w:r>
    </w:p>
    <w:p w14:paraId="53661E97">
      <w:r>
        <w:rPr>
          <w:rFonts w:hint="eastAsia" w:eastAsia="宋体"/>
          <w:lang w:eastAsia="zh-CN"/>
        </w:rPr>
        <w:t>《</w:t>
      </w:r>
      <w:r>
        <w:t>釋大</w:t>
      </w:r>
      <w:r>
        <w:rPr>
          <w:rFonts w:hint="eastAsia" w:eastAsia="宋体"/>
          <w:lang w:eastAsia="zh-CN"/>
        </w:rPr>
        <w:t>》</w:t>
      </w:r>
      <w:r>
        <w:t>第七</w:t>
      </w:r>
    </w:p>
    <w:p w14:paraId="5A1BD0CC">
      <w:r>
        <w:rPr>
          <w:rFonts w:hint="eastAsia" w:eastAsia="宋体"/>
          <w:lang w:eastAsia="zh-CN"/>
        </w:rPr>
        <w:t>《</w:t>
      </w:r>
      <w:r>
        <w:t>釋大</w:t>
      </w:r>
      <w:r>
        <w:rPr>
          <w:rFonts w:hint="eastAsia" w:eastAsia="宋体"/>
          <w:lang w:eastAsia="zh-CN"/>
        </w:rPr>
        <w:t>》</w:t>
      </w:r>
      <w:r>
        <w:t>第八</w:t>
      </w:r>
    </w:p>
    <w:p w14:paraId="6CCCBC03">
      <w:r>
        <w:t>五五八</w:t>
      </w:r>
    </w:p>
    <w:p w14:paraId="6A17D415">
      <w:r>
        <w:t>爾雅雜纂</w:t>
      </w:r>
    </w:p>
    <w:p w14:paraId="2C6A8610">
      <w:r>
        <w:t>五六二</w:t>
      </w:r>
    </w:p>
    <w:p w14:paraId="75752BE6">
      <w:r>
        <w:t>王懷祖先生</w:t>
      </w:r>
      <w:r>
        <w:rPr>
          <w:rFonts w:hint="eastAsia" w:eastAsia="宋体"/>
          <w:lang w:eastAsia="zh-CN"/>
        </w:rPr>
        <w:t>《</w:t>
      </w:r>
      <w:r>
        <w:t>説文解字校勘記</w:t>
      </w:r>
    </w:p>
    <w:p w14:paraId="4B83B107">
      <w:pPr>
        <w:rPr>
          <w:rFonts w:hint="eastAsia" w:eastAsia="宋体"/>
          <w:lang w:eastAsia="zh-CN"/>
        </w:rPr>
      </w:pPr>
      <w:r>
        <w:t>殘稾</w:t>
      </w:r>
      <w:r>
        <w:rPr>
          <w:rFonts w:hint="eastAsia" w:eastAsia="宋体"/>
          <w:lang w:eastAsia="zh-CN"/>
        </w:rPr>
        <w:t>》</w:t>
      </w:r>
    </w:p>
    <w:p w14:paraId="71FAB2C2">
      <w:r>
        <w:t>五八二</w:t>
      </w:r>
    </w:p>
    <w:p w14:paraId="3C32F32F">
      <w:r>
        <w:t>王氏讀</w:t>
      </w:r>
      <w:r>
        <w:rPr>
          <w:rFonts w:hint="eastAsia" w:eastAsia="宋体"/>
          <w:lang w:eastAsia="zh-CN"/>
        </w:rPr>
        <w:t>《</w:t>
      </w:r>
      <w:r>
        <w:t>説文</w:t>
      </w:r>
      <w:r>
        <w:rPr>
          <w:rFonts w:hint="eastAsia" w:eastAsia="宋体"/>
          <w:lang w:eastAsia="zh-CN"/>
        </w:rPr>
        <w:t>》</w:t>
      </w:r>
      <w:r>
        <w:t>記</w:t>
      </w:r>
    </w:p>
    <w:p w14:paraId="73F55AF4">
      <w:r>
        <w:t>六〇三</w:t>
      </w:r>
    </w:p>
    <w:p w14:paraId="1F5CC3C6">
      <w:r>
        <w:t>石臞先生注</w:t>
      </w:r>
      <w:r>
        <w:rPr>
          <w:rFonts w:hint="eastAsia" w:eastAsia="宋体"/>
          <w:lang w:eastAsia="zh-CN"/>
        </w:rPr>
        <w:t>《</w:t>
      </w:r>
      <w:r>
        <w:t>説文</w:t>
      </w:r>
      <w:r>
        <w:rPr>
          <w:rFonts w:hint="eastAsia" w:eastAsia="宋体"/>
          <w:lang w:eastAsia="zh-CN"/>
        </w:rPr>
        <w:t>》</w:t>
      </w:r>
      <w:r>
        <w:t>軼語</w:t>
      </w:r>
    </w:p>
    <w:p w14:paraId="31B94383">
      <w:r>
        <w:t>六一五</w:t>
      </w:r>
    </w:p>
    <w:p w14:paraId="7E023555">
      <w:r>
        <w:t>六一七</w:t>
      </w:r>
    </w:p>
    <w:p w14:paraId="000ECA6F">
      <w:r>
        <w:rPr>
          <w:rFonts w:hint="eastAsia" w:eastAsia="宋体"/>
          <w:lang w:eastAsia="zh-CN"/>
        </w:rPr>
        <w:t>《</w:t>
      </w:r>
      <w:r>
        <w:t>説文解字繫傳</w:t>
      </w:r>
      <w:r>
        <w:rPr>
          <w:rFonts w:hint="eastAsia" w:eastAsia="宋体"/>
          <w:lang w:eastAsia="zh-CN"/>
        </w:rPr>
        <w:t>》</w:t>
      </w:r>
      <w:r>
        <w:t>批校語</w:t>
      </w:r>
    </w:p>
    <w:p w14:paraId="637153A0">
      <w:r>
        <w:rPr>
          <w:rFonts w:hint="eastAsia" w:eastAsia="宋体"/>
          <w:lang w:eastAsia="zh-CN"/>
        </w:rPr>
        <w:t>《</w:t>
      </w:r>
      <w:r>
        <w:t>大唐開元禮</w:t>
      </w:r>
      <w:r>
        <w:rPr>
          <w:rFonts w:hint="eastAsia" w:eastAsia="宋体"/>
          <w:lang w:eastAsia="zh-CN"/>
        </w:rPr>
        <w:t>》</w:t>
      </w:r>
      <w:r>
        <w:t>辨證</w:t>
      </w:r>
    </w:p>
    <w:p w14:paraId="68E77380">
      <w:r>
        <w:t>六九六</w:t>
      </w:r>
    </w:p>
    <w:p w14:paraId="25FA9E43">
      <w:r>
        <w:rPr>
          <w:rFonts w:hint="eastAsia" w:eastAsia="宋体"/>
          <w:lang w:eastAsia="zh-CN"/>
        </w:rPr>
        <w:t>《</w:t>
      </w:r>
      <w:r>
        <w:t>漢書</w:t>
      </w:r>
      <w:r>
        <w:rPr>
          <w:rFonts w:hint="eastAsia" w:eastAsia="宋体"/>
          <w:lang w:eastAsia="zh-CN"/>
        </w:rPr>
        <w:t>》</w:t>
      </w:r>
      <w:r>
        <w:t>古字</w:t>
      </w:r>
    </w:p>
    <w:p w14:paraId="592AF0B2">
      <w:r>
        <w:t>七三七</w:t>
      </w:r>
    </w:p>
    <w:p w14:paraId="6E318220">
      <w:r>
        <w:t>七五二</w:t>
      </w:r>
    </w:p>
    <w:p w14:paraId="2B3A56CC">
      <w:r>
        <w:t>古韻稿殘片</w:t>
      </w:r>
    </w:p>
    <w:p w14:paraId="42497D31">
      <w:r>
        <w:t>平入分配説</w:t>
      </w:r>
    </w:p>
    <w:p w14:paraId="3527C94E">
      <w:r>
        <w:t>七五六</w:t>
      </w:r>
    </w:p>
    <w:p w14:paraId="0EA3AFD0">
      <w:r>
        <w:t>七五八</w:t>
      </w:r>
    </w:p>
    <w:p w14:paraId="416CCB52">
      <w:r>
        <w:t>疊韻轉語</w:t>
      </w:r>
    </w:p>
    <w:p w14:paraId="441DF2FC">
      <w:r>
        <w:t>二册，手稿</w:t>
      </w:r>
    </w:p>
    <w:p w14:paraId="687BBBDE">
      <w:r>
        <w:t>：</w:t>
      </w:r>
    </w:p>
    <w:p w14:paraId="7A25C6AE">
      <w:r>
        <w:rPr>
          <w:rFonts w:hint="eastAsia" w:eastAsia="宋体"/>
          <w:lang w:eastAsia="zh-CN"/>
        </w:rPr>
        <w:t>《</w:t>
      </w:r>
      <w:r>
        <w:t>河源紀略</w:t>
      </w:r>
      <w:r>
        <w:rPr>
          <w:rFonts w:hint="eastAsia" w:eastAsia="宋体"/>
          <w:lang w:eastAsia="zh-CN"/>
        </w:rPr>
        <w:t>》</w:t>
      </w:r>
      <w:r>
        <w:t>卷二〇</w:t>
      </w:r>
      <w:r>
        <w:rPr>
          <w:rFonts w:hint="eastAsia" w:eastAsia="宋体"/>
          <w:lang w:eastAsia="zh-CN"/>
        </w:rPr>
        <w:t>《</w:t>
      </w:r>
      <w:r>
        <w:t>辨訛一</w:t>
      </w:r>
      <w:r>
        <w:rPr>
          <w:rFonts w:hint="eastAsia" w:eastAsia="宋体"/>
          <w:lang w:eastAsia="zh-CN"/>
        </w:rPr>
        <w:t>》</w:t>
      </w:r>
      <w:r>
        <w:t>⋮</w:t>
      </w:r>
    </w:p>
    <w:p w14:paraId="774AADBB">
      <w:r>
        <w:t>八〇五</w:t>
      </w:r>
    </w:p>
    <w:p w14:paraId="7755614E">
      <w:r>
        <w:rPr>
          <w:rFonts w:hint="eastAsia" w:eastAsia="宋体"/>
          <w:lang w:eastAsia="zh-CN"/>
        </w:rPr>
        <w:t>《</w:t>
      </w:r>
      <w:r>
        <w:t>河源紀略</w:t>
      </w:r>
      <w:r>
        <w:rPr>
          <w:rFonts w:hint="eastAsia" w:eastAsia="宋体"/>
          <w:lang w:eastAsia="zh-CN"/>
        </w:rPr>
        <w:t>》</w:t>
      </w:r>
      <w:r>
        <w:t>卷二一</w:t>
      </w:r>
      <w:r>
        <w:rPr>
          <w:rFonts w:hint="eastAsia" w:eastAsia="宋体"/>
          <w:lang w:eastAsia="zh-CN"/>
        </w:rPr>
        <w:t>《</w:t>
      </w:r>
      <w:r>
        <w:t>辨訛二</w:t>
      </w:r>
      <w:r>
        <w:rPr>
          <w:rFonts w:hint="eastAsia" w:eastAsia="宋体"/>
          <w:lang w:eastAsia="zh-CN"/>
        </w:rPr>
        <w:t>》</w:t>
      </w:r>
      <w:r>
        <w:t>⋮八一三</w:t>
      </w:r>
    </w:p>
    <w:p w14:paraId="4C13A75C">
      <w:r>
        <w:rPr>
          <w:rFonts w:hint="eastAsia" w:eastAsia="宋体"/>
          <w:lang w:eastAsia="zh-CN"/>
        </w:rPr>
        <w:t>《</w:t>
      </w:r>
      <w:r>
        <w:t>河源紀略</w:t>
      </w:r>
      <w:r>
        <w:rPr>
          <w:rFonts w:hint="eastAsia" w:eastAsia="宋体"/>
          <w:lang w:eastAsia="zh-CN"/>
        </w:rPr>
        <w:t>》</w:t>
      </w:r>
      <w:r>
        <w:t>卷二二</w:t>
      </w:r>
      <w:r>
        <w:rPr>
          <w:rFonts w:hint="eastAsia" w:eastAsia="宋体"/>
          <w:lang w:eastAsia="zh-CN"/>
        </w:rPr>
        <w:t>《</w:t>
      </w:r>
      <w:r>
        <w:t>辨訛三</w:t>
      </w:r>
      <w:r>
        <w:rPr>
          <w:rFonts w:hint="eastAsia" w:eastAsia="宋体"/>
          <w:lang w:eastAsia="zh-CN"/>
        </w:rPr>
        <w:t>》</w:t>
      </w:r>
      <w:r>
        <w:t>⋮八二〇</w:t>
      </w:r>
    </w:p>
    <w:p w14:paraId="19B11017">
      <w:r>
        <w:rPr>
          <w:rFonts w:hint="eastAsia" w:eastAsia="宋体"/>
          <w:lang w:eastAsia="zh-CN"/>
        </w:rPr>
        <w:t>《</w:t>
      </w:r>
      <w:r>
        <w:t>河源紀略</w:t>
      </w:r>
      <w:r>
        <w:rPr>
          <w:rFonts w:hint="eastAsia" w:eastAsia="宋体"/>
          <w:lang w:eastAsia="zh-CN"/>
        </w:rPr>
        <w:t>》</w:t>
      </w:r>
      <w:r>
        <w:t>卷二三</w:t>
      </w:r>
      <w:r>
        <w:rPr>
          <w:rFonts w:hint="eastAsia" w:eastAsia="宋体"/>
          <w:lang w:eastAsia="zh-CN"/>
        </w:rPr>
        <w:t>《</w:t>
      </w:r>
      <w:r>
        <w:t>辨訛四</w:t>
      </w:r>
      <w:r>
        <w:rPr>
          <w:rFonts w:hint="eastAsia" w:eastAsia="宋体"/>
          <w:lang w:eastAsia="zh-CN"/>
        </w:rPr>
        <w:t>》</w:t>
      </w:r>
      <w:r>
        <w:t>⋮八二七</w:t>
      </w:r>
    </w:p>
    <w:p w14:paraId="404C37B7">
      <w:r>
        <w:rPr>
          <w:rFonts w:hint="eastAsia" w:eastAsia="宋体"/>
          <w:lang w:eastAsia="zh-CN"/>
        </w:rPr>
        <w:t>《</w:t>
      </w:r>
      <w:r>
        <w:t>河源紀略</w:t>
      </w:r>
      <w:r>
        <w:rPr>
          <w:rFonts w:hint="eastAsia" w:eastAsia="宋体"/>
          <w:lang w:eastAsia="zh-CN"/>
        </w:rPr>
        <w:t>》</w:t>
      </w:r>
      <w:r>
        <w:t>卷二四</w:t>
      </w:r>
      <w:r>
        <w:rPr>
          <w:rFonts w:hint="eastAsia" w:eastAsia="宋体"/>
          <w:lang w:eastAsia="zh-CN"/>
        </w:rPr>
        <w:t>《</w:t>
      </w:r>
      <w:r>
        <w:t>辨訛五</w:t>
      </w:r>
      <w:r>
        <w:rPr>
          <w:rFonts w:hint="eastAsia" w:eastAsia="宋体"/>
          <w:lang w:eastAsia="zh-CN"/>
        </w:rPr>
        <w:t>》</w:t>
      </w:r>
      <w:r>
        <w:t>⋮八三四</w:t>
      </w:r>
    </w:p>
    <w:p w14:paraId="5B1B1CA5">
      <w:r>
        <w:rPr>
          <w:rFonts w:hint="eastAsia" w:eastAsia="宋体"/>
          <w:lang w:eastAsia="zh-CN"/>
        </w:rPr>
        <w:t>《</w:t>
      </w:r>
      <w:r>
        <w:t>河源紀略</w:t>
      </w:r>
      <w:r>
        <w:rPr>
          <w:rFonts w:hint="eastAsia" w:eastAsia="宋体"/>
          <w:lang w:eastAsia="zh-CN"/>
        </w:rPr>
        <w:t>》</w:t>
      </w:r>
      <w:r>
        <w:t>卷二五</w:t>
      </w:r>
      <w:r>
        <w:rPr>
          <w:rFonts w:hint="eastAsia" w:eastAsia="宋体"/>
          <w:lang w:eastAsia="zh-CN"/>
        </w:rPr>
        <w:t>《</w:t>
      </w:r>
      <w:r>
        <w:t>辨訛六</w:t>
      </w:r>
      <w:r>
        <w:rPr>
          <w:rFonts w:hint="eastAsia" w:eastAsia="宋体"/>
          <w:lang w:eastAsia="zh-CN"/>
        </w:rPr>
        <w:t>》</w:t>
      </w:r>
      <w:r>
        <w:t>⋮八四一</w:t>
      </w:r>
    </w:p>
    <w:p w14:paraId="5366787F">
      <w:r>
        <w:rPr>
          <w:rFonts w:hint="eastAsia" w:eastAsia="宋体"/>
          <w:lang w:eastAsia="zh-CN"/>
        </w:rPr>
        <w:t>《</w:t>
      </w:r>
      <w:r>
        <w:t>輶軒使者絶代語釋别國方言疏</w:t>
      </w:r>
    </w:p>
    <w:p w14:paraId="7EC14F12">
      <w:r>
        <w:t>證補</w:t>
      </w:r>
      <w:r>
        <w:rPr>
          <w:rFonts w:hint="eastAsia" w:eastAsia="宋体"/>
          <w:lang w:eastAsia="zh-CN"/>
        </w:rPr>
        <w:t>》</w:t>
      </w:r>
      <w:r>
        <w:t>第一</w:t>
      </w:r>
    </w:p>
    <w:p w14:paraId="05779D45">
      <w:r>
        <w:t>八五〇</w:t>
      </w:r>
    </w:p>
    <w:p w14:paraId="6EF39683">
      <w:r>
        <w:t>八七七</w:t>
      </w:r>
    </w:p>
    <w:p w14:paraId="1F035518">
      <w:r>
        <w:rPr>
          <w:rFonts w:hint="eastAsia" w:eastAsia="宋体"/>
          <w:lang w:eastAsia="zh-CN"/>
        </w:rPr>
        <w:t>《</w:t>
      </w:r>
      <w:r>
        <w:t>方言疏證</w:t>
      </w:r>
      <w:r>
        <w:rPr>
          <w:rFonts w:hint="eastAsia" w:eastAsia="宋体"/>
          <w:lang w:eastAsia="zh-CN"/>
        </w:rPr>
        <w:t>》</w:t>
      </w:r>
      <w:r>
        <w:t>批注語手稿</w:t>
      </w:r>
    </w:p>
    <w:p w14:paraId="35294EB3">
      <w:r>
        <w:rPr>
          <w:rFonts w:hint="eastAsia" w:eastAsia="宋体"/>
          <w:lang w:eastAsia="zh-CN"/>
        </w:rPr>
        <w:t>《</w:t>
      </w:r>
      <w:r>
        <w:t>校正</w:t>
      </w:r>
      <w:r>
        <w:rPr>
          <w:rFonts w:hint="eastAsia" w:eastAsia="宋体"/>
          <w:lang w:eastAsia="zh-CN"/>
        </w:rPr>
        <w:t>&lt;</w:t>
      </w:r>
      <w:r>
        <w:t>博雅音</w:t>
      </w:r>
      <w:r>
        <w:rPr>
          <w:rFonts w:hint="eastAsia" w:eastAsia="宋体"/>
          <w:lang w:eastAsia="zh-CN"/>
        </w:rPr>
        <w:t>》》</w:t>
      </w:r>
      <w:r>
        <w:t>十卷</w:t>
      </w:r>
    </w:p>
    <w:p w14:paraId="5153B12F">
      <w:r>
        <w:t>九一八</w:t>
      </w:r>
    </w:p>
    <w:p w14:paraId="617DEFDA">
      <w:r>
        <w:t>九八〇</w:t>
      </w:r>
    </w:p>
    <w:p w14:paraId="2333427D">
      <w:r>
        <w:rPr>
          <w:rFonts w:hint="eastAsia" w:eastAsia="宋体"/>
          <w:lang w:eastAsia="zh-CN"/>
        </w:rPr>
        <w:t>《</w:t>
      </w:r>
      <w:r>
        <w:t>廣雅疏證</w:t>
      </w:r>
      <w:r>
        <w:rPr>
          <w:rFonts w:hint="eastAsia" w:eastAsia="宋体"/>
          <w:lang w:eastAsia="zh-CN"/>
        </w:rPr>
        <w:t>》</w:t>
      </w:r>
      <w:r>
        <w:t>補正</w:t>
      </w:r>
    </w:p>
    <w:p w14:paraId="34FEB5F2">
      <w:r>
        <w:rPr>
          <w:rFonts w:hint="eastAsia" w:eastAsia="宋体"/>
          <w:lang w:eastAsia="zh-CN"/>
        </w:rPr>
        <w:t>《&lt;</w:t>
      </w:r>
      <w:r>
        <w:t>大戴禮記</w:t>
      </w:r>
      <w:r>
        <w:rPr>
          <w:rFonts w:hint="eastAsia" w:eastAsia="宋体"/>
          <w:lang w:eastAsia="zh-CN"/>
        </w:rPr>
        <w:t>》</w:t>
      </w:r>
      <w:r>
        <w:t>補注</w:t>
      </w:r>
      <w:r>
        <w:rPr>
          <w:rFonts w:hint="eastAsia" w:eastAsia="宋体"/>
          <w:lang w:eastAsia="zh-CN"/>
        </w:rPr>
        <w:t>》</w:t>
      </w:r>
      <w:r>
        <w:t>批校語</w:t>
      </w:r>
    </w:p>
    <w:p w14:paraId="58613B56">
      <w:r>
        <w:t>一〇四七</w:t>
      </w:r>
    </w:p>
    <w:p w14:paraId="14391778">
      <w:r>
        <w:rPr>
          <w:rFonts w:hint="eastAsia" w:eastAsia="宋体"/>
          <w:lang w:eastAsia="zh-CN"/>
        </w:rPr>
        <w:t>《</w:t>
      </w:r>
      <w:r>
        <w:t>通典</w:t>
      </w:r>
      <w:r>
        <w:rPr>
          <w:rFonts w:hint="eastAsia" w:eastAsia="宋体"/>
          <w:lang w:eastAsia="zh-CN"/>
        </w:rPr>
        <w:t>》</w:t>
      </w:r>
      <w:r>
        <w:t>本</w:t>
      </w:r>
      <w:r>
        <w:rPr>
          <w:rFonts w:hint="eastAsia" w:eastAsia="宋体"/>
          <w:lang w:eastAsia="zh-CN"/>
        </w:rPr>
        <w:t>《</w:t>
      </w:r>
      <w:r>
        <w:t>孙子</w:t>
      </w:r>
      <w:r>
        <w:rPr>
          <w:rFonts w:hint="eastAsia" w:eastAsia="宋体"/>
          <w:lang w:eastAsia="zh-CN"/>
        </w:rPr>
        <w:t>》</w:t>
      </w:r>
      <w:r>
        <w:t>三卷校注語⋮</w:t>
      </w:r>
    </w:p>
    <w:p w14:paraId="1680910C">
      <w:r>
        <w:t>一〇五五</w:t>
      </w:r>
    </w:p>
    <w:p w14:paraId="60C04930">
      <w:r>
        <w:t>一〇六五</w:t>
      </w:r>
    </w:p>
    <w:p w14:paraId="5F5C3CDA">
      <w:r>
        <w:t>經韻</w:t>
      </w:r>
    </w:p>
    <w:p w14:paraId="52029664">
      <w:r>
        <w:t>一一〇四</w:t>
      </w:r>
    </w:p>
    <w:p w14:paraId="42E2887C">
      <w:r>
        <w:t>與某君説經義</w:t>
      </w:r>
    </w:p>
    <w:p w14:paraId="3BD20C4B">
      <w:r>
        <w:t>【第24页】</w:t>
      </w:r>
    </w:p>
    <w:p w14:paraId="05222455">
      <w:r>
        <w:rPr>
          <w:rFonts w:hint="eastAsia" w:eastAsia="宋体"/>
          <w:lang w:eastAsia="zh-CN"/>
        </w:rPr>
        <w:t>《</w:t>
      </w:r>
      <w:r>
        <w:t>列女傳補注</w:t>
      </w:r>
      <w:r>
        <w:rPr>
          <w:rFonts w:hint="eastAsia" w:eastAsia="宋体"/>
          <w:lang w:eastAsia="zh-CN"/>
        </w:rPr>
        <w:t>》</w:t>
      </w:r>
      <w:r>
        <w:t>校語</w:t>
      </w:r>
    </w:p>
    <w:p w14:paraId="7B8A013B">
      <w:r>
        <w:t>一一一三</w:t>
      </w:r>
    </w:p>
    <w:p w14:paraId="5782615E">
      <w:pPr>
        <w:rPr>
          <w:rFonts w:hint="eastAsia" w:eastAsia="宋体"/>
          <w:lang w:eastAsia="zh-CN"/>
        </w:rPr>
      </w:pPr>
      <w:r>
        <w:t>刊正</w:t>
      </w:r>
      <w:r>
        <w:rPr>
          <w:rFonts w:hint="eastAsia" w:eastAsia="宋体"/>
          <w:lang w:eastAsia="zh-CN"/>
        </w:rPr>
        <w:t>《</w:t>
      </w:r>
      <w:r>
        <w:t>諧聲補逸</w:t>
      </w:r>
      <w:r>
        <w:rPr>
          <w:rFonts w:hint="eastAsia" w:eastAsia="宋体"/>
          <w:lang w:eastAsia="zh-CN"/>
        </w:rPr>
        <w:t>》</w:t>
      </w:r>
    </w:p>
    <w:p w14:paraId="15AA1E35">
      <w:r>
        <w:t>一一一七</w:t>
      </w:r>
    </w:p>
    <w:p w14:paraId="1EBE1F64">
      <w:r>
        <w:rPr>
          <w:rFonts w:hint="eastAsia" w:eastAsia="宋体"/>
          <w:lang w:eastAsia="zh-CN"/>
        </w:rPr>
        <w:t>《</w:t>
      </w:r>
      <w:r>
        <w:t>説文段注</w:t>
      </w:r>
      <w:r>
        <w:rPr>
          <w:rFonts w:hint="eastAsia" w:eastAsia="宋体"/>
          <w:lang w:eastAsia="zh-CN"/>
        </w:rPr>
        <w:t>》</w:t>
      </w:r>
      <w:r>
        <w:t>籤記</w:t>
      </w:r>
    </w:p>
    <w:p w14:paraId="3668AF37">
      <w:r>
        <w:t>一一二六</w:t>
      </w:r>
    </w:p>
    <w:p w14:paraId="7FCD9BA2">
      <w:pPr>
        <w:rPr>
          <w:rFonts w:hint="eastAsia" w:eastAsia="宋体"/>
          <w:lang w:eastAsia="zh-CN"/>
        </w:rPr>
      </w:pPr>
      <w:r>
        <w:t>籤記</w:t>
      </w:r>
      <w:r>
        <w:rPr>
          <w:rFonts w:hint="eastAsia" w:eastAsia="宋体"/>
          <w:lang w:eastAsia="zh-CN"/>
        </w:rPr>
        <w:t>《</w:t>
      </w:r>
      <w:r>
        <w:t>形聲類篇</w:t>
      </w:r>
      <w:r>
        <w:rPr>
          <w:rFonts w:hint="eastAsia" w:eastAsia="宋体"/>
          <w:lang w:eastAsia="zh-CN"/>
        </w:rPr>
        <w:t>》</w:t>
      </w:r>
    </w:p>
    <w:p w14:paraId="2179BAA7">
      <w:r>
        <w:t>一一四四</w:t>
      </w:r>
    </w:p>
    <w:p w14:paraId="73BF41BA">
      <w:r>
        <w:rPr>
          <w:rFonts w:hint="eastAsia" w:eastAsia="宋体"/>
          <w:lang w:eastAsia="zh-CN"/>
        </w:rPr>
        <w:t>《</w:t>
      </w:r>
      <w:r>
        <w:t>經傳考證</w:t>
      </w:r>
      <w:r>
        <w:rPr>
          <w:rFonts w:hint="eastAsia" w:eastAsia="宋体"/>
          <w:lang w:eastAsia="zh-CN"/>
        </w:rPr>
        <w:t>》</w:t>
      </w:r>
      <w:r>
        <w:t>校正語</w:t>
      </w:r>
    </w:p>
    <w:p w14:paraId="309458CF">
      <w:r>
        <w:t>一一五七</w:t>
      </w:r>
    </w:p>
    <w:p w14:paraId="06E0F819">
      <w:r>
        <w:rPr>
          <w:rFonts w:hint="eastAsia" w:eastAsia="宋体"/>
          <w:lang w:eastAsia="zh-CN"/>
        </w:rPr>
        <w:t>《</w:t>
      </w:r>
      <w:r>
        <w:t>爾雅郝注</w:t>
      </w:r>
      <w:r>
        <w:rPr>
          <w:rFonts w:hint="eastAsia" w:eastAsia="宋体"/>
          <w:lang w:eastAsia="zh-CN"/>
        </w:rPr>
        <w:t>》</w:t>
      </w:r>
      <w:r>
        <w:t>刊誤</w:t>
      </w:r>
    </w:p>
    <w:p w14:paraId="02EACADE">
      <w:r>
        <w:t>一一七三</w:t>
      </w:r>
    </w:p>
    <w:p w14:paraId="5031566B">
      <w:r>
        <w:rPr>
          <w:rFonts w:hint="eastAsia" w:eastAsia="宋体"/>
          <w:lang w:eastAsia="zh-CN"/>
        </w:rPr>
        <w:t>《</w:t>
      </w:r>
      <w:r>
        <w:t>音緯</w:t>
      </w:r>
      <w:r>
        <w:rPr>
          <w:rFonts w:hint="eastAsia" w:eastAsia="宋体"/>
          <w:lang w:eastAsia="zh-CN"/>
        </w:rPr>
        <w:t>》</w:t>
      </w:r>
      <w:r>
        <w:t>批校語</w:t>
      </w:r>
    </w:p>
    <w:p w14:paraId="29583C41">
      <w:r>
        <w:t>一二二三</w:t>
      </w:r>
    </w:p>
    <w:p w14:paraId="425BF684">
      <w:r>
        <w:rPr>
          <w:rFonts w:hint="eastAsia" w:eastAsia="宋体"/>
          <w:lang w:eastAsia="zh-CN"/>
        </w:rPr>
        <w:t>《</w:t>
      </w:r>
      <w:r>
        <w:t>讀書雜志</w:t>
      </w:r>
      <w:r>
        <w:rPr>
          <w:rFonts w:hint="eastAsia" w:eastAsia="宋体"/>
          <w:lang w:eastAsia="zh-CN"/>
        </w:rPr>
        <w:t>》</w:t>
      </w:r>
      <w:r>
        <w:t>餘編</w:t>
      </w:r>
    </w:p>
    <w:p w14:paraId="7D50304B">
      <w:r>
        <w:t>一二三一</w:t>
      </w:r>
    </w:p>
    <w:p w14:paraId="418CB848">
      <w:r>
        <w:t>題金文</w:t>
      </w:r>
    </w:p>
    <w:p w14:paraId="5126F9A8">
      <w:r>
        <w:t>一三七八</w:t>
      </w:r>
    </w:p>
    <w:p w14:paraId="6BA4002C">
      <w:r>
        <w:t>文選</w:t>
      </w:r>
    </w:p>
    <w:p w14:paraId="5FCA9B07">
      <w:r>
        <w:t>一三七九</w:t>
      </w:r>
    </w:p>
    <w:p w14:paraId="7C336262">
      <w:r>
        <w:t>手書句股各條</w:t>
      </w:r>
    </w:p>
    <w:p w14:paraId="53562DFB">
      <w:r>
        <w:t>一三八一</w:t>
      </w:r>
    </w:p>
    <w:p w14:paraId="02050653">
      <w:pPr>
        <w:rPr>
          <w:rFonts w:hint="eastAsia" w:eastAsia="宋体"/>
          <w:lang w:eastAsia="zh-CN"/>
        </w:rPr>
      </w:pPr>
      <w:r>
        <w:t>評</w:t>
      </w:r>
      <w:r>
        <w:rPr>
          <w:rFonts w:hint="eastAsia" w:eastAsia="宋体"/>
          <w:lang w:eastAsia="zh-CN"/>
        </w:rPr>
        <w:t>《</w:t>
      </w:r>
      <w:r>
        <w:t>説文建首字讀</w:t>
      </w:r>
      <w:r>
        <w:rPr>
          <w:rFonts w:hint="eastAsia" w:eastAsia="宋体"/>
          <w:lang w:eastAsia="zh-CN"/>
        </w:rPr>
        <w:t>》</w:t>
      </w:r>
    </w:p>
    <w:p w14:paraId="3990D39A">
      <w:r>
        <w:t>一三八六</w:t>
      </w:r>
    </w:p>
    <w:p w14:paraId="52F9F3BD">
      <w:r>
        <w:rPr>
          <w:rFonts w:hint="eastAsia" w:eastAsia="宋体"/>
          <w:lang w:eastAsia="zh-CN"/>
        </w:rPr>
        <w:t>《</w:t>
      </w:r>
      <w:r>
        <w:t>釋名</w:t>
      </w:r>
      <w:r>
        <w:rPr>
          <w:rFonts w:hint="eastAsia" w:eastAsia="宋体"/>
          <w:lang w:eastAsia="zh-CN"/>
        </w:rPr>
        <w:t>》</w:t>
      </w:r>
      <w:r>
        <w:t>校語</w:t>
      </w:r>
    </w:p>
    <w:p w14:paraId="2BCA70D2">
      <w:r>
        <w:t>一三八六</w:t>
      </w:r>
    </w:p>
    <w:p w14:paraId="5E48403B">
      <w:r>
        <w:t>記刑法</w:t>
      </w:r>
    </w:p>
    <w:p w14:paraId="461AB972">
      <w:r>
        <w:t>一三八八</w:t>
      </w:r>
    </w:p>
    <w:p w14:paraId="0E9F8AAA">
      <w:r>
        <w:t>論音韻</w:t>
      </w:r>
    </w:p>
    <w:p w14:paraId="18BFCF29">
      <w:r>
        <w:t>一三八八</w:t>
      </w:r>
    </w:p>
    <w:p w14:paraId="3630510D">
      <w:r>
        <w:t>古韻</w:t>
      </w:r>
      <w:r>
        <w:rPr>
          <w:rFonts w:hint="eastAsia" w:eastAsia="宋体"/>
          <w:lang w:eastAsia="zh-CN"/>
        </w:rPr>
        <w:t>《</w:t>
      </w:r>
      <w:r>
        <w:t>説文</w:t>
      </w:r>
      <w:r>
        <w:rPr>
          <w:rFonts w:hint="eastAsia" w:eastAsia="宋体"/>
          <w:lang w:eastAsia="zh-CN"/>
        </w:rPr>
        <w:t>》</w:t>
      </w:r>
      <w:r>
        <w:t>諧聲譜</w:t>
      </w:r>
    </w:p>
    <w:p w14:paraId="695E5045">
      <w:r>
        <w:t>一三九一</w:t>
      </w:r>
    </w:p>
    <w:p w14:paraId="0DCF9C26">
      <w:r>
        <w:t>矝從令聲</w:t>
      </w:r>
    </w:p>
    <w:p w14:paraId="70FBE955">
      <w:r>
        <w:t>一三九四</w:t>
      </w:r>
    </w:p>
    <w:p w14:paraId="7030636C">
      <w:pPr>
        <w:rPr>
          <w:rFonts w:hint="eastAsia" w:eastAsia="宋体"/>
          <w:lang w:eastAsia="zh-CN"/>
        </w:rPr>
      </w:pPr>
      <w:r>
        <w:t>地</w:t>
      </w:r>
      <w:r>
        <w:rPr>
          <w:rFonts w:hint="eastAsia" w:eastAsia="宋体"/>
          <w:lang w:eastAsia="zh-CN"/>
        </w:rPr>
        <w:t>【</w:t>
      </w:r>
      <w:r>
        <w:t>從也聲</w:t>
      </w:r>
      <w:r>
        <w:rPr>
          <w:rFonts w:hint="eastAsia" w:eastAsia="宋体"/>
          <w:lang w:eastAsia="zh-CN"/>
        </w:rPr>
        <w:t>】</w:t>
      </w:r>
    </w:p>
    <w:p w14:paraId="2B7D92F4">
      <w:r>
        <w:t>一三九七</w:t>
      </w:r>
    </w:p>
    <w:p w14:paraId="1B039261">
      <w:r>
        <w:t>古音義零稿</w:t>
      </w:r>
    </w:p>
    <w:p w14:paraId="4A15BCE9">
      <w:r>
        <w:t>一四〇二</w:t>
      </w:r>
    </w:p>
    <w:p w14:paraId="4AC29870">
      <w:r>
        <w:t>書目</w:t>
      </w:r>
    </w:p>
    <w:p w14:paraId="12485913">
      <w:r>
        <w:t>一四二一</w:t>
      </w:r>
    </w:p>
    <w:p w14:paraId="0AC85104">
      <w:r>
        <w:t>一四三二</w:t>
      </w:r>
    </w:p>
    <w:p w14:paraId="241401F7">
      <w:r>
        <w:t>碑傳</w:t>
      </w:r>
    </w:p>
    <w:p w14:paraId="491C673F">
      <w:r>
        <w:t>春圃府君行狀</w:t>
      </w:r>
    </w:p>
    <w:p w14:paraId="60CC0840">
      <w:r>
        <w:t>一四三二</w:t>
      </w:r>
    </w:p>
    <w:p w14:paraId="780622DB">
      <w:r>
        <w:t>晉授奉政大夫福建邵武府同知曾</w:t>
      </w:r>
    </w:p>
    <w:p w14:paraId="1EEA8731">
      <w:r>
        <w:t>培沈公墓碑</w:t>
      </w:r>
    </w:p>
    <w:p w14:paraId="2EDAE127">
      <w:r>
        <w:t>一四四一</w:t>
      </w:r>
    </w:p>
    <w:p w14:paraId="679EA605">
      <w:r>
        <w:t>元配吴恭人行略</w:t>
      </w:r>
    </w:p>
    <w:p w14:paraId="511BCC2F">
      <w:r>
        <w:t>一四四三</w:t>
      </w:r>
    </w:p>
    <w:p w14:paraId="76EB3E48">
      <w:r>
        <w:t>大清敕授文林郎四川巫山縣知縣</w:t>
      </w:r>
    </w:p>
    <w:p w14:paraId="1D1B0B16">
      <w:r>
        <w:t>一四四七</w:t>
      </w:r>
    </w:p>
    <w:p w14:paraId="0D69CEE8">
      <w:r>
        <w:t>段君墓志銘并序</w:t>
      </w:r>
    </w:p>
    <w:p w14:paraId="3B904E9D">
      <w:r>
        <w:t>前嘉興府知府惠堂任君</w:t>
      </w:r>
    </w:p>
    <w:p w14:paraId="40D68F21">
      <w:r>
        <w:t>一四五〇</w:t>
      </w:r>
    </w:p>
    <w:p w14:paraId="1B8F0744">
      <w:r>
        <w:t>家傳</w:t>
      </w:r>
    </w:p>
    <w:p w14:paraId="59E1DFCC">
      <w:r>
        <w:t>一四五三</w:t>
      </w:r>
    </w:p>
    <w:p w14:paraId="1FBD44DF">
      <w:r>
        <w:t>詩文</w:t>
      </w:r>
    </w:p>
    <w:p w14:paraId="321B21BE">
      <w:r>
        <w:t>賦得鳴鶴警露</w:t>
      </w:r>
    </w:p>
    <w:p w14:paraId="61CAF357">
      <w:r>
        <w:t>得</w:t>
      </w:r>
      <w:r>
        <w:rPr>
          <w:rFonts w:hint="eastAsia" w:eastAsia="宋体"/>
          <w:lang w:eastAsia="zh-CN"/>
        </w:rPr>
        <w:t>“</w:t>
      </w:r>
      <w:r>
        <w:t>寒1字，五排</w:t>
      </w:r>
    </w:p>
    <w:p w14:paraId="337619F3">
      <w:r>
        <w:t>八韵。</w:t>
      </w:r>
    </w:p>
    <w:p w14:paraId="3E3E2ECD">
      <w:r>
        <w:t>一四五三</w:t>
      </w:r>
    </w:p>
    <w:p w14:paraId="1A12A00C">
      <w:r>
        <w:t>【第25页】</w:t>
      </w:r>
    </w:p>
    <w:p w14:paraId="107B1DA8">
      <w:r>
        <w:t>對策</w:t>
      </w:r>
    </w:p>
    <w:p w14:paraId="543172B7">
      <w:r>
        <w:t>一四五四</w:t>
      </w:r>
    </w:p>
    <w:p w14:paraId="46D43D6E">
      <w:r>
        <w:t>月中桂樹賦</w:t>
      </w:r>
    </w:p>
    <w:p w14:paraId="3AC83B56">
      <w:pPr>
        <w:rPr>
          <w:rFonts w:hint="eastAsia" w:eastAsia="宋体"/>
          <w:lang w:eastAsia="zh-CN"/>
        </w:rPr>
      </w:pPr>
      <w:r>
        <w:t>以</w:t>
      </w:r>
      <w:r>
        <w:rPr>
          <w:rFonts w:hint="eastAsia" w:eastAsia="宋体"/>
          <w:lang w:eastAsia="zh-CN"/>
        </w:rPr>
        <w:t>“</w:t>
      </w:r>
      <w:r>
        <w:t>根蟠月殿。影落人寰</w:t>
      </w:r>
      <w:r>
        <w:rPr>
          <w:rFonts w:hint="eastAsia" w:eastAsia="宋体"/>
          <w:lang w:eastAsia="zh-CN"/>
        </w:rPr>
        <w:t>”</w:t>
      </w:r>
    </w:p>
    <w:p w14:paraId="1F0D97E0">
      <w:r>
        <w:t>爲韵。</w:t>
      </w:r>
    </w:p>
    <w:p w14:paraId="37006E36">
      <w:r>
        <w:t>一四五八</w:t>
      </w:r>
    </w:p>
    <w:p w14:paraId="4FBEDA29">
      <w:r>
        <w:t>士先器識而後文藝論</w:t>
      </w:r>
    </w:p>
    <w:p w14:paraId="7E8FE143">
      <w:r>
        <w:t>一四五九</w:t>
      </w:r>
    </w:p>
    <w:p w14:paraId="3BAA9A77">
      <w:r>
        <w:t>一四六一</w:t>
      </w:r>
    </w:p>
    <w:p w14:paraId="1F401550">
      <w:r>
        <w:t>詩説四則</w:t>
      </w:r>
    </w:p>
    <w:p w14:paraId="6E028279">
      <w:pPr>
        <w:rPr>
          <w:rFonts w:hint="eastAsia" w:eastAsia="宋体"/>
          <w:lang w:eastAsia="zh-CN"/>
        </w:rPr>
      </w:pPr>
      <w:r>
        <w:t>釋</w:t>
      </w:r>
      <w:r>
        <w:rPr>
          <w:rFonts w:hint="eastAsia" w:eastAsia="宋体"/>
          <w:lang w:eastAsia="zh-CN"/>
        </w:rPr>
        <w:t>《</w:t>
      </w:r>
      <w:r>
        <w:t>齊物論</w:t>
      </w:r>
      <w:r>
        <w:rPr>
          <w:rFonts w:hint="eastAsia" w:eastAsia="宋体"/>
          <w:lang w:eastAsia="zh-CN"/>
        </w:rPr>
        <w:t>》</w:t>
      </w:r>
    </w:p>
    <w:p w14:paraId="51B5AEBA">
      <w:r>
        <w:t>一四六三</w:t>
      </w:r>
    </w:p>
    <w:p w14:paraId="2D5081F0">
      <w:r>
        <w:t>祠宇祭田記</w:t>
      </w:r>
    </w:p>
    <w:p w14:paraId="793A7398">
      <w:r>
        <w:t>一四六四</w:t>
      </w:r>
    </w:p>
    <w:p w14:paraId="54F11374">
      <w:r>
        <w:t>丁亥詩鈔</w:t>
      </w:r>
    </w:p>
    <w:p w14:paraId="77E9E114">
      <w:r>
        <w:t>一四六五</w:t>
      </w:r>
    </w:p>
    <w:p w14:paraId="5270433F">
      <w:r>
        <w:t>偕任一子田游蒜山</w:t>
      </w:r>
    </w:p>
    <w:p w14:paraId="1F225EB1">
      <w:r>
        <w:t>一四六五</w:t>
      </w:r>
    </w:p>
    <w:p w14:paraId="5F9461ED">
      <w:r>
        <w:t>泛舟至芙蕖館宗子相讀</w:t>
      </w:r>
    </w:p>
    <w:p w14:paraId="7C594F81">
      <w:r>
        <w:t>書處。</w:t>
      </w:r>
    </w:p>
    <w:p w14:paraId="04F14691">
      <w:r>
        <w:t>一四六六</w:t>
      </w:r>
    </w:p>
    <w:p w14:paraId="3E67E5C5">
      <w:r>
        <w:t>同任子田夕步南郭</w:t>
      </w:r>
    </w:p>
    <w:p w14:paraId="2484B686">
      <w:r>
        <w:t>一四六六</w:t>
      </w:r>
    </w:p>
    <w:p w14:paraId="27FABE8B">
      <w:r>
        <w:t>空翠亭</w:t>
      </w:r>
    </w:p>
    <w:p w14:paraId="52AAFA20">
      <w:r>
        <w:t>一四六六</w:t>
      </w:r>
    </w:p>
    <w:p w14:paraId="0091F28B">
      <w:r>
        <w:t>裴公洞</w:t>
      </w:r>
    </w:p>
    <w:p w14:paraId="6C404225">
      <w:r>
        <w:t>一四六七</w:t>
      </w:r>
    </w:p>
    <w:p w14:paraId="3F0709BC">
      <w:r>
        <w:t>同任三石農登文峯塔</w:t>
      </w:r>
    </w:p>
    <w:p w14:paraId="33ABCCEE">
      <w:r>
        <w:t>一四六七</w:t>
      </w:r>
    </w:p>
    <w:p w14:paraId="4668C2A8">
      <w:r>
        <w:t>河閒道中遇雷雨作</w:t>
      </w:r>
    </w:p>
    <w:p w14:paraId="18E28140">
      <w:r>
        <w:t>一四六七</w:t>
      </w:r>
    </w:p>
    <w:p w14:paraId="1D8E0E58">
      <w:r>
        <w:t>偕任子田游東阿山中</w:t>
      </w:r>
    </w:p>
    <w:p w14:paraId="207BA6E6">
      <w:r>
        <w:t>一四六八</w:t>
      </w:r>
    </w:p>
    <w:p w14:paraId="74F9463D">
      <w:r>
        <w:t>寄呈李大司馬</w:t>
      </w:r>
    </w:p>
    <w:p w14:paraId="565C376B">
      <w:r>
        <w:t>一四六八</w:t>
      </w:r>
    </w:p>
    <w:p w14:paraId="7FDFB0E5">
      <w:r>
        <w:t>石佛閘放舟</w:t>
      </w:r>
    </w:p>
    <w:p w14:paraId="5E126137">
      <w:r>
        <w:t>一四六九</w:t>
      </w:r>
    </w:p>
    <w:p w14:paraId="38ABD87A">
      <w:r>
        <w:t>文游臺懷古</w:t>
      </w:r>
    </w:p>
    <w:p w14:paraId="0F16A8A8">
      <w:r>
        <w:t>一四六九</w:t>
      </w:r>
    </w:p>
    <w:p w14:paraId="59278149">
      <w:r>
        <w:t>春耕詩擬陶</w:t>
      </w:r>
    </w:p>
    <w:p w14:paraId="6A326845">
      <w:r>
        <w:t>一四六九</w:t>
      </w:r>
    </w:p>
    <w:p w14:paraId="68224876">
      <w:r>
        <w:t>登海陵泰山墩懷古</w:t>
      </w:r>
    </w:p>
    <w:p w14:paraId="6CF99B2A">
      <w:r>
        <w:t>一四七〇</w:t>
      </w:r>
    </w:p>
    <w:p w14:paraId="7D012303">
      <w:r>
        <w:t>晚泊湖口</w:t>
      </w:r>
    </w:p>
    <w:p w14:paraId="03F4B49C">
      <w:r>
        <w:t>一四七〇</w:t>
      </w:r>
    </w:p>
    <w:p w14:paraId="2727BC6F">
      <w:r>
        <w:t>晚次江口</w:t>
      </w:r>
    </w:p>
    <w:p w14:paraId="7DF8541F">
      <w:r>
        <w:t>一四七〇</w:t>
      </w:r>
    </w:p>
    <w:p w14:paraId="02237A4D">
      <w:r>
        <w:t>月夜游焦山作</w:t>
      </w:r>
    </w:p>
    <w:p w14:paraId="0098322C">
      <w:r>
        <w:t>一四七〇</w:t>
      </w:r>
    </w:p>
    <w:p w14:paraId="49EB3422">
      <w:r>
        <w:t>天長道中晚晴</w:t>
      </w:r>
    </w:p>
    <w:p w14:paraId="6F999FA8">
      <w:r>
        <w:t>一四七一</w:t>
      </w:r>
    </w:p>
    <w:p w14:paraId="0F3E0C0D">
      <w:r>
        <w:t>冬日郊行晚歸山莊</w:t>
      </w:r>
    </w:p>
    <w:p w14:paraId="6D3A7C52">
      <w:r>
        <w:t>一四七二</w:t>
      </w:r>
    </w:p>
    <w:p w14:paraId="2F47109B">
      <w:pPr>
        <w:rPr>
          <w:rFonts w:hint="eastAsia" w:eastAsia="宋体"/>
          <w:lang w:eastAsia="zh-CN"/>
        </w:rPr>
      </w:pPr>
      <w:r>
        <w:t>題吴山帶</w:t>
      </w:r>
      <w:r>
        <w:rPr>
          <w:rFonts w:hint="eastAsia" w:eastAsia="宋体"/>
          <w:lang w:eastAsia="zh-CN"/>
        </w:rPr>
        <w:t>《</w:t>
      </w:r>
      <w:r>
        <w:t>畫梅卷</w:t>
      </w:r>
      <w:r>
        <w:rPr>
          <w:rFonts w:hint="eastAsia" w:eastAsia="宋体"/>
          <w:lang w:eastAsia="zh-CN"/>
        </w:rPr>
        <w:t>》</w:t>
      </w:r>
    </w:p>
    <w:p w14:paraId="3893A836">
      <w:r>
        <w:t>一四七四</w:t>
      </w:r>
    </w:p>
    <w:p w14:paraId="376E5B0F">
      <w:r>
        <w:t>日處君而盈度賦</w:t>
      </w:r>
    </w:p>
    <w:p w14:paraId="59FA96F7">
      <w:r>
        <w:t>乾隆庚子科散館一等</w:t>
      </w:r>
    </w:p>
    <w:p w14:paraId="083FE072">
      <w:r>
        <w:t>弟五名</w:t>
      </w:r>
    </w:p>
    <w:p w14:paraId="7DA0F660">
      <w:r>
        <w:t>一四七六</w:t>
      </w:r>
    </w:p>
    <w:p w14:paraId="2710C998">
      <w:r>
        <w:t>賜加四品銜重與順天府鹿鳴筵宴</w:t>
      </w:r>
    </w:p>
    <w:p w14:paraId="4CE159D3">
      <w:r>
        <w:t>恭紀六首</w:t>
      </w:r>
    </w:p>
    <w:p w14:paraId="495169ED">
      <w:r>
        <w:t>一四七七</w:t>
      </w:r>
    </w:p>
    <w:p w14:paraId="2934E459">
      <w:r>
        <w:t>【第26页】</w:t>
      </w:r>
    </w:p>
    <w:p w14:paraId="5D4C9C7A">
      <w:r>
        <w:t>辛卯冬日題</w:t>
      </w:r>
    </w:p>
    <w:p w14:paraId="068E6796">
      <w:r>
        <w:t>一四七九</w:t>
      </w:r>
    </w:p>
    <w:p w14:paraId="5B70A80C">
      <w:pPr>
        <w:rPr>
          <w:rFonts w:hint="eastAsia" w:eastAsia="宋体"/>
          <w:lang w:eastAsia="zh-CN"/>
        </w:rPr>
      </w:pPr>
      <w:r>
        <w:t>题</w:t>
      </w:r>
      <w:r>
        <w:rPr>
          <w:rFonts w:hint="eastAsia" w:eastAsia="宋体"/>
          <w:lang w:eastAsia="zh-CN"/>
        </w:rPr>
        <w:t>《</w:t>
      </w:r>
      <w:r>
        <w:t>吴孝子傳</w:t>
      </w:r>
      <w:r>
        <w:rPr>
          <w:rFonts w:hint="eastAsia" w:eastAsia="宋体"/>
          <w:lang w:eastAsia="zh-CN"/>
        </w:rPr>
        <w:t>》</w:t>
      </w:r>
    </w:p>
    <w:p w14:paraId="4AFB9B1B">
      <w:r>
        <w:t>一四八〇</w:t>
      </w:r>
    </w:p>
    <w:p w14:paraId="2DB8DFF1">
      <w:r>
        <w:t>一四八三</w:t>
      </w:r>
    </w:p>
    <w:p w14:paraId="7C9333D9">
      <w:r>
        <w:t>乙編王引之文集</w:t>
      </w:r>
    </w:p>
    <w:p w14:paraId="2DCA329A">
      <w:r>
        <w:t>一四八五</w:t>
      </w:r>
    </w:p>
    <w:p w14:paraId="162BD267">
      <w:r>
        <w:t>奏議</w:t>
      </w:r>
    </w:p>
    <w:p w14:paraId="001B4F28">
      <w:r>
        <w:t>授左庶子謝恩摺</w:t>
      </w:r>
    </w:p>
    <w:p w14:paraId="001F22DB">
      <w:r>
        <w:t>嘉慶十三年閏</w:t>
      </w:r>
    </w:p>
    <w:p w14:paraId="704BC6EE">
      <w:r>
        <w:t>五月</w:t>
      </w:r>
    </w:p>
    <w:p w14:paraId="32EDE928">
      <w:r>
        <w:t>一四八五</w:t>
      </w:r>
    </w:p>
    <w:p w14:paraId="6EC76FDC">
      <w:r>
        <w:t>授翰林院侍講學士謝恩摺嘉慶</w:t>
      </w:r>
    </w:p>
    <w:p w14:paraId="6F311F63">
      <w:r>
        <w:t>十三年十二月</w:t>
      </w:r>
    </w:p>
    <w:p w14:paraId="11CB952F">
      <w:r>
        <w:t>一四八六</w:t>
      </w:r>
    </w:p>
    <w:p w14:paraId="35B6FA2D">
      <w:r>
        <w:t>授翰林院侍讀學士謝恩摺</w:t>
      </w:r>
    </w:p>
    <w:p w14:paraId="1A5ACE91">
      <w:r>
        <w:t>十四年</w:t>
      </w:r>
    </w:p>
    <w:p w14:paraId="1E38098F">
      <w:r>
        <w:t>一四八八</w:t>
      </w:r>
    </w:p>
    <w:p w14:paraId="0C28103F">
      <w:r>
        <w:t>闡訓化愚論</w:t>
      </w:r>
    </w:p>
    <w:p w14:paraId="31394A17">
      <w:r>
        <w:t>一四八九</w:t>
      </w:r>
    </w:p>
    <w:p w14:paraId="51200CF3">
      <w:r>
        <w:t>一四九一</w:t>
      </w:r>
    </w:p>
    <w:p w14:paraId="6ACFA32D">
      <w:r>
        <w:t>見利思害説</w:t>
      </w:r>
    </w:p>
    <w:p w14:paraId="333DA6E8">
      <w:r>
        <w:t>奏請扣廉完繳永定河分賠銀</w:t>
      </w:r>
    </w:p>
    <w:p w14:paraId="00C5CCA7">
      <w:r>
        <w:t>兩摺嘉慶十九年五月</w:t>
      </w:r>
      <w:r>
        <w:rPr>
          <w:rFonts w:hint="eastAsia" w:eastAsia="宋体"/>
          <w:lang w:eastAsia="zh-CN"/>
        </w:rPr>
        <w:t>•</w:t>
      </w:r>
      <w:r>
        <w:t>。</w:t>
      </w:r>
    </w:p>
    <w:p w14:paraId="4C83A5F3">
      <w:r>
        <w:t>一四九三</w:t>
      </w:r>
    </w:p>
    <w:p w14:paraId="3F0AA864">
      <w:r>
        <w:t>奏報考試情形摺嘉慶二十年</w:t>
      </w:r>
    </w:p>
    <w:p w14:paraId="2ED1FF25">
      <w:r>
        <w:t>四月</w:t>
      </w:r>
    </w:p>
    <w:p w14:paraId="47AE37B9">
      <w:r>
        <w:t>一四九四</w:t>
      </w:r>
    </w:p>
    <w:p w14:paraId="1A066187">
      <w:r>
        <w:t>賜御製</w:t>
      </w:r>
      <w:r>
        <w:rPr>
          <w:rFonts w:hint="eastAsia" w:eastAsia="宋体"/>
          <w:lang w:eastAsia="zh-CN"/>
        </w:rPr>
        <w:t>《</w:t>
      </w:r>
      <w:r>
        <w:t>學政箴</w:t>
      </w:r>
      <w:r>
        <w:rPr>
          <w:rFonts w:hint="eastAsia" w:eastAsia="宋体"/>
          <w:lang w:eastAsia="zh-CN"/>
        </w:rPr>
        <w:t>》</w:t>
      </w:r>
      <w:r>
        <w:t>謝恩摺</w:t>
      </w:r>
    </w:p>
    <w:p w14:paraId="16C32E79">
      <w:r>
        <w:t>嘉慶二十年</w:t>
      </w:r>
    </w:p>
    <w:p w14:paraId="324D3D45">
      <w:r>
        <w:t>五月</w:t>
      </w:r>
    </w:p>
    <w:p w14:paraId="1B81F002">
      <w:r>
        <w:t>一四九六</w:t>
      </w:r>
    </w:p>
    <w:p w14:paraId="0F112066">
      <w:r>
        <w:t>進呈</w:t>
      </w:r>
      <w:r>
        <w:rPr>
          <w:rFonts w:hint="eastAsia" w:eastAsia="宋体"/>
          <w:lang w:eastAsia="zh-CN"/>
        </w:rPr>
        <w:t>《</w:t>
      </w:r>
      <w:r>
        <w:t>論説</w:t>
      </w:r>
      <w:r>
        <w:rPr>
          <w:rFonts w:hint="eastAsia" w:eastAsia="宋体"/>
          <w:lang w:eastAsia="zh-CN"/>
        </w:rPr>
        <w:t>》</w:t>
      </w:r>
      <w:r>
        <w:t>摺</w:t>
      </w:r>
    </w:p>
    <w:p w14:paraId="3D590EA7">
      <w:r>
        <w:t>一四九七</w:t>
      </w:r>
    </w:p>
    <w:p w14:paraId="5ACD5FF0">
      <w:r>
        <w:t>升授都察院左副都御史謝</w:t>
      </w:r>
    </w:p>
    <w:p w14:paraId="16F23CEC">
      <w:r>
        <w:t>恩摺</w:t>
      </w:r>
    </w:p>
    <w:p w14:paraId="3E61FAB8">
      <w:r>
        <w:t>一五〇〇</w:t>
      </w:r>
    </w:p>
    <w:p w14:paraId="5B28D986">
      <w:r>
        <w:t>授禮部左侍郎謝恩摺</w:t>
      </w:r>
    </w:p>
    <w:p w14:paraId="7970AB23">
      <w:r>
        <w:t>一五〇二</w:t>
      </w:r>
    </w:p>
    <w:p w14:paraId="1AB164D6">
      <w:r>
        <w:t>寬免覺羅學議未詳處分謝恩摺</w:t>
      </w:r>
    </w:p>
    <w:p w14:paraId="59F3A9A5">
      <w:r>
        <w:t>嘉慶二十二年</w:t>
      </w:r>
    </w:p>
    <w:p w14:paraId="009F2843">
      <w:r>
        <w:t>一五〇三</w:t>
      </w:r>
    </w:p>
    <w:p w14:paraId="77743781">
      <w:r>
        <w:t>加高揚河廳屬車邏壩中壩石底</w:t>
      </w:r>
    </w:p>
    <w:p w14:paraId="1B668C5F">
      <w:r>
        <w:t>改爲滾水壩并添建范隄閘座</w:t>
      </w:r>
    </w:p>
    <w:p w14:paraId="5827F60F">
      <w:r>
        <w:t>挑濬閘河議</w:t>
      </w:r>
    </w:p>
    <w:p w14:paraId="2641F378">
      <w:r>
        <w:t>一五〇三</w:t>
      </w:r>
    </w:p>
    <w:p w14:paraId="17538E46">
      <w:r>
        <w:t>請設廠收買蝗蝻摺</w:t>
      </w:r>
    </w:p>
    <w:p w14:paraId="5C767DCD">
      <w:r>
        <w:t>一五〇六</w:t>
      </w:r>
    </w:p>
    <w:p w14:paraId="594C790E">
      <w:r>
        <w:t>署刑部左侍郎謝恩摺道光二年</w:t>
      </w:r>
    </w:p>
    <w:p w14:paraId="42467687">
      <w:r>
        <w:t>八月</w:t>
      </w:r>
    </w:p>
    <w:p w14:paraId="3892DA26">
      <w:r>
        <w:t>一五〇七</w:t>
      </w:r>
    </w:p>
    <w:p w14:paraId="40EA394C">
      <w:r>
        <w:t>因病乞假摺</w:t>
      </w:r>
    </w:p>
    <w:p w14:paraId="39788F6F">
      <w:r>
        <w:t>元注：道光三年</w:t>
      </w:r>
    </w:p>
    <w:p w14:paraId="05EF7948">
      <w:r>
        <w:t>一五〇八</w:t>
      </w:r>
    </w:p>
    <w:p w14:paraId="25FD563D">
      <w:r>
        <w:rPr>
          <w:rFonts w:hint="eastAsia" w:eastAsia="宋体"/>
          <w:lang w:eastAsia="zh-CN"/>
        </w:rPr>
        <w:t>《</w:t>
      </w:r>
      <w:r>
        <w:t>實録</w:t>
      </w:r>
      <w:r>
        <w:rPr>
          <w:rFonts w:hint="eastAsia" w:eastAsia="宋体"/>
          <w:lang w:eastAsia="zh-CN"/>
        </w:rPr>
        <w:t>》</w:t>
      </w:r>
      <w:r>
        <w:t>告成謝恩摺</w:t>
      </w:r>
    </w:p>
    <w:p w14:paraId="3703E990">
      <w:r>
        <w:t>一五〇九</w:t>
      </w:r>
    </w:p>
    <w:p w14:paraId="1CDCFB56">
      <w:r>
        <w:t>【第27页】</w:t>
      </w:r>
    </w:p>
    <w:p w14:paraId="35CD159D">
      <w:r>
        <w:t>遵旨會議覆奏摺</w:t>
      </w:r>
    </w:p>
    <w:p w14:paraId="25C0C5F8">
      <w:r>
        <w:t>道光四年。案：</w:t>
      </w:r>
    </w:p>
    <w:p w14:paraId="154496C8">
      <w:r>
        <w:t>此摺與盧尚書蔭溥會奏。</w:t>
      </w:r>
    </w:p>
    <w:p w14:paraId="4521D13F">
      <w:r>
        <w:t>一五一〇</w:t>
      </w:r>
    </w:p>
    <w:p w14:paraId="0EDDBBDD">
      <w:r>
        <w:t>各部院題缺主事請仍舊揀</w:t>
      </w:r>
    </w:p>
    <w:p w14:paraId="2B50DF52">
      <w:r>
        <w:t>選摺</w:t>
      </w:r>
    </w:p>
    <w:p w14:paraId="001ABD3F">
      <w:r>
        <w:t>一五一三</w:t>
      </w:r>
    </w:p>
    <w:p w14:paraId="78E72E0F">
      <w:r>
        <w:t>官員爲生祖母治喪請復舊例摺</w:t>
      </w:r>
    </w:p>
    <w:p w14:paraId="65C046A5">
      <w:r>
        <w:t>道光四年</w:t>
      </w:r>
    </w:p>
    <w:p w14:paraId="2C6EB5DD">
      <w:r>
        <w:t>一五一四</w:t>
      </w:r>
    </w:p>
    <w:p w14:paraId="46D78BD9">
      <w:r>
        <w:t>署户部左侍郎謝恩摺</w:t>
      </w:r>
    </w:p>
    <w:p w14:paraId="63214A9B">
      <w:r>
        <w:t>一五一六</w:t>
      </w:r>
    </w:p>
    <w:p w14:paraId="766EAC54">
      <w:r>
        <w:t>請禁漕米陋規摺</w:t>
      </w:r>
    </w:p>
    <w:p w14:paraId="310FC799">
      <w:r>
        <w:t>一五一七</w:t>
      </w:r>
    </w:p>
    <w:p w14:paraId="5F3692B7">
      <w:r>
        <w:t>授工部尚書謝恩摺</w:t>
      </w:r>
    </w:p>
    <w:p w14:paraId="4D84F2A9">
      <w:r>
        <w:t>一五二〇</w:t>
      </w:r>
    </w:p>
    <w:p w14:paraId="5C3F58E6">
      <w:r>
        <w:t>重刊</w:t>
      </w:r>
      <w:r>
        <w:rPr>
          <w:rFonts w:hint="eastAsia" w:eastAsia="宋体"/>
          <w:lang w:eastAsia="zh-CN"/>
        </w:rPr>
        <w:t>《</w:t>
      </w:r>
      <w:r>
        <w:t>字典</w:t>
      </w:r>
      <w:r>
        <w:rPr>
          <w:rFonts w:hint="eastAsia" w:eastAsia="宋体"/>
          <w:lang w:eastAsia="zh-CN"/>
        </w:rPr>
        <w:t>》</w:t>
      </w:r>
      <w:r>
        <w:t>請旨摺</w:t>
      </w:r>
    </w:p>
    <w:p w14:paraId="5DBB68DF">
      <w:r>
        <w:t>一五二一</w:t>
      </w:r>
    </w:p>
    <w:p w14:paraId="5C4843D3">
      <w:r>
        <w:t>賜朝馬謝恩摺</w:t>
      </w:r>
    </w:p>
    <w:p w14:paraId="39AB724A">
      <w:r>
        <w:t>一五二二</w:t>
      </w:r>
    </w:p>
    <w:p w14:paraId="4D83BA9E">
      <w:r>
        <w:t>恭辦萬年吉地議叙謝恩摺⋮</w:t>
      </w:r>
    </w:p>
    <w:p w14:paraId="4EED10E0">
      <w:r>
        <w:t>一五二四</w:t>
      </w:r>
    </w:p>
    <w:p w14:paraId="4B0B6F91">
      <w:r>
        <w:t>署户部尚書謝恩摺</w:t>
      </w:r>
    </w:p>
    <w:p w14:paraId="40585BB6">
      <w:r>
        <w:t>一五二五</w:t>
      </w:r>
    </w:p>
    <w:p w14:paraId="107BC179">
      <w:r>
        <w:t>進呈重刊</w:t>
      </w:r>
      <w:r>
        <w:rPr>
          <w:rFonts w:hint="eastAsia" w:eastAsia="宋体"/>
          <w:lang w:eastAsia="zh-CN"/>
        </w:rPr>
        <w:t>《</w:t>
      </w:r>
      <w:r>
        <w:t>字典</w:t>
      </w:r>
      <w:r>
        <w:rPr>
          <w:rFonts w:hint="eastAsia" w:eastAsia="宋体"/>
          <w:lang w:eastAsia="zh-CN"/>
        </w:rPr>
        <w:t>》</w:t>
      </w:r>
      <w:r>
        <w:t>摺</w:t>
      </w:r>
    </w:p>
    <w:p w14:paraId="2C1FE44B">
      <w:r>
        <w:t>一五二六</w:t>
      </w:r>
    </w:p>
    <w:p w14:paraId="6E521BDF">
      <w:r>
        <w:t>題請劉世謩劉台拱兩世入祀鄉賢</w:t>
      </w:r>
    </w:p>
    <w:p w14:paraId="4C15FDBA">
      <w:r>
        <w:t>祠摺</w:t>
      </w:r>
    </w:p>
    <w:p w14:paraId="466D04E1">
      <w:r>
        <w:t>一五二八</w:t>
      </w:r>
    </w:p>
    <w:p w14:paraId="6BF2E51A">
      <w:r>
        <w:t>不能教子自請議處摺道光十四年</w:t>
      </w:r>
    </w:p>
    <w:p w14:paraId="3ACA9744">
      <w:r>
        <w:t>秋冬</w:t>
      </w:r>
    </w:p>
    <w:p w14:paraId="294CD4AE">
      <w:r>
        <w:t>一五二九</w:t>
      </w:r>
    </w:p>
    <w:p w14:paraId="3A171E6D">
      <w:r>
        <w:t>一五三一</w:t>
      </w:r>
    </w:p>
    <w:p w14:paraId="1E9116C1">
      <w:r>
        <w:t>序跋</w:t>
      </w:r>
    </w:p>
    <w:p w14:paraId="5C60E185">
      <w:r>
        <w:t>春秋名字解詁叙</w:t>
      </w:r>
    </w:p>
    <w:p w14:paraId="13C67FB5">
      <w:r>
        <w:t>一五三一</w:t>
      </w:r>
    </w:p>
    <w:p w14:paraId="34BCDEC2">
      <w:r>
        <w:t>經義述聞序</w:t>
      </w:r>
    </w:p>
    <w:p w14:paraId="75C00B48">
      <w:r>
        <w:t>一五三三</w:t>
      </w:r>
    </w:p>
    <w:p w14:paraId="08277BBE">
      <w:r>
        <w:t>經義述聞自序</w:t>
      </w:r>
    </w:p>
    <w:p w14:paraId="19E958E6">
      <w:r>
        <w:t>一五三五</w:t>
      </w:r>
    </w:p>
    <w:p w14:paraId="539E49D2">
      <w:r>
        <w:t>經傳釋詞序</w:t>
      </w:r>
    </w:p>
    <w:p w14:paraId="0ECB835C">
      <w:r>
        <w:t>一五三六</w:t>
      </w:r>
    </w:p>
    <w:p w14:paraId="018BE267">
      <w:r>
        <w:t>一五四〇</w:t>
      </w:r>
    </w:p>
    <w:p w14:paraId="0663F252">
      <w:r>
        <w:t>翁覃溪閣學手札跋</w:t>
      </w:r>
    </w:p>
    <w:p w14:paraId="5F4E45BA">
      <w:r>
        <w:rPr>
          <w:rFonts w:hint="eastAsia" w:eastAsia="宋体"/>
          <w:lang w:eastAsia="zh-CN"/>
        </w:rPr>
        <w:t>《</w:t>
      </w:r>
      <w:r>
        <w:t>經籍篹詁</w:t>
      </w:r>
      <w:r>
        <w:rPr>
          <w:rFonts w:hint="eastAsia" w:eastAsia="宋体"/>
          <w:lang w:eastAsia="zh-CN"/>
        </w:rPr>
        <w:t>》</w:t>
      </w:r>
      <w:r>
        <w:t>序</w:t>
      </w:r>
    </w:p>
    <w:p w14:paraId="27EB4A07">
      <w:r>
        <w:t>一五四一</w:t>
      </w:r>
    </w:p>
    <w:p w14:paraId="5EC60A26">
      <w:r>
        <w:t>一五四六</w:t>
      </w:r>
    </w:p>
    <w:p w14:paraId="0CEFFA0C">
      <w:r>
        <w:rPr>
          <w:rFonts w:hint="eastAsia" w:eastAsia="宋体"/>
          <w:lang w:eastAsia="zh-CN"/>
        </w:rPr>
        <w:t>《</w:t>
      </w:r>
      <w:r>
        <w:t>經籍篹詁</w:t>
      </w:r>
      <w:r>
        <w:rPr>
          <w:rFonts w:hint="eastAsia" w:eastAsia="宋体"/>
          <w:lang w:eastAsia="zh-CN"/>
        </w:rPr>
        <w:t>》</w:t>
      </w:r>
      <w:r>
        <w:t>序</w:t>
      </w:r>
    </w:p>
    <w:p w14:paraId="53D2BA06">
      <w:r>
        <w:rPr>
          <w:rFonts w:hint="eastAsia" w:eastAsia="宋体"/>
          <w:lang w:eastAsia="zh-CN"/>
        </w:rPr>
        <w:t>《</w:t>
      </w:r>
      <w:r>
        <w:t>貴州鄉試録</w:t>
      </w:r>
      <w:r>
        <w:rPr>
          <w:rFonts w:hint="eastAsia" w:eastAsia="宋体"/>
          <w:lang w:eastAsia="zh-CN"/>
        </w:rPr>
        <w:t>》</w:t>
      </w:r>
      <w:r>
        <w:t>序</w:t>
      </w:r>
    </w:p>
    <w:p w14:paraId="789BDA23">
      <w:r>
        <w:t>一五四九</w:t>
      </w:r>
    </w:p>
    <w:p w14:paraId="3F53F732">
      <w:pPr>
        <w:rPr>
          <w:rFonts w:hint="eastAsia" w:eastAsia="宋体"/>
          <w:lang w:eastAsia="zh-CN"/>
        </w:rPr>
      </w:pPr>
      <w:r>
        <w:t>恭進</w:t>
      </w:r>
      <w:r>
        <w:rPr>
          <w:rFonts w:hint="eastAsia" w:eastAsia="宋体"/>
          <w:lang w:eastAsia="zh-CN"/>
        </w:rPr>
        <w:t>《</w:t>
      </w:r>
      <w:r>
        <w:t>起居注册</w:t>
      </w:r>
      <w:r>
        <w:rPr>
          <w:rFonts w:hint="eastAsia" w:eastAsia="宋体"/>
          <w:lang w:eastAsia="zh-CN"/>
        </w:rPr>
        <w:t>》</w:t>
      </w:r>
      <w:r>
        <w:t>前序嘉慶七年</w:t>
      </w:r>
      <w:r>
        <w:rPr>
          <w:rFonts w:hint="eastAsia" w:eastAsia="宋体"/>
          <w:lang w:eastAsia="zh-CN"/>
        </w:rPr>
        <w:t>•</w:t>
      </w:r>
    </w:p>
    <w:p w14:paraId="468C94A6">
      <w:r>
        <w:t>一五五〇</w:t>
      </w:r>
    </w:p>
    <w:p w14:paraId="6C91806E">
      <w:r>
        <w:t>嘉慶七年恭進</w:t>
      </w:r>
      <w:r>
        <w:rPr>
          <w:rFonts w:hint="eastAsia" w:eastAsia="宋体"/>
          <w:lang w:eastAsia="zh-CN"/>
        </w:rPr>
        <w:t>《</w:t>
      </w:r>
      <w:r>
        <w:t>起居注</w:t>
      </w:r>
      <w:r>
        <w:rPr>
          <w:rFonts w:hint="eastAsia" w:eastAsia="宋体"/>
          <w:lang w:eastAsia="zh-CN"/>
        </w:rPr>
        <w:t>》</w:t>
      </w:r>
      <w:r>
        <w:t>後序</w:t>
      </w:r>
    </w:p>
    <w:p w14:paraId="6865FFF0">
      <w:r>
        <w:t>一五五四</w:t>
      </w:r>
    </w:p>
    <w:p w14:paraId="4C6B2E51">
      <w:r>
        <w:rPr>
          <w:rFonts w:hint="eastAsia" w:eastAsia="宋体"/>
          <w:lang w:eastAsia="zh-CN"/>
        </w:rPr>
        <w:t>《</w:t>
      </w:r>
      <w:r>
        <w:t>論語孔注證僞</w:t>
      </w:r>
      <w:r>
        <w:rPr>
          <w:rFonts w:hint="eastAsia" w:eastAsia="宋体"/>
          <w:lang w:eastAsia="zh-CN"/>
        </w:rPr>
        <w:t>》</w:t>
      </w:r>
      <w:r>
        <w:t>序</w:t>
      </w:r>
    </w:p>
    <w:p w14:paraId="7DE1615F">
      <w:r>
        <w:t>一五六〇</w:t>
      </w:r>
    </w:p>
    <w:p w14:paraId="54C2C29A">
      <w:r>
        <w:rPr>
          <w:rFonts w:hint="eastAsia" w:eastAsia="宋体"/>
          <w:lang w:eastAsia="zh-CN"/>
        </w:rPr>
        <w:t>《</w:t>
      </w:r>
      <w:r>
        <w:t>癸未會試録</w:t>
      </w:r>
      <w:r>
        <w:rPr>
          <w:rFonts w:hint="eastAsia" w:eastAsia="宋体"/>
          <w:lang w:eastAsia="zh-CN"/>
        </w:rPr>
        <w:t>》</w:t>
      </w:r>
      <w:r>
        <w:t>叙</w:t>
      </w:r>
    </w:p>
    <w:p w14:paraId="58786FD0">
      <w:r>
        <w:t>一五六一</w:t>
      </w:r>
    </w:p>
    <w:p w14:paraId="2060A0F4">
      <w:r>
        <w:rPr>
          <w:rFonts w:hint="eastAsia" w:eastAsia="宋体"/>
          <w:lang w:eastAsia="zh-CN"/>
        </w:rPr>
        <w:t>《</w:t>
      </w:r>
      <w:r>
        <w:t>中州試牘</w:t>
      </w:r>
      <w:r>
        <w:rPr>
          <w:rFonts w:hint="eastAsia" w:eastAsia="宋体"/>
          <w:lang w:eastAsia="zh-CN"/>
        </w:rPr>
        <w:t>》</w:t>
      </w:r>
      <w:r>
        <w:t>序</w:t>
      </w:r>
    </w:p>
    <w:p w14:paraId="1738A6B8">
      <w:r>
        <w:t>一五六三</w:t>
      </w:r>
    </w:p>
    <w:p w14:paraId="2CFD9FC9">
      <w:r>
        <w:t>【第28页】</w:t>
      </w:r>
    </w:p>
    <w:p w14:paraId="31F360FF">
      <w:r>
        <w:rPr>
          <w:rFonts w:hint="eastAsia" w:eastAsia="宋体"/>
          <w:lang w:eastAsia="zh-CN"/>
        </w:rPr>
        <w:t>《</w:t>
      </w:r>
      <w:r>
        <w:t>儀禮釋官</w:t>
      </w:r>
      <w:r>
        <w:rPr>
          <w:rFonts w:hint="eastAsia" w:eastAsia="宋体"/>
          <w:lang w:eastAsia="zh-CN"/>
        </w:rPr>
        <w:t>》</w:t>
      </w:r>
      <w:r>
        <w:t>序</w:t>
      </w:r>
    </w:p>
    <w:p w14:paraId="244A2794">
      <w:r>
        <w:t>一五六四</w:t>
      </w:r>
    </w:p>
    <w:p w14:paraId="6AC51EA9">
      <w:r>
        <w:rPr>
          <w:rFonts w:hint="eastAsia" w:eastAsia="宋体"/>
          <w:lang w:eastAsia="zh-CN"/>
        </w:rPr>
        <w:t>《</w:t>
      </w:r>
      <w:r>
        <w:t>太歲考</w:t>
      </w:r>
      <w:r>
        <w:rPr>
          <w:rFonts w:hint="eastAsia" w:eastAsia="宋体"/>
          <w:lang w:eastAsia="zh-CN"/>
        </w:rPr>
        <w:t>》</w:t>
      </w:r>
      <w:r>
        <w:t>序</w:t>
      </w:r>
    </w:p>
    <w:p w14:paraId="1B64F02F">
      <w:r>
        <w:t>一五六五</w:t>
      </w:r>
    </w:p>
    <w:p w14:paraId="4D0178CF">
      <w:r>
        <w:t>晉任城太守夫人孫氏碑跋</w:t>
      </w:r>
    </w:p>
    <w:p w14:paraId="3E2D0AE3">
      <w:r>
        <w:t>一五六六</w:t>
      </w:r>
    </w:p>
    <w:p w14:paraId="1CAC4434">
      <w:r>
        <w:rPr>
          <w:rFonts w:hint="eastAsia" w:eastAsia="宋体"/>
          <w:lang w:eastAsia="zh-CN"/>
        </w:rPr>
        <w:t>《</w:t>
      </w:r>
      <w:r>
        <w:t>浙江鄉試録</w:t>
      </w:r>
      <w:r>
        <w:rPr>
          <w:rFonts w:hint="eastAsia" w:eastAsia="宋体"/>
          <w:lang w:eastAsia="zh-CN"/>
        </w:rPr>
        <w:t>》</w:t>
      </w:r>
      <w:r>
        <w:t>前序：</w:t>
      </w:r>
    </w:p>
    <w:p w14:paraId="428D2594">
      <w:r>
        <w:t>一五六八</w:t>
      </w:r>
    </w:p>
    <w:p w14:paraId="0F289C6C">
      <w:r>
        <w:rPr>
          <w:rFonts w:hint="eastAsia" w:eastAsia="宋体"/>
          <w:lang w:eastAsia="zh-CN"/>
        </w:rPr>
        <w:t>《</w:t>
      </w:r>
      <w:r>
        <w:t>金氏族譜+節孝傳</w:t>
      </w:r>
      <w:r>
        <w:rPr>
          <w:rFonts w:hint="eastAsia" w:eastAsia="宋体"/>
          <w:lang w:eastAsia="zh-CN"/>
        </w:rPr>
        <w:t>》</w:t>
      </w:r>
      <w:r>
        <w:t>叙</w:t>
      </w:r>
    </w:p>
    <w:p w14:paraId="37B542D4">
      <w:r>
        <w:t>一五六九</w:t>
      </w:r>
    </w:p>
    <w:p w14:paraId="203F6CFB">
      <w:r>
        <w:t>補刊顧澗蘋校</w:t>
      </w:r>
      <w:r>
        <w:rPr>
          <w:rFonts w:hint="eastAsia" w:eastAsia="宋体"/>
          <w:lang w:eastAsia="zh-CN"/>
        </w:rPr>
        <w:t>《</w:t>
      </w:r>
      <w:r>
        <w:t>淮南子</w:t>
      </w:r>
      <w:r>
        <w:rPr>
          <w:rFonts w:hint="eastAsia" w:eastAsia="宋体"/>
          <w:lang w:eastAsia="zh-CN"/>
        </w:rPr>
        <w:t>》</w:t>
      </w:r>
      <w:r>
        <w:t>序</w:t>
      </w:r>
    </w:p>
    <w:p w14:paraId="2466FD75">
      <w:r>
        <w:t>一五七〇</w:t>
      </w:r>
    </w:p>
    <w:p w14:paraId="176F176C">
      <w:r>
        <w:rPr>
          <w:rFonts w:hint="eastAsia" w:eastAsia="宋体"/>
          <w:lang w:eastAsia="zh-CN"/>
        </w:rPr>
        <w:t>《</w:t>
      </w:r>
      <w:r>
        <w:t>國語正義</w:t>
      </w:r>
      <w:r>
        <w:rPr>
          <w:rFonts w:hint="eastAsia" w:eastAsia="宋体"/>
          <w:lang w:eastAsia="zh-CN"/>
        </w:rPr>
        <w:t>》</w:t>
      </w:r>
      <w:r>
        <w:t>叙</w:t>
      </w:r>
    </w:p>
    <w:p w14:paraId="183E9723">
      <w:r>
        <w:t>一五七一</w:t>
      </w:r>
    </w:p>
    <w:p w14:paraId="101CE451">
      <w:r>
        <w:t>王南陔中丞</w:t>
      </w:r>
      <w:r>
        <w:rPr>
          <w:rFonts w:hint="eastAsia" w:eastAsia="宋体"/>
          <w:lang w:eastAsia="zh-CN"/>
        </w:rPr>
        <w:t>《</w:t>
      </w:r>
      <w:r>
        <w:t>困學説文圖</w:t>
      </w:r>
      <w:r>
        <w:rPr>
          <w:rFonts w:hint="eastAsia" w:eastAsia="宋体"/>
          <w:lang w:eastAsia="zh-CN"/>
        </w:rPr>
        <w:t>》</w:t>
      </w:r>
      <w:r>
        <w:t>跋：</w:t>
      </w:r>
    </w:p>
    <w:p w14:paraId="60729586">
      <w:r>
        <w:t>一五七二</w:t>
      </w:r>
    </w:p>
    <w:p w14:paraId="174F955B">
      <w:pPr>
        <w:rPr>
          <w:rFonts w:hint="eastAsia" w:eastAsia="宋体"/>
          <w:lang w:eastAsia="zh-CN"/>
        </w:rPr>
      </w:pPr>
      <w:r>
        <w:rPr>
          <w:rFonts w:hint="eastAsia" w:eastAsia="宋体"/>
          <w:lang w:eastAsia="zh-CN"/>
        </w:rPr>
        <w:t>《</w:t>
      </w:r>
      <w:r>
        <w:t>道光元年辛巳恩科浙江鄉試録</w:t>
      </w:r>
      <w:r>
        <w:rPr>
          <w:rFonts w:hint="eastAsia" w:eastAsia="宋体"/>
          <w:lang w:eastAsia="zh-CN"/>
        </w:rPr>
        <w:t>》</w:t>
      </w:r>
    </w:p>
    <w:p w14:paraId="1E0205CA">
      <w:r>
        <w:t>前序</w:t>
      </w:r>
    </w:p>
    <w:p w14:paraId="525B05C4">
      <w:r>
        <w:t>一五七三</w:t>
      </w:r>
    </w:p>
    <w:p w14:paraId="2DF161DD">
      <w:r>
        <w:rPr>
          <w:rFonts w:hint="eastAsia" w:eastAsia="宋体"/>
          <w:lang w:eastAsia="zh-CN"/>
        </w:rPr>
        <w:t>《</w:t>
      </w:r>
      <w:r>
        <w:t>蕭山王晚聞先生文集</w:t>
      </w:r>
      <w:r>
        <w:rPr>
          <w:rFonts w:hint="eastAsia" w:eastAsia="宋体"/>
          <w:lang w:eastAsia="zh-CN"/>
        </w:rPr>
        <w:t>》</w:t>
      </w:r>
      <w:r>
        <w:t>序</w:t>
      </w:r>
    </w:p>
    <w:p w14:paraId="67CA01C7">
      <w:r>
        <w:t>一五七六</w:t>
      </w:r>
    </w:p>
    <w:p w14:paraId="416B0ED7">
      <w:r>
        <w:rPr>
          <w:rFonts w:hint="eastAsia" w:eastAsia="宋体"/>
          <w:lang w:eastAsia="zh-CN"/>
        </w:rPr>
        <w:t>《</w:t>
      </w:r>
      <w:r>
        <w:t>李復園文</w:t>
      </w:r>
      <w:r>
        <w:rPr>
          <w:rFonts w:hint="eastAsia" w:eastAsia="宋体"/>
          <w:lang w:eastAsia="zh-CN"/>
        </w:rPr>
        <w:t>》</w:t>
      </w:r>
      <w:r>
        <w:t>序</w:t>
      </w:r>
    </w:p>
    <w:p w14:paraId="55713B90">
      <w:r>
        <w:t>一五七七</w:t>
      </w:r>
    </w:p>
    <w:p w14:paraId="683E05E2">
      <w:r>
        <w:t>壽朱母范恭人五十序</w:t>
      </w:r>
    </w:p>
    <w:p w14:paraId="63335B76">
      <w:r>
        <w:t>一五七八</w:t>
      </w:r>
    </w:p>
    <w:p w14:paraId="1C2BDF77">
      <w:r>
        <w:rPr>
          <w:rFonts w:hint="eastAsia" w:eastAsia="宋体"/>
          <w:lang w:eastAsia="zh-CN"/>
        </w:rPr>
        <w:t>《</w:t>
      </w:r>
      <w:r>
        <w:t>釋名定本</w:t>
      </w:r>
      <w:r>
        <w:rPr>
          <w:rFonts w:hint="eastAsia" w:eastAsia="宋体"/>
          <w:lang w:eastAsia="zh-CN"/>
        </w:rPr>
        <w:t>》</w:t>
      </w:r>
      <w:r>
        <w:t>序</w:t>
      </w:r>
    </w:p>
    <w:p w14:paraId="109B6106">
      <w:r>
        <w:t>一五八〇</w:t>
      </w:r>
    </w:p>
    <w:p w14:paraId="659C9200">
      <w:r>
        <w:rPr>
          <w:rFonts w:hint="eastAsia" w:eastAsia="宋体"/>
          <w:lang w:eastAsia="zh-CN"/>
        </w:rPr>
        <w:t>《</w:t>
      </w:r>
      <w:r>
        <w:t>讀書雜志餘編</w:t>
      </w:r>
      <w:r>
        <w:rPr>
          <w:rFonts w:hint="eastAsia" w:eastAsia="宋体"/>
          <w:lang w:eastAsia="zh-CN"/>
        </w:rPr>
        <w:t>》</w:t>
      </w:r>
      <w:r>
        <w:t>叙</w:t>
      </w:r>
    </w:p>
    <w:p w14:paraId="4BB02D8E">
      <w:r>
        <w:t>一五八一</w:t>
      </w:r>
    </w:p>
    <w:p w14:paraId="2B57EF78">
      <w:r>
        <w:rPr>
          <w:rFonts w:hint="eastAsia" w:eastAsia="宋体"/>
          <w:lang w:eastAsia="zh-CN"/>
        </w:rPr>
        <w:t>《</w:t>
      </w:r>
      <w:r>
        <w:t>信宜四李先生制義</w:t>
      </w:r>
      <w:r>
        <w:rPr>
          <w:rFonts w:hint="eastAsia" w:eastAsia="宋体"/>
          <w:lang w:eastAsia="zh-CN"/>
        </w:rPr>
        <w:t>》</w:t>
      </w:r>
      <w:r>
        <w:t>序</w:t>
      </w:r>
    </w:p>
    <w:p w14:paraId="4CD2186D">
      <w:r>
        <w:t>一五八一</w:t>
      </w:r>
    </w:p>
    <w:p w14:paraId="12031CF4">
      <w:r>
        <w:t>書札</w:t>
      </w:r>
    </w:p>
    <w:p w14:paraId="70C8032E">
      <w:r>
        <w:t>一五八三</w:t>
      </w:r>
    </w:p>
    <w:p w14:paraId="70C0F66F">
      <w:r>
        <w:t>致焦理堂書四通</w:t>
      </w:r>
    </w:p>
    <w:p w14:paraId="6A1BA0FD">
      <w:r>
        <w:t>一五八三</w:t>
      </w:r>
    </w:p>
    <w:p w14:paraId="220ADA33">
      <w:r>
        <w:t>與夏遂園書</w:t>
      </w:r>
    </w:p>
    <w:p w14:paraId="1F1E0855">
      <w:r>
        <w:t>一五八五</w:t>
      </w:r>
    </w:p>
    <w:p w14:paraId="3A573F5A">
      <w:r>
        <w:t>致宋小城書</w:t>
      </w:r>
    </w:p>
    <w:p w14:paraId="17968337">
      <w:r>
        <w:t>一五八七</w:t>
      </w:r>
    </w:p>
    <w:p w14:paraId="1C818F0E">
      <w:r>
        <w:t>答宋翔鳳書</w:t>
      </w:r>
    </w:p>
    <w:p w14:paraId="65AAF2E1">
      <w:r>
        <w:t>一五八八</w:t>
      </w:r>
    </w:p>
    <w:p w14:paraId="180D975D">
      <w:r>
        <w:t>與汪喜孫書</w:t>
      </w:r>
    </w:p>
    <w:p w14:paraId="280C15CB">
      <w:r>
        <w:t>一五八九</w:t>
      </w:r>
    </w:p>
    <w:p w14:paraId="31C06D8F">
      <w:r>
        <w:t>與雨園書</w:t>
      </w:r>
    </w:p>
    <w:p w14:paraId="2A76FEFB">
      <w:r>
        <w:t>一五八九</w:t>
      </w:r>
    </w:p>
    <w:p w14:paraId="19AAD6CC">
      <w:r>
        <w:t>與宋卣勛書</w:t>
      </w:r>
    </w:p>
    <w:p w14:paraId="7BB6B66C">
      <w:r>
        <w:t>一五九〇</w:t>
      </w:r>
    </w:p>
    <w:p w14:paraId="52AD0CE6">
      <w:r>
        <w:t>覆王畹馨書四通</w:t>
      </w:r>
    </w:p>
    <w:p w14:paraId="558E3AE9">
      <w:r>
        <w:t>一五九一</w:t>
      </w:r>
    </w:p>
    <w:p w14:paraId="7CD16B3C">
      <w:r>
        <w:t>與陳碩甫書九通</w:t>
      </w:r>
    </w:p>
    <w:p w14:paraId="3D074A3E">
      <w:r>
        <w:t>一五九六</w:t>
      </w:r>
    </w:p>
    <w:p w14:paraId="783BE8EE">
      <w:r>
        <w:t>王伯申致許印林短札</w:t>
      </w:r>
    </w:p>
    <w:p w14:paraId="6D16B06D">
      <w:r>
        <w:t>一六〇四</w:t>
      </w:r>
    </w:p>
    <w:p w14:paraId="317F4AF5">
      <w:r>
        <w:t>與陳壽祺書</w:t>
      </w:r>
    </w:p>
    <w:p w14:paraId="36416806">
      <w:r>
        <w:t>一六〇五</w:t>
      </w:r>
    </w:p>
    <w:p w14:paraId="58551933">
      <w:r>
        <w:t>與江晉三書</w:t>
      </w:r>
    </w:p>
    <w:p w14:paraId="0F61DCEC">
      <w:r>
        <w:t>一六〇六</w:t>
      </w:r>
    </w:p>
    <w:p w14:paraId="706E5B7D">
      <w:r>
        <w:t>考辨</w:t>
      </w:r>
    </w:p>
    <w:p w14:paraId="75ABE4EF">
      <w:r>
        <w:t>一六〇八</w:t>
      </w:r>
    </w:p>
    <w:p w14:paraId="1A1E50E1">
      <w:r>
        <w:rPr>
          <w:rFonts w:hint="eastAsia" w:eastAsia="宋体"/>
          <w:lang w:eastAsia="zh-CN"/>
        </w:rPr>
        <w:t>《</w:t>
      </w:r>
      <w:r>
        <w:t>爾雅</w:t>
      </w:r>
      <w:r>
        <w:rPr>
          <w:rFonts w:hint="eastAsia" w:eastAsia="宋体"/>
          <w:lang w:eastAsia="zh-CN"/>
        </w:rPr>
        <w:t>•</w:t>
      </w:r>
      <w:r>
        <w:t>説文</w:t>
      </w:r>
      <w:r>
        <w:rPr>
          <w:rFonts w:hint="eastAsia" w:eastAsia="宋体"/>
          <w:lang w:eastAsia="zh-CN"/>
        </w:rPr>
        <w:t>》</w:t>
      </w:r>
      <w:r>
        <w:t>釋</w:t>
      </w:r>
    </w:p>
    <w:p w14:paraId="609343F0">
      <w:r>
        <w:t>一六〇八</w:t>
      </w:r>
    </w:p>
    <w:p w14:paraId="34B86D10">
      <w:r>
        <w:t>古訓依聲</w:t>
      </w:r>
    </w:p>
    <w:p w14:paraId="5CA6FF37">
      <w:r>
        <w:t>一六一〇</w:t>
      </w:r>
    </w:p>
    <w:p w14:paraId="2509C09B">
      <w:r>
        <w:t>【第29页】</w:t>
      </w:r>
    </w:p>
    <w:p w14:paraId="6F71B456">
      <w:pPr>
        <w:rPr>
          <w:rFonts w:hint="eastAsia" w:eastAsia="宋体"/>
          <w:lang w:eastAsia="zh-CN"/>
        </w:rPr>
      </w:pPr>
      <w:r>
        <w:t>家禀問</w:t>
      </w:r>
      <w:r>
        <w:rPr>
          <w:rFonts w:hint="eastAsia" w:eastAsia="宋体"/>
          <w:lang w:eastAsia="zh-CN"/>
        </w:rPr>
        <w:t>《</w:t>
      </w:r>
      <w:r>
        <w:t>説文</w:t>
      </w:r>
      <w:r>
        <w:rPr>
          <w:rFonts w:hint="eastAsia" w:eastAsia="宋体"/>
          <w:lang w:eastAsia="zh-CN"/>
        </w:rPr>
        <w:t>•</w:t>
      </w:r>
      <w:r>
        <w:t>六書故</w:t>
      </w:r>
      <w:r>
        <w:rPr>
          <w:rFonts w:hint="eastAsia" w:eastAsia="宋体"/>
          <w:lang w:eastAsia="zh-CN"/>
        </w:rPr>
        <w:t>•</w:t>
      </w:r>
      <w:r>
        <w:t>爾雅</w:t>
      </w:r>
      <w:r>
        <w:rPr>
          <w:rFonts w:hint="eastAsia" w:eastAsia="宋体"/>
          <w:lang w:eastAsia="zh-CN"/>
        </w:rPr>
        <w:t>》</w:t>
      </w:r>
    </w:p>
    <w:p w14:paraId="65B29D01">
      <w:r>
        <w:t>一六一二</w:t>
      </w:r>
    </w:p>
    <w:p w14:paraId="5FA092F9">
      <w:r>
        <w:t>諸條</w:t>
      </w:r>
    </w:p>
    <w:p w14:paraId="4EE5B46E">
      <w:r>
        <w:t>一六二〇</w:t>
      </w:r>
    </w:p>
    <w:p w14:paraId="13C404C3">
      <w:r>
        <w:t>碑傳</w:t>
      </w:r>
    </w:p>
    <w:p w14:paraId="59387F1C">
      <w:r>
        <w:t>詹事府少詹事錢先生神道</w:t>
      </w:r>
    </w:p>
    <w:p w14:paraId="3DE26AAF">
      <w:r>
        <w:t>一六二〇</w:t>
      </w:r>
    </w:p>
    <w:p w14:paraId="28FB5D8B">
      <w:r>
        <w:t>碑銘</w:t>
      </w:r>
    </w:p>
    <w:p w14:paraId="2D407C18">
      <w:r>
        <w:t>一六二三</w:t>
      </w:r>
    </w:p>
    <w:p w14:paraId="68E14AD2">
      <w:r>
        <w:t>汪容甫先生行狀</w:t>
      </w:r>
    </w:p>
    <w:p w14:paraId="662DBC05">
      <w:r>
        <w:t>協辦大學士鄒公墓誌銘</w:t>
      </w:r>
    </w:p>
    <w:p w14:paraId="4D98D2A8">
      <w:r>
        <w:t>一六二五</w:t>
      </w:r>
    </w:p>
    <w:p w14:paraId="52F9414E">
      <w:r>
        <w:t>一六二八</w:t>
      </w:r>
    </w:p>
    <w:p w14:paraId="60F5863E">
      <w:r>
        <w:t>祭劉信芳冢宰文</w:t>
      </w:r>
    </w:p>
    <w:p w14:paraId="6F8BB830">
      <w:r>
        <w:t>一六二九</w:t>
      </w:r>
    </w:p>
    <w:p w14:paraId="62069BAD">
      <w:r>
        <w:t>光禄公壽辰徵文啓事</w:t>
      </w:r>
    </w:p>
    <w:p w14:paraId="4E968699">
      <w:r>
        <w:t>一六三三</w:t>
      </w:r>
    </w:p>
    <w:p w14:paraId="61DE36DB">
      <w:r>
        <w:t>臧禮堂小傳</w:t>
      </w:r>
    </w:p>
    <w:p w14:paraId="5154338C">
      <w:r>
        <w:t>贈中憲大夫趙公暨賈孫二恭人</w:t>
      </w:r>
    </w:p>
    <w:p w14:paraId="6A6351E2">
      <w:r>
        <w:t>墓誌銘</w:t>
      </w:r>
    </w:p>
    <w:p w14:paraId="5A07F64D">
      <w:r>
        <w:t>一六三四</w:t>
      </w:r>
    </w:p>
    <w:p w14:paraId="5C11CF67">
      <w:r>
        <w:t>皇清勅授文林郎通政司知事覃恩</w:t>
      </w:r>
    </w:p>
    <w:p w14:paraId="7ACECF3E">
      <w:r>
        <w:t>疊封中憲大夫工部營繕司郎中</w:t>
      </w:r>
    </w:p>
    <w:p w14:paraId="719610A6">
      <w:r>
        <w:t>雨舟張公暨德配李太恭人長太</w:t>
      </w:r>
    </w:p>
    <w:p w14:paraId="6CCC7AC8">
      <w:r>
        <w:t>恭人武太恭人合葬墓誌銘：⋮一六三六</w:t>
      </w:r>
    </w:p>
    <w:p w14:paraId="601D26C2">
      <w:r>
        <w:t>一六三八</w:t>
      </w:r>
    </w:p>
    <w:p w14:paraId="4D91B9F8">
      <w:r>
        <w:t>倪教授行狀</w:t>
      </w:r>
    </w:p>
    <w:p w14:paraId="27E6EA10">
      <w:r>
        <w:t>故鳳陽府學教授倪君墓表</w:t>
      </w:r>
    </w:p>
    <w:p w14:paraId="3C9497C1">
      <w:r>
        <w:t>.</w:t>
      </w:r>
    </w:p>
    <w:p w14:paraId="702E762F">
      <w:r>
        <w:t>一六三九</w:t>
      </w:r>
    </w:p>
    <w:p w14:paraId="3D588EEB">
      <w:r>
        <w:t>誥封通議大夫晉通奉大夫吴君暨</w:t>
      </w:r>
    </w:p>
    <w:p w14:paraId="6E416E20">
      <w:r>
        <w:t>一六四〇</w:t>
      </w:r>
    </w:p>
    <w:p w14:paraId="62569FF9">
      <w:r>
        <w:t>梁夫人墓誌銘</w:t>
      </w:r>
    </w:p>
    <w:p w14:paraId="3D0515E6">
      <w:r>
        <w:t>一六四二</w:t>
      </w:r>
    </w:p>
    <w:p w14:paraId="1D1B8FAC">
      <w:r>
        <w:t>石臞府君行狀</w:t>
      </w:r>
    </w:p>
    <w:p w14:paraId="486612D1">
      <w:r>
        <w:t>太子太師兵部尚書閩浙總督金匱</w:t>
      </w:r>
    </w:p>
    <w:p w14:paraId="1A550A83">
      <w:r>
        <w:t>孙文靖公神道碑銘</w:t>
      </w:r>
    </w:p>
    <w:p w14:paraId="01B3F85A">
      <w:r>
        <w:t>一六六一</w:t>
      </w:r>
    </w:p>
    <w:p w14:paraId="69877C15">
      <w:r>
        <w:t>一六六四</w:t>
      </w:r>
    </w:p>
    <w:p w14:paraId="1AD5FD38">
      <w:r>
        <w:t>族孫婦江氏傳</w:t>
      </w:r>
    </w:p>
    <w:p w14:paraId="55D37A14">
      <w:r>
        <w:t>一六六五</w:t>
      </w:r>
    </w:p>
    <w:p w14:paraId="096D18A9">
      <w:r>
        <w:t>鮑樹堂通政傳</w:t>
      </w:r>
    </w:p>
    <w:p w14:paraId="61E2C455">
      <w:r>
        <w:t>皇清誥贈通議大夫福建按察使蕭</w:t>
      </w:r>
    </w:p>
    <w:p w14:paraId="2875A27C">
      <w:r>
        <w:t>山縣學生綸宣王公神道碑⋮</w:t>
      </w:r>
    </w:p>
    <w:p w14:paraId="2E3F51B7">
      <w:r>
        <w:t>一六六七</w:t>
      </w:r>
    </w:p>
    <w:p w14:paraId="21940D27">
      <w:r>
        <w:t>一六六九</w:t>
      </w:r>
    </w:p>
    <w:p w14:paraId="4957C897">
      <w:r>
        <w:t>詩文</w:t>
      </w:r>
    </w:p>
    <w:p w14:paraId="689934E9">
      <w:r>
        <w:t>一六六九</w:t>
      </w:r>
    </w:p>
    <w:p w14:paraId="564FB84D">
      <w:r>
        <w:t>制藝文</w:t>
      </w:r>
    </w:p>
    <w:p w14:paraId="6D10C99C">
      <w:r>
        <w:t>仲叔圉治賓客祝鮀治宗廟王孫</w:t>
      </w:r>
    </w:p>
    <w:p w14:paraId="328AD020">
      <w:r>
        <w:t>一六六九</w:t>
      </w:r>
    </w:p>
    <w:p w14:paraId="47FEAB07">
      <w:r>
        <w:t>賈治軍旅</w:t>
      </w:r>
    </w:p>
    <w:p w14:paraId="2F5B2F44">
      <w:r>
        <w:t>苟日新日日新又日新</w:t>
      </w:r>
    </w:p>
    <w:p w14:paraId="2BD5E35A">
      <w:r>
        <w:t>一六七一</w:t>
      </w:r>
    </w:p>
    <w:p w14:paraId="06B353C1">
      <w:r>
        <w:t>【第30页】</w:t>
      </w:r>
    </w:p>
    <w:p w14:paraId="7A8A59DD">
      <w:r>
        <w:t>敢問何謂浩然之氣曰</w:t>
      </w:r>
    </w:p>
    <w:p w14:paraId="4E0DC0C3">
      <w:r>
        <w:t>難言也</w:t>
      </w:r>
    </w:p>
    <w:p w14:paraId="67B7D307">
      <w:r>
        <w:t>一六七二</w:t>
      </w:r>
    </w:p>
    <w:p w14:paraId="7EB0AF1E">
      <w:r>
        <w:t>乾隆鄉試策問</w:t>
      </w:r>
    </w:p>
    <w:p w14:paraId="5B1C1366">
      <w:r>
        <w:t>一六七五</w:t>
      </w:r>
    </w:p>
    <w:p w14:paraId="72CEC9AC">
      <w:r>
        <w:t>試帖詩</w:t>
      </w:r>
    </w:p>
    <w:p w14:paraId="592B0E94">
      <w:r>
        <w:t>一六七九</w:t>
      </w:r>
    </w:p>
    <w:p w14:paraId="2668B151">
      <w:r>
        <w:t>賦得燈右觀書</w:t>
      </w:r>
    </w:p>
    <w:p w14:paraId="58755175">
      <w:r>
        <w:t>得</w:t>
      </w:r>
      <w:r>
        <w:rPr>
          <w:rFonts w:hint="eastAsia" w:eastAsia="宋体"/>
          <w:lang w:eastAsia="zh-CN"/>
        </w:rPr>
        <w:t>“</w:t>
      </w:r>
      <w:r>
        <w:t>風</w:t>
      </w:r>
      <w:r>
        <w:rPr>
          <w:rFonts w:hint="eastAsia" w:eastAsia="宋体"/>
          <w:lang w:eastAsia="zh-CN"/>
        </w:rPr>
        <w:t>”</w:t>
      </w:r>
      <w:r>
        <w:t>字，五言</w:t>
      </w:r>
    </w:p>
    <w:p w14:paraId="2B32B6C1">
      <w:r>
        <w:t>八韻。</w:t>
      </w:r>
    </w:p>
    <w:p w14:paraId="2BE6FEBD">
      <w:r>
        <w:t>一六七九</w:t>
      </w:r>
    </w:p>
    <w:p w14:paraId="3D08AE5E">
      <w:r>
        <w:t>賦得緣督爲經</w:t>
      </w:r>
    </w:p>
    <w:p w14:paraId="38AC91BE">
      <w:r>
        <w:t>得</w:t>
      </w:r>
      <w:r>
        <w:rPr>
          <w:rFonts w:hint="eastAsia" w:eastAsia="宋体"/>
          <w:lang w:eastAsia="zh-CN"/>
        </w:rPr>
        <w:t>“</w:t>
      </w:r>
      <w:r>
        <w:t>中1字，五言</w:t>
      </w:r>
    </w:p>
    <w:p w14:paraId="3902468D">
      <w:r>
        <w:t>八韻。</w:t>
      </w:r>
    </w:p>
    <w:p w14:paraId="53A0F0CB">
      <w:r>
        <w:t>一六八〇</w:t>
      </w:r>
    </w:p>
    <w:p w14:paraId="119CFE84">
      <w:r>
        <w:t>賦得辭尚體要</w:t>
      </w:r>
    </w:p>
    <w:p w14:paraId="5367BB56">
      <w:r>
        <w:t>得</w:t>
      </w:r>
      <w:r>
        <w:rPr>
          <w:rFonts w:hint="eastAsia" w:eastAsia="宋体"/>
          <w:lang w:eastAsia="zh-CN"/>
        </w:rPr>
        <w:t>“</w:t>
      </w:r>
      <w:r>
        <w:t>尊</w:t>
      </w:r>
      <w:r>
        <w:rPr>
          <w:rFonts w:hint="eastAsia" w:eastAsia="宋体"/>
          <w:lang w:eastAsia="zh-CN"/>
        </w:rPr>
        <w:t>”</w:t>
      </w:r>
      <w:r>
        <w:t>字。五言</w:t>
      </w:r>
    </w:p>
    <w:p w14:paraId="13F9F821">
      <w:r>
        <w:t>八韻。</w:t>
      </w:r>
    </w:p>
    <w:p w14:paraId="43E71DB2">
      <w:r>
        <w:t>一六八〇</w:t>
      </w:r>
    </w:p>
    <w:p w14:paraId="3317C6FD">
      <w:r>
        <w:t>賦得獸炭得</w:t>
      </w:r>
      <w:r>
        <w:rPr>
          <w:rFonts w:hint="eastAsia" w:eastAsia="宋体"/>
          <w:lang w:eastAsia="zh-CN"/>
        </w:rPr>
        <w:t>“</w:t>
      </w:r>
      <w:r>
        <w:t>蒸</w:t>
      </w:r>
      <w:r>
        <w:rPr>
          <w:rFonts w:hint="eastAsia" w:eastAsia="宋体"/>
          <w:lang w:eastAsia="zh-CN"/>
        </w:rPr>
        <w:t>”</w:t>
      </w:r>
      <w:r>
        <w:t>字，五言</w:t>
      </w:r>
    </w:p>
    <w:p w14:paraId="2BAB8CF1">
      <w:r>
        <w:t>八韻。</w:t>
      </w:r>
    </w:p>
    <w:p w14:paraId="62168D7D">
      <w:r>
        <w:t>一六八〇</w:t>
      </w:r>
    </w:p>
    <w:p w14:paraId="311C3549">
      <w:r>
        <w:t>賦得記事珠</w:t>
      </w:r>
    </w:p>
    <w:p w14:paraId="4B4F6295">
      <w:r>
        <w:t>得</w:t>
      </w:r>
      <w:r>
        <w:rPr>
          <w:rFonts w:hint="eastAsia" w:eastAsia="宋体"/>
          <w:lang w:eastAsia="zh-CN"/>
        </w:rPr>
        <w:t>“</w:t>
      </w:r>
      <w:r>
        <w:t>珠</w:t>
      </w:r>
      <w:r>
        <w:rPr>
          <w:rFonts w:hint="eastAsia" w:eastAsia="宋体"/>
          <w:lang w:eastAsia="zh-CN"/>
        </w:rPr>
        <w:t>”</w:t>
      </w:r>
      <w:r>
        <w:t>字&lt;五言</w:t>
      </w:r>
    </w:p>
    <w:p w14:paraId="3366566F">
      <w:r>
        <w:t>八韻。</w:t>
      </w:r>
    </w:p>
    <w:p w14:paraId="2C1EEE43">
      <w:r>
        <w:t>一六八一</w:t>
      </w:r>
    </w:p>
    <w:p w14:paraId="0FF1F4A4">
      <w:r>
        <w:t>賦得竹聲兼夜泉</w:t>
      </w:r>
    </w:p>
    <w:p w14:paraId="59E9555C">
      <w:r>
        <w:t>得</w:t>
      </w:r>
      <w:r>
        <w:rPr>
          <w:rFonts w:hint="eastAsia" w:eastAsia="宋体"/>
          <w:lang w:eastAsia="zh-CN"/>
        </w:rPr>
        <w:t>“</w:t>
      </w:r>
      <w:r>
        <w:t>清</w:t>
      </w:r>
      <w:r>
        <w:rPr>
          <w:rFonts w:hint="eastAsia" w:eastAsia="宋体"/>
          <w:lang w:eastAsia="zh-CN"/>
        </w:rPr>
        <w:t>”</w:t>
      </w:r>
      <w:r>
        <w:t>字，五言</w:t>
      </w:r>
    </w:p>
    <w:p w14:paraId="57BB417A">
      <w:r>
        <w:t>八韻。</w:t>
      </w:r>
    </w:p>
    <w:p w14:paraId="484D57A3">
      <w:r>
        <w:t>一六八一</w:t>
      </w:r>
    </w:p>
    <w:p w14:paraId="218F5465">
      <w:r>
        <w:t>賦得潤下作鹹</w:t>
      </w:r>
    </w:p>
    <w:p w14:paraId="5A529ED7">
      <w:r>
        <w:t>得</w:t>
      </w:r>
      <w:r>
        <w:rPr>
          <w:rFonts w:hint="eastAsia" w:eastAsia="宋体"/>
          <w:lang w:eastAsia="zh-CN"/>
        </w:rPr>
        <w:t>“</w:t>
      </w:r>
      <w:r>
        <w:t>鹹</w:t>
      </w:r>
      <w:r>
        <w:rPr>
          <w:rFonts w:hint="eastAsia" w:eastAsia="宋体"/>
          <w:lang w:eastAsia="zh-CN"/>
        </w:rPr>
        <w:t>”</w:t>
      </w:r>
      <w:r>
        <w:t>字，五言</w:t>
      </w:r>
    </w:p>
    <w:p w14:paraId="18B9E694">
      <w:r>
        <w:t>八韻。</w:t>
      </w:r>
    </w:p>
    <w:p w14:paraId="3E62B71F">
      <w:r>
        <w:t>一六八一</w:t>
      </w:r>
    </w:p>
    <w:p w14:paraId="7C6243BB">
      <w:r>
        <w:t>賦得遊絲横路</w:t>
      </w:r>
    </w:p>
    <w:p w14:paraId="4353EE19">
      <w:r>
        <w:t>得</w:t>
      </w:r>
      <w:r>
        <w:rPr>
          <w:rFonts w:hint="eastAsia" w:eastAsia="宋体"/>
          <w:lang w:eastAsia="zh-CN"/>
        </w:rPr>
        <w:t>“</w:t>
      </w:r>
      <w:r>
        <w:t>留</w:t>
      </w:r>
      <w:r>
        <w:rPr>
          <w:rFonts w:hint="eastAsia" w:eastAsia="宋体"/>
          <w:lang w:eastAsia="zh-CN"/>
        </w:rPr>
        <w:t>”</w:t>
      </w:r>
      <w:r>
        <w:t>字，五言</w:t>
      </w:r>
    </w:p>
    <w:p w14:paraId="1C8B00A3">
      <w:r>
        <w:t>八韻。</w:t>
      </w:r>
    </w:p>
    <w:p w14:paraId="45E95C43">
      <w:r>
        <w:t>一六八二</w:t>
      </w:r>
    </w:p>
    <w:p w14:paraId="6AA8427F">
      <w:r>
        <w:t>其二</w:t>
      </w:r>
    </w:p>
    <w:p w14:paraId="10734C87">
      <w:r>
        <w:t>一六八二</w:t>
      </w:r>
    </w:p>
    <w:p w14:paraId="51051495">
      <w:r>
        <w:t>賦得日色明桑枝</w:t>
      </w:r>
    </w:p>
    <w:p w14:paraId="027B2E3D">
      <w:r>
        <w:t>得</w:t>
      </w:r>
      <w:r>
        <w:rPr>
          <w:rFonts w:hint="eastAsia" w:eastAsia="宋体"/>
          <w:lang w:eastAsia="zh-CN"/>
        </w:rPr>
        <w:t>“</w:t>
      </w:r>
      <w:r>
        <w:t>宜</w:t>
      </w:r>
      <w:r>
        <w:rPr>
          <w:rFonts w:hint="eastAsia" w:eastAsia="宋体"/>
          <w:lang w:eastAsia="zh-CN"/>
        </w:rPr>
        <w:t>”</w:t>
      </w:r>
      <w:r>
        <w:t>字、五言</w:t>
      </w:r>
    </w:p>
    <w:p w14:paraId="25587606">
      <w:r>
        <w:t>八韻。</w:t>
      </w:r>
    </w:p>
    <w:p w14:paraId="2B2CE22E">
      <w:r>
        <w:t>一六八二</w:t>
      </w:r>
    </w:p>
    <w:p w14:paraId="1122E5ED">
      <w:r>
        <w:t>其二</w:t>
      </w:r>
    </w:p>
    <w:p w14:paraId="114965E1">
      <w:r>
        <w:t>一六八三</w:t>
      </w:r>
    </w:p>
    <w:p w14:paraId="72E57EB4">
      <w:r>
        <w:t>賦得平秩西成</w:t>
      </w:r>
    </w:p>
    <w:p w14:paraId="69BC2BF4">
      <w:r>
        <w:t>得</w:t>
      </w:r>
      <w:r>
        <w:rPr>
          <w:rFonts w:hint="eastAsia" w:eastAsia="宋体"/>
          <w:lang w:eastAsia="zh-CN"/>
        </w:rPr>
        <w:t>“</w:t>
      </w:r>
      <w:r>
        <w:t>成</w:t>
      </w:r>
      <w:r>
        <w:rPr>
          <w:rFonts w:hint="eastAsia" w:eastAsia="宋体"/>
          <w:lang w:eastAsia="zh-CN"/>
        </w:rPr>
        <w:t>”</w:t>
      </w:r>
      <w:r>
        <w:t>字，五言</w:t>
      </w:r>
    </w:p>
    <w:p w14:paraId="6A73A3F3">
      <w:r>
        <w:t>八韻。</w:t>
      </w:r>
    </w:p>
    <w:p w14:paraId="102724C3">
      <w:r>
        <w:t>一六八三</w:t>
      </w:r>
    </w:p>
    <w:p w14:paraId="632BF764">
      <w:r>
        <w:t>賦得同人于野</w:t>
      </w:r>
    </w:p>
    <w:p w14:paraId="7A6878E1">
      <w:r>
        <w:t>得</w:t>
      </w:r>
      <w:r>
        <w:rPr>
          <w:rFonts w:hint="eastAsia" w:eastAsia="宋体"/>
          <w:lang w:eastAsia="zh-CN"/>
        </w:rPr>
        <w:t>“</w:t>
      </w:r>
      <w:r>
        <w:t>人</w:t>
      </w:r>
      <w:r>
        <w:rPr>
          <w:rFonts w:hint="eastAsia" w:eastAsia="宋体"/>
          <w:lang w:eastAsia="zh-CN"/>
        </w:rPr>
        <w:t>”</w:t>
      </w:r>
      <w:r>
        <w:t>字，五言</w:t>
      </w:r>
    </w:p>
    <w:p w14:paraId="4C18B211">
      <w:r>
        <w:t>八韻。</w:t>
      </w:r>
    </w:p>
    <w:p w14:paraId="21656A54">
      <w:r>
        <w:t>一六八三</w:t>
      </w:r>
    </w:p>
    <w:p w14:paraId="7E4F7465">
      <w:r>
        <w:t>賦得百川赴巨海</w:t>
      </w:r>
    </w:p>
    <w:p w14:paraId="0751BF52">
      <w:r>
        <w:t>得</w:t>
      </w:r>
      <w:r>
        <w:rPr>
          <w:rFonts w:hint="eastAsia" w:eastAsia="宋体"/>
          <w:lang w:eastAsia="zh-CN"/>
        </w:rPr>
        <w:t>“</w:t>
      </w:r>
      <w:r>
        <w:t>收</w:t>
      </w:r>
      <w:r>
        <w:rPr>
          <w:rFonts w:hint="eastAsia" w:eastAsia="宋体"/>
          <w:lang w:eastAsia="zh-CN"/>
        </w:rPr>
        <w:t>”</w:t>
      </w:r>
      <w:r>
        <w:t>字，五言</w:t>
      </w:r>
    </w:p>
    <w:p w14:paraId="6072BF51">
      <w:r>
        <w:t>八韻。</w:t>
      </w:r>
    </w:p>
    <w:p w14:paraId="650F28C9">
      <w:r>
        <w:t>一六八四</w:t>
      </w:r>
    </w:p>
    <w:p w14:paraId="613D99F8">
      <w:r>
        <w:t>賦得夜雨剪春韭</w:t>
      </w:r>
    </w:p>
    <w:p w14:paraId="5D83A628">
      <w:r>
        <w:t>得</w:t>
      </w:r>
      <w:r>
        <w:rPr>
          <w:rFonts w:hint="eastAsia" w:eastAsia="宋体"/>
          <w:lang w:eastAsia="zh-CN"/>
        </w:rPr>
        <w:t>“</w:t>
      </w:r>
      <w:r>
        <w:t>盤</w:t>
      </w:r>
      <w:r>
        <w:rPr>
          <w:rFonts w:hint="eastAsia" w:eastAsia="宋体"/>
          <w:lang w:eastAsia="zh-CN"/>
        </w:rPr>
        <w:t>”</w:t>
      </w:r>
      <w:r>
        <w:t>字，五言</w:t>
      </w:r>
    </w:p>
    <w:p w14:paraId="23F51A2F">
      <w:r>
        <w:t>八韻。</w:t>
      </w:r>
    </w:p>
    <w:p w14:paraId="71CEB62A">
      <w:r>
        <w:t>一六八四</w:t>
      </w:r>
    </w:p>
    <w:p w14:paraId="4D697E94">
      <w:r>
        <w:t>【第31页】</w:t>
      </w:r>
    </w:p>
    <w:p w14:paraId="6F688177">
      <w:r>
        <w:t>青垂二山全套</w:t>
      </w:r>
    </w:p>
    <w:p w14:paraId="14516E75">
      <w:r>
        <w:t>賦得疎雨滴梧桐</w:t>
      </w:r>
    </w:p>
    <w:p w14:paraId="61181C8B">
      <w:r>
        <w:t>得</w:t>
      </w:r>
      <w:r>
        <w:rPr>
          <w:rFonts w:hint="eastAsia" w:eastAsia="宋体"/>
          <w:lang w:eastAsia="zh-CN"/>
        </w:rPr>
        <w:t>“</w:t>
      </w:r>
      <w:r>
        <w:t>聲</w:t>
      </w:r>
      <w:r>
        <w:rPr>
          <w:rFonts w:hint="eastAsia" w:eastAsia="宋体"/>
          <w:lang w:eastAsia="zh-CN"/>
        </w:rPr>
        <w:t>”</w:t>
      </w:r>
      <w:r>
        <w:t>字，五言</w:t>
      </w:r>
    </w:p>
    <w:p w14:paraId="6CA4C4AA">
      <w:r>
        <w:t>八韻。</w:t>
      </w:r>
    </w:p>
    <w:p w14:paraId="220970F2">
      <w:r>
        <w:t>一六八四</w:t>
      </w:r>
    </w:p>
    <w:p w14:paraId="5FDD0C6A">
      <w:r>
        <w:t>賦得秋草含緑滋</w:t>
      </w:r>
    </w:p>
    <w:p w14:paraId="1634B968">
      <w:r>
        <w:t>得</w:t>
      </w:r>
      <w:r>
        <w:rPr>
          <w:rFonts w:hint="eastAsia" w:eastAsia="宋体"/>
          <w:lang w:eastAsia="zh-CN"/>
        </w:rPr>
        <w:t>“</w:t>
      </w:r>
      <w:r>
        <w:t>滋</w:t>
      </w:r>
      <w:r>
        <w:rPr>
          <w:rFonts w:hint="eastAsia" w:eastAsia="宋体"/>
          <w:lang w:eastAsia="zh-CN"/>
        </w:rPr>
        <w:t>”</w:t>
      </w:r>
      <w:r>
        <w:t>字，五言</w:t>
      </w:r>
    </w:p>
    <w:p w14:paraId="77CF1E04">
      <w:r>
        <w:t>八韻。</w:t>
      </w:r>
    </w:p>
    <w:p w14:paraId="402DA387">
      <w:r>
        <w:t>一六八五</w:t>
      </w:r>
    </w:p>
    <w:p w14:paraId="75D39A22">
      <w:r>
        <w:t>賦得螳螂向蟬得</w:t>
      </w:r>
      <w:r>
        <w:rPr>
          <w:rFonts w:hint="eastAsia" w:eastAsia="宋体"/>
          <w:lang w:eastAsia="zh-CN"/>
        </w:rPr>
        <w:t>“</w:t>
      </w:r>
      <w:r>
        <w:t>琴</w:t>
      </w:r>
      <w:r>
        <w:rPr>
          <w:rFonts w:hint="eastAsia" w:eastAsia="宋体"/>
          <w:lang w:eastAsia="zh-CN"/>
        </w:rPr>
        <w:t>”</w:t>
      </w:r>
      <w:r>
        <w:t>字，五言</w:t>
      </w:r>
    </w:p>
    <w:p w14:paraId="378CEB28">
      <w:r>
        <w:t>八韻。</w:t>
      </w:r>
    </w:p>
    <w:p w14:paraId="580558C8">
      <w:r>
        <w:t>一六八五</w:t>
      </w:r>
    </w:p>
    <w:p w14:paraId="1C68A210">
      <w:r>
        <w:t>賦得天道如張弓得</w:t>
      </w:r>
      <w:r>
        <w:rPr>
          <w:rFonts w:hint="eastAsia" w:eastAsia="宋体"/>
          <w:lang w:eastAsia="zh-CN"/>
        </w:rPr>
        <w:t>“</w:t>
      </w:r>
      <w:r>
        <w:t>平</w:t>
      </w:r>
      <w:r>
        <w:rPr>
          <w:rFonts w:hint="eastAsia" w:eastAsia="宋体"/>
          <w:lang w:eastAsia="zh-CN"/>
        </w:rPr>
        <w:t>”</w:t>
      </w:r>
      <w:r>
        <w:t>字，五言</w:t>
      </w:r>
    </w:p>
    <w:p w14:paraId="2469F754">
      <w:r>
        <w:t>八韻。</w:t>
      </w:r>
    </w:p>
    <w:p w14:paraId="3AD82595">
      <w:r>
        <w:t>一六八五</w:t>
      </w:r>
    </w:p>
    <w:p w14:paraId="362334BE">
      <w:r>
        <w:t>賦得金在鎔</w:t>
      </w:r>
    </w:p>
    <w:p w14:paraId="39C4F79B">
      <w:r>
        <w:t>得</w:t>
      </w:r>
      <w:r>
        <w:rPr>
          <w:rFonts w:hint="eastAsia" w:eastAsia="宋体"/>
          <w:lang w:eastAsia="zh-CN"/>
        </w:rPr>
        <w:t>“</w:t>
      </w:r>
      <w:r>
        <w:t>金</w:t>
      </w:r>
      <w:r>
        <w:rPr>
          <w:rFonts w:hint="eastAsia" w:eastAsia="宋体"/>
          <w:lang w:eastAsia="zh-CN"/>
        </w:rPr>
        <w:t>”</w:t>
      </w:r>
      <w:r>
        <w:t>字，五言</w:t>
      </w:r>
    </w:p>
    <w:p w14:paraId="638C060A">
      <w:r>
        <w:t>八韻。</w:t>
      </w:r>
    </w:p>
    <w:p w14:paraId="10368BCE">
      <w:r>
        <w:t>一六八六</w:t>
      </w:r>
    </w:p>
    <w:p w14:paraId="6569AE60">
      <w:r>
        <w:t>賦得江南江北青山多</w:t>
      </w:r>
    </w:p>
    <w:p w14:paraId="343B7843">
      <w:r>
        <w:t>得</w:t>
      </w:r>
      <w:r>
        <w:rPr>
          <w:rFonts w:hint="eastAsia" w:eastAsia="宋体"/>
          <w:lang w:eastAsia="zh-CN"/>
        </w:rPr>
        <w:t>“</w:t>
      </w:r>
      <w:r>
        <w:t>秋</w:t>
      </w:r>
      <w:r>
        <w:rPr>
          <w:rFonts w:hint="eastAsia" w:eastAsia="宋体"/>
          <w:lang w:eastAsia="zh-CN"/>
        </w:rPr>
        <w:t>”</w:t>
      </w:r>
      <w:r>
        <w:t>字</w:t>
      </w:r>
    </w:p>
    <w:p w14:paraId="589DB2B8">
      <w:r>
        <w:t>五言八韻。</w:t>
      </w:r>
    </w:p>
    <w:p w14:paraId="175514BB">
      <w:r>
        <w:t>一六八六</w:t>
      </w:r>
    </w:p>
    <w:p w14:paraId="494517B8">
      <w:r>
        <w:t>賦得風泉滿清聽</w:t>
      </w:r>
    </w:p>
    <w:p w14:paraId="60B9F650">
      <w:r>
        <w:t>得</w:t>
      </w:r>
      <w:r>
        <w:rPr>
          <w:rFonts w:hint="eastAsia" w:eastAsia="宋体"/>
          <w:lang w:eastAsia="zh-CN"/>
        </w:rPr>
        <w:t>“</w:t>
      </w:r>
      <w:r>
        <w:t>清</w:t>
      </w:r>
      <w:r>
        <w:rPr>
          <w:rFonts w:hint="eastAsia" w:eastAsia="宋体"/>
          <w:lang w:eastAsia="zh-CN"/>
        </w:rPr>
        <w:t>”</w:t>
      </w:r>
      <w:r>
        <w:t>字，五言</w:t>
      </w:r>
    </w:p>
    <w:p w14:paraId="52F63144">
      <w:r>
        <w:t>八韻。</w:t>
      </w:r>
    </w:p>
    <w:p w14:paraId="67FA0991">
      <w:r>
        <w:t>一六八六</w:t>
      </w:r>
    </w:p>
    <w:p w14:paraId="3F31EAA2">
      <w:r>
        <w:t>一六八七</w:t>
      </w:r>
    </w:p>
    <w:p w14:paraId="3E443346">
      <w:r>
        <w:t>其二</w:t>
      </w:r>
    </w:p>
    <w:p w14:paraId="5F75C8B2">
      <w:r>
        <w:t>賦得鴻毛遇順風</w:t>
      </w:r>
    </w:p>
    <w:p w14:paraId="70A3AA87">
      <w:r>
        <w:t>得</w:t>
      </w:r>
      <w:r>
        <w:rPr>
          <w:rFonts w:hint="eastAsia" w:eastAsia="宋体"/>
          <w:lang w:eastAsia="zh-CN"/>
        </w:rPr>
        <w:t>“</w:t>
      </w:r>
      <w:r>
        <w:t>毛</w:t>
      </w:r>
      <w:r>
        <w:rPr>
          <w:rFonts w:hint="eastAsia" w:eastAsia="宋体"/>
          <w:lang w:eastAsia="zh-CN"/>
        </w:rPr>
        <w:t>”</w:t>
      </w:r>
      <w:r>
        <w:t>字，五言</w:t>
      </w:r>
    </w:p>
    <w:p w14:paraId="1C8418F1">
      <w:r>
        <w:t>八韻。</w:t>
      </w:r>
    </w:p>
    <w:p w14:paraId="2D5F75AC">
      <w:r>
        <w:t>一六八七</w:t>
      </w:r>
    </w:p>
    <w:p w14:paraId="757C35B2">
      <w:r>
        <w:t>賦得從善如流</w:t>
      </w:r>
    </w:p>
    <w:p w14:paraId="3D6F37CD">
      <w:r>
        <w:t>得</w:t>
      </w:r>
      <w:r>
        <w:rPr>
          <w:rFonts w:hint="eastAsia" w:eastAsia="宋体"/>
          <w:lang w:eastAsia="zh-CN"/>
        </w:rPr>
        <w:t>“</w:t>
      </w:r>
      <w:r>
        <w:t>功</w:t>
      </w:r>
      <w:r>
        <w:rPr>
          <w:rFonts w:hint="eastAsia" w:eastAsia="宋体"/>
          <w:lang w:eastAsia="zh-CN"/>
        </w:rPr>
        <w:t>”</w:t>
      </w:r>
      <w:r>
        <w:t>字，五言</w:t>
      </w:r>
    </w:p>
    <w:p w14:paraId="2763F297">
      <w:r>
        <w:t>八韻。</w:t>
      </w:r>
    </w:p>
    <w:p w14:paraId="3E307505">
      <w:r>
        <w:t>一六八七</w:t>
      </w:r>
    </w:p>
    <w:p w14:paraId="5BB4073C">
      <w:r>
        <w:t>賦得清風來故人得</w:t>
      </w:r>
      <w:r>
        <w:rPr>
          <w:rFonts w:hint="eastAsia" w:eastAsia="宋体"/>
          <w:lang w:eastAsia="zh-CN"/>
        </w:rPr>
        <w:t>“</w:t>
      </w:r>
      <w:r>
        <w:t>時</w:t>
      </w:r>
      <w:r>
        <w:rPr>
          <w:rFonts w:hint="eastAsia" w:eastAsia="宋体"/>
          <w:lang w:eastAsia="zh-CN"/>
        </w:rPr>
        <w:t>”</w:t>
      </w:r>
      <w:r>
        <w:t>字，五言</w:t>
      </w:r>
    </w:p>
    <w:p w14:paraId="74E06C6C">
      <w:r>
        <w:t>八韻。</w:t>
      </w:r>
    </w:p>
    <w:p w14:paraId="3A8396F0">
      <w:r>
        <w:t>一六八八</w:t>
      </w:r>
    </w:p>
    <w:p w14:paraId="518889AE">
      <w:r>
        <w:t>賦得良田無晚歲</w:t>
      </w:r>
    </w:p>
    <w:p w14:paraId="1A88E17B">
      <w:r>
        <w:t>得</w:t>
      </w:r>
      <w:r>
        <w:rPr>
          <w:rFonts w:hint="eastAsia" w:eastAsia="宋体"/>
          <w:lang w:eastAsia="zh-CN"/>
        </w:rPr>
        <w:t>“</w:t>
      </w:r>
      <w:r>
        <w:t>成</w:t>
      </w:r>
      <w:r>
        <w:rPr>
          <w:rFonts w:hint="eastAsia" w:eastAsia="宋体"/>
          <w:lang w:eastAsia="zh-CN"/>
        </w:rPr>
        <w:t>”</w:t>
      </w:r>
      <w:r>
        <w:t>字，五言</w:t>
      </w:r>
    </w:p>
    <w:p w14:paraId="197AA6CD">
      <w:r>
        <w:t>八韻。</w:t>
      </w:r>
    </w:p>
    <w:p w14:paraId="4A90C5CB">
      <w:r>
        <w:t>一六八八</w:t>
      </w:r>
    </w:p>
    <w:p w14:paraId="37D1FCC8">
      <w:r>
        <w:t>賦得斵雕爲樸</w:t>
      </w:r>
    </w:p>
    <w:p w14:paraId="2EA94AC9">
      <w:r>
        <w:t>得</w:t>
      </w:r>
      <w:r>
        <w:rPr>
          <w:rFonts w:hint="eastAsia" w:eastAsia="宋体"/>
          <w:lang w:eastAsia="zh-CN"/>
        </w:rPr>
        <w:t>“</w:t>
      </w:r>
      <w:r>
        <w:t>初</w:t>
      </w:r>
      <w:r>
        <w:rPr>
          <w:rFonts w:hint="eastAsia" w:eastAsia="宋体"/>
          <w:lang w:eastAsia="zh-CN"/>
        </w:rPr>
        <w:t>”</w:t>
      </w:r>
      <w:r>
        <w:t>字，五言</w:t>
      </w:r>
    </w:p>
    <w:p w14:paraId="293C626A">
      <w:r>
        <w:t>八韻。</w:t>
      </w:r>
    </w:p>
    <w:p w14:paraId="3FA8A9AC">
      <w:r>
        <w:t>一六八八</w:t>
      </w:r>
    </w:p>
    <w:p w14:paraId="53A50A96">
      <w:r>
        <w:t>賦得飛蓬不賓</w:t>
      </w:r>
    </w:p>
    <w:p w14:paraId="41EC31EA">
      <w:r>
        <w:t>得</w:t>
      </w:r>
      <w:r>
        <w:rPr>
          <w:rFonts w:hint="eastAsia" w:eastAsia="宋体"/>
          <w:lang w:eastAsia="zh-CN"/>
        </w:rPr>
        <w:t>“</w:t>
      </w:r>
      <w:r>
        <w:t>真</w:t>
      </w:r>
      <w:r>
        <w:rPr>
          <w:rFonts w:hint="eastAsia" w:eastAsia="宋体"/>
          <w:lang w:eastAsia="zh-CN"/>
        </w:rPr>
        <w:t>”</w:t>
      </w:r>
      <w:r>
        <w:t>字，五言</w:t>
      </w:r>
    </w:p>
    <w:p w14:paraId="5F1641FD">
      <w:r>
        <w:t>八韻。</w:t>
      </w:r>
    </w:p>
    <w:p w14:paraId="4F34A4AB">
      <w:r>
        <w:t>一六八九</w:t>
      </w:r>
    </w:p>
    <w:p w14:paraId="5F723916">
      <w:r>
        <w:t>賦得桐葉知閏得</w:t>
      </w:r>
      <w:r>
        <w:rPr>
          <w:rFonts w:hint="eastAsia" w:eastAsia="宋体"/>
          <w:lang w:eastAsia="zh-CN"/>
        </w:rPr>
        <w:t>“</w:t>
      </w:r>
      <w:r>
        <w:t>桐</w:t>
      </w:r>
      <w:r>
        <w:rPr>
          <w:rFonts w:hint="eastAsia" w:eastAsia="宋体"/>
          <w:lang w:eastAsia="zh-CN"/>
        </w:rPr>
        <w:t>”</w:t>
      </w:r>
      <w:r>
        <w:t>字，七言</w:t>
      </w:r>
    </w:p>
    <w:p w14:paraId="5A74870F">
      <w:r>
        <w:t>十二韻。</w:t>
      </w:r>
    </w:p>
    <w:p w14:paraId="476023E3">
      <w:r>
        <w:t>一六八九</w:t>
      </w:r>
    </w:p>
    <w:p w14:paraId="7A8E3439">
      <w:r>
        <w:t>賦得哈密瓜</w:t>
      </w:r>
    </w:p>
    <w:p w14:paraId="271C7F07">
      <w:r>
        <w:t>得</w:t>
      </w:r>
      <w:r>
        <w:rPr>
          <w:rFonts w:hint="eastAsia" w:eastAsia="宋体"/>
          <w:lang w:eastAsia="zh-CN"/>
        </w:rPr>
        <w:t>“</w:t>
      </w:r>
      <w:r>
        <w:t>甘</w:t>
      </w:r>
      <w:r>
        <w:rPr>
          <w:rFonts w:hint="eastAsia" w:eastAsia="宋体"/>
          <w:lang w:eastAsia="zh-CN"/>
        </w:rPr>
        <w:t>”</w:t>
      </w:r>
      <w:r>
        <w:t>字，七言</w:t>
      </w:r>
    </w:p>
    <w:p w14:paraId="7F05E999">
      <w:r>
        <w:t>十二韻。</w:t>
      </w:r>
    </w:p>
    <w:p w14:paraId="653A2491">
      <w:r>
        <w:t>一六九〇</w:t>
      </w:r>
    </w:p>
    <w:p w14:paraId="14C1FC9D">
      <w:r>
        <w:t>賦得敦俗勸農桑得</w:t>
      </w:r>
      <w:r>
        <w:rPr>
          <w:rFonts w:hint="eastAsia" w:eastAsia="宋体"/>
          <w:lang w:eastAsia="zh-CN"/>
        </w:rPr>
        <w:t>“</w:t>
      </w:r>
      <w:r>
        <w:t>敦</w:t>
      </w:r>
      <w:r>
        <w:rPr>
          <w:rFonts w:hint="eastAsia" w:eastAsia="宋体"/>
          <w:lang w:eastAsia="zh-CN"/>
        </w:rPr>
        <w:t>”</w:t>
      </w:r>
      <w:r>
        <w:t>字</w:t>
      </w:r>
    </w:p>
    <w:p w14:paraId="1032D87C">
      <w:r>
        <w:t>【第32页】</w:t>
      </w:r>
    </w:p>
    <w:p w14:paraId="43BBF8C0">
      <w:r>
        <w:t>七言</w:t>
      </w:r>
      <w:r>
        <w:rPr>
          <w:rFonts w:hint="eastAsia" w:eastAsia="宋体"/>
          <w:lang w:eastAsia="zh-CN"/>
        </w:rPr>
        <w:t>&lt;</w:t>
      </w:r>
      <w:r>
        <w:t>八</w:t>
      </w:r>
      <w:r>
        <w:rPr>
          <w:rFonts w:hint="eastAsia" w:eastAsia="宋体"/>
          <w:lang w:eastAsia="zh-CN"/>
        </w:rPr>
        <w:t>&gt;</w:t>
      </w:r>
      <w:r>
        <w:t>D十二J韻。</w:t>
      </w:r>
    </w:p>
    <w:p w14:paraId="20B6C7D3">
      <w:r>
        <w:t>一六九〇</w:t>
      </w:r>
    </w:p>
    <w:p w14:paraId="2FD09CAF">
      <w:r>
        <w:t>賦得華桐發岫得</w:t>
      </w:r>
      <w:r>
        <w:rPr>
          <w:rFonts w:hint="eastAsia" w:eastAsia="宋体"/>
          <w:lang w:eastAsia="zh-CN"/>
        </w:rPr>
        <w:t>“</w:t>
      </w:r>
      <w:r>
        <w:t>華</w:t>
      </w:r>
      <w:r>
        <w:rPr>
          <w:rFonts w:hint="eastAsia" w:eastAsia="宋体"/>
          <w:lang w:eastAsia="zh-CN"/>
        </w:rPr>
        <w:t>”</w:t>
      </w:r>
      <w:r>
        <w:t>字，七言</w:t>
      </w:r>
    </w:p>
    <w:p w14:paraId="0B1A6E94">
      <w:r>
        <w:t>八韻。</w:t>
      </w:r>
    </w:p>
    <w:p w14:paraId="2024D278">
      <w:r>
        <w:t>一六九一</w:t>
      </w:r>
    </w:p>
    <w:p w14:paraId="6687BDCF">
      <w:r>
        <w:t>賦得朱櫻春熟</w:t>
      </w:r>
    </w:p>
    <w:p w14:paraId="2E600F52">
      <w:r>
        <w:t>得</w:t>
      </w:r>
      <w:r>
        <w:rPr>
          <w:rFonts w:hint="eastAsia" w:eastAsia="宋体"/>
          <w:lang w:eastAsia="zh-CN"/>
        </w:rPr>
        <w:t>“</w:t>
      </w:r>
      <w:r>
        <w:t>都</w:t>
      </w:r>
      <w:r>
        <w:rPr>
          <w:rFonts w:hint="eastAsia" w:eastAsia="宋体"/>
          <w:lang w:eastAsia="zh-CN"/>
        </w:rPr>
        <w:t>”</w:t>
      </w:r>
      <w:r>
        <w:t>字，七言</w:t>
      </w:r>
    </w:p>
    <w:p w14:paraId="30696170">
      <w:r>
        <w:t>十二韻。</w:t>
      </w:r>
    </w:p>
    <w:p w14:paraId="033681E0">
      <w:r>
        <w:t>一六九一</w:t>
      </w:r>
    </w:p>
    <w:p w14:paraId="09EA93EC">
      <w:r>
        <w:t>賦得春風扇微和得</w:t>
      </w:r>
      <w:r>
        <w:rPr>
          <w:rFonts w:hint="eastAsia" w:eastAsia="宋体"/>
          <w:lang w:eastAsia="zh-CN"/>
        </w:rPr>
        <w:t>“</w:t>
      </w:r>
      <w:r>
        <w:t>和1字，七言</w:t>
      </w:r>
    </w:p>
    <w:p w14:paraId="6177266C">
      <w:r>
        <w:t>八韻。</w:t>
      </w:r>
    </w:p>
    <w:p w14:paraId="5D47056B">
      <w:r>
        <w:t>一六九二</w:t>
      </w:r>
    </w:p>
    <w:p w14:paraId="3B299AF1">
      <w:r>
        <w:t>賦得露下天高秋氣清得</w:t>
      </w:r>
      <w:r>
        <w:rPr>
          <w:rFonts w:hint="eastAsia" w:eastAsia="宋体"/>
          <w:lang w:eastAsia="zh-CN"/>
        </w:rPr>
        <w:t>“</w:t>
      </w:r>
      <w:r>
        <w:t>高</w:t>
      </w:r>
      <w:r>
        <w:rPr>
          <w:rFonts w:hint="eastAsia" w:eastAsia="宋体"/>
          <w:lang w:eastAsia="zh-CN"/>
        </w:rPr>
        <w:t>”</w:t>
      </w:r>
      <w:r>
        <w:t>字</w:t>
      </w:r>
    </w:p>
    <w:p w14:paraId="2237A253">
      <w:r>
        <w:t>七言六韻。</w:t>
      </w:r>
    </w:p>
    <w:p w14:paraId="2EBC5719">
      <w:r>
        <w:t>一六九二</w:t>
      </w:r>
    </w:p>
    <w:p w14:paraId="51623123">
      <w:r>
        <w:t>賦得孚尹旁達</w:t>
      </w:r>
    </w:p>
    <w:p w14:paraId="73B139C9">
      <w:r>
        <w:t>得</w:t>
      </w:r>
      <w:r>
        <w:rPr>
          <w:rFonts w:hint="eastAsia" w:eastAsia="宋体"/>
          <w:lang w:eastAsia="zh-CN"/>
        </w:rPr>
        <w:t>“</w:t>
      </w:r>
      <w:r>
        <w:t>中1字，五言</w:t>
      </w:r>
    </w:p>
    <w:p w14:paraId="19DF8BA6">
      <w:r>
        <w:t>八韻。</w:t>
      </w:r>
    </w:p>
    <w:p w14:paraId="07D7B39F">
      <w:r>
        <w:t>一六九二</w:t>
      </w:r>
    </w:p>
    <w:p w14:paraId="14822AC1">
      <w:r>
        <w:t>賦得山桃發紅萼</w:t>
      </w:r>
    </w:p>
    <w:p w14:paraId="53C8DD61">
      <w:r>
        <w:t>得</w:t>
      </w:r>
      <w:r>
        <w:rPr>
          <w:rFonts w:hint="eastAsia" w:eastAsia="宋体"/>
          <w:lang w:eastAsia="zh-CN"/>
        </w:rPr>
        <w:t>“</w:t>
      </w:r>
      <w:r>
        <w:t>紅</w:t>
      </w:r>
      <w:r>
        <w:rPr>
          <w:rFonts w:hint="eastAsia" w:eastAsia="宋体"/>
          <w:lang w:eastAsia="zh-CN"/>
        </w:rPr>
        <w:t>”</w:t>
      </w:r>
      <w:r>
        <w:t>字，五言</w:t>
      </w:r>
    </w:p>
    <w:p w14:paraId="0CBC64E7">
      <w:r>
        <w:t>八韻。</w:t>
      </w:r>
    </w:p>
    <w:p w14:paraId="4882D960">
      <w:r>
        <w:t>一六九三</w:t>
      </w:r>
    </w:p>
    <w:p w14:paraId="178DDB0B">
      <w:r>
        <w:t>賦得天雨洗兵</w:t>
      </w:r>
    </w:p>
    <w:p w14:paraId="513916A3">
      <w:r>
        <w:t>得</w:t>
      </w:r>
      <w:r>
        <w:rPr>
          <w:rFonts w:hint="eastAsia" w:eastAsia="宋体"/>
          <w:lang w:eastAsia="zh-CN"/>
        </w:rPr>
        <w:t>“</w:t>
      </w:r>
      <w:r>
        <w:t>天1字、五言</w:t>
      </w:r>
    </w:p>
    <w:p w14:paraId="0A5F2A81">
      <w:r>
        <w:t>八韻。</w:t>
      </w:r>
    </w:p>
    <w:p w14:paraId="4DCCB90C">
      <w:r>
        <w:t>一六九三</w:t>
      </w:r>
    </w:p>
    <w:p w14:paraId="6E2F6046">
      <w:r>
        <w:t>賦得天臨海鏡</w:t>
      </w:r>
    </w:p>
    <w:p w14:paraId="3BF3F473">
      <w:r>
        <w:t>得</w:t>
      </w:r>
      <w:r>
        <w:rPr>
          <w:rFonts w:hint="eastAsia" w:eastAsia="宋体"/>
          <w:lang w:eastAsia="zh-CN"/>
        </w:rPr>
        <w:t>“</w:t>
      </w:r>
      <w:r>
        <w:t>天1字，五言</w:t>
      </w:r>
    </w:p>
    <w:p w14:paraId="7B1B695D">
      <w:r>
        <w:t>八韻。</w:t>
      </w:r>
    </w:p>
    <w:p w14:paraId="3B2FCADC">
      <w:r>
        <w:t>一六九三</w:t>
      </w:r>
    </w:p>
    <w:p w14:paraId="0DCB2BB9">
      <w:r>
        <w:t>賦得戴勝降于桑得</w:t>
      </w:r>
      <w:r>
        <w:rPr>
          <w:rFonts w:hint="eastAsia" w:eastAsia="宋体"/>
          <w:lang w:eastAsia="zh-CN"/>
        </w:rPr>
        <w:t>“</w:t>
      </w:r>
      <w:r>
        <w:t>環</w:t>
      </w:r>
      <w:r>
        <w:rPr>
          <w:rFonts w:hint="eastAsia" w:eastAsia="宋体"/>
          <w:lang w:eastAsia="zh-CN"/>
        </w:rPr>
        <w:t>”</w:t>
      </w:r>
      <w:r>
        <w:t>字。</w:t>
      </w:r>
    </w:p>
    <w:p w14:paraId="4139C2F6">
      <w:r>
        <w:t>一六九四</w:t>
      </w:r>
    </w:p>
    <w:p w14:paraId="317172A9">
      <w:r>
        <w:t>賦得天孫雲錦得</w:t>
      </w:r>
      <w:r>
        <w:rPr>
          <w:rFonts w:hint="eastAsia" w:eastAsia="宋体"/>
          <w:lang w:eastAsia="zh-CN"/>
        </w:rPr>
        <w:t>“</w:t>
      </w:r>
      <w:r>
        <w:t>孫</w:t>
      </w:r>
      <w:r>
        <w:rPr>
          <w:rFonts w:hint="eastAsia" w:eastAsia="宋体"/>
          <w:lang w:eastAsia="zh-CN"/>
        </w:rPr>
        <w:t>”</w:t>
      </w:r>
      <w:r>
        <w:t>字、五言</w:t>
      </w:r>
    </w:p>
    <w:p w14:paraId="68E93755">
      <w:r>
        <w:t>八韻。</w:t>
      </w:r>
    </w:p>
    <w:p w14:paraId="6AA78DF4">
      <w:r>
        <w:t>一六九四</w:t>
      </w:r>
    </w:p>
    <w:p w14:paraId="299D6088">
      <w:r>
        <w:t>賦得信及翔泳得</w:t>
      </w:r>
      <w:r>
        <w:rPr>
          <w:rFonts w:hint="eastAsia" w:eastAsia="宋体"/>
          <w:lang w:eastAsia="zh-CN"/>
        </w:rPr>
        <w:t>“</w:t>
      </w:r>
      <w:r>
        <w:t>孚</w:t>
      </w:r>
      <w:r>
        <w:rPr>
          <w:rFonts w:hint="eastAsia" w:eastAsia="宋体"/>
          <w:lang w:eastAsia="zh-CN"/>
        </w:rPr>
        <w:t>”</w:t>
      </w:r>
      <w:r>
        <w:t>字“五言</w:t>
      </w:r>
    </w:p>
    <w:p w14:paraId="1AC1DC04">
      <w:r>
        <w:t>八韻。</w:t>
      </w:r>
    </w:p>
    <w:p w14:paraId="25082D13">
      <w:r>
        <w:t>一六九四</w:t>
      </w:r>
    </w:p>
    <w:p w14:paraId="0964C776">
      <w:r>
        <w:t>賦得春風似剪刀得</w:t>
      </w:r>
      <w:r>
        <w:rPr>
          <w:rFonts w:hint="eastAsia" w:eastAsia="宋体"/>
          <w:lang w:eastAsia="zh-CN"/>
        </w:rPr>
        <w:t>“</w:t>
      </w:r>
      <w:r>
        <w:t>刀</w:t>
      </w:r>
      <w:r>
        <w:rPr>
          <w:rFonts w:hint="eastAsia" w:eastAsia="宋体"/>
          <w:lang w:eastAsia="zh-CN"/>
        </w:rPr>
        <w:t>”</w:t>
      </w:r>
      <w:r>
        <w:t>字，五言</w:t>
      </w:r>
    </w:p>
    <w:p w14:paraId="14DB1754">
      <w:r>
        <w:t>八韻。</w:t>
      </w:r>
    </w:p>
    <w:p w14:paraId="33485E15">
      <w:r>
        <w:t>一六九五</w:t>
      </w:r>
    </w:p>
    <w:p w14:paraId="45007E71">
      <w:r>
        <w:t>賦得守始治紀</w:t>
      </w:r>
    </w:p>
    <w:p w14:paraId="1EFAFD8C">
      <w:r>
        <w:t>得</w:t>
      </w:r>
      <w:r>
        <w:rPr>
          <w:rFonts w:hint="eastAsia" w:eastAsia="宋体"/>
          <w:lang w:eastAsia="zh-CN"/>
        </w:rPr>
        <w:t>“</w:t>
      </w:r>
      <w:r>
        <w:t>韓</w:t>
      </w:r>
      <w:r>
        <w:rPr>
          <w:rFonts w:hint="eastAsia" w:eastAsia="宋体"/>
          <w:lang w:eastAsia="zh-CN"/>
        </w:rPr>
        <w:t>”</w:t>
      </w:r>
      <w:r>
        <w:t>字，五言</w:t>
      </w:r>
    </w:p>
    <w:p w14:paraId="002129BB">
      <w:r>
        <w:t>八韻。</w:t>
      </w:r>
    </w:p>
    <w:p w14:paraId="1FE1F9FB">
      <w:r>
        <w:t>一六九五</w:t>
      </w:r>
    </w:p>
    <w:p w14:paraId="4FD0B7AE">
      <w:r>
        <w:t>賦得民生在勤</w:t>
      </w:r>
    </w:p>
    <w:p w14:paraId="7F6E0855">
      <w:r>
        <w:t>得</w:t>
      </w:r>
      <w:r>
        <w:rPr>
          <w:rFonts w:hint="eastAsia" w:eastAsia="宋体"/>
          <w:lang w:eastAsia="zh-CN"/>
        </w:rPr>
        <w:t>“</w:t>
      </w:r>
      <w:r>
        <w:t>民</w:t>
      </w:r>
      <w:r>
        <w:rPr>
          <w:rFonts w:hint="eastAsia" w:eastAsia="宋体"/>
          <w:lang w:eastAsia="zh-CN"/>
        </w:rPr>
        <w:t>”</w:t>
      </w:r>
      <w:r>
        <w:t>字，五言</w:t>
      </w:r>
    </w:p>
    <w:p w14:paraId="67798218">
      <w:r>
        <w:t>八韻。</w:t>
      </w:r>
    </w:p>
    <w:p w14:paraId="4BCE1B60">
      <w:r>
        <w:t>一六九五</w:t>
      </w:r>
    </w:p>
    <w:p w14:paraId="6603FEEE">
      <w:r>
        <w:t>賦得摛藻爲春</w:t>
      </w:r>
    </w:p>
    <w:p w14:paraId="5A657954">
      <w:r>
        <w:t>得</w:t>
      </w:r>
      <w:r>
        <w:rPr>
          <w:rFonts w:hint="eastAsia" w:eastAsia="宋体"/>
          <w:lang w:eastAsia="zh-CN"/>
        </w:rPr>
        <w:t>“</w:t>
      </w:r>
      <w:r>
        <w:t>春</w:t>
      </w:r>
      <w:r>
        <w:rPr>
          <w:rFonts w:hint="eastAsia" w:eastAsia="宋体"/>
          <w:lang w:eastAsia="zh-CN"/>
        </w:rPr>
        <w:t>”</w:t>
      </w:r>
      <w:r>
        <w:t>字，五言</w:t>
      </w:r>
    </w:p>
    <w:p w14:paraId="28DB8E9A">
      <w:r>
        <w:t>八韻。</w:t>
      </w:r>
    </w:p>
    <w:p w14:paraId="65EB24FD">
      <w:r>
        <w:t>一六九六</w:t>
      </w:r>
    </w:p>
    <w:p w14:paraId="7917485C">
      <w:r>
        <w:t>賦得拔茅茹</w:t>
      </w:r>
    </w:p>
    <w:p w14:paraId="57C9FBEB">
      <w:r>
        <w:t>得</w:t>
      </w:r>
      <w:r>
        <w:rPr>
          <w:rFonts w:hint="eastAsia" w:eastAsia="宋体"/>
          <w:lang w:eastAsia="zh-CN"/>
        </w:rPr>
        <w:t>‘</w:t>
      </w:r>
      <w:r>
        <w:t>連</w:t>
      </w:r>
      <w:r>
        <w:rPr>
          <w:rFonts w:hint="eastAsia" w:eastAsia="宋体"/>
          <w:lang w:eastAsia="zh-CN"/>
        </w:rPr>
        <w:t>”</w:t>
      </w:r>
      <w:r>
        <w:t>字，五言</w:t>
      </w:r>
    </w:p>
    <w:p w14:paraId="7917C213">
      <w:r>
        <w:t>八韻。</w:t>
      </w:r>
    </w:p>
    <w:p w14:paraId="7DA7B660">
      <w:r>
        <w:t>一六九六</w:t>
      </w:r>
    </w:p>
    <w:p w14:paraId="431D9F96">
      <w:r>
        <w:t>【第33页】</w:t>
      </w:r>
    </w:p>
    <w:p w14:paraId="158E3491">
      <w:r>
        <w:t>賦得卮言日出得</w:t>
      </w:r>
      <w:r>
        <w:rPr>
          <w:rFonts w:hint="eastAsia" w:eastAsia="宋体"/>
          <w:lang w:eastAsia="zh-CN"/>
        </w:rPr>
        <w:t>“</w:t>
      </w:r>
      <w:r>
        <w:t>新</w:t>
      </w:r>
      <w:r>
        <w:rPr>
          <w:rFonts w:hint="eastAsia" w:eastAsia="宋体"/>
          <w:lang w:eastAsia="zh-CN"/>
        </w:rPr>
        <w:t>”</w:t>
      </w:r>
      <w:r>
        <w:t>字，五言</w:t>
      </w:r>
    </w:p>
    <w:p w14:paraId="7031F91E">
      <w:r>
        <w:t>八韻。</w:t>
      </w:r>
    </w:p>
    <w:p w14:paraId="7CF738D3">
      <w:r>
        <w:t>一六九六</w:t>
      </w:r>
    </w:p>
    <w:p w14:paraId="512D6F28">
      <w:r>
        <w:t>賦得正本而末應得</w:t>
      </w:r>
      <w:r>
        <w:rPr>
          <w:rFonts w:hint="eastAsia" w:eastAsia="宋体"/>
          <w:lang w:eastAsia="zh-CN"/>
        </w:rPr>
        <w:t>“</w:t>
      </w:r>
      <w:r>
        <w:t>元</w:t>
      </w:r>
      <w:r>
        <w:rPr>
          <w:rFonts w:hint="eastAsia" w:eastAsia="宋体"/>
          <w:lang w:eastAsia="zh-CN"/>
        </w:rPr>
        <w:t>”</w:t>
      </w:r>
      <w:r>
        <w:t>字，五言</w:t>
      </w:r>
    </w:p>
    <w:p w14:paraId="6F571024">
      <w:r>
        <w:t>八韻。</w:t>
      </w:r>
    </w:p>
    <w:p w14:paraId="7E1E967A">
      <w:r>
        <w:t>一六九七</w:t>
      </w:r>
    </w:p>
    <w:p w14:paraId="2CF75A75">
      <w:r>
        <w:t>賦得青草仍過雨得</w:t>
      </w:r>
      <w:r>
        <w:rPr>
          <w:rFonts w:hint="eastAsia" w:eastAsia="宋体"/>
          <w:lang w:eastAsia="zh-CN"/>
        </w:rPr>
        <w:t>“</w:t>
      </w:r>
      <w:r>
        <w:t>青</w:t>
      </w:r>
      <w:r>
        <w:rPr>
          <w:rFonts w:hint="eastAsia" w:eastAsia="宋体"/>
          <w:lang w:eastAsia="zh-CN"/>
        </w:rPr>
        <w:t>”</w:t>
      </w:r>
      <w:r>
        <w:t>字，五言</w:t>
      </w:r>
    </w:p>
    <w:p w14:paraId="516D6E3D">
      <w:r>
        <w:t>八韻。</w:t>
      </w:r>
    </w:p>
    <w:p w14:paraId="7159ABED">
      <w:r>
        <w:t>一六九七</w:t>
      </w:r>
    </w:p>
    <w:p w14:paraId="6DBE47BB">
      <w:r>
        <w:t>賦得游絲映空轉得</w:t>
      </w:r>
      <w:r>
        <w:rPr>
          <w:rFonts w:hint="eastAsia" w:eastAsia="宋体"/>
          <w:lang w:eastAsia="zh-CN"/>
        </w:rPr>
        <w:t>“</w:t>
      </w:r>
      <w:r>
        <w:t>文</w:t>
      </w:r>
      <w:r>
        <w:rPr>
          <w:rFonts w:hint="eastAsia" w:eastAsia="宋体"/>
          <w:lang w:eastAsia="zh-CN"/>
        </w:rPr>
        <w:t>”</w:t>
      </w:r>
      <w:r>
        <w:t>字，五言</w:t>
      </w:r>
    </w:p>
    <w:p w14:paraId="0E84C0FD">
      <w:r>
        <w:t>八韻。</w:t>
      </w:r>
    </w:p>
    <w:p w14:paraId="77F4EBE0">
      <w:r>
        <w:t>一六九七</w:t>
      </w:r>
    </w:p>
    <w:p w14:paraId="7F1D4F4F">
      <w:r>
        <w:t>賦得麥隴青青三月時得</w:t>
      </w:r>
      <w:r>
        <w:rPr>
          <w:rFonts w:hint="eastAsia" w:eastAsia="宋体"/>
          <w:lang w:eastAsia="zh-CN"/>
        </w:rPr>
        <w:t>“</w:t>
      </w:r>
      <w:r>
        <w:t>飛</w:t>
      </w:r>
      <w:r>
        <w:rPr>
          <w:rFonts w:hint="eastAsia" w:eastAsia="宋体"/>
          <w:lang w:eastAsia="zh-CN"/>
        </w:rPr>
        <w:t>”</w:t>
      </w:r>
      <w:r>
        <w:t>字</w:t>
      </w:r>
    </w:p>
    <w:p w14:paraId="2E5DF3A5">
      <w:r>
        <w:t>五言八韻。</w:t>
      </w:r>
    </w:p>
    <w:p w14:paraId="6AEBCB25">
      <w:r>
        <w:t>一六九八</w:t>
      </w:r>
    </w:p>
    <w:p w14:paraId="03568BC5">
      <w:r>
        <w:t>賦得階前樹拂雲得</w:t>
      </w:r>
      <w:r>
        <w:rPr>
          <w:rFonts w:hint="eastAsia" w:eastAsia="宋体"/>
          <w:lang w:eastAsia="zh-CN"/>
        </w:rPr>
        <w:t>“</w:t>
      </w:r>
      <w:r>
        <w:t>林</w:t>
      </w:r>
      <w:r>
        <w:rPr>
          <w:rFonts w:hint="eastAsia" w:eastAsia="宋体"/>
          <w:lang w:eastAsia="zh-CN"/>
        </w:rPr>
        <w:t>”</w:t>
      </w:r>
      <w:r>
        <w:t>字、五言</w:t>
      </w:r>
    </w:p>
    <w:p w14:paraId="7635DBD2">
      <w:r>
        <w:t>八韻。</w:t>
      </w:r>
    </w:p>
    <w:p w14:paraId="23026B4C">
      <w:r>
        <w:t>一六九八</w:t>
      </w:r>
    </w:p>
    <w:p w14:paraId="3FC517F1">
      <w:r>
        <w:t>賦得山輝川媚</w:t>
      </w:r>
    </w:p>
    <w:p w14:paraId="315FF196">
      <w:r>
        <w:t>得</w:t>
      </w:r>
      <w:r>
        <w:rPr>
          <w:rFonts w:hint="eastAsia" w:eastAsia="宋体"/>
          <w:lang w:eastAsia="zh-CN"/>
        </w:rPr>
        <w:t>“</w:t>
      </w:r>
      <w:r>
        <w:t>藏</w:t>
      </w:r>
      <w:r>
        <w:rPr>
          <w:rFonts w:hint="eastAsia" w:eastAsia="宋体"/>
          <w:lang w:eastAsia="zh-CN"/>
        </w:rPr>
        <w:t>”</w:t>
      </w:r>
      <w:r>
        <w:t>字，五言</w:t>
      </w:r>
    </w:p>
    <w:p w14:paraId="2F37C887">
      <w:r>
        <w:t>八韻。</w:t>
      </w:r>
    </w:p>
    <w:p w14:paraId="3B53609C">
      <w:r>
        <w:t>一六九八</w:t>
      </w:r>
    </w:p>
    <w:p w14:paraId="60CD50E2">
      <w:r>
        <w:t>賦得和風與節俱</w:t>
      </w:r>
    </w:p>
    <w:p w14:paraId="09363829">
      <w:r>
        <w:t>得</w:t>
      </w:r>
      <w:r>
        <w:rPr>
          <w:rFonts w:hint="eastAsia" w:eastAsia="宋体"/>
          <w:lang w:eastAsia="zh-CN"/>
        </w:rPr>
        <w:t>“</w:t>
      </w:r>
      <w:r>
        <w:t>春</w:t>
      </w:r>
      <w:r>
        <w:rPr>
          <w:rFonts w:hint="eastAsia" w:eastAsia="宋体"/>
          <w:lang w:eastAsia="zh-CN"/>
        </w:rPr>
        <w:t>”</w:t>
      </w:r>
      <w:r>
        <w:t>字、五言</w:t>
      </w:r>
    </w:p>
    <w:p w14:paraId="2F24448A">
      <w:r>
        <w:t>八韻。</w:t>
      </w:r>
    </w:p>
    <w:p w14:paraId="7D988935">
      <w:r>
        <w:t>一六九九</w:t>
      </w:r>
    </w:p>
    <w:p w14:paraId="6A7000CD">
      <w:r>
        <w:t>賦得四月清和雨乍晴得</w:t>
      </w:r>
      <w:r>
        <w:rPr>
          <w:rFonts w:hint="eastAsia" w:eastAsia="宋体"/>
          <w:lang w:eastAsia="zh-CN"/>
        </w:rPr>
        <w:t>“</w:t>
      </w:r>
      <w:r>
        <w:t>和</w:t>
      </w:r>
      <w:r>
        <w:rPr>
          <w:rFonts w:hint="eastAsia" w:eastAsia="宋体"/>
          <w:lang w:eastAsia="zh-CN"/>
        </w:rPr>
        <w:t>”</w:t>
      </w:r>
      <w:r>
        <w:t>字</w:t>
      </w:r>
    </w:p>
    <w:p w14:paraId="5D916E27">
      <w:r>
        <w:t>五言八韻。</w:t>
      </w:r>
    </w:p>
    <w:p w14:paraId="2C0363B8">
      <w:r>
        <w:t>一六九九</w:t>
      </w:r>
    </w:p>
    <w:p w14:paraId="42177CC4">
      <w:r>
        <w:t>賦得積流成江海得</w:t>
      </w:r>
      <w:r>
        <w:rPr>
          <w:rFonts w:hint="eastAsia" w:eastAsia="宋体"/>
          <w:lang w:eastAsia="zh-CN"/>
        </w:rPr>
        <w:t>“</w:t>
      </w:r>
      <w:r>
        <w:t>江</w:t>
      </w:r>
      <w:r>
        <w:rPr>
          <w:rFonts w:hint="eastAsia" w:eastAsia="宋体"/>
          <w:lang w:eastAsia="zh-CN"/>
        </w:rPr>
        <w:t>”</w:t>
      </w:r>
      <w:r>
        <w:t>字。五言</w:t>
      </w:r>
    </w:p>
    <w:p w14:paraId="169EC6F7">
      <w:r>
        <w:t>八韻。</w:t>
      </w:r>
    </w:p>
    <w:p w14:paraId="2680DE48">
      <w:r>
        <w:t>一六九九</w:t>
      </w:r>
    </w:p>
    <w:p w14:paraId="2E6E0BDF">
      <w:r>
        <w:t>賦得清風隨扇動</w:t>
      </w:r>
    </w:p>
    <w:p w14:paraId="1CCCEF8B">
      <w:r>
        <w:t>得</w:t>
      </w:r>
      <w:r>
        <w:rPr>
          <w:rFonts w:hint="eastAsia" w:eastAsia="宋体"/>
          <w:lang w:eastAsia="zh-CN"/>
        </w:rPr>
        <w:t>“</w:t>
      </w:r>
      <w:r>
        <w:t>隨</w:t>
      </w:r>
      <w:r>
        <w:rPr>
          <w:rFonts w:hint="eastAsia" w:eastAsia="宋体"/>
          <w:lang w:eastAsia="zh-CN"/>
        </w:rPr>
        <w:t>”</w:t>
      </w:r>
      <w:r>
        <w:t>字，五言</w:t>
      </w:r>
    </w:p>
    <w:p w14:paraId="13D319D4">
      <w:r>
        <w:t>八韻。</w:t>
      </w:r>
    </w:p>
    <w:p w14:paraId="749529A0">
      <w:r>
        <w:t>一七〇〇</w:t>
      </w:r>
    </w:p>
    <w:p w14:paraId="3A1FC2C3">
      <w:r>
        <w:t>賦得漁者宵肅</w:t>
      </w:r>
    </w:p>
    <w:p w14:paraId="608C6D92">
      <w:r>
        <w:t>得</w:t>
      </w:r>
      <w:r>
        <w:rPr>
          <w:rFonts w:hint="eastAsia" w:eastAsia="宋体"/>
          <w:lang w:eastAsia="zh-CN"/>
        </w:rPr>
        <w:t>“</w:t>
      </w:r>
      <w:r>
        <w:t>琴</w:t>
      </w:r>
      <w:r>
        <w:rPr>
          <w:rFonts w:hint="eastAsia" w:eastAsia="宋体"/>
          <w:lang w:eastAsia="zh-CN"/>
        </w:rPr>
        <w:t>”</w:t>
      </w:r>
      <w:r>
        <w:t>字，五言</w:t>
      </w:r>
    </w:p>
    <w:p w14:paraId="6335F581">
      <w:r>
        <w:t>八韻。</w:t>
      </w:r>
    </w:p>
    <w:p w14:paraId="33EBACBB">
      <w:r>
        <w:t>一七〇〇</w:t>
      </w:r>
    </w:p>
    <w:p w14:paraId="454532A2">
      <w:r>
        <w:t>賦得簫韶九成</w:t>
      </w:r>
    </w:p>
    <w:p w14:paraId="47483AD8">
      <w:r>
        <w:t>得</w:t>
      </w:r>
      <w:r>
        <w:rPr>
          <w:rFonts w:hint="eastAsia" w:eastAsia="宋体"/>
          <w:lang w:eastAsia="zh-CN"/>
        </w:rPr>
        <w:t>“</w:t>
      </w:r>
      <w:r>
        <w:t>成</w:t>
      </w:r>
      <w:r>
        <w:rPr>
          <w:rFonts w:hint="eastAsia" w:eastAsia="宋体"/>
          <w:lang w:eastAsia="zh-CN"/>
        </w:rPr>
        <w:t>”</w:t>
      </w:r>
      <w:r>
        <w:t>字，五言</w:t>
      </w:r>
    </w:p>
    <w:p w14:paraId="2492FF66">
      <w:r>
        <w:t>八韻。</w:t>
      </w:r>
    </w:p>
    <w:p w14:paraId="4AD3ED33">
      <w:r>
        <w:t>一七〇〇</w:t>
      </w:r>
    </w:p>
    <w:p w14:paraId="7965CF28">
      <w:r>
        <w:t>賦得摛藻爲春</w:t>
      </w:r>
    </w:p>
    <w:p w14:paraId="5F28D6F2">
      <w:r>
        <w:t>得</w:t>
      </w:r>
      <w:r>
        <w:rPr>
          <w:rFonts w:hint="eastAsia" w:eastAsia="宋体"/>
          <w:lang w:eastAsia="zh-CN"/>
        </w:rPr>
        <w:t>“</w:t>
      </w:r>
      <w:r>
        <w:t>賓</w:t>
      </w:r>
      <w:r>
        <w:rPr>
          <w:rFonts w:hint="eastAsia" w:eastAsia="宋体"/>
          <w:lang w:eastAsia="zh-CN"/>
        </w:rPr>
        <w:t>”</w:t>
      </w:r>
      <w:r>
        <w:t>字，五言</w:t>
      </w:r>
    </w:p>
    <w:p w14:paraId="15FC8327">
      <w:r>
        <w:t>八韻。</w:t>
      </w:r>
    </w:p>
    <w:p w14:paraId="284DAA50">
      <w:r>
        <w:t>一七〇一</w:t>
      </w:r>
    </w:p>
    <w:p w14:paraId="7B91FFA1">
      <w:r>
        <w:t>賦得十月成梁</w:t>
      </w:r>
    </w:p>
    <w:p w14:paraId="275A57AD">
      <w:r>
        <w:t>得</w:t>
      </w:r>
      <w:r>
        <w:rPr>
          <w:rFonts w:hint="eastAsia" w:eastAsia="宋体"/>
          <w:lang w:eastAsia="zh-CN"/>
        </w:rPr>
        <w:t>“</w:t>
      </w:r>
      <w:r>
        <w:t>成</w:t>
      </w:r>
      <w:r>
        <w:rPr>
          <w:rFonts w:hint="eastAsia" w:eastAsia="宋体"/>
          <w:lang w:eastAsia="zh-CN"/>
        </w:rPr>
        <w:t>”</w:t>
      </w:r>
      <w:r>
        <w:t>字，五言</w:t>
      </w:r>
    </w:p>
    <w:p w14:paraId="19451C7D">
      <w:r>
        <w:t>八韻。</w:t>
      </w:r>
    </w:p>
    <w:p w14:paraId="09D64525">
      <w:r>
        <w:t>一七〇一</w:t>
      </w:r>
    </w:p>
    <w:p w14:paraId="5673D89F">
      <w:r>
        <w:t>一七〇一</w:t>
      </w:r>
    </w:p>
    <w:p w14:paraId="53FFECD3">
      <w:r>
        <w:t>賦得洗心藏密</w:t>
      </w:r>
    </w:p>
    <w:p w14:paraId="0F90E541">
      <w:r>
        <w:t>得</w:t>
      </w:r>
      <w:r>
        <w:rPr>
          <w:rFonts w:hint="eastAsia" w:eastAsia="宋体"/>
          <w:lang w:eastAsia="zh-CN"/>
        </w:rPr>
        <w:t>“</w:t>
      </w:r>
      <w:r>
        <w:t>心</w:t>
      </w:r>
      <w:r>
        <w:rPr>
          <w:rFonts w:hint="eastAsia" w:eastAsia="宋体"/>
          <w:lang w:eastAsia="zh-CN"/>
        </w:rPr>
        <w:t>”</w:t>
      </w:r>
      <w:r>
        <w:t>字</w:t>
      </w:r>
    </w:p>
    <w:p w14:paraId="57BDB8D7">
      <w:r>
        <w:t>賦得蒼苔繞砌上</w:t>
      </w:r>
    </w:p>
    <w:p w14:paraId="4D2A3F27">
      <w:r>
        <w:t>得</w:t>
      </w:r>
      <w:r>
        <w:rPr>
          <w:rFonts w:hint="eastAsia" w:eastAsia="宋体"/>
          <w:lang w:eastAsia="zh-CN"/>
        </w:rPr>
        <w:t>“</w:t>
      </w:r>
      <w:r>
        <w:t>來</w:t>
      </w:r>
      <w:r>
        <w:rPr>
          <w:rFonts w:hint="eastAsia" w:eastAsia="宋体"/>
          <w:lang w:eastAsia="zh-CN"/>
        </w:rPr>
        <w:t>”</w:t>
      </w:r>
      <w:r>
        <w:t>字，五言</w:t>
      </w:r>
    </w:p>
    <w:p w14:paraId="7C6B9556">
      <w:r>
        <w:t>【第34页】</w:t>
      </w:r>
    </w:p>
    <w:p w14:paraId="2037120B">
      <w:r>
        <w:t>八韻。</w:t>
      </w:r>
    </w:p>
    <w:p w14:paraId="433CFD0D">
      <w:r>
        <w:t>一七〇二</w:t>
      </w:r>
    </w:p>
    <w:p w14:paraId="72A04872">
      <w:r>
        <w:t>賦得萬物生光輝</w:t>
      </w:r>
    </w:p>
    <w:p w14:paraId="3B21DBCA">
      <w:r>
        <w:t>得</w:t>
      </w:r>
      <w:r>
        <w:rPr>
          <w:rFonts w:hint="eastAsia" w:eastAsia="宋体"/>
          <w:lang w:eastAsia="zh-CN"/>
        </w:rPr>
        <w:t>“</w:t>
      </w:r>
      <w:r>
        <w:t>春</w:t>
      </w:r>
      <w:r>
        <w:rPr>
          <w:rFonts w:hint="eastAsia" w:eastAsia="宋体"/>
          <w:lang w:eastAsia="zh-CN"/>
        </w:rPr>
        <w:t>”</w:t>
      </w:r>
      <w:r>
        <w:t>字，五言</w:t>
      </w:r>
    </w:p>
    <w:p w14:paraId="4C91D5D5">
      <w:r>
        <w:t>八韻。</w:t>
      </w:r>
    </w:p>
    <w:p w14:paraId="6BF62C6E">
      <w:r>
        <w:t>一七〇二</w:t>
      </w:r>
    </w:p>
    <w:p w14:paraId="1DAA5272">
      <w:r>
        <w:t>賦得明德惟馨</w:t>
      </w:r>
    </w:p>
    <w:p w14:paraId="14010C03">
      <w:r>
        <w:t>得</w:t>
      </w:r>
      <w:r>
        <w:rPr>
          <w:rFonts w:hint="eastAsia" w:eastAsia="宋体"/>
          <w:lang w:eastAsia="zh-CN"/>
        </w:rPr>
        <w:t>“</w:t>
      </w:r>
      <w:r>
        <w:t>馨</w:t>
      </w:r>
      <w:r>
        <w:rPr>
          <w:rFonts w:hint="eastAsia" w:eastAsia="宋体"/>
          <w:lang w:eastAsia="zh-CN"/>
        </w:rPr>
        <w:t>”</w:t>
      </w:r>
      <w:r>
        <w:t>字，五言</w:t>
      </w:r>
    </w:p>
    <w:p w14:paraId="1BAB2925">
      <w:r>
        <w:t>八韻。</w:t>
      </w:r>
    </w:p>
    <w:p w14:paraId="6C1E8EC7">
      <w:r>
        <w:t>一七〇二</w:t>
      </w:r>
    </w:p>
    <w:p w14:paraId="544E8241">
      <w:r>
        <w:t>賦得春風扇微和</w:t>
      </w:r>
    </w:p>
    <w:p w14:paraId="1A88295C">
      <w:r>
        <w:t>得</w:t>
      </w:r>
      <w:r>
        <w:rPr>
          <w:rFonts w:hint="eastAsia" w:eastAsia="宋体"/>
          <w:lang w:eastAsia="zh-CN"/>
        </w:rPr>
        <w:t>“</w:t>
      </w:r>
      <w:r>
        <w:t>陶</w:t>
      </w:r>
      <w:r>
        <w:rPr>
          <w:rFonts w:hint="eastAsia" w:eastAsia="宋体"/>
          <w:lang w:eastAsia="zh-CN"/>
        </w:rPr>
        <w:t>”</w:t>
      </w:r>
      <w:r>
        <w:t>字，五言</w:t>
      </w:r>
    </w:p>
    <w:p w14:paraId="1BD68CA6">
      <w:r>
        <w:t>八韻。</w:t>
      </w:r>
    </w:p>
    <w:p w14:paraId="7EC56E78">
      <w:r>
        <w:t>一七〇三</w:t>
      </w:r>
    </w:p>
    <w:p w14:paraId="1515C57B">
      <w:r>
        <w:t>賦得真珠船</w:t>
      </w:r>
    </w:p>
    <w:p w14:paraId="03BDD860">
      <w:r>
        <w:t>得</w:t>
      </w:r>
      <w:r>
        <w:rPr>
          <w:rFonts w:hint="eastAsia" w:eastAsia="宋体"/>
          <w:lang w:eastAsia="zh-CN"/>
        </w:rPr>
        <w:t>“</w:t>
      </w:r>
      <w:r>
        <w:t>書</w:t>
      </w:r>
      <w:r>
        <w:rPr>
          <w:rFonts w:hint="eastAsia" w:eastAsia="宋体"/>
          <w:lang w:eastAsia="zh-CN"/>
        </w:rPr>
        <w:t>”</w:t>
      </w:r>
      <w:r>
        <w:t>字，五言</w:t>
      </w:r>
    </w:p>
    <w:p w14:paraId="20D4D938">
      <w:r>
        <w:t>八韻。</w:t>
      </w:r>
    </w:p>
    <w:p w14:paraId="01EDE567">
      <w:r>
        <w:t>一七〇三</w:t>
      </w:r>
    </w:p>
    <w:p w14:paraId="548EF39B">
      <w:r>
        <w:t>賦得吴緜軟於雲得</w:t>
      </w:r>
      <w:r>
        <w:rPr>
          <w:rFonts w:hint="eastAsia" w:eastAsia="宋体"/>
          <w:lang w:eastAsia="zh-CN"/>
        </w:rPr>
        <w:t>“</w:t>
      </w:r>
      <w:r>
        <w:t>温</w:t>
      </w:r>
      <w:r>
        <w:rPr>
          <w:rFonts w:hint="eastAsia" w:eastAsia="宋体"/>
          <w:lang w:eastAsia="zh-CN"/>
        </w:rPr>
        <w:t>”</w:t>
      </w:r>
      <w:r>
        <w:t>字。五言</w:t>
      </w:r>
    </w:p>
    <w:p w14:paraId="126477B0">
      <w:r>
        <w:t>八韻。</w:t>
      </w:r>
    </w:p>
    <w:p w14:paraId="31A30E33">
      <w:r>
        <w:t>一七〇三</w:t>
      </w:r>
    </w:p>
    <w:p w14:paraId="5906AAF8">
      <w:r>
        <w:t>賦得春風扇微和</w:t>
      </w:r>
    </w:p>
    <w:p w14:paraId="2031867D">
      <w:r>
        <w:t>得</w:t>
      </w:r>
      <w:r>
        <w:rPr>
          <w:rFonts w:hint="eastAsia" w:eastAsia="宋体"/>
          <w:lang w:eastAsia="zh-CN"/>
        </w:rPr>
        <w:t>“</w:t>
      </w:r>
      <w:r>
        <w:t>春</w:t>
      </w:r>
      <w:r>
        <w:rPr>
          <w:rFonts w:hint="eastAsia" w:eastAsia="宋体"/>
          <w:lang w:eastAsia="zh-CN"/>
        </w:rPr>
        <w:t>”</w:t>
      </w:r>
      <w:r>
        <w:t>字，五言</w:t>
      </w:r>
    </w:p>
    <w:p w14:paraId="20788FE5">
      <w:r>
        <w:t>八韻。</w:t>
      </w:r>
    </w:p>
    <w:p w14:paraId="3B2C7FB3">
      <w:r>
        <w:t>一七〇四</w:t>
      </w:r>
    </w:p>
    <w:p w14:paraId="4F407002">
      <w:r>
        <w:t>賦得游思竹素園</w:t>
      </w:r>
    </w:p>
    <w:p w14:paraId="2FC98C7E">
      <w:r>
        <w:t>得</w:t>
      </w:r>
      <w:r>
        <w:rPr>
          <w:rFonts w:hint="eastAsia" w:eastAsia="宋体"/>
          <w:lang w:eastAsia="zh-CN"/>
        </w:rPr>
        <w:t>“</w:t>
      </w:r>
      <w:r>
        <w:t>陽</w:t>
      </w:r>
      <w:r>
        <w:rPr>
          <w:rFonts w:hint="eastAsia" w:eastAsia="宋体"/>
          <w:lang w:eastAsia="zh-CN"/>
        </w:rPr>
        <w:t>”</w:t>
      </w:r>
      <w:r>
        <w:t>字，五言</w:t>
      </w:r>
    </w:p>
    <w:p w14:paraId="21CEDB26">
      <w:r>
        <w:t>八韻。</w:t>
      </w:r>
    </w:p>
    <w:p w14:paraId="1F0BDF6E">
      <w:r>
        <w:t>一七〇四</w:t>
      </w:r>
    </w:p>
    <w:p w14:paraId="188F2ED3">
      <w:r>
        <w:t>賦得玉水記方流</w:t>
      </w:r>
    </w:p>
    <w:p w14:paraId="4579C510">
      <w:r>
        <w:t>得</w:t>
      </w:r>
      <w:r>
        <w:rPr>
          <w:rFonts w:hint="eastAsia" w:eastAsia="宋体"/>
          <w:lang w:eastAsia="zh-CN"/>
        </w:rPr>
        <w:t>“</w:t>
      </w:r>
      <w:r>
        <w:t>方：字，五言</w:t>
      </w:r>
    </w:p>
    <w:p w14:paraId="663C2065">
      <w:r>
        <w:t>八韻。</w:t>
      </w:r>
    </w:p>
    <w:p w14:paraId="1D9247FB">
      <w:r>
        <w:t>一七〇四</w:t>
      </w:r>
    </w:p>
    <w:p w14:paraId="793DA76F">
      <w:r>
        <w:t>賦得田鼠化爲鴽</w:t>
      </w:r>
    </w:p>
    <w:p w14:paraId="314D3923">
      <w:r>
        <w:t>得</w:t>
      </w:r>
      <w:r>
        <w:rPr>
          <w:rFonts w:hint="eastAsia" w:eastAsia="宋体"/>
          <w:lang w:eastAsia="zh-CN"/>
        </w:rPr>
        <w:t>“</w:t>
      </w:r>
      <w:r>
        <w:t>臣</w:t>
      </w:r>
      <w:r>
        <w:rPr>
          <w:rFonts w:hint="eastAsia" w:eastAsia="宋体"/>
          <w:lang w:eastAsia="zh-CN"/>
        </w:rPr>
        <w:t>”</w:t>
      </w:r>
      <w:r>
        <w:t>字，五言</w:t>
      </w:r>
    </w:p>
    <w:p w14:paraId="26427031">
      <w:r>
        <w:t>八韻。</w:t>
      </w:r>
    </w:p>
    <w:p w14:paraId="21173BBA">
      <w:r>
        <w:t>一七〇五</w:t>
      </w:r>
    </w:p>
    <w:p w14:paraId="11114C73">
      <w:r>
        <w:t>賦得龍見而雩</w:t>
      </w:r>
    </w:p>
    <w:p w14:paraId="4BD6B0ED">
      <w:r>
        <w:t>得</w:t>
      </w:r>
      <w:r>
        <w:rPr>
          <w:rFonts w:hint="eastAsia" w:eastAsia="宋体"/>
          <w:lang w:eastAsia="zh-CN"/>
        </w:rPr>
        <w:t>“</w:t>
      </w:r>
      <w:r>
        <w:t>雩</w:t>
      </w:r>
      <w:r>
        <w:rPr>
          <w:rFonts w:hint="eastAsia" w:eastAsia="宋体"/>
          <w:lang w:eastAsia="zh-CN"/>
        </w:rPr>
        <w:t>”</w:t>
      </w:r>
      <w:r>
        <w:t>字，五言</w:t>
      </w:r>
    </w:p>
    <w:p w14:paraId="1934D85C">
      <w:r>
        <w:t>八韻。</w:t>
      </w:r>
    </w:p>
    <w:p w14:paraId="07F71715">
      <w:r>
        <w:t>一七〇五</w:t>
      </w:r>
    </w:p>
    <w:p w14:paraId="673D0723">
      <w:r>
        <w:t>賦得成允成功</w:t>
      </w:r>
    </w:p>
    <w:p w14:paraId="156AD1AF">
      <w:r>
        <w:t>得</w:t>
      </w:r>
      <w:r>
        <w:rPr>
          <w:rFonts w:hint="eastAsia" w:eastAsia="宋体"/>
          <w:lang w:eastAsia="zh-CN"/>
        </w:rPr>
        <w:t>“</w:t>
      </w:r>
      <w:r>
        <w:t>成</w:t>
      </w:r>
      <w:r>
        <w:rPr>
          <w:rFonts w:hint="eastAsia" w:eastAsia="宋体"/>
          <w:lang w:eastAsia="zh-CN"/>
        </w:rPr>
        <w:t>”</w:t>
      </w:r>
      <w:r>
        <w:t>字，五言</w:t>
      </w:r>
    </w:p>
    <w:p w14:paraId="0723034F">
      <w:r>
        <w:t>八韻。</w:t>
      </w:r>
    </w:p>
    <w:p w14:paraId="3C414753">
      <w:r>
        <w:t>一七〇五</w:t>
      </w:r>
    </w:p>
    <w:p w14:paraId="298A70BB">
      <w:r>
        <w:t>賦得山光浄麥隴得</w:t>
      </w:r>
      <w:r>
        <w:rPr>
          <w:rFonts w:hint="eastAsia" w:eastAsia="宋体"/>
          <w:lang w:eastAsia="zh-CN"/>
        </w:rPr>
        <w:t>“</w:t>
      </w:r>
      <w:r>
        <w:t>光</w:t>
      </w:r>
      <w:r>
        <w:rPr>
          <w:rFonts w:hint="eastAsia" w:eastAsia="宋体"/>
          <w:lang w:eastAsia="zh-CN"/>
        </w:rPr>
        <w:t>”</w:t>
      </w:r>
      <w:r>
        <w:t>字，五言</w:t>
      </w:r>
    </w:p>
    <w:p w14:paraId="1FE87CC6">
      <w:r>
        <w:t>八韻。</w:t>
      </w:r>
    </w:p>
    <w:p w14:paraId="64D80959">
      <w:r>
        <w:t>一七〇六</w:t>
      </w:r>
    </w:p>
    <w:p w14:paraId="3FCFD6FC">
      <w:r>
        <w:t>賦得蘭池清夏氣</w:t>
      </w:r>
    </w:p>
    <w:p w14:paraId="503FF36E">
      <w:r>
        <w:t>得</w:t>
      </w:r>
      <w:r>
        <w:rPr>
          <w:rFonts w:hint="eastAsia" w:eastAsia="宋体"/>
          <w:lang w:eastAsia="zh-CN"/>
        </w:rPr>
        <w:t>“</w:t>
      </w:r>
      <w:r>
        <w:t>清</w:t>
      </w:r>
      <w:r>
        <w:rPr>
          <w:rFonts w:hint="eastAsia" w:eastAsia="宋体"/>
          <w:lang w:eastAsia="zh-CN"/>
        </w:rPr>
        <w:t>”</w:t>
      </w:r>
      <w:r>
        <w:t>字，五言</w:t>
      </w:r>
    </w:p>
    <w:p w14:paraId="140437FC">
      <w:r>
        <w:t>八韻。</w:t>
      </w:r>
    </w:p>
    <w:p w14:paraId="277C09A4">
      <w:r>
        <w:t>一七〇六</w:t>
      </w:r>
    </w:p>
    <w:p w14:paraId="2A867F41">
      <w:r>
        <w:t>賦得麥隴多秀色</w:t>
      </w:r>
    </w:p>
    <w:p w14:paraId="4D3369CF">
      <w:r>
        <w:t>得</w:t>
      </w:r>
      <w:r>
        <w:rPr>
          <w:rFonts w:hint="eastAsia" w:eastAsia="宋体"/>
          <w:lang w:eastAsia="zh-CN"/>
        </w:rPr>
        <w:t>“</w:t>
      </w:r>
      <w:r>
        <w:t>秋</w:t>
      </w:r>
      <w:r>
        <w:rPr>
          <w:rFonts w:hint="eastAsia" w:eastAsia="宋体"/>
          <w:lang w:eastAsia="zh-CN"/>
        </w:rPr>
        <w:t>”</w:t>
      </w:r>
      <w:r>
        <w:t>字，五言</w:t>
      </w:r>
    </w:p>
    <w:p w14:paraId="3B6ECF71">
      <w:r>
        <w:t>八韻。</w:t>
      </w:r>
    </w:p>
    <w:p w14:paraId="7DDFE459">
      <w:r>
        <w:t>一七〇六</w:t>
      </w:r>
    </w:p>
    <w:p w14:paraId="56C2A9AB">
      <w:r>
        <w:t>賦得分秧及初夏</w:t>
      </w:r>
    </w:p>
    <w:p w14:paraId="246711C3">
      <w:r>
        <w:t>得</w:t>
      </w:r>
      <w:r>
        <w:rPr>
          <w:rFonts w:hint="eastAsia" w:eastAsia="宋体"/>
          <w:lang w:eastAsia="zh-CN"/>
        </w:rPr>
        <w:t>“</w:t>
      </w:r>
      <w:r>
        <w:t>初</w:t>
      </w:r>
      <w:r>
        <w:rPr>
          <w:rFonts w:hint="eastAsia" w:eastAsia="宋体"/>
          <w:lang w:eastAsia="zh-CN"/>
        </w:rPr>
        <w:t>”</w:t>
      </w:r>
      <w:r>
        <w:t>字，五言</w:t>
      </w:r>
    </w:p>
    <w:p w14:paraId="79816521">
      <w:r>
        <w:t>八韻。</w:t>
      </w:r>
    </w:p>
    <w:p w14:paraId="45F6D496">
      <w:r>
        <w:t>一七〇七</w:t>
      </w:r>
    </w:p>
    <w:p w14:paraId="015D5FBE">
      <w:r>
        <w:t>賦得新晴錦繡紋</w:t>
      </w:r>
    </w:p>
    <w:p w14:paraId="7C73F7FD">
      <w:r>
        <w:t>得</w:t>
      </w:r>
      <w:r>
        <w:rPr>
          <w:rFonts w:hint="eastAsia" w:eastAsia="宋体"/>
          <w:lang w:eastAsia="zh-CN"/>
        </w:rPr>
        <w:t>“</w:t>
      </w:r>
      <w:r>
        <w:t>山</w:t>
      </w:r>
      <w:r>
        <w:rPr>
          <w:rFonts w:hint="eastAsia" w:eastAsia="宋体"/>
          <w:lang w:eastAsia="zh-CN"/>
        </w:rPr>
        <w:t>”</w:t>
      </w:r>
      <w:r>
        <w:t>字，五言</w:t>
      </w:r>
    </w:p>
    <w:p w14:paraId="242B857F">
      <w:r>
        <w:t>【第35页】</w:t>
      </w:r>
    </w:p>
    <w:p w14:paraId="268F36DE">
      <w:r>
        <w:t>八韻。</w:t>
      </w:r>
    </w:p>
    <w:p w14:paraId="23B9830C">
      <w:r>
        <w:t>一七〇七</w:t>
      </w:r>
    </w:p>
    <w:p w14:paraId="5ADEC842">
      <w:r>
        <w:t>賦得杏花菖葉</w:t>
      </w:r>
    </w:p>
    <w:p w14:paraId="7A27B8F6">
      <w:r>
        <w:t>得</w:t>
      </w:r>
      <w:r>
        <w:rPr>
          <w:rFonts w:hint="eastAsia" w:eastAsia="宋体"/>
          <w:lang w:eastAsia="zh-CN"/>
        </w:rPr>
        <w:t>“</w:t>
      </w:r>
      <w:r>
        <w:t>耕</w:t>
      </w:r>
      <w:r>
        <w:rPr>
          <w:rFonts w:hint="eastAsia" w:eastAsia="宋体"/>
          <w:lang w:eastAsia="zh-CN"/>
        </w:rPr>
        <w:t>”</w:t>
      </w:r>
      <w:r>
        <w:t>字、五字</w:t>
      </w:r>
    </w:p>
    <w:p w14:paraId="00AEE657">
      <w:r>
        <w:t>八韻。</w:t>
      </w:r>
    </w:p>
    <w:p w14:paraId="1FBF7461">
      <w:r>
        <w:t>一七〇七</w:t>
      </w:r>
    </w:p>
    <w:p w14:paraId="0EE56727">
      <w:r>
        <w:t>賦得從善如流</w:t>
      </w:r>
    </w:p>
    <w:p w14:paraId="6C6D7BE6">
      <w:r>
        <w:t>得</w:t>
      </w:r>
      <w:r>
        <w:rPr>
          <w:rFonts w:hint="eastAsia" w:eastAsia="宋体"/>
          <w:lang w:eastAsia="zh-CN"/>
        </w:rPr>
        <w:t>“</w:t>
      </w:r>
      <w:r>
        <w:t>功</w:t>
      </w:r>
      <w:r>
        <w:rPr>
          <w:rFonts w:hint="eastAsia" w:eastAsia="宋体"/>
          <w:lang w:eastAsia="zh-CN"/>
        </w:rPr>
        <w:t>”</w:t>
      </w:r>
      <w:r>
        <w:t>字＄五言</w:t>
      </w:r>
    </w:p>
    <w:p w14:paraId="047A8092">
      <w:r>
        <w:t>八韻。</w:t>
      </w:r>
    </w:p>
    <w:p w14:paraId="5FADAB60">
      <w:r>
        <w:t>一七〇八</w:t>
      </w:r>
    </w:p>
    <w:p w14:paraId="384C5F40">
      <w:r>
        <w:t>賦得蠶月得紡績</w:t>
      </w:r>
    </w:p>
    <w:p w14:paraId="3ADCA930">
      <w:r>
        <w:t>得</w:t>
      </w:r>
      <w:r>
        <w:rPr>
          <w:rFonts w:hint="eastAsia" w:eastAsia="宋体"/>
          <w:lang w:eastAsia="zh-CN"/>
        </w:rPr>
        <w:t>“</w:t>
      </w:r>
      <w:r>
        <w:t>成</w:t>
      </w:r>
      <w:r>
        <w:rPr>
          <w:rFonts w:hint="eastAsia" w:eastAsia="宋体"/>
          <w:lang w:eastAsia="zh-CN"/>
        </w:rPr>
        <w:t>”</w:t>
      </w:r>
      <w:r>
        <w:t>字，五言</w:t>
      </w:r>
    </w:p>
    <w:p w14:paraId="592E20FD">
      <w:r>
        <w:t>八韻。</w:t>
      </w:r>
    </w:p>
    <w:p w14:paraId="38977BF2">
      <w:r>
        <w:t>一七〇八</w:t>
      </w:r>
    </w:p>
    <w:p w14:paraId="47432AAF">
      <w:r>
        <w:t>賦得春日繁魚鳥</w:t>
      </w:r>
    </w:p>
    <w:p w14:paraId="2B0EED44">
      <w:r>
        <w:t>得</w:t>
      </w:r>
      <w:r>
        <w:rPr>
          <w:rFonts w:hint="eastAsia" w:eastAsia="宋体"/>
          <w:lang w:eastAsia="zh-CN"/>
        </w:rPr>
        <w:t>“</w:t>
      </w:r>
      <w:r>
        <w:t>亭1字。五言</w:t>
      </w:r>
    </w:p>
    <w:p w14:paraId="6224AB43">
      <w:r>
        <w:t>八韻。</w:t>
      </w:r>
    </w:p>
    <w:p w14:paraId="7383BDB6">
      <w:r>
        <w:t>一七〇八</w:t>
      </w:r>
    </w:p>
    <w:p w14:paraId="04968347">
      <w:r>
        <w:t>賦得如登春臺</w:t>
      </w:r>
    </w:p>
    <w:p w14:paraId="2910AAF8">
      <w:r>
        <w:t>得</w:t>
      </w:r>
      <w:r>
        <w:rPr>
          <w:rFonts w:hint="eastAsia" w:eastAsia="宋体"/>
          <w:lang w:eastAsia="zh-CN"/>
        </w:rPr>
        <w:t>“</w:t>
      </w:r>
      <w:r>
        <w:t>春</w:t>
      </w:r>
      <w:r>
        <w:rPr>
          <w:rFonts w:hint="eastAsia" w:eastAsia="宋体"/>
          <w:lang w:eastAsia="zh-CN"/>
        </w:rPr>
        <w:t>”</w:t>
      </w:r>
      <w:r>
        <w:t>字，五言</w:t>
      </w:r>
    </w:p>
    <w:p w14:paraId="6C695338">
      <w:r>
        <w:t>八韻。</w:t>
      </w:r>
    </w:p>
    <w:p w14:paraId="3ED07C8F">
      <w:r>
        <w:t>一七〇九</w:t>
      </w:r>
    </w:p>
    <w:p w14:paraId="1B52D34D">
      <w:r>
        <w:t>賦得詩書義之府得</w:t>
      </w:r>
      <w:r>
        <w:rPr>
          <w:rFonts w:hint="eastAsia" w:eastAsia="宋体"/>
          <w:lang w:eastAsia="zh-CN"/>
        </w:rPr>
        <w:t>“</w:t>
      </w:r>
      <w:r>
        <w:t>敦</w:t>
      </w:r>
      <w:r>
        <w:rPr>
          <w:rFonts w:hint="eastAsia" w:eastAsia="宋体"/>
          <w:lang w:eastAsia="zh-CN"/>
        </w:rPr>
        <w:t>”</w:t>
      </w:r>
      <w:r>
        <w:t>字、五言</w:t>
      </w:r>
    </w:p>
    <w:p w14:paraId="122EF7DA">
      <w:r>
        <w:t>八韻。</w:t>
      </w:r>
    </w:p>
    <w:p w14:paraId="4D104003">
      <w:r>
        <w:t>一七〇九</w:t>
      </w:r>
    </w:p>
    <w:p w14:paraId="27938C62">
      <w:r>
        <w:t>賦得樹德莫如滋</w:t>
      </w:r>
    </w:p>
    <w:p w14:paraId="7FB96553">
      <w:r>
        <w:t>得</w:t>
      </w:r>
      <w:r>
        <w:rPr>
          <w:rFonts w:hint="eastAsia" w:eastAsia="宋体"/>
          <w:lang w:eastAsia="zh-CN"/>
        </w:rPr>
        <w:t>“</w:t>
      </w:r>
      <w:r>
        <w:t>滋</w:t>
      </w:r>
      <w:r>
        <w:rPr>
          <w:rFonts w:hint="eastAsia" w:eastAsia="宋体"/>
          <w:lang w:eastAsia="zh-CN"/>
        </w:rPr>
        <w:t>”</w:t>
      </w:r>
      <w:r>
        <w:t>字&lt;五言</w:t>
      </w:r>
    </w:p>
    <w:p w14:paraId="7953583B">
      <w:r>
        <w:t>八韻。</w:t>
      </w:r>
    </w:p>
    <w:p w14:paraId="72334CEE">
      <w:r>
        <w:t>一七〇九</w:t>
      </w:r>
    </w:p>
    <w:p w14:paraId="2142F407">
      <w:r>
        <w:t>賦得春風語流鶯</w:t>
      </w:r>
    </w:p>
    <w:p w14:paraId="12034AF4">
      <w:r>
        <w:t>得</w:t>
      </w:r>
      <w:r>
        <w:rPr>
          <w:rFonts w:hint="eastAsia" w:eastAsia="宋体"/>
          <w:lang w:eastAsia="zh-CN"/>
        </w:rPr>
        <w:t>“</w:t>
      </w:r>
      <w:r>
        <w:t>時1字、五言</w:t>
      </w:r>
    </w:p>
    <w:p w14:paraId="65BCA573">
      <w:r>
        <w:t>八韻。</w:t>
      </w:r>
    </w:p>
    <w:p w14:paraId="305F4433">
      <w:r>
        <w:t>一七一〇</w:t>
      </w:r>
    </w:p>
    <w:p w14:paraId="527AFF74">
      <w:r>
        <w:t>賦得亦在車下</w:t>
      </w:r>
    </w:p>
    <w:p w14:paraId="3411752F">
      <w:r>
        <w:t>得</w:t>
      </w:r>
      <w:r>
        <w:rPr>
          <w:rFonts w:hint="eastAsia" w:eastAsia="宋体"/>
          <w:lang w:eastAsia="zh-CN"/>
        </w:rPr>
        <w:t>“</w:t>
      </w:r>
      <w:r>
        <w:t>山</w:t>
      </w:r>
      <w:r>
        <w:rPr>
          <w:rFonts w:hint="eastAsia" w:eastAsia="宋体"/>
          <w:lang w:eastAsia="zh-CN"/>
        </w:rPr>
        <w:t>”</w:t>
      </w:r>
      <w:r>
        <w:t>字，五言</w:t>
      </w:r>
    </w:p>
    <w:p w14:paraId="615D2983">
      <w:r>
        <w:t>八韻。</w:t>
      </w:r>
    </w:p>
    <w:p w14:paraId="3F74A4E7">
      <w:r>
        <w:t>一七一〇</w:t>
      </w:r>
    </w:p>
    <w:p w14:paraId="54A0E21E">
      <w:r>
        <w:t>賦得亦在車下得</w:t>
      </w:r>
      <w:r>
        <w:rPr>
          <w:rFonts w:hint="eastAsia" w:eastAsia="宋体"/>
          <w:lang w:eastAsia="zh-CN"/>
        </w:rPr>
        <w:t>“</w:t>
      </w:r>
      <w:r>
        <w:t>山</w:t>
      </w:r>
      <w:r>
        <w:rPr>
          <w:rFonts w:hint="eastAsia" w:eastAsia="宋体"/>
          <w:lang w:eastAsia="zh-CN"/>
        </w:rPr>
        <w:t>”</w:t>
      </w:r>
      <w:r>
        <w:t>字，五言</w:t>
      </w:r>
    </w:p>
    <w:p w14:paraId="6C3E6564">
      <w:r>
        <w:t>八韻。</w:t>
      </w:r>
    </w:p>
    <w:p w14:paraId="45D0FFEA">
      <w:r>
        <w:t>一七一〇</w:t>
      </w:r>
    </w:p>
    <w:p w14:paraId="49F3C98A">
      <w:r>
        <w:t>賦得人心如面</w:t>
      </w:r>
    </w:p>
    <w:p w14:paraId="4DD5152B">
      <w:r>
        <w:t>得</w:t>
      </w:r>
      <w:r>
        <w:rPr>
          <w:rFonts w:hint="eastAsia" w:eastAsia="宋体"/>
          <w:lang w:eastAsia="zh-CN"/>
        </w:rPr>
        <w:t>“</w:t>
      </w:r>
      <w:r>
        <w:t>同</w:t>
      </w:r>
      <w:r>
        <w:rPr>
          <w:rFonts w:hint="eastAsia" w:eastAsia="宋体"/>
          <w:lang w:eastAsia="zh-CN"/>
        </w:rPr>
        <w:t>”</w:t>
      </w:r>
      <w:r>
        <w:t>字，五言</w:t>
      </w:r>
    </w:p>
    <w:p w14:paraId="24FB2522">
      <w:r>
        <w:t>八韻。</w:t>
      </w:r>
    </w:p>
    <w:p w14:paraId="5FA6DB45">
      <w:r>
        <w:t>一七一一</w:t>
      </w:r>
    </w:p>
    <w:p w14:paraId="7862662E">
      <w:r>
        <w:t>前題</w:t>
      </w:r>
    </w:p>
    <w:p w14:paraId="6372A441">
      <w:r>
        <w:t>一七一一</w:t>
      </w:r>
    </w:p>
    <w:p w14:paraId="1B954E38">
      <w:r>
        <w:t>賦得王良登車</w:t>
      </w:r>
    </w:p>
    <w:p w14:paraId="1A39F1B4">
      <w:r>
        <w:t>得</w:t>
      </w:r>
      <w:r>
        <w:rPr>
          <w:rFonts w:hint="eastAsia" w:eastAsia="宋体"/>
          <w:lang w:eastAsia="zh-CN"/>
        </w:rPr>
        <w:t>“</w:t>
      </w:r>
      <w:r>
        <w:t>車</w:t>
      </w:r>
      <w:r>
        <w:rPr>
          <w:rFonts w:hint="eastAsia" w:eastAsia="宋体"/>
          <w:lang w:eastAsia="zh-CN"/>
        </w:rPr>
        <w:t>”</w:t>
      </w:r>
      <w:r>
        <w:t>字，五言</w:t>
      </w:r>
    </w:p>
    <w:p w14:paraId="2233BE71">
      <w:r>
        <w:t>八韻。</w:t>
      </w:r>
    </w:p>
    <w:p w14:paraId="0944687A">
      <w:r>
        <w:t>一七一一</w:t>
      </w:r>
    </w:p>
    <w:p w14:paraId="33611F2C">
      <w:r>
        <w:t>賦得風泉滿清聽</w:t>
      </w:r>
    </w:p>
    <w:p w14:paraId="4A784BC0">
      <w:r>
        <w:t>得</w:t>
      </w:r>
      <w:r>
        <w:rPr>
          <w:rFonts w:hint="eastAsia" w:eastAsia="宋体"/>
          <w:lang w:eastAsia="zh-CN"/>
        </w:rPr>
        <w:t>“</w:t>
      </w:r>
      <w:r>
        <w:t>清</w:t>
      </w:r>
      <w:r>
        <w:rPr>
          <w:rFonts w:hint="eastAsia" w:eastAsia="宋体"/>
          <w:lang w:eastAsia="zh-CN"/>
        </w:rPr>
        <w:t>”</w:t>
      </w:r>
      <w:r>
        <w:t>字，五言</w:t>
      </w:r>
    </w:p>
    <w:p w14:paraId="0BCF2D26">
      <w:r>
        <w:t>八韻。</w:t>
      </w:r>
    </w:p>
    <w:p w14:paraId="464CA4D6">
      <w:r>
        <w:t>一七一二</w:t>
      </w:r>
    </w:p>
    <w:p w14:paraId="4BCD02BD">
      <w:r>
        <w:t>賦得風泉滿清聽</w:t>
      </w:r>
    </w:p>
    <w:p w14:paraId="28BFEAE0">
      <w:r>
        <w:t>得</w:t>
      </w:r>
      <w:r>
        <w:rPr>
          <w:rFonts w:hint="eastAsia" w:eastAsia="宋体"/>
          <w:lang w:eastAsia="zh-CN"/>
        </w:rPr>
        <w:t>“</w:t>
      </w:r>
      <w:r>
        <w:t>清</w:t>
      </w:r>
      <w:r>
        <w:rPr>
          <w:rFonts w:hint="eastAsia" w:eastAsia="宋体"/>
          <w:lang w:eastAsia="zh-CN"/>
        </w:rPr>
        <w:t>”</w:t>
      </w:r>
      <w:r>
        <w:t>字，五言</w:t>
      </w:r>
    </w:p>
    <w:p w14:paraId="6F01862D">
      <w:r>
        <w:t>八韻。</w:t>
      </w:r>
    </w:p>
    <w:p w14:paraId="7F7256D8">
      <w:r>
        <w:t>一七一二</w:t>
      </w:r>
    </w:p>
    <w:p w14:paraId="3E781981">
      <w:r>
        <w:t>賦得春草碧色</w:t>
      </w:r>
    </w:p>
    <w:p w14:paraId="379D5742">
      <w:r>
        <w:t>得</w:t>
      </w:r>
      <w:r>
        <w:rPr>
          <w:rFonts w:hint="eastAsia" w:eastAsia="宋体"/>
          <w:lang w:eastAsia="zh-CN"/>
        </w:rPr>
        <w:t>“</w:t>
      </w:r>
      <w:r>
        <w:t>春</w:t>
      </w:r>
      <w:r>
        <w:rPr>
          <w:rFonts w:hint="eastAsia" w:eastAsia="宋体"/>
          <w:lang w:eastAsia="zh-CN"/>
        </w:rPr>
        <w:t>”</w:t>
      </w:r>
      <w:r>
        <w:t>字。五言</w:t>
      </w:r>
    </w:p>
    <w:p w14:paraId="0EDE9C71">
      <w:r>
        <w:t>八韻。</w:t>
      </w:r>
    </w:p>
    <w:p w14:paraId="0832D140">
      <w:r>
        <w:t>一七一二</w:t>
      </w:r>
    </w:p>
    <w:p w14:paraId="28876373">
      <w:r>
        <w:t>【第36页】</w:t>
      </w:r>
    </w:p>
    <w:p w14:paraId="71FFF8EC">
      <w:r>
        <w:t>賦得密雨如散絲</w:t>
      </w:r>
    </w:p>
    <w:p w14:paraId="136BCC15">
      <w:r>
        <w:t>得</w:t>
      </w:r>
      <w:r>
        <w:rPr>
          <w:rFonts w:hint="eastAsia" w:eastAsia="宋体"/>
          <w:lang w:eastAsia="zh-CN"/>
        </w:rPr>
        <w:t>“</w:t>
      </w:r>
      <w:r>
        <w:t>斜</w:t>
      </w:r>
      <w:r>
        <w:rPr>
          <w:rFonts w:hint="eastAsia" w:eastAsia="宋体"/>
          <w:lang w:eastAsia="zh-CN"/>
        </w:rPr>
        <w:t>”</w:t>
      </w:r>
      <w:r>
        <w:t>字，五言</w:t>
      </w:r>
    </w:p>
    <w:p w14:paraId="5FAA754C">
      <w:r>
        <w:t>八韻。</w:t>
      </w:r>
    </w:p>
    <w:p w14:paraId="04D20BB8">
      <w:r>
        <w:t>一七一三</w:t>
      </w:r>
    </w:p>
    <w:p w14:paraId="0DC22D55">
      <w:r>
        <w:t>賦得柳塘春水漫</w:t>
      </w:r>
    </w:p>
    <w:p w14:paraId="5F804DB2">
      <w:r>
        <w:t>得</w:t>
      </w:r>
      <w:r>
        <w:rPr>
          <w:rFonts w:hint="eastAsia" w:eastAsia="宋体"/>
          <w:lang w:eastAsia="zh-CN"/>
        </w:rPr>
        <w:t>“</w:t>
      </w:r>
      <w:r>
        <w:t>平</w:t>
      </w:r>
      <w:r>
        <w:rPr>
          <w:rFonts w:hint="eastAsia" w:eastAsia="宋体"/>
          <w:lang w:eastAsia="zh-CN"/>
        </w:rPr>
        <w:t>”</w:t>
      </w:r>
      <w:r>
        <w:t>字，五言</w:t>
      </w:r>
    </w:p>
    <w:p w14:paraId="350E1ADE">
      <w:r>
        <w:t>八韻。</w:t>
      </w:r>
    </w:p>
    <w:p w14:paraId="34415181">
      <w:r>
        <w:t>一七一三</w:t>
      </w:r>
    </w:p>
    <w:p w14:paraId="0800F803">
      <w:r>
        <w:t>賦得雨息雲猶漬得</w:t>
      </w:r>
      <w:r>
        <w:rPr>
          <w:rFonts w:hint="eastAsia" w:eastAsia="宋体"/>
          <w:lang w:eastAsia="zh-CN"/>
        </w:rPr>
        <w:t>“</w:t>
      </w:r>
      <w:r>
        <w:t>遊</w:t>
      </w:r>
      <w:r>
        <w:rPr>
          <w:rFonts w:hint="eastAsia" w:eastAsia="宋体"/>
          <w:lang w:eastAsia="zh-CN"/>
        </w:rPr>
        <w:t>”</w:t>
      </w:r>
      <w:r>
        <w:t>字。</w:t>
      </w:r>
    </w:p>
    <w:p w14:paraId="51E99A6D">
      <w:r>
        <w:t>一七一三</w:t>
      </w:r>
    </w:p>
    <w:p w14:paraId="5FFD2176">
      <w:r>
        <w:t>賦得不貪爲寶得</w:t>
      </w:r>
      <w:r>
        <w:rPr>
          <w:rFonts w:hint="eastAsia" w:eastAsia="宋体"/>
          <w:lang w:eastAsia="zh-CN"/>
        </w:rPr>
        <w:t>“</w:t>
      </w:r>
      <w:r>
        <w:t>廉</w:t>
      </w:r>
      <w:r>
        <w:rPr>
          <w:rFonts w:hint="eastAsia" w:eastAsia="宋体"/>
          <w:lang w:eastAsia="zh-CN"/>
        </w:rPr>
        <w:t>”</w:t>
      </w:r>
      <w:r>
        <w:t>字，五言</w:t>
      </w:r>
    </w:p>
    <w:p w14:paraId="53A0EE15">
      <w:r>
        <w:t>八韻。</w:t>
      </w:r>
    </w:p>
    <w:p w14:paraId="2F092E06">
      <w:r>
        <w:t>一七一四</w:t>
      </w:r>
    </w:p>
    <w:p w14:paraId="3689E783">
      <w:r>
        <w:t>賦得平秩南訛</w:t>
      </w:r>
    </w:p>
    <w:p w14:paraId="6E135B95">
      <w:r>
        <w:t>得</w:t>
      </w:r>
      <w:r>
        <w:rPr>
          <w:rFonts w:hint="eastAsia" w:eastAsia="宋体"/>
          <w:lang w:eastAsia="zh-CN"/>
        </w:rPr>
        <w:t>“</w:t>
      </w:r>
      <w:r>
        <w:t>南</w:t>
      </w:r>
      <w:r>
        <w:rPr>
          <w:rFonts w:hint="eastAsia" w:eastAsia="宋体"/>
          <w:lang w:eastAsia="zh-CN"/>
        </w:rPr>
        <w:t>”</w:t>
      </w:r>
      <w:r>
        <w:t>字。</w:t>
      </w:r>
    </w:p>
    <w:p w14:paraId="40D12C86">
      <w:r>
        <w:t>一七一四</w:t>
      </w:r>
    </w:p>
    <w:p w14:paraId="387BC9EE">
      <w:r>
        <w:t>賦得律中蕤賓</w:t>
      </w:r>
    </w:p>
    <w:p w14:paraId="3BF5BBEA">
      <w:r>
        <w:t>得</w:t>
      </w:r>
      <w:r>
        <w:rPr>
          <w:rFonts w:hint="eastAsia" w:eastAsia="宋体"/>
          <w:lang w:eastAsia="zh-CN"/>
        </w:rPr>
        <w:t>“</w:t>
      </w:r>
      <w:r>
        <w:t>賓</w:t>
      </w:r>
      <w:r>
        <w:rPr>
          <w:rFonts w:hint="eastAsia" w:eastAsia="宋体"/>
          <w:lang w:eastAsia="zh-CN"/>
        </w:rPr>
        <w:t>”</w:t>
      </w:r>
      <w:r>
        <w:t>字，五言</w:t>
      </w:r>
    </w:p>
    <w:p w14:paraId="726E6A7E">
      <w:r>
        <w:t>八韻。</w:t>
      </w:r>
    </w:p>
    <w:p w14:paraId="07880E99">
      <w:r>
        <w:t>一七一四</w:t>
      </w:r>
    </w:p>
    <w:p w14:paraId="4078137E">
      <w:r>
        <w:t>賦得平静如水</w:t>
      </w:r>
    </w:p>
    <w:p w14:paraId="48F003BF">
      <w:r>
        <w:t>得</w:t>
      </w:r>
      <w:r>
        <w:rPr>
          <w:rFonts w:hint="eastAsia" w:eastAsia="宋体"/>
          <w:lang w:eastAsia="zh-CN"/>
        </w:rPr>
        <w:t>“</w:t>
      </w:r>
      <w:r>
        <w:t>平</w:t>
      </w:r>
      <w:r>
        <w:rPr>
          <w:rFonts w:hint="eastAsia" w:eastAsia="宋体"/>
          <w:lang w:eastAsia="zh-CN"/>
        </w:rPr>
        <w:t>”</w:t>
      </w:r>
      <w:r>
        <w:t>字</w:t>
      </w:r>
      <w:r>
        <w:rPr>
          <w:rFonts w:hint="eastAsia" w:eastAsia="宋体"/>
          <w:lang w:eastAsia="zh-CN"/>
        </w:rPr>
        <w:t>•</w:t>
      </w:r>
      <w:r>
        <w:t>五言</w:t>
      </w:r>
    </w:p>
    <w:p w14:paraId="0706C44D">
      <w:r>
        <w:t>八韻。</w:t>
      </w:r>
    </w:p>
    <w:p w14:paraId="3EA0C5BB">
      <w:r>
        <w:t>一七一五</w:t>
      </w:r>
    </w:p>
    <w:p w14:paraId="6ACD507C">
      <w:r>
        <w:t>賦得平疇交遠風</w:t>
      </w:r>
    </w:p>
    <w:p w14:paraId="68F45823">
      <w:r>
        <w:t>得</w:t>
      </w:r>
      <w:r>
        <w:rPr>
          <w:rFonts w:hint="eastAsia" w:eastAsia="宋体"/>
          <w:lang w:eastAsia="zh-CN"/>
        </w:rPr>
        <w:t>“</w:t>
      </w:r>
      <w:r>
        <w:t>陶1字，五言</w:t>
      </w:r>
    </w:p>
    <w:p w14:paraId="34CE57FB">
      <w:r>
        <w:t>八韻。</w:t>
      </w:r>
    </w:p>
    <w:p w14:paraId="1F3A2AC1">
      <w:r>
        <w:t>一七一五</w:t>
      </w:r>
    </w:p>
    <w:p w14:paraId="0CE5A1BD">
      <w:r>
        <w:t>賦得金人示戒</w:t>
      </w:r>
    </w:p>
    <w:p w14:paraId="02509D35">
      <w:r>
        <w:t>得</w:t>
      </w:r>
      <w:r>
        <w:rPr>
          <w:rFonts w:hint="eastAsia" w:eastAsia="宋体"/>
          <w:lang w:eastAsia="zh-CN"/>
        </w:rPr>
        <w:t>“</w:t>
      </w:r>
      <w:r>
        <w:t>言</w:t>
      </w:r>
      <w:r>
        <w:rPr>
          <w:rFonts w:hint="eastAsia" w:eastAsia="宋体"/>
          <w:lang w:eastAsia="zh-CN"/>
        </w:rPr>
        <w:t>”</w:t>
      </w:r>
      <w:r>
        <w:t>字，五言</w:t>
      </w:r>
    </w:p>
    <w:p w14:paraId="4847449D">
      <w:r>
        <w:t>八韻。</w:t>
      </w:r>
    </w:p>
    <w:p w14:paraId="5D95BF5A">
      <w:r>
        <w:t>一七一五</w:t>
      </w:r>
    </w:p>
    <w:p w14:paraId="04068AF6">
      <w:r>
        <w:t>賦得罩雲飄遠岫</w:t>
      </w:r>
    </w:p>
    <w:p w14:paraId="68D4ADB5">
      <w:r>
        <w:t>得</w:t>
      </w:r>
      <w:r>
        <w:rPr>
          <w:rFonts w:hint="eastAsia" w:eastAsia="宋体"/>
          <w:lang w:eastAsia="zh-CN"/>
        </w:rPr>
        <w:t>“</w:t>
      </w:r>
      <w:r>
        <w:t>飄</w:t>
      </w:r>
      <w:r>
        <w:rPr>
          <w:rFonts w:hint="eastAsia" w:eastAsia="宋体"/>
          <w:lang w:eastAsia="zh-CN"/>
        </w:rPr>
        <w:t>”</w:t>
      </w:r>
      <w:r>
        <w:t>字，五言</w:t>
      </w:r>
    </w:p>
    <w:p w14:paraId="066F54E2">
      <w:r>
        <w:t>八韻。</w:t>
      </w:r>
    </w:p>
    <w:p w14:paraId="348018B4">
      <w:r>
        <w:t>一七一六</w:t>
      </w:r>
    </w:p>
    <w:p w14:paraId="120BEC19">
      <w:r>
        <w:t>賦得山以仁静</w:t>
      </w:r>
    </w:p>
    <w:p w14:paraId="13148F26">
      <w:r>
        <w:t>得</w:t>
      </w:r>
      <w:r>
        <w:rPr>
          <w:rFonts w:hint="eastAsia" w:eastAsia="宋体"/>
          <w:lang w:eastAsia="zh-CN"/>
        </w:rPr>
        <w:t>“</w:t>
      </w:r>
      <w:r>
        <w:t>仁1字、五言</w:t>
      </w:r>
    </w:p>
    <w:p w14:paraId="696BF371">
      <w:r>
        <w:t>八韻。</w:t>
      </w:r>
    </w:p>
    <w:p w14:paraId="53BC2DB3">
      <w:r>
        <w:t>一七一六</w:t>
      </w:r>
    </w:p>
    <w:p w14:paraId="49918B33">
      <w:pPr>
        <w:rPr>
          <w:rFonts w:hint="eastAsia" w:eastAsia="宋体"/>
          <w:lang w:eastAsia="zh-CN"/>
        </w:rPr>
      </w:pPr>
      <w:r>
        <w:t>賦得王道正則百川理得</w:t>
      </w:r>
      <w:r>
        <w:rPr>
          <w:rFonts w:hint="eastAsia" w:eastAsia="宋体"/>
          <w:lang w:eastAsia="zh-CN"/>
        </w:rPr>
        <w:t>“</w:t>
      </w:r>
      <w:r>
        <w:t>通</w:t>
      </w:r>
      <w:r>
        <w:rPr>
          <w:rFonts w:hint="eastAsia" w:eastAsia="宋体"/>
          <w:lang w:eastAsia="zh-CN"/>
        </w:rPr>
        <w:t>”</w:t>
      </w:r>
    </w:p>
    <w:p w14:paraId="37B46CFF">
      <w:r>
        <w:t>字。</w:t>
      </w:r>
    </w:p>
    <w:p w14:paraId="370057AB">
      <w:r>
        <w:t>一七一六</w:t>
      </w:r>
    </w:p>
    <w:p w14:paraId="4566A58E">
      <w:r>
        <w:t>賦得草偃風從</w:t>
      </w:r>
    </w:p>
    <w:p w14:paraId="34B8FC72">
      <w:r>
        <w:t>得</w:t>
      </w:r>
      <w:r>
        <w:rPr>
          <w:rFonts w:hint="eastAsia" w:eastAsia="宋体"/>
          <w:lang w:eastAsia="zh-CN"/>
        </w:rPr>
        <w:t>“</w:t>
      </w:r>
      <w:r>
        <w:t>風</w:t>
      </w:r>
      <w:r>
        <w:rPr>
          <w:rFonts w:hint="eastAsia" w:eastAsia="宋体"/>
          <w:lang w:eastAsia="zh-CN"/>
        </w:rPr>
        <w:t>”</w:t>
      </w:r>
      <w:r>
        <w:t>字。</w:t>
      </w:r>
    </w:p>
    <w:p w14:paraId="216298DF">
      <w:r>
        <w:t>一七一七</w:t>
      </w:r>
    </w:p>
    <w:p w14:paraId="15072073">
      <w:r>
        <w:t>賦得春日載陽得</w:t>
      </w:r>
      <w:r>
        <w:rPr>
          <w:rFonts w:hint="eastAsia" w:eastAsia="宋体"/>
          <w:lang w:eastAsia="zh-CN"/>
        </w:rPr>
        <w:t>“</w:t>
      </w:r>
      <w:r>
        <w:t>風</w:t>
      </w:r>
      <w:r>
        <w:rPr>
          <w:rFonts w:hint="eastAsia" w:eastAsia="宋体"/>
          <w:lang w:eastAsia="zh-CN"/>
        </w:rPr>
        <w:t>”</w:t>
      </w:r>
      <w:r>
        <w:t>字。</w:t>
      </w:r>
    </w:p>
    <w:p w14:paraId="3BC70080">
      <w:r>
        <w:t>一七一七</w:t>
      </w:r>
    </w:p>
    <w:p w14:paraId="541CD592">
      <w:r>
        <w:t>賦得桐葉知閏得</w:t>
      </w:r>
      <w:r>
        <w:rPr>
          <w:rFonts w:hint="eastAsia" w:eastAsia="宋体"/>
          <w:lang w:eastAsia="zh-CN"/>
        </w:rPr>
        <w:t>“</w:t>
      </w:r>
      <w:r>
        <w:t>桐</w:t>
      </w:r>
      <w:r>
        <w:rPr>
          <w:rFonts w:hint="eastAsia" w:eastAsia="宋体"/>
          <w:lang w:eastAsia="zh-CN"/>
        </w:rPr>
        <w:t>”</w:t>
      </w:r>
      <w:r>
        <w:t>字。</w:t>
      </w:r>
    </w:p>
    <w:p w14:paraId="59D0E0E2">
      <w:r>
        <w:t>一七一七</w:t>
      </w:r>
    </w:p>
    <w:p w14:paraId="2A700AD2">
      <w:pPr>
        <w:rPr>
          <w:rFonts w:hint="eastAsia" w:eastAsia="宋体"/>
          <w:lang w:eastAsia="zh-CN"/>
        </w:rPr>
      </w:pPr>
      <w:r>
        <w:t>賦得雷聲忽送千峰雨得</w:t>
      </w:r>
      <w:r>
        <w:rPr>
          <w:rFonts w:hint="eastAsia" w:eastAsia="宋体"/>
          <w:lang w:eastAsia="zh-CN"/>
        </w:rPr>
        <w:t>“</w:t>
      </w:r>
      <w:r>
        <w:t>峰</w:t>
      </w:r>
      <w:r>
        <w:rPr>
          <w:rFonts w:hint="eastAsia" w:eastAsia="宋体"/>
          <w:lang w:eastAsia="zh-CN"/>
        </w:rPr>
        <w:t>”</w:t>
      </w:r>
    </w:p>
    <w:p w14:paraId="611EB88B">
      <w:r>
        <w:t>字。</w:t>
      </w:r>
    </w:p>
    <w:p w14:paraId="0BC82219">
      <w:r>
        <w:t>一七一八</w:t>
      </w:r>
    </w:p>
    <w:p w14:paraId="74F4E276">
      <w:r>
        <w:t>賦得農乃登麥</w:t>
      </w:r>
    </w:p>
    <w:p w14:paraId="3F26DB1A">
      <w:r>
        <w:t>得</w:t>
      </w:r>
      <w:r>
        <w:rPr>
          <w:rFonts w:hint="eastAsia" w:eastAsia="宋体"/>
          <w:lang w:eastAsia="zh-CN"/>
        </w:rPr>
        <w:t>“</w:t>
      </w:r>
      <w:r>
        <w:t>登</w:t>
      </w:r>
      <w:r>
        <w:rPr>
          <w:rFonts w:hint="eastAsia" w:eastAsia="宋体"/>
          <w:lang w:eastAsia="zh-CN"/>
        </w:rPr>
        <w:t>”</w:t>
      </w:r>
      <w:r>
        <w:t>字。辛酉年</w:t>
      </w:r>
    </w:p>
    <w:p w14:paraId="6CF7E9C3">
      <w:r>
        <w:t>散館题。</w:t>
      </w:r>
    </w:p>
    <w:p w14:paraId="52DDFAF9">
      <w:r>
        <w:t>一七一八</w:t>
      </w:r>
    </w:p>
    <w:p w14:paraId="03B95792">
      <w:r>
        <w:t>賦得龍鯉一角得</w:t>
      </w:r>
      <w:r>
        <w:rPr>
          <w:rFonts w:hint="eastAsia" w:eastAsia="宋体"/>
          <w:lang w:eastAsia="zh-CN"/>
        </w:rPr>
        <w:t>“</w:t>
      </w:r>
      <w:r>
        <w:t>龍</w:t>
      </w:r>
      <w:r>
        <w:rPr>
          <w:rFonts w:hint="eastAsia" w:eastAsia="宋体"/>
          <w:lang w:eastAsia="zh-CN"/>
        </w:rPr>
        <w:t>”</w:t>
      </w:r>
      <w:r>
        <w:t>字。</w:t>
      </w:r>
    </w:p>
    <w:p w14:paraId="119FB27B">
      <w:r>
        <w:t>一七一八</w:t>
      </w:r>
    </w:p>
    <w:p w14:paraId="03B64127">
      <w:r>
        <w:t>賦得花爲雨來濃得7松1字。</w:t>
      </w:r>
    </w:p>
    <w:p w14:paraId="238E903F">
      <w:r>
        <w:t>一七一九</w:t>
      </w:r>
    </w:p>
    <w:p w14:paraId="48D2BB30">
      <w:r>
        <w:t>賦得夏雲多奇峰得</w:t>
      </w:r>
      <w:r>
        <w:rPr>
          <w:rFonts w:hint="eastAsia" w:eastAsia="宋体"/>
          <w:lang w:eastAsia="zh-CN"/>
        </w:rPr>
        <w:t>“</w:t>
      </w:r>
      <w:r>
        <w:t>奇1字。</w:t>
      </w:r>
    </w:p>
    <w:p w14:paraId="23F30266">
      <w:r>
        <w:t>一七一九</w:t>
      </w:r>
    </w:p>
    <w:p w14:paraId="3837E214">
      <w:r>
        <w:t>【第37页】</w:t>
      </w:r>
    </w:p>
    <w:p w14:paraId="518C2376">
      <w:r>
        <w:t>一七一九</w:t>
      </w:r>
    </w:p>
    <w:p w14:paraId="07126989">
      <w:r>
        <w:t>賦得反舌無聲</w:t>
      </w:r>
    </w:p>
    <w:p w14:paraId="7FF77814">
      <w:r>
        <w:t>得</w:t>
      </w:r>
      <w:r>
        <w:rPr>
          <w:rFonts w:hint="eastAsia" w:eastAsia="宋体"/>
          <w:lang w:eastAsia="zh-CN"/>
        </w:rPr>
        <w:t>“</w:t>
      </w:r>
      <w:r>
        <w:t>時</w:t>
      </w:r>
      <w:r>
        <w:rPr>
          <w:rFonts w:hint="eastAsia" w:eastAsia="宋体"/>
          <w:lang w:eastAsia="zh-CN"/>
        </w:rPr>
        <w:t>”</w:t>
      </w:r>
      <w:r>
        <w:t>字。</w:t>
      </w:r>
    </w:p>
    <w:p w14:paraId="01C47ED2">
      <w:r>
        <w:t>一七二〇</w:t>
      </w:r>
    </w:p>
    <w:p w14:paraId="3C9B0FD5">
      <w:r>
        <w:t>賦得政如農功</w:t>
      </w:r>
    </w:p>
    <w:p w14:paraId="2A6D7309">
      <w:r>
        <w:t>得</w:t>
      </w:r>
      <w:r>
        <w:rPr>
          <w:rFonts w:hint="eastAsia" w:eastAsia="宋体"/>
          <w:lang w:eastAsia="zh-CN"/>
        </w:rPr>
        <w:t>“</w:t>
      </w:r>
      <w:r>
        <w:t>思</w:t>
      </w:r>
      <w:r>
        <w:rPr>
          <w:rFonts w:hint="eastAsia" w:eastAsia="宋体"/>
          <w:lang w:eastAsia="zh-CN"/>
        </w:rPr>
        <w:t>”</w:t>
      </w:r>
      <w:r>
        <w:t>字。</w:t>
      </w:r>
    </w:p>
    <w:p w14:paraId="755E97CB">
      <w:r>
        <w:t>一七二〇</w:t>
      </w:r>
    </w:p>
    <w:p w14:paraId="2A97F8D6">
      <w:r>
        <w:t>賦得量鼎得其象</w:t>
      </w:r>
    </w:p>
    <w:p w14:paraId="04DEE0D7">
      <w:r>
        <w:t>得</w:t>
      </w:r>
      <w:r>
        <w:rPr>
          <w:rFonts w:hint="eastAsia" w:eastAsia="宋体"/>
          <w:lang w:eastAsia="zh-CN"/>
        </w:rPr>
        <w:t>“</w:t>
      </w:r>
      <w:r>
        <w:t>時</w:t>
      </w:r>
      <w:r>
        <w:rPr>
          <w:rFonts w:hint="eastAsia" w:eastAsia="宋体"/>
          <w:lang w:eastAsia="zh-CN"/>
        </w:rPr>
        <w:t>”</w:t>
      </w:r>
      <w:r>
        <w:t>字。</w:t>
      </w:r>
    </w:p>
    <w:p w14:paraId="14A3101F">
      <w:r>
        <w:t>一七二〇</w:t>
      </w:r>
    </w:p>
    <w:p w14:paraId="4DADF6B7">
      <w:r>
        <w:t>賦得所樂在人和</w:t>
      </w:r>
    </w:p>
    <w:p w14:paraId="04DA3A48">
      <w:r>
        <w:t>得</w:t>
      </w:r>
      <w:r>
        <w:rPr>
          <w:rFonts w:hint="eastAsia" w:eastAsia="宋体"/>
          <w:lang w:eastAsia="zh-CN"/>
        </w:rPr>
        <w:t>“</w:t>
      </w:r>
      <w:r>
        <w:t>時</w:t>
      </w:r>
      <w:r>
        <w:rPr>
          <w:rFonts w:hint="eastAsia" w:eastAsia="宋体"/>
          <w:lang w:eastAsia="zh-CN"/>
        </w:rPr>
        <w:t>”</w:t>
      </w:r>
      <w:r>
        <w:t>字。</w:t>
      </w:r>
    </w:p>
    <w:p w14:paraId="02622202">
      <w:r>
        <w:t>一七二一</w:t>
      </w:r>
    </w:p>
    <w:p w14:paraId="0F5195F7">
      <w:r>
        <w:t>賦得子雲吐鳳</w:t>
      </w:r>
    </w:p>
    <w:p w14:paraId="52972CB5">
      <w:r>
        <w:t>得</w:t>
      </w:r>
      <w:r>
        <w:rPr>
          <w:rFonts w:hint="eastAsia" w:eastAsia="宋体"/>
          <w:lang w:eastAsia="zh-CN"/>
        </w:rPr>
        <w:t>“</w:t>
      </w:r>
      <w:r>
        <w:t>思1字。</w:t>
      </w:r>
    </w:p>
    <w:p w14:paraId="68436BEE">
      <w:r>
        <w:t>一七二一</w:t>
      </w:r>
    </w:p>
    <w:p w14:paraId="1C3B65EE">
      <w:r>
        <w:t>賦得披沙揀金</w:t>
      </w:r>
    </w:p>
    <w:p w14:paraId="59EEFB73">
      <w:r>
        <w:t>得</w:t>
      </w:r>
      <w:r>
        <w:rPr>
          <w:rFonts w:hint="eastAsia" w:eastAsia="宋体"/>
          <w:lang w:eastAsia="zh-CN"/>
        </w:rPr>
        <w:t>“</w:t>
      </w:r>
      <w:r>
        <w:t>披</w:t>
      </w:r>
      <w:r>
        <w:rPr>
          <w:rFonts w:hint="eastAsia" w:eastAsia="宋体"/>
          <w:lang w:eastAsia="zh-CN"/>
        </w:rPr>
        <w:t>”</w:t>
      </w:r>
      <w:r>
        <w:t>字。</w:t>
      </w:r>
    </w:p>
    <w:p w14:paraId="3B4D2E83">
      <w:r>
        <w:t>一七二一</w:t>
      </w:r>
    </w:p>
    <w:p w14:paraId="797A5FB6">
      <w:r>
        <w:t>賦得龍見而雩</w:t>
      </w:r>
    </w:p>
    <w:p w14:paraId="7F8A67A6">
      <w:r>
        <w:t>得</w:t>
      </w:r>
      <w:r>
        <w:rPr>
          <w:rFonts w:hint="eastAsia" w:eastAsia="宋体"/>
          <w:lang w:eastAsia="zh-CN"/>
        </w:rPr>
        <w:t>“</w:t>
      </w:r>
      <w:r>
        <w:t>時1字。</w:t>
      </w:r>
    </w:p>
    <w:p w14:paraId="60CD9320">
      <w:r>
        <w:t>一七二二</w:t>
      </w:r>
    </w:p>
    <w:p w14:paraId="282A9F15">
      <w:r>
        <w:t>賦得香羅疊雪輕</w:t>
      </w:r>
    </w:p>
    <w:p w14:paraId="65E63A03">
      <w:r>
        <w:t>得</w:t>
      </w:r>
      <w:r>
        <w:rPr>
          <w:rFonts w:hint="eastAsia" w:eastAsia="宋体"/>
          <w:lang w:eastAsia="zh-CN"/>
        </w:rPr>
        <w:t>“</w:t>
      </w:r>
      <w:r>
        <w:t>衣</w:t>
      </w:r>
      <w:r>
        <w:rPr>
          <w:rFonts w:hint="eastAsia" w:eastAsia="宋体"/>
          <w:lang w:eastAsia="zh-CN"/>
        </w:rPr>
        <w:t>”</w:t>
      </w:r>
      <w:r>
        <w:t>字。</w:t>
      </w:r>
    </w:p>
    <w:p w14:paraId="0DF3DA0A">
      <w:r>
        <w:t>一七二二</w:t>
      </w:r>
    </w:p>
    <w:p w14:paraId="7327CDFA">
      <w:r>
        <w:t>賦得蟭螟巢蚊睫</w:t>
      </w:r>
    </w:p>
    <w:p w14:paraId="77B54907">
      <w:r>
        <w:t>一七二二</w:t>
      </w:r>
    </w:p>
    <w:p w14:paraId="4E0B13C2">
      <w:r>
        <w:t>賦得渴蜂窺硯水</w:t>
      </w:r>
    </w:p>
    <w:p w14:paraId="54A6AD0A">
      <w:r>
        <w:t>得</w:t>
      </w:r>
      <w:r>
        <w:rPr>
          <w:rFonts w:hint="eastAsia" w:eastAsia="宋体"/>
          <w:lang w:eastAsia="zh-CN"/>
        </w:rPr>
        <w:t>“</w:t>
      </w:r>
      <w:r>
        <w:t>飛</w:t>
      </w:r>
      <w:r>
        <w:rPr>
          <w:rFonts w:hint="eastAsia" w:eastAsia="宋体"/>
          <w:lang w:eastAsia="zh-CN"/>
        </w:rPr>
        <w:t>”</w:t>
      </w:r>
      <w:r>
        <w:t>字。</w:t>
      </w:r>
    </w:p>
    <w:p w14:paraId="185EB190">
      <w:r>
        <w:t>賦得水母目蝦得</w:t>
      </w:r>
      <w:r>
        <w:rPr>
          <w:rFonts w:hint="eastAsia" w:eastAsia="宋体"/>
          <w:lang w:eastAsia="zh-CN"/>
        </w:rPr>
        <w:t>“</w:t>
      </w:r>
      <w:r>
        <w:t>依</w:t>
      </w:r>
      <w:r>
        <w:rPr>
          <w:rFonts w:hint="eastAsia" w:eastAsia="宋体"/>
          <w:lang w:eastAsia="zh-CN"/>
        </w:rPr>
        <w:t>”</w:t>
      </w:r>
      <w:r>
        <w:t>字。</w:t>
      </w:r>
    </w:p>
    <w:p w14:paraId="11A5C87A">
      <w:r>
        <w:t>一七二三</w:t>
      </w:r>
    </w:p>
    <w:p w14:paraId="3F98F579">
      <w:r>
        <w:t>一七二三</w:t>
      </w:r>
    </w:p>
    <w:p w14:paraId="6195CC04">
      <w:r>
        <w:t>賦得如川之流</w:t>
      </w:r>
    </w:p>
    <w:p w14:paraId="07941D9A">
      <w:r>
        <w:t>得</w:t>
      </w:r>
      <w:r>
        <w:rPr>
          <w:rFonts w:hint="eastAsia" w:eastAsia="宋体"/>
          <w:lang w:eastAsia="zh-CN"/>
        </w:rPr>
        <w:t>“</w:t>
      </w:r>
      <w:r>
        <w:t>如</w:t>
      </w:r>
      <w:r>
        <w:rPr>
          <w:rFonts w:hint="eastAsia" w:eastAsia="宋体"/>
          <w:lang w:eastAsia="zh-CN"/>
        </w:rPr>
        <w:t>”</w:t>
      </w:r>
      <w:r>
        <w:t>字。</w:t>
      </w:r>
    </w:p>
    <w:p w14:paraId="1F350027">
      <w:r>
        <w:t>一七二三</w:t>
      </w:r>
    </w:p>
    <w:p w14:paraId="7AAECC6A">
      <w:r>
        <w:t>賦得臣心如水</w:t>
      </w:r>
    </w:p>
    <w:p w14:paraId="018DA402">
      <w:r>
        <w:t>得</w:t>
      </w:r>
      <w:r>
        <w:rPr>
          <w:rFonts w:hint="eastAsia" w:eastAsia="宋体"/>
          <w:lang w:eastAsia="zh-CN"/>
        </w:rPr>
        <w:t>“</w:t>
      </w:r>
      <w:r>
        <w:t>如</w:t>
      </w:r>
      <w:r>
        <w:rPr>
          <w:rFonts w:hint="eastAsia" w:eastAsia="宋体"/>
          <w:lang w:eastAsia="zh-CN"/>
        </w:rPr>
        <w:t>”</w:t>
      </w:r>
      <w:r>
        <w:t>字。</w:t>
      </w:r>
    </w:p>
    <w:p w14:paraId="45935F90">
      <w:r>
        <w:t>一七二四</w:t>
      </w:r>
    </w:p>
    <w:p w14:paraId="17ABA6B9">
      <w:r>
        <w:t>賦得鑑空衡平</w:t>
      </w:r>
    </w:p>
    <w:p w14:paraId="339BAC8F">
      <w:r>
        <w:t>得</w:t>
      </w:r>
      <w:r>
        <w:rPr>
          <w:rFonts w:hint="eastAsia" w:eastAsia="宋体"/>
          <w:lang w:eastAsia="zh-CN"/>
        </w:rPr>
        <w:t>“</w:t>
      </w:r>
      <w:r>
        <w:t>如</w:t>
      </w:r>
      <w:r>
        <w:rPr>
          <w:rFonts w:hint="eastAsia" w:eastAsia="宋体"/>
          <w:lang w:eastAsia="zh-CN"/>
        </w:rPr>
        <w:t>”</w:t>
      </w:r>
      <w:r>
        <w:t>字。</w:t>
      </w:r>
    </w:p>
    <w:p w14:paraId="608BC3FE">
      <w:r>
        <w:t>一七二四</w:t>
      </w:r>
    </w:p>
    <w:p w14:paraId="2FB00AB0">
      <w:r>
        <w:t>賦得相馬以輿</w:t>
      </w:r>
    </w:p>
    <w:p w14:paraId="694C854D">
      <w:r>
        <w:t>得</w:t>
      </w:r>
      <w:r>
        <w:rPr>
          <w:rFonts w:hint="eastAsia" w:eastAsia="宋体"/>
          <w:lang w:eastAsia="zh-CN"/>
        </w:rPr>
        <w:t>“</w:t>
      </w:r>
      <w:r>
        <w:t>居</w:t>
      </w:r>
      <w:r>
        <w:rPr>
          <w:rFonts w:hint="eastAsia" w:eastAsia="宋体"/>
          <w:lang w:eastAsia="zh-CN"/>
        </w:rPr>
        <w:t>”</w:t>
      </w:r>
      <w:r>
        <w:t>字。</w:t>
      </w:r>
    </w:p>
    <w:p w14:paraId="64B6B710">
      <w:r>
        <w:t>一七二四</w:t>
      </w:r>
    </w:p>
    <w:p w14:paraId="546EEE2C">
      <w:r>
        <w:t>賦得王良登車</w:t>
      </w:r>
    </w:p>
    <w:p w14:paraId="3A3E89F0">
      <w:r>
        <w:t>得</w:t>
      </w:r>
      <w:r>
        <w:rPr>
          <w:rFonts w:hint="eastAsia" w:eastAsia="宋体"/>
          <w:lang w:eastAsia="zh-CN"/>
        </w:rPr>
        <w:t>“</w:t>
      </w:r>
      <w:r>
        <w:t>車</w:t>
      </w:r>
      <w:r>
        <w:rPr>
          <w:rFonts w:hint="eastAsia" w:eastAsia="宋体"/>
          <w:lang w:eastAsia="zh-CN"/>
        </w:rPr>
        <w:t>”</w:t>
      </w:r>
      <w:r>
        <w:t>字。</w:t>
      </w:r>
    </w:p>
    <w:p w14:paraId="732D7970">
      <w:r>
        <w:t>一七二五</w:t>
      </w:r>
    </w:p>
    <w:p w14:paraId="046F036A">
      <w:r>
        <w:t>賦得驊騮開道路</w:t>
      </w:r>
    </w:p>
    <w:p w14:paraId="5AC799AC">
      <w:r>
        <w:t>得</w:t>
      </w:r>
      <w:r>
        <w:rPr>
          <w:rFonts w:hint="eastAsia" w:eastAsia="宋体"/>
          <w:lang w:eastAsia="zh-CN"/>
        </w:rPr>
        <w:t>“</w:t>
      </w:r>
      <w:r>
        <w:t>衢1字。</w:t>
      </w:r>
    </w:p>
    <w:p w14:paraId="6FD10F56">
      <w:r>
        <w:t>一七二五</w:t>
      </w:r>
    </w:p>
    <w:p w14:paraId="379B7579">
      <w:r>
        <w:t>賦得清露滴荷珠</w:t>
      </w:r>
    </w:p>
    <w:p w14:paraId="2CA4D992">
      <w:r>
        <w:t>得</w:t>
      </w:r>
      <w:r>
        <w:rPr>
          <w:rFonts w:hint="eastAsia" w:eastAsia="宋体"/>
          <w:lang w:eastAsia="zh-CN"/>
        </w:rPr>
        <w:t>“</w:t>
      </w:r>
      <w:r>
        <w:t>珠1字。</w:t>
      </w:r>
    </w:p>
    <w:p w14:paraId="777FD883">
      <w:r>
        <w:t>一七二五</w:t>
      </w:r>
    </w:p>
    <w:p w14:paraId="65D6ED0A">
      <w:r>
        <w:t>賦得文昌氣似珠</w:t>
      </w:r>
    </w:p>
    <w:p w14:paraId="05ADDBAD">
      <w:r>
        <w:t>得</w:t>
      </w:r>
      <w:r>
        <w:rPr>
          <w:rFonts w:hint="eastAsia" w:eastAsia="宋体"/>
          <w:lang w:eastAsia="zh-CN"/>
        </w:rPr>
        <w:t>“</w:t>
      </w:r>
      <w:r>
        <w:t>珠1字。</w:t>
      </w:r>
    </w:p>
    <w:p w14:paraId="7AD4B746">
      <w:r>
        <w:t>一七二六</w:t>
      </w:r>
    </w:p>
    <w:p w14:paraId="2C15A1E6">
      <w:r>
        <w:t>賦得鹿鳴思野草</w:t>
      </w:r>
    </w:p>
    <w:p w14:paraId="2ED838F9">
      <w:r>
        <w:t>得</w:t>
      </w:r>
      <w:r>
        <w:rPr>
          <w:rFonts w:hint="eastAsia" w:eastAsia="宋体"/>
          <w:lang w:eastAsia="zh-CN"/>
        </w:rPr>
        <w:t>“</w:t>
      </w:r>
      <w:r>
        <w:t>呼1字。</w:t>
      </w:r>
    </w:p>
    <w:p w14:paraId="0E9DEADE">
      <w:r>
        <w:t>一七二六</w:t>
      </w:r>
    </w:p>
    <w:p w14:paraId="0EED2DA3">
      <w:r>
        <w:t>賦得三餘讀書</w:t>
      </w:r>
    </w:p>
    <w:p w14:paraId="43BF99AA">
      <w:r>
        <w:t>得</w:t>
      </w:r>
      <w:r>
        <w:rPr>
          <w:rFonts w:hint="eastAsia" w:eastAsia="宋体"/>
          <w:lang w:eastAsia="zh-CN"/>
        </w:rPr>
        <w:t>“</w:t>
      </w:r>
      <w:r>
        <w:t>腴</w:t>
      </w:r>
      <w:r>
        <w:rPr>
          <w:rFonts w:hint="eastAsia" w:eastAsia="宋体"/>
          <w:lang w:eastAsia="zh-CN"/>
        </w:rPr>
        <w:t>”</w:t>
      </w:r>
      <w:r>
        <w:t>字。</w:t>
      </w:r>
    </w:p>
    <w:p w14:paraId="7BA5C533">
      <w:r>
        <w:t>一七二六</w:t>
      </w:r>
    </w:p>
    <w:p w14:paraId="25CAEDE7">
      <w:r>
        <w:t>賦得刜鐘無聲</w:t>
      </w:r>
    </w:p>
    <w:p w14:paraId="3A0E28A4">
      <w:r>
        <w:t>得</w:t>
      </w:r>
      <w:r>
        <w:rPr>
          <w:rFonts w:hint="eastAsia" w:eastAsia="宋体"/>
          <w:lang w:eastAsia="zh-CN"/>
        </w:rPr>
        <w:t>“</w:t>
      </w:r>
      <w:r>
        <w:t>泥</w:t>
      </w:r>
      <w:r>
        <w:rPr>
          <w:rFonts w:hint="eastAsia" w:eastAsia="宋体"/>
          <w:lang w:eastAsia="zh-CN"/>
        </w:rPr>
        <w:t>”</w:t>
      </w:r>
      <w:r>
        <w:t>字。</w:t>
      </w:r>
    </w:p>
    <w:p w14:paraId="23933437">
      <w:r>
        <w:t>一七二七</w:t>
      </w:r>
    </w:p>
    <w:p w14:paraId="201E8520">
      <w:r>
        <w:t>賦得既雨晴亦佳</w:t>
      </w:r>
    </w:p>
    <w:p w14:paraId="5B1627AF">
      <w:r>
        <w:t>得</w:t>
      </w:r>
      <w:r>
        <w:rPr>
          <w:rFonts w:hint="eastAsia" w:eastAsia="宋体"/>
          <w:lang w:eastAsia="zh-CN"/>
        </w:rPr>
        <w:t>“</w:t>
      </w:r>
      <w:r>
        <w:t>佳</w:t>
      </w:r>
      <w:r>
        <w:rPr>
          <w:rFonts w:hint="eastAsia" w:eastAsia="宋体"/>
          <w:lang w:eastAsia="zh-CN"/>
        </w:rPr>
        <w:t>”</w:t>
      </w:r>
      <w:r>
        <w:t>字。</w:t>
      </w:r>
    </w:p>
    <w:p w14:paraId="476FDA85">
      <w:r>
        <w:t>一七二七</w:t>
      </w:r>
    </w:p>
    <w:p w14:paraId="658F365B">
      <w:r>
        <w:t>賦得擲地金聲</w:t>
      </w:r>
    </w:p>
    <w:p w14:paraId="153C6D2B">
      <w:r>
        <w:t>得</w:t>
      </w:r>
      <w:r>
        <w:rPr>
          <w:rFonts w:hint="eastAsia" w:eastAsia="宋体"/>
          <w:lang w:eastAsia="zh-CN"/>
        </w:rPr>
        <w:t>“</w:t>
      </w:r>
      <w:r>
        <w:t>台</w:t>
      </w:r>
      <w:r>
        <w:rPr>
          <w:rFonts w:hint="eastAsia" w:eastAsia="宋体"/>
          <w:lang w:eastAsia="zh-CN"/>
        </w:rPr>
        <w:t>”</w:t>
      </w:r>
      <w:r>
        <w:t>字。</w:t>
      </w:r>
    </w:p>
    <w:p w14:paraId="495711E4">
      <w:r>
        <w:t>一七二七</w:t>
      </w:r>
    </w:p>
    <w:p w14:paraId="7A4B2AC6">
      <w:r>
        <w:t>賦得春寒花較遲</w:t>
      </w:r>
    </w:p>
    <w:p w14:paraId="76158092">
      <w:r>
        <w:t>得</w:t>
      </w:r>
      <w:r>
        <w:rPr>
          <w:rFonts w:hint="eastAsia" w:eastAsia="宋体"/>
          <w:lang w:eastAsia="zh-CN"/>
        </w:rPr>
        <w:t>“</w:t>
      </w:r>
      <w:r>
        <w:t>開</w:t>
      </w:r>
      <w:r>
        <w:rPr>
          <w:rFonts w:hint="eastAsia" w:eastAsia="宋体"/>
          <w:lang w:eastAsia="zh-CN"/>
        </w:rPr>
        <w:t>”</w:t>
      </w:r>
      <w:r>
        <w:t>字。</w:t>
      </w:r>
    </w:p>
    <w:p w14:paraId="2AA38A13">
      <w:r>
        <w:t>一七二八</w:t>
      </w:r>
    </w:p>
    <w:p w14:paraId="7C323451">
      <w:r>
        <w:t>賦得驊騮開道路</w:t>
      </w:r>
    </w:p>
    <w:p w14:paraId="3FAB1D6B">
      <w:r>
        <w:t>得</w:t>
      </w:r>
      <w:r>
        <w:rPr>
          <w:rFonts w:hint="eastAsia" w:eastAsia="宋体"/>
          <w:lang w:eastAsia="zh-CN"/>
        </w:rPr>
        <w:t>“</w:t>
      </w:r>
      <w:r>
        <w:t>開</w:t>
      </w:r>
      <w:r>
        <w:rPr>
          <w:rFonts w:hint="eastAsia" w:eastAsia="宋体"/>
          <w:lang w:eastAsia="zh-CN"/>
        </w:rPr>
        <w:t>”</w:t>
      </w:r>
      <w:r>
        <w:t>字。</w:t>
      </w:r>
    </w:p>
    <w:p w14:paraId="2BEE2BF7">
      <w:r>
        <w:t>賦得所寶惟穀得</w:t>
      </w:r>
      <w:r>
        <w:rPr>
          <w:rFonts w:hint="eastAsia" w:eastAsia="宋体"/>
          <w:lang w:eastAsia="zh-CN"/>
        </w:rPr>
        <w:t>“</w:t>
      </w:r>
      <w:r>
        <w:t>民</w:t>
      </w:r>
      <w:r>
        <w:rPr>
          <w:rFonts w:hint="eastAsia" w:eastAsia="宋体"/>
          <w:lang w:eastAsia="zh-CN"/>
        </w:rPr>
        <w:t>”</w:t>
      </w:r>
      <w:r>
        <w:t>字。</w:t>
      </w:r>
    </w:p>
    <w:p w14:paraId="6DC82684">
      <w:r>
        <w:t>一七二八</w:t>
      </w:r>
    </w:p>
    <w:p w14:paraId="4F3ABF74">
      <w:pPr>
        <w:rPr>
          <w:rFonts w:hint="eastAsia" w:eastAsia="宋体"/>
          <w:lang w:eastAsia="zh-CN"/>
        </w:rPr>
      </w:pPr>
      <w:r>
        <w:t>賦得一日十瑞得</w:t>
      </w:r>
      <w:r>
        <w:rPr>
          <w:rFonts w:hint="eastAsia" w:eastAsia="宋体"/>
          <w:lang w:eastAsia="zh-CN"/>
        </w:rPr>
        <w:t>“</w:t>
      </w:r>
      <w:r>
        <w:t>仁</w:t>
      </w:r>
      <w:r>
        <w:rPr>
          <w:rFonts w:hint="eastAsia" w:eastAsia="宋体"/>
          <w:lang w:eastAsia="zh-CN"/>
        </w:rPr>
        <w:t>”</w:t>
      </w:r>
      <w:r>
        <w:t>字</w:t>
      </w:r>
      <w:r>
        <w:rPr>
          <w:rFonts w:hint="eastAsia" w:eastAsia="宋体"/>
          <w:lang w:eastAsia="zh-CN"/>
        </w:rPr>
        <w:t>•</w:t>
      </w:r>
    </w:p>
    <w:p w14:paraId="6B1210F9">
      <w:r>
        <w:t>一七二八</w:t>
      </w:r>
    </w:p>
    <w:p w14:paraId="4A29CCE1">
      <w:r>
        <w:t>賦得見山思静得</w:t>
      </w:r>
      <w:r>
        <w:rPr>
          <w:rFonts w:hint="eastAsia" w:eastAsia="宋体"/>
          <w:lang w:eastAsia="zh-CN"/>
        </w:rPr>
        <w:t>“</w:t>
      </w:r>
      <w:r>
        <w:t>仁</w:t>
      </w:r>
      <w:r>
        <w:rPr>
          <w:rFonts w:hint="eastAsia" w:eastAsia="宋体"/>
          <w:lang w:eastAsia="zh-CN"/>
        </w:rPr>
        <w:t>”</w:t>
      </w:r>
      <w:r>
        <w:t>字。</w:t>
      </w:r>
    </w:p>
    <w:p w14:paraId="067F5EE5">
      <w:r>
        <w:t>一七二九</w:t>
      </w:r>
    </w:p>
    <w:p w14:paraId="5C6B636C">
      <w:pPr>
        <w:rPr>
          <w:rFonts w:hint="eastAsia" w:eastAsia="宋体"/>
          <w:lang w:eastAsia="zh-CN"/>
        </w:rPr>
      </w:pPr>
      <w:r>
        <w:t>賦得春陰又到海棠時得</w:t>
      </w:r>
      <w:r>
        <w:rPr>
          <w:rFonts w:hint="eastAsia" w:eastAsia="宋体"/>
          <w:lang w:eastAsia="zh-CN"/>
        </w:rPr>
        <w:t>“</w:t>
      </w:r>
      <w:r>
        <w:t>春</w:t>
      </w:r>
      <w:r>
        <w:rPr>
          <w:rFonts w:hint="eastAsia" w:eastAsia="宋体"/>
          <w:lang w:eastAsia="zh-CN"/>
        </w:rPr>
        <w:t>”</w:t>
      </w:r>
    </w:p>
    <w:p w14:paraId="3CA180AA">
      <w:r>
        <w:t>一七二九</w:t>
      </w:r>
    </w:p>
    <w:p w14:paraId="1E73454D">
      <w:r>
        <w:t>一七二九</w:t>
      </w:r>
    </w:p>
    <w:p w14:paraId="4D5C61F6">
      <w:r>
        <w:t>賦得秋雲似羅</w:t>
      </w:r>
    </w:p>
    <w:p w14:paraId="0ADC05D2">
      <w:r>
        <w:t>得</w:t>
      </w:r>
      <w:r>
        <w:rPr>
          <w:rFonts w:hint="eastAsia" w:eastAsia="宋体"/>
          <w:lang w:eastAsia="zh-CN"/>
        </w:rPr>
        <w:t>“</w:t>
      </w:r>
      <w:r>
        <w:t>雲。字。</w:t>
      </w:r>
    </w:p>
    <w:p w14:paraId="137DB418">
      <w:r>
        <w:t>【第38页】</w:t>
      </w:r>
    </w:p>
    <w:p w14:paraId="3F98FF39">
      <w:r>
        <w:t>賦得經訓乃菑畬得</w:t>
      </w:r>
      <w:r>
        <w:rPr>
          <w:rFonts w:hint="eastAsia" w:eastAsia="宋体"/>
          <w:lang w:eastAsia="zh-CN"/>
        </w:rPr>
        <w:t>“</w:t>
      </w:r>
      <w:r>
        <w:t>文1字。</w:t>
      </w:r>
    </w:p>
    <w:p w14:paraId="1EEC7356">
      <w:r>
        <w:t>一七三〇</w:t>
      </w:r>
    </w:p>
    <w:p w14:paraId="1F7ECE6E">
      <w:r>
        <w:t>賦得以玉抵鵲</w:t>
      </w:r>
    </w:p>
    <w:p w14:paraId="45F4A8FB">
      <w:r>
        <w:t>得</w:t>
      </w:r>
      <w:r>
        <w:rPr>
          <w:rFonts w:hint="eastAsia" w:eastAsia="宋体"/>
          <w:lang w:eastAsia="zh-CN"/>
        </w:rPr>
        <w:t>“</w:t>
      </w:r>
      <w:r>
        <w:t>崑</w:t>
      </w:r>
      <w:r>
        <w:rPr>
          <w:rFonts w:hint="eastAsia" w:eastAsia="宋体"/>
          <w:lang w:eastAsia="zh-CN"/>
        </w:rPr>
        <w:t>”</w:t>
      </w:r>
      <w:r>
        <w:t>字。</w:t>
      </w:r>
    </w:p>
    <w:p w14:paraId="490AD3D6">
      <w:r>
        <w:t>一七三〇</w:t>
      </w:r>
    </w:p>
    <w:p w14:paraId="384065A1">
      <w:r>
        <w:t>賦得麥浪得</w:t>
      </w:r>
      <w:r>
        <w:rPr>
          <w:rFonts w:hint="eastAsia" w:eastAsia="宋体"/>
          <w:lang w:eastAsia="zh-CN"/>
        </w:rPr>
        <w:t>“</w:t>
      </w:r>
      <w:r>
        <w:t>難1字。</w:t>
      </w:r>
    </w:p>
    <w:p w14:paraId="376E42D7">
      <w:r>
        <w:t>一七三〇</w:t>
      </w:r>
    </w:p>
    <w:p w14:paraId="605BA2BD">
      <w:r>
        <w:t>賦得秋蘭被長坂得</w:t>
      </w:r>
      <w:r>
        <w:rPr>
          <w:rFonts w:hint="eastAsia" w:eastAsia="宋体"/>
          <w:lang w:eastAsia="zh-CN"/>
        </w:rPr>
        <w:t>“</w:t>
      </w:r>
      <w:r>
        <w:t>蘭</w:t>
      </w:r>
      <w:r>
        <w:rPr>
          <w:rFonts w:hint="eastAsia" w:eastAsia="宋体"/>
          <w:lang w:eastAsia="zh-CN"/>
        </w:rPr>
        <w:t>”</w:t>
      </w:r>
      <w:r>
        <w:t>字。</w:t>
      </w:r>
    </w:p>
    <w:p w14:paraId="707A8FC1">
      <w:r>
        <w:t>一七三一</w:t>
      </w:r>
    </w:p>
    <w:p w14:paraId="61B01F60">
      <w:r>
        <w:t>賦得陳言務去得</w:t>
      </w:r>
      <w:r>
        <w:rPr>
          <w:rFonts w:hint="eastAsia" w:eastAsia="宋体"/>
          <w:lang w:eastAsia="zh-CN"/>
        </w:rPr>
        <w:t>‘</w:t>
      </w:r>
      <w:r>
        <w:t>難</w:t>
      </w:r>
      <w:r>
        <w:rPr>
          <w:rFonts w:hint="eastAsia" w:eastAsia="宋体"/>
          <w:lang w:eastAsia="zh-CN"/>
        </w:rPr>
        <w:t>”</w:t>
      </w:r>
      <w:r>
        <w:t>字。</w:t>
      </w:r>
    </w:p>
    <w:p w14:paraId="6AC85531">
      <w:r>
        <w:t>一七三一</w:t>
      </w:r>
    </w:p>
    <w:p w14:paraId="7DD2BBE4">
      <w:r>
        <w:t>賦得豐年玉</w:t>
      </w:r>
    </w:p>
    <w:p w14:paraId="50A83E85">
      <w:r>
        <w:t>得</w:t>
      </w:r>
      <w:r>
        <w:rPr>
          <w:rFonts w:hint="eastAsia" w:eastAsia="宋体"/>
          <w:lang w:eastAsia="zh-CN"/>
        </w:rPr>
        <w:t>“</w:t>
      </w:r>
      <w:r>
        <w:t>年1字。</w:t>
      </w:r>
    </w:p>
    <w:p w14:paraId="0CC8E3A6">
      <w:r>
        <w:t>一七三一</w:t>
      </w:r>
    </w:p>
    <w:p w14:paraId="3A44D32A">
      <w:r>
        <w:t>賦得萬流仰鏡得</w:t>
      </w:r>
      <w:r>
        <w:rPr>
          <w:rFonts w:hint="eastAsia" w:eastAsia="宋体"/>
          <w:lang w:eastAsia="zh-CN"/>
        </w:rPr>
        <w:t>“</w:t>
      </w:r>
      <w:r>
        <w:t>年1字。</w:t>
      </w:r>
    </w:p>
    <w:p w14:paraId="6858A2A7">
      <w:r>
        <w:t>一七三二</w:t>
      </w:r>
    </w:p>
    <w:p w14:paraId="50BB11E3">
      <w:r>
        <w:t>賦得治國若張琴得</w:t>
      </w:r>
      <w:r>
        <w:rPr>
          <w:rFonts w:hint="eastAsia" w:eastAsia="宋体"/>
          <w:lang w:eastAsia="zh-CN"/>
        </w:rPr>
        <w:t>“</w:t>
      </w:r>
      <w:r>
        <w:t>調</w:t>
      </w:r>
      <w:r>
        <w:rPr>
          <w:rFonts w:hint="eastAsia" w:eastAsia="宋体"/>
          <w:lang w:eastAsia="zh-CN"/>
        </w:rPr>
        <w:t>”</w:t>
      </w:r>
      <w:r>
        <w:t>字。</w:t>
      </w:r>
    </w:p>
    <w:p w14:paraId="45A57ACB">
      <w:r>
        <w:t>一七三二</w:t>
      </w:r>
    </w:p>
    <w:p w14:paraId="064A44F3">
      <w:r>
        <w:t>賦得天香雲外飄得</w:t>
      </w:r>
      <w:r>
        <w:rPr>
          <w:rFonts w:hint="eastAsia" w:eastAsia="宋体"/>
          <w:lang w:eastAsia="zh-CN"/>
        </w:rPr>
        <w:t>“</w:t>
      </w:r>
      <w:r>
        <w:t>飄</w:t>
      </w:r>
      <w:r>
        <w:rPr>
          <w:rFonts w:hint="eastAsia" w:eastAsia="宋体"/>
          <w:lang w:eastAsia="zh-CN"/>
        </w:rPr>
        <w:t>”</w:t>
      </w:r>
      <w:r>
        <w:t>字。</w:t>
      </w:r>
    </w:p>
    <w:p w14:paraId="71B9AF10">
      <w:r>
        <w:t>一七三二</w:t>
      </w:r>
    </w:p>
    <w:p w14:paraId="5142C47B">
      <w:r>
        <w:t>賦得雪盡馬蹄輕得</w:t>
      </w:r>
      <w:r>
        <w:rPr>
          <w:rFonts w:hint="eastAsia" w:eastAsia="宋体"/>
          <w:lang w:eastAsia="zh-CN"/>
        </w:rPr>
        <w:t>“</w:t>
      </w:r>
      <w:r>
        <w:t>消1字。</w:t>
      </w:r>
    </w:p>
    <w:p w14:paraId="40685C3D">
      <w:r>
        <w:t>一七三三</w:t>
      </w:r>
    </w:p>
    <w:p w14:paraId="3A57CA7F">
      <w:r>
        <w:t>賦得四月秀葽得</w:t>
      </w:r>
      <w:r>
        <w:rPr>
          <w:rFonts w:hint="eastAsia" w:eastAsia="宋体"/>
          <w:lang w:eastAsia="zh-CN"/>
        </w:rPr>
        <w:t>“</w:t>
      </w:r>
      <w:r>
        <w:t>葽</w:t>
      </w:r>
      <w:r>
        <w:rPr>
          <w:rFonts w:hint="eastAsia" w:eastAsia="宋体"/>
          <w:lang w:eastAsia="zh-CN"/>
        </w:rPr>
        <w:t>”</w:t>
      </w:r>
      <w:r>
        <w:t>字。</w:t>
      </w:r>
    </w:p>
    <w:p w14:paraId="6DACD7ED">
      <w:r>
        <w:t>一七三三</w:t>
      </w:r>
    </w:p>
    <w:p w14:paraId="5888748C">
      <w:r>
        <w:t>賦得郊原浮麥氣得</w:t>
      </w:r>
      <w:r>
        <w:rPr>
          <w:rFonts w:hint="eastAsia" w:eastAsia="宋体"/>
          <w:lang w:eastAsia="zh-CN"/>
        </w:rPr>
        <w:t>“</w:t>
      </w:r>
      <w:r>
        <w:t>郊1字。</w:t>
      </w:r>
    </w:p>
    <w:p w14:paraId="269AF242">
      <w:r>
        <w:t>一七三三</w:t>
      </w:r>
    </w:p>
    <w:p w14:paraId="02F64138">
      <w:r>
        <w:t>賦得春雨如膏得1膏</w:t>
      </w:r>
      <w:r>
        <w:rPr>
          <w:rFonts w:hint="eastAsia" w:eastAsia="宋体"/>
          <w:lang w:eastAsia="zh-CN"/>
        </w:rPr>
        <w:t>”</w:t>
      </w:r>
      <w:r>
        <w:t>字。</w:t>
      </w:r>
    </w:p>
    <w:p w14:paraId="3203CE56">
      <w:r>
        <w:t>一七三四</w:t>
      </w:r>
    </w:p>
    <w:p w14:paraId="49F24D94">
      <w:r>
        <w:t>賦得潤物細無聲得</w:t>
      </w:r>
      <w:r>
        <w:rPr>
          <w:rFonts w:hint="eastAsia" w:eastAsia="宋体"/>
          <w:lang w:eastAsia="zh-CN"/>
        </w:rPr>
        <w:t>“</w:t>
      </w:r>
      <w:r>
        <w:t>膏1字。</w:t>
      </w:r>
    </w:p>
    <w:p w14:paraId="12412BA5">
      <w:r>
        <w:t>一七三四</w:t>
      </w:r>
    </w:p>
    <w:p w14:paraId="74E65A5E">
      <w:r>
        <w:t>賦得山雜夏雲多得</w:t>
      </w:r>
      <w:r>
        <w:rPr>
          <w:rFonts w:hint="eastAsia" w:eastAsia="宋体"/>
          <w:lang w:eastAsia="zh-CN"/>
        </w:rPr>
        <w:t>“</w:t>
      </w:r>
      <w:r>
        <w:t>多1字。</w:t>
      </w:r>
    </w:p>
    <w:p w14:paraId="6DB4DFC0">
      <w:r>
        <w:t>一七三四</w:t>
      </w:r>
    </w:p>
    <w:p w14:paraId="0228D3A2">
      <w:r>
        <w:t>賦得春風風人</w:t>
      </w:r>
    </w:p>
    <w:p w14:paraId="2BF4A130">
      <w:r>
        <w:t>得</w:t>
      </w:r>
      <w:r>
        <w:rPr>
          <w:rFonts w:hint="eastAsia" w:eastAsia="宋体"/>
          <w:lang w:eastAsia="zh-CN"/>
        </w:rPr>
        <w:t>“</w:t>
      </w:r>
      <w:r>
        <w:t>和</w:t>
      </w:r>
      <w:r>
        <w:rPr>
          <w:rFonts w:hint="eastAsia" w:eastAsia="宋体"/>
          <w:lang w:eastAsia="zh-CN"/>
        </w:rPr>
        <w:t>”</w:t>
      </w:r>
      <w:r>
        <w:t>字。</w:t>
      </w:r>
    </w:p>
    <w:p w14:paraId="2C9DBBCE">
      <w:r>
        <w:t>一七三五</w:t>
      </w:r>
    </w:p>
    <w:p w14:paraId="319E4032">
      <w:r>
        <w:t>賦得池沼發荷英</w:t>
      </w:r>
    </w:p>
    <w:p w14:paraId="7012DB3C">
      <w:r>
        <w:t>得</w:t>
      </w:r>
      <w:r>
        <w:rPr>
          <w:rFonts w:hint="eastAsia" w:eastAsia="宋体"/>
          <w:lang w:eastAsia="zh-CN"/>
        </w:rPr>
        <w:t>‘</w:t>
      </w:r>
      <w:r>
        <w:t>華1字。</w:t>
      </w:r>
    </w:p>
    <w:p w14:paraId="25570164">
      <w:r>
        <w:t>一七三五</w:t>
      </w:r>
    </w:p>
    <w:p w14:paraId="02420670">
      <w:r>
        <w:t>賦得八月載績</w:t>
      </w:r>
    </w:p>
    <w:p w14:paraId="2AC41023">
      <w:r>
        <w:t>得</w:t>
      </w:r>
      <w:r>
        <w:rPr>
          <w:rFonts w:hint="eastAsia" w:eastAsia="宋体"/>
          <w:lang w:eastAsia="zh-CN"/>
        </w:rPr>
        <w:t>“</w:t>
      </w:r>
      <w:r>
        <w:t>麻</w:t>
      </w:r>
      <w:r>
        <w:rPr>
          <w:rFonts w:hint="eastAsia" w:eastAsia="宋体"/>
          <w:lang w:eastAsia="zh-CN"/>
        </w:rPr>
        <w:t>”</w:t>
      </w:r>
      <w:r>
        <w:t>字。</w:t>
      </w:r>
    </w:p>
    <w:p w14:paraId="5BE95667">
      <w:r>
        <w:t>一七三五</w:t>
      </w:r>
    </w:p>
    <w:p w14:paraId="55B3F06B">
      <w:r>
        <w:t>賦得白露爲霜</w:t>
      </w:r>
    </w:p>
    <w:p w14:paraId="4DC11187">
      <w:r>
        <w:t>得</w:t>
      </w:r>
      <w:r>
        <w:rPr>
          <w:rFonts w:hint="eastAsia" w:eastAsia="宋体"/>
          <w:lang w:eastAsia="zh-CN"/>
        </w:rPr>
        <w:t>“</w:t>
      </w:r>
      <w:r>
        <w:t>霜</w:t>
      </w:r>
      <w:r>
        <w:rPr>
          <w:rFonts w:hint="eastAsia" w:eastAsia="宋体"/>
          <w:lang w:eastAsia="zh-CN"/>
        </w:rPr>
        <w:t>”</w:t>
      </w:r>
      <w:r>
        <w:t>字。</w:t>
      </w:r>
    </w:p>
    <w:p w14:paraId="18737EFC">
      <w:r>
        <w:t>一七三六</w:t>
      </w:r>
    </w:p>
    <w:p w14:paraId="142ABA95">
      <w:r>
        <w:t>賦得秔香等炊玉得</w:t>
      </w:r>
      <w:r>
        <w:rPr>
          <w:rFonts w:hint="eastAsia" w:eastAsia="宋体"/>
          <w:lang w:eastAsia="zh-CN"/>
        </w:rPr>
        <w:t>“</w:t>
      </w:r>
      <w:r>
        <w:t>香1字。</w:t>
      </w:r>
    </w:p>
    <w:p w14:paraId="4572A2F4">
      <w:r>
        <w:t>一七三六</w:t>
      </w:r>
    </w:p>
    <w:p w14:paraId="47C3ECE9">
      <w:r>
        <w:t>賦得澤尺生尺得1生</w:t>
      </w:r>
      <w:r>
        <w:rPr>
          <w:rFonts w:hint="eastAsia" w:eastAsia="宋体"/>
          <w:lang w:eastAsia="zh-CN"/>
        </w:rPr>
        <w:t>”</w:t>
      </w:r>
      <w:r>
        <w:t>字。</w:t>
      </w:r>
    </w:p>
    <w:p w14:paraId="7C8C8A33">
      <w:r>
        <w:t>一七三六</w:t>
      </w:r>
    </w:p>
    <w:p w14:paraId="016A5803">
      <w:r>
        <w:t>賦得歛時五福得</w:t>
      </w:r>
      <w:r>
        <w:rPr>
          <w:rFonts w:hint="eastAsia" w:eastAsia="宋体"/>
          <w:lang w:eastAsia="zh-CN"/>
        </w:rPr>
        <w:t>“</w:t>
      </w:r>
      <w:r>
        <w:t>成</w:t>
      </w:r>
      <w:r>
        <w:rPr>
          <w:rFonts w:hint="eastAsia" w:eastAsia="宋体"/>
          <w:lang w:eastAsia="zh-CN"/>
        </w:rPr>
        <w:t>”</w:t>
      </w:r>
      <w:r>
        <w:t>字。</w:t>
      </w:r>
    </w:p>
    <w:p w14:paraId="6B25E5CB">
      <w:r>
        <w:t>一七三七</w:t>
      </w:r>
    </w:p>
    <w:p w14:paraId="322F633D">
      <w:r>
        <w:t>賦得修竹不受暑得</w:t>
      </w:r>
      <w:r>
        <w:rPr>
          <w:rFonts w:hint="eastAsia" w:eastAsia="宋体"/>
          <w:lang w:eastAsia="zh-CN"/>
        </w:rPr>
        <w:t>“</w:t>
      </w:r>
      <w:r>
        <w:t>清</w:t>
      </w:r>
      <w:r>
        <w:rPr>
          <w:rFonts w:hint="eastAsia" w:eastAsia="宋体"/>
          <w:lang w:eastAsia="zh-CN"/>
        </w:rPr>
        <w:t>”</w:t>
      </w:r>
      <w:r>
        <w:t>字。</w:t>
      </w:r>
    </w:p>
    <w:p w14:paraId="5DE56A82">
      <w:r>
        <w:t>一七三七</w:t>
      </w:r>
    </w:p>
    <w:p w14:paraId="6BCEA8FD">
      <w:r>
        <w:t>賦得破壁飛去得</w:t>
      </w:r>
      <w:r>
        <w:rPr>
          <w:rFonts w:hint="eastAsia" w:eastAsia="宋体"/>
          <w:lang w:eastAsia="zh-CN"/>
        </w:rPr>
        <w:t>“</w:t>
      </w:r>
      <w:r>
        <w:t>騰1字。</w:t>
      </w:r>
    </w:p>
    <w:p w14:paraId="1CF9C15E">
      <w:r>
        <w:t>一七三七</w:t>
      </w:r>
    </w:p>
    <w:p w14:paraId="37C4A709">
      <w:r>
        <w:t>賦得農乃登麥</w:t>
      </w:r>
    </w:p>
    <w:p w14:paraId="1A87855B">
      <w:r>
        <w:t>得</w:t>
      </w:r>
      <w:r>
        <w:rPr>
          <w:rFonts w:hint="eastAsia" w:eastAsia="宋体"/>
          <w:lang w:eastAsia="zh-CN"/>
        </w:rPr>
        <w:t>“</w:t>
      </w:r>
      <w:r>
        <w:t>登1字。</w:t>
      </w:r>
    </w:p>
    <w:p w14:paraId="3D0E5D83">
      <w:r>
        <w:t>一七三八</w:t>
      </w:r>
    </w:p>
    <w:p w14:paraId="7B7F77B0">
      <w:r>
        <w:t>賦得律中夷則</w:t>
      </w:r>
    </w:p>
    <w:p w14:paraId="036C9EF8">
      <w:r>
        <w:t>得</w:t>
      </w:r>
      <w:r>
        <w:rPr>
          <w:rFonts w:hint="eastAsia" w:eastAsia="宋体"/>
          <w:lang w:eastAsia="zh-CN"/>
        </w:rPr>
        <w:t>“</w:t>
      </w:r>
      <w:r>
        <w:t>秋</w:t>
      </w:r>
      <w:r>
        <w:rPr>
          <w:rFonts w:hint="eastAsia" w:eastAsia="宋体"/>
          <w:lang w:eastAsia="zh-CN"/>
        </w:rPr>
        <w:t>”</w:t>
      </w:r>
      <w:r>
        <w:t>字。</w:t>
      </w:r>
    </w:p>
    <w:p w14:paraId="59844EFC">
      <w:r>
        <w:t>一七三八</w:t>
      </w:r>
    </w:p>
    <w:p w14:paraId="06317779">
      <w:r>
        <w:t>賦得七月流火</w:t>
      </w:r>
    </w:p>
    <w:p w14:paraId="15547716">
      <w:r>
        <w:t>得</w:t>
      </w:r>
      <w:r>
        <w:rPr>
          <w:rFonts w:hint="eastAsia" w:eastAsia="宋体"/>
          <w:lang w:eastAsia="zh-CN"/>
        </w:rPr>
        <w:t>“</w:t>
      </w:r>
      <w:r>
        <w:t>流</w:t>
      </w:r>
      <w:r>
        <w:rPr>
          <w:rFonts w:hint="eastAsia" w:eastAsia="宋体"/>
          <w:lang w:eastAsia="zh-CN"/>
        </w:rPr>
        <w:t>”</w:t>
      </w:r>
      <w:r>
        <w:t>字。</w:t>
      </w:r>
    </w:p>
    <w:p w14:paraId="7D7B5407">
      <w:r>
        <w:t>一七三八</w:t>
      </w:r>
    </w:p>
    <w:p w14:paraId="15B18DEC">
      <w:r>
        <w:t>賦得恭則壽得</w:t>
      </w:r>
      <w:r>
        <w:rPr>
          <w:rFonts w:hint="eastAsia" w:eastAsia="宋体"/>
          <w:lang w:eastAsia="zh-CN"/>
        </w:rPr>
        <w:t>“</w:t>
      </w:r>
      <w:r>
        <w:t>修</w:t>
      </w:r>
      <w:r>
        <w:rPr>
          <w:rFonts w:hint="eastAsia" w:eastAsia="宋体"/>
          <w:lang w:eastAsia="zh-CN"/>
        </w:rPr>
        <w:t>”</w:t>
      </w:r>
      <w:r>
        <w:t>字。</w:t>
      </w:r>
    </w:p>
    <w:p w14:paraId="2E7194D6">
      <w:r>
        <w:t>一七三九</w:t>
      </w:r>
    </w:p>
    <w:p w14:paraId="1D5A8C94">
      <w:r>
        <w:t>賦得岐陽石鼓</w:t>
      </w:r>
    </w:p>
    <w:p w14:paraId="29FA3B1D">
      <w:r>
        <w:t>得</w:t>
      </w:r>
      <w:r>
        <w:rPr>
          <w:rFonts w:hint="eastAsia" w:eastAsia="宋体"/>
          <w:lang w:eastAsia="zh-CN"/>
        </w:rPr>
        <w:t>“</w:t>
      </w:r>
      <w:r>
        <w:t>蒐1字。</w:t>
      </w:r>
    </w:p>
    <w:p w14:paraId="3A5DA66B">
      <w:r>
        <w:t>一七三九</w:t>
      </w:r>
    </w:p>
    <w:p w14:paraId="57E0FC00">
      <w:r>
        <w:t>賦得霤穿石得</w:t>
      </w:r>
      <w:r>
        <w:rPr>
          <w:rFonts w:hint="eastAsia" w:eastAsia="宋体"/>
          <w:lang w:eastAsia="zh-CN"/>
        </w:rPr>
        <w:t>“</w:t>
      </w:r>
      <w:r>
        <w:t>柔1字。</w:t>
      </w:r>
    </w:p>
    <w:p w14:paraId="67A90BB6">
      <w:r>
        <w:t>一七三九</w:t>
      </w:r>
    </w:p>
    <w:p w14:paraId="5CA8FC8D">
      <w:r>
        <w:t>賦得五星連珠</w:t>
      </w:r>
    </w:p>
    <w:p w14:paraId="4D9AB983">
      <w:r>
        <w:t>得</w:t>
      </w:r>
      <w:r>
        <w:rPr>
          <w:rFonts w:hint="eastAsia" w:eastAsia="宋体"/>
          <w:lang w:eastAsia="zh-CN"/>
        </w:rPr>
        <w:t>“</w:t>
      </w:r>
      <w:r>
        <w:t>今</w:t>
      </w:r>
      <w:r>
        <w:rPr>
          <w:rFonts w:hint="eastAsia" w:eastAsia="宋体"/>
          <w:lang w:eastAsia="zh-CN"/>
        </w:rPr>
        <w:t>”</w:t>
      </w:r>
      <w:r>
        <w:t>字。</w:t>
      </w:r>
    </w:p>
    <w:p w14:paraId="26D3B2EA">
      <w:r>
        <w:t>一七四〇</w:t>
      </w:r>
    </w:p>
    <w:p w14:paraId="6912A8BD">
      <w:r>
        <w:t>賦得飛鴻響遠音得</w:t>
      </w:r>
      <w:r>
        <w:rPr>
          <w:rFonts w:hint="eastAsia" w:eastAsia="宋体"/>
          <w:lang w:eastAsia="zh-CN"/>
        </w:rPr>
        <w:t>“</w:t>
      </w:r>
      <w:r>
        <w:t>音1字。</w:t>
      </w:r>
    </w:p>
    <w:p w14:paraId="62B153AB">
      <w:r>
        <w:t>一七四〇</w:t>
      </w:r>
    </w:p>
    <w:p w14:paraId="0626A7F4">
      <w:r>
        <w:t>【第39页】</w:t>
      </w:r>
    </w:p>
    <w:p w14:paraId="5AFAF315">
      <w:r>
        <w:t>賦得形端表正得</w:t>
      </w:r>
      <w:r>
        <w:rPr>
          <w:rFonts w:hint="eastAsia" w:eastAsia="宋体"/>
          <w:lang w:eastAsia="zh-CN"/>
        </w:rPr>
        <w:t>“</w:t>
      </w:r>
      <w:r>
        <w:t>心1字。乙卯鄉</w:t>
      </w:r>
    </w:p>
    <w:p w14:paraId="70305ACF">
      <w:r>
        <w:t>試題。</w:t>
      </w:r>
    </w:p>
    <w:p w14:paraId="5868176B">
      <w:r>
        <w:t>一七四〇</w:t>
      </w:r>
    </w:p>
    <w:p w14:paraId="0BC7E34F">
      <w:r>
        <w:t>一七四一</w:t>
      </w:r>
    </w:p>
    <w:p w14:paraId="5173C453">
      <w:r>
        <w:t>賦得蒲盧縈繳</w:t>
      </w:r>
    </w:p>
    <w:p w14:paraId="28624649">
      <w:r>
        <w:t>得</w:t>
      </w:r>
      <w:r>
        <w:rPr>
          <w:rFonts w:hint="eastAsia" w:eastAsia="宋体"/>
          <w:lang w:eastAsia="zh-CN"/>
        </w:rPr>
        <w:t>“</w:t>
      </w:r>
      <w:r>
        <w:t>禽1字。</w:t>
      </w:r>
    </w:p>
    <w:p w14:paraId="33AD883D">
      <w:r>
        <w:t>賦得野含時雨潤得</w:t>
      </w:r>
      <w:r>
        <w:rPr>
          <w:rFonts w:hint="eastAsia" w:eastAsia="宋体"/>
          <w:lang w:eastAsia="zh-CN"/>
        </w:rPr>
        <w:t>“</w:t>
      </w:r>
      <w:r>
        <w:t>含1字。</w:t>
      </w:r>
    </w:p>
    <w:p w14:paraId="692B2AAB">
      <w:r>
        <w:t>一七四一</w:t>
      </w:r>
    </w:p>
    <w:p w14:paraId="3B414819">
      <w:r>
        <w:t>一七四一</w:t>
      </w:r>
    </w:p>
    <w:p w14:paraId="4C67CA1E">
      <w:r>
        <w:t>賦得薰風自南來</w:t>
      </w:r>
    </w:p>
    <w:p w14:paraId="3F70EE14">
      <w:r>
        <w:t>得</w:t>
      </w:r>
      <w:r>
        <w:rPr>
          <w:rFonts w:hint="eastAsia" w:eastAsia="宋体"/>
          <w:lang w:eastAsia="zh-CN"/>
        </w:rPr>
        <w:t>“</w:t>
      </w:r>
      <w:r>
        <w:t>南1字。</w:t>
      </w:r>
    </w:p>
    <w:p w14:paraId="706D5070">
      <w:r>
        <w:t>一七四二</w:t>
      </w:r>
    </w:p>
    <w:p w14:paraId="25405141">
      <w:r>
        <w:t>賦得先中中得</w:t>
      </w:r>
      <w:r>
        <w:rPr>
          <w:rFonts w:hint="eastAsia" w:eastAsia="宋体"/>
          <w:lang w:eastAsia="zh-CN"/>
        </w:rPr>
        <w:t>“</w:t>
      </w:r>
      <w:r>
        <w:t>南1字。</w:t>
      </w:r>
    </w:p>
    <w:p w14:paraId="32879D9C">
      <w:r>
        <w:t>賦得心醉六經</w:t>
      </w:r>
    </w:p>
    <w:p w14:paraId="3B4F92F7">
      <w:r>
        <w:t>得</w:t>
      </w:r>
      <w:r>
        <w:rPr>
          <w:rFonts w:hint="eastAsia" w:eastAsia="宋体"/>
          <w:lang w:eastAsia="zh-CN"/>
        </w:rPr>
        <w:t>“</w:t>
      </w:r>
      <w:r>
        <w:t>酣1字。</w:t>
      </w:r>
    </w:p>
    <w:p w14:paraId="33ECBEED">
      <w:r>
        <w:t>一七四二</w:t>
      </w:r>
    </w:p>
    <w:p w14:paraId="3D000C54">
      <w:r>
        <w:t>一七四二</w:t>
      </w:r>
    </w:p>
    <w:p w14:paraId="5B46A6B4">
      <w:r>
        <w:t>賦得爐煙添柳重</w:t>
      </w:r>
    </w:p>
    <w:p w14:paraId="590D6C78">
      <w:r>
        <w:t>得</w:t>
      </w:r>
      <w:r>
        <w:rPr>
          <w:rFonts w:hint="eastAsia" w:eastAsia="宋体"/>
          <w:lang w:eastAsia="zh-CN"/>
        </w:rPr>
        <w:t>“</w:t>
      </w:r>
      <w:r>
        <w:t>添1字。</w:t>
      </w:r>
    </w:p>
    <w:p w14:paraId="13EC8056">
      <w:r>
        <w:t>一七四三</w:t>
      </w:r>
    </w:p>
    <w:p w14:paraId="375C26D1">
      <w:r>
        <w:t>賦得温風至</w:t>
      </w:r>
    </w:p>
    <w:p w14:paraId="7CE60697">
      <w:r>
        <w:t>得</w:t>
      </w:r>
      <w:r>
        <w:rPr>
          <w:rFonts w:hint="eastAsia" w:eastAsia="宋体"/>
          <w:lang w:eastAsia="zh-CN"/>
        </w:rPr>
        <w:t>“</w:t>
      </w:r>
      <w:r>
        <w:t>炎1字。</w:t>
      </w:r>
    </w:p>
    <w:p w14:paraId="20098DF7">
      <w:r>
        <w:t>一七四三</w:t>
      </w:r>
    </w:p>
    <w:p w14:paraId="22EA6007">
      <w:r>
        <w:t>賦得金花帖</w:t>
      </w:r>
    </w:p>
    <w:p w14:paraId="74457189">
      <w:r>
        <w:t>得</w:t>
      </w:r>
      <w:r>
        <w:rPr>
          <w:rFonts w:hint="eastAsia" w:eastAsia="宋体"/>
          <w:lang w:eastAsia="zh-CN"/>
        </w:rPr>
        <w:t>“</w:t>
      </w:r>
      <w:r>
        <w:t>銜1字。</w:t>
      </w:r>
    </w:p>
    <w:p w14:paraId="555DB3BD">
      <w:r>
        <w:t>春雨如膏</w:t>
      </w:r>
    </w:p>
    <w:p w14:paraId="65C99BC1">
      <w:r>
        <w:t>得</w:t>
      </w:r>
      <w:r>
        <w:rPr>
          <w:rFonts w:hint="eastAsia" w:eastAsia="宋体"/>
          <w:lang w:eastAsia="zh-CN"/>
        </w:rPr>
        <w:t>“</w:t>
      </w:r>
      <w:r>
        <w:t>稀1字</w:t>
      </w:r>
    </w:p>
    <w:p w14:paraId="06D7437D">
      <w:r>
        <w:t>一七四七</w:t>
      </w:r>
    </w:p>
    <w:p w14:paraId="0B553276">
      <w:r>
        <w:t>爽氣澄蘭沼</w:t>
      </w:r>
    </w:p>
    <w:p w14:paraId="5850BF35">
      <w:r>
        <w:t>得</w:t>
      </w:r>
      <w:r>
        <w:rPr>
          <w:rFonts w:hint="eastAsia" w:eastAsia="宋体"/>
          <w:lang w:eastAsia="zh-CN"/>
        </w:rPr>
        <w:t>“</w:t>
      </w:r>
      <w:r>
        <w:t>心1字</w:t>
      </w:r>
    </w:p>
    <w:p w14:paraId="7780DE93">
      <w:r>
        <w:t>一七四八</w:t>
      </w:r>
    </w:p>
    <w:p w14:paraId="48287EC5">
      <w:r>
        <w:t>一七四八</w:t>
      </w:r>
    </w:p>
    <w:p w14:paraId="7CBC4836">
      <w:r>
        <w:t>正位凝命</w:t>
      </w:r>
    </w:p>
    <w:p w14:paraId="18C2580C">
      <w:r>
        <w:t>得</w:t>
      </w:r>
      <w:r>
        <w:rPr>
          <w:rFonts w:hint="eastAsia" w:eastAsia="宋体"/>
          <w:lang w:eastAsia="zh-CN"/>
        </w:rPr>
        <w:t>“</w:t>
      </w:r>
      <w:r>
        <w:t>凝</w:t>
      </w:r>
      <w:r>
        <w:rPr>
          <w:rFonts w:hint="eastAsia" w:eastAsia="宋体"/>
          <w:lang w:eastAsia="zh-CN"/>
        </w:rPr>
        <w:t>”</w:t>
      </w:r>
      <w:r>
        <w:t>字</w:t>
      </w:r>
    </w:p>
    <w:p w14:paraId="045420A1">
      <w:r>
        <w:t>一七四九</w:t>
      </w:r>
    </w:p>
    <w:p w14:paraId="661E54E8">
      <w:r>
        <w:t>一日看徧長安花</w:t>
      </w:r>
    </w:p>
    <w:p w14:paraId="79DD9AFD">
      <w:r>
        <w:t>一七五〇</w:t>
      </w:r>
    </w:p>
    <w:p w14:paraId="1C76B4D1">
      <w:r>
        <w:t>蒲盧縈繳</w:t>
      </w:r>
    </w:p>
    <w:p w14:paraId="0DA1BF23">
      <w:r>
        <w:t>一七五一</w:t>
      </w:r>
    </w:p>
    <w:p w14:paraId="547EDB66">
      <w:r>
        <w:t>農乃登麥</w:t>
      </w:r>
    </w:p>
    <w:p w14:paraId="480C14AC">
      <w:r>
        <w:t>得</w:t>
      </w:r>
      <w:r>
        <w:rPr>
          <w:rFonts w:hint="eastAsia" w:eastAsia="宋体"/>
          <w:lang w:eastAsia="zh-CN"/>
        </w:rPr>
        <w:t>“</w:t>
      </w:r>
      <w:r>
        <w:t>農1字</w:t>
      </w:r>
    </w:p>
    <w:p w14:paraId="6649AC67">
      <w:r>
        <w:t>王言如絲賦</w:t>
      </w:r>
    </w:p>
    <w:p w14:paraId="7385483D">
      <w:pPr>
        <w:rPr>
          <w:rFonts w:hint="eastAsia" w:eastAsia="宋体"/>
          <w:lang w:eastAsia="zh-CN"/>
        </w:rPr>
      </w:pPr>
      <w:r>
        <w:t>以</w:t>
      </w:r>
      <w:r>
        <w:rPr>
          <w:rFonts w:hint="eastAsia" w:eastAsia="宋体"/>
          <w:lang w:eastAsia="zh-CN"/>
        </w:rPr>
        <w:t>“</w:t>
      </w:r>
      <w:r>
        <w:t>動静須防一念差</w:t>
      </w:r>
      <w:r>
        <w:rPr>
          <w:rFonts w:hint="eastAsia" w:eastAsia="宋体"/>
          <w:lang w:eastAsia="zh-CN"/>
        </w:rPr>
        <w:t>”</w:t>
      </w:r>
    </w:p>
    <w:p w14:paraId="2A0BCEC3">
      <w:r>
        <w:t>爲韻</w:t>
      </w:r>
    </w:p>
    <w:p w14:paraId="3B3D657A">
      <w:r>
        <w:t>一七五二</w:t>
      </w:r>
    </w:p>
    <w:p w14:paraId="1227CA03">
      <w:r>
        <w:t>龍見而雩賦</w:t>
      </w:r>
    </w:p>
    <w:p w14:paraId="1A7498B4">
      <w:pPr>
        <w:rPr>
          <w:rFonts w:hint="eastAsia" w:eastAsia="宋体"/>
          <w:lang w:eastAsia="zh-CN"/>
        </w:rPr>
      </w:pPr>
      <w:r>
        <w:t>以</w:t>
      </w:r>
      <w:r>
        <w:rPr>
          <w:rFonts w:hint="eastAsia" w:eastAsia="宋体"/>
          <w:lang w:eastAsia="zh-CN"/>
        </w:rPr>
        <w:t>“</w:t>
      </w:r>
      <w:r>
        <w:t>爲民祈祀，大雩，帝用盛樂</w:t>
      </w:r>
      <w:r>
        <w:rPr>
          <w:rFonts w:hint="eastAsia" w:eastAsia="宋体"/>
          <w:lang w:eastAsia="zh-CN"/>
        </w:rPr>
        <w:t>”</w:t>
      </w:r>
    </w:p>
    <w:p w14:paraId="6BB984B3">
      <w:r>
        <w:t>爲韻</w:t>
      </w:r>
    </w:p>
    <w:p w14:paraId="5B3D091E">
      <w:r>
        <w:t>一七五四</w:t>
      </w:r>
    </w:p>
    <w:p w14:paraId="7CB77A21">
      <w:r>
        <w:t>應天以實不以文賦以題爲韻</w:t>
      </w:r>
      <w:r>
        <w:rPr>
          <w:rFonts w:hint="eastAsia" w:eastAsia="宋体"/>
          <w:lang w:eastAsia="zh-CN"/>
        </w:rPr>
        <w:t>•</w:t>
      </w:r>
      <w:r>
        <w:t>：</w:t>
      </w:r>
    </w:p>
    <w:p w14:paraId="4A8C42AA">
      <w:r>
        <w:t>一七五六</w:t>
      </w:r>
    </w:p>
    <w:p w14:paraId="5BB87317">
      <w:r>
        <w:t>一七五八</w:t>
      </w:r>
    </w:p>
    <w:p w14:paraId="31EE23DD">
      <w:r>
        <w:t>君子所其無逸論</w:t>
      </w:r>
    </w:p>
    <w:p w14:paraId="2F10904C">
      <w:r>
        <w:t>謝太傅出處事業論</w:t>
      </w:r>
    </w:p>
    <w:p w14:paraId="76C9981C">
      <w:r>
        <w:t>一七五九</w:t>
      </w:r>
    </w:p>
    <w:p w14:paraId="101C5065">
      <w:r>
        <w:t>問詁堂文鈔</w:t>
      </w:r>
    </w:p>
    <w:p w14:paraId="531203AD">
      <w:r>
        <w:t>伯申氏自録。</w:t>
      </w:r>
    </w:p>
    <w:p w14:paraId="388768B6">
      <w:r>
        <w:t>一七六一</w:t>
      </w:r>
    </w:p>
    <w:p w14:paraId="4FF5F0C8">
      <w:r>
        <w:t>一七六一</w:t>
      </w:r>
    </w:p>
    <w:p w14:paraId="2DEC8245">
      <w:r>
        <w:t>遊柏氏園記</w:t>
      </w:r>
    </w:p>
    <w:p w14:paraId="1F1D2A35">
      <w:r>
        <w:t>一七六三</w:t>
      </w:r>
    </w:p>
    <w:p w14:paraId="7B5C5CE4">
      <w:r>
        <w:t>策問</w:t>
      </w:r>
    </w:p>
    <w:p w14:paraId="3959BA98">
      <w:r>
        <w:t>太上皇帝紀元周甲授受禮成恭紀</w:t>
      </w:r>
    </w:p>
    <w:p w14:paraId="1B6F365E">
      <w:r>
        <w:t>頌十八章</w:t>
      </w:r>
    </w:p>
    <w:p w14:paraId="2C6F5541">
      <w:r>
        <w:t>一七六八</w:t>
      </w:r>
    </w:p>
    <w:p w14:paraId="6ACDD7A1">
      <w:r>
        <w:t>一七七四</w:t>
      </w:r>
    </w:p>
    <w:p w14:paraId="63352141">
      <w:r>
        <w:t>擬千叟晏詩</w:t>
      </w:r>
    </w:p>
    <w:p w14:paraId="397495AC">
      <w:r>
        <w:t>五律四首、七律六首。</w:t>
      </w:r>
    </w:p>
    <w:p w14:paraId="3414DC48">
      <w:r>
        <w:t>一七七六</w:t>
      </w:r>
    </w:p>
    <w:p w14:paraId="5D5D6245">
      <w:r>
        <w:t>千叟晏十絶句</w:t>
      </w:r>
    </w:p>
    <w:p w14:paraId="64A6C066">
      <w:r>
        <w:t>一七七七</w:t>
      </w:r>
    </w:p>
    <w:p w14:paraId="2CF4ED67">
      <w:r>
        <w:t>擬千叟晏詩五律一首</w:t>
      </w:r>
    </w:p>
    <w:p w14:paraId="22506EC7">
      <w:r>
        <w:t>一七七七</w:t>
      </w:r>
    </w:p>
    <w:p w14:paraId="135D097C">
      <w:r>
        <w:t>千叟晏七律四首</w:t>
      </w:r>
    </w:p>
    <w:p w14:paraId="564EED02">
      <w:r>
        <w:t>【第40页】</w:t>
      </w:r>
    </w:p>
    <w:p w14:paraId="1873546C">
      <w:r>
        <w:t>和朱文正公詩</w:t>
      </w:r>
    </w:p>
    <w:p w14:paraId="3329E34D">
      <w:r>
        <w:t>一七七九</w:t>
      </w:r>
    </w:p>
    <w:p w14:paraId="65B4D25F">
      <w:r>
        <w:t>應制分韵詩一首嘉慶甲子年二月</w:t>
      </w:r>
    </w:p>
    <w:p w14:paraId="5B29B97D">
      <w:r>
        <w:t>得</w:t>
      </w:r>
      <w:r>
        <w:rPr>
          <w:rFonts w:hint="eastAsia" w:eastAsia="宋体"/>
          <w:lang w:eastAsia="zh-CN"/>
        </w:rPr>
        <w:t>“</w:t>
      </w:r>
      <w:r>
        <w:t>竭</w:t>
      </w:r>
      <w:r>
        <w:rPr>
          <w:rFonts w:hint="eastAsia" w:eastAsia="宋体"/>
          <w:lang w:eastAsia="zh-CN"/>
        </w:rPr>
        <w:t>”</w:t>
      </w:r>
      <w:r>
        <w:t>字。</w:t>
      </w:r>
    </w:p>
    <w:p w14:paraId="70154CD9">
      <w:r>
        <w:t>一七八一</w:t>
      </w:r>
    </w:p>
    <w:p w14:paraId="5FB64B56">
      <w:r>
        <w:t>應制聯句</w:t>
      </w:r>
    </w:p>
    <w:p w14:paraId="3E5B0BE2">
      <w:r>
        <w:t>一七八一</w:t>
      </w:r>
    </w:p>
    <w:p w14:paraId="2D693268">
      <w:r>
        <w:t>嘉慶甲子年恭和御製幸翰林院錫晏</w:t>
      </w:r>
    </w:p>
    <w:p w14:paraId="0BDD02D5">
      <w:r>
        <w:t>禮成後得長律二首命諸王及分韵</w:t>
      </w:r>
    </w:p>
    <w:p w14:paraId="06CAA423">
      <w:r>
        <w:t>諸臣均元韵侍講臣王引之⋮一七八一</w:t>
      </w:r>
    </w:p>
    <w:p w14:paraId="4271A136">
      <w:r>
        <w:t>辛未仲秋隨蹕灤河與聶京圃宫贊</w:t>
      </w:r>
    </w:p>
    <w:p w14:paraId="24224E77">
      <w:r>
        <w:t>同奉命敬編避暑山莊所藏高宗</w:t>
      </w:r>
    </w:p>
    <w:p w14:paraId="3D40AA4F">
      <w:r>
        <w:t>純皇帝御筆謹依年月爲次時總</w:t>
      </w:r>
    </w:p>
    <w:p w14:paraId="37F472DC">
      <w:r>
        <w:t>其成者相國聽泉夫子内府大臣</w:t>
      </w:r>
    </w:p>
    <w:p w14:paraId="1C197E53">
      <w:r>
        <w:t>徵時若先生襄其事者關巖齋總</w:t>
      </w:r>
    </w:p>
    <w:p w14:paraId="66EC56D7">
      <w:r>
        <w:t>管也榮幸之餘詩以誌焉⋮一七八二</w:t>
      </w:r>
    </w:p>
    <w:p w14:paraId="537114D8">
      <w:r>
        <w:t>留駐熱河蒙恩自行營頒賜鹿肉</w:t>
      </w:r>
    </w:p>
    <w:p w14:paraId="45923426">
      <w:r>
        <w:t>恭紀</w:t>
      </w:r>
    </w:p>
    <w:p w14:paraId="46B56551">
      <w:r>
        <w:t>一七八四</w:t>
      </w:r>
    </w:p>
    <w:p w14:paraId="19F8B2DE">
      <w:r>
        <w:t>題阮梅叔</w:t>
      </w:r>
      <w:r>
        <w:rPr>
          <w:rFonts w:hint="eastAsia" w:eastAsia="宋体"/>
          <w:lang w:eastAsia="zh-CN"/>
        </w:rPr>
        <w:t>《</w:t>
      </w:r>
      <w:r>
        <w:t>珠湖垂釣圖</w:t>
      </w:r>
      <w:r>
        <w:rPr>
          <w:rFonts w:hint="eastAsia" w:eastAsia="宋体"/>
          <w:lang w:eastAsia="zh-CN"/>
        </w:rPr>
        <w:t>》</w:t>
      </w:r>
      <w:r>
        <w:t>⋮</w:t>
      </w:r>
    </w:p>
    <w:p w14:paraId="6DEFA26A">
      <w:r>
        <w:t>一七八五</w:t>
      </w:r>
    </w:p>
    <w:p w14:paraId="3F1FD5E8">
      <w:r>
        <w:t>菊花恭集</w:t>
      </w:r>
      <w:r>
        <w:rPr>
          <w:rFonts w:hint="eastAsia" w:eastAsia="宋体"/>
          <w:lang w:eastAsia="zh-CN"/>
        </w:rPr>
        <w:t>《</w:t>
      </w:r>
      <w:r>
        <w:t>御製詩初集</w:t>
      </w:r>
      <w:r>
        <w:rPr>
          <w:rFonts w:hint="eastAsia" w:eastAsia="宋体"/>
          <w:lang w:eastAsia="zh-CN"/>
        </w:rPr>
        <w:t>》</w:t>
      </w:r>
      <w:r>
        <w:t>。</w:t>
      </w:r>
    </w:p>
    <w:p w14:paraId="690F2B1E">
      <w:r>
        <w:t>一七八六</w:t>
      </w:r>
    </w:p>
    <w:p w14:paraId="00BB06B9">
      <w:r>
        <w:t>長春花恭集</w:t>
      </w:r>
      <w:r>
        <w:rPr>
          <w:rFonts w:hint="eastAsia" w:eastAsia="宋体"/>
          <w:lang w:eastAsia="zh-CN"/>
        </w:rPr>
        <w:t>《</w:t>
      </w:r>
      <w:r>
        <w:t>御製詩初集</w:t>
      </w:r>
      <w:r>
        <w:rPr>
          <w:rFonts w:hint="eastAsia" w:eastAsia="宋体"/>
          <w:lang w:eastAsia="zh-CN"/>
        </w:rPr>
        <w:t>》</w:t>
      </w:r>
      <w:r>
        <w:t>.：</w:t>
      </w:r>
    </w:p>
    <w:p w14:paraId="41AAFBF9">
      <w:r>
        <w:t>一七八七</w:t>
      </w:r>
    </w:p>
    <w:p w14:paraId="14D6EFA5">
      <w:r>
        <w:t>海棠二首</w:t>
      </w:r>
    </w:p>
    <w:p w14:paraId="5C0459CA">
      <w:r>
        <w:t>一七八八</w:t>
      </w:r>
    </w:p>
    <w:p w14:paraId="37384D3B">
      <w:r>
        <w:t>一七八八</w:t>
      </w:r>
    </w:p>
    <w:p w14:paraId="71FFE885">
      <w:r>
        <w:t>題程君畫花卷</w:t>
      </w:r>
    </w:p>
    <w:p w14:paraId="3F0FFEC7">
      <w:r>
        <w:t>嘉慶會試策問</w:t>
      </w:r>
    </w:p>
    <w:p w14:paraId="4B6B3601">
      <w:r>
        <w:t>一七八九</w:t>
      </w:r>
    </w:p>
    <w:p w14:paraId="65F4325C">
      <w:r>
        <w:t>廷對策</w:t>
      </w:r>
    </w:p>
    <w:p w14:paraId="7F62737F">
      <w:r>
        <w:t>嘉慶己未一甲第三名</w:t>
      </w:r>
    </w:p>
    <w:p w14:paraId="730631B1">
      <w:r>
        <w:t>一七九七</w:t>
      </w:r>
    </w:p>
    <w:p w14:paraId="38B0DFB3">
      <w:pPr>
        <w:rPr>
          <w:rFonts w:hint="eastAsia" w:eastAsia="宋体"/>
          <w:lang w:eastAsia="zh-CN"/>
        </w:rPr>
      </w:pPr>
      <w:r>
        <w:t>擬潘岳</w:t>
      </w:r>
      <w:r>
        <w:rPr>
          <w:rFonts w:hint="eastAsia" w:eastAsia="宋体"/>
          <w:lang w:eastAsia="zh-CN"/>
        </w:rPr>
        <w:t>《</w:t>
      </w:r>
      <w:r>
        <w:t>藉田賦</w:t>
      </w:r>
      <w:r>
        <w:rPr>
          <w:rFonts w:hint="eastAsia" w:eastAsia="宋体"/>
          <w:lang w:eastAsia="zh-CN"/>
        </w:rPr>
        <w:t>》</w:t>
      </w:r>
    </w:p>
    <w:p w14:paraId="4E50D83A">
      <w:r>
        <w:t>嘉慶癸亥大考一等</w:t>
      </w:r>
    </w:p>
    <w:p w14:paraId="7A96B7C7">
      <w:r>
        <w:t>第三名。</w:t>
      </w:r>
    </w:p>
    <w:p w14:paraId="625911C2">
      <w:r>
        <w:t>一八〇三</w:t>
      </w:r>
    </w:p>
    <w:p w14:paraId="2419CA3A">
      <w:r>
        <w:t>帝京賦</w:t>
      </w:r>
    </w:p>
    <w:p w14:paraId="2F1CB990">
      <w:r>
        <w:t>以</w:t>
      </w:r>
      <w:r>
        <w:rPr>
          <w:rFonts w:hint="eastAsia" w:eastAsia="宋体"/>
          <w:lang w:eastAsia="zh-CN"/>
        </w:rPr>
        <w:t>“</w:t>
      </w:r>
      <w:r>
        <w:t>春色滿皇州</w:t>
      </w:r>
      <w:r>
        <w:rPr>
          <w:rFonts w:hint="eastAsia" w:eastAsia="宋体"/>
          <w:lang w:eastAsia="zh-CN"/>
        </w:rPr>
        <w:t>”</w:t>
      </w:r>
      <w:r>
        <w:t>爲韻。</w:t>
      </w:r>
    </w:p>
    <w:p w14:paraId="18B2BA80">
      <w:r>
        <w:t>一八〇五</w:t>
      </w:r>
    </w:p>
    <w:p w14:paraId="71C60FE5">
      <w:r>
        <w:t>聖駕臨幸翰林院禮成恭紀</w:t>
      </w:r>
    </w:p>
    <w:p w14:paraId="29E18F01">
      <w:r>
        <w:rPr>
          <w:rFonts w:hint="eastAsia" w:eastAsia="宋体"/>
          <w:lang w:eastAsia="zh-CN"/>
        </w:rPr>
        <w:t>《</w:t>
      </w:r>
      <w:r>
        <w:t>聖孝符經論</w:t>
      </w:r>
      <w:r>
        <w:rPr>
          <w:rFonts w:hint="eastAsia" w:eastAsia="宋体"/>
          <w:lang w:eastAsia="zh-CN"/>
        </w:rPr>
        <w:t>》</w:t>
      </w:r>
      <w:r>
        <w:t>一首.</w:t>
      </w:r>
    </w:p>
    <w:p w14:paraId="37119950">
      <w:r>
        <w:t>一八〇七</w:t>
      </w:r>
    </w:p>
    <w:p w14:paraId="0386D42F">
      <w:r>
        <w:t>聖駕臨幸翰林院禮成恭紀</w:t>
      </w:r>
    </w:p>
    <w:p w14:paraId="75A81D1C">
      <w:r>
        <w:rPr>
          <w:rFonts w:hint="eastAsia" w:eastAsia="宋体"/>
          <w:lang w:eastAsia="zh-CN"/>
        </w:rPr>
        <w:t>《</w:t>
      </w:r>
      <w:r>
        <w:t>演連珠</w:t>
      </w:r>
      <w:r>
        <w:rPr>
          <w:rFonts w:hint="eastAsia" w:eastAsia="宋体"/>
          <w:lang w:eastAsia="zh-CN"/>
        </w:rPr>
        <w:t>》</w:t>
      </w:r>
      <w:r>
        <w:t>三十首。</w:t>
      </w:r>
    </w:p>
    <w:p w14:paraId="6A0D019D">
      <w:r>
        <w:t>一八一六</w:t>
      </w:r>
    </w:p>
    <w:p w14:paraId="2D734C7C">
      <w:r>
        <w:t>聖駕巡幸淀津閲視河隄各工</w:t>
      </w:r>
    </w:p>
    <w:p w14:paraId="2AA79BF6">
      <w:r>
        <w:t>恭賦謹序</w:t>
      </w:r>
    </w:p>
    <w:p w14:paraId="6416A8C4">
      <w:r>
        <w:t>一八二二</w:t>
      </w:r>
    </w:p>
    <w:p w14:paraId="61419054">
      <w:r>
        <w:t>皇上五旬萬壽恭紀</w:t>
      </w:r>
      <w:r>
        <w:rPr>
          <w:rFonts w:hint="eastAsia" w:eastAsia="宋体"/>
          <w:lang w:eastAsia="zh-CN"/>
        </w:rPr>
        <w:t>《</w:t>
      </w:r>
      <w:r>
        <w:t>寰海呼嵩頌</w:t>
      </w:r>
    </w:p>
    <w:p w14:paraId="38993FD1">
      <w:r>
        <w:t>【第41页】</w:t>
      </w:r>
    </w:p>
    <w:p w14:paraId="7F8D1171">
      <w:r>
        <w:t>九章</w:t>
      </w:r>
    </w:p>
    <w:p w14:paraId="44D4A6DC">
      <w:r>
        <w:t>謹序</w:t>
      </w:r>
    </w:p>
    <w:p w14:paraId="61215670">
      <w:r>
        <w:t>一八二七</w:t>
      </w:r>
    </w:p>
    <w:p w14:paraId="77C96881">
      <w:r>
        <w:t>恭和</w:t>
      </w:r>
      <w:r>
        <w:rPr>
          <w:rFonts w:hint="eastAsia" w:eastAsia="宋体"/>
          <w:lang w:eastAsia="zh-CN"/>
        </w:rPr>
        <w:t>《</w:t>
      </w:r>
      <w:r>
        <w:t>御製謁明陵八韻</w:t>
      </w:r>
      <w:r>
        <w:rPr>
          <w:rFonts w:hint="eastAsia" w:eastAsia="宋体"/>
          <w:lang w:eastAsia="zh-CN"/>
        </w:rPr>
        <w:t>》</w:t>
      </w:r>
      <w:r>
        <w:t>元韻：⋮</w:t>
      </w:r>
    </w:p>
    <w:p w14:paraId="6DB1734A">
      <w:r>
        <w:t>一八三四</w:t>
      </w:r>
    </w:p>
    <w:p w14:paraId="793591CB">
      <w:r>
        <w:t>恭和</w:t>
      </w:r>
      <w:r>
        <w:rPr>
          <w:rFonts w:hint="eastAsia" w:eastAsia="宋体"/>
          <w:lang w:eastAsia="zh-CN"/>
        </w:rPr>
        <w:t>《</w:t>
      </w:r>
      <w:r>
        <w:t>御製出朝陽門啓蹕謁陵敬述</w:t>
      </w:r>
    </w:p>
    <w:p w14:paraId="2D682103">
      <w:r>
        <w:t>元韻</w:t>
      </w:r>
    </w:p>
    <w:p w14:paraId="0F6BE340">
      <w:r>
        <w:t>一八三四</w:t>
      </w:r>
    </w:p>
    <w:p w14:paraId="4FFBD809">
      <w:pPr>
        <w:rPr>
          <w:rFonts w:hint="eastAsia" w:eastAsia="宋体"/>
          <w:lang w:eastAsia="zh-CN"/>
        </w:rPr>
      </w:pPr>
      <w:r>
        <w:t>恭和</w:t>
      </w:r>
      <w:r>
        <w:rPr>
          <w:rFonts w:hint="eastAsia" w:eastAsia="宋体"/>
          <w:lang w:eastAsia="zh-CN"/>
        </w:rPr>
        <w:t>《</w:t>
      </w:r>
      <w:r>
        <w:t>御製恭謁裕陵泣述悲懷</w:t>
      </w:r>
      <w:r>
        <w:rPr>
          <w:rFonts w:hint="eastAsia" w:eastAsia="宋体"/>
          <w:lang w:eastAsia="zh-CN"/>
        </w:rPr>
        <w:t>》</w:t>
      </w:r>
    </w:p>
    <w:p w14:paraId="7A8CBF69">
      <w:r>
        <w:t>元韻</w:t>
      </w:r>
    </w:p>
    <w:p w14:paraId="029DD236">
      <w:r>
        <w:t>一八三五</w:t>
      </w:r>
    </w:p>
    <w:p w14:paraId="1C3FC127">
      <w:pPr>
        <w:rPr>
          <w:rFonts w:hint="eastAsia" w:eastAsia="宋体"/>
          <w:lang w:eastAsia="zh-CN"/>
        </w:rPr>
      </w:pPr>
      <w:r>
        <w:t>恭和</w:t>
      </w:r>
      <w:r>
        <w:rPr>
          <w:rFonts w:hint="eastAsia" w:eastAsia="宋体"/>
          <w:lang w:eastAsia="zh-CN"/>
        </w:rPr>
        <w:t>《</w:t>
      </w:r>
      <w:r>
        <w:t>御製桃花寺行宫南窗作</w:t>
      </w:r>
      <w:r>
        <w:rPr>
          <w:rFonts w:hint="eastAsia" w:eastAsia="宋体"/>
          <w:lang w:eastAsia="zh-CN"/>
        </w:rPr>
        <w:t>》</w:t>
      </w:r>
    </w:p>
    <w:p w14:paraId="212E3F81">
      <w:r>
        <w:t>元韻</w:t>
      </w:r>
    </w:p>
    <w:p w14:paraId="75DB6C98">
      <w:r>
        <w:t>一八三五</w:t>
      </w:r>
    </w:p>
    <w:p w14:paraId="19F604FC">
      <w:r>
        <w:t>恭和</w:t>
      </w:r>
      <w:r>
        <w:rPr>
          <w:rFonts w:hint="eastAsia" w:eastAsia="宋体"/>
          <w:lang w:eastAsia="zh-CN"/>
        </w:rPr>
        <w:t>《</w:t>
      </w:r>
      <w:r>
        <w:t>御製駐蹕静寄山莊延春堂</w:t>
      </w:r>
    </w:p>
    <w:p w14:paraId="23275031">
      <w:r>
        <w:t>元韻</w:t>
      </w:r>
    </w:p>
    <w:p w14:paraId="1FE93B10">
      <w:r>
        <w:t>一八三五</w:t>
      </w:r>
    </w:p>
    <w:p w14:paraId="5FFB8E25">
      <w:r>
        <w:t>高郵湖西王氏先塋記</w:t>
      </w:r>
    </w:p>
    <w:p w14:paraId="10F23AEB">
      <w:r>
        <w:t>一八三六</w:t>
      </w:r>
    </w:p>
    <w:p w14:paraId="2C7A8243">
      <w:r>
        <w:t>鄰初内兄書屋前海棠一株盛開</w:t>
      </w:r>
    </w:p>
    <w:p w14:paraId="1CBCBD5D">
      <w:r>
        <w:t>漫擬二首求教并求賜和。⋮</w:t>
      </w:r>
    </w:p>
    <w:p w14:paraId="3E3CA7B1">
      <w:r>
        <w:t>一八三七</w:t>
      </w:r>
    </w:p>
    <w:p w14:paraId="216D98E5">
      <w:r>
        <w:t>恭和</w:t>
      </w:r>
      <w:r>
        <w:rPr>
          <w:rFonts w:hint="eastAsia" w:eastAsia="宋体"/>
          <w:lang w:eastAsia="zh-CN"/>
        </w:rPr>
        <w:t>《</w:t>
      </w:r>
      <w:r>
        <w:t>御製天半舫晚坐</w:t>
      </w:r>
      <w:r>
        <w:rPr>
          <w:rFonts w:hint="eastAsia" w:eastAsia="宋体"/>
          <w:lang w:eastAsia="zh-CN"/>
        </w:rPr>
        <w:t>》‘</w:t>
      </w:r>
      <w:r>
        <w:t>元韻⋮一八三八</w:t>
      </w:r>
    </w:p>
    <w:p w14:paraId="745229AC">
      <w:r>
        <w:t>恭和</w:t>
      </w:r>
      <w:r>
        <w:rPr>
          <w:rFonts w:hint="eastAsia" w:eastAsia="宋体"/>
          <w:lang w:eastAsia="zh-CN"/>
        </w:rPr>
        <w:t>《</w:t>
      </w:r>
      <w:r>
        <w:t>御製坐霄漢有會</w:t>
      </w:r>
      <w:r>
        <w:rPr>
          <w:rFonts w:hint="eastAsia" w:eastAsia="宋体"/>
          <w:lang w:eastAsia="zh-CN"/>
        </w:rPr>
        <w:t>》</w:t>
      </w:r>
      <w:r>
        <w:t>元韻⋮</w:t>
      </w:r>
    </w:p>
    <w:p w14:paraId="1553D675">
      <w:r>
        <w:t>一八三八</w:t>
      </w:r>
    </w:p>
    <w:p w14:paraId="32D59D73">
      <w:r>
        <w:t>恭和</w:t>
      </w:r>
      <w:r>
        <w:rPr>
          <w:rFonts w:hint="eastAsia" w:eastAsia="宋体"/>
          <w:lang w:eastAsia="zh-CN"/>
        </w:rPr>
        <w:t>《</w:t>
      </w:r>
      <w:r>
        <w:t>御製遊古中盤慧因寺諸</w:t>
      </w:r>
    </w:p>
    <w:p w14:paraId="735E1422">
      <w:r>
        <w:t>景紀勝</w:t>
      </w:r>
      <w:r>
        <w:rPr>
          <w:rFonts w:hint="eastAsia" w:eastAsia="宋体"/>
          <w:lang w:eastAsia="zh-CN"/>
        </w:rPr>
        <w:t>》</w:t>
      </w:r>
      <w:r>
        <w:t>元韻</w:t>
      </w:r>
    </w:p>
    <w:p w14:paraId="7EED0BBD">
      <w:r>
        <w:t>一八三九</w:t>
      </w:r>
    </w:p>
    <w:p w14:paraId="6B62CDC4">
      <w:r>
        <w:t>恭和</w:t>
      </w:r>
      <w:r>
        <w:rPr>
          <w:rFonts w:hint="eastAsia" w:eastAsia="宋体"/>
          <w:lang w:eastAsia="zh-CN"/>
        </w:rPr>
        <w:t>《</w:t>
      </w:r>
      <w:r>
        <w:t>御製貯清書屋</w:t>
      </w:r>
      <w:r>
        <w:rPr>
          <w:rFonts w:hint="eastAsia" w:eastAsia="宋体"/>
          <w:lang w:eastAsia="zh-CN"/>
        </w:rPr>
        <w:t>》</w:t>
      </w:r>
      <w:r>
        <w:t>元韻：一八三九</w:t>
      </w:r>
    </w:p>
    <w:p w14:paraId="1217F2AB">
      <w:pPr>
        <w:rPr>
          <w:rFonts w:hint="eastAsia" w:eastAsia="宋体"/>
          <w:lang w:eastAsia="zh-CN"/>
        </w:rPr>
      </w:pPr>
      <w:r>
        <w:t>恭和</w:t>
      </w:r>
      <w:r>
        <w:rPr>
          <w:rFonts w:hint="eastAsia" w:eastAsia="宋体"/>
          <w:lang w:eastAsia="zh-CN"/>
        </w:rPr>
        <w:t>《</w:t>
      </w:r>
      <w:r>
        <w:t>御製喜聞衡工佳信誌慰</w:t>
      </w:r>
      <w:r>
        <w:rPr>
          <w:rFonts w:hint="eastAsia" w:eastAsia="宋体"/>
          <w:lang w:eastAsia="zh-CN"/>
        </w:rPr>
        <w:t>》</w:t>
      </w:r>
    </w:p>
    <w:p w14:paraId="6298A322">
      <w:r>
        <w:t>元韻</w:t>
      </w:r>
    </w:p>
    <w:p w14:paraId="2B69FD00">
      <w:r>
        <w:t>一八三九</w:t>
      </w:r>
    </w:p>
    <w:p w14:paraId="106292FA">
      <w:r>
        <w:t>一八四一</w:t>
      </w:r>
    </w:p>
    <w:p w14:paraId="2C727C00">
      <w:r>
        <w:t>丙編</w:t>
      </w:r>
    </w:p>
    <w:p w14:paraId="2D34E0F6">
      <w:r>
        <w:t>一八四三</w:t>
      </w:r>
    </w:p>
    <w:p w14:paraId="2566F03B">
      <w:r>
        <w:t>序跋</w:t>
      </w:r>
    </w:p>
    <w:p w14:paraId="508EDBA1">
      <w:r>
        <w:t>送馮魚山</w:t>
      </w:r>
      <w:r>
        <w:rPr>
          <w:rFonts w:hint="eastAsia" w:eastAsia="宋体"/>
          <w:lang w:eastAsia="zh-CN"/>
        </w:rPr>
        <w:t>《</w:t>
      </w:r>
      <w:r>
        <w:t>説文</w:t>
      </w:r>
      <w:r>
        <w:rPr>
          <w:rFonts w:hint="eastAsia" w:eastAsia="宋体"/>
          <w:lang w:eastAsia="zh-CN"/>
        </w:rPr>
        <w:t>》</w:t>
      </w:r>
      <w:r>
        <w:t>記</w:t>
      </w:r>
    </w:p>
    <w:p w14:paraId="21F4B6E1">
      <w:r>
        <w:t>一八四三</w:t>
      </w:r>
    </w:p>
    <w:p w14:paraId="2FE959D2">
      <w:r>
        <w:rPr>
          <w:rFonts w:hint="eastAsia" w:eastAsia="宋体"/>
          <w:lang w:eastAsia="zh-CN"/>
        </w:rPr>
        <w:t>《</w:t>
      </w:r>
      <w:r>
        <w:t>廣雅疏證</w:t>
      </w:r>
      <w:r>
        <w:rPr>
          <w:rFonts w:hint="eastAsia" w:eastAsia="宋体"/>
          <w:lang w:eastAsia="zh-CN"/>
        </w:rPr>
        <w:t>》</w:t>
      </w:r>
      <w:r>
        <w:t>序</w:t>
      </w:r>
    </w:p>
    <w:p w14:paraId="63543A60">
      <w:r>
        <w:t>一八四五</w:t>
      </w:r>
    </w:p>
    <w:p w14:paraId="5218D06B">
      <w:r>
        <w:rPr>
          <w:rFonts w:hint="eastAsia" w:eastAsia="宋体"/>
          <w:lang w:eastAsia="zh-CN"/>
        </w:rPr>
        <w:t>《</w:t>
      </w:r>
      <w:r>
        <w:t>廣雅疏證</w:t>
      </w:r>
      <w:r>
        <w:rPr>
          <w:rFonts w:hint="eastAsia" w:eastAsia="宋体"/>
          <w:lang w:eastAsia="zh-CN"/>
        </w:rPr>
        <w:t>》</w:t>
      </w:r>
      <w:r>
        <w:t>序</w:t>
      </w:r>
    </w:p>
    <w:p w14:paraId="41993FA7">
      <w:r>
        <w:t>一八四六</w:t>
      </w:r>
    </w:p>
    <w:p w14:paraId="108F3C2F">
      <w:r>
        <w:t>王伯申</w:t>
      </w:r>
      <w:r>
        <w:rPr>
          <w:rFonts w:hint="eastAsia" w:eastAsia="宋体"/>
          <w:lang w:eastAsia="zh-CN"/>
        </w:rPr>
        <w:t>《</w:t>
      </w:r>
      <w:r>
        <w:t>經義述聞</w:t>
      </w:r>
      <w:r>
        <w:rPr>
          <w:rFonts w:hint="eastAsia" w:eastAsia="宋体"/>
          <w:lang w:eastAsia="zh-CN"/>
        </w:rPr>
        <w:t>》</w:t>
      </w:r>
      <w:r>
        <w:t>序</w:t>
      </w:r>
    </w:p>
    <w:p w14:paraId="0304ED4B">
      <w:r>
        <w:t>一八四八</w:t>
      </w:r>
    </w:p>
    <w:p w14:paraId="3A28E251">
      <w:r>
        <w:t>王伯申</w:t>
      </w:r>
      <w:r>
        <w:rPr>
          <w:rFonts w:hint="eastAsia" w:eastAsia="宋体"/>
          <w:lang w:eastAsia="zh-CN"/>
        </w:rPr>
        <w:t>《</w:t>
      </w:r>
      <w:r>
        <w:t>經傳釋詞</w:t>
      </w:r>
      <w:r>
        <w:rPr>
          <w:rFonts w:hint="eastAsia" w:eastAsia="宋体"/>
          <w:lang w:eastAsia="zh-CN"/>
        </w:rPr>
        <w:t>》</w:t>
      </w:r>
      <w:r>
        <w:t>序</w:t>
      </w:r>
    </w:p>
    <w:p w14:paraId="66AB77C7">
      <w:r>
        <w:t>一八四九</w:t>
      </w:r>
    </w:p>
    <w:p w14:paraId="22A8B4E1">
      <w:r>
        <w:t>王石臞先生八十壽序</w:t>
      </w:r>
    </w:p>
    <w:p w14:paraId="028EC5A6">
      <w:r>
        <w:t>一八五一</w:t>
      </w:r>
    </w:p>
    <w:p w14:paraId="7B38F189">
      <w:r>
        <w:t>王石臞先生八十壽叙代</w:t>
      </w:r>
    </w:p>
    <w:p w14:paraId="0950C0FE">
      <w:r>
        <w:t>一八五三</w:t>
      </w:r>
    </w:p>
    <w:p w14:paraId="0DE26EE2">
      <w:r>
        <w:rPr>
          <w:rFonts w:hint="eastAsia" w:eastAsia="宋体"/>
          <w:lang w:eastAsia="zh-CN"/>
        </w:rPr>
        <w:t>《</w:t>
      </w:r>
      <w:r>
        <w:t>經傳釋詞</w:t>
      </w:r>
      <w:r>
        <w:rPr>
          <w:rFonts w:hint="eastAsia" w:eastAsia="宋体"/>
          <w:lang w:eastAsia="zh-CN"/>
        </w:rPr>
        <w:t>》</w:t>
      </w:r>
      <w:r>
        <w:t>書後</w:t>
      </w:r>
    </w:p>
    <w:p w14:paraId="784A6CE7">
      <w:r>
        <w:t>一八五六</w:t>
      </w:r>
    </w:p>
    <w:p w14:paraId="39C9FBCC">
      <w:pPr>
        <w:rPr>
          <w:rFonts w:hint="eastAsia" w:eastAsia="宋体"/>
          <w:lang w:eastAsia="zh-CN"/>
        </w:rPr>
      </w:pPr>
      <w:r>
        <w:t>題</w:t>
      </w:r>
      <w:r>
        <w:rPr>
          <w:rFonts w:hint="eastAsia" w:eastAsia="宋体"/>
          <w:lang w:eastAsia="zh-CN"/>
        </w:rPr>
        <w:t>《</w:t>
      </w:r>
      <w:r>
        <w:t>經傳釋詞</w:t>
      </w:r>
      <w:r>
        <w:rPr>
          <w:rFonts w:hint="eastAsia" w:eastAsia="宋体"/>
          <w:lang w:eastAsia="zh-CN"/>
        </w:rPr>
        <w:t>》</w:t>
      </w:r>
    </w:p>
    <w:p w14:paraId="2DFC7D57">
      <w:r>
        <w:t>一八五九</w:t>
      </w:r>
    </w:p>
    <w:p w14:paraId="0E8BBF9A">
      <w:r>
        <w:rPr>
          <w:rFonts w:hint="eastAsia" w:eastAsia="宋体"/>
          <w:lang w:eastAsia="zh-CN"/>
        </w:rPr>
        <w:t>《</w:t>
      </w:r>
      <w:r>
        <w:t>經傳釋詞</w:t>
      </w:r>
      <w:r>
        <w:rPr>
          <w:rFonts w:hint="eastAsia" w:eastAsia="宋体"/>
          <w:lang w:eastAsia="zh-CN"/>
        </w:rPr>
        <w:t>》</w:t>
      </w:r>
      <w:r>
        <w:t>跋</w:t>
      </w:r>
    </w:p>
    <w:p w14:paraId="341E98A1">
      <w:r>
        <w:t>一八六〇</w:t>
      </w:r>
    </w:p>
    <w:p w14:paraId="0F82721C">
      <w:r>
        <w:rPr>
          <w:rFonts w:hint="eastAsia" w:eastAsia="宋体"/>
          <w:lang w:eastAsia="zh-CN"/>
        </w:rPr>
        <w:t>《</w:t>
      </w:r>
      <w:r>
        <w:t>爾雅義疏</w:t>
      </w:r>
      <w:r>
        <w:rPr>
          <w:rFonts w:hint="eastAsia" w:eastAsia="宋体"/>
          <w:lang w:eastAsia="zh-CN"/>
        </w:rPr>
        <w:t>》</w:t>
      </w:r>
      <w:r>
        <w:t>跋</w:t>
      </w:r>
    </w:p>
    <w:p w14:paraId="274A1BD9">
      <w:r>
        <w:t>己酉</w:t>
      </w:r>
    </w:p>
    <w:p w14:paraId="66596E28">
      <w:r>
        <w:t>一八六二</w:t>
      </w:r>
    </w:p>
    <w:p w14:paraId="67E85126">
      <w:r>
        <w:t>【第42页】</w:t>
      </w:r>
    </w:p>
    <w:p w14:paraId="50D5B6B5">
      <w:r>
        <w:t>江氏音學跋</w:t>
      </w:r>
    </w:p>
    <w:p w14:paraId="7F97E932">
      <w:r>
        <w:t>一八六四</w:t>
      </w:r>
    </w:p>
    <w:p w14:paraId="2181B5C8">
      <w:r>
        <w:t>王石臞先生遺文序</w:t>
      </w:r>
    </w:p>
    <w:p w14:paraId="6780CE3C">
      <w:r>
        <w:t>刊本無</w:t>
      </w:r>
    </w:p>
    <w:p w14:paraId="3BBE0ED5">
      <w:r>
        <w:t>一八六六</w:t>
      </w:r>
    </w:p>
    <w:p w14:paraId="1492BC78">
      <w:r>
        <w:t>王石臞先生遺文編次序</w:t>
      </w:r>
    </w:p>
    <w:p w14:paraId="364911D3">
      <w:r>
        <w:t>一八六八</w:t>
      </w:r>
    </w:p>
    <w:p w14:paraId="68020D51">
      <w:r>
        <w:t>識</w:t>
      </w:r>
      <w:r>
        <w:rPr>
          <w:rFonts w:hint="eastAsia" w:eastAsia="宋体"/>
          <w:lang w:eastAsia="zh-CN"/>
        </w:rPr>
        <w:t>《</w:t>
      </w:r>
      <w:r>
        <w:t>博雅音</w:t>
      </w:r>
      <w:r>
        <w:rPr>
          <w:rFonts w:hint="eastAsia" w:eastAsia="宋体"/>
          <w:lang w:eastAsia="zh-CN"/>
        </w:rPr>
        <w:t>》</w:t>
      </w:r>
      <w:r>
        <w:t>後</w:t>
      </w:r>
    </w:p>
    <w:p w14:paraId="38345639">
      <w:r>
        <w:t>一八七〇</w:t>
      </w:r>
    </w:p>
    <w:p w14:paraId="69CD782A">
      <w:r>
        <w:t>昭代經師手簡初編序目</w:t>
      </w:r>
    </w:p>
    <w:p w14:paraId="4D436CE6">
      <w:r>
        <w:t>一八七二</w:t>
      </w:r>
    </w:p>
    <w:p w14:paraId="21B6D1D1">
      <w:r>
        <w:t>昭代經師手簡二編序目</w:t>
      </w:r>
    </w:p>
    <w:p w14:paraId="53F53E05">
      <w:r>
        <w:t>一八七三</w:t>
      </w:r>
    </w:p>
    <w:p w14:paraId="2489522E">
      <w:r>
        <w:t>高郵王氏遺書目録後記</w:t>
      </w:r>
    </w:p>
    <w:p w14:paraId="4F2363DD">
      <w:r>
        <w:t>一八七六</w:t>
      </w:r>
    </w:p>
    <w:p w14:paraId="1502A247">
      <w:r>
        <w:t>高郵王懷祖先生訓詁音韻書稿</w:t>
      </w:r>
    </w:p>
    <w:p w14:paraId="33A2DB68">
      <w:r>
        <w:t>叙録</w:t>
      </w:r>
    </w:p>
    <w:p w14:paraId="39986036">
      <w:r>
        <w:t>一八七七</w:t>
      </w:r>
    </w:p>
    <w:p w14:paraId="29D1FF54">
      <w:r>
        <w:t>書</w:t>
      </w:r>
      <w:r>
        <w:rPr>
          <w:rFonts w:hint="eastAsia" w:eastAsia="宋体"/>
          <w:lang w:eastAsia="zh-CN"/>
        </w:rPr>
        <w:t>《</w:t>
      </w:r>
      <w:r>
        <w:t>經義述聞</w:t>
      </w:r>
      <w:r>
        <w:rPr>
          <w:rFonts w:hint="eastAsia" w:eastAsia="宋体"/>
          <w:lang w:eastAsia="zh-CN"/>
        </w:rPr>
        <w:t>•</w:t>
      </w:r>
      <w:r>
        <w:t>讀書雜志</w:t>
      </w:r>
      <w:r>
        <w:rPr>
          <w:rFonts w:hint="eastAsia" w:eastAsia="宋体"/>
          <w:lang w:eastAsia="zh-CN"/>
        </w:rPr>
        <w:t>》</w:t>
      </w:r>
      <w:r>
        <w:t>後⋮</w:t>
      </w:r>
    </w:p>
    <w:p w14:paraId="4D27A781">
      <w:r>
        <w:t>一八八五</w:t>
      </w:r>
    </w:p>
    <w:p w14:paraId="677F86A4">
      <w:pPr>
        <w:rPr>
          <w:rFonts w:hint="eastAsia" w:eastAsia="宋体"/>
          <w:lang w:eastAsia="zh-CN"/>
        </w:rPr>
      </w:pPr>
      <w:r>
        <w:t>王石臞先生</w:t>
      </w:r>
      <w:r>
        <w:rPr>
          <w:rFonts w:hint="eastAsia" w:eastAsia="宋体"/>
          <w:lang w:eastAsia="zh-CN"/>
        </w:rPr>
        <w:t>《</w:t>
      </w:r>
      <w:r>
        <w:t>韻譜</w:t>
      </w:r>
      <w:r>
        <w:rPr>
          <w:rFonts w:hint="eastAsia" w:eastAsia="宋体"/>
          <w:lang w:eastAsia="zh-CN"/>
        </w:rPr>
        <w:t>•</w:t>
      </w:r>
      <w:r>
        <w:t>合韻譜</w:t>
      </w:r>
      <w:r>
        <w:rPr>
          <w:rFonts w:hint="eastAsia" w:eastAsia="宋体"/>
          <w:lang w:eastAsia="zh-CN"/>
        </w:rPr>
        <w:t>》</w:t>
      </w:r>
    </w:p>
    <w:p w14:paraId="61AC07E2">
      <w:r>
        <w:t>遺稿跋</w:t>
      </w:r>
    </w:p>
    <w:p w14:paraId="7287979C">
      <w:r>
        <w:t>一八八七</w:t>
      </w:r>
    </w:p>
    <w:p w14:paraId="3F685512">
      <w:r>
        <w:t>王石臞先生</w:t>
      </w:r>
      <w:r>
        <w:rPr>
          <w:rFonts w:hint="eastAsia" w:eastAsia="宋体"/>
          <w:lang w:eastAsia="zh-CN"/>
        </w:rPr>
        <w:t>《</w:t>
      </w:r>
      <w:r>
        <w:t>韻譜</w:t>
      </w:r>
      <w:r>
        <w:rPr>
          <w:rFonts w:hint="eastAsia" w:eastAsia="宋体"/>
          <w:lang w:eastAsia="zh-CN"/>
        </w:rPr>
        <w:t>•</w:t>
      </w:r>
      <w:r>
        <w:t>合韻譜</w:t>
      </w:r>
      <w:r>
        <w:rPr>
          <w:rFonts w:hint="eastAsia" w:eastAsia="宋体"/>
          <w:lang w:eastAsia="zh-CN"/>
        </w:rPr>
        <w:t>》</w:t>
      </w:r>
      <w:r>
        <w:t>遺稿</w:t>
      </w:r>
    </w:p>
    <w:p w14:paraId="0E350DFD">
      <w:r>
        <w:t>後記</w:t>
      </w:r>
    </w:p>
    <w:p w14:paraId="58863DD4">
      <w:r>
        <w:t>一九〇一</w:t>
      </w:r>
    </w:p>
    <w:p w14:paraId="668CE65B">
      <w:r>
        <w:t>書札</w:t>
      </w:r>
    </w:p>
    <w:p w14:paraId="50939EC6">
      <w:r>
        <w:t>一九五七</w:t>
      </w:r>
    </w:p>
    <w:p w14:paraId="2AF0F3BC">
      <w:r>
        <w:t>一、致王念孫</w:t>
      </w:r>
    </w:p>
    <w:p w14:paraId="6E393AE6">
      <w:r>
        <w:t>一九五七</w:t>
      </w:r>
    </w:p>
    <w:p w14:paraId="2A08D385">
      <w:r>
        <w:t>盧文弨致王念孙書二通</w:t>
      </w:r>
    </w:p>
    <w:p w14:paraId="26C6657F">
      <w:r>
        <w:t>一九五七</w:t>
      </w:r>
    </w:p>
    <w:p w14:paraId="283BE472">
      <w:r>
        <w:t>劉台拱致王念孫書二通</w:t>
      </w:r>
    </w:p>
    <w:p w14:paraId="7AA9F659">
      <w:r>
        <w:t>一九六五</w:t>
      </w:r>
    </w:p>
    <w:p w14:paraId="3A0CDAAE">
      <w:r>
        <w:t>孔廣森致王念孙書一通</w:t>
      </w:r>
    </w:p>
    <w:p w14:paraId="61F9DDC9">
      <w:r>
        <w:t>一九六七</w:t>
      </w:r>
    </w:p>
    <w:p w14:paraId="27DEAF82">
      <w:r>
        <w:t>孫星衍致王念孙書三通</w:t>
      </w:r>
    </w:p>
    <w:p w14:paraId="26CDFDCF">
      <w:r>
        <w:t>一九六九</w:t>
      </w:r>
    </w:p>
    <w:p w14:paraId="7BBC410D">
      <w:r>
        <w:t>汪中致王念孙書二通</w:t>
      </w:r>
    </w:p>
    <w:p w14:paraId="60723F8C">
      <w:r>
        <w:t>一九七三</w:t>
      </w:r>
    </w:p>
    <w:p w14:paraId="37149D57">
      <w:r>
        <w:t>與王懷祖</w:t>
      </w:r>
    </w:p>
    <w:p w14:paraId="6E7D4C09">
      <w:r>
        <w:t>一九七六</w:t>
      </w:r>
    </w:p>
    <w:p w14:paraId="707CFB00">
      <w:r>
        <w:t>上王侍御書</w:t>
      </w:r>
    </w:p>
    <w:p w14:paraId="14B05D06">
      <w:r>
        <w:t>一九七七</w:t>
      </w:r>
    </w:p>
    <w:p w14:paraId="44A40EDC">
      <w:r>
        <w:t>錢大昕致王念孫書一通</w:t>
      </w:r>
    </w:p>
    <w:p w14:paraId="1251D523">
      <w:r>
        <w:t>一九七九</w:t>
      </w:r>
    </w:p>
    <w:p w14:paraId="3D424A41">
      <w:r>
        <w:t>段玉裁致王念孙書七通</w:t>
      </w:r>
    </w:p>
    <w:p w14:paraId="233B6F71">
      <w:r>
        <w:t>一九八一</w:t>
      </w:r>
    </w:p>
    <w:p w14:paraId="10CD8EF4">
      <w:r>
        <w:t>陳鱣致王念孙書一通</w:t>
      </w:r>
    </w:p>
    <w:p w14:paraId="42132145">
      <w:r>
        <w:t>一九九一</w:t>
      </w:r>
    </w:p>
    <w:p w14:paraId="140D17BB">
      <w:r>
        <w:t>朱彬致王念孫書六通</w:t>
      </w:r>
    </w:p>
    <w:p w14:paraId="1D74D89F">
      <w:r>
        <w:t>一九九二</w:t>
      </w:r>
    </w:p>
    <w:p w14:paraId="1FF8E89D">
      <w:r>
        <w:t>臧庸致王念孫書四通</w:t>
      </w:r>
    </w:p>
    <w:p w14:paraId="089D5481">
      <w:r>
        <w:t>一九九八</w:t>
      </w:r>
    </w:p>
    <w:p w14:paraId="0C8727E4">
      <w:r>
        <w:t>汪喜孫致王念孙書二通</w:t>
      </w:r>
    </w:p>
    <w:p w14:paraId="6A964841">
      <w:r>
        <w:t>二〇〇三</w:t>
      </w:r>
    </w:p>
    <w:p w14:paraId="33D6EA50">
      <w:r>
        <w:t>江有誥致王念孙論韻學書</w:t>
      </w:r>
    </w:p>
    <w:p w14:paraId="4E8DFC55">
      <w:r>
        <w:t>二通</w:t>
      </w:r>
    </w:p>
    <w:p w14:paraId="77572119">
      <w:r>
        <w:t>二〇〇六</w:t>
      </w:r>
    </w:p>
    <w:p w14:paraId="3903FA51">
      <w:r>
        <w:t>復王懷祖先生書</w:t>
      </w:r>
    </w:p>
    <w:p w14:paraId="5C00487E">
      <w:r>
        <w:t>二〇一一</w:t>
      </w:r>
    </w:p>
    <w:p w14:paraId="5E6F3FA4">
      <w:r>
        <w:t>【第43页】</w:t>
      </w:r>
    </w:p>
    <w:p w14:paraId="74F76975">
      <w:r>
        <w:t>二〇一三</w:t>
      </w:r>
    </w:p>
    <w:p w14:paraId="0673841E">
      <w:r>
        <w:t>二、致王引之</w:t>
      </w:r>
    </w:p>
    <w:p w14:paraId="1B5E5CD6">
      <w:r>
        <w:t>莊述祖致王引之書一通</w:t>
      </w:r>
    </w:p>
    <w:p w14:paraId="29CA95C6">
      <w:r>
        <w:t>二〇一三</w:t>
      </w:r>
    </w:p>
    <w:p w14:paraId="0B51C254">
      <w:r>
        <w:t>二〇一五</w:t>
      </w:r>
    </w:p>
    <w:p w14:paraId="5C6C3F28">
      <w:r>
        <w:t>阮元致王引之書八通</w:t>
      </w:r>
    </w:p>
    <w:p w14:paraId="18EBC258">
      <w:r>
        <w:t>二〇二五</w:t>
      </w:r>
    </w:p>
    <w:p w14:paraId="130E87DB">
      <w:r>
        <w:t>焦循致王引之書三通</w:t>
      </w:r>
    </w:p>
    <w:p w14:paraId="2761B345">
      <w:r>
        <w:t>孫星衍致王引之書四通</w:t>
      </w:r>
    </w:p>
    <w:p w14:paraId="6698F57B">
      <w:r>
        <w:t>二〇三四</w:t>
      </w:r>
    </w:p>
    <w:p w14:paraId="17E2388A">
      <w:r>
        <w:t>張敦仁致王引之書二通</w:t>
      </w:r>
    </w:p>
    <w:p w14:paraId="0CAAAFBE">
      <w:r>
        <w:t>二〇三九</w:t>
      </w:r>
    </w:p>
    <w:p w14:paraId="7EB660F0">
      <w:r>
        <w:t>戚學標荅王伯申侍講書</w:t>
      </w:r>
    </w:p>
    <w:p w14:paraId="0BE795A7">
      <w:r>
        <w:t>二〇四一</w:t>
      </w:r>
    </w:p>
    <w:p w14:paraId="7EC91E87">
      <w:r>
        <w:t>郝懿行致王引之書五通</w:t>
      </w:r>
    </w:p>
    <w:p w14:paraId="24D3237D">
      <w:r>
        <w:t>二〇四五</w:t>
      </w:r>
    </w:p>
    <w:p w14:paraId="2AB59531">
      <w:r>
        <w:t>臧庸致王引之書三通</w:t>
      </w:r>
    </w:p>
    <w:p w14:paraId="6B1F7665">
      <w:r>
        <w:t>二〇五一</w:t>
      </w:r>
    </w:p>
    <w:p w14:paraId="7D2DA592">
      <w:r>
        <w:t>宋翔鳳致王引之書一通</w:t>
      </w:r>
    </w:p>
    <w:p w14:paraId="4AE2E741">
      <w:r>
        <w:t>二〇五五</w:t>
      </w:r>
    </w:p>
    <w:p w14:paraId="35D595A8">
      <w:r>
        <w:t>陳壽祺致王引之書十通</w:t>
      </w:r>
    </w:p>
    <w:p w14:paraId="4931C6BF">
      <w:r>
        <w:t>二〇六五</w:t>
      </w:r>
    </w:p>
    <w:p w14:paraId="15270AAC">
      <w:r>
        <w:t>張澍與王伯申侍郎書一通</w:t>
      </w:r>
    </w:p>
    <w:p w14:paraId="006D312B">
      <w:r>
        <w:t>二〇八五</w:t>
      </w:r>
    </w:p>
    <w:p w14:paraId="12E14D7E">
      <w:r>
        <w:t>許宗彦致王引之書一通</w:t>
      </w:r>
    </w:p>
    <w:p w14:paraId="1282EB7A">
      <w:r>
        <w:t>二〇八八</w:t>
      </w:r>
    </w:p>
    <w:p w14:paraId="757E5EA7">
      <w:r>
        <w:t>顧廣圻致王引之書四通</w:t>
      </w:r>
    </w:p>
    <w:p w14:paraId="7A63C6C6">
      <w:r>
        <w:t>二〇八九</w:t>
      </w:r>
    </w:p>
    <w:p w14:paraId="7E3ACCE1">
      <w:r>
        <w:t>王紹蘭致王引之書八通</w:t>
      </w:r>
    </w:p>
    <w:p w14:paraId="2D19C1D1">
      <w:r>
        <w:t>二〇九三</w:t>
      </w:r>
    </w:p>
    <w:p w14:paraId="7AFE94D3">
      <w:r>
        <w:t>陳奂致王引之書五通</w:t>
      </w:r>
    </w:p>
    <w:p w14:paraId="006F78D8">
      <w:r>
        <w:t>二一三四</w:t>
      </w:r>
    </w:p>
    <w:p w14:paraId="123078F2">
      <w:r>
        <w:t>奕繪致王伯申先生書一通</w:t>
      </w:r>
    </w:p>
    <w:p w14:paraId="60FB9531">
      <w:r>
        <w:t>二一四二</w:t>
      </w:r>
    </w:p>
    <w:p w14:paraId="6CB7FFFD">
      <w:r>
        <w:t>嚴杰致王引之書一通</w:t>
      </w:r>
    </w:p>
    <w:p w14:paraId="14CC4E21">
      <w:r>
        <w:t>二一四三</w:t>
      </w:r>
    </w:p>
    <w:p w14:paraId="195DDB92">
      <w:r>
        <w:t>朱彬致王引之書二通</w:t>
      </w:r>
    </w:p>
    <w:p w14:paraId="75B13A88">
      <w:r>
        <w:t>二一四五</w:t>
      </w:r>
    </w:p>
    <w:p w14:paraId="63A61097">
      <w:r>
        <w:t>汪喜孙致王引之書一通</w:t>
      </w:r>
    </w:p>
    <w:p w14:paraId="709941B5">
      <w:r>
        <w:t>二一四七</w:t>
      </w:r>
    </w:p>
    <w:p w14:paraId="15C9843C">
      <w:r>
        <w:t>二一五〇</w:t>
      </w:r>
    </w:p>
    <w:p w14:paraId="32FBFDEE">
      <w:r>
        <w:t>考辨</w:t>
      </w:r>
    </w:p>
    <w:p w14:paraId="214A38B8">
      <w:r>
        <w:t>春秋時人名字釋</w:t>
      </w:r>
    </w:p>
    <w:p w14:paraId="17065F2A">
      <w:r>
        <w:t>二一五〇</w:t>
      </w:r>
    </w:p>
    <w:p w14:paraId="7E0BC42A">
      <w:r>
        <w:t>二一七六</w:t>
      </w:r>
    </w:p>
    <w:p w14:paraId="123A71E4">
      <w:r>
        <w:rPr>
          <w:rFonts w:hint="eastAsia" w:eastAsia="宋体"/>
          <w:lang w:eastAsia="zh-CN"/>
        </w:rPr>
        <w:t>《</w:t>
      </w:r>
      <w:r>
        <w:t>周秦名字解故</w:t>
      </w:r>
      <w:r>
        <w:rPr>
          <w:rFonts w:hint="eastAsia" w:eastAsia="宋体"/>
          <w:lang w:eastAsia="zh-CN"/>
        </w:rPr>
        <w:t>》</w:t>
      </w:r>
      <w:r>
        <w:t>識疑</w:t>
      </w:r>
    </w:p>
    <w:p w14:paraId="69D50CF1">
      <w:pPr>
        <w:rPr>
          <w:rFonts w:hint="eastAsia" w:eastAsia="宋体"/>
          <w:lang w:eastAsia="zh-CN"/>
        </w:rPr>
      </w:pPr>
      <w:r>
        <w:t>題</w:t>
      </w:r>
      <w:r>
        <w:rPr>
          <w:rFonts w:hint="eastAsia" w:eastAsia="宋体"/>
          <w:lang w:eastAsia="zh-CN"/>
        </w:rPr>
        <w:t>《</w:t>
      </w:r>
      <w:r>
        <w:t>經傳釋詞</w:t>
      </w:r>
      <w:r>
        <w:rPr>
          <w:rFonts w:hint="eastAsia" w:eastAsia="宋体"/>
          <w:lang w:eastAsia="zh-CN"/>
        </w:rPr>
        <w:t>》</w:t>
      </w:r>
    </w:p>
    <w:p w14:paraId="75C2C4E1">
      <w:r>
        <w:t>二一八〇</w:t>
      </w:r>
    </w:p>
    <w:p w14:paraId="7805437D">
      <w:pPr>
        <w:rPr>
          <w:rFonts w:hint="eastAsia" w:eastAsia="宋体"/>
          <w:lang w:eastAsia="zh-CN"/>
        </w:rPr>
      </w:pPr>
      <w:r>
        <w:t>補高郵王氏</w:t>
      </w:r>
      <w:r>
        <w:rPr>
          <w:rFonts w:hint="eastAsia" w:eastAsia="宋体"/>
          <w:lang w:eastAsia="zh-CN"/>
        </w:rPr>
        <w:t>《</w:t>
      </w:r>
      <w:r>
        <w:t>説文諧聲譜</w:t>
      </w:r>
      <w:r>
        <w:rPr>
          <w:rFonts w:hint="eastAsia" w:eastAsia="宋体"/>
          <w:lang w:eastAsia="zh-CN"/>
        </w:rPr>
        <w:t>》</w:t>
      </w:r>
    </w:p>
    <w:p w14:paraId="029D1A0F">
      <w:r>
        <w:t>二一八一</w:t>
      </w:r>
    </w:p>
    <w:p w14:paraId="110B71E0">
      <w:r>
        <w:t>二二六九</w:t>
      </w:r>
    </w:p>
    <w:p w14:paraId="34E2D970">
      <w:r>
        <w:t>王伯申新定助詞辯</w:t>
      </w:r>
    </w:p>
    <w:p w14:paraId="40C19794">
      <w:r>
        <w:t>補輯冬韻譜</w:t>
      </w:r>
    </w:p>
    <w:p w14:paraId="088921A7">
      <w:r>
        <w:t>二二七四</w:t>
      </w:r>
    </w:p>
    <w:p w14:paraId="627C7640">
      <w:r>
        <w:t>王念孙</w:t>
      </w:r>
      <w:r>
        <w:rPr>
          <w:rFonts w:hint="eastAsia" w:eastAsia="宋体"/>
          <w:lang w:eastAsia="zh-CN"/>
        </w:rPr>
        <w:t>《</w:t>
      </w:r>
      <w:r>
        <w:t>讀書雜誌</w:t>
      </w:r>
      <w:r>
        <w:rPr>
          <w:rFonts w:hint="eastAsia" w:eastAsia="宋体"/>
          <w:lang w:eastAsia="zh-CN"/>
        </w:rPr>
        <w:t>》</w:t>
      </w:r>
      <w:r>
        <w:t>正誤</w:t>
      </w:r>
    </w:p>
    <w:p w14:paraId="3674E8AD">
      <w:r>
        <w:t>二二七九</w:t>
      </w:r>
    </w:p>
    <w:p w14:paraId="330582EE">
      <w:r>
        <w:t>二三二四</w:t>
      </w:r>
    </w:p>
    <w:p w14:paraId="494FC8F6">
      <w:r>
        <w:rPr>
          <w:rFonts w:hint="eastAsia" w:eastAsia="宋体"/>
          <w:lang w:eastAsia="zh-CN"/>
        </w:rPr>
        <w:t>《</w:t>
      </w:r>
      <w:r>
        <w:t>廣雅疏證</w:t>
      </w:r>
      <w:r>
        <w:rPr>
          <w:rFonts w:hint="eastAsia" w:eastAsia="宋体"/>
          <w:lang w:eastAsia="zh-CN"/>
        </w:rPr>
        <w:t>》</w:t>
      </w:r>
      <w:r>
        <w:t>補釋</w:t>
      </w:r>
    </w:p>
    <w:p w14:paraId="55E8E94C">
      <w:r>
        <w:rPr>
          <w:rFonts w:hint="eastAsia" w:eastAsia="宋体"/>
          <w:lang w:eastAsia="zh-CN"/>
        </w:rPr>
        <w:t>《</w:t>
      </w:r>
      <w:r>
        <w:t>春秋名字解詁</w:t>
      </w:r>
      <w:r>
        <w:rPr>
          <w:rFonts w:hint="eastAsia" w:eastAsia="宋体"/>
          <w:lang w:eastAsia="zh-CN"/>
        </w:rPr>
        <w:t>》</w:t>
      </w:r>
      <w:r>
        <w:t>補誼</w:t>
      </w:r>
    </w:p>
    <w:p w14:paraId="39C3827F">
      <w:r>
        <w:t>二三三四</w:t>
      </w:r>
    </w:p>
    <w:p w14:paraId="19125036">
      <w:r>
        <w:t>二三四四</w:t>
      </w:r>
    </w:p>
    <w:p w14:paraId="4FB52A6A">
      <w:r>
        <w:rPr>
          <w:rFonts w:hint="eastAsia" w:eastAsia="宋体"/>
          <w:lang w:eastAsia="zh-CN"/>
        </w:rPr>
        <w:t>《</w:t>
      </w:r>
      <w:r>
        <w:t>廣雅疏證</w:t>
      </w:r>
      <w:r>
        <w:rPr>
          <w:rFonts w:hint="eastAsia" w:eastAsia="宋体"/>
          <w:lang w:eastAsia="zh-CN"/>
        </w:rPr>
        <w:t>》</w:t>
      </w:r>
      <w:r>
        <w:t>拾遺</w:t>
      </w:r>
    </w:p>
    <w:p w14:paraId="4E3382D2">
      <w:r>
        <w:t>二四四四</w:t>
      </w:r>
    </w:p>
    <w:p w14:paraId="56B27166">
      <w:pPr>
        <w:rPr>
          <w:rFonts w:hint="eastAsia" w:eastAsia="宋体"/>
          <w:lang w:eastAsia="zh-CN"/>
        </w:rPr>
      </w:pPr>
      <w:r>
        <w:t>駮</w:t>
      </w:r>
      <w:r>
        <w:rPr>
          <w:rFonts w:hint="eastAsia" w:eastAsia="宋体"/>
          <w:lang w:eastAsia="zh-CN"/>
        </w:rPr>
        <w:t>《</w:t>
      </w:r>
      <w:r>
        <w:t>春秋名字解詁</w:t>
      </w:r>
      <w:r>
        <w:rPr>
          <w:rFonts w:hint="eastAsia" w:eastAsia="宋体"/>
          <w:lang w:eastAsia="zh-CN"/>
        </w:rPr>
        <w:t>》</w:t>
      </w:r>
    </w:p>
    <w:p w14:paraId="34CC6AA0">
      <w:r>
        <w:rPr>
          <w:rFonts w:hint="eastAsia" w:eastAsia="宋体"/>
          <w:lang w:eastAsia="zh-CN"/>
        </w:rPr>
        <w:t>《</w:t>
      </w:r>
      <w:r>
        <w:t>駮春秋名字解詁</w:t>
      </w:r>
      <w:r>
        <w:rPr>
          <w:rFonts w:hint="eastAsia" w:eastAsia="宋体"/>
          <w:lang w:eastAsia="zh-CN"/>
        </w:rPr>
        <w:t>》</w:t>
      </w:r>
      <w:r>
        <w:t>補</w:t>
      </w:r>
    </w:p>
    <w:p w14:paraId="69ABE301">
      <w:r>
        <w:t>二四七〇</w:t>
      </w:r>
    </w:p>
    <w:p w14:paraId="5819C3E6">
      <w:r>
        <w:t>【第44页】</w:t>
      </w:r>
    </w:p>
    <w:p w14:paraId="6A5F2C25">
      <w:r>
        <w:rPr>
          <w:rFonts w:hint="eastAsia" w:eastAsia="宋体"/>
          <w:lang w:eastAsia="zh-CN"/>
        </w:rPr>
        <w:t>《&lt;</w:t>
      </w:r>
      <w:r>
        <w:t>廣雅</w:t>
      </w:r>
      <w:r>
        <w:rPr>
          <w:rFonts w:hint="eastAsia" w:eastAsia="宋体"/>
          <w:lang w:eastAsia="zh-CN"/>
        </w:rPr>
        <w:t>•</w:t>
      </w:r>
      <w:r>
        <w:t>釋詁</w:t>
      </w:r>
      <w:r>
        <w:rPr>
          <w:rFonts w:hint="eastAsia" w:eastAsia="宋体"/>
          <w:lang w:eastAsia="zh-CN"/>
        </w:rPr>
        <w:t>&gt;</w:t>
      </w:r>
      <w:r>
        <w:t>疏證</w:t>
      </w:r>
      <w:r>
        <w:rPr>
          <w:rFonts w:hint="eastAsia" w:eastAsia="宋体"/>
          <w:lang w:eastAsia="zh-CN"/>
        </w:rPr>
        <w:t>》</w:t>
      </w:r>
      <w:r>
        <w:t>拾遺二四八二</w:t>
      </w:r>
    </w:p>
    <w:p w14:paraId="4378FBEE">
      <w:r>
        <w:rPr>
          <w:rFonts w:hint="eastAsia" w:eastAsia="宋体"/>
          <w:lang w:eastAsia="zh-CN"/>
        </w:rPr>
        <w:t>《</w:t>
      </w:r>
      <w:r>
        <w:t>春秋名字解詁</w:t>
      </w:r>
      <w:r>
        <w:rPr>
          <w:rFonts w:hint="eastAsia" w:eastAsia="宋体"/>
          <w:lang w:eastAsia="zh-CN"/>
        </w:rPr>
        <w:t>》</w:t>
      </w:r>
      <w:r>
        <w:t>補義</w:t>
      </w:r>
    </w:p>
    <w:p w14:paraId="4FD803B3">
      <w:r>
        <w:t>二五一四</w:t>
      </w:r>
    </w:p>
    <w:p w14:paraId="10E53F29">
      <w:r>
        <w:t>二五五二</w:t>
      </w:r>
    </w:p>
    <w:p w14:paraId="559A2BBB">
      <w:r>
        <w:rPr>
          <w:rFonts w:hint="eastAsia" w:eastAsia="宋体"/>
          <w:lang w:eastAsia="zh-CN"/>
        </w:rPr>
        <w:t>《</w:t>
      </w:r>
      <w:r>
        <w:t>周秦名字解故</w:t>
      </w:r>
      <w:r>
        <w:rPr>
          <w:rFonts w:hint="eastAsia" w:eastAsia="宋体"/>
          <w:lang w:eastAsia="zh-CN"/>
        </w:rPr>
        <w:t>》</w:t>
      </w:r>
      <w:r>
        <w:t>補</w:t>
      </w:r>
    </w:p>
    <w:p w14:paraId="6800B1F0">
      <w:r>
        <w:t>高郵王氏父子古韻説</w:t>
      </w:r>
    </w:p>
    <w:p w14:paraId="7313BBA4">
      <w:r>
        <w:t>二五六三</w:t>
      </w:r>
    </w:p>
    <w:p w14:paraId="437E3C61">
      <w:pPr>
        <w:rPr>
          <w:rFonts w:hint="eastAsia" w:eastAsia="宋体"/>
          <w:lang w:eastAsia="zh-CN"/>
        </w:rPr>
      </w:pPr>
      <w:r>
        <w:rPr>
          <w:rFonts w:hint="eastAsia" w:eastAsia="宋体"/>
          <w:lang w:eastAsia="zh-CN"/>
        </w:rPr>
        <w:t>《</w:t>
      </w:r>
      <w:r>
        <w:t>古文尚書</w:t>
      </w:r>
      <w:r>
        <w:rPr>
          <w:rFonts w:hint="eastAsia" w:eastAsia="宋体"/>
          <w:lang w:eastAsia="zh-CN"/>
        </w:rPr>
        <w:t>》</w:t>
      </w:r>
      <w:r>
        <w:t>撰異</w:t>
      </w:r>
      <w:r>
        <w:rPr>
          <w:rFonts w:hint="eastAsia" w:eastAsia="宋体"/>
          <w:lang w:eastAsia="zh-CN"/>
        </w:rPr>
        <w:t>•《</w:t>
      </w:r>
      <w:r>
        <w:t>益稷</w:t>
      </w:r>
      <w:r>
        <w:rPr>
          <w:rFonts w:hint="eastAsia" w:eastAsia="宋体"/>
          <w:lang w:eastAsia="zh-CN"/>
        </w:rPr>
        <w:t>》</w:t>
      </w:r>
    </w:p>
    <w:p w14:paraId="2740E733">
      <w:r>
        <w:t>二五六四</w:t>
      </w:r>
    </w:p>
    <w:p w14:paraId="6D6E6C03">
      <w:pPr>
        <w:rPr>
          <w:rFonts w:hint="eastAsia" w:eastAsia="宋体"/>
          <w:lang w:eastAsia="zh-CN"/>
        </w:rPr>
      </w:pPr>
      <w:r>
        <w:t>又</w:t>
      </w:r>
      <w:r>
        <w:rPr>
          <w:rFonts w:hint="eastAsia" w:eastAsia="宋体"/>
          <w:lang w:eastAsia="zh-CN"/>
        </w:rPr>
        <w:t>《</w:t>
      </w:r>
      <w:r>
        <w:t>洪範</w:t>
      </w:r>
      <w:r>
        <w:rPr>
          <w:rFonts w:hint="eastAsia" w:eastAsia="宋体"/>
          <w:lang w:eastAsia="zh-CN"/>
        </w:rPr>
        <w:t>》</w:t>
      </w:r>
    </w:p>
    <w:p w14:paraId="6F8DBDCB">
      <w:r>
        <w:t>二五六四</w:t>
      </w:r>
    </w:p>
    <w:p w14:paraId="51EAF88F">
      <w:r>
        <w:t>太歲辨</w:t>
      </w:r>
    </w:p>
    <w:p w14:paraId="6CF5FECA">
      <w:r>
        <w:t>二五六五</w:t>
      </w:r>
    </w:p>
    <w:p w14:paraId="2DB972DD">
      <w:r>
        <w:rPr>
          <w:rFonts w:hint="eastAsia" w:eastAsia="宋体"/>
          <w:lang w:eastAsia="zh-CN"/>
        </w:rPr>
        <w:t>《</w:t>
      </w:r>
      <w:r>
        <w:t>經傳釋詞</w:t>
      </w:r>
      <w:r>
        <w:rPr>
          <w:rFonts w:hint="eastAsia" w:eastAsia="宋体"/>
          <w:lang w:eastAsia="zh-CN"/>
        </w:rPr>
        <w:t>》</w:t>
      </w:r>
      <w:r>
        <w:t>補</w:t>
      </w:r>
    </w:p>
    <w:p w14:paraId="25C53584">
      <w:r>
        <w:t>二五七〇</w:t>
      </w:r>
    </w:p>
    <w:p w14:paraId="7E633F71">
      <w:r>
        <w:rPr>
          <w:rFonts w:hint="eastAsia" w:eastAsia="宋体"/>
          <w:lang w:eastAsia="zh-CN"/>
        </w:rPr>
        <w:t>《</w:t>
      </w:r>
      <w:r>
        <w:t>經傳釋詞</w:t>
      </w:r>
      <w:r>
        <w:rPr>
          <w:rFonts w:hint="eastAsia" w:eastAsia="宋体"/>
          <w:lang w:eastAsia="zh-CN"/>
        </w:rPr>
        <w:t>》</w:t>
      </w:r>
      <w:r>
        <w:t>再補</w:t>
      </w:r>
    </w:p>
    <w:p w14:paraId="16927288">
      <w:r>
        <w:t>二五九六</w:t>
      </w:r>
    </w:p>
    <w:p w14:paraId="0052D9FF">
      <w:r>
        <w:rPr>
          <w:rFonts w:hint="eastAsia" w:eastAsia="宋体"/>
          <w:lang w:eastAsia="zh-CN"/>
        </w:rPr>
        <w:t>《</w:t>
      </w:r>
      <w:r>
        <w:t>春秋名字解詁</w:t>
      </w:r>
      <w:r>
        <w:rPr>
          <w:rFonts w:hint="eastAsia" w:eastAsia="宋体"/>
          <w:lang w:eastAsia="zh-CN"/>
        </w:rPr>
        <w:t>》</w:t>
      </w:r>
      <w:r>
        <w:t>補誼</w:t>
      </w:r>
    </w:p>
    <w:p w14:paraId="1BB37A74">
      <w:r>
        <w:t>二六三六</w:t>
      </w:r>
    </w:p>
    <w:p w14:paraId="4188E24E">
      <w:r>
        <w:t>聖門名字篹詁</w:t>
      </w:r>
    </w:p>
    <w:p w14:paraId="00694818">
      <w:r>
        <w:t>二六五五</w:t>
      </w:r>
    </w:p>
    <w:p w14:paraId="74008727">
      <w:r>
        <w:rPr>
          <w:rFonts w:hint="eastAsia" w:eastAsia="宋体"/>
          <w:lang w:eastAsia="zh-CN"/>
        </w:rPr>
        <w:t>《</w:t>
      </w:r>
      <w:r>
        <w:t>經傳釋詞</w:t>
      </w:r>
      <w:r>
        <w:rPr>
          <w:rFonts w:hint="eastAsia" w:eastAsia="宋体"/>
          <w:lang w:eastAsia="zh-CN"/>
        </w:rPr>
        <w:t>》</w:t>
      </w:r>
      <w:r>
        <w:t>箋識</w:t>
      </w:r>
    </w:p>
    <w:p w14:paraId="60532BCB">
      <w:r>
        <w:t>二六九四</w:t>
      </w:r>
    </w:p>
    <w:p w14:paraId="182BEB90">
      <w:r>
        <w:t>二七一九</w:t>
      </w:r>
    </w:p>
    <w:p w14:paraId="569123A7">
      <w:r>
        <w:rPr>
          <w:rFonts w:hint="eastAsia" w:eastAsia="宋体"/>
          <w:lang w:eastAsia="zh-CN"/>
        </w:rPr>
        <w:t>《</w:t>
      </w:r>
      <w:r>
        <w:t>廣雅</w:t>
      </w:r>
      <w:r>
        <w:rPr>
          <w:rFonts w:hint="eastAsia" w:eastAsia="宋体"/>
          <w:lang w:eastAsia="zh-CN"/>
        </w:rPr>
        <w:t>•</w:t>
      </w:r>
      <w:r>
        <w:t>釋言</w:t>
      </w:r>
      <w:r>
        <w:rPr>
          <w:rFonts w:hint="eastAsia" w:eastAsia="宋体"/>
          <w:lang w:eastAsia="zh-CN"/>
        </w:rPr>
        <w:t>》</w:t>
      </w:r>
      <w:r>
        <w:t>補疏</w:t>
      </w:r>
    </w:p>
    <w:p w14:paraId="3DFCD57B">
      <w:r>
        <w:t>碑傳</w:t>
      </w:r>
    </w:p>
    <w:p w14:paraId="5F9282FA">
      <w:r>
        <w:t>二七二二</w:t>
      </w:r>
    </w:p>
    <w:p w14:paraId="121B07CA">
      <w:r>
        <w:t>原任直隸永定河道王公事</w:t>
      </w:r>
    </w:p>
    <w:p w14:paraId="347C003F">
      <w:r>
        <w:t>略狀</w:t>
      </w:r>
    </w:p>
    <w:p w14:paraId="3D3BBE86">
      <w:r>
        <w:t>二七二二</w:t>
      </w:r>
    </w:p>
    <w:p w14:paraId="39F60021">
      <w:r>
        <w:t>王石臞先生墓誌銘。</w:t>
      </w:r>
    </w:p>
    <w:p w14:paraId="156FA516">
      <w:r>
        <w:t>二七二六</w:t>
      </w:r>
    </w:p>
    <w:p w14:paraId="29E1353F">
      <w:r>
        <w:t>皇清誥授光禄大夫經筵講官工</w:t>
      </w:r>
    </w:p>
    <w:p w14:paraId="5F11B993">
      <w:r>
        <w:t>部尚書加二級紀録十次賜祭</w:t>
      </w:r>
    </w:p>
    <w:p w14:paraId="2DF209F6">
      <w:r>
        <w:t>葬謚文簡伯申府君行狀</w:t>
      </w:r>
    </w:p>
    <w:p w14:paraId="454334F3">
      <w:r>
        <w:t>二七三〇</w:t>
      </w:r>
    </w:p>
    <w:p w14:paraId="26D3224F">
      <w:r>
        <w:t>御賜碑文</w:t>
      </w:r>
    </w:p>
    <w:p w14:paraId="18526437">
      <w:r>
        <w:t>二七五五</w:t>
      </w:r>
    </w:p>
    <w:p w14:paraId="5A5F89B4">
      <w:r>
        <w:t>諭祭文</w:t>
      </w:r>
    </w:p>
    <w:p w14:paraId="6079809C">
      <w:r>
        <w:t>二七五六</w:t>
      </w:r>
    </w:p>
    <w:p w14:paraId="57A6DDDE">
      <w:r>
        <w:t>伯申王公墓誌銘</w:t>
      </w:r>
    </w:p>
    <w:p w14:paraId="7F580CB7">
      <w:r>
        <w:t>二七五七</w:t>
      </w:r>
    </w:p>
    <w:p w14:paraId="3AFDDB87">
      <w:r>
        <w:t>工部尚書高郵王文簡公墓</w:t>
      </w:r>
    </w:p>
    <w:p w14:paraId="1FA18C6C">
      <w:r>
        <w:t>表銘</w:t>
      </w:r>
    </w:p>
    <w:p w14:paraId="41A8BB7F">
      <w:r>
        <w:t>二七六一</w:t>
      </w:r>
    </w:p>
    <w:p w14:paraId="04C2F51B">
      <w:r>
        <w:t>王念孙</w:t>
      </w:r>
    </w:p>
    <w:p w14:paraId="4C8D55D6">
      <w:r>
        <w:t>二七六四</w:t>
      </w:r>
    </w:p>
    <w:p w14:paraId="183B024D">
      <w:r>
        <w:t>王引之</w:t>
      </w:r>
    </w:p>
    <w:p w14:paraId="1479421E">
      <w:r>
        <w:t>二七六五</w:t>
      </w:r>
    </w:p>
    <w:p w14:paraId="5D7799A0">
      <w:r>
        <w:t>王懷祖先生軼事</w:t>
      </w:r>
    </w:p>
    <w:p w14:paraId="51F7E6DC">
      <w:r>
        <w:t>二七六六</w:t>
      </w:r>
    </w:p>
    <w:p w14:paraId="68B74A37">
      <w:r>
        <w:t>朱子襄</w:t>
      </w:r>
      <w:r>
        <w:rPr>
          <w:rFonts w:hint="eastAsia" w:eastAsia="宋体"/>
          <w:lang w:eastAsia="zh-CN"/>
        </w:rPr>
        <w:t>【</w:t>
      </w:r>
      <w:r>
        <w:t>答</w:t>
      </w:r>
      <w:r>
        <w:rPr>
          <w:rFonts w:hint="eastAsia" w:eastAsia="宋体"/>
          <w:lang w:eastAsia="zh-CN"/>
        </w:rPr>
        <w:t>】</w:t>
      </w:r>
      <w:r>
        <w:t>書</w:t>
      </w:r>
    </w:p>
    <w:p w14:paraId="77000551">
      <w:r>
        <w:t>咸豐四年甲寅</w:t>
      </w:r>
    </w:p>
    <w:p w14:paraId="4D22C08D">
      <w:r>
        <w:t>二七六七</w:t>
      </w:r>
    </w:p>
    <w:p w14:paraId="0BDA8A01">
      <w:r>
        <w:t>祭王文簡公文</w:t>
      </w:r>
    </w:p>
    <w:p w14:paraId="692A7CFB">
      <w:r>
        <w:t>代郡尊季方赤太守作</w:t>
      </w:r>
    </w:p>
    <w:p w14:paraId="34C69379">
      <w:r>
        <w:t>二七六八</w:t>
      </w:r>
    </w:p>
    <w:p w14:paraId="578B18F2">
      <w:r>
        <w:t>二七七一</w:t>
      </w:r>
    </w:p>
    <w:p w14:paraId="01D9211F">
      <w:r>
        <w:t>詩文</w:t>
      </w:r>
    </w:p>
    <w:p w14:paraId="4A9AA5AE">
      <w:r>
        <w:t>丙申孟冬同李成裕過王懷祖庶</w:t>
      </w:r>
    </w:p>
    <w:p w14:paraId="19E61806">
      <w:r>
        <w:t>【第45页】</w:t>
      </w:r>
    </w:p>
    <w:p w14:paraId="0B4E7F7A">
      <w:r>
        <w:t>常湖西别業時懷祖正注許氏</w:t>
      </w:r>
    </w:p>
    <w:p w14:paraId="04BFBC66">
      <w:r>
        <w:rPr>
          <w:rFonts w:hint="eastAsia" w:eastAsia="宋体"/>
          <w:lang w:eastAsia="zh-CN"/>
        </w:rPr>
        <w:t>《</w:t>
      </w:r>
      <w:r>
        <w:t>説文</w:t>
      </w:r>
      <w:r>
        <w:rPr>
          <w:rFonts w:hint="eastAsia" w:eastAsia="宋体"/>
          <w:lang w:eastAsia="zh-CN"/>
        </w:rPr>
        <w:t>》</w:t>
      </w:r>
      <w:r>
        <w:t>奉贈三首⋮：</w:t>
      </w:r>
    </w:p>
    <w:p w14:paraId="5085A8CC">
      <w:r>
        <w:t>二七七一</w:t>
      </w:r>
    </w:p>
    <w:p w14:paraId="7A146262">
      <w:r>
        <w:t>朱竹君翁振三暨孔農部體生繼</w:t>
      </w:r>
    </w:p>
    <w:p w14:paraId="7380BE11">
      <w:r>
        <w:t>涵編修衆仲廣森家虞部懷祖</w:t>
      </w:r>
    </w:p>
    <w:p w14:paraId="3B80B6EA">
      <w:r>
        <w:t>二七七四</w:t>
      </w:r>
    </w:p>
    <w:p w14:paraId="6641C687">
      <w:r>
        <w:t>念孫小集陶然亭：</w:t>
      </w:r>
    </w:p>
    <w:p w14:paraId="0EEAE489">
      <w:r>
        <w:t>偶懷故友戴東原成二絶句録示王</w:t>
      </w:r>
    </w:p>
    <w:p w14:paraId="4F171467">
      <w:r>
        <w:t>懷祖給事給事東原高足也</w:t>
      </w:r>
      <w:r>
        <w:rPr>
          <w:rFonts w:hint="eastAsia" w:eastAsia="宋体"/>
          <w:lang w:eastAsia="zh-CN"/>
        </w:rPr>
        <w:t>•</w:t>
      </w:r>
      <w:r>
        <w:t>二七七五</w:t>
      </w:r>
    </w:p>
    <w:p w14:paraId="3C6B048C">
      <w:pPr>
        <w:rPr>
          <w:rFonts w:hint="eastAsia" w:eastAsia="宋体"/>
          <w:lang w:eastAsia="zh-CN"/>
        </w:rPr>
      </w:pPr>
      <w:r>
        <w:t>王伯申引之來商</w:t>
      </w:r>
      <w:r>
        <w:rPr>
          <w:rFonts w:hint="eastAsia" w:eastAsia="宋体"/>
          <w:lang w:eastAsia="zh-CN"/>
        </w:rPr>
        <w:t>《</w:t>
      </w:r>
      <w:r>
        <w:t>五代史記</w:t>
      </w:r>
      <w:r>
        <w:rPr>
          <w:rFonts w:hint="eastAsia" w:eastAsia="宋体"/>
          <w:lang w:eastAsia="zh-CN"/>
        </w:rPr>
        <w:t>》</w:t>
      </w:r>
    </w:p>
    <w:p w14:paraId="723F4C31">
      <w:r>
        <w:t>二七七六</w:t>
      </w:r>
    </w:p>
    <w:p w14:paraId="54F0C49A">
      <w:r>
        <w:t>補志</w:t>
      </w:r>
    </w:p>
    <w:p w14:paraId="26A808E2">
      <w:pPr>
        <w:rPr>
          <w:rFonts w:hint="eastAsia" w:eastAsia="宋体"/>
          <w:lang w:eastAsia="zh-CN"/>
        </w:rPr>
      </w:pPr>
      <w:r>
        <w:t>予注</w:t>
      </w:r>
      <w:r>
        <w:rPr>
          <w:rFonts w:hint="eastAsia" w:eastAsia="宋体"/>
          <w:lang w:eastAsia="zh-CN"/>
        </w:rPr>
        <w:t>《</w:t>
      </w:r>
      <w:r>
        <w:t>五代史記</w:t>
      </w:r>
      <w:r>
        <w:rPr>
          <w:rFonts w:hint="eastAsia" w:eastAsia="宋体"/>
          <w:lang w:eastAsia="zh-CN"/>
        </w:rPr>
        <w:t>》</w:t>
      </w:r>
      <w:r>
        <w:t>欲補十</w:t>
      </w:r>
      <w:r>
        <w:rPr>
          <w:rFonts w:hint="eastAsia" w:eastAsia="宋体"/>
          <w:lang w:eastAsia="zh-CN"/>
        </w:rPr>
        <w:t>《</w:t>
      </w:r>
      <w:r>
        <w:t>志</w:t>
      </w:r>
      <w:r>
        <w:rPr>
          <w:rFonts w:hint="eastAsia" w:eastAsia="宋体"/>
          <w:lang w:eastAsia="zh-CN"/>
        </w:rPr>
        <w:t>》</w:t>
      </w:r>
    </w:p>
    <w:p w14:paraId="59D10EBB">
      <w:r>
        <w:t>煩王伯申佽我詩以奉商⋮“二七七六</w:t>
      </w:r>
    </w:p>
    <w:p w14:paraId="32DCF483">
      <w:r>
        <w:t>壽王懷祖前輩七十生日七排</w:t>
      </w:r>
      <w:r>
        <w:rPr>
          <w:rFonts w:hint="eastAsia" w:eastAsia="宋体"/>
          <w:lang w:eastAsia="zh-CN"/>
        </w:rPr>
        <w:t>•</w:t>
      </w:r>
      <w:r>
        <w:t>：二七七八</w:t>
      </w:r>
    </w:p>
    <w:p w14:paraId="3C954B44">
      <w:r>
        <w:t>侍大人遊歷城靈臺山佛峪遂至禹</w:t>
      </w:r>
    </w:p>
    <w:p w14:paraId="53F371FC">
      <w:r>
        <w:t>二七八一</w:t>
      </w:r>
    </w:p>
    <w:p w14:paraId="38ABAEF6">
      <w:r>
        <w:t>登山龍洞</w:t>
      </w:r>
    </w:p>
    <w:p w14:paraId="3712960B">
      <w:r>
        <w:t>歲暮懷人道中作七首其五</w:t>
      </w:r>
    </w:p>
    <w:p w14:paraId="79652B80">
      <w:r>
        <w:t>二七八三</w:t>
      </w:r>
    </w:p>
    <w:p w14:paraId="21BBD63E">
      <w:r>
        <w:t>題王石臞年伯</w:t>
      </w:r>
      <w:r>
        <w:rPr>
          <w:rFonts w:hint="eastAsia" w:eastAsia="宋体"/>
          <w:lang w:eastAsia="zh-CN"/>
        </w:rPr>
        <w:t>《</w:t>
      </w:r>
      <w:r>
        <w:t>校書松菊</w:t>
      </w:r>
    </w:p>
    <w:p w14:paraId="7DA7E2A4">
      <w:r>
        <w:t>二七八四</w:t>
      </w:r>
    </w:p>
    <w:p w14:paraId="0B776AC7">
      <w:r>
        <w:t>園圖</w:t>
      </w:r>
    </w:p>
    <w:p w14:paraId="659410EA">
      <w:r>
        <w:t>二七八五</w:t>
      </w:r>
    </w:p>
    <w:p w14:paraId="6567A843">
      <w:r>
        <w:t>送王懷祖</w:t>
      </w:r>
    </w:p>
    <w:p w14:paraId="098E2697">
      <w:r>
        <w:t>慕堂太僕懷祖吉士招集法源寺</w:t>
      </w:r>
    </w:p>
    <w:p w14:paraId="7E03A2B9">
      <w:r>
        <w:t>二七八七</w:t>
      </w:r>
    </w:p>
    <w:p w14:paraId="5031A4DE">
      <w:r>
        <w:t>避暑次魚門韻</w:t>
      </w:r>
    </w:p>
    <w:p w14:paraId="4AB611BC">
      <w:r>
        <w:t>九月十三日約王懷祖史文量</w:t>
      </w:r>
    </w:p>
    <w:p w14:paraId="2539D7DB">
      <w:r>
        <w:t>陳梅岑何數峰及侄玉川爲</w:t>
      </w:r>
    </w:p>
    <w:p w14:paraId="47299389">
      <w:r>
        <w:t>二七八七</w:t>
      </w:r>
    </w:p>
    <w:p w14:paraId="09E1C9E4">
      <w:r>
        <w:t>西山之遊</w:t>
      </w:r>
    </w:p>
    <w:p w14:paraId="77A8A8D1">
      <w:r>
        <w:t>歸自山中柬同遊諸子王懷祖</w:t>
      </w:r>
    </w:p>
    <w:p w14:paraId="59DCC653">
      <w:r>
        <w:t>二七八八</w:t>
      </w:r>
    </w:p>
    <w:p w14:paraId="5F58C10D">
      <w:r>
        <w:t>一首</w:t>
      </w:r>
    </w:p>
    <w:p w14:paraId="0FA4F78F">
      <w:r>
        <w:t>十月十二日同遊陶然亭至夜再</w:t>
      </w:r>
    </w:p>
    <w:p w14:paraId="703E286C">
      <w:r>
        <w:t>飲何數峰寓齋。：</w:t>
      </w:r>
    </w:p>
    <w:p w14:paraId="49A772FE">
      <w:r>
        <w:t>二七八八</w:t>
      </w:r>
    </w:p>
    <w:p w14:paraId="0FF621A9">
      <w:r>
        <w:t>石臞吉士揚州書來以唐永昌</w:t>
      </w:r>
    </w:p>
    <w:p w14:paraId="361E27E0">
      <w:r>
        <w:t>元年</w:t>
      </w:r>
      <w:r>
        <w:rPr>
          <w:rFonts w:hint="eastAsia" w:eastAsia="宋体"/>
          <w:lang w:eastAsia="zh-CN"/>
        </w:rPr>
        <w:t>《</w:t>
      </w:r>
      <w:r>
        <w:t>陀羅尼經幢</w:t>
      </w:r>
      <w:r>
        <w:rPr>
          <w:rFonts w:hint="eastAsia" w:eastAsia="宋体"/>
          <w:lang w:eastAsia="zh-CN"/>
        </w:rPr>
        <w:t>》</w:t>
      </w:r>
      <w:r>
        <w:t>拓本見</w:t>
      </w:r>
    </w:p>
    <w:p w14:paraId="353731B5">
      <w:r>
        <w:t>寄作詩報</w:t>
      </w:r>
    </w:p>
    <w:p w14:paraId="6C728409">
      <w:r>
        <w:t>之：二七九〇</w:t>
      </w:r>
    </w:p>
    <w:p w14:paraId="5D0A4BE9">
      <w:r>
        <w:t>敬題睿忠親王致史閣部書石刻</w:t>
      </w:r>
    </w:p>
    <w:p w14:paraId="3CF757E2">
      <w:r>
        <w:t>卷後</w:t>
      </w:r>
    </w:p>
    <w:p w14:paraId="64F91CAF">
      <w:r>
        <w:t>王伯申先生命作：二七九一</w:t>
      </w:r>
    </w:p>
    <w:p w14:paraId="27F38923">
      <w:r>
        <w:t>王伯申引之同年黔中典試歸</w:t>
      </w:r>
    </w:p>
    <w:p w14:paraId="012331F1">
      <w:r>
        <w:t>二七九二</w:t>
      </w:r>
    </w:p>
    <w:p w14:paraId="14FD1867">
      <w:r>
        <w:t>遇於龍岡道上</w:t>
      </w:r>
    </w:p>
    <w:p w14:paraId="78664D33">
      <w:r>
        <w:t>【第46页】</w:t>
      </w:r>
    </w:p>
    <w:p w14:paraId="4B342123">
      <w:r>
        <w:t>將南行奉别廉繼堂善詹事宋芷灣</w:t>
      </w:r>
    </w:p>
    <w:p w14:paraId="7B4D82C5">
      <w:r>
        <w:t>湘白小山諮史望之致儼吴美存</w:t>
      </w:r>
    </w:p>
    <w:p w14:paraId="493B8B5F">
      <w:r>
        <w:t>其彦編修王伯申引之學士吴荷</w:t>
      </w:r>
    </w:p>
    <w:p w14:paraId="39FD0AD9">
      <w:r>
        <w:t>屋榮光蘇樸園兆登侍御王楷堂</w:t>
      </w:r>
    </w:p>
    <w:p w14:paraId="523E34DA">
      <w:r>
        <w:t>庭紹比部盧厚山坤樞曹家棠邨</w:t>
      </w:r>
    </w:p>
    <w:p w14:paraId="2ABE2818">
      <w:r>
        <w:t>業南農部諸同秊</w:t>
      </w:r>
    </w:p>
    <w:p w14:paraId="06CC8B83">
      <w:r>
        <w:t>二七九三</w:t>
      </w:r>
    </w:p>
    <w:p w14:paraId="7C2618AD">
      <w:r>
        <w:t>程彝齋招同王石臞工部小集⋮</w:t>
      </w:r>
    </w:p>
    <w:p w14:paraId="4A3C661B">
      <w:r>
        <w:t>二七九四</w:t>
      </w:r>
    </w:p>
    <w:p w14:paraId="2F4709B9">
      <w:r>
        <w:t>訪王子仁</w:t>
      </w:r>
    </w:p>
    <w:p w14:paraId="568B938B">
      <w:r>
        <w:t>二七九五</w:t>
      </w:r>
    </w:p>
    <w:p w14:paraId="7F06E5E2">
      <w:r>
        <w:t>己卯自春徂夏在京師作得十有</w:t>
      </w:r>
    </w:p>
    <w:p w14:paraId="45B3E1FA">
      <w:r>
        <w:t>四首其二</w:t>
      </w:r>
    </w:p>
    <w:p w14:paraId="5C6B187A">
      <w:r>
        <w:t>二七九六</w:t>
      </w:r>
    </w:p>
    <w:p w14:paraId="75D1E22E">
      <w:r>
        <w:t>王伯申尚書</w:t>
      </w:r>
    </w:p>
    <w:p w14:paraId="2C2E2053">
      <w:r>
        <w:t>二七九七</w:t>
      </w:r>
    </w:p>
    <w:p w14:paraId="73B2F950">
      <w:r>
        <w:t>神羊行贈王懷祖給諫念孫：</w:t>
      </w:r>
    </w:p>
    <w:p w14:paraId="58B9C25E">
      <w:r>
        <w:t>二七九八</w:t>
      </w:r>
    </w:p>
    <w:p w14:paraId="51696081">
      <w:r>
        <w:t>讀王伯申</w:t>
      </w:r>
      <w:r>
        <w:rPr>
          <w:rFonts w:hint="eastAsia" w:eastAsia="宋体"/>
          <w:lang w:eastAsia="zh-CN"/>
        </w:rPr>
        <w:t>《</w:t>
      </w:r>
      <w:r>
        <w:t>經義述聞</w:t>
      </w:r>
      <w:r>
        <w:rPr>
          <w:rFonts w:hint="eastAsia" w:eastAsia="宋体"/>
          <w:lang w:eastAsia="zh-CN"/>
        </w:rPr>
        <w:t>》</w:t>
      </w:r>
      <w:r>
        <w:t>兼賀新轉禮部</w:t>
      </w:r>
    </w:p>
    <w:p w14:paraId="5256B3D0">
      <w:r>
        <w:t>尚書</w:t>
      </w:r>
    </w:p>
    <w:p w14:paraId="3FBAF301">
      <w:r>
        <w:t>二七九九</w:t>
      </w:r>
    </w:p>
    <w:p w14:paraId="7D86B0EF">
      <w:r>
        <w:t>壽樓春哭王文簡公伯申甫</w:t>
      </w:r>
    </w:p>
    <w:p w14:paraId="02CD27D3">
      <w:r>
        <w:t>二七九九</w:t>
      </w:r>
    </w:p>
    <w:p w14:paraId="03691771">
      <w:r>
        <w:t>雨中長椿寺送王伯申先生柩反葬</w:t>
      </w:r>
    </w:p>
    <w:p w14:paraId="0F5423BF">
      <w:r>
        <w:t>高郵</w:t>
      </w:r>
    </w:p>
    <w:p w14:paraId="5CB717EF">
      <w:r>
        <w:t>二八〇〇</w:t>
      </w:r>
    </w:p>
    <w:p w14:paraId="68AE78E3">
      <w:r>
        <w:t>東昌舟次别運河觀察王懷祖</w:t>
      </w:r>
    </w:p>
    <w:p w14:paraId="5FA614E4">
      <w:r>
        <w:t>前輩</w:t>
      </w:r>
    </w:p>
    <w:p w14:paraId="0E470674">
      <w:r>
        <w:t>二八〇一</w:t>
      </w:r>
    </w:p>
    <w:p w14:paraId="2A01CA14">
      <w:r>
        <w:t>秋日陳恭甫師招同王伯申宫庶引之</w:t>
      </w:r>
    </w:p>
    <w:p w14:paraId="58039F40">
      <w:r>
        <w:t>程春廬兵部同文陳石士編修用光</w:t>
      </w:r>
    </w:p>
    <w:p w14:paraId="006B3B06">
      <w:r>
        <w:t>吴蘭雪國博嵩梁查梅史孝廉揆集</w:t>
      </w:r>
    </w:p>
    <w:p w14:paraId="767BE27A">
      <w:r>
        <w:t>寓齋小飲席上賦呈</w:t>
      </w:r>
    </w:p>
    <w:p w14:paraId="0A91F4F0">
      <w:r>
        <w:t>二八〇二</w:t>
      </w:r>
    </w:p>
    <w:p w14:paraId="44BCAFA6">
      <w:r>
        <w:t>二八〇三</w:t>
      </w:r>
    </w:p>
    <w:p w14:paraId="58BD850C">
      <w:r>
        <w:t>附録</w:t>
      </w:r>
    </w:p>
    <w:p w14:paraId="35D15C15">
      <w:r>
        <w:t>二八〇五</w:t>
      </w:r>
    </w:p>
    <w:p w14:paraId="6946EE8A">
      <w:r>
        <w:t>引用參考書目</w:t>
      </w:r>
    </w:p>
    <w:p w14:paraId="665B5615">
      <w:r>
        <w:t>近百年高郵二王學術研究</w:t>
      </w:r>
    </w:p>
    <w:p w14:paraId="1764372B">
      <w:r>
        <w:t>二八一八</w:t>
      </w:r>
    </w:p>
    <w:p w14:paraId="37FEF256">
      <w:r>
        <w:t>論著目録</w:t>
      </w:r>
    </w:p>
    <w:p w14:paraId="2744958A">
      <w:r>
        <w:t>二八六七</w:t>
      </w:r>
    </w:p>
    <w:p w14:paraId="7AEAF243">
      <w:r>
        <w:t>後記</w:t>
      </w:r>
    </w:p>
    <w:p w14:paraId="3EAF9DF0">
      <w:r>
        <w:t>【第47页】</w:t>
      </w:r>
    </w:p>
    <w:p w14:paraId="06C0CF10">
      <w:r>
        <w:t>甲編</w:t>
      </w:r>
    </w:p>
    <w:p w14:paraId="1503D424">
      <w:r>
        <w:t>王念</w:t>
      </w:r>
    </w:p>
    <w:p w14:paraId="66C30C86">
      <w:r>
        <w:t>孫文集</w:t>
      </w:r>
    </w:p>
    <w:p w14:paraId="1759E5FB">
      <w:r>
        <w:t>【第48页】</w:t>
      </w:r>
    </w:p>
    <w:p w14:paraId="746FDD67">
      <w:r>
        <w:t>【第49页】</w:t>
      </w:r>
    </w:p>
    <w:p w14:paraId="48586808">
      <w:r>
        <w:t>奏議</w:t>
      </w:r>
    </w:p>
    <w:p w14:paraId="182C0932">
      <w:r>
        <w:t>敬陳勦賊事宜摺</w:t>
      </w:r>
    </w:p>
    <w:p w14:paraId="45DABB09">
      <w:r>
        <w:t>己未正月</w:t>
      </w:r>
    </w:p>
    <w:p w14:paraId="217CA664">
      <w:r>
        <w:t>爲敬陳勦賊事宜仰祈聖鑒事。本月初五日，奉上諭，</w:t>
      </w:r>
      <w:r>
        <w:rPr>
          <w:rFonts w:hint="eastAsia" w:eastAsia="宋体"/>
          <w:lang w:eastAsia="zh-CN"/>
        </w:rPr>
        <w:t>“</w:t>
      </w:r>
      <w:r>
        <w:t>凡九卿科道有奏事之責者，務</w:t>
      </w:r>
    </w:p>
    <w:p w14:paraId="014A8768">
      <w:r>
        <w:t>須宅心虚公，將用人行政興利除弊有裨實政者，各抒誠悃，據實敷陳</w:t>
      </w:r>
      <w:r>
        <w:rPr>
          <w:rFonts w:hint="eastAsia" w:eastAsia="宋体"/>
          <w:lang w:eastAsia="zh-CN"/>
        </w:rPr>
        <w:t>”</w:t>
      </w:r>
      <w:r>
        <w:t>等因。臣竊惟方今</w:t>
      </w:r>
    </w:p>
    <w:p w14:paraId="07B82FEE">
      <w:r>
        <w:t>應辦事宜，莫急於勦除教匪。伏念教匪滋事以來，蔓延四省，輾轉三年。國帑虚糜，而成</w:t>
      </w:r>
    </w:p>
    <w:p w14:paraId="3B87CCF8">
      <w:r>
        <w:t>功未奏；民生荼毒，而奸宄不除。將領則互相推諉，督撫則各分疆界，非無險隘，而守禦</w:t>
      </w:r>
    </w:p>
    <w:p w14:paraId="2F6B6C9D">
      <w:r>
        <w:t>者無人。亦有捷音而虚誣者過半，甚至有敗不聞，無功受賞。賊至則觀望不前，賊去則</w:t>
      </w:r>
    </w:p>
    <w:p w14:paraId="5EF82168">
      <w:r>
        <w:t>尾追無及，老師費財，虐民玩寇，今日之勢然也。臣愚以爲苟不舍舊謀新，别議剿除之策</w:t>
      </w:r>
    </w:p>
    <w:p w14:paraId="55CAED91">
      <w:r>
        <w:t>竊恐教匪之猖獗日甚，貧民之脅從日多，或再遇水旱之災，則其亂愈熾矣。臣不揆愚陋</w:t>
      </w:r>
    </w:p>
    <w:p w14:paraId="16A8CDE7">
      <w:r>
        <w:t>敢敬舉六事，爲我皇上陳之：</w:t>
      </w:r>
    </w:p>
    <w:p w14:paraId="76865F4F">
      <w:r>
        <w:t>一、除内賊以肅朝寧也。</w:t>
      </w:r>
    </w:p>
    <w:p w14:paraId="6B0DC769">
      <w:r>
        <w:t>大學士公和珅</w:t>
      </w:r>
    </w:p>
    <w:p w14:paraId="27645558">
      <w:r>
        <w:t>受大行太上皇帝知遇之隆，位居台輔，爵</w:t>
      </w:r>
    </w:p>
    <w:p w14:paraId="4DFAC7F8">
      <w:r>
        <w:t>【第50页】</w:t>
      </w:r>
    </w:p>
    <w:p w14:paraId="2DB067C1">
      <w:r>
        <w:t>列上公，不思鞠躬盡瘁，惟知納賂營私，圖一己之苞苴，忘國家之大計，金錢充於私室，鋪</w:t>
      </w:r>
    </w:p>
    <w:p w14:paraId="1E733EDA">
      <w:r>
        <w:t>面遍於畿輔。其家人劉秃子，本負販小人，倚仗和珅之勢，廣招貨賄，累萬盈千。大臣不</w:t>
      </w:r>
    </w:p>
    <w:p w14:paraId="7B13A3E6">
      <w:r>
        <w:t>法，則小臣不廉；貪酷之吏，習以成風，窮迫之民，激而生變。猶不引身避位，上疏自責</w:t>
      </w:r>
    </w:p>
    <w:p w14:paraId="0DA30A73">
      <w:r>
        <w:t>鬻貨攬權，恣睢益甚。軍營積弊，隱其事而不言；軍報已來，遲之久而不奏。故封疆大吏</w:t>
      </w:r>
    </w:p>
    <w:p w14:paraId="6AA9A225">
      <w:r>
        <w:t>躬爲欺罔而不懼者，恃有和珅爲之黨援也；督兵將領侵冒國帑而不悛者，恃有和珅爲之</w:t>
      </w:r>
    </w:p>
    <w:p w14:paraId="59DA055A">
      <w:r>
        <w:t>掩飾也。以至軍情壅蔽，賊勢浸淫，上累大行太上皇帝宵旰焦勞，精神漸減，而和珅恬不</w:t>
      </w:r>
    </w:p>
    <w:p w14:paraId="70103441">
      <w:r>
        <w:t>爲意。臣竊以爲和珅之罪，不減于教匪。内賊不除，外賊不可得而滅也。臣聞帝堯之世</w:t>
      </w:r>
    </w:p>
    <w:p w14:paraId="198B15DF">
      <w:r>
        <w:t>亦有共、驩，及至虞舜在位，咸就誅殛。由此言之，大行太上皇帝在天之靈，固有待於皇上</w:t>
      </w:r>
    </w:p>
    <w:p w14:paraId="67C2176E">
      <w:r>
        <w:t>之睿斷也。</w:t>
      </w:r>
    </w:p>
    <w:p w14:paraId="0674CE66">
      <w:r>
        <w:t>一、擇經略以專責成也。臣伏思川、陝諸省將領，人人觀望，莫肯争先擊賊，以至邪</w:t>
      </w:r>
    </w:p>
    <w:p w14:paraId="21DE2587">
      <w:r>
        <w:t>匪無所畏忌。又其甚者，反縱兵丁鄉勇以劫良民。民内迫于官兵之擄掠，外怵于邪教之</w:t>
      </w:r>
    </w:p>
    <w:p w14:paraId="0EEB20E2">
      <w:r>
        <w:t>縱横，其不轉而從賊者鮮矣。且剿賊諸臣所以徘徊不進者，蓋有故焉。軍營之中，日費數</w:t>
      </w:r>
    </w:p>
    <w:p w14:paraId="068C5DC5">
      <w:r>
        <w:t>萬，月費百萬，浮開者多，實用者少。假令一日滅賊，則國家之帑金不得再發，而諸臣之冒</w:t>
      </w:r>
    </w:p>
    <w:p w14:paraId="37A4CB7A">
      <w:r>
        <w:t>領不得再行；且恐蕆功之後無可報銷致干重咎，此其養寇之私心也。臣伏思往者，金川</w:t>
      </w:r>
    </w:p>
    <w:p w14:paraId="77398A14">
      <w:r>
        <w:t>之叛AD，王倫之叛“n，林爽文、蘇四十三之叛</w:t>
      </w:r>
      <w:r>
        <w:rPr>
          <w:rFonts w:hint="eastAsia" w:eastAsia="宋体"/>
          <w:lang w:eastAsia="zh-CN"/>
        </w:rPr>
        <w:t>【</w:t>
      </w:r>
      <w:r>
        <w:t>四，皆不旋踵而撲滅，蓋以朝廷特派一人董</w:t>
      </w:r>
    </w:p>
    <w:p w14:paraId="1046DFDC">
      <w:r>
        <w:t>【第51页】</w:t>
      </w:r>
    </w:p>
    <w:p w14:paraId="688C838D">
      <w:r>
        <w:t>其事也。今勦除教匪，分責各省，别無總理之人。所以諸臣各不相下，又復互相推諉。臣</w:t>
      </w:r>
    </w:p>
    <w:p w14:paraId="5DE79BEE">
      <w:r>
        <w:t>愚</w:t>
      </w:r>
      <w:r>
        <w:rPr>
          <w:rFonts w:hint="eastAsia" w:eastAsia="宋体"/>
          <w:lang w:eastAsia="zh-CN"/>
        </w:rPr>
        <w:t>【</w:t>
      </w:r>
      <w:r>
        <w:t>以</w:t>
      </w:r>
      <w:r>
        <w:rPr>
          <w:rFonts w:hint="eastAsia" w:eastAsia="宋体"/>
          <w:lang w:eastAsia="zh-CN"/>
        </w:rPr>
        <w:t>】</w:t>
      </w:r>
      <w:r>
        <w:t>爲宜出自睿裁，精選一人英勇有智略者，使總數省勦賊之事，餘臣聽其節制，相邪</w:t>
      </w:r>
    </w:p>
    <w:p w14:paraId="66A36FBC">
      <w:r>
        <w:t>匪情形以施殲滅之計，勘我軍功罪，以行不戰之誅。庶幾觀望者不敢不前，而烏合之衆無</w:t>
      </w:r>
    </w:p>
    <w:p w14:paraId="640D509C">
      <w:r>
        <w:t>難撲滅矣。</w:t>
      </w:r>
    </w:p>
    <w:p w14:paraId="72F0003B">
      <w:r>
        <w:t>一、扼險要以杜奔竄也。臣伏思邪匪之長技在行，而短技在止；得計在分，而失計</w:t>
      </w:r>
    </w:p>
    <w:p w14:paraId="37588B43">
      <w:r>
        <w:t>在合。止則官兵圍而擊之，行則官兵不知其所向矣合則官兵亦合而力足，分則官兵亦</w:t>
      </w:r>
    </w:p>
    <w:p w14:paraId="61389BD9">
      <w:r>
        <w:t>分而力單矣。臣愚以爲欲塞分竄之門，莫若即其常所往來之路最險要者，遣二三千人守</w:t>
      </w:r>
    </w:p>
    <w:p w14:paraId="37706347">
      <w:r>
        <w:t>之。其平原曠野無險可守者，則令堅壁清野，移小村入大村，遣賢守令或佐貳督率教導</w:t>
      </w:r>
    </w:p>
    <w:p w14:paraId="3226D821">
      <w:r>
        <w:t>之。俾民間自練鄉勇，建築牆堡，置備鳥鎗、弓箭等器，賊至則守，賊去則追。彼邪匪轉掠</w:t>
      </w:r>
    </w:p>
    <w:p w14:paraId="2A313B3F">
      <w:r>
        <w:t>鄉村，則限于牆堡而不得入；分竄他方，則扼于險隘而不得出，將不戰而自困矣。今邪匪</w:t>
      </w:r>
    </w:p>
    <w:p w14:paraId="2897B98E">
      <w:r>
        <w:t>多者十餘萬人，少者亦數萬人。臣竊計之，一人日食米一升，然則數萬人日食米數百石</w:t>
      </w:r>
    </w:p>
    <w:p w14:paraId="3DB7A09D">
      <w:r>
        <w:t>十餘萬人日食米千餘石，人數愈衆，則食米愈多。一日不掠，則無米可食；所掠不多，則</w:t>
      </w:r>
    </w:p>
    <w:p w14:paraId="51C768F3">
      <w:r>
        <w:t>食之不飽，此必然之理也。今若扼險清野，使之無所得食，則數日之後，即飢困欲死。待</w:t>
      </w:r>
    </w:p>
    <w:p w14:paraId="52DF2634">
      <w:r>
        <w:t>其既困，然後以精兵擊而擒之，如摧枯拉朽耳。乃往者楚賊轉掠河南、陝西，而合于川</w:t>
      </w:r>
    </w:p>
    <w:p w14:paraId="74081763">
      <w:r>
        <w:t>賊今者賊匪張漢潮又自陝西掠河南，而歸于湖北，往返數千里，如入無人之境。使諸臣</w:t>
      </w:r>
    </w:p>
    <w:p w14:paraId="01322E58">
      <w:r>
        <w:t>【第52页】</w:t>
      </w:r>
    </w:p>
    <w:p w14:paraId="4B9A46DC">
      <w:r>
        <w:t>早知其往返之路，扼要而守之，何以至此？此不知守險之明驗也。臣愚伏乞皇上諭令督</w:t>
      </w:r>
    </w:p>
    <w:p w14:paraId="29D92414">
      <w:r>
        <w:t>撫，訪問邪匪出入之路險要可守者，一省共有幾處，奏明請旨，派勇弁兵丁守之。賊至則</w:t>
      </w:r>
    </w:p>
    <w:p w14:paraId="5DB28D22">
      <w:r>
        <w:t>并力堵禦，無令度險。倘有邪匪由此出入而坐視不問者即將守險之人立置重典再選</w:t>
      </w:r>
    </w:p>
    <w:p w14:paraId="05E00DF7">
      <w:r>
        <w:t>良能之吏，行堅壁清野之策。邪匪雖多，可安坐而制其命也</w:t>
      </w:r>
    </w:p>
    <w:p w14:paraId="5A1E5B10">
      <w:r>
        <w:t>一、廣召問以知實情也。臣伏思天下之患，莫甚于壅蔽；-人臣之罪，莫大于詐欺</w:t>
      </w:r>
    </w:p>
    <w:p w14:paraId="2B9847E7">
      <w:r>
        <w:t>恭惟大行太上皇帝軫念民艱惟恐疾苦不得上聞，水旱盗賊未嘗有所忌諱。而督撫諸臣</w:t>
      </w:r>
    </w:p>
    <w:p w14:paraId="07B9832B">
      <w:r>
        <w:t>徒事粉飾，動云太上皇帝年高，不祥之語不宜入奏。諸臣本意，非果出忠愛也，不過身在</w:t>
      </w:r>
    </w:p>
    <w:p w14:paraId="06C14F80">
      <w:r>
        <w:t>事中，多所回護。倘將實在情形一一陳奏，則從前之弊既不能盡掩，此日之罪亦在所難</w:t>
      </w:r>
    </w:p>
    <w:p w14:paraId="7AFAFADC">
      <w:r>
        <w:t>逃。以是懷飾非護過之心，無憂國奉公之意，名爲粉飾太平，而實則自便其私也。臣伏思</w:t>
      </w:r>
    </w:p>
    <w:p w14:paraId="1CFE3F6B">
      <w:r>
        <w:t>川、陝、楚、豫四省之人，豈無作京官者？又豈無在京候選者？方今會試，伊邇四省士子</w:t>
      </w:r>
    </w:p>
    <w:p w14:paraId="3B4A32CD">
      <w:r>
        <w:t>又豈無來京應試者？彼係本省之人，賊匪所至，諒必素知。臣愚以爲宜分日召見，不拘人</w:t>
      </w:r>
    </w:p>
    <w:p w14:paraId="0B30D92A">
      <w:r>
        <w:t>數，或京官，或候選官或應試舉子，仰祈皇上天恩，假以詞色，俾暢言賊匪之虚實、軍營之</w:t>
      </w:r>
    </w:p>
    <w:p w14:paraId="55E5900C">
      <w:r>
        <w:t>勇怯，彼必不敢隱匿。臣又思四省學政既無治民之責又無督兵之權身在事外無所用</w:t>
      </w:r>
    </w:p>
    <w:p w14:paraId="389F4C2C">
      <w:r>
        <w:t>其回護。倘蒙皇上密旨，問以邪匪情形、軍營功效，限令即日奏聞，彼必不敢雷同掩飾</w:t>
      </w:r>
    </w:p>
    <w:p w14:paraId="48DE70F5">
      <w:r>
        <w:t>如此，則外省實情盡達天聽，封疆大臣不敢稍有蒙蔽矣</w:t>
      </w:r>
    </w:p>
    <w:p w14:paraId="2E00FC59">
      <w:r>
        <w:t>【第53页】</w:t>
      </w:r>
    </w:p>
    <w:p w14:paraId="1FB35F12">
      <w:r>
        <w:t>一、明賞罰以課實效也。臣伏思行軍之道，信賞必罰，所以明耻教戰也。今剿賊諸</w:t>
      </w:r>
    </w:p>
    <w:p w14:paraId="3F0CE9A4">
      <w:r>
        <w:t>臣曾未能一舉蕩平惟見掜詞奏捷議叙多人。臣風聞諸臣每有捷書皆係未經打仗之</w:t>
      </w:r>
    </w:p>
    <w:p w14:paraId="293742EC">
      <w:r>
        <w:t>先即已擬定，所有議叙人員早行開列，甚至親戚、幕友、長隨、優人，或以情面請託，或以賄</w:t>
      </w:r>
    </w:p>
    <w:p w14:paraId="33F4EEE0">
      <w:r>
        <w:t>賂夤緣，皆得竄名其中，以邀爵禄。夫不戰而可以得賞，則人皆思不戰矣。賊匪縱横，誰</w:t>
      </w:r>
    </w:p>
    <w:p w14:paraId="35C29EB9">
      <w:r>
        <w:t>肯争先擊之乎？臣伏乞皇上嚴諭督撫將領，務期賞必當功，不得冒濫陳請。倘有濫邀軍</w:t>
      </w:r>
    </w:p>
    <w:p w14:paraId="13B00D2E">
      <w:r>
        <w:t>賞之人，一經聖明洞察，或經科道參奏，即將邀賞之人及濫請之督撫皆加以重罰。庶幾人</w:t>
      </w:r>
    </w:p>
    <w:p w14:paraId="0CB5843B">
      <w:r>
        <w:t>知奮勉，不敢萌僥倖之心。而從前翫寇之官員將弁，亦須擇其尤甚者加以重罰，則諸臣莫</w:t>
      </w:r>
    </w:p>
    <w:p w14:paraId="051075D5">
      <w:r>
        <w:t>敢不盡力矣。</w:t>
      </w:r>
    </w:p>
    <w:p w14:paraId="6D7F95DD">
      <w:r>
        <w:t>一、撫良民以孤賊勢也。臣聞安民可與爲善，而危民易與爲非。往者，楚省教匪之</w:t>
      </w:r>
    </w:p>
    <w:p w14:paraId="774BFA94">
      <w:r>
        <w:t>起，由地方官貪酷成風，百姓窮促。又值苗匪滋事，籌辦軍需差徭之虐，科斂之苛，不能一</w:t>
      </w:r>
    </w:p>
    <w:p w14:paraId="6130A199">
      <w:r>
        <w:t>日安枕。於是奸邪之民始得誘之以叛逆。川省教匪之起，亦由地方官借禁止邪教之名</w:t>
      </w:r>
    </w:p>
    <w:p w14:paraId="7F3E744A">
      <w:r>
        <w:t>爲索取貨賄之地，百姓破産傾家，手足無措，挺而走險，遂蔓延至今。臣愚以爲民之已爲</w:t>
      </w:r>
    </w:p>
    <w:p w14:paraId="597640B3">
      <w:r>
        <w:t>賊者，固宜勦滅；其未爲賊者，尤當安撫。民已安居，則從賊者少。賊無脅從之助，然後</w:t>
      </w:r>
    </w:p>
    <w:p w14:paraId="5D2744BD">
      <w:r>
        <w:t>真賊可得。伏乞皇上諭四省督撫，選廉能之吏，盡心安撫。其與四省鄰近者，亦如此辦</w:t>
      </w:r>
    </w:p>
    <w:p w14:paraId="60C5DEDE">
      <w:r>
        <w:t>理，則各省居民不至爲賊所誘矣。方今百姓惑於邪教者甚多，如白蓮、八卦、順刀會之類</w:t>
      </w:r>
    </w:p>
    <w:p w14:paraId="35948E36">
      <w:r>
        <w:t>【第54页】</w:t>
      </w:r>
    </w:p>
    <w:p w14:paraId="352F6E4A">
      <w:r>
        <w:t>隨在而有。惟在良吏，善爲撫綏，庶可回心革面也。抑臣又有請者：四川南充縣知縣劉</w:t>
      </w:r>
    </w:p>
    <w:p w14:paraId="0711443C">
      <w:r>
        <w:t>清，潔己愛民，人人知之。曾經侍郎周興岱舉奏，而至今未蒙顯擢。湖北道員胡齊崙侵冒</w:t>
      </w:r>
    </w:p>
    <w:p w14:paraId="6FD276E3">
      <w:r>
        <w:t>軍需，貪酷萬狀，人人知之，而至今未加顯戮。伏乞皇上乾綱獨斷，立即施行，使天下曉然</w:t>
      </w:r>
    </w:p>
    <w:p w14:paraId="712C643E">
      <w:r>
        <w:t>知聖主彰善癉惡之意。庶幾廉者有所勸，不至中道而改操；貪者有所懲，或可回心而向</w:t>
      </w:r>
    </w:p>
    <w:p w14:paraId="2AC5C902">
      <w:r>
        <w:t>善也。</w:t>
      </w:r>
    </w:p>
    <w:p w14:paraId="107AED8B">
      <w:r>
        <w:t>臣本迂腐書生不知兵事何足以言天下大計？惟念臣世受國恩身居言路躬逢皇</w:t>
      </w:r>
    </w:p>
    <w:p w14:paraId="72CD14AD">
      <w:r>
        <w:t>上求治之切如此，目擊諸臣殄寇之緩如彼，不勝葵藿之微忱，願效芻蕘之一得。管窺蠡</w:t>
      </w:r>
    </w:p>
    <w:p w14:paraId="7F49CFC7">
      <w:r>
        <w:t>測，自忘其愚。是否有當，伏乞皇上睿鑒施行。臣又見甘肅慶陽府知府龔景瀚所作</w:t>
      </w:r>
      <w:r>
        <w:rPr>
          <w:rFonts w:hint="eastAsia" w:eastAsia="宋体"/>
          <w:lang w:eastAsia="zh-CN"/>
        </w:rPr>
        <w:t>《</w:t>
      </w:r>
      <w:r>
        <w:t>堅壁</w:t>
      </w:r>
    </w:p>
    <w:p w14:paraId="111622F7">
      <w:r>
        <w:t>清野議</w:t>
      </w:r>
      <w:r>
        <w:rPr>
          <w:rFonts w:hint="eastAsia" w:eastAsia="宋体"/>
          <w:lang w:eastAsia="zh-CN"/>
        </w:rPr>
        <w:t>》</w:t>
      </w:r>
      <w:r>
        <w:t>，與臣所見相合，而規畫甚詳。且所道情形，皆由目睹。臣既見其文，不敢隱匿</w:t>
      </w:r>
    </w:p>
    <w:p w14:paraId="72FB193F">
      <w:r>
        <w:t>併繕寫恭呈御覽。謹奏。</w:t>
      </w:r>
    </w:p>
    <w:p w14:paraId="78819B8D">
      <w:pPr>
        <w:rPr>
          <w:rFonts w:hint="eastAsia" w:eastAsia="宋体"/>
          <w:lang w:eastAsia="zh-CN"/>
        </w:rPr>
      </w:pPr>
      <w:r>
        <w:rPr>
          <w:rFonts w:hint="eastAsia" w:eastAsia="宋体"/>
          <w:lang w:eastAsia="zh-CN"/>
        </w:rPr>
        <w:t>&lt;</w:t>
      </w:r>
      <w:r>
        <w:t>説明</w:t>
      </w:r>
      <w:r>
        <w:rPr>
          <w:rFonts w:hint="eastAsia" w:eastAsia="宋体"/>
          <w:lang w:eastAsia="zh-CN"/>
        </w:rPr>
        <w:t>&gt;</w:t>
      </w:r>
    </w:p>
    <w:p w14:paraId="371DB2EA">
      <w:r>
        <w:t>本文載</w:t>
      </w:r>
      <w:r>
        <w:rPr>
          <w:rFonts w:hint="eastAsia" w:eastAsia="宋体"/>
          <w:lang w:eastAsia="zh-CN"/>
        </w:rPr>
        <w:t>《</w:t>
      </w:r>
      <w:r>
        <w:t>王石臞先生遺文</w:t>
      </w:r>
      <w:r>
        <w:rPr>
          <w:rFonts w:hint="eastAsia" w:eastAsia="宋体"/>
          <w:lang w:eastAsia="zh-CN"/>
        </w:rPr>
        <w:t>》</w:t>
      </w:r>
      <w:r>
        <w:t>卷一。嘉慶元年春，白蓮教徒湖北宜都張正謨、襄陽王聰兒起義，隨之</w:t>
      </w:r>
    </w:p>
    <w:p w14:paraId="0055F659">
      <w:r>
        <w:t>楚西各地白蓮教紛起。嘉慶四年己未，白蓮教起義蔓延陝、豫、川、楚四省，而奸臣首輔和珅，方黷貨攬</w:t>
      </w:r>
    </w:p>
    <w:p w14:paraId="40C14BA8">
      <w:r>
        <w:t>權，恣爲欺罔，殘害忠良，朝臣無敢昌言其罪者。正月初八日前後，王念孙上此摺。嘉慶帝嘉納之，照</w:t>
      </w:r>
    </w:p>
    <w:p w14:paraId="06CB9368">
      <w:r>
        <w:t>摺以行，朝野争誦念孫疏中語，譽爲名臣奏議</w:t>
      </w:r>
    </w:p>
    <w:p w14:paraId="6A612B8B">
      <w:r>
        <w:t>【第55页】</w:t>
      </w:r>
    </w:p>
    <w:p w14:paraId="4064B2D7">
      <w:pPr>
        <w:rPr>
          <w:rFonts w:hint="eastAsia" w:eastAsia="宋体"/>
          <w:lang w:eastAsia="zh-CN"/>
        </w:rPr>
      </w:pPr>
      <w:r>
        <w:rPr>
          <w:rFonts w:hint="eastAsia" w:eastAsia="宋体"/>
          <w:lang w:eastAsia="zh-CN"/>
        </w:rPr>
        <w:t>&lt;</w:t>
      </w:r>
      <w:r>
        <w:t>校注</w:t>
      </w:r>
      <w:r>
        <w:rPr>
          <w:rFonts w:hint="eastAsia" w:eastAsia="宋体"/>
          <w:lang w:eastAsia="zh-CN"/>
        </w:rPr>
        <w:t>&gt;</w:t>
      </w:r>
    </w:p>
    <w:p w14:paraId="33C11D2E">
      <w:r>
        <w:rPr>
          <w:rFonts w:hint="eastAsia" w:eastAsia="宋体"/>
          <w:lang w:eastAsia="zh-CN"/>
        </w:rPr>
        <w:t>【</w:t>
      </w:r>
      <w:r>
        <w:t>一</w:t>
      </w:r>
      <w:r>
        <w:rPr>
          <w:rFonts w:hint="eastAsia" w:eastAsia="宋体"/>
          <w:lang w:eastAsia="zh-CN"/>
        </w:rPr>
        <w:t>】</w:t>
      </w:r>
      <w:r>
        <w:t>和珅</w:t>
      </w:r>
      <w:r>
        <w:rPr>
          <w:rFonts w:hint="eastAsia" w:eastAsia="宋体"/>
          <w:lang w:eastAsia="zh-CN"/>
        </w:rPr>
        <w:t>&lt;</w:t>
      </w:r>
      <w:r>
        <w:t>一七五〇一七九九</w:t>
      </w:r>
      <w:r>
        <w:rPr>
          <w:rFonts w:hint="eastAsia" w:eastAsia="宋体"/>
          <w:lang w:eastAsia="zh-CN"/>
        </w:rPr>
        <w:t>&gt;</w:t>
      </w:r>
      <w:r>
        <w:t>，滿洲正紅旗人，姓鈕祜禄，字致齋。執政二十餘年，封一等公</w:t>
      </w:r>
    </w:p>
    <w:p w14:paraId="43B222D6">
      <w:r>
        <w:t>嘉慶帝嘉納王念孫奏摺，即詔佈和珅罪狀二十款，責令自盡，抄没家産。詳</w:t>
      </w:r>
      <w:r>
        <w:rPr>
          <w:rFonts w:hint="eastAsia" w:eastAsia="宋体"/>
          <w:lang w:eastAsia="zh-CN"/>
        </w:rPr>
        <w:t>《</w:t>
      </w:r>
      <w:r>
        <w:t>清實録。仁宗實録</w:t>
      </w:r>
      <w:r>
        <w:rPr>
          <w:rFonts w:hint="eastAsia" w:eastAsia="宋体"/>
          <w:lang w:eastAsia="zh-CN"/>
        </w:rPr>
        <w:t>》</w:t>
      </w:r>
      <w:r>
        <w:t>嘉慶</w:t>
      </w:r>
    </w:p>
    <w:p w14:paraId="6F935DFE">
      <w:r>
        <w:t>四年下。</w:t>
      </w:r>
    </w:p>
    <w:p w14:paraId="15C1E255">
      <w:r>
        <w:rPr>
          <w:rFonts w:hint="eastAsia" w:eastAsia="宋体"/>
          <w:lang w:eastAsia="zh-CN"/>
        </w:rPr>
        <w:t>【</w:t>
      </w:r>
      <w:r>
        <w:t>二</w:t>
      </w:r>
      <w:r>
        <w:rPr>
          <w:rFonts w:hint="eastAsia" w:eastAsia="宋体"/>
          <w:lang w:eastAsia="zh-CN"/>
        </w:rPr>
        <w:t>】</w:t>
      </w:r>
      <w:r>
        <w:t>乾隆十一年大小金川土司内訌莎羅奔劫持小金川土司澤旺奪其印信又攻革佈什咱、明</w:t>
      </w:r>
    </w:p>
    <w:p w14:paraId="3E2E42E9">
      <w:r>
        <w:t>正各土司。十二年，清廷出兵進討。十四年，莎羅奔請降金川事件乃平。乾隆三十六年大金川首領</w:t>
      </w:r>
    </w:p>
    <w:p w14:paraId="54E84D01">
      <w:r>
        <w:t>索諾木聯合小金川僧格桑反清，清廷再度用兵，四十一年二月平定叛亂</w:t>
      </w:r>
    </w:p>
    <w:p w14:paraId="3ACAD05E">
      <w:r>
        <w:rPr>
          <w:rFonts w:hint="eastAsia" w:eastAsia="宋体"/>
          <w:lang w:eastAsia="zh-CN"/>
        </w:rPr>
        <w:t>【</w:t>
      </w:r>
      <w:r>
        <w:t>三</w:t>
      </w:r>
      <w:r>
        <w:rPr>
          <w:rFonts w:hint="eastAsia" w:eastAsia="宋体"/>
          <w:lang w:eastAsia="zh-CN"/>
        </w:rPr>
        <w:t>】</w:t>
      </w:r>
      <w:r>
        <w:t>乾隆三十九年，山東壽張人王倫，利用清水教組織教衆，舉行起義。乾隆帝派兵會剿，九月</w:t>
      </w:r>
    </w:p>
    <w:p w14:paraId="7264C255">
      <w:r>
        <w:t>王倫兵敗自焚。</w:t>
      </w:r>
    </w:p>
    <w:p w14:paraId="692309DA">
      <w:r>
        <w:rPr>
          <w:rFonts w:hint="eastAsia" w:eastAsia="宋体"/>
          <w:lang w:eastAsia="zh-CN"/>
        </w:rPr>
        <w:t>【</w:t>
      </w:r>
      <w:r>
        <w:t>四</w:t>
      </w:r>
      <w:r>
        <w:rPr>
          <w:rFonts w:hint="eastAsia" w:eastAsia="宋体"/>
          <w:lang w:eastAsia="zh-CN"/>
        </w:rPr>
        <w:t>】</w:t>
      </w:r>
      <w:r>
        <w:t>乾隆五十一年十一月臺灣彰化天地㑹首領林爽文率衆起事。五十三年林爽文被俘後在</w:t>
      </w:r>
    </w:p>
    <w:p w14:paraId="25339305">
      <w:r>
        <w:t>京被處死。乾隆四十六年循化撒拉族中回教之新、舊教派發生衝突，清政府宣佈爲舊教作主，新教蘇</w:t>
      </w:r>
    </w:p>
    <w:p w14:paraId="3D5564FE">
      <w:r>
        <w:t>四十三等率衆反抗，乾隆帝派兵征剿。四月蘇四十三死餘衆至七月失敗</w:t>
      </w:r>
    </w:p>
    <w:p w14:paraId="499CF071">
      <w:r>
        <w:t>糧漕利弊説</w:t>
      </w:r>
    </w:p>
    <w:p w14:paraId="3A5F64BB">
      <w:r>
        <w:t>糧漕之弊，其始受之者民也，而後乃及于運丁。小民輸糧州縣o</w:t>
      </w:r>
      <w:r>
        <w:rPr>
          <w:rFonts w:hint="eastAsia" w:eastAsia="宋体"/>
          <w:lang w:eastAsia="zh-CN"/>
        </w:rPr>
        <w:t>】</w:t>
      </w:r>
      <w:r>
        <w:t>，以應惟正之供ED，</w:t>
      </w:r>
    </w:p>
    <w:p w14:paraId="4A2A8708">
      <w:r>
        <w:t>咸以爲其分宜然也。且一畝之入，取升合之米以爲輸，將亦于民無苦也。乃爲州縣者，未</w:t>
      </w:r>
    </w:p>
    <w:p w14:paraId="19F445B0">
      <w:r>
        <w:t>【第56页】</w:t>
      </w:r>
    </w:p>
    <w:p w14:paraId="2129906A">
      <w:r>
        <w:t>必皆賢，遂思從而利其私橐。始猶不敢公然取之，但踢斛而已EEw。踢斛之所得無幾，則</w:t>
      </w:r>
    </w:p>
    <w:p w14:paraId="76CE71E2">
      <w:r>
        <w:t>又爲之淋尖。淋尖之不足，則又爲之抛賸。抛賸之始，民未必從也，則又以雞粟之名，蓋</w:t>
      </w:r>
    </w:p>
    <w:p w14:paraId="6AF2D934">
      <w:r>
        <w:t>之未已也。又有樣米之取。至取樣米之説興，而民愈無辭矣。所謂取樣米者，恐其米之</w:t>
      </w:r>
    </w:p>
    <w:p w14:paraId="72F5108C">
      <w:r>
        <w:t>不浄，且顆粒不完也，每石取十之一以入視，既入而不可復出，民其奈之何哉？然使必一</w:t>
      </w:r>
    </w:p>
    <w:p w14:paraId="31DB1E91">
      <w:r>
        <w:t>石而後取其一，特不利於上中户也。乃有糧僅數斗而亦取其一者，而下户之民愈苦。至</w:t>
      </w:r>
    </w:p>
    <w:p w14:paraId="3B3C742E">
      <w:r>
        <w:t>於不畏法者，則以私斛易官斛。尤其甚者，或刳官斛而大之。大抵一石之糧，非一石六七</w:t>
      </w:r>
    </w:p>
    <w:p w14:paraId="289159D9">
      <w:r>
        <w:t>斗不能足。以萬石之漕爲例，每歲必浮取六七千石。爲州縣者，持此六七千石之米，欲糶</w:t>
      </w:r>
    </w:p>
    <w:p w14:paraId="4BEC0FEB">
      <w:r>
        <w:t>之民則不可，欲售之鄰封又不能，於是封倉之術行焉。所謂封倉者，每届開徵之時，以八</w:t>
      </w:r>
    </w:p>
    <w:p w14:paraId="1A67E70C">
      <w:r>
        <w:t>日或十日爲期，期内收，期外不收。小民至愚，恐失期而不能納，每年開徵，如期畢集。州</w:t>
      </w:r>
    </w:p>
    <w:p w14:paraId="5309729E">
      <w:r>
        <w:t>縣無以卻之，於是所遣監收之家，人必日昃始至，倉又多方以難之；所收無幾，而日已入</w:t>
      </w:r>
    </w:p>
    <w:p w14:paraId="124C99A3">
      <w:r>
        <w:t>則又俟之明日。僻鄉之民，至有負斗米入城守候，纍日盡食焉而返者。又或無親戚朋友</w:t>
      </w:r>
    </w:p>
    <w:p w14:paraId="4B5CC4F2">
      <w:r>
        <w:t>之依，晝則暴日中，夜則露處。或就店而宿，則藳席之費、水火之費、飲食之費，鶉衣豕食</w:t>
      </w:r>
    </w:p>
    <w:p w14:paraId="237C3061">
      <w:r>
        <w:t>之民，視一錢若命，其何以堪？乃民之米既不得兑，而州縣之計始得行。所謂州縣之計</w:t>
      </w:r>
    </w:p>
    <w:p w14:paraId="3AE59B00">
      <w:r>
        <w:t>者，開折也。每一石之米，民間所售不過制錢千數百文，而州縣開折，或三四千，或五六千</w:t>
      </w:r>
    </w:p>
    <w:p w14:paraId="02D90FD5">
      <w:r>
        <w:t>不等。是州縣之以本色浮取者，既得過半之利，而以折色浮取者，又得倍蓰之利，何爲而</w:t>
      </w:r>
    </w:p>
    <w:p w14:paraId="1B8DC402">
      <w:r>
        <w:t>【第57页】</w:t>
      </w:r>
    </w:p>
    <w:p w14:paraId="6CCD3174">
      <w:r>
        <w:t>【第58页】</w:t>
      </w:r>
    </w:p>
    <w:p w14:paraId="047634EE">
      <w:r>
        <w:rPr>
          <w:rFonts w:hint="eastAsia" w:eastAsia="宋体"/>
          <w:lang w:eastAsia="zh-CN"/>
        </w:rPr>
        <w:t>&lt;</w:t>
      </w:r>
      <w:r>
        <w:t>説明︼</w:t>
      </w:r>
    </w:p>
    <w:p w14:paraId="3EB8CD9D">
      <w:r>
        <w:t>文載</w:t>
      </w:r>
      <w:r>
        <w:rPr>
          <w:rFonts w:hint="eastAsia" w:eastAsia="宋体"/>
          <w:lang w:eastAsia="zh-CN"/>
        </w:rPr>
        <w:t>《</w:t>
      </w:r>
      <w:r>
        <w:t>王石臞先生遺文</w:t>
      </w:r>
      <w:r>
        <w:rPr>
          <w:rFonts w:hint="eastAsia" w:eastAsia="宋体"/>
          <w:lang w:eastAsia="zh-CN"/>
        </w:rPr>
        <w:t>》</w:t>
      </w:r>
      <w:r>
        <w:t>卷一，未詳年月。嘉慶四年，王念孫奉旨巡視淮安、濟寧漕務。此文殆作</w:t>
      </w:r>
    </w:p>
    <w:p w14:paraId="7EA70742">
      <w:r>
        <w:t>於是年。</w:t>
      </w:r>
    </w:p>
    <w:p w14:paraId="7AF4D6C8">
      <w:pPr>
        <w:rPr>
          <w:rFonts w:hint="eastAsia" w:eastAsia="宋体"/>
          <w:lang w:eastAsia="zh-CN"/>
        </w:rPr>
      </w:pPr>
      <w:r>
        <w:rPr>
          <w:rFonts w:hint="eastAsia" w:eastAsia="宋体"/>
          <w:lang w:eastAsia="zh-CN"/>
        </w:rPr>
        <w:t>&lt;</w:t>
      </w:r>
      <w:r>
        <w:t>校注</w:t>
      </w:r>
      <w:r>
        <w:rPr>
          <w:rFonts w:hint="eastAsia" w:eastAsia="宋体"/>
          <w:lang w:eastAsia="zh-CN"/>
        </w:rPr>
        <w:t>&gt;</w:t>
      </w:r>
    </w:p>
    <w:p w14:paraId="6289255F">
      <w:r>
        <w:rPr>
          <w:rFonts w:hint="eastAsia" w:eastAsia="宋体"/>
          <w:lang w:eastAsia="zh-CN"/>
        </w:rPr>
        <w:t>【</w:t>
      </w:r>
      <w:r>
        <w:t>一</w:t>
      </w:r>
      <w:r>
        <w:rPr>
          <w:rFonts w:hint="eastAsia" w:eastAsia="宋体"/>
          <w:lang w:eastAsia="zh-CN"/>
        </w:rPr>
        <w:t>】</w:t>
      </w:r>
      <w:r>
        <w:t>輸，繳納。</w:t>
      </w:r>
    </w:p>
    <w:p w14:paraId="2BF2F758">
      <w:r>
        <w:rPr>
          <w:rFonts w:hint="eastAsia" w:eastAsia="宋体"/>
          <w:lang w:eastAsia="zh-CN"/>
        </w:rPr>
        <w:t>【</w:t>
      </w:r>
      <w:r>
        <w:t>二</w:t>
      </w:r>
      <w:r>
        <w:rPr>
          <w:rFonts w:hint="eastAsia" w:eastAsia="宋体"/>
          <w:lang w:eastAsia="zh-CN"/>
        </w:rPr>
        <w:t>】“</w:t>
      </w:r>
      <w:r>
        <w:t>惟正之供</w:t>
      </w:r>
      <w:r>
        <w:rPr>
          <w:rFonts w:hint="eastAsia" w:eastAsia="宋体"/>
          <w:lang w:eastAsia="zh-CN"/>
        </w:rPr>
        <w:t>”</w:t>
      </w:r>
      <w:r>
        <w:t>，語出</w:t>
      </w:r>
      <w:r>
        <w:rPr>
          <w:rFonts w:hint="eastAsia" w:eastAsia="宋体"/>
          <w:lang w:eastAsia="zh-CN"/>
        </w:rPr>
        <w:t>《</w:t>
      </w:r>
      <w:r>
        <w:t>尚書</w:t>
      </w:r>
      <w:r>
        <w:rPr>
          <w:rFonts w:hint="eastAsia" w:eastAsia="宋体"/>
          <w:lang w:eastAsia="zh-CN"/>
        </w:rPr>
        <w:t>•</w:t>
      </w:r>
      <w:r>
        <w:t>無逸</w:t>
      </w:r>
      <w:r>
        <w:rPr>
          <w:rFonts w:hint="eastAsia" w:eastAsia="宋体"/>
          <w:lang w:eastAsia="zh-CN"/>
        </w:rPr>
        <w:t>》</w:t>
      </w:r>
      <w:r>
        <w:t>。此指繳納法定的賦税；</w:t>
      </w:r>
      <w:r>
        <w:rPr>
          <w:rFonts w:hint="eastAsia" w:eastAsia="宋体"/>
          <w:lang w:eastAsia="zh-CN"/>
        </w:rPr>
        <w:t>“</w:t>
      </w:r>
      <w:r>
        <w:t>正</w:t>
      </w:r>
      <w:r>
        <w:rPr>
          <w:rFonts w:hint="eastAsia" w:eastAsia="宋体"/>
          <w:lang w:eastAsia="zh-CN"/>
        </w:rPr>
        <w:t>”</w:t>
      </w:r>
      <w:r>
        <w:t>通</w:t>
      </w:r>
      <w:r>
        <w:rPr>
          <w:rFonts w:hint="eastAsia" w:eastAsia="宋体"/>
          <w:lang w:eastAsia="zh-CN"/>
        </w:rPr>
        <w:t>“</w:t>
      </w:r>
      <w:r>
        <w:t>征</w:t>
      </w:r>
      <w:r>
        <w:rPr>
          <w:rFonts w:hint="eastAsia" w:eastAsia="宋体"/>
          <w:lang w:eastAsia="zh-CN"/>
        </w:rPr>
        <w:t>”</w:t>
      </w:r>
      <w:r>
        <w:t>，此指税收</w:t>
      </w:r>
    </w:p>
    <w:p w14:paraId="106F5A7F">
      <w:r>
        <w:rPr>
          <w:rFonts w:hint="eastAsia" w:eastAsia="宋体"/>
          <w:lang w:eastAsia="zh-CN"/>
        </w:rPr>
        <w:t>【</w:t>
      </w:r>
      <w:r>
        <w:t>三</w:t>
      </w:r>
      <w:r>
        <w:rPr>
          <w:rFonts w:hint="eastAsia" w:eastAsia="宋体"/>
          <w:lang w:eastAsia="zh-CN"/>
        </w:rPr>
        <w:t>】</w:t>
      </w:r>
      <w:r>
        <w:t>踢斛，用脚踢量糧之斛，使斛填實，以利多收。以下</w:t>
      </w:r>
      <w:r>
        <w:rPr>
          <w:rFonts w:hint="eastAsia" w:eastAsia="宋体"/>
          <w:lang w:eastAsia="zh-CN"/>
        </w:rPr>
        <w:t>“</w:t>
      </w:r>
      <w:r>
        <w:t>淋尖</w:t>
      </w:r>
      <w:r>
        <w:rPr>
          <w:rFonts w:hint="eastAsia" w:eastAsia="宋体"/>
          <w:lang w:eastAsia="zh-CN"/>
        </w:rPr>
        <w:t>”</w:t>
      </w:r>
      <w:r>
        <w:t>、斛口堆尖。</w:t>
      </w:r>
      <w:r>
        <w:rPr>
          <w:rFonts w:hint="eastAsia" w:eastAsia="宋体"/>
          <w:lang w:eastAsia="zh-CN"/>
        </w:rPr>
        <w:t>“</w:t>
      </w:r>
      <w:r>
        <w:t>抛賸</w:t>
      </w:r>
      <w:r>
        <w:rPr>
          <w:rFonts w:hint="eastAsia" w:eastAsia="宋体"/>
          <w:lang w:eastAsia="zh-CN"/>
        </w:rPr>
        <w:t>”</w:t>
      </w:r>
      <w:r>
        <w:t>、斛堆滿後再加，使溢</w:t>
      </w:r>
    </w:p>
    <w:p w14:paraId="5D73C8D0">
      <w:r>
        <w:t>於斛外。</w:t>
      </w:r>
      <w:r>
        <w:rPr>
          <w:rFonts w:hint="eastAsia" w:eastAsia="宋体"/>
          <w:lang w:eastAsia="zh-CN"/>
        </w:rPr>
        <w:t>“</w:t>
      </w:r>
      <w:r>
        <w:t>鷄粟</w:t>
      </w:r>
      <w:r>
        <w:rPr>
          <w:rFonts w:hint="eastAsia" w:eastAsia="宋体"/>
          <w:lang w:eastAsia="zh-CN"/>
        </w:rPr>
        <w:t>”</w:t>
      </w:r>
      <w:r>
        <w:t>抵償損耗之名目。諸項，均爲多收浮取之手段</w:t>
      </w:r>
    </w:p>
    <w:p w14:paraId="010CB60F">
      <w:r>
        <w:t>籌濬徒陽運河摺</w:t>
      </w:r>
    </w:p>
    <w:p w14:paraId="4781770D">
      <w:r>
        <w:t>臣伏查江蘇徒陽運河爲江浙糧船經由要道，例設小挑大挑，以防淺阻。乃近年以來</w:t>
      </w:r>
    </w:p>
    <w:p w14:paraId="1F2AD8D8">
      <w:r>
        <w:t>河口内頗形淤淺，糧船出口較遲，間有脱幫者，以致渡黄不能迅速。臣再四訪問，係由徒</w:t>
      </w:r>
    </w:p>
    <w:p w14:paraId="2DFD98A6">
      <w:r>
        <w:t>陽運河兩岸太高，挑挖時出土甚難，是以承辦之員不能將土運出堤外，只於堤内兩旁堆</w:t>
      </w:r>
    </w:p>
    <w:p w14:paraId="07C1CC2D">
      <w:r>
        <w:t>積，一經坍塌，仍卸入河底，淤墊如前。計自京口至丹陽閘三十里内，河身最窄最淺淤墊</w:t>
      </w:r>
    </w:p>
    <w:p w14:paraId="31C57E34">
      <w:r>
        <w:t>最甚者，其故皆由於此。自應設法辦理，方足以去淺阻而便漕運。臣再四思維，土堆堤内</w:t>
      </w:r>
    </w:p>
    <w:p w14:paraId="1AF89939">
      <w:r>
        <w:t>【第59页】</w:t>
      </w:r>
    </w:p>
    <w:p w14:paraId="6885DB08">
      <w:r>
        <w:t>既有坍卸河底之患，則不若堆於堤外方爲妥協。而堤外皆係民田，本非堆土之地，非通融</w:t>
      </w:r>
    </w:p>
    <w:p w14:paraId="24A58816">
      <w:r>
        <w:t>辦理則河中淤土仍然無處堆積。臣愚昧之見應將京口以下至丹陽閘三十里堤外民田</w:t>
      </w:r>
    </w:p>
    <w:p w14:paraId="0B000480">
      <w:r>
        <w:t>照原契價買多處，以爲積土之區。再於堤上開通缺口，以爲挑夫出土之路，則已挑之土可</w:t>
      </w:r>
    </w:p>
    <w:p w14:paraId="581A5CF3">
      <w:r>
        <w:t>運至堤外堆積，不致仍前坍卸，有礙船行。而土有出路，承辦之員亦無從藉口草率，帑歸</w:t>
      </w:r>
    </w:p>
    <w:p w14:paraId="275D9B81">
      <w:r>
        <w:t>實用，工不虚糜。至所買民田，約須寬若干丈，長若干里，方足敷堆土之用。及給價買田</w:t>
      </w:r>
    </w:p>
    <w:p w14:paraId="176FF8C1">
      <w:r>
        <w:t>之費，開溝運土之費，約須用銀若干兩之處，伏乞飭下江南督撫大吏，相度情形籌款辦理</w:t>
      </w:r>
    </w:p>
    <w:p w14:paraId="0808D0FA">
      <w:r>
        <w:t>是否可行，伏乞皇上聖鑒訓示。謹奏</w:t>
      </w:r>
    </w:p>
    <w:p w14:paraId="6187A83C">
      <w:pPr>
        <w:rPr>
          <w:rFonts w:hint="eastAsia" w:eastAsia="宋体"/>
          <w:lang w:eastAsia="zh-CN"/>
        </w:rPr>
      </w:pPr>
      <w:r>
        <w:rPr>
          <w:rFonts w:hint="eastAsia" w:eastAsia="宋体"/>
          <w:lang w:eastAsia="zh-CN"/>
        </w:rPr>
        <w:t>&lt;</w:t>
      </w:r>
      <w:r>
        <w:t>説明</w:t>
      </w:r>
      <w:r>
        <w:rPr>
          <w:rFonts w:hint="eastAsia" w:eastAsia="宋体"/>
          <w:lang w:eastAsia="zh-CN"/>
        </w:rPr>
        <w:t>&gt;</w:t>
      </w:r>
    </w:p>
    <w:p w14:paraId="34DD4F38">
      <w:r>
        <w:t>本文載</w:t>
      </w:r>
      <w:r>
        <w:rPr>
          <w:rFonts w:hint="eastAsia" w:eastAsia="宋体"/>
          <w:lang w:eastAsia="zh-CN"/>
        </w:rPr>
        <w:t>《</w:t>
      </w:r>
      <w:r>
        <w:t>王石臞先生遺文</w:t>
      </w:r>
      <w:r>
        <w:rPr>
          <w:rFonts w:hint="eastAsia" w:eastAsia="宋体"/>
          <w:lang w:eastAsia="zh-CN"/>
        </w:rPr>
        <w:t>》</w:t>
      </w:r>
      <w:r>
        <w:t>卷一。嘉慶四年三月，王念孫奉命巡視淮安漕務，夏秋間於任上奏</w:t>
      </w:r>
    </w:p>
    <w:p w14:paraId="00135A29">
      <w:r>
        <w:t>此摺。</w:t>
      </w:r>
    </w:p>
    <w:p w14:paraId="0DE17C0D">
      <w:r>
        <w:t>請禁止道府州縣無事不得謁督臣摺</w:t>
      </w:r>
    </w:p>
    <w:p w14:paraId="4C41818D">
      <w:r>
        <w:t>爲督臣防汛請旨禁止道府州縣不得無事往謁，以節縻費，以重職守事。竊查永定</w:t>
      </w:r>
    </w:p>
    <w:p w14:paraId="780E2A65">
      <w:r>
        <w:t>河每年伏秋大汛督臣駐劄長安城防護。聞得前督臣梁肯堂防汛之時道府州縣紛紛</w:t>
      </w:r>
    </w:p>
    <w:p w14:paraId="1C8B0533">
      <w:r>
        <w:t>【第60页】</w:t>
      </w:r>
    </w:p>
    <w:p w14:paraId="128754A0">
      <w:r>
        <w:t>就謁，不絶于道，以致僻壤固安供應公館至十餘處之多。伏思道府州縣職守綦重，遇有</w:t>
      </w:r>
    </w:p>
    <w:p w14:paraId="4F705DED">
      <w:r>
        <w:t>緊要事件，固不得不面禀督臣。若欲見面討好，藉口因公輻湊工次，甚屬無謂。且紛紛</w:t>
      </w:r>
    </w:p>
    <w:p w14:paraId="16614995">
      <w:r>
        <w:t>而來，即平時不事奔競者，或亦轉恐相形見責，不約而同。在上司固無責令必來之意</w:t>
      </w:r>
    </w:p>
    <w:p w14:paraId="3209A265">
      <w:r>
        <w:t>而多來一官，則辦差之縣多添一累。累既深，勢必剥取閭閻，以爲補苴，流弊滋甚。去</w:t>
      </w:r>
    </w:p>
    <w:p w14:paraId="0DF872F8">
      <w:r>
        <w:t>年督臣胡季堂曾經禁止，無如相習成習，猝難改變。督臣察吏優劣，在乎貪廉，未便因</w:t>
      </w:r>
    </w:p>
    <w:p w14:paraId="295D5AD9">
      <w:r>
        <w:t>此遽予糾劾。且罰不及衆，來者恃以不恐。臣現在督率廳汛各員駐隄，防守大堤，固不</w:t>
      </w:r>
    </w:p>
    <w:p w14:paraId="0300F4C4">
      <w:r>
        <w:t>暇作此無益之酬應，以荒公事。而固安有地主之責。外來府道亦屬上司，少則尚可支</w:t>
      </w:r>
    </w:p>
    <w:p w14:paraId="0B29DBDC">
      <w:r>
        <w:t>撑，衆則疲于奔命。臣既知其弊，力不能除，惟有仰懇聖恩，際此防汛之初，請旨禁止</w:t>
      </w:r>
    </w:p>
    <w:p w14:paraId="5954453B">
      <w:r>
        <w:t>飭禁除道府州縣有緊要事件準其前赴長安城面禀外其餘概不得藉口因公奔馳滋擾</w:t>
      </w:r>
    </w:p>
    <w:p w14:paraId="269A30E0">
      <w:r>
        <w:t>庶僻壤無貢億之煩，而地方公事亦不至廢弛矣。是否有當，伏乞皇上睿鑒，訓示施行</w:t>
      </w:r>
    </w:p>
    <w:p w14:paraId="43185A6E">
      <w:r>
        <w:t>謹奏。五月二十一日。</w:t>
      </w:r>
    </w:p>
    <w:p w14:paraId="51E31CD2">
      <w:pPr>
        <w:rPr>
          <w:rFonts w:hint="eastAsia" w:eastAsia="宋体"/>
          <w:lang w:eastAsia="zh-CN"/>
        </w:rPr>
      </w:pPr>
      <w:r>
        <w:rPr>
          <w:rFonts w:hint="eastAsia" w:eastAsia="宋体"/>
          <w:lang w:eastAsia="zh-CN"/>
        </w:rPr>
        <w:t>&lt;</w:t>
      </w:r>
      <w:r>
        <w:t>説明</w:t>
      </w:r>
      <w:r>
        <w:rPr>
          <w:rFonts w:hint="eastAsia" w:eastAsia="宋体"/>
          <w:lang w:eastAsia="zh-CN"/>
        </w:rPr>
        <w:t>&gt;</w:t>
      </w:r>
    </w:p>
    <w:p w14:paraId="1D0C19FD">
      <w:r>
        <w:t>文在</w:t>
      </w:r>
      <w:r>
        <w:rPr>
          <w:rFonts w:hint="eastAsia" w:eastAsia="宋体"/>
          <w:lang w:eastAsia="zh-CN"/>
        </w:rPr>
        <w:t>《</w:t>
      </w:r>
      <w:r>
        <w:t>王石臞文集補編</w:t>
      </w:r>
      <w:r>
        <w:rPr>
          <w:rFonts w:hint="eastAsia" w:eastAsia="宋体"/>
          <w:lang w:eastAsia="zh-CN"/>
        </w:rPr>
        <w:t>》</w:t>
      </w:r>
      <w:r>
        <w:t>，殆寫於嘉慶六年五月二十一日。王念孫不事請托，不喜應酬，實心辦公</w:t>
      </w:r>
    </w:p>
    <w:p w14:paraId="0AECD802">
      <w:r>
        <w:t>於此可見。</w:t>
      </w:r>
    </w:p>
    <w:p w14:paraId="2AAEBF7A">
      <w:r>
        <w:t>【第61页】</w:t>
      </w:r>
    </w:p>
    <w:p w14:paraId="0B8D148D">
      <w:r>
        <w:t>籌復滹沱故道説</w:t>
      </w:r>
    </w:p>
    <w:p w14:paraId="7808435A">
      <w:r>
        <w:t>子牙河上游即滹沱也。由獻縣迤北經河間、大城、静海、天津以匯北運河河間</w:t>
      </w:r>
    </w:p>
    <w:p w14:paraId="406C0F88">
      <w:r>
        <w:t>大城、文安邑，地勢俱窪，而文安爲最。高宗純皇帝所以有</w:t>
      </w:r>
      <w:r>
        <w:rPr>
          <w:rFonts w:hint="eastAsia" w:eastAsia="宋体"/>
          <w:lang w:eastAsia="zh-CN"/>
        </w:rPr>
        <w:t>《</w:t>
      </w:r>
      <w:r>
        <w:t>望窪亭</w:t>
      </w:r>
      <w:r>
        <w:rPr>
          <w:rFonts w:hint="eastAsia" w:eastAsia="宋体"/>
          <w:lang w:eastAsia="zh-CN"/>
        </w:rPr>
        <w:t>》</w:t>
      </w:r>
      <w:r>
        <w:t>御製詩也。比因河不</w:t>
      </w:r>
    </w:p>
    <w:p w14:paraId="390894BF">
      <w:r>
        <w:t>順軌，屢決西岸。一經漫溢，河間、大城害在終歲者，文安之害必至數年。自乾隆五十九</w:t>
      </w:r>
    </w:p>
    <w:p w14:paraId="18D40E5C">
      <w:r>
        <w:t>年以來，於今七年矣。田廬墳墓，盡没於汪洋浩瀚之中。行道者，蒿目傷心；當局者，呼</w:t>
      </w:r>
    </w:p>
    <w:p w14:paraId="1F98EF0A">
      <w:r>
        <w:t>天欲訴。今築長堤以捍盛漲，移石閘以洩瀝水，誠拯溺之要務矣。雖然，猶有慮。此河大</w:t>
      </w:r>
    </w:p>
    <w:p w14:paraId="4CC62855">
      <w:r>
        <w:t>溜側注，西堤險工疊出，七年之間四遭漫決，已有明徵。現雖動帑普律加培高厚，而迎溜</w:t>
      </w:r>
    </w:p>
    <w:p w14:paraId="3537283D">
      <w:r>
        <w:t>頂衝之險，仍然如故。怒浪洶濤，日朘月削，既無掃廂以資抵御，又無石壩與爲分洩。輒</w:t>
      </w:r>
    </w:p>
    <w:p w14:paraId="2E9BE8A4">
      <w:r>
        <w:t>恐單堤一綫當此急湍，不數年而漫決仍難保也。可慮者，此其一。石閘以洩瀝水，無如盛</w:t>
      </w:r>
    </w:p>
    <w:p w14:paraId="6659AE93">
      <w:r>
        <w:t>漲之時外高於内無可宣洩。霜降大河水落而甯晉泊所放之水接踵復至外槽常盈則</w:t>
      </w:r>
    </w:p>
    <w:p w14:paraId="067E062A">
      <w:r>
        <w:t>内水之得放無日。迨至凌汛過後，再行啓閘，而二麥已無及矣。夏秋之間，又值瀝水。是</w:t>
      </w:r>
    </w:p>
    <w:p w14:paraId="0A862DA4">
      <w:r>
        <w:t>河之漫溢，固成巨浸。即不漫溢，而水澇之積，或至半載。縱消涸之有期，已收穫之失望</w:t>
      </w:r>
    </w:p>
    <w:p w14:paraId="7B06CC13">
      <w:r>
        <w:t>偏灾乃其尋常有年實所僅見。況偷扒倒灌更有意外之災乎？地勢西南高而東北</w:t>
      </w:r>
    </w:p>
    <w:p w14:paraId="1E3F96B3">
      <w:r>
        <w:t>【第62页】</w:t>
      </w:r>
    </w:p>
    <w:p w14:paraId="1468AD81">
      <w:r>
        <w:t>下，三邑西南皆瀝水之來路，大清河横亘於北。河身本高，萬無可出。而東面子牙河日復</w:t>
      </w:r>
    </w:p>
    <w:p w14:paraId="05ED5D03">
      <w:r>
        <w:t>淤積，方虞倒灌之不遑，何能宣洩？可慮者，此又其一。限於地之無如何，策其勢之所必</w:t>
      </w:r>
    </w:p>
    <w:p w14:paraId="35153C71">
      <w:r>
        <w:t>至，蠲賑之費，卒無已時生靈之憂，伊於胡底毁堤結訟持械傷人特其小焉者也。再</w:t>
      </w:r>
    </w:p>
    <w:p w14:paraId="5B0225B2">
      <w:r>
        <w:t>四思維，莫若改復滹沱故道，庶幾抽薪釜底耳。攷滹沱一河，自獻縣西南完固口支分爲</w:t>
      </w:r>
    </w:p>
    <w:p w14:paraId="11A74C6C">
      <w:r>
        <w:t>二一入單家橋由交河縣至青縣之鮑家嘴匯南運河一入臧家橋，由河間、大城、静海</w:t>
      </w:r>
    </w:p>
    <w:p w14:paraId="465413CF">
      <w:r>
        <w:t>至天津縣，匯北運河。康熙五十年後，河流漸趨北道。雍正五年，單家橋流涸，遂併爲今</w:t>
      </w:r>
    </w:p>
    <w:p w14:paraId="428C3D28">
      <w:r>
        <w:t>河。數十年來，舊河爲獻、交、青三縣瀝水所注之區，廢雖久，其迹猶存，綿亘將及二百里</w:t>
      </w:r>
    </w:p>
    <w:p w14:paraId="71937C6F">
      <w:r>
        <w:t>循舊挑濬，自完固口引溜入新河，俾由單家橋入交河縣界經杜林鎮至青縣南鮑家嘴，以</w:t>
      </w:r>
    </w:p>
    <w:p w14:paraId="55566EF7">
      <w:r>
        <w:t>匯南運河。並於完固口北道及新河口二處各建減水石壩一座。建在完固口者，仍分入</w:t>
      </w:r>
    </w:p>
    <w:p w14:paraId="3CBB9793">
      <w:r>
        <w:t>今之子牙河。非山水迸發之時，壩外滲滴不過，即大汛所洩，其勢已去十之八九。建在新</w:t>
      </w:r>
    </w:p>
    <w:p w14:paraId="5E80797A">
      <w:r>
        <w:t>河口者，減溜入子牙故道，下老君泊，穿獨流疊道至宋家馬頭橋，歸現今子牙之下游以入</w:t>
      </w:r>
    </w:p>
    <w:p w14:paraId="5662D4CF">
      <w:r>
        <w:t>北運河。再於鮑家嘴迤下南運河之東岸静海一帶，相度地勢，開挖引河一道，即就引河頭</w:t>
      </w:r>
    </w:p>
    <w:p w14:paraId="39090FB8">
      <w:r>
        <w:t>建減水石壩一座，分運河之水入引河，以東注於海。滹沱既有完固口、新河口二處之壩分</w:t>
      </w:r>
    </w:p>
    <w:p w14:paraId="278F3A76">
      <w:r>
        <w:t>洩，運河又有東岸之壩旁消，則入運之水僅有三分之一。其勢已殺，雖遇盛漲，不至瀰漫</w:t>
      </w:r>
    </w:p>
    <w:p w14:paraId="71E2FC3B">
      <w:r>
        <w:t>如此不惟現估之子牙長堤及移閘抽溝等費可省亦且王蕃村、閻兒莊、留兒莊等處閘壩</w:t>
      </w:r>
    </w:p>
    <w:p w14:paraId="677E94F6">
      <w:r>
        <w:t>【第63页】</w:t>
      </w:r>
    </w:p>
    <w:p w14:paraId="0B0491DB">
      <w:r>
        <w:t>均可無庸。即以王、蕃二閘石料，拆爲完固口之用，閻兒莊石閘拆爲新河口之用，留兒莊</w:t>
      </w:r>
    </w:p>
    <w:p w14:paraId="6C740B80">
      <w:r>
        <w:t>石壩拆爲運河東岸之用，就近取給，不必另爲採購。縱或添凑，亦易爲力。此一舉也，有</w:t>
      </w:r>
    </w:p>
    <w:p w14:paraId="645159F4">
      <w:r>
        <w:t>五利焉。河、大、文三邑頻年顛沛流離者，非關天灾，以子牙河故也。河流不改，淪胥之患</w:t>
      </w:r>
    </w:p>
    <w:p w14:paraId="257FDD27">
      <w:r>
        <w:t>終無止息，隨時補苴，無濟也。今滹沱仍歸故道，則宿患除矣。百萬生靈，各保其命；沮</w:t>
      </w:r>
    </w:p>
    <w:p w14:paraId="2ADF4FAC">
      <w:r>
        <w:t>洳盡去，家室攸寧勞在一春，逸於百世。將敦洽比之誼，同慶袵席之登。又何至以鄰爲</w:t>
      </w:r>
    </w:p>
    <w:p w14:paraId="7C5F335F">
      <w:r>
        <w:t>壑，紛紛結訟也哉？此其利</w:t>
      </w:r>
      <w:r>
        <w:rPr>
          <w:rFonts w:hint="eastAsia" w:eastAsia="宋体"/>
          <w:lang w:eastAsia="zh-CN"/>
        </w:rPr>
        <w:t>【</w:t>
      </w:r>
      <w:r>
        <w:t>一</w:t>
      </w:r>
      <w:r>
        <w:rPr>
          <w:rFonts w:hint="eastAsia" w:eastAsia="宋体"/>
          <w:lang w:eastAsia="zh-CN"/>
        </w:rPr>
        <w:t>】</w:t>
      </w:r>
      <w:r>
        <w:t>也。近年三邑被渰，蠲免地糧，動輒數萬，賑卹灾黎，亦動</w:t>
      </w:r>
    </w:p>
    <w:p w14:paraId="798B5686">
      <w:r>
        <w:t>輒數萬。自乾隆五十九年至今，三邑之叨蠲賑者四次，合而計之不下二三十萬矣。現在</w:t>
      </w:r>
    </w:p>
    <w:p w14:paraId="064F95CA">
      <w:r>
        <w:t>築堤諸費，又復不貲。雖皇上念切民依，湛恩汪濊，獨何堪此無已之害屢縻國家無窮之</w:t>
      </w:r>
    </w:p>
    <w:p w14:paraId="5FEF8AD0">
      <w:r>
        <w:t>帑哉？今河流徙遷則三邑永無水患。既無水患蠲糧且不必賑卹更無庸矣。益民即以</w:t>
      </w:r>
    </w:p>
    <w:p w14:paraId="25183608">
      <w:r>
        <w:t>益國，此其利二也。三邑在滹沱未經趨北之先，素稱沃壤。自河流合併，遂罹墊隘。方其</w:t>
      </w:r>
    </w:p>
    <w:p w14:paraId="713286E9">
      <w:r>
        <w:t>槽深，足以容納，害猶未劇也。迨河底淤積日高，尋常之水即抵異漲，非復昔日情形。外</w:t>
      </w:r>
    </w:p>
    <w:p w14:paraId="1D922869">
      <w:r>
        <w:t>高於内，田疇洿爲藪澤，河實使然。大抵河不漫溢之年，三邑得耕地畝，亦不過十之五六</w:t>
      </w:r>
    </w:p>
    <w:p w14:paraId="34CF85FB">
      <w:r>
        <w:t>耳。今河既改流，故瀆遂空。不但河間、大城不苦積潦，即文安大窪亦得向東洩水。北有</w:t>
      </w:r>
    </w:p>
    <w:p w14:paraId="2610C67E">
      <w:r>
        <w:t>長堤一面，以御淀河，已足晏然無事，雖東面一帶長堤，亦屬可有可無。區區廣安横堤、長</w:t>
      </w:r>
    </w:p>
    <w:p w14:paraId="65D2DC0C">
      <w:r>
        <w:t>城老堤，更屬無關緊要。將見此三邑之田，今日欲求一收不得者，他日皆滿篝滿車，蒲葦</w:t>
      </w:r>
    </w:p>
    <w:p w14:paraId="2CC22C1C">
      <w:r>
        <w:t>【第64页】</w:t>
      </w:r>
    </w:p>
    <w:p w14:paraId="69080899">
      <w:r>
        <w:t>之區盡變膏腴之産。三時有慶，奚待蠲租？千耦其耘，且饒正賦。此其利三也。滹沱本</w:t>
      </w:r>
    </w:p>
    <w:p w14:paraId="45C07F20">
      <w:r>
        <w:t>入南運河，其入北運河，乃現在之所行。下游有格淀堤一道，乾隆十年所築，偪束尾閭，不</w:t>
      </w:r>
    </w:p>
    <w:p w14:paraId="53D81187">
      <w:r>
        <w:t>使停緩；隔别清濁，不使混淆，實係衆河樞紐。自此堤衡決，遂支分一流於淀河，淀河即</w:t>
      </w:r>
    </w:p>
    <w:p w14:paraId="1AB7BE80">
      <w:r>
        <w:t>大清河。大清河既匯桑乾，不宜更匯滹沱以增其漲。且所匯之地，相距俱不甚遠。三河</w:t>
      </w:r>
    </w:p>
    <w:p w14:paraId="484EF975">
      <w:r>
        <w:t>合注，清濁相混，則疏瀉不及，則上流受傷。比年以來，不特滹沱一河衝決頻仍，亦且大</w:t>
      </w:r>
    </w:p>
    <w:p w14:paraId="1DA05533">
      <w:r>
        <w:t>清、桑乾漫溢迭見。下壅上潰，皆滹沱會流之明效大驗也。今滹河復由故道入南運河，在</w:t>
      </w:r>
    </w:p>
    <w:p w14:paraId="3833159E">
      <w:r>
        <w:t>南運河本係從前所匯之舊河，未爲加增，</w:t>
      </w:r>
      <w:r>
        <w:rPr>
          <w:rFonts w:hint="eastAsia" w:eastAsia="宋体"/>
          <w:lang w:eastAsia="zh-CN"/>
        </w:rPr>
        <w:t>&lt;</w:t>
      </w:r>
      <w:r>
        <w:t>南</w:t>
      </w:r>
      <w:r>
        <w:rPr>
          <w:rFonts w:hint="eastAsia" w:eastAsia="宋体"/>
          <w:lang w:eastAsia="zh-CN"/>
        </w:rPr>
        <w:t>&gt;</w:t>
      </w:r>
      <w:r>
        <w:t>北運河得少一股之漲，大清、桑乾亦可藉以</w:t>
      </w:r>
    </w:p>
    <w:p w14:paraId="7A22D215">
      <w:r>
        <w:t>安瀾。是治一河，而三大河並受其益。此其利四也。大凡行水之勢，宜直不宜紆；入海</w:t>
      </w:r>
    </w:p>
    <w:p w14:paraId="6BCA059B">
      <w:r>
        <w:t>之口宜近不宜遠。滹沱現行之道由河間、大城、静海至天津西沽入運，經歷四邑綿亘</w:t>
      </w:r>
    </w:p>
    <w:p w14:paraId="743947F3">
      <w:r>
        <w:t>三百餘里。若故道，只歷交河、青縣二界，未及二百里。河長則所佔之地既長，而爲患之</w:t>
      </w:r>
    </w:p>
    <w:p w14:paraId="19600D49">
      <w:r>
        <w:t>地亦長。以新較舊，長去三分之一。不惟可少歲修之費，亦且防範易周。此其利五也</w:t>
      </w:r>
    </w:p>
    <w:p w14:paraId="49DA89A5">
      <w:r>
        <w:t>以害若彼，以利若此，故道之當復，不待再計，決矣。或有慮之者曰</w:t>
      </w:r>
      <w:r>
        <w:rPr>
          <w:rFonts w:hint="eastAsia" w:eastAsia="宋体"/>
          <w:lang w:eastAsia="zh-CN"/>
        </w:rPr>
        <w:t>“</w:t>
      </w:r>
      <w:r>
        <w:t>勞民傷財，不如其</w:t>
      </w:r>
    </w:p>
    <w:p w14:paraId="60458819">
      <w:r>
        <w:t>已</w:t>
      </w:r>
      <w:r>
        <w:rPr>
          <w:rFonts w:hint="eastAsia" w:eastAsia="宋体"/>
          <w:lang w:eastAsia="zh-CN"/>
        </w:rPr>
        <w:t>”</w:t>
      </w:r>
      <w:r>
        <w:t>而不知非也。得已之事簣土亦不應勞寸金亦所當惜。兹豈得已乎？計功受值從</w:t>
      </w:r>
    </w:p>
    <w:p w14:paraId="1DE7237A">
      <w:r>
        <w:t>古不廢。力役之征非創，實因在今大關水利之要，費雖甚浩，獲益良多。役即需時，害除</w:t>
      </w:r>
    </w:p>
    <w:p w14:paraId="24DAEDAA">
      <w:r>
        <w:t>不少。試思數年以來漫溢頻仍存無以養没無以葬其可憫孰甚焉？而且屢次蠲賦，屢</w:t>
      </w:r>
    </w:p>
    <w:p w14:paraId="759D3391">
      <w:r>
        <w:t>【第65页】</w:t>
      </w:r>
    </w:p>
    <w:p w14:paraId="162D6C5A">
      <w:r>
        <w:t>次加賑，至於二三十萬，所傷不更多乎？此舉正爲民計，正爲財計。舍而弗事，輒恐下民</w:t>
      </w:r>
    </w:p>
    <w:p w14:paraId="6FC8DC25">
      <w:r>
        <w:t>其咨，而國帑亦不勝其耗矣。或者又曰</w:t>
      </w:r>
      <w:r>
        <w:rPr>
          <w:rFonts w:hint="eastAsia" w:eastAsia="宋体"/>
          <w:lang w:eastAsia="zh-CN"/>
        </w:rPr>
        <w:t>“</w:t>
      </w:r>
      <w:r>
        <w:t>於河、大、文等邑則誠利矣，獨不爲交河、青縣</w:t>
      </w:r>
    </w:p>
    <w:p w14:paraId="04036FF0">
      <w:r>
        <w:t>慮乎？</w:t>
      </w:r>
      <w:r>
        <w:rPr>
          <w:rFonts w:hint="eastAsia" w:eastAsia="宋体"/>
          <w:lang w:eastAsia="zh-CN"/>
        </w:rPr>
        <w:t>”</w:t>
      </w:r>
      <w:r>
        <w:t>曰不然。交河、青縣，本係滹沱舊由之區。循其迹而修復之，一律深通，正昭順</w:t>
      </w:r>
    </w:p>
    <w:p w14:paraId="5116F9AA">
      <w:r>
        <w:t>軌。且今昔異形。昔日之滹沱挾漳、滏二水奔騰洶涌其勢甚强。自康熙四十年後，漳</w:t>
      </w:r>
    </w:p>
    <w:p w14:paraId="297C71BB">
      <w:r>
        <w:t>水改注館陶。四十七年，全漳歸衛而北道遂湮。是今日之滹沱，久已絶去漳水之助，所</w:t>
      </w:r>
    </w:p>
    <w:p w14:paraId="187D1E84">
      <w:r>
        <w:t>會者獨淦陽耳。夫以昔日之挾二水而由此道也未聞頻罹其患今所挾止一水多寡强</w:t>
      </w:r>
    </w:p>
    <w:p w14:paraId="5321D511">
      <w:r>
        <w:t>弱正不同矣。況盛漲之時又有完固口、新河口二處石壩分洩其勢乎？或者又曰</w:t>
      </w:r>
      <w:r>
        <w:rPr>
          <w:rFonts w:hint="eastAsia" w:eastAsia="宋体"/>
          <w:lang w:eastAsia="zh-CN"/>
        </w:rPr>
        <w:t>“</w:t>
      </w:r>
      <w:r>
        <w:t>舊河</w:t>
      </w:r>
    </w:p>
    <w:p w14:paraId="7A5242C5">
      <w:r>
        <w:t>堤内多已成田河復則田廢無乃可惜？</w:t>
      </w:r>
      <w:r>
        <w:rPr>
          <w:rFonts w:hint="eastAsia" w:eastAsia="宋体"/>
          <w:lang w:eastAsia="zh-CN"/>
        </w:rPr>
        <w:t>”</w:t>
      </w:r>
      <w:r>
        <w:t>曰不然。成大功者，不能更避小怨。此河之</w:t>
      </w:r>
    </w:p>
    <w:p w14:paraId="393EA602">
      <w:r>
        <w:t>廢甫數十年，獻、交、青之瀝水均藉宣洩，未盡湮塞。高處雖墾成田，亦苐有河之半耳。且</w:t>
      </w:r>
    </w:p>
    <w:p w14:paraId="2A3A4271">
      <w:r>
        <w:t>兩堤之内所寬無幾非若平原之衡從其畝也試以永定河下口言之南北兩岸相距五十</w:t>
      </w:r>
    </w:p>
    <w:p w14:paraId="27201DCE">
      <w:r>
        <w:t>里，任水蕩漾。此五十里中，村莊不下百數沃田不下數千頃。以較此河之所有，相懸奚</w:t>
      </w:r>
    </w:p>
    <w:p w14:paraId="15586EAA">
      <w:r>
        <w:t>啻倍蓰？方改下口之時高宗純皇帝諭旨</w:t>
      </w:r>
      <w:r>
        <w:rPr>
          <w:rFonts w:hint="eastAsia" w:eastAsia="宋体"/>
          <w:lang w:eastAsia="zh-CN"/>
        </w:rPr>
        <w:t>“</w:t>
      </w:r>
      <w:r>
        <w:t>令各村莊之民移徙他處毋許近河居住以</w:t>
      </w:r>
    </w:p>
    <w:p w14:paraId="2370161D">
      <w:r>
        <w:t>佔容水之分。其地畝之有糧者悉行蠲免。</w:t>
      </w:r>
      <w:r>
        <w:rPr>
          <w:rFonts w:hint="eastAsia" w:eastAsia="宋体"/>
          <w:lang w:eastAsia="zh-CN"/>
        </w:rPr>
        <w:t>”</w:t>
      </w:r>
      <w:r>
        <w:t>其故何也？爲民除害自不得與水争地。睿</w:t>
      </w:r>
    </w:p>
    <w:p w14:paraId="79C2C4C2">
      <w:r>
        <w:t>慮至深且遠。今宜凜遵成法查明堤内地畝。已陞科者予以蠲除若係私墾無庸置</w:t>
      </w:r>
    </w:p>
    <w:p w14:paraId="2FD99920">
      <w:r>
        <w:t>議。況乎兩利相形則取其重，兩害相形則取其輕？惜此舊河一綫之田，而令河間、大城</w:t>
      </w:r>
    </w:p>
    <w:p w14:paraId="5C5FAD7D">
      <w:r>
        <w:t>【第66页】</w:t>
      </w:r>
    </w:p>
    <w:p w14:paraId="5C469A8B">
      <w:r>
        <w:t>文安、任丘、保定五邑數百村之田盡歸烏有，其害之輕重、利之多寡，不可同年語矣。即爲</w:t>
      </w:r>
    </w:p>
    <w:p w14:paraId="338A10B9">
      <w:r>
        <w:t>濱河居民計，河路既通，則舟楫往來不絶，藉以多謀生理，亦未始不有其利也。或者又</w:t>
      </w:r>
    </w:p>
    <w:p w14:paraId="798F9A22">
      <w:r>
        <w:t>曰</w:t>
      </w:r>
      <w:r>
        <w:rPr>
          <w:rFonts w:hint="eastAsia" w:eastAsia="宋体"/>
          <w:lang w:eastAsia="zh-CN"/>
        </w:rPr>
        <w:t>“</w:t>
      </w:r>
      <w:r>
        <w:t>滹沱水濁，不慮其淤南運河乎？</w:t>
      </w:r>
      <w:r>
        <w:rPr>
          <w:rFonts w:hint="eastAsia" w:eastAsia="宋体"/>
          <w:lang w:eastAsia="zh-CN"/>
        </w:rPr>
        <w:t>”</w:t>
      </w:r>
      <w:r>
        <w:t>曰滹沱入北運河數十年矣，未聞淤北運河也</w:t>
      </w:r>
    </w:p>
    <w:p w14:paraId="03E724EB">
      <w:r>
        <w:t>不淤北運河，獨淤南運河，恐不其然。且南運河之爲滹沱所入，由來已久。自明至國朝雍</w:t>
      </w:r>
    </w:p>
    <w:p w14:paraId="18C5F559">
      <w:r>
        <w:t>正初年三百餘年矣。粮艘輓運，無不稱便亦未聞南運河有受淤之患也。或者又曰</w:t>
      </w:r>
    </w:p>
    <w:p w14:paraId="2C6033BD">
      <w:r>
        <w:rPr>
          <w:rFonts w:hint="eastAsia" w:eastAsia="宋体"/>
          <w:lang w:eastAsia="zh-CN"/>
        </w:rPr>
        <w:t>“</w:t>
      </w:r>
      <w:r>
        <w:t>完固口分爲兩流，豈不甚便？何必更建石壩？</w:t>
      </w:r>
      <w:r>
        <w:rPr>
          <w:rFonts w:hint="eastAsia" w:eastAsia="宋体"/>
          <w:lang w:eastAsia="zh-CN"/>
        </w:rPr>
        <w:t>”</w:t>
      </w:r>
      <w:r>
        <w:t>曰分流未始不可，但完固口不建石壩</w:t>
      </w:r>
    </w:p>
    <w:p w14:paraId="4EE54E7B">
      <w:r>
        <w:t>則溜終向北趨，新河不久仍涸。只可於盛漲之時減洩，不可於尋常時分溜。凡治</w:t>
      </w:r>
      <w:r>
        <w:rPr>
          <w:rFonts w:hint="eastAsia" w:eastAsia="宋体"/>
          <w:lang w:eastAsia="zh-CN"/>
        </w:rPr>
        <w:t>&lt;</w:t>
      </w:r>
      <w:r>
        <w:t>渾</w:t>
      </w:r>
    </w:p>
    <w:p w14:paraId="49722D7A">
      <w:r>
        <w:rPr>
          <w:rFonts w:hint="eastAsia" w:eastAsia="宋体"/>
          <w:lang w:eastAsia="zh-CN"/>
        </w:rPr>
        <w:t>【</w:t>
      </w:r>
      <w:r>
        <w:t>運</w:t>
      </w:r>
      <w:r>
        <w:rPr>
          <w:rFonts w:hint="eastAsia" w:eastAsia="宋体"/>
          <w:lang w:eastAsia="zh-CN"/>
        </w:rPr>
        <w:t>】</w:t>
      </w:r>
      <w:r>
        <w:t>河，胥是道也。且有河，即須築堤。既築單家橋迤南一帶之堤，又築臧家橋迤北一帶</w:t>
      </w:r>
    </w:p>
    <w:p w14:paraId="2B58353B">
      <w:r>
        <w:t>之堤，不但日後歲修較增於昔，而目前之費，亦必加多。今有兩壩分洩之名，而無兩河並</w:t>
      </w:r>
    </w:p>
    <w:p w14:paraId="5F1546E2">
      <w:r>
        <w:t>行之實，則堤工只須一處，作堤之土，即取給於河身。并將所省現在估築等費，移而用之</w:t>
      </w:r>
    </w:p>
    <w:p w14:paraId="50A4BBC1">
      <w:r>
        <w:t>以工抵工，以項抵項，則事半而功倍矣</w:t>
      </w:r>
    </w:p>
    <w:p w14:paraId="729B04DA">
      <w:pPr>
        <w:rPr>
          <w:rFonts w:hint="eastAsia" w:eastAsia="宋体"/>
          <w:lang w:eastAsia="zh-CN"/>
        </w:rPr>
      </w:pPr>
      <w:r>
        <w:rPr>
          <w:rFonts w:hint="eastAsia" w:eastAsia="宋体"/>
          <w:lang w:eastAsia="zh-CN"/>
        </w:rPr>
        <w:t>&lt;</w:t>
      </w:r>
      <w:r>
        <w:t>説明</w:t>
      </w:r>
      <w:r>
        <w:rPr>
          <w:rFonts w:hint="eastAsia" w:eastAsia="宋体"/>
          <w:lang w:eastAsia="zh-CN"/>
        </w:rPr>
        <w:t>&gt;</w:t>
      </w:r>
    </w:p>
    <w:p w14:paraId="5E992FBD">
      <w:pPr>
        <w:rPr>
          <w:rFonts w:hint="eastAsia" w:eastAsia="宋体"/>
          <w:lang w:eastAsia="zh-CN"/>
        </w:rPr>
      </w:pPr>
      <w:r>
        <w:t>文載</w:t>
      </w:r>
      <w:r>
        <w:rPr>
          <w:rFonts w:hint="eastAsia" w:eastAsia="宋体"/>
          <w:lang w:eastAsia="zh-CN"/>
        </w:rPr>
        <w:t>《</w:t>
      </w:r>
      <w:r>
        <w:t>王石臞先生遺文</w:t>
      </w:r>
      <w:r>
        <w:rPr>
          <w:rFonts w:hint="eastAsia" w:eastAsia="宋体"/>
          <w:lang w:eastAsia="zh-CN"/>
        </w:rPr>
        <w:t>》</w:t>
      </w:r>
      <w:r>
        <w:t>卷一，寫於嘉慶六年辛酉，以文内有</w:t>
      </w:r>
      <w:r>
        <w:rPr>
          <w:rFonts w:hint="eastAsia" w:eastAsia="宋体"/>
          <w:lang w:eastAsia="zh-CN"/>
        </w:rPr>
        <w:t>“</w:t>
      </w:r>
      <w:r>
        <w:t>自乾隆五十九年以來，於今七年矣</w:t>
      </w:r>
      <w:r>
        <w:rPr>
          <w:rFonts w:hint="eastAsia" w:eastAsia="宋体"/>
          <w:lang w:eastAsia="zh-CN"/>
        </w:rPr>
        <w:t>”</w:t>
      </w:r>
    </w:p>
    <w:p w14:paraId="25CF4495">
      <w:r>
        <w:t>一語知之。</w:t>
      </w:r>
    </w:p>
    <w:p w14:paraId="38F019F9">
      <w:r>
        <w:t>【第67页】</w:t>
      </w:r>
    </w:p>
    <w:p w14:paraId="38DB1557">
      <w:r>
        <w:t>上顔制軍論直隸河渠言</w:t>
      </w:r>
    </w:p>
    <w:p w14:paraId="20C2167C">
      <w:r>
        <w:t>直隸大川有五：曰南運河，曰北運河，曰永定河，曰大清河，曰滹沱河。大清河之下</w:t>
      </w:r>
    </w:p>
    <w:p w14:paraId="2D20A74A">
      <w:r>
        <w:t>游，謂之淀河。滹沱河之下游，謂之子牙河。永定、大清、子牙三河，必先合南北兩運而後</w:t>
      </w:r>
    </w:p>
    <w:p w14:paraId="09D74E6E">
      <w:r>
        <w:t>入海河。每當伏秋之交，五河泛漲，畢注三岔一口，而海潮牴牾，洄漩不下，上游隄岸田廬</w:t>
      </w:r>
    </w:p>
    <w:p w14:paraId="2FB91E90">
      <w:r>
        <w:t>咸受其害。欲治直隸之水，必先治南北兩運河之減河；減河治，則入海之路有所分，而海</w:t>
      </w:r>
    </w:p>
    <w:p w14:paraId="5957341D">
      <w:r>
        <w:t>河之受水較少受水較少則易於消納而永定、大清、子牙三河，乃得暢然入海河而東</w:t>
      </w:r>
    </w:p>
    <w:p w14:paraId="09295E04">
      <w:r>
        <w:t>注此治水之所以必先下游也查北運河之兩減河、南運河之兩減河及南運河在山東</w:t>
      </w:r>
    </w:p>
    <w:p w14:paraId="7111578B">
      <w:r>
        <w:t>境内之兩減河，皆不無淤塞今宜大加疏濬使得暢流入海。此六減河者既已疏濬則南</w:t>
      </w:r>
    </w:p>
    <w:p w14:paraId="48F2C3F1">
      <w:r>
        <w:t>北兩運河不專恃海河爲出路，而入海之口自寬矣。南北兩運河既治，則次及於子牙河</w:t>
      </w:r>
    </w:p>
    <w:p w14:paraId="582B42B6">
      <w:r>
        <w:t>當查明格淀隄殘缺卑薄之處，急爲修補。自當城以下修築堅實不設涵洞以復其舊。再</w:t>
      </w:r>
    </w:p>
    <w:p w14:paraId="074006B4">
      <w:r>
        <w:t>將子牙故道挑挖深通仍由紅橋入運則來溜遄行沙不旁散自無壅塞之患矣。其子牙</w:t>
      </w:r>
    </w:p>
    <w:p w14:paraId="001AB052">
      <w:r>
        <w:t>河之在大城境内者，向分爲正、支二河。後大溜全歸支河，而正河遂淤。今當將正河疏濬</w:t>
      </w:r>
    </w:p>
    <w:p w14:paraId="4D29D5D0">
      <w:r>
        <w:t>深通，使兩河分流以殺盛漲。其在獻縣者當將完固口一帶疏濬深通而於完固口建減</w:t>
      </w:r>
    </w:p>
    <w:p w14:paraId="6B51A2B9">
      <w:r>
        <w:t>【第68页】</w:t>
      </w:r>
    </w:p>
    <w:p w14:paraId="07FD3184">
      <w:r>
        <w:t>水石壩二座，分水入減水河，以殺盛漲。如此，則子牙一河下游既得暢行，上游又得分泄</w:t>
      </w:r>
    </w:p>
    <w:p w14:paraId="17123CD4">
      <w:r>
        <w:t>或疏或築，次第興舉，自可無潰決之虞矣。子牙河既治，則次及於大清河。大清河以東西</w:t>
      </w:r>
    </w:p>
    <w:p w14:paraId="7F119D88">
      <w:r>
        <w:t>兩淀爲停蓄宣泄之地，今當開通趙北口橋下各河，導西淀諸水，由毛兒灣入玉帶河。又開</w:t>
      </w:r>
    </w:p>
    <w:p w14:paraId="33FF6B10">
      <w:r>
        <w:t>通雄縣之窰河，以分白溝入淀之勢。又開通盧僧河，以分白溝上游之勢。此西淀諸水之</w:t>
      </w:r>
    </w:p>
    <w:p w14:paraId="2B5AD3D8">
      <w:r>
        <w:t>當治者也。東淀之中亭河，當挑濬寬深，使與玉帶河分流，以緩盛漲。又玉帶河自苑家口</w:t>
      </w:r>
    </w:p>
    <w:p w14:paraId="5C1F3B78">
      <w:r>
        <w:t>以東，分南北中三股，實爲東淀之腹，尤需挑濬寬深，使周通貫注，以資暢達。其自楊芳港</w:t>
      </w:r>
    </w:p>
    <w:p w14:paraId="5523EC46">
      <w:r>
        <w:t>至三河頭，均應一律開挑，以暢尾閭。此東淀諸水之當治者也。兩淀南岸千里長隄，處處</w:t>
      </w:r>
    </w:p>
    <w:p w14:paraId="36F59D3F">
      <w:r>
        <w:t>殘缺，應一律加高培厚，以資捍御。如此，則大清一河，首尾全治矣。至永定一河，挾山</w:t>
      </w:r>
    </w:p>
    <w:p w14:paraId="416F05B6">
      <w:r>
        <w:t>西、直隸衆山之水，建瓴而下，一過盧溝，則地勢漸平，水流漸緩，而沙亦漸停；及至下游</w:t>
      </w:r>
    </w:p>
    <w:p w14:paraId="0D600C8A">
      <w:r>
        <w:t>則沙無出路，而日漸淤塞。惟有將兩岸隄工增卑培薄，或添建埽工，以資捍御，再於上游</w:t>
      </w:r>
    </w:p>
    <w:p w14:paraId="7A0FD8DE">
      <w:r>
        <w:t>高處添建減水壩，以分盛漲之勢，亦得爲補偏救弊之方。格淀隄既已修復，則子牙、大清</w:t>
      </w:r>
    </w:p>
    <w:p w14:paraId="26EC74C2">
      <w:r>
        <w:t>兩不相混，而永定、大清二河尾閭皆得暢泄，抑亦不無小補。是格淀一隄，實爲三河之關</w:t>
      </w:r>
    </w:p>
    <w:p w14:paraId="104D8E8D">
      <w:r>
        <w:t>鍵也。總之，南北運河之減河既經疏導，則入海之路寬；格淀隄既復，則清濁各不相干</w:t>
      </w:r>
    </w:p>
    <w:p w14:paraId="78021715">
      <w:r>
        <w:t>而子牙、大清、永定三河咸得暢流而入運。五河既治，則全省河道已得其大綱，其餘衆河</w:t>
      </w:r>
    </w:p>
    <w:p w14:paraId="654D0A13">
      <w:r>
        <w:t>應由各道府廳州縣逐一查明，分别奏辦。雖一勞難言永逸，而除害即以興利，實於河道民</w:t>
      </w:r>
    </w:p>
    <w:p w14:paraId="205AC9F1">
      <w:r>
        <w:t>【第69页】</w:t>
      </w:r>
    </w:p>
    <w:p w14:paraId="0B666EE0">
      <w:r>
        <w:t>生大有裨益。</w:t>
      </w:r>
    </w:p>
    <w:p w14:paraId="04AC06B8">
      <w:pPr>
        <w:rPr>
          <w:rFonts w:hint="eastAsia" w:eastAsia="宋体"/>
          <w:lang w:eastAsia="zh-CN"/>
        </w:rPr>
      </w:pPr>
      <w:r>
        <w:rPr>
          <w:rFonts w:hint="eastAsia" w:eastAsia="宋体"/>
          <w:lang w:eastAsia="zh-CN"/>
        </w:rPr>
        <w:t>&lt;</w:t>
      </w:r>
      <w:r>
        <w:t>説明</w:t>
      </w:r>
      <w:r>
        <w:rPr>
          <w:rFonts w:hint="eastAsia" w:eastAsia="宋体"/>
          <w:lang w:eastAsia="zh-CN"/>
        </w:rPr>
        <w:t>&gt;</w:t>
      </w:r>
    </w:p>
    <w:p w14:paraId="19555D72">
      <w:r>
        <w:t>文載</w:t>
      </w:r>
      <w:r>
        <w:rPr>
          <w:rFonts w:hint="eastAsia" w:eastAsia="宋体"/>
          <w:lang w:eastAsia="zh-CN"/>
        </w:rPr>
        <w:t>《</w:t>
      </w:r>
      <w:r>
        <w:t>王石臞先生遺文</w:t>
      </w:r>
      <w:r>
        <w:rPr>
          <w:rFonts w:hint="eastAsia" w:eastAsia="宋体"/>
          <w:lang w:eastAsia="zh-CN"/>
        </w:rPr>
        <w:t>》</w:t>
      </w:r>
      <w:r>
        <w:t>卷一，寫於嘉慶八年癸亥。顔制軍，直隸總督顔檢惺甫</w:t>
      </w:r>
    </w:p>
    <w:p w14:paraId="5E97D094">
      <w:pPr>
        <w:rPr>
          <w:rFonts w:hint="eastAsia" w:eastAsia="宋体"/>
          <w:lang w:eastAsia="zh-CN"/>
        </w:rPr>
      </w:pPr>
      <w:r>
        <w:rPr>
          <w:rFonts w:hint="eastAsia" w:eastAsia="宋体"/>
          <w:lang w:eastAsia="zh-CN"/>
        </w:rPr>
        <w:t>&lt;</w:t>
      </w:r>
      <w:r>
        <w:t>校注</w:t>
      </w:r>
      <w:r>
        <w:rPr>
          <w:rFonts w:hint="eastAsia" w:eastAsia="宋体"/>
          <w:lang w:eastAsia="zh-CN"/>
        </w:rPr>
        <w:t>&gt;</w:t>
      </w:r>
    </w:p>
    <w:p w14:paraId="0EE69B76">
      <w:r>
        <w:rPr>
          <w:rFonts w:hint="eastAsia" w:eastAsia="宋体"/>
          <w:lang w:eastAsia="zh-CN"/>
        </w:rPr>
        <w:t>【</w:t>
      </w:r>
      <w:r>
        <w:t>一</w:t>
      </w:r>
      <w:r>
        <w:rPr>
          <w:rFonts w:hint="eastAsia" w:eastAsia="宋体"/>
          <w:lang w:eastAsia="zh-CN"/>
        </w:rPr>
        <w:t>】“</w:t>
      </w:r>
      <w:r>
        <w:t>言</w:t>
      </w:r>
      <w:r>
        <w:rPr>
          <w:rFonts w:hint="eastAsia" w:eastAsia="宋体"/>
          <w:lang w:eastAsia="zh-CN"/>
        </w:rPr>
        <w:t>”</w:t>
      </w:r>
      <w:r>
        <w:t>，當爲</w:t>
      </w:r>
      <w:r>
        <w:rPr>
          <w:rFonts w:hint="eastAsia" w:eastAsia="宋体"/>
          <w:lang w:eastAsia="zh-CN"/>
        </w:rPr>
        <w:t>“</w:t>
      </w:r>
      <w:r>
        <w:t>書</w:t>
      </w:r>
      <w:r>
        <w:rPr>
          <w:rFonts w:hint="eastAsia" w:eastAsia="宋体"/>
          <w:lang w:eastAsia="zh-CN"/>
        </w:rPr>
        <w:t>”</w:t>
      </w:r>
      <w:r>
        <w:t>，見</w:t>
      </w:r>
      <w:r>
        <w:rPr>
          <w:rFonts w:hint="eastAsia" w:eastAsia="宋体"/>
          <w:lang w:eastAsia="zh-CN"/>
        </w:rPr>
        <w:t>《</w:t>
      </w:r>
      <w:r>
        <w:t>國朝先正事略</w:t>
      </w:r>
      <w:r>
        <w:rPr>
          <w:rFonts w:hint="eastAsia" w:eastAsia="宋体"/>
          <w:lang w:eastAsia="zh-CN"/>
        </w:rPr>
        <w:t>》</w:t>
      </w:r>
      <w:r>
        <w:t>。</w:t>
      </w:r>
    </w:p>
    <w:p w14:paraId="62035610">
      <w:r>
        <w:t>劾貪吏黄炳摺</w:t>
      </w:r>
    </w:p>
    <w:p w14:paraId="4F3A857F">
      <w:r>
        <w:t>爲貪吏朘民，上司狥庇，據實奏聞，仰祈聖鑒事。竊查署濟寧州知州黄炳，自去年九</w:t>
      </w:r>
    </w:p>
    <w:p w14:paraId="64C181D6">
      <w:r>
        <w:t>月到任以來任性濫刑酷以濟貪怨聲載道。然皆得自傳聞，未有實據。查濟寧南關</w:t>
      </w:r>
    </w:p>
    <w:p w14:paraId="6E0E8DF6">
      <w:r>
        <w:t>帶，商賈聚居，往年皆於燈節前普律開市。今年正月十六日，臣自濟寧起身，赴臨清一帶</w:t>
      </w:r>
    </w:p>
    <w:p w14:paraId="3CFA6AD2">
      <w:r>
        <w:t>查驗挑工，見城内城外惟有小鋪開張，而各大行鋪均未開市。風聞該州索取各行鋪陋規</w:t>
      </w:r>
    </w:p>
    <w:p w14:paraId="1048A2ED">
      <w:r>
        <w:t>約在開市付銀以致各家延挨觀望然亦未有實據。十六日查工至長溝地方有糧行經</w:t>
      </w:r>
    </w:p>
    <w:p w14:paraId="04696473">
      <w:r>
        <w:t>紀孟傳松、李魯振以勾串詐財等詞具控，并據口稱各行俱已罷市等語。及二十三日，臣自</w:t>
      </w:r>
    </w:p>
    <w:p w14:paraId="2BE24D97">
      <w:r>
        <w:t>臨清查工回至張秋地方接署内來信，則濟寧大市至二十二日尚未開張，始信孟傳松等</w:t>
      </w:r>
    </w:p>
    <w:p w14:paraId="2DECF9DB">
      <w:r>
        <w:t>【第70页】</w:t>
      </w:r>
    </w:p>
    <w:p w14:paraId="71128D28">
      <w:r>
        <w:t>所控詐財、所稱罷市之説，間屬有因。而該州已於二十日上省，臣即一面出示曉諭各行鋪</w:t>
      </w:r>
    </w:p>
    <w:p w14:paraId="0913B023">
      <w:r>
        <w:t>速即開張，一面抄録孟傳松等呈詞，稟請撫臣參辦。蒙飭護兗沂道唐邦彦提集人證究辦</w:t>
      </w:r>
    </w:p>
    <w:p w14:paraId="20A17E4B">
      <w:r>
        <w:t>并委桃源同知吴學泗馳赴濟寧，確查禀覆在案。及臣於二十六日回至濟寧，則各行仍未</w:t>
      </w:r>
    </w:p>
    <w:p w14:paraId="6C0671B4">
      <w:r>
        <w:t>開張，次日即傳該鋪户等面詢。據稱，緣該州到任以來，連次索要規費，稍不遂欲，即尋事</w:t>
      </w:r>
    </w:p>
    <w:p w14:paraId="799861CC">
      <w:r>
        <w:t>端苛責。去冬，各行鋪所繳銀兩多寡不等，俱有行賬爲憑。今新正又索加增銀兩，約在開</w:t>
      </w:r>
    </w:p>
    <w:p w14:paraId="1287A0B8">
      <w:r>
        <w:t>市交銀，鋪户力不能支，是以不敢開張等語衆口一詞，并有呈閲賬目者。驗其情事，實非</w:t>
      </w:r>
    </w:p>
    <w:p w14:paraId="46F9C158">
      <w:r>
        <w:t>虚揑。臣隨諭以</w:t>
      </w:r>
      <w:r>
        <w:rPr>
          <w:rFonts w:hint="eastAsia" w:eastAsia="宋体"/>
          <w:lang w:eastAsia="zh-CN"/>
        </w:rPr>
        <w:t>“</w:t>
      </w:r>
      <w:r>
        <w:t>業經具禀巡撫爾等宜静候查辦豈得相率停行自取罪戾</w:t>
      </w:r>
      <w:r>
        <w:rPr>
          <w:rFonts w:hint="eastAsia" w:eastAsia="宋体"/>
          <w:lang w:eastAsia="zh-CN"/>
        </w:rPr>
        <w:t>”</w:t>
      </w:r>
      <w:r>
        <w:t>隨又出示</w:t>
      </w:r>
    </w:p>
    <w:p w14:paraId="5489D54A">
      <w:r>
        <w:t>曉諭，各行鋪始於二月初二日普律開張。適護兗沂道唐邦彦到泲，臣即將前事面囑查訊</w:t>
      </w:r>
    </w:p>
    <w:p w14:paraId="6CE12E47">
      <w:r>
        <w:t>並將詢悉緣由禀明撫臣在案。次日臣與唐邦彦均奉撫臣委查各縣水利，查畢之後，臣即</w:t>
      </w:r>
    </w:p>
    <w:p w14:paraId="39E1E0F3">
      <w:r>
        <w:t>由沛縣、滕縣、嶧縣一帶查驗挑工，於</w:t>
      </w:r>
      <w:r>
        <w:rPr>
          <w:rFonts w:hint="eastAsia" w:eastAsia="宋体"/>
          <w:lang w:eastAsia="zh-CN"/>
        </w:rPr>
        <w:t>••</w:t>
      </w:r>
      <w:r>
        <w:t>日回至濟寧，則唐邦彦已到濟二日，僅傳訊孟傳</w:t>
      </w:r>
    </w:p>
    <w:p w14:paraId="0AB4474A">
      <w:r>
        <w:t>松等一案而各行鋪罷市之事，尚未傳訊。看此光景即不得已而審辦亦必不能徹底根</w:t>
      </w:r>
    </w:p>
    <w:p w14:paraId="5612C573">
      <w:r>
        <w:t>究。又臣兩次具禀之後，撫臣並未委員摘印，但傳聞有將該州撤回之信。伏思皇上肅清</w:t>
      </w:r>
    </w:p>
    <w:p w14:paraId="2FB216C1">
      <w:r>
        <w:t>吏治，聖諭煌煌，每以大法而小不廉爲誡。且濟寧各行鋪陋規自嘉慶四年以後久已革</w:t>
      </w:r>
    </w:p>
    <w:p w14:paraId="60CBFD45">
      <w:r>
        <w:t>除。今黄炳乃敢復蹈故轍，勒索多金，以致鋪户不敢開市。到任未滿五月，而聲名狼藉如</w:t>
      </w:r>
    </w:p>
    <w:p w14:paraId="1ADF5285">
      <w:r>
        <w:t>此。若僅與撤回，則伊轉得擁重貲而去，且將來尚可得官。如此寬容，則貪吏復何所忌</w:t>
      </w:r>
    </w:p>
    <w:p w14:paraId="43066D5E">
      <w:r>
        <w:t>【第71页】</w:t>
      </w:r>
    </w:p>
    <w:p w14:paraId="591DA907">
      <w:r>
        <w:t>憚？伏乞皇上嚴飭撫臣，秉公審辦，據實具奏，抑或欽派大臣來濟審辦，以儆官邪而昭炯</w:t>
      </w:r>
    </w:p>
    <w:p w14:paraId="0D578EFC">
      <w:r>
        <w:t>戒。臣職司河務，本無地方之責，但受恩深重，又與黄炳近在同城，不敢隨同狥隱。謹將</w:t>
      </w:r>
    </w:p>
    <w:p w14:paraId="52B85F27">
      <w:r>
        <w:t>各鋪户所呈賬目一紙，并抄録孟傳松等呈詞一張，隨摺恭呈御覽。謹奏</w:t>
      </w:r>
    </w:p>
    <w:p w14:paraId="1E4F79B0">
      <w:pPr>
        <w:rPr>
          <w:rFonts w:hint="eastAsia" w:eastAsia="宋体"/>
          <w:lang w:eastAsia="zh-CN"/>
        </w:rPr>
      </w:pPr>
      <w:r>
        <w:rPr>
          <w:rFonts w:hint="eastAsia" w:eastAsia="宋体"/>
          <w:lang w:eastAsia="zh-CN"/>
        </w:rPr>
        <w:t>&lt;</w:t>
      </w:r>
      <w:r>
        <w:t>説明</w:t>
      </w:r>
      <w:r>
        <w:rPr>
          <w:rFonts w:hint="eastAsia" w:eastAsia="宋体"/>
          <w:lang w:eastAsia="zh-CN"/>
        </w:rPr>
        <w:t>&gt;</w:t>
      </w:r>
    </w:p>
    <w:p w14:paraId="0E7AE2C3">
      <w:r>
        <w:rPr>
          <w:rFonts w:hint="eastAsia" w:eastAsia="宋体"/>
          <w:lang w:eastAsia="zh-CN"/>
        </w:rPr>
        <w:t>《</w:t>
      </w:r>
      <w:r>
        <w:t>摺</w:t>
      </w:r>
      <w:r>
        <w:rPr>
          <w:rFonts w:hint="eastAsia" w:eastAsia="宋体"/>
          <w:lang w:eastAsia="zh-CN"/>
        </w:rPr>
        <w:t>》</w:t>
      </w:r>
      <w:r>
        <w:t>載</w:t>
      </w:r>
      <w:r>
        <w:rPr>
          <w:rFonts w:hint="eastAsia" w:eastAsia="宋体"/>
          <w:lang w:eastAsia="zh-CN"/>
        </w:rPr>
        <w:t>《</w:t>
      </w:r>
      <w:r>
        <w:t>王石臞先生遺文</w:t>
      </w:r>
      <w:r>
        <w:rPr>
          <w:rFonts w:hint="eastAsia" w:eastAsia="宋体"/>
          <w:lang w:eastAsia="zh-CN"/>
        </w:rPr>
        <w:t>》</w:t>
      </w:r>
      <w:r>
        <w:t>卷一寫於嘉慶十二年丁卯。黄炳嘉慶朝任濟寧知州。王念孫時任</w:t>
      </w:r>
    </w:p>
    <w:p w14:paraId="1FB41495">
      <w:r>
        <w:t>職山東運河道。劉盼遂</w:t>
      </w:r>
      <w:r>
        <w:rPr>
          <w:rFonts w:hint="eastAsia" w:eastAsia="宋体"/>
          <w:lang w:eastAsia="zh-CN"/>
        </w:rPr>
        <w:t>《</w:t>
      </w:r>
      <w:r>
        <w:t>高郵王氏父子年譜</w:t>
      </w:r>
      <w:r>
        <w:rPr>
          <w:rFonts w:hint="eastAsia" w:eastAsia="宋体"/>
          <w:lang w:eastAsia="zh-CN"/>
        </w:rPr>
        <w:t>》</w:t>
      </w:r>
      <w:r>
        <w:t>記入嘉慶九年，而王念孫始赴任未便與事故從閔爾</w:t>
      </w:r>
    </w:p>
    <w:p w14:paraId="25B68F0D">
      <w:r>
        <w:t>昌</w:t>
      </w:r>
      <w:r>
        <w:rPr>
          <w:rFonts w:hint="eastAsia" w:eastAsia="宋体"/>
          <w:lang w:eastAsia="zh-CN"/>
        </w:rPr>
        <w:t>《</w:t>
      </w:r>
      <w:r>
        <w:t>王石臞先生年譜</w:t>
      </w:r>
      <w:r>
        <w:rPr>
          <w:rFonts w:hint="eastAsia" w:eastAsia="宋体"/>
          <w:lang w:eastAsia="zh-CN"/>
        </w:rPr>
        <w:t>》</w:t>
      </w:r>
      <w:r>
        <w:t>説</w:t>
      </w:r>
    </w:p>
    <w:p w14:paraId="359372A9">
      <w:r>
        <w:t>挑濬趙王河議</w:t>
      </w:r>
    </w:p>
    <w:p w14:paraId="650AFD1F">
      <w:r>
        <w:t>東省運河全賴湖水瀦蓄充盈近年湖水短絀前曾詳請挑挖牛頭河而牛頭河之上</w:t>
      </w:r>
    </w:p>
    <w:p w14:paraId="35F320B8">
      <w:r>
        <w:t>游即係趙王河。乾隆五十二年興挑之後，微山湖水即長至一丈二尺有餘，前亦曾禀請河</w:t>
      </w:r>
    </w:p>
    <w:p w14:paraId="42E3D1D1">
      <w:r>
        <w:t>撫兩院估挑，因工長費重未辦。若爲運河久遠之計，總以挑趙王河爲正辦，但必需認真挑</w:t>
      </w:r>
    </w:p>
    <w:p w14:paraId="5326B159">
      <w:r>
        <w:t>挖深通，方能有濟。今微山湖水祇餘六尺八寸，來年重運經臨，實不敷挹注。而趙王河工</w:t>
      </w:r>
    </w:p>
    <w:p w14:paraId="0414BBC9">
      <w:r>
        <w:t>段緜長一時不能挑成。欲爲暫時權宜之計舍開放蘇家山閘别無辦法。查引黄入湖</w:t>
      </w:r>
    </w:p>
    <w:p w14:paraId="1A2D77AF">
      <w:r>
        <w:t>【第72页】</w:t>
      </w:r>
    </w:p>
    <w:p w14:paraId="34CDB4F6">
      <w:r>
        <w:t>不能不稍有淤墊，原非良策。但行之，暫時尚無大害。緣蘇家山閘口僅寬四丈，又係石</w:t>
      </w:r>
    </w:p>
    <w:p w14:paraId="57CB5F58">
      <w:r>
        <w:t>底，開放可有節制。且黄水出閘之後，先向東流入水線河，築壩攔向北流，再西北，乃由毛</w:t>
      </w:r>
    </w:p>
    <w:p w14:paraId="57AC36A4">
      <w:r>
        <w:t>邨河流入微山湖。冬令水行不能甚暢，且沿河紆折，至入湖時，挾沙不多，湖底亦不至大</w:t>
      </w:r>
    </w:p>
    <w:p w14:paraId="5DB6ABEA">
      <w:r>
        <w:t>淤。一俟湖水敷用，即將蘇家山閘口堵閉。此策尚可權宜辦理。至挑深運河一節，微山</w:t>
      </w:r>
    </w:p>
    <w:p w14:paraId="2834DB76">
      <w:r>
        <w:t>湖界趾雖在東省，其所蓄之水，東省惟八閘百餘里内資其灌注江境則邳、宿一帶全賴此</w:t>
      </w:r>
    </w:p>
    <w:p w14:paraId="59CE99A2">
      <w:r>
        <w:t>水下注。年來邳、宿運河淺阻，若將山東運河挑深，邳、宿以下全行高仰，於東省運道無甚</w:t>
      </w:r>
    </w:p>
    <w:p w14:paraId="4D1DAD96">
      <w:r>
        <w:t>裨益，而江境必致淺阻益甚況湖水來原短缺，即將運河挑深水勢亦不能增長</w:t>
      </w:r>
    </w:p>
    <w:p w14:paraId="678BB321">
      <w:pPr>
        <w:rPr>
          <w:rFonts w:hint="eastAsia" w:eastAsia="宋体"/>
          <w:lang w:eastAsia="zh-CN"/>
        </w:rPr>
      </w:pPr>
      <w:r>
        <w:rPr>
          <w:rFonts w:hint="eastAsia" w:eastAsia="宋体"/>
          <w:lang w:eastAsia="zh-CN"/>
        </w:rPr>
        <w:t>&lt;</w:t>
      </w:r>
      <w:r>
        <w:t>説明</w:t>
      </w:r>
      <w:r>
        <w:rPr>
          <w:rFonts w:hint="eastAsia" w:eastAsia="宋体"/>
          <w:lang w:eastAsia="zh-CN"/>
        </w:rPr>
        <w:t>&gt;</w:t>
      </w:r>
    </w:p>
    <w:p w14:paraId="74E11D5B">
      <w:r>
        <w:t>文載</w:t>
      </w:r>
      <w:r>
        <w:rPr>
          <w:rFonts w:hint="eastAsia" w:eastAsia="宋体"/>
          <w:lang w:eastAsia="zh-CN"/>
        </w:rPr>
        <w:t>《</w:t>
      </w:r>
      <w:r>
        <w:t>王石臞先生遺文</w:t>
      </w:r>
      <w:r>
        <w:rPr>
          <w:rFonts w:hint="eastAsia" w:eastAsia="宋体"/>
          <w:lang w:eastAsia="zh-CN"/>
        </w:rPr>
        <w:t>》</w:t>
      </w:r>
      <w:r>
        <w:t>卷一，寫於嘉慶十四年己巳</w:t>
      </w:r>
    </w:p>
    <w:p w14:paraId="5BFCD1FD">
      <w:r>
        <w:t>查勘新舊唐河瀦龍河並東西淀應濬情形稟稿嘉慶十四年十一月</w:t>
      </w:r>
    </w:p>
    <w:p w14:paraId="0AD96693">
      <w:r>
        <w:t>敬稟者職道奉委查勘西淀上游各河稟辭後即帶同委員前赴唐河新舊改流處所</w:t>
      </w:r>
    </w:p>
    <w:p w14:paraId="3C59D383">
      <w:r>
        <w:t>在於唐縣、定州、曲陽交界地面往返相度。緣唐河上游皆在山中自嵐疙疸廟以下漸趨</w:t>
      </w:r>
    </w:p>
    <w:p w14:paraId="13D8E4DC">
      <w:r>
        <w:t>平地。嘉慶六年以前水由廟東經釣魚臺山脚，將大溜挑而之西，是以水由支曹村外歸入</w:t>
      </w:r>
    </w:p>
    <w:p w14:paraId="6094D73E">
      <w:r>
        <w:t>【第73页】</w:t>
      </w:r>
    </w:p>
    <w:p w14:paraId="40EE7B72">
      <w:r>
        <w:t>舊河。嘉慶六年，改由廟西經吐山坡嘴，將大溜挑向東行，是以直注台頭村，衝成新河一</w:t>
      </w:r>
    </w:p>
    <w:p w14:paraId="5BF97D6A">
      <w:r>
        <w:t>道。今昔情形改易，實由於此。今欲改歸舊河，自應於新河頭築壩攔截。奈河寬四五里</w:t>
      </w:r>
    </w:p>
    <w:p w14:paraId="2A4DC3C2">
      <w:r>
        <w:t>盡係石子浮沙，不但艱於取土，抑且無處生根，況西有吐山坡嘴挑溜東行。若於東邊築</w:t>
      </w:r>
    </w:p>
    <w:p w14:paraId="2815546B">
      <w:r>
        <w:t>壩，勢屬頂衝，斷難抵御。且舊河已成平地，較新河現在水面高四五尺至七八尺不等。縱</w:t>
      </w:r>
    </w:p>
    <w:p w14:paraId="6A4BD140">
      <w:r>
        <w:t>將一百六七十里之河身普律挑深丈餘，猶恐不能掣溜。此實限於地勢，難以改歸故道</w:t>
      </w:r>
    </w:p>
    <w:p w14:paraId="74B50743">
      <w:r>
        <w:t>而工鉅費繁，猶其後焉者也。職道伏思舊河既難改歸，則新河經行之定州、望都、清苑、安</w:t>
      </w:r>
    </w:p>
    <w:p w14:paraId="37C8E3C8">
      <w:r>
        <w:t>州等境，或應疏河，或應築堤。應請檄飭各地方官自行確勘，分晰估報，聽候憲臺委員覆</w:t>
      </w:r>
    </w:p>
    <w:p w14:paraId="5CECAA25">
      <w:r>
        <w:t>勘辦理。職道查過唐河後，即赴瀦龍河，從祁州三岔口，歷安平、博野、蠡縣、高陽等處，遞</w:t>
      </w:r>
    </w:p>
    <w:p w14:paraId="4E60BEE1">
      <w:r>
        <w:t>加察看。惟安平境内，經夏秋盛漲之後，河中鷄心灘淤積尤寬，高陽北岸之黑虎莊西衝成</w:t>
      </w:r>
    </w:p>
    <w:p w14:paraId="6A2D764A">
      <w:r>
        <w:t>新河直入安州馬棚淀。是以黑虎莊以下至白洋淀之舊河沙淤幾與地平較之胡道春</w:t>
      </w:r>
    </w:p>
    <w:p w14:paraId="04471D23">
      <w:r>
        <w:t>間所勘，稍有不符。其餘河形，核與胡道所禀無異。查瀦龍河本受唐、沙、滋三河之水而</w:t>
      </w:r>
    </w:p>
    <w:p w14:paraId="10351A26">
      <w:r>
        <w:t>唐河水勢盛於沙、滋。原勘係備唐河改歸故道，是以估挑寬深，需費較多。今唐河既不入</w:t>
      </w:r>
    </w:p>
    <w:p w14:paraId="519A9D95">
      <w:r>
        <w:t>瀦龍，施工自當酌減。職道細度情形，自三岔口至黑虎莊，河身計一百四十餘里，灣曲雖</w:t>
      </w:r>
    </w:p>
    <w:p w14:paraId="689ABC3E">
      <w:r>
        <w:t>多，似毋庸普律開挑，擬擇其最甚者，裁灣取直；其次者，挑切淤嘴，以順溜勢。兩岸頂衝</w:t>
      </w:r>
    </w:p>
    <w:p w14:paraId="50CCC2AC">
      <w:r>
        <w:t>處所或間做草工或加培後創以資抵禦。其黑虎莊至白洋淀之舊河身計淤二十餘里</w:t>
      </w:r>
    </w:p>
    <w:p w14:paraId="735E57CF">
      <w:r>
        <w:t>【第74页】</w:t>
      </w:r>
    </w:p>
    <w:p w14:paraId="057A9E2F">
      <w:r>
        <w:t>必須一律挑通，與新河分流，以殺盛漲。至黑虎莊西漫口，現據高陽士民呈請免築，即以</w:t>
      </w:r>
    </w:p>
    <w:p w14:paraId="1997C904">
      <w:r>
        <w:t>馬棚淀爲下口。職道履勘河形，尚爲順利，似應如所請，</w:t>
      </w:r>
      <w:r>
        <w:rPr>
          <w:rFonts w:hint="eastAsia" w:eastAsia="宋体"/>
          <w:lang w:eastAsia="zh-CN"/>
        </w:rPr>
        <w:t>”</w:t>
      </w:r>
      <w:r>
        <w:t>爲分洩之路。而安州士民，又有</w:t>
      </w:r>
    </w:p>
    <w:p w14:paraId="6FE98515">
      <w:r>
        <w:t>不願改入馬棚淀之禀。其中有無關礙附近村莊之處，應請札飭該牧令，即速詳勘會議具</w:t>
      </w:r>
    </w:p>
    <w:p w14:paraId="41768F53">
      <w:r>
        <w:t>詳，不得僅照士民一偏之見，據情率覆。至安州、新安積水，應將趙北口十二連橋以外之</w:t>
      </w:r>
    </w:p>
    <w:p w14:paraId="595BC777">
      <w:r>
        <w:t>大港引河、馬道支河、窰河、盧僧河各處淤塞處所。一併開挑深通，使得消西淀上游之漲</w:t>
      </w:r>
    </w:p>
    <w:p w14:paraId="22AA634D">
      <w:r>
        <w:t>且免拒馬河倒漾之虞。職道更有請者。西淀上游之水不能暢行，實由東淀各河淤塞所</w:t>
      </w:r>
    </w:p>
    <w:p w14:paraId="6709172B">
      <w:r>
        <w:t>致。自東西兩淀相接之處，下至楊家河，計二百餘里，現在僅存一線單渠，焉能納七十二</w:t>
      </w:r>
    </w:p>
    <w:p w14:paraId="14C26B08">
      <w:r>
        <w:t>川會歸之水？縱使西淀各河先爲疏通，而東淀各河依然壅滯，則上游七十二川之水終無</w:t>
      </w:r>
    </w:p>
    <w:p w14:paraId="23C7F447">
      <w:r>
        <w:t>所歸。而瀦龍河爲衆水所遏，流緩沙停，積淤如故，徒費帑金，所關非細。若準以治河之</w:t>
      </w:r>
    </w:p>
    <w:p w14:paraId="15A9496B">
      <w:r>
        <w:t>法，必以下游爲先。疏通一股，即獲一股之益。查張青口以上爲西淀，以下爲東淀。東淀</w:t>
      </w:r>
    </w:p>
    <w:p w14:paraId="0E2C5D47">
      <w:r>
        <w:t>之中亭河上接十望河下入臺山河，分減玉帶河盛漲大爲有益今已淤塞。又玉帶河至</w:t>
      </w:r>
    </w:p>
    <w:p w14:paraId="15ECFDA6">
      <w:r>
        <w:t>蘇家橋東，分南北中三股。其由石溝東至臺頭出楊芬港者，爲南股。雖經嘉慶十二年挑</w:t>
      </w:r>
    </w:p>
    <w:p w14:paraId="4B2FD32C">
      <w:r>
        <w:t>挖開，至深處不過四五尺。其由臺山東至勝芳者，爲北股。其由趙家房東至勝芳者，爲中</w:t>
      </w:r>
    </w:p>
    <w:p w14:paraId="6EDF44EE">
      <w:r>
        <w:t>股。二股俱由辛張出楊芬港，與南股會，今亦淤塞。均須疏濬寬深，使得周通貫注。其自</w:t>
      </w:r>
    </w:p>
    <w:p w14:paraId="3263FE08">
      <w:r>
        <w:t>楊芬港以東至楊家河，亦應挑挖，以暢尾閭。如是，則東淀之水暢達於西沽，西淀之水暢</w:t>
      </w:r>
    </w:p>
    <w:p w14:paraId="1428848A">
      <w:r>
        <w:t>【第75页】</w:t>
      </w:r>
    </w:p>
    <w:p w14:paraId="4D55718A">
      <w:r>
        <w:t>達於東淀，而西淀上游七十二川之水皆不致壅滯爲患矣。第工程既屬浩繁，辦理必分次</w:t>
      </w:r>
    </w:p>
    <w:p w14:paraId="6D150EAC">
      <w:r>
        <w:t>序。準以先後緩急之義，似當以東淀爲先，而西淀次之，瀦龍等河又次之。酌分三年，先</w:t>
      </w:r>
    </w:p>
    <w:p w14:paraId="6BEA24D5">
      <w:r>
        <w:t>後遞舉，庶民力既得次第以赴工，經費亦舒徐而集事。應請憲臺先將分年辦理緣由分晰</w:t>
      </w:r>
    </w:p>
    <w:p w14:paraId="1F25EA38">
      <w:r>
        <w:t>奏明，然後挨次確估土方、銀數，核實辦理。職道愚昧之見，與委员王倅等悉心商酌，意見</w:t>
      </w:r>
    </w:p>
    <w:p w14:paraId="17D62433">
      <w:r>
        <w:t>相同。謹呈唐河、瀦龍河及東西淀圖説，惟祈採擇。如蒙允准，將來辦理，似當明立章程</w:t>
      </w:r>
    </w:p>
    <w:p w14:paraId="76F2F6B1">
      <w:r>
        <w:t>更陳管見四條，伏候訓示</w:t>
      </w:r>
    </w:p>
    <w:p w14:paraId="463AE73C">
      <w:r>
        <w:t>一、宜設專員，以資經理也。直省自道府以至州縣，皆有本任應辦事件。若令專駐</w:t>
      </w:r>
    </w:p>
    <w:p w14:paraId="1A477C71">
      <w:r>
        <w:t>河干，勢必廢棄地方政務。而以工程喫緊而論，片刻不可無監視之員。無統轄，則事權不</w:t>
      </w:r>
    </w:p>
    <w:p w14:paraId="77788E04">
      <w:r>
        <w:t>屬無分任，則照料難周。應如何設立大小專員，責令妥辦之處，應請飭司會議詳請，奏</w:t>
      </w:r>
    </w:p>
    <w:p w14:paraId="548CC885">
      <w:r>
        <w:t>明辦理。</w:t>
      </w:r>
    </w:p>
    <w:p w14:paraId="355F4BE0">
      <w:r>
        <w:t>一、宜嚴考覈，以收實效也。同一經手工程，其認真辦理者，可期久而無壞其草率</w:t>
      </w:r>
    </w:p>
    <w:p w14:paraId="34994BFE">
      <w:r>
        <w:t>從事者，不過掩飾目前。即以土工而論，挖河用貼坡墊厓，水冲便塌；築堤用偷根減硪</w:t>
      </w:r>
    </w:p>
    <w:p w14:paraId="58645B3C">
      <w:r>
        <w:t>經汛必開。至石工草工，更須講究。其實在出力者，應請於工竣後加之奬勵，倘敢偷減</w:t>
      </w:r>
    </w:p>
    <w:p w14:paraId="6900B043">
      <w:r>
        <w:t>即應糾參。</w:t>
      </w:r>
    </w:p>
    <w:p w14:paraId="2A0237ED">
      <w:r>
        <w:t>一、宜籌善後，以期永久也。直省河道，其挾沙者不一而足。即如現勘之唐河，最爲</w:t>
      </w:r>
    </w:p>
    <w:p w14:paraId="7C71D273">
      <w:r>
        <w:t>【第76页】</w:t>
      </w:r>
    </w:p>
    <w:p w14:paraId="6204417D">
      <w:r>
        <w:t>渾濁，沙、滋次之，挖深之後，旋又掛淤，繼長增高，久而必塞。是以雍正、乾隆年間有垈船</w:t>
      </w:r>
    </w:p>
    <w:p w14:paraId="05B4151B">
      <w:r>
        <w:t>衩夫每日疏濬，所謂日計不足，月計有餘也。應請照舊添設，仍以備通省各河調撥之用</w:t>
      </w:r>
    </w:p>
    <w:p w14:paraId="15A78029">
      <w:r>
        <w:t>庶費不多而易辦，工不勞而克効。</w:t>
      </w:r>
    </w:p>
    <w:p w14:paraId="24FFFA38">
      <w:r>
        <w:t>一、宜申禁令，以防阻塞也。諸大川之水，以淀爲瀦蓄。考古九十九淀之名，今則半</w:t>
      </w:r>
    </w:p>
    <w:p w14:paraId="37302A63">
      <w:r>
        <w:t>成平陸。始而藉沙灘夾壅淤泥便栽靛草繼而加糞土培成高地即種稻粱。利之所在</w:t>
      </w:r>
    </w:p>
    <w:p w14:paraId="42005A0A">
      <w:r>
        <w:t>日趨日衆。不查，則種地而隱糧；經訟，則陞科以免罪。歷任州縣不思水道之有妨，且圖</w:t>
      </w:r>
    </w:p>
    <w:p w14:paraId="3EBE9911">
      <w:r>
        <w:t>徵收之日擴，殊不知增一分有糧之地，佔一分蓄水之區。統計易滄而桑者，爰止千頃？無</w:t>
      </w:r>
    </w:p>
    <w:p w14:paraId="43BD3362">
      <w:r>
        <w:t>怪一經盛漲，宣洩爲難。今請奏明，凡妨礙水道之處，無論爲靛池，爲高地，不問已陞科</w:t>
      </w:r>
    </w:p>
    <w:p w14:paraId="3FC8AB1C">
      <w:r>
        <w:t>未陞科，應開通者，一律開通；應裁切者，即便裁切。倘然假作墳墓，砌詞撓阻，按律治</w:t>
      </w:r>
    </w:p>
    <w:p w14:paraId="2D5BA1DF">
      <w:r>
        <w:t>罪。又葦塘阻塞水道所栽不多，越時滋蔓，根藏水底，易長難芟。請于夏令交伏後，凡經</w:t>
      </w:r>
    </w:p>
    <w:p w14:paraId="775E4127">
      <w:r>
        <w:t>流阻塞之處，齊水面一併薙割，使水灌入筩中，其根自爛，下年不至再茁。在百姓，舍此儘</w:t>
      </w:r>
    </w:p>
    <w:p w14:paraId="7348C9F0">
      <w:r>
        <w:t>有業可營而河道所妨須首先飭禁并請通行印汛各官此後將營種靛池、葦塘永爲禁</w:t>
      </w:r>
    </w:p>
    <w:p w14:paraId="4D8C5B25">
      <w:r>
        <w:t>令，違者以侵佔水道論。此外如漁户用竹编籪攔截河中名曰迷魂陣，最足以壅聚泥沙，亦</w:t>
      </w:r>
    </w:p>
    <w:p w14:paraId="59BDE3ED">
      <w:r>
        <w:t>請一體飭禁。</w:t>
      </w:r>
    </w:p>
    <w:p w14:paraId="2168DF4F">
      <w:r>
        <w:t>【第77页】</w:t>
      </w:r>
    </w:p>
    <w:p w14:paraId="42D893BF">
      <w:pPr>
        <w:rPr>
          <w:rFonts w:hint="eastAsia" w:eastAsia="宋体"/>
          <w:lang w:eastAsia="zh-CN"/>
        </w:rPr>
      </w:pPr>
      <w:r>
        <w:rPr>
          <w:rFonts w:hint="eastAsia" w:eastAsia="宋体"/>
          <w:lang w:eastAsia="zh-CN"/>
        </w:rPr>
        <w:t>&lt;</w:t>
      </w:r>
      <w:r>
        <w:t>説明</w:t>
      </w:r>
      <w:r>
        <w:rPr>
          <w:rFonts w:hint="eastAsia" w:eastAsia="宋体"/>
          <w:lang w:eastAsia="zh-CN"/>
        </w:rPr>
        <w:t>&gt;</w:t>
      </w:r>
    </w:p>
    <w:p w14:paraId="7E2C6396">
      <w:r>
        <w:t>稿載</w:t>
      </w:r>
      <w:r>
        <w:rPr>
          <w:rFonts w:hint="eastAsia" w:eastAsia="宋体"/>
          <w:lang w:eastAsia="zh-CN"/>
        </w:rPr>
        <w:t>《</w:t>
      </w:r>
      <w:r>
        <w:t>王石臞先生遺文</w:t>
      </w:r>
      <w:r>
        <w:rPr>
          <w:rFonts w:hint="eastAsia" w:eastAsia="宋体"/>
          <w:lang w:eastAsia="zh-CN"/>
        </w:rPr>
        <w:t>》</w:t>
      </w:r>
      <w:r>
        <w:t>卷一題下署嘉慶十四年十一月。王念孫供職山東運河道六年是年六</w:t>
      </w:r>
    </w:p>
    <w:p w14:paraId="38BB0275">
      <w:r>
        <w:t>月，調補永定河道濟寧商民出郊遠餞相屬於道</w:t>
      </w:r>
    </w:p>
    <w:p w14:paraId="771B5077">
      <w:r>
        <w:t>【第78页】</w:t>
      </w:r>
    </w:p>
    <w:p w14:paraId="63DABAA9">
      <w:r>
        <w:t>序跋</w:t>
      </w:r>
    </w:p>
    <w:p w14:paraId="67ACA931">
      <w:r>
        <w:t>重刻</w:t>
      </w:r>
      <w:r>
        <w:rPr>
          <w:rFonts w:hint="eastAsia" w:eastAsia="宋体"/>
          <w:lang w:eastAsia="zh-CN"/>
        </w:rPr>
        <w:t>《</w:t>
      </w:r>
      <w:r>
        <w:t>説文解字</w:t>
      </w:r>
      <w:r>
        <w:rPr>
          <w:rFonts w:hint="eastAsia" w:eastAsia="宋体"/>
          <w:lang w:eastAsia="zh-CN"/>
        </w:rPr>
        <w:t>》</w:t>
      </w:r>
      <w:r>
        <w:t>叙代朱笥河作</w:t>
      </w:r>
    </w:p>
    <w:p w14:paraId="4BFEEEED">
      <w:r>
        <w:t>叙曰：漢汝南召陵許君慎，范蔚宗</w:t>
      </w:r>
      <w:r>
        <w:rPr>
          <w:rFonts w:hint="eastAsia" w:eastAsia="宋体"/>
          <w:lang w:eastAsia="zh-CN"/>
        </w:rPr>
        <w:t>《</w:t>
      </w:r>
      <w:r>
        <w:t>儒林傳</w:t>
      </w:r>
      <w:r>
        <w:rPr>
          <w:rFonts w:hint="eastAsia" w:eastAsia="宋体"/>
          <w:lang w:eastAsia="zh-CN"/>
        </w:rPr>
        <w:t>》</w:t>
      </w:r>
      <w:r>
        <w:t>不詳，惟曰</w:t>
      </w:r>
      <w:r>
        <w:rPr>
          <w:rFonts w:hint="eastAsia" w:eastAsia="宋体"/>
          <w:lang w:eastAsia="zh-CN"/>
        </w:rPr>
        <w:t>“</w:t>
      </w:r>
      <w:r>
        <w:t>五經無雙許叔重。爲郡功</w:t>
      </w:r>
    </w:p>
    <w:p w14:paraId="749091E4">
      <w:r>
        <w:t>曹，舉孝廉，再遷除洨長，卒於家</w:t>
      </w:r>
      <w:r>
        <w:rPr>
          <w:rFonts w:hint="eastAsia" w:eastAsia="宋体"/>
          <w:lang w:eastAsia="zh-CN"/>
        </w:rPr>
        <w:t>”</w:t>
      </w:r>
      <w:r>
        <w:t>；</w:t>
      </w:r>
      <w:r>
        <w:rPr>
          <w:rFonts w:hint="eastAsia" w:eastAsia="宋体"/>
          <w:lang w:eastAsia="zh-CN"/>
        </w:rPr>
        <w:t>“</w:t>
      </w:r>
      <w:r>
        <w:t>作</w:t>
      </w:r>
      <w:r>
        <w:rPr>
          <w:rFonts w:hint="eastAsia" w:eastAsia="宋体"/>
          <w:lang w:eastAsia="zh-CN"/>
        </w:rPr>
        <w:t>《</w:t>
      </w:r>
      <w:r>
        <w:t>説文解字</w:t>
      </w:r>
      <w:r>
        <w:rPr>
          <w:rFonts w:hint="eastAsia" w:eastAsia="宋体"/>
          <w:lang w:eastAsia="zh-CN"/>
        </w:rPr>
        <w:t>》</w:t>
      </w:r>
      <w:r>
        <w:t>十四篇</w:t>
      </w:r>
      <w:r>
        <w:rPr>
          <w:rFonts w:hint="eastAsia" w:eastAsia="宋体"/>
          <w:lang w:eastAsia="zh-CN"/>
        </w:rPr>
        <w:t>”</w:t>
      </w:r>
      <w:r>
        <w:t>。本書召陵萬歲里公乘許冲</w:t>
      </w:r>
    </w:p>
    <w:p w14:paraId="4537A009">
      <w:pPr>
        <w:rPr>
          <w:rFonts w:hint="eastAsia" w:eastAsia="宋体"/>
          <w:lang w:eastAsia="zh-CN"/>
        </w:rPr>
      </w:pPr>
      <w:r>
        <w:t>上書言：</w:t>
      </w:r>
      <w:r>
        <w:rPr>
          <w:rFonts w:hint="eastAsia" w:eastAsia="宋体"/>
          <w:lang w:eastAsia="zh-CN"/>
        </w:rPr>
        <w:t>“</w:t>
      </w:r>
      <w:r>
        <w:t>先帝詔侍中騎都尉賈逵修理舊文</w:t>
      </w:r>
      <w:r>
        <w:rPr>
          <w:rFonts w:hint="eastAsia" w:eastAsia="宋体"/>
          <w:lang w:eastAsia="zh-CN"/>
        </w:rPr>
        <w:t>”</w:t>
      </w:r>
      <w:r>
        <w:t>，</w:t>
      </w:r>
      <w:r>
        <w:rPr>
          <w:rFonts w:hint="eastAsia" w:eastAsia="宋体"/>
          <w:lang w:eastAsia="zh-CN"/>
        </w:rPr>
        <w:t>“</w:t>
      </w:r>
      <w:r>
        <w:t>臣父故太尉南閣祭酒慎本從逵受古學</w:t>
      </w:r>
      <w:r>
        <w:rPr>
          <w:rFonts w:hint="eastAsia" w:eastAsia="宋体"/>
          <w:lang w:eastAsia="zh-CN"/>
        </w:rPr>
        <w:t>”</w:t>
      </w:r>
    </w:p>
    <w:p w14:paraId="2FF9B9D2">
      <w:r>
        <w:rPr>
          <w:rFonts w:hint="eastAsia" w:eastAsia="宋体"/>
          <w:lang w:eastAsia="zh-CN"/>
        </w:rPr>
        <w:t>“</w:t>
      </w:r>
      <w:r>
        <w:t>博問通人，考之於逵，作</w:t>
      </w:r>
      <w:r>
        <w:rPr>
          <w:rFonts w:hint="eastAsia" w:eastAsia="宋体"/>
          <w:lang w:eastAsia="zh-CN"/>
        </w:rPr>
        <w:t>《</w:t>
      </w:r>
      <w:r>
        <w:t>説文解字</w:t>
      </w:r>
      <w:r>
        <w:rPr>
          <w:rFonts w:hint="eastAsia" w:eastAsia="宋体"/>
          <w:lang w:eastAsia="zh-CN"/>
        </w:rPr>
        <w:t>》”</w:t>
      </w:r>
      <w:r>
        <w:t>，</w:t>
      </w:r>
      <w:r>
        <w:rPr>
          <w:rFonts w:hint="eastAsia" w:eastAsia="宋体"/>
          <w:lang w:eastAsia="zh-CN"/>
        </w:rPr>
        <w:t>“</w:t>
      </w:r>
      <w:r>
        <w:t>凡十五卷</w:t>
      </w:r>
      <w:r>
        <w:rPr>
          <w:rFonts w:hint="eastAsia" w:eastAsia="宋体"/>
          <w:lang w:eastAsia="zh-CN"/>
        </w:rPr>
        <w:t>”</w:t>
      </w:r>
      <w:r>
        <w:t>。</w:t>
      </w:r>
      <w:r>
        <w:rPr>
          <w:rFonts w:hint="eastAsia" w:eastAsia="宋体"/>
          <w:lang w:eastAsia="zh-CN"/>
        </w:rPr>
        <w:t>“</w:t>
      </w:r>
      <w:r>
        <w:t>慎前以詔書校書東觀，教小黄門孟</w:t>
      </w:r>
    </w:p>
    <w:p w14:paraId="5F95D067">
      <w:r>
        <w:t>生、李喜等。以文字未定，未奏上。今病，遣臣齎詣闕</w:t>
      </w:r>
      <w:r>
        <w:rPr>
          <w:rFonts w:hint="eastAsia" w:eastAsia="宋体"/>
          <w:lang w:eastAsia="zh-CN"/>
        </w:rPr>
        <w:t>”</w:t>
      </w:r>
      <w:r>
        <w:t>。</w:t>
      </w:r>
      <w:r>
        <w:rPr>
          <w:rFonts w:hint="eastAsia" w:eastAsia="宋体"/>
          <w:lang w:eastAsia="zh-CN"/>
        </w:rPr>
        <w:t>“</w:t>
      </w:r>
      <w:r>
        <w:t>建光元年九月己亥朔二十日戊</w:t>
      </w:r>
    </w:p>
    <w:p w14:paraId="4D3BC646">
      <w:r>
        <w:t>午上</w:t>
      </w:r>
      <w:r>
        <w:rPr>
          <w:rFonts w:hint="eastAsia" w:eastAsia="宋体"/>
          <w:lang w:eastAsia="zh-CN"/>
        </w:rPr>
        <w:t>”</w:t>
      </w:r>
      <w:r>
        <w:t>。徐鍇曰：</w:t>
      </w:r>
      <w:r>
        <w:rPr>
          <w:rFonts w:hint="eastAsia" w:eastAsia="宋体"/>
          <w:lang w:eastAsia="zh-CN"/>
        </w:rPr>
        <w:t>“</w:t>
      </w:r>
      <w:r>
        <w:t>建光元年，安帝之十五年，歲在辛酉也。</w:t>
      </w:r>
      <w:r>
        <w:rPr>
          <w:rFonts w:hint="eastAsia" w:eastAsia="宋体"/>
          <w:lang w:eastAsia="zh-CN"/>
        </w:rPr>
        <w:t>”</w:t>
      </w:r>
      <w:r>
        <w:t>案</w:t>
      </w:r>
      <w:r>
        <w:rPr>
          <w:rFonts w:hint="eastAsia" w:eastAsia="宋体"/>
          <w:lang w:eastAsia="zh-CN"/>
        </w:rPr>
        <w:t>《</w:t>
      </w:r>
      <w:r>
        <w:t>賈逵傳</w:t>
      </w:r>
      <w:r>
        <w:rPr>
          <w:rFonts w:hint="eastAsia" w:eastAsia="宋体"/>
          <w:lang w:eastAsia="zh-CN"/>
        </w:rPr>
        <w:t>》</w:t>
      </w:r>
      <w:r>
        <w:t>：肅宗</w:t>
      </w:r>
      <w:r>
        <w:rPr>
          <w:rFonts w:hint="eastAsia" w:eastAsia="宋体"/>
          <w:lang w:eastAsia="zh-CN"/>
        </w:rPr>
        <w:t>“</w:t>
      </w:r>
      <w:r>
        <w:t>建初元</w:t>
      </w:r>
    </w:p>
    <w:p w14:paraId="314287B0">
      <w:pPr>
        <w:rPr>
          <w:rFonts w:hint="eastAsia" w:eastAsia="宋体"/>
          <w:lang w:eastAsia="zh-CN"/>
        </w:rPr>
      </w:pPr>
      <w:r>
        <w:t>年，詔逵入講北宫白虎觀、南宫雲臺</w:t>
      </w:r>
      <w:r>
        <w:rPr>
          <w:rFonts w:hint="eastAsia" w:eastAsia="宋体"/>
          <w:lang w:eastAsia="zh-CN"/>
        </w:rPr>
        <w:t>”</w:t>
      </w:r>
      <w:r>
        <w:t>。</w:t>
      </w:r>
      <w:r>
        <w:rPr>
          <w:rFonts w:hint="eastAsia" w:eastAsia="宋体"/>
          <w:lang w:eastAsia="zh-CN"/>
        </w:rPr>
        <w:t>“</w:t>
      </w:r>
      <w:r>
        <w:t>八年，詔諸儒各選高才生，受</w:t>
      </w:r>
      <w:r>
        <w:rPr>
          <w:rFonts w:hint="eastAsia" w:eastAsia="宋体"/>
          <w:lang w:eastAsia="zh-CN"/>
        </w:rPr>
        <w:t>《</w:t>
      </w:r>
      <w:r>
        <w:t>左傳</w:t>
      </w:r>
      <w:r>
        <w:rPr>
          <w:rFonts w:hint="eastAsia" w:eastAsia="宋体"/>
          <w:lang w:eastAsia="zh-CN"/>
        </w:rPr>
        <w:t>》</w:t>
      </w:r>
      <w:r>
        <w:t>、</w:t>
      </w:r>
      <w:r>
        <w:rPr>
          <w:rFonts w:hint="eastAsia" w:eastAsia="宋体"/>
          <w:lang w:eastAsia="zh-CN"/>
        </w:rPr>
        <w:t>《</w:t>
      </w:r>
      <w:r>
        <w:t>穀梁春秋</w:t>
      </w:r>
      <w:r>
        <w:rPr>
          <w:rFonts w:hint="eastAsia" w:eastAsia="宋体"/>
          <w:lang w:eastAsia="zh-CN"/>
        </w:rPr>
        <w:t>》</w:t>
      </w:r>
    </w:p>
    <w:p w14:paraId="2FA144F4">
      <w:r>
        <w:rPr>
          <w:rFonts w:hint="eastAsia" w:eastAsia="宋体"/>
          <w:lang w:eastAsia="zh-CN"/>
        </w:rPr>
        <w:t>《</w:t>
      </w:r>
      <w:r>
        <w:t>古文尚書</w:t>
      </w:r>
      <w:r>
        <w:rPr>
          <w:rFonts w:hint="eastAsia" w:eastAsia="宋体"/>
          <w:lang w:eastAsia="zh-CN"/>
        </w:rPr>
        <w:t>》</w:t>
      </w:r>
      <w:r>
        <w:t>、</w:t>
      </w:r>
      <w:r>
        <w:rPr>
          <w:rFonts w:hint="eastAsia" w:eastAsia="宋体"/>
          <w:lang w:eastAsia="zh-CN"/>
        </w:rPr>
        <w:t>《</w:t>
      </w:r>
      <w:r>
        <w:t>毛詩</w:t>
      </w:r>
      <w:r>
        <w:rPr>
          <w:rFonts w:hint="eastAsia" w:eastAsia="宋体"/>
          <w:lang w:eastAsia="zh-CN"/>
        </w:rPr>
        <w:t>》”</w:t>
      </w:r>
      <w:r>
        <w:t>，</w:t>
      </w:r>
      <w:r>
        <w:rPr>
          <w:rFonts w:hint="eastAsia" w:eastAsia="宋体"/>
          <w:lang w:eastAsia="zh-CN"/>
        </w:rPr>
        <w:t>“</w:t>
      </w:r>
      <w:r>
        <w:t>皆拜逵所選弟子及門生爲千乘王國郎</w:t>
      </w:r>
      <w:r>
        <w:rPr>
          <w:rFonts w:hint="eastAsia" w:eastAsia="宋体"/>
          <w:lang w:eastAsia="zh-CN"/>
        </w:rPr>
        <w:t>”</w:t>
      </w:r>
      <w:r>
        <w:t>，</w:t>
      </w:r>
      <w:r>
        <w:rPr>
          <w:rFonts w:hint="eastAsia" w:eastAsia="宋体"/>
          <w:lang w:eastAsia="zh-CN"/>
        </w:rPr>
        <w:t>“</w:t>
      </w:r>
      <w:r>
        <w:t>朝夕受業黄門署</w:t>
      </w:r>
      <w:r>
        <w:rPr>
          <w:rFonts w:hint="eastAsia" w:eastAsia="宋体"/>
          <w:lang w:eastAsia="zh-CN"/>
        </w:rPr>
        <w:t>”</w:t>
      </w:r>
      <w:r>
        <w:t>。據</w:t>
      </w:r>
    </w:p>
    <w:p w14:paraId="4875907A">
      <w:pPr>
        <w:rPr>
          <w:rFonts w:hint="eastAsia" w:eastAsia="宋体"/>
          <w:lang w:eastAsia="zh-CN"/>
        </w:rPr>
      </w:pPr>
      <w:r>
        <w:t>此，知許君校書東觀，教小黄門等當在章帝之建初八年，歲在癸未也。本書許君</w:t>
      </w:r>
      <w:r>
        <w:rPr>
          <w:rFonts w:hint="eastAsia" w:eastAsia="宋体"/>
          <w:lang w:eastAsia="zh-CN"/>
        </w:rPr>
        <w:t>《</w:t>
      </w:r>
      <w:r>
        <w:t>自叙</w:t>
      </w:r>
      <w:r>
        <w:rPr>
          <w:rFonts w:hint="eastAsia" w:eastAsia="宋体"/>
          <w:lang w:eastAsia="zh-CN"/>
        </w:rPr>
        <w:t>》</w:t>
      </w:r>
    </w:p>
    <w:p w14:paraId="7527C29B">
      <w:r>
        <w:t>【第79页】</w:t>
      </w:r>
    </w:p>
    <w:p w14:paraId="71DC42E9">
      <w:r>
        <w:t>言：</w:t>
      </w:r>
      <w:r>
        <w:rPr>
          <w:rFonts w:hint="eastAsia" w:eastAsia="宋体"/>
          <w:lang w:eastAsia="zh-CN"/>
        </w:rPr>
        <w:t>“</w:t>
      </w:r>
      <w:r>
        <w:t>粤在永元困敦之年孟陬之月朔日甲申</w:t>
      </w:r>
      <w:r>
        <w:rPr>
          <w:rFonts w:hint="eastAsia" w:eastAsia="宋体"/>
          <w:lang w:eastAsia="zh-CN"/>
        </w:rPr>
        <w:t>”</w:t>
      </w:r>
      <w:r>
        <w:t>，</w:t>
      </w:r>
      <w:r>
        <w:rPr>
          <w:rFonts w:hint="eastAsia" w:eastAsia="宋体"/>
          <w:lang w:eastAsia="zh-CN"/>
        </w:rPr>
        <w:t>“</w:t>
      </w:r>
      <w:r>
        <w:t>次列微辭</w:t>
      </w:r>
      <w:r>
        <w:rPr>
          <w:rFonts w:hint="eastAsia" w:eastAsia="宋体"/>
          <w:lang w:eastAsia="zh-CN"/>
        </w:rPr>
        <w:t>”</w:t>
      </w:r>
      <w:r>
        <w:t>。徐鍇曰：</w:t>
      </w:r>
      <w:r>
        <w:rPr>
          <w:rFonts w:hint="eastAsia" w:eastAsia="宋体"/>
          <w:lang w:eastAsia="zh-CN"/>
        </w:rPr>
        <w:t>“</w:t>
      </w:r>
      <w:r>
        <w:t>和帝永元十二年</w:t>
      </w:r>
    </w:p>
    <w:p w14:paraId="3AF5BEF1">
      <w:r>
        <w:t>歲在庚子也。</w:t>
      </w:r>
      <w:r>
        <w:rPr>
          <w:rFonts w:hint="eastAsia" w:eastAsia="宋体"/>
          <w:lang w:eastAsia="zh-CN"/>
        </w:rPr>
        <w:t>”</w:t>
      </w:r>
      <w:r>
        <w:t>案</w:t>
      </w:r>
      <w:r>
        <w:rPr>
          <w:rFonts w:hint="eastAsia" w:eastAsia="宋体"/>
          <w:lang w:eastAsia="zh-CN"/>
        </w:rPr>
        <w:t>《</w:t>
      </w:r>
      <w:r>
        <w:t>逵傳</w:t>
      </w:r>
      <w:r>
        <w:rPr>
          <w:rFonts w:hint="eastAsia" w:eastAsia="宋体"/>
          <w:lang w:eastAsia="zh-CN"/>
        </w:rPr>
        <w:t>》</w:t>
      </w:r>
      <w:r>
        <w:t>，逵以永元八年自左中郎將復爲侍中，</w:t>
      </w:r>
      <w:r>
        <w:rPr>
          <w:rFonts w:hint="eastAsia" w:eastAsia="宋体"/>
          <w:lang w:eastAsia="zh-CN"/>
        </w:rPr>
        <w:t>【</w:t>
      </w:r>
      <w:r>
        <w:t>領</w:t>
      </w:r>
      <w:r>
        <w:rPr>
          <w:rFonts w:hint="eastAsia" w:eastAsia="宋体"/>
          <w:lang w:eastAsia="zh-CN"/>
        </w:rPr>
        <w:t>】</w:t>
      </w:r>
      <w:r>
        <w:t>騎都尉，内備帷幄，兼</w:t>
      </w:r>
    </w:p>
    <w:p w14:paraId="6E4AE6E3">
      <w:r>
        <w:t>領秘書近署。據此，知許君本從逵受學，其考之於逵作此書，正當逵爲侍中之後四年。其</w:t>
      </w:r>
    </w:p>
    <w:p w14:paraId="09025AFE">
      <w:r>
        <w:t>後二十一年，當安帝之建光元年，歲在辛酉，君病在家。書成，乃令子冲上之也。其始末</w:t>
      </w:r>
    </w:p>
    <w:p w14:paraId="3B4C2C4B">
      <w:r>
        <w:t>略可考見如此。夫許君之爲書也，一曰世人詭更正文，鄉壁虚造不可知之書；一曰諸生</w:t>
      </w:r>
    </w:p>
    <w:p w14:paraId="03351DD5">
      <w:r>
        <w:t>競説字解經誼，稱秦之隸書爲倉頡時書；一曰廷尉説律，至以字斷法，皆不合孔氏古文</w:t>
      </w:r>
    </w:p>
    <w:p w14:paraId="34E952FF">
      <w:pPr>
        <w:rPr>
          <w:rFonts w:hint="eastAsia" w:eastAsia="宋体"/>
          <w:lang w:eastAsia="zh-CN"/>
        </w:rPr>
      </w:pPr>
      <w:r>
        <w:t>謬於史籀。恐巧説袤辭使學者疑，於是依據宣王太史籀大篆十五篇、丞相李斯</w:t>
      </w:r>
      <w:r>
        <w:rPr>
          <w:rFonts w:hint="eastAsia" w:eastAsia="宋体"/>
          <w:lang w:eastAsia="zh-CN"/>
        </w:rPr>
        <w:t>《</w:t>
      </w:r>
      <w:r>
        <w:t>倉頡篇</w:t>
      </w:r>
      <w:r>
        <w:rPr>
          <w:rFonts w:hint="eastAsia" w:eastAsia="宋体"/>
          <w:lang w:eastAsia="zh-CN"/>
        </w:rPr>
        <w:t>》</w:t>
      </w:r>
    </w:p>
    <w:p w14:paraId="6523FFFA">
      <w:r>
        <w:t>中車府令趙高</w:t>
      </w:r>
      <w:r>
        <w:rPr>
          <w:rFonts w:hint="eastAsia" w:eastAsia="宋体"/>
          <w:lang w:eastAsia="zh-CN"/>
        </w:rPr>
        <w:t>《</w:t>
      </w:r>
      <w:r>
        <w:t>爰歷篇</w:t>
      </w:r>
      <w:r>
        <w:rPr>
          <w:rFonts w:hint="eastAsia" w:eastAsia="宋体"/>
          <w:lang w:eastAsia="zh-CN"/>
        </w:rPr>
        <w:t>》</w:t>
      </w:r>
      <w:r>
        <w:t>。太史令胡母敬</w:t>
      </w:r>
      <w:r>
        <w:rPr>
          <w:rFonts w:hint="eastAsia" w:eastAsia="宋体"/>
          <w:lang w:eastAsia="zh-CN"/>
        </w:rPr>
        <w:t>《</w:t>
      </w:r>
      <w:r>
        <w:t>博學篇</w:t>
      </w:r>
      <w:r>
        <w:rPr>
          <w:rFonts w:hint="eastAsia" w:eastAsia="宋体"/>
          <w:lang w:eastAsia="zh-CN"/>
        </w:rPr>
        <w:t>》</w:t>
      </w:r>
      <w:r>
        <w:t>、黄門侍郎楊雄</w:t>
      </w:r>
      <w:r>
        <w:rPr>
          <w:rFonts w:hint="eastAsia" w:eastAsia="宋体"/>
          <w:lang w:eastAsia="zh-CN"/>
        </w:rPr>
        <w:t>《</w:t>
      </w:r>
      <w:r>
        <w:t>訓纂篇</w:t>
      </w:r>
      <w:r>
        <w:rPr>
          <w:rFonts w:hint="eastAsia" w:eastAsia="宋体"/>
          <w:lang w:eastAsia="zh-CN"/>
        </w:rPr>
        <w:t>》</w:t>
      </w:r>
      <w:r>
        <w:t>諸書，又雜采孔</w:t>
      </w:r>
    </w:p>
    <w:p w14:paraId="06A0A16E">
      <w:r>
        <w:t>子、楚莊王、左氏、韓非、淮南王、司馬相如、董仲舒、京房、衛宏數十家之説，然後成之。又</w:t>
      </w:r>
    </w:p>
    <w:p w14:paraId="2584D301">
      <w:r>
        <w:t>曰：</w:t>
      </w:r>
      <w:r>
        <w:rPr>
          <w:rFonts w:hint="eastAsia" w:eastAsia="宋体"/>
          <w:lang w:eastAsia="zh-CN"/>
        </w:rPr>
        <w:t>“</w:t>
      </w:r>
      <w:r>
        <w:t>必遵</w:t>
      </w:r>
      <w:r>
        <w:rPr>
          <w:rFonts w:hint="eastAsia" w:eastAsia="宋体"/>
          <w:lang w:eastAsia="zh-CN"/>
        </w:rPr>
        <w:t>【</w:t>
      </w:r>
      <w:r>
        <w:t>修</w:t>
      </w:r>
      <w:r>
        <w:rPr>
          <w:rFonts w:hint="eastAsia" w:eastAsia="宋体"/>
          <w:lang w:eastAsia="zh-CN"/>
        </w:rPr>
        <w:t>】</w:t>
      </w:r>
      <w:r>
        <w:t>舊文而不穿鑿。</w:t>
      </w:r>
      <w:r>
        <w:rPr>
          <w:rFonts w:hint="eastAsia" w:eastAsia="宋体"/>
          <w:lang w:eastAsia="zh-CN"/>
        </w:rPr>
        <w:t>”</w:t>
      </w:r>
      <w:r>
        <w:t>又曰：</w:t>
      </w:r>
      <w:r>
        <w:rPr>
          <w:rFonts w:hint="eastAsia" w:eastAsia="宋体"/>
          <w:lang w:eastAsia="zh-CN"/>
        </w:rPr>
        <w:t>“</w:t>
      </w:r>
      <w:r>
        <w:t>非其不知而不問。</w:t>
      </w:r>
      <w:r>
        <w:rPr>
          <w:rFonts w:hint="eastAsia" w:eastAsia="宋体"/>
          <w:lang w:eastAsia="zh-CN"/>
        </w:rPr>
        <w:t>”</w:t>
      </w:r>
      <w:r>
        <w:t>蓋其發揮六書之指，使百世之</w:t>
      </w:r>
    </w:p>
    <w:p w14:paraId="2927FB70">
      <w:r>
        <w:t>下猶可以窺見三古制作之意者，固若日月之麗天，江河之由地；其或文奥言微，不盡可</w:t>
      </w:r>
    </w:p>
    <w:p w14:paraId="5AC3FFD5">
      <w:r>
        <w:t>解，亦必明者之有所述，師者之有所授，後學小生區見陬聞不得而妄議已。</w:t>
      </w:r>
      <w:r>
        <w:rPr>
          <w:rFonts w:hint="eastAsia" w:eastAsia="宋体"/>
          <w:lang w:eastAsia="zh-CN"/>
        </w:rPr>
        <w:t>《</w:t>
      </w:r>
      <w:r>
        <w:t>易</w:t>
      </w:r>
      <w:r>
        <w:rPr>
          <w:rFonts w:hint="eastAsia" w:eastAsia="宋体"/>
          <w:lang w:eastAsia="zh-CN"/>
        </w:rPr>
        <w:t>》</w:t>
      </w:r>
      <w:r>
        <w:t>曰：</w:t>
      </w:r>
      <w:r>
        <w:rPr>
          <w:rFonts w:hint="eastAsia" w:eastAsia="宋体"/>
          <w:lang w:eastAsia="zh-CN"/>
        </w:rPr>
        <w:t>“</w:t>
      </w:r>
      <w:r>
        <w:t>書不</w:t>
      </w:r>
    </w:p>
    <w:p w14:paraId="66DC52CA">
      <w:r>
        <w:t>盡言，言不盡意。</w:t>
      </w:r>
      <w:r>
        <w:rPr>
          <w:rFonts w:hint="eastAsia" w:eastAsia="宋体"/>
          <w:lang w:eastAsia="zh-CN"/>
        </w:rPr>
        <w:t>”</w:t>
      </w:r>
      <w:r>
        <w:t>Ql</w:t>
      </w:r>
      <w:r>
        <w:rPr>
          <w:rFonts w:hint="eastAsia" w:eastAsia="宋体"/>
          <w:lang w:eastAsia="zh-CN"/>
        </w:rPr>
        <w:t>&gt;</w:t>
      </w:r>
      <w:r>
        <w:t>陳其大要，約爲四端：一曰部分之屬而不可亂。</w:t>
      </w:r>
      <w:r>
        <w:rPr>
          <w:rFonts w:hint="eastAsia" w:eastAsia="宋体"/>
          <w:lang w:eastAsia="zh-CN"/>
        </w:rPr>
        <w:t>《</w:t>
      </w:r>
      <w:r>
        <w:t>叙</w:t>
      </w:r>
      <w:r>
        <w:rPr>
          <w:rFonts w:hint="eastAsia" w:eastAsia="宋体"/>
          <w:lang w:eastAsia="zh-CN"/>
        </w:rPr>
        <w:t>》</w:t>
      </w:r>
      <w:r>
        <w:t>曰：</w:t>
      </w:r>
      <w:r>
        <w:rPr>
          <w:rFonts w:hint="eastAsia" w:eastAsia="宋体"/>
          <w:lang w:eastAsia="zh-CN"/>
        </w:rPr>
        <w:t>“</w:t>
      </w:r>
      <w:r>
        <w:t>其建首</w:t>
      </w:r>
    </w:p>
    <w:p w14:paraId="2D8C0EB2">
      <w:pPr>
        <w:rPr>
          <w:rFonts w:hint="eastAsia" w:eastAsia="宋体"/>
          <w:lang w:eastAsia="zh-CN"/>
        </w:rPr>
      </w:pPr>
      <w:r>
        <w:t>也，立一爲端</w:t>
      </w:r>
      <w:r>
        <w:rPr>
          <w:rFonts w:hint="eastAsia" w:eastAsia="宋体"/>
          <w:lang w:eastAsia="zh-CN"/>
        </w:rPr>
        <w:t>”</w:t>
      </w:r>
      <w:r>
        <w:t>，</w:t>
      </w:r>
      <w:r>
        <w:rPr>
          <w:rFonts w:hint="eastAsia" w:eastAsia="宋体"/>
          <w:lang w:eastAsia="zh-CN"/>
        </w:rPr>
        <w:t>“</w:t>
      </w:r>
      <w:r>
        <w:t>據形系聯，引而申之，以究萬原，畢終于亥。</w:t>
      </w:r>
      <w:r>
        <w:rPr>
          <w:rFonts w:hint="eastAsia" w:eastAsia="宋体"/>
          <w:lang w:eastAsia="zh-CN"/>
        </w:rPr>
        <w:t>”</w:t>
      </w:r>
      <w:r>
        <w:t>是以徐鍇作</w:t>
      </w:r>
      <w:r>
        <w:rPr>
          <w:rFonts w:hint="eastAsia" w:eastAsia="宋体"/>
          <w:lang w:eastAsia="zh-CN"/>
        </w:rPr>
        <w:t>《</w:t>
      </w:r>
      <w:r>
        <w:t>繫傳</w:t>
      </w:r>
      <w:r>
        <w:rPr>
          <w:rFonts w:hint="eastAsia" w:eastAsia="宋体"/>
          <w:lang w:eastAsia="zh-CN"/>
        </w:rPr>
        <w:t>》</w:t>
      </w:r>
      <w:r>
        <w:t>有</w:t>
      </w:r>
      <w:r>
        <w:rPr>
          <w:rFonts w:hint="eastAsia" w:eastAsia="宋体"/>
          <w:lang w:eastAsia="zh-CN"/>
        </w:rPr>
        <w:t>《</w:t>
      </w:r>
      <w:r>
        <w:t>部叙</w:t>
      </w:r>
      <w:r>
        <w:rPr>
          <w:rFonts w:hint="eastAsia" w:eastAsia="宋体"/>
          <w:lang w:eastAsia="zh-CN"/>
        </w:rPr>
        <w:t>》</w:t>
      </w:r>
    </w:p>
    <w:p w14:paraId="246601D6">
      <w:pPr>
        <w:rPr>
          <w:rFonts w:hint="eastAsia" w:eastAsia="宋体"/>
          <w:lang w:eastAsia="zh-CN"/>
        </w:rPr>
      </w:pPr>
      <w:r>
        <w:t>二卷，本</w:t>
      </w:r>
      <w:r>
        <w:rPr>
          <w:rFonts w:hint="eastAsia" w:eastAsia="宋体"/>
          <w:lang w:eastAsia="zh-CN"/>
        </w:rPr>
        <w:t>《</w:t>
      </w:r>
      <w:r>
        <w:t>易。叙卦傳</w:t>
      </w:r>
      <w:r>
        <w:rPr>
          <w:rFonts w:hint="eastAsia" w:eastAsia="宋体"/>
          <w:lang w:eastAsia="zh-CN"/>
        </w:rPr>
        <w:t>》</w:t>
      </w:r>
      <w:r>
        <w:t>爲之，推原偏傍所以相次之故，使五百四十部一字不紊。今起</w:t>
      </w:r>
      <w:r>
        <w:rPr>
          <w:rFonts w:hint="eastAsia" w:eastAsia="宋体"/>
          <w:lang w:eastAsia="zh-CN"/>
        </w:rPr>
        <w:t>“</w:t>
      </w:r>
      <w:r>
        <w:t>東</w:t>
      </w:r>
      <w:r>
        <w:rPr>
          <w:rFonts w:hint="eastAsia" w:eastAsia="宋体"/>
          <w:lang w:eastAsia="zh-CN"/>
        </w:rPr>
        <w:t>”</w:t>
      </w:r>
    </w:p>
    <w:p w14:paraId="2F787583">
      <w:r>
        <w:t>【第80页】</w:t>
      </w:r>
    </w:p>
    <w:p w14:paraId="38437263">
      <w:r>
        <w:t>既疑韵書，而比類又從字體，便於檢討實昧形聲。自李燾之</w:t>
      </w:r>
      <w:r>
        <w:rPr>
          <w:rFonts w:hint="eastAsia" w:eastAsia="宋体"/>
          <w:lang w:eastAsia="zh-CN"/>
        </w:rPr>
        <w:t>《</w:t>
      </w:r>
      <w:r>
        <w:t>五音韵譜</w:t>
      </w:r>
      <w:r>
        <w:rPr>
          <w:rFonts w:hint="eastAsia" w:eastAsia="宋体"/>
          <w:lang w:eastAsia="zh-CN"/>
        </w:rPr>
        <w:t>》</w:t>
      </w:r>
      <w:r>
        <w:t>作，而部分紛然</w:t>
      </w:r>
    </w:p>
    <w:p w14:paraId="00D3FA68">
      <w:pPr>
        <w:rPr>
          <w:rFonts w:hint="eastAsia" w:eastAsia="宋体"/>
          <w:lang w:eastAsia="zh-CN"/>
        </w:rPr>
      </w:pPr>
      <w:r>
        <w:t>自亂其例矣。一曰字體之精而不可易。夫篆本異文而今同一首者，</w:t>
      </w:r>
      <w:r>
        <w:rPr>
          <w:rFonts w:hint="eastAsia" w:eastAsia="宋体"/>
          <w:lang w:eastAsia="zh-CN"/>
        </w:rPr>
        <w:t>“</w:t>
      </w:r>
      <w:r>
        <w:t>奉</w:t>
      </w:r>
      <w:r>
        <w:rPr>
          <w:rFonts w:hint="eastAsia" w:eastAsia="宋体"/>
          <w:lang w:eastAsia="zh-CN"/>
        </w:rPr>
        <w:t>”</w:t>
      </w:r>
      <w:r>
        <w:t>、</w:t>
      </w:r>
      <w:r>
        <w:rPr>
          <w:rFonts w:hint="eastAsia" w:eastAsia="宋体"/>
          <w:lang w:eastAsia="zh-CN"/>
        </w:rPr>
        <w:t>“</w:t>
      </w:r>
      <w:r>
        <w:t>奏</w:t>
      </w:r>
      <w:r>
        <w:rPr>
          <w:rFonts w:hint="eastAsia" w:eastAsia="宋体"/>
          <w:lang w:eastAsia="zh-CN"/>
        </w:rPr>
        <w:t>”</w:t>
      </w:r>
      <w:r>
        <w:t>、</w:t>
      </w:r>
      <w:r>
        <w:rPr>
          <w:rFonts w:hint="eastAsia" w:eastAsia="宋体"/>
          <w:lang w:eastAsia="zh-CN"/>
        </w:rPr>
        <w:t>“</w:t>
      </w:r>
      <w:r>
        <w:t>春</w:t>
      </w:r>
      <w:r>
        <w:rPr>
          <w:rFonts w:hint="eastAsia" w:eastAsia="宋体"/>
          <w:lang w:eastAsia="zh-CN"/>
        </w:rPr>
        <w:t>”</w:t>
      </w:r>
    </w:p>
    <w:p w14:paraId="5E12B271">
      <w:r>
        <w:rPr>
          <w:rFonts w:hint="eastAsia" w:eastAsia="宋体"/>
          <w:lang w:eastAsia="zh-CN"/>
        </w:rPr>
        <w:t>“</w:t>
      </w:r>
      <w:r>
        <w:t>秦</w:t>
      </w:r>
      <w:r>
        <w:rPr>
          <w:rFonts w:hint="eastAsia" w:eastAsia="宋体"/>
          <w:lang w:eastAsia="zh-CN"/>
        </w:rPr>
        <w:t>”</w:t>
      </w:r>
      <w:r>
        <w:t>、</w:t>
      </w:r>
      <w:r>
        <w:rPr>
          <w:rFonts w:hint="eastAsia" w:eastAsia="宋体"/>
          <w:lang w:eastAsia="zh-CN"/>
        </w:rPr>
        <w:t>“</w:t>
      </w:r>
      <w:r>
        <w:t>泰</w:t>
      </w:r>
      <w:r>
        <w:rPr>
          <w:rFonts w:hint="eastAsia" w:eastAsia="宋体"/>
          <w:lang w:eastAsia="zh-CN"/>
        </w:rPr>
        <w:t>”</w:t>
      </w:r>
      <w:r>
        <w:t>是也。篆本同文而今異所從者</w:t>
      </w:r>
      <w:r>
        <w:rPr>
          <w:rFonts w:hint="eastAsia" w:eastAsia="宋体"/>
          <w:lang w:eastAsia="zh-CN"/>
        </w:rPr>
        <w:t>“</w:t>
      </w:r>
      <w:r>
        <w:t>赵</w:t>
      </w:r>
      <w:r>
        <w:rPr>
          <w:rFonts w:hint="eastAsia" w:eastAsia="宋体"/>
          <w:lang w:eastAsia="zh-CN"/>
        </w:rPr>
        <w:t>”“</w:t>
      </w:r>
      <w:r>
        <w:t>從</w:t>
      </w:r>
      <w:r>
        <w:rPr>
          <w:rFonts w:hint="eastAsia" w:eastAsia="宋体"/>
          <w:lang w:eastAsia="zh-CN"/>
        </w:rPr>
        <w:t>”</w:t>
      </w:r>
      <w:r>
        <w:t>、</w:t>
      </w:r>
      <w:r>
        <w:rPr>
          <w:rFonts w:hint="eastAsia" w:eastAsia="宋体"/>
          <w:lang w:eastAsia="zh-CN"/>
        </w:rPr>
        <w:t>“</w:t>
      </w:r>
      <w:r>
        <w:t>社</w:t>
      </w:r>
      <w:r>
        <w:rPr>
          <w:rFonts w:hint="eastAsia" w:eastAsia="宋体"/>
          <w:lang w:eastAsia="zh-CN"/>
        </w:rPr>
        <w:t>”“</w:t>
      </w:r>
      <w:r>
        <w:t>徒</w:t>
      </w:r>
      <w:r>
        <w:rPr>
          <w:rFonts w:hint="eastAsia" w:eastAsia="宋体"/>
          <w:lang w:eastAsia="zh-CN"/>
        </w:rPr>
        <w:t>”</w:t>
      </w:r>
      <w:r>
        <w:t>是也。</w:t>
      </w:r>
      <w:r>
        <w:rPr>
          <w:rFonts w:hint="eastAsia" w:eastAsia="宋体"/>
          <w:lang w:eastAsia="zh-CN"/>
        </w:rPr>
        <w:t>“</w:t>
      </w:r>
      <w:r>
        <w:t>賊</w:t>
      </w:r>
      <w:r>
        <w:rPr>
          <w:rFonts w:hint="eastAsia" w:eastAsia="宋体"/>
          <w:lang w:eastAsia="zh-CN"/>
        </w:rPr>
        <w:t>”</w:t>
      </w:r>
      <w:r>
        <w:t>之從戈則聲</w:t>
      </w:r>
    </w:p>
    <w:p w14:paraId="067B7440">
      <w:r>
        <w:t>而改從戎；</w:t>
      </w:r>
      <w:r>
        <w:rPr>
          <w:rFonts w:hint="eastAsia" w:eastAsia="宋体"/>
          <w:lang w:eastAsia="zh-CN"/>
        </w:rPr>
        <w:t>“</w:t>
      </w:r>
      <w:r>
        <w:t>賴</w:t>
      </w:r>
      <w:r>
        <w:rPr>
          <w:rFonts w:hint="eastAsia" w:eastAsia="宋体"/>
          <w:lang w:eastAsia="zh-CN"/>
        </w:rPr>
        <w:t>”</w:t>
      </w:r>
      <w:r>
        <w:t>之從貝，刺聲，而改從負：半譌也。</w:t>
      </w:r>
      <w:r>
        <w:rPr>
          <w:rFonts w:hint="eastAsia" w:eastAsia="宋体"/>
          <w:lang w:eastAsia="zh-CN"/>
        </w:rPr>
        <w:t>“</w:t>
      </w:r>
      <w:r>
        <w:t>䑞</w:t>
      </w:r>
      <w:r>
        <w:rPr>
          <w:rFonts w:hint="eastAsia" w:eastAsia="宋体"/>
          <w:lang w:eastAsia="zh-CN"/>
        </w:rPr>
        <w:t>”</w:t>
      </w:r>
      <w:r>
        <w:t>之爲</w:t>
      </w:r>
      <w:r>
        <w:rPr>
          <w:rFonts w:hint="eastAsia" w:eastAsia="宋体"/>
          <w:lang w:eastAsia="zh-CN"/>
        </w:rPr>
        <w:t>“</w:t>
      </w:r>
      <w:r>
        <w:t>舜</w:t>
      </w:r>
      <w:r>
        <w:rPr>
          <w:rFonts w:hint="eastAsia" w:eastAsia="宋体"/>
          <w:lang w:eastAsia="zh-CN"/>
        </w:rPr>
        <w:t>”</w:t>
      </w:r>
      <w:r>
        <w:t>，</w:t>
      </w:r>
      <w:r>
        <w:rPr>
          <w:rFonts w:hint="eastAsia" w:eastAsia="宋体"/>
          <w:lang w:eastAsia="zh-CN"/>
        </w:rPr>
        <w:t>“</w:t>
      </w:r>
      <w:r>
        <w:t>肅</w:t>
      </w:r>
      <w:r>
        <w:rPr>
          <w:rFonts w:hint="eastAsia" w:eastAsia="宋体"/>
          <w:lang w:eastAsia="zh-CN"/>
        </w:rPr>
        <w:t>”</w:t>
      </w:r>
      <w:r>
        <w:t>之爲</w:t>
      </w:r>
      <w:r>
        <w:rPr>
          <w:rFonts w:hint="eastAsia" w:eastAsia="宋体"/>
          <w:lang w:eastAsia="zh-CN"/>
        </w:rPr>
        <w:t>“</w:t>
      </w:r>
      <w:r>
        <w:t>壺</w:t>
      </w:r>
      <w:r>
        <w:rPr>
          <w:rFonts w:hint="eastAsia" w:eastAsia="宋体"/>
          <w:lang w:eastAsia="zh-CN"/>
        </w:rPr>
        <w:t>”</w:t>
      </w:r>
      <w:r>
        <w:t>，</w:t>
      </w:r>
      <w:r>
        <w:rPr>
          <w:rFonts w:hint="eastAsia" w:eastAsia="宋体"/>
          <w:lang w:eastAsia="zh-CN"/>
        </w:rPr>
        <w:t>“</w:t>
      </w:r>
      <w:r>
        <w:t>因</w:t>
      </w:r>
      <w:r>
        <w:rPr>
          <w:rFonts w:hint="eastAsia" w:eastAsia="宋体"/>
          <w:lang w:eastAsia="zh-CN"/>
        </w:rPr>
        <w:t>”</w:t>
      </w:r>
      <w:r>
        <w:t>之</w:t>
      </w:r>
    </w:p>
    <w:p w14:paraId="156D8156">
      <w:r>
        <w:t>爲</w:t>
      </w:r>
      <w:r>
        <w:rPr>
          <w:rFonts w:hint="eastAsia" w:eastAsia="宋体"/>
          <w:lang w:eastAsia="zh-CN"/>
        </w:rPr>
        <w:t>“</w:t>
      </w:r>
      <w:r>
        <w:t>曲</w:t>
      </w:r>
      <w:r>
        <w:rPr>
          <w:rFonts w:hint="eastAsia" w:eastAsia="宋体"/>
          <w:lang w:eastAsia="zh-CN"/>
        </w:rPr>
        <w:t>”</w:t>
      </w:r>
      <w:r>
        <w:t>，</w:t>
      </w:r>
      <w:r>
        <w:rPr>
          <w:rFonts w:hint="eastAsia" w:eastAsia="宋体"/>
          <w:lang w:eastAsia="zh-CN"/>
        </w:rPr>
        <w:t>“</w:t>
      </w:r>
      <w:r>
        <w:t>爵</w:t>
      </w:r>
      <w:r>
        <w:rPr>
          <w:rFonts w:hint="eastAsia" w:eastAsia="宋体"/>
          <w:lang w:eastAsia="zh-CN"/>
        </w:rPr>
        <w:t>”</w:t>
      </w:r>
      <w:r>
        <w:t>之爲</w:t>
      </w:r>
      <w:r>
        <w:rPr>
          <w:rFonts w:hint="eastAsia" w:eastAsia="宋体"/>
          <w:lang w:eastAsia="zh-CN"/>
        </w:rPr>
        <w:t>“</w:t>
      </w:r>
      <w:r>
        <w:t>爵</w:t>
      </w:r>
      <w:r>
        <w:rPr>
          <w:rFonts w:hint="eastAsia" w:eastAsia="宋体"/>
          <w:lang w:eastAsia="zh-CN"/>
        </w:rPr>
        <w:t>”</w:t>
      </w:r>
      <w:r>
        <w:t>：全譌也。以气化之</w:t>
      </w:r>
      <w:r>
        <w:rPr>
          <w:rFonts w:hint="eastAsia" w:eastAsia="宋体"/>
          <w:lang w:eastAsia="zh-CN"/>
        </w:rPr>
        <w:t>“</w:t>
      </w:r>
      <w:r>
        <w:t>气</w:t>
      </w:r>
      <w:r>
        <w:rPr>
          <w:rFonts w:hint="eastAsia" w:eastAsia="宋体"/>
          <w:lang w:eastAsia="zh-CN"/>
        </w:rPr>
        <w:t>”</w:t>
      </w:r>
      <w:r>
        <w:t>當</w:t>
      </w:r>
      <w:r>
        <w:rPr>
          <w:rFonts w:hint="eastAsia" w:eastAsia="宋体"/>
          <w:lang w:eastAsia="zh-CN"/>
        </w:rPr>
        <w:t>“</w:t>
      </w:r>
      <w:r>
        <w:t>乞</w:t>
      </w:r>
      <w:r>
        <w:rPr>
          <w:rFonts w:hint="eastAsia" w:eastAsia="宋体"/>
          <w:lang w:eastAsia="zh-CN"/>
        </w:rPr>
        <w:t>”</w:t>
      </w:r>
      <w:r>
        <w:t>而</w:t>
      </w:r>
      <w:r>
        <w:rPr>
          <w:rFonts w:hint="eastAsia" w:eastAsia="宋体"/>
          <w:lang w:eastAsia="zh-CN"/>
        </w:rPr>
        <w:t>“</w:t>
      </w:r>
      <w:r>
        <w:t>氣</w:t>
      </w:r>
      <w:r>
        <w:rPr>
          <w:rFonts w:hint="eastAsia" w:eastAsia="宋体"/>
          <w:lang w:eastAsia="zh-CN"/>
        </w:rPr>
        <w:t>”</w:t>
      </w:r>
      <w:r>
        <w:t>牽之</w:t>
      </w:r>
      <w:r>
        <w:rPr>
          <w:rFonts w:hint="eastAsia" w:eastAsia="宋体"/>
          <w:lang w:eastAsia="zh-CN"/>
        </w:rPr>
        <w:t>“</w:t>
      </w:r>
      <w:r>
        <w:t>氣</w:t>
      </w:r>
      <w:r>
        <w:rPr>
          <w:rFonts w:hint="eastAsia" w:eastAsia="宋体"/>
          <w:lang w:eastAsia="zh-CN"/>
        </w:rPr>
        <w:t>”</w:t>
      </w:r>
      <w:r>
        <w:t>遂當</w:t>
      </w:r>
      <w:r>
        <w:rPr>
          <w:rFonts w:hint="eastAsia" w:eastAsia="宋体"/>
          <w:lang w:eastAsia="zh-CN"/>
        </w:rPr>
        <w:t>“</w:t>
      </w:r>
      <w:r>
        <w:t>气</w:t>
      </w:r>
      <w:r>
        <w:rPr>
          <w:rFonts w:hint="eastAsia" w:eastAsia="宋体"/>
          <w:lang w:eastAsia="zh-CN"/>
        </w:rPr>
        <w:t>”</w:t>
      </w:r>
      <w:r>
        <w:t>於是</w:t>
      </w:r>
    </w:p>
    <w:p w14:paraId="32CFDDD6">
      <w:r>
        <w:t>有俗</w:t>
      </w:r>
      <w:r>
        <w:rPr>
          <w:rFonts w:hint="eastAsia" w:eastAsia="宋体"/>
          <w:lang w:eastAsia="zh-CN"/>
        </w:rPr>
        <w:t>“</w:t>
      </w:r>
      <w:r>
        <w:t>餼</w:t>
      </w:r>
      <w:r>
        <w:rPr>
          <w:rFonts w:hint="eastAsia" w:eastAsia="宋体"/>
          <w:lang w:eastAsia="zh-CN"/>
        </w:rPr>
        <w:t>”</w:t>
      </w:r>
      <w:r>
        <w:t>字；以</w:t>
      </w:r>
      <w:r>
        <w:rPr>
          <w:rFonts w:hint="eastAsia" w:eastAsia="宋体"/>
          <w:lang w:eastAsia="zh-CN"/>
        </w:rPr>
        <w:t>“</w:t>
      </w:r>
      <w:r>
        <w:t>萎飼</w:t>
      </w:r>
      <w:r>
        <w:rPr>
          <w:rFonts w:hint="eastAsia" w:eastAsia="宋体"/>
          <w:lang w:eastAsia="zh-CN"/>
        </w:rPr>
        <w:t>”</w:t>
      </w:r>
      <w:r>
        <w:t>之</w:t>
      </w:r>
      <w:r>
        <w:rPr>
          <w:rFonts w:hint="eastAsia" w:eastAsia="宋体"/>
          <w:lang w:eastAsia="zh-CN"/>
        </w:rPr>
        <w:t>“</w:t>
      </w:r>
      <w:r>
        <w:t>萎</w:t>
      </w:r>
      <w:r>
        <w:rPr>
          <w:rFonts w:hint="eastAsia" w:eastAsia="宋体"/>
          <w:lang w:eastAsia="zh-CN"/>
        </w:rPr>
        <w:t>”</w:t>
      </w:r>
      <w:r>
        <w:t>當</w:t>
      </w:r>
      <w:r>
        <w:rPr>
          <w:rFonts w:hint="eastAsia" w:eastAsia="宋体"/>
          <w:lang w:eastAsia="zh-CN"/>
        </w:rPr>
        <w:t>“</w:t>
      </w:r>
      <w:r>
        <w:t>㱣</w:t>
      </w:r>
      <w:r>
        <w:rPr>
          <w:rFonts w:hint="eastAsia" w:eastAsia="宋体"/>
          <w:lang w:eastAsia="zh-CN"/>
        </w:rPr>
        <w:t>”</w:t>
      </w:r>
      <w:r>
        <w:t>，而</w:t>
      </w:r>
      <w:r>
        <w:rPr>
          <w:rFonts w:hint="eastAsia" w:eastAsia="宋体"/>
          <w:lang w:eastAsia="zh-CN"/>
        </w:rPr>
        <w:t>“</w:t>
      </w:r>
      <w:r>
        <w:t>饑餧</w:t>
      </w:r>
      <w:r>
        <w:rPr>
          <w:rFonts w:hint="eastAsia" w:eastAsia="宋体"/>
          <w:lang w:eastAsia="zh-CN"/>
        </w:rPr>
        <w:t>”</w:t>
      </w:r>
      <w:r>
        <w:t>之</w:t>
      </w:r>
      <w:r>
        <w:rPr>
          <w:rFonts w:hint="eastAsia" w:eastAsia="宋体"/>
          <w:lang w:eastAsia="zh-CN"/>
        </w:rPr>
        <w:t>“</w:t>
      </w:r>
      <w:r>
        <w:t>餧</w:t>
      </w:r>
      <w:r>
        <w:rPr>
          <w:rFonts w:hint="eastAsia" w:eastAsia="宋体"/>
          <w:lang w:eastAsia="zh-CN"/>
        </w:rPr>
        <w:t>”</w:t>
      </w:r>
      <w:r>
        <w:t>當</w:t>
      </w:r>
      <w:r>
        <w:rPr>
          <w:rFonts w:hint="eastAsia" w:eastAsia="宋体"/>
          <w:lang w:eastAsia="zh-CN"/>
        </w:rPr>
        <w:t>“</w:t>
      </w:r>
      <w:r>
        <w:t>萎</w:t>
      </w:r>
      <w:r>
        <w:rPr>
          <w:rFonts w:hint="eastAsia" w:eastAsia="宋体"/>
          <w:lang w:eastAsia="zh-CN"/>
        </w:rPr>
        <w:t>”</w:t>
      </w:r>
      <w:r>
        <w:t>，於是有俗</w:t>
      </w:r>
      <w:r>
        <w:rPr>
          <w:rFonts w:hint="eastAsia" w:eastAsia="宋体"/>
          <w:lang w:eastAsia="zh-CN"/>
        </w:rPr>
        <w:t>“</w:t>
      </w:r>
      <w:r>
        <w:t>餒</w:t>
      </w:r>
      <w:r>
        <w:rPr>
          <w:rFonts w:hint="eastAsia" w:eastAsia="宋体"/>
          <w:lang w:eastAsia="zh-CN"/>
        </w:rPr>
        <w:t>”</w:t>
      </w:r>
      <w:r>
        <w:t>字：此因</w:t>
      </w:r>
    </w:p>
    <w:p w14:paraId="6C4E3766">
      <w:r>
        <w:t>一字而譌數字者也。</w:t>
      </w:r>
      <w:r>
        <w:rPr>
          <w:rFonts w:hint="eastAsia" w:eastAsia="宋体"/>
          <w:lang w:eastAsia="zh-CN"/>
        </w:rPr>
        <w:t>“</w:t>
      </w:r>
      <w:r>
        <w:t>匈</w:t>
      </w:r>
      <w:r>
        <w:rPr>
          <w:rFonts w:hint="eastAsia" w:eastAsia="宋体"/>
          <w:lang w:eastAsia="zh-CN"/>
        </w:rPr>
        <w:t>”</w:t>
      </w:r>
      <w:r>
        <w:t>已從？，而又從肉，</w:t>
      </w:r>
      <w:r>
        <w:rPr>
          <w:rFonts w:hint="eastAsia" w:eastAsia="宋体"/>
          <w:lang w:eastAsia="zh-CN"/>
        </w:rPr>
        <w:t>“</w:t>
      </w:r>
      <w:r>
        <w:t>州</w:t>
      </w:r>
      <w:r>
        <w:rPr>
          <w:rFonts w:hint="eastAsia" w:eastAsia="宋体"/>
          <w:lang w:eastAsia="zh-CN"/>
        </w:rPr>
        <w:t>”</w:t>
      </w:r>
      <w:r>
        <w:t>已從川，而又從水既重其類</w:t>
      </w:r>
      <w:r>
        <w:rPr>
          <w:rFonts w:hint="eastAsia" w:eastAsia="宋体"/>
          <w:lang w:eastAsia="zh-CN"/>
        </w:rPr>
        <w:t>“</w:t>
      </w:r>
      <w:r>
        <w:t>垔</w:t>
      </w:r>
      <w:r>
        <w:rPr>
          <w:rFonts w:hint="eastAsia" w:eastAsia="宋体"/>
          <w:lang w:eastAsia="zh-CN"/>
        </w:rPr>
        <w:t>”</w:t>
      </w:r>
      <w:r>
        <w:t>從土</w:t>
      </w:r>
    </w:p>
    <w:p w14:paraId="3A87C16A">
      <w:r>
        <w:t>而又土，</w:t>
      </w:r>
      <w:r>
        <w:rPr>
          <w:rFonts w:hint="eastAsia" w:eastAsia="宋体"/>
          <w:lang w:eastAsia="zh-CN"/>
        </w:rPr>
        <w:t>“</w:t>
      </w:r>
      <w:r>
        <w:t>蜀</w:t>
      </w:r>
      <w:r>
        <w:rPr>
          <w:rFonts w:hint="eastAsia" w:eastAsia="宋体"/>
          <w:lang w:eastAsia="zh-CN"/>
        </w:rPr>
        <w:t>”</w:t>
      </w:r>
      <w:r>
        <w:t>從虫而又虫，又重其從：此并二字以譌一字者也。從者失從，滋者不滋，自</w:t>
      </w:r>
    </w:p>
    <w:p w14:paraId="7DC17371">
      <w:r>
        <w:t>隸一變之，楷再變之，而字體莫之辨識矣。一曰音聲之原可以知。</w:t>
      </w:r>
      <w:r>
        <w:rPr>
          <w:rFonts w:hint="eastAsia" w:eastAsia="宋体"/>
          <w:lang w:eastAsia="zh-CN"/>
        </w:rPr>
        <w:t>“</w:t>
      </w:r>
      <w:r>
        <w:t>䢉</w:t>
      </w:r>
      <w:r>
        <w:rPr>
          <w:rFonts w:hint="eastAsia" w:eastAsia="宋体"/>
          <w:lang w:eastAsia="zh-CN"/>
        </w:rPr>
        <w:t>”</w:t>
      </w:r>
      <w:r>
        <w:t>之從辰，囱聲，</w:t>
      </w:r>
      <w:r>
        <w:rPr>
          <w:rFonts w:hint="eastAsia" w:eastAsia="宋体"/>
          <w:lang w:eastAsia="zh-CN"/>
        </w:rPr>
        <w:t>《</w:t>
      </w:r>
      <w:r>
        <w:t>玉</w:t>
      </w:r>
    </w:p>
    <w:p w14:paraId="75D4D541">
      <w:r>
        <w:t>篇</w:t>
      </w:r>
      <w:r>
        <w:rPr>
          <w:rFonts w:hint="eastAsia" w:eastAsia="宋体"/>
          <w:lang w:eastAsia="zh-CN"/>
        </w:rPr>
        <w:t>》</w:t>
      </w:r>
      <w:r>
        <w:t>囱、窗同。</w:t>
      </w:r>
      <w:r>
        <w:rPr>
          <w:rFonts w:hint="eastAsia" w:eastAsia="宋体"/>
          <w:lang w:eastAsia="zh-CN"/>
        </w:rPr>
        <w:t>《</w:t>
      </w:r>
      <w:r>
        <w:t>考工記</w:t>
      </w:r>
      <w:r>
        <w:rPr>
          <w:rFonts w:hint="eastAsia" w:eastAsia="宋体"/>
          <w:lang w:eastAsia="zh-CN"/>
        </w:rPr>
        <w:t>•</w:t>
      </w:r>
      <w:r>
        <w:t>匠人</w:t>
      </w:r>
      <w:r>
        <w:rPr>
          <w:rFonts w:hint="eastAsia" w:eastAsia="宋体"/>
          <w:lang w:eastAsia="zh-CN"/>
        </w:rPr>
        <w:t>》</w:t>
      </w:r>
      <w:r>
        <w:t>：</w:t>
      </w:r>
      <w:r>
        <w:rPr>
          <w:rFonts w:hint="eastAsia" w:eastAsia="宋体"/>
          <w:lang w:eastAsia="zh-CN"/>
        </w:rPr>
        <w:t>“</w:t>
      </w:r>
      <w:r>
        <w:t>四旁兩夾窗。</w:t>
      </w:r>
      <w:r>
        <w:rPr>
          <w:rFonts w:hint="eastAsia" w:eastAsia="宋体"/>
          <w:lang w:eastAsia="zh-CN"/>
        </w:rPr>
        <w:t>”</w:t>
      </w:r>
      <w:r>
        <w:t>窗一音悤。徐鍇以爲當從凶乃得聲，非</w:t>
      </w:r>
    </w:p>
    <w:p w14:paraId="356B7F4E">
      <w:r>
        <w:t>也。</w:t>
      </w:r>
      <w:r>
        <w:rPr>
          <w:rFonts w:hint="eastAsia" w:eastAsia="宋体"/>
          <w:lang w:eastAsia="zh-CN"/>
        </w:rPr>
        <w:t>“</w:t>
      </w:r>
      <w:r>
        <w:t>移</w:t>
      </w:r>
      <w:r>
        <w:rPr>
          <w:rFonts w:hint="eastAsia" w:eastAsia="宋体"/>
          <w:lang w:eastAsia="zh-CN"/>
        </w:rPr>
        <w:t>”</w:t>
      </w:r>
      <w:r>
        <w:t>之從禾多聲古音弋多反。</w:t>
      </w:r>
      <w:r>
        <w:rPr>
          <w:rFonts w:hint="eastAsia" w:eastAsia="宋体"/>
          <w:lang w:eastAsia="zh-CN"/>
        </w:rPr>
        <w:t>《</w:t>
      </w:r>
      <w:r>
        <w:t>楚辭</w:t>
      </w:r>
      <w:r>
        <w:rPr>
          <w:rFonts w:hint="eastAsia" w:eastAsia="宋体"/>
          <w:lang w:eastAsia="zh-CN"/>
        </w:rPr>
        <w:t>》“&lt;</w:t>
      </w:r>
      <w:r>
        <w:t>夫</w:t>
      </w:r>
      <w:r>
        <w:rPr>
          <w:rFonts w:hint="eastAsia" w:eastAsia="宋体"/>
          <w:lang w:eastAsia="zh-CN"/>
        </w:rPr>
        <w:t>&gt;</w:t>
      </w:r>
      <w:r>
        <w:t>聖人</w:t>
      </w:r>
      <w:r>
        <w:rPr>
          <w:rFonts w:hint="eastAsia" w:eastAsia="宋体"/>
          <w:lang w:eastAsia="zh-CN"/>
        </w:rPr>
        <w:t>&lt;</w:t>
      </w:r>
      <w:r>
        <w:t>者</w:t>
      </w:r>
      <w:r>
        <w:rPr>
          <w:rFonts w:hint="eastAsia" w:eastAsia="宋体"/>
          <w:lang w:eastAsia="zh-CN"/>
        </w:rPr>
        <w:t>&gt;</w:t>
      </w:r>
      <w:r>
        <w:t>不凝滯于物而能與世推</w:t>
      </w:r>
    </w:p>
    <w:p w14:paraId="23391F06">
      <w:r>
        <w:t>移。</w:t>
      </w:r>
      <w:r>
        <w:rPr>
          <w:rFonts w:hint="eastAsia" w:eastAsia="宋体"/>
          <w:lang w:eastAsia="zh-CN"/>
        </w:rPr>
        <w:t>&lt;</w:t>
      </w:r>
      <w:r>
        <w:t>舉世</w:t>
      </w:r>
      <w:r>
        <w:rPr>
          <w:rFonts w:hint="eastAsia" w:eastAsia="宋体"/>
          <w:lang w:eastAsia="zh-CN"/>
        </w:rPr>
        <w:t>&gt;【</w:t>
      </w:r>
      <w:r>
        <w:t>世人</w:t>
      </w:r>
      <w:r>
        <w:rPr>
          <w:rFonts w:hint="eastAsia" w:eastAsia="宋体"/>
          <w:lang w:eastAsia="zh-CN"/>
        </w:rPr>
        <w:t>】</w:t>
      </w:r>
      <w:r>
        <w:t>皆濁，何不淈其泥而揚其波？</w:t>
      </w:r>
      <w:r>
        <w:rPr>
          <w:rFonts w:hint="eastAsia" w:eastAsia="宋体"/>
          <w:lang w:eastAsia="zh-CN"/>
        </w:rPr>
        <w:t>”</w:t>
      </w:r>
      <w:r>
        <w:t>徐鍇以爲</w:t>
      </w:r>
      <w:r>
        <w:rPr>
          <w:rFonts w:hint="eastAsia" w:eastAsia="宋体"/>
          <w:lang w:eastAsia="zh-CN"/>
        </w:rPr>
        <w:t>“</w:t>
      </w:r>
      <w:r>
        <w:t>多</w:t>
      </w:r>
      <w:r>
        <w:rPr>
          <w:rFonts w:hint="eastAsia" w:eastAsia="宋体"/>
          <w:lang w:eastAsia="zh-CN"/>
        </w:rPr>
        <w:t>”</w:t>
      </w:r>
      <w:r>
        <w:t>與</w:t>
      </w:r>
      <w:r>
        <w:rPr>
          <w:rFonts w:hint="eastAsia" w:eastAsia="宋体"/>
          <w:lang w:eastAsia="zh-CN"/>
        </w:rPr>
        <w:t>“</w:t>
      </w:r>
      <w:r>
        <w:t>移</w:t>
      </w:r>
      <w:r>
        <w:rPr>
          <w:rFonts w:hint="eastAsia" w:eastAsia="宋体"/>
          <w:lang w:eastAsia="zh-CN"/>
        </w:rPr>
        <w:t>”</w:t>
      </w:r>
      <w:r>
        <w:t>聲不相近，非也</w:t>
      </w:r>
    </w:p>
    <w:p w14:paraId="128B3878">
      <w:r>
        <w:rPr>
          <w:rFonts w:hint="eastAsia" w:eastAsia="宋体"/>
          <w:lang w:eastAsia="zh-CN"/>
        </w:rPr>
        <w:t>“</w:t>
      </w:r>
      <w:r>
        <w:t>能</w:t>
      </w:r>
      <w:r>
        <w:rPr>
          <w:rFonts w:hint="eastAsia" w:eastAsia="宋体"/>
          <w:lang w:eastAsia="zh-CN"/>
        </w:rPr>
        <w:t>”</w:t>
      </w:r>
      <w:r>
        <w:t>之足似鹿從肉已聲古音奴來、奴代反。</w:t>
      </w:r>
      <w:r>
        <w:rPr>
          <w:rFonts w:hint="eastAsia" w:eastAsia="宋体"/>
          <w:lang w:eastAsia="zh-CN"/>
        </w:rPr>
        <w:t>《</w:t>
      </w:r>
      <w:r>
        <w:t>詩</w:t>
      </w:r>
      <w:r>
        <w:rPr>
          <w:rFonts w:hint="eastAsia" w:eastAsia="宋体"/>
          <w:lang w:eastAsia="zh-CN"/>
        </w:rPr>
        <w:t>》“</w:t>
      </w:r>
      <w:r>
        <w:t>其湛曰樂，各奏爾能。賓載手仇</w:t>
      </w:r>
    </w:p>
    <w:p w14:paraId="2A613780">
      <w:r>
        <w:t>室人入又。酌彼康爵，以奏爾時。</w:t>
      </w:r>
      <w:r>
        <w:rPr>
          <w:rFonts w:hint="eastAsia" w:eastAsia="宋体"/>
          <w:lang w:eastAsia="zh-CN"/>
        </w:rPr>
        <w:t>”</w:t>
      </w:r>
      <w:r>
        <w:t>An徐鉉等以爲</w:t>
      </w:r>
      <w:r>
        <w:rPr>
          <w:rFonts w:hint="eastAsia" w:eastAsia="宋体"/>
          <w:lang w:eastAsia="zh-CN"/>
        </w:rPr>
        <w:t>“</w:t>
      </w:r>
      <w:r>
        <w:t>㠯</w:t>
      </w:r>
      <w:r>
        <w:rPr>
          <w:rFonts w:hint="eastAsia" w:eastAsia="宋体"/>
          <w:lang w:eastAsia="zh-CN"/>
        </w:rPr>
        <w:t>”</w:t>
      </w:r>
      <w:r>
        <w:t>非聲，疑象形，非也。</w:t>
      </w:r>
      <w:r>
        <w:rPr>
          <w:rFonts w:hint="eastAsia" w:eastAsia="宋体"/>
          <w:lang w:eastAsia="zh-CN"/>
        </w:rPr>
        <w:t>“</w:t>
      </w:r>
      <w:r>
        <w:t>摘</w:t>
      </w:r>
      <w:r>
        <w:rPr>
          <w:rFonts w:hint="eastAsia" w:eastAsia="宋体"/>
          <w:lang w:eastAsia="zh-CN"/>
        </w:rPr>
        <w:t>”</w:t>
      </w:r>
      <w:r>
        <w:t>之從手</w:t>
      </w:r>
    </w:p>
    <w:p w14:paraId="19FDEAC7">
      <w:r>
        <w:t>啻聲，陟革反，去聲則陟寘反。啻與啇同文。摘與適同聲。</w:t>
      </w:r>
      <w:r>
        <w:rPr>
          <w:rFonts w:hint="eastAsia" w:eastAsia="宋体"/>
          <w:lang w:eastAsia="zh-CN"/>
        </w:rPr>
        <w:t>《</w:t>
      </w:r>
      <w:r>
        <w:t>詩</w:t>
      </w:r>
      <w:r>
        <w:rPr>
          <w:rFonts w:hint="eastAsia" w:eastAsia="宋体"/>
          <w:lang w:eastAsia="zh-CN"/>
        </w:rPr>
        <w:t>》“</w:t>
      </w:r>
      <w:r>
        <w:t>勿予禍適，稼穡匪</w:t>
      </w:r>
      <w:r>
        <w:rPr>
          <w:rFonts w:hint="eastAsia" w:eastAsia="宋体"/>
          <w:lang w:eastAsia="zh-CN"/>
        </w:rPr>
        <w:t>&lt;</w:t>
      </w:r>
      <w:r>
        <w:t>懈</w:t>
      </w:r>
    </w:p>
    <w:p w14:paraId="3462CC21">
      <w:r>
        <w:t>【第81页】</w:t>
      </w:r>
    </w:p>
    <w:p w14:paraId="48112879">
      <w:r>
        <w:rPr>
          <w:rFonts w:hint="eastAsia" w:eastAsia="宋体"/>
          <w:lang w:eastAsia="zh-CN"/>
        </w:rPr>
        <w:t>【</w:t>
      </w:r>
      <w:r>
        <w:t>解</w:t>
      </w:r>
      <w:r>
        <w:rPr>
          <w:rFonts w:hint="eastAsia" w:eastAsia="宋体"/>
          <w:lang w:eastAsia="zh-CN"/>
        </w:rPr>
        <w:t>】</w:t>
      </w:r>
      <w:r>
        <w:t>。</w:t>
      </w:r>
      <w:r>
        <w:rPr>
          <w:rFonts w:hint="eastAsia" w:eastAsia="宋体"/>
          <w:lang w:eastAsia="zh-CN"/>
        </w:rPr>
        <w:t>”</w:t>
      </w:r>
      <w:r>
        <w:t>DED徐鉉等以爲當從適省乃得聲，非也。此音聲之可據者也。一曰訓詁之遺可以</w:t>
      </w:r>
    </w:p>
    <w:p w14:paraId="5CF27ED3">
      <w:r>
        <w:t>補。</w:t>
      </w:r>
      <w:r>
        <w:rPr>
          <w:rFonts w:hint="eastAsia" w:eastAsia="宋体"/>
          <w:lang w:eastAsia="zh-CN"/>
        </w:rPr>
        <w:t>《</w:t>
      </w:r>
      <w:r>
        <w:t>易</w:t>
      </w:r>
      <w:r>
        <w:rPr>
          <w:rFonts w:hint="eastAsia" w:eastAsia="宋体"/>
          <w:lang w:eastAsia="zh-CN"/>
        </w:rPr>
        <w:t>》</w:t>
      </w:r>
      <w:r>
        <w:t>：</w:t>
      </w:r>
      <w:r>
        <w:rPr>
          <w:rFonts w:hint="eastAsia" w:eastAsia="宋体"/>
          <w:lang w:eastAsia="zh-CN"/>
        </w:rPr>
        <w:t>“</w:t>
      </w:r>
      <w:r>
        <w:t>其牛觢。</w:t>
      </w:r>
      <w:r>
        <w:rPr>
          <w:rFonts w:hint="eastAsia" w:eastAsia="宋体"/>
          <w:lang w:eastAsia="zh-CN"/>
        </w:rPr>
        <w:t>”【</w:t>
      </w:r>
      <w:r>
        <w:t>四</w:t>
      </w:r>
      <w:r>
        <w:rPr>
          <w:rFonts w:hint="eastAsia" w:eastAsia="宋体"/>
          <w:lang w:eastAsia="zh-CN"/>
        </w:rPr>
        <w:t>“</w:t>
      </w:r>
      <w:r>
        <w:t>觢</w:t>
      </w:r>
      <w:r>
        <w:rPr>
          <w:rFonts w:hint="eastAsia" w:eastAsia="宋体"/>
          <w:lang w:eastAsia="zh-CN"/>
        </w:rPr>
        <w:t>”</w:t>
      </w:r>
      <w:r>
        <w:t>，一角仰也。</w:t>
      </w:r>
      <w:r>
        <w:rPr>
          <w:rFonts w:hint="eastAsia" w:eastAsia="宋体"/>
          <w:lang w:eastAsia="zh-CN"/>
        </w:rPr>
        <w:t>《</w:t>
      </w:r>
      <w:r>
        <w:t>爾雅</w:t>
      </w:r>
      <w:r>
        <w:rPr>
          <w:rFonts w:hint="eastAsia" w:eastAsia="宋体"/>
          <w:lang w:eastAsia="zh-CN"/>
        </w:rPr>
        <w:t>》</w:t>
      </w:r>
      <w:r>
        <w:t>：</w:t>
      </w:r>
      <w:r>
        <w:rPr>
          <w:rFonts w:hint="eastAsia" w:eastAsia="宋体"/>
          <w:lang w:eastAsia="zh-CN"/>
        </w:rPr>
        <w:t>“</w:t>
      </w:r>
      <w:r>
        <w:t>皆踊觢。</w:t>
      </w:r>
      <w:r>
        <w:rPr>
          <w:rFonts w:hint="eastAsia" w:eastAsia="宋体"/>
          <w:lang w:eastAsia="zh-CN"/>
        </w:rPr>
        <w:t>”</w:t>
      </w:r>
      <w:r>
        <w:t>郭注：</w:t>
      </w:r>
      <w:r>
        <w:rPr>
          <w:rFonts w:hint="eastAsia" w:eastAsia="宋体"/>
          <w:lang w:eastAsia="zh-CN"/>
        </w:rPr>
        <w:t>“</w:t>
      </w:r>
      <w:r>
        <w:t>今</w:t>
      </w:r>
      <w:r>
        <w:rPr>
          <w:rFonts w:hint="eastAsia" w:eastAsia="宋体"/>
          <w:lang w:eastAsia="zh-CN"/>
        </w:rPr>
        <w:t>&lt;</w:t>
      </w:r>
      <w:r>
        <w:t>䜿</w:t>
      </w:r>
      <w:r>
        <w:rPr>
          <w:rFonts w:hint="eastAsia" w:eastAsia="宋体"/>
          <w:lang w:eastAsia="zh-CN"/>
        </w:rPr>
        <w:t>&gt;【</w:t>
      </w:r>
      <w:r>
        <w:t>竪</w:t>
      </w:r>
      <w:r>
        <w:rPr>
          <w:rFonts w:hint="eastAsia" w:eastAsia="宋体"/>
          <w:lang w:eastAsia="zh-CN"/>
        </w:rPr>
        <w:t>】</w:t>
      </w:r>
      <w:r>
        <w:t>角牛</w:t>
      </w:r>
    </w:p>
    <w:p w14:paraId="287F5AAE">
      <w:r>
        <w:t>也。</w:t>
      </w:r>
      <w:r>
        <w:rPr>
          <w:rFonts w:hint="eastAsia" w:eastAsia="宋体"/>
          <w:lang w:eastAsia="zh-CN"/>
        </w:rPr>
        <w:t>”《</w:t>
      </w:r>
      <w:r>
        <w:t>書</w:t>
      </w:r>
      <w:r>
        <w:rPr>
          <w:rFonts w:hint="eastAsia" w:eastAsia="宋体"/>
          <w:lang w:eastAsia="zh-CN"/>
        </w:rPr>
        <w:t>》</w:t>
      </w:r>
      <w:r>
        <w:t>：</w:t>
      </w:r>
      <w:r>
        <w:rPr>
          <w:rFonts w:hint="eastAsia" w:eastAsia="宋体"/>
          <w:lang w:eastAsia="zh-CN"/>
        </w:rPr>
        <w:t>“</w:t>
      </w:r>
      <w:r>
        <w:t>西伯既钱黎。</w:t>
      </w:r>
      <w:r>
        <w:rPr>
          <w:rFonts w:hint="eastAsia" w:eastAsia="宋体"/>
          <w:lang w:eastAsia="zh-CN"/>
        </w:rPr>
        <w:t>”“</w:t>
      </w:r>
      <w:r>
        <w:t>㪁</w:t>
      </w:r>
      <w:r>
        <w:rPr>
          <w:rFonts w:hint="eastAsia" w:eastAsia="宋体"/>
          <w:lang w:eastAsia="zh-CN"/>
        </w:rPr>
        <w:t>”</w:t>
      </w:r>
      <w:r>
        <w:t>從戈，今聲，殺也，不當作</w:t>
      </w:r>
      <w:r>
        <w:rPr>
          <w:rFonts w:hint="eastAsia" w:eastAsia="宋体"/>
          <w:lang w:eastAsia="zh-CN"/>
        </w:rPr>
        <w:t>“</w:t>
      </w:r>
      <w:r>
        <w:t>戡</w:t>
      </w:r>
      <w:r>
        <w:rPr>
          <w:rFonts w:hint="eastAsia" w:eastAsia="宋体"/>
          <w:lang w:eastAsia="zh-CN"/>
        </w:rPr>
        <w:t>”</w:t>
      </w:r>
      <w:r>
        <w:t>。</w:t>
      </w:r>
      <w:r>
        <w:rPr>
          <w:rFonts w:hint="eastAsia" w:eastAsia="宋体"/>
          <w:lang w:eastAsia="zh-CN"/>
        </w:rPr>
        <w:t>“</w:t>
      </w:r>
      <w:r>
        <w:t>钱</w:t>
      </w:r>
      <w:r>
        <w:rPr>
          <w:rFonts w:hint="eastAsia" w:eastAsia="宋体"/>
          <w:lang w:eastAsia="zh-CN"/>
        </w:rPr>
        <w:t>”</w:t>
      </w:r>
      <w:r>
        <w:t>，刺也。</w:t>
      </w:r>
      <w:r>
        <w:rPr>
          <w:rFonts w:hint="eastAsia" w:eastAsia="宋体"/>
          <w:lang w:eastAsia="zh-CN"/>
        </w:rPr>
        <w:t>《</w:t>
      </w:r>
      <w:r>
        <w:t>詩</w:t>
      </w:r>
      <w:r>
        <w:rPr>
          <w:rFonts w:hint="eastAsia" w:eastAsia="宋体"/>
          <w:lang w:eastAsia="zh-CN"/>
        </w:rPr>
        <w:t>》</w:t>
      </w:r>
      <w:r>
        <w:t>：</w:t>
      </w:r>
      <w:r>
        <w:rPr>
          <w:rFonts w:hint="eastAsia" w:eastAsia="宋体"/>
          <w:lang w:eastAsia="zh-CN"/>
        </w:rPr>
        <w:t>“</w:t>
      </w:r>
      <w:r>
        <w:t>深則</w:t>
      </w:r>
    </w:p>
    <w:p w14:paraId="7C2A528D">
      <w:r>
        <w:t>砅。</w:t>
      </w:r>
      <w:r>
        <w:rPr>
          <w:rFonts w:hint="eastAsia" w:eastAsia="宋体"/>
          <w:lang w:eastAsia="zh-CN"/>
        </w:rPr>
        <w:t>”【</w:t>
      </w:r>
      <w:r>
        <w:t>Hl</w:t>
      </w:r>
      <w:r>
        <w:rPr>
          <w:rFonts w:hint="eastAsia" w:eastAsia="宋体"/>
          <w:lang w:eastAsia="zh-CN"/>
        </w:rPr>
        <w:t>“</w:t>
      </w:r>
      <w:r>
        <w:t>砅</w:t>
      </w:r>
      <w:r>
        <w:rPr>
          <w:rFonts w:hint="eastAsia" w:eastAsia="宋体"/>
          <w:lang w:eastAsia="zh-CN"/>
        </w:rPr>
        <w:t>”</w:t>
      </w:r>
      <w:r>
        <w:t>從水，從石，履石渡水也。</w:t>
      </w:r>
      <w:r>
        <w:rPr>
          <w:rFonts w:hint="eastAsia" w:eastAsia="宋体"/>
          <w:lang w:eastAsia="zh-CN"/>
        </w:rPr>
        <w:t>“</w:t>
      </w:r>
      <w:r>
        <w:t>在彼淇厲</w:t>
      </w:r>
      <w:r>
        <w:rPr>
          <w:rFonts w:hint="eastAsia" w:eastAsia="宋体"/>
          <w:lang w:eastAsia="zh-CN"/>
        </w:rPr>
        <w:t>”【&lt;】</w:t>
      </w:r>
      <w:r>
        <w:t>，蒙</w:t>
      </w:r>
      <w:r>
        <w:rPr>
          <w:rFonts w:hint="eastAsia" w:eastAsia="宋体"/>
          <w:lang w:eastAsia="zh-CN"/>
        </w:rPr>
        <w:t>“</w:t>
      </w:r>
      <w:r>
        <w:t>梁</w:t>
      </w:r>
      <w:r>
        <w:rPr>
          <w:rFonts w:hint="eastAsia" w:eastAsia="宋体"/>
          <w:lang w:eastAsia="zh-CN"/>
        </w:rPr>
        <w:t>”</w:t>
      </w:r>
      <w:r>
        <w:t>而言，亦此訓也。</w:t>
      </w:r>
      <w:r>
        <w:rPr>
          <w:rFonts w:hint="eastAsia" w:eastAsia="宋体"/>
          <w:lang w:eastAsia="zh-CN"/>
        </w:rPr>
        <w:t>“</w:t>
      </w:r>
      <w:r>
        <w:t>得此䤋</w:t>
      </w:r>
    </w:p>
    <w:p w14:paraId="3C98277F">
      <w:r>
        <w:t>璽</w:t>
      </w:r>
      <w:r>
        <w:rPr>
          <w:rFonts w:hint="eastAsia" w:eastAsia="宋体"/>
          <w:lang w:eastAsia="zh-CN"/>
        </w:rPr>
        <w:t>”</w:t>
      </w:r>
      <w:r>
        <w:t>mtJ，</w:t>
      </w:r>
      <w:r>
        <w:rPr>
          <w:rFonts w:hint="eastAsia" w:eastAsia="宋体"/>
          <w:lang w:eastAsia="zh-CN"/>
        </w:rPr>
        <w:t>“</w:t>
      </w:r>
      <w:r>
        <w:t>釃</w:t>
      </w:r>
      <w:r>
        <w:rPr>
          <w:rFonts w:hint="eastAsia" w:eastAsia="宋体"/>
          <w:lang w:eastAsia="zh-CN"/>
        </w:rPr>
        <w:t>”</w:t>
      </w:r>
      <w:r>
        <w:t>亦爲巃。巃鼉，詹諸。</w:t>
      </w:r>
      <w:r>
        <w:rPr>
          <w:rFonts w:hint="eastAsia" w:eastAsia="宋体"/>
          <w:lang w:eastAsia="zh-CN"/>
        </w:rPr>
        <w:t>“</w:t>
      </w:r>
      <w:r>
        <w:t>縞衣綥巾</w:t>
      </w:r>
      <w:r>
        <w:rPr>
          <w:rFonts w:hint="eastAsia" w:eastAsia="宋体"/>
          <w:lang w:eastAsia="zh-CN"/>
        </w:rPr>
        <w:t>”【</w:t>
      </w:r>
      <w:r>
        <w:t>八，</w:t>
      </w:r>
      <w:r>
        <w:rPr>
          <w:rFonts w:hint="eastAsia" w:eastAsia="宋体"/>
          <w:lang w:eastAsia="zh-CN"/>
        </w:rPr>
        <w:t>“</w:t>
      </w:r>
      <w:r>
        <w:t>綥</w:t>
      </w:r>
      <w:r>
        <w:rPr>
          <w:rFonts w:hint="eastAsia" w:eastAsia="宋体"/>
          <w:lang w:eastAsia="zh-CN"/>
        </w:rPr>
        <w:t>”</w:t>
      </w:r>
      <w:r>
        <w:t>從系，舁聲，未嫁女所服，處子也</w:t>
      </w:r>
    </w:p>
    <w:p w14:paraId="17A7D27D">
      <w:r>
        <w:rPr>
          <w:rFonts w:hint="eastAsia" w:eastAsia="宋体"/>
          <w:lang w:eastAsia="zh-CN"/>
        </w:rPr>
        <w:t>《</w:t>
      </w:r>
      <w:r>
        <w:t>周禮</w:t>
      </w:r>
      <w:r>
        <w:rPr>
          <w:rFonts w:hint="eastAsia" w:eastAsia="宋体"/>
          <w:lang w:eastAsia="zh-CN"/>
        </w:rPr>
        <w:t>》</w:t>
      </w:r>
      <w:r>
        <w:t>：</w:t>
      </w:r>
      <w:r>
        <w:rPr>
          <w:rFonts w:hint="eastAsia" w:eastAsia="宋体"/>
          <w:lang w:eastAsia="zh-CN"/>
        </w:rPr>
        <w:t>“&lt;</w:t>
      </w:r>
      <w:r>
        <w:t>垗</w:t>
      </w:r>
      <w:r>
        <w:rPr>
          <w:rFonts w:hint="eastAsia" w:eastAsia="宋体"/>
          <w:lang w:eastAsia="zh-CN"/>
        </w:rPr>
        <w:t>&gt;【</w:t>
      </w:r>
      <w:r>
        <w:t>兆</w:t>
      </w:r>
      <w:r>
        <w:rPr>
          <w:rFonts w:hint="eastAsia" w:eastAsia="宋体"/>
          <w:lang w:eastAsia="zh-CN"/>
        </w:rPr>
        <w:t>】</w:t>
      </w:r>
      <w:r>
        <w:t>五帝于四郊。</w:t>
      </w:r>
      <w:r>
        <w:rPr>
          <w:rFonts w:hint="eastAsia" w:eastAsia="宋体"/>
          <w:lang w:eastAsia="zh-CN"/>
        </w:rPr>
        <w:t>”【</w:t>
      </w:r>
      <w:r>
        <w:t>n</w:t>
      </w:r>
      <w:r>
        <w:rPr>
          <w:rFonts w:hint="eastAsia" w:eastAsia="宋体"/>
          <w:lang w:eastAsia="zh-CN"/>
        </w:rPr>
        <w:t>】“</w:t>
      </w:r>
      <w:r>
        <w:t>垗</w:t>
      </w:r>
      <w:r>
        <w:rPr>
          <w:rFonts w:hint="eastAsia" w:eastAsia="宋体"/>
          <w:lang w:eastAsia="zh-CN"/>
        </w:rPr>
        <w:t>”</w:t>
      </w:r>
      <w:r>
        <w:t>者畔也，爲四畤界，祭其中也。</w:t>
      </w:r>
      <w:r>
        <w:rPr>
          <w:rFonts w:hint="eastAsia" w:eastAsia="宋体"/>
          <w:lang w:eastAsia="zh-CN"/>
        </w:rPr>
        <w:t>《</w:t>
      </w:r>
      <w:r>
        <w:t>春秋傳</w:t>
      </w:r>
      <w:r>
        <w:rPr>
          <w:rFonts w:hint="eastAsia" w:eastAsia="宋体"/>
          <w:lang w:eastAsia="zh-CN"/>
        </w:rPr>
        <w:t>》</w:t>
      </w:r>
      <w:r>
        <w:t>：</w:t>
      </w:r>
      <w:r>
        <w:rPr>
          <w:rFonts w:hint="eastAsia" w:eastAsia="宋体"/>
          <w:lang w:eastAsia="zh-CN"/>
        </w:rPr>
        <w:t>“</w:t>
      </w:r>
      <w:r>
        <w:t>修</w:t>
      </w:r>
    </w:p>
    <w:p w14:paraId="5A7905AD">
      <w:r>
        <w:t>涂梁溠。</w:t>
      </w:r>
      <w:r>
        <w:rPr>
          <w:rFonts w:hint="eastAsia" w:eastAsia="宋体"/>
          <w:lang w:eastAsia="zh-CN"/>
        </w:rPr>
        <w:t>”</w:t>
      </w:r>
      <w:r>
        <w:t>Qlou</w:t>
      </w:r>
      <w:r>
        <w:rPr>
          <w:rFonts w:hint="eastAsia" w:eastAsia="宋体"/>
          <w:lang w:eastAsia="zh-CN"/>
        </w:rPr>
        <w:t>“</w:t>
      </w:r>
      <w:r>
        <w:t>溠</w:t>
      </w:r>
      <w:r>
        <w:rPr>
          <w:rFonts w:hint="eastAsia" w:eastAsia="宋体"/>
          <w:lang w:eastAsia="zh-CN"/>
        </w:rPr>
        <w:t>”</w:t>
      </w:r>
      <w:r>
        <w:t>，荆州浸也。</w:t>
      </w:r>
      <w:r>
        <w:rPr>
          <w:rFonts w:hint="eastAsia" w:eastAsia="宋体"/>
          <w:lang w:eastAsia="zh-CN"/>
        </w:rPr>
        <w:t>《</w:t>
      </w:r>
      <w:r>
        <w:t>職方氏</w:t>
      </w:r>
      <w:r>
        <w:rPr>
          <w:rFonts w:hint="eastAsia" w:eastAsia="宋体"/>
          <w:lang w:eastAsia="zh-CN"/>
        </w:rPr>
        <w:t>》</w:t>
      </w:r>
      <w:r>
        <w:t>豫州</w:t>
      </w:r>
      <w:r>
        <w:rPr>
          <w:rFonts w:hint="eastAsia" w:eastAsia="宋体"/>
          <w:lang w:eastAsia="zh-CN"/>
        </w:rPr>
        <w:t>“</w:t>
      </w:r>
      <w:r>
        <w:t>其浸波溠</w:t>
      </w:r>
      <w:r>
        <w:rPr>
          <w:rFonts w:hint="eastAsia" w:eastAsia="宋体"/>
          <w:lang w:eastAsia="zh-CN"/>
        </w:rPr>
        <w:t>”</w:t>
      </w:r>
      <w:r>
        <w:t>，鄭注：</w:t>
      </w:r>
      <w:r>
        <w:rPr>
          <w:rFonts w:hint="eastAsia" w:eastAsia="宋体"/>
          <w:lang w:eastAsia="zh-CN"/>
        </w:rPr>
        <w:t>《</w:t>
      </w:r>
      <w:r>
        <w:t>春秋傳</w:t>
      </w:r>
      <w:r>
        <w:rPr>
          <w:rFonts w:hint="eastAsia" w:eastAsia="宋体"/>
          <w:lang w:eastAsia="zh-CN"/>
        </w:rPr>
        <w:t>》</w:t>
      </w:r>
      <w:r>
        <w:t>曰：</w:t>
      </w:r>
      <w:r>
        <w:rPr>
          <w:rFonts w:hint="eastAsia" w:eastAsia="宋体"/>
          <w:lang w:eastAsia="zh-CN"/>
        </w:rPr>
        <w:t>“</w:t>
      </w:r>
      <w:r>
        <w:t>楚子除</w:t>
      </w:r>
    </w:p>
    <w:p w14:paraId="1CFDA926">
      <w:r>
        <w:t>道梁溠。</w:t>
      </w:r>
      <w:r>
        <w:rPr>
          <w:rFonts w:hint="eastAsia" w:eastAsia="宋体"/>
          <w:lang w:eastAsia="zh-CN"/>
        </w:rPr>
        <w:t>”</w:t>
      </w:r>
      <w:r>
        <w:t>則</w:t>
      </w:r>
      <w:r>
        <w:rPr>
          <w:rFonts w:hint="eastAsia" w:eastAsia="宋体"/>
          <w:lang w:eastAsia="zh-CN"/>
        </w:rPr>
        <w:t>“</w:t>
      </w:r>
      <w:r>
        <w:t>溠</w:t>
      </w:r>
      <w:r>
        <w:rPr>
          <w:rFonts w:hint="eastAsia" w:eastAsia="宋体"/>
          <w:lang w:eastAsia="zh-CN"/>
        </w:rPr>
        <w:t>”</w:t>
      </w:r>
      <w:r>
        <w:t>宜屬荆州，在此非也。</w:t>
      </w:r>
      <w:r>
        <w:rPr>
          <w:rFonts w:hint="eastAsia" w:eastAsia="宋体"/>
          <w:lang w:eastAsia="zh-CN"/>
        </w:rPr>
        <w:t>“</w:t>
      </w:r>
      <w:r>
        <w:t>闕䂬之甲</w:t>
      </w:r>
      <w:r>
        <w:rPr>
          <w:rFonts w:hint="eastAsia" w:eastAsia="宋体"/>
          <w:lang w:eastAsia="zh-CN"/>
        </w:rPr>
        <w:t>”</w:t>
      </w:r>
      <w:r>
        <w:t>Qn，</w:t>
      </w:r>
      <w:r>
        <w:rPr>
          <w:rFonts w:hint="eastAsia" w:eastAsia="宋体"/>
          <w:lang w:eastAsia="zh-CN"/>
        </w:rPr>
        <w:t>“</w:t>
      </w:r>
      <w:r>
        <w:t>䂬</w:t>
      </w:r>
      <w:r>
        <w:rPr>
          <w:rFonts w:hint="eastAsia" w:eastAsia="宋体"/>
          <w:lang w:eastAsia="zh-CN"/>
        </w:rPr>
        <w:t>”</w:t>
      </w:r>
      <w:r>
        <w:t>，水邊石也。</w:t>
      </w:r>
      <w:r>
        <w:rPr>
          <w:rFonts w:hint="eastAsia" w:eastAsia="宋体"/>
          <w:lang w:eastAsia="zh-CN"/>
        </w:rPr>
        <w:t>《</w:t>
      </w:r>
      <w:r>
        <w:t>論語</w:t>
      </w:r>
      <w:r>
        <w:rPr>
          <w:rFonts w:hint="eastAsia" w:eastAsia="宋体"/>
          <w:lang w:eastAsia="zh-CN"/>
        </w:rPr>
        <w:t>》</w:t>
      </w:r>
      <w:r>
        <w:t>：</w:t>
      </w:r>
      <w:r>
        <w:rPr>
          <w:rFonts w:hint="eastAsia" w:eastAsia="宋体"/>
          <w:lang w:eastAsia="zh-CN"/>
        </w:rPr>
        <w:t>“</w:t>
      </w:r>
      <w:r>
        <w:t>小人</w:t>
      </w:r>
    </w:p>
    <w:p w14:paraId="37D0EA91">
      <w:r>
        <w:t>窮斯㜮矣。</w:t>
      </w:r>
      <w:r>
        <w:rPr>
          <w:rFonts w:hint="eastAsia" w:eastAsia="宋体"/>
          <w:lang w:eastAsia="zh-CN"/>
        </w:rPr>
        <w:t>”</w:t>
      </w:r>
      <w:r>
        <w:t>Elnn</w:t>
      </w:r>
      <w:r>
        <w:rPr>
          <w:rFonts w:hint="eastAsia" w:eastAsia="宋体"/>
          <w:lang w:eastAsia="zh-CN"/>
        </w:rPr>
        <w:t>“</w:t>
      </w:r>
      <w:r>
        <w:t>㜮</w:t>
      </w:r>
      <w:r>
        <w:rPr>
          <w:rFonts w:hint="eastAsia" w:eastAsia="宋体"/>
          <w:lang w:eastAsia="zh-CN"/>
        </w:rPr>
        <w:t>”</w:t>
      </w:r>
      <w:r>
        <w:t>從女。監聲，過差也。</w:t>
      </w:r>
      <w:r>
        <w:rPr>
          <w:rFonts w:hint="eastAsia" w:eastAsia="宋体"/>
          <w:lang w:eastAsia="zh-CN"/>
        </w:rPr>
        <w:t>《</w:t>
      </w:r>
      <w:r>
        <w:t>孟子</w:t>
      </w:r>
      <w:r>
        <w:rPr>
          <w:rFonts w:hint="eastAsia" w:eastAsia="宋体"/>
          <w:lang w:eastAsia="zh-CN"/>
        </w:rPr>
        <w:t>》</w:t>
      </w:r>
      <w:r>
        <w:t>：</w:t>
      </w:r>
      <w:r>
        <w:rPr>
          <w:rFonts w:hint="eastAsia" w:eastAsia="宋体"/>
          <w:lang w:eastAsia="zh-CN"/>
        </w:rPr>
        <w:t>“</w:t>
      </w:r>
      <w:r>
        <w:t>呭呭猶沓沓也。</w:t>
      </w:r>
      <w:r>
        <w:rPr>
          <w:rFonts w:hint="eastAsia" w:eastAsia="宋体"/>
          <w:lang w:eastAsia="zh-CN"/>
        </w:rPr>
        <w:t>”</w:t>
      </w:r>
      <w:r>
        <w:t>ElD</w:t>
      </w:r>
      <w:r>
        <w:rPr>
          <w:rFonts w:hint="eastAsia" w:eastAsia="宋体"/>
          <w:lang w:eastAsia="zh-CN"/>
        </w:rPr>
        <w:t>“</w:t>
      </w:r>
      <w:r>
        <w:t>呭呭</w:t>
      </w:r>
      <w:r>
        <w:rPr>
          <w:rFonts w:hint="eastAsia" w:eastAsia="宋体"/>
          <w:lang w:eastAsia="zh-CN"/>
        </w:rPr>
        <w:t>”</w:t>
      </w:r>
      <w:r>
        <w:t>，多言</w:t>
      </w:r>
    </w:p>
    <w:p w14:paraId="7268B95C">
      <w:r>
        <w:t>也；</w:t>
      </w:r>
      <w:r>
        <w:rPr>
          <w:rFonts w:hint="eastAsia" w:eastAsia="宋体"/>
          <w:lang w:eastAsia="zh-CN"/>
        </w:rPr>
        <w:t>“</w:t>
      </w:r>
      <w:r>
        <w:t>沓沓</w:t>
      </w:r>
      <w:r>
        <w:rPr>
          <w:rFonts w:hint="eastAsia" w:eastAsia="宋体"/>
          <w:lang w:eastAsia="zh-CN"/>
        </w:rPr>
        <w:t>”</w:t>
      </w:r>
      <w:r>
        <w:t>，語多沓沓也。所謂言則非先王之道也。</w:t>
      </w:r>
      <w:r>
        <w:rPr>
          <w:rFonts w:hint="eastAsia" w:eastAsia="宋体"/>
          <w:lang w:eastAsia="zh-CN"/>
        </w:rPr>
        <w:t>《</w:t>
      </w:r>
      <w:r>
        <w:t>爾雅</w:t>
      </w:r>
      <w:r>
        <w:rPr>
          <w:rFonts w:hint="eastAsia" w:eastAsia="宋体"/>
          <w:lang w:eastAsia="zh-CN"/>
        </w:rPr>
        <w:t>》“</w:t>
      </w:r>
      <w:r>
        <w:t>西至汃國謂四極。</w:t>
      </w:r>
      <w:r>
        <w:rPr>
          <w:rFonts w:hint="eastAsia" w:eastAsia="宋体"/>
          <w:lang w:eastAsia="zh-CN"/>
        </w:rPr>
        <w:t>”“</w:t>
      </w:r>
      <w:r>
        <w:t>汃</w:t>
      </w:r>
      <w:r>
        <w:rPr>
          <w:rFonts w:hint="eastAsia" w:eastAsia="宋体"/>
          <w:lang w:eastAsia="zh-CN"/>
        </w:rPr>
        <w:t>”</w:t>
      </w:r>
      <w:r>
        <w:t>從</w:t>
      </w:r>
    </w:p>
    <w:p w14:paraId="5C3ED321">
      <w:pPr>
        <w:rPr>
          <w:rFonts w:hint="eastAsia" w:eastAsia="宋体"/>
          <w:lang w:eastAsia="zh-CN"/>
        </w:rPr>
      </w:pPr>
      <w:r>
        <w:t>水，八聲，西極之水也。</w:t>
      </w:r>
      <w:r>
        <w:rPr>
          <w:rFonts w:hint="eastAsia" w:eastAsia="宋体"/>
          <w:lang w:eastAsia="zh-CN"/>
        </w:rPr>
        <w:t>《</w:t>
      </w:r>
      <w:r>
        <w:t>廣韵</w:t>
      </w:r>
      <w:r>
        <w:rPr>
          <w:rFonts w:hint="eastAsia" w:eastAsia="宋体"/>
          <w:lang w:eastAsia="zh-CN"/>
        </w:rPr>
        <w:t>》“</w:t>
      </w:r>
      <w:r>
        <w:t>汃，府巾切西方極遠之國。</w:t>
      </w:r>
      <w:r>
        <w:rPr>
          <w:rFonts w:hint="eastAsia" w:eastAsia="宋体"/>
          <w:lang w:eastAsia="zh-CN"/>
        </w:rPr>
        <w:t>”</w:t>
      </w:r>
      <w:r>
        <w:t>又</w:t>
      </w:r>
      <w:r>
        <w:rPr>
          <w:rFonts w:hint="eastAsia" w:eastAsia="宋体"/>
          <w:lang w:eastAsia="zh-CN"/>
        </w:rPr>
        <w:t>“</w:t>
      </w:r>
      <w:r>
        <w:t>普八切，西極水名也</w:t>
      </w:r>
      <w:r>
        <w:rPr>
          <w:rFonts w:hint="eastAsia" w:eastAsia="宋体"/>
          <w:lang w:eastAsia="zh-CN"/>
        </w:rPr>
        <w:t>”</w:t>
      </w:r>
    </w:p>
    <w:p w14:paraId="1AB90698">
      <w:r>
        <w:t>不當作</w:t>
      </w:r>
      <w:r>
        <w:rPr>
          <w:rFonts w:hint="eastAsia" w:eastAsia="宋体"/>
          <w:lang w:eastAsia="zh-CN"/>
        </w:rPr>
        <w:t>“</w:t>
      </w:r>
      <w:r>
        <w:t>邠</w:t>
      </w:r>
      <w:r>
        <w:rPr>
          <w:rFonts w:hint="eastAsia" w:eastAsia="宋体"/>
          <w:lang w:eastAsia="zh-CN"/>
        </w:rPr>
        <w:t>”</w:t>
      </w:r>
      <w:r>
        <w:t>。</w:t>
      </w:r>
      <w:r>
        <w:rPr>
          <w:rFonts w:hint="eastAsia" w:eastAsia="宋体"/>
          <w:lang w:eastAsia="zh-CN"/>
        </w:rPr>
        <w:t>“</w:t>
      </w:r>
      <w:r>
        <w:t>邠</w:t>
      </w:r>
      <w:r>
        <w:rPr>
          <w:rFonts w:hint="eastAsia" w:eastAsia="宋体"/>
          <w:lang w:eastAsia="zh-CN"/>
        </w:rPr>
        <w:t>”</w:t>
      </w:r>
      <w:r>
        <w:t>，周太王國也。此訓詁之可據者也。部以屬之，體以别之，音以審之，訓</w:t>
      </w:r>
    </w:p>
    <w:p w14:paraId="50087C98">
      <w:r>
        <w:t>以絜之，文字之事加諸蔑矣。後之非毁許君者或摘其一文，或泥其一説。歷代以來，不</w:t>
      </w:r>
    </w:p>
    <w:p w14:paraId="65F54F66">
      <w:r>
        <w:t>量與撼，要無足論。惟近日顧氏炎武修紹絶緒，學者所宗，而於是書亦有不盡然之言。盼</w:t>
      </w:r>
    </w:p>
    <w:p w14:paraId="3DE3072D">
      <w:r>
        <w:t>遂案：顧説詳</w:t>
      </w:r>
      <w:r>
        <w:rPr>
          <w:rFonts w:hint="eastAsia" w:eastAsia="宋体"/>
          <w:lang w:eastAsia="zh-CN"/>
        </w:rPr>
        <w:t>《</w:t>
      </w:r>
      <w:r>
        <w:t>日知録</w:t>
      </w:r>
      <w:r>
        <w:rPr>
          <w:rFonts w:hint="eastAsia" w:eastAsia="宋体"/>
          <w:lang w:eastAsia="zh-CN"/>
        </w:rPr>
        <w:t>》</w:t>
      </w:r>
      <w:r>
        <w:t>卷二十一</w:t>
      </w:r>
      <w:r>
        <w:rPr>
          <w:rFonts w:hint="eastAsia" w:eastAsia="宋体"/>
          <w:lang w:eastAsia="zh-CN"/>
        </w:rPr>
        <w:t>《</w:t>
      </w:r>
      <w:r>
        <w:t>説文</w:t>
      </w:r>
      <w:r>
        <w:rPr>
          <w:rFonts w:hint="eastAsia" w:eastAsia="宋体"/>
          <w:lang w:eastAsia="zh-CN"/>
        </w:rPr>
        <w:t>》</w:t>
      </w:r>
      <w:r>
        <w:t>條。竊恐附聲，信近疑遠，是不可不辨。今如所舉，</w:t>
      </w:r>
      <w:r>
        <w:rPr>
          <w:rFonts w:hint="eastAsia" w:eastAsia="宋体"/>
          <w:lang w:eastAsia="zh-CN"/>
        </w:rPr>
        <w:t>“</w:t>
      </w:r>
      <w:r>
        <w:t>秦</w:t>
      </w:r>
      <w:r>
        <w:rPr>
          <w:rFonts w:hint="eastAsia" w:eastAsia="宋体"/>
          <w:lang w:eastAsia="zh-CN"/>
        </w:rPr>
        <w:t>”</w:t>
      </w:r>
      <w:r>
        <w:t>從</w:t>
      </w:r>
    </w:p>
    <w:p w14:paraId="3F5F0511">
      <w:r>
        <w:t>【第82页】</w:t>
      </w:r>
    </w:p>
    <w:p w14:paraId="5A10A871">
      <w:r>
        <w:t>禾，以地宜木；</w:t>
      </w:r>
      <w:r>
        <w:rPr>
          <w:rFonts w:hint="eastAsia" w:eastAsia="宋体"/>
          <w:lang w:eastAsia="zh-CN"/>
        </w:rPr>
        <w:t>“</w:t>
      </w:r>
      <w:r>
        <w:t>宋</w:t>
      </w:r>
      <w:r>
        <w:rPr>
          <w:rFonts w:hint="eastAsia" w:eastAsia="宋体"/>
          <w:lang w:eastAsia="zh-CN"/>
        </w:rPr>
        <w:t>”</w:t>
      </w:r>
      <w:r>
        <w:t>從木，爲居；</w:t>
      </w:r>
      <w:r>
        <w:rPr>
          <w:rFonts w:hint="eastAsia" w:eastAsia="宋体"/>
          <w:lang w:eastAsia="zh-CN"/>
        </w:rPr>
        <w:t>“</w:t>
      </w:r>
      <w:r>
        <w:t>辥</w:t>
      </w:r>
      <w:r>
        <w:rPr>
          <w:rFonts w:hint="eastAsia" w:eastAsia="宋体"/>
          <w:lang w:eastAsia="zh-CN"/>
        </w:rPr>
        <w:t>”</w:t>
      </w:r>
      <w:r>
        <w:t>從辛，爲辠；</w:t>
      </w:r>
      <w:r>
        <w:rPr>
          <w:rFonts w:hint="eastAsia" w:eastAsia="宋体"/>
          <w:lang w:eastAsia="zh-CN"/>
        </w:rPr>
        <w:t>“</w:t>
      </w:r>
      <w:r>
        <w:t>威</w:t>
      </w:r>
      <w:r>
        <w:rPr>
          <w:rFonts w:hint="eastAsia" w:eastAsia="宋体"/>
          <w:lang w:eastAsia="zh-CN"/>
        </w:rPr>
        <w:t>”</w:t>
      </w:r>
      <w:r>
        <w:t>爲姑，</w:t>
      </w:r>
      <w:r>
        <w:rPr>
          <w:rFonts w:hint="eastAsia" w:eastAsia="宋体"/>
          <w:lang w:eastAsia="zh-CN"/>
        </w:rPr>
        <w:t>“</w:t>
      </w:r>
      <w:r>
        <w:t>也</w:t>
      </w:r>
      <w:r>
        <w:rPr>
          <w:rFonts w:hint="eastAsia" w:eastAsia="宋体"/>
          <w:lang w:eastAsia="zh-CN"/>
        </w:rPr>
        <w:t>”</w:t>
      </w:r>
      <w:r>
        <w:t>爲女陰，</w:t>
      </w:r>
      <w:r>
        <w:rPr>
          <w:rFonts w:hint="eastAsia" w:eastAsia="宋体"/>
          <w:lang w:eastAsia="zh-CN"/>
        </w:rPr>
        <w:t>“</w:t>
      </w:r>
      <w:r>
        <w:t>殹</w:t>
      </w:r>
      <w:r>
        <w:rPr>
          <w:rFonts w:hint="eastAsia" w:eastAsia="宋体"/>
          <w:lang w:eastAsia="zh-CN"/>
        </w:rPr>
        <w:t>”</w:t>
      </w:r>
      <w:r>
        <w:t>爲擊聲</w:t>
      </w:r>
    </w:p>
    <w:p w14:paraId="08E63CDA">
      <w:r>
        <w:rPr>
          <w:rFonts w:hint="eastAsia" w:eastAsia="宋体"/>
          <w:lang w:eastAsia="zh-CN"/>
        </w:rPr>
        <w:t>“</w:t>
      </w:r>
      <w:r>
        <w:t>困</w:t>
      </w:r>
      <w:r>
        <w:rPr>
          <w:rFonts w:hint="eastAsia" w:eastAsia="宋体"/>
          <w:lang w:eastAsia="zh-CN"/>
        </w:rPr>
        <w:t>”</w:t>
      </w:r>
      <w:r>
        <w:t>爲故廬，</w:t>
      </w:r>
      <w:r>
        <w:rPr>
          <w:rFonts w:hint="eastAsia" w:eastAsia="宋体"/>
          <w:lang w:eastAsia="zh-CN"/>
        </w:rPr>
        <w:t>“</w:t>
      </w:r>
      <w:r>
        <w:t>暜</w:t>
      </w:r>
      <w:r>
        <w:rPr>
          <w:rFonts w:hint="eastAsia" w:eastAsia="宋体"/>
          <w:lang w:eastAsia="zh-CN"/>
        </w:rPr>
        <w:t>”</w:t>
      </w:r>
      <w:r>
        <w:t>爲日無色，</w:t>
      </w:r>
      <w:r>
        <w:rPr>
          <w:rFonts w:hint="eastAsia" w:eastAsia="宋体"/>
          <w:lang w:eastAsia="zh-CN"/>
        </w:rPr>
        <w:t>“</w:t>
      </w:r>
      <w:r>
        <w:t>貉</w:t>
      </w:r>
      <w:r>
        <w:rPr>
          <w:rFonts w:hint="eastAsia" w:eastAsia="宋体"/>
          <w:lang w:eastAsia="zh-CN"/>
        </w:rPr>
        <w:t>”</w:t>
      </w:r>
      <w:r>
        <w:t>之言惡，</w:t>
      </w:r>
      <w:r>
        <w:rPr>
          <w:rFonts w:hint="eastAsia" w:eastAsia="宋体"/>
          <w:lang w:eastAsia="zh-CN"/>
        </w:rPr>
        <w:t>“</w:t>
      </w:r>
      <w:r>
        <w:t>犬</w:t>
      </w:r>
      <w:r>
        <w:rPr>
          <w:rFonts w:hint="eastAsia" w:eastAsia="宋体"/>
          <w:lang w:eastAsia="zh-CN"/>
        </w:rPr>
        <w:t>”</w:t>
      </w:r>
      <w:r>
        <w:t>之</w:t>
      </w:r>
      <w:r>
        <w:rPr>
          <w:rFonts w:hint="eastAsia" w:eastAsia="宋体"/>
          <w:lang w:eastAsia="zh-CN"/>
        </w:rPr>
        <w:t>&lt;</w:t>
      </w:r>
      <w:r>
        <w:t>言</w:t>
      </w:r>
      <w:r>
        <w:rPr>
          <w:rFonts w:hint="eastAsia" w:eastAsia="宋体"/>
          <w:lang w:eastAsia="zh-CN"/>
        </w:rPr>
        <w:t>&gt;【</w:t>
      </w:r>
      <w:r>
        <w:t>字</w:t>
      </w:r>
      <w:r>
        <w:rPr>
          <w:rFonts w:hint="eastAsia" w:eastAsia="宋体"/>
          <w:lang w:eastAsia="zh-CN"/>
        </w:rPr>
        <w:t>】</w:t>
      </w:r>
      <w:r>
        <w:t>如畫狗，</w:t>
      </w:r>
      <w:r>
        <w:rPr>
          <w:rFonts w:hint="eastAsia" w:eastAsia="宋体"/>
          <w:lang w:eastAsia="zh-CN"/>
        </w:rPr>
        <w:t>“</w:t>
      </w:r>
      <w:r>
        <w:t>有</w:t>
      </w:r>
      <w:r>
        <w:rPr>
          <w:rFonts w:hint="eastAsia" w:eastAsia="宋体"/>
          <w:lang w:eastAsia="zh-CN"/>
        </w:rPr>
        <w:t>”</w:t>
      </w:r>
      <w:r>
        <w:t>曰不宜有，</w:t>
      </w:r>
      <w:r>
        <w:rPr>
          <w:rFonts w:hint="eastAsia" w:eastAsia="宋体"/>
          <w:lang w:eastAsia="zh-CN"/>
        </w:rPr>
        <w:t>“</w:t>
      </w:r>
      <w:r>
        <w:t>襄</w:t>
      </w:r>
    </w:p>
    <w:p w14:paraId="1D80D45B">
      <w:r>
        <w:t>爲解衣耕，</w:t>
      </w:r>
      <w:r>
        <w:rPr>
          <w:rFonts w:hint="eastAsia" w:eastAsia="宋体"/>
          <w:lang w:eastAsia="zh-CN"/>
        </w:rPr>
        <w:t>“</w:t>
      </w:r>
      <w:r>
        <w:t>弔</w:t>
      </w:r>
      <w:r>
        <w:rPr>
          <w:rFonts w:hint="eastAsia" w:eastAsia="宋体"/>
          <w:lang w:eastAsia="zh-CN"/>
        </w:rPr>
        <w:t>”</w:t>
      </w:r>
      <w:r>
        <w:t>爲人持弓會驅禽，</w:t>
      </w:r>
      <w:r>
        <w:rPr>
          <w:rFonts w:hint="eastAsia" w:eastAsia="宋体"/>
          <w:lang w:eastAsia="zh-CN"/>
        </w:rPr>
        <w:t>“</w:t>
      </w:r>
      <w:r>
        <w:t>辱</w:t>
      </w:r>
      <w:r>
        <w:rPr>
          <w:rFonts w:hint="eastAsia" w:eastAsia="宋体"/>
          <w:lang w:eastAsia="zh-CN"/>
        </w:rPr>
        <w:t>”</w:t>
      </w:r>
      <w:r>
        <w:t>爲失耕時，</w:t>
      </w:r>
      <w:r>
        <w:rPr>
          <w:rFonts w:hint="eastAsia" w:eastAsia="宋体"/>
          <w:lang w:eastAsia="zh-CN"/>
        </w:rPr>
        <w:t>“</w:t>
      </w:r>
      <w:r>
        <w:t>臾</w:t>
      </w:r>
      <w:r>
        <w:rPr>
          <w:rFonts w:hint="eastAsia" w:eastAsia="宋体"/>
          <w:lang w:eastAsia="zh-CN"/>
        </w:rPr>
        <w:t>”</w:t>
      </w:r>
      <w:r>
        <w:t>爲束縛捽抴，</w:t>
      </w:r>
      <w:r>
        <w:rPr>
          <w:rFonts w:hint="eastAsia" w:eastAsia="宋体"/>
          <w:lang w:eastAsia="zh-CN"/>
        </w:rPr>
        <w:t>“</w:t>
      </w:r>
      <w:r>
        <w:t>罰</w:t>
      </w:r>
      <w:r>
        <w:rPr>
          <w:rFonts w:hint="eastAsia" w:eastAsia="宋体"/>
          <w:lang w:eastAsia="zh-CN"/>
        </w:rPr>
        <w:t>”</w:t>
      </w:r>
      <w:r>
        <w:t>爲持刀駡詈，</w:t>
      </w:r>
      <w:r>
        <w:rPr>
          <w:rFonts w:hint="eastAsia" w:eastAsia="宋体"/>
          <w:lang w:eastAsia="zh-CN"/>
        </w:rPr>
        <w:t>“</w:t>
      </w:r>
      <w:r>
        <w:t>勞</w:t>
      </w:r>
    </w:p>
    <w:p w14:paraId="11564A33">
      <w:r>
        <w:t>爲火燒門，</w:t>
      </w:r>
      <w:r>
        <w:rPr>
          <w:rFonts w:hint="eastAsia" w:eastAsia="宋体"/>
          <w:lang w:eastAsia="zh-CN"/>
        </w:rPr>
        <w:t>“</w:t>
      </w:r>
      <w:r>
        <w:t>宰</w:t>
      </w:r>
      <w:r>
        <w:rPr>
          <w:rFonts w:hint="eastAsia" w:eastAsia="宋体"/>
          <w:lang w:eastAsia="zh-CN"/>
        </w:rPr>
        <w:t>”</w:t>
      </w:r>
      <w:r>
        <w:t>爲辠人在屋下執事，</w:t>
      </w:r>
      <w:r>
        <w:rPr>
          <w:rFonts w:hint="eastAsia" w:eastAsia="宋体"/>
          <w:lang w:eastAsia="zh-CN"/>
        </w:rPr>
        <w:t>“</w:t>
      </w:r>
      <w:r>
        <w:t>冥</w:t>
      </w:r>
      <w:r>
        <w:rPr>
          <w:rFonts w:hint="eastAsia" w:eastAsia="宋体"/>
          <w:lang w:eastAsia="zh-CN"/>
        </w:rPr>
        <w:t>”</w:t>
      </w:r>
      <w:r>
        <w:t>爲十六日月始虧，</w:t>
      </w:r>
      <w:r>
        <w:rPr>
          <w:rFonts w:hint="eastAsia" w:eastAsia="宋体"/>
          <w:lang w:eastAsia="zh-CN"/>
        </w:rPr>
        <w:t>“</w:t>
      </w:r>
      <w:r>
        <w:t>荆</w:t>
      </w:r>
      <w:r>
        <w:rPr>
          <w:rFonts w:hint="eastAsia" w:eastAsia="宋体"/>
          <w:lang w:eastAsia="zh-CN"/>
        </w:rPr>
        <w:t>”</w:t>
      </w:r>
      <w:r>
        <w:t>爲刀守井。凡此諸説，皆</w:t>
      </w:r>
    </w:p>
    <w:p w14:paraId="1C999769">
      <w:r>
        <w:t>始造文字之説，取用有故，必非許君之所創作。書契代遠，難以强説，復不當删。是以</w:t>
      </w:r>
      <w:r>
        <w:rPr>
          <w:rFonts w:hint="eastAsia" w:eastAsia="宋体"/>
          <w:lang w:eastAsia="zh-CN"/>
        </w:rPr>
        <w:t>“</w:t>
      </w:r>
      <w:r>
        <w:t>觀</w:t>
      </w:r>
    </w:p>
    <w:p w14:paraId="4693218A">
      <w:r>
        <w:t>象</w:t>
      </w:r>
      <w:r>
        <w:rPr>
          <w:rFonts w:hint="eastAsia" w:eastAsia="宋体"/>
          <w:lang w:eastAsia="zh-CN"/>
        </w:rPr>
        <w:t>”“</w:t>
      </w:r>
      <w:r>
        <w:t>闕文</w:t>
      </w:r>
      <w:r>
        <w:rPr>
          <w:rFonts w:hint="eastAsia" w:eastAsia="宋体"/>
          <w:lang w:eastAsia="zh-CN"/>
        </w:rPr>
        <w:t>”</w:t>
      </w:r>
      <w:r>
        <w:t>之訓，明著於</w:t>
      </w:r>
      <w:r>
        <w:rPr>
          <w:rFonts w:hint="eastAsia" w:eastAsia="宋体"/>
          <w:lang w:eastAsia="zh-CN"/>
        </w:rPr>
        <w:t>《</w:t>
      </w:r>
      <w:r>
        <w:t>叙</w:t>
      </w:r>
      <w:r>
        <w:rPr>
          <w:rFonts w:hint="eastAsia" w:eastAsia="宋体"/>
          <w:lang w:eastAsia="zh-CN"/>
        </w:rPr>
        <w:t>》</w:t>
      </w:r>
      <w:r>
        <w:t>，豈得以勦説穿鑿横暴先儒乎？至若江别汜洍，舄殊掔已，逑</w:t>
      </w:r>
    </w:p>
    <w:p w14:paraId="6CC6CAC1">
      <w:r>
        <w:t>救各引，載斾爲坺，當時孔壁未亡，齊、魯、韓三家之</w:t>
      </w:r>
      <w:r>
        <w:rPr>
          <w:rFonts w:hint="eastAsia" w:eastAsia="宋体"/>
          <w:lang w:eastAsia="zh-CN"/>
        </w:rPr>
        <w:t>《</w:t>
      </w:r>
      <w:r>
        <w:t>詩</w:t>
      </w:r>
      <w:r>
        <w:rPr>
          <w:rFonts w:hint="eastAsia" w:eastAsia="宋体"/>
          <w:lang w:eastAsia="zh-CN"/>
        </w:rPr>
        <w:t>》</w:t>
      </w:r>
      <w:r>
        <w:t>具在，衆音雜陳，殊形備視，豈容</w:t>
      </w:r>
    </w:p>
    <w:p w14:paraId="077013C1">
      <w:r>
        <w:t>廢百舉一，去都即鄙耶？又言别指一字，以</w:t>
      </w:r>
      <w:r>
        <w:rPr>
          <w:rFonts w:hint="eastAsia" w:eastAsia="宋体"/>
          <w:lang w:eastAsia="zh-CN"/>
        </w:rPr>
        <w:t>“</w:t>
      </w:r>
      <w:r>
        <w:t>鎦</w:t>
      </w:r>
      <w:r>
        <w:rPr>
          <w:rFonts w:hint="eastAsia" w:eastAsia="宋体"/>
          <w:lang w:eastAsia="zh-CN"/>
        </w:rPr>
        <w:t>”</w:t>
      </w:r>
      <w:r>
        <w:t>當</w:t>
      </w:r>
      <w:r>
        <w:rPr>
          <w:rFonts w:hint="eastAsia" w:eastAsia="宋体"/>
          <w:lang w:eastAsia="zh-CN"/>
        </w:rPr>
        <w:t>“</w:t>
      </w:r>
      <w:r>
        <w:t>劉</w:t>
      </w:r>
      <w:r>
        <w:rPr>
          <w:rFonts w:hint="eastAsia" w:eastAsia="宋体"/>
          <w:lang w:eastAsia="zh-CN"/>
        </w:rPr>
        <w:t>”</w:t>
      </w:r>
      <w:r>
        <w:t>以</w:t>
      </w:r>
      <w:r>
        <w:rPr>
          <w:rFonts w:hint="eastAsia" w:eastAsia="宋体"/>
          <w:lang w:eastAsia="zh-CN"/>
        </w:rPr>
        <w:t>“</w:t>
      </w:r>
      <w:r>
        <w:t>㽕</w:t>
      </w:r>
      <w:r>
        <w:rPr>
          <w:rFonts w:hint="eastAsia" w:eastAsia="宋体"/>
          <w:lang w:eastAsia="zh-CN"/>
        </w:rPr>
        <w:t>”</w:t>
      </w:r>
      <w:r>
        <w:t>當</w:t>
      </w:r>
      <w:r>
        <w:rPr>
          <w:rFonts w:hint="eastAsia" w:eastAsia="宋体"/>
          <w:lang w:eastAsia="zh-CN"/>
        </w:rPr>
        <w:t>“</w:t>
      </w:r>
      <w:r>
        <w:t>由</w:t>
      </w:r>
      <w:r>
        <w:rPr>
          <w:rFonts w:hint="eastAsia" w:eastAsia="宋体"/>
          <w:lang w:eastAsia="zh-CN"/>
        </w:rPr>
        <w:t>”</w:t>
      </w:r>
      <w:r>
        <w:t>，以</w:t>
      </w:r>
      <w:r>
        <w:rPr>
          <w:rFonts w:hint="eastAsia" w:eastAsia="宋体"/>
          <w:lang w:eastAsia="zh-CN"/>
        </w:rPr>
        <w:t>“</w:t>
      </w:r>
      <w:r>
        <w:t>絻</w:t>
      </w:r>
      <w:r>
        <w:rPr>
          <w:rFonts w:hint="eastAsia" w:eastAsia="宋体"/>
          <w:lang w:eastAsia="zh-CN"/>
        </w:rPr>
        <w:t>”</w:t>
      </w:r>
      <w:r>
        <w:t>當</w:t>
      </w:r>
      <w:r>
        <w:rPr>
          <w:rFonts w:hint="eastAsia" w:eastAsia="宋体"/>
          <w:lang w:eastAsia="zh-CN"/>
        </w:rPr>
        <w:t>“</w:t>
      </w:r>
      <w:r>
        <w:t>免</w:t>
      </w:r>
      <w:r>
        <w:rPr>
          <w:rFonts w:hint="eastAsia" w:eastAsia="宋体"/>
          <w:lang w:eastAsia="zh-CN"/>
        </w:rPr>
        <w:t>”</w:t>
      </w:r>
      <w:r>
        <w:t>此</w:t>
      </w:r>
    </w:p>
    <w:p w14:paraId="417DA0A7">
      <w:r>
        <w:t>説亦非。案本書之例，從某者有其部也，某聲者有其字也。</w:t>
      </w:r>
      <w:r>
        <w:rPr>
          <w:rFonts w:hint="eastAsia" w:eastAsia="宋体"/>
          <w:lang w:eastAsia="zh-CN"/>
        </w:rPr>
        <w:t>“</w:t>
      </w:r>
      <w:r>
        <w:t>瀏</w:t>
      </w:r>
      <w:r>
        <w:rPr>
          <w:rFonts w:hint="eastAsia" w:eastAsia="宋体"/>
          <w:lang w:eastAsia="zh-CN"/>
        </w:rPr>
        <w:t>”</w:t>
      </w:r>
      <w:r>
        <w:t>之從水，劉聲；</w:t>
      </w:r>
      <w:r>
        <w:rPr>
          <w:rFonts w:hint="eastAsia" w:eastAsia="宋体"/>
          <w:lang w:eastAsia="zh-CN"/>
        </w:rPr>
        <w:t>“</w:t>
      </w:r>
      <w:r>
        <w:t>紬</w:t>
      </w:r>
      <w:r>
        <w:rPr>
          <w:rFonts w:hint="eastAsia" w:eastAsia="宋体"/>
          <w:lang w:eastAsia="zh-CN"/>
        </w:rPr>
        <w:t>”</w:t>
      </w:r>
      <w:r>
        <w:t>之從</w:t>
      </w:r>
    </w:p>
    <w:p w14:paraId="27184E26">
      <w:r>
        <w:t>絲，由聲</w:t>
      </w:r>
      <w:r>
        <w:rPr>
          <w:rFonts w:hint="eastAsia" w:eastAsia="宋体"/>
          <w:lang w:eastAsia="zh-CN"/>
        </w:rPr>
        <w:t>“</w:t>
      </w:r>
      <w:r>
        <w:t>勉</w:t>
      </w:r>
      <w:r>
        <w:rPr>
          <w:rFonts w:hint="eastAsia" w:eastAsia="宋体"/>
          <w:lang w:eastAsia="zh-CN"/>
        </w:rPr>
        <w:t>”</w:t>
      </w:r>
      <w:r>
        <w:t>之從力＄免聲，具著於篇。乃知書闕有間傳寫者之過。謂别指一字以當</w:t>
      </w:r>
    </w:p>
    <w:p w14:paraId="291361A1">
      <w:r>
        <w:t>之者，謬矣。</w:t>
      </w:r>
      <w:r>
        <w:rPr>
          <w:rFonts w:hint="eastAsia" w:eastAsia="宋体"/>
          <w:lang w:eastAsia="zh-CN"/>
        </w:rPr>
        <w:t>《</w:t>
      </w:r>
      <w:r>
        <w:t>記</w:t>
      </w:r>
      <w:r>
        <w:rPr>
          <w:rFonts w:hint="eastAsia" w:eastAsia="宋体"/>
          <w:lang w:eastAsia="zh-CN"/>
        </w:rPr>
        <w:t>》</w:t>
      </w:r>
      <w:r>
        <w:t>曰：</w:t>
      </w:r>
      <w:r>
        <w:rPr>
          <w:rFonts w:hint="eastAsia" w:eastAsia="宋体"/>
          <w:lang w:eastAsia="zh-CN"/>
        </w:rPr>
        <w:t>“</w:t>
      </w:r>
      <w:r>
        <w:t>今人與居，古人與稽。</w:t>
      </w:r>
      <w:r>
        <w:rPr>
          <w:rFonts w:hint="eastAsia" w:eastAsia="宋体"/>
          <w:lang w:eastAsia="zh-CN"/>
        </w:rPr>
        <w:t>”</w:t>
      </w:r>
      <w:r>
        <w:t>DlA</w:t>
      </w:r>
    </w:p>
    <w:p w14:paraId="50EAC68C">
      <w:r>
        <w:rPr>
          <w:rFonts w:hint="eastAsia" w:eastAsia="宋体"/>
          <w:lang w:eastAsia="zh-CN"/>
        </w:rPr>
        <w:t>“</w:t>
      </w:r>
      <w:r>
        <w:t>居</w:t>
      </w:r>
      <w:r>
        <w:rPr>
          <w:rFonts w:hint="eastAsia" w:eastAsia="宋体"/>
          <w:lang w:eastAsia="zh-CN"/>
        </w:rPr>
        <w:t>”</w:t>
      </w:r>
      <w:r>
        <w:t>不當爲法古乎？</w:t>
      </w:r>
      <w:r>
        <w:rPr>
          <w:rFonts w:hint="eastAsia" w:eastAsia="宋体"/>
          <w:lang w:eastAsia="zh-CN"/>
        </w:rPr>
        <w:t>《</w:t>
      </w:r>
      <w:r>
        <w:t>易</w:t>
      </w:r>
      <w:r>
        <w:rPr>
          <w:rFonts w:hint="eastAsia" w:eastAsia="宋体"/>
          <w:lang w:eastAsia="zh-CN"/>
        </w:rPr>
        <w:t>》</w:t>
      </w:r>
      <w:r>
        <w:t>曰：</w:t>
      </w:r>
      <w:r>
        <w:rPr>
          <w:rFonts w:hint="eastAsia" w:eastAsia="宋体"/>
          <w:lang w:eastAsia="zh-CN"/>
        </w:rPr>
        <w:t>“</w:t>
      </w:r>
      <w:r>
        <w:t>是興神</w:t>
      </w:r>
    </w:p>
    <w:p w14:paraId="451DEB8F">
      <w:r>
        <w:t>物，以前民用。</w:t>
      </w:r>
    </w:p>
    <w:p w14:paraId="3E3C3B76">
      <w:r>
        <w:rPr>
          <w:rFonts w:hint="eastAsia" w:eastAsia="宋体"/>
          <w:lang w:eastAsia="zh-CN"/>
        </w:rPr>
        <w:t>”</w:t>
      </w:r>
      <w:r>
        <w:t>QlE</w:t>
      </w:r>
      <w:r>
        <w:rPr>
          <w:rFonts w:hint="eastAsia" w:eastAsia="宋体"/>
          <w:lang w:eastAsia="zh-CN"/>
        </w:rPr>
        <w:t>“</w:t>
      </w:r>
      <w:r>
        <w:t>用</w:t>
      </w:r>
      <w:r>
        <w:rPr>
          <w:rFonts w:hint="eastAsia" w:eastAsia="宋体"/>
          <w:lang w:eastAsia="zh-CN"/>
        </w:rPr>
        <w:t>”</w:t>
      </w:r>
      <w:r>
        <w:t>不當爲卜中乎？</w:t>
      </w:r>
      <w:r>
        <w:rPr>
          <w:rFonts w:hint="eastAsia" w:eastAsia="宋体"/>
          <w:lang w:eastAsia="zh-CN"/>
        </w:rPr>
        <w:t>《</w:t>
      </w:r>
      <w:r>
        <w:t>費誓</w:t>
      </w:r>
      <w:r>
        <w:rPr>
          <w:rFonts w:hint="eastAsia" w:eastAsia="宋体"/>
          <w:lang w:eastAsia="zh-CN"/>
        </w:rPr>
        <w:t>》</w:t>
      </w:r>
      <w:r>
        <w:t>之</w:t>
      </w:r>
      <w:r>
        <w:rPr>
          <w:rFonts w:hint="eastAsia" w:eastAsia="宋体"/>
          <w:lang w:eastAsia="zh-CN"/>
        </w:rPr>
        <w:t>“</w:t>
      </w:r>
      <w:r>
        <w:t>費</w:t>
      </w:r>
      <w:r>
        <w:rPr>
          <w:rFonts w:hint="eastAsia" w:eastAsia="宋体"/>
          <w:lang w:eastAsia="zh-CN"/>
        </w:rPr>
        <w:t>”</w:t>
      </w:r>
      <w:r>
        <w:t>改爲</w:t>
      </w:r>
      <w:r>
        <w:rPr>
          <w:rFonts w:hint="eastAsia" w:eastAsia="宋体"/>
          <w:lang w:eastAsia="zh-CN"/>
        </w:rPr>
        <w:t>“</w:t>
      </w:r>
      <w:r>
        <w:t>䉾</w:t>
      </w:r>
      <w:r>
        <w:rPr>
          <w:rFonts w:hint="eastAsia" w:eastAsia="宋体"/>
          <w:lang w:eastAsia="zh-CN"/>
        </w:rPr>
        <w:t>”</w:t>
      </w:r>
      <w:r>
        <w:t>，訓爲惡米。案陸德明</w:t>
      </w:r>
    </w:p>
    <w:p w14:paraId="624088EB">
      <w:r>
        <w:rPr>
          <w:rFonts w:hint="eastAsia" w:eastAsia="宋体"/>
          <w:lang w:eastAsia="zh-CN"/>
        </w:rPr>
        <w:t>《</w:t>
      </w:r>
      <w:r>
        <w:t>經典釋文</w:t>
      </w:r>
      <w:r>
        <w:rPr>
          <w:rFonts w:hint="eastAsia" w:eastAsia="宋体"/>
          <w:lang w:eastAsia="zh-CN"/>
        </w:rPr>
        <w:t>•</w:t>
      </w:r>
      <w:r>
        <w:t>曾子問</w:t>
      </w:r>
      <w:r>
        <w:rPr>
          <w:rFonts w:hint="eastAsia" w:eastAsia="宋体"/>
          <w:lang w:eastAsia="zh-CN"/>
        </w:rPr>
        <w:t>》</w:t>
      </w:r>
      <w:r>
        <w:t>注作</w:t>
      </w:r>
      <w:r>
        <w:rPr>
          <w:rFonts w:hint="eastAsia" w:eastAsia="宋体"/>
          <w:lang w:eastAsia="zh-CN"/>
        </w:rPr>
        <w:t>《</w:t>
      </w:r>
      <w:r>
        <w:t>粊誓</w:t>
      </w:r>
      <w:r>
        <w:rPr>
          <w:rFonts w:hint="eastAsia" w:eastAsia="宋体"/>
          <w:lang w:eastAsia="zh-CN"/>
        </w:rPr>
        <w:t>》</w:t>
      </w:r>
      <w:r>
        <w:t>。</w:t>
      </w:r>
      <w:r>
        <w:rPr>
          <w:rFonts w:hint="eastAsia" w:eastAsia="宋体"/>
          <w:lang w:eastAsia="zh-CN"/>
        </w:rPr>
        <w:t>“</w:t>
      </w:r>
      <w:r>
        <w:t>粊</w:t>
      </w:r>
      <w:r>
        <w:rPr>
          <w:rFonts w:hint="eastAsia" w:eastAsia="宋体"/>
          <w:lang w:eastAsia="zh-CN"/>
        </w:rPr>
        <w:t>”</w:t>
      </w:r>
      <w:r>
        <w:t>音秘，鄭君説也。</w:t>
      </w:r>
      <w:r>
        <w:rPr>
          <w:rFonts w:hint="eastAsia" w:eastAsia="宋体"/>
          <w:lang w:eastAsia="zh-CN"/>
        </w:rPr>
        <w:t>“</w:t>
      </w:r>
      <w:r>
        <w:t>童</w:t>
      </w:r>
      <w:r>
        <w:rPr>
          <w:rFonts w:hint="eastAsia" w:eastAsia="宋体"/>
          <w:lang w:eastAsia="zh-CN"/>
        </w:rPr>
        <w:t>”</w:t>
      </w:r>
      <w:r>
        <w:t>爲男有辠。案</w:t>
      </w:r>
      <w:r>
        <w:rPr>
          <w:rFonts w:hint="eastAsia" w:eastAsia="宋体"/>
          <w:lang w:eastAsia="zh-CN"/>
        </w:rPr>
        <w:t>《</w:t>
      </w:r>
      <w:r>
        <w:t>易</w:t>
      </w:r>
      <w:r>
        <w:rPr>
          <w:rFonts w:hint="eastAsia" w:eastAsia="宋体"/>
          <w:lang w:eastAsia="zh-CN"/>
        </w:rPr>
        <w:t>》“</w:t>
      </w:r>
      <w:r>
        <w:t>喪其童</w:t>
      </w:r>
    </w:p>
    <w:p w14:paraId="0EB6ECA9">
      <w:r>
        <w:t>僕</w:t>
      </w:r>
      <w:r>
        <w:rPr>
          <w:rFonts w:hint="eastAsia" w:eastAsia="宋体"/>
          <w:lang w:eastAsia="zh-CN"/>
        </w:rPr>
        <w:t>”</w:t>
      </w:r>
      <w:r>
        <w:t>cl。，作童。至</w:t>
      </w:r>
      <w:r>
        <w:rPr>
          <w:rFonts w:hint="eastAsia" w:eastAsia="宋体"/>
          <w:lang w:eastAsia="zh-CN"/>
        </w:rPr>
        <w:t>“</w:t>
      </w:r>
      <w:r>
        <w:t>僮</w:t>
      </w:r>
      <w:r>
        <w:rPr>
          <w:rFonts w:hint="eastAsia" w:eastAsia="宋体"/>
          <w:lang w:eastAsia="zh-CN"/>
        </w:rPr>
        <w:t>”</w:t>
      </w:r>
      <w:r>
        <w:t>之字，</w:t>
      </w:r>
      <w:r>
        <w:rPr>
          <w:rFonts w:hint="eastAsia" w:eastAsia="宋体"/>
          <w:lang w:eastAsia="zh-CN"/>
        </w:rPr>
        <w:t>《</w:t>
      </w:r>
      <w:r>
        <w:t>國語</w:t>
      </w:r>
      <w:r>
        <w:rPr>
          <w:rFonts w:hint="eastAsia" w:eastAsia="宋体"/>
          <w:lang w:eastAsia="zh-CN"/>
        </w:rPr>
        <w:t>》“</w:t>
      </w:r>
      <w:r>
        <w:t>使僮子備官而未之聞</w:t>
      </w:r>
      <w:r>
        <w:rPr>
          <w:rFonts w:hint="eastAsia" w:eastAsia="宋体"/>
          <w:lang w:eastAsia="zh-CN"/>
        </w:rPr>
        <w:t>”</w:t>
      </w:r>
      <w:r>
        <w:t>A-{</w:t>
      </w:r>
      <w:r>
        <w:rPr>
          <w:rFonts w:hint="eastAsia" w:eastAsia="宋体"/>
          <w:lang w:eastAsia="zh-CN"/>
        </w:rPr>
        <w:t>】</w:t>
      </w:r>
      <w:r>
        <w:t>，</w:t>
      </w:r>
    </w:p>
    <w:p w14:paraId="07FDC174">
      <w:r>
        <w:t>韋昭注：</w:t>
      </w:r>
      <w:r>
        <w:rPr>
          <w:rFonts w:hint="eastAsia" w:eastAsia="宋体"/>
          <w:lang w:eastAsia="zh-CN"/>
        </w:rPr>
        <w:t>“</w:t>
      </w:r>
      <w:r>
        <w:t>僮，僮蒙，不</w:t>
      </w:r>
    </w:p>
    <w:p w14:paraId="6DE5B8AF">
      <w:r>
        <w:t>達也。</w:t>
      </w:r>
      <w:r>
        <w:rPr>
          <w:rFonts w:hint="eastAsia" w:eastAsia="宋体"/>
          <w:lang w:eastAsia="zh-CN"/>
        </w:rPr>
        <w:t>”《</w:t>
      </w:r>
      <w:r>
        <w:t>史記</w:t>
      </w:r>
      <w:r>
        <w:rPr>
          <w:rFonts w:hint="eastAsia" w:eastAsia="宋体"/>
          <w:lang w:eastAsia="zh-CN"/>
        </w:rPr>
        <w:t>》</w:t>
      </w:r>
      <w:r>
        <w:t>樂府</w:t>
      </w:r>
      <w:r>
        <w:rPr>
          <w:rFonts w:hint="eastAsia" w:eastAsia="宋体"/>
          <w:lang w:eastAsia="zh-CN"/>
        </w:rPr>
        <w:t>“</w:t>
      </w:r>
      <w:r>
        <w:t>使僮男、僮女七十人俱歌</w:t>
      </w:r>
      <w:r>
        <w:rPr>
          <w:rFonts w:hint="eastAsia" w:eastAsia="宋体"/>
          <w:lang w:eastAsia="zh-CN"/>
        </w:rPr>
        <w:t>”</w:t>
      </w:r>
      <w:r>
        <w:t>。訓</w:t>
      </w:r>
      <w:r>
        <w:rPr>
          <w:rFonts w:hint="eastAsia" w:eastAsia="宋体"/>
          <w:lang w:eastAsia="zh-CN"/>
        </w:rPr>
        <w:t>“</w:t>
      </w:r>
      <w:r>
        <w:t>參</w:t>
      </w:r>
      <w:r>
        <w:rPr>
          <w:rFonts w:hint="eastAsia" w:eastAsia="宋体"/>
          <w:lang w:eastAsia="zh-CN"/>
        </w:rPr>
        <w:t>”</w:t>
      </w:r>
      <w:r>
        <w:t>爲商星，乃連大書讀</w:t>
      </w:r>
      <w:r>
        <w:rPr>
          <w:rFonts w:hint="eastAsia" w:eastAsia="宋体"/>
          <w:lang w:eastAsia="zh-CN"/>
        </w:rPr>
        <w:t>“</w:t>
      </w:r>
      <w:r>
        <w:t>參商，星</w:t>
      </w:r>
    </w:p>
    <w:p w14:paraId="3C12D157">
      <w:r>
        <w:t>【第83页】</w:t>
      </w:r>
    </w:p>
    <w:p w14:paraId="339A9420">
      <w:r>
        <w:t>也</w:t>
      </w:r>
      <w:r>
        <w:rPr>
          <w:rFonts w:hint="eastAsia" w:eastAsia="宋体"/>
          <w:lang w:eastAsia="zh-CN"/>
        </w:rPr>
        <w:t>”</w:t>
      </w:r>
      <w:r>
        <w:t>。即如</w:t>
      </w:r>
      <w:r>
        <w:rPr>
          <w:rFonts w:hint="eastAsia" w:eastAsia="宋体"/>
          <w:lang w:eastAsia="zh-CN"/>
        </w:rPr>
        <w:t>《</w:t>
      </w:r>
      <w:r>
        <w:t>水部</w:t>
      </w:r>
      <w:r>
        <w:rPr>
          <w:rFonts w:hint="eastAsia" w:eastAsia="宋体"/>
          <w:lang w:eastAsia="zh-CN"/>
        </w:rPr>
        <w:t>》“</w:t>
      </w:r>
      <w:r>
        <w:t>河水，出敦煌塞外</w:t>
      </w:r>
      <w:r>
        <w:rPr>
          <w:rFonts w:hint="eastAsia" w:eastAsia="宋体"/>
          <w:lang w:eastAsia="zh-CN"/>
        </w:rPr>
        <w:t>”</w:t>
      </w:r>
      <w:r>
        <w:t>，</w:t>
      </w:r>
      <w:r>
        <w:rPr>
          <w:rFonts w:hint="eastAsia" w:eastAsia="宋体"/>
          <w:lang w:eastAsia="zh-CN"/>
        </w:rPr>
        <w:t>“</w:t>
      </w:r>
      <w:r>
        <w:t>泑澤。在昆侖下</w:t>
      </w:r>
      <w:r>
        <w:rPr>
          <w:rFonts w:hint="eastAsia" w:eastAsia="宋体"/>
          <w:lang w:eastAsia="zh-CN"/>
        </w:rPr>
        <w:t>”</w:t>
      </w:r>
      <w:r>
        <w:t>之例，明</w:t>
      </w:r>
      <w:r>
        <w:rPr>
          <w:rFonts w:hint="eastAsia" w:eastAsia="宋体"/>
          <w:lang w:eastAsia="zh-CN"/>
        </w:rPr>
        <w:t>“</w:t>
      </w:r>
      <w:r>
        <w:t>參</w:t>
      </w:r>
      <w:r>
        <w:rPr>
          <w:rFonts w:hint="eastAsia" w:eastAsia="宋体"/>
          <w:lang w:eastAsia="zh-CN"/>
        </w:rPr>
        <w:t>”</w:t>
      </w:r>
      <w:r>
        <w:t>與</w:t>
      </w:r>
      <w:r>
        <w:rPr>
          <w:rFonts w:hint="eastAsia" w:eastAsia="宋体"/>
          <w:lang w:eastAsia="zh-CN"/>
        </w:rPr>
        <w:t>“</w:t>
      </w:r>
      <w:r>
        <w:t>商</w:t>
      </w:r>
      <w:r>
        <w:rPr>
          <w:rFonts w:hint="eastAsia" w:eastAsia="宋体"/>
          <w:lang w:eastAsia="zh-CN"/>
        </w:rPr>
        <w:t>”</w:t>
      </w:r>
      <w:r>
        <w:t>爲星，非</w:t>
      </w:r>
    </w:p>
    <w:p w14:paraId="5E30889E">
      <w:r>
        <w:rPr>
          <w:rFonts w:hint="eastAsia" w:eastAsia="宋体"/>
          <w:lang w:eastAsia="zh-CN"/>
        </w:rPr>
        <w:t>“</w:t>
      </w:r>
      <w:r>
        <w:t>參，商</w:t>
      </w:r>
      <w:r>
        <w:rPr>
          <w:rFonts w:hint="eastAsia" w:eastAsia="宋体"/>
          <w:lang w:eastAsia="zh-CN"/>
        </w:rPr>
        <w:t>”</w:t>
      </w:r>
      <w:r>
        <w:t>，亦不知也。其引齊之郭氏及樂浪事，古人往往隨事博徵＄不拘拘一説也。至援</w:t>
      </w:r>
    </w:p>
    <w:p w14:paraId="03B5A45D">
      <w:r>
        <w:rPr>
          <w:rFonts w:hint="eastAsia" w:eastAsia="宋体"/>
          <w:lang w:eastAsia="zh-CN"/>
        </w:rPr>
        <w:t>《</w:t>
      </w:r>
      <w:r>
        <w:t>莽傳</w:t>
      </w:r>
      <w:r>
        <w:rPr>
          <w:rFonts w:hint="eastAsia" w:eastAsia="宋体"/>
          <w:lang w:eastAsia="zh-CN"/>
        </w:rPr>
        <w:t>》</w:t>
      </w:r>
      <w:r>
        <w:t>及讖記，以</w:t>
      </w:r>
      <w:r>
        <w:rPr>
          <w:rFonts w:hint="eastAsia" w:eastAsia="宋体"/>
          <w:lang w:eastAsia="zh-CN"/>
        </w:rPr>
        <w:t>“</w:t>
      </w:r>
      <w:r>
        <w:t>劉</w:t>
      </w:r>
      <w:r>
        <w:rPr>
          <w:rFonts w:hint="eastAsia" w:eastAsia="宋体"/>
          <w:lang w:eastAsia="zh-CN"/>
        </w:rPr>
        <w:t>”</w:t>
      </w:r>
      <w:r>
        <w:t>之字有卯金刀。謂許君脱其文。案</w:t>
      </w:r>
      <w:r>
        <w:rPr>
          <w:rFonts w:hint="eastAsia" w:eastAsia="宋体"/>
          <w:lang w:eastAsia="zh-CN"/>
        </w:rPr>
        <w:t>“</w:t>
      </w:r>
      <w:r>
        <w:t>劉</w:t>
      </w:r>
      <w:r>
        <w:rPr>
          <w:rFonts w:hint="eastAsia" w:eastAsia="宋体"/>
          <w:lang w:eastAsia="zh-CN"/>
        </w:rPr>
        <w:t>”</w:t>
      </w:r>
      <w:r>
        <w:t>之字從金，從刀，戼聲。戼</w:t>
      </w:r>
    </w:p>
    <w:p w14:paraId="02982588">
      <w:r>
        <w:t>古酉字也，非卯字也。讖記不可以正六書。</w:t>
      </w:r>
      <w:r>
        <w:rPr>
          <w:rFonts w:hint="eastAsia" w:eastAsia="宋体"/>
          <w:lang w:eastAsia="zh-CN"/>
        </w:rPr>
        <w:t>《</w:t>
      </w:r>
      <w:r>
        <w:t>後漢。光武紀。論</w:t>
      </w:r>
      <w:r>
        <w:rPr>
          <w:rFonts w:hint="eastAsia" w:eastAsia="宋体"/>
          <w:lang w:eastAsia="zh-CN"/>
        </w:rPr>
        <w:t>》</w:t>
      </w:r>
      <w:r>
        <w:t>王莽以錢文金刀改爲貨</w:t>
      </w:r>
    </w:p>
    <w:p w14:paraId="2006E3CE">
      <w:r>
        <w:t>泉，或以貨泉字爲白水真人。於篆，貨或近真人，泉豈得爲白水耶？</w:t>
      </w:r>
      <w:r>
        <w:rPr>
          <w:rFonts w:hint="eastAsia" w:eastAsia="宋体"/>
          <w:lang w:eastAsia="zh-CN"/>
        </w:rPr>
        <w:t>《</w:t>
      </w:r>
      <w:r>
        <w:t>五行志</w:t>
      </w:r>
      <w:r>
        <w:rPr>
          <w:rFonts w:hint="eastAsia" w:eastAsia="宋体"/>
          <w:lang w:eastAsia="zh-CN"/>
        </w:rPr>
        <w:t>》</w:t>
      </w:r>
      <w:r>
        <w:t>獻帝初</w:t>
      </w:r>
    </w:p>
    <w:p w14:paraId="778C3582">
      <w:r>
        <w:rPr>
          <w:rFonts w:hint="eastAsia" w:eastAsia="宋体"/>
          <w:lang w:eastAsia="zh-CN"/>
        </w:rPr>
        <w:t>“</w:t>
      </w:r>
      <w:r>
        <w:t>童謡曰</w:t>
      </w:r>
      <w:r>
        <w:rPr>
          <w:rFonts w:hint="eastAsia" w:eastAsia="宋体"/>
          <w:lang w:eastAsia="zh-CN"/>
        </w:rPr>
        <w:t>‘</w:t>
      </w:r>
      <w:r>
        <w:t>千里草，何青青；十日卜，不得生。</w:t>
      </w:r>
      <w:r>
        <w:rPr>
          <w:rFonts w:hint="eastAsia" w:eastAsia="宋体"/>
          <w:lang w:eastAsia="zh-CN"/>
        </w:rPr>
        <w:t>’”</w:t>
      </w:r>
      <w:r>
        <w:t>以千里草爲</w:t>
      </w:r>
      <w:r>
        <w:rPr>
          <w:rFonts w:hint="eastAsia" w:eastAsia="宋体"/>
          <w:lang w:eastAsia="zh-CN"/>
        </w:rPr>
        <w:t>“</w:t>
      </w:r>
      <w:r>
        <w:t>董</w:t>
      </w:r>
      <w:r>
        <w:rPr>
          <w:rFonts w:hint="eastAsia" w:eastAsia="宋体"/>
          <w:lang w:eastAsia="zh-CN"/>
        </w:rPr>
        <w:t>”</w:t>
      </w:r>
      <w:r>
        <w:t>，十日卜爲</w:t>
      </w:r>
      <w:r>
        <w:rPr>
          <w:rFonts w:hint="eastAsia" w:eastAsia="宋体"/>
          <w:lang w:eastAsia="zh-CN"/>
        </w:rPr>
        <w:t>“</w:t>
      </w:r>
      <w:r>
        <w:t>卓</w:t>
      </w:r>
      <w:r>
        <w:rPr>
          <w:rFonts w:hint="eastAsia" w:eastAsia="宋体"/>
          <w:lang w:eastAsia="zh-CN"/>
        </w:rPr>
        <w:t>”</w:t>
      </w:r>
      <w:r>
        <w:t>。案</w:t>
      </w:r>
    </w:p>
    <w:p w14:paraId="21ADDC06">
      <w:r>
        <w:rPr>
          <w:rFonts w:hint="eastAsia" w:eastAsia="宋体"/>
          <w:lang w:eastAsia="zh-CN"/>
        </w:rPr>
        <w:t>“</w:t>
      </w:r>
      <w:r>
        <w:t>重</w:t>
      </w:r>
      <w:r>
        <w:rPr>
          <w:rFonts w:hint="eastAsia" w:eastAsia="宋体"/>
          <w:lang w:eastAsia="zh-CN"/>
        </w:rPr>
        <w:t>”</w:t>
      </w:r>
      <w:r>
        <w:t>字從壬，東聲，非千</w:t>
      </w:r>
      <w:r>
        <w:rPr>
          <w:rFonts w:hint="eastAsia" w:eastAsia="宋体"/>
          <w:lang w:eastAsia="zh-CN"/>
        </w:rPr>
        <w:t>&lt;</w:t>
      </w:r>
      <w:r>
        <w:t>草</w:t>
      </w:r>
      <w:r>
        <w:rPr>
          <w:rFonts w:hint="eastAsia" w:eastAsia="宋体"/>
          <w:lang w:eastAsia="zh-CN"/>
        </w:rPr>
        <w:t>&gt;</w:t>
      </w:r>
      <w:r>
        <w:t>里。</w:t>
      </w:r>
      <w:r>
        <w:rPr>
          <w:rFonts w:hint="eastAsia" w:eastAsia="宋体"/>
          <w:lang w:eastAsia="zh-CN"/>
        </w:rPr>
        <w:t>“</w:t>
      </w:r>
      <w:r>
        <w:t>早</w:t>
      </w:r>
      <w:r>
        <w:rPr>
          <w:rFonts w:hint="eastAsia" w:eastAsia="宋体"/>
          <w:lang w:eastAsia="zh-CN"/>
        </w:rPr>
        <w:t>”</w:t>
      </w:r>
      <w:r>
        <w:t>字爲日在甲上，非十日卜，又可據以爲證乎？又援</w:t>
      </w:r>
    </w:p>
    <w:p w14:paraId="0EC4B09E">
      <w:r>
        <w:t>魏太和初公卿奏，於文，文武爲</w:t>
      </w:r>
      <w:r>
        <w:rPr>
          <w:rFonts w:hint="eastAsia" w:eastAsia="宋体"/>
          <w:lang w:eastAsia="zh-CN"/>
        </w:rPr>
        <w:t>“</w:t>
      </w:r>
      <w:r>
        <w:t>斌</w:t>
      </w:r>
      <w:r>
        <w:rPr>
          <w:rFonts w:hint="eastAsia" w:eastAsia="宋体"/>
          <w:lang w:eastAsia="zh-CN"/>
        </w:rPr>
        <w:t>”</w:t>
      </w:r>
      <w:r>
        <w:t>，古未嘗有</w:t>
      </w:r>
      <w:r>
        <w:rPr>
          <w:rFonts w:hint="eastAsia" w:eastAsia="宋体"/>
          <w:lang w:eastAsia="zh-CN"/>
        </w:rPr>
        <w:t>“</w:t>
      </w:r>
      <w:r>
        <w:t>斌</w:t>
      </w:r>
      <w:r>
        <w:rPr>
          <w:rFonts w:hint="eastAsia" w:eastAsia="宋体"/>
          <w:lang w:eastAsia="zh-CN"/>
        </w:rPr>
        <w:t>”</w:t>
      </w:r>
      <w:r>
        <w:t>字。案</w:t>
      </w:r>
      <w:r>
        <w:rPr>
          <w:rFonts w:hint="eastAsia" w:eastAsia="宋体"/>
          <w:lang w:eastAsia="zh-CN"/>
        </w:rPr>
        <w:t>“</w:t>
      </w:r>
      <w:r>
        <w:t>彬</w:t>
      </w:r>
      <w:r>
        <w:rPr>
          <w:rFonts w:hint="eastAsia" w:eastAsia="宋体"/>
          <w:lang w:eastAsia="zh-CN"/>
        </w:rPr>
        <w:t>”</w:t>
      </w:r>
      <w:r>
        <w:t>從彡，從林，爲文質備。文</w:t>
      </w:r>
    </w:p>
    <w:p w14:paraId="6A95A4C0">
      <w:r>
        <w:t>武之字經典闕如，不知所從，無以下筆，徐鉉列之俗書，是也。又可據魏以疑漢乎？凡顧</w:t>
      </w:r>
    </w:p>
    <w:p w14:paraId="2CFC9A3C">
      <w:r>
        <w:t>氏於説皆不足以爲許君病，輙附疏之，用詔學者</w:t>
      </w:r>
    </w:p>
    <w:p w14:paraId="19A04EF7">
      <w:pPr>
        <w:rPr>
          <w:rFonts w:hint="eastAsia" w:eastAsia="宋体"/>
          <w:lang w:eastAsia="zh-CN"/>
        </w:rPr>
      </w:pPr>
      <w:r>
        <w:rPr>
          <w:rFonts w:hint="eastAsia" w:eastAsia="宋体"/>
          <w:lang w:eastAsia="zh-CN"/>
        </w:rPr>
        <w:t>&lt;</w:t>
      </w:r>
      <w:r>
        <w:t>説明</w:t>
      </w:r>
      <w:r>
        <w:rPr>
          <w:rFonts w:hint="eastAsia" w:eastAsia="宋体"/>
          <w:lang w:eastAsia="zh-CN"/>
        </w:rPr>
        <w:t>&gt;</w:t>
      </w:r>
    </w:p>
    <w:p w14:paraId="3CEBD43D">
      <w:r>
        <w:t>此</w:t>
      </w:r>
      <w:r>
        <w:rPr>
          <w:rFonts w:hint="eastAsia" w:eastAsia="宋体"/>
          <w:lang w:eastAsia="zh-CN"/>
        </w:rPr>
        <w:t>《</w:t>
      </w:r>
      <w:r>
        <w:t>叙</w:t>
      </w:r>
      <w:r>
        <w:rPr>
          <w:rFonts w:hint="eastAsia" w:eastAsia="宋体"/>
          <w:lang w:eastAsia="zh-CN"/>
        </w:rPr>
        <w:t>》</w:t>
      </w:r>
      <w:r>
        <w:t>原載朱筠</w:t>
      </w:r>
      <w:r>
        <w:rPr>
          <w:rFonts w:hint="eastAsia" w:eastAsia="宋体"/>
          <w:lang w:eastAsia="zh-CN"/>
        </w:rPr>
        <w:t>《</w:t>
      </w:r>
      <w:r>
        <w:t>笥河文集</w:t>
      </w:r>
      <w:r>
        <w:rPr>
          <w:rFonts w:hint="eastAsia" w:eastAsia="宋体"/>
          <w:lang w:eastAsia="zh-CN"/>
        </w:rPr>
        <w:t>》</w:t>
      </w:r>
      <w:r>
        <w:t>，劉盼遂收入</w:t>
      </w:r>
      <w:r>
        <w:rPr>
          <w:rFonts w:hint="eastAsia" w:eastAsia="宋体"/>
          <w:lang w:eastAsia="zh-CN"/>
        </w:rPr>
        <w:t>《</w:t>
      </w:r>
      <w:r>
        <w:t>王石臞文集補編</w:t>
      </w:r>
      <w:r>
        <w:rPr>
          <w:rFonts w:hint="eastAsia" w:eastAsia="宋体"/>
          <w:lang w:eastAsia="zh-CN"/>
        </w:rPr>
        <w:t>》</w:t>
      </w:r>
      <w:r>
        <w:t>。劉盼遂云：</w:t>
      </w:r>
      <w:r>
        <w:rPr>
          <w:rFonts w:hint="eastAsia" w:eastAsia="宋体"/>
          <w:lang w:eastAsia="zh-CN"/>
        </w:rPr>
        <w:t>《</w:t>
      </w:r>
      <w:r>
        <w:t>朱笥河詩集。乙未送</w:t>
      </w:r>
    </w:p>
    <w:p w14:paraId="3FB95FDE">
      <w:r>
        <w:t>王懷祖詩</w:t>
      </w:r>
      <w:r>
        <w:rPr>
          <w:rFonts w:hint="eastAsia" w:eastAsia="宋体"/>
          <w:lang w:eastAsia="zh-CN"/>
        </w:rPr>
        <w:t>》</w:t>
      </w:r>
      <w:r>
        <w:t>有云：</w:t>
      </w:r>
      <w:r>
        <w:rPr>
          <w:rFonts w:hint="eastAsia" w:eastAsia="宋体"/>
          <w:lang w:eastAsia="zh-CN"/>
        </w:rPr>
        <w:t>“</w:t>
      </w:r>
      <w:r>
        <w:t>我方叙</w:t>
      </w:r>
      <w:r>
        <w:rPr>
          <w:rFonts w:hint="eastAsia" w:eastAsia="宋体"/>
          <w:lang w:eastAsia="zh-CN"/>
        </w:rPr>
        <w:t>《</w:t>
      </w:r>
      <w:r>
        <w:t>説文</w:t>
      </w:r>
      <w:r>
        <w:rPr>
          <w:rFonts w:hint="eastAsia" w:eastAsia="宋体"/>
          <w:lang w:eastAsia="zh-CN"/>
        </w:rPr>
        <w:t>》</w:t>
      </w:r>
      <w:r>
        <w:t>，資子口存舌。辨體音必兼，音嚮窮蚊蚋。聲五色亦五，北鵗和南鷩</w:t>
      </w:r>
    </w:p>
    <w:p w14:paraId="7BA6EFB2">
      <w:r>
        <w:t>要令江南士，通經字爲揭。</w:t>
      </w:r>
      <w:r>
        <w:rPr>
          <w:rFonts w:hint="eastAsia" w:eastAsia="宋体"/>
          <w:lang w:eastAsia="zh-CN"/>
        </w:rPr>
        <w:t>”</w:t>
      </w:r>
      <w:r>
        <w:t>洪亮吉</w:t>
      </w:r>
      <w:r>
        <w:rPr>
          <w:rFonts w:hint="eastAsia" w:eastAsia="宋体"/>
          <w:lang w:eastAsia="zh-CN"/>
        </w:rPr>
        <w:t>《</w:t>
      </w:r>
      <w:r>
        <w:t>更生齋文。甲集。書朱學士遺事</w:t>
      </w:r>
      <w:r>
        <w:rPr>
          <w:rFonts w:hint="eastAsia" w:eastAsia="宋体"/>
          <w:lang w:eastAsia="zh-CN"/>
        </w:rPr>
        <w:t>》</w:t>
      </w:r>
      <w:r>
        <w:t>云</w:t>
      </w:r>
      <w:r>
        <w:rPr>
          <w:rFonts w:hint="eastAsia" w:eastAsia="宋体"/>
          <w:lang w:eastAsia="zh-CN"/>
        </w:rPr>
        <w:t>“</w:t>
      </w:r>
      <w:r>
        <w:t>先生購得許氏</w:t>
      </w:r>
      <w:r>
        <w:rPr>
          <w:rFonts w:hint="eastAsia" w:eastAsia="宋体"/>
          <w:lang w:eastAsia="zh-CN"/>
        </w:rPr>
        <w:t>《</w:t>
      </w:r>
      <w:r>
        <w:t>説文</w:t>
      </w:r>
      <w:r>
        <w:rPr>
          <w:rFonts w:hint="eastAsia" w:eastAsia="宋体"/>
          <w:lang w:eastAsia="zh-CN"/>
        </w:rPr>
        <w:t>》</w:t>
      </w:r>
      <w:r>
        <w:t>初印</w:t>
      </w:r>
    </w:p>
    <w:p w14:paraId="5365550D">
      <w:r>
        <w:t>本，延高郵王孝廉念孫校正刊行。孝廉爲戴吉士震高弟，精于小學者也。</w:t>
      </w:r>
      <w:r>
        <w:rPr>
          <w:rFonts w:hint="eastAsia" w:eastAsia="宋体"/>
          <w:lang w:eastAsia="zh-CN"/>
        </w:rPr>
        <w:t>”《</w:t>
      </w:r>
      <w:r>
        <w:t>章實齋遺書</w:t>
      </w:r>
      <w:r>
        <w:rPr>
          <w:rFonts w:hint="eastAsia" w:eastAsia="宋体"/>
          <w:lang w:eastAsia="zh-CN"/>
        </w:rPr>
        <w:t>》</w:t>
      </w:r>
      <w:r>
        <w:t>九</w:t>
      </w:r>
      <w:r>
        <w:rPr>
          <w:rFonts w:hint="eastAsia" w:eastAsia="宋体"/>
          <w:lang w:eastAsia="zh-CN"/>
        </w:rPr>
        <w:t>《</w:t>
      </w:r>
      <w:r>
        <w:t>與沈楓墀</w:t>
      </w:r>
    </w:p>
    <w:p w14:paraId="3F175CC1">
      <w:r>
        <w:t>【第84页】</w:t>
      </w:r>
    </w:p>
    <w:p w14:paraId="57C56866">
      <w:r>
        <w:t>論學書</w:t>
      </w:r>
      <w:r>
        <w:rPr>
          <w:rFonts w:hint="eastAsia" w:eastAsia="宋体"/>
          <w:lang w:eastAsia="zh-CN"/>
        </w:rPr>
        <w:t>》</w:t>
      </w:r>
      <w:r>
        <w:t>云</w:t>
      </w:r>
      <w:r>
        <w:rPr>
          <w:rFonts w:hint="eastAsia" w:eastAsia="宋体"/>
          <w:lang w:eastAsia="zh-CN"/>
        </w:rPr>
        <w:t>“【</w:t>
      </w:r>
      <w:r>
        <w:t>昔</w:t>
      </w:r>
      <w:r>
        <w:rPr>
          <w:rFonts w:hint="eastAsia" w:eastAsia="宋体"/>
          <w:lang w:eastAsia="zh-CN"/>
        </w:rPr>
        <w:t>】</w:t>
      </w:r>
      <w:r>
        <w:t>朱竹君先生善古文辭，其於六書未嘗精研而心知其意。王君懷祖，固以六書之學專</w:t>
      </w:r>
    </w:p>
    <w:p w14:paraId="1E5486CF">
      <w:r>
        <w:t>門名家者也。朱先生序刻</w:t>
      </w:r>
      <w:r>
        <w:rPr>
          <w:rFonts w:hint="eastAsia" w:eastAsia="宋体"/>
          <w:lang w:eastAsia="zh-CN"/>
        </w:rPr>
        <w:t>《</w:t>
      </w:r>
      <w:r>
        <w:t>説文</w:t>
      </w:r>
      <w:r>
        <w:rPr>
          <w:rFonts w:hint="eastAsia" w:eastAsia="宋体"/>
          <w:lang w:eastAsia="zh-CN"/>
        </w:rPr>
        <w:t>》</w:t>
      </w:r>
      <w:r>
        <w:t>中間辨别六書要旨皆咨于懷祖而承用其言。僕稱先生諸</w:t>
      </w:r>
      <w:r>
        <w:rPr>
          <w:rFonts w:hint="eastAsia" w:eastAsia="宋体"/>
          <w:lang w:eastAsia="zh-CN"/>
        </w:rPr>
        <w:t>《</w:t>
      </w:r>
      <w:r>
        <w:t>序</w:t>
      </w:r>
      <w:r>
        <w:rPr>
          <w:rFonts w:hint="eastAsia" w:eastAsia="宋体"/>
          <w:lang w:eastAsia="zh-CN"/>
        </w:rPr>
        <w:t>》</w:t>
      </w:r>
      <w:r>
        <w:t>此</w:t>
      </w:r>
    </w:p>
    <w:p w14:paraId="5DCC2FAE">
      <w:r>
        <w:t>爲第一，非不知此言本懷祖也《而世或譏之，此不可語於古人爲文之大體也。</w:t>
      </w:r>
      <w:r>
        <w:rPr>
          <w:rFonts w:hint="eastAsia" w:eastAsia="宋体"/>
          <w:lang w:eastAsia="zh-CN"/>
        </w:rPr>
        <w:t>”</w:t>
      </w:r>
      <w:r>
        <w:t>盼遂案：今據朱詩、洪文</w:t>
      </w:r>
    </w:p>
    <w:p w14:paraId="38E731E0">
      <w:r>
        <w:t>及章書所言，則</w:t>
      </w:r>
      <w:r>
        <w:rPr>
          <w:rFonts w:hint="eastAsia" w:eastAsia="宋体"/>
          <w:lang w:eastAsia="zh-CN"/>
        </w:rPr>
        <w:t>《</w:t>
      </w:r>
      <w:r>
        <w:t>説文解字</w:t>
      </w:r>
      <w:r>
        <w:rPr>
          <w:rFonts w:hint="eastAsia" w:eastAsia="宋体"/>
          <w:lang w:eastAsia="zh-CN"/>
        </w:rPr>
        <w:t>》</w:t>
      </w:r>
      <w:r>
        <w:t>朱</w:t>
      </w:r>
      <w:r>
        <w:rPr>
          <w:rFonts w:hint="eastAsia" w:eastAsia="宋体"/>
          <w:lang w:eastAsia="zh-CN"/>
        </w:rPr>
        <w:t>《</w:t>
      </w:r>
      <w:r>
        <w:t>序</w:t>
      </w:r>
      <w:r>
        <w:rPr>
          <w:rFonts w:hint="eastAsia" w:eastAsia="宋体"/>
          <w:lang w:eastAsia="zh-CN"/>
        </w:rPr>
        <w:t>》</w:t>
      </w:r>
      <w:r>
        <w:t>蓋出自石渠捉刀，似無容置疑者。兹特定爲石渠之作，迻録於左，以</w:t>
      </w:r>
    </w:p>
    <w:p w14:paraId="1E6780D3">
      <w:r>
        <w:t>見先生早年</w:t>
      </w:r>
      <w:r>
        <w:rPr>
          <w:rFonts w:hint="eastAsia" w:eastAsia="宋体"/>
          <w:lang w:eastAsia="zh-CN"/>
        </w:rPr>
        <w:t>《</w:t>
      </w:r>
      <w:r>
        <w:t>説文</w:t>
      </w:r>
      <w:r>
        <w:rPr>
          <w:rFonts w:hint="eastAsia" w:eastAsia="宋体"/>
          <w:lang w:eastAsia="zh-CN"/>
        </w:rPr>
        <w:t>》</w:t>
      </w:r>
      <w:r>
        <w:t>之學焉</w:t>
      </w:r>
    </w:p>
    <w:p w14:paraId="17BFC4B2">
      <w:r>
        <w:t>又云案</w:t>
      </w:r>
      <w:r>
        <w:rPr>
          <w:rFonts w:hint="eastAsia" w:eastAsia="宋体"/>
          <w:lang w:eastAsia="zh-CN"/>
        </w:rPr>
        <w:t>《</w:t>
      </w:r>
      <w:r>
        <w:t>序</w:t>
      </w:r>
      <w:r>
        <w:rPr>
          <w:rFonts w:hint="eastAsia" w:eastAsia="宋体"/>
          <w:lang w:eastAsia="zh-CN"/>
        </w:rPr>
        <w:t>》</w:t>
      </w:r>
      <w:r>
        <w:t>中闡發經義之處多未收于</w:t>
      </w:r>
      <w:r>
        <w:rPr>
          <w:rFonts w:hint="eastAsia" w:eastAsia="宋体"/>
          <w:lang w:eastAsia="zh-CN"/>
        </w:rPr>
        <w:t>《</w:t>
      </w:r>
      <w:r>
        <w:t>述聞</w:t>
      </w:r>
      <w:r>
        <w:rPr>
          <w:rFonts w:hint="eastAsia" w:eastAsia="宋体"/>
          <w:lang w:eastAsia="zh-CN"/>
        </w:rPr>
        <w:t>》</w:t>
      </w:r>
      <w:r>
        <w:t>中此亦考先生經説所必資也。文成于乾隆癸巳</w:t>
      </w:r>
    </w:p>
    <w:p w14:paraId="366594E9">
      <w:r>
        <w:t>正月十八日。時先生年方三十爾。盼遂又按：通首文中絶未提及竹君重刊許書之事，亦書序中之創</w:t>
      </w:r>
    </w:p>
    <w:p w14:paraId="2EA2317F">
      <w:r>
        <w:t>例，或係先生擬作</w:t>
      </w:r>
      <w:r>
        <w:rPr>
          <w:rFonts w:hint="eastAsia" w:eastAsia="宋体"/>
          <w:lang w:eastAsia="zh-CN"/>
        </w:rPr>
        <w:t>《</w:t>
      </w:r>
      <w:r>
        <w:t>説文叙論</w:t>
      </w:r>
      <w:r>
        <w:rPr>
          <w:rFonts w:hint="eastAsia" w:eastAsia="宋体"/>
          <w:lang w:eastAsia="zh-CN"/>
        </w:rPr>
        <w:t>》</w:t>
      </w:r>
      <w:r>
        <w:t>，竹君逕取刊登卷端，亦未可知也</w:t>
      </w:r>
    </w:p>
    <w:p w14:paraId="037C4C0D">
      <w:r>
        <w:t>據</w:t>
      </w:r>
      <w:r>
        <w:rPr>
          <w:rFonts w:hint="eastAsia" w:eastAsia="宋体"/>
          <w:lang w:eastAsia="zh-CN"/>
        </w:rPr>
        <w:t>《</w:t>
      </w:r>
      <w:r>
        <w:t>朱笥河年譜</w:t>
      </w:r>
      <w:r>
        <w:rPr>
          <w:rFonts w:hint="eastAsia" w:eastAsia="宋体"/>
          <w:lang w:eastAsia="zh-CN"/>
        </w:rPr>
        <w:t>》</w:t>
      </w:r>
      <w:r>
        <w:t>，乾隆三十六年，朱筠以翰林院侍讀學士奉命提督安徽學政，以十一月甲子到官</w:t>
      </w:r>
    </w:p>
    <w:p w14:paraId="294B6449">
      <w:r>
        <w:t>廣延名士。三十七年冬杪＄王念孫自天長跋涉赴安徽太平府，從朱筠於安徽學政幕。三十八年，朱氏</w:t>
      </w:r>
    </w:p>
    <w:p w14:paraId="675B02DA">
      <w:pPr>
        <w:rPr>
          <w:rFonts w:hint="eastAsia" w:eastAsia="宋体"/>
          <w:lang w:eastAsia="zh-CN"/>
        </w:rPr>
      </w:pPr>
      <w:r>
        <w:t>購得汲古閣許氏</w:t>
      </w:r>
      <w:r>
        <w:rPr>
          <w:rFonts w:hint="eastAsia" w:eastAsia="宋体"/>
          <w:lang w:eastAsia="zh-CN"/>
        </w:rPr>
        <w:t>《</w:t>
      </w:r>
      <w:r>
        <w:t>説文</w:t>
      </w:r>
      <w:r>
        <w:rPr>
          <w:rFonts w:hint="eastAsia" w:eastAsia="宋体"/>
          <w:lang w:eastAsia="zh-CN"/>
        </w:rPr>
        <w:t>》</w:t>
      </w:r>
      <w:r>
        <w:t>初印本。正月十八日，念孫爲之校正刊行，并代撰</w:t>
      </w:r>
      <w:r>
        <w:rPr>
          <w:rFonts w:hint="eastAsia" w:eastAsia="宋体"/>
          <w:lang w:eastAsia="zh-CN"/>
        </w:rPr>
        <w:t>《</w:t>
      </w:r>
      <w:r>
        <w:t>重刻</w:t>
      </w:r>
      <w:r>
        <w:rPr>
          <w:rFonts w:hint="eastAsia" w:eastAsia="宋体"/>
          <w:lang w:eastAsia="zh-CN"/>
        </w:rPr>
        <w:t>&lt;</w:t>
      </w:r>
      <w:r>
        <w:t>説文解字</w:t>
      </w:r>
      <w:r>
        <w:rPr>
          <w:rFonts w:hint="eastAsia" w:eastAsia="宋体"/>
          <w:lang w:eastAsia="zh-CN"/>
        </w:rPr>
        <w:t>&gt;</w:t>
      </w:r>
      <w:r>
        <w:t>叙</w:t>
      </w:r>
      <w:r>
        <w:rPr>
          <w:rFonts w:hint="eastAsia" w:eastAsia="宋体"/>
          <w:lang w:eastAsia="zh-CN"/>
        </w:rPr>
        <w:t>》</w:t>
      </w:r>
    </w:p>
    <w:p w14:paraId="2CA51063">
      <w:pPr>
        <w:rPr>
          <w:rFonts w:hint="eastAsia" w:eastAsia="宋体"/>
          <w:lang w:eastAsia="zh-CN"/>
        </w:rPr>
      </w:pPr>
      <w:r>
        <w:rPr>
          <w:rFonts w:hint="eastAsia" w:eastAsia="宋体"/>
          <w:lang w:eastAsia="zh-CN"/>
        </w:rPr>
        <w:t>&lt;</w:t>
      </w:r>
      <w:r>
        <w:t>校注</w:t>
      </w:r>
      <w:r>
        <w:rPr>
          <w:rFonts w:hint="eastAsia" w:eastAsia="宋体"/>
          <w:lang w:eastAsia="zh-CN"/>
        </w:rPr>
        <w:t>&gt;</w:t>
      </w:r>
    </w:p>
    <w:p w14:paraId="0783F8E4">
      <w:r>
        <w:rPr>
          <w:rFonts w:hint="eastAsia" w:eastAsia="宋体"/>
          <w:lang w:eastAsia="zh-CN"/>
        </w:rPr>
        <w:t>【</w:t>
      </w:r>
      <w:r>
        <w:t>一</w:t>
      </w:r>
      <w:r>
        <w:rPr>
          <w:rFonts w:hint="eastAsia" w:eastAsia="宋体"/>
          <w:lang w:eastAsia="zh-CN"/>
        </w:rPr>
        <w:t>】</w:t>
      </w:r>
      <w:r>
        <w:t>從開頭至</w:t>
      </w:r>
      <w:r>
        <w:rPr>
          <w:rFonts w:hint="eastAsia" w:eastAsia="宋体"/>
          <w:lang w:eastAsia="zh-CN"/>
        </w:rPr>
        <w:t>“</w:t>
      </w:r>
      <w:r>
        <w:t>言不盡意</w:t>
      </w:r>
      <w:r>
        <w:rPr>
          <w:rFonts w:hint="eastAsia" w:eastAsia="宋体"/>
          <w:lang w:eastAsia="zh-CN"/>
        </w:rPr>
        <w:t>”</w:t>
      </w:r>
      <w:r>
        <w:t>，述</w:t>
      </w:r>
      <w:r>
        <w:rPr>
          <w:rFonts w:hint="eastAsia" w:eastAsia="宋体"/>
          <w:lang w:eastAsia="zh-CN"/>
        </w:rPr>
        <w:t>《</w:t>
      </w:r>
      <w:r>
        <w:t>説文</w:t>
      </w:r>
      <w:r>
        <w:rPr>
          <w:rFonts w:hint="eastAsia" w:eastAsia="宋体"/>
          <w:lang w:eastAsia="zh-CN"/>
        </w:rPr>
        <w:t>》</w:t>
      </w:r>
      <w:r>
        <w:t>成書。以後</w:t>
      </w:r>
      <w:r>
        <w:rPr>
          <w:rFonts w:hint="eastAsia" w:eastAsia="宋体"/>
          <w:lang w:eastAsia="zh-CN"/>
        </w:rPr>
        <w:t>“</w:t>
      </w:r>
      <w:r>
        <w:t>四端</w:t>
      </w:r>
      <w:r>
        <w:rPr>
          <w:rFonts w:hint="eastAsia" w:eastAsia="宋体"/>
          <w:lang w:eastAsia="zh-CN"/>
        </w:rPr>
        <w:t>”</w:t>
      </w:r>
      <w:r>
        <w:t>，述研治</w:t>
      </w:r>
      <w:r>
        <w:rPr>
          <w:rFonts w:hint="eastAsia" w:eastAsia="宋体"/>
          <w:lang w:eastAsia="zh-CN"/>
        </w:rPr>
        <w:t>《</w:t>
      </w:r>
      <w:r>
        <w:t>説文</w:t>
      </w:r>
      <w:r>
        <w:rPr>
          <w:rFonts w:hint="eastAsia" w:eastAsia="宋体"/>
          <w:lang w:eastAsia="zh-CN"/>
        </w:rPr>
        <w:t>》</w:t>
      </w:r>
      <w:r>
        <w:t>四法熟悉編排體例、瞭</w:t>
      </w:r>
    </w:p>
    <w:p w14:paraId="2643C948">
      <w:r>
        <w:t>解形體演變、追溯音聲之原、探求訓詁之遺。</w:t>
      </w:r>
      <w:r>
        <w:rPr>
          <w:rFonts w:hint="eastAsia" w:eastAsia="宋体"/>
          <w:lang w:eastAsia="zh-CN"/>
        </w:rPr>
        <w:t>“</w:t>
      </w:r>
      <w:r>
        <w:t>部以屬之，體以别之，音以審之，訓以絜之，文字之事加諸</w:t>
      </w:r>
    </w:p>
    <w:p w14:paraId="016C5DB2">
      <w:r>
        <w:t>蔑矣</w:t>
      </w:r>
      <w:r>
        <w:rPr>
          <w:rFonts w:hint="eastAsia" w:eastAsia="宋体"/>
          <w:lang w:eastAsia="zh-CN"/>
        </w:rPr>
        <w:t>”</w:t>
      </w:r>
      <w:r>
        <w:t>。</w:t>
      </w:r>
    </w:p>
    <w:p w14:paraId="6D7D5C4D">
      <w:r>
        <w:rPr>
          <w:rFonts w:hint="eastAsia" w:eastAsia="宋体"/>
          <w:lang w:eastAsia="zh-CN"/>
        </w:rPr>
        <w:t>【</w:t>
      </w:r>
      <w:r>
        <w:t>二</w:t>
      </w:r>
      <w:r>
        <w:rPr>
          <w:rFonts w:hint="eastAsia" w:eastAsia="宋体"/>
          <w:lang w:eastAsia="zh-CN"/>
        </w:rPr>
        <w:t>】《</w:t>
      </w:r>
      <w:r>
        <w:t>詩+賓之初筵</w:t>
      </w:r>
      <w:r>
        <w:rPr>
          <w:rFonts w:hint="eastAsia" w:eastAsia="宋体"/>
          <w:lang w:eastAsia="zh-CN"/>
        </w:rPr>
        <w:t>》</w:t>
      </w:r>
      <w:r>
        <w:t>。</w:t>
      </w:r>
    </w:p>
    <w:p w14:paraId="2F2A24AB">
      <w:r>
        <w:rPr>
          <w:rFonts w:hint="eastAsia" w:eastAsia="宋体"/>
          <w:lang w:eastAsia="zh-CN"/>
        </w:rPr>
        <w:t>【</w:t>
      </w:r>
      <w:r>
        <w:t>三</w:t>
      </w:r>
      <w:r>
        <w:rPr>
          <w:rFonts w:hint="eastAsia" w:eastAsia="宋体"/>
          <w:lang w:eastAsia="zh-CN"/>
        </w:rPr>
        <w:t>】《</w:t>
      </w:r>
      <w:r>
        <w:t>詩</w:t>
      </w:r>
      <w:r>
        <w:rPr>
          <w:rFonts w:hint="eastAsia" w:eastAsia="宋体"/>
          <w:lang w:eastAsia="zh-CN"/>
        </w:rPr>
        <w:t>•</w:t>
      </w:r>
      <w:r>
        <w:t>殷武</w:t>
      </w:r>
      <w:r>
        <w:rPr>
          <w:rFonts w:hint="eastAsia" w:eastAsia="宋体"/>
          <w:lang w:eastAsia="zh-CN"/>
        </w:rPr>
        <w:t>》</w:t>
      </w:r>
      <w:r>
        <w:t>。</w:t>
      </w:r>
    </w:p>
    <w:p w14:paraId="43ED6A48">
      <w:pPr>
        <w:rPr>
          <w:rFonts w:hint="eastAsia" w:eastAsia="宋体"/>
          <w:lang w:eastAsia="zh-CN"/>
        </w:rPr>
      </w:pPr>
      <w:r>
        <w:rPr>
          <w:rFonts w:hint="eastAsia" w:eastAsia="宋体"/>
          <w:lang w:eastAsia="zh-CN"/>
        </w:rPr>
        <w:t>【</w:t>
      </w:r>
      <w:r>
        <w:t>四</w:t>
      </w:r>
      <w:r>
        <w:rPr>
          <w:rFonts w:hint="eastAsia" w:eastAsia="宋体"/>
          <w:lang w:eastAsia="zh-CN"/>
        </w:rPr>
        <w:t>】《</w:t>
      </w:r>
      <w:r>
        <w:t>易</w:t>
      </w:r>
      <w:r>
        <w:rPr>
          <w:rFonts w:hint="eastAsia" w:eastAsia="宋体"/>
          <w:lang w:eastAsia="zh-CN"/>
        </w:rPr>
        <w:t>•</w:t>
      </w:r>
      <w:r>
        <w:t>睽。六三</w:t>
      </w:r>
      <w:r>
        <w:rPr>
          <w:rFonts w:hint="eastAsia" w:eastAsia="宋体"/>
          <w:lang w:eastAsia="zh-CN"/>
        </w:rPr>
        <w:t>》</w:t>
      </w:r>
      <w:r>
        <w:t>。此</w:t>
      </w:r>
      <w:r>
        <w:rPr>
          <w:rFonts w:hint="eastAsia" w:eastAsia="宋体"/>
          <w:lang w:eastAsia="zh-CN"/>
        </w:rPr>
        <w:t>《</w:t>
      </w:r>
      <w:r>
        <w:t>説文。角部</w:t>
      </w:r>
      <w:r>
        <w:rPr>
          <w:rFonts w:hint="eastAsia" w:eastAsia="宋体"/>
          <w:lang w:eastAsia="zh-CN"/>
        </w:rPr>
        <w:t>》</w:t>
      </w:r>
      <w:r>
        <w:t>引</w:t>
      </w:r>
      <w:r>
        <w:rPr>
          <w:rFonts w:hint="eastAsia" w:eastAsia="宋体"/>
          <w:lang w:eastAsia="zh-CN"/>
        </w:rPr>
        <w:t>《</w:t>
      </w:r>
      <w:r>
        <w:t>易</w:t>
      </w:r>
      <w:r>
        <w:rPr>
          <w:rFonts w:hint="eastAsia" w:eastAsia="宋体"/>
          <w:lang w:eastAsia="zh-CN"/>
        </w:rPr>
        <w:t>》</w:t>
      </w:r>
      <w:r>
        <w:t>，今本作</w:t>
      </w:r>
      <w:r>
        <w:rPr>
          <w:rFonts w:hint="eastAsia" w:eastAsia="宋体"/>
          <w:lang w:eastAsia="zh-CN"/>
        </w:rPr>
        <w:t>“</w:t>
      </w:r>
      <w:r>
        <w:t>掣</w:t>
      </w:r>
      <w:r>
        <w:rPr>
          <w:rFonts w:hint="eastAsia" w:eastAsia="宋体"/>
          <w:lang w:eastAsia="zh-CN"/>
        </w:rPr>
        <w:t>”</w:t>
      </w:r>
    </w:p>
    <w:p w14:paraId="50859CEE">
      <w:r>
        <w:t>【第85页】</w:t>
      </w:r>
    </w:p>
    <w:p w14:paraId="60AA3712">
      <w:r>
        <w:rPr>
          <w:rFonts w:hint="eastAsia" w:eastAsia="宋体"/>
          <w:lang w:eastAsia="zh-CN"/>
        </w:rPr>
        <w:t>【</w:t>
      </w:r>
      <w:r>
        <w:t>五</w:t>
      </w:r>
      <w:r>
        <w:rPr>
          <w:rFonts w:hint="eastAsia" w:eastAsia="宋体"/>
          <w:lang w:eastAsia="zh-CN"/>
        </w:rPr>
        <w:t>】《</w:t>
      </w:r>
      <w:r>
        <w:t>詩。匏有苦葉</w:t>
      </w:r>
      <w:r>
        <w:rPr>
          <w:rFonts w:hint="eastAsia" w:eastAsia="宋体"/>
          <w:lang w:eastAsia="zh-CN"/>
        </w:rPr>
        <w:t>》</w:t>
      </w:r>
      <w:r>
        <w:t>。</w:t>
      </w:r>
      <w:r>
        <w:rPr>
          <w:rFonts w:hint="eastAsia" w:eastAsia="宋体"/>
          <w:lang w:eastAsia="zh-CN"/>
        </w:rPr>
        <w:t>“</w:t>
      </w:r>
      <w:r>
        <w:t>砅</w:t>
      </w:r>
      <w:r>
        <w:rPr>
          <w:rFonts w:hint="eastAsia" w:eastAsia="宋体"/>
          <w:lang w:eastAsia="zh-CN"/>
        </w:rPr>
        <w:t>”</w:t>
      </w:r>
      <w:r>
        <w:t>，今本作</w:t>
      </w:r>
      <w:r>
        <w:rPr>
          <w:rFonts w:hint="eastAsia" w:eastAsia="宋体"/>
          <w:lang w:eastAsia="zh-CN"/>
        </w:rPr>
        <w:t>“</w:t>
      </w:r>
      <w:r>
        <w:t>厲</w:t>
      </w:r>
      <w:r>
        <w:rPr>
          <w:rFonts w:hint="eastAsia" w:eastAsia="宋体"/>
          <w:lang w:eastAsia="zh-CN"/>
        </w:rPr>
        <w:t>”</w:t>
      </w:r>
      <w:r>
        <w:t>。</w:t>
      </w:r>
    </w:p>
    <w:p w14:paraId="2E4F88EB">
      <w:r>
        <w:rPr>
          <w:rFonts w:hint="eastAsia" w:eastAsia="宋体"/>
          <w:lang w:eastAsia="zh-CN"/>
        </w:rPr>
        <w:t>【</w:t>
      </w:r>
      <w:r>
        <w:t>六</w:t>
      </w:r>
      <w:r>
        <w:rPr>
          <w:rFonts w:hint="eastAsia" w:eastAsia="宋体"/>
          <w:lang w:eastAsia="zh-CN"/>
        </w:rPr>
        <w:t>】《</w:t>
      </w:r>
      <w:r>
        <w:t>詩。有狐</w:t>
      </w:r>
      <w:r>
        <w:rPr>
          <w:rFonts w:hint="eastAsia" w:eastAsia="宋体"/>
          <w:lang w:eastAsia="zh-CN"/>
        </w:rPr>
        <w:t>》</w:t>
      </w:r>
      <w:r>
        <w:t>。</w:t>
      </w:r>
    </w:p>
    <w:p w14:paraId="7F0DF774">
      <w:r>
        <w:rPr>
          <w:rFonts w:hint="eastAsia" w:eastAsia="宋体"/>
          <w:lang w:eastAsia="zh-CN"/>
        </w:rPr>
        <w:t>【</w:t>
      </w:r>
      <w:r>
        <w:t>七</w:t>
      </w:r>
      <w:r>
        <w:rPr>
          <w:rFonts w:hint="eastAsia" w:eastAsia="宋体"/>
          <w:lang w:eastAsia="zh-CN"/>
        </w:rPr>
        <w:t>】《</w:t>
      </w:r>
      <w:r>
        <w:t>詩。新臺</w:t>
      </w:r>
      <w:r>
        <w:rPr>
          <w:rFonts w:hint="eastAsia" w:eastAsia="宋体"/>
          <w:lang w:eastAsia="zh-CN"/>
        </w:rPr>
        <w:t>》</w:t>
      </w:r>
      <w:r>
        <w:t>。此</w:t>
      </w:r>
      <w:r>
        <w:rPr>
          <w:rFonts w:hint="eastAsia" w:eastAsia="宋体"/>
          <w:lang w:eastAsia="zh-CN"/>
        </w:rPr>
        <w:t>《</w:t>
      </w:r>
      <w:r>
        <w:t>説文。黽部</w:t>
      </w:r>
      <w:r>
        <w:rPr>
          <w:rFonts w:hint="eastAsia" w:eastAsia="宋体"/>
          <w:lang w:eastAsia="zh-CN"/>
        </w:rPr>
        <w:t>》</w:t>
      </w:r>
      <w:r>
        <w:t>引</w:t>
      </w:r>
      <w:r>
        <w:rPr>
          <w:rFonts w:hint="eastAsia" w:eastAsia="宋体"/>
          <w:lang w:eastAsia="zh-CN"/>
        </w:rPr>
        <w:t>《</w:t>
      </w:r>
      <w:r>
        <w:t>詩</w:t>
      </w:r>
      <w:r>
        <w:rPr>
          <w:rFonts w:hint="eastAsia" w:eastAsia="宋体"/>
          <w:lang w:eastAsia="zh-CN"/>
        </w:rPr>
        <w:t>》</w:t>
      </w:r>
      <w:r>
        <w:t>，今本作</w:t>
      </w:r>
      <w:r>
        <w:rPr>
          <w:rFonts w:hint="eastAsia" w:eastAsia="宋体"/>
          <w:lang w:eastAsia="zh-CN"/>
        </w:rPr>
        <w:t>“</w:t>
      </w:r>
      <w:r>
        <w:t>戚施</w:t>
      </w:r>
      <w:r>
        <w:rPr>
          <w:rFonts w:hint="eastAsia" w:eastAsia="宋体"/>
          <w:lang w:eastAsia="zh-CN"/>
        </w:rPr>
        <w:t>”</w:t>
      </w:r>
      <w:r>
        <w:t>。</w:t>
      </w:r>
    </w:p>
    <w:p w14:paraId="5BCB925C">
      <w:pPr>
        <w:rPr>
          <w:rFonts w:hint="eastAsia" w:eastAsia="宋体"/>
          <w:lang w:eastAsia="zh-CN"/>
        </w:rPr>
      </w:pPr>
      <w:r>
        <w:rPr>
          <w:rFonts w:hint="eastAsia" w:eastAsia="宋体"/>
          <w:lang w:eastAsia="zh-CN"/>
        </w:rPr>
        <w:t>【</w:t>
      </w:r>
      <w:r>
        <w:t>八</w:t>
      </w:r>
      <w:r>
        <w:rPr>
          <w:rFonts w:hint="eastAsia" w:eastAsia="宋体"/>
          <w:lang w:eastAsia="zh-CN"/>
        </w:rPr>
        <w:t>】《</w:t>
      </w:r>
      <w:r>
        <w:t>詩。出其東門</w:t>
      </w:r>
      <w:r>
        <w:rPr>
          <w:rFonts w:hint="eastAsia" w:eastAsia="宋体"/>
          <w:lang w:eastAsia="zh-CN"/>
        </w:rPr>
        <w:t>》</w:t>
      </w:r>
      <w:r>
        <w:t>。此</w:t>
      </w:r>
      <w:r>
        <w:rPr>
          <w:rFonts w:hint="eastAsia" w:eastAsia="宋体"/>
          <w:lang w:eastAsia="zh-CN"/>
        </w:rPr>
        <w:t>《</w:t>
      </w:r>
      <w:r>
        <w:t>説文。糸部</w:t>
      </w:r>
      <w:r>
        <w:rPr>
          <w:rFonts w:hint="eastAsia" w:eastAsia="宋体"/>
          <w:lang w:eastAsia="zh-CN"/>
        </w:rPr>
        <w:t>》</w:t>
      </w:r>
      <w:r>
        <w:t>引</w:t>
      </w:r>
      <w:r>
        <w:rPr>
          <w:rFonts w:hint="eastAsia" w:eastAsia="宋体"/>
          <w:lang w:eastAsia="zh-CN"/>
        </w:rPr>
        <w:t>《</w:t>
      </w:r>
      <w:r>
        <w:t>詩</w:t>
      </w:r>
      <w:r>
        <w:rPr>
          <w:rFonts w:hint="eastAsia" w:eastAsia="宋体"/>
          <w:lang w:eastAsia="zh-CN"/>
        </w:rPr>
        <w:t>》</w:t>
      </w:r>
      <w:r>
        <w:t>，今本用或字</w:t>
      </w:r>
      <w:r>
        <w:rPr>
          <w:rFonts w:hint="eastAsia" w:eastAsia="宋体"/>
          <w:lang w:eastAsia="zh-CN"/>
        </w:rPr>
        <w:t>“</w:t>
      </w:r>
      <w:r>
        <w:t>綦</w:t>
      </w:r>
      <w:r>
        <w:rPr>
          <w:rFonts w:hint="eastAsia" w:eastAsia="宋体"/>
          <w:lang w:eastAsia="zh-CN"/>
        </w:rPr>
        <w:t>”</w:t>
      </w:r>
    </w:p>
    <w:p w14:paraId="02F61EE2">
      <w:r>
        <w:rPr>
          <w:rFonts w:hint="eastAsia" w:eastAsia="宋体"/>
          <w:lang w:eastAsia="zh-CN"/>
        </w:rPr>
        <w:t>【</w:t>
      </w:r>
      <w:r>
        <w:t>九</w:t>
      </w:r>
      <w:r>
        <w:rPr>
          <w:rFonts w:hint="eastAsia" w:eastAsia="宋体"/>
          <w:lang w:eastAsia="zh-CN"/>
        </w:rPr>
        <w:t>】《</w:t>
      </w:r>
      <w:r>
        <w:t>周禮+小宗伯之職</w:t>
      </w:r>
      <w:r>
        <w:rPr>
          <w:rFonts w:hint="eastAsia" w:eastAsia="宋体"/>
          <w:lang w:eastAsia="zh-CN"/>
        </w:rPr>
        <w:t>》</w:t>
      </w:r>
      <w:r>
        <w:t>。此</w:t>
      </w:r>
      <w:r>
        <w:rPr>
          <w:rFonts w:hint="eastAsia" w:eastAsia="宋体"/>
          <w:lang w:eastAsia="zh-CN"/>
        </w:rPr>
        <w:t>《</w:t>
      </w:r>
      <w:r>
        <w:t>説文。土部</w:t>
      </w:r>
      <w:r>
        <w:rPr>
          <w:rFonts w:hint="eastAsia" w:eastAsia="宋体"/>
          <w:lang w:eastAsia="zh-CN"/>
        </w:rPr>
        <w:t>》</w:t>
      </w:r>
      <w:r>
        <w:t>引</w:t>
      </w:r>
      <w:r>
        <w:rPr>
          <w:rFonts w:hint="eastAsia" w:eastAsia="宋体"/>
          <w:lang w:eastAsia="zh-CN"/>
        </w:rPr>
        <w:t>《</w:t>
      </w:r>
      <w:r>
        <w:t>周禮</w:t>
      </w:r>
      <w:r>
        <w:rPr>
          <w:rFonts w:hint="eastAsia" w:eastAsia="宋体"/>
          <w:lang w:eastAsia="zh-CN"/>
        </w:rPr>
        <w:t>》</w:t>
      </w:r>
      <w:r>
        <w:t>，今本作</w:t>
      </w:r>
      <w:r>
        <w:rPr>
          <w:rFonts w:hint="eastAsia" w:eastAsia="宋体"/>
          <w:lang w:eastAsia="zh-CN"/>
        </w:rPr>
        <w:t>“</w:t>
      </w:r>
      <w:r>
        <w:t>兆</w:t>
      </w:r>
      <w:r>
        <w:rPr>
          <w:rFonts w:hint="eastAsia" w:eastAsia="宋体"/>
          <w:lang w:eastAsia="zh-CN"/>
        </w:rPr>
        <w:t>”</w:t>
      </w:r>
      <w:r>
        <w:t>。</w:t>
      </w:r>
    </w:p>
    <w:p w14:paraId="2D44B669">
      <w:pPr>
        <w:rPr>
          <w:rFonts w:hint="eastAsia" w:eastAsia="宋体"/>
          <w:lang w:eastAsia="zh-CN"/>
        </w:rPr>
      </w:pPr>
      <w:r>
        <w:rPr>
          <w:rFonts w:hint="eastAsia" w:eastAsia="宋体"/>
          <w:lang w:eastAsia="zh-CN"/>
        </w:rPr>
        <w:t>【</w:t>
      </w:r>
      <w:r>
        <w:t>一〇</w:t>
      </w:r>
      <w:r>
        <w:rPr>
          <w:rFonts w:hint="eastAsia" w:eastAsia="宋体"/>
          <w:lang w:eastAsia="zh-CN"/>
        </w:rPr>
        <w:t>】《</w:t>
      </w:r>
      <w:r>
        <w:t>左傳。莊公四年</w:t>
      </w:r>
      <w:r>
        <w:rPr>
          <w:rFonts w:hint="eastAsia" w:eastAsia="宋体"/>
          <w:lang w:eastAsia="zh-CN"/>
        </w:rPr>
        <w:t>》</w:t>
      </w:r>
      <w:r>
        <w:t>。此</w:t>
      </w:r>
      <w:r>
        <w:rPr>
          <w:rFonts w:hint="eastAsia" w:eastAsia="宋体"/>
          <w:lang w:eastAsia="zh-CN"/>
        </w:rPr>
        <w:t>《</w:t>
      </w:r>
      <w:r>
        <w:t>説文</w:t>
      </w:r>
      <w:r>
        <w:rPr>
          <w:rFonts w:hint="eastAsia" w:eastAsia="宋体"/>
          <w:lang w:eastAsia="zh-CN"/>
        </w:rPr>
        <w:t>•</w:t>
      </w:r>
      <w:r>
        <w:t>水部</w:t>
      </w:r>
      <w:r>
        <w:rPr>
          <w:rFonts w:hint="eastAsia" w:eastAsia="宋体"/>
          <w:lang w:eastAsia="zh-CN"/>
        </w:rPr>
        <w:t>》</w:t>
      </w:r>
      <w:r>
        <w:t>引</w:t>
      </w:r>
      <w:r>
        <w:rPr>
          <w:rFonts w:hint="eastAsia" w:eastAsia="宋体"/>
          <w:lang w:eastAsia="zh-CN"/>
        </w:rPr>
        <w:t>《</w:t>
      </w:r>
      <w:r>
        <w:t>左傳</w:t>
      </w:r>
      <w:r>
        <w:rPr>
          <w:rFonts w:hint="eastAsia" w:eastAsia="宋体"/>
          <w:lang w:eastAsia="zh-CN"/>
        </w:rPr>
        <w:t>》</w:t>
      </w:r>
      <w:r>
        <w:t>，</w:t>
      </w:r>
      <w:r>
        <w:rPr>
          <w:rFonts w:hint="eastAsia" w:eastAsia="宋体"/>
          <w:lang w:eastAsia="zh-CN"/>
        </w:rPr>
        <w:t>“</w:t>
      </w:r>
      <w:r>
        <w:t>修涂</w:t>
      </w:r>
      <w:r>
        <w:rPr>
          <w:rFonts w:hint="eastAsia" w:eastAsia="宋体"/>
          <w:lang w:eastAsia="zh-CN"/>
        </w:rPr>
        <w:t>”</w:t>
      </w:r>
      <w:r>
        <w:t>，今本作</w:t>
      </w:r>
      <w:r>
        <w:rPr>
          <w:rFonts w:hint="eastAsia" w:eastAsia="宋体"/>
          <w:lang w:eastAsia="zh-CN"/>
        </w:rPr>
        <w:t>“</w:t>
      </w:r>
      <w:r>
        <w:t>除道</w:t>
      </w:r>
      <w:r>
        <w:rPr>
          <w:rFonts w:hint="eastAsia" w:eastAsia="宋体"/>
          <w:lang w:eastAsia="zh-CN"/>
        </w:rPr>
        <w:t>”</w:t>
      </w:r>
    </w:p>
    <w:p w14:paraId="7CE5225D">
      <w:pPr>
        <w:rPr>
          <w:rFonts w:hint="eastAsia" w:eastAsia="宋体"/>
          <w:lang w:eastAsia="zh-CN"/>
        </w:rPr>
      </w:pPr>
      <w:r>
        <w:rPr>
          <w:rFonts w:hint="eastAsia" w:eastAsia="宋体"/>
          <w:lang w:eastAsia="zh-CN"/>
        </w:rPr>
        <w:t>【</w:t>
      </w:r>
      <w:r>
        <w:t>一一</w:t>
      </w:r>
      <w:r>
        <w:rPr>
          <w:rFonts w:hint="eastAsia" w:eastAsia="宋体"/>
          <w:lang w:eastAsia="zh-CN"/>
        </w:rPr>
        <w:t>】《</w:t>
      </w:r>
      <w:r>
        <w:t>左傳</w:t>
      </w:r>
      <w:r>
        <w:rPr>
          <w:rFonts w:hint="eastAsia" w:eastAsia="宋体"/>
          <w:lang w:eastAsia="zh-CN"/>
        </w:rPr>
        <w:t>•</w:t>
      </w:r>
      <w:r>
        <w:t>昭公十五年</w:t>
      </w:r>
      <w:r>
        <w:rPr>
          <w:rFonts w:hint="eastAsia" w:eastAsia="宋体"/>
          <w:lang w:eastAsia="zh-CN"/>
        </w:rPr>
        <w:t>》</w:t>
      </w:r>
      <w:r>
        <w:t>。此</w:t>
      </w:r>
      <w:r>
        <w:rPr>
          <w:rFonts w:hint="eastAsia" w:eastAsia="宋体"/>
          <w:lang w:eastAsia="zh-CN"/>
        </w:rPr>
        <w:t>《</w:t>
      </w:r>
      <w:r>
        <w:t>説文</w:t>
      </w:r>
      <w:r>
        <w:rPr>
          <w:rFonts w:hint="eastAsia" w:eastAsia="宋体"/>
          <w:lang w:eastAsia="zh-CN"/>
        </w:rPr>
        <w:t>•</w:t>
      </w:r>
      <w:r>
        <w:t>石部</w:t>
      </w:r>
      <w:r>
        <w:rPr>
          <w:rFonts w:hint="eastAsia" w:eastAsia="宋体"/>
          <w:lang w:eastAsia="zh-CN"/>
        </w:rPr>
        <w:t>》</w:t>
      </w:r>
      <w:r>
        <w:t>引</w:t>
      </w:r>
      <w:r>
        <w:rPr>
          <w:rFonts w:hint="eastAsia" w:eastAsia="宋体"/>
          <w:lang w:eastAsia="zh-CN"/>
        </w:rPr>
        <w:t>《</w:t>
      </w:r>
      <w:r>
        <w:t>左傳</w:t>
      </w:r>
      <w:r>
        <w:rPr>
          <w:rFonts w:hint="eastAsia" w:eastAsia="宋体"/>
          <w:lang w:eastAsia="zh-CN"/>
        </w:rPr>
        <w:t>》</w:t>
      </w:r>
      <w:r>
        <w:t>，今本作</w:t>
      </w:r>
      <w:r>
        <w:rPr>
          <w:rFonts w:hint="eastAsia" w:eastAsia="宋体"/>
          <w:lang w:eastAsia="zh-CN"/>
        </w:rPr>
        <w:t>“</w:t>
      </w:r>
      <w:r>
        <w:t>鞏</w:t>
      </w:r>
      <w:r>
        <w:rPr>
          <w:rFonts w:hint="eastAsia" w:eastAsia="宋体"/>
          <w:lang w:eastAsia="zh-CN"/>
        </w:rPr>
        <w:t>”</w:t>
      </w:r>
    </w:p>
    <w:p w14:paraId="3D5706D4">
      <w:pPr>
        <w:rPr>
          <w:rFonts w:hint="eastAsia" w:eastAsia="宋体"/>
          <w:lang w:eastAsia="zh-CN"/>
        </w:rPr>
      </w:pPr>
      <w:r>
        <w:t>Q一二</w:t>
      </w:r>
      <w:r>
        <w:rPr>
          <w:rFonts w:hint="eastAsia" w:eastAsia="宋体"/>
          <w:lang w:eastAsia="zh-CN"/>
        </w:rPr>
        <w:t>】《</w:t>
      </w:r>
      <w:r>
        <w:t>論語。衛靈公</w:t>
      </w:r>
      <w:r>
        <w:rPr>
          <w:rFonts w:hint="eastAsia" w:eastAsia="宋体"/>
          <w:lang w:eastAsia="zh-CN"/>
        </w:rPr>
        <w:t>》</w:t>
      </w:r>
      <w:r>
        <w:t>。此</w:t>
      </w:r>
      <w:r>
        <w:rPr>
          <w:rFonts w:hint="eastAsia" w:eastAsia="宋体"/>
          <w:lang w:eastAsia="zh-CN"/>
        </w:rPr>
        <w:t>《</w:t>
      </w:r>
      <w:r>
        <w:t>説文。女部</w:t>
      </w:r>
      <w:r>
        <w:rPr>
          <w:rFonts w:hint="eastAsia" w:eastAsia="宋体"/>
          <w:lang w:eastAsia="zh-CN"/>
        </w:rPr>
        <w:t>》</w:t>
      </w:r>
      <w:r>
        <w:t>引</w:t>
      </w:r>
      <w:r>
        <w:rPr>
          <w:rFonts w:hint="eastAsia" w:eastAsia="宋体"/>
          <w:lang w:eastAsia="zh-CN"/>
        </w:rPr>
        <w:t>《</w:t>
      </w:r>
      <w:r>
        <w:t>論語</w:t>
      </w:r>
      <w:r>
        <w:rPr>
          <w:rFonts w:hint="eastAsia" w:eastAsia="宋体"/>
          <w:lang w:eastAsia="zh-CN"/>
        </w:rPr>
        <w:t>》</w:t>
      </w:r>
      <w:r>
        <w:t>，今本作</w:t>
      </w:r>
      <w:r>
        <w:rPr>
          <w:rFonts w:hint="eastAsia" w:eastAsia="宋体"/>
          <w:lang w:eastAsia="zh-CN"/>
        </w:rPr>
        <w:t>“</w:t>
      </w:r>
      <w:r>
        <w:t>濫</w:t>
      </w:r>
      <w:r>
        <w:rPr>
          <w:rFonts w:hint="eastAsia" w:eastAsia="宋体"/>
          <w:lang w:eastAsia="zh-CN"/>
        </w:rPr>
        <w:t>”</w:t>
      </w:r>
    </w:p>
    <w:p w14:paraId="6B820755">
      <w:pPr>
        <w:rPr>
          <w:rFonts w:hint="eastAsia" w:eastAsia="宋体"/>
          <w:lang w:eastAsia="zh-CN"/>
        </w:rPr>
      </w:pPr>
      <w:r>
        <w:t>c一三</w:t>
      </w:r>
      <w:r>
        <w:rPr>
          <w:rFonts w:hint="eastAsia" w:eastAsia="宋体"/>
          <w:lang w:eastAsia="zh-CN"/>
        </w:rPr>
        <w:t>】《</w:t>
      </w:r>
      <w:r>
        <w:t>孟子。離婁上</w:t>
      </w:r>
      <w:r>
        <w:rPr>
          <w:rFonts w:hint="eastAsia" w:eastAsia="宋体"/>
          <w:lang w:eastAsia="zh-CN"/>
        </w:rPr>
        <w:t>》</w:t>
      </w:r>
      <w:r>
        <w:t>。此</w:t>
      </w:r>
      <w:r>
        <w:rPr>
          <w:rFonts w:hint="eastAsia" w:eastAsia="宋体"/>
          <w:lang w:eastAsia="zh-CN"/>
        </w:rPr>
        <w:t>《</w:t>
      </w:r>
      <w:r>
        <w:t>説文。口部</w:t>
      </w:r>
      <w:r>
        <w:rPr>
          <w:rFonts w:hint="eastAsia" w:eastAsia="宋体"/>
          <w:lang w:eastAsia="zh-CN"/>
        </w:rPr>
        <w:t>》</w:t>
      </w:r>
      <w:r>
        <w:t>引</w:t>
      </w:r>
      <w:r>
        <w:rPr>
          <w:rFonts w:hint="eastAsia" w:eastAsia="宋体"/>
          <w:lang w:eastAsia="zh-CN"/>
        </w:rPr>
        <w:t>《</w:t>
      </w:r>
      <w:r>
        <w:t>孟子</w:t>
      </w:r>
      <w:r>
        <w:rPr>
          <w:rFonts w:hint="eastAsia" w:eastAsia="宋体"/>
          <w:lang w:eastAsia="zh-CN"/>
        </w:rPr>
        <w:t>》</w:t>
      </w:r>
      <w:r>
        <w:t>，今本作</w:t>
      </w:r>
      <w:r>
        <w:rPr>
          <w:rFonts w:hint="eastAsia" w:eastAsia="宋体"/>
          <w:lang w:eastAsia="zh-CN"/>
        </w:rPr>
        <w:t>“</w:t>
      </w:r>
      <w:r>
        <w:t>泄</w:t>
      </w:r>
      <w:r>
        <w:rPr>
          <w:rFonts w:hint="eastAsia" w:eastAsia="宋体"/>
          <w:lang w:eastAsia="zh-CN"/>
        </w:rPr>
        <w:t>”</w:t>
      </w:r>
    </w:p>
    <w:p w14:paraId="596A43EF">
      <w:r>
        <w:rPr>
          <w:rFonts w:hint="eastAsia" w:eastAsia="宋体"/>
          <w:lang w:eastAsia="zh-CN"/>
        </w:rPr>
        <w:t>【</w:t>
      </w:r>
      <w:r>
        <w:t>一四</w:t>
      </w:r>
      <w:r>
        <w:rPr>
          <w:rFonts w:hint="eastAsia" w:eastAsia="宋体"/>
          <w:lang w:eastAsia="zh-CN"/>
        </w:rPr>
        <w:t>】《</w:t>
      </w:r>
      <w:r>
        <w:t>禮記。儒行</w:t>
      </w:r>
      <w:r>
        <w:rPr>
          <w:rFonts w:hint="eastAsia" w:eastAsia="宋体"/>
          <w:lang w:eastAsia="zh-CN"/>
        </w:rPr>
        <w:t>》</w:t>
      </w:r>
      <w:r>
        <w:t>。</w:t>
      </w:r>
    </w:p>
    <w:p w14:paraId="155849E0">
      <w:pPr>
        <w:rPr>
          <w:rFonts w:hint="eastAsia" w:eastAsia="宋体"/>
          <w:lang w:eastAsia="zh-CN"/>
        </w:rPr>
      </w:pPr>
      <w:r>
        <w:rPr>
          <w:rFonts w:hint="eastAsia" w:eastAsia="宋体"/>
          <w:lang w:eastAsia="zh-CN"/>
        </w:rPr>
        <w:t>【</w:t>
      </w:r>
      <w:r>
        <w:t>一五</w:t>
      </w:r>
      <w:r>
        <w:rPr>
          <w:rFonts w:hint="eastAsia" w:eastAsia="宋体"/>
          <w:lang w:eastAsia="zh-CN"/>
        </w:rPr>
        <w:t>】《</w:t>
      </w:r>
      <w:r>
        <w:t>易。繫辭上</w:t>
      </w:r>
      <w:r>
        <w:rPr>
          <w:rFonts w:hint="eastAsia" w:eastAsia="宋体"/>
          <w:lang w:eastAsia="zh-CN"/>
        </w:rPr>
        <w:t>》</w:t>
      </w:r>
    </w:p>
    <w:p w14:paraId="2873CA3B">
      <w:r>
        <w:rPr>
          <w:rFonts w:hint="eastAsia" w:eastAsia="宋体"/>
          <w:lang w:eastAsia="zh-CN"/>
        </w:rPr>
        <w:t>【</w:t>
      </w:r>
      <w:r>
        <w:t>一六</w:t>
      </w:r>
      <w:r>
        <w:rPr>
          <w:rFonts w:hint="eastAsia" w:eastAsia="宋体"/>
          <w:lang w:eastAsia="zh-CN"/>
        </w:rPr>
        <w:t>】《</w:t>
      </w:r>
      <w:r>
        <w:t>易。旅</w:t>
      </w:r>
      <w:r>
        <w:rPr>
          <w:rFonts w:hint="eastAsia" w:eastAsia="宋体"/>
          <w:lang w:eastAsia="zh-CN"/>
        </w:rPr>
        <w:t>》</w:t>
      </w:r>
      <w:r>
        <w:t>。</w:t>
      </w:r>
    </w:p>
    <w:p w14:paraId="2BF382C2">
      <w:r>
        <w:rPr>
          <w:rFonts w:hint="eastAsia" w:eastAsia="宋体"/>
          <w:lang w:eastAsia="zh-CN"/>
        </w:rPr>
        <w:t>【</w:t>
      </w:r>
      <w:r>
        <w:t>一七</w:t>
      </w:r>
      <w:r>
        <w:rPr>
          <w:rFonts w:hint="eastAsia" w:eastAsia="宋体"/>
          <w:lang w:eastAsia="zh-CN"/>
        </w:rPr>
        <w:t>】《</w:t>
      </w:r>
      <w:r>
        <w:t>國語。魯語下</w:t>
      </w:r>
      <w:r>
        <w:rPr>
          <w:rFonts w:hint="eastAsia" w:eastAsia="宋体"/>
          <w:lang w:eastAsia="zh-CN"/>
        </w:rPr>
        <w:t>》</w:t>
      </w:r>
      <w:r>
        <w:t>。</w:t>
      </w:r>
    </w:p>
    <w:p w14:paraId="730394ED">
      <w:r>
        <w:t>書錢氏</w:t>
      </w:r>
      <w:r>
        <w:rPr>
          <w:rFonts w:hint="eastAsia" w:eastAsia="宋体"/>
          <w:lang w:eastAsia="zh-CN"/>
        </w:rPr>
        <w:t>《</w:t>
      </w:r>
      <w:r>
        <w:t>答問。説地字音</w:t>
      </w:r>
      <w:r>
        <w:rPr>
          <w:rFonts w:hint="eastAsia" w:eastAsia="宋体"/>
          <w:lang w:eastAsia="zh-CN"/>
        </w:rPr>
        <w:t>》</w:t>
      </w:r>
      <w:r>
        <w:t>後</w:t>
      </w:r>
    </w:p>
    <w:p w14:paraId="3C2C4E49">
      <w:pPr>
        <w:rPr>
          <w:rFonts w:hint="eastAsia" w:eastAsia="宋体"/>
          <w:lang w:eastAsia="zh-CN"/>
        </w:rPr>
      </w:pPr>
      <w:r>
        <w:t>錢氏</w:t>
      </w:r>
      <w:r>
        <w:rPr>
          <w:rFonts w:hint="eastAsia" w:eastAsia="宋体"/>
          <w:lang w:eastAsia="zh-CN"/>
        </w:rPr>
        <w:t>《</w:t>
      </w:r>
      <w:r>
        <w:t>答問</w:t>
      </w:r>
      <w:r>
        <w:rPr>
          <w:rFonts w:hint="eastAsia" w:eastAsia="宋体"/>
          <w:lang w:eastAsia="zh-CN"/>
        </w:rPr>
        <w:t>》</w:t>
      </w:r>
      <w:r>
        <w:t>曰：問：顧氏謂古音</w:t>
      </w:r>
      <w:r>
        <w:rPr>
          <w:rFonts w:hint="eastAsia" w:eastAsia="宋体"/>
          <w:lang w:eastAsia="zh-CN"/>
        </w:rPr>
        <w:t>“</w:t>
      </w:r>
      <w:r>
        <w:t>地</w:t>
      </w:r>
      <w:r>
        <w:rPr>
          <w:rFonts w:hint="eastAsia" w:eastAsia="宋体"/>
          <w:lang w:eastAsia="zh-CN"/>
        </w:rPr>
        <w:t>”</w:t>
      </w:r>
      <w:r>
        <w:t>如</w:t>
      </w:r>
      <w:r>
        <w:rPr>
          <w:rFonts w:hint="eastAsia" w:eastAsia="宋体"/>
          <w:lang w:eastAsia="zh-CN"/>
        </w:rPr>
        <w:t>“</w:t>
      </w:r>
      <w:r>
        <w:t>沱</w:t>
      </w:r>
      <w:r>
        <w:rPr>
          <w:rFonts w:hint="eastAsia" w:eastAsia="宋体"/>
          <w:lang w:eastAsia="zh-CN"/>
        </w:rPr>
        <w:t>”</w:t>
      </w:r>
      <w:r>
        <w:t>，</w:t>
      </w:r>
      <w:r>
        <w:rPr>
          <w:rFonts w:hint="eastAsia" w:eastAsia="宋体"/>
          <w:lang w:eastAsia="zh-CN"/>
        </w:rPr>
        <w:t>《</w:t>
      </w:r>
      <w:r>
        <w:t>詩</w:t>
      </w:r>
      <w:r>
        <w:rPr>
          <w:rFonts w:hint="eastAsia" w:eastAsia="宋体"/>
          <w:lang w:eastAsia="zh-CN"/>
        </w:rPr>
        <w:t>》“</w:t>
      </w:r>
      <w:r>
        <w:t>載寢之地</w:t>
      </w:r>
      <w:r>
        <w:rPr>
          <w:rFonts w:hint="eastAsia" w:eastAsia="宋体"/>
          <w:lang w:eastAsia="zh-CN"/>
        </w:rPr>
        <w:t>”</w:t>
      </w:r>
    </w:p>
    <w:p w14:paraId="0177B25F">
      <w:r>
        <w:t>與</w:t>
      </w:r>
      <w:r>
        <w:rPr>
          <w:rFonts w:hint="eastAsia" w:eastAsia="宋体"/>
          <w:lang w:eastAsia="zh-CN"/>
        </w:rPr>
        <w:t>“</w:t>
      </w:r>
      <w:r>
        <w:t>瓦</w:t>
      </w:r>
      <w:r>
        <w:rPr>
          <w:rFonts w:hint="eastAsia" w:eastAsia="宋体"/>
          <w:lang w:eastAsia="zh-CN"/>
        </w:rPr>
        <w:t>”</w:t>
      </w:r>
      <w:r>
        <w:t>韻，不與</w:t>
      </w:r>
    </w:p>
    <w:p w14:paraId="0FFBA2E4">
      <w:r>
        <w:t>【第86页】</w:t>
      </w:r>
    </w:p>
    <w:p w14:paraId="739B4A25">
      <w:r>
        <w:rPr>
          <w:rFonts w:hint="eastAsia" w:eastAsia="宋体"/>
          <w:lang w:eastAsia="zh-CN"/>
        </w:rPr>
        <w:t>“</w:t>
      </w:r>
      <w:r>
        <w:t>裼</w:t>
      </w:r>
      <w:r>
        <w:rPr>
          <w:rFonts w:hint="eastAsia" w:eastAsia="宋体"/>
          <w:lang w:eastAsia="zh-CN"/>
        </w:rPr>
        <w:t>”</w:t>
      </w:r>
      <w:r>
        <w:t>韻，且引</w:t>
      </w:r>
      <w:r>
        <w:rPr>
          <w:rFonts w:hint="eastAsia" w:eastAsia="宋体"/>
          <w:lang w:eastAsia="zh-CN"/>
        </w:rPr>
        <w:t>《</w:t>
      </w:r>
      <w:r>
        <w:t>易</w:t>
      </w:r>
      <w:r>
        <w:rPr>
          <w:rFonts w:hint="eastAsia" w:eastAsia="宋体"/>
          <w:lang w:eastAsia="zh-CN"/>
        </w:rPr>
        <w:t>•</w:t>
      </w:r>
      <w:r>
        <w:t>繫辭</w:t>
      </w:r>
      <w:r>
        <w:rPr>
          <w:rFonts w:hint="eastAsia" w:eastAsia="宋体"/>
          <w:lang w:eastAsia="zh-CN"/>
        </w:rPr>
        <w:t>》“</w:t>
      </w:r>
      <w:r>
        <w:t>俯則觀法於地</w:t>
      </w:r>
      <w:r>
        <w:rPr>
          <w:rFonts w:hint="eastAsia" w:eastAsia="宋体"/>
          <w:lang w:eastAsia="zh-CN"/>
        </w:rPr>
        <w:t>”</w:t>
      </w:r>
      <w:r>
        <w:t>與</w:t>
      </w:r>
      <w:r>
        <w:rPr>
          <w:rFonts w:hint="eastAsia" w:eastAsia="宋体"/>
          <w:lang w:eastAsia="zh-CN"/>
        </w:rPr>
        <w:t>“</w:t>
      </w:r>
      <w:r>
        <w:t>宜</w:t>
      </w:r>
      <w:r>
        <w:rPr>
          <w:rFonts w:hint="eastAsia" w:eastAsia="宋体"/>
          <w:lang w:eastAsia="zh-CN"/>
        </w:rPr>
        <w:t>”</w:t>
      </w:r>
      <w:r>
        <w:t>韻以證之，其説信否？曰：顧氏之説出</w:t>
      </w:r>
    </w:p>
    <w:p w14:paraId="7C52DC7E">
      <w:r>
        <w:t>於陳第</w:t>
      </w:r>
      <w:r>
        <w:rPr>
          <w:rFonts w:hint="eastAsia" w:eastAsia="宋体"/>
          <w:lang w:eastAsia="zh-CN"/>
        </w:rPr>
        <w:t>【</w:t>
      </w:r>
      <w:r>
        <w:t>in。第所據者，惟</w:t>
      </w:r>
      <w:r>
        <w:rPr>
          <w:rFonts w:hint="eastAsia" w:eastAsia="宋体"/>
          <w:lang w:eastAsia="zh-CN"/>
        </w:rPr>
        <w:t>《</w:t>
      </w:r>
      <w:r>
        <w:t>楚辭。橘頌</w:t>
      </w:r>
      <w:r>
        <w:rPr>
          <w:rFonts w:hint="eastAsia" w:eastAsia="宋体"/>
          <w:lang w:eastAsia="zh-CN"/>
        </w:rPr>
        <w:t>》</w:t>
      </w:r>
      <w:r>
        <w:t>，亦未敢改</w:t>
      </w:r>
      <w:r>
        <w:rPr>
          <w:rFonts w:hint="eastAsia" w:eastAsia="宋体"/>
          <w:lang w:eastAsia="zh-CN"/>
        </w:rPr>
        <w:t>《</w:t>
      </w:r>
      <w:r>
        <w:t>詩</w:t>
      </w:r>
      <w:r>
        <w:rPr>
          <w:rFonts w:hint="eastAsia" w:eastAsia="宋体"/>
          <w:lang w:eastAsia="zh-CN"/>
        </w:rPr>
        <w:t>》</w:t>
      </w:r>
      <w:r>
        <w:t>音以就楚音也。經典讀</w:t>
      </w:r>
      <w:r>
        <w:rPr>
          <w:rFonts w:hint="eastAsia" w:eastAsia="宋体"/>
          <w:lang w:eastAsia="zh-CN"/>
        </w:rPr>
        <w:t>“</w:t>
      </w:r>
      <w:r>
        <w:t>地</w:t>
      </w:r>
      <w:r>
        <w:rPr>
          <w:rFonts w:hint="eastAsia" w:eastAsia="宋体"/>
          <w:lang w:eastAsia="zh-CN"/>
        </w:rPr>
        <w:t>”</w:t>
      </w:r>
      <w:r>
        <w:t>字</w:t>
      </w:r>
    </w:p>
    <w:p w14:paraId="14CFAB1F">
      <w:r>
        <w:t>大率與今音不異。</w:t>
      </w:r>
      <w:r>
        <w:rPr>
          <w:rFonts w:hint="eastAsia" w:eastAsia="宋体"/>
          <w:lang w:eastAsia="zh-CN"/>
        </w:rPr>
        <w:t>《</w:t>
      </w:r>
      <w:r>
        <w:t>易</w:t>
      </w:r>
      <w:r>
        <w:rPr>
          <w:rFonts w:hint="eastAsia" w:eastAsia="宋体"/>
          <w:lang w:eastAsia="zh-CN"/>
        </w:rPr>
        <w:t>•</w:t>
      </w:r>
      <w:r>
        <w:t>明夷。上六</w:t>
      </w:r>
      <w:r>
        <w:rPr>
          <w:rFonts w:hint="eastAsia" w:eastAsia="宋体"/>
          <w:lang w:eastAsia="zh-CN"/>
        </w:rPr>
        <w:t>》</w:t>
      </w:r>
      <w:r>
        <w:t>：</w:t>
      </w:r>
      <w:r>
        <w:rPr>
          <w:rFonts w:hint="eastAsia" w:eastAsia="宋体"/>
          <w:lang w:eastAsia="zh-CN"/>
        </w:rPr>
        <w:t>“</w:t>
      </w:r>
      <w:r>
        <w:t>不明，晦初登于天後入于地。</w:t>
      </w:r>
      <w:r>
        <w:rPr>
          <w:rFonts w:hint="eastAsia" w:eastAsia="宋体"/>
          <w:lang w:eastAsia="zh-CN"/>
        </w:rPr>
        <w:t>”</w:t>
      </w:r>
      <w:r>
        <w:t>此以</w:t>
      </w:r>
      <w:r>
        <w:rPr>
          <w:rFonts w:hint="eastAsia" w:eastAsia="宋体"/>
          <w:lang w:eastAsia="zh-CN"/>
        </w:rPr>
        <w:t>“</w:t>
      </w:r>
      <w:r>
        <w:t>地</w:t>
      </w:r>
      <w:r>
        <w:rPr>
          <w:rFonts w:hint="eastAsia" w:eastAsia="宋体"/>
          <w:lang w:eastAsia="zh-CN"/>
        </w:rPr>
        <w:t>”</w:t>
      </w:r>
      <w:r>
        <w:t>韻</w:t>
      </w:r>
      <w:r>
        <w:rPr>
          <w:rFonts w:hint="eastAsia" w:eastAsia="宋体"/>
          <w:lang w:eastAsia="zh-CN"/>
        </w:rPr>
        <w:t>“</w:t>
      </w:r>
      <w:r>
        <w:t>晦</w:t>
      </w:r>
    </w:p>
    <w:p w14:paraId="70D94137">
      <w:r>
        <w:t>也。</w:t>
      </w:r>
      <w:r>
        <w:rPr>
          <w:rFonts w:hint="eastAsia" w:eastAsia="宋体"/>
          <w:lang w:eastAsia="zh-CN"/>
        </w:rPr>
        <w:t>《</w:t>
      </w:r>
      <w:r>
        <w:t>繫辭</w:t>
      </w:r>
      <w:r>
        <w:rPr>
          <w:rFonts w:hint="eastAsia" w:eastAsia="宋体"/>
          <w:lang w:eastAsia="zh-CN"/>
        </w:rPr>
        <w:t>》</w:t>
      </w:r>
      <w:r>
        <w:t>云：</w:t>
      </w:r>
      <w:r>
        <w:rPr>
          <w:rFonts w:hint="eastAsia" w:eastAsia="宋体"/>
          <w:lang w:eastAsia="zh-CN"/>
        </w:rPr>
        <w:t>“</w:t>
      </w:r>
      <w:r>
        <w:t>廣大配天地，變通配四時，陰陽之義配日月，易簡之善配至德。</w:t>
      </w:r>
      <w:r>
        <w:rPr>
          <w:rFonts w:hint="eastAsia" w:eastAsia="宋体"/>
          <w:lang w:eastAsia="zh-CN"/>
        </w:rPr>
        <w:t>”</w:t>
      </w:r>
      <w:r>
        <w:t>又云</w:t>
      </w:r>
    </w:p>
    <w:p w14:paraId="46183A4A">
      <w:r>
        <w:rPr>
          <w:rFonts w:hint="eastAsia" w:eastAsia="宋体"/>
          <w:lang w:eastAsia="zh-CN"/>
        </w:rPr>
        <w:t>“</w:t>
      </w:r>
      <w:r>
        <w:t>知崇禮卑崇效天卑法地。</w:t>
      </w:r>
      <w:r>
        <w:rPr>
          <w:rFonts w:hint="eastAsia" w:eastAsia="宋体"/>
          <w:lang w:eastAsia="zh-CN"/>
        </w:rPr>
        <w:t>”</w:t>
      </w:r>
      <w:r>
        <w:t>一與</w:t>
      </w:r>
      <w:r>
        <w:rPr>
          <w:rFonts w:hint="eastAsia" w:eastAsia="宋体"/>
          <w:lang w:eastAsia="zh-CN"/>
        </w:rPr>
        <w:t>“</w:t>
      </w:r>
      <w:r>
        <w:t>時</w:t>
      </w:r>
      <w:r>
        <w:rPr>
          <w:rFonts w:hint="eastAsia" w:eastAsia="宋体"/>
          <w:lang w:eastAsia="zh-CN"/>
        </w:rPr>
        <w:t>”</w:t>
      </w:r>
      <w:r>
        <w:t>韻—與</w:t>
      </w:r>
      <w:r>
        <w:rPr>
          <w:rFonts w:hint="eastAsia" w:eastAsia="宋体"/>
          <w:lang w:eastAsia="zh-CN"/>
        </w:rPr>
        <w:t>“</w:t>
      </w:r>
      <w:r>
        <w:t>卑</w:t>
      </w:r>
      <w:r>
        <w:rPr>
          <w:rFonts w:hint="eastAsia" w:eastAsia="宋体"/>
          <w:lang w:eastAsia="zh-CN"/>
        </w:rPr>
        <w:t>”</w:t>
      </w:r>
      <w:r>
        <w:t>韻。顧氏皆棄不取獨引</w:t>
      </w:r>
      <w:r>
        <w:rPr>
          <w:rFonts w:hint="eastAsia" w:eastAsia="宋体"/>
          <w:lang w:eastAsia="zh-CN"/>
        </w:rPr>
        <w:t>“</w:t>
      </w:r>
      <w:r>
        <w:t>仰觀俯察</w:t>
      </w:r>
    </w:p>
    <w:p w14:paraId="2B289F8E">
      <w:r>
        <w:t>四句以謬成己説。愚謂此四句本非韻，即以韻求之，又烏知不與</w:t>
      </w:r>
      <w:r>
        <w:rPr>
          <w:rFonts w:hint="eastAsia" w:eastAsia="宋体"/>
          <w:lang w:eastAsia="zh-CN"/>
        </w:rPr>
        <w:t>“</w:t>
      </w:r>
      <w:r>
        <w:t>物</w:t>
      </w:r>
      <w:r>
        <w:rPr>
          <w:rFonts w:hint="eastAsia" w:eastAsia="宋体"/>
          <w:lang w:eastAsia="zh-CN"/>
        </w:rPr>
        <w:t>”</w:t>
      </w:r>
      <w:r>
        <w:t>、</w:t>
      </w:r>
      <w:r>
        <w:rPr>
          <w:rFonts w:hint="eastAsia" w:eastAsia="宋体"/>
          <w:lang w:eastAsia="zh-CN"/>
        </w:rPr>
        <w:t>“</w:t>
      </w:r>
      <w:r>
        <w:t>卦</w:t>
      </w:r>
      <w:r>
        <w:rPr>
          <w:rFonts w:hint="eastAsia" w:eastAsia="宋体"/>
          <w:lang w:eastAsia="zh-CN"/>
        </w:rPr>
        <w:t>”</w:t>
      </w:r>
      <w:r>
        <w:t>相協乎？籒文</w:t>
      </w:r>
    </w:p>
    <w:p w14:paraId="67CD6E0B">
      <w:r>
        <w:rPr>
          <w:rFonts w:hint="eastAsia" w:eastAsia="宋体"/>
          <w:lang w:eastAsia="zh-CN"/>
        </w:rPr>
        <w:t>“</w:t>
      </w:r>
      <w:r>
        <w:t>地</w:t>
      </w:r>
      <w:r>
        <w:rPr>
          <w:rFonts w:hint="eastAsia" w:eastAsia="宋体"/>
          <w:lang w:eastAsia="zh-CN"/>
        </w:rPr>
        <w:t>”</w:t>
      </w:r>
      <w:r>
        <w:t>作</w:t>
      </w:r>
      <w:r>
        <w:rPr>
          <w:rFonts w:hint="eastAsia" w:eastAsia="宋体"/>
          <w:lang w:eastAsia="zh-CN"/>
        </w:rPr>
        <w:t>“</w:t>
      </w:r>
      <w:r>
        <w:t>墜</w:t>
      </w:r>
      <w:r>
        <w:rPr>
          <w:rFonts w:hint="eastAsia" w:eastAsia="宋体"/>
          <w:lang w:eastAsia="zh-CN"/>
        </w:rPr>
        <w:t>”</w:t>
      </w:r>
      <w:r>
        <w:t>，从</w:t>
      </w:r>
      <w:r>
        <w:rPr>
          <w:rFonts w:hint="eastAsia" w:eastAsia="宋体"/>
          <w:lang w:eastAsia="zh-CN"/>
        </w:rPr>
        <w:t>“</w:t>
      </w:r>
      <w:r>
        <w:t>䧘</w:t>
      </w:r>
      <w:r>
        <w:rPr>
          <w:rFonts w:hint="eastAsia" w:eastAsia="宋体"/>
          <w:lang w:eastAsia="zh-CN"/>
        </w:rPr>
        <w:t>”</w:t>
      </w:r>
      <w:r>
        <w:t>不從</w:t>
      </w:r>
      <w:r>
        <w:rPr>
          <w:rFonts w:hint="eastAsia" w:eastAsia="宋体"/>
          <w:lang w:eastAsia="zh-CN"/>
        </w:rPr>
        <w:t>“</w:t>
      </w:r>
      <w:r>
        <w:t>也</w:t>
      </w:r>
      <w:r>
        <w:rPr>
          <w:rFonts w:hint="eastAsia" w:eastAsia="宋体"/>
          <w:lang w:eastAsia="zh-CN"/>
        </w:rPr>
        <w:t>”</w:t>
      </w:r>
      <w:r>
        <w:t>。</w:t>
      </w:r>
      <w:r>
        <w:rPr>
          <w:rFonts w:hint="eastAsia" w:eastAsia="宋体"/>
          <w:lang w:eastAsia="zh-CN"/>
        </w:rPr>
        <w:t>“</w:t>
      </w:r>
      <w:r>
        <w:t>墬</w:t>
      </w:r>
      <w:r>
        <w:rPr>
          <w:rFonts w:hint="eastAsia" w:eastAsia="宋体"/>
          <w:lang w:eastAsia="zh-CN"/>
        </w:rPr>
        <w:t>”</w:t>
      </w:r>
      <w:r>
        <w:t>之爲</w:t>
      </w:r>
      <w:r>
        <w:rPr>
          <w:rFonts w:hint="eastAsia" w:eastAsia="宋体"/>
          <w:lang w:eastAsia="zh-CN"/>
        </w:rPr>
        <w:t>“</w:t>
      </w:r>
      <w:r>
        <w:t>地</w:t>
      </w:r>
      <w:r>
        <w:rPr>
          <w:rFonts w:hint="eastAsia" w:eastAsia="宋体"/>
          <w:lang w:eastAsia="zh-CN"/>
        </w:rPr>
        <w:t>”</w:t>
      </w:r>
      <w:r>
        <w:t>，蓋起於春秋以後。近取</w:t>
      </w:r>
      <w:r>
        <w:rPr>
          <w:rFonts w:hint="eastAsia" w:eastAsia="宋体"/>
          <w:lang w:eastAsia="zh-CN"/>
        </w:rPr>
        <w:t>《</w:t>
      </w:r>
      <w:r>
        <w:t>楚辭</w:t>
      </w:r>
      <w:r>
        <w:rPr>
          <w:rFonts w:hint="eastAsia" w:eastAsia="宋体"/>
          <w:lang w:eastAsia="zh-CN"/>
        </w:rPr>
        <w:t>》</w:t>
      </w:r>
      <w:r>
        <w:t>以遠繩</w:t>
      </w:r>
    </w:p>
    <w:p w14:paraId="6C26BEC9">
      <w:r>
        <w:rPr>
          <w:rFonts w:hint="eastAsia" w:eastAsia="宋体"/>
          <w:lang w:eastAsia="zh-CN"/>
        </w:rPr>
        <w:t>《</w:t>
      </w:r>
      <w:r>
        <w:t>詩</w:t>
      </w:r>
      <w:r>
        <w:rPr>
          <w:rFonts w:hint="eastAsia" w:eastAsia="宋体"/>
          <w:lang w:eastAsia="zh-CN"/>
        </w:rPr>
        <w:t>》</w:t>
      </w:r>
      <w:r>
        <w:t>、</w:t>
      </w:r>
      <w:r>
        <w:rPr>
          <w:rFonts w:hint="eastAsia" w:eastAsia="宋体"/>
          <w:lang w:eastAsia="zh-CN"/>
        </w:rPr>
        <w:t>《</w:t>
      </w:r>
      <w:r>
        <w:t>易</w:t>
      </w:r>
      <w:r>
        <w:rPr>
          <w:rFonts w:hint="eastAsia" w:eastAsia="宋体"/>
          <w:lang w:eastAsia="zh-CN"/>
        </w:rPr>
        <w:t>》</w:t>
      </w:r>
      <w:r>
        <w:t>，吾知其必不然也。許叔重</w:t>
      </w:r>
      <w:r>
        <w:rPr>
          <w:rFonts w:hint="eastAsia" w:eastAsia="宋体"/>
          <w:lang w:eastAsia="zh-CN"/>
        </w:rPr>
        <w:t>《</w:t>
      </w:r>
      <w:r>
        <w:t>説文</w:t>
      </w:r>
      <w:r>
        <w:rPr>
          <w:rFonts w:hint="eastAsia" w:eastAsia="宋体"/>
          <w:lang w:eastAsia="zh-CN"/>
        </w:rPr>
        <w:t>》</w:t>
      </w:r>
      <w:r>
        <w:t>雖以</w:t>
      </w:r>
      <w:r>
        <w:rPr>
          <w:rFonts w:hint="eastAsia" w:eastAsia="宋体"/>
          <w:lang w:eastAsia="zh-CN"/>
        </w:rPr>
        <w:t>“</w:t>
      </w:r>
      <w:r>
        <w:t>地</w:t>
      </w:r>
      <w:r>
        <w:rPr>
          <w:rFonts w:hint="eastAsia" w:eastAsia="宋体"/>
          <w:lang w:eastAsia="zh-CN"/>
        </w:rPr>
        <w:t>”</w:t>
      </w:r>
      <w:r>
        <w:t>爲正字仍兼取籒文，漢碑亦多用</w:t>
      </w:r>
    </w:p>
    <w:p w14:paraId="63AA3AD6">
      <w:r>
        <w:rPr>
          <w:rFonts w:hint="eastAsia" w:eastAsia="宋体"/>
          <w:lang w:eastAsia="zh-CN"/>
        </w:rPr>
        <w:t>“</w:t>
      </w:r>
      <w:r>
        <w:t>墬</w:t>
      </w:r>
      <w:r>
        <w:rPr>
          <w:rFonts w:hint="eastAsia" w:eastAsia="宋体"/>
          <w:lang w:eastAsia="zh-CN"/>
        </w:rPr>
        <w:t>”</w:t>
      </w:r>
      <w:r>
        <w:t>。</w:t>
      </w:r>
      <w:r>
        <w:rPr>
          <w:rFonts w:hint="eastAsia" w:eastAsia="宋体"/>
          <w:lang w:eastAsia="zh-CN"/>
        </w:rPr>
        <w:t>《</w:t>
      </w:r>
      <w:r>
        <w:t>元命苞</w:t>
      </w:r>
      <w:r>
        <w:rPr>
          <w:rFonts w:hint="eastAsia" w:eastAsia="宋体"/>
          <w:lang w:eastAsia="zh-CN"/>
        </w:rPr>
        <w:t>》</w:t>
      </w:r>
      <w:r>
        <w:t>云：</w:t>
      </w:r>
      <w:r>
        <w:rPr>
          <w:rFonts w:hint="eastAsia" w:eastAsia="宋体"/>
          <w:lang w:eastAsia="zh-CN"/>
        </w:rPr>
        <w:t>“</w:t>
      </w:r>
      <w:r>
        <w:t>地者，易也。</w:t>
      </w:r>
      <w:r>
        <w:rPr>
          <w:rFonts w:hint="eastAsia" w:eastAsia="宋体"/>
          <w:lang w:eastAsia="zh-CN"/>
        </w:rPr>
        <w:t>”《</w:t>
      </w:r>
      <w:r>
        <w:t>釋名</w:t>
      </w:r>
      <w:r>
        <w:rPr>
          <w:rFonts w:hint="eastAsia" w:eastAsia="宋体"/>
          <w:lang w:eastAsia="zh-CN"/>
        </w:rPr>
        <w:t>》“</w:t>
      </w:r>
      <w:r>
        <w:t>地，底也，諦也。</w:t>
      </w:r>
      <w:r>
        <w:rPr>
          <w:rFonts w:hint="eastAsia" w:eastAsia="宋体"/>
          <w:lang w:eastAsia="zh-CN"/>
        </w:rPr>
        <w:t>”</w:t>
      </w:r>
      <w:r>
        <w:t>皆不從</w:t>
      </w:r>
      <w:r>
        <w:rPr>
          <w:rFonts w:hint="eastAsia" w:eastAsia="宋体"/>
          <w:lang w:eastAsia="zh-CN"/>
        </w:rPr>
        <w:t>“</w:t>
      </w:r>
      <w:r>
        <w:t>也</w:t>
      </w:r>
      <w:r>
        <w:rPr>
          <w:rFonts w:hint="eastAsia" w:eastAsia="宋体"/>
          <w:lang w:eastAsia="zh-CN"/>
        </w:rPr>
        <w:t>”</w:t>
      </w:r>
      <w:r>
        <w:t>聲之音。</w:t>
      </w:r>
      <w:r>
        <w:rPr>
          <w:rFonts w:hint="eastAsia" w:eastAsia="宋体"/>
          <w:lang w:eastAsia="zh-CN"/>
        </w:rPr>
        <w:t>《</w:t>
      </w:r>
      <w:r>
        <w:t>秦始</w:t>
      </w:r>
    </w:p>
    <w:p w14:paraId="46778965">
      <w:r>
        <w:t>皇本紀</w:t>
      </w:r>
      <w:r>
        <w:rPr>
          <w:rFonts w:hint="eastAsia" w:eastAsia="宋体"/>
          <w:lang w:eastAsia="zh-CN"/>
        </w:rPr>
        <w:t>》</w:t>
      </w:r>
      <w:r>
        <w:t>、</w:t>
      </w:r>
      <w:r>
        <w:rPr>
          <w:rFonts w:hint="eastAsia" w:eastAsia="宋体"/>
          <w:lang w:eastAsia="zh-CN"/>
        </w:rPr>
        <w:t>《</w:t>
      </w:r>
      <w:r>
        <w:t>琅邪刻石文</w:t>
      </w:r>
      <w:r>
        <w:rPr>
          <w:rFonts w:hint="eastAsia" w:eastAsia="宋体"/>
          <w:lang w:eastAsia="zh-CN"/>
        </w:rPr>
        <w:t>》</w:t>
      </w:r>
      <w:r>
        <w:t>以</w:t>
      </w:r>
      <w:r>
        <w:rPr>
          <w:rFonts w:hint="eastAsia" w:eastAsia="宋体"/>
          <w:lang w:eastAsia="zh-CN"/>
        </w:rPr>
        <w:t>“</w:t>
      </w:r>
      <w:r>
        <w:t>地</w:t>
      </w:r>
      <w:r>
        <w:rPr>
          <w:rFonts w:hint="eastAsia" w:eastAsia="宋体"/>
          <w:lang w:eastAsia="zh-CN"/>
        </w:rPr>
        <w:t>”</w:t>
      </w:r>
      <w:r>
        <w:t>與</w:t>
      </w:r>
      <w:r>
        <w:rPr>
          <w:rFonts w:hint="eastAsia" w:eastAsia="宋体"/>
          <w:lang w:eastAsia="zh-CN"/>
        </w:rPr>
        <w:t>“</w:t>
      </w:r>
      <w:r>
        <w:t>帝</w:t>
      </w:r>
      <w:r>
        <w:rPr>
          <w:rFonts w:hint="eastAsia" w:eastAsia="宋体"/>
          <w:lang w:eastAsia="zh-CN"/>
        </w:rPr>
        <w:t>”</w:t>
      </w:r>
      <w:r>
        <w:t>、</w:t>
      </w:r>
      <w:r>
        <w:rPr>
          <w:rFonts w:hint="eastAsia" w:eastAsia="宋体"/>
          <w:lang w:eastAsia="zh-CN"/>
        </w:rPr>
        <w:t>“</w:t>
      </w:r>
      <w:r>
        <w:t>懈</w:t>
      </w:r>
      <w:r>
        <w:rPr>
          <w:rFonts w:hint="eastAsia" w:eastAsia="宋体"/>
          <w:lang w:eastAsia="zh-CN"/>
        </w:rPr>
        <w:t>”</w:t>
      </w:r>
      <w:r>
        <w:t>、</w:t>
      </w:r>
      <w:r>
        <w:rPr>
          <w:rFonts w:hint="eastAsia" w:eastAsia="宋体"/>
          <w:lang w:eastAsia="zh-CN"/>
        </w:rPr>
        <w:t>“</w:t>
      </w:r>
      <w:r>
        <w:t>辟</w:t>
      </w:r>
      <w:r>
        <w:rPr>
          <w:rFonts w:hint="eastAsia" w:eastAsia="宋体"/>
          <w:lang w:eastAsia="zh-CN"/>
        </w:rPr>
        <w:t>”</w:t>
      </w:r>
      <w:r>
        <w:t>、</w:t>
      </w:r>
      <w:r>
        <w:rPr>
          <w:rFonts w:hint="eastAsia" w:eastAsia="宋体"/>
          <w:lang w:eastAsia="zh-CN"/>
        </w:rPr>
        <w:t>“</w:t>
      </w:r>
      <w:r>
        <w:t>易</w:t>
      </w:r>
      <w:r>
        <w:rPr>
          <w:rFonts w:hint="eastAsia" w:eastAsia="宋体"/>
          <w:lang w:eastAsia="zh-CN"/>
        </w:rPr>
        <w:t>”</w:t>
      </w:r>
      <w:r>
        <w:t>韻。</w:t>
      </w:r>
      <w:r>
        <w:rPr>
          <w:rFonts w:hint="eastAsia" w:eastAsia="宋体"/>
          <w:lang w:eastAsia="zh-CN"/>
        </w:rPr>
        <w:t>《</w:t>
      </w:r>
      <w:r>
        <w:t>淮南。原道訓</w:t>
      </w:r>
      <w:r>
        <w:rPr>
          <w:rFonts w:hint="eastAsia" w:eastAsia="宋体"/>
          <w:lang w:eastAsia="zh-CN"/>
        </w:rPr>
        <w:t>》</w:t>
      </w:r>
      <w:r>
        <w:t>：</w:t>
      </w:r>
      <w:r>
        <w:rPr>
          <w:rFonts w:hint="eastAsia" w:eastAsia="宋体"/>
          <w:lang w:eastAsia="zh-CN"/>
        </w:rPr>
        <w:t>“</w:t>
      </w:r>
      <w:r>
        <w:t>一之理</w:t>
      </w:r>
    </w:p>
    <w:p w14:paraId="32136EA4">
      <w:pPr>
        <w:rPr>
          <w:rFonts w:hint="eastAsia" w:eastAsia="宋体"/>
          <w:lang w:eastAsia="zh-CN"/>
        </w:rPr>
      </w:pPr>
      <w:r>
        <w:t>施四海。一之解，際天地。</w:t>
      </w:r>
      <w:r>
        <w:rPr>
          <w:rFonts w:hint="eastAsia" w:eastAsia="宋体"/>
          <w:lang w:eastAsia="zh-CN"/>
        </w:rPr>
        <w:t>”《</w:t>
      </w:r>
      <w:r>
        <w:t>太史公自序</w:t>
      </w:r>
      <w:r>
        <w:rPr>
          <w:rFonts w:hint="eastAsia" w:eastAsia="宋体"/>
          <w:lang w:eastAsia="zh-CN"/>
        </w:rPr>
        <w:t>》</w:t>
      </w:r>
      <w:r>
        <w:t>：</w:t>
      </w:r>
      <w:r>
        <w:rPr>
          <w:rFonts w:hint="eastAsia" w:eastAsia="宋体"/>
          <w:lang w:eastAsia="zh-CN"/>
        </w:rPr>
        <w:t>“</w:t>
      </w:r>
      <w:r>
        <w:t>維昔黄帝，法天則地。</w:t>
      </w:r>
      <w:r>
        <w:rPr>
          <w:rFonts w:hint="eastAsia" w:eastAsia="宋体"/>
          <w:lang w:eastAsia="zh-CN"/>
        </w:rPr>
        <w:t>”《</w:t>
      </w:r>
      <w:r>
        <w:t>漢書。丙吉傳</w:t>
      </w:r>
      <w:r>
        <w:rPr>
          <w:rFonts w:hint="eastAsia" w:eastAsia="宋体"/>
          <w:lang w:eastAsia="zh-CN"/>
        </w:rPr>
        <w:t>》</w:t>
      </w:r>
    </w:p>
    <w:p w14:paraId="309435B5">
      <w:pPr>
        <w:rPr>
          <w:rFonts w:hint="eastAsia" w:eastAsia="宋体"/>
          <w:lang w:eastAsia="zh-CN"/>
        </w:rPr>
      </w:pPr>
      <w:r>
        <w:rPr>
          <w:rFonts w:hint="eastAsia" w:eastAsia="宋体"/>
          <w:lang w:eastAsia="zh-CN"/>
        </w:rPr>
        <w:t>“&lt;</w:t>
      </w:r>
      <w:r>
        <w:t>而</w:t>
      </w:r>
      <w:r>
        <w:rPr>
          <w:rFonts w:hint="eastAsia" w:eastAsia="宋体"/>
          <w:lang w:eastAsia="zh-CN"/>
        </w:rPr>
        <w:t>&gt;【</w:t>
      </w:r>
      <w:r>
        <w:t>西</w:t>
      </w:r>
      <w:r>
        <w:rPr>
          <w:rFonts w:hint="eastAsia" w:eastAsia="宋体"/>
          <w:lang w:eastAsia="zh-CN"/>
        </w:rPr>
        <w:t>】</w:t>
      </w:r>
      <w:r>
        <w:t>曹地忍之。</w:t>
      </w:r>
      <w:r>
        <w:rPr>
          <w:rFonts w:hint="eastAsia" w:eastAsia="宋体"/>
          <w:lang w:eastAsia="zh-CN"/>
        </w:rPr>
        <w:t>”</w:t>
      </w:r>
      <w:r>
        <w:t>亦讀</w:t>
      </w:r>
      <w:r>
        <w:rPr>
          <w:rFonts w:hint="eastAsia" w:eastAsia="宋体"/>
          <w:lang w:eastAsia="zh-CN"/>
        </w:rPr>
        <w:t>“</w:t>
      </w:r>
      <w:r>
        <w:t>地</w:t>
      </w:r>
      <w:r>
        <w:rPr>
          <w:rFonts w:hint="eastAsia" w:eastAsia="宋体"/>
          <w:lang w:eastAsia="zh-CN"/>
        </w:rPr>
        <w:t>”</w:t>
      </w:r>
      <w:r>
        <w:t>爲</w:t>
      </w:r>
      <w:r>
        <w:rPr>
          <w:rFonts w:hint="eastAsia" w:eastAsia="宋体"/>
          <w:lang w:eastAsia="zh-CN"/>
        </w:rPr>
        <w:t>“</w:t>
      </w:r>
      <w:r>
        <w:t>第</w:t>
      </w:r>
      <w:r>
        <w:rPr>
          <w:rFonts w:hint="eastAsia" w:eastAsia="宋体"/>
          <w:lang w:eastAsia="zh-CN"/>
        </w:rPr>
        <w:t>”</w:t>
      </w:r>
      <w:r>
        <w:t>也。顧氏謂司馬相如</w:t>
      </w:r>
      <w:r>
        <w:rPr>
          <w:rFonts w:hint="eastAsia" w:eastAsia="宋体"/>
          <w:lang w:eastAsia="zh-CN"/>
        </w:rPr>
        <w:t>《</w:t>
      </w:r>
      <w:r>
        <w:t>子虚賦</w:t>
      </w:r>
      <w:r>
        <w:rPr>
          <w:rFonts w:hint="eastAsia" w:eastAsia="宋体"/>
          <w:lang w:eastAsia="zh-CN"/>
        </w:rPr>
        <w:t>》</w:t>
      </w:r>
      <w:r>
        <w:t>始讀爲</w:t>
      </w:r>
      <w:r>
        <w:rPr>
          <w:rFonts w:hint="eastAsia" w:eastAsia="宋体"/>
          <w:lang w:eastAsia="zh-CN"/>
        </w:rPr>
        <w:t>“</w:t>
      </w:r>
      <w:r>
        <w:t>徒二反</w:t>
      </w:r>
      <w:r>
        <w:rPr>
          <w:rFonts w:hint="eastAsia" w:eastAsia="宋体"/>
          <w:lang w:eastAsia="zh-CN"/>
        </w:rPr>
        <w:t>”</w:t>
      </w:r>
    </w:p>
    <w:p w14:paraId="06B47F45">
      <w:r>
        <w:t>者，誤。</w:t>
      </w:r>
    </w:p>
    <w:p w14:paraId="2BC14465">
      <w:pPr>
        <w:rPr>
          <w:rFonts w:hint="eastAsia" w:eastAsia="宋体"/>
          <w:lang w:eastAsia="zh-CN"/>
        </w:rPr>
      </w:pPr>
      <w:r>
        <w:t>念孙案顧説是錢説非也。凡字從</w:t>
      </w:r>
      <w:r>
        <w:rPr>
          <w:rFonts w:hint="eastAsia" w:eastAsia="宋体"/>
          <w:lang w:eastAsia="zh-CN"/>
        </w:rPr>
        <w:t>“</w:t>
      </w:r>
      <w:r>
        <w:t>也</w:t>
      </w:r>
      <w:r>
        <w:rPr>
          <w:rFonts w:hint="eastAsia" w:eastAsia="宋体"/>
          <w:lang w:eastAsia="zh-CN"/>
        </w:rPr>
        <w:t>”</w:t>
      </w:r>
      <w:r>
        <w:t>聲者古皆在歌部。故</w:t>
      </w:r>
      <w:r>
        <w:rPr>
          <w:rFonts w:hint="eastAsia" w:eastAsia="宋体"/>
          <w:lang w:eastAsia="zh-CN"/>
        </w:rPr>
        <w:t>“</w:t>
      </w:r>
      <w:r>
        <w:t>池</w:t>
      </w:r>
      <w:r>
        <w:rPr>
          <w:rFonts w:hint="eastAsia" w:eastAsia="宋体"/>
          <w:lang w:eastAsia="zh-CN"/>
        </w:rPr>
        <w:t>”</w:t>
      </w:r>
      <w:r>
        <w:t>、</w:t>
      </w:r>
      <w:r>
        <w:rPr>
          <w:rFonts w:hint="eastAsia" w:eastAsia="宋体"/>
          <w:lang w:eastAsia="zh-CN"/>
        </w:rPr>
        <w:t>“</w:t>
      </w:r>
      <w:r>
        <w:t>馳</w:t>
      </w:r>
      <w:r>
        <w:rPr>
          <w:rFonts w:hint="eastAsia" w:eastAsia="宋体"/>
          <w:lang w:eastAsia="zh-CN"/>
        </w:rPr>
        <w:t>”</w:t>
      </w:r>
      <w:r>
        <w:t>、</w:t>
      </w:r>
      <w:r>
        <w:rPr>
          <w:rFonts w:hint="eastAsia" w:eastAsia="宋体"/>
          <w:lang w:eastAsia="zh-CN"/>
        </w:rPr>
        <w:t>“</w:t>
      </w:r>
      <w:r>
        <w:t>他</w:t>
      </w:r>
      <w:r>
        <w:rPr>
          <w:rFonts w:hint="eastAsia" w:eastAsia="宋体"/>
          <w:lang w:eastAsia="zh-CN"/>
        </w:rPr>
        <w:t>”</w:t>
      </w:r>
    </w:p>
    <w:p w14:paraId="03B267B3">
      <w:r>
        <w:rPr>
          <w:rFonts w:hint="eastAsia" w:eastAsia="宋体"/>
          <w:lang w:eastAsia="zh-CN"/>
        </w:rPr>
        <w:t>“</w:t>
      </w:r>
      <w:r>
        <w:t>施</w:t>
      </w:r>
      <w:r>
        <w:rPr>
          <w:rFonts w:hint="eastAsia" w:eastAsia="宋体"/>
          <w:lang w:eastAsia="zh-CN"/>
        </w:rPr>
        <w:t>”</w:t>
      </w:r>
      <w:r>
        <w:t>、</w:t>
      </w:r>
      <w:r>
        <w:rPr>
          <w:rFonts w:hint="eastAsia" w:eastAsia="宋体"/>
          <w:lang w:eastAsia="zh-CN"/>
        </w:rPr>
        <w:t>“</w:t>
      </w:r>
      <w:r>
        <w:t>扡</w:t>
      </w:r>
      <w:r>
        <w:rPr>
          <w:rFonts w:hint="eastAsia" w:eastAsia="宋体"/>
          <w:lang w:eastAsia="zh-CN"/>
        </w:rPr>
        <w:t>”</w:t>
      </w:r>
      <w:r>
        <w:t>五字見於</w:t>
      </w:r>
      <w:r>
        <w:rPr>
          <w:rFonts w:hint="eastAsia" w:eastAsia="宋体"/>
          <w:lang w:eastAsia="zh-CN"/>
        </w:rPr>
        <w:t>《</w:t>
      </w:r>
      <w:r>
        <w:t>詩</w:t>
      </w:r>
      <w:r>
        <w:rPr>
          <w:rFonts w:hint="eastAsia" w:eastAsia="宋体"/>
          <w:lang w:eastAsia="zh-CN"/>
        </w:rPr>
        <w:t>》</w:t>
      </w:r>
      <w:r>
        <w:t>者，皆如歌部之音</w:t>
      </w:r>
      <w:r>
        <w:rPr>
          <w:rFonts w:hint="eastAsia" w:eastAsia="宋体"/>
          <w:lang w:eastAsia="zh-CN"/>
        </w:rPr>
        <w:t>“</w:t>
      </w:r>
      <w:r>
        <w:t>地</w:t>
      </w:r>
      <w:r>
        <w:rPr>
          <w:rFonts w:hint="eastAsia" w:eastAsia="宋体"/>
          <w:lang w:eastAsia="zh-CN"/>
        </w:rPr>
        <w:t>”</w:t>
      </w:r>
      <w:r>
        <w:t>亦猶是也。</w:t>
      </w:r>
      <w:r>
        <w:rPr>
          <w:rFonts w:hint="eastAsia" w:eastAsia="宋体"/>
          <w:lang w:eastAsia="zh-CN"/>
        </w:rPr>
        <w:t>“</w:t>
      </w:r>
      <w:r>
        <w:t>載寢之地</w:t>
      </w:r>
      <w:r>
        <w:rPr>
          <w:rFonts w:hint="eastAsia" w:eastAsia="宋体"/>
          <w:lang w:eastAsia="zh-CN"/>
        </w:rPr>
        <w:t>”</w:t>
      </w:r>
      <w:r>
        <w:t>、</w:t>
      </w:r>
      <w:r>
        <w:rPr>
          <w:rFonts w:hint="eastAsia" w:eastAsia="宋体"/>
          <w:lang w:eastAsia="zh-CN"/>
        </w:rPr>
        <w:t>“</w:t>
      </w:r>
      <w:r>
        <w:t>載衣之裼</w:t>
      </w:r>
      <w:r>
        <w:rPr>
          <w:rFonts w:hint="eastAsia" w:eastAsia="宋体"/>
          <w:lang w:eastAsia="zh-CN"/>
        </w:rPr>
        <w:t>”</w:t>
      </w:r>
      <w:r>
        <w:t>、</w:t>
      </w:r>
      <w:r>
        <w:rPr>
          <w:rFonts w:hint="eastAsia" w:eastAsia="宋体"/>
          <w:lang w:eastAsia="zh-CN"/>
        </w:rPr>
        <w:t>“</w:t>
      </w:r>
      <w:r>
        <w:t>載</w:t>
      </w:r>
    </w:p>
    <w:p w14:paraId="3016CF46">
      <w:r>
        <w:t>【第87页】</w:t>
      </w:r>
    </w:p>
    <w:p w14:paraId="7BA70D3C">
      <w:r>
        <w:t>弄之瓦</w:t>
      </w:r>
      <w:r>
        <w:rPr>
          <w:rFonts w:hint="eastAsia" w:eastAsia="宋体"/>
          <w:lang w:eastAsia="zh-CN"/>
        </w:rPr>
        <w:t>”</w:t>
      </w:r>
      <w:r>
        <w:t>三句連文，而句法相同，不可分爲二韻。猶上章言</w:t>
      </w:r>
      <w:r>
        <w:rPr>
          <w:rFonts w:hint="eastAsia" w:eastAsia="宋体"/>
          <w:lang w:eastAsia="zh-CN"/>
        </w:rPr>
        <w:t>“</w:t>
      </w:r>
      <w:r>
        <w:t>載寢之牀</w:t>
      </w:r>
      <w:r>
        <w:rPr>
          <w:rFonts w:hint="eastAsia" w:eastAsia="宋体"/>
          <w:lang w:eastAsia="zh-CN"/>
        </w:rPr>
        <w:t>”</w:t>
      </w:r>
      <w:r>
        <w:t>、</w:t>
      </w:r>
      <w:r>
        <w:rPr>
          <w:rFonts w:hint="eastAsia" w:eastAsia="宋体"/>
          <w:lang w:eastAsia="zh-CN"/>
        </w:rPr>
        <w:t>“</w:t>
      </w:r>
      <w:r>
        <w:t>載衣之裳</w:t>
      </w:r>
      <w:r>
        <w:rPr>
          <w:rFonts w:hint="eastAsia" w:eastAsia="宋体"/>
          <w:lang w:eastAsia="zh-CN"/>
        </w:rPr>
        <w:t>”</w:t>
      </w:r>
      <w:r>
        <w:t>、</w:t>
      </w:r>
      <w:r>
        <w:rPr>
          <w:rFonts w:hint="eastAsia" w:eastAsia="宋体"/>
          <w:lang w:eastAsia="zh-CN"/>
        </w:rPr>
        <w:t>“</w:t>
      </w:r>
      <w:r>
        <w:t>載</w:t>
      </w:r>
    </w:p>
    <w:p w14:paraId="1EB5DB91">
      <w:pPr>
        <w:rPr>
          <w:rFonts w:hint="eastAsia" w:eastAsia="宋体"/>
          <w:lang w:eastAsia="zh-CN"/>
        </w:rPr>
      </w:pPr>
      <w:r>
        <w:t>弄之璋</w:t>
      </w:r>
      <w:r>
        <w:rPr>
          <w:rFonts w:hint="eastAsia" w:eastAsia="宋体"/>
          <w:lang w:eastAsia="zh-CN"/>
        </w:rPr>
        <w:t>”</w:t>
      </w:r>
      <w:r>
        <w:t>也。故上章以</w:t>
      </w:r>
      <w:r>
        <w:rPr>
          <w:rFonts w:hint="eastAsia" w:eastAsia="宋体"/>
          <w:lang w:eastAsia="zh-CN"/>
        </w:rPr>
        <w:t>“</w:t>
      </w:r>
      <w:r>
        <w:t>牀</w:t>
      </w:r>
      <w:r>
        <w:rPr>
          <w:rFonts w:hint="eastAsia" w:eastAsia="宋体"/>
          <w:lang w:eastAsia="zh-CN"/>
        </w:rPr>
        <w:t>”</w:t>
      </w:r>
      <w:r>
        <w:t>、</w:t>
      </w:r>
      <w:r>
        <w:rPr>
          <w:rFonts w:hint="eastAsia" w:eastAsia="宋体"/>
          <w:lang w:eastAsia="zh-CN"/>
        </w:rPr>
        <w:t>“</w:t>
      </w:r>
      <w:r>
        <w:t>裳</w:t>
      </w:r>
      <w:r>
        <w:rPr>
          <w:rFonts w:hint="eastAsia" w:eastAsia="宋体"/>
          <w:lang w:eastAsia="zh-CN"/>
        </w:rPr>
        <w:t>”</w:t>
      </w:r>
      <w:r>
        <w:t>、</w:t>
      </w:r>
      <w:r>
        <w:rPr>
          <w:rFonts w:hint="eastAsia" w:eastAsia="宋体"/>
          <w:lang w:eastAsia="zh-CN"/>
        </w:rPr>
        <w:t>“</w:t>
      </w:r>
      <w:r>
        <w:t>璋</w:t>
      </w:r>
      <w:r>
        <w:rPr>
          <w:rFonts w:hint="eastAsia" w:eastAsia="宋体"/>
          <w:lang w:eastAsia="zh-CN"/>
        </w:rPr>
        <w:t>”</w:t>
      </w:r>
      <w:r>
        <w:t>、</w:t>
      </w:r>
      <w:r>
        <w:rPr>
          <w:rFonts w:hint="eastAsia" w:eastAsia="宋体"/>
          <w:lang w:eastAsia="zh-CN"/>
        </w:rPr>
        <w:t>“</w:t>
      </w:r>
      <w:r>
        <w:t>喤</w:t>
      </w:r>
      <w:r>
        <w:rPr>
          <w:rFonts w:hint="eastAsia" w:eastAsia="宋体"/>
          <w:lang w:eastAsia="zh-CN"/>
        </w:rPr>
        <w:t>”</w:t>
      </w:r>
      <w:r>
        <w:t>、</w:t>
      </w:r>
      <w:r>
        <w:rPr>
          <w:rFonts w:hint="eastAsia" w:eastAsia="宋体"/>
          <w:lang w:eastAsia="zh-CN"/>
        </w:rPr>
        <w:t>“</w:t>
      </w:r>
      <w:r>
        <w:t>皇</w:t>
      </w:r>
      <w:r>
        <w:rPr>
          <w:rFonts w:hint="eastAsia" w:eastAsia="宋体"/>
          <w:lang w:eastAsia="zh-CN"/>
        </w:rPr>
        <w:t>”</w:t>
      </w:r>
      <w:r>
        <w:t>、</w:t>
      </w:r>
      <w:r>
        <w:rPr>
          <w:rFonts w:hint="eastAsia" w:eastAsia="宋体"/>
          <w:lang w:eastAsia="zh-CN"/>
        </w:rPr>
        <w:t>“</w:t>
      </w:r>
      <w:r>
        <w:t>王</w:t>
      </w:r>
      <w:r>
        <w:rPr>
          <w:rFonts w:hint="eastAsia" w:eastAsia="宋体"/>
          <w:lang w:eastAsia="zh-CN"/>
        </w:rPr>
        <w:t>”</w:t>
      </w:r>
      <w:r>
        <w:t>爲韻，此章以</w:t>
      </w:r>
      <w:r>
        <w:rPr>
          <w:rFonts w:hint="eastAsia" w:eastAsia="宋体"/>
          <w:lang w:eastAsia="zh-CN"/>
        </w:rPr>
        <w:t>“</w:t>
      </w:r>
      <w:r>
        <w:t>地</w:t>
      </w:r>
      <w:r>
        <w:rPr>
          <w:rFonts w:hint="eastAsia" w:eastAsia="宋体"/>
          <w:lang w:eastAsia="zh-CN"/>
        </w:rPr>
        <w:t>”</w:t>
      </w:r>
      <w:r>
        <w:t>、</w:t>
      </w:r>
      <w:r>
        <w:rPr>
          <w:rFonts w:hint="eastAsia" w:eastAsia="宋体"/>
          <w:lang w:eastAsia="zh-CN"/>
        </w:rPr>
        <w:t>“</w:t>
      </w:r>
      <w:r>
        <w:t>裼</w:t>
      </w:r>
      <w:r>
        <w:rPr>
          <w:rFonts w:hint="eastAsia" w:eastAsia="宋体"/>
          <w:lang w:eastAsia="zh-CN"/>
        </w:rPr>
        <w:t>”</w:t>
      </w:r>
      <w:r>
        <w:t>、</w:t>
      </w:r>
      <w:r>
        <w:rPr>
          <w:rFonts w:hint="eastAsia" w:eastAsia="宋体"/>
          <w:lang w:eastAsia="zh-CN"/>
        </w:rPr>
        <w:t>“</w:t>
      </w:r>
      <w:r>
        <w:t>瓦</w:t>
      </w:r>
      <w:r>
        <w:rPr>
          <w:rFonts w:hint="eastAsia" w:eastAsia="宋体"/>
          <w:lang w:eastAsia="zh-CN"/>
        </w:rPr>
        <w:t>”</w:t>
      </w:r>
    </w:p>
    <w:p w14:paraId="7CCB5B3F">
      <w:r>
        <w:rPr>
          <w:rFonts w:hint="eastAsia" w:eastAsia="宋体"/>
          <w:lang w:eastAsia="zh-CN"/>
        </w:rPr>
        <w:t>“</w:t>
      </w:r>
      <w:r>
        <w:t>儀</w:t>
      </w:r>
      <w:r>
        <w:rPr>
          <w:rFonts w:hint="eastAsia" w:eastAsia="宋体"/>
          <w:lang w:eastAsia="zh-CN"/>
        </w:rPr>
        <w:t>”</w:t>
      </w:r>
      <w:r>
        <w:t>、</w:t>
      </w:r>
      <w:r>
        <w:rPr>
          <w:rFonts w:hint="eastAsia" w:eastAsia="宋体"/>
          <w:lang w:eastAsia="zh-CN"/>
        </w:rPr>
        <w:t>“</w:t>
      </w:r>
      <w:r>
        <w:t>議</w:t>
      </w:r>
      <w:r>
        <w:rPr>
          <w:rFonts w:hint="eastAsia" w:eastAsia="宋体"/>
          <w:lang w:eastAsia="zh-CN"/>
        </w:rPr>
        <w:t>”</w:t>
      </w:r>
      <w:r>
        <w:t>、</w:t>
      </w:r>
      <w:r>
        <w:rPr>
          <w:rFonts w:hint="eastAsia" w:eastAsia="宋体"/>
          <w:lang w:eastAsia="zh-CN"/>
        </w:rPr>
        <w:t>“</w:t>
      </w:r>
      <w:r>
        <w:t>罹</w:t>
      </w:r>
      <w:r>
        <w:rPr>
          <w:rFonts w:hint="eastAsia" w:eastAsia="宋体"/>
          <w:lang w:eastAsia="zh-CN"/>
        </w:rPr>
        <w:t>”</w:t>
      </w:r>
      <w:r>
        <w:t>爲韻。</w:t>
      </w:r>
      <w:r>
        <w:rPr>
          <w:rFonts w:hint="eastAsia" w:eastAsia="宋体"/>
          <w:lang w:eastAsia="zh-CN"/>
        </w:rPr>
        <w:t>“</w:t>
      </w:r>
      <w:r>
        <w:t>裼</w:t>
      </w:r>
      <w:r>
        <w:rPr>
          <w:rFonts w:hint="eastAsia" w:eastAsia="宋体"/>
          <w:lang w:eastAsia="zh-CN"/>
        </w:rPr>
        <w:t>”</w:t>
      </w:r>
      <w:r>
        <w:t>，他計反，於古音屬支部。支、歌二部之音最相近故古或通</w:t>
      </w:r>
    </w:p>
    <w:p w14:paraId="3E72E6DF">
      <w:pPr>
        <w:rPr>
          <w:rFonts w:hint="eastAsia" w:eastAsia="宋体"/>
          <w:lang w:eastAsia="zh-CN"/>
        </w:rPr>
      </w:pPr>
      <w:r>
        <w:t>用。若</w:t>
      </w:r>
      <w:r>
        <w:rPr>
          <w:rFonts w:hint="eastAsia" w:eastAsia="宋体"/>
          <w:lang w:eastAsia="zh-CN"/>
        </w:rPr>
        <w:t>《</w:t>
      </w:r>
      <w:r>
        <w:t>楚辭</w:t>
      </w:r>
      <w:r>
        <w:rPr>
          <w:rFonts w:hint="eastAsia" w:eastAsia="宋体"/>
          <w:lang w:eastAsia="zh-CN"/>
        </w:rPr>
        <w:t>•</w:t>
      </w:r>
      <w:r>
        <w:t>九歌</w:t>
      </w:r>
      <w:r>
        <w:rPr>
          <w:rFonts w:hint="eastAsia" w:eastAsia="宋体"/>
          <w:lang w:eastAsia="zh-CN"/>
        </w:rPr>
        <w:t>》“</w:t>
      </w:r>
      <w:r>
        <w:t>悲莫悲兮生别離，離古讀若羅。樂莫樂兮新相知</w:t>
      </w:r>
      <w:r>
        <w:rPr>
          <w:rFonts w:hint="eastAsia" w:eastAsia="宋体"/>
          <w:lang w:eastAsia="zh-CN"/>
        </w:rPr>
        <w:t>”</w:t>
      </w:r>
      <w:r>
        <w:t>、</w:t>
      </w:r>
      <w:r>
        <w:rPr>
          <w:rFonts w:hint="eastAsia" w:eastAsia="宋体"/>
          <w:lang w:eastAsia="zh-CN"/>
        </w:rPr>
        <w:t>《</w:t>
      </w:r>
      <w:r>
        <w:t>大招</w:t>
      </w:r>
      <w:r>
        <w:rPr>
          <w:rFonts w:hint="eastAsia" w:eastAsia="宋体"/>
          <w:lang w:eastAsia="zh-CN"/>
        </w:rPr>
        <w:t>》“&lt;</w:t>
      </w:r>
      <w:r>
        <w:t>嫭</w:t>
      </w:r>
      <w:r>
        <w:rPr>
          <w:rFonts w:hint="eastAsia" w:eastAsia="宋体"/>
          <w:lang w:eastAsia="zh-CN"/>
        </w:rPr>
        <w:t>&gt;【</w:t>
      </w:r>
      <w:r>
        <w:t>姱</w:t>
      </w:r>
      <w:r>
        <w:rPr>
          <w:rFonts w:hint="eastAsia" w:eastAsia="宋体"/>
          <w:lang w:eastAsia="zh-CN"/>
        </w:rPr>
        <w:t>】</w:t>
      </w:r>
    </w:p>
    <w:p w14:paraId="25753CBE">
      <w:r>
        <w:t>修滂浩麗以佳只，曾頰倚耳曲眉規只，滂心綽態姣麗施只，施古讀若莎。小要秀</w:t>
      </w:r>
      <w:r>
        <w:rPr>
          <w:rFonts w:hint="eastAsia" w:eastAsia="宋体"/>
          <w:lang w:eastAsia="zh-CN"/>
        </w:rPr>
        <w:t>&lt;</w:t>
      </w:r>
      <w:r>
        <w:t>領</w:t>
      </w:r>
      <w:r>
        <w:rPr>
          <w:rFonts w:hint="eastAsia" w:eastAsia="宋体"/>
          <w:lang w:eastAsia="zh-CN"/>
        </w:rPr>
        <w:t>&gt;【</w:t>
      </w:r>
      <w:r>
        <w:t>頸</w:t>
      </w:r>
      <w:r>
        <w:rPr>
          <w:rFonts w:hint="eastAsia" w:eastAsia="宋体"/>
          <w:lang w:eastAsia="zh-CN"/>
        </w:rPr>
        <w:t>】</w:t>
      </w:r>
      <w:r>
        <w:t>若</w:t>
      </w:r>
    </w:p>
    <w:p w14:paraId="1957C5C8">
      <w:r>
        <w:t>鮮卑只，魂</w:t>
      </w:r>
      <w:r>
        <w:rPr>
          <w:rFonts w:hint="eastAsia" w:eastAsia="宋体"/>
          <w:lang w:eastAsia="zh-CN"/>
        </w:rPr>
        <w:t>&lt;</w:t>
      </w:r>
      <w:r>
        <w:t>乎</w:t>
      </w:r>
      <w:r>
        <w:rPr>
          <w:rFonts w:hint="eastAsia" w:eastAsia="宋体"/>
          <w:lang w:eastAsia="zh-CN"/>
        </w:rPr>
        <w:t>&gt;【</w:t>
      </w:r>
      <w:r>
        <w:t>虖</w:t>
      </w:r>
      <w:r>
        <w:rPr>
          <w:rFonts w:hint="eastAsia" w:eastAsia="宋体"/>
          <w:lang w:eastAsia="zh-CN"/>
        </w:rPr>
        <w:t>】</w:t>
      </w:r>
      <w:r>
        <w:t>歸</w:t>
      </w:r>
      <w:r>
        <w:rPr>
          <w:rFonts w:hint="eastAsia" w:eastAsia="宋体"/>
          <w:lang w:eastAsia="zh-CN"/>
        </w:rPr>
        <w:t>&lt;</w:t>
      </w:r>
      <w:r>
        <w:t>來</w:t>
      </w:r>
      <w:r>
        <w:rPr>
          <w:rFonts w:hint="eastAsia" w:eastAsia="宋体"/>
          <w:lang w:eastAsia="zh-CN"/>
        </w:rPr>
        <w:t>&gt;【</w:t>
      </w:r>
      <w:r>
        <w:t>徠</w:t>
      </w:r>
      <w:r>
        <w:rPr>
          <w:rFonts w:hint="eastAsia" w:eastAsia="宋体"/>
          <w:lang w:eastAsia="zh-CN"/>
        </w:rPr>
        <w:t>】</w:t>
      </w:r>
      <w:r>
        <w:t>恩怨移只</w:t>
      </w:r>
      <w:r>
        <w:rPr>
          <w:rFonts w:hint="eastAsia" w:eastAsia="宋体"/>
          <w:lang w:eastAsia="zh-CN"/>
        </w:rPr>
        <w:t>”</w:t>
      </w:r>
      <w:r>
        <w:t>、移古讀弋多反</w:t>
      </w:r>
      <w:r>
        <w:rPr>
          <w:rFonts w:hint="eastAsia" w:eastAsia="宋体"/>
          <w:lang w:eastAsia="zh-CN"/>
        </w:rPr>
        <w:t>《</w:t>
      </w:r>
      <w:r>
        <w:t>逸周書。周祝</w:t>
      </w:r>
      <w:r>
        <w:rPr>
          <w:rFonts w:hint="eastAsia" w:eastAsia="宋体"/>
          <w:lang w:eastAsia="zh-CN"/>
        </w:rPr>
        <w:t>》</w:t>
      </w:r>
      <w:r>
        <w:t>篇</w:t>
      </w:r>
      <w:r>
        <w:rPr>
          <w:rFonts w:hint="eastAsia" w:eastAsia="宋体"/>
          <w:lang w:eastAsia="zh-CN"/>
        </w:rPr>
        <w:t>“</w:t>
      </w:r>
      <w:r>
        <w:t>葉之美也</w:t>
      </w:r>
    </w:p>
    <w:p w14:paraId="52E81B65">
      <w:r>
        <w:rPr>
          <w:rFonts w:hint="eastAsia" w:eastAsia="宋体"/>
          <w:lang w:eastAsia="zh-CN"/>
        </w:rPr>
        <w:t>&lt;</w:t>
      </w:r>
      <w:r>
        <w:t>離</w:t>
      </w:r>
      <w:r>
        <w:rPr>
          <w:rFonts w:hint="eastAsia" w:eastAsia="宋体"/>
          <w:lang w:eastAsia="zh-CN"/>
        </w:rPr>
        <w:t>&gt;【</w:t>
      </w:r>
      <w:r>
        <w:t>解</w:t>
      </w:r>
      <w:r>
        <w:rPr>
          <w:rFonts w:hint="eastAsia" w:eastAsia="宋体"/>
          <w:lang w:eastAsia="zh-CN"/>
        </w:rPr>
        <w:t>】</w:t>
      </w:r>
      <w:r>
        <w:t>其柯，柯之美也離其枝</w:t>
      </w:r>
      <w:r>
        <w:rPr>
          <w:rFonts w:hint="eastAsia" w:eastAsia="宋体"/>
          <w:lang w:eastAsia="zh-CN"/>
        </w:rPr>
        <w:t>”</w:t>
      </w:r>
      <w:r>
        <w:t>、</w:t>
      </w:r>
      <w:r>
        <w:rPr>
          <w:rFonts w:hint="eastAsia" w:eastAsia="宋体"/>
          <w:lang w:eastAsia="zh-CN"/>
        </w:rPr>
        <w:t>《</w:t>
      </w:r>
      <w:r>
        <w:t>管子</w:t>
      </w:r>
      <w:r>
        <w:rPr>
          <w:rFonts w:hint="eastAsia" w:eastAsia="宋体"/>
          <w:lang w:eastAsia="zh-CN"/>
        </w:rPr>
        <w:t>•</w:t>
      </w:r>
      <w:r>
        <w:t>内業</w:t>
      </w:r>
      <w:r>
        <w:rPr>
          <w:rFonts w:hint="eastAsia" w:eastAsia="宋体"/>
          <w:lang w:eastAsia="zh-CN"/>
        </w:rPr>
        <w:t>》</w:t>
      </w:r>
      <w:r>
        <w:t>篇</w:t>
      </w:r>
      <w:r>
        <w:rPr>
          <w:rFonts w:hint="eastAsia" w:eastAsia="宋体"/>
          <w:lang w:eastAsia="zh-CN"/>
        </w:rPr>
        <w:t>“</w:t>
      </w:r>
      <w:r>
        <w:t>彼道不離，民因以知</w:t>
      </w:r>
      <w:r>
        <w:rPr>
          <w:rFonts w:hint="eastAsia" w:eastAsia="宋体"/>
          <w:lang w:eastAsia="zh-CN"/>
        </w:rPr>
        <w:t>”</w:t>
      </w:r>
      <w:r>
        <w:t>、</w:t>
      </w:r>
      <w:r>
        <w:rPr>
          <w:rFonts w:hint="eastAsia" w:eastAsia="宋体"/>
          <w:lang w:eastAsia="zh-CN"/>
        </w:rPr>
        <w:t>《</w:t>
      </w:r>
      <w:r>
        <w:t>莊子。馬</w:t>
      </w:r>
    </w:p>
    <w:p w14:paraId="315B824A">
      <w:r>
        <w:t>蹄</w:t>
      </w:r>
      <w:r>
        <w:rPr>
          <w:rFonts w:hint="eastAsia" w:eastAsia="宋体"/>
          <w:lang w:eastAsia="zh-CN"/>
        </w:rPr>
        <w:t>》</w:t>
      </w:r>
      <w:r>
        <w:t>篇</w:t>
      </w:r>
      <w:r>
        <w:rPr>
          <w:rFonts w:hint="eastAsia" w:eastAsia="宋体"/>
          <w:lang w:eastAsia="zh-CN"/>
        </w:rPr>
        <w:t>“</w:t>
      </w:r>
      <w:r>
        <w:t>同乎無知其德不離</w:t>
      </w:r>
      <w:r>
        <w:rPr>
          <w:rFonts w:hint="eastAsia" w:eastAsia="宋体"/>
          <w:lang w:eastAsia="zh-CN"/>
        </w:rPr>
        <w:t>”</w:t>
      </w:r>
      <w:r>
        <w:t>、</w:t>
      </w:r>
      <w:r>
        <w:rPr>
          <w:rFonts w:hint="eastAsia" w:eastAsia="宋体"/>
          <w:lang w:eastAsia="zh-CN"/>
        </w:rPr>
        <w:t>《</w:t>
      </w:r>
      <w:r>
        <w:t>韓子。外儲説下</w:t>
      </w:r>
      <w:r>
        <w:rPr>
          <w:rFonts w:hint="eastAsia" w:eastAsia="宋体"/>
          <w:lang w:eastAsia="zh-CN"/>
        </w:rPr>
        <w:t>》</w:t>
      </w:r>
      <w:r>
        <w:t>篇引申子</w:t>
      </w:r>
      <w:r>
        <w:rPr>
          <w:rFonts w:hint="eastAsia" w:eastAsia="宋体"/>
          <w:lang w:eastAsia="zh-CN"/>
        </w:rPr>
        <w:t>“</w:t>
      </w:r>
      <w:r>
        <w:t>慎而言也人且知女慎而行</w:t>
      </w:r>
    </w:p>
    <w:p w14:paraId="32D4C083">
      <w:r>
        <w:t>也，人且隨女</w:t>
      </w:r>
      <w:r>
        <w:rPr>
          <w:rFonts w:hint="eastAsia" w:eastAsia="宋体"/>
          <w:lang w:eastAsia="zh-CN"/>
        </w:rPr>
        <w:t>”</w:t>
      </w:r>
      <w:r>
        <w:t>，隨古音口禾反皆以支、歌通用。顧謂</w:t>
      </w:r>
      <w:r>
        <w:rPr>
          <w:rFonts w:hint="eastAsia" w:eastAsia="宋体"/>
          <w:lang w:eastAsia="zh-CN"/>
        </w:rPr>
        <w:t>“</w:t>
      </w:r>
      <w:r>
        <w:t>裼</w:t>
      </w:r>
      <w:r>
        <w:rPr>
          <w:rFonts w:hint="eastAsia" w:eastAsia="宋体"/>
          <w:lang w:eastAsia="zh-CN"/>
        </w:rPr>
        <w:t>”</w:t>
      </w:r>
      <w:r>
        <w:t>不與</w:t>
      </w:r>
      <w:r>
        <w:rPr>
          <w:rFonts w:hint="eastAsia" w:eastAsia="宋体"/>
          <w:lang w:eastAsia="zh-CN"/>
        </w:rPr>
        <w:t>“</w:t>
      </w:r>
      <w:r>
        <w:t>地</w:t>
      </w:r>
      <w:r>
        <w:rPr>
          <w:rFonts w:hint="eastAsia" w:eastAsia="宋体"/>
          <w:lang w:eastAsia="zh-CN"/>
        </w:rPr>
        <w:t>”</w:t>
      </w:r>
      <w:r>
        <w:t>協，非也，而讀</w:t>
      </w:r>
      <w:r>
        <w:rPr>
          <w:rFonts w:hint="eastAsia" w:eastAsia="宋体"/>
          <w:lang w:eastAsia="zh-CN"/>
        </w:rPr>
        <w:t>“</w:t>
      </w:r>
      <w:r>
        <w:t>地</w:t>
      </w:r>
      <w:r>
        <w:rPr>
          <w:rFonts w:hint="eastAsia" w:eastAsia="宋体"/>
          <w:lang w:eastAsia="zh-CN"/>
        </w:rPr>
        <w:t>”</w:t>
      </w:r>
      <w:r>
        <w:t>如</w:t>
      </w:r>
    </w:p>
    <w:p w14:paraId="3C309DD2">
      <w:r>
        <w:rPr>
          <w:rFonts w:hint="eastAsia" w:eastAsia="宋体"/>
          <w:lang w:eastAsia="zh-CN"/>
        </w:rPr>
        <w:t>“</w:t>
      </w:r>
      <w:r>
        <w:t>沱</w:t>
      </w:r>
      <w:r>
        <w:rPr>
          <w:rFonts w:hint="eastAsia" w:eastAsia="宋体"/>
          <w:lang w:eastAsia="zh-CN"/>
        </w:rPr>
        <w:t>”</w:t>
      </w:r>
      <w:r>
        <w:t>則是也。若讀</w:t>
      </w:r>
      <w:r>
        <w:rPr>
          <w:rFonts w:hint="eastAsia" w:eastAsia="宋体"/>
          <w:lang w:eastAsia="zh-CN"/>
        </w:rPr>
        <w:t>“</w:t>
      </w:r>
      <w:r>
        <w:t>地</w:t>
      </w:r>
      <w:r>
        <w:rPr>
          <w:rFonts w:hint="eastAsia" w:eastAsia="宋体"/>
          <w:lang w:eastAsia="zh-CN"/>
        </w:rPr>
        <w:t>”</w:t>
      </w:r>
      <w:r>
        <w:t>如今音以</w:t>
      </w:r>
      <w:r>
        <w:rPr>
          <w:rFonts w:hint="eastAsia" w:eastAsia="宋体"/>
          <w:lang w:eastAsia="zh-CN"/>
        </w:rPr>
        <w:t>“</w:t>
      </w:r>
      <w:r>
        <w:t>子</w:t>
      </w:r>
      <w:r>
        <w:rPr>
          <w:rFonts w:hint="eastAsia" w:eastAsia="宋体"/>
          <w:lang w:eastAsia="zh-CN"/>
        </w:rPr>
        <w:t>”</w:t>
      </w:r>
      <w:r>
        <w:t>、</w:t>
      </w:r>
      <w:r>
        <w:rPr>
          <w:rFonts w:hint="eastAsia" w:eastAsia="宋体"/>
          <w:lang w:eastAsia="zh-CN"/>
        </w:rPr>
        <w:t>“</w:t>
      </w:r>
      <w:r>
        <w:t>裼</w:t>
      </w:r>
      <w:r>
        <w:rPr>
          <w:rFonts w:hint="eastAsia" w:eastAsia="宋体"/>
          <w:lang w:eastAsia="zh-CN"/>
        </w:rPr>
        <w:t>”</w:t>
      </w:r>
      <w:r>
        <w:t>韻，而以</w:t>
      </w:r>
      <w:r>
        <w:rPr>
          <w:rFonts w:hint="eastAsia" w:eastAsia="宋体"/>
          <w:lang w:eastAsia="zh-CN"/>
        </w:rPr>
        <w:t>“</w:t>
      </w:r>
      <w:r>
        <w:t>瓦</w:t>
      </w:r>
      <w:r>
        <w:rPr>
          <w:rFonts w:hint="eastAsia" w:eastAsia="宋体"/>
          <w:lang w:eastAsia="zh-CN"/>
        </w:rPr>
        <w:t>”</w:t>
      </w:r>
      <w:r>
        <w:t>、</w:t>
      </w:r>
      <w:r>
        <w:rPr>
          <w:rFonts w:hint="eastAsia" w:eastAsia="宋体"/>
          <w:lang w:eastAsia="zh-CN"/>
        </w:rPr>
        <w:t>“</w:t>
      </w:r>
      <w:r>
        <w:t>儀</w:t>
      </w:r>
      <w:r>
        <w:rPr>
          <w:rFonts w:hint="eastAsia" w:eastAsia="宋体"/>
          <w:lang w:eastAsia="zh-CN"/>
        </w:rPr>
        <w:t>”</w:t>
      </w:r>
      <w:r>
        <w:t>、</w:t>
      </w:r>
      <w:r>
        <w:rPr>
          <w:rFonts w:hint="eastAsia" w:eastAsia="宋体"/>
          <w:lang w:eastAsia="zh-CN"/>
        </w:rPr>
        <w:t>“</w:t>
      </w:r>
      <w:r>
        <w:t>議</w:t>
      </w:r>
      <w:r>
        <w:rPr>
          <w:rFonts w:hint="eastAsia" w:eastAsia="宋体"/>
          <w:lang w:eastAsia="zh-CN"/>
        </w:rPr>
        <w:t>”</w:t>
      </w:r>
      <w:r>
        <w:t>、</w:t>
      </w:r>
      <w:r>
        <w:rPr>
          <w:rFonts w:hint="eastAsia" w:eastAsia="宋体"/>
          <w:lang w:eastAsia="zh-CN"/>
        </w:rPr>
        <w:t>“</w:t>
      </w:r>
      <w:r>
        <w:t>罹</w:t>
      </w:r>
      <w:r>
        <w:rPr>
          <w:rFonts w:hint="eastAsia" w:eastAsia="宋体"/>
          <w:lang w:eastAsia="zh-CN"/>
        </w:rPr>
        <w:t>”</w:t>
      </w:r>
      <w:r>
        <w:t>别爲一部，則</w:t>
      </w:r>
    </w:p>
    <w:p w14:paraId="7E66A363">
      <w:r>
        <w:t>既失本章之句法，又與上章之例相左矣。</w:t>
      </w:r>
      <w:r>
        <w:rPr>
          <w:rFonts w:hint="eastAsia" w:eastAsia="宋体"/>
          <w:lang w:eastAsia="zh-CN"/>
        </w:rPr>
        <w:t>《</w:t>
      </w:r>
      <w:r>
        <w:t>易</w:t>
      </w:r>
      <w:r>
        <w:rPr>
          <w:rFonts w:hint="eastAsia" w:eastAsia="宋体"/>
          <w:lang w:eastAsia="zh-CN"/>
        </w:rPr>
        <w:t>》</w:t>
      </w:r>
      <w:r>
        <w:t>之</w:t>
      </w:r>
      <w:r>
        <w:rPr>
          <w:rFonts w:hint="eastAsia" w:eastAsia="宋体"/>
          <w:lang w:eastAsia="zh-CN"/>
        </w:rPr>
        <w:t>《</w:t>
      </w:r>
      <w:r>
        <w:t>繫辭</w:t>
      </w:r>
      <w:r>
        <w:rPr>
          <w:rFonts w:hint="eastAsia" w:eastAsia="宋体"/>
          <w:lang w:eastAsia="zh-CN"/>
        </w:rPr>
        <w:t>》</w:t>
      </w:r>
      <w:r>
        <w:t>自</w:t>
      </w:r>
      <w:r>
        <w:rPr>
          <w:rFonts w:hint="eastAsia" w:eastAsia="宋体"/>
          <w:lang w:eastAsia="zh-CN"/>
        </w:rPr>
        <w:t>“</w:t>
      </w:r>
      <w:r>
        <w:t>古者包犧氏之王天下也</w:t>
      </w:r>
      <w:r>
        <w:rPr>
          <w:rFonts w:hint="eastAsia" w:eastAsia="宋体"/>
          <w:lang w:eastAsia="zh-CN"/>
        </w:rPr>
        <w:t>”</w:t>
      </w:r>
      <w:r>
        <w:t>以下</w:t>
      </w:r>
    </w:p>
    <w:p w14:paraId="61DD7631">
      <w:r>
        <w:t>每多用韻之文則</w:t>
      </w:r>
      <w:r>
        <w:rPr>
          <w:rFonts w:hint="eastAsia" w:eastAsia="宋体"/>
          <w:lang w:eastAsia="zh-CN"/>
        </w:rPr>
        <w:t>“</w:t>
      </w:r>
      <w:r>
        <w:t>仰則觀象於天</w:t>
      </w:r>
      <w:r>
        <w:rPr>
          <w:rFonts w:hint="eastAsia" w:eastAsia="宋体"/>
          <w:lang w:eastAsia="zh-CN"/>
        </w:rPr>
        <w:t>”</w:t>
      </w:r>
      <w:r>
        <w:t>以下四句自當有韻何得以爲非韻乎？且</w:t>
      </w:r>
      <w:r>
        <w:rPr>
          <w:rFonts w:hint="eastAsia" w:eastAsia="宋体"/>
          <w:lang w:eastAsia="zh-CN"/>
        </w:rPr>
        <w:t>“</w:t>
      </w:r>
      <w:r>
        <w:t>地</w:t>
      </w:r>
      <w:r>
        <w:rPr>
          <w:rFonts w:hint="eastAsia" w:eastAsia="宋体"/>
          <w:lang w:eastAsia="zh-CN"/>
        </w:rPr>
        <w:t>”</w:t>
      </w:r>
      <w:r>
        <w:t>與</w:t>
      </w:r>
      <w:r>
        <w:rPr>
          <w:rFonts w:hint="eastAsia" w:eastAsia="宋体"/>
          <w:lang w:eastAsia="zh-CN"/>
        </w:rPr>
        <w:t>“</w:t>
      </w:r>
      <w:r>
        <w:t>宜</w:t>
      </w:r>
    </w:p>
    <w:p w14:paraId="2236C69A">
      <w:r>
        <w:t>相隔不遠，自當讀</w:t>
      </w:r>
      <w:r>
        <w:rPr>
          <w:rFonts w:hint="eastAsia" w:eastAsia="宋体"/>
          <w:lang w:eastAsia="zh-CN"/>
        </w:rPr>
        <w:t>“</w:t>
      </w:r>
      <w:r>
        <w:t>地</w:t>
      </w:r>
      <w:r>
        <w:rPr>
          <w:rFonts w:hint="eastAsia" w:eastAsia="宋体"/>
          <w:lang w:eastAsia="zh-CN"/>
        </w:rPr>
        <w:t>”</w:t>
      </w:r>
      <w:r>
        <w:t>如</w:t>
      </w:r>
      <w:r>
        <w:rPr>
          <w:rFonts w:hint="eastAsia" w:eastAsia="宋体"/>
          <w:lang w:eastAsia="zh-CN"/>
        </w:rPr>
        <w:t>“</w:t>
      </w:r>
      <w:r>
        <w:t>沱</w:t>
      </w:r>
      <w:r>
        <w:rPr>
          <w:rFonts w:hint="eastAsia" w:eastAsia="宋体"/>
          <w:lang w:eastAsia="zh-CN"/>
        </w:rPr>
        <w:t>”</w:t>
      </w:r>
      <w:r>
        <w:t>，以與</w:t>
      </w:r>
      <w:r>
        <w:rPr>
          <w:rFonts w:hint="eastAsia" w:eastAsia="宋体"/>
          <w:lang w:eastAsia="zh-CN"/>
        </w:rPr>
        <w:t>“</w:t>
      </w:r>
      <w:r>
        <w:t>宜</w:t>
      </w:r>
      <w:r>
        <w:rPr>
          <w:rFonts w:hint="eastAsia" w:eastAsia="宋体"/>
          <w:lang w:eastAsia="zh-CN"/>
        </w:rPr>
        <w:t>”</w:t>
      </w:r>
      <w:r>
        <w:t>韻。宜古讀若俄。乃讀</w:t>
      </w:r>
      <w:r>
        <w:rPr>
          <w:rFonts w:hint="eastAsia" w:eastAsia="宋体"/>
          <w:lang w:eastAsia="zh-CN"/>
        </w:rPr>
        <w:t>“</w:t>
      </w:r>
      <w:r>
        <w:t>地</w:t>
      </w:r>
      <w:r>
        <w:rPr>
          <w:rFonts w:hint="eastAsia" w:eastAsia="宋体"/>
          <w:lang w:eastAsia="zh-CN"/>
        </w:rPr>
        <w:t>”</w:t>
      </w:r>
      <w:r>
        <w:t>如今音，而不與</w:t>
      </w:r>
      <w:r>
        <w:rPr>
          <w:rFonts w:hint="eastAsia" w:eastAsia="宋体"/>
          <w:lang w:eastAsia="zh-CN"/>
        </w:rPr>
        <w:t>“</w:t>
      </w:r>
      <w:r>
        <w:t>宜</w:t>
      </w:r>
      <w:r>
        <w:rPr>
          <w:rFonts w:hint="eastAsia" w:eastAsia="宋体"/>
          <w:lang w:eastAsia="zh-CN"/>
        </w:rPr>
        <w:t>”</w:t>
      </w:r>
      <w:r>
        <w:t>韻</w:t>
      </w:r>
    </w:p>
    <w:p w14:paraId="446AB44E">
      <w:r>
        <w:t>且遠隔三句而與</w:t>
      </w:r>
      <w:r>
        <w:rPr>
          <w:rFonts w:hint="eastAsia" w:eastAsia="宋体"/>
          <w:lang w:eastAsia="zh-CN"/>
        </w:rPr>
        <w:t>“</w:t>
      </w:r>
      <w:r>
        <w:t>物</w:t>
      </w:r>
      <w:r>
        <w:rPr>
          <w:rFonts w:hint="eastAsia" w:eastAsia="宋体"/>
          <w:lang w:eastAsia="zh-CN"/>
        </w:rPr>
        <w:t>”</w:t>
      </w:r>
      <w:r>
        <w:t>、</w:t>
      </w:r>
      <w:r>
        <w:rPr>
          <w:rFonts w:hint="eastAsia" w:eastAsia="宋体"/>
          <w:lang w:eastAsia="zh-CN"/>
        </w:rPr>
        <w:t>“</w:t>
      </w:r>
      <w:r>
        <w:t>卦</w:t>
      </w:r>
      <w:r>
        <w:rPr>
          <w:rFonts w:hint="eastAsia" w:eastAsia="宋体"/>
          <w:lang w:eastAsia="zh-CN"/>
        </w:rPr>
        <w:t>”</w:t>
      </w:r>
      <w:r>
        <w:t>爲韻吾知其必不然也。錢氏誤讀</w:t>
      </w:r>
      <w:r>
        <w:rPr>
          <w:rFonts w:hint="eastAsia" w:eastAsia="宋体"/>
          <w:lang w:eastAsia="zh-CN"/>
        </w:rPr>
        <w:t>《</w:t>
      </w:r>
      <w:r>
        <w:t>詩</w:t>
      </w:r>
      <w:r>
        <w:rPr>
          <w:rFonts w:hint="eastAsia" w:eastAsia="宋体"/>
          <w:lang w:eastAsia="zh-CN"/>
        </w:rPr>
        <w:t>》</w:t>
      </w:r>
      <w:r>
        <w:t>、</w:t>
      </w:r>
      <w:r>
        <w:rPr>
          <w:rFonts w:hint="eastAsia" w:eastAsia="宋体"/>
          <w:lang w:eastAsia="zh-CN"/>
        </w:rPr>
        <w:t>《</w:t>
      </w:r>
      <w:r>
        <w:t>易</w:t>
      </w:r>
      <w:r>
        <w:rPr>
          <w:rFonts w:hint="eastAsia" w:eastAsia="宋体"/>
          <w:lang w:eastAsia="zh-CN"/>
        </w:rPr>
        <w:t>》</w:t>
      </w:r>
      <w:r>
        <w:t>反謂顧氏近取</w:t>
      </w:r>
    </w:p>
    <w:p w14:paraId="56F64991">
      <w:r>
        <w:rPr>
          <w:rFonts w:hint="eastAsia" w:eastAsia="宋体"/>
          <w:lang w:eastAsia="zh-CN"/>
        </w:rPr>
        <w:t>《</w:t>
      </w:r>
      <w:r>
        <w:t>楚辭</w:t>
      </w:r>
      <w:r>
        <w:rPr>
          <w:rFonts w:hint="eastAsia" w:eastAsia="宋体"/>
          <w:lang w:eastAsia="zh-CN"/>
        </w:rPr>
        <w:t>》</w:t>
      </w:r>
      <w:r>
        <w:t>以遠繩</w:t>
      </w:r>
      <w:r>
        <w:rPr>
          <w:rFonts w:hint="eastAsia" w:eastAsia="宋体"/>
          <w:lang w:eastAsia="zh-CN"/>
        </w:rPr>
        <w:t>《</w:t>
      </w:r>
      <w:r>
        <w:t>詩</w:t>
      </w:r>
      <w:r>
        <w:rPr>
          <w:rFonts w:hint="eastAsia" w:eastAsia="宋体"/>
          <w:lang w:eastAsia="zh-CN"/>
        </w:rPr>
        <w:t>》</w:t>
      </w:r>
      <w:r>
        <w:t>、</w:t>
      </w:r>
      <w:r>
        <w:rPr>
          <w:rFonts w:hint="eastAsia" w:eastAsia="宋体"/>
          <w:lang w:eastAsia="zh-CN"/>
        </w:rPr>
        <w:t>《</w:t>
      </w:r>
      <w:r>
        <w:t>易</w:t>
      </w:r>
      <w:r>
        <w:rPr>
          <w:rFonts w:hint="eastAsia" w:eastAsia="宋体"/>
          <w:lang w:eastAsia="zh-CN"/>
        </w:rPr>
        <w:t>》</w:t>
      </w:r>
      <w:r>
        <w:t>，傎矣。</w:t>
      </w:r>
    </w:p>
    <w:p w14:paraId="1A121D61">
      <w:r>
        <w:t>【第88页】</w:t>
      </w:r>
    </w:p>
    <w:p w14:paraId="11A89C34">
      <w:r>
        <w:t>錢又引</w:t>
      </w:r>
      <w:r>
        <w:rPr>
          <w:rFonts w:hint="eastAsia" w:eastAsia="宋体"/>
          <w:lang w:eastAsia="zh-CN"/>
        </w:rPr>
        <w:t>《</w:t>
      </w:r>
      <w:r>
        <w:t>明夷。上六</w:t>
      </w:r>
      <w:r>
        <w:rPr>
          <w:rFonts w:hint="eastAsia" w:eastAsia="宋体"/>
          <w:lang w:eastAsia="zh-CN"/>
        </w:rPr>
        <w:t>》“</w:t>
      </w:r>
      <w:r>
        <w:t>地</w:t>
      </w:r>
      <w:r>
        <w:rPr>
          <w:rFonts w:hint="eastAsia" w:eastAsia="宋体"/>
          <w:lang w:eastAsia="zh-CN"/>
        </w:rPr>
        <w:t>”</w:t>
      </w:r>
      <w:r>
        <w:t>與</w:t>
      </w:r>
      <w:r>
        <w:rPr>
          <w:rFonts w:hint="eastAsia" w:eastAsia="宋体"/>
          <w:lang w:eastAsia="zh-CN"/>
        </w:rPr>
        <w:t>“</w:t>
      </w:r>
      <w:r>
        <w:t>晦</w:t>
      </w:r>
      <w:r>
        <w:rPr>
          <w:rFonts w:hint="eastAsia" w:eastAsia="宋体"/>
          <w:lang w:eastAsia="zh-CN"/>
        </w:rPr>
        <w:t>”</w:t>
      </w:r>
      <w:r>
        <w:t>韻，</w:t>
      </w:r>
      <w:r>
        <w:rPr>
          <w:rFonts w:hint="eastAsia" w:eastAsia="宋体"/>
          <w:lang w:eastAsia="zh-CN"/>
        </w:rPr>
        <w:t>《</w:t>
      </w:r>
      <w:r>
        <w:t>繫辭</w:t>
      </w:r>
      <w:r>
        <w:rPr>
          <w:rFonts w:hint="eastAsia" w:eastAsia="宋体"/>
          <w:lang w:eastAsia="zh-CN"/>
        </w:rPr>
        <w:t>》“</w:t>
      </w:r>
      <w:r>
        <w:t>地</w:t>
      </w:r>
      <w:r>
        <w:rPr>
          <w:rFonts w:hint="eastAsia" w:eastAsia="宋体"/>
          <w:lang w:eastAsia="zh-CN"/>
        </w:rPr>
        <w:t>”</w:t>
      </w:r>
      <w:r>
        <w:t>字一與</w:t>
      </w:r>
      <w:r>
        <w:rPr>
          <w:rFonts w:hint="eastAsia" w:eastAsia="宋体"/>
          <w:lang w:eastAsia="zh-CN"/>
        </w:rPr>
        <w:t>“</w:t>
      </w:r>
      <w:r>
        <w:t>時</w:t>
      </w:r>
      <w:r>
        <w:rPr>
          <w:rFonts w:hint="eastAsia" w:eastAsia="宋体"/>
          <w:lang w:eastAsia="zh-CN"/>
        </w:rPr>
        <w:t>”</w:t>
      </w:r>
      <w:r>
        <w:t>韻，一與</w:t>
      </w:r>
      <w:r>
        <w:rPr>
          <w:rFonts w:hint="eastAsia" w:eastAsia="宋体"/>
          <w:lang w:eastAsia="zh-CN"/>
        </w:rPr>
        <w:t>“</w:t>
      </w:r>
      <w:r>
        <w:t>卑</w:t>
      </w:r>
      <w:r>
        <w:rPr>
          <w:rFonts w:hint="eastAsia" w:eastAsia="宋体"/>
          <w:lang w:eastAsia="zh-CN"/>
        </w:rPr>
        <w:t>”</w:t>
      </w:r>
      <w:r>
        <w:t>韻，以證今</w:t>
      </w:r>
    </w:p>
    <w:p w14:paraId="3EA92D0E">
      <w:r>
        <w:t>音之不誤。案</w:t>
      </w:r>
      <w:r>
        <w:rPr>
          <w:rFonts w:hint="eastAsia" w:eastAsia="宋体"/>
          <w:lang w:eastAsia="zh-CN"/>
        </w:rPr>
        <w:t>“</w:t>
      </w:r>
      <w:r>
        <w:t>地</w:t>
      </w:r>
      <w:r>
        <w:rPr>
          <w:rFonts w:hint="eastAsia" w:eastAsia="宋体"/>
          <w:lang w:eastAsia="zh-CN"/>
        </w:rPr>
        <w:t>”</w:t>
      </w:r>
      <w:r>
        <w:t>於古音屬歌部，</w:t>
      </w:r>
      <w:r>
        <w:rPr>
          <w:rFonts w:hint="eastAsia" w:eastAsia="宋体"/>
          <w:lang w:eastAsia="zh-CN"/>
        </w:rPr>
        <w:t>“</w:t>
      </w:r>
      <w:r>
        <w:t>晦</w:t>
      </w:r>
      <w:r>
        <w:rPr>
          <w:rFonts w:hint="eastAsia" w:eastAsia="宋体"/>
          <w:lang w:eastAsia="zh-CN"/>
        </w:rPr>
        <w:t>”</w:t>
      </w:r>
      <w:r>
        <w:t>、</w:t>
      </w:r>
      <w:r>
        <w:rPr>
          <w:rFonts w:hint="eastAsia" w:eastAsia="宋体"/>
          <w:lang w:eastAsia="zh-CN"/>
        </w:rPr>
        <w:t>“</w:t>
      </w:r>
      <w:r>
        <w:t>時</w:t>
      </w:r>
      <w:r>
        <w:rPr>
          <w:rFonts w:hint="eastAsia" w:eastAsia="宋体"/>
          <w:lang w:eastAsia="zh-CN"/>
        </w:rPr>
        <w:t>”</w:t>
      </w:r>
      <w:r>
        <w:t>二字於古音屬之部。歌部之音何能與之部</w:t>
      </w:r>
    </w:p>
    <w:p w14:paraId="755A8BDB">
      <w:r>
        <w:t>通？</w:t>
      </w:r>
      <w:r>
        <w:rPr>
          <w:rFonts w:hint="eastAsia" w:eastAsia="宋体"/>
          <w:lang w:eastAsia="zh-CN"/>
        </w:rPr>
        <w:t>“</w:t>
      </w:r>
      <w:r>
        <w:t>知崇禮卑</w:t>
      </w:r>
      <w:r>
        <w:rPr>
          <w:rFonts w:hint="eastAsia" w:eastAsia="宋体"/>
          <w:lang w:eastAsia="zh-CN"/>
        </w:rPr>
        <w:t>”</w:t>
      </w:r>
      <w:r>
        <w:t>三句亦非用韻之文，錢既誤讀</w:t>
      </w:r>
      <w:r>
        <w:rPr>
          <w:rFonts w:hint="eastAsia" w:eastAsia="宋体"/>
          <w:lang w:eastAsia="zh-CN"/>
        </w:rPr>
        <w:t>《</w:t>
      </w:r>
      <w:r>
        <w:t>詩</w:t>
      </w:r>
      <w:r>
        <w:rPr>
          <w:rFonts w:hint="eastAsia" w:eastAsia="宋体"/>
          <w:lang w:eastAsia="zh-CN"/>
        </w:rPr>
        <w:t>》</w:t>
      </w:r>
      <w:r>
        <w:t>、</w:t>
      </w:r>
      <w:r>
        <w:rPr>
          <w:rFonts w:hint="eastAsia" w:eastAsia="宋体"/>
          <w:lang w:eastAsia="zh-CN"/>
        </w:rPr>
        <w:t>《</w:t>
      </w:r>
      <w:r>
        <w:t>易</w:t>
      </w:r>
      <w:r>
        <w:rPr>
          <w:rFonts w:hint="eastAsia" w:eastAsia="宋体"/>
          <w:lang w:eastAsia="zh-CN"/>
        </w:rPr>
        <w:t>》</w:t>
      </w:r>
      <w:r>
        <w:t>，又取</w:t>
      </w:r>
      <w:r>
        <w:rPr>
          <w:rFonts w:hint="eastAsia" w:eastAsia="宋体"/>
          <w:lang w:eastAsia="zh-CN"/>
        </w:rPr>
        <w:t>《</w:t>
      </w:r>
      <w:r>
        <w:t>易</w:t>
      </w:r>
      <w:r>
        <w:rPr>
          <w:rFonts w:hint="eastAsia" w:eastAsia="宋体"/>
          <w:lang w:eastAsia="zh-CN"/>
        </w:rPr>
        <w:t>》</w:t>
      </w:r>
      <w:r>
        <w:t>之不用韻者强以爲</w:t>
      </w:r>
    </w:p>
    <w:p w14:paraId="1DF49B74">
      <w:r>
        <w:t>韻，不亦誣乎？錢又引籒文</w:t>
      </w:r>
      <w:r>
        <w:rPr>
          <w:rFonts w:hint="eastAsia" w:eastAsia="宋体"/>
          <w:lang w:eastAsia="zh-CN"/>
        </w:rPr>
        <w:t>“</w:t>
      </w:r>
      <w:r>
        <w:t>地</w:t>
      </w:r>
      <w:r>
        <w:rPr>
          <w:rFonts w:hint="eastAsia" w:eastAsia="宋体"/>
          <w:lang w:eastAsia="zh-CN"/>
        </w:rPr>
        <w:t>”</w:t>
      </w:r>
      <w:r>
        <w:t>作</w:t>
      </w:r>
      <w:r>
        <w:rPr>
          <w:rFonts w:hint="eastAsia" w:eastAsia="宋体"/>
          <w:lang w:eastAsia="zh-CN"/>
        </w:rPr>
        <w:t>“</w:t>
      </w:r>
      <w:r>
        <w:t>墬</w:t>
      </w:r>
      <w:r>
        <w:rPr>
          <w:rFonts w:hint="eastAsia" w:eastAsia="宋体"/>
          <w:lang w:eastAsia="zh-CN"/>
        </w:rPr>
        <w:t>”</w:t>
      </w:r>
      <w:r>
        <w:t>，説見下條。又</w:t>
      </w:r>
      <w:r>
        <w:rPr>
          <w:rFonts w:hint="eastAsia" w:eastAsia="宋体"/>
          <w:lang w:eastAsia="zh-CN"/>
        </w:rPr>
        <w:t>《</w:t>
      </w:r>
      <w:r>
        <w:t>元命苞</w:t>
      </w:r>
      <w:r>
        <w:rPr>
          <w:rFonts w:hint="eastAsia" w:eastAsia="宋体"/>
          <w:lang w:eastAsia="zh-CN"/>
        </w:rPr>
        <w:t>》</w:t>
      </w:r>
      <w:r>
        <w:t>、</w:t>
      </w:r>
      <w:r>
        <w:rPr>
          <w:rFonts w:hint="eastAsia" w:eastAsia="宋体"/>
          <w:lang w:eastAsia="zh-CN"/>
        </w:rPr>
        <w:t>《</w:t>
      </w:r>
      <w:r>
        <w:t>釋名</w:t>
      </w:r>
      <w:r>
        <w:rPr>
          <w:rFonts w:hint="eastAsia" w:eastAsia="宋体"/>
          <w:lang w:eastAsia="zh-CN"/>
        </w:rPr>
        <w:t>》</w:t>
      </w:r>
      <w:r>
        <w:t>、</w:t>
      </w:r>
      <w:r>
        <w:rPr>
          <w:rFonts w:hint="eastAsia" w:eastAsia="宋体"/>
          <w:lang w:eastAsia="zh-CN"/>
        </w:rPr>
        <w:t>《</w:t>
      </w:r>
      <w:r>
        <w:t>秦刻石文</w:t>
      </w:r>
      <w:r>
        <w:rPr>
          <w:rFonts w:hint="eastAsia" w:eastAsia="宋体"/>
          <w:lang w:eastAsia="zh-CN"/>
        </w:rPr>
        <w:t>》</w:t>
      </w:r>
      <w:r>
        <w:t>、</w:t>
      </w:r>
      <w:r>
        <w:rPr>
          <w:rFonts w:hint="eastAsia" w:eastAsia="宋体"/>
          <w:lang w:eastAsia="zh-CN"/>
        </w:rPr>
        <w:t>《</w:t>
      </w:r>
      <w:r>
        <w:t>淮</w:t>
      </w:r>
    </w:p>
    <w:p w14:paraId="54F50680">
      <w:r>
        <w:t>南。内篇</w:t>
      </w:r>
      <w:r>
        <w:rPr>
          <w:rFonts w:hint="eastAsia" w:eastAsia="宋体"/>
          <w:lang w:eastAsia="zh-CN"/>
        </w:rPr>
        <w:t>》</w:t>
      </w:r>
      <w:r>
        <w:t>、司馬相如</w:t>
      </w:r>
      <w:r>
        <w:rPr>
          <w:rFonts w:hint="eastAsia" w:eastAsia="宋体"/>
          <w:lang w:eastAsia="zh-CN"/>
        </w:rPr>
        <w:t>《</w:t>
      </w:r>
      <w:r>
        <w:t>子虚賦</w:t>
      </w:r>
      <w:r>
        <w:rPr>
          <w:rFonts w:hint="eastAsia" w:eastAsia="宋体"/>
          <w:lang w:eastAsia="zh-CN"/>
        </w:rPr>
        <w:t>》</w:t>
      </w:r>
      <w:r>
        <w:t>、</w:t>
      </w:r>
      <w:r>
        <w:rPr>
          <w:rFonts w:hint="eastAsia" w:eastAsia="宋体"/>
          <w:lang w:eastAsia="zh-CN"/>
        </w:rPr>
        <w:t>《</w:t>
      </w:r>
      <w:r>
        <w:t>史記</w:t>
      </w:r>
      <w:r>
        <w:rPr>
          <w:rFonts w:hint="eastAsia" w:eastAsia="宋体"/>
          <w:lang w:eastAsia="zh-CN"/>
        </w:rPr>
        <w:t>》</w:t>
      </w:r>
      <w:r>
        <w:t>、</w:t>
      </w:r>
      <w:r>
        <w:rPr>
          <w:rFonts w:hint="eastAsia" w:eastAsia="宋体"/>
          <w:lang w:eastAsia="zh-CN"/>
        </w:rPr>
        <w:t>《</w:t>
      </w:r>
      <w:r>
        <w:t>漢書</w:t>
      </w:r>
      <w:r>
        <w:rPr>
          <w:rFonts w:hint="eastAsia" w:eastAsia="宋体"/>
          <w:lang w:eastAsia="zh-CN"/>
        </w:rPr>
        <w:t>》</w:t>
      </w:r>
      <w:r>
        <w:t>爲證。案讀</w:t>
      </w:r>
      <w:r>
        <w:rPr>
          <w:rFonts w:hint="eastAsia" w:eastAsia="宋体"/>
          <w:lang w:eastAsia="zh-CN"/>
        </w:rPr>
        <w:t>“</w:t>
      </w:r>
      <w:r>
        <w:t>地</w:t>
      </w:r>
      <w:r>
        <w:rPr>
          <w:rFonts w:hint="eastAsia" w:eastAsia="宋体"/>
          <w:lang w:eastAsia="zh-CN"/>
        </w:rPr>
        <w:t>”</w:t>
      </w:r>
      <w:r>
        <w:t>如今音者，實自</w:t>
      </w:r>
      <w:r>
        <w:rPr>
          <w:rFonts w:hint="eastAsia" w:eastAsia="宋体"/>
          <w:lang w:eastAsia="zh-CN"/>
        </w:rPr>
        <w:t>《</w:t>
      </w:r>
      <w:r>
        <w:t>秦刻石</w:t>
      </w:r>
    </w:p>
    <w:p w14:paraId="240AEA3F">
      <w:r>
        <w:t>文</w:t>
      </w:r>
      <w:r>
        <w:rPr>
          <w:rFonts w:hint="eastAsia" w:eastAsia="宋体"/>
          <w:lang w:eastAsia="zh-CN"/>
        </w:rPr>
        <w:t>》</w:t>
      </w:r>
      <w:r>
        <w:t>始，而</w:t>
      </w:r>
      <w:r>
        <w:rPr>
          <w:rFonts w:hint="eastAsia" w:eastAsia="宋体"/>
          <w:lang w:eastAsia="zh-CN"/>
        </w:rPr>
        <w:t>《</w:t>
      </w:r>
      <w:r>
        <w:t>淮南</w:t>
      </w:r>
      <w:r>
        <w:rPr>
          <w:rFonts w:hint="eastAsia" w:eastAsia="宋体"/>
          <w:lang w:eastAsia="zh-CN"/>
        </w:rPr>
        <w:t>》</w:t>
      </w:r>
      <w:r>
        <w:t>以下皆沿其誤。然秦碑、漢賦不在</w:t>
      </w:r>
      <w:r>
        <w:rPr>
          <w:rFonts w:hint="eastAsia" w:eastAsia="宋体"/>
          <w:lang w:eastAsia="zh-CN"/>
        </w:rPr>
        <w:t>《</w:t>
      </w:r>
      <w:r>
        <w:t>詩</w:t>
      </w:r>
      <w:r>
        <w:rPr>
          <w:rFonts w:hint="eastAsia" w:eastAsia="宋体"/>
          <w:lang w:eastAsia="zh-CN"/>
        </w:rPr>
        <w:t>》</w:t>
      </w:r>
      <w:r>
        <w:t>、</w:t>
      </w:r>
      <w:r>
        <w:rPr>
          <w:rFonts w:hint="eastAsia" w:eastAsia="宋体"/>
          <w:lang w:eastAsia="zh-CN"/>
        </w:rPr>
        <w:t>《</w:t>
      </w:r>
      <w:r>
        <w:t>易</w:t>
      </w:r>
      <w:r>
        <w:rPr>
          <w:rFonts w:hint="eastAsia" w:eastAsia="宋体"/>
          <w:lang w:eastAsia="zh-CN"/>
        </w:rPr>
        <w:t>》</w:t>
      </w:r>
      <w:r>
        <w:t>之前，奈何取秦、漢以遠繩</w:t>
      </w:r>
    </w:p>
    <w:p w14:paraId="65D9A67E">
      <w:r>
        <w:rPr>
          <w:rFonts w:hint="eastAsia" w:eastAsia="宋体"/>
          <w:lang w:eastAsia="zh-CN"/>
        </w:rPr>
        <w:t>《</w:t>
      </w:r>
      <w:r>
        <w:t>詩</w:t>
      </w:r>
      <w:r>
        <w:rPr>
          <w:rFonts w:hint="eastAsia" w:eastAsia="宋体"/>
          <w:lang w:eastAsia="zh-CN"/>
        </w:rPr>
        <w:t>》</w:t>
      </w:r>
      <w:r>
        <w:t>、</w:t>
      </w:r>
      <w:r>
        <w:rPr>
          <w:rFonts w:hint="eastAsia" w:eastAsia="宋体"/>
          <w:lang w:eastAsia="zh-CN"/>
        </w:rPr>
        <w:t>《</w:t>
      </w:r>
      <w:r>
        <w:t>易</w:t>
      </w:r>
      <w:r>
        <w:rPr>
          <w:rFonts w:hint="eastAsia" w:eastAsia="宋体"/>
          <w:lang w:eastAsia="zh-CN"/>
        </w:rPr>
        <w:t>》</w:t>
      </w:r>
      <w:r>
        <w:t>乎？至秦碑以</w:t>
      </w:r>
      <w:r>
        <w:rPr>
          <w:rFonts w:hint="eastAsia" w:eastAsia="宋体"/>
          <w:lang w:eastAsia="zh-CN"/>
        </w:rPr>
        <w:t>“</w:t>
      </w:r>
      <w:r>
        <w:t>地</w:t>
      </w:r>
      <w:r>
        <w:rPr>
          <w:rFonts w:hint="eastAsia" w:eastAsia="宋体"/>
          <w:lang w:eastAsia="zh-CN"/>
        </w:rPr>
        <w:t>”</w:t>
      </w:r>
      <w:r>
        <w:t>與</w:t>
      </w:r>
      <w:r>
        <w:rPr>
          <w:rFonts w:hint="eastAsia" w:eastAsia="宋体"/>
          <w:lang w:eastAsia="zh-CN"/>
        </w:rPr>
        <w:t>“</w:t>
      </w:r>
      <w:r>
        <w:t>帝</w:t>
      </w:r>
      <w:r>
        <w:rPr>
          <w:rFonts w:hint="eastAsia" w:eastAsia="宋体"/>
          <w:lang w:eastAsia="zh-CN"/>
        </w:rPr>
        <w:t>”</w:t>
      </w:r>
      <w:r>
        <w:t>、</w:t>
      </w:r>
      <w:r>
        <w:rPr>
          <w:rFonts w:hint="eastAsia" w:eastAsia="宋体"/>
          <w:lang w:eastAsia="zh-CN"/>
        </w:rPr>
        <w:t>“</w:t>
      </w:r>
      <w:r>
        <w:t>懈</w:t>
      </w:r>
      <w:r>
        <w:rPr>
          <w:rFonts w:hint="eastAsia" w:eastAsia="宋体"/>
          <w:lang w:eastAsia="zh-CN"/>
        </w:rPr>
        <w:t>”</w:t>
      </w:r>
      <w:r>
        <w:t>、</w:t>
      </w:r>
      <w:r>
        <w:rPr>
          <w:rFonts w:hint="eastAsia" w:eastAsia="宋体"/>
          <w:lang w:eastAsia="zh-CN"/>
        </w:rPr>
        <w:t>“</w:t>
      </w:r>
      <w:r>
        <w:t>辟</w:t>
      </w:r>
      <w:r>
        <w:rPr>
          <w:rFonts w:hint="eastAsia" w:eastAsia="宋体"/>
          <w:lang w:eastAsia="zh-CN"/>
        </w:rPr>
        <w:t>”</w:t>
      </w:r>
      <w:r>
        <w:t>、</w:t>
      </w:r>
      <w:r>
        <w:rPr>
          <w:rFonts w:hint="eastAsia" w:eastAsia="宋体"/>
          <w:lang w:eastAsia="zh-CN"/>
        </w:rPr>
        <w:t>“</w:t>
      </w:r>
      <w:r>
        <w:t>易</w:t>
      </w:r>
      <w:r>
        <w:rPr>
          <w:rFonts w:hint="eastAsia" w:eastAsia="宋体"/>
          <w:lang w:eastAsia="zh-CN"/>
        </w:rPr>
        <w:t>”</w:t>
      </w:r>
      <w:r>
        <w:t>韻，</w:t>
      </w:r>
      <w:r>
        <w:rPr>
          <w:rFonts w:hint="eastAsia" w:eastAsia="宋体"/>
          <w:lang w:eastAsia="zh-CN"/>
        </w:rPr>
        <w:t>《</w:t>
      </w:r>
      <w:r>
        <w:t>淮南</w:t>
      </w:r>
      <w:r>
        <w:rPr>
          <w:rFonts w:hint="eastAsia" w:eastAsia="宋体"/>
          <w:lang w:eastAsia="zh-CN"/>
        </w:rPr>
        <w:t>》</w:t>
      </w:r>
      <w:r>
        <w:t>以</w:t>
      </w:r>
      <w:r>
        <w:rPr>
          <w:rFonts w:hint="eastAsia" w:eastAsia="宋体"/>
          <w:lang w:eastAsia="zh-CN"/>
        </w:rPr>
        <w:t>“</w:t>
      </w:r>
      <w:r>
        <w:t>地</w:t>
      </w:r>
      <w:r>
        <w:rPr>
          <w:rFonts w:hint="eastAsia" w:eastAsia="宋体"/>
          <w:lang w:eastAsia="zh-CN"/>
        </w:rPr>
        <w:t>”</w:t>
      </w:r>
      <w:r>
        <w:t>與</w:t>
      </w:r>
      <w:r>
        <w:rPr>
          <w:rFonts w:hint="eastAsia" w:eastAsia="宋体"/>
          <w:lang w:eastAsia="zh-CN"/>
        </w:rPr>
        <w:t>“</w:t>
      </w:r>
      <w:r>
        <w:t>解</w:t>
      </w:r>
      <w:r>
        <w:rPr>
          <w:rFonts w:hint="eastAsia" w:eastAsia="宋体"/>
          <w:lang w:eastAsia="zh-CN"/>
        </w:rPr>
        <w:t>”</w:t>
      </w:r>
      <w:r>
        <w:t>韻，案</w:t>
      </w:r>
      <w:r>
        <w:rPr>
          <w:rFonts w:hint="eastAsia" w:eastAsia="宋体"/>
          <w:lang w:eastAsia="zh-CN"/>
        </w:rPr>
        <w:t>《</w:t>
      </w:r>
      <w:r>
        <w:t>原道</w:t>
      </w:r>
    </w:p>
    <w:p w14:paraId="3B3824AF">
      <w:r>
        <w:t>訓</w:t>
      </w:r>
      <w:r>
        <w:rPr>
          <w:rFonts w:hint="eastAsia" w:eastAsia="宋体"/>
          <w:lang w:eastAsia="zh-CN"/>
        </w:rPr>
        <w:t>》</w:t>
      </w:r>
      <w:r>
        <w:t>r一之理，施四海。一之解，際天地</w:t>
      </w:r>
      <w:r>
        <w:rPr>
          <w:rFonts w:hint="eastAsia" w:eastAsia="宋体"/>
          <w:lang w:eastAsia="zh-CN"/>
        </w:rPr>
        <w:t>”</w:t>
      </w:r>
      <w:r>
        <w:t>。此以理、海爲一韻，解、地爲一韻，非以理、海、解、地通爲一韻。</w:t>
      </w:r>
      <w:r>
        <w:rPr>
          <w:rFonts w:hint="eastAsia" w:eastAsia="宋体"/>
          <w:lang w:eastAsia="zh-CN"/>
        </w:rPr>
        <w:t>《</w:t>
      </w:r>
      <w:r>
        <w:t>子虚賦</w:t>
      </w:r>
      <w:r>
        <w:rPr>
          <w:rFonts w:hint="eastAsia" w:eastAsia="宋体"/>
          <w:lang w:eastAsia="zh-CN"/>
        </w:rPr>
        <w:t>》</w:t>
      </w:r>
      <w:r>
        <w:t>以</w:t>
      </w:r>
    </w:p>
    <w:p w14:paraId="4739AE13">
      <w:r>
        <w:rPr>
          <w:rFonts w:hint="eastAsia" w:eastAsia="宋体"/>
          <w:lang w:eastAsia="zh-CN"/>
        </w:rPr>
        <w:t>“</w:t>
      </w:r>
      <w:r>
        <w:t>地</w:t>
      </w:r>
      <w:r>
        <w:rPr>
          <w:rFonts w:hint="eastAsia" w:eastAsia="宋体"/>
          <w:lang w:eastAsia="zh-CN"/>
        </w:rPr>
        <w:t>”</w:t>
      </w:r>
      <w:r>
        <w:t>與</w:t>
      </w:r>
      <w:r>
        <w:rPr>
          <w:rFonts w:hint="eastAsia" w:eastAsia="宋体"/>
          <w:lang w:eastAsia="zh-CN"/>
        </w:rPr>
        <w:t>“</w:t>
      </w:r>
      <w:r>
        <w:t>繫</w:t>
      </w:r>
      <w:r>
        <w:rPr>
          <w:rFonts w:hint="eastAsia" w:eastAsia="宋体"/>
          <w:lang w:eastAsia="zh-CN"/>
        </w:rPr>
        <w:t>”</w:t>
      </w:r>
      <w:r>
        <w:t>韻，</w:t>
      </w:r>
      <w:r>
        <w:rPr>
          <w:rFonts w:hint="eastAsia" w:eastAsia="宋体"/>
          <w:lang w:eastAsia="zh-CN"/>
        </w:rPr>
        <w:t>《</w:t>
      </w:r>
      <w:r>
        <w:t>史記</w:t>
      </w:r>
      <w:r>
        <w:rPr>
          <w:rFonts w:hint="eastAsia" w:eastAsia="宋体"/>
          <w:lang w:eastAsia="zh-CN"/>
        </w:rPr>
        <w:t>》</w:t>
      </w:r>
      <w:r>
        <w:t>以</w:t>
      </w:r>
      <w:r>
        <w:rPr>
          <w:rFonts w:hint="eastAsia" w:eastAsia="宋体"/>
          <w:lang w:eastAsia="zh-CN"/>
        </w:rPr>
        <w:t>“</w:t>
      </w:r>
      <w:r>
        <w:t>地</w:t>
      </w:r>
      <w:r>
        <w:rPr>
          <w:rFonts w:hint="eastAsia" w:eastAsia="宋体"/>
          <w:lang w:eastAsia="zh-CN"/>
        </w:rPr>
        <w:t>”</w:t>
      </w:r>
      <w:r>
        <w:t>與</w:t>
      </w:r>
      <w:r>
        <w:rPr>
          <w:rFonts w:hint="eastAsia" w:eastAsia="宋体"/>
          <w:lang w:eastAsia="zh-CN"/>
        </w:rPr>
        <w:t>“</w:t>
      </w:r>
      <w:r>
        <w:t>帝</w:t>
      </w:r>
      <w:r>
        <w:rPr>
          <w:rFonts w:hint="eastAsia" w:eastAsia="宋体"/>
          <w:lang w:eastAsia="zh-CN"/>
        </w:rPr>
        <w:t>”</w:t>
      </w:r>
      <w:r>
        <w:t>韻，</w:t>
      </w:r>
      <w:r>
        <w:rPr>
          <w:rFonts w:hint="eastAsia" w:eastAsia="宋体"/>
          <w:lang w:eastAsia="zh-CN"/>
        </w:rPr>
        <w:t>《</w:t>
      </w:r>
      <w:r>
        <w:t>元命苞</w:t>
      </w:r>
      <w:r>
        <w:rPr>
          <w:rFonts w:hint="eastAsia" w:eastAsia="宋体"/>
          <w:lang w:eastAsia="zh-CN"/>
        </w:rPr>
        <w:t>》</w:t>
      </w:r>
      <w:r>
        <w:t>訓</w:t>
      </w:r>
      <w:r>
        <w:rPr>
          <w:rFonts w:hint="eastAsia" w:eastAsia="宋体"/>
          <w:lang w:eastAsia="zh-CN"/>
        </w:rPr>
        <w:t>“</w:t>
      </w:r>
      <w:r>
        <w:t>地</w:t>
      </w:r>
      <w:r>
        <w:rPr>
          <w:rFonts w:hint="eastAsia" w:eastAsia="宋体"/>
          <w:lang w:eastAsia="zh-CN"/>
        </w:rPr>
        <w:t>”</w:t>
      </w:r>
      <w:r>
        <w:t>爲</w:t>
      </w:r>
      <w:r>
        <w:rPr>
          <w:rFonts w:hint="eastAsia" w:eastAsia="宋体"/>
          <w:lang w:eastAsia="zh-CN"/>
        </w:rPr>
        <w:t>“</w:t>
      </w:r>
      <w:r>
        <w:t>易</w:t>
      </w:r>
      <w:r>
        <w:rPr>
          <w:rFonts w:hint="eastAsia" w:eastAsia="宋体"/>
          <w:lang w:eastAsia="zh-CN"/>
        </w:rPr>
        <w:t>”</w:t>
      </w:r>
      <w:r>
        <w:t>，於古音皆屬支部，不屬</w:t>
      </w:r>
    </w:p>
    <w:p w14:paraId="65D06C5F">
      <w:pPr>
        <w:rPr>
          <w:rFonts w:hint="eastAsia" w:eastAsia="宋体"/>
          <w:lang w:eastAsia="zh-CN"/>
        </w:rPr>
      </w:pPr>
      <w:r>
        <w:t>脂部。支歌二部之音相近，脂則遠矣。至</w:t>
      </w:r>
      <w:r>
        <w:rPr>
          <w:rFonts w:hint="eastAsia" w:eastAsia="宋体"/>
          <w:lang w:eastAsia="zh-CN"/>
        </w:rPr>
        <w:t>《</w:t>
      </w:r>
      <w:r>
        <w:t>漢書</w:t>
      </w:r>
      <w:r>
        <w:rPr>
          <w:rFonts w:hint="eastAsia" w:eastAsia="宋体"/>
          <w:lang w:eastAsia="zh-CN"/>
        </w:rPr>
        <w:t>》</w:t>
      </w:r>
      <w:r>
        <w:t>讀</w:t>
      </w:r>
      <w:r>
        <w:rPr>
          <w:rFonts w:hint="eastAsia" w:eastAsia="宋体"/>
          <w:lang w:eastAsia="zh-CN"/>
        </w:rPr>
        <w:t>“</w:t>
      </w:r>
      <w:r>
        <w:t>地</w:t>
      </w:r>
      <w:r>
        <w:rPr>
          <w:rFonts w:hint="eastAsia" w:eastAsia="宋体"/>
          <w:lang w:eastAsia="zh-CN"/>
        </w:rPr>
        <w:t>”</w:t>
      </w:r>
      <w:r>
        <w:t>如</w:t>
      </w:r>
      <w:r>
        <w:rPr>
          <w:rFonts w:hint="eastAsia" w:eastAsia="宋体"/>
          <w:lang w:eastAsia="zh-CN"/>
        </w:rPr>
        <w:t>“</w:t>
      </w:r>
      <w:r>
        <w:t>第</w:t>
      </w:r>
      <w:r>
        <w:rPr>
          <w:rFonts w:hint="eastAsia" w:eastAsia="宋体"/>
          <w:lang w:eastAsia="zh-CN"/>
        </w:rPr>
        <w:t>”</w:t>
      </w:r>
      <w:r>
        <w:t>，</w:t>
      </w:r>
      <w:r>
        <w:rPr>
          <w:rFonts w:hint="eastAsia" w:eastAsia="宋体"/>
          <w:lang w:eastAsia="zh-CN"/>
        </w:rPr>
        <w:t>《</w:t>
      </w:r>
      <w:r>
        <w:t>釋名</w:t>
      </w:r>
      <w:r>
        <w:rPr>
          <w:rFonts w:hint="eastAsia" w:eastAsia="宋体"/>
          <w:lang w:eastAsia="zh-CN"/>
        </w:rPr>
        <w:t>》</w:t>
      </w:r>
      <w:r>
        <w:t>訓</w:t>
      </w:r>
      <w:r>
        <w:rPr>
          <w:rFonts w:hint="eastAsia" w:eastAsia="宋体"/>
          <w:lang w:eastAsia="zh-CN"/>
        </w:rPr>
        <w:t>“</w:t>
      </w:r>
      <w:r>
        <w:t>地</w:t>
      </w:r>
      <w:r>
        <w:rPr>
          <w:rFonts w:hint="eastAsia" w:eastAsia="宋体"/>
          <w:lang w:eastAsia="zh-CN"/>
        </w:rPr>
        <w:t>”</w:t>
      </w:r>
      <w:r>
        <w:t>爲</w:t>
      </w:r>
      <w:r>
        <w:rPr>
          <w:rFonts w:hint="eastAsia" w:eastAsia="宋体"/>
          <w:lang w:eastAsia="zh-CN"/>
        </w:rPr>
        <w:t>“</w:t>
      </w:r>
      <w:r>
        <w:t>底</w:t>
      </w:r>
      <w:r>
        <w:rPr>
          <w:rFonts w:hint="eastAsia" w:eastAsia="宋体"/>
          <w:lang w:eastAsia="zh-CN"/>
        </w:rPr>
        <w:t>”</w:t>
      </w:r>
    </w:p>
    <w:p w14:paraId="26FE7F29">
      <w:r>
        <w:rPr>
          <w:rFonts w:hint="eastAsia" w:eastAsia="宋体"/>
          <w:lang w:eastAsia="zh-CN"/>
        </w:rPr>
        <w:t>“</w:t>
      </w:r>
      <w:r>
        <w:t>第</w:t>
      </w:r>
      <w:r>
        <w:rPr>
          <w:rFonts w:hint="eastAsia" w:eastAsia="宋体"/>
          <w:lang w:eastAsia="zh-CN"/>
        </w:rPr>
        <w:t>”</w:t>
      </w:r>
      <w:r>
        <w:t>爲脂</w:t>
      </w:r>
      <w:r>
        <w:rPr>
          <w:rFonts w:hint="eastAsia" w:eastAsia="宋体"/>
          <w:lang w:eastAsia="zh-CN"/>
        </w:rPr>
        <w:t>【</w:t>
      </w:r>
      <w:r>
        <w:t>部</w:t>
      </w:r>
      <w:r>
        <w:rPr>
          <w:rFonts w:hint="eastAsia" w:eastAsia="宋体"/>
          <w:lang w:eastAsia="zh-CN"/>
        </w:rPr>
        <w:t>】</w:t>
      </w:r>
      <w:r>
        <w:t>之去聲，</w:t>
      </w:r>
      <w:r>
        <w:rPr>
          <w:rFonts w:hint="eastAsia" w:eastAsia="宋体"/>
          <w:lang w:eastAsia="zh-CN"/>
        </w:rPr>
        <w:t>“</w:t>
      </w:r>
      <w:r>
        <w:t>底</w:t>
      </w:r>
      <w:r>
        <w:rPr>
          <w:rFonts w:hint="eastAsia" w:eastAsia="宋体"/>
          <w:lang w:eastAsia="zh-CN"/>
        </w:rPr>
        <w:t>”</w:t>
      </w:r>
      <w:r>
        <w:t>爲脂部之上聲，則</w:t>
      </w:r>
      <w:r>
        <w:rPr>
          <w:rFonts w:hint="eastAsia" w:eastAsia="宋体"/>
          <w:lang w:eastAsia="zh-CN"/>
        </w:rPr>
        <w:t>“</w:t>
      </w:r>
      <w:r>
        <w:t>地</w:t>
      </w:r>
      <w:r>
        <w:rPr>
          <w:rFonts w:hint="eastAsia" w:eastAsia="宋体"/>
          <w:lang w:eastAsia="zh-CN"/>
        </w:rPr>
        <w:t>”</w:t>
      </w:r>
      <w:r>
        <w:t>字始讀入脂部。</w:t>
      </w:r>
      <w:r>
        <w:rPr>
          <w:rFonts w:hint="eastAsia" w:eastAsia="宋体"/>
          <w:lang w:eastAsia="zh-CN"/>
        </w:rPr>
        <w:t>《</w:t>
      </w:r>
      <w:r>
        <w:t>玉篇</w:t>
      </w:r>
      <w:r>
        <w:rPr>
          <w:rFonts w:hint="eastAsia" w:eastAsia="宋体"/>
          <w:lang w:eastAsia="zh-CN"/>
        </w:rPr>
        <w:t>》“</w:t>
      </w:r>
      <w:r>
        <w:t>地</w:t>
      </w:r>
      <w:r>
        <w:rPr>
          <w:rFonts w:hint="eastAsia" w:eastAsia="宋体"/>
          <w:lang w:eastAsia="zh-CN"/>
        </w:rPr>
        <w:t>”</w:t>
      </w:r>
      <w:r>
        <w:t>，題利反；</w:t>
      </w:r>
    </w:p>
    <w:p w14:paraId="7E261E50">
      <w:r>
        <w:rPr>
          <w:rFonts w:hint="eastAsia" w:eastAsia="宋体"/>
          <w:lang w:eastAsia="zh-CN"/>
        </w:rPr>
        <w:t>《</w:t>
      </w:r>
      <w:r>
        <w:t>廣韻</w:t>
      </w:r>
      <w:r>
        <w:rPr>
          <w:rFonts w:hint="eastAsia" w:eastAsia="宋体"/>
          <w:lang w:eastAsia="zh-CN"/>
        </w:rPr>
        <w:t>》</w:t>
      </w:r>
      <w:r>
        <w:t>收入</w:t>
      </w:r>
      <w:r>
        <w:rPr>
          <w:rFonts w:hint="eastAsia" w:eastAsia="宋体"/>
          <w:lang w:eastAsia="zh-CN"/>
        </w:rPr>
        <w:t>《</w:t>
      </w:r>
      <w:r>
        <w:t>六至</w:t>
      </w:r>
      <w:r>
        <w:rPr>
          <w:rFonts w:hint="eastAsia" w:eastAsia="宋体"/>
          <w:lang w:eastAsia="zh-CN"/>
        </w:rPr>
        <w:t>》</w:t>
      </w:r>
      <w:r>
        <w:t>，皆是脂部之去聲。此誤之又誤也。而錢氏不能區别，概引爲證，且引</w:t>
      </w:r>
    </w:p>
    <w:p w14:paraId="78F85383">
      <w:r>
        <w:rPr>
          <w:rFonts w:hint="eastAsia" w:eastAsia="宋体"/>
          <w:lang w:eastAsia="zh-CN"/>
        </w:rPr>
        <w:t>《</w:t>
      </w:r>
      <w:r>
        <w:t>明夷</w:t>
      </w:r>
      <w:r>
        <w:rPr>
          <w:rFonts w:hint="eastAsia" w:eastAsia="宋体"/>
          <w:lang w:eastAsia="zh-CN"/>
        </w:rPr>
        <w:t>•</w:t>
      </w:r>
      <w:r>
        <w:t>上六</w:t>
      </w:r>
      <w:r>
        <w:rPr>
          <w:rFonts w:hint="eastAsia" w:eastAsia="宋体"/>
          <w:lang w:eastAsia="zh-CN"/>
        </w:rPr>
        <w:t>》</w:t>
      </w:r>
      <w:r>
        <w:t>及</w:t>
      </w:r>
      <w:r>
        <w:rPr>
          <w:rFonts w:hint="eastAsia" w:eastAsia="宋体"/>
          <w:lang w:eastAsia="zh-CN"/>
        </w:rPr>
        <w:t>《</w:t>
      </w:r>
      <w:r>
        <w:t>繫辭</w:t>
      </w:r>
      <w:r>
        <w:rPr>
          <w:rFonts w:hint="eastAsia" w:eastAsia="宋体"/>
          <w:lang w:eastAsia="zh-CN"/>
        </w:rPr>
        <w:t>》</w:t>
      </w:r>
      <w:r>
        <w:t>爲證，則歌部之字竟與之部通矣。蓋錢氏於支、脂、之三部之界未</w:t>
      </w:r>
    </w:p>
    <w:p w14:paraId="131B88B4">
      <w:r>
        <w:t>能了了，故所引多謬也。</w:t>
      </w:r>
    </w:p>
    <w:p w14:paraId="22D83559">
      <w:r>
        <w:t>且</w:t>
      </w:r>
      <w:r>
        <w:rPr>
          <w:rFonts w:hint="eastAsia" w:eastAsia="宋体"/>
          <w:lang w:eastAsia="zh-CN"/>
        </w:rPr>
        <w:t>“</w:t>
      </w:r>
      <w:r>
        <w:t>地</w:t>
      </w:r>
      <w:r>
        <w:rPr>
          <w:rFonts w:hint="eastAsia" w:eastAsia="宋体"/>
          <w:lang w:eastAsia="zh-CN"/>
        </w:rPr>
        <w:t>”</w:t>
      </w:r>
      <w:r>
        <w:t>之讀如</w:t>
      </w:r>
      <w:r>
        <w:rPr>
          <w:rFonts w:hint="eastAsia" w:eastAsia="宋体"/>
          <w:lang w:eastAsia="zh-CN"/>
        </w:rPr>
        <w:t>“</w:t>
      </w:r>
      <w:r>
        <w:t>沱</w:t>
      </w:r>
      <w:r>
        <w:rPr>
          <w:rFonts w:hint="eastAsia" w:eastAsia="宋体"/>
          <w:lang w:eastAsia="zh-CN"/>
        </w:rPr>
        <w:t>”</w:t>
      </w:r>
      <w:r>
        <w:t>不獨</w:t>
      </w:r>
      <w:r>
        <w:rPr>
          <w:rFonts w:hint="eastAsia" w:eastAsia="宋体"/>
          <w:lang w:eastAsia="zh-CN"/>
        </w:rPr>
        <w:t>《</w:t>
      </w:r>
      <w:r>
        <w:t>詩</w:t>
      </w:r>
      <w:r>
        <w:rPr>
          <w:rFonts w:hint="eastAsia" w:eastAsia="宋体"/>
          <w:lang w:eastAsia="zh-CN"/>
        </w:rPr>
        <w:t>》</w:t>
      </w:r>
      <w:r>
        <w:t>、</w:t>
      </w:r>
      <w:r>
        <w:rPr>
          <w:rFonts w:hint="eastAsia" w:eastAsia="宋体"/>
          <w:lang w:eastAsia="zh-CN"/>
        </w:rPr>
        <w:t>《</w:t>
      </w:r>
      <w:r>
        <w:t>易</w:t>
      </w:r>
      <w:r>
        <w:rPr>
          <w:rFonts w:hint="eastAsia" w:eastAsia="宋体"/>
          <w:lang w:eastAsia="zh-CN"/>
        </w:rPr>
        <w:t>》</w:t>
      </w:r>
      <w:r>
        <w:t>、</w:t>
      </w:r>
      <w:r>
        <w:rPr>
          <w:rFonts w:hint="eastAsia" w:eastAsia="宋体"/>
          <w:lang w:eastAsia="zh-CN"/>
        </w:rPr>
        <w:t>《</w:t>
      </w:r>
      <w:r>
        <w:t>楚辭</w:t>
      </w:r>
      <w:r>
        <w:rPr>
          <w:rFonts w:hint="eastAsia" w:eastAsia="宋体"/>
          <w:lang w:eastAsia="zh-CN"/>
        </w:rPr>
        <w:t>》</w:t>
      </w:r>
      <w:r>
        <w:t>也。</w:t>
      </w:r>
      <w:r>
        <w:rPr>
          <w:rFonts w:hint="eastAsia" w:eastAsia="宋体"/>
          <w:lang w:eastAsia="zh-CN"/>
        </w:rPr>
        <w:t>《</w:t>
      </w:r>
      <w:r>
        <w:t>禮運</w:t>
      </w:r>
      <w:r>
        <w:rPr>
          <w:rFonts w:hint="eastAsia" w:eastAsia="宋体"/>
          <w:lang w:eastAsia="zh-CN"/>
        </w:rPr>
        <w:t>》</w:t>
      </w:r>
      <w:r>
        <w:t>云</w:t>
      </w:r>
      <w:r>
        <w:rPr>
          <w:rFonts w:hint="eastAsia" w:eastAsia="宋体"/>
          <w:lang w:eastAsia="zh-CN"/>
        </w:rPr>
        <w:t>“</w:t>
      </w:r>
      <w:r>
        <w:t>命降於社之謂殽地降</w:t>
      </w:r>
    </w:p>
    <w:p w14:paraId="54E8784E">
      <w:r>
        <w:t>【第89页】</w:t>
      </w:r>
    </w:p>
    <w:p w14:paraId="0F67C59A">
      <w:r>
        <w:t>於祖廟之謂仁義，降於山川之謂興作，降於五祀之謂制度，此聖人所以藏身之固也。</w:t>
      </w:r>
    </w:p>
    <w:p w14:paraId="061A5C34">
      <w:r>
        <w:rPr>
          <w:rFonts w:hint="eastAsia" w:eastAsia="宋体"/>
          <w:lang w:eastAsia="zh-CN"/>
        </w:rPr>
        <w:t>“</w:t>
      </w:r>
      <w:r>
        <w:t>地</w:t>
      </w:r>
      <w:r>
        <w:rPr>
          <w:rFonts w:hint="eastAsia" w:eastAsia="宋体"/>
          <w:lang w:eastAsia="zh-CN"/>
        </w:rPr>
        <w:t>”</w:t>
      </w:r>
      <w:r>
        <w:t>、</w:t>
      </w:r>
      <w:r>
        <w:rPr>
          <w:rFonts w:hint="eastAsia" w:eastAsia="宋体"/>
          <w:lang w:eastAsia="zh-CN"/>
        </w:rPr>
        <w:t>“</w:t>
      </w:r>
      <w:r>
        <w:t>義</w:t>
      </w:r>
      <w:r>
        <w:rPr>
          <w:rFonts w:hint="eastAsia" w:eastAsia="宋体"/>
          <w:lang w:eastAsia="zh-CN"/>
        </w:rPr>
        <w:t>”</w:t>
      </w:r>
      <w:r>
        <w:t>爲韻，義古讀若俄。</w:t>
      </w:r>
      <w:r>
        <w:rPr>
          <w:rFonts w:hint="eastAsia" w:eastAsia="宋体"/>
          <w:lang w:eastAsia="zh-CN"/>
        </w:rPr>
        <w:t>“</w:t>
      </w:r>
      <w:r>
        <w:t>作</w:t>
      </w:r>
      <w:r>
        <w:rPr>
          <w:rFonts w:hint="eastAsia" w:eastAsia="宋体"/>
          <w:lang w:eastAsia="zh-CN"/>
        </w:rPr>
        <w:t>”</w:t>
      </w:r>
      <w:r>
        <w:t>、</w:t>
      </w:r>
      <w:r>
        <w:rPr>
          <w:rFonts w:hint="eastAsia" w:eastAsia="宋体"/>
          <w:lang w:eastAsia="zh-CN"/>
        </w:rPr>
        <w:t>“</w:t>
      </w:r>
      <w:r>
        <w:t>度</w:t>
      </w:r>
      <w:r>
        <w:rPr>
          <w:rFonts w:hint="eastAsia" w:eastAsia="宋体"/>
          <w:lang w:eastAsia="zh-CN"/>
        </w:rPr>
        <w:t>”</w:t>
      </w:r>
      <w:r>
        <w:t>、</w:t>
      </w:r>
      <w:r>
        <w:rPr>
          <w:rFonts w:hint="eastAsia" w:eastAsia="宋体"/>
          <w:lang w:eastAsia="zh-CN"/>
        </w:rPr>
        <w:t>“</w:t>
      </w:r>
      <w:r>
        <w:t>固</w:t>
      </w:r>
      <w:r>
        <w:rPr>
          <w:rFonts w:hint="eastAsia" w:eastAsia="宋体"/>
          <w:lang w:eastAsia="zh-CN"/>
        </w:rPr>
        <w:t>”</w:t>
      </w:r>
      <w:r>
        <w:t>爲韻。</w:t>
      </w:r>
      <w:r>
        <w:rPr>
          <w:rFonts w:hint="eastAsia" w:eastAsia="宋体"/>
          <w:lang w:eastAsia="zh-CN"/>
        </w:rPr>
        <w:t>《</w:t>
      </w:r>
      <w:r>
        <w:t>廣韻</w:t>
      </w:r>
      <w:r>
        <w:rPr>
          <w:rFonts w:hint="eastAsia" w:eastAsia="宋体"/>
          <w:lang w:eastAsia="zh-CN"/>
        </w:rPr>
        <w:t>》</w:t>
      </w:r>
      <w:r>
        <w:t>作又音臧詐切。</w:t>
      </w:r>
      <w:r>
        <w:rPr>
          <w:rFonts w:hint="eastAsia" w:eastAsia="宋体"/>
          <w:lang w:eastAsia="zh-CN"/>
        </w:rPr>
        <w:t>《</w:t>
      </w:r>
      <w:r>
        <w:t>大戴禮。五帝德</w:t>
      </w:r>
    </w:p>
    <w:p w14:paraId="08F61CAA">
      <w:r>
        <w:t>篇</w:t>
      </w:r>
      <w:r>
        <w:rPr>
          <w:rFonts w:hint="eastAsia" w:eastAsia="宋体"/>
          <w:lang w:eastAsia="zh-CN"/>
        </w:rPr>
        <w:t>“</w:t>
      </w:r>
      <w:r>
        <w:t>養材以任地，履時以象天，依鬼神以制義，治氣以教民。</w:t>
      </w:r>
      <w:r>
        <w:rPr>
          <w:rFonts w:hint="eastAsia" w:eastAsia="宋体"/>
          <w:lang w:eastAsia="zh-CN"/>
        </w:rPr>
        <w:t>”“</w:t>
      </w:r>
      <w:r>
        <w:t>地</w:t>
      </w:r>
      <w:r>
        <w:rPr>
          <w:rFonts w:hint="eastAsia" w:eastAsia="宋体"/>
          <w:lang w:eastAsia="zh-CN"/>
        </w:rPr>
        <w:t>”</w:t>
      </w:r>
      <w:r>
        <w:t>、</w:t>
      </w:r>
      <w:r>
        <w:rPr>
          <w:rFonts w:hint="eastAsia" w:eastAsia="宋体"/>
          <w:lang w:eastAsia="zh-CN"/>
        </w:rPr>
        <w:t>“</w:t>
      </w:r>
      <w:r>
        <w:t>義</w:t>
      </w:r>
      <w:r>
        <w:rPr>
          <w:rFonts w:hint="eastAsia" w:eastAsia="宋体"/>
          <w:lang w:eastAsia="zh-CN"/>
        </w:rPr>
        <w:t>”</w:t>
      </w:r>
      <w:r>
        <w:t>爲韻，</w:t>
      </w:r>
      <w:r>
        <w:rPr>
          <w:rFonts w:hint="eastAsia" w:eastAsia="宋体"/>
          <w:lang w:eastAsia="zh-CN"/>
        </w:rPr>
        <w:t>“</w:t>
      </w:r>
      <w:r>
        <w:t>天</w:t>
      </w:r>
      <w:r>
        <w:rPr>
          <w:rFonts w:hint="eastAsia" w:eastAsia="宋体"/>
          <w:lang w:eastAsia="zh-CN"/>
        </w:rPr>
        <w:t>”</w:t>
      </w:r>
      <w:r>
        <w:t>、</w:t>
      </w:r>
      <w:r>
        <w:rPr>
          <w:rFonts w:hint="eastAsia" w:eastAsia="宋体"/>
          <w:lang w:eastAsia="zh-CN"/>
        </w:rPr>
        <w:t>“</w:t>
      </w:r>
      <w:r>
        <w:t>民</w:t>
      </w:r>
    </w:p>
    <w:p w14:paraId="36344552">
      <w:r>
        <w:t>爲韻。</w:t>
      </w:r>
      <w:r>
        <w:rPr>
          <w:rFonts w:hint="eastAsia" w:eastAsia="宋体"/>
          <w:lang w:eastAsia="zh-CN"/>
        </w:rPr>
        <w:t>《</w:t>
      </w:r>
      <w:r>
        <w:t>逸周書。武寤</w:t>
      </w:r>
      <w:r>
        <w:rPr>
          <w:rFonts w:hint="eastAsia" w:eastAsia="宋体"/>
          <w:lang w:eastAsia="zh-CN"/>
        </w:rPr>
        <w:t>》</w:t>
      </w:r>
      <w:r>
        <w:t>篇：</w:t>
      </w:r>
      <w:r>
        <w:rPr>
          <w:rFonts w:hint="eastAsia" w:eastAsia="宋体"/>
          <w:lang w:eastAsia="zh-CN"/>
        </w:rPr>
        <w:t>“</w:t>
      </w:r>
      <w:r>
        <w:t>王赫奮烈，八方咸發，高城若地，商庶若化。</w:t>
      </w:r>
      <w:r>
        <w:rPr>
          <w:rFonts w:hint="eastAsia" w:eastAsia="宋体"/>
          <w:lang w:eastAsia="zh-CN"/>
        </w:rPr>
        <w:t>”“</w:t>
      </w:r>
      <w:r>
        <w:t>烈</w:t>
      </w:r>
      <w:r>
        <w:rPr>
          <w:rFonts w:hint="eastAsia" w:eastAsia="宋体"/>
          <w:lang w:eastAsia="zh-CN"/>
        </w:rPr>
        <w:t>”</w:t>
      </w:r>
      <w:r>
        <w:t>、</w:t>
      </w:r>
      <w:r>
        <w:rPr>
          <w:rFonts w:hint="eastAsia" w:eastAsia="宋体"/>
          <w:lang w:eastAsia="zh-CN"/>
        </w:rPr>
        <w:t>“</w:t>
      </w:r>
      <w:r>
        <w:t>發</w:t>
      </w:r>
      <w:r>
        <w:rPr>
          <w:rFonts w:hint="eastAsia" w:eastAsia="宋体"/>
          <w:lang w:eastAsia="zh-CN"/>
        </w:rPr>
        <w:t>”</w:t>
      </w:r>
      <w:r>
        <w:t>爲韻</w:t>
      </w:r>
    </w:p>
    <w:p w14:paraId="74EDD8C8">
      <w:r>
        <w:rPr>
          <w:rFonts w:hint="eastAsia" w:eastAsia="宋体"/>
          <w:lang w:eastAsia="zh-CN"/>
        </w:rPr>
        <w:t>“</w:t>
      </w:r>
      <w:r>
        <w:t>地</w:t>
      </w:r>
      <w:r>
        <w:rPr>
          <w:rFonts w:hint="eastAsia" w:eastAsia="宋体"/>
          <w:lang w:eastAsia="zh-CN"/>
        </w:rPr>
        <w:t>”</w:t>
      </w:r>
      <w:r>
        <w:t>、</w:t>
      </w:r>
      <w:r>
        <w:rPr>
          <w:rFonts w:hint="eastAsia" w:eastAsia="宋体"/>
          <w:lang w:eastAsia="zh-CN"/>
        </w:rPr>
        <w:t>“</w:t>
      </w:r>
      <w:r>
        <w:t>化</w:t>
      </w:r>
      <w:r>
        <w:rPr>
          <w:rFonts w:hint="eastAsia" w:eastAsia="宋体"/>
          <w:lang w:eastAsia="zh-CN"/>
        </w:rPr>
        <w:t>”</w:t>
      </w:r>
      <w:r>
        <w:t>爲韻。化古讀貨平聲。</w:t>
      </w:r>
      <w:r>
        <w:rPr>
          <w:rFonts w:hint="eastAsia" w:eastAsia="宋体"/>
          <w:lang w:eastAsia="zh-CN"/>
        </w:rPr>
        <w:t>《</w:t>
      </w:r>
      <w:r>
        <w:t>管子。五行</w:t>
      </w:r>
      <w:r>
        <w:rPr>
          <w:rFonts w:hint="eastAsia" w:eastAsia="宋体"/>
          <w:lang w:eastAsia="zh-CN"/>
        </w:rPr>
        <w:t>》</w:t>
      </w:r>
      <w:r>
        <w:t>篇：</w:t>
      </w:r>
      <w:r>
        <w:rPr>
          <w:rFonts w:hint="eastAsia" w:eastAsia="宋体"/>
          <w:lang w:eastAsia="zh-CN"/>
        </w:rPr>
        <w:t>“</w:t>
      </w:r>
      <w:r>
        <w:t>故通乎陽氣，所以事天也。經緯日月</w:t>
      </w:r>
    </w:p>
    <w:p w14:paraId="1B44D16B">
      <w:r>
        <w:t>用之於民。通乎</w:t>
      </w:r>
      <w:r>
        <w:rPr>
          <w:rFonts w:hint="eastAsia" w:eastAsia="宋体"/>
          <w:lang w:eastAsia="zh-CN"/>
        </w:rPr>
        <w:t>【</w:t>
      </w:r>
      <w:r>
        <w:t>陰</w:t>
      </w:r>
      <w:r>
        <w:rPr>
          <w:rFonts w:hint="eastAsia" w:eastAsia="宋体"/>
          <w:lang w:eastAsia="zh-CN"/>
        </w:rPr>
        <w:t>】</w:t>
      </w:r>
      <w:r>
        <w:t>氣，所以事地也。經緯星曆，以視其離。</w:t>
      </w:r>
      <w:r>
        <w:rPr>
          <w:rFonts w:hint="eastAsia" w:eastAsia="宋体"/>
          <w:lang w:eastAsia="zh-CN"/>
        </w:rPr>
        <w:t>”“</w:t>
      </w:r>
      <w:r>
        <w:t>天</w:t>
      </w:r>
      <w:r>
        <w:rPr>
          <w:rFonts w:hint="eastAsia" w:eastAsia="宋体"/>
          <w:lang w:eastAsia="zh-CN"/>
        </w:rPr>
        <w:t>”</w:t>
      </w:r>
      <w:r>
        <w:t>、</w:t>
      </w:r>
      <w:r>
        <w:rPr>
          <w:rFonts w:hint="eastAsia" w:eastAsia="宋体"/>
          <w:lang w:eastAsia="zh-CN"/>
        </w:rPr>
        <w:t>“</w:t>
      </w:r>
      <w:r>
        <w:t>民</w:t>
      </w:r>
      <w:r>
        <w:rPr>
          <w:rFonts w:hint="eastAsia" w:eastAsia="宋体"/>
          <w:lang w:eastAsia="zh-CN"/>
        </w:rPr>
        <w:t>”</w:t>
      </w:r>
      <w:r>
        <w:t>爲韻，</w:t>
      </w:r>
      <w:r>
        <w:rPr>
          <w:rFonts w:hint="eastAsia" w:eastAsia="宋体"/>
          <w:lang w:eastAsia="zh-CN"/>
        </w:rPr>
        <w:t>“</w:t>
      </w:r>
      <w:r>
        <w:t>地</w:t>
      </w:r>
      <w:r>
        <w:rPr>
          <w:rFonts w:hint="eastAsia" w:eastAsia="宋体"/>
          <w:lang w:eastAsia="zh-CN"/>
        </w:rPr>
        <w:t>”</w:t>
      </w:r>
      <w:r>
        <w:t>、</w:t>
      </w:r>
      <w:r>
        <w:rPr>
          <w:rFonts w:hint="eastAsia" w:eastAsia="宋体"/>
          <w:lang w:eastAsia="zh-CN"/>
        </w:rPr>
        <w:t>“</w:t>
      </w:r>
      <w:r>
        <w:t>離</w:t>
      </w:r>
    </w:p>
    <w:p w14:paraId="3E237D37">
      <w:r>
        <w:t>爲韻。離古讀如羅。</w:t>
      </w:r>
      <w:r>
        <w:rPr>
          <w:rFonts w:hint="eastAsia" w:eastAsia="宋体"/>
          <w:lang w:eastAsia="zh-CN"/>
        </w:rPr>
        <w:t>“</w:t>
      </w:r>
      <w:r>
        <w:t>地</w:t>
      </w:r>
      <w:r>
        <w:rPr>
          <w:rFonts w:hint="eastAsia" w:eastAsia="宋体"/>
          <w:lang w:eastAsia="zh-CN"/>
        </w:rPr>
        <w:t>”</w:t>
      </w:r>
      <w:r>
        <w:t>字皆讀如</w:t>
      </w:r>
      <w:r>
        <w:rPr>
          <w:rFonts w:hint="eastAsia" w:eastAsia="宋体"/>
          <w:lang w:eastAsia="zh-CN"/>
        </w:rPr>
        <w:t>“</w:t>
      </w:r>
      <w:r>
        <w:t>沱</w:t>
      </w:r>
      <w:r>
        <w:rPr>
          <w:rFonts w:hint="eastAsia" w:eastAsia="宋体"/>
          <w:lang w:eastAsia="zh-CN"/>
        </w:rPr>
        <w:t>”</w:t>
      </w:r>
      <w:r>
        <w:t>。</w:t>
      </w:r>
      <w:r>
        <w:rPr>
          <w:rFonts w:hint="eastAsia" w:eastAsia="宋体"/>
          <w:lang w:eastAsia="zh-CN"/>
        </w:rPr>
        <w:t>《</w:t>
      </w:r>
      <w:r>
        <w:t>楚辭。天問</w:t>
      </w:r>
      <w:r>
        <w:rPr>
          <w:rFonts w:hint="eastAsia" w:eastAsia="宋体"/>
          <w:lang w:eastAsia="zh-CN"/>
        </w:rPr>
        <w:t>》</w:t>
      </w:r>
      <w:r>
        <w:t>：</w:t>
      </w:r>
      <w:r>
        <w:rPr>
          <w:rFonts w:hint="eastAsia" w:eastAsia="宋体"/>
          <w:lang w:eastAsia="zh-CN"/>
        </w:rPr>
        <w:t>“</w:t>
      </w:r>
      <w:r>
        <w:t>啓棘賓商，</w:t>
      </w:r>
      <w:r>
        <w:rPr>
          <w:rFonts w:hint="eastAsia" w:eastAsia="宋体"/>
          <w:lang w:eastAsia="zh-CN"/>
        </w:rPr>
        <w:t>《</w:t>
      </w:r>
      <w:r>
        <w:t>九辯</w:t>
      </w:r>
      <w:r>
        <w:rPr>
          <w:rFonts w:hint="eastAsia" w:eastAsia="宋体"/>
          <w:lang w:eastAsia="zh-CN"/>
        </w:rPr>
        <w:t>•</w:t>
      </w:r>
      <w:r>
        <w:t>九歌</w:t>
      </w:r>
      <w:r>
        <w:rPr>
          <w:rFonts w:hint="eastAsia" w:eastAsia="宋体"/>
          <w:lang w:eastAsia="zh-CN"/>
        </w:rPr>
        <w:t>》</w:t>
      </w:r>
      <w:r>
        <w:t>。何勤子</w:t>
      </w:r>
    </w:p>
    <w:p w14:paraId="7B8FD2FF">
      <w:r>
        <w:t>屠母而死分竟地？</w:t>
      </w:r>
      <w:r>
        <w:rPr>
          <w:rFonts w:hint="eastAsia" w:eastAsia="宋体"/>
          <w:lang w:eastAsia="zh-CN"/>
        </w:rPr>
        <w:t>”“</w:t>
      </w:r>
      <w:r>
        <w:t>地</w:t>
      </w:r>
      <w:r>
        <w:rPr>
          <w:rFonts w:hint="eastAsia" w:eastAsia="宋体"/>
          <w:lang w:eastAsia="zh-CN"/>
        </w:rPr>
        <w:t>”</w:t>
      </w:r>
      <w:r>
        <w:t>字亦讀如</w:t>
      </w:r>
      <w:r>
        <w:rPr>
          <w:rFonts w:hint="eastAsia" w:eastAsia="宋体"/>
          <w:lang w:eastAsia="zh-CN"/>
        </w:rPr>
        <w:t>“</w:t>
      </w:r>
      <w:r>
        <w:t>沱</w:t>
      </w:r>
      <w:r>
        <w:rPr>
          <w:rFonts w:hint="eastAsia" w:eastAsia="宋体"/>
          <w:lang w:eastAsia="zh-CN"/>
        </w:rPr>
        <w:t>”</w:t>
      </w:r>
      <w:r>
        <w:t>。又不讀</w:t>
      </w:r>
      <w:r>
        <w:rPr>
          <w:rFonts w:hint="eastAsia" w:eastAsia="宋体"/>
          <w:lang w:eastAsia="zh-CN"/>
        </w:rPr>
        <w:t>《</w:t>
      </w:r>
      <w:r>
        <w:t>橘頌</w:t>
      </w:r>
      <w:r>
        <w:rPr>
          <w:rFonts w:hint="eastAsia" w:eastAsia="宋体"/>
          <w:lang w:eastAsia="zh-CN"/>
        </w:rPr>
        <w:t>》</w:t>
      </w:r>
      <w:r>
        <w:t>一篇也。以上諸條皆在秦碑之</w:t>
      </w:r>
    </w:p>
    <w:p w14:paraId="12914B76">
      <w:r>
        <w:t>前，而錢氏皆不取者，有所嫌而諱之耳。又</w:t>
      </w:r>
      <w:r>
        <w:rPr>
          <w:rFonts w:hint="eastAsia" w:eastAsia="宋体"/>
          <w:lang w:eastAsia="zh-CN"/>
        </w:rPr>
        <w:t>《</w:t>
      </w:r>
      <w:r>
        <w:t>子虚賦</w:t>
      </w:r>
      <w:r>
        <w:rPr>
          <w:rFonts w:hint="eastAsia" w:eastAsia="宋体"/>
          <w:lang w:eastAsia="zh-CN"/>
        </w:rPr>
        <w:t>》</w:t>
      </w:r>
      <w:r>
        <w:t>雖讀</w:t>
      </w:r>
      <w:r>
        <w:rPr>
          <w:rFonts w:hint="eastAsia" w:eastAsia="宋体"/>
          <w:lang w:eastAsia="zh-CN"/>
        </w:rPr>
        <w:t>“</w:t>
      </w:r>
      <w:r>
        <w:t>地</w:t>
      </w:r>
      <w:r>
        <w:rPr>
          <w:rFonts w:hint="eastAsia" w:eastAsia="宋体"/>
          <w:lang w:eastAsia="zh-CN"/>
        </w:rPr>
        <w:t>”</w:t>
      </w:r>
      <w:r>
        <w:t>如今音，而</w:t>
      </w:r>
      <w:r>
        <w:rPr>
          <w:rFonts w:hint="eastAsia" w:eastAsia="宋体"/>
          <w:lang w:eastAsia="zh-CN"/>
        </w:rPr>
        <w:t>《</w:t>
      </w:r>
      <w:r>
        <w:t>上林</w:t>
      </w:r>
      <w:r>
        <w:rPr>
          <w:rFonts w:hint="eastAsia" w:eastAsia="宋体"/>
          <w:lang w:eastAsia="zh-CN"/>
        </w:rPr>
        <w:t>》</w:t>
      </w:r>
      <w:r>
        <w:t>云：</w:t>
      </w:r>
      <w:r>
        <w:rPr>
          <w:rFonts w:hint="eastAsia" w:eastAsia="宋体"/>
          <w:lang w:eastAsia="zh-CN"/>
        </w:rPr>
        <w:t>“</w:t>
      </w:r>
      <w:r>
        <w:t>其</w:t>
      </w:r>
    </w:p>
    <w:p w14:paraId="284DB6FB">
      <w:r>
        <w:t>北則盛夏含凍裂地，涉冰揭河。其獸則麒麟角端，騊駼橐駝，蛩蛩驒騱，駃騠驢驘。</w:t>
      </w:r>
      <w:r>
        <w:rPr>
          <w:rFonts w:hint="eastAsia" w:eastAsia="宋体"/>
          <w:lang w:eastAsia="zh-CN"/>
        </w:rPr>
        <w:t>”</w:t>
      </w:r>
      <w:r>
        <w:t>則又</w:t>
      </w:r>
    </w:p>
    <w:p w14:paraId="28F6818C">
      <w:r>
        <w:t>讀</w:t>
      </w:r>
      <w:r>
        <w:rPr>
          <w:rFonts w:hint="eastAsia" w:eastAsia="宋体"/>
          <w:lang w:eastAsia="zh-CN"/>
        </w:rPr>
        <w:t>“</w:t>
      </w:r>
      <w:r>
        <w:t>地</w:t>
      </w:r>
      <w:r>
        <w:rPr>
          <w:rFonts w:hint="eastAsia" w:eastAsia="宋体"/>
          <w:lang w:eastAsia="zh-CN"/>
        </w:rPr>
        <w:t>”</w:t>
      </w:r>
      <w:r>
        <w:t>如</w:t>
      </w:r>
      <w:r>
        <w:rPr>
          <w:rFonts w:hint="eastAsia" w:eastAsia="宋体"/>
          <w:lang w:eastAsia="zh-CN"/>
        </w:rPr>
        <w:t>“</w:t>
      </w:r>
      <w:r>
        <w:t>沱</w:t>
      </w:r>
      <w:r>
        <w:rPr>
          <w:rFonts w:hint="eastAsia" w:eastAsia="宋体"/>
          <w:lang w:eastAsia="zh-CN"/>
        </w:rPr>
        <w:t>”</w:t>
      </w:r>
      <w:r>
        <w:t>。錢氏引</w:t>
      </w:r>
      <w:r>
        <w:rPr>
          <w:rFonts w:hint="eastAsia" w:eastAsia="宋体"/>
          <w:lang w:eastAsia="zh-CN"/>
        </w:rPr>
        <w:t>《</w:t>
      </w:r>
      <w:r>
        <w:t>子虚</w:t>
      </w:r>
      <w:r>
        <w:rPr>
          <w:rFonts w:hint="eastAsia" w:eastAsia="宋体"/>
          <w:lang w:eastAsia="zh-CN"/>
        </w:rPr>
        <w:t>》</w:t>
      </w:r>
      <w:r>
        <w:t>而不引</w:t>
      </w:r>
      <w:r>
        <w:rPr>
          <w:rFonts w:hint="eastAsia" w:eastAsia="宋体"/>
          <w:lang w:eastAsia="zh-CN"/>
        </w:rPr>
        <w:t>《</w:t>
      </w:r>
      <w:r>
        <w:t>上林</w:t>
      </w:r>
      <w:r>
        <w:rPr>
          <w:rFonts w:hint="eastAsia" w:eastAsia="宋体"/>
          <w:lang w:eastAsia="zh-CN"/>
        </w:rPr>
        <w:t>》</w:t>
      </w:r>
      <w:r>
        <w:t>，亦諱之耳。漢人之讀</w:t>
      </w:r>
      <w:r>
        <w:rPr>
          <w:rFonts w:hint="eastAsia" w:eastAsia="宋体"/>
          <w:lang w:eastAsia="zh-CN"/>
        </w:rPr>
        <w:t>“</w:t>
      </w:r>
      <w:r>
        <w:t>地</w:t>
      </w:r>
      <w:r>
        <w:rPr>
          <w:rFonts w:hint="eastAsia" w:eastAsia="宋体"/>
          <w:lang w:eastAsia="zh-CN"/>
        </w:rPr>
        <w:t>”</w:t>
      </w:r>
      <w:r>
        <w:t>如</w:t>
      </w:r>
      <w:r>
        <w:rPr>
          <w:rFonts w:hint="eastAsia" w:eastAsia="宋体"/>
          <w:lang w:eastAsia="zh-CN"/>
        </w:rPr>
        <w:t>“</w:t>
      </w:r>
      <w:r>
        <w:t>沱</w:t>
      </w:r>
      <w:r>
        <w:rPr>
          <w:rFonts w:hint="eastAsia" w:eastAsia="宋体"/>
          <w:lang w:eastAsia="zh-CN"/>
        </w:rPr>
        <w:t>”</w:t>
      </w:r>
      <w:r>
        <w:t>者，尚不</w:t>
      </w:r>
    </w:p>
    <w:p w14:paraId="06F770FA">
      <w:r>
        <w:t>止此。</w:t>
      </w:r>
      <w:r>
        <w:rPr>
          <w:rFonts w:hint="eastAsia" w:eastAsia="宋体"/>
          <w:lang w:eastAsia="zh-CN"/>
        </w:rPr>
        <w:t>《</w:t>
      </w:r>
      <w:r>
        <w:t>唐韻正</w:t>
      </w:r>
      <w:r>
        <w:rPr>
          <w:rFonts w:hint="eastAsia" w:eastAsia="宋体"/>
          <w:lang w:eastAsia="zh-CN"/>
        </w:rPr>
        <w:t>》</w:t>
      </w:r>
      <w:r>
        <w:t>所載已詳，今不具録</w:t>
      </w:r>
    </w:p>
    <w:p w14:paraId="38E7157F">
      <w:r>
        <w:t>又案</w:t>
      </w:r>
      <w:r>
        <w:rPr>
          <w:rFonts w:hint="eastAsia" w:eastAsia="宋体"/>
          <w:lang w:eastAsia="zh-CN"/>
        </w:rPr>
        <w:t>《</w:t>
      </w:r>
      <w:r>
        <w:t>説文</w:t>
      </w:r>
      <w:r>
        <w:rPr>
          <w:rFonts w:hint="eastAsia" w:eastAsia="宋体"/>
          <w:lang w:eastAsia="zh-CN"/>
        </w:rPr>
        <w:t>》“</w:t>
      </w:r>
      <w:r>
        <w:t>地</w:t>
      </w:r>
      <w:r>
        <w:rPr>
          <w:rFonts w:hint="eastAsia" w:eastAsia="宋体"/>
          <w:lang w:eastAsia="zh-CN"/>
        </w:rPr>
        <w:t>”</w:t>
      </w:r>
      <w:r>
        <w:t>字解云：</w:t>
      </w:r>
      <w:r>
        <w:rPr>
          <w:rFonts w:hint="eastAsia" w:eastAsia="宋体"/>
          <w:lang w:eastAsia="zh-CN"/>
        </w:rPr>
        <w:t>“</w:t>
      </w:r>
      <w:r>
        <w:t>从土，也聲。</w:t>
      </w:r>
      <w:r>
        <w:rPr>
          <w:rFonts w:hint="eastAsia" w:eastAsia="宋体"/>
          <w:lang w:eastAsia="zh-CN"/>
        </w:rPr>
        <w:t>”“</w:t>
      </w:r>
      <w:r>
        <w:t>墬</w:t>
      </w:r>
      <w:r>
        <w:rPr>
          <w:rFonts w:hint="eastAsia" w:eastAsia="宋体"/>
          <w:lang w:eastAsia="zh-CN"/>
        </w:rPr>
        <w:t>”</w:t>
      </w:r>
      <w:r>
        <w:t>字解云：</w:t>
      </w:r>
      <w:r>
        <w:rPr>
          <w:rFonts w:hint="eastAsia" w:eastAsia="宋体"/>
          <w:lang w:eastAsia="zh-CN"/>
        </w:rPr>
        <w:t>“</w:t>
      </w:r>
      <w:r>
        <w:t>籒文地，从土、自，彖聲。</w:t>
      </w:r>
      <w:r>
        <w:rPr>
          <w:rFonts w:hint="eastAsia" w:eastAsia="宋体"/>
          <w:lang w:eastAsia="zh-CN"/>
        </w:rPr>
        <w:t>”</w:t>
      </w:r>
      <w:r>
        <w:t>小徐</w:t>
      </w:r>
    </w:p>
    <w:p w14:paraId="603B4965">
      <w:r>
        <w:t>本如是，大徐本作籀文地从䧘，非。</w:t>
      </w:r>
      <w:r>
        <w:rPr>
          <w:rFonts w:hint="eastAsia" w:eastAsia="宋体"/>
          <w:lang w:eastAsia="zh-CN"/>
        </w:rPr>
        <w:t>“</w:t>
      </w:r>
      <w:r>
        <w:t>彖</w:t>
      </w:r>
      <w:r>
        <w:rPr>
          <w:rFonts w:hint="eastAsia" w:eastAsia="宋体"/>
          <w:lang w:eastAsia="zh-CN"/>
        </w:rPr>
        <w:t>”</w:t>
      </w:r>
      <w:r>
        <w:t>於古音屬元部，</w:t>
      </w:r>
      <w:r>
        <w:rPr>
          <w:rFonts w:hint="eastAsia" w:eastAsia="宋体"/>
          <w:lang w:eastAsia="zh-CN"/>
        </w:rPr>
        <w:t>“</w:t>
      </w:r>
      <w:r>
        <w:t>也</w:t>
      </w:r>
      <w:r>
        <w:rPr>
          <w:rFonts w:hint="eastAsia" w:eastAsia="宋体"/>
          <w:lang w:eastAsia="zh-CN"/>
        </w:rPr>
        <w:t>”</w:t>
      </w:r>
      <w:r>
        <w:t>於古音屬歌部，元歌二部之字古聲相</w:t>
      </w:r>
    </w:p>
    <w:p w14:paraId="285448EF">
      <w:r>
        <w:t>近故諸字亦相通。</w:t>
      </w:r>
      <w:r>
        <w:rPr>
          <w:rFonts w:hint="eastAsia" w:eastAsia="宋体"/>
          <w:lang w:eastAsia="zh-CN"/>
        </w:rPr>
        <w:t>《</w:t>
      </w:r>
      <w:r>
        <w:t>説文</w:t>
      </w:r>
      <w:r>
        <w:rPr>
          <w:rFonts w:hint="eastAsia" w:eastAsia="宋体"/>
          <w:lang w:eastAsia="zh-CN"/>
        </w:rPr>
        <w:t>》“</w:t>
      </w:r>
      <w:r>
        <w:t>萑</w:t>
      </w:r>
      <w:r>
        <w:rPr>
          <w:rFonts w:hint="eastAsia" w:eastAsia="宋体"/>
          <w:lang w:eastAsia="zh-CN"/>
        </w:rPr>
        <w:t>”</w:t>
      </w:r>
      <w:r>
        <w:t>从萑聲，而萑讀如和；</w:t>
      </w:r>
      <w:r>
        <w:rPr>
          <w:rFonts w:hint="eastAsia" w:eastAsia="宋体"/>
          <w:lang w:eastAsia="zh-CN"/>
        </w:rPr>
        <w:t>“</w:t>
      </w:r>
      <w:r>
        <w:t>箋</w:t>
      </w:r>
      <w:r>
        <w:rPr>
          <w:rFonts w:hint="eastAsia" w:eastAsia="宋体"/>
          <w:lang w:eastAsia="zh-CN"/>
        </w:rPr>
        <w:t>”</w:t>
      </w:r>
      <w:r>
        <w:t>从戈聲，而讀如縣；</w:t>
      </w:r>
      <w:r>
        <w:rPr>
          <w:rFonts w:hint="eastAsia" w:eastAsia="宋体"/>
          <w:lang w:eastAsia="zh-CN"/>
        </w:rPr>
        <w:t>“</w:t>
      </w:r>
      <w:r>
        <w:t>㡲</w:t>
      </w:r>
      <w:r>
        <w:rPr>
          <w:rFonts w:hint="eastAsia" w:eastAsia="宋体"/>
          <w:lang w:eastAsia="zh-CN"/>
        </w:rPr>
        <w:t>”</w:t>
      </w:r>
      <w:r>
        <w:t>从戈</w:t>
      </w:r>
    </w:p>
    <w:p w14:paraId="7DC7A1A7">
      <w:r>
        <w:t>【第90页】</w:t>
      </w:r>
    </w:p>
    <w:p w14:paraId="2C74D944">
      <w:r>
        <w:t>聲，而讀如環；</w:t>
      </w:r>
      <w:r>
        <w:rPr>
          <w:rFonts w:hint="eastAsia" w:eastAsia="宋体"/>
          <w:lang w:eastAsia="zh-CN"/>
        </w:rPr>
        <w:t>“</w:t>
      </w:r>
      <w:r>
        <w:t>儺</w:t>
      </w:r>
      <w:r>
        <w:rPr>
          <w:rFonts w:hint="eastAsia" w:eastAsia="宋体"/>
          <w:lang w:eastAsia="zh-CN"/>
        </w:rPr>
        <w:t>”</w:t>
      </w:r>
      <w:r>
        <w:t>从難聲，</w:t>
      </w:r>
      <w:r>
        <w:rPr>
          <w:rFonts w:hint="eastAsia" w:eastAsia="宋体"/>
          <w:lang w:eastAsia="zh-CN"/>
        </w:rPr>
        <w:t>“</w:t>
      </w:r>
      <w:r>
        <w:t>譒</w:t>
      </w:r>
      <w:r>
        <w:rPr>
          <w:rFonts w:hint="eastAsia" w:eastAsia="宋体"/>
          <w:lang w:eastAsia="zh-CN"/>
        </w:rPr>
        <w:t>”</w:t>
      </w:r>
      <w:r>
        <w:t>、</w:t>
      </w:r>
      <w:r>
        <w:rPr>
          <w:rFonts w:hint="eastAsia" w:eastAsia="宋体"/>
          <w:lang w:eastAsia="zh-CN"/>
        </w:rPr>
        <w:t>“</w:t>
      </w:r>
      <w:r>
        <w:t>播</w:t>
      </w:r>
      <w:r>
        <w:rPr>
          <w:rFonts w:hint="eastAsia" w:eastAsia="宋体"/>
          <w:lang w:eastAsia="zh-CN"/>
        </w:rPr>
        <w:t>”</w:t>
      </w:r>
      <w:r>
        <w:t>、</w:t>
      </w:r>
      <w:r>
        <w:rPr>
          <w:rFonts w:hint="eastAsia" w:eastAsia="宋体"/>
          <w:lang w:eastAsia="zh-CN"/>
        </w:rPr>
        <w:t>“</w:t>
      </w:r>
      <w:r>
        <w:t>鄱</w:t>
      </w:r>
      <w:r>
        <w:rPr>
          <w:rFonts w:hint="eastAsia" w:eastAsia="宋体"/>
          <w:lang w:eastAsia="zh-CN"/>
        </w:rPr>
        <w:t>”</w:t>
      </w:r>
      <w:r>
        <w:t>、</w:t>
      </w:r>
      <w:r>
        <w:rPr>
          <w:rFonts w:hint="eastAsia" w:eastAsia="宋体"/>
          <w:lang w:eastAsia="zh-CN"/>
        </w:rPr>
        <w:t>“</w:t>
      </w:r>
      <w:r>
        <w:t>磻</w:t>
      </w:r>
      <w:r>
        <w:rPr>
          <w:rFonts w:hint="eastAsia" w:eastAsia="宋体"/>
          <w:lang w:eastAsia="zh-CN"/>
        </w:rPr>
        <w:t>”</w:t>
      </w:r>
      <w:r>
        <w:t>並从番聲；</w:t>
      </w:r>
      <w:r>
        <w:rPr>
          <w:rFonts w:hint="eastAsia" w:eastAsia="宋体"/>
          <w:lang w:eastAsia="zh-CN"/>
        </w:rPr>
        <w:t>“</w:t>
      </w:r>
      <w:r>
        <w:t>膜</w:t>
      </w:r>
      <w:r>
        <w:rPr>
          <w:rFonts w:hint="eastAsia" w:eastAsia="宋体"/>
          <w:lang w:eastAsia="zh-CN"/>
        </w:rPr>
        <w:t>”</w:t>
      </w:r>
      <w:r>
        <w:t>从難省聲，讀若</w:t>
      </w:r>
      <w:r>
        <w:rPr>
          <w:rFonts w:hint="eastAsia" w:eastAsia="宋体"/>
          <w:lang w:eastAsia="zh-CN"/>
        </w:rPr>
        <w:t>“</w:t>
      </w:r>
      <w:r>
        <w:t>受福</w:t>
      </w:r>
    </w:p>
    <w:p w14:paraId="67F648DA">
      <w:r>
        <w:t>不那</w:t>
      </w:r>
      <w:r>
        <w:rPr>
          <w:rFonts w:hint="eastAsia" w:eastAsia="宋体"/>
          <w:lang w:eastAsia="zh-CN"/>
        </w:rPr>
        <w:t>”</w:t>
      </w:r>
      <w:r>
        <w:t>；</w:t>
      </w:r>
      <w:r>
        <w:rPr>
          <w:rFonts w:hint="eastAsia" w:eastAsia="宋体"/>
          <w:lang w:eastAsia="zh-CN"/>
        </w:rPr>
        <w:t>“</w:t>
      </w:r>
      <w:r>
        <w:t>媻</w:t>
      </w:r>
      <w:r>
        <w:rPr>
          <w:rFonts w:hint="eastAsia" w:eastAsia="宋体"/>
          <w:lang w:eastAsia="zh-CN"/>
        </w:rPr>
        <w:t>”</w:t>
      </w:r>
      <w:r>
        <w:t>从般聲，引</w:t>
      </w:r>
      <w:r>
        <w:rPr>
          <w:rFonts w:hint="eastAsia" w:eastAsia="宋体"/>
          <w:lang w:eastAsia="zh-CN"/>
        </w:rPr>
        <w:t>《</w:t>
      </w:r>
      <w:r>
        <w:t>詩</w:t>
      </w:r>
      <w:r>
        <w:rPr>
          <w:rFonts w:hint="eastAsia" w:eastAsia="宋体"/>
          <w:lang w:eastAsia="zh-CN"/>
        </w:rPr>
        <w:t>》“</w:t>
      </w:r>
      <w:r>
        <w:t>市也媻娑</w:t>
      </w:r>
      <w:r>
        <w:rPr>
          <w:rFonts w:hint="eastAsia" w:eastAsia="宋体"/>
          <w:lang w:eastAsia="zh-CN"/>
        </w:rPr>
        <w:t>”</w:t>
      </w:r>
      <w:r>
        <w:t>，今</w:t>
      </w:r>
      <w:r>
        <w:rPr>
          <w:rFonts w:hint="eastAsia" w:eastAsia="宋体"/>
          <w:lang w:eastAsia="zh-CN"/>
        </w:rPr>
        <w:t>《</w:t>
      </w:r>
      <w:r>
        <w:t>詩</w:t>
      </w:r>
      <w:r>
        <w:rPr>
          <w:rFonts w:hint="eastAsia" w:eastAsia="宋体"/>
          <w:lang w:eastAsia="zh-CN"/>
        </w:rPr>
        <w:t>》</w:t>
      </w:r>
      <w:r>
        <w:t>作</w:t>
      </w:r>
      <w:r>
        <w:rPr>
          <w:rFonts w:hint="eastAsia" w:eastAsia="宋体"/>
          <w:lang w:eastAsia="zh-CN"/>
        </w:rPr>
        <w:t>“</w:t>
      </w:r>
      <w:r>
        <w:t>婆娑</w:t>
      </w:r>
      <w:r>
        <w:rPr>
          <w:rFonts w:hint="eastAsia" w:eastAsia="宋体"/>
          <w:lang w:eastAsia="zh-CN"/>
        </w:rPr>
        <w:t>”</w:t>
      </w:r>
      <w:r>
        <w:t>，故</w:t>
      </w:r>
      <w:r>
        <w:rPr>
          <w:rFonts w:hint="eastAsia" w:eastAsia="宋体"/>
          <w:lang w:eastAsia="zh-CN"/>
        </w:rPr>
        <w:t>“</w:t>
      </w:r>
      <w:r>
        <w:t>原</w:t>
      </w:r>
      <w:r>
        <w:rPr>
          <w:rFonts w:hint="eastAsia" w:eastAsia="宋体"/>
          <w:lang w:eastAsia="zh-CN"/>
        </w:rPr>
        <w:t>”</w:t>
      </w:r>
      <w:r>
        <w:t>聲屬元部，而</w:t>
      </w:r>
      <w:r>
        <w:rPr>
          <w:rFonts w:hint="eastAsia" w:eastAsia="宋体"/>
          <w:lang w:eastAsia="zh-CN"/>
        </w:rPr>
        <w:t>《</w:t>
      </w:r>
      <w:r>
        <w:t>詩</w:t>
      </w:r>
      <w:r>
        <w:rPr>
          <w:rFonts w:hint="eastAsia" w:eastAsia="宋体"/>
          <w:lang w:eastAsia="zh-CN"/>
        </w:rPr>
        <w:t>》“</w:t>
      </w:r>
      <w:r>
        <w:t>南</w:t>
      </w:r>
    </w:p>
    <w:p w14:paraId="447CA8E8">
      <w:pPr>
        <w:rPr>
          <w:rFonts w:hint="eastAsia" w:eastAsia="宋体"/>
          <w:lang w:eastAsia="zh-CN"/>
        </w:rPr>
      </w:pPr>
      <w:r>
        <w:t>方之原</w:t>
      </w:r>
      <w:r>
        <w:rPr>
          <w:rFonts w:hint="eastAsia" w:eastAsia="宋体"/>
          <w:lang w:eastAsia="zh-CN"/>
        </w:rPr>
        <w:t>”</w:t>
      </w:r>
      <w:r>
        <w:t>與</w:t>
      </w:r>
      <w:r>
        <w:rPr>
          <w:rFonts w:hint="eastAsia" w:eastAsia="宋体"/>
          <w:lang w:eastAsia="zh-CN"/>
        </w:rPr>
        <w:t>“</w:t>
      </w:r>
      <w:r>
        <w:t>差</w:t>
      </w:r>
      <w:r>
        <w:rPr>
          <w:rFonts w:hint="eastAsia" w:eastAsia="宋体"/>
          <w:lang w:eastAsia="zh-CN"/>
        </w:rPr>
        <w:t>”</w:t>
      </w:r>
      <w:r>
        <w:t>、</w:t>
      </w:r>
      <w:r>
        <w:rPr>
          <w:rFonts w:hint="eastAsia" w:eastAsia="宋体"/>
          <w:lang w:eastAsia="zh-CN"/>
        </w:rPr>
        <w:t>“</w:t>
      </w:r>
      <w:r>
        <w:t>麻</w:t>
      </w:r>
      <w:r>
        <w:rPr>
          <w:rFonts w:hint="eastAsia" w:eastAsia="宋体"/>
          <w:lang w:eastAsia="zh-CN"/>
        </w:rPr>
        <w:t>”</w:t>
      </w:r>
      <w:r>
        <w:t>、</w:t>
      </w:r>
      <w:r>
        <w:rPr>
          <w:rFonts w:hint="eastAsia" w:eastAsia="宋体"/>
          <w:lang w:eastAsia="zh-CN"/>
        </w:rPr>
        <w:t>“</w:t>
      </w:r>
      <w:r>
        <w:t>娑</w:t>
      </w:r>
      <w:r>
        <w:rPr>
          <w:rFonts w:hint="eastAsia" w:eastAsia="宋体"/>
          <w:lang w:eastAsia="zh-CN"/>
        </w:rPr>
        <w:t>”</w:t>
      </w:r>
      <w:r>
        <w:t>韻。</w:t>
      </w:r>
      <w:r>
        <w:rPr>
          <w:rFonts w:hint="eastAsia" w:eastAsia="宋体"/>
          <w:lang w:eastAsia="zh-CN"/>
        </w:rPr>
        <w:t>《</w:t>
      </w:r>
      <w:r>
        <w:t>東門之粉</w:t>
      </w:r>
      <w:r>
        <w:rPr>
          <w:rFonts w:hint="eastAsia" w:eastAsia="宋体"/>
          <w:lang w:eastAsia="zh-CN"/>
        </w:rPr>
        <w:t>》</w:t>
      </w:r>
      <w:r>
        <w:t>。</w:t>
      </w:r>
      <w:r>
        <w:rPr>
          <w:rFonts w:hint="eastAsia" w:eastAsia="宋体"/>
          <w:lang w:eastAsia="zh-CN"/>
        </w:rPr>
        <w:t>“</w:t>
      </w:r>
      <w:r>
        <w:t>難</w:t>
      </w:r>
      <w:r>
        <w:rPr>
          <w:rFonts w:hint="eastAsia" w:eastAsia="宋体"/>
          <w:lang w:eastAsia="zh-CN"/>
        </w:rPr>
        <w:t>”</w:t>
      </w:r>
      <w:r>
        <w:t>聲屬元部，而</w:t>
      </w:r>
      <w:r>
        <w:rPr>
          <w:rFonts w:hint="eastAsia" w:eastAsia="宋体"/>
          <w:lang w:eastAsia="zh-CN"/>
        </w:rPr>
        <w:t>“</w:t>
      </w:r>
      <w:r>
        <w:t>不戢不難</w:t>
      </w:r>
      <w:r>
        <w:rPr>
          <w:rFonts w:hint="eastAsia" w:eastAsia="宋体"/>
          <w:lang w:eastAsia="zh-CN"/>
        </w:rPr>
        <w:t>”</w:t>
      </w:r>
      <w:r>
        <w:t>與</w:t>
      </w:r>
      <w:r>
        <w:rPr>
          <w:rFonts w:hint="eastAsia" w:eastAsia="宋体"/>
          <w:lang w:eastAsia="zh-CN"/>
        </w:rPr>
        <w:t>“</w:t>
      </w:r>
      <w:r>
        <w:t>那</w:t>
      </w:r>
      <w:r>
        <w:rPr>
          <w:rFonts w:hint="eastAsia" w:eastAsia="宋体"/>
          <w:lang w:eastAsia="zh-CN"/>
        </w:rPr>
        <w:t>”</w:t>
      </w:r>
      <w:r>
        <w:t>韻。</w:t>
      </w:r>
      <w:r>
        <w:rPr>
          <w:rFonts w:hint="eastAsia" w:eastAsia="宋体"/>
          <w:lang w:eastAsia="zh-CN"/>
        </w:rPr>
        <w:t>《</w:t>
      </w:r>
      <w:r>
        <w:t>桑扈</w:t>
      </w:r>
      <w:r>
        <w:rPr>
          <w:rFonts w:hint="eastAsia" w:eastAsia="宋体"/>
          <w:lang w:eastAsia="zh-CN"/>
        </w:rPr>
        <w:t>》</w:t>
      </w:r>
    </w:p>
    <w:p w14:paraId="50DB9C78">
      <w:pPr>
        <w:rPr>
          <w:rFonts w:hint="eastAsia" w:eastAsia="宋体"/>
          <w:lang w:eastAsia="zh-CN"/>
        </w:rPr>
      </w:pPr>
      <w:r>
        <w:rPr>
          <w:rFonts w:hint="eastAsia" w:eastAsia="宋体"/>
          <w:lang w:eastAsia="zh-CN"/>
        </w:rPr>
        <w:t>“</w:t>
      </w:r>
      <w:r>
        <w:t>其葉有難</w:t>
      </w:r>
      <w:r>
        <w:rPr>
          <w:rFonts w:hint="eastAsia" w:eastAsia="宋体"/>
          <w:lang w:eastAsia="zh-CN"/>
        </w:rPr>
        <w:t>”</w:t>
      </w:r>
      <w:r>
        <w:t>與</w:t>
      </w:r>
      <w:r>
        <w:rPr>
          <w:rFonts w:hint="eastAsia" w:eastAsia="宋体"/>
          <w:lang w:eastAsia="zh-CN"/>
        </w:rPr>
        <w:t>“</w:t>
      </w:r>
      <w:r>
        <w:t>阿</w:t>
      </w:r>
      <w:r>
        <w:rPr>
          <w:rFonts w:hint="eastAsia" w:eastAsia="宋体"/>
          <w:lang w:eastAsia="zh-CN"/>
        </w:rPr>
        <w:t>”</w:t>
      </w:r>
      <w:r>
        <w:t>、</w:t>
      </w:r>
      <w:r>
        <w:rPr>
          <w:rFonts w:hint="eastAsia" w:eastAsia="宋体"/>
          <w:lang w:eastAsia="zh-CN"/>
        </w:rPr>
        <w:t>“</w:t>
      </w:r>
      <w:r>
        <w:t>何</w:t>
      </w:r>
      <w:r>
        <w:rPr>
          <w:rFonts w:hint="eastAsia" w:eastAsia="宋体"/>
          <w:lang w:eastAsia="zh-CN"/>
        </w:rPr>
        <w:t>”</w:t>
      </w:r>
      <w:r>
        <w:t>韻。</w:t>
      </w:r>
      <w:r>
        <w:rPr>
          <w:rFonts w:hint="eastAsia" w:eastAsia="宋体"/>
          <w:lang w:eastAsia="zh-CN"/>
        </w:rPr>
        <w:t>《</w:t>
      </w:r>
      <w:r>
        <w:t>隰桑</w:t>
      </w:r>
      <w:r>
        <w:rPr>
          <w:rFonts w:hint="eastAsia" w:eastAsia="宋体"/>
          <w:lang w:eastAsia="zh-CN"/>
        </w:rPr>
        <w:t>》</w:t>
      </w:r>
      <w:r>
        <w:t>。此皆元歌相通之證也。元、歌相通，則</w:t>
      </w:r>
      <w:r>
        <w:rPr>
          <w:rFonts w:hint="eastAsia" w:eastAsia="宋体"/>
          <w:lang w:eastAsia="zh-CN"/>
        </w:rPr>
        <w:t>“</w:t>
      </w:r>
      <w:r>
        <w:t>墬</w:t>
      </w:r>
      <w:r>
        <w:rPr>
          <w:rFonts w:hint="eastAsia" w:eastAsia="宋体"/>
          <w:lang w:eastAsia="zh-CN"/>
        </w:rPr>
        <w:t>”</w:t>
      </w:r>
      <w:r>
        <w:t>之从</w:t>
      </w:r>
      <w:r>
        <w:rPr>
          <w:rFonts w:hint="eastAsia" w:eastAsia="宋体"/>
          <w:lang w:eastAsia="zh-CN"/>
        </w:rPr>
        <w:t>“</w:t>
      </w:r>
      <w:r>
        <w:t>彖</w:t>
      </w:r>
      <w:r>
        <w:rPr>
          <w:rFonts w:hint="eastAsia" w:eastAsia="宋体"/>
          <w:lang w:eastAsia="zh-CN"/>
        </w:rPr>
        <w:t>”</w:t>
      </w:r>
    </w:p>
    <w:p w14:paraId="5972A354">
      <w:r>
        <w:t>聲，猶</w:t>
      </w:r>
      <w:r>
        <w:rPr>
          <w:rFonts w:hint="eastAsia" w:eastAsia="宋体"/>
          <w:lang w:eastAsia="zh-CN"/>
        </w:rPr>
        <w:t>“</w:t>
      </w:r>
      <w:r>
        <w:t>地</w:t>
      </w:r>
      <w:r>
        <w:rPr>
          <w:rFonts w:hint="eastAsia" w:eastAsia="宋体"/>
          <w:lang w:eastAsia="zh-CN"/>
        </w:rPr>
        <w:t>”</w:t>
      </w:r>
      <w:r>
        <w:t>之从</w:t>
      </w:r>
      <w:r>
        <w:rPr>
          <w:rFonts w:hint="eastAsia" w:eastAsia="宋体"/>
          <w:lang w:eastAsia="zh-CN"/>
        </w:rPr>
        <w:t>“</w:t>
      </w:r>
      <w:r>
        <w:t>也</w:t>
      </w:r>
      <w:r>
        <w:rPr>
          <w:rFonts w:hint="eastAsia" w:eastAsia="宋体"/>
          <w:lang w:eastAsia="zh-CN"/>
        </w:rPr>
        <w:t>”</w:t>
      </w:r>
      <w:r>
        <w:t>聲也。然則</w:t>
      </w:r>
      <w:r>
        <w:rPr>
          <w:rFonts w:hint="eastAsia" w:eastAsia="宋体"/>
          <w:lang w:eastAsia="zh-CN"/>
        </w:rPr>
        <w:t>“</w:t>
      </w:r>
      <w:r>
        <w:t>地</w:t>
      </w:r>
      <w:r>
        <w:rPr>
          <w:rFonts w:hint="eastAsia" w:eastAsia="宋体"/>
          <w:lang w:eastAsia="zh-CN"/>
        </w:rPr>
        <w:t>”</w:t>
      </w:r>
      <w:r>
        <w:t>之本在歌部明矣，何反引籀文之</w:t>
      </w:r>
      <w:r>
        <w:rPr>
          <w:rFonts w:hint="eastAsia" w:eastAsia="宋体"/>
          <w:lang w:eastAsia="zh-CN"/>
        </w:rPr>
        <w:t>“</w:t>
      </w:r>
      <w:r>
        <w:t>墬</w:t>
      </w:r>
      <w:r>
        <w:rPr>
          <w:rFonts w:hint="eastAsia" w:eastAsia="宋体"/>
          <w:lang w:eastAsia="zh-CN"/>
        </w:rPr>
        <w:t>”</w:t>
      </w:r>
      <w:r>
        <w:t>以證</w:t>
      </w:r>
      <w:r>
        <w:rPr>
          <w:rFonts w:hint="eastAsia" w:eastAsia="宋体"/>
          <w:lang w:eastAsia="zh-CN"/>
        </w:rPr>
        <w:t>“</w:t>
      </w:r>
      <w:r>
        <w:t>徒二</w:t>
      </w:r>
      <w:r>
        <w:rPr>
          <w:rFonts w:hint="eastAsia" w:eastAsia="宋体"/>
          <w:lang w:eastAsia="zh-CN"/>
        </w:rPr>
        <w:t>”</w:t>
      </w:r>
      <w:r>
        <w:t>之</w:t>
      </w:r>
    </w:p>
    <w:p w14:paraId="18EE6B18">
      <w:r>
        <w:t>音乎？</w:t>
      </w:r>
    </w:p>
    <w:p w14:paraId="5FB86A3A">
      <w:r>
        <w:t>又案</w:t>
      </w:r>
      <w:r>
        <w:rPr>
          <w:rFonts w:hint="eastAsia" w:eastAsia="宋体"/>
          <w:lang w:eastAsia="zh-CN"/>
        </w:rPr>
        <w:t>《</w:t>
      </w:r>
      <w:r>
        <w:t>説文</w:t>
      </w:r>
      <w:r>
        <w:rPr>
          <w:rFonts w:hint="eastAsia" w:eastAsia="宋体"/>
          <w:lang w:eastAsia="zh-CN"/>
        </w:rPr>
        <w:t>》</w:t>
      </w:r>
      <w:r>
        <w:t>全書之例，凡小篆與古文異者，則首列小篆，而次列古文；其小篆與古文</w:t>
      </w:r>
    </w:p>
    <w:p w14:paraId="0E30793A">
      <w:r>
        <w:t>同者，則但列小篆，而不列古文，以小篆即古文也，若此者凡十之八九，其與古文異者不過</w:t>
      </w:r>
    </w:p>
    <w:p w14:paraId="0988F1D6">
      <w:r>
        <w:t>一二而已。故</w:t>
      </w:r>
      <w:r>
        <w:rPr>
          <w:rFonts w:hint="eastAsia" w:eastAsia="宋体"/>
          <w:lang w:eastAsia="zh-CN"/>
        </w:rPr>
        <w:t>《</w:t>
      </w:r>
      <w:r>
        <w:t>説文</w:t>
      </w:r>
      <w:r>
        <w:rPr>
          <w:rFonts w:hint="eastAsia" w:eastAsia="宋体"/>
          <w:lang w:eastAsia="zh-CN"/>
        </w:rPr>
        <w:t>》“</w:t>
      </w:r>
      <w:r>
        <w:t>天</w:t>
      </w:r>
      <w:r>
        <w:rPr>
          <w:rFonts w:hint="eastAsia" w:eastAsia="宋体"/>
          <w:lang w:eastAsia="zh-CN"/>
        </w:rPr>
        <w:t>”</w:t>
      </w:r>
      <w:r>
        <w:t>、</w:t>
      </w:r>
      <w:r>
        <w:rPr>
          <w:rFonts w:hint="eastAsia" w:eastAsia="宋体"/>
          <w:lang w:eastAsia="zh-CN"/>
        </w:rPr>
        <w:t>“</w:t>
      </w:r>
      <w:r>
        <w:t>地</w:t>
      </w:r>
      <w:r>
        <w:rPr>
          <w:rFonts w:hint="eastAsia" w:eastAsia="宋体"/>
          <w:lang w:eastAsia="zh-CN"/>
        </w:rPr>
        <w:t>”</w:t>
      </w:r>
      <w:r>
        <w:t>二字皆無古文。非無古文也，以小篆即古文也。惟籀文</w:t>
      </w:r>
    </w:p>
    <w:p w14:paraId="69F50309">
      <w:r>
        <w:t>作</w:t>
      </w:r>
      <w:r>
        <w:rPr>
          <w:rFonts w:hint="eastAsia" w:eastAsia="宋体"/>
          <w:lang w:eastAsia="zh-CN"/>
        </w:rPr>
        <w:t>“</w:t>
      </w:r>
      <w:r>
        <w:t>墬</w:t>
      </w:r>
      <w:r>
        <w:rPr>
          <w:rFonts w:hint="eastAsia" w:eastAsia="宋体"/>
          <w:lang w:eastAsia="zh-CN"/>
        </w:rPr>
        <w:t>”</w:t>
      </w:r>
      <w:r>
        <w:t>字，與古文不同。</w:t>
      </w:r>
      <w:r>
        <w:rPr>
          <w:rFonts w:hint="eastAsia" w:eastAsia="宋体"/>
          <w:lang w:eastAsia="zh-CN"/>
        </w:rPr>
        <w:t>《</w:t>
      </w:r>
      <w:r>
        <w:t>説文。叙</w:t>
      </w:r>
      <w:r>
        <w:rPr>
          <w:rFonts w:hint="eastAsia" w:eastAsia="宋体"/>
          <w:lang w:eastAsia="zh-CN"/>
        </w:rPr>
        <w:t>》</w:t>
      </w:r>
      <w:r>
        <w:t>云：</w:t>
      </w:r>
      <w:r>
        <w:rPr>
          <w:rFonts w:hint="eastAsia" w:eastAsia="宋体"/>
          <w:lang w:eastAsia="zh-CN"/>
        </w:rPr>
        <w:t>“</w:t>
      </w:r>
      <w:r>
        <w:t>宣王大史籀著大篆十五篇，與古文或異。</w:t>
      </w:r>
      <w:r>
        <w:rPr>
          <w:rFonts w:hint="eastAsia" w:eastAsia="宋体"/>
          <w:lang w:eastAsia="zh-CN"/>
        </w:rPr>
        <w:t>”</w:t>
      </w:r>
      <w:r>
        <w:t>其作</w:t>
      </w:r>
      <w:r>
        <w:rPr>
          <w:rFonts w:hint="eastAsia" w:eastAsia="宋体"/>
          <w:lang w:eastAsia="zh-CN"/>
        </w:rPr>
        <w:t>“</w:t>
      </w:r>
      <w:r>
        <w:t>地</w:t>
      </w:r>
      <w:r>
        <w:rPr>
          <w:rFonts w:hint="eastAsia" w:eastAsia="宋体"/>
          <w:lang w:eastAsia="zh-CN"/>
        </w:rPr>
        <w:t>”</w:t>
      </w:r>
      <w:r>
        <w:t>者，則小篆</w:t>
      </w:r>
    </w:p>
    <w:p w14:paraId="12F5E7E1">
      <w:r>
        <w:t>之同於古文者也。不然，豈孔壁古文竟無</w:t>
      </w:r>
      <w:r>
        <w:rPr>
          <w:rFonts w:hint="eastAsia" w:eastAsia="宋体"/>
          <w:lang w:eastAsia="zh-CN"/>
        </w:rPr>
        <w:t>“</w:t>
      </w:r>
      <w:r>
        <w:t>天</w:t>
      </w:r>
      <w:r>
        <w:rPr>
          <w:rFonts w:hint="eastAsia" w:eastAsia="宋体"/>
          <w:lang w:eastAsia="zh-CN"/>
        </w:rPr>
        <w:t>”</w:t>
      </w:r>
      <w:r>
        <w:t>、</w:t>
      </w:r>
      <w:r>
        <w:rPr>
          <w:rFonts w:hint="eastAsia" w:eastAsia="宋体"/>
          <w:lang w:eastAsia="zh-CN"/>
        </w:rPr>
        <w:t>“</w:t>
      </w:r>
      <w:r>
        <w:t>地</w:t>
      </w:r>
      <w:r>
        <w:rPr>
          <w:rFonts w:hint="eastAsia" w:eastAsia="宋体"/>
          <w:lang w:eastAsia="zh-CN"/>
        </w:rPr>
        <w:t>”</w:t>
      </w:r>
      <w:r>
        <w:t>二字乎？錢氏未達此旨，又以</w:t>
      </w:r>
      <w:r>
        <w:rPr>
          <w:rFonts w:hint="eastAsia" w:eastAsia="宋体"/>
          <w:lang w:eastAsia="zh-CN"/>
        </w:rPr>
        <w:t>“</w:t>
      </w:r>
      <w:r>
        <w:t>地</w:t>
      </w:r>
      <w:r>
        <w:rPr>
          <w:rFonts w:hint="eastAsia" w:eastAsia="宋体"/>
          <w:lang w:eastAsia="zh-CN"/>
        </w:rPr>
        <w:t>”</w:t>
      </w:r>
      <w:r>
        <w:t>从</w:t>
      </w:r>
    </w:p>
    <w:p w14:paraId="46CAC2C5">
      <w:r>
        <w:rPr>
          <w:rFonts w:hint="eastAsia" w:eastAsia="宋体"/>
          <w:lang w:eastAsia="zh-CN"/>
        </w:rPr>
        <w:t>“</w:t>
      </w:r>
      <w:r>
        <w:t>也</w:t>
      </w:r>
      <w:r>
        <w:rPr>
          <w:rFonts w:hint="eastAsia" w:eastAsia="宋体"/>
          <w:lang w:eastAsia="zh-CN"/>
        </w:rPr>
        <w:t>”</w:t>
      </w:r>
      <w:r>
        <w:t>聲與己説不合，遂以</w:t>
      </w:r>
      <w:r>
        <w:rPr>
          <w:rFonts w:hint="eastAsia" w:eastAsia="宋体"/>
          <w:lang w:eastAsia="zh-CN"/>
        </w:rPr>
        <w:t>“</w:t>
      </w:r>
      <w:r>
        <w:t>墬</w:t>
      </w:r>
      <w:r>
        <w:rPr>
          <w:rFonts w:hint="eastAsia" w:eastAsia="宋体"/>
          <w:lang w:eastAsia="zh-CN"/>
        </w:rPr>
        <w:t>”</w:t>
      </w:r>
      <w:r>
        <w:t>爲古字，</w:t>
      </w:r>
      <w:r>
        <w:rPr>
          <w:rFonts w:hint="eastAsia" w:eastAsia="宋体"/>
          <w:lang w:eastAsia="zh-CN"/>
        </w:rPr>
        <w:t>“</w:t>
      </w:r>
      <w:r>
        <w:t>地</w:t>
      </w:r>
      <w:r>
        <w:rPr>
          <w:rFonts w:hint="eastAsia" w:eastAsia="宋体"/>
          <w:lang w:eastAsia="zh-CN"/>
        </w:rPr>
        <w:t>”</w:t>
      </w:r>
      <w:r>
        <w:t>爲今字，且云</w:t>
      </w:r>
      <w:r>
        <w:rPr>
          <w:rFonts w:hint="eastAsia" w:eastAsia="宋体"/>
          <w:lang w:eastAsia="zh-CN"/>
        </w:rPr>
        <w:t>“</w:t>
      </w:r>
      <w:r>
        <w:t>墬</w:t>
      </w:r>
      <w:r>
        <w:rPr>
          <w:rFonts w:hint="eastAsia" w:eastAsia="宋体"/>
          <w:lang w:eastAsia="zh-CN"/>
        </w:rPr>
        <w:t>”</w:t>
      </w:r>
      <w:r>
        <w:t>之爲</w:t>
      </w:r>
      <w:r>
        <w:rPr>
          <w:rFonts w:hint="eastAsia" w:eastAsia="宋体"/>
          <w:lang w:eastAsia="zh-CN"/>
        </w:rPr>
        <w:t>“</w:t>
      </w:r>
      <w:r>
        <w:t>地</w:t>
      </w:r>
      <w:r>
        <w:rPr>
          <w:rFonts w:hint="eastAsia" w:eastAsia="宋体"/>
          <w:lang w:eastAsia="zh-CN"/>
        </w:rPr>
        <w:t>”</w:t>
      </w:r>
      <w:r>
        <w:t>，殆起於春秋已後</w:t>
      </w:r>
    </w:p>
    <w:p w14:paraId="795C3E95">
      <w:r>
        <w:t>此説不知何據？信如錢説，則必取經中</w:t>
      </w:r>
      <w:r>
        <w:rPr>
          <w:rFonts w:hint="eastAsia" w:eastAsia="宋体"/>
          <w:lang w:eastAsia="zh-CN"/>
        </w:rPr>
        <w:t>“</w:t>
      </w:r>
      <w:r>
        <w:t>地</w:t>
      </w:r>
      <w:r>
        <w:rPr>
          <w:rFonts w:hint="eastAsia" w:eastAsia="宋体"/>
          <w:lang w:eastAsia="zh-CN"/>
        </w:rPr>
        <w:t>”</w:t>
      </w:r>
      <w:r>
        <w:t>字盡改爲</w:t>
      </w:r>
      <w:r>
        <w:rPr>
          <w:rFonts w:hint="eastAsia" w:eastAsia="宋体"/>
          <w:lang w:eastAsia="zh-CN"/>
        </w:rPr>
        <w:t>“</w:t>
      </w:r>
      <w:r>
        <w:t>墬</w:t>
      </w:r>
      <w:r>
        <w:rPr>
          <w:rFonts w:hint="eastAsia" w:eastAsia="宋体"/>
          <w:lang w:eastAsia="zh-CN"/>
        </w:rPr>
        <w:t>”</w:t>
      </w:r>
      <w:r>
        <w:t>而後可，豈其然乎？</w:t>
      </w:r>
    </w:p>
    <w:p w14:paraId="28B795AF">
      <w:pPr>
        <w:rPr>
          <w:rFonts w:hint="eastAsia" w:eastAsia="宋体"/>
          <w:lang w:eastAsia="zh-CN"/>
        </w:rPr>
      </w:pPr>
      <w:r>
        <w:rPr>
          <w:rFonts w:hint="eastAsia" w:eastAsia="宋体"/>
          <w:lang w:eastAsia="zh-CN"/>
        </w:rPr>
        <w:t>&lt;</w:t>
      </w:r>
      <w:r>
        <w:t>説明</w:t>
      </w:r>
      <w:r>
        <w:rPr>
          <w:rFonts w:hint="eastAsia" w:eastAsia="宋体"/>
          <w:lang w:eastAsia="zh-CN"/>
        </w:rPr>
        <w:t>&gt;</w:t>
      </w:r>
    </w:p>
    <w:p w14:paraId="4CAC0906">
      <w:r>
        <w:t>本文載</w:t>
      </w:r>
      <w:r>
        <w:rPr>
          <w:rFonts w:hint="eastAsia" w:eastAsia="宋体"/>
          <w:lang w:eastAsia="zh-CN"/>
        </w:rPr>
        <w:t>《</w:t>
      </w:r>
      <w:r>
        <w:t>王石臞先生遺文</w:t>
      </w:r>
      <w:r>
        <w:rPr>
          <w:rFonts w:hint="eastAsia" w:eastAsia="宋体"/>
          <w:lang w:eastAsia="zh-CN"/>
        </w:rPr>
        <w:t>》</w:t>
      </w:r>
      <w:r>
        <w:t>卷四。</w:t>
      </w:r>
      <w:r>
        <w:rPr>
          <w:rFonts w:hint="eastAsia" w:eastAsia="宋体"/>
          <w:lang w:eastAsia="zh-CN"/>
        </w:rPr>
        <w:t>《</w:t>
      </w:r>
      <w:r>
        <w:t>答問。説地字音</w:t>
      </w:r>
      <w:r>
        <w:rPr>
          <w:rFonts w:hint="eastAsia" w:eastAsia="宋体"/>
          <w:lang w:eastAsia="zh-CN"/>
        </w:rPr>
        <w:t>》</w:t>
      </w:r>
      <w:r>
        <w:t>，見</w:t>
      </w:r>
      <w:r>
        <w:rPr>
          <w:rFonts w:hint="eastAsia" w:eastAsia="宋体"/>
          <w:lang w:eastAsia="zh-CN"/>
        </w:rPr>
        <w:t>《</w:t>
      </w:r>
      <w:r>
        <w:t>潛研堂文集</w:t>
      </w:r>
      <w:r>
        <w:rPr>
          <w:rFonts w:hint="eastAsia" w:eastAsia="宋体"/>
          <w:lang w:eastAsia="zh-CN"/>
        </w:rPr>
        <w:t>》</w:t>
      </w:r>
      <w:r>
        <w:t>卷十五</w:t>
      </w:r>
      <w:r>
        <w:rPr>
          <w:rFonts w:hint="eastAsia" w:eastAsia="宋体"/>
          <w:lang w:eastAsia="zh-CN"/>
        </w:rPr>
        <w:t>《</w:t>
      </w:r>
      <w:r>
        <w:t>答問十二</w:t>
      </w:r>
      <w:r>
        <w:rPr>
          <w:rFonts w:hint="eastAsia" w:eastAsia="宋体"/>
          <w:lang w:eastAsia="zh-CN"/>
        </w:rPr>
        <w:t>》</w:t>
      </w:r>
      <w:r>
        <w:t>，錢大昕</w:t>
      </w:r>
    </w:p>
    <w:p w14:paraId="0B15161C">
      <w:r>
        <w:t>【第91页】</w:t>
      </w:r>
    </w:p>
    <w:p w14:paraId="6D6B4C64">
      <w:r>
        <w:t>撰。本文作於乾隆三十九年。乾隆三十八年十一月，朱筠偕王念孫返京，錢大昕得讀其新刻</w:t>
      </w:r>
      <w:r>
        <w:rPr>
          <w:rFonts w:hint="eastAsia" w:eastAsia="宋体"/>
          <w:lang w:eastAsia="zh-CN"/>
        </w:rPr>
        <w:t>《</w:t>
      </w:r>
      <w:r>
        <w:t>説文解</w:t>
      </w:r>
    </w:p>
    <w:p w14:paraId="233F9AB4">
      <w:r>
        <w:t>字</w:t>
      </w:r>
      <w:r>
        <w:rPr>
          <w:rFonts w:hint="eastAsia" w:eastAsia="宋体"/>
          <w:lang w:eastAsia="zh-CN"/>
        </w:rPr>
        <w:t>》</w:t>
      </w:r>
      <w:r>
        <w:t>，作</w:t>
      </w:r>
      <w:r>
        <w:rPr>
          <w:rFonts w:hint="eastAsia" w:eastAsia="宋体"/>
          <w:lang w:eastAsia="zh-CN"/>
        </w:rPr>
        <w:t>《</w:t>
      </w:r>
      <w:r>
        <w:t>答問</w:t>
      </w:r>
      <w:r>
        <w:rPr>
          <w:rFonts w:hint="eastAsia" w:eastAsia="宋体"/>
          <w:lang w:eastAsia="zh-CN"/>
        </w:rPr>
        <w:t>》</w:t>
      </w:r>
      <w:r>
        <w:t>系列著作</w:t>
      </w:r>
    </w:p>
    <w:p w14:paraId="650DA505">
      <w:pPr>
        <w:rPr>
          <w:rFonts w:hint="eastAsia" w:eastAsia="宋体"/>
          <w:lang w:eastAsia="zh-CN"/>
        </w:rPr>
      </w:pPr>
      <w:r>
        <w:rPr>
          <w:rFonts w:hint="eastAsia" w:eastAsia="宋体"/>
          <w:lang w:eastAsia="zh-CN"/>
        </w:rPr>
        <w:t>&lt;</w:t>
      </w:r>
      <w:r>
        <w:t>校注</w:t>
      </w:r>
      <w:r>
        <w:rPr>
          <w:rFonts w:hint="eastAsia" w:eastAsia="宋体"/>
          <w:lang w:eastAsia="zh-CN"/>
        </w:rPr>
        <w:t>&gt;</w:t>
      </w:r>
    </w:p>
    <w:p w14:paraId="4EE76C77">
      <w:r>
        <w:rPr>
          <w:rFonts w:hint="eastAsia" w:eastAsia="宋体"/>
          <w:lang w:eastAsia="zh-CN"/>
        </w:rPr>
        <w:t>【</w:t>
      </w:r>
      <w:r>
        <w:t>—</w:t>
      </w:r>
      <w:r>
        <w:rPr>
          <w:rFonts w:hint="eastAsia" w:eastAsia="宋体"/>
          <w:lang w:eastAsia="zh-CN"/>
        </w:rPr>
        <w:t>】《</w:t>
      </w:r>
      <w:r>
        <w:t>詩。斯干</w:t>
      </w:r>
      <w:r>
        <w:rPr>
          <w:rFonts w:hint="eastAsia" w:eastAsia="宋体"/>
          <w:lang w:eastAsia="zh-CN"/>
        </w:rPr>
        <w:t>》</w:t>
      </w:r>
      <w:r>
        <w:t>。</w:t>
      </w:r>
    </w:p>
    <w:p w14:paraId="0419D775">
      <w:r>
        <w:rPr>
          <w:rFonts w:hint="eastAsia" w:eastAsia="宋体"/>
          <w:lang w:eastAsia="zh-CN"/>
        </w:rPr>
        <w:t>【</w:t>
      </w:r>
      <w:r>
        <w:t>二</w:t>
      </w:r>
      <w:r>
        <w:rPr>
          <w:rFonts w:hint="eastAsia" w:eastAsia="宋体"/>
          <w:lang w:eastAsia="zh-CN"/>
        </w:rPr>
        <w:t>】</w:t>
      </w:r>
      <w:r>
        <w:t>陳第</w:t>
      </w:r>
      <w:r>
        <w:rPr>
          <w:rFonts w:hint="eastAsia" w:eastAsia="宋体"/>
          <w:lang w:eastAsia="zh-CN"/>
        </w:rPr>
        <w:t>&lt;</w:t>
      </w:r>
      <w:r>
        <w:t>一五四一|一六一七</w:t>
      </w:r>
      <w:r>
        <w:rPr>
          <w:rFonts w:hint="eastAsia" w:eastAsia="宋体"/>
          <w:lang w:eastAsia="zh-CN"/>
        </w:rPr>
        <w:t>&gt;</w:t>
      </w:r>
      <w:r>
        <w:t>，字季立，號一齋，福建連江人，明代萬曆年間秀才，古音學家，著</w:t>
      </w:r>
    </w:p>
    <w:p w14:paraId="753C3FE1">
      <w:pPr>
        <w:rPr>
          <w:rFonts w:hint="eastAsia" w:eastAsia="宋体"/>
          <w:lang w:eastAsia="zh-CN"/>
        </w:rPr>
      </w:pPr>
      <w:r>
        <w:t>有</w:t>
      </w:r>
      <w:r>
        <w:rPr>
          <w:rFonts w:hint="eastAsia" w:eastAsia="宋体"/>
          <w:lang w:eastAsia="zh-CN"/>
        </w:rPr>
        <w:t>《</w:t>
      </w:r>
      <w:r>
        <w:t>毛詩古音考</w:t>
      </w:r>
      <w:r>
        <w:rPr>
          <w:rFonts w:hint="eastAsia" w:eastAsia="宋体"/>
          <w:lang w:eastAsia="zh-CN"/>
        </w:rPr>
        <w:t>》</w:t>
      </w:r>
      <w:r>
        <w:t>、</w:t>
      </w:r>
      <w:r>
        <w:rPr>
          <w:rFonts w:hint="eastAsia" w:eastAsia="宋体"/>
          <w:lang w:eastAsia="zh-CN"/>
        </w:rPr>
        <w:t>《</w:t>
      </w:r>
      <w:r>
        <w:t>屈宋古音義</w:t>
      </w:r>
      <w:r>
        <w:rPr>
          <w:rFonts w:hint="eastAsia" w:eastAsia="宋体"/>
          <w:lang w:eastAsia="zh-CN"/>
        </w:rPr>
        <w:t>》</w:t>
      </w:r>
    </w:p>
    <w:p w14:paraId="325FFC70">
      <w:r>
        <w:rPr>
          <w:rFonts w:hint="eastAsia" w:eastAsia="宋体"/>
          <w:lang w:eastAsia="zh-CN"/>
        </w:rPr>
        <w:t>《</w:t>
      </w:r>
      <w:r>
        <w:t>六書音均表</w:t>
      </w:r>
      <w:r>
        <w:rPr>
          <w:rFonts w:hint="eastAsia" w:eastAsia="宋体"/>
          <w:lang w:eastAsia="zh-CN"/>
        </w:rPr>
        <w:t>》</w:t>
      </w:r>
      <w:r>
        <w:t>書後</w:t>
      </w:r>
    </w:p>
    <w:p w14:paraId="598478DC">
      <w:r>
        <w:rPr>
          <w:rFonts w:hint="eastAsia" w:eastAsia="宋体"/>
          <w:lang w:eastAsia="zh-CN"/>
        </w:rPr>
        <w:t>《</w:t>
      </w:r>
      <w:r>
        <w:t>六書音均表</w:t>
      </w:r>
      <w:r>
        <w:rPr>
          <w:rFonts w:hint="eastAsia" w:eastAsia="宋体"/>
          <w:lang w:eastAsia="zh-CN"/>
        </w:rPr>
        <w:t>》“</w:t>
      </w:r>
      <w:r>
        <w:t>敄</w:t>
      </w:r>
      <w:r>
        <w:rPr>
          <w:rFonts w:hint="eastAsia" w:eastAsia="宋体"/>
          <w:lang w:eastAsia="zh-CN"/>
        </w:rPr>
        <w:t>”</w:t>
      </w:r>
      <w:r>
        <w:t>聲在弟三部。此部爲陸韻平聲尤幽、上聲有黝、去聲宥幼、入聲屋沃燭覺。某</w:t>
      </w:r>
    </w:p>
    <w:p w14:paraId="34F6264D">
      <w:r>
        <w:t>案：</w:t>
      </w:r>
      <w:r>
        <w:rPr>
          <w:rFonts w:hint="eastAsia" w:eastAsia="宋体"/>
          <w:lang w:eastAsia="zh-CN"/>
        </w:rPr>
        <w:t>“</w:t>
      </w:r>
      <w:r>
        <w:t>敄</w:t>
      </w:r>
      <w:r>
        <w:rPr>
          <w:rFonts w:hint="eastAsia" w:eastAsia="宋体"/>
          <w:lang w:eastAsia="zh-CN"/>
        </w:rPr>
        <w:t>”</w:t>
      </w:r>
      <w:r>
        <w:t>聲似當在弟四部。此部爲陸韻平聲侯、上聲厚、去聲候。</w:t>
      </w:r>
      <w:r>
        <w:rPr>
          <w:rFonts w:hint="eastAsia" w:eastAsia="宋体"/>
          <w:lang w:eastAsia="zh-CN"/>
        </w:rPr>
        <w:t>“</w:t>
      </w:r>
      <w:r>
        <w:t>務</w:t>
      </w:r>
      <w:r>
        <w:rPr>
          <w:rFonts w:hint="eastAsia" w:eastAsia="宋体"/>
          <w:lang w:eastAsia="zh-CN"/>
        </w:rPr>
        <w:t>”</w:t>
      </w:r>
      <w:r>
        <w:t>從</w:t>
      </w:r>
      <w:r>
        <w:rPr>
          <w:rFonts w:hint="eastAsia" w:eastAsia="宋体"/>
          <w:lang w:eastAsia="zh-CN"/>
        </w:rPr>
        <w:t>“</w:t>
      </w:r>
      <w:r>
        <w:t>敄</w:t>
      </w:r>
      <w:r>
        <w:rPr>
          <w:rFonts w:hint="eastAsia" w:eastAsia="宋体"/>
          <w:lang w:eastAsia="zh-CN"/>
        </w:rPr>
        <w:t>”</w:t>
      </w:r>
      <w:r>
        <w:t>聲，而</w:t>
      </w:r>
      <w:r>
        <w:rPr>
          <w:rFonts w:hint="eastAsia" w:eastAsia="宋体"/>
          <w:lang w:eastAsia="zh-CN"/>
        </w:rPr>
        <w:t>《</w:t>
      </w:r>
      <w:r>
        <w:t>詩</w:t>
      </w:r>
      <w:r>
        <w:rPr>
          <w:rFonts w:hint="eastAsia" w:eastAsia="宋体"/>
          <w:lang w:eastAsia="zh-CN"/>
        </w:rPr>
        <w:t>》“</w:t>
      </w:r>
      <w:r>
        <w:t>外禦其</w:t>
      </w:r>
    </w:p>
    <w:p w14:paraId="31EE2129">
      <w:r>
        <w:t>務</w:t>
      </w:r>
      <w:r>
        <w:rPr>
          <w:rFonts w:hint="eastAsia" w:eastAsia="宋体"/>
          <w:lang w:eastAsia="zh-CN"/>
        </w:rPr>
        <w:t>”【</w:t>
      </w:r>
      <w:r>
        <w:t>u，</w:t>
      </w:r>
      <w:r>
        <w:rPr>
          <w:rFonts w:hint="eastAsia" w:eastAsia="宋体"/>
          <w:lang w:eastAsia="zh-CN"/>
        </w:rPr>
        <w:t>《</w:t>
      </w:r>
      <w:r>
        <w:t>左傳</w:t>
      </w:r>
      <w:r>
        <w:rPr>
          <w:rFonts w:hint="eastAsia" w:eastAsia="宋体"/>
          <w:lang w:eastAsia="zh-CN"/>
        </w:rPr>
        <w:t>》</w:t>
      </w:r>
      <w:r>
        <w:t>作</w:t>
      </w:r>
      <w:r>
        <w:rPr>
          <w:rFonts w:hint="eastAsia" w:eastAsia="宋体"/>
          <w:lang w:eastAsia="zh-CN"/>
        </w:rPr>
        <w:t>“</w:t>
      </w:r>
      <w:r>
        <w:t>禦其侮。</w:t>
      </w:r>
      <w:r>
        <w:rPr>
          <w:rFonts w:hint="eastAsia" w:eastAsia="宋体"/>
          <w:lang w:eastAsia="zh-CN"/>
        </w:rPr>
        <w:t>”</w:t>
      </w:r>
      <w:r>
        <w:t>AD</w:t>
      </w:r>
      <w:r>
        <w:rPr>
          <w:rFonts w:hint="eastAsia" w:eastAsia="宋体"/>
          <w:lang w:eastAsia="zh-CN"/>
        </w:rPr>
        <w:t>《</w:t>
      </w:r>
      <w:r>
        <w:t>檀弓</w:t>
      </w:r>
      <w:r>
        <w:rPr>
          <w:rFonts w:hint="eastAsia" w:eastAsia="宋体"/>
          <w:lang w:eastAsia="zh-CN"/>
        </w:rPr>
        <w:t>》</w:t>
      </w:r>
      <w:r>
        <w:t>公叔禺人即務人。</w:t>
      </w:r>
      <w:r>
        <w:rPr>
          <w:rFonts w:hint="eastAsia" w:eastAsia="宋体"/>
          <w:lang w:eastAsia="zh-CN"/>
        </w:rPr>
        <w:t>《</w:t>
      </w:r>
      <w:r>
        <w:t>逸周書</w:t>
      </w:r>
      <w:r>
        <w:rPr>
          <w:rFonts w:hint="eastAsia" w:eastAsia="宋体"/>
          <w:lang w:eastAsia="zh-CN"/>
        </w:rPr>
        <w:t>•</w:t>
      </w:r>
      <w:r>
        <w:t>程典</w:t>
      </w:r>
      <w:r>
        <w:rPr>
          <w:rFonts w:hint="eastAsia" w:eastAsia="宋体"/>
          <w:lang w:eastAsia="zh-CN"/>
        </w:rPr>
        <w:t>》</w:t>
      </w:r>
      <w:r>
        <w:t>篇以</w:t>
      </w:r>
      <w:r>
        <w:rPr>
          <w:rFonts w:hint="eastAsia" w:eastAsia="宋体"/>
          <w:lang w:eastAsia="zh-CN"/>
        </w:rPr>
        <w:t>“</w:t>
      </w:r>
      <w:r>
        <w:t>務</w:t>
      </w:r>
      <w:r>
        <w:rPr>
          <w:rFonts w:hint="eastAsia" w:eastAsia="宋体"/>
          <w:lang w:eastAsia="zh-CN"/>
        </w:rPr>
        <w:t>”</w:t>
      </w:r>
      <w:r>
        <w:t>與</w:t>
      </w:r>
    </w:p>
    <w:p w14:paraId="27A8925E">
      <w:r>
        <w:rPr>
          <w:rFonts w:hint="eastAsia" w:eastAsia="宋体"/>
          <w:lang w:eastAsia="zh-CN"/>
        </w:rPr>
        <w:t>“</w:t>
      </w:r>
      <w:r>
        <w:t>寇</w:t>
      </w:r>
      <w:r>
        <w:rPr>
          <w:rFonts w:hint="eastAsia" w:eastAsia="宋体"/>
          <w:lang w:eastAsia="zh-CN"/>
        </w:rPr>
        <w:t>”</w:t>
      </w:r>
      <w:r>
        <w:t>、</w:t>
      </w:r>
      <w:r>
        <w:rPr>
          <w:rFonts w:hint="eastAsia" w:eastAsia="宋体"/>
          <w:lang w:eastAsia="zh-CN"/>
        </w:rPr>
        <w:t>“</w:t>
      </w:r>
      <w:r>
        <w:t>候</w:t>
      </w:r>
      <w:r>
        <w:rPr>
          <w:rFonts w:hint="eastAsia" w:eastAsia="宋体"/>
          <w:lang w:eastAsia="zh-CN"/>
        </w:rPr>
        <w:t>”</w:t>
      </w:r>
      <w:r>
        <w:t>爲韻，又與</w:t>
      </w:r>
      <w:r>
        <w:rPr>
          <w:rFonts w:hint="eastAsia" w:eastAsia="宋体"/>
          <w:lang w:eastAsia="zh-CN"/>
        </w:rPr>
        <w:t>“</w:t>
      </w:r>
      <w:r>
        <w:t>趣</w:t>
      </w:r>
      <w:r>
        <w:rPr>
          <w:rFonts w:hint="eastAsia" w:eastAsia="宋体"/>
          <w:lang w:eastAsia="zh-CN"/>
        </w:rPr>
        <w:t>”</w:t>
      </w:r>
      <w:r>
        <w:t>爲韻。</w:t>
      </w:r>
      <w:r>
        <w:rPr>
          <w:rFonts w:hint="eastAsia" w:eastAsia="宋体"/>
          <w:lang w:eastAsia="zh-CN"/>
        </w:rPr>
        <w:t>《</w:t>
      </w:r>
      <w:r>
        <w:t>吕氏春秋。音律</w:t>
      </w:r>
      <w:r>
        <w:rPr>
          <w:rFonts w:hint="eastAsia" w:eastAsia="宋体"/>
          <w:lang w:eastAsia="zh-CN"/>
        </w:rPr>
        <w:t>》</w:t>
      </w:r>
      <w:r>
        <w:t>篇以</w:t>
      </w:r>
      <w:r>
        <w:rPr>
          <w:rFonts w:hint="eastAsia" w:eastAsia="宋体"/>
          <w:lang w:eastAsia="zh-CN"/>
        </w:rPr>
        <w:t>“</w:t>
      </w:r>
      <w:r>
        <w:t>務</w:t>
      </w:r>
      <w:r>
        <w:rPr>
          <w:rFonts w:hint="eastAsia" w:eastAsia="宋体"/>
          <w:lang w:eastAsia="zh-CN"/>
        </w:rPr>
        <w:t>”</w:t>
      </w:r>
      <w:r>
        <w:t>與</w:t>
      </w:r>
      <w:r>
        <w:rPr>
          <w:rFonts w:hint="eastAsia" w:eastAsia="宋体"/>
          <w:lang w:eastAsia="zh-CN"/>
        </w:rPr>
        <w:t>“</w:t>
      </w:r>
      <w:r>
        <w:t>聚</w:t>
      </w:r>
      <w:r>
        <w:rPr>
          <w:rFonts w:hint="eastAsia" w:eastAsia="宋体"/>
          <w:lang w:eastAsia="zh-CN"/>
        </w:rPr>
        <w:t>”</w:t>
      </w:r>
      <w:r>
        <w:t>爲韻。</w:t>
      </w:r>
      <w:r>
        <w:rPr>
          <w:rFonts w:hint="eastAsia" w:eastAsia="宋体"/>
          <w:lang w:eastAsia="zh-CN"/>
        </w:rPr>
        <w:t>《</w:t>
      </w:r>
      <w:r>
        <w:t>太玄</w:t>
      </w:r>
      <w:r>
        <w:rPr>
          <w:rFonts w:hint="eastAsia" w:eastAsia="宋体"/>
          <w:lang w:eastAsia="zh-CN"/>
        </w:rPr>
        <w:t>•</w:t>
      </w:r>
      <w:r>
        <w:t>務。次</w:t>
      </w:r>
    </w:p>
    <w:p w14:paraId="6F56AE64">
      <w:r>
        <w:t>五</w:t>
      </w:r>
      <w:r>
        <w:rPr>
          <w:rFonts w:hint="eastAsia" w:eastAsia="宋体"/>
          <w:lang w:eastAsia="zh-CN"/>
        </w:rPr>
        <w:t>》</w:t>
      </w:r>
      <w:r>
        <w:t>以</w:t>
      </w:r>
      <w:r>
        <w:rPr>
          <w:rFonts w:hint="eastAsia" w:eastAsia="宋体"/>
          <w:lang w:eastAsia="zh-CN"/>
        </w:rPr>
        <w:t>“</w:t>
      </w:r>
      <w:r>
        <w:t>務</w:t>
      </w:r>
      <w:r>
        <w:rPr>
          <w:rFonts w:hint="eastAsia" w:eastAsia="宋体"/>
          <w:lang w:eastAsia="zh-CN"/>
        </w:rPr>
        <w:t>”</w:t>
      </w:r>
      <w:r>
        <w:t>與</w:t>
      </w:r>
      <w:r>
        <w:rPr>
          <w:rFonts w:hint="eastAsia" w:eastAsia="宋体"/>
          <w:lang w:eastAsia="zh-CN"/>
        </w:rPr>
        <w:t>“</w:t>
      </w:r>
      <w:r>
        <w:t>緰</w:t>
      </w:r>
      <w:r>
        <w:rPr>
          <w:rFonts w:hint="eastAsia" w:eastAsia="宋体"/>
          <w:lang w:eastAsia="zh-CN"/>
        </w:rPr>
        <w:t>”</w:t>
      </w:r>
      <w:r>
        <w:t>爲韻。</w:t>
      </w:r>
      <w:r>
        <w:rPr>
          <w:rFonts w:hint="eastAsia" w:eastAsia="宋体"/>
          <w:lang w:eastAsia="zh-CN"/>
        </w:rPr>
        <w:t>《</w:t>
      </w:r>
      <w:r>
        <w:t>務。測</w:t>
      </w:r>
      <w:r>
        <w:rPr>
          <w:rFonts w:hint="eastAsia" w:eastAsia="宋体"/>
          <w:lang w:eastAsia="zh-CN"/>
        </w:rPr>
        <w:t>》</w:t>
      </w:r>
      <w:r>
        <w:t>、</w:t>
      </w:r>
      <w:r>
        <w:rPr>
          <w:rFonts w:hint="eastAsia" w:eastAsia="宋体"/>
          <w:lang w:eastAsia="zh-CN"/>
        </w:rPr>
        <w:t>《</w:t>
      </w:r>
      <w:r>
        <w:t>事《測</w:t>
      </w:r>
      <w:r>
        <w:rPr>
          <w:rFonts w:hint="eastAsia" w:eastAsia="宋体"/>
          <w:lang w:eastAsia="zh-CN"/>
        </w:rPr>
        <w:t>》</w:t>
      </w:r>
      <w:r>
        <w:t>以</w:t>
      </w:r>
      <w:r>
        <w:rPr>
          <w:rFonts w:hint="eastAsia" w:eastAsia="宋体"/>
          <w:lang w:eastAsia="zh-CN"/>
        </w:rPr>
        <w:t>“</w:t>
      </w:r>
      <w:r>
        <w:t>務</w:t>
      </w:r>
      <w:r>
        <w:rPr>
          <w:rFonts w:hint="eastAsia" w:eastAsia="宋体"/>
          <w:lang w:eastAsia="zh-CN"/>
        </w:rPr>
        <w:t>”</w:t>
      </w:r>
      <w:r>
        <w:t>與</w:t>
      </w:r>
      <w:r>
        <w:rPr>
          <w:rFonts w:hint="eastAsia" w:eastAsia="宋体"/>
          <w:lang w:eastAsia="zh-CN"/>
        </w:rPr>
        <w:t>“</w:t>
      </w:r>
      <w:r>
        <w:t>趣</w:t>
      </w:r>
      <w:r>
        <w:rPr>
          <w:rFonts w:hint="eastAsia" w:eastAsia="宋体"/>
          <w:lang w:eastAsia="zh-CN"/>
        </w:rPr>
        <w:t>”</w:t>
      </w:r>
      <w:r>
        <w:t>爲韻。</w:t>
      </w:r>
      <w:r>
        <w:rPr>
          <w:rFonts w:hint="eastAsia" w:eastAsia="宋体"/>
          <w:lang w:eastAsia="zh-CN"/>
        </w:rPr>
        <w:t>《</w:t>
      </w:r>
      <w:r>
        <w:t>淮南子。要略</w:t>
      </w:r>
      <w:r>
        <w:rPr>
          <w:rFonts w:hint="eastAsia" w:eastAsia="宋体"/>
          <w:lang w:eastAsia="zh-CN"/>
        </w:rPr>
        <w:t>》</w:t>
      </w:r>
      <w:r>
        <w:t>以</w:t>
      </w:r>
      <w:r>
        <w:rPr>
          <w:rFonts w:hint="eastAsia" w:eastAsia="宋体"/>
          <w:lang w:eastAsia="zh-CN"/>
        </w:rPr>
        <w:t>“</w:t>
      </w:r>
      <w:r>
        <w:t>修</w:t>
      </w:r>
    </w:p>
    <w:p w14:paraId="590A05E2">
      <w:r>
        <w:t>務</w:t>
      </w:r>
      <w:r>
        <w:rPr>
          <w:rFonts w:hint="eastAsia" w:eastAsia="宋体"/>
          <w:lang w:eastAsia="zh-CN"/>
        </w:rPr>
        <w:t>”</w:t>
      </w:r>
      <w:r>
        <w:t>、</w:t>
      </w:r>
      <w:r>
        <w:rPr>
          <w:rFonts w:hint="eastAsia" w:eastAsia="宋体"/>
          <w:lang w:eastAsia="zh-CN"/>
        </w:rPr>
        <w:t>“</w:t>
      </w:r>
      <w:r>
        <w:t>泰族</w:t>
      </w:r>
      <w:r>
        <w:rPr>
          <w:rFonts w:hint="eastAsia" w:eastAsia="宋体"/>
          <w:lang w:eastAsia="zh-CN"/>
        </w:rPr>
        <w:t>”</w:t>
      </w:r>
      <w:r>
        <w:t>爲韻。</w:t>
      </w:r>
      <w:r>
        <w:rPr>
          <w:rFonts w:hint="eastAsia" w:eastAsia="宋体"/>
          <w:lang w:eastAsia="zh-CN"/>
        </w:rPr>
        <w:t>《</w:t>
      </w:r>
      <w:r>
        <w:t>左傳</w:t>
      </w:r>
      <w:r>
        <w:rPr>
          <w:rFonts w:hint="eastAsia" w:eastAsia="宋体"/>
          <w:lang w:eastAsia="zh-CN"/>
        </w:rPr>
        <w:t>》</w:t>
      </w:r>
      <w:r>
        <w:t>莒公子務婁，以</w:t>
      </w:r>
      <w:r>
        <w:rPr>
          <w:rFonts w:hint="eastAsia" w:eastAsia="宋体"/>
          <w:lang w:eastAsia="zh-CN"/>
        </w:rPr>
        <w:t>“</w:t>
      </w:r>
      <w:r>
        <w:t>務</w:t>
      </w:r>
      <w:r>
        <w:rPr>
          <w:rFonts w:hint="eastAsia" w:eastAsia="宋体"/>
          <w:lang w:eastAsia="zh-CN"/>
        </w:rPr>
        <w:t>”</w:t>
      </w:r>
      <w:r>
        <w:t>、</w:t>
      </w:r>
      <w:r>
        <w:rPr>
          <w:rFonts w:hint="eastAsia" w:eastAsia="宋体"/>
          <w:lang w:eastAsia="zh-CN"/>
        </w:rPr>
        <w:t>“</w:t>
      </w:r>
      <w:r>
        <w:t>婁</w:t>
      </w:r>
      <w:r>
        <w:rPr>
          <w:rFonts w:hint="eastAsia" w:eastAsia="宋体"/>
          <w:lang w:eastAsia="zh-CN"/>
        </w:rPr>
        <w:t>”</w:t>
      </w:r>
      <w:r>
        <w:t>爲疊韻。</w:t>
      </w:r>
      <w:r>
        <w:rPr>
          <w:rFonts w:hint="eastAsia" w:eastAsia="宋体"/>
          <w:lang w:eastAsia="zh-CN"/>
        </w:rPr>
        <w:t>《</w:t>
      </w:r>
      <w:r>
        <w:t>史記</w:t>
      </w:r>
      <w:r>
        <w:rPr>
          <w:rFonts w:hint="eastAsia" w:eastAsia="宋体"/>
          <w:lang w:eastAsia="zh-CN"/>
        </w:rPr>
        <w:t>•</w:t>
      </w:r>
      <w:r>
        <w:t>天官書</w:t>
      </w:r>
      <w:r>
        <w:rPr>
          <w:rFonts w:hint="eastAsia" w:eastAsia="宋体"/>
          <w:lang w:eastAsia="zh-CN"/>
        </w:rPr>
        <w:t>》</w:t>
      </w:r>
      <w:r>
        <w:t>以</w:t>
      </w:r>
      <w:r>
        <w:rPr>
          <w:rFonts w:hint="eastAsia" w:eastAsia="宋体"/>
          <w:lang w:eastAsia="zh-CN"/>
        </w:rPr>
        <w:t>“</w:t>
      </w:r>
      <w:r>
        <w:t>霧</w:t>
      </w:r>
      <w:r>
        <w:rPr>
          <w:rFonts w:hint="eastAsia" w:eastAsia="宋体"/>
          <w:lang w:eastAsia="zh-CN"/>
        </w:rPr>
        <w:t>”</w:t>
      </w:r>
      <w:r>
        <w:t>與</w:t>
      </w:r>
    </w:p>
    <w:p w14:paraId="5EC73969">
      <w:pPr>
        <w:rPr>
          <w:rFonts w:hint="eastAsia" w:eastAsia="宋体"/>
          <w:lang w:eastAsia="zh-CN"/>
        </w:rPr>
      </w:pPr>
      <w:r>
        <w:rPr>
          <w:rFonts w:hint="eastAsia" w:eastAsia="宋体"/>
          <w:lang w:eastAsia="zh-CN"/>
        </w:rPr>
        <w:t>“</w:t>
      </w:r>
      <w:r>
        <w:t>濡</w:t>
      </w:r>
      <w:r>
        <w:rPr>
          <w:rFonts w:hint="eastAsia" w:eastAsia="宋体"/>
          <w:lang w:eastAsia="zh-CN"/>
        </w:rPr>
        <w:t>”</w:t>
      </w:r>
      <w:r>
        <w:t>、</w:t>
      </w:r>
      <w:r>
        <w:rPr>
          <w:rFonts w:hint="eastAsia" w:eastAsia="宋体"/>
          <w:lang w:eastAsia="zh-CN"/>
        </w:rPr>
        <w:t>“</w:t>
      </w:r>
      <w:r>
        <w:t>趨</w:t>
      </w:r>
      <w:r>
        <w:rPr>
          <w:rFonts w:hint="eastAsia" w:eastAsia="宋体"/>
          <w:lang w:eastAsia="zh-CN"/>
        </w:rPr>
        <w:t>”</w:t>
      </w:r>
      <w:r>
        <w:t>爲韻。霧從務聲。</w:t>
      </w:r>
      <w:r>
        <w:rPr>
          <w:rFonts w:hint="eastAsia" w:eastAsia="宋体"/>
          <w:lang w:eastAsia="zh-CN"/>
        </w:rPr>
        <w:t>“</w:t>
      </w:r>
      <w:r>
        <w:t>騖</w:t>
      </w:r>
      <w:r>
        <w:rPr>
          <w:rFonts w:hint="eastAsia" w:eastAsia="宋体"/>
          <w:lang w:eastAsia="zh-CN"/>
        </w:rPr>
        <w:t>”</w:t>
      </w:r>
      <w:r>
        <w:t>從</w:t>
      </w:r>
      <w:r>
        <w:rPr>
          <w:rFonts w:hint="eastAsia" w:eastAsia="宋体"/>
          <w:lang w:eastAsia="zh-CN"/>
        </w:rPr>
        <w:t>“</w:t>
      </w:r>
      <w:r>
        <w:t>敄</w:t>
      </w:r>
      <w:r>
        <w:rPr>
          <w:rFonts w:hint="eastAsia" w:eastAsia="宋体"/>
          <w:lang w:eastAsia="zh-CN"/>
        </w:rPr>
        <w:t>”</w:t>
      </w:r>
      <w:r>
        <w:t>聲，而</w:t>
      </w:r>
      <w:r>
        <w:rPr>
          <w:rFonts w:hint="eastAsia" w:eastAsia="宋体"/>
          <w:lang w:eastAsia="zh-CN"/>
        </w:rPr>
        <w:t>《</w:t>
      </w:r>
      <w:r>
        <w:t>淮南子。兵略</w:t>
      </w:r>
      <w:r>
        <w:rPr>
          <w:rFonts w:hint="eastAsia" w:eastAsia="宋体"/>
          <w:lang w:eastAsia="zh-CN"/>
        </w:rPr>
        <w:t>》</w:t>
      </w:r>
      <w:r>
        <w:t>篇以</w:t>
      </w:r>
      <w:r>
        <w:rPr>
          <w:rFonts w:hint="eastAsia" w:eastAsia="宋体"/>
          <w:lang w:eastAsia="zh-CN"/>
        </w:rPr>
        <w:t>“</w:t>
      </w:r>
      <w:r>
        <w:t>鶩</w:t>
      </w:r>
      <w:r>
        <w:rPr>
          <w:rFonts w:hint="eastAsia" w:eastAsia="宋体"/>
          <w:lang w:eastAsia="zh-CN"/>
        </w:rPr>
        <w:t>”</w:t>
      </w:r>
      <w:r>
        <w:t>與</w:t>
      </w:r>
      <w:r>
        <w:rPr>
          <w:rFonts w:hint="eastAsia" w:eastAsia="宋体"/>
          <w:lang w:eastAsia="zh-CN"/>
        </w:rPr>
        <w:t>“</w:t>
      </w:r>
      <w:r>
        <w:t>慮</w:t>
      </w:r>
      <w:r>
        <w:rPr>
          <w:rFonts w:hint="eastAsia" w:eastAsia="宋体"/>
          <w:lang w:eastAsia="zh-CN"/>
        </w:rPr>
        <w:t>”</w:t>
      </w:r>
      <w:r>
        <w:t>、</w:t>
      </w:r>
      <w:r>
        <w:rPr>
          <w:rFonts w:hint="eastAsia" w:eastAsia="宋体"/>
          <w:lang w:eastAsia="zh-CN"/>
        </w:rPr>
        <w:t>“</w:t>
      </w:r>
      <w:r>
        <w:t>鬬</w:t>
      </w:r>
      <w:r>
        <w:rPr>
          <w:rFonts w:hint="eastAsia" w:eastAsia="宋体"/>
          <w:lang w:eastAsia="zh-CN"/>
        </w:rPr>
        <w:t>”</w:t>
      </w:r>
      <w:r>
        <w:t>、</w:t>
      </w:r>
      <w:r>
        <w:rPr>
          <w:rFonts w:hint="eastAsia" w:eastAsia="宋体"/>
          <w:lang w:eastAsia="zh-CN"/>
        </w:rPr>
        <w:t>“</w:t>
      </w:r>
      <w:r>
        <w:t>懼</w:t>
      </w:r>
      <w:r>
        <w:rPr>
          <w:rFonts w:hint="eastAsia" w:eastAsia="宋体"/>
          <w:lang w:eastAsia="zh-CN"/>
        </w:rPr>
        <w:t>”</w:t>
      </w:r>
    </w:p>
    <w:p w14:paraId="674E795B">
      <w:r>
        <w:t>【第92页】</w:t>
      </w:r>
    </w:p>
    <w:p w14:paraId="451864DB">
      <w:r>
        <w:t>爲韻。慮在弟五部，與弟四部字合韻。</w:t>
      </w:r>
      <w:r>
        <w:rPr>
          <w:rFonts w:hint="eastAsia" w:eastAsia="宋体"/>
          <w:lang w:eastAsia="zh-CN"/>
        </w:rPr>
        <w:t>“</w:t>
      </w:r>
      <w:r>
        <w:t>鍪</w:t>
      </w:r>
      <w:r>
        <w:rPr>
          <w:rFonts w:hint="eastAsia" w:eastAsia="宋体"/>
          <w:lang w:eastAsia="zh-CN"/>
        </w:rPr>
        <w:t>”</w:t>
      </w:r>
      <w:r>
        <w:t>從</w:t>
      </w:r>
      <w:r>
        <w:rPr>
          <w:rFonts w:hint="eastAsia" w:eastAsia="宋体"/>
          <w:lang w:eastAsia="zh-CN"/>
        </w:rPr>
        <w:t>“</w:t>
      </w:r>
      <w:r>
        <w:t>敄</w:t>
      </w:r>
      <w:r>
        <w:rPr>
          <w:rFonts w:hint="eastAsia" w:eastAsia="宋体"/>
          <w:lang w:eastAsia="zh-CN"/>
        </w:rPr>
        <w:t>”</w:t>
      </w:r>
      <w:r>
        <w:t>聲，而</w:t>
      </w:r>
      <w:r>
        <w:rPr>
          <w:rFonts w:hint="eastAsia" w:eastAsia="宋体"/>
          <w:lang w:eastAsia="zh-CN"/>
        </w:rPr>
        <w:t>《</w:t>
      </w:r>
      <w:r>
        <w:t>急就篇</w:t>
      </w:r>
      <w:r>
        <w:rPr>
          <w:rFonts w:hint="eastAsia" w:eastAsia="宋体"/>
          <w:lang w:eastAsia="zh-CN"/>
        </w:rPr>
        <w:t>》</w:t>
      </w:r>
      <w:r>
        <w:t>以</w:t>
      </w:r>
      <w:r>
        <w:rPr>
          <w:rFonts w:hint="eastAsia" w:eastAsia="宋体"/>
          <w:lang w:eastAsia="zh-CN"/>
        </w:rPr>
        <w:t>“</w:t>
      </w:r>
      <w:r>
        <w:t>鍪</w:t>
      </w:r>
      <w:r>
        <w:rPr>
          <w:rFonts w:hint="eastAsia" w:eastAsia="宋体"/>
          <w:lang w:eastAsia="zh-CN"/>
        </w:rPr>
        <w:t>”</w:t>
      </w:r>
      <w:r>
        <w:t>與</w:t>
      </w:r>
      <w:r>
        <w:rPr>
          <w:rFonts w:hint="eastAsia" w:eastAsia="宋体"/>
          <w:lang w:eastAsia="zh-CN"/>
        </w:rPr>
        <w:t>“</w:t>
      </w:r>
      <w:r>
        <w:t>鉤</w:t>
      </w:r>
      <w:r>
        <w:rPr>
          <w:rFonts w:hint="eastAsia" w:eastAsia="宋体"/>
          <w:lang w:eastAsia="zh-CN"/>
        </w:rPr>
        <w:t>”</w:t>
      </w:r>
      <w:r>
        <w:t>、</w:t>
      </w:r>
      <w:r>
        <w:rPr>
          <w:rFonts w:hint="eastAsia" w:eastAsia="宋体"/>
          <w:lang w:eastAsia="zh-CN"/>
        </w:rPr>
        <w:t>“</w:t>
      </w:r>
      <w:r>
        <w:t>鍭</w:t>
      </w:r>
      <w:r>
        <w:rPr>
          <w:rFonts w:hint="eastAsia" w:eastAsia="宋体"/>
          <w:lang w:eastAsia="zh-CN"/>
        </w:rPr>
        <w:t>”</w:t>
      </w:r>
      <w:r>
        <w:t>、</w:t>
      </w:r>
      <w:r>
        <w:rPr>
          <w:rFonts w:hint="eastAsia" w:eastAsia="宋体"/>
          <w:lang w:eastAsia="zh-CN"/>
        </w:rPr>
        <w:t>“</w:t>
      </w:r>
      <w:r>
        <w:t>投</w:t>
      </w:r>
      <w:r>
        <w:rPr>
          <w:rFonts w:hint="eastAsia" w:eastAsia="宋体"/>
          <w:lang w:eastAsia="zh-CN"/>
        </w:rPr>
        <w:t>”</w:t>
      </w:r>
      <w:r>
        <w:t>爲韻。</w:t>
      </w:r>
    </w:p>
    <w:p w14:paraId="5EED73EB">
      <w:r>
        <w:rPr>
          <w:rFonts w:hint="eastAsia" w:eastAsia="宋体"/>
          <w:lang w:eastAsia="zh-CN"/>
        </w:rPr>
        <w:t>“</w:t>
      </w:r>
      <w:r>
        <w:t>瞀</w:t>
      </w:r>
      <w:r>
        <w:rPr>
          <w:rFonts w:hint="eastAsia" w:eastAsia="宋体"/>
          <w:lang w:eastAsia="zh-CN"/>
        </w:rPr>
        <w:t>”</w:t>
      </w:r>
      <w:r>
        <w:t>從</w:t>
      </w:r>
      <w:r>
        <w:rPr>
          <w:rFonts w:hint="eastAsia" w:eastAsia="宋体"/>
          <w:lang w:eastAsia="zh-CN"/>
        </w:rPr>
        <w:t>“</w:t>
      </w:r>
      <w:r>
        <w:t>敄</w:t>
      </w:r>
      <w:r>
        <w:rPr>
          <w:rFonts w:hint="eastAsia" w:eastAsia="宋体"/>
          <w:lang w:eastAsia="zh-CN"/>
        </w:rPr>
        <w:t>”</w:t>
      </w:r>
      <w:r>
        <w:t>聲而</w:t>
      </w:r>
      <w:r>
        <w:rPr>
          <w:rFonts w:hint="eastAsia" w:eastAsia="宋体"/>
          <w:lang w:eastAsia="zh-CN"/>
        </w:rPr>
        <w:t>《</w:t>
      </w:r>
      <w:r>
        <w:t>荀子。儒效</w:t>
      </w:r>
      <w:r>
        <w:rPr>
          <w:rFonts w:hint="eastAsia" w:eastAsia="宋体"/>
          <w:lang w:eastAsia="zh-CN"/>
        </w:rPr>
        <w:t>》</w:t>
      </w:r>
      <w:r>
        <w:t>篇以</w:t>
      </w:r>
      <w:r>
        <w:rPr>
          <w:rFonts w:hint="eastAsia" w:eastAsia="宋体"/>
          <w:lang w:eastAsia="zh-CN"/>
        </w:rPr>
        <w:t>“</w:t>
      </w:r>
      <w:r>
        <w:t>傋</w:t>
      </w:r>
      <w:r>
        <w:rPr>
          <w:rFonts w:hint="eastAsia" w:eastAsia="宋体"/>
          <w:lang w:eastAsia="zh-CN"/>
        </w:rPr>
        <w:t>”</w:t>
      </w:r>
      <w:r>
        <w:t>、</w:t>
      </w:r>
      <w:r>
        <w:rPr>
          <w:rFonts w:hint="eastAsia" w:eastAsia="宋体"/>
          <w:lang w:eastAsia="zh-CN"/>
        </w:rPr>
        <w:t>“</w:t>
      </w:r>
      <w:r>
        <w:t>瞀</w:t>
      </w:r>
      <w:r>
        <w:rPr>
          <w:rFonts w:hint="eastAsia" w:eastAsia="宋体"/>
          <w:lang w:eastAsia="zh-CN"/>
        </w:rPr>
        <w:t>”</w:t>
      </w:r>
      <w:r>
        <w:t>爲疊韻</w:t>
      </w:r>
      <w:r>
        <w:rPr>
          <w:rFonts w:hint="eastAsia" w:eastAsia="宋体"/>
          <w:lang w:eastAsia="zh-CN"/>
        </w:rPr>
        <w:t>《</w:t>
      </w:r>
      <w:r>
        <w:t>漢書。五行志</w:t>
      </w:r>
      <w:r>
        <w:rPr>
          <w:rFonts w:hint="eastAsia" w:eastAsia="宋体"/>
          <w:lang w:eastAsia="zh-CN"/>
        </w:rPr>
        <w:t>》</w:t>
      </w:r>
      <w:r>
        <w:t>以</w:t>
      </w:r>
      <w:r>
        <w:rPr>
          <w:rFonts w:hint="eastAsia" w:eastAsia="宋体"/>
          <w:lang w:eastAsia="zh-CN"/>
        </w:rPr>
        <w:t>“</w:t>
      </w:r>
      <w:r>
        <w:t>傋</w:t>
      </w:r>
      <w:r>
        <w:rPr>
          <w:rFonts w:hint="eastAsia" w:eastAsia="宋体"/>
          <w:lang w:eastAsia="zh-CN"/>
        </w:rPr>
        <w:t>”</w:t>
      </w:r>
      <w:r>
        <w:t>、</w:t>
      </w:r>
      <w:r>
        <w:rPr>
          <w:rFonts w:hint="eastAsia" w:eastAsia="宋体"/>
          <w:lang w:eastAsia="zh-CN"/>
        </w:rPr>
        <w:t>“</w:t>
      </w:r>
      <w:r>
        <w:t>霿</w:t>
      </w:r>
      <w:r>
        <w:rPr>
          <w:rFonts w:hint="eastAsia" w:eastAsia="宋体"/>
          <w:lang w:eastAsia="zh-CN"/>
        </w:rPr>
        <w:t>”</w:t>
      </w:r>
      <w:r>
        <w:t>爲</w:t>
      </w:r>
    </w:p>
    <w:p w14:paraId="306B85A2">
      <w:r>
        <w:t>疊韻。霿從瞀聲。</w:t>
      </w:r>
      <w:r>
        <w:rPr>
          <w:rFonts w:hint="eastAsia" w:eastAsia="宋体"/>
          <w:lang w:eastAsia="zh-CN"/>
        </w:rPr>
        <w:t>“</w:t>
      </w:r>
      <w:r>
        <w:t>愗</w:t>
      </w:r>
      <w:r>
        <w:rPr>
          <w:rFonts w:hint="eastAsia" w:eastAsia="宋体"/>
          <w:lang w:eastAsia="zh-CN"/>
        </w:rPr>
        <w:t>”</w:t>
      </w:r>
      <w:r>
        <w:t>從</w:t>
      </w:r>
      <w:r>
        <w:rPr>
          <w:rFonts w:hint="eastAsia" w:eastAsia="宋体"/>
          <w:lang w:eastAsia="zh-CN"/>
        </w:rPr>
        <w:t>“</w:t>
      </w:r>
      <w:r>
        <w:t>敄</w:t>
      </w:r>
      <w:r>
        <w:rPr>
          <w:rFonts w:hint="eastAsia" w:eastAsia="宋体"/>
          <w:lang w:eastAsia="zh-CN"/>
        </w:rPr>
        <w:t>”</w:t>
      </w:r>
      <w:r>
        <w:t>聲，而</w:t>
      </w:r>
      <w:r>
        <w:rPr>
          <w:rFonts w:hint="eastAsia" w:eastAsia="宋体"/>
          <w:lang w:eastAsia="zh-CN"/>
        </w:rPr>
        <w:t>《</w:t>
      </w:r>
      <w:r>
        <w:t>楚辭。九辯</w:t>
      </w:r>
      <w:r>
        <w:rPr>
          <w:rFonts w:hint="eastAsia" w:eastAsia="宋体"/>
          <w:lang w:eastAsia="zh-CN"/>
        </w:rPr>
        <w:t>》</w:t>
      </w:r>
      <w:r>
        <w:t>以</w:t>
      </w:r>
      <w:r>
        <w:rPr>
          <w:rFonts w:hint="eastAsia" w:eastAsia="宋体"/>
          <w:lang w:eastAsia="zh-CN"/>
        </w:rPr>
        <w:t>“</w:t>
      </w:r>
      <w:r>
        <w:t>怐</w:t>
      </w:r>
      <w:r>
        <w:rPr>
          <w:rFonts w:hint="eastAsia" w:eastAsia="宋体"/>
          <w:lang w:eastAsia="zh-CN"/>
        </w:rPr>
        <w:t>”</w:t>
      </w:r>
      <w:r>
        <w:t>、</w:t>
      </w:r>
      <w:r>
        <w:rPr>
          <w:rFonts w:hint="eastAsia" w:eastAsia="宋体"/>
          <w:lang w:eastAsia="zh-CN"/>
        </w:rPr>
        <w:t>“</w:t>
      </w:r>
      <w:r>
        <w:t>愗</w:t>
      </w:r>
      <w:r>
        <w:rPr>
          <w:rFonts w:hint="eastAsia" w:eastAsia="宋体"/>
          <w:lang w:eastAsia="zh-CN"/>
        </w:rPr>
        <w:t>”</w:t>
      </w:r>
      <w:r>
        <w:t>爲疊韻。所與</w:t>
      </w:r>
      <w:r>
        <w:rPr>
          <w:rFonts w:hint="eastAsia" w:eastAsia="宋体"/>
          <w:lang w:eastAsia="zh-CN"/>
        </w:rPr>
        <w:t>“</w:t>
      </w:r>
      <w:r>
        <w:t>敄</w:t>
      </w:r>
      <w:r>
        <w:rPr>
          <w:rFonts w:hint="eastAsia" w:eastAsia="宋体"/>
          <w:lang w:eastAsia="zh-CN"/>
        </w:rPr>
        <w:t>”</w:t>
      </w:r>
      <w:r>
        <w:t>聲之字通</w:t>
      </w:r>
    </w:p>
    <w:p w14:paraId="7B142D56">
      <w:r>
        <w:t>借及爲韻者，皆弟四部字也，以是明之</w:t>
      </w:r>
    </w:p>
    <w:p w14:paraId="4464CE9B">
      <w:pPr>
        <w:rPr>
          <w:rFonts w:hint="eastAsia" w:eastAsia="宋体"/>
          <w:lang w:eastAsia="zh-CN"/>
        </w:rPr>
      </w:pPr>
      <w:r>
        <w:rPr>
          <w:rFonts w:hint="eastAsia" w:eastAsia="宋体"/>
          <w:lang w:eastAsia="zh-CN"/>
        </w:rPr>
        <w:t>&lt;</w:t>
      </w:r>
      <w:r>
        <w:t>説明</w:t>
      </w:r>
      <w:r>
        <w:rPr>
          <w:rFonts w:hint="eastAsia" w:eastAsia="宋体"/>
          <w:lang w:eastAsia="zh-CN"/>
        </w:rPr>
        <w:t>&gt;</w:t>
      </w:r>
    </w:p>
    <w:p w14:paraId="17088254">
      <w:r>
        <w:t>文載</w:t>
      </w:r>
      <w:r>
        <w:rPr>
          <w:rFonts w:hint="eastAsia" w:eastAsia="宋体"/>
          <w:lang w:eastAsia="zh-CN"/>
        </w:rPr>
        <w:t>《</w:t>
      </w:r>
      <w:r>
        <w:t>王石臞先生遺文</w:t>
      </w:r>
      <w:r>
        <w:rPr>
          <w:rFonts w:hint="eastAsia" w:eastAsia="宋体"/>
          <w:lang w:eastAsia="zh-CN"/>
        </w:rPr>
        <w:t>》</w:t>
      </w:r>
      <w:r>
        <w:t>卷四。乾隆四十五年庚子，王念孙始得段玉裁</w:t>
      </w:r>
      <w:r>
        <w:rPr>
          <w:rFonts w:hint="eastAsia" w:eastAsia="宋体"/>
          <w:lang w:eastAsia="zh-CN"/>
        </w:rPr>
        <w:t>《</w:t>
      </w:r>
      <w:r>
        <w:t>六書音均表</w:t>
      </w:r>
      <w:r>
        <w:rPr>
          <w:rFonts w:hint="eastAsia" w:eastAsia="宋体"/>
          <w:lang w:eastAsia="zh-CN"/>
        </w:rPr>
        <w:t>》</w:t>
      </w:r>
      <w:r>
        <w:t>，見本書甲編</w:t>
      </w:r>
    </w:p>
    <w:p w14:paraId="771C1986">
      <w:r>
        <w:rPr>
          <w:rFonts w:hint="eastAsia" w:eastAsia="宋体"/>
          <w:lang w:eastAsia="zh-CN"/>
        </w:rPr>
        <w:t>《</w:t>
      </w:r>
      <w:r>
        <w:t>書札。答江晉三論韻學書</w:t>
      </w:r>
      <w:r>
        <w:rPr>
          <w:rFonts w:hint="eastAsia" w:eastAsia="宋体"/>
          <w:lang w:eastAsia="zh-CN"/>
        </w:rPr>
        <w:t>》</w:t>
      </w:r>
      <w:r>
        <w:t>及劉盼遂按語</w:t>
      </w:r>
    </w:p>
    <w:p w14:paraId="473824A1">
      <w:pPr>
        <w:rPr>
          <w:rFonts w:hint="eastAsia" w:eastAsia="宋体"/>
          <w:lang w:eastAsia="zh-CN"/>
        </w:rPr>
      </w:pPr>
      <w:r>
        <w:rPr>
          <w:rFonts w:hint="eastAsia" w:eastAsia="宋体"/>
          <w:lang w:eastAsia="zh-CN"/>
        </w:rPr>
        <w:t>&lt;</w:t>
      </w:r>
      <w:r>
        <w:t>校注</w:t>
      </w:r>
      <w:r>
        <w:rPr>
          <w:rFonts w:hint="eastAsia" w:eastAsia="宋体"/>
          <w:lang w:eastAsia="zh-CN"/>
        </w:rPr>
        <w:t>&gt;</w:t>
      </w:r>
    </w:p>
    <w:p w14:paraId="524FF5EA">
      <w:r>
        <w:rPr>
          <w:rFonts w:hint="eastAsia" w:eastAsia="宋体"/>
          <w:lang w:eastAsia="zh-CN"/>
        </w:rPr>
        <w:t>【</w:t>
      </w:r>
      <w:r>
        <w:t>一</w:t>
      </w:r>
      <w:r>
        <w:rPr>
          <w:rFonts w:hint="eastAsia" w:eastAsia="宋体"/>
          <w:lang w:eastAsia="zh-CN"/>
        </w:rPr>
        <w:t>】《</w:t>
      </w:r>
      <w:r>
        <w:t>詩。常棣</w:t>
      </w:r>
      <w:r>
        <w:rPr>
          <w:rFonts w:hint="eastAsia" w:eastAsia="宋体"/>
          <w:lang w:eastAsia="zh-CN"/>
        </w:rPr>
        <w:t>》</w:t>
      </w:r>
      <w:r>
        <w:t>。</w:t>
      </w:r>
    </w:p>
    <w:p w14:paraId="5F4B02C1">
      <w:r>
        <w:rPr>
          <w:rFonts w:hint="eastAsia" w:eastAsia="宋体"/>
          <w:lang w:eastAsia="zh-CN"/>
        </w:rPr>
        <w:t>【</w:t>
      </w:r>
      <w:r>
        <w:t>二</w:t>
      </w:r>
      <w:r>
        <w:rPr>
          <w:rFonts w:hint="eastAsia" w:eastAsia="宋体"/>
          <w:lang w:eastAsia="zh-CN"/>
        </w:rPr>
        <w:t>】《</w:t>
      </w:r>
      <w:r>
        <w:t>左傳</w:t>
      </w:r>
      <w:r>
        <w:rPr>
          <w:rFonts w:hint="eastAsia" w:eastAsia="宋体"/>
          <w:lang w:eastAsia="zh-CN"/>
        </w:rPr>
        <w:t>•</w:t>
      </w:r>
      <w:r>
        <w:t>僖公二十四年</w:t>
      </w:r>
      <w:r>
        <w:rPr>
          <w:rFonts w:hint="eastAsia" w:eastAsia="宋体"/>
          <w:lang w:eastAsia="zh-CN"/>
        </w:rPr>
        <w:t>》</w:t>
      </w:r>
      <w:r>
        <w:t>。</w:t>
      </w:r>
    </w:p>
    <w:p w14:paraId="3A58D8D4">
      <w:r>
        <w:t>桂未谷</w:t>
      </w:r>
      <w:r>
        <w:rPr>
          <w:rFonts w:hint="eastAsia" w:eastAsia="宋体"/>
          <w:lang w:eastAsia="zh-CN"/>
        </w:rPr>
        <w:t>《</w:t>
      </w:r>
      <w:r>
        <w:t>説文統系圖</w:t>
      </w:r>
      <w:r>
        <w:rPr>
          <w:rFonts w:hint="eastAsia" w:eastAsia="宋体"/>
          <w:lang w:eastAsia="zh-CN"/>
        </w:rPr>
        <w:t>》</w:t>
      </w:r>
      <w:r>
        <w:t>跋</w:t>
      </w:r>
    </w:p>
    <w:p w14:paraId="7AD8AB8C">
      <w:r>
        <w:t>桂明經馥因羅山人聘爲</w:t>
      </w:r>
      <w:r>
        <w:rPr>
          <w:rFonts w:hint="eastAsia" w:eastAsia="宋体"/>
          <w:lang w:eastAsia="zh-CN"/>
        </w:rPr>
        <w:t>《</w:t>
      </w:r>
      <w:r>
        <w:t>説文統系圖</w:t>
      </w:r>
      <w:r>
        <w:rPr>
          <w:rFonts w:hint="eastAsia" w:eastAsia="宋体"/>
          <w:lang w:eastAsia="zh-CN"/>
        </w:rPr>
        <w:t>》</w:t>
      </w:r>
      <w:r>
        <w:t>rlJ。許君之後，繼以江氏、顔之推、李陽冰、徐</w:t>
      </w:r>
    </w:p>
    <w:p w14:paraId="4377F02C">
      <w:r>
        <w:t>鉉、徐鍇、張有、吾丘衍，凡七人。余同年張舍人塤復欲繪入賈逵、許冲、顧野王、李騰、郭</w:t>
      </w:r>
    </w:p>
    <w:p w14:paraId="71897FE1">
      <w:r>
        <w:t>【第93页】</w:t>
      </w:r>
    </w:p>
    <w:p w14:paraId="59C4482D">
      <w:r>
        <w:t>忠恕五人oD。余案古專家之學，傳之者代有其人，見于各史</w:t>
      </w:r>
      <w:r>
        <w:rPr>
          <w:rFonts w:hint="eastAsia" w:eastAsia="宋体"/>
          <w:lang w:eastAsia="zh-CN"/>
        </w:rPr>
        <w:t>《</w:t>
      </w:r>
      <w:r>
        <w:t>藝文志</w:t>
      </w:r>
      <w:r>
        <w:rPr>
          <w:rFonts w:hint="eastAsia" w:eastAsia="宋体"/>
          <w:lang w:eastAsia="zh-CN"/>
        </w:rPr>
        <w:t>》</w:t>
      </w:r>
      <w:r>
        <w:t>備矣，然未有爲之</w:t>
      </w:r>
    </w:p>
    <w:p w14:paraId="3F85A7C8">
      <w:r>
        <w:t>圖者。桂君專心</w:t>
      </w:r>
      <w:r>
        <w:rPr>
          <w:rFonts w:hint="eastAsia" w:eastAsia="宋体"/>
          <w:lang w:eastAsia="zh-CN"/>
        </w:rPr>
        <w:t>《</w:t>
      </w:r>
      <w:r>
        <w:t>説文</w:t>
      </w:r>
      <w:r>
        <w:rPr>
          <w:rFonts w:hint="eastAsia" w:eastAsia="宋体"/>
          <w:lang w:eastAsia="zh-CN"/>
        </w:rPr>
        <w:t>》</w:t>
      </w:r>
      <w:r>
        <w:t>，且爲此圖，以置諸坐右。其篤信好學，可謂加人一等矣。第名之</w:t>
      </w:r>
    </w:p>
    <w:p w14:paraId="273F5773">
      <w:r>
        <w:t>曰</w:t>
      </w:r>
      <w:r>
        <w:rPr>
          <w:rFonts w:hint="eastAsia" w:eastAsia="宋体"/>
          <w:lang w:eastAsia="zh-CN"/>
        </w:rPr>
        <w:t>《</w:t>
      </w:r>
      <w:r>
        <w:t>説文統系圖</w:t>
      </w:r>
      <w:r>
        <w:rPr>
          <w:rFonts w:hint="eastAsia" w:eastAsia="宋体"/>
          <w:lang w:eastAsia="zh-CN"/>
        </w:rPr>
        <w:t>》</w:t>
      </w:r>
      <w:r>
        <w:t>，則凡傳述許君之學者皆不可缺漏。考</w:t>
      </w:r>
      <w:r>
        <w:rPr>
          <w:rFonts w:hint="eastAsia" w:eastAsia="宋体"/>
          <w:lang w:eastAsia="zh-CN"/>
        </w:rPr>
        <w:t>《</w:t>
      </w:r>
      <w:r>
        <w:t>隋書。經籍志</w:t>
      </w:r>
      <w:r>
        <w:rPr>
          <w:rFonts w:hint="eastAsia" w:eastAsia="宋体"/>
          <w:lang w:eastAsia="zh-CN"/>
        </w:rPr>
        <w:t>》</w:t>
      </w:r>
      <w:r>
        <w:t>，梁有</w:t>
      </w:r>
      <w:r>
        <w:rPr>
          <w:rFonts w:hint="eastAsia" w:eastAsia="宋体"/>
          <w:lang w:eastAsia="zh-CN"/>
        </w:rPr>
        <w:t>《</w:t>
      </w:r>
      <w:r>
        <w:t>演説文</w:t>
      </w:r>
    </w:p>
    <w:p w14:paraId="3CBC6DE6">
      <w:r>
        <w:t>一卷，庾儼默注；</w:t>
      </w:r>
      <w:r>
        <w:rPr>
          <w:rFonts w:hint="eastAsia" w:eastAsia="宋体"/>
          <w:lang w:eastAsia="zh-CN"/>
        </w:rPr>
        <w:t>《</w:t>
      </w:r>
      <w:r>
        <w:t>宋史《藝文志</w:t>
      </w:r>
      <w:r>
        <w:rPr>
          <w:rFonts w:hint="eastAsia" w:eastAsia="宋体"/>
          <w:lang w:eastAsia="zh-CN"/>
        </w:rPr>
        <w:t>》</w:t>
      </w:r>
      <w:r>
        <w:t>有僧曇域</w:t>
      </w:r>
      <w:r>
        <w:rPr>
          <w:rFonts w:hint="eastAsia" w:eastAsia="宋体"/>
          <w:lang w:eastAsia="zh-CN"/>
        </w:rPr>
        <w:t>《</w:t>
      </w:r>
      <w:r>
        <w:t>補説文</w:t>
      </w:r>
      <w:r>
        <w:rPr>
          <w:rFonts w:hint="eastAsia" w:eastAsia="宋体"/>
          <w:lang w:eastAsia="zh-CN"/>
        </w:rPr>
        <w:t>》</w:t>
      </w:r>
      <w:r>
        <w:t>三十卷，及錢承志</w:t>
      </w:r>
      <w:r>
        <w:rPr>
          <w:rFonts w:hint="eastAsia" w:eastAsia="宋体"/>
          <w:lang w:eastAsia="zh-CN"/>
        </w:rPr>
        <w:t>《</w:t>
      </w:r>
      <w:r>
        <w:t>説文正隸</w:t>
      </w:r>
      <w:r>
        <w:rPr>
          <w:rFonts w:hint="eastAsia" w:eastAsia="宋体"/>
          <w:lang w:eastAsia="zh-CN"/>
        </w:rPr>
        <w:t>》</w:t>
      </w:r>
      <w:r>
        <w:t>三十</w:t>
      </w:r>
    </w:p>
    <w:p w14:paraId="0521BC2F">
      <w:r>
        <w:t>卷；</w:t>
      </w:r>
      <w:r>
        <w:rPr>
          <w:rFonts w:hint="eastAsia" w:eastAsia="宋体"/>
          <w:lang w:eastAsia="zh-CN"/>
        </w:rPr>
        <w:t>《</w:t>
      </w:r>
      <w:r>
        <w:t>玉海</w:t>
      </w:r>
      <w:r>
        <w:rPr>
          <w:rFonts w:hint="eastAsia" w:eastAsia="宋体"/>
          <w:lang w:eastAsia="zh-CN"/>
        </w:rPr>
        <w:t>》</w:t>
      </w:r>
      <w:r>
        <w:t>稱吴淑好篆籀，取</w:t>
      </w:r>
      <w:r>
        <w:rPr>
          <w:rFonts w:hint="eastAsia" w:eastAsia="宋体"/>
          <w:lang w:eastAsia="zh-CN"/>
        </w:rPr>
        <w:t>《</w:t>
      </w:r>
      <w:r>
        <w:t>説文</w:t>
      </w:r>
      <w:r>
        <w:rPr>
          <w:rFonts w:hint="eastAsia" w:eastAsia="宋体"/>
          <w:lang w:eastAsia="zh-CN"/>
        </w:rPr>
        <w:t>》</w:t>
      </w:r>
      <w:r>
        <w:t>有字義千八百餘條，撰</w:t>
      </w:r>
      <w:r>
        <w:rPr>
          <w:rFonts w:hint="eastAsia" w:eastAsia="宋体"/>
          <w:lang w:eastAsia="zh-CN"/>
        </w:rPr>
        <w:t>《</w:t>
      </w:r>
      <w:r>
        <w:t>説文正義</w:t>
      </w:r>
      <w:r>
        <w:rPr>
          <w:rFonts w:hint="eastAsia" w:eastAsia="宋体"/>
          <w:lang w:eastAsia="zh-CN"/>
        </w:rPr>
        <w:t>》</w:t>
      </w:r>
      <w:r>
        <w:t>三卷；又李燾有</w:t>
      </w:r>
    </w:p>
    <w:p w14:paraId="57013B93">
      <w:r>
        <w:rPr>
          <w:rFonts w:hint="eastAsia" w:eastAsia="宋体"/>
          <w:lang w:eastAsia="zh-CN"/>
        </w:rPr>
        <w:t>《</w:t>
      </w:r>
      <w:r>
        <w:t>説文五音韵譜</w:t>
      </w:r>
      <w:r>
        <w:rPr>
          <w:rFonts w:hint="eastAsia" w:eastAsia="宋体"/>
          <w:lang w:eastAsia="zh-CN"/>
        </w:rPr>
        <w:t>》</w:t>
      </w:r>
      <w:r>
        <w:t>十二卷，及朱翱之作反切，句中正、葛湍、王惟恭之同掌修校，皆不可不圖</w:t>
      </w:r>
    </w:p>
    <w:p w14:paraId="7E4BE9C3">
      <w:r>
        <w:t>者也。若夫原本許君之書而别爲一書者甚衆，顧野王、江式、顔之推、張有、吾丘衍而外</w:t>
      </w:r>
    </w:p>
    <w:p w14:paraId="78A7D82E">
      <w:r>
        <w:t>圖之不可勝圖。許君之學，本於賈逵。逵之學，本于其父徽。徽本于劉歆、塗惲、謝曼卿</w:t>
      </w:r>
    </w:p>
    <w:p w14:paraId="25862E91">
      <w:r>
        <w:t>三人。</w:t>
      </w:r>
      <w:r>
        <w:rPr>
          <w:rFonts w:hint="eastAsia" w:eastAsia="宋体"/>
          <w:lang w:eastAsia="zh-CN"/>
        </w:rPr>
        <w:t>《</w:t>
      </w:r>
      <w:r>
        <w:t>説文</w:t>
      </w:r>
      <w:r>
        <w:rPr>
          <w:rFonts w:hint="eastAsia" w:eastAsia="宋体"/>
          <w:lang w:eastAsia="zh-CN"/>
        </w:rPr>
        <w:t>》</w:t>
      </w:r>
      <w:r>
        <w:t>所載，有劉歆、賈逵、杜林等十餘人之説。圖之亦不可勝圖，凡此皆不必圖者</w:t>
      </w:r>
    </w:p>
    <w:p w14:paraId="1C4C66B6">
      <w:r>
        <w:t>也。余之去取，大略如此，不知有當否也</w:t>
      </w:r>
    </w:p>
    <w:p w14:paraId="59B94AD1">
      <w:r>
        <w:t>劉盼遂按右文據黎經誥</w:t>
      </w:r>
      <w:r>
        <w:rPr>
          <w:rFonts w:hint="eastAsia" w:eastAsia="宋体"/>
          <w:lang w:eastAsia="zh-CN"/>
        </w:rPr>
        <w:t>《</w:t>
      </w:r>
      <w:r>
        <w:t>許學考</w:t>
      </w:r>
      <w:r>
        <w:rPr>
          <w:rFonts w:hint="eastAsia" w:eastAsia="宋体"/>
          <w:lang w:eastAsia="zh-CN"/>
        </w:rPr>
        <w:t>》</w:t>
      </w:r>
      <w:r>
        <w:t>卷二十六録入</w:t>
      </w:r>
    </w:p>
    <w:p w14:paraId="7F9B02B6">
      <w:pPr>
        <w:rPr>
          <w:rFonts w:hint="eastAsia" w:eastAsia="宋体"/>
          <w:lang w:eastAsia="zh-CN"/>
        </w:rPr>
      </w:pPr>
      <w:r>
        <w:t>説明</w:t>
      </w:r>
      <w:r>
        <w:rPr>
          <w:rFonts w:hint="eastAsia" w:eastAsia="宋体"/>
          <w:lang w:eastAsia="zh-CN"/>
        </w:rPr>
        <w:t>&gt;</w:t>
      </w:r>
    </w:p>
    <w:p w14:paraId="0BB6E8CD">
      <w:r>
        <w:t>本文原載黎經誥</w:t>
      </w:r>
      <w:r>
        <w:rPr>
          <w:rFonts w:hint="eastAsia" w:eastAsia="宋体"/>
          <w:lang w:eastAsia="zh-CN"/>
        </w:rPr>
        <w:t>《</w:t>
      </w:r>
      <w:r>
        <w:t>許學考</w:t>
      </w:r>
      <w:r>
        <w:rPr>
          <w:rFonts w:hint="eastAsia" w:eastAsia="宋体"/>
          <w:lang w:eastAsia="zh-CN"/>
        </w:rPr>
        <w:t>》</w:t>
      </w:r>
      <w:r>
        <w:t>卷二十六，劉盼遂録入</w:t>
      </w:r>
      <w:r>
        <w:rPr>
          <w:rFonts w:hint="eastAsia" w:eastAsia="宋体"/>
          <w:lang w:eastAsia="zh-CN"/>
        </w:rPr>
        <w:t>《</w:t>
      </w:r>
      <w:r>
        <w:t>王石臞文集補編</w:t>
      </w:r>
      <w:r>
        <w:rPr>
          <w:rFonts w:hint="eastAsia" w:eastAsia="宋体"/>
          <w:lang w:eastAsia="zh-CN"/>
        </w:rPr>
        <w:t>》</w:t>
      </w:r>
      <w:r>
        <w:t>。</w:t>
      </w:r>
      <w:r>
        <w:rPr>
          <w:rFonts w:hint="eastAsia" w:eastAsia="宋体"/>
          <w:lang w:eastAsia="zh-CN"/>
        </w:rPr>
        <w:t>《</w:t>
      </w:r>
      <w:r>
        <w:t>説文解字詁林補遺</w:t>
      </w:r>
      <w:r>
        <w:rPr>
          <w:rFonts w:hint="eastAsia" w:eastAsia="宋体"/>
          <w:lang w:eastAsia="zh-CN"/>
        </w:rPr>
        <w:t>》</w:t>
      </w:r>
      <w:r>
        <w:t>録影印</w:t>
      </w:r>
    </w:p>
    <w:p w14:paraId="76843E33">
      <w:r>
        <w:t>手稿，有</w:t>
      </w:r>
      <w:r>
        <w:rPr>
          <w:rFonts w:hint="eastAsia" w:eastAsia="宋体"/>
          <w:lang w:eastAsia="zh-CN"/>
        </w:rPr>
        <w:t>“</w:t>
      </w:r>
      <w:r>
        <w:t>王念孙印</w:t>
      </w:r>
      <w:r>
        <w:rPr>
          <w:rFonts w:hint="eastAsia" w:eastAsia="宋体"/>
          <w:lang w:eastAsia="zh-CN"/>
        </w:rPr>
        <w:t>”</w:t>
      </w:r>
      <w:r>
        <w:t>陰文印</w:t>
      </w:r>
    </w:p>
    <w:p w14:paraId="73D9DEC3">
      <w:r>
        <w:rPr>
          <w:rFonts w:hint="eastAsia" w:eastAsia="宋体"/>
          <w:lang w:eastAsia="zh-CN"/>
        </w:rPr>
        <w:t>《</w:t>
      </w:r>
      <w:r>
        <w:t>説文統系圖</w:t>
      </w:r>
      <w:r>
        <w:rPr>
          <w:rFonts w:hint="eastAsia" w:eastAsia="宋体"/>
          <w:lang w:eastAsia="zh-CN"/>
        </w:rPr>
        <w:t>》</w:t>
      </w:r>
      <w:r>
        <w:t>，桂馥請羅聘繪。是圖有朱竹君、張塤、丁杰、程瑶田、王筠、盧文弨、翁方綱、王念</w:t>
      </w:r>
    </w:p>
    <w:p w14:paraId="2DD02845">
      <w:r>
        <w:t>【第94页】</w:t>
      </w:r>
    </w:p>
    <w:p w14:paraId="084F97AA">
      <w:r>
        <w:t>孫、薛壽、李祖望等多人題跋。圖中繪許慎、江式、顔之推、李陽冰、徐鉉、徐鍇、張有、吾丘衍等八人像</w:t>
      </w:r>
    </w:p>
    <w:p w14:paraId="3A7DF1EE">
      <w:r>
        <w:t>以紀</w:t>
      </w:r>
      <w:r>
        <w:rPr>
          <w:rFonts w:hint="eastAsia" w:eastAsia="宋体"/>
          <w:lang w:eastAsia="zh-CN"/>
        </w:rPr>
        <w:t>《</w:t>
      </w:r>
      <w:r>
        <w:t>説文</w:t>
      </w:r>
      <w:r>
        <w:rPr>
          <w:rFonts w:hint="eastAsia" w:eastAsia="宋体"/>
          <w:lang w:eastAsia="zh-CN"/>
        </w:rPr>
        <w:t>》</w:t>
      </w:r>
      <w:r>
        <w:t>學自漢至元之統系。圖在咸豐元年江都李氏半畝園刊</w:t>
      </w:r>
      <w:r>
        <w:rPr>
          <w:rFonts w:hint="eastAsia" w:eastAsia="宋体"/>
          <w:lang w:eastAsia="zh-CN"/>
        </w:rPr>
        <w:t>《</w:t>
      </w:r>
      <w:r>
        <w:t>小學類編</w:t>
      </w:r>
      <w:r>
        <w:rPr>
          <w:rFonts w:hint="eastAsia" w:eastAsia="宋体"/>
          <w:lang w:eastAsia="zh-CN"/>
        </w:rPr>
        <w:t>》</w:t>
      </w:r>
      <w:r>
        <w:t>。</w:t>
      </w:r>
    </w:p>
    <w:p w14:paraId="49FC0CDD">
      <w:r>
        <w:t>王念孫</w:t>
      </w:r>
      <w:r>
        <w:rPr>
          <w:rFonts w:hint="eastAsia" w:eastAsia="宋体"/>
          <w:lang w:eastAsia="zh-CN"/>
        </w:rPr>
        <w:t>《</w:t>
      </w:r>
      <w:r>
        <w:t>跋</w:t>
      </w:r>
      <w:r>
        <w:rPr>
          <w:rFonts w:hint="eastAsia" w:eastAsia="宋体"/>
          <w:lang w:eastAsia="zh-CN"/>
        </w:rPr>
        <w:t>》</w:t>
      </w:r>
      <w:r>
        <w:t>作於乾隆四十五年庚子八月初五日</w:t>
      </w:r>
    </w:p>
    <w:p w14:paraId="5610795D">
      <w:r>
        <w:rPr>
          <w:rFonts w:hint="eastAsia" w:eastAsia="宋体"/>
          <w:lang w:eastAsia="zh-CN"/>
        </w:rPr>
        <w:t>&lt;</w:t>
      </w:r>
      <w:r>
        <w:t>校注︼</w:t>
      </w:r>
    </w:p>
    <w:p w14:paraId="0AC2CC4B">
      <w:r>
        <w:rPr>
          <w:rFonts w:hint="eastAsia" w:eastAsia="宋体"/>
          <w:lang w:eastAsia="zh-CN"/>
        </w:rPr>
        <w:t>【</w:t>
      </w:r>
      <w:r>
        <w:t>一</w:t>
      </w:r>
      <w:r>
        <w:rPr>
          <w:rFonts w:hint="eastAsia" w:eastAsia="宋体"/>
          <w:lang w:eastAsia="zh-CN"/>
        </w:rPr>
        <w:t>】</w:t>
      </w:r>
      <w:r>
        <w:t>羅聘</w:t>
      </w:r>
      <w:r>
        <w:rPr>
          <w:rFonts w:hint="eastAsia" w:eastAsia="宋体"/>
          <w:lang w:eastAsia="zh-CN"/>
        </w:rPr>
        <w:t>&lt;</w:t>
      </w:r>
      <w:r>
        <w:t>一七三三‖一七九九</w:t>
      </w:r>
      <w:r>
        <w:rPr>
          <w:rFonts w:hint="eastAsia" w:eastAsia="宋体"/>
          <w:lang w:eastAsia="zh-CN"/>
        </w:rPr>
        <w:t>&gt;</w:t>
      </w:r>
      <w:r>
        <w:t>，字遁夫，號西峰，歙縣布衣，善畫工詩，有</w:t>
      </w:r>
      <w:r>
        <w:rPr>
          <w:rFonts w:hint="eastAsia" w:eastAsia="宋体"/>
          <w:lang w:eastAsia="zh-CN"/>
        </w:rPr>
        <w:t>《</w:t>
      </w:r>
      <w:r>
        <w:t>香葉草堂集</w:t>
      </w:r>
      <w:r>
        <w:rPr>
          <w:rFonts w:hint="eastAsia" w:eastAsia="宋体"/>
          <w:lang w:eastAsia="zh-CN"/>
        </w:rPr>
        <w:t>》</w:t>
      </w:r>
      <w:r>
        <w:t>。</w:t>
      </w:r>
    </w:p>
    <w:p w14:paraId="6730D481">
      <w:r>
        <w:rPr>
          <w:rFonts w:hint="eastAsia" w:eastAsia="宋体"/>
          <w:lang w:eastAsia="zh-CN"/>
        </w:rPr>
        <w:t>【</w:t>
      </w:r>
      <w:r>
        <w:t>二</w:t>
      </w:r>
      <w:r>
        <w:rPr>
          <w:rFonts w:hint="eastAsia" w:eastAsia="宋体"/>
          <w:lang w:eastAsia="zh-CN"/>
        </w:rPr>
        <w:t>】</w:t>
      </w:r>
      <w:r>
        <w:t>張塤，字商言，號瘦銅，江蘇吴縣今屬蘇州市。人，乾隆三十四年進士，有</w:t>
      </w:r>
      <w:r>
        <w:rPr>
          <w:rFonts w:hint="eastAsia" w:eastAsia="宋体"/>
          <w:lang w:eastAsia="zh-CN"/>
        </w:rPr>
        <w:t>《</w:t>
      </w:r>
      <w:r>
        <w:t>竹葉庵集</w:t>
      </w:r>
      <w:r>
        <w:rPr>
          <w:rFonts w:hint="eastAsia" w:eastAsia="宋体"/>
          <w:lang w:eastAsia="zh-CN"/>
        </w:rPr>
        <w:t>》</w:t>
      </w:r>
      <w:r>
        <w:t>。</w:t>
      </w:r>
    </w:p>
    <w:p w14:paraId="0219F865">
      <w:r>
        <w:rPr>
          <w:rFonts w:hint="eastAsia" w:eastAsia="宋体"/>
          <w:lang w:eastAsia="zh-CN"/>
        </w:rPr>
        <w:t>【</w:t>
      </w:r>
      <w:r>
        <w:t>三</w:t>
      </w:r>
      <w:r>
        <w:rPr>
          <w:rFonts w:hint="eastAsia" w:eastAsia="宋体"/>
          <w:lang w:eastAsia="zh-CN"/>
        </w:rPr>
        <w:t>】《</w:t>
      </w:r>
      <w:r>
        <w:t>説文解字詁林補遺</w:t>
      </w:r>
      <w:r>
        <w:rPr>
          <w:rFonts w:hint="eastAsia" w:eastAsia="宋体"/>
          <w:lang w:eastAsia="zh-CN"/>
        </w:rPr>
        <w:t>》</w:t>
      </w:r>
      <w:r>
        <w:t>影印手稿後尚有</w:t>
      </w:r>
      <w:r>
        <w:rPr>
          <w:rFonts w:hint="eastAsia" w:eastAsia="宋体"/>
          <w:lang w:eastAsia="zh-CN"/>
        </w:rPr>
        <w:t>“</w:t>
      </w:r>
      <w:r>
        <w:t>上章困敦壯月之五日，高郵王氏念孙書</w:t>
      </w:r>
      <w:r>
        <w:rPr>
          <w:rFonts w:hint="eastAsia" w:eastAsia="宋体"/>
          <w:lang w:eastAsia="zh-CN"/>
        </w:rPr>
        <w:t>”</w:t>
      </w:r>
      <w:r>
        <w:t>。</w:t>
      </w:r>
      <w:r>
        <w:rPr>
          <w:rFonts w:hint="eastAsia" w:eastAsia="宋体"/>
          <w:lang w:eastAsia="zh-CN"/>
        </w:rPr>
        <w:t>“</w:t>
      </w:r>
      <w:r>
        <w:t>上章困</w:t>
      </w:r>
    </w:p>
    <w:p w14:paraId="25D128FC">
      <w:r>
        <w:t>敦</w:t>
      </w:r>
      <w:r>
        <w:rPr>
          <w:rFonts w:hint="eastAsia" w:eastAsia="宋体"/>
          <w:lang w:eastAsia="zh-CN"/>
        </w:rPr>
        <w:t>”</w:t>
      </w:r>
      <w:r>
        <w:t>，即庚子年。乾隆四十五年。</w:t>
      </w:r>
      <w:r>
        <w:rPr>
          <w:rFonts w:hint="eastAsia" w:eastAsia="宋体"/>
          <w:lang w:eastAsia="zh-CN"/>
        </w:rPr>
        <w:t>“</w:t>
      </w:r>
      <w:r>
        <w:t>壯月</w:t>
      </w:r>
      <w:r>
        <w:rPr>
          <w:rFonts w:hint="eastAsia" w:eastAsia="宋体"/>
          <w:lang w:eastAsia="zh-CN"/>
        </w:rPr>
        <w:t>”</w:t>
      </w:r>
      <w:r>
        <w:t>，陰曆八月</w:t>
      </w:r>
    </w:p>
    <w:p w14:paraId="5BA2A45E">
      <w:r>
        <w:t>莊述祖</w:t>
      </w:r>
    </w:p>
    <w:p w14:paraId="6C105B29">
      <w:r>
        <w:t>任子田</w:t>
      </w:r>
      <w:r>
        <w:rPr>
          <w:rFonts w:hint="eastAsia" w:eastAsia="宋体"/>
          <w:lang w:eastAsia="zh-CN"/>
        </w:rPr>
        <w:t>《</w:t>
      </w:r>
      <w:r>
        <w:t>小學鉤沈</w:t>
      </w:r>
      <w:r>
        <w:rPr>
          <w:rFonts w:hint="eastAsia" w:eastAsia="宋体"/>
          <w:lang w:eastAsia="zh-CN"/>
        </w:rPr>
        <w:t>》</w:t>
      </w:r>
      <w:r>
        <w:t>序</w:t>
      </w:r>
    </w:p>
    <w:p w14:paraId="0D1DDBDC">
      <w:r>
        <w:t>元注：代王懷祖侍御作</w:t>
      </w:r>
    </w:p>
    <w:p w14:paraId="12CAEB68">
      <w:r>
        <w:rPr>
          <w:rFonts w:hint="eastAsia" w:eastAsia="宋体"/>
          <w:lang w:eastAsia="zh-CN"/>
        </w:rPr>
        <w:t>《</w:t>
      </w:r>
      <w:r>
        <w:t>小學鉤沈</w:t>
      </w:r>
      <w:r>
        <w:rPr>
          <w:rFonts w:hint="eastAsia" w:eastAsia="宋体"/>
          <w:lang w:eastAsia="zh-CN"/>
        </w:rPr>
        <w:t>》</w:t>
      </w:r>
      <w:r>
        <w:t>若干卷，吾友任君子田所輯，録</w:t>
      </w:r>
      <w:r>
        <w:rPr>
          <w:rFonts w:hint="eastAsia" w:eastAsia="宋体"/>
          <w:lang w:eastAsia="zh-CN"/>
        </w:rPr>
        <w:t>《</w:t>
      </w:r>
      <w:r>
        <w:t>倉頡</w:t>
      </w:r>
      <w:r>
        <w:rPr>
          <w:rFonts w:hint="eastAsia" w:eastAsia="宋体"/>
          <w:lang w:eastAsia="zh-CN"/>
        </w:rPr>
        <w:t>》</w:t>
      </w:r>
      <w:r>
        <w:t>以下凡若干家。自嬴秦變古，而小</w:t>
      </w:r>
    </w:p>
    <w:p w14:paraId="7E10D372">
      <w:r>
        <w:t>學特盛於漢氏逮魏晉以降少雜矣。唐沿其流而不尋其源至宋乃益微。夫以歷代之制</w:t>
      </w:r>
    </w:p>
    <w:p w14:paraId="0AB4F8B4">
      <w:r>
        <w:t>作通人學士所譔述著之尉律列之學官而數百年間零落散亡雖頗或見又往往雜方</w:t>
      </w:r>
    </w:p>
    <w:p w14:paraId="24C52F65">
      <w:r>
        <w:t>外之篇，非佔畢所及，無復措意，則米鹽攈拾GlD。讀是編者，當知其用心之所在也。許叔</w:t>
      </w:r>
    </w:p>
    <w:p w14:paraId="090FC9D3">
      <w:r>
        <w:t>重</w:t>
      </w:r>
      <w:r>
        <w:rPr>
          <w:rFonts w:hint="eastAsia" w:eastAsia="宋体"/>
          <w:lang w:eastAsia="zh-CN"/>
        </w:rPr>
        <w:t>《</w:t>
      </w:r>
      <w:r>
        <w:t>説文解字</w:t>
      </w:r>
      <w:r>
        <w:rPr>
          <w:rFonts w:hint="eastAsia" w:eastAsia="宋体"/>
          <w:lang w:eastAsia="zh-CN"/>
        </w:rPr>
        <w:t>》</w:t>
      </w:r>
      <w:r>
        <w:t>自言叙篆文而合以古籒，</w:t>
      </w:r>
      <w:r>
        <w:rPr>
          <w:rFonts w:hint="eastAsia" w:eastAsia="宋体"/>
          <w:lang w:eastAsia="zh-CN"/>
        </w:rPr>
        <w:t>《</w:t>
      </w:r>
      <w:r>
        <w:t>倉頡</w:t>
      </w:r>
      <w:r>
        <w:rPr>
          <w:rFonts w:hint="eastAsia" w:eastAsia="宋体"/>
          <w:lang w:eastAsia="zh-CN"/>
        </w:rPr>
        <w:t>》</w:t>
      </w:r>
      <w:r>
        <w:t>正字略具矣。今以</w:t>
      </w:r>
      <w:r>
        <w:rPr>
          <w:rFonts w:hint="eastAsia" w:eastAsia="宋体"/>
          <w:lang w:eastAsia="zh-CN"/>
        </w:rPr>
        <w:t>《</w:t>
      </w:r>
      <w:r>
        <w:t>倉頡</w:t>
      </w:r>
      <w:r>
        <w:rPr>
          <w:rFonts w:hint="eastAsia" w:eastAsia="宋体"/>
          <w:lang w:eastAsia="zh-CN"/>
        </w:rPr>
        <w:t>》</w:t>
      </w:r>
      <w:r>
        <w:t>、</w:t>
      </w:r>
      <w:r>
        <w:rPr>
          <w:rFonts w:hint="eastAsia" w:eastAsia="宋体"/>
          <w:lang w:eastAsia="zh-CN"/>
        </w:rPr>
        <w:t>《</w:t>
      </w:r>
      <w:r>
        <w:t>三倉</w:t>
      </w:r>
      <w:r>
        <w:rPr>
          <w:rFonts w:hint="eastAsia" w:eastAsia="宋体"/>
          <w:lang w:eastAsia="zh-CN"/>
        </w:rPr>
        <w:t>》</w:t>
      </w:r>
      <w:r>
        <w:t>參校，間</w:t>
      </w:r>
    </w:p>
    <w:p w14:paraId="71E55700">
      <w:r>
        <w:t>【第95页】</w:t>
      </w:r>
    </w:p>
    <w:p w14:paraId="65D3C60E">
      <w:r>
        <w:t>有出入，蓋李斯等皆取大篆，或頗省改，謂之小篆。</w:t>
      </w:r>
      <w:r>
        <w:rPr>
          <w:rFonts w:hint="eastAsia" w:eastAsia="宋体"/>
          <w:lang w:eastAsia="zh-CN"/>
        </w:rPr>
        <w:t>《</w:t>
      </w:r>
      <w:r>
        <w:t>倉頡</w:t>
      </w:r>
      <w:r>
        <w:rPr>
          <w:rFonts w:hint="eastAsia" w:eastAsia="宋体"/>
          <w:lang w:eastAsia="zh-CN"/>
        </w:rPr>
        <w:t>》</w:t>
      </w:r>
      <w:r>
        <w:t>，故小篆也，漢閭里書師始易以</w:t>
      </w:r>
    </w:p>
    <w:p w14:paraId="402EBF38">
      <w:r>
        <w:t>隸。故</w:t>
      </w:r>
      <w:r>
        <w:rPr>
          <w:rFonts w:hint="eastAsia" w:eastAsia="宋体"/>
          <w:lang w:eastAsia="zh-CN"/>
        </w:rPr>
        <w:t>《</w:t>
      </w:r>
      <w:r>
        <w:t>埶文志</w:t>
      </w:r>
      <w:r>
        <w:rPr>
          <w:rFonts w:hint="eastAsia" w:eastAsia="宋体"/>
          <w:lang w:eastAsia="zh-CN"/>
        </w:rPr>
        <w:t>》</w:t>
      </w:r>
      <w:r>
        <w:t>云：</w:t>
      </w:r>
      <w:r>
        <w:rPr>
          <w:rFonts w:hint="eastAsia" w:eastAsia="宋体"/>
          <w:lang w:eastAsia="zh-CN"/>
        </w:rPr>
        <w:t>“《</w:t>
      </w:r>
      <w:r>
        <w:t>倉頡</w:t>
      </w:r>
      <w:r>
        <w:rPr>
          <w:rFonts w:hint="eastAsia" w:eastAsia="宋体"/>
          <w:lang w:eastAsia="zh-CN"/>
        </w:rPr>
        <w:t>》</w:t>
      </w:r>
      <w:r>
        <w:t>多古字，俗師失其讀。</w:t>
      </w:r>
      <w:r>
        <w:rPr>
          <w:rFonts w:hint="eastAsia" w:eastAsia="宋体"/>
          <w:lang w:eastAsia="zh-CN"/>
        </w:rPr>
        <w:t>”</w:t>
      </w:r>
      <w:r>
        <w:t>由此言之，</w:t>
      </w:r>
      <w:r>
        <w:rPr>
          <w:rFonts w:hint="eastAsia" w:eastAsia="宋体"/>
          <w:lang w:eastAsia="zh-CN"/>
        </w:rPr>
        <w:t>《</w:t>
      </w:r>
      <w:r>
        <w:t>倉頡</w:t>
      </w:r>
      <w:r>
        <w:rPr>
          <w:rFonts w:hint="eastAsia" w:eastAsia="宋体"/>
          <w:lang w:eastAsia="zh-CN"/>
        </w:rPr>
        <w:t>》</w:t>
      </w:r>
      <w:r>
        <w:t>已非秦篆之舊，况</w:t>
      </w:r>
    </w:p>
    <w:p w14:paraId="559BC927">
      <w:r>
        <w:t>其它乎？察古籀篆隸之升降，亦可見許氏之功，尤在存古文于既絶之後，而不必盡舉以繩</w:t>
      </w:r>
    </w:p>
    <w:p w14:paraId="2D057975">
      <w:r>
        <w:t>漢後晚出之書。時或䅩䅓詰詘反爲俗學所詬病要歸乎心知其意焉爾。任君勤于著書</w:t>
      </w:r>
    </w:p>
    <w:p w14:paraId="3C27DC45">
      <w:r>
        <w:t>采拓極博，業未及終而病，以其稿屬余。今去君之殁一年矣。存前哲絶學，踐亡友諾責</w:t>
      </w:r>
    </w:p>
    <w:p w14:paraId="045099B0">
      <w:r>
        <w:t>烏可但已。謹爲編次，坿以所見。其于六書有不可通者，亦并著之，竊比不知則闕之義</w:t>
      </w:r>
    </w:p>
    <w:p w14:paraId="736062F6">
      <w:r>
        <w:t>俟後之言小學者考焉</w:t>
      </w:r>
    </w:p>
    <w:p w14:paraId="2764670C">
      <w:r>
        <w:t>盼遂按按其時日，當作于乾隆五十五年庚戌，距任君不禄一年矣。後此三十二年爲嘉慶十六年辛未石</w:t>
      </w:r>
    </w:p>
    <w:p w14:paraId="498AD016">
      <w:r>
        <w:t>臞、伯申父子共囑武進臧用中校勘</w:t>
      </w:r>
      <w:r>
        <w:rPr>
          <w:rFonts w:hint="eastAsia" w:eastAsia="宋体"/>
          <w:lang w:eastAsia="zh-CN"/>
        </w:rPr>
        <w:t>《</w:t>
      </w:r>
      <w:r>
        <w:t>小學鉤沈</w:t>
      </w:r>
      <w:r>
        <w:rPr>
          <w:rFonts w:hint="eastAsia" w:eastAsia="宋体"/>
          <w:lang w:eastAsia="zh-CN"/>
        </w:rPr>
        <w:t>》</w:t>
      </w:r>
      <w:r>
        <w:t>而往反討論甚苦殆不愧爲人謀而忠，傳而能習者乎</w:t>
      </w:r>
    </w:p>
    <w:p w14:paraId="647CA849">
      <w:pPr>
        <w:rPr>
          <w:rFonts w:hint="eastAsia" w:eastAsia="宋体"/>
          <w:lang w:eastAsia="zh-CN"/>
        </w:rPr>
      </w:pPr>
      <w:r>
        <w:rPr>
          <w:rFonts w:hint="eastAsia" w:eastAsia="宋体"/>
          <w:lang w:eastAsia="zh-CN"/>
        </w:rPr>
        <w:t>&lt;</w:t>
      </w:r>
      <w:r>
        <w:t>説明</w:t>
      </w:r>
      <w:r>
        <w:rPr>
          <w:rFonts w:hint="eastAsia" w:eastAsia="宋体"/>
          <w:lang w:eastAsia="zh-CN"/>
        </w:rPr>
        <w:t>&gt;</w:t>
      </w:r>
    </w:p>
    <w:p w14:paraId="681D1936">
      <w:pPr>
        <w:rPr>
          <w:rFonts w:hint="eastAsia" w:eastAsia="宋体"/>
          <w:lang w:eastAsia="zh-CN"/>
        </w:rPr>
      </w:pPr>
      <w:r>
        <w:t>此</w:t>
      </w:r>
      <w:r>
        <w:rPr>
          <w:rFonts w:hint="eastAsia" w:eastAsia="宋体"/>
          <w:lang w:eastAsia="zh-CN"/>
        </w:rPr>
        <w:t>《</w:t>
      </w:r>
      <w:r>
        <w:t>序</w:t>
      </w:r>
      <w:r>
        <w:rPr>
          <w:rFonts w:hint="eastAsia" w:eastAsia="宋体"/>
          <w:lang w:eastAsia="zh-CN"/>
        </w:rPr>
        <w:t>》</w:t>
      </w:r>
      <w:r>
        <w:t>見莊述祖</w:t>
      </w:r>
      <w:r>
        <w:rPr>
          <w:rFonts w:hint="eastAsia" w:eastAsia="宋体"/>
          <w:lang w:eastAsia="zh-CN"/>
        </w:rPr>
        <w:t>《</w:t>
      </w:r>
      <w:r>
        <w:t>珍藝宧文鈔</w:t>
      </w:r>
      <w:r>
        <w:rPr>
          <w:rFonts w:hint="eastAsia" w:eastAsia="宋体"/>
          <w:lang w:eastAsia="zh-CN"/>
        </w:rPr>
        <w:t>》</w:t>
      </w:r>
      <w:r>
        <w:t>卷五，劉盼遂輯入</w:t>
      </w:r>
      <w:r>
        <w:rPr>
          <w:rFonts w:hint="eastAsia" w:eastAsia="宋体"/>
          <w:lang w:eastAsia="zh-CN"/>
        </w:rPr>
        <w:t>《</w:t>
      </w:r>
      <w:r>
        <w:t>王石臞文集補編</w:t>
      </w:r>
      <w:r>
        <w:rPr>
          <w:rFonts w:hint="eastAsia" w:eastAsia="宋体"/>
          <w:lang w:eastAsia="zh-CN"/>
        </w:rPr>
        <w:t>•</w:t>
      </w:r>
      <w:r>
        <w:t>附録一</w:t>
      </w:r>
      <w:r>
        <w:rPr>
          <w:rFonts w:hint="eastAsia" w:eastAsia="宋体"/>
          <w:lang w:eastAsia="zh-CN"/>
        </w:rPr>
        <w:t>》</w:t>
      </w:r>
    </w:p>
    <w:p w14:paraId="59F31423">
      <w:pPr>
        <w:rPr>
          <w:rFonts w:hint="eastAsia" w:eastAsia="宋体"/>
          <w:lang w:eastAsia="zh-CN"/>
        </w:rPr>
      </w:pPr>
      <w:r>
        <w:rPr>
          <w:rFonts w:hint="eastAsia" w:eastAsia="宋体"/>
          <w:lang w:eastAsia="zh-CN"/>
        </w:rPr>
        <w:t>&lt;</w:t>
      </w:r>
      <w:r>
        <w:t>校注</w:t>
      </w:r>
      <w:r>
        <w:rPr>
          <w:rFonts w:hint="eastAsia" w:eastAsia="宋体"/>
          <w:lang w:eastAsia="zh-CN"/>
        </w:rPr>
        <w:t>&gt;</w:t>
      </w:r>
    </w:p>
    <w:p w14:paraId="310B438D">
      <w:r>
        <w:rPr>
          <w:rFonts w:hint="eastAsia" w:eastAsia="宋体"/>
          <w:lang w:eastAsia="zh-CN"/>
        </w:rPr>
        <w:t>【</w:t>
      </w:r>
      <w:r>
        <w:t>一</w:t>
      </w:r>
      <w:r>
        <w:rPr>
          <w:rFonts w:hint="eastAsia" w:eastAsia="宋体"/>
          <w:lang w:eastAsia="zh-CN"/>
        </w:rPr>
        <w:t>】《</w:t>
      </w:r>
      <w:r>
        <w:t>小學鉤沈</w:t>
      </w:r>
      <w:r>
        <w:rPr>
          <w:rFonts w:hint="eastAsia" w:eastAsia="宋体"/>
          <w:lang w:eastAsia="zh-CN"/>
        </w:rPr>
        <w:t>》</w:t>
      </w:r>
      <w:r>
        <w:t>，十九卷，輯録漢魏六朝小學書佚文。前十二卷由王念孫手校付梓，後七卷由任</w:t>
      </w:r>
    </w:p>
    <w:p w14:paraId="5798630F">
      <w:pPr>
        <w:rPr>
          <w:rFonts w:hint="eastAsia" w:eastAsia="宋体"/>
          <w:lang w:eastAsia="zh-CN"/>
        </w:rPr>
      </w:pPr>
      <w:r>
        <w:t>大椿弟子汪廷珍屬王引之校正續刊。莊述祖遵二王托，亦參與校正，並代撰此</w:t>
      </w:r>
      <w:r>
        <w:rPr>
          <w:rFonts w:hint="eastAsia" w:eastAsia="宋体"/>
          <w:lang w:eastAsia="zh-CN"/>
        </w:rPr>
        <w:t>《</w:t>
      </w:r>
      <w:r>
        <w:t>序</w:t>
      </w:r>
      <w:r>
        <w:rPr>
          <w:rFonts w:hint="eastAsia" w:eastAsia="宋体"/>
          <w:lang w:eastAsia="zh-CN"/>
        </w:rPr>
        <w:t>》</w:t>
      </w:r>
    </w:p>
    <w:p w14:paraId="622031BD">
      <w:r>
        <w:t>c二</w:t>
      </w:r>
      <w:r>
        <w:rPr>
          <w:rFonts w:hint="eastAsia" w:eastAsia="宋体"/>
          <w:lang w:eastAsia="zh-CN"/>
        </w:rPr>
        <w:t>】“</w:t>
      </w:r>
      <w:r>
        <w:t>米</w:t>
      </w:r>
      <w:r>
        <w:rPr>
          <w:rFonts w:hint="eastAsia" w:eastAsia="宋体"/>
          <w:lang w:eastAsia="zh-CN"/>
        </w:rPr>
        <w:t>”《</w:t>
      </w:r>
      <w:r>
        <w:t>珍藝宧文鈔</w:t>
      </w:r>
      <w:r>
        <w:rPr>
          <w:rFonts w:hint="eastAsia" w:eastAsia="宋体"/>
          <w:lang w:eastAsia="zh-CN"/>
        </w:rPr>
        <w:t>》</w:t>
      </w:r>
      <w:r>
        <w:t>作</w:t>
      </w:r>
      <w:r>
        <w:rPr>
          <w:rFonts w:hint="eastAsia" w:eastAsia="宋体"/>
          <w:lang w:eastAsia="zh-CN"/>
        </w:rPr>
        <w:t>“</w:t>
      </w:r>
      <w:r>
        <w:t>來</w:t>
      </w:r>
      <w:r>
        <w:rPr>
          <w:rFonts w:hint="eastAsia" w:eastAsia="宋体"/>
          <w:lang w:eastAsia="zh-CN"/>
        </w:rPr>
        <w:t>”</w:t>
      </w:r>
      <w:r>
        <w:t>誤</w:t>
      </w:r>
    </w:p>
    <w:p w14:paraId="30391163">
      <w:r>
        <w:t>【第96页】</w:t>
      </w:r>
    </w:p>
    <w:p w14:paraId="0B884C36">
      <w:r>
        <w:rPr>
          <w:rFonts w:hint="eastAsia" w:eastAsia="宋体"/>
          <w:lang w:eastAsia="zh-CN"/>
        </w:rPr>
        <w:t>《</w:t>
      </w:r>
      <w:r>
        <w:t>宋質夫印譜</w:t>
      </w:r>
      <w:r>
        <w:rPr>
          <w:rFonts w:hint="eastAsia" w:eastAsia="宋体"/>
          <w:lang w:eastAsia="zh-CN"/>
        </w:rPr>
        <w:t>》</w:t>
      </w:r>
      <w:r>
        <w:t>序</w:t>
      </w:r>
    </w:p>
    <w:p w14:paraId="504841C0">
      <w:r>
        <w:t>六書始亂於隸法，而大變於正書，假借展轉，漸失其真。往往考厥形聲，於義無取，相</w:t>
      </w:r>
    </w:p>
    <w:p w14:paraId="0884DAEF">
      <w:r>
        <w:t>沿不正其謬。烏焉之誤，日多或有。爲指古字所由來，則俗耳相與疑怪矣Elw。宋君質夫</w:t>
      </w:r>
    </w:p>
    <w:p w14:paraId="7A0A10C7">
      <w:r>
        <w:t>稟承家學，以許祭酒</w:t>
      </w:r>
      <w:r>
        <w:rPr>
          <w:rFonts w:hint="eastAsia" w:eastAsia="宋体"/>
          <w:lang w:eastAsia="zh-CN"/>
        </w:rPr>
        <w:t>《</w:t>
      </w:r>
      <w:r>
        <w:t>説文</w:t>
      </w:r>
      <w:r>
        <w:rPr>
          <w:rFonts w:hint="eastAsia" w:eastAsia="宋体"/>
          <w:lang w:eastAsia="zh-CN"/>
        </w:rPr>
        <w:t>》</w:t>
      </w:r>
      <w:r>
        <w:t>爲宗，而能悉其精義。因而旁及秦漢以來金石碑版、彝器款</w:t>
      </w:r>
    </w:p>
    <w:p w14:paraId="78E25AC4">
      <w:r>
        <w:t>識以廣其所見。攷訂之暇寄情鐵筆以自娱亦復饒有古趣非若時下牽就字體而爲之</w:t>
      </w:r>
    </w:p>
    <w:p w14:paraId="44868135">
      <w:r>
        <w:t>者。至於芝泥小押使鐵如筆，字如鑄則又有目共賞也哉。是爲叙。歲在甲寅孟春</w:t>
      </w:r>
    </w:p>
    <w:p w14:paraId="7C139FC6">
      <w:r>
        <w:t>之初</w:t>
      </w:r>
      <w:r>
        <w:rPr>
          <w:rFonts w:hint="eastAsia" w:eastAsia="宋体"/>
          <w:lang w:eastAsia="zh-CN"/>
        </w:rPr>
        <w:t>【</w:t>
      </w:r>
      <w:r>
        <w:t>D。</w:t>
      </w:r>
    </w:p>
    <w:p w14:paraId="2FFC638C">
      <w:pPr>
        <w:rPr>
          <w:rFonts w:hint="eastAsia" w:eastAsia="宋体"/>
          <w:lang w:eastAsia="zh-CN"/>
        </w:rPr>
      </w:pPr>
      <w:r>
        <w:rPr>
          <w:rFonts w:hint="eastAsia" w:eastAsia="宋体"/>
          <w:lang w:eastAsia="zh-CN"/>
        </w:rPr>
        <w:t>&lt;</w:t>
      </w:r>
      <w:r>
        <w:t>説明</w:t>
      </w:r>
      <w:r>
        <w:rPr>
          <w:rFonts w:hint="eastAsia" w:eastAsia="宋体"/>
          <w:lang w:eastAsia="zh-CN"/>
        </w:rPr>
        <w:t>&gt;</w:t>
      </w:r>
    </w:p>
    <w:p w14:paraId="7E04CDAA">
      <w:r>
        <w:t>本文載</w:t>
      </w:r>
      <w:r>
        <w:rPr>
          <w:rFonts w:hint="eastAsia" w:eastAsia="宋体"/>
          <w:lang w:eastAsia="zh-CN"/>
        </w:rPr>
        <w:t>《</w:t>
      </w:r>
      <w:r>
        <w:t>稽古山房印譜</w:t>
      </w:r>
      <w:r>
        <w:rPr>
          <w:rFonts w:hint="eastAsia" w:eastAsia="宋体"/>
          <w:lang w:eastAsia="zh-CN"/>
        </w:rPr>
        <w:t>》</w:t>
      </w:r>
      <w:r>
        <w:t>、</w:t>
      </w:r>
      <w:r>
        <w:rPr>
          <w:rFonts w:hint="eastAsia" w:eastAsia="宋体"/>
          <w:lang w:eastAsia="zh-CN"/>
        </w:rPr>
        <w:t>《</w:t>
      </w:r>
      <w:r>
        <w:t>王石臞先生遺文</w:t>
      </w:r>
      <w:r>
        <w:rPr>
          <w:rFonts w:hint="eastAsia" w:eastAsia="宋体"/>
          <w:lang w:eastAsia="zh-CN"/>
        </w:rPr>
        <w:t>》</w:t>
      </w:r>
      <w:r>
        <w:t>卷二。</w:t>
      </w:r>
      <w:r>
        <w:rPr>
          <w:rFonts w:hint="eastAsia" w:eastAsia="宋体"/>
          <w:lang w:eastAsia="zh-CN"/>
        </w:rPr>
        <w:t>《</w:t>
      </w:r>
      <w:r>
        <w:t>宋質夫印譜</w:t>
      </w:r>
      <w:r>
        <w:rPr>
          <w:rFonts w:hint="eastAsia" w:eastAsia="宋体"/>
          <w:lang w:eastAsia="zh-CN"/>
        </w:rPr>
        <w:t>》</w:t>
      </w:r>
      <w:r>
        <w:t>即</w:t>
      </w:r>
      <w:r>
        <w:rPr>
          <w:rFonts w:hint="eastAsia" w:eastAsia="宋体"/>
          <w:lang w:eastAsia="zh-CN"/>
        </w:rPr>
        <w:t>《</w:t>
      </w:r>
      <w:r>
        <w:t>稽古山房印譜</w:t>
      </w:r>
      <w:r>
        <w:rPr>
          <w:rFonts w:hint="eastAsia" w:eastAsia="宋体"/>
          <w:lang w:eastAsia="zh-CN"/>
        </w:rPr>
        <w:t>》</w:t>
      </w:r>
      <w:r>
        <w:t>清宋侃刻</w:t>
      </w:r>
    </w:p>
    <w:p w14:paraId="5F9EF30D">
      <w:r>
        <w:t>宋侃字竹亭，一字質夫，江蘇高郵人</w:t>
      </w:r>
    </w:p>
    <w:p w14:paraId="34FF9AC3">
      <w:pPr>
        <w:rPr>
          <w:rFonts w:hint="eastAsia" w:eastAsia="宋体"/>
          <w:lang w:eastAsia="zh-CN"/>
        </w:rPr>
      </w:pPr>
      <w:r>
        <w:rPr>
          <w:rFonts w:hint="eastAsia" w:eastAsia="宋体"/>
          <w:lang w:eastAsia="zh-CN"/>
        </w:rPr>
        <w:t>&lt;</w:t>
      </w:r>
      <w:r>
        <w:t>校注</w:t>
      </w:r>
      <w:r>
        <w:rPr>
          <w:rFonts w:hint="eastAsia" w:eastAsia="宋体"/>
          <w:lang w:eastAsia="zh-CN"/>
        </w:rPr>
        <w:t>】</w:t>
      </w:r>
    </w:p>
    <w:p w14:paraId="77ACB2AB">
      <w:r>
        <w:rPr>
          <w:rFonts w:hint="eastAsia" w:eastAsia="宋体"/>
          <w:lang w:eastAsia="zh-CN"/>
        </w:rPr>
        <w:t>【</w:t>
      </w:r>
      <w:r>
        <w:t>一</w:t>
      </w:r>
      <w:r>
        <w:rPr>
          <w:rFonts w:hint="eastAsia" w:eastAsia="宋体"/>
          <w:lang w:eastAsia="zh-CN"/>
        </w:rPr>
        <w:t>】“</w:t>
      </w:r>
      <w:r>
        <w:t>俗耳</w:t>
      </w:r>
      <w:r>
        <w:rPr>
          <w:rFonts w:hint="eastAsia" w:eastAsia="宋体"/>
          <w:lang w:eastAsia="zh-CN"/>
        </w:rPr>
        <w:t>”</w:t>
      </w:r>
      <w:r>
        <w:t>，</w:t>
      </w:r>
      <w:r>
        <w:rPr>
          <w:rFonts w:hint="eastAsia" w:eastAsia="宋体"/>
          <w:lang w:eastAsia="zh-CN"/>
        </w:rPr>
        <w:t>《</w:t>
      </w:r>
      <w:r>
        <w:t>稽古山房印譜序</w:t>
      </w:r>
      <w:r>
        <w:rPr>
          <w:rFonts w:hint="eastAsia" w:eastAsia="宋体"/>
          <w:lang w:eastAsia="zh-CN"/>
        </w:rPr>
        <w:t>》</w:t>
      </w:r>
      <w:r>
        <w:t>作</w:t>
      </w:r>
      <w:r>
        <w:rPr>
          <w:rFonts w:hint="eastAsia" w:eastAsia="宋体"/>
          <w:lang w:eastAsia="zh-CN"/>
        </w:rPr>
        <w:t>“</w:t>
      </w:r>
      <w:r>
        <w:t>俗手</w:t>
      </w:r>
      <w:r>
        <w:rPr>
          <w:rFonts w:hint="eastAsia" w:eastAsia="宋体"/>
          <w:lang w:eastAsia="zh-CN"/>
        </w:rPr>
        <w:t>”</w:t>
      </w:r>
      <w:r>
        <w:t>，是</w:t>
      </w:r>
    </w:p>
    <w:p w14:paraId="412E3153">
      <w:r>
        <w:rPr>
          <w:rFonts w:hint="eastAsia" w:eastAsia="宋体"/>
          <w:lang w:eastAsia="zh-CN"/>
        </w:rPr>
        <w:t>【</w:t>
      </w:r>
      <w:r>
        <w:t>二</w:t>
      </w:r>
      <w:r>
        <w:rPr>
          <w:rFonts w:hint="eastAsia" w:eastAsia="宋体"/>
          <w:lang w:eastAsia="zh-CN"/>
        </w:rPr>
        <w:t>】“</w:t>
      </w:r>
      <w:r>
        <w:t>甲寅</w:t>
      </w:r>
      <w:r>
        <w:rPr>
          <w:rFonts w:hint="eastAsia" w:eastAsia="宋体"/>
          <w:lang w:eastAsia="zh-CN"/>
        </w:rPr>
        <w:t>”《</w:t>
      </w:r>
      <w:r>
        <w:t>稽古山房印譜序</w:t>
      </w:r>
      <w:r>
        <w:rPr>
          <w:rFonts w:hint="eastAsia" w:eastAsia="宋体"/>
          <w:lang w:eastAsia="zh-CN"/>
        </w:rPr>
        <w:t>》</w:t>
      </w:r>
      <w:r>
        <w:t>作</w:t>
      </w:r>
      <w:r>
        <w:rPr>
          <w:rFonts w:hint="eastAsia" w:eastAsia="宋体"/>
          <w:lang w:eastAsia="zh-CN"/>
        </w:rPr>
        <w:t>“</w:t>
      </w:r>
      <w:r>
        <w:t>甲戌</w:t>
      </w:r>
      <w:r>
        <w:rPr>
          <w:rFonts w:hint="eastAsia" w:eastAsia="宋体"/>
          <w:lang w:eastAsia="zh-CN"/>
        </w:rPr>
        <w:t>”</w:t>
      </w:r>
      <w:r>
        <w:t>誤。甲寅乾隆五十九年</w:t>
      </w:r>
    </w:p>
    <w:p w14:paraId="18ED8879">
      <w:r>
        <w:t>【第97页】</w:t>
      </w:r>
    </w:p>
    <w:p w14:paraId="58237F4E">
      <w:r>
        <w:rPr>
          <w:rFonts w:hint="eastAsia" w:eastAsia="宋体"/>
          <w:lang w:eastAsia="zh-CN"/>
        </w:rPr>
        <w:t>《</w:t>
      </w:r>
      <w:r>
        <w:t>廣雅疏證</w:t>
      </w:r>
      <w:r>
        <w:rPr>
          <w:rFonts w:hint="eastAsia" w:eastAsia="宋体"/>
          <w:lang w:eastAsia="zh-CN"/>
        </w:rPr>
        <w:t>》</w:t>
      </w:r>
      <w:r>
        <w:t>序</w:t>
      </w:r>
    </w:p>
    <w:p w14:paraId="330A65A6">
      <w:r>
        <w:t>昔者周公制禮作樂，爰著</w:t>
      </w:r>
      <w:r>
        <w:rPr>
          <w:rFonts w:hint="eastAsia" w:eastAsia="宋体"/>
          <w:lang w:eastAsia="zh-CN"/>
        </w:rPr>
        <w:t>《</w:t>
      </w:r>
      <w:r>
        <w:t>爾雅</w:t>
      </w:r>
      <w:r>
        <w:rPr>
          <w:rFonts w:hint="eastAsia" w:eastAsia="宋体"/>
          <w:lang w:eastAsia="zh-CN"/>
        </w:rPr>
        <w:t>》</w:t>
      </w:r>
      <w:r>
        <w:t>。其後七十子之徒漢初綴學之士遞有補益。作</w:t>
      </w:r>
    </w:p>
    <w:p w14:paraId="444239E1">
      <w:r>
        <w:t>者之聖，述者之明，卓乎六藝羣書之鈐鍵矣。至於舊書雅記，詁訓未能悉備，網羅放失，將</w:t>
      </w:r>
    </w:p>
    <w:p w14:paraId="53E8C642">
      <w:r>
        <w:t>有待于來者。魏太和中，博士張君稚讓，繼兩漢諸儒後，參攷往籍，徧記所聞，分别部居</w:t>
      </w:r>
    </w:p>
    <w:p w14:paraId="2F5CABC3">
      <w:r>
        <w:t>依乎</w:t>
      </w:r>
      <w:r>
        <w:rPr>
          <w:rFonts w:hint="eastAsia" w:eastAsia="宋体"/>
          <w:lang w:eastAsia="zh-CN"/>
        </w:rPr>
        <w:t>《</w:t>
      </w:r>
      <w:r>
        <w:t>爾雅</w:t>
      </w:r>
      <w:r>
        <w:rPr>
          <w:rFonts w:hint="eastAsia" w:eastAsia="宋体"/>
          <w:lang w:eastAsia="zh-CN"/>
        </w:rPr>
        <w:t>》</w:t>
      </w:r>
      <w:r>
        <w:t>，凡所不載，悉著於篇。其自</w:t>
      </w:r>
      <w:r>
        <w:rPr>
          <w:rFonts w:hint="eastAsia" w:eastAsia="宋体"/>
          <w:lang w:eastAsia="zh-CN"/>
        </w:rPr>
        <w:t>《</w:t>
      </w:r>
      <w:r>
        <w:t>易</w:t>
      </w:r>
      <w:r>
        <w:rPr>
          <w:rFonts w:hint="eastAsia" w:eastAsia="宋体"/>
          <w:lang w:eastAsia="zh-CN"/>
        </w:rPr>
        <w:t>》</w:t>
      </w:r>
      <w:r>
        <w:t>、</w:t>
      </w:r>
      <w:r>
        <w:rPr>
          <w:rFonts w:hint="eastAsia" w:eastAsia="宋体"/>
          <w:lang w:eastAsia="zh-CN"/>
        </w:rPr>
        <w:t>《</w:t>
      </w:r>
      <w:r>
        <w:t>詩</w:t>
      </w:r>
      <w:r>
        <w:rPr>
          <w:rFonts w:hint="eastAsia" w:eastAsia="宋体"/>
          <w:lang w:eastAsia="zh-CN"/>
        </w:rPr>
        <w:t>》</w:t>
      </w:r>
      <w:r>
        <w:t>、</w:t>
      </w:r>
      <w:r>
        <w:rPr>
          <w:rFonts w:hint="eastAsia" w:eastAsia="宋体"/>
          <w:lang w:eastAsia="zh-CN"/>
        </w:rPr>
        <w:t>《</w:t>
      </w:r>
      <w:r>
        <w:t>書</w:t>
      </w:r>
      <w:r>
        <w:rPr>
          <w:rFonts w:hint="eastAsia" w:eastAsia="宋体"/>
          <w:lang w:eastAsia="zh-CN"/>
        </w:rPr>
        <w:t>》</w:t>
      </w:r>
      <w:r>
        <w:t>、三</w:t>
      </w:r>
      <w:r>
        <w:rPr>
          <w:rFonts w:hint="eastAsia" w:eastAsia="宋体"/>
          <w:lang w:eastAsia="zh-CN"/>
        </w:rPr>
        <w:t>《</w:t>
      </w:r>
      <w:r>
        <w:t>禮</w:t>
      </w:r>
      <w:r>
        <w:rPr>
          <w:rFonts w:hint="eastAsia" w:eastAsia="宋体"/>
          <w:lang w:eastAsia="zh-CN"/>
        </w:rPr>
        <w:t>》</w:t>
      </w:r>
      <w:r>
        <w:t>、三</w:t>
      </w:r>
      <w:r>
        <w:rPr>
          <w:rFonts w:hint="eastAsia" w:eastAsia="宋体"/>
          <w:lang w:eastAsia="zh-CN"/>
        </w:rPr>
        <w:t>《</w:t>
      </w:r>
      <w:r>
        <w:t>傳</w:t>
      </w:r>
      <w:r>
        <w:rPr>
          <w:rFonts w:hint="eastAsia" w:eastAsia="宋体"/>
          <w:lang w:eastAsia="zh-CN"/>
        </w:rPr>
        <w:t>》</w:t>
      </w:r>
      <w:r>
        <w:t>經師之訓，</w:t>
      </w:r>
      <w:r>
        <w:rPr>
          <w:rFonts w:hint="eastAsia" w:eastAsia="宋体"/>
          <w:lang w:eastAsia="zh-CN"/>
        </w:rPr>
        <w:t>《</w:t>
      </w:r>
      <w:r>
        <w:t>論</w:t>
      </w:r>
    </w:p>
    <w:p w14:paraId="73AB3F4D">
      <w:pPr>
        <w:rPr>
          <w:rFonts w:hint="eastAsia" w:eastAsia="宋体"/>
          <w:lang w:eastAsia="zh-CN"/>
        </w:rPr>
      </w:pPr>
      <w:r>
        <w:t>語</w:t>
      </w:r>
      <w:r>
        <w:rPr>
          <w:rFonts w:hint="eastAsia" w:eastAsia="宋体"/>
          <w:lang w:eastAsia="zh-CN"/>
        </w:rPr>
        <w:t>》</w:t>
      </w:r>
      <w:r>
        <w:t>、</w:t>
      </w:r>
      <w:r>
        <w:rPr>
          <w:rFonts w:hint="eastAsia" w:eastAsia="宋体"/>
          <w:lang w:eastAsia="zh-CN"/>
        </w:rPr>
        <w:t>《</w:t>
      </w:r>
      <w:r>
        <w:t>孟子</w:t>
      </w:r>
      <w:r>
        <w:rPr>
          <w:rFonts w:hint="eastAsia" w:eastAsia="宋体"/>
          <w:lang w:eastAsia="zh-CN"/>
        </w:rPr>
        <w:t>》</w:t>
      </w:r>
      <w:r>
        <w:t>、</w:t>
      </w:r>
      <w:r>
        <w:rPr>
          <w:rFonts w:hint="eastAsia" w:eastAsia="宋体"/>
          <w:lang w:eastAsia="zh-CN"/>
        </w:rPr>
        <w:t>《</w:t>
      </w:r>
      <w:r>
        <w:t>鴻烈</w:t>
      </w:r>
      <w:r>
        <w:rPr>
          <w:rFonts w:hint="eastAsia" w:eastAsia="宋体"/>
          <w:lang w:eastAsia="zh-CN"/>
        </w:rPr>
        <w:t>》</w:t>
      </w:r>
      <w:r>
        <w:t>、</w:t>
      </w:r>
      <w:r>
        <w:rPr>
          <w:rFonts w:hint="eastAsia" w:eastAsia="宋体"/>
          <w:lang w:eastAsia="zh-CN"/>
        </w:rPr>
        <w:t>《</w:t>
      </w:r>
      <w:r>
        <w:t>法言</w:t>
      </w:r>
      <w:r>
        <w:rPr>
          <w:rFonts w:hint="eastAsia" w:eastAsia="宋体"/>
          <w:lang w:eastAsia="zh-CN"/>
        </w:rPr>
        <w:t>》</w:t>
      </w:r>
      <w:r>
        <w:t>之注，</w:t>
      </w:r>
      <w:r>
        <w:rPr>
          <w:rFonts w:hint="eastAsia" w:eastAsia="宋体"/>
          <w:lang w:eastAsia="zh-CN"/>
        </w:rPr>
        <w:t>《</w:t>
      </w:r>
      <w:r>
        <w:t>楚辭</w:t>
      </w:r>
      <w:r>
        <w:rPr>
          <w:rFonts w:hint="eastAsia" w:eastAsia="宋体"/>
          <w:lang w:eastAsia="zh-CN"/>
        </w:rPr>
        <w:t>》</w:t>
      </w:r>
      <w:r>
        <w:t>漢賦之解，讖緯之記，</w:t>
      </w:r>
      <w:r>
        <w:rPr>
          <w:rFonts w:hint="eastAsia" w:eastAsia="宋体"/>
          <w:lang w:eastAsia="zh-CN"/>
        </w:rPr>
        <w:t>《</w:t>
      </w:r>
      <w:r>
        <w:t>倉頡</w:t>
      </w:r>
      <w:r>
        <w:rPr>
          <w:rFonts w:hint="eastAsia" w:eastAsia="宋体"/>
          <w:lang w:eastAsia="zh-CN"/>
        </w:rPr>
        <w:t>》</w:t>
      </w:r>
      <w:r>
        <w:t>、</w:t>
      </w:r>
      <w:r>
        <w:rPr>
          <w:rFonts w:hint="eastAsia" w:eastAsia="宋体"/>
          <w:lang w:eastAsia="zh-CN"/>
        </w:rPr>
        <w:t>《</w:t>
      </w:r>
      <w:r>
        <w:t>訓纂</w:t>
      </w:r>
      <w:r>
        <w:rPr>
          <w:rFonts w:hint="eastAsia" w:eastAsia="宋体"/>
          <w:lang w:eastAsia="zh-CN"/>
        </w:rPr>
        <w:t>》</w:t>
      </w:r>
      <w:r>
        <w:t>、</w:t>
      </w:r>
      <w:r>
        <w:rPr>
          <w:rFonts w:hint="eastAsia" w:eastAsia="宋体"/>
          <w:lang w:eastAsia="zh-CN"/>
        </w:rPr>
        <w:t>《</w:t>
      </w:r>
      <w:r>
        <w:t>滂喜</w:t>
      </w:r>
      <w:r>
        <w:rPr>
          <w:rFonts w:hint="eastAsia" w:eastAsia="宋体"/>
          <w:lang w:eastAsia="zh-CN"/>
        </w:rPr>
        <w:t>》</w:t>
      </w:r>
    </w:p>
    <w:p w14:paraId="13528604">
      <w:r>
        <w:rPr>
          <w:rFonts w:hint="eastAsia" w:eastAsia="宋体"/>
          <w:lang w:eastAsia="zh-CN"/>
        </w:rPr>
        <w:t>《</w:t>
      </w:r>
      <w:r>
        <w:t>方言</w:t>
      </w:r>
      <w:r>
        <w:rPr>
          <w:rFonts w:hint="eastAsia" w:eastAsia="宋体"/>
          <w:lang w:eastAsia="zh-CN"/>
        </w:rPr>
        <w:t>》</w:t>
      </w:r>
      <w:r>
        <w:t>、</w:t>
      </w:r>
      <w:r>
        <w:rPr>
          <w:rFonts w:hint="eastAsia" w:eastAsia="宋体"/>
          <w:lang w:eastAsia="zh-CN"/>
        </w:rPr>
        <w:t>《</w:t>
      </w:r>
      <w:r>
        <w:t>説文</w:t>
      </w:r>
      <w:r>
        <w:rPr>
          <w:rFonts w:hint="eastAsia" w:eastAsia="宋体"/>
          <w:lang w:eastAsia="zh-CN"/>
        </w:rPr>
        <w:t>》</w:t>
      </w:r>
      <w:r>
        <w:t>之説，靡不兼載。蓋周秦兩漢古義之存者，可據以證其得失；其散逸不傳</w:t>
      </w:r>
    </w:p>
    <w:p w14:paraId="6016A650">
      <w:r>
        <w:t>者，可藉以闚其端緒，則其書爲功于詁訓也大矣。念孙不揆檮昧，爲之疏證，殫精極慮，十</w:t>
      </w:r>
    </w:p>
    <w:p w14:paraId="46A1F4C8">
      <w:r>
        <w:t>年於兹。以詁訓之旨本於聲音，故有聲同字異、聲近義同，雖或類聚羣分，實亦同條共貫</w:t>
      </w:r>
    </w:p>
    <w:p w14:paraId="7D06C334">
      <w:r>
        <w:t>譬如振裘必提其領，舉網必絜其綱。故曰：</w:t>
      </w:r>
      <w:r>
        <w:rPr>
          <w:rFonts w:hint="eastAsia" w:eastAsia="宋体"/>
          <w:lang w:eastAsia="zh-CN"/>
        </w:rPr>
        <w:t>“</w:t>
      </w:r>
      <w:r>
        <w:t>本立而道生＄知天下之至嘖而不可亂也。</w:t>
      </w:r>
      <w:r>
        <w:rPr>
          <w:rFonts w:hint="eastAsia" w:eastAsia="宋体"/>
          <w:lang w:eastAsia="zh-CN"/>
        </w:rPr>
        <w:t>”</w:t>
      </w:r>
      <w:r>
        <w:t>此</w:t>
      </w:r>
    </w:p>
    <w:p w14:paraId="00165E8B">
      <w:r>
        <w:t>之不寤，則有字别爲音，音别爲義，或望文虚造而違古義，或墨守成訓而鮮會通。易簡之</w:t>
      </w:r>
    </w:p>
    <w:p w14:paraId="274D1589">
      <w:r>
        <w:t>理既失，而大道多岐矣。今則就古音以求古義，引伸觸類，不限形體。苟可以發明前訓</w:t>
      </w:r>
    </w:p>
    <w:p w14:paraId="71050178">
      <w:r>
        <w:t>斯淩雜之譏，亦所不辭。其或張君誤采，博考以證其失；先儒誤説，參酌而寤其非。以燕</w:t>
      </w:r>
    </w:p>
    <w:p w14:paraId="37312BA7">
      <w:r>
        <w:t>【第98页】</w:t>
      </w:r>
    </w:p>
    <w:p w14:paraId="56634979">
      <w:r>
        <w:t>石之瑜補荆璞之瑕，適不知量者之用心云爾。張君進表</w:t>
      </w:r>
      <w:r>
        <w:rPr>
          <w:rFonts w:hint="eastAsia" w:eastAsia="宋体"/>
          <w:lang w:eastAsia="zh-CN"/>
        </w:rPr>
        <w:t>《</w:t>
      </w:r>
      <w:r>
        <w:t>廣雅</w:t>
      </w:r>
      <w:r>
        <w:rPr>
          <w:rFonts w:hint="eastAsia" w:eastAsia="宋体"/>
          <w:lang w:eastAsia="zh-CN"/>
        </w:rPr>
        <w:t>》</w:t>
      </w:r>
      <w:r>
        <w:t>，分爲上中下，是以</w:t>
      </w:r>
      <w:r>
        <w:rPr>
          <w:rFonts w:hint="eastAsia" w:eastAsia="宋体"/>
          <w:lang w:eastAsia="zh-CN"/>
        </w:rPr>
        <w:t>《</w:t>
      </w:r>
      <w:r>
        <w:t>隋</w:t>
      </w:r>
    </w:p>
    <w:p w14:paraId="26C56F2D">
      <w:r>
        <w:t>書。經籍志</w:t>
      </w:r>
      <w:r>
        <w:rPr>
          <w:rFonts w:hint="eastAsia" w:eastAsia="宋体"/>
          <w:lang w:eastAsia="zh-CN"/>
        </w:rPr>
        <w:t>》</w:t>
      </w:r>
      <w:r>
        <w:t>作三卷，而又云梁有四卷，不知所析何篇。隋曹憲</w:t>
      </w:r>
      <w:r>
        <w:rPr>
          <w:rFonts w:hint="eastAsia" w:eastAsia="宋体"/>
          <w:lang w:eastAsia="zh-CN"/>
        </w:rPr>
        <w:t>《</w:t>
      </w:r>
      <w:r>
        <w:t>音釋</w:t>
      </w:r>
      <w:r>
        <w:rPr>
          <w:rFonts w:hint="eastAsia" w:eastAsia="宋体"/>
          <w:lang w:eastAsia="zh-CN"/>
        </w:rPr>
        <w:t>》</w:t>
      </w:r>
      <w:r>
        <w:t>Elo，</w:t>
      </w:r>
      <w:r>
        <w:rPr>
          <w:rFonts w:hint="eastAsia" w:eastAsia="宋体"/>
          <w:lang w:eastAsia="zh-CN"/>
        </w:rPr>
        <w:t>《</w:t>
      </w:r>
      <w:r>
        <w:t>隋志</w:t>
      </w:r>
      <w:r>
        <w:rPr>
          <w:rFonts w:hint="eastAsia" w:eastAsia="宋体"/>
          <w:lang w:eastAsia="zh-CN"/>
        </w:rPr>
        <w:t>》</w:t>
      </w:r>
      <w:r>
        <w:t>作四</w:t>
      </w:r>
    </w:p>
    <w:p w14:paraId="625D1FE0">
      <w:r>
        <w:t>卷，</w:t>
      </w:r>
      <w:r>
        <w:rPr>
          <w:rFonts w:hint="eastAsia" w:eastAsia="宋体"/>
          <w:lang w:eastAsia="zh-CN"/>
        </w:rPr>
        <w:t>《</w:t>
      </w:r>
      <w:r>
        <w:t>唐志</w:t>
      </w:r>
      <w:r>
        <w:rPr>
          <w:rFonts w:hint="eastAsia" w:eastAsia="宋体"/>
          <w:lang w:eastAsia="zh-CN"/>
        </w:rPr>
        <w:t>》</w:t>
      </w:r>
      <w:r>
        <w:t>作十卷，今所傳十卷之本音與正文相次。然</w:t>
      </w:r>
      <w:r>
        <w:rPr>
          <w:rFonts w:hint="eastAsia" w:eastAsia="宋体"/>
          <w:lang w:eastAsia="zh-CN"/>
        </w:rPr>
        <w:t>《</w:t>
      </w:r>
      <w:r>
        <w:t>館閣書目</w:t>
      </w:r>
      <w:r>
        <w:rPr>
          <w:rFonts w:hint="eastAsia" w:eastAsia="宋体"/>
          <w:lang w:eastAsia="zh-CN"/>
        </w:rPr>
        <w:t>》</w:t>
      </w:r>
      <w:r>
        <w:t>云AlD：</w:t>
      </w:r>
      <w:r>
        <w:rPr>
          <w:rFonts w:hint="eastAsia" w:eastAsia="宋体"/>
          <w:lang w:eastAsia="zh-CN"/>
        </w:rPr>
        <w:t>“</w:t>
      </w:r>
      <w:r>
        <w:t>今逸，但存音</w:t>
      </w:r>
    </w:p>
    <w:p w14:paraId="0FCF6931">
      <w:pPr>
        <w:rPr>
          <w:rFonts w:hint="eastAsia" w:eastAsia="宋体"/>
          <w:lang w:eastAsia="zh-CN"/>
        </w:rPr>
      </w:pPr>
      <w:r>
        <w:t>三卷。</w:t>
      </w:r>
      <w:r>
        <w:rPr>
          <w:rFonts w:hint="eastAsia" w:eastAsia="宋体"/>
          <w:lang w:eastAsia="zh-CN"/>
        </w:rPr>
        <w:t>”</w:t>
      </w:r>
      <w:r>
        <w:t>是音與</w:t>
      </w:r>
      <w:r>
        <w:rPr>
          <w:rFonts w:hint="eastAsia" w:eastAsia="宋体"/>
          <w:lang w:eastAsia="zh-CN"/>
        </w:rPr>
        <w:t>《</w:t>
      </w:r>
      <w:r>
        <w:t>廣雅</w:t>
      </w:r>
      <w:r>
        <w:rPr>
          <w:rFonts w:hint="eastAsia" w:eastAsia="宋体"/>
          <w:lang w:eastAsia="zh-CN"/>
        </w:rPr>
        <w:t>》</w:t>
      </w:r>
      <w:r>
        <w:t>别行之證，較然甚明，特後人合之耳。又憲避煬帝諱，始稱</w:t>
      </w:r>
      <w:r>
        <w:rPr>
          <w:rFonts w:hint="eastAsia" w:eastAsia="宋体"/>
          <w:lang w:eastAsia="zh-CN"/>
        </w:rPr>
        <w:t>《</w:t>
      </w:r>
      <w:r>
        <w:t>博雅</w:t>
      </w:r>
      <w:r>
        <w:rPr>
          <w:rFonts w:hint="eastAsia" w:eastAsia="宋体"/>
          <w:lang w:eastAsia="zh-CN"/>
        </w:rPr>
        <w:t>》</w:t>
      </w:r>
    </w:p>
    <w:p w14:paraId="47663D17">
      <w:r>
        <w:t>今則仍名</w:t>
      </w:r>
      <w:r>
        <w:rPr>
          <w:rFonts w:hint="eastAsia" w:eastAsia="宋体"/>
          <w:lang w:eastAsia="zh-CN"/>
        </w:rPr>
        <w:t>《</w:t>
      </w:r>
      <w:r>
        <w:t>廣雅</w:t>
      </w:r>
      <w:r>
        <w:rPr>
          <w:rFonts w:hint="eastAsia" w:eastAsia="宋体"/>
          <w:lang w:eastAsia="zh-CN"/>
        </w:rPr>
        <w:t>》</w:t>
      </w:r>
      <w:r>
        <w:t>而退</w:t>
      </w:r>
      <w:r>
        <w:rPr>
          <w:rFonts w:hint="eastAsia" w:eastAsia="宋体"/>
          <w:lang w:eastAsia="zh-CN"/>
        </w:rPr>
        <w:t>《</w:t>
      </w:r>
      <w:r>
        <w:t>音釋</w:t>
      </w:r>
      <w:r>
        <w:rPr>
          <w:rFonts w:hint="eastAsia" w:eastAsia="宋体"/>
          <w:lang w:eastAsia="zh-CN"/>
        </w:rPr>
        <w:t>》</w:t>
      </w:r>
      <w:r>
        <w:t>於後從其朔也憲所傳本即有舛誤故音内多據誤字作音</w:t>
      </w:r>
    </w:p>
    <w:p w14:paraId="4FA6CCA8">
      <w:r>
        <w:rPr>
          <w:rFonts w:hint="eastAsia" w:eastAsia="宋体"/>
          <w:lang w:eastAsia="zh-CN"/>
        </w:rPr>
        <w:t>《</w:t>
      </w:r>
      <w:r>
        <w:t>集韻</w:t>
      </w:r>
      <w:r>
        <w:rPr>
          <w:rFonts w:hint="eastAsia" w:eastAsia="宋体"/>
          <w:lang w:eastAsia="zh-CN"/>
        </w:rPr>
        <w:t>》</w:t>
      </w:r>
      <w:r>
        <w:t>、</w:t>
      </w:r>
      <w:r>
        <w:rPr>
          <w:rFonts w:hint="eastAsia" w:eastAsia="宋体"/>
          <w:lang w:eastAsia="zh-CN"/>
        </w:rPr>
        <w:t>《</w:t>
      </w:r>
      <w:r>
        <w:t>類篇</w:t>
      </w:r>
      <w:r>
        <w:rPr>
          <w:rFonts w:hint="eastAsia" w:eastAsia="宋体"/>
          <w:lang w:eastAsia="zh-CN"/>
        </w:rPr>
        <w:t>》</w:t>
      </w:r>
      <w:r>
        <w:t>、</w:t>
      </w:r>
      <w:r>
        <w:rPr>
          <w:rFonts w:hint="eastAsia" w:eastAsia="宋体"/>
          <w:lang w:eastAsia="zh-CN"/>
        </w:rPr>
        <w:t>《</w:t>
      </w:r>
      <w:r>
        <w:t>太平御覽</w:t>
      </w:r>
      <w:r>
        <w:rPr>
          <w:rFonts w:hint="eastAsia" w:eastAsia="宋体"/>
          <w:lang w:eastAsia="zh-CN"/>
        </w:rPr>
        <w:t>》</w:t>
      </w:r>
      <w:r>
        <w:t>諸書所引，其誤亦或與今本同，蓋是書之譌脱久矣。今據耳目</w:t>
      </w:r>
    </w:p>
    <w:p w14:paraId="5858324C">
      <w:r>
        <w:t>所及，旁考諸書以校此本。凡字之譌者五百八十，脱者四百九十，衍者三十九，先後錯亂者</w:t>
      </w:r>
    </w:p>
    <w:p w14:paraId="1BC672BA">
      <w:r>
        <w:t>百二十三，正文誤入音内者十九，音内字誤入正文者五十</w:t>
      </w:r>
    </w:p>
    <w:p w14:paraId="1F772654">
      <w:r>
        <w:t>輒復隨條補正，詳舉所由。</w:t>
      </w:r>
      <w:r>
        <w:rPr>
          <w:rFonts w:hint="eastAsia" w:eastAsia="宋体"/>
          <w:lang w:eastAsia="zh-CN"/>
        </w:rPr>
        <w:t>《</w:t>
      </w:r>
      <w:r>
        <w:t>廣</w:t>
      </w:r>
    </w:p>
    <w:p w14:paraId="693C119C">
      <w:r>
        <w:t>雅</w:t>
      </w:r>
      <w:r>
        <w:rPr>
          <w:rFonts w:hint="eastAsia" w:eastAsia="宋体"/>
          <w:lang w:eastAsia="zh-CN"/>
        </w:rPr>
        <w:t>》</w:t>
      </w:r>
      <w:r>
        <w:t>諸刻本以明畢效欽本爲最善，凡諸本皆誤而畢本未誤者，不在補正之列。最後一卷，子引之嘗習其義，亦即</w:t>
      </w:r>
    </w:p>
    <w:p w14:paraId="0FB7D64A">
      <w:r>
        <w:t>存其説，竊放范氏</w:t>
      </w:r>
      <w:r>
        <w:rPr>
          <w:rFonts w:hint="eastAsia" w:eastAsia="宋体"/>
          <w:lang w:eastAsia="zh-CN"/>
        </w:rPr>
        <w:t>《</w:t>
      </w:r>
      <w:r>
        <w:t>穀梁傳集解</w:t>
      </w:r>
      <w:r>
        <w:rPr>
          <w:rFonts w:hint="eastAsia" w:eastAsia="宋体"/>
          <w:lang w:eastAsia="zh-CN"/>
        </w:rPr>
        <w:t>》</w:t>
      </w:r>
      <w:r>
        <w:t>子弟列名之例。博訪通人，載稽前典。義或易曉，略而不</w:t>
      </w:r>
    </w:p>
    <w:p w14:paraId="7C98BF31">
      <w:r>
        <w:t>論；於所不知，蓋闕如也。後有好學深思之士匡所不及，企而望之。嘉慶元年正月叙。</w:t>
      </w:r>
    </w:p>
    <w:p w14:paraId="78520EB8">
      <w:pPr>
        <w:rPr>
          <w:rFonts w:hint="eastAsia" w:eastAsia="宋体"/>
          <w:lang w:eastAsia="zh-CN"/>
        </w:rPr>
      </w:pPr>
      <w:r>
        <w:rPr>
          <w:rFonts w:hint="eastAsia" w:eastAsia="宋体"/>
          <w:lang w:eastAsia="zh-CN"/>
        </w:rPr>
        <w:t>&lt;</w:t>
      </w:r>
      <w:r>
        <w:t>説明</w:t>
      </w:r>
      <w:r>
        <w:rPr>
          <w:rFonts w:hint="eastAsia" w:eastAsia="宋体"/>
          <w:lang w:eastAsia="zh-CN"/>
        </w:rPr>
        <w:t>&gt;</w:t>
      </w:r>
    </w:p>
    <w:p w14:paraId="17807602">
      <w:r>
        <w:t>乾隆五十一年八月王念孙始作</w:t>
      </w:r>
      <w:r>
        <w:rPr>
          <w:rFonts w:hint="eastAsia" w:eastAsia="宋体"/>
          <w:lang w:eastAsia="zh-CN"/>
        </w:rPr>
        <w:t>《</w:t>
      </w:r>
      <w:r>
        <w:t>廣雅疏證</w:t>
      </w:r>
      <w:r>
        <w:rPr>
          <w:rFonts w:hint="eastAsia" w:eastAsia="宋体"/>
          <w:lang w:eastAsia="zh-CN"/>
        </w:rPr>
        <w:t>》</w:t>
      </w:r>
      <w:r>
        <w:t>。嘉慶元年正月，撰</w:t>
      </w:r>
      <w:r>
        <w:rPr>
          <w:rFonts w:hint="eastAsia" w:eastAsia="宋体"/>
          <w:lang w:eastAsia="zh-CN"/>
        </w:rPr>
        <w:t>《</w:t>
      </w:r>
      <w:r>
        <w:t>廣雅疏證</w:t>
      </w:r>
      <w:r>
        <w:rPr>
          <w:rFonts w:hint="eastAsia" w:eastAsia="宋体"/>
          <w:lang w:eastAsia="zh-CN"/>
        </w:rPr>
        <w:t>》</w:t>
      </w:r>
      <w:r>
        <w:t>畢，自序之</w:t>
      </w:r>
    </w:p>
    <w:p w14:paraId="5F8780CB">
      <w:pPr>
        <w:rPr>
          <w:rFonts w:hint="eastAsia" w:eastAsia="宋体"/>
          <w:lang w:eastAsia="zh-CN"/>
        </w:rPr>
      </w:pPr>
      <w:r>
        <w:rPr>
          <w:rFonts w:hint="eastAsia" w:eastAsia="宋体"/>
          <w:lang w:eastAsia="zh-CN"/>
        </w:rPr>
        <w:t>&lt;</w:t>
      </w:r>
      <w:r>
        <w:t>校注</w:t>
      </w:r>
      <w:r>
        <w:rPr>
          <w:rFonts w:hint="eastAsia" w:eastAsia="宋体"/>
          <w:lang w:eastAsia="zh-CN"/>
        </w:rPr>
        <w:t>&gt;</w:t>
      </w:r>
    </w:p>
    <w:p w14:paraId="3D8FACDD">
      <w:r>
        <w:rPr>
          <w:rFonts w:hint="eastAsia" w:eastAsia="宋体"/>
          <w:lang w:eastAsia="zh-CN"/>
        </w:rPr>
        <w:t>【</w:t>
      </w:r>
      <w:r>
        <w:t>一</w:t>
      </w:r>
      <w:r>
        <w:rPr>
          <w:rFonts w:hint="eastAsia" w:eastAsia="宋体"/>
          <w:lang w:eastAsia="zh-CN"/>
        </w:rPr>
        <w:t>】《</w:t>
      </w:r>
      <w:r>
        <w:t>音釋</w:t>
      </w:r>
      <w:r>
        <w:rPr>
          <w:rFonts w:hint="eastAsia" w:eastAsia="宋体"/>
          <w:lang w:eastAsia="zh-CN"/>
        </w:rPr>
        <w:t>》</w:t>
      </w:r>
      <w:r>
        <w:t>，即</w:t>
      </w:r>
      <w:r>
        <w:rPr>
          <w:rFonts w:hint="eastAsia" w:eastAsia="宋体"/>
          <w:lang w:eastAsia="zh-CN"/>
        </w:rPr>
        <w:t>《</w:t>
      </w:r>
      <w:r>
        <w:t>博雅音</w:t>
      </w:r>
      <w:r>
        <w:rPr>
          <w:rFonts w:hint="eastAsia" w:eastAsia="宋体"/>
          <w:lang w:eastAsia="zh-CN"/>
        </w:rPr>
        <w:t>》</w:t>
      </w:r>
      <w:r>
        <w:t>，隋曹憲撰</w:t>
      </w:r>
    </w:p>
    <w:p w14:paraId="178FC477">
      <w:r>
        <w:t>【第99页】</w:t>
      </w:r>
    </w:p>
    <w:p w14:paraId="24B5C8E4">
      <w:r>
        <w:rPr>
          <w:rFonts w:hint="eastAsia" w:eastAsia="宋体"/>
          <w:lang w:eastAsia="zh-CN"/>
        </w:rPr>
        <w:t>【</w:t>
      </w:r>
      <w:r>
        <w:t>二</w:t>
      </w:r>
      <w:r>
        <w:rPr>
          <w:rFonts w:hint="eastAsia" w:eastAsia="宋体"/>
          <w:lang w:eastAsia="zh-CN"/>
        </w:rPr>
        <w:t>】《</w:t>
      </w:r>
      <w:r>
        <w:t>館閣書目</w:t>
      </w:r>
      <w:r>
        <w:rPr>
          <w:rFonts w:hint="eastAsia" w:eastAsia="宋体"/>
          <w:lang w:eastAsia="zh-CN"/>
        </w:rPr>
        <w:t>》</w:t>
      </w:r>
      <w:r>
        <w:t>即</w:t>
      </w:r>
      <w:r>
        <w:rPr>
          <w:rFonts w:hint="eastAsia" w:eastAsia="宋体"/>
          <w:lang w:eastAsia="zh-CN"/>
        </w:rPr>
        <w:t>《</w:t>
      </w:r>
      <w:r>
        <w:t>中興館閣書目</w:t>
      </w:r>
      <w:r>
        <w:rPr>
          <w:rFonts w:hint="eastAsia" w:eastAsia="宋体"/>
          <w:lang w:eastAsia="zh-CN"/>
        </w:rPr>
        <w:t>》</w:t>
      </w:r>
      <w:r>
        <w:t>宋陳騤撰</w:t>
      </w:r>
    </w:p>
    <w:p w14:paraId="06DF1F99">
      <w:r>
        <w:rPr>
          <w:rFonts w:hint="eastAsia" w:eastAsia="宋体"/>
          <w:lang w:eastAsia="zh-CN"/>
        </w:rPr>
        <w:t>【</w:t>
      </w:r>
      <w:r>
        <w:t>三</w:t>
      </w:r>
      <w:r>
        <w:rPr>
          <w:rFonts w:hint="eastAsia" w:eastAsia="宋体"/>
          <w:lang w:eastAsia="zh-CN"/>
        </w:rPr>
        <w:t>】《</w:t>
      </w:r>
      <w:r>
        <w:t>廣雅疏證</w:t>
      </w:r>
      <w:r>
        <w:rPr>
          <w:rFonts w:hint="eastAsia" w:eastAsia="宋体"/>
          <w:lang w:eastAsia="zh-CN"/>
        </w:rPr>
        <w:t>》</w:t>
      </w:r>
      <w:r>
        <w:t>卷首作</w:t>
      </w:r>
      <w:r>
        <w:rPr>
          <w:rFonts w:hint="eastAsia" w:eastAsia="宋体"/>
          <w:lang w:eastAsia="zh-CN"/>
        </w:rPr>
        <w:t>“</w:t>
      </w:r>
      <w:r>
        <w:t>五十七</w:t>
      </w:r>
      <w:r>
        <w:rPr>
          <w:rFonts w:hint="eastAsia" w:eastAsia="宋体"/>
          <w:lang w:eastAsia="zh-CN"/>
        </w:rPr>
        <w:t>”</w:t>
      </w:r>
      <w:r>
        <w:t>是據補</w:t>
      </w:r>
    </w:p>
    <w:p w14:paraId="07F2115B">
      <w:r>
        <w:t>跋孫淵如藏</w:t>
      </w:r>
      <w:r>
        <w:rPr>
          <w:rFonts w:hint="eastAsia" w:eastAsia="宋体"/>
          <w:lang w:eastAsia="zh-CN"/>
        </w:rPr>
        <w:t>《</w:t>
      </w:r>
      <w:r>
        <w:t>漢熹平石經</w:t>
      </w:r>
    </w:p>
    <w:p w14:paraId="3FA16339">
      <w:r>
        <w:t>淵如觀察得孙氏退谷研山齋所藏</w:t>
      </w:r>
      <w:r>
        <w:rPr>
          <w:rFonts w:hint="eastAsia" w:eastAsia="宋体"/>
          <w:lang w:eastAsia="zh-CN"/>
        </w:rPr>
        <w:t>《</w:t>
      </w:r>
      <w:r>
        <w:t>漢石經殘字。尚書。盤庚</w:t>
      </w:r>
      <w:r>
        <w:rPr>
          <w:rFonts w:hint="eastAsia" w:eastAsia="宋体"/>
          <w:lang w:eastAsia="zh-CN"/>
        </w:rPr>
        <w:t>》</w:t>
      </w:r>
      <w:r>
        <w:t>篇</w:t>
      </w:r>
      <w:r>
        <w:rPr>
          <w:rFonts w:hint="eastAsia" w:eastAsia="宋体"/>
          <w:lang w:eastAsia="zh-CN"/>
        </w:rPr>
        <w:t>【</w:t>
      </w:r>
      <w:r>
        <w:t>lu＄凡六行</w:t>
      </w:r>
      <w:r>
        <w:rPr>
          <w:rFonts w:hint="eastAsia" w:eastAsia="宋体"/>
          <w:lang w:eastAsia="zh-CN"/>
        </w:rPr>
        <w:t>《</w:t>
      </w:r>
      <w:r>
        <w:t>論</w:t>
      </w:r>
    </w:p>
    <w:p w14:paraId="25BC0F8C">
      <w:r>
        <w:t>語。爲政</w:t>
      </w:r>
      <w:r>
        <w:rPr>
          <w:rFonts w:hint="eastAsia" w:eastAsia="宋体"/>
          <w:lang w:eastAsia="zh-CN"/>
        </w:rPr>
        <w:t>》</w:t>
      </w:r>
      <w:r>
        <w:t>、</w:t>
      </w:r>
      <w:r>
        <w:rPr>
          <w:rFonts w:hint="eastAsia" w:eastAsia="宋体"/>
          <w:lang w:eastAsia="zh-CN"/>
        </w:rPr>
        <w:t>《</w:t>
      </w:r>
      <w:r>
        <w:t>堯曰</w:t>
      </w:r>
      <w:r>
        <w:rPr>
          <w:rFonts w:hint="eastAsia" w:eastAsia="宋体"/>
          <w:lang w:eastAsia="zh-CN"/>
        </w:rPr>
        <w:t>》</w:t>
      </w:r>
      <w:r>
        <w:t>篇，凡十二行。其</w:t>
      </w:r>
      <w:r>
        <w:rPr>
          <w:rFonts w:hint="eastAsia" w:eastAsia="宋体"/>
          <w:lang w:eastAsia="zh-CN"/>
        </w:rPr>
        <w:t>《</w:t>
      </w:r>
      <w:r>
        <w:t>盤庚</w:t>
      </w:r>
      <w:r>
        <w:rPr>
          <w:rFonts w:hint="eastAsia" w:eastAsia="宋体"/>
          <w:lang w:eastAsia="zh-CN"/>
        </w:rPr>
        <w:t>》</w:t>
      </w:r>
      <w:r>
        <w:t>篇比之翁閣學摹刻本多一行DJ，乃</w:t>
      </w:r>
      <w:r>
        <w:rPr>
          <w:rFonts w:hint="eastAsia" w:eastAsia="宋体"/>
          <w:lang w:eastAsia="zh-CN"/>
        </w:rPr>
        <w:t>“</w:t>
      </w:r>
      <w:r>
        <w:t>凶德綏</w:t>
      </w:r>
    </w:p>
    <w:p w14:paraId="235AEB45">
      <w:r>
        <w:t>績</w:t>
      </w:r>
      <w:r>
        <w:rPr>
          <w:rFonts w:hint="eastAsia" w:eastAsia="宋体"/>
          <w:lang w:eastAsia="zh-CN"/>
        </w:rPr>
        <w:t>”</w:t>
      </w:r>
      <w:r>
        <w:t>四字左畔殘缺，</w:t>
      </w:r>
      <w:r>
        <w:rPr>
          <w:rFonts w:hint="eastAsia" w:eastAsia="宋体"/>
          <w:lang w:eastAsia="zh-CN"/>
        </w:rPr>
        <w:t>“</w:t>
      </w:r>
      <w:r>
        <w:t>績</w:t>
      </w:r>
      <w:r>
        <w:rPr>
          <w:rFonts w:hint="eastAsia" w:eastAsia="宋体"/>
          <w:lang w:eastAsia="zh-CN"/>
        </w:rPr>
        <w:t>”</w:t>
      </w:r>
      <w:r>
        <w:t>字則祇存右畔。此即何氏屺瞻所云越州石氏摹本QlD，洵人間至</w:t>
      </w:r>
    </w:p>
    <w:p w14:paraId="5A743776">
      <w:r>
        <w:t>寶也。王念孙。</w:t>
      </w:r>
    </w:p>
    <w:p w14:paraId="4A9ABB3E">
      <w:pPr>
        <w:rPr>
          <w:rFonts w:hint="eastAsia" w:eastAsia="宋体"/>
          <w:lang w:eastAsia="zh-CN"/>
        </w:rPr>
      </w:pPr>
      <w:r>
        <w:rPr>
          <w:rFonts w:hint="eastAsia" w:eastAsia="宋体"/>
          <w:lang w:eastAsia="zh-CN"/>
        </w:rPr>
        <w:t>&lt;</w:t>
      </w:r>
      <w:r>
        <w:t>説明</w:t>
      </w:r>
      <w:r>
        <w:rPr>
          <w:rFonts w:hint="eastAsia" w:eastAsia="宋体"/>
          <w:lang w:eastAsia="zh-CN"/>
        </w:rPr>
        <w:t>&gt;</w:t>
      </w:r>
    </w:p>
    <w:p w14:paraId="70008779">
      <w:r>
        <w:t>此跋載</w:t>
      </w:r>
      <w:r>
        <w:rPr>
          <w:rFonts w:hint="eastAsia" w:eastAsia="宋体"/>
          <w:lang w:eastAsia="zh-CN"/>
        </w:rPr>
        <w:t>《</w:t>
      </w:r>
      <w:r>
        <w:t>王石臞文集補編</w:t>
      </w:r>
      <w:r>
        <w:rPr>
          <w:rFonts w:hint="eastAsia" w:eastAsia="宋体"/>
          <w:lang w:eastAsia="zh-CN"/>
        </w:rPr>
        <w:t>》</w:t>
      </w:r>
      <w:r>
        <w:t>，寫作時間不詳。考孫星衍有嘉慶十一年丙寅金陵刻本</w:t>
      </w:r>
      <w:r>
        <w:rPr>
          <w:rFonts w:hint="eastAsia" w:eastAsia="宋体"/>
          <w:lang w:eastAsia="zh-CN"/>
        </w:rPr>
        <w:t>《</w:t>
      </w:r>
      <w:r>
        <w:t>魏三體石經遺</w:t>
      </w:r>
    </w:p>
    <w:p w14:paraId="788A8874">
      <w:r>
        <w:t>字考</w:t>
      </w:r>
      <w:r>
        <w:rPr>
          <w:rFonts w:hint="eastAsia" w:eastAsia="宋体"/>
          <w:lang w:eastAsia="zh-CN"/>
        </w:rPr>
        <w:t>》</w:t>
      </w:r>
      <w:r>
        <w:t>，嘉慶十三年戊辰采宋本</w:t>
      </w:r>
      <w:r>
        <w:rPr>
          <w:rFonts w:hint="eastAsia" w:eastAsia="宋体"/>
          <w:lang w:eastAsia="zh-CN"/>
        </w:rPr>
        <w:t>《</w:t>
      </w:r>
      <w:r>
        <w:t>管子</w:t>
      </w:r>
      <w:r>
        <w:rPr>
          <w:rFonts w:hint="eastAsia" w:eastAsia="宋体"/>
          <w:lang w:eastAsia="zh-CN"/>
        </w:rPr>
        <w:t>》</w:t>
      </w:r>
      <w:r>
        <w:t>與今本不同者寄示王念孫，則此跋當作於嘉慶十年至十三年</w:t>
      </w:r>
    </w:p>
    <w:p w14:paraId="6B944DE8">
      <w:r>
        <w:t>之間。</w:t>
      </w:r>
    </w:p>
    <w:p w14:paraId="3566F2CC">
      <w:pPr>
        <w:rPr>
          <w:rFonts w:hint="eastAsia" w:eastAsia="宋体"/>
          <w:lang w:eastAsia="zh-CN"/>
        </w:rPr>
      </w:pPr>
      <w:r>
        <w:rPr>
          <w:rFonts w:hint="eastAsia" w:eastAsia="宋体"/>
          <w:lang w:eastAsia="zh-CN"/>
        </w:rPr>
        <w:t>&lt;</w:t>
      </w:r>
      <w:r>
        <w:t>校注</w:t>
      </w:r>
      <w:r>
        <w:rPr>
          <w:rFonts w:hint="eastAsia" w:eastAsia="宋体"/>
          <w:lang w:eastAsia="zh-CN"/>
        </w:rPr>
        <w:t>&gt;</w:t>
      </w:r>
    </w:p>
    <w:p w14:paraId="174BDE9E">
      <w:r>
        <w:rPr>
          <w:rFonts w:hint="eastAsia" w:eastAsia="宋体"/>
          <w:lang w:eastAsia="zh-CN"/>
        </w:rPr>
        <w:t>【</w:t>
      </w:r>
      <w:r>
        <w:t>一</w:t>
      </w:r>
      <w:r>
        <w:rPr>
          <w:rFonts w:hint="eastAsia" w:eastAsia="宋体"/>
          <w:lang w:eastAsia="zh-CN"/>
        </w:rPr>
        <w:t>】</w:t>
      </w:r>
      <w:r>
        <w:t>孙星衍</w:t>
      </w:r>
      <w:r>
        <w:rPr>
          <w:rFonts w:hint="eastAsia" w:eastAsia="宋体"/>
          <w:lang w:eastAsia="zh-CN"/>
        </w:rPr>
        <w:t>&lt;</w:t>
      </w:r>
      <w:r>
        <w:t>一七五三一八一八</w:t>
      </w:r>
      <w:r>
        <w:rPr>
          <w:rFonts w:hint="eastAsia" w:eastAsia="宋体"/>
          <w:lang w:eastAsia="zh-CN"/>
        </w:rPr>
        <w:t>&gt;</w:t>
      </w:r>
      <w:r>
        <w:t>，字淵如，號伯淵，陽湖今江蘇武進人，目録學家、經學家，有</w:t>
      </w:r>
      <w:r>
        <w:rPr>
          <w:rFonts w:hint="eastAsia" w:eastAsia="宋体"/>
          <w:lang w:eastAsia="zh-CN"/>
        </w:rPr>
        <w:t>《</w:t>
      </w:r>
      <w:r>
        <w:t>周</w:t>
      </w:r>
    </w:p>
    <w:p w14:paraId="33E0D3BA">
      <w:pPr>
        <w:rPr>
          <w:rFonts w:hint="eastAsia" w:eastAsia="宋体"/>
          <w:lang w:eastAsia="zh-CN"/>
        </w:rPr>
      </w:pPr>
      <w:r>
        <w:t>易集解</w:t>
      </w:r>
      <w:r>
        <w:rPr>
          <w:rFonts w:hint="eastAsia" w:eastAsia="宋体"/>
          <w:lang w:eastAsia="zh-CN"/>
        </w:rPr>
        <w:t>》</w:t>
      </w:r>
      <w:r>
        <w:t>、</w:t>
      </w:r>
      <w:r>
        <w:rPr>
          <w:rFonts w:hint="eastAsia" w:eastAsia="宋体"/>
          <w:lang w:eastAsia="zh-CN"/>
        </w:rPr>
        <w:t>《</w:t>
      </w:r>
      <w:r>
        <w:t>寰宇訪碑碌</w:t>
      </w:r>
      <w:r>
        <w:rPr>
          <w:rFonts w:hint="eastAsia" w:eastAsia="宋体"/>
          <w:lang w:eastAsia="zh-CN"/>
        </w:rPr>
        <w:t>》</w:t>
      </w:r>
      <w:r>
        <w:t>等書，輯刊</w:t>
      </w:r>
      <w:r>
        <w:rPr>
          <w:rFonts w:hint="eastAsia" w:eastAsia="宋体"/>
          <w:lang w:eastAsia="zh-CN"/>
        </w:rPr>
        <w:t>《</w:t>
      </w:r>
      <w:r>
        <w:t>平津館叢書</w:t>
      </w:r>
      <w:r>
        <w:rPr>
          <w:rFonts w:hint="eastAsia" w:eastAsia="宋体"/>
          <w:lang w:eastAsia="zh-CN"/>
        </w:rPr>
        <w:t>》</w:t>
      </w:r>
      <w:r>
        <w:t>、</w:t>
      </w:r>
      <w:r>
        <w:rPr>
          <w:rFonts w:hint="eastAsia" w:eastAsia="宋体"/>
          <w:lang w:eastAsia="zh-CN"/>
        </w:rPr>
        <w:t>《</w:t>
      </w:r>
      <w:r>
        <w:t>岱南閣叢書</w:t>
      </w:r>
      <w:r>
        <w:rPr>
          <w:rFonts w:hint="eastAsia" w:eastAsia="宋体"/>
          <w:lang w:eastAsia="zh-CN"/>
        </w:rPr>
        <w:t>》</w:t>
      </w:r>
      <w:r>
        <w:t>等。孫承澤</w:t>
      </w:r>
      <w:r>
        <w:rPr>
          <w:rFonts w:hint="eastAsia" w:eastAsia="宋体"/>
          <w:lang w:eastAsia="zh-CN"/>
        </w:rPr>
        <w:t>&lt;</w:t>
      </w:r>
      <w:r>
        <w:t>一五九二|一六七六</w:t>
      </w:r>
      <w:r>
        <w:rPr>
          <w:rFonts w:hint="eastAsia" w:eastAsia="宋体"/>
          <w:lang w:eastAsia="zh-CN"/>
        </w:rPr>
        <w:t>&gt;</w:t>
      </w:r>
    </w:p>
    <w:p w14:paraId="71D9189B">
      <w:r>
        <w:t>【第100页】</w:t>
      </w:r>
    </w:p>
    <w:p w14:paraId="2478D325">
      <w:r>
        <w:t>字耳北一作耳伯號退谷明末清初學者山東益都人。孫氏藏有漢石經殘字拓本</w:t>
      </w:r>
    </w:p>
    <w:p w14:paraId="16D24E0D">
      <w:r>
        <w:rPr>
          <w:rFonts w:hint="eastAsia" w:eastAsia="宋体"/>
          <w:lang w:eastAsia="zh-CN"/>
        </w:rPr>
        <w:t>【</w:t>
      </w:r>
      <w:r>
        <w:t>二</w:t>
      </w:r>
      <w:r>
        <w:rPr>
          <w:rFonts w:hint="eastAsia" w:eastAsia="宋体"/>
          <w:lang w:eastAsia="zh-CN"/>
        </w:rPr>
        <w:t>】</w:t>
      </w:r>
      <w:r>
        <w:t>翁閣學，即翁方綱。翁氏有</w:t>
      </w:r>
      <w:r>
        <w:rPr>
          <w:rFonts w:hint="eastAsia" w:eastAsia="宋体"/>
          <w:lang w:eastAsia="zh-CN"/>
        </w:rPr>
        <w:t>《</w:t>
      </w:r>
      <w:r>
        <w:t>漢石經殘字考</w:t>
      </w:r>
      <w:r>
        <w:rPr>
          <w:rFonts w:hint="eastAsia" w:eastAsia="宋体"/>
          <w:lang w:eastAsia="zh-CN"/>
        </w:rPr>
        <w:t>》</w:t>
      </w:r>
      <w:r>
        <w:t>一卷</w:t>
      </w:r>
    </w:p>
    <w:p w14:paraId="0D87B280">
      <w:r>
        <w:rPr>
          <w:rFonts w:hint="eastAsia" w:eastAsia="宋体"/>
          <w:lang w:eastAsia="zh-CN"/>
        </w:rPr>
        <w:t>【</w:t>
      </w:r>
      <w:r>
        <w:t>三</w:t>
      </w:r>
      <w:r>
        <w:rPr>
          <w:rFonts w:hint="eastAsia" w:eastAsia="宋体"/>
          <w:lang w:eastAsia="zh-CN"/>
        </w:rPr>
        <w:t>】</w:t>
      </w:r>
      <w:r>
        <w:t>何焯</w:t>
      </w:r>
      <w:r>
        <w:rPr>
          <w:rFonts w:hint="eastAsia" w:eastAsia="宋体"/>
          <w:lang w:eastAsia="zh-CN"/>
        </w:rPr>
        <w:t>&lt;</w:t>
      </w:r>
      <w:r>
        <w:t>一六六一|一七二二</w:t>
      </w:r>
      <w:r>
        <w:rPr>
          <w:rFonts w:hint="eastAsia" w:eastAsia="宋体"/>
          <w:lang w:eastAsia="zh-CN"/>
        </w:rPr>
        <w:t>&gt;</w:t>
      </w:r>
      <w:r>
        <w:t>，字屺瞻，江蘇長洲人。孙承澤、孫星衍認爲此拓是熹平原石拓</w:t>
      </w:r>
    </w:p>
    <w:p w14:paraId="0F9832EA">
      <w:r>
        <w:t>本，翁方綱、何焯認爲孙氏所藏爲越州石邦哲摹本</w:t>
      </w:r>
    </w:p>
    <w:p w14:paraId="113210BD">
      <w:r>
        <w:rPr>
          <w:rFonts w:hint="eastAsia" w:eastAsia="宋体"/>
          <w:lang w:eastAsia="zh-CN"/>
        </w:rPr>
        <w:t>《</w:t>
      </w:r>
      <w:r>
        <w:t>説文解字注</w:t>
      </w:r>
      <w:r>
        <w:rPr>
          <w:rFonts w:hint="eastAsia" w:eastAsia="宋体"/>
          <w:lang w:eastAsia="zh-CN"/>
        </w:rPr>
        <w:t>》</w:t>
      </w:r>
      <w:r>
        <w:t>序Q-</w:t>
      </w:r>
    </w:p>
    <w:p w14:paraId="351307A9">
      <w:r>
        <w:rPr>
          <w:rFonts w:hint="eastAsia" w:eastAsia="宋体"/>
          <w:lang w:eastAsia="zh-CN"/>
        </w:rPr>
        <w:t>《</w:t>
      </w:r>
      <w:r>
        <w:t>説文</w:t>
      </w:r>
      <w:r>
        <w:rPr>
          <w:rFonts w:hint="eastAsia" w:eastAsia="宋体"/>
          <w:lang w:eastAsia="zh-CN"/>
        </w:rPr>
        <w:t>》</w:t>
      </w:r>
      <w:r>
        <w:t>之爲書，以文字而兼聲音、訓詁者也。凡許氏形聲、讀若，皆與古音相準，或爲</w:t>
      </w:r>
    </w:p>
    <w:p w14:paraId="4409060C">
      <w:r>
        <w:t>古之正音，或爲古之合音Gu。方以類聚，物以羣分，循而攷之，各有條理。不得其遠近分</w:t>
      </w:r>
    </w:p>
    <w:p w14:paraId="34C390C1">
      <w:r>
        <w:t>合之故，則或執今音以疑古音，或執古之正音以疑古之合音，而聲音之學晦矣。</w:t>
      </w:r>
      <w:r>
        <w:rPr>
          <w:rFonts w:hint="eastAsia" w:eastAsia="宋体"/>
          <w:lang w:eastAsia="zh-CN"/>
        </w:rPr>
        <w:t>《</w:t>
      </w:r>
      <w:r>
        <w:t>説文</w:t>
      </w:r>
      <w:r>
        <w:rPr>
          <w:rFonts w:hint="eastAsia" w:eastAsia="宋体"/>
          <w:lang w:eastAsia="zh-CN"/>
        </w:rPr>
        <w:t>》</w:t>
      </w:r>
      <w:r>
        <w:t>之</w:t>
      </w:r>
    </w:p>
    <w:p w14:paraId="49717296">
      <w:r>
        <w:t>訓，首列製字之本意，而亦不廢假借。凡言</w:t>
      </w:r>
      <w:r>
        <w:rPr>
          <w:rFonts w:hint="eastAsia" w:eastAsia="宋体"/>
          <w:lang w:eastAsia="zh-CN"/>
        </w:rPr>
        <w:t>“</w:t>
      </w:r>
      <w:r>
        <w:t>一曰</w:t>
      </w:r>
      <w:r>
        <w:rPr>
          <w:rFonts w:hint="eastAsia" w:eastAsia="宋体"/>
          <w:lang w:eastAsia="zh-CN"/>
        </w:rPr>
        <w:t>”</w:t>
      </w:r>
      <w:r>
        <w:t>及所引經，類多有之。蓋以廣異聞，備</w:t>
      </w:r>
    </w:p>
    <w:p w14:paraId="13029008">
      <w:r>
        <w:t>多識而不限於一隅也不明乎假借之指則或據</w:t>
      </w:r>
      <w:r>
        <w:rPr>
          <w:rFonts w:hint="eastAsia" w:eastAsia="宋体"/>
          <w:lang w:eastAsia="zh-CN"/>
        </w:rPr>
        <w:t>《</w:t>
      </w:r>
      <w:r>
        <w:t>説文</w:t>
      </w:r>
      <w:r>
        <w:rPr>
          <w:rFonts w:hint="eastAsia" w:eastAsia="宋体"/>
          <w:lang w:eastAsia="zh-CN"/>
        </w:rPr>
        <w:t>》</w:t>
      </w:r>
      <w:r>
        <w:t>本字以改書傳假借之字或據</w:t>
      </w:r>
    </w:p>
    <w:p w14:paraId="79C5F0ED">
      <w:r>
        <w:rPr>
          <w:rFonts w:hint="eastAsia" w:eastAsia="宋体"/>
          <w:lang w:eastAsia="zh-CN"/>
        </w:rPr>
        <w:t>《</w:t>
      </w:r>
      <w:r>
        <w:t>説文</w:t>
      </w:r>
      <w:r>
        <w:rPr>
          <w:rFonts w:hint="eastAsia" w:eastAsia="宋体"/>
          <w:lang w:eastAsia="zh-CN"/>
        </w:rPr>
        <w:t>》</w:t>
      </w:r>
      <w:r>
        <w:t>引經假借之字以改經之本字而訓詁之學晦矣。吾友段氏若膺，於古音之條理，察</w:t>
      </w:r>
    </w:p>
    <w:p w14:paraId="32048191">
      <w:r>
        <w:t>之精，剖之密。嘗爲</w:t>
      </w:r>
      <w:r>
        <w:rPr>
          <w:rFonts w:hint="eastAsia" w:eastAsia="宋体"/>
          <w:lang w:eastAsia="zh-CN"/>
        </w:rPr>
        <w:t>《</w:t>
      </w:r>
      <w:r>
        <w:t>六書音均表</w:t>
      </w:r>
      <w:r>
        <w:rPr>
          <w:rFonts w:hint="eastAsia" w:eastAsia="宋体"/>
          <w:lang w:eastAsia="zh-CN"/>
        </w:rPr>
        <w:t>》</w:t>
      </w:r>
      <w:r>
        <w:t>，立十七部以綜核之，因是爲</w:t>
      </w:r>
      <w:r>
        <w:rPr>
          <w:rFonts w:hint="eastAsia" w:eastAsia="宋体"/>
          <w:lang w:eastAsia="zh-CN"/>
        </w:rPr>
        <w:t>《</w:t>
      </w:r>
      <w:r>
        <w:t>説文注</w:t>
      </w:r>
      <w:r>
        <w:rPr>
          <w:rFonts w:hint="eastAsia" w:eastAsia="宋体"/>
          <w:lang w:eastAsia="zh-CN"/>
        </w:rPr>
        <w:t>》</w:t>
      </w:r>
      <w:r>
        <w:t>Dnd，形聲、讀若</w:t>
      </w:r>
    </w:p>
    <w:p w14:paraId="79FBAA67">
      <w:r>
        <w:t>一以十七部之遠近分合求之，而聲音之道大明。於許氏之説正義、借義，知其典要，觀其</w:t>
      </w:r>
    </w:p>
    <w:p w14:paraId="5E70A41E">
      <w:r>
        <w:t>【第101页】</w:t>
      </w:r>
    </w:p>
    <w:p w14:paraId="1D547EAC">
      <w:r>
        <w:t>會通，而引經與今本異者，不以本字廢借字，不以借字易本字，揆諸經義，例以本書，若合</w:t>
      </w:r>
    </w:p>
    <w:p w14:paraId="0781C3DB">
      <w:r>
        <w:t>符節</w:t>
      </w:r>
      <w:r>
        <w:rPr>
          <w:rFonts w:hint="eastAsia" w:eastAsia="宋体"/>
          <w:lang w:eastAsia="zh-CN"/>
        </w:rPr>
        <w:t>【</w:t>
      </w:r>
      <w:r>
        <w:t>四</w:t>
      </w:r>
      <w:r>
        <w:rPr>
          <w:rFonts w:hint="eastAsia" w:eastAsia="宋体"/>
          <w:lang w:eastAsia="zh-CN"/>
        </w:rPr>
        <w:t>&gt;</w:t>
      </w:r>
      <w:r>
        <w:t>，而訓詁之道大明。訓詁聲音明，而小學明。小學明，而經學明。蓋千七百年來</w:t>
      </w:r>
    </w:p>
    <w:p w14:paraId="4E51E641">
      <w:r>
        <w:t>無此作矣。若夫辨點畫之正俗察篆隸之緐省沾沾自謂得之而於轉注、假借之通</w:t>
      </w:r>
    </w:p>
    <w:p w14:paraId="57442FE2">
      <w:r>
        <w:t>例</w:t>
      </w:r>
      <w:r>
        <w:rPr>
          <w:rFonts w:hint="eastAsia" w:eastAsia="宋体"/>
          <w:lang w:eastAsia="zh-CN"/>
        </w:rPr>
        <w:t>【</w:t>
      </w:r>
      <w:r>
        <w:t>T</w:t>
      </w:r>
      <w:r>
        <w:rPr>
          <w:rFonts w:hint="eastAsia" w:eastAsia="宋体"/>
          <w:lang w:eastAsia="zh-CN"/>
        </w:rPr>
        <w:t>】</w:t>
      </w:r>
      <w:r>
        <w:t>，茫乎未之有聞，是知有文字，而不知有聲音訓詁也。其視若膺之學，淺深相去爲何</w:t>
      </w:r>
    </w:p>
    <w:p w14:paraId="11AB31FF">
      <w:r>
        <w:t>如邪？余交若膺久，知若膺深，而又皆從事於小學，故敢舉其犖犖大者，以告綴學之士云</w:t>
      </w:r>
    </w:p>
    <w:p w14:paraId="7A9970D3">
      <w:r>
        <w:t>嘉慶戊辰五月，高郵王念孫序</w:t>
      </w:r>
    </w:p>
    <w:p w14:paraId="0A21CC04">
      <w:pPr>
        <w:rPr>
          <w:rFonts w:hint="eastAsia" w:eastAsia="宋体"/>
          <w:lang w:eastAsia="zh-CN"/>
        </w:rPr>
      </w:pPr>
      <w:r>
        <w:rPr>
          <w:rFonts w:hint="eastAsia" w:eastAsia="宋体"/>
          <w:lang w:eastAsia="zh-CN"/>
        </w:rPr>
        <w:t>&lt;</w:t>
      </w:r>
      <w:r>
        <w:t>説明</w:t>
      </w:r>
      <w:r>
        <w:rPr>
          <w:rFonts w:hint="eastAsia" w:eastAsia="宋体"/>
          <w:lang w:eastAsia="zh-CN"/>
        </w:rPr>
        <w:t>&gt;</w:t>
      </w:r>
    </w:p>
    <w:p w14:paraId="7C2E2BB3">
      <w:r>
        <w:t>段玉裁</w:t>
      </w:r>
      <w:r>
        <w:rPr>
          <w:rFonts w:hint="eastAsia" w:eastAsia="宋体"/>
          <w:lang w:eastAsia="zh-CN"/>
        </w:rPr>
        <w:t>《</w:t>
      </w:r>
      <w:r>
        <w:t>説文解字注</w:t>
      </w:r>
      <w:r>
        <w:rPr>
          <w:rFonts w:hint="eastAsia" w:eastAsia="宋体"/>
          <w:lang w:eastAsia="zh-CN"/>
        </w:rPr>
        <w:t>》</w:t>
      </w:r>
      <w:r>
        <w:t>於嘉慶十二年丁卯撰竣，十八年癸酉冬始刻。見江沅</w:t>
      </w:r>
      <w:r>
        <w:rPr>
          <w:rFonts w:hint="eastAsia" w:eastAsia="宋体"/>
          <w:lang w:eastAsia="zh-CN"/>
        </w:rPr>
        <w:t>《</w:t>
      </w:r>
      <w:r>
        <w:t>説文解字注後序</w:t>
      </w:r>
      <w:r>
        <w:rPr>
          <w:rFonts w:hint="eastAsia" w:eastAsia="宋体"/>
          <w:lang w:eastAsia="zh-CN"/>
        </w:rPr>
        <w:t>》</w:t>
      </w:r>
      <w:r>
        <w:t>。此</w:t>
      </w:r>
      <w:r>
        <w:rPr>
          <w:rFonts w:hint="eastAsia" w:eastAsia="宋体"/>
          <w:lang w:eastAsia="zh-CN"/>
        </w:rPr>
        <w:t>《</w:t>
      </w:r>
      <w:r>
        <w:t>序</w:t>
      </w:r>
    </w:p>
    <w:p w14:paraId="7389D9E3">
      <w:r>
        <w:t>載刻本，寫於嘉慶十三年戊辰五月。羅振玉收入</w:t>
      </w:r>
      <w:r>
        <w:rPr>
          <w:rFonts w:hint="eastAsia" w:eastAsia="宋体"/>
          <w:lang w:eastAsia="zh-CN"/>
        </w:rPr>
        <w:t>《</w:t>
      </w:r>
      <w:r>
        <w:t>王石臞先生遺文</w:t>
      </w:r>
      <w:r>
        <w:rPr>
          <w:rFonts w:hint="eastAsia" w:eastAsia="宋体"/>
          <w:lang w:eastAsia="zh-CN"/>
        </w:rPr>
        <w:t>》</w:t>
      </w:r>
      <w:r>
        <w:t>卷二</w:t>
      </w:r>
    </w:p>
    <w:p w14:paraId="2090E8FB">
      <w:pPr>
        <w:rPr>
          <w:rFonts w:hint="eastAsia" w:eastAsia="宋体"/>
          <w:lang w:eastAsia="zh-CN"/>
        </w:rPr>
      </w:pPr>
      <w:r>
        <w:rPr>
          <w:rFonts w:hint="eastAsia" w:eastAsia="宋体"/>
          <w:lang w:eastAsia="zh-CN"/>
        </w:rPr>
        <w:t>&lt;</w:t>
      </w:r>
      <w:r>
        <w:t>校注</w:t>
      </w:r>
      <w:r>
        <w:rPr>
          <w:rFonts w:hint="eastAsia" w:eastAsia="宋体"/>
          <w:lang w:eastAsia="zh-CN"/>
        </w:rPr>
        <w:t>&gt;</w:t>
      </w:r>
    </w:p>
    <w:p w14:paraId="140D7843">
      <w:pPr>
        <w:rPr>
          <w:rFonts w:hint="eastAsia" w:eastAsia="宋体"/>
          <w:lang w:eastAsia="zh-CN"/>
        </w:rPr>
      </w:pPr>
      <w:r>
        <w:rPr>
          <w:rFonts w:hint="eastAsia" w:eastAsia="宋体"/>
          <w:lang w:eastAsia="zh-CN"/>
        </w:rPr>
        <w:t>【</w:t>
      </w:r>
      <w:r>
        <w:t>一</w:t>
      </w:r>
      <w:r>
        <w:rPr>
          <w:rFonts w:hint="eastAsia" w:eastAsia="宋体"/>
          <w:lang w:eastAsia="zh-CN"/>
        </w:rPr>
        <w:t>】</w:t>
      </w:r>
      <w:r>
        <w:t>原名</w:t>
      </w:r>
      <w:r>
        <w:rPr>
          <w:rFonts w:hint="eastAsia" w:eastAsia="宋体"/>
          <w:lang w:eastAsia="zh-CN"/>
        </w:rPr>
        <w:t>《&lt;</w:t>
      </w:r>
      <w:r>
        <w:t>説文解字讀</w:t>
      </w:r>
      <w:r>
        <w:rPr>
          <w:rFonts w:hint="eastAsia" w:eastAsia="宋体"/>
          <w:lang w:eastAsia="zh-CN"/>
        </w:rPr>
        <w:t>&gt;</w:t>
      </w:r>
      <w:r>
        <w:t>序</w:t>
      </w:r>
      <w:r>
        <w:rPr>
          <w:rFonts w:hint="eastAsia" w:eastAsia="宋体"/>
          <w:lang w:eastAsia="zh-CN"/>
        </w:rPr>
        <w:t>》</w:t>
      </w:r>
      <w:r>
        <w:t>。</w:t>
      </w:r>
      <w:r>
        <w:rPr>
          <w:rFonts w:hint="eastAsia" w:eastAsia="宋体"/>
          <w:lang w:eastAsia="zh-CN"/>
        </w:rPr>
        <w:t>《</w:t>
      </w:r>
      <w:r>
        <w:t>清史列傳</w:t>
      </w:r>
      <w:r>
        <w:rPr>
          <w:rFonts w:hint="eastAsia" w:eastAsia="宋体"/>
          <w:lang w:eastAsia="zh-CN"/>
        </w:rPr>
        <w:t>•</w:t>
      </w:r>
      <w:r>
        <w:t>王念孙</w:t>
      </w:r>
      <w:r>
        <w:rPr>
          <w:rFonts w:hint="eastAsia" w:eastAsia="宋体"/>
          <w:lang w:eastAsia="zh-CN"/>
        </w:rPr>
        <w:t>》</w:t>
      </w:r>
      <w:r>
        <w:t>、</w:t>
      </w:r>
      <w:r>
        <w:rPr>
          <w:rFonts w:hint="eastAsia" w:eastAsia="宋体"/>
          <w:lang w:eastAsia="zh-CN"/>
        </w:rPr>
        <w:t>《</w:t>
      </w:r>
      <w:r>
        <w:t>抱經堂文集</w:t>
      </w:r>
      <w:r>
        <w:rPr>
          <w:rFonts w:hint="eastAsia" w:eastAsia="宋体"/>
          <w:lang w:eastAsia="zh-CN"/>
        </w:rPr>
        <w:t>》</w:t>
      </w:r>
      <w:r>
        <w:t>盧氏爲段作的</w:t>
      </w:r>
      <w:r>
        <w:rPr>
          <w:rFonts w:hint="eastAsia" w:eastAsia="宋体"/>
          <w:lang w:eastAsia="zh-CN"/>
        </w:rPr>
        <w:t>《</w:t>
      </w:r>
      <w:r>
        <w:t>序</w:t>
      </w:r>
      <w:r>
        <w:rPr>
          <w:rFonts w:hint="eastAsia" w:eastAsia="宋体"/>
          <w:lang w:eastAsia="zh-CN"/>
        </w:rPr>
        <w:t>》</w:t>
      </w:r>
      <w:r>
        <w:t>亦作</w:t>
      </w:r>
      <w:r>
        <w:rPr>
          <w:rFonts w:hint="eastAsia" w:eastAsia="宋体"/>
          <w:lang w:eastAsia="zh-CN"/>
        </w:rPr>
        <w:t>“</w:t>
      </w:r>
      <w:r>
        <w:t>讀</w:t>
      </w:r>
      <w:r>
        <w:rPr>
          <w:rFonts w:hint="eastAsia" w:eastAsia="宋体"/>
          <w:lang w:eastAsia="zh-CN"/>
        </w:rPr>
        <w:t>”</w:t>
      </w:r>
    </w:p>
    <w:p w14:paraId="0BC1A977">
      <w:pPr>
        <w:rPr>
          <w:rFonts w:hint="eastAsia" w:eastAsia="宋体"/>
          <w:lang w:eastAsia="zh-CN"/>
        </w:rPr>
      </w:pPr>
      <w:r>
        <w:rPr>
          <w:rFonts w:hint="eastAsia" w:eastAsia="宋体"/>
          <w:lang w:eastAsia="zh-CN"/>
        </w:rPr>
        <w:t>《</w:t>
      </w:r>
      <w:r>
        <w:t>經韵樓集</w:t>
      </w:r>
      <w:r>
        <w:rPr>
          <w:rFonts w:hint="eastAsia" w:eastAsia="宋体"/>
          <w:lang w:eastAsia="zh-CN"/>
        </w:rPr>
        <w:t>》</w:t>
      </w:r>
      <w:r>
        <w:t>始作</w:t>
      </w:r>
      <w:r>
        <w:rPr>
          <w:rFonts w:hint="eastAsia" w:eastAsia="宋体"/>
          <w:lang w:eastAsia="zh-CN"/>
        </w:rPr>
        <w:t>“</w:t>
      </w:r>
      <w:r>
        <w:t>注</w:t>
      </w:r>
      <w:r>
        <w:rPr>
          <w:rFonts w:hint="eastAsia" w:eastAsia="宋体"/>
          <w:lang w:eastAsia="zh-CN"/>
        </w:rPr>
        <w:t>”</w:t>
      </w:r>
    </w:p>
    <w:p w14:paraId="6DF910A6">
      <w:r>
        <w:rPr>
          <w:rFonts w:hint="eastAsia" w:eastAsia="宋体"/>
          <w:lang w:eastAsia="zh-CN"/>
        </w:rPr>
        <w:t>【</w:t>
      </w:r>
      <w:r>
        <w:t>二</w:t>
      </w:r>
      <w:r>
        <w:rPr>
          <w:rFonts w:hint="eastAsia" w:eastAsia="宋体"/>
          <w:lang w:eastAsia="zh-CN"/>
        </w:rPr>
        <w:t>】</w:t>
      </w:r>
      <w:r>
        <w:t>合音見</w:t>
      </w:r>
      <w:r>
        <w:rPr>
          <w:rFonts w:hint="eastAsia" w:eastAsia="宋体"/>
          <w:lang w:eastAsia="zh-CN"/>
        </w:rPr>
        <w:t>《</w:t>
      </w:r>
      <w:r>
        <w:t>六書音均表</w:t>
      </w:r>
      <w:r>
        <w:rPr>
          <w:rFonts w:hint="eastAsia" w:eastAsia="宋体"/>
          <w:lang w:eastAsia="zh-CN"/>
        </w:rPr>
        <w:t>》</w:t>
      </w:r>
      <w:r>
        <w:t>段氏首倡合音説</w:t>
      </w:r>
    </w:p>
    <w:p w14:paraId="7C9B7DF3">
      <w:pPr>
        <w:rPr>
          <w:rFonts w:hint="eastAsia" w:eastAsia="宋体"/>
          <w:lang w:eastAsia="zh-CN"/>
        </w:rPr>
      </w:pPr>
      <w:r>
        <w:rPr>
          <w:rFonts w:hint="eastAsia" w:eastAsia="宋体"/>
          <w:lang w:eastAsia="zh-CN"/>
        </w:rPr>
        <w:t>【</w:t>
      </w:r>
      <w:r>
        <w:t>三</w:t>
      </w:r>
      <w:r>
        <w:rPr>
          <w:rFonts w:hint="eastAsia" w:eastAsia="宋体"/>
          <w:lang w:eastAsia="zh-CN"/>
        </w:rPr>
        <w:t>】“</w:t>
      </w:r>
      <w:r>
        <w:t>因是爲</w:t>
      </w:r>
      <w:r>
        <w:rPr>
          <w:rFonts w:hint="eastAsia" w:eastAsia="宋体"/>
          <w:lang w:eastAsia="zh-CN"/>
        </w:rPr>
        <w:t>《</w:t>
      </w:r>
      <w:r>
        <w:t>説文注</w:t>
      </w:r>
      <w:r>
        <w:rPr>
          <w:rFonts w:hint="eastAsia" w:eastAsia="宋体"/>
          <w:lang w:eastAsia="zh-CN"/>
        </w:rPr>
        <w:t>》”</w:t>
      </w:r>
      <w:r>
        <w:t>，</w:t>
      </w:r>
      <w:r>
        <w:rPr>
          <w:rFonts w:hint="eastAsia" w:eastAsia="宋体"/>
          <w:lang w:eastAsia="zh-CN"/>
        </w:rPr>
        <w:t>《</w:t>
      </w:r>
      <w:r>
        <w:t>王石臞先生遺文</w:t>
      </w:r>
      <w:r>
        <w:rPr>
          <w:rFonts w:hint="eastAsia" w:eastAsia="宋体"/>
          <w:lang w:eastAsia="zh-CN"/>
        </w:rPr>
        <w:t>》</w:t>
      </w:r>
      <w:r>
        <w:t>卷二作</w:t>
      </w:r>
      <w:r>
        <w:rPr>
          <w:rFonts w:hint="eastAsia" w:eastAsia="宋体"/>
          <w:lang w:eastAsia="zh-CN"/>
        </w:rPr>
        <w:t>“</w:t>
      </w:r>
      <w:r>
        <w:t>因是爲</w:t>
      </w:r>
      <w:r>
        <w:rPr>
          <w:rFonts w:hint="eastAsia" w:eastAsia="宋体"/>
          <w:lang w:eastAsia="zh-CN"/>
        </w:rPr>
        <w:t>《</w:t>
      </w:r>
      <w:r>
        <w:t>説文解字讀</w:t>
      </w:r>
      <w:r>
        <w:rPr>
          <w:rFonts w:hint="eastAsia" w:eastAsia="宋体"/>
          <w:lang w:eastAsia="zh-CN"/>
        </w:rPr>
        <w:t>》</w:t>
      </w:r>
      <w:r>
        <w:t>一書</w:t>
      </w:r>
      <w:r>
        <w:rPr>
          <w:rFonts w:hint="eastAsia" w:eastAsia="宋体"/>
          <w:lang w:eastAsia="zh-CN"/>
        </w:rPr>
        <w:t>”</w:t>
      </w:r>
    </w:p>
    <w:p w14:paraId="2CD2CB67">
      <w:pPr>
        <w:rPr>
          <w:rFonts w:hint="eastAsia" w:eastAsia="宋体"/>
          <w:lang w:eastAsia="zh-CN"/>
        </w:rPr>
      </w:pPr>
      <w:r>
        <w:rPr>
          <w:rFonts w:hint="eastAsia" w:eastAsia="宋体"/>
          <w:lang w:eastAsia="zh-CN"/>
        </w:rPr>
        <w:t>【</w:t>
      </w:r>
      <w:r>
        <w:t>四</w:t>
      </w:r>
      <w:r>
        <w:rPr>
          <w:rFonts w:hint="eastAsia" w:eastAsia="宋体"/>
          <w:lang w:eastAsia="zh-CN"/>
        </w:rPr>
        <w:t>】“</w:t>
      </w:r>
      <w:r>
        <w:t>若合符節</w:t>
      </w:r>
      <w:r>
        <w:rPr>
          <w:rFonts w:hint="eastAsia" w:eastAsia="宋体"/>
          <w:lang w:eastAsia="zh-CN"/>
        </w:rPr>
        <w:t>”《</w:t>
      </w:r>
      <w:r>
        <w:t>王石臞先生遺文</w:t>
      </w:r>
      <w:r>
        <w:rPr>
          <w:rFonts w:hint="eastAsia" w:eastAsia="宋体"/>
          <w:lang w:eastAsia="zh-CN"/>
        </w:rPr>
        <w:t>》</w:t>
      </w:r>
      <w:r>
        <w:t>卷二作</w:t>
      </w:r>
      <w:r>
        <w:rPr>
          <w:rFonts w:hint="eastAsia" w:eastAsia="宋体"/>
          <w:lang w:eastAsia="zh-CN"/>
        </w:rPr>
        <w:t>“</w:t>
      </w:r>
      <w:r>
        <w:t>有相合無相害也</w:t>
      </w:r>
      <w:r>
        <w:rPr>
          <w:rFonts w:hint="eastAsia" w:eastAsia="宋体"/>
          <w:lang w:eastAsia="zh-CN"/>
        </w:rPr>
        <w:t>”</w:t>
      </w:r>
    </w:p>
    <w:p w14:paraId="0DF45BA5">
      <w:pPr>
        <w:rPr>
          <w:rFonts w:hint="eastAsia" w:eastAsia="宋体"/>
          <w:lang w:eastAsia="zh-CN"/>
        </w:rPr>
      </w:pPr>
      <w:r>
        <w:rPr>
          <w:rFonts w:hint="eastAsia" w:eastAsia="宋体"/>
          <w:lang w:eastAsia="zh-CN"/>
        </w:rPr>
        <w:t>【</w:t>
      </w:r>
      <w:r>
        <w:t>五</w:t>
      </w:r>
      <w:r>
        <w:rPr>
          <w:rFonts w:hint="eastAsia" w:eastAsia="宋体"/>
          <w:lang w:eastAsia="zh-CN"/>
        </w:rPr>
        <w:t>】“</w:t>
      </w:r>
      <w:r>
        <w:t>通例</w:t>
      </w:r>
      <w:r>
        <w:rPr>
          <w:rFonts w:hint="eastAsia" w:eastAsia="宋体"/>
          <w:lang w:eastAsia="zh-CN"/>
        </w:rPr>
        <w:t>”</w:t>
      </w:r>
      <w:r>
        <w:t>，</w:t>
      </w:r>
      <w:r>
        <w:rPr>
          <w:rFonts w:hint="eastAsia" w:eastAsia="宋体"/>
          <w:lang w:eastAsia="zh-CN"/>
        </w:rPr>
        <w:t>《</w:t>
      </w:r>
      <w:r>
        <w:t>王石臞先生遺文</w:t>
      </w:r>
      <w:r>
        <w:rPr>
          <w:rFonts w:hint="eastAsia" w:eastAsia="宋体"/>
          <w:lang w:eastAsia="zh-CN"/>
        </w:rPr>
        <w:t>》</w:t>
      </w:r>
      <w:r>
        <w:t>卷二作</w:t>
      </w:r>
      <w:r>
        <w:rPr>
          <w:rFonts w:hint="eastAsia" w:eastAsia="宋体"/>
          <w:lang w:eastAsia="zh-CN"/>
        </w:rPr>
        <w:t>“</w:t>
      </w:r>
      <w:r>
        <w:t>通訓</w:t>
      </w:r>
      <w:r>
        <w:rPr>
          <w:rFonts w:hint="eastAsia" w:eastAsia="宋体"/>
          <w:lang w:eastAsia="zh-CN"/>
        </w:rPr>
        <w:t>”</w:t>
      </w:r>
    </w:p>
    <w:p w14:paraId="2F0707C4">
      <w:r>
        <w:t>【第102页】</w:t>
      </w:r>
    </w:p>
    <w:p w14:paraId="4B6BC2FD">
      <w:r>
        <w:rPr>
          <w:rFonts w:hint="eastAsia" w:eastAsia="宋体"/>
          <w:lang w:eastAsia="zh-CN"/>
        </w:rPr>
        <w:t>《</w:t>
      </w:r>
      <w:r>
        <w:t>述學</w:t>
      </w:r>
      <w:r>
        <w:rPr>
          <w:rFonts w:hint="eastAsia" w:eastAsia="宋体"/>
          <w:lang w:eastAsia="zh-CN"/>
        </w:rPr>
        <w:t>》</w:t>
      </w:r>
      <w:r>
        <w:t>叙</w:t>
      </w:r>
    </w:p>
    <w:p w14:paraId="1C120128">
      <w:r>
        <w:rPr>
          <w:rFonts w:hint="eastAsia" w:eastAsia="宋体"/>
          <w:lang w:eastAsia="zh-CN"/>
        </w:rPr>
        <w:t>《</w:t>
      </w:r>
      <w:r>
        <w:t>述學</w:t>
      </w:r>
      <w:r>
        <w:rPr>
          <w:rFonts w:hint="eastAsia" w:eastAsia="宋体"/>
          <w:lang w:eastAsia="zh-CN"/>
        </w:rPr>
        <w:t>》</w:t>
      </w:r>
      <w:r>
        <w:t>者，亡友汪容甫中之所作也。余與容甫交垂四十年，以古學相底厲。余爲</w:t>
      </w:r>
    </w:p>
    <w:p w14:paraId="552BFDF8">
      <w:r>
        <w:t>訓詁、文字、聲音之學，而容甫討論經史，確然疏發cl1，挈其綱維。余拙於文詞，而容甫</w:t>
      </w:r>
    </w:p>
    <w:p w14:paraId="1196AF45">
      <w:r>
        <w:t>澹雅之才跨越近代，每自媿所學不若容甫之大也。宦游京師，索居多感，婁欲南歸與故</w:t>
      </w:r>
    </w:p>
    <w:p w14:paraId="5936186C">
      <w:r>
        <w:t>人講習。志未及遂而容甫以病殁矣。常憶容甫才卓識高片言隻字皆當爲世寶之欲</w:t>
      </w:r>
    </w:p>
    <w:p w14:paraId="145178CA">
      <w:r>
        <w:t>求其遺書而未果。歲在甲戌，其子喜孙應禮部試，以其父所譔</w:t>
      </w:r>
      <w:r>
        <w:rPr>
          <w:rFonts w:hint="eastAsia" w:eastAsia="宋体"/>
          <w:lang w:eastAsia="zh-CN"/>
        </w:rPr>
        <w:t>《</w:t>
      </w:r>
      <w:r>
        <w:t>述學</w:t>
      </w:r>
      <w:r>
        <w:rPr>
          <w:rFonts w:hint="eastAsia" w:eastAsia="宋体"/>
          <w:lang w:eastAsia="zh-CN"/>
        </w:rPr>
        <w:t>》</w:t>
      </w:r>
      <w:r>
        <w:t>已刻未刻者凡厶</w:t>
      </w:r>
    </w:p>
    <w:p w14:paraId="6714781D">
      <w:r>
        <w:t>十厶篇索叙於余riD。余曰：此我之志也。自元明以來，説經者多病鑿空，而矯其失者</w:t>
      </w:r>
    </w:p>
    <w:p w14:paraId="65660D59">
      <w:r>
        <w:t>又蹈株守之陋；爲文者慮襲歐、曾、王、蘇之迹，而志乎古者又貌爲奇傀而俞失其真</w:t>
      </w:r>
    </w:p>
    <w:p w14:paraId="635FE697">
      <w:r>
        <w:t>今讀</w:t>
      </w:r>
      <w:r>
        <w:rPr>
          <w:rFonts w:hint="eastAsia" w:eastAsia="宋体"/>
          <w:lang w:eastAsia="zh-CN"/>
        </w:rPr>
        <w:t>《</w:t>
      </w:r>
      <w:r>
        <w:t>述學</w:t>
      </w:r>
      <w:r>
        <w:rPr>
          <w:rFonts w:hint="eastAsia" w:eastAsia="宋体"/>
          <w:lang w:eastAsia="zh-CN"/>
        </w:rPr>
        <w:t>》</w:t>
      </w:r>
      <w:r>
        <w:t>内外篇，可謂卓爾不羣矣。其有功經義者，則有若</w:t>
      </w:r>
      <w:r>
        <w:rPr>
          <w:rFonts w:hint="eastAsia" w:eastAsia="宋体"/>
          <w:lang w:eastAsia="zh-CN"/>
        </w:rPr>
        <w:t>《</w:t>
      </w:r>
      <w:r>
        <w:t>釋三九</w:t>
      </w:r>
      <w:r>
        <w:rPr>
          <w:rFonts w:hint="eastAsia" w:eastAsia="宋体"/>
          <w:lang w:eastAsia="zh-CN"/>
        </w:rPr>
        <w:t>》</w:t>
      </w:r>
      <w:r>
        <w:t>、</w:t>
      </w:r>
      <w:r>
        <w:rPr>
          <w:rFonts w:hint="eastAsia" w:eastAsia="宋体"/>
          <w:lang w:eastAsia="zh-CN"/>
        </w:rPr>
        <w:t>《</w:t>
      </w:r>
      <w:r>
        <w:t>婦人無主答</w:t>
      </w:r>
    </w:p>
    <w:p w14:paraId="20B817B4">
      <w:r>
        <w:t>問</w:t>
      </w:r>
      <w:r>
        <w:rPr>
          <w:rFonts w:hint="eastAsia" w:eastAsia="宋体"/>
          <w:lang w:eastAsia="zh-CN"/>
        </w:rPr>
        <w:t>》</w:t>
      </w:r>
      <w:r>
        <w:t>、</w:t>
      </w:r>
      <w:r>
        <w:rPr>
          <w:rFonts w:hint="eastAsia" w:eastAsia="宋体"/>
          <w:lang w:eastAsia="zh-CN"/>
        </w:rPr>
        <w:t>《</w:t>
      </w:r>
      <w:r>
        <w:t>女子許嫁而壻死從死及守志議</w:t>
      </w:r>
      <w:r>
        <w:rPr>
          <w:rFonts w:hint="eastAsia" w:eastAsia="宋体"/>
          <w:lang w:eastAsia="zh-CN"/>
        </w:rPr>
        <w:t>》</w:t>
      </w:r>
      <w:r>
        <w:t>、</w:t>
      </w:r>
      <w:r>
        <w:rPr>
          <w:rFonts w:hint="eastAsia" w:eastAsia="宋体"/>
          <w:lang w:eastAsia="zh-CN"/>
        </w:rPr>
        <w:t>《</w:t>
      </w:r>
      <w:r>
        <w:t>居喪釋服解義</w:t>
      </w:r>
      <w:r>
        <w:rPr>
          <w:rFonts w:hint="eastAsia" w:eastAsia="宋体"/>
          <w:lang w:eastAsia="zh-CN"/>
        </w:rPr>
        <w:t>》</w:t>
      </w:r>
      <w:r>
        <w:t>、</w:t>
      </w:r>
      <w:r>
        <w:rPr>
          <w:rFonts w:hint="eastAsia" w:eastAsia="宋体"/>
          <w:lang w:eastAsia="zh-CN"/>
        </w:rPr>
        <w:t>《</w:t>
      </w:r>
      <w:r>
        <w:t>春秋述義</w:t>
      </w:r>
      <w:r>
        <w:rPr>
          <w:rFonts w:hint="eastAsia" w:eastAsia="宋体"/>
          <w:lang w:eastAsia="zh-CN"/>
        </w:rPr>
        <w:t>》</w:t>
      </w:r>
      <w:r>
        <w:t>，使後之治經者振</w:t>
      </w:r>
    </w:p>
    <w:p w14:paraId="7B6065B3">
      <w:r>
        <w:t>煩袪惑而得其會通。其表章經傳及先儒者則有若</w:t>
      </w:r>
      <w:r>
        <w:rPr>
          <w:rFonts w:hint="eastAsia" w:eastAsia="宋体"/>
          <w:lang w:eastAsia="zh-CN"/>
        </w:rPr>
        <w:t>《</w:t>
      </w:r>
      <w:r>
        <w:t>周官徵文</w:t>
      </w:r>
      <w:r>
        <w:rPr>
          <w:rFonts w:hint="eastAsia" w:eastAsia="宋体"/>
          <w:lang w:eastAsia="zh-CN"/>
        </w:rPr>
        <w:t>》</w:t>
      </w:r>
      <w:r>
        <w:t>、</w:t>
      </w:r>
      <w:r>
        <w:rPr>
          <w:rFonts w:hint="eastAsia" w:eastAsia="宋体"/>
          <w:lang w:eastAsia="zh-CN"/>
        </w:rPr>
        <w:t>《</w:t>
      </w:r>
      <w:r>
        <w:t>左氏春秋釋疑</w:t>
      </w:r>
      <w:r>
        <w:rPr>
          <w:rFonts w:hint="eastAsia" w:eastAsia="宋体"/>
          <w:lang w:eastAsia="zh-CN"/>
        </w:rPr>
        <w:t>》《</w:t>
      </w:r>
      <w:r>
        <w:t>荀</w:t>
      </w:r>
    </w:p>
    <w:p w14:paraId="4D254111">
      <w:r>
        <w:t>卿子通論</w:t>
      </w:r>
      <w:r>
        <w:rPr>
          <w:rFonts w:hint="eastAsia" w:eastAsia="宋体"/>
          <w:lang w:eastAsia="zh-CN"/>
        </w:rPr>
        <w:t>》</w:t>
      </w:r>
      <w:r>
        <w:t>、</w:t>
      </w:r>
      <w:r>
        <w:rPr>
          <w:rFonts w:hint="eastAsia" w:eastAsia="宋体"/>
          <w:lang w:eastAsia="zh-CN"/>
        </w:rPr>
        <w:t>《</w:t>
      </w:r>
      <w:r>
        <w:t>賈誼新書叙</w:t>
      </w:r>
      <w:r>
        <w:rPr>
          <w:rFonts w:hint="eastAsia" w:eastAsia="宋体"/>
          <w:lang w:eastAsia="zh-CN"/>
        </w:rPr>
        <w:t>》</w:t>
      </w:r>
      <w:r>
        <w:t>使學者篤信古人而息其畔喭之習。其它攷證之文皆確有</w:t>
      </w:r>
    </w:p>
    <w:p w14:paraId="172FF527">
      <w:r>
        <w:t>依據，可以傳之將來。至其爲文則合漢魏晉宋作者而鑄成一家之言，淵雅醇茂，無意</w:t>
      </w:r>
    </w:p>
    <w:p w14:paraId="56889C22">
      <w:r>
        <w:t>【第103页】</w:t>
      </w:r>
    </w:p>
    <w:p w14:paraId="10D81C56">
      <w:r>
        <w:t>摩放而神與之合，蓋宋以後無此作手矣。當世所最稱頌者，</w:t>
      </w:r>
      <w:r>
        <w:rPr>
          <w:rFonts w:hint="eastAsia" w:eastAsia="宋体"/>
          <w:lang w:eastAsia="zh-CN"/>
        </w:rPr>
        <w:t>《</w:t>
      </w:r>
      <w:r>
        <w:t>哀鹽船文</w:t>
      </w:r>
      <w:r>
        <w:rPr>
          <w:rFonts w:hint="eastAsia" w:eastAsia="宋体"/>
          <w:lang w:eastAsia="zh-CN"/>
        </w:rPr>
        <w:t>》</w:t>
      </w:r>
      <w:r>
        <w:t>、</w:t>
      </w:r>
      <w:r>
        <w:rPr>
          <w:rFonts w:hint="eastAsia" w:eastAsia="宋体"/>
          <w:lang w:eastAsia="zh-CN"/>
        </w:rPr>
        <w:t>《</w:t>
      </w:r>
      <w:r>
        <w:t>廣陵對</w:t>
      </w:r>
      <w:r>
        <w:rPr>
          <w:rFonts w:hint="eastAsia" w:eastAsia="宋体"/>
          <w:lang w:eastAsia="zh-CN"/>
        </w:rPr>
        <w:t>》</w:t>
      </w:r>
      <w:r>
        <w:t>、</w:t>
      </w:r>
      <w:r>
        <w:rPr>
          <w:rFonts w:hint="eastAsia" w:eastAsia="宋体"/>
          <w:lang w:eastAsia="zh-CN"/>
        </w:rPr>
        <w:t>《</w:t>
      </w:r>
      <w:r>
        <w:t>黄</w:t>
      </w:r>
    </w:p>
    <w:p w14:paraId="0E21747D">
      <w:r>
        <w:t>鶴樓銘</w:t>
      </w:r>
      <w:r>
        <w:rPr>
          <w:rFonts w:hint="eastAsia" w:eastAsia="宋体"/>
          <w:lang w:eastAsia="zh-CN"/>
        </w:rPr>
        <w:t>》</w:t>
      </w:r>
      <w:r>
        <w:t>，而它篇亦皆稱此。蓋其貫穿於經史諸子之書，而流衍於豪素。揆厥所元，抑</w:t>
      </w:r>
    </w:p>
    <w:p w14:paraId="05C19470">
      <w:r>
        <w:t>亦醖釀者厚矣。若其爲人，孝於親，篤於朋友，疾惡如風，而樂道人善。蓋出於天性使</w:t>
      </w:r>
    </w:p>
    <w:p w14:paraId="266B390E">
      <w:r>
        <w:t>然，視世之習孰時務而依阿淟涊者何如也。直、諒、多聞，古之益友，其容甫之謂與余</w:t>
      </w:r>
    </w:p>
    <w:p w14:paraId="68903DEC">
      <w:r>
        <w:t>因容甫之子之求，而輒述容甫之學，與其文之絶世、人之天性過人者綴於卷末，以俟後</w:t>
      </w:r>
    </w:p>
    <w:p w14:paraId="06456AF5">
      <w:r>
        <w:t>之爲儒林傳者有所稽而采焉cnl。嘉慶二十年歲在乙亥，正月之七日，高郵王念孫叙</w:t>
      </w:r>
    </w:p>
    <w:p w14:paraId="554C08DE">
      <w:r>
        <w:t>時年七十有二。</w:t>
      </w:r>
    </w:p>
    <w:p w14:paraId="05B0C653">
      <w:pPr>
        <w:rPr>
          <w:rFonts w:hint="eastAsia" w:eastAsia="宋体"/>
          <w:lang w:eastAsia="zh-CN"/>
        </w:rPr>
      </w:pPr>
      <w:r>
        <w:rPr>
          <w:rFonts w:hint="eastAsia" w:eastAsia="宋体"/>
          <w:lang w:eastAsia="zh-CN"/>
        </w:rPr>
        <w:t>&lt;</w:t>
      </w:r>
      <w:r>
        <w:t>説明</w:t>
      </w:r>
      <w:r>
        <w:rPr>
          <w:rFonts w:hint="eastAsia" w:eastAsia="宋体"/>
          <w:lang w:eastAsia="zh-CN"/>
        </w:rPr>
        <w:t>&gt;</w:t>
      </w:r>
    </w:p>
    <w:p w14:paraId="65FCE27E">
      <w:r>
        <w:t>此</w:t>
      </w:r>
      <w:r>
        <w:rPr>
          <w:rFonts w:hint="eastAsia" w:eastAsia="宋体"/>
          <w:lang w:eastAsia="zh-CN"/>
        </w:rPr>
        <w:t>《</w:t>
      </w:r>
      <w:r>
        <w:t>叙</w:t>
      </w:r>
      <w:r>
        <w:rPr>
          <w:rFonts w:hint="eastAsia" w:eastAsia="宋体"/>
          <w:lang w:eastAsia="zh-CN"/>
        </w:rPr>
        <w:t>》</w:t>
      </w:r>
      <w:r>
        <w:t>載汪中</w:t>
      </w:r>
      <w:r>
        <w:rPr>
          <w:rFonts w:hint="eastAsia" w:eastAsia="宋体"/>
          <w:lang w:eastAsia="zh-CN"/>
        </w:rPr>
        <w:t>《</w:t>
      </w:r>
      <w:r>
        <w:t>述學</w:t>
      </w:r>
      <w:r>
        <w:rPr>
          <w:rFonts w:hint="eastAsia" w:eastAsia="宋体"/>
          <w:lang w:eastAsia="zh-CN"/>
        </w:rPr>
        <w:t>》</w:t>
      </w:r>
      <w:r>
        <w:t>、粤雅堂叢書。</w:t>
      </w:r>
      <w:r>
        <w:rPr>
          <w:rFonts w:hint="eastAsia" w:eastAsia="宋体"/>
          <w:lang w:eastAsia="zh-CN"/>
        </w:rPr>
        <w:t>《</w:t>
      </w:r>
      <w:r>
        <w:t>王石臞先生遺文</w:t>
      </w:r>
      <w:r>
        <w:rPr>
          <w:rFonts w:hint="eastAsia" w:eastAsia="宋体"/>
          <w:lang w:eastAsia="zh-CN"/>
        </w:rPr>
        <w:t>》</w:t>
      </w:r>
      <w:r>
        <w:t>卷二。</w:t>
      </w:r>
    </w:p>
    <w:p w14:paraId="5864902B">
      <w:pPr>
        <w:rPr>
          <w:rFonts w:hint="eastAsia" w:eastAsia="宋体"/>
          <w:lang w:eastAsia="zh-CN"/>
        </w:rPr>
      </w:pPr>
      <w:r>
        <w:t>校注</w:t>
      </w:r>
      <w:r>
        <w:rPr>
          <w:rFonts w:hint="eastAsia" w:eastAsia="宋体"/>
          <w:lang w:eastAsia="zh-CN"/>
        </w:rPr>
        <w:t>&gt;</w:t>
      </w:r>
    </w:p>
    <w:p w14:paraId="1D82DD6E">
      <w:pPr>
        <w:rPr>
          <w:rFonts w:hint="eastAsia" w:eastAsia="宋体"/>
          <w:lang w:eastAsia="zh-CN"/>
        </w:rPr>
      </w:pPr>
      <w:r>
        <w:rPr>
          <w:rFonts w:hint="eastAsia" w:eastAsia="宋体"/>
          <w:lang w:eastAsia="zh-CN"/>
        </w:rPr>
        <w:t>【</w:t>
      </w:r>
      <w:r>
        <w:t>一</w:t>
      </w:r>
      <w:r>
        <w:rPr>
          <w:rFonts w:hint="eastAsia" w:eastAsia="宋体"/>
          <w:lang w:eastAsia="zh-CN"/>
        </w:rPr>
        <w:t>】“</w:t>
      </w:r>
      <w:r>
        <w:t>確然</w:t>
      </w:r>
      <w:r>
        <w:rPr>
          <w:rFonts w:hint="eastAsia" w:eastAsia="宋体"/>
          <w:lang w:eastAsia="zh-CN"/>
        </w:rPr>
        <w:t>”</w:t>
      </w:r>
      <w:r>
        <w:t>，</w:t>
      </w:r>
      <w:r>
        <w:rPr>
          <w:rFonts w:hint="eastAsia" w:eastAsia="宋体"/>
          <w:lang w:eastAsia="zh-CN"/>
        </w:rPr>
        <w:t>《</w:t>
      </w:r>
      <w:r>
        <w:t>王石臞先生遺文</w:t>
      </w:r>
      <w:r>
        <w:rPr>
          <w:rFonts w:hint="eastAsia" w:eastAsia="宋体"/>
          <w:lang w:eastAsia="zh-CN"/>
        </w:rPr>
        <w:t>》</w:t>
      </w:r>
      <w:r>
        <w:t>誤作</w:t>
      </w:r>
      <w:r>
        <w:rPr>
          <w:rFonts w:hint="eastAsia" w:eastAsia="宋体"/>
          <w:lang w:eastAsia="zh-CN"/>
        </w:rPr>
        <w:t>“</w:t>
      </w:r>
      <w:r>
        <w:t>榷然</w:t>
      </w:r>
      <w:r>
        <w:rPr>
          <w:rFonts w:hint="eastAsia" w:eastAsia="宋体"/>
          <w:lang w:eastAsia="zh-CN"/>
        </w:rPr>
        <w:t>”</w:t>
      </w:r>
    </w:p>
    <w:p w14:paraId="1CC5D1EA">
      <w:r>
        <w:t>二</w:t>
      </w:r>
      <w:r>
        <w:rPr>
          <w:rFonts w:hint="eastAsia" w:eastAsia="宋体"/>
          <w:lang w:eastAsia="zh-CN"/>
        </w:rPr>
        <w:t>】“</w:t>
      </w:r>
      <w:r>
        <w:t>者</w:t>
      </w:r>
      <w:r>
        <w:rPr>
          <w:rFonts w:hint="eastAsia" w:eastAsia="宋体"/>
          <w:lang w:eastAsia="zh-CN"/>
        </w:rPr>
        <w:t>”</w:t>
      </w:r>
      <w:r>
        <w:t>字，</w:t>
      </w:r>
      <w:r>
        <w:rPr>
          <w:rFonts w:hint="eastAsia" w:eastAsia="宋体"/>
          <w:lang w:eastAsia="zh-CN"/>
        </w:rPr>
        <w:t>《</w:t>
      </w:r>
      <w:r>
        <w:t>王石臞先生遺文</w:t>
      </w:r>
      <w:r>
        <w:rPr>
          <w:rFonts w:hint="eastAsia" w:eastAsia="宋体"/>
          <w:lang w:eastAsia="zh-CN"/>
        </w:rPr>
        <w:t>》</w:t>
      </w:r>
      <w:r>
        <w:t>誤脱</w:t>
      </w:r>
    </w:p>
    <w:p w14:paraId="4DDB1DEE">
      <w:r>
        <w:rPr>
          <w:rFonts w:hint="eastAsia" w:eastAsia="宋体"/>
          <w:lang w:eastAsia="zh-CN"/>
        </w:rPr>
        <w:t>【</w:t>
      </w:r>
      <w:r>
        <w:t>三</w:t>
      </w:r>
      <w:r>
        <w:rPr>
          <w:rFonts w:hint="eastAsia" w:eastAsia="宋体"/>
          <w:lang w:eastAsia="zh-CN"/>
        </w:rPr>
        <w:t>】“</w:t>
      </w:r>
      <w:r>
        <w:t>儒林</w:t>
      </w:r>
      <w:r>
        <w:rPr>
          <w:rFonts w:hint="eastAsia" w:eastAsia="宋体"/>
          <w:lang w:eastAsia="zh-CN"/>
        </w:rPr>
        <w:t>”</w:t>
      </w:r>
      <w:r>
        <w:t>後，</w:t>
      </w:r>
      <w:r>
        <w:rPr>
          <w:rFonts w:hint="eastAsia" w:eastAsia="宋体"/>
          <w:lang w:eastAsia="zh-CN"/>
        </w:rPr>
        <w:t>《</w:t>
      </w:r>
      <w:r>
        <w:t>王石臞先生遺文</w:t>
      </w:r>
      <w:r>
        <w:rPr>
          <w:rFonts w:hint="eastAsia" w:eastAsia="宋体"/>
          <w:lang w:eastAsia="zh-CN"/>
        </w:rPr>
        <w:t>》</w:t>
      </w:r>
      <w:r>
        <w:t>有</w:t>
      </w:r>
      <w:r>
        <w:rPr>
          <w:rFonts w:hint="eastAsia" w:eastAsia="宋体"/>
          <w:lang w:eastAsia="zh-CN"/>
        </w:rPr>
        <w:t>“</w:t>
      </w:r>
      <w:r>
        <w:t>文苑</w:t>
      </w:r>
      <w:r>
        <w:rPr>
          <w:rFonts w:hint="eastAsia" w:eastAsia="宋体"/>
          <w:lang w:eastAsia="zh-CN"/>
        </w:rPr>
        <w:t>”</w:t>
      </w:r>
      <w:r>
        <w:t>二字，當從之。</w:t>
      </w:r>
      <w:r>
        <w:rPr>
          <w:rFonts w:hint="eastAsia" w:eastAsia="宋体"/>
          <w:lang w:eastAsia="zh-CN"/>
        </w:rPr>
        <w:t>“</w:t>
      </w:r>
      <w:r>
        <w:t>采焉</w:t>
      </w:r>
      <w:r>
        <w:rPr>
          <w:rFonts w:hint="eastAsia" w:eastAsia="宋体"/>
          <w:lang w:eastAsia="zh-CN"/>
        </w:rPr>
        <w:t>”</w:t>
      </w:r>
      <w:r>
        <w:t>後，</w:t>
      </w:r>
      <w:r>
        <w:rPr>
          <w:rFonts w:hint="eastAsia" w:eastAsia="宋体"/>
          <w:lang w:eastAsia="zh-CN"/>
        </w:rPr>
        <w:t>《</w:t>
      </w:r>
      <w:r>
        <w:t>王石臞先生遺文</w:t>
      </w:r>
      <w:r>
        <w:rPr>
          <w:rFonts w:hint="eastAsia" w:eastAsia="宋体"/>
          <w:lang w:eastAsia="zh-CN"/>
        </w:rPr>
        <w:t>》</w:t>
      </w:r>
      <w:r>
        <w:t>有</w:t>
      </w:r>
      <w:r>
        <w:rPr>
          <w:rFonts w:hint="eastAsia" w:eastAsia="宋体"/>
          <w:lang w:eastAsia="zh-CN"/>
        </w:rPr>
        <w:t>“</w:t>
      </w:r>
      <w:r>
        <w:t>是爲</w:t>
      </w:r>
    </w:p>
    <w:p w14:paraId="3B000B5E">
      <w:r>
        <w:t>叙</w:t>
      </w:r>
      <w:r>
        <w:rPr>
          <w:rFonts w:hint="eastAsia" w:eastAsia="宋体"/>
          <w:lang w:eastAsia="zh-CN"/>
        </w:rPr>
        <w:t>”</w:t>
      </w:r>
      <w:r>
        <w:t>三字，而無</w:t>
      </w:r>
      <w:r>
        <w:rPr>
          <w:rFonts w:hint="eastAsia" w:eastAsia="宋体"/>
          <w:lang w:eastAsia="zh-CN"/>
        </w:rPr>
        <w:t>“</w:t>
      </w:r>
      <w:r>
        <w:t>嘉慶</w:t>
      </w:r>
      <w:r>
        <w:rPr>
          <w:rFonts w:hint="eastAsia" w:eastAsia="宋体"/>
          <w:lang w:eastAsia="zh-CN"/>
        </w:rPr>
        <w:t>”</w:t>
      </w:r>
      <w:r>
        <w:t>至</w:t>
      </w:r>
      <w:r>
        <w:rPr>
          <w:rFonts w:hint="eastAsia" w:eastAsia="宋体"/>
          <w:lang w:eastAsia="zh-CN"/>
        </w:rPr>
        <w:t>“</w:t>
      </w:r>
      <w:r>
        <w:t>七十有二</w:t>
      </w:r>
      <w:r>
        <w:rPr>
          <w:rFonts w:hint="eastAsia" w:eastAsia="宋体"/>
          <w:lang w:eastAsia="zh-CN"/>
        </w:rPr>
        <w:t>”</w:t>
      </w:r>
      <w:r>
        <w:t>二十六字</w:t>
      </w:r>
    </w:p>
    <w:p w14:paraId="53941C7B">
      <w:r>
        <w:t>【第104页】</w:t>
      </w:r>
    </w:p>
    <w:p w14:paraId="70449DB7">
      <w:r>
        <w:rPr>
          <w:rFonts w:hint="eastAsia" w:eastAsia="宋体"/>
          <w:lang w:eastAsia="zh-CN"/>
        </w:rPr>
        <w:t>《</w:t>
      </w:r>
      <w:r>
        <w:t>讀</w:t>
      </w:r>
      <w:r>
        <w:rPr>
          <w:rFonts w:hint="eastAsia" w:eastAsia="宋体"/>
          <w:lang w:eastAsia="zh-CN"/>
        </w:rPr>
        <w:t>&lt;</w:t>
      </w:r>
      <w:r>
        <w:t>淮南</w:t>
      </w:r>
      <w:r>
        <w:rPr>
          <w:rFonts w:hint="eastAsia" w:eastAsia="宋体"/>
          <w:lang w:eastAsia="zh-CN"/>
        </w:rPr>
        <w:t>&gt;</w:t>
      </w:r>
      <w:r>
        <w:t>雜志</w:t>
      </w:r>
      <w:r>
        <w:rPr>
          <w:rFonts w:hint="eastAsia" w:eastAsia="宋体"/>
          <w:lang w:eastAsia="zh-CN"/>
        </w:rPr>
        <w:t>》</w:t>
      </w:r>
      <w:r>
        <w:t>叙</w:t>
      </w:r>
    </w:p>
    <w:p w14:paraId="1C953CC5">
      <w:r>
        <w:rPr>
          <w:rFonts w:hint="eastAsia" w:eastAsia="宋体"/>
          <w:lang w:eastAsia="zh-CN"/>
        </w:rPr>
        <w:t>《</w:t>
      </w:r>
      <w:r>
        <w:t>淮南内篇</w:t>
      </w:r>
      <w:r>
        <w:rPr>
          <w:rFonts w:hint="eastAsia" w:eastAsia="宋体"/>
          <w:lang w:eastAsia="zh-CN"/>
        </w:rPr>
        <w:t>》</w:t>
      </w:r>
      <w:r>
        <w:t>，舊有許氏、高氏注。其存於今者，則高注，非許注也。前有高氏</w:t>
      </w:r>
      <w:r>
        <w:rPr>
          <w:rFonts w:hint="eastAsia" w:eastAsia="宋体"/>
          <w:lang w:eastAsia="zh-CN"/>
        </w:rPr>
        <w:t>《</w:t>
      </w:r>
      <w:r>
        <w:t>叙</w:t>
      </w:r>
      <w:r>
        <w:rPr>
          <w:rFonts w:hint="eastAsia" w:eastAsia="宋体"/>
          <w:lang w:eastAsia="zh-CN"/>
        </w:rPr>
        <w:t>》</w:t>
      </w:r>
      <w:r>
        <w:t>一</w:t>
      </w:r>
    </w:p>
    <w:p w14:paraId="5A40D070">
      <w:r>
        <w:t>篇，</w:t>
      </w:r>
      <w:r>
        <w:rPr>
          <w:rFonts w:hint="eastAsia" w:eastAsia="宋体"/>
          <w:lang w:eastAsia="zh-CN"/>
        </w:rPr>
        <w:t>《</w:t>
      </w:r>
      <w:r>
        <w:t>天文</w:t>
      </w:r>
      <w:r>
        <w:rPr>
          <w:rFonts w:hint="eastAsia" w:eastAsia="宋体"/>
          <w:lang w:eastAsia="zh-CN"/>
        </w:rPr>
        <w:t>》</w:t>
      </w:r>
      <w:r>
        <w:t>篇注又云</w:t>
      </w:r>
      <w:r>
        <w:rPr>
          <w:rFonts w:hint="eastAsia" w:eastAsia="宋体"/>
          <w:lang w:eastAsia="zh-CN"/>
        </w:rPr>
        <w:t>“</w:t>
      </w:r>
      <w:r>
        <w:t>鍾律上下相生，誘不敏也。</w:t>
      </w:r>
      <w:r>
        <w:rPr>
          <w:rFonts w:hint="eastAsia" w:eastAsia="宋体"/>
          <w:lang w:eastAsia="zh-CN"/>
        </w:rPr>
        <w:t>”</w:t>
      </w:r>
      <w:r>
        <w:t>則其爲高注無疑。其自唐以前諸書所</w:t>
      </w:r>
    </w:p>
    <w:p w14:paraId="42CAC9E2">
      <w:r>
        <w:t>引許注有與今本同者，乃後人取許注附入，非高氏原文也。凡注内稱二曰</w:t>
      </w:r>
      <w:r>
        <w:rPr>
          <w:rFonts w:hint="eastAsia" w:eastAsia="宋体"/>
          <w:lang w:eastAsia="zh-CN"/>
        </w:rPr>
        <w:t>”</w:t>
      </w:r>
      <w:r>
        <w:t>云云者，多係許注，則其</w:t>
      </w:r>
    </w:p>
    <w:p w14:paraId="41553AAA">
      <w:r>
        <w:t>爲後人附入可知。</w:t>
      </w:r>
    </w:p>
    <w:p w14:paraId="5940A4A5">
      <w:r>
        <w:t>宋人書中所引</w:t>
      </w:r>
      <w:r>
        <w:rPr>
          <w:rFonts w:hint="eastAsia" w:eastAsia="宋体"/>
          <w:lang w:eastAsia="zh-CN"/>
        </w:rPr>
        <w:t>《</w:t>
      </w:r>
      <w:r>
        <w:t>淮南注</w:t>
      </w:r>
      <w:r>
        <w:rPr>
          <w:rFonts w:hint="eastAsia" w:eastAsia="宋体"/>
          <w:lang w:eastAsia="zh-CN"/>
        </w:rPr>
        <w:t>》</w:t>
      </w:r>
      <w:r>
        <w:t>，略與今本同，而謂之許注，則考之未審也。</w:t>
      </w:r>
      <w:r>
        <w:rPr>
          <w:rFonts w:hint="eastAsia" w:eastAsia="宋体"/>
          <w:lang w:eastAsia="zh-CN"/>
        </w:rPr>
        <w:t>《</w:t>
      </w:r>
      <w:r>
        <w:t>道藏</w:t>
      </w:r>
    </w:p>
    <w:p w14:paraId="107F5B5D">
      <w:pPr>
        <w:rPr>
          <w:rFonts w:hint="eastAsia" w:eastAsia="宋体"/>
          <w:lang w:eastAsia="zh-CN"/>
        </w:rPr>
      </w:pPr>
      <w:r>
        <w:t>本題</w:t>
      </w:r>
      <w:r>
        <w:rPr>
          <w:rFonts w:hint="eastAsia" w:eastAsia="宋体"/>
          <w:lang w:eastAsia="zh-CN"/>
        </w:rPr>
        <w:t>“</w:t>
      </w:r>
      <w:r>
        <w:t>許慎記上</w:t>
      </w:r>
      <w:r>
        <w:rPr>
          <w:rFonts w:hint="eastAsia" w:eastAsia="宋体"/>
          <w:lang w:eastAsia="zh-CN"/>
        </w:rPr>
        <w:t>”</w:t>
      </w:r>
      <w:r>
        <w:t>，蓋沿宋本之誤。是書自北宋已有譌脱，故</w:t>
      </w:r>
      <w:r>
        <w:rPr>
          <w:rFonts w:hint="eastAsia" w:eastAsia="宋体"/>
          <w:lang w:eastAsia="zh-CN"/>
        </w:rPr>
        <w:t>《</w:t>
      </w:r>
      <w:r>
        <w:t>爾雅疏</w:t>
      </w:r>
      <w:r>
        <w:rPr>
          <w:rFonts w:hint="eastAsia" w:eastAsia="宋体"/>
          <w:lang w:eastAsia="zh-CN"/>
        </w:rPr>
        <w:t>》</w:t>
      </w:r>
      <w:r>
        <w:t>、</w:t>
      </w:r>
      <w:r>
        <w:rPr>
          <w:rFonts w:hint="eastAsia" w:eastAsia="宋体"/>
          <w:lang w:eastAsia="zh-CN"/>
        </w:rPr>
        <w:t>《</w:t>
      </w:r>
      <w:r>
        <w:t>埤雅</w:t>
      </w:r>
      <w:r>
        <w:rPr>
          <w:rFonts w:hint="eastAsia" w:eastAsia="宋体"/>
          <w:lang w:eastAsia="zh-CN"/>
        </w:rPr>
        <w:t>》</w:t>
      </w:r>
      <w:r>
        <w:t>、</w:t>
      </w:r>
      <w:r>
        <w:rPr>
          <w:rFonts w:hint="eastAsia" w:eastAsia="宋体"/>
          <w:lang w:eastAsia="zh-CN"/>
        </w:rPr>
        <w:t>《</w:t>
      </w:r>
      <w:r>
        <w:t>集韻</w:t>
      </w:r>
      <w:r>
        <w:rPr>
          <w:rFonts w:hint="eastAsia" w:eastAsia="宋体"/>
          <w:lang w:eastAsia="zh-CN"/>
        </w:rPr>
        <w:t>》</w:t>
      </w:r>
    </w:p>
    <w:p w14:paraId="3B733890">
      <w:r>
        <w:rPr>
          <w:rFonts w:hint="eastAsia" w:eastAsia="宋体"/>
          <w:lang w:eastAsia="zh-CN"/>
        </w:rPr>
        <w:t>《</w:t>
      </w:r>
      <w:r>
        <w:t>太平御覽</w:t>
      </w:r>
      <w:r>
        <w:rPr>
          <w:rFonts w:hint="eastAsia" w:eastAsia="宋体"/>
          <w:lang w:eastAsia="zh-CN"/>
        </w:rPr>
        <w:t>》</w:t>
      </w:r>
      <w:r>
        <w:t>諸書所引，已多與今本同誤者，而南宋以後無論已。余未得見宋本，所見諸本</w:t>
      </w:r>
    </w:p>
    <w:p w14:paraId="26E05324">
      <w:r>
        <w:t>中，唯</w:t>
      </w:r>
      <w:r>
        <w:rPr>
          <w:rFonts w:hint="eastAsia" w:eastAsia="宋体"/>
          <w:lang w:eastAsia="zh-CN"/>
        </w:rPr>
        <w:t>《</w:t>
      </w:r>
      <w:r>
        <w:t>道藏</w:t>
      </w:r>
      <w:r>
        <w:rPr>
          <w:rFonts w:hint="eastAsia" w:eastAsia="宋体"/>
          <w:lang w:eastAsia="zh-CN"/>
        </w:rPr>
        <w:t>》</w:t>
      </w:r>
      <w:r>
        <w:t>本爲優，明劉績本次之，其餘各本皆出二本之下。兹以</w:t>
      </w:r>
      <w:r>
        <w:rPr>
          <w:rFonts w:hint="eastAsia" w:eastAsia="宋体"/>
          <w:lang w:eastAsia="zh-CN"/>
        </w:rPr>
        <w:t>《</w:t>
      </w:r>
      <w:r>
        <w:t>藏</w:t>
      </w:r>
      <w:r>
        <w:rPr>
          <w:rFonts w:hint="eastAsia" w:eastAsia="宋体"/>
          <w:lang w:eastAsia="zh-CN"/>
        </w:rPr>
        <w:t>》</w:t>
      </w:r>
      <w:r>
        <w:t>本爲主，參以羣</w:t>
      </w:r>
    </w:p>
    <w:p w14:paraId="2E4BC35B">
      <w:r>
        <w:t>書所引。凡所訂正，共九百餘條。推其致誤之由，則傳寫譌脱者半，馮意妄改者亦半也</w:t>
      </w:r>
    </w:p>
    <w:p w14:paraId="64E41309">
      <w:r>
        <w:t>有因字不習見而誤者。若</w:t>
      </w:r>
      <w:r>
        <w:rPr>
          <w:rFonts w:hint="eastAsia" w:eastAsia="宋体"/>
          <w:lang w:eastAsia="zh-CN"/>
        </w:rPr>
        <w:t>《</w:t>
      </w:r>
      <w:r>
        <w:t>原道</w:t>
      </w:r>
      <w:r>
        <w:rPr>
          <w:rFonts w:hint="eastAsia" w:eastAsia="宋体"/>
          <w:lang w:eastAsia="zh-CN"/>
        </w:rPr>
        <w:t>》</w:t>
      </w:r>
      <w:r>
        <w:t>篇：</w:t>
      </w:r>
      <w:r>
        <w:rPr>
          <w:rFonts w:hint="eastAsia" w:eastAsia="宋体"/>
          <w:lang w:eastAsia="zh-CN"/>
        </w:rPr>
        <w:t>“</w:t>
      </w:r>
      <w:r>
        <w:t>先者踰下，則後者蹙之。</w:t>
      </w:r>
      <w:r>
        <w:rPr>
          <w:rFonts w:hint="eastAsia" w:eastAsia="宋体"/>
          <w:lang w:eastAsia="zh-CN"/>
        </w:rPr>
        <w:t>”“</w:t>
      </w:r>
      <w:r>
        <w:t>蹙</w:t>
      </w:r>
      <w:r>
        <w:rPr>
          <w:rFonts w:hint="eastAsia" w:eastAsia="宋体"/>
          <w:lang w:eastAsia="zh-CN"/>
        </w:rPr>
        <w:t>”</w:t>
      </w:r>
      <w:r>
        <w:t>女展反，故高</w:t>
      </w:r>
    </w:p>
    <w:p w14:paraId="3F47445C">
      <w:r>
        <w:t>注云：</w:t>
      </w:r>
      <w:r>
        <w:rPr>
          <w:rFonts w:hint="eastAsia" w:eastAsia="宋体"/>
          <w:lang w:eastAsia="zh-CN"/>
        </w:rPr>
        <w:t>“</w:t>
      </w:r>
      <w:r>
        <w:t>蹙，履也。音展。非展也。</w:t>
      </w:r>
      <w:r>
        <w:rPr>
          <w:rFonts w:hint="eastAsia" w:eastAsia="宋体"/>
          <w:lang w:eastAsia="zh-CN"/>
        </w:rPr>
        <w:t>”</w:t>
      </w:r>
      <w:r>
        <w:t>而各本乃誤爲</w:t>
      </w:r>
      <w:r>
        <w:rPr>
          <w:rFonts w:hint="eastAsia" w:eastAsia="宋体"/>
          <w:lang w:eastAsia="zh-CN"/>
        </w:rPr>
        <w:t>“</w:t>
      </w:r>
      <w:r>
        <w:t>蹷</w:t>
      </w:r>
      <w:r>
        <w:rPr>
          <w:rFonts w:hint="eastAsia" w:eastAsia="宋体"/>
          <w:lang w:eastAsia="zh-CN"/>
        </w:rPr>
        <w:t>”</w:t>
      </w:r>
      <w:r>
        <w:t>矣。凡據諸書以正今本者，具見於本條下，後</w:t>
      </w:r>
    </w:p>
    <w:p w14:paraId="73DCA6DF">
      <w:r>
        <w:t>皆放此。</w:t>
      </w:r>
      <w:r>
        <w:rPr>
          <w:rFonts w:hint="eastAsia" w:eastAsia="宋体"/>
          <w:lang w:eastAsia="zh-CN"/>
        </w:rPr>
        <w:t>《</w:t>
      </w:r>
      <w:r>
        <w:t>兵略</w:t>
      </w:r>
      <w:r>
        <w:rPr>
          <w:rFonts w:hint="eastAsia" w:eastAsia="宋体"/>
          <w:lang w:eastAsia="zh-CN"/>
        </w:rPr>
        <w:t>》</w:t>
      </w:r>
      <w:r>
        <w:t>篇</w:t>
      </w:r>
      <w:r>
        <w:rPr>
          <w:rFonts w:hint="eastAsia" w:eastAsia="宋体"/>
          <w:lang w:eastAsia="zh-CN"/>
        </w:rPr>
        <w:t>“</w:t>
      </w:r>
      <w:r>
        <w:t>涉血蹙腸，輿死扶傷。</w:t>
      </w:r>
      <w:r>
        <w:rPr>
          <w:rFonts w:hint="eastAsia" w:eastAsia="宋体"/>
          <w:lang w:eastAsia="zh-CN"/>
        </w:rPr>
        <w:t>”“</w:t>
      </w:r>
      <w:r>
        <w:t>蹙</w:t>
      </w:r>
      <w:r>
        <w:rPr>
          <w:rFonts w:hint="eastAsia" w:eastAsia="宋体"/>
          <w:lang w:eastAsia="zh-CN"/>
        </w:rPr>
        <w:t>”</w:t>
      </w:r>
      <w:r>
        <w:t>亦履也，而各本又誤爲</w:t>
      </w:r>
      <w:r>
        <w:rPr>
          <w:rFonts w:hint="eastAsia" w:eastAsia="宋体"/>
          <w:lang w:eastAsia="zh-CN"/>
        </w:rPr>
        <w:t>“</w:t>
      </w:r>
      <w:r>
        <w:t>屬</w:t>
      </w:r>
      <w:r>
        <w:rPr>
          <w:rFonts w:hint="eastAsia" w:eastAsia="宋体"/>
          <w:lang w:eastAsia="zh-CN"/>
        </w:rPr>
        <w:t>”</w:t>
      </w:r>
      <w:r>
        <w:t>矣。</w:t>
      </w:r>
      <w:r>
        <w:rPr>
          <w:rFonts w:hint="eastAsia" w:eastAsia="宋体"/>
          <w:lang w:eastAsia="zh-CN"/>
        </w:rPr>
        <w:t>《</w:t>
      </w:r>
      <w:r>
        <w:t>齊俗</w:t>
      </w:r>
      <w:r>
        <w:rPr>
          <w:rFonts w:hint="eastAsia" w:eastAsia="宋体"/>
          <w:lang w:eastAsia="zh-CN"/>
        </w:rPr>
        <w:t>》</w:t>
      </w:r>
      <w:r>
        <w:t>篇</w:t>
      </w:r>
    </w:p>
    <w:p w14:paraId="75295CF7">
      <w:r>
        <w:rPr>
          <w:rFonts w:hint="eastAsia" w:eastAsia="宋体"/>
          <w:lang w:eastAsia="zh-CN"/>
        </w:rPr>
        <w:t>“</w:t>
      </w:r>
      <w:r>
        <w:t>穿窬拊</w:t>
      </w:r>
      <w:r>
        <w:rPr>
          <w:rFonts w:hint="eastAsia" w:eastAsia="宋体"/>
          <w:lang w:eastAsia="zh-CN"/>
        </w:rPr>
        <w:t>&lt;</w:t>
      </w:r>
      <w:r>
        <w:t>楗</w:t>
      </w:r>
      <w:r>
        <w:rPr>
          <w:rFonts w:hint="eastAsia" w:eastAsia="宋体"/>
          <w:lang w:eastAsia="zh-CN"/>
        </w:rPr>
        <w:t>&gt;【</w:t>
      </w:r>
      <w:r>
        <w:t>揵</w:t>
      </w:r>
      <w:r>
        <w:rPr>
          <w:rFonts w:hint="eastAsia" w:eastAsia="宋体"/>
          <w:lang w:eastAsia="zh-CN"/>
        </w:rPr>
        <w:t>】</w:t>
      </w:r>
      <w:r>
        <w:t>抇墓踰備之姦。</w:t>
      </w:r>
      <w:r>
        <w:rPr>
          <w:rFonts w:hint="eastAsia" w:eastAsia="宋体"/>
          <w:lang w:eastAsia="zh-CN"/>
        </w:rPr>
        <w:t>”“</w:t>
      </w:r>
      <w:r>
        <w:t>抇</w:t>
      </w:r>
      <w:r>
        <w:rPr>
          <w:rFonts w:hint="eastAsia" w:eastAsia="宋体"/>
          <w:lang w:eastAsia="zh-CN"/>
        </w:rPr>
        <w:t>”</w:t>
      </w:r>
      <w:r>
        <w:t>，户骨反，掘也。各本</w:t>
      </w:r>
      <w:r>
        <w:rPr>
          <w:rFonts w:hint="eastAsia" w:eastAsia="宋体"/>
          <w:lang w:eastAsia="zh-CN"/>
        </w:rPr>
        <w:t>“</w:t>
      </w:r>
      <w:r>
        <w:t>抇</w:t>
      </w:r>
      <w:r>
        <w:rPr>
          <w:rFonts w:hint="eastAsia" w:eastAsia="宋体"/>
          <w:lang w:eastAsia="zh-CN"/>
        </w:rPr>
        <w:t>”</w:t>
      </w:r>
      <w:r>
        <w:t>誤爲</w:t>
      </w:r>
      <w:r>
        <w:rPr>
          <w:rFonts w:hint="eastAsia" w:eastAsia="宋体"/>
          <w:lang w:eastAsia="zh-CN"/>
        </w:rPr>
        <w:t>“</w:t>
      </w:r>
      <w:r>
        <w:t>抽</w:t>
      </w:r>
      <w:r>
        <w:rPr>
          <w:rFonts w:hint="eastAsia" w:eastAsia="宋体"/>
          <w:lang w:eastAsia="zh-CN"/>
        </w:rPr>
        <w:t>”</w:t>
      </w:r>
      <w:r>
        <w:t>，</w:t>
      </w:r>
      <w:r>
        <w:rPr>
          <w:rFonts w:hint="eastAsia" w:eastAsia="宋体"/>
          <w:lang w:eastAsia="zh-CN"/>
        </w:rPr>
        <w:t>“</w:t>
      </w:r>
      <w:r>
        <w:t>墓</w:t>
      </w:r>
      <w:r>
        <w:rPr>
          <w:rFonts w:hint="eastAsia" w:eastAsia="宋体"/>
          <w:lang w:eastAsia="zh-CN"/>
        </w:rPr>
        <w:t>”</w:t>
      </w:r>
      <w:r>
        <w:t>誤爲</w:t>
      </w:r>
    </w:p>
    <w:p w14:paraId="2BC85E5C">
      <w:r>
        <w:t>【第105页】</w:t>
      </w:r>
    </w:p>
    <w:p w14:paraId="19B728E8">
      <w:pPr>
        <w:rPr>
          <w:rFonts w:hint="eastAsia" w:eastAsia="宋体"/>
          <w:lang w:eastAsia="zh-CN"/>
        </w:rPr>
      </w:pPr>
      <w:r>
        <w:rPr>
          <w:rFonts w:hint="eastAsia" w:eastAsia="宋体"/>
          <w:lang w:eastAsia="zh-CN"/>
        </w:rPr>
        <w:t>“</w:t>
      </w:r>
      <w:r>
        <w:t>箕</w:t>
      </w:r>
      <w:r>
        <w:rPr>
          <w:rFonts w:hint="eastAsia" w:eastAsia="宋体"/>
          <w:lang w:eastAsia="zh-CN"/>
        </w:rPr>
        <w:t>”</w:t>
      </w:r>
      <w:r>
        <w:t>。高注：</w:t>
      </w:r>
      <w:r>
        <w:rPr>
          <w:rFonts w:hint="eastAsia" w:eastAsia="宋体"/>
          <w:lang w:eastAsia="zh-CN"/>
        </w:rPr>
        <w:t>“</w:t>
      </w:r>
      <w:r>
        <w:t>抇＄掘也。</w:t>
      </w:r>
      <w:r>
        <w:rPr>
          <w:rFonts w:hint="eastAsia" w:eastAsia="宋体"/>
          <w:lang w:eastAsia="zh-CN"/>
        </w:rPr>
        <w:t>”“</w:t>
      </w:r>
      <w:r>
        <w:t>掘</w:t>
      </w:r>
      <w:r>
        <w:rPr>
          <w:rFonts w:hint="eastAsia" w:eastAsia="宋体"/>
          <w:lang w:eastAsia="zh-CN"/>
        </w:rPr>
        <w:t>”</w:t>
      </w:r>
      <w:r>
        <w:t>字又誤爲</w:t>
      </w:r>
      <w:r>
        <w:rPr>
          <w:rFonts w:hint="eastAsia" w:eastAsia="宋体"/>
          <w:lang w:eastAsia="zh-CN"/>
        </w:rPr>
        <w:t>“</w:t>
      </w:r>
      <w:r>
        <w:t>握</w:t>
      </w:r>
      <w:r>
        <w:rPr>
          <w:rFonts w:hint="eastAsia" w:eastAsia="宋体"/>
          <w:lang w:eastAsia="zh-CN"/>
        </w:rPr>
        <w:t>”</w:t>
      </w:r>
      <w:r>
        <w:t>，則義不可通。</w:t>
      </w:r>
      <w:r>
        <w:rPr>
          <w:rFonts w:hint="eastAsia" w:eastAsia="宋体"/>
          <w:lang w:eastAsia="zh-CN"/>
        </w:rPr>
        <w:t>《</w:t>
      </w:r>
      <w:r>
        <w:t>兵略</w:t>
      </w:r>
      <w:r>
        <w:rPr>
          <w:rFonts w:hint="eastAsia" w:eastAsia="宋体"/>
          <w:lang w:eastAsia="zh-CN"/>
        </w:rPr>
        <w:t>》</w:t>
      </w:r>
      <w:r>
        <w:t>篇：</w:t>
      </w:r>
      <w:r>
        <w:rPr>
          <w:rFonts w:hint="eastAsia" w:eastAsia="宋体"/>
          <w:lang w:eastAsia="zh-CN"/>
        </w:rPr>
        <w:t>“</w:t>
      </w:r>
      <w:r>
        <w:t>毋抇墳墓。</w:t>
      </w:r>
      <w:r>
        <w:rPr>
          <w:rFonts w:hint="eastAsia" w:eastAsia="宋体"/>
          <w:lang w:eastAsia="zh-CN"/>
        </w:rPr>
        <w:t>”《</w:t>
      </w:r>
      <w:r>
        <w:t>藏</w:t>
      </w:r>
      <w:r>
        <w:rPr>
          <w:rFonts w:hint="eastAsia" w:eastAsia="宋体"/>
          <w:lang w:eastAsia="zh-CN"/>
        </w:rPr>
        <w:t>》</w:t>
      </w:r>
    </w:p>
    <w:p w14:paraId="0FFAAC73">
      <w:r>
        <w:t>本</w:t>
      </w:r>
      <w:r>
        <w:rPr>
          <w:rFonts w:hint="eastAsia" w:eastAsia="宋体"/>
          <w:lang w:eastAsia="zh-CN"/>
        </w:rPr>
        <w:t>“</w:t>
      </w:r>
      <w:r>
        <w:t>抇</w:t>
      </w:r>
      <w:r>
        <w:rPr>
          <w:rFonts w:hint="eastAsia" w:eastAsia="宋体"/>
          <w:lang w:eastAsia="zh-CN"/>
        </w:rPr>
        <w:t>”</w:t>
      </w:r>
      <w:r>
        <w:t>字又誤爲</w:t>
      </w:r>
      <w:r>
        <w:rPr>
          <w:rFonts w:hint="eastAsia" w:eastAsia="宋体"/>
          <w:lang w:eastAsia="zh-CN"/>
        </w:rPr>
        <w:t>“</w:t>
      </w:r>
      <w:r>
        <w:t>扣</w:t>
      </w:r>
      <w:r>
        <w:rPr>
          <w:rFonts w:hint="eastAsia" w:eastAsia="宋体"/>
          <w:lang w:eastAsia="zh-CN"/>
        </w:rPr>
        <w:t>”</w:t>
      </w:r>
      <w:r>
        <w:t>矣。</w:t>
      </w:r>
      <w:r>
        <w:rPr>
          <w:rFonts w:hint="eastAsia" w:eastAsia="宋体"/>
          <w:lang w:eastAsia="zh-CN"/>
        </w:rPr>
        <w:t>《</w:t>
      </w:r>
      <w:r>
        <w:t>説山</w:t>
      </w:r>
      <w:r>
        <w:rPr>
          <w:rFonts w:hint="eastAsia" w:eastAsia="宋体"/>
          <w:lang w:eastAsia="zh-CN"/>
        </w:rPr>
        <w:t>》</w:t>
      </w:r>
      <w:r>
        <w:t>篇</w:t>
      </w:r>
      <w:r>
        <w:rPr>
          <w:rFonts w:hint="eastAsia" w:eastAsia="宋体"/>
          <w:lang w:eastAsia="zh-CN"/>
        </w:rPr>
        <w:t>“</w:t>
      </w:r>
      <w:r>
        <w:t>鏏鼎日用而不足貴周鼎不爨而不可賤。</w:t>
      </w:r>
      <w:r>
        <w:rPr>
          <w:rFonts w:hint="eastAsia" w:eastAsia="宋体"/>
          <w:lang w:eastAsia="zh-CN"/>
        </w:rPr>
        <w:t>”“</w:t>
      </w:r>
      <w:r>
        <w:t>鏏</w:t>
      </w:r>
      <w:r>
        <w:rPr>
          <w:rFonts w:hint="eastAsia" w:eastAsia="宋体"/>
          <w:lang w:eastAsia="zh-CN"/>
        </w:rPr>
        <w:t>”</w:t>
      </w:r>
      <w:r>
        <w:t>讀若</w:t>
      </w:r>
    </w:p>
    <w:p w14:paraId="0BF4B77B">
      <w:r>
        <w:t>彗，高注曰</w:t>
      </w:r>
      <w:r>
        <w:rPr>
          <w:rFonts w:hint="eastAsia" w:eastAsia="宋体"/>
          <w:lang w:eastAsia="zh-CN"/>
        </w:rPr>
        <w:t>“</w:t>
      </w:r>
      <w:r>
        <w:t>小鼎也。</w:t>
      </w:r>
      <w:r>
        <w:rPr>
          <w:rFonts w:hint="eastAsia" w:eastAsia="宋体"/>
          <w:lang w:eastAsia="zh-CN"/>
        </w:rPr>
        <w:t>”</w:t>
      </w:r>
      <w:r>
        <w:t>各本</w:t>
      </w:r>
      <w:r>
        <w:rPr>
          <w:rFonts w:hint="eastAsia" w:eastAsia="宋体"/>
          <w:lang w:eastAsia="zh-CN"/>
        </w:rPr>
        <w:t>“</w:t>
      </w:r>
      <w:r>
        <w:t>鏏</w:t>
      </w:r>
      <w:r>
        <w:rPr>
          <w:rFonts w:hint="eastAsia" w:eastAsia="宋体"/>
          <w:lang w:eastAsia="zh-CN"/>
        </w:rPr>
        <w:t>”</w:t>
      </w:r>
      <w:r>
        <w:t>誤爲</w:t>
      </w:r>
      <w:r>
        <w:rPr>
          <w:rFonts w:hint="eastAsia" w:eastAsia="宋体"/>
          <w:lang w:eastAsia="zh-CN"/>
        </w:rPr>
        <w:t>“</w:t>
      </w:r>
      <w:r>
        <w:t>錯</w:t>
      </w:r>
      <w:r>
        <w:rPr>
          <w:rFonts w:hint="eastAsia" w:eastAsia="宋体"/>
          <w:lang w:eastAsia="zh-CN"/>
        </w:rPr>
        <w:t>”</w:t>
      </w:r>
      <w:r>
        <w:t>，又誤在</w:t>
      </w:r>
      <w:r>
        <w:rPr>
          <w:rFonts w:hint="eastAsia" w:eastAsia="宋体"/>
          <w:lang w:eastAsia="zh-CN"/>
        </w:rPr>
        <w:t>“</w:t>
      </w:r>
      <w:r>
        <w:t>鼎</w:t>
      </w:r>
      <w:r>
        <w:rPr>
          <w:rFonts w:hint="eastAsia" w:eastAsia="宋体"/>
          <w:lang w:eastAsia="zh-CN"/>
        </w:rPr>
        <w:t>”</w:t>
      </w:r>
      <w:r>
        <w:t>字下矣。</w:t>
      </w:r>
      <w:r>
        <w:rPr>
          <w:rFonts w:hint="eastAsia" w:eastAsia="宋体"/>
          <w:lang w:eastAsia="zh-CN"/>
        </w:rPr>
        <w:t>《</w:t>
      </w:r>
      <w:r>
        <w:t>説林</w:t>
      </w:r>
      <w:r>
        <w:rPr>
          <w:rFonts w:hint="eastAsia" w:eastAsia="宋体"/>
          <w:lang w:eastAsia="zh-CN"/>
        </w:rPr>
        <w:t>》</w:t>
      </w:r>
      <w:r>
        <w:t>篇</w:t>
      </w:r>
      <w:r>
        <w:rPr>
          <w:rFonts w:hint="eastAsia" w:eastAsia="宋体"/>
          <w:lang w:eastAsia="zh-CN"/>
        </w:rPr>
        <w:t>“</w:t>
      </w:r>
      <w:r>
        <w:t>設鼠者機</w:t>
      </w:r>
    </w:p>
    <w:p w14:paraId="4E2A6701">
      <w:r>
        <w:t>動，釣魚者泛杌。</w:t>
      </w:r>
      <w:r>
        <w:rPr>
          <w:rFonts w:hint="eastAsia" w:eastAsia="宋体"/>
          <w:lang w:eastAsia="zh-CN"/>
        </w:rPr>
        <w:t>”“</w:t>
      </w:r>
      <w:r>
        <w:t>泛</w:t>
      </w:r>
      <w:r>
        <w:rPr>
          <w:rFonts w:hint="eastAsia" w:eastAsia="宋体"/>
          <w:lang w:eastAsia="zh-CN"/>
        </w:rPr>
        <w:t>”</w:t>
      </w:r>
      <w:r>
        <w:t>，釣浮也。</w:t>
      </w:r>
      <w:r>
        <w:rPr>
          <w:rFonts w:hint="eastAsia" w:eastAsia="宋体"/>
          <w:lang w:eastAsia="zh-CN"/>
        </w:rPr>
        <w:t>“</w:t>
      </w:r>
      <w:r>
        <w:t>杌</w:t>
      </w:r>
      <w:r>
        <w:rPr>
          <w:rFonts w:hint="eastAsia" w:eastAsia="宋体"/>
          <w:lang w:eastAsia="zh-CN"/>
        </w:rPr>
        <w:t>”</w:t>
      </w:r>
      <w:r>
        <w:t>讀若兀，動也。機動則得鼠，泛動則得魚，故高注</w:t>
      </w:r>
    </w:p>
    <w:p w14:paraId="29F125AC">
      <w:r>
        <w:t>云</w:t>
      </w:r>
      <w:r>
        <w:rPr>
          <w:rFonts w:hint="eastAsia" w:eastAsia="宋体"/>
          <w:lang w:eastAsia="zh-CN"/>
        </w:rPr>
        <w:t>“</w:t>
      </w:r>
      <w:r>
        <w:t>杌，動，動則得魚也。</w:t>
      </w:r>
      <w:r>
        <w:rPr>
          <w:rFonts w:hint="eastAsia" w:eastAsia="宋体"/>
          <w:lang w:eastAsia="zh-CN"/>
        </w:rPr>
        <w:t>”</w:t>
      </w:r>
      <w:r>
        <w:t>而各本</w:t>
      </w:r>
      <w:r>
        <w:rPr>
          <w:rFonts w:hint="eastAsia" w:eastAsia="宋体"/>
          <w:lang w:eastAsia="zh-CN"/>
        </w:rPr>
        <w:t>“</w:t>
      </w:r>
      <w:r>
        <w:t>机</w:t>
      </w:r>
      <w:r>
        <w:rPr>
          <w:rFonts w:hint="eastAsia" w:eastAsia="宋体"/>
          <w:lang w:eastAsia="zh-CN"/>
        </w:rPr>
        <w:t>”</w:t>
      </w:r>
      <w:r>
        <w:t>字乃誤爲</w:t>
      </w:r>
      <w:r>
        <w:rPr>
          <w:rFonts w:hint="eastAsia" w:eastAsia="宋体"/>
          <w:lang w:eastAsia="zh-CN"/>
        </w:rPr>
        <w:t>“</w:t>
      </w:r>
      <w:r>
        <w:t>杭</w:t>
      </w:r>
      <w:r>
        <w:rPr>
          <w:rFonts w:hint="eastAsia" w:eastAsia="宋体"/>
          <w:lang w:eastAsia="zh-CN"/>
        </w:rPr>
        <w:t>”</w:t>
      </w:r>
      <w:r>
        <w:t>矣。</w:t>
      </w:r>
      <w:r>
        <w:rPr>
          <w:rFonts w:hint="eastAsia" w:eastAsia="宋体"/>
          <w:lang w:eastAsia="zh-CN"/>
        </w:rPr>
        <w:t>“</w:t>
      </w:r>
      <w:r>
        <w:t>使伹吹竽，使工厭竅，雖中節而</w:t>
      </w:r>
    </w:p>
    <w:p w14:paraId="0BBFCB7D">
      <w:r>
        <w:t>不可聽。</w:t>
      </w:r>
      <w:r>
        <w:rPr>
          <w:rFonts w:hint="eastAsia" w:eastAsia="宋体"/>
          <w:lang w:eastAsia="zh-CN"/>
        </w:rPr>
        <w:t>”“</w:t>
      </w:r>
      <w:r>
        <w:t>伹</w:t>
      </w:r>
      <w:r>
        <w:rPr>
          <w:rFonts w:hint="eastAsia" w:eastAsia="宋体"/>
          <w:lang w:eastAsia="zh-CN"/>
        </w:rPr>
        <w:t>”</w:t>
      </w:r>
      <w:r>
        <w:t>，拙人也，讀若</w:t>
      </w:r>
      <w:r>
        <w:rPr>
          <w:rFonts w:hint="eastAsia" w:eastAsia="宋体"/>
          <w:lang w:eastAsia="zh-CN"/>
        </w:rPr>
        <w:t>“</w:t>
      </w:r>
      <w:r>
        <w:t>癰疽</w:t>
      </w:r>
      <w:r>
        <w:rPr>
          <w:rFonts w:hint="eastAsia" w:eastAsia="宋体"/>
          <w:lang w:eastAsia="zh-CN"/>
        </w:rPr>
        <w:t>”</w:t>
      </w:r>
      <w:r>
        <w:t>之</w:t>
      </w:r>
      <w:r>
        <w:rPr>
          <w:rFonts w:hint="eastAsia" w:eastAsia="宋体"/>
          <w:lang w:eastAsia="zh-CN"/>
        </w:rPr>
        <w:t>“</w:t>
      </w:r>
      <w:r>
        <w:t>疽</w:t>
      </w:r>
      <w:r>
        <w:rPr>
          <w:rFonts w:hint="eastAsia" w:eastAsia="宋体"/>
          <w:lang w:eastAsia="zh-CN"/>
        </w:rPr>
        <w:t>”</w:t>
      </w:r>
      <w:r>
        <w:t>，字從且，不從旦，故高注云</w:t>
      </w:r>
      <w:r>
        <w:rPr>
          <w:rFonts w:hint="eastAsia" w:eastAsia="宋体"/>
          <w:lang w:eastAsia="zh-CN"/>
        </w:rPr>
        <w:t>“</w:t>
      </w:r>
      <w:r>
        <w:t>伹讀燕言鉏同</w:t>
      </w:r>
    </w:p>
    <w:p w14:paraId="73AEBA50">
      <w:r>
        <w:t>也</w:t>
      </w:r>
      <w:r>
        <w:rPr>
          <w:rFonts w:hint="eastAsia" w:eastAsia="宋体"/>
          <w:lang w:eastAsia="zh-CN"/>
        </w:rPr>
        <w:t>”</w:t>
      </w:r>
      <w:r>
        <w:t>。而各本乃誤爲</w:t>
      </w:r>
      <w:r>
        <w:rPr>
          <w:rFonts w:hint="eastAsia" w:eastAsia="宋体"/>
          <w:lang w:eastAsia="zh-CN"/>
        </w:rPr>
        <w:t>“</w:t>
      </w:r>
      <w:r>
        <w:t>但</w:t>
      </w:r>
      <w:r>
        <w:rPr>
          <w:rFonts w:hint="eastAsia" w:eastAsia="宋体"/>
          <w:lang w:eastAsia="zh-CN"/>
        </w:rPr>
        <w:t>”</w:t>
      </w:r>
      <w:r>
        <w:t>矣。</w:t>
      </w:r>
      <w:r>
        <w:rPr>
          <w:rFonts w:hint="eastAsia" w:eastAsia="宋体"/>
          <w:lang w:eastAsia="zh-CN"/>
        </w:rPr>
        <w:t>“</w:t>
      </w:r>
      <w:r>
        <w:t>使伹吹竽使工厭竅</w:t>
      </w:r>
      <w:r>
        <w:rPr>
          <w:rFonts w:hint="eastAsia" w:eastAsia="宋体"/>
          <w:lang w:eastAsia="zh-CN"/>
        </w:rPr>
        <w:t>”</w:t>
      </w:r>
      <w:r>
        <w:t>者</w:t>
      </w:r>
      <w:r>
        <w:rPr>
          <w:rFonts w:hint="eastAsia" w:eastAsia="宋体"/>
          <w:lang w:eastAsia="zh-CN"/>
        </w:rPr>
        <w:t>“</w:t>
      </w:r>
      <w:r>
        <w:t>厭</w:t>
      </w:r>
      <w:r>
        <w:rPr>
          <w:rFonts w:hint="eastAsia" w:eastAsia="宋体"/>
          <w:lang w:eastAsia="zh-CN"/>
        </w:rPr>
        <w:t>”</w:t>
      </w:r>
      <w:r>
        <w:t>於葉反與</w:t>
      </w:r>
      <w:r>
        <w:rPr>
          <w:rFonts w:hint="eastAsia" w:eastAsia="宋体"/>
          <w:lang w:eastAsia="zh-CN"/>
        </w:rPr>
        <w:t>“</w:t>
      </w:r>
      <w:r>
        <w:t>擪</w:t>
      </w:r>
      <w:r>
        <w:rPr>
          <w:rFonts w:hint="eastAsia" w:eastAsia="宋体"/>
          <w:lang w:eastAsia="zh-CN"/>
        </w:rPr>
        <w:t>”</w:t>
      </w:r>
      <w:r>
        <w:t>同一指按</w:t>
      </w:r>
    </w:p>
    <w:p w14:paraId="3791A776">
      <w:r>
        <w:t>也。言使伹吹竽，而使樂工爲之按竅也。隸書</w:t>
      </w:r>
      <w:r>
        <w:rPr>
          <w:rFonts w:hint="eastAsia" w:eastAsia="宋体"/>
          <w:lang w:eastAsia="zh-CN"/>
        </w:rPr>
        <w:t>“</w:t>
      </w:r>
      <w:r>
        <w:t>工</w:t>
      </w:r>
      <w:r>
        <w:rPr>
          <w:rFonts w:hint="eastAsia" w:eastAsia="宋体"/>
          <w:lang w:eastAsia="zh-CN"/>
        </w:rPr>
        <w:t>”</w:t>
      </w:r>
      <w:r>
        <w:t>字或作</w:t>
      </w:r>
      <w:r>
        <w:rPr>
          <w:rFonts w:hint="eastAsia" w:eastAsia="宋体"/>
          <w:lang w:eastAsia="zh-CN"/>
        </w:rPr>
        <w:t>“</w:t>
      </w:r>
      <w:r>
        <w:t>互</w:t>
      </w:r>
      <w:r>
        <w:rPr>
          <w:rFonts w:hint="eastAsia" w:eastAsia="宋体"/>
          <w:lang w:eastAsia="zh-CN"/>
        </w:rPr>
        <w:t>”</w:t>
      </w:r>
      <w:r>
        <w:t>，</w:t>
      </w:r>
      <w:r>
        <w:rPr>
          <w:rFonts w:hint="eastAsia" w:eastAsia="宋体"/>
          <w:lang w:eastAsia="zh-CN"/>
        </w:rPr>
        <w:t>“</w:t>
      </w:r>
      <w:r>
        <w:t>氐</w:t>
      </w:r>
      <w:r>
        <w:rPr>
          <w:rFonts w:hint="eastAsia" w:eastAsia="宋体"/>
          <w:lang w:eastAsia="zh-CN"/>
        </w:rPr>
        <w:t>”</w:t>
      </w:r>
      <w:r>
        <w:t>字或作</w:t>
      </w:r>
      <w:r>
        <w:rPr>
          <w:rFonts w:hint="eastAsia" w:eastAsia="宋体"/>
          <w:lang w:eastAsia="zh-CN"/>
        </w:rPr>
        <w:t>“</w:t>
      </w:r>
      <w:r>
        <w:t>互</w:t>
      </w:r>
      <w:r>
        <w:rPr>
          <w:rFonts w:hint="eastAsia" w:eastAsia="宋体"/>
          <w:lang w:eastAsia="zh-CN"/>
        </w:rPr>
        <w:t>”</w:t>
      </w:r>
      <w:r>
        <w:t>，二形相</w:t>
      </w:r>
    </w:p>
    <w:p w14:paraId="4D3B9689">
      <w:r>
        <w:t>似，而各本</w:t>
      </w:r>
      <w:r>
        <w:rPr>
          <w:rFonts w:hint="eastAsia" w:eastAsia="宋体"/>
          <w:lang w:eastAsia="zh-CN"/>
        </w:rPr>
        <w:t>“</w:t>
      </w:r>
      <w:r>
        <w:t>工</w:t>
      </w:r>
      <w:r>
        <w:rPr>
          <w:rFonts w:hint="eastAsia" w:eastAsia="宋体"/>
          <w:lang w:eastAsia="zh-CN"/>
        </w:rPr>
        <w:t>”</w:t>
      </w:r>
      <w:r>
        <w:t>字遂誤爲</w:t>
      </w:r>
      <w:r>
        <w:rPr>
          <w:rFonts w:hint="eastAsia" w:eastAsia="宋体"/>
          <w:lang w:eastAsia="zh-CN"/>
        </w:rPr>
        <w:t>“</w:t>
      </w:r>
      <w:r>
        <w:t>氐</w:t>
      </w:r>
      <w:r>
        <w:rPr>
          <w:rFonts w:hint="eastAsia" w:eastAsia="宋体"/>
          <w:lang w:eastAsia="zh-CN"/>
        </w:rPr>
        <w:t>”</w:t>
      </w:r>
      <w:r>
        <w:t>矣。</w:t>
      </w:r>
      <w:r>
        <w:rPr>
          <w:rFonts w:hint="eastAsia" w:eastAsia="宋体"/>
          <w:lang w:eastAsia="zh-CN"/>
        </w:rPr>
        <w:t>《</w:t>
      </w:r>
      <w:r>
        <w:t>修務</w:t>
      </w:r>
      <w:r>
        <w:rPr>
          <w:rFonts w:hint="eastAsia" w:eastAsia="宋体"/>
          <w:lang w:eastAsia="zh-CN"/>
        </w:rPr>
        <w:t>》</w:t>
      </w:r>
      <w:r>
        <w:t>篇：</w:t>
      </w:r>
      <w:r>
        <w:rPr>
          <w:rFonts w:hint="eastAsia" w:eastAsia="宋体"/>
          <w:lang w:eastAsia="zh-CN"/>
        </w:rPr>
        <w:t>“</w:t>
      </w:r>
      <w:r>
        <w:t>墨子趹蹏而趨千里。</w:t>
      </w:r>
      <w:r>
        <w:rPr>
          <w:rFonts w:hint="eastAsia" w:eastAsia="宋体"/>
          <w:lang w:eastAsia="zh-CN"/>
        </w:rPr>
        <w:t>”“</w:t>
      </w:r>
      <w:r>
        <w:t>趹</w:t>
      </w:r>
      <w:r>
        <w:rPr>
          <w:rFonts w:hint="eastAsia" w:eastAsia="宋体"/>
          <w:lang w:eastAsia="zh-CN"/>
        </w:rPr>
        <w:t>”</w:t>
      </w:r>
      <w:r>
        <w:t>讀若決，高注：</w:t>
      </w:r>
    </w:p>
    <w:p w14:paraId="374977F8">
      <w:pPr>
        <w:rPr>
          <w:rFonts w:hint="eastAsia" w:eastAsia="宋体"/>
          <w:lang w:eastAsia="zh-CN"/>
        </w:rPr>
      </w:pPr>
      <w:r>
        <w:rPr>
          <w:rFonts w:hint="eastAsia" w:eastAsia="宋体"/>
          <w:lang w:eastAsia="zh-CN"/>
        </w:rPr>
        <w:t>“</w:t>
      </w:r>
      <w:r>
        <w:t>趹蹏，疾行也。趨，走也。</w:t>
      </w:r>
      <w:r>
        <w:rPr>
          <w:rFonts w:hint="eastAsia" w:eastAsia="宋体"/>
          <w:lang w:eastAsia="zh-CN"/>
        </w:rPr>
        <w:t>”</w:t>
      </w:r>
      <w:r>
        <w:t>各本</w:t>
      </w:r>
      <w:r>
        <w:rPr>
          <w:rFonts w:hint="eastAsia" w:eastAsia="宋体"/>
          <w:lang w:eastAsia="zh-CN"/>
        </w:rPr>
        <w:t>“</w:t>
      </w:r>
      <w:r>
        <w:t>趹</w:t>
      </w:r>
      <w:r>
        <w:rPr>
          <w:rFonts w:hint="eastAsia" w:eastAsia="宋体"/>
          <w:lang w:eastAsia="zh-CN"/>
        </w:rPr>
        <w:t>”</w:t>
      </w:r>
      <w:r>
        <w:t>誤作</w:t>
      </w:r>
      <w:r>
        <w:rPr>
          <w:rFonts w:hint="eastAsia" w:eastAsia="宋体"/>
          <w:lang w:eastAsia="zh-CN"/>
        </w:rPr>
        <w:t>“</w:t>
      </w:r>
      <w:r>
        <w:t>跌</w:t>
      </w:r>
      <w:r>
        <w:rPr>
          <w:rFonts w:hint="eastAsia" w:eastAsia="宋体"/>
          <w:lang w:eastAsia="zh-CN"/>
        </w:rPr>
        <w:t>”</w:t>
      </w:r>
      <w:r>
        <w:t>，高注又誤作</w:t>
      </w:r>
      <w:r>
        <w:rPr>
          <w:rFonts w:hint="eastAsia" w:eastAsia="宋体"/>
          <w:lang w:eastAsia="zh-CN"/>
        </w:rPr>
        <w:t>“</w:t>
      </w:r>
      <w:r>
        <w:t>跌，疾行也</w:t>
      </w:r>
      <w:r>
        <w:rPr>
          <w:rFonts w:hint="eastAsia" w:eastAsia="宋体"/>
          <w:lang w:eastAsia="zh-CN"/>
        </w:rPr>
        <w:t>”</w:t>
      </w:r>
      <w:r>
        <w:t>，</w:t>
      </w:r>
      <w:r>
        <w:rPr>
          <w:rFonts w:hint="eastAsia" w:eastAsia="宋体"/>
          <w:lang w:eastAsia="zh-CN"/>
        </w:rPr>
        <w:t>“</w:t>
      </w:r>
      <w:r>
        <w:t>蹏，趨走也</w:t>
      </w:r>
      <w:r>
        <w:rPr>
          <w:rFonts w:hint="eastAsia" w:eastAsia="宋体"/>
          <w:lang w:eastAsia="zh-CN"/>
        </w:rPr>
        <w:t>”</w:t>
      </w:r>
    </w:p>
    <w:p w14:paraId="03082AA7">
      <w:r>
        <w:t>則義不可通矣。</w:t>
      </w:r>
      <w:r>
        <w:rPr>
          <w:rFonts w:hint="eastAsia" w:eastAsia="宋体"/>
          <w:lang w:eastAsia="zh-CN"/>
        </w:rPr>
        <w:t>“</w:t>
      </w:r>
      <w:r>
        <w:t>以一䭇之故，絶榖不食。</w:t>
      </w:r>
      <w:r>
        <w:rPr>
          <w:rFonts w:hint="eastAsia" w:eastAsia="宋体"/>
          <w:lang w:eastAsia="zh-CN"/>
        </w:rPr>
        <w:t>”“</w:t>
      </w:r>
      <w:r>
        <w:t>䭇</w:t>
      </w:r>
      <w:r>
        <w:rPr>
          <w:rFonts w:hint="eastAsia" w:eastAsia="宋体"/>
          <w:lang w:eastAsia="zh-CN"/>
        </w:rPr>
        <w:t>”</w:t>
      </w:r>
      <w:r>
        <w:t>即</w:t>
      </w:r>
      <w:r>
        <w:rPr>
          <w:rFonts w:hint="eastAsia" w:eastAsia="宋体"/>
          <w:lang w:eastAsia="zh-CN"/>
        </w:rPr>
        <w:t>“</w:t>
      </w:r>
      <w:r>
        <w:t>噎</w:t>
      </w:r>
      <w:r>
        <w:rPr>
          <w:rFonts w:hint="eastAsia" w:eastAsia="宋体"/>
          <w:lang w:eastAsia="zh-CN"/>
        </w:rPr>
        <w:t>”</w:t>
      </w:r>
      <w:r>
        <w:t>字也而各本乃誤爲</w:t>
      </w:r>
      <w:r>
        <w:rPr>
          <w:rFonts w:hint="eastAsia" w:eastAsia="宋体"/>
          <w:lang w:eastAsia="zh-CN"/>
        </w:rPr>
        <w:t>“</w:t>
      </w:r>
      <w:r>
        <w:t>飽</w:t>
      </w:r>
      <w:r>
        <w:rPr>
          <w:rFonts w:hint="eastAsia" w:eastAsia="宋体"/>
          <w:lang w:eastAsia="zh-CN"/>
        </w:rPr>
        <w:t>”</w:t>
      </w:r>
      <w:r>
        <w:t>矣。</w:t>
      </w:r>
      <w:r>
        <w:rPr>
          <w:rFonts w:hint="eastAsia" w:eastAsia="宋体"/>
          <w:lang w:eastAsia="zh-CN"/>
        </w:rPr>
        <w:t>“</w:t>
      </w:r>
      <w:r>
        <w:t>藜藋</w:t>
      </w:r>
    </w:p>
    <w:p w14:paraId="0F29F6EF">
      <w:r>
        <w:t>之生，蝡蝡然日加數寸。</w:t>
      </w:r>
      <w:r>
        <w:rPr>
          <w:rFonts w:hint="eastAsia" w:eastAsia="宋体"/>
          <w:lang w:eastAsia="zh-CN"/>
        </w:rPr>
        <w:t>”“</w:t>
      </w:r>
      <w:r>
        <w:t>藋</w:t>
      </w:r>
      <w:r>
        <w:rPr>
          <w:rFonts w:hint="eastAsia" w:eastAsia="宋体"/>
          <w:lang w:eastAsia="zh-CN"/>
        </w:rPr>
        <w:t>”</w:t>
      </w:r>
      <w:r>
        <w:t>，徒弔反，即今所謂灰藋也。藜藋之高過人，故云日加數寸</w:t>
      </w:r>
    </w:p>
    <w:p w14:paraId="76F5E5CE">
      <w:r>
        <w:t>世人多聞藜藿寡聞藜藋而各本</w:t>
      </w:r>
      <w:r>
        <w:rPr>
          <w:rFonts w:hint="eastAsia" w:eastAsia="宋体"/>
          <w:lang w:eastAsia="zh-CN"/>
        </w:rPr>
        <w:t>“</w:t>
      </w:r>
      <w:r>
        <w:t>藋</w:t>
      </w:r>
      <w:r>
        <w:rPr>
          <w:rFonts w:hint="eastAsia" w:eastAsia="宋体"/>
          <w:lang w:eastAsia="zh-CN"/>
        </w:rPr>
        <w:t>”</w:t>
      </w:r>
      <w:r>
        <w:t>字遂誤爲</w:t>
      </w:r>
      <w:r>
        <w:rPr>
          <w:rFonts w:hint="eastAsia" w:eastAsia="宋体"/>
          <w:lang w:eastAsia="zh-CN"/>
        </w:rPr>
        <w:t>“</w:t>
      </w:r>
      <w:r>
        <w:t>藿</w:t>
      </w:r>
      <w:r>
        <w:rPr>
          <w:rFonts w:hint="eastAsia" w:eastAsia="宋体"/>
          <w:lang w:eastAsia="zh-CN"/>
        </w:rPr>
        <w:t>”</w:t>
      </w:r>
      <w:r>
        <w:t>矣</w:t>
      </w:r>
      <w:r>
        <w:rPr>
          <w:rFonts w:hint="eastAsia" w:eastAsia="宋体"/>
          <w:lang w:eastAsia="zh-CN"/>
        </w:rPr>
        <w:t>《</w:t>
      </w:r>
      <w:r>
        <w:t>泰族</w:t>
      </w:r>
      <w:r>
        <w:rPr>
          <w:rFonts w:hint="eastAsia" w:eastAsia="宋体"/>
          <w:lang w:eastAsia="zh-CN"/>
        </w:rPr>
        <w:t>》</w:t>
      </w:r>
      <w:r>
        <w:t>篇</w:t>
      </w:r>
      <w:r>
        <w:rPr>
          <w:rFonts w:hint="eastAsia" w:eastAsia="宋体"/>
          <w:lang w:eastAsia="zh-CN"/>
        </w:rPr>
        <w:t>“</w:t>
      </w:r>
      <w:r>
        <w:t>㕭聲清於耳兼味快</w:t>
      </w:r>
    </w:p>
    <w:p w14:paraId="055F0A6A">
      <w:r>
        <w:t>於口。</w:t>
      </w:r>
      <w:r>
        <w:rPr>
          <w:rFonts w:hint="eastAsia" w:eastAsia="宋体"/>
          <w:lang w:eastAsia="zh-CN"/>
        </w:rPr>
        <w:t>”“</w:t>
      </w:r>
      <w:r>
        <w:t>㕭</w:t>
      </w:r>
      <w:r>
        <w:rPr>
          <w:rFonts w:hint="eastAsia" w:eastAsia="宋体"/>
          <w:lang w:eastAsia="zh-CN"/>
        </w:rPr>
        <w:t>”</w:t>
      </w:r>
      <w:r>
        <w:t>，於交反，與</w:t>
      </w:r>
      <w:r>
        <w:rPr>
          <w:rFonts w:hint="eastAsia" w:eastAsia="宋体"/>
          <w:lang w:eastAsia="zh-CN"/>
        </w:rPr>
        <w:t>“</w:t>
      </w:r>
      <w:r>
        <w:t>咬</w:t>
      </w:r>
      <w:r>
        <w:rPr>
          <w:rFonts w:hint="eastAsia" w:eastAsia="宋体"/>
          <w:lang w:eastAsia="zh-CN"/>
        </w:rPr>
        <w:t>”</w:t>
      </w:r>
      <w:r>
        <w:t>同，淫聲也，字從天，而各本乃誤作</w:t>
      </w:r>
      <w:r>
        <w:rPr>
          <w:rFonts w:hint="eastAsia" w:eastAsia="宋体"/>
          <w:lang w:eastAsia="zh-CN"/>
        </w:rPr>
        <w:t>“</w:t>
      </w:r>
      <w:r>
        <w:t>吠</w:t>
      </w:r>
      <w:r>
        <w:rPr>
          <w:rFonts w:hint="eastAsia" w:eastAsia="宋体"/>
          <w:lang w:eastAsia="zh-CN"/>
        </w:rPr>
        <w:t>”</w:t>
      </w:r>
      <w:r>
        <w:t>矣</w:t>
      </w:r>
    </w:p>
    <w:p w14:paraId="6201231A">
      <w:r>
        <w:t>有因假借之字而誤者。</w:t>
      </w:r>
      <w:r>
        <w:rPr>
          <w:rFonts w:hint="eastAsia" w:eastAsia="宋体"/>
          <w:lang w:eastAsia="zh-CN"/>
        </w:rPr>
        <w:t>《</w:t>
      </w:r>
      <w:r>
        <w:t>覽冥</w:t>
      </w:r>
      <w:r>
        <w:rPr>
          <w:rFonts w:hint="eastAsia" w:eastAsia="宋体"/>
          <w:lang w:eastAsia="zh-CN"/>
        </w:rPr>
        <w:t>》</w:t>
      </w:r>
      <w:r>
        <w:t>篇</w:t>
      </w:r>
      <w:r>
        <w:rPr>
          <w:rFonts w:hint="eastAsia" w:eastAsia="宋体"/>
          <w:lang w:eastAsia="zh-CN"/>
        </w:rPr>
        <w:t>“</w:t>
      </w:r>
      <w:r>
        <w:t>蚖鱓著泥百仞之中。</w:t>
      </w:r>
      <w:r>
        <w:rPr>
          <w:rFonts w:hint="eastAsia" w:eastAsia="宋体"/>
          <w:lang w:eastAsia="zh-CN"/>
        </w:rPr>
        <w:t>”“</w:t>
      </w:r>
      <w:r>
        <w:t>蚖鱓</w:t>
      </w:r>
      <w:r>
        <w:rPr>
          <w:rFonts w:hint="eastAsia" w:eastAsia="宋体"/>
          <w:lang w:eastAsia="zh-CN"/>
        </w:rPr>
        <w:t>”</w:t>
      </w:r>
      <w:r>
        <w:t>與</w:t>
      </w:r>
      <w:r>
        <w:rPr>
          <w:rFonts w:hint="eastAsia" w:eastAsia="宋体"/>
          <w:lang w:eastAsia="zh-CN"/>
        </w:rPr>
        <w:t>“</w:t>
      </w:r>
      <w:r>
        <w:t>黿鼉</w:t>
      </w:r>
      <w:r>
        <w:rPr>
          <w:rFonts w:hint="eastAsia" w:eastAsia="宋体"/>
          <w:lang w:eastAsia="zh-CN"/>
        </w:rPr>
        <w:t>”</w:t>
      </w:r>
      <w:r>
        <w:t>同，各本</w:t>
      </w:r>
    </w:p>
    <w:p w14:paraId="10504BBF">
      <w:r>
        <w:t>【第106页】</w:t>
      </w:r>
    </w:p>
    <w:p w14:paraId="58DECC56">
      <w:r>
        <w:rPr>
          <w:rFonts w:hint="eastAsia" w:eastAsia="宋体"/>
          <w:lang w:eastAsia="zh-CN"/>
        </w:rPr>
        <w:t>“</w:t>
      </w:r>
      <w:r>
        <w:t>蚖鱓</w:t>
      </w:r>
      <w:r>
        <w:rPr>
          <w:rFonts w:hint="eastAsia" w:eastAsia="宋体"/>
          <w:lang w:eastAsia="zh-CN"/>
        </w:rPr>
        <w:t>”</w:t>
      </w:r>
      <w:r>
        <w:t>誤爲</w:t>
      </w:r>
      <w:r>
        <w:rPr>
          <w:rFonts w:hint="eastAsia" w:eastAsia="宋体"/>
          <w:lang w:eastAsia="zh-CN"/>
        </w:rPr>
        <w:t>“</w:t>
      </w:r>
      <w:r>
        <w:t>蛇鱓</w:t>
      </w:r>
      <w:r>
        <w:rPr>
          <w:rFonts w:hint="eastAsia" w:eastAsia="宋体"/>
          <w:lang w:eastAsia="zh-CN"/>
        </w:rPr>
        <w:t>”</w:t>
      </w:r>
      <w:r>
        <w:t>，則與下文</w:t>
      </w:r>
      <w:r>
        <w:rPr>
          <w:rFonts w:hint="eastAsia" w:eastAsia="宋体"/>
          <w:lang w:eastAsia="zh-CN"/>
        </w:rPr>
        <w:t>“</w:t>
      </w:r>
      <w:r>
        <w:t>蛇鱓</w:t>
      </w:r>
      <w:r>
        <w:rPr>
          <w:rFonts w:hint="eastAsia" w:eastAsia="宋体"/>
          <w:lang w:eastAsia="zh-CN"/>
        </w:rPr>
        <w:t>”</w:t>
      </w:r>
      <w:r>
        <w:t>相亂矣。</w:t>
      </w:r>
      <w:r>
        <w:rPr>
          <w:rFonts w:hint="eastAsia" w:eastAsia="宋体"/>
          <w:lang w:eastAsia="zh-CN"/>
        </w:rPr>
        <w:t>《</w:t>
      </w:r>
      <w:r>
        <w:t>道應</w:t>
      </w:r>
      <w:r>
        <w:rPr>
          <w:rFonts w:hint="eastAsia" w:eastAsia="宋体"/>
          <w:lang w:eastAsia="zh-CN"/>
        </w:rPr>
        <w:t>》</w:t>
      </w:r>
      <w:r>
        <w:t>篇：</w:t>
      </w:r>
      <w:r>
        <w:rPr>
          <w:rFonts w:hint="eastAsia" w:eastAsia="宋体"/>
          <w:lang w:eastAsia="zh-CN"/>
        </w:rPr>
        <w:t>“</w:t>
      </w:r>
      <w:r>
        <w:t>孚子治亶父三年。</w:t>
      </w:r>
      <w:r>
        <w:rPr>
          <w:rFonts w:hint="eastAsia" w:eastAsia="宋体"/>
          <w:lang w:eastAsia="zh-CN"/>
        </w:rPr>
        <w:t>”“</w:t>
      </w:r>
      <w:r>
        <w:t>孚子</w:t>
      </w:r>
      <w:r>
        <w:rPr>
          <w:rFonts w:hint="eastAsia" w:eastAsia="宋体"/>
          <w:lang w:eastAsia="zh-CN"/>
        </w:rPr>
        <w:t>”</w:t>
      </w:r>
      <w:r>
        <w:t>即</w:t>
      </w:r>
    </w:p>
    <w:p w14:paraId="2675282A">
      <w:r>
        <w:rPr>
          <w:rFonts w:hint="eastAsia" w:eastAsia="宋体"/>
          <w:lang w:eastAsia="zh-CN"/>
        </w:rPr>
        <w:t>“</w:t>
      </w:r>
      <w:r>
        <w:t>宓子賤</w:t>
      </w:r>
      <w:r>
        <w:rPr>
          <w:rFonts w:hint="eastAsia" w:eastAsia="宋体"/>
          <w:lang w:eastAsia="zh-CN"/>
        </w:rPr>
        <w:t>”</w:t>
      </w:r>
      <w:r>
        <w:t>也，</w:t>
      </w:r>
      <w:r>
        <w:rPr>
          <w:rFonts w:hint="eastAsia" w:eastAsia="宋体"/>
          <w:lang w:eastAsia="zh-CN"/>
        </w:rPr>
        <w:t>“</w:t>
      </w:r>
      <w:r>
        <w:t>宓</w:t>
      </w:r>
      <w:r>
        <w:rPr>
          <w:rFonts w:hint="eastAsia" w:eastAsia="宋体"/>
          <w:lang w:eastAsia="zh-CN"/>
        </w:rPr>
        <w:t>”</w:t>
      </w:r>
      <w:r>
        <w:t>、</w:t>
      </w:r>
      <w:r>
        <w:rPr>
          <w:rFonts w:hint="eastAsia" w:eastAsia="宋体"/>
          <w:lang w:eastAsia="zh-CN"/>
        </w:rPr>
        <w:t>“</w:t>
      </w:r>
      <w:r>
        <w:t>孚</w:t>
      </w:r>
      <w:r>
        <w:rPr>
          <w:rFonts w:hint="eastAsia" w:eastAsia="宋体"/>
          <w:lang w:eastAsia="zh-CN"/>
        </w:rPr>
        <w:t>”</w:t>
      </w:r>
      <w:r>
        <w:t>聲相近，故字相通，而各本乃誤爲</w:t>
      </w:r>
      <w:r>
        <w:rPr>
          <w:rFonts w:hint="eastAsia" w:eastAsia="宋体"/>
          <w:lang w:eastAsia="zh-CN"/>
        </w:rPr>
        <w:t>“</w:t>
      </w:r>
      <w:r>
        <w:t>季子</w:t>
      </w:r>
      <w:r>
        <w:rPr>
          <w:rFonts w:hint="eastAsia" w:eastAsia="宋体"/>
          <w:lang w:eastAsia="zh-CN"/>
        </w:rPr>
        <w:t>”</w:t>
      </w:r>
      <w:r>
        <w:t>矣</w:t>
      </w:r>
    </w:p>
    <w:p w14:paraId="5448DABD">
      <w:r>
        <w:t>有因古字而誤者。</w:t>
      </w:r>
      <w:r>
        <w:rPr>
          <w:rFonts w:hint="eastAsia" w:eastAsia="宋体"/>
          <w:lang w:eastAsia="zh-CN"/>
        </w:rPr>
        <w:t>《</w:t>
      </w:r>
      <w:r>
        <w:t>時則</w:t>
      </w:r>
      <w:r>
        <w:rPr>
          <w:rFonts w:hint="eastAsia" w:eastAsia="宋体"/>
          <w:lang w:eastAsia="zh-CN"/>
        </w:rPr>
        <w:t>》</w:t>
      </w:r>
      <w:r>
        <w:t>篇：</w:t>
      </w:r>
      <w:r>
        <w:rPr>
          <w:rFonts w:hint="eastAsia" w:eastAsia="宋体"/>
          <w:lang w:eastAsia="zh-CN"/>
        </w:rPr>
        <w:t>“</w:t>
      </w:r>
      <w:r>
        <w:t>孟秋之月，其兵戉。</w:t>
      </w:r>
      <w:r>
        <w:rPr>
          <w:rFonts w:hint="eastAsia" w:eastAsia="宋体"/>
          <w:lang w:eastAsia="zh-CN"/>
        </w:rPr>
        <w:t>”“</w:t>
      </w:r>
      <w:r>
        <w:t>戉</w:t>
      </w:r>
      <w:r>
        <w:rPr>
          <w:rFonts w:hint="eastAsia" w:eastAsia="宋体"/>
          <w:lang w:eastAsia="zh-CN"/>
        </w:rPr>
        <w:t>”</w:t>
      </w:r>
      <w:r>
        <w:t>＄古</w:t>
      </w:r>
      <w:r>
        <w:rPr>
          <w:rFonts w:hint="eastAsia" w:eastAsia="宋体"/>
          <w:lang w:eastAsia="zh-CN"/>
        </w:rPr>
        <w:t>“</w:t>
      </w:r>
      <w:r>
        <w:t>鉞</w:t>
      </w:r>
      <w:r>
        <w:rPr>
          <w:rFonts w:hint="eastAsia" w:eastAsia="宋体"/>
          <w:lang w:eastAsia="zh-CN"/>
        </w:rPr>
        <w:t>”</w:t>
      </w:r>
      <w:r>
        <w:t>字也，而各本乃誤爲</w:t>
      </w:r>
    </w:p>
    <w:p w14:paraId="19226CDF">
      <w:pPr>
        <w:rPr>
          <w:rFonts w:hint="eastAsia" w:eastAsia="宋体"/>
          <w:lang w:eastAsia="zh-CN"/>
        </w:rPr>
      </w:pPr>
      <w:r>
        <w:rPr>
          <w:rFonts w:hint="eastAsia" w:eastAsia="宋体"/>
          <w:lang w:eastAsia="zh-CN"/>
        </w:rPr>
        <w:t>“</w:t>
      </w:r>
      <w:r>
        <w:t>戈</w:t>
      </w:r>
      <w:r>
        <w:rPr>
          <w:rFonts w:hint="eastAsia" w:eastAsia="宋体"/>
          <w:lang w:eastAsia="zh-CN"/>
        </w:rPr>
        <w:t>”</w:t>
      </w:r>
      <w:r>
        <w:t>矣。</w:t>
      </w:r>
      <w:r>
        <w:rPr>
          <w:rFonts w:hint="eastAsia" w:eastAsia="宋体"/>
          <w:lang w:eastAsia="zh-CN"/>
        </w:rPr>
        <w:t>《</w:t>
      </w:r>
      <w:r>
        <w:t>齊俗</w:t>
      </w:r>
      <w:r>
        <w:rPr>
          <w:rFonts w:hint="eastAsia" w:eastAsia="宋体"/>
          <w:lang w:eastAsia="zh-CN"/>
        </w:rPr>
        <w:t>》</w:t>
      </w:r>
      <w:r>
        <w:t>篇：</w:t>
      </w:r>
      <w:r>
        <w:rPr>
          <w:rFonts w:hint="eastAsia" w:eastAsia="宋体"/>
          <w:lang w:eastAsia="zh-CN"/>
        </w:rPr>
        <w:t>“</w:t>
      </w:r>
      <w:r>
        <w:t>煎敖燎炙，齊咊萬方。</w:t>
      </w:r>
      <w:r>
        <w:rPr>
          <w:rFonts w:hint="eastAsia" w:eastAsia="宋体"/>
          <w:lang w:eastAsia="zh-CN"/>
        </w:rPr>
        <w:t>”“</w:t>
      </w:r>
      <w:r>
        <w:t>齊</w:t>
      </w:r>
      <w:r>
        <w:rPr>
          <w:rFonts w:hint="eastAsia" w:eastAsia="宋体"/>
          <w:lang w:eastAsia="zh-CN"/>
        </w:rPr>
        <w:t>”</w:t>
      </w:r>
      <w:r>
        <w:t>讀爲</w:t>
      </w:r>
      <w:r>
        <w:rPr>
          <w:rFonts w:hint="eastAsia" w:eastAsia="宋体"/>
          <w:lang w:eastAsia="zh-CN"/>
        </w:rPr>
        <w:t>“</w:t>
      </w:r>
      <w:r>
        <w:t>劑</w:t>
      </w:r>
      <w:r>
        <w:rPr>
          <w:rFonts w:hint="eastAsia" w:eastAsia="宋体"/>
          <w:lang w:eastAsia="zh-CN"/>
        </w:rPr>
        <w:t>”</w:t>
      </w:r>
      <w:r>
        <w:t>，</w:t>
      </w:r>
      <w:r>
        <w:rPr>
          <w:rFonts w:hint="eastAsia" w:eastAsia="宋体"/>
          <w:lang w:eastAsia="zh-CN"/>
        </w:rPr>
        <w:t>“</w:t>
      </w:r>
      <w:r>
        <w:t>咊</w:t>
      </w:r>
      <w:r>
        <w:rPr>
          <w:rFonts w:hint="eastAsia" w:eastAsia="宋体"/>
          <w:lang w:eastAsia="zh-CN"/>
        </w:rPr>
        <w:t>”</w:t>
      </w:r>
      <w:r>
        <w:t>即</w:t>
      </w:r>
      <w:r>
        <w:rPr>
          <w:rFonts w:hint="eastAsia" w:eastAsia="宋体"/>
          <w:lang w:eastAsia="zh-CN"/>
        </w:rPr>
        <w:t>“</w:t>
      </w:r>
      <w:r>
        <w:t>甘受和</w:t>
      </w:r>
      <w:r>
        <w:rPr>
          <w:rFonts w:hint="eastAsia" w:eastAsia="宋体"/>
          <w:lang w:eastAsia="zh-CN"/>
        </w:rPr>
        <w:t>”</w:t>
      </w:r>
      <w:r>
        <w:t>之</w:t>
      </w:r>
      <w:r>
        <w:rPr>
          <w:rFonts w:hint="eastAsia" w:eastAsia="宋体"/>
          <w:lang w:eastAsia="zh-CN"/>
        </w:rPr>
        <w:t>“</w:t>
      </w:r>
      <w:r>
        <w:t>和</w:t>
      </w:r>
      <w:r>
        <w:rPr>
          <w:rFonts w:hint="eastAsia" w:eastAsia="宋体"/>
          <w:lang w:eastAsia="zh-CN"/>
        </w:rPr>
        <w:t>”</w:t>
      </w:r>
      <w:r>
        <w:t>。</w:t>
      </w:r>
      <w:r>
        <w:rPr>
          <w:rFonts w:hint="eastAsia" w:eastAsia="宋体"/>
          <w:lang w:eastAsia="zh-CN"/>
        </w:rPr>
        <w:t>“</w:t>
      </w:r>
      <w:r>
        <w:t>咊</w:t>
      </w:r>
      <w:r>
        <w:rPr>
          <w:rFonts w:hint="eastAsia" w:eastAsia="宋体"/>
          <w:lang w:eastAsia="zh-CN"/>
        </w:rPr>
        <w:t>”</w:t>
      </w:r>
    </w:p>
    <w:p w14:paraId="23AFC306">
      <w:pPr>
        <w:rPr>
          <w:rFonts w:hint="eastAsia" w:eastAsia="宋体"/>
          <w:lang w:eastAsia="zh-CN"/>
        </w:rPr>
      </w:pPr>
      <w:r>
        <w:t>與</w:t>
      </w:r>
      <w:r>
        <w:rPr>
          <w:rFonts w:hint="eastAsia" w:eastAsia="宋体"/>
          <w:lang w:eastAsia="zh-CN"/>
        </w:rPr>
        <w:t>“</w:t>
      </w:r>
      <w:r>
        <w:t>味</w:t>
      </w:r>
      <w:r>
        <w:rPr>
          <w:rFonts w:hint="eastAsia" w:eastAsia="宋体"/>
          <w:lang w:eastAsia="zh-CN"/>
        </w:rPr>
        <w:t>”</w:t>
      </w:r>
      <w:r>
        <w:t>字相似，而各本遂誤爲</w:t>
      </w:r>
      <w:r>
        <w:rPr>
          <w:rFonts w:hint="eastAsia" w:eastAsia="宋体"/>
          <w:lang w:eastAsia="zh-CN"/>
        </w:rPr>
        <w:t>“</w:t>
      </w:r>
      <w:r>
        <w:t>味</w:t>
      </w:r>
      <w:r>
        <w:rPr>
          <w:rFonts w:hint="eastAsia" w:eastAsia="宋体"/>
          <w:lang w:eastAsia="zh-CN"/>
        </w:rPr>
        <w:t>”</w:t>
      </w:r>
      <w:r>
        <w:t>矣。</w:t>
      </w:r>
      <w:r>
        <w:rPr>
          <w:rFonts w:hint="eastAsia" w:eastAsia="宋体"/>
          <w:lang w:eastAsia="zh-CN"/>
        </w:rPr>
        <w:t>《&lt;</w:t>
      </w:r>
      <w:r>
        <w:t>條</w:t>
      </w:r>
      <w:r>
        <w:rPr>
          <w:rFonts w:hint="eastAsia" w:eastAsia="宋体"/>
          <w:lang w:eastAsia="zh-CN"/>
        </w:rPr>
        <w:t>&gt;【</w:t>
      </w:r>
      <w:r>
        <w:t>脩</w:t>
      </w:r>
      <w:r>
        <w:rPr>
          <w:rFonts w:hint="eastAsia" w:eastAsia="宋体"/>
          <w:lang w:eastAsia="zh-CN"/>
        </w:rPr>
        <w:t>】</w:t>
      </w:r>
      <w:r>
        <w:t>務</w:t>
      </w:r>
      <w:r>
        <w:rPr>
          <w:rFonts w:hint="eastAsia" w:eastAsia="宋体"/>
          <w:lang w:eastAsia="zh-CN"/>
        </w:rPr>
        <w:t>》</w:t>
      </w:r>
      <w:r>
        <w:t>篇：</w:t>
      </w:r>
      <w:r>
        <w:rPr>
          <w:rFonts w:hint="eastAsia" w:eastAsia="宋体"/>
          <w:lang w:eastAsia="zh-CN"/>
        </w:rPr>
        <w:t>“</w:t>
      </w:r>
      <w:r>
        <w:t>感而不應，敀而不動。</w:t>
      </w:r>
      <w:r>
        <w:rPr>
          <w:rFonts w:hint="eastAsia" w:eastAsia="宋体"/>
          <w:lang w:eastAsia="zh-CN"/>
        </w:rPr>
        <w:t>”“</w:t>
      </w:r>
      <w:r>
        <w:t>敀</w:t>
      </w:r>
      <w:r>
        <w:rPr>
          <w:rFonts w:hint="eastAsia" w:eastAsia="宋体"/>
          <w:lang w:eastAsia="zh-CN"/>
        </w:rPr>
        <w:t>”</w:t>
      </w:r>
    </w:p>
    <w:p w14:paraId="3618AC48">
      <w:r>
        <w:t>古</w:t>
      </w:r>
      <w:r>
        <w:rPr>
          <w:rFonts w:hint="eastAsia" w:eastAsia="宋体"/>
          <w:lang w:eastAsia="zh-CN"/>
        </w:rPr>
        <w:t>“</w:t>
      </w:r>
      <w:r>
        <w:t>迫</w:t>
      </w:r>
      <w:r>
        <w:rPr>
          <w:rFonts w:hint="eastAsia" w:eastAsia="宋体"/>
          <w:lang w:eastAsia="zh-CN"/>
        </w:rPr>
        <w:t>”</w:t>
      </w:r>
      <w:r>
        <w:t>字也，而各本乃誤爲</w:t>
      </w:r>
      <w:r>
        <w:rPr>
          <w:rFonts w:hint="eastAsia" w:eastAsia="宋体"/>
          <w:lang w:eastAsia="zh-CN"/>
        </w:rPr>
        <w:t>“</w:t>
      </w:r>
      <w:r>
        <w:t>攻</w:t>
      </w:r>
      <w:r>
        <w:rPr>
          <w:rFonts w:hint="eastAsia" w:eastAsia="宋体"/>
          <w:lang w:eastAsia="zh-CN"/>
        </w:rPr>
        <w:t>”</w:t>
      </w:r>
      <w:r>
        <w:t>矣</w:t>
      </w:r>
    </w:p>
    <w:p w14:paraId="117CC976">
      <w:r>
        <w:t>有因隸書而誤者。</w:t>
      </w:r>
      <w:r>
        <w:rPr>
          <w:rFonts w:hint="eastAsia" w:eastAsia="宋体"/>
          <w:lang w:eastAsia="zh-CN"/>
        </w:rPr>
        <w:t>《</w:t>
      </w:r>
      <w:r>
        <w:t>時則</w:t>
      </w:r>
      <w:r>
        <w:rPr>
          <w:rFonts w:hint="eastAsia" w:eastAsia="宋体"/>
          <w:lang w:eastAsia="zh-CN"/>
        </w:rPr>
        <w:t>》</w:t>
      </w:r>
      <w:r>
        <w:t>篇：</w:t>
      </w:r>
      <w:r>
        <w:rPr>
          <w:rFonts w:hint="eastAsia" w:eastAsia="宋体"/>
          <w:lang w:eastAsia="zh-CN"/>
        </w:rPr>
        <w:t>“</w:t>
      </w:r>
      <w:r>
        <w:t>具栚曲筥筐。</w:t>
      </w:r>
      <w:r>
        <w:rPr>
          <w:rFonts w:hint="eastAsia" w:eastAsia="宋体"/>
          <w:lang w:eastAsia="zh-CN"/>
        </w:rPr>
        <w:t>”</w:t>
      </w:r>
      <w:r>
        <w:t>高注</w:t>
      </w:r>
      <w:r>
        <w:rPr>
          <w:rFonts w:hint="eastAsia" w:eastAsia="宋体"/>
          <w:lang w:eastAsia="zh-CN"/>
        </w:rPr>
        <w:t>“</w:t>
      </w:r>
      <w:r>
        <w:t>栚，㭙也，三輔謂之栚。</w:t>
      </w:r>
      <w:r>
        <w:rPr>
          <w:rFonts w:hint="eastAsia" w:eastAsia="宋体"/>
          <w:lang w:eastAsia="zh-CN"/>
        </w:rPr>
        <w:t>”</w:t>
      </w:r>
      <w:r>
        <w:t>案</w:t>
      </w:r>
      <w:r>
        <w:rPr>
          <w:rFonts w:hint="eastAsia" w:eastAsia="宋体"/>
          <w:lang w:eastAsia="zh-CN"/>
        </w:rPr>
        <w:t>“</w:t>
      </w:r>
      <w:r>
        <w:t>栚</w:t>
      </w:r>
    </w:p>
    <w:p w14:paraId="641675B2">
      <w:r>
        <w:t>讀若</w:t>
      </w:r>
      <w:r>
        <w:rPr>
          <w:rFonts w:hint="eastAsia" w:eastAsia="宋体"/>
          <w:lang w:eastAsia="zh-CN"/>
        </w:rPr>
        <w:t>“</w:t>
      </w:r>
      <w:r>
        <w:t>朕</w:t>
      </w:r>
      <w:r>
        <w:rPr>
          <w:rFonts w:hint="eastAsia" w:eastAsia="宋体"/>
          <w:lang w:eastAsia="zh-CN"/>
        </w:rPr>
        <w:t>”</w:t>
      </w:r>
      <w:r>
        <w:t>，架蠶薄之木也。隸書</w:t>
      </w:r>
      <w:r>
        <w:rPr>
          <w:rFonts w:hint="eastAsia" w:eastAsia="宋体"/>
          <w:lang w:eastAsia="zh-CN"/>
        </w:rPr>
        <w:t>“</w:t>
      </w:r>
      <w:r>
        <w:t>栚</w:t>
      </w:r>
      <w:r>
        <w:rPr>
          <w:rFonts w:hint="eastAsia" w:eastAsia="宋体"/>
          <w:lang w:eastAsia="zh-CN"/>
        </w:rPr>
        <w:t>”</w:t>
      </w:r>
      <w:r>
        <w:t>字或作</w:t>
      </w:r>
      <w:r>
        <w:rPr>
          <w:rFonts w:hint="eastAsia" w:eastAsia="宋体"/>
          <w:lang w:eastAsia="zh-CN"/>
        </w:rPr>
        <w:t>“</w:t>
      </w:r>
      <w:r>
        <w:t>樸</w:t>
      </w:r>
      <w:r>
        <w:rPr>
          <w:rFonts w:hint="eastAsia" w:eastAsia="宋体"/>
          <w:lang w:eastAsia="zh-CN"/>
        </w:rPr>
        <w:t>”</w:t>
      </w:r>
      <w:r>
        <w:t>，而各本遂誤爲</w:t>
      </w:r>
      <w:r>
        <w:rPr>
          <w:rFonts w:hint="eastAsia" w:eastAsia="宋体"/>
          <w:lang w:eastAsia="zh-CN"/>
        </w:rPr>
        <w:t>“</w:t>
      </w:r>
      <w:r>
        <w:t>撲</w:t>
      </w:r>
      <w:r>
        <w:rPr>
          <w:rFonts w:hint="eastAsia" w:eastAsia="宋体"/>
          <w:lang w:eastAsia="zh-CN"/>
        </w:rPr>
        <w:t>”</w:t>
      </w:r>
      <w:r>
        <w:t>矣。</w:t>
      </w:r>
      <w:r>
        <w:rPr>
          <w:rFonts w:hint="eastAsia" w:eastAsia="宋体"/>
          <w:lang w:eastAsia="zh-CN"/>
        </w:rPr>
        <w:t>《</w:t>
      </w:r>
      <w:r>
        <w:t>覽冥</w:t>
      </w:r>
      <w:r>
        <w:rPr>
          <w:rFonts w:hint="eastAsia" w:eastAsia="宋体"/>
          <w:lang w:eastAsia="zh-CN"/>
        </w:rPr>
        <w:t>》</w:t>
      </w:r>
      <w:r>
        <w:t>篇：</w:t>
      </w:r>
      <w:r>
        <w:rPr>
          <w:rFonts w:hint="eastAsia" w:eastAsia="宋体"/>
          <w:lang w:eastAsia="zh-CN"/>
        </w:rPr>
        <w:t>“</w:t>
      </w:r>
      <w:r>
        <w:t>井</w:t>
      </w:r>
    </w:p>
    <w:p w14:paraId="20BBF92E">
      <w:r>
        <w:t>植生㮆，溝植生條。</w:t>
      </w:r>
      <w:r>
        <w:rPr>
          <w:rFonts w:hint="eastAsia" w:eastAsia="宋体"/>
          <w:lang w:eastAsia="zh-CN"/>
        </w:rPr>
        <w:t>”《</w:t>
      </w:r>
      <w:r>
        <w:t>本經</w:t>
      </w:r>
      <w:r>
        <w:rPr>
          <w:rFonts w:hint="eastAsia" w:eastAsia="宋体"/>
          <w:lang w:eastAsia="zh-CN"/>
        </w:rPr>
        <w:t>》</w:t>
      </w:r>
      <w:r>
        <w:t>篇</w:t>
      </w:r>
      <w:r>
        <w:rPr>
          <w:rFonts w:hint="eastAsia" w:eastAsia="宋体"/>
          <w:lang w:eastAsia="zh-CN"/>
        </w:rPr>
        <w:t>“</w:t>
      </w:r>
      <w:r>
        <w:t>山無峻榦，林無柘㮆。</w:t>
      </w:r>
      <w:r>
        <w:rPr>
          <w:rFonts w:hint="eastAsia" w:eastAsia="宋体"/>
          <w:lang w:eastAsia="zh-CN"/>
        </w:rPr>
        <w:t>”“</w:t>
      </w:r>
      <w:r>
        <w:t>㮆</w:t>
      </w:r>
      <w:r>
        <w:rPr>
          <w:rFonts w:hint="eastAsia" w:eastAsia="宋体"/>
          <w:lang w:eastAsia="zh-CN"/>
        </w:rPr>
        <w:t>”</w:t>
      </w:r>
      <w:r>
        <w:t>，古</w:t>
      </w:r>
      <w:r>
        <w:rPr>
          <w:rFonts w:hint="eastAsia" w:eastAsia="宋体"/>
          <w:lang w:eastAsia="zh-CN"/>
        </w:rPr>
        <w:t>“</w:t>
      </w:r>
      <w:r>
        <w:t>櫱</w:t>
      </w:r>
      <w:r>
        <w:rPr>
          <w:rFonts w:hint="eastAsia" w:eastAsia="宋体"/>
          <w:lang w:eastAsia="zh-CN"/>
        </w:rPr>
        <w:t>”</w:t>
      </w:r>
      <w:r>
        <w:t>字，伐木之更生者</w:t>
      </w:r>
    </w:p>
    <w:p w14:paraId="4A3E9689">
      <w:pPr>
        <w:rPr>
          <w:rFonts w:hint="eastAsia" w:eastAsia="宋体"/>
          <w:lang w:eastAsia="zh-CN"/>
        </w:rPr>
      </w:pPr>
      <w:r>
        <w:t>也。隸書</w:t>
      </w:r>
      <w:r>
        <w:rPr>
          <w:rFonts w:hint="eastAsia" w:eastAsia="宋体"/>
          <w:lang w:eastAsia="zh-CN"/>
        </w:rPr>
        <w:t>“</w:t>
      </w:r>
      <w:r>
        <w:t>㮆</w:t>
      </w:r>
      <w:r>
        <w:rPr>
          <w:rFonts w:hint="eastAsia" w:eastAsia="宋体"/>
          <w:lang w:eastAsia="zh-CN"/>
        </w:rPr>
        <w:t>”</w:t>
      </w:r>
      <w:r>
        <w:t>字或作</w:t>
      </w:r>
      <w:r>
        <w:rPr>
          <w:rFonts w:hint="eastAsia" w:eastAsia="宋体"/>
          <w:lang w:eastAsia="zh-CN"/>
        </w:rPr>
        <w:t>“</w:t>
      </w:r>
      <w:r>
        <w:t>梓</w:t>
      </w:r>
      <w:r>
        <w:rPr>
          <w:rFonts w:hint="eastAsia" w:eastAsia="宋体"/>
          <w:lang w:eastAsia="zh-CN"/>
        </w:rPr>
        <w:t>”</w:t>
      </w:r>
      <w:r>
        <w:t>。“</w:t>
      </w:r>
      <w:r>
        <w:rPr>
          <w:rFonts w:hint="eastAsia" w:eastAsia="宋体"/>
          <w:lang w:eastAsia="zh-CN"/>
        </w:rPr>
        <w:t>】</w:t>
      </w:r>
      <w:r>
        <w:t>，而各本遂誤爲</w:t>
      </w:r>
      <w:r>
        <w:rPr>
          <w:rFonts w:hint="eastAsia" w:eastAsia="宋体"/>
          <w:lang w:eastAsia="zh-CN"/>
        </w:rPr>
        <w:t>“</w:t>
      </w:r>
      <w:r>
        <w:t>梓</w:t>
      </w:r>
      <w:r>
        <w:rPr>
          <w:rFonts w:hint="eastAsia" w:eastAsia="宋体"/>
          <w:lang w:eastAsia="zh-CN"/>
        </w:rPr>
        <w:t>”</w:t>
      </w:r>
      <w:r>
        <w:t>矣。</w:t>
      </w:r>
      <w:r>
        <w:rPr>
          <w:rFonts w:hint="eastAsia" w:eastAsia="宋体"/>
          <w:lang w:eastAsia="zh-CN"/>
        </w:rPr>
        <w:t>《</w:t>
      </w:r>
      <w:r>
        <w:t>精神</w:t>
      </w:r>
      <w:r>
        <w:rPr>
          <w:rFonts w:hint="eastAsia" w:eastAsia="宋体"/>
          <w:lang w:eastAsia="zh-CN"/>
        </w:rPr>
        <w:t>》</w:t>
      </w:r>
      <w:r>
        <w:t>篇：</w:t>
      </w:r>
      <w:r>
        <w:rPr>
          <w:rFonts w:hint="eastAsia" w:eastAsia="宋体"/>
          <w:lang w:eastAsia="zh-CN"/>
        </w:rPr>
        <w:t>“</w:t>
      </w:r>
      <w:r>
        <w:t>樣桷不斵，素題不枅。</w:t>
      </w:r>
      <w:r>
        <w:rPr>
          <w:rFonts w:hint="eastAsia" w:eastAsia="宋体"/>
          <w:lang w:eastAsia="zh-CN"/>
        </w:rPr>
        <w:t>”</w:t>
      </w:r>
    </w:p>
    <w:p w14:paraId="7852DCA4">
      <w:r>
        <w:rPr>
          <w:rFonts w:hint="eastAsia" w:eastAsia="宋体"/>
          <w:lang w:eastAsia="zh-CN"/>
        </w:rPr>
        <w:t>“</w:t>
      </w:r>
      <w:r>
        <w:t>樣</w:t>
      </w:r>
      <w:r>
        <w:rPr>
          <w:rFonts w:hint="eastAsia" w:eastAsia="宋体"/>
          <w:lang w:eastAsia="zh-CN"/>
        </w:rPr>
        <w:t>”</w:t>
      </w:r>
      <w:r>
        <w:t>即今橡栗字也。隸書</w:t>
      </w:r>
      <w:r>
        <w:rPr>
          <w:rFonts w:hint="eastAsia" w:eastAsia="宋体"/>
          <w:lang w:eastAsia="zh-CN"/>
        </w:rPr>
        <w:t>“</w:t>
      </w:r>
      <w:r>
        <w:t>樣</w:t>
      </w:r>
      <w:r>
        <w:rPr>
          <w:rFonts w:hint="eastAsia" w:eastAsia="宋体"/>
          <w:lang w:eastAsia="zh-CN"/>
        </w:rPr>
        <w:t>”</w:t>
      </w:r>
      <w:r>
        <w:t>字或作</w:t>
      </w:r>
      <w:r>
        <w:rPr>
          <w:rFonts w:hint="eastAsia" w:eastAsia="宋体"/>
          <w:lang w:eastAsia="zh-CN"/>
        </w:rPr>
        <w:t>“</w:t>
      </w:r>
      <w:r>
        <w:t>樣</w:t>
      </w:r>
      <w:r>
        <w:rPr>
          <w:rFonts w:hint="eastAsia" w:eastAsia="宋体"/>
          <w:lang w:eastAsia="zh-CN"/>
        </w:rPr>
        <w:t>”</w:t>
      </w:r>
      <w:r>
        <w:t>，而各本遂誤爲</w:t>
      </w:r>
      <w:r>
        <w:rPr>
          <w:rFonts w:hint="eastAsia" w:eastAsia="宋体"/>
          <w:lang w:eastAsia="zh-CN"/>
        </w:rPr>
        <w:t>“</w:t>
      </w:r>
      <w:r>
        <w:t>樸</w:t>
      </w:r>
      <w:r>
        <w:rPr>
          <w:rFonts w:hint="eastAsia" w:eastAsia="宋体"/>
          <w:lang w:eastAsia="zh-CN"/>
        </w:rPr>
        <w:t>”</w:t>
      </w:r>
      <w:r>
        <w:t>矣。</w:t>
      </w:r>
      <w:r>
        <w:rPr>
          <w:rFonts w:hint="eastAsia" w:eastAsia="宋体"/>
          <w:lang w:eastAsia="zh-CN"/>
        </w:rPr>
        <w:t>《</w:t>
      </w:r>
      <w:r>
        <w:t>本經</w:t>
      </w:r>
      <w:r>
        <w:rPr>
          <w:rFonts w:hint="eastAsia" w:eastAsia="宋体"/>
          <w:lang w:eastAsia="zh-CN"/>
        </w:rPr>
        <w:t>》</w:t>
      </w:r>
      <w:r>
        <w:t>篇</w:t>
      </w:r>
      <w:r>
        <w:rPr>
          <w:rFonts w:hint="eastAsia" w:eastAsia="宋体"/>
          <w:lang w:eastAsia="zh-CN"/>
        </w:rPr>
        <w:t>“</w:t>
      </w:r>
      <w:r>
        <w:t>芟野莽</w:t>
      </w:r>
    </w:p>
    <w:p w14:paraId="187748FB">
      <w:r>
        <w:t>長苗秀。</w:t>
      </w:r>
      <w:r>
        <w:rPr>
          <w:rFonts w:hint="eastAsia" w:eastAsia="宋体"/>
          <w:lang w:eastAsia="zh-CN"/>
        </w:rPr>
        <w:t>”</w:t>
      </w:r>
      <w:r>
        <w:t>高注：</w:t>
      </w:r>
      <w:r>
        <w:rPr>
          <w:rFonts w:hint="eastAsia" w:eastAsia="宋体"/>
          <w:lang w:eastAsia="zh-CN"/>
        </w:rPr>
        <w:t>“</w:t>
      </w:r>
      <w:r>
        <w:t>莽，草也。</w:t>
      </w:r>
      <w:r>
        <w:rPr>
          <w:rFonts w:hint="eastAsia" w:eastAsia="宋体"/>
          <w:lang w:eastAsia="zh-CN"/>
        </w:rPr>
        <w:t>”</w:t>
      </w:r>
      <w:r>
        <w:t>隸書</w:t>
      </w:r>
      <w:r>
        <w:rPr>
          <w:rFonts w:hint="eastAsia" w:eastAsia="宋体"/>
          <w:lang w:eastAsia="zh-CN"/>
        </w:rPr>
        <w:t>“</w:t>
      </w:r>
      <w:r>
        <w:t>莽</w:t>
      </w:r>
      <w:r>
        <w:rPr>
          <w:rFonts w:hint="eastAsia" w:eastAsia="宋体"/>
          <w:lang w:eastAsia="zh-CN"/>
        </w:rPr>
        <w:t>”</w:t>
      </w:r>
      <w:r>
        <w:t>字或作</w:t>
      </w:r>
      <w:r>
        <w:rPr>
          <w:rFonts w:hint="eastAsia" w:eastAsia="宋体"/>
          <w:lang w:eastAsia="zh-CN"/>
        </w:rPr>
        <w:t>“</w:t>
      </w:r>
      <w:r>
        <w:t>美</w:t>
      </w:r>
      <w:r>
        <w:rPr>
          <w:rFonts w:hint="eastAsia" w:eastAsia="宋体"/>
          <w:lang w:eastAsia="zh-CN"/>
        </w:rPr>
        <w:t>”</w:t>
      </w:r>
      <w:r>
        <w:t>，而各本遂誤爲</w:t>
      </w:r>
      <w:r>
        <w:rPr>
          <w:rFonts w:hint="eastAsia" w:eastAsia="宋体"/>
          <w:lang w:eastAsia="zh-CN"/>
        </w:rPr>
        <w:t>“</w:t>
      </w:r>
      <w:r>
        <w:t>菼</w:t>
      </w:r>
      <w:r>
        <w:rPr>
          <w:rFonts w:hint="eastAsia" w:eastAsia="宋体"/>
          <w:lang w:eastAsia="zh-CN"/>
        </w:rPr>
        <w:t>”</w:t>
      </w:r>
      <w:r>
        <w:t>矣。</w:t>
      </w:r>
      <w:r>
        <w:rPr>
          <w:rFonts w:hint="eastAsia" w:eastAsia="宋体"/>
          <w:lang w:eastAsia="zh-CN"/>
        </w:rPr>
        <w:t>《</w:t>
      </w:r>
      <w:r>
        <w:t>道應</w:t>
      </w:r>
      <w:r>
        <w:rPr>
          <w:rFonts w:hint="eastAsia" w:eastAsia="宋体"/>
          <w:lang w:eastAsia="zh-CN"/>
        </w:rPr>
        <w:t>》</w:t>
      </w:r>
      <w:r>
        <w:t>篇：</w:t>
      </w:r>
      <w:r>
        <w:rPr>
          <w:rFonts w:hint="eastAsia" w:eastAsia="宋体"/>
          <w:lang w:eastAsia="zh-CN"/>
        </w:rPr>
        <w:t>“</w:t>
      </w:r>
      <w:r>
        <w:t>於</w:t>
      </w:r>
    </w:p>
    <w:p w14:paraId="21938C9E">
      <w:r>
        <w:t>是佽非㪍然瞋目、攘臂拔劍。</w:t>
      </w:r>
      <w:r>
        <w:rPr>
          <w:rFonts w:hint="eastAsia" w:eastAsia="宋体"/>
          <w:lang w:eastAsia="zh-CN"/>
        </w:rPr>
        <w:t>”</w:t>
      </w:r>
      <w:r>
        <w:t>隸書</w:t>
      </w:r>
      <w:r>
        <w:rPr>
          <w:rFonts w:hint="eastAsia" w:eastAsia="宋体"/>
          <w:lang w:eastAsia="zh-CN"/>
        </w:rPr>
        <w:t>“</w:t>
      </w:r>
      <w:r>
        <w:t>眞</w:t>
      </w:r>
      <w:r>
        <w:rPr>
          <w:rFonts w:hint="eastAsia" w:eastAsia="宋体"/>
          <w:lang w:eastAsia="zh-CN"/>
        </w:rPr>
        <w:t>”</w:t>
      </w:r>
      <w:r>
        <w:t>字或作</w:t>
      </w:r>
      <w:r>
        <w:rPr>
          <w:rFonts w:hint="eastAsia" w:eastAsia="宋体"/>
          <w:lang w:eastAsia="zh-CN"/>
        </w:rPr>
        <w:t>“</w:t>
      </w:r>
      <w:r>
        <w:t>真</w:t>
      </w:r>
      <w:r>
        <w:rPr>
          <w:rFonts w:hint="eastAsia" w:eastAsia="宋体"/>
          <w:lang w:eastAsia="zh-CN"/>
        </w:rPr>
        <w:t>”</w:t>
      </w:r>
      <w:r>
        <w:t>，與</w:t>
      </w:r>
      <w:r>
        <w:rPr>
          <w:rFonts w:hint="eastAsia" w:eastAsia="宋体"/>
          <w:lang w:eastAsia="zh-CN"/>
        </w:rPr>
        <w:t>“</w:t>
      </w:r>
      <w:r>
        <w:t>冥</w:t>
      </w:r>
      <w:r>
        <w:rPr>
          <w:rFonts w:hint="eastAsia" w:eastAsia="宋体"/>
          <w:lang w:eastAsia="zh-CN"/>
        </w:rPr>
        <w:t>”</w:t>
      </w:r>
      <w:r>
        <w:t>相似，而各本</w:t>
      </w:r>
      <w:r>
        <w:rPr>
          <w:rFonts w:hint="eastAsia" w:eastAsia="宋体"/>
          <w:lang w:eastAsia="zh-CN"/>
        </w:rPr>
        <w:t>“</w:t>
      </w:r>
      <w:r>
        <w:t>瞋目</w:t>
      </w:r>
      <w:r>
        <w:rPr>
          <w:rFonts w:hint="eastAsia" w:eastAsia="宋体"/>
          <w:lang w:eastAsia="zh-CN"/>
        </w:rPr>
        <w:t>”</w:t>
      </w:r>
      <w:r>
        <w:t>遂誤爲</w:t>
      </w:r>
    </w:p>
    <w:p w14:paraId="30193929">
      <w:r>
        <w:rPr>
          <w:rFonts w:hint="eastAsia" w:eastAsia="宋体"/>
          <w:lang w:eastAsia="zh-CN"/>
        </w:rPr>
        <w:t>“</w:t>
      </w:r>
      <w:r>
        <w:t>瞑目</w:t>
      </w:r>
      <w:r>
        <w:rPr>
          <w:rFonts w:hint="eastAsia" w:eastAsia="宋体"/>
          <w:lang w:eastAsia="zh-CN"/>
        </w:rPr>
        <w:t>”</w:t>
      </w:r>
      <w:r>
        <w:t>，且誤在</w:t>
      </w:r>
      <w:r>
        <w:rPr>
          <w:rFonts w:hint="eastAsia" w:eastAsia="宋体"/>
          <w:lang w:eastAsia="zh-CN"/>
        </w:rPr>
        <w:t>“</w:t>
      </w:r>
      <w:r>
        <w:t>㪍然</w:t>
      </w:r>
      <w:r>
        <w:rPr>
          <w:rFonts w:hint="eastAsia" w:eastAsia="宋体"/>
          <w:lang w:eastAsia="zh-CN"/>
        </w:rPr>
        <w:t>”</w:t>
      </w:r>
      <w:r>
        <w:t>之上矣。</w:t>
      </w:r>
      <w:r>
        <w:rPr>
          <w:rFonts w:hint="eastAsia" w:eastAsia="宋体"/>
          <w:lang w:eastAsia="zh-CN"/>
        </w:rPr>
        <w:t>《</w:t>
      </w:r>
      <w:r>
        <w:t>氾論</w:t>
      </w:r>
      <w:r>
        <w:rPr>
          <w:rFonts w:hint="eastAsia" w:eastAsia="宋体"/>
          <w:lang w:eastAsia="zh-CN"/>
        </w:rPr>
        <w:t>》</w:t>
      </w:r>
      <w:r>
        <w:t>篇：</w:t>
      </w:r>
      <w:r>
        <w:rPr>
          <w:rFonts w:hint="eastAsia" w:eastAsia="宋体"/>
          <w:lang w:eastAsia="zh-CN"/>
        </w:rPr>
        <w:t>“</w:t>
      </w:r>
      <w:r>
        <w:t>剛强猛毅，志厲青雲，非夸矜也。</w:t>
      </w:r>
      <w:r>
        <w:rPr>
          <w:rFonts w:hint="eastAsia" w:eastAsia="宋体"/>
          <w:lang w:eastAsia="zh-CN"/>
        </w:rPr>
        <w:t>”</w:t>
      </w:r>
      <w:r>
        <w:t>隸書</w:t>
      </w:r>
      <w:r>
        <w:rPr>
          <w:rFonts w:hint="eastAsia" w:eastAsia="宋体"/>
          <w:lang w:eastAsia="zh-CN"/>
        </w:rPr>
        <w:t>“</w:t>
      </w:r>
      <w:r>
        <w:t>夸</w:t>
      </w:r>
      <w:r>
        <w:rPr>
          <w:rFonts w:hint="eastAsia" w:eastAsia="宋体"/>
          <w:lang w:eastAsia="zh-CN"/>
        </w:rPr>
        <w:t>”</w:t>
      </w:r>
      <w:r>
        <w:t>字</w:t>
      </w:r>
    </w:p>
    <w:p w14:paraId="7AC1A9C1">
      <w:r>
        <w:t>或作</w:t>
      </w:r>
      <w:r>
        <w:rPr>
          <w:rFonts w:hint="eastAsia" w:eastAsia="宋体"/>
          <w:lang w:eastAsia="zh-CN"/>
        </w:rPr>
        <w:t>“</w:t>
      </w:r>
      <w:r>
        <w:t>李</w:t>
      </w:r>
      <w:r>
        <w:rPr>
          <w:rFonts w:hint="eastAsia" w:eastAsia="宋体"/>
          <w:lang w:eastAsia="zh-CN"/>
        </w:rPr>
        <w:t>”</w:t>
      </w:r>
      <w:r>
        <w:t>，而各本遂誤爲</w:t>
      </w:r>
      <w:r>
        <w:rPr>
          <w:rFonts w:hint="eastAsia" w:eastAsia="宋体"/>
          <w:lang w:eastAsia="zh-CN"/>
        </w:rPr>
        <w:t>“</w:t>
      </w:r>
      <w:r>
        <w:t>本</w:t>
      </w:r>
      <w:r>
        <w:rPr>
          <w:rFonts w:hint="eastAsia" w:eastAsia="宋体"/>
          <w:lang w:eastAsia="zh-CN"/>
        </w:rPr>
        <w:t>”</w:t>
      </w:r>
      <w:r>
        <w:t>矣。</w:t>
      </w:r>
      <w:r>
        <w:rPr>
          <w:rFonts w:hint="eastAsia" w:eastAsia="宋体"/>
          <w:lang w:eastAsia="zh-CN"/>
        </w:rPr>
        <w:t>《</w:t>
      </w:r>
      <w:r>
        <w:t>兵略</w:t>
      </w:r>
      <w:r>
        <w:rPr>
          <w:rFonts w:hint="eastAsia" w:eastAsia="宋体"/>
          <w:lang w:eastAsia="zh-CN"/>
        </w:rPr>
        <w:t>》</w:t>
      </w:r>
      <w:r>
        <w:t>篇：</w:t>
      </w:r>
      <w:r>
        <w:rPr>
          <w:rFonts w:hint="eastAsia" w:eastAsia="宋体"/>
          <w:lang w:eastAsia="zh-CN"/>
        </w:rPr>
        <w:t>“</w:t>
      </w:r>
      <w:r>
        <w:t>疾如鍭矢。</w:t>
      </w:r>
      <w:r>
        <w:rPr>
          <w:rFonts w:hint="eastAsia" w:eastAsia="宋体"/>
          <w:lang w:eastAsia="zh-CN"/>
        </w:rPr>
        <w:t>”</w:t>
      </w:r>
      <w:r>
        <w:t>高注</w:t>
      </w:r>
      <w:r>
        <w:rPr>
          <w:rFonts w:hint="eastAsia" w:eastAsia="宋体"/>
          <w:lang w:eastAsia="zh-CN"/>
        </w:rPr>
        <w:t>“</w:t>
      </w:r>
      <w:r>
        <w:t>鍭，金鏃翦羽之矢</w:t>
      </w:r>
    </w:p>
    <w:p w14:paraId="68D93528">
      <w:r>
        <w:t>【第107页】</w:t>
      </w:r>
    </w:p>
    <w:p w14:paraId="17DAFF40">
      <w:r>
        <w:t>也。</w:t>
      </w:r>
      <w:r>
        <w:rPr>
          <w:rFonts w:hint="eastAsia" w:eastAsia="宋体"/>
          <w:lang w:eastAsia="zh-CN"/>
        </w:rPr>
        <w:t>”</w:t>
      </w:r>
      <w:r>
        <w:t>隸書</w:t>
      </w:r>
      <w:r>
        <w:rPr>
          <w:rFonts w:hint="eastAsia" w:eastAsia="宋体"/>
          <w:lang w:eastAsia="zh-CN"/>
        </w:rPr>
        <w:t>“</w:t>
      </w:r>
      <w:r>
        <w:t>矦</w:t>
      </w:r>
      <w:r>
        <w:rPr>
          <w:rFonts w:hint="eastAsia" w:eastAsia="宋体"/>
          <w:lang w:eastAsia="zh-CN"/>
        </w:rPr>
        <w:t>”</w:t>
      </w:r>
      <w:r>
        <w:t>字作</w:t>
      </w:r>
      <w:r>
        <w:rPr>
          <w:rFonts w:hint="eastAsia" w:eastAsia="宋体"/>
          <w:lang w:eastAsia="zh-CN"/>
        </w:rPr>
        <w:t>“</w:t>
      </w:r>
      <w:r>
        <w:t>矦</w:t>
      </w:r>
      <w:r>
        <w:rPr>
          <w:rFonts w:hint="eastAsia" w:eastAsia="宋体"/>
          <w:lang w:eastAsia="zh-CN"/>
        </w:rPr>
        <w:t>”</w:t>
      </w:r>
      <w:r>
        <w:t>，</w:t>
      </w:r>
      <w:r>
        <w:rPr>
          <w:rFonts w:hint="eastAsia" w:eastAsia="宋体"/>
          <w:lang w:eastAsia="zh-CN"/>
        </w:rPr>
        <w:t>“</w:t>
      </w:r>
      <w:r>
        <w:t>佳</w:t>
      </w:r>
      <w:r>
        <w:rPr>
          <w:rFonts w:hint="eastAsia" w:eastAsia="宋体"/>
          <w:lang w:eastAsia="zh-CN"/>
        </w:rPr>
        <w:t>”</w:t>
      </w:r>
      <w:r>
        <w:t>字作</w:t>
      </w:r>
      <w:r>
        <w:rPr>
          <w:rFonts w:hint="eastAsia" w:eastAsia="宋体"/>
          <w:lang w:eastAsia="zh-CN"/>
        </w:rPr>
        <w:t>“</w:t>
      </w:r>
      <w:r>
        <w:t>隹</w:t>
      </w:r>
      <w:r>
        <w:rPr>
          <w:rFonts w:hint="eastAsia" w:eastAsia="宋体"/>
          <w:lang w:eastAsia="zh-CN"/>
        </w:rPr>
        <w:t>”</w:t>
      </w:r>
      <w:r>
        <w:t>，二形相似而各本</w:t>
      </w:r>
      <w:r>
        <w:rPr>
          <w:rFonts w:hint="eastAsia" w:eastAsia="宋体"/>
          <w:lang w:eastAsia="zh-CN"/>
        </w:rPr>
        <w:t>“</w:t>
      </w:r>
      <w:r>
        <w:t>鍭</w:t>
      </w:r>
      <w:r>
        <w:rPr>
          <w:rFonts w:hint="eastAsia" w:eastAsia="宋体"/>
          <w:lang w:eastAsia="zh-CN"/>
        </w:rPr>
        <w:t>”</w:t>
      </w:r>
      <w:r>
        <w:t>字遂誤爲</w:t>
      </w:r>
      <w:r>
        <w:rPr>
          <w:rFonts w:hint="eastAsia" w:eastAsia="宋体"/>
          <w:lang w:eastAsia="zh-CN"/>
        </w:rPr>
        <w:t>“</w:t>
      </w:r>
      <w:r>
        <w:t>錐</w:t>
      </w:r>
      <w:r>
        <w:rPr>
          <w:rFonts w:hint="eastAsia" w:eastAsia="宋体"/>
          <w:lang w:eastAsia="zh-CN"/>
        </w:rPr>
        <w:t>”</w:t>
      </w:r>
      <w:r>
        <w:t>，下文</w:t>
      </w:r>
      <w:r>
        <w:rPr>
          <w:rFonts w:hint="eastAsia" w:eastAsia="宋体"/>
          <w:lang w:eastAsia="zh-CN"/>
        </w:rPr>
        <w:t>“</w:t>
      </w:r>
      <w:r>
        <w:t>疾如</w:t>
      </w:r>
    </w:p>
    <w:p w14:paraId="4B5A03F4">
      <w:pPr>
        <w:rPr>
          <w:rFonts w:hint="eastAsia" w:eastAsia="宋体"/>
          <w:lang w:eastAsia="zh-CN"/>
        </w:rPr>
      </w:pPr>
      <w:r>
        <w:t>鍭矢，何可勝偶</w:t>
      </w:r>
      <w:r>
        <w:rPr>
          <w:rFonts w:hint="eastAsia" w:eastAsia="宋体"/>
          <w:lang w:eastAsia="zh-CN"/>
        </w:rPr>
        <w:t>”</w:t>
      </w:r>
      <w:r>
        <w:t>，</w:t>
      </w:r>
      <w:r>
        <w:rPr>
          <w:rFonts w:hint="eastAsia" w:eastAsia="宋体"/>
          <w:lang w:eastAsia="zh-CN"/>
        </w:rPr>
        <w:t>“</w:t>
      </w:r>
      <w:r>
        <w:t>鍭</w:t>
      </w:r>
      <w:r>
        <w:rPr>
          <w:rFonts w:hint="eastAsia" w:eastAsia="宋体"/>
          <w:lang w:eastAsia="zh-CN"/>
        </w:rPr>
        <w:t>”</w:t>
      </w:r>
      <w:r>
        <w:t>字又誤爲</w:t>
      </w:r>
      <w:r>
        <w:rPr>
          <w:rFonts w:hint="eastAsia" w:eastAsia="宋体"/>
          <w:lang w:eastAsia="zh-CN"/>
        </w:rPr>
        <w:t>“</w:t>
      </w:r>
      <w:r>
        <w:t>鏃</w:t>
      </w:r>
      <w:r>
        <w:rPr>
          <w:rFonts w:hint="eastAsia" w:eastAsia="宋体"/>
          <w:lang w:eastAsia="zh-CN"/>
        </w:rPr>
        <w:t>”</w:t>
      </w:r>
      <w:r>
        <w:t>矣。</w:t>
      </w:r>
      <w:r>
        <w:rPr>
          <w:rFonts w:hint="eastAsia" w:eastAsia="宋体"/>
          <w:lang w:eastAsia="zh-CN"/>
        </w:rPr>
        <w:t>《</w:t>
      </w:r>
      <w:r>
        <w:t>説林</w:t>
      </w:r>
      <w:r>
        <w:rPr>
          <w:rFonts w:hint="eastAsia" w:eastAsia="宋体"/>
          <w:lang w:eastAsia="zh-CN"/>
        </w:rPr>
        <w:t>》</w:t>
      </w:r>
      <w:r>
        <w:t>篇：</w:t>
      </w:r>
      <w:r>
        <w:rPr>
          <w:rFonts w:hint="eastAsia" w:eastAsia="宋体"/>
          <w:lang w:eastAsia="zh-CN"/>
        </w:rPr>
        <w:t>“</w:t>
      </w:r>
      <w:r>
        <w:t>故解捽者不在於捌格在於批抌。</w:t>
      </w:r>
      <w:r>
        <w:rPr>
          <w:rFonts w:hint="eastAsia" w:eastAsia="宋体"/>
          <w:lang w:eastAsia="zh-CN"/>
        </w:rPr>
        <w:t>”</w:t>
      </w:r>
    </w:p>
    <w:p w14:paraId="0846CDD2">
      <w:r>
        <w:rPr>
          <w:rFonts w:hint="eastAsia" w:eastAsia="宋体"/>
          <w:lang w:eastAsia="zh-CN"/>
        </w:rPr>
        <w:t>“</w:t>
      </w:r>
      <w:r>
        <w:t>抌</w:t>
      </w:r>
      <w:r>
        <w:rPr>
          <w:rFonts w:hint="eastAsia" w:eastAsia="宋体"/>
          <w:lang w:eastAsia="zh-CN"/>
        </w:rPr>
        <w:t>”</w:t>
      </w:r>
      <w:r>
        <w:t>，竹甚反，深擊也，字從冘，冘讀若淫。故高注云</w:t>
      </w:r>
      <w:r>
        <w:rPr>
          <w:rFonts w:hint="eastAsia" w:eastAsia="宋体"/>
          <w:lang w:eastAsia="zh-CN"/>
        </w:rPr>
        <w:t>“</w:t>
      </w:r>
      <w:r>
        <w:t>批，擊。抌，椎。</w:t>
      </w:r>
      <w:r>
        <w:rPr>
          <w:rFonts w:hint="eastAsia" w:eastAsia="宋体"/>
          <w:lang w:eastAsia="zh-CN"/>
        </w:rPr>
        <w:t>”</w:t>
      </w:r>
      <w:r>
        <w:t>隸書</w:t>
      </w:r>
      <w:r>
        <w:rPr>
          <w:rFonts w:hint="eastAsia" w:eastAsia="宋体"/>
          <w:lang w:eastAsia="zh-CN"/>
        </w:rPr>
        <w:t>“</w:t>
      </w:r>
      <w:r>
        <w:t>冘</w:t>
      </w:r>
      <w:r>
        <w:rPr>
          <w:rFonts w:hint="eastAsia" w:eastAsia="宋体"/>
          <w:lang w:eastAsia="zh-CN"/>
        </w:rPr>
        <w:t>”</w:t>
      </w:r>
      <w:r>
        <w:t>字或作</w:t>
      </w:r>
    </w:p>
    <w:p w14:paraId="0B8FBB43">
      <w:r>
        <w:rPr>
          <w:rFonts w:hint="eastAsia" w:eastAsia="宋体"/>
          <w:lang w:eastAsia="zh-CN"/>
        </w:rPr>
        <w:t>“</w:t>
      </w:r>
      <w:r>
        <w:t>冗</w:t>
      </w:r>
      <w:r>
        <w:rPr>
          <w:rFonts w:hint="eastAsia" w:eastAsia="宋体"/>
          <w:lang w:eastAsia="zh-CN"/>
        </w:rPr>
        <w:t>”</w:t>
      </w:r>
      <w:r>
        <w:t>，</w:t>
      </w:r>
      <w:r>
        <w:rPr>
          <w:rFonts w:hint="eastAsia" w:eastAsia="宋体"/>
          <w:lang w:eastAsia="zh-CN"/>
        </w:rPr>
        <w:t>“</w:t>
      </w:r>
      <w:r>
        <w:t>亢</w:t>
      </w:r>
      <w:r>
        <w:rPr>
          <w:rFonts w:hint="eastAsia" w:eastAsia="宋体"/>
          <w:lang w:eastAsia="zh-CN"/>
        </w:rPr>
        <w:t>”</w:t>
      </w:r>
      <w:r>
        <w:t>字或作</w:t>
      </w:r>
      <w:r>
        <w:rPr>
          <w:rFonts w:hint="eastAsia" w:eastAsia="宋体"/>
          <w:lang w:eastAsia="zh-CN"/>
        </w:rPr>
        <w:t>“</w:t>
      </w:r>
      <w:r>
        <w:t>冗</w:t>
      </w:r>
      <w:r>
        <w:rPr>
          <w:rFonts w:hint="eastAsia" w:eastAsia="宋体"/>
          <w:lang w:eastAsia="zh-CN"/>
        </w:rPr>
        <w:t>”</w:t>
      </w:r>
      <w:r>
        <w:t>，二形相似，而</w:t>
      </w:r>
      <w:r>
        <w:rPr>
          <w:rFonts w:hint="eastAsia" w:eastAsia="宋体"/>
          <w:lang w:eastAsia="zh-CN"/>
        </w:rPr>
        <w:t>《</w:t>
      </w:r>
      <w:r>
        <w:t>藏</w:t>
      </w:r>
      <w:r>
        <w:rPr>
          <w:rFonts w:hint="eastAsia" w:eastAsia="宋体"/>
          <w:lang w:eastAsia="zh-CN"/>
        </w:rPr>
        <w:t>》</w:t>
      </w:r>
      <w:r>
        <w:t>本</w:t>
      </w:r>
      <w:r>
        <w:rPr>
          <w:rFonts w:hint="eastAsia" w:eastAsia="宋体"/>
          <w:lang w:eastAsia="zh-CN"/>
        </w:rPr>
        <w:t>“</w:t>
      </w:r>
      <w:r>
        <w:t>抌</w:t>
      </w:r>
      <w:r>
        <w:rPr>
          <w:rFonts w:hint="eastAsia" w:eastAsia="宋体"/>
          <w:lang w:eastAsia="zh-CN"/>
        </w:rPr>
        <w:t>”</w:t>
      </w:r>
      <w:r>
        <w:t>字遂誤爲</w:t>
      </w:r>
      <w:r>
        <w:rPr>
          <w:rFonts w:hint="eastAsia" w:eastAsia="宋体"/>
          <w:lang w:eastAsia="zh-CN"/>
        </w:rPr>
        <w:t>“</w:t>
      </w:r>
      <w:r>
        <w:t>伉</w:t>
      </w:r>
      <w:r>
        <w:rPr>
          <w:rFonts w:hint="eastAsia" w:eastAsia="宋体"/>
          <w:lang w:eastAsia="zh-CN"/>
        </w:rPr>
        <w:t>”</w:t>
      </w:r>
      <w:r>
        <w:t>，劉本又誤爲</w:t>
      </w:r>
      <w:r>
        <w:rPr>
          <w:rFonts w:hint="eastAsia" w:eastAsia="宋体"/>
          <w:lang w:eastAsia="zh-CN"/>
        </w:rPr>
        <w:t>“</w:t>
      </w:r>
      <w:r>
        <w:t>伔</w:t>
      </w:r>
      <w:r>
        <w:rPr>
          <w:rFonts w:hint="eastAsia" w:eastAsia="宋体"/>
          <w:lang w:eastAsia="zh-CN"/>
        </w:rPr>
        <w:t>”</w:t>
      </w:r>
      <w:r>
        <w:t>矣</w:t>
      </w:r>
    </w:p>
    <w:p w14:paraId="420594FB">
      <w:pPr>
        <w:rPr>
          <w:rFonts w:hint="eastAsia" w:eastAsia="宋体"/>
          <w:lang w:eastAsia="zh-CN"/>
        </w:rPr>
      </w:pPr>
      <w:r>
        <w:t>有因草書而誤者。</w:t>
      </w:r>
      <w:r>
        <w:rPr>
          <w:rFonts w:hint="eastAsia" w:eastAsia="宋体"/>
          <w:lang w:eastAsia="zh-CN"/>
        </w:rPr>
        <w:t>《</w:t>
      </w:r>
      <w:r>
        <w:t>齊俗</w:t>
      </w:r>
      <w:r>
        <w:rPr>
          <w:rFonts w:hint="eastAsia" w:eastAsia="宋体"/>
          <w:lang w:eastAsia="zh-CN"/>
        </w:rPr>
        <w:t>》</w:t>
      </w:r>
      <w:r>
        <w:t>篇</w:t>
      </w:r>
      <w:r>
        <w:rPr>
          <w:rFonts w:hint="eastAsia" w:eastAsia="宋体"/>
          <w:lang w:eastAsia="zh-CN"/>
        </w:rPr>
        <w:t>“</w:t>
      </w:r>
      <w:r>
        <w:t>柱不可以摘齒，筵不可以持屋。</w:t>
      </w:r>
      <w:r>
        <w:rPr>
          <w:rFonts w:hint="eastAsia" w:eastAsia="宋体"/>
          <w:lang w:eastAsia="zh-CN"/>
        </w:rPr>
        <w:t>”</w:t>
      </w:r>
      <w:r>
        <w:t>高注</w:t>
      </w:r>
      <w:r>
        <w:rPr>
          <w:rFonts w:hint="eastAsia" w:eastAsia="宋体"/>
          <w:lang w:eastAsia="zh-CN"/>
        </w:rPr>
        <w:t>“</w:t>
      </w:r>
      <w:r>
        <w:t>筳，小簪也。</w:t>
      </w:r>
      <w:r>
        <w:rPr>
          <w:rFonts w:hint="eastAsia" w:eastAsia="宋体"/>
          <w:lang w:eastAsia="zh-CN"/>
        </w:rPr>
        <w:t>”</w:t>
      </w:r>
    </w:p>
    <w:p w14:paraId="3DCC0642">
      <w:r>
        <w:t>案：</w:t>
      </w:r>
      <w:r>
        <w:rPr>
          <w:rFonts w:hint="eastAsia" w:eastAsia="宋体"/>
          <w:lang w:eastAsia="zh-CN"/>
        </w:rPr>
        <w:t>“</w:t>
      </w:r>
      <w:r>
        <w:t>筵</w:t>
      </w:r>
      <w:r>
        <w:rPr>
          <w:rFonts w:hint="eastAsia" w:eastAsia="宋体"/>
          <w:lang w:eastAsia="zh-CN"/>
        </w:rPr>
        <w:t>”</w:t>
      </w:r>
      <w:r>
        <w:t>讀若</w:t>
      </w:r>
      <w:r>
        <w:rPr>
          <w:rFonts w:hint="eastAsia" w:eastAsia="宋体"/>
          <w:lang w:eastAsia="zh-CN"/>
        </w:rPr>
        <w:t>“</w:t>
      </w:r>
      <w:r>
        <w:t>廷</w:t>
      </w:r>
      <w:r>
        <w:rPr>
          <w:rFonts w:hint="eastAsia" w:eastAsia="宋体"/>
          <w:lang w:eastAsia="zh-CN"/>
        </w:rPr>
        <w:t>”</w:t>
      </w:r>
      <w:r>
        <w:t>，言小簪可以摘齒，而不可以持屋也。</w:t>
      </w:r>
      <w:r>
        <w:rPr>
          <w:rFonts w:hint="eastAsia" w:eastAsia="宋体"/>
          <w:lang w:eastAsia="zh-CN"/>
        </w:rPr>
        <w:t>“</w:t>
      </w:r>
      <w:r>
        <w:t>筳</w:t>
      </w:r>
      <w:r>
        <w:rPr>
          <w:rFonts w:hint="eastAsia" w:eastAsia="宋体"/>
          <w:lang w:eastAsia="zh-CN"/>
        </w:rPr>
        <w:t>”</w:t>
      </w:r>
      <w:r>
        <w:t>與</w:t>
      </w:r>
      <w:r>
        <w:rPr>
          <w:rFonts w:hint="eastAsia" w:eastAsia="宋体"/>
          <w:lang w:eastAsia="zh-CN"/>
        </w:rPr>
        <w:t>“</w:t>
      </w:r>
      <w:r>
        <w:t>筐</w:t>
      </w:r>
      <w:r>
        <w:rPr>
          <w:rFonts w:hint="eastAsia" w:eastAsia="宋体"/>
          <w:lang w:eastAsia="zh-CN"/>
        </w:rPr>
        <w:t>”</w:t>
      </w:r>
      <w:r>
        <w:t>草書相似，而各本遂</w:t>
      </w:r>
    </w:p>
    <w:p w14:paraId="62868D92">
      <w:r>
        <w:t>誤爲</w:t>
      </w:r>
      <w:r>
        <w:rPr>
          <w:rFonts w:hint="eastAsia" w:eastAsia="宋体"/>
          <w:lang w:eastAsia="zh-CN"/>
        </w:rPr>
        <w:t>“</w:t>
      </w:r>
      <w:r>
        <w:t>筐</w:t>
      </w:r>
      <w:r>
        <w:rPr>
          <w:rFonts w:hint="eastAsia" w:eastAsia="宋体"/>
          <w:lang w:eastAsia="zh-CN"/>
        </w:rPr>
        <w:t>”</w:t>
      </w:r>
      <w:r>
        <w:t>矣。</w:t>
      </w:r>
    </w:p>
    <w:p w14:paraId="0764D7EE">
      <w:r>
        <w:t>有因俗書而誤者。</w:t>
      </w:r>
      <w:r>
        <w:rPr>
          <w:rFonts w:hint="eastAsia" w:eastAsia="宋体"/>
          <w:lang w:eastAsia="zh-CN"/>
        </w:rPr>
        <w:t>《</w:t>
      </w:r>
      <w:r>
        <w:t>原道</w:t>
      </w:r>
      <w:r>
        <w:rPr>
          <w:rFonts w:hint="eastAsia" w:eastAsia="宋体"/>
          <w:lang w:eastAsia="zh-CN"/>
        </w:rPr>
        <w:t>》</w:t>
      </w:r>
      <w:r>
        <w:t>篇：</w:t>
      </w:r>
      <w:r>
        <w:rPr>
          <w:rFonts w:hint="eastAsia" w:eastAsia="宋体"/>
          <w:lang w:eastAsia="zh-CN"/>
        </w:rPr>
        <w:t>“</w:t>
      </w:r>
      <w:r>
        <w:t>欲宗之心亡於中，則飢虎可尾。</w:t>
      </w:r>
      <w:r>
        <w:rPr>
          <w:rFonts w:hint="eastAsia" w:eastAsia="宋体"/>
          <w:lang w:eastAsia="zh-CN"/>
        </w:rPr>
        <w:t>”“</w:t>
      </w:r>
      <w:r>
        <w:t>宗</w:t>
      </w:r>
      <w:r>
        <w:rPr>
          <w:rFonts w:hint="eastAsia" w:eastAsia="宋体"/>
          <w:lang w:eastAsia="zh-CN"/>
        </w:rPr>
        <w:t>”</w:t>
      </w:r>
      <w:r>
        <w:t>，俗</w:t>
      </w:r>
      <w:r>
        <w:rPr>
          <w:rFonts w:hint="eastAsia" w:eastAsia="宋体"/>
          <w:lang w:eastAsia="zh-CN"/>
        </w:rPr>
        <w:t>“</w:t>
      </w:r>
      <w:r>
        <w:t>肉</w:t>
      </w:r>
      <w:r>
        <w:rPr>
          <w:rFonts w:hint="eastAsia" w:eastAsia="宋体"/>
          <w:lang w:eastAsia="zh-CN"/>
        </w:rPr>
        <w:t>”</w:t>
      </w:r>
      <w:r>
        <w:t>字也</w:t>
      </w:r>
    </w:p>
    <w:p w14:paraId="302C0758">
      <w:r>
        <w:rPr>
          <w:rFonts w:hint="eastAsia" w:eastAsia="宋体"/>
          <w:lang w:eastAsia="zh-CN"/>
        </w:rPr>
        <w:t>《</w:t>
      </w:r>
      <w:r>
        <w:t>藏</w:t>
      </w:r>
      <w:r>
        <w:rPr>
          <w:rFonts w:hint="eastAsia" w:eastAsia="宋体"/>
          <w:lang w:eastAsia="zh-CN"/>
        </w:rPr>
        <w:t>》</w:t>
      </w:r>
      <w:r>
        <w:t>本</w:t>
      </w:r>
      <w:r>
        <w:rPr>
          <w:rFonts w:hint="eastAsia" w:eastAsia="宋体"/>
          <w:lang w:eastAsia="zh-CN"/>
        </w:rPr>
        <w:t>“</w:t>
      </w:r>
      <w:r>
        <w:t>宗</w:t>
      </w:r>
      <w:r>
        <w:rPr>
          <w:rFonts w:hint="eastAsia" w:eastAsia="宋体"/>
          <w:lang w:eastAsia="zh-CN"/>
        </w:rPr>
        <w:t>”</w:t>
      </w:r>
      <w:r>
        <w:t>誤作</w:t>
      </w:r>
      <w:r>
        <w:rPr>
          <w:rFonts w:hint="eastAsia" w:eastAsia="宋体"/>
          <w:lang w:eastAsia="zh-CN"/>
        </w:rPr>
        <w:t>“</w:t>
      </w:r>
      <w:r>
        <w:t>寅</w:t>
      </w:r>
      <w:r>
        <w:rPr>
          <w:rFonts w:hint="eastAsia" w:eastAsia="宋体"/>
          <w:lang w:eastAsia="zh-CN"/>
        </w:rPr>
        <w:t>”</w:t>
      </w:r>
      <w:r>
        <w:t>，而各本又誤作</w:t>
      </w:r>
      <w:r>
        <w:rPr>
          <w:rFonts w:hint="eastAsia" w:eastAsia="宋体"/>
          <w:lang w:eastAsia="zh-CN"/>
        </w:rPr>
        <w:t>“</w:t>
      </w:r>
      <w:r>
        <w:t>害</w:t>
      </w:r>
      <w:r>
        <w:rPr>
          <w:rFonts w:hint="eastAsia" w:eastAsia="宋体"/>
          <w:lang w:eastAsia="zh-CN"/>
        </w:rPr>
        <w:t>”</w:t>
      </w:r>
      <w:r>
        <w:t>矣。</w:t>
      </w:r>
      <w:r>
        <w:rPr>
          <w:rFonts w:hint="eastAsia" w:eastAsia="宋体"/>
          <w:lang w:eastAsia="zh-CN"/>
        </w:rPr>
        <w:t>《</w:t>
      </w:r>
      <w:r>
        <w:t>齊俗</w:t>
      </w:r>
      <w:r>
        <w:rPr>
          <w:rFonts w:hint="eastAsia" w:eastAsia="宋体"/>
          <w:lang w:eastAsia="zh-CN"/>
        </w:rPr>
        <w:t>》</w:t>
      </w:r>
      <w:r>
        <w:t>篇</w:t>
      </w:r>
      <w:r>
        <w:rPr>
          <w:rFonts w:hint="eastAsia" w:eastAsia="宋体"/>
          <w:lang w:eastAsia="zh-CN"/>
        </w:rPr>
        <w:t>“</w:t>
      </w:r>
      <w:r>
        <w:t>夫水積則生相食之魚。土積則</w:t>
      </w:r>
    </w:p>
    <w:p w14:paraId="5A199B85">
      <w:r>
        <w:t>生自宗之獸。</w:t>
      </w:r>
      <w:r>
        <w:rPr>
          <w:rFonts w:hint="eastAsia" w:eastAsia="宋体"/>
          <w:lang w:eastAsia="zh-CN"/>
        </w:rPr>
        <w:t>”“</w:t>
      </w:r>
      <w:r>
        <w:t>宗</w:t>
      </w:r>
      <w:r>
        <w:rPr>
          <w:rFonts w:hint="eastAsia" w:eastAsia="宋体"/>
          <w:lang w:eastAsia="zh-CN"/>
        </w:rPr>
        <w:t>”</w:t>
      </w:r>
      <w:r>
        <w:t>亦</w:t>
      </w:r>
      <w:r>
        <w:rPr>
          <w:rFonts w:hint="eastAsia" w:eastAsia="宋体"/>
          <w:lang w:eastAsia="zh-CN"/>
        </w:rPr>
        <w:t>“</w:t>
      </w:r>
      <w:r>
        <w:t>肉</w:t>
      </w:r>
      <w:r>
        <w:rPr>
          <w:rFonts w:hint="eastAsia" w:eastAsia="宋体"/>
          <w:lang w:eastAsia="zh-CN"/>
        </w:rPr>
        <w:t>”</w:t>
      </w:r>
      <w:r>
        <w:t>字也，而各本又誤作</w:t>
      </w:r>
      <w:r>
        <w:rPr>
          <w:rFonts w:hint="eastAsia" w:eastAsia="宋体"/>
          <w:lang w:eastAsia="zh-CN"/>
        </w:rPr>
        <w:t>“</w:t>
      </w:r>
      <w:r>
        <w:t>穴</w:t>
      </w:r>
      <w:r>
        <w:rPr>
          <w:rFonts w:hint="eastAsia" w:eastAsia="宋体"/>
          <w:lang w:eastAsia="zh-CN"/>
        </w:rPr>
        <w:t>”</w:t>
      </w:r>
      <w:r>
        <w:t>矣。</w:t>
      </w:r>
      <w:r>
        <w:rPr>
          <w:rFonts w:hint="eastAsia" w:eastAsia="宋体"/>
          <w:lang w:eastAsia="zh-CN"/>
        </w:rPr>
        <w:t>《</w:t>
      </w:r>
      <w:r>
        <w:t>天文</w:t>
      </w:r>
      <w:r>
        <w:rPr>
          <w:rFonts w:hint="eastAsia" w:eastAsia="宋体"/>
          <w:lang w:eastAsia="zh-CN"/>
        </w:rPr>
        <w:t>》</w:t>
      </w:r>
      <w:r>
        <w:t>篇：</w:t>
      </w:r>
      <w:r>
        <w:rPr>
          <w:rFonts w:hint="eastAsia" w:eastAsia="宋体"/>
          <w:lang w:eastAsia="zh-CN"/>
        </w:rPr>
        <w:t>“</w:t>
      </w:r>
      <w:r>
        <w:t>日行九州七舍，有五</w:t>
      </w:r>
    </w:p>
    <w:p w14:paraId="431AC748">
      <w:r>
        <w:t>億萬七千三百九里離以爲朝晝昏夜。</w:t>
      </w:r>
      <w:r>
        <w:rPr>
          <w:rFonts w:hint="eastAsia" w:eastAsia="宋体"/>
          <w:lang w:eastAsia="zh-CN"/>
        </w:rPr>
        <w:t>”“</w:t>
      </w:r>
      <w:r>
        <w:t>離</w:t>
      </w:r>
      <w:r>
        <w:rPr>
          <w:rFonts w:hint="eastAsia" w:eastAsia="宋体"/>
          <w:lang w:eastAsia="zh-CN"/>
        </w:rPr>
        <w:t>”</w:t>
      </w:r>
      <w:r>
        <w:t>者分也俗書</w:t>
      </w:r>
      <w:r>
        <w:rPr>
          <w:rFonts w:hint="eastAsia" w:eastAsia="宋体"/>
          <w:lang w:eastAsia="zh-CN"/>
        </w:rPr>
        <w:t>“</w:t>
      </w:r>
      <w:r>
        <w:t>離</w:t>
      </w:r>
      <w:r>
        <w:rPr>
          <w:rFonts w:hint="eastAsia" w:eastAsia="宋体"/>
          <w:lang w:eastAsia="zh-CN"/>
        </w:rPr>
        <w:t>”</w:t>
      </w:r>
      <w:r>
        <w:t>字作</w:t>
      </w:r>
      <w:r>
        <w:rPr>
          <w:rFonts w:hint="eastAsia" w:eastAsia="宋体"/>
          <w:lang w:eastAsia="zh-CN"/>
        </w:rPr>
        <w:t>“</w:t>
      </w:r>
      <w:r>
        <w:t>離</w:t>
      </w:r>
      <w:r>
        <w:rPr>
          <w:rFonts w:hint="eastAsia" w:eastAsia="宋体"/>
          <w:lang w:eastAsia="zh-CN"/>
        </w:rPr>
        <w:t>”</w:t>
      </w:r>
      <w:r>
        <w:t>，各本則脱其右</w:t>
      </w:r>
    </w:p>
    <w:p w14:paraId="237FFF99">
      <w:r>
        <w:t>半而爲</w:t>
      </w:r>
      <w:r>
        <w:rPr>
          <w:rFonts w:hint="eastAsia" w:eastAsia="宋体"/>
          <w:lang w:eastAsia="zh-CN"/>
        </w:rPr>
        <w:t>“</w:t>
      </w:r>
      <w:r>
        <w:t>禹</w:t>
      </w:r>
      <w:r>
        <w:rPr>
          <w:rFonts w:hint="eastAsia" w:eastAsia="宋体"/>
          <w:lang w:eastAsia="zh-CN"/>
        </w:rPr>
        <w:t>”</w:t>
      </w:r>
      <w:r>
        <w:t>矣。</w:t>
      </w:r>
      <w:r>
        <w:rPr>
          <w:rFonts w:hint="eastAsia" w:eastAsia="宋体"/>
          <w:lang w:eastAsia="zh-CN"/>
        </w:rPr>
        <w:t>《</w:t>
      </w:r>
      <w:r>
        <w:t>氾論</w:t>
      </w:r>
      <w:r>
        <w:rPr>
          <w:rFonts w:hint="eastAsia" w:eastAsia="宋体"/>
          <w:lang w:eastAsia="zh-CN"/>
        </w:rPr>
        <w:t>》</w:t>
      </w:r>
      <w:r>
        <w:t>篇</w:t>
      </w:r>
      <w:r>
        <w:rPr>
          <w:rFonts w:hint="eastAsia" w:eastAsia="宋体"/>
          <w:lang w:eastAsia="zh-CN"/>
        </w:rPr>
        <w:t>“</w:t>
      </w:r>
      <w:r>
        <w:t>姦符節，盗管璽。</w:t>
      </w:r>
      <w:r>
        <w:rPr>
          <w:rFonts w:hint="eastAsia" w:eastAsia="宋体"/>
          <w:lang w:eastAsia="zh-CN"/>
        </w:rPr>
        <w:t>”</w:t>
      </w:r>
      <w:r>
        <w:t>高注</w:t>
      </w:r>
      <w:r>
        <w:rPr>
          <w:rFonts w:hint="eastAsia" w:eastAsia="宋体"/>
          <w:lang w:eastAsia="zh-CN"/>
        </w:rPr>
        <w:t>“</w:t>
      </w:r>
      <w:r>
        <w:t>璽，印封。</w:t>
      </w:r>
      <w:r>
        <w:rPr>
          <w:rFonts w:hint="eastAsia" w:eastAsia="宋体"/>
          <w:lang w:eastAsia="zh-CN"/>
        </w:rPr>
        <w:t>”</w:t>
      </w:r>
      <w:r>
        <w:t>俗書</w:t>
      </w:r>
      <w:r>
        <w:rPr>
          <w:rFonts w:hint="eastAsia" w:eastAsia="宋体"/>
          <w:lang w:eastAsia="zh-CN"/>
        </w:rPr>
        <w:t>“</w:t>
      </w:r>
      <w:r>
        <w:t>璽</w:t>
      </w:r>
      <w:r>
        <w:rPr>
          <w:rFonts w:hint="eastAsia" w:eastAsia="宋体"/>
          <w:lang w:eastAsia="zh-CN"/>
        </w:rPr>
        <w:t>”</w:t>
      </w:r>
      <w:r>
        <w:t>字作</w:t>
      </w:r>
      <w:r>
        <w:rPr>
          <w:rFonts w:hint="eastAsia" w:eastAsia="宋体"/>
          <w:lang w:eastAsia="zh-CN"/>
        </w:rPr>
        <w:t>“</w:t>
      </w:r>
      <w:r>
        <w:t>奎</w:t>
      </w:r>
      <w:r>
        <w:rPr>
          <w:rFonts w:hint="eastAsia" w:eastAsia="宋体"/>
          <w:lang w:eastAsia="zh-CN"/>
        </w:rPr>
        <w:t>”</w:t>
      </w:r>
      <w:r>
        <w:t>，而</w:t>
      </w:r>
    </w:p>
    <w:p w14:paraId="44157045">
      <w:pPr>
        <w:rPr>
          <w:rFonts w:hint="eastAsia" w:eastAsia="宋体"/>
          <w:lang w:eastAsia="zh-CN"/>
        </w:rPr>
      </w:pPr>
      <w:r>
        <w:t>各本遂誤爲</w:t>
      </w:r>
      <w:r>
        <w:rPr>
          <w:rFonts w:hint="eastAsia" w:eastAsia="宋体"/>
          <w:lang w:eastAsia="zh-CN"/>
        </w:rPr>
        <w:t>“</w:t>
      </w:r>
      <w:r>
        <w:t>金</w:t>
      </w:r>
      <w:r>
        <w:rPr>
          <w:rFonts w:hint="eastAsia" w:eastAsia="宋体"/>
          <w:lang w:eastAsia="zh-CN"/>
        </w:rPr>
        <w:t>”</w:t>
      </w:r>
      <w:r>
        <w:t>矣。</w:t>
      </w:r>
      <w:r>
        <w:rPr>
          <w:rFonts w:hint="eastAsia" w:eastAsia="宋体"/>
          <w:lang w:eastAsia="zh-CN"/>
        </w:rPr>
        <w:t>《</w:t>
      </w:r>
      <w:r>
        <w:t>詮言</w:t>
      </w:r>
      <w:r>
        <w:rPr>
          <w:rFonts w:hint="eastAsia" w:eastAsia="宋体"/>
          <w:lang w:eastAsia="zh-CN"/>
        </w:rPr>
        <w:t>》</w:t>
      </w:r>
      <w:r>
        <w:t>篇</w:t>
      </w:r>
      <w:r>
        <w:rPr>
          <w:rFonts w:hint="eastAsia" w:eastAsia="宋体"/>
          <w:lang w:eastAsia="zh-CN"/>
        </w:rPr>
        <w:t>“</w:t>
      </w:r>
      <w:r>
        <w:t>寒暑之變無損益於己質有定也。</w:t>
      </w:r>
      <w:r>
        <w:rPr>
          <w:rFonts w:hint="eastAsia" w:eastAsia="宋体"/>
          <w:lang w:eastAsia="zh-CN"/>
        </w:rPr>
        <w:t>”</w:t>
      </w:r>
      <w:r>
        <w:t>俗書</w:t>
      </w:r>
      <w:r>
        <w:rPr>
          <w:rFonts w:hint="eastAsia" w:eastAsia="宋体"/>
          <w:lang w:eastAsia="zh-CN"/>
        </w:rPr>
        <w:t>“</w:t>
      </w:r>
      <w:r>
        <w:t>定</w:t>
      </w:r>
      <w:r>
        <w:rPr>
          <w:rFonts w:hint="eastAsia" w:eastAsia="宋体"/>
          <w:lang w:eastAsia="zh-CN"/>
        </w:rPr>
        <w:t>”</w:t>
      </w:r>
      <w:r>
        <w:t>字作</w:t>
      </w:r>
      <w:r>
        <w:rPr>
          <w:rFonts w:hint="eastAsia" w:eastAsia="宋体"/>
          <w:lang w:eastAsia="zh-CN"/>
        </w:rPr>
        <w:t>“</w:t>
      </w:r>
      <w:r>
        <w:t>㝎</w:t>
      </w:r>
      <w:r>
        <w:rPr>
          <w:rFonts w:hint="eastAsia" w:eastAsia="宋体"/>
          <w:lang w:eastAsia="zh-CN"/>
        </w:rPr>
        <w:t>”</w:t>
      </w:r>
    </w:p>
    <w:p w14:paraId="759E7924">
      <w:r>
        <w:t>而各本遂誤爲</w:t>
      </w:r>
      <w:r>
        <w:rPr>
          <w:rFonts w:hint="eastAsia" w:eastAsia="宋体"/>
          <w:lang w:eastAsia="zh-CN"/>
        </w:rPr>
        <w:t>“</w:t>
      </w:r>
      <w:r>
        <w:t>之</w:t>
      </w:r>
      <w:r>
        <w:rPr>
          <w:rFonts w:hint="eastAsia" w:eastAsia="宋体"/>
          <w:lang w:eastAsia="zh-CN"/>
        </w:rPr>
        <w:t>”</w:t>
      </w:r>
      <w:r>
        <w:t>矣。</w:t>
      </w:r>
      <w:r>
        <w:rPr>
          <w:rFonts w:hint="eastAsia" w:eastAsia="宋体"/>
          <w:lang w:eastAsia="zh-CN"/>
        </w:rPr>
        <w:t>《</w:t>
      </w:r>
      <w:r>
        <w:t>説林</w:t>
      </w:r>
      <w:r>
        <w:rPr>
          <w:rFonts w:hint="eastAsia" w:eastAsia="宋体"/>
          <w:lang w:eastAsia="zh-CN"/>
        </w:rPr>
        <w:t>》</w:t>
      </w:r>
      <w:r>
        <w:t>篇：</w:t>
      </w:r>
      <w:r>
        <w:rPr>
          <w:rFonts w:hint="eastAsia" w:eastAsia="宋体"/>
          <w:lang w:eastAsia="zh-CN"/>
        </w:rPr>
        <w:t>“</w:t>
      </w:r>
      <w:r>
        <w:t>若被蓑而救火，鑿竇而止水。</w:t>
      </w:r>
      <w:r>
        <w:rPr>
          <w:rFonts w:hint="eastAsia" w:eastAsia="宋体"/>
          <w:lang w:eastAsia="zh-CN"/>
        </w:rPr>
        <w:t>”</w:t>
      </w:r>
      <w:r>
        <w:t>俗書</w:t>
      </w:r>
      <w:r>
        <w:rPr>
          <w:rFonts w:hint="eastAsia" w:eastAsia="宋体"/>
          <w:lang w:eastAsia="zh-CN"/>
        </w:rPr>
        <w:t>“</w:t>
      </w:r>
      <w:r>
        <w:t>鑿</w:t>
      </w:r>
      <w:r>
        <w:rPr>
          <w:rFonts w:hint="eastAsia" w:eastAsia="宋体"/>
          <w:lang w:eastAsia="zh-CN"/>
        </w:rPr>
        <w:t>”</w:t>
      </w:r>
      <w:r>
        <w:t>字作</w:t>
      </w:r>
      <w:r>
        <w:rPr>
          <w:rFonts w:hint="eastAsia" w:eastAsia="宋体"/>
          <w:lang w:eastAsia="zh-CN"/>
        </w:rPr>
        <w:t>“</w:t>
      </w:r>
      <w:r>
        <w:t>䥣</w:t>
      </w:r>
      <w:r>
        <w:rPr>
          <w:rFonts w:hint="eastAsia" w:eastAsia="宋体"/>
          <w:lang w:eastAsia="zh-CN"/>
        </w:rPr>
        <w:t>”</w:t>
      </w:r>
      <w:r>
        <w:t>，各</w:t>
      </w:r>
    </w:p>
    <w:p w14:paraId="38DEB84F">
      <w:r>
        <w:t>本則脱其下半而爲</w:t>
      </w:r>
      <w:r>
        <w:rPr>
          <w:rFonts w:hint="eastAsia" w:eastAsia="宋体"/>
          <w:lang w:eastAsia="zh-CN"/>
        </w:rPr>
        <w:t>“</w:t>
      </w:r>
      <w:r>
        <w:t>毁</w:t>
      </w:r>
      <w:r>
        <w:rPr>
          <w:rFonts w:hint="eastAsia" w:eastAsia="宋体"/>
          <w:lang w:eastAsia="zh-CN"/>
        </w:rPr>
        <w:t>”</w:t>
      </w:r>
      <w:r>
        <w:t>矣</w:t>
      </w:r>
    </w:p>
    <w:p w14:paraId="67D1A492">
      <w:r>
        <w:t>【第108页】</w:t>
      </w:r>
    </w:p>
    <w:p w14:paraId="65063B5E">
      <w:r>
        <w:t>有兩字誤爲一字者。</w:t>
      </w:r>
      <w:r>
        <w:rPr>
          <w:rFonts w:hint="eastAsia" w:eastAsia="宋体"/>
          <w:lang w:eastAsia="zh-CN"/>
        </w:rPr>
        <w:t>《</w:t>
      </w:r>
      <w:r>
        <w:t>説林</w:t>
      </w:r>
      <w:r>
        <w:rPr>
          <w:rFonts w:hint="eastAsia" w:eastAsia="宋体"/>
          <w:lang w:eastAsia="zh-CN"/>
        </w:rPr>
        <w:t>》</w:t>
      </w:r>
      <w:r>
        <w:t>篇：</w:t>
      </w:r>
      <w:r>
        <w:rPr>
          <w:rFonts w:hint="eastAsia" w:eastAsia="宋体"/>
          <w:lang w:eastAsia="zh-CN"/>
        </w:rPr>
        <w:t>“</w:t>
      </w:r>
      <w:r>
        <w:t>狂者傷人，莫之怨也；嬰兒詈老，莫之疾也。賊心</w:t>
      </w:r>
    </w:p>
    <w:p w14:paraId="44C8DAA8">
      <w:r>
        <w:t>亡也。</w:t>
      </w:r>
      <w:r>
        <w:rPr>
          <w:rFonts w:hint="eastAsia" w:eastAsia="宋体"/>
          <w:lang w:eastAsia="zh-CN"/>
        </w:rPr>
        <w:t>”“</w:t>
      </w:r>
      <w:r>
        <w:t>賊</w:t>
      </w:r>
      <w:r>
        <w:rPr>
          <w:rFonts w:hint="eastAsia" w:eastAsia="宋体"/>
          <w:lang w:eastAsia="zh-CN"/>
        </w:rPr>
        <w:t>”</w:t>
      </w:r>
      <w:r>
        <w:t>，害也。</w:t>
      </w:r>
      <w:r>
        <w:rPr>
          <w:rFonts w:hint="eastAsia" w:eastAsia="宋体"/>
          <w:lang w:eastAsia="zh-CN"/>
        </w:rPr>
        <w:t>“</w:t>
      </w:r>
      <w:r>
        <w:t>亡</w:t>
      </w:r>
      <w:r>
        <w:rPr>
          <w:rFonts w:hint="eastAsia" w:eastAsia="宋体"/>
          <w:lang w:eastAsia="zh-CN"/>
        </w:rPr>
        <w:t>”</w:t>
      </w:r>
      <w:r>
        <w:t>，無也。言狂者與嬰兒皆無害人之心也。各本</w:t>
      </w:r>
      <w:r>
        <w:rPr>
          <w:rFonts w:hint="eastAsia" w:eastAsia="宋体"/>
          <w:lang w:eastAsia="zh-CN"/>
        </w:rPr>
        <w:t>“</w:t>
      </w:r>
      <w:r>
        <w:t>亡也</w:t>
      </w:r>
      <w:r>
        <w:rPr>
          <w:rFonts w:hint="eastAsia" w:eastAsia="宋体"/>
          <w:lang w:eastAsia="zh-CN"/>
        </w:rPr>
        <w:t>”</w:t>
      </w:r>
      <w:r>
        <w:t>之</w:t>
      </w:r>
      <w:r>
        <w:rPr>
          <w:rFonts w:hint="eastAsia" w:eastAsia="宋体"/>
          <w:lang w:eastAsia="zh-CN"/>
        </w:rPr>
        <w:t>“</w:t>
      </w:r>
      <w:r>
        <w:t>也</w:t>
      </w:r>
      <w:r>
        <w:rPr>
          <w:rFonts w:hint="eastAsia" w:eastAsia="宋体"/>
          <w:lang w:eastAsia="zh-CN"/>
        </w:rPr>
        <w:t>”</w:t>
      </w:r>
      <w:r>
        <w:t>誤爲</w:t>
      </w:r>
    </w:p>
    <w:p w14:paraId="78874A06">
      <w:r>
        <w:rPr>
          <w:rFonts w:hint="eastAsia" w:eastAsia="宋体"/>
          <w:lang w:eastAsia="zh-CN"/>
        </w:rPr>
        <w:t>“</w:t>
      </w:r>
      <w:r>
        <w:t>山</w:t>
      </w:r>
      <w:r>
        <w:rPr>
          <w:rFonts w:hint="eastAsia" w:eastAsia="宋体"/>
          <w:lang w:eastAsia="zh-CN"/>
        </w:rPr>
        <w:t>”</w:t>
      </w:r>
      <w:r>
        <w:t>，又與</w:t>
      </w:r>
      <w:r>
        <w:rPr>
          <w:rFonts w:hint="eastAsia" w:eastAsia="宋体"/>
          <w:lang w:eastAsia="zh-CN"/>
        </w:rPr>
        <w:t>“</w:t>
      </w:r>
      <w:r>
        <w:t>亡</w:t>
      </w:r>
      <w:r>
        <w:rPr>
          <w:rFonts w:hint="eastAsia" w:eastAsia="宋体"/>
          <w:lang w:eastAsia="zh-CN"/>
        </w:rPr>
        <w:t>”</w:t>
      </w:r>
      <w:r>
        <w:t>字合而爲</w:t>
      </w:r>
      <w:r>
        <w:rPr>
          <w:rFonts w:hint="eastAsia" w:eastAsia="宋体"/>
          <w:lang w:eastAsia="zh-CN"/>
        </w:rPr>
        <w:t>“</w:t>
      </w:r>
      <w:r>
        <w:t>忘</w:t>
      </w:r>
      <w:r>
        <w:rPr>
          <w:rFonts w:hint="eastAsia" w:eastAsia="宋体"/>
          <w:lang w:eastAsia="zh-CN"/>
        </w:rPr>
        <w:t>”</w:t>
      </w:r>
      <w:r>
        <w:t>矣</w:t>
      </w:r>
    </w:p>
    <w:p w14:paraId="605E1CC4">
      <w:r>
        <w:t>有誤字與本字並存者。</w:t>
      </w:r>
      <w:r>
        <w:rPr>
          <w:rFonts w:hint="eastAsia" w:eastAsia="宋体"/>
          <w:lang w:eastAsia="zh-CN"/>
        </w:rPr>
        <w:t>《</w:t>
      </w:r>
      <w:r>
        <w:t>主術</w:t>
      </w:r>
      <w:r>
        <w:rPr>
          <w:rFonts w:hint="eastAsia" w:eastAsia="宋体"/>
          <w:lang w:eastAsia="zh-CN"/>
        </w:rPr>
        <w:t>》</w:t>
      </w:r>
      <w:r>
        <w:t>篇</w:t>
      </w:r>
      <w:r>
        <w:rPr>
          <w:rFonts w:hint="eastAsia" w:eastAsia="宋体"/>
          <w:lang w:eastAsia="zh-CN"/>
        </w:rPr>
        <w:t>“</w:t>
      </w:r>
      <w:r>
        <w:t>鴟夜撮蚤，察分秋豪。</w:t>
      </w:r>
      <w:r>
        <w:rPr>
          <w:rFonts w:hint="eastAsia" w:eastAsia="宋体"/>
          <w:lang w:eastAsia="zh-CN"/>
        </w:rPr>
        <w:t>”“</w:t>
      </w:r>
      <w:r>
        <w:t>蚤</w:t>
      </w:r>
      <w:r>
        <w:rPr>
          <w:rFonts w:hint="eastAsia" w:eastAsia="宋体"/>
          <w:lang w:eastAsia="zh-CN"/>
        </w:rPr>
        <w:t>”</w:t>
      </w:r>
      <w:r>
        <w:t>或誤作</w:t>
      </w:r>
      <w:r>
        <w:rPr>
          <w:rFonts w:hint="eastAsia" w:eastAsia="宋体"/>
          <w:lang w:eastAsia="zh-CN"/>
        </w:rPr>
        <w:t>“</w:t>
      </w:r>
      <w:r>
        <w:t>蚉</w:t>
      </w:r>
      <w:r>
        <w:rPr>
          <w:rFonts w:hint="eastAsia" w:eastAsia="宋体"/>
          <w:lang w:eastAsia="zh-CN"/>
        </w:rPr>
        <w:t>”</w:t>
      </w:r>
      <w:r>
        <w:t>，又轉寫</w:t>
      </w:r>
    </w:p>
    <w:p w14:paraId="2B1F8B7B">
      <w:r>
        <w:t>而爲</w:t>
      </w:r>
      <w:r>
        <w:rPr>
          <w:rFonts w:hint="eastAsia" w:eastAsia="宋体"/>
          <w:lang w:eastAsia="zh-CN"/>
        </w:rPr>
        <w:t>“</w:t>
      </w:r>
      <w:r>
        <w:t>蚊</w:t>
      </w:r>
      <w:r>
        <w:rPr>
          <w:rFonts w:hint="eastAsia" w:eastAsia="宋体"/>
          <w:lang w:eastAsia="zh-CN"/>
        </w:rPr>
        <w:t>”</w:t>
      </w:r>
      <w:r>
        <w:t>，而各本遂誤作</w:t>
      </w:r>
      <w:r>
        <w:rPr>
          <w:rFonts w:hint="eastAsia" w:eastAsia="宋体"/>
          <w:lang w:eastAsia="zh-CN"/>
        </w:rPr>
        <w:t>“</w:t>
      </w:r>
      <w:r>
        <w:t>撮蚤蚊</w:t>
      </w:r>
      <w:r>
        <w:rPr>
          <w:rFonts w:hint="eastAsia" w:eastAsia="宋体"/>
          <w:lang w:eastAsia="zh-CN"/>
        </w:rPr>
        <w:t>”</w:t>
      </w:r>
      <w:r>
        <w:t>矣。</w:t>
      </w:r>
      <w:r>
        <w:rPr>
          <w:rFonts w:hint="eastAsia" w:eastAsia="宋体"/>
          <w:lang w:eastAsia="zh-CN"/>
        </w:rPr>
        <w:t>《</w:t>
      </w:r>
      <w:r>
        <w:t>道應</w:t>
      </w:r>
      <w:r>
        <w:rPr>
          <w:rFonts w:hint="eastAsia" w:eastAsia="宋体"/>
          <w:lang w:eastAsia="zh-CN"/>
        </w:rPr>
        <w:t>》</w:t>
      </w:r>
      <w:r>
        <w:t>篇：</w:t>
      </w:r>
      <w:r>
        <w:rPr>
          <w:rFonts w:hint="eastAsia" w:eastAsia="宋体"/>
          <w:lang w:eastAsia="zh-CN"/>
        </w:rPr>
        <w:t>“</w:t>
      </w:r>
      <w:r>
        <w:t>豐水之深千仞，而不受塵垢，投金鐵</w:t>
      </w:r>
    </w:p>
    <w:p w14:paraId="7B882678">
      <w:r>
        <w:t>焉，則形見於外。</w:t>
      </w:r>
      <w:r>
        <w:rPr>
          <w:rFonts w:hint="eastAsia" w:eastAsia="宋体"/>
          <w:lang w:eastAsia="zh-CN"/>
        </w:rPr>
        <w:t>”“</w:t>
      </w:r>
      <w:r>
        <w:t>鐵</w:t>
      </w:r>
      <w:r>
        <w:rPr>
          <w:rFonts w:hint="eastAsia" w:eastAsia="宋体"/>
          <w:lang w:eastAsia="zh-CN"/>
        </w:rPr>
        <w:t>”</w:t>
      </w:r>
      <w:r>
        <w:t>字或省作</w:t>
      </w:r>
      <w:r>
        <w:rPr>
          <w:rFonts w:hint="eastAsia" w:eastAsia="宋体"/>
          <w:lang w:eastAsia="zh-CN"/>
        </w:rPr>
        <w:t>“</w:t>
      </w:r>
      <w:r>
        <w:t>鐵</w:t>
      </w:r>
      <w:r>
        <w:rPr>
          <w:rFonts w:hint="eastAsia" w:eastAsia="宋体"/>
          <w:lang w:eastAsia="zh-CN"/>
        </w:rPr>
        <w:t>”</w:t>
      </w:r>
      <w:r>
        <w:t>，因誤而爲</w:t>
      </w:r>
      <w:r>
        <w:rPr>
          <w:rFonts w:hint="eastAsia" w:eastAsia="宋体"/>
          <w:lang w:eastAsia="zh-CN"/>
        </w:rPr>
        <w:t>“</w:t>
      </w:r>
      <w:r>
        <w:t>鍼</w:t>
      </w:r>
      <w:r>
        <w:rPr>
          <w:rFonts w:hint="eastAsia" w:eastAsia="宋体"/>
          <w:lang w:eastAsia="zh-CN"/>
        </w:rPr>
        <w:t>”</w:t>
      </w:r>
      <w:r>
        <w:t>，而各本遂誤爲</w:t>
      </w:r>
      <w:r>
        <w:rPr>
          <w:rFonts w:hint="eastAsia" w:eastAsia="宋体"/>
          <w:lang w:eastAsia="zh-CN"/>
        </w:rPr>
        <w:t>“</w:t>
      </w:r>
      <w:r>
        <w:t>金鐵鍼</w:t>
      </w:r>
      <w:r>
        <w:rPr>
          <w:rFonts w:hint="eastAsia" w:eastAsia="宋体"/>
          <w:lang w:eastAsia="zh-CN"/>
        </w:rPr>
        <w:t>”</w:t>
      </w:r>
      <w:r>
        <w:t>矣</w:t>
      </w:r>
    </w:p>
    <w:p w14:paraId="3F82485A">
      <w:r>
        <w:t>有校書者旁記之字而闌入正文者。</w:t>
      </w:r>
      <w:r>
        <w:rPr>
          <w:rFonts w:hint="eastAsia" w:eastAsia="宋体"/>
          <w:lang w:eastAsia="zh-CN"/>
        </w:rPr>
        <w:t>《</w:t>
      </w:r>
      <w:r>
        <w:t>兵略</w:t>
      </w:r>
      <w:r>
        <w:rPr>
          <w:rFonts w:hint="eastAsia" w:eastAsia="宋体"/>
          <w:lang w:eastAsia="zh-CN"/>
        </w:rPr>
        <w:t>》</w:t>
      </w:r>
      <w:r>
        <w:t>篇：</w:t>
      </w:r>
      <w:r>
        <w:rPr>
          <w:rFonts w:hint="eastAsia" w:eastAsia="宋体"/>
          <w:lang w:eastAsia="zh-CN"/>
        </w:rPr>
        <w:t>“</w:t>
      </w:r>
      <w:r>
        <w:t>明於奇賌、陰陽、刑德、五行、望氣、候</w:t>
      </w:r>
    </w:p>
    <w:p w14:paraId="4220761A">
      <w:r>
        <w:t>星、龜策、禨祥。</w:t>
      </w:r>
      <w:r>
        <w:rPr>
          <w:rFonts w:hint="eastAsia" w:eastAsia="宋体"/>
          <w:lang w:eastAsia="zh-CN"/>
        </w:rPr>
        <w:t>”“</w:t>
      </w:r>
      <w:r>
        <w:t>賌</w:t>
      </w:r>
      <w:r>
        <w:rPr>
          <w:rFonts w:hint="eastAsia" w:eastAsia="宋体"/>
          <w:lang w:eastAsia="zh-CN"/>
        </w:rPr>
        <w:t>”</w:t>
      </w:r>
      <w:r>
        <w:t>讀若</w:t>
      </w:r>
      <w:r>
        <w:rPr>
          <w:rFonts w:hint="eastAsia" w:eastAsia="宋体"/>
          <w:lang w:eastAsia="zh-CN"/>
        </w:rPr>
        <w:t>“</w:t>
      </w:r>
      <w:r>
        <w:t>該</w:t>
      </w:r>
      <w:r>
        <w:rPr>
          <w:rFonts w:hint="eastAsia" w:eastAsia="宋体"/>
          <w:lang w:eastAsia="zh-CN"/>
        </w:rPr>
        <w:t>”</w:t>
      </w:r>
      <w:r>
        <w:t>，</w:t>
      </w:r>
      <w:r>
        <w:rPr>
          <w:rFonts w:hint="eastAsia" w:eastAsia="宋体"/>
          <w:lang w:eastAsia="zh-CN"/>
        </w:rPr>
        <w:t>“</w:t>
      </w:r>
      <w:r>
        <w:t>奇賌</w:t>
      </w:r>
      <w:r>
        <w:rPr>
          <w:rFonts w:hint="eastAsia" w:eastAsia="宋体"/>
          <w:lang w:eastAsia="zh-CN"/>
        </w:rPr>
        <w:t>”</w:t>
      </w:r>
      <w:r>
        <w:t>者，奇祕之要，非常之術也。校書者不曉</w:t>
      </w:r>
      <w:r>
        <w:rPr>
          <w:rFonts w:hint="eastAsia" w:eastAsia="宋体"/>
          <w:lang w:eastAsia="zh-CN"/>
        </w:rPr>
        <w:t>“</w:t>
      </w:r>
      <w:r>
        <w:t>奇賌</w:t>
      </w:r>
      <w:r>
        <w:rPr>
          <w:rFonts w:hint="eastAsia" w:eastAsia="宋体"/>
          <w:lang w:eastAsia="zh-CN"/>
        </w:rPr>
        <w:t>”</w:t>
      </w:r>
      <w:r>
        <w:t>之</w:t>
      </w:r>
    </w:p>
    <w:p w14:paraId="685D5759">
      <w:r>
        <w:t>義，而欲改爲</w:t>
      </w:r>
      <w:r>
        <w:rPr>
          <w:rFonts w:hint="eastAsia" w:eastAsia="宋体"/>
          <w:lang w:eastAsia="zh-CN"/>
        </w:rPr>
        <w:t>“</w:t>
      </w:r>
      <w:r>
        <w:t>奇正</w:t>
      </w:r>
      <w:r>
        <w:rPr>
          <w:rFonts w:hint="eastAsia" w:eastAsia="宋体"/>
          <w:lang w:eastAsia="zh-CN"/>
        </w:rPr>
        <w:t>”</w:t>
      </w:r>
      <w:r>
        <w:t>，故記</w:t>
      </w:r>
      <w:r>
        <w:rPr>
          <w:rFonts w:hint="eastAsia" w:eastAsia="宋体"/>
          <w:lang w:eastAsia="zh-CN"/>
        </w:rPr>
        <w:t>“</w:t>
      </w:r>
      <w:r>
        <w:t>正</w:t>
      </w:r>
      <w:r>
        <w:rPr>
          <w:rFonts w:hint="eastAsia" w:eastAsia="宋体"/>
          <w:lang w:eastAsia="zh-CN"/>
        </w:rPr>
        <w:t>”</w:t>
      </w:r>
      <w:r>
        <w:t>字於</w:t>
      </w:r>
      <w:r>
        <w:rPr>
          <w:rFonts w:hint="eastAsia" w:eastAsia="宋体"/>
          <w:lang w:eastAsia="zh-CN"/>
        </w:rPr>
        <w:t>“</w:t>
      </w:r>
      <w:r>
        <w:t>賌</w:t>
      </w:r>
      <w:r>
        <w:rPr>
          <w:rFonts w:hint="eastAsia" w:eastAsia="宋体"/>
          <w:lang w:eastAsia="zh-CN"/>
        </w:rPr>
        <w:t>”</w:t>
      </w:r>
      <w:r>
        <w:t>字之旁，而各本遂誤爲</w:t>
      </w:r>
      <w:r>
        <w:rPr>
          <w:rFonts w:hint="eastAsia" w:eastAsia="宋体"/>
          <w:lang w:eastAsia="zh-CN"/>
        </w:rPr>
        <w:t>“</w:t>
      </w:r>
      <w:r>
        <w:t>奇正賌</w:t>
      </w:r>
      <w:r>
        <w:rPr>
          <w:rFonts w:hint="eastAsia" w:eastAsia="宋体"/>
          <w:lang w:eastAsia="zh-CN"/>
        </w:rPr>
        <w:t>”</w:t>
      </w:r>
      <w:r>
        <w:t>矣。</w:t>
      </w:r>
      <w:r>
        <w:rPr>
          <w:rFonts w:hint="eastAsia" w:eastAsia="宋体"/>
          <w:lang w:eastAsia="zh-CN"/>
        </w:rPr>
        <w:t>《</w:t>
      </w:r>
      <w:r>
        <w:t>説林</w:t>
      </w:r>
      <w:r>
        <w:rPr>
          <w:rFonts w:hint="eastAsia" w:eastAsia="宋体"/>
          <w:lang w:eastAsia="zh-CN"/>
        </w:rPr>
        <w:t>》</w:t>
      </w:r>
      <w:r>
        <w:t>篇：</w:t>
      </w:r>
    </w:p>
    <w:p w14:paraId="31AC0A0C">
      <w:r>
        <w:rPr>
          <w:rFonts w:hint="eastAsia" w:eastAsia="宋体"/>
          <w:lang w:eastAsia="zh-CN"/>
        </w:rPr>
        <w:t>“</w:t>
      </w:r>
      <w:r>
        <w:t>蘇秦步，曰何故，趨曰何趨。</w:t>
      </w:r>
      <w:r>
        <w:rPr>
          <w:rFonts w:hint="eastAsia" w:eastAsia="宋体"/>
          <w:lang w:eastAsia="zh-CN"/>
        </w:rPr>
        <w:t>”“</w:t>
      </w:r>
      <w:r>
        <w:t>步</w:t>
      </w:r>
      <w:r>
        <w:rPr>
          <w:rFonts w:hint="eastAsia" w:eastAsia="宋体"/>
          <w:lang w:eastAsia="zh-CN"/>
        </w:rPr>
        <w:t>”</w:t>
      </w:r>
      <w:r>
        <w:t>與</w:t>
      </w:r>
      <w:r>
        <w:rPr>
          <w:rFonts w:hint="eastAsia" w:eastAsia="宋体"/>
          <w:lang w:eastAsia="zh-CN"/>
        </w:rPr>
        <w:t>“</w:t>
      </w:r>
      <w:r>
        <w:t>故</w:t>
      </w:r>
      <w:r>
        <w:rPr>
          <w:rFonts w:hint="eastAsia" w:eastAsia="宋体"/>
          <w:lang w:eastAsia="zh-CN"/>
        </w:rPr>
        <w:t>”</w:t>
      </w:r>
      <w:r>
        <w:t>爲韻，</w:t>
      </w:r>
      <w:r>
        <w:rPr>
          <w:rFonts w:hint="eastAsia" w:eastAsia="宋体"/>
          <w:lang w:eastAsia="zh-CN"/>
        </w:rPr>
        <w:t>“</w:t>
      </w:r>
      <w:r>
        <w:t>趨</w:t>
      </w:r>
      <w:r>
        <w:rPr>
          <w:rFonts w:hint="eastAsia" w:eastAsia="宋体"/>
          <w:lang w:eastAsia="zh-CN"/>
        </w:rPr>
        <w:t>”</w:t>
      </w:r>
      <w:r>
        <w:t>與</w:t>
      </w:r>
      <w:r>
        <w:rPr>
          <w:rFonts w:hint="eastAsia" w:eastAsia="宋体"/>
          <w:lang w:eastAsia="zh-CN"/>
        </w:rPr>
        <w:t>“</w:t>
      </w:r>
      <w:r>
        <w:t>趨</w:t>
      </w:r>
      <w:r>
        <w:rPr>
          <w:rFonts w:hint="eastAsia" w:eastAsia="宋体"/>
          <w:lang w:eastAsia="zh-CN"/>
        </w:rPr>
        <w:t>”</w:t>
      </w:r>
      <w:r>
        <w:t>爲韻，隸書</w:t>
      </w:r>
      <w:r>
        <w:rPr>
          <w:rFonts w:hint="eastAsia" w:eastAsia="宋体"/>
          <w:lang w:eastAsia="zh-CN"/>
        </w:rPr>
        <w:t>“</w:t>
      </w:r>
      <w:r>
        <w:t>趨</w:t>
      </w:r>
      <w:r>
        <w:rPr>
          <w:rFonts w:hint="eastAsia" w:eastAsia="宋体"/>
          <w:lang w:eastAsia="zh-CN"/>
        </w:rPr>
        <w:t>”</w:t>
      </w:r>
      <w:r>
        <w:t>或作</w:t>
      </w:r>
      <w:r>
        <w:rPr>
          <w:rFonts w:hint="eastAsia" w:eastAsia="宋体"/>
          <w:lang w:eastAsia="zh-CN"/>
        </w:rPr>
        <w:t>“</w:t>
      </w:r>
      <w:r>
        <w:t>趍</w:t>
      </w:r>
      <w:r>
        <w:rPr>
          <w:rFonts w:hint="eastAsia" w:eastAsia="宋体"/>
          <w:lang w:eastAsia="zh-CN"/>
        </w:rPr>
        <w:t>”</w:t>
      </w:r>
      <w:r>
        <w:t>，故</w:t>
      </w:r>
    </w:p>
    <w:p w14:paraId="69747C88">
      <w:r>
        <w:rPr>
          <w:rFonts w:hint="eastAsia" w:eastAsia="宋体"/>
          <w:lang w:eastAsia="zh-CN"/>
        </w:rPr>
        <w:t>《</w:t>
      </w:r>
      <w:r>
        <w:t>淮南</w:t>
      </w:r>
      <w:r>
        <w:rPr>
          <w:rFonts w:hint="eastAsia" w:eastAsia="宋体"/>
          <w:lang w:eastAsia="zh-CN"/>
        </w:rPr>
        <w:t>》</w:t>
      </w:r>
      <w:r>
        <w:t>書中</w:t>
      </w:r>
      <w:r>
        <w:rPr>
          <w:rFonts w:hint="eastAsia" w:eastAsia="宋体"/>
          <w:lang w:eastAsia="zh-CN"/>
        </w:rPr>
        <w:t>“</w:t>
      </w:r>
      <w:r>
        <w:t>趨</w:t>
      </w:r>
      <w:r>
        <w:rPr>
          <w:rFonts w:hint="eastAsia" w:eastAsia="宋体"/>
          <w:lang w:eastAsia="zh-CN"/>
        </w:rPr>
        <w:t>”</w:t>
      </w:r>
      <w:r>
        <w:t>字多作</w:t>
      </w:r>
      <w:r>
        <w:rPr>
          <w:rFonts w:hint="eastAsia" w:eastAsia="宋体"/>
          <w:lang w:eastAsia="zh-CN"/>
        </w:rPr>
        <w:t>“</w:t>
      </w:r>
      <w:r>
        <w:t>趍</w:t>
      </w:r>
      <w:r>
        <w:rPr>
          <w:rFonts w:hint="eastAsia" w:eastAsia="宋体"/>
          <w:lang w:eastAsia="zh-CN"/>
        </w:rPr>
        <w:t>”</w:t>
      </w:r>
      <w:r>
        <w:t>，校書者以</w:t>
      </w:r>
      <w:r>
        <w:rPr>
          <w:rFonts w:hint="eastAsia" w:eastAsia="宋体"/>
          <w:lang w:eastAsia="zh-CN"/>
        </w:rPr>
        <w:t>《</w:t>
      </w:r>
      <w:r>
        <w:t>説文</w:t>
      </w:r>
      <w:r>
        <w:rPr>
          <w:rFonts w:hint="eastAsia" w:eastAsia="宋体"/>
          <w:lang w:eastAsia="zh-CN"/>
        </w:rPr>
        <w:t>》“</w:t>
      </w:r>
      <w:r>
        <w:t>趍趙</w:t>
      </w:r>
      <w:r>
        <w:rPr>
          <w:rFonts w:hint="eastAsia" w:eastAsia="宋体"/>
          <w:lang w:eastAsia="zh-CN"/>
        </w:rPr>
        <w:t>”</w:t>
      </w:r>
      <w:r>
        <w:t>之</w:t>
      </w:r>
      <w:r>
        <w:rPr>
          <w:rFonts w:hint="eastAsia" w:eastAsia="宋体"/>
          <w:lang w:eastAsia="zh-CN"/>
        </w:rPr>
        <w:t>“</w:t>
      </w:r>
      <w:r>
        <w:t>趍</w:t>
      </w:r>
      <w:r>
        <w:rPr>
          <w:rFonts w:hint="eastAsia" w:eastAsia="宋体"/>
          <w:lang w:eastAsia="zh-CN"/>
        </w:rPr>
        <w:t>”</w:t>
      </w:r>
      <w:r>
        <w:t>音馳，故旁記</w:t>
      </w:r>
      <w:r>
        <w:rPr>
          <w:rFonts w:hint="eastAsia" w:eastAsia="宋体"/>
          <w:lang w:eastAsia="zh-CN"/>
        </w:rPr>
        <w:t>“</w:t>
      </w:r>
      <w:r>
        <w:t>馳</w:t>
      </w:r>
      <w:r>
        <w:rPr>
          <w:rFonts w:hint="eastAsia" w:eastAsia="宋体"/>
          <w:lang w:eastAsia="zh-CN"/>
        </w:rPr>
        <w:t>”</w:t>
      </w:r>
      <w:r>
        <w:t>字，而各本</w:t>
      </w:r>
    </w:p>
    <w:p w14:paraId="46661676">
      <w:r>
        <w:t>遂誤作</w:t>
      </w:r>
      <w:r>
        <w:rPr>
          <w:rFonts w:hint="eastAsia" w:eastAsia="宋体"/>
          <w:lang w:eastAsia="zh-CN"/>
        </w:rPr>
        <w:t>“</w:t>
      </w:r>
      <w:r>
        <w:t>趍曰何趍馳</w:t>
      </w:r>
      <w:r>
        <w:rPr>
          <w:rFonts w:hint="eastAsia" w:eastAsia="宋体"/>
          <w:lang w:eastAsia="zh-CN"/>
        </w:rPr>
        <w:t>”</w:t>
      </w:r>
      <w:r>
        <w:t>矣。</w:t>
      </w:r>
    </w:p>
    <w:p w14:paraId="3FB714D0">
      <w:r>
        <w:t>有衍至數字者。</w:t>
      </w:r>
      <w:r>
        <w:rPr>
          <w:rFonts w:hint="eastAsia" w:eastAsia="宋体"/>
          <w:lang w:eastAsia="zh-CN"/>
        </w:rPr>
        <w:t>《</w:t>
      </w:r>
      <w:r>
        <w:t>俶真</w:t>
      </w:r>
      <w:r>
        <w:rPr>
          <w:rFonts w:hint="eastAsia" w:eastAsia="宋体"/>
          <w:lang w:eastAsia="zh-CN"/>
        </w:rPr>
        <w:t>》</w:t>
      </w:r>
      <w:r>
        <w:t>篇</w:t>
      </w:r>
      <w:r>
        <w:rPr>
          <w:rFonts w:hint="eastAsia" w:eastAsia="宋体"/>
          <w:lang w:eastAsia="zh-CN"/>
        </w:rPr>
        <w:t>“</w:t>
      </w:r>
      <w:r>
        <w:t>孟門終隆之山不能禁也湍瀨旋淵之深不能留也</w:t>
      </w:r>
    </w:p>
    <w:p w14:paraId="714ABA57">
      <w:r>
        <w:t>太行石澗飛狐句注之險不能難也。</w:t>
      </w:r>
      <w:r>
        <w:rPr>
          <w:rFonts w:hint="eastAsia" w:eastAsia="宋体"/>
          <w:lang w:eastAsia="zh-CN"/>
        </w:rPr>
        <w:t>”</w:t>
      </w:r>
      <w:r>
        <w:t>各本</w:t>
      </w:r>
      <w:r>
        <w:rPr>
          <w:rFonts w:hint="eastAsia" w:eastAsia="宋体"/>
          <w:lang w:eastAsia="zh-CN"/>
        </w:rPr>
        <w:t>“</w:t>
      </w:r>
      <w:r>
        <w:t>不能禁也</w:t>
      </w:r>
      <w:r>
        <w:rPr>
          <w:rFonts w:hint="eastAsia" w:eastAsia="宋体"/>
          <w:lang w:eastAsia="zh-CN"/>
        </w:rPr>
        <w:t>”</w:t>
      </w:r>
      <w:r>
        <w:t>下衍</w:t>
      </w:r>
      <w:r>
        <w:rPr>
          <w:rFonts w:hint="eastAsia" w:eastAsia="宋体"/>
          <w:lang w:eastAsia="zh-CN"/>
        </w:rPr>
        <w:t>“</w:t>
      </w:r>
      <w:r>
        <w:t>唯體道能不敗</w:t>
      </w:r>
      <w:r>
        <w:rPr>
          <w:rFonts w:hint="eastAsia" w:eastAsia="宋体"/>
          <w:lang w:eastAsia="zh-CN"/>
        </w:rPr>
        <w:t>”</w:t>
      </w:r>
      <w:r>
        <w:t>六字，則上下</w:t>
      </w:r>
    </w:p>
    <w:p w14:paraId="003FE057">
      <w:r>
        <w:t>文皆隔絶矣</w:t>
      </w:r>
    </w:p>
    <w:p w14:paraId="510A60C4">
      <w:r>
        <w:t>【第109页】</w:t>
      </w:r>
    </w:p>
    <w:p w14:paraId="6E858AEF">
      <w:r>
        <w:t>有脱數字至十數字者。</w:t>
      </w:r>
      <w:r>
        <w:rPr>
          <w:rFonts w:hint="eastAsia" w:eastAsia="宋体"/>
          <w:lang w:eastAsia="zh-CN"/>
        </w:rPr>
        <w:t>《</w:t>
      </w:r>
      <w:r>
        <w:t>原道</w:t>
      </w:r>
      <w:r>
        <w:rPr>
          <w:rFonts w:hint="eastAsia" w:eastAsia="宋体"/>
          <w:lang w:eastAsia="zh-CN"/>
        </w:rPr>
        <w:t>》</w:t>
      </w:r>
      <w:r>
        <w:t>篇：</w:t>
      </w:r>
      <w:r>
        <w:rPr>
          <w:rFonts w:hint="eastAsia" w:eastAsia="宋体"/>
          <w:lang w:eastAsia="zh-CN"/>
        </w:rPr>
        <w:t>“</w:t>
      </w:r>
      <w:r>
        <w:t>此俗世庸民之所公見也，而賢智者弗能避，有所</w:t>
      </w:r>
    </w:p>
    <w:p w14:paraId="4EC18928">
      <w:r>
        <w:t>屏蔽也。</w:t>
      </w:r>
      <w:r>
        <w:rPr>
          <w:rFonts w:hint="eastAsia" w:eastAsia="宋体"/>
          <w:lang w:eastAsia="zh-CN"/>
        </w:rPr>
        <w:t>”</w:t>
      </w:r>
      <w:r>
        <w:t>高注云：</w:t>
      </w:r>
      <w:r>
        <w:rPr>
          <w:rFonts w:hint="eastAsia" w:eastAsia="宋体"/>
          <w:lang w:eastAsia="zh-CN"/>
        </w:rPr>
        <w:t>“</w:t>
      </w:r>
      <w:r>
        <w:t>以諭利欲，故曰有所屏蔽也。</w:t>
      </w:r>
      <w:r>
        <w:rPr>
          <w:rFonts w:hint="eastAsia" w:eastAsia="宋体"/>
          <w:lang w:eastAsia="zh-CN"/>
        </w:rPr>
        <w:t>”</w:t>
      </w:r>
      <w:r>
        <w:t>各本正文脱</w:t>
      </w:r>
      <w:r>
        <w:rPr>
          <w:rFonts w:hint="eastAsia" w:eastAsia="宋体"/>
          <w:lang w:eastAsia="zh-CN"/>
        </w:rPr>
        <w:t>“</w:t>
      </w:r>
      <w:r>
        <w:t>有所屏蔽</w:t>
      </w:r>
      <w:r>
        <w:rPr>
          <w:rFonts w:hint="eastAsia" w:eastAsia="宋体"/>
          <w:lang w:eastAsia="zh-CN"/>
        </w:rPr>
        <w:t>”</w:t>
      </w:r>
      <w:r>
        <w:t>四字，則注文不</w:t>
      </w:r>
    </w:p>
    <w:p w14:paraId="5BE1F3E4">
      <w:r>
        <w:t>可通矣。</w:t>
      </w:r>
      <w:r>
        <w:rPr>
          <w:rFonts w:hint="eastAsia" w:eastAsia="宋体"/>
          <w:lang w:eastAsia="zh-CN"/>
        </w:rPr>
        <w:t>《</w:t>
      </w:r>
      <w:r>
        <w:t>道應</w:t>
      </w:r>
      <w:r>
        <w:rPr>
          <w:rFonts w:hint="eastAsia" w:eastAsia="宋体"/>
          <w:lang w:eastAsia="zh-CN"/>
        </w:rPr>
        <w:t>》</w:t>
      </w:r>
      <w:r>
        <w:t>篇：</w:t>
      </w:r>
      <w:r>
        <w:rPr>
          <w:rFonts w:hint="eastAsia" w:eastAsia="宋体"/>
          <w:lang w:eastAsia="zh-CN"/>
        </w:rPr>
        <w:t>“</w:t>
      </w:r>
      <w:r>
        <w:t>令尹子佩請飲莊王，莊王許諾。子佩具於强臺，莊王不往。明日，子</w:t>
      </w:r>
    </w:p>
    <w:p w14:paraId="72493B4F">
      <w:r>
        <w:t>佩跣揖，北面立於殿下</w:t>
      </w:r>
      <w:r>
        <w:rPr>
          <w:rFonts w:hint="eastAsia" w:eastAsia="宋体"/>
          <w:lang w:eastAsia="zh-CN"/>
        </w:rPr>
        <w:t>”</w:t>
      </w:r>
      <w:r>
        <w:t>云云，各本脱</w:t>
      </w:r>
      <w:r>
        <w:rPr>
          <w:rFonts w:hint="eastAsia" w:eastAsia="宋体"/>
          <w:lang w:eastAsia="zh-CN"/>
        </w:rPr>
        <w:t>“</w:t>
      </w:r>
      <w:r>
        <w:t>子佩具於强臺</w:t>
      </w:r>
      <w:r>
        <w:rPr>
          <w:rFonts w:hint="eastAsia" w:eastAsia="宋体"/>
          <w:lang w:eastAsia="zh-CN"/>
        </w:rPr>
        <w:t>”</w:t>
      </w:r>
      <w:r>
        <w:t>至</w:t>
      </w:r>
      <w:r>
        <w:rPr>
          <w:rFonts w:hint="eastAsia" w:eastAsia="宋体"/>
          <w:lang w:eastAsia="zh-CN"/>
        </w:rPr>
        <w:t>“</w:t>
      </w:r>
      <w:r>
        <w:t>明日</w:t>
      </w:r>
      <w:r>
        <w:rPr>
          <w:rFonts w:hint="eastAsia" w:eastAsia="宋体"/>
          <w:lang w:eastAsia="zh-CN"/>
        </w:rPr>
        <w:t>”</w:t>
      </w:r>
      <w:r>
        <w:t>十二字，則上下文不可通</w:t>
      </w:r>
    </w:p>
    <w:p w14:paraId="7B73D6DE">
      <w:r>
        <w:t>矣。</w:t>
      </w:r>
      <w:r>
        <w:rPr>
          <w:rFonts w:hint="eastAsia" w:eastAsia="宋体"/>
          <w:lang w:eastAsia="zh-CN"/>
        </w:rPr>
        <w:t>《</w:t>
      </w:r>
      <w:r>
        <w:t>氾論</w:t>
      </w:r>
      <w:r>
        <w:rPr>
          <w:rFonts w:hint="eastAsia" w:eastAsia="宋体"/>
          <w:lang w:eastAsia="zh-CN"/>
        </w:rPr>
        <w:t>》</w:t>
      </w:r>
      <w:r>
        <w:t>篇</w:t>
      </w:r>
      <w:r>
        <w:rPr>
          <w:rFonts w:hint="eastAsia" w:eastAsia="宋体"/>
          <w:lang w:eastAsia="zh-CN"/>
        </w:rPr>
        <w:t>“</w:t>
      </w:r>
      <w:r>
        <w:t>故馬免人於難者，其死也葬之，以帷爲衾。牛有德於人者，其死也葬之</w:t>
      </w:r>
    </w:p>
    <w:p w14:paraId="521E0D70">
      <w:r>
        <w:t>以大車之箱爲薦。</w:t>
      </w:r>
      <w:r>
        <w:rPr>
          <w:rFonts w:hint="eastAsia" w:eastAsia="宋体"/>
          <w:lang w:eastAsia="zh-CN"/>
        </w:rPr>
        <w:t>”</w:t>
      </w:r>
      <w:r>
        <w:t>各本</w:t>
      </w:r>
      <w:r>
        <w:rPr>
          <w:rFonts w:hint="eastAsia" w:eastAsia="宋体"/>
          <w:lang w:eastAsia="zh-CN"/>
        </w:rPr>
        <w:t>“</w:t>
      </w:r>
      <w:r>
        <w:t>葬之</w:t>
      </w:r>
      <w:r>
        <w:rPr>
          <w:rFonts w:hint="eastAsia" w:eastAsia="宋体"/>
          <w:lang w:eastAsia="zh-CN"/>
        </w:rPr>
        <w:t>”</w:t>
      </w:r>
      <w:r>
        <w:t>下脱</w:t>
      </w:r>
      <w:r>
        <w:rPr>
          <w:rFonts w:hint="eastAsia" w:eastAsia="宋体"/>
          <w:lang w:eastAsia="zh-CN"/>
        </w:rPr>
        <w:t>“</w:t>
      </w:r>
      <w:r>
        <w:t>以帷爲衾</w:t>
      </w:r>
      <w:r>
        <w:rPr>
          <w:rFonts w:hint="eastAsia" w:eastAsia="宋体"/>
          <w:lang w:eastAsia="zh-CN"/>
        </w:rPr>
        <w:t>”</w:t>
      </w:r>
      <w:r>
        <w:t>四字，</w:t>
      </w:r>
      <w:r>
        <w:rPr>
          <w:rFonts w:hint="eastAsia" w:eastAsia="宋体"/>
          <w:lang w:eastAsia="zh-CN"/>
        </w:rPr>
        <w:t>“</w:t>
      </w:r>
      <w:r>
        <w:t>牛</w:t>
      </w:r>
      <w:r>
        <w:rPr>
          <w:rFonts w:hint="eastAsia" w:eastAsia="宋体"/>
          <w:lang w:eastAsia="zh-CN"/>
        </w:rPr>
        <w:t>”</w:t>
      </w:r>
      <w:r>
        <w:t>下脱</w:t>
      </w:r>
      <w:r>
        <w:rPr>
          <w:rFonts w:hint="eastAsia" w:eastAsia="宋体"/>
          <w:lang w:eastAsia="zh-CN"/>
        </w:rPr>
        <w:t>“</w:t>
      </w:r>
      <w:r>
        <w:t>有德於人者</w:t>
      </w:r>
      <w:r>
        <w:rPr>
          <w:rFonts w:hint="eastAsia" w:eastAsia="宋体"/>
          <w:lang w:eastAsia="zh-CN"/>
        </w:rPr>
        <w:t>”</w:t>
      </w:r>
      <w:r>
        <w:t>五字，</w:t>
      </w:r>
      <w:r>
        <w:rPr>
          <w:rFonts w:hint="eastAsia" w:eastAsia="宋体"/>
          <w:lang w:eastAsia="zh-CN"/>
        </w:rPr>
        <w:t>“</w:t>
      </w:r>
      <w:r>
        <w:t>葬</w:t>
      </w:r>
    </w:p>
    <w:p w14:paraId="56229B68">
      <w:r>
        <w:t>下脱</w:t>
      </w:r>
      <w:r>
        <w:rPr>
          <w:rFonts w:hint="eastAsia" w:eastAsia="宋体"/>
          <w:lang w:eastAsia="zh-CN"/>
        </w:rPr>
        <w:t>“</w:t>
      </w:r>
      <w:r>
        <w:t>之</w:t>
      </w:r>
      <w:r>
        <w:rPr>
          <w:rFonts w:hint="eastAsia" w:eastAsia="宋体"/>
          <w:lang w:eastAsia="zh-CN"/>
        </w:rPr>
        <w:t>”</w:t>
      </w:r>
      <w:r>
        <w:t>字，</w:t>
      </w:r>
      <w:r>
        <w:rPr>
          <w:rFonts w:hint="eastAsia" w:eastAsia="宋体"/>
          <w:lang w:eastAsia="zh-CN"/>
        </w:rPr>
        <w:t>“</w:t>
      </w:r>
      <w:r>
        <w:t>大車</w:t>
      </w:r>
      <w:r>
        <w:rPr>
          <w:rFonts w:hint="eastAsia" w:eastAsia="宋体"/>
          <w:lang w:eastAsia="zh-CN"/>
        </w:rPr>
        <w:t>”</w:t>
      </w:r>
      <w:r>
        <w:t>下脱</w:t>
      </w:r>
      <w:r>
        <w:rPr>
          <w:rFonts w:hint="eastAsia" w:eastAsia="宋体"/>
          <w:lang w:eastAsia="zh-CN"/>
        </w:rPr>
        <w:t>“</w:t>
      </w:r>
      <w:r>
        <w:t>之箱</w:t>
      </w:r>
      <w:r>
        <w:rPr>
          <w:rFonts w:hint="eastAsia" w:eastAsia="宋体"/>
          <w:lang w:eastAsia="zh-CN"/>
        </w:rPr>
        <w:t>”</w:t>
      </w:r>
      <w:r>
        <w:t>二字，則文不成義矣。</w:t>
      </w:r>
      <w:r>
        <w:rPr>
          <w:rFonts w:hint="eastAsia" w:eastAsia="宋体"/>
          <w:lang w:eastAsia="zh-CN"/>
        </w:rPr>
        <w:t>《</w:t>
      </w:r>
      <w:r>
        <w:t>説山</w:t>
      </w:r>
      <w:r>
        <w:rPr>
          <w:rFonts w:hint="eastAsia" w:eastAsia="宋体"/>
          <w:lang w:eastAsia="zh-CN"/>
        </w:rPr>
        <w:t>》</w:t>
      </w:r>
      <w:r>
        <w:t>篇：</w:t>
      </w:r>
      <w:r>
        <w:rPr>
          <w:rFonts w:hint="eastAsia" w:eastAsia="宋体"/>
          <w:lang w:eastAsia="zh-CN"/>
        </w:rPr>
        <w:t>“</w:t>
      </w:r>
      <w:r>
        <w:t>魄問於魂曰：</w:t>
      </w:r>
      <w:r>
        <w:rPr>
          <w:rFonts w:hint="eastAsia" w:eastAsia="宋体"/>
          <w:lang w:eastAsia="zh-CN"/>
        </w:rPr>
        <w:t>‘</w:t>
      </w:r>
      <w:r>
        <w:t>道何以</w:t>
      </w:r>
    </w:p>
    <w:p w14:paraId="127159FB">
      <w:r>
        <w:t>爲體？</w:t>
      </w:r>
      <w:r>
        <w:rPr>
          <w:rFonts w:hint="eastAsia" w:eastAsia="宋体"/>
          <w:lang w:eastAsia="zh-CN"/>
        </w:rPr>
        <w:t>’</w:t>
      </w:r>
      <w:r>
        <w:t>曰：</w:t>
      </w:r>
      <w:r>
        <w:rPr>
          <w:rFonts w:hint="eastAsia" w:eastAsia="宋体"/>
          <w:lang w:eastAsia="zh-CN"/>
        </w:rPr>
        <w:t>‘</w:t>
      </w:r>
      <w:r>
        <w:t>以無有爲體。</w:t>
      </w:r>
      <w:r>
        <w:rPr>
          <w:rFonts w:hint="eastAsia" w:eastAsia="宋体"/>
          <w:lang w:eastAsia="zh-CN"/>
        </w:rPr>
        <w:t>’</w:t>
      </w:r>
      <w:r>
        <w:t>魄曰：</w:t>
      </w:r>
      <w:r>
        <w:rPr>
          <w:rFonts w:hint="eastAsia" w:eastAsia="宋体"/>
          <w:lang w:eastAsia="zh-CN"/>
        </w:rPr>
        <w:t>‘</w:t>
      </w:r>
      <w:r>
        <w:t>無有有形乎？</w:t>
      </w:r>
      <w:r>
        <w:rPr>
          <w:rFonts w:hint="eastAsia" w:eastAsia="宋体"/>
          <w:lang w:eastAsia="zh-CN"/>
        </w:rPr>
        <w:t>’</w:t>
      </w:r>
      <w:r>
        <w:t>魂曰：</w:t>
      </w:r>
      <w:r>
        <w:rPr>
          <w:rFonts w:hint="eastAsia" w:eastAsia="宋体"/>
          <w:lang w:eastAsia="zh-CN"/>
        </w:rPr>
        <w:t>‘</w:t>
      </w:r>
      <w:r>
        <w:t>無有。</w:t>
      </w:r>
      <w:r>
        <w:rPr>
          <w:rFonts w:hint="eastAsia" w:eastAsia="宋体"/>
          <w:lang w:eastAsia="zh-CN"/>
        </w:rPr>
        <w:t>’</w:t>
      </w:r>
      <w:r>
        <w:t>魄曰：</w:t>
      </w:r>
      <w:r>
        <w:rPr>
          <w:rFonts w:hint="eastAsia" w:eastAsia="宋体"/>
          <w:lang w:eastAsia="zh-CN"/>
        </w:rPr>
        <w:t>‘</w:t>
      </w:r>
      <w:r>
        <w:t>無有何得而</w:t>
      </w:r>
    </w:p>
    <w:p w14:paraId="0282A54A">
      <w:r>
        <w:t>聞也？</w:t>
      </w:r>
      <w:r>
        <w:rPr>
          <w:rFonts w:hint="eastAsia" w:eastAsia="宋体"/>
          <w:lang w:eastAsia="zh-CN"/>
        </w:rPr>
        <w:t>’”</w:t>
      </w:r>
      <w:r>
        <w:t>各本</w:t>
      </w:r>
      <w:r>
        <w:rPr>
          <w:rFonts w:hint="eastAsia" w:eastAsia="宋体"/>
          <w:lang w:eastAsia="zh-CN"/>
        </w:rPr>
        <w:t>“</w:t>
      </w:r>
      <w:r>
        <w:t>何得而聞</w:t>
      </w:r>
      <w:r>
        <w:rPr>
          <w:rFonts w:hint="eastAsia" w:eastAsia="宋体"/>
          <w:lang w:eastAsia="zh-CN"/>
        </w:rPr>
        <w:t>”</w:t>
      </w:r>
      <w:r>
        <w:t>上脱</w:t>
      </w:r>
      <w:r>
        <w:rPr>
          <w:rFonts w:hint="eastAsia" w:eastAsia="宋体"/>
          <w:lang w:eastAsia="zh-CN"/>
        </w:rPr>
        <w:t>“</w:t>
      </w:r>
      <w:r>
        <w:t>魄曰無有</w:t>
      </w:r>
      <w:r>
        <w:rPr>
          <w:rFonts w:hint="eastAsia" w:eastAsia="宋体"/>
          <w:lang w:eastAsia="zh-CN"/>
        </w:rPr>
        <w:t>”</w:t>
      </w:r>
      <w:r>
        <w:t>四字，則上下文不可通矣。</w:t>
      </w:r>
      <w:r>
        <w:rPr>
          <w:rFonts w:hint="eastAsia" w:eastAsia="宋体"/>
          <w:lang w:eastAsia="zh-CN"/>
        </w:rPr>
        <w:t>“</w:t>
      </w:r>
      <w:r>
        <w:t>一淵不兩蛟，一棲</w:t>
      </w:r>
    </w:p>
    <w:p w14:paraId="336109DE">
      <w:r>
        <w:t>不兩雄。一則定，兩則争。</w:t>
      </w:r>
      <w:r>
        <w:rPr>
          <w:rFonts w:hint="eastAsia" w:eastAsia="宋体"/>
          <w:lang w:eastAsia="zh-CN"/>
        </w:rPr>
        <w:t>”</w:t>
      </w:r>
      <w:r>
        <w:t>高注云：</w:t>
      </w:r>
      <w:r>
        <w:rPr>
          <w:rFonts w:hint="eastAsia" w:eastAsia="宋体"/>
          <w:lang w:eastAsia="zh-CN"/>
        </w:rPr>
        <w:t>“</w:t>
      </w:r>
      <w:r>
        <w:t>以日月不得並明，一國不可兩君也。</w:t>
      </w:r>
      <w:r>
        <w:rPr>
          <w:rFonts w:hint="eastAsia" w:eastAsia="宋体"/>
          <w:lang w:eastAsia="zh-CN"/>
        </w:rPr>
        <w:t>”</w:t>
      </w:r>
      <w:r>
        <w:t>各本脱</w:t>
      </w:r>
      <w:r>
        <w:rPr>
          <w:rFonts w:hint="eastAsia" w:eastAsia="宋体"/>
          <w:lang w:eastAsia="zh-CN"/>
        </w:rPr>
        <w:t>“</w:t>
      </w:r>
      <w:r>
        <w:t>一棲</w:t>
      </w:r>
    </w:p>
    <w:p w14:paraId="5354F010">
      <w:r>
        <w:t>不兩雄</w:t>
      </w:r>
      <w:r>
        <w:rPr>
          <w:rFonts w:hint="eastAsia" w:eastAsia="宋体"/>
          <w:lang w:eastAsia="zh-CN"/>
        </w:rPr>
        <w:t>”</w:t>
      </w:r>
      <w:r>
        <w:t>以下十一字，又脱去注文，則</w:t>
      </w:r>
      <w:r>
        <w:rPr>
          <w:rFonts w:hint="eastAsia" w:eastAsia="宋体"/>
          <w:lang w:eastAsia="zh-CN"/>
        </w:rPr>
        <w:t>“</w:t>
      </w:r>
      <w:r>
        <w:t>一淵不兩蛟</w:t>
      </w:r>
      <w:r>
        <w:rPr>
          <w:rFonts w:hint="eastAsia" w:eastAsia="宋体"/>
          <w:lang w:eastAsia="zh-CN"/>
        </w:rPr>
        <w:t>”</w:t>
      </w:r>
      <w:r>
        <w:t>句孤立無耦矣。</w:t>
      </w:r>
      <w:r>
        <w:rPr>
          <w:rFonts w:hint="eastAsia" w:eastAsia="宋体"/>
          <w:lang w:eastAsia="zh-CN"/>
        </w:rPr>
        <w:t>《</w:t>
      </w:r>
      <w:r>
        <w:t>説林</w:t>
      </w:r>
      <w:r>
        <w:rPr>
          <w:rFonts w:hint="eastAsia" w:eastAsia="宋体"/>
          <w:lang w:eastAsia="zh-CN"/>
        </w:rPr>
        <w:t>》</w:t>
      </w:r>
      <w:r>
        <w:t>篇：</w:t>
      </w:r>
      <w:r>
        <w:rPr>
          <w:rFonts w:hint="eastAsia" w:eastAsia="宋体"/>
          <w:lang w:eastAsia="zh-CN"/>
        </w:rPr>
        <w:t>“</w:t>
      </w:r>
      <w:r>
        <w:t>或謂冢</w:t>
      </w:r>
    </w:p>
    <w:p w14:paraId="139950BB">
      <w:r>
        <w:t>或謂隴；或謂笠，或謂簦。名異實同也。頭蛩與空木之瑟，名同實異也。</w:t>
      </w:r>
      <w:r>
        <w:rPr>
          <w:rFonts w:hint="eastAsia" w:eastAsia="宋体"/>
          <w:lang w:eastAsia="zh-CN"/>
        </w:rPr>
        <w:t>”</w:t>
      </w:r>
      <w:r>
        <w:t>各本脱</w:t>
      </w:r>
      <w:r>
        <w:rPr>
          <w:rFonts w:hint="eastAsia" w:eastAsia="宋体"/>
          <w:lang w:eastAsia="zh-CN"/>
        </w:rPr>
        <w:t>“</w:t>
      </w:r>
      <w:r>
        <w:t>名異實</w:t>
      </w:r>
    </w:p>
    <w:p w14:paraId="60E3B915">
      <w:r>
        <w:t>同也</w:t>
      </w:r>
      <w:r>
        <w:rPr>
          <w:rFonts w:hint="eastAsia" w:eastAsia="宋体"/>
          <w:lang w:eastAsia="zh-CN"/>
        </w:rPr>
        <w:t>”</w:t>
      </w:r>
      <w:r>
        <w:t>五字，則義不可通矣。</w:t>
      </w:r>
      <w:r>
        <w:rPr>
          <w:rFonts w:hint="eastAsia" w:eastAsia="宋体"/>
          <w:lang w:eastAsia="zh-CN"/>
        </w:rPr>
        <w:t>《</w:t>
      </w:r>
      <w:r>
        <w:t>人閒</w:t>
      </w:r>
      <w:r>
        <w:rPr>
          <w:rFonts w:hint="eastAsia" w:eastAsia="宋体"/>
          <w:lang w:eastAsia="zh-CN"/>
        </w:rPr>
        <w:t>》</w:t>
      </w:r>
      <w:r>
        <w:t>篇：</w:t>
      </w:r>
      <w:r>
        <w:rPr>
          <w:rFonts w:hint="eastAsia" w:eastAsia="宋体"/>
          <w:lang w:eastAsia="zh-CN"/>
        </w:rPr>
        <w:t>“</w:t>
      </w:r>
      <w:r>
        <w:t>魯君聞陽虎失，大怒，問所出之門，使有司拘之</w:t>
      </w:r>
    </w:p>
    <w:p w14:paraId="40BB4584">
      <w:r>
        <w:t>以爲傷者戰鬬者也，不傷者爲縱之者。傷者受大賞，而不傷者被重罪。</w:t>
      </w:r>
      <w:r>
        <w:rPr>
          <w:rFonts w:hint="eastAsia" w:eastAsia="宋体"/>
          <w:lang w:eastAsia="zh-CN"/>
        </w:rPr>
        <w:t>”</w:t>
      </w:r>
      <w:r>
        <w:t>各本脱</w:t>
      </w:r>
      <w:r>
        <w:rPr>
          <w:rFonts w:hint="eastAsia" w:eastAsia="宋体"/>
          <w:lang w:eastAsia="zh-CN"/>
        </w:rPr>
        <w:t>“</w:t>
      </w:r>
      <w:r>
        <w:t>傷者戰</w:t>
      </w:r>
    </w:p>
    <w:p w14:paraId="0BD57405">
      <w:r>
        <w:t>鬬</w:t>
      </w:r>
      <w:r>
        <w:rPr>
          <w:rFonts w:hint="eastAsia" w:eastAsia="宋体"/>
          <w:lang w:eastAsia="zh-CN"/>
        </w:rPr>
        <w:t>”</w:t>
      </w:r>
      <w:r>
        <w:t>至</w:t>
      </w:r>
      <w:r>
        <w:rPr>
          <w:rFonts w:hint="eastAsia" w:eastAsia="宋体"/>
          <w:lang w:eastAsia="zh-CN"/>
        </w:rPr>
        <w:t>“</w:t>
      </w:r>
      <w:r>
        <w:t>縱之者</w:t>
      </w:r>
      <w:r>
        <w:rPr>
          <w:rFonts w:hint="eastAsia" w:eastAsia="宋体"/>
          <w:lang w:eastAsia="zh-CN"/>
        </w:rPr>
        <w:t>”</w:t>
      </w:r>
      <w:r>
        <w:t>十三字，則上下文不可通矣。</w:t>
      </w:r>
      <w:r>
        <w:rPr>
          <w:rFonts w:hint="eastAsia" w:eastAsia="宋体"/>
          <w:lang w:eastAsia="zh-CN"/>
        </w:rPr>
        <w:t>“</w:t>
      </w:r>
      <w:r>
        <w:t>夫上仕者，先避患而後就利，先遠辱而後求</w:t>
      </w:r>
    </w:p>
    <w:p w14:paraId="2B5E7825">
      <w:r>
        <w:t>【第110页】</w:t>
      </w:r>
    </w:p>
    <w:p w14:paraId="6956668D">
      <w:r>
        <w:t>名。太宰子朱之見終始微矣。</w:t>
      </w:r>
      <w:r>
        <w:rPr>
          <w:rFonts w:hint="eastAsia" w:eastAsia="宋体"/>
          <w:lang w:eastAsia="zh-CN"/>
        </w:rPr>
        <w:t>”“</w:t>
      </w:r>
      <w:r>
        <w:t>仕</w:t>
      </w:r>
      <w:r>
        <w:rPr>
          <w:rFonts w:hint="eastAsia" w:eastAsia="宋体"/>
          <w:lang w:eastAsia="zh-CN"/>
        </w:rPr>
        <w:t>”</w:t>
      </w:r>
      <w:r>
        <w:t>與</w:t>
      </w:r>
      <w:r>
        <w:rPr>
          <w:rFonts w:hint="eastAsia" w:eastAsia="宋体"/>
          <w:lang w:eastAsia="zh-CN"/>
        </w:rPr>
        <w:t>“</w:t>
      </w:r>
      <w:r>
        <w:t>士</w:t>
      </w:r>
      <w:r>
        <w:rPr>
          <w:rFonts w:hint="eastAsia" w:eastAsia="宋体"/>
          <w:lang w:eastAsia="zh-CN"/>
        </w:rPr>
        <w:t>”</w:t>
      </w:r>
      <w:r>
        <w:t>同，各本</w:t>
      </w:r>
      <w:r>
        <w:rPr>
          <w:rFonts w:hint="eastAsia" w:eastAsia="宋体"/>
          <w:lang w:eastAsia="zh-CN"/>
        </w:rPr>
        <w:t>“</w:t>
      </w:r>
      <w:r>
        <w:t>仕</w:t>
      </w:r>
      <w:r>
        <w:rPr>
          <w:rFonts w:hint="eastAsia" w:eastAsia="宋体"/>
          <w:lang w:eastAsia="zh-CN"/>
        </w:rPr>
        <w:t>”</w:t>
      </w:r>
      <w:r>
        <w:t>上脱</w:t>
      </w:r>
      <w:r>
        <w:rPr>
          <w:rFonts w:hint="eastAsia" w:eastAsia="宋体"/>
          <w:lang w:eastAsia="zh-CN"/>
        </w:rPr>
        <w:t>“</w:t>
      </w:r>
      <w:r>
        <w:t>上</w:t>
      </w:r>
      <w:r>
        <w:rPr>
          <w:rFonts w:hint="eastAsia" w:eastAsia="宋体"/>
          <w:lang w:eastAsia="zh-CN"/>
        </w:rPr>
        <w:t>”</w:t>
      </w:r>
      <w:r>
        <w:t>字，</w:t>
      </w:r>
      <w:r>
        <w:rPr>
          <w:rFonts w:hint="eastAsia" w:eastAsia="宋体"/>
          <w:lang w:eastAsia="zh-CN"/>
        </w:rPr>
        <w:t>“</w:t>
      </w:r>
      <w:r>
        <w:t>先避</w:t>
      </w:r>
      <w:r>
        <w:rPr>
          <w:rFonts w:hint="eastAsia" w:eastAsia="宋体"/>
          <w:lang w:eastAsia="zh-CN"/>
        </w:rPr>
        <w:t>”</w:t>
      </w:r>
      <w:r>
        <w:t>下又脱</w:t>
      </w:r>
      <w:r>
        <w:rPr>
          <w:rFonts w:hint="eastAsia" w:eastAsia="宋体"/>
          <w:lang w:eastAsia="zh-CN"/>
        </w:rPr>
        <w:t>“</w:t>
      </w:r>
      <w:r>
        <w:t>患而</w:t>
      </w:r>
    </w:p>
    <w:p w14:paraId="5492FCFB">
      <w:r>
        <w:t>後就利</w:t>
      </w:r>
      <w:r>
        <w:rPr>
          <w:rFonts w:hint="eastAsia" w:eastAsia="宋体"/>
          <w:lang w:eastAsia="zh-CN"/>
        </w:rPr>
        <w:t>”</w:t>
      </w:r>
      <w:r>
        <w:t>至</w:t>
      </w:r>
      <w:r>
        <w:rPr>
          <w:rFonts w:hint="eastAsia" w:eastAsia="宋体"/>
          <w:lang w:eastAsia="zh-CN"/>
        </w:rPr>
        <w:t>“</w:t>
      </w:r>
      <w:r>
        <w:t>太宰子朱</w:t>
      </w:r>
      <w:r>
        <w:rPr>
          <w:rFonts w:hint="eastAsia" w:eastAsia="宋体"/>
          <w:lang w:eastAsia="zh-CN"/>
        </w:rPr>
        <w:t>”</w:t>
      </w:r>
      <w:r>
        <w:t>十六字，則上下文不可通矣。</w:t>
      </w:r>
      <w:r>
        <w:rPr>
          <w:rFonts w:hint="eastAsia" w:eastAsia="宋体"/>
          <w:lang w:eastAsia="zh-CN"/>
        </w:rPr>
        <w:t>“</w:t>
      </w:r>
      <w:r>
        <w:t>請與公僇力一志，悉率徒屬而必以</w:t>
      </w:r>
    </w:p>
    <w:p w14:paraId="6AC09178">
      <w:r>
        <w:t>滅其家。其夜，乃攻虞氏，大滅其家。</w:t>
      </w:r>
      <w:r>
        <w:rPr>
          <w:rFonts w:hint="eastAsia" w:eastAsia="宋体"/>
          <w:lang w:eastAsia="zh-CN"/>
        </w:rPr>
        <w:t>”</w:t>
      </w:r>
      <w:r>
        <w:t>各本脱</w:t>
      </w:r>
      <w:r>
        <w:rPr>
          <w:rFonts w:hint="eastAsia" w:eastAsia="宋体"/>
          <w:lang w:eastAsia="zh-CN"/>
        </w:rPr>
        <w:t>“</w:t>
      </w:r>
      <w:r>
        <w:t>其夜</w:t>
      </w:r>
      <w:r>
        <w:rPr>
          <w:rFonts w:hint="eastAsia" w:eastAsia="宋体"/>
          <w:lang w:eastAsia="zh-CN"/>
        </w:rPr>
        <w:t>”</w:t>
      </w:r>
      <w:r>
        <w:t>以下十字，則叙事未畢，且與上文</w:t>
      </w:r>
      <w:r>
        <w:rPr>
          <w:rFonts w:hint="eastAsia" w:eastAsia="宋体"/>
          <w:lang w:eastAsia="zh-CN"/>
        </w:rPr>
        <w:t>“</w:t>
      </w:r>
      <w:r>
        <w:t>虞</w:t>
      </w:r>
    </w:p>
    <w:p w14:paraId="655D2A0A">
      <w:r>
        <w:t>氏以亡</w:t>
      </w:r>
      <w:r>
        <w:rPr>
          <w:rFonts w:hint="eastAsia" w:eastAsia="宋体"/>
          <w:lang w:eastAsia="zh-CN"/>
        </w:rPr>
        <w:t>”</w:t>
      </w:r>
      <w:r>
        <w:t>句不相應矣</w:t>
      </w:r>
    </w:p>
    <w:p w14:paraId="053D3414">
      <w:r>
        <w:t>有誤而兼脱者。</w:t>
      </w:r>
      <w:r>
        <w:rPr>
          <w:rFonts w:hint="eastAsia" w:eastAsia="宋体"/>
          <w:lang w:eastAsia="zh-CN"/>
        </w:rPr>
        <w:t>《</w:t>
      </w:r>
      <w:r>
        <w:t>原道</w:t>
      </w:r>
      <w:r>
        <w:rPr>
          <w:rFonts w:hint="eastAsia" w:eastAsia="宋体"/>
          <w:lang w:eastAsia="zh-CN"/>
        </w:rPr>
        <w:t>》</w:t>
      </w:r>
      <w:r>
        <w:t>篇：</w:t>
      </w:r>
      <w:r>
        <w:rPr>
          <w:rFonts w:hint="eastAsia" w:eastAsia="宋体"/>
          <w:lang w:eastAsia="zh-CN"/>
        </w:rPr>
        <w:t>“</w:t>
      </w:r>
      <w:r>
        <w:t>輕車良馬，勁策利錣。</w:t>
      </w:r>
      <w:r>
        <w:rPr>
          <w:rFonts w:hint="eastAsia" w:eastAsia="宋体"/>
          <w:lang w:eastAsia="zh-CN"/>
        </w:rPr>
        <w:t>”</w:t>
      </w:r>
      <w:r>
        <w:t>高注：</w:t>
      </w:r>
      <w:r>
        <w:rPr>
          <w:rFonts w:hint="eastAsia" w:eastAsia="宋体"/>
          <w:lang w:eastAsia="zh-CN"/>
        </w:rPr>
        <w:t>“</w:t>
      </w:r>
      <w:r>
        <w:t>策，箠也。錣，箠末之箴</w:t>
      </w:r>
    </w:p>
    <w:p w14:paraId="0F43F7F9">
      <w:r>
        <w:t>也。錣讀焫燭之</w:t>
      </w:r>
      <w:r>
        <w:rPr>
          <w:rFonts w:hint="eastAsia" w:eastAsia="宋体"/>
          <w:lang w:eastAsia="zh-CN"/>
        </w:rPr>
        <w:t>‘</w:t>
      </w:r>
      <w:r>
        <w:t>焫</w:t>
      </w:r>
      <w:r>
        <w:rPr>
          <w:rFonts w:hint="eastAsia" w:eastAsia="宋体"/>
          <w:lang w:eastAsia="zh-CN"/>
        </w:rPr>
        <w:t>’</w:t>
      </w:r>
      <w:r>
        <w:t>。錣，行劣反。焫，如劣反。</w:t>
      </w:r>
      <w:r>
        <w:rPr>
          <w:rFonts w:hint="eastAsia" w:eastAsia="宋体"/>
          <w:lang w:eastAsia="zh-CN"/>
        </w:rPr>
        <w:t>”《</w:t>
      </w:r>
      <w:r>
        <w:t>藏</w:t>
      </w:r>
      <w:r>
        <w:rPr>
          <w:rFonts w:hint="eastAsia" w:eastAsia="宋体"/>
          <w:lang w:eastAsia="zh-CN"/>
        </w:rPr>
        <w:t>》</w:t>
      </w:r>
      <w:r>
        <w:t>本</w:t>
      </w:r>
      <w:r>
        <w:rPr>
          <w:rFonts w:hint="eastAsia" w:eastAsia="宋体"/>
          <w:lang w:eastAsia="zh-CN"/>
        </w:rPr>
        <w:t>“</w:t>
      </w:r>
      <w:r>
        <w:t>錣</w:t>
      </w:r>
      <w:r>
        <w:rPr>
          <w:rFonts w:hint="eastAsia" w:eastAsia="宋体"/>
          <w:lang w:eastAsia="zh-CN"/>
        </w:rPr>
        <w:t>”</w:t>
      </w:r>
      <w:r>
        <w:t>誤作</w:t>
      </w:r>
      <w:r>
        <w:rPr>
          <w:rFonts w:hint="eastAsia" w:eastAsia="宋体"/>
          <w:lang w:eastAsia="zh-CN"/>
        </w:rPr>
        <w:t>“</w:t>
      </w:r>
      <w:r>
        <w:t>鍜</w:t>
      </w:r>
      <w:r>
        <w:rPr>
          <w:rFonts w:hint="eastAsia" w:eastAsia="宋体"/>
          <w:lang w:eastAsia="zh-CN"/>
        </w:rPr>
        <w:t>”</w:t>
      </w:r>
      <w:r>
        <w:t>，注文誤作</w:t>
      </w:r>
      <w:r>
        <w:rPr>
          <w:rFonts w:hint="eastAsia" w:eastAsia="宋体"/>
          <w:lang w:eastAsia="zh-CN"/>
        </w:rPr>
        <w:t>“</w:t>
      </w:r>
      <w:r>
        <w:t>策，箠</w:t>
      </w:r>
    </w:p>
    <w:p w14:paraId="7E57A903">
      <w:r>
        <w:t>也，未之感也。鍜讀炳燭之炳</w:t>
      </w:r>
      <w:r>
        <w:rPr>
          <w:rFonts w:hint="eastAsia" w:eastAsia="宋体"/>
          <w:lang w:eastAsia="zh-CN"/>
        </w:rPr>
        <w:t>”</w:t>
      </w:r>
      <w:r>
        <w:t>，則義不可通矣</w:t>
      </w:r>
    </w:p>
    <w:p w14:paraId="658FA62C">
      <w:r>
        <w:t>有正文誤入注者。</w:t>
      </w:r>
      <w:r>
        <w:rPr>
          <w:rFonts w:hint="eastAsia" w:eastAsia="宋体"/>
          <w:lang w:eastAsia="zh-CN"/>
        </w:rPr>
        <w:t>《</w:t>
      </w:r>
      <w:r>
        <w:t>主術</w:t>
      </w:r>
      <w:r>
        <w:rPr>
          <w:rFonts w:hint="eastAsia" w:eastAsia="宋体"/>
          <w:lang w:eastAsia="zh-CN"/>
        </w:rPr>
        <w:t>》</w:t>
      </w:r>
      <w:r>
        <w:t>篇</w:t>
      </w:r>
      <w:r>
        <w:rPr>
          <w:rFonts w:hint="eastAsia" w:eastAsia="宋体"/>
          <w:lang w:eastAsia="zh-CN"/>
        </w:rPr>
        <w:t>“</w:t>
      </w:r>
      <w:r>
        <w:t>故善建者不拔，言建之無形也。</w:t>
      </w:r>
      <w:r>
        <w:rPr>
          <w:rFonts w:hint="eastAsia" w:eastAsia="宋体"/>
          <w:lang w:eastAsia="zh-CN"/>
        </w:rPr>
        <w:t>”</w:t>
      </w:r>
      <w:r>
        <w:t>此引</w:t>
      </w:r>
      <w:r>
        <w:rPr>
          <w:rFonts w:hint="eastAsia" w:eastAsia="宋体"/>
          <w:lang w:eastAsia="zh-CN"/>
        </w:rPr>
        <w:t>《</w:t>
      </w:r>
      <w:r>
        <w:t>老子</w:t>
      </w:r>
      <w:r>
        <w:rPr>
          <w:rFonts w:hint="eastAsia" w:eastAsia="宋体"/>
          <w:lang w:eastAsia="zh-CN"/>
        </w:rPr>
        <w:t>》</w:t>
      </w:r>
      <w:r>
        <w:t>而釋其義</w:t>
      </w:r>
    </w:p>
    <w:p w14:paraId="14FE2981">
      <w:r>
        <w:t>也。各本</w:t>
      </w:r>
      <w:r>
        <w:rPr>
          <w:rFonts w:hint="eastAsia" w:eastAsia="宋体"/>
          <w:lang w:eastAsia="zh-CN"/>
        </w:rPr>
        <w:t>“</w:t>
      </w:r>
      <w:r>
        <w:t>言建之無形也</w:t>
      </w:r>
      <w:r>
        <w:rPr>
          <w:rFonts w:hint="eastAsia" w:eastAsia="宋体"/>
          <w:lang w:eastAsia="zh-CN"/>
        </w:rPr>
        <w:t>”</w:t>
      </w:r>
      <w:r>
        <w:t>六字皆誤作注文矣。</w:t>
      </w:r>
      <w:r>
        <w:rPr>
          <w:rFonts w:hint="eastAsia" w:eastAsia="宋体"/>
          <w:lang w:eastAsia="zh-CN"/>
        </w:rPr>
        <w:t>《</w:t>
      </w:r>
      <w:r>
        <w:t>説林</w:t>
      </w:r>
      <w:r>
        <w:rPr>
          <w:rFonts w:hint="eastAsia" w:eastAsia="宋体"/>
          <w:lang w:eastAsia="zh-CN"/>
        </w:rPr>
        <w:t>》</w:t>
      </w:r>
      <w:r>
        <w:t>篇</w:t>
      </w:r>
      <w:r>
        <w:rPr>
          <w:rFonts w:hint="eastAsia" w:eastAsia="宋体"/>
          <w:lang w:eastAsia="zh-CN"/>
        </w:rPr>
        <w:t>“</w:t>
      </w:r>
      <w:r>
        <w:t>疾雷破石陰陽相薄，自然之</w:t>
      </w:r>
    </w:p>
    <w:p w14:paraId="1ACC5A13">
      <w:r>
        <w:t>勢。</w:t>
      </w:r>
      <w:r>
        <w:rPr>
          <w:rFonts w:hint="eastAsia" w:eastAsia="宋体"/>
          <w:lang w:eastAsia="zh-CN"/>
        </w:rPr>
        <w:t>”</w:t>
      </w:r>
      <w:r>
        <w:t>各本</w:t>
      </w:r>
      <w:r>
        <w:rPr>
          <w:rFonts w:hint="eastAsia" w:eastAsia="宋体"/>
          <w:lang w:eastAsia="zh-CN"/>
        </w:rPr>
        <w:t>“</w:t>
      </w:r>
      <w:r>
        <w:t>自然之勢</w:t>
      </w:r>
      <w:r>
        <w:rPr>
          <w:rFonts w:hint="eastAsia" w:eastAsia="宋体"/>
          <w:lang w:eastAsia="zh-CN"/>
        </w:rPr>
        <w:t>”</w:t>
      </w:r>
      <w:r>
        <w:t>四字誤入注，則上二句爲不了語矣。</w:t>
      </w:r>
      <w:r>
        <w:rPr>
          <w:rFonts w:hint="eastAsia" w:eastAsia="宋体"/>
          <w:lang w:eastAsia="zh-CN"/>
        </w:rPr>
        <w:t>“</w:t>
      </w:r>
      <w:r>
        <w:t>行者思於道，而居者夢於牀。慈</w:t>
      </w:r>
    </w:p>
    <w:p w14:paraId="6A453857">
      <w:r>
        <w:t>母吟於燕，適子懷於荆，精相往來也。</w:t>
      </w:r>
      <w:r>
        <w:rPr>
          <w:rFonts w:hint="eastAsia" w:eastAsia="宋体"/>
          <w:lang w:eastAsia="zh-CN"/>
        </w:rPr>
        <w:t>”</w:t>
      </w:r>
      <w:r>
        <w:t>各本</w:t>
      </w:r>
      <w:r>
        <w:rPr>
          <w:rFonts w:hint="eastAsia" w:eastAsia="宋体"/>
          <w:lang w:eastAsia="zh-CN"/>
        </w:rPr>
        <w:t>“</w:t>
      </w:r>
      <w:r>
        <w:t>精相往來也</w:t>
      </w:r>
      <w:r>
        <w:rPr>
          <w:rFonts w:hint="eastAsia" w:eastAsia="宋体"/>
          <w:lang w:eastAsia="zh-CN"/>
        </w:rPr>
        <w:t>”</w:t>
      </w:r>
      <w:r>
        <w:t>五字，亦誤入注矣</w:t>
      </w:r>
    </w:p>
    <w:p w14:paraId="784FB96F">
      <w:r>
        <w:t>有注文誤入正文者。</w:t>
      </w:r>
      <w:r>
        <w:rPr>
          <w:rFonts w:hint="eastAsia" w:eastAsia="宋体"/>
          <w:lang w:eastAsia="zh-CN"/>
        </w:rPr>
        <w:t>《</w:t>
      </w:r>
      <w:r>
        <w:t>道應</w:t>
      </w:r>
      <w:r>
        <w:rPr>
          <w:rFonts w:hint="eastAsia" w:eastAsia="宋体"/>
          <w:lang w:eastAsia="zh-CN"/>
        </w:rPr>
        <w:t>》</w:t>
      </w:r>
      <w:r>
        <w:t>篇</w:t>
      </w:r>
      <w:r>
        <w:rPr>
          <w:rFonts w:hint="eastAsia" w:eastAsia="宋体"/>
          <w:lang w:eastAsia="zh-CN"/>
        </w:rPr>
        <w:t>“</w:t>
      </w:r>
      <w:r>
        <w:t>田鳩往見楚王楚王甚説之。予以節，使於秦。至</w:t>
      </w:r>
    </w:p>
    <w:p w14:paraId="6E97E8E5">
      <w:r>
        <w:t>因見惠王而説之。</w:t>
      </w:r>
      <w:r>
        <w:rPr>
          <w:rFonts w:hint="eastAsia" w:eastAsia="宋体"/>
          <w:lang w:eastAsia="zh-CN"/>
        </w:rPr>
        <w:t>”</w:t>
      </w:r>
      <w:r>
        <w:t>高解</w:t>
      </w:r>
      <w:r>
        <w:rPr>
          <w:rFonts w:hint="eastAsia" w:eastAsia="宋体"/>
          <w:lang w:eastAsia="zh-CN"/>
        </w:rPr>
        <w:t>“</w:t>
      </w:r>
      <w:r>
        <w:t>予以節</w:t>
      </w:r>
      <w:r>
        <w:rPr>
          <w:rFonts w:hint="eastAsia" w:eastAsia="宋体"/>
          <w:lang w:eastAsia="zh-CN"/>
        </w:rPr>
        <w:t>”</w:t>
      </w:r>
      <w:r>
        <w:t>云</w:t>
      </w:r>
      <w:r>
        <w:rPr>
          <w:rFonts w:hint="eastAsia" w:eastAsia="宋体"/>
          <w:lang w:eastAsia="zh-CN"/>
        </w:rPr>
        <w:t>“</w:t>
      </w:r>
      <w:r>
        <w:t>予之將軍之節。</w:t>
      </w:r>
      <w:r>
        <w:rPr>
          <w:rFonts w:hint="eastAsia" w:eastAsia="宋体"/>
          <w:lang w:eastAsia="zh-CN"/>
        </w:rPr>
        <w:t>”</w:t>
      </w:r>
      <w:r>
        <w:t>各本此六字誤入正文</w:t>
      </w:r>
      <w:r>
        <w:rPr>
          <w:rFonts w:hint="eastAsia" w:eastAsia="宋体"/>
          <w:lang w:eastAsia="zh-CN"/>
        </w:rPr>
        <w:t>“</w:t>
      </w:r>
      <w:r>
        <w:t>因見</w:t>
      </w:r>
      <w:r>
        <w:rPr>
          <w:rFonts w:hint="eastAsia" w:eastAsia="宋体"/>
          <w:lang w:eastAsia="zh-CN"/>
        </w:rPr>
        <w:t>”</w:t>
      </w:r>
      <w:r>
        <w:t>之</w:t>
      </w:r>
    </w:p>
    <w:p w14:paraId="5CDCF174">
      <w:r>
        <w:t>下、</w:t>
      </w:r>
      <w:r>
        <w:rPr>
          <w:rFonts w:hint="eastAsia" w:eastAsia="宋体"/>
          <w:lang w:eastAsia="zh-CN"/>
        </w:rPr>
        <w:t>“</w:t>
      </w:r>
      <w:r>
        <w:t>惠王</w:t>
      </w:r>
      <w:r>
        <w:rPr>
          <w:rFonts w:hint="eastAsia" w:eastAsia="宋体"/>
          <w:lang w:eastAsia="zh-CN"/>
        </w:rPr>
        <w:t>”</w:t>
      </w:r>
      <w:r>
        <w:t>之上則文不成義矣。</w:t>
      </w:r>
      <w:r>
        <w:rPr>
          <w:rFonts w:hint="eastAsia" w:eastAsia="宋体"/>
          <w:lang w:eastAsia="zh-CN"/>
        </w:rPr>
        <w:t>《</w:t>
      </w:r>
      <w:r>
        <w:t>人閒</w:t>
      </w:r>
      <w:r>
        <w:rPr>
          <w:rFonts w:hint="eastAsia" w:eastAsia="宋体"/>
          <w:lang w:eastAsia="zh-CN"/>
        </w:rPr>
        <w:t>》</w:t>
      </w:r>
      <w:r>
        <w:t>篇</w:t>
      </w:r>
      <w:r>
        <w:rPr>
          <w:rFonts w:hint="eastAsia" w:eastAsia="宋体"/>
          <w:lang w:eastAsia="zh-CN"/>
        </w:rPr>
        <w:t>“</w:t>
      </w:r>
      <w:r>
        <w:t>非其事者，勿仞也非其名者，勿就也無</w:t>
      </w:r>
    </w:p>
    <w:p w14:paraId="5E5113EC">
      <w:r>
        <w:t>功而富貴者，勿居也。</w:t>
      </w:r>
      <w:r>
        <w:rPr>
          <w:rFonts w:hint="eastAsia" w:eastAsia="宋体"/>
          <w:lang w:eastAsia="zh-CN"/>
        </w:rPr>
        <w:t>”</w:t>
      </w:r>
      <w:r>
        <w:t>高解</w:t>
      </w:r>
      <w:r>
        <w:rPr>
          <w:rFonts w:hint="eastAsia" w:eastAsia="宋体"/>
          <w:lang w:eastAsia="zh-CN"/>
        </w:rPr>
        <w:t>“</w:t>
      </w:r>
      <w:r>
        <w:t>非其名者勿就</w:t>
      </w:r>
      <w:r>
        <w:rPr>
          <w:rFonts w:hint="eastAsia" w:eastAsia="宋体"/>
          <w:lang w:eastAsia="zh-CN"/>
        </w:rPr>
        <w:t>”</w:t>
      </w:r>
      <w:r>
        <w:t>云：</w:t>
      </w:r>
      <w:r>
        <w:rPr>
          <w:rFonts w:hint="eastAsia" w:eastAsia="宋体"/>
          <w:lang w:eastAsia="zh-CN"/>
        </w:rPr>
        <w:t>“</w:t>
      </w:r>
      <w:r>
        <w:t>無故有顯名者勿處也。</w:t>
      </w:r>
      <w:r>
        <w:rPr>
          <w:rFonts w:hint="eastAsia" w:eastAsia="宋体"/>
          <w:lang w:eastAsia="zh-CN"/>
        </w:rPr>
        <w:t>”</w:t>
      </w:r>
      <w:r>
        <w:t>而各本此九字</w:t>
      </w:r>
    </w:p>
    <w:p w14:paraId="71758A24">
      <w:r>
        <w:t>【第111页】</w:t>
      </w:r>
    </w:p>
    <w:p w14:paraId="6D483C63">
      <w:r>
        <w:t>皆誤入正文矣。</w:t>
      </w:r>
    </w:p>
    <w:p w14:paraId="37F29D0A">
      <w:r>
        <w:t>有錯簡者。</w:t>
      </w:r>
      <w:r>
        <w:rPr>
          <w:rFonts w:hint="eastAsia" w:eastAsia="宋体"/>
          <w:lang w:eastAsia="zh-CN"/>
        </w:rPr>
        <w:t>《</w:t>
      </w:r>
      <w:r>
        <w:t>天文</w:t>
      </w:r>
      <w:r>
        <w:rPr>
          <w:rFonts w:hint="eastAsia" w:eastAsia="宋体"/>
          <w:lang w:eastAsia="zh-CN"/>
        </w:rPr>
        <w:t>》</w:t>
      </w:r>
      <w:r>
        <w:t>篇：</w:t>
      </w:r>
      <w:r>
        <w:rPr>
          <w:rFonts w:hint="eastAsia" w:eastAsia="宋体"/>
          <w:lang w:eastAsia="zh-CN"/>
        </w:rPr>
        <w:t>“</w:t>
      </w:r>
      <w:r>
        <w:t>陽氣勝，則日修而夜短；陰氣勝，則日短而夜修。其加卯</w:t>
      </w:r>
    </w:p>
    <w:p w14:paraId="6BD0C0E0">
      <w:r>
        <w:t>酉</w:t>
      </w:r>
      <w:r>
        <w:rPr>
          <w:rFonts w:hint="eastAsia" w:eastAsia="宋体"/>
          <w:lang w:eastAsia="zh-CN"/>
        </w:rPr>
        <w:t>【</w:t>
      </w:r>
      <w:r>
        <w:t>D，則陰陽分，日夜平矣。</w:t>
      </w:r>
      <w:r>
        <w:rPr>
          <w:rFonts w:hint="eastAsia" w:eastAsia="宋体"/>
          <w:lang w:eastAsia="zh-CN"/>
        </w:rPr>
        <w:t>”</w:t>
      </w:r>
      <w:r>
        <w:t>各本</w:t>
      </w:r>
      <w:r>
        <w:rPr>
          <w:rFonts w:hint="eastAsia" w:eastAsia="宋体"/>
          <w:lang w:eastAsia="zh-CN"/>
        </w:rPr>
        <w:t>“</w:t>
      </w:r>
      <w:r>
        <w:t>其加卯酉</w:t>
      </w:r>
      <w:r>
        <w:rPr>
          <w:rFonts w:hint="eastAsia" w:eastAsia="宋体"/>
          <w:lang w:eastAsia="zh-CN"/>
        </w:rPr>
        <w:t>”</w:t>
      </w:r>
      <w:r>
        <w:t>三句，錯簡在下文</w:t>
      </w:r>
      <w:r>
        <w:rPr>
          <w:rFonts w:hint="eastAsia" w:eastAsia="宋体"/>
          <w:lang w:eastAsia="zh-CN"/>
        </w:rPr>
        <w:t>“</w:t>
      </w:r>
      <w:r>
        <w:t>帝張四維，運之以斗</w:t>
      </w:r>
      <w:r>
        <w:rPr>
          <w:rFonts w:hint="eastAsia" w:eastAsia="宋体"/>
          <w:lang w:eastAsia="zh-CN"/>
        </w:rPr>
        <w:t>”</w:t>
      </w:r>
      <w:r>
        <w:t>一</w:t>
      </w:r>
    </w:p>
    <w:p w14:paraId="30BCFC16">
      <w:r>
        <w:t>節之下，則既與上文隔絶，又與下文不相比附矣</w:t>
      </w:r>
    </w:p>
    <w:p w14:paraId="201E5A0A">
      <w:pPr>
        <w:rPr>
          <w:rFonts w:hint="eastAsia" w:eastAsia="宋体"/>
          <w:lang w:eastAsia="zh-CN"/>
        </w:rPr>
      </w:pPr>
      <w:r>
        <w:t>有因誤而致誤者。</w:t>
      </w:r>
      <w:r>
        <w:rPr>
          <w:rFonts w:hint="eastAsia" w:eastAsia="宋体"/>
          <w:lang w:eastAsia="zh-CN"/>
        </w:rPr>
        <w:t>《</w:t>
      </w:r>
      <w:r>
        <w:t>俶真</w:t>
      </w:r>
      <w:r>
        <w:rPr>
          <w:rFonts w:hint="eastAsia" w:eastAsia="宋体"/>
          <w:lang w:eastAsia="zh-CN"/>
        </w:rPr>
        <w:t>》</w:t>
      </w:r>
      <w:r>
        <w:t>篇：</w:t>
      </w:r>
      <w:r>
        <w:rPr>
          <w:rFonts w:hint="eastAsia" w:eastAsia="宋体"/>
          <w:lang w:eastAsia="zh-CN"/>
        </w:rPr>
        <w:t>“</w:t>
      </w:r>
      <w:r>
        <w:t>昧昧楙楙，皆欲離其童蒙之心，而覺視於天地之間。</w:t>
      </w:r>
      <w:r>
        <w:rPr>
          <w:rFonts w:hint="eastAsia" w:eastAsia="宋体"/>
          <w:lang w:eastAsia="zh-CN"/>
        </w:rPr>
        <w:t>”</w:t>
      </w:r>
    </w:p>
    <w:p w14:paraId="5B32451C">
      <w:pPr>
        <w:rPr>
          <w:rFonts w:hint="eastAsia" w:eastAsia="宋体"/>
          <w:lang w:eastAsia="zh-CN"/>
        </w:rPr>
      </w:pPr>
      <w:r>
        <w:rPr>
          <w:rFonts w:hint="eastAsia" w:eastAsia="宋体"/>
          <w:lang w:eastAsia="zh-CN"/>
        </w:rPr>
        <w:t>“</w:t>
      </w:r>
      <w:r>
        <w:t>楙</w:t>
      </w:r>
      <w:r>
        <w:rPr>
          <w:rFonts w:hint="eastAsia" w:eastAsia="宋体"/>
          <w:lang w:eastAsia="zh-CN"/>
        </w:rPr>
        <w:t>”</w:t>
      </w:r>
      <w:r>
        <w:t>讀若</w:t>
      </w:r>
      <w:r>
        <w:rPr>
          <w:rFonts w:hint="eastAsia" w:eastAsia="宋体"/>
          <w:lang w:eastAsia="zh-CN"/>
        </w:rPr>
        <w:t>“</w:t>
      </w:r>
      <w:r>
        <w:t>懋</w:t>
      </w:r>
      <w:r>
        <w:rPr>
          <w:rFonts w:hint="eastAsia" w:eastAsia="宋体"/>
          <w:lang w:eastAsia="zh-CN"/>
        </w:rPr>
        <w:t>”</w:t>
      </w:r>
      <w:r>
        <w:t>。高注云：</w:t>
      </w:r>
      <w:r>
        <w:rPr>
          <w:rFonts w:hint="eastAsia" w:eastAsia="宋体"/>
          <w:lang w:eastAsia="zh-CN"/>
        </w:rPr>
        <w:t>“</w:t>
      </w:r>
      <w:r>
        <w:t>楙楙，欲所知之貌也。</w:t>
      </w:r>
      <w:r>
        <w:rPr>
          <w:rFonts w:hint="eastAsia" w:eastAsia="宋体"/>
          <w:lang w:eastAsia="zh-CN"/>
        </w:rPr>
        <w:t>”“</w:t>
      </w:r>
      <w:r>
        <w:t>昧昧</w:t>
      </w:r>
      <w:r>
        <w:rPr>
          <w:rFonts w:hint="eastAsia" w:eastAsia="宋体"/>
          <w:lang w:eastAsia="zh-CN"/>
        </w:rPr>
        <w:t>”</w:t>
      </w:r>
      <w:r>
        <w:t>、</w:t>
      </w:r>
      <w:r>
        <w:rPr>
          <w:rFonts w:hint="eastAsia" w:eastAsia="宋体"/>
          <w:lang w:eastAsia="zh-CN"/>
        </w:rPr>
        <w:t>“</w:t>
      </w:r>
      <w:r>
        <w:t>楙楙</w:t>
      </w:r>
      <w:r>
        <w:rPr>
          <w:rFonts w:hint="eastAsia" w:eastAsia="宋体"/>
          <w:lang w:eastAsia="zh-CN"/>
        </w:rPr>
        <w:t>”</w:t>
      </w:r>
      <w:r>
        <w:t>一聲之轉。各本</w:t>
      </w:r>
      <w:r>
        <w:rPr>
          <w:rFonts w:hint="eastAsia" w:eastAsia="宋体"/>
          <w:lang w:eastAsia="zh-CN"/>
        </w:rPr>
        <w:t>“</w:t>
      </w:r>
      <w:r>
        <w:t>楙楙</w:t>
      </w:r>
      <w:r>
        <w:rPr>
          <w:rFonts w:hint="eastAsia" w:eastAsia="宋体"/>
          <w:lang w:eastAsia="zh-CN"/>
        </w:rPr>
        <w:t>”</w:t>
      </w:r>
    </w:p>
    <w:p w14:paraId="6DA55A9A">
      <w:r>
        <w:t>誤作</w:t>
      </w:r>
      <w:r>
        <w:rPr>
          <w:rFonts w:hint="eastAsia" w:eastAsia="宋体"/>
          <w:lang w:eastAsia="zh-CN"/>
        </w:rPr>
        <w:t>“</w:t>
      </w:r>
      <w:r>
        <w:t>晽晽</w:t>
      </w:r>
      <w:r>
        <w:rPr>
          <w:rFonts w:hint="eastAsia" w:eastAsia="宋体"/>
          <w:lang w:eastAsia="zh-CN"/>
        </w:rPr>
        <w:t>”</w:t>
      </w:r>
      <w:r>
        <w:t>，字書所無也，而楊氏</w:t>
      </w:r>
      <w:r>
        <w:rPr>
          <w:rFonts w:hint="eastAsia" w:eastAsia="宋体"/>
          <w:lang w:eastAsia="zh-CN"/>
        </w:rPr>
        <w:t>《</w:t>
      </w:r>
      <w:r>
        <w:t>古音餘</w:t>
      </w:r>
      <w:r>
        <w:rPr>
          <w:rFonts w:hint="eastAsia" w:eastAsia="宋体"/>
          <w:lang w:eastAsia="zh-CN"/>
        </w:rPr>
        <w:t>》</w:t>
      </w:r>
      <w:r>
        <w:t>乃於侵韻收入</w:t>
      </w:r>
      <w:r>
        <w:rPr>
          <w:rFonts w:hint="eastAsia" w:eastAsia="宋体"/>
          <w:lang w:eastAsia="zh-CN"/>
        </w:rPr>
        <w:t>“</w:t>
      </w:r>
      <w:r>
        <w:t>晽</w:t>
      </w:r>
      <w:r>
        <w:rPr>
          <w:rFonts w:hint="eastAsia" w:eastAsia="宋体"/>
          <w:lang w:eastAsia="zh-CN"/>
        </w:rPr>
        <w:t>”</w:t>
      </w:r>
      <w:r>
        <w:t>字</w:t>
      </w:r>
      <w:r>
        <w:rPr>
          <w:rFonts w:hint="eastAsia" w:eastAsia="宋体"/>
          <w:lang w:eastAsia="zh-CN"/>
        </w:rPr>
        <w:t>【</w:t>
      </w:r>
      <w:r>
        <w:t>ED，引</w:t>
      </w:r>
      <w:r>
        <w:rPr>
          <w:rFonts w:hint="eastAsia" w:eastAsia="宋体"/>
          <w:lang w:eastAsia="zh-CN"/>
        </w:rPr>
        <w:t>《</w:t>
      </w:r>
      <w:r>
        <w:t>淮南子</w:t>
      </w:r>
      <w:r>
        <w:rPr>
          <w:rFonts w:hint="eastAsia" w:eastAsia="宋体"/>
          <w:lang w:eastAsia="zh-CN"/>
        </w:rPr>
        <w:t>》“</w:t>
      </w:r>
      <w:r>
        <w:t>昧昧晽</w:t>
      </w:r>
    </w:p>
    <w:p w14:paraId="2344D15A">
      <w:r>
        <w:t>晽</w:t>
      </w:r>
      <w:r>
        <w:rPr>
          <w:rFonts w:hint="eastAsia" w:eastAsia="宋体"/>
          <w:lang w:eastAsia="zh-CN"/>
        </w:rPr>
        <w:t>”</w:t>
      </w:r>
      <w:r>
        <w:t>矣。</w:t>
      </w:r>
      <w:r>
        <w:rPr>
          <w:rFonts w:hint="eastAsia" w:eastAsia="宋体"/>
          <w:lang w:eastAsia="zh-CN"/>
        </w:rPr>
        <w:t>《</w:t>
      </w:r>
      <w:r>
        <w:t>主術</w:t>
      </w:r>
      <w:r>
        <w:rPr>
          <w:rFonts w:hint="eastAsia" w:eastAsia="宋体"/>
          <w:lang w:eastAsia="zh-CN"/>
        </w:rPr>
        <w:t>》</w:t>
      </w:r>
      <w:r>
        <w:t>篇：</w:t>
      </w:r>
      <w:r>
        <w:rPr>
          <w:rFonts w:hint="eastAsia" w:eastAsia="宋体"/>
          <w:lang w:eastAsia="zh-CN"/>
        </w:rPr>
        <w:t>“</w:t>
      </w:r>
      <w:r>
        <w:t>夫寸生於䅺，䅺生於日。</w:t>
      </w:r>
      <w:r>
        <w:rPr>
          <w:rFonts w:hint="eastAsia" w:eastAsia="宋体"/>
          <w:lang w:eastAsia="zh-CN"/>
        </w:rPr>
        <w:t>”“</w:t>
      </w:r>
      <w:r>
        <w:t>䅺</w:t>
      </w:r>
      <w:r>
        <w:rPr>
          <w:rFonts w:hint="eastAsia" w:eastAsia="宋体"/>
          <w:lang w:eastAsia="zh-CN"/>
        </w:rPr>
        <w:t>”</w:t>
      </w:r>
      <w:r>
        <w:t>與</w:t>
      </w:r>
      <w:r>
        <w:rPr>
          <w:rFonts w:hint="eastAsia" w:eastAsia="宋体"/>
          <w:lang w:eastAsia="zh-CN"/>
        </w:rPr>
        <w:t>“</w:t>
      </w:r>
      <w:r>
        <w:t>秒</w:t>
      </w:r>
      <w:r>
        <w:rPr>
          <w:rFonts w:hint="eastAsia" w:eastAsia="宋体"/>
          <w:lang w:eastAsia="zh-CN"/>
        </w:rPr>
        <w:t>”</w:t>
      </w:r>
      <w:r>
        <w:t>同。</w:t>
      </w:r>
      <w:r>
        <w:rPr>
          <w:rFonts w:hint="eastAsia" w:eastAsia="宋体"/>
          <w:lang w:eastAsia="zh-CN"/>
        </w:rPr>
        <w:t>“</w:t>
      </w:r>
      <w:r>
        <w:t>秒</w:t>
      </w:r>
      <w:r>
        <w:rPr>
          <w:rFonts w:hint="eastAsia" w:eastAsia="宋体"/>
          <w:lang w:eastAsia="zh-CN"/>
        </w:rPr>
        <w:t>”</w:t>
      </w:r>
      <w:r>
        <w:t>，禾芒也。各本</w:t>
      </w:r>
      <w:r>
        <w:rPr>
          <w:rFonts w:hint="eastAsia" w:eastAsia="宋体"/>
          <w:lang w:eastAsia="zh-CN"/>
        </w:rPr>
        <w:t>“</w:t>
      </w:r>
      <w:r>
        <w:t>䅺</w:t>
      </w:r>
      <w:r>
        <w:rPr>
          <w:rFonts w:hint="eastAsia" w:eastAsia="宋体"/>
          <w:lang w:eastAsia="zh-CN"/>
        </w:rPr>
        <w:t>”</w:t>
      </w:r>
      <w:r>
        <w:t>誤</w:t>
      </w:r>
    </w:p>
    <w:p w14:paraId="229C64D0">
      <w:r>
        <w:t>爲</w:t>
      </w:r>
      <w:r>
        <w:rPr>
          <w:rFonts w:hint="eastAsia" w:eastAsia="宋体"/>
          <w:lang w:eastAsia="zh-CN"/>
        </w:rPr>
        <w:t>“</w:t>
      </w:r>
      <w:r>
        <w:t>㯨</w:t>
      </w:r>
      <w:r>
        <w:rPr>
          <w:rFonts w:hint="eastAsia" w:eastAsia="宋体"/>
          <w:lang w:eastAsia="zh-CN"/>
        </w:rPr>
        <w:t>”</w:t>
      </w:r>
      <w:r>
        <w:t>，字書所無也，而吴氏</w:t>
      </w:r>
      <w:r>
        <w:rPr>
          <w:rFonts w:hint="eastAsia" w:eastAsia="宋体"/>
          <w:lang w:eastAsia="zh-CN"/>
        </w:rPr>
        <w:t>《</w:t>
      </w:r>
      <w:r>
        <w:t>字彙補</w:t>
      </w:r>
      <w:r>
        <w:rPr>
          <w:rFonts w:hint="eastAsia" w:eastAsia="宋体"/>
          <w:lang w:eastAsia="zh-CN"/>
        </w:rPr>
        <w:t>》</w:t>
      </w:r>
      <w:r>
        <w:t>乃於</w:t>
      </w:r>
      <w:r>
        <w:rPr>
          <w:rFonts w:hint="eastAsia" w:eastAsia="宋体"/>
          <w:lang w:eastAsia="zh-CN"/>
        </w:rPr>
        <w:t>《</w:t>
      </w:r>
      <w:r>
        <w:t>禾部</w:t>
      </w:r>
      <w:r>
        <w:rPr>
          <w:rFonts w:hint="eastAsia" w:eastAsia="宋体"/>
          <w:lang w:eastAsia="zh-CN"/>
        </w:rPr>
        <w:t>》</w:t>
      </w:r>
      <w:r>
        <w:t>收入</w:t>
      </w:r>
      <w:r>
        <w:rPr>
          <w:rFonts w:hint="eastAsia" w:eastAsia="宋体"/>
          <w:lang w:eastAsia="zh-CN"/>
        </w:rPr>
        <w:t>“</w:t>
      </w:r>
      <w:r>
        <w:t>㯨</w:t>
      </w:r>
      <w:r>
        <w:rPr>
          <w:rFonts w:hint="eastAsia" w:eastAsia="宋体"/>
          <w:lang w:eastAsia="zh-CN"/>
        </w:rPr>
        <w:t>”</w:t>
      </w:r>
      <w:r>
        <w:t>字</w:t>
      </w:r>
      <w:r>
        <w:rPr>
          <w:rFonts w:hint="eastAsia" w:eastAsia="宋体"/>
          <w:lang w:eastAsia="zh-CN"/>
        </w:rPr>
        <w:t>•</w:t>
      </w:r>
      <w:r>
        <w:t>J，音粟，引</w:t>
      </w:r>
      <w:r>
        <w:rPr>
          <w:rFonts w:hint="eastAsia" w:eastAsia="宋体"/>
          <w:lang w:eastAsia="zh-CN"/>
        </w:rPr>
        <w:t>《</w:t>
      </w:r>
      <w:r>
        <w:t>淮南子</w:t>
      </w:r>
      <w:r>
        <w:rPr>
          <w:rFonts w:hint="eastAsia" w:eastAsia="宋体"/>
          <w:lang w:eastAsia="zh-CN"/>
        </w:rPr>
        <w:t>》“</w:t>
      </w:r>
      <w:r>
        <w:t>寸</w:t>
      </w:r>
    </w:p>
    <w:p w14:paraId="2ECFD56E">
      <w:r>
        <w:t>生於㯨</w:t>
      </w:r>
      <w:r>
        <w:rPr>
          <w:rFonts w:hint="eastAsia" w:eastAsia="宋体"/>
          <w:lang w:eastAsia="zh-CN"/>
        </w:rPr>
        <w:t>”</w:t>
      </w:r>
      <w:r>
        <w:t>矣。</w:t>
      </w:r>
      <w:r>
        <w:rPr>
          <w:rFonts w:hint="eastAsia" w:eastAsia="宋体"/>
          <w:lang w:eastAsia="zh-CN"/>
        </w:rPr>
        <w:t>《</w:t>
      </w:r>
      <w:r>
        <w:t>齊俗</w:t>
      </w:r>
      <w:r>
        <w:rPr>
          <w:rFonts w:hint="eastAsia" w:eastAsia="宋体"/>
          <w:lang w:eastAsia="zh-CN"/>
        </w:rPr>
        <w:t>》</w:t>
      </w:r>
      <w:r>
        <w:t>篇：</w:t>
      </w:r>
      <w:r>
        <w:rPr>
          <w:rFonts w:hint="eastAsia" w:eastAsia="宋体"/>
          <w:lang w:eastAsia="zh-CN"/>
        </w:rPr>
        <w:t>“</w:t>
      </w:r>
      <w:r>
        <w:t>夫蝦蟇爲鶉，水蠆爲蟌。</w:t>
      </w:r>
      <w:r>
        <w:rPr>
          <w:rFonts w:hint="eastAsia" w:eastAsia="宋体"/>
          <w:lang w:eastAsia="zh-CN"/>
        </w:rPr>
        <w:t>”</w:t>
      </w:r>
      <w:r>
        <w:t>高注：</w:t>
      </w:r>
      <w:r>
        <w:rPr>
          <w:rFonts w:hint="eastAsia" w:eastAsia="宋体"/>
          <w:lang w:eastAsia="zh-CN"/>
        </w:rPr>
        <w:t>“</w:t>
      </w:r>
      <w:r>
        <w:t>蟌，蜻蛉也。</w:t>
      </w:r>
      <w:r>
        <w:rPr>
          <w:rFonts w:hint="eastAsia" w:eastAsia="宋体"/>
          <w:lang w:eastAsia="zh-CN"/>
        </w:rPr>
        <w:t>”</w:t>
      </w:r>
      <w:r>
        <w:t>隸書</w:t>
      </w:r>
      <w:r>
        <w:rPr>
          <w:rFonts w:hint="eastAsia" w:eastAsia="宋体"/>
          <w:lang w:eastAsia="zh-CN"/>
        </w:rPr>
        <w:t>“</w:t>
      </w:r>
      <w:r>
        <w:t>蟌</w:t>
      </w:r>
      <w:r>
        <w:rPr>
          <w:rFonts w:hint="eastAsia" w:eastAsia="宋体"/>
          <w:lang w:eastAsia="zh-CN"/>
        </w:rPr>
        <w:t>”</w:t>
      </w:r>
      <w:r>
        <w:t>字或作</w:t>
      </w:r>
    </w:p>
    <w:p w14:paraId="6B911BF4">
      <w:r>
        <w:rPr>
          <w:rFonts w:hint="eastAsia" w:eastAsia="宋体"/>
          <w:lang w:eastAsia="zh-CN"/>
        </w:rPr>
        <w:t>“</w:t>
      </w:r>
      <w:r>
        <w:t>蟪</w:t>
      </w:r>
      <w:r>
        <w:rPr>
          <w:rFonts w:hint="eastAsia" w:eastAsia="宋体"/>
          <w:lang w:eastAsia="zh-CN"/>
        </w:rPr>
        <w:t>”</w:t>
      </w:r>
      <w:r>
        <w:t>，因誤而爲</w:t>
      </w:r>
      <w:r>
        <w:rPr>
          <w:rFonts w:hint="eastAsia" w:eastAsia="宋体"/>
          <w:lang w:eastAsia="zh-CN"/>
        </w:rPr>
        <w:t>“</w:t>
      </w:r>
      <w:r>
        <w:t>蟪</w:t>
      </w:r>
      <w:r>
        <w:rPr>
          <w:rFonts w:hint="eastAsia" w:eastAsia="宋体"/>
          <w:lang w:eastAsia="zh-CN"/>
        </w:rPr>
        <w:t>”</w:t>
      </w:r>
      <w:r>
        <w:t>，字書所無也。</w:t>
      </w:r>
      <w:r>
        <w:rPr>
          <w:rFonts w:hint="eastAsia" w:eastAsia="宋体"/>
          <w:lang w:eastAsia="zh-CN"/>
        </w:rPr>
        <w:t>“</w:t>
      </w:r>
      <w:r>
        <w:t>蟌</w:t>
      </w:r>
      <w:r>
        <w:rPr>
          <w:rFonts w:hint="eastAsia" w:eastAsia="宋体"/>
          <w:lang w:eastAsia="zh-CN"/>
        </w:rPr>
        <w:t>”</w:t>
      </w:r>
      <w:r>
        <w:t>讀若</w:t>
      </w:r>
      <w:r>
        <w:rPr>
          <w:rFonts w:hint="eastAsia" w:eastAsia="宋体"/>
          <w:lang w:eastAsia="zh-CN"/>
        </w:rPr>
        <w:t>“</w:t>
      </w:r>
      <w:r>
        <w:t>蔥</w:t>
      </w:r>
      <w:r>
        <w:rPr>
          <w:rFonts w:hint="eastAsia" w:eastAsia="宋体"/>
          <w:lang w:eastAsia="zh-CN"/>
        </w:rPr>
        <w:t>”</w:t>
      </w:r>
      <w:r>
        <w:t>，</w:t>
      </w:r>
      <w:r>
        <w:rPr>
          <w:rFonts w:hint="eastAsia" w:eastAsia="宋体"/>
          <w:lang w:eastAsia="zh-CN"/>
        </w:rPr>
        <w:t>“</w:t>
      </w:r>
      <w:r>
        <w:t>蔥</w:t>
      </w:r>
      <w:r>
        <w:rPr>
          <w:rFonts w:hint="eastAsia" w:eastAsia="宋体"/>
          <w:lang w:eastAsia="zh-CN"/>
        </w:rPr>
        <w:t>”</w:t>
      </w:r>
      <w:r>
        <w:t>字俗書作</w:t>
      </w:r>
      <w:r>
        <w:rPr>
          <w:rFonts w:hint="eastAsia" w:eastAsia="宋体"/>
          <w:lang w:eastAsia="zh-CN"/>
        </w:rPr>
        <w:t>“</w:t>
      </w:r>
      <w:r>
        <w:t>䓗</w:t>
      </w:r>
      <w:r>
        <w:rPr>
          <w:rFonts w:hint="eastAsia" w:eastAsia="宋体"/>
          <w:lang w:eastAsia="zh-CN"/>
        </w:rPr>
        <w:t>”</w:t>
      </w:r>
      <w:r>
        <w:t>，校書者記</w:t>
      </w:r>
      <w:r>
        <w:rPr>
          <w:rFonts w:hint="eastAsia" w:eastAsia="宋体"/>
          <w:lang w:eastAsia="zh-CN"/>
        </w:rPr>
        <w:t>“</w:t>
      </w:r>
      <w:r>
        <w:t>䓗</w:t>
      </w:r>
      <w:r>
        <w:rPr>
          <w:rFonts w:hint="eastAsia" w:eastAsia="宋体"/>
          <w:lang w:eastAsia="zh-CN"/>
        </w:rPr>
        <w:t>”</w:t>
      </w:r>
      <w:r>
        <w:t>字於</w:t>
      </w:r>
    </w:p>
    <w:p w14:paraId="50F05FCB">
      <w:r>
        <w:rPr>
          <w:rFonts w:hint="eastAsia" w:eastAsia="宋体"/>
          <w:lang w:eastAsia="zh-CN"/>
        </w:rPr>
        <w:t>“</w:t>
      </w:r>
      <w:r>
        <w:t>蟌</w:t>
      </w:r>
      <w:r>
        <w:rPr>
          <w:rFonts w:hint="eastAsia" w:eastAsia="宋体"/>
          <w:lang w:eastAsia="zh-CN"/>
        </w:rPr>
        <w:t>”</w:t>
      </w:r>
      <w:r>
        <w:t>字之旁，因誤而爲</w:t>
      </w:r>
      <w:r>
        <w:rPr>
          <w:rFonts w:hint="eastAsia" w:eastAsia="宋体"/>
          <w:lang w:eastAsia="zh-CN"/>
        </w:rPr>
        <w:t>“</w:t>
      </w:r>
      <w:r>
        <w:t>蒽</w:t>
      </w:r>
      <w:r>
        <w:rPr>
          <w:rFonts w:hint="eastAsia" w:eastAsia="宋体"/>
          <w:lang w:eastAsia="zh-CN"/>
        </w:rPr>
        <w:t>”</w:t>
      </w:r>
      <w:r>
        <w:t>，傳寫者又以</w:t>
      </w:r>
      <w:r>
        <w:rPr>
          <w:rFonts w:hint="eastAsia" w:eastAsia="宋体"/>
          <w:lang w:eastAsia="zh-CN"/>
        </w:rPr>
        <w:t>“</w:t>
      </w:r>
      <w:r>
        <w:t>䓗</w:t>
      </w:r>
      <w:r>
        <w:rPr>
          <w:rFonts w:hint="eastAsia" w:eastAsia="宋体"/>
          <w:lang w:eastAsia="zh-CN"/>
        </w:rPr>
        <w:t>”</w:t>
      </w:r>
      <w:r>
        <w:t>字誤入正文，故</w:t>
      </w:r>
      <w:r>
        <w:rPr>
          <w:rFonts w:hint="eastAsia" w:eastAsia="宋体"/>
          <w:lang w:eastAsia="zh-CN"/>
        </w:rPr>
        <w:t>“</w:t>
      </w:r>
      <w:r>
        <w:t>水蠆爲蟌</w:t>
      </w:r>
      <w:r>
        <w:rPr>
          <w:rFonts w:hint="eastAsia" w:eastAsia="宋体"/>
          <w:lang w:eastAsia="zh-CN"/>
        </w:rPr>
        <w:t>”</w:t>
      </w:r>
      <w:r>
        <w:t>各本皆誤作</w:t>
      </w:r>
      <w:r>
        <w:rPr>
          <w:rFonts w:hint="eastAsia" w:eastAsia="宋体"/>
          <w:lang w:eastAsia="zh-CN"/>
        </w:rPr>
        <w:t>“</w:t>
      </w:r>
      <w:r>
        <w:t>水</w:t>
      </w:r>
    </w:p>
    <w:p w14:paraId="486F4F27">
      <w:r>
        <w:t>蠆爲蟪䓗</w:t>
      </w:r>
      <w:r>
        <w:rPr>
          <w:rFonts w:hint="eastAsia" w:eastAsia="宋体"/>
          <w:lang w:eastAsia="zh-CN"/>
        </w:rPr>
        <w:t>”</w:t>
      </w:r>
      <w:r>
        <w:t>後人又爲之音，曰音矛、音務皆不知何據而</w:t>
      </w:r>
      <w:r>
        <w:rPr>
          <w:rFonts w:hint="eastAsia" w:eastAsia="宋体"/>
          <w:lang w:eastAsia="zh-CN"/>
        </w:rPr>
        <w:t>《</w:t>
      </w:r>
      <w:r>
        <w:t>字彙補</w:t>
      </w:r>
      <w:r>
        <w:rPr>
          <w:rFonts w:hint="eastAsia" w:eastAsia="宋体"/>
          <w:lang w:eastAsia="zh-CN"/>
        </w:rPr>
        <w:t>》</w:t>
      </w:r>
      <w:r>
        <w:t>遂於</w:t>
      </w:r>
      <w:r>
        <w:rPr>
          <w:rFonts w:hint="eastAsia" w:eastAsia="宋体"/>
          <w:lang w:eastAsia="zh-CN"/>
        </w:rPr>
        <w:t>《</w:t>
      </w:r>
      <w:r>
        <w:t>虫部</w:t>
      </w:r>
      <w:r>
        <w:rPr>
          <w:rFonts w:hint="eastAsia" w:eastAsia="宋体"/>
          <w:lang w:eastAsia="zh-CN"/>
        </w:rPr>
        <w:t>》</w:t>
      </w:r>
      <w:r>
        <w:t>收入</w:t>
      </w:r>
      <w:r>
        <w:rPr>
          <w:rFonts w:hint="eastAsia" w:eastAsia="宋体"/>
          <w:lang w:eastAsia="zh-CN"/>
        </w:rPr>
        <w:t>“</w:t>
      </w:r>
      <w:r>
        <w:t>蟪</w:t>
      </w:r>
    </w:p>
    <w:p w14:paraId="57071181">
      <w:r>
        <w:t>字，音矛，又於</w:t>
      </w:r>
      <w:r>
        <w:rPr>
          <w:rFonts w:hint="eastAsia" w:eastAsia="宋体"/>
          <w:lang w:eastAsia="zh-CN"/>
        </w:rPr>
        <w:t>《</w:t>
      </w:r>
      <w:r>
        <w:t>艸部</w:t>
      </w:r>
      <w:r>
        <w:rPr>
          <w:rFonts w:hint="eastAsia" w:eastAsia="宋体"/>
          <w:lang w:eastAsia="zh-CN"/>
        </w:rPr>
        <w:t>》“</w:t>
      </w:r>
      <w:r>
        <w:t>蒽</w:t>
      </w:r>
      <w:r>
        <w:rPr>
          <w:rFonts w:hint="eastAsia" w:eastAsia="宋体"/>
          <w:lang w:eastAsia="zh-CN"/>
        </w:rPr>
        <w:t>”</w:t>
      </w:r>
      <w:r>
        <w:t>字下注云音務，引</w:t>
      </w:r>
      <w:r>
        <w:rPr>
          <w:rFonts w:hint="eastAsia" w:eastAsia="宋体"/>
          <w:lang w:eastAsia="zh-CN"/>
        </w:rPr>
        <w:t>《</w:t>
      </w:r>
      <w:r>
        <w:t>淮南子</w:t>
      </w:r>
      <w:r>
        <w:rPr>
          <w:rFonts w:hint="eastAsia" w:eastAsia="宋体"/>
          <w:lang w:eastAsia="zh-CN"/>
        </w:rPr>
        <w:t>》“</w:t>
      </w:r>
      <w:r>
        <w:t>水蠆爲蟪䓗</w:t>
      </w:r>
      <w:r>
        <w:rPr>
          <w:rFonts w:hint="eastAsia" w:eastAsia="宋体"/>
          <w:lang w:eastAsia="zh-CN"/>
        </w:rPr>
        <w:t>”</w:t>
      </w:r>
      <w:r>
        <w:t>矣。</w:t>
      </w:r>
      <w:r>
        <w:rPr>
          <w:rFonts w:hint="eastAsia" w:eastAsia="宋体"/>
          <w:lang w:eastAsia="zh-CN"/>
        </w:rPr>
        <w:t>“</w:t>
      </w:r>
      <w:r>
        <w:t>譬若水之下流</w:t>
      </w:r>
    </w:p>
    <w:p w14:paraId="31A57902">
      <w:r>
        <w:t>熛之上尋也</w:t>
      </w:r>
      <w:r>
        <w:rPr>
          <w:rFonts w:hint="eastAsia" w:eastAsia="宋体"/>
          <w:lang w:eastAsia="zh-CN"/>
        </w:rPr>
        <w:t>”“</w:t>
      </w:r>
      <w:r>
        <w:t>熛</w:t>
      </w:r>
      <w:r>
        <w:rPr>
          <w:rFonts w:hint="eastAsia" w:eastAsia="宋体"/>
          <w:lang w:eastAsia="zh-CN"/>
        </w:rPr>
        <w:t>”</w:t>
      </w:r>
      <w:r>
        <w:t>讀若</w:t>
      </w:r>
      <w:r>
        <w:rPr>
          <w:rFonts w:hint="eastAsia" w:eastAsia="宋体"/>
          <w:lang w:eastAsia="zh-CN"/>
        </w:rPr>
        <w:t>“</w:t>
      </w:r>
      <w:r>
        <w:t>標</w:t>
      </w:r>
      <w:r>
        <w:rPr>
          <w:rFonts w:hint="eastAsia" w:eastAsia="宋体"/>
          <w:lang w:eastAsia="zh-CN"/>
        </w:rPr>
        <w:t>”</w:t>
      </w:r>
      <w:r>
        <w:t>火飛也</w:t>
      </w:r>
      <w:r>
        <w:rPr>
          <w:rFonts w:hint="eastAsia" w:eastAsia="宋体"/>
          <w:lang w:eastAsia="zh-CN"/>
        </w:rPr>
        <w:t>“</w:t>
      </w:r>
      <w:r>
        <w:t>熛之上尋</w:t>
      </w:r>
      <w:r>
        <w:rPr>
          <w:rFonts w:hint="eastAsia" w:eastAsia="宋体"/>
          <w:lang w:eastAsia="zh-CN"/>
        </w:rPr>
        <w:t>”</w:t>
      </w:r>
      <w:r>
        <w:t>猶言火之上尋各本</w:t>
      </w:r>
      <w:r>
        <w:rPr>
          <w:rFonts w:hint="eastAsia" w:eastAsia="宋体"/>
          <w:lang w:eastAsia="zh-CN"/>
        </w:rPr>
        <w:t>“</w:t>
      </w:r>
      <w:r>
        <w:t>熛</w:t>
      </w:r>
      <w:r>
        <w:rPr>
          <w:rFonts w:hint="eastAsia" w:eastAsia="宋体"/>
          <w:lang w:eastAsia="zh-CN"/>
        </w:rPr>
        <w:t>”</w:t>
      </w:r>
      <w:r>
        <w:t>誤作</w:t>
      </w:r>
      <w:r>
        <w:rPr>
          <w:rFonts w:hint="eastAsia" w:eastAsia="宋体"/>
          <w:lang w:eastAsia="zh-CN"/>
        </w:rPr>
        <w:t>“</w:t>
      </w:r>
      <w:r>
        <w:t>煙</w:t>
      </w:r>
      <w:r>
        <w:rPr>
          <w:rFonts w:hint="eastAsia" w:eastAsia="宋体"/>
          <w:lang w:eastAsia="zh-CN"/>
        </w:rPr>
        <w:t>”</w:t>
      </w:r>
      <w:r>
        <w:t>而</w:t>
      </w:r>
    </w:p>
    <w:p w14:paraId="637628C3">
      <w:r>
        <w:t>【第112页】</w:t>
      </w:r>
    </w:p>
    <w:p w14:paraId="2796E1B5">
      <w:r>
        <w:rPr>
          <w:rFonts w:hint="eastAsia" w:eastAsia="宋体"/>
          <w:lang w:eastAsia="zh-CN"/>
        </w:rPr>
        <w:t>《</w:t>
      </w:r>
      <w:r>
        <w:t>藝文類聚</w:t>
      </w:r>
      <w:r>
        <w:rPr>
          <w:rFonts w:hint="eastAsia" w:eastAsia="宋体"/>
          <w:lang w:eastAsia="zh-CN"/>
        </w:rPr>
        <w:t>》</w:t>
      </w:r>
      <w:r>
        <w:t>引此亦作</w:t>
      </w:r>
      <w:r>
        <w:rPr>
          <w:rFonts w:hint="eastAsia" w:eastAsia="宋体"/>
          <w:lang w:eastAsia="zh-CN"/>
        </w:rPr>
        <w:t>“</w:t>
      </w:r>
      <w:r>
        <w:t>煙</w:t>
      </w:r>
      <w:r>
        <w:rPr>
          <w:rFonts w:hint="eastAsia" w:eastAsia="宋体"/>
          <w:lang w:eastAsia="zh-CN"/>
        </w:rPr>
        <w:t>”</w:t>
      </w:r>
      <w:r>
        <w:t>，且在</w:t>
      </w:r>
      <w:r>
        <w:rPr>
          <w:rFonts w:hint="eastAsia" w:eastAsia="宋体"/>
          <w:lang w:eastAsia="zh-CN"/>
        </w:rPr>
        <w:t>《</w:t>
      </w:r>
      <w:r>
        <w:t>火部</w:t>
      </w:r>
      <w:r>
        <w:rPr>
          <w:rFonts w:hint="eastAsia" w:eastAsia="宋体"/>
          <w:lang w:eastAsia="zh-CN"/>
        </w:rPr>
        <w:t>》“</w:t>
      </w:r>
      <w:r>
        <w:t>煙</w:t>
      </w:r>
      <w:r>
        <w:rPr>
          <w:rFonts w:hint="eastAsia" w:eastAsia="宋体"/>
          <w:lang w:eastAsia="zh-CN"/>
        </w:rPr>
        <w:t>”</w:t>
      </w:r>
      <w:r>
        <w:t>下，則唐初本已誤矣。</w:t>
      </w:r>
      <w:r>
        <w:rPr>
          <w:rFonts w:hint="eastAsia" w:eastAsia="宋体"/>
          <w:lang w:eastAsia="zh-CN"/>
        </w:rPr>
        <w:t>《</w:t>
      </w:r>
      <w:r>
        <w:t>兵略</w:t>
      </w:r>
      <w:r>
        <w:rPr>
          <w:rFonts w:hint="eastAsia" w:eastAsia="宋体"/>
          <w:lang w:eastAsia="zh-CN"/>
        </w:rPr>
        <w:t>》</w:t>
      </w:r>
      <w:r>
        <w:t>篇：</w:t>
      </w:r>
      <w:r>
        <w:rPr>
          <w:rFonts w:hint="eastAsia" w:eastAsia="宋体"/>
          <w:lang w:eastAsia="zh-CN"/>
        </w:rPr>
        <w:t>“</w:t>
      </w:r>
      <w:r>
        <w:t>推其喑喑</w:t>
      </w:r>
    </w:p>
    <w:p w14:paraId="1F407ABB">
      <w:r>
        <w:t>擠其揭揭。</w:t>
      </w:r>
      <w:r>
        <w:rPr>
          <w:rFonts w:hint="eastAsia" w:eastAsia="宋体"/>
          <w:lang w:eastAsia="zh-CN"/>
        </w:rPr>
        <w:t>”</w:t>
      </w:r>
      <w:r>
        <w:t>高注：</w:t>
      </w:r>
      <w:r>
        <w:rPr>
          <w:rFonts w:hint="eastAsia" w:eastAsia="宋体"/>
          <w:lang w:eastAsia="zh-CN"/>
        </w:rPr>
        <w:t>“</w:t>
      </w:r>
      <w:r>
        <w:t>喑喑，欲仆也。揭揭，欲拔也。</w:t>
      </w:r>
      <w:r>
        <w:rPr>
          <w:rFonts w:hint="eastAsia" w:eastAsia="宋体"/>
          <w:lang w:eastAsia="zh-CN"/>
        </w:rPr>
        <w:t>”“</w:t>
      </w:r>
      <w:r>
        <w:t>喑</w:t>
      </w:r>
      <w:r>
        <w:rPr>
          <w:rFonts w:hint="eastAsia" w:eastAsia="宋体"/>
          <w:lang w:eastAsia="zh-CN"/>
        </w:rPr>
        <w:t>”</w:t>
      </w:r>
      <w:r>
        <w:t>，古</w:t>
      </w:r>
      <w:r>
        <w:rPr>
          <w:rFonts w:hint="eastAsia" w:eastAsia="宋体"/>
          <w:lang w:eastAsia="zh-CN"/>
        </w:rPr>
        <w:t>“</w:t>
      </w:r>
      <w:r>
        <w:t>摇</w:t>
      </w:r>
      <w:r>
        <w:rPr>
          <w:rFonts w:hint="eastAsia" w:eastAsia="宋体"/>
          <w:lang w:eastAsia="zh-CN"/>
        </w:rPr>
        <w:t>”</w:t>
      </w:r>
      <w:r>
        <w:t>字，因其欲仆而推之，故</w:t>
      </w:r>
    </w:p>
    <w:p w14:paraId="74AE068B">
      <w:r>
        <w:t>曰</w:t>
      </w:r>
      <w:r>
        <w:rPr>
          <w:rFonts w:hint="eastAsia" w:eastAsia="宋体"/>
          <w:lang w:eastAsia="zh-CN"/>
        </w:rPr>
        <w:t>“</w:t>
      </w:r>
      <w:r>
        <w:t>推其摇摇</w:t>
      </w:r>
      <w:r>
        <w:rPr>
          <w:rFonts w:hint="eastAsia" w:eastAsia="宋体"/>
          <w:lang w:eastAsia="zh-CN"/>
        </w:rPr>
        <w:t>”</w:t>
      </w:r>
      <w:r>
        <w:t>。隸書</w:t>
      </w:r>
      <w:r>
        <w:rPr>
          <w:rFonts w:hint="eastAsia" w:eastAsia="宋体"/>
          <w:lang w:eastAsia="zh-CN"/>
        </w:rPr>
        <w:t>“</w:t>
      </w:r>
      <w:r>
        <w:t>㨱</w:t>
      </w:r>
      <w:r>
        <w:rPr>
          <w:rFonts w:hint="eastAsia" w:eastAsia="宋体"/>
          <w:lang w:eastAsia="zh-CN"/>
        </w:rPr>
        <w:t>”</w:t>
      </w:r>
      <w:r>
        <w:t>字或作</w:t>
      </w:r>
      <w:r>
        <w:rPr>
          <w:rFonts w:hint="eastAsia" w:eastAsia="宋体"/>
          <w:lang w:eastAsia="zh-CN"/>
        </w:rPr>
        <w:t>“</w:t>
      </w:r>
      <w:r>
        <w:t>摇</w:t>
      </w:r>
      <w:r>
        <w:rPr>
          <w:rFonts w:hint="eastAsia" w:eastAsia="宋体"/>
          <w:lang w:eastAsia="zh-CN"/>
        </w:rPr>
        <w:t>”</w:t>
      </w:r>
      <w:r>
        <w:t>，各本遂誤作</w:t>
      </w:r>
      <w:r>
        <w:rPr>
          <w:rFonts w:hint="eastAsia" w:eastAsia="宋体"/>
          <w:lang w:eastAsia="zh-CN"/>
        </w:rPr>
        <w:t>“</w:t>
      </w:r>
      <w:r>
        <w:t>摿</w:t>
      </w:r>
      <w:r>
        <w:rPr>
          <w:rFonts w:hint="eastAsia" w:eastAsia="宋体"/>
          <w:lang w:eastAsia="zh-CN"/>
        </w:rPr>
        <w:t>”</w:t>
      </w:r>
      <w:r>
        <w:t>，字書所無也，而</w:t>
      </w:r>
      <w:r>
        <w:rPr>
          <w:rFonts w:hint="eastAsia" w:eastAsia="宋体"/>
          <w:lang w:eastAsia="zh-CN"/>
        </w:rPr>
        <w:t>《</w:t>
      </w:r>
      <w:r>
        <w:t>古音餘</w:t>
      </w:r>
      <w:r>
        <w:rPr>
          <w:rFonts w:hint="eastAsia" w:eastAsia="宋体"/>
          <w:lang w:eastAsia="zh-CN"/>
        </w:rPr>
        <w:t>》</w:t>
      </w:r>
      <w:r>
        <w:t>乃於侵</w:t>
      </w:r>
    </w:p>
    <w:p w14:paraId="30FD181D">
      <w:r>
        <w:t>韻收入</w:t>
      </w:r>
      <w:r>
        <w:rPr>
          <w:rFonts w:hint="eastAsia" w:eastAsia="宋体"/>
          <w:lang w:eastAsia="zh-CN"/>
        </w:rPr>
        <w:t>“</w:t>
      </w:r>
      <w:r>
        <w:t>摿</w:t>
      </w:r>
      <w:r>
        <w:rPr>
          <w:rFonts w:hint="eastAsia" w:eastAsia="宋体"/>
          <w:lang w:eastAsia="zh-CN"/>
        </w:rPr>
        <w:t>”</w:t>
      </w:r>
      <w:r>
        <w:t>字，引</w:t>
      </w:r>
      <w:r>
        <w:rPr>
          <w:rFonts w:hint="eastAsia" w:eastAsia="宋体"/>
          <w:lang w:eastAsia="zh-CN"/>
        </w:rPr>
        <w:t>《</w:t>
      </w:r>
      <w:r>
        <w:t>淮南子</w:t>
      </w:r>
      <w:r>
        <w:rPr>
          <w:rFonts w:hint="eastAsia" w:eastAsia="宋体"/>
          <w:lang w:eastAsia="zh-CN"/>
        </w:rPr>
        <w:t>》“</w:t>
      </w:r>
      <w:r>
        <w:t>推其摿摿</w:t>
      </w:r>
      <w:r>
        <w:rPr>
          <w:rFonts w:hint="eastAsia" w:eastAsia="宋体"/>
          <w:lang w:eastAsia="zh-CN"/>
        </w:rPr>
        <w:t>”</w:t>
      </w:r>
      <w:r>
        <w:t>矣。</w:t>
      </w:r>
      <w:r>
        <w:rPr>
          <w:rFonts w:hint="eastAsia" w:eastAsia="宋体"/>
          <w:lang w:eastAsia="zh-CN"/>
        </w:rPr>
        <w:t>《</w:t>
      </w:r>
      <w:r>
        <w:t>説山</w:t>
      </w:r>
      <w:r>
        <w:rPr>
          <w:rFonts w:hint="eastAsia" w:eastAsia="宋体"/>
          <w:lang w:eastAsia="zh-CN"/>
        </w:rPr>
        <w:t>》</w:t>
      </w:r>
      <w:r>
        <w:t>篇：</w:t>
      </w:r>
      <w:r>
        <w:rPr>
          <w:rFonts w:hint="eastAsia" w:eastAsia="宋体"/>
          <w:lang w:eastAsia="zh-CN"/>
        </w:rPr>
        <w:t>“</w:t>
      </w:r>
      <w:r>
        <w:t>弊箅甑㼬。</w:t>
      </w:r>
      <w:r>
        <w:rPr>
          <w:rFonts w:hint="eastAsia" w:eastAsia="宋体"/>
          <w:lang w:eastAsia="zh-CN"/>
        </w:rPr>
        <w:t>”</w:t>
      </w:r>
      <w:r>
        <w:t>高注：</w:t>
      </w:r>
      <w:r>
        <w:rPr>
          <w:rFonts w:hint="eastAsia" w:eastAsia="宋体"/>
          <w:lang w:eastAsia="zh-CN"/>
        </w:rPr>
        <w:t>“</w:t>
      </w:r>
      <w:r>
        <w:t>㼬，甑帶。珁</w:t>
      </w:r>
    </w:p>
    <w:p w14:paraId="02160B9C">
      <w:r>
        <w:t>讀鼃黽之鼃也。</w:t>
      </w:r>
      <w:r>
        <w:rPr>
          <w:rFonts w:hint="eastAsia" w:eastAsia="宋体"/>
          <w:lang w:eastAsia="zh-CN"/>
        </w:rPr>
        <w:t>”“</w:t>
      </w:r>
      <w:r>
        <w:t>㼬</w:t>
      </w:r>
      <w:r>
        <w:rPr>
          <w:rFonts w:hint="eastAsia" w:eastAsia="宋体"/>
          <w:lang w:eastAsia="zh-CN"/>
        </w:rPr>
        <w:t>”</w:t>
      </w:r>
      <w:r>
        <w:t>、</w:t>
      </w:r>
      <w:r>
        <w:rPr>
          <w:rFonts w:hint="eastAsia" w:eastAsia="宋体"/>
          <w:lang w:eastAsia="zh-CN"/>
        </w:rPr>
        <w:t>“</w:t>
      </w:r>
      <w:r>
        <w:t>鼃</w:t>
      </w:r>
      <w:r>
        <w:rPr>
          <w:rFonts w:hint="eastAsia" w:eastAsia="宋体"/>
          <w:lang w:eastAsia="zh-CN"/>
        </w:rPr>
        <w:t>”</w:t>
      </w:r>
      <w:r>
        <w:t>皆從</w:t>
      </w:r>
      <w:r>
        <w:rPr>
          <w:rFonts w:hint="eastAsia" w:eastAsia="宋体"/>
          <w:lang w:eastAsia="zh-CN"/>
        </w:rPr>
        <w:t>“</w:t>
      </w:r>
      <w:r>
        <w:t>圭</w:t>
      </w:r>
      <w:r>
        <w:rPr>
          <w:rFonts w:hint="eastAsia" w:eastAsia="宋体"/>
          <w:lang w:eastAsia="zh-CN"/>
        </w:rPr>
        <w:t>”</w:t>
      </w:r>
      <w:r>
        <w:t>聲，故讀</w:t>
      </w:r>
      <w:r>
        <w:rPr>
          <w:rFonts w:hint="eastAsia" w:eastAsia="宋体"/>
          <w:lang w:eastAsia="zh-CN"/>
        </w:rPr>
        <w:t>“</w:t>
      </w:r>
      <w:r>
        <w:t>㼬</w:t>
      </w:r>
      <w:r>
        <w:rPr>
          <w:rFonts w:hint="eastAsia" w:eastAsia="宋体"/>
          <w:lang w:eastAsia="zh-CN"/>
        </w:rPr>
        <w:t>”</w:t>
      </w:r>
      <w:r>
        <w:t>如</w:t>
      </w:r>
      <w:r>
        <w:rPr>
          <w:rFonts w:hint="eastAsia" w:eastAsia="宋体"/>
          <w:lang w:eastAsia="zh-CN"/>
        </w:rPr>
        <w:t>“</w:t>
      </w:r>
      <w:r>
        <w:t>鼃</w:t>
      </w:r>
      <w:r>
        <w:rPr>
          <w:rFonts w:hint="eastAsia" w:eastAsia="宋体"/>
          <w:lang w:eastAsia="zh-CN"/>
        </w:rPr>
        <w:t>”</w:t>
      </w:r>
      <w:r>
        <w:t>。各本</w:t>
      </w:r>
      <w:r>
        <w:rPr>
          <w:rFonts w:hint="eastAsia" w:eastAsia="宋体"/>
          <w:lang w:eastAsia="zh-CN"/>
        </w:rPr>
        <w:t>“</w:t>
      </w:r>
      <w:r>
        <w:t>珁</w:t>
      </w:r>
      <w:r>
        <w:rPr>
          <w:rFonts w:hint="eastAsia" w:eastAsia="宋体"/>
          <w:lang w:eastAsia="zh-CN"/>
        </w:rPr>
        <w:t>”</w:t>
      </w:r>
      <w:r>
        <w:t>誤作</w:t>
      </w:r>
      <w:r>
        <w:rPr>
          <w:rFonts w:hint="eastAsia" w:eastAsia="宋体"/>
          <w:lang w:eastAsia="zh-CN"/>
        </w:rPr>
        <w:t>“</w:t>
      </w:r>
      <w:r>
        <w:t>瓾</w:t>
      </w:r>
      <w:r>
        <w:rPr>
          <w:rFonts w:hint="eastAsia" w:eastAsia="宋体"/>
          <w:lang w:eastAsia="zh-CN"/>
        </w:rPr>
        <w:t>”</w:t>
      </w:r>
      <w:r>
        <w:t>，字書所無</w:t>
      </w:r>
    </w:p>
    <w:p w14:paraId="2825BEBE">
      <w:r>
        <w:t>也，高注</w:t>
      </w:r>
      <w:r>
        <w:rPr>
          <w:rFonts w:hint="eastAsia" w:eastAsia="宋体"/>
          <w:lang w:eastAsia="zh-CN"/>
        </w:rPr>
        <w:t>“</w:t>
      </w:r>
      <w:r>
        <w:t>鼃黽之鼃</w:t>
      </w:r>
      <w:r>
        <w:rPr>
          <w:rFonts w:hint="eastAsia" w:eastAsia="宋体"/>
          <w:lang w:eastAsia="zh-CN"/>
        </w:rPr>
        <w:t>”</w:t>
      </w:r>
      <w:r>
        <w:t>又誤作</w:t>
      </w:r>
      <w:r>
        <w:rPr>
          <w:rFonts w:hint="eastAsia" w:eastAsia="宋体"/>
          <w:lang w:eastAsia="zh-CN"/>
        </w:rPr>
        <w:t>“</w:t>
      </w:r>
      <w:r>
        <w:t>鼃黽之黽</w:t>
      </w:r>
      <w:r>
        <w:rPr>
          <w:rFonts w:hint="eastAsia" w:eastAsia="宋体"/>
          <w:lang w:eastAsia="zh-CN"/>
        </w:rPr>
        <w:t>”</w:t>
      </w:r>
      <w:r>
        <w:t>，而</w:t>
      </w:r>
      <w:r>
        <w:rPr>
          <w:rFonts w:hint="eastAsia" w:eastAsia="宋体"/>
          <w:lang w:eastAsia="zh-CN"/>
        </w:rPr>
        <w:t>《</w:t>
      </w:r>
      <w:r>
        <w:t>古音餘</w:t>
      </w:r>
      <w:r>
        <w:rPr>
          <w:rFonts w:hint="eastAsia" w:eastAsia="宋体"/>
          <w:lang w:eastAsia="zh-CN"/>
        </w:rPr>
        <w:t>》</w:t>
      </w:r>
      <w:r>
        <w:t>遂於梗韻收入</w:t>
      </w:r>
      <w:r>
        <w:rPr>
          <w:rFonts w:hint="eastAsia" w:eastAsia="宋体"/>
          <w:lang w:eastAsia="zh-CN"/>
        </w:rPr>
        <w:t>“</w:t>
      </w:r>
      <w:r>
        <w:t>瓾</w:t>
      </w:r>
      <w:r>
        <w:rPr>
          <w:rFonts w:hint="eastAsia" w:eastAsia="宋体"/>
          <w:lang w:eastAsia="zh-CN"/>
        </w:rPr>
        <w:t>”</w:t>
      </w:r>
      <w:r>
        <w:t>字，引高注</w:t>
      </w:r>
      <w:r>
        <w:rPr>
          <w:rFonts w:hint="eastAsia" w:eastAsia="宋体"/>
          <w:lang w:eastAsia="zh-CN"/>
        </w:rPr>
        <w:t>“</w:t>
      </w:r>
      <w:r>
        <w:t>瓾讀</w:t>
      </w:r>
    </w:p>
    <w:p w14:paraId="235401A6">
      <w:r>
        <w:t>鼃黽之黽</w:t>
      </w:r>
      <w:r>
        <w:rPr>
          <w:rFonts w:hint="eastAsia" w:eastAsia="宋体"/>
          <w:lang w:eastAsia="zh-CN"/>
        </w:rPr>
        <w:t>”</w:t>
      </w:r>
      <w:r>
        <w:t>矣。</w:t>
      </w:r>
      <w:r>
        <w:rPr>
          <w:rFonts w:hint="eastAsia" w:eastAsia="宋体"/>
          <w:lang w:eastAsia="zh-CN"/>
        </w:rPr>
        <w:t>《</w:t>
      </w:r>
      <w:r>
        <w:t>説林</w:t>
      </w:r>
      <w:r>
        <w:rPr>
          <w:rFonts w:hint="eastAsia" w:eastAsia="宋体"/>
          <w:lang w:eastAsia="zh-CN"/>
        </w:rPr>
        <w:t>》</w:t>
      </w:r>
      <w:r>
        <w:t>篇：</w:t>
      </w:r>
      <w:r>
        <w:rPr>
          <w:rFonts w:hint="eastAsia" w:eastAsia="宋体"/>
          <w:lang w:eastAsia="zh-CN"/>
        </w:rPr>
        <w:t>“</w:t>
      </w:r>
      <w:r>
        <w:t>遽契其舟椀。</w:t>
      </w:r>
      <w:r>
        <w:rPr>
          <w:rFonts w:hint="eastAsia" w:eastAsia="宋体"/>
          <w:lang w:eastAsia="zh-CN"/>
        </w:rPr>
        <w:t>”</w:t>
      </w:r>
      <w:r>
        <w:t>高注：</w:t>
      </w:r>
      <w:r>
        <w:rPr>
          <w:rFonts w:hint="eastAsia" w:eastAsia="宋体"/>
          <w:lang w:eastAsia="zh-CN"/>
        </w:rPr>
        <w:t>“</w:t>
      </w:r>
      <w:r>
        <w:t>椛，船弦板。椛讀如</w:t>
      </w:r>
      <w:r>
        <w:rPr>
          <w:rFonts w:hint="eastAsia" w:eastAsia="宋体"/>
          <w:lang w:eastAsia="zh-CN"/>
        </w:rPr>
        <w:t>《</w:t>
      </w:r>
      <w:r>
        <w:t>左傳</w:t>
      </w:r>
      <w:r>
        <w:rPr>
          <w:rFonts w:hint="eastAsia" w:eastAsia="宋体"/>
          <w:lang w:eastAsia="zh-CN"/>
        </w:rPr>
        <w:t>》‘</w:t>
      </w:r>
      <w:r>
        <w:t>襄王出居</w:t>
      </w:r>
    </w:p>
    <w:p w14:paraId="7577EDE9">
      <w:r>
        <w:t>鄭地氾</w:t>
      </w:r>
      <w:r>
        <w:rPr>
          <w:rFonts w:hint="eastAsia" w:eastAsia="宋体"/>
          <w:lang w:eastAsia="zh-CN"/>
        </w:rPr>
        <w:t>’</w:t>
      </w:r>
      <w:r>
        <w:t>之氾也。</w:t>
      </w:r>
      <w:r>
        <w:rPr>
          <w:rFonts w:hint="eastAsia" w:eastAsia="宋体"/>
          <w:lang w:eastAsia="zh-CN"/>
        </w:rPr>
        <w:t>”“</w:t>
      </w:r>
      <w:r>
        <w:t>范</w:t>
      </w:r>
      <w:r>
        <w:rPr>
          <w:rFonts w:hint="eastAsia" w:eastAsia="宋体"/>
          <w:lang w:eastAsia="zh-CN"/>
        </w:rPr>
        <w:t>”</w:t>
      </w:r>
      <w:r>
        <w:t>與</w:t>
      </w:r>
      <w:r>
        <w:rPr>
          <w:rFonts w:hint="eastAsia" w:eastAsia="宋体"/>
          <w:lang w:eastAsia="zh-CN"/>
        </w:rPr>
        <w:t>“</w:t>
      </w:r>
      <w:r>
        <w:t>危</w:t>
      </w:r>
      <w:r>
        <w:rPr>
          <w:rFonts w:hint="eastAsia" w:eastAsia="宋体"/>
          <w:lang w:eastAsia="zh-CN"/>
        </w:rPr>
        <w:t>”</w:t>
      </w:r>
      <w:r>
        <w:t>草書相似，故各本</w:t>
      </w:r>
      <w:r>
        <w:rPr>
          <w:rFonts w:hint="eastAsia" w:eastAsia="宋体"/>
          <w:lang w:eastAsia="zh-CN"/>
        </w:rPr>
        <w:t>“</w:t>
      </w:r>
      <w:r>
        <w:t>椛</w:t>
      </w:r>
      <w:r>
        <w:rPr>
          <w:rFonts w:hint="eastAsia" w:eastAsia="宋体"/>
          <w:lang w:eastAsia="zh-CN"/>
        </w:rPr>
        <w:t>”</w:t>
      </w:r>
      <w:r>
        <w:t>字皆作</w:t>
      </w:r>
      <w:r>
        <w:rPr>
          <w:rFonts w:hint="eastAsia" w:eastAsia="宋体"/>
          <w:lang w:eastAsia="zh-CN"/>
        </w:rPr>
        <w:t>“</w:t>
      </w:r>
      <w:r>
        <w:t>桅</w:t>
      </w:r>
      <w:r>
        <w:rPr>
          <w:rFonts w:hint="eastAsia" w:eastAsia="宋体"/>
          <w:lang w:eastAsia="zh-CN"/>
        </w:rPr>
        <w:t>”</w:t>
      </w:r>
      <w:r>
        <w:t>，而</w:t>
      </w:r>
      <w:r>
        <w:rPr>
          <w:rFonts w:hint="eastAsia" w:eastAsia="宋体"/>
          <w:lang w:eastAsia="zh-CN"/>
        </w:rPr>
        <w:t>《</w:t>
      </w:r>
      <w:r>
        <w:t>古音餘</w:t>
      </w:r>
      <w:r>
        <w:rPr>
          <w:rFonts w:hint="eastAsia" w:eastAsia="宋体"/>
          <w:lang w:eastAsia="zh-CN"/>
        </w:rPr>
        <w:t>》</w:t>
      </w:r>
      <w:r>
        <w:t>遂於陷韻收</w:t>
      </w:r>
    </w:p>
    <w:p w14:paraId="4765CA4B">
      <w:r>
        <w:t>入</w:t>
      </w:r>
      <w:r>
        <w:rPr>
          <w:rFonts w:hint="eastAsia" w:eastAsia="宋体"/>
          <w:lang w:eastAsia="zh-CN"/>
        </w:rPr>
        <w:t>“</w:t>
      </w:r>
      <w:r>
        <w:t>桅</w:t>
      </w:r>
      <w:r>
        <w:rPr>
          <w:rFonts w:hint="eastAsia" w:eastAsia="宋体"/>
          <w:lang w:eastAsia="zh-CN"/>
        </w:rPr>
        <w:t>”</w:t>
      </w:r>
      <w:r>
        <w:t>字引</w:t>
      </w:r>
      <w:r>
        <w:rPr>
          <w:rFonts w:hint="eastAsia" w:eastAsia="宋体"/>
          <w:lang w:eastAsia="zh-CN"/>
        </w:rPr>
        <w:t>《</w:t>
      </w:r>
      <w:r>
        <w:t>淮南子</w:t>
      </w:r>
      <w:r>
        <w:rPr>
          <w:rFonts w:hint="eastAsia" w:eastAsia="宋体"/>
          <w:lang w:eastAsia="zh-CN"/>
        </w:rPr>
        <w:t>》“</w:t>
      </w:r>
      <w:r>
        <w:t>遽契其舟桅</w:t>
      </w:r>
      <w:r>
        <w:rPr>
          <w:rFonts w:hint="eastAsia" w:eastAsia="宋体"/>
          <w:lang w:eastAsia="zh-CN"/>
        </w:rPr>
        <w:t>”</w:t>
      </w:r>
      <w:r>
        <w:t>，音氾矣</w:t>
      </w:r>
    </w:p>
    <w:p w14:paraId="599662A3">
      <w:r>
        <w:t>有不審文義而妄改者。</w:t>
      </w:r>
      <w:r>
        <w:rPr>
          <w:rFonts w:hint="eastAsia" w:eastAsia="宋体"/>
          <w:lang w:eastAsia="zh-CN"/>
        </w:rPr>
        <w:t>《</w:t>
      </w:r>
      <w:r>
        <w:t>原道</w:t>
      </w:r>
      <w:r>
        <w:rPr>
          <w:rFonts w:hint="eastAsia" w:eastAsia="宋体"/>
          <w:lang w:eastAsia="zh-CN"/>
        </w:rPr>
        <w:t>》</w:t>
      </w:r>
      <w:r>
        <w:t>篇：</w:t>
      </w:r>
      <w:r>
        <w:rPr>
          <w:rFonts w:hint="eastAsia" w:eastAsia="宋体"/>
          <w:lang w:eastAsia="zh-CN"/>
        </w:rPr>
        <w:t>“</w:t>
      </w:r>
      <w:r>
        <w:t>乘雷車，六雲蜺。</w:t>
      </w:r>
      <w:r>
        <w:rPr>
          <w:rFonts w:hint="eastAsia" w:eastAsia="宋体"/>
          <w:lang w:eastAsia="zh-CN"/>
        </w:rPr>
        <w:t>”</w:t>
      </w:r>
      <w:r>
        <w:t>謂以</w:t>
      </w:r>
      <w:r>
        <w:rPr>
          <w:rFonts w:hint="eastAsia" w:eastAsia="宋体"/>
          <w:lang w:eastAsia="zh-CN"/>
        </w:rPr>
        <w:t>“</w:t>
      </w:r>
      <w:r>
        <w:t>雲蜺</w:t>
      </w:r>
      <w:r>
        <w:rPr>
          <w:rFonts w:hint="eastAsia" w:eastAsia="宋体"/>
          <w:lang w:eastAsia="zh-CN"/>
        </w:rPr>
        <w:t>”</w:t>
      </w:r>
      <w:r>
        <w:t>爲六馬也。後人不</w:t>
      </w:r>
    </w:p>
    <w:p w14:paraId="14D42254">
      <w:r>
        <w:t>曉</w:t>
      </w:r>
      <w:r>
        <w:rPr>
          <w:rFonts w:hint="eastAsia" w:eastAsia="宋体"/>
          <w:lang w:eastAsia="zh-CN"/>
        </w:rPr>
        <w:t>“</w:t>
      </w:r>
      <w:r>
        <w:t>六</w:t>
      </w:r>
      <w:r>
        <w:rPr>
          <w:rFonts w:hint="eastAsia" w:eastAsia="宋体"/>
          <w:lang w:eastAsia="zh-CN"/>
        </w:rPr>
        <w:t>”</w:t>
      </w:r>
      <w:r>
        <w:t>字之義，遂改</w:t>
      </w:r>
      <w:r>
        <w:rPr>
          <w:rFonts w:hint="eastAsia" w:eastAsia="宋体"/>
          <w:lang w:eastAsia="zh-CN"/>
        </w:rPr>
        <w:t>“</w:t>
      </w:r>
      <w:r>
        <w:t>六雲蜺</w:t>
      </w:r>
      <w:r>
        <w:rPr>
          <w:rFonts w:hint="eastAsia" w:eastAsia="宋体"/>
          <w:lang w:eastAsia="zh-CN"/>
        </w:rPr>
        <w:t>”</w:t>
      </w:r>
      <w:r>
        <w:t>爲</w:t>
      </w:r>
      <w:r>
        <w:rPr>
          <w:rFonts w:hint="eastAsia" w:eastAsia="宋体"/>
          <w:lang w:eastAsia="zh-CN"/>
        </w:rPr>
        <w:t>“</w:t>
      </w:r>
      <w:r>
        <w:t>入雲蜺</w:t>
      </w:r>
      <w:r>
        <w:rPr>
          <w:rFonts w:hint="eastAsia" w:eastAsia="宋体"/>
          <w:lang w:eastAsia="zh-CN"/>
        </w:rPr>
        <w:t>”</w:t>
      </w:r>
      <w:r>
        <w:t>矣。</w:t>
      </w:r>
      <w:r>
        <w:rPr>
          <w:rFonts w:hint="eastAsia" w:eastAsia="宋体"/>
          <w:lang w:eastAsia="zh-CN"/>
        </w:rPr>
        <w:t>《</w:t>
      </w:r>
      <w:r>
        <w:t>主術</w:t>
      </w:r>
      <w:r>
        <w:rPr>
          <w:rFonts w:hint="eastAsia" w:eastAsia="宋体"/>
          <w:lang w:eastAsia="zh-CN"/>
        </w:rPr>
        <w:t>》</w:t>
      </w:r>
      <w:r>
        <w:t>篇：</w:t>
      </w:r>
      <w:r>
        <w:rPr>
          <w:rFonts w:hint="eastAsia" w:eastAsia="宋体"/>
          <w:lang w:eastAsia="zh-CN"/>
        </w:rPr>
        <w:t>“</w:t>
      </w:r>
      <w:r>
        <w:t>夫華騮緑耳，一日而至千里</w:t>
      </w:r>
    </w:p>
    <w:p w14:paraId="35A715D1">
      <w:r>
        <w:t>然其使之搏兔，不如狼契。</w:t>
      </w:r>
      <w:r>
        <w:rPr>
          <w:rFonts w:hint="eastAsia" w:eastAsia="宋体"/>
          <w:lang w:eastAsia="zh-CN"/>
        </w:rPr>
        <w:t>”“</w:t>
      </w:r>
      <w:r>
        <w:t>契</w:t>
      </w:r>
      <w:r>
        <w:rPr>
          <w:rFonts w:hint="eastAsia" w:eastAsia="宋体"/>
          <w:lang w:eastAsia="zh-CN"/>
        </w:rPr>
        <w:t>”</w:t>
      </w:r>
      <w:r>
        <w:t>，公八反。</w:t>
      </w:r>
      <w:r>
        <w:rPr>
          <w:rFonts w:hint="eastAsia" w:eastAsia="宋体"/>
          <w:lang w:eastAsia="zh-CN"/>
        </w:rPr>
        <w:t>“</w:t>
      </w:r>
      <w:r>
        <w:t>狼</w:t>
      </w:r>
      <w:r>
        <w:rPr>
          <w:rFonts w:hint="eastAsia" w:eastAsia="宋体"/>
          <w:lang w:eastAsia="zh-CN"/>
        </w:rPr>
        <w:t>”</w:t>
      </w:r>
      <w:r>
        <w:t>、</w:t>
      </w:r>
      <w:r>
        <w:rPr>
          <w:rFonts w:hint="eastAsia" w:eastAsia="宋体"/>
          <w:lang w:eastAsia="zh-CN"/>
        </w:rPr>
        <w:t>“</w:t>
      </w:r>
      <w:r>
        <w:t>契</w:t>
      </w:r>
      <w:r>
        <w:rPr>
          <w:rFonts w:hint="eastAsia" w:eastAsia="宋体"/>
          <w:lang w:eastAsia="zh-CN"/>
        </w:rPr>
        <w:t>”</w:t>
      </w:r>
      <w:r>
        <w:t>皆犬名也。後人不知</w:t>
      </w:r>
      <w:r>
        <w:rPr>
          <w:rFonts w:hint="eastAsia" w:eastAsia="宋体"/>
          <w:lang w:eastAsia="zh-CN"/>
        </w:rPr>
        <w:t>“</w:t>
      </w:r>
      <w:r>
        <w:t>狼契</w:t>
      </w:r>
      <w:r>
        <w:rPr>
          <w:rFonts w:hint="eastAsia" w:eastAsia="宋体"/>
          <w:lang w:eastAsia="zh-CN"/>
        </w:rPr>
        <w:t>”</w:t>
      </w:r>
      <w:r>
        <w:t>爲何物</w:t>
      </w:r>
    </w:p>
    <w:p w14:paraId="0251F5FE">
      <w:r>
        <w:t>而改爲</w:t>
      </w:r>
      <w:r>
        <w:rPr>
          <w:rFonts w:hint="eastAsia" w:eastAsia="宋体"/>
          <w:lang w:eastAsia="zh-CN"/>
        </w:rPr>
        <w:t>“</w:t>
      </w:r>
      <w:r>
        <w:t>豺狼</w:t>
      </w:r>
      <w:r>
        <w:rPr>
          <w:rFonts w:hint="eastAsia" w:eastAsia="宋体"/>
          <w:lang w:eastAsia="zh-CN"/>
        </w:rPr>
        <w:t>”</w:t>
      </w:r>
      <w:r>
        <w:t>，其失甚矣。</w:t>
      </w:r>
      <w:r>
        <w:rPr>
          <w:rFonts w:hint="eastAsia" w:eastAsia="宋体"/>
          <w:lang w:eastAsia="zh-CN"/>
        </w:rPr>
        <w:t>《</w:t>
      </w:r>
      <w:r>
        <w:t>齊俗</w:t>
      </w:r>
      <w:r>
        <w:rPr>
          <w:rFonts w:hint="eastAsia" w:eastAsia="宋体"/>
          <w:lang w:eastAsia="zh-CN"/>
        </w:rPr>
        <w:t>》</w:t>
      </w:r>
      <w:r>
        <w:t>篇</w:t>
      </w:r>
      <w:r>
        <w:rPr>
          <w:rFonts w:hint="eastAsia" w:eastAsia="宋体"/>
          <w:lang w:eastAsia="zh-CN"/>
        </w:rPr>
        <w:t>“</w:t>
      </w:r>
      <w:r>
        <w:t>故六騏驥、四駃騠，以濟江河，不若窾木便者處勢</w:t>
      </w:r>
    </w:p>
    <w:p w14:paraId="62074180">
      <w:r>
        <w:t>然也。</w:t>
      </w:r>
      <w:r>
        <w:rPr>
          <w:rFonts w:hint="eastAsia" w:eastAsia="宋体"/>
          <w:lang w:eastAsia="zh-CN"/>
        </w:rPr>
        <w:t>”“</w:t>
      </w:r>
      <w:r>
        <w:t>窾木</w:t>
      </w:r>
      <w:r>
        <w:rPr>
          <w:rFonts w:hint="eastAsia" w:eastAsia="宋体"/>
          <w:lang w:eastAsia="zh-CN"/>
        </w:rPr>
        <w:t>”</w:t>
      </w:r>
      <w:r>
        <w:t>謂舟也古者謂所居之地曰</w:t>
      </w:r>
      <w:r>
        <w:rPr>
          <w:rFonts w:hint="eastAsia" w:eastAsia="宋体"/>
          <w:lang w:eastAsia="zh-CN"/>
        </w:rPr>
        <w:t>“</w:t>
      </w:r>
      <w:r>
        <w:t>處勢</w:t>
      </w:r>
      <w:r>
        <w:rPr>
          <w:rFonts w:hint="eastAsia" w:eastAsia="宋体"/>
          <w:lang w:eastAsia="zh-CN"/>
        </w:rPr>
        <w:t>”</w:t>
      </w:r>
      <w:r>
        <w:t>。言乘良馬濟江河，不若乘舟之便者處</w:t>
      </w:r>
    </w:p>
    <w:p w14:paraId="2606FC4B">
      <w:r>
        <w:t>勢使然也。後人不識古義，而改</w:t>
      </w:r>
      <w:r>
        <w:rPr>
          <w:rFonts w:hint="eastAsia" w:eastAsia="宋体"/>
          <w:lang w:eastAsia="zh-CN"/>
        </w:rPr>
        <w:t>“</w:t>
      </w:r>
      <w:r>
        <w:t>處勢</w:t>
      </w:r>
      <w:r>
        <w:rPr>
          <w:rFonts w:hint="eastAsia" w:eastAsia="宋体"/>
          <w:lang w:eastAsia="zh-CN"/>
        </w:rPr>
        <w:t>”</w:t>
      </w:r>
      <w:r>
        <w:t>爲</w:t>
      </w:r>
      <w:r>
        <w:rPr>
          <w:rFonts w:hint="eastAsia" w:eastAsia="宋体"/>
          <w:lang w:eastAsia="zh-CN"/>
        </w:rPr>
        <w:t>“</w:t>
      </w:r>
      <w:r>
        <w:t>處世</w:t>
      </w:r>
      <w:r>
        <w:rPr>
          <w:rFonts w:hint="eastAsia" w:eastAsia="宋体"/>
          <w:lang w:eastAsia="zh-CN"/>
        </w:rPr>
        <w:t>”</w:t>
      </w:r>
      <w:r>
        <w:t>，其失甚矣。</w:t>
      </w:r>
      <w:r>
        <w:rPr>
          <w:rFonts w:hint="eastAsia" w:eastAsia="宋体"/>
          <w:lang w:eastAsia="zh-CN"/>
        </w:rPr>
        <w:t>《</w:t>
      </w:r>
      <w:r>
        <w:t>道應</w:t>
      </w:r>
      <w:r>
        <w:rPr>
          <w:rFonts w:hint="eastAsia" w:eastAsia="宋体"/>
          <w:lang w:eastAsia="zh-CN"/>
        </w:rPr>
        <w:t>》</w:t>
      </w:r>
      <w:r>
        <w:t>篇：</w:t>
      </w:r>
      <w:r>
        <w:rPr>
          <w:rFonts w:hint="eastAsia" w:eastAsia="宋体"/>
          <w:lang w:eastAsia="zh-CN"/>
        </w:rPr>
        <w:t>“</w:t>
      </w:r>
      <w:r>
        <w:t>故</w:t>
      </w:r>
      <w:r>
        <w:rPr>
          <w:rFonts w:hint="eastAsia" w:eastAsia="宋体"/>
          <w:lang w:eastAsia="zh-CN"/>
        </w:rPr>
        <w:t>《</w:t>
      </w:r>
      <w:r>
        <w:t>莊子</w:t>
      </w:r>
      <w:r>
        <w:rPr>
          <w:rFonts w:hint="eastAsia" w:eastAsia="宋体"/>
          <w:lang w:eastAsia="zh-CN"/>
        </w:rPr>
        <w:t>》</w:t>
      </w:r>
      <w:r>
        <w:t>曰</w:t>
      </w:r>
    </w:p>
    <w:p w14:paraId="27A8F0CE">
      <w:r>
        <w:t>【第113页】</w:t>
      </w:r>
    </w:p>
    <w:p w14:paraId="2933CC3C">
      <w:r>
        <w:rPr>
          <w:rFonts w:hint="eastAsia" w:eastAsia="宋体"/>
          <w:lang w:eastAsia="zh-CN"/>
        </w:rPr>
        <w:t>‘</w:t>
      </w:r>
      <w:r>
        <w:t>朝秀不知晦朔。</w:t>
      </w:r>
      <w:r>
        <w:rPr>
          <w:rFonts w:hint="eastAsia" w:eastAsia="宋体"/>
          <w:lang w:eastAsia="zh-CN"/>
        </w:rPr>
        <w:t>’”</w:t>
      </w:r>
      <w:r>
        <w:t>高注：</w:t>
      </w:r>
      <w:r>
        <w:rPr>
          <w:rFonts w:hint="eastAsia" w:eastAsia="宋体"/>
          <w:lang w:eastAsia="zh-CN"/>
        </w:rPr>
        <w:t>“</w:t>
      </w:r>
      <w:r>
        <w:t>朝秀，朝生暮死之蟲也。</w:t>
      </w:r>
      <w:r>
        <w:rPr>
          <w:rFonts w:hint="eastAsia" w:eastAsia="宋体"/>
          <w:lang w:eastAsia="zh-CN"/>
        </w:rPr>
        <w:t>”</w:t>
      </w:r>
      <w:r>
        <w:t>後人依今本</w:t>
      </w:r>
      <w:r>
        <w:rPr>
          <w:rFonts w:hint="eastAsia" w:eastAsia="宋体"/>
          <w:lang w:eastAsia="zh-CN"/>
        </w:rPr>
        <w:t>《</w:t>
      </w:r>
      <w:r>
        <w:t>莊子</w:t>
      </w:r>
      <w:r>
        <w:rPr>
          <w:rFonts w:hint="eastAsia" w:eastAsia="宋体"/>
          <w:lang w:eastAsia="zh-CN"/>
        </w:rPr>
        <w:t>》</w:t>
      </w:r>
      <w:r>
        <w:t>改爲</w:t>
      </w:r>
      <w:r>
        <w:rPr>
          <w:rFonts w:hint="eastAsia" w:eastAsia="宋体"/>
          <w:lang w:eastAsia="zh-CN"/>
        </w:rPr>
        <w:t>“</w:t>
      </w:r>
      <w:r>
        <w:t>朝菌</w:t>
      </w:r>
      <w:r>
        <w:rPr>
          <w:rFonts w:hint="eastAsia" w:eastAsia="宋体"/>
          <w:lang w:eastAsia="zh-CN"/>
        </w:rPr>
        <w:t>”</w:t>
      </w:r>
      <w:r>
        <w:t>。不</w:t>
      </w:r>
    </w:p>
    <w:p w14:paraId="652B318C">
      <w:r>
        <w:t>知</w:t>
      </w:r>
      <w:r>
        <w:rPr>
          <w:rFonts w:hint="eastAsia" w:eastAsia="宋体"/>
          <w:lang w:eastAsia="zh-CN"/>
        </w:rPr>
        <w:t>《</w:t>
      </w:r>
      <w:r>
        <w:t>淮南</w:t>
      </w:r>
      <w:r>
        <w:rPr>
          <w:rFonts w:hint="eastAsia" w:eastAsia="宋体"/>
          <w:lang w:eastAsia="zh-CN"/>
        </w:rPr>
        <w:t>》</w:t>
      </w:r>
      <w:r>
        <w:t>自作</w:t>
      </w:r>
      <w:r>
        <w:rPr>
          <w:rFonts w:hint="eastAsia" w:eastAsia="宋体"/>
          <w:lang w:eastAsia="zh-CN"/>
        </w:rPr>
        <w:t>“</w:t>
      </w:r>
      <w:r>
        <w:t>朝秀</w:t>
      </w:r>
      <w:r>
        <w:rPr>
          <w:rFonts w:hint="eastAsia" w:eastAsia="宋体"/>
          <w:lang w:eastAsia="zh-CN"/>
        </w:rPr>
        <w:t>”</w:t>
      </w:r>
      <w:r>
        <w:t>，不得據彼以改此也。</w:t>
      </w:r>
      <w:r>
        <w:rPr>
          <w:rFonts w:hint="eastAsia" w:eastAsia="宋体"/>
          <w:lang w:eastAsia="zh-CN"/>
        </w:rPr>
        <w:t>《</w:t>
      </w:r>
      <w:r>
        <w:t>脩務</w:t>
      </w:r>
      <w:r>
        <w:rPr>
          <w:rFonts w:hint="eastAsia" w:eastAsia="宋体"/>
          <w:lang w:eastAsia="zh-CN"/>
        </w:rPr>
        <w:t>》</w:t>
      </w:r>
      <w:r>
        <w:t>篇：</w:t>
      </w:r>
      <w:r>
        <w:rPr>
          <w:rFonts w:hint="eastAsia" w:eastAsia="宋体"/>
          <w:lang w:eastAsia="zh-CN"/>
        </w:rPr>
        <w:t>“</w:t>
      </w:r>
      <w:r>
        <w:t>夫亭歷冬生，而人曰冬死，死者</w:t>
      </w:r>
    </w:p>
    <w:p w14:paraId="09B44F43">
      <w:r>
        <w:t>衆。薺麥夏死，而人曰夏生，生者衆。</w:t>
      </w:r>
      <w:r>
        <w:rPr>
          <w:rFonts w:hint="eastAsia" w:eastAsia="宋体"/>
          <w:lang w:eastAsia="zh-CN"/>
        </w:rPr>
        <w:t>”“</w:t>
      </w:r>
      <w:r>
        <w:t>亭歷</w:t>
      </w:r>
      <w:r>
        <w:rPr>
          <w:rFonts w:hint="eastAsia" w:eastAsia="宋体"/>
          <w:lang w:eastAsia="zh-CN"/>
        </w:rPr>
        <w:t>”</w:t>
      </w:r>
      <w:r>
        <w:t>、</w:t>
      </w:r>
      <w:r>
        <w:rPr>
          <w:rFonts w:hint="eastAsia" w:eastAsia="宋体"/>
          <w:lang w:eastAsia="zh-CN"/>
        </w:rPr>
        <w:t>“</w:t>
      </w:r>
      <w:r>
        <w:t>薺麥</w:t>
      </w:r>
      <w:r>
        <w:rPr>
          <w:rFonts w:hint="eastAsia" w:eastAsia="宋体"/>
          <w:lang w:eastAsia="zh-CN"/>
        </w:rPr>
        <w:t>”</w:t>
      </w:r>
      <w:r>
        <w:t>皆冬生夏死，故互言之，後人不知</w:t>
      </w:r>
    </w:p>
    <w:p w14:paraId="3944616C">
      <w:r>
        <w:rPr>
          <w:rFonts w:hint="eastAsia" w:eastAsia="宋体"/>
          <w:lang w:eastAsia="zh-CN"/>
        </w:rPr>
        <w:t>“</w:t>
      </w:r>
      <w:r>
        <w:t>亭歷</w:t>
      </w:r>
      <w:r>
        <w:rPr>
          <w:rFonts w:hint="eastAsia" w:eastAsia="宋体"/>
          <w:lang w:eastAsia="zh-CN"/>
        </w:rPr>
        <w:t>”</w:t>
      </w:r>
      <w:r>
        <w:t>爲何物，而改爲</w:t>
      </w:r>
      <w:r>
        <w:rPr>
          <w:rFonts w:hint="eastAsia" w:eastAsia="宋体"/>
          <w:lang w:eastAsia="zh-CN"/>
        </w:rPr>
        <w:t>“</w:t>
      </w:r>
      <w:r>
        <w:t>橘柚</w:t>
      </w:r>
      <w:r>
        <w:rPr>
          <w:rFonts w:hint="eastAsia" w:eastAsia="宋体"/>
          <w:lang w:eastAsia="zh-CN"/>
        </w:rPr>
        <w:t>”</w:t>
      </w:r>
      <w:r>
        <w:t>，其失甚矣</w:t>
      </w:r>
    </w:p>
    <w:p w14:paraId="519CAA5F">
      <w:r>
        <w:t>有因字不習見而妄改者。</w:t>
      </w:r>
      <w:r>
        <w:rPr>
          <w:rFonts w:hint="eastAsia" w:eastAsia="宋体"/>
          <w:lang w:eastAsia="zh-CN"/>
        </w:rPr>
        <w:t>《</w:t>
      </w:r>
      <w:r>
        <w:t>齊俗</w:t>
      </w:r>
      <w:r>
        <w:rPr>
          <w:rFonts w:hint="eastAsia" w:eastAsia="宋体"/>
          <w:lang w:eastAsia="zh-CN"/>
        </w:rPr>
        <w:t>》</w:t>
      </w:r>
      <w:r>
        <w:t>篇：</w:t>
      </w:r>
      <w:r>
        <w:rPr>
          <w:rFonts w:hint="eastAsia" w:eastAsia="宋体"/>
          <w:lang w:eastAsia="zh-CN"/>
        </w:rPr>
        <w:t>“</w:t>
      </w:r>
      <w:r>
        <w:t>故伊尹之興土功也，修脛者使之跖鏵。</w:t>
      </w:r>
      <w:r>
        <w:rPr>
          <w:rFonts w:hint="eastAsia" w:eastAsia="宋体"/>
          <w:lang w:eastAsia="zh-CN"/>
        </w:rPr>
        <w:t>”“</w:t>
      </w:r>
      <w:r>
        <w:t>鏵</w:t>
      </w:r>
      <w:r>
        <w:rPr>
          <w:rFonts w:hint="eastAsia" w:eastAsia="宋体"/>
          <w:lang w:eastAsia="zh-CN"/>
        </w:rPr>
        <w:t>”</w:t>
      </w:r>
      <w:r>
        <w:t>讀</w:t>
      </w:r>
    </w:p>
    <w:p w14:paraId="07511ADC">
      <w:r>
        <w:t>若</w:t>
      </w:r>
      <w:r>
        <w:rPr>
          <w:rFonts w:hint="eastAsia" w:eastAsia="宋体"/>
          <w:lang w:eastAsia="zh-CN"/>
        </w:rPr>
        <w:t>“</w:t>
      </w:r>
      <w:r>
        <w:t>華</w:t>
      </w:r>
      <w:r>
        <w:rPr>
          <w:rFonts w:hint="eastAsia" w:eastAsia="宋体"/>
          <w:lang w:eastAsia="zh-CN"/>
        </w:rPr>
        <w:t>”</w:t>
      </w:r>
      <w:r>
        <w:t>，臿也。</w:t>
      </w:r>
      <w:r>
        <w:rPr>
          <w:rFonts w:hint="eastAsia" w:eastAsia="宋体"/>
          <w:lang w:eastAsia="zh-CN"/>
        </w:rPr>
        <w:t>“</w:t>
      </w:r>
      <w:r>
        <w:t>跖</w:t>
      </w:r>
      <w:r>
        <w:rPr>
          <w:rFonts w:hint="eastAsia" w:eastAsia="宋体"/>
          <w:lang w:eastAsia="zh-CN"/>
        </w:rPr>
        <w:t>”</w:t>
      </w:r>
      <w:r>
        <w:t>，蹋也。故高注云：</w:t>
      </w:r>
      <w:r>
        <w:rPr>
          <w:rFonts w:hint="eastAsia" w:eastAsia="宋体"/>
          <w:lang w:eastAsia="zh-CN"/>
        </w:rPr>
        <w:t>“</w:t>
      </w:r>
      <w:r>
        <w:t>長脛以蹋插者，使入深也。</w:t>
      </w:r>
      <w:r>
        <w:rPr>
          <w:rFonts w:hint="eastAsia" w:eastAsia="宋体"/>
          <w:lang w:eastAsia="zh-CN"/>
        </w:rPr>
        <w:t>”</w:t>
      </w:r>
      <w:r>
        <w:t>後人不識</w:t>
      </w:r>
      <w:r>
        <w:rPr>
          <w:rFonts w:hint="eastAsia" w:eastAsia="宋体"/>
          <w:lang w:eastAsia="zh-CN"/>
        </w:rPr>
        <w:t>“</w:t>
      </w:r>
      <w:r>
        <w:t>鏵</w:t>
      </w:r>
      <w:r>
        <w:rPr>
          <w:rFonts w:hint="eastAsia" w:eastAsia="宋体"/>
          <w:lang w:eastAsia="zh-CN"/>
        </w:rPr>
        <w:t>”</w:t>
      </w:r>
      <w:r>
        <w:t>字，而</w:t>
      </w:r>
    </w:p>
    <w:p w14:paraId="79BDD725">
      <w:r>
        <w:t>改</w:t>
      </w:r>
      <w:r>
        <w:rPr>
          <w:rFonts w:hint="eastAsia" w:eastAsia="宋体"/>
          <w:lang w:eastAsia="zh-CN"/>
        </w:rPr>
        <w:t>“</w:t>
      </w:r>
      <w:r>
        <w:t>鏵</w:t>
      </w:r>
      <w:r>
        <w:rPr>
          <w:rFonts w:hint="eastAsia" w:eastAsia="宋体"/>
          <w:lang w:eastAsia="zh-CN"/>
        </w:rPr>
        <w:t>”</w:t>
      </w:r>
      <w:r>
        <w:t>爲</w:t>
      </w:r>
      <w:r>
        <w:rPr>
          <w:rFonts w:hint="eastAsia" w:eastAsia="宋体"/>
          <w:lang w:eastAsia="zh-CN"/>
        </w:rPr>
        <w:t>“</w:t>
      </w:r>
      <w:r>
        <w:t>钁</w:t>
      </w:r>
      <w:r>
        <w:rPr>
          <w:rFonts w:hint="eastAsia" w:eastAsia="宋体"/>
          <w:lang w:eastAsia="zh-CN"/>
        </w:rPr>
        <w:t>”</w:t>
      </w:r>
      <w:r>
        <w:t>，不知</w:t>
      </w:r>
      <w:r>
        <w:rPr>
          <w:rFonts w:hint="eastAsia" w:eastAsia="宋体"/>
          <w:lang w:eastAsia="zh-CN"/>
        </w:rPr>
        <w:t>“</w:t>
      </w:r>
      <w:r>
        <w:t>钁</w:t>
      </w:r>
      <w:r>
        <w:rPr>
          <w:rFonts w:hint="eastAsia" w:eastAsia="宋体"/>
          <w:lang w:eastAsia="zh-CN"/>
        </w:rPr>
        <w:t>”</w:t>
      </w:r>
      <w:r>
        <w:t>爲大鉏，鉏以手揮，不以足蹋也。</w:t>
      </w:r>
      <w:r>
        <w:rPr>
          <w:rFonts w:hint="eastAsia" w:eastAsia="宋体"/>
          <w:lang w:eastAsia="zh-CN"/>
        </w:rPr>
        <w:t>《</w:t>
      </w:r>
      <w:r>
        <w:t>説山</w:t>
      </w:r>
      <w:r>
        <w:rPr>
          <w:rFonts w:hint="eastAsia" w:eastAsia="宋体"/>
          <w:lang w:eastAsia="zh-CN"/>
        </w:rPr>
        <w:t>》</w:t>
      </w:r>
      <w:r>
        <w:t>篇：</w:t>
      </w:r>
      <w:r>
        <w:rPr>
          <w:rFonts w:hint="eastAsia" w:eastAsia="宋体"/>
          <w:lang w:eastAsia="zh-CN"/>
        </w:rPr>
        <w:t>“</w:t>
      </w:r>
      <w:r>
        <w:t>視日者眩，聽雷者</w:t>
      </w:r>
    </w:p>
    <w:p w14:paraId="5C0584BF">
      <w:r>
        <w:t>䁸。</w:t>
      </w:r>
      <w:r>
        <w:rPr>
          <w:rFonts w:hint="eastAsia" w:eastAsia="宋体"/>
          <w:lang w:eastAsia="zh-CN"/>
        </w:rPr>
        <w:t>”“</w:t>
      </w:r>
      <w:r>
        <w:t>醲</w:t>
      </w:r>
      <w:r>
        <w:rPr>
          <w:rFonts w:hint="eastAsia" w:eastAsia="宋体"/>
          <w:lang w:eastAsia="zh-CN"/>
        </w:rPr>
        <w:t>”</w:t>
      </w:r>
      <w:r>
        <w:t>，女江反，耳中聲也。後人不識</w:t>
      </w:r>
      <w:r>
        <w:rPr>
          <w:rFonts w:hint="eastAsia" w:eastAsia="宋体"/>
          <w:lang w:eastAsia="zh-CN"/>
        </w:rPr>
        <w:t>“</w:t>
      </w:r>
      <w:r>
        <w:t>䁸</w:t>
      </w:r>
      <w:r>
        <w:rPr>
          <w:rFonts w:hint="eastAsia" w:eastAsia="宋体"/>
          <w:lang w:eastAsia="zh-CN"/>
        </w:rPr>
        <w:t>”</w:t>
      </w:r>
      <w:r>
        <w:t>字，而改</w:t>
      </w:r>
      <w:r>
        <w:rPr>
          <w:rFonts w:hint="eastAsia" w:eastAsia="宋体"/>
          <w:lang w:eastAsia="zh-CN"/>
        </w:rPr>
        <w:t>“</w:t>
      </w:r>
      <w:r>
        <w:t>䁸</w:t>
      </w:r>
      <w:r>
        <w:rPr>
          <w:rFonts w:hint="eastAsia" w:eastAsia="宋体"/>
          <w:lang w:eastAsia="zh-CN"/>
        </w:rPr>
        <w:t>”</w:t>
      </w:r>
      <w:r>
        <w:t>爲</w:t>
      </w:r>
      <w:r>
        <w:rPr>
          <w:rFonts w:hint="eastAsia" w:eastAsia="宋体"/>
          <w:lang w:eastAsia="zh-CN"/>
        </w:rPr>
        <w:t>“</w:t>
      </w:r>
      <w:r>
        <w:t>聾</w:t>
      </w:r>
      <w:r>
        <w:rPr>
          <w:rFonts w:hint="eastAsia" w:eastAsia="宋体"/>
          <w:lang w:eastAsia="zh-CN"/>
        </w:rPr>
        <w:t>”</w:t>
      </w:r>
      <w:r>
        <w:t>，其失甚矣</w:t>
      </w:r>
    </w:p>
    <w:p w14:paraId="23D72236">
      <w:r>
        <w:t>有不識假借之字而妄改者。</w:t>
      </w:r>
      <w:r>
        <w:rPr>
          <w:rFonts w:hint="eastAsia" w:eastAsia="宋体"/>
          <w:lang w:eastAsia="zh-CN"/>
        </w:rPr>
        <w:t>《</w:t>
      </w:r>
      <w:r>
        <w:t>道應</w:t>
      </w:r>
      <w:r>
        <w:rPr>
          <w:rFonts w:hint="eastAsia" w:eastAsia="宋体"/>
          <w:lang w:eastAsia="zh-CN"/>
        </w:rPr>
        <w:t>》</w:t>
      </w:r>
      <w:r>
        <w:t>篇：</w:t>
      </w:r>
      <w:r>
        <w:rPr>
          <w:rFonts w:hint="eastAsia" w:eastAsia="宋体"/>
          <w:lang w:eastAsia="zh-CN"/>
        </w:rPr>
        <w:t>“</w:t>
      </w:r>
      <w:r>
        <w:t>跖之徒問跖曰：</w:t>
      </w:r>
      <w:r>
        <w:rPr>
          <w:rFonts w:hint="eastAsia" w:eastAsia="宋体"/>
          <w:lang w:eastAsia="zh-CN"/>
        </w:rPr>
        <w:t>‘</w:t>
      </w:r>
      <w:r>
        <w:t>盗亦有道乎？</w:t>
      </w:r>
      <w:r>
        <w:rPr>
          <w:rFonts w:hint="eastAsia" w:eastAsia="宋体"/>
          <w:lang w:eastAsia="zh-CN"/>
        </w:rPr>
        <w:t>’</w:t>
      </w:r>
      <w:r>
        <w:t>跖曰：</w:t>
      </w:r>
      <w:r>
        <w:rPr>
          <w:rFonts w:hint="eastAsia" w:eastAsia="宋体"/>
          <w:lang w:eastAsia="zh-CN"/>
        </w:rPr>
        <w:t>‘</w:t>
      </w:r>
      <w:r>
        <w:t>奚</w:t>
      </w:r>
    </w:p>
    <w:p w14:paraId="52B31012">
      <w:r>
        <w:t>適其有道也？</w:t>
      </w:r>
      <w:r>
        <w:rPr>
          <w:rFonts w:hint="eastAsia" w:eastAsia="宋体"/>
          <w:lang w:eastAsia="zh-CN"/>
        </w:rPr>
        <w:t>’”“</w:t>
      </w:r>
      <w:r>
        <w:t>適</w:t>
      </w:r>
      <w:r>
        <w:rPr>
          <w:rFonts w:hint="eastAsia" w:eastAsia="宋体"/>
          <w:lang w:eastAsia="zh-CN"/>
        </w:rPr>
        <w:t>”</w:t>
      </w:r>
      <w:r>
        <w:t>讀曰</w:t>
      </w:r>
      <w:r>
        <w:rPr>
          <w:rFonts w:hint="eastAsia" w:eastAsia="宋体"/>
          <w:lang w:eastAsia="zh-CN"/>
        </w:rPr>
        <w:t>“</w:t>
      </w:r>
      <w:r>
        <w:t>啻</w:t>
      </w:r>
      <w:r>
        <w:rPr>
          <w:rFonts w:hint="eastAsia" w:eastAsia="宋体"/>
          <w:lang w:eastAsia="zh-CN"/>
        </w:rPr>
        <w:t>”</w:t>
      </w:r>
      <w:r>
        <w:t>，言奚啻有道而已哉，乃聖勇義仁智五者皆備也。後人不</w:t>
      </w:r>
    </w:p>
    <w:p w14:paraId="5A49482F">
      <w:r>
        <w:t>知</w:t>
      </w:r>
      <w:r>
        <w:rPr>
          <w:rFonts w:hint="eastAsia" w:eastAsia="宋体"/>
          <w:lang w:eastAsia="zh-CN"/>
        </w:rPr>
        <w:t>“</w:t>
      </w:r>
      <w:r>
        <w:t>適</w:t>
      </w:r>
      <w:r>
        <w:rPr>
          <w:rFonts w:hint="eastAsia" w:eastAsia="宋体"/>
          <w:lang w:eastAsia="zh-CN"/>
        </w:rPr>
        <w:t>”</w:t>
      </w:r>
      <w:r>
        <w:t>與</w:t>
      </w:r>
      <w:r>
        <w:rPr>
          <w:rFonts w:hint="eastAsia" w:eastAsia="宋体"/>
          <w:lang w:eastAsia="zh-CN"/>
        </w:rPr>
        <w:t>“</w:t>
      </w:r>
      <w:r>
        <w:t>啻</w:t>
      </w:r>
      <w:r>
        <w:rPr>
          <w:rFonts w:hint="eastAsia" w:eastAsia="宋体"/>
          <w:lang w:eastAsia="zh-CN"/>
        </w:rPr>
        <w:t>”</w:t>
      </w:r>
      <w:r>
        <w:t>同，而誤讀爲</w:t>
      </w:r>
      <w:r>
        <w:rPr>
          <w:rFonts w:hint="eastAsia" w:eastAsia="宋体"/>
          <w:lang w:eastAsia="zh-CN"/>
        </w:rPr>
        <w:t>“</w:t>
      </w:r>
      <w:r>
        <w:t>適齊</w:t>
      </w:r>
      <w:r>
        <w:rPr>
          <w:rFonts w:hint="eastAsia" w:eastAsia="宋体"/>
          <w:lang w:eastAsia="zh-CN"/>
        </w:rPr>
        <w:t>”</w:t>
      </w:r>
      <w:r>
        <w:t>、</w:t>
      </w:r>
      <w:r>
        <w:rPr>
          <w:rFonts w:hint="eastAsia" w:eastAsia="宋体"/>
          <w:lang w:eastAsia="zh-CN"/>
        </w:rPr>
        <w:t>“</w:t>
      </w:r>
      <w:r>
        <w:t>適楚</w:t>
      </w:r>
      <w:r>
        <w:rPr>
          <w:rFonts w:hint="eastAsia" w:eastAsia="宋体"/>
          <w:lang w:eastAsia="zh-CN"/>
        </w:rPr>
        <w:t>”</w:t>
      </w:r>
      <w:r>
        <w:t>之</w:t>
      </w:r>
      <w:r>
        <w:rPr>
          <w:rFonts w:hint="eastAsia" w:eastAsia="宋体"/>
          <w:lang w:eastAsia="zh-CN"/>
        </w:rPr>
        <w:t>“</w:t>
      </w:r>
      <w:r>
        <w:t>適</w:t>
      </w:r>
      <w:r>
        <w:rPr>
          <w:rFonts w:hint="eastAsia" w:eastAsia="宋体"/>
          <w:lang w:eastAsia="zh-CN"/>
        </w:rPr>
        <w:t>”</w:t>
      </w:r>
      <w:r>
        <w:t>，遂改</w:t>
      </w:r>
      <w:r>
        <w:rPr>
          <w:rFonts w:hint="eastAsia" w:eastAsia="宋体"/>
          <w:lang w:eastAsia="zh-CN"/>
        </w:rPr>
        <w:t>“</w:t>
      </w:r>
      <w:r>
        <w:t>有道</w:t>
      </w:r>
      <w:r>
        <w:rPr>
          <w:rFonts w:hint="eastAsia" w:eastAsia="宋体"/>
          <w:lang w:eastAsia="zh-CN"/>
        </w:rPr>
        <w:t>”</w:t>
      </w:r>
      <w:r>
        <w:t>爲</w:t>
      </w:r>
      <w:r>
        <w:rPr>
          <w:rFonts w:hint="eastAsia" w:eastAsia="宋体"/>
          <w:lang w:eastAsia="zh-CN"/>
        </w:rPr>
        <w:t>“</w:t>
      </w:r>
      <w:r>
        <w:t>無道</w:t>
      </w:r>
      <w:r>
        <w:rPr>
          <w:rFonts w:hint="eastAsia" w:eastAsia="宋体"/>
          <w:lang w:eastAsia="zh-CN"/>
        </w:rPr>
        <w:t>”</w:t>
      </w:r>
      <w:r>
        <w:t>矣</w:t>
      </w:r>
    </w:p>
    <w:p w14:paraId="43DB77DF">
      <w:r>
        <w:t>有不審文義而妄加者。</w:t>
      </w:r>
      <w:r>
        <w:rPr>
          <w:rFonts w:hint="eastAsia" w:eastAsia="宋体"/>
          <w:lang w:eastAsia="zh-CN"/>
        </w:rPr>
        <w:t>《</w:t>
      </w:r>
      <w:r>
        <w:t>覽冥</w:t>
      </w:r>
      <w:r>
        <w:rPr>
          <w:rFonts w:hint="eastAsia" w:eastAsia="宋体"/>
          <w:lang w:eastAsia="zh-CN"/>
        </w:rPr>
        <w:t>》</w:t>
      </w:r>
      <w:r>
        <w:t>篇：</w:t>
      </w:r>
      <w:r>
        <w:rPr>
          <w:rFonts w:hint="eastAsia" w:eastAsia="宋体"/>
          <w:lang w:eastAsia="zh-CN"/>
        </w:rPr>
        <w:t>“</w:t>
      </w:r>
      <w:r>
        <w:t>夫燧取火於日，方諸取露於月。</w:t>
      </w:r>
      <w:r>
        <w:rPr>
          <w:rFonts w:hint="eastAsia" w:eastAsia="宋体"/>
          <w:lang w:eastAsia="zh-CN"/>
        </w:rPr>
        <w:t>”“</w:t>
      </w:r>
      <w:r>
        <w:t>夫燧</w:t>
      </w:r>
      <w:r>
        <w:rPr>
          <w:rFonts w:hint="eastAsia" w:eastAsia="宋体"/>
          <w:lang w:eastAsia="zh-CN"/>
        </w:rPr>
        <w:t>”</w:t>
      </w:r>
      <w:r>
        <w:t>，陽燧也</w:t>
      </w:r>
    </w:p>
    <w:p w14:paraId="63F4D286">
      <w:r>
        <w:t>故高注曰：</w:t>
      </w:r>
      <w:r>
        <w:rPr>
          <w:rFonts w:hint="eastAsia" w:eastAsia="宋体"/>
          <w:lang w:eastAsia="zh-CN"/>
        </w:rPr>
        <w:t>“</w:t>
      </w:r>
      <w:r>
        <w:t>夫讀大夫之夫。</w:t>
      </w:r>
      <w:r>
        <w:rPr>
          <w:rFonts w:hint="eastAsia" w:eastAsia="宋体"/>
          <w:lang w:eastAsia="zh-CN"/>
        </w:rPr>
        <w:t>”</w:t>
      </w:r>
      <w:r>
        <w:t>後人乃誤以</w:t>
      </w:r>
      <w:r>
        <w:rPr>
          <w:rFonts w:hint="eastAsia" w:eastAsia="宋体"/>
          <w:lang w:eastAsia="zh-CN"/>
        </w:rPr>
        <w:t>“</w:t>
      </w:r>
      <w:r>
        <w:t>夫</w:t>
      </w:r>
      <w:r>
        <w:rPr>
          <w:rFonts w:hint="eastAsia" w:eastAsia="宋体"/>
          <w:lang w:eastAsia="zh-CN"/>
        </w:rPr>
        <w:t>”</w:t>
      </w:r>
      <w:r>
        <w:t>爲語詞，而於</w:t>
      </w:r>
      <w:r>
        <w:rPr>
          <w:rFonts w:hint="eastAsia" w:eastAsia="宋体"/>
          <w:lang w:eastAsia="zh-CN"/>
        </w:rPr>
        <w:t>“</w:t>
      </w:r>
      <w:r>
        <w:t>燧</w:t>
      </w:r>
      <w:r>
        <w:rPr>
          <w:rFonts w:hint="eastAsia" w:eastAsia="宋体"/>
          <w:lang w:eastAsia="zh-CN"/>
        </w:rPr>
        <w:t>”</w:t>
      </w:r>
      <w:r>
        <w:t>上加</w:t>
      </w:r>
      <w:r>
        <w:rPr>
          <w:rFonts w:hint="eastAsia" w:eastAsia="宋体"/>
          <w:lang w:eastAsia="zh-CN"/>
        </w:rPr>
        <w:t>“</w:t>
      </w:r>
      <w:r>
        <w:t>陽</w:t>
      </w:r>
      <w:r>
        <w:rPr>
          <w:rFonts w:hint="eastAsia" w:eastAsia="宋体"/>
          <w:lang w:eastAsia="zh-CN"/>
        </w:rPr>
        <w:t>”</w:t>
      </w:r>
      <w:r>
        <w:t>字矣。</w:t>
      </w:r>
      <w:r>
        <w:rPr>
          <w:rFonts w:hint="eastAsia" w:eastAsia="宋体"/>
          <w:lang w:eastAsia="zh-CN"/>
        </w:rPr>
        <w:t>《</w:t>
      </w:r>
      <w:r>
        <w:t>氾論</w:t>
      </w:r>
    </w:p>
    <w:p w14:paraId="7CFE78F2">
      <w:pPr>
        <w:rPr>
          <w:rFonts w:hint="eastAsia" w:eastAsia="宋体"/>
          <w:lang w:eastAsia="zh-CN"/>
        </w:rPr>
      </w:pPr>
      <w:r>
        <w:t>篇：</w:t>
      </w:r>
      <w:r>
        <w:rPr>
          <w:rFonts w:hint="eastAsia" w:eastAsia="宋体"/>
          <w:lang w:eastAsia="zh-CN"/>
        </w:rPr>
        <w:t>“</w:t>
      </w:r>
      <w:r>
        <w:t>故使陳成常、鴟夷子皮得成其難。</w:t>
      </w:r>
      <w:r>
        <w:rPr>
          <w:rFonts w:hint="eastAsia" w:eastAsia="宋体"/>
          <w:lang w:eastAsia="zh-CN"/>
        </w:rPr>
        <w:t>”</w:t>
      </w:r>
      <w:r>
        <w:t>後人於</w:t>
      </w:r>
      <w:r>
        <w:rPr>
          <w:rFonts w:hint="eastAsia" w:eastAsia="宋体"/>
          <w:lang w:eastAsia="zh-CN"/>
        </w:rPr>
        <w:t>“</w:t>
      </w:r>
      <w:r>
        <w:t>陳成</w:t>
      </w:r>
      <w:r>
        <w:rPr>
          <w:rFonts w:hint="eastAsia" w:eastAsia="宋体"/>
          <w:lang w:eastAsia="zh-CN"/>
        </w:rPr>
        <w:t>”</w:t>
      </w:r>
      <w:r>
        <w:t>下加</w:t>
      </w:r>
      <w:r>
        <w:rPr>
          <w:rFonts w:hint="eastAsia" w:eastAsia="宋体"/>
          <w:lang w:eastAsia="zh-CN"/>
        </w:rPr>
        <w:t>“</w:t>
      </w:r>
      <w:r>
        <w:t>田</w:t>
      </w:r>
      <w:r>
        <w:rPr>
          <w:rFonts w:hint="eastAsia" w:eastAsia="宋体"/>
          <w:lang w:eastAsia="zh-CN"/>
        </w:rPr>
        <w:t>”</w:t>
      </w:r>
      <w:r>
        <w:t>字，而不知</w:t>
      </w:r>
      <w:r>
        <w:rPr>
          <w:rFonts w:hint="eastAsia" w:eastAsia="宋体"/>
          <w:lang w:eastAsia="zh-CN"/>
        </w:rPr>
        <w:t>“</w:t>
      </w:r>
      <w:r>
        <w:t>田</w:t>
      </w:r>
      <w:r>
        <w:rPr>
          <w:rFonts w:hint="eastAsia" w:eastAsia="宋体"/>
          <w:lang w:eastAsia="zh-CN"/>
        </w:rPr>
        <w:t>”</w:t>
      </w:r>
      <w:r>
        <w:t>即</w:t>
      </w:r>
      <w:r>
        <w:rPr>
          <w:rFonts w:hint="eastAsia" w:eastAsia="宋体"/>
          <w:lang w:eastAsia="zh-CN"/>
        </w:rPr>
        <w:t>“</w:t>
      </w:r>
      <w:r>
        <w:t>陳</w:t>
      </w:r>
      <w:r>
        <w:rPr>
          <w:rFonts w:hint="eastAsia" w:eastAsia="宋体"/>
          <w:lang w:eastAsia="zh-CN"/>
        </w:rPr>
        <w:t>”</w:t>
      </w:r>
    </w:p>
    <w:p w14:paraId="20BFABB0">
      <w:r>
        <w:t>也。</w:t>
      </w:r>
      <w:r>
        <w:rPr>
          <w:rFonts w:hint="eastAsia" w:eastAsia="宋体"/>
          <w:lang w:eastAsia="zh-CN"/>
        </w:rPr>
        <w:t>“</w:t>
      </w:r>
      <w:r>
        <w:t>今不知道者，見柔懦者侵，則務爲剛毅，見剛毅者亡，則務於柔懦。</w:t>
      </w:r>
      <w:r>
        <w:rPr>
          <w:rFonts w:hint="eastAsia" w:eastAsia="宋体"/>
          <w:lang w:eastAsia="zh-CN"/>
        </w:rPr>
        <w:t>”“</w:t>
      </w:r>
      <w:r>
        <w:t>於</w:t>
      </w:r>
      <w:r>
        <w:rPr>
          <w:rFonts w:hint="eastAsia" w:eastAsia="宋体"/>
          <w:lang w:eastAsia="zh-CN"/>
        </w:rPr>
        <w:t>”</w:t>
      </w:r>
      <w:r>
        <w:t>亦</w:t>
      </w:r>
      <w:r>
        <w:rPr>
          <w:rFonts w:hint="eastAsia" w:eastAsia="宋体"/>
          <w:lang w:eastAsia="zh-CN"/>
        </w:rPr>
        <w:t>“</w:t>
      </w:r>
      <w:r>
        <w:t>爲</w:t>
      </w:r>
      <w:r>
        <w:rPr>
          <w:rFonts w:hint="eastAsia" w:eastAsia="宋体"/>
          <w:lang w:eastAsia="zh-CN"/>
        </w:rPr>
        <w:t>”</w:t>
      </w:r>
      <w:r>
        <w:t>也，而</w:t>
      </w:r>
    </w:p>
    <w:p w14:paraId="1EAA74FC">
      <w:r>
        <w:t>【第114页】</w:t>
      </w:r>
    </w:p>
    <w:p w14:paraId="35536AF0">
      <w:pPr>
        <w:rPr>
          <w:rFonts w:hint="eastAsia" w:eastAsia="宋体"/>
          <w:lang w:eastAsia="zh-CN"/>
        </w:rPr>
      </w:pPr>
      <w:r>
        <w:t>後人又於</w:t>
      </w:r>
      <w:r>
        <w:rPr>
          <w:rFonts w:hint="eastAsia" w:eastAsia="宋体"/>
          <w:lang w:eastAsia="zh-CN"/>
        </w:rPr>
        <w:t>“</w:t>
      </w:r>
      <w:r>
        <w:t>於</w:t>
      </w:r>
      <w:r>
        <w:rPr>
          <w:rFonts w:hint="eastAsia" w:eastAsia="宋体"/>
          <w:lang w:eastAsia="zh-CN"/>
        </w:rPr>
        <w:t>”</w:t>
      </w:r>
      <w:r>
        <w:t>下加</w:t>
      </w:r>
      <w:r>
        <w:rPr>
          <w:rFonts w:hint="eastAsia" w:eastAsia="宋体"/>
          <w:lang w:eastAsia="zh-CN"/>
        </w:rPr>
        <w:t>“</w:t>
      </w:r>
      <w:r>
        <w:t>爲</w:t>
      </w:r>
      <w:r>
        <w:rPr>
          <w:rFonts w:hint="eastAsia" w:eastAsia="宋体"/>
          <w:lang w:eastAsia="zh-CN"/>
        </w:rPr>
        <w:t>”</w:t>
      </w:r>
      <w:r>
        <w:t>字矣。</w:t>
      </w:r>
      <w:r>
        <w:rPr>
          <w:rFonts w:hint="eastAsia" w:eastAsia="宋体"/>
          <w:lang w:eastAsia="zh-CN"/>
        </w:rPr>
        <w:t>《</w:t>
      </w:r>
      <w:r>
        <w:t>人閒</w:t>
      </w:r>
      <w:r>
        <w:rPr>
          <w:rFonts w:hint="eastAsia" w:eastAsia="宋体"/>
          <w:lang w:eastAsia="zh-CN"/>
        </w:rPr>
        <w:t>》</w:t>
      </w:r>
      <w:r>
        <w:t>篇：</w:t>
      </w:r>
      <w:r>
        <w:rPr>
          <w:rFonts w:hint="eastAsia" w:eastAsia="宋体"/>
          <w:lang w:eastAsia="zh-CN"/>
        </w:rPr>
        <w:t>“</w:t>
      </w:r>
      <w:r>
        <w:t>曉然自以爲智存亡之樞機，禍福之門户。</w:t>
      </w:r>
      <w:r>
        <w:rPr>
          <w:rFonts w:hint="eastAsia" w:eastAsia="宋体"/>
          <w:lang w:eastAsia="zh-CN"/>
        </w:rPr>
        <w:t>”“</w:t>
      </w:r>
      <w:r>
        <w:t>智</w:t>
      </w:r>
      <w:r>
        <w:rPr>
          <w:rFonts w:hint="eastAsia" w:eastAsia="宋体"/>
          <w:lang w:eastAsia="zh-CN"/>
        </w:rPr>
        <w:t>”</w:t>
      </w:r>
    </w:p>
    <w:p w14:paraId="6F6E23A7">
      <w:r>
        <w:t>即</w:t>
      </w:r>
      <w:r>
        <w:rPr>
          <w:rFonts w:hint="eastAsia" w:eastAsia="宋体"/>
          <w:lang w:eastAsia="zh-CN"/>
        </w:rPr>
        <w:t>“</w:t>
      </w:r>
      <w:r>
        <w:t>知</w:t>
      </w:r>
      <w:r>
        <w:rPr>
          <w:rFonts w:hint="eastAsia" w:eastAsia="宋体"/>
          <w:lang w:eastAsia="zh-CN"/>
        </w:rPr>
        <w:t>”</w:t>
      </w:r>
      <w:r>
        <w:t>字也，</w:t>
      </w:r>
      <w:r>
        <w:rPr>
          <w:rFonts w:hint="eastAsia" w:eastAsia="宋体"/>
          <w:lang w:eastAsia="zh-CN"/>
        </w:rPr>
        <w:t>“</w:t>
      </w:r>
      <w:r>
        <w:t>曉然</w:t>
      </w:r>
      <w:r>
        <w:rPr>
          <w:rFonts w:hint="eastAsia" w:eastAsia="宋体"/>
          <w:lang w:eastAsia="zh-CN"/>
        </w:rPr>
        <w:t>”</w:t>
      </w:r>
      <w:r>
        <w:t>以下十六字連讀，後人不識古字，“而讀</w:t>
      </w:r>
      <w:r>
        <w:rPr>
          <w:rFonts w:hint="eastAsia" w:eastAsia="宋体"/>
          <w:lang w:eastAsia="zh-CN"/>
        </w:rPr>
        <w:t>“</w:t>
      </w:r>
      <w:r>
        <w:t>曉然自以爲智</w:t>
      </w:r>
      <w:r>
        <w:rPr>
          <w:rFonts w:hint="eastAsia" w:eastAsia="宋体"/>
          <w:lang w:eastAsia="zh-CN"/>
        </w:rPr>
        <w:t>”</w:t>
      </w:r>
      <w:r>
        <w:t>絶句，又於</w:t>
      </w:r>
    </w:p>
    <w:p w14:paraId="414FD5B9">
      <w:r>
        <w:rPr>
          <w:rFonts w:hint="eastAsia" w:eastAsia="宋体"/>
          <w:lang w:eastAsia="zh-CN"/>
        </w:rPr>
        <w:t>“</w:t>
      </w:r>
      <w:r>
        <w:t>智</w:t>
      </w:r>
      <w:r>
        <w:rPr>
          <w:rFonts w:hint="eastAsia" w:eastAsia="宋体"/>
          <w:lang w:eastAsia="zh-CN"/>
        </w:rPr>
        <w:t>”</w:t>
      </w:r>
      <w:r>
        <w:t>下加</w:t>
      </w:r>
      <w:r>
        <w:rPr>
          <w:rFonts w:hint="eastAsia" w:eastAsia="宋体"/>
          <w:lang w:eastAsia="zh-CN"/>
        </w:rPr>
        <w:t>“</w:t>
      </w:r>
      <w:r>
        <w:t>知</w:t>
      </w:r>
      <w:r>
        <w:rPr>
          <w:rFonts w:hint="eastAsia" w:eastAsia="宋体"/>
          <w:lang w:eastAsia="zh-CN"/>
        </w:rPr>
        <w:t>”</w:t>
      </w:r>
      <w:r>
        <w:t>字以聯屬下文。各本</w:t>
      </w:r>
      <w:r>
        <w:rPr>
          <w:rFonts w:hint="eastAsia" w:eastAsia="宋体"/>
          <w:lang w:eastAsia="zh-CN"/>
        </w:rPr>
        <w:t>“</w:t>
      </w:r>
      <w:r>
        <w:t>然</w:t>
      </w:r>
      <w:r>
        <w:rPr>
          <w:rFonts w:hint="eastAsia" w:eastAsia="宋体"/>
          <w:lang w:eastAsia="zh-CN"/>
        </w:rPr>
        <w:t>”</w:t>
      </w:r>
      <w:r>
        <w:t>字又誤在</w:t>
      </w:r>
      <w:r>
        <w:rPr>
          <w:rFonts w:hint="eastAsia" w:eastAsia="宋体"/>
          <w:lang w:eastAsia="zh-CN"/>
        </w:rPr>
        <w:t>“</w:t>
      </w:r>
      <w:r>
        <w:t>自</w:t>
      </w:r>
      <w:r>
        <w:rPr>
          <w:rFonts w:hint="eastAsia" w:eastAsia="宋体"/>
          <w:lang w:eastAsia="zh-CN"/>
        </w:rPr>
        <w:t>”</w:t>
      </w:r>
      <w:r>
        <w:t>字下，則更不可讀矣。</w:t>
      </w:r>
      <w:r>
        <w:rPr>
          <w:rFonts w:hint="eastAsia" w:eastAsia="宋体"/>
          <w:lang w:eastAsia="zh-CN"/>
        </w:rPr>
        <w:t>“</w:t>
      </w:r>
      <w:r>
        <w:t>故善鄙同</w:t>
      </w:r>
    </w:p>
    <w:p w14:paraId="62CD6794">
      <w:r>
        <w:t>誹譽在俗；趨舍同，逆順在君。</w:t>
      </w:r>
      <w:r>
        <w:rPr>
          <w:rFonts w:hint="eastAsia" w:eastAsia="宋体"/>
          <w:lang w:eastAsia="zh-CN"/>
        </w:rPr>
        <w:t>”</w:t>
      </w:r>
      <w:r>
        <w:t>此言善鄙同而或誹或譽者，俗使然也；趨舍同而或逆或</w:t>
      </w:r>
    </w:p>
    <w:p w14:paraId="53736E97">
      <w:r>
        <w:t>順者，君使然也。後人不達，乃於兩</w:t>
      </w:r>
      <w:r>
        <w:rPr>
          <w:rFonts w:hint="eastAsia" w:eastAsia="宋体"/>
          <w:lang w:eastAsia="zh-CN"/>
        </w:rPr>
        <w:t>“</w:t>
      </w:r>
      <w:r>
        <w:t>同</w:t>
      </w:r>
      <w:r>
        <w:rPr>
          <w:rFonts w:hint="eastAsia" w:eastAsia="宋体"/>
          <w:lang w:eastAsia="zh-CN"/>
        </w:rPr>
        <w:t>”</w:t>
      </w:r>
      <w:r>
        <w:t>字上加兩</w:t>
      </w:r>
      <w:r>
        <w:rPr>
          <w:rFonts w:hint="eastAsia" w:eastAsia="宋体"/>
          <w:lang w:eastAsia="zh-CN"/>
        </w:rPr>
        <w:t>“</w:t>
      </w:r>
      <w:r>
        <w:t>不</w:t>
      </w:r>
      <w:r>
        <w:rPr>
          <w:rFonts w:hint="eastAsia" w:eastAsia="宋体"/>
          <w:lang w:eastAsia="zh-CN"/>
        </w:rPr>
        <w:t>”</w:t>
      </w:r>
      <w:r>
        <w:t>字，則意相反矣。</w:t>
      </w:r>
      <w:r>
        <w:rPr>
          <w:rFonts w:hint="eastAsia" w:eastAsia="宋体"/>
          <w:lang w:eastAsia="zh-CN"/>
        </w:rPr>
        <w:t>“</w:t>
      </w:r>
      <w:r>
        <w:t>越王句踐一決獄</w:t>
      </w:r>
    </w:p>
    <w:p w14:paraId="2FB442C5">
      <w:r>
        <w:t>不辜，援龍淵而切其股，血流至足，以自罰也，而戰武必死。</w:t>
      </w:r>
      <w:r>
        <w:rPr>
          <w:rFonts w:hint="eastAsia" w:eastAsia="宋体"/>
          <w:lang w:eastAsia="zh-CN"/>
        </w:rPr>
        <w:t>”“</w:t>
      </w:r>
      <w:r>
        <w:t>戰武</w:t>
      </w:r>
      <w:r>
        <w:rPr>
          <w:rFonts w:hint="eastAsia" w:eastAsia="宋体"/>
          <w:lang w:eastAsia="zh-CN"/>
        </w:rPr>
        <w:t>”</w:t>
      </w:r>
      <w:r>
        <w:t>，戰士也。</w:t>
      </w:r>
      <w:r>
        <w:rPr>
          <w:rFonts w:hint="eastAsia" w:eastAsia="宋体"/>
          <w:lang w:eastAsia="zh-CN"/>
        </w:rPr>
        <w:t>“</w:t>
      </w:r>
      <w:r>
        <w:t>必</w:t>
      </w:r>
      <w:r>
        <w:rPr>
          <w:rFonts w:hint="eastAsia" w:eastAsia="宋体"/>
          <w:lang w:eastAsia="zh-CN"/>
        </w:rPr>
        <w:t>”</w:t>
      </w:r>
      <w:r>
        <w:t>與</w:t>
      </w:r>
      <w:r>
        <w:rPr>
          <w:rFonts w:hint="eastAsia" w:eastAsia="宋体"/>
          <w:lang w:eastAsia="zh-CN"/>
        </w:rPr>
        <w:t>“</w:t>
      </w:r>
      <w:r>
        <w:t>畢</w:t>
      </w:r>
    </w:p>
    <w:p w14:paraId="5CE1A7F3">
      <w:r>
        <w:t>同。言戰士皆致死也。</w:t>
      </w:r>
      <w:r>
        <w:rPr>
          <w:rFonts w:hint="eastAsia" w:eastAsia="宋体"/>
          <w:lang w:eastAsia="zh-CN"/>
        </w:rPr>
        <w:t>《</w:t>
      </w:r>
      <w:r>
        <w:t>淮南</w:t>
      </w:r>
      <w:r>
        <w:rPr>
          <w:rFonts w:hint="eastAsia" w:eastAsia="宋体"/>
          <w:lang w:eastAsia="zh-CN"/>
        </w:rPr>
        <w:t>》</w:t>
      </w:r>
      <w:r>
        <w:t>一書，通謂</w:t>
      </w:r>
      <w:r>
        <w:rPr>
          <w:rFonts w:hint="eastAsia" w:eastAsia="宋体"/>
          <w:lang w:eastAsia="zh-CN"/>
        </w:rPr>
        <w:t>“</w:t>
      </w:r>
      <w:r>
        <w:t>士</w:t>
      </w:r>
      <w:r>
        <w:rPr>
          <w:rFonts w:hint="eastAsia" w:eastAsia="宋体"/>
          <w:lang w:eastAsia="zh-CN"/>
        </w:rPr>
        <w:t>”</w:t>
      </w:r>
      <w:r>
        <w:t>爲</w:t>
      </w:r>
      <w:r>
        <w:rPr>
          <w:rFonts w:hint="eastAsia" w:eastAsia="宋体"/>
          <w:lang w:eastAsia="zh-CN"/>
        </w:rPr>
        <w:t>“</w:t>
      </w:r>
      <w:r>
        <w:t>武</w:t>
      </w:r>
      <w:r>
        <w:rPr>
          <w:rFonts w:hint="eastAsia" w:eastAsia="宋体"/>
          <w:lang w:eastAsia="zh-CN"/>
        </w:rPr>
        <w:t>”</w:t>
      </w:r>
      <w:r>
        <w:t>，後人不達，又於</w:t>
      </w:r>
      <w:r>
        <w:rPr>
          <w:rFonts w:hint="eastAsia" w:eastAsia="宋体"/>
          <w:lang w:eastAsia="zh-CN"/>
        </w:rPr>
        <w:t>“</w:t>
      </w:r>
      <w:r>
        <w:t>武</w:t>
      </w:r>
      <w:r>
        <w:rPr>
          <w:rFonts w:hint="eastAsia" w:eastAsia="宋体"/>
          <w:lang w:eastAsia="zh-CN"/>
        </w:rPr>
        <w:t>”</w:t>
      </w:r>
      <w:r>
        <w:t>下加</w:t>
      </w:r>
      <w:r>
        <w:rPr>
          <w:rFonts w:hint="eastAsia" w:eastAsia="宋体"/>
          <w:lang w:eastAsia="zh-CN"/>
        </w:rPr>
        <w:t>“</w:t>
      </w:r>
      <w:r>
        <w:t>士</w:t>
      </w:r>
      <w:r>
        <w:rPr>
          <w:rFonts w:hint="eastAsia" w:eastAsia="宋体"/>
          <w:lang w:eastAsia="zh-CN"/>
        </w:rPr>
        <w:t>”</w:t>
      </w:r>
      <w:r>
        <w:t>字</w:t>
      </w:r>
    </w:p>
    <w:p w14:paraId="4C4207F1">
      <w:r>
        <w:rPr>
          <w:rFonts w:hint="eastAsia" w:eastAsia="宋体"/>
          <w:lang w:eastAsia="zh-CN"/>
        </w:rPr>
        <w:t>“</w:t>
      </w:r>
      <w:r>
        <w:t>必</w:t>
      </w:r>
      <w:r>
        <w:rPr>
          <w:rFonts w:hint="eastAsia" w:eastAsia="宋体"/>
          <w:lang w:eastAsia="zh-CN"/>
        </w:rPr>
        <w:t>”</w:t>
      </w:r>
      <w:r>
        <w:t>下加</w:t>
      </w:r>
      <w:r>
        <w:rPr>
          <w:rFonts w:hint="eastAsia" w:eastAsia="宋体"/>
          <w:lang w:eastAsia="zh-CN"/>
        </w:rPr>
        <w:t>“</w:t>
      </w:r>
      <w:r>
        <w:t>其</w:t>
      </w:r>
      <w:r>
        <w:rPr>
          <w:rFonts w:hint="eastAsia" w:eastAsia="宋体"/>
          <w:lang w:eastAsia="zh-CN"/>
        </w:rPr>
        <w:t>”</w:t>
      </w:r>
      <w:r>
        <w:t>字矣。</w:t>
      </w:r>
    </w:p>
    <w:p w14:paraId="3B28A93B">
      <w:pPr>
        <w:rPr>
          <w:rFonts w:hint="eastAsia" w:eastAsia="宋体"/>
          <w:lang w:eastAsia="zh-CN"/>
        </w:rPr>
      </w:pPr>
      <w:r>
        <w:t>有不識假借之字而妄加者。</w:t>
      </w:r>
      <w:r>
        <w:rPr>
          <w:rFonts w:hint="eastAsia" w:eastAsia="宋体"/>
          <w:lang w:eastAsia="zh-CN"/>
        </w:rPr>
        <w:t>《</w:t>
      </w:r>
      <w:r>
        <w:t>本經</w:t>
      </w:r>
      <w:r>
        <w:rPr>
          <w:rFonts w:hint="eastAsia" w:eastAsia="宋体"/>
          <w:lang w:eastAsia="zh-CN"/>
        </w:rPr>
        <w:t>》</w:t>
      </w:r>
      <w:r>
        <w:t>篇：</w:t>
      </w:r>
      <w:r>
        <w:rPr>
          <w:rFonts w:hint="eastAsia" w:eastAsia="宋体"/>
          <w:lang w:eastAsia="zh-CN"/>
        </w:rPr>
        <w:t>“</w:t>
      </w:r>
      <w:r>
        <w:t>異貴賤，差賢不，經誹譽，行賞罰。</w:t>
      </w:r>
      <w:r>
        <w:rPr>
          <w:rFonts w:hint="eastAsia" w:eastAsia="宋体"/>
          <w:lang w:eastAsia="zh-CN"/>
        </w:rPr>
        <w:t>”“</w:t>
      </w:r>
      <w:r>
        <w:t>賢不</w:t>
      </w:r>
      <w:r>
        <w:rPr>
          <w:rFonts w:hint="eastAsia" w:eastAsia="宋体"/>
          <w:lang w:eastAsia="zh-CN"/>
        </w:rPr>
        <w:t>”</w:t>
      </w:r>
    </w:p>
    <w:p w14:paraId="2872A67A">
      <w:r>
        <w:t>即賢否也，後人不知</w:t>
      </w:r>
      <w:r>
        <w:rPr>
          <w:rFonts w:hint="eastAsia" w:eastAsia="宋体"/>
          <w:lang w:eastAsia="zh-CN"/>
        </w:rPr>
        <w:t>“</w:t>
      </w:r>
      <w:r>
        <w:t>不</w:t>
      </w:r>
      <w:r>
        <w:rPr>
          <w:rFonts w:hint="eastAsia" w:eastAsia="宋体"/>
          <w:lang w:eastAsia="zh-CN"/>
        </w:rPr>
        <w:t>”</w:t>
      </w:r>
      <w:r>
        <w:t>爲</w:t>
      </w:r>
      <w:r>
        <w:rPr>
          <w:rFonts w:hint="eastAsia" w:eastAsia="宋体"/>
          <w:lang w:eastAsia="zh-CN"/>
        </w:rPr>
        <w:t>“</w:t>
      </w:r>
      <w:r>
        <w:t>否</w:t>
      </w:r>
      <w:r>
        <w:rPr>
          <w:rFonts w:hint="eastAsia" w:eastAsia="宋体"/>
          <w:lang w:eastAsia="zh-CN"/>
        </w:rPr>
        <w:t>”</w:t>
      </w:r>
      <w:r>
        <w:t>之借字，遂於</w:t>
      </w:r>
      <w:r>
        <w:rPr>
          <w:rFonts w:hint="eastAsia" w:eastAsia="宋体"/>
          <w:lang w:eastAsia="zh-CN"/>
        </w:rPr>
        <w:t>“</w:t>
      </w:r>
      <w:r>
        <w:t>不</w:t>
      </w:r>
      <w:r>
        <w:rPr>
          <w:rFonts w:hint="eastAsia" w:eastAsia="宋体"/>
          <w:lang w:eastAsia="zh-CN"/>
        </w:rPr>
        <w:t>”</w:t>
      </w:r>
      <w:r>
        <w:t>下加</w:t>
      </w:r>
      <w:r>
        <w:rPr>
          <w:rFonts w:hint="eastAsia" w:eastAsia="宋体"/>
          <w:lang w:eastAsia="zh-CN"/>
        </w:rPr>
        <w:t>“</w:t>
      </w:r>
      <w:r>
        <w:t>肖</w:t>
      </w:r>
      <w:r>
        <w:rPr>
          <w:rFonts w:hint="eastAsia" w:eastAsia="宋体"/>
          <w:lang w:eastAsia="zh-CN"/>
        </w:rPr>
        <w:t>”</w:t>
      </w:r>
      <w:r>
        <w:t>字矣。</w:t>
      </w:r>
      <w:r>
        <w:rPr>
          <w:rFonts w:hint="eastAsia" w:eastAsia="宋体"/>
          <w:lang w:eastAsia="zh-CN"/>
        </w:rPr>
        <w:t>《</w:t>
      </w:r>
      <w:r>
        <w:t>泰族</w:t>
      </w:r>
      <w:r>
        <w:rPr>
          <w:rFonts w:hint="eastAsia" w:eastAsia="宋体"/>
          <w:lang w:eastAsia="zh-CN"/>
        </w:rPr>
        <w:t>》</w:t>
      </w:r>
      <w:r>
        <w:t>篇</w:t>
      </w:r>
      <w:r>
        <w:rPr>
          <w:rFonts w:hint="eastAsia" w:eastAsia="宋体"/>
          <w:lang w:eastAsia="zh-CN"/>
        </w:rPr>
        <w:t>“</w:t>
      </w:r>
      <w:r>
        <w:t>天地之性</w:t>
      </w:r>
    </w:p>
    <w:p w14:paraId="419AB10E">
      <w:r>
        <w:t>物也，有本末。</w:t>
      </w:r>
      <w:r>
        <w:rPr>
          <w:rFonts w:hint="eastAsia" w:eastAsia="宋体"/>
          <w:lang w:eastAsia="zh-CN"/>
        </w:rPr>
        <w:t>”“</w:t>
      </w:r>
      <w:r>
        <w:t>性物</w:t>
      </w:r>
      <w:r>
        <w:rPr>
          <w:rFonts w:hint="eastAsia" w:eastAsia="宋体"/>
          <w:lang w:eastAsia="zh-CN"/>
        </w:rPr>
        <w:t>”</w:t>
      </w:r>
      <w:r>
        <w:t>即</w:t>
      </w:r>
      <w:r>
        <w:rPr>
          <w:rFonts w:hint="eastAsia" w:eastAsia="宋体"/>
          <w:lang w:eastAsia="zh-CN"/>
        </w:rPr>
        <w:t>“</w:t>
      </w:r>
      <w:r>
        <w:t>生物</w:t>
      </w:r>
      <w:r>
        <w:rPr>
          <w:rFonts w:hint="eastAsia" w:eastAsia="宋体"/>
          <w:lang w:eastAsia="zh-CN"/>
        </w:rPr>
        <w:t>”</w:t>
      </w:r>
      <w:r>
        <w:t>也，後人不知</w:t>
      </w:r>
      <w:r>
        <w:rPr>
          <w:rFonts w:hint="eastAsia" w:eastAsia="宋体"/>
          <w:lang w:eastAsia="zh-CN"/>
        </w:rPr>
        <w:t>“</w:t>
      </w:r>
      <w:r>
        <w:t>性</w:t>
      </w:r>
      <w:r>
        <w:rPr>
          <w:rFonts w:hint="eastAsia" w:eastAsia="宋体"/>
          <w:lang w:eastAsia="zh-CN"/>
        </w:rPr>
        <w:t>”</w:t>
      </w:r>
      <w:r>
        <w:t>爲</w:t>
      </w:r>
      <w:r>
        <w:rPr>
          <w:rFonts w:hint="eastAsia" w:eastAsia="宋体"/>
          <w:lang w:eastAsia="zh-CN"/>
        </w:rPr>
        <w:t>“</w:t>
      </w:r>
      <w:r>
        <w:t>生</w:t>
      </w:r>
      <w:r>
        <w:rPr>
          <w:rFonts w:hint="eastAsia" w:eastAsia="宋体"/>
          <w:lang w:eastAsia="zh-CN"/>
        </w:rPr>
        <w:t>”</w:t>
      </w:r>
      <w:r>
        <w:t>之借字，乃於</w:t>
      </w:r>
      <w:r>
        <w:rPr>
          <w:rFonts w:hint="eastAsia" w:eastAsia="宋体"/>
          <w:lang w:eastAsia="zh-CN"/>
        </w:rPr>
        <w:t>“</w:t>
      </w:r>
      <w:r>
        <w:t>天地之性</w:t>
      </w:r>
      <w:r>
        <w:rPr>
          <w:rFonts w:hint="eastAsia" w:eastAsia="宋体"/>
          <w:lang w:eastAsia="zh-CN"/>
        </w:rPr>
        <w:t>”</w:t>
      </w:r>
      <w:r>
        <w:t>下加</w:t>
      </w:r>
    </w:p>
    <w:p w14:paraId="4E9BE4D2">
      <w:r>
        <w:rPr>
          <w:rFonts w:hint="eastAsia" w:eastAsia="宋体"/>
          <w:lang w:eastAsia="zh-CN"/>
        </w:rPr>
        <w:t>“</w:t>
      </w:r>
      <w:r>
        <w:t>也</w:t>
      </w:r>
      <w:r>
        <w:rPr>
          <w:rFonts w:hint="eastAsia" w:eastAsia="宋体"/>
          <w:lang w:eastAsia="zh-CN"/>
        </w:rPr>
        <w:t>”</w:t>
      </w:r>
      <w:r>
        <w:t>字，又於</w:t>
      </w:r>
      <w:r>
        <w:rPr>
          <w:rFonts w:hint="eastAsia" w:eastAsia="宋体"/>
          <w:lang w:eastAsia="zh-CN"/>
        </w:rPr>
        <w:t>“</w:t>
      </w:r>
      <w:r>
        <w:t>物也</w:t>
      </w:r>
      <w:r>
        <w:rPr>
          <w:rFonts w:hint="eastAsia" w:eastAsia="宋体"/>
          <w:lang w:eastAsia="zh-CN"/>
        </w:rPr>
        <w:t>”</w:t>
      </w:r>
      <w:r>
        <w:t>上加</w:t>
      </w:r>
      <w:r>
        <w:rPr>
          <w:rFonts w:hint="eastAsia" w:eastAsia="宋体"/>
          <w:lang w:eastAsia="zh-CN"/>
        </w:rPr>
        <w:t>“</w:t>
      </w:r>
      <w:r>
        <w:t>天地之生</w:t>
      </w:r>
      <w:r>
        <w:rPr>
          <w:rFonts w:hint="eastAsia" w:eastAsia="宋体"/>
          <w:lang w:eastAsia="zh-CN"/>
        </w:rPr>
        <w:t>”</w:t>
      </w:r>
      <w:r>
        <w:t>四字，其失甚矣</w:t>
      </w:r>
    </w:p>
    <w:p w14:paraId="2EAB631E">
      <w:r>
        <w:t>有妄加字而失其句讀者。</w:t>
      </w:r>
      <w:r>
        <w:rPr>
          <w:rFonts w:hint="eastAsia" w:eastAsia="宋体"/>
          <w:lang w:eastAsia="zh-CN"/>
        </w:rPr>
        <w:t>《</w:t>
      </w:r>
      <w:r>
        <w:t>泰族</w:t>
      </w:r>
      <w:r>
        <w:rPr>
          <w:rFonts w:hint="eastAsia" w:eastAsia="宋体"/>
          <w:lang w:eastAsia="zh-CN"/>
        </w:rPr>
        <w:t>》</w:t>
      </w:r>
      <w:r>
        <w:t>篇</w:t>
      </w:r>
      <w:r>
        <w:rPr>
          <w:rFonts w:hint="eastAsia" w:eastAsia="宋体"/>
          <w:lang w:eastAsia="zh-CN"/>
        </w:rPr>
        <w:t>“</w:t>
      </w:r>
      <w:r>
        <w:t>趙政不增其德而累其高，故滅；知伯不行仁義而</w:t>
      </w:r>
    </w:p>
    <w:p w14:paraId="69A2355A">
      <w:r>
        <w:t>務廣地，故亡。句。</w:t>
      </w:r>
      <w:r>
        <w:rPr>
          <w:rFonts w:hint="eastAsia" w:eastAsia="宋体"/>
          <w:lang w:eastAsia="zh-CN"/>
        </w:rPr>
        <w:t>《</w:t>
      </w:r>
      <w:r>
        <w:t>國語</w:t>
      </w:r>
      <w:r>
        <w:rPr>
          <w:rFonts w:hint="eastAsia" w:eastAsia="宋体"/>
          <w:lang w:eastAsia="zh-CN"/>
        </w:rPr>
        <w:t>》</w:t>
      </w:r>
      <w:r>
        <w:t>曰</w:t>
      </w:r>
      <w:r>
        <w:rPr>
          <w:rFonts w:hint="eastAsia" w:eastAsia="宋体"/>
          <w:lang w:eastAsia="zh-CN"/>
        </w:rPr>
        <w:t>”</w:t>
      </w:r>
      <w:r>
        <w:t>云云，後人誤以</w:t>
      </w:r>
      <w:r>
        <w:rPr>
          <w:rFonts w:hint="eastAsia" w:eastAsia="宋体"/>
          <w:lang w:eastAsia="zh-CN"/>
        </w:rPr>
        <w:t>“</w:t>
      </w:r>
      <w:r>
        <w:t>故亡國</w:t>
      </w:r>
      <w:r>
        <w:rPr>
          <w:rFonts w:hint="eastAsia" w:eastAsia="宋体"/>
          <w:lang w:eastAsia="zh-CN"/>
        </w:rPr>
        <w:t>”</w:t>
      </w:r>
      <w:r>
        <w:t>絶句，遂於</w:t>
      </w:r>
      <w:r>
        <w:rPr>
          <w:rFonts w:hint="eastAsia" w:eastAsia="宋体"/>
          <w:lang w:eastAsia="zh-CN"/>
        </w:rPr>
        <w:t>“</w:t>
      </w:r>
      <w:r>
        <w:t>國</w:t>
      </w:r>
      <w:r>
        <w:rPr>
          <w:rFonts w:hint="eastAsia" w:eastAsia="宋体"/>
          <w:lang w:eastAsia="zh-CN"/>
        </w:rPr>
        <w:t>”</w:t>
      </w:r>
      <w:r>
        <w:t>上加</w:t>
      </w:r>
      <w:r>
        <w:rPr>
          <w:rFonts w:hint="eastAsia" w:eastAsia="宋体"/>
          <w:lang w:eastAsia="zh-CN"/>
        </w:rPr>
        <w:t>“</w:t>
      </w:r>
      <w:r>
        <w:t>其</w:t>
      </w:r>
      <w:r>
        <w:rPr>
          <w:rFonts w:hint="eastAsia" w:eastAsia="宋体"/>
          <w:lang w:eastAsia="zh-CN"/>
        </w:rPr>
        <w:t>”</w:t>
      </w:r>
      <w:r>
        <w:t>字矣。</w:t>
      </w:r>
      <w:r>
        <w:rPr>
          <w:rFonts w:hint="eastAsia" w:eastAsia="宋体"/>
          <w:lang w:eastAsia="zh-CN"/>
        </w:rPr>
        <w:t>《</w:t>
      </w:r>
      <w:r>
        <w:t>要</w:t>
      </w:r>
    </w:p>
    <w:p w14:paraId="3F41E61A">
      <w:r>
        <w:t>略</w:t>
      </w:r>
      <w:r>
        <w:rPr>
          <w:rFonts w:hint="eastAsia" w:eastAsia="宋体"/>
          <w:lang w:eastAsia="zh-CN"/>
        </w:rPr>
        <w:t>》</w:t>
      </w:r>
      <w:r>
        <w:t>曰：</w:t>
      </w:r>
      <w:r>
        <w:rPr>
          <w:rFonts w:hint="eastAsia" w:eastAsia="宋体"/>
          <w:lang w:eastAsia="zh-CN"/>
        </w:rPr>
        <w:t>“</w:t>
      </w:r>
      <w:r>
        <w:t>進退左右，無所擊危。</w:t>
      </w:r>
      <w:r>
        <w:rPr>
          <w:rFonts w:hint="eastAsia" w:eastAsia="宋体"/>
          <w:lang w:eastAsia="zh-CN"/>
        </w:rPr>
        <w:t>”“</w:t>
      </w:r>
      <w:r>
        <w:t>危</w:t>
      </w:r>
      <w:r>
        <w:rPr>
          <w:rFonts w:hint="eastAsia" w:eastAsia="宋体"/>
          <w:lang w:eastAsia="zh-CN"/>
        </w:rPr>
        <w:t>”</w:t>
      </w:r>
      <w:r>
        <w:t>與</w:t>
      </w:r>
      <w:r>
        <w:rPr>
          <w:rFonts w:hint="eastAsia" w:eastAsia="宋体"/>
          <w:lang w:eastAsia="zh-CN"/>
        </w:rPr>
        <w:t>“</w:t>
      </w:r>
      <w:r>
        <w:t>詭</w:t>
      </w:r>
      <w:r>
        <w:rPr>
          <w:rFonts w:hint="eastAsia" w:eastAsia="宋体"/>
          <w:lang w:eastAsia="zh-CN"/>
        </w:rPr>
        <w:t>”</w:t>
      </w:r>
      <w:r>
        <w:t>同，</w:t>
      </w:r>
      <w:r>
        <w:rPr>
          <w:rFonts w:hint="eastAsia" w:eastAsia="宋体"/>
          <w:lang w:eastAsia="zh-CN"/>
        </w:rPr>
        <w:t>“</w:t>
      </w:r>
      <w:r>
        <w:t>詭</w:t>
      </w:r>
      <w:r>
        <w:rPr>
          <w:rFonts w:hint="eastAsia" w:eastAsia="宋体"/>
          <w:lang w:eastAsia="zh-CN"/>
        </w:rPr>
        <w:t>”</w:t>
      </w:r>
      <w:r>
        <w:t>，戾也。</w:t>
      </w:r>
      <w:r>
        <w:rPr>
          <w:rFonts w:hint="eastAsia" w:eastAsia="宋体"/>
          <w:lang w:eastAsia="zh-CN"/>
        </w:rPr>
        <w:t>《</w:t>
      </w:r>
      <w:r>
        <w:t>主術</w:t>
      </w:r>
      <w:r>
        <w:rPr>
          <w:rFonts w:hint="eastAsia" w:eastAsia="宋体"/>
          <w:lang w:eastAsia="zh-CN"/>
        </w:rPr>
        <w:t>》</w:t>
      </w:r>
      <w:r>
        <w:t>篇曰：</w:t>
      </w:r>
      <w:r>
        <w:rPr>
          <w:rFonts w:hint="eastAsia" w:eastAsia="宋体"/>
          <w:lang w:eastAsia="zh-CN"/>
        </w:rPr>
        <w:t>“</w:t>
      </w:r>
      <w:r>
        <w:t>舉動廢置，無</w:t>
      </w:r>
    </w:p>
    <w:p w14:paraId="07374FA0">
      <w:r>
        <w:t>【第115页】</w:t>
      </w:r>
    </w:p>
    <w:p w14:paraId="2E0E2C3D">
      <w:r>
        <w:t>所擊戾。</w:t>
      </w:r>
      <w:r>
        <w:rPr>
          <w:rFonts w:hint="eastAsia" w:eastAsia="宋体"/>
          <w:lang w:eastAsia="zh-CN"/>
        </w:rPr>
        <w:t>”</w:t>
      </w:r>
      <w:r>
        <w:t>意與此同。劉績不解</w:t>
      </w:r>
      <w:r>
        <w:rPr>
          <w:rFonts w:hint="eastAsia" w:eastAsia="宋体"/>
          <w:lang w:eastAsia="zh-CN"/>
        </w:rPr>
        <w:t>“</w:t>
      </w:r>
      <w:r>
        <w:t>無所擊危</w:t>
      </w:r>
      <w:r>
        <w:rPr>
          <w:rFonts w:hint="eastAsia" w:eastAsia="宋体"/>
          <w:lang w:eastAsia="zh-CN"/>
        </w:rPr>
        <w:t>”</w:t>
      </w:r>
      <w:r>
        <w:t>之義，而於</w:t>
      </w:r>
      <w:r>
        <w:rPr>
          <w:rFonts w:hint="eastAsia" w:eastAsia="宋体"/>
          <w:lang w:eastAsia="zh-CN"/>
        </w:rPr>
        <w:t>“</w:t>
      </w:r>
      <w:r>
        <w:t>無所</w:t>
      </w:r>
      <w:r>
        <w:rPr>
          <w:rFonts w:hint="eastAsia" w:eastAsia="宋体"/>
          <w:lang w:eastAsia="zh-CN"/>
        </w:rPr>
        <w:t>”</w:t>
      </w:r>
      <w:r>
        <w:t>下加</w:t>
      </w:r>
      <w:r>
        <w:rPr>
          <w:rFonts w:hint="eastAsia" w:eastAsia="宋体"/>
          <w:lang w:eastAsia="zh-CN"/>
        </w:rPr>
        <w:t>“</w:t>
      </w:r>
      <w:r>
        <w:t>失</w:t>
      </w:r>
      <w:r>
        <w:rPr>
          <w:rFonts w:hint="eastAsia" w:eastAsia="宋体"/>
          <w:lang w:eastAsia="zh-CN"/>
        </w:rPr>
        <w:t>”</w:t>
      </w:r>
      <w:r>
        <w:t>字，讀</w:t>
      </w:r>
      <w:r>
        <w:rPr>
          <w:rFonts w:hint="eastAsia" w:eastAsia="宋体"/>
          <w:lang w:eastAsia="zh-CN"/>
        </w:rPr>
        <w:t>“</w:t>
      </w:r>
      <w:r>
        <w:t>無所失</w:t>
      </w:r>
      <w:r>
        <w:rPr>
          <w:rFonts w:hint="eastAsia" w:eastAsia="宋体"/>
          <w:lang w:eastAsia="zh-CN"/>
        </w:rPr>
        <w:t>”</w:t>
      </w:r>
      <w:r>
        <w:t>絶</w:t>
      </w:r>
    </w:p>
    <w:p w14:paraId="3B36374D">
      <w:r>
        <w:t>句而以</w:t>
      </w:r>
      <w:r>
        <w:rPr>
          <w:rFonts w:hint="eastAsia" w:eastAsia="宋体"/>
          <w:lang w:eastAsia="zh-CN"/>
        </w:rPr>
        <w:t>“</w:t>
      </w:r>
      <w:r>
        <w:t>擊危</w:t>
      </w:r>
      <w:r>
        <w:rPr>
          <w:rFonts w:hint="eastAsia" w:eastAsia="宋体"/>
          <w:lang w:eastAsia="zh-CN"/>
        </w:rPr>
        <w:t>”</w:t>
      </w:r>
      <w:r>
        <w:t>下屬爲句其失甚矣</w:t>
      </w:r>
    </w:p>
    <w:p w14:paraId="5ABF82A3">
      <w:r>
        <w:t>有妄加數字至二十餘字者。</w:t>
      </w:r>
      <w:r>
        <w:rPr>
          <w:rFonts w:hint="eastAsia" w:eastAsia="宋体"/>
          <w:lang w:eastAsia="zh-CN"/>
        </w:rPr>
        <w:t>《</w:t>
      </w:r>
      <w:r>
        <w:t>天文</w:t>
      </w:r>
      <w:r>
        <w:rPr>
          <w:rFonts w:hint="eastAsia" w:eastAsia="宋体"/>
          <w:lang w:eastAsia="zh-CN"/>
        </w:rPr>
        <w:t>》</w:t>
      </w:r>
      <w:r>
        <w:t>篇：</w:t>
      </w:r>
      <w:r>
        <w:rPr>
          <w:rFonts w:hint="eastAsia" w:eastAsia="宋体"/>
          <w:lang w:eastAsia="zh-CN"/>
        </w:rPr>
        <w:t>“</w:t>
      </w:r>
      <w:r>
        <w:t>天有九野、五星、八風、五官、五府。</w:t>
      </w:r>
      <w:r>
        <w:rPr>
          <w:rFonts w:hint="eastAsia" w:eastAsia="宋体"/>
          <w:lang w:eastAsia="zh-CN"/>
        </w:rPr>
        <w:t>”</w:t>
      </w:r>
      <w:r>
        <w:t>此先舉</w:t>
      </w:r>
    </w:p>
    <w:p w14:paraId="735C56A2">
      <w:r>
        <w:t>其綱而下文乃陳其目。後人於</w:t>
      </w:r>
      <w:r>
        <w:rPr>
          <w:rFonts w:hint="eastAsia" w:eastAsia="宋体"/>
          <w:lang w:eastAsia="zh-CN"/>
        </w:rPr>
        <w:t>“</w:t>
      </w:r>
      <w:r>
        <w:t>八風</w:t>
      </w:r>
      <w:r>
        <w:rPr>
          <w:rFonts w:hint="eastAsia" w:eastAsia="宋体"/>
          <w:lang w:eastAsia="zh-CN"/>
        </w:rPr>
        <w:t>”</w:t>
      </w:r>
      <w:r>
        <w:t>下加</w:t>
      </w:r>
      <w:r>
        <w:rPr>
          <w:rFonts w:hint="eastAsia" w:eastAsia="宋体"/>
          <w:lang w:eastAsia="zh-CN"/>
        </w:rPr>
        <w:t>“</w:t>
      </w:r>
      <w:r>
        <w:t>二十八宿</w:t>
      </w:r>
      <w:r>
        <w:rPr>
          <w:rFonts w:hint="eastAsia" w:eastAsia="宋体"/>
          <w:lang w:eastAsia="zh-CN"/>
        </w:rPr>
        <w:t>”</w:t>
      </w:r>
      <w:r>
        <w:t>四字又於注内列入二十八宿之</w:t>
      </w:r>
    </w:p>
    <w:p w14:paraId="33452475">
      <w:r>
        <w:t>名，而不知皆下文所無也。又下</w:t>
      </w:r>
      <w:r>
        <w:rPr>
          <w:rFonts w:hint="eastAsia" w:eastAsia="宋体"/>
          <w:lang w:eastAsia="zh-CN"/>
        </w:rPr>
        <w:t>“</w:t>
      </w:r>
      <w:r>
        <w:t>文星分度</w:t>
      </w:r>
      <w:r>
        <w:rPr>
          <w:rFonts w:hint="eastAsia" w:eastAsia="宋体"/>
          <w:lang w:eastAsia="zh-CN"/>
        </w:rPr>
        <w:t>”</w:t>
      </w:r>
      <w:r>
        <w:t>一節，乃紀二十八宿分度之多寡，非紀二十八</w:t>
      </w:r>
    </w:p>
    <w:p w14:paraId="57B6AC90">
      <w:r>
        <w:t>宿之名。後人不察，又於其末加</w:t>
      </w:r>
      <w:r>
        <w:rPr>
          <w:rFonts w:hint="eastAsia" w:eastAsia="宋体"/>
          <w:lang w:eastAsia="zh-CN"/>
        </w:rPr>
        <w:t>“</w:t>
      </w:r>
      <w:r>
        <w:t>凡二十八宿也</w:t>
      </w:r>
      <w:r>
        <w:rPr>
          <w:rFonts w:hint="eastAsia" w:eastAsia="宋体"/>
          <w:lang w:eastAsia="zh-CN"/>
        </w:rPr>
        <w:t>”</w:t>
      </w:r>
      <w:r>
        <w:t>六字，斯爲謬矣。</w:t>
      </w:r>
      <w:r>
        <w:rPr>
          <w:rFonts w:hint="eastAsia" w:eastAsia="宋体"/>
          <w:lang w:eastAsia="zh-CN"/>
        </w:rPr>
        <w:t>“</w:t>
      </w:r>
      <w:r>
        <w:t>太陰在寅，朱鳥在卯</w:t>
      </w:r>
    </w:p>
    <w:p w14:paraId="5823F635">
      <w:r>
        <w:t>句陳在子，玄武在戌，白虎在酉。</w:t>
      </w:r>
      <w:r>
        <w:rPr>
          <w:rFonts w:hint="eastAsia" w:eastAsia="宋体"/>
          <w:lang w:eastAsia="zh-CN"/>
        </w:rPr>
        <w:t>”</w:t>
      </w:r>
      <w:r>
        <w:t>後人於此下加</w:t>
      </w:r>
      <w:r>
        <w:rPr>
          <w:rFonts w:hint="eastAsia" w:eastAsia="宋体"/>
          <w:lang w:eastAsia="zh-CN"/>
        </w:rPr>
        <w:t>“</w:t>
      </w:r>
      <w:r>
        <w:t>蒼龍在辰</w:t>
      </w:r>
      <w:r>
        <w:rPr>
          <w:rFonts w:hint="eastAsia" w:eastAsia="宋体"/>
          <w:lang w:eastAsia="zh-CN"/>
        </w:rPr>
        <w:t>”</w:t>
      </w:r>
      <w:r>
        <w:t>四字，而不知</w:t>
      </w:r>
      <w:r>
        <w:rPr>
          <w:rFonts w:hint="eastAsia" w:eastAsia="宋体"/>
          <w:lang w:eastAsia="zh-CN"/>
        </w:rPr>
        <w:t>“</w:t>
      </w:r>
      <w:r>
        <w:t>蒼龍</w:t>
      </w:r>
      <w:r>
        <w:rPr>
          <w:rFonts w:hint="eastAsia" w:eastAsia="宋体"/>
          <w:lang w:eastAsia="zh-CN"/>
        </w:rPr>
        <w:t>”</w:t>
      </w:r>
      <w:r>
        <w:t>即太陰</w:t>
      </w:r>
    </w:p>
    <w:p w14:paraId="53E1054B">
      <w:r>
        <w:t>也。</w:t>
      </w:r>
      <w:r>
        <w:rPr>
          <w:rFonts w:hint="eastAsia" w:eastAsia="宋体"/>
          <w:lang w:eastAsia="zh-CN"/>
        </w:rPr>
        <w:t>《</w:t>
      </w:r>
      <w:r>
        <w:t>泰族</w:t>
      </w:r>
      <w:r>
        <w:rPr>
          <w:rFonts w:hint="eastAsia" w:eastAsia="宋体"/>
          <w:lang w:eastAsia="zh-CN"/>
        </w:rPr>
        <w:t>》</w:t>
      </w:r>
      <w:r>
        <w:t>篇：</w:t>
      </w:r>
      <w:r>
        <w:rPr>
          <w:rFonts w:hint="eastAsia" w:eastAsia="宋体"/>
          <w:lang w:eastAsia="zh-CN"/>
        </w:rPr>
        <w:t>“</w:t>
      </w:r>
      <w:r>
        <w:t>天地之道，極則反，盈則損。</w:t>
      </w:r>
      <w:r>
        <w:rPr>
          <w:rFonts w:hint="eastAsia" w:eastAsia="宋体"/>
          <w:lang w:eastAsia="zh-CN"/>
        </w:rPr>
        <w:t>”</w:t>
      </w:r>
      <w:r>
        <w:t>後人於</w:t>
      </w:r>
      <w:r>
        <w:rPr>
          <w:rFonts w:hint="eastAsia" w:eastAsia="宋体"/>
          <w:lang w:eastAsia="zh-CN"/>
        </w:rPr>
        <w:t>“</w:t>
      </w:r>
      <w:r>
        <w:t>天地之道</w:t>
      </w:r>
      <w:r>
        <w:rPr>
          <w:rFonts w:hint="eastAsia" w:eastAsia="宋体"/>
          <w:lang w:eastAsia="zh-CN"/>
        </w:rPr>
        <w:t>”</w:t>
      </w:r>
      <w:r>
        <w:t>上，加</w:t>
      </w:r>
      <w:r>
        <w:rPr>
          <w:rFonts w:hint="eastAsia" w:eastAsia="宋体"/>
          <w:lang w:eastAsia="zh-CN"/>
        </w:rPr>
        <w:t>“</w:t>
      </w:r>
      <w:r>
        <w:t>故</w:t>
      </w:r>
      <w:r>
        <w:rPr>
          <w:rFonts w:hint="eastAsia" w:eastAsia="宋体"/>
          <w:lang w:eastAsia="zh-CN"/>
        </w:rPr>
        <w:t>《</w:t>
      </w:r>
      <w:r>
        <w:t>易</w:t>
      </w:r>
      <w:r>
        <w:rPr>
          <w:rFonts w:hint="eastAsia" w:eastAsia="宋体"/>
          <w:lang w:eastAsia="zh-CN"/>
        </w:rPr>
        <w:t>》</w:t>
      </w:r>
      <w:r>
        <w:t>之失也卦</w:t>
      </w:r>
    </w:p>
    <w:p w14:paraId="4E6806B5">
      <w:r>
        <w:rPr>
          <w:rFonts w:hint="eastAsia" w:eastAsia="宋体"/>
          <w:lang w:eastAsia="zh-CN"/>
        </w:rPr>
        <w:t>《</w:t>
      </w:r>
      <w:r>
        <w:t>書</w:t>
      </w:r>
      <w:r>
        <w:rPr>
          <w:rFonts w:hint="eastAsia" w:eastAsia="宋体"/>
          <w:lang w:eastAsia="zh-CN"/>
        </w:rPr>
        <w:t>》</w:t>
      </w:r>
      <w:r>
        <w:t>之失也敷，</w:t>
      </w:r>
      <w:r>
        <w:rPr>
          <w:rFonts w:hint="eastAsia" w:eastAsia="宋体"/>
          <w:lang w:eastAsia="zh-CN"/>
        </w:rPr>
        <w:t>《</w:t>
      </w:r>
      <w:r>
        <w:t>樂</w:t>
      </w:r>
      <w:r>
        <w:rPr>
          <w:rFonts w:hint="eastAsia" w:eastAsia="宋体"/>
          <w:lang w:eastAsia="zh-CN"/>
        </w:rPr>
        <w:t>》</w:t>
      </w:r>
      <w:r>
        <w:t>之失也淫，</w:t>
      </w:r>
      <w:r>
        <w:rPr>
          <w:rFonts w:hint="eastAsia" w:eastAsia="宋体"/>
          <w:lang w:eastAsia="zh-CN"/>
        </w:rPr>
        <w:t>《</w:t>
      </w:r>
      <w:r>
        <w:t>詩</w:t>
      </w:r>
      <w:r>
        <w:rPr>
          <w:rFonts w:hint="eastAsia" w:eastAsia="宋体"/>
          <w:lang w:eastAsia="zh-CN"/>
        </w:rPr>
        <w:t>》</w:t>
      </w:r>
      <w:r>
        <w:t>之失也辟，</w:t>
      </w:r>
      <w:r>
        <w:rPr>
          <w:rFonts w:hint="eastAsia" w:eastAsia="宋体"/>
          <w:lang w:eastAsia="zh-CN"/>
        </w:rPr>
        <w:t>《</w:t>
      </w:r>
      <w:r>
        <w:t>禮</w:t>
      </w:r>
      <w:r>
        <w:rPr>
          <w:rFonts w:hint="eastAsia" w:eastAsia="宋体"/>
          <w:lang w:eastAsia="zh-CN"/>
        </w:rPr>
        <w:t>》</w:t>
      </w:r>
      <w:r>
        <w:t>之失也責，</w:t>
      </w:r>
      <w:r>
        <w:rPr>
          <w:rFonts w:hint="eastAsia" w:eastAsia="宋体"/>
          <w:lang w:eastAsia="zh-CN"/>
        </w:rPr>
        <w:t>《</w:t>
      </w:r>
      <w:r>
        <w:t>春秋</w:t>
      </w:r>
      <w:r>
        <w:rPr>
          <w:rFonts w:hint="eastAsia" w:eastAsia="宋体"/>
          <w:lang w:eastAsia="zh-CN"/>
        </w:rPr>
        <w:t>》</w:t>
      </w:r>
      <w:r>
        <w:t>之失也刺</w:t>
      </w:r>
      <w:r>
        <w:rPr>
          <w:rFonts w:hint="eastAsia" w:eastAsia="宋体"/>
          <w:lang w:eastAsia="zh-CN"/>
        </w:rPr>
        <w:t>”</w:t>
      </w:r>
      <w:r>
        <w:t>六句。此</w:t>
      </w:r>
    </w:p>
    <w:p w14:paraId="45A2F21C">
      <w:r>
        <w:t>取</w:t>
      </w:r>
      <w:r>
        <w:rPr>
          <w:rFonts w:hint="eastAsia" w:eastAsia="宋体"/>
          <w:lang w:eastAsia="zh-CN"/>
        </w:rPr>
        <w:t>《</w:t>
      </w:r>
      <w:r>
        <w:t>詮言</w:t>
      </w:r>
      <w:r>
        <w:rPr>
          <w:rFonts w:hint="eastAsia" w:eastAsia="宋体"/>
          <w:lang w:eastAsia="zh-CN"/>
        </w:rPr>
        <w:t>》</w:t>
      </w:r>
      <w:r>
        <w:t>篇文而增改之也，不知下文自有</w:t>
      </w:r>
      <w:r>
        <w:rPr>
          <w:rFonts w:hint="eastAsia" w:eastAsia="宋体"/>
          <w:lang w:eastAsia="zh-CN"/>
        </w:rPr>
        <w:t>“《</w:t>
      </w:r>
      <w:r>
        <w:t>易</w:t>
      </w:r>
      <w:r>
        <w:rPr>
          <w:rFonts w:hint="eastAsia" w:eastAsia="宋体"/>
          <w:lang w:eastAsia="zh-CN"/>
        </w:rPr>
        <w:t>》</w:t>
      </w:r>
      <w:r>
        <w:t>之失鬼，</w:t>
      </w:r>
      <w:r>
        <w:rPr>
          <w:rFonts w:hint="eastAsia" w:eastAsia="宋体"/>
          <w:lang w:eastAsia="zh-CN"/>
        </w:rPr>
        <w:t>《</w:t>
      </w:r>
      <w:r>
        <w:t>樂</w:t>
      </w:r>
      <w:r>
        <w:rPr>
          <w:rFonts w:hint="eastAsia" w:eastAsia="宋体"/>
          <w:lang w:eastAsia="zh-CN"/>
        </w:rPr>
        <w:t>》</w:t>
      </w:r>
      <w:r>
        <w:t>之失淫，</w:t>
      </w:r>
      <w:r>
        <w:rPr>
          <w:rFonts w:hint="eastAsia" w:eastAsia="宋体"/>
          <w:lang w:eastAsia="zh-CN"/>
        </w:rPr>
        <w:t>《</w:t>
      </w:r>
      <w:r>
        <w:t>詩</w:t>
      </w:r>
      <w:r>
        <w:rPr>
          <w:rFonts w:hint="eastAsia" w:eastAsia="宋体"/>
          <w:lang w:eastAsia="zh-CN"/>
        </w:rPr>
        <w:t>》</w:t>
      </w:r>
      <w:r>
        <w:t>之失愚，</w:t>
      </w:r>
      <w:r>
        <w:rPr>
          <w:rFonts w:hint="eastAsia" w:eastAsia="宋体"/>
          <w:lang w:eastAsia="zh-CN"/>
        </w:rPr>
        <w:t>《</w:t>
      </w:r>
      <w:r>
        <w:t>書</w:t>
      </w:r>
      <w:r>
        <w:rPr>
          <w:rFonts w:hint="eastAsia" w:eastAsia="宋体"/>
          <w:lang w:eastAsia="zh-CN"/>
        </w:rPr>
        <w:t>》</w:t>
      </w:r>
      <w:r>
        <w:t>之</w:t>
      </w:r>
    </w:p>
    <w:p w14:paraId="7571C17F">
      <w:r>
        <w:t>失拘，</w:t>
      </w:r>
      <w:r>
        <w:rPr>
          <w:rFonts w:hint="eastAsia" w:eastAsia="宋体"/>
          <w:lang w:eastAsia="zh-CN"/>
        </w:rPr>
        <w:t>《</w:t>
      </w:r>
      <w:r>
        <w:t>禮</w:t>
      </w:r>
      <w:r>
        <w:rPr>
          <w:rFonts w:hint="eastAsia" w:eastAsia="宋体"/>
          <w:lang w:eastAsia="zh-CN"/>
        </w:rPr>
        <w:t>》</w:t>
      </w:r>
      <w:r>
        <w:t>之失忮，</w:t>
      </w:r>
      <w:r>
        <w:rPr>
          <w:rFonts w:hint="eastAsia" w:eastAsia="宋体"/>
          <w:lang w:eastAsia="zh-CN"/>
        </w:rPr>
        <w:t>《</w:t>
      </w:r>
      <w:r>
        <w:t>春秋</w:t>
      </w:r>
      <w:r>
        <w:rPr>
          <w:rFonts w:hint="eastAsia" w:eastAsia="宋体"/>
          <w:lang w:eastAsia="zh-CN"/>
        </w:rPr>
        <w:t>》</w:t>
      </w:r>
      <w:r>
        <w:t>之失訾</w:t>
      </w:r>
      <w:r>
        <w:rPr>
          <w:rFonts w:hint="eastAsia" w:eastAsia="宋体"/>
          <w:lang w:eastAsia="zh-CN"/>
        </w:rPr>
        <w:t>”</w:t>
      </w:r>
      <w:r>
        <w:t>六句。若先加此六句，則文既重出而義復參差矣。</w:t>
      </w:r>
      <w:r>
        <w:rPr>
          <w:rFonts w:hint="eastAsia" w:eastAsia="宋体"/>
          <w:lang w:eastAsia="zh-CN"/>
        </w:rPr>
        <w:t>“</w:t>
      </w:r>
      <w:r>
        <w:t>河</w:t>
      </w:r>
    </w:p>
    <w:p w14:paraId="1582BC3F">
      <w:r>
        <w:t>以逶蛇故能遠山以陵遲，故能高道以優游，故能化。</w:t>
      </w:r>
      <w:r>
        <w:rPr>
          <w:rFonts w:hint="eastAsia" w:eastAsia="宋体"/>
          <w:lang w:eastAsia="zh-CN"/>
        </w:rPr>
        <w:t>”</w:t>
      </w:r>
      <w:r>
        <w:t>此以河之逶蛇、山之陵遲諭道</w:t>
      </w:r>
    </w:p>
    <w:p w14:paraId="0773B7CD">
      <w:pPr>
        <w:rPr>
          <w:rFonts w:hint="eastAsia" w:eastAsia="宋体"/>
          <w:lang w:eastAsia="zh-CN"/>
        </w:rPr>
      </w:pPr>
      <w:r>
        <w:t>之優游也。後人於</w:t>
      </w:r>
      <w:r>
        <w:rPr>
          <w:rFonts w:hint="eastAsia" w:eastAsia="宋体"/>
          <w:lang w:eastAsia="zh-CN"/>
        </w:rPr>
        <w:t>“</w:t>
      </w:r>
      <w:r>
        <w:t>道以優游</w:t>
      </w:r>
      <w:r>
        <w:rPr>
          <w:rFonts w:hint="eastAsia" w:eastAsia="宋体"/>
          <w:lang w:eastAsia="zh-CN"/>
        </w:rPr>
        <w:t>”</w:t>
      </w:r>
      <w:r>
        <w:t>句上加入</w:t>
      </w:r>
      <w:r>
        <w:rPr>
          <w:rFonts w:hint="eastAsia" w:eastAsia="宋体"/>
          <w:lang w:eastAsia="zh-CN"/>
        </w:rPr>
        <w:t>“</w:t>
      </w:r>
      <w:r>
        <w:t>陰陽無爲，故能和</w:t>
      </w:r>
      <w:r>
        <w:rPr>
          <w:rFonts w:hint="eastAsia" w:eastAsia="宋体"/>
          <w:lang w:eastAsia="zh-CN"/>
        </w:rPr>
        <w:t>”</w:t>
      </w:r>
      <w:r>
        <w:t>七字，則與</w:t>
      </w:r>
      <w:r>
        <w:rPr>
          <w:rFonts w:hint="eastAsia" w:eastAsia="宋体"/>
          <w:lang w:eastAsia="zh-CN"/>
        </w:rPr>
        <w:t>“</w:t>
      </w:r>
      <w:r>
        <w:t>逶蛇</w:t>
      </w:r>
      <w:r>
        <w:rPr>
          <w:rFonts w:hint="eastAsia" w:eastAsia="宋体"/>
          <w:lang w:eastAsia="zh-CN"/>
        </w:rPr>
        <w:t>”</w:t>
      </w:r>
      <w:r>
        <w:t>、</w:t>
      </w:r>
      <w:r>
        <w:rPr>
          <w:rFonts w:hint="eastAsia" w:eastAsia="宋体"/>
          <w:lang w:eastAsia="zh-CN"/>
        </w:rPr>
        <w:t>“</w:t>
      </w:r>
      <w:r>
        <w:t>陵遲</w:t>
      </w:r>
      <w:r>
        <w:rPr>
          <w:rFonts w:hint="eastAsia" w:eastAsia="宋体"/>
          <w:lang w:eastAsia="zh-CN"/>
        </w:rPr>
        <w:t>”</w:t>
      </w:r>
    </w:p>
    <w:p w14:paraId="52B03D2F">
      <w:r>
        <w:rPr>
          <w:rFonts w:hint="eastAsia" w:eastAsia="宋体"/>
          <w:lang w:eastAsia="zh-CN"/>
        </w:rPr>
        <w:t>“</w:t>
      </w:r>
      <w:r>
        <w:t>優游</w:t>
      </w:r>
      <w:r>
        <w:rPr>
          <w:rFonts w:hint="eastAsia" w:eastAsia="宋体"/>
          <w:lang w:eastAsia="zh-CN"/>
        </w:rPr>
        <w:t>”</w:t>
      </w:r>
      <w:r>
        <w:t>之義咸不相比附矣</w:t>
      </w:r>
    </w:p>
    <w:p w14:paraId="47508029">
      <w:r>
        <w:t>有不審文義而妄删者。</w:t>
      </w:r>
      <w:r>
        <w:rPr>
          <w:rFonts w:hint="eastAsia" w:eastAsia="宋体"/>
          <w:lang w:eastAsia="zh-CN"/>
        </w:rPr>
        <w:t>《</w:t>
      </w:r>
      <w:r>
        <w:t>道應</w:t>
      </w:r>
      <w:r>
        <w:rPr>
          <w:rFonts w:hint="eastAsia" w:eastAsia="宋体"/>
          <w:lang w:eastAsia="zh-CN"/>
        </w:rPr>
        <w:t>》</w:t>
      </w:r>
      <w:r>
        <w:t>篇</w:t>
      </w:r>
      <w:r>
        <w:rPr>
          <w:rFonts w:hint="eastAsia" w:eastAsia="宋体"/>
          <w:lang w:eastAsia="zh-CN"/>
        </w:rPr>
        <w:t>“</w:t>
      </w:r>
      <w:r>
        <w:t>敖幼而好游至長不渝解。</w:t>
      </w:r>
      <w:r>
        <w:rPr>
          <w:rFonts w:hint="eastAsia" w:eastAsia="宋体"/>
          <w:lang w:eastAsia="zh-CN"/>
        </w:rPr>
        <w:t>”“</w:t>
      </w:r>
      <w:r>
        <w:t>渝解</w:t>
      </w:r>
      <w:r>
        <w:rPr>
          <w:rFonts w:hint="eastAsia" w:eastAsia="宋体"/>
          <w:lang w:eastAsia="zh-CN"/>
        </w:rPr>
        <w:t>”</w:t>
      </w:r>
      <w:r>
        <w:t>猶懈怠也。後</w:t>
      </w:r>
    </w:p>
    <w:p w14:paraId="41A53B1B">
      <w:r>
        <w:t>【第116页】</w:t>
      </w:r>
    </w:p>
    <w:p w14:paraId="32D583B2">
      <w:r>
        <w:t>人不知其義遂以</w:t>
      </w:r>
      <w:r>
        <w:rPr>
          <w:rFonts w:hint="eastAsia" w:eastAsia="宋体"/>
          <w:lang w:eastAsia="zh-CN"/>
        </w:rPr>
        <w:t>“</w:t>
      </w:r>
      <w:r>
        <w:t>至長不渝</w:t>
      </w:r>
      <w:r>
        <w:rPr>
          <w:rFonts w:hint="eastAsia" w:eastAsia="宋体"/>
          <w:lang w:eastAsia="zh-CN"/>
        </w:rPr>
        <w:t>”</w:t>
      </w:r>
      <w:r>
        <w:t>絶句，而删去</w:t>
      </w:r>
      <w:r>
        <w:rPr>
          <w:rFonts w:hint="eastAsia" w:eastAsia="宋体"/>
          <w:lang w:eastAsia="zh-CN"/>
        </w:rPr>
        <w:t>“</w:t>
      </w:r>
      <w:r>
        <w:t>解</w:t>
      </w:r>
      <w:r>
        <w:rPr>
          <w:rFonts w:hint="eastAsia" w:eastAsia="宋体"/>
          <w:lang w:eastAsia="zh-CN"/>
        </w:rPr>
        <w:t>”</w:t>
      </w:r>
      <w:r>
        <w:t>字矣。</w:t>
      </w:r>
      <w:r>
        <w:rPr>
          <w:rFonts w:hint="eastAsia" w:eastAsia="宋体"/>
          <w:lang w:eastAsia="zh-CN"/>
        </w:rPr>
        <w:t>《</w:t>
      </w:r>
      <w:r>
        <w:t>人閒</w:t>
      </w:r>
      <w:r>
        <w:rPr>
          <w:rFonts w:hint="eastAsia" w:eastAsia="宋体"/>
          <w:lang w:eastAsia="zh-CN"/>
        </w:rPr>
        <w:t>》</w:t>
      </w:r>
      <w:r>
        <w:t>篇</w:t>
      </w:r>
      <w:r>
        <w:rPr>
          <w:rFonts w:hint="eastAsia" w:eastAsia="宋体"/>
          <w:lang w:eastAsia="zh-CN"/>
        </w:rPr>
        <w:t>“</w:t>
      </w:r>
      <w:r>
        <w:t>城中力已盡糧食匱</w:t>
      </w:r>
    </w:p>
    <w:p w14:paraId="6B7CBB2A">
      <w:r>
        <w:t>武大夫病。</w:t>
      </w:r>
      <w:r>
        <w:rPr>
          <w:rFonts w:hint="eastAsia" w:eastAsia="宋体"/>
          <w:lang w:eastAsia="zh-CN"/>
        </w:rPr>
        <w:t>”“</w:t>
      </w:r>
      <w:r>
        <w:t>武大夫</w:t>
      </w:r>
      <w:r>
        <w:rPr>
          <w:rFonts w:hint="eastAsia" w:eastAsia="宋体"/>
          <w:lang w:eastAsia="zh-CN"/>
        </w:rPr>
        <w:t>”</w:t>
      </w:r>
      <w:r>
        <w:t>，士大夫也。</w:t>
      </w:r>
      <w:r>
        <w:rPr>
          <w:rFonts w:hint="eastAsia" w:eastAsia="宋体"/>
          <w:lang w:eastAsia="zh-CN"/>
        </w:rPr>
        <w:t>《</w:t>
      </w:r>
      <w:r>
        <w:t>淮南書</w:t>
      </w:r>
      <w:r>
        <w:rPr>
          <w:rFonts w:hint="eastAsia" w:eastAsia="宋体"/>
          <w:lang w:eastAsia="zh-CN"/>
        </w:rPr>
        <w:t>》</w:t>
      </w:r>
      <w:r>
        <w:t>謂</w:t>
      </w:r>
      <w:r>
        <w:rPr>
          <w:rFonts w:hint="eastAsia" w:eastAsia="宋体"/>
          <w:lang w:eastAsia="zh-CN"/>
        </w:rPr>
        <w:t>“</w:t>
      </w:r>
      <w:r>
        <w:t>士</w:t>
      </w:r>
      <w:r>
        <w:rPr>
          <w:rFonts w:hint="eastAsia" w:eastAsia="宋体"/>
          <w:lang w:eastAsia="zh-CN"/>
        </w:rPr>
        <w:t>”</w:t>
      </w:r>
      <w:r>
        <w:t>爲</w:t>
      </w:r>
      <w:r>
        <w:rPr>
          <w:rFonts w:hint="eastAsia" w:eastAsia="宋体"/>
          <w:lang w:eastAsia="zh-CN"/>
        </w:rPr>
        <w:t>“</w:t>
      </w:r>
      <w:r>
        <w:t>武</w:t>
      </w:r>
      <w:r>
        <w:rPr>
          <w:rFonts w:hint="eastAsia" w:eastAsia="宋体"/>
          <w:lang w:eastAsia="zh-CN"/>
        </w:rPr>
        <w:t>”</w:t>
      </w:r>
      <w:r>
        <w:t>，後人不達，遂删去</w:t>
      </w:r>
      <w:r>
        <w:rPr>
          <w:rFonts w:hint="eastAsia" w:eastAsia="宋体"/>
          <w:lang w:eastAsia="zh-CN"/>
        </w:rPr>
        <w:t>“</w:t>
      </w:r>
      <w:r>
        <w:t>武</w:t>
      </w:r>
      <w:r>
        <w:rPr>
          <w:rFonts w:hint="eastAsia" w:eastAsia="宋体"/>
          <w:lang w:eastAsia="zh-CN"/>
        </w:rPr>
        <w:t>”</w:t>
      </w:r>
      <w:r>
        <w:t>字矣</w:t>
      </w:r>
    </w:p>
    <w:p w14:paraId="373CD2A9">
      <w:r>
        <w:t>有不識假借之字而妄删者。</w:t>
      </w:r>
      <w:r>
        <w:rPr>
          <w:rFonts w:hint="eastAsia" w:eastAsia="宋体"/>
          <w:lang w:eastAsia="zh-CN"/>
        </w:rPr>
        <w:t>《</w:t>
      </w:r>
      <w:r>
        <w:t>人閒</w:t>
      </w:r>
      <w:r>
        <w:rPr>
          <w:rFonts w:hint="eastAsia" w:eastAsia="宋体"/>
          <w:lang w:eastAsia="zh-CN"/>
        </w:rPr>
        <w:t>》</w:t>
      </w:r>
      <w:r>
        <w:t>篇</w:t>
      </w:r>
      <w:r>
        <w:rPr>
          <w:rFonts w:hint="eastAsia" w:eastAsia="宋体"/>
          <w:lang w:eastAsia="zh-CN"/>
        </w:rPr>
        <w:t>“</w:t>
      </w:r>
      <w:r>
        <w:t>此何遽不能爲福乎？</w:t>
      </w:r>
      <w:r>
        <w:rPr>
          <w:rFonts w:hint="eastAsia" w:eastAsia="宋体"/>
          <w:lang w:eastAsia="zh-CN"/>
        </w:rPr>
        <w:t>”“</w:t>
      </w:r>
      <w:r>
        <w:t>能</w:t>
      </w:r>
      <w:r>
        <w:rPr>
          <w:rFonts w:hint="eastAsia" w:eastAsia="宋体"/>
          <w:lang w:eastAsia="zh-CN"/>
        </w:rPr>
        <w:t>”</w:t>
      </w:r>
      <w:r>
        <w:t>讀曰</w:t>
      </w:r>
      <w:r>
        <w:rPr>
          <w:rFonts w:hint="eastAsia" w:eastAsia="宋体"/>
          <w:lang w:eastAsia="zh-CN"/>
        </w:rPr>
        <w:t>“</w:t>
      </w:r>
      <w:r>
        <w:t>乃</w:t>
      </w:r>
      <w:r>
        <w:rPr>
          <w:rFonts w:hint="eastAsia" w:eastAsia="宋体"/>
          <w:lang w:eastAsia="zh-CN"/>
        </w:rPr>
        <w:t>”</w:t>
      </w:r>
      <w:r>
        <w:t>言何</w:t>
      </w:r>
    </w:p>
    <w:p w14:paraId="01B26B9B">
      <w:r>
        <w:t>遽不乃爲福也。後人不知</w:t>
      </w:r>
      <w:r>
        <w:rPr>
          <w:rFonts w:hint="eastAsia" w:eastAsia="宋体"/>
          <w:lang w:eastAsia="zh-CN"/>
        </w:rPr>
        <w:t>“</w:t>
      </w:r>
      <w:r>
        <w:t>能</w:t>
      </w:r>
      <w:r>
        <w:rPr>
          <w:rFonts w:hint="eastAsia" w:eastAsia="宋体"/>
          <w:lang w:eastAsia="zh-CN"/>
        </w:rPr>
        <w:t>”</w:t>
      </w:r>
      <w:r>
        <w:t>與</w:t>
      </w:r>
      <w:r>
        <w:rPr>
          <w:rFonts w:hint="eastAsia" w:eastAsia="宋体"/>
          <w:lang w:eastAsia="zh-CN"/>
        </w:rPr>
        <w:t>“</w:t>
      </w:r>
      <w:r>
        <w:t>乃</w:t>
      </w:r>
      <w:r>
        <w:rPr>
          <w:rFonts w:hint="eastAsia" w:eastAsia="宋体"/>
          <w:lang w:eastAsia="zh-CN"/>
        </w:rPr>
        <w:t>”</w:t>
      </w:r>
      <w:r>
        <w:t>同遂删去</w:t>
      </w:r>
      <w:r>
        <w:rPr>
          <w:rFonts w:hint="eastAsia" w:eastAsia="宋体"/>
          <w:lang w:eastAsia="zh-CN"/>
        </w:rPr>
        <w:t>“</w:t>
      </w:r>
      <w:r>
        <w:t>能</w:t>
      </w:r>
      <w:r>
        <w:rPr>
          <w:rFonts w:hint="eastAsia" w:eastAsia="宋体"/>
          <w:lang w:eastAsia="zh-CN"/>
        </w:rPr>
        <w:t>”</w:t>
      </w:r>
      <w:r>
        <w:t>字矣</w:t>
      </w:r>
    </w:p>
    <w:p w14:paraId="3E60A548">
      <w:pPr>
        <w:rPr>
          <w:rFonts w:hint="eastAsia" w:eastAsia="宋体"/>
          <w:lang w:eastAsia="zh-CN"/>
        </w:rPr>
      </w:pPr>
      <w:r>
        <w:t>有不識假借之字而顛倒其文者。</w:t>
      </w:r>
      <w:r>
        <w:rPr>
          <w:rFonts w:hint="eastAsia" w:eastAsia="宋体"/>
          <w:lang w:eastAsia="zh-CN"/>
        </w:rPr>
        <w:t>《</w:t>
      </w:r>
      <w:r>
        <w:t>人閒</w:t>
      </w:r>
      <w:r>
        <w:rPr>
          <w:rFonts w:hint="eastAsia" w:eastAsia="宋体"/>
          <w:lang w:eastAsia="zh-CN"/>
        </w:rPr>
        <w:t>》</w:t>
      </w:r>
      <w:r>
        <w:t>篇</w:t>
      </w:r>
      <w:r>
        <w:rPr>
          <w:rFonts w:hint="eastAsia" w:eastAsia="宋体"/>
          <w:lang w:eastAsia="zh-CN"/>
        </w:rPr>
        <w:t>“</w:t>
      </w:r>
      <w:r>
        <w:t>國危不而安，患結不而解，何謂貴智？</w:t>
      </w:r>
      <w:r>
        <w:rPr>
          <w:rFonts w:hint="eastAsia" w:eastAsia="宋体"/>
          <w:lang w:eastAsia="zh-CN"/>
        </w:rPr>
        <w:t>”</w:t>
      </w:r>
    </w:p>
    <w:p w14:paraId="469EF791">
      <w:r>
        <w:rPr>
          <w:rFonts w:hint="eastAsia" w:eastAsia="宋体"/>
          <w:lang w:eastAsia="zh-CN"/>
        </w:rPr>
        <w:t>“</w:t>
      </w:r>
      <w:r>
        <w:t>而</w:t>
      </w:r>
      <w:r>
        <w:rPr>
          <w:rFonts w:hint="eastAsia" w:eastAsia="宋体"/>
          <w:lang w:eastAsia="zh-CN"/>
        </w:rPr>
        <w:t>”</w:t>
      </w:r>
      <w:r>
        <w:t>讀曰</w:t>
      </w:r>
      <w:r>
        <w:rPr>
          <w:rFonts w:hint="eastAsia" w:eastAsia="宋体"/>
          <w:lang w:eastAsia="zh-CN"/>
        </w:rPr>
        <w:t>“</w:t>
      </w:r>
      <w:r>
        <w:t>能</w:t>
      </w:r>
      <w:r>
        <w:rPr>
          <w:rFonts w:hint="eastAsia" w:eastAsia="宋体"/>
          <w:lang w:eastAsia="zh-CN"/>
        </w:rPr>
        <w:t>”</w:t>
      </w:r>
      <w:r>
        <w:t>言危不能安患不能解則無爲貴智也。後人不知</w:t>
      </w:r>
      <w:r>
        <w:rPr>
          <w:rFonts w:hint="eastAsia" w:eastAsia="宋体"/>
          <w:lang w:eastAsia="zh-CN"/>
        </w:rPr>
        <w:t>“</w:t>
      </w:r>
      <w:r>
        <w:t>而</w:t>
      </w:r>
      <w:r>
        <w:rPr>
          <w:rFonts w:hint="eastAsia" w:eastAsia="宋体"/>
          <w:lang w:eastAsia="zh-CN"/>
        </w:rPr>
        <w:t>”</w:t>
      </w:r>
      <w:r>
        <w:t>與</w:t>
      </w:r>
      <w:r>
        <w:rPr>
          <w:rFonts w:hint="eastAsia" w:eastAsia="宋体"/>
          <w:lang w:eastAsia="zh-CN"/>
        </w:rPr>
        <w:t>“</w:t>
      </w:r>
      <w:r>
        <w:t>能</w:t>
      </w:r>
      <w:r>
        <w:rPr>
          <w:rFonts w:hint="eastAsia" w:eastAsia="宋体"/>
          <w:lang w:eastAsia="zh-CN"/>
        </w:rPr>
        <w:t>”</w:t>
      </w:r>
      <w:r>
        <w:t>同遂改爲</w:t>
      </w:r>
    </w:p>
    <w:p w14:paraId="068DAD81">
      <w:r>
        <w:rPr>
          <w:rFonts w:hint="eastAsia" w:eastAsia="宋体"/>
          <w:lang w:eastAsia="zh-CN"/>
        </w:rPr>
        <w:t>“</w:t>
      </w:r>
      <w:r>
        <w:t>國危而不安，患結而不解</w:t>
      </w:r>
      <w:r>
        <w:rPr>
          <w:rFonts w:hint="eastAsia" w:eastAsia="宋体"/>
          <w:lang w:eastAsia="zh-CN"/>
        </w:rPr>
        <w:t>”</w:t>
      </w:r>
      <w:r>
        <w:t>矣。</w:t>
      </w:r>
    </w:p>
    <w:p w14:paraId="6F0B5F1C">
      <w:r>
        <w:t>有失其句讀而妄移注文者。</w:t>
      </w:r>
      <w:r>
        <w:rPr>
          <w:rFonts w:hint="eastAsia" w:eastAsia="宋体"/>
          <w:lang w:eastAsia="zh-CN"/>
        </w:rPr>
        <w:t>《</w:t>
      </w:r>
      <w:r>
        <w:t>説山</w:t>
      </w:r>
      <w:r>
        <w:rPr>
          <w:rFonts w:hint="eastAsia" w:eastAsia="宋体"/>
          <w:lang w:eastAsia="zh-CN"/>
        </w:rPr>
        <w:t>》</w:t>
      </w:r>
      <w:r>
        <w:t>篇：</w:t>
      </w:r>
      <w:r>
        <w:rPr>
          <w:rFonts w:hint="eastAsia" w:eastAsia="宋体"/>
          <w:lang w:eastAsia="zh-CN"/>
        </w:rPr>
        <w:t>“</w:t>
      </w:r>
      <w:r>
        <w:t>無言而神者，載無也。有言則傷其神。句</w:t>
      </w:r>
    </w:p>
    <w:p w14:paraId="479AC11B">
      <w:r>
        <w:t>之神者，鼻之所以息耳之所以聽。</w:t>
      </w:r>
      <w:r>
        <w:rPr>
          <w:rFonts w:hint="eastAsia" w:eastAsia="宋体"/>
          <w:lang w:eastAsia="zh-CN"/>
        </w:rPr>
        <w:t>”</w:t>
      </w:r>
      <w:r>
        <w:t>高解</w:t>
      </w:r>
      <w:r>
        <w:rPr>
          <w:rFonts w:hint="eastAsia" w:eastAsia="宋体"/>
          <w:lang w:eastAsia="zh-CN"/>
        </w:rPr>
        <w:t>“</w:t>
      </w:r>
      <w:r>
        <w:t>有言則傷其神</w:t>
      </w:r>
      <w:r>
        <w:rPr>
          <w:rFonts w:hint="eastAsia" w:eastAsia="宋体"/>
          <w:lang w:eastAsia="zh-CN"/>
        </w:rPr>
        <w:t>”</w:t>
      </w:r>
      <w:r>
        <w:t>云</w:t>
      </w:r>
      <w:r>
        <w:rPr>
          <w:rFonts w:hint="eastAsia" w:eastAsia="宋体"/>
          <w:lang w:eastAsia="zh-CN"/>
        </w:rPr>
        <w:t>“</w:t>
      </w:r>
      <w:r>
        <w:t>道賤有言而多反有言故</w:t>
      </w:r>
    </w:p>
    <w:p w14:paraId="6031D722">
      <w:r>
        <w:t>曰傷其神。</w:t>
      </w:r>
      <w:r>
        <w:rPr>
          <w:rFonts w:hint="eastAsia" w:eastAsia="宋体"/>
          <w:lang w:eastAsia="zh-CN"/>
        </w:rPr>
        <w:t>”</w:t>
      </w:r>
      <w:r>
        <w:t>據此，則當以</w:t>
      </w:r>
      <w:r>
        <w:rPr>
          <w:rFonts w:hint="eastAsia" w:eastAsia="宋体"/>
          <w:lang w:eastAsia="zh-CN"/>
        </w:rPr>
        <w:t>“</w:t>
      </w:r>
      <w:r>
        <w:t>則傷其神</w:t>
      </w:r>
      <w:r>
        <w:rPr>
          <w:rFonts w:hint="eastAsia" w:eastAsia="宋体"/>
          <w:lang w:eastAsia="zh-CN"/>
        </w:rPr>
        <w:t>”</w:t>
      </w:r>
      <w:r>
        <w:t>絶句，其</w:t>
      </w:r>
      <w:r>
        <w:rPr>
          <w:rFonts w:hint="eastAsia" w:eastAsia="宋体"/>
          <w:lang w:eastAsia="zh-CN"/>
        </w:rPr>
        <w:t>“</w:t>
      </w:r>
      <w:r>
        <w:t>之神者</w:t>
      </w:r>
      <w:r>
        <w:rPr>
          <w:rFonts w:hint="eastAsia" w:eastAsia="宋体"/>
          <w:lang w:eastAsia="zh-CN"/>
        </w:rPr>
        <w:t>”</w:t>
      </w:r>
      <w:r>
        <w:t>三字乃起下之詞。</w:t>
      </w:r>
      <w:r>
        <w:rPr>
          <w:rFonts w:hint="eastAsia" w:eastAsia="宋体"/>
          <w:lang w:eastAsia="zh-CN"/>
        </w:rPr>
        <w:t>“</w:t>
      </w:r>
      <w:r>
        <w:t>之</w:t>
      </w:r>
      <w:r>
        <w:rPr>
          <w:rFonts w:hint="eastAsia" w:eastAsia="宋体"/>
          <w:lang w:eastAsia="zh-CN"/>
        </w:rPr>
        <w:t>”</w:t>
      </w:r>
      <w:r>
        <w:t>，此也。言</w:t>
      </w:r>
    </w:p>
    <w:p w14:paraId="02023A94">
      <w:r>
        <w:t>此神者，鼻之所以息，耳之所以聽也。後人誤以</w:t>
      </w:r>
      <w:r>
        <w:rPr>
          <w:rFonts w:hint="eastAsia" w:eastAsia="宋体"/>
          <w:lang w:eastAsia="zh-CN"/>
        </w:rPr>
        <w:t>“</w:t>
      </w:r>
      <w:r>
        <w:t>則傷其神之神者</w:t>
      </w:r>
      <w:r>
        <w:rPr>
          <w:rFonts w:hint="eastAsia" w:eastAsia="宋体"/>
          <w:lang w:eastAsia="zh-CN"/>
        </w:rPr>
        <w:t>”</w:t>
      </w:r>
      <w:r>
        <w:t>爲句，而移注文於</w:t>
      </w:r>
      <w:r>
        <w:rPr>
          <w:rFonts w:hint="eastAsia" w:eastAsia="宋体"/>
          <w:lang w:eastAsia="zh-CN"/>
        </w:rPr>
        <w:t>“</w:t>
      </w:r>
      <w:r>
        <w:t>之</w:t>
      </w:r>
    </w:p>
    <w:p w14:paraId="5C0151EA">
      <w:r>
        <w:t>神者</w:t>
      </w:r>
      <w:r>
        <w:rPr>
          <w:rFonts w:hint="eastAsia" w:eastAsia="宋体"/>
          <w:lang w:eastAsia="zh-CN"/>
        </w:rPr>
        <w:t>”</w:t>
      </w:r>
      <w:r>
        <w:t>下，則上下文皆不可讀矣。</w:t>
      </w:r>
    </w:p>
    <w:p w14:paraId="2FA7F6E1">
      <w:r>
        <w:t>有既誤而又妄改者。</w:t>
      </w:r>
      <w:r>
        <w:rPr>
          <w:rFonts w:hint="eastAsia" w:eastAsia="宋体"/>
          <w:lang w:eastAsia="zh-CN"/>
        </w:rPr>
        <w:t>《</w:t>
      </w:r>
      <w:r>
        <w:t>氾論</w:t>
      </w:r>
      <w:r>
        <w:rPr>
          <w:rFonts w:hint="eastAsia" w:eastAsia="宋体"/>
          <w:lang w:eastAsia="zh-CN"/>
        </w:rPr>
        <w:t>》</w:t>
      </w:r>
      <w:r>
        <w:t>篇</w:t>
      </w:r>
      <w:r>
        <w:rPr>
          <w:rFonts w:hint="eastAsia" w:eastAsia="宋体"/>
          <w:lang w:eastAsia="zh-CN"/>
        </w:rPr>
        <w:t>“</w:t>
      </w:r>
      <w:r>
        <w:t>使人之相去也若玉之與石葵之與莧則論人易</w:t>
      </w:r>
    </w:p>
    <w:p w14:paraId="40B946FE">
      <w:r>
        <w:t>矣。</w:t>
      </w:r>
      <w:r>
        <w:rPr>
          <w:rFonts w:hint="eastAsia" w:eastAsia="宋体"/>
          <w:lang w:eastAsia="zh-CN"/>
        </w:rPr>
        <w:t>”</w:t>
      </w:r>
      <w:r>
        <w:t>玉與石葵與莧皆不相似故易辨也俗書</w:t>
      </w:r>
      <w:r>
        <w:rPr>
          <w:rFonts w:hint="eastAsia" w:eastAsia="宋体"/>
          <w:lang w:eastAsia="zh-CN"/>
        </w:rPr>
        <w:t>“</w:t>
      </w:r>
      <w:r>
        <w:t>葵</w:t>
      </w:r>
      <w:r>
        <w:rPr>
          <w:rFonts w:hint="eastAsia" w:eastAsia="宋体"/>
          <w:lang w:eastAsia="zh-CN"/>
        </w:rPr>
        <w:t>”</w:t>
      </w:r>
      <w:r>
        <w:t>字作</w:t>
      </w:r>
      <w:r>
        <w:rPr>
          <w:rFonts w:hint="eastAsia" w:eastAsia="宋体"/>
          <w:lang w:eastAsia="zh-CN"/>
        </w:rPr>
        <w:t>“</w:t>
      </w:r>
      <w:r>
        <w:t>葵</w:t>
      </w:r>
      <w:r>
        <w:rPr>
          <w:rFonts w:hint="eastAsia" w:eastAsia="宋体"/>
          <w:lang w:eastAsia="zh-CN"/>
        </w:rPr>
        <w:t>”“</w:t>
      </w:r>
      <w:r>
        <w:t>美</w:t>
      </w:r>
      <w:r>
        <w:rPr>
          <w:rFonts w:hint="eastAsia" w:eastAsia="宋体"/>
          <w:lang w:eastAsia="zh-CN"/>
        </w:rPr>
        <w:t>”</w:t>
      </w:r>
      <w:r>
        <w:t>字作</w:t>
      </w:r>
      <w:r>
        <w:rPr>
          <w:rFonts w:hint="eastAsia" w:eastAsia="宋体"/>
          <w:lang w:eastAsia="zh-CN"/>
        </w:rPr>
        <w:t>“</w:t>
      </w:r>
      <w:r>
        <w:t>羙</w:t>
      </w:r>
      <w:r>
        <w:rPr>
          <w:rFonts w:hint="eastAsia" w:eastAsia="宋体"/>
          <w:lang w:eastAsia="zh-CN"/>
        </w:rPr>
        <w:t>”“</w:t>
      </w:r>
      <w:r>
        <w:t>葵</w:t>
      </w:r>
      <w:r>
        <w:rPr>
          <w:rFonts w:hint="eastAsia" w:eastAsia="宋体"/>
          <w:lang w:eastAsia="zh-CN"/>
        </w:rPr>
        <w:t>”</w:t>
      </w:r>
      <w:r>
        <w:t>之上</w:t>
      </w:r>
    </w:p>
    <w:p w14:paraId="302796C3">
      <w:r>
        <w:t>半與</w:t>
      </w:r>
      <w:r>
        <w:rPr>
          <w:rFonts w:hint="eastAsia" w:eastAsia="宋体"/>
          <w:lang w:eastAsia="zh-CN"/>
        </w:rPr>
        <w:t>“</w:t>
      </w:r>
      <w:r>
        <w:t>羙</w:t>
      </w:r>
      <w:r>
        <w:rPr>
          <w:rFonts w:hint="eastAsia" w:eastAsia="宋体"/>
          <w:lang w:eastAsia="zh-CN"/>
        </w:rPr>
        <w:t>”</w:t>
      </w:r>
      <w:r>
        <w:t>相似，因誤而爲</w:t>
      </w:r>
      <w:r>
        <w:rPr>
          <w:rFonts w:hint="eastAsia" w:eastAsia="宋体"/>
          <w:lang w:eastAsia="zh-CN"/>
        </w:rPr>
        <w:t>“</w:t>
      </w:r>
      <w:r>
        <w:t>美</w:t>
      </w:r>
      <w:r>
        <w:rPr>
          <w:rFonts w:hint="eastAsia" w:eastAsia="宋体"/>
          <w:lang w:eastAsia="zh-CN"/>
        </w:rPr>
        <w:t>”</w:t>
      </w:r>
      <w:r>
        <w:t>。後人又改爲</w:t>
      </w:r>
      <w:r>
        <w:rPr>
          <w:rFonts w:hint="eastAsia" w:eastAsia="宋体"/>
          <w:lang w:eastAsia="zh-CN"/>
        </w:rPr>
        <w:t>“</w:t>
      </w:r>
      <w:r>
        <w:t>美之與惡</w:t>
      </w:r>
      <w:r>
        <w:rPr>
          <w:rFonts w:hint="eastAsia" w:eastAsia="宋体"/>
          <w:lang w:eastAsia="zh-CN"/>
        </w:rPr>
        <w:t>”</w:t>
      </w:r>
      <w:r>
        <w:t>，則不知爲何物矣。</w:t>
      </w:r>
      <w:r>
        <w:rPr>
          <w:rFonts w:hint="eastAsia" w:eastAsia="宋体"/>
          <w:lang w:eastAsia="zh-CN"/>
        </w:rPr>
        <w:t>《</w:t>
      </w:r>
      <w:r>
        <w:t>人閒</w:t>
      </w:r>
      <w:r>
        <w:rPr>
          <w:rFonts w:hint="eastAsia" w:eastAsia="宋体"/>
          <w:lang w:eastAsia="zh-CN"/>
        </w:rPr>
        <w:t>》</w:t>
      </w:r>
      <w:r>
        <w:t>篇</w:t>
      </w:r>
    </w:p>
    <w:p w14:paraId="40E38E51">
      <w:r>
        <w:t>【第117页】</w:t>
      </w:r>
    </w:p>
    <w:p w14:paraId="02FB56E1">
      <w:r>
        <w:rPr>
          <w:rFonts w:hint="eastAsia" w:eastAsia="宋体"/>
          <w:lang w:eastAsia="zh-CN"/>
        </w:rPr>
        <w:t>“</w:t>
      </w:r>
      <w:r>
        <w:t>嘳然而歎。</w:t>
      </w:r>
      <w:r>
        <w:rPr>
          <w:rFonts w:hint="eastAsia" w:eastAsia="宋体"/>
          <w:lang w:eastAsia="zh-CN"/>
        </w:rPr>
        <w:t>”“</w:t>
      </w:r>
      <w:r>
        <w:t>嘳然</w:t>
      </w:r>
      <w:r>
        <w:rPr>
          <w:rFonts w:hint="eastAsia" w:eastAsia="宋体"/>
          <w:lang w:eastAsia="zh-CN"/>
        </w:rPr>
        <w:t>”</w:t>
      </w:r>
      <w:r>
        <w:t>即喟然。隸書</w:t>
      </w:r>
      <w:r>
        <w:rPr>
          <w:rFonts w:hint="eastAsia" w:eastAsia="宋体"/>
          <w:lang w:eastAsia="zh-CN"/>
        </w:rPr>
        <w:t>“</w:t>
      </w:r>
      <w:r>
        <w:t>賁</w:t>
      </w:r>
      <w:r>
        <w:rPr>
          <w:rFonts w:hint="eastAsia" w:eastAsia="宋体"/>
          <w:lang w:eastAsia="zh-CN"/>
        </w:rPr>
        <w:t>”</w:t>
      </w:r>
      <w:r>
        <w:t>字或作</w:t>
      </w:r>
      <w:r>
        <w:rPr>
          <w:rFonts w:hint="eastAsia" w:eastAsia="宋体"/>
          <w:lang w:eastAsia="zh-CN"/>
        </w:rPr>
        <w:t>“</w:t>
      </w:r>
      <w:r>
        <w:t>賁</w:t>
      </w:r>
      <w:r>
        <w:rPr>
          <w:rFonts w:hint="eastAsia" w:eastAsia="宋体"/>
          <w:lang w:eastAsia="zh-CN"/>
        </w:rPr>
        <w:t>”</w:t>
      </w:r>
      <w:r>
        <w:t>，形與</w:t>
      </w:r>
      <w:r>
        <w:rPr>
          <w:rFonts w:hint="eastAsia" w:eastAsia="宋体"/>
          <w:lang w:eastAsia="zh-CN"/>
        </w:rPr>
        <w:t>“</w:t>
      </w:r>
      <w:r>
        <w:t>貴</w:t>
      </w:r>
      <w:r>
        <w:rPr>
          <w:rFonts w:hint="eastAsia" w:eastAsia="宋体"/>
          <w:lang w:eastAsia="zh-CN"/>
        </w:rPr>
        <w:t>”</w:t>
      </w:r>
      <w:r>
        <w:t>相似，故</w:t>
      </w:r>
      <w:r>
        <w:rPr>
          <w:rFonts w:hint="eastAsia" w:eastAsia="宋体"/>
          <w:lang w:eastAsia="zh-CN"/>
        </w:rPr>
        <w:t>“</w:t>
      </w:r>
      <w:r>
        <w:t>嘳</w:t>
      </w:r>
      <w:r>
        <w:rPr>
          <w:rFonts w:hint="eastAsia" w:eastAsia="宋体"/>
          <w:lang w:eastAsia="zh-CN"/>
        </w:rPr>
        <w:t>”</w:t>
      </w:r>
      <w:r>
        <w:t>誤爲</w:t>
      </w:r>
      <w:r>
        <w:rPr>
          <w:rFonts w:hint="eastAsia" w:eastAsia="宋体"/>
          <w:lang w:eastAsia="zh-CN"/>
        </w:rPr>
        <w:t>“</w:t>
      </w:r>
      <w:r>
        <w:t>噴</w:t>
      </w:r>
      <w:r>
        <w:rPr>
          <w:rFonts w:hint="eastAsia" w:eastAsia="宋体"/>
          <w:lang w:eastAsia="zh-CN"/>
        </w:rPr>
        <w:t>”</w:t>
      </w:r>
      <w:r>
        <w:t>，而</w:t>
      </w:r>
    </w:p>
    <w:p w14:paraId="34E304A2">
      <w:r>
        <w:t>後人遂改爲</w:t>
      </w:r>
      <w:r>
        <w:rPr>
          <w:rFonts w:hint="eastAsia" w:eastAsia="宋体"/>
          <w:lang w:eastAsia="zh-CN"/>
        </w:rPr>
        <w:t>“</w:t>
      </w:r>
      <w:r>
        <w:t>憤</w:t>
      </w:r>
      <w:r>
        <w:rPr>
          <w:rFonts w:hint="eastAsia" w:eastAsia="宋体"/>
          <w:lang w:eastAsia="zh-CN"/>
        </w:rPr>
        <w:t>”</w:t>
      </w:r>
      <w:r>
        <w:t>矣。</w:t>
      </w:r>
      <w:r>
        <w:rPr>
          <w:rFonts w:hint="eastAsia" w:eastAsia="宋体"/>
          <w:lang w:eastAsia="zh-CN"/>
        </w:rPr>
        <w:t>《</w:t>
      </w:r>
      <w:r>
        <w:t>修務</w:t>
      </w:r>
      <w:r>
        <w:rPr>
          <w:rFonts w:hint="eastAsia" w:eastAsia="宋体"/>
          <w:lang w:eastAsia="zh-CN"/>
        </w:rPr>
        <w:t>》</w:t>
      </w:r>
      <w:r>
        <w:t>篇：</w:t>
      </w:r>
      <w:r>
        <w:rPr>
          <w:rFonts w:hint="eastAsia" w:eastAsia="宋体"/>
          <w:lang w:eastAsia="zh-CN"/>
        </w:rPr>
        <w:t>“</w:t>
      </w:r>
      <w:r>
        <w:t>明鏡之始下型，矇然未見形容，及其扢以玄錫，摩以白</w:t>
      </w:r>
    </w:p>
    <w:p w14:paraId="60D6BFB4">
      <w:r>
        <w:t>旃，則鬢眉微毛，可得而察。</w:t>
      </w:r>
      <w:r>
        <w:rPr>
          <w:rFonts w:hint="eastAsia" w:eastAsia="宋体"/>
          <w:lang w:eastAsia="zh-CN"/>
        </w:rPr>
        <w:t>”“</w:t>
      </w:r>
      <w:r>
        <w:t>扢</w:t>
      </w:r>
      <w:r>
        <w:rPr>
          <w:rFonts w:hint="eastAsia" w:eastAsia="宋体"/>
          <w:lang w:eastAsia="zh-CN"/>
        </w:rPr>
        <w:t>”</w:t>
      </w:r>
      <w:r>
        <w:t>讀若</w:t>
      </w:r>
      <w:r>
        <w:rPr>
          <w:rFonts w:hint="eastAsia" w:eastAsia="宋体"/>
          <w:lang w:eastAsia="zh-CN"/>
        </w:rPr>
        <w:t>“</w:t>
      </w:r>
      <w:r>
        <w:t>槩</w:t>
      </w:r>
      <w:r>
        <w:rPr>
          <w:rFonts w:hint="eastAsia" w:eastAsia="宋体"/>
          <w:lang w:eastAsia="zh-CN"/>
        </w:rPr>
        <w:t>”</w:t>
      </w:r>
      <w:r>
        <w:t>。高注云：</w:t>
      </w:r>
      <w:r>
        <w:rPr>
          <w:rFonts w:hint="eastAsia" w:eastAsia="宋体"/>
          <w:lang w:eastAsia="zh-CN"/>
        </w:rPr>
        <w:t>“</w:t>
      </w:r>
      <w:r>
        <w:t>扢，摩。</w:t>
      </w:r>
      <w:r>
        <w:rPr>
          <w:rFonts w:hint="eastAsia" w:eastAsia="宋体"/>
          <w:lang w:eastAsia="zh-CN"/>
        </w:rPr>
        <w:t>”《</w:t>
      </w:r>
      <w:r>
        <w:t>藏</w:t>
      </w:r>
      <w:r>
        <w:rPr>
          <w:rFonts w:hint="eastAsia" w:eastAsia="宋体"/>
          <w:lang w:eastAsia="zh-CN"/>
        </w:rPr>
        <w:t>》</w:t>
      </w:r>
      <w:r>
        <w:t>本正文</w:t>
      </w:r>
      <w:r>
        <w:rPr>
          <w:rFonts w:hint="eastAsia" w:eastAsia="宋体"/>
          <w:lang w:eastAsia="zh-CN"/>
        </w:rPr>
        <w:t>“</w:t>
      </w:r>
      <w:r>
        <w:t>扢</w:t>
      </w:r>
      <w:r>
        <w:rPr>
          <w:rFonts w:hint="eastAsia" w:eastAsia="宋体"/>
          <w:lang w:eastAsia="zh-CN"/>
        </w:rPr>
        <w:t>”</w:t>
      </w:r>
      <w:r>
        <w:t>字誤作</w:t>
      </w:r>
    </w:p>
    <w:p w14:paraId="0FC83BCB">
      <w:r>
        <w:rPr>
          <w:rFonts w:hint="eastAsia" w:eastAsia="宋体"/>
          <w:lang w:eastAsia="zh-CN"/>
        </w:rPr>
        <w:t>“</w:t>
      </w:r>
      <w:r>
        <w:t>粉</w:t>
      </w:r>
      <w:r>
        <w:rPr>
          <w:rFonts w:hint="eastAsia" w:eastAsia="宋体"/>
          <w:lang w:eastAsia="zh-CN"/>
        </w:rPr>
        <w:t>”</w:t>
      </w:r>
      <w:r>
        <w:t>注文</w:t>
      </w:r>
      <w:r>
        <w:rPr>
          <w:rFonts w:hint="eastAsia" w:eastAsia="宋体"/>
          <w:lang w:eastAsia="zh-CN"/>
        </w:rPr>
        <w:t>“</w:t>
      </w:r>
      <w:r>
        <w:t>扢</w:t>
      </w:r>
      <w:r>
        <w:rPr>
          <w:rFonts w:hint="eastAsia" w:eastAsia="宋体"/>
          <w:lang w:eastAsia="zh-CN"/>
        </w:rPr>
        <w:t>”</w:t>
      </w:r>
      <w:r>
        <w:t>字又誤作</w:t>
      </w:r>
      <w:r>
        <w:rPr>
          <w:rFonts w:hint="eastAsia" w:eastAsia="宋体"/>
          <w:lang w:eastAsia="zh-CN"/>
        </w:rPr>
        <w:t>“</w:t>
      </w:r>
      <w:r>
        <w:t>於</w:t>
      </w:r>
      <w:r>
        <w:rPr>
          <w:rFonts w:hint="eastAsia" w:eastAsia="宋体"/>
          <w:lang w:eastAsia="zh-CN"/>
        </w:rPr>
        <w:t>”</w:t>
      </w:r>
      <w:r>
        <w:t>，劉本又改</w:t>
      </w:r>
      <w:r>
        <w:rPr>
          <w:rFonts w:hint="eastAsia" w:eastAsia="宋体"/>
          <w:lang w:eastAsia="zh-CN"/>
        </w:rPr>
        <w:t>“</w:t>
      </w:r>
      <w:r>
        <w:t>於摩</w:t>
      </w:r>
      <w:r>
        <w:rPr>
          <w:rFonts w:hint="eastAsia" w:eastAsia="宋体"/>
          <w:lang w:eastAsia="zh-CN"/>
        </w:rPr>
        <w:t>”</w:t>
      </w:r>
      <w:r>
        <w:t>爲</w:t>
      </w:r>
      <w:r>
        <w:rPr>
          <w:rFonts w:hint="eastAsia" w:eastAsia="宋体"/>
          <w:lang w:eastAsia="zh-CN"/>
        </w:rPr>
        <w:t>“</w:t>
      </w:r>
      <w:r>
        <w:t>摩磨</w:t>
      </w:r>
      <w:r>
        <w:rPr>
          <w:rFonts w:hint="eastAsia" w:eastAsia="宋体"/>
          <w:lang w:eastAsia="zh-CN"/>
        </w:rPr>
        <w:t>”</w:t>
      </w:r>
      <w:r>
        <w:t>，則誤之又誤矣。</w:t>
      </w:r>
      <w:r>
        <w:rPr>
          <w:rFonts w:hint="eastAsia" w:eastAsia="宋体"/>
          <w:lang w:eastAsia="zh-CN"/>
        </w:rPr>
        <w:t>《</w:t>
      </w:r>
      <w:r>
        <w:t>泰族</w:t>
      </w:r>
      <w:r>
        <w:rPr>
          <w:rFonts w:hint="eastAsia" w:eastAsia="宋体"/>
          <w:lang w:eastAsia="zh-CN"/>
        </w:rPr>
        <w:t>》</w:t>
      </w:r>
      <w:r>
        <w:t>篇：</w:t>
      </w:r>
      <w:r>
        <w:rPr>
          <w:rFonts w:hint="eastAsia" w:eastAsia="宋体"/>
          <w:lang w:eastAsia="zh-CN"/>
        </w:rPr>
        <w:t>“</w:t>
      </w:r>
      <w:r>
        <w:t>捷</w:t>
      </w:r>
    </w:p>
    <w:p w14:paraId="2577DAB5">
      <w:r>
        <w:t>昒而朝天下。</w:t>
      </w:r>
      <w:r>
        <w:rPr>
          <w:rFonts w:hint="eastAsia" w:eastAsia="宋体"/>
          <w:lang w:eastAsia="zh-CN"/>
        </w:rPr>
        <w:t>”“</w:t>
      </w:r>
      <w:r>
        <w:t>捷</w:t>
      </w:r>
      <w:r>
        <w:rPr>
          <w:rFonts w:hint="eastAsia" w:eastAsia="宋体"/>
          <w:lang w:eastAsia="zh-CN"/>
        </w:rPr>
        <w:t>”</w:t>
      </w:r>
      <w:r>
        <w:t>與</w:t>
      </w:r>
      <w:r>
        <w:rPr>
          <w:rFonts w:hint="eastAsia" w:eastAsia="宋体"/>
          <w:lang w:eastAsia="zh-CN"/>
        </w:rPr>
        <w:t>“</w:t>
      </w:r>
      <w:r>
        <w:t>插</w:t>
      </w:r>
      <w:r>
        <w:rPr>
          <w:rFonts w:hint="eastAsia" w:eastAsia="宋体"/>
          <w:lang w:eastAsia="zh-CN"/>
        </w:rPr>
        <w:t>”</w:t>
      </w:r>
      <w:r>
        <w:t>同，</w:t>
      </w:r>
      <w:r>
        <w:rPr>
          <w:rFonts w:hint="eastAsia" w:eastAsia="宋体"/>
          <w:lang w:eastAsia="zh-CN"/>
        </w:rPr>
        <w:t>“</w:t>
      </w:r>
      <w:r>
        <w:t>昒</w:t>
      </w:r>
      <w:r>
        <w:rPr>
          <w:rFonts w:hint="eastAsia" w:eastAsia="宋体"/>
          <w:lang w:eastAsia="zh-CN"/>
        </w:rPr>
        <w:t>”</w:t>
      </w:r>
      <w:r>
        <w:t>與</w:t>
      </w:r>
      <w:r>
        <w:rPr>
          <w:rFonts w:hint="eastAsia" w:eastAsia="宋体"/>
          <w:lang w:eastAsia="zh-CN"/>
        </w:rPr>
        <w:t>“</w:t>
      </w:r>
      <w:r>
        <w:t>曶</w:t>
      </w:r>
      <w:r>
        <w:rPr>
          <w:rFonts w:hint="eastAsia" w:eastAsia="宋体"/>
          <w:lang w:eastAsia="zh-CN"/>
        </w:rPr>
        <w:t>”</w:t>
      </w:r>
      <w:r>
        <w:t>同，古</w:t>
      </w:r>
      <w:r>
        <w:rPr>
          <w:rFonts w:hint="eastAsia" w:eastAsia="宋体"/>
          <w:lang w:eastAsia="zh-CN"/>
        </w:rPr>
        <w:t>“</w:t>
      </w:r>
      <w:r>
        <w:t>笏</w:t>
      </w:r>
      <w:r>
        <w:rPr>
          <w:rFonts w:hint="eastAsia" w:eastAsia="宋体"/>
          <w:lang w:eastAsia="zh-CN"/>
        </w:rPr>
        <w:t>”</w:t>
      </w:r>
      <w:r>
        <w:t>字也。</w:t>
      </w:r>
      <w:r>
        <w:rPr>
          <w:rFonts w:hint="eastAsia" w:eastAsia="宋体"/>
          <w:lang w:eastAsia="zh-CN"/>
        </w:rPr>
        <w:t>“</w:t>
      </w:r>
      <w:r>
        <w:t>插笏</w:t>
      </w:r>
      <w:r>
        <w:rPr>
          <w:rFonts w:hint="eastAsia" w:eastAsia="宋体"/>
          <w:lang w:eastAsia="zh-CN"/>
        </w:rPr>
        <w:t>”</w:t>
      </w:r>
      <w:r>
        <w:t>搢笏也。隸書</w:t>
      </w:r>
      <w:r>
        <w:rPr>
          <w:rFonts w:hint="eastAsia" w:eastAsia="宋体"/>
          <w:lang w:eastAsia="zh-CN"/>
        </w:rPr>
        <w:t>“</w:t>
      </w:r>
      <w:r>
        <w:t>捷</w:t>
      </w:r>
      <w:r>
        <w:rPr>
          <w:rFonts w:hint="eastAsia" w:eastAsia="宋体"/>
          <w:lang w:eastAsia="zh-CN"/>
        </w:rPr>
        <w:t>”</w:t>
      </w:r>
      <w:r>
        <w:t>字</w:t>
      </w:r>
    </w:p>
    <w:p w14:paraId="7A471B8E">
      <w:r>
        <w:t>或作</w:t>
      </w:r>
      <w:r>
        <w:rPr>
          <w:rFonts w:hint="eastAsia" w:eastAsia="宋体"/>
          <w:lang w:eastAsia="zh-CN"/>
        </w:rPr>
        <w:t>“</w:t>
      </w:r>
      <w:r>
        <w:t>揵</w:t>
      </w:r>
      <w:r>
        <w:rPr>
          <w:rFonts w:hint="eastAsia" w:eastAsia="宋体"/>
          <w:lang w:eastAsia="zh-CN"/>
        </w:rPr>
        <w:t>”</w:t>
      </w:r>
      <w:r>
        <w:t>，形與</w:t>
      </w:r>
      <w:r>
        <w:rPr>
          <w:rFonts w:hint="eastAsia" w:eastAsia="宋体"/>
          <w:lang w:eastAsia="zh-CN"/>
        </w:rPr>
        <w:t>“</w:t>
      </w:r>
      <w:r>
        <w:t>挺</w:t>
      </w:r>
      <w:r>
        <w:rPr>
          <w:rFonts w:hint="eastAsia" w:eastAsia="宋体"/>
          <w:lang w:eastAsia="zh-CN"/>
        </w:rPr>
        <w:t>”</w:t>
      </w:r>
      <w:r>
        <w:t>相似，故</w:t>
      </w:r>
      <w:r>
        <w:rPr>
          <w:rFonts w:hint="eastAsia" w:eastAsia="宋体"/>
          <w:lang w:eastAsia="zh-CN"/>
        </w:rPr>
        <w:t>《</w:t>
      </w:r>
      <w:r>
        <w:t>藏</w:t>
      </w:r>
      <w:r>
        <w:rPr>
          <w:rFonts w:hint="eastAsia" w:eastAsia="宋体"/>
          <w:lang w:eastAsia="zh-CN"/>
        </w:rPr>
        <w:t>》</w:t>
      </w:r>
      <w:r>
        <w:t>本</w:t>
      </w:r>
      <w:r>
        <w:rPr>
          <w:rFonts w:hint="eastAsia" w:eastAsia="宋体"/>
          <w:lang w:eastAsia="zh-CN"/>
        </w:rPr>
        <w:t>“</w:t>
      </w:r>
      <w:r>
        <w:t>捷</w:t>
      </w:r>
      <w:r>
        <w:rPr>
          <w:rFonts w:hint="eastAsia" w:eastAsia="宋体"/>
          <w:lang w:eastAsia="zh-CN"/>
        </w:rPr>
        <w:t>”</w:t>
      </w:r>
      <w:r>
        <w:t>字誤爲</w:t>
      </w:r>
      <w:r>
        <w:rPr>
          <w:rFonts w:hint="eastAsia" w:eastAsia="宋体"/>
          <w:lang w:eastAsia="zh-CN"/>
        </w:rPr>
        <w:t>“</w:t>
      </w:r>
      <w:r>
        <w:t>挺</w:t>
      </w:r>
      <w:r>
        <w:rPr>
          <w:rFonts w:hint="eastAsia" w:eastAsia="宋体"/>
          <w:lang w:eastAsia="zh-CN"/>
        </w:rPr>
        <w:t>”</w:t>
      </w:r>
      <w:r>
        <w:t>，</w:t>
      </w:r>
      <w:r>
        <w:rPr>
          <w:rFonts w:hint="eastAsia" w:eastAsia="宋体"/>
          <w:lang w:eastAsia="zh-CN"/>
        </w:rPr>
        <w:t>“</w:t>
      </w:r>
      <w:r>
        <w:t>昒</w:t>
      </w:r>
      <w:r>
        <w:rPr>
          <w:rFonts w:hint="eastAsia" w:eastAsia="宋体"/>
          <w:lang w:eastAsia="zh-CN"/>
        </w:rPr>
        <w:t>”</w:t>
      </w:r>
      <w:r>
        <w:t>字又誤爲</w:t>
      </w:r>
      <w:r>
        <w:rPr>
          <w:rFonts w:hint="eastAsia" w:eastAsia="宋体"/>
          <w:lang w:eastAsia="zh-CN"/>
        </w:rPr>
        <w:t>“</w:t>
      </w:r>
      <w:r>
        <w:t>肳</w:t>
      </w:r>
      <w:r>
        <w:rPr>
          <w:rFonts w:hint="eastAsia" w:eastAsia="宋体"/>
          <w:lang w:eastAsia="zh-CN"/>
        </w:rPr>
        <w:t>”</w:t>
      </w:r>
      <w:r>
        <w:t>，朱東光本改</w:t>
      </w:r>
      <w:r>
        <w:rPr>
          <w:rFonts w:hint="eastAsia" w:eastAsia="宋体"/>
          <w:lang w:eastAsia="zh-CN"/>
        </w:rPr>
        <w:t>“</w:t>
      </w:r>
      <w:r>
        <w:t>挺</w:t>
      </w:r>
    </w:p>
    <w:p w14:paraId="389A0DC0">
      <w:r>
        <w:t>肳</w:t>
      </w:r>
      <w:r>
        <w:rPr>
          <w:rFonts w:hint="eastAsia" w:eastAsia="宋体"/>
          <w:lang w:eastAsia="zh-CN"/>
        </w:rPr>
        <w:t>”</w:t>
      </w:r>
      <w:r>
        <w:t>爲</w:t>
      </w:r>
      <w:r>
        <w:rPr>
          <w:rFonts w:hint="eastAsia" w:eastAsia="宋体"/>
          <w:lang w:eastAsia="zh-CN"/>
        </w:rPr>
        <w:t>“</w:t>
      </w:r>
      <w:r>
        <w:t>搢笏</w:t>
      </w:r>
      <w:r>
        <w:rPr>
          <w:rFonts w:hint="eastAsia" w:eastAsia="宋体"/>
          <w:lang w:eastAsia="zh-CN"/>
        </w:rPr>
        <w:t>”</w:t>
      </w:r>
      <w:r>
        <w:t>，義則是，而文則非矣。</w:t>
      </w:r>
      <w:r>
        <w:rPr>
          <w:rFonts w:hint="eastAsia" w:eastAsia="宋体"/>
          <w:lang w:eastAsia="zh-CN"/>
        </w:rPr>
        <w:t>“</w:t>
      </w:r>
      <w:r>
        <w:t>聘納而取婦，冠絻而親迎。</w:t>
      </w:r>
      <w:r>
        <w:rPr>
          <w:rFonts w:hint="eastAsia" w:eastAsia="宋体"/>
          <w:lang w:eastAsia="zh-CN"/>
        </w:rPr>
        <w:t>”</w:t>
      </w:r>
      <w:r>
        <w:t>俗書</w:t>
      </w:r>
      <w:r>
        <w:rPr>
          <w:rFonts w:hint="eastAsia" w:eastAsia="宋体"/>
          <w:lang w:eastAsia="zh-CN"/>
        </w:rPr>
        <w:t>“</w:t>
      </w:r>
      <w:r>
        <w:t>冠</w:t>
      </w:r>
      <w:r>
        <w:rPr>
          <w:rFonts w:hint="eastAsia" w:eastAsia="宋体"/>
          <w:lang w:eastAsia="zh-CN"/>
        </w:rPr>
        <w:t>”</w:t>
      </w:r>
      <w:r>
        <w:t>字作</w:t>
      </w:r>
      <w:r>
        <w:rPr>
          <w:rFonts w:hint="eastAsia" w:eastAsia="宋体"/>
          <w:lang w:eastAsia="zh-CN"/>
        </w:rPr>
        <w:t>“</w:t>
      </w:r>
      <w:r>
        <w:t>别</w:t>
      </w:r>
      <w:r>
        <w:rPr>
          <w:rFonts w:hint="eastAsia" w:eastAsia="宋体"/>
          <w:lang w:eastAsia="zh-CN"/>
        </w:rPr>
        <w:t>”</w:t>
      </w:r>
      <w:r>
        <w:t>，與</w:t>
      </w:r>
    </w:p>
    <w:p w14:paraId="1773DB4D">
      <w:r>
        <w:rPr>
          <w:rFonts w:hint="eastAsia" w:eastAsia="宋体"/>
          <w:lang w:eastAsia="zh-CN"/>
        </w:rPr>
        <w:t>“</w:t>
      </w:r>
      <w:r>
        <w:t>初</w:t>
      </w:r>
      <w:r>
        <w:rPr>
          <w:rFonts w:hint="eastAsia" w:eastAsia="宋体"/>
          <w:lang w:eastAsia="zh-CN"/>
        </w:rPr>
        <w:t>”</w:t>
      </w:r>
      <w:r>
        <w:t>字相似，故</w:t>
      </w:r>
      <w:r>
        <w:rPr>
          <w:rFonts w:hint="eastAsia" w:eastAsia="宋体"/>
          <w:lang w:eastAsia="zh-CN"/>
        </w:rPr>
        <w:t>《</w:t>
      </w:r>
      <w:r>
        <w:t>藏</w:t>
      </w:r>
      <w:r>
        <w:rPr>
          <w:rFonts w:hint="eastAsia" w:eastAsia="宋体"/>
          <w:lang w:eastAsia="zh-CN"/>
        </w:rPr>
        <w:t>》</w:t>
      </w:r>
      <w:r>
        <w:t>本</w:t>
      </w:r>
      <w:r>
        <w:rPr>
          <w:rFonts w:hint="eastAsia" w:eastAsia="宋体"/>
          <w:lang w:eastAsia="zh-CN"/>
        </w:rPr>
        <w:t>“</w:t>
      </w:r>
      <w:r>
        <w:t>冠絻</w:t>
      </w:r>
      <w:r>
        <w:rPr>
          <w:rFonts w:hint="eastAsia" w:eastAsia="宋体"/>
          <w:lang w:eastAsia="zh-CN"/>
        </w:rPr>
        <w:t>”</w:t>
      </w:r>
      <w:r>
        <w:t>誤爲</w:t>
      </w:r>
      <w:r>
        <w:rPr>
          <w:rFonts w:hint="eastAsia" w:eastAsia="宋体"/>
          <w:lang w:eastAsia="zh-CN"/>
        </w:rPr>
        <w:t>“</w:t>
      </w:r>
      <w:r>
        <w:t>初絻</w:t>
      </w:r>
      <w:r>
        <w:rPr>
          <w:rFonts w:hint="eastAsia" w:eastAsia="宋体"/>
          <w:lang w:eastAsia="zh-CN"/>
        </w:rPr>
        <w:t>”</w:t>
      </w:r>
      <w:r>
        <w:t>，而劉本又改爲</w:t>
      </w:r>
      <w:r>
        <w:rPr>
          <w:rFonts w:hint="eastAsia" w:eastAsia="宋体"/>
          <w:lang w:eastAsia="zh-CN"/>
        </w:rPr>
        <w:t>“</w:t>
      </w:r>
      <w:r>
        <w:t>紱絻</w:t>
      </w:r>
      <w:r>
        <w:rPr>
          <w:rFonts w:hint="eastAsia" w:eastAsia="宋体"/>
          <w:lang w:eastAsia="zh-CN"/>
        </w:rPr>
        <w:t>”</w:t>
      </w:r>
      <w:r>
        <w:t>矣</w:t>
      </w:r>
    </w:p>
    <w:p w14:paraId="1218831D">
      <w:r>
        <w:t>有因誤字而誤改者。</w:t>
      </w:r>
      <w:r>
        <w:rPr>
          <w:rFonts w:hint="eastAsia" w:eastAsia="宋体"/>
          <w:lang w:eastAsia="zh-CN"/>
        </w:rPr>
        <w:t>《</w:t>
      </w:r>
      <w:r>
        <w:t>道應</w:t>
      </w:r>
      <w:r>
        <w:rPr>
          <w:rFonts w:hint="eastAsia" w:eastAsia="宋体"/>
          <w:lang w:eastAsia="zh-CN"/>
        </w:rPr>
        <w:t>》</w:t>
      </w:r>
      <w:r>
        <w:t>篇</w:t>
      </w:r>
      <w:r>
        <w:rPr>
          <w:rFonts w:hint="eastAsia" w:eastAsia="宋体"/>
          <w:lang w:eastAsia="zh-CN"/>
        </w:rPr>
        <w:t>“</w:t>
      </w:r>
      <w:r>
        <w:t>孔子亦可謂知化矣。</w:t>
      </w:r>
      <w:r>
        <w:rPr>
          <w:rFonts w:hint="eastAsia" w:eastAsia="宋体"/>
          <w:lang w:eastAsia="zh-CN"/>
        </w:rPr>
        <w:t>”“</w:t>
      </w:r>
      <w:r>
        <w:t>知化</w:t>
      </w:r>
      <w:r>
        <w:rPr>
          <w:rFonts w:hint="eastAsia" w:eastAsia="宋体"/>
          <w:lang w:eastAsia="zh-CN"/>
        </w:rPr>
        <w:t>”</w:t>
      </w:r>
      <w:r>
        <w:t>謂知事理之變化也</w:t>
      </w:r>
    </w:p>
    <w:p w14:paraId="15A69E66">
      <w:r>
        <w:rPr>
          <w:rFonts w:hint="eastAsia" w:eastAsia="宋体"/>
          <w:lang w:eastAsia="zh-CN"/>
        </w:rPr>
        <w:t>“</w:t>
      </w:r>
      <w:r>
        <w:t>化</w:t>
      </w:r>
      <w:r>
        <w:rPr>
          <w:rFonts w:hint="eastAsia" w:eastAsia="宋体"/>
          <w:lang w:eastAsia="zh-CN"/>
        </w:rPr>
        <w:t>”</w:t>
      </w:r>
      <w:r>
        <w:t>誤爲</w:t>
      </w:r>
      <w:r>
        <w:rPr>
          <w:rFonts w:hint="eastAsia" w:eastAsia="宋体"/>
          <w:lang w:eastAsia="zh-CN"/>
        </w:rPr>
        <w:t>“</w:t>
      </w:r>
      <w:r>
        <w:t>礼</w:t>
      </w:r>
      <w:r>
        <w:rPr>
          <w:rFonts w:hint="eastAsia" w:eastAsia="宋体"/>
          <w:lang w:eastAsia="zh-CN"/>
        </w:rPr>
        <w:t>”</w:t>
      </w:r>
      <w:r>
        <w:t>，而後人遂改爲</w:t>
      </w:r>
      <w:r>
        <w:rPr>
          <w:rFonts w:hint="eastAsia" w:eastAsia="宋体"/>
          <w:lang w:eastAsia="zh-CN"/>
        </w:rPr>
        <w:t>“</w:t>
      </w:r>
      <w:r>
        <w:t>禮</w:t>
      </w:r>
      <w:r>
        <w:rPr>
          <w:rFonts w:hint="eastAsia" w:eastAsia="宋体"/>
          <w:lang w:eastAsia="zh-CN"/>
        </w:rPr>
        <w:t>”</w:t>
      </w:r>
      <w:r>
        <w:t>矣。</w:t>
      </w:r>
      <w:r>
        <w:rPr>
          <w:rFonts w:hint="eastAsia" w:eastAsia="宋体"/>
          <w:lang w:eastAsia="zh-CN"/>
        </w:rPr>
        <w:t>《</w:t>
      </w:r>
      <w:r>
        <w:t>詮言</w:t>
      </w:r>
      <w:r>
        <w:rPr>
          <w:rFonts w:hint="eastAsia" w:eastAsia="宋体"/>
          <w:lang w:eastAsia="zh-CN"/>
        </w:rPr>
        <w:t>》</w:t>
      </w:r>
      <w:r>
        <w:t>篇：</w:t>
      </w:r>
      <w:r>
        <w:rPr>
          <w:rFonts w:hint="eastAsia" w:eastAsia="宋体"/>
          <w:lang w:eastAsia="zh-CN"/>
        </w:rPr>
        <w:t>“</w:t>
      </w:r>
      <w:r>
        <w:t>自身以上至於荒芒，亦遠矣。自死而</w:t>
      </w:r>
    </w:p>
    <w:p w14:paraId="179AF77E">
      <w:r>
        <w:t>天地無窮亦滔矣。</w:t>
      </w:r>
      <w:r>
        <w:rPr>
          <w:rFonts w:hint="eastAsia" w:eastAsia="宋体"/>
          <w:lang w:eastAsia="zh-CN"/>
        </w:rPr>
        <w:t>”</w:t>
      </w:r>
      <w:r>
        <w:t>兩</w:t>
      </w:r>
      <w:r>
        <w:rPr>
          <w:rFonts w:hint="eastAsia" w:eastAsia="宋体"/>
          <w:lang w:eastAsia="zh-CN"/>
        </w:rPr>
        <w:t>“</w:t>
      </w:r>
      <w:r>
        <w:t>亦</w:t>
      </w:r>
      <w:r>
        <w:rPr>
          <w:rFonts w:hint="eastAsia" w:eastAsia="宋体"/>
          <w:lang w:eastAsia="zh-CN"/>
        </w:rPr>
        <w:t>”</w:t>
      </w:r>
      <w:r>
        <w:t>字皆誤爲</w:t>
      </w:r>
      <w:r>
        <w:rPr>
          <w:rFonts w:hint="eastAsia" w:eastAsia="宋体"/>
          <w:lang w:eastAsia="zh-CN"/>
        </w:rPr>
        <w:t>“</w:t>
      </w:r>
      <w:r>
        <w:t>尔</w:t>
      </w:r>
      <w:r>
        <w:rPr>
          <w:rFonts w:hint="eastAsia" w:eastAsia="宋体"/>
          <w:lang w:eastAsia="zh-CN"/>
        </w:rPr>
        <w:t>”</w:t>
      </w:r>
      <w:r>
        <w:t>而後人遂改爲</w:t>
      </w:r>
      <w:r>
        <w:rPr>
          <w:rFonts w:hint="eastAsia" w:eastAsia="宋体"/>
          <w:lang w:eastAsia="zh-CN"/>
        </w:rPr>
        <w:t>“</w:t>
      </w:r>
      <w:r>
        <w:t>爾</w:t>
      </w:r>
      <w:r>
        <w:rPr>
          <w:rFonts w:hint="eastAsia" w:eastAsia="宋体"/>
          <w:lang w:eastAsia="zh-CN"/>
        </w:rPr>
        <w:t>”</w:t>
      </w:r>
      <w:r>
        <w:t>矣</w:t>
      </w:r>
    </w:p>
    <w:p w14:paraId="099687EC">
      <w:pPr>
        <w:rPr>
          <w:rFonts w:hint="eastAsia" w:eastAsia="宋体"/>
          <w:lang w:eastAsia="zh-CN"/>
        </w:rPr>
      </w:pPr>
      <w:r>
        <w:t>有既誤而又妄加者。</w:t>
      </w:r>
      <w:r>
        <w:rPr>
          <w:rFonts w:hint="eastAsia" w:eastAsia="宋体"/>
          <w:lang w:eastAsia="zh-CN"/>
        </w:rPr>
        <w:t>《</w:t>
      </w:r>
      <w:r>
        <w:t>俶真</w:t>
      </w:r>
      <w:r>
        <w:rPr>
          <w:rFonts w:hint="eastAsia" w:eastAsia="宋体"/>
          <w:lang w:eastAsia="zh-CN"/>
        </w:rPr>
        <w:t>》</w:t>
      </w:r>
      <w:r>
        <w:t>篇：</w:t>
      </w:r>
      <w:r>
        <w:rPr>
          <w:rFonts w:hint="eastAsia" w:eastAsia="宋体"/>
          <w:lang w:eastAsia="zh-CN"/>
        </w:rPr>
        <w:t>“</w:t>
      </w:r>
      <w:r>
        <w:t>雲臺之高，墮者折脊碎腦，而蟁蝱適足以翾。</w:t>
      </w:r>
      <w:r>
        <w:rPr>
          <w:rFonts w:hint="eastAsia" w:eastAsia="宋体"/>
          <w:lang w:eastAsia="zh-CN"/>
        </w:rPr>
        <w:t>”“</w:t>
      </w:r>
      <w:r>
        <w:t>翾</w:t>
      </w:r>
      <w:r>
        <w:rPr>
          <w:rFonts w:hint="eastAsia" w:eastAsia="宋体"/>
          <w:lang w:eastAsia="zh-CN"/>
        </w:rPr>
        <w:t>”</w:t>
      </w:r>
    </w:p>
    <w:p w14:paraId="2F7487EB">
      <w:r>
        <w:t>許緣反小飛也</w:t>
      </w:r>
      <w:r>
        <w:rPr>
          <w:rFonts w:hint="eastAsia" w:eastAsia="宋体"/>
          <w:lang w:eastAsia="zh-CN"/>
        </w:rPr>
        <w:t>“</w:t>
      </w:r>
      <w:r>
        <w:t>翾</w:t>
      </w:r>
      <w:r>
        <w:rPr>
          <w:rFonts w:hint="eastAsia" w:eastAsia="宋体"/>
          <w:lang w:eastAsia="zh-CN"/>
        </w:rPr>
        <w:t>”</w:t>
      </w:r>
      <w:r>
        <w:t>誤爲</w:t>
      </w:r>
      <w:r>
        <w:rPr>
          <w:rFonts w:hint="eastAsia" w:eastAsia="宋体"/>
          <w:lang w:eastAsia="zh-CN"/>
        </w:rPr>
        <w:t>“</w:t>
      </w:r>
      <w:r>
        <w:t>翱</w:t>
      </w:r>
      <w:r>
        <w:rPr>
          <w:rFonts w:hint="eastAsia" w:eastAsia="宋体"/>
          <w:lang w:eastAsia="zh-CN"/>
        </w:rPr>
        <w:t>”</w:t>
      </w:r>
      <w:r>
        <w:t>、後人遂於</w:t>
      </w:r>
      <w:r>
        <w:rPr>
          <w:rFonts w:hint="eastAsia" w:eastAsia="宋体"/>
          <w:lang w:eastAsia="zh-CN"/>
        </w:rPr>
        <w:t>“</w:t>
      </w:r>
      <w:r>
        <w:t>翱</w:t>
      </w:r>
      <w:r>
        <w:rPr>
          <w:rFonts w:hint="eastAsia" w:eastAsia="宋体"/>
          <w:lang w:eastAsia="zh-CN"/>
        </w:rPr>
        <w:t>”</w:t>
      </w:r>
      <w:r>
        <w:t>下加</w:t>
      </w:r>
      <w:r>
        <w:rPr>
          <w:rFonts w:hint="eastAsia" w:eastAsia="宋体"/>
          <w:lang w:eastAsia="zh-CN"/>
        </w:rPr>
        <w:t>“</w:t>
      </w:r>
      <w:r>
        <w:t>翔</w:t>
      </w:r>
      <w:r>
        <w:rPr>
          <w:rFonts w:hint="eastAsia" w:eastAsia="宋体"/>
          <w:lang w:eastAsia="zh-CN"/>
        </w:rPr>
        <w:t>”</w:t>
      </w:r>
      <w:r>
        <w:t>字不知蟁蝱之飛可謂之</w:t>
      </w:r>
      <w:r>
        <w:rPr>
          <w:rFonts w:hint="eastAsia" w:eastAsia="宋体"/>
          <w:lang w:eastAsia="zh-CN"/>
        </w:rPr>
        <w:t>“</w:t>
      </w:r>
      <w:r>
        <w:t>翾</w:t>
      </w:r>
      <w:r>
        <w:rPr>
          <w:rFonts w:hint="eastAsia" w:eastAsia="宋体"/>
          <w:lang w:eastAsia="zh-CN"/>
        </w:rPr>
        <w:t>”</w:t>
      </w:r>
      <w:r>
        <w:t>不</w:t>
      </w:r>
    </w:p>
    <w:p w14:paraId="7C85D99D">
      <w:r>
        <w:t>可謂之</w:t>
      </w:r>
      <w:r>
        <w:rPr>
          <w:rFonts w:hint="eastAsia" w:eastAsia="宋体"/>
          <w:lang w:eastAsia="zh-CN"/>
        </w:rPr>
        <w:t>“</w:t>
      </w:r>
      <w:r>
        <w:t>翱翔</w:t>
      </w:r>
      <w:r>
        <w:rPr>
          <w:rFonts w:hint="eastAsia" w:eastAsia="宋体"/>
          <w:lang w:eastAsia="zh-CN"/>
        </w:rPr>
        <w:t>”</w:t>
      </w:r>
      <w:r>
        <w:t>也。</w:t>
      </w:r>
      <w:r>
        <w:rPr>
          <w:rFonts w:hint="eastAsia" w:eastAsia="宋体"/>
          <w:lang w:eastAsia="zh-CN"/>
        </w:rPr>
        <w:t>《</w:t>
      </w:r>
      <w:r>
        <w:t>覽冥</w:t>
      </w:r>
      <w:r>
        <w:rPr>
          <w:rFonts w:hint="eastAsia" w:eastAsia="宋体"/>
          <w:lang w:eastAsia="zh-CN"/>
        </w:rPr>
        <w:t>》</w:t>
      </w:r>
      <w:r>
        <w:t>篇</w:t>
      </w:r>
      <w:r>
        <w:rPr>
          <w:rFonts w:hint="eastAsia" w:eastAsia="宋体"/>
          <w:lang w:eastAsia="zh-CN"/>
        </w:rPr>
        <w:t>“</w:t>
      </w:r>
      <w:r>
        <w:t>治日月之行，律陰陽之氣。</w:t>
      </w:r>
      <w:r>
        <w:rPr>
          <w:rFonts w:hint="eastAsia" w:eastAsia="宋体"/>
          <w:lang w:eastAsia="zh-CN"/>
        </w:rPr>
        <w:t>”</w:t>
      </w:r>
      <w:r>
        <w:t>高注：</w:t>
      </w:r>
      <w:r>
        <w:rPr>
          <w:rFonts w:hint="eastAsia" w:eastAsia="宋体"/>
          <w:lang w:eastAsia="zh-CN"/>
        </w:rPr>
        <w:t>“</w:t>
      </w:r>
      <w:r>
        <w:t>律，度也。</w:t>
      </w:r>
      <w:r>
        <w:rPr>
          <w:rFonts w:hint="eastAsia" w:eastAsia="宋体"/>
          <w:lang w:eastAsia="zh-CN"/>
        </w:rPr>
        <w:t>”</w:t>
      </w:r>
      <w:r>
        <w:t>此三字傳寫</w:t>
      </w:r>
    </w:p>
    <w:p w14:paraId="7ACC6C77">
      <w:r>
        <w:t>誤在</w:t>
      </w:r>
      <w:r>
        <w:rPr>
          <w:rFonts w:hint="eastAsia" w:eastAsia="宋体"/>
          <w:lang w:eastAsia="zh-CN"/>
        </w:rPr>
        <w:t>“</w:t>
      </w:r>
      <w:r>
        <w:t>律</w:t>
      </w:r>
      <w:r>
        <w:rPr>
          <w:rFonts w:hint="eastAsia" w:eastAsia="宋体"/>
          <w:lang w:eastAsia="zh-CN"/>
        </w:rPr>
        <w:t>”</w:t>
      </w:r>
      <w:r>
        <w:t>字之下、</w:t>
      </w:r>
      <w:r>
        <w:rPr>
          <w:rFonts w:hint="eastAsia" w:eastAsia="宋体"/>
          <w:lang w:eastAsia="zh-CN"/>
        </w:rPr>
        <w:t>“</w:t>
      </w:r>
      <w:r>
        <w:t>陰陽</w:t>
      </w:r>
      <w:r>
        <w:rPr>
          <w:rFonts w:hint="eastAsia" w:eastAsia="宋体"/>
          <w:lang w:eastAsia="zh-CN"/>
        </w:rPr>
        <w:t>”</w:t>
      </w:r>
      <w:r>
        <w:t>之上以致隔絶上下文義。後人遂以</w:t>
      </w:r>
      <w:r>
        <w:rPr>
          <w:rFonts w:hint="eastAsia" w:eastAsia="宋体"/>
          <w:lang w:eastAsia="zh-CN"/>
        </w:rPr>
        <w:t>“</w:t>
      </w:r>
      <w:r>
        <w:t>律</w:t>
      </w:r>
      <w:r>
        <w:rPr>
          <w:rFonts w:hint="eastAsia" w:eastAsia="宋体"/>
          <w:lang w:eastAsia="zh-CN"/>
        </w:rPr>
        <w:t>”</w:t>
      </w:r>
      <w:r>
        <w:t>字上屬爲句而於</w:t>
      </w:r>
      <w:r>
        <w:rPr>
          <w:rFonts w:hint="eastAsia" w:eastAsia="宋体"/>
          <w:lang w:eastAsia="zh-CN"/>
        </w:rPr>
        <w:t>“</w:t>
      </w:r>
      <w:r>
        <w:t>陰</w:t>
      </w:r>
    </w:p>
    <w:p w14:paraId="67B0887A">
      <w:r>
        <w:t>【第118页】</w:t>
      </w:r>
    </w:p>
    <w:p w14:paraId="1916B424">
      <w:r>
        <w:t>陽</w:t>
      </w:r>
      <w:r>
        <w:rPr>
          <w:rFonts w:hint="eastAsia" w:eastAsia="宋体"/>
          <w:lang w:eastAsia="zh-CN"/>
        </w:rPr>
        <w:t>”</w:t>
      </w:r>
      <w:r>
        <w:t>上加</w:t>
      </w:r>
      <w:r>
        <w:rPr>
          <w:rFonts w:hint="eastAsia" w:eastAsia="宋体"/>
          <w:lang w:eastAsia="zh-CN"/>
        </w:rPr>
        <w:t>“</w:t>
      </w:r>
      <w:r>
        <w:t>治</w:t>
      </w:r>
      <w:r>
        <w:rPr>
          <w:rFonts w:hint="eastAsia" w:eastAsia="宋体"/>
          <w:lang w:eastAsia="zh-CN"/>
        </w:rPr>
        <w:t>”</w:t>
      </w:r>
      <w:r>
        <w:t>字矣。</w:t>
      </w:r>
      <w:r>
        <w:rPr>
          <w:rFonts w:hint="eastAsia" w:eastAsia="宋体"/>
          <w:lang w:eastAsia="zh-CN"/>
        </w:rPr>
        <w:t>《</w:t>
      </w:r>
      <w:r>
        <w:t>主術</w:t>
      </w:r>
      <w:r>
        <w:rPr>
          <w:rFonts w:hint="eastAsia" w:eastAsia="宋体"/>
          <w:lang w:eastAsia="zh-CN"/>
        </w:rPr>
        <w:t>》</w:t>
      </w:r>
      <w:r>
        <w:t>篇</w:t>
      </w:r>
      <w:r>
        <w:rPr>
          <w:rFonts w:hint="eastAsia" w:eastAsia="宋体"/>
          <w:lang w:eastAsia="zh-CN"/>
        </w:rPr>
        <w:t>“</w:t>
      </w:r>
      <w:r>
        <w:t>不智而辯慧懁給則乘驥而或。</w:t>
      </w:r>
      <w:r>
        <w:rPr>
          <w:rFonts w:hint="eastAsia" w:eastAsia="宋体"/>
          <w:lang w:eastAsia="zh-CN"/>
        </w:rPr>
        <w:t>”“</w:t>
      </w:r>
      <w:r>
        <w:t>懁</w:t>
      </w:r>
      <w:r>
        <w:rPr>
          <w:rFonts w:hint="eastAsia" w:eastAsia="宋体"/>
          <w:lang w:eastAsia="zh-CN"/>
        </w:rPr>
        <w:t>”</w:t>
      </w:r>
      <w:r>
        <w:t>與</w:t>
      </w:r>
      <w:r>
        <w:rPr>
          <w:rFonts w:hint="eastAsia" w:eastAsia="宋体"/>
          <w:lang w:eastAsia="zh-CN"/>
        </w:rPr>
        <w:t>“</w:t>
      </w:r>
      <w:r>
        <w:t>儇</w:t>
      </w:r>
      <w:r>
        <w:rPr>
          <w:rFonts w:hint="eastAsia" w:eastAsia="宋体"/>
          <w:lang w:eastAsia="zh-CN"/>
        </w:rPr>
        <w:t>”</w:t>
      </w:r>
      <w:r>
        <w:t>同》</w:t>
      </w:r>
      <w:r>
        <w:rPr>
          <w:rFonts w:hint="eastAsia" w:eastAsia="宋体"/>
          <w:lang w:eastAsia="zh-CN"/>
        </w:rPr>
        <w:t>“</w:t>
      </w:r>
      <w:r>
        <w:t>或</w:t>
      </w:r>
      <w:r>
        <w:rPr>
          <w:rFonts w:hint="eastAsia" w:eastAsia="宋体"/>
          <w:lang w:eastAsia="zh-CN"/>
        </w:rPr>
        <w:t>”</w:t>
      </w:r>
      <w:r>
        <w:t>與</w:t>
      </w:r>
    </w:p>
    <w:p w14:paraId="655F5A68">
      <w:r>
        <w:rPr>
          <w:rFonts w:hint="eastAsia" w:eastAsia="宋体"/>
          <w:lang w:eastAsia="zh-CN"/>
        </w:rPr>
        <w:t>“</w:t>
      </w:r>
      <w:r>
        <w:t>惑</w:t>
      </w:r>
      <w:r>
        <w:rPr>
          <w:rFonts w:hint="eastAsia" w:eastAsia="宋体"/>
          <w:lang w:eastAsia="zh-CN"/>
        </w:rPr>
        <w:t>”</w:t>
      </w:r>
      <w:r>
        <w:t>同。高注云：</w:t>
      </w:r>
      <w:r>
        <w:rPr>
          <w:rFonts w:hint="eastAsia" w:eastAsia="宋体"/>
          <w:lang w:eastAsia="zh-CN"/>
        </w:rPr>
        <w:t>“</w:t>
      </w:r>
      <w:r>
        <w:t>不智之人辯慧懁給，不知所裁之，猶乘驥而或，不知所詣也。</w:t>
      </w:r>
      <w:r>
        <w:rPr>
          <w:rFonts w:hint="eastAsia" w:eastAsia="宋体"/>
          <w:lang w:eastAsia="zh-CN"/>
        </w:rPr>
        <w:t>”“</w:t>
      </w:r>
      <w:r>
        <w:t>懁</w:t>
      </w:r>
      <w:r>
        <w:rPr>
          <w:rFonts w:hint="eastAsia" w:eastAsia="宋体"/>
          <w:lang w:eastAsia="zh-CN"/>
        </w:rPr>
        <w:t>”</w:t>
      </w:r>
      <w:r>
        <w:t>，佞</w:t>
      </w:r>
    </w:p>
    <w:p w14:paraId="392A1F89">
      <w:r>
        <w:t>也。傳寫以</w:t>
      </w:r>
      <w:r>
        <w:rPr>
          <w:rFonts w:hint="eastAsia" w:eastAsia="宋体"/>
          <w:lang w:eastAsia="zh-CN"/>
        </w:rPr>
        <w:t>“</w:t>
      </w:r>
      <w:r>
        <w:t>懁</w:t>
      </w:r>
      <w:r>
        <w:rPr>
          <w:rFonts w:hint="eastAsia" w:eastAsia="宋体"/>
          <w:lang w:eastAsia="zh-CN"/>
        </w:rPr>
        <w:t>”</w:t>
      </w:r>
      <w:r>
        <w:t>誤爲</w:t>
      </w:r>
      <w:r>
        <w:rPr>
          <w:rFonts w:hint="eastAsia" w:eastAsia="宋体"/>
          <w:lang w:eastAsia="zh-CN"/>
        </w:rPr>
        <w:t>“</w:t>
      </w:r>
      <w:r>
        <w:t>懷</w:t>
      </w:r>
      <w:r>
        <w:rPr>
          <w:rFonts w:hint="eastAsia" w:eastAsia="宋体"/>
          <w:lang w:eastAsia="zh-CN"/>
        </w:rPr>
        <w:t>”</w:t>
      </w:r>
      <w:r>
        <w:t>，</w:t>
      </w:r>
      <w:r>
        <w:rPr>
          <w:rFonts w:hint="eastAsia" w:eastAsia="宋体"/>
          <w:lang w:eastAsia="zh-CN"/>
        </w:rPr>
        <w:t>“</w:t>
      </w:r>
      <w:r>
        <w:t>乘</w:t>
      </w:r>
      <w:r>
        <w:rPr>
          <w:rFonts w:hint="eastAsia" w:eastAsia="宋体"/>
          <w:lang w:eastAsia="zh-CN"/>
        </w:rPr>
        <w:t>”</w:t>
      </w:r>
      <w:r>
        <w:t>誤爲</w:t>
      </w:r>
      <w:r>
        <w:rPr>
          <w:rFonts w:hint="eastAsia" w:eastAsia="宋体"/>
          <w:lang w:eastAsia="zh-CN"/>
        </w:rPr>
        <w:t>“</w:t>
      </w:r>
      <w:r>
        <w:t>棄</w:t>
      </w:r>
      <w:r>
        <w:rPr>
          <w:rFonts w:hint="eastAsia" w:eastAsia="宋体"/>
          <w:lang w:eastAsia="zh-CN"/>
        </w:rPr>
        <w:t>”</w:t>
      </w:r>
      <w:r>
        <w:t>，</w:t>
      </w:r>
      <w:r>
        <w:rPr>
          <w:rFonts w:hint="eastAsia" w:eastAsia="宋体"/>
          <w:lang w:eastAsia="zh-CN"/>
        </w:rPr>
        <w:t>“</w:t>
      </w:r>
      <w:r>
        <w:t>或</w:t>
      </w:r>
      <w:r>
        <w:rPr>
          <w:rFonts w:hint="eastAsia" w:eastAsia="宋体"/>
          <w:lang w:eastAsia="zh-CN"/>
        </w:rPr>
        <w:t>”</w:t>
      </w:r>
      <w:r>
        <w:t>誤爲</w:t>
      </w:r>
      <w:r>
        <w:rPr>
          <w:rFonts w:hint="eastAsia" w:eastAsia="宋体"/>
          <w:lang w:eastAsia="zh-CN"/>
        </w:rPr>
        <w:t>“</w:t>
      </w:r>
      <w:r>
        <w:t>式</w:t>
      </w:r>
      <w:r>
        <w:rPr>
          <w:rFonts w:hint="eastAsia" w:eastAsia="宋体"/>
          <w:lang w:eastAsia="zh-CN"/>
        </w:rPr>
        <w:t>”</w:t>
      </w:r>
      <w:r>
        <w:t>後人又於</w:t>
      </w:r>
      <w:r>
        <w:rPr>
          <w:rFonts w:hint="eastAsia" w:eastAsia="宋体"/>
          <w:lang w:eastAsia="zh-CN"/>
        </w:rPr>
        <w:t>“</w:t>
      </w:r>
      <w:r>
        <w:t>式</w:t>
      </w:r>
      <w:r>
        <w:rPr>
          <w:rFonts w:hint="eastAsia" w:eastAsia="宋体"/>
          <w:lang w:eastAsia="zh-CN"/>
        </w:rPr>
        <w:t>”</w:t>
      </w:r>
      <w:r>
        <w:t>上加</w:t>
      </w:r>
      <w:r>
        <w:rPr>
          <w:rFonts w:hint="eastAsia" w:eastAsia="宋体"/>
          <w:lang w:eastAsia="zh-CN"/>
        </w:rPr>
        <w:t>“</w:t>
      </w:r>
      <w:r>
        <w:t>不</w:t>
      </w:r>
      <w:r>
        <w:rPr>
          <w:rFonts w:hint="eastAsia" w:eastAsia="宋体"/>
          <w:lang w:eastAsia="zh-CN"/>
        </w:rPr>
        <w:t>”</w:t>
      </w:r>
      <w:r>
        <w:t>字，則</w:t>
      </w:r>
    </w:p>
    <w:p w14:paraId="3B4C9B96">
      <w:r>
        <w:t>文不成義矣。</w:t>
      </w:r>
      <w:r>
        <w:rPr>
          <w:rFonts w:hint="eastAsia" w:eastAsia="宋体"/>
          <w:lang w:eastAsia="zh-CN"/>
        </w:rPr>
        <w:t>《</w:t>
      </w:r>
      <w:r>
        <w:t>人閒</w:t>
      </w:r>
      <w:r>
        <w:rPr>
          <w:rFonts w:hint="eastAsia" w:eastAsia="宋体"/>
          <w:lang w:eastAsia="zh-CN"/>
        </w:rPr>
        <w:t>》</w:t>
      </w:r>
      <w:r>
        <w:t>篇：</w:t>
      </w:r>
      <w:r>
        <w:rPr>
          <w:rFonts w:hint="eastAsia" w:eastAsia="宋体"/>
          <w:lang w:eastAsia="zh-CN"/>
        </w:rPr>
        <w:t>“</w:t>
      </w:r>
      <w:r>
        <w:t>孙叔敖病且死。</w:t>
      </w:r>
      <w:r>
        <w:rPr>
          <w:rFonts w:hint="eastAsia" w:eastAsia="宋体"/>
          <w:lang w:eastAsia="zh-CN"/>
        </w:rPr>
        <w:t>”“</w:t>
      </w:r>
      <w:r>
        <w:t>且</w:t>
      </w:r>
      <w:r>
        <w:rPr>
          <w:rFonts w:hint="eastAsia" w:eastAsia="宋体"/>
          <w:lang w:eastAsia="zh-CN"/>
        </w:rPr>
        <w:t>”</w:t>
      </w:r>
      <w:r>
        <w:t>字因與</w:t>
      </w:r>
      <w:r>
        <w:rPr>
          <w:rFonts w:hint="eastAsia" w:eastAsia="宋体"/>
          <w:lang w:eastAsia="zh-CN"/>
        </w:rPr>
        <w:t>“</w:t>
      </w:r>
      <w:r>
        <w:t>病</w:t>
      </w:r>
      <w:r>
        <w:rPr>
          <w:rFonts w:hint="eastAsia" w:eastAsia="宋体"/>
          <w:lang w:eastAsia="zh-CN"/>
        </w:rPr>
        <w:t>”</w:t>
      </w:r>
      <w:r>
        <w:t>字相連，而誤爲</w:t>
      </w:r>
      <w:r>
        <w:rPr>
          <w:rFonts w:hint="eastAsia" w:eastAsia="宋体"/>
          <w:lang w:eastAsia="zh-CN"/>
        </w:rPr>
        <w:t>“</w:t>
      </w:r>
      <w:r>
        <w:t>疽</w:t>
      </w:r>
      <w:r>
        <w:rPr>
          <w:rFonts w:hint="eastAsia" w:eastAsia="宋体"/>
          <w:lang w:eastAsia="zh-CN"/>
        </w:rPr>
        <w:t>”</w:t>
      </w:r>
      <w:r>
        <w:t>，後人以</w:t>
      </w:r>
    </w:p>
    <w:p w14:paraId="0685F729">
      <w:r>
        <w:t>下文</w:t>
      </w:r>
      <w:r>
        <w:rPr>
          <w:rFonts w:hint="eastAsia" w:eastAsia="宋体"/>
          <w:lang w:eastAsia="zh-CN"/>
        </w:rPr>
        <w:t>“</w:t>
      </w:r>
      <w:r>
        <w:t>謂其子曰</w:t>
      </w:r>
      <w:r>
        <w:rPr>
          <w:rFonts w:hint="eastAsia" w:eastAsia="宋体"/>
          <w:lang w:eastAsia="zh-CN"/>
        </w:rPr>
        <w:t>”</w:t>
      </w:r>
      <w:r>
        <w:t>云云，乃未死以前之事故又於</w:t>
      </w:r>
      <w:r>
        <w:rPr>
          <w:rFonts w:hint="eastAsia" w:eastAsia="宋体"/>
          <w:lang w:eastAsia="zh-CN"/>
        </w:rPr>
        <w:t>“</w:t>
      </w:r>
      <w:r>
        <w:t>死</w:t>
      </w:r>
      <w:r>
        <w:rPr>
          <w:rFonts w:hint="eastAsia" w:eastAsia="宋体"/>
          <w:lang w:eastAsia="zh-CN"/>
        </w:rPr>
        <w:t>”</w:t>
      </w:r>
      <w:r>
        <w:t>上加</w:t>
      </w:r>
      <w:r>
        <w:rPr>
          <w:rFonts w:hint="eastAsia" w:eastAsia="宋体"/>
          <w:lang w:eastAsia="zh-CN"/>
        </w:rPr>
        <w:t>“</w:t>
      </w:r>
      <w:r>
        <w:t>將</w:t>
      </w:r>
      <w:r>
        <w:rPr>
          <w:rFonts w:hint="eastAsia" w:eastAsia="宋体"/>
          <w:lang w:eastAsia="zh-CN"/>
        </w:rPr>
        <w:t>”</w:t>
      </w:r>
      <w:r>
        <w:t>字而不知</w:t>
      </w:r>
      <w:r>
        <w:rPr>
          <w:rFonts w:hint="eastAsia" w:eastAsia="宋体"/>
          <w:lang w:eastAsia="zh-CN"/>
        </w:rPr>
        <w:t>“</w:t>
      </w:r>
      <w:r>
        <w:t>疽</w:t>
      </w:r>
      <w:r>
        <w:rPr>
          <w:rFonts w:hint="eastAsia" w:eastAsia="宋体"/>
          <w:lang w:eastAsia="zh-CN"/>
        </w:rPr>
        <w:t>”</w:t>
      </w:r>
      <w:r>
        <w:t>爲</w:t>
      </w:r>
      <w:r>
        <w:rPr>
          <w:rFonts w:hint="eastAsia" w:eastAsia="宋体"/>
          <w:lang w:eastAsia="zh-CN"/>
        </w:rPr>
        <w:t>“</w:t>
      </w:r>
      <w:r>
        <w:t>且</w:t>
      </w:r>
      <w:r>
        <w:rPr>
          <w:rFonts w:hint="eastAsia" w:eastAsia="宋体"/>
          <w:lang w:eastAsia="zh-CN"/>
        </w:rPr>
        <w:t>”</w:t>
      </w:r>
      <w:r>
        <w:t>之</w:t>
      </w:r>
    </w:p>
    <w:p w14:paraId="3F8E9DCA">
      <w:r>
        <w:t>誤，</w:t>
      </w:r>
      <w:r>
        <w:rPr>
          <w:rFonts w:hint="eastAsia" w:eastAsia="宋体"/>
          <w:lang w:eastAsia="zh-CN"/>
        </w:rPr>
        <w:t>“</w:t>
      </w:r>
      <w:r>
        <w:t>且</w:t>
      </w:r>
      <w:r>
        <w:rPr>
          <w:rFonts w:hint="eastAsia" w:eastAsia="宋体"/>
          <w:lang w:eastAsia="zh-CN"/>
        </w:rPr>
        <w:t>”</w:t>
      </w:r>
      <w:r>
        <w:t>即將也。</w:t>
      </w:r>
    </w:p>
    <w:p w14:paraId="5452E615">
      <w:r>
        <w:t>有既誤而又妄删者。</w:t>
      </w:r>
      <w:r>
        <w:rPr>
          <w:rFonts w:hint="eastAsia" w:eastAsia="宋体"/>
          <w:lang w:eastAsia="zh-CN"/>
        </w:rPr>
        <w:t>《</w:t>
      </w:r>
      <w:r>
        <w:t>主術</w:t>
      </w:r>
      <w:r>
        <w:rPr>
          <w:rFonts w:hint="eastAsia" w:eastAsia="宋体"/>
          <w:lang w:eastAsia="zh-CN"/>
        </w:rPr>
        <w:t>》</w:t>
      </w:r>
      <w:r>
        <w:t>篇</w:t>
      </w:r>
      <w:r>
        <w:rPr>
          <w:rFonts w:hint="eastAsia" w:eastAsia="宋体"/>
          <w:lang w:eastAsia="zh-CN"/>
        </w:rPr>
        <w:t>“</w:t>
      </w:r>
      <w:r>
        <w:t>堯舜禹湯文武皆坦然南面而王天下焉。</w:t>
      </w:r>
      <w:r>
        <w:rPr>
          <w:rFonts w:hint="eastAsia" w:eastAsia="宋体"/>
          <w:lang w:eastAsia="zh-CN"/>
        </w:rPr>
        <w:t>”《</w:t>
      </w:r>
      <w:r>
        <w:t>藏</w:t>
      </w:r>
      <w:r>
        <w:rPr>
          <w:rFonts w:hint="eastAsia" w:eastAsia="宋体"/>
          <w:lang w:eastAsia="zh-CN"/>
        </w:rPr>
        <w:t>》</w:t>
      </w:r>
      <w:r>
        <w:t>本作</w:t>
      </w:r>
    </w:p>
    <w:p w14:paraId="48DCD772">
      <w:r>
        <w:rPr>
          <w:rFonts w:hint="eastAsia" w:eastAsia="宋体"/>
          <w:lang w:eastAsia="zh-CN"/>
        </w:rPr>
        <w:t>“</w:t>
      </w:r>
      <w:r>
        <w:t>王皆坦然天下而南面焉。</w:t>
      </w:r>
      <w:r>
        <w:rPr>
          <w:rFonts w:hint="eastAsia" w:eastAsia="宋体"/>
          <w:lang w:eastAsia="zh-CN"/>
        </w:rPr>
        <w:t>”</w:t>
      </w:r>
      <w:r>
        <w:t>顛倒不成文理，劉本又删去</w:t>
      </w:r>
      <w:r>
        <w:rPr>
          <w:rFonts w:hint="eastAsia" w:eastAsia="宋体"/>
          <w:lang w:eastAsia="zh-CN"/>
        </w:rPr>
        <w:t>“</w:t>
      </w:r>
      <w:r>
        <w:t>王</w:t>
      </w:r>
      <w:r>
        <w:rPr>
          <w:rFonts w:hint="eastAsia" w:eastAsia="宋体"/>
          <w:lang w:eastAsia="zh-CN"/>
        </w:rPr>
        <w:t>”</w:t>
      </w:r>
      <w:r>
        <w:t>字，則誤之又誤矣。</w:t>
      </w:r>
      <w:r>
        <w:rPr>
          <w:rFonts w:hint="eastAsia" w:eastAsia="宋体"/>
          <w:lang w:eastAsia="zh-CN"/>
        </w:rPr>
        <w:t>《</w:t>
      </w:r>
      <w:r>
        <w:t>人閒</w:t>
      </w:r>
    </w:p>
    <w:p w14:paraId="2A110124">
      <w:r>
        <w:t>篇</w:t>
      </w:r>
      <w:r>
        <w:rPr>
          <w:rFonts w:hint="eastAsia" w:eastAsia="宋体"/>
          <w:lang w:eastAsia="zh-CN"/>
        </w:rPr>
        <w:t>“</w:t>
      </w:r>
      <w:r>
        <w:t>或直於辭而不周於事者，或虧於耳以忤於心而合於實者。</w:t>
      </w:r>
      <w:r>
        <w:rPr>
          <w:rFonts w:hint="eastAsia" w:eastAsia="宋体"/>
          <w:lang w:eastAsia="zh-CN"/>
        </w:rPr>
        <w:t>”“</w:t>
      </w:r>
      <w:r>
        <w:t>周</w:t>
      </w:r>
      <w:r>
        <w:rPr>
          <w:rFonts w:hint="eastAsia" w:eastAsia="宋体"/>
          <w:lang w:eastAsia="zh-CN"/>
        </w:rPr>
        <w:t>”</w:t>
      </w:r>
      <w:r>
        <w:t>亦合也謂不合於事</w:t>
      </w:r>
    </w:p>
    <w:p w14:paraId="2CDC90F9">
      <w:r>
        <w:t>也。隸書</w:t>
      </w:r>
      <w:r>
        <w:rPr>
          <w:rFonts w:hint="eastAsia" w:eastAsia="宋体"/>
          <w:lang w:eastAsia="zh-CN"/>
        </w:rPr>
        <w:t>“</w:t>
      </w:r>
      <w:r>
        <w:t>周</w:t>
      </w:r>
      <w:r>
        <w:rPr>
          <w:rFonts w:hint="eastAsia" w:eastAsia="宋体"/>
          <w:lang w:eastAsia="zh-CN"/>
        </w:rPr>
        <w:t>”</w:t>
      </w:r>
      <w:r>
        <w:t>與</w:t>
      </w:r>
      <w:r>
        <w:rPr>
          <w:rFonts w:hint="eastAsia" w:eastAsia="宋体"/>
          <w:lang w:eastAsia="zh-CN"/>
        </w:rPr>
        <w:t>“</w:t>
      </w:r>
      <w:r>
        <w:t>害</w:t>
      </w:r>
      <w:r>
        <w:rPr>
          <w:rFonts w:hint="eastAsia" w:eastAsia="宋体"/>
          <w:lang w:eastAsia="zh-CN"/>
        </w:rPr>
        <w:t>”</w:t>
      </w:r>
      <w:r>
        <w:t>相似，故</w:t>
      </w:r>
      <w:r>
        <w:rPr>
          <w:rFonts w:hint="eastAsia" w:eastAsia="宋体"/>
          <w:lang w:eastAsia="zh-CN"/>
        </w:rPr>
        <w:t>《</w:t>
      </w:r>
      <w:r>
        <w:t>藏</w:t>
      </w:r>
      <w:r>
        <w:rPr>
          <w:rFonts w:hint="eastAsia" w:eastAsia="宋体"/>
          <w:lang w:eastAsia="zh-CN"/>
        </w:rPr>
        <w:t>》</w:t>
      </w:r>
      <w:r>
        <w:t>本</w:t>
      </w:r>
      <w:r>
        <w:rPr>
          <w:rFonts w:hint="eastAsia" w:eastAsia="宋体"/>
          <w:lang w:eastAsia="zh-CN"/>
        </w:rPr>
        <w:t>“</w:t>
      </w:r>
      <w:r>
        <w:t>周</w:t>
      </w:r>
      <w:r>
        <w:rPr>
          <w:rFonts w:hint="eastAsia" w:eastAsia="宋体"/>
          <w:lang w:eastAsia="zh-CN"/>
        </w:rPr>
        <w:t>”</w:t>
      </w:r>
      <w:r>
        <w:t>誤爲</w:t>
      </w:r>
      <w:r>
        <w:rPr>
          <w:rFonts w:hint="eastAsia" w:eastAsia="宋体"/>
          <w:lang w:eastAsia="zh-CN"/>
        </w:rPr>
        <w:t>“</w:t>
      </w:r>
      <w:r>
        <w:t>害</w:t>
      </w:r>
      <w:r>
        <w:rPr>
          <w:rFonts w:hint="eastAsia" w:eastAsia="宋体"/>
          <w:lang w:eastAsia="zh-CN"/>
        </w:rPr>
        <w:t>”</w:t>
      </w:r>
      <w:r>
        <w:t>，而劉績不達，遂於</w:t>
      </w:r>
      <w:r>
        <w:rPr>
          <w:rFonts w:hint="eastAsia" w:eastAsia="宋体"/>
          <w:lang w:eastAsia="zh-CN"/>
        </w:rPr>
        <w:t>“</w:t>
      </w:r>
      <w:r>
        <w:t>害</w:t>
      </w:r>
      <w:r>
        <w:rPr>
          <w:rFonts w:hint="eastAsia" w:eastAsia="宋体"/>
          <w:lang w:eastAsia="zh-CN"/>
        </w:rPr>
        <w:t>”</w:t>
      </w:r>
      <w:r>
        <w:t>上删</w:t>
      </w:r>
      <w:r>
        <w:rPr>
          <w:rFonts w:hint="eastAsia" w:eastAsia="宋体"/>
          <w:lang w:eastAsia="zh-CN"/>
        </w:rPr>
        <w:t>“</w:t>
      </w:r>
      <w:r>
        <w:t>不</w:t>
      </w:r>
      <w:r>
        <w:rPr>
          <w:rFonts w:hint="eastAsia" w:eastAsia="宋体"/>
          <w:lang w:eastAsia="zh-CN"/>
        </w:rPr>
        <w:t>”</w:t>
      </w:r>
      <w:r>
        <w:t>字</w:t>
      </w:r>
    </w:p>
    <w:p w14:paraId="04E8549D">
      <w:r>
        <w:t>矣。下文曰</w:t>
      </w:r>
      <w:r>
        <w:rPr>
          <w:rFonts w:hint="eastAsia" w:eastAsia="宋体"/>
          <w:lang w:eastAsia="zh-CN"/>
        </w:rPr>
        <w:t>“</w:t>
      </w:r>
      <w:r>
        <w:t>此所謂直於辭而不周於事者也</w:t>
      </w:r>
      <w:r>
        <w:rPr>
          <w:rFonts w:hint="eastAsia" w:eastAsia="宋体"/>
          <w:lang w:eastAsia="zh-CN"/>
        </w:rPr>
        <w:t>”</w:t>
      </w:r>
      <w:r>
        <w:t>即承此文言之。傳寫誤爲</w:t>
      </w:r>
      <w:r>
        <w:rPr>
          <w:rFonts w:hint="eastAsia" w:eastAsia="宋体"/>
          <w:lang w:eastAsia="zh-CN"/>
        </w:rPr>
        <w:t>“</w:t>
      </w:r>
      <w:r>
        <w:t>不用於事</w:t>
      </w:r>
      <w:r>
        <w:rPr>
          <w:rFonts w:hint="eastAsia" w:eastAsia="宋体"/>
          <w:lang w:eastAsia="zh-CN"/>
        </w:rPr>
        <w:t>”</w:t>
      </w:r>
      <w:r>
        <w:t>而</w:t>
      </w:r>
    </w:p>
    <w:p w14:paraId="21362C98">
      <w:r>
        <w:t>後人又改爲</w:t>
      </w:r>
      <w:r>
        <w:rPr>
          <w:rFonts w:hint="eastAsia" w:eastAsia="宋体"/>
          <w:lang w:eastAsia="zh-CN"/>
        </w:rPr>
        <w:t>“</w:t>
      </w:r>
      <w:r>
        <w:t>不可用</w:t>
      </w:r>
      <w:r>
        <w:rPr>
          <w:rFonts w:hint="eastAsia" w:eastAsia="宋体"/>
          <w:lang w:eastAsia="zh-CN"/>
        </w:rPr>
        <w:t>”</w:t>
      </w:r>
      <w:r>
        <w:t>矣。</w:t>
      </w:r>
    </w:p>
    <w:p w14:paraId="57F50ADD">
      <w:r>
        <w:t>有既脱而又妄加者。</w:t>
      </w:r>
      <w:r>
        <w:rPr>
          <w:rFonts w:hint="eastAsia" w:eastAsia="宋体"/>
          <w:lang w:eastAsia="zh-CN"/>
        </w:rPr>
        <w:t>《</w:t>
      </w:r>
      <w:r>
        <w:t>主術</w:t>
      </w:r>
      <w:r>
        <w:rPr>
          <w:rFonts w:hint="eastAsia" w:eastAsia="宋体"/>
          <w:lang w:eastAsia="zh-CN"/>
        </w:rPr>
        <w:t>》</w:t>
      </w:r>
      <w:r>
        <w:t>篇</w:t>
      </w:r>
      <w:r>
        <w:rPr>
          <w:rFonts w:hint="eastAsia" w:eastAsia="宋体"/>
          <w:lang w:eastAsia="zh-CN"/>
        </w:rPr>
        <w:t>“</w:t>
      </w:r>
      <w:r>
        <w:t>是故十圍之木持千鈞之屋五寸之鍵而制開</w:t>
      </w:r>
    </w:p>
    <w:p w14:paraId="65BD9884">
      <w:r>
        <w:t>闔。</w:t>
      </w:r>
      <w:r>
        <w:rPr>
          <w:rFonts w:hint="eastAsia" w:eastAsia="宋体"/>
          <w:lang w:eastAsia="zh-CN"/>
        </w:rPr>
        <w:t>”《</w:t>
      </w:r>
      <w:r>
        <w:t>藏</w:t>
      </w:r>
      <w:r>
        <w:rPr>
          <w:rFonts w:hint="eastAsia" w:eastAsia="宋体"/>
          <w:lang w:eastAsia="zh-CN"/>
        </w:rPr>
        <w:t>》</w:t>
      </w:r>
      <w:r>
        <w:t>本脱</w:t>
      </w:r>
      <w:r>
        <w:rPr>
          <w:rFonts w:hint="eastAsia" w:eastAsia="宋体"/>
          <w:lang w:eastAsia="zh-CN"/>
        </w:rPr>
        <w:t>“</w:t>
      </w:r>
      <w:r>
        <w:t>而</w:t>
      </w:r>
      <w:r>
        <w:rPr>
          <w:rFonts w:hint="eastAsia" w:eastAsia="宋体"/>
          <w:lang w:eastAsia="zh-CN"/>
        </w:rPr>
        <w:t>”</w:t>
      </w:r>
      <w:r>
        <w:t>字劉績不能補正又於</w:t>
      </w:r>
      <w:r>
        <w:rPr>
          <w:rFonts w:hint="eastAsia" w:eastAsia="宋体"/>
          <w:lang w:eastAsia="zh-CN"/>
        </w:rPr>
        <w:t>“</w:t>
      </w:r>
      <w:r>
        <w:t>制開闔</w:t>
      </w:r>
      <w:r>
        <w:rPr>
          <w:rFonts w:hint="eastAsia" w:eastAsia="宋体"/>
          <w:lang w:eastAsia="zh-CN"/>
        </w:rPr>
        <w:t>”</w:t>
      </w:r>
      <w:r>
        <w:t>下加</w:t>
      </w:r>
      <w:r>
        <w:rPr>
          <w:rFonts w:hint="eastAsia" w:eastAsia="宋体"/>
          <w:lang w:eastAsia="zh-CN"/>
        </w:rPr>
        <w:t>“</w:t>
      </w:r>
      <w:r>
        <w:t>之門</w:t>
      </w:r>
      <w:r>
        <w:rPr>
          <w:rFonts w:hint="eastAsia" w:eastAsia="宋体"/>
          <w:lang w:eastAsia="zh-CN"/>
        </w:rPr>
        <w:t>”</w:t>
      </w:r>
      <w:r>
        <w:t>二字矣。</w:t>
      </w:r>
      <w:r>
        <w:rPr>
          <w:rFonts w:hint="eastAsia" w:eastAsia="宋体"/>
          <w:lang w:eastAsia="zh-CN"/>
        </w:rPr>
        <w:t>《</w:t>
      </w:r>
      <w:r>
        <w:t>詮言</w:t>
      </w:r>
      <w:r>
        <w:rPr>
          <w:rFonts w:hint="eastAsia" w:eastAsia="宋体"/>
          <w:lang w:eastAsia="zh-CN"/>
        </w:rPr>
        <w:t>》</w:t>
      </w:r>
      <w:r>
        <w:t>篇</w:t>
      </w:r>
      <w:r>
        <w:rPr>
          <w:rFonts w:hint="eastAsia" w:eastAsia="宋体"/>
          <w:lang w:eastAsia="zh-CN"/>
        </w:rPr>
        <w:t>“</w:t>
      </w:r>
      <w:r>
        <w:t>故</w:t>
      </w:r>
    </w:p>
    <w:p w14:paraId="7464519E">
      <w:r>
        <w:t>中心常恬漠，不累其德。</w:t>
      </w:r>
      <w:r>
        <w:rPr>
          <w:rFonts w:hint="eastAsia" w:eastAsia="宋体"/>
          <w:lang w:eastAsia="zh-CN"/>
        </w:rPr>
        <w:t>”“</w:t>
      </w:r>
      <w:r>
        <w:t>累</w:t>
      </w:r>
      <w:r>
        <w:rPr>
          <w:rFonts w:hint="eastAsia" w:eastAsia="宋体"/>
          <w:lang w:eastAsia="zh-CN"/>
        </w:rPr>
        <w:t>”</w:t>
      </w:r>
      <w:r>
        <w:t>讀負累之</w:t>
      </w:r>
      <w:r>
        <w:rPr>
          <w:rFonts w:hint="eastAsia" w:eastAsia="宋体"/>
          <w:lang w:eastAsia="zh-CN"/>
        </w:rPr>
        <w:t>“</w:t>
      </w:r>
      <w:r>
        <w:t>累</w:t>
      </w:r>
      <w:r>
        <w:rPr>
          <w:rFonts w:hint="eastAsia" w:eastAsia="宋体"/>
          <w:lang w:eastAsia="zh-CN"/>
        </w:rPr>
        <w:t>”</w:t>
      </w:r>
      <w:r>
        <w:t>，傳寫脱去</w:t>
      </w:r>
      <w:r>
        <w:rPr>
          <w:rFonts w:hint="eastAsia" w:eastAsia="宋体"/>
          <w:lang w:eastAsia="zh-CN"/>
        </w:rPr>
        <w:t>“</w:t>
      </w:r>
      <w:r>
        <w:t>不</w:t>
      </w:r>
      <w:r>
        <w:rPr>
          <w:rFonts w:hint="eastAsia" w:eastAsia="宋体"/>
          <w:lang w:eastAsia="zh-CN"/>
        </w:rPr>
        <w:t>”</w:t>
      </w:r>
      <w:r>
        <w:t>字，後人又誤以</w:t>
      </w:r>
      <w:r>
        <w:rPr>
          <w:rFonts w:hint="eastAsia" w:eastAsia="宋体"/>
          <w:lang w:eastAsia="zh-CN"/>
        </w:rPr>
        <w:t>“</w:t>
      </w:r>
      <w:r>
        <w:t>累</w:t>
      </w:r>
      <w:r>
        <w:rPr>
          <w:rFonts w:hint="eastAsia" w:eastAsia="宋体"/>
          <w:lang w:eastAsia="zh-CN"/>
        </w:rPr>
        <w:t>”</w:t>
      </w:r>
      <w:r>
        <w:t>爲累積之</w:t>
      </w:r>
    </w:p>
    <w:p w14:paraId="09FCB713">
      <w:r>
        <w:t>【第119页】</w:t>
      </w:r>
    </w:p>
    <w:p w14:paraId="3391A631">
      <w:r>
        <w:rPr>
          <w:rFonts w:hint="eastAsia" w:eastAsia="宋体"/>
          <w:lang w:eastAsia="zh-CN"/>
        </w:rPr>
        <w:t>“</w:t>
      </w:r>
      <w:r>
        <w:t>累</w:t>
      </w:r>
      <w:r>
        <w:rPr>
          <w:rFonts w:hint="eastAsia" w:eastAsia="宋体"/>
          <w:lang w:eastAsia="zh-CN"/>
        </w:rPr>
        <w:t>”</w:t>
      </w:r>
      <w:r>
        <w:t>，遂於</w:t>
      </w:r>
      <w:r>
        <w:rPr>
          <w:rFonts w:hint="eastAsia" w:eastAsia="宋体"/>
          <w:lang w:eastAsia="zh-CN"/>
        </w:rPr>
        <w:t>“</w:t>
      </w:r>
      <w:r>
        <w:t>累</w:t>
      </w:r>
      <w:r>
        <w:rPr>
          <w:rFonts w:hint="eastAsia" w:eastAsia="宋体"/>
          <w:lang w:eastAsia="zh-CN"/>
        </w:rPr>
        <w:t>”</w:t>
      </w:r>
      <w:r>
        <w:t>下加</w:t>
      </w:r>
      <w:r>
        <w:rPr>
          <w:rFonts w:hint="eastAsia" w:eastAsia="宋体"/>
          <w:lang w:eastAsia="zh-CN"/>
        </w:rPr>
        <w:t>“</w:t>
      </w:r>
      <w:r>
        <w:t>積</w:t>
      </w:r>
      <w:r>
        <w:rPr>
          <w:rFonts w:hint="eastAsia" w:eastAsia="宋体"/>
          <w:lang w:eastAsia="zh-CN"/>
        </w:rPr>
        <w:t>”</w:t>
      </w:r>
      <w:r>
        <w:t>字矣。</w:t>
      </w:r>
    </w:p>
    <w:p w14:paraId="0BDC88B4">
      <w:pPr>
        <w:rPr>
          <w:rFonts w:hint="eastAsia" w:eastAsia="宋体"/>
          <w:lang w:eastAsia="zh-CN"/>
        </w:rPr>
      </w:pPr>
      <w:r>
        <w:t>有既脱而又妄删者。</w:t>
      </w:r>
      <w:r>
        <w:rPr>
          <w:rFonts w:hint="eastAsia" w:eastAsia="宋体"/>
          <w:lang w:eastAsia="zh-CN"/>
        </w:rPr>
        <w:t>《</w:t>
      </w:r>
      <w:r>
        <w:t>天文</w:t>
      </w:r>
      <w:r>
        <w:rPr>
          <w:rFonts w:hint="eastAsia" w:eastAsia="宋体"/>
          <w:lang w:eastAsia="zh-CN"/>
        </w:rPr>
        <w:t>》</w:t>
      </w:r>
      <w:r>
        <w:t>篇：</w:t>
      </w:r>
      <w:r>
        <w:rPr>
          <w:rFonts w:hint="eastAsia" w:eastAsia="宋体"/>
          <w:lang w:eastAsia="zh-CN"/>
        </w:rPr>
        <w:t>“</w:t>
      </w:r>
      <w:r>
        <w:t>天地之偏氣，怒者爲風；天地之合氣，和者爲雨。</w:t>
      </w:r>
      <w:r>
        <w:rPr>
          <w:rFonts w:hint="eastAsia" w:eastAsia="宋体"/>
          <w:lang w:eastAsia="zh-CN"/>
        </w:rPr>
        <w:t>”</w:t>
      </w:r>
    </w:p>
    <w:p w14:paraId="63A4537E">
      <w:r>
        <w:rPr>
          <w:rFonts w:hint="eastAsia" w:eastAsia="宋体"/>
          <w:lang w:eastAsia="zh-CN"/>
        </w:rPr>
        <w:t>《</w:t>
      </w:r>
      <w:r>
        <w:t>藏</w:t>
      </w:r>
      <w:r>
        <w:rPr>
          <w:rFonts w:hint="eastAsia" w:eastAsia="宋体"/>
          <w:lang w:eastAsia="zh-CN"/>
        </w:rPr>
        <w:t>》</w:t>
      </w:r>
      <w:r>
        <w:t>本上句脱</w:t>
      </w:r>
      <w:r>
        <w:rPr>
          <w:rFonts w:hint="eastAsia" w:eastAsia="宋体"/>
          <w:lang w:eastAsia="zh-CN"/>
        </w:rPr>
        <w:t>“</w:t>
      </w:r>
      <w:r>
        <w:t>地</w:t>
      </w:r>
      <w:r>
        <w:rPr>
          <w:rFonts w:hint="eastAsia" w:eastAsia="宋体"/>
          <w:lang w:eastAsia="zh-CN"/>
        </w:rPr>
        <w:t>”</w:t>
      </w:r>
      <w:r>
        <w:t>字，劉本又删去下句</w:t>
      </w:r>
      <w:r>
        <w:rPr>
          <w:rFonts w:hint="eastAsia" w:eastAsia="宋体"/>
          <w:lang w:eastAsia="zh-CN"/>
        </w:rPr>
        <w:t>“</w:t>
      </w:r>
      <w:r>
        <w:t>天</w:t>
      </w:r>
      <w:r>
        <w:rPr>
          <w:rFonts w:hint="eastAsia" w:eastAsia="宋体"/>
          <w:lang w:eastAsia="zh-CN"/>
        </w:rPr>
        <w:t>”</w:t>
      </w:r>
      <w:r>
        <w:t>字，則是以風屬天，雨屬地，其失甚矣</w:t>
      </w:r>
    </w:p>
    <w:p w14:paraId="5EE4A236">
      <w:r>
        <w:t>有既衍而又妄加者。</w:t>
      </w:r>
      <w:r>
        <w:rPr>
          <w:rFonts w:hint="eastAsia" w:eastAsia="宋体"/>
          <w:lang w:eastAsia="zh-CN"/>
        </w:rPr>
        <w:t>《</w:t>
      </w:r>
      <w:r>
        <w:t>氾論</w:t>
      </w:r>
      <w:r>
        <w:rPr>
          <w:rFonts w:hint="eastAsia" w:eastAsia="宋体"/>
          <w:lang w:eastAsia="zh-CN"/>
        </w:rPr>
        <w:t>》</w:t>
      </w:r>
      <w:r>
        <w:t>篇：</w:t>
      </w:r>
      <w:r>
        <w:rPr>
          <w:rFonts w:hint="eastAsia" w:eastAsia="宋体"/>
          <w:lang w:eastAsia="zh-CN"/>
        </w:rPr>
        <w:t>“</w:t>
      </w:r>
      <w:r>
        <w:t>履天子之籍，造劉氏之冠。</w:t>
      </w:r>
      <w:r>
        <w:rPr>
          <w:rFonts w:hint="eastAsia" w:eastAsia="宋体"/>
          <w:lang w:eastAsia="zh-CN"/>
        </w:rPr>
        <w:t>”“</w:t>
      </w:r>
      <w:r>
        <w:t>冠</w:t>
      </w:r>
      <w:r>
        <w:rPr>
          <w:rFonts w:hint="eastAsia" w:eastAsia="宋体"/>
          <w:lang w:eastAsia="zh-CN"/>
        </w:rPr>
        <w:t>”</w:t>
      </w:r>
      <w:r>
        <w:t>上誤衍</w:t>
      </w:r>
      <w:r>
        <w:rPr>
          <w:rFonts w:hint="eastAsia" w:eastAsia="宋体"/>
          <w:lang w:eastAsia="zh-CN"/>
        </w:rPr>
        <w:t>“</w:t>
      </w:r>
      <w:r>
        <w:t>貌</w:t>
      </w:r>
      <w:r>
        <w:rPr>
          <w:rFonts w:hint="eastAsia" w:eastAsia="宋体"/>
          <w:lang w:eastAsia="zh-CN"/>
        </w:rPr>
        <w:t>”</w:t>
      </w:r>
      <w:r>
        <w:t>字，後</w:t>
      </w:r>
    </w:p>
    <w:p w14:paraId="2A63133B">
      <w:r>
        <w:t>人遂於</w:t>
      </w:r>
      <w:r>
        <w:rPr>
          <w:rFonts w:hint="eastAsia" w:eastAsia="宋体"/>
          <w:lang w:eastAsia="zh-CN"/>
        </w:rPr>
        <w:t>“</w:t>
      </w:r>
      <w:r>
        <w:t>籍</w:t>
      </w:r>
      <w:r>
        <w:rPr>
          <w:rFonts w:hint="eastAsia" w:eastAsia="宋体"/>
          <w:lang w:eastAsia="zh-CN"/>
        </w:rPr>
        <w:t>”</w:t>
      </w:r>
      <w:r>
        <w:t>上加</w:t>
      </w:r>
      <w:r>
        <w:rPr>
          <w:rFonts w:hint="eastAsia" w:eastAsia="宋体"/>
          <w:lang w:eastAsia="zh-CN"/>
        </w:rPr>
        <w:t>“</w:t>
      </w:r>
      <w:r>
        <w:t>圖</w:t>
      </w:r>
      <w:r>
        <w:rPr>
          <w:rFonts w:hint="eastAsia" w:eastAsia="宋体"/>
          <w:lang w:eastAsia="zh-CN"/>
        </w:rPr>
        <w:t>”</w:t>
      </w:r>
      <w:r>
        <w:t>字，以與</w:t>
      </w:r>
      <w:r>
        <w:rPr>
          <w:rFonts w:hint="eastAsia" w:eastAsia="宋体"/>
          <w:lang w:eastAsia="zh-CN"/>
        </w:rPr>
        <w:t>“</w:t>
      </w:r>
      <w:r>
        <w:t>貌冠</w:t>
      </w:r>
      <w:r>
        <w:rPr>
          <w:rFonts w:hint="eastAsia" w:eastAsia="宋体"/>
          <w:lang w:eastAsia="zh-CN"/>
        </w:rPr>
        <w:t>”</w:t>
      </w:r>
      <w:r>
        <w:t>相對，而不知</w:t>
      </w:r>
      <w:r>
        <w:rPr>
          <w:rFonts w:hint="eastAsia" w:eastAsia="宋体"/>
          <w:lang w:eastAsia="zh-CN"/>
        </w:rPr>
        <w:t>“</w:t>
      </w:r>
      <w:r>
        <w:t>圖籍</w:t>
      </w:r>
      <w:r>
        <w:rPr>
          <w:rFonts w:hint="eastAsia" w:eastAsia="宋体"/>
          <w:lang w:eastAsia="zh-CN"/>
        </w:rPr>
        <w:t>”</w:t>
      </w:r>
      <w:r>
        <w:t>不可以言履也</w:t>
      </w:r>
    </w:p>
    <w:p w14:paraId="0252109A">
      <w:r>
        <w:t>有既衍而又妄删者。</w:t>
      </w:r>
      <w:r>
        <w:rPr>
          <w:rFonts w:hint="eastAsia" w:eastAsia="宋体"/>
          <w:lang w:eastAsia="zh-CN"/>
        </w:rPr>
        <w:t>《</w:t>
      </w:r>
      <w:r>
        <w:t>主術</w:t>
      </w:r>
      <w:r>
        <w:rPr>
          <w:rFonts w:hint="eastAsia" w:eastAsia="宋体"/>
          <w:lang w:eastAsia="zh-CN"/>
        </w:rPr>
        <w:t>》</w:t>
      </w:r>
      <w:r>
        <w:t>篇：</w:t>
      </w:r>
      <w:r>
        <w:rPr>
          <w:rFonts w:hint="eastAsia" w:eastAsia="宋体"/>
          <w:lang w:eastAsia="zh-CN"/>
        </w:rPr>
        <w:t>“</w:t>
      </w:r>
      <w:r>
        <w:t>主道具者，運轉而無端，化育如神，虚無因循，常後</w:t>
      </w:r>
    </w:p>
    <w:p w14:paraId="4D71DF51">
      <w:r>
        <w:t>而不先也。臣道方者論是而處當爲事先倡，守職分明，以立成功也。</w:t>
      </w:r>
      <w:r>
        <w:rPr>
          <w:rFonts w:hint="eastAsia" w:eastAsia="宋体"/>
          <w:lang w:eastAsia="zh-CN"/>
        </w:rPr>
        <w:t>”《</w:t>
      </w:r>
      <w:r>
        <w:t>藏</w:t>
      </w:r>
      <w:r>
        <w:rPr>
          <w:rFonts w:hint="eastAsia" w:eastAsia="宋体"/>
          <w:lang w:eastAsia="zh-CN"/>
        </w:rPr>
        <w:t>》</w:t>
      </w:r>
      <w:r>
        <w:t>本</w:t>
      </w:r>
      <w:r>
        <w:rPr>
          <w:rFonts w:hint="eastAsia" w:eastAsia="宋体"/>
          <w:lang w:eastAsia="zh-CN"/>
        </w:rPr>
        <w:t>“</w:t>
      </w:r>
      <w:r>
        <w:t>臣道方</w:t>
      </w:r>
    </w:p>
    <w:p w14:paraId="79F17C66">
      <w:r>
        <w:t>者</w:t>
      </w:r>
      <w:r>
        <w:rPr>
          <w:rFonts w:hint="eastAsia" w:eastAsia="宋体"/>
          <w:lang w:eastAsia="zh-CN"/>
        </w:rPr>
        <w:t>”</w:t>
      </w:r>
      <w:r>
        <w:t>作</w:t>
      </w:r>
      <w:r>
        <w:rPr>
          <w:rFonts w:hint="eastAsia" w:eastAsia="宋体"/>
          <w:lang w:eastAsia="zh-CN"/>
        </w:rPr>
        <w:t>“</w:t>
      </w:r>
      <w:r>
        <w:t>臣道员者，運轉而無方者</w:t>
      </w:r>
      <w:r>
        <w:rPr>
          <w:rFonts w:hint="eastAsia" w:eastAsia="宋体"/>
          <w:lang w:eastAsia="zh-CN"/>
        </w:rPr>
        <w:t>”</w:t>
      </w:r>
      <w:r>
        <w:t>，以上十字</w:t>
      </w:r>
      <w:r>
        <w:rPr>
          <w:rFonts w:hint="eastAsia" w:eastAsia="宋体"/>
          <w:lang w:eastAsia="zh-CN"/>
        </w:rPr>
        <w:t>《</w:t>
      </w:r>
      <w:r>
        <w:t>藏</w:t>
      </w:r>
      <w:r>
        <w:rPr>
          <w:rFonts w:hint="eastAsia" w:eastAsia="宋体"/>
          <w:lang w:eastAsia="zh-CN"/>
        </w:rPr>
        <w:t>》</w:t>
      </w:r>
      <w:r>
        <w:t>本原文。其</w:t>
      </w:r>
      <w:r>
        <w:rPr>
          <w:rFonts w:hint="eastAsia" w:eastAsia="宋体"/>
          <w:lang w:eastAsia="zh-CN"/>
        </w:rPr>
        <w:t>“</w:t>
      </w:r>
      <w:r>
        <w:t>具者運轉而無</w:t>
      </w:r>
      <w:r>
        <w:rPr>
          <w:rFonts w:hint="eastAsia" w:eastAsia="宋体"/>
          <w:lang w:eastAsia="zh-CN"/>
        </w:rPr>
        <w:t>”</w:t>
      </w:r>
      <w:r>
        <w:t>六字乃涉上文而</w:t>
      </w:r>
    </w:p>
    <w:p w14:paraId="42471B58">
      <w:r>
        <w:t>衍。劉績又讀</w:t>
      </w:r>
      <w:r>
        <w:rPr>
          <w:rFonts w:hint="eastAsia" w:eastAsia="宋体"/>
          <w:lang w:eastAsia="zh-CN"/>
        </w:rPr>
        <w:t>“</w:t>
      </w:r>
      <w:r>
        <w:t>臣道員者</w:t>
      </w:r>
      <w:r>
        <w:rPr>
          <w:rFonts w:hint="eastAsia" w:eastAsia="宋体"/>
          <w:lang w:eastAsia="zh-CN"/>
        </w:rPr>
        <w:t>”</w:t>
      </w:r>
      <w:r>
        <w:t>爲句，</w:t>
      </w:r>
      <w:r>
        <w:rPr>
          <w:rFonts w:hint="eastAsia" w:eastAsia="宋体"/>
          <w:lang w:eastAsia="zh-CN"/>
        </w:rPr>
        <w:t>“</w:t>
      </w:r>
      <w:r>
        <w:t>運轉而無方</w:t>
      </w:r>
      <w:r>
        <w:rPr>
          <w:rFonts w:hint="eastAsia" w:eastAsia="宋体"/>
          <w:lang w:eastAsia="zh-CN"/>
        </w:rPr>
        <w:t>”</w:t>
      </w:r>
      <w:r>
        <w:t>爲句，而於</w:t>
      </w:r>
      <w:r>
        <w:rPr>
          <w:rFonts w:hint="eastAsia" w:eastAsia="宋体"/>
          <w:lang w:eastAsia="zh-CN"/>
        </w:rPr>
        <w:t>“</w:t>
      </w:r>
      <w:r>
        <w:t>方</w:t>
      </w:r>
      <w:r>
        <w:rPr>
          <w:rFonts w:hint="eastAsia" w:eastAsia="宋体"/>
          <w:lang w:eastAsia="zh-CN"/>
        </w:rPr>
        <w:t>”</w:t>
      </w:r>
      <w:r>
        <w:t>下删</w:t>
      </w:r>
      <w:r>
        <w:rPr>
          <w:rFonts w:hint="eastAsia" w:eastAsia="宋体"/>
          <w:lang w:eastAsia="zh-CN"/>
        </w:rPr>
        <w:t>“</w:t>
      </w:r>
      <w:r>
        <w:t>者</w:t>
      </w:r>
      <w:r>
        <w:rPr>
          <w:rFonts w:hint="eastAsia" w:eastAsia="宋体"/>
          <w:lang w:eastAsia="zh-CN"/>
        </w:rPr>
        <w:t>”</w:t>
      </w:r>
      <w:r>
        <w:t>字，則誤之又</w:t>
      </w:r>
    </w:p>
    <w:p w14:paraId="586FE78E">
      <w:r>
        <w:t>誤矣。</w:t>
      </w:r>
    </w:p>
    <w:p w14:paraId="2A648766">
      <w:pPr>
        <w:rPr>
          <w:rFonts w:hint="eastAsia" w:eastAsia="宋体"/>
          <w:lang w:eastAsia="zh-CN"/>
        </w:rPr>
      </w:pPr>
      <w:r>
        <w:t>有既誤而又改注文者。</w:t>
      </w:r>
      <w:r>
        <w:rPr>
          <w:rFonts w:hint="eastAsia" w:eastAsia="宋体"/>
          <w:lang w:eastAsia="zh-CN"/>
        </w:rPr>
        <w:t>《</w:t>
      </w:r>
      <w:r>
        <w:t>原道</w:t>
      </w:r>
      <w:r>
        <w:rPr>
          <w:rFonts w:hint="eastAsia" w:eastAsia="宋体"/>
          <w:lang w:eastAsia="zh-CN"/>
        </w:rPr>
        <w:t>》</w:t>
      </w:r>
      <w:r>
        <w:t>篇</w:t>
      </w:r>
      <w:r>
        <w:rPr>
          <w:rFonts w:hint="eastAsia" w:eastAsia="宋体"/>
          <w:lang w:eastAsia="zh-CN"/>
        </w:rPr>
        <w:t>“</w:t>
      </w:r>
      <w:r>
        <w:t>夫蘋樹根於水。</w:t>
      </w:r>
      <w:r>
        <w:rPr>
          <w:rFonts w:hint="eastAsia" w:eastAsia="宋体"/>
          <w:lang w:eastAsia="zh-CN"/>
        </w:rPr>
        <w:t>”</w:t>
      </w:r>
      <w:r>
        <w:t>高注</w:t>
      </w:r>
      <w:r>
        <w:rPr>
          <w:rFonts w:hint="eastAsia" w:eastAsia="宋体"/>
          <w:lang w:eastAsia="zh-CN"/>
        </w:rPr>
        <w:t>“</w:t>
      </w:r>
      <w:r>
        <w:t>蘋，大萍也。</w:t>
      </w:r>
      <w:r>
        <w:rPr>
          <w:rFonts w:hint="eastAsia" w:eastAsia="宋体"/>
          <w:lang w:eastAsia="zh-CN"/>
        </w:rPr>
        <w:t>”</w:t>
      </w:r>
      <w:r>
        <w:t>正文</w:t>
      </w:r>
      <w:r>
        <w:rPr>
          <w:rFonts w:hint="eastAsia" w:eastAsia="宋体"/>
          <w:lang w:eastAsia="zh-CN"/>
        </w:rPr>
        <w:t>“</w:t>
      </w:r>
      <w:r>
        <w:t>蘋</w:t>
      </w:r>
      <w:r>
        <w:rPr>
          <w:rFonts w:hint="eastAsia" w:eastAsia="宋体"/>
          <w:lang w:eastAsia="zh-CN"/>
        </w:rPr>
        <w:t>”</w:t>
      </w:r>
    </w:p>
    <w:p w14:paraId="55150B70">
      <w:r>
        <w:t>字誤作</w:t>
      </w:r>
      <w:r>
        <w:rPr>
          <w:rFonts w:hint="eastAsia" w:eastAsia="宋体"/>
          <w:lang w:eastAsia="zh-CN"/>
        </w:rPr>
        <w:t>“</w:t>
      </w:r>
      <w:r>
        <w:t>萍</w:t>
      </w:r>
      <w:r>
        <w:rPr>
          <w:rFonts w:hint="eastAsia" w:eastAsia="宋体"/>
          <w:lang w:eastAsia="zh-CN"/>
        </w:rPr>
        <w:t>”</w:t>
      </w:r>
      <w:r>
        <w:t>，後人遂改注文之</w:t>
      </w:r>
      <w:r>
        <w:rPr>
          <w:rFonts w:hint="eastAsia" w:eastAsia="宋体"/>
          <w:lang w:eastAsia="zh-CN"/>
        </w:rPr>
        <w:t>“</w:t>
      </w:r>
      <w:r>
        <w:t>蘋，大萍</w:t>
      </w:r>
      <w:r>
        <w:rPr>
          <w:rFonts w:hint="eastAsia" w:eastAsia="宋体"/>
          <w:lang w:eastAsia="zh-CN"/>
        </w:rPr>
        <w:t>”</w:t>
      </w:r>
      <w:r>
        <w:t>爲</w:t>
      </w:r>
      <w:r>
        <w:rPr>
          <w:rFonts w:hint="eastAsia" w:eastAsia="宋体"/>
          <w:lang w:eastAsia="zh-CN"/>
        </w:rPr>
        <w:t>“</w:t>
      </w:r>
      <w:r>
        <w:t>萍，大蘋</w:t>
      </w:r>
      <w:r>
        <w:rPr>
          <w:rFonts w:hint="eastAsia" w:eastAsia="宋体"/>
          <w:lang w:eastAsia="zh-CN"/>
        </w:rPr>
        <w:t>”</w:t>
      </w:r>
      <w:r>
        <w:t>，以從已誤之正文矣</w:t>
      </w:r>
    </w:p>
    <w:p w14:paraId="48EC1B44">
      <w:r>
        <w:t>有既誤而又增注文者。</w:t>
      </w:r>
      <w:r>
        <w:rPr>
          <w:rFonts w:hint="eastAsia" w:eastAsia="宋体"/>
          <w:lang w:eastAsia="zh-CN"/>
        </w:rPr>
        <w:t>《</w:t>
      </w:r>
      <w:r>
        <w:t>俶真</w:t>
      </w:r>
      <w:r>
        <w:rPr>
          <w:rFonts w:hint="eastAsia" w:eastAsia="宋体"/>
          <w:lang w:eastAsia="zh-CN"/>
        </w:rPr>
        <w:t>》</w:t>
      </w:r>
      <w:r>
        <w:t>篇：</w:t>
      </w:r>
      <w:r>
        <w:rPr>
          <w:rFonts w:hint="eastAsia" w:eastAsia="宋体"/>
          <w:lang w:eastAsia="zh-CN"/>
        </w:rPr>
        <w:t>“</w:t>
      </w:r>
      <w:r>
        <w:t>辯解連環，辭潤玉石。</w:t>
      </w:r>
      <w:r>
        <w:rPr>
          <w:rFonts w:hint="eastAsia" w:eastAsia="宋体"/>
          <w:lang w:eastAsia="zh-CN"/>
        </w:rPr>
        <w:t>”</w:t>
      </w:r>
      <w:r>
        <w:t>高注：</w:t>
      </w:r>
      <w:r>
        <w:rPr>
          <w:rFonts w:hint="eastAsia" w:eastAsia="宋体"/>
          <w:lang w:eastAsia="zh-CN"/>
        </w:rPr>
        <w:t>“</w:t>
      </w:r>
      <w:r>
        <w:t>潤，澤也。</w:t>
      </w:r>
      <w:r>
        <w:rPr>
          <w:rFonts w:hint="eastAsia" w:eastAsia="宋体"/>
          <w:lang w:eastAsia="zh-CN"/>
        </w:rPr>
        <w:t>”</w:t>
      </w:r>
      <w:r>
        <w:t>正文</w:t>
      </w:r>
    </w:p>
    <w:p w14:paraId="38FEE641">
      <w:r>
        <w:rPr>
          <w:rFonts w:hint="eastAsia" w:eastAsia="宋体"/>
          <w:lang w:eastAsia="zh-CN"/>
        </w:rPr>
        <w:t>“</w:t>
      </w:r>
      <w:r>
        <w:t>辭</w:t>
      </w:r>
      <w:r>
        <w:rPr>
          <w:rFonts w:hint="eastAsia" w:eastAsia="宋体"/>
          <w:lang w:eastAsia="zh-CN"/>
        </w:rPr>
        <w:t>”</w:t>
      </w:r>
      <w:r>
        <w:t>字涉注文而誤爲</w:t>
      </w:r>
      <w:r>
        <w:rPr>
          <w:rFonts w:hint="eastAsia" w:eastAsia="宋体"/>
          <w:lang w:eastAsia="zh-CN"/>
        </w:rPr>
        <w:t>“</w:t>
      </w:r>
      <w:r>
        <w:t>澤</w:t>
      </w:r>
      <w:r>
        <w:rPr>
          <w:rFonts w:hint="eastAsia" w:eastAsia="宋体"/>
          <w:lang w:eastAsia="zh-CN"/>
        </w:rPr>
        <w:t>”</w:t>
      </w:r>
      <w:r>
        <w:t>，後人又於注文</w:t>
      </w:r>
      <w:r>
        <w:rPr>
          <w:rFonts w:hint="eastAsia" w:eastAsia="宋体"/>
          <w:lang w:eastAsia="zh-CN"/>
        </w:rPr>
        <w:t>“</w:t>
      </w:r>
      <w:r>
        <w:t>潤，澤也</w:t>
      </w:r>
      <w:r>
        <w:rPr>
          <w:rFonts w:hint="eastAsia" w:eastAsia="宋体"/>
          <w:lang w:eastAsia="zh-CN"/>
        </w:rPr>
        <w:t>”</w:t>
      </w:r>
      <w:r>
        <w:t>上加一</w:t>
      </w:r>
      <w:r>
        <w:rPr>
          <w:rFonts w:hint="eastAsia" w:eastAsia="宋体"/>
          <w:lang w:eastAsia="zh-CN"/>
        </w:rPr>
        <w:t>“</w:t>
      </w:r>
      <w:r>
        <w:t>澤</w:t>
      </w:r>
      <w:r>
        <w:rPr>
          <w:rFonts w:hint="eastAsia" w:eastAsia="宋体"/>
          <w:lang w:eastAsia="zh-CN"/>
        </w:rPr>
        <w:t>”</w:t>
      </w:r>
      <w:r>
        <w:t>字，以從已誤之正文矣</w:t>
      </w:r>
    </w:p>
    <w:p w14:paraId="05701A64">
      <w:r>
        <w:rPr>
          <w:rFonts w:hint="eastAsia" w:eastAsia="宋体"/>
          <w:lang w:eastAsia="zh-CN"/>
        </w:rPr>
        <w:t>《</w:t>
      </w:r>
      <w:r>
        <w:t>精神</w:t>
      </w:r>
      <w:r>
        <w:rPr>
          <w:rFonts w:hint="eastAsia" w:eastAsia="宋体"/>
          <w:lang w:eastAsia="zh-CN"/>
        </w:rPr>
        <w:t>》</w:t>
      </w:r>
      <w:r>
        <w:t>篇</w:t>
      </w:r>
      <w:r>
        <w:rPr>
          <w:rFonts w:hint="eastAsia" w:eastAsia="宋体"/>
          <w:lang w:eastAsia="zh-CN"/>
        </w:rPr>
        <w:t>“</w:t>
      </w:r>
      <w:r>
        <w:t>故覺而若眯，生而若死。</w:t>
      </w:r>
      <w:r>
        <w:rPr>
          <w:rFonts w:hint="eastAsia" w:eastAsia="宋体"/>
          <w:lang w:eastAsia="zh-CN"/>
        </w:rPr>
        <w:t>”“</w:t>
      </w:r>
      <w:r>
        <w:t>眯</w:t>
      </w:r>
      <w:r>
        <w:rPr>
          <w:rFonts w:hint="eastAsia" w:eastAsia="宋体"/>
          <w:lang w:eastAsia="zh-CN"/>
        </w:rPr>
        <w:t>”</w:t>
      </w:r>
      <w:r>
        <w:t>讀若</w:t>
      </w:r>
      <w:r>
        <w:rPr>
          <w:rFonts w:hint="eastAsia" w:eastAsia="宋体"/>
          <w:lang w:eastAsia="zh-CN"/>
        </w:rPr>
        <w:t>“</w:t>
      </w:r>
      <w:r>
        <w:t>米</w:t>
      </w:r>
      <w:r>
        <w:rPr>
          <w:rFonts w:hint="eastAsia" w:eastAsia="宋体"/>
          <w:lang w:eastAsia="zh-CN"/>
        </w:rPr>
        <w:t>”</w:t>
      </w:r>
      <w:r>
        <w:t>。高注：</w:t>
      </w:r>
      <w:r>
        <w:rPr>
          <w:rFonts w:hint="eastAsia" w:eastAsia="宋体"/>
          <w:lang w:eastAsia="zh-CN"/>
        </w:rPr>
        <w:t>“</w:t>
      </w:r>
      <w:r>
        <w:t>眯，厭也。楚人謂厭爲</w:t>
      </w:r>
    </w:p>
    <w:p w14:paraId="6C130E02">
      <w:r>
        <w:t>【第120页】</w:t>
      </w:r>
    </w:p>
    <w:p w14:paraId="5870F53C">
      <w:r>
        <w:t>眯。</w:t>
      </w:r>
      <w:r>
        <w:rPr>
          <w:rFonts w:hint="eastAsia" w:eastAsia="宋体"/>
          <w:lang w:eastAsia="zh-CN"/>
        </w:rPr>
        <w:t>”“</w:t>
      </w:r>
      <w:r>
        <w:t>厭</w:t>
      </w:r>
      <w:r>
        <w:rPr>
          <w:rFonts w:hint="eastAsia" w:eastAsia="宋体"/>
          <w:lang w:eastAsia="zh-CN"/>
        </w:rPr>
        <w:t>”</w:t>
      </w:r>
      <w:r>
        <w:t>即今</w:t>
      </w:r>
      <w:r>
        <w:rPr>
          <w:rFonts w:hint="eastAsia" w:eastAsia="宋体"/>
          <w:lang w:eastAsia="zh-CN"/>
        </w:rPr>
        <w:t>“</w:t>
      </w:r>
      <w:r>
        <w:t>魘</w:t>
      </w:r>
      <w:r>
        <w:rPr>
          <w:rFonts w:hint="eastAsia" w:eastAsia="宋体"/>
          <w:lang w:eastAsia="zh-CN"/>
        </w:rPr>
        <w:t>”</w:t>
      </w:r>
      <w:r>
        <w:t>字。傳寫以</w:t>
      </w:r>
      <w:r>
        <w:rPr>
          <w:rFonts w:hint="eastAsia" w:eastAsia="宋体"/>
          <w:lang w:eastAsia="zh-CN"/>
        </w:rPr>
        <w:t>“</w:t>
      </w:r>
      <w:r>
        <w:t>眯</w:t>
      </w:r>
      <w:r>
        <w:rPr>
          <w:rFonts w:hint="eastAsia" w:eastAsia="宋体"/>
          <w:lang w:eastAsia="zh-CN"/>
        </w:rPr>
        <w:t>”</w:t>
      </w:r>
      <w:r>
        <w:t>誤作</w:t>
      </w:r>
      <w:r>
        <w:rPr>
          <w:rFonts w:hint="eastAsia" w:eastAsia="宋体"/>
          <w:lang w:eastAsia="zh-CN"/>
        </w:rPr>
        <w:t>“</w:t>
      </w:r>
      <w:r>
        <w:t>昧</w:t>
      </w:r>
      <w:r>
        <w:rPr>
          <w:rFonts w:hint="eastAsia" w:eastAsia="宋体"/>
          <w:lang w:eastAsia="zh-CN"/>
        </w:rPr>
        <w:t>”</w:t>
      </w:r>
      <w:r>
        <w:t>，後人遂誤讀爲暗昧之</w:t>
      </w:r>
      <w:r>
        <w:rPr>
          <w:rFonts w:hint="eastAsia" w:eastAsia="宋体"/>
          <w:lang w:eastAsia="zh-CN"/>
        </w:rPr>
        <w:t>“</w:t>
      </w:r>
      <w:r>
        <w:t>昧</w:t>
      </w:r>
      <w:r>
        <w:rPr>
          <w:rFonts w:hint="eastAsia" w:eastAsia="宋体"/>
          <w:lang w:eastAsia="zh-CN"/>
        </w:rPr>
        <w:t>”</w:t>
      </w:r>
      <w:r>
        <w:t>，而於注内加</w:t>
      </w:r>
      <w:r>
        <w:rPr>
          <w:rFonts w:hint="eastAsia" w:eastAsia="宋体"/>
          <w:lang w:eastAsia="zh-CN"/>
        </w:rPr>
        <w:t>“</w:t>
      </w:r>
      <w:r>
        <w:t>暗</w:t>
      </w:r>
    </w:p>
    <w:p w14:paraId="1052E395">
      <w:r>
        <w:t>也</w:t>
      </w:r>
      <w:r>
        <w:rPr>
          <w:rFonts w:hint="eastAsia" w:eastAsia="宋体"/>
          <w:lang w:eastAsia="zh-CN"/>
        </w:rPr>
        <w:t>”</w:t>
      </w:r>
      <w:r>
        <w:t>二字矣。</w:t>
      </w:r>
      <w:r>
        <w:rPr>
          <w:rFonts w:hint="eastAsia" w:eastAsia="宋体"/>
          <w:lang w:eastAsia="zh-CN"/>
        </w:rPr>
        <w:t>《</w:t>
      </w:r>
      <w:r>
        <w:t>説山</w:t>
      </w:r>
      <w:r>
        <w:rPr>
          <w:rFonts w:hint="eastAsia" w:eastAsia="宋体"/>
          <w:lang w:eastAsia="zh-CN"/>
        </w:rPr>
        <w:t>》</w:t>
      </w:r>
      <w:r>
        <w:t>篇：</w:t>
      </w:r>
      <w:r>
        <w:rPr>
          <w:rFonts w:hint="eastAsia" w:eastAsia="宋体"/>
          <w:lang w:eastAsia="zh-CN"/>
        </w:rPr>
        <w:t>“</w:t>
      </w:r>
      <w:r>
        <w:t>人不小覺，不大迷。</w:t>
      </w:r>
      <w:r>
        <w:rPr>
          <w:rFonts w:hint="eastAsia" w:eastAsia="宋体"/>
          <w:lang w:eastAsia="zh-CN"/>
        </w:rPr>
        <w:t>”</w:t>
      </w:r>
      <w:r>
        <w:t>高注：</w:t>
      </w:r>
      <w:r>
        <w:rPr>
          <w:rFonts w:hint="eastAsia" w:eastAsia="宋体"/>
          <w:lang w:eastAsia="zh-CN"/>
        </w:rPr>
        <w:t>“</w:t>
      </w:r>
      <w:r>
        <w:t>小覺不能通道，故大迷也。</w:t>
      </w:r>
      <w:r>
        <w:rPr>
          <w:rFonts w:hint="eastAsia" w:eastAsia="宋体"/>
          <w:lang w:eastAsia="zh-CN"/>
        </w:rPr>
        <w:t>”</w:t>
      </w:r>
      <w:r>
        <w:t>兩</w:t>
      </w:r>
      <w:r>
        <w:rPr>
          <w:rFonts w:hint="eastAsia" w:eastAsia="宋体"/>
          <w:lang w:eastAsia="zh-CN"/>
        </w:rPr>
        <w:t>“</w:t>
      </w:r>
      <w:r>
        <w:t>小</w:t>
      </w:r>
    </w:p>
    <w:p w14:paraId="54A79748">
      <w:r>
        <w:t>覺</w:t>
      </w:r>
      <w:r>
        <w:rPr>
          <w:rFonts w:hint="eastAsia" w:eastAsia="宋体"/>
          <w:lang w:eastAsia="zh-CN"/>
        </w:rPr>
        <w:t>”</w:t>
      </w:r>
      <w:r>
        <w:t>並誤爲</w:t>
      </w:r>
      <w:r>
        <w:rPr>
          <w:rFonts w:hint="eastAsia" w:eastAsia="宋体"/>
          <w:lang w:eastAsia="zh-CN"/>
        </w:rPr>
        <w:t>“</w:t>
      </w:r>
      <w:r>
        <w:t>小學</w:t>
      </w:r>
      <w:r>
        <w:rPr>
          <w:rFonts w:hint="eastAsia" w:eastAsia="宋体"/>
          <w:lang w:eastAsia="zh-CN"/>
        </w:rPr>
        <w:t>”</w:t>
      </w:r>
      <w:r>
        <w:t>，後人又於注文</w:t>
      </w:r>
      <w:r>
        <w:rPr>
          <w:rFonts w:hint="eastAsia" w:eastAsia="宋体"/>
          <w:lang w:eastAsia="zh-CN"/>
        </w:rPr>
        <w:t>“</w:t>
      </w:r>
      <w:r>
        <w:t>小學</w:t>
      </w:r>
      <w:r>
        <w:rPr>
          <w:rFonts w:hint="eastAsia" w:eastAsia="宋体"/>
          <w:lang w:eastAsia="zh-CN"/>
        </w:rPr>
        <w:t>”</w:t>
      </w:r>
      <w:r>
        <w:t>下加</w:t>
      </w:r>
      <w:r>
        <w:rPr>
          <w:rFonts w:hint="eastAsia" w:eastAsia="宋体"/>
          <w:lang w:eastAsia="zh-CN"/>
        </w:rPr>
        <w:t>“</w:t>
      </w:r>
      <w:r>
        <w:t>不博</w:t>
      </w:r>
      <w:r>
        <w:rPr>
          <w:rFonts w:hint="eastAsia" w:eastAsia="宋体"/>
          <w:lang w:eastAsia="zh-CN"/>
        </w:rPr>
        <w:t>”</w:t>
      </w:r>
      <w:r>
        <w:t>二字，以牽合正文矣。</w:t>
      </w:r>
      <w:r>
        <w:rPr>
          <w:rFonts w:hint="eastAsia" w:eastAsia="宋体"/>
          <w:lang w:eastAsia="zh-CN"/>
        </w:rPr>
        <w:t>《</w:t>
      </w:r>
      <w:r>
        <w:t>泰族</w:t>
      </w:r>
      <w:r>
        <w:rPr>
          <w:rFonts w:hint="eastAsia" w:eastAsia="宋体"/>
          <w:lang w:eastAsia="zh-CN"/>
        </w:rPr>
        <w:t>》</w:t>
      </w:r>
      <w:r>
        <w:t>篇：</w:t>
      </w:r>
      <w:r>
        <w:rPr>
          <w:rFonts w:hint="eastAsia" w:eastAsia="宋体"/>
          <w:lang w:eastAsia="zh-CN"/>
        </w:rPr>
        <w:t>“</w:t>
      </w:r>
      <w:r>
        <w:t>故</w:t>
      </w:r>
    </w:p>
    <w:p w14:paraId="281D1FF1">
      <w:r>
        <w:t>因則大，作則細矣。</w:t>
      </w:r>
      <w:r>
        <w:rPr>
          <w:rFonts w:hint="eastAsia" w:eastAsia="宋体"/>
          <w:lang w:eastAsia="zh-CN"/>
        </w:rPr>
        <w:t>”</w:t>
      </w:r>
      <w:r>
        <w:t>高注：</w:t>
      </w:r>
      <w:r>
        <w:rPr>
          <w:rFonts w:hint="eastAsia" w:eastAsia="宋体"/>
          <w:lang w:eastAsia="zh-CN"/>
        </w:rPr>
        <w:t>“</w:t>
      </w:r>
      <w:r>
        <w:t>能循則必大也，欲作則小矣。</w:t>
      </w:r>
      <w:r>
        <w:rPr>
          <w:rFonts w:hint="eastAsia" w:eastAsia="宋体"/>
          <w:lang w:eastAsia="zh-CN"/>
        </w:rPr>
        <w:t>”</w:t>
      </w:r>
      <w:r>
        <w:t>古</w:t>
      </w:r>
      <w:r>
        <w:rPr>
          <w:rFonts w:hint="eastAsia" w:eastAsia="宋体"/>
          <w:lang w:eastAsia="zh-CN"/>
        </w:rPr>
        <w:t>“</w:t>
      </w:r>
      <w:r>
        <w:t>作</w:t>
      </w:r>
      <w:r>
        <w:rPr>
          <w:rFonts w:hint="eastAsia" w:eastAsia="宋体"/>
          <w:lang w:eastAsia="zh-CN"/>
        </w:rPr>
        <w:t>”</w:t>
      </w:r>
      <w:r>
        <w:t>字爲</w:t>
      </w:r>
      <w:r>
        <w:rPr>
          <w:rFonts w:hint="eastAsia" w:eastAsia="宋体"/>
          <w:lang w:eastAsia="zh-CN"/>
        </w:rPr>
        <w:t>“</w:t>
      </w:r>
      <w:r>
        <w:t>伦</w:t>
      </w:r>
      <w:r>
        <w:rPr>
          <w:rFonts w:hint="eastAsia" w:eastAsia="宋体"/>
          <w:lang w:eastAsia="zh-CN"/>
        </w:rPr>
        <w:t>”</w:t>
      </w:r>
      <w:r>
        <w:t>，形與</w:t>
      </w:r>
      <w:r>
        <w:rPr>
          <w:rFonts w:hint="eastAsia" w:eastAsia="宋体"/>
          <w:lang w:eastAsia="zh-CN"/>
        </w:rPr>
        <w:t>“</w:t>
      </w:r>
      <w:r>
        <w:t>化</w:t>
      </w:r>
      <w:r>
        <w:rPr>
          <w:rFonts w:hint="eastAsia" w:eastAsia="宋体"/>
          <w:lang w:eastAsia="zh-CN"/>
        </w:rPr>
        <w:t>”</w:t>
      </w:r>
      <w:r>
        <w:t>相</w:t>
      </w:r>
    </w:p>
    <w:p w14:paraId="00CF70EE">
      <w:r>
        <w:t>似，因誤爲</w:t>
      </w:r>
      <w:r>
        <w:rPr>
          <w:rFonts w:hint="eastAsia" w:eastAsia="宋体"/>
          <w:lang w:eastAsia="zh-CN"/>
        </w:rPr>
        <w:t>“</w:t>
      </w:r>
      <w:r>
        <w:t>化</w:t>
      </w:r>
      <w:r>
        <w:rPr>
          <w:rFonts w:hint="eastAsia" w:eastAsia="宋体"/>
          <w:lang w:eastAsia="zh-CN"/>
        </w:rPr>
        <w:t>”</w:t>
      </w:r>
      <w:r>
        <w:t>，後人又於注文</w:t>
      </w:r>
      <w:r>
        <w:rPr>
          <w:rFonts w:hint="eastAsia" w:eastAsia="宋体"/>
          <w:lang w:eastAsia="zh-CN"/>
        </w:rPr>
        <w:t>“</w:t>
      </w:r>
      <w:r>
        <w:t>欲作</w:t>
      </w:r>
      <w:r>
        <w:rPr>
          <w:rFonts w:hint="eastAsia" w:eastAsia="宋体"/>
          <w:lang w:eastAsia="zh-CN"/>
        </w:rPr>
        <w:t>”</w:t>
      </w:r>
      <w:r>
        <w:t>上加</w:t>
      </w:r>
      <w:r>
        <w:rPr>
          <w:rFonts w:hint="eastAsia" w:eastAsia="宋体"/>
          <w:lang w:eastAsia="zh-CN"/>
        </w:rPr>
        <w:t>“</w:t>
      </w:r>
      <w:r>
        <w:t>化而</w:t>
      </w:r>
      <w:r>
        <w:rPr>
          <w:rFonts w:hint="eastAsia" w:eastAsia="宋体"/>
          <w:lang w:eastAsia="zh-CN"/>
        </w:rPr>
        <w:t>”</w:t>
      </w:r>
      <w:r>
        <w:t>二字矣</w:t>
      </w:r>
    </w:p>
    <w:p w14:paraId="5C78B255">
      <w:r>
        <w:t>有既誤而又移注文者。</w:t>
      </w:r>
      <w:r>
        <w:rPr>
          <w:rFonts w:hint="eastAsia" w:eastAsia="宋体"/>
          <w:lang w:eastAsia="zh-CN"/>
        </w:rPr>
        <w:t>《</w:t>
      </w:r>
      <w:r>
        <w:t>地形</w:t>
      </w:r>
      <w:r>
        <w:rPr>
          <w:rFonts w:hint="eastAsia" w:eastAsia="宋体"/>
          <w:lang w:eastAsia="zh-CN"/>
        </w:rPr>
        <w:t>》</w:t>
      </w:r>
      <w:r>
        <w:t>篇曰：</w:t>
      </w:r>
      <w:r>
        <w:rPr>
          <w:rFonts w:hint="eastAsia" w:eastAsia="宋体"/>
          <w:lang w:eastAsia="zh-CN"/>
        </w:rPr>
        <w:t>“</w:t>
      </w:r>
      <w:r>
        <w:t>天地之間，九州八柱。</w:t>
      </w:r>
      <w:r>
        <w:rPr>
          <w:rFonts w:hint="eastAsia" w:eastAsia="宋体"/>
          <w:lang w:eastAsia="zh-CN"/>
        </w:rPr>
        <w:t>”</w:t>
      </w:r>
      <w:r>
        <w:t>下文曰：</w:t>
      </w:r>
      <w:r>
        <w:rPr>
          <w:rFonts w:hint="eastAsia" w:eastAsia="宋体"/>
          <w:lang w:eastAsia="zh-CN"/>
        </w:rPr>
        <w:t>“</w:t>
      </w:r>
      <w:r>
        <w:t>八紘之外，乃</w:t>
      </w:r>
    </w:p>
    <w:p w14:paraId="5732F53B">
      <w:r>
        <w:t>有八極。</w:t>
      </w:r>
      <w:r>
        <w:rPr>
          <w:rFonts w:hint="eastAsia" w:eastAsia="宋体"/>
          <w:lang w:eastAsia="zh-CN"/>
        </w:rPr>
        <w:t>”</w:t>
      </w:r>
      <w:r>
        <w:t>高注：</w:t>
      </w:r>
      <w:r>
        <w:rPr>
          <w:rFonts w:hint="eastAsia" w:eastAsia="宋体"/>
          <w:lang w:eastAsia="zh-CN"/>
        </w:rPr>
        <w:t>“</w:t>
      </w:r>
      <w:r>
        <w:t>八極，八方之極也。</w:t>
      </w:r>
      <w:r>
        <w:rPr>
          <w:rFonts w:hint="eastAsia" w:eastAsia="宋体"/>
          <w:lang w:eastAsia="zh-CN"/>
        </w:rPr>
        <w:t>”</w:t>
      </w:r>
      <w:r>
        <w:t>正文</w:t>
      </w:r>
      <w:r>
        <w:rPr>
          <w:rFonts w:hint="eastAsia" w:eastAsia="宋体"/>
          <w:lang w:eastAsia="zh-CN"/>
        </w:rPr>
        <w:t>“</w:t>
      </w:r>
      <w:r>
        <w:t>八柱</w:t>
      </w:r>
      <w:r>
        <w:rPr>
          <w:rFonts w:hint="eastAsia" w:eastAsia="宋体"/>
          <w:lang w:eastAsia="zh-CN"/>
        </w:rPr>
        <w:t>”</w:t>
      </w:r>
      <w:r>
        <w:t>誤爲</w:t>
      </w:r>
      <w:r>
        <w:rPr>
          <w:rFonts w:hint="eastAsia" w:eastAsia="宋体"/>
          <w:lang w:eastAsia="zh-CN"/>
        </w:rPr>
        <w:t>“</w:t>
      </w:r>
      <w:r>
        <w:t>八極</w:t>
      </w:r>
      <w:r>
        <w:rPr>
          <w:rFonts w:hint="eastAsia" w:eastAsia="宋体"/>
          <w:lang w:eastAsia="zh-CN"/>
        </w:rPr>
        <w:t>”</w:t>
      </w:r>
      <w:r>
        <w:t>，而後人遂移</w:t>
      </w:r>
      <w:r>
        <w:rPr>
          <w:rFonts w:hint="eastAsia" w:eastAsia="宋体"/>
          <w:lang w:eastAsia="zh-CN"/>
        </w:rPr>
        <w:t>“</w:t>
      </w:r>
      <w:r>
        <w:t>八極</w:t>
      </w:r>
      <w:r>
        <w:rPr>
          <w:rFonts w:hint="eastAsia" w:eastAsia="宋体"/>
          <w:lang w:eastAsia="zh-CN"/>
        </w:rPr>
        <w:t>”</w:t>
      </w:r>
      <w:r>
        <w:t>之注於</w:t>
      </w:r>
    </w:p>
    <w:p w14:paraId="0E54D02E">
      <w:pPr>
        <w:rPr>
          <w:rFonts w:hint="eastAsia" w:eastAsia="宋体"/>
          <w:lang w:eastAsia="zh-CN"/>
        </w:rPr>
      </w:pPr>
      <w:r>
        <w:t>前，以從已誤之正文矣。</w:t>
      </w:r>
      <w:r>
        <w:rPr>
          <w:rFonts w:hint="eastAsia" w:eastAsia="宋体"/>
          <w:lang w:eastAsia="zh-CN"/>
        </w:rPr>
        <w:t>《</w:t>
      </w:r>
      <w:r>
        <w:t>道應</w:t>
      </w:r>
      <w:r>
        <w:rPr>
          <w:rFonts w:hint="eastAsia" w:eastAsia="宋体"/>
          <w:lang w:eastAsia="zh-CN"/>
        </w:rPr>
        <w:t>》</w:t>
      </w:r>
      <w:r>
        <w:t>篇：</w:t>
      </w:r>
      <w:r>
        <w:rPr>
          <w:rFonts w:hint="eastAsia" w:eastAsia="宋体"/>
          <w:lang w:eastAsia="zh-CN"/>
        </w:rPr>
        <w:t>“</w:t>
      </w:r>
      <w:r>
        <w:t>輪扁斵輪於堂下。</w:t>
      </w:r>
      <w:r>
        <w:rPr>
          <w:rFonts w:hint="eastAsia" w:eastAsia="宋体"/>
          <w:lang w:eastAsia="zh-CN"/>
        </w:rPr>
        <w:t>”</w:t>
      </w:r>
      <w:r>
        <w:t>高注：</w:t>
      </w:r>
      <w:r>
        <w:rPr>
          <w:rFonts w:hint="eastAsia" w:eastAsia="宋体"/>
          <w:lang w:eastAsia="zh-CN"/>
        </w:rPr>
        <w:t>“</w:t>
      </w:r>
      <w:r>
        <w:t>輪扁，人名。</w:t>
      </w:r>
      <w:r>
        <w:rPr>
          <w:rFonts w:hint="eastAsia" w:eastAsia="宋体"/>
          <w:lang w:eastAsia="zh-CN"/>
        </w:rPr>
        <w:t>”</w:t>
      </w:r>
      <w:r>
        <w:t>正文</w:t>
      </w:r>
      <w:r>
        <w:rPr>
          <w:rFonts w:hint="eastAsia" w:eastAsia="宋体"/>
          <w:lang w:eastAsia="zh-CN"/>
        </w:rPr>
        <w:t>“</w:t>
      </w:r>
      <w:r>
        <w:t>輪扁</w:t>
      </w:r>
      <w:r>
        <w:rPr>
          <w:rFonts w:hint="eastAsia" w:eastAsia="宋体"/>
          <w:lang w:eastAsia="zh-CN"/>
        </w:rPr>
        <w:t>”</w:t>
      </w:r>
    </w:p>
    <w:p w14:paraId="76DCD0C3">
      <w:r>
        <w:t>誤爲</w:t>
      </w:r>
      <w:r>
        <w:rPr>
          <w:rFonts w:hint="eastAsia" w:eastAsia="宋体"/>
          <w:lang w:eastAsia="zh-CN"/>
        </w:rPr>
        <w:t>“</w:t>
      </w:r>
      <w:r>
        <w:t>輪人</w:t>
      </w:r>
      <w:r>
        <w:rPr>
          <w:rFonts w:hint="eastAsia" w:eastAsia="宋体"/>
          <w:lang w:eastAsia="zh-CN"/>
        </w:rPr>
        <w:t>”</w:t>
      </w:r>
      <w:r>
        <w:t>，而後人遂移注文於下文</w:t>
      </w:r>
      <w:r>
        <w:rPr>
          <w:rFonts w:hint="eastAsia" w:eastAsia="宋体"/>
          <w:lang w:eastAsia="zh-CN"/>
        </w:rPr>
        <w:t>“</w:t>
      </w:r>
      <w:r>
        <w:t>輪扁曰</w:t>
      </w:r>
      <w:r>
        <w:rPr>
          <w:rFonts w:hint="eastAsia" w:eastAsia="宋体"/>
          <w:lang w:eastAsia="zh-CN"/>
        </w:rPr>
        <w:t>”</w:t>
      </w:r>
      <w:r>
        <w:t>云云之下矣。</w:t>
      </w:r>
      <w:r>
        <w:rPr>
          <w:rFonts w:hint="eastAsia" w:eastAsia="宋体"/>
          <w:lang w:eastAsia="zh-CN"/>
        </w:rPr>
        <w:t>《</w:t>
      </w:r>
      <w:r>
        <w:t>詮言</w:t>
      </w:r>
      <w:r>
        <w:rPr>
          <w:rFonts w:hint="eastAsia" w:eastAsia="宋体"/>
          <w:lang w:eastAsia="zh-CN"/>
        </w:rPr>
        <w:t>》</w:t>
      </w:r>
      <w:r>
        <w:t>篇：</w:t>
      </w:r>
      <w:r>
        <w:rPr>
          <w:rFonts w:hint="eastAsia" w:eastAsia="宋体"/>
          <w:lang w:eastAsia="zh-CN"/>
        </w:rPr>
        <w:t>“</w:t>
      </w:r>
      <w:r>
        <w:t>蘇秦善説而亡</w:t>
      </w:r>
    </w:p>
    <w:p w14:paraId="3C87CD82">
      <w:r>
        <w:t>身。</w:t>
      </w:r>
      <w:r>
        <w:rPr>
          <w:rFonts w:hint="eastAsia" w:eastAsia="宋体"/>
          <w:lang w:eastAsia="zh-CN"/>
        </w:rPr>
        <w:t>”</w:t>
      </w:r>
      <w:r>
        <w:t>高注：</w:t>
      </w:r>
      <w:r>
        <w:rPr>
          <w:rFonts w:hint="eastAsia" w:eastAsia="宋体"/>
          <w:lang w:eastAsia="zh-CN"/>
        </w:rPr>
        <w:t>“</w:t>
      </w:r>
      <w:r>
        <w:t>蘇秦死於齊也。</w:t>
      </w:r>
      <w:r>
        <w:rPr>
          <w:rFonts w:hint="eastAsia" w:eastAsia="宋体"/>
          <w:lang w:eastAsia="zh-CN"/>
        </w:rPr>
        <w:t>”</w:t>
      </w:r>
      <w:r>
        <w:t>正文</w:t>
      </w:r>
      <w:r>
        <w:rPr>
          <w:rFonts w:hint="eastAsia" w:eastAsia="宋体"/>
          <w:lang w:eastAsia="zh-CN"/>
        </w:rPr>
        <w:t>“</w:t>
      </w:r>
      <w:r>
        <w:t>亡身</w:t>
      </w:r>
      <w:r>
        <w:rPr>
          <w:rFonts w:hint="eastAsia" w:eastAsia="宋体"/>
          <w:lang w:eastAsia="zh-CN"/>
        </w:rPr>
        <w:t>”</w:t>
      </w:r>
      <w:r>
        <w:t>誤爲</w:t>
      </w:r>
      <w:r>
        <w:rPr>
          <w:rFonts w:hint="eastAsia" w:eastAsia="宋体"/>
          <w:lang w:eastAsia="zh-CN"/>
        </w:rPr>
        <w:t>“</w:t>
      </w:r>
      <w:r>
        <w:t>亡國</w:t>
      </w:r>
      <w:r>
        <w:rPr>
          <w:rFonts w:hint="eastAsia" w:eastAsia="宋体"/>
          <w:lang w:eastAsia="zh-CN"/>
        </w:rPr>
        <w:t>”</w:t>
      </w:r>
      <w:r>
        <w:t>，後人又移注文於</w:t>
      </w:r>
      <w:r>
        <w:rPr>
          <w:rFonts w:hint="eastAsia" w:eastAsia="宋体"/>
          <w:lang w:eastAsia="zh-CN"/>
        </w:rPr>
        <w:t>“</w:t>
      </w:r>
      <w:r>
        <w:t>亡</w:t>
      </w:r>
      <w:r>
        <w:rPr>
          <w:rFonts w:hint="eastAsia" w:eastAsia="宋体"/>
          <w:lang w:eastAsia="zh-CN"/>
        </w:rPr>
        <w:t>”</w:t>
      </w:r>
      <w:r>
        <w:t>字之下、</w:t>
      </w:r>
      <w:r>
        <w:rPr>
          <w:rFonts w:hint="eastAsia" w:eastAsia="宋体"/>
          <w:lang w:eastAsia="zh-CN"/>
        </w:rPr>
        <w:t>“</w:t>
      </w:r>
      <w:r>
        <w:t>國</w:t>
      </w:r>
    </w:p>
    <w:p w14:paraId="4A5DB68C">
      <w:r>
        <w:t>字之上，則是以</w:t>
      </w:r>
      <w:r>
        <w:rPr>
          <w:rFonts w:hint="eastAsia" w:eastAsia="宋体"/>
          <w:lang w:eastAsia="zh-CN"/>
        </w:rPr>
        <w:t>“</w:t>
      </w:r>
      <w:r>
        <w:t>亡</w:t>
      </w:r>
      <w:r>
        <w:rPr>
          <w:rFonts w:hint="eastAsia" w:eastAsia="宋体"/>
          <w:lang w:eastAsia="zh-CN"/>
        </w:rPr>
        <w:t>”</w:t>
      </w:r>
      <w:r>
        <w:t>字絶句，而以已誤之</w:t>
      </w:r>
      <w:r>
        <w:rPr>
          <w:rFonts w:hint="eastAsia" w:eastAsia="宋体"/>
          <w:lang w:eastAsia="zh-CN"/>
        </w:rPr>
        <w:t>“</w:t>
      </w:r>
      <w:r>
        <w:t>國</w:t>
      </w:r>
      <w:r>
        <w:rPr>
          <w:rFonts w:hint="eastAsia" w:eastAsia="宋体"/>
          <w:lang w:eastAsia="zh-CN"/>
        </w:rPr>
        <w:t>”</w:t>
      </w:r>
      <w:r>
        <w:t>字下屬爲句，其失甚矣</w:t>
      </w:r>
    </w:p>
    <w:p w14:paraId="6BA3E9E4">
      <w:r>
        <w:t>有既改而又改注文者。</w:t>
      </w:r>
      <w:r>
        <w:rPr>
          <w:rFonts w:hint="eastAsia" w:eastAsia="宋体"/>
          <w:lang w:eastAsia="zh-CN"/>
        </w:rPr>
        <w:t>《</w:t>
      </w:r>
      <w:r>
        <w:t>原道</w:t>
      </w:r>
      <w:r>
        <w:rPr>
          <w:rFonts w:hint="eastAsia" w:eastAsia="宋体"/>
          <w:lang w:eastAsia="zh-CN"/>
        </w:rPr>
        <w:t>》</w:t>
      </w:r>
      <w:r>
        <w:t>篇：</w:t>
      </w:r>
      <w:r>
        <w:rPr>
          <w:rFonts w:hint="eastAsia" w:eastAsia="宋体"/>
          <w:lang w:eastAsia="zh-CN"/>
        </w:rPr>
        <w:t>“</w:t>
      </w:r>
      <w:r>
        <w:t>干越生葛絺。</w:t>
      </w:r>
      <w:r>
        <w:rPr>
          <w:rFonts w:hint="eastAsia" w:eastAsia="宋体"/>
          <w:lang w:eastAsia="zh-CN"/>
        </w:rPr>
        <w:t>”</w:t>
      </w:r>
      <w:r>
        <w:t>高注：</w:t>
      </w:r>
      <w:r>
        <w:rPr>
          <w:rFonts w:hint="eastAsia" w:eastAsia="宋体"/>
          <w:lang w:eastAsia="zh-CN"/>
        </w:rPr>
        <w:t>“</w:t>
      </w:r>
      <w:r>
        <w:t>干，吴也。</w:t>
      </w:r>
      <w:r>
        <w:rPr>
          <w:rFonts w:hint="eastAsia" w:eastAsia="宋体"/>
          <w:lang w:eastAsia="zh-CN"/>
        </w:rPr>
        <w:t>”</w:t>
      </w:r>
      <w:r>
        <w:t>劉本改</w:t>
      </w:r>
      <w:r>
        <w:rPr>
          <w:rFonts w:hint="eastAsia" w:eastAsia="宋体"/>
          <w:lang w:eastAsia="zh-CN"/>
        </w:rPr>
        <w:t>“</w:t>
      </w:r>
      <w:r>
        <w:t>干越</w:t>
      </w:r>
    </w:p>
    <w:p w14:paraId="6BBC7A94">
      <w:r>
        <w:t>爲</w:t>
      </w:r>
      <w:r>
        <w:rPr>
          <w:rFonts w:hint="eastAsia" w:eastAsia="宋体"/>
          <w:lang w:eastAsia="zh-CN"/>
        </w:rPr>
        <w:t>“</w:t>
      </w:r>
      <w:r>
        <w:t>于越</w:t>
      </w:r>
      <w:r>
        <w:rPr>
          <w:rFonts w:hint="eastAsia" w:eastAsia="宋体"/>
          <w:lang w:eastAsia="zh-CN"/>
        </w:rPr>
        <w:t>”</w:t>
      </w:r>
      <w:r>
        <w:t>，并改高注，而不知</w:t>
      </w:r>
      <w:r>
        <w:rPr>
          <w:rFonts w:hint="eastAsia" w:eastAsia="宋体"/>
          <w:lang w:eastAsia="zh-CN"/>
        </w:rPr>
        <w:t>“</w:t>
      </w:r>
      <w:r>
        <w:t>于</w:t>
      </w:r>
      <w:r>
        <w:rPr>
          <w:rFonts w:hint="eastAsia" w:eastAsia="宋体"/>
          <w:lang w:eastAsia="zh-CN"/>
        </w:rPr>
        <w:t>”</w:t>
      </w:r>
      <w:r>
        <w:t>之不可訓爲</w:t>
      </w:r>
      <w:r>
        <w:rPr>
          <w:rFonts w:hint="eastAsia" w:eastAsia="宋体"/>
          <w:lang w:eastAsia="zh-CN"/>
        </w:rPr>
        <w:t>“</w:t>
      </w:r>
      <w:r>
        <w:t>吴</w:t>
      </w:r>
      <w:r>
        <w:rPr>
          <w:rFonts w:hint="eastAsia" w:eastAsia="宋体"/>
          <w:lang w:eastAsia="zh-CN"/>
        </w:rPr>
        <w:t>”</w:t>
      </w:r>
      <w:r>
        <w:t>也。</w:t>
      </w:r>
      <w:r>
        <w:rPr>
          <w:rFonts w:hint="eastAsia" w:eastAsia="宋体"/>
          <w:lang w:eastAsia="zh-CN"/>
        </w:rPr>
        <w:t>“</w:t>
      </w:r>
      <w:r>
        <w:t>九疑之南，民人劗髮文身，以像鱗</w:t>
      </w:r>
    </w:p>
    <w:p w14:paraId="3B9580FC">
      <w:r>
        <w:t>蟲。</w:t>
      </w:r>
      <w:r>
        <w:rPr>
          <w:rFonts w:hint="eastAsia" w:eastAsia="宋体"/>
          <w:lang w:eastAsia="zh-CN"/>
        </w:rPr>
        <w:t>”“</w:t>
      </w:r>
      <w:r>
        <w:t>劗</w:t>
      </w:r>
      <w:r>
        <w:rPr>
          <w:rFonts w:hint="eastAsia" w:eastAsia="宋体"/>
          <w:lang w:eastAsia="zh-CN"/>
        </w:rPr>
        <w:t>”</w:t>
      </w:r>
      <w:r>
        <w:t>讀若</w:t>
      </w:r>
      <w:r>
        <w:rPr>
          <w:rFonts w:hint="eastAsia" w:eastAsia="宋体"/>
          <w:lang w:eastAsia="zh-CN"/>
        </w:rPr>
        <w:t>“</w:t>
      </w:r>
      <w:r>
        <w:t>鑽</w:t>
      </w:r>
      <w:r>
        <w:rPr>
          <w:rFonts w:hint="eastAsia" w:eastAsia="宋体"/>
          <w:lang w:eastAsia="zh-CN"/>
        </w:rPr>
        <w:t>”</w:t>
      </w:r>
      <w:r>
        <w:t>，又讀若</w:t>
      </w:r>
      <w:r>
        <w:rPr>
          <w:rFonts w:hint="eastAsia" w:eastAsia="宋体"/>
          <w:lang w:eastAsia="zh-CN"/>
        </w:rPr>
        <w:t>“</w:t>
      </w:r>
      <w:r>
        <w:t>欑</w:t>
      </w:r>
      <w:r>
        <w:rPr>
          <w:rFonts w:hint="eastAsia" w:eastAsia="宋体"/>
          <w:lang w:eastAsia="zh-CN"/>
        </w:rPr>
        <w:t>”</w:t>
      </w:r>
      <w:r>
        <w:t>。高注：</w:t>
      </w:r>
      <w:r>
        <w:rPr>
          <w:rFonts w:hint="eastAsia" w:eastAsia="宋体"/>
          <w:lang w:eastAsia="zh-CN"/>
        </w:rPr>
        <w:t>“</w:t>
      </w:r>
      <w:r>
        <w:t>劗，翦也。</w:t>
      </w:r>
      <w:r>
        <w:rPr>
          <w:rFonts w:hint="eastAsia" w:eastAsia="宋体"/>
          <w:lang w:eastAsia="zh-CN"/>
        </w:rPr>
        <w:t>”</w:t>
      </w:r>
      <w:r>
        <w:t>後人不識</w:t>
      </w:r>
      <w:r>
        <w:rPr>
          <w:rFonts w:hint="eastAsia" w:eastAsia="宋体"/>
          <w:lang w:eastAsia="zh-CN"/>
        </w:rPr>
        <w:t>“</w:t>
      </w:r>
      <w:r>
        <w:t>劗</w:t>
      </w:r>
      <w:r>
        <w:rPr>
          <w:rFonts w:hint="eastAsia" w:eastAsia="宋体"/>
          <w:lang w:eastAsia="zh-CN"/>
        </w:rPr>
        <w:t>”</w:t>
      </w:r>
      <w:r>
        <w:t>字，遂改</w:t>
      </w:r>
      <w:r>
        <w:rPr>
          <w:rFonts w:hint="eastAsia" w:eastAsia="宋体"/>
          <w:lang w:eastAsia="zh-CN"/>
        </w:rPr>
        <w:t>“</w:t>
      </w:r>
      <w:r>
        <w:t>劗髮</w:t>
      </w:r>
      <w:r>
        <w:rPr>
          <w:rFonts w:hint="eastAsia" w:eastAsia="宋体"/>
          <w:lang w:eastAsia="zh-CN"/>
        </w:rPr>
        <w:t>”</w:t>
      </w:r>
      <w:r>
        <w:t>爲</w:t>
      </w:r>
      <w:r>
        <w:rPr>
          <w:rFonts w:hint="eastAsia" w:eastAsia="宋体"/>
          <w:lang w:eastAsia="zh-CN"/>
        </w:rPr>
        <w:t>“</w:t>
      </w:r>
      <w:r>
        <w:t>被</w:t>
      </w:r>
    </w:p>
    <w:p w14:paraId="004F97BF">
      <w:r>
        <w:t>髮</w:t>
      </w:r>
      <w:r>
        <w:rPr>
          <w:rFonts w:hint="eastAsia" w:eastAsia="宋体"/>
          <w:lang w:eastAsia="zh-CN"/>
        </w:rPr>
        <w:t>”</w:t>
      </w:r>
      <w:r>
        <w:t>，并改高注，而不知</w:t>
      </w:r>
      <w:r>
        <w:rPr>
          <w:rFonts w:hint="eastAsia" w:eastAsia="宋体"/>
          <w:lang w:eastAsia="zh-CN"/>
        </w:rPr>
        <w:t>“</w:t>
      </w:r>
      <w:r>
        <w:t>被</w:t>
      </w:r>
      <w:r>
        <w:rPr>
          <w:rFonts w:hint="eastAsia" w:eastAsia="宋体"/>
          <w:lang w:eastAsia="zh-CN"/>
        </w:rPr>
        <w:t>”</w:t>
      </w:r>
      <w:r>
        <w:t>之不可訓爲</w:t>
      </w:r>
      <w:r>
        <w:rPr>
          <w:rFonts w:hint="eastAsia" w:eastAsia="宋体"/>
          <w:lang w:eastAsia="zh-CN"/>
        </w:rPr>
        <w:t>“</w:t>
      </w:r>
      <w:r>
        <w:t>翦</w:t>
      </w:r>
      <w:r>
        <w:rPr>
          <w:rFonts w:hint="eastAsia" w:eastAsia="宋体"/>
          <w:lang w:eastAsia="zh-CN"/>
        </w:rPr>
        <w:t>”</w:t>
      </w:r>
      <w:r>
        <w:t>也。</w:t>
      </w:r>
      <w:r>
        <w:rPr>
          <w:rFonts w:hint="eastAsia" w:eastAsia="宋体"/>
          <w:lang w:eastAsia="zh-CN"/>
        </w:rPr>
        <w:t>“</w:t>
      </w:r>
      <w:r>
        <w:t>聖人處之，不爲愁悴怨慰。</w:t>
      </w:r>
      <w:r>
        <w:rPr>
          <w:rFonts w:hint="eastAsia" w:eastAsia="宋体"/>
          <w:lang w:eastAsia="zh-CN"/>
        </w:rPr>
        <w:t>”“</w:t>
      </w:r>
      <w:r>
        <w:t>怨</w:t>
      </w:r>
      <w:r>
        <w:rPr>
          <w:rFonts w:hint="eastAsia" w:eastAsia="宋体"/>
          <w:lang w:eastAsia="zh-CN"/>
        </w:rPr>
        <w:t>”</w:t>
      </w:r>
      <w:r>
        <w:t>讀爲</w:t>
      </w:r>
    </w:p>
    <w:p w14:paraId="2FEB8EC5">
      <w:r>
        <w:t>【第121页】</w:t>
      </w:r>
    </w:p>
    <w:p w14:paraId="7D9111AB">
      <w:r>
        <w:rPr>
          <w:rFonts w:hint="eastAsia" w:eastAsia="宋体"/>
          <w:lang w:eastAsia="zh-CN"/>
        </w:rPr>
        <w:t>“</w:t>
      </w:r>
      <w:r>
        <w:t>苑</w:t>
      </w:r>
      <w:r>
        <w:rPr>
          <w:rFonts w:hint="eastAsia" w:eastAsia="宋体"/>
          <w:lang w:eastAsia="zh-CN"/>
        </w:rPr>
        <w:t>”</w:t>
      </w:r>
      <w:r>
        <w:t>，</w:t>
      </w:r>
      <w:r>
        <w:rPr>
          <w:rFonts w:hint="eastAsia" w:eastAsia="宋体"/>
          <w:lang w:eastAsia="zh-CN"/>
        </w:rPr>
        <w:t>“</w:t>
      </w:r>
      <w:r>
        <w:t>苑</w:t>
      </w:r>
      <w:r>
        <w:rPr>
          <w:rFonts w:hint="eastAsia" w:eastAsia="宋体"/>
          <w:lang w:eastAsia="zh-CN"/>
        </w:rPr>
        <w:t>”</w:t>
      </w:r>
      <w:r>
        <w:t>、</w:t>
      </w:r>
      <w:r>
        <w:rPr>
          <w:rFonts w:hint="eastAsia" w:eastAsia="宋体"/>
          <w:lang w:eastAsia="zh-CN"/>
        </w:rPr>
        <w:t>“</w:t>
      </w:r>
      <w:r>
        <w:t>慰</w:t>
      </w:r>
      <w:r>
        <w:rPr>
          <w:rFonts w:hint="eastAsia" w:eastAsia="宋体"/>
          <w:lang w:eastAsia="zh-CN"/>
        </w:rPr>
        <w:t>”</w:t>
      </w:r>
      <w:r>
        <w:t>皆病也。故高注云：</w:t>
      </w:r>
      <w:r>
        <w:rPr>
          <w:rFonts w:hint="eastAsia" w:eastAsia="宋体"/>
          <w:lang w:eastAsia="zh-CN"/>
        </w:rPr>
        <w:t>“</w:t>
      </w:r>
      <w:r>
        <w:t>慰，病也。</w:t>
      </w:r>
      <w:r>
        <w:rPr>
          <w:rFonts w:hint="eastAsia" w:eastAsia="宋体"/>
          <w:lang w:eastAsia="zh-CN"/>
        </w:rPr>
        <w:t>”</w:t>
      </w:r>
      <w:r>
        <w:t>後人改</w:t>
      </w:r>
      <w:r>
        <w:rPr>
          <w:rFonts w:hint="eastAsia" w:eastAsia="宋体"/>
          <w:lang w:eastAsia="zh-CN"/>
        </w:rPr>
        <w:t>“</w:t>
      </w:r>
      <w:r>
        <w:t>怨慰</w:t>
      </w:r>
      <w:r>
        <w:rPr>
          <w:rFonts w:hint="eastAsia" w:eastAsia="宋体"/>
          <w:lang w:eastAsia="zh-CN"/>
        </w:rPr>
        <w:t>”</w:t>
      </w:r>
      <w:r>
        <w:t>爲</w:t>
      </w:r>
      <w:r>
        <w:rPr>
          <w:rFonts w:hint="eastAsia" w:eastAsia="宋体"/>
          <w:lang w:eastAsia="zh-CN"/>
        </w:rPr>
        <w:t>“</w:t>
      </w:r>
      <w:r>
        <w:t>怨懟</w:t>
      </w:r>
      <w:r>
        <w:rPr>
          <w:rFonts w:hint="eastAsia" w:eastAsia="宋体"/>
          <w:lang w:eastAsia="zh-CN"/>
        </w:rPr>
        <w:t>”</w:t>
      </w:r>
      <w:r>
        <w:t>，并改高注，而</w:t>
      </w:r>
    </w:p>
    <w:p w14:paraId="487B7E18">
      <w:r>
        <w:t>不知</w:t>
      </w:r>
      <w:r>
        <w:rPr>
          <w:rFonts w:hint="eastAsia" w:eastAsia="宋体"/>
          <w:lang w:eastAsia="zh-CN"/>
        </w:rPr>
        <w:t>“</w:t>
      </w:r>
      <w:r>
        <w:t>懟</w:t>
      </w:r>
      <w:r>
        <w:rPr>
          <w:rFonts w:hint="eastAsia" w:eastAsia="宋体"/>
          <w:lang w:eastAsia="zh-CN"/>
        </w:rPr>
        <w:t>”</w:t>
      </w:r>
      <w:r>
        <w:t>之不可訓爲</w:t>
      </w:r>
      <w:r>
        <w:rPr>
          <w:rFonts w:hint="eastAsia" w:eastAsia="宋体"/>
          <w:lang w:eastAsia="zh-CN"/>
        </w:rPr>
        <w:t>“</w:t>
      </w:r>
      <w:r>
        <w:t>病</w:t>
      </w:r>
      <w:r>
        <w:rPr>
          <w:rFonts w:hint="eastAsia" w:eastAsia="宋体"/>
          <w:lang w:eastAsia="zh-CN"/>
        </w:rPr>
        <w:t>”</w:t>
      </w:r>
      <w:r>
        <w:t>也。</w:t>
      </w:r>
      <w:r>
        <w:rPr>
          <w:rFonts w:hint="eastAsia" w:eastAsia="宋体"/>
          <w:lang w:eastAsia="zh-CN"/>
        </w:rPr>
        <w:t>《</w:t>
      </w:r>
      <w:r>
        <w:t>地形</w:t>
      </w:r>
      <w:r>
        <w:rPr>
          <w:rFonts w:hint="eastAsia" w:eastAsia="宋体"/>
          <w:lang w:eastAsia="zh-CN"/>
        </w:rPr>
        <w:t>》</w:t>
      </w:r>
      <w:r>
        <w:t>篇：</w:t>
      </w:r>
      <w:r>
        <w:rPr>
          <w:rFonts w:hint="eastAsia" w:eastAsia="宋体"/>
          <w:lang w:eastAsia="zh-CN"/>
        </w:rPr>
        <w:t>“</w:t>
      </w:r>
      <w:r>
        <w:t>夸父耴耳。</w:t>
      </w:r>
      <w:r>
        <w:rPr>
          <w:rFonts w:hint="eastAsia" w:eastAsia="宋体"/>
          <w:lang w:eastAsia="zh-CN"/>
        </w:rPr>
        <w:t>”</w:t>
      </w:r>
      <w:r>
        <w:t>高注：</w:t>
      </w:r>
      <w:r>
        <w:rPr>
          <w:rFonts w:hint="eastAsia" w:eastAsia="宋体"/>
          <w:lang w:eastAsia="zh-CN"/>
        </w:rPr>
        <w:t>“</w:t>
      </w:r>
      <w:r>
        <w:t>耴讀褶衣之褶。</w:t>
      </w:r>
      <w:r>
        <w:rPr>
          <w:rFonts w:hint="eastAsia" w:eastAsia="宋体"/>
          <w:lang w:eastAsia="zh-CN"/>
        </w:rPr>
        <w:t>”</w:t>
      </w:r>
      <w:r>
        <w:t>後人改</w:t>
      </w:r>
    </w:p>
    <w:p w14:paraId="211D9C0B">
      <w:pPr>
        <w:rPr>
          <w:rFonts w:hint="eastAsia" w:eastAsia="宋体"/>
          <w:lang w:eastAsia="zh-CN"/>
        </w:rPr>
      </w:pPr>
      <w:r>
        <w:rPr>
          <w:rFonts w:hint="eastAsia" w:eastAsia="宋体"/>
          <w:lang w:eastAsia="zh-CN"/>
        </w:rPr>
        <w:t>“</w:t>
      </w:r>
      <w:r>
        <w:t>耴耳</w:t>
      </w:r>
      <w:r>
        <w:rPr>
          <w:rFonts w:hint="eastAsia" w:eastAsia="宋体"/>
          <w:lang w:eastAsia="zh-CN"/>
        </w:rPr>
        <w:t>”</w:t>
      </w:r>
      <w:r>
        <w:t>爲</w:t>
      </w:r>
      <w:r>
        <w:rPr>
          <w:rFonts w:hint="eastAsia" w:eastAsia="宋体"/>
          <w:lang w:eastAsia="zh-CN"/>
        </w:rPr>
        <w:t>“</w:t>
      </w:r>
      <w:r>
        <w:t>耽耳</w:t>
      </w:r>
      <w:r>
        <w:rPr>
          <w:rFonts w:hint="eastAsia" w:eastAsia="宋体"/>
          <w:lang w:eastAsia="zh-CN"/>
        </w:rPr>
        <w:t>”</w:t>
      </w:r>
      <w:r>
        <w:t>，并改高注，而不知</w:t>
      </w:r>
      <w:r>
        <w:rPr>
          <w:rFonts w:hint="eastAsia" w:eastAsia="宋体"/>
          <w:lang w:eastAsia="zh-CN"/>
        </w:rPr>
        <w:t>“</w:t>
      </w:r>
      <w:r>
        <w:t>耽</w:t>
      </w:r>
      <w:r>
        <w:rPr>
          <w:rFonts w:hint="eastAsia" w:eastAsia="宋体"/>
          <w:lang w:eastAsia="zh-CN"/>
        </w:rPr>
        <w:t>”</w:t>
      </w:r>
      <w:r>
        <w:t>之不可讀爲</w:t>
      </w:r>
      <w:r>
        <w:rPr>
          <w:rFonts w:hint="eastAsia" w:eastAsia="宋体"/>
          <w:lang w:eastAsia="zh-CN"/>
        </w:rPr>
        <w:t>“</w:t>
      </w:r>
      <w:r>
        <w:t>褶</w:t>
      </w:r>
      <w:r>
        <w:rPr>
          <w:rFonts w:hint="eastAsia" w:eastAsia="宋体"/>
          <w:lang w:eastAsia="zh-CN"/>
        </w:rPr>
        <w:t>”</w:t>
      </w:r>
      <w:r>
        <w:t>也。</w:t>
      </w:r>
      <w:r>
        <w:rPr>
          <w:rFonts w:hint="eastAsia" w:eastAsia="宋体"/>
          <w:lang w:eastAsia="zh-CN"/>
        </w:rPr>
        <w:t>《</w:t>
      </w:r>
      <w:r>
        <w:t>氾論</w:t>
      </w:r>
      <w:r>
        <w:rPr>
          <w:rFonts w:hint="eastAsia" w:eastAsia="宋体"/>
          <w:lang w:eastAsia="zh-CN"/>
        </w:rPr>
        <w:t>》</w:t>
      </w:r>
      <w:r>
        <w:t>篇</w:t>
      </w:r>
      <w:r>
        <w:rPr>
          <w:rFonts w:hint="eastAsia" w:eastAsia="宋体"/>
          <w:lang w:eastAsia="zh-CN"/>
        </w:rPr>
        <w:t>“</w:t>
      </w:r>
      <w:r>
        <w:t>周棄作稼穡。</w:t>
      </w:r>
      <w:r>
        <w:rPr>
          <w:rFonts w:hint="eastAsia" w:eastAsia="宋体"/>
          <w:lang w:eastAsia="zh-CN"/>
        </w:rPr>
        <w:t>”</w:t>
      </w:r>
    </w:p>
    <w:p w14:paraId="79EF66BD">
      <w:r>
        <w:t>高注</w:t>
      </w:r>
      <w:r>
        <w:rPr>
          <w:rFonts w:hint="eastAsia" w:eastAsia="宋体"/>
          <w:lang w:eastAsia="zh-CN"/>
        </w:rPr>
        <w:t>“</w:t>
      </w:r>
      <w:r>
        <w:t>周棄后稷也。</w:t>
      </w:r>
      <w:r>
        <w:rPr>
          <w:rFonts w:hint="eastAsia" w:eastAsia="宋体"/>
          <w:lang w:eastAsia="zh-CN"/>
        </w:rPr>
        <w:t>”</w:t>
      </w:r>
      <w:r>
        <w:t>後人改正文</w:t>
      </w:r>
      <w:r>
        <w:rPr>
          <w:rFonts w:hint="eastAsia" w:eastAsia="宋体"/>
          <w:lang w:eastAsia="zh-CN"/>
        </w:rPr>
        <w:t>“</w:t>
      </w:r>
      <w:r>
        <w:t>周棄</w:t>
      </w:r>
      <w:r>
        <w:rPr>
          <w:rFonts w:hint="eastAsia" w:eastAsia="宋体"/>
          <w:lang w:eastAsia="zh-CN"/>
        </w:rPr>
        <w:t>”</w:t>
      </w:r>
      <w:r>
        <w:t>爲</w:t>
      </w:r>
      <w:r>
        <w:rPr>
          <w:rFonts w:hint="eastAsia" w:eastAsia="宋体"/>
          <w:lang w:eastAsia="zh-CN"/>
        </w:rPr>
        <w:t>“</w:t>
      </w:r>
      <w:r>
        <w:t>后稷</w:t>
      </w:r>
      <w:r>
        <w:rPr>
          <w:rFonts w:hint="eastAsia" w:eastAsia="宋体"/>
          <w:lang w:eastAsia="zh-CN"/>
        </w:rPr>
        <w:t>”</w:t>
      </w:r>
      <w:r>
        <w:t>，又改注文爲</w:t>
      </w:r>
      <w:r>
        <w:rPr>
          <w:rFonts w:hint="eastAsia" w:eastAsia="宋体"/>
          <w:lang w:eastAsia="zh-CN"/>
        </w:rPr>
        <w:t>“</w:t>
      </w:r>
      <w:r>
        <w:t>稷，周棄也</w:t>
      </w:r>
      <w:r>
        <w:rPr>
          <w:rFonts w:hint="eastAsia" w:eastAsia="宋体"/>
          <w:lang w:eastAsia="zh-CN"/>
        </w:rPr>
        <w:t>”</w:t>
      </w:r>
      <w:r>
        <w:t>，斯爲謬</w:t>
      </w:r>
    </w:p>
    <w:p w14:paraId="1150252D">
      <w:pPr>
        <w:rPr>
          <w:rFonts w:hint="eastAsia" w:eastAsia="宋体"/>
          <w:lang w:eastAsia="zh-CN"/>
        </w:rPr>
      </w:pPr>
      <w:r>
        <w:t>矣。</w:t>
      </w:r>
      <w:r>
        <w:rPr>
          <w:rFonts w:hint="eastAsia" w:eastAsia="宋体"/>
          <w:lang w:eastAsia="zh-CN"/>
        </w:rPr>
        <w:t>《</w:t>
      </w:r>
      <w:r>
        <w:t>兵略</w:t>
      </w:r>
      <w:r>
        <w:rPr>
          <w:rFonts w:hint="eastAsia" w:eastAsia="宋体"/>
          <w:lang w:eastAsia="zh-CN"/>
        </w:rPr>
        <w:t>》</w:t>
      </w:r>
      <w:r>
        <w:t>篇：</w:t>
      </w:r>
      <w:r>
        <w:rPr>
          <w:rFonts w:hint="eastAsia" w:eastAsia="宋体"/>
          <w:lang w:eastAsia="zh-CN"/>
        </w:rPr>
        <w:t>“</w:t>
      </w:r>
      <w:r>
        <w:t>西包巴蜀，東裹郯邳。</w:t>
      </w:r>
      <w:r>
        <w:rPr>
          <w:rFonts w:hint="eastAsia" w:eastAsia="宋体"/>
          <w:lang w:eastAsia="zh-CN"/>
        </w:rPr>
        <w:t>”</w:t>
      </w:r>
      <w:r>
        <w:t>高注：</w:t>
      </w:r>
      <w:r>
        <w:rPr>
          <w:rFonts w:hint="eastAsia" w:eastAsia="宋体"/>
          <w:lang w:eastAsia="zh-CN"/>
        </w:rPr>
        <w:t>“</w:t>
      </w:r>
      <w:r>
        <w:t>巴、蜀、郯、邳，地名。</w:t>
      </w:r>
      <w:r>
        <w:rPr>
          <w:rFonts w:hint="eastAsia" w:eastAsia="宋体"/>
          <w:lang w:eastAsia="zh-CN"/>
        </w:rPr>
        <w:t>”</w:t>
      </w:r>
      <w:r>
        <w:t>後人改</w:t>
      </w:r>
      <w:r>
        <w:rPr>
          <w:rFonts w:hint="eastAsia" w:eastAsia="宋体"/>
          <w:lang w:eastAsia="zh-CN"/>
        </w:rPr>
        <w:t>“</w:t>
      </w:r>
      <w:r>
        <w:t>邳</w:t>
      </w:r>
      <w:r>
        <w:rPr>
          <w:rFonts w:hint="eastAsia" w:eastAsia="宋体"/>
          <w:lang w:eastAsia="zh-CN"/>
        </w:rPr>
        <w:t>”</w:t>
      </w:r>
      <w:r>
        <w:t>爲</w:t>
      </w:r>
      <w:r>
        <w:rPr>
          <w:rFonts w:hint="eastAsia" w:eastAsia="宋体"/>
          <w:lang w:eastAsia="zh-CN"/>
        </w:rPr>
        <w:t>“</w:t>
      </w:r>
      <w:r>
        <w:t>淮</w:t>
      </w:r>
      <w:r>
        <w:rPr>
          <w:rFonts w:hint="eastAsia" w:eastAsia="宋体"/>
          <w:lang w:eastAsia="zh-CN"/>
        </w:rPr>
        <w:t>”</w:t>
      </w:r>
    </w:p>
    <w:p w14:paraId="666AE7D6">
      <w:r>
        <w:t>并改高注，而不知</w:t>
      </w:r>
      <w:r>
        <w:rPr>
          <w:rFonts w:hint="eastAsia" w:eastAsia="宋体"/>
          <w:lang w:eastAsia="zh-CN"/>
        </w:rPr>
        <w:t>“</w:t>
      </w:r>
      <w:r>
        <w:t>淮</w:t>
      </w:r>
      <w:r>
        <w:rPr>
          <w:rFonts w:hint="eastAsia" w:eastAsia="宋体"/>
          <w:lang w:eastAsia="zh-CN"/>
        </w:rPr>
        <w:t>”</w:t>
      </w:r>
      <w:r>
        <w:t>乃水名，非地名也。</w:t>
      </w:r>
      <w:r>
        <w:rPr>
          <w:rFonts w:hint="eastAsia" w:eastAsia="宋体"/>
          <w:lang w:eastAsia="zh-CN"/>
        </w:rPr>
        <w:t>“</w:t>
      </w:r>
      <w:r>
        <w:t>伐橪棗而爲矜</w:t>
      </w:r>
      <w:r>
        <w:rPr>
          <w:rFonts w:hint="eastAsia" w:eastAsia="宋体"/>
          <w:lang w:eastAsia="zh-CN"/>
        </w:rPr>
        <w:t>”“</w:t>
      </w:r>
      <w:r>
        <w:t>橪</w:t>
      </w:r>
      <w:r>
        <w:rPr>
          <w:rFonts w:hint="eastAsia" w:eastAsia="宋体"/>
          <w:lang w:eastAsia="zh-CN"/>
        </w:rPr>
        <w:t>”</w:t>
      </w:r>
      <w:r>
        <w:t>，而善反。高注</w:t>
      </w:r>
      <w:r>
        <w:rPr>
          <w:rFonts w:hint="eastAsia" w:eastAsia="宋体"/>
          <w:lang w:eastAsia="zh-CN"/>
        </w:rPr>
        <w:t>“</w:t>
      </w:r>
      <w:r>
        <w:t>橪棗</w:t>
      </w:r>
    </w:p>
    <w:p w14:paraId="64C1DBDB">
      <w:r>
        <w:t>酸棗也。</w:t>
      </w:r>
      <w:r>
        <w:rPr>
          <w:rFonts w:hint="eastAsia" w:eastAsia="宋体"/>
          <w:lang w:eastAsia="zh-CN"/>
        </w:rPr>
        <w:t>”</w:t>
      </w:r>
      <w:r>
        <w:t>後人不識</w:t>
      </w:r>
      <w:r>
        <w:rPr>
          <w:rFonts w:hint="eastAsia" w:eastAsia="宋体"/>
          <w:lang w:eastAsia="zh-CN"/>
        </w:rPr>
        <w:t>“</w:t>
      </w:r>
      <w:r>
        <w:t>橪</w:t>
      </w:r>
      <w:r>
        <w:rPr>
          <w:rFonts w:hint="eastAsia" w:eastAsia="宋体"/>
          <w:lang w:eastAsia="zh-CN"/>
        </w:rPr>
        <w:t>”</w:t>
      </w:r>
      <w:r>
        <w:t>字，遂改</w:t>
      </w:r>
      <w:r>
        <w:rPr>
          <w:rFonts w:hint="eastAsia" w:eastAsia="宋体"/>
          <w:lang w:eastAsia="zh-CN"/>
        </w:rPr>
        <w:t>“</w:t>
      </w:r>
      <w:r>
        <w:t>橪</w:t>
      </w:r>
      <w:r>
        <w:rPr>
          <w:rFonts w:hint="eastAsia" w:eastAsia="宋体"/>
          <w:lang w:eastAsia="zh-CN"/>
        </w:rPr>
        <w:t>”</w:t>
      </w:r>
      <w:r>
        <w:t>爲</w:t>
      </w:r>
      <w:r>
        <w:rPr>
          <w:rFonts w:hint="eastAsia" w:eastAsia="宋体"/>
          <w:lang w:eastAsia="zh-CN"/>
        </w:rPr>
        <w:t>“</w:t>
      </w:r>
      <w:r>
        <w:t>棘</w:t>
      </w:r>
      <w:r>
        <w:rPr>
          <w:rFonts w:hint="eastAsia" w:eastAsia="宋体"/>
          <w:lang w:eastAsia="zh-CN"/>
        </w:rPr>
        <w:t>”</w:t>
      </w:r>
      <w:r>
        <w:t>，并改高注，而不知</w:t>
      </w:r>
      <w:r>
        <w:rPr>
          <w:rFonts w:hint="eastAsia" w:eastAsia="宋体"/>
          <w:lang w:eastAsia="zh-CN"/>
        </w:rPr>
        <w:t>“</w:t>
      </w:r>
      <w:r>
        <w:t>棘</w:t>
      </w:r>
      <w:r>
        <w:rPr>
          <w:rFonts w:hint="eastAsia" w:eastAsia="宋体"/>
          <w:lang w:eastAsia="zh-CN"/>
        </w:rPr>
        <w:t>”</w:t>
      </w:r>
      <w:r>
        <w:t>非</w:t>
      </w:r>
      <w:r>
        <w:rPr>
          <w:rFonts w:hint="eastAsia" w:eastAsia="宋体"/>
          <w:lang w:eastAsia="zh-CN"/>
        </w:rPr>
        <w:t>“</w:t>
      </w:r>
      <w:r>
        <w:t>酸棗</w:t>
      </w:r>
      <w:r>
        <w:rPr>
          <w:rFonts w:hint="eastAsia" w:eastAsia="宋体"/>
          <w:lang w:eastAsia="zh-CN"/>
        </w:rPr>
        <w:t>”</w:t>
      </w:r>
      <w:r>
        <w:t>也</w:t>
      </w:r>
    </w:p>
    <w:p w14:paraId="58DE8FB4">
      <w:r>
        <w:t>有既改而復增注文者。</w:t>
      </w:r>
      <w:r>
        <w:rPr>
          <w:rFonts w:hint="eastAsia" w:eastAsia="宋体"/>
          <w:lang w:eastAsia="zh-CN"/>
        </w:rPr>
        <w:t>《</w:t>
      </w:r>
      <w:r>
        <w:t>道應</w:t>
      </w:r>
      <w:r>
        <w:rPr>
          <w:rFonts w:hint="eastAsia" w:eastAsia="宋体"/>
          <w:lang w:eastAsia="zh-CN"/>
        </w:rPr>
        <w:t>》</w:t>
      </w:r>
      <w:r>
        <w:t>篇</w:t>
      </w:r>
      <w:r>
        <w:rPr>
          <w:rFonts w:hint="eastAsia" w:eastAsia="宋体"/>
          <w:lang w:eastAsia="zh-CN"/>
        </w:rPr>
        <w:t>“</w:t>
      </w:r>
      <w:r>
        <w:t>吾與汗漫期於九垓之上。</w:t>
      </w:r>
      <w:r>
        <w:rPr>
          <w:rFonts w:hint="eastAsia" w:eastAsia="宋体"/>
          <w:lang w:eastAsia="zh-CN"/>
        </w:rPr>
        <w:t>”</w:t>
      </w:r>
      <w:r>
        <w:t>高注</w:t>
      </w:r>
      <w:r>
        <w:rPr>
          <w:rFonts w:hint="eastAsia" w:eastAsia="宋体"/>
          <w:lang w:eastAsia="zh-CN"/>
        </w:rPr>
        <w:t>“</w:t>
      </w:r>
      <w:r>
        <w:t>九垓九天</w:t>
      </w:r>
    </w:p>
    <w:p w14:paraId="607805E9">
      <w:r>
        <w:t>也。</w:t>
      </w:r>
      <w:r>
        <w:rPr>
          <w:rFonts w:hint="eastAsia" w:eastAsia="宋体"/>
          <w:lang w:eastAsia="zh-CN"/>
        </w:rPr>
        <w:t>”</w:t>
      </w:r>
      <w:r>
        <w:t>後人改</w:t>
      </w:r>
      <w:r>
        <w:rPr>
          <w:rFonts w:hint="eastAsia" w:eastAsia="宋体"/>
          <w:lang w:eastAsia="zh-CN"/>
        </w:rPr>
        <w:t>“</w:t>
      </w:r>
      <w:r>
        <w:t>之上</w:t>
      </w:r>
      <w:r>
        <w:rPr>
          <w:rFonts w:hint="eastAsia" w:eastAsia="宋体"/>
          <w:lang w:eastAsia="zh-CN"/>
        </w:rPr>
        <w:t>”</w:t>
      </w:r>
      <w:r>
        <w:t>爲</w:t>
      </w:r>
      <w:r>
        <w:rPr>
          <w:rFonts w:hint="eastAsia" w:eastAsia="宋体"/>
          <w:lang w:eastAsia="zh-CN"/>
        </w:rPr>
        <w:t>“</w:t>
      </w:r>
      <w:r>
        <w:t>之外</w:t>
      </w:r>
      <w:r>
        <w:rPr>
          <w:rFonts w:hint="eastAsia" w:eastAsia="宋体"/>
          <w:lang w:eastAsia="zh-CN"/>
        </w:rPr>
        <w:t>”</w:t>
      </w:r>
      <w:r>
        <w:t>，又於注文</w:t>
      </w:r>
      <w:r>
        <w:rPr>
          <w:rFonts w:hint="eastAsia" w:eastAsia="宋体"/>
          <w:lang w:eastAsia="zh-CN"/>
        </w:rPr>
        <w:t>“</w:t>
      </w:r>
      <w:r>
        <w:t>九天</w:t>
      </w:r>
      <w:r>
        <w:rPr>
          <w:rFonts w:hint="eastAsia" w:eastAsia="宋体"/>
          <w:lang w:eastAsia="zh-CN"/>
        </w:rPr>
        <w:t>”</w:t>
      </w:r>
      <w:r>
        <w:t>下加</w:t>
      </w:r>
      <w:r>
        <w:rPr>
          <w:rFonts w:hint="eastAsia" w:eastAsia="宋体"/>
          <w:lang w:eastAsia="zh-CN"/>
        </w:rPr>
        <w:t>“</w:t>
      </w:r>
      <w:r>
        <w:t>之外</w:t>
      </w:r>
      <w:r>
        <w:rPr>
          <w:rFonts w:hint="eastAsia" w:eastAsia="宋体"/>
          <w:lang w:eastAsia="zh-CN"/>
        </w:rPr>
        <w:t>”</w:t>
      </w:r>
      <w:r>
        <w:t>二字矣。</w:t>
      </w:r>
      <w:r>
        <w:rPr>
          <w:rFonts w:hint="eastAsia" w:eastAsia="宋体"/>
          <w:lang w:eastAsia="zh-CN"/>
        </w:rPr>
        <w:t>《</w:t>
      </w:r>
      <w:r>
        <w:t>詮言</w:t>
      </w:r>
      <w:r>
        <w:rPr>
          <w:rFonts w:hint="eastAsia" w:eastAsia="宋体"/>
          <w:lang w:eastAsia="zh-CN"/>
        </w:rPr>
        <w:t>》</w:t>
      </w:r>
      <w:r>
        <w:t>篇：</w:t>
      </w:r>
      <w:r>
        <w:rPr>
          <w:rFonts w:hint="eastAsia" w:eastAsia="宋体"/>
          <w:lang w:eastAsia="zh-CN"/>
        </w:rPr>
        <w:t>“</w:t>
      </w:r>
      <w:r>
        <w:t>三關交</w:t>
      </w:r>
    </w:p>
    <w:p w14:paraId="77FDF458">
      <w:r>
        <w:t>争，以義爲制者，心也。</w:t>
      </w:r>
      <w:r>
        <w:rPr>
          <w:rFonts w:hint="eastAsia" w:eastAsia="宋体"/>
          <w:lang w:eastAsia="zh-CN"/>
        </w:rPr>
        <w:t>”</w:t>
      </w:r>
      <w:r>
        <w:t>高注</w:t>
      </w:r>
      <w:r>
        <w:rPr>
          <w:rFonts w:hint="eastAsia" w:eastAsia="宋体"/>
          <w:lang w:eastAsia="zh-CN"/>
        </w:rPr>
        <w:t>“</w:t>
      </w:r>
      <w:r>
        <w:t>三關謂食、視、聽。</w:t>
      </w:r>
      <w:r>
        <w:rPr>
          <w:rFonts w:hint="eastAsia" w:eastAsia="宋体"/>
          <w:lang w:eastAsia="zh-CN"/>
        </w:rPr>
        <w:t>”</w:t>
      </w:r>
      <w:r>
        <w:t>後人改</w:t>
      </w:r>
      <w:r>
        <w:rPr>
          <w:rFonts w:hint="eastAsia" w:eastAsia="宋体"/>
          <w:lang w:eastAsia="zh-CN"/>
        </w:rPr>
        <w:t>“</w:t>
      </w:r>
      <w:r>
        <w:t>三關</w:t>
      </w:r>
      <w:r>
        <w:rPr>
          <w:rFonts w:hint="eastAsia" w:eastAsia="宋体"/>
          <w:lang w:eastAsia="zh-CN"/>
        </w:rPr>
        <w:t>”</w:t>
      </w:r>
      <w:r>
        <w:t>爲</w:t>
      </w:r>
      <w:r>
        <w:rPr>
          <w:rFonts w:hint="eastAsia" w:eastAsia="宋体"/>
          <w:lang w:eastAsia="zh-CN"/>
        </w:rPr>
        <w:t>“</w:t>
      </w:r>
      <w:r>
        <w:t>三官</w:t>
      </w:r>
      <w:r>
        <w:rPr>
          <w:rFonts w:hint="eastAsia" w:eastAsia="宋体"/>
          <w:lang w:eastAsia="zh-CN"/>
        </w:rPr>
        <w:t>”</w:t>
      </w:r>
      <w:r>
        <w:t>又於注文</w:t>
      </w:r>
      <w:r>
        <w:rPr>
          <w:rFonts w:hint="eastAsia" w:eastAsia="宋体"/>
          <w:lang w:eastAsia="zh-CN"/>
        </w:rPr>
        <w:t>“</w:t>
      </w:r>
      <w:r>
        <w:t>三</w:t>
      </w:r>
    </w:p>
    <w:p w14:paraId="268B8AFB">
      <w:r>
        <w:t>關</w:t>
      </w:r>
      <w:r>
        <w:rPr>
          <w:rFonts w:hint="eastAsia" w:eastAsia="宋体"/>
          <w:lang w:eastAsia="zh-CN"/>
        </w:rPr>
        <w:t>”</w:t>
      </w:r>
      <w:r>
        <w:t>上加</w:t>
      </w:r>
      <w:r>
        <w:rPr>
          <w:rFonts w:hint="eastAsia" w:eastAsia="宋体"/>
          <w:lang w:eastAsia="zh-CN"/>
        </w:rPr>
        <w:t>“</w:t>
      </w:r>
      <w:r>
        <w:t>三官</w:t>
      </w:r>
      <w:r>
        <w:rPr>
          <w:rFonts w:hint="eastAsia" w:eastAsia="宋体"/>
          <w:lang w:eastAsia="zh-CN"/>
        </w:rPr>
        <w:t>”</w:t>
      </w:r>
      <w:r>
        <w:t>二字，其失甚矣。</w:t>
      </w:r>
    </w:p>
    <w:p w14:paraId="747BA952">
      <w:r>
        <w:t>有既改而復删注文者。</w:t>
      </w:r>
      <w:r>
        <w:rPr>
          <w:rFonts w:hint="eastAsia" w:eastAsia="宋体"/>
          <w:lang w:eastAsia="zh-CN"/>
        </w:rPr>
        <w:t>《</w:t>
      </w:r>
      <w:r>
        <w:t>時則</w:t>
      </w:r>
      <w:r>
        <w:rPr>
          <w:rFonts w:hint="eastAsia" w:eastAsia="宋体"/>
          <w:lang w:eastAsia="zh-CN"/>
        </w:rPr>
        <w:t>》</w:t>
      </w:r>
      <w:r>
        <w:t>篇</w:t>
      </w:r>
      <w:r>
        <w:rPr>
          <w:rFonts w:hint="eastAsia" w:eastAsia="宋体"/>
          <w:lang w:eastAsia="zh-CN"/>
        </w:rPr>
        <w:t>“</w:t>
      </w:r>
      <w:r>
        <w:t>迎歲於西郊。</w:t>
      </w:r>
      <w:r>
        <w:rPr>
          <w:rFonts w:hint="eastAsia" w:eastAsia="宋体"/>
          <w:lang w:eastAsia="zh-CN"/>
        </w:rPr>
        <w:t>”</w:t>
      </w:r>
      <w:r>
        <w:t>高注</w:t>
      </w:r>
      <w:r>
        <w:rPr>
          <w:rFonts w:hint="eastAsia" w:eastAsia="宋体"/>
          <w:lang w:eastAsia="zh-CN"/>
        </w:rPr>
        <w:t>“</w:t>
      </w:r>
      <w:r>
        <w:t>迎歲迎秋也。</w:t>
      </w:r>
      <w:r>
        <w:rPr>
          <w:rFonts w:hint="eastAsia" w:eastAsia="宋体"/>
          <w:lang w:eastAsia="zh-CN"/>
        </w:rPr>
        <w:t>”</w:t>
      </w:r>
      <w:r>
        <w:t>後人依</w:t>
      </w:r>
      <w:r>
        <w:rPr>
          <w:rFonts w:hint="eastAsia" w:eastAsia="宋体"/>
          <w:lang w:eastAsia="zh-CN"/>
        </w:rPr>
        <w:t>《</w:t>
      </w:r>
      <w:r>
        <w:t>月</w:t>
      </w:r>
    </w:p>
    <w:p w14:paraId="174193BF">
      <w:pPr>
        <w:rPr>
          <w:rFonts w:hint="eastAsia" w:eastAsia="宋体"/>
          <w:lang w:eastAsia="zh-CN"/>
        </w:rPr>
      </w:pPr>
      <w:r>
        <w:t>令</w:t>
      </w:r>
      <w:r>
        <w:rPr>
          <w:rFonts w:hint="eastAsia" w:eastAsia="宋体"/>
          <w:lang w:eastAsia="zh-CN"/>
        </w:rPr>
        <w:t>》</w:t>
      </w:r>
      <w:r>
        <w:t>改</w:t>
      </w:r>
      <w:r>
        <w:rPr>
          <w:rFonts w:hint="eastAsia" w:eastAsia="宋体"/>
          <w:lang w:eastAsia="zh-CN"/>
        </w:rPr>
        <w:t>“</w:t>
      </w:r>
      <w:r>
        <w:t>迎歲</w:t>
      </w:r>
      <w:r>
        <w:rPr>
          <w:rFonts w:hint="eastAsia" w:eastAsia="宋体"/>
          <w:lang w:eastAsia="zh-CN"/>
        </w:rPr>
        <w:t>”</w:t>
      </w:r>
      <w:r>
        <w:t>爲</w:t>
      </w:r>
      <w:r>
        <w:rPr>
          <w:rFonts w:hint="eastAsia" w:eastAsia="宋体"/>
          <w:lang w:eastAsia="zh-CN"/>
        </w:rPr>
        <w:t>“</w:t>
      </w:r>
      <w:r>
        <w:t>迎秋</w:t>
      </w:r>
      <w:r>
        <w:rPr>
          <w:rFonts w:hint="eastAsia" w:eastAsia="宋体"/>
          <w:lang w:eastAsia="zh-CN"/>
        </w:rPr>
        <w:t>”</w:t>
      </w:r>
      <w:r>
        <w:t>又删去注文矣。</w:t>
      </w:r>
      <w:r>
        <w:rPr>
          <w:rFonts w:hint="eastAsia" w:eastAsia="宋体"/>
          <w:lang w:eastAsia="zh-CN"/>
        </w:rPr>
        <w:t>《</w:t>
      </w:r>
      <w:r>
        <w:t>繆稱</w:t>
      </w:r>
      <w:r>
        <w:rPr>
          <w:rFonts w:hint="eastAsia" w:eastAsia="宋体"/>
          <w:lang w:eastAsia="zh-CN"/>
        </w:rPr>
        <w:t>》</w:t>
      </w:r>
      <w:r>
        <w:t>篇</w:t>
      </w:r>
      <w:r>
        <w:rPr>
          <w:rFonts w:hint="eastAsia" w:eastAsia="宋体"/>
          <w:lang w:eastAsia="zh-CN"/>
        </w:rPr>
        <w:t>“</w:t>
      </w:r>
      <w:r>
        <w:t>寧戚擊牛角而歌桓公舉以爲大田。</w:t>
      </w:r>
      <w:r>
        <w:rPr>
          <w:rFonts w:hint="eastAsia" w:eastAsia="宋体"/>
          <w:lang w:eastAsia="zh-CN"/>
        </w:rPr>
        <w:t>”</w:t>
      </w:r>
    </w:p>
    <w:p w14:paraId="6D107A24">
      <w:r>
        <w:t>高注</w:t>
      </w:r>
      <w:r>
        <w:rPr>
          <w:rFonts w:hint="eastAsia" w:eastAsia="宋体"/>
          <w:lang w:eastAsia="zh-CN"/>
        </w:rPr>
        <w:t>“</w:t>
      </w:r>
      <w:r>
        <w:t>大田，田官也。</w:t>
      </w:r>
      <w:r>
        <w:rPr>
          <w:rFonts w:hint="eastAsia" w:eastAsia="宋体"/>
          <w:lang w:eastAsia="zh-CN"/>
        </w:rPr>
        <w:t>”</w:t>
      </w:r>
      <w:r>
        <w:t>後人改</w:t>
      </w:r>
      <w:r>
        <w:rPr>
          <w:rFonts w:hint="eastAsia" w:eastAsia="宋体"/>
          <w:lang w:eastAsia="zh-CN"/>
        </w:rPr>
        <w:t>“</w:t>
      </w:r>
      <w:r>
        <w:t>大田</w:t>
      </w:r>
      <w:r>
        <w:rPr>
          <w:rFonts w:hint="eastAsia" w:eastAsia="宋体"/>
          <w:lang w:eastAsia="zh-CN"/>
        </w:rPr>
        <w:t>”</w:t>
      </w:r>
      <w:r>
        <w:t>爲</w:t>
      </w:r>
      <w:r>
        <w:rPr>
          <w:rFonts w:hint="eastAsia" w:eastAsia="宋体"/>
          <w:lang w:eastAsia="zh-CN"/>
        </w:rPr>
        <w:t>“</w:t>
      </w:r>
      <w:r>
        <w:t>大政</w:t>
      </w:r>
      <w:r>
        <w:rPr>
          <w:rFonts w:hint="eastAsia" w:eastAsia="宋体"/>
          <w:lang w:eastAsia="zh-CN"/>
        </w:rPr>
        <w:t>”</w:t>
      </w:r>
      <w:r>
        <w:t>，又删去注文矣。</w:t>
      </w:r>
      <w:r>
        <w:rPr>
          <w:rFonts w:hint="eastAsia" w:eastAsia="宋体"/>
          <w:lang w:eastAsia="zh-CN"/>
        </w:rPr>
        <w:t>《</w:t>
      </w:r>
      <w:r>
        <w:t>詮言</w:t>
      </w:r>
      <w:r>
        <w:rPr>
          <w:rFonts w:hint="eastAsia" w:eastAsia="宋体"/>
          <w:lang w:eastAsia="zh-CN"/>
        </w:rPr>
        <w:t>》</w:t>
      </w:r>
      <w:r>
        <w:t>篇</w:t>
      </w:r>
      <w:r>
        <w:rPr>
          <w:rFonts w:hint="eastAsia" w:eastAsia="宋体"/>
          <w:lang w:eastAsia="zh-CN"/>
        </w:rPr>
        <w:t>“</w:t>
      </w:r>
      <w:r>
        <w:t>秦無所監</w:t>
      </w:r>
    </w:p>
    <w:p w14:paraId="5B11CF22">
      <w:r>
        <w:t>謂之狂生</w:t>
      </w:r>
      <w:r>
        <w:rPr>
          <w:rFonts w:hint="eastAsia" w:eastAsia="宋体"/>
          <w:lang w:eastAsia="zh-CN"/>
        </w:rPr>
        <w:t>”</w:t>
      </w:r>
      <w:r>
        <w:t>高注</w:t>
      </w:r>
      <w:r>
        <w:rPr>
          <w:rFonts w:hint="eastAsia" w:eastAsia="宋体"/>
          <w:lang w:eastAsia="zh-CN"/>
        </w:rPr>
        <w:t>“</w:t>
      </w:r>
      <w:r>
        <w:t>秦持也所監者非元德故爲狂生。秦古握字也。</w:t>
      </w:r>
      <w:r>
        <w:rPr>
          <w:rFonts w:hint="eastAsia" w:eastAsia="宋体"/>
          <w:lang w:eastAsia="zh-CN"/>
        </w:rPr>
        <w:t>”</w:t>
      </w:r>
      <w:r>
        <w:t>後人改</w:t>
      </w:r>
      <w:r>
        <w:rPr>
          <w:rFonts w:hint="eastAsia" w:eastAsia="宋体"/>
          <w:lang w:eastAsia="zh-CN"/>
        </w:rPr>
        <w:t>“</w:t>
      </w:r>
      <w:r>
        <w:t>秦</w:t>
      </w:r>
      <w:r>
        <w:rPr>
          <w:rFonts w:hint="eastAsia" w:eastAsia="宋体"/>
          <w:lang w:eastAsia="zh-CN"/>
        </w:rPr>
        <w:t>”</w:t>
      </w:r>
      <w:r>
        <w:t>爲</w:t>
      </w:r>
    </w:p>
    <w:p w14:paraId="4625ECE7">
      <w:r>
        <w:t>【第122页】</w:t>
      </w:r>
    </w:p>
    <w:p w14:paraId="51973777">
      <w:r>
        <w:rPr>
          <w:rFonts w:hint="eastAsia" w:eastAsia="宋体"/>
          <w:lang w:eastAsia="zh-CN"/>
        </w:rPr>
        <w:t>“</w:t>
      </w:r>
      <w:r>
        <w:t>持</w:t>
      </w:r>
      <w:r>
        <w:rPr>
          <w:rFonts w:hint="eastAsia" w:eastAsia="宋体"/>
          <w:lang w:eastAsia="zh-CN"/>
        </w:rPr>
        <w:t>”</w:t>
      </w:r>
      <w:r>
        <w:t>，又改注文之</w:t>
      </w:r>
      <w:r>
        <w:rPr>
          <w:rFonts w:hint="eastAsia" w:eastAsia="宋体"/>
          <w:lang w:eastAsia="zh-CN"/>
        </w:rPr>
        <w:t>“</w:t>
      </w:r>
      <w:r>
        <w:t>奉，持也</w:t>
      </w:r>
      <w:r>
        <w:rPr>
          <w:rFonts w:hint="eastAsia" w:eastAsia="宋体"/>
          <w:lang w:eastAsia="zh-CN"/>
        </w:rPr>
        <w:t>”</w:t>
      </w:r>
      <w:r>
        <w:t>爲</w:t>
      </w:r>
      <w:r>
        <w:rPr>
          <w:rFonts w:hint="eastAsia" w:eastAsia="宋体"/>
          <w:lang w:eastAsia="zh-CN"/>
        </w:rPr>
        <w:t>“</w:t>
      </w:r>
      <w:r>
        <w:t>持無所監</w:t>
      </w:r>
      <w:r>
        <w:rPr>
          <w:rFonts w:hint="eastAsia" w:eastAsia="宋体"/>
          <w:lang w:eastAsia="zh-CN"/>
        </w:rPr>
        <w:t>”</w:t>
      </w:r>
      <w:r>
        <w:t>，并删去</w:t>
      </w:r>
      <w:r>
        <w:rPr>
          <w:rFonts w:hint="eastAsia" w:eastAsia="宋体"/>
          <w:lang w:eastAsia="zh-CN"/>
        </w:rPr>
        <w:t>“</w:t>
      </w:r>
      <w:r>
        <w:t>秦，古握字也</w:t>
      </w:r>
      <w:r>
        <w:rPr>
          <w:rFonts w:hint="eastAsia" w:eastAsia="宋体"/>
          <w:lang w:eastAsia="zh-CN"/>
        </w:rPr>
        <w:t>”</w:t>
      </w:r>
      <w:r>
        <w:t>五字矣。</w:t>
      </w:r>
      <w:r>
        <w:rPr>
          <w:rFonts w:hint="eastAsia" w:eastAsia="宋体"/>
          <w:lang w:eastAsia="zh-CN"/>
        </w:rPr>
        <w:t>《</w:t>
      </w:r>
      <w:r>
        <w:t>泰族</w:t>
      </w:r>
      <w:r>
        <w:rPr>
          <w:rFonts w:hint="eastAsia" w:eastAsia="宋体"/>
          <w:lang w:eastAsia="zh-CN"/>
        </w:rPr>
        <w:t>》</w:t>
      </w:r>
      <w:r>
        <w:t>篇</w:t>
      </w:r>
    </w:p>
    <w:p w14:paraId="61961B47">
      <w:r>
        <w:rPr>
          <w:rFonts w:hint="eastAsia" w:eastAsia="宋体"/>
          <w:lang w:eastAsia="zh-CN"/>
        </w:rPr>
        <w:t>“</w:t>
      </w:r>
      <w:r>
        <w:t>故張瑟者，小弦絙而大弦緩。</w:t>
      </w:r>
      <w:r>
        <w:rPr>
          <w:rFonts w:hint="eastAsia" w:eastAsia="宋体"/>
          <w:lang w:eastAsia="zh-CN"/>
        </w:rPr>
        <w:t>”</w:t>
      </w:r>
      <w:r>
        <w:t>高注：</w:t>
      </w:r>
      <w:r>
        <w:rPr>
          <w:rFonts w:hint="eastAsia" w:eastAsia="宋体"/>
          <w:lang w:eastAsia="zh-CN"/>
        </w:rPr>
        <w:t>“</w:t>
      </w:r>
      <w:r>
        <w:t>絙，急也。</w:t>
      </w:r>
      <w:r>
        <w:rPr>
          <w:rFonts w:hint="eastAsia" w:eastAsia="宋体"/>
          <w:lang w:eastAsia="zh-CN"/>
        </w:rPr>
        <w:t>”</w:t>
      </w:r>
      <w:r>
        <w:t>後人依</w:t>
      </w:r>
      <w:r>
        <w:rPr>
          <w:rFonts w:hint="eastAsia" w:eastAsia="宋体"/>
          <w:lang w:eastAsia="zh-CN"/>
        </w:rPr>
        <w:t>《</w:t>
      </w:r>
      <w:r>
        <w:t>文子</w:t>
      </w:r>
      <w:r>
        <w:rPr>
          <w:rFonts w:hint="eastAsia" w:eastAsia="宋体"/>
          <w:lang w:eastAsia="zh-CN"/>
        </w:rPr>
        <w:t>》</w:t>
      </w:r>
      <w:r>
        <w:t>改</w:t>
      </w:r>
      <w:r>
        <w:rPr>
          <w:rFonts w:hint="eastAsia" w:eastAsia="宋体"/>
          <w:lang w:eastAsia="zh-CN"/>
        </w:rPr>
        <w:t>“</w:t>
      </w:r>
      <w:r>
        <w:t>絙</w:t>
      </w:r>
      <w:r>
        <w:rPr>
          <w:rFonts w:hint="eastAsia" w:eastAsia="宋体"/>
          <w:lang w:eastAsia="zh-CN"/>
        </w:rPr>
        <w:t>”</w:t>
      </w:r>
      <w:r>
        <w:t>爲</w:t>
      </w:r>
      <w:r>
        <w:rPr>
          <w:rFonts w:hint="eastAsia" w:eastAsia="宋体"/>
          <w:lang w:eastAsia="zh-CN"/>
        </w:rPr>
        <w:t>“</w:t>
      </w:r>
      <w:r>
        <w:t>急</w:t>
      </w:r>
      <w:r>
        <w:rPr>
          <w:rFonts w:hint="eastAsia" w:eastAsia="宋体"/>
          <w:lang w:eastAsia="zh-CN"/>
        </w:rPr>
        <w:t>”</w:t>
      </w:r>
      <w:r>
        <w:t>，又删去注</w:t>
      </w:r>
    </w:p>
    <w:p w14:paraId="2CC20BED">
      <w:r>
        <w:t>文矣。</w:t>
      </w:r>
    </w:p>
    <w:p w14:paraId="656958E2">
      <w:r>
        <w:t>有既脱且誤而又妄增者。</w:t>
      </w:r>
      <w:r>
        <w:rPr>
          <w:rFonts w:hint="eastAsia" w:eastAsia="宋体"/>
          <w:lang w:eastAsia="zh-CN"/>
        </w:rPr>
        <w:t>《</w:t>
      </w:r>
      <w:r>
        <w:t>人閒</w:t>
      </w:r>
      <w:r>
        <w:rPr>
          <w:rFonts w:hint="eastAsia" w:eastAsia="宋体"/>
          <w:lang w:eastAsia="zh-CN"/>
        </w:rPr>
        <w:t>》</w:t>
      </w:r>
      <w:r>
        <w:t>篇：</w:t>
      </w:r>
      <w:r>
        <w:rPr>
          <w:rFonts w:hint="eastAsia" w:eastAsia="宋体"/>
          <w:lang w:eastAsia="zh-CN"/>
        </w:rPr>
        <w:t>“</w:t>
      </w:r>
      <w:r>
        <w:t>故皇帝亡其玄珠，使離朱攫剟索之。</w:t>
      </w:r>
      <w:r>
        <w:rPr>
          <w:rFonts w:hint="eastAsia" w:eastAsia="宋体"/>
          <w:lang w:eastAsia="zh-CN"/>
        </w:rPr>
        <w:t>”“</w:t>
      </w:r>
      <w:r>
        <w:t>攫</w:t>
      </w:r>
      <w:r>
        <w:rPr>
          <w:rFonts w:hint="eastAsia" w:eastAsia="宋体"/>
          <w:lang w:eastAsia="zh-CN"/>
        </w:rPr>
        <w:t>”</w:t>
      </w:r>
      <w:r>
        <w:t>，搏</w:t>
      </w:r>
    </w:p>
    <w:p w14:paraId="14C16DB1">
      <w:r>
        <w:t>也。</w:t>
      </w:r>
      <w:r>
        <w:rPr>
          <w:rFonts w:hint="eastAsia" w:eastAsia="宋体"/>
          <w:lang w:eastAsia="zh-CN"/>
        </w:rPr>
        <w:t>“</w:t>
      </w:r>
      <w:r>
        <w:t>剟</w:t>
      </w:r>
      <w:r>
        <w:rPr>
          <w:rFonts w:hint="eastAsia" w:eastAsia="宋体"/>
          <w:lang w:eastAsia="zh-CN"/>
        </w:rPr>
        <w:t>”</w:t>
      </w:r>
      <w:r>
        <w:t>與</w:t>
      </w:r>
      <w:r>
        <w:rPr>
          <w:rFonts w:hint="eastAsia" w:eastAsia="宋体"/>
          <w:lang w:eastAsia="zh-CN"/>
        </w:rPr>
        <w:t>“</w:t>
      </w:r>
      <w:r>
        <w:t>掇</w:t>
      </w:r>
      <w:r>
        <w:rPr>
          <w:rFonts w:hint="eastAsia" w:eastAsia="宋体"/>
          <w:lang w:eastAsia="zh-CN"/>
        </w:rPr>
        <w:t>”</w:t>
      </w:r>
      <w:r>
        <w:t>同，拾也。故高注云：</w:t>
      </w:r>
      <w:r>
        <w:rPr>
          <w:rFonts w:hint="eastAsia" w:eastAsia="宋体"/>
          <w:lang w:eastAsia="zh-CN"/>
        </w:rPr>
        <w:t>“</w:t>
      </w:r>
      <w:r>
        <w:t>攫剟，善於搏拾物。</w:t>
      </w:r>
      <w:r>
        <w:rPr>
          <w:rFonts w:hint="eastAsia" w:eastAsia="宋体"/>
          <w:lang w:eastAsia="zh-CN"/>
        </w:rPr>
        <w:t>”《</w:t>
      </w:r>
      <w:r>
        <w:t>藏</w:t>
      </w:r>
      <w:r>
        <w:rPr>
          <w:rFonts w:hint="eastAsia" w:eastAsia="宋体"/>
          <w:lang w:eastAsia="zh-CN"/>
        </w:rPr>
        <w:t>》</w:t>
      </w:r>
      <w:r>
        <w:t>本正文脱</w:t>
      </w:r>
      <w:r>
        <w:rPr>
          <w:rFonts w:hint="eastAsia" w:eastAsia="宋体"/>
          <w:lang w:eastAsia="zh-CN"/>
        </w:rPr>
        <w:t>“</w:t>
      </w:r>
      <w:r>
        <w:t>攫</w:t>
      </w:r>
      <w:r>
        <w:rPr>
          <w:rFonts w:hint="eastAsia" w:eastAsia="宋体"/>
          <w:lang w:eastAsia="zh-CN"/>
        </w:rPr>
        <w:t>”</w:t>
      </w:r>
      <w:r>
        <w:t>字，注文作</w:t>
      </w:r>
    </w:p>
    <w:p w14:paraId="19E3963E">
      <w:r>
        <w:rPr>
          <w:rFonts w:hint="eastAsia" w:eastAsia="宋体"/>
          <w:lang w:eastAsia="zh-CN"/>
        </w:rPr>
        <w:t>“</w:t>
      </w:r>
      <w:r>
        <w:t>剟搏善拾於物</w:t>
      </w:r>
      <w:r>
        <w:rPr>
          <w:rFonts w:hint="eastAsia" w:eastAsia="宋体"/>
          <w:lang w:eastAsia="zh-CN"/>
        </w:rPr>
        <w:t>”</w:t>
      </w:r>
      <w:r>
        <w:t>，脱誤不成文理。劉績不達，乃於正文</w:t>
      </w:r>
      <w:r>
        <w:rPr>
          <w:rFonts w:hint="eastAsia" w:eastAsia="宋体"/>
          <w:lang w:eastAsia="zh-CN"/>
        </w:rPr>
        <w:t>“</w:t>
      </w:r>
      <w:r>
        <w:t>剟</w:t>
      </w:r>
      <w:r>
        <w:rPr>
          <w:rFonts w:hint="eastAsia" w:eastAsia="宋体"/>
          <w:lang w:eastAsia="zh-CN"/>
        </w:rPr>
        <w:t>”</w:t>
      </w:r>
      <w:r>
        <w:t>上加</w:t>
      </w:r>
      <w:r>
        <w:rPr>
          <w:rFonts w:hint="eastAsia" w:eastAsia="宋体"/>
          <w:lang w:eastAsia="zh-CN"/>
        </w:rPr>
        <w:t>“</w:t>
      </w:r>
      <w:r>
        <w:t>捷</w:t>
      </w:r>
      <w:r>
        <w:rPr>
          <w:rFonts w:hint="eastAsia" w:eastAsia="宋体"/>
          <w:lang w:eastAsia="zh-CN"/>
        </w:rPr>
        <w:t>”</w:t>
      </w:r>
      <w:r>
        <w:t>字，斯爲謬矣</w:t>
      </w:r>
    </w:p>
    <w:p w14:paraId="656BBD51">
      <w:pPr>
        <w:rPr>
          <w:rFonts w:hint="eastAsia" w:eastAsia="宋体"/>
          <w:lang w:eastAsia="zh-CN"/>
        </w:rPr>
      </w:pPr>
      <w:r>
        <w:t>有既誤且改而又改注文者。</w:t>
      </w:r>
      <w:r>
        <w:rPr>
          <w:rFonts w:hint="eastAsia" w:eastAsia="宋体"/>
          <w:lang w:eastAsia="zh-CN"/>
        </w:rPr>
        <w:t>《</w:t>
      </w:r>
      <w:r>
        <w:t>俶真</w:t>
      </w:r>
      <w:r>
        <w:rPr>
          <w:rFonts w:hint="eastAsia" w:eastAsia="宋体"/>
          <w:lang w:eastAsia="zh-CN"/>
        </w:rPr>
        <w:t>》</w:t>
      </w:r>
      <w:r>
        <w:t>篇：</w:t>
      </w:r>
      <w:r>
        <w:rPr>
          <w:rFonts w:hint="eastAsia" w:eastAsia="宋体"/>
          <w:lang w:eastAsia="zh-CN"/>
        </w:rPr>
        <w:t>“</w:t>
      </w:r>
      <w:r>
        <w:t>蓶扈炫煌。</w:t>
      </w:r>
      <w:r>
        <w:rPr>
          <w:rFonts w:hint="eastAsia" w:eastAsia="宋体"/>
          <w:lang w:eastAsia="zh-CN"/>
        </w:rPr>
        <w:t>”</w:t>
      </w:r>
      <w:r>
        <w:t>高注：</w:t>
      </w:r>
      <w:r>
        <w:rPr>
          <w:rFonts w:hint="eastAsia" w:eastAsia="宋体"/>
          <w:lang w:eastAsia="zh-CN"/>
        </w:rPr>
        <w:t>“</w:t>
      </w:r>
      <w:r>
        <w:t>蓶讀曰唯，扈讀曰户。</w:t>
      </w:r>
      <w:r>
        <w:rPr>
          <w:rFonts w:hint="eastAsia" w:eastAsia="宋体"/>
          <w:lang w:eastAsia="zh-CN"/>
        </w:rPr>
        <w:t>”</w:t>
      </w:r>
    </w:p>
    <w:p w14:paraId="3BE5CA14">
      <w:r>
        <w:rPr>
          <w:rFonts w:hint="eastAsia" w:eastAsia="宋体"/>
          <w:lang w:eastAsia="zh-CN"/>
        </w:rPr>
        <w:t>《</w:t>
      </w:r>
      <w:r>
        <w:t>藏</w:t>
      </w:r>
      <w:r>
        <w:rPr>
          <w:rFonts w:hint="eastAsia" w:eastAsia="宋体"/>
          <w:lang w:eastAsia="zh-CN"/>
        </w:rPr>
        <w:t>》</w:t>
      </w:r>
      <w:r>
        <w:t>本</w:t>
      </w:r>
      <w:r>
        <w:rPr>
          <w:rFonts w:hint="eastAsia" w:eastAsia="宋体"/>
          <w:lang w:eastAsia="zh-CN"/>
        </w:rPr>
        <w:t>“</w:t>
      </w:r>
      <w:r>
        <w:t>蓶</w:t>
      </w:r>
      <w:r>
        <w:rPr>
          <w:rFonts w:hint="eastAsia" w:eastAsia="宋体"/>
          <w:lang w:eastAsia="zh-CN"/>
        </w:rPr>
        <w:t>”</w:t>
      </w:r>
      <w:r>
        <w:t>誤作</w:t>
      </w:r>
      <w:r>
        <w:rPr>
          <w:rFonts w:hint="eastAsia" w:eastAsia="宋体"/>
          <w:lang w:eastAsia="zh-CN"/>
        </w:rPr>
        <w:t>“</w:t>
      </w:r>
      <w:r>
        <w:t>雚</w:t>
      </w:r>
      <w:r>
        <w:rPr>
          <w:rFonts w:hint="eastAsia" w:eastAsia="宋体"/>
          <w:lang w:eastAsia="zh-CN"/>
        </w:rPr>
        <w:t>”</w:t>
      </w:r>
      <w:r>
        <w:t>，</w:t>
      </w:r>
      <w:r>
        <w:rPr>
          <w:rFonts w:hint="eastAsia" w:eastAsia="宋体"/>
          <w:lang w:eastAsia="zh-CN"/>
        </w:rPr>
        <w:t>“</w:t>
      </w:r>
      <w:r>
        <w:t>扈</w:t>
      </w:r>
      <w:r>
        <w:rPr>
          <w:rFonts w:hint="eastAsia" w:eastAsia="宋体"/>
          <w:lang w:eastAsia="zh-CN"/>
        </w:rPr>
        <w:t>”</w:t>
      </w:r>
      <w:r>
        <w:t>誤作</w:t>
      </w:r>
      <w:r>
        <w:rPr>
          <w:rFonts w:hint="eastAsia" w:eastAsia="宋体"/>
          <w:lang w:eastAsia="zh-CN"/>
        </w:rPr>
        <w:t>“</w:t>
      </w:r>
      <w:r>
        <w:t>蔰</w:t>
      </w:r>
      <w:r>
        <w:rPr>
          <w:rFonts w:hint="eastAsia" w:eastAsia="宋体"/>
          <w:lang w:eastAsia="zh-CN"/>
        </w:rPr>
        <w:t>”</w:t>
      </w:r>
      <w:r>
        <w:t>，注文誤作</w:t>
      </w:r>
      <w:r>
        <w:rPr>
          <w:rFonts w:hint="eastAsia" w:eastAsia="宋体"/>
          <w:lang w:eastAsia="zh-CN"/>
        </w:rPr>
        <w:t>“</w:t>
      </w:r>
      <w:r>
        <w:t>蔰讀曰扈</w:t>
      </w:r>
      <w:r>
        <w:rPr>
          <w:rFonts w:hint="eastAsia" w:eastAsia="宋体"/>
          <w:lang w:eastAsia="zh-CN"/>
        </w:rPr>
        <w:t>”</w:t>
      </w:r>
      <w:r>
        <w:t>。劉績不能釐正，又改</w:t>
      </w:r>
      <w:r>
        <w:rPr>
          <w:rFonts w:hint="eastAsia" w:eastAsia="宋体"/>
          <w:lang w:eastAsia="zh-CN"/>
        </w:rPr>
        <w:t>“</w:t>
      </w:r>
      <w:r>
        <w:t>雚</w:t>
      </w:r>
      <w:r>
        <w:rPr>
          <w:rFonts w:hint="eastAsia" w:eastAsia="宋体"/>
          <w:lang w:eastAsia="zh-CN"/>
        </w:rPr>
        <w:t>”</w:t>
      </w:r>
      <w:r>
        <w:t>爲</w:t>
      </w:r>
    </w:p>
    <w:p w14:paraId="0BE26643">
      <w:r>
        <w:rPr>
          <w:rFonts w:hint="eastAsia" w:eastAsia="宋体"/>
          <w:lang w:eastAsia="zh-CN"/>
        </w:rPr>
        <w:t>“</w:t>
      </w:r>
      <w:r>
        <w:t>萑</w:t>
      </w:r>
      <w:r>
        <w:rPr>
          <w:rFonts w:hint="eastAsia" w:eastAsia="宋体"/>
          <w:lang w:eastAsia="zh-CN"/>
        </w:rPr>
        <w:t>”</w:t>
      </w:r>
      <w:r>
        <w:t>，并改高注，而不知</w:t>
      </w:r>
      <w:r>
        <w:rPr>
          <w:rFonts w:hint="eastAsia" w:eastAsia="宋体"/>
          <w:lang w:eastAsia="zh-CN"/>
        </w:rPr>
        <w:t>“</w:t>
      </w:r>
      <w:r>
        <w:t>萑</w:t>
      </w:r>
      <w:r>
        <w:rPr>
          <w:rFonts w:hint="eastAsia" w:eastAsia="宋体"/>
          <w:lang w:eastAsia="zh-CN"/>
        </w:rPr>
        <w:t>”</w:t>
      </w:r>
      <w:r>
        <w:t>之不可讀爲</w:t>
      </w:r>
      <w:r>
        <w:rPr>
          <w:rFonts w:hint="eastAsia" w:eastAsia="宋体"/>
          <w:lang w:eastAsia="zh-CN"/>
        </w:rPr>
        <w:t>“</w:t>
      </w:r>
      <w:r>
        <w:t>唯</w:t>
      </w:r>
      <w:r>
        <w:rPr>
          <w:rFonts w:hint="eastAsia" w:eastAsia="宋体"/>
          <w:lang w:eastAsia="zh-CN"/>
        </w:rPr>
        <w:t>”</w:t>
      </w:r>
      <w:r>
        <w:t>也。</w:t>
      </w:r>
      <w:r>
        <w:rPr>
          <w:rFonts w:hint="eastAsia" w:eastAsia="宋体"/>
          <w:lang w:eastAsia="zh-CN"/>
        </w:rPr>
        <w:t>“</w:t>
      </w:r>
      <w:r>
        <w:t>譬若周雲之蘢蓯遼巢，彭薄而爲雨。</w:t>
      </w:r>
      <w:r>
        <w:rPr>
          <w:rFonts w:hint="eastAsia" w:eastAsia="宋体"/>
          <w:lang w:eastAsia="zh-CN"/>
        </w:rPr>
        <w:t>”</w:t>
      </w:r>
      <w:r>
        <w:t>高</w:t>
      </w:r>
    </w:p>
    <w:p w14:paraId="2FB27AA0">
      <w:r>
        <w:t>注：</w:t>
      </w:r>
      <w:r>
        <w:rPr>
          <w:rFonts w:hint="eastAsia" w:eastAsia="宋体"/>
          <w:lang w:eastAsia="zh-CN"/>
        </w:rPr>
        <w:t>“</w:t>
      </w:r>
      <w:r>
        <w:t>彭薄，蕰積貌也。</w:t>
      </w:r>
      <w:r>
        <w:rPr>
          <w:rFonts w:hint="eastAsia" w:eastAsia="宋体"/>
          <w:lang w:eastAsia="zh-CN"/>
        </w:rPr>
        <w:t>”《</w:t>
      </w:r>
      <w:r>
        <w:t>藏</w:t>
      </w:r>
      <w:r>
        <w:rPr>
          <w:rFonts w:hint="eastAsia" w:eastAsia="宋体"/>
          <w:lang w:eastAsia="zh-CN"/>
        </w:rPr>
        <w:t>》</w:t>
      </w:r>
      <w:r>
        <w:t>本</w:t>
      </w:r>
      <w:r>
        <w:rPr>
          <w:rFonts w:hint="eastAsia" w:eastAsia="宋体"/>
          <w:lang w:eastAsia="zh-CN"/>
        </w:rPr>
        <w:t>“</w:t>
      </w:r>
      <w:r>
        <w:t>彭薄</w:t>
      </w:r>
      <w:r>
        <w:rPr>
          <w:rFonts w:hint="eastAsia" w:eastAsia="宋体"/>
          <w:lang w:eastAsia="zh-CN"/>
        </w:rPr>
        <w:t>”</w:t>
      </w:r>
      <w:r>
        <w:t>誤爲</w:t>
      </w:r>
      <w:r>
        <w:rPr>
          <w:rFonts w:hint="eastAsia" w:eastAsia="宋体"/>
          <w:lang w:eastAsia="zh-CN"/>
        </w:rPr>
        <w:t>“</w:t>
      </w:r>
      <w:r>
        <w:t>彭漳</w:t>
      </w:r>
      <w:r>
        <w:rPr>
          <w:rFonts w:hint="eastAsia" w:eastAsia="宋体"/>
          <w:lang w:eastAsia="zh-CN"/>
        </w:rPr>
        <w:t>”</w:t>
      </w:r>
      <w:r>
        <w:t>。劉績又改爲</w:t>
      </w:r>
      <w:r>
        <w:rPr>
          <w:rFonts w:hint="eastAsia" w:eastAsia="宋体"/>
          <w:lang w:eastAsia="zh-CN"/>
        </w:rPr>
        <w:t>“</w:t>
      </w:r>
      <w:r>
        <w:t>彭濞</w:t>
      </w:r>
      <w:r>
        <w:rPr>
          <w:rFonts w:hint="eastAsia" w:eastAsia="宋体"/>
          <w:lang w:eastAsia="zh-CN"/>
        </w:rPr>
        <w:t>”</w:t>
      </w:r>
      <w:r>
        <w:t>，并改高注，而不</w:t>
      </w:r>
    </w:p>
    <w:p w14:paraId="4F592ED5">
      <w:r>
        <w:t>知</w:t>
      </w:r>
      <w:r>
        <w:rPr>
          <w:rFonts w:hint="eastAsia" w:eastAsia="宋体"/>
          <w:lang w:eastAsia="zh-CN"/>
        </w:rPr>
        <w:t>“</w:t>
      </w:r>
      <w:r>
        <w:t>彭濞</w:t>
      </w:r>
      <w:r>
        <w:rPr>
          <w:rFonts w:hint="eastAsia" w:eastAsia="宋体"/>
          <w:lang w:eastAsia="zh-CN"/>
        </w:rPr>
        <w:t>”</w:t>
      </w:r>
      <w:r>
        <w:t>乃水聲，非雲氣蕰積之貌也。</w:t>
      </w:r>
      <w:r>
        <w:rPr>
          <w:rFonts w:hint="eastAsia" w:eastAsia="宋体"/>
          <w:lang w:eastAsia="zh-CN"/>
        </w:rPr>
        <w:t>《</w:t>
      </w:r>
      <w:r>
        <w:t>兵略</w:t>
      </w:r>
      <w:r>
        <w:rPr>
          <w:rFonts w:hint="eastAsia" w:eastAsia="宋体"/>
          <w:lang w:eastAsia="zh-CN"/>
        </w:rPr>
        <w:t>》</w:t>
      </w:r>
      <w:r>
        <w:t>篇</w:t>
      </w:r>
      <w:r>
        <w:rPr>
          <w:rFonts w:hint="eastAsia" w:eastAsia="宋体"/>
          <w:lang w:eastAsia="zh-CN"/>
        </w:rPr>
        <w:t>“</w:t>
      </w:r>
      <w:r>
        <w:t>夫栝淇衛箘簵，載以銀錫雖有薄高之</w:t>
      </w:r>
    </w:p>
    <w:p w14:paraId="12D8028E">
      <w:r>
        <w:t>幨，腐荷之櫓，然猶不能獨穿也。</w:t>
      </w:r>
      <w:r>
        <w:rPr>
          <w:rFonts w:hint="eastAsia" w:eastAsia="宋体"/>
          <w:lang w:eastAsia="zh-CN"/>
        </w:rPr>
        <w:t>”</w:t>
      </w:r>
      <w:r>
        <w:t>高注：</w:t>
      </w:r>
      <w:r>
        <w:rPr>
          <w:rFonts w:hint="eastAsia" w:eastAsia="宋体"/>
          <w:lang w:eastAsia="zh-CN"/>
        </w:rPr>
        <w:t>“</w:t>
      </w:r>
      <w:r>
        <w:t>櫓，大盾也。</w:t>
      </w:r>
      <w:r>
        <w:rPr>
          <w:rFonts w:hint="eastAsia" w:eastAsia="宋体"/>
          <w:lang w:eastAsia="zh-CN"/>
        </w:rPr>
        <w:t>”</w:t>
      </w:r>
      <w:r>
        <w:t>案：腐荷之櫓不能穿，謂矢不能穿</w:t>
      </w:r>
    </w:p>
    <w:p w14:paraId="3AAC0274">
      <w:r>
        <w:t>盾也。傳寫以</w:t>
      </w:r>
      <w:r>
        <w:rPr>
          <w:rFonts w:hint="eastAsia" w:eastAsia="宋体"/>
          <w:lang w:eastAsia="zh-CN"/>
        </w:rPr>
        <w:t>“</w:t>
      </w:r>
      <w:r>
        <w:t>櫓</w:t>
      </w:r>
      <w:r>
        <w:rPr>
          <w:rFonts w:hint="eastAsia" w:eastAsia="宋体"/>
          <w:lang w:eastAsia="zh-CN"/>
        </w:rPr>
        <w:t>”</w:t>
      </w:r>
      <w:r>
        <w:t>誤爲</w:t>
      </w:r>
      <w:r>
        <w:rPr>
          <w:rFonts w:hint="eastAsia" w:eastAsia="宋体"/>
          <w:lang w:eastAsia="zh-CN"/>
        </w:rPr>
        <w:t>“</w:t>
      </w:r>
      <w:r>
        <w:t>矰</w:t>
      </w:r>
      <w:r>
        <w:rPr>
          <w:rFonts w:hint="eastAsia" w:eastAsia="宋体"/>
          <w:lang w:eastAsia="zh-CN"/>
        </w:rPr>
        <w:t>”</w:t>
      </w:r>
      <w:r>
        <w:t>，</w:t>
      </w:r>
      <w:r>
        <w:rPr>
          <w:rFonts w:hint="eastAsia" w:eastAsia="宋体"/>
          <w:lang w:eastAsia="zh-CN"/>
        </w:rPr>
        <w:t>“</w:t>
      </w:r>
      <w:r>
        <w:t>矰</w:t>
      </w:r>
      <w:r>
        <w:rPr>
          <w:rFonts w:hint="eastAsia" w:eastAsia="宋体"/>
          <w:lang w:eastAsia="zh-CN"/>
        </w:rPr>
        <w:t>”</w:t>
      </w:r>
      <w:r>
        <w:t>即矢也，則義不可通。後人不知</w:t>
      </w:r>
      <w:r>
        <w:rPr>
          <w:rFonts w:hint="eastAsia" w:eastAsia="宋体"/>
          <w:lang w:eastAsia="zh-CN"/>
        </w:rPr>
        <w:t>“</w:t>
      </w:r>
      <w:r>
        <w:t>矰</w:t>
      </w:r>
      <w:r>
        <w:rPr>
          <w:rFonts w:hint="eastAsia" w:eastAsia="宋体"/>
          <w:lang w:eastAsia="zh-CN"/>
        </w:rPr>
        <w:t>”</w:t>
      </w:r>
      <w:r>
        <w:t>爲</w:t>
      </w:r>
      <w:r>
        <w:rPr>
          <w:rFonts w:hint="eastAsia" w:eastAsia="宋体"/>
          <w:lang w:eastAsia="zh-CN"/>
        </w:rPr>
        <w:t>“</w:t>
      </w:r>
      <w:r>
        <w:t>櫓</w:t>
      </w:r>
      <w:r>
        <w:rPr>
          <w:rFonts w:hint="eastAsia" w:eastAsia="宋体"/>
          <w:lang w:eastAsia="zh-CN"/>
        </w:rPr>
        <w:t>”</w:t>
      </w:r>
      <w:r>
        <w:t>之誤，乃改</w:t>
      </w:r>
    </w:p>
    <w:p w14:paraId="76A7B152">
      <w:r>
        <w:rPr>
          <w:rFonts w:hint="eastAsia" w:eastAsia="宋体"/>
          <w:lang w:eastAsia="zh-CN"/>
        </w:rPr>
        <w:t>“</w:t>
      </w:r>
      <w:r>
        <w:t>不能獨穿</w:t>
      </w:r>
      <w:r>
        <w:rPr>
          <w:rFonts w:hint="eastAsia" w:eastAsia="宋体"/>
          <w:lang w:eastAsia="zh-CN"/>
        </w:rPr>
        <w:t>”</w:t>
      </w:r>
      <w:r>
        <w:t>爲</w:t>
      </w:r>
      <w:r>
        <w:rPr>
          <w:rFonts w:hint="eastAsia" w:eastAsia="宋体"/>
          <w:lang w:eastAsia="zh-CN"/>
        </w:rPr>
        <w:t>“</w:t>
      </w:r>
      <w:r>
        <w:t>不能獨射</w:t>
      </w:r>
      <w:r>
        <w:rPr>
          <w:rFonts w:hint="eastAsia" w:eastAsia="宋体"/>
          <w:lang w:eastAsia="zh-CN"/>
        </w:rPr>
        <w:t>”</w:t>
      </w:r>
      <w:r>
        <w:t>以牽合</w:t>
      </w:r>
      <w:r>
        <w:rPr>
          <w:rFonts w:hint="eastAsia" w:eastAsia="宋体"/>
          <w:lang w:eastAsia="zh-CN"/>
        </w:rPr>
        <w:t>“</w:t>
      </w:r>
      <w:r>
        <w:t>矰</w:t>
      </w:r>
      <w:r>
        <w:rPr>
          <w:rFonts w:hint="eastAsia" w:eastAsia="宋体"/>
          <w:lang w:eastAsia="zh-CN"/>
        </w:rPr>
        <w:t>”</w:t>
      </w:r>
      <w:r>
        <w:t>字，又改注文之</w:t>
      </w:r>
      <w:r>
        <w:rPr>
          <w:rFonts w:hint="eastAsia" w:eastAsia="宋体"/>
          <w:lang w:eastAsia="zh-CN"/>
        </w:rPr>
        <w:t>“</w:t>
      </w:r>
      <w:r>
        <w:t>櫓，大盾也</w:t>
      </w:r>
      <w:r>
        <w:rPr>
          <w:rFonts w:hint="eastAsia" w:eastAsia="宋体"/>
          <w:lang w:eastAsia="zh-CN"/>
        </w:rPr>
        <w:t>”</w:t>
      </w:r>
      <w:r>
        <w:t>爲</w:t>
      </w:r>
      <w:r>
        <w:rPr>
          <w:rFonts w:hint="eastAsia" w:eastAsia="宋体"/>
          <w:lang w:eastAsia="zh-CN"/>
        </w:rPr>
        <w:t>“</w:t>
      </w:r>
      <w:r>
        <w:t>矰猶矢也</w:t>
      </w:r>
      <w:r>
        <w:rPr>
          <w:rFonts w:hint="eastAsia" w:eastAsia="宋体"/>
          <w:lang w:eastAsia="zh-CN"/>
        </w:rPr>
        <w:t>”</w:t>
      </w:r>
      <w:r>
        <w:t>，以牽合</w:t>
      </w:r>
    </w:p>
    <w:p w14:paraId="757063CF">
      <w:r>
        <w:t>正文。甚矣，其謬也</w:t>
      </w:r>
    </w:p>
    <w:p w14:paraId="647D87D8">
      <w:r>
        <w:t>【第123页】</w:t>
      </w:r>
    </w:p>
    <w:p w14:paraId="54BADA9C">
      <w:r>
        <w:t>有既誤且衍而又妄加注釋者。</w:t>
      </w:r>
      <w:r>
        <w:rPr>
          <w:rFonts w:hint="eastAsia" w:eastAsia="宋体"/>
          <w:lang w:eastAsia="zh-CN"/>
        </w:rPr>
        <w:t>《</w:t>
      </w:r>
      <w:r>
        <w:t>兵略</w:t>
      </w:r>
      <w:r>
        <w:rPr>
          <w:rFonts w:hint="eastAsia" w:eastAsia="宋体"/>
          <w:lang w:eastAsia="zh-CN"/>
        </w:rPr>
        <w:t>》</w:t>
      </w:r>
      <w:r>
        <w:t>篇：</w:t>
      </w:r>
      <w:r>
        <w:rPr>
          <w:rFonts w:hint="eastAsia" w:eastAsia="宋体"/>
          <w:lang w:eastAsia="zh-CN"/>
        </w:rPr>
        <w:t>“</w:t>
      </w:r>
      <w:r>
        <w:t>發如猋風，疾如駭電。</w:t>
      </w:r>
      <w:r>
        <w:rPr>
          <w:rFonts w:hint="eastAsia" w:eastAsia="宋体"/>
          <w:lang w:eastAsia="zh-CN"/>
        </w:rPr>
        <w:t>”“</w:t>
      </w:r>
      <w:r>
        <w:t>駭</w:t>
      </w:r>
      <w:r>
        <w:rPr>
          <w:rFonts w:hint="eastAsia" w:eastAsia="宋体"/>
          <w:lang w:eastAsia="zh-CN"/>
        </w:rPr>
        <w:t>”</w:t>
      </w:r>
      <w:r>
        <w:t>下衍</w:t>
      </w:r>
      <w:r>
        <w:rPr>
          <w:rFonts w:hint="eastAsia" w:eastAsia="宋体"/>
          <w:lang w:eastAsia="zh-CN"/>
        </w:rPr>
        <w:t>“</w:t>
      </w:r>
      <w:r>
        <w:t>龍</w:t>
      </w:r>
      <w:r>
        <w:rPr>
          <w:rFonts w:hint="eastAsia" w:eastAsia="宋体"/>
          <w:lang w:eastAsia="zh-CN"/>
        </w:rPr>
        <w:t>”</w:t>
      </w:r>
      <w:r>
        <w:t>字</w:t>
      </w:r>
    </w:p>
    <w:p w14:paraId="030D1936">
      <w:r>
        <w:rPr>
          <w:rFonts w:hint="eastAsia" w:eastAsia="宋体"/>
          <w:lang w:eastAsia="zh-CN"/>
        </w:rPr>
        <w:t>“</w:t>
      </w:r>
      <w:r>
        <w:t>電</w:t>
      </w:r>
      <w:r>
        <w:rPr>
          <w:rFonts w:hint="eastAsia" w:eastAsia="宋体"/>
          <w:lang w:eastAsia="zh-CN"/>
        </w:rPr>
        <w:t>”</w:t>
      </w:r>
      <w:r>
        <w:t>字又誤作</w:t>
      </w:r>
      <w:r>
        <w:rPr>
          <w:rFonts w:hint="eastAsia" w:eastAsia="宋体"/>
          <w:lang w:eastAsia="zh-CN"/>
        </w:rPr>
        <w:t>“</w:t>
      </w:r>
      <w:r>
        <w:t>當</w:t>
      </w:r>
      <w:r>
        <w:rPr>
          <w:rFonts w:hint="eastAsia" w:eastAsia="宋体"/>
          <w:lang w:eastAsia="zh-CN"/>
        </w:rPr>
        <w:t>”</w:t>
      </w:r>
      <w:r>
        <w:t>，後人遂讀</w:t>
      </w:r>
      <w:r>
        <w:rPr>
          <w:rFonts w:hint="eastAsia" w:eastAsia="宋体"/>
          <w:lang w:eastAsia="zh-CN"/>
        </w:rPr>
        <w:t>“</w:t>
      </w:r>
      <w:r>
        <w:t>疾如駭龍</w:t>
      </w:r>
      <w:r>
        <w:rPr>
          <w:rFonts w:hint="eastAsia" w:eastAsia="宋体"/>
          <w:lang w:eastAsia="zh-CN"/>
        </w:rPr>
        <w:t>”</w:t>
      </w:r>
      <w:r>
        <w:t>爲句，而以</w:t>
      </w:r>
      <w:r>
        <w:rPr>
          <w:rFonts w:hint="eastAsia" w:eastAsia="宋体"/>
          <w:lang w:eastAsia="zh-CN"/>
        </w:rPr>
        <w:t>“</w:t>
      </w:r>
      <w:r>
        <w:t>當</w:t>
      </w:r>
      <w:r>
        <w:rPr>
          <w:rFonts w:hint="eastAsia" w:eastAsia="宋体"/>
          <w:lang w:eastAsia="zh-CN"/>
        </w:rPr>
        <w:t>”</w:t>
      </w:r>
      <w:r>
        <w:t>字屬下讀，且於</w:t>
      </w:r>
      <w:r>
        <w:rPr>
          <w:rFonts w:hint="eastAsia" w:eastAsia="宋体"/>
          <w:lang w:eastAsia="zh-CN"/>
        </w:rPr>
        <w:t>“</w:t>
      </w:r>
      <w:r>
        <w:t>駭龍</w:t>
      </w:r>
      <w:r>
        <w:rPr>
          <w:rFonts w:hint="eastAsia" w:eastAsia="宋体"/>
          <w:lang w:eastAsia="zh-CN"/>
        </w:rPr>
        <w:t>”</w:t>
      </w:r>
      <w:r>
        <w:t>下妄加注</w:t>
      </w:r>
    </w:p>
    <w:p w14:paraId="603D4603">
      <w:r>
        <w:t>釋矣。</w:t>
      </w:r>
    </w:p>
    <w:p w14:paraId="7298064B">
      <w:r>
        <w:t>若夫入韻之字或有譌脱。或經妄改，則其韻遂亡。故有因字誤而失其韻者。</w:t>
      </w:r>
      <w:r>
        <w:rPr>
          <w:rFonts w:hint="eastAsia" w:eastAsia="宋体"/>
          <w:lang w:eastAsia="zh-CN"/>
        </w:rPr>
        <w:t>《</w:t>
      </w:r>
      <w:r>
        <w:t>原道</w:t>
      </w:r>
    </w:p>
    <w:p w14:paraId="153D2B0B">
      <w:pPr>
        <w:rPr>
          <w:rFonts w:hint="eastAsia" w:eastAsia="宋体"/>
          <w:lang w:eastAsia="zh-CN"/>
        </w:rPr>
      </w:pPr>
      <w:r>
        <w:t>篇：</w:t>
      </w:r>
      <w:r>
        <w:rPr>
          <w:rFonts w:hint="eastAsia" w:eastAsia="宋体"/>
          <w:lang w:eastAsia="zh-CN"/>
        </w:rPr>
        <w:t>“</w:t>
      </w:r>
      <w:r>
        <w:t>中能得之，則外能牧之。</w:t>
      </w:r>
      <w:r>
        <w:rPr>
          <w:rFonts w:hint="eastAsia" w:eastAsia="宋体"/>
          <w:lang w:eastAsia="zh-CN"/>
        </w:rPr>
        <w:t>”“</w:t>
      </w:r>
      <w:r>
        <w:t>牧</w:t>
      </w:r>
      <w:r>
        <w:rPr>
          <w:rFonts w:hint="eastAsia" w:eastAsia="宋体"/>
          <w:lang w:eastAsia="zh-CN"/>
        </w:rPr>
        <w:t>”</w:t>
      </w:r>
      <w:r>
        <w:t>與</w:t>
      </w:r>
      <w:r>
        <w:rPr>
          <w:rFonts w:hint="eastAsia" w:eastAsia="宋体"/>
          <w:lang w:eastAsia="zh-CN"/>
        </w:rPr>
        <w:t>“</w:t>
      </w:r>
      <w:r>
        <w:t>得</w:t>
      </w:r>
      <w:r>
        <w:rPr>
          <w:rFonts w:hint="eastAsia" w:eastAsia="宋体"/>
          <w:lang w:eastAsia="zh-CN"/>
        </w:rPr>
        <w:t>”</w:t>
      </w:r>
      <w:r>
        <w:t>爲韻。高注：</w:t>
      </w:r>
      <w:r>
        <w:rPr>
          <w:rFonts w:hint="eastAsia" w:eastAsia="宋体"/>
          <w:lang w:eastAsia="zh-CN"/>
        </w:rPr>
        <w:t>“</w:t>
      </w:r>
      <w:r>
        <w:t>牧，養也。</w:t>
      </w:r>
      <w:r>
        <w:rPr>
          <w:rFonts w:hint="eastAsia" w:eastAsia="宋体"/>
          <w:lang w:eastAsia="zh-CN"/>
        </w:rPr>
        <w:t>”</w:t>
      </w:r>
      <w:r>
        <w:t>各本</w:t>
      </w:r>
      <w:r>
        <w:rPr>
          <w:rFonts w:hint="eastAsia" w:eastAsia="宋体"/>
          <w:lang w:eastAsia="zh-CN"/>
        </w:rPr>
        <w:t>“</w:t>
      </w:r>
      <w:r>
        <w:t>牧</w:t>
      </w:r>
      <w:r>
        <w:rPr>
          <w:rFonts w:hint="eastAsia" w:eastAsia="宋体"/>
          <w:lang w:eastAsia="zh-CN"/>
        </w:rPr>
        <w:t>”</w:t>
      </w:r>
      <w:r>
        <w:t>誤作</w:t>
      </w:r>
      <w:r>
        <w:rPr>
          <w:rFonts w:hint="eastAsia" w:eastAsia="宋体"/>
          <w:lang w:eastAsia="zh-CN"/>
        </w:rPr>
        <w:t>“</w:t>
      </w:r>
      <w:r>
        <w:t>收</w:t>
      </w:r>
      <w:r>
        <w:rPr>
          <w:rFonts w:hint="eastAsia" w:eastAsia="宋体"/>
          <w:lang w:eastAsia="zh-CN"/>
        </w:rPr>
        <w:t>”</w:t>
      </w:r>
    </w:p>
    <w:p w14:paraId="3CCE829F">
      <w:pPr>
        <w:rPr>
          <w:rFonts w:hint="eastAsia" w:eastAsia="宋体"/>
          <w:lang w:eastAsia="zh-CN"/>
        </w:rPr>
      </w:pPr>
      <w:r>
        <w:t>注文又誤作</w:t>
      </w:r>
      <w:r>
        <w:rPr>
          <w:rFonts w:hint="eastAsia" w:eastAsia="宋体"/>
          <w:lang w:eastAsia="zh-CN"/>
        </w:rPr>
        <w:t>“</w:t>
      </w:r>
      <w:r>
        <w:t>不養也</w:t>
      </w:r>
      <w:r>
        <w:rPr>
          <w:rFonts w:hint="eastAsia" w:eastAsia="宋体"/>
          <w:lang w:eastAsia="zh-CN"/>
        </w:rPr>
        <w:t>”</w:t>
      </w:r>
      <w:r>
        <w:t>，則既失其義，而又失其韻矣。</w:t>
      </w:r>
      <w:r>
        <w:rPr>
          <w:rFonts w:hint="eastAsia" w:eastAsia="宋体"/>
          <w:lang w:eastAsia="zh-CN"/>
        </w:rPr>
        <w:t>《</w:t>
      </w:r>
      <w:r>
        <w:t>俶真</w:t>
      </w:r>
      <w:r>
        <w:rPr>
          <w:rFonts w:hint="eastAsia" w:eastAsia="宋体"/>
          <w:lang w:eastAsia="zh-CN"/>
        </w:rPr>
        <w:t>》</w:t>
      </w:r>
      <w:r>
        <w:t>篇：</w:t>
      </w:r>
      <w:r>
        <w:rPr>
          <w:rFonts w:hint="eastAsia" w:eastAsia="宋体"/>
          <w:lang w:eastAsia="zh-CN"/>
        </w:rPr>
        <w:t>“</w:t>
      </w:r>
      <w:r>
        <w:t>茫茫沆沆，是謂大治。</w:t>
      </w:r>
      <w:r>
        <w:rPr>
          <w:rFonts w:hint="eastAsia" w:eastAsia="宋体"/>
          <w:lang w:eastAsia="zh-CN"/>
        </w:rPr>
        <w:t>”</w:t>
      </w:r>
    </w:p>
    <w:p w14:paraId="2BE53AAE">
      <w:r>
        <w:rPr>
          <w:rFonts w:hint="eastAsia" w:eastAsia="宋体"/>
          <w:lang w:eastAsia="zh-CN"/>
        </w:rPr>
        <w:t>“</w:t>
      </w:r>
      <w:r>
        <w:t>沆</w:t>
      </w:r>
      <w:r>
        <w:rPr>
          <w:rFonts w:hint="eastAsia" w:eastAsia="宋体"/>
          <w:lang w:eastAsia="zh-CN"/>
        </w:rPr>
        <w:t>”</w:t>
      </w:r>
      <w:r>
        <w:t>，胡朗反。高注：</w:t>
      </w:r>
      <w:r>
        <w:rPr>
          <w:rFonts w:hint="eastAsia" w:eastAsia="宋体"/>
          <w:lang w:eastAsia="zh-CN"/>
        </w:rPr>
        <w:t>“</w:t>
      </w:r>
      <w:r>
        <w:t>茫讀王莽之莽，沆讀水出沆沆白之沆。</w:t>
      </w:r>
      <w:r>
        <w:rPr>
          <w:rFonts w:hint="eastAsia" w:eastAsia="宋体"/>
          <w:lang w:eastAsia="zh-CN"/>
        </w:rPr>
        <w:t>”“</w:t>
      </w:r>
      <w:r>
        <w:t>茫茫</w:t>
      </w:r>
      <w:r>
        <w:rPr>
          <w:rFonts w:hint="eastAsia" w:eastAsia="宋体"/>
          <w:lang w:eastAsia="zh-CN"/>
        </w:rPr>
        <w:t>”</w:t>
      </w:r>
      <w:r>
        <w:t>、</w:t>
      </w:r>
      <w:r>
        <w:rPr>
          <w:rFonts w:hint="eastAsia" w:eastAsia="宋体"/>
          <w:lang w:eastAsia="zh-CN"/>
        </w:rPr>
        <w:t>“</w:t>
      </w:r>
      <w:r>
        <w:t>沆沆</w:t>
      </w:r>
      <w:r>
        <w:rPr>
          <w:rFonts w:hint="eastAsia" w:eastAsia="宋体"/>
          <w:lang w:eastAsia="zh-CN"/>
        </w:rPr>
        <w:t>”</w:t>
      </w:r>
      <w:r>
        <w:t>，疊韻也</w:t>
      </w:r>
    </w:p>
    <w:p w14:paraId="1180D002">
      <w:r>
        <w:t>各本作</w:t>
      </w:r>
      <w:r>
        <w:rPr>
          <w:rFonts w:hint="eastAsia" w:eastAsia="宋体"/>
          <w:lang w:eastAsia="zh-CN"/>
        </w:rPr>
        <w:t>“</w:t>
      </w:r>
      <w:r>
        <w:t>茫茫沈沈</w:t>
      </w:r>
      <w:r>
        <w:rPr>
          <w:rFonts w:hint="eastAsia" w:eastAsia="宋体"/>
          <w:lang w:eastAsia="zh-CN"/>
        </w:rPr>
        <w:t>”</w:t>
      </w:r>
      <w:r>
        <w:t>，則非疊韻矣。</w:t>
      </w:r>
      <w:r>
        <w:rPr>
          <w:rFonts w:hint="eastAsia" w:eastAsia="宋体"/>
          <w:lang w:eastAsia="zh-CN"/>
        </w:rPr>
        <w:t>《</w:t>
      </w:r>
      <w:r>
        <w:t>兵略</w:t>
      </w:r>
      <w:r>
        <w:rPr>
          <w:rFonts w:hint="eastAsia" w:eastAsia="宋体"/>
          <w:lang w:eastAsia="zh-CN"/>
        </w:rPr>
        <w:t>》</w:t>
      </w:r>
      <w:r>
        <w:t>篇：</w:t>
      </w:r>
      <w:r>
        <w:rPr>
          <w:rFonts w:hint="eastAsia" w:eastAsia="宋体"/>
          <w:lang w:eastAsia="zh-CN"/>
        </w:rPr>
        <w:t>“</w:t>
      </w:r>
      <w:r>
        <w:t>天化育而無形象，地生長而無計量，渾渾沆</w:t>
      </w:r>
    </w:p>
    <w:p w14:paraId="420EE76F">
      <w:r>
        <w:t>沆，孰知其藏？</w:t>
      </w:r>
      <w:r>
        <w:rPr>
          <w:rFonts w:hint="eastAsia" w:eastAsia="宋体"/>
          <w:lang w:eastAsia="zh-CN"/>
        </w:rPr>
        <w:t>”“</w:t>
      </w:r>
      <w:r>
        <w:t>渾渾</w:t>
      </w:r>
      <w:r>
        <w:rPr>
          <w:rFonts w:hint="eastAsia" w:eastAsia="宋体"/>
          <w:lang w:eastAsia="zh-CN"/>
        </w:rPr>
        <w:t>”</w:t>
      </w:r>
      <w:r>
        <w:t>、</w:t>
      </w:r>
      <w:r>
        <w:rPr>
          <w:rFonts w:hint="eastAsia" w:eastAsia="宋体"/>
          <w:lang w:eastAsia="zh-CN"/>
        </w:rPr>
        <w:t>“</w:t>
      </w:r>
      <w:r>
        <w:t>沆沆</w:t>
      </w:r>
      <w:r>
        <w:rPr>
          <w:rFonts w:hint="eastAsia" w:eastAsia="宋体"/>
          <w:lang w:eastAsia="zh-CN"/>
        </w:rPr>
        <w:t>”</w:t>
      </w:r>
      <w:r>
        <w:t>，雙聲也，且</w:t>
      </w:r>
      <w:r>
        <w:rPr>
          <w:rFonts w:hint="eastAsia" w:eastAsia="宋体"/>
          <w:lang w:eastAsia="zh-CN"/>
        </w:rPr>
        <w:t>“</w:t>
      </w:r>
      <w:r>
        <w:t>沆</w:t>
      </w:r>
      <w:r>
        <w:rPr>
          <w:rFonts w:hint="eastAsia" w:eastAsia="宋体"/>
          <w:lang w:eastAsia="zh-CN"/>
        </w:rPr>
        <w:t>”</w:t>
      </w:r>
      <w:r>
        <w:t>與</w:t>
      </w:r>
      <w:r>
        <w:rPr>
          <w:rFonts w:hint="eastAsia" w:eastAsia="宋体"/>
          <w:lang w:eastAsia="zh-CN"/>
        </w:rPr>
        <w:t>“</w:t>
      </w:r>
      <w:r>
        <w:t>象</w:t>
      </w:r>
      <w:r>
        <w:rPr>
          <w:rFonts w:hint="eastAsia" w:eastAsia="宋体"/>
          <w:lang w:eastAsia="zh-CN"/>
        </w:rPr>
        <w:t>”</w:t>
      </w:r>
      <w:r>
        <w:t>、</w:t>
      </w:r>
      <w:r>
        <w:rPr>
          <w:rFonts w:hint="eastAsia" w:eastAsia="宋体"/>
          <w:lang w:eastAsia="zh-CN"/>
        </w:rPr>
        <w:t>“</w:t>
      </w:r>
      <w:r>
        <w:t>量</w:t>
      </w:r>
      <w:r>
        <w:rPr>
          <w:rFonts w:hint="eastAsia" w:eastAsia="宋体"/>
          <w:lang w:eastAsia="zh-CN"/>
        </w:rPr>
        <w:t>”</w:t>
      </w:r>
      <w:r>
        <w:t>、</w:t>
      </w:r>
      <w:r>
        <w:rPr>
          <w:rFonts w:hint="eastAsia" w:eastAsia="宋体"/>
          <w:lang w:eastAsia="zh-CN"/>
        </w:rPr>
        <w:t>“</w:t>
      </w:r>
      <w:r>
        <w:t>藏</w:t>
      </w:r>
      <w:r>
        <w:rPr>
          <w:rFonts w:hint="eastAsia" w:eastAsia="宋体"/>
          <w:lang w:eastAsia="zh-CN"/>
        </w:rPr>
        <w:t>”</w:t>
      </w:r>
      <w:r>
        <w:t>爲韻。各本作</w:t>
      </w:r>
      <w:r>
        <w:rPr>
          <w:rFonts w:hint="eastAsia" w:eastAsia="宋体"/>
          <w:lang w:eastAsia="zh-CN"/>
        </w:rPr>
        <w:t>“</w:t>
      </w:r>
      <w:r>
        <w:t>渾渾</w:t>
      </w:r>
    </w:p>
    <w:p w14:paraId="3D846C8F">
      <w:r>
        <w:t>沉沉</w:t>
      </w:r>
      <w:r>
        <w:rPr>
          <w:rFonts w:hint="eastAsia" w:eastAsia="宋体"/>
          <w:lang w:eastAsia="zh-CN"/>
        </w:rPr>
        <w:t>”</w:t>
      </w:r>
      <w:r>
        <w:t>，則既非雙聲，而又失其韻矣。</w:t>
      </w:r>
      <w:r>
        <w:rPr>
          <w:rFonts w:hint="eastAsia" w:eastAsia="宋体"/>
          <w:lang w:eastAsia="zh-CN"/>
        </w:rPr>
        <w:t>《</w:t>
      </w:r>
      <w:r>
        <w:t>天文</w:t>
      </w:r>
      <w:r>
        <w:rPr>
          <w:rFonts w:hint="eastAsia" w:eastAsia="宋体"/>
          <w:lang w:eastAsia="zh-CN"/>
        </w:rPr>
        <w:t>》</w:t>
      </w:r>
      <w:r>
        <w:t>篇：</w:t>
      </w:r>
      <w:r>
        <w:rPr>
          <w:rFonts w:hint="eastAsia" w:eastAsia="宋体"/>
          <w:lang w:eastAsia="zh-CN"/>
        </w:rPr>
        <w:t>“</w:t>
      </w:r>
      <w:r>
        <w:t>秋分雷臧＄蟄蟲北鄉。</w:t>
      </w:r>
      <w:r>
        <w:rPr>
          <w:rFonts w:hint="eastAsia" w:eastAsia="宋体"/>
          <w:lang w:eastAsia="zh-CN"/>
        </w:rPr>
        <w:t>”“</w:t>
      </w:r>
      <w:r>
        <w:t>臧</w:t>
      </w:r>
      <w:r>
        <w:rPr>
          <w:rFonts w:hint="eastAsia" w:eastAsia="宋体"/>
          <w:lang w:eastAsia="zh-CN"/>
        </w:rPr>
        <w:t>”</w:t>
      </w:r>
      <w:r>
        <w:t>，古</w:t>
      </w:r>
      <w:r>
        <w:rPr>
          <w:rFonts w:hint="eastAsia" w:eastAsia="宋体"/>
          <w:lang w:eastAsia="zh-CN"/>
        </w:rPr>
        <w:t>“</w:t>
      </w:r>
      <w:r>
        <w:t>藏</w:t>
      </w:r>
      <w:r>
        <w:rPr>
          <w:rFonts w:hint="eastAsia" w:eastAsia="宋体"/>
          <w:lang w:eastAsia="zh-CN"/>
        </w:rPr>
        <w:t>”</w:t>
      </w:r>
      <w:r>
        <w:t>字</w:t>
      </w:r>
    </w:p>
    <w:p w14:paraId="35FF360C">
      <w:r>
        <w:t>與</w:t>
      </w:r>
      <w:r>
        <w:rPr>
          <w:rFonts w:hint="eastAsia" w:eastAsia="宋体"/>
          <w:lang w:eastAsia="zh-CN"/>
        </w:rPr>
        <w:t>“</w:t>
      </w:r>
      <w:r>
        <w:t>鄉</w:t>
      </w:r>
      <w:r>
        <w:rPr>
          <w:rFonts w:hint="eastAsia" w:eastAsia="宋体"/>
          <w:lang w:eastAsia="zh-CN"/>
        </w:rPr>
        <w:t>”</w:t>
      </w:r>
      <w:r>
        <w:t>爲韻。各本</w:t>
      </w:r>
      <w:r>
        <w:rPr>
          <w:rFonts w:hint="eastAsia" w:eastAsia="宋体"/>
          <w:lang w:eastAsia="zh-CN"/>
        </w:rPr>
        <w:t>“</w:t>
      </w:r>
      <w:r>
        <w:t>臧</w:t>
      </w:r>
      <w:r>
        <w:rPr>
          <w:rFonts w:hint="eastAsia" w:eastAsia="宋体"/>
          <w:lang w:eastAsia="zh-CN"/>
        </w:rPr>
        <w:t>”</w:t>
      </w:r>
      <w:r>
        <w:t>誤作</w:t>
      </w:r>
      <w:r>
        <w:rPr>
          <w:rFonts w:hint="eastAsia" w:eastAsia="宋体"/>
          <w:lang w:eastAsia="zh-CN"/>
        </w:rPr>
        <w:t>“</w:t>
      </w:r>
      <w:r>
        <w:t>戒</w:t>
      </w:r>
      <w:r>
        <w:rPr>
          <w:rFonts w:hint="eastAsia" w:eastAsia="宋体"/>
          <w:lang w:eastAsia="zh-CN"/>
        </w:rPr>
        <w:t>”</w:t>
      </w:r>
      <w:r>
        <w:t>，則既失其義，而又失其韻矣。</w:t>
      </w:r>
      <w:r>
        <w:rPr>
          <w:rFonts w:hint="eastAsia" w:eastAsia="宋体"/>
          <w:lang w:eastAsia="zh-CN"/>
        </w:rPr>
        <w:t>《</w:t>
      </w:r>
      <w:r>
        <w:t>覽冥</w:t>
      </w:r>
      <w:r>
        <w:rPr>
          <w:rFonts w:hint="eastAsia" w:eastAsia="宋体"/>
          <w:lang w:eastAsia="zh-CN"/>
        </w:rPr>
        <w:t>》</w:t>
      </w:r>
      <w:r>
        <w:t>篇：</w:t>
      </w:r>
      <w:r>
        <w:rPr>
          <w:rFonts w:hint="eastAsia" w:eastAsia="宋体"/>
          <w:lang w:eastAsia="zh-CN"/>
        </w:rPr>
        <w:t>“</w:t>
      </w:r>
      <w:r>
        <w:t>卧倨倨，興䀎</w:t>
      </w:r>
    </w:p>
    <w:p w14:paraId="243CDAD7">
      <w:pPr>
        <w:rPr>
          <w:rFonts w:hint="eastAsia" w:eastAsia="宋体"/>
          <w:lang w:eastAsia="zh-CN"/>
        </w:rPr>
      </w:pPr>
      <w:r>
        <w:t>䀎。</w:t>
      </w:r>
      <w:r>
        <w:rPr>
          <w:rFonts w:hint="eastAsia" w:eastAsia="宋体"/>
          <w:lang w:eastAsia="zh-CN"/>
        </w:rPr>
        <w:t>”“</w:t>
      </w:r>
      <w:r>
        <w:t>䀎</w:t>
      </w:r>
      <w:r>
        <w:rPr>
          <w:rFonts w:hint="eastAsia" w:eastAsia="宋体"/>
          <w:lang w:eastAsia="zh-CN"/>
        </w:rPr>
        <w:t>”</w:t>
      </w:r>
      <w:r>
        <w:t>即</w:t>
      </w:r>
      <w:r>
        <w:rPr>
          <w:rFonts w:hint="eastAsia" w:eastAsia="宋体"/>
          <w:lang w:eastAsia="zh-CN"/>
        </w:rPr>
        <w:t>“</w:t>
      </w:r>
      <w:r>
        <w:t>盱</w:t>
      </w:r>
      <w:r>
        <w:rPr>
          <w:rFonts w:hint="eastAsia" w:eastAsia="宋体"/>
          <w:lang w:eastAsia="zh-CN"/>
        </w:rPr>
        <w:t>”</w:t>
      </w:r>
      <w:r>
        <w:t>字。高注：</w:t>
      </w:r>
      <w:r>
        <w:rPr>
          <w:rFonts w:hint="eastAsia" w:eastAsia="宋体"/>
          <w:lang w:eastAsia="zh-CN"/>
        </w:rPr>
        <w:t>“</w:t>
      </w:r>
      <w:r>
        <w:t>䀎䀎然視，無智巧貌也。</w:t>
      </w:r>
      <w:r>
        <w:rPr>
          <w:rFonts w:hint="eastAsia" w:eastAsia="宋体"/>
          <w:lang w:eastAsia="zh-CN"/>
        </w:rPr>
        <w:t>”“</w:t>
      </w:r>
      <w:r>
        <w:t>䀎䀎</w:t>
      </w:r>
      <w:r>
        <w:rPr>
          <w:rFonts w:hint="eastAsia" w:eastAsia="宋体"/>
          <w:lang w:eastAsia="zh-CN"/>
        </w:rPr>
        <w:t>”</w:t>
      </w:r>
      <w:r>
        <w:t>與</w:t>
      </w:r>
      <w:r>
        <w:rPr>
          <w:rFonts w:hint="eastAsia" w:eastAsia="宋体"/>
          <w:lang w:eastAsia="zh-CN"/>
        </w:rPr>
        <w:t>“</w:t>
      </w:r>
      <w:r>
        <w:t>倨倨</w:t>
      </w:r>
      <w:r>
        <w:rPr>
          <w:rFonts w:hint="eastAsia" w:eastAsia="宋体"/>
          <w:lang w:eastAsia="zh-CN"/>
        </w:rPr>
        <w:t>”</w:t>
      </w:r>
      <w:r>
        <w:t>爲韻，各本</w:t>
      </w:r>
      <w:r>
        <w:rPr>
          <w:rFonts w:hint="eastAsia" w:eastAsia="宋体"/>
          <w:lang w:eastAsia="zh-CN"/>
        </w:rPr>
        <w:t>“</w:t>
      </w:r>
      <w:r>
        <w:t>䀎䀎</w:t>
      </w:r>
      <w:r>
        <w:rPr>
          <w:rFonts w:hint="eastAsia" w:eastAsia="宋体"/>
          <w:lang w:eastAsia="zh-CN"/>
        </w:rPr>
        <w:t>”</w:t>
      </w:r>
    </w:p>
    <w:p w14:paraId="7724E8DB">
      <w:r>
        <w:t>作</w:t>
      </w:r>
      <w:r>
        <w:rPr>
          <w:rFonts w:hint="eastAsia" w:eastAsia="宋体"/>
          <w:lang w:eastAsia="zh-CN"/>
        </w:rPr>
        <w:t>“</w:t>
      </w:r>
      <w:r>
        <w:t>眄眄</w:t>
      </w:r>
      <w:r>
        <w:rPr>
          <w:rFonts w:hint="eastAsia" w:eastAsia="宋体"/>
          <w:lang w:eastAsia="zh-CN"/>
        </w:rPr>
        <w:t>”</w:t>
      </w:r>
      <w:r>
        <w:t>則既失其義而又失其韻矣。</w:t>
      </w:r>
      <w:r>
        <w:rPr>
          <w:rFonts w:hint="eastAsia" w:eastAsia="宋体"/>
          <w:lang w:eastAsia="zh-CN"/>
        </w:rPr>
        <w:t>《</w:t>
      </w:r>
      <w:r>
        <w:t>齊俗</w:t>
      </w:r>
      <w:r>
        <w:rPr>
          <w:rFonts w:hint="eastAsia" w:eastAsia="宋体"/>
          <w:lang w:eastAsia="zh-CN"/>
        </w:rPr>
        <w:t>》</w:t>
      </w:r>
      <w:r>
        <w:t>篇</w:t>
      </w:r>
      <w:r>
        <w:rPr>
          <w:rFonts w:hint="eastAsia" w:eastAsia="宋体"/>
          <w:lang w:eastAsia="zh-CN"/>
        </w:rPr>
        <w:t>“</w:t>
      </w:r>
      <w:r>
        <w:t>夫明鏡便於照形其於以承食不如</w:t>
      </w:r>
    </w:p>
    <w:p w14:paraId="3F7E6DDB">
      <w:r>
        <w:t>竹箅。</w:t>
      </w:r>
      <w:r>
        <w:rPr>
          <w:rFonts w:hint="eastAsia" w:eastAsia="宋体"/>
          <w:lang w:eastAsia="zh-CN"/>
        </w:rPr>
        <w:t>”“</w:t>
      </w:r>
      <w:r>
        <w:t>承</w:t>
      </w:r>
      <w:r>
        <w:rPr>
          <w:rFonts w:hint="eastAsia" w:eastAsia="宋体"/>
          <w:lang w:eastAsia="zh-CN"/>
        </w:rPr>
        <w:t>”</w:t>
      </w:r>
      <w:r>
        <w:t>讀爲</w:t>
      </w:r>
      <w:r>
        <w:rPr>
          <w:rFonts w:hint="eastAsia" w:eastAsia="宋体"/>
          <w:lang w:eastAsia="zh-CN"/>
        </w:rPr>
        <w:t>“</w:t>
      </w:r>
      <w:r>
        <w:t>烝</w:t>
      </w:r>
      <w:r>
        <w:rPr>
          <w:rFonts w:hint="eastAsia" w:eastAsia="宋体"/>
          <w:lang w:eastAsia="zh-CN"/>
        </w:rPr>
        <w:t>”</w:t>
      </w:r>
      <w:r>
        <w:t>，謂烝飯也。</w:t>
      </w:r>
      <w:r>
        <w:rPr>
          <w:rFonts w:hint="eastAsia" w:eastAsia="宋体"/>
          <w:lang w:eastAsia="zh-CN"/>
        </w:rPr>
        <w:t>“</w:t>
      </w:r>
      <w:r>
        <w:t>箅</w:t>
      </w:r>
      <w:r>
        <w:rPr>
          <w:rFonts w:hint="eastAsia" w:eastAsia="宋体"/>
          <w:lang w:eastAsia="zh-CN"/>
        </w:rPr>
        <w:t>”</w:t>
      </w:r>
      <w:r>
        <w:t>，博計反。竹箅，所以蔽甑底也。</w:t>
      </w:r>
      <w:r>
        <w:rPr>
          <w:rFonts w:hint="eastAsia" w:eastAsia="宋体"/>
          <w:lang w:eastAsia="zh-CN"/>
        </w:rPr>
        <w:t>“</w:t>
      </w:r>
      <w:r>
        <w:t>箅</w:t>
      </w:r>
      <w:r>
        <w:rPr>
          <w:rFonts w:hint="eastAsia" w:eastAsia="宋体"/>
          <w:lang w:eastAsia="zh-CN"/>
        </w:rPr>
        <w:t>”</w:t>
      </w:r>
      <w:r>
        <w:t>與</w:t>
      </w:r>
      <w:r>
        <w:rPr>
          <w:rFonts w:hint="eastAsia" w:eastAsia="宋体"/>
          <w:lang w:eastAsia="zh-CN"/>
        </w:rPr>
        <w:t>“</w:t>
      </w:r>
      <w:r>
        <w:t>蜧</w:t>
      </w:r>
      <w:r>
        <w:rPr>
          <w:rFonts w:hint="eastAsia" w:eastAsia="宋体"/>
          <w:lang w:eastAsia="zh-CN"/>
        </w:rPr>
        <w:t>”</w:t>
      </w:r>
      <w:r>
        <w:t>爲韻</w:t>
      </w:r>
    </w:p>
    <w:p w14:paraId="3B7F2310">
      <w:r>
        <w:t>各本</w:t>
      </w:r>
      <w:r>
        <w:rPr>
          <w:rFonts w:hint="eastAsia" w:eastAsia="宋体"/>
          <w:lang w:eastAsia="zh-CN"/>
        </w:rPr>
        <w:t>“</w:t>
      </w:r>
      <w:r>
        <w:t>承</w:t>
      </w:r>
      <w:r>
        <w:rPr>
          <w:rFonts w:hint="eastAsia" w:eastAsia="宋体"/>
          <w:lang w:eastAsia="zh-CN"/>
        </w:rPr>
        <w:t>”</w:t>
      </w:r>
      <w:r>
        <w:t>誤作</w:t>
      </w:r>
      <w:r>
        <w:rPr>
          <w:rFonts w:hint="eastAsia" w:eastAsia="宋体"/>
          <w:lang w:eastAsia="zh-CN"/>
        </w:rPr>
        <w:t>“</w:t>
      </w:r>
      <w:r>
        <w:t>函</w:t>
      </w:r>
      <w:r>
        <w:rPr>
          <w:rFonts w:hint="eastAsia" w:eastAsia="宋体"/>
          <w:lang w:eastAsia="zh-CN"/>
        </w:rPr>
        <w:t>”“</w:t>
      </w:r>
      <w:r>
        <w:t>箅</w:t>
      </w:r>
      <w:r>
        <w:rPr>
          <w:rFonts w:hint="eastAsia" w:eastAsia="宋体"/>
          <w:lang w:eastAsia="zh-CN"/>
        </w:rPr>
        <w:t>”</w:t>
      </w:r>
      <w:r>
        <w:t>誤作</w:t>
      </w:r>
      <w:r>
        <w:rPr>
          <w:rFonts w:hint="eastAsia" w:eastAsia="宋体"/>
          <w:lang w:eastAsia="zh-CN"/>
        </w:rPr>
        <w:t>“</w:t>
      </w:r>
      <w:r>
        <w:t>簞</w:t>
      </w:r>
      <w:r>
        <w:rPr>
          <w:rFonts w:hint="eastAsia" w:eastAsia="宋体"/>
          <w:lang w:eastAsia="zh-CN"/>
        </w:rPr>
        <w:t>”</w:t>
      </w:r>
      <w:r>
        <w:t>又脱</w:t>
      </w:r>
      <w:r>
        <w:rPr>
          <w:rFonts w:hint="eastAsia" w:eastAsia="宋体"/>
          <w:lang w:eastAsia="zh-CN"/>
        </w:rPr>
        <w:t>“</w:t>
      </w:r>
      <w:r>
        <w:t>竹</w:t>
      </w:r>
      <w:r>
        <w:rPr>
          <w:rFonts w:hint="eastAsia" w:eastAsia="宋体"/>
          <w:lang w:eastAsia="zh-CN"/>
        </w:rPr>
        <w:t>”</w:t>
      </w:r>
      <w:r>
        <w:t>字，則既失其義而又失其韻矣。</w:t>
      </w:r>
      <w:r>
        <w:rPr>
          <w:rFonts w:hint="eastAsia" w:eastAsia="宋体"/>
          <w:lang w:eastAsia="zh-CN"/>
        </w:rPr>
        <w:t>《</w:t>
      </w:r>
      <w:r>
        <w:t>道應</w:t>
      </w:r>
      <w:r>
        <w:rPr>
          <w:rFonts w:hint="eastAsia" w:eastAsia="宋体"/>
          <w:lang w:eastAsia="zh-CN"/>
        </w:rPr>
        <w:t>》</w:t>
      </w:r>
      <w:r>
        <w:t>篇</w:t>
      </w:r>
    </w:p>
    <w:p w14:paraId="2C0CA894">
      <w:r>
        <w:t>【第124页】</w:t>
      </w:r>
    </w:p>
    <w:p w14:paraId="685B9F81">
      <w:r>
        <w:rPr>
          <w:rFonts w:hint="eastAsia" w:eastAsia="宋体"/>
          <w:lang w:eastAsia="zh-CN"/>
        </w:rPr>
        <w:t>“</w:t>
      </w:r>
      <w:r>
        <w:t>西窮窅冥之黨，東關鴻濛之光。</w:t>
      </w:r>
      <w:r>
        <w:rPr>
          <w:rFonts w:hint="eastAsia" w:eastAsia="宋体"/>
          <w:lang w:eastAsia="zh-CN"/>
        </w:rPr>
        <w:t>”“</w:t>
      </w:r>
      <w:r>
        <w:t>關</w:t>
      </w:r>
      <w:r>
        <w:rPr>
          <w:rFonts w:hint="eastAsia" w:eastAsia="宋体"/>
          <w:lang w:eastAsia="zh-CN"/>
        </w:rPr>
        <w:t>”</w:t>
      </w:r>
      <w:r>
        <w:t>讀曰</w:t>
      </w:r>
      <w:r>
        <w:rPr>
          <w:rFonts w:hint="eastAsia" w:eastAsia="宋体"/>
          <w:lang w:eastAsia="zh-CN"/>
        </w:rPr>
        <w:t>“</w:t>
      </w:r>
      <w:r>
        <w:t>貫</w:t>
      </w:r>
      <w:r>
        <w:rPr>
          <w:rFonts w:hint="eastAsia" w:eastAsia="宋体"/>
          <w:lang w:eastAsia="zh-CN"/>
        </w:rPr>
        <w:t>”</w:t>
      </w:r>
      <w:r>
        <w:t>，</w:t>
      </w:r>
      <w:r>
        <w:rPr>
          <w:rFonts w:hint="eastAsia" w:eastAsia="宋体"/>
          <w:lang w:eastAsia="zh-CN"/>
        </w:rPr>
        <w:t>“</w:t>
      </w:r>
      <w:r>
        <w:t>鴻濛之光</w:t>
      </w:r>
      <w:r>
        <w:rPr>
          <w:rFonts w:hint="eastAsia" w:eastAsia="宋体"/>
          <w:lang w:eastAsia="zh-CN"/>
        </w:rPr>
        <w:t>”</w:t>
      </w:r>
      <w:r>
        <w:t>謂日光也，東方爲日所出，故</w:t>
      </w:r>
    </w:p>
    <w:p w14:paraId="24F28618">
      <w:r>
        <w:t>曰</w:t>
      </w:r>
      <w:r>
        <w:rPr>
          <w:rFonts w:hint="eastAsia" w:eastAsia="宋体"/>
          <w:lang w:eastAsia="zh-CN"/>
        </w:rPr>
        <w:t>“</w:t>
      </w:r>
      <w:r>
        <w:t>東貫鴻濛之光</w:t>
      </w:r>
      <w:r>
        <w:rPr>
          <w:rFonts w:hint="eastAsia" w:eastAsia="宋体"/>
          <w:lang w:eastAsia="zh-CN"/>
        </w:rPr>
        <w:t>”</w:t>
      </w:r>
      <w:r>
        <w:t>。</w:t>
      </w:r>
      <w:r>
        <w:rPr>
          <w:rFonts w:hint="eastAsia" w:eastAsia="宋体"/>
          <w:lang w:eastAsia="zh-CN"/>
        </w:rPr>
        <w:t>“</w:t>
      </w:r>
      <w:r>
        <w:t>光</w:t>
      </w:r>
      <w:r>
        <w:rPr>
          <w:rFonts w:hint="eastAsia" w:eastAsia="宋体"/>
          <w:lang w:eastAsia="zh-CN"/>
        </w:rPr>
        <w:t>”</w:t>
      </w:r>
      <w:r>
        <w:t>與</w:t>
      </w:r>
      <w:r>
        <w:rPr>
          <w:rFonts w:hint="eastAsia" w:eastAsia="宋体"/>
          <w:lang w:eastAsia="zh-CN"/>
        </w:rPr>
        <w:t>“</w:t>
      </w:r>
      <w:r>
        <w:t>鄉</w:t>
      </w:r>
      <w:r>
        <w:rPr>
          <w:rFonts w:hint="eastAsia" w:eastAsia="宋体"/>
          <w:lang w:eastAsia="zh-CN"/>
        </w:rPr>
        <w:t>”</w:t>
      </w:r>
      <w:r>
        <w:t>爲韻，</w:t>
      </w:r>
      <w:r>
        <w:rPr>
          <w:rFonts w:hint="eastAsia" w:eastAsia="宋体"/>
          <w:lang w:eastAsia="zh-CN"/>
        </w:rPr>
        <w:t>《</w:t>
      </w:r>
      <w:r>
        <w:t>藏</w:t>
      </w:r>
      <w:r>
        <w:rPr>
          <w:rFonts w:hint="eastAsia" w:eastAsia="宋体"/>
          <w:lang w:eastAsia="zh-CN"/>
        </w:rPr>
        <w:t>》</w:t>
      </w:r>
      <w:r>
        <w:t>本</w:t>
      </w:r>
      <w:r>
        <w:rPr>
          <w:rFonts w:hint="eastAsia" w:eastAsia="宋体"/>
          <w:lang w:eastAsia="zh-CN"/>
        </w:rPr>
        <w:t>“</w:t>
      </w:r>
      <w:r>
        <w:t>關</w:t>
      </w:r>
      <w:r>
        <w:rPr>
          <w:rFonts w:hint="eastAsia" w:eastAsia="宋体"/>
          <w:lang w:eastAsia="zh-CN"/>
        </w:rPr>
        <w:t>”</w:t>
      </w:r>
      <w:r>
        <w:t>誤作</w:t>
      </w:r>
      <w:r>
        <w:rPr>
          <w:rFonts w:hint="eastAsia" w:eastAsia="宋体"/>
          <w:lang w:eastAsia="zh-CN"/>
        </w:rPr>
        <w:t>“</w:t>
      </w:r>
      <w:r>
        <w:t>開</w:t>
      </w:r>
      <w:r>
        <w:rPr>
          <w:rFonts w:hint="eastAsia" w:eastAsia="宋体"/>
          <w:lang w:eastAsia="zh-CN"/>
        </w:rPr>
        <w:t>”</w:t>
      </w:r>
      <w:r>
        <w:t>，各本</w:t>
      </w:r>
      <w:r>
        <w:rPr>
          <w:rFonts w:hint="eastAsia" w:eastAsia="宋体"/>
          <w:lang w:eastAsia="zh-CN"/>
        </w:rPr>
        <w:t>“</w:t>
      </w:r>
      <w:r>
        <w:t>光</w:t>
      </w:r>
      <w:r>
        <w:rPr>
          <w:rFonts w:hint="eastAsia" w:eastAsia="宋体"/>
          <w:lang w:eastAsia="zh-CN"/>
        </w:rPr>
        <w:t>”</w:t>
      </w:r>
      <w:r>
        <w:t>字又誤作</w:t>
      </w:r>
      <w:r>
        <w:rPr>
          <w:rFonts w:hint="eastAsia" w:eastAsia="宋体"/>
          <w:lang w:eastAsia="zh-CN"/>
        </w:rPr>
        <w:t>“</w:t>
      </w:r>
      <w:r>
        <w:t>先</w:t>
      </w:r>
      <w:r>
        <w:rPr>
          <w:rFonts w:hint="eastAsia" w:eastAsia="宋体"/>
          <w:lang w:eastAsia="zh-CN"/>
        </w:rPr>
        <w:t>”</w:t>
      </w:r>
      <w:r>
        <w:t>，則</w:t>
      </w:r>
    </w:p>
    <w:p w14:paraId="3153B0BA">
      <w:r>
        <w:t>既失其義，而又失其韻矣。</w:t>
      </w:r>
      <w:r>
        <w:rPr>
          <w:rFonts w:hint="eastAsia" w:eastAsia="宋体"/>
          <w:lang w:eastAsia="zh-CN"/>
        </w:rPr>
        <w:t>“</w:t>
      </w:r>
      <w:r>
        <w:t>於是乃去其瞀而載之术，解其劍而帶之笏。</w:t>
      </w:r>
      <w:r>
        <w:rPr>
          <w:rFonts w:hint="eastAsia" w:eastAsia="宋体"/>
          <w:lang w:eastAsia="zh-CN"/>
        </w:rPr>
        <w:t>”</w:t>
      </w:r>
      <w:r>
        <w:t>高注：</w:t>
      </w:r>
      <w:r>
        <w:rPr>
          <w:rFonts w:hint="eastAsia" w:eastAsia="宋体"/>
          <w:lang w:eastAsia="zh-CN"/>
        </w:rPr>
        <w:t>“</w:t>
      </w:r>
      <w:r>
        <w:t>术，鷸鳥</w:t>
      </w:r>
    </w:p>
    <w:p w14:paraId="4A7C137A">
      <w:r>
        <w:t>冠也。知天文者冠鷸。</w:t>
      </w:r>
      <w:r>
        <w:rPr>
          <w:rFonts w:hint="eastAsia" w:eastAsia="宋体"/>
          <w:lang w:eastAsia="zh-CN"/>
        </w:rPr>
        <w:t>”“</w:t>
      </w:r>
      <w:r>
        <w:t>术</w:t>
      </w:r>
      <w:r>
        <w:rPr>
          <w:rFonts w:hint="eastAsia" w:eastAsia="宋体"/>
          <w:lang w:eastAsia="zh-CN"/>
        </w:rPr>
        <w:t>”</w:t>
      </w:r>
      <w:r>
        <w:t>即</w:t>
      </w:r>
      <w:r>
        <w:rPr>
          <w:rFonts w:hint="eastAsia" w:eastAsia="宋体"/>
          <w:lang w:eastAsia="zh-CN"/>
        </w:rPr>
        <w:t>“</w:t>
      </w:r>
      <w:r>
        <w:t>鷸</w:t>
      </w:r>
      <w:r>
        <w:rPr>
          <w:rFonts w:hint="eastAsia" w:eastAsia="宋体"/>
          <w:lang w:eastAsia="zh-CN"/>
        </w:rPr>
        <w:t>”</w:t>
      </w:r>
      <w:r>
        <w:t>之借字，與</w:t>
      </w:r>
      <w:r>
        <w:rPr>
          <w:rFonts w:hint="eastAsia" w:eastAsia="宋体"/>
          <w:lang w:eastAsia="zh-CN"/>
        </w:rPr>
        <w:t>“</w:t>
      </w:r>
      <w:r>
        <w:t>笏</w:t>
      </w:r>
      <w:r>
        <w:rPr>
          <w:rFonts w:hint="eastAsia" w:eastAsia="宋体"/>
          <w:lang w:eastAsia="zh-CN"/>
        </w:rPr>
        <w:t>”</w:t>
      </w:r>
      <w:r>
        <w:t>爲韻，各本</w:t>
      </w:r>
      <w:r>
        <w:rPr>
          <w:rFonts w:hint="eastAsia" w:eastAsia="宋体"/>
          <w:lang w:eastAsia="zh-CN"/>
        </w:rPr>
        <w:t>“</w:t>
      </w:r>
      <w:r>
        <w:t>朮</w:t>
      </w:r>
      <w:r>
        <w:rPr>
          <w:rFonts w:hint="eastAsia" w:eastAsia="宋体"/>
          <w:lang w:eastAsia="zh-CN"/>
        </w:rPr>
        <w:t>”</w:t>
      </w:r>
      <w:r>
        <w:t>誤作</w:t>
      </w:r>
      <w:r>
        <w:rPr>
          <w:rFonts w:hint="eastAsia" w:eastAsia="宋体"/>
          <w:lang w:eastAsia="zh-CN"/>
        </w:rPr>
        <w:t>“</w:t>
      </w:r>
      <w:r>
        <w:t>木</w:t>
      </w:r>
      <w:r>
        <w:rPr>
          <w:rFonts w:hint="eastAsia" w:eastAsia="宋体"/>
          <w:lang w:eastAsia="zh-CN"/>
        </w:rPr>
        <w:t>”</w:t>
      </w:r>
      <w:r>
        <w:t>，注文</w:t>
      </w:r>
      <w:r>
        <w:rPr>
          <w:rFonts w:hint="eastAsia" w:eastAsia="宋体"/>
          <w:lang w:eastAsia="zh-CN"/>
        </w:rPr>
        <w:t>“</w:t>
      </w:r>
      <w:r>
        <w:t>鷸</w:t>
      </w:r>
      <w:r>
        <w:rPr>
          <w:rFonts w:hint="eastAsia" w:eastAsia="宋体"/>
          <w:lang w:eastAsia="zh-CN"/>
        </w:rPr>
        <w:t>”</w:t>
      </w:r>
      <w:r>
        <w:t>字</w:t>
      </w:r>
    </w:p>
    <w:p w14:paraId="656B6E53">
      <w:r>
        <w:t>又誤作</w:t>
      </w:r>
      <w:r>
        <w:rPr>
          <w:rFonts w:hint="eastAsia" w:eastAsia="宋体"/>
          <w:lang w:eastAsia="zh-CN"/>
        </w:rPr>
        <w:t>“</w:t>
      </w:r>
      <w:r>
        <w:t>鶩</w:t>
      </w:r>
      <w:r>
        <w:rPr>
          <w:rFonts w:hint="eastAsia" w:eastAsia="宋体"/>
          <w:lang w:eastAsia="zh-CN"/>
        </w:rPr>
        <w:t>”</w:t>
      </w:r>
      <w:r>
        <w:t>，則既失其義，而又失其韻矣。</w:t>
      </w:r>
      <w:r>
        <w:rPr>
          <w:rFonts w:hint="eastAsia" w:eastAsia="宋体"/>
          <w:lang w:eastAsia="zh-CN"/>
        </w:rPr>
        <w:t>《</w:t>
      </w:r>
      <w:r>
        <w:t>詮言</w:t>
      </w:r>
      <w:r>
        <w:rPr>
          <w:rFonts w:hint="eastAsia" w:eastAsia="宋体"/>
          <w:lang w:eastAsia="zh-CN"/>
        </w:rPr>
        <w:t>》</w:t>
      </w:r>
      <w:r>
        <w:t>篇：</w:t>
      </w:r>
      <w:r>
        <w:rPr>
          <w:rFonts w:hint="eastAsia" w:eastAsia="宋体"/>
          <w:lang w:eastAsia="zh-CN"/>
        </w:rPr>
        <w:t>“</w:t>
      </w:r>
      <w:r>
        <w:t>動有章則訶，行有迹則議。</w:t>
      </w:r>
      <w:r>
        <w:rPr>
          <w:rFonts w:hint="eastAsia" w:eastAsia="宋体"/>
          <w:lang w:eastAsia="zh-CN"/>
        </w:rPr>
        <w:t>”“</w:t>
      </w:r>
      <w:r>
        <w:t>訶</w:t>
      </w:r>
      <w:r>
        <w:rPr>
          <w:rFonts w:hint="eastAsia" w:eastAsia="宋体"/>
          <w:lang w:eastAsia="zh-CN"/>
        </w:rPr>
        <w:t>”</w:t>
      </w:r>
      <w:r>
        <w:t>謂</w:t>
      </w:r>
    </w:p>
    <w:p w14:paraId="215EA8D6">
      <w:r>
        <w:t>相譏訶也。</w:t>
      </w:r>
      <w:r>
        <w:rPr>
          <w:rFonts w:hint="eastAsia" w:eastAsia="宋体"/>
          <w:lang w:eastAsia="zh-CN"/>
        </w:rPr>
        <w:t>“</w:t>
      </w:r>
      <w:r>
        <w:t>訶</w:t>
      </w:r>
      <w:r>
        <w:rPr>
          <w:rFonts w:hint="eastAsia" w:eastAsia="宋体"/>
          <w:lang w:eastAsia="zh-CN"/>
        </w:rPr>
        <w:t>”</w:t>
      </w:r>
      <w:r>
        <w:t>與</w:t>
      </w:r>
      <w:r>
        <w:rPr>
          <w:rFonts w:hint="eastAsia" w:eastAsia="宋体"/>
          <w:lang w:eastAsia="zh-CN"/>
        </w:rPr>
        <w:t>“</w:t>
      </w:r>
      <w:r>
        <w:t>議</w:t>
      </w:r>
      <w:r>
        <w:rPr>
          <w:rFonts w:hint="eastAsia" w:eastAsia="宋体"/>
          <w:lang w:eastAsia="zh-CN"/>
        </w:rPr>
        <w:t>”</w:t>
      </w:r>
      <w:r>
        <w:t>爲韻，隸書</w:t>
      </w:r>
      <w:r>
        <w:rPr>
          <w:rFonts w:hint="eastAsia" w:eastAsia="宋体"/>
          <w:lang w:eastAsia="zh-CN"/>
        </w:rPr>
        <w:t>“</w:t>
      </w:r>
      <w:r>
        <w:t>訶</w:t>
      </w:r>
      <w:r>
        <w:rPr>
          <w:rFonts w:hint="eastAsia" w:eastAsia="宋体"/>
          <w:lang w:eastAsia="zh-CN"/>
        </w:rPr>
        <w:t>”</w:t>
      </w:r>
      <w:r>
        <w:t>字或作</w:t>
      </w:r>
      <w:r>
        <w:rPr>
          <w:rFonts w:hint="eastAsia" w:eastAsia="宋体"/>
          <w:lang w:eastAsia="zh-CN"/>
        </w:rPr>
        <w:t>“</w:t>
      </w:r>
      <w:r>
        <w:t>訶</w:t>
      </w:r>
      <w:r>
        <w:rPr>
          <w:rFonts w:hint="eastAsia" w:eastAsia="宋体"/>
          <w:lang w:eastAsia="zh-CN"/>
        </w:rPr>
        <w:t>”</w:t>
      </w:r>
      <w:r>
        <w:t>，因誤而爲</w:t>
      </w:r>
      <w:r>
        <w:rPr>
          <w:rFonts w:hint="eastAsia" w:eastAsia="宋体"/>
          <w:lang w:eastAsia="zh-CN"/>
        </w:rPr>
        <w:t>“</w:t>
      </w:r>
      <w:r>
        <w:t>詞</w:t>
      </w:r>
      <w:r>
        <w:rPr>
          <w:rFonts w:hint="eastAsia" w:eastAsia="宋体"/>
          <w:lang w:eastAsia="zh-CN"/>
        </w:rPr>
        <w:t>”</w:t>
      </w:r>
      <w:r>
        <w:t>，則既失其義，而又失其</w:t>
      </w:r>
    </w:p>
    <w:p w14:paraId="5B813303">
      <w:r>
        <w:t>韻矣。</w:t>
      </w:r>
      <w:r>
        <w:rPr>
          <w:rFonts w:hint="eastAsia" w:eastAsia="宋体"/>
          <w:lang w:eastAsia="zh-CN"/>
        </w:rPr>
        <w:t>“</w:t>
      </w:r>
      <w:r>
        <w:t>大寒地坼水凝，火弗爲衰其熱大暑爍石流金，火弗爲益其烈。</w:t>
      </w:r>
      <w:r>
        <w:rPr>
          <w:rFonts w:hint="eastAsia" w:eastAsia="宋体"/>
          <w:lang w:eastAsia="zh-CN"/>
        </w:rPr>
        <w:t>”“</w:t>
      </w:r>
      <w:r>
        <w:t>熱</w:t>
      </w:r>
      <w:r>
        <w:rPr>
          <w:rFonts w:hint="eastAsia" w:eastAsia="宋体"/>
          <w:lang w:eastAsia="zh-CN"/>
        </w:rPr>
        <w:t>”</w:t>
      </w:r>
      <w:r>
        <w:t>與</w:t>
      </w:r>
      <w:r>
        <w:rPr>
          <w:rFonts w:hint="eastAsia" w:eastAsia="宋体"/>
          <w:lang w:eastAsia="zh-CN"/>
        </w:rPr>
        <w:t>“</w:t>
      </w:r>
      <w:r>
        <w:t>烈</w:t>
      </w:r>
      <w:r>
        <w:rPr>
          <w:rFonts w:hint="eastAsia" w:eastAsia="宋体"/>
          <w:lang w:eastAsia="zh-CN"/>
        </w:rPr>
        <w:t>”</w:t>
      </w:r>
      <w:r>
        <w:t>爲韻</w:t>
      </w:r>
    </w:p>
    <w:p w14:paraId="04E42001">
      <w:r>
        <w:t>各本</w:t>
      </w:r>
      <w:r>
        <w:rPr>
          <w:rFonts w:hint="eastAsia" w:eastAsia="宋体"/>
          <w:lang w:eastAsia="zh-CN"/>
        </w:rPr>
        <w:t>“</w:t>
      </w:r>
      <w:r>
        <w:t>熱</w:t>
      </w:r>
      <w:r>
        <w:rPr>
          <w:rFonts w:hint="eastAsia" w:eastAsia="宋体"/>
          <w:lang w:eastAsia="zh-CN"/>
        </w:rPr>
        <w:t>”</w:t>
      </w:r>
      <w:r>
        <w:t>、</w:t>
      </w:r>
      <w:r>
        <w:rPr>
          <w:rFonts w:hint="eastAsia" w:eastAsia="宋体"/>
          <w:lang w:eastAsia="zh-CN"/>
        </w:rPr>
        <w:t>“</w:t>
      </w:r>
      <w:r>
        <w:t>暑</w:t>
      </w:r>
      <w:r>
        <w:rPr>
          <w:rFonts w:hint="eastAsia" w:eastAsia="宋体"/>
          <w:lang w:eastAsia="zh-CN"/>
        </w:rPr>
        <w:t>”</w:t>
      </w:r>
      <w:r>
        <w:t>二字互誤，則既失其義，而又失其韻矣。</w:t>
      </w:r>
      <w:r>
        <w:rPr>
          <w:rFonts w:hint="eastAsia" w:eastAsia="宋体"/>
          <w:lang w:eastAsia="zh-CN"/>
        </w:rPr>
        <w:t>《</w:t>
      </w:r>
      <w:r>
        <w:t>兵略</w:t>
      </w:r>
      <w:r>
        <w:rPr>
          <w:rFonts w:hint="eastAsia" w:eastAsia="宋体"/>
          <w:lang w:eastAsia="zh-CN"/>
        </w:rPr>
        <w:t>》</w:t>
      </w:r>
      <w:r>
        <w:t>篇</w:t>
      </w:r>
      <w:r>
        <w:rPr>
          <w:rFonts w:hint="eastAsia" w:eastAsia="宋体"/>
          <w:lang w:eastAsia="zh-CN"/>
        </w:rPr>
        <w:t>“</w:t>
      </w:r>
      <w:r>
        <w:t>是謂至旍，窈窈冥冥</w:t>
      </w:r>
    </w:p>
    <w:p w14:paraId="6085A50E">
      <w:pPr>
        <w:rPr>
          <w:rFonts w:hint="eastAsia" w:eastAsia="宋体"/>
          <w:lang w:eastAsia="zh-CN"/>
        </w:rPr>
      </w:pPr>
      <w:r>
        <w:t>孰知其情？</w:t>
      </w:r>
      <w:r>
        <w:rPr>
          <w:rFonts w:hint="eastAsia" w:eastAsia="宋体"/>
          <w:lang w:eastAsia="zh-CN"/>
        </w:rPr>
        <w:t>”“</w:t>
      </w:r>
      <w:r>
        <w:t>旍</w:t>
      </w:r>
      <w:r>
        <w:rPr>
          <w:rFonts w:hint="eastAsia" w:eastAsia="宋体"/>
          <w:lang w:eastAsia="zh-CN"/>
        </w:rPr>
        <w:t>”</w:t>
      </w:r>
      <w:r>
        <w:t>即旌旗之</w:t>
      </w:r>
      <w:r>
        <w:rPr>
          <w:rFonts w:hint="eastAsia" w:eastAsia="宋体"/>
          <w:lang w:eastAsia="zh-CN"/>
        </w:rPr>
        <w:t>“</w:t>
      </w:r>
      <w:r>
        <w:t>旌</w:t>
      </w:r>
      <w:r>
        <w:rPr>
          <w:rFonts w:hint="eastAsia" w:eastAsia="宋体"/>
          <w:lang w:eastAsia="zh-CN"/>
        </w:rPr>
        <w:t>”“</w:t>
      </w:r>
      <w:r>
        <w:t>旌</w:t>
      </w:r>
      <w:r>
        <w:rPr>
          <w:rFonts w:hint="eastAsia" w:eastAsia="宋体"/>
          <w:lang w:eastAsia="zh-CN"/>
        </w:rPr>
        <w:t>”</w:t>
      </w:r>
      <w:r>
        <w:t>與</w:t>
      </w:r>
      <w:r>
        <w:rPr>
          <w:rFonts w:hint="eastAsia" w:eastAsia="宋体"/>
          <w:lang w:eastAsia="zh-CN"/>
        </w:rPr>
        <w:t>“</w:t>
      </w:r>
      <w:r>
        <w:t>精</w:t>
      </w:r>
      <w:r>
        <w:rPr>
          <w:rFonts w:hint="eastAsia" w:eastAsia="宋体"/>
          <w:lang w:eastAsia="zh-CN"/>
        </w:rPr>
        <w:t>”</w:t>
      </w:r>
      <w:r>
        <w:t>古字通。</w:t>
      </w:r>
      <w:r>
        <w:rPr>
          <w:rFonts w:hint="eastAsia" w:eastAsia="宋体"/>
          <w:lang w:eastAsia="zh-CN"/>
        </w:rPr>
        <w:t>“</w:t>
      </w:r>
      <w:r>
        <w:t>至旌</w:t>
      </w:r>
      <w:r>
        <w:rPr>
          <w:rFonts w:hint="eastAsia" w:eastAsia="宋体"/>
          <w:lang w:eastAsia="zh-CN"/>
        </w:rPr>
        <w:t>”</w:t>
      </w:r>
      <w:r>
        <w:t>者，至精也。</w:t>
      </w:r>
      <w:r>
        <w:rPr>
          <w:rFonts w:hint="eastAsia" w:eastAsia="宋体"/>
          <w:lang w:eastAsia="zh-CN"/>
        </w:rPr>
        <w:t>“</w:t>
      </w:r>
      <w:r>
        <w:t>旌</w:t>
      </w:r>
      <w:r>
        <w:rPr>
          <w:rFonts w:hint="eastAsia" w:eastAsia="宋体"/>
          <w:lang w:eastAsia="zh-CN"/>
        </w:rPr>
        <w:t>”</w:t>
      </w:r>
      <w:r>
        <w:t>與</w:t>
      </w:r>
      <w:r>
        <w:rPr>
          <w:rFonts w:hint="eastAsia" w:eastAsia="宋体"/>
          <w:lang w:eastAsia="zh-CN"/>
        </w:rPr>
        <w:t>“</w:t>
      </w:r>
      <w:r>
        <w:t>冥</w:t>
      </w:r>
      <w:r>
        <w:rPr>
          <w:rFonts w:hint="eastAsia" w:eastAsia="宋体"/>
          <w:lang w:eastAsia="zh-CN"/>
        </w:rPr>
        <w:t>”</w:t>
      </w:r>
    </w:p>
    <w:p w14:paraId="68C9861C">
      <w:r>
        <w:rPr>
          <w:rFonts w:hint="eastAsia" w:eastAsia="宋体"/>
          <w:lang w:eastAsia="zh-CN"/>
        </w:rPr>
        <w:t>“</w:t>
      </w:r>
      <w:r>
        <w:t>情</w:t>
      </w:r>
      <w:r>
        <w:rPr>
          <w:rFonts w:hint="eastAsia" w:eastAsia="宋体"/>
          <w:lang w:eastAsia="zh-CN"/>
        </w:rPr>
        <w:t>”</w:t>
      </w:r>
      <w:r>
        <w:t>爲韻，各本</w:t>
      </w:r>
      <w:r>
        <w:rPr>
          <w:rFonts w:hint="eastAsia" w:eastAsia="宋体"/>
          <w:lang w:eastAsia="zh-CN"/>
        </w:rPr>
        <w:t>“</w:t>
      </w:r>
      <w:r>
        <w:t>旍</w:t>
      </w:r>
      <w:r>
        <w:rPr>
          <w:rFonts w:hint="eastAsia" w:eastAsia="宋体"/>
          <w:lang w:eastAsia="zh-CN"/>
        </w:rPr>
        <w:t>”</w:t>
      </w:r>
      <w:r>
        <w:t>誤爲</w:t>
      </w:r>
      <w:r>
        <w:rPr>
          <w:rFonts w:hint="eastAsia" w:eastAsia="宋体"/>
          <w:lang w:eastAsia="zh-CN"/>
        </w:rPr>
        <w:t>“</w:t>
      </w:r>
      <w:r>
        <w:t>於</w:t>
      </w:r>
      <w:r>
        <w:rPr>
          <w:rFonts w:hint="eastAsia" w:eastAsia="宋体"/>
          <w:lang w:eastAsia="zh-CN"/>
        </w:rPr>
        <w:t>”</w:t>
      </w:r>
      <w:r>
        <w:t>，則既失其義而又失其韻矣。</w:t>
      </w:r>
      <w:r>
        <w:rPr>
          <w:rFonts w:hint="eastAsia" w:eastAsia="宋体"/>
          <w:lang w:eastAsia="zh-CN"/>
        </w:rPr>
        <w:t>《</w:t>
      </w:r>
      <w:r>
        <w:t>説山</w:t>
      </w:r>
      <w:r>
        <w:rPr>
          <w:rFonts w:hint="eastAsia" w:eastAsia="宋体"/>
          <w:lang w:eastAsia="zh-CN"/>
        </w:rPr>
        <w:t>》</w:t>
      </w:r>
      <w:r>
        <w:t>篇</w:t>
      </w:r>
      <w:r>
        <w:rPr>
          <w:rFonts w:hint="eastAsia" w:eastAsia="宋体"/>
          <w:lang w:eastAsia="zh-CN"/>
        </w:rPr>
        <w:t>“</w:t>
      </w:r>
      <w:r>
        <w:t>髡屯犂牛，既科</w:t>
      </w:r>
    </w:p>
    <w:p w14:paraId="716FBFCA">
      <w:r>
        <w:t>以椭。</w:t>
      </w:r>
      <w:r>
        <w:rPr>
          <w:rFonts w:hint="eastAsia" w:eastAsia="宋体"/>
          <w:lang w:eastAsia="zh-CN"/>
        </w:rPr>
        <w:t>”“</w:t>
      </w:r>
      <w:r>
        <w:t>橢</w:t>
      </w:r>
      <w:r>
        <w:rPr>
          <w:rFonts w:hint="eastAsia" w:eastAsia="宋体"/>
          <w:lang w:eastAsia="zh-CN"/>
        </w:rPr>
        <w:t>”</w:t>
      </w:r>
      <w:r>
        <w:t>，他果反，與</w:t>
      </w:r>
      <w:r>
        <w:rPr>
          <w:rFonts w:hint="eastAsia" w:eastAsia="宋体"/>
          <w:lang w:eastAsia="zh-CN"/>
        </w:rPr>
        <w:t>“</w:t>
      </w:r>
      <w:r>
        <w:t>羈</w:t>
      </w:r>
      <w:r>
        <w:rPr>
          <w:rFonts w:hint="eastAsia" w:eastAsia="宋体"/>
          <w:lang w:eastAsia="zh-CN"/>
        </w:rPr>
        <w:t>”</w:t>
      </w:r>
      <w:r>
        <w:t>、</w:t>
      </w:r>
      <w:r>
        <w:rPr>
          <w:rFonts w:hint="eastAsia" w:eastAsia="宋体"/>
          <w:lang w:eastAsia="zh-CN"/>
        </w:rPr>
        <w:t>“</w:t>
      </w:r>
      <w:r>
        <w:t>犧</w:t>
      </w:r>
      <w:r>
        <w:rPr>
          <w:rFonts w:hint="eastAsia" w:eastAsia="宋体"/>
          <w:lang w:eastAsia="zh-CN"/>
        </w:rPr>
        <w:t>”</w:t>
      </w:r>
      <w:r>
        <w:t>、</w:t>
      </w:r>
      <w:r>
        <w:rPr>
          <w:rFonts w:hint="eastAsia" w:eastAsia="宋体"/>
          <w:lang w:eastAsia="zh-CN"/>
        </w:rPr>
        <w:t>“</w:t>
      </w:r>
      <w:r>
        <w:t>河</w:t>
      </w:r>
      <w:r>
        <w:rPr>
          <w:rFonts w:hint="eastAsia" w:eastAsia="宋体"/>
          <w:lang w:eastAsia="zh-CN"/>
        </w:rPr>
        <w:t>”</w:t>
      </w:r>
      <w:r>
        <w:t>爲韻。高注云：</w:t>
      </w:r>
      <w:r>
        <w:rPr>
          <w:rFonts w:hint="eastAsia" w:eastAsia="宋体"/>
          <w:lang w:eastAsia="zh-CN"/>
        </w:rPr>
        <w:t>“</w:t>
      </w:r>
      <w:r>
        <w:t>科，無角。橢，無尾。</w:t>
      </w:r>
      <w:r>
        <w:rPr>
          <w:rFonts w:hint="eastAsia" w:eastAsia="宋体"/>
          <w:lang w:eastAsia="zh-CN"/>
        </w:rPr>
        <w:t>”</w:t>
      </w:r>
      <w:r>
        <w:t>俗從牛作</w:t>
      </w:r>
    </w:p>
    <w:p w14:paraId="198B718A">
      <w:r>
        <w:rPr>
          <w:rFonts w:hint="eastAsia" w:eastAsia="宋体"/>
          <w:lang w:eastAsia="zh-CN"/>
        </w:rPr>
        <w:t>“</w:t>
      </w:r>
      <w:r>
        <w:t>犐</w:t>
      </w:r>
      <w:r>
        <w:rPr>
          <w:rFonts w:hint="eastAsia" w:eastAsia="宋体"/>
          <w:lang w:eastAsia="zh-CN"/>
        </w:rPr>
        <w:t>”</w:t>
      </w:r>
      <w:r>
        <w:t>、</w:t>
      </w:r>
      <w:r>
        <w:rPr>
          <w:rFonts w:hint="eastAsia" w:eastAsia="宋体"/>
          <w:lang w:eastAsia="zh-CN"/>
        </w:rPr>
        <w:t>“</w:t>
      </w:r>
      <w:r>
        <w:t>攋</w:t>
      </w:r>
      <w:r>
        <w:rPr>
          <w:rFonts w:hint="eastAsia" w:eastAsia="宋体"/>
          <w:lang w:eastAsia="zh-CN"/>
        </w:rPr>
        <w:t>”</w:t>
      </w:r>
      <w:r>
        <w:t>，又誤而爲</w:t>
      </w:r>
      <w:r>
        <w:rPr>
          <w:rFonts w:hint="eastAsia" w:eastAsia="宋体"/>
          <w:lang w:eastAsia="zh-CN"/>
        </w:rPr>
        <w:t>“</w:t>
      </w:r>
      <w:r>
        <w:t>犐</w:t>
      </w:r>
      <w:r>
        <w:rPr>
          <w:rFonts w:hint="eastAsia" w:eastAsia="宋体"/>
          <w:lang w:eastAsia="zh-CN"/>
        </w:rPr>
        <w:t>”</w:t>
      </w:r>
      <w:r>
        <w:t>、</w:t>
      </w:r>
      <w:r>
        <w:rPr>
          <w:rFonts w:hint="eastAsia" w:eastAsia="宋体"/>
          <w:lang w:eastAsia="zh-CN"/>
        </w:rPr>
        <w:t>“</w:t>
      </w:r>
      <w:r>
        <w:t>㹋</w:t>
      </w:r>
      <w:r>
        <w:rPr>
          <w:rFonts w:hint="eastAsia" w:eastAsia="宋体"/>
          <w:lang w:eastAsia="zh-CN"/>
        </w:rPr>
        <w:t>”</w:t>
      </w:r>
      <w:r>
        <w:t>，則失其韻矣</w:t>
      </w:r>
    </w:p>
    <w:p w14:paraId="5D897E3B">
      <w:r>
        <w:t>有因字脱而失其韻者。</w:t>
      </w:r>
      <w:r>
        <w:rPr>
          <w:rFonts w:hint="eastAsia" w:eastAsia="宋体"/>
          <w:lang w:eastAsia="zh-CN"/>
        </w:rPr>
        <w:t>《</w:t>
      </w:r>
      <w:r>
        <w:t>原道</w:t>
      </w:r>
      <w:r>
        <w:rPr>
          <w:rFonts w:hint="eastAsia" w:eastAsia="宋体"/>
          <w:lang w:eastAsia="zh-CN"/>
        </w:rPr>
        <w:t>》</w:t>
      </w:r>
      <w:r>
        <w:t>篇：</w:t>
      </w:r>
      <w:r>
        <w:rPr>
          <w:rFonts w:hint="eastAsia" w:eastAsia="宋体"/>
          <w:lang w:eastAsia="zh-CN"/>
        </w:rPr>
        <w:t>“</w:t>
      </w:r>
      <w:r>
        <w:t>故矢不若繳，繳不若網，網不若無形之像。</w:t>
      </w:r>
      <w:r>
        <w:rPr>
          <w:rFonts w:hint="eastAsia" w:eastAsia="宋体"/>
          <w:lang w:eastAsia="zh-CN"/>
        </w:rPr>
        <w:t>”“</w:t>
      </w:r>
      <w:r>
        <w:t>網</w:t>
      </w:r>
    </w:p>
    <w:p w14:paraId="5424D154">
      <w:r>
        <w:t>與</w:t>
      </w:r>
      <w:r>
        <w:rPr>
          <w:rFonts w:hint="eastAsia" w:eastAsia="宋体"/>
          <w:lang w:eastAsia="zh-CN"/>
        </w:rPr>
        <w:t>“</w:t>
      </w:r>
      <w:r>
        <w:t>像</w:t>
      </w:r>
      <w:r>
        <w:rPr>
          <w:rFonts w:hint="eastAsia" w:eastAsia="宋体"/>
          <w:lang w:eastAsia="zh-CN"/>
        </w:rPr>
        <w:t>”</w:t>
      </w:r>
      <w:r>
        <w:t>爲韻，各本</w:t>
      </w:r>
      <w:r>
        <w:rPr>
          <w:rFonts w:hint="eastAsia" w:eastAsia="宋体"/>
          <w:lang w:eastAsia="zh-CN"/>
        </w:rPr>
        <w:t>“</w:t>
      </w:r>
      <w:r>
        <w:t>繳不若</w:t>
      </w:r>
      <w:r>
        <w:rPr>
          <w:rFonts w:hint="eastAsia" w:eastAsia="宋体"/>
          <w:lang w:eastAsia="zh-CN"/>
        </w:rPr>
        <w:t>”</w:t>
      </w:r>
      <w:r>
        <w:t>下脱去四字，則既失其義，而又失其韻矣。</w:t>
      </w:r>
      <w:r>
        <w:rPr>
          <w:rFonts w:hint="eastAsia" w:eastAsia="宋体"/>
          <w:lang w:eastAsia="zh-CN"/>
        </w:rPr>
        <w:t>《</w:t>
      </w:r>
      <w:r>
        <w:t>兵略</w:t>
      </w:r>
      <w:r>
        <w:rPr>
          <w:rFonts w:hint="eastAsia" w:eastAsia="宋体"/>
          <w:lang w:eastAsia="zh-CN"/>
        </w:rPr>
        <w:t>》</w:t>
      </w:r>
      <w:r>
        <w:t>篇：</w:t>
      </w:r>
      <w:r>
        <w:rPr>
          <w:rFonts w:hint="eastAsia" w:eastAsia="宋体"/>
          <w:lang w:eastAsia="zh-CN"/>
        </w:rPr>
        <w:t>“</w:t>
      </w:r>
      <w:r>
        <w:t>同欲相</w:t>
      </w:r>
    </w:p>
    <w:p w14:paraId="6106C929">
      <w:r>
        <w:t>趨，同惡相助。</w:t>
      </w:r>
      <w:r>
        <w:rPr>
          <w:rFonts w:hint="eastAsia" w:eastAsia="宋体"/>
          <w:lang w:eastAsia="zh-CN"/>
        </w:rPr>
        <w:t>”“</w:t>
      </w:r>
      <w:r>
        <w:t>同欲</w:t>
      </w:r>
      <w:r>
        <w:rPr>
          <w:rFonts w:hint="eastAsia" w:eastAsia="宋体"/>
          <w:lang w:eastAsia="zh-CN"/>
        </w:rPr>
        <w:t>”</w:t>
      </w:r>
      <w:r>
        <w:t>、</w:t>
      </w:r>
      <w:r>
        <w:rPr>
          <w:rFonts w:hint="eastAsia" w:eastAsia="宋体"/>
          <w:lang w:eastAsia="zh-CN"/>
        </w:rPr>
        <w:t>“</w:t>
      </w:r>
      <w:r>
        <w:t>同惡</w:t>
      </w:r>
      <w:r>
        <w:rPr>
          <w:rFonts w:hint="eastAsia" w:eastAsia="宋体"/>
          <w:lang w:eastAsia="zh-CN"/>
        </w:rPr>
        <w:t>”</w:t>
      </w:r>
      <w:r>
        <w:t>，相對爲文。</w:t>
      </w:r>
      <w:r>
        <w:rPr>
          <w:rFonts w:hint="eastAsia" w:eastAsia="宋体"/>
          <w:lang w:eastAsia="zh-CN"/>
        </w:rPr>
        <w:t>“</w:t>
      </w:r>
      <w:r>
        <w:t>欲</w:t>
      </w:r>
      <w:r>
        <w:rPr>
          <w:rFonts w:hint="eastAsia" w:eastAsia="宋体"/>
          <w:lang w:eastAsia="zh-CN"/>
        </w:rPr>
        <w:t>”</w:t>
      </w:r>
      <w:r>
        <w:t>、</w:t>
      </w:r>
      <w:r>
        <w:rPr>
          <w:rFonts w:hint="eastAsia" w:eastAsia="宋体"/>
          <w:lang w:eastAsia="zh-CN"/>
        </w:rPr>
        <w:t>“</w:t>
      </w:r>
      <w:r>
        <w:t>趨</w:t>
      </w:r>
      <w:r>
        <w:rPr>
          <w:rFonts w:hint="eastAsia" w:eastAsia="宋体"/>
          <w:lang w:eastAsia="zh-CN"/>
        </w:rPr>
        <w:t>”</w:t>
      </w:r>
      <w:r>
        <w:t>爲韻，</w:t>
      </w:r>
      <w:r>
        <w:rPr>
          <w:rFonts w:hint="eastAsia" w:eastAsia="宋体"/>
          <w:lang w:eastAsia="zh-CN"/>
        </w:rPr>
        <w:t>“</w:t>
      </w:r>
      <w:r>
        <w:t>惡</w:t>
      </w:r>
      <w:r>
        <w:rPr>
          <w:rFonts w:hint="eastAsia" w:eastAsia="宋体"/>
          <w:lang w:eastAsia="zh-CN"/>
        </w:rPr>
        <w:t>”</w:t>
      </w:r>
      <w:r>
        <w:t>、</w:t>
      </w:r>
      <w:r>
        <w:rPr>
          <w:rFonts w:hint="eastAsia" w:eastAsia="宋体"/>
          <w:lang w:eastAsia="zh-CN"/>
        </w:rPr>
        <w:t>“</w:t>
      </w:r>
      <w:r>
        <w:t>助</w:t>
      </w:r>
      <w:r>
        <w:rPr>
          <w:rFonts w:hint="eastAsia" w:eastAsia="宋体"/>
          <w:lang w:eastAsia="zh-CN"/>
        </w:rPr>
        <w:t>”</w:t>
      </w:r>
      <w:r>
        <w:t>爲韻。各本</w:t>
      </w:r>
      <w:r>
        <w:rPr>
          <w:rFonts w:hint="eastAsia" w:eastAsia="宋体"/>
          <w:lang w:eastAsia="zh-CN"/>
        </w:rPr>
        <w:t>“</w:t>
      </w:r>
      <w:r>
        <w:t>同欲</w:t>
      </w:r>
    </w:p>
    <w:p w14:paraId="0D49F10E">
      <w:r>
        <w:t>【第125页】</w:t>
      </w:r>
    </w:p>
    <w:p w14:paraId="24F7120A">
      <w:r>
        <w:t>下脱</w:t>
      </w:r>
      <w:r>
        <w:rPr>
          <w:rFonts w:hint="eastAsia" w:eastAsia="宋体"/>
          <w:lang w:eastAsia="zh-CN"/>
        </w:rPr>
        <w:t>“</w:t>
      </w:r>
      <w:r>
        <w:t>相趨</w:t>
      </w:r>
      <w:r>
        <w:rPr>
          <w:rFonts w:hint="eastAsia" w:eastAsia="宋体"/>
          <w:lang w:eastAsia="zh-CN"/>
        </w:rPr>
        <w:t>”</w:t>
      </w:r>
      <w:r>
        <w:t>二字，</w:t>
      </w:r>
      <w:r>
        <w:rPr>
          <w:rFonts w:hint="eastAsia" w:eastAsia="宋体"/>
          <w:lang w:eastAsia="zh-CN"/>
        </w:rPr>
        <w:t>“</w:t>
      </w:r>
      <w:r>
        <w:t>相助</w:t>
      </w:r>
      <w:r>
        <w:rPr>
          <w:rFonts w:hint="eastAsia" w:eastAsia="宋体"/>
          <w:lang w:eastAsia="zh-CN"/>
        </w:rPr>
        <w:t>”</w:t>
      </w:r>
      <w:r>
        <w:t>上脱</w:t>
      </w:r>
      <w:r>
        <w:rPr>
          <w:rFonts w:hint="eastAsia" w:eastAsia="宋体"/>
          <w:lang w:eastAsia="zh-CN"/>
        </w:rPr>
        <w:t>“</w:t>
      </w:r>
      <w:r>
        <w:t>同惡</w:t>
      </w:r>
      <w:r>
        <w:rPr>
          <w:rFonts w:hint="eastAsia" w:eastAsia="宋体"/>
          <w:lang w:eastAsia="zh-CN"/>
        </w:rPr>
        <w:t>”</w:t>
      </w:r>
      <w:r>
        <w:t>二字，則既失其義，而又失其韻矣</w:t>
      </w:r>
    </w:p>
    <w:p w14:paraId="7ACB80AB">
      <w:r>
        <w:t>有因字倒而失其韻者。</w:t>
      </w:r>
      <w:r>
        <w:rPr>
          <w:rFonts w:hint="eastAsia" w:eastAsia="宋体"/>
          <w:lang w:eastAsia="zh-CN"/>
        </w:rPr>
        <w:t>《</w:t>
      </w:r>
      <w:r>
        <w:t>原道</w:t>
      </w:r>
      <w:r>
        <w:rPr>
          <w:rFonts w:hint="eastAsia" w:eastAsia="宋体"/>
          <w:lang w:eastAsia="zh-CN"/>
        </w:rPr>
        <w:t>》</w:t>
      </w:r>
      <w:r>
        <w:t>篇</w:t>
      </w:r>
      <w:r>
        <w:rPr>
          <w:rFonts w:hint="eastAsia" w:eastAsia="宋体"/>
          <w:lang w:eastAsia="zh-CN"/>
        </w:rPr>
        <w:t>“</w:t>
      </w:r>
      <w:r>
        <w:t>游微霧騖忽怳。</w:t>
      </w:r>
      <w:r>
        <w:rPr>
          <w:rFonts w:hint="eastAsia" w:eastAsia="宋体"/>
          <w:lang w:eastAsia="zh-CN"/>
        </w:rPr>
        <w:t>”“</w:t>
      </w:r>
      <w:r>
        <w:t>怳</w:t>
      </w:r>
      <w:r>
        <w:rPr>
          <w:rFonts w:hint="eastAsia" w:eastAsia="宋体"/>
          <w:lang w:eastAsia="zh-CN"/>
        </w:rPr>
        <w:t>”</w:t>
      </w:r>
      <w:r>
        <w:t>與</w:t>
      </w:r>
      <w:r>
        <w:rPr>
          <w:rFonts w:hint="eastAsia" w:eastAsia="宋体"/>
          <w:lang w:eastAsia="zh-CN"/>
        </w:rPr>
        <w:t>“</w:t>
      </w:r>
      <w:r>
        <w:t>往</w:t>
      </w:r>
      <w:r>
        <w:rPr>
          <w:rFonts w:hint="eastAsia" w:eastAsia="宋体"/>
          <w:lang w:eastAsia="zh-CN"/>
        </w:rPr>
        <w:t>”</w:t>
      </w:r>
      <w:r>
        <w:t>、</w:t>
      </w:r>
      <w:r>
        <w:rPr>
          <w:rFonts w:hint="eastAsia" w:eastAsia="宋体"/>
          <w:lang w:eastAsia="zh-CN"/>
        </w:rPr>
        <w:t>“</w:t>
      </w:r>
      <w:r>
        <w:t>景</w:t>
      </w:r>
      <w:r>
        <w:rPr>
          <w:rFonts w:hint="eastAsia" w:eastAsia="宋体"/>
          <w:lang w:eastAsia="zh-CN"/>
        </w:rPr>
        <w:t>”</w:t>
      </w:r>
      <w:r>
        <w:t>、</w:t>
      </w:r>
      <w:r>
        <w:rPr>
          <w:rFonts w:hint="eastAsia" w:eastAsia="宋体"/>
          <w:lang w:eastAsia="zh-CN"/>
        </w:rPr>
        <w:t>“</w:t>
      </w:r>
      <w:r>
        <w:t>上</w:t>
      </w:r>
      <w:r>
        <w:rPr>
          <w:rFonts w:hint="eastAsia" w:eastAsia="宋体"/>
          <w:lang w:eastAsia="zh-CN"/>
        </w:rPr>
        <w:t>”</w:t>
      </w:r>
      <w:r>
        <w:t>爲韻</w:t>
      </w:r>
    </w:p>
    <w:p w14:paraId="1D4E3380">
      <w:pPr>
        <w:rPr>
          <w:rFonts w:hint="eastAsia" w:eastAsia="宋体"/>
          <w:lang w:eastAsia="zh-CN"/>
        </w:rPr>
      </w:pPr>
      <w:r>
        <w:t>各本作</w:t>
      </w:r>
      <w:r>
        <w:rPr>
          <w:rFonts w:hint="eastAsia" w:eastAsia="宋体"/>
          <w:lang w:eastAsia="zh-CN"/>
        </w:rPr>
        <w:t>“</w:t>
      </w:r>
      <w:r>
        <w:t>怳忽</w:t>
      </w:r>
      <w:r>
        <w:rPr>
          <w:rFonts w:hint="eastAsia" w:eastAsia="宋体"/>
          <w:lang w:eastAsia="zh-CN"/>
        </w:rPr>
        <w:t>”</w:t>
      </w:r>
      <w:r>
        <w:t>，則失其韻矣。</w:t>
      </w:r>
      <w:r>
        <w:rPr>
          <w:rFonts w:hint="eastAsia" w:eastAsia="宋体"/>
          <w:lang w:eastAsia="zh-CN"/>
        </w:rPr>
        <w:t>“</w:t>
      </w:r>
      <w:r>
        <w:t>蟠委錯紾，與萬物終始。</w:t>
      </w:r>
      <w:r>
        <w:rPr>
          <w:rFonts w:hint="eastAsia" w:eastAsia="宋体"/>
          <w:lang w:eastAsia="zh-CN"/>
        </w:rPr>
        <w:t>”“</w:t>
      </w:r>
      <w:r>
        <w:t>始</w:t>
      </w:r>
      <w:r>
        <w:rPr>
          <w:rFonts w:hint="eastAsia" w:eastAsia="宋体"/>
          <w:lang w:eastAsia="zh-CN"/>
        </w:rPr>
        <w:t>”</w:t>
      </w:r>
      <w:r>
        <w:t>與</w:t>
      </w:r>
      <w:r>
        <w:rPr>
          <w:rFonts w:hint="eastAsia" w:eastAsia="宋体"/>
          <w:lang w:eastAsia="zh-CN"/>
        </w:rPr>
        <w:t>“</w:t>
      </w:r>
      <w:r>
        <w:t>右</w:t>
      </w:r>
      <w:r>
        <w:rPr>
          <w:rFonts w:hint="eastAsia" w:eastAsia="宋体"/>
          <w:lang w:eastAsia="zh-CN"/>
        </w:rPr>
        <w:t>”</w:t>
      </w:r>
      <w:r>
        <w:t>爲韻，各本作</w:t>
      </w:r>
      <w:r>
        <w:rPr>
          <w:rFonts w:hint="eastAsia" w:eastAsia="宋体"/>
          <w:lang w:eastAsia="zh-CN"/>
        </w:rPr>
        <w:t>“</w:t>
      </w:r>
      <w:r>
        <w:t>始終</w:t>
      </w:r>
      <w:r>
        <w:rPr>
          <w:rFonts w:hint="eastAsia" w:eastAsia="宋体"/>
          <w:lang w:eastAsia="zh-CN"/>
        </w:rPr>
        <w:t>”</w:t>
      </w:r>
    </w:p>
    <w:p w14:paraId="3B580B8A">
      <w:r>
        <w:t>則失其韻矣。</w:t>
      </w:r>
      <w:r>
        <w:rPr>
          <w:rFonts w:hint="eastAsia" w:eastAsia="宋体"/>
          <w:lang w:eastAsia="zh-CN"/>
        </w:rPr>
        <w:t>《</w:t>
      </w:r>
      <w:r>
        <w:t>俶真</w:t>
      </w:r>
      <w:r>
        <w:rPr>
          <w:rFonts w:hint="eastAsia" w:eastAsia="宋体"/>
          <w:lang w:eastAsia="zh-CN"/>
        </w:rPr>
        <w:t>》</w:t>
      </w:r>
      <w:r>
        <w:t>篇</w:t>
      </w:r>
      <w:r>
        <w:rPr>
          <w:rFonts w:hint="eastAsia" w:eastAsia="宋体"/>
          <w:lang w:eastAsia="zh-CN"/>
        </w:rPr>
        <w:t>“</w:t>
      </w:r>
      <w:r>
        <w:t>馳於外方休乎内宇。</w:t>
      </w:r>
      <w:r>
        <w:rPr>
          <w:rFonts w:hint="eastAsia" w:eastAsia="宋体"/>
          <w:lang w:eastAsia="zh-CN"/>
        </w:rPr>
        <w:t>”“</w:t>
      </w:r>
      <w:r>
        <w:t>宇</w:t>
      </w:r>
      <w:r>
        <w:rPr>
          <w:rFonts w:hint="eastAsia" w:eastAsia="宋体"/>
          <w:lang w:eastAsia="zh-CN"/>
        </w:rPr>
        <w:t>”</w:t>
      </w:r>
      <w:r>
        <w:t>與</w:t>
      </w:r>
      <w:r>
        <w:rPr>
          <w:rFonts w:hint="eastAsia" w:eastAsia="宋体"/>
          <w:lang w:eastAsia="zh-CN"/>
        </w:rPr>
        <w:t>“</w:t>
      </w:r>
      <w:r>
        <w:t>野</w:t>
      </w:r>
      <w:r>
        <w:rPr>
          <w:rFonts w:hint="eastAsia" w:eastAsia="宋体"/>
          <w:lang w:eastAsia="zh-CN"/>
        </w:rPr>
        <w:t>”</w:t>
      </w:r>
      <w:r>
        <w:t>、</w:t>
      </w:r>
      <w:r>
        <w:rPr>
          <w:rFonts w:hint="eastAsia" w:eastAsia="宋体"/>
          <w:lang w:eastAsia="zh-CN"/>
        </w:rPr>
        <w:t>“</w:t>
      </w:r>
      <w:r>
        <w:t>圄</w:t>
      </w:r>
      <w:r>
        <w:rPr>
          <w:rFonts w:hint="eastAsia" w:eastAsia="宋体"/>
          <w:lang w:eastAsia="zh-CN"/>
        </w:rPr>
        <w:t>”</w:t>
      </w:r>
      <w:r>
        <w:t>、</w:t>
      </w:r>
      <w:r>
        <w:rPr>
          <w:rFonts w:hint="eastAsia" w:eastAsia="宋体"/>
          <w:lang w:eastAsia="zh-CN"/>
        </w:rPr>
        <w:t>“</w:t>
      </w:r>
      <w:r>
        <w:t>雨</w:t>
      </w:r>
      <w:r>
        <w:rPr>
          <w:rFonts w:hint="eastAsia" w:eastAsia="宋体"/>
          <w:lang w:eastAsia="zh-CN"/>
        </w:rPr>
        <w:t>”</w:t>
      </w:r>
      <w:r>
        <w:t>、</w:t>
      </w:r>
      <w:r>
        <w:rPr>
          <w:rFonts w:hint="eastAsia" w:eastAsia="宋体"/>
          <w:lang w:eastAsia="zh-CN"/>
        </w:rPr>
        <w:t>“</w:t>
      </w:r>
      <w:r>
        <w:t>父</w:t>
      </w:r>
      <w:r>
        <w:rPr>
          <w:rFonts w:hint="eastAsia" w:eastAsia="宋体"/>
          <w:lang w:eastAsia="zh-CN"/>
        </w:rPr>
        <w:t>”</w:t>
      </w:r>
      <w:r>
        <w:t>、</w:t>
      </w:r>
      <w:r>
        <w:rPr>
          <w:rFonts w:hint="eastAsia" w:eastAsia="宋体"/>
          <w:lang w:eastAsia="zh-CN"/>
        </w:rPr>
        <w:t>“</w:t>
      </w:r>
      <w:r>
        <w:t>女</w:t>
      </w:r>
      <w:r>
        <w:rPr>
          <w:rFonts w:hint="eastAsia" w:eastAsia="宋体"/>
          <w:lang w:eastAsia="zh-CN"/>
        </w:rPr>
        <w:t>”</w:t>
      </w:r>
      <w:r>
        <w:t>爲</w:t>
      </w:r>
    </w:p>
    <w:p w14:paraId="14F5F2B0">
      <w:r>
        <w:t>韻，各本作</w:t>
      </w:r>
      <w:r>
        <w:rPr>
          <w:rFonts w:hint="eastAsia" w:eastAsia="宋体"/>
          <w:lang w:eastAsia="zh-CN"/>
        </w:rPr>
        <w:t>“</w:t>
      </w:r>
      <w:r>
        <w:t>宇内</w:t>
      </w:r>
      <w:r>
        <w:rPr>
          <w:rFonts w:hint="eastAsia" w:eastAsia="宋体"/>
          <w:lang w:eastAsia="zh-CN"/>
        </w:rPr>
        <w:t>”</w:t>
      </w:r>
      <w:r>
        <w:t>，則失其韻矣。</w:t>
      </w:r>
      <w:r>
        <w:rPr>
          <w:rFonts w:hint="eastAsia" w:eastAsia="宋体"/>
          <w:lang w:eastAsia="zh-CN"/>
        </w:rPr>
        <w:t>《</w:t>
      </w:r>
      <w:r>
        <w:t>天文</w:t>
      </w:r>
      <w:r>
        <w:rPr>
          <w:rFonts w:hint="eastAsia" w:eastAsia="宋体"/>
          <w:lang w:eastAsia="zh-CN"/>
        </w:rPr>
        <w:t>》</w:t>
      </w:r>
      <w:r>
        <w:t>篇：</w:t>
      </w:r>
      <w:r>
        <w:rPr>
          <w:rFonts w:hint="eastAsia" w:eastAsia="宋体"/>
          <w:lang w:eastAsia="zh-CN"/>
        </w:rPr>
        <w:t>“</w:t>
      </w:r>
      <w:r>
        <w:t>閉關梁，決罰刑。</w:t>
      </w:r>
      <w:r>
        <w:rPr>
          <w:rFonts w:hint="eastAsia" w:eastAsia="宋体"/>
          <w:lang w:eastAsia="zh-CN"/>
        </w:rPr>
        <w:t>”“</w:t>
      </w:r>
      <w:r>
        <w:t>刑</w:t>
      </w:r>
      <w:r>
        <w:rPr>
          <w:rFonts w:hint="eastAsia" w:eastAsia="宋体"/>
          <w:lang w:eastAsia="zh-CN"/>
        </w:rPr>
        <w:t>”</w:t>
      </w:r>
      <w:r>
        <w:t>與</w:t>
      </w:r>
      <w:r>
        <w:rPr>
          <w:rFonts w:hint="eastAsia" w:eastAsia="宋体"/>
          <w:lang w:eastAsia="zh-CN"/>
        </w:rPr>
        <w:t>“</w:t>
      </w:r>
      <w:r>
        <w:t>城</w:t>
      </w:r>
      <w:r>
        <w:rPr>
          <w:rFonts w:hint="eastAsia" w:eastAsia="宋体"/>
          <w:lang w:eastAsia="zh-CN"/>
        </w:rPr>
        <w:t>”</w:t>
      </w:r>
      <w:r>
        <w:t>爲韻，各本作</w:t>
      </w:r>
    </w:p>
    <w:p w14:paraId="7D0E106B">
      <w:r>
        <w:rPr>
          <w:rFonts w:hint="eastAsia" w:eastAsia="宋体"/>
          <w:lang w:eastAsia="zh-CN"/>
        </w:rPr>
        <w:t>“</w:t>
      </w:r>
      <w:r>
        <w:t>刑罰</w:t>
      </w:r>
      <w:r>
        <w:rPr>
          <w:rFonts w:hint="eastAsia" w:eastAsia="宋体"/>
          <w:lang w:eastAsia="zh-CN"/>
        </w:rPr>
        <w:t>”</w:t>
      </w:r>
      <w:r>
        <w:t>，則失其韻矣。</w:t>
      </w:r>
      <w:r>
        <w:rPr>
          <w:rFonts w:hint="eastAsia" w:eastAsia="宋体"/>
          <w:lang w:eastAsia="zh-CN"/>
        </w:rPr>
        <w:t>《</w:t>
      </w:r>
      <w:r>
        <w:t>精神</w:t>
      </w:r>
      <w:r>
        <w:rPr>
          <w:rFonts w:hint="eastAsia" w:eastAsia="宋体"/>
          <w:lang w:eastAsia="zh-CN"/>
        </w:rPr>
        <w:t>》</w:t>
      </w:r>
      <w:r>
        <w:t>篇</w:t>
      </w:r>
      <w:r>
        <w:rPr>
          <w:rFonts w:hint="eastAsia" w:eastAsia="宋体"/>
          <w:lang w:eastAsia="zh-CN"/>
        </w:rPr>
        <w:t>“</w:t>
      </w:r>
      <w:r>
        <w:t>視珍寶珠玉猶礫石也。</w:t>
      </w:r>
      <w:r>
        <w:rPr>
          <w:rFonts w:hint="eastAsia" w:eastAsia="宋体"/>
          <w:lang w:eastAsia="zh-CN"/>
        </w:rPr>
        <w:t>”“</w:t>
      </w:r>
      <w:r>
        <w:t>石</w:t>
      </w:r>
      <w:r>
        <w:rPr>
          <w:rFonts w:hint="eastAsia" w:eastAsia="宋体"/>
          <w:lang w:eastAsia="zh-CN"/>
        </w:rPr>
        <w:t>”</w:t>
      </w:r>
      <w:r>
        <w:t>與</w:t>
      </w:r>
      <w:r>
        <w:rPr>
          <w:rFonts w:hint="eastAsia" w:eastAsia="宋体"/>
          <w:lang w:eastAsia="zh-CN"/>
        </w:rPr>
        <w:t>“</w:t>
      </w:r>
      <w:r>
        <w:t>客</w:t>
      </w:r>
      <w:r>
        <w:rPr>
          <w:rFonts w:hint="eastAsia" w:eastAsia="宋体"/>
          <w:lang w:eastAsia="zh-CN"/>
        </w:rPr>
        <w:t>”</w:t>
      </w:r>
      <w:r>
        <w:t>、</w:t>
      </w:r>
      <w:r>
        <w:rPr>
          <w:rFonts w:hint="eastAsia" w:eastAsia="宋体"/>
          <w:lang w:eastAsia="zh-CN"/>
        </w:rPr>
        <w:t>“</w:t>
      </w:r>
      <w:r>
        <w:t>魄</w:t>
      </w:r>
      <w:r>
        <w:rPr>
          <w:rFonts w:hint="eastAsia" w:eastAsia="宋体"/>
          <w:lang w:eastAsia="zh-CN"/>
        </w:rPr>
        <w:t>”</w:t>
      </w:r>
      <w:r>
        <w:t>爲韻，各本作</w:t>
      </w:r>
    </w:p>
    <w:p w14:paraId="2A8B8F56">
      <w:r>
        <w:rPr>
          <w:rFonts w:hint="eastAsia" w:eastAsia="宋体"/>
          <w:lang w:eastAsia="zh-CN"/>
        </w:rPr>
        <w:t>“</w:t>
      </w:r>
      <w:r>
        <w:t>石礫</w:t>
      </w:r>
      <w:r>
        <w:rPr>
          <w:rFonts w:hint="eastAsia" w:eastAsia="宋体"/>
          <w:lang w:eastAsia="zh-CN"/>
        </w:rPr>
        <w:t>”</w:t>
      </w:r>
      <w:r>
        <w:t>，則失其韻矣。</w:t>
      </w:r>
      <w:r>
        <w:rPr>
          <w:rFonts w:hint="eastAsia" w:eastAsia="宋体"/>
          <w:lang w:eastAsia="zh-CN"/>
        </w:rPr>
        <w:t>《</w:t>
      </w:r>
      <w:r>
        <w:t>兵略</w:t>
      </w:r>
      <w:r>
        <w:rPr>
          <w:rFonts w:hint="eastAsia" w:eastAsia="宋体"/>
          <w:lang w:eastAsia="zh-CN"/>
        </w:rPr>
        <w:t>》</w:t>
      </w:r>
      <w:r>
        <w:t>篇：</w:t>
      </w:r>
      <w:r>
        <w:rPr>
          <w:rFonts w:hint="eastAsia" w:eastAsia="宋体"/>
          <w:lang w:eastAsia="zh-CN"/>
        </w:rPr>
        <w:t>“</w:t>
      </w:r>
      <w:r>
        <w:t>不可制迫也，不可量度也。</w:t>
      </w:r>
      <w:r>
        <w:rPr>
          <w:rFonts w:hint="eastAsia" w:eastAsia="宋体"/>
          <w:lang w:eastAsia="zh-CN"/>
        </w:rPr>
        <w:t>”“</w:t>
      </w:r>
      <w:r>
        <w:t>度</w:t>
      </w:r>
      <w:r>
        <w:rPr>
          <w:rFonts w:hint="eastAsia" w:eastAsia="宋体"/>
          <w:lang w:eastAsia="zh-CN"/>
        </w:rPr>
        <w:t>”</w:t>
      </w:r>
      <w:r>
        <w:t>與</w:t>
      </w:r>
      <w:r>
        <w:rPr>
          <w:rFonts w:hint="eastAsia" w:eastAsia="宋体"/>
          <w:lang w:eastAsia="zh-CN"/>
        </w:rPr>
        <w:t>“</w:t>
      </w:r>
      <w:r>
        <w:t>迫</w:t>
      </w:r>
      <w:r>
        <w:rPr>
          <w:rFonts w:hint="eastAsia" w:eastAsia="宋体"/>
          <w:lang w:eastAsia="zh-CN"/>
        </w:rPr>
        <w:t>”</w:t>
      </w:r>
      <w:r>
        <w:t>爲韻，各本作</w:t>
      </w:r>
    </w:p>
    <w:p w14:paraId="472E7A3D">
      <w:r>
        <w:rPr>
          <w:rFonts w:hint="eastAsia" w:eastAsia="宋体"/>
          <w:lang w:eastAsia="zh-CN"/>
        </w:rPr>
        <w:t>“</w:t>
      </w:r>
      <w:r>
        <w:t>度量</w:t>
      </w:r>
      <w:r>
        <w:rPr>
          <w:rFonts w:hint="eastAsia" w:eastAsia="宋体"/>
          <w:lang w:eastAsia="zh-CN"/>
        </w:rPr>
        <w:t>”</w:t>
      </w:r>
      <w:r>
        <w:t>，則失其韻矣。</w:t>
      </w:r>
      <w:r>
        <w:rPr>
          <w:rFonts w:hint="eastAsia" w:eastAsia="宋体"/>
          <w:lang w:eastAsia="zh-CN"/>
        </w:rPr>
        <w:t>《</w:t>
      </w:r>
      <w:r>
        <w:t>人閒</w:t>
      </w:r>
      <w:r>
        <w:rPr>
          <w:rFonts w:hint="eastAsia" w:eastAsia="宋体"/>
          <w:lang w:eastAsia="zh-CN"/>
        </w:rPr>
        <w:t>》</w:t>
      </w:r>
      <w:r>
        <w:t>篇</w:t>
      </w:r>
      <w:r>
        <w:rPr>
          <w:rFonts w:hint="eastAsia" w:eastAsia="宋体"/>
          <w:lang w:eastAsia="zh-CN"/>
        </w:rPr>
        <w:t>“</w:t>
      </w:r>
      <w:r>
        <w:t>蠹啄剖柱梁，蟁蝱走牛羊。</w:t>
      </w:r>
      <w:r>
        <w:rPr>
          <w:rFonts w:hint="eastAsia" w:eastAsia="宋体"/>
          <w:lang w:eastAsia="zh-CN"/>
        </w:rPr>
        <w:t>”“</w:t>
      </w:r>
      <w:r>
        <w:t>梁</w:t>
      </w:r>
      <w:r>
        <w:rPr>
          <w:rFonts w:hint="eastAsia" w:eastAsia="宋体"/>
          <w:lang w:eastAsia="zh-CN"/>
        </w:rPr>
        <w:t>”</w:t>
      </w:r>
      <w:r>
        <w:t>與</w:t>
      </w:r>
      <w:r>
        <w:rPr>
          <w:rFonts w:hint="eastAsia" w:eastAsia="宋体"/>
          <w:lang w:eastAsia="zh-CN"/>
        </w:rPr>
        <w:t>“</w:t>
      </w:r>
      <w:r>
        <w:t>羊</w:t>
      </w:r>
      <w:r>
        <w:rPr>
          <w:rFonts w:hint="eastAsia" w:eastAsia="宋体"/>
          <w:lang w:eastAsia="zh-CN"/>
        </w:rPr>
        <w:t>”</w:t>
      </w:r>
      <w:r>
        <w:t>爲韻，各本作</w:t>
      </w:r>
    </w:p>
    <w:p w14:paraId="050F0A7A">
      <w:r>
        <w:rPr>
          <w:rFonts w:hint="eastAsia" w:eastAsia="宋体"/>
          <w:lang w:eastAsia="zh-CN"/>
        </w:rPr>
        <w:t>“</w:t>
      </w:r>
      <w:r>
        <w:t>梁柱</w:t>
      </w:r>
      <w:r>
        <w:rPr>
          <w:rFonts w:hint="eastAsia" w:eastAsia="宋体"/>
          <w:lang w:eastAsia="zh-CN"/>
        </w:rPr>
        <w:t>”</w:t>
      </w:r>
      <w:r>
        <w:t>，則失其韻矣。</w:t>
      </w:r>
    </w:p>
    <w:p w14:paraId="4EEA7454">
      <w:r>
        <w:t>有因句倒而失其韻者。</w:t>
      </w:r>
      <w:r>
        <w:rPr>
          <w:rFonts w:hint="eastAsia" w:eastAsia="宋体"/>
          <w:lang w:eastAsia="zh-CN"/>
        </w:rPr>
        <w:t>《</w:t>
      </w:r>
      <w:r>
        <w:t>脩務</w:t>
      </w:r>
      <w:r>
        <w:rPr>
          <w:rFonts w:hint="eastAsia" w:eastAsia="宋体"/>
          <w:lang w:eastAsia="zh-CN"/>
        </w:rPr>
        <w:t>》</w:t>
      </w:r>
      <w:r>
        <w:t>篇：</w:t>
      </w:r>
      <w:r>
        <w:rPr>
          <w:rFonts w:hint="eastAsia" w:eastAsia="宋体"/>
          <w:lang w:eastAsia="zh-CN"/>
        </w:rPr>
        <w:t>“</w:t>
      </w:r>
      <w:r>
        <w:t>契生於卵，啓生於石。</w:t>
      </w:r>
      <w:r>
        <w:rPr>
          <w:rFonts w:hint="eastAsia" w:eastAsia="宋体"/>
          <w:lang w:eastAsia="zh-CN"/>
        </w:rPr>
        <w:t>”“</w:t>
      </w:r>
      <w:r>
        <w:t>石</w:t>
      </w:r>
      <w:r>
        <w:rPr>
          <w:rFonts w:hint="eastAsia" w:eastAsia="宋体"/>
          <w:lang w:eastAsia="zh-CN"/>
        </w:rPr>
        <w:t>”</w:t>
      </w:r>
      <w:r>
        <w:t>與</w:t>
      </w:r>
      <w:r>
        <w:rPr>
          <w:rFonts w:hint="eastAsia" w:eastAsia="宋体"/>
          <w:lang w:eastAsia="zh-CN"/>
        </w:rPr>
        <w:t>“</w:t>
      </w:r>
      <w:r>
        <w:t>射</w:t>
      </w:r>
      <w:r>
        <w:rPr>
          <w:rFonts w:hint="eastAsia" w:eastAsia="宋体"/>
          <w:lang w:eastAsia="zh-CN"/>
        </w:rPr>
        <w:t>”</w:t>
      </w:r>
      <w:r>
        <w:t>爲韻，各本</w:t>
      </w:r>
      <w:r>
        <w:rPr>
          <w:rFonts w:hint="eastAsia" w:eastAsia="宋体"/>
          <w:lang w:eastAsia="zh-CN"/>
        </w:rPr>
        <w:t>“</w:t>
      </w:r>
      <w:r>
        <w:t>啓</w:t>
      </w:r>
    </w:p>
    <w:p w14:paraId="3AA307BC">
      <w:r>
        <w:t>生於石</w:t>
      </w:r>
      <w:r>
        <w:rPr>
          <w:rFonts w:hint="eastAsia" w:eastAsia="宋体"/>
          <w:lang w:eastAsia="zh-CN"/>
        </w:rPr>
        <w:t>”</w:t>
      </w:r>
      <w:r>
        <w:t>在</w:t>
      </w:r>
      <w:r>
        <w:rPr>
          <w:rFonts w:hint="eastAsia" w:eastAsia="宋体"/>
          <w:lang w:eastAsia="zh-CN"/>
        </w:rPr>
        <w:t>“</w:t>
      </w:r>
      <w:r>
        <w:t>契生於卵</w:t>
      </w:r>
      <w:r>
        <w:rPr>
          <w:rFonts w:hint="eastAsia" w:eastAsia="宋体"/>
          <w:lang w:eastAsia="zh-CN"/>
        </w:rPr>
        <w:t>”</w:t>
      </w:r>
      <w:r>
        <w:t>之上，則失其韻矣。</w:t>
      </w:r>
    </w:p>
    <w:p w14:paraId="3D623B0F">
      <w:pPr>
        <w:rPr>
          <w:rFonts w:hint="eastAsia" w:eastAsia="宋体"/>
          <w:lang w:eastAsia="zh-CN"/>
        </w:rPr>
      </w:pPr>
      <w:r>
        <w:t>有句倒而又移注文者。</w:t>
      </w:r>
      <w:r>
        <w:rPr>
          <w:rFonts w:hint="eastAsia" w:eastAsia="宋体"/>
          <w:lang w:eastAsia="zh-CN"/>
        </w:rPr>
        <w:t>《</w:t>
      </w:r>
      <w:r>
        <w:t>本經</w:t>
      </w:r>
      <w:r>
        <w:rPr>
          <w:rFonts w:hint="eastAsia" w:eastAsia="宋体"/>
          <w:lang w:eastAsia="zh-CN"/>
        </w:rPr>
        <w:t>》</w:t>
      </w:r>
      <w:r>
        <w:t>篇：</w:t>
      </w:r>
      <w:r>
        <w:rPr>
          <w:rFonts w:hint="eastAsia" w:eastAsia="宋体"/>
          <w:lang w:eastAsia="zh-CN"/>
        </w:rPr>
        <w:t>“</w:t>
      </w:r>
      <w:r>
        <w:t>直道夷險，接徑歷遠。</w:t>
      </w:r>
      <w:r>
        <w:rPr>
          <w:rFonts w:hint="eastAsia" w:eastAsia="宋体"/>
          <w:lang w:eastAsia="zh-CN"/>
        </w:rPr>
        <w:t>”“</w:t>
      </w:r>
      <w:r>
        <w:t>遠</w:t>
      </w:r>
      <w:r>
        <w:rPr>
          <w:rFonts w:hint="eastAsia" w:eastAsia="宋体"/>
          <w:lang w:eastAsia="zh-CN"/>
        </w:rPr>
        <w:t>”</w:t>
      </w:r>
      <w:r>
        <w:t>與</w:t>
      </w:r>
      <w:r>
        <w:rPr>
          <w:rFonts w:hint="eastAsia" w:eastAsia="宋体"/>
          <w:lang w:eastAsia="zh-CN"/>
        </w:rPr>
        <w:t>“</w:t>
      </w:r>
      <w:r>
        <w:t>垣</w:t>
      </w:r>
      <w:r>
        <w:rPr>
          <w:rFonts w:hint="eastAsia" w:eastAsia="宋体"/>
          <w:lang w:eastAsia="zh-CN"/>
        </w:rPr>
        <w:t>”</w:t>
      </w:r>
      <w:r>
        <w:t>、</w:t>
      </w:r>
      <w:r>
        <w:rPr>
          <w:rFonts w:hint="eastAsia" w:eastAsia="宋体"/>
          <w:lang w:eastAsia="zh-CN"/>
        </w:rPr>
        <w:t>“</w:t>
      </w:r>
      <w:r>
        <w:t>連</w:t>
      </w:r>
      <w:r>
        <w:rPr>
          <w:rFonts w:hint="eastAsia" w:eastAsia="宋体"/>
          <w:lang w:eastAsia="zh-CN"/>
        </w:rPr>
        <w:t>”</w:t>
      </w:r>
      <w:r>
        <w:t>、</w:t>
      </w:r>
      <w:r>
        <w:rPr>
          <w:rFonts w:hint="eastAsia" w:eastAsia="宋体"/>
          <w:lang w:eastAsia="zh-CN"/>
        </w:rPr>
        <w:t>“</w:t>
      </w:r>
      <w:r>
        <w:t>山</w:t>
      </w:r>
      <w:r>
        <w:rPr>
          <w:rFonts w:hint="eastAsia" w:eastAsia="宋体"/>
          <w:lang w:eastAsia="zh-CN"/>
        </w:rPr>
        <w:t>”</w:t>
      </w:r>
    </w:p>
    <w:p w14:paraId="4E11FD7F">
      <w:r>
        <w:rPr>
          <w:rFonts w:hint="eastAsia" w:eastAsia="宋体"/>
          <w:lang w:eastAsia="zh-CN"/>
        </w:rPr>
        <w:t>“</w:t>
      </w:r>
      <w:r>
        <w:t>患</w:t>
      </w:r>
      <w:r>
        <w:rPr>
          <w:rFonts w:hint="eastAsia" w:eastAsia="宋体"/>
          <w:lang w:eastAsia="zh-CN"/>
        </w:rPr>
        <w:t>”</w:t>
      </w:r>
      <w:r>
        <w:t>爲韻。高注云：</w:t>
      </w:r>
      <w:r>
        <w:rPr>
          <w:rFonts w:hint="eastAsia" w:eastAsia="宋体"/>
          <w:lang w:eastAsia="zh-CN"/>
        </w:rPr>
        <w:t>“</w:t>
      </w:r>
      <w:r>
        <w:t>道之阸者正直之。夷，平也。接，疾也。徑，行也。</w:t>
      </w:r>
      <w:r>
        <w:rPr>
          <w:rFonts w:hint="eastAsia" w:eastAsia="宋体"/>
          <w:lang w:eastAsia="zh-CN"/>
        </w:rPr>
        <w:t>”</w:t>
      </w:r>
      <w:r>
        <w:t>傳寫者以</w:t>
      </w:r>
      <w:r>
        <w:rPr>
          <w:rFonts w:hint="eastAsia" w:eastAsia="宋体"/>
          <w:lang w:eastAsia="zh-CN"/>
        </w:rPr>
        <w:t>“</w:t>
      </w:r>
      <w:r>
        <w:t>直</w:t>
      </w:r>
    </w:p>
    <w:p w14:paraId="42346B48">
      <w:r>
        <w:t>道</w:t>
      </w:r>
      <w:r>
        <w:rPr>
          <w:rFonts w:hint="eastAsia" w:eastAsia="宋体"/>
          <w:lang w:eastAsia="zh-CN"/>
        </w:rPr>
        <w:t>”</w:t>
      </w:r>
      <w:r>
        <w:t>二句上下互易則失其韻，而後人又互易注文以從之。</w:t>
      </w:r>
      <w:r>
        <w:rPr>
          <w:rFonts w:hint="eastAsia" w:eastAsia="宋体"/>
          <w:lang w:eastAsia="zh-CN"/>
        </w:rPr>
        <w:t>《</w:t>
      </w:r>
      <w:r>
        <w:t>文選+謝惠連</w:t>
      </w:r>
      <w:r>
        <w:rPr>
          <w:rFonts w:hint="eastAsia" w:eastAsia="宋体"/>
          <w:lang w:eastAsia="zh-CN"/>
        </w:rPr>
        <w:t>&lt;</w:t>
      </w:r>
      <w:r>
        <w:t>秋懷詩</w:t>
      </w:r>
      <w:r>
        <w:rPr>
          <w:rFonts w:hint="eastAsia" w:eastAsia="宋体"/>
          <w:lang w:eastAsia="zh-CN"/>
        </w:rPr>
        <w:t>&gt;》</w:t>
      </w:r>
      <w:r>
        <w:t>注引</w:t>
      </w:r>
    </w:p>
    <w:p w14:paraId="617AEB4C">
      <w:r>
        <w:rPr>
          <w:rFonts w:hint="eastAsia" w:eastAsia="宋体"/>
          <w:lang w:eastAsia="zh-CN"/>
        </w:rPr>
        <w:t>《</w:t>
      </w:r>
      <w:r>
        <w:t>淮南</w:t>
      </w:r>
      <w:r>
        <w:rPr>
          <w:rFonts w:hint="eastAsia" w:eastAsia="宋体"/>
          <w:lang w:eastAsia="zh-CN"/>
        </w:rPr>
        <w:t>》</w:t>
      </w:r>
      <w:r>
        <w:t>亦如此，則唐時本已誤矣。</w:t>
      </w:r>
    </w:p>
    <w:p w14:paraId="380D67AE">
      <w:r>
        <w:t>【第126页】</w:t>
      </w:r>
    </w:p>
    <w:p w14:paraId="339C3617">
      <w:r>
        <w:t>有錯簡而失其韻者。</w:t>
      </w:r>
      <w:r>
        <w:rPr>
          <w:rFonts w:hint="eastAsia" w:eastAsia="宋体"/>
          <w:lang w:eastAsia="zh-CN"/>
        </w:rPr>
        <w:t>《</w:t>
      </w:r>
      <w:r>
        <w:t>説山</w:t>
      </w:r>
      <w:r>
        <w:rPr>
          <w:rFonts w:hint="eastAsia" w:eastAsia="宋体"/>
          <w:lang w:eastAsia="zh-CN"/>
        </w:rPr>
        <w:t>》</w:t>
      </w:r>
      <w:r>
        <w:t>篇</w:t>
      </w:r>
      <w:r>
        <w:rPr>
          <w:rFonts w:hint="eastAsia" w:eastAsia="宋体"/>
          <w:lang w:eastAsia="zh-CN"/>
        </w:rPr>
        <w:t>“</w:t>
      </w:r>
      <w:r>
        <w:t>山有猛獸林木爲之不斬園有螫蟲，藜藿爲之不</w:t>
      </w:r>
    </w:p>
    <w:p w14:paraId="454DF4CF">
      <w:r>
        <w:t>采。故國有賢臣折衝千里。</w:t>
      </w:r>
      <w:r>
        <w:rPr>
          <w:rFonts w:hint="eastAsia" w:eastAsia="宋体"/>
          <w:lang w:eastAsia="zh-CN"/>
        </w:rPr>
        <w:t>”</w:t>
      </w:r>
      <w:r>
        <w:t>此言國有賢臣則敵國不敢加兵亦如山之有猛獸園之有螫</w:t>
      </w:r>
    </w:p>
    <w:p w14:paraId="5EDC158A">
      <w:r>
        <w:t>蟲也。各本</w:t>
      </w:r>
      <w:r>
        <w:rPr>
          <w:rFonts w:hint="eastAsia" w:eastAsia="宋体"/>
          <w:lang w:eastAsia="zh-CN"/>
        </w:rPr>
        <w:t>“</w:t>
      </w:r>
      <w:r>
        <w:t>故國有賢臣</w:t>
      </w:r>
      <w:r>
        <w:rPr>
          <w:rFonts w:hint="eastAsia" w:eastAsia="宋体"/>
          <w:lang w:eastAsia="zh-CN"/>
        </w:rPr>
        <w:t>”</w:t>
      </w:r>
      <w:r>
        <w:t>二句錯簡在下文</w:t>
      </w:r>
      <w:r>
        <w:rPr>
          <w:rFonts w:hint="eastAsia" w:eastAsia="宋体"/>
          <w:lang w:eastAsia="zh-CN"/>
        </w:rPr>
        <w:t>“</w:t>
      </w:r>
      <w:r>
        <w:t>形勞則神亂</w:t>
      </w:r>
      <w:r>
        <w:rPr>
          <w:rFonts w:hint="eastAsia" w:eastAsia="宋体"/>
          <w:lang w:eastAsia="zh-CN"/>
        </w:rPr>
        <w:t>”</w:t>
      </w:r>
      <w:r>
        <w:t>之下，與此相隔甚遠，而脈絡遂</w:t>
      </w:r>
    </w:p>
    <w:p w14:paraId="1D1B8A72">
      <w:r>
        <w:t>不可尋。且</w:t>
      </w:r>
      <w:r>
        <w:rPr>
          <w:rFonts w:hint="eastAsia" w:eastAsia="宋体"/>
          <w:lang w:eastAsia="zh-CN"/>
        </w:rPr>
        <w:t>“</w:t>
      </w:r>
      <w:r>
        <w:t>里</w:t>
      </w:r>
      <w:r>
        <w:rPr>
          <w:rFonts w:hint="eastAsia" w:eastAsia="宋体"/>
          <w:lang w:eastAsia="zh-CN"/>
        </w:rPr>
        <w:t>”</w:t>
      </w:r>
      <w:r>
        <w:t>與</w:t>
      </w:r>
      <w:r>
        <w:rPr>
          <w:rFonts w:hint="eastAsia" w:eastAsia="宋体"/>
          <w:lang w:eastAsia="zh-CN"/>
        </w:rPr>
        <w:t>“</w:t>
      </w:r>
      <w:r>
        <w:t>采</w:t>
      </w:r>
      <w:r>
        <w:rPr>
          <w:rFonts w:hint="eastAsia" w:eastAsia="宋体"/>
          <w:lang w:eastAsia="zh-CN"/>
        </w:rPr>
        <w:t>”</w:t>
      </w:r>
      <w:r>
        <w:t>爲韻，錯簡在後，則失其韻矣</w:t>
      </w:r>
    </w:p>
    <w:p w14:paraId="2104D32D">
      <w:r>
        <w:t>有改字而失其韻者。</w:t>
      </w:r>
      <w:r>
        <w:rPr>
          <w:rFonts w:hint="eastAsia" w:eastAsia="宋体"/>
          <w:lang w:eastAsia="zh-CN"/>
        </w:rPr>
        <w:t>《</w:t>
      </w:r>
      <w:r>
        <w:t>原道</w:t>
      </w:r>
      <w:r>
        <w:rPr>
          <w:rFonts w:hint="eastAsia" w:eastAsia="宋体"/>
          <w:lang w:eastAsia="zh-CN"/>
        </w:rPr>
        <w:t>》</w:t>
      </w:r>
      <w:r>
        <w:t>篇：</w:t>
      </w:r>
      <w:r>
        <w:rPr>
          <w:rFonts w:hint="eastAsia" w:eastAsia="宋体"/>
          <w:lang w:eastAsia="zh-CN"/>
        </w:rPr>
        <w:t>“</w:t>
      </w:r>
      <w:r>
        <w:t>四時爲馬，陰陽爲騶。</w:t>
      </w:r>
      <w:r>
        <w:rPr>
          <w:rFonts w:hint="eastAsia" w:eastAsia="宋体"/>
          <w:lang w:eastAsia="zh-CN"/>
        </w:rPr>
        <w:t>”</w:t>
      </w:r>
      <w:r>
        <w:t>高注：</w:t>
      </w:r>
      <w:r>
        <w:rPr>
          <w:rFonts w:hint="eastAsia" w:eastAsia="宋体"/>
          <w:lang w:eastAsia="zh-CN"/>
        </w:rPr>
        <w:t>“</w:t>
      </w:r>
      <w:r>
        <w:t>騶，御也。</w:t>
      </w:r>
      <w:r>
        <w:rPr>
          <w:rFonts w:hint="eastAsia" w:eastAsia="宋体"/>
          <w:lang w:eastAsia="zh-CN"/>
        </w:rPr>
        <w:t>”“</w:t>
      </w:r>
      <w:r>
        <w:t>騶</w:t>
      </w:r>
      <w:r>
        <w:rPr>
          <w:rFonts w:hint="eastAsia" w:eastAsia="宋体"/>
          <w:lang w:eastAsia="zh-CN"/>
        </w:rPr>
        <w:t>”</w:t>
      </w:r>
      <w:r>
        <w:t>與</w:t>
      </w:r>
    </w:p>
    <w:p w14:paraId="7FE056A5">
      <w:r>
        <w:rPr>
          <w:rFonts w:hint="eastAsia" w:eastAsia="宋体"/>
          <w:lang w:eastAsia="zh-CN"/>
        </w:rPr>
        <w:t>“</w:t>
      </w:r>
      <w:r>
        <w:t>俱</w:t>
      </w:r>
      <w:r>
        <w:rPr>
          <w:rFonts w:hint="eastAsia" w:eastAsia="宋体"/>
          <w:lang w:eastAsia="zh-CN"/>
        </w:rPr>
        <w:t>”</w:t>
      </w:r>
      <w:r>
        <w:t>、</w:t>
      </w:r>
      <w:r>
        <w:rPr>
          <w:rFonts w:hint="eastAsia" w:eastAsia="宋体"/>
          <w:lang w:eastAsia="zh-CN"/>
        </w:rPr>
        <w:t>“</w:t>
      </w:r>
      <w:r>
        <w:t>區</w:t>
      </w:r>
      <w:r>
        <w:rPr>
          <w:rFonts w:hint="eastAsia" w:eastAsia="宋体"/>
          <w:lang w:eastAsia="zh-CN"/>
        </w:rPr>
        <w:t>”</w:t>
      </w:r>
      <w:r>
        <w:t>、</w:t>
      </w:r>
      <w:r>
        <w:rPr>
          <w:rFonts w:hint="eastAsia" w:eastAsia="宋体"/>
          <w:lang w:eastAsia="zh-CN"/>
        </w:rPr>
        <w:t>“</w:t>
      </w:r>
      <w:r>
        <w:t>驟</w:t>
      </w:r>
      <w:r>
        <w:rPr>
          <w:rFonts w:hint="eastAsia" w:eastAsia="宋体"/>
          <w:lang w:eastAsia="zh-CN"/>
        </w:rPr>
        <w:t>”</w:t>
      </w:r>
      <w:r>
        <w:t>爲韻。後人依</w:t>
      </w:r>
      <w:r>
        <w:rPr>
          <w:rFonts w:hint="eastAsia" w:eastAsia="宋体"/>
          <w:lang w:eastAsia="zh-CN"/>
        </w:rPr>
        <w:t>《</w:t>
      </w:r>
      <w:r>
        <w:t>文子</w:t>
      </w:r>
      <w:r>
        <w:rPr>
          <w:rFonts w:hint="eastAsia" w:eastAsia="宋体"/>
          <w:lang w:eastAsia="zh-CN"/>
        </w:rPr>
        <w:t>》</w:t>
      </w:r>
      <w:r>
        <w:t>改</w:t>
      </w:r>
      <w:r>
        <w:rPr>
          <w:rFonts w:hint="eastAsia" w:eastAsia="宋体"/>
          <w:lang w:eastAsia="zh-CN"/>
        </w:rPr>
        <w:t>“</w:t>
      </w:r>
      <w:r>
        <w:t>騶</w:t>
      </w:r>
      <w:r>
        <w:rPr>
          <w:rFonts w:hint="eastAsia" w:eastAsia="宋体"/>
          <w:lang w:eastAsia="zh-CN"/>
        </w:rPr>
        <w:t>”</w:t>
      </w:r>
      <w:r>
        <w:t>爲</w:t>
      </w:r>
      <w:r>
        <w:rPr>
          <w:rFonts w:hint="eastAsia" w:eastAsia="宋体"/>
          <w:lang w:eastAsia="zh-CN"/>
        </w:rPr>
        <w:t>“</w:t>
      </w:r>
      <w:r>
        <w:t>御</w:t>
      </w:r>
      <w:r>
        <w:rPr>
          <w:rFonts w:hint="eastAsia" w:eastAsia="宋体"/>
          <w:lang w:eastAsia="zh-CN"/>
        </w:rPr>
        <w:t>”</w:t>
      </w:r>
      <w:r>
        <w:t>，則失其韻矣。</w:t>
      </w:r>
      <w:r>
        <w:rPr>
          <w:rFonts w:hint="eastAsia" w:eastAsia="宋体"/>
          <w:lang w:eastAsia="zh-CN"/>
        </w:rPr>
        <w:t>《</w:t>
      </w:r>
      <w:r>
        <w:t>天文</w:t>
      </w:r>
      <w:r>
        <w:rPr>
          <w:rFonts w:hint="eastAsia" w:eastAsia="宋体"/>
          <w:lang w:eastAsia="zh-CN"/>
        </w:rPr>
        <w:t>》</w:t>
      </w:r>
      <w:r>
        <w:t>篇：</w:t>
      </w:r>
      <w:r>
        <w:rPr>
          <w:rFonts w:hint="eastAsia" w:eastAsia="宋体"/>
          <w:lang w:eastAsia="zh-CN"/>
        </w:rPr>
        <w:t>“</w:t>
      </w:r>
      <w:r>
        <w:t>正月指</w:t>
      </w:r>
    </w:p>
    <w:p w14:paraId="4C6078AD">
      <w:r>
        <w:t>寅，十一月指子，一歲而帀，終而復始。</w:t>
      </w:r>
      <w:r>
        <w:rPr>
          <w:rFonts w:hint="eastAsia" w:eastAsia="宋体"/>
          <w:lang w:eastAsia="zh-CN"/>
        </w:rPr>
        <w:t>”“</w:t>
      </w:r>
      <w:r>
        <w:t>指寅</w:t>
      </w:r>
      <w:r>
        <w:rPr>
          <w:rFonts w:hint="eastAsia" w:eastAsia="宋体"/>
          <w:lang w:eastAsia="zh-CN"/>
        </w:rPr>
        <w:t>”</w:t>
      </w:r>
      <w:r>
        <w:t>者，</w:t>
      </w:r>
      <w:r>
        <w:rPr>
          <w:rFonts w:hint="eastAsia" w:eastAsia="宋体"/>
          <w:lang w:eastAsia="zh-CN"/>
        </w:rPr>
        <w:t>《</w:t>
      </w:r>
      <w:r>
        <w:t>顓頊曆</w:t>
      </w:r>
      <w:r>
        <w:rPr>
          <w:rFonts w:hint="eastAsia" w:eastAsia="宋体"/>
          <w:lang w:eastAsia="zh-CN"/>
        </w:rPr>
        <w:t>》</w:t>
      </w:r>
      <w:r>
        <w:t>所起也，至丑而一帀。</w:t>
      </w:r>
      <w:r>
        <w:rPr>
          <w:rFonts w:hint="eastAsia" w:eastAsia="宋体"/>
          <w:lang w:eastAsia="zh-CN"/>
        </w:rPr>
        <w:t>“</w:t>
      </w:r>
      <w:r>
        <w:t>指子</w:t>
      </w:r>
    </w:p>
    <w:p w14:paraId="41CAD615">
      <w:r>
        <w:t>者，</w:t>
      </w:r>
      <w:r>
        <w:rPr>
          <w:rFonts w:hint="eastAsia" w:eastAsia="宋体"/>
          <w:lang w:eastAsia="zh-CN"/>
        </w:rPr>
        <w:t>《</w:t>
      </w:r>
      <w:r>
        <w:t>殷曆</w:t>
      </w:r>
      <w:r>
        <w:rPr>
          <w:rFonts w:hint="eastAsia" w:eastAsia="宋体"/>
          <w:lang w:eastAsia="zh-CN"/>
        </w:rPr>
        <w:t>》</w:t>
      </w:r>
      <w:r>
        <w:t>所起也，至亥而一帀。故</w:t>
      </w:r>
      <w:r>
        <w:rPr>
          <w:rFonts w:hint="eastAsia" w:eastAsia="宋体"/>
          <w:lang w:eastAsia="zh-CN"/>
        </w:rPr>
        <w:t>“</w:t>
      </w:r>
      <w:r>
        <w:t>指寅</w:t>
      </w:r>
      <w:r>
        <w:rPr>
          <w:rFonts w:hint="eastAsia" w:eastAsia="宋体"/>
          <w:lang w:eastAsia="zh-CN"/>
        </w:rPr>
        <w:t>”</w:t>
      </w:r>
      <w:r>
        <w:t>、</w:t>
      </w:r>
      <w:r>
        <w:rPr>
          <w:rFonts w:hint="eastAsia" w:eastAsia="宋体"/>
          <w:lang w:eastAsia="zh-CN"/>
        </w:rPr>
        <w:t>“</w:t>
      </w:r>
      <w:r>
        <w:t>指子</w:t>
      </w:r>
      <w:r>
        <w:rPr>
          <w:rFonts w:hint="eastAsia" w:eastAsia="宋体"/>
          <w:lang w:eastAsia="zh-CN"/>
        </w:rPr>
        <w:t>”</w:t>
      </w:r>
      <w:r>
        <w:t>皆一歲而帀。且</w:t>
      </w:r>
      <w:r>
        <w:rPr>
          <w:rFonts w:hint="eastAsia" w:eastAsia="宋体"/>
          <w:lang w:eastAsia="zh-CN"/>
        </w:rPr>
        <w:t>“</w:t>
      </w:r>
      <w:r>
        <w:t>子</w:t>
      </w:r>
      <w:r>
        <w:rPr>
          <w:rFonts w:hint="eastAsia" w:eastAsia="宋体"/>
          <w:lang w:eastAsia="zh-CN"/>
        </w:rPr>
        <w:t>”</w:t>
      </w:r>
      <w:r>
        <w:t>與</w:t>
      </w:r>
      <w:r>
        <w:rPr>
          <w:rFonts w:hint="eastAsia" w:eastAsia="宋体"/>
          <w:lang w:eastAsia="zh-CN"/>
        </w:rPr>
        <w:t>“</w:t>
      </w:r>
      <w:r>
        <w:t>始</w:t>
      </w:r>
      <w:r>
        <w:rPr>
          <w:rFonts w:hint="eastAsia" w:eastAsia="宋体"/>
          <w:lang w:eastAsia="zh-CN"/>
        </w:rPr>
        <w:t>”</w:t>
      </w:r>
      <w:r>
        <w:t>爲韻，後</w:t>
      </w:r>
    </w:p>
    <w:p w14:paraId="39C1CBD8">
      <w:r>
        <w:t>人改</w:t>
      </w:r>
      <w:r>
        <w:rPr>
          <w:rFonts w:hint="eastAsia" w:eastAsia="宋体"/>
          <w:lang w:eastAsia="zh-CN"/>
        </w:rPr>
        <w:t>“</w:t>
      </w:r>
      <w:r>
        <w:t>十一月指子</w:t>
      </w:r>
      <w:r>
        <w:rPr>
          <w:rFonts w:hint="eastAsia" w:eastAsia="宋体"/>
          <w:lang w:eastAsia="zh-CN"/>
        </w:rPr>
        <w:t>”</w:t>
      </w:r>
      <w:r>
        <w:t>爲</w:t>
      </w:r>
      <w:r>
        <w:rPr>
          <w:rFonts w:hint="eastAsia" w:eastAsia="宋体"/>
          <w:lang w:eastAsia="zh-CN"/>
        </w:rPr>
        <w:t>“</w:t>
      </w:r>
      <w:r>
        <w:t>十二月指丑</w:t>
      </w:r>
      <w:r>
        <w:rPr>
          <w:rFonts w:hint="eastAsia" w:eastAsia="宋体"/>
          <w:lang w:eastAsia="zh-CN"/>
        </w:rPr>
        <w:t>”</w:t>
      </w:r>
      <w:r>
        <w:t>，則既失其義，而又失其韻矣。</w:t>
      </w:r>
      <w:r>
        <w:rPr>
          <w:rFonts w:hint="eastAsia" w:eastAsia="宋体"/>
          <w:lang w:eastAsia="zh-CN"/>
        </w:rPr>
        <w:t>《</w:t>
      </w:r>
      <w:r>
        <w:t>精神</w:t>
      </w:r>
      <w:r>
        <w:rPr>
          <w:rFonts w:hint="eastAsia" w:eastAsia="宋体"/>
          <w:lang w:eastAsia="zh-CN"/>
        </w:rPr>
        <w:t>》</w:t>
      </w:r>
      <w:r>
        <w:t>篇</w:t>
      </w:r>
      <w:r>
        <w:rPr>
          <w:rFonts w:hint="eastAsia" w:eastAsia="宋体"/>
          <w:lang w:eastAsia="zh-CN"/>
        </w:rPr>
        <w:t>“</w:t>
      </w:r>
      <w:r>
        <w:t>静則與陰</w:t>
      </w:r>
    </w:p>
    <w:p w14:paraId="18E7DF2E">
      <w:r>
        <w:t>合德，動則與陽同波。</w:t>
      </w:r>
      <w:r>
        <w:rPr>
          <w:rFonts w:hint="eastAsia" w:eastAsia="宋体"/>
          <w:lang w:eastAsia="zh-CN"/>
        </w:rPr>
        <w:t>”“</w:t>
      </w:r>
      <w:r>
        <w:t>波</w:t>
      </w:r>
      <w:r>
        <w:rPr>
          <w:rFonts w:hint="eastAsia" w:eastAsia="宋体"/>
          <w:lang w:eastAsia="zh-CN"/>
        </w:rPr>
        <w:t>”</w:t>
      </w:r>
      <w:r>
        <w:t>與</w:t>
      </w:r>
      <w:r>
        <w:rPr>
          <w:rFonts w:hint="eastAsia" w:eastAsia="宋体"/>
          <w:lang w:eastAsia="zh-CN"/>
        </w:rPr>
        <w:t>“</w:t>
      </w:r>
      <w:r>
        <w:t>化</w:t>
      </w:r>
      <w:r>
        <w:rPr>
          <w:rFonts w:hint="eastAsia" w:eastAsia="宋体"/>
          <w:lang w:eastAsia="zh-CN"/>
        </w:rPr>
        <w:t>”</w:t>
      </w:r>
      <w:r>
        <w:t>爲韻，後人依</w:t>
      </w:r>
      <w:r>
        <w:rPr>
          <w:rFonts w:hint="eastAsia" w:eastAsia="宋体"/>
          <w:lang w:eastAsia="zh-CN"/>
        </w:rPr>
        <w:t>《</w:t>
      </w:r>
      <w:r>
        <w:t>原道</w:t>
      </w:r>
      <w:r>
        <w:rPr>
          <w:rFonts w:hint="eastAsia" w:eastAsia="宋体"/>
          <w:lang w:eastAsia="zh-CN"/>
        </w:rPr>
        <w:t>》</w:t>
      </w:r>
      <w:r>
        <w:t>篇改爲</w:t>
      </w:r>
      <w:r>
        <w:rPr>
          <w:rFonts w:hint="eastAsia" w:eastAsia="宋体"/>
          <w:lang w:eastAsia="zh-CN"/>
        </w:rPr>
        <w:t>“</w:t>
      </w:r>
      <w:r>
        <w:t>静則與陰俱閉，動則與陽</w:t>
      </w:r>
    </w:p>
    <w:p w14:paraId="14647508">
      <w:r>
        <w:t>俱開</w:t>
      </w:r>
      <w:r>
        <w:rPr>
          <w:rFonts w:hint="eastAsia" w:eastAsia="宋体"/>
          <w:lang w:eastAsia="zh-CN"/>
        </w:rPr>
        <w:t>”</w:t>
      </w:r>
      <w:r>
        <w:t>，則失其韻矣。</w:t>
      </w:r>
      <w:r>
        <w:rPr>
          <w:rFonts w:hint="eastAsia" w:eastAsia="宋体"/>
          <w:lang w:eastAsia="zh-CN"/>
        </w:rPr>
        <w:t>《</w:t>
      </w:r>
      <w:r>
        <w:t>氾論</w:t>
      </w:r>
      <w:r>
        <w:rPr>
          <w:rFonts w:hint="eastAsia" w:eastAsia="宋体"/>
          <w:lang w:eastAsia="zh-CN"/>
        </w:rPr>
        <w:t>》</w:t>
      </w:r>
      <w:r>
        <w:t>篇</w:t>
      </w:r>
      <w:r>
        <w:rPr>
          <w:rFonts w:hint="eastAsia" w:eastAsia="宋体"/>
          <w:lang w:eastAsia="zh-CN"/>
        </w:rPr>
        <w:t>“</w:t>
      </w:r>
      <w:r>
        <w:t>其德生而不殺，予而不奪。</w:t>
      </w:r>
      <w:r>
        <w:rPr>
          <w:rFonts w:hint="eastAsia" w:eastAsia="宋体"/>
          <w:lang w:eastAsia="zh-CN"/>
        </w:rPr>
        <w:t>”“</w:t>
      </w:r>
      <w:r>
        <w:t>殺</w:t>
      </w:r>
      <w:r>
        <w:rPr>
          <w:rFonts w:hint="eastAsia" w:eastAsia="宋体"/>
          <w:lang w:eastAsia="zh-CN"/>
        </w:rPr>
        <w:t>”</w:t>
      </w:r>
      <w:r>
        <w:t>與</w:t>
      </w:r>
      <w:r>
        <w:rPr>
          <w:rFonts w:hint="eastAsia" w:eastAsia="宋体"/>
          <w:lang w:eastAsia="zh-CN"/>
        </w:rPr>
        <w:t>“</w:t>
      </w:r>
      <w:r>
        <w:t>奪</w:t>
      </w:r>
      <w:r>
        <w:rPr>
          <w:rFonts w:hint="eastAsia" w:eastAsia="宋体"/>
          <w:lang w:eastAsia="zh-CN"/>
        </w:rPr>
        <w:t>”</w:t>
      </w:r>
      <w:r>
        <w:t>爲韻，後人改</w:t>
      </w:r>
    </w:p>
    <w:p w14:paraId="7F0D4C88">
      <w:r>
        <w:rPr>
          <w:rFonts w:hint="eastAsia" w:eastAsia="宋体"/>
          <w:lang w:eastAsia="zh-CN"/>
        </w:rPr>
        <w:t>“</w:t>
      </w:r>
      <w:r>
        <w:t>殺</w:t>
      </w:r>
      <w:r>
        <w:rPr>
          <w:rFonts w:hint="eastAsia" w:eastAsia="宋体"/>
          <w:lang w:eastAsia="zh-CN"/>
        </w:rPr>
        <w:t>”</w:t>
      </w:r>
      <w:r>
        <w:t>爲</w:t>
      </w:r>
      <w:r>
        <w:rPr>
          <w:rFonts w:hint="eastAsia" w:eastAsia="宋体"/>
          <w:lang w:eastAsia="zh-CN"/>
        </w:rPr>
        <w:t>“</w:t>
      </w:r>
      <w:r>
        <w:t>辱</w:t>
      </w:r>
      <w:r>
        <w:rPr>
          <w:rFonts w:hint="eastAsia" w:eastAsia="宋体"/>
          <w:lang w:eastAsia="zh-CN"/>
        </w:rPr>
        <w:t>”</w:t>
      </w:r>
      <w:r>
        <w:t>，則既失其義，而又失其韻矣。</w:t>
      </w:r>
      <w:r>
        <w:rPr>
          <w:rFonts w:hint="eastAsia" w:eastAsia="宋体"/>
          <w:lang w:eastAsia="zh-CN"/>
        </w:rPr>
        <w:t>“</w:t>
      </w:r>
      <w:r>
        <w:t>聖人乃作，爲之築土構木，以爲室屋。</w:t>
      </w:r>
      <w:r>
        <w:rPr>
          <w:rFonts w:hint="eastAsia" w:eastAsia="宋体"/>
          <w:lang w:eastAsia="zh-CN"/>
        </w:rPr>
        <w:t>”</w:t>
      </w:r>
      <w:r>
        <w:t>此二句</w:t>
      </w:r>
    </w:p>
    <w:p w14:paraId="6B994877">
      <w:r>
        <w:t>以</w:t>
      </w:r>
      <w:r>
        <w:rPr>
          <w:rFonts w:hint="eastAsia" w:eastAsia="宋体"/>
          <w:lang w:eastAsia="zh-CN"/>
        </w:rPr>
        <w:t>“</w:t>
      </w:r>
      <w:r>
        <w:t>木</w:t>
      </w:r>
      <w:r>
        <w:rPr>
          <w:rFonts w:hint="eastAsia" w:eastAsia="宋体"/>
          <w:lang w:eastAsia="zh-CN"/>
        </w:rPr>
        <w:t>”</w:t>
      </w:r>
      <w:r>
        <w:t>、</w:t>
      </w:r>
      <w:r>
        <w:rPr>
          <w:rFonts w:hint="eastAsia" w:eastAsia="宋体"/>
          <w:lang w:eastAsia="zh-CN"/>
        </w:rPr>
        <w:t>“</w:t>
      </w:r>
      <w:r>
        <w:t>屋</w:t>
      </w:r>
      <w:r>
        <w:rPr>
          <w:rFonts w:hint="eastAsia" w:eastAsia="宋体"/>
          <w:lang w:eastAsia="zh-CN"/>
        </w:rPr>
        <w:t>”</w:t>
      </w:r>
      <w:r>
        <w:t>爲韻下三句以</w:t>
      </w:r>
      <w:r>
        <w:rPr>
          <w:rFonts w:hint="eastAsia" w:eastAsia="宋体"/>
          <w:lang w:eastAsia="zh-CN"/>
        </w:rPr>
        <w:t>“</w:t>
      </w:r>
      <w:r>
        <w:t>宇</w:t>
      </w:r>
      <w:r>
        <w:rPr>
          <w:rFonts w:hint="eastAsia" w:eastAsia="宋体"/>
          <w:lang w:eastAsia="zh-CN"/>
        </w:rPr>
        <w:t>”</w:t>
      </w:r>
      <w:r>
        <w:t>、</w:t>
      </w:r>
      <w:r>
        <w:rPr>
          <w:rFonts w:hint="eastAsia" w:eastAsia="宋体"/>
          <w:lang w:eastAsia="zh-CN"/>
        </w:rPr>
        <w:t>“</w:t>
      </w:r>
      <w:r>
        <w:t>雨</w:t>
      </w:r>
      <w:r>
        <w:rPr>
          <w:rFonts w:hint="eastAsia" w:eastAsia="宋体"/>
          <w:lang w:eastAsia="zh-CN"/>
        </w:rPr>
        <w:t>”</w:t>
      </w:r>
      <w:r>
        <w:t>、</w:t>
      </w:r>
      <w:r>
        <w:rPr>
          <w:rFonts w:hint="eastAsia" w:eastAsia="宋体"/>
          <w:lang w:eastAsia="zh-CN"/>
        </w:rPr>
        <w:t>“</w:t>
      </w:r>
      <w:r>
        <w:t>暑</w:t>
      </w:r>
      <w:r>
        <w:rPr>
          <w:rFonts w:hint="eastAsia" w:eastAsia="宋体"/>
          <w:lang w:eastAsia="zh-CN"/>
        </w:rPr>
        <w:t>”</w:t>
      </w:r>
      <w:r>
        <w:t>爲韻後人多聞</w:t>
      </w:r>
      <w:r>
        <w:rPr>
          <w:rFonts w:hint="eastAsia" w:eastAsia="宋体"/>
          <w:lang w:eastAsia="zh-CN"/>
        </w:rPr>
        <w:t>“</w:t>
      </w:r>
      <w:r>
        <w:t>宫室</w:t>
      </w:r>
      <w:r>
        <w:rPr>
          <w:rFonts w:hint="eastAsia" w:eastAsia="宋体"/>
          <w:lang w:eastAsia="zh-CN"/>
        </w:rPr>
        <w:t>”</w:t>
      </w:r>
      <w:r>
        <w:t>寡聞</w:t>
      </w:r>
      <w:r>
        <w:rPr>
          <w:rFonts w:hint="eastAsia" w:eastAsia="宋体"/>
          <w:lang w:eastAsia="zh-CN"/>
        </w:rPr>
        <w:t>“</w:t>
      </w:r>
      <w:r>
        <w:t>室屋</w:t>
      </w:r>
      <w:r>
        <w:rPr>
          <w:rFonts w:hint="eastAsia" w:eastAsia="宋体"/>
          <w:lang w:eastAsia="zh-CN"/>
        </w:rPr>
        <w:t>”</w:t>
      </w:r>
      <w:r>
        <w:t>而改</w:t>
      </w:r>
    </w:p>
    <w:p w14:paraId="4E73C696">
      <w:r>
        <w:rPr>
          <w:rFonts w:hint="eastAsia" w:eastAsia="宋体"/>
          <w:lang w:eastAsia="zh-CN"/>
        </w:rPr>
        <w:t>“</w:t>
      </w:r>
      <w:r>
        <w:t>室屋</w:t>
      </w:r>
      <w:r>
        <w:rPr>
          <w:rFonts w:hint="eastAsia" w:eastAsia="宋体"/>
          <w:lang w:eastAsia="zh-CN"/>
        </w:rPr>
        <w:t>”</w:t>
      </w:r>
      <w:r>
        <w:t>爲</w:t>
      </w:r>
      <w:r>
        <w:rPr>
          <w:rFonts w:hint="eastAsia" w:eastAsia="宋体"/>
          <w:lang w:eastAsia="zh-CN"/>
        </w:rPr>
        <w:t>“</w:t>
      </w:r>
      <w:r>
        <w:t>宫室</w:t>
      </w:r>
      <w:r>
        <w:rPr>
          <w:rFonts w:hint="eastAsia" w:eastAsia="宋体"/>
          <w:lang w:eastAsia="zh-CN"/>
        </w:rPr>
        <w:t>”</w:t>
      </w:r>
      <w:r>
        <w:t>，則失其韻矣。</w:t>
      </w:r>
      <w:r>
        <w:rPr>
          <w:rFonts w:hint="eastAsia" w:eastAsia="宋体"/>
          <w:lang w:eastAsia="zh-CN"/>
        </w:rPr>
        <w:t>《</w:t>
      </w:r>
      <w:r>
        <w:t>詮言</w:t>
      </w:r>
      <w:r>
        <w:rPr>
          <w:rFonts w:hint="eastAsia" w:eastAsia="宋体"/>
          <w:lang w:eastAsia="zh-CN"/>
        </w:rPr>
        <w:t>》</w:t>
      </w:r>
      <w:r>
        <w:t>篇：</w:t>
      </w:r>
      <w:r>
        <w:rPr>
          <w:rFonts w:hint="eastAsia" w:eastAsia="宋体"/>
          <w:lang w:eastAsia="zh-CN"/>
        </w:rPr>
        <w:t>“</w:t>
      </w:r>
      <w:r>
        <w:t>故不爲好，不避醜，遵天之道。不爲始，不專</w:t>
      </w:r>
    </w:p>
    <w:p w14:paraId="0D38E5E3">
      <w:r>
        <w:t>己循天之理。</w:t>
      </w:r>
      <w:r>
        <w:rPr>
          <w:rFonts w:hint="eastAsia" w:eastAsia="宋体"/>
          <w:lang w:eastAsia="zh-CN"/>
        </w:rPr>
        <w:t>”“</w:t>
      </w:r>
      <w:r>
        <w:t>好</w:t>
      </w:r>
      <w:r>
        <w:rPr>
          <w:rFonts w:hint="eastAsia" w:eastAsia="宋体"/>
          <w:lang w:eastAsia="zh-CN"/>
        </w:rPr>
        <w:t>”“</w:t>
      </w:r>
      <w:r>
        <w:t>醜</w:t>
      </w:r>
      <w:r>
        <w:rPr>
          <w:rFonts w:hint="eastAsia" w:eastAsia="宋体"/>
          <w:lang w:eastAsia="zh-CN"/>
        </w:rPr>
        <w:t>”</w:t>
      </w:r>
      <w:r>
        <w:t>、</w:t>
      </w:r>
      <w:r>
        <w:rPr>
          <w:rFonts w:hint="eastAsia" w:eastAsia="宋体"/>
          <w:lang w:eastAsia="zh-CN"/>
        </w:rPr>
        <w:t>“</w:t>
      </w:r>
      <w:r>
        <w:t>道</w:t>
      </w:r>
      <w:r>
        <w:rPr>
          <w:rFonts w:hint="eastAsia" w:eastAsia="宋体"/>
          <w:lang w:eastAsia="zh-CN"/>
        </w:rPr>
        <w:t>”</w:t>
      </w:r>
      <w:r>
        <w:t>爲韻</w:t>
      </w:r>
      <w:r>
        <w:rPr>
          <w:rFonts w:hint="eastAsia" w:eastAsia="宋体"/>
          <w:lang w:eastAsia="zh-CN"/>
        </w:rPr>
        <w:t>“</w:t>
      </w:r>
      <w:r>
        <w:t>始</w:t>
      </w:r>
      <w:r>
        <w:rPr>
          <w:rFonts w:hint="eastAsia" w:eastAsia="宋体"/>
          <w:lang w:eastAsia="zh-CN"/>
        </w:rPr>
        <w:t>”</w:t>
      </w:r>
      <w:r>
        <w:t>、</w:t>
      </w:r>
      <w:r>
        <w:rPr>
          <w:rFonts w:hint="eastAsia" w:eastAsia="宋体"/>
          <w:lang w:eastAsia="zh-CN"/>
        </w:rPr>
        <w:t>“</w:t>
      </w:r>
      <w:r>
        <w:t>己</w:t>
      </w:r>
      <w:r>
        <w:rPr>
          <w:rFonts w:hint="eastAsia" w:eastAsia="宋体"/>
          <w:lang w:eastAsia="zh-CN"/>
        </w:rPr>
        <w:t>”</w:t>
      </w:r>
      <w:r>
        <w:t>、</w:t>
      </w:r>
      <w:r>
        <w:rPr>
          <w:rFonts w:hint="eastAsia" w:eastAsia="宋体"/>
          <w:lang w:eastAsia="zh-CN"/>
        </w:rPr>
        <w:t>“</w:t>
      </w:r>
      <w:r>
        <w:t>理</w:t>
      </w:r>
      <w:r>
        <w:rPr>
          <w:rFonts w:hint="eastAsia" w:eastAsia="宋体"/>
          <w:lang w:eastAsia="zh-CN"/>
        </w:rPr>
        <w:t>”</w:t>
      </w:r>
      <w:r>
        <w:t>爲韻後人依</w:t>
      </w:r>
      <w:r>
        <w:rPr>
          <w:rFonts w:hint="eastAsia" w:eastAsia="宋体"/>
          <w:lang w:eastAsia="zh-CN"/>
        </w:rPr>
        <w:t>《</w:t>
      </w:r>
      <w:r>
        <w:t>文子</w:t>
      </w:r>
      <w:r>
        <w:rPr>
          <w:rFonts w:hint="eastAsia" w:eastAsia="宋体"/>
          <w:lang w:eastAsia="zh-CN"/>
        </w:rPr>
        <w:t>》</w:t>
      </w:r>
      <w:r>
        <w:t>改</w:t>
      </w:r>
      <w:r>
        <w:rPr>
          <w:rFonts w:hint="eastAsia" w:eastAsia="宋体"/>
          <w:lang w:eastAsia="zh-CN"/>
        </w:rPr>
        <w:t>“</w:t>
      </w:r>
      <w:r>
        <w:t>好</w:t>
      </w:r>
      <w:r>
        <w:rPr>
          <w:rFonts w:hint="eastAsia" w:eastAsia="宋体"/>
          <w:lang w:eastAsia="zh-CN"/>
        </w:rPr>
        <w:t>”</w:t>
      </w:r>
      <w:r>
        <w:t>爲</w:t>
      </w:r>
    </w:p>
    <w:p w14:paraId="0F6A1483">
      <w:r>
        <w:t>【第127页】</w:t>
      </w:r>
    </w:p>
    <w:p w14:paraId="23F0DFDB">
      <w:pPr>
        <w:rPr>
          <w:rFonts w:hint="eastAsia" w:eastAsia="宋体"/>
          <w:lang w:eastAsia="zh-CN"/>
        </w:rPr>
      </w:pPr>
      <w:r>
        <w:rPr>
          <w:rFonts w:hint="eastAsia" w:eastAsia="宋体"/>
          <w:lang w:eastAsia="zh-CN"/>
        </w:rPr>
        <w:t>“</w:t>
      </w:r>
      <w:r>
        <w:t>善</w:t>
      </w:r>
      <w:r>
        <w:rPr>
          <w:rFonts w:hint="eastAsia" w:eastAsia="宋体"/>
          <w:lang w:eastAsia="zh-CN"/>
        </w:rPr>
        <w:t>”</w:t>
      </w:r>
      <w:r>
        <w:t>，則失其韻矣。</w:t>
      </w:r>
      <w:r>
        <w:rPr>
          <w:rFonts w:hint="eastAsia" w:eastAsia="宋体"/>
          <w:lang w:eastAsia="zh-CN"/>
        </w:rPr>
        <w:t>《</w:t>
      </w:r>
      <w:r>
        <w:t>泰族</w:t>
      </w:r>
      <w:r>
        <w:rPr>
          <w:rFonts w:hint="eastAsia" w:eastAsia="宋体"/>
          <w:lang w:eastAsia="zh-CN"/>
        </w:rPr>
        <w:t>》</w:t>
      </w:r>
      <w:r>
        <w:t>篇：</w:t>
      </w:r>
      <w:r>
        <w:rPr>
          <w:rFonts w:hint="eastAsia" w:eastAsia="宋体"/>
          <w:lang w:eastAsia="zh-CN"/>
        </w:rPr>
        <w:t>“</w:t>
      </w:r>
      <w:r>
        <w:t>四海之内，一心同歸，背貪鄙而向仁義。</w:t>
      </w:r>
      <w:r>
        <w:rPr>
          <w:rFonts w:hint="eastAsia" w:eastAsia="宋体"/>
          <w:lang w:eastAsia="zh-CN"/>
        </w:rPr>
        <w:t>”“</w:t>
      </w:r>
      <w:r>
        <w:t>義</w:t>
      </w:r>
      <w:r>
        <w:rPr>
          <w:rFonts w:hint="eastAsia" w:eastAsia="宋体"/>
          <w:lang w:eastAsia="zh-CN"/>
        </w:rPr>
        <w:t>”</w:t>
      </w:r>
      <w:r>
        <w:t>與</w:t>
      </w:r>
      <w:r>
        <w:rPr>
          <w:rFonts w:hint="eastAsia" w:eastAsia="宋体"/>
          <w:lang w:eastAsia="zh-CN"/>
        </w:rPr>
        <w:t>“</w:t>
      </w:r>
      <w:r>
        <w:t>和</w:t>
      </w:r>
      <w:r>
        <w:rPr>
          <w:rFonts w:hint="eastAsia" w:eastAsia="宋体"/>
          <w:lang w:eastAsia="zh-CN"/>
        </w:rPr>
        <w:t>”</w:t>
      </w:r>
    </w:p>
    <w:p w14:paraId="6F22393D">
      <w:r>
        <w:rPr>
          <w:rFonts w:hint="eastAsia" w:eastAsia="宋体"/>
          <w:lang w:eastAsia="zh-CN"/>
        </w:rPr>
        <w:t>“</w:t>
      </w:r>
      <w:r>
        <w:t>隨</w:t>
      </w:r>
      <w:r>
        <w:rPr>
          <w:rFonts w:hint="eastAsia" w:eastAsia="宋体"/>
          <w:lang w:eastAsia="zh-CN"/>
        </w:rPr>
        <w:t>”</w:t>
      </w:r>
      <w:r>
        <w:t>、</w:t>
      </w:r>
      <w:r>
        <w:rPr>
          <w:rFonts w:hint="eastAsia" w:eastAsia="宋体"/>
          <w:lang w:eastAsia="zh-CN"/>
        </w:rPr>
        <w:t>“</w:t>
      </w:r>
      <w:r>
        <w:t>靡</w:t>
      </w:r>
      <w:r>
        <w:rPr>
          <w:rFonts w:hint="eastAsia" w:eastAsia="宋体"/>
          <w:lang w:eastAsia="zh-CN"/>
        </w:rPr>
        <w:t>”</w:t>
      </w:r>
      <w:r>
        <w:t>爲韻，後人改</w:t>
      </w:r>
      <w:r>
        <w:rPr>
          <w:rFonts w:hint="eastAsia" w:eastAsia="宋体"/>
          <w:lang w:eastAsia="zh-CN"/>
        </w:rPr>
        <w:t>“</w:t>
      </w:r>
      <w:r>
        <w:t>仁義</w:t>
      </w:r>
      <w:r>
        <w:rPr>
          <w:rFonts w:hint="eastAsia" w:eastAsia="宋体"/>
          <w:lang w:eastAsia="zh-CN"/>
        </w:rPr>
        <w:t>”</w:t>
      </w:r>
      <w:r>
        <w:t>爲</w:t>
      </w:r>
      <w:r>
        <w:rPr>
          <w:rFonts w:hint="eastAsia" w:eastAsia="宋体"/>
          <w:lang w:eastAsia="zh-CN"/>
        </w:rPr>
        <w:t>“</w:t>
      </w:r>
      <w:r>
        <w:t>義理</w:t>
      </w:r>
      <w:r>
        <w:rPr>
          <w:rFonts w:hint="eastAsia" w:eastAsia="宋体"/>
          <w:lang w:eastAsia="zh-CN"/>
        </w:rPr>
        <w:t>”</w:t>
      </w:r>
      <w:r>
        <w:t>，則失其韻矣</w:t>
      </w:r>
    </w:p>
    <w:p w14:paraId="66BF88B8">
      <w:r>
        <w:t>有改字以合韻而實非韻者。</w:t>
      </w:r>
      <w:r>
        <w:rPr>
          <w:rFonts w:hint="eastAsia" w:eastAsia="宋体"/>
          <w:lang w:eastAsia="zh-CN"/>
        </w:rPr>
        <w:t>《</w:t>
      </w:r>
      <w:r>
        <w:t>道應</w:t>
      </w:r>
      <w:r>
        <w:rPr>
          <w:rFonts w:hint="eastAsia" w:eastAsia="宋体"/>
          <w:lang w:eastAsia="zh-CN"/>
        </w:rPr>
        <w:t>》</w:t>
      </w:r>
      <w:r>
        <w:t>篇：「</w:t>
      </w:r>
      <w:r>
        <w:rPr>
          <w:rFonts w:hint="eastAsia" w:eastAsia="宋体"/>
          <w:lang w:eastAsia="zh-CN"/>
        </w:rPr>
        <w:t>“</w:t>
      </w:r>
      <w:r>
        <w:t>攝女知，正女度，神將來舍，德將爲若美，而</w:t>
      </w:r>
    </w:p>
    <w:p w14:paraId="7D6716C1">
      <w:r>
        <w:t>道將爲女居。惷乎，若新生之犢，而無求其故。</w:t>
      </w:r>
      <w:r>
        <w:rPr>
          <w:rFonts w:hint="eastAsia" w:eastAsia="宋体"/>
          <w:lang w:eastAsia="zh-CN"/>
        </w:rPr>
        <w:t>”</w:t>
      </w:r>
      <w:r>
        <w:t>此以</w:t>
      </w:r>
      <w:r>
        <w:rPr>
          <w:rFonts w:hint="eastAsia" w:eastAsia="宋体"/>
          <w:lang w:eastAsia="zh-CN"/>
        </w:rPr>
        <w:t>“</w:t>
      </w:r>
      <w:r>
        <w:t>度</w:t>
      </w:r>
      <w:r>
        <w:rPr>
          <w:rFonts w:hint="eastAsia" w:eastAsia="宋体"/>
          <w:lang w:eastAsia="zh-CN"/>
        </w:rPr>
        <w:t>”</w:t>
      </w:r>
      <w:r>
        <w:t>、</w:t>
      </w:r>
      <w:r>
        <w:rPr>
          <w:rFonts w:hint="eastAsia" w:eastAsia="宋体"/>
          <w:lang w:eastAsia="zh-CN"/>
        </w:rPr>
        <w:t>“</w:t>
      </w:r>
      <w:r>
        <w:t>舍</w:t>
      </w:r>
      <w:r>
        <w:rPr>
          <w:rFonts w:hint="eastAsia" w:eastAsia="宋体"/>
          <w:lang w:eastAsia="zh-CN"/>
        </w:rPr>
        <w:t>”</w:t>
      </w:r>
      <w:r>
        <w:t>、</w:t>
      </w:r>
      <w:r>
        <w:rPr>
          <w:rFonts w:hint="eastAsia" w:eastAsia="宋体"/>
          <w:lang w:eastAsia="zh-CN"/>
        </w:rPr>
        <w:t>“</w:t>
      </w:r>
      <w:r>
        <w:t>居</w:t>
      </w:r>
      <w:r>
        <w:rPr>
          <w:rFonts w:hint="eastAsia" w:eastAsia="宋体"/>
          <w:lang w:eastAsia="zh-CN"/>
        </w:rPr>
        <w:t>”</w:t>
      </w:r>
      <w:r>
        <w:t>、</w:t>
      </w:r>
      <w:r>
        <w:rPr>
          <w:rFonts w:hint="eastAsia" w:eastAsia="宋体"/>
          <w:lang w:eastAsia="zh-CN"/>
        </w:rPr>
        <w:t>“</w:t>
      </w:r>
      <w:r>
        <w:t>故</w:t>
      </w:r>
      <w:r>
        <w:rPr>
          <w:rFonts w:hint="eastAsia" w:eastAsia="宋体"/>
          <w:lang w:eastAsia="zh-CN"/>
        </w:rPr>
        <w:t>”</w:t>
      </w:r>
      <w:r>
        <w:t>爲韻，後人不</w:t>
      </w:r>
    </w:p>
    <w:p w14:paraId="744D2D62">
      <w:r>
        <w:t>知</w:t>
      </w:r>
      <w:r>
        <w:rPr>
          <w:rFonts w:hint="eastAsia" w:eastAsia="宋体"/>
          <w:lang w:eastAsia="zh-CN"/>
        </w:rPr>
        <w:t>“</w:t>
      </w:r>
      <w:r>
        <w:t>舍</w:t>
      </w:r>
      <w:r>
        <w:rPr>
          <w:rFonts w:hint="eastAsia" w:eastAsia="宋体"/>
          <w:lang w:eastAsia="zh-CN"/>
        </w:rPr>
        <w:t>”</w:t>
      </w:r>
      <w:r>
        <w:t>字之入韻，而改</w:t>
      </w:r>
      <w:r>
        <w:rPr>
          <w:rFonts w:hint="eastAsia" w:eastAsia="宋体"/>
          <w:lang w:eastAsia="zh-CN"/>
        </w:rPr>
        <w:t>“</w:t>
      </w:r>
      <w:r>
        <w:t>德將爲</w:t>
      </w:r>
      <w:r>
        <w:rPr>
          <w:rFonts w:hint="eastAsia" w:eastAsia="宋体"/>
          <w:lang w:eastAsia="zh-CN"/>
        </w:rPr>
        <w:t>”</w:t>
      </w:r>
      <w:r>
        <w:t>三字爲</w:t>
      </w:r>
      <w:r>
        <w:rPr>
          <w:rFonts w:hint="eastAsia" w:eastAsia="宋体"/>
          <w:lang w:eastAsia="zh-CN"/>
        </w:rPr>
        <w:t>“</w:t>
      </w:r>
      <w:r>
        <w:t>德將來附</w:t>
      </w:r>
      <w:r>
        <w:rPr>
          <w:rFonts w:hint="eastAsia" w:eastAsia="宋体"/>
          <w:lang w:eastAsia="zh-CN"/>
        </w:rPr>
        <w:t>”</w:t>
      </w:r>
      <w:r>
        <w:t>，以與</w:t>
      </w:r>
      <w:r>
        <w:rPr>
          <w:rFonts w:hint="eastAsia" w:eastAsia="宋体"/>
          <w:lang w:eastAsia="zh-CN"/>
        </w:rPr>
        <w:t>“</w:t>
      </w:r>
      <w:r>
        <w:t>度</w:t>
      </w:r>
      <w:r>
        <w:rPr>
          <w:rFonts w:hint="eastAsia" w:eastAsia="宋体"/>
          <w:lang w:eastAsia="zh-CN"/>
        </w:rPr>
        <w:t>”</w:t>
      </w:r>
      <w:r>
        <w:t>爲韻，則下文</w:t>
      </w:r>
      <w:r>
        <w:rPr>
          <w:rFonts w:hint="eastAsia" w:eastAsia="宋体"/>
          <w:lang w:eastAsia="zh-CN"/>
        </w:rPr>
        <w:t>“</w:t>
      </w:r>
      <w:r>
        <w:t>若美</w:t>
      </w:r>
      <w:r>
        <w:rPr>
          <w:rFonts w:hint="eastAsia" w:eastAsia="宋体"/>
          <w:lang w:eastAsia="zh-CN"/>
        </w:rPr>
        <w:t>”</w:t>
      </w:r>
      <w:r>
        <w:t>二字文</w:t>
      </w:r>
    </w:p>
    <w:p w14:paraId="2C41B23F">
      <w:r>
        <w:t>不成義矣。且古音</w:t>
      </w:r>
      <w:r>
        <w:rPr>
          <w:rFonts w:hint="eastAsia" w:eastAsia="宋体"/>
          <w:lang w:eastAsia="zh-CN"/>
        </w:rPr>
        <w:t>“</w:t>
      </w:r>
      <w:r>
        <w:t>度</w:t>
      </w:r>
      <w:r>
        <w:rPr>
          <w:rFonts w:hint="eastAsia" w:eastAsia="宋体"/>
          <w:lang w:eastAsia="zh-CN"/>
        </w:rPr>
        <w:t>”</w:t>
      </w:r>
      <w:r>
        <w:t>在御部，</w:t>
      </w:r>
      <w:r>
        <w:rPr>
          <w:rFonts w:hint="eastAsia" w:eastAsia="宋体"/>
          <w:lang w:eastAsia="zh-CN"/>
        </w:rPr>
        <w:t>“</w:t>
      </w:r>
      <w:r>
        <w:t>附</w:t>
      </w:r>
      <w:r>
        <w:rPr>
          <w:rFonts w:hint="eastAsia" w:eastAsia="宋体"/>
          <w:lang w:eastAsia="zh-CN"/>
        </w:rPr>
        <w:t>”</w:t>
      </w:r>
      <w:r>
        <w:t>在候部，</w:t>
      </w:r>
      <w:r>
        <w:rPr>
          <w:rFonts w:hint="eastAsia" w:eastAsia="宋体"/>
          <w:lang w:eastAsia="zh-CN"/>
        </w:rPr>
        <w:t>“</w:t>
      </w:r>
      <w:r>
        <w:t>附</w:t>
      </w:r>
      <w:r>
        <w:rPr>
          <w:rFonts w:hint="eastAsia" w:eastAsia="宋体"/>
          <w:lang w:eastAsia="zh-CN"/>
        </w:rPr>
        <w:t>”</w:t>
      </w:r>
      <w:r>
        <w:t>與</w:t>
      </w:r>
      <w:r>
        <w:rPr>
          <w:rFonts w:hint="eastAsia" w:eastAsia="宋体"/>
          <w:lang w:eastAsia="zh-CN"/>
        </w:rPr>
        <w:t>“</w:t>
      </w:r>
      <w:r>
        <w:t>度</w:t>
      </w:r>
      <w:r>
        <w:rPr>
          <w:rFonts w:hint="eastAsia" w:eastAsia="宋体"/>
          <w:lang w:eastAsia="zh-CN"/>
        </w:rPr>
        <w:t>”</w:t>
      </w:r>
      <w:r>
        <w:t>非韻也</w:t>
      </w:r>
    </w:p>
    <w:p w14:paraId="66229108">
      <w:r>
        <w:t>有改字以合韻而反失其韻者。</w:t>
      </w:r>
      <w:r>
        <w:rPr>
          <w:rFonts w:hint="eastAsia" w:eastAsia="宋体"/>
          <w:lang w:eastAsia="zh-CN"/>
        </w:rPr>
        <w:t>《</w:t>
      </w:r>
      <w:r>
        <w:t>説林</w:t>
      </w:r>
      <w:r>
        <w:rPr>
          <w:rFonts w:hint="eastAsia" w:eastAsia="宋体"/>
          <w:lang w:eastAsia="zh-CN"/>
        </w:rPr>
        <w:t>》</w:t>
      </w:r>
      <w:r>
        <w:t>篇：</w:t>
      </w:r>
      <w:r>
        <w:rPr>
          <w:rFonts w:hint="eastAsia" w:eastAsia="宋体"/>
          <w:lang w:eastAsia="zh-CN"/>
        </w:rPr>
        <w:t>“</w:t>
      </w:r>
      <w:r>
        <w:t>無鄉之社，易爲肉黍。無國之稷，易爲求</w:t>
      </w:r>
    </w:p>
    <w:p w14:paraId="6E3CF6DD">
      <w:r>
        <w:t>福。</w:t>
      </w:r>
      <w:r>
        <w:rPr>
          <w:rFonts w:hint="eastAsia" w:eastAsia="宋体"/>
          <w:lang w:eastAsia="zh-CN"/>
        </w:rPr>
        <w:t>”“</w:t>
      </w:r>
      <w:r>
        <w:t>社</w:t>
      </w:r>
      <w:r>
        <w:rPr>
          <w:rFonts w:hint="eastAsia" w:eastAsia="宋体"/>
          <w:lang w:eastAsia="zh-CN"/>
        </w:rPr>
        <w:t>”</w:t>
      </w:r>
      <w:r>
        <w:t>、</w:t>
      </w:r>
      <w:r>
        <w:rPr>
          <w:rFonts w:hint="eastAsia" w:eastAsia="宋体"/>
          <w:lang w:eastAsia="zh-CN"/>
        </w:rPr>
        <w:t>“</w:t>
      </w:r>
      <w:r>
        <w:t>黍</w:t>
      </w:r>
      <w:r>
        <w:rPr>
          <w:rFonts w:hint="eastAsia" w:eastAsia="宋体"/>
          <w:lang w:eastAsia="zh-CN"/>
        </w:rPr>
        <w:t>”</w:t>
      </w:r>
      <w:r>
        <w:t>爲韻，</w:t>
      </w:r>
      <w:r>
        <w:rPr>
          <w:rFonts w:hint="eastAsia" w:eastAsia="宋体"/>
          <w:lang w:eastAsia="zh-CN"/>
        </w:rPr>
        <w:t>“</w:t>
      </w:r>
      <w:r>
        <w:t>稷</w:t>
      </w:r>
      <w:r>
        <w:rPr>
          <w:rFonts w:hint="eastAsia" w:eastAsia="宋体"/>
          <w:lang w:eastAsia="zh-CN"/>
        </w:rPr>
        <w:t>”</w:t>
      </w:r>
      <w:r>
        <w:t>、</w:t>
      </w:r>
      <w:r>
        <w:rPr>
          <w:rFonts w:hint="eastAsia" w:eastAsia="宋体"/>
          <w:lang w:eastAsia="zh-CN"/>
        </w:rPr>
        <w:t>“</w:t>
      </w:r>
      <w:r>
        <w:t>福</w:t>
      </w:r>
      <w:r>
        <w:rPr>
          <w:rFonts w:hint="eastAsia" w:eastAsia="宋体"/>
          <w:lang w:eastAsia="zh-CN"/>
        </w:rPr>
        <w:t>”</w:t>
      </w:r>
      <w:r>
        <w:t>爲韻。後人不識古音，乃改</w:t>
      </w:r>
      <w:r>
        <w:rPr>
          <w:rFonts w:hint="eastAsia" w:eastAsia="宋体"/>
          <w:lang w:eastAsia="zh-CN"/>
        </w:rPr>
        <w:t>“</w:t>
      </w:r>
      <w:r>
        <w:t>肉黍</w:t>
      </w:r>
      <w:r>
        <w:rPr>
          <w:rFonts w:hint="eastAsia" w:eastAsia="宋体"/>
          <w:lang w:eastAsia="zh-CN"/>
        </w:rPr>
        <w:t>”</w:t>
      </w:r>
      <w:r>
        <w:t>爲</w:t>
      </w:r>
      <w:r>
        <w:rPr>
          <w:rFonts w:hint="eastAsia" w:eastAsia="宋体"/>
          <w:lang w:eastAsia="zh-CN"/>
        </w:rPr>
        <w:t>“</w:t>
      </w:r>
      <w:r>
        <w:t>黍肉</w:t>
      </w:r>
      <w:r>
        <w:rPr>
          <w:rFonts w:hint="eastAsia" w:eastAsia="宋体"/>
          <w:lang w:eastAsia="zh-CN"/>
        </w:rPr>
        <w:t>”</w:t>
      </w:r>
      <w:r>
        <w:t>，以與</w:t>
      </w:r>
      <w:r>
        <w:rPr>
          <w:rFonts w:hint="eastAsia" w:eastAsia="宋体"/>
          <w:lang w:eastAsia="zh-CN"/>
        </w:rPr>
        <w:t>“</w:t>
      </w:r>
      <w:r>
        <w:t>福</w:t>
      </w:r>
      <w:r>
        <w:rPr>
          <w:rFonts w:hint="eastAsia" w:eastAsia="宋体"/>
          <w:lang w:eastAsia="zh-CN"/>
        </w:rPr>
        <w:t>”</w:t>
      </w:r>
      <w:r>
        <w:t>爲</w:t>
      </w:r>
    </w:p>
    <w:p w14:paraId="549E5521">
      <w:r>
        <w:t>韻，而不知</w:t>
      </w:r>
      <w:r>
        <w:rPr>
          <w:rFonts w:hint="eastAsia" w:eastAsia="宋体"/>
          <w:lang w:eastAsia="zh-CN"/>
        </w:rPr>
        <w:t>“</w:t>
      </w:r>
      <w:r>
        <w:t>福</w:t>
      </w:r>
      <w:r>
        <w:rPr>
          <w:rFonts w:hint="eastAsia" w:eastAsia="宋体"/>
          <w:lang w:eastAsia="zh-CN"/>
        </w:rPr>
        <w:t>”</w:t>
      </w:r>
      <w:r>
        <w:t>字古讀若</w:t>
      </w:r>
      <w:r>
        <w:rPr>
          <w:rFonts w:hint="eastAsia" w:eastAsia="宋体"/>
          <w:lang w:eastAsia="zh-CN"/>
        </w:rPr>
        <w:t>“</w:t>
      </w:r>
      <w:r>
        <w:t>偪</w:t>
      </w:r>
      <w:r>
        <w:rPr>
          <w:rFonts w:hint="eastAsia" w:eastAsia="宋体"/>
          <w:lang w:eastAsia="zh-CN"/>
        </w:rPr>
        <w:t>”</w:t>
      </w:r>
      <w:r>
        <w:t>，不與</w:t>
      </w:r>
      <w:r>
        <w:rPr>
          <w:rFonts w:hint="eastAsia" w:eastAsia="宋体"/>
          <w:lang w:eastAsia="zh-CN"/>
        </w:rPr>
        <w:t>“</w:t>
      </w:r>
      <w:r>
        <w:t>肉</w:t>
      </w:r>
      <w:r>
        <w:rPr>
          <w:rFonts w:hint="eastAsia" w:eastAsia="宋体"/>
          <w:lang w:eastAsia="zh-CN"/>
        </w:rPr>
        <w:t>”</w:t>
      </w:r>
      <w:r>
        <w:t>爲韻也。</w:t>
      </w:r>
      <w:r>
        <w:rPr>
          <w:rFonts w:hint="eastAsia" w:eastAsia="宋体"/>
          <w:lang w:eastAsia="zh-CN"/>
        </w:rPr>
        <w:t>“</w:t>
      </w:r>
      <w:r>
        <w:t>槁竹有火，弗鑽不㸐；土中有水，弗掘</w:t>
      </w:r>
    </w:p>
    <w:p w14:paraId="5B4F3A37">
      <w:r>
        <w:t>不出。</w:t>
      </w:r>
      <w:r>
        <w:rPr>
          <w:rFonts w:hint="eastAsia" w:eastAsia="宋体"/>
          <w:lang w:eastAsia="zh-CN"/>
        </w:rPr>
        <w:t>”“</w:t>
      </w:r>
      <w:r>
        <w:t>㸐</w:t>
      </w:r>
      <w:r>
        <w:rPr>
          <w:rFonts w:hint="eastAsia" w:eastAsia="宋体"/>
          <w:lang w:eastAsia="zh-CN"/>
        </w:rPr>
        <w:t>”</w:t>
      </w:r>
      <w:r>
        <w:t>與</w:t>
      </w:r>
      <w:r>
        <w:rPr>
          <w:rFonts w:hint="eastAsia" w:eastAsia="宋体"/>
          <w:lang w:eastAsia="zh-CN"/>
        </w:rPr>
        <w:t>“</w:t>
      </w:r>
      <w:r>
        <w:t>然</w:t>
      </w:r>
      <w:r>
        <w:rPr>
          <w:rFonts w:hint="eastAsia" w:eastAsia="宋体"/>
          <w:lang w:eastAsia="zh-CN"/>
        </w:rPr>
        <w:t>”</w:t>
      </w:r>
      <w:r>
        <w:t>同，此以</w:t>
      </w:r>
      <w:r>
        <w:rPr>
          <w:rFonts w:hint="eastAsia" w:eastAsia="宋体"/>
          <w:lang w:eastAsia="zh-CN"/>
        </w:rPr>
        <w:t>“</w:t>
      </w:r>
      <w:r>
        <w:t>水</w:t>
      </w:r>
      <w:r>
        <w:rPr>
          <w:rFonts w:hint="eastAsia" w:eastAsia="宋体"/>
          <w:lang w:eastAsia="zh-CN"/>
        </w:rPr>
        <w:t>”</w:t>
      </w:r>
      <w:r>
        <w:t>與</w:t>
      </w:r>
      <w:r>
        <w:rPr>
          <w:rFonts w:hint="eastAsia" w:eastAsia="宋体"/>
          <w:lang w:eastAsia="zh-CN"/>
        </w:rPr>
        <w:t>“</w:t>
      </w:r>
      <w:r>
        <w:t>火</w:t>
      </w:r>
      <w:r>
        <w:rPr>
          <w:rFonts w:hint="eastAsia" w:eastAsia="宋体"/>
          <w:lang w:eastAsia="zh-CN"/>
        </w:rPr>
        <w:t>”</w:t>
      </w:r>
      <w:r>
        <w:t>隔句爲韻，而</w:t>
      </w:r>
      <w:r>
        <w:rPr>
          <w:rFonts w:hint="eastAsia" w:eastAsia="宋体"/>
          <w:lang w:eastAsia="zh-CN"/>
        </w:rPr>
        <w:t>“</w:t>
      </w:r>
      <w:r>
        <w:t>鑽</w:t>
      </w:r>
      <w:r>
        <w:rPr>
          <w:rFonts w:hint="eastAsia" w:eastAsia="宋体"/>
          <w:lang w:eastAsia="zh-CN"/>
        </w:rPr>
        <w:t>”</w:t>
      </w:r>
      <w:r>
        <w:t>與</w:t>
      </w:r>
      <w:r>
        <w:rPr>
          <w:rFonts w:hint="eastAsia" w:eastAsia="宋体"/>
          <w:lang w:eastAsia="zh-CN"/>
        </w:rPr>
        <w:t>“</w:t>
      </w:r>
      <w:r>
        <w:t>㸐</w:t>
      </w:r>
      <w:r>
        <w:rPr>
          <w:rFonts w:hint="eastAsia" w:eastAsia="宋体"/>
          <w:lang w:eastAsia="zh-CN"/>
        </w:rPr>
        <w:t>”</w:t>
      </w:r>
      <w:r>
        <w:t>、</w:t>
      </w:r>
      <w:r>
        <w:rPr>
          <w:rFonts w:hint="eastAsia" w:eastAsia="宋体"/>
          <w:lang w:eastAsia="zh-CN"/>
        </w:rPr>
        <w:t>“</w:t>
      </w:r>
      <w:r>
        <w:t>掘</w:t>
      </w:r>
      <w:r>
        <w:rPr>
          <w:rFonts w:hint="eastAsia" w:eastAsia="宋体"/>
          <w:lang w:eastAsia="zh-CN"/>
        </w:rPr>
        <w:t>”</w:t>
      </w:r>
      <w:r>
        <w:t>與</w:t>
      </w:r>
      <w:r>
        <w:rPr>
          <w:rFonts w:hint="eastAsia" w:eastAsia="宋体"/>
          <w:lang w:eastAsia="zh-CN"/>
        </w:rPr>
        <w:t>“</w:t>
      </w:r>
      <w:r>
        <w:t>出</w:t>
      </w:r>
      <w:r>
        <w:rPr>
          <w:rFonts w:hint="eastAsia" w:eastAsia="宋体"/>
          <w:lang w:eastAsia="zh-CN"/>
        </w:rPr>
        <w:t>”</w:t>
      </w:r>
      <w:r>
        <w:t>則於句中各</w:t>
      </w:r>
    </w:p>
    <w:p w14:paraId="1EF3B7D5">
      <w:r>
        <w:t>自爲韻。後人不達，而改</w:t>
      </w:r>
      <w:r>
        <w:rPr>
          <w:rFonts w:hint="eastAsia" w:eastAsia="宋体"/>
          <w:lang w:eastAsia="zh-CN"/>
        </w:rPr>
        <w:t>“</w:t>
      </w:r>
      <w:r>
        <w:t>弗掘不出</w:t>
      </w:r>
      <w:r>
        <w:rPr>
          <w:rFonts w:hint="eastAsia" w:eastAsia="宋体"/>
          <w:lang w:eastAsia="zh-CN"/>
        </w:rPr>
        <w:t>”</w:t>
      </w:r>
      <w:r>
        <w:t>爲</w:t>
      </w:r>
      <w:r>
        <w:rPr>
          <w:rFonts w:hint="eastAsia" w:eastAsia="宋体"/>
          <w:lang w:eastAsia="zh-CN"/>
        </w:rPr>
        <w:t>“</w:t>
      </w:r>
      <w:r>
        <w:t>弗掘無泉</w:t>
      </w:r>
      <w:r>
        <w:rPr>
          <w:rFonts w:hint="eastAsia" w:eastAsia="宋体"/>
          <w:lang w:eastAsia="zh-CN"/>
        </w:rPr>
        <w:t>”</w:t>
      </w:r>
      <w:r>
        <w:t>，以與</w:t>
      </w:r>
      <w:r>
        <w:rPr>
          <w:rFonts w:hint="eastAsia" w:eastAsia="宋体"/>
          <w:lang w:eastAsia="zh-CN"/>
        </w:rPr>
        <w:t>“</w:t>
      </w:r>
      <w:r>
        <w:t>㸐</w:t>
      </w:r>
      <w:r>
        <w:rPr>
          <w:rFonts w:hint="eastAsia" w:eastAsia="宋体"/>
          <w:lang w:eastAsia="zh-CN"/>
        </w:rPr>
        <w:t>”</w:t>
      </w:r>
      <w:r>
        <w:t>爲韻，則反失其韻矣</w:t>
      </w:r>
    </w:p>
    <w:p w14:paraId="01D8583D">
      <w:r>
        <w:t>有改字而失其韻，又改注文者。</w:t>
      </w:r>
      <w:r>
        <w:rPr>
          <w:rFonts w:hint="eastAsia" w:eastAsia="宋体"/>
          <w:lang w:eastAsia="zh-CN"/>
        </w:rPr>
        <w:t>《</w:t>
      </w:r>
      <w:r>
        <w:t>精神</w:t>
      </w:r>
      <w:r>
        <w:rPr>
          <w:rFonts w:hint="eastAsia" w:eastAsia="宋体"/>
          <w:lang w:eastAsia="zh-CN"/>
        </w:rPr>
        <w:t>》</w:t>
      </w:r>
      <w:r>
        <w:t>篇</w:t>
      </w:r>
      <w:r>
        <w:rPr>
          <w:rFonts w:hint="eastAsia" w:eastAsia="宋体"/>
          <w:lang w:eastAsia="zh-CN"/>
        </w:rPr>
        <w:t>“</w:t>
      </w:r>
      <w:r>
        <w:t>五味亂口，使口厲爽。</w:t>
      </w:r>
      <w:r>
        <w:rPr>
          <w:rFonts w:hint="eastAsia" w:eastAsia="宋体"/>
          <w:lang w:eastAsia="zh-CN"/>
        </w:rPr>
        <w:t>”</w:t>
      </w:r>
      <w:r>
        <w:t>高注</w:t>
      </w:r>
      <w:r>
        <w:rPr>
          <w:rFonts w:hint="eastAsia" w:eastAsia="宋体"/>
          <w:lang w:eastAsia="zh-CN"/>
        </w:rPr>
        <w:t>“</w:t>
      </w:r>
      <w:r>
        <w:t>厲爽病</w:t>
      </w:r>
    </w:p>
    <w:p w14:paraId="164FCF78">
      <w:r>
        <w:t>傷滋味也。</w:t>
      </w:r>
      <w:r>
        <w:rPr>
          <w:rFonts w:hint="eastAsia" w:eastAsia="宋体"/>
          <w:lang w:eastAsia="zh-CN"/>
        </w:rPr>
        <w:t>”</w:t>
      </w:r>
      <w:r>
        <w:t>此是訓</w:t>
      </w:r>
      <w:r>
        <w:rPr>
          <w:rFonts w:hint="eastAsia" w:eastAsia="宋体"/>
          <w:lang w:eastAsia="zh-CN"/>
        </w:rPr>
        <w:t>“</w:t>
      </w:r>
      <w:r>
        <w:t>厲</w:t>
      </w:r>
      <w:r>
        <w:rPr>
          <w:rFonts w:hint="eastAsia" w:eastAsia="宋体"/>
          <w:lang w:eastAsia="zh-CN"/>
        </w:rPr>
        <w:t>”</w:t>
      </w:r>
      <w:r>
        <w:t>爲病，訓</w:t>
      </w:r>
      <w:r>
        <w:rPr>
          <w:rFonts w:hint="eastAsia" w:eastAsia="宋体"/>
          <w:lang w:eastAsia="zh-CN"/>
        </w:rPr>
        <w:t>“</w:t>
      </w:r>
      <w:r>
        <w:t>爽</w:t>
      </w:r>
      <w:r>
        <w:rPr>
          <w:rFonts w:hint="eastAsia" w:eastAsia="宋体"/>
          <w:lang w:eastAsia="zh-CN"/>
        </w:rPr>
        <w:t>”</w:t>
      </w:r>
      <w:r>
        <w:t>爲傷。</w:t>
      </w:r>
      <w:r>
        <w:rPr>
          <w:rFonts w:hint="eastAsia" w:eastAsia="宋体"/>
          <w:lang w:eastAsia="zh-CN"/>
        </w:rPr>
        <w:t>“</w:t>
      </w:r>
      <w:r>
        <w:t>爽</w:t>
      </w:r>
      <w:r>
        <w:rPr>
          <w:rFonts w:hint="eastAsia" w:eastAsia="宋体"/>
          <w:lang w:eastAsia="zh-CN"/>
        </w:rPr>
        <w:t>”</w:t>
      </w:r>
      <w:r>
        <w:t>字古讀若</w:t>
      </w:r>
      <w:r>
        <w:rPr>
          <w:rFonts w:hint="eastAsia" w:eastAsia="宋体"/>
          <w:lang w:eastAsia="zh-CN"/>
        </w:rPr>
        <w:t>“</w:t>
      </w:r>
      <w:r>
        <w:t>霜</w:t>
      </w:r>
      <w:r>
        <w:rPr>
          <w:rFonts w:hint="eastAsia" w:eastAsia="宋体"/>
          <w:lang w:eastAsia="zh-CN"/>
        </w:rPr>
        <w:t>”</w:t>
      </w:r>
      <w:r>
        <w:t>，與</w:t>
      </w:r>
      <w:r>
        <w:rPr>
          <w:rFonts w:hint="eastAsia" w:eastAsia="宋体"/>
          <w:lang w:eastAsia="zh-CN"/>
        </w:rPr>
        <w:t>“</w:t>
      </w:r>
      <w:r>
        <w:t>明</w:t>
      </w:r>
      <w:r>
        <w:rPr>
          <w:rFonts w:hint="eastAsia" w:eastAsia="宋体"/>
          <w:lang w:eastAsia="zh-CN"/>
        </w:rPr>
        <w:t>”</w:t>
      </w:r>
      <w:r>
        <w:t>、</w:t>
      </w:r>
      <w:r>
        <w:rPr>
          <w:rFonts w:hint="eastAsia" w:eastAsia="宋体"/>
          <w:lang w:eastAsia="zh-CN"/>
        </w:rPr>
        <w:t>“</w:t>
      </w:r>
      <w:r>
        <w:t>聰</w:t>
      </w:r>
      <w:r>
        <w:rPr>
          <w:rFonts w:hint="eastAsia" w:eastAsia="宋体"/>
          <w:lang w:eastAsia="zh-CN"/>
        </w:rPr>
        <w:t>”</w:t>
      </w:r>
      <w:r>
        <w:t>、</w:t>
      </w:r>
      <w:r>
        <w:rPr>
          <w:rFonts w:hint="eastAsia" w:eastAsia="宋体"/>
          <w:lang w:eastAsia="zh-CN"/>
        </w:rPr>
        <w:t>“</w:t>
      </w:r>
      <w:r>
        <w:t>揚</w:t>
      </w:r>
      <w:r>
        <w:rPr>
          <w:rFonts w:hint="eastAsia" w:eastAsia="宋体"/>
          <w:lang w:eastAsia="zh-CN"/>
        </w:rPr>
        <w:t>”</w:t>
      </w:r>
      <w:r>
        <w:t>爲韻</w:t>
      </w:r>
    </w:p>
    <w:p w14:paraId="2A295E91">
      <w:r>
        <w:t>後人不知而改</w:t>
      </w:r>
      <w:r>
        <w:rPr>
          <w:rFonts w:hint="eastAsia" w:eastAsia="宋体"/>
          <w:lang w:eastAsia="zh-CN"/>
        </w:rPr>
        <w:t>“</w:t>
      </w:r>
      <w:r>
        <w:t>厲爽</w:t>
      </w:r>
      <w:r>
        <w:rPr>
          <w:rFonts w:hint="eastAsia" w:eastAsia="宋体"/>
          <w:lang w:eastAsia="zh-CN"/>
        </w:rPr>
        <w:t>”</w:t>
      </w:r>
      <w:r>
        <w:t>爲</w:t>
      </w:r>
      <w:r>
        <w:rPr>
          <w:rFonts w:hint="eastAsia" w:eastAsia="宋体"/>
          <w:lang w:eastAsia="zh-CN"/>
        </w:rPr>
        <w:t>“</w:t>
      </w:r>
      <w:r>
        <w:t>爽傷</w:t>
      </w:r>
      <w:r>
        <w:rPr>
          <w:rFonts w:hint="eastAsia" w:eastAsia="宋体"/>
          <w:lang w:eastAsia="zh-CN"/>
        </w:rPr>
        <w:t>”</w:t>
      </w:r>
      <w:r>
        <w:t>又改注文之</w:t>
      </w:r>
      <w:r>
        <w:rPr>
          <w:rFonts w:hint="eastAsia" w:eastAsia="宋体"/>
          <w:lang w:eastAsia="zh-CN"/>
        </w:rPr>
        <w:t>“</w:t>
      </w:r>
      <w:r>
        <w:t>厲爽</w:t>
      </w:r>
      <w:r>
        <w:rPr>
          <w:rFonts w:hint="eastAsia" w:eastAsia="宋体"/>
          <w:lang w:eastAsia="zh-CN"/>
        </w:rPr>
        <w:t>”</w:t>
      </w:r>
      <w:r>
        <w:t>爲</w:t>
      </w:r>
      <w:r>
        <w:rPr>
          <w:rFonts w:hint="eastAsia" w:eastAsia="宋体"/>
          <w:lang w:eastAsia="zh-CN"/>
        </w:rPr>
        <w:t>“</w:t>
      </w:r>
      <w:r>
        <w:t>爽病</w:t>
      </w:r>
      <w:r>
        <w:rPr>
          <w:rFonts w:hint="eastAsia" w:eastAsia="宋体"/>
          <w:lang w:eastAsia="zh-CN"/>
        </w:rPr>
        <w:t>”</w:t>
      </w:r>
      <w:r>
        <w:t>。甚矣其謬也。</w:t>
      </w:r>
      <w:r>
        <w:rPr>
          <w:rFonts w:hint="eastAsia" w:eastAsia="宋体"/>
          <w:lang w:eastAsia="zh-CN"/>
        </w:rPr>
        <w:t>《</w:t>
      </w:r>
      <w:r>
        <w:t>説林</w:t>
      </w:r>
    </w:p>
    <w:p w14:paraId="3D0C98E7">
      <w:r>
        <w:t>篇</w:t>
      </w:r>
      <w:r>
        <w:rPr>
          <w:rFonts w:hint="eastAsia" w:eastAsia="宋体"/>
          <w:lang w:eastAsia="zh-CN"/>
        </w:rPr>
        <w:t>“</w:t>
      </w:r>
      <w:r>
        <w:t>繡以爲裳則宜，以爲冠則議。</w:t>
      </w:r>
      <w:r>
        <w:rPr>
          <w:rFonts w:hint="eastAsia" w:eastAsia="宋体"/>
          <w:lang w:eastAsia="zh-CN"/>
        </w:rPr>
        <w:t>”</w:t>
      </w:r>
      <w:r>
        <w:t>高注：</w:t>
      </w:r>
      <w:r>
        <w:rPr>
          <w:rFonts w:hint="eastAsia" w:eastAsia="宋体"/>
          <w:lang w:eastAsia="zh-CN"/>
        </w:rPr>
        <w:t>“</w:t>
      </w:r>
      <w:r>
        <w:t>議，人譏非之也。</w:t>
      </w:r>
      <w:r>
        <w:rPr>
          <w:rFonts w:hint="eastAsia" w:eastAsia="宋体"/>
          <w:lang w:eastAsia="zh-CN"/>
        </w:rPr>
        <w:t>”“</w:t>
      </w:r>
      <w:r>
        <w:t>宜</w:t>
      </w:r>
      <w:r>
        <w:rPr>
          <w:rFonts w:hint="eastAsia" w:eastAsia="宋体"/>
          <w:lang w:eastAsia="zh-CN"/>
        </w:rPr>
        <w:t>”</w:t>
      </w:r>
      <w:r>
        <w:t>、</w:t>
      </w:r>
      <w:r>
        <w:rPr>
          <w:rFonts w:hint="eastAsia" w:eastAsia="宋体"/>
          <w:lang w:eastAsia="zh-CN"/>
        </w:rPr>
        <w:t>“</w:t>
      </w:r>
      <w:r>
        <w:t>議</w:t>
      </w:r>
      <w:r>
        <w:rPr>
          <w:rFonts w:hint="eastAsia" w:eastAsia="宋体"/>
          <w:lang w:eastAsia="zh-CN"/>
        </w:rPr>
        <w:t>”</w:t>
      </w:r>
      <w:r>
        <w:t>二字，古音皆在</w:t>
      </w:r>
    </w:p>
    <w:p w14:paraId="7FBFD650">
      <w:r>
        <w:t>【第128页】</w:t>
      </w:r>
    </w:p>
    <w:p w14:paraId="21728752">
      <w:pPr>
        <w:rPr>
          <w:rFonts w:hint="eastAsia" w:eastAsia="宋体"/>
          <w:lang w:eastAsia="zh-CN"/>
        </w:rPr>
      </w:pPr>
      <w:r>
        <w:t>歌部。後人不知，遂改</w:t>
      </w:r>
      <w:r>
        <w:rPr>
          <w:rFonts w:hint="eastAsia" w:eastAsia="宋体"/>
          <w:lang w:eastAsia="zh-CN"/>
        </w:rPr>
        <w:t>“</w:t>
      </w:r>
      <w:r>
        <w:t>議</w:t>
      </w:r>
      <w:r>
        <w:rPr>
          <w:rFonts w:hint="eastAsia" w:eastAsia="宋体"/>
          <w:lang w:eastAsia="zh-CN"/>
        </w:rPr>
        <w:t>”</w:t>
      </w:r>
      <w:r>
        <w:t>爲</w:t>
      </w:r>
      <w:r>
        <w:rPr>
          <w:rFonts w:hint="eastAsia" w:eastAsia="宋体"/>
          <w:lang w:eastAsia="zh-CN"/>
        </w:rPr>
        <w:t>“</w:t>
      </w:r>
      <w:r>
        <w:t>譏</w:t>
      </w:r>
      <w:r>
        <w:rPr>
          <w:rFonts w:hint="eastAsia" w:eastAsia="宋体"/>
          <w:lang w:eastAsia="zh-CN"/>
        </w:rPr>
        <w:t>”</w:t>
      </w:r>
      <w:r>
        <w:t>，以與</w:t>
      </w:r>
      <w:r>
        <w:rPr>
          <w:rFonts w:hint="eastAsia" w:eastAsia="宋体"/>
          <w:lang w:eastAsia="zh-CN"/>
        </w:rPr>
        <w:t>“</w:t>
      </w:r>
      <w:r>
        <w:t>宜</w:t>
      </w:r>
      <w:r>
        <w:rPr>
          <w:rFonts w:hint="eastAsia" w:eastAsia="宋体"/>
          <w:lang w:eastAsia="zh-CN"/>
        </w:rPr>
        <w:t>”</w:t>
      </w:r>
      <w:r>
        <w:t>爲韻，并改高注，而不知</w:t>
      </w:r>
      <w:r>
        <w:rPr>
          <w:rFonts w:hint="eastAsia" w:eastAsia="宋体"/>
          <w:lang w:eastAsia="zh-CN"/>
        </w:rPr>
        <w:t>“</w:t>
      </w:r>
      <w:r>
        <w:t>宜</w:t>
      </w:r>
      <w:r>
        <w:rPr>
          <w:rFonts w:hint="eastAsia" w:eastAsia="宋体"/>
          <w:lang w:eastAsia="zh-CN"/>
        </w:rPr>
        <w:t>”</w:t>
      </w:r>
      <w:r>
        <w:t>字古讀若</w:t>
      </w:r>
      <w:r>
        <w:rPr>
          <w:rFonts w:hint="eastAsia" w:eastAsia="宋体"/>
          <w:lang w:eastAsia="zh-CN"/>
        </w:rPr>
        <w:t>“</w:t>
      </w:r>
      <w:r>
        <w:t>俄</w:t>
      </w:r>
      <w:r>
        <w:rPr>
          <w:rFonts w:hint="eastAsia" w:eastAsia="宋体"/>
          <w:lang w:eastAsia="zh-CN"/>
        </w:rPr>
        <w:t>”</w:t>
      </w:r>
    </w:p>
    <w:p w14:paraId="42A2FA2F">
      <w:r>
        <w:t>不與</w:t>
      </w:r>
      <w:r>
        <w:rPr>
          <w:rFonts w:hint="eastAsia" w:eastAsia="宋体"/>
          <w:lang w:eastAsia="zh-CN"/>
        </w:rPr>
        <w:t>“</w:t>
      </w:r>
      <w:r>
        <w:t>譏</w:t>
      </w:r>
      <w:r>
        <w:rPr>
          <w:rFonts w:hint="eastAsia" w:eastAsia="宋体"/>
          <w:lang w:eastAsia="zh-CN"/>
        </w:rPr>
        <w:t>”</w:t>
      </w:r>
      <w:r>
        <w:t>爲韻也。</w:t>
      </w:r>
    </w:p>
    <w:p w14:paraId="378EBF86">
      <w:r>
        <w:t>有改字而失其韻，又删注文者。</w:t>
      </w:r>
      <w:r>
        <w:rPr>
          <w:rFonts w:hint="eastAsia" w:eastAsia="宋体"/>
          <w:lang w:eastAsia="zh-CN"/>
        </w:rPr>
        <w:t>《</w:t>
      </w:r>
      <w:r>
        <w:t>要略</w:t>
      </w:r>
      <w:r>
        <w:rPr>
          <w:rFonts w:hint="eastAsia" w:eastAsia="宋体"/>
          <w:lang w:eastAsia="zh-CN"/>
        </w:rPr>
        <w:t>》</w:t>
      </w:r>
      <w:r>
        <w:t>曰：</w:t>
      </w:r>
      <w:r>
        <w:rPr>
          <w:rFonts w:hint="eastAsia" w:eastAsia="宋体"/>
          <w:lang w:eastAsia="zh-CN"/>
        </w:rPr>
        <w:t>“</w:t>
      </w:r>
      <w:r>
        <w:t>一羣生之短修，同九夷之風采。</w:t>
      </w:r>
      <w:r>
        <w:rPr>
          <w:rFonts w:hint="eastAsia" w:eastAsia="宋体"/>
          <w:lang w:eastAsia="zh-CN"/>
        </w:rPr>
        <w:t>”</w:t>
      </w:r>
      <w:r>
        <w:t>高注</w:t>
      </w:r>
    </w:p>
    <w:p w14:paraId="3370FB7D">
      <w:r>
        <w:rPr>
          <w:rFonts w:hint="eastAsia" w:eastAsia="宋体"/>
          <w:lang w:eastAsia="zh-CN"/>
        </w:rPr>
        <w:t>“</w:t>
      </w:r>
      <w:r>
        <w:t>風，俗也。采，事也。</w:t>
      </w:r>
      <w:r>
        <w:rPr>
          <w:rFonts w:hint="eastAsia" w:eastAsia="宋体"/>
          <w:lang w:eastAsia="zh-CN"/>
        </w:rPr>
        <w:t>”“</w:t>
      </w:r>
      <w:r>
        <w:t>采</w:t>
      </w:r>
      <w:r>
        <w:rPr>
          <w:rFonts w:hint="eastAsia" w:eastAsia="宋体"/>
          <w:lang w:eastAsia="zh-CN"/>
        </w:rPr>
        <w:t>”</w:t>
      </w:r>
      <w:r>
        <w:t>與</w:t>
      </w:r>
      <w:r>
        <w:rPr>
          <w:rFonts w:hint="eastAsia" w:eastAsia="宋体"/>
          <w:lang w:eastAsia="zh-CN"/>
        </w:rPr>
        <w:t>“</w:t>
      </w:r>
      <w:r>
        <w:t>理</w:t>
      </w:r>
      <w:r>
        <w:rPr>
          <w:rFonts w:hint="eastAsia" w:eastAsia="宋体"/>
          <w:lang w:eastAsia="zh-CN"/>
        </w:rPr>
        <w:t>”</w:t>
      </w:r>
      <w:r>
        <w:t>、</w:t>
      </w:r>
      <w:r>
        <w:rPr>
          <w:rFonts w:hint="eastAsia" w:eastAsia="宋体"/>
          <w:lang w:eastAsia="zh-CN"/>
        </w:rPr>
        <w:t>“</w:t>
      </w:r>
      <w:r>
        <w:t>始</w:t>
      </w:r>
      <w:r>
        <w:rPr>
          <w:rFonts w:hint="eastAsia" w:eastAsia="宋体"/>
          <w:lang w:eastAsia="zh-CN"/>
        </w:rPr>
        <w:t>”</w:t>
      </w:r>
      <w:r>
        <w:t>爲韻，後人改</w:t>
      </w:r>
      <w:r>
        <w:rPr>
          <w:rFonts w:hint="eastAsia" w:eastAsia="宋体"/>
          <w:lang w:eastAsia="zh-CN"/>
        </w:rPr>
        <w:t>“</w:t>
      </w:r>
      <w:r>
        <w:t>風采</w:t>
      </w:r>
      <w:r>
        <w:rPr>
          <w:rFonts w:hint="eastAsia" w:eastAsia="宋体"/>
          <w:lang w:eastAsia="zh-CN"/>
        </w:rPr>
        <w:t>”</w:t>
      </w:r>
      <w:r>
        <w:t>爲</w:t>
      </w:r>
      <w:r>
        <w:rPr>
          <w:rFonts w:hint="eastAsia" w:eastAsia="宋体"/>
          <w:lang w:eastAsia="zh-CN"/>
        </w:rPr>
        <w:t>“</w:t>
      </w:r>
      <w:r>
        <w:t>風氣</w:t>
      </w:r>
      <w:r>
        <w:rPr>
          <w:rFonts w:hint="eastAsia" w:eastAsia="宋体"/>
          <w:lang w:eastAsia="zh-CN"/>
        </w:rPr>
        <w:t>”</w:t>
      </w:r>
      <w:r>
        <w:t>，并删去注文，則既</w:t>
      </w:r>
    </w:p>
    <w:p w14:paraId="253AF604">
      <w:r>
        <w:t>失其義，而又失其韻矣。</w:t>
      </w:r>
    </w:p>
    <w:p w14:paraId="0D32FC04">
      <w:pPr>
        <w:rPr>
          <w:rFonts w:hint="eastAsia" w:eastAsia="宋体"/>
          <w:lang w:eastAsia="zh-CN"/>
        </w:rPr>
      </w:pPr>
      <w:r>
        <w:t>有加字而失其韻者。</w:t>
      </w:r>
      <w:r>
        <w:rPr>
          <w:rFonts w:hint="eastAsia" w:eastAsia="宋体"/>
          <w:lang w:eastAsia="zh-CN"/>
        </w:rPr>
        <w:t>《</w:t>
      </w:r>
      <w:r>
        <w:t>泰族</w:t>
      </w:r>
      <w:r>
        <w:rPr>
          <w:rFonts w:hint="eastAsia" w:eastAsia="宋体"/>
          <w:lang w:eastAsia="zh-CN"/>
        </w:rPr>
        <w:t>》</w:t>
      </w:r>
      <w:r>
        <w:t>篇：</w:t>
      </w:r>
      <w:r>
        <w:rPr>
          <w:rFonts w:hint="eastAsia" w:eastAsia="宋体"/>
          <w:lang w:eastAsia="zh-CN"/>
        </w:rPr>
        <w:t>“</w:t>
      </w:r>
      <w:r>
        <w:t>至治寬裕，故下不賊；至中復素，故民無匿。</w:t>
      </w:r>
      <w:r>
        <w:rPr>
          <w:rFonts w:hint="eastAsia" w:eastAsia="宋体"/>
          <w:lang w:eastAsia="zh-CN"/>
        </w:rPr>
        <w:t>”“</w:t>
      </w:r>
      <w:r>
        <w:t>賊</w:t>
      </w:r>
      <w:r>
        <w:rPr>
          <w:rFonts w:hint="eastAsia" w:eastAsia="宋体"/>
          <w:lang w:eastAsia="zh-CN"/>
        </w:rPr>
        <w:t>”</w:t>
      </w:r>
    </w:p>
    <w:p w14:paraId="12A30962">
      <w:r>
        <w:t>害也。言政寬則不爲民害也。</w:t>
      </w:r>
      <w:r>
        <w:rPr>
          <w:rFonts w:hint="eastAsia" w:eastAsia="宋体"/>
          <w:lang w:eastAsia="zh-CN"/>
        </w:rPr>
        <w:t>“</w:t>
      </w:r>
      <w:r>
        <w:t>匿</w:t>
      </w:r>
      <w:r>
        <w:rPr>
          <w:rFonts w:hint="eastAsia" w:eastAsia="宋体"/>
          <w:lang w:eastAsia="zh-CN"/>
        </w:rPr>
        <w:t>”</w:t>
      </w:r>
      <w:r>
        <w:t>讀爲</w:t>
      </w:r>
      <w:r>
        <w:rPr>
          <w:rFonts w:hint="eastAsia" w:eastAsia="宋体"/>
          <w:lang w:eastAsia="zh-CN"/>
        </w:rPr>
        <w:t>“</w:t>
      </w:r>
      <w:r>
        <w:t>慝</w:t>
      </w:r>
      <w:r>
        <w:rPr>
          <w:rFonts w:hint="eastAsia" w:eastAsia="宋体"/>
          <w:lang w:eastAsia="zh-CN"/>
        </w:rPr>
        <w:t>”</w:t>
      </w:r>
      <w:r>
        <w:t>，謂民無姦慝也。</w:t>
      </w:r>
      <w:r>
        <w:rPr>
          <w:rFonts w:hint="eastAsia" w:eastAsia="宋体"/>
          <w:lang w:eastAsia="zh-CN"/>
        </w:rPr>
        <w:t>“</w:t>
      </w:r>
      <w:r>
        <w:t>匿</w:t>
      </w:r>
      <w:r>
        <w:rPr>
          <w:rFonts w:hint="eastAsia" w:eastAsia="宋体"/>
          <w:lang w:eastAsia="zh-CN"/>
        </w:rPr>
        <w:t>”</w:t>
      </w:r>
      <w:r>
        <w:t>與</w:t>
      </w:r>
      <w:r>
        <w:rPr>
          <w:rFonts w:hint="eastAsia" w:eastAsia="宋体"/>
          <w:lang w:eastAsia="zh-CN"/>
        </w:rPr>
        <w:t>“</w:t>
      </w:r>
      <w:r>
        <w:t>賊</w:t>
      </w:r>
      <w:r>
        <w:rPr>
          <w:rFonts w:hint="eastAsia" w:eastAsia="宋体"/>
          <w:lang w:eastAsia="zh-CN"/>
        </w:rPr>
        <w:t>”</w:t>
      </w:r>
      <w:r>
        <w:t>爲韻，後人於</w:t>
      </w:r>
    </w:p>
    <w:p w14:paraId="6BCC6D93">
      <w:r>
        <w:rPr>
          <w:rFonts w:hint="eastAsia" w:eastAsia="宋体"/>
          <w:lang w:eastAsia="zh-CN"/>
        </w:rPr>
        <w:t>“</w:t>
      </w:r>
      <w:r>
        <w:t>賊</w:t>
      </w:r>
      <w:r>
        <w:rPr>
          <w:rFonts w:hint="eastAsia" w:eastAsia="宋体"/>
          <w:lang w:eastAsia="zh-CN"/>
        </w:rPr>
        <w:t>”</w:t>
      </w:r>
      <w:r>
        <w:t>上加</w:t>
      </w:r>
      <w:r>
        <w:rPr>
          <w:rFonts w:hint="eastAsia" w:eastAsia="宋体"/>
          <w:lang w:eastAsia="zh-CN"/>
        </w:rPr>
        <w:t>“</w:t>
      </w:r>
      <w:r>
        <w:t>相</w:t>
      </w:r>
      <w:r>
        <w:rPr>
          <w:rFonts w:hint="eastAsia" w:eastAsia="宋体"/>
          <w:lang w:eastAsia="zh-CN"/>
        </w:rPr>
        <w:t>”</w:t>
      </w:r>
      <w:r>
        <w:t>字，</w:t>
      </w:r>
      <w:r>
        <w:rPr>
          <w:rFonts w:hint="eastAsia" w:eastAsia="宋体"/>
          <w:lang w:eastAsia="zh-CN"/>
        </w:rPr>
        <w:t>“</w:t>
      </w:r>
      <w:r>
        <w:t>匿</w:t>
      </w:r>
      <w:r>
        <w:rPr>
          <w:rFonts w:hint="eastAsia" w:eastAsia="宋体"/>
          <w:lang w:eastAsia="zh-CN"/>
        </w:rPr>
        <w:t>”</w:t>
      </w:r>
      <w:r>
        <w:t>下加</w:t>
      </w:r>
      <w:r>
        <w:rPr>
          <w:rFonts w:hint="eastAsia" w:eastAsia="宋体"/>
          <w:lang w:eastAsia="zh-CN"/>
        </w:rPr>
        <w:t>“</w:t>
      </w:r>
      <w:r>
        <w:t>情</w:t>
      </w:r>
      <w:r>
        <w:rPr>
          <w:rFonts w:hint="eastAsia" w:eastAsia="宋体"/>
          <w:lang w:eastAsia="zh-CN"/>
        </w:rPr>
        <w:t>”</w:t>
      </w:r>
      <w:r>
        <w:t>字，則既失其義，而又失其韻矣</w:t>
      </w:r>
    </w:p>
    <w:p w14:paraId="557DB199">
      <w:r>
        <w:t>有句讀誤而又加字以失其韻者。</w:t>
      </w:r>
      <w:r>
        <w:rPr>
          <w:rFonts w:hint="eastAsia" w:eastAsia="宋体"/>
          <w:lang w:eastAsia="zh-CN"/>
        </w:rPr>
        <w:t>《</w:t>
      </w:r>
      <w:r>
        <w:t>要略</w:t>
      </w:r>
      <w:r>
        <w:rPr>
          <w:rFonts w:hint="eastAsia" w:eastAsia="宋体"/>
          <w:lang w:eastAsia="zh-CN"/>
        </w:rPr>
        <w:t>》</w:t>
      </w:r>
      <w:r>
        <w:t>曰：</w:t>
      </w:r>
      <w:r>
        <w:rPr>
          <w:rFonts w:hint="eastAsia" w:eastAsia="宋体"/>
          <w:lang w:eastAsia="zh-CN"/>
        </w:rPr>
        <w:t>“</w:t>
      </w:r>
      <w:r>
        <w:t>精神者，所以原本人之所由生，而曉寤</w:t>
      </w:r>
    </w:p>
    <w:p w14:paraId="0D739A4F">
      <w:r>
        <w:t>其形骸九竅，取象於天。句。合同其血氣，句。與雷霆風雨。句。比類其喜怒，句。與晝宵</w:t>
      </w:r>
    </w:p>
    <w:p w14:paraId="22D639BE">
      <w:r>
        <w:t>寒暑。句</w:t>
      </w:r>
      <w:r>
        <w:rPr>
          <w:rFonts w:hint="eastAsia" w:eastAsia="宋体"/>
          <w:lang w:eastAsia="zh-CN"/>
        </w:rPr>
        <w:t>”“</w:t>
      </w:r>
      <w:r>
        <w:t>與</w:t>
      </w:r>
      <w:r>
        <w:rPr>
          <w:rFonts w:hint="eastAsia" w:eastAsia="宋体"/>
          <w:lang w:eastAsia="zh-CN"/>
        </w:rPr>
        <w:t>”</w:t>
      </w:r>
      <w:r>
        <w:t>者如也言血氣之相從如雷霆風雨喜怒之相反如晝宵寒暑也。</w:t>
      </w:r>
      <w:r>
        <w:rPr>
          <w:rFonts w:hint="eastAsia" w:eastAsia="宋体"/>
          <w:lang w:eastAsia="zh-CN"/>
        </w:rPr>
        <w:t>“</w:t>
      </w:r>
      <w:r>
        <w:t>暑</w:t>
      </w:r>
    </w:p>
    <w:p w14:paraId="5095605A">
      <w:r>
        <w:t>與</w:t>
      </w:r>
      <w:r>
        <w:rPr>
          <w:rFonts w:hint="eastAsia" w:eastAsia="宋体"/>
          <w:lang w:eastAsia="zh-CN"/>
        </w:rPr>
        <w:t>“</w:t>
      </w:r>
      <w:r>
        <w:t>雨</w:t>
      </w:r>
      <w:r>
        <w:rPr>
          <w:rFonts w:hint="eastAsia" w:eastAsia="宋体"/>
          <w:lang w:eastAsia="zh-CN"/>
        </w:rPr>
        <w:t>”</w:t>
      </w:r>
      <w:r>
        <w:t>、</w:t>
      </w:r>
      <w:r>
        <w:rPr>
          <w:rFonts w:hint="eastAsia" w:eastAsia="宋体"/>
          <w:lang w:eastAsia="zh-CN"/>
        </w:rPr>
        <w:t>“</w:t>
      </w:r>
      <w:r>
        <w:t>怒</w:t>
      </w:r>
      <w:r>
        <w:rPr>
          <w:rFonts w:hint="eastAsia" w:eastAsia="宋体"/>
          <w:lang w:eastAsia="zh-CN"/>
        </w:rPr>
        <w:t>”</w:t>
      </w:r>
      <w:r>
        <w:t>爲韻。後人不知</w:t>
      </w:r>
      <w:r>
        <w:rPr>
          <w:rFonts w:hint="eastAsia" w:eastAsia="宋体"/>
          <w:lang w:eastAsia="zh-CN"/>
        </w:rPr>
        <w:t>“</w:t>
      </w:r>
      <w:r>
        <w:t>與</w:t>
      </w:r>
      <w:r>
        <w:rPr>
          <w:rFonts w:hint="eastAsia" w:eastAsia="宋体"/>
          <w:lang w:eastAsia="zh-CN"/>
        </w:rPr>
        <w:t>”</w:t>
      </w:r>
      <w:r>
        <w:t>之訓爲</w:t>
      </w:r>
      <w:r>
        <w:rPr>
          <w:rFonts w:hint="eastAsia" w:eastAsia="宋体"/>
          <w:lang w:eastAsia="zh-CN"/>
        </w:rPr>
        <w:t>“</w:t>
      </w:r>
      <w:r>
        <w:t>如</w:t>
      </w:r>
      <w:r>
        <w:rPr>
          <w:rFonts w:hint="eastAsia" w:eastAsia="宋体"/>
          <w:lang w:eastAsia="zh-CN"/>
        </w:rPr>
        <w:t>”</w:t>
      </w:r>
      <w:r>
        <w:t>，而讀</w:t>
      </w:r>
      <w:r>
        <w:rPr>
          <w:rFonts w:hint="eastAsia" w:eastAsia="宋体"/>
          <w:lang w:eastAsia="zh-CN"/>
        </w:rPr>
        <w:t>“</w:t>
      </w:r>
      <w:r>
        <w:t>與雷霆風雨比類</w:t>
      </w:r>
      <w:r>
        <w:rPr>
          <w:rFonts w:hint="eastAsia" w:eastAsia="宋体"/>
          <w:lang w:eastAsia="zh-CN"/>
        </w:rPr>
        <w:t>”</w:t>
      </w:r>
      <w:r>
        <w:t>爲句，遂於</w:t>
      </w:r>
      <w:r>
        <w:rPr>
          <w:rFonts w:hint="eastAsia" w:eastAsia="宋体"/>
          <w:lang w:eastAsia="zh-CN"/>
        </w:rPr>
        <w:t>“</w:t>
      </w:r>
      <w:r>
        <w:t>與晝</w:t>
      </w:r>
    </w:p>
    <w:p w14:paraId="7C1324A0">
      <w:r>
        <w:t>宵寒暑</w:t>
      </w:r>
      <w:r>
        <w:rPr>
          <w:rFonts w:hint="eastAsia" w:eastAsia="宋体"/>
          <w:lang w:eastAsia="zh-CN"/>
        </w:rPr>
        <w:t>”</w:t>
      </w:r>
      <w:r>
        <w:t>下加</w:t>
      </w:r>
      <w:r>
        <w:rPr>
          <w:rFonts w:hint="eastAsia" w:eastAsia="宋体"/>
          <w:lang w:eastAsia="zh-CN"/>
        </w:rPr>
        <w:t>“</w:t>
      </w:r>
      <w:r>
        <w:t>並明</w:t>
      </w:r>
      <w:r>
        <w:rPr>
          <w:rFonts w:hint="eastAsia" w:eastAsia="宋体"/>
          <w:lang w:eastAsia="zh-CN"/>
        </w:rPr>
        <w:t>”</w:t>
      </w:r>
      <w:r>
        <w:t>二字以對之則既失其句，而又失其韻矣</w:t>
      </w:r>
    </w:p>
    <w:p w14:paraId="0F08967A">
      <w:r>
        <w:t>有既誤且脱而失其韻者。</w:t>
      </w:r>
      <w:r>
        <w:rPr>
          <w:rFonts w:hint="eastAsia" w:eastAsia="宋体"/>
          <w:lang w:eastAsia="zh-CN"/>
        </w:rPr>
        <w:t>《</w:t>
      </w:r>
      <w:r>
        <w:t>泰族</w:t>
      </w:r>
      <w:r>
        <w:rPr>
          <w:rFonts w:hint="eastAsia" w:eastAsia="宋体"/>
          <w:lang w:eastAsia="zh-CN"/>
        </w:rPr>
        <w:t>》</w:t>
      </w:r>
      <w:r>
        <w:t>篇</w:t>
      </w:r>
      <w:r>
        <w:rPr>
          <w:rFonts w:hint="eastAsia" w:eastAsia="宋体"/>
          <w:lang w:eastAsia="zh-CN"/>
        </w:rPr>
        <w:t>“</w:t>
      </w:r>
      <w:r>
        <w:t>神農之初作琴也，以歸神杜淫，反其天心。及</w:t>
      </w:r>
    </w:p>
    <w:p w14:paraId="7C113919">
      <w:r>
        <w:t>其衰也流而不反淫而好色至於亡國。</w:t>
      </w:r>
      <w:r>
        <w:rPr>
          <w:rFonts w:hint="eastAsia" w:eastAsia="宋体"/>
          <w:lang w:eastAsia="zh-CN"/>
        </w:rPr>
        <w:t>”“</w:t>
      </w:r>
      <w:r>
        <w:t>淫</w:t>
      </w:r>
      <w:r>
        <w:rPr>
          <w:rFonts w:hint="eastAsia" w:eastAsia="宋体"/>
          <w:lang w:eastAsia="zh-CN"/>
        </w:rPr>
        <w:t>”</w:t>
      </w:r>
      <w:r>
        <w:t>、</w:t>
      </w:r>
      <w:r>
        <w:rPr>
          <w:rFonts w:hint="eastAsia" w:eastAsia="宋体"/>
          <w:lang w:eastAsia="zh-CN"/>
        </w:rPr>
        <w:t>“</w:t>
      </w:r>
      <w:r>
        <w:t>心</w:t>
      </w:r>
      <w:r>
        <w:rPr>
          <w:rFonts w:hint="eastAsia" w:eastAsia="宋体"/>
          <w:lang w:eastAsia="zh-CN"/>
        </w:rPr>
        <w:t>”</w:t>
      </w:r>
      <w:r>
        <w:t>爲韻</w:t>
      </w:r>
      <w:r>
        <w:rPr>
          <w:rFonts w:hint="eastAsia" w:eastAsia="宋体"/>
          <w:lang w:eastAsia="zh-CN"/>
        </w:rPr>
        <w:t>“</w:t>
      </w:r>
      <w:r>
        <w:t>色</w:t>
      </w:r>
      <w:r>
        <w:rPr>
          <w:rFonts w:hint="eastAsia" w:eastAsia="宋体"/>
          <w:lang w:eastAsia="zh-CN"/>
        </w:rPr>
        <w:t>”“</w:t>
      </w:r>
      <w:r>
        <w:t>國</w:t>
      </w:r>
      <w:r>
        <w:rPr>
          <w:rFonts w:hint="eastAsia" w:eastAsia="宋体"/>
          <w:lang w:eastAsia="zh-CN"/>
        </w:rPr>
        <w:t>”</w:t>
      </w:r>
      <w:r>
        <w:t>爲韻。各本作</w:t>
      </w:r>
      <w:r>
        <w:rPr>
          <w:rFonts w:hint="eastAsia" w:eastAsia="宋体"/>
          <w:lang w:eastAsia="zh-CN"/>
        </w:rPr>
        <w:t>“</w:t>
      </w:r>
      <w:r>
        <w:t>神農</w:t>
      </w:r>
    </w:p>
    <w:p w14:paraId="6DB820D3">
      <w:r>
        <w:t>【第129页】</w:t>
      </w:r>
    </w:p>
    <w:p w14:paraId="024B9813">
      <w:r>
        <w:t>之初作琴也，以歸神，及其淫也，反其天心</w:t>
      </w:r>
      <w:r>
        <w:rPr>
          <w:rFonts w:hint="eastAsia" w:eastAsia="宋体"/>
          <w:lang w:eastAsia="zh-CN"/>
        </w:rPr>
        <w:t>”</w:t>
      </w:r>
      <w:r>
        <w:t>—，錯謬不成文理，又脱去</w:t>
      </w:r>
      <w:r>
        <w:rPr>
          <w:rFonts w:hint="eastAsia" w:eastAsia="宋体"/>
          <w:lang w:eastAsia="zh-CN"/>
        </w:rPr>
        <w:t>“</w:t>
      </w:r>
      <w:r>
        <w:t>及其衰也</w:t>
      </w:r>
      <w:r>
        <w:rPr>
          <w:rFonts w:hint="eastAsia" w:eastAsia="宋体"/>
          <w:lang w:eastAsia="zh-CN"/>
        </w:rPr>
        <w:t>”</w:t>
      </w:r>
      <w:r>
        <w:t>以下十六</w:t>
      </w:r>
    </w:p>
    <w:p w14:paraId="4BA68CA6">
      <w:r>
        <w:t>字，則既失其義而又失其韻矣</w:t>
      </w:r>
    </w:p>
    <w:p w14:paraId="40681263">
      <w:r>
        <w:t>有既誤且倒而失其韻者。</w:t>
      </w:r>
      <w:r>
        <w:rPr>
          <w:rFonts w:hint="eastAsia" w:eastAsia="宋体"/>
          <w:lang w:eastAsia="zh-CN"/>
        </w:rPr>
        <w:t>《</w:t>
      </w:r>
      <w:r>
        <w:t>泰族</w:t>
      </w:r>
      <w:r>
        <w:rPr>
          <w:rFonts w:hint="eastAsia" w:eastAsia="宋体"/>
          <w:lang w:eastAsia="zh-CN"/>
        </w:rPr>
        <w:t>》</w:t>
      </w:r>
      <w:r>
        <w:t>篇：</w:t>
      </w:r>
      <w:r>
        <w:rPr>
          <w:rFonts w:hint="eastAsia" w:eastAsia="宋体"/>
          <w:lang w:eastAsia="zh-CN"/>
        </w:rPr>
        <w:t>“</w:t>
      </w:r>
      <w:r>
        <w:t>天地所包，陰陽所嘔，雨露所濡，以生萬殊。翡</w:t>
      </w:r>
    </w:p>
    <w:p w14:paraId="7BD6FAE8">
      <w:pPr>
        <w:rPr>
          <w:rFonts w:hint="eastAsia" w:eastAsia="宋体"/>
          <w:lang w:eastAsia="zh-CN"/>
        </w:rPr>
      </w:pPr>
      <w:r>
        <w:t>翠瑇瑁，瑶碧玉珠，文彩明朗，潤澤若濡。摩而不玩。久而不渝。</w:t>
      </w:r>
      <w:r>
        <w:rPr>
          <w:rFonts w:hint="eastAsia" w:eastAsia="宋体"/>
          <w:lang w:eastAsia="zh-CN"/>
        </w:rPr>
        <w:t>”“</w:t>
      </w:r>
      <w:r>
        <w:t>嘔</w:t>
      </w:r>
      <w:r>
        <w:rPr>
          <w:rFonts w:hint="eastAsia" w:eastAsia="宋体"/>
          <w:lang w:eastAsia="zh-CN"/>
        </w:rPr>
        <w:t>”</w:t>
      </w:r>
      <w:r>
        <w:t>、</w:t>
      </w:r>
      <w:r>
        <w:rPr>
          <w:rFonts w:hint="eastAsia" w:eastAsia="宋体"/>
          <w:lang w:eastAsia="zh-CN"/>
        </w:rPr>
        <w:t>“</w:t>
      </w:r>
      <w:r>
        <w:t>濡</w:t>
      </w:r>
      <w:r>
        <w:rPr>
          <w:rFonts w:hint="eastAsia" w:eastAsia="宋体"/>
          <w:lang w:eastAsia="zh-CN"/>
        </w:rPr>
        <w:t>”</w:t>
      </w:r>
      <w:r>
        <w:t>、</w:t>
      </w:r>
      <w:r>
        <w:rPr>
          <w:rFonts w:hint="eastAsia" w:eastAsia="宋体"/>
          <w:lang w:eastAsia="zh-CN"/>
        </w:rPr>
        <w:t>“</w:t>
      </w:r>
      <w:r>
        <w:t>殊</w:t>
      </w:r>
      <w:r>
        <w:rPr>
          <w:rFonts w:hint="eastAsia" w:eastAsia="宋体"/>
          <w:lang w:eastAsia="zh-CN"/>
        </w:rPr>
        <w:t>”</w:t>
      </w:r>
      <w:r>
        <w:t>、</w:t>
      </w:r>
      <w:r>
        <w:rPr>
          <w:rFonts w:hint="eastAsia" w:eastAsia="宋体"/>
          <w:lang w:eastAsia="zh-CN"/>
        </w:rPr>
        <w:t>“</w:t>
      </w:r>
      <w:r>
        <w:t>珠</w:t>
      </w:r>
      <w:r>
        <w:rPr>
          <w:rFonts w:hint="eastAsia" w:eastAsia="宋体"/>
          <w:lang w:eastAsia="zh-CN"/>
        </w:rPr>
        <w:t>”</w:t>
      </w:r>
    </w:p>
    <w:p w14:paraId="7E48209D">
      <w:r>
        <w:rPr>
          <w:rFonts w:hint="eastAsia" w:eastAsia="宋体"/>
          <w:lang w:eastAsia="zh-CN"/>
        </w:rPr>
        <w:t>“</w:t>
      </w:r>
      <w:r>
        <w:t>濡</w:t>
      </w:r>
      <w:r>
        <w:rPr>
          <w:rFonts w:hint="eastAsia" w:eastAsia="宋体"/>
          <w:lang w:eastAsia="zh-CN"/>
        </w:rPr>
        <w:t>”</w:t>
      </w:r>
      <w:r>
        <w:t>、</w:t>
      </w:r>
      <w:r>
        <w:rPr>
          <w:rFonts w:hint="eastAsia" w:eastAsia="宋体"/>
          <w:lang w:eastAsia="zh-CN"/>
        </w:rPr>
        <w:t>“</w:t>
      </w:r>
      <w:r>
        <w:t>渝</w:t>
      </w:r>
      <w:r>
        <w:rPr>
          <w:rFonts w:hint="eastAsia" w:eastAsia="宋体"/>
          <w:lang w:eastAsia="zh-CN"/>
        </w:rPr>
        <w:t>”</w:t>
      </w:r>
      <w:r>
        <w:t>爲韻。</w:t>
      </w:r>
      <w:r>
        <w:rPr>
          <w:rFonts w:hint="eastAsia" w:eastAsia="宋体"/>
          <w:lang w:eastAsia="zh-CN"/>
        </w:rPr>
        <w:t>《</w:t>
      </w:r>
      <w:r>
        <w:t>藏</w:t>
      </w:r>
      <w:r>
        <w:rPr>
          <w:rFonts w:hint="eastAsia" w:eastAsia="宋体"/>
          <w:lang w:eastAsia="zh-CN"/>
        </w:rPr>
        <w:t>》</w:t>
      </w:r>
      <w:r>
        <w:t>本</w:t>
      </w:r>
      <w:r>
        <w:rPr>
          <w:rFonts w:hint="eastAsia" w:eastAsia="宋体"/>
          <w:lang w:eastAsia="zh-CN"/>
        </w:rPr>
        <w:t>“</w:t>
      </w:r>
      <w:r>
        <w:t>雨露所濡，以生萬殊</w:t>
      </w:r>
      <w:r>
        <w:rPr>
          <w:rFonts w:hint="eastAsia" w:eastAsia="宋体"/>
          <w:lang w:eastAsia="zh-CN"/>
        </w:rPr>
        <w:t>”</w:t>
      </w:r>
      <w:r>
        <w:t>，誤作</w:t>
      </w:r>
      <w:r>
        <w:rPr>
          <w:rFonts w:hint="eastAsia" w:eastAsia="宋体"/>
          <w:lang w:eastAsia="zh-CN"/>
        </w:rPr>
        <w:t>“</w:t>
      </w:r>
      <w:r>
        <w:t>雨露所以濡生萬物</w:t>
      </w:r>
      <w:r>
        <w:rPr>
          <w:rFonts w:hint="eastAsia" w:eastAsia="宋体"/>
          <w:lang w:eastAsia="zh-CN"/>
        </w:rPr>
        <w:t>”</w:t>
      </w:r>
      <w:r>
        <w:t>，</w:t>
      </w:r>
      <w:r>
        <w:rPr>
          <w:rFonts w:hint="eastAsia" w:eastAsia="宋体"/>
          <w:lang w:eastAsia="zh-CN"/>
        </w:rPr>
        <w:t>“</w:t>
      </w:r>
      <w:r>
        <w:t>瑶碧玉珠</w:t>
      </w:r>
      <w:r>
        <w:rPr>
          <w:rFonts w:hint="eastAsia" w:eastAsia="宋体"/>
          <w:lang w:eastAsia="zh-CN"/>
        </w:rPr>
        <w:t>”</w:t>
      </w:r>
      <w:r>
        <w:t>又</w:t>
      </w:r>
    </w:p>
    <w:p w14:paraId="6EF6D824">
      <w:r>
        <w:t>誤在</w:t>
      </w:r>
      <w:r>
        <w:rPr>
          <w:rFonts w:hint="eastAsia" w:eastAsia="宋体"/>
          <w:lang w:eastAsia="zh-CN"/>
        </w:rPr>
        <w:t>“</w:t>
      </w:r>
      <w:r>
        <w:t>翡翠瑇瑁</w:t>
      </w:r>
      <w:r>
        <w:rPr>
          <w:rFonts w:hint="eastAsia" w:eastAsia="宋体"/>
          <w:lang w:eastAsia="zh-CN"/>
        </w:rPr>
        <w:t>”</w:t>
      </w:r>
      <w:r>
        <w:t>之上則既失其句而又失其韻矣</w:t>
      </w:r>
    </w:p>
    <w:p w14:paraId="696DEE8D">
      <w:pPr>
        <w:rPr>
          <w:rFonts w:hint="eastAsia" w:eastAsia="宋体"/>
          <w:lang w:eastAsia="zh-CN"/>
        </w:rPr>
      </w:pPr>
      <w:r>
        <w:t>有既誤且改而失其韻者。</w:t>
      </w:r>
      <w:r>
        <w:rPr>
          <w:rFonts w:hint="eastAsia" w:eastAsia="宋体"/>
          <w:lang w:eastAsia="zh-CN"/>
        </w:rPr>
        <w:t>《</w:t>
      </w:r>
      <w:r>
        <w:t>覽冥</w:t>
      </w:r>
      <w:r>
        <w:rPr>
          <w:rFonts w:hint="eastAsia" w:eastAsia="宋体"/>
          <w:lang w:eastAsia="zh-CN"/>
        </w:rPr>
        <w:t>》</w:t>
      </w:r>
      <w:r>
        <w:t>篇：</w:t>
      </w:r>
      <w:r>
        <w:rPr>
          <w:rFonts w:hint="eastAsia" w:eastAsia="宋体"/>
          <w:lang w:eastAsia="zh-CN"/>
        </w:rPr>
        <w:t>“</w:t>
      </w:r>
      <w:r>
        <w:t>田無立禾，路無薠莎，金積折廉，璧襲無蠃。</w:t>
      </w:r>
      <w:r>
        <w:rPr>
          <w:rFonts w:hint="eastAsia" w:eastAsia="宋体"/>
          <w:lang w:eastAsia="zh-CN"/>
        </w:rPr>
        <w:t>”</w:t>
      </w:r>
    </w:p>
    <w:p w14:paraId="770575F3">
      <w:r>
        <w:rPr>
          <w:rFonts w:hint="eastAsia" w:eastAsia="宋体"/>
          <w:lang w:eastAsia="zh-CN"/>
        </w:rPr>
        <w:t>“</w:t>
      </w:r>
      <w:r>
        <w:t>蠃</w:t>
      </w:r>
      <w:r>
        <w:rPr>
          <w:rFonts w:hint="eastAsia" w:eastAsia="宋体"/>
          <w:lang w:eastAsia="zh-CN"/>
        </w:rPr>
        <w:t>”</w:t>
      </w:r>
      <w:r>
        <w:t>，璧文也，與</w:t>
      </w:r>
      <w:r>
        <w:rPr>
          <w:rFonts w:hint="eastAsia" w:eastAsia="宋体"/>
          <w:lang w:eastAsia="zh-CN"/>
        </w:rPr>
        <w:t>“</w:t>
      </w:r>
      <w:r>
        <w:t>禾</w:t>
      </w:r>
      <w:r>
        <w:rPr>
          <w:rFonts w:hint="eastAsia" w:eastAsia="宋体"/>
          <w:lang w:eastAsia="zh-CN"/>
        </w:rPr>
        <w:t>”</w:t>
      </w:r>
      <w:r>
        <w:t>、</w:t>
      </w:r>
      <w:r>
        <w:rPr>
          <w:rFonts w:hint="eastAsia" w:eastAsia="宋体"/>
          <w:lang w:eastAsia="zh-CN"/>
        </w:rPr>
        <w:t>“</w:t>
      </w:r>
      <w:r>
        <w:t>莎</w:t>
      </w:r>
      <w:r>
        <w:rPr>
          <w:rFonts w:hint="eastAsia" w:eastAsia="宋体"/>
          <w:lang w:eastAsia="zh-CN"/>
        </w:rPr>
        <w:t>”</w:t>
      </w:r>
      <w:r>
        <w:t>爲韻。</w:t>
      </w:r>
      <w:r>
        <w:rPr>
          <w:rFonts w:hint="eastAsia" w:eastAsia="宋体"/>
          <w:lang w:eastAsia="zh-CN"/>
        </w:rPr>
        <w:t>“</w:t>
      </w:r>
      <w:r>
        <w:t>薠莎</w:t>
      </w:r>
      <w:r>
        <w:rPr>
          <w:rFonts w:hint="eastAsia" w:eastAsia="宋体"/>
          <w:lang w:eastAsia="zh-CN"/>
        </w:rPr>
        <w:t>”</w:t>
      </w:r>
      <w:r>
        <w:t>誤爲</w:t>
      </w:r>
      <w:r>
        <w:rPr>
          <w:rFonts w:hint="eastAsia" w:eastAsia="宋体"/>
          <w:lang w:eastAsia="zh-CN"/>
        </w:rPr>
        <w:t>“</w:t>
      </w:r>
      <w:r>
        <w:t>莎薠</w:t>
      </w:r>
      <w:r>
        <w:rPr>
          <w:rFonts w:hint="eastAsia" w:eastAsia="宋体"/>
          <w:lang w:eastAsia="zh-CN"/>
        </w:rPr>
        <w:t>”</w:t>
      </w:r>
      <w:r>
        <w:t>，後人又改</w:t>
      </w:r>
      <w:r>
        <w:rPr>
          <w:rFonts w:hint="eastAsia" w:eastAsia="宋体"/>
          <w:lang w:eastAsia="zh-CN"/>
        </w:rPr>
        <w:t>“</w:t>
      </w:r>
      <w:r>
        <w:t>蠃</w:t>
      </w:r>
      <w:r>
        <w:rPr>
          <w:rFonts w:hint="eastAsia" w:eastAsia="宋体"/>
          <w:lang w:eastAsia="zh-CN"/>
        </w:rPr>
        <w:t>”</w:t>
      </w:r>
      <w:r>
        <w:t>爲</w:t>
      </w:r>
      <w:r>
        <w:rPr>
          <w:rFonts w:hint="eastAsia" w:eastAsia="宋体"/>
          <w:lang w:eastAsia="zh-CN"/>
        </w:rPr>
        <w:t>“</w:t>
      </w:r>
      <w:r>
        <w:t>理</w:t>
      </w:r>
      <w:r>
        <w:rPr>
          <w:rFonts w:hint="eastAsia" w:eastAsia="宋体"/>
          <w:lang w:eastAsia="zh-CN"/>
        </w:rPr>
        <w:t>”</w:t>
      </w:r>
      <w:r>
        <w:t>，則失其韻矣</w:t>
      </w:r>
    </w:p>
    <w:p w14:paraId="3D6B3C19">
      <w:r>
        <w:rPr>
          <w:rFonts w:hint="eastAsia" w:eastAsia="宋体"/>
          <w:lang w:eastAsia="zh-CN"/>
        </w:rPr>
        <w:t>《</w:t>
      </w:r>
      <w:r>
        <w:t>道應</w:t>
      </w:r>
      <w:r>
        <w:rPr>
          <w:rFonts w:hint="eastAsia" w:eastAsia="宋体"/>
          <w:lang w:eastAsia="zh-CN"/>
        </w:rPr>
        <w:t>》</w:t>
      </w:r>
      <w:r>
        <w:t>篇：</w:t>
      </w:r>
      <w:r>
        <w:rPr>
          <w:rFonts w:hint="eastAsia" w:eastAsia="宋体"/>
          <w:lang w:eastAsia="zh-CN"/>
        </w:rPr>
        <w:t>“</w:t>
      </w:r>
      <w:r>
        <w:t>此其下無地而上無天，聽焉無聞，視焉則眴。</w:t>
      </w:r>
      <w:r>
        <w:rPr>
          <w:rFonts w:hint="eastAsia" w:eastAsia="宋体"/>
          <w:lang w:eastAsia="zh-CN"/>
        </w:rPr>
        <w:t>”“</w:t>
      </w:r>
      <w:r>
        <w:t>眴</w:t>
      </w:r>
      <w:r>
        <w:rPr>
          <w:rFonts w:hint="eastAsia" w:eastAsia="宋体"/>
          <w:lang w:eastAsia="zh-CN"/>
        </w:rPr>
        <w:t>”</w:t>
      </w:r>
      <w:r>
        <w:t>讀曰</w:t>
      </w:r>
      <w:r>
        <w:rPr>
          <w:rFonts w:hint="eastAsia" w:eastAsia="宋体"/>
          <w:lang w:eastAsia="zh-CN"/>
        </w:rPr>
        <w:t>“</w:t>
      </w:r>
      <w:r>
        <w:t>眩</w:t>
      </w:r>
      <w:r>
        <w:rPr>
          <w:rFonts w:hint="eastAsia" w:eastAsia="宋体"/>
          <w:lang w:eastAsia="zh-CN"/>
        </w:rPr>
        <w:t>”</w:t>
      </w:r>
      <w:r>
        <w:t>，與</w:t>
      </w:r>
      <w:r>
        <w:rPr>
          <w:rFonts w:hint="eastAsia" w:eastAsia="宋体"/>
          <w:lang w:eastAsia="zh-CN"/>
        </w:rPr>
        <w:t>“</w:t>
      </w:r>
      <w:r>
        <w:t>天</w:t>
      </w:r>
      <w:r>
        <w:rPr>
          <w:rFonts w:hint="eastAsia" w:eastAsia="宋体"/>
          <w:lang w:eastAsia="zh-CN"/>
        </w:rPr>
        <w:t>”</w:t>
      </w:r>
      <w:r>
        <w:t>爲韻</w:t>
      </w:r>
    </w:p>
    <w:p w14:paraId="7445D8B5">
      <w:r>
        <w:rPr>
          <w:rFonts w:hint="eastAsia" w:eastAsia="宋体"/>
          <w:lang w:eastAsia="zh-CN"/>
        </w:rPr>
        <w:t>《</w:t>
      </w:r>
      <w:r>
        <w:t>藏</w:t>
      </w:r>
      <w:r>
        <w:rPr>
          <w:rFonts w:hint="eastAsia" w:eastAsia="宋体"/>
          <w:lang w:eastAsia="zh-CN"/>
        </w:rPr>
        <w:t>》</w:t>
      </w:r>
      <w:r>
        <w:t>本</w:t>
      </w:r>
      <w:r>
        <w:rPr>
          <w:rFonts w:hint="eastAsia" w:eastAsia="宋体"/>
          <w:lang w:eastAsia="zh-CN"/>
        </w:rPr>
        <w:t>“</w:t>
      </w:r>
      <w:r>
        <w:t>則眴</w:t>
      </w:r>
      <w:r>
        <w:rPr>
          <w:rFonts w:hint="eastAsia" w:eastAsia="宋体"/>
          <w:lang w:eastAsia="zh-CN"/>
        </w:rPr>
        <w:t>”</w:t>
      </w:r>
      <w:r>
        <w:t>誤作</w:t>
      </w:r>
      <w:r>
        <w:rPr>
          <w:rFonts w:hint="eastAsia" w:eastAsia="宋体"/>
          <w:lang w:eastAsia="zh-CN"/>
        </w:rPr>
        <w:t>“</w:t>
      </w:r>
      <w:r>
        <w:t>無眴</w:t>
      </w:r>
      <w:r>
        <w:rPr>
          <w:rFonts w:hint="eastAsia" w:eastAsia="宋体"/>
          <w:lang w:eastAsia="zh-CN"/>
        </w:rPr>
        <w:t>”</w:t>
      </w:r>
      <w:r>
        <w:t>，朱本又改</w:t>
      </w:r>
      <w:r>
        <w:rPr>
          <w:rFonts w:hint="eastAsia" w:eastAsia="宋体"/>
          <w:lang w:eastAsia="zh-CN"/>
        </w:rPr>
        <w:t>“</w:t>
      </w:r>
      <w:r>
        <w:t>眴</w:t>
      </w:r>
      <w:r>
        <w:rPr>
          <w:rFonts w:hint="eastAsia" w:eastAsia="宋体"/>
          <w:lang w:eastAsia="zh-CN"/>
        </w:rPr>
        <w:t>”</w:t>
      </w:r>
      <w:r>
        <w:t>爲</w:t>
      </w:r>
      <w:r>
        <w:rPr>
          <w:rFonts w:hint="eastAsia" w:eastAsia="宋体"/>
          <w:lang w:eastAsia="zh-CN"/>
        </w:rPr>
        <w:t>“</w:t>
      </w:r>
      <w:r>
        <w:t>矚</w:t>
      </w:r>
      <w:r>
        <w:rPr>
          <w:rFonts w:hint="eastAsia" w:eastAsia="宋体"/>
          <w:lang w:eastAsia="zh-CN"/>
        </w:rPr>
        <w:t>”</w:t>
      </w:r>
      <w:r>
        <w:t>，則既失其義，而又失其韻矣</w:t>
      </w:r>
    </w:p>
    <w:p w14:paraId="6CFFACC6">
      <w:r>
        <w:t>有既誤而又加字以失其韻者。</w:t>
      </w:r>
      <w:r>
        <w:rPr>
          <w:rFonts w:hint="eastAsia" w:eastAsia="宋体"/>
          <w:lang w:eastAsia="zh-CN"/>
        </w:rPr>
        <w:t>《</w:t>
      </w:r>
      <w:r>
        <w:t>説林</w:t>
      </w:r>
      <w:r>
        <w:rPr>
          <w:rFonts w:hint="eastAsia" w:eastAsia="宋体"/>
          <w:lang w:eastAsia="zh-CN"/>
        </w:rPr>
        <w:t>》</w:t>
      </w:r>
      <w:r>
        <w:t>篇：</w:t>
      </w:r>
      <w:r>
        <w:rPr>
          <w:rFonts w:hint="eastAsia" w:eastAsia="宋体"/>
          <w:lang w:eastAsia="zh-CN"/>
        </w:rPr>
        <w:t>“</w:t>
      </w:r>
      <w:r>
        <w:t>予溺者金玉，不若尋常之纆。</w:t>
      </w:r>
      <w:r>
        <w:rPr>
          <w:rFonts w:hint="eastAsia" w:eastAsia="宋体"/>
          <w:lang w:eastAsia="zh-CN"/>
        </w:rPr>
        <w:t>”“</w:t>
      </w:r>
      <w:r>
        <w:t>纆</w:t>
      </w:r>
      <w:r>
        <w:rPr>
          <w:rFonts w:hint="eastAsia" w:eastAsia="宋体"/>
          <w:lang w:eastAsia="zh-CN"/>
        </w:rPr>
        <w:t>”</w:t>
      </w:r>
      <w:r>
        <w:t>讀若</w:t>
      </w:r>
    </w:p>
    <w:p w14:paraId="3737BCBC">
      <w:r>
        <w:rPr>
          <w:rFonts w:hint="eastAsia" w:eastAsia="宋体"/>
          <w:lang w:eastAsia="zh-CN"/>
        </w:rPr>
        <w:t>“</w:t>
      </w:r>
      <w:r>
        <w:t>墨</w:t>
      </w:r>
      <w:r>
        <w:rPr>
          <w:rFonts w:hint="eastAsia" w:eastAsia="宋体"/>
          <w:lang w:eastAsia="zh-CN"/>
        </w:rPr>
        <w:t>”</w:t>
      </w:r>
      <w:r>
        <w:t>，索也。</w:t>
      </w:r>
      <w:r>
        <w:rPr>
          <w:rFonts w:hint="eastAsia" w:eastAsia="宋体"/>
          <w:lang w:eastAsia="zh-CN"/>
        </w:rPr>
        <w:t>“</w:t>
      </w:r>
      <w:r>
        <w:t>纆</w:t>
      </w:r>
      <w:r>
        <w:rPr>
          <w:rFonts w:hint="eastAsia" w:eastAsia="宋体"/>
          <w:lang w:eastAsia="zh-CN"/>
        </w:rPr>
        <w:t>”</w:t>
      </w:r>
      <w:r>
        <w:t>與</w:t>
      </w:r>
      <w:r>
        <w:rPr>
          <w:rFonts w:hint="eastAsia" w:eastAsia="宋体"/>
          <w:lang w:eastAsia="zh-CN"/>
        </w:rPr>
        <w:t>“</w:t>
      </w:r>
      <w:r>
        <w:t>佩</w:t>
      </w:r>
      <w:r>
        <w:rPr>
          <w:rFonts w:hint="eastAsia" w:eastAsia="宋体"/>
          <w:lang w:eastAsia="zh-CN"/>
        </w:rPr>
        <w:t>”</w:t>
      </w:r>
      <w:r>
        <w:t>、</w:t>
      </w:r>
      <w:r>
        <w:rPr>
          <w:rFonts w:hint="eastAsia" w:eastAsia="宋体"/>
          <w:lang w:eastAsia="zh-CN"/>
        </w:rPr>
        <w:t>“</w:t>
      </w:r>
      <w:r>
        <w:t>富</w:t>
      </w:r>
      <w:r>
        <w:rPr>
          <w:rFonts w:hint="eastAsia" w:eastAsia="宋体"/>
          <w:lang w:eastAsia="zh-CN"/>
        </w:rPr>
        <w:t>”</w:t>
      </w:r>
      <w:r>
        <w:t>爲韻。</w:t>
      </w:r>
      <w:r>
        <w:rPr>
          <w:rFonts w:hint="eastAsia" w:eastAsia="宋体"/>
          <w:lang w:eastAsia="zh-CN"/>
        </w:rPr>
        <w:t>“</w:t>
      </w:r>
      <w:r>
        <w:t>纆</w:t>
      </w:r>
      <w:r>
        <w:rPr>
          <w:rFonts w:hint="eastAsia" w:eastAsia="宋体"/>
          <w:lang w:eastAsia="zh-CN"/>
        </w:rPr>
        <w:t>”</w:t>
      </w:r>
      <w:r>
        <w:t>誤爲</w:t>
      </w:r>
      <w:r>
        <w:rPr>
          <w:rFonts w:hint="eastAsia" w:eastAsia="宋体"/>
          <w:lang w:eastAsia="zh-CN"/>
        </w:rPr>
        <w:t>“</w:t>
      </w:r>
      <w:r>
        <w:t>纏</w:t>
      </w:r>
      <w:r>
        <w:rPr>
          <w:rFonts w:hint="eastAsia" w:eastAsia="宋体"/>
          <w:lang w:eastAsia="zh-CN"/>
        </w:rPr>
        <w:t>”</w:t>
      </w:r>
      <w:r>
        <w:t>，後人又於</w:t>
      </w:r>
      <w:r>
        <w:rPr>
          <w:rFonts w:hint="eastAsia" w:eastAsia="宋体"/>
          <w:lang w:eastAsia="zh-CN"/>
        </w:rPr>
        <w:t>“</w:t>
      </w:r>
      <w:r>
        <w:t>纏</w:t>
      </w:r>
      <w:r>
        <w:rPr>
          <w:rFonts w:hint="eastAsia" w:eastAsia="宋体"/>
          <w:lang w:eastAsia="zh-CN"/>
        </w:rPr>
        <w:t>”</w:t>
      </w:r>
      <w:r>
        <w:t>下加</w:t>
      </w:r>
      <w:r>
        <w:rPr>
          <w:rFonts w:hint="eastAsia" w:eastAsia="宋体"/>
          <w:lang w:eastAsia="zh-CN"/>
        </w:rPr>
        <w:t>“</w:t>
      </w:r>
      <w:r>
        <w:t>索</w:t>
      </w:r>
      <w:r>
        <w:rPr>
          <w:rFonts w:hint="eastAsia" w:eastAsia="宋体"/>
          <w:lang w:eastAsia="zh-CN"/>
        </w:rPr>
        <w:t>”</w:t>
      </w:r>
      <w:r>
        <w:t>字，則既失其</w:t>
      </w:r>
    </w:p>
    <w:p w14:paraId="3EEB828F">
      <w:r>
        <w:t>義，而又失其韻矣。</w:t>
      </w:r>
    </w:p>
    <w:p w14:paraId="621CD2DA">
      <w:pPr>
        <w:rPr>
          <w:rFonts w:hint="eastAsia" w:eastAsia="宋体"/>
          <w:lang w:eastAsia="zh-CN"/>
        </w:rPr>
      </w:pPr>
      <w:r>
        <w:t>有既脱而又加字以失其韻者。</w:t>
      </w:r>
      <w:r>
        <w:rPr>
          <w:rFonts w:hint="eastAsia" w:eastAsia="宋体"/>
          <w:lang w:eastAsia="zh-CN"/>
        </w:rPr>
        <w:t>《</w:t>
      </w:r>
      <w:r>
        <w:t>説山</w:t>
      </w:r>
      <w:r>
        <w:rPr>
          <w:rFonts w:hint="eastAsia" w:eastAsia="宋体"/>
          <w:lang w:eastAsia="zh-CN"/>
        </w:rPr>
        <w:t>》</w:t>
      </w:r>
      <w:r>
        <w:t>篇：</w:t>
      </w:r>
      <w:r>
        <w:rPr>
          <w:rFonts w:hint="eastAsia" w:eastAsia="宋体"/>
          <w:lang w:eastAsia="zh-CN"/>
        </w:rPr>
        <w:t>“</w:t>
      </w:r>
      <w:r>
        <w:t>詹公之釣，得千歲之鯉。</w:t>
      </w:r>
      <w:r>
        <w:rPr>
          <w:rFonts w:hint="eastAsia" w:eastAsia="宋体"/>
          <w:lang w:eastAsia="zh-CN"/>
        </w:rPr>
        <w:t>”“</w:t>
      </w:r>
      <w:r>
        <w:t>鯉</w:t>
      </w:r>
      <w:r>
        <w:rPr>
          <w:rFonts w:hint="eastAsia" w:eastAsia="宋体"/>
          <w:lang w:eastAsia="zh-CN"/>
        </w:rPr>
        <w:t>”</w:t>
      </w:r>
      <w:r>
        <w:t>與</w:t>
      </w:r>
      <w:r>
        <w:rPr>
          <w:rFonts w:hint="eastAsia" w:eastAsia="宋体"/>
          <w:lang w:eastAsia="zh-CN"/>
        </w:rPr>
        <w:t>“</w:t>
      </w:r>
      <w:r>
        <w:t>止</w:t>
      </w:r>
      <w:r>
        <w:rPr>
          <w:rFonts w:hint="eastAsia" w:eastAsia="宋体"/>
          <w:lang w:eastAsia="zh-CN"/>
        </w:rPr>
        <w:t>”</w:t>
      </w:r>
    </w:p>
    <w:p w14:paraId="3D8DF3AA">
      <w:r>
        <w:rPr>
          <w:rFonts w:hint="eastAsia" w:eastAsia="宋体"/>
          <w:lang w:eastAsia="zh-CN"/>
        </w:rPr>
        <w:t>“</w:t>
      </w:r>
      <w:r>
        <w:t>喜</w:t>
      </w:r>
      <w:r>
        <w:rPr>
          <w:rFonts w:hint="eastAsia" w:eastAsia="宋体"/>
          <w:lang w:eastAsia="zh-CN"/>
        </w:rPr>
        <w:t>”</w:t>
      </w:r>
      <w:r>
        <w:t>爲韻</w:t>
      </w:r>
      <w:r>
        <w:rPr>
          <w:rFonts w:hint="eastAsia" w:eastAsia="宋体"/>
          <w:lang w:eastAsia="zh-CN"/>
        </w:rPr>
        <w:t>“</w:t>
      </w:r>
      <w:r>
        <w:t>千歲之鯉</w:t>
      </w:r>
      <w:r>
        <w:rPr>
          <w:rFonts w:hint="eastAsia" w:eastAsia="宋体"/>
          <w:lang w:eastAsia="zh-CN"/>
        </w:rPr>
        <w:t>”</w:t>
      </w:r>
      <w:r>
        <w:t>上脱</w:t>
      </w:r>
      <w:r>
        <w:rPr>
          <w:rFonts w:hint="eastAsia" w:eastAsia="宋体"/>
          <w:lang w:eastAsia="zh-CN"/>
        </w:rPr>
        <w:t>“</w:t>
      </w:r>
      <w:r>
        <w:t>得</w:t>
      </w:r>
      <w:r>
        <w:rPr>
          <w:rFonts w:hint="eastAsia" w:eastAsia="宋体"/>
          <w:lang w:eastAsia="zh-CN"/>
        </w:rPr>
        <w:t>”</w:t>
      </w:r>
      <w:r>
        <w:t>字則文不成義。後人不解其故而於</w:t>
      </w:r>
      <w:r>
        <w:rPr>
          <w:rFonts w:hint="eastAsia" w:eastAsia="宋体"/>
          <w:lang w:eastAsia="zh-CN"/>
        </w:rPr>
        <w:t>“</w:t>
      </w:r>
      <w:r>
        <w:t>千歲之鯉</w:t>
      </w:r>
      <w:r>
        <w:rPr>
          <w:rFonts w:hint="eastAsia" w:eastAsia="宋体"/>
          <w:lang w:eastAsia="zh-CN"/>
        </w:rPr>
        <w:t>”</w:t>
      </w:r>
      <w:r>
        <w:t>下加</w:t>
      </w:r>
    </w:p>
    <w:p w14:paraId="6A46D23C">
      <w:r>
        <w:t>【第130页】</w:t>
      </w:r>
    </w:p>
    <w:p w14:paraId="0FDAE070">
      <w:r>
        <w:rPr>
          <w:rFonts w:hint="eastAsia" w:eastAsia="宋体"/>
          <w:lang w:eastAsia="zh-CN"/>
        </w:rPr>
        <w:t>“</w:t>
      </w:r>
      <w:r>
        <w:t>不能避</w:t>
      </w:r>
      <w:r>
        <w:rPr>
          <w:rFonts w:hint="eastAsia" w:eastAsia="宋体"/>
          <w:lang w:eastAsia="zh-CN"/>
        </w:rPr>
        <w:t>”</w:t>
      </w:r>
      <w:r>
        <w:t>三字，則失其韻矣。</w:t>
      </w:r>
      <w:r>
        <w:rPr>
          <w:rFonts w:hint="eastAsia" w:eastAsia="宋体"/>
          <w:lang w:eastAsia="zh-CN"/>
        </w:rPr>
        <w:t>《</w:t>
      </w:r>
      <w:r>
        <w:t>修務</w:t>
      </w:r>
      <w:r>
        <w:rPr>
          <w:rFonts w:hint="eastAsia" w:eastAsia="宋体"/>
          <w:lang w:eastAsia="zh-CN"/>
        </w:rPr>
        <w:t>》</w:t>
      </w:r>
      <w:r>
        <w:t>篇：</w:t>
      </w:r>
      <w:r>
        <w:rPr>
          <w:rFonts w:hint="eastAsia" w:eastAsia="宋体"/>
          <w:lang w:eastAsia="zh-CN"/>
        </w:rPr>
        <w:t>“</w:t>
      </w:r>
      <w:r>
        <w:t>蘇援世事，分别白黑。</w:t>
      </w:r>
      <w:r>
        <w:rPr>
          <w:rFonts w:hint="eastAsia" w:eastAsia="宋体"/>
          <w:lang w:eastAsia="zh-CN"/>
        </w:rPr>
        <w:t>”“</w:t>
      </w:r>
      <w:r>
        <w:t>黑</w:t>
      </w:r>
      <w:r>
        <w:rPr>
          <w:rFonts w:hint="eastAsia" w:eastAsia="宋体"/>
          <w:lang w:eastAsia="zh-CN"/>
        </w:rPr>
        <w:t>”</w:t>
      </w:r>
      <w:r>
        <w:t>與</w:t>
      </w:r>
      <w:r>
        <w:rPr>
          <w:rFonts w:hint="eastAsia" w:eastAsia="宋体"/>
          <w:lang w:eastAsia="zh-CN"/>
        </w:rPr>
        <w:t>“</w:t>
      </w:r>
      <w:r>
        <w:t>福</w:t>
      </w:r>
      <w:r>
        <w:rPr>
          <w:rFonts w:hint="eastAsia" w:eastAsia="宋体"/>
          <w:lang w:eastAsia="zh-CN"/>
        </w:rPr>
        <w:t>”</w:t>
      </w:r>
      <w:r>
        <w:t>、</w:t>
      </w:r>
      <w:r>
        <w:rPr>
          <w:rFonts w:hint="eastAsia" w:eastAsia="宋体"/>
          <w:lang w:eastAsia="zh-CN"/>
        </w:rPr>
        <w:t>“</w:t>
      </w:r>
      <w:r>
        <w:t>則</w:t>
      </w:r>
      <w:r>
        <w:rPr>
          <w:rFonts w:hint="eastAsia" w:eastAsia="宋体"/>
          <w:lang w:eastAsia="zh-CN"/>
        </w:rPr>
        <w:t>”</w:t>
      </w:r>
      <w:r>
        <w:t>爲韻</w:t>
      </w:r>
    </w:p>
    <w:p w14:paraId="5E1CA095">
      <w:r>
        <w:rPr>
          <w:rFonts w:hint="eastAsia" w:eastAsia="宋体"/>
          <w:lang w:eastAsia="zh-CN"/>
        </w:rPr>
        <w:t>“</w:t>
      </w:r>
      <w:r>
        <w:t>分</w:t>
      </w:r>
      <w:r>
        <w:rPr>
          <w:rFonts w:hint="eastAsia" w:eastAsia="宋体"/>
          <w:lang w:eastAsia="zh-CN"/>
        </w:rPr>
        <w:t>”</w:t>
      </w:r>
      <w:r>
        <w:t>下脱</w:t>
      </w:r>
      <w:r>
        <w:rPr>
          <w:rFonts w:hint="eastAsia" w:eastAsia="宋体"/>
          <w:lang w:eastAsia="zh-CN"/>
        </w:rPr>
        <w:t>“</w:t>
      </w:r>
      <w:r>
        <w:t>别</w:t>
      </w:r>
      <w:r>
        <w:rPr>
          <w:rFonts w:hint="eastAsia" w:eastAsia="宋体"/>
          <w:lang w:eastAsia="zh-CN"/>
        </w:rPr>
        <w:t>”</w:t>
      </w:r>
      <w:r>
        <w:t>字，遂不成句。後人又於</w:t>
      </w:r>
      <w:r>
        <w:rPr>
          <w:rFonts w:hint="eastAsia" w:eastAsia="宋体"/>
          <w:lang w:eastAsia="zh-CN"/>
        </w:rPr>
        <w:t>“</w:t>
      </w:r>
      <w:r>
        <w:t>黑</w:t>
      </w:r>
      <w:r>
        <w:rPr>
          <w:rFonts w:hint="eastAsia" w:eastAsia="宋体"/>
          <w:lang w:eastAsia="zh-CN"/>
        </w:rPr>
        <w:t>”</w:t>
      </w:r>
      <w:r>
        <w:t>下加</w:t>
      </w:r>
      <w:r>
        <w:rPr>
          <w:rFonts w:hint="eastAsia" w:eastAsia="宋体"/>
          <w:lang w:eastAsia="zh-CN"/>
        </w:rPr>
        <w:t>“</w:t>
      </w:r>
      <w:r>
        <w:t>利害</w:t>
      </w:r>
      <w:r>
        <w:rPr>
          <w:rFonts w:hint="eastAsia" w:eastAsia="宋体"/>
          <w:lang w:eastAsia="zh-CN"/>
        </w:rPr>
        <w:t>”</w:t>
      </w:r>
      <w:r>
        <w:t>二字，而以</w:t>
      </w:r>
      <w:r>
        <w:rPr>
          <w:rFonts w:hint="eastAsia" w:eastAsia="宋体"/>
          <w:lang w:eastAsia="zh-CN"/>
        </w:rPr>
        <w:t>“</w:t>
      </w:r>
      <w:r>
        <w:t>分白黑利害</w:t>
      </w:r>
      <w:r>
        <w:rPr>
          <w:rFonts w:hint="eastAsia" w:eastAsia="宋体"/>
          <w:lang w:eastAsia="zh-CN"/>
        </w:rPr>
        <w:t>”</w:t>
      </w:r>
      <w:r>
        <w:t>爲句，則</w:t>
      </w:r>
    </w:p>
    <w:p w14:paraId="20C09CF9">
      <w:r>
        <w:t>既失其句，而又失其韻矣。</w:t>
      </w:r>
    </w:p>
    <w:p w14:paraId="1BEAEDE6">
      <w:r>
        <w:t>以上六十四事，略舉其端以見例，其餘則遽數之不能終也。其有譌謬太甚必須詳説</w:t>
      </w:r>
    </w:p>
    <w:p w14:paraId="447115D2">
      <w:r>
        <w:t>者，具見於本條下，兹不更録，以省繁文。若人所易曉者，則略而不論。嗟乎，學者讀古人</w:t>
      </w:r>
    </w:p>
    <w:p w14:paraId="42B73E19">
      <w:r>
        <w:t>書而不能正其傳寫之誤，又取不誤之文而妄改之，豈非古書之大不幸乎？至近日武進莊</w:t>
      </w:r>
    </w:p>
    <w:p w14:paraId="2408F72F">
      <w:r>
        <w:t>氏所刊</w:t>
      </w:r>
      <w:r>
        <w:rPr>
          <w:rFonts w:hint="eastAsia" w:eastAsia="宋体"/>
          <w:lang w:eastAsia="zh-CN"/>
        </w:rPr>
        <w:t>《</w:t>
      </w:r>
      <w:r>
        <w:t>藏</w:t>
      </w:r>
      <w:r>
        <w:rPr>
          <w:rFonts w:hint="eastAsia" w:eastAsia="宋体"/>
          <w:lang w:eastAsia="zh-CN"/>
        </w:rPr>
        <w:t>》</w:t>
      </w:r>
      <w:r>
        <w:t>本實非其舊。其</w:t>
      </w:r>
      <w:r>
        <w:rPr>
          <w:rFonts w:hint="eastAsia" w:eastAsia="宋体"/>
          <w:lang w:eastAsia="zh-CN"/>
        </w:rPr>
        <w:t>《</w:t>
      </w:r>
      <w:r>
        <w:t>藏</w:t>
      </w:r>
      <w:r>
        <w:rPr>
          <w:rFonts w:hint="eastAsia" w:eastAsia="宋体"/>
          <w:lang w:eastAsia="zh-CN"/>
        </w:rPr>
        <w:t>》</w:t>
      </w:r>
      <w:r>
        <w:t>本是而各本非者多改從各本其</w:t>
      </w:r>
      <w:r>
        <w:rPr>
          <w:rFonts w:hint="eastAsia" w:eastAsia="宋体"/>
          <w:lang w:eastAsia="zh-CN"/>
        </w:rPr>
        <w:t>《</w:t>
      </w:r>
      <w:r>
        <w:t>藏</w:t>
      </w:r>
      <w:r>
        <w:rPr>
          <w:rFonts w:hint="eastAsia" w:eastAsia="宋体"/>
          <w:lang w:eastAsia="zh-CN"/>
        </w:rPr>
        <w:t>》</w:t>
      </w:r>
      <w:r>
        <w:t>本與各本同誤</w:t>
      </w:r>
    </w:p>
    <w:p w14:paraId="1B0843EC">
      <w:r>
        <w:t>者，一槩不能釐正，更有未曉文義而輒行删改及妄生異説者。並見各條下。竊恐學者誤以爲</w:t>
      </w:r>
    </w:p>
    <w:p w14:paraId="06893F8E">
      <w:r>
        <w:rPr>
          <w:rFonts w:hint="eastAsia" w:eastAsia="宋体"/>
          <w:lang w:eastAsia="zh-CN"/>
        </w:rPr>
        <w:t>《</w:t>
      </w:r>
      <w:r>
        <w:t>藏</w:t>
      </w:r>
      <w:r>
        <w:rPr>
          <w:rFonts w:hint="eastAsia" w:eastAsia="宋体"/>
          <w:lang w:eastAsia="zh-CN"/>
        </w:rPr>
        <w:t>》</w:t>
      </w:r>
      <w:r>
        <w:t>本而從之，則新刻行而舊本愈微，故不得不辯</w:t>
      </w:r>
    </w:p>
    <w:p w14:paraId="77056330">
      <w:r>
        <w:t>高注囊括六蓺，旁通百家，訓詁既詳，音讀尤審，急氣緩氣、閉口籠口諸法，實足補前</w:t>
      </w:r>
    </w:p>
    <w:p w14:paraId="49FBD909">
      <w:r>
        <w:t>人所未備然瑜不揜瑕亦時有千慮之一失。若</w:t>
      </w:r>
      <w:r>
        <w:rPr>
          <w:rFonts w:hint="eastAsia" w:eastAsia="宋体"/>
          <w:lang w:eastAsia="zh-CN"/>
        </w:rPr>
        <w:t>《</w:t>
      </w:r>
      <w:r>
        <w:t>原道</w:t>
      </w:r>
      <w:r>
        <w:rPr>
          <w:rFonts w:hint="eastAsia" w:eastAsia="宋体"/>
          <w:lang w:eastAsia="zh-CN"/>
        </w:rPr>
        <w:t>》</w:t>
      </w:r>
      <w:r>
        <w:t>篇</w:t>
      </w:r>
      <w:r>
        <w:rPr>
          <w:rFonts w:hint="eastAsia" w:eastAsia="宋体"/>
          <w:lang w:eastAsia="zh-CN"/>
        </w:rPr>
        <w:t>“</w:t>
      </w:r>
      <w:r>
        <w:t>精通於靈府與造化者爲</w:t>
      </w:r>
    </w:p>
    <w:p w14:paraId="52D3AEB0">
      <w:r>
        <w:t>人。</w:t>
      </w:r>
      <w:r>
        <w:rPr>
          <w:rFonts w:hint="eastAsia" w:eastAsia="宋体"/>
          <w:lang w:eastAsia="zh-CN"/>
        </w:rPr>
        <w:t>”</w:t>
      </w:r>
      <w:r>
        <w:t>人者，偶也。説見本條下，後皆放此。言與造化者爲偶也。高注訓</w:t>
      </w:r>
      <w:r>
        <w:rPr>
          <w:rFonts w:hint="eastAsia" w:eastAsia="宋体"/>
          <w:lang w:eastAsia="zh-CN"/>
        </w:rPr>
        <w:t>“</w:t>
      </w:r>
      <w:r>
        <w:t>爲</w:t>
      </w:r>
      <w:r>
        <w:rPr>
          <w:rFonts w:hint="eastAsia" w:eastAsia="宋体"/>
          <w:lang w:eastAsia="zh-CN"/>
        </w:rPr>
        <w:t>”</w:t>
      </w:r>
      <w:r>
        <w:t>爲</w:t>
      </w:r>
      <w:r>
        <w:rPr>
          <w:rFonts w:hint="eastAsia" w:eastAsia="宋体"/>
          <w:lang w:eastAsia="zh-CN"/>
        </w:rPr>
        <w:t>“</w:t>
      </w:r>
      <w:r>
        <w:t>治</w:t>
      </w:r>
      <w:r>
        <w:rPr>
          <w:rFonts w:hint="eastAsia" w:eastAsia="宋体"/>
          <w:lang w:eastAsia="zh-CN"/>
        </w:rPr>
        <w:t>”</w:t>
      </w:r>
      <w:r>
        <w:t>，則誤以</w:t>
      </w:r>
    </w:p>
    <w:p w14:paraId="344537F0">
      <w:r>
        <w:rPr>
          <w:rFonts w:hint="eastAsia" w:eastAsia="宋体"/>
          <w:lang w:eastAsia="zh-CN"/>
        </w:rPr>
        <w:t>“</w:t>
      </w:r>
      <w:r>
        <w:t>人</w:t>
      </w:r>
      <w:r>
        <w:rPr>
          <w:rFonts w:hint="eastAsia" w:eastAsia="宋体"/>
          <w:lang w:eastAsia="zh-CN"/>
        </w:rPr>
        <w:t>”</w:t>
      </w:r>
      <w:r>
        <w:t>爲人民之</w:t>
      </w:r>
      <w:r>
        <w:rPr>
          <w:rFonts w:hint="eastAsia" w:eastAsia="宋体"/>
          <w:lang w:eastAsia="zh-CN"/>
        </w:rPr>
        <w:t>“</w:t>
      </w:r>
      <w:r>
        <w:t>人</w:t>
      </w:r>
      <w:r>
        <w:rPr>
          <w:rFonts w:hint="eastAsia" w:eastAsia="宋体"/>
          <w:lang w:eastAsia="zh-CN"/>
        </w:rPr>
        <w:t>”</w:t>
      </w:r>
      <w:r>
        <w:t>矣</w:t>
      </w:r>
      <w:r>
        <w:rPr>
          <w:rFonts w:hint="eastAsia" w:eastAsia="宋体"/>
          <w:lang w:eastAsia="zh-CN"/>
        </w:rPr>
        <w:t>《</w:t>
      </w:r>
      <w:r>
        <w:t>俶真</w:t>
      </w:r>
      <w:r>
        <w:rPr>
          <w:rFonts w:hint="eastAsia" w:eastAsia="宋体"/>
          <w:lang w:eastAsia="zh-CN"/>
        </w:rPr>
        <w:t>》</w:t>
      </w:r>
      <w:r>
        <w:t>篇</w:t>
      </w:r>
      <w:r>
        <w:rPr>
          <w:rFonts w:hint="eastAsia" w:eastAsia="宋体"/>
          <w:lang w:eastAsia="zh-CN"/>
        </w:rPr>
        <w:t>“</w:t>
      </w:r>
      <w:r>
        <w:t>人莫鑑於沬雨而鑑於止水者以其静也</w:t>
      </w:r>
      <w:r>
        <w:rPr>
          <w:rFonts w:hint="eastAsia" w:eastAsia="宋体"/>
          <w:lang w:eastAsia="zh-CN"/>
        </w:rPr>
        <w:t>”“</w:t>
      </w:r>
      <w:r>
        <w:t>沬雨</w:t>
      </w:r>
      <w:r>
        <w:rPr>
          <w:rFonts w:hint="eastAsia" w:eastAsia="宋体"/>
          <w:lang w:eastAsia="zh-CN"/>
        </w:rPr>
        <w:t>”</w:t>
      </w:r>
      <w:r>
        <w:t>乃</w:t>
      </w:r>
    </w:p>
    <w:p w14:paraId="3EEB59A6">
      <w:r>
        <w:rPr>
          <w:rFonts w:hint="eastAsia" w:eastAsia="宋体"/>
          <w:lang w:eastAsia="zh-CN"/>
        </w:rPr>
        <w:t>“</w:t>
      </w:r>
      <w:r>
        <w:t>流雨</w:t>
      </w:r>
      <w:r>
        <w:rPr>
          <w:rFonts w:hint="eastAsia" w:eastAsia="宋体"/>
          <w:lang w:eastAsia="zh-CN"/>
        </w:rPr>
        <w:t>”</w:t>
      </w:r>
      <w:r>
        <w:t>之誤，</w:t>
      </w:r>
      <w:r>
        <w:rPr>
          <w:rFonts w:hint="eastAsia" w:eastAsia="宋体"/>
          <w:lang w:eastAsia="zh-CN"/>
        </w:rPr>
        <w:t>“</w:t>
      </w:r>
      <w:r>
        <w:t>流雨</w:t>
      </w:r>
      <w:r>
        <w:rPr>
          <w:rFonts w:hint="eastAsia" w:eastAsia="宋体"/>
          <w:lang w:eastAsia="zh-CN"/>
        </w:rPr>
        <w:t>”</w:t>
      </w:r>
      <w:r>
        <w:t>與</w:t>
      </w:r>
      <w:r>
        <w:rPr>
          <w:rFonts w:hint="eastAsia" w:eastAsia="宋体"/>
          <w:lang w:eastAsia="zh-CN"/>
        </w:rPr>
        <w:t>“</w:t>
      </w:r>
      <w:r>
        <w:t>止水</w:t>
      </w:r>
      <w:r>
        <w:rPr>
          <w:rFonts w:hint="eastAsia" w:eastAsia="宋体"/>
          <w:lang w:eastAsia="zh-CN"/>
        </w:rPr>
        <w:t>”</w:t>
      </w:r>
      <w:r>
        <w:t>相對爲文，而高注乃以</w:t>
      </w:r>
      <w:r>
        <w:rPr>
          <w:rFonts w:hint="eastAsia" w:eastAsia="宋体"/>
          <w:lang w:eastAsia="zh-CN"/>
        </w:rPr>
        <w:t>“</w:t>
      </w:r>
      <w:r>
        <w:t>沬雨</w:t>
      </w:r>
      <w:r>
        <w:rPr>
          <w:rFonts w:hint="eastAsia" w:eastAsia="宋体"/>
          <w:lang w:eastAsia="zh-CN"/>
        </w:rPr>
        <w:t>”</w:t>
      </w:r>
      <w:r>
        <w:t>爲</w:t>
      </w:r>
      <w:r>
        <w:rPr>
          <w:rFonts w:hint="eastAsia" w:eastAsia="宋体"/>
          <w:lang w:eastAsia="zh-CN"/>
        </w:rPr>
        <w:t>“</w:t>
      </w:r>
      <w:r>
        <w:t>雨潦上覆甌</w:t>
      </w:r>
      <w:r>
        <w:rPr>
          <w:rFonts w:hint="eastAsia" w:eastAsia="宋体"/>
          <w:lang w:eastAsia="zh-CN"/>
        </w:rPr>
        <w:t>”</w:t>
      </w:r>
      <w:r>
        <w:t>矣。</w:t>
      </w:r>
      <w:r>
        <w:rPr>
          <w:rFonts w:hint="eastAsia" w:eastAsia="宋体"/>
          <w:lang w:eastAsia="zh-CN"/>
        </w:rPr>
        <w:t>“</w:t>
      </w:r>
      <w:r>
        <w:t>孔墨之</w:t>
      </w:r>
    </w:p>
    <w:p w14:paraId="1FBCDEE2">
      <w:r>
        <w:t>弟子皆以仁義之術教導於世，然而不免於儡。句。身猶不能行也，又況所教乎？</w:t>
      </w:r>
      <w:r>
        <w:rPr>
          <w:rFonts w:hint="eastAsia" w:eastAsia="宋体"/>
          <w:lang w:eastAsia="zh-CN"/>
        </w:rPr>
        <w:t>”“</w:t>
      </w:r>
      <w:r>
        <w:t>儡</w:t>
      </w:r>
      <w:r>
        <w:rPr>
          <w:rFonts w:hint="eastAsia" w:eastAsia="宋体"/>
          <w:lang w:eastAsia="zh-CN"/>
        </w:rPr>
        <w:t>”</w:t>
      </w:r>
      <w:r>
        <w:t>，疲</w:t>
      </w:r>
    </w:p>
    <w:p w14:paraId="5AE0034C">
      <w:r>
        <w:t>【第131页】</w:t>
      </w:r>
    </w:p>
    <w:p w14:paraId="46020FAE">
      <w:r>
        <w:t>也。謂躬行仁義而不免於疲也。高以</w:t>
      </w:r>
      <w:r>
        <w:rPr>
          <w:rFonts w:hint="eastAsia" w:eastAsia="宋体"/>
          <w:lang w:eastAsia="zh-CN"/>
        </w:rPr>
        <w:t>“</w:t>
      </w:r>
      <w:r>
        <w:t>儡身</w:t>
      </w:r>
      <w:r>
        <w:rPr>
          <w:rFonts w:hint="eastAsia" w:eastAsia="宋体"/>
          <w:lang w:eastAsia="zh-CN"/>
        </w:rPr>
        <w:t>”</w:t>
      </w:r>
      <w:r>
        <w:t>二字連讀，而釋之云</w:t>
      </w:r>
      <w:r>
        <w:rPr>
          <w:rFonts w:hint="eastAsia" w:eastAsia="宋体"/>
          <w:lang w:eastAsia="zh-CN"/>
        </w:rPr>
        <w:t>“</w:t>
      </w:r>
      <w:r>
        <w:t>儡身”身不見用儡</w:t>
      </w:r>
    </w:p>
    <w:p w14:paraId="4C2FFF2F">
      <w:r>
        <w:t>儡然也。</w:t>
      </w:r>
      <w:r>
        <w:rPr>
          <w:rFonts w:hint="eastAsia" w:eastAsia="宋体"/>
          <w:lang w:eastAsia="zh-CN"/>
        </w:rPr>
        <w:t>”</w:t>
      </w:r>
      <w:r>
        <w:t>則下文</w:t>
      </w:r>
      <w:r>
        <w:rPr>
          <w:rFonts w:hint="eastAsia" w:eastAsia="宋体"/>
          <w:lang w:eastAsia="zh-CN"/>
        </w:rPr>
        <w:t>“</w:t>
      </w:r>
      <w:r>
        <w:t>猶不能行也</w:t>
      </w:r>
      <w:r>
        <w:rPr>
          <w:rFonts w:hint="eastAsia" w:eastAsia="宋体"/>
          <w:lang w:eastAsia="zh-CN"/>
        </w:rPr>
        <w:t>”</w:t>
      </w:r>
      <w:r>
        <w:t>五字，文不成義矣。</w:t>
      </w:r>
      <w:r>
        <w:rPr>
          <w:rFonts w:hint="eastAsia" w:eastAsia="宋体"/>
          <w:lang w:eastAsia="zh-CN"/>
        </w:rPr>
        <w:t>《</w:t>
      </w:r>
      <w:r>
        <w:t>時則</w:t>
      </w:r>
      <w:r>
        <w:rPr>
          <w:rFonts w:hint="eastAsia" w:eastAsia="宋体"/>
          <w:lang w:eastAsia="zh-CN"/>
        </w:rPr>
        <w:t>》</w:t>
      </w:r>
      <w:r>
        <w:t>篇：</w:t>
      </w:r>
      <w:r>
        <w:rPr>
          <w:rFonts w:hint="eastAsia" w:eastAsia="宋体"/>
          <w:lang w:eastAsia="zh-CN"/>
        </w:rPr>
        <w:t>“</w:t>
      </w:r>
      <w:r>
        <w:t>夏行冬令格。</w:t>
      </w:r>
      <w:r>
        <w:rPr>
          <w:rFonts w:hint="eastAsia" w:eastAsia="宋体"/>
          <w:lang w:eastAsia="zh-CN"/>
        </w:rPr>
        <w:t>”“</w:t>
      </w:r>
      <w:r>
        <w:t>格</w:t>
      </w:r>
      <w:r>
        <w:rPr>
          <w:rFonts w:hint="eastAsia" w:eastAsia="宋体"/>
          <w:lang w:eastAsia="zh-CN"/>
        </w:rPr>
        <w:t>”</w:t>
      </w:r>
      <w:r>
        <w:t>讀曰</w:t>
      </w:r>
    </w:p>
    <w:p w14:paraId="4FCAFA7E">
      <w:r>
        <w:rPr>
          <w:rFonts w:hint="eastAsia" w:eastAsia="宋体"/>
          <w:lang w:eastAsia="zh-CN"/>
        </w:rPr>
        <w:t>“</w:t>
      </w:r>
      <w:r>
        <w:t>落</w:t>
      </w:r>
      <w:r>
        <w:rPr>
          <w:rFonts w:hint="eastAsia" w:eastAsia="宋体"/>
          <w:lang w:eastAsia="zh-CN"/>
        </w:rPr>
        <w:t>”</w:t>
      </w:r>
      <w:r>
        <w:t>謂草木零落也。而高注乃讀爲庋閣之</w:t>
      </w:r>
      <w:r>
        <w:rPr>
          <w:rFonts w:hint="eastAsia" w:eastAsia="宋体"/>
          <w:lang w:eastAsia="zh-CN"/>
        </w:rPr>
        <w:t>“</w:t>
      </w:r>
      <w:r>
        <w:t>閣</w:t>
      </w:r>
      <w:r>
        <w:rPr>
          <w:rFonts w:hint="eastAsia" w:eastAsia="宋体"/>
          <w:lang w:eastAsia="zh-CN"/>
        </w:rPr>
        <w:t>”</w:t>
      </w:r>
      <w:r>
        <w:t>，謂恩澤不下流矣。</w:t>
      </w:r>
      <w:r>
        <w:rPr>
          <w:rFonts w:hint="eastAsia" w:eastAsia="宋体"/>
          <w:lang w:eastAsia="zh-CN"/>
        </w:rPr>
        <w:t>《</w:t>
      </w:r>
      <w:r>
        <w:t>覽冥</w:t>
      </w:r>
      <w:r>
        <w:rPr>
          <w:rFonts w:hint="eastAsia" w:eastAsia="宋体"/>
          <w:lang w:eastAsia="zh-CN"/>
        </w:rPr>
        <w:t>》</w:t>
      </w:r>
      <w:r>
        <w:t>篇</w:t>
      </w:r>
      <w:r>
        <w:rPr>
          <w:rFonts w:hint="eastAsia" w:eastAsia="宋体"/>
          <w:lang w:eastAsia="zh-CN"/>
        </w:rPr>
        <w:t>“</w:t>
      </w:r>
      <w:r>
        <w:t>夫瞽師</w:t>
      </w:r>
    </w:p>
    <w:p w14:paraId="085C6922">
      <w:r>
        <w:t>庶女，位賤尚葈。</w:t>
      </w:r>
      <w:r>
        <w:rPr>
          <w:rFonts w:hint="eastAsia" w:eastAsia="宋体"/>
          <w:lang w:eastAsia="zh-CN"/>
        </w:rPr>
        <w:t>”“</w:t>
      </w:r>
      <w:r>
        <w:t>尚</w:t>
      </w:r>
      <w:r>
        <w:rPr>
          <w:rFonts w:hint="eastAsia" w:eastAsia="宋体"/>
          <w:lang w:eastAsia="zh-CN"/>
        </w:rPr>
        <w:t>”</w:t>
      </w:r>
      <w:r>
        <w:t>，主也。</w:t>
      </w:r>
      <w:r>
        <w:rPr>
          <w:rFonts w:hint="eastAsia" w:eastAsia="宋体"/>
          <w:lang w:eastAsia="zh-CN"/>
        </w:rPr>
        <w:t>“</w:t>
      </w:r>
      <w:r>
        <w:t>葈</w:t>
      </w:r>
      <w:r>
        <w:rPr>
          <w:rFonts w:hint="eastAsia" w:eastAsia="宋体"/>
          <w:lang w:eastAsia="zh-CN"/>
        </w:rPr>
        <w:t>”</w:t>
      </w:r>
      <w:r>
        <w:t>即麻枲之</w:t>
      </w:r>
      <w:r>
        <w:rPr>
          <w:rFonts w:hint="eastAsia" w:eastAsia="宋体"/>
          <w:lang w:eastAsia="zh-CN"/>
        </w:rPr>
        <w:t>“</w:t>
      </w:r>
      <w:r>
        <w:t>枲</w:t>
      </w:r>
      <w:r>
        <w:rPr>
          <w:rFonts w:hint="eastAsia" w:eastAsia="宋体"/>
          <w:lang w:eastAsia="zh-CN"/>
        </w:rPr>
        <w:t>”</w:t>
      </w:r>
      <w:r>
        <w:t>。</w:t>
      </w:r>
      <w:r>
        <w:rPr>
          <w:rFonts w:hint="eastAsia" w:eastAsia="宋体"/>
          <w:lang w:eastAsia="zh-CN"/>
        </w:rPr>
        <w:t>“</w:t>
      </w:r>
      <w:r>
        <w:t>尚枲</w:t>
      </w:r>
      <w:r>
        <w:rPr>
          <w:rFonts w:hint="eastAsia" w:eastAsia="宋体"/>
          <w:lang w:eastAsia="zh-CN"/>
        </w:rPr>
        <w:t>”</w:t>
      </w:r>
      <w:r>
        <w:t>即</w:t>
      </w:r>
      <w:r>
        <w:rPr>
          <w:rFonts w:hint="eastAsia" w:eastAsia="宋体"/>
          <w:lang w:eastAsia="zh-CN"/>
        </w:rPr>
        <w:t>《</w:t>
      </w:r>
      <w:r>
        <w:t>周官</w:t>
      </w:r>
      <w:r>
        <w:rPr>
          <w:rFonts w:hint="eastAsia" w:eastAsia="宋体"/>
          <w:lang w:eastAsia="zh-CN"/>
        </w:rPr>
        <w:t>》</w:t>
      </w:r>
      <w:r>
        <w:t>之</w:t>
      </w:r>
      <w:r>
        <w:rPr>
          <w:rFonts w:hint="eastAsia" w:eastAsia="宋体"/>
          <w:lang w:eastAsia="zh-CN"/>
        </w:rPr>
        <w:t>“</w:t>
      </w:r>
      <w:r>
        <w:t>典枲</w:t>
      </w:r>
      <w:r>
        <w:rPr>
          <w:rFonts w:hint="eastAsia" w:eastAsia="宋体"/>
          <w:lang w:eastAsia="zh-CN"/>
        </w:rPr>
        <w:t>”</w:t>
      </w:r>
      <w:r>
        <w:t>。言典枲爲</w:t>
      </w:r>
    </w:p>
    <w:p w14:paraId="11A1441A">
      <w:pPr>
        <w:rPr>
          <w:rFonts w:hint="eastAsia" w:eastAsia="宋体"/>
          <w:lang w:eastAsia="zh-CN"/>
        </w:rPr>
      </w:pPr>
      <w:r>
        <w:t>賤官而</w:t>
      </w:r>
      <w:r>
        <w:rPr>
          <w:rFonts w:hint="eastAsia" w:eastAsia="宋体"/>
          <w:lang w:eastAsia="zh-CN"/>
        </w:rPr>
        <w:t>“</w:t>
      </w:r>
      <w:r>
        <w:t>瞽師庶女</w:t>
      </w:r>
      <w:r>
        <w:rPr>
          <w:rFonts w:hint="eastAsia" w:eastAsia="宋体"/>
          <w:lang w:eastAsia="zh-CN"/>
        </w:rPr>
        <w:t>”</w:t>
      </w:r>
      <w:r>
        <w:t>又賤於典枲也。而高注乃以</w:t>
      </w:r>
      <w:r>
        <w:rPr>
          <w:rFonts w:hint="eastAsia" w:eastAsia="宋体"/>
          <w:lang w:eastAsia="zh-CN"/>
        </w:rPr>
        <w:t>“</w:t>
      </w:r>
      <w:r>
        <w:t>葈</w:t>
      </w:r>
      <w:r>
        <w:rPr>
          <w:rFonts w:hint="eastAsia" w:eastAsia="宋体"/>
          <w:lang w:eastAsia="zh-CN"/>
        </w:rPr>
        <w:t>”</w:t>
      </w:r>
      <w:r>
        <w:t>爲</w:t>
      </w:r>
      <w:r>
        <w:rPr>
          <w:rFonts w:hint="eastAsia" w:eastAsia="宋体"/>
          <w:lang w:eastAsia="zh-CN"/>
        </w:rPr>
        <w:t>“</w:t>
      </w:r>
      <w:r>
        <w:t>枲耳</w:t>
      </w:r>
      <w:r>
        <w:rPr>
          <w:rFonts w:hint="eastAsia" w:eastAsia="宋体"/>
          <w:lang w:eastAsia="zh-CN"/>
        </w:rPr>
        <w:t>”</w:t>
      </w:r>
      <w:r>
        <w:t>矣。</w:t>
      </w:r>
      <w:r>
        <w:rPr>
          <w:rFonts w:hint="eastAsia" w:eastAsia="宋体"/>
          <w:lang w:eastAsia="zh-CN"/>
        </w:rPr>
        <w:t>“</w:t>
      </w:r>
      <w:r>
        <w:t>故東風至而酒湛溢</w:t>
      </w:r>
      <w:r>
        <w:rPr>
          <w:rFonts w:hint="eastAsia" w:eastAsia="宋体"/>
          <w:lang w:eastAsia="zh-CN"/>
        </w:rPr>
        <w:t>”</w:t>
      </w:r>
    </w:p>
    <w:p w14:paraId="0D07392B">
      <w:r>
        <w:rPr>
          <w:rFonts w:hint="eastAsia" w:eastAsia="宋体"/>
          <w:lang w:eastAsia="zh-CN"/>
        </w:rPr>
        <w:t>“</w:t>
      </w:r>
      <w:r>
        <w:t>湛</w:t>
      </w:r>
      <w:r>
        <w:rPr>
          <w:rFonts w:hint="eastAsia" w:eastAsia="宋体"/>
          <w:lang w:eastAsia="zh-CN"/>
        </w:rPr>
        <w:t>”</w:t>
      </w:r>
      <w:r>
        <w:t>讀曰</w:t>
      </w:r>
      <w:r>
        <w:rPr>
          <w:rFonts w:hint="eastAsia" w:eastAsia="宋体"/>
          <w:lang w:eastAsia="zh-CN"/>
        </w:rPr>
        <w:t>“</w:t>
      </w:r>
      <w:r>
        <w:t>淫</w:t>
      </w:r>
      <w:r>
        <w:rPr>
          <w:rFonts w:hint="eastAsia" w:eastAsia="宋体"/>
          <w:lang w:eastAsia="zh-CN"/>
        </w:rPr>
        <w:t>”</w:t>
      </w:r>
      <w:r>
        <w:t>。酒淫溢者，東風至而酒爲之加長也。而高乃以</w:t>
      </w:r>
      <w:r>
        <w:rPr>
          <w:rFonts w:hint="eastAsia" w:eastAsia="宋体"/>
          <w:lang w:eastAsia="zh-CN"/>
        </w:rPr>
        <w:t>“</w:t>
      </w:r>
      <w:r>
        <w:t>酒湛</w:t>
      </w:r>
      <w:r>
        <w:rPr>
          <w:rFonts w:hint="eastAsia" w:eastAsia="宋体"/>
          <w:lang w:eastAsia="zh-CN"/>
        </w:rPr>
        <w:t>”</w:t>
      </w:r>
      <w:r>
        <w:t>二字連讀，而訓爲</w:t>
      </w:r>
    </w:p>
    <w:p w14:paraId="1F7BE443">
      <w:r>
        <w:rPr>
          <w:rFonts w:hint="eastAsia" w:eastAsia="宋体"/>
          <w:lang w:eastAsia="zh-CN"/>
        </w:rPr>
        <w:t>“</w:t>
      </w:r>
      <w:r>
        <w:t>清酒</w:t>
      </w:r>
      <w:r>
        <w:rPr>
          <w:rFonts w:hint="eastAsia" w:eastAsia="宋体"/>
          <w:lang w:eastAsia="zh-CN"/>
        </w:rPr>
        <w:t>”</w:t>
      </w:r>
      <w:r>
        <w:t>矣。</w:t>
      </w:r>
      <w:r>
        <w:rPr>
          <w:rFonts w:hint="eastAsia" w:eastAsia="宋体"/>
          <w:lang w:eastAsia="zh-CN"/>
        </w:rPr>
        <w:t>“</w:t>
      </w:r>
      <w:r>
        <w:t>大衝車高重壘。</w:t>
      </w:r>
      <w:r>
        <w:rPr>
          <w:rFonts w:hint="eastAsia" w:eastAsia="宋体"/>
          <w:lang w:eastAsia="zh-CN"/>
        </w:rPr>
        <w:t>”“</w:t>
      </w:r>
      <w:r>
        <w:t>衝車</w:t>
      </w:r>
      <w:r>
        <w:rPr>
          <w:rFonts w:hint="eastAsia" w:eastAsia="宋体"/>
          <w:lang w:eastAsia="zh-CN"/>
        </w:rPr>
        <w:t>”</w:t>
      </w:r>
      <w:r>
        <w:t>所以攻</w:t>
      </w:r>
      <w:r>
        <w:rPr>
          <w:rFonts w:hint="eastAsia" w:eastAsia="宋体"/>
          <w:lang w:eastAsia="zh-CN"/>
        </w:rPr>
        <w:t>“</w:t>
      </w:r>
      <w:r>
        <w:t>重疊</w:t>
      </w:r>
      <w:r>
        <w:rPr>
          <w:rFonts w:hint="eastAsia" w:eastAsia="宋体"/>
          <w:lang w:eastAsia="zh-CN"/>
        </w:rPr>
        <w:t>”</w:t>
      </w:r>
      <w:r>
        <w:t>所以守也。而高注乃以</w:t>
      </w:r>
      <w:r>
        <w:rPr>
          <w:rFonts w:hint="eastAsia" w:eastAsia="宋体"/>
          <w:lang w:eastAsia="zh-CN"/>
        </w:rPr>
        <w:t>“</w:t>
      </w:r>
      <w:r>
        <w:t>重壘</w:t>
      </w:r>
      <w:r>
        <w:rPr>
          <w:rFonts w:hint="eastAsia" w:eastAsia="宋体"/>
          <w:lang w:eastAsia="zh-CN"/>
        </w:rPr>
        <w:t>”</w:t>
      </w:r>
      <w:r>
        <w:t>爲</w:t>
      </w:r>
      <w:r>
        <w:rPr>
          <w:rFonts w:hint="eastAsia" w:eastAsia="宋体"/>
          <w:lang w:eastAsia="zh-CN"/>
        </w:rPr>
        <w:t>“</w:t>
      </w:r>
      <w:r>
        <w:t>京</w:t>
      </w:r>
    </w:p>
    <w:p w14:paraId="0D29F207">
      <w:r>
        <w:t>觀</w:t>
      </w:r>
      <w:r>
        <w:rPr>
          <w:rFonts w:hint="eastAsia" w:eastAsia="宋体"/>
          <w:lang w:eastAsia="zh-CN"/>
        </w:rPr>
        <w:t>”</w:t>
      </w:r>
      <w:r>
        <w:t>矣。</w:t>
      </w:r>
      <w:r>
        <w:rPr>
          <w:rFonts w:hint="eastAsia" w:eastAsia="宋体"/>
          <w:lang w:eastAsia="zh-CN"/>
        </w:rPr>
        <w:t>“</w:t>
      </w:r>
      <w:r>
        <w:t>廝徒馬圉，軵車奉饢，道路遼遠，霜雪亟集，短褐不完，人羸車弊，泥塗至膝，相攜</w:t>
      </w:r>
    </w:p>
    <w:p w14:paraId="36A39C78">
      <w:r>
        <w:t>於道，奮首於路，身枕格而死。</w:t>
      </w:r>
      <w:r>
        <w:rPr>
          <w:rFonts w:hint="eastAsia" w:eastAsia="宋体"/>
          <w:lang w:eastAsia="zh-CN"/>
        </w:rPr>
        <w:t>”“</w:t>
      </w:r>
      <w:r>
        <w:t>格</w:t>
      </w:r>
      <w:r>
        <w:rPr>
          <w:rFonts w:hint="eastAsia" w:eastAsia="宋体"/>
          <w:lang w:eastAsia="zh-CN"/>
        </w:rPr>
        <w:t>”</w:t>
      </w:r>
      <w:r>
        <w:t>，胡客反，輓車之横木也。謂困極而仆身枕輓車之木</w:t>
      </w:r>
    </w:p>
    <w:p w14:paraId="015C3FBE">
      <w:r>
        <w:t>而死也。高注以</w:t>
      </w:r>
      <w:r>
        <w:rPr>
          <w:rFonts w:hint="eastAsia" w:eastAsia="宋体"/>
          <w:lang w:eastAsia="zh-CN"/>
        </w:rPr>
        <w:t>“</w:t>
      </w:r>
      <w:r>
        <w:t>格</w:t>
      </w:r>
      <w:r>
        <w:rPr>
          <w:rFonts w:hint="eastAsia" w:eastAsia="宋体"/>
          <w:lang w:eastAsia="zh-CN"/>
        </w:rPr>
        <w:t>”</w:t>
      </w:r>
      <w:r>
        <w:t>爲</w:t>
      </w:r>
      <w:r>
        <w:rPr>
          <w:rFonts w:hint="eastAsia" w:eastAsia="宋体"/>
          <w:lang w:eastAsia="zh-CN"/>
        </w:rPr>
        <w:t>“</w:t>
      </w:r>
      <w:r>
        <w:t>搒牀</w:t>
      </w:r>
      <w:r>
        <w:rPr>
          <w:rFonts w:hint="eastAsia" w:eastAsia="宋体"/>
          <w:lang w:eastAsia="zh-CN"/>
        </w:rPr>
        <w:t>”</w:t>
      </w:r>
      <w:r>
        <w:t>，則與上文全不相屬矣。</w:t>
      </w:r>
      <w:r>
        <w:rPr>
          <w:rFonts w:hint="eastAsia" w:eastAsia="宋体"/>
          <w:lang w:eastAsia="zh-CN"/>
        </w:rPr>
        <w:t>《</w:t>
      </w:r>
      <w:r>
        <w:t>本經</w:t>
      </w:r>
      <w:r>
        <w:rPr>
          <w:rFonts w:hint="eastAsia" w:eastAsia="宋体"/>
          <w:lang w:eastAsia="zh-CN"/>
        </w:rPr>
        <w:t>》</w:t>
      </w:r>
      <w:r>
        <w:t>篇：</w:t>
      </w:r>
      <w:r>
        <w:rPr>
          <w:rFonts w:hint="eastAsia" w:eastAsia="宋体"/>
          <w:lang w:eastAsia="zh-CN"/>
        </w:rPr>
        <w:t>“</w:t>
      </w:r>
      <w:r>
        <w:t>德交歸焉而莫之充忍</w:t>
      </w:r>
    </w:p>
    <w:p w14:paraId="533CE432">
      <w:r>
        <w:t>也。</w:t>
      </w:r>
      <w:r>
        <w:rPr>
          <w:rFonts w:hint="eastAsia" w:eastAsia="宋体"/>
          <w:lang w:eastAsia="zh-CN"/>
        </w:rPr>
        <w:t>”“</w:t>
      </w:r>
      <w:r>
        <w:t>充忍</w:t>
      </w:r>
      <w:r>
        <w:rPr>
          <w:rFonts w:hint="eastAsia" w:eastAsia="宋体"/>
          <w:lang w:eastAsia="zh-CN"/>
        </w:rPr>
        <w:t>”</w:t>
      </w:r>
      <w:r>
        <w:t>即</w:t>
      </w:r>
      <w:r>
        <w:rPr>
          <w:rFonts w:hint="eastAsia" w:eastAsia="宋体"/>
          <w:lang w:eastAsia="zh-CN"/>
        </w:rPr>
        <w:t>“</w:t>
      </w:r>
      <w:r>
        <w:t>充牣</w:t>
      </w:r>
      <w:r>
        <w:rPr>
          <w:rFonts w:hint="eastAsia" w:eastAsia="宋体"/>
          <w:lang w:eastAsia="zh-CN"/>
        </w:rPr>
        <w:t>”</w:t>
      </w:r>
      <w:r>
        <w:t>。</w:t>
      </w:r>
      <w:r>
        <w:rPr>
          <w:rFonts w:hint="eastAsia" w:eastAsia="宋体"/>
          <w:lang w:eastAsia="zh-CN"/>
        </w:rPr>
        <w:t>“</w:t>
      </w:r>
      <w:r>
        <w:t>牣</w:t>
      </w:r>
      <w:r>
        <w:rPr>
          <w:rFonts w:hint="eastAsia" w:eastAsia="宋体"/>
          <w:lang w:eastAsia="zh-CN"/>
        </w:rPr>
        <w:t>”</w:t>
      </w:r>
      <w:r>
        <w:t>滿也。</w:t>
      </w:r>
      <w:r>
        <w:rPr>
          <w:rFonts w:hint="eastAsia" w:eastAsia="宋体"/>
          <w:lang w:eastAsia="zh-CN"/>
        </w:rPr>
        <w:t>“</w:t>
      </w:r>
      <w:r>
        <w:t>德交歸焉而莫之充滿</w:t>
      </w:r>
      <w:r>
        <w:rPr>
          <w:rFonts w:hint="eastAsia" w:eastAsia="宋体"/>
          <w:lang w:eastAsia="zh-CN"/>
        </w:rPr>
        <w:t>”</w:t>
      </w:r>
      <w:r>
        <w:t>所謂大盈若虚也。高乃以</w:t>
      </w:r>
      <w:r>
        <w:rPr>
          <w:rFonts w:hint="eastAsia" w:eastAsia="宋体"/>
          <w:lang w:eastAsia="zh-CN"/>
        </w:rPr>
        <w:t>“</w:t>
      </w:r>
      <w:r>
        <w:t>忍</w:t>
      </w:r>
    </w:p>
    <w:p w14:paraId="25ACBB05">
      <w:r>
        <w:t>也</w:t>
      </w:r>
      <w:r>
        <w:rPr>
          <w:rFonts w:hint="eastAsia" w:eastAsia="宋体"/>
          <w:lang w:eastAsia="zh-CN"/>
        </w:rPr>
        <w:t>”</w:t>
      </w:r>
      <w:r>
        <w:t>二字别爲句，而訓</w:t>
      </w:r>
      <w:r>
        <w:rPr>
          <w:rFonts w:hint="eastAsia" w:eastAsia="宋体"/>
          <w:lang w:eastAsia="zh-CN"/>
        </w:rPr>
        <w:t>“</w:t>
      </w:r>
      <w:r>
        <w:t>忍</w:t>
      </w:r>
      <w:r>
        <w:rPr>
          <w:rFonts w:hint="eastAsia" w:eastAsia="宋体"/>
          <w:lang w:eastAsia="zh-CN"/>
        </w:rPr>
        <w:t>”</w:t>
      </w:r>
      <w:r>
        <w:t>爲</w:t>
      </w:r>
      <w:r>
        <w:rPr>
          <w:rFonts w:hint="eastAsia" w:eastAsia="宋体"/>
          <w:lang w:eastAsia="zh-CN"/>
        </w:rPr>
        <w:t>“</w:t>
      </w:r>
      <w:r>
        <w:t>不忍</w:t>
      </w:r>
      <w:r>
        <w:rPr>
          <w:rFonts w:hint="eastAsia" w:eastAsia="宋体"/>
          <w:lang w:eastAsia="zh-CN"/>
        </w:rPr>
        <w:t>”</w:t>
      </w:r>
      <w:r>
        <w:t>矣。</w:t>
      </w:r>
      <w:r>
        <w:rPr>
          <w:rFonts w:hint="eastAsia" w:eastAsia="宋体"/>
          <w:lang w:eastAsia="zh-CN"/>
        </w:rPr>
        <w:t>“</w:t>
      </w:r>
      <w:r>
        <w:t>木巧之飾，盤紆刻儼，蠃鏤雕琢，詭文回波，淌游</w:t>
      </w:r>
    </w:p>
    <w:p w14:paraId="76819C2B">
      <w:r>
        <w:t>瀷淢菱杼紾抱。</w:t>
      </w:r>
      <w:r>
        <w:rPr>
          <w:rFonts w:hint="eastAsia" w:eastAsia="宋体"/>
          <w:lang w:eastAsia="zh-CN"/>
        </w:rPr>
        <w:t>”“</w:t>
      </w:r>
      <w:r>
        <w:t>菱</w:t>
      </w:r>
      <w:r>
        <w:rPr>
          <w:rFonts w:hint="eastAsia" w:eastAsia="宋体"/>
          <w:lang w:eastAsia="zh-CN"/>
        </w:rPr>
        <w:t>”</w:t>
      </w:r>
      <w:r>
        <w:t>、</w:t>
      </w:r>
      <w:r>
        <w:rPr>
          <w:rFonts w:hint="eastAsia" w:eastAsia="宋体"/>
          <w:lang w:eastAsia="zh-CN"/>
        </w:rPr>
        <w:t>“</w:t>
      </w:r>
      <w:r>
        <w:t>杼</w:t>
      </w:r>
      <w:r>
        <w:rPr>
          <w:rFonts w:hint="eastAsia" w:eastAsia="宋体"/>
          <w:lang w:eastAsia="zh-CN"/>
        </w:rPr>
        <w:t>”</w:t>
      </w:r>
      <w:r>
        <w:t>皆水草也。</w:t>
      </w:r>
      <w:r>
        <w:rPr>
          <w:rFonts w:hint="eastAsia" w:eastAsia="宋体"/>
          <w:lang w:eastAsia="zh-CN"/>
        </w:rPr>
        <w:t>“</w:t>
      </w:r>
      <w:r>
        <w:t>杼</w:t>
      </w:r>
      <w:r>
        <w:rPr>
          <w:rFonts w:hint="eastAsia" w:eastAsia="宋体"/>
          <w:lang w:eastAsia="zh-CN"/>
        </w:rPr>
        <w:t>”</w:t>
      </w:r>
      <w:r>
        <w:t>讀曰</w:t>
      </w:r>
      <w:r>
        <w:rPr>
          <w:rFonts w:hint="eastAsia" w:eastAsia="宋体"/>
          <w:lang w:eastAsia="zh-CN"/>
        </w:rPr>
        <w:t>“</w:t>
      </w:r>
      <w:r>
        <w:t>芧</w:t>
      </w:r>
      <w:r>
        <w:rPr>
          <w:rFonts w:hint="eastAsia" w:eastAsia="宋体"/>
          <w:lang w:eastAsia="zh-CN"/>
        </w:rPr>
        <w:t>”</w:t>
      </w:r>
      <w:r>
        <w:t>謂三棱也。畫爲菱芧在水波之中</w:t>
      </w:r>
    </w:p>
    <w:p w14:paraId="498BBCB3">
      <w:pPr>
        <w:rPr>
          <w:rFonts w:hint="eastAsia" w:eastAsia="宋体"/>
          <w:lang w:eastAsia="zh-CN"/>
        </w:rPr>
      </w:pPr>
      <w:r>
        <w:t>故曰</w:t>
      </w:r>
      <w:r>
        <w:rPr>
          <w:rFonts w:hint="eastAsia" w:eastAsia="宋体"/>
          <w:lang w:eastAsia="zh-CN"/>
        </w:rPr>
        <w:t>“</w:t>
      </w:r>
      <w:r>
        <w:t>淌游瀷淢，菱杼紾抱</w:t>
      </w:r>
      <w:r>
        <w:rPr>
          <w:rFonts w:hint="eastAsia" w:eastAsia="宋体"/>
          <w:lang w:eastAsia="zh-CN"/>
        </w:rPr>
        <w:t>”</w:t>
      </w:r>
      <w:r>
        <w:t>。高注以</w:t>
      </w:r>
      <w:r>
        <w:rPr>
          <w:rFonts w:hint="eastAsia" w:eastAsia="宋体"/>
          <w:lang w:eastAsia="zh-CN"/>
        </w:rPr>
        <w:t>“</w:t>
      </w:r>
      <w:r>
        <w:t>杼</w:t>
      </w:r>
      <w:r>
        <w:rPr>
          <w:rFonts w:hint="eastAsia" w:eastAsia="宋体"/>
          <w:lang w:eastAsia="zh-CN"/>
        </w:rPr>
        <w:t>”</w:t>
      </w:r>
      <w:r>
        <w:t>爲采實，采實即橡栗，斯與菱不類矣。</w:t>
      </w:r>
      <w:r>
        <w:rPr>
          <w:rFonts w:hint="eastAsia" w:eastAsia="宋体"/>
          <w:lang w:eastAsia="zh-CN"/>
        </w:rPr>
        <w:t>《</w:t>
      </w:r>
      <w:r>
        <w:t>繆稱</w:t>
      </w:r>
      <w:r>
        <w:rPr>
          <w:rFonts w:hint="eastAsia" w:eastAsia="宋体"/>
          <w:lang w:eastAsia="zh-CN"/>
        </w:rPr>
        <w:t>》</w:t>
      </w:r>
    </w:p>
    <w:p w14:paraId="7DDA1A9D">
      <w:r>
        <w:t>篇</w:t>
      </w:r>
      <w:r>
        <w:rPr>
          <w:rFonts w:hint="eastAsia" w:eastAsia="宋体"/>
          <w:lang w:eastAsia="zh-CN"/>
        </w:rPr>
        <w:t>“</w:t>
      </w:r>
      <w:r>
        <w:t>故唱而不和意而不戴中心必有不合者也。</w:t>
      </w:r>
      <w:r>
        <w:rPr>
          <w:rFonts w:hint="eastAsia" w:eastAsia="宋体"/>
          <w:lang w:eastAsia="zh-CN"/>
        </w:rPr>
        <w:t>”“</w:t>
      </w:r>
      <w:r>
        <w:t>戴</w:t>
      </w:r>
      <w:r>
        <w:rPr>
          <w:rFonts w:hint="eastAsia" w:eastAsia="宋体"/>
          <w:lang w:eastAsia="zh-CN"/>
        </w:rPr>
        <w:t>”</w:t>
      </w:r>
      <w:r>
        <w:t>讀曰</w:t>
      </w:r>
      <w:r>
        <w:rPr>
          <w:rFonts w:hint="eastAsia" w:eastAsia="宋体"/>
          <w:lang w:eastAsia="zh-CN"/>
        </w:rPr>
        <w:t>“</w:t>
      </w:r>
      <w:r>
        <w:t>載</w:t>
      </w:r>
      <w:r>
        <w:rPr>
          <w:rFonts w:hint="eastAsia" w:eastAsia="宋体"/>
          <w:lang w:eastAsia="zh-CN"/>
        </w:rPr>
        <w:t>”“</w:t>
      </w:r>
      <w:r>
        <w:t>載</w:t>
      </w:r>
      <w:r>
        <w:rPr>
          <w:rFonts w:hint="eastAsia" w:eastAsia="宋体"/>
          <w:lang w:eastAsia="zh-CN"/>
        </w:rPr>
        <w:t>”</w:t>
      </w:r>
      <w:r>
        <w:t>行也。言上有其</w:t>
      </w:r>
    </w:p>
    <w:p w14:paraId="17BAC518">
      <w:r>
        <w:t>【第132页】</w:t>
      </w:r>
    </w:p>
    <w:p w14:paraId="7F896E57">
      <w:r>
        <w:t>意，而不行於下者，誠不足以動之也。故下文曰</w:t>
      </w:r>
      <w:r>
        <w:rPr>
          <w:rFonts w:hint="eastAsia" w:eastAsia="宋体"/>
          <w:lang w:eastAsia="zh-CN"/>
        </w:rPr>
        <w:t>“</w:t>
      </w:r>
      <w:r>
        <w:t>上意而民載誠中者也</w:t>
      </w:r>
      <w:r>
        <w:rPr>
          <w:rFonts w:hint="eastAsia" w:eastAsia="宋体"/>
          <w:lang w:eastAsia="zh-CN"/>
        </w:rPr>
        <w:t>”</w:t>
      </w:r>
      <w:r>
        <w:t>。高訓</w:t>
      </w:r>
      <w:r>
        <w:rPr>
          <w:rFonts w:hint="eastAsia" w:eastAsia="宋体"/>
          <w:lang w:eastAsia="zh-CN"/>
        </w:rPr>
        <w:t>“</w:t>
      </w:r>
      <w:r>
        <w:t>意</w:t>
      </w:r>
      <w:r>
        <w:rPr>
          <w:rFonts w:hint="eastAsia" w:eastAsia="宋体"/>
          <w:lang w:eastAsia="zh-CN"/>
        </w:rPr>
        <w:t>”</w:t>
      </w:r>
      <w:r>
        <w:t>爲</w:t>
      </w:r>
      <w:r>
        <w:rPr>
          <w:rFonts w:hint="eastAsia" w:eastAsia="宋体"/>
          <w:lang w:eastAsia="zh-CN"/>
        </w:rPr>
        <w:t>“</w:t>
      </w:r>
      <w:r>
        <w:t>恚</w:t>
      </w:r>
    </w:p>
    <w:p w14:paraId="07E56D4A">
      <w:r>
        <w:t>聲</w:t>
      </w:r>
      <w:r>
        <w:rPr>
          <w:rFonts w:hint="eastAsia" w:eastAsia="宋体"/>
          <w:lang w:eastAsia="zh-CN"/>
        </w:rPr>
        <w:t>”</w:t>
      </w:r>
      <w:r>
        <w:t>，</w:t>
      </w:r>
      <w:r>
        <w:rPr>
          <w:rFonts w:hint="eastAsia" w:eastAsia="宋体"/>
          <w:lang w:eastAsia="zh-CN"/>
        </w:rPr>
        <w:t>“</w:t>
      </w:r>
      <w:r>
        <w:t>戴</w:t>
      </w:r>
      <w:r>
        <w:rPr>
          <w:rFonts w:hint="eastAsia" w:eastAsia="宋体"/>
          <w:lang w:eastAsia="zh-CN"/>
        </w:rPr>
        <w:t>”</w:t>
      </w:r>
      <w:r>
        <w:t>爲</w:t>
      </w:r>
      <w:r>
        <w:rPr>
          <w:rFonts w:hint="eastAsia" w:eastAsia="宋体"/>
          <w:lang w:eastAsia="zh-CN"/>
        </w:rPr>
        <w:t>“</w:t>
      </w:r>
      <w:r>
        <w:t>嗟</w:t>
      </w:r>
      <w:r>
        <w:rPr>
          <w:rFonts w:hint="eastAsia" w:eastAsia="宋体"/>
          <w:lang w:eastAsia="zh-CN"/>
        </w:rPr>
        <w:t>”</w:t>
      </w:r>
      <w:r>
        <w:t>，則與下文不合矣。</w:t>
      </w:r>
      <w:r>
        <w:rPr>
          <w:rFonts w:hint="eastAsia" w:eastAsia="宋体"/>
          <w:lang w:eastAsia="zh-CN"/>
        </w:rPr>
        <w:t>《</w:t>
      </w:r>
      <w:r>
        <w:t>道應</w:t>
      </w:r>
      <w:r>
        <w:rPr>
          <w:rFonts w:hint="eastAsia" w:eastAsia="宋体"/>
          <w:lang w:eastAsia="zh-CN"/>
        </w:rPr>
        <w:t>》</w:t>
      </w:r>
      <w:r>
        <w:t>篇：</w:t>
      </w:r>
      <w:r>
        <w:rPr>
          <w:rFonts w:hint="eastAsia" w:eastAsia="宋体"/>
          <w:lang w:eastAsia="zh-CN"/>
        </w:rPr>
        <w:t>“</w:t>
      </w:r>
      <w:r>
        <w:t>相天下之馬者，若滅若失，句。若亡其一</w:t>
      </w:r>
    </w:p>
    <w:p w14:paraId="22C99A82">
      <w:r>
        <w:t>句。若此馬者，絶塵弭徹。</w:t>
      </w:r>
      <w:r>
        <w:rPr>
          <w:rFonts w:hint="eastAsia" w:eastAsia="宋体"/>
          <w:lang w:eastAsia="zh-CN"/>
        </w:rPr>
        <w:t>”</w:t>
      </w:r>
      <w:r>
        <w:t>高以</w:t>
      </w:r>
      <w:r>
        <w:rPr>
          <w:rFonts w:hint="eastAsia" w:eastAsia="宋体"/>
          <w:lang w:eastAsia="zh-CN"/>
        </w:rPr>
        <w:t>“</w:t>
      </w:r>
      <w:r>
        <w:t>若亡</w:t>
      </w:r>
      <w:r>
        <w:rPr>
          <w:rFonts w:hint="eastAsia" w:eastAsia="宋体"/>
          <w:lang w:eastAsia="zh-CN"/>
        </w:rPr>
        <w:t>”</w:t>
      </w:r>
      <w:r>
        <w:t>絶句，則</w:t>
      </w:r>
      <w:r>
        <w:rPr>
          <w:rFonts w:hint="eastAsia" w:eastAsia="宋体"/>
          <w:lang w:eastAsia="zh-CN"/>
        </w:rPr>
        <w:t>“</w:t>
      </w:r>
      <w:r>
        <w:t>其一</w:t>
      </w:r>
      <w:r>
        <w:rPr>
          <w:rFonts w:hint="eastAsia" w:eastAsia="宋体"/>
          <w:lang w:eastAsia="zh-CN"/>
        </w:rPr>
        <w:t>”</w:t>
      </w:r>
      <w:r>
        <w:t>二字上下無所屬矣。</w:t>
      </w:r>
      <w:r>
        <w:rPr>
          <w:rFonts w:hint="eastAsia" w:eastAsia="宋体"/>
          <w:lang w:eastAsia="zh-CN"/>
        </w:rPr>
        <w:t>“</w:t>
      </w:r>
      <w:r>
        <w:t>此</w:t>
      </w:r>
      <w:r>
        <w:rPr>
          <w:rFonts w:hint="eastAsia" w:eastAsia="宋体"/>
          <w:lang w:eastAsia="zh-CN"/>
        </w:rPr>
        <w:t>《</w:t>
      </w:r>
      <w:r>
        <w:t>筦子</w:t>
      </w:r>
      <w:r>
        <w:rPr>
          <w:rFonts w:hint="eastAsia" w:eastAsia="宋体"/>
          <w:lang w:eastAsia="zh-CN"/>
        </w:rPr>
        <w:t>》</w:t>
      </w:r>
      <w:r>
        <w:t>所謂</w:t>
      </w:r>
    </w:p>
    <w:p w14:paraId="47B0E7D6">
      <w:r>
        <w:t>鳥飛而準繩者</w:t>
      </w:r>
      <w:r>
        <w:rPr>
          <w:rFonts w:hint="eastAsia" w:eastAsia="宋体"/>
          <w:lang w:eastAsia="zh-CN"/>
        </w:rPr>
        <w:t>”</w:t>
      </w:r>
      <w:r>
        <w:t>，各本誤作</w:t>
      </w:r>
      <w:r>
        <w:rPr>
          <w:rFonts w:hint="eastAsia" w:eastAsia="宋体"/>
          <w:lang w:eastAsia="zh-CN"/>
        </w:rPr>
        <w:t>“</w:t>
      </w:r>
      <w:r>
        <w:t>此所謂</w:t>
      </w:r>
      <w:r>
        <w:rPr>
          <w:rFonts w:hint="eastAsia" w:eastAsia="宋体"/>
          <w:lang w:eastAsia="zh-CN"/>
        </w:rPr>
        <w:t>《</w:t>
      </w:r>
      <w:r>
        <w:t>筦子</w:t>
      </w:r>
      <w:r>
        <w:rPr>
          <w:rFonts w:hint="eastAsia" w:eastAsia="宋体"/>
          <w:lang w:eastAsia="zh-CN"/>
        </w:rPr>
        <w:t>》</w:t>
      </w:r>
      <w:r>
        <w:t>梟飛而維繩者</w:t>
      </w:r>
      <w:r>
        <w:rPr>
          <w:rFonts w:hint="eastAsia" w:eastAsia="宋体"/>
          <w:lang w:eastAsia="zh-CN"/>
        </w:rPr>
        <w:t>”</w:t>
      </w:r>
      <w:r>
        <w:t>。</w:t>
      </w:r>
      <w:r>
        <w:rPr>
          <w:rFonts w:hint="eastAsia" w:eastAsia="宋体"/>
          <w:lang w:eastAsia="zh-CN"/>
        </w:rPr>
        <w:t>“</w:t>
      </w:r>
      <w:r>
        <w:t>準</w:t>
      </w:r>
      <w:r>
        <w:rPr>
          <w:rFonts w:hint="eastAsia" w:eastAsia="宋体"/>
          <w:lang w:eastAsia="zh-CN"/>
        </w:rPr>
        <w:t>”</w:t>
      </w:r>
      <w:r>
        <w:t>字俗書作</w:t>
      </w:r>
      <w:r>
        <w:rPr>
          <w:rFonts w:hint="eastAsia" w:eastAsia="宋体"/>
          <w:lang w:eastAsia="zh-CN"/>
        </w:rPr>
        <w:t>“</w:t>
      </w:r>
      <w:r>
        <w:t>准</w:t>
      </w:r>
      <w:r>
        <w:rPr>
          <w:rFonts w:hint="eastAsia" w:eastAsia="宋体"/>
          <w:lang w:eastAsia="zh-CN"/>
        </w:rPr>
        <w:t>”</w:t>
      </w:r>
      <w:r>
        <w:t>，因誤而爲</w:t>
      </w:r>
    </w:p>
    <w:p w14:paraId="7AFCC70B">
      <w:r>
        <w:rPr>
          <w:rFonts w:hint="eastAsia" w:eastAsia="宋体"/>
          <w:lang w:eastAsia="zh-CN"/>
        </w:rPr>
        <w:t>“</w:t>
      </w:r>
      <w:r>
        <w:t>維</w:t>
      </w:r>
      <w:r>
        <w:rPr>
          <w:rFonts w:hint="eastAsia" w:eastAsia="宋体"/>
          <w:lang w:eastAsia="zh-CN"/>
        </w:rPr>
        <w:t>”</w:t>
      </w:r>
      <w:r>
        <w:t>。高注云：</w:t>
      </w:r>
      <w:r>
        <w:rPr>
          <w:rFonts w:hint="eastAsia" w:eastAsia="宋体"/>
          <w:lang w:eastAsia="zh-CN"/>
        </w:rPr>
        <w:t>“</w:t>
      </w:r>
      <w:r>
        <w:t>從下繩維之。</w:t>
      </w:r>
      <w:r>
        <w:rPr>
          <w:rFonts w:hint="eastAsia" w:eastAsia="宋体"/>
          <w:lang w:eastAsia="zh-CN"/>
        </w:rPr>
        <w:t>”</w:t>
      </w:r>
      <w:r>
        <w:t>則所見本已誤爲</w:t>
      </w:r>
      <w:r>
        <w:rPr>
          <w:rFonts w:hint="eastAsia" w:eastAsia="宋体"/>
          <w:lang w:eastAsia="zh-CN"/>
        </w:rPr>
        <w:t>“</w:t>
      </w:r>
      <w:r>
        <w:t>維</w:t>
      </w:r>
      <w:r>
        <w:rPr>
          <w:rFonts w:hint="eastAsia" w:eastAsia="宋体"/>
          <w:lang w:eastAsia="zh-CN"/>
        </w:rPr>
        <w:t>”</w:t>
      </w:r>
      <w:r>
        <w:t>矣。</w:t>
      </w:r>
      <w:r>
        <w:rPr>
          <w:rFonts w:hint="eastAsia" w:eastAsia="宋体"/>
          <w:lang w:eastAsia="zh-CN"/>
        </w:rPr>
        <w:t>《</w:t>
      </w:r>
      <w:r>
        <w:t>氾論</w:t>
      </w:r>
      <w:r>
        <w:rPr>
          <w:rFonts w:hint="eastAsia" w:eastAsia="宋体"/>
          <w:lang w:eastAsia="zh-CN"/>
        </w:rPr>
        <w:t>》</w:t>
      </w:r>
      <w:r>
        <w:t>篇：</w:t>
      </w:r>
      <w:r>
        <w:rPr>
          <w:rFonts w:hint="eastAsia" w:eastAsia="宋体"/>
          <w:lang w:eastAsia="zh-CN"/>
        </w:rPr>
        <w:t>“</w:t>
      </w:r>
      <w:r>
        <w:t>昔者齊簡公釋其國</w:t>
      </w:r>
    </w:p>
    <w:p w14:paraId="7DEEBDFF">
      <w:pPr>
        <w:rPr>
          <w:rFonts w:hint="eastAsia" w:eastAsia="宋体"/>
          <w:lang w:eastAsia="zh-CN"/>
        </w:rPr>
      </w:pPr>
      <w:r>
        <w:t>家之柄，而專任大臣將相，句。攝威擅勢，私門成黨，而公道不行。</w:t>
      </w:r>
      <w:r>
        <w:rPr>
          <w:rFonts w:hint="eastAsia" w:eastAsia="宋体"/>
          <w:lang w:eastAsia="zh-CN"/>
        </w:rPr>
        <w:t>”“</w:t>
      </w:r>
      <w:r>
        <w:t>相</w:t>
      </w:r>
      <w:r>
        <w:rPr>
          <w:rFonts w:hint="eastAsia" w:eastAsia="宋体"/>
          <w:lang w:eastAsia="zh-CN"/>
        </w:rPr>
        <w:t>”</w:t>
      </w:r>
      <w:r>
        <w:t>與</w:t>
      </w:r>
      <w:r>
        <w:rPr>
          <w:rFonts w:hint="eastAsia" w:eastAsia="宋体"/>
          <w:lang w:eastAsia="zh-CN"/>
        </w:rPr>
        <w:t>“</w:t>
      </w:r>
      <w:r>
        <w:t>柄</w:t>
      </w:r>
      <w:r>
        <w:rPr>
          <w:rFonts w:hint="eastAsia" w:eastAsia="宋体"/>
          <w:lang w:eastAsia="zh-CN"/>
        </w:rPr>
        <w:t>”</w:t>
      </w:r>
      <w:r>
        <w:t>、</w:t>
      </w:r>
      <w:r>
        <w:rPr>
          <w:rFonts w:hint="eastAsia" w:eastAsia="宋体"/>
          <w:lang w:eastAsia="zh-CN"/>
        </w:rPr>
        <w:t>“</w:t>
      </w:r>
      <w:r>
        <w:t>黨</w:t>
      </w:r>
      <w:r>
        <w:rPr>
          <w:rFonts w:hint="eastAsia" w:eastAsia="宋体"/>
          <w:lang w:eastAsia="zh-CN"/>
        </w:rPr>
        <w:t>”</w:t>
      </w:r>
      <w:r>
        <w:t>、</w:t>
      </w:r>
      <w:r>
        <w:rPr>
          <w:rFonts w:hint="eastAsia" w:eastAsia="宋体"/>
          <w:lang w:eastAsia="zh-CN"/>
        </w:rPr>
        <w:t>“</w:t>
      </w:r>
      <w:r>
        <w:t>行</w:t>
      </w:r>
      <w:r>
        <w:rPr>
          <w:rFonts w:hint="eastAsia" w:eastAsia="宋体"/>
          <w:lang w:eastAsia="zh-CN"/>
        </w:rPr>
        <w:t>”</w:t>
      </w:r>
    </w:p>
    <w:p w14:paraId="5DD46FAC">
      <w:r>
        <w:t>爲韻。高讀</w:t>
      </w:r>
      <w:r>
        <w:rPr>
          <w:rFonts w:hint="eastAsia" w:eastAsia="宋体"/>
          <w:lang w:eastAsia="zh-CN"/>
        </w:rPr>
        <w:t>“</w:t>
      </w:r>
      <w:r>
        <w:t>大臣</w:t>
      </w:r>
      <w:r>
        <w:rPr>
          <w:rFonts w:hint="eastAsia" w:eastAsia="宋体"/>
          <w:lang w:eastAsia="zh-CN"/>
        </w:rPr>
        <w:t>”</w:t>
      </w:r>
      <w:r>
        <w:t>絶句，而以</w:t>
      </w:r>
      <w:r>
        <w:rPr>
          <w:rFonts w:hint="eastAsia" w:eastAsia="宋体"/>
          <w:lang w:eastAsia="zh-CN"/>
        </w:rPr>
        <w:t>“</w:t>
      </w:r>
      <w:r>
        <w:t>將相</w:t>
      </w:r>
      <w:r>
        <w:rPr>
          <w:rFonts w:hint="eastAsia" w:eastAsia="宋体"/>
          <w:lang w:eastAsia="zh-CN"/>
        </w:rPr>
        <w:t>”</w:t>
      </w:r>
      <w:r>
        <w:t>屬下讀，則句法參差而又失其韻矣。</w:t>
      </w:r>
      <w:r>
        <w:rPr>
          <w:rFonts w:hint="eastAsia" w:eastAsia="宋体"/>
          <w:lang w:eastAsia="zh-CN"/>
        </w:rPr>
        <w:t>《</w:t>
      </w:r>
      <w:r>
        <w:t>詮言</w:t>
      </w:r>
      <w:r>
        <w:rPr>
          <w:rFonts w:hint="eastAsia" w:eastAsia="宋体"/>
          <w:lang w:eastAsia="zh-CN"/>
        </w:rPr>
        <w:t>》</w:t>
      </w:r>
      <w:r>
        <w:t>篇：</w:t>
      </w:r>
      <w:r>
        <w:rPr>
          <w:rFonts w:hint="eastAsia" w:eastAsia="宋体"/>
          <w:lang w:eastAsia="zh-CN"/>
        </w:rPr>
        <w:t>“</w:t>
      </w:r>
      <w:r>
        <w:t>周</w:t>
      </w:r>
    </w:p>
    <w:p w14:paraId="39BDB1CB">
      <w:r>
        <w:t>公殽腝不收於前，鍾鼓不解於縣。</w:t>
      </w:r>
      <w:r>
        <w:rPr>
          <w:rFonts w:hint="eastAsia" w:eastAsia="宋体"/>
          <w:lang w:eastAsia="zh-CN"/>
        </w:rPr>
        <w:t>”“</w:t>
      </w:r>
      <w:r>
        <w:t>腝</w:t>
      </w:r>
      <w:r>
        <w:rPr>
          <w:rFonts w:hint="eastAsia" w:eastAsia="宋体"/>
          <w:lang w:eastAsia="zh-CN"/>
        </w:rPr>
        <w:t>”</w:t>
      </w:r>
      <w:r>
        <w:t>，奴低反，有骨醢也。</w:t>
      </w:r>
      <w:r>
        <w:rPr>
          <w:rFonts w:hint="eastAsia" w:eastAsia="宋体"/>
          <w:lang w:eastAsia="zh-CN"/>
        </w:rPr>
        <w:t>“</w:t>
      </w:r>
      <w:r>
        <w:t>殽</w:t>
      </w:r>
      <w:r>
        <w:rPr>
          <w:rFonts w:hint="eastAsia" w:eastAsia="宋体"/>
          <w:lang w:eastAsia="zh-CN"/>
        </w:rPr>
        <w:t>”</w:t>
      </w:r>
      <w:r>
        <w:t>，俎實也。</w:t>
      </w:r>
      <w:r>
        <w:rPr>
          <w:rFonts w:hint="eastAsia" w:eastAsia="宋体"/>
          <w:lang w:eastAsia="zh-CN"/>
        </w:rPr>
        <w:t>“</w:t>
      </w:r>
      <w:r>
        <w:t>腝</w:t>
      </w:r>
      <w:r>
        <w:rPr>
          <w:rFonts w:hint="eastAsia" w:eastAsia="宋体"/>
          <w:lang w:eastAsia="zh-CN"/>
        </w:rPr>
        <w:t>”</w:t>
      </w:r>
      <w:r>
        <w:t>，豆實也</w:t>
      </w:r>
    </w:p>
    <w:p w14:paraId="42923C09">
      <w:r>
        <w:t>骰、腝、鍾、鼓皆各爲一物。隸書從</w:t>
      </w:r>
      <w:r>
        <w:rPr>
          <w:rFonts w:hint="eastAsia" w:eastAsia="宋体"/>
          <w:lang w:eastAsia="zh-CN"/>
        </w:rPr>
        <w:t>“</w:t>
      </w:r>
      <w:r>
        <w:t>耎</w:t>
      </w:r>
      <w:r>
        <w:rPr>
          <w:rFonts w:hint="eastAsia" w:eastAsia="宋体"/>
          <w:lang w:eastAsia="zh-CN"/>
        </w:rPr>
        <w:t>”</w:t>
      </w:r>
      <w:r>
        <w:t>、從</w:t>
      </w:r>
      <w:r>
        <w:rPr>
          <w:rFonts w:hint="eastAsia" w:eastAsia="宋体"/>
          <w:lang w:eastAsia="zh-CN"/>
        </w:rPr>
        <w:t>“</w:t>
      </w:r>
      <w:r>
        <w:t>需</w:t>
      </w:r>
      <w:r>
        <w:rPr>
          <w:rFonts w:hint="eastAsia" w:eastAsia="宋体"/>
          <w:lang w:eastAsia="zh-CN"/>
        </w:rPr>
        <w:t>”</w:t>
      </w:r>
      <w:r>
        <w:t>之字多相亂，故</w:t>
      </w:r>
      <w:r>
        <w:rPr>
          <w:rFonts w:hint="eastAsia" w:eastAsia="宋体"/>
          <w:lang w:eastAsia="zh-CN"/>
        </w:rPr>
        <w:t>“</w:t>
      </w:r>
      <w:r>
        <w:t>腝</w:t>
      </w:r>
      <w:r>
        <w:rPr>
          <w:rFonts w:hint="eastAsia" w:eastAsia="宋体"/>
          <w:lang w:eastAsia="zh-CN"/>
        </w:rPr>
        <w:t>”</w:t>
      </w:r>
      <w:r>
        <w:t>誤爲</w:t>
      </w:r>
      <w:r>
        <w:rPr>
          <w:rFonts w:hint="eastAsia" w:eastAsia="宋体"/>
          <w:lang w:eastAsia="zh-CN"/>
        </w:rPr>
        <w:t>“</w:t>
      </w:r>
      <w:r>
        <w:t>臑</w:t>
      </w:r>
      <w:r>
        <w:rPr>
          <w:rFonts w:hint="eastAsia" w:eastAsia="宋体"/>
          <w:lang w:eastAsia="zh-CN"/>
        </w:rPr>
        <w:t>”</w:t>
      </w:r>
      <w:r>
        <w:t>。而高注遂</w:t>
      </w:r>
    </w:p>
    <w:p w14:paraId="11AC5A65">
      <w:r>
        <w:t>以</w:t>
      </w:r>
      <w:r>
        <w:rPr>
          <w:rFonts w:hint="eastAsia" w:eastAsia="宋体"/>
          <w:lang w:eastAsia="zh-CN"/>
        </w:rPr>
        <w:t>“</w:t>
      </w:r>
      <w:r>
        <w:t>臑</w:t>
      </w:r>
      <w:r>
        <w:rPr>
          <w:rFonts w:hint="eastAsia" w:eastAsia="宋体"/>
          <w:lang w:eastAsia="zh-CN"/>
        </w:rPr>
        <w:t>”</w:t>
      </w:r>
      <w:r>
        <w:t>爲</w:t>
      </w:r>
      <w:r>
        <w:rPr>
          <w:rFonts w:hint="eastAsia" w:eastAsia="宋体"/>
          <w:lang w:eastAsia="zh-CN"/>
        </w:rPr>
        <w:t>“</w:t>
      </w:r>
      <w:r>
        <w:t>前肩</w:t>
      </w:r>
      <w:r>
        <w:rPr>
          <w:rFonts w:hint="eastAsia" w:eastAsia="宋体"/>
          <w:lang w:eastAsia="zh-CN"/>
        </w:rPr>
        <w:t>”</w:t>
      </w:r>
      <w:r>
        <w:t>矣。</w:t>
      </w:r>
      <w:r>
        <w:rPr>
          <w:rFonts w:hint="eastAsia" w:eastAsia="宋体"/>
          <w:lang w:eastAsia="zh-CN"/>
        </w:rPr>
        <w:t>《</w:t>
      </w:r>
      <w:r>
        <w:t>説山</w:t>
      </w:r>
      <w:r>
        <w:rPr>
          <w:rFonts w:hint="eastAsia" w:eastAsia="宋体"/>
          <w:lang w:eastAsia="zh-CN"/>
        </w:rPr>
        <w:t>》</w:t>
      </w:r>
      <w:r>
        <w:t>篇：</w:t>
      </w:r>
      <w:r>
        <w:rPr>
          <w:rFonts w:hint="eastAsia" w:eastAsia="宋体"/>
          <w:lang w:eastAsia="zh-CN"/>
        </w:rPr>
        <w:t>“</w:t>
      </w:r>
      <w:r>
        <w:t>文公棄荏席，句。後黴黑。</w:t>
      </w:r>
      <w:r>
        <w:rPr>
          <w:rFonts w:hint="eastAsia" w:eastAsia="宋体"/>
          <w:lang w:eastAsia="zh-CN"/>
        </w:rPr>
        <w:t>”“</w:t>
      </w:r>
      <w:r>
        <w:t>黴黑</w:t>
      </w:r>
      <w:r>
        <w:rPr>
          <w:rFonts w:hint="eastAsia" w:eastAsia="宋体"/>
          <w:lang w:eastAsia="zh-CN"/>
        </w:rPr>
        <w:t>”</w:t>
      </w:r>
      <w:r>
        <w:t>，謂面黑之人也。</w:t>
      </w:r>
      <w:r>
        <w:rPr>
          <w:rFonts w:hint="eastAsia" w:eastAsia="宋体"/>
          <w:lang w:eastAsia="zh-CN"/>
        </w:rPr>
        <w:t>“</w:t>
      </w:r>
      <w:r>
        <w:t>棄荏</w:t>
      </w:r>
    </w:p>
    <w:p w14:paraId="796D94FA">
      <w:r>
        <w:t>席</w:t>
      </w:r>
      <w:r>
        <w:rPr>
          <w:rFonts w:hint="eastAsia" w:eastAsia="宋体"/>
          <w:lang w:eastAsia="zh-CN"/>
        </w:rPr>
        <w:t>”</w:t>
      </w:r>
      <w:r>
        <w:t>一事，</w:t>
      </w:r>
      <w:r>
        <w:rPr>
          <w:rFonts w:hint="eastAsia" w:eastAsia="宋体"/>
          <w:lang w:eastAsia="zh-CN"/>
        </w:rPr>
        <w:t>“</w:t>
      </w:r>
      <w:r>
        <w:t>後黴黑</w:t>
      </w:r>
      <w:r>
        <w:rPr>
          <w:rFonts w:hint="eastAsia" w:eastAsia="宋体"/>
          <w:lang w:eastAsia="zh-CN"/>
        </w:rPr>
        <w:t>”</w:t>
      </w:r>
      <w:r>
        <w:t>又一事。高乃以六字連讀而釋之云：</w:t>
      </w:r>
      <w:r>
        <w:rPr>
          <w:rFonts w:hint="eastAsia" w:eastAsia="宋体"/>
          <w:lang w:eastAsia="zh-CN"/>
        </w:rPr>
        <w:t>“</w:t>
      </w:r>
      <w:r>
        <w:t>棄其卧席之下黴黑者矣。</w:t>
      </w:r>
      <w:r>
        <w:rPr>
          <w:rFonts w:hint="eastAsia" w:eastAsia="宋体"/>
          <w:lang w:eastAsia="zh-CN"/>
        </w:rPr>
        <w:t>”《</w:t>
      </w:r>
      <w:r>
        <w:t>脩</w:t>
      </w:r>
    </w:p>
    <w:p w14:paraId="4E00BCAE">
      <w:r>
        <w:t>務</w:t>
      </w:r>
      <w:r>
        <w:rPr>
          <w:rFonts w:hint="eastAsia" w:eastAsia="宋体"/>
          <w:lang w:eastAsia="zh-CN"/>
        </w:rPr>
        <w:t>》</w:t>
      </w:r>
      <w:r>
        <w:t>篇説堯、舜、禹、文王、皋陶、契、啓、史皇、羿九人而總謂之九賢，又謂堯、舜、禹、文王</w:t>
      </w:r>
    </w:p>
    <w:p w14:paraId="0AD8D5FC">
      <w:r>
        <w:t>皋陶爲五聖，契、啓、史皇、羿爲四後。文義本自明了，衹因</w:t>
      </w:r>
      <w:r>
        <w:rPr>
          <w:rFonts w:hint="eastAsia" w:eastAsia="宋体"/>
          <w:lang w:eastAsia="zh-CN"/>
        </w:rPr>
        <w:t>“</w:t>
      </w:r>
      <w:r>
        <w:t>啓生於石</w:t>
      </w:r>
      <w:r>
        <w:rPr>
          <w:rFonts w:hint="eastAsia" w:eastAsia="宋体"/>
          <w:lang w:eastAsia="zh-CN"/>
        </w:rPr>
        <w:t>”</w:t>
      </w:r>
      <w:r>
        <w:t>高本誤作</w:t>
      </w:r>
      <w:r>
        <w:rPr>
          <w:rFonts w:hint="eastAsia" w:eastAsia="宋体"/>
          <w:lang w:eastAsia="zh-CN"/>
        </w:rPr>
        <w:t>“</w:t>
      </w:r>
      <w:r>
        <w:t>禹生於</w:t>
      </w:r>
    </w:p>
    <w:p w14:paraId="3C8BD8D4">
      <w:r>
        <w:t>石</w:t>
      </w:r>
      <w:r>
        <w:rPr>
          <w:rFonts w:hint="eastAsia" w:eastAsia="宋体"/>
          <w:lang w:eastAsia="zh-CN"/>
        </w:rPr>
        <w:t>”</w:t>
      </w:r>
      <w:r>
        <w:t>，遂爲之注云：</w:t>
      </w:r>
      <w:r>
        <w:rPr>
          <w:rFonts w:hint="eastAsia" w:eastAsia="宋体"/>
          <w:lang w:eastAsia="zh-CN"/>
        </w:rPr>
        <w:t>“</w:t>
      </w:r>
      <w:r>
        <w:t>禹母修己感石而生禹。</w:t>
      </w:r>
      <w:r>
        <w:rPr>
          <w:rFonts w:hint="eastAsia" w:eastAsia="宋体"/>
          <w:lang w:eastAsia="zh-CN"/>
        </w:rPr>
        <w:t>”</w:t>
      </w:r>
      <w:r>
        <w:t>而徧考諸書，皆無禹生於石之事。且九賢之</w:t>
      </w:r>
    </w:p>
    <w:p w14:paraId="563F78A5">
      <w:r>
        <w:t>内無啓，則祇有八賢，而四俊衹有三俊矣。乃又據上文之神農、堯、舜、禹、湯，而以湯入五</w:t>
      </w:r>
    </w:p>
    <w:p w14:paraId="54A0430D">
      <w:r>
        <w:t>【第133页】</w:t>
      </w:r>
    </w:p>
    <w:p w14:paraId="44DD1C49">
      <w:r>
        <w:t>聖，又據上文后稷之智，而以稷入四俊，不知彼此各不相蒙也。凡若此者，皆三復本書而</w:t>
      </w:r>
    </w:p>
    <w:p w14:paraId="16BE30C2">
      <w:r>
        <w:t>申明其義不敢爲苟同，亦庶幾土壤之增喬嶽，細流之益洪河云爾</w:t>
      </w:r>
    </w:p>
    <w:p w14:paraId="622061C0">
      <w:r>
        <w:t>嘉慶二十年歲在乙亥季冬之二十日，高郵王念孫書，時年七十有二</w:t>
      </w:r>
    </w:p>
    <w:p w14:paraId="1B299A12">
      <w:pPr>
        <w:rPr>
          <w:rFonts w:hint="eastAsia" w:eastAsia="宋体"/>
          <w:lang w:eastAsia="zh-CN"/>
        </w:rPr>
      </w:pPr>
      <w:r>
        <w:rPr>
          <w:rFonts w:hint="eastAsia" w:eastAsia="宋体"/>
          <w:lang w:eastAsia="zh-CN"/>
        </w:rPr>
        <w:t>&lt;</w:t>
      </w:r>
      <w:r>
        <w:t>説明</w:t>
      </w:r>
      <w:r>
        <w:rPr>
          <w:rFonts w:hint="eastAsia" w:eastAsia="宋体"/>
          <w:lang w:eastAsia="zh-CN"/>
        </w:rPr>
        <w:t>&gt;</w:t>
      </w:r>
    </w:p>
    <w:p w14:paraId="0BA907C6">
      <w:r>
        <w:rPr>
          <w:rFonts w:hint="eastAsia" w:eastAsia="宋体"/>
          <w:lang w:eastAsia="zh-CN"/>
        </w:rPr>
        <w:t>《</w:t>
      </w:r>
      <w:r>
        <w:t>讀書雜志</w:t>
      </w:r>
      <w:r>
        <w:rPr>
          <w:rFonts w:hint="eastAsia" w:eastAsia="宋体"/>
          <w:lang w:eastAsia="zh-CN"/>
        </w:rPr>
        <w:t>》</w:t>
      </w:r>
      <w:r>
        <w:t>九之二十二載此文，題</w:t>
      </w:r>
      <w:r>
        <w:rPr>
          <w:rFonts w:hint="eastAsia" w:eastAsia="宋体"/>
          <w:lang w:eastAsia="zh-CN"/>
        </w:rPr>
        <w:t>《</w:t>
      </w:r>
      <w:r>
        <w:t>讀</w:t>
      </w:r>
      <w:r>
        <w:rPr>
          <w:rFonts w:hint="eastAsia" w:eastAsia="宋体"/>
          <w:lang w:eastAsia="zh-CN"/>
        </w:rPr>
        <w:t>&lt;</w:t>
      </w:r>
      <w:r>
        <w:t>淮南子</w:t>
      </w:r>
      <w:r>
        <w:rPr>
          <w:rFonts w:hint="eastAsia" w:eastAsia="宋体"/>
          <w:lang w:eastAsia="zh-CN"/>
        </w:rPr>
        <w:t>&gt;</w:t>
      </w:r>
      <w:r>
        <w:t>雜志書後</w:t>
      </w:r>
      <w:r>
        <w:rPr>
          <w:rFonts w:hint="eastAsia" w:eastAsia="宋体"/>
          <w:lang w:eastAsia="zh-CN"/>
        </w:rPr>
        <w:t>》</w:t>
      </w:r>
      <w:r>
        <w:t>。羅振玉輯入</w:t>
      </w:r>
      <w:r>
        <w:rPr>
          <w:rFonts w:hint="eastAsia" w:eastAsia="宋体"/>
          <w:lang w:eastAsia="zh-CN"/>
        </w:rPr>
        <w:t>《</w:t>
      </w:r>
      <w:r>
        <w:t>王石臞先生遺文</w:t>
      </w:r>
      <w:r>
        <w:rPr>
          <w:rFonts w:hint="eastAsia" w:eastAsia="宋体"/>
          <w:lang w:eastAsia="zh-CN"/>
        </w:rPr>
        <w:t>》</w:t>
      </w:r>
      <w:r>
        <w:t>卷三</w:t>
      </w:r>
    </w:p>
    <w:p w14:paraId="2441243D">
      <w:pPr>
        <w:rPr>
          <w:rFonts w:hint="eastAsia" w:eastAsia="宋体"/>
          <w:lang w:eastAsia="zh-CN"/>
        </w:rPr>
      </w:pPr>
      <w:r>
        <w:t>題爲</w:t>
      </w:r>
      <w:r>
        <w:rPr>
          <w:rFonts w:hint="eastAsia" w:eastAsia="宋体"/>
          <w:lang w:eastAsia="zh-CN"/>
        </w:rPr>
        <w:t>《</w:t>
      </w:r>
      <w:r>
        <w:t>讀</w:t>
      </w:r>
      <w:r>
        <w:rPr>
          <w:rFonts w:hint="eastAsia" w:eastAsia="宋体"/>
          <w:lang w:eastAsia="zh-CN"/>
        </w:rPr>
        <w:t>&lt;</w:t>
      </w:r>
      <w:r>
        <w:t>淮南</w:t>
      </w:r>
      <w:r>
        <w:rPr>
          <w:rFonts w:hint="eastAsia" w:eastAsia="宋体"/>
          <w:lang w:eastAsia="zh-CN"/>
        </w:rPr>
        <w:t>&gt;</w:t>
      </w:r>
      <w:r>
        <w:t>雜志叙</w:t>
      </w:r>
      <w:r>
        <w:rPr>
          <w:rFonts w:hint="eastAsia" w:eastAsia="宋体"/>
          <w:lang w:eastAsia="zh-CN"/>
        </w:rPr>
        <w:t>》</w:t>
      </w:r>
      <w:r>
        <w:t>，故此</w:t>
      </w:r>
      <w:r>
        <w:rPr>
          <w:rFonts w:hint="eastAsia" w:eastAsia="宋体"/>
          <w:lang w:eastAsia="zh-CN"/>
        </w:rPr>
        <w:t>《</w:t>
      </w:r>
      <w:r>
        <w:t>叙</w:t>
      </w:r>
      <w:r>
        <w:rPr>
          <w:rFonts w:hint="eastAsia" w:eastAsia="宋体"/>
          <w:lang w:eastAsia="zh-CN"/>
        </w:rPr>
        <w:t>》</w:t>
      </w:r>
      <w:r>
        <w:t>應題爲</w:t>
      </w:r>
      <w:r>
        <w:rPr>
          <w:rFonts w:hint="eastAsia" w:eastAsia="宋体"/>
          <w:lang w:eastAsia="zh-CN"/>
        </w:rPr>
        <w:t>《</w:t>
      </w:r>
      <w:r>
        <w:t>讀</w:t>
      </w:r>
      <w:r>
        <w:rPr>
          <w:rFonts w:hint="eastAsia" w:eastAsia="宋体"/>
          <w:lang w:eastAsia="zh-CN"/>
        </w:rPr>
        <w:t>&lt;</w:t>
      </w:r>
      <w:r>
        <w:t>淮南子</w:t>
      </w:r>
      <w:r>
        <w:rPr>
          <w:rFonts w:hint="eastAsia" w:eastAsia="宋体"/>
          <w:lang w:eastAsia="zh-CN"/>
        </w:rPr>
        <w:t>&gt;</w:t>
      </w:r>
      <w:r>
        <w:t>雜志後叙</w:t>
      </w:r>
      <w:r>
        <w:rPr>
          <w:rFonts w:hint="eastAsia" w:eastAsia="宋体"/>
          <w:lang w:eastAsia="zh-CN"/>
        </w:rPr>
        <w:t>》</w:t>
      </w:r>
    </w:p>
    <w:p w14:paraId="62392A6D">
      <w:r>
        <w:rPr>
          <w:rFonts w:hint="eastAsia" w:eastAsia="宋体"/>
          <w:lang w:eastAsia="zh-CN"/>
        </w:rPr>
        <w:t>&lt;</w:t>
      </w:r>
      <w:r>
        <w:t>校注︼</w:t>
      </w:r>
    </w:p>
    <w:p w14:paraId="3C60D996">
      <w:r>
        <w:rPr>
          <w:rFonts w:hint="eastAsia" w:eastAsia="宋体"/>
          <w:lang w:eastAsia="zh-CN"/>
        </w:rPr>
        <w:t>【</w:t>
      </w:r>
      <w:r>
        <w:t>一</w:t>
      </w:r>
      <w:r>
        <w:rPr>
          <w:rFonts w:hint="eastAsia" w:eastAsia="宋体"/>
          <w:lang w:eastAsia="zh-CN"/>
        </w:rPr>
        <w:t>】“</w:t>
      </w:r>
      <w:r>
        <w:t>梓</w:t>
      </w:r>
      <w:r>
        <w:rPr>
          <w:rFonts w:hint="eastAsia" w:eastAsia="宋体"/>
          <w:lang w:eastAsia="zh-CN"/>
        </w:rPr>
        <w:t>”</w:t>
      </w:r>
      <w:r>
        <w:t>，</w:t>
      </w:r>
      <w:r>
        <w:rPr>
          <w:rFonts w:hint="eastAsia" w:eastAsia="宋体"/>
          <w:lang w:eastAsia="zh-CN"/>
        </w:rPr>
        <w:t>《</w:t>
      </w:r>
      <w:r>
        <w:t>雜志</w:t>
      </w:r>
      <w:r>
        <w:rPr>
          <w:rFonts w:hint="eastAsia" w:eastAsia="宋体"/>
          <w:lang w:eastAsia="zh-CN"/>
        </w:rPr>
        <w:t>》</w:t>
      </w:r>
      <w:r>
        <w:t>作</w:t>
      </w:r>
      <w:r>
        <w:rPr>
          <w:rFonts w:hint="eastAsia" w:eastAsia="宋体"/>
          <w:lang w:eastAsia="zh-CN"/>
        </w:rPr>
        <w:t>“</w:t>
      </w:r>
      <w:r>
        <w:t>梓</w:t>
      </w:r>
      <w:r>
        <w:rPr>
          <w:rFonts w:hint="eastAsia" w:eastAsia="宋体"/>
          <w:lang w:eastAsia="zh-CN"/>
        </w:rPr>
        <w:t>”</w:t>
      </w:r>
      <w:r>
        <w:t>，是</w:t>
      </w:r>
    </w:p>
    <w:p w14:paraId="210E15FE">
      <w:r>
        <w:rPr>
          <w:rFonts w:hint="eastAsia" w:eastAsia="宋体"/>
          <w:lang w:eastAsia="zh-CN"/>
        </w:rPr>
        <w:t>【</w:t>
      </w:r>
      <w:r>
        <w:t>二凵</w:t>
      </w:r>
      <w:r>
        <w:rPr>
          <w:rFonts w:hint="eastAsia" w:eastAsia="宋体"/>
          <w:lang w:eastAsia="zh-CN"/>
        </w:rPr>
        <w:t>“</w:t>
      </w:r>
      <w:r>
        <w:t>卯酉</w:t>
      </w:r>
      <w:r>
        <w:rPr>
          <w:rFonts w:hint="eastAsia" w:eastAsia="宋体"/>
          <w:lang w:eastAsia="zh-CN"/>
        </w:rPr>
        <w:t>”</w:t>
      </w:r>
      <w:r>
        <w:t>，</w:t>
      </w:r>
      <w:r>
        <w:rPr>
          <w:rFonts w:hint="eastAsia" w:eastAsia="宋体"/>
          <w:lang w:eastAsia="zh-CN"/>
        </w:rPr>
        <w:t>《</w:t>
      </w:r>
      <w:r>
        <w:t>雜志</w:t>
      </w:r>
      <w:r>
        <w:rPr>
          <w:rFonts w:hint="eastAsia" w:eastAsia="宋体"/>
          <w:lang w:eastAsia="zh-CN"/>
        </w:rPr>
        <w:t>》</w:t>
      </w:r>
      <w:r>
        <w:t>作</w:t>
      </w:r>
      <w:r>
        <w:rPr>
          <w:rFonts w:hint="eastAsia" w:eastAsia="宋体"/>
          <w:lang w:eastAsia="zh-CN"/>
        </w:rPr>
        <w:t>“</w:t>
      </w:r>
      <w:r>
        <w:t>戼酉</w:t>
      </w:r>
      <w:r>
        <w:rPr>
          <w:rFonts w:hint="eastAsia" w:eastAsia="宋体"/>
          <w:lang w:eastAsia="zh-CN"/>
        </w:rPr>
        <w:t>”</w:t>
      </w:r>
      <w:r>
        <w:t>，用篆文</w:t>
      </w:r>
    </w:p>
    <w:p w14:paraId="1338AB8A">
      <w:r>
        <w:rPr>
          <w:rFonts w:hint="eastAsia" w:eastAsia="宋体"/>
          <w:lang w:eastAsia="zh-CN"/>
        </w:rPr>
        <w:t>【</w:t>
      </w:r>
      <w:r>
        <w:t>三</w:t>
      </w:r>
      <w:r>
        <w:rPr>
          <w:rFonts w:hint="eastAsia" w:eastAsia="宋体"/>
          <w:lang w:eastAsia="zh-CN"/>
        </w:rPr>
        <w:t>】</w:t>
      </w:r>
      <w:r>
        <w:t>楊氏明代楊慎有</w:t>
      </w:r>
      <w:r>
        <w:rPr>
          <w:rFonts w:hint="eastAsia" w:eastAsia="宋体"/>
          <w:lang w:eastAsia="zh-CN"/>
        </w:rPr>
        <w:t>《</w:t>
      </w:r>
      <w:r>
        <w:t>丹鉛總録</w:t>
      </w:r>
      <w:r>
        <w:rPr>
          <w:rFonts w:hint="eastAsia" w:eastAsia="宋体"/>
          <w:lang w:eastAsia="zh-CN"/>
        </w:rPr>
        <w:t>》</w:t>
      </w:r>
      <w:r>
        <w:t>等書</w:t>
      </w:r>
    </w:p>
    <w:p w14:paraId="549CD1CE">
      <w:r>
        <w:rPr>
          <w:rFonts w:hint="eastAsia" w:eastAsia="宋体"/>
          <w:lang w:eastAsia="zh-CN"/>
        </w:rPr>
        <w:t>【</w:t>
      </w:r>
      <w:r>
        <w:t>四</w:t>
      </w:r>
      <w:r>
        <w:rPr>
          <w:rFonts w:hint="eastAsia" w:eastAsia="宋体"/>
          <w:lang w:eastAsia="zh-CN"/>
        </w:rPr>
        <w:t>】</w:t>
      </w:r>
      <w:r>
        <w:t>吴氏，清代吴任臣。</w:t>
      </w:r>
    </w:p>
    <w:p w14:paraId="4FA7F298">
      <w:r>
        <w:rPr>
          <w:rFonts w:hint="eastAsia" w:eastAsia="宋体"/>
          <w:lang w:eastAsia="zh-CN"/>
        </w:rPr>
        <w:t>《</w:t>
      </w:r>
      <w:r>
        <w:t>劉端臨遺書</w:t>
      </w:r>
      <w:r>
        <w:rPr>
          <w:rFonts w:hint="eastAsia" w:eastAsia="宋体"/>
          <w:lang w:eastAsia="zh-CN"/>
        </w:rPr>
        <w:t>》</w:t>
      </w:r>
      <w:r>
        <w:t>序</w:t>
      </w:r>
    </w:p>
    <w:p w14:paraId="177B76C9">
      <w:r>
        <w:t>歲在壬辰予入都應禮部試始得交於端臨。接其言貌晏晏如也。既又因汪容甫得</w:t>
      </w:r>
    </w:p>
    <w:p w14:paraId="07DA58D6">
      <w:r>
        <w:t>聞端臨之學之精，與其孝友純篤，於是益心折焉。後端臨留京師教授生徒，予亦官於工</w:t>
      </w:r>
    </w:p>
    <w:p w14:paraId="6BD5B49A">
      <w:r>
        <w:t>【第134页】</w:t>
      </w:r>
    </w:p>
    <w:p w14:paraId="6672E400">
      <w:r>
        <w:t>部數過從講學。每得一義，必以相示。及端臨言歸覲省，郵書來往，以所得相示，如在都</w:t>
      </w:r>
    </w:p>
    <w:p w14:paraId="4DFD6BCF">
      <w:r>
        <w:t>下時。蓋端臨邃於古學，自天文、律吕，至於聲音、文字，靡不該貫。其於漢宋諸儒之説</w:t>
      </w:r>
    </w:p>
    <w:p w14:paraId="70B5670E">
      <w:r>
        <w:t>不專一家，而唯是之求。精思所到，如與古作者晤言一室，而知其意指所在。比之徵君閻</w:t>
      </w:r>
    </w:p>
    <w:p w14:paraId="6D747810">
      <w:r>
        <w:t>百詩、先師戴庶常、亡友程易疇，學識蓋相伯仲。以視鑿空之談、株守之見，猶黄鵠之與壤</w:t>
      </w:r>
    </w:p>
    <w:p w14:paraId="42FA0BFF">
      <w:r>
        <w:t>蟲也。乙亥之冬，端臨次子原嶓與予書，又以</w:t>
      </w:r>
      <w:r>
        <w:rPr>
          <w:rFonts w:hint="eastAsia" w:eastAsia="宋体"/>
          <w:lang w:eastAsia="zh-CN"/>
        </w:rPr>
        <w:t>《</w:t>
      </w:r>
      <w:r>
        <w:t>端臨遺書</w:t>
      </w:r>
      <w:r>
        <w:rPr>
          <w:rFonts w:hint="eastAsia" w:eastAsia="宋体"/>
          <w:lang w:eastAsia="zh-CN"/>
        </w:rPr>
        <w:t>》</w:t>
      </w:r>
      <w:r>
        <w:t>已刻者詒予。予讀而愴然悲之</w:t>
      </w:r>
    </w:p>
    <w:p w14:paraId="4F3CAF2B">
      <w:r>
        <w:t>悲其書之存而人之亡也。雖然，自古有死而如端臨之書之必傳於後者蓋鮮，則端臨死而</w:t>
      </w:r>
    </w:p>
    <w:p w14:paraId="1D350090">
      <w:r>
        <w:t>不朽矣。其有功於周孔之書者，如説</w:t>
      </w:r>
      <w:r>
        <w:rPr>
          <w:rFonts w:hint="eastAsia" w:eastAsia="宋体"/>
          <w:lang w:eastAsia="zh-CN"/>
        </w:rPr>
        <w:t>“</w:t>
      </w:r>
      <w:r>
        <w:t>如切如磋，如琢如磨</w:t>
      </w:r>
      <w:r>
        <w:rPr>
          <w:rFonts w:hint="eastAsia" w:eastAsia="宋体"/>
          <w:lang w:eastAsia="zh-CN"/>
        </w:rPr>
        <w:t>”</w:t>
      </w:r>
      <w:r>
        <w:t>，則據</w:t>
      </w:r>
      <w:r>
        <w:rPr>
          <w:rFonts w:hint="eastAsia" w:eastAsia="宋体"/>
          <w:lang w:eastAsia="zh-CN"/>
        </w:rPr>
        <w:t>《</w:t>
      </w:r>
      <w:r>
        <w:t>爾雅</w:t>
      </w:r>
      <w:r>
        <w:rPr>
          <w:rFonts w:hint="eastAsia" w:eastAsia="宋体"/>
          <w:lang w:eastAsia="zh-CN"/>
        </w:rPr>
        <w:t>》</w:t>
      </w:r>
      <w:r>
        <w:t>之文；</w:t>
      </w:r>
      <w:r>
        <w:rPr>
          <w:rFonts w:hint="eastAsia" w:eastAsia="宋体"/>
          <w:lang w:eastAsia="zh-CN"/>
        </w:rPr>
        <w:t>“</w:t>
      </w:r>
      <w:r>
        <w:t>有事，弟</w:t>
      </w:r>
    </w:p>
    <w:p w14:paraId="60ED8CF1">
      <w:pPr>
        <w:rPr>
          <w:rFonts w:hint="eastAsia" w:eastAsia="宋体"/>
          <w:lang w:eastAsia="zh-CN"/>
        </w:rPr>
      </w:pPr>
      <w:r>
        <w:t>子服其勞；有酒食，先生饌</w:t>
      </w:r>
      <w:r>
        <w:rPr>
          <w:rFonts w:hint="eastAsia" w:eastAsia="宋体"/>
          <w:lang w:eastAsia="zh-CN"/>
        </w:rPr>
        <w:t>”</w:t>
      </w:r>
      <w:r>
        <w:t>，則據</w:t>
      </w:r>
      <w:r>
        <w:rPr>
          <w:rFonts w:hint="eastAsia" w:eastAsia="宋体"/>
          <w:lang w:eastAsia="zh-CN"/>
        </w:rPr>
        <w:t>《</w:t>
      </w:r>
      <w:r>
        <w:t>内則</w:t>
      </w:r>
      <w:r>
        <w:rPr>
          <w:rFonts w:hint="eastAsia" w:eastAsia="宋体"/>
          <w:lang w:eastAsia="zh-CN"/>
        </w:rPr>
        <w:t>》</w:t>
      </w:r>
      <w:r>
        <w:t>之文；</w:t>
      </w:r>
      <w:r>
        <w:rPr>
          <w:rFonts w:hint="eastAsia" w:eastAsia="宋体"/>
          <w:lang w:eastAsia="zh-CN"/>
        </w:rPr>
        <w:t>“</w:t>
      </w:r>
      <w:r>
        <w:t>子貢欲去告朔之餼羊</w:t>
      </w:r>
      <w:r>
        <w:rPr>
          <w:rFonts w:hint="eastAsia" w:eastAsia="宋体"/>
          <w:lang w:eastAsia="zh-CN"/>
        </w:rPr>
        <w:t>”</w:t>
      </w:r>
      <w:r>
        <w:t>，則據</w:t>
      </w:r>
      <w:r>
        <w:rPr>
          <w:rFonts w:hint="eastAsia" w:eastAsia="宋体"/>
          <w:lang w:eastAsia="zh-CN"/>
        </w:rPr>
        <w:t>《</w:t>
      </w:r>
      <w:r>
        <w:t>周官</w:t>
      </w:r>
      <w:r>
        <w:rPr>
          <w:rFonts w:hint="eastAsia" w:eastAsia="宋体"/>
          <w:lang w:eastAsia="zh-CN"/>
        </w:rPr>
        <w:t>》</w:t>
      </w:r>
    </w:p>
    <w:p w14:paraId="348A34B1">
      <w:pPr>
        <w:rPr>
          <w:rFonts w:hint="eastAsia" w:eastAsia="宋体"/>
          <w:lang w:eastAsia="zh-CN"/>
        </w:rPr>
      </w:pPr>
      <w:r>
        <w:rPr>
          <w:rFonts w:hint="eastAsia" w:eastAsia="宋体"/>
          <w:lang w:eastAsia="zh-CN"/>
        </w:rPr>
        <w:t>《</w:t>
      </w:r>
      <w:r>
        <w:t>大戴記</w:t>
      </w:r>
      <w:r>
        <w:rPr>
          <w:rFonts w:hint="eastAsia" w:eastAsia="宋体"/>
          <w:lang w:eastAsia="zh-CN"/>
        </w:rPr>
        <w:t>》</w:t>
      </w:r>
      <w:r>
        <w:t>、</w:t>
      </w:r>
      <w:r>
        <w:rPr>
          <w:rFonts w:hint="eastAsia" w:eastAsia="宋体"/>
          <w:lang w:eastAsia="zh-CN"/>
        </w:rPr>
        <w:t>《</w:t>
      </w:r>
      <w:r>
        <w:t>穀梁傳</w:t>
      </w:r>
      <w:r>
        <w:rPr>
          <w:rFonts w:hint="eastAsia" w:eastAsia="宋体"/>
          <w:lang w:eastAsia="zh-CN"/>
        </w:rPr>
        <w:t>》</w:t>
      </w:r>
      <w:r>
        <w:t>之文；</w:t>
      </w:r>
      <w:r>
        <w:rPr>
          <w:rFonts w:hint="eastAsia" w:eastAsia="宋体"/>
          <w:lang w:eastAsia="zh-CN"/>
        </w:rPr>
        <w:t>“《</w:t>
      </w:r>
      <w:r>
        <w:t>關雎</w:t>
      </w:r>
      <w:r>
        <w:rPr>
          <w:rFonts w:hint="eastAsia" w:eastAsia="宋体"/>
          <w:lang w:eastAsia="zh-CN"/>
        </w:rPr>
        <w:t>》</w:t>
      </w:r>
      <w:r>
        <w:t>樂而不淫，哀而不傷</w:t>
      </w:r>
      <w:r>
        <w:rPr>
          <w:rFonts w:hint="eastAsia" w:eastAsia="宋体"/>
          <w:lang w:eastAsia="zh-CN"/>
        </w:rPr>
        <w:t>”</w:t>
      </w:r>
      <w:r>
        <w:t>，則據</w:t>
      </w:r>
      <w:r>
        <w:rPr>
          <w:rFonts w:hint="eastAsia" w:eastAsia="宋体"/>
          <w:lang w:eastAsia="zh-CN"/>
        </w:rPr>
        <w:t>“</w:t>
      </w:r>
      <w:r>
        <w:t>鐘鼓樂之，維以不永傷</w:t>
      </w:r>
      <w:r>
        <w:rPr>
          <w:rFonts w:hint="eastAsia" w:eastAsia="宋体"/>
          <w:lang w:eastAsia="zh-CN"/>
        </w:rPr>
        <w:t>”</w:t>
      </w:r>
    </w:p>
    <w:p w14:paraId="476541E1">
      <w:r>
        <w:t>之文；</w:t>
      </w:r>
      <w:r>
        <w:rPr>
          <w:rFonts w:hint="eastAsia" w:eastAsia="宋体"/>
          <w:lang w:eastAsia="zh-CN"/>
        </w:rPr>
        <w:t>“</w:t>
      </w:r>
      <w:r>
        <w:t>師摯之始，關雎之亂</w:t>
      </w:r>
      <w:r>
        <w:rPr>
          <w:rFonts w:hint="eastAsia" w:eastAsia="宋体"/>
          <w:lang w:eastAsia="zh-CN"/>
        </w:rPr>
        <w:t>”</w:t>
      </w:r>
      <w:r>
        <w:t>，則據</w:t>
      </w:r>
      <w:r>
        <w:rPr>
          <w:rFonts w:hint="eastAsia" w:eastAsia="宋体"/>
          <w:lang w:eastAsia="zh-CN"/>
        </w:rPr>
        <w:t>《</w:t>
      </w:r>
      <w:r>
        <w:t>周官</w:t>
      </w:r>
      <w:r>
        <w:rPr>
          <w:rFonts w:hint="eastAsia" w:eastAsia="宋体"/>
          <w:lang w:eastAsia="zh-CN"/>
        </w:rPr>
        <w:t>》</w:t>
      </w:r>
      <w:r>
        <w:t>、</w:t>
      </w:r>
      <w:r>
        <w:rPr>
          <w:rFonts w:hint="eastAsia" w:eastAsia="宋体"/>
          <w:lang w:eastAsia="zh-CN"/>
        </w:rPr>
        <w:t>《</w:t>
      </w:r>
      <w:r>
        <w:t>儀禮</w:t>
      </w:r>
      <w:r>
        <w:rPr>
          <w:rFonts w:hint="eastAsia" w:eastAsia="宋体"/>
          <w:lang w:eastAsia="zh-CN"/>
        </w:rPr>
        <w:t>》</w:t>
      </w:r>
      <w:r>
        <w:t>之文；</w:t>
      </w:r>
      <w:r>
        <w:rPr>
          <w:rFonts w:hint="eastAsia" w:eastAsia="宋体"/>
          <w:lang w:eastAsia="zh-CN"/>
        </w:rPr>
        <w:t>“</w:t>
      </w:r>
      <w:r>
        <w:t>入公門以下</w:t>
      </w:r>
      <w:r>
        <w:rPr>
          <w:rFonts w:hint="eastAsia" w:eastAsia="宋体"/>
          <w:lang w:eastAsia="zh-CN"/>
        </w:rPr>
        <w:t>”</w:t>
      </w:r>
      <w:r>
        <w:t>，則據</w:t>
      </w:r>
      <w:r>
        <w:rPr>
          <w:rFonts w:hint="eastAsia" w:eastAsia="宋体"/>
          <w:lang w:eastAsia="zh-CN"/>
        </w:rPr>
        <w:t>《</w:t>
      </w:r>
      <w:r>
        <w:t>聘禮記</w:t>
      </w:r>
    </w:p>
    <w:p w14:paraId="3850C470">
      <w:r>
        <w:t>之文</w:t>
      </w:r>
      <w:r>
        <w:rPr>
          <w:rFonts w:hint="eastAsia" w:eastAsia="宋体"/>
          <w:lang w:eastAsia="zh-CN"/>
        </w:rPr>
        <w:t>“</w:t>
      </w:r>
      <w:r>
        <w:t>吉月必朝服而朝</w:t>
      </w:r>
      <w:r>
        <w:rPr>
          <w:rFonts w:hint="eastAsia" w:eastAsia="宋体"/>
          <w:lang w:eastAsia="zh-CN"/>
        </w:rPr>
        <w:t>”“</w:t>
      </w:r>
      <w:r>
        <w:t>孔子時其亡也而往拜之</w:t>
      </w:r>
      <w:r>
        <w:rPr>
          <w:rFonts w:hint="eastAsia" w:eastAsia="宋体"/>
          <w:lang w:eastAsia="zh-CN"/>
        </w:rPr>
        <w:t>”</w:t>
      </w:r>
      <w:r>
        <w:t>則據</w:t>
      </w:r>
      <w:r>
        <w:rPr>
          <w:rFonts w:hint="eastAsia" w:eastAsia="宋体"/>
          <w:lang w:eastAsia="zh-CN"/>
        </w:rPr>
        <w:t>《</w:t>
      </w:r>
      <w:r>
        <w:t>玉藻</w:t>
      </w:r>
      <w:r>
        <w:rPr>
          <w:rFonts w:hint="eastAsia" w:eastAsia="宋体"/>
          <w:lang w:eastAsia="zh-CN"/>
        </w:rPr>
        <w:t>》</w:t>
      </w:r>
      <w:r>
        <w:t>之文皆聖經之達詁</w:t>
      </w:r>
    </w:p>
    <w:p w14:paraId="5CE201EB">
      <w:r>
        <w:t>而傳注之所未及。其疏釋</w:t>
      </w:r>
      <w:r>
        <w:rPr>
          <w:rFonts w:hint="eastAsia" w:eastAsia="宋体"/>
          <w:lang w:eastAsia="zh-CN"/>
        </w:rPr>
        <w:t>《</w:t>
      </w:r>
      <w:r>
        <w:t>儀禮</w:t>
      </w:r>
      <w:r>
        <w:rPr>
          <w:rFonts w:hint="eastAsia" w:eastAsia="宋体"/>
          <w:lang w:eastAsia="zh-CN"/>
        </w:rPr>
        <w:t>》</w:t>
      </w:r>
      <w:r>
        <w:t>經文，豪髮不爽。經所未言，皆能默會其意。既補鄭、賈</w:t>
      </w:r>
    </w:p>
    <w:p w14:paraId="6C18DB37">
      <w:r>
        <w:t>之缺兼斥敖氏之妄。如屬官、屬吏之分，卿大夫、鄉大夫之辨以及</w:t>
      </w:r>
      <w:r>
        <w:rPr>
          <w:rFonts w:hint="eastAsia" w:eastAsia="宋体"/>
          <w:lang w:eastAsia="zh-CN"/>
        </w:rPr>
        <w:t>“</w:t>
      </w:r>
      <w:r>
        <w:t>横弓</w:t>
      </w:r>
      <w:r>
        <w:rPr>
          <w:rFonts w:hint="eastAsia" w:eastAsia="宋体"/>
          <w:lang w:eastAsia="zh-CN"/>
        </w:rPr>
        <w:t>”</w:t>
      </w:r>
      <w:r>
        <w:t>之爲南踣弓</w:t>
      </w:r>
    </w:p>
    <w:p w14:paraId="5D89E502">
      <w:r>
        <w:rPr>
          <w:rFonts w:hint="eastAsia" w:eastAsia="宋体"/>
          <w:lang w:eastAsia="zh-CN"/>
        </w:rPr>
        <w:t>“</w:t>
      </w:r>
      <w:r>
        <w:t>張侯設乏</w:t>
      </w:r>
      <w:r>
        <w:rPr>
          <w:rFonts w:hint="eastAsia" w:eastAsia="宋体"/>
          <w:lang w:eastAsia="zh-CN"/>
        </w:rPr>
        <w:t>”</w:t>
      </w:r>
      <w:r>
        <w:t>之在前一日</w:t>
      </w:r>
      <w:r>
        <w:rPr>
          <w:rFonts w:hint="eastAsia" w:eastAsia="宋体"/>
          <w:lang w:eastAsia="zh-CN"/>
        </w:rPr>
        <w:t>“</w:t>
      </w:r>
      <w:r>
        <w:t>饌于東方</w:t>
      </w:r>
      <w:r>
        <w:rPr>
          <w:rFonts w:hint="eastAsia" w:eastAsia="宋体"/>
          <w:lang w:eastAsia="zh-CN"/>
        </w:rPr>
        <w:t>”</w:t>
      </w:r>
      <w:r>
        <w:t>之在東堂下</w:t>
      </w:r>
      <w:r>
        <w:rPr>
          <w:rFonts w:hint="eastAsia" w:eastAsia="宋体"/>
          <w:lang w:eastAsia="zh-CN"/>
        </w:rPr>
        <w:t>“</w:t>
      </w:r>
      <w:r>
        <w:t>下飲</w:t>
      </w:r>
      <w:r>
        <w:rPr>
          <w:rFonts w:hint="eastAsia" w:eastAsia="宋体"/>
          <w:lang w:eastAsia="zh-CN"/>
        </w:rPr>
        <w:t>”</w:t>
      </w:r>
      <w:r>
        <w:t>之非在西階下，</w:t>
      </w:r>
      <w:r>
        <w:rPr>
          <w:rFonts w:hint="eastAsia" w:eastAsia="宋体"/>
          <w:lang w:eastAsia="zh-CN"/>
        </w:rPr>
        <w:t>“</w:t>
      </w:r>
      <w:r>
        <w:t>朝祖之奠</w:t>
      </w:r>
      <w:r>
        <w:rPr>
          <w:rFonts w:hint="eastAsia" w:eastAsia="宋体"/>
          <w:lang w:eastAsia="zh-CN"/>
        </w:rPr>
        <w:t>”</w:t>
      </w:r>
      <w:r>
        <w:t>之非</w:t>
      </w:r>
    </w:p>
    <w:p w14:paraId="6C2460B1">
      <w:r>
        <w:t>用脯醢醴酒，條理緻密，於斯爲極。至於</w:t>
      </w:r>
      <w:r>
        <w:rPr>
          <w:rFonts w:hint="eastAsia" w:eastAsia="宋体"/>
          <w:lang w:eastAsia="zh-CN"/>
        </w:rPr>
        <w:t>《</w:t>
      </w:r>
      <w:r>
        <w:t>荀子補注</w:t>
      </w:r>
      <w:r>
        <w:rPr>
          <w:rFonts w:hint="eastAsia" w:eastAsia="宋体"/>
          <w:lang w:eastAsia="zh-CN"/>
        </w:rPr>
        <w:t>》</w:t>
      </w:r>
      <w:r>
        <w:t>綴評事之疏漏，</w:t>
      </w:r>
      <w:r>
        <w:rPr>
          <w:rFonts w:hint="eastAsia" w:eastAsia="宋体"/>
          <w:lang w:eastAsia="zh-CN"/>
        </w:rPr>
        <w:t>《</w:t>
      </w:r>
      <w:r>
        <w:t>漢書拾遺</w:t>
      </w:r>
      <w:r>
        <w:rPr>
          <w:rFonts w:hint="eastAsia" w:eastAsia="宋体"/>
          <w:lang w:eastAsia="zh-CN"/>
        </w:rPr>
        <w:t>》</w:t>
      </w:r>
      <w:r>
        <w:t>箴祕書之</w:t>
      </w:r>
    </w:p>
    <w:p w14:paraId="1D7E32AF">
      <w:r>
        <w:t>【第135页】</w:t>
      </w:r>
    </w:p>
    <w:p w14:paraId="32D3F5EA">
      <w:r>
        <w:t>違失，凡所糾正，悉徹本原，謬説譌文，涣然冰解。司馬子長所謂好學深思，心知其意者</w:t>
      </w:r>
    </w:p>
    <w:p w14:paraId="6BC0BCF0">
      <w:r>
        <w:t>其端臨之謂矣。予與端臨交三十餘年，故知之獨深，輒表其學識之精，以告後之學者，使</w:t>
      </w:r>
    </w:p>
    <w:p w14:paraId="038ABBF1">
      <w:r>
        <w:t>皆知端臨讀書之法而用之以讀古人之書則古人之幸也夫。嘉慶二十一年歲在丙子六</w:t>
      </w:r>
    </w:p>
    <w:p w14:paraId="73E3A15A">
      <w:r>
        <w:t>月望日，</w:t>
      </w:r>
      <w:r>
        <w:rPr>
          <w:rFonts w:hint="eastAsia" w:eastAsia="宋体"/>
          <w:lang w:eastAsia="zh-CN"/>
        </w:rPr>
        <w:t>【</w:t>
      </w:r>
      <w:r>
        <w:t>高郵王念孫</w:t>
      </w:r>
      <w:r>
        <w:rPr>
          <w:rFonts w:hint="eastAsia" w:eastAsia="宋体"/>
          <w:lang w:eastAsia="zh-CN"/>
        </w:rPr>
        <w:t>】</w:t>
      </w:r>
      <w:r>
        <w:t>叙</w:t>
      </w:r>
      <w:r>
        <w:rPr>
          <w:rFonts w:hint="eastAsia" w:eastAsia="宋体"/>
          <w:lang w:eastAsia="zh-CN"/>
        </w:rPr>
        <w:t>【</w:t>
      </w:r>
      <w:r>
        <w:t>l，時年七十有三</w:t>
      </w:r>
    </w:p>
    <w:p w14:paraId="677013FF">
      <w:pPr>
        <w:rPr>
          <w:rFonts w:hint="eastAsia" w:eastAsia="宋体"/>
          <w:lang w:eastAsia="zh-CN"/>
        </w:rPr>
      </w:pPr>
      <w:r>
        <w:t>説明</w:t>
      </w:r>
      <w:r>
        <w:rPr>
          <w:rFonts w:hint="eastAsia" w:eastAsia="宋体"/>
          <w:lang w:eastAsia="zh-CN"/>
        </w:rPr>
        <w:t>&gt;</w:t>
      </w:r>
    </w:p>
    <w:p w14:paraId="5AF7B420">
      <w:r>
        <w:t>此</w:t>
      </w:r>
      <w:r>
        <w:rPr>
          <w:rFonts w:hint="eastAsia" w:eastAsia="宋体"/>
          <w:lang w:eastAsia="zh-CN"/>
        </w:rPr>
        <w:t>《</w:t>
      </w:r>
      <w:r>
        <w:t>序</w:t>
      </w:r>
      <w:r>
        <w:rPr>
          <w:rFonts w:hint="eastAsia" w:eastAsia="宋体"/>
          <w:lang w:eastAsia="zh-CN"/>
        </w:rPr>
        <w:t>》</w:t>
      </w:r>
      <w:r>
        <w:t>載</w:t>
      </w:r>
      <w:r>
        <w:rPr>
          <w:rFonts w:hint="eastAsia" w:eastAsia="宋体"/>
          <w:lang w:eastAsia="zh-CN"/>
        </w:rPr>
        <w:t>《</w:t>
      </w:r>
      <w:r>
        <w:t>劉端臨遺書</w:t>
      </w:r>
      <w:r>
        <w:rPr>
          <w:rFonts w:hint="eastAsia" w:eastAsia="宋体"/>
          <w:lang w:eastAsia="zh-CN"/>
        </w:rPr>
        <w:t>》</w:t>
      </w:r>
      <w:r>
        <w:t>、廣雅書局本。</w:t>
      </w:r>
      <w:r>
        <w:rPr>
          <w:rFonts w:hint="eastAsia" w:eastAsia="宋体"/>
          <w:lang w:eastAsia="zh-CN"/>
        </w:rPr>
        <w:t>《</w:t>
      </w:r>
      <w:r>
        <w:t>王石臞先生遺文</w:t>
      </w:r>
      <w:r>
        <w:rPr>
          <w:rFonts w:hint="eastAsia" w:eastAsia="宋体"/>
          <w:lang w:eastAsia="zh-CN"/>
        </w:rPr>
        <w:t>》</w:t>
      </w:r>
      <w:r>
        <w:t>卷二</w:t>
      </w:r>
    </w:p>
    <w:p w14:paraId="27864FBB">
      <w:r>
        <w:rPr>
          <w:rFonts w:hint="eastAsia" w:eastAsia="宋体"/>
          <w:lang w:eastAsia="zh-CN"/>
        </w:rPr>
        <w:t>&lt;</w:t>
      </w:r>
      <w:r>
        <w:t>校注︼</w:t>
      </w:r>
    </w:p>
    <w:p w14:paraId="6C6CB310">
      <w:r>
        <w:rPr>
          <w:rFonts w:hint="eastAsia" w:eastAsia="宋体"/>
          <w:lang w:eastAsia="zh-CN"/>
        </w:rPr>
        <w:t>【</w:t>
      </w:r>
      <w:r>
        <w:t>一</w:t>
      </w:r>
      <w:r>
        <w:rPr>
          <w:rFonts w:hint="eastAsia" w:eastAsia="宋体"/>
          <w:lang w:eastAsia="zh-CN"/>
        </w:rPr>
        <w:t>】“</w:t>
      </w:r>
      <w:r>
        <w:t>高郵王念孫</w:t>
      </w:r>
      <w:r>
        <w:rPr>
          <w:rFonts w:hint="eastAsia" w:eastAsia="宋体"/>
          <w:lang w:eastAsia="zh-CN"/>
        </w:rPr>
        <w:t>”</w:t>
      </w:r>
      <w:r>
        <w:t>五字據</w:t>
      </w:r>
      <w:r>
        <w:rPr>
          <w:rFonts w:hint="eastAsia" w:eastAsia="宋体"/>
          <w:lang w:eastAsia="zh-CN"/>
        </w:rPr>
        <w:t>《</w:t>
      </w:r>
      <w:r>
        <w:t>劉端臨遺書</w:t>
      </w:r>
      <w:r>
        <w:rPr>
          <w:rFonts w:hint="eastAsia" w:eastAsia="宋体"/>
          <w:lang w:eastAsia="zh-CN"/>
        </w:rPr>
        <w:t>》</w:t>
      </w:r>
      <w:r>
        <w:t>補</w:t>
      </w:r>
    </w:p>
    <w:p w14:paraId="5F7112F3">
      <w:r>
        <w:rPr>
          <w:rFonts w:hint="eastAsia" w:eastAsia="宋体"/>
          <w:lang w:eastAsia="zh-CN"/>
        </w:rPr>
        <w:t>《</w:t>
      </w:r>
      <w:r>
        <w:t>拜經日記</w:t>
      </w:r>
      <w:r>
        <w:rPr>
          <w:rFonts w:hint="eastAsia" w:eastAsia="宋体"/>
          <w:lang w:eastAsia="zh-CN"/>
        </w:rPr>
        <w:t>》</w:t>
      </w:r>
      <w:r>
        <w:t>叙</w:t>
      </w:r>
    </w:p>
    <w:p w14:paraId="1123CDCD">
      <w:r>
        <w:t>臧子用中常州武進篤學士也。余曩官京師時已聞用中而未識其面。歲在甲子余</w:t>
      </w:r>
    </w:p>
    <w:p w14:paraId="45275DBB">
      <w:r>
        <w:t>官山東運河道，用中過余廨舍，而余他往，不獲見。去年余官直隸永定河道，用中又過余</w:t>
      </w:r>
    </w:p>
    <w:p w14:paraId="677A5F99">
      <w:r>
        <w:t>相見甚歡。及余罷官，養疴都下，與用中所居相去數武，晨夕過從，而益以知其人之樸厚</w:t>
      </w:r>
    </w:p>
    <w:p w14:paraId="1F161598">
      <w:r>
        <w:t>學之精審也。用中紹其先玉林先生之學撰</w:t>
      </w:r>
      <w:r>
        <w:rPr>
          <w:rFonts w:hint="eastAsia" w:eastAsia="宋体"/>
          <w:lang w:eastAsia="zh-CN"/>
        </w:rPr>
        <w:t>《</w:t>
      </w:r>
      <w:r>
        <w:t>拜經日記</w:t>
      </w:r>
      <w:r>
        <w:rPr>
          <w:rFonts w:hint="eastAsia" w:eastAsia="宋体"/>
          <w:lang w:eastAsia="zh-CN"/>
        </w:rPr>
        <w:t>》</w:t>
      </w:r>
      <w:r>
        <w:t>十二卷考訂漢世經師流傳之分</w:t>
      </w:r>
    </w:p>
    <w:p w14:paraId="23DEADDE">
      <w:r>
        <w:t>【第136页】</w:t>
      </w:r>
    </w:p>
    <w:p w14:paraId="012D2AD5">
      <w:pPr>
        <w:rPr>
          <w:rFonts w:hint="eastAsia" w:eastAsia="宋体"/>
          <w:lang w:eastAsia="zh-CN"/>
        </w:rPr>
      </w:pPr>
      <w:r>
        <w:t>合、字句之異同，後人傳寫之脱誤、改竄之蹤跡，擘肌分理，剖豪析芒，其可謂辯矣。</w:t>
      </w:r>
      <w:r>
        <w:rPr>
          <w:rFonts w:hint="eastAsia" w:eastAsia="宋体"/>
          <w:lang w:eastAsia="zh-CN"/>
        </w:rPr>
        <w:t>《</w:t>
      </w:r>
      <w:r>
        <w:t>日記</w:t>
      </w:r>
      <w:r>
        <w:rPr>
          <w:rFonts w:hint="eastAsia" w:eastAsia="宋体"/>
          <w:lang w:eastAsia="zh-CN"/>
        </w:rPr>
        <w:t>》</w:t>
      </w:r>
    </w:p>
    <w:p w14:paraId="05B02EC6">
      <w:r>
        <w:t>所研究者，一曰諸經今古文，二曰王肅改經，三曰四家</w:t>
      </w:r>
      <w:r>
        <w:rPr>
          <w:rFonts w:hint="eastAsia" w:eastAsia="宋体"/>
          <w:lang w:eastAsia="zh-CN"/>
        </w:rPr>
        <w:t>《</w:t>
      </w:r>
      <w:r>
        <w:t>詩</w:t>
      </w:r>
      <w:r>
        <w:rPr>
          <w:rFonts w:hint="eastAsia" w:eastAsia="宋体"/>
          <w:lang w:eastAsia="zh-CN"/>
        </w:rPr>
        <w:t>》</w:t>
      </w:r>
      <w:r>
        <w:t>同異，四曰</w:t>
      </w:r>
      <w:r>
        <w:rPr>
          <w:rFonts w:hint="eastAsia" w:eastAsia="宋体"/>
          <w:lang w:eastAsia="zh-CN"/>
        </w:rPr>
        <w:t>《</w:t>
      </w:r>
      <w:r>
        <w:t>釋文</w:t>
      </w:r>
      <w:r>
        <w:rPr>
          <w:rFonts w:hint="eastAsia" w:eastAsia="宋体"/>
          <w:lang w:eastAsia="zh-CN"/>
        </w:rPr>
        <w:t>》</w:t>
      </w:r>
      <w:r>
        <w:t>、</w:t>
      </w:r>
      <w:r>
        <w:rPr>
          <w:rFonts w:hint="eastAsia" w:eastAsia="宋体"/>
          <w:lang w:eastAsia="zh-CN"/>
        </w:rPr>
        <w:t>《</w:t>
      </w:r>
      <w:r>
        <w:t>義疏</w:t>
      </w:r>
      <w:r>
        <w:rPr>
          <w:rFonts w:hint="eastAsia" w:eastAsia="宋体"/>
          <w:lang w:eastAsia="zh-CN"/>
        </w:rPr>
        <w:t>》</w:t>
      </w:r>
      <w:r>
        <w:t>所據</w:t>
      </w:r>
    </w:p>
    <w:p w14:paraId="06CB5D9C">
      <w:r>
        <w:t>舊本，五曰南北學者音讀不同，六曰今人以</w:t>
      </w:r>
      <w:r>
        <w:rPr>
          <w:rFonts w:hint="eastAsia" w:eastAsia="宋体"/>
          <w:lang w:eastAsia="zh-CN"/>
        </w:rPr>
        <w:t>《</w:t>
      </w:r>
      <w:r>
        <w:t>説文</w:t>
      </w:r>
      <w:r>
        <w:rPr>
          <w:rFonts w:hint="eastAsia" w:eastAsia="宋体"/>
          <w:lang w:eastAsia="zh-CN"/>
        </w:rPr>
        <w:t>》</w:t>
      </w:r>
      <w:r>
        <w:t>改經之非，七曰</w:t>
      </w:r>
      <w:r>
        <w:rPr>
          <w:rFonts w:hint="eastAsia" w:eastAsia="宋体"/>
          <w:lang w:eastAsia="zh-CN"/>
        </w:rPr>
        <w:t>《</w:t>
      </w:r>
      <w:r>
        <w:t>説文</w:t>
      </w:r>
      <w:r>
        <w:rPr>
          <w:rFonts w:hint="eastAsia" w:eastAsia="宋体"/>
          <w:lang w:eastAsia="zh-CN"/>
        </w:rPr>
        <w:t>》</w:t>
      </w:r>
      <w:r>
        <w:t>譌脱之字。而於</w:t>
      </w:r>
    </w:p>
    <w:p w14:paraId="5F061376">
      <w:r>
        <w:t>孔、孟事實，考之尤詳。若其説經所旁及者，叔孙</w:t>
      </w:r>
      <w:r>
        <w:rPr>
          <w:rFonts w:hint="eastAsia" w:eastAsia="宋体"/>
          <w:lang w:eastAsia="zh-CN"/>
        </w:rPr>
        <w:t>《</w:t>
      </w:r>
      <w:r>
        <w:t>禮記</w:t>
      </w:r>
      <w:r>
        <w:rPr>
          <w:rFonts w:hint="eastAsia" w:eastAsia="宋体"/>
          <w:lang w:eastAsia="zh-CN"/>
        </w:rPr>
        <w:t>》</w:t>
      </w:r>
      <w:r>
        <w:t>、南斗文昌之類，皆確有根據，而</w:t>
      </w:r>
    </w:p>
    <w:p w14:paraId="32D876F9">
      <w:r>
        <w:t>補前人所未及。夫世之言漢學者但見其異於今者則寶貴之而於古人之傳授文字之變</w:t>
      </w:r>
    </w:p>
    <w:p w14:paraId="607E85BA">
      <w:r>
        <w:t>遷多不暇致辯，或以爲細而忽之。得好學如用中者，詳考以復古人之舊，豈非讀經之大幸</w:t>
      </w:r>
    </w:p>
    <w:p w14:paraId="0E50093E">
      <w:r>
        <w:t>哉？讀</w:t>
      </w:r>
      <w:r>
        <w:rPr>
          <w:rFonts w:hint="eastAsia" w:eastAsia="宋体"/>
          <w:lang w:eastAsia="zh-CN"/>
        </w:rPr>
        <w:t>《</w:t>
      </w:r>
      <w:r>
        <w:t>日記</w:t>
      </w:r>
      <w:r>
        <w:rPr>
          <w:rFonts w:hint="eastAsia" w:eastAsia="宋体"/>
          <w:lang w:eastAsia="zh-CN"/>
        </w:rPr>
        <w:t>》</w:t>
      </w:r>
      <w:r>
        <w:t>畢，爰舉其犖犖大者以爲之叙。至於逐條分見有補於經者甚衆，蓋不暇一</w:t>
      </w:r>
    </w:p>
    <w:p w14:paraId="568A4811">
      <w:r>
        <w:t>二數云。歲在辛未六月望日序</w:t>
      </w:r>
    </w:p>
    <w:p w14:paraId="0BE2A6A2">
      <w:pPr>
        <w:rPr>
          <w:rFonts w:hint="eastAsia" w:eastAsia="宋体"/>
          <w:lang w:eastAsia="zh-CN"/>
        </w:rPr>
      </w:pPr>
      <w:r>
        <w:rPr>
          <w:rFonts w:hint="eastAsia" w:eastAsia="宋体"/>
          <w:lang w:eastAsia="zh-CN"/>
        </w:rPr>
        <w:t>&lt;</w:t>
      </w:r>
      <w:r>
        <w:t>説明</w:t>
      </w:r>
      <w:r>
        <w:rPr>
          <w:rFonts w:hint="eastAsia" w:eastAsia="宋体"/>
          <w:lang w:eastAsia="zh-CN"/>
        </w:rPr>
        <w:t>&gt;</w:t>
      </w:r>
    </w:p>
    <w:p w14:paraId="3650FC4C">
      <w:r>
        <w:rPr>
          <w:rFonts w:hint="eastAsia" w:eastAsia="宋体"/>
          <w:lang w:eastAsia="zh-CN"/>
        </w:rPr>
        <w:t>《</w:t>
      </w:r>
      <w:r>
        <w:t>拜經日記</w:t>
      </w:r>
      <w:r>
        <w:rPr>
          <w:rFonts w:hint="eastAsia" w:eastAsia="宋体"/>
          <w:lang w:eastAsia="zh-CN"/>
        </w:rPr>
        <w:t>》</w:t>
      </w:r>
      <w:r>
        <w:t>，臧庸撰。王</w:t>
      </w:r>
      <w:r>
        <w:rPr>
          <w:rFonts w:hint="eastAsia" w:eastAsia="宋体"/>
          <w:lang w:eastAsia="zh-CN"/>
        </w:rPr>
        <w:t>《</w:t>
      </w:r>
      <w:r>
        <w:t>叙</w:t>
      </w:r>
      <w:r>
        <w:rPr>
          <w:rFonts w:hint="eastAsia" w:eastAsia="宋体"/>
          <w:lang w:eastAsia="zh-CN"/>
        </w:rPr>
        <w:t>》</w:t>
      </w:r>
      <w:r>
        <w:t>載</w:t>
      </w:r>
      <w:r>
        <w:rPr>
          <w:rFonts w:hint="eastAsia" w:eastAsia="宋体"/>
          <w:lang w:eastAsia="zh-CN"/>
        </w:rPr>
        <w:t>《</w:t>
      </w:r>
      <w:r>
        <w:t>拜經日記</w:t>
      </w:r>
      <w:r>
        <w:rPr>
          <w:rFonts w:hint="eastAsia" w:eastAsia="宋体"/>
          <w:lang w:eastAsia="zh-CN"/>
        </w:rPr>
        <w:t>》</w:t>
      </w:r>
      <w:r>
        <w:t>、</w:t>
      </w:r>
      <w:r>
        <w:rPr>
          <w:rFonts w:hint="eastAsia" w:eastAsia="宋体"/>
          <w:lang w:eastAsia="zh-CN"/>
        </w:rPr>
        <w:t>《</w:t>
      </w:r>
      <w:r>
        <w:t>王石臞先生遺文</w:t>
      </w:r>
      <w:r>
        <w:rPr>
          <w:rFonts w:hint="eastAsia" w:eastAsia="宋体"/>
          <w:lang w:eastAsia="zh-CN"/>
        </w:rPr>
        <w:t>》</w:t>
      </w:r>
      <w:r>
        <w:t>卷二作於嘉慶十六年辛未六月</w:t>
      </w:r>
    </w:p>
    <w:p w14:paraId="4CE7531A">
      <w:r>
        <w:t>望日。</w:t>
      </w:r>
    </w:p>
    <w:p w14:paraId="4FA7D0C8">
      <w:r>
        <w:rPr>
          <w:rFonts w:hint="eastAsia" w:eastAsia="宋体"/>
          <w:lang w:eastAsia="zh-CN"/>
        </w:rPr>
        <w:t>《</w:t>
      </w:r>
      <w:r>
        <w:t>蛾述集</w:t>
      </w:r>
      <w:r>
        <w:rPr>
          <w:rFonts w:hint="eastAsia" w:eastAsia="宋体"/>
          <w:lang w:eastAsia="zh-CN"/>
        </w:rPr>
        <w:t>》</w:t>
      </w:r>
      <w:r>
        <w:t>叙</w:t>
      </w:r>
    </w:p>
    <w:p w14:paraId="2FD6F646">
      <w:r>
        <w:t>類事之書，隸事爲對，始於隋杜公瞻</w:t>
      </w:r>
      <w:r>
        <w:rPr>
          <w:rFonts w:hint="eastAsia" w:eastAsia="宋体"/>
          <w:lang w:eastAsia="zh-CN"/>
        </w:rPr>
        <w:t>《</w:t>
      </w:r>
      <w:r>
        <w:t>編珠</w:t>
      </w:r>
      <w:r>
        <w:rPr>
          <w:rFonts w:hint="eastAsia" w:eastAsia="宋体"/>
          <w:lang w:eastAsia="zh-CN"/>
        </w:rPr>
        <w:t>》</w:t>
      </w:r>
      <w:r>
        <w:t>qlu，唐徐堅</w:t>
      </w:r>
      <w:r>
        <w:rPr>
          <w:rFonts w:hint="eastAsia" w:eastAsia="宋体"/>
          <w:lang w:eastAsia="zh-CN"/>
        </w:rPr>
        <w:t>《</w:t>
      </w:r>
      <w:r>
        <w:t>初學記</w:t>
      </w:r>
      <w:r>
        <w:rPr>
          <w:rFonts w:hint="eastAsia" w:eastAsia="宋体"/>
          <w:lang w:eastAsia="zh-CN"/>
        </w:rPr>
        <w:t>》</w:t>
      </w:r>
      <w:r>
        <w:t>駢字相當。摛翰者</w:t>
      </w:r>
    </w:p>
    <w:p w14:paraId="3F8DA31A">
      <w:r>
        <w:t>【第137页】</w:t>
      </w:r>
    </w:p>
    <w:p w14:paraId="168DBD57">
      <w:r>
        <w:t>知所捃摭矣，而猶未便於童蒙之口誦也。自晉李瀚作</w:t>
      </w:r>
      <w:r>
        <w:rPr>
          <w:rFonts w:hint="eastAsia" w:eastAsia="宋体"/>
          <w:lang w:eastAsia="zh-CN"/>
        </w:rPr>
        <w:t>《</w:t>
      </w:r>
      <w:r>
        <w:t>蒙求</w:t>
      </w:r>
      <w:r>
        <w:rPr>
          <w:rFonts w:hint="eastAsia" w:eastAsia="宋体"/>
          <w:lang w:eastAsia="zh-CN"/>
        </w:rPr>
        <w:t>》</w:t>
      </w:r>
      <w:r>
        <w:t>Aln，雜取經傳，次以韻語，初</w:t>
      </w:r>
    </w:p>
    <w:p w14:paraId="483FF0EA">
      <w:r>
        <w:t>學賴之。厥後效其體者，若宋徐伯益之</w:t>
      </w:r>
      <w:r>
        <w:rPr>
          <w:rFonts w:hint="eastAsia" w:eastAsia="宋体"/>
          <w:lang w:eastAsia="zh-CN"/>
        </w:rPr>
        <w:t>《</w:t>
      </w:r>
      <w:r>
        <w:t>訓女蒙</w:t>
      </w:r>
    </w:p>
    <w:p w14:paraId="30FCC749">
      <w:r>
        <w:t>求</w:t>
      </w:r>
      <w:r>
        <w:rPr>
          <w:rFonts w:hint="eastAsia" w:eastAsia="宋体"/>
          <w:lang w:eastAsia="zh-CN"/>
        </w:rPr>
        <w:t>》</w:t>
      </w:r>
      <w:r>
        <w:t>Aw</w:t>
      </w:r>
      <w:r>
        <w:rPr>
          <w:rFonts w:hint="eastAsia" w:eastAsia="宋体"/>
          <w:lang w:eastAsia="zh-CN"/>
        </w:rPr>
        <w:t>”</w:t>
      </w:r>
      <w:r>
        <w:t>、王逢原之</w:t>
      </w:r>
      <w:r>
        <w:rPr>
          <w:rFonts w:hint="eastAsia" w:eastAsia="宋体"/>
          <w:lang w:eastAsia="zh-CN"/>
        </w:rPr>
        <w:t>《</w:t>
      </w:r>
      <w:r>
        <w:t>十七史蒙求</w:t>
      </w:r>
      <w:r>
        <w:rPr>
          <w:rFonts w:hint="eastAsia" w:eastAsia="宋体"/>
          <w:lang w:eastAsia="zh-CN"/>
        </w:rPr>
        <w:t>》</w:t>
      </w:r>
      <w:r>
        <w:t>。H</w:t>
      </w:r>
      <w:r>
        <w:rPr>
          <w:rFonts w:hint="eastAsia" w:eastAsia="宋体"/>
          <w:lang w:eastAsia="zh-CN"/>
        </w:rPr>
        <w:t>】</w:t>
      </w:r>
      <w:r>
        <w:t>、元胡</w:t>
      </w:r>
    </w:p>
    <w:p w14:paraId="2C9A50CD">
      <w:r>
        <w:t>文炳之</w:t>
      </w:r>
      <w:r>
        <w:rPr>
          <w:rFonts w:hint="eastAsia" w:eastAsia="宋体"/>
          <w:lang w:eastAsia="zh-CN"/>
        </w:rPr>
        <w:t>《</w:t>
      </w:r>
      <w:r>
        <w:t>純正蒙求</w:t>
      </w:r>
      <w:r>
        <w:rPr>
          <w:rFonts w:hint="eastAsia" w:eastAsia="宋体"/>
          <w:lang w:eastAsia="zh-CN"/>
        </w:rPr>
        <w:t>》【&lt;&gt;</w:t>
      </w:r>
      <w:r>
        <w:t>，屬辭比事，抑亦博聞强識之助也。歲在乙亥，大興陳笠帆撫軍以</w:t>
      </w:r>
    </w:p>
    <w:p w14:paraId="742EB28C">
      <w:r>
        <w:t>其尊甫蓴涘先生所撰</w:t>
      </w:r>
      <w:r>
        <w:rPr>
          <w:rFonts w:hint="eastAsia" w:eastAsia="宋体"/>
          <w:lang w:eastAsia="zh-CN"/>
        </w:rPr>
        <w:t>《</w:t>
      </w:r>
      <w:r>
        <w:t>蛾述集</w:t>
      </w:r>
      <w:r>
        <w:rPr>
          <w:rFonts w:hint="eastAsia" w:eastAsia="宋体"/>
          <w:lang w:eastAsia="zh-CN"/>
        </w:rPr>
        <w:t>》</w:t>
      </w:r>
      <w:r>
        <w:t>示予</w:t>
      </w:r>
      <w:r>
        <w:rPr>
          <w:rFonts w:hint="eastAsia" w:eastAsia="宋体"/>
          <w:lang w:eastAsia="zh-CN"/>
        </w:rPr>
        <w:t>【</w:t>
      </w:r>
      <w:r>
        <w:t>t。予讀其書而羨之不置。其書四字爲句。隔句爲</w:t>
      </w:r>
    </w:p>
    <w:p w14:paraId="096CE3F9">
      <w:pPr>
        <w:rPr>
          <w:rFonts w:hint="eastAsia" w:eastAsia="宋体"/>
          <w:lang w:eastAsia="zh-CN"/>
        </w:rPr>
      </w:pPr>
      <w:r>
        <w:t>韻，一如</w:t>
      </w:r>
      <w:r>
        <w:rPr>
          <w:rFonts w:hint="eastAsia" w:eastAsia="宋体"/>
          <w:lang w:eastAsia="zh-CN"/>
        </w:rPr>
        <w:t>《</w:t>
      </w:r>
      <w:r>
        <w:t>蒙求</w:t>
      </w:r>
      <w:r>
        <w:rPr>
          <w:rFonts w:hint="eastAsia" w:eastAsia="宋体"/>
          <w:lang w:eastAsia="zh-CN"/>
        </w:rPr>
        <w:t>》</w:t>
      </w:r>
      <w:r>
        <w:t>之體，而徵事之富，屬對之工，有過之無不及。曩嘗讀王伯厚</w:t>
      </w:r>
      <w:r>
        <w:rPr>
          <w:rFonts w:hint="eastAsia" w:eastAsia="宋体"/>
          <w:lang w:eastAsia="zh-CN"/>
        </w:rPr>
        <w:t>《</w:t>
      </w:r>
      <w:r>
        <w:t>困學紀聞</w:t>
      </w:r>
      <w:r>
        <w:rPr>
          <w:rFonts w:hint="eastAsia" w:eastAsia="宋体"/>
          <w:lang w:eastAsia="zh-CN"/>
        </w:rPr>
        <w:t>》</w:t>
      </w:r>
    </w:p>
    <w:p w14:paraId="518BA297">
      <w:r>
        <w:t>所列屬對語，莫善於</w:t>
      </w:r>
      <w:r>
        <w:rPr>
          <w:rFonts w:hint="eastAsia" w:eastAsia="宋体"/>
          <w:lang w:eastAsia="zh-CN"/>
        </w:rPr>
        <w:t>“</w:t>
      </w:r>
      <w:r>
        <w:t>烹羊炰羔，帶牛佩犢</w:t>
      </w:r>
      <w:r>
        <w:rPr>
          <w:rFonts w:hint="eastAsia" w:eastAsia="宋体"/>
          <w:lang w:eastAsia="zh-CN"/>
        </w:rPr>
        <w:t>”</w:t>
      </w:r>
      <w:r>
        <w:t>，以其皆出於</w:t>
      </w:r>
      <w:r>
        <w:rPr>
          <w:rFonts w:hint="eastAsia" w:eastAsia="宋体"/>
          <w:lang w:eastAsia="zh-CN"/>
        </w:rPr>
        <w:t>《</w:t>
      </w:r>
      <w:r>
        <w:t>漢書</w:t>
      </w:r>
      <w:r>
        <w:rPr>
          <w:rFonts w:hint="eastAsia" w:eastAsia="宋体"/>
          <w:lang w:eastAsia="zh-CN"/>
        </w:rPr>
        <w:t>》</w:t>
      </w:r>
      <w:r>
        <w:t>而天造地設也。今讀</w:t>
      </w:r>
      <w:r>
        <w:rPr>
          <w:rFonts w:hint="eastAsia" w:eastAsia="宋体"/>
          <w:lang w:eastAsia="zh-CN"/>
        </w:rPr>
        <w:t>《</w:t>
      </w:r>
      <w:r>
        <w:t>蛾</w:t>
      </w:r>
    </w:p>
    <w:p w14:paraId="0316A8D8">
      <w:r>
        <w:t>述集</w:t>
      </w:r>
      <w:r>
        <w:rPr>
          <w:rFonts w:hint="eastAsia" w:eastAsia="宋体"/>
          <w:lang w:eastAsia="zh-CN"/>
        </w:rPr>
        <w:t>》</w:t>
      </w:r>
      <w:r>
        <w:t>，儷語之工實足方駕古人。如云</w:t>
      </w:r>
      <w:r>
        <w:rPr>
          <w:rFonts w:hint="eastAsia" w:eastAsia="宋体"/>
          <w:lang w:eastAsia="zh-CN"/>
        </w:rPr>
        <w:t>“</w:t>
      </w:r>
      <w:r>
        <w:t>何嫌肘柳但戒心蓬族庖折刀衆史舐筆</w:t>
      </w:r>
      <w:r>
        <w:rPr>
          <w:rFonts w:hint="eastAsia" w:eastAsia="宋体"/>
          <w:lang w:eastAsia="zh-CN"/>
        </w:rPr>
        <w:t>”</w:t>
      </w:r>
      <w:r>
        <w:t>則</w:t>
      </w:r>
    </w:p>
    <w:p w14:paraId="38263B10">
      <w:r>
        <w:t>同出</w:t>
      </w:r>
      <w:r>
        <w:rPr>
          <w:rFonts w:hint="eastAsia" w:eastAsia="宋体"/>
          <w:lang w:eastAsia="zh-CN"/>
        </w:rPr>
        <w:t>《</w:t>
      </w:r>
      <w:r>
        <w:t>莊子</w:t>
      </w:r>
      <w:r>
        <w:rPr>
          <w:rFonts w:hint="eastAsia" w:eastAsia="宋体"/>
          <w:lang w:eastAsia="zh-CN"/>
        </w:rPr>
        <w:t>》</w:t>
      </w:r>
      <w:r>
        <w:t>。</w:t>
      </w:r>
      <w:r>
        <w:rPr>
          <w:rFonts w:hint="eastAsia" w:eastAsia="宋体"/>
          <w:lang w:eastAsia="zh-CN"/>
        </w:rPr>
        <w:t>“</w:t>
      </w:r>
      <w:r>
        <w:t>食馬賜酒，殺騾活人；陳悦犨糜，魯憎商咄</w:t>
      </w:r>
      <w:r>
        <w:rPr>
          <w:rFonts w:hint="eastAsia" w:eastAsia="宋体"/>
          <w:lang w:eastAsia="zh-CN"/>
        </w:rPr>
        <w:t>”</w:t>
      </w:r>
      <w:r>
        <w:t>，則同出</w:t>
      </w:r>
      <w:r>
        <w:rPr>
          <w:rFonts w:hint="eastAsia" w:eastAsia="宋体"/>
          <w:lang w:eastAsia="zh-CN"/>
        </w:rPr>
        <w:t>《</w:t>
      </w:r>
      <w:r>
        <w:t>吕覽</w:t>
      </w:r>
      <w:r>
        <w:rPr>
          <w:rFonts w:hint="eastAsia" w:eastAsia="宋体"/>
          <w:lang w:eastAsia="zh-CN"/>
        </w:rPr>
        <w:t>》</w:t>
      </w:r>
      <w:r>
        <w:t>。</w:t>
      </w:r>
      <w:r>
        <w:rPr>
          <w:rFonts w:hint="eastAsia" w:eastAsia="宋体"/>
          <w:lang w:eastAsia="zh-CN"/>
        </w:rPr>
        <w:t>“</w:t>
      </w:r>
      <w:r>
        <w:t>漁人鷸蚌，田</w:t>
      </w:r>
    </w:p>
    <w:p w14:paraId="2D12990C">
      <w:pPr>
        <w:rPr>
          <w:rFonts w:hint="eastAsia" w:eastAsia="宋体"/>
          <w:lang w:eastAsia="zh-CN"/>
        </w:rPr>
      </w:pPr>
      <w:r>
        <w:t>父盧㕙；寵異陰姬，妬奇鄭袖</w:t>
      </w:r>
      <w:r>
        <w:rPr>
          <w:rFonts w:hint="eastAsia" w:eastAsia="宋体"/>
          <w:lang w:eastAsia="zh-CN"/>
        </w:rPr>
        <w:t>”</w:t>
      </w:r>
      <w:r>
        <w:t>，則同出</w:t>
      </w:r>
      <w:r>
        <w:rPr>
          <w:rFonts w:hint="eastAsia" w:eastAsia="宋体"/>
          <w:lang w:eastAsia="zh-CN"/>
        </w:rPr>
        <w:t>《</w:t>
      </w:r>
      <w:r>
        <w:t>戰國策</w:t>
      </w:r>
      <w:r>
        <w:rPr>
          <w:rFonts w:hint="eastAsia" w:eastAsia="宋体"/>
          <w:lang w:eastAsia="zh-CN"/>
        </w:rPr>
        <w:t>》</w:t>
      </w:r>
      <w:r>
        <w:t>。</w:t>
      </w:r>
      <w:r>
        <w:rPr>
          <w:rFonts w:hint="eastAsia" w:eastAsia="宋体"/>
          <w:lang w:eastAsia="zh-CN"/>
        </w:rPr>
        <w:t>“</w:t>
      </w:r>
      <w:r>
        <w:t>履墮强進。韈解跪結</w:t>
      </w:r>
      <w:r>
        <w:rPr>
          <w:rFonts w:hint="eastAsia" w:eastAsia="宋体"/>
          <w:lang w:eastAsia="zh-CN"/>
        </w:rPr>
        <w:t>”</w:t>
      </w:r>
      <w:r>
        <w:t>，則同出</w:t>
      </w:r>
      <w:r>
        <w:rPr>
          <w:rFonts w:hint="eastAsia" w:eastAsia="宋体"/>
          <w:lang w:eastAsia="zh-CN"/>
        </w:rPr>
        <w:t>《</w:t>
      </w:r>
      <w:r>
        <w:t>史記</w:t>
      </w:r>
      <w:r>
        <w:rPr>
          <w:rFonts w:hint="eastAsia" w:eastAsia="宋体"/>
          <w:lang w:eastAsia="zh-CN"/>
        </w:rPr>
        <w:t>》</w:t>
      </w:r>
    </w:p>
    <w:p w14:paraId="192EEA9C">
      <w:r>
        <w:rPr>
          <w:rFonts w:hint="eastAsia" w:eastAsia="宋体"/>
          <w:lang w:eastAsia="zh-CN"/>
        </w:rPr>
        <w:t>“</w:t>
      </w:r>
      <w:r>
        <w:t>馬革裹尸，虎頭食肉</w:t>
      </w:r>
      <w:r>
        <w:rPr>
          <w:rFonts w:hint="eastAsia" w:eastAsia="宋体"/>
          <w:lang w:eastAsia="zh-CN"/>
        </w:rPr>
        <w:t>”</w:t>
      </w:r>
      <w:r>
        <w:t>，則同出</w:t>
      </w:r>
      <w:r>
        <w:rPr>
          <w:rFonts w:hint="eastAsia" w:eastAsia="宋体"/>
          <w:lang w:eastAsia="zh-CN"/>
        </w:rPr>
        <w:t>《</w:t>
      </w:r>
      <w:r>
        <w:t>後漢書</w:t>
      </w:r>
      <w:r>
        <w:rPr>
          <w:rFonts w:hint="eastAsia" w:eastAsia="宋体"/>
          <w:lang w:eastAsia="zh-CN"/>
        </w:rPr>
        <w:t>》</w:t>
      </w:r>
      <w:r>
        <w:t>。而其取材最多而又最工者，則莫如</w:t>
      </w:r>
      <w:r>
        <w:rPr>
          <w:rFonts w:hint="eastAsia" w:eastAsia="宋体"/>
          <w:lang w:eastAsia="zh-CN"/>
        </w:rPr>
        <w:t>《</w:t>
      </w:r>
      <w:r>
        <w:t>春秋</w:t>
      </w:r>
      <w:r>
        <w:rPr>
          <w:rFonts w:hint="eastAsia" w:eastAsia="宋体"/>
          <w:lang w:eastAsia="zh-CN"/>
        </w:rPr>
        <w:t>》</w:t>
      </w:r>
      <w:r>
        <w:t>内外</w:t>
      </w:r>
    </w:p>
    <w:p w14:paraId="4DC51BB0">
      <w:r>
        <w:t>傳。如云</w:t>
      </w:r>
      <w:r>
        <w:rPr>
          <w:rFonts w:hint="eastAsia" w:eastAsia="宋体"/>
          <w:lang w:eastAsia="zh-CN"/>
        </w:rPr>
        <w:t>“</w:t>
      </w:r>
      <w:r>
        <w:t>嘗笑解黿，饗怒羞鼈；智伯投機，叔向拂衣；州公寔來，紀侯大去；斷罟可藏</w:t>
      </w:r>
    </w:p>
    <w:p w14:paraId="4CBE00B3">
      <w:r>
        <w:t>礱椽不斵；魯作楚宫，衞效吴言；雖惡是楹，而養吾棟；有文在手，以墨規臀；榖不弛</w:t>
      </w:r>
    </w:p>
    <w:p w14:paraId="71CE20E4">
      <w:r>
        <w:t>宅嬰先卜鄰孝叔婦絶己氏子亡庚宗召禍泉邱發祥許男面縛鄭伯肉袒麴窮</w:t>
      </w:r>
    </w:p>
    <w:p w14:paraId="266133B0">
      <w:r>
        <w:t>曰無，庚癸呼諾；蠭目豺聲，鳶肩牛腹；勃鞮釋禍，伊戾搆奸；冰緣風壯，火以星分；不</w:t>
      </w:r>
    </w:p>
    <w:p w14:paraId="3EBEEB06">
      <w:r>
        <w:t>遺稻蟹，必就蒲赢</w:t>
      </w:r>
      <w:r>
        <w:rPr>
          <w:rFonts w:hint="eastAsia" w:eastAsia="宋体"/>
          <w:lang w:eastAsia="zh-CN"/>
        </w:rPr>
        <w:t>”</w:t>
      </w:r>
      <w:r>
        <w:t>，類聚羣分。窮工極巧，較之</w:t>
      </w:r>
      <w:r>
        <w:rPr>
          <w:rFonts w:hint="eastAsia" w:eastAsia="宋体"/>
          <w:lang w:eastAsia="zh-CN"/>
        </w:rPr>
        <w:t>“</w:t>
      </w:r>
      <w:r>
        <w:t>鷄憚犧而斷其尾，象有齒以焚其身</w:t>
      </w:r>
      <w:r>
        <w:rPr>
          <w:rFonts w:hint="eastAsia" w:eastAsia="宋体"/>
          <w:lang w:eastAsia="zh-CN"/>
        </w:rPr>
        <w:t>”</w:t>
      </w:r>
      <w:r>
        <w:t>，見於</w:t>
      </w:r>
    </w:p>
    <w:p w14:paraId="50B00EC1">
      <w:r>
        <w:t>【第138页】</w:t>
      </w:r>
    </w:p>
    <w:p w14:paraId="585C62B9">
      <w:r>
        <w:t>徐晉卿</w:t>
      </w:r>
      <w:r>
        <w:rPr>
          <w:rFonts w:hint="eastAsia" w:eastAsia="宋体"/>
          <w:lang w:eastAsia="zh-CN"/>
        </w:rPr>
        <w:t>《</w:t>
      </w:r>
      <w:r>
        <w:t>春秋經傳類對賦</w:t>
      </w:r>
      <w:r>
        <w:rPr>
          <w:rFonts w:hint="eastAsia" w:eastAsia="宋体"/>
          <w:lang w:eastAsia="zh-CN"/>
        </w:rPr>
        <w:t>》</w:t>
      </w:r>
      <w:r>
        <w:t>者</w:t>
      </w:r>
      <w:r>
        <w:rPr>
          <w:rFonts w:hint="eastAsia" w:eastAsia="宋体"/>
          <w:lang w:eastAsia="zh-CN"/>
        </w:rPr>
        <w:t>【</w:t>
      </w:r>
      <w:r>
        <w:t>八</w:t>
      </w:r>
      <w:r>
        <w:rPr>
          <w:rFonts w:hint="eastAsia" w:eastAsia="宋体"/>
          <w:lang w:eastAsia="zh-CN"/>
        </w:rPr>
        <w:t>】</w:t>
      </w:r>
      <w:r>
        <w:t>，何多讓焉。若其揚榷古今，事關法戒，足使綴學之徒聳</w:t>
      </w:r>
    </w:p>
    <w:p w14:paraId="3086E491">
      <w:r>
        <w:t>善而抑惡者，又在讀其書者之揆而索之矣。夫豈值儷語之精，傳誦當時而已哉？嘉慶二</w:t>
      </w:r>
    </w:p>
    <w:p w14:paraId="6F93DFFD">
      <w:r>
        <w:t>十年十二月朔旦，高郵王念孫叙，時年七十有二</w:t>
      </w:r>
    </w:p>
    <w:p w14:paraId="068A26FF">
      <w:pPr>
        <w:rPr>
          <w:rFonts w:hint="eastAsia" w:eastAsia="宋体"/>
          <w:lang w:eastAsia="zh-CN"/>
        </w:rPr>
      </w:pPr>
      <w:r>
        <w:rPr>
          <w:rFonts w:hint="eastAsia" w:eastAsia="宋体"/>
          <w:lang w:eastAsia="zh-CN"/>
        </w:rPr>
        <w:t>&lt;</w:t>
      </w:r>
      <w:r>
        <w:t>説明</w:t>
      </w:r>
      <w:r>
        <w:rPr>
          <w:rFonts w:hint="eastAsia" w:eastAsia="宋体"/>
          <w:lang w:eastAsia="zh-CN"/>
        </w:rPr>
        <w:t>&gt;</w:t>
      </w:r>
    </w:p>
    <w:p w14:paraId="1795083F">
      <w:r>
        <w:t>此</w:t>
      </w:r>
      <w:r>
        <w:rPr>
          <w:rFonts w:hint="eastAsia" w:eastAsia="宋体"/>
          <w:lang w:eastAsia="zh-CN"/>
        </w:rPr>
        <w:t>《</w:t>
      </w:r>
      <w:r>
        <w:t>叙</w:t>
      </w:r>
      <w:r>
        <w:rPr>
          <w:rFonts w:hint="eastAsia" w:eastAsia="宋体"/>
          <w:lang w:eastAsia="zh-CN"/>
        </w:rPr>
        <w:t>》</w:t>
      </w:r>
      <w:r>
        <w:t>載</w:t>
      </w:r>
      <w:r>
        <w:rPr>
          <w:rFonts w:hint="eastAsia" w:eastAsia="宋体"/>
          <w:lang w:eastAsia="zh-CN"/>
        </w:rPr>
        <w:t>《</w:t>
      </w:r>
      <w:r>
        <w:t>王石臞先生遺文</w:t>
      </w:r>
      <w:r>
        <w:rPr>
          <w:rFonts w:hint="eastAsia" w:eastAsia="宋体"/>
          <w:lang w:eastAsia="zh-CN"/>
        </w:rPr>
        <w:t>》</w:t>
      </w:r>
      <w:r>
        <w:t>卷二。嘉慶二十年十二月初一日，王念孙讀陳預出示其父陳蓴涘所</w:t>
      </w:r>
    </w:p>
    <w:p w14:paraId="040B8C46">
      <w:pPr>
        <w:rPr>
          <w:rFonts w:hint="eastAsia" w:eastAsia="宋体"/>
          <w:lang w:eastAsia="zh-CN"/>
        </w:rPr>
      </w:pPr>
      <w:r>
        <w:t>撰</w:t>
      </w:r>
      <w:r>
        <w:rPr>
          <w:rFonts w:hint="eastAsia" w:eastAsia="宋体"/>
          <w:lang w:eastAsia="zh-CN"/>
        </w:rPr>
        <w:t>《</w:t>
      </w:r>
      <w:r>
        <w:t>蛾述集</w:t>
      </w:r>
      <w:r>
        <w:rPr>
          <w:rFonts w:hint="eastAsia" w:eastAsia="宋体"/>
          <w:lang w:eastAsia="zh-CN"/>
        </w:rPr>
        <w:t>》</w:t>
      </w:r>
      <w:r>
        <w:t>，作此</w:t>
      </w:r>
      <w:r>
        <w:rPr>
          <w:rFonts w:hint="eastAsia" w:eastAsia="宋体"/>
          <w:lang w:eastAsia="zh-CN"/>
        </w:rPr>
        <w:t>《</w:t>
      </w:r>
      <w:r>
        <w:t>叙</w:t>
      </w:r>
      <w:r>
        <w:rPr>
          <w:rFonts w:hint="eastAsia" w:eastAsia="宋体"/>
          <w:lang w:eastAsia="zh-CN"/>
        </w:rPr>
        <w:t>》</w:t>
      </w:r>
    </w:p>
    <w:p w14:paraId="1F4B3B38">
      <w:r>
        <w:rPr>
          <w:rFonts w:hint="eastAsia" w:eastAsia="宋体"/>
          <w:lang w:eastAsia="zh-CN"/>
        </w:rPr>
        <w:t>&lt;</w:t>
      </w:r>
      <w:r>
        <w:t>校注︼</w:t>
      </w:r>
    </w:p>
    <w:p w14:paraId="3165F6B5">
      <w:r>
        <w:rPr>
          <w:rFonts w:hint="eastAsia" w:eastAsia="宋体"/>
          <w:lang w:eastAsia="zh-CN"/>
        </w:rPr>
        <w:t>【</w:t>
      </w:r>
      <w:r>
        <w:t>一</w:t>
      </w:r>
      <w:r>
        <w:rPr>
          <w:rFonts w:hint="eastAsia" w:eastAsia="宋体"/>
          <w:lang w:eastAsia="zh-CN"/>
        </w:rPr>
        <w:t>】《</w:t>
      </w:r>
      <w:r>
        <w:t>蛾述集</w:t>
      </w:r>
      <w:r>
        <w:rPr>
          <w:rFonts w:hint="eastAsia" w:eastAsia="宋体"/>
          <w:lang w:eastAsia="zh-CN"/>
        </w:rPr>
        <w:t>》</w:t>
      </w:r>
      <w:r>
        <w:t>，清陳庭學輯</w:t>
      </w:r>
    </w:p>
    <w:p w14:paraId="0D80FF19">
      <w:pPr>
        <w:rPr>
          <w:rFonts w:hint="eastAsia" w:eastAsia="宋体"/>
          <w:lang w:eastAsia="zh-CN"/>
        </w:rPr>
      </w:pPr>
      <w:r>
        <w:rPr>
          <w:rFonts w:hint="eastAsia" w:eastAsia="宋体"/>
          <w:lang w:eastAsia="zh-CN"/>
        </w:rPr>
        <w:t>【</w:t>
      </w:r>
      <w:r>
        <w:t>二</w:t>
      </w:r>
      <w:r>
        <w:rPr>
          <w:rFonts w:hint="eastAsia" w:eastAsia="宋体"/>
          <w:lang w:eastAsia="zh-CN"/>
        </w:rPr>
        <w:t>】《</w:t>
      </w:r>
      <w:r>
        <w:t>編珠</w:t>
      </w:r>
      <w:r>
        <w:rPr>
          <w:rFonts w:hint="eastAsia" w:eastAsia="宋体"/>
          <w:lang w:eastAsia="zh-CN"/>
        </w:rPr>
        <w:t>》</w:t>
      </w:r>
      <w:r>
        <w:t>＄二卷，補遺二卷，</w:t>
      </w:r>
      <w:r>
        <w:rPr>
          <w:rFonts w:hint="eastAsia" w:eastAsia="宋体"/>
          <w:lang w:eastAsia="zh-CN"/>
        </w:rPr>
        <w:t>《</w:t>
      </w:r>
      <w:r>
        <w:t>續編珠</w:t>
      </w:r>
      <w:r>
        <w:rPr>
          <w:rFonts w:hint="eastAsia" w:eastAsia="宋体"/>
          <w:lang w:eastAsia="zh-CN"/>
        </w:rPr>
        <w:t>》</w:t>
      </w:r>
      <w:r>
        <w:t>二卷，隋杜公瞻撰。清高士奇補編。見</w:t>
      </w:r>
      <w:r>
        <w:rPr>
          <w:rFonts w:hint="eastAsia" w:eastAsia="宋体"/>
          <w:lang w:eastAsia="zh-CN"/>
        </w:rPr>
        <w:t>《</w:t>
      </w:r>
      <w:r>
        <w:t>四庫全書</w:t>
      </w:r>
      <w:r>
        <w:rPr>
          <w:rFonts w:hint="eastAsia" w:eastAsia="宋体"/>
          <w:lang w:eastAsia="zh-CN"/>
        </w:rPr>
        <w:t>》</w:t>
      </w:r>
    </w:p>
    <w:p w14:paraId="43E442F0">
      <w:pPr>
        <w:rPr>
          <w:rFonts w:hint="eastAsia" w:eastAsia="宋体"/>
          <w:lang w:eastAsia="zh-CN"/>
        </w:rPr>
      </w:pPr>
      <w:r>
        <w:rPr>
          <w:rFonts w:hint="eastAsia" w:eastAsia="宋体"/>
          <w:lang w:eastAsia="zh-CN"/>
        </w:rPr>
        <w:t>【</w:t>
      </w:r>
      <w:r>
        <w:t>三</w:t>
      </w:r>
      <w:r>
        <w:rPr>
          <w:rFonts w:hint="eastAsia" w:eastAsia="宋体"/>
          <w:lang w:eastAsia="zh-CN"/>
        </w:rPr>
        <w:t>】《</w:t>
      </w:r>
      <w:r>
        <w:t>蒙求</w:t>
      </w:r>
      <w:r>
        <w:rPr>
          <w:rFonts w:hint="eastAsia" w:eastAsia="宋体"/>
          <w:lang w:eastAsia="zh-CN"/>
        </w:rPr>
        <w:t>》</w:t>
      </w:r>
      <w:r>
        <w:t>，唐李瀚撰。王念孫以瀚爲晉人，誤從日本</w:t>
      </w:r>
      <w:r>
        <w:rPr>
          <w:rFonts w:hint="eastAsia" w:eastAsia="宋体"/>
          <w:lang w:eastAsia="zh-CN"/>
        </w:rPr>
        <w:t>《</w:t>
      </w:r>
      <w:r>
        <w:t>佚存叢書</w:t>
      </w:r>
      <w:r>
        <w:rPr>
          <w:rFonts w:hint="eastAsia" w:eastAsia="宋体"/>
          <w:lang w:eastAsia="zh-CN"/>
        </w:rPr>
        <w:t>》</w:t>
      </w:r>
      <w:r>
        <w:t>，而</w:t>
      </w:r>
      <w:r>
        <w:rPr>
          <w:rFonts w:hint="eastAsia" w:eastAsia="宋体"/>
          <w:lang w:eastAsia="zh-CN"/>
        </w:rPr>
        <w:t>《</w:t>
      </w:r>
      <w:r>
        <w:t>佚存叢書</w:t>
      </w:r>
      <w:r>
        <w:rPr>
          <w:rFonts w:hint="eastAsia" w:eastAsia="宋体"/>
          <w:lang w:eastAsia="zh-CN"/>
        </w:rPr>
        <w:t>》</w:t>
      </w:r>
      <w:r>
        <w:t>沿襲</w:t>
      </w:r>
      <w:r>
        <w:rPr>
          <w:rFonts w:hint="eastAsia" w:eastAsia="宋体"/>
          <w:lang w:eastAsia="zh-CN"/>
        </w:rPr>
        <w:t>《</w:t>
      </w:r>
      <w:r>
        <w:t>舊唐書</w:t>
      </w:r>
      <w:r>
        <w:rPr>
          <w:rFonts w:hint="eastAsia" w:eastAsia="宋体"/>
          <w:lang w:eastAsia="zh-CN"/>
        </w:rPr>
        <w:t>•</w:t>
      </w:r>
    </w:p>
    <w:p w14:paraId="7E98CAAA">
      <w:r>
        <w:t>蕭穎士傳</w:t>
      </w:r>
      <w:r>
        <w:rPr>
          <w:rFonts w:hint="eastAsia" w:eastAsia="宋体"/>
          <w:lang w:eastAsia="zh-CN"/>
        </w:rPr>
        <w:t>》</w:t>
      </w:r>
      <w:r>
        <w:t>、</w:t>
      </w:r>
      <w:r>
        <w:rPr>
          <w:rFonts w:hint="eastAsia" w:eastAsia="宋体"/>
          <w:lang w:eastAsia="zh-CN"/>
        </w:rPr>
        <w:t>《</w:t>
      </w:r>
      <w:r>
        <w:t>五代史。桑維翰傳</w:t>
      </w:r>
      <w:r>
        <w:rPr>
          <w:rFonts w:hint="eastAsia" w:eastAsia="宋体"/>
          <w:lang w:eastAsia="zh-CN"/>
        </w:rPr>
        <w:t>》</w:t>
      </w:r>
      <w:r>
        <w:t>之誤。是書二卷，</w:t>
      </w:r>
      <w:r>
        <w:rPr>
          <w:rFonts w:hint="eastAsia" w:eastAsia="宋体"/>
          <w:lang w:eastAsia="zh-CN"/>
        </w:rPr>
        <w:t>《</w:t>
      </w:r>
      <w:r>
        <w:t>四庫全書</w:t>
      </w:r>
      <w:r>
        <w:rPr>
          <w:rFonts w:hint="eastAsia" w:eastAsia="宋体"/>
          <w:lang w:eastAsia="zh-CN"/>
        </w:rPr>
        <w:t>》</w:t>
      </w:r>
      <w:r>
        <w:t>有宋人徐子光補注本，</w:t>
      </w:r>
      <w:r>
        <w:rPr>
          <w:rFonts w:hint="eastAsia" w:eastAsia="宋体"/>
          <w:lang w:eastAsia="zh-CN"/>
        </w:rPr>
        <w:t>《</w:t>
      </w:r>
      <w:r>
        <w:t>佚存叢書</w:t>
      </w:r>
      <w:r>
        <w:rPr>
          <w:rFonts w:hint="eastAsia" w:eastAsia="宋体"/>
          <w:lang w:eastAsia="zh-CN"/>
        </w:rPr>
        <w:t>》</w:t>
      </w:r>
      <w:r>
        <w:t>收自</w:t>
      </w:r>
    </w:p>
    <w:p w14:paraId="5811D57C">
      <w:r>
        <w:t>注本，另有敦煌寫本。</w:t>
      </w:r>
    </w:p>
    <w:p w14:paraId="16578231">
      <w:r>
        <w:rPr>
          <w:rFonts w:hint="eastAsia" w:eastAsia="宋体"/>
          <w:lang w:eastAsia="zh-CN"/>
        </w:rPr>
        <w:t>【</w:t>
      </w:r>
      <w:r>
        <w:t>四</w:t>
      </w:r>
      <w:r>
        <w:rPr>
          <w:rFonts w:hint="eastAsia" w:eastAsia="宋体"/>
          <w:lang w:eastAsia="zh-CN"/>
        </w:rPr>
        <w:t>】《</w:t>
      </w:r>
      <w:r>
        <w:t>訓女蒙求</w:t>
      </w:r>
      <w:r>
        <w:rPr>
          <w:rFonts w:hint="eastAsia" w:eastAsia="宋体"/>
          <w:lang w:eastAsia="zh-CN"/>
        </w:rPr>
        <w:t>》</w:t>
      </w:r>
      <w:r>
        <w:t>，一卷，體例仿</w:t>
      </w:r>
      <w:r>
        <w:rPr>
          <w:rFonts w:hint="eastAsia" w:eastAsia="宋体"/>
          <w:lang w:eastAsia="zh-CN"/>
        </w:rPr>
        <w:t>《</w:t>
      </w:r>
      <w:r>
        <w:t>蒙求</w:t>
      </w:r>
      <w:r>
        <w:rPr>
          <w:rFonts w:hint="eastAsia" w:eastAsia="宋体"/>
          <w:lang w:eastAsia="zh-CN"/>
        </w:rPr>
        <w:t>》</w:t>
      </w:r>
      <w:r>
        <w:t>，未見傳本</w:t>
      </w:r>
    </w:p>
    <w:p w14:paraId="154A4501">
      <w:r>
        <w:rPr>
          <w:rFonts w:hint="eastAsia" w:eastAsia="宋体"/>
          <w:lang w:eastAsia="zh-CN"/>
        </w:rPr>
        <w:t>【</w:t>
      </w:r>
      <w:r>
        <w:t>五</w:t>
      </w:r>
      <w:r>
        <w:rPr>
          <w:rFonts w:hint="eastAsia" w:eastAsia="宋体"/>
          <w:lang w:eastAsia="zh-CN"/>
        </w:rPr>
        <w:t>】《</w:t>
      </w:r>
      <w:r>
        <w:t>十七史蒙求</w:t>
      </w:r>
      <w:r>
        <w:rPr>
          <w:rFonts w:hint="eastAsia" w:eastAsia="宋体"/>
          <w:lang w:eastAsia="zh-CN"/>
        </w:rPr>
        <w:t>》</w:t>
      </w:r>
      <w:r>
        <w:t>，一卷，在小嫏嬛山館彙刊類書十二種。王逢原，即王令</w:t>
      </w:r>
    </w:p>
    <w:p w14:paraId="37ED2E1E">
      <w:r>
        <w:rPr>
          <w:rFonts w:hint="eastAsia" w:eastAsia="宋体"/>
          <w:lang w:eastAsia="zh-CN"/>
        </w:rPr>
        <w:t>【</w:t>
      </w:r>
      <w:r>
        <w:t>六</w:t>
      </w:r>
      <w:r>
        <w:rPr>
          <w:rFonts w:hint="eastAsia" w:eastAsia="宋体"/>
          <w:lang w:eastAsia="zh-CN"/>
        </w:rPr>
        <w:t>】《</w:t>
      </w:r>
      <w:r>
        <w:t>純正蒙求</w:t>
      </w:r>
      <w:r>
        <w:rPr>
          <w:rFonts w:hint="eastAsia" w:eastAsia="宋体"/>
          <w:lang w:eastAsia="zh-CN"/>
        </w:rPr>
        <w:t>》</w:t>
      </w:r>
      <w:r>
        <w:t>，三卷，有</w:t>
      </w:r>
      <w:r>
        <w:rPr>
          <w:rFonts w:hint="eastAsia" w:eastAsia="宋体"/>
          <w:lang w:eastAsia="zh-CN"/>
        </w:rPr>
        <w:t>《</w:t>
      </w:r>
      <w:r>
        <w:t>四庫全書</w:t>
      </w:r>
      <w:r>
        <w:rPr>
          <w:rFonts w:hint="eastAsia" w:eastAsia="宋体"/>
          <w:lang w:eastAsia="zh-CN"/>
        </w:rPr>
        <w:t>》</w:t>
      </w:r>
      <w:r>
        <w:t>本</w:t>
      </w:r>
    </w:p>
    <w:p w14:paraId="25DBA999">
      <w:r>
        <w:rPr>
          <w:rFonts w:hint="eastAsia" w:eastAsia="宋体"/>
          <w:lang w:eastAsia="zh-CN"/>
        </w:rPr>
        <w:t>【</w:t>
      </w:r>
      <w:r>
        <w:t>七</w:t>
      </w:r>
      <w:r>
        <w:rPr>
          <w:rFonts w:hint="eastAsia" w:eastAsia="宋体"/>
          <w:lang w:eastAsia="zh-CN"/>
        </w:rPr>
        <w:t>】</w:t>
      </w:r>
      <w:r>
        <w:t>陳預</w:t>
      </w:r>
      <w:r>
        <w:rPr>
          <w:rFonts w:hint="eastAsia" w:eastAsia="宋体"/>
          <w:lang w:eastAsia="zh-CN"/>
        </w:rPr>
        <w:t>&lt;</w:t>
      </w:r>
      <w:r>
        <w:t>？|一八二三</w:t>
      </w:r>
      <w:r>
        <w:rPr>
          <w:rFonts w:hint="eastAsia" w:eastAsia="宋体"/>
          <w:lang w:eastAsia="zh-CN"/>
        </w:rPr>
        <w:t>&gt;</w:t>
      </w:r>
      <w:r>
        <w:t>，字立凡、笠帆，乾隆五十五年進士，順天宛平今北京市豐臺區。人。</w:t>
      </w:r>
    </w:p>
    <w:p w14:paraId="583A308D">
      <w:r>
        <w:rPr>
          <w:rFonts w:hint="eastAsia" w:eastAsia="宋体"/>
          <w:lang w:eastAsia="zh-CN"/>
        </w:rPr>
        <w:t>【</w:t>
      </w:r>
      <w:r>
        <w:t>八</w:t>
      </w:r>
      <w:r>
        <w:rPr>
          <w:rFonts w:hint="eastAsia" w:eastAsia="宋体"/>
          <w:lang w:eastAsia="zh-CN"/>
        </w:rPr>
        <w:t>】《</w:t>
      </w:r>
      <w:r>
        <w:t>春秋經傳類對賦</w:t>
      </w:r>
      <w:r>
        <w:rPr>
          <w:rFonts w:hint="eastAsia" w:eastAsia="宋体"/>
          <w:lang w:eastAsia="zh-CN"/>
        </w:rPr>
        <w:t>》</w:t>
      </w:r>
      <w:r>
        <w:t>，一卷，宋徐晉卿撰，有</w:t>
      </w:r>
      <w:r>
        <w:rPr>
          <w:rFonts w:hint="eastAsia" w:eastAsia="宋体"/>
          <w:lang w:eastAsia="zh-CN"/>
        </w:rPr>
        <w:t>《</w:t>
      </w:r>
      <w:r>
        <w:t>通志堂經解</w:t>
      </w:r>
      <w:r>
        <w:rPr>
          <w:rFonts w:hint="eastAsia" w:eastAsia="宋体"/>
          <w:lang w:eastAsia="zh-CN"/>
        </w:rPr>
        <w:t>》</w:t>
      </w:r>
      <w:r>
        <w:t>本</w:t>
      </w:r>
    </w:p>
    <w:p w14:paraId="7D7872AE">
      <w:r>
        <w:t>【第139页】</w:t>
      </w:r>
    </w:p>
    <w:p w14:paraId="34035754">
      <w:r>
        <w:rPr>
          <w:rFonts w:hint="eastAsia" w:eastAsia="宋体"/>
          <w:lang w:eastAsia="zh-CN"/>
        </w:rPr>
        <w:t>《&lt;</w:t>
      </w:r>
      <w:r>
        <w:t>史記</w:t>
      </w:r>
      <w:r>
        <w:rPr>
          <w:rFonts w:hint="eastAsia" w:eastAsia="宋体"/>
          <w:lang w:eastAsia="zh-CN"/>
        </w:rPr>
        <w:t>&gt;</w:t>
      </w:r>
      <w:r>
        <w:t>雜志</w:t>
      </w:r>
      <w:r>
        <w:rPr>
          <w:rFonts w:hint="eastAsia" w:eastAsia="宋体"/>
          <w:lang w:eastAsia="zh-CN"/>
        </w:rPr>
        <w:t>》</w:t>
      </w:r>
      <w:r>
        <w:t>叙</w:t>
      </w:r>
    </w:p>
    <w:p w14:paraId="67D4546A">
      <w:r>
        <w:rPr>
          <w:rFonts w:hint="eastAsia" w:eastAsia="宋体"/>
          <w:lang w:eastAsia="zh-CN"/>
        </w:rPr>
        <w:t>《</w:t>
      </w:r>
      <w:r>
        <w:t>太史公書</w:t>
      </w:r>
      <w:r>
        <w:rPr>
          <w:rFonts w:hint="eastAsia" w:eastAsia="宋体"/>
          <w:lang w:eastAsia="zh-CN"/>
        </w:rPr>
        <w:t>》</w:t>
      </w:r>
      <w:r>
        <w:t>東漢以來注者無多又皆亡逸今見存者唯裴駰</w:t>
      </w:r>
      <w:r>
        <w:rPr>
          <w:rFonts w:hint="eastAsia" w:eastAsia="宋体"/>
          <w:lang w:eastAsia="zh-CN"/>
        </w:rPr>
        <w:t>《</w:t>
      </w:r>
      <w:r>
        <w:t>集解</w:t>
      </w:r>
      <w:r>
        <w:rPr>
          <w:rFonts w:hint="eastAsia" w:eastAsia="宋体"/>
          <w:lang w:eastAsia="zh-CN"/>
        </w:rPr>
        <w:t>》</w:t>
      </w:r>
      <w:r>
        <w:t>司馬貞</w:t>
      </w:r>
      <w:r>
        <w:rPr>
          <w:rFonts w:hint="eastAsia" w:eastAsia="宋体"/>
          <w:lang w:eastAsia="zh-CN"/>
        </w:rPr>
        <w:t>《</w:t>
      </w:r>
      <w:r>
        <w:t>索</w:t>
      </w:r>
    </w:p>
    <w:p w14:paraId="6398F265">
      <w:r>
        <w:t>隱</w:t>
      </w:r>
      <w:r>
        <w:rPr>
          <w:rFonts w:hint="eastAsia" w:eastAsia="宋体"/>
          <w:lang w:eastAsia="zh-CN"/>
        </w:rPr>
        <w:t>》</w:t>
      </w:r>
      <w:r>
        <w:t>、張守節</w:t>
      </w:r>
      <w:r>
        <w:rPr>
          <w:rFonts w:hint="eastAsia" w:eastAsia="宋体"/>
          <w:lang w:eastAsia="zh-CN"/>
        </w:rPr>
        <w:t>《</w:t>
      </w:r>
      <w:r>
        <w:t>正義</w:t>
      </w:r>
      <w:r>
        <w:rPr>
          <w:rFonts w:hint="eastAsia" w:eastAsia="宋体"/>
          <w:lang w:eastAsia="zh-CN"/>
        </w:rPr>
        <w:t>》</w:t>
      </w:r>
      <w:r>
        <w:t>而已。宋本有單刻</w:t>
      </w:r>
      <w:r>
        <w:rPr>
          <w:rFonts w:hint="eastAsia" w:eastAsia="宋体"/>
          <w:lang w:eastAsia="zh-CN"/>
        </w:rPr>
        <w:t>《</w:t>
      </w:r>
      <w:r>
        <w:t>集解</w:t>
      </w:r>
      <w:r>
        <w:rPr>
          <w:rFonts w:hint="eastAsia" w:eastAsia="宋体"/>
          <w:lang w:eastAsia="zh-CN"/>
        </w:rPr>
        <w:t>》</w:t>
      </w:r>
      <w:r>
        <w:t>本，有兼刻</w:t>
      </w:r>
      <w:r>
        <w:rPr>
          <w:rFonts w:hint="eastAsia" w:eastAsia="宋体"/>
          <w:lang w:eastAsia="zh-CN"/>
        </w:rPr>
        <w:t>《</w:t>
      </w:r>
      <w:r>
        <w:t>索隱</w:t>
      </w:r>
      <w:r>
        <w:rPr>
          <w:rFonts w:hint="eastAsia" w:eastAsia="宋体"/>
          <w:lang w:eastAsia="zh-CN"/>
        </w:rPr>
        <w:t>》</w:t>
      </w:r>
      <w:r>
        <w:t>本，明季毛氏有單刻</w:t>
      </w:r>
      <w:r>
        <w:rPr>
          <w:rFonts w:hint="eastAsia" w:eastAsia="宋体"/>
          <w:lang w:eastAsia="zh-CN"/>
        </w:rPr>
        <w:t>《</w:t>
      </w:r>
      <w:r>
        <w:t>索</w:t>
      </w:r>
    </w:p>
    <w:p w14:paraId="09B90C43">
      <w:r>
        <w:t>隱</w:t>
      </w:r>
      <w:r>
        <w:rPr>
          <w:rFonts w:hint="eastAsia" w:eastAsia="宋体"/>
          <w:lang w:eastAsia="zh-CN"/>
        </w:rPr>
        <w:t>》</w:t>
      </w:r>
      <w:r>
        <w:t>本，而</w:t>
      </w:r>
      <w:r>
        <w:rPr>
          <w:rFonts w:hint="eastAsia" w:eastAsia="宋体"/>
          <w:lang w:eastAsia="zh-CN"/>
        </w:rPr>
        <w:t>《</w:t>
      </w:r>
      <w:r>
        <w:t>正義</w:t>
      </w:r>
      <w:r>
        <w:rPr>
          <w:rFonts w:hint="eastAsia" w:eastAsia="宋体"/>
          <w:lang w:eastAsia="zh-CN"/>
        </w:rPr>
        <w:t>》</w:t>
      </w:r>
      <w:r>
        <w:t>則唯附見於震澤王氏本，其單行者不可得矣。是書傳寫或多脱誤，解者</w:t>
      </w:r>
    </w:p>
    <w:p w14:paraId="41C5BCC0">
      <w:r>
        <w:t>亦有踳駁，所亟宜辯正者也。近世錢少詹事大昕作</w:t>
      </w:r>
      <w:r>
        <w:rPr>
          <w:rFonts w:hint="eastAsia" w:eastAsia="宋体"/>
          <w:lang w:eastAsia="zh-CN"/>
        </w:rPr>
        <w:t>《</w:t>
      </w:r>
      <w:r>
        <w:t>史記攷異</w:t>
      </w:r>
      <w:r>
        <w:rPr>
          <w:rFonts w:hint="eastAsia" w:eastAsia="宋体"/>
          <w:lang w:eastAsia="zh-CN"/>
        </w:rPr>
        <w:t>》</w:t>
      </w:r>
      <w:r>
        <w:t>，討論精核，多所發明，足</w:t>
      </w:r>
    </w:p>
    <w:p w14:paraId="2AEBA000">
      <w:r>
        <w:t>爲司馬氏功臣。後有梁明經玉繩作</w:t>
      </w:r>
      <w:r>
        <w:rPr>
          <w:rFonts w:hint="eastAsia" w:eastAsia="宋体"/>
          <w:lang w:eastAsia="zh-CN"/>
        </w:rPr>
        <w:t>《</w:t>
      </w:r>
      <w:r>
        <w:t>志疑</w:t>
      </w:r>
      <w:r>
        <w:rPr>
          <w:rFonts w:hint="eastAsia" w:eastAsia="宋体"/>
          <w:lang w:eastAsia="zh-CN"/>
        </w:rPr>
        <w:t>》</w:t>
      </w:r>
      <w:r>
        <w:t>一書</w:t>
      </w:r>
      <w:r>
        <w:rPr>
          <w:rFonts w:hint="eastAsia" w:eastAsia="宋体"/>
          <w:lang w:eastAsia="zh-CN"/>
        </w:rPr>
        <w:t>【</w:t>
      </w:r>
      <w:r>
        <w:t>u，所説又有錢氏所未及者，而校正諸</w:t>
      </w:r>
    </w:p>
    <w:p w14:paraId="36D17F3E">
      <w:r>
        <w:rPr>
          <w:rFonts w:hint="eastAsia" w:eastAsia="宋体"/>
          <w:lang w:eastAsia="zh-CN"/>
        </w:rPr>
        <w:t>《</w:t>
      </w:r>
      <w:r>
        <w:t>表</w:t>
      </w:r>
      <w:r>
        <w:rPr>
          <w:rFonts w:hint="eastAsia" w:eastAsia="宋体"/>
          <w:lang w:eastAsia="zh-CN"/>
        </w:rPr>
        <w:t>》</w:t>
      </w:r>
      <w:r>
        <w:t>特爲細密。余曏好此學，研究</w:t>
      </w:r>
      <w:r>
        <w:rPr>
          <w:rFonts w:hint="eastAsia" w:eastAsia="宋体"/>
          <w:lang w:eastAsia="zh-CN"/>
        </w:rPr>
        <w:t>《</w:t>
      </w:r>
      <w:r>
        <w:t>集解</w:t>
      </w:r>
      <w:r>
        <w:rPr>
          <w:rFonts w:hint="eastAsia" w:eastAsia="宋体"/>
          <w:lang w:eastAsia="zh-CN"/>
        </w:rPr>
        <w:t>》</w:t>
      </w:r>
      <w:r>
        <w:t>、</w:t>
      </w:r>
      <w:r>
        <w:rPr>
          <w:rFonts w:hint="eastAsia" w:eastAsia="宋体"/>
          <w:lang w:eastAsia="zh-CN"/>
        </w:rPr>
        <w:t>《</w:t>
      </w:r>
      <w:r>
        <w:t>索隱</w:t>
      </w:r>
      <w:r>
        <w:rPr>
          <w:rFonts w:hint="eastAsia" w:eastAsia="宋体"/>
          <w:lang w:eastAsia="zh-CN"/>
        </w:rPr>
        <w:t>》</w:t>
      </w:r>
      <w:r>
        <w:t>、</w:t>
      </w:r>
      <w:r>
        <w:rPr>
          <w:rFonts w:hint="eastAsia" w:eastAsia="宋体"/>
          <w:lang w:eastAsia="zh-CN"/>
        </w:rPr>
        <w:t>《</w:t>
      </w:r>
      <w:r>
        <w:t>正義</w:t>
      </w:r>
      <w:r>
        <w:rPr>
          <w:rFonts w:hint="eastAsia" w:eastAsia="宋体"/>
          <w:lang w:eastAsia="zh-CN"/>
        </w:rPr>
        <w:t>》</w:t>
      </w:r>
      <w:r>
        <w:t>三家訓釋而參攷經史諸子及</w:t>
      </w:r>
    </w:p>
    <w:p w14:paraId="396735BB">
      <w:r>
        <w:t>羣書所引以釐正譌脱與錢氏、梁氏所説或同或異歲在丁丑又從吴侍御榮光假宋本</w:t>
      </w:r>
    </w:p>
    <w:p w14:paraId="3632DEC4">
      <w:r>
        <w:t>參校BD，因以付之剞劂。凡所説與錢、梁同者一從刊削，尚存四百六十餘條。一勺之流，</w:t>
      </w:r>
    </w:p>
    <w:p w14:paraId="11ACBDF4">
      <w:r>
        <w:t>一卷之石，未足以言海嶽之大也。嘉慶二十二年冬十一月五日，高郵王念孫叙，時年七十</w:t>
      </w:r>
    </w:p>
    <w:p w14:paraId="5F917753">
      <w:r>
        <w:t>有四。</w:t>
      </w:r>
    </w:p>
    <w:p w14:paraId="587A5702">
      <w:pPr>
        <w:rPr>
          <w:rFonts w:hint="eastAsia" w:eastAsia="宋体"/>
          <w:lang w:eastAsia="zh-CN"/>
        </w:rPr>
      </w:pPr>
      <w:r>
        <w:t>説明</w:t>
      </w:r>
      <w:r>
        <w:rPr>
          <w:rFonts w:hint="eastAsia" w:eastAsia="宋体"/>
          <w:lang w:eastAsia="zh-CN"/>
        </w:rPr>
        <w:t>&gt;</w:t>
      </w:r>
    </w:p>
    <w:p w14:paraId="385BFF1A">
      <w:r>
        <w:t>此</w:t>
      </w:r>
      <w:r>
        <w:rPr>
          <w:rFonts w:hint="eastAsia" w:eastAsia="宋体"/>
          <w:lang w:eastAsia="zh-CN"/>
        </w:rPr>
        <w:t>《</w:t>
      </w:r>
      <w:r>
        <w:t>叙</w:t>
      </w:r>
      <w:r>
        <w:rPr>
          <w:rFonts w:hint="eastAsia" w:eastAsia="宋体"/>
          <w:lang w:eastAsia="zh-CN"/>
        </w:rPr>
        <w:t>》</w:t>
      </w:r>
      <w:r>
        <w:t>載</w:t>
      </w:r>
      <w:r>
        <w:rPr>
          <w:rFonts w:hint="eastAsia" w:eastAsia="宋体"/>
          <w:lang w:eastAsia="zh-CN"/>
        </w:rPr>
        <w:t>《</w:t>
      </w:r>
      <w:r>
        <w:t>讀書雜志</w:t>
      </w:r>
      <w:r>
        <w:rPr>
          <w:rFonts w:hint="eastAsia" w:eastAsia="宋体"/>
          <w:lang w:eastAsia="zh-CN"/>
        </w:rPr>
        <w:t>》</w:t>
      </w:r>
      <w:r>
        <w:t>三</w:t>
      </w:r>
      <w:r>
        <w:rPr>
          <w:rFonts w:hint="eastAsia" w:eastAsia="宋体"/>
          <w:lang w:eastAsia="zh-CN"/>
        </w:rPr>
        <w:t>《&lt;</w:t>
      </w:r>
      <w:r>
        <w:t>史記</w:t>
      </w:r>
      <w:r>
        <w:rPr>
          <w:rFonts w:hint="eastAsia" w:eastAsia="宋体"/>
          <w:lang w:eastAsia="zh-CN"/>
        </w:rPr>
        <w:t>&gt;</w:t>
      </w:r>
      <w:r>
        <w:t>雜志</w:t>
      </w:r>
      <w:r>
        <w:rPr>
          <w:rFonts w:hint="eastAsia" w:eastAsia="宋体"/>
          <w:lang w:eastAsia="zh-CN"/>
        </w:rPr>
        <w:t>》</w:t>
      </w:r>
      <w:r>
        <w:t>卷首，羅振玉輯入</w:t>
      </w:r>
      <w:r>
        <w:rPr>
          <w:rFonts w:hint="eastAsia" w:eastAsia="宋体"/>
          <w:lang w:eastAsia="zh-CN"/>
        </w:rPr>
        <w:t>《</w:t>
      </w:r>
      <w:r>
        <w:t>王石臞先生遺文</w:t>
      </w:r>
      <w:r>
        <w:rPr>
          <w:rFonts w:hint="eastAsia" w:eastAsia="宋体"/>
          <w:lang w:eastAsia="zh-CN"/>
        </w:rPr>
        <w:t>》</w:t>
      </w:r>
      <w:r>
        <w:t>卷三</w:t>
      </w:r>
    </w:p>
    <w:p w14:paraId="58A607DF">
      <w:r>
        <w:t>【第140页】</w:t>
      </w:r>
    </w:p>
    <w:p w14:paraId="46E64E25">
      <w:pPr>
        <w:rPr>
          <w:rFonts w:hint="eastAsia" w:eastAsia="宋体"/>
          <w:lang w:eastAsia="zh-CN"/>
        </w:rPr>
      </w:pPr>
      <w:r>
        <w:rPr>
          <w:rFonts w:hint="eastAsia" w:eastAsia="宋体"/>
          <w:lang w:eastAsia="zh-CN"/>
        </w:rPr>
        <w:t>&lt;</w:t>
      </w:r>
      <w:r>
        <w:t>校注</w:t>
      </w:r>
      <w:r>
        <w:rPr>
          <w:rFonts w:hint="eastAsia" w:eastAsia="宋体"/>
          <w:lang w:eastAsia="zh-CN"/>
        </w:rPr>
        <w:t>&gt;</w:t>
      </w:r>
    </w:p>
    <w:p w14:paraId="55C49743">
      <w:r>
        <w:rPr>
          <w:rFonts w:hint="eastAsia" w:eastAsia="宋体"/>
          <w:lang w:eastAsia="zh-CN"/>
        </w:rPr>
        <w:t>【</w:t>
      </w:r>
      <w:r>
        <w:t>一</w:t>
      </w:r>
      <w:r>
        <w:rPr>
          <w:rFonts w:hint="eastAsia" w:eastAsia="宋体"/>
          <w:lang w:eastAsia="zh-CN"/>
        </w:rPr>
        <w:t>】</w:t>
      </w:r>
      <w:r>
        <w:t>梁玉繩</w:t>
      </w:r>
      <w:r>
        <w:rPr>
          <w:rFonts w:hint="eastAsia" w:eastAsia="宋体"/>
          <w:lang w:eastAsia="zh-CN"/>
        </w:rPr>
        <w:t>《</w:t>
      </w:r>
      <w:r>
        <w:t>史記志疑</w:t>
      </w:r>
      <w:r>
        <w:rPr>
          <w:rFonts w:hint="eastAsia" w:eastAsia="宋体"/>
          <w:lang w:eastAsia="zh-CN"/>
        </w:rPr>
        <w:t>》</w:t>
      </w:r>
      <w:r>
        <w:t>，三十六卷，附録三卷</w:t>
      </w:r>
    </w:p>
    <w:p w14:paraId="348252F3">
      <w:r>
        <w:rPr>
          <w:rFonts w:hint="eastAsia" w:eastAsia="宋体"/>
          <w:lang w:eastAsia="zh-CN"/>
        </w:rPr>
        <w:t>【</w:t>
      </w:r>
      <w:r>
        <w:t>二</w:t>
      </w:r>
      <w:r>
        <w:rPr>
          <w:rFonts w:hint="eastAsia" w:eastAsia="宋体"/>
          <w:lang w:eastAsia="zh-CN"/>
        </w:rPr>
        <w:t>】</w:t>
      </w:r>
      <w:r>
        <w:t>吴榮光</w:t>
      </w:r>
      <w:r>
        <w:rPr>
          <w:rFonts w:hint="eastAsia" w:eastAsia="宋体"/>
          <w:lang w:eastAsia="zh-CN"/>
        </w:rPr>
        <w:t>&lt;</w:t>
      </w:r>
      <w:r>
        <w:t>一七七三|一八四三</w:t>
      </w:r>
      <w:r>
        <w:rPr>
          <w:rFonts w:hint="eastAsia" w:eastAsia="宋体"/>
          <w:lang w:eastAsia="zh-CN"/>
        </w:rPr>
        <w:t>&gt;</w:t>
      </w:r>
      <w:r>
        <w:t>，字殿垣、伯榮，號荷屋、可庵，廣東南海人，嘉慶四年進士</w:t>
      </w:r>
    </w:p>
    <w:p w14:paraId="6BBE8B60">
      <w:r>
        <w:t>著有</w:t>
      </w:r>
      <w:r>
        <w:rPr>
          <w:rFonts w:hint="eastAsia" w:eastAsia="宋体"/>
          <w:lang w:eastAsia="zh-CN"/>
        </w:rPr>
        <w:t>《</w:t>
      </w:r>
      <w:r>
        <w:t>筠清館鐘鼎款識</w:t>
      </w:r>
      <w:r>
        <w:rPr>
          <w:rFonts w:hint="eastAsia" w:eastAsia="宋体"/>
          <w:lang w:eastAsia="zh-CN"/>
        </w:rPr>
        <w:t>》</w:t>
      </w:r>
      <w:r>
        <w:t>、</w:t>
      </w:r>
      <w:r>
        <w:rPr>
          <w:rFonts w:hint="eastAsia" w:eastAsia="宋体"/>
          <w:lang w:eastAsia="zh-CN"/>
        </w:rPr>
        <w:t>《</w:t>
      </w:r>
      <w:r>
        <w:t>石雲山人集</w:t>
      </w:r>
      <w:r>
        <w:rPr>
          <w:rFonts w:hint="eastAsia" w:eastAsia="宋体"/>
          <w:lang w:eastAsia="zh-CN"/>
        </w:rPr>
        <w:t>》</w:t>
      </w:r>
      <w:r>
        <w:t>等</w:t>
      </w:r>
    </w:p>
    <w:p w14:paraId="2BBFA15E">
      <w:r>
        <w:rPr>
          <w:rFonts w:hint="eastAsia" w:eastAsia="宋体"/>
          <w:lang w:eastAsia="zh-CN"/>
        </w:rPr>
        <w:t>《</w:t>
      </w:r>
      <w:r>
        <w:t>讀</w:t>
      </w:r>
      <w:r>
        <w:rPr>
          <w:rFonts w:hint="eastAsia" w:eastAsia="宋体"/>
          <w:lang w:eastAsia="zh-CN"/>
        </w:rPr>
        <w:t>&lt;</w:t>
      </w:r>
      <w:r>
        <w:t>管子</w:t>
      </w:r>
      <w:r>
        <w:rPr>
          <w:rFonts w:hint="eastAsia" w:eastAsia="宋体"/>
          <w:lang w:eastAsia="zh-CN"/>
        </w:rPr>
        <w:t>&gt;</w:t>
      </w:r>
      <w:r>
        <w:t>雜志</w:t>
      </w:r>
      <w:r>
        <w:rPr>
          <w:rFonts w:hint="eastAsia" w:eastAsia="宋体"/>
          <w:lang w:eastAsia="zh-CN"/>
        </w:rPr>
        <w:t>》</w:t>
      </w:r>
      <w:r>
        <w:t>叙</w:t>
      </w:r>
    </w:p>
    <w:p w14:paraId="4128B87C">
      <w:r>
        <w:rPr>
          <w:rFonts w:hint="eastAsia" w:eastAsia="宋体"/>
          <w:lang w:eastAsia="zh-CN"/>
        </w:rPr>
        <w:t>《</w:t>
      </w:r>
      <w:r>
        <w:t>管子</w:t>
      </w:r>
      <w:r>
        <w:rPr>
          <w:rFonts w:hint="eastAsia" w:eastAsia="宋体"/>
          <w:lang w:eastAsia="zh-CN"/>
        </w:rPr>
        <w:t>》</w:t>
      </w:r>
      <w:r>
        <w:t>書八十六篇，見存者七十六篇，中多古字古義。而流傳既久，譌誤滋多。自唐</w:t>
      </w:r>
    </w:p>
    <w:p w14:paraId="6A330A2C">
      <w:r>
        <w:t>尹知章作注已據譌誤之本强爲解釋動輒抵敔。明劉氏績頗有糾正AJ，惜其古訓未閑</w:t>
      </w:r>
    </w:p>
    <w:p w14:paraId="75B8CF12">
      <w:r>
        <w:t>讐校猶略。曩余撰</w:t>
      </w:r>
      <w:r>
        <w:rPr>
          <w:rFonts w:hint="eastAsia" w:eastAsia="宋体"/>
          <w:lang w:eastAsia="zh-CN"/>
        </w:rPr>
        <w:t>《</w:t>
      </w:r>
      <w:r>
        <w:t>廣雅疏</w:t>
      </w:r>
      <w:r>
        <w:rPr>
          <w:rFonts w:hint="eastAsia" w:eastAsia="宋体"/>
          <w:lang w:eastAsia="zh-CN"/>
        </w:rPr>
        <w:t>》</w:t>
      </w:r>
      <w:r>
        <w:t>成，則於家藏趙用賢本</w:t>
      </w:r>
      <w:r>
        <w:rPr>
          <w:rFonts w:hint="eastAsia" w:eastAsia="宋体"/>
          <w:lang w:eastAsia="zh-CN"/>
        </w:rPr>
        <w:t>《</w:t>
      </w:r>
      <w:r>
        <w:t>管子</w:t>
      </w:r>
      <w:r>
        <w:rPr>
          <w:rFonts w:hint="eastAsia" w:eastAsia="宋体"/>
          <w:lang w:eastAsia="zh-CN"/>
        </w:rPr>
        <w:t>》</w:t>
      </w:r>
      <w:r>
        <w:t>詳爲稽核DD，既又博考諸書所</w:t>
      </w:r>
    </w:p>
    <w:p w14:paraId="34C8831A">
      <w:r>
        <w:t>引，每條爲之訂正》長子引之亦婁以所見質疑，因取其説附焉。余官山東運河兵備道時</w:t>
      </w:r>
    </w:p>
    <w:p w14:paraId="76281B8B">
      <w:r>
        <w:t>孫氏淵如采宋本與今不同者録以見示。余乃就曩所訂諸條，擇其要者商之淵如氏，淵如</w:t>
      </w:r>
    </w:p>
    <w:p w14:paraId="37D5816B">
      <w:r>
        <w:t>見而韙之，而又與洪氏筠軒稽合異同</w:t>
      </w:r>
      <w:r>
        <w:rPr>
          <w:rFonts w:hint="eastAsia" w:eastAsia="宋体"/>
          <w:lang w:eastAsia="zh-CN"/>
        </w:rPr>
        <w:t>【</w:t>
      </w:r>
      <w:r>
        <w:t>D，廣爲考證，誠此書之幸也。及余</w:t>
      </w:r>
      <w:r>
        <w:rPr>
          <w:rFonts w:hint="eastAsia" w:eastAsia="宋体"/>
          <w:lang w:eastAsia="zh-CN"/>
        </w:rPr>
        <w:t>《</w:t>
      </w:r>
      <w:r>
        <w:t>淮南子</w:t>
      </w:r>
      <w:r>
        <w:rPr>
          <w:rFonts w:hint="eastAsia" w:eastAsia="宋体"/>
          <w:lang w:eastAsia="zh-CN"/>
        </w:rPr>
        <w:t>》</w:t>
      </w:r>
      <w:r>
        <w:t>校畢</w:t>
      </w:r>
    </w:p>
    <w:p w14:paraId="68537D88">
      <w:r>
        <w:t>又取</w:t>
      </w:r>
      <w:r>
        <w:rPr>
          <w:rFonts w:hint="eastAsia" w:eastAsia="宋体"/>
          <w:lang w:eastAsia="zh-CN"/>
        </w:rPr>
        <w:t>《</w:t>
      </w:r>
      <w:r>
        <w:t>管子</w:t>
      </w:r>
      <w:r>
        <w:rPr>
          <w:rFonts w:hint="eastAsia" w:eastAsia="宋体"/>
          <w:lang w:eastAsia="zh-CN"/>
        </w:rPr>
        <w:t>》</w:t>
      </w:r>
      <w:r>
        <w:t>書而尋繹之所校之條差增於舊。歲在己卯乃手録前後諸條並載劉氏及孫</w:t>
      </w:r>
    </w:p>
    <w:p w14:paraId="04C926CB">
      <w:r>
        <w:t>洪二君之説之最要者凡六百四十餘條編爲十二卷。學識淺陋討論多疎補而正之以</w:t>
      </w:r>
    </w:p>
    <w:p w14:paraId="785D7B19">
      <w:r>
        <w:t>【第141页】</w:t>
      </w:r>
    </w:p>
    <w:p w14:paraId="1CEE0C43">
      <w:r>
        <w:t>竢來喆。嘉慶二十四年三月既望，高郵王念孙叙，時年七十有六</w:t>
      </w:r>
    </w:p>
    <w:p w14:paraId="18B5061A">
      <w:pPr>
        <w:rPr>
          <w:rFonts w:hint="eastAsia" w:eastAsia="宋体"/>
          <w:lang w:eastAsia="zh-CN"/>
        </w:rPr>
      </w:pPr>
      <w:r>
        <w:rPr>
          <w:rFonts w:hint="eastAsia" w:eastAsia="宋体"/>
          <w:lang w:eastAsia="zh-CN"/>
        </w:rPr>
        <w:t>&lt;</w:t>
      </w:r>
      <w:r>
        <w:t>説明</w:t>
      </w:r>
      <w:r>
        <w:rPr>
          <w:rFonts w:hint="eastAsia" w:eastAsia="宋体"/>
          <w:lang w:eastAsia="zh-CN"/>
        </w:rPr>
        <w:t>&gt;</w:t>
      </w:r>
    </w:p>
    <w:p w14:paraId="6F9A4D50">
      <w:r>
        <w:rPr>
          <w:rFonts w:hint="eastAsia" w:eastAsia="宋体"/>
          <w:lang w:eastAsia="zh-CN"/>
        </w:rPr>
        <w:t>《</w:t>
      </w:r>
      <w:r>
        <w:t>叙</w:t>
      </w:r>
      <w:r>
        <w:rPr>
          <w:rFonts w:hint="eastAsia" w:eastAsia="宋体"/>
          <w:lang w:eastAsia="zh-CN"/>
        </w:rPr>
        <w:t>》</w:t>
      </w:r>
      <w:r>
        <w:t>載</w:t>
      </w:r>
      <w:r>
        <w:rPr>
          <w:rFonts w:hint="eastAsia" w:eastAsia="宋体"/>
          <w:lang w:eastAsia="zh-CN"/>
        </w:rPr>
        <w:t>《</w:t>
      </w:r>
      <w:r>
        <w:t>讀書雜志</w:t>
      </w:r>
      <w:r>
        <w:rPr>
          <w:rFonts w:hint="eastAsia" w:eastAsia="宋体"/>
          <w:lang w:eastAsia="zh-CN"/>
        </w:rPr>
        <w:t>》</w:t>
      </w:r>
      <w:r>
        <w:t>五</w:t>
      </w:r>
      <w:r>
        <w:rPr>
          <w:rFonts w:hint="eastAsia" w:eastAsia="宋体"/>
          <w:lang w:eastAsia="zh-CN"/>
        </w:rPr>
        <w:t>《&lt;</w:t>
      </w:r>
      <w:r>
        <w:t>管子</w:t>
      </w:r>
      <w:r>
        <w:rPr>
          <w:rFonts w:hint="eastAsia" w:eastAsia="宋体"/>
          <w:lang w:eastAsia="zh-CN"/>
        </w:rPr>
        <w:t>》</w:t>
      </w:r>
      <w:r>
        <w:t>雜志</w:t>
      </w:r>
      <w:r>
        <w:rPr>
          <w:rFonts w:hint="eastAsia" w:eastAsia="宋体"/>
          <w:lang w:eastAsia="zh-CN"/>
        </w:rPr>
        <w:t>》</w:t>
      </w:r>
      <w:r>
        <w:t>卷首，羅振玉輯入</w:t>
      </w:r>
      <w:r>
        <w:rPr>
          <w:rFonts w:hint="eastAsia" w:eastAsia="宋体"/>
          <w:lang w:eastAsia="zh-CN"/>
        </w:rPr>
        <w:t>《</w:t>
      </w:r>
      <w:r>
        <w:t>王石臞先生遺文</w:t>
      </w:r>
      <w:r>
        <w:rPr>
          <w:rFonts w:hint="eastAsia" w:eastAsia="宋体"/>
          <w:lang w:eastAsia="zh-CN"/>
        </w:rPr>
        <w:t>》</w:t>
      </w:r>
      <w:r>
        <w:t>卷三</w:t>
      </w:r>
    </w:p>
    <w:p w14:paraId="69EBB83A">
      <w:pPr>
        <w:rPr>
          <w:rFonts w:hint="eastAsia" w:eastAsia="宋体"/>
          <w:lang w:eastAsia="zh-CN"/>
        </w:rPr>
      </w:pPr>
      <w:r>
        <w:rPr>
          <w:rFonts w:hint="eastAsia" w:eastAsia="宋体"/>
          <w:lang w:eastAsia="zh-CN"/>
        </w:rPr>
        <w:t>&lt;</w:t>
      </w:r>
      <w:r>
        <w:t>校注</w:t>
      </w:r>
      <w:r>
        <w:rPr>
          <w:rFonts w:hint="eastAsia" w:eastAsia="宋体"/>
          <w:lang w:eastAsia="zh-CN"/>
        </w:rPr>
        <w:t>&gt;</w:t>
      </w:r>
    </w:p>
    <w:p w14:paraId="0E03D404">
      <w:r>
        <w:rPr>
          <w:rFonts w:hint="eastAsia" w:eastAsia="宋体"/>
          <w:lang w:eastAsia="zh-CN"/>
        </w:rPr>
        <w:t>【</w:t>
      </w:r>
      <w:r>
        <w:t>一</w:t>
      </w:r>
      <w:r>
        <w:rPr>
          <w:rFonts w:hint="eastAsia" w:eastAsia="宋体"/>
          <w:lang w:eastAsia="zh-CN"/>
        </w:rPr>
        <w:t>】</w:t>
      </w:r>
      <w:r>
        <w:t>明劉績撰</w:t>
      </w:r>
      <w:r>
        <w:rPr>
          <w:rFonts w:hint="eastAsia" w:eastAsia="宋体"/>
          <w:lang w:eastAsia="zh-CN"/>
        </w:rPr>
        <w:t>《</w:t>
      </w:r>
      <w:r>
        <w:t>管子補注</w:t>
      </w:r>
      <w:r>
        <w:rPr>
          <w:rFonts w:hint="eastAsia" w:eastAsia="宋体"/>
          <w:lang w:eastAsia="zh-CN"/>
        </w:rPr>
        <w:t>》</w:t>
      </w:r>
      <w:r>
        <w:t>。劉績字用熙，江夏今屬湖北武漢人</w:t>
      </w:r>
    </w:p>
    <w:p w14:paraId="0823539B">
      <w:r>
        <w:rPr>
          <w:rFonts w:hint="eastAsia" w:eastAsia="宋体"/>
          <w:lang w:eastAsia="zh-CN"/>
        </w:rPr>
        <w:t>【</w:t>
      </w:r>
      <w:r>
        <w:t>二</w:t>
      </w:r>
      <w:r>
        <w:rPr>
          <w:rFonts w:hint="eastAsia" w:eastAsia="宋体"/>
          <w:lang w:eastAsia="zh-CN"/>
        </w:rPr>
        <w:t>】</w:t>
      </w:r>
      <w:r>
        <w:t>趙用賢本，明萬曆壬午年</w:t>
      </w:r>
      <w:r>
        <w:rPr>
          <w:rFonts w:hint="eastAsia" w:eastAsia="宋体"/>
          <w:lang w:eastAsia="zh-CN"/>
        </w:rPr>
        <w:t>&lt;</w:t>
      </w:r>
      <w:r>
        <w:t>一五八二</w:t>
      </w:r>
      <w:r>
        <w:rPr>
          <w:rFonts w:hint="eastAsia" w:eastAsia="宋体"/>
          <w:lang w:eastAsia="zh-CN"/>
        </w:rPr>
        <w:t>&gt;</w:t>
      </w:r>
      <w:r>
        <w:t>刊</w:t>
      </w:r>
    </w:p>
    <w:p w14:paraId="08CAEEED">
      <w:r>
        <w:rPr>
          <w:rFonts w:hint="eastAsia" w:eastAsia="宋体"/>
          <w:lang w:eastAsia="zh-CN"/>
        </w:rPr>
        <w:t>【</w:t>
      </w:r>
      <w:r>
        <w:t>三</w:t>
      </w:r>
      <w:r>
        <w:rPr>
          <w:rFonts w:hint="eastAsia" w:eastAsia="宋体"/>
          <w:lang w:eastAsia="zh-CN"/>
        </w:rPr>
        <w:t>】</w:t>
      </w:r>
      <w:r>
        <w:t>洪頤煊</w:t>
      </w:r>
      <w:r>
        <w:rPr>
          <w:rFonts w:hint="eastAsia" w:eastAsia="宋体"/>
          <w:lang w:eastAsia="zh-CN"/>
        </w:rPr>
        <w:t>&lt;</w:t>
      </w:r>
      <w:r>
        <w:t>一七六五一八三三</w:t>
      </w:r>
      <w:r>
        <w:rPr>
          <w:rFonts w:hint="eastAsia" w:eastAsia="宋体"/>
          <w:lang w:eastAsia="zh-CN"/>
        </w:rPr>
        <w:t>&gt;</w:t>
      </w:r>
      <w:r>
        <w:t>，字旌賢，號筠軒，浙江臨海人。與其師孙星衍商撰</w:t>
      </w:r>
      <w:r>
        <w:rPr>
          <w:rFonts w:hint="eastAsia" w:eastAsia="宋体"/>
          <w:lang w:eastAsia="zh-CN"/>
        </w:rPr>
        <w:t>《</w:t>
      </w:r>
      <w:r>
        <w:t>尚書古</w:t>
      </w:r>
    </w:p>
    <w:p w14:paraId="58188F4B">
      <w:r>
        <w:t>今文義疏</w:t>
      </w:r>
      <w:r>
        <w:rPr>
          <w:rFonts w:hint="eastAsia" w:eastAsia="宋体"/>
          <w:lang w:eastAsia="zh-CN"/>
        </w:rPr>
        <w:t>》</w:t>
      </w:r>
      <w:r>
        <w:t>，自著</w:t>
      </w:r>
      <w:r>
        <w:rPr>
          <w:rFonts w:hint="eastAsia" w:eastAsia="宋体"/>
          <w:lang w:eastAsia="zh-CN"/>
        </w:rPr>
        <w:t>《</w:t>
      </w:r>
      <w:r>
        <w:t>管子義證</w:t>
      </w:r>
      <w:r>
        <w:rPr>
          <w:rFonts w:hint="eastAsia" w:eastAsia="宋体"/>
          <w:lang w:eastAsia="zh-CN"/>
        </w:rPr>
        <w:t>》</w:t>
      </w:r>
      <w:r>
        <w:t>、</w:t>
      </w:r>
      <w:r>
        <w:rPr>
          <w:rFonts w:hint="eastAsia" w:eastAsia="宋体"/>
          <w:lang w:eastAsia="zh-CN"/>
        </w:rPr>
        <w:t>《</w:t>
      </w:r>
      <w:r>
        <w:t>禮經宫室答問</w:t>
      </w:r>
      <w:r>
        <w:rPr>
          <w:rFonts w:hint="eastAsia" w:eastAsia="宋体"/>
          <w:lang w:eastAsia="zh-CN"/>
        </w:rPr>
        <w:t>》</w:t>
      </w:r>
      <w:r>
        <w:t>、</w:t>
      </w:r>
      <w:r>
        <w:rPr>
          <w:rFonts w:hint="eastAsia" w:eastAsia="宋体"/>
          <w:lang w:eastAsia="zh-CN"/>
        </w:rPr>
        <w:t>《</w:t>
      </w:r>
      <w:r>
        <w:t>漢志水道疏證</w:t>
      </w:r>
      <w:r>
        <w:rPr>
          <w:rFonts w:hint="eastAsia" w:eastAsia="宋体"/>
          <w:lang w:eastAsia="zh-CN"/>
        </w:rPr>
        <w:t>》</w:t>
      </w:r>
      <w:r>
        <w:t>、</w:t>
      </w:r>
      <w:r>
        <w:rPr>
          <w:rFonts w:hint="eastAsia" w:eastAsia="宋体"/>
          <w:lang w:eastAsia="zh-CN"/>
        </w:rPr>
        <w:t>《</w:t>
      </w:r>
      <w:r>
        <w:t>讀書叢録</w:t>
      </w:r>
      <w:r>
        <w:rPr>
          <w:rFonts w:hint="eastAsia" w:eastAsia="宋体"/>
          <w:lang w:eastAsia="zh-CN"/>
        </w:rPr>
        <w:t>》</w:t>
      </w:r>
      <w:r>
        <w:t>、</w:t>
      </w:r>
      <w:r>
        <w:rPr>
          <w:rFonts w:hint="eastAsia" w:eastAsia="宋体"/>
          <w:lang w:eastAsia="zh-CN"/>
        </w:rPr>
        <w:t>《</w:t>
      </w:r>
      <w:r>
        <w:t>筠軒文鈔</w:t>
      </w:r>
      <w:r>
        <w:rPr>
          <w:rFonts w:hint="eastAsia" w:eastAsia="宋体"/>
          <w:lang w:eastAsia="zh-CN"/>
        </w:rPr>
        <w:t>》</w:t>
      </w:r>
      <w:r>
        <w:t>等</w:t>
      </w:r>
    </w:p>
    <w:p w14:paraId="7888DEBE">
      <w:r>
        <w:rPr>
          <w:rFonts w:hint="eastAsia" w:eastAsia="宋体"/>
          <w:lang w:eastAsia="zh-CN"/>
        </w:rPr>
        <w:t>《</w:t>
      </w:r>
      <w:r>
        <w:t>陳觀樓先生文集</w:t>
      </w:r>
      <w:r>
        <w:rPr>
          <w:rFonts w:hint="eastAsia" w:eastAsia="宋体"/>
          <w:lang w:eastAsia="zh-CN"/>
        </w:rPr>
        <w:t>》</w:t>
      </w:r>
      <w:r>
        <w:t>序</w:t>
      </w:r>
    </w:p>
    <w:p w14:paraId="0802F96B">
      <w:r>
        <w:t>陳觀樓先生，粤東碩儒也。生平於書無所不讀，自經史子集以及乾象坤輿之奥，六書</w:t>
      </w:r>
    </w:p>
    <w:p w14:paraId="4E76F1A2">
      <w:r>
        <w:t>四聲九賦五刑之屬，星算醫卜百家衆技之流，靡不貫穿於其胸中。故所著書如</w:t>
      </w:r>
      <w:r>
        <w:rPr>
          <w:rFonts w:hint="eastAsia" w:eastAsia="宋体"/>
          <w:lang w:eastAsia="zh-CN"/>
        </w:rPr>
        <w:t>《</w:t>
      </w:r>
      <w:r>
        <w:t>經典釋</w:t>
      </w:r>
    </w:p>
    <w:p w14:paraId="6D25AED1">
      <w:r>
        <w:t>文附録</w:t>
      </w:r>
      <w:r>
        <w:rPr>
          <w:rFonts w:hint="eastAsia" w:eastAsia="宋体"/>
          <w:lang w:eastAsia="zh-CN"/>
        </w:rPr>
        <w:t>》</w:t>
      </w:r>
      <w:r>
        <w:t>、</w:t>
      </w:r>
      <w:r>
        <w:rPr>
          <w:rFonts w:hint="eastAsia" w:eastAsia="宋体"/>
          <w:lang w:eastAsia="zh-CN"/>
        </w:rPr>
        <w:t>《</w:t>
      </w:r>
      <w:r>
        <w:t>天學脞説</w:t>
      </w:r>
      <w:r>
        <w:rPr>
          <w:rFonts w:hint="eastAsia" w:eastAsia="宋体"/>
          <w:lang w:eastAsia="zh-CN"/>
        </w:rPr>
        <w:t>》</w:t>
      </w:r>
      <w:r>
        <w:t>、</w:t>
      </w:r>
      <w:r>
        <w:rPr>
          <w:rFonts w:hint="eastAsia" w:eastAsia="宋体"/>
          <w:lang w:eastAsia="zh-CN"/>
        </w:rPr>
        <w:t>《</w:t>
      </w:r>
      <w:r>
        <w:t>測天約術</w:t>
      </w:r>
      <w:r>
        <w:rPr>
          <w:rFonts w:hint="eastAsia" w:eastAsia="宋体"/>
          <w:lang w:eastAsia="zh-CN"/>
        </w:rPr>
        <w:t>》</w:t>
      </w:r>
      <w:r>
        <w:t>，及</w:t>
      </w:r>
      <w:r>
        <w:rPr>
          <w:rFonts w:hint="eastAsia" w:eastAsia="宋体"/>
          <w:lang w:eastAsia="zh-CN"/>
        </w:rPr>
        <w:t>《</w:t>
      </w:r>
      <w:r>
        <w:t>大戴禮記</w:t>
      </w:r>
      <w:r>
        <w:rPr>
          <w:rFonts w:hint="eastAsia" w:eastAsia="宋体"/>
          <w:lang w:eastAsia="zh-CN"/>
        </w:rPr>
        <w:t>》</w:t>
      </w:r>
      <w:r>
        <w:t>、</w:t>
      </w:r>
      <w:r>
        <w:rPr>
          <w:rFonts w:hint="eastAsia" w:eastAsia="宋体"/>
          <w:lang w:eastAsia="zh-CN"/>
        </w:rPr>
        <w:t>《</w:t>
      </w:r>
      <w:r>
        <w:t>老子</w:t>
      </w:r>
      <w:r>
        <w:rPr>
          <w:rFonts w:hint="eastAsia" w:eastAsia="宋体"/>
          <w:lang w:eastAsia="zh-CN"/>
        </w:rPr>
        <w:t>》</w:t>
      </w:r>
      <w:r>
        <w:t>、</w:t>
      </w:r>
      <w:r>
        <w:rPr>
          <w:rFonts w:hint="eastAsia" w:eastAsia="宋体"/>
          <w:lang w:eastAsia="zh-CN"/>
        </w:rPr>
        <w:t>《</w:t>
      </w:r>
      <w:r>
        <w:t>荀子</w:t>
      </w:r>
      <w:r>
        <w:rPr>
          <w:rFonts w:hint="eastAsia" w:eastAsia="宋体"/>
          <w:lang w:eastAsia="zh-CN"/>
        </w:rPr>
        <w:t>》</w:t>
      </w:r>
      <w:r>
        <w:t>、</w:t>
      </w:r>
      <w:r>
        <w:rPr>
          <w:rFonts w:hint="eastAsia" w:eastAsia="宋体"/>
          <w:lang w:eastAsia="zh-CN"/>
        </w:rPr>
        <w:t>《</w:t>
      </w:r>
      <w:r>
        <w:t>楚詞</w:t>
      </w:r>
      <w:r>
        <w:rPr>
          <w:rFonts w:hint="eastAsia" w:eastAsia="宋体"/>
          <w:lang w:eastAsia="zh-CN"/>
        </w:rPr>
        <w:t>》</w:t>
      </w:r>
      <w:r>
        <w:t>、</w:t>
      </w:r>
      <w:r>
        <w:rPr>
          <w:rFonts w:hint="eastAsia" w:eastAsia="宋体"/>
          <w:lang w:eastAsia="zh-CN"/>
        </w:rPr>
        <w:t>《</w:t>
      </w:r>
      <w:r>
        <w:t>吕覽</w:t>
      </w:r>
      <w:r>
        <w:rPr>
          <w:rFonts w:hint="eastAsia" w:eastAsia="宋体"/>
          <w:lang w:eastAsia="zh-CN"/>
        </w:rPr>
        <w:t>》</w:t>
      </w:r>
      <w:r>
        <w:t>、</w:t>
      </w:r>
      <w:r>
        <w:rPr>
          <w:rFonts w:hint="eastAsia" w:eastAsia="宋体"/>
          <w:lang w:eastAsia="zh-CN"/>
        </w:rPr>
        <w:t>《</w:t>
      </w:r>
      <w:r>
        <w:t>淮</w:t>
      </w:r>
    </w:p>
    <w:p w14:paraId="3179D760">
      <w:r>
        <w:t>南</w:t>
      </w:r>
      <w:r>
        <w:rPr>
          <w:rFonts w:hint="eastAsia" w:eastAsia="宋体"/>
          <w:lang w:eastAsia="zh-CN"/>
        </w:rPr>
        <w:t>》</w:t>
      </w:r>
      <w:r>
        <w:t>諸書攷證，皆有以發前人所未發。先生爲余詞館先輩，後又同值諫垣，公事之暇，屢以</w:t>
      </w:r>
    </w:p>
    <w:p w14:paraId="05437F82">
      <w:r>
        <w:t>【第142页】</w:t>
      </w:r>
    </w:p>
    <w:p w14:paraId="049EFF9F">
      <w:r>
        <w:t>古義相告語。其學旁推交通之中加以正譌糾謬，每發一論，皆得古人之意義而動合自</w:t>
      </w:r>
    </w:p>
    <w:p w14:paraId="1C6FBF29">
      <w:r>
        <w:t>然。故余所著</w:t>
      </w:r>
      <w:r>
        <w:rPr>
          <w:rFonts w:hint="eastAsia" w:eastAsia="宋体"/>
          <w:lang w:eastAsia="zh-CN"/>
        </w:rPr>
        <w:t>《</w:t>
      </w:r>
      <w:r>
        <w:t>廣雅疏證</w:t>
      </w:r>
      <w:r>
        <w:rPr>
          <w:rFonts w:hint="eastAsia" w:eastAsia="宋体"/>
          <w:lang w:eastAsia="zh-CN"/>
        </w:rPr>
        <w:t>》</w:t>
      </w:r>
      <w:r>
        <w:t>、</w:t>
      </w:r>
      <w:r>
        <w:rPr>
          <w:rFonts w:hint="eastAsia" w:eastAsia="宋体"/>
          <w:lang w:eastAsia="zh-CN"/>
        </w:rPr>
        <w:t>《</w:t>
      </w:r>
      <w:r>
        <w:t>淮南内篇雜志</w:t>
      </w:r>
      <w:r>
        <w:rPr>
          <w:rFonts w:hint="eastAsia" w:eastAsia="宋体"/>
          <w:lang w:eastAsia="zh-CN"/>
        </w:rPr>
        <w:t>》</w:t>
      </w:r>
      <w:r>
        <w:t>，輒引先生之説以爲楷式。蓋余宦遊數十年</w:t>
      </w:r>
    </w:p>
    <w:p w14:paraId="3FB574F1">
      <w:r>
        <w:t>所見綴學之士既精且博如先生者不數人也。未幾先生與余先後出爲觀察。余尋罷官</w:t>
      </w:r>
    </w:p>
    <w:p w14:paraId="757A141A">
      <w:r>
        <w:t>居京師，而先生亦歸賦</w:t>
      </w:r>
      <w:r>
        <w:rPr>
          <w:rFonts w:hint="eastAsia" w:eastAsia="宋体"/>
          <w:lang w:eastAsia="zh-CN"/>
        </w:rPr>
        <w:t>《</w:t>
      </w:r>
      <w:r>
        <w:t>遂初</w:t>
      </w:r>
      <w:r>
        <w:rPr>
          <w:rFonts w:hint="eastAsia" w:eastAsia="宋体"/>
          <w:lang w:eastAsia="zh-CN"/>
        </w:rPr>
        <w:t>》</w:t>
      </w:r>
      <w:r>
        <w:t>。竊意先生歸田後，歲月優游，著作必富，而相隔數千里，惜</w:t>
      </w:r>
    </w:p>
    <w:p w14:paraId="6D792BCB">
      <w:r>
        <w:t>無從盡讀之以爲快。今年，先生之子簡以裒集先生所作詩文若干卷索序於余。夫文章</w:t>
      </w:r>
    </w:p>
    <w:p w14:paraId="2770E1DD">
      <w:r>
        <w:t>者，學問之發也，若草木然，培其根而枝葉茂焉。今先生之於學，既積之厚而取之精矣，則</w:t>
      </w:r>
    </w:p>
    <w:p w14:paraId="72B1F2EC">
      <w:r>
        <w:t>其發而爲言，亦皆肖其心之所得，而爾雅其誼，深厚其詞，使人讀其文而知其奥藏之無盡</w:t>
      </w:r>
    </w:p>
    <w:p w14:paraId="23A600BD">
      <w:r>
        <w:t>輸寫之不竭。此則通人之文無意求工，而自然拔俗者也。知此者，可與讀先生之文矣</w:t>
      </w:r>
    </w:p>
    <w:p w14:paraId="2089821D">
      <w:r>
        <w:t>傳曰</w:t>
      </w:r>
      <w:r>
        <w:rPr>
          <w:rFonts w:hint="eastAsia" w:eastAsia="宋体"/>
          <w:lang w:eastAsia="zh-CN"/>
        </w:rPr>
        <w:t>“</w:t>
      </w:r>
      <w:r>
        <w:t>本立而道生。</w:t>
      </w:r>
      <w:r>
        <w:rPr>
          <w:rFonts w:hint="eastAsia" w:eastAsia="宋体"/>
          <w:lang w:eastAsia="zh-CN"/>
        </w:rPr>
        <w:t>”</w:t>
      </w:r>
      <w:r>
        <w:t>余願讀是集者由先生之文以求先生之學日取先生所著書而研</w:t>
      </w:r>
    </w:p>
    <w:p w14:paraId="4B044522">
      <w:r>
        <w:t>綜之，又從而引伸之，庶幾根道核藝富有日新，將不徒以文章見；而本之以爲文，又豈近</w:t>
      </w:r>
    </w:p>
    <w:p w14:paraId="18390F9A">
      <w:r>
        <w:t>今之所習見哉？嘉慶二十四年十一月朔日高郵王念孫序</w:t>
      </w:r>
    </w:p>
    <w:p w14:paraId="48A13939">
      <w:pPr>
        <w:rPr>
          <w:rFonts w:hint="eastAsia" w:eastAsia="宋体"/>
          <w:lang w:eastAsia="zh-CN"/>
        </w:rPr>
      </w:pPr>
      <w:r>
        <w:rPr>
          <w:rFonts w:hint="eastAsia" w:eastAsia="宋体"/>
          <w:lang w:eastAsia="zh-CN"/>
        </w:rPr>
        <w:t>&lt;</w:t>
      </w:r>
      <w:r>
        <w:t>説明</w:t>
      </w:r>
      <w:r>
        <w:rPr>
          <w:rFonts w:hint="eastAsia" w:eastAsia="宋体"/>
          <w:lang w:eastAsia="zh-CN"/>
        </w:rPr>
        <w:t>&gt;</w:t>
      </w:r>
    </w:p>
    <w:p w14:paraId="69CA9EEE">
      <w:r>
        <w:rPr>
          <w:rFonts w:hint="eastAsia" w:eastAsia="宋体"/>
          <w:lang w:eastAsia="zh-CN"/>
        </w:rPr>
        <w:t>《</w:t>
      </w:r>
      <w:r>
        <w:t>序</w:t>
      </w:r>
      <w:r>
        <w:rPr>
          <w:rFonts w:hint="eastAsia" w:eastAsia="宋体"/>
          <w:lang w:eastAsia="zh-CN"/>
        </w:rPr>
        <w:t>》</w:t>
      </w:r>
      <w:r>
        <w:t>載</w:t>
      </w:r>
      <w:r>
        <w:rPr>
          <w:rFonts w:hint="eastAsia" w:eastAsia="宋体"/>
          <w:lang w:eastAsia="zh-CN"/>
        </w:rPr>
        <w:t>《</w:t>
      </w:r>
      <w:r>
        <w:t>王石臞先生遺文</w:t>
      </w:r>
      <w:r>
        <w:rPr>
          <w:rFonts w:hint="eastAsia" w:eastAsia="宋体"/>
          <w:lang w:eastAsia="zh-CN"/>
        </w:rPr>
        <w:t>》</w:t>
      </w:r>
      <w:r>
        <w:t>卷二</w:t>
      </w:r>
    </w:p>
    <w:p w14:paraId="1B089246">
      <w:pPr>
        <w:rPr>
          <w:rFonts w:hint="eastAsia" w:eastAsia="宋体"/>
          <w:lang w:eastAsia="zh-CN"/>
        </w:rPr>
      </w:pPr>
      <w:r>
        <w:rPr>
          <w:rFonts w:hint="eastAsia" w:eastAsia="宋体"/>
          <w:lang w:eastAsia="zh-CN"/>
        </w:rPr>
        <w:t>&lt;</w:t>
      </w:r>
      <w:r>
        <w:t>校注</w:t>
      </w:r>
      <w:r>
        <w:rPr>
          <w:rFonts w:hint="eastAsia" w:eastAsia="宋体"/>
          <w:lang w:eastAsia="zh-CN"/>
        </w:rPr>
        <w:t>&gt;</w:t>
      </w:r>
    </w:p>
    <w:p w14:paraId="36B5C767">
      <w:r>
        <w:t>Q一</w:t>
      </w:r>
      <w:r>
        <w:rPr>
          <w:rFonts w:hint="eastAsia" w:eastAsia="宋体"/>
          <w:lang w:eastAsia="zh-CN"/>
        </w:rPr>
        <w:t>】《</w:t>
      </w:r>
      <w:r>
        <w:t>陳觀樓先生文集</w:t>
      </w:r>
      <w:r>
        <w:rPr>
          <w:rFonts w:hint="eastAsia" w:eastAsia="宋体"/>
          <w:lang w:eastAsia="zh-CN"/>
        </w:rPr>
        <w:t>》</w:t>
      </w:r>
      <w:r>
        <w:t>殆即</w:t>
      </w:r>
      <w:r>
        <w:rPr>
          <w:rFonts w:hint="eastAsia" w:eastAsia="宋体"/>
          <w:lang w:eastAsia="zh-CN"/>
        </w:rPr>
        <w:t>《</w:t>
      </w:r>
      <w:r>
        <w:t>賜書堂全集</w:t>
      </w:r>
      <w:r>
        <w:rPr>
          <w:rFonts w:hint="eastAsia" w:eastAsia="宋体"/>
          <w:lang w:eastAsia="zh-CN"/>
        </w:rPr>
        <w:t>》</w:t>
      </w:r>
      <w:r>
        <w:t>中</w:t>
      </w:r>
      <w:r>
        <w:rPr>
          <w:rFonts w:hint="eastAsia" w:eastAsia="宋体"/>
          <w:lang w:eastAsia="zh-CN"/>
        </w:rPr>
        <w:t>《</w:t>
      </w:r>
      <w:r>
        <w:t>賜書堂集鈔</w:t>
      </w:r>
      <w:r>
        <w:rPr>
          <w:rFonts w:hint="eastAsia" w:eastAsia="宋体"/>
          <w:lang w:eastAsia="zh-CN"/>
        </w:rPr>
        <w:t>》</w:t>
      </w:r>
      <w:r>
        <w:t>六卷</w:t>
      </w:r>
      <w:r>
        <w:rPr>
          <w:rFonts w:hint="eastAsia" w:eastAsia="宋体"/>
          <w:lang w:eastAsia="zh-CN"/>
        </w:rPr>
        <w:t>《</w:t>
      </w:r>
      <w:r>
        <w:t>詩鈔</w:t>
      </w:r>
      <w:r>
        <w:rPr>
          <w:rFonts w:hint="eastAsia" w:eastAsia="宋体"/>
          <w:lang w:eastAsia="zh-CN"/>
        </w:rPr>
        <w:t>》</w:t>
      </w:r>
      <w:r>
        <w:t>一卷作者陳昌齊</w:t>
      </w:r>
      <w:r>
        <w:rPr>
          <w:rFonts w:hint="eastAsia" w:eastAsia="宋体"/>
          <w:lang w:eastAsia="zh-CN"/>
        </w:rPr>
        <w:t>&lt;</w:t>
      </w:r>
      <w:r>
        <w:t>一七</w:t>
      </w:r>
    </w:p>
    <w:p w14:paraId="3681AA2A">
      <w:r>
        <w:t>【第143页】</w:t>
      </w:r>
    </w:p>
    <w:p w14:paraId="03346DC4">
      <w:r>
        <w:t>四三一八〇二</w:t>
      </w:r>
      <w:r>
        <w:rPr>
          <w:rFonts w:hint="eastAsia" w:eastAsia="宋体"/>
          <w:lang w:eastAsia="zh-CN"/>
        </w:rPr>
        <w:t>&gt;</w:t>
      </w:r>
      <w:r>
        <w:t>，字賓臣。一字觀樓，自號啖荔居士，廣東海康今廣東雷州人，乾隆三十六年進士。有</w:t>
      </w:r>
    </w:p>
    <w:p w14:paraId="6E1F5907">
      <w:r>
        <w:rPr>
          <w:rFonts w:hint="eastAsia" w:eastAsia="宋体"/>
          <w:lang w:eastAsia="zh-CN"/>
        </w:rPr>
        <w:t>《</w:t>
      </w:r>
      <w:r>
        <w:t>吕氏春秋正誤</w:t>
      </w:r>
      <w:r>
        <w:rPr>
          <w:rFonts w:hint="eastAsia" w:eastAsia="宋体"/>
          <w:lang w:eastAsia="zh-CN"/>
        </w:rPr>
        <w:t>》</w:t>
      </w:r>
      <w:r>
        <w:t>、</w:t>
      </w:r>
      <w:r>
        <w:rPr>
          <w:rFonts w:hint="eastAsia" w:eastAsia="宋体"/>
          <w:lang w:eastAsia="zh-CN"/>
        </w:rPr>
        <w:t>《</w:t>
      </w:r>
      <w:r>
        <w:t>淮南子正誤</w:t>
      </w:r>
      <w:r>
        <w:rPr>
          <w:rFonts w:hint="eastAsia" w:eastAsia="宋体"/>
          <w:lang w:eastAsia="zh-CN"/>
        </w:rPr>
        <w:t>》</w:t>
      </w:r>
      <w:r>
        <w:t>、</w:t>
      </w:r>
      <w:r>
        <w:rPr>
          <w:rFonts w:hint="eastAsia" w:eastAsia="宋体"/>
          <w:lang w:eastAsia="zh-CN"/>
        </w:rPr>
        <w:t>《</w:t>
      </w:r>
      <w:r>
        <w:t>新論正誤</w:t>
      </w:r>
      <w:r>
        <w:rPr>
          <w:rFonts w:hint="eastAsia" w:eastAsia="宋体"/>
          <w:lang w:eastAsia="zh-CN"/>
        </w:rPr>
        <w:t>》</w:t>
      </w:r>
      <w:r>
        <w:t>、</w:t>
      </w:r>
      <w:r>
        <w:rPr>
          <w:rFonts w:hint="eastAsia" w:eastAsia="宋体"/>
          <w:lang w:eastAsia="zh-CN"/>
        </w:rPr>
        <w:t>《</w:t>
      </w:r>
      <w:r>
        <w:t>楚辭音義</w:t>
      </w:r>
      <w:r>
        <w:rPr>
          <w:rFonts w:hint="eastAsia" w:eastAsia="宋体"/>
          <w:lang w:eastAsia="zh-CN"/>
        </w:rPr>
        <w:t>》</w:t>
      </w:r>
      <w:r>
        <w:t>、</w:t>
      </w:r>
      <w:r>
        <w:rPr>
          <w:rFonts w:hint="eastAsia" w:eastAsia="宋体"/>
          <w:lang w:eastAsia="zh-CN"/>
        </w:rPr>
        <w:t>《</w:t>
      </w:r>
      <w:r>
        <w:t>臨池瑣語</w:t>
      </w:r>
      <w:r>
        <w:rPr>
          <w:rFonts w:hint="eastAsia" w:eastAsia="宋体"/>
          <w:lang w:eastAsia="zh-CN"/>
        </w:rPr>
        <w:t>》</w:t>
      </w:r>
      <w:r>
        <w:t>、</w:t>
      </w:r>
      <w:r>
        <w:rPr>
          <w:rFonts w:hint="eastAsia" w:eastAsia="宋体"/>
          <w:lang w:eastAsia="zh-CN"/>
        </w:rPr>
        <w:t>《</w:t>
      </w:r>
      <w:r>
        <w:t>賜書堂集鈔</w:t>
      </w:r>
      <w:r>
        <w:rPr>
          <w:rFonts w:hint="eastAsia" w:eastAsia="宋体"/>
          <w:lang w:eastAsia="zh-CN"/>
        </w:rPr>
        <w:t>》</w:t>
      </w:r>
      <w:r>
        <w:t>。王氏</w:t>
      </w:r>
      <w:r>
        <w:rPr>
          <w:rFonts w:hint="eastAsia" w:eastAsia="宋体"/>
          <w:lang w:eastAsia="zh-CN"/>
        </w:rPr>
        <w:t>《</w:t>
      </w:r>
      <w:r>
        <w:t>廣雅疏</w:t>
      </w:r>
    </w:p>
    <w:p w14:paraId="6CB68EF5">
      <w:r>
        <w:t>證</w:t>
      </w:r>
      <w:r>
        <w:rPr>
          <w:rFonts w:hint="eastAsia" w:eastAsia="宋体"/>
          <w:lang w:eastAsia="zh-CN"/>
        </w:rPr>
        <w:t>》</w:t>
      </w:r>
      <w:r>
        <w:t>和</w:t>
      </w:r>
      <w:r>
        <w:rPr>
          <w:rFonts w:hint="eastAsia" w:eastAsia="宋体"/>
          <w:lang w:eastAsia="zh-CN"/>
        </w:rPr>
        <w:t>《</w:t>
      </w:r>
      <w:r>
        <w:t>淮南子雜志</w:t>
      </w:r>
      <w:r>
        <w:rPr>
          <w:rFonts w:hint="eastAsia" w:eastAsia="宋体"/>
          <w:lang w:eastAsia="zh-CN"/>
        </w:rPr>
        <w:t>》</w:t>
      </w:r>
      <w:r>
        <w:t>中多引其説。</w:t>
      </w:r>
    </w:p>
    <w:p w14:paraId="31C94107">
      <w:r>
        <w:t>朱武曹</w:t>
      </w:r>
      <w:r>
        <w:rPr>
          <w:rFonts w:hint="eastAsia" w:eastAsia="宋体"/>
          <w:lang w:eastAsia="zh-CN"/>
        </w:rPr>
        <w:t>《</w:t>
      </w:r>
      <w:r>
        <w:t>經傳考證</w:t>
      </w:r>
      <w:r>
        <w:rPr>
          <w:rFonts w:hint="eastAsia" w:eastAsia="宋体"/>
          <w:lang w:eastAsia="zh-CN"/>
        </w:rPr>
        <w:t>》</w:t>
      </w:r>
      <w:r>
        <w:t>序</w:t>
      </w:r>
    </w:p>
    <w:p w14:paraId="5202DE04">
      <w:r>
        <w:t>余曩與劉端臨台拱善。端臨數以所爲經説示予，予歎其好古而能求是，深得作者之</w:t>
      </w:r>
    </w:p>
    <w:p w14:paraId="382B91ED">
      <w:r>
        <w:t>意，而不爲傳注所域，其學識有過人者。朱武曹彬，端臨之内兄弟也，其識與端臨相伯仲</w:t>
      </w:r>
    </w:p>
    <w:p w14:paraId="5A5E7F82">
      <w:r>
        <w:t>昔在京師，與予講論經義，多相符合。今年寓書于予，以所作</w:t>
      </w:r>
      <w:r>
        <w:rPr>
          <w:rFonts w:hint="eastAsia" w:eastAsia="宋体"/>
          <w:lang w:eastAsia="zh-CN"/>
        </w:rPr>
        <w:t>《</w:t>
      </w:r>
      <w:r>
        <w:t>經傳考證</w:t>
      </w:r>
      <w:r>
        <w:rPr>
          <w:rFonts w:hint="eastAsia" w:eastAsia="宋体"/>
          <w:lang w:eastAsia="zh-CN"/>
        </w:rPr>
        <w:t>》</w:t>
      </w:r>
      <w:r>
        <w:t>八卷見示。予讀</w:t>
      </w:r>
    </w:p>
    <w:p w14:paraId="41662F51">
      <w:r>
        <w:t>而善之。其中若</w:t>
      </w:r>
      <w:r>
        <w:rPr>
          <w:rFonts w:hint="eastAsia" w:eastAsia="宋体"/>
          <w:lang w:eastAsia="zh-CN"/>
        </w:rPr>
        <w:t>《</w:t>
      </w:r>
      <w:r>
        <w:t>書</w:t>
      </w:r>
      <w:r>
        <w:rPr>
          <w:rFonts w:hint="eastAsia" w:eastAsia="宋体"/>
          <w:lang w:eastAsia="zh-CN"/>
        </w:rPr>
        <w:t>》</w:t>
      </w:r>
      <w:r>
        <w:t>之</w:t>
      </w:r>
      <w:r>
        <w:rPr>
          <w:rFonts w:hint="eastAsia" w:eastAsia="宋体"/>
          <w:lang w:eastAsia="zh-CN"/>
        </w:rPr>
        <w:t>“</w:t>
      </w:r>
      <w:r>
        <w:t>朋淫于家</w:t>
      </w:r>
      <w:r>
        <w:rPr>
          <w:rFonts w:hint="eastAsia" w:eastAsia="宋体"/>
          <w:lang w:eastAsia="zh-CN"/>
        </w:rPr>
        <w:t>”</w:t>
      </w:r>
      <w:r>
        <w:t>、</w:t>
      </w:r>
      <w:r>
        <w:rPr>
          <w:rFonts w:hint="eastAsia" w:eastAsia="宋体"/>
          <w:lang w:eastAsia="zh-CN"/>
        </w:rPr>
        <w:t>“&lt;</w:t>
      </w:r>
      <w:r>
        <w:t>一</w:t>
      </w:r>
      <w:r>
        <w:rPr>
          <w:rFonts w:hint="eastAsia" w:eastAsia="宋体"/>
          <w:lang w:eastAsia="zh-CN"/>
        </w:rPr>
        <w:t>&gt;</w:t>
      </w:r>
      <w:r>
        <w:t>無起穢以自臭</w:t>
      </w:r>
      <w:r>
        <w:rPr>
          <w:rFonts w:hint="eastAsia" w:eastAsia="宋体"/>
          <w:lang w:eastAsia="zh-CN"/>
        </w:rPr>
        <w:t>”</w:t>
      </w:r>
      <w:r>
        <w:t>、</w:t>
      </w:r>
      <w:r>
        <w:rPr>
          <w:rFonts w:hint="eastAsia" w:eastAsia="宋体"/>
          <w:lang w:eastAsia="zh-CN"/>
        </w:rPr>
        <w:t>“</w:t>
      </w:r>
      <w:r>
        <w:t>予仁若考</w:t>
      </w:r>
      <w:r>
        <w:rPr>
          <w:rFonts w:hint="eastAsia" w:eastAsia="宋体"/>
          <w:lang w:eastAsia="zh-CN"/>
        </w:rPr>
        <w:t>”</w:t>
      </w:r>
      <w:r>
        <w:t>、</w:t>
      </w:r>
      <w:r>
        <w:rPr>
          <w:rFonts w:hint="eastAsia" w:eastAsia="宋体"/>
          <w:lang w:eastAsia="zh-CN"/>
        </w:rPr>
        <w:t>“</w:t>
      </w:r>
      <w:r>
        <w:t>以</w:t>
      </w:r>
      <w:r>
        <w:rPr>
          <w:rFonts w:hint="eastAsia" w:eastAsia="宋体"/>
          <w:lang w:eastAsia="zh-CN"/>
        </w:rPr>
        <w:t>&lt;</w:t>
      </w:r>
      <w:r>
        <w:t>修我</w:t>
      </w:r>
    </w:p>
    <w:p w14:paraId="7F8D8D2F">
      <w:r>
        <w:rPr>
          <w:rFonts w:hint="eastAsia" w:eastAsia="宋体"/>
          <w:lang w:eastAsia="zh-CN"/>
        </w:rPr>
        <w:t>【</w:t>
      </w:r>
      <w:r>
        <w:t>役</w:t>
      </w:r>
      <w:r>
        <w:rPr>
          <w:rFonts w:hint="eastAsia" w:eastAsia="宋体"/>
          <w:lang w:eastAsia="zh-CN"/>
        </w:rPr>
        <w:t>】</w:t>
      </w:r>
      <w:r>
        <w:t>西土</w:t>
      </w:r>
      <w:r>
        <w:rPr>
          <w:rFonts w:hint="eastAsia" w:eastAsia="宋体"/>
          <w:lang w:eastAsia="zh-CN"/>
        </w:rPr>
        <w:t>”</w:t>
      </w:r>
      <w:r>
        <w:t>、</w:t>
      </w:r>
      <w:r>
        <w:rPr>
          <w:rFonts w:hint="eastAsia" w:eastAsia="宋体"/>
          <w:lang w:eastAsia="zh-CN"/>
        </w:rPr>
        <w:t>“</w:t>
      </w:r>
      <w:r>
        <w:t>遏佚前人光，在家不知</w:t>
      </w:r>
      <w:r>
        <w:rPr>
          <w:rFonts w:hint="eastAsia" w:eastAsia="宋体"/>
          <w:lang w:eastAsia="zh-CN"/>
        </w:rPr>
        <w:t>”</w:t>
      </w:r>
      <w:r>
        <w:t>、</w:t>
      </w:r>
      <w:r>
        <w:rPr>
          <w:rFonts w:hint="eastAsia" w:eastAsia="宋体"/>
          <w:lang w:eastAsia="zh-CN"/>
        </w:rPr>
        <w:t>“</w:t>
      </w:r>
      <w:r>
        <w:t>天命不易</w:t>
      </w:r>
      <w:r>
        <w:rPr>
          <w:rFonts w:hint="eastAsia" w:eastAsia="宋体"/>
          <w:lang w:eastAsia="zh-CN"/>
        </w:rPr>
        <w:t>”</w:t>
      </w:r>
      <w:r>
        <w:t>clD，及</w:t>
      </w:r>
      <w:r>
        <w:rPr>
          <w:rFonts w:hint="eastAsia" w:eastAsia="宋体"/>
          <w:lang w:eastAsia="zh-CN"/>
        </w:rPr>
        <w:t>《</w:t>
      </w:r>
      <w:r>
        <w:t>釋大</w:t>
      </w:r>
      <w:r>
        <w:rPr>
          <w:rFonts w:hint="eastAsia" w:eastAsia="宋体"/>
          <w:lang w:eastAsia="zh-CN"/>
        </w:rPr>
        <w:t>》</w:t>
      </w:r>
      <w:r>
        <w:t>一篇，</w:t>
      </w:r>
      <w:r>
        <w:rPr>
          <w:rFonts w:hint="eastAsia" w:eastAsia="宋体"/>
          <w:lang w:eastAsia="zh-CN"/>
        </w:rPr>
        <w:t>《</w:t>
      </w:r>
      <w:r>
        <w:t>詩</w:t>
      </w:r>
      <w:r>
        <w:rPr>
          <w:rFonts w:hint="eastAsia" w:eastAsia="宋体"/>
          <w:lang w:eastAsia="zh-CN"/>
        </w:rPr>
        <w:t>》</w:t>
      </w:r>
      <w:r>
        <w:t>之</w:t>
      </w:r>
      <w:r>
        <w:rPr>
          <w:rFonts w:hint="eastAsia" w:eastAsia="宋体"/>
          <w:lang w:eastAsia="zh-CN"/>
        </w:rPr>
        <w:t>“</w:t>
      </w:r>
      <w:r>
        <w:t>維葉莫</w:t>
      </w:r>
    </w:p>
    <w:p w14:paraId="56B0ACD2">
      <w:r>
        <w:t>莫</w:t>
      </w:r>
      <w:r>
        <w:rPr>
          <w:rFonts w:hint="eastAsia" w:eastAsia="宋体"/>
          <w:lang w:eastAsia="zh-CN"/>
        </w:rPr>
        <w:t>”</w:t>
      </w:r>
      <w:r>
        <w:t>、</w:t>
      </w:r>
      <w:r>
        <w:rPr>
          <w:rFonts w:hint="eastAsia" w:eastAsia="宋体"/>
          <w:lang w:eastAsia="zh-CN"/>
        </w:rPr>
        <w:t>“</w:t>
      </w:r>
      <w:r>
        <w:t>秩秩斯干</w:t>
      </w:r>
      <w:r>
        <w:rPr>
          <w:rFonts w:hint="eastAsia" w:eastAsia="宋体"/>
          <w:lang w:eastAsia="zh-CN"/>
        </w:rPr>
        <w:t>”</w:t>
      </w:r>
      <w:r>
        <w:t>、</w:t>
      </w:r>
      <w:r>
        <w:rPr>
          <w:rFonts w:hint="eastAsia" w:eastAsia="宋体"/>
          <w:lang w:eastAsia="zh-CN"/>
        </w:rPr>
        <w:t>“</w:t>
      </w:r>
      <w:r>
        <w:t>如竹苞矣，如松茂矣</w:t>
      </w:r>
      <w:r>
        <w:rPr>
          <w:rFonts w:hint="eastAsia" w:eastAsia="宋体"/>
          <w:lang w:eastAsia="zh-CN"/>
        </w:rPr>
        <w:t>”</w:t>
      </w:r>
      <w:r>
        <w:t>、</w:t>
      </w:r>
      <w:r>
        <w:rPr>
          <w:rFonts w:hint="eastAsia" w:eastAsia="宋体"/>
          <w:lang w:eastAsia="zh-CN"/>
        </w:rPr>
        <w:t>“</w:t>
      </w:r>
      <w:r>
        <w:t>矧敢多又</w:t>
      </w:r>
      <w:r>
        <w:rPr>
          <w:rFonts w:hint="eastAsia" w:eastAsia="宋体"/>
          <w:lang w:eastAsia="zh-CN"/>
        </w:rPr>
        <w:t>”</w:t>
      </w:r>
      <w:r>
        <w:t>、</w:t>
      </w:r>
      <w:r>
        <w:rPr>
          <w:rFonts w:hint="eastAsia" w:eastAsia="宋体"/>
          <w:lang w:eastAsia="zh-CN"/>
        </w:rPr>
        <w:t>“</w:t>
      </w:r>
      <w:r>
        <w:t>厥猶翼翼</w:t>
      </w:r>
      <w:r>
        <w:rPr>
          <w:rFonts w:hint="eastAsia" w:eastAsia="宋体"/>
          <w:lang w:eastAsia="zh-CN"/>
        </w:rPr>
        <w:t>”</w:t>
      </w:r>
      <w:r>
        <w:t>、</w:t>
      </w:r>
      <w:r>
        <w:rPr>
          <w:rFonts w:hint="eastAsia" w:eastAsia="宋体"/>
          <w:lang w:eastAsia="zh-CN"/>
        </w:rPr>
        <w:t>“</w:t>
      </w:r>
      <w:r>
        <w:t>居然生子</w:t>
      </w:r>
      <w:r>
        <w:rPr>
          <w:rFonts w:hint="eastAsia" w:eastAsia="宋体"/>
          <w:lang w:eastAsia="zh-CN"/>
        </w:rPr>
        <w:t>”</w:t>
      </w:r>
      <w:r>
        <w:t>、</w:t>
      </w:r>
      <w:r>
        <w:rPr>
          <w:rFonts w:hint="eastAsia" w:eastAsia="宋体"/>
          <w:lang w:eastAsia="zh-CN"/>
        </w:rPr>
        <w:t>“</w:t>
      </w:r>
      <w:r>
        <w:t>辭之懌</w:t>
      </w:r>
    </w:p>
    <w:p w14:paraId="5138EB6B">
      <w:r>
        <w:t>矣，民之莫矣</w:t>
      </w:r>
    </w:p>
    <w:p w14:paraId="71BAB788">
      <w:r>
        <w:rPr>
          <w:rFonts w:hint="eastAsia" w:eastAsia="宋体"/>
          <w:lang w:eastAsia="zh-CN"/>
        </w:rPr>
        <w:t>”</w:t>
      </w:r>
      <w:r>
        <w:t>Q煜，</w:t>
      </w:r>
      <w:r>
        <w:rPr>
          <w:rFonts w:hint="eastAsia" w:eastAsia="宋体"/>
          <w:lang w:eastAsia="zh-CN"/>
        </w:rPr>
        <w:t>《</w:t>
      </w:r>
      <w:r>
        <w:t>禮記</w:t>
      </w:r>
      <w:r>
        <w:rPr>
          <w:rFonts w:hint="eastAsia" w:eastAsia="宋体"/>
          <w:lang w:eastAsia="zh-CN"/>
        </w:rPr>
        <w:t>》</w:t>
      </w:r>
      <w:r>
        <w:t>之</w:t>
      </w:r>
      <w:r>
        <w:rPr>
          <w:rFonts w:hint="eastAsia" w:eastAsia="宋体"/>
          <w:lang w:eastAsia="zh-CN"/>
        </w:rPr>
        <w:t>“</w:t>
      </w:r>
      <w:r>
        <w:t>疑女于夫子</w:t>
      </w:r>
      <w:r>
        <w:rPr>
          <w:rFonts w:hint="eastAsia" w:eastAsia="宋体"/>
          <w:lang w:eastAsia="zh-CN"/>
        </w:rPr>
        <w:t>”</w:t>
      </w:r>
      <w:r>
        <w:t>、</w:t>
      </w:r>
      <w:r>
        <w:rPr>
          <w:rFonts w:hint="eastAsia" w:eastAsia="宋体"/>
          <w:lang w:eastAsia="zh-CN"/>
        </w:rPr>
        <w:t>“</w:t>
      </w:r>
      <w:r>
        <w:t>非意之也</w:t>
      </w:r>
      <w:r>
        <w:rPr>
          <w:rFonts w:hint="eastAsia" w:eastAsia="宋体"/>
          <w:lang w:eastAsia="zh-CN"/>
        </w:rPr>
        <w:t>”【</w:t>
      </w:r>
      <w:r>
        <w:t>w，</w:t>
      </w:r>
      <w:r>
        <w:rPr>
          <w:rFonts w:hint="eastAsia" w:eastAsia="宋体"/>
          <w:lang w:eastAsia="zh-CN"/>
        </w:rPr>
        <w:t>《</w:t>
      </w:r>
      <w:r>
        <w:t>左傳</w:t>
      </w:r>
      <w:r>
        <w:rPr>
          <w:rFonts w:hint="eastAsia" w:eastAsia="宋体"/>
          <w:lang w:eastAsia="zh-CN"/>
        </w:rPr>
        <w:t>》</w:t>
      </w:r>
      <w:r>
        <w:t>之</w:t>
      </w:r>
      <w:r>
        <w:rPr>
          <w:rFonts w:hint="eastAsia" w:eastAsia="宋体"/>
          <w:lang w:eastAsia="zh-CN"/>
        </w:rPr>
        <w:t>“</w:t>
      </w:r>
      <w:r>
        <w:t>憂必讎焉</w:t>
      </w:r>
      <w:r>
        <w:rPr>
          <w:rFonts w:hint="eastAsia" w:eastAsia="宋体"/>
          <w:lang w:eastAsia="zh-CN"/>
        </w:rPr>
        <w:t>”</w:t>
      </w:r>
      <w:r>
        <w:t>、</w:t>
      </w:r>
      <w:r>
        <w:rPr>
          <w:rFonts w:hint="eastAsia" w:eastAsia="宋体"/>
          <w:lang w:eastAsia="zh-CN"/>
        </w:rPr>
        <w:t>“</w:t>
      </w:r>
      <w:r>
        <w:t>不蓋</w:t>
      </w:r>
    </w:p>
    <w:p w14:paraId="076E2AA4">
      <w:r>
        <w:t>不義</w:t>
      </w:r>
      <w:r>
        <w:rPr>
          <w:rFonts w:hint="eastAsia" w:eastAsia="宋体"/>
          <w:lang w:eastAsia="zh-CN"/>
        </w:rPr>
        <w:t>”</w:t>
      </w:r>
      <w:r>
        <w:t>、</w:t>
      </w:r>
      <w:r>
        <w:rPr>
          <w:rFonts w:hint="eastAsia" w:eastAsia="宋体"/>
          <w:lang w:eastAsia="zh-CN"/>
        </w:rPr>
        <w:t>“</w:t>
      </w:r>
      <w:r>
        <w:t>寶龜僂句</w:t>
      </w:r>
      <w:r>
        <w:rPr>
          <w:rFonts w:hint="eastAsia" w:eastAsia="宋体"/>
          <w:lang w:eastAsia="zh-CN"/>
        </w:rPr>
        <w:t>”</w:t>
      </w:r>
      <w:r>
        <w:t>、</w:t>
      </w:r>
      <w:r>
        <w:rPr>
          <w:rFonts w:hint="eastAsia" w:eastAsia="宋体"/>
          <w:lang w:eastAsia="zh-CN"/>
        </w:rPr>
        <w:t>“</w:t>
      </w:r>
      <w:r>
        <w:t>五叔無官</w:t>
      </w:r>
      <w:r>
        <w:rPr>
          <w:rFonts w:hint="eastAsia" w:eastAsia="宋体"/>
          <w:lang w:eastAsia="zh-CN"/>
        </w:rPr>
        <w:t>”【</w:t>
      </w:r>
      <w:r>
        <w:t>h，</w:t>
      </w:r>
      <w:r>
        <w:rPr>
          <w:rFonts w:hint="eastAsia" w:eastAsia="宋体"/>
          <w:lang w:eastAsia="zh-CN"/>
        </w:rPr>
        <w:t>《</w:t>
      </w:r>
      <w:r>
        <w:t>論語</w:t>
      </w:r>
      <w:r>
        <w:rPr>
          <w:rFonts w:hint="eastAsia" w:eastAsia="宋体"/>
          <w:lang w:eastAsia="zh-CN"/>
        </w:rPr>
        <w:t>》</w:t>
      </w:r>
      <w:r>
        <w:t>之</w:t>
      </w:r>
      <w:r>
        <w:rPr>
          <w:rFonts w:hint="eastAsia" w:eastAsia="宋体"/>
          <w:lang w:eastAsia="zh-CN"/>
        </w:rPr>
        <w:t>“</w:t>
      </w:r>
      <w:r>
        <w:t>食饐而餲</w:t>
      </w:r>
      <w:r>
        <w:rPr>
          <w:rFonts w:hint="eastAsia" w:eastAsia="宋体"/>
          <w:lang w:eastAsia="zh-CN"/>
        </w:rPr>
        <w:t>”</w:t>
      </w:r>
      <w:r>
        <w:t>二句、</w:t>
      </w:r>
      <w:r>
        <w:rPr>
          <w:rFonts w:hint="eastAsia" w:eastAsia="宋体"/>
          <w:lang w:eastAsia="zh-CN"/>
        </w:rPr>
        <w:t>“</w:t>
      </w:r>
      <w:r>
        <w:t>微子去之</w:t>
      </w:r>
      <w:r>
        <w:rPr>
          <w:rFonts w:hint="eastAsia" w:eastAsia="宋体"/>
          <w:lang w:eastAsia="zh-CN"/>
        </w:rPr>
        <w:t>”</w:t>
      </w:r>
      <w:r>
        <w:t>三句矢</w:t>
      </w:r>
      <w:r>
        <w:rPr>
          <w:rFonts w:hint="eastAsia" w:eastAsia="宋体"/>
          <w:lang w:eastAsia="zh-CN"/>
        </w:rPr>
        <w:t>】</w:t>
      </w:r>
      <w:r>
        <w:t>，</w:t>
      </w:r>
      <w:r>
        <w:rPr>
          <w:rFonts w:hint="eastAsia" w:eastAsia="宋体"/>
          <w:lang w:eastAsia="zh-CN"/>
        </w:rPr>
        <w:t>《</w:t>
      </w:r>
      <w:r>
        <w:t>孟</w:t>
      </w:r>
    </w:p>
    <w:p w14:paraId="2FEA3AE9">
      <w:r>
        <w:t>子</w:t>
      </w:r>
      <w:r>
        <w:rPr>
          <w:rFonts w:hint="eastAsia" w:eastAsia="宋体"/>
          <w:lang w:eastAsia="zh-CN"/>
        </w:rPr>
        <w:t>》</w:t>
      </w:r>
      <w:r>
        <w:t>之</w:t>
      </w:r>
      <w:r>
        <w:rPr>
          <w:rFonts w:hint="eastAsia" w:eastAsia="宋体"/>
          <w:lang w:eastAsia="zh-CN"/>
        </w:rPr>
        <w:t>“</w:t>
      </w:r>
      <w:r>
        <w:t>堯之于舜也</w:t>
      </w:r>
      <w:r>
        <w:rPr>
          <w:rFonts w:hint="eastAsia" w:eastAsia="宋体"/>
          <w:lang w:eastAsia="zh-CN"/>
        </w:rPr>
        <w:t>”</w:t>
      </w:r>
      <w:r>
        <w:t>一節</w:t>
      </w:r>
      <w:r>
        <w:rPr>
          <w:rFonts w:hint="eastAsia" w:eastAsia="宋体"/>
          <w:lang w:eastAsia="zh-CN"/>
        </w:rPr>
        <w:t>【</w:t>
      </w:r>
      <w:r>
        <w:t>七，以及光字、方字、弔字，焉、亦、丕、誕、洪諸字，皆揆之文義而</w:t>
      </w:r>
    </w:p>
    <w:p w14:paraId="2F6E8CB9">
      <w:r>
        <w:t>【第144页】</w:t>
      </w:r>
    </w:p>
    <w:p w14:paraId="06C00F23">
      <w:r>
        <w:t>安，求之古訓而合，采漢唐宋諸儒之所長，而化其鑿空之病與拘牽之習，蓋非置前人之説</w:t>
      </w:r>
    </w:p>
    <w:p w14:paraId="077B90EB">
      <w:r>
        <w:t>而不之用，乃師前人之説而善用之者。至其援據之確，搜討之精，非用力之深且久者，不</w:t>
      </w:r>
    </w:p>
    <w:p w14:paraId="55152AA9">
      <w:r>
        <w:t>能有是，是可謂傳注之功臣矣。讀武曹書訖，因舉其犖犖大者以告於綴學之士云。道光</w:t>
      </w:r>
    </w:p>
    <w:p w14:paraId="47ED07A8">
      <w:r>
        <w:t>二年六月既望，高郵王念孫，時年七十有九</w:t>
      </w:r>
    </w:p>
    <w:p w14:paraId="294696D7">
      <w:r>
        <w:t>劉盼遂曰：右文載遊道堂刊本</w:t>
      </w:r>
      <w:r>
        <w:rPr>
          <w:rFonts w:hint="eastAsia" w:eastAsia="宋体"/>
          <w:lang w:eastAsia="zh-CN"/>
        </w:rPr>
        <w:t>《</w:t>
      </w:r>
      <w:r>
        <w:t>經傳考證</w:t>
      </w:r>
      <w:r>
        <w:rPr>
          <w:rFonts w:hint="eastAsia" w:eastAsia="宋体"/>
          <w:lang w:eastAsia="zh-CN"/>
        </w:rPr>
        <w:t>》</w:t>
      </w:r>
      <w:r>
        <w:t>前。</w:t>
      </w:r>
    </w:p>
    <w:p w14:paraId="55C89814">
      <w:pPr>
        <w:rPr>
          <w:rFonts w:hint="eastAsia" w:eastAsia="宋体"/>
          <w:lang w:eastAsia="zh-CN"/>
        </w:rPr>
      </w:pPr>
      <w:r>
        <w:rPr>
          <w:rFonts w:hint="eastAsia" w:eastAsia="宋体"/>
          <w:lang w:eastAsia="zh-CN"/>
        </w:rPr>
        <w:t>&lt;</w:t>
      </w:r>
      <w:r>
        <w:t>説明</w:t>
      </w:r>
      <w:r>
        <w:rPr>
          <w:rFonts w:hint="eastAsia" w:eastAsia="宋体"/>
          <w:lang w:eastAsia="zh-CN"/>
        </w:rPr>
        <w:t>&gt;</w:t>
      </w:r>
    </w:p>
    <w:p w14:paraId="3CCF26F1">
      <w:r>
        <w:t>劉盼遂將此文收入</w:t>
      </w:r>
      <w:r>
        <w:rPr>
          <w:rFonts w:hint="eastAsia" w:eastAsia="宋体"/>
          <w:lang w:eastAsia="zh-CN"/>
        </w:rPr>
        <w:t>《</w:t>
      </w:r>
      <w:r>
        <w:t>王石臞文集補編</w:t>
      </w:r>
      <w:r>
        <w:rPr>
          <w:rFonts w:hint="eastAsia" w:eastAsia="宋体"/>
          <w:lang w:eastAsia="zh-CN"/>
        </w:rPr>
        <w:t>》</w:t>
      </w:r>
      <w:r>
        <w:t>。</w:t>
      </w:r>
    </w:p>
    <w:p w14:paraId="6B9B5535">
      <w:pPr>
        <w:rPr>
          <w:rFonts w:hint="eastAsia" w:eastAsia="宋体"/>
          <w:lang w:eastAsia="zh-CN"/>
        </w:rPr>
      </w:pPr>
      <w:r>
        <w:rPr>
          <w:rFonts w:hint="eastAsia" w:eastAsia="宋体"/>
          <w:lang w:eastAsia="zh-CN"/>
        </w:rPr>
        <w:t>&lt;</w:t>
      </w:r>
      <w:r>
        <w:t>校注</w:t>
      </w:r>
      <w:r>
        <w:rPr>
          <w:rFonts w:hint="eastAsia" w:eastAsia="宋体"/>
          <w:lang w:eastAsia="zh-CN"/>
        </w:rPr>
        <w:t>&gt;</w:t>
      </w:r>
    </w:p>
    <w:p w14:paraId="1D5ED816">
      <w:r>
        <w:rPr>
          <w:rFonts w:hint="eastAsia" w:eastAsia="宋体"/>
          <w:lang w:eastAsia="zh-CN"/>
        </w:rPr>
        <w:t>【</w:t>
      </w:r>
      <w:r>
        <w:t>一</w:t>
      </w:r>
      <w:r>
        <w:rPr>
          <w:rFonts w:hint="eastAsia" w:eastAsia="宋体"/>
          <w:lang w:eastAsia="zh-CN"/>
        </w:rPr>
        <w:t>】</w:t>
      </w:r>
      <w:r>
        <w:t>朱彬，字武曹。</w:t>
      </w:r>
      <w:r>
        <w:rPr>
          <w:rFonts w:hint="eastAsia" w:eastAsia="宋体"/>
          <w:lang w:eastAsia="zh-CN"/>
        </w:rPr>
        <w:t>《</w:t>
      </w:r>
      <w:r>
        <w:t>經傳考證</w:t>
      </w:r>
      <w:r>
        <w:rPr>
          <w:rFonts w:hint="eastAsia" w:eastAsia="宋体"/>
          <w:lang w:eastAsia="zh-CN"/>
        </w:rPr>
        <w:t>》</w:t>
      </w:r>
      <w:r>
        <w:t>，八卷，今通行</w:t>
      </w:r>
      <w:r>
        <w:rPr>
          <w:rFonts w:hint="eastAsia" w:eastAsia="宋体"/>
          <w:lang w:eastAsia="zh-CN"/>
        </w:rPr>
        <w:t>《</w:t>
      </w:r>
      <w:r>
        <w:t>清經解</w:t>
      </w:r>
      <w:r>
        <w:rPr>
          <w:rFonts w:hint="eastAsia" w:eastAsia="宋体"/>
          <w:lang w:eastAsia="zh-CN"/>
        </w:rPr>
        <w:t>》</w:t>
      </w:r>
      <w:r>
        <w:t>本</w:t>
      </w:r>
    </w:p>
    <w:p w14:paraId="32025F6F">
      <w:pPr>
        <w:rPr>
          <w:rFonts w:hint="eastAsia" w:eastAsia="宋体"/>
          <w:lang w:eastAsia="zh-CN"/>
        </w:rPr>
      </w:pPr>
      <w:r>
        <w:rPr>
          <w:rFonts w:hint="eastAsia" w:eastAsia="宋体"/>
          <w:lang w:eastAsia="zh-CN"/>
        </w:rPr>
        <w:t>【</w:t>
      </w:r>
      <w:r>
        <w:t>ll</w:t>
      </w:r>
      <w:r>
        <w:rPr>
          <w:rFonts w:hint="eastAsia" w:eastAsia="宋体"/>
          <w:lang w:eastAsia="zh-CN"/>
        </w:rPr>
        <w:t>】《</w:t>
      </w:r>
      <w:r>
        <w:t>書</w:t>
      </w:r>
      <w:r>
        <w:rPr>
          <w:rFonts w:hint="eastAsia" w:eastAsia="宋体"/>
          <w:lang w:eastAsia="zh-CN"/>
        </w:rPr>
        <w:t>》</w:t>
      </w:r>
      <w:r>
        <w:t>六句，分别見於</w:t>
      </w:r>
      <w:r>
        <w:rPr>
          <w:rFonts w:hint="eastAsia" w:eastAsia="宋体"/>
          <w:lang w:eastAsia="zh-CN"/>
        </w:rPr>
        <w:t>《</w:t>
      </w:r>
      <w:r>
        <w:t>益稷</w:t>
      </w:r>
      <w:r>
        <w:rPr>
          <w:rFonts w:hint="eastAsia" w:eastAsia="宋体"/>
          <w:lang w:eastAsia="zh-CN"/>
        </w:rPr>
        <w:t>》</w:t>
      </w:r>
      <w:r>
        <w:t>、</w:t>
      </w:r>
      <w:r>
        <w:rPr>
          <w:rFonts w:hint="eastAsia" w:eastAsia="宋体"/>
          <w:lang w:eastAsia="zh-CN"/>
        </w:rPr>
        <w:t>《</w:t>
      </w:r>
      <w:r>
        <w:t>盤庚中</w:t>
      </w:r>
      <w:r>
        <w:rPr>
          <w:rFonts w:hint="eastAsia" w:eastAsia="宋体"/>
          <w:lang w:eastAsia="zh-CN"/>
        </w:rPr>
        <w:t>》</w:t>
      </w:r>
      <w:r>
        <w:t>、</w:t>
      </w:r>
      <w:r>
        <w:rPr>
          <w:rFonts w:hint="eastAsia" w:eastAsia="宋体"/>
          <w:lang w:eastAsia="zh-CN"/>
        </w:rPr>
        <w:t>《</w:t>
      </w:r>
      <w:r>
        <w:t>金滕</w:t>
      </w:r>
      <w:r>
        <w:rPr>
          <w:rFonts w:hint="eastAsia" w:eastAsia="宋体"/>
          <w:lang w:eastAsia="zh-CN"/>
        </w:rPr>
        <w:t>》</w:t>
      </w:r>
      <w:r>
        <w:t>、</w:t>
      </w:r>
      <w:r>
        <w:rPr>
          <w:rFonts w:hint="eastAsia" w:eastAsia="宋体"/>
          <w:lang w:eastAsia="zh-CN"/>
        </w:rPr>
        <w:t>《</w:t>
      </w:r>
      <w:r>
        <w:t>牧誓</w:t>
      </w:r>
      <w:r>
        <w:rPr>
          <w:rFonts w:hint="eastAsia" w:eastAsia="宋体"/>
          <w:lang w:eastAsia="zh-CN"/>
        </w:rPr>
        <w:t>》</w:t>
      </w:r>
      <w:r>
        <w:t>、</w:t>
      </w:r>
      <w:r>
        <w:rPr>
          <w:rFonts w:hint="eastAsia" w:eastAsia="宋体"/>
          <w:lang w:eastAsia="zh-CN"/>
        </w:rPr>
        <w:t>《</w:t>
      </w:r>
      <w:r>
        <w:t>君奭</w:t>
      </w:r>
      <w:r>
        <w:rPr>
          <w:rFonts w:hint="eastAsia" w:eastAsia="宋体"/>
          <w:lang w:eastAsia="zh-CN"/>
        </w:rPr>
        <w:t>》</w:t>
      </w:r>
      <w:r>
        <w:t>、</w:t>
      </w:r>
      <w:r>
        <w:rPr>
          <w:rFonts w:hint="eastAsia" w:eastAsia="宋体"/>
          <w:lang w:eastAsia="zh-CN"/>
        </w:rPr>
        <w:t>《</w:t>
      </w:r>
      <w:r>
        <w:t>大誥</w:t>
      </w:r>
      <w:r>
        <w:rPr>
          <w:rFonts w:hint="eastAsia" w:eastAsia="宋体"/>
          <w:lang w:eastAsia="zh-CN"/>
        </w:rPr>
        <w:t>》</w:t>
      </w:r>
    </w:p>
    <w:p w14:paraId="02BFC0E5">
      <w:pPr>
        <w:rPr>
          <w:rFonts w:hint="eastAsia" w:eastAsia="宋体"/>
          <w:lang w:eastAsia="zh-CN"/>
        </w:rPr>
      </w:pPr>
      <w:r>
        <w:rPr>
          <w:rFonts w:hint="eastAsia" w:eastAsia="宋体"/>
          <w:lang w:eastAsia="zh-CN"/>
        </w:rPr>
        <w:t>【</w:t>
      </w:r>
      <w:r>
        <w:t>三</w:t>
      </w:r>
      <w:r>
        <w:rPr>
          <w:rFonts w:hint="eastAsia" w:eastAsia="宋体"/>
          <w:lang w:eastAsia="zh-CN"/>
        </w:rPr>
        <w:t>】《</w:t>
      </w:r>
      <w:r>
        <w:t>詩</w:t>
      </w:r>
      <w:r>
        <w:rPr>
          <w:rFonts w:hint="eastAsia" w:eastAsia="宋体"/>
          <w:lang w:eastAsia="zh-CN"/>
        </w:rPr>
        <w:t>》</w:t>
      </w:r>
      <w:r>
        <w:t>九句，分别見</w:t>
      </w:r>
      <w:r>
        <w:rPr>
          <w:rFonts w:hint="eastAsia" w:eastAsia="宋体"/>
          <w:lang w:eastAsia="zh-CN"/>
        </w:rPr>
        <w:t>《</w:t>
      </w:r>
      <w:r>
        <w:t>周南。葛覃</w:t>
      </w:r>
      <w:r>
        <w:rPr>
          <w:rFonts w:hint="eastAsia" w:eastAsia="宋体"/>
          <w:lang w:eastAsia="zh-CN"/>
        </w:rPr>
        <w:t>》</w:t>
      </w:r>
      <w:r>
        <w:t>、</w:t>
      </w:r>
      <w:r>
        <w:rPr>
          <w:rFonts w:hint="eastAsia" w:eastAsia="宋体"/>
          <w:lang w:eastAsia="zh-CN"/>
        </w:rPr>
        <w:t>《</w:t>
      </w:r>
      <w:r>
        <w:t>小雅</w:t>
      </w:r>
      <w:r>
        <w:rPr>
          <w:rFonts w:hint="eastAsia" w:eastAsia="宋体"/>
          <w:lang w:eastAsia="zh-CN"/>
        </w:rPr>
        <w:t>•</w:t>
      </w:r>
      <w:r>
        <w:t>斯干</w:t>
      </w:r>
      <w:r>
        <w:rPr>
          <w:rFonts w:hint="eastAsia" w:eastAsia="宋体"/>
          <w:lang w:eastAsia="zh-CN"/>
        </w:rPr>
        <w:t>》</w:t>
      </w:r>
      <w:r>
        <w:t>、</w:t>
      </w:r>
      <w:r>
        <w:rPr>
          <w:rFonts w:hint="eastAsia" w:eastAsia="宋体"/>
          <w:lang w:eastAsia="zh-CN"/>
        </w:rPr>
        <w:t>《</w:t>
      </w:r>
      <w:r>
        <w:t>賓之初筵</w:t>
      </w:r>
      <w:r>
        <w:rPr>
          <w:rFonts w:hint="eastAsia" w:eastAsia="宋体"/>
          <w:lang w:eastAsia="zh-CN"/>
        </w:rPr>
        <w:t>》</w:t>
      </w:r>
      <w:r>
        <w:t>、</w:t>
      </w:r>
      <w:r>
        <w:rPr>
          <w:rFonts w:hint="eastAsia" w:eastAsia="宋体"/>
          <w:lang w:eastAsia="zh-CN"/>
        </w:rPr>
        <w:t>《</w:t>
      </w:r>
      <w:r>
        <w:t>大雅。文王</w:t>
      </w:r>
      <w:r>
        <w:rPr>
          <w:rFonts w:hint="eastAsia" w:eastAsia="宋体"/>
          <w:lang w:eastAsia="zh-CN"/>
        </w:rPr>
        <w:t>》</w:t>
      </w:r>
      <w:r>
        <w:t>、</w:t>
      </w:r>
      <w:r>
        <w:rPr>
          <w:rFonts w:hint="eastAsia" w:eastAsia="宋体"/>
          <w:lang w:eastAsia="zh-CN"/>
        </w:rPr>
        <w:t>《</w:t>
      </w:r>
      <w:r>
        <w:t>生民</w:t>
      </w:r>
      <w:r>
        <w:rPr>
          <w:rFonts w:hint="eastAsia" w:eastAsia="宋体"/>
          <w:lang w:eastAsia="zh-CN"/>
        </w:rPr>
        <w:t>》</w:t>
      </w:r>
      <w:r>
        <w:t>、</w:t>
      </w:r>
      <w:r>
        <w:rPr>
          <w:rFonts w:hint="eastAsia" w:eastAsia="宋体"/>
          <w:lang w:eastAsia="zh-CN"/>
        </w:rPr>
        <w:t>《</w:t>
      </w:r>
      <w:r>
        <w:t>板</w:t>
      </w:r>
      <w:r>
        <w:rPr>
          <w:rFonts w:hint="eastAsia" w:eastAsia="宋体"/>
          <w:lang w:eastAsia="zh-CN"/>
        </w:rPr>
        <w:t>》</w:t>
      </w:r>
    </w:p>
    <w:p w14:paraId="004DBBA9">
      <w:pPr>
        <w:rPr>
          <w:rFonts w:hint="eastAsia" w:eastAsia="宋体"/>
          <w:lang w:eastAsia="zh-CN"/>
        </w:rPr>
      </w:pPr>
      <w:r>
        <w:rPr>
          <w:rFonts w:hint="eastAsia" w:eastAsia="宋体"/>
          <w:lang w:eastAsia="zh-CN"/>
        </w:rPr>
        <w:t>【</w:t>
      </w:r>
      <w:r>
        <w:t>四</w:t>
      </w:r>
      <w:r>
        <w:rPr>
          <w:rFonts w:hint="eastAsia" w:eastAsia="宋体"/>
          <w:lang w:eastAsia="zh-CN"/>
        </w:rPr>
        <w:t>】《</w:t>
      </w:r>
      <w:r>
        <w:t>禮記</w:t>
      </w:r>
      <w:r>
        <w:rPr>
          <w:rFonts w:hint="eastAsia" w:eastAsia="宋体"/>
          <w:lang w:eastAsia="zh-CN"/>
        </w:rPr>
        <w:t>》</w:t>
      </w:r>
      <w:r>
        <w:t>二句，分别見</w:t>
      </w:r>
      <w:r>
        <w:rPr>
          <w:rFonts w:hint="eastAsia" w:eastAsia="宋体"/>
          <w:lang w:eastAsia="zh-CN"/>
        </w:rPr>
        <w:t>《</w:t>
      </w:r>
      <w:r>
        <w:t>檀弓上</w:t>
      </w:r>
      <w:r>
        <w:rPr>
          <w:rFonts w:hint="eastAsia" w:eastAsia="宋体"/>
          <w:lang w:eastAsia="zh-CN"/>
        </w:rPr>
        <w:t>》</w:t>
      </w:r>
      <w:r>
        <w:t>、</w:t>
      </w:r>
      <w:r>
        <w:rPr>
          <w:rFonts w:hint="eastAsia" w:eastAsia="宋体"/>
          <w:lang w:eastAsia="zh-CN"/>
        </w:rPr>
        <w:t>《</w:t>
      </w:r>
      <w:r>
        <w:t>禮運</w:t>
      </w:r>
      <w:r>
        <w:rPr>
          <w:rFonts w:hint="eastAsia" w:eastAsia="宋体"/>
          <w:lang w:eastAsia="zh-CN"/>
        </w:rPr>
        <w:t>》</w:t>
      </w:r>
    </w:p>
    <w:p w14:paraId="44933251">
      <w:pPr>
        <w:rPr>
          <w:rFonts w:hint="eastAsia" w:eastAsia="宋体"/>
          <w:lang w:eastAsia="zh-CN"/>
        </w:rPr>
      </w:pPr>
      <w:r>
        <w:rPr>
          <w:rFonts w:hint="eastAsia" w:eastAsia="宋体"/>
          <w:lang w:eastAsia="zh-CN"/>
        </w:rPr>
        <w:t>【</w:t>
      </w:r>
      <w:r>
        <w:t>五</w:t>
      </w:r>
      <w:r>
        <w:rPr>
          <w:rFonts w:hint="eastAsia" w:eastAsia="宋体"/>
          <w:lang w:eastAsia="zh-CN"/>
        </w:rPr>
        <w:t>】《</w:t>
      </w:r>
      <w:r>
        <w:t>左傳</w:t>
      </w:r>
      <w:r>
        <w:rPr>
          <w:rFonts w:hint="eastAsia" w:eastAsia="宋体"/>
          <w:lang w:eastAsia="zh-CN"/>
        </w:rPr>
        <w:t>》</w:t>
      </w:r>
      <w:r>
        <w:t>四句，分别見</w:t>
      </w:r>
      <w:r>
        <w:rPr>
          <w:rFonts w:hint="eastAsia" w:eastAsia="宋体"/>
          <w:lang w:eastAsia="zh-CN"/>
        </w:rPr>
        <w:t>《</w:t>
      </w:r>
      <w:r>
        <w:t>左傳</w:t>
      </w:r>
      <w:r>
        <w:rPr>
          <w:rFonts w:hint="eastAsia" w:eastAsia="宋体"/>
          <w:lang w:eastAsia="zh-CN"/>
        </w:rPr>
        <w:t>•</w:t>
      </w:r>
      <w:r>
        <w:t>僖公五年</w:t>
      </w:r>
      <w:r>
        <w:rPr>
          <w:rFonts w:hint="eastAsia" w:eastAsia="宋体"/>
          <w:lang w:eastAsia="zh-CN"/>
        </w:rPr>
        <w:t>》</w:t>
      </w:r>
      <w:r>
        <w:t>、</w:t>
      </w:r>
      <w:r>
        <w:rPr>
          <w:rFonts w:hint="eastAsia" w:eastAsia="宋体"/>
          <w:lang w:eastAsia="zh-CN"/>
        </w:rPr>
        <w:t>《</w:t>
      </w:r>
      <w:r>
        <w:t>昭公二十年</w:t>
      </w:r>
      <w:r>
        <w:rPr>
          <w:rFonts w:hint="eastAsia" w:eastAsia="宋体"/>
          <w:lang w:eastAsia="zh-CN"/>
        </w:rPr>
        <w:t>》</w:t>
      </w:r>
      <w:r>
        <w:t>、</w:t>
      </w:r>
      <w:r>
        <w:rPr>
          <w:rFonts w:hint="eastAsia" w:eastAsia="宋体"/>
          <w:lang w:eastAsia="zh-CN"/>
        </w:rPr>
        <w:t>《</w:t>
      </w:r>
      <w:r>
        <w:t>昭公二十四年</w:t>
      </w:r>
      <w:r>
        <w:rPr>
          <w:rFonts w:hint="eastAsia" w:eastAsia="宋体"/>
          <w:lang w:eastAsia="zh-CN"/>
        </w:rPr>
        <w:t>》</w:t>
      </w:r>
      <w:r>
        <w:t>、</w:t>
      </w:r>
      <w:r>
        <w:rPr>
          <w:rFonts w:hint="eastAsia" w:eastAsia="宋体"/>
          <w:lang w:eastAsia="zh-CN"/>
        </w:rPr>
        <w:t>《</w:t>
      </w:r>
      <w:r>
        <w:t>定公四年</w:t>
      </w:r>
      <w:r>
        <w:rPr>
          <w:rFonts w:hint="eastAsia" w:eastAsia="宋体"/>
          <w:lang w:eastAsia="zh-CN"/>
        </w:rPr>
        <w:t>》</w:t>
      </w:r>
    </w:p>
    <w:p w14:paraId="6EFF7314">
      <w:pPr>
        <w:rPr>
          <w:rFonts w:hint="eastAsia" w:eastAsia="宋体"/>
          <w:lang w:eastAsia="zh-CN"/>
        </w:rPr>
      </w:pPr>
      <w:r>
        <w:rPr>
          <w:rFonts w:hint="eastAsia" w:eastAsia="宋体"/>
          <w:lang w:eastAsia="zh-CN"/>
        </w:rPr>
        <w:t>【</w:t>
      </w:r>
      <w:r>
        <w:t>六</w:t>
      </w:r>
      <w:r>
        <w:rPr>
          <w:rFonts w:hint="eastAsia" w:eastAsia="宋体"/>
          <w:lang w:eastAsia="zh-CN"/>
        </w:rPr>
        <w:t>】《</w:t>
      </w:r>
      <w:r>
        <w:t>論語</w:t>
      </w:r>
      <w:r>
        <w:rPr>
          <w:rFonts w:hint="eastAsia" w:eastAsia="宋体"/>
          <w:lang w:eastAsia="zh-CN"/>
        </w:rPr>
        <w:t>》</w:t>
      </w:r>
      <w:r>
        <w:t>各句，分别見</w:t>
      </w:r>
      <w:r>
        <w:rPr>
          <w:rFonts w:hint="eastAsia" w:eastAsia="宋体"/>
          <w:lang w:eastAsia="zh-CN"/>
        </w:rPr>
        <w:t>《</w:t>
      </w:r>
      <w:r>
        <w:t>鄉黨</w:t>
      </w:r>
      <w:r>
        <w:rPr>
          <w:rFonts w:hint="eastAsia" w:eastAsia="宋体"/>
          <w:lang w:eastAsia="zh-CN"/>
        </w:rPr>
        <w:t>》</w:t>
      </w:r>
      <w:r>
        <w:t>、</w:t>
      </w:r>
      <w:r>
        <w:rPr>
          <w:rFonts w:hint="eastAsia" w:eastAsia="宋体"/>
          <w:lang w:eastAsia="zh-CN"/>
        </w:rPr>
        <w:t>《</w:t>
      </w:r>
      <w:r>
        <w:t>微子</w:t>
      </w:r>
      <w:r>
        <w:rPr>
          <w:rFonts w:hint="eastAsia" w:eastAsia="宋体"/>
          <w:lang w:eastAsia="zh-CN"/>
        </w:rPr>
        <w:t>》</w:t>
      </w:r>
    </w:p>
    <w:p w14:paraId="5A827CC0">
      <w:pPr>
        <w:rPr>
          <w:rFonts w:hint="eastAsia" w:eastAsia="宋体"/>
          <w:lang w:eastAsia="zh-CN"/>
        </w:rPr>
      </w:pPr>
      <w:r>
        <w:rPr>
          <w:rFonts w:hint="eastAsia" w:eastAsia="宋体"/>
          <w:lang w:eastAsia="zh-CN"/>
        </w:rPr>
        <w:t>【</w:t>
      </w:r>
      <w:r>
        <w:t>七</w:t>
      </w:r>
      <w:r>
        <w:rPr>
          <w:rFonts w:hint="eastAsia" w:eastAsia="宋体"/>
          <w:lang w:eastAsia="zh-CN"/>
        </w:rPr>
        <w:t>】《</w:t>
      </w:r>
      <w:r>
        <w:t>孟子</w:t>
      </w:r>
      <w:r>
        <w:rPr>
          <w:rFonts w:hint="eastAsia" w:eastAsia="宋体"/>
          <w:lang w:eastAsia="zh-CN"/>
        </w:rPr>
        <w:t>》</w:t>
      </w:r>
      <w:r>
        <w:t>一節，見</w:t>
      </w:r>
      <w:r>
        <w:rPr>
          <w:rFonts w:hint="eastAsia" w:eastAsia="宋体"/>
          <w:lang w:eastAsia="zh-CN"/>
        </w:rPr>
        <w:t>《</w:t>
      </w:r>
      <w:r>
        <w:t>萬章下</w:t>
      </w:r>
      <w:r>
        <w:rPr>
          <w:rFonts w:hint="eastAsia" w:eastAsia="宋体"/>
          <w:lang w:eastAsia="zh-CN"/>
        </w:rPr>
        <w:t>》</w:t>
      </w:r>
    </w:p>
    <w:p w14:paraId="479E72F2">
      <w:r>
        <w:t>【第145页】</w:t>
      </w:r>
    </w:p>
    <w:p w14:paraId="4122BE8D">
      <w:r>
        <w:rPr>
          <w:rFonts w:hint="eastAsia" w:eastAsia="宋体"/>
          <w:lang w:eastAsia="zh-CN"/>
        </w:rPr>
        <w:t>《</w:t>
      </w:r>
      <w:r>
        <w:t>羣經識小</w:t>
      </w:r>
      <w:r>
        <w:rPr>
          <w:rFonts w:hint="eastAsia" w:eastAsia="宋体"/>
          <w:lang w:eastAsia="zh-CN"/>
        </w:rPr>
        <w:t>》</w:t>
      </w:r>
      <w:r>
        <w:t>序</w:t>
      </w:r>
    </w:p>
    <w:p w14:paraId="28E4E2F8">
      <w:r>
        <w:rPr>
          <w:rFonts w:hint="eastAsia" w:eastAsia="宋体"/>
          <w:lang w:eastAsia="zh-CN"/>
        </w:rPr>
        <w:t>《</w:t>
      </w:r>
      <w:r>
        <w:t>羣經識小</w:t>
      </w:r>
      <w:r>
        <w:rPr>
          <w:rFonts w:hint="eastAsia" w:eastAsia="宋体"/>
          <w:lang w:eastAsia="zh-CN"/>
        </w:rPr>
        <w:t>》</w:t>
      </w:r>
      <w:r>
        <w:t>者余友李進士成裕之所作也。余自壯年有志於鄭、許之學，攷文字＄辨</w:t>
      </w:r>
    </w:p>
    <w:p w14:paraId="6E12C9ED">
      <w:r>
        <w:t>音聲，非唐以前書不敢讀也。逡巡里下同志者卒鮮唯進士與余有聲氣之應。晨夕過</w:t>
      </w:r>
    </w:p>
    <w:p w14:paraId="06729AF9">
      <w:r>
        <w:t>從無閒風雨，市酒一桮，園蔬數器，扺掌而談，莫非古義。有所疑則相問難，有所得則相</w:t>
      </w:r>
    </w:p>
    <w:p w14:paraId="72C7F861">
      <w:r>
        <w:t>告語，聞者或訕笑之，而進士與余不因之而少沮也Qn。歲在丙申QJ，余乞假歸，進士始裒</w:t>
      </w:r>
    </w:p>
    <w:p w14:paraId="78210C61">
      <w:r>
        <w:t>集説經之文，顔以</w:t>
      </w:r>
      <w:r>
        <w:rPr>
          <w:rFonts w:hint="eastAsia" w:eastAsia="宋体"/>
          <w:lang w:eastAsia="zh-CN"/>
        </w:rPr>
        <w:t>《</w:t>
      </w:r>
      <w:r>
        <w:t>羣經識小</w:t>
      </w:r>
      <w:r>
        <w:rPr>
          <w:rFonts w:hint="eastAsia" w:eastAsia="宋体"/>
          <w:lang w:eastAsia="zh-CN"/>
        </w:rPr>
        <w:t>》</w:t>
      </w:r>
      <w:r>
        <w:t>。又九年，而進士没。兒子引之撰</w:t>
      </w:r>
      <w:r>
        <w:rPr>
          <w:rFonts w:hint="eastAsia" w:eastAsia="宋体"/>
          <w:lang w:eastAsia="zh-CN"/>
        </w:rPr>
        <w:t>《</w:t>
      </w:r>
      <w:r>
        <w:t>經義述聞</w:t>
      </w:r>
      <w:r>
        <w:rPr>
          <w:rFonts w:hint="eastAsia" w:eastAsia="宋体"/>
          <w:lang w:eastAsia="zh-CN"/>
        </w:rPr>
        <w:t>》</w:t>
      </w:r>
      <w:r>
        <w:t>，載進士經説</w:t>
      </w:r>
    </w:p>
    <w:p w14:paraId="521A60C8">
      <w:r>
        <w:t>二條，一爲</w:t>
      </w:r>
      <w:r>
        <w:rPr>
          <w:rFonts w:hint="eastAsia" w:eastAsia="宋体"/>
          <w:lang w:eastAsia="zh-CN"/>
        </w:rPr>
        <w:t>“</w:t>
      </w:r>
      <w:r>
        <w:t>子孙其逢</w:t>
      </w:r>
      <w:r>
        <w:rPr>
          <w:rFonts w:hint="eastAsia" w:eastAsia="宋体"/>
          <w:lang w:eastAsia="zh-CN"/>
        </w:rPr>
        <w:t>”</w:t>
      </w:r>
      <w:r>
        <w:t>。四，一爲</w:t>
      </w:r>
      <w:r>
        <w:rPr>
          <w:rFonts w:hint="eastAsia" w:eastAsia="宋体"/>
          <w:lang w:eastAsia="zh-CN"/>
        </w:rPr>
        <w:t>“</w:t>
      </w:r>
      <w:r>
        <w:t>濟盈不濡軌</w:t>
      </w:r>
      <w:r>
        <w:rPr>
          <w:rFonts w:hint="eastAsia" w:eastAsia="宋体"/>
          <w:lang w:eastAsia="zh-CN"/>
        </w:rPr>
        <w:t>”</w:t>
      </w:r>
      <w:r>
        <w:t>Dhu，</w:t>
      </w:r>
    </w:p>
    <w:p w14:paraId="0F0B2079">
      <w:r>
        <w:t>皆至當不易之論，可謂獨有千古矣。今</w:t>
      </w:r>
    </w:p>
    <w:p w14:paraId="3651E054">
      <w:r>
        <w:t>年，進士子培紫取進士所撰付梓而問叙於余。余與進士交最久知進士最深，其學之顛</w:t>
      </w:r>
    </w:p>
    <w:p w14:paraId="7437DBD3">
      <w:r>
        <w:t>末，非余孰從而揚搉之？蓋進士好學深思，必求其是，不惑於晚近之説，而亦不株守前人</w:t>
      </w:r>
    </w:p>
    <w:p w14:paraId="3825FB85">
      <w:pPr>
        <w:rPr>
          <w:rFonts w:hint="eastAsia" w:eastAsia="宋体"/>
          <w:lang w:eastAsia="zh-CN"/>
        </w:rPr>
      </w:pPr>
      <w:r>
        <w:t>如</w:t>
      </w:r>
      <w:r>
        <w:rPr>
          <w:rFonts w:hint="eastAsia" w:eastAsia="宋体"/>
          <w:lang w:eastAsia="zh-CN"/>
        </w:rPr>
        <w:t>《</w:t>
      </w:r>
      <w:r>
        <w:t>皋陶謨</w:t>
      </w:r>
      <w:r>
        <w:rPr>
          <w:rFonts w:hint="eastAsia" w:eastAsia="宋体"/>
          <w:lang w:eastAsia="zh-CN"/>
        </w:rPr>
        <w:t>》</w:t>
      </w:r>
      <w:r>
        <w:t>之</w:t>
      </w:r>
      <w:r>
        <w:rPr>
          <w:rFonts w:hint="eastAsia" w:eastAsia="宋体"/>
          <w:lang w:eastAsia="zh-CN"/>
        </w:rPr>
        <w:t>“</w:t>
      </w:r>
      <w:r>
        <w:t>戛擊搏拊</w:t>
      </w:r>
      <w:r>
        <w:rPr>
          <w:rFonts w:hint="eastAsia" w:eastAsia="宋体"/>
          <w:lang w:eastAsia="zh-CN"/>
        </w:rPr>
        <w:t>”</w:t>
      </w:r>
      <w:r>
        <w:t>、</w:t>
      </w:r>
      <w:r>
        <w:rPr>
          <w:rFonts w:hint="eastAsia" w:eastAsia="宋体"/>
          <w:lang w:eastAsia="zh-CN"/>
        </w:rPr>
        <w:t>《</w:t>
      </w:r>
      <w:r>
        <w:t>禹貢</w:t>
      </w:r>
      <w:r>
        <w:rPr>
          <w:rFonts w:hint="eastAsia" w:eastAsia="宋体"/>
          <w:lang w:eastAsia="zh-CN"/>
        </w:rPr>
        <w:t>》</w:t>
      </w:r>
      <w:r>
        <w:t>之</w:t>
      </w:r>
      <w:r>
        <w:rPr>
          <w:rFonts w:hint="eastAsia" w:eastAsia="宋体"/>
          <w:lang w:eastAsia="zh-CN"/>
        </w:rPr>
        <w:t>“</w:t>
      </w:r>
      <w:r>
        <w:t>漆沮</w:t>
      </w:r>
      <w:r>
        <w:rPr>
          <w:rFonts w:hint="eastAsia" w:eastAsia="宋体"/>
          <w:lang w:eastAsia="zh-CN"/>
        </w:rPr>
        <w:t>”</w:t>
      </w:r>
      <w:r>
        <w:t>、</w:t>
      </w:r>
      <w:r>
        <w:rPr>
          <w:rFonts w:hint="eastAsia" w:eastAsia="宋体"/>
          <w:lang w:eastAsia="zh-CN"/>
        </w:rPr>
        <w:t>《</w:t>
      </w:r>
      <w:r>
        <w:t>甘誓</w:t>
      </w:r>
      <w:r>
        <w:rPr>
          <w:rFonts w:hint="eastAsia" w:eastAsia="宋体"/>
          <w:lang w:eastAsia="zh-CN"/>
        </w:rPr>
        <w:t>》</w:t>
      </w:r>
      <w:r>
        <w:t>之</w:t>
      </w:r>
      <w:r>
        <w:rPr>
          <w:rFonts w:hint="eastAsia" w:eastAsia="宋体"/>
          <w:lang w:eastAsia="zh-CN"/>
        </w:rPr>
        <w:t>“</w:t>
      </w:r>
      <w:r>
        <w:t>六卿</w:t>
      </w:r>
      <w:r>
        <w:rPr>
          <w:rFonts w:hint="eastAsia" w:eastAsia="宋体"/>
          <w:lang w:eastAsia="zh-CN"/>
        </w:rPr>
        <w:t>”</w:t>
      </w:r>
      <w:r>
        <w:t>、</w:t>
      </w:r>
      <w:r>
        <w:rPr>
          <w:rFonts w:hint="eastAsia" w:eastAsia="宋体"/>
          <w:lang w:eastAsia="zh-CN"/>
        </w:rPr>
        <w:t>《</w:t>
      </w:r>
      <w:r>
        <w:t>洪範</w:t>
      </w:r>
      <w:r>
        <w:rPr>
          <w:rFonts w:hint="eastAsia" w:eastAsia="宋体"/>
          <w:lang w:eastAsia="zh-CN"/>
        </w:rPr>
        <w:t>》</w:t>
      </w:r>
      <w:r>
        <w:t>之</w:t>
      </w:r>
      <w:r>
        <w:rPr>
          <w:rFonts w:hint="eastAsia" w:eastAsia="宋体"/>
          <w:lang w:eastAsia="zh-CN"/>
        </w:rPr>
        <w:t>“</w:t>
      </w:r>
      <w:r>
        <w:t>子孙其逢</w:t>
      </w:r>
      <w:r>
        <w:rPr>
          <w:rFonts w:hint="eastAsia" w:eastAsia="宋体"/>
          <w:lang w:eastAsia="zh-CN"/>
        </w:rPr>
        <w:t>”</w:t>
      </w:r>
    </w:p>
    <w:p w14:paraId="694299C3">
      <w:r>
        <w:rPr>
          <w:rFonts w:hint="eastAsia" w:eastAsia="宋体"/>
          <w:lang w:eastAsia="zh-CN"/>
        </w:rPr>
        <w:t>《</w:t>
      </w:r>
      <w:r>
        <w:t>邶風</w:t>
      </w:r>
      <w:r>
        <w:rPr>
          <w:rFonts w:hint="eastAsia" w:eastAsia="宋体"/>
          <w:lang w:eastAsia="zh-CN"/>
        </w:rPr>
        <w:t>》</w:t>
      </w:r>
      <w:r>
        <w:t>之</w:t>
      </w:r>
      <w:r>
        <w:rPr>
          <w:rFonts w:hint="eastAsia" w:eastAsia="宋体"/>
          <w:lang w:eastAsia="zh-CN"/>
        </w:rPr>
        <w:t>“</w:t>
      </w:r>
      <w:r>
        <w:t>濟盈不濡軌</w:t>
      </w:r>
      <w:r>
        <w:rPr>
          <w:rFonts w:hint="eastAsia" w:eastAsia="宋体"/>
          <w:lang w:eastAsia="zh-CN"/>
        </w:rPr>
        <w:t>”</w:t>
      </w:r>
      <w:r>
        <w:t>、</w:t>
      </w:r>
      <w:r>
        <w:rPr>
          <w:rFonts w:hint="eastAsia" w:eastAsia="宋体"/>
          <w:lang w:eastAsia="zh-CN"/>
        </w:rPr>
        <w:t>《</w:t>
      </w:r>
      <w:r>
        <w:t>齊風</w:t>
      </w:r>
      <w:r>
        <w:rPr>
          <w:rFonts w:hint="eastAsia" w:eastAsia="宋体"/>
          <w:lang w:eastAsia="zh-CN"/>
        </w:rPr>
        <w:t>》</w:t>
      </w:r>
      <w:r>
        <w:t>之</w:t>
      </w:r>
      <w:r>
        <w:rPr>
          <w:rFonts w:hint="eastAsia" w:eastAsia="宋体"/>
          <w:lang w:eastAsia="zh-CN"/>
        </w:rPr>
        <w:t>“</w:t>
      </w:r>
      <w:r>
        <w:t>展我甥兮</w:t>
      </w:r>
      <w:r>
        <w:rPr>
          <w:rFonts w:hint="eastAsia" w:eastAsia="宋体"/>
          <w:lang w:eastAsia="zh-CN"/>
        </w:rPr>
        <w:t>”</w:t>
      </w:r>
      <w:r>
        <w:t>AtJ、</w:t>
      </w:r>
      <w:r>
        <w:rPr>
          <w:rFonts w:hint="eastAsia" w:eastAsia="宋体"/>
          <w:lang w:eastAsia="zh-CN"/>
        </w:rPr>
        <w:t>《</w:t>
      </w:r>
      <w:r>
        <w:t>周官</w:t>
      </w:r>
      <w:r>
        <w:rPr>
          <w:rFonts w:hint="eastAsia" w:eastAsia="宋体"/>
          <w:lang w:eastAsia="zh-CN"/>
        </w:rPr>
        <w:t>》</w:t>
      </w:r>
      <w:r>
        <w:t>之</w:t>
      </w:r>
      <w:r>
        <w:rPr>
          <w:rFonts w:hint="eastAsia" w:eastAsia="宋体"/>
          <w:lang w:eastAsia="zh-CN"/>
        </w:rPr>
        <w:t>“</w:t>
      </w:r>
      <w:r>
        <w:t>諸侯封地</w:t>
      </w:r>
      <w:r>
        <w:rPr>
          <w:rFonts w:hint="eastAsia" w:eastAsia="宋体"/>
          <w:lang w:eastAsia="zh-CN"/>
        </w:rPr>
        <w:t>”</w:t>
      </w:r>
      <w:r>
        <w:t>、</w:t>
      </w:r>
      <w:r>
        <w:rPr>
          <w:rFonts w:hint="eastAsia" w:eastAsia="宋体"/>
          <w:lang w:eastAsia="zh-CN"/>
        </w:rPr>
        <w:t>《</w:t>
      </w:r>
      <w:r>
        <w:t>攷工記</w:t>
      </w:r>
      <w:r>
        <w:rPr>
          <w:rFonts w:hint="eastAsia" w:eastAsia="宋体"/>
          <w:lang w:eastAsia="zh-CN"/>
        </w:rPr>
        <w:t>》</w:t>
      </w:r>
      <w:r>
        <w:t>之</w:t>
      </w:r>
    </w:p>
    <w:p w14:paraId="48B0C3BE">
      <w:r>
        <w:rPr>
          <w:rFonts w:hint="eastAsia" w:eastAsia="宋体"/>
          <w:lang w:eastAsia="zh-CN"/>
        </w:rPr>
        <w:t>“</w:t>
      </w:r>
      <w:r>
        <w:t>軹</w:t>
      </w:r>
      <w:r>
        <w:rPr>
          <w:rFonts w:hint="eastAsia" w:eastAsia="宋体"/>
          <w:lang w:eastAsia="zh-CN"/>
        </w:rPr>
        <w:t>”</w:t>
      </w:r>
      <w:r>
        <w:t>、</w:t>
      </w:r>
      <w:r>
        <w:rPr>
          <w:rFonts w:hint="eastAsia" w:eastAsia="宋体"/>
          <w:lang w:eastAsia="zh-CN"/>
        </w:rPr>
        <w:t>《</w:t>
      </w:r>
      <w:r>
        <w:t>喪服</w:t>
      </w:r>
      <w:r>
        <w:rPr>
          <w:rFonts w:hint="eastAsia" w:eastAsia="宋体"/>
          <w:lang w:eastAsia="zh-CN"/>
        </w:rPr>
        <w:t>》</w:t>
      </w:r>
      <w:r>
        <w:t>之</w:t>
      </w:r>
      <w:r>
        <w:rPr>
          <w:rFonts w:hint="eastAsia" w:eastAsia="宋体"/>
          <w:lang w:eastAsia="zh-CN"/>
        </w:rPr>
        <w:t>“</w:t>
      </w:r>
      <w:r>
        <w:t>出妻之子爲母</w:t>
      </w:r>
      <w:r>
        <w:rPr>
          <w:rFonts w:hint="eastAsia" w:eastAsia="宋体"/>
          <w:lang w:eastAsia="zh-CN"/>
        </w:rPr>
        <w:t>”</w:t>
      </w:r>
      <w:r>
        <w:t>、</w:t>
      </w:r>
      <w:r>
        <w:rPr>
          <w:rFonts w:hint="eastAsia" w:eastAsia="宋体"/>
          <w:lang w:eastAsia="zh-CN"/>
        </w:rPr>
        <w:t>《</w:t>
      </w:r>
      <w:r>
        <w:t>檀弓</w:t>
      </w:r>
      <w:r>
        <w:rPr>
          <w:rFonts w:hint="eastAsia" w:eastAsia="宋体"/>
          <w:lang w:eastAsia="zh-CN"/>
        </w:rPr>
        <w:t>》</w:t>
      </w:r>
      <w:r>
        <w:t>之</w:t>
      </w:r>
      <w:r>
        <w:rPr>
          <w:rFonts w:hint="eastAsia" w:eastAsia="宋体"/>
          <w:lang w:eastAsia="zh-CN"/>
        </w:rPr>
        <w:t>“</w:t>
      </w:r>
      <w:r>
        <w:t>期而猶哭</w:t>
      </w:r>
      <w:r>
        <w:rPr>
          <w:rFonts w:hint="eastAsia" w:eastAsia="宋体"/>
          <w:lang w:eastAsia="zh-CN"/>
        </w:rPr>
        <w:t>”</w:t>
      </w:r>
      <w:r>
        <w:t>及</w:t>
      </w:r>
      <w:r>
        <w:rPr>
          <w:rFonts w:hint="eastAsia" w:eastAsia="宋体"/>
          <w:lang w:eastAsia="zh-CN"/>
        </w:rPr>
        <w:t>“</w:t>
      </w:r>
      <w:r>
        <w:t>悼公之喪</w:t>
      </w:r>
      <w:r>
        <w:rPr>
          <w:rFonts w:hint="eastAsia" w:eastAsia="宋体"/>
          <w:lang w:eastAsia="zh-CN"/>
        </w:rPr>
        <w:t>”</w:t>
      </w:r>
      <w:r>
        <w:t>rAJ、</w:t>
      </w:r>
      <w:r>
        <w:rPr>
          <w:rFonts w:hint="eastAsia" w:eastAsia="宋体"/>
          <w:lang w:eastAsia="zh-CN"/>
        </w:rPr>
        <w:t>《</w:t>
      </w:r>
      <w:r>
        <w:t>左氏傳。僖十</w:t>
      </w:r>
    </w:p>
    <w:p w14:paraId="0AF280A6">
      <w:pPr>
        <w:rPr>
          <w:rFonts w:hint="eastAsia" w:eastAsia="宋体"/>
          <w:lang w:eastAsia="zh-CN"/>
        </w:rPr>
      </w:pPr>
      <w:r>
        <w:t>四年</w:t>
      </w:r>
      <w:r>
        <w:rPr>
          <w:rFonts w:hint="eastAsia" w:eastAsia="宋体"/>
          <w:lang w:eastAsia="zh-CN"/>
        </w:rPr>
        <w:t>》</w:t>
      </w:r>
      <w:r>
        <w:t>之</w:t>
      </w:r>
      <w:r>
        <w:rPr>
          <w:rFonts w:hint="eastAsia" w:eastAsia="宋体"/>
          <w:lang w:eastAsia="zh-CN"/>
        </w:rPr>
        <w:t>“</w:t>
      </w:r>
      <w:r>
        <w:t>虢射</w:t>
      </w:r>
      <w:r>
        <w:rPr>
          <w:rFonts w:hint="eastAsia" w:eastAsia="宋体"/>
          <w:lang w:eastAsia="zh-CN"/>
        </w:rPr>
        <w:t>”</w:t>
      </w:r>
      <w:r>
        <w:t>、</w:t>
      </w:r>
      <w:r>
        <w:rPr>
          <w:rFonts w:hint="eastAsia" w:eastAsia="宋体"/>
          <w:lang w:eastAsia="zh-CN"/>
        </w:rPr>
        <w:t>《</w:t>
      </w:r>
      <w:r>
        <w:t>定四年</w:t>
      </w:r>
      <w:r>
        <w:rPr>
          <w:rFonts w:hint="eastAsia" w:eastAsia="宋体"/>
          <w:lang w:eastAsia="zh-CN"/>
        </w:rPr>
        <w:t>》</w:t>
      </w:r>
      <w:r>
        <w:t>之</w:t>
      </w:r>
      <w:r>
        <w:rPr>
          <w:rFonts w:hint="eastAsia" w:eastAsia="宋体"/>
          <w:lang w:eastAsia="zh-CN"/>
        </w:rPr>
        <w:t>“</w:t>
      </w:r>
      <w:r>
        <w:t>豫章</w:t>
      </w:r>
      <w:r>
        <w:rPr>
          <w:rFonts w:hint="eastAsia" w:eastAsia="宋体"/>
          <w:lang w:eastAsia="zh-CN"/>
        </w:rPr>
        <w:t>”</w:t>
      </w:r>
    </w:p>
    <w:p w14:paraId="5C029F0A">
      <w:r>
        <w:t>其説皆確不可拔。其有先儒説本不誤，而後儒輒</w:t>
      </w:r>
    </w:p>
    <w:p w14:paraId="7BF2487E">
      <w:r>
        <w:t>【第146页】</w:t>
      </w:r>
    </w:p>
    <w:p w14:paraId="3AB95683">
      <w:r>
        <w:t>生異義者，必申明舊説以決其是非。其最爲譾劣者，若陳氏之</w:t>
      </w:r>
      <w:r>
        <w:rPr>
          <w:rFonts w:hint="eastAsia" w:eastAsia="宋体"/>
          <w:lang w:eastAsia="zh-CN"/>
        </w:rPr>
        <w:t>《</w:t>
      </w:r>
      <w:r>
        <w:t>禮記集説</w:t>
      </w:r>
      <w:r>
        <w:rPr>
          <w:rFonts w:hint="eastAsia" w:eastAsia="宋体"/>
          <w:lang w:eastAsia="zh-CN"/>
        </w:rPr>
        <w:t>》【</w:t>
      </w:r>
      <w:r>
        <w:t>“ou，及近世之</w:t>
      </w:r>
    </w:p>
    <w:p w14:paraId="0CBA4058">
      <w:r>
        <w:rPr>
          <w:rFonts w:hint="eastAsia" w:eastAsia="宋体"/>
          <w:lang w:eastAsia="zh-CN"/>
        </w:rPr>
        <w:t>《</w:t>
      </w:r>
      <w:r>
        <w:t>四書講章</w:t>
      </w:r>
      <w:r>
        <w:rPr>
          <w:rFonts w:hint="eastAsia" w:eastAsia="宋体"/>
          <w:lang w:eastAsia="zh-CN"/>
        </w:rPr>
        <w:t>》【</w:t>
      </w:r>
      <w:r>
        <w:t>J，皆直指其繆，不使貽誤後人。而各經中飲食、衣服、宫室、器皿之制，皆</w:t>
      </w:r>
    </w:p>
    <w:p w14:paraId="48DF1250">
      <w:r>
        <w:t>攷定精審，而言之鑿鑿，故能以古義之宏深，啓後學之錮蔽，使沈溺俗説者一見而失其所</w:t>
      </w:r>
    </w:p>
    <w:p w14:paraId="4E47C799">
      <w:r>
        <w:t>守，學識通明者一見而曠然大變，其發聾振</w:t>
      </w:r>
      <w:r>
        <w:rPr>
          <w:rFonts w:hint="eastAsia" w:eastAsia="宋体"/>
          <w:lang w:eastAsia="zh-CN"/>
        </w:rPr>
        <w:t>&lt;</w:t>
      </w:r>
      <w:r>
        <w:t>瞶</w:t>
      </w:r>
      <w:r>
        <w:rPr>
          <w:rFonts w:hint="eastAsia" w:eastAsia="宋体"/>
          <w:lang w:eastAsia="zh-CN"/>
        </w:rPr>
        <w:t>&gt;【</w:t>
      </w:r>
      <w:r>
        <w:t>聵</w:t>
      </w:r>
      <w:r>
        <w:rPr>
          <w:rFonts w:hint="eastAsia" w:eastAsia="宋体"/>
          <w:lang w:eastAsia="zh-CN"/>
        </w:rPr>
        <w:t>】</w:t>
      </w:r>
      <w:r>
        <w:t>之功豈可一二數哉？是宜傳之百世</w:t>
      </w:r>
    </w:p>
    <w:p w14:paraId="579EC108">
      <w:r>
        <w:t>使家有其書，人知其説，則晚近鑿空之論、譾陋之學，無自而囿學者之耳目，而舊説之閒有未</w:t>
      </w:r>
    </w:p>
    <w:p w14:paraId="1FA6ACD9">
      <w:r>
        <w:t>當者，亦得去非從是，而不至爲成見所拘矣。道光六年八月八日叙，時年八十有三</w:t>
      </w:r>
    </w:p>
    <w:p w14:paraId="7EA28F92">
      <w:pPr>
        <w:rPr>
          <w:rFonts w:hint="eastAsia" w:eastAsia="宋体"/>
          <w:lang w:eastAsia="zh-CN"/>
        </w:rPr>
      </w:pPr>
      <w:r>
        <w:rPr>
          <w:rFonts w:hint="eastAsia" w:eastAsia="宋体"/>
          <w:lang w:eastAsia="zh-CN"/>
        </w:rPr>
        <w:t>&lt;</w:t>
      </w:r>
      <w:r>
        <w:t>説明</w:t>
      </w:r>
      <w:r>
        <w:rPr>
          <w:rFonts w:hint="eastAsia" w:eastAsia="宋体"/>
          <w:lang w:eastAsia="zh-CN"/>
        </w:rPr>
        <w:t>&gt;</w:t>
      </w:r>
    </w:p>
    <w:p w14:paraId="3F8ABD2D">
      <w:r>
        <w:t>文載</w:t>
      </w:r>
      <w:r>
        <w:rPr>
          <w:rFonts w:hint="eastAsia" w:eastAsia="宋体"/>
          <w:lang w:eastAsia="zh-CN"/>
        </w:rPr>
        <w:t>《</w:t>
      </w:r>
      <w:r>
        <w:t>羣經識小</w:t>
      </w:r>
      <w:r>
        <w:rPr>
          <w:rFonts w:hint="eastAsia" w:eastAsia="宋体"/>
          <w:lang w:eastAsia="zh-CN"/>
        </w:rPr>
        <w:t>》</w:t>
      </w:r>
      <w:r>
        <w:t>，羅振玉收入</w:t>
      </w:r>
      <w:r>
        <w:rPr>
          <w:rFonts w:hint="eastAsia" w:eastAsia="宋体"/>
          <w:lang w:eastAsia="zh-CN"/>
        </w:rPr>
        <w:t>《</w:t>
      </w:r>
      <w:r>
        <w:t>王石臞先生遺文</w:t>
      </w:r>
      <w:r>
        <w:rPr>
          <w:rFonts w:hint="eastAsia" w:eastAsia="宋体"/>
          <w:lang w:eastAsia="zh-CN"/>
        </w:rPr>
        <w:t>》</w:t>
      </w:r>
      <w:r>
        <w:t>卷二</w:t>
      </w:r>
    </w:p>
    <w:p w14:paraId="0690618D">
      <w:pPr>
        <w:rPr>
          <w:rFonts w:hint="eastAsia" w:eastAsia="宋体"/>
          <w:lang w:eastAsia="zh-CN"/>
        </w:rPr>
      </w:pPr>
      <w:r>
        <w:rPr>
          <w:rFonts w:hint="eastAsia" w:eastAsia="宋体"/>
          <w:lang w:eastAsia="zh-CN"/>
        </w:rPr>
        <w:t>&lt;</w:t>
      </w:r>
      <w:r>
        <w:t>校注</w:t>
      </w:r>
      <w:r>
        <w:rPr>
          <w:rFonts w:hint="eastAsia" w:eastAsia="宋体"/>
          <w:lang w:eastAsia="zh-CN"/>
        </w:rPr>
        <w:t>&gt;</w:t>
      </w:r>
    </w:p>
    <w:p w14:paraId="33E7F056">
      <w:r>
        <w:rPr>
          <w:rFonts w:hint="eastAsia" w:eastAsia="宋体"/>
          <w:lang w:eastAsia="zh-CN"/>
        </w:rPr>
        <w:t>【</w:t>
      </w:r>
      <w:r>
        <w:t>一</w:t>
      </w:r>
      <w:r>
        <w:rPr>
          <w:rFonts w:hint="eastAsia" w:eastAsia="宋体"/>
          <w:lang w:eastAsia="zh-CN"/>
        </w:rPr>
        <w:t>】《</w:t>
      </w:r>
      <w:r>
        <w:t>羣經識小</w:t>
      </w:r>
      <w:r>
        <w:rPr>
          <w:rFonts w:hint="eastAsia" w:eastAsia="宋体"/>
          <w:lang w:eastAsia="zh-CN"/>
        </w:rPr>
        <w:t>》</w:t>
      </w:r>
      <w:r>
        <w:t>八卷，見</w:t>
      </w:r>
      <w:r>
        <w:rPr>
          <w:rFonts w:hint="eastAsia" w:eastAsia="宋体"/>
          <w:lang w:eastAsia="zh-CN"/>
        </w:rPr>
        <w:t>《</w:t>
      </w:r>
      <w:r>
        <w:t>清經解</w:t>
      </w:r>
      <w:r>
        <w:rPr>
          <w:rFonts w:hint="eastAsia" w:eastAsia="宋体"/>
          <w:lang w:eastAsia="zh-CN"/>
        </w:rPr>
        <w:t>》</w:t>
      </w:r>
      <w:r>
        <w:t>，撰者李惇</w:t>
      </w:r>
      <w:r>
        <w:rPr>
          <w:rFonts w:hint="eastAsia" w:eastAsia="宋体"/>
          <w:lang w:eastAsia="zh-CN"/>
        </w:rPr>
        <w:t>&lt;</w:t>
      </w:r>
      <w:r>
        <w:t>一七三四|一七八四</w:t>
      </w:r>
      <w:r>
        <w:rPr>
          <w:rFonts w:hint="eastAsia" w:eastAsia="宋体"/>
          <w:lang w:eastAsia="zh-CN"/>
        </w:rPr>
        <w:t>&gt;</w:t>
      </w:r>
      <w:r>
        <w:t>，字成裕，一字孝臣，江蘇</w:t>
      </w:r>
    </w:p>
    <w:p w14:paraId="553C93E5">
      <w:r>
        <w:t>高郵人，乾隆四十五年進士。</w:t>
      </w:r>
      <w:r>
        <w:rPr>
          <w:rFonts w:hint="eastAsia" w:eastAsia="宋体"/>
          <w:lang w:eastAsia="zh-CN"/>
        </w:rPr>
        <w:t>《</w:t>
      </w:r>
      <w:r>
        <w:t>羣經識小</w:t>
      </w:r>
      <w:r>
        <w:rPr>
          <w:rFonts w:hint="eastAsia" w:eastAsia="宋体"/>
          <w:lang w:eastAsia="zh-CN"/>
        </w:rPr>
        <w:t>》</w:t>
      </w:r>
      <w:r>
        <w:t>外，尚有</w:t>
      </w:r>
      <w:r>
        <w:rPr>
          <w:rFonts w:hint="eastAsia" w:eastAsia="宋体"/>
          <w:lang w:eastAsia="zh-CN"/>
        </w:rPr>
        <w:t>《</w:t>
      </w:r>
      <w:r>
        <w:t>説文引書字異考</w:t>
      </w:r>
      <w:r>
        <w:rPr>
          <w:rFonts w:hint="eastAsia" w:eastAsia="宋体"/>
          <w:lang w:eastAsia="zh-CN"/>
        </w:rPr>
        <w:t>》</w:t>
      </w:r>
      <w:r>
        <w:t>、</w:t>
      </w:r>
      <w:r>
        <w:rPr>
          <w:rFonts w:hint="eastAsia" w:eastAsia="宋体"/>
          <w:lang w:eastAsia="zh-CN"/>
        </w:rPr>
        <w:t>《</w:t>
      </w:r>
      <w:r>
        <w:t>淀湖漫稿</w:t>
      </w:r>
      <w:r>
        <w:rPr>
          <w:rFonts w:hint="eastAsia" w:eastAsia="宋体"/>
          <w:lang w:eastAsia="zh-CN"/>
        </w:rPr>
        <w:t>》</w:t>
      </w:r>
      <w:r>
        <w:t>及詩文集。其生平見</w:t>
      </w:r>
    </w:p>
    <w:p w14:paraId="215FEFE5">
      <w:pPr>
        <w:rPr>
          <w:rFonts w:hint="eastAsia" w:eastAsia="宋体"/>
          <w:lang w:eastAsia="zh-CN"/>
        </w:rPr>
      </w:pPr>
      <w:r>
        <w:t>汪中</w:t>
      </w:r>
      <w:r>
        <w:rPr>
          <w:rFonts w:hint="eastAsia" w:eastAsia="宋体"/>
          <w:lang w:eastAsia="zh-CN"/>
        </w:rPr>
        <w:t>《</w:t>
      </w:r>
      <w:r>
        <w:t>大清故候選知縣李君墓志銘</w:t>
      </w:r>
      <w:r>
        <w:rPr>
          <w:rFonts w:hint="eastAsia" w:eastAsia="宋体"/>
          <w:lang w:eastAsia="zh-CN"/>
        </w:rPr>
        <w:t>》</w:t>
      </w:r>
      <w:r>
        <w:t>。王氏</w:t>
      </w:r>
      <w:r>
        <w:rPr>
          <w:rFonts w:hint="eastAsia" w:eastAsia="宋体"/>
          <w:lang w:eastAsia="zh-CN"/>
        </w:rPr>
        <w:t>《</w:t>
      </w:r>
      <w:r>
        <w:t>經義述聞</w:t>
      </w:r>
      <w:r>
        <w:rPr>
          <w:rFonts w:hint="eastAsia" w:eastAsia="宋体"/>
          <w:lang w:eastAsia="zh-CN"/>
        </w:rPr>
        <w:t>》</w:t>
      </w:r>
      <w:r>
        <w:t>體例即仿</w:t>
      </w:r>
      <w:r>
        <w:rPr>
          <w:rFonts w:hint="eastAsia" w:eastAsia="宋体"/>
          <w:lang w:eastAsia="zh-CN"/>
        </w:rPr>
        <w:t>《</w:t>
      </w:r>
      <w:r>
        <w:t>羣經識小</w:t>
      </w:r>
      <w:r>
        <w:rPr>
          <w:rFonts w:hint="eastAsia" w:eastAsia="宋体"/>
          <w:lang w:eastAsia="zh-CN"/>
        </w:rPr>
        <w:t>》</w:t>
      </w:r>
    </w:p>
    <w:p w14:paraId="71536E89">
      <w:r>
        <w:rPr>
          <w:rFonts w:hint="eastAsia" w:eastAsia="宋体"/>
          <w:lang w:eastAsia="zh-CN"/>
        </w:rPr>
        <w:t>【</w:t>
      </w:r>
      <w:r>
        <w:t>二</w:t>
      </w:r>
      <w:r>
        <w:rPr>
          <w:rFonts w:hint="eastAsia" w:eastAsia="宋体"/>
          <w:lang w:eastAsia="zh-CN"/>
        </w:rPr>
        <w:t>】“</w:t>
      </w:r>
      <w:r>
        <w:t>沮</w:t>
      </w:r>
      <w:r>
        <w:rPr>
          <w:rFonts w:hint="eastAsia" w:eastAsia="宋体"/>
          <w:lang w:eastAsia="zh-CN"/>
        </w:rPr>
        <w:t>”</w:t>
      </w:r>
      <w:r>
        <w:t>，</w:t>
      </w:r>
      <w:r>
        <w:rPr>
          <w:rFonts w:hint="eastAsia" w:eastAsia="宋体"/>
          <w:lang w:eastAsia="zh-CN"/>
        </w:rPr>
        <w:t>《</w:t>
      </w:r>
      <w:r>
        <w:t>續增高郵州志</w:t>
      </w:r>
      <w:r>
        <w:rPr>
          <w:rFonts w:hint="eastAsia" w:eastAsia="宋体"/>
          <w:lang w:eastAsia="zh-CN"/>
        </w:rPr>
        <w:t>》</w:t>
      </w:r>
      <w:r>
        <w:t>作</w:t>
      </w:r>
      <w:r>
        <w:rPr>
          <w:rFonts w:hint="eastAsia" w:eastAsia="宋体"/>
          <w:lang w:eastAsia="zh-CN"/>
        </w:rPr>
        <w:t>“</w:t>
      </w:r>
      <w:r>
        <w:t>阻</w:t>
      </w:r>
      <w:r>
        <w:rPr>
          <w:rFonts w:hint="eastAsia" w:eastAsia="宋体"/>
          <w:lang w:eastAsia="zh-CN"/>
        </w:rPr>
        <w:t>”</w:t>
      </w:r>
      <w:r>
        <w:t>，誤</w:t>
      </w:r>
    </w:p>
    <w:p w14:paraId="15CFF006">
      <w:r>
        <w:rPr>
          <w:rFonts w:hint="eastAsia" w:eastAsia="宋体"/>
          <w:lang w:eastAsia="zh-CN"/>
        </w:rPr>
        <w:t>【</w:t>
      </w:r>
      <w:r>
        <w:t>三</w:t>
      </w:r>
      <w:r>
        <w:rPr>
          <w:rFonts w:hint="eastAsia" w:eastAsia="宋体"/>
          <w:lang w:eastAsia="zh-CN"/>
        </w:rPr>
        <w:t>】</w:t>
      </w:r>
      <w:r>
        <w:t>乾隆四十年乙未。王念孫自京師乞假旋里，朱笥河有詩贈行，</w:t>
      </w:r>
      <w:r>
        <w:rPr>
          <w:rFonts w:hint="eastAsia" w:eastAsia="宋体"/>
          <w:lang w:eastAsia="zh-CN"/>
        </w:rPr>
        <w:t>《</w:t>
      </w:r>
      <w:r>
        <w:t>高郵州志+文苑傳</w:t>
      </w:r>
      <w:r>
        <w:rPr>
          <w:rFonts w:hint="eastAsia" w:eastAsia="宋体"/>
          <w:lang w:eastAsia="zh-CN"/>
        </w:rPr>
        <w:t>》</w:t>
      </w:r>
      <w:r>
        <w:t>亦記入乙</w:t>
      </w:r>
    </w:p>
    <w:p w14:paraId="30A48650">
      <w:r>
        <w:t>未。此序作</w:t>
      </w:r>
      <w:r>
        <w:rPr>
          <w:rFonts w:hint="eastAsia" w:eastAsia="宋体"/>
          <w:lang w:eastAsia="zh-CN"/>
        </w:rPr>
        <w:t>“</w:t>
      </w:r>
      <w:r>
        <w:t>丙申</w:t>
      </w:r>
      <w:r>
        <w:rPr>
          <w:rFonts w:hint="eastAsia" w:eastAsia="宋体"/>
          <w:lang w:eastAsia="zh-CN"/>
        </w:rPr>
        <w:t>”</w:t>
      </w:r>
      <w:r>
        <w:t>，殆歲末年初之差</w:t>
      </w:r>
    </w:p>
    <w:p w14:paraId="16F9FAD4">
      <w:r>
        <w:rPr>
          <w:rFonts w:hint="eastAsia" w:eastAsia="宋体"/>
          <w:lang w:eastAsia="zh-CN"/>
        </w:rPr>
        <w:t>【</w:t>
      </w:r>
      <w:r>
        <w:t>四</w:t>
      </w:r>
      <w:r>
        <w:rPr>
          <w:rFonts w:hint="eastAsia" w:eastAsia="宋体"/>
          <w:lang w:eastAsia="zh-CN"/>
        </w:rPr>
        <w:t>】“</w:t>
      </w:r>
      <w:r>
        <w:t>子孙其逢</w:t>
      </w:r>
      <w:r>
        <w:rPr>
          <w:rFonts w:hint="eastAsia" w:eastAsia="宋体"/>
          <w:lang w:eastAsia="zh-CN"/>
        </w:rPr>
        <w:t>”</w:t>
      </w:r>
      <w:r>
        <w:t>條，在</w:t>
      </w:r>
      <w:r>
        <w:rPr>
          <w:rFonts w:hint="eastAsia" w:eastAsia="宋体"/>
          <w:lang w:eastAsia="zh-CN"/>
        </w:rPr>
        <w:t>《</w:t>
      </w:r>
      <w:r>
        <w:t>經義述聞</w:t>
      </w:r>
      <w:r>
        <w:rPr>
          <w:rFonts w:hint="eastAsia" w:eastAsia="宋体"/>
          <w:lang w:eastAsia="zh-CN"/>
        </w:rPr>
        <w:t>》</w:t>
      </w:r>
      <w:r>
        <w:t>卷三</w:t>
      </w:r>
    </w:p>
    <w:p w14:paraId="4F6EDF58">
      <w:r>
        <w:t>【第147页】</w:t>
      </w:r>
    </w:p>
    <w:p w14:paraId="7147CBBC">
      <w:r>
        <w:rPr>
          <w:rFonts w:hint="eastAsia" w:eastAsia="宋体"/>
          <w:lang w:eastAsia="zh-CN"/>
        </w:rPr>
        <w:t>【</w:t>
      </w:r>
      <w:r>
        <w:t>五</w:t>
      </w:r>
      <w:r>
        <w:rPr>
          <w:rFonts w:hint="eastAsia" w:eastAsia="宋体"/>
          <w:lang w:eastAsia="zh-CN"/>
        </w:rPr>
        <w:t>】“</w:t>
      </w:r>
      <w:r>
        <w:t>濟盈不濡軌</w:t>
      </w:r>
      <w:r>
        <w:rPr>
          <w:rFonts w:hint="eastAsia" w:eastAsia="宋体"/>
          <w:lang w:eastAsia="zh-CN"/>
        </w:rPr>
        <w:t>”</w:t>
      </w:r>
      <w:r>
        <w:t>條，在</w:t>
      </w:r>
      <w:r>
        <w:rPr>
          <w:rFonts w:hint="eastAsia" w:eastAsia="宋体"/>
          <w:lang w:eastAsia="zh-CN"/>
        </w:rPr>
        <w:t>《</w:t>
      </w:r>
      <w:r>
        <w:t>經義述聞</w:t>
      </w:r>
      <w:r>
        <w:rPr>
          <w:rFonts w:hint="eastAsia" w:eastAsia="宋体"/>
          <w:lang w:eastAsia="zh-CN"/>
        </w:rPr>
        <w:t>》</w:t>
      </w:r>
      <w:r>
        <w:t>卷五</w:t>
      </w:r>
    </w:p>
    <w:p w14:paraId="07E6AD16">
      <w:r>
        <w:rPr>
          <w:rFonts w:hint="eastAsia" w:eastAsia="宋体"/>
          <w:lang w:eastAsia="zh-CN"/>
        </w:rPr>
        <w:t>【</w:t>
      </w:r>
      <w:r>
        <w:t>六</w:t>
      </w:r>
      <w:r>
        <w:rPr>
          <w:rFonts w:hint="eastAsia" w:eastAsia="宋体"/>
          <w:lang w:eastAsia="zh-CN"/>
        </w:rPr>
        <w:t>】《</w:t>
      </w:r>
      <w:r>
        <w:t>尚書</w:t>
      </w:r>
      <w:r>
        <w:rPr>
          <w:rFonts w:hint="eastAsia" w:eastAsia="宋体"/>
          <w:lang w:eastAsia="zh-CN"/>
        </w:rPr>
        <w:t>》</w:t>
      </w:r>
      <w:r>
        <w:t>四條，在</w:t>
      </w:r>
      <w:r>
        <w:rPr>
          <w:rFonts w:hint="eastAsia" w:eastAsia="宋体"/>
          <w:lang w:eastAsia="zh-CN"/>
        </w:rPr>
        <w:t>《</w:t>
      </w:r>
      <w:r>
        <w:t>群經識小</w:t>
      </w:r>
      <w:r>
        <w:rPr>
          <w:rFonts w:hint="eastAsia" w:eastAsia="宋体"/>
          <w:lang w:eastAsia="zh-CN"/>
        </w:rPr>
        <w:t>》</w:t>
      </w:r>
      <w:r>
        <w:t>卷二</w:t>
      </w:r>
    </w:p>
    <w:p w14:paraId="71ACDC72">
      <w:r>
        <w:rPr>
          <w:rFonts w:hint="eastAsia" w:eastAsia="宋体"/>
          <w:lang w:eastAsia="zh-CN"/>
        </w:rPr>
        <w:t>【</w:t>
      </w:r>
      <w:r>
        <w:t>七</w:t>
      </w:r>
      <w:r>
        <w:rPr>
          <w:rFonts w:hint="eastAsia" w:eastAsia="宋体"/>
          <w:lang w:eastAsia="zh-CN"/>
        </w:rPr>
        <w:t>】《</w:t>
      </w:r>
      <w:r>
        <w:t>詩經</w:t>
      </w:r>
      <w:r>
        <w:rPr>
          <w:rFonts w:hint="eastAsia" w:eastAsia="宋体"/>
          <w:lang w:eastAsia="zh-CN"/>
        </w:rPr>
        <w:t>》</w:t>
      </w:r>
      <w:r>
        <w:t>二條，在</w:t>
      </w:r>
      <w:r>
        <w:rPr>
          <w:rFonts w:hint="eastAsia" w:eastAsia="宋体"/>
          <w:lang w:eastAsia="zh-CN"/>
        </w:rPr>
        <w:t>《</w:t>
      </w:r>
      <w:r>
        <w:t>群經識小</w:t>
      </w:r>
      <w:r>
        <w:rPr>
          <w:rFonts w:hint="eastAsia" w:eastAsia="宋体"/>
          <w:lang w:eastAsia="zh-CN"/>
        </w:rPr>
        <w:t>》</w:t>
      </w:r>
      <w:r>
        <w:t>卷三</w:t>
      </w:r>
    </w:p>
    <w:p w14:paraId="19BABA04">
      <w:r>
        <w:rPr>
          <w:rFonts w:hint="eastAsia" w:eastAsia="宋体"/>
          <w:lang w:eastAsia="zh-CN"/>
        </w:rPr>
        <w:t>【</w:t>
      </w:r>
      <w:r>
        <w:t>八</w:t>
      </w:r>
      <w:r>
        <w:rPr>
          <w:rFonts w:hint="eastAsia" w:eastAsia="宋体"/>
          <w:lang w:eastAsia="zh-CN"/>
        </w:rPr>
        <w:t>】</w:t>
      </w:r>
      <w:r>
        <w:t>三</w:t>
      </w:r>
      <w:r>
        <w:rPr>
          <w:rFonts w:hint="eastAsia" w:eastAsia="宋体"/>
          <w:lang w:eastAsia="zh-CN"/>
        </w:rPr>
        <w:t>《</w:t>
      </w:r>
      <w:r>
        <w:t>禮</w:t>
      </w:r>
      <w:r>
        <w:rPr>
          <w:rFonts w:hint="eastAsia" w:eastAsia="宋体"/>
          <w:lang w:eastAsia="zh-CN"/>
        </w:rPr>
        <w:t>》</w:t>
      </w:r>
      <w:r>
        <w:t>五條，在</w:t>
      </w:r>
      <w:r>
        <w:rPr>
          <w:rFonts w:hint="eastAsia" w:eastAsia="宋体"/>
          <w:lang w:eastAsia="zh-CN"/>
        </w:rPr>
        <w:t>《</w:t>
      </w:r>
      <w:r>
        <w:t>群經識小</w:t>
      </w:r>
      <w:r>
        <w:rPr>
          <w:rFonts w:hint="eastAsia" w:eastAsia="宋体"/>
          <w:lang w:eastAsia="zh-CN"/>
        </w:rPr>
        <w:t>》</w:t>
      </w:r>
      <w:r>
        <w:t>卷四、卷八</w:t>
      </w:r>
    </w:p>
    <w:p w14:paraId="366B365C">
      <w:r>
        <w:rPr>
          <w:rFonts w:hint="eastAsia" w:eastAsia="宋体"/>
          <w:lang w:eastAsia="zh-CN"/>
        </w:rPr>
        <w:t>【</w:t>
      </w:r>
      <w:r>
        <w:t>九</w:t>
      </w:r>
      <w:r>
        <w:rPr>
          <w:rFonts w:hint="eastAsia" w:eastAsia="宋体"/>
          <w:lang w:eastAsia="zh-CN"/>
        </w:rPr>
        <w:t>】《</w:t>
      </w:r>
      <w:r>
        <w:t>左傳</w:t>
      </w:r>
      <w:r>
        <w:rPr>
          <w:rFonts w:hint="eastAsia" w:eastAsia="宋体"/>
          <w:lang w:eastAsia="zh-CN"/>
        </w:rPr>
        <w:t>》</w:t>
      </w:r>
      <w:r>
        <w:t>二條，在</w:t>
      </w:r>
      <w:r>
        <w:rPr>
          <w:rFonts w:hint="eastAsia" w:eastAsia="宋体"/>
          <w:lang w:eastAsia="zh-CN"/>
        </w:rPr>
        <w:t>《</w:t>
      </w:r>
      <w:r>
        <w:t>群經識小</w:t>
      </w:r>
      <w:r>
        <w:rPr>
          <w:rFonts w:hint="eastAsia" w:eastAsia="宋体"/>
          <w:lang w:eastAsia="zh-CN"/>
        </w:rPr>
        <w:t>》</w:t>
      </w:r>
      <w:r>
        <w:t>卷五、卷八</w:t>
      </w:r>
    </w:p>
    <w:p w14:paraId="6090187E">
      <w:r>
        <w:rPr>
          <w:rFonts w:hint="eastAsia" w:eastAsia="宋体"/>
          <w:lang w:eastAsia="zh-CN"/>
        </w:rPr>
        <w:t>【</w:t>
      </w:r>
      <w:r>
        <w:t>一〇凵</w:t>
      </w:r>
      <w:r>
        <w:rPr>
          <w:rFonts w:hint="eastAsia" w:eastAsia="宋体"/>
          <w:lang w:eastAsia="zh-CN"/>
        </w:rPr>
        <w:t>《</w:t>
      </w:r>
      <w:r>
        <w:t>禮記集説</w:t>
      </w:r>
      <w:r>
        <w:rPr>
          <w:rFonts w:hint="eastAsia" w:eastAsia="宋体"/>
          <w:lang w:eastAsia="zh-CN"/>
        </w:rPr>
        <w:t>》</w:t>
      </w:r>
      <w:r>
        <w:t>，元陳澔撰</w:t>
      </w:r>
    </w:p>
    <w:p w14:paraId="20A279D2">
      <w:r>
        <w:rPr>
          <w:rFonts w:hint="eastAsia" w:eastAsia="宋体"/>
          <w:lang w:eastAsia="zh-CN"/>
        </w:rPr>
        <w:t>【</w:t>
      </w:r>
      <w:r>
        <w:t>一一</w:t>
      </w:r>
      <w:r>
        <w:rPr>
          <w:rFonts w:hint="eastAsia" w:eastAsia="宋体"/>
          <w:lang w:eastAsia="zh-CN"/>
        </w:rPr>
        <w:t>】《</w:t>
      </w:r>
      <w:r>
        <w:t>四書講章</w:t>
      </w:r>
      <w:r>
        <w:rPr>
          <w:rFonts w:hint="eastAsia" w:eastAsia="宋体"/>
          <w:lang w:eastAsia="zh-CN"/>
        </w:rPr>
        <w:t>》</w:t>
      </w:r>
      <w:r>
        <w:t>，清陳范撰。陳范。福建長樂人，康熙時布衣</w:t>
      </w:r>
    </w:p>
    <w:p w14:paraId="5D68E1E8">
      <w:r>
        <w:t>讀</w:t>
      </w:r>
      <w:r>
        <w:rPr>
          <w:rFonts w:hint="eastAsia" w:eastAsia="宋体"/>
          <w:lang w:eastAsia="zh-CN"/>
        </w:rPr>
        <w:t>&lt;</w:t>
      </w:r>
      <w:r>
        <w:t>荀子</w:t>
      </w:r>
      <w:r>
        <w:rPr>
          <w:rFonts w:hint="eastAsia" w:eastAsia="宋体"/>
          <w:lang w:eastAsia="zh-CN"/>
        </w:rPr>
        <w:t>&gt;</w:t>
      </w:r>
      <w:r>
        <w:t>雜志</w:t>
      </w:r>
      <w:r>
        <w:rPr>
          <w:rFonts w:hint="eastAsia" w:eastAsia="宋体"/>
          <w:lang w:eastAsia="zh-CN"/>
        </w:rPr>
        <w:t>》</w:t>
      </w:r>
      <w:r>
        <w:t>叙</w:t>
      </w:r>
    </w:p>
    <w:p w14:paraId="145C9899">
      <w:r>
        <w:rPr>
          <w:rFonts w:hint="eastAsia" w:eastAsia="宋体"/>
          <w:lang w:eastAsia="zh-CN"/>
        </w:rPr>
        <w:t>《</w:t>
      </w:r>
      <w:r>
        <w:t>荀子</w:t>
      </w:r>
      <w:r>
        <w:rPr>
          <w:rFonts w:hint="eastAsia" w:eastAsia="宋体"/>
          <w:lang w:eastAsia="zh-CN"/>
        </w:rPr>
        <w:t>》</w:t>
      </w:r>
      <w:r>
        <w:t>一書，注者蓋鮮，獨楊評事創通大義</w:t>
      </w:r>
      <w:r>
        <w:rPr>
          <w:rFonts w:hint="eastAsia" w:eastAsia="宋体"/>
          <w:lang w:eastAsia="zh-CN"/>
        </w:rPr>
        <w:t>【</w:t>
      </w:r>
      <w:r>
        <w:t>lJ。多所發明，洵蘭陵之功臣也clD。而所</w:t>
      </w:r>
    </w:p>
    <w:p w14:paraId="5781CED1">
      <w:r>
        <w:t>據之本已多譌錯，未能釐正，又當時古音久晦通借之字或失其讀。後之學者諷誦遺文</w:t>
      </w:r>
    </w:p>
    <w:p w14:paraId="1E020F9D">
      <w:r>
        <w:t>研求古義，其可不加以討論與？盧抱經學士據宋吕夏卿本校刊oml，而又博訪通人，以是</w:t>
      </w:r>
    </w:p>
    <w:p w14:paraId="1327338F">
      <w:r>
        <w:t>正之。劉端臨廣文又補盧校之所未及</w:t>
      </w:r>
      <w:r>
        <w:rPr>
          <w:rFonts w:hint="eastAsia" w:eastAsia="宋体"/>
          <w:lang w:eastAsia="zh-CN"/>
        </w:rPr>
        <w:t>【</w:t>
      </w:r>
      <w:r>
        <w:t>四，已十得其六七矣，而所論猶有遺忘。不揣固</w:t>
      </w:r>
    </w:p>
    <w:p w14:paraId="040E6151">
      <w:r>
        <w:t>陋，乃詳載諸説而附以鄙見。凡書之譌文。注之誤解，皆一一剖辨之。又得陳碩甫文學所</w:t>
      </w:r>
    </w:p>
    <w:p w14:paraId="4A159F0E">
      <w:r>
        <w:t>鈔錢佃本</w:t>
      </w:r>
    </w:p>
    <w:p w14:paraId="1A7A3E17">
      <w:r>
        <w:t>龔定庵中翰所得龔士离本</w:t>
      </w:r>
      <w:r>
        <w:rPr>
          <w:rFonts w:hint="eastAsia" w:eastAsia="宋体"/>
          <w:lang w:eastAsia="zh-CN"/>
        </w:rPr>
        <w:t>【&lt;】</w:t>
      </w:r>
      <w:r>
        <w:t>，及元、明諸本以相參訂，而俗本與舊本傳寫之</w:t>
      </w:r>
    </w:p>
    <w:p w14:paraId="4E88CC91">
      <w:r>
        <w:t>【第148页】</w:t>
      </w:r>
    </w:p>
    <w:p w14:paraId="129B4573">
      <w:r>
        <w:t>譌，胥可得而正也。汲深綆短，自信未能，所望好此學者重爲研究焉。道光九年十二月二</w:t>
      </w:r>
    </w:p>
    <w:p w14:paraId="74CFD70B">
      <w:r>
        <w:t>十日，高郵王念孫叙。時年八十有六</w:t>
      </w:r>
    </w:p>
    <w:p w14:paraId="42FCEC7B">
      <w:r>
        <w:rPr>
          <w:rFonts w:hint="eastAsia" w:eastAsia="宋体"/>
          <w:lang w:eastAsia="zh-CN"/>
        </w:rPr>
        <w:t>&lt;</w:t>
      </w:r>
      <w:r>
        <w:t>説明︼</w:t>
      </w:r>
    </w:p>
    <w:p w14:paraId="5BAB089B">
      <w:r>
        <w:t>文載</w:t>
      </w:r>
      <w:r>
        <w:rPr>
          <w:rFonts w:hint="eastAsia" w:eastAsia="宋体"/>
          <w:lang w:eastAsia="zh-CN"/>
        </w:rPr>
        <w:t>《</w:t>
      </w:r>
      <w:r>
        <w:t>王石臞先生遺文</w:t>
      </w:r>
      <w:r>
        <w:rPr>
          <w:rFonts w:hint="eastAsia" w:eastAsia="宋体"/>
          <w:lang w:eastAsia="zh-CN"/>
        </w:rPr>
        <w:t>》</w:t>
      </w:r>
      <w:r>
        <w:t>卷三。</w:t>
      </w:r>
    </w:p>
    <w:p w14:paraId="02C851FE">
      <w:pPr>
        <w:rPr>
          <w:rFonts w:hint="eastAsia" w:eastAsia="宋体"/>
          <w:lang w:eastAsia="zh-CN"/>
        </w:rPr>
      </w:pPr>
      <w:r>
        <w:rPr>
          <w:rFonts w:hint="eastAsia" w:eastAsia="宋体"/>
          <w:lang w:eastAsia="zh-CN"/>
        </w:rPr>
        <w:t>【</w:t>
      </w:r>
      <w:r>
        <w:t>校注</w:t>
      </w:r>
      <w:r>
        <w:rPr>
          <w:rFonts w:hint="eastAsia" w:eastAsia="宋体"/>
          <w:lang w:eastAsia="zh-CN"/>
        </w:rPr>
        <w:t>&gt;</w:t>
      </w:r>
    </w:p>
    <w:p w14:paraId="5CA496F2">
      <w:r>
        <w:rPr>
          <w:rFonts w:hint="eastAsia" w:eastAsia="宋体"/>
          <w:lang w:eastAsia="zh-CN"/>
        </w:rPr>
        <w:t>【</w:t>
      </w:r>
      <w:r>
        <w:t>一一楊評事，指唐人楊倞，在憲宗朝任大理評事。有</w:t>
      </w:r>
      <w:r>
        <w:rPr>
          <w:rFonts w:hint="eastAsia" w:eastAsia="宋体"/>
          <w:lang w:eastAsia="zh-CN"/>
        </w:rPr>
        <w:t>《</w:t>
      </w:r>
      <w:r>
        <w:t>荀子注</w:t>
      </w:r>
      <w:r>
        <w:rPr>
          <w:rFonts w:hint="eastAsia" w:eastAsia="宋体"/>
          <w:lang w:eastAsia="zh-CN"/>
        </w:rPr>
        <w:t>》</w:t>
      </w:r>
      <w:r>
        <w:t>，爲</w:t>
      </w:r>
      <w:r>
        <w:rPr>
          <w:rFonts w:hint="eastAsia" w:eastAsia="宋体"/>
          <w:lang w:eastAsia="zh-CN"/>
        </w:rPr>
        <w:t>《</w:t>
      </w:r>
      <w:r>
        <w:t>荀子</w:t>
      </w:r>
      <w:r>
        <w:rPr>
          <w:rFonts w:hint="eastAsia" w:eastAsia="宋体"/>
          <w:lang w:eastAsia="zh-CN"/>
        </w:rPr>
        <w:t>》</w:t>
      </w:r>
      <w:r>
        <w:t>最早注本</w:t>
      </w:r>
    </w:p>
    <w:p w14:paraId="149E12CA">
      <w:r>
        <w:rPr>
          <w:rFonts w:hint="eastAsia" w:eastAsia="宋体"/>
          <w:lang w:eastAsia="zh-CN"/>
        </w:rPr>
        <w:t>【</w:t>
      </w:r>
      <w:r>
        <w:t>二凵蘭陵，代指荀子，荀子晚年家於蘭陵</w:t>
      </w:r>
    </w:p>
    <w:p w14:paraId="48F09FE7">
      <w:r>
        <w:rPr>
          <w:rFonts w:hint="eastAsia" w:eastAsia="宋体"/>
          <w:lang w:eastAsia="zh-CN"/>
        </w:rPr>
        <w:t>【</w:t>
      </w:r>
      <w:r>
        <w:t>三清盧文弨</w:t>
      </w:r>
      <w:r>
        <w:rPr>
          <w:rFonts w:hint="eastAsia" w:eastAsia="宋体"/>
          <w:lang w:eastAsia="zh-CN"/>
        </w:rPr>
        <w:t>《</w:t>
      </w:r>
      <w:r>
        <w:t>荀子校本</w:t>
      </w:r>
      <w:r>
        <w:rPr>
          <w:rFonts w:hint="eastAsia" w:eastAsia="宋体"/>
          <w:lang w:eastAsia="zh-CN"/>
        </w:rPr>
        <w:t>》</w:t>
      </w:r>
      <w:r>
        <w:t>。</w:t>
      </w:r>
    </w:p>
    <w:p w14:paraId="64362487">
      <w:r>
        <w:rPr>
          <w:rFonts w:hint="eastAsia" w:eastAsia="宋体"/>
          <w:lang w:eastAsia="zh-CN"/>
        </w:rPr>
        <w:t>【</w:t>
      </w:r>
      <w:r>
        <w:t>四</w:t>
      </w:r>
      <w:r>
        <w:rPr>
          <w:rFonts w:hint="eastAsia" w:eastAsia="宋体"/>
          <w:lang w:eastAsia="zh-CN"/>
        </w:rPr>
        <w:t>】</w:t>
      </w:r>
      <w:r>
        <w:t>清劉端臨</w:t>
      </w:r>
      <w:r>
        <w:rPr>
          <w:rFonts w:hint="eastAsia" w:eastAsia="宋体"/>
          <w:lang w:eastAsia="zh-CN"/>
        </w:rPr>
        <w:t>《</w:t>
      </w:r>
      <w:r>
        <w:t>荀子補注</w:t>
      </w:r>
      <w:r>
        <w:rPr>
          <w:rFonts w:hint="eastAsia" w:eastAsia="宋体"/>
          <w:lang w:eastAsia="zh-CN"/>
        </w:rPr>
        <w:t>》</w:t>
      </w:r>
      <w:r>
        <w:t>。</w:t>
      </w:r>
    </w:p>
    <w:p w14:paraId="31A6BFB4">
      <w:r>
        <w:rPr>
          <w:rFonts w:hint="eastAsia" w:eastAsia="宋体"/>
          <w:lang w:eastAsia="zh-CN"/>
        </w:rPr>
        <w:t>【</w:t>
      </w:r>
      <w:r>
        <w:t>五</w:t>
      </w:r>
      <w:r>
        <w:rPr>
          <w:rFonts w:hint="eastAsia" w:eastAsia="宋体"/>
          <w:lang w:eastAsia="zh-CN"/>
        </w:rPr>
        <w:t>】</w:t>
      </w:r>
      <w:r>
        <w:t>宋人錢佃，字仲耕，爲官、治學深受朱熹稱贊</w:t>
      </w:r>
    </w:p>
    <w:p w14:paraId="475CA08A">
      <w:r>
        <w:rPr>
          <w:rFonts w:hint="eastAsia" w:eastAsia="宋体"/>
          <w:lang w:eastAsia="zh-CN"/>
        </w:rPr>
        <w:t>【</w:t>
      </w:r>
      <w:r>
        <w:t>六</w:t>
      </w:r>
      <w:r>
        <w:rPr>
          <w:rFonts w:hint="eastAsia" w:eastAsia="宋体"/>
          <w:lang w:eastAsia="zh-CN"/>
        </w:rPr>
        <w:t>】</w:t>
      </w:r>
      <w:r>
        <w:t>龔士离</w:t>
      </w:r>
      <w:r>
        <w:rPr>
          <w:rFonts w:hint="eastAsia" w:eastAsia="宋体"/>
          <w:lang w:eastAsia="zh-CN"/>
        </w:rPr>
        <w:t>《</w:t>
      </w:r>
      <w:r>
        <w:t>荀子句解</w:t>
      </w:r>
      <w:r>
        <w:rPr>
          <w:rFonts w:hint="eastAsia" w:eastAsia="宋体"/>
          <w:lang w:eastAsia="zh-CN"/>
        </w:rPr>
        <w:t>》</w:t>
      </w:r>
      <w:r>
        <w:t>。</w:t>
      </w:r>
    </w:p>
    <w:p w14:paraId="341406DB">
      <w:r>
        <w:t>程易疇</w:t>
      </w:r>
      <w:r>
        <w:rPr>
          <w:rFonts w:hint="eastAsia" w:eastAsia="宋体"/>
          <w:lang w:eastAsia="zh-CN"/>
        </w:rPr>
        <w:t>《</w:t>
      </w:r>
      <w:r>
        <w:t>果臝轉語</w:t>
      </w:r>
      <w:r>
        <w:rPr>
          <w:rFonts w:hint="eastAsia" w:eastAsia="宋体"/>
          <w:lang w:eastAsia="zh-CN"/>
        </w:rPr>
        <w:t>》</w:t>
      </w:r>
      <w:r>
        <w:t>跋</w:t>
      </w:r>
    </w:p>
    <w:p w14:paraId="2FF25C3E">
      <w:r>
        <w:t>昔余應試入都，始得交於程易疇先生，先生長於余十九歲而爲忘年交。同在京師，則</w:t>
      </w:r>
    </w:p>
    <w:p w14:paraId="343D8D97">
      <w:r>
        <w:t>晨夕過從；南北索居，則尺牘時通。相與商榷古義者＄四十餘年。先生立品之醇，爲學之</w:t>
      </w:r>
    </w:p>
    <w:p w14:paraId="0923A271">
      <w:r>
        <w:t>【第149页】</w:t>
      </w:r>
    </w:p>
    <w:p w14:paraId="08B6EC32">
      <w:r>
        <w:t>勤，持論之精，所見之卓，一時罕有其匹。其所著</w:t>
      </w:r>
      <w:r>
        <w:rPr>
          <w:rFonts w:hint="eastAsia" w:eastAsia="宋体"/>
          <w:lang w:eastAsia="zh-CN"/>
        </w:rPr>
        <w:t>《</w:t>
      </w:r>
      <w:r>
        <w:t>喪服文足徵記</w:t>
      </w:r>
      <w:r>
        <w:rPr>
          <w:rFonts w:hint="eastAsia" w:eastAsia="宋体"/>
          <w:lang w:eastAsia="zh-CN"/>
        </w:rPr>
        <w:t>》</w:t>
      </w:r>
      <w:r>
        <w:t>、</w:t>
      </w:r>
      <w:r>
        <w:rPr>
          <w:rFonts w:hint="eastAsia" w:eastAsia="宋体"/>
          <w:lang w:eastAsia="zh-CN"/>
        </w:rPr>
        <w:t>《&lt;</w:t>
      </w:r>
      <w:r>
        <w:t>孝</w:t>
      </w:r>
      <w:r>
        <w:rPr>
          <w:rFonts w:hint="eastAsia" w:eastAsia="宋体"/>
          <w:lang w:eastAsia="zh-CN"/>
        </w:rPr>
        <w:t>&gt;【</w:t>
      </w:r>
      <w:r>
        <w:t>考</w:t>
      </w:r>
      <w:r>
        <w:rPr>
          <w:rFonts w:hint="eastAsia" w:eastAsia="宋体"/>
          <w:lang w:eastAsia="zh-CN"/>
        </w:rPr>
        <w:t>】</w:t>
      </w:r>
      <w:r>
        <w:t>工創物小</w:t>
      </w:r>
    </w:p>
    <w:p w14:paraId="0619C00F">
      <w:r>
        <w:t>記</w:t>
      </w:r>
      <w:r>
        <w:rPr>
          <w:rFonts w:hint="eastAsia" w:eastAsia="宋体"/>
          <w:lang w:eastAsia="zh-CN"/>
        </w:rPr>
        <w:t>》</w:t>
      </w:r>
      <w:r>
        <w:t>、</w:t>
      </w:r>
      <w:r>
        <w:rPr>
          <w:rFonts w:hint="eastAsia" w:eastAsia="宋体"/>
          <w:lang w:eastAsia="zh-CN"/>
        </w:rPr>
        <w:t>《</w:t>
      </w:r>
      <w:r>
        <w:t>溝洫疆理小記</w:t>
      </w:r>
      <w:r>
        <w:rPr>
          <w:rFonts w:hint="eastAsia" w:eastAsia="宋体"/>
          <w:lang w:eastAsia="zh-CN"/>
        </w:rPr>
        <w:t>》</w:t>
      </w:r>
      <w:r>
        <w:t>及</w:t>
      </w:r>
      <w:r>
        <w:rPr>
          <w:rFonts w:hint="eastAsia" w:eastAsia="宋体"/>
          <w:lang w:eastAsia="zh-CN"/>
        </w:rPr>
        <w:t>《</w:t>
      </w:r>
      <w:r>
        <w:t>罄折古義</w:t>
      </w:r>
      <w:r>
        <w:rPr>
          <w:rFonts w:hint="eastAsia" w:eastAsia="宋体"/>
          <w:lang w:eastAsia="zh-CN"/>
        </w:rPr>
        <w:t>》</w:t>
      </w:r>
      <w:r>
        <w:t>、</w:t>
      </w:r>
      <w:r>
        <w:rPr>
          <w:rFonts w:hint="eastAsia" w:eastAsia="宋体"/>
          <w:lang w:eastAsia="zh-CN"/>
        </w:rPr>
        <w:t>《</w:t>
      </w:r>
      <w:r>
        <w:t>九榖攷</w:t>
      </w:r>
      <w:r>
        <w:rPr>
          <w:rFonts w:hint="eastAsia" w:eastAsia="宋体"/>
          <w:lang w:eastAsia="zh-CN"/>
        </w:rPr>
        <w:t>》</w:t>
      </w:r>
      <w:r>
        <w:t>、</w:t>
      </w:r>
      <w:r>
        <w:rPr>
          <w:rFonts w:hint="eastAsia" w:eastAsia="宋体"/>
          <w:lang w:eastAsia="zh-CN"/>
        </w:rPr>
        <w:t>《</w:t>
      </w:r>
      <w:r>
        <w:t>樂器三事能言</w:t>
      </w:r>
      <w:r>
        <w:rPr>
          <w:rFonts w:hint="eastAsia" w:eastAsia="宋体"/>
          <w:lang w:eastAsia="zh-CN"/>
        </w:rPr>
        <w:t>》</w:t>
      </w:r>
      <w:r>
        <w:t>，皆足正漢以來相承之</w:t>
      </w:r>
    </w:p>
    <w:p w14:paraId="754951D5">
      <w:r>
        <w:t>誤。其它説經諸條，載在</w:t>
      </w:r>
      <w:r>
        <w:rPr>
          <w:rFonts w:hint="eastAsia" w:eastAsia="宋体"/>
          <w:lang w:eastAsia="zh-CN"/>
        </w:rPr>
        <w:t>《</w:t>
      </w:r>
      <w:r>
        <w:t>通藝録</w:t>
      </w:r>
      <w:r>
        <w:rPr>
          <w:rFonts w:hint="eastAsia" w:eastAsia="宋体"/>
          <w:lang w:eastAsia="zh-CN"/>
        </w:rPr>
        <w:t>》</w:t>
      </w:r>
      <w:r>
        <w:t>者，皆孰讀古書而得之，一字一句不肯漏略。故每立一</w:t>
      </w:r>
    </w:p>
    <w:p w14:paraId="1C22C054">
      <w:r>
        <w:t>説，輒與原文若合符節＄不爽豪釐。説之精，皆出於心之細也。惟所作</w:t>
      </w:r>
      <w:r>
        <w:rPr>
          <w:rFonts w:hint="eastAsia" w:eastAsia="宋体"/>
          <w:lang w:eastAsia="zh-CN"/>
        </w:rPr>
        <w:t>《</w:t>
      </w:r>
      <w:r>
        <w:t>果赢轉語</w:t>
      </w:r>
      <w:r>
        <w:rPr>
          <w:rFonts w:hint="eastAsia" w:eastAsia="宋体"/>
          <w:lang w:eastAsia="zh-CN"/>
        </w:rPr>
        <w:t>》</w:t>
      </w:r>
      <w:r>
        <w:t>，未及</w:t>
      </w:r>
    </w:p>
    <w:p w14:paraId="11D68D01">
      <w:r>
        <w:t>付梓而殁。歲在庚寅，先生同族姪問源中丞攜以屬余校而序之。蓋雙聲疊韻出於天籟</w:t>
      </w:r>
    </w:p>
    <w:p w14:paraId="746F011D">
      <w:r>
        <w:t>不學而能，由經典以及謡俗，如出一軌。而先生獨能觀其會通，窮其變化，使學者讀之，而</w:t>
      </w:r>
    </w:p>
    <w:p w14:paraId="343750A2">
      <w:r>
        <w:t>知絶代異語、别國方言無非一聲之轉，則觸類旁通，而天下之能事畢矣。故</w:t>
      </w:r>
      <w:r>
        <w:rPr>
          <w:rFonts w:hint="eastAsia" w:eastAsia="宋体"/>
          <w:lang w:eastAsia="zh-CN"/>
        </w:rPr>
        <w:t>《</w:t>
      </w:r>
      <w:r>
        <w:t>果臝轉語</w:t>
      </w:r>
      <w:r>
        <w:rPr>
          <w:rFonts w:hint="eastAsia" w:eastAsia="宋体"/>
          <w:lang w:eastAsia="zh-CN"/>
        </w:rPr>
        <w:t>》</w:t>
      </w:r>
      <w:r>
        <w:t>實</w:t>
      </w:r>
    </w:p>
    <w:p w14:paraId="70D2A9D7">
      <w:r>
        <w:t>爲訓詁家未嘗有之書，亦不可無之書也。余奉教於先生之日久，服膺於先生之學者深，其</w:t>
      </w:r>
    </w:p>
    <w:p w14:paraId="72746CA0">
      <w:r>
        <w:t>能已於言乎？道光十年五月庚辰，高郵王念孙跋，時年八十有七</w:t>
      </w:r>
    </w:p>
    <w:p w14:paraId="08E5D07C">
      <w:pPr>
        <w:rPr>
          <w:rFonts w:hint="eastAsia" w:eastAsia="宋体"/>
          <w:lang w:eastAsia="zh-CN"/>
        </w:rPr>
      </w:pPr>
      <w:r>
        <w:rPr>
          <w:rFonts w:hint="eastAsia" w:eastAsia="宋体"/>
          <w:lang w:eastAsia="zh-CN"/>
        </w:rPr>
        <w:t>&lt;</w:t>
      </w:r>
      <w:r>
        <w:t>説明</w:t>
      </w:r>
      <w:r>
        <w:rPr>
          <w:rFonts w:hint="eastAsia" w:eastAsia="宋体"/>
          <w:lang w:eastAsia="zh-CN"/>
        </w:rPr>
        <w:t>&gt;</w:t>
      </w:r>
    </w:p>
    <w:p w14:paraId="5A3359DE">
      <w:r>
        <w:t>程瑶田，初名易，後更名易田，字易疇，號讓堂。其</w:t>
      </w:r>
      <w:r>
        <w:rPr>
          <w:rFonts w:hint="eastAsia" w:eastAsia="宋体"/>
          <w:lang w:eastAsia="zh-CN"/>
        </w:rPr>
        <w:t>《</w:t>
      </w:r>
      <w:r>
        <w:t>通藝録</w:t>
      </w:r>
      <w:r>
        <w:rPr>
          <w:rFonts w:hint="eastAsia" w:eastAsia="宋体"/>
          <w:lang w:eastAsia="zh-CN"/>
        </w:rPr>
        <w:t>》</w:t>
      </w:r>
      <w:r>
        <w:t>中有</w:t>
      </w:r>
      <w:r>
        <w:rPr>
          <w:rFonts w:hint="eastAsia" w:eastAsia="宋体"/>
          <w:lang w:eastAsia="zh-CN"/>
        </w:rPr>
        <w:t>《</w:t>
      </w:r>
      <w:r>
        <w:t>果蠃轉語考</w:t>
      </w:r>
      <w:r>
        <w:rPr>
          <w:rFonts w:hint="eastAsia" w:eastAsia="宋体"/>
          <w:lang w:eastAsia="zh-CN"/>
        </w:rPr>
        <w:t>》</w:t>
      </w:r>
      <w:r>
        <w:t>之目而無文。尹石</w:t>
      </w:r>
    </w:p>
    <w:p w14:paraId="0D4FF838">
      <w:r>
        <w:t>公得稿於北京，經校勘後編入</w:t>
      </w:r>
      <w:r>
        <w:rPr>
          <w:rFonts w:hint="eastAsia" w:eastAsia="宋体"/>
          <w:lang w:eastAsia="zh-CN"/>
        </w:rPr>
        <w:t>《</w:t>
      </w:r>
      <w:r>
        <w:t>安徽叢書</w:t>
      </w:r>
      <w:r>
        <w:rPr>
          <w:rFonts w:hint="eastAsia" w:eastAsia="宋体"/>
          <w:lang w:eastAsia="zh-CN"/>
        </w:rPr>
        <w:t>》</w:t>
      </w:r>
      <w:r>
        <w:t>第二集，名爲</w:t>
      </w:r>
      <w:r>
        <w:rPr>
          <w:rFonts w:hint="eastAsia" w:eastAsia="宋体"/>
          <w:lang w:eastAsia="zh-CN"/>
        </w:rPr>
        <w:t>《</w:t>
      </w:r>
      <w:r>
        <w:t>果蠃轉語記</w:t>
      </w:r>
      <w:r>
        <w:rPr>
          <w:rFonts w:hint="eastAsia" w:eastAsia="宋体"/>
          <w:lang w:eastAsia="zh-CN"/>
        </w:rPr>
        <w:t>》</w:t>
      </w:r>
      <w:r>
        <w:t>，卷末載王氏</w:t>
      </w:r>
      <w:r>
        <w:rPr>
          <w:rFonts w:hint="eastAsia" w:eastAsia="宋体"/>
          <w:lang w:eastAsia="zh-CN"/>
        </w:rPr>
        <w:t>《</w:t>
      </w:r>
      <w:r>
        <w:t>跋</w:t>
      </w:r>
      <w:r>
        <w:rPr>
          <w:rFonts w:hint="eastAsia" w:eastAsia="宋体"/>
          <w:lang w:eastAsia="zh-CN"/>
        </w:rPr>
        <w:t>》</w:t>
      </w:r>
      <w:r>
        <w:t>，羅振玉收入</w:t>
      </w:r>
    </w:p>
    <w:p w14:paraId="7AC131F2">
      <w:r>
        <w:rPr>
          <w:rFonts w:hint="eastAsia" w:eastAsia="宋体"/>
          <w:lang w:eastAsia="zh-CN"/>
        </w:rPr>
        <w:t>《</w:t>
      </w:r>
      <w:r>
        <w:t>王石臞先生遺文</w:t>
      </w:r>
      <w:r>
        <w:rPr>
          <w:rFonts w:hint="eastAsia" w:eastAsia="宋体"/>
          <w:lang w:eastAsia="zh-CN"/>
        </w:rPr>
        <w:t>》</w:t>
      </w:r>
      <w:r>
        <w:t>卷四。</w:t>
      </w:r>
    </w:p>
    <w:p w14:paraId="47C5DB5A">
      <w:pPr>
        <w:rPr>
          <w:rFonts w:hint="eastAsia" w:eastAsia="宋体"/>
          <w:lang w:eastAsia="zh-CN"/>
        </w:rPr>
      </w:pPr>
      <w:r>
        <w:rPr>
          <w:rFonts w:hint="eastAsia" w:eastAsia="宋体"/>
          <w:lang w:eastAsia="zh-CN"/>
        </w:rPr>
        <w:t>&lt;</w:t>
      </w:r>
      <w:r>
        <w:t>校注</w:t>
      </w:r>
      <w:r>
        <w:rPr>
          <w:rFonts w:hint="eastAsia" w:eastAsia="宋体"/>
          <w:lang w:eastAsia="zh-CN"/>
        </w:rPr>
        <w:t>&gt;</w:t>
      </w:r>
    </w:p>
    <w:p w14:paraId="153E85E3">
      <w:r>
        <w:rPr>
          <w:rFonts w:hint="eastAsia" w:eastAsia="宋体"/>
          <w:lang w:eastAsia="zh-CN"/>
        </w:rPr>
        <w:t>【</w:t>
      </w:r>
      <w:r>
        <w:t>一</w:t>
      </w:r>
      <w:r>
        <w:rPr>
          <w:rFonts w:hint="eastAsia" w:eastAsia="宋体"/>
          <w:lang w:eastAsia="zh-CN"/>
        </w:rPr>
        <w:t>】</w:t>
      </w:r>
      <w:r>
        <w:t>轉語，出自揚雄</w:t>
      </w:r>
      <w:r>
        <w:rPr>
          <w:rFonts w:hint="eastAsia" w:eastAsia="宋体"/>
          <w:lang w:eastAsia="zh-CN"/>
        </w:rPr>
        <w:t>《</w:t>
      </w:r>
      <w:r>
        <w:t>方言</w:t>
      </w:r>
      <w:r>
        <w:rPr>
          <w:rFonts w:hint="eastAsia" w:eastAsia="宋体"/>
          <w:lang w:eastAsia="zh-CN"/>
        </w:rPr>
        <w:t>》</w:t>
      </w:r>
      <w:r>
        <w:t>，指因方言和古今音變，一個語詞音轉孳乳爲另一些語詞。程氏</w:t>
      </w:r>
      <w:r>
        <w:rPr>
          <w:rFonts w:hint="eastAsia" w:eastAsia="宋体"/>
          <w:lang w:eastAsia="zh-CN"/>
        </w:rPr>
        <w:t>《</w:t>
      </w:r>
      <w:r>
        <w:t>果赢</w:t>
      </w:r>
    </w:p>
    <w:p w14:paraId="357E0009">
      <w:r>
        <w:t>【第150页】</w:t>
      </w:r>
    </w:p>
    <w:p w14:paraId="1899C6D3">
      <w:r>
        <w:t>轉語</w:t>
      </w:r>
      <w:r>
        <w:rPr>
          <w:rFonts w:hint="eastAsia" w:eastAsia="宋体"/>
          <w:lang w:eastAsia="zh-CN"/>
        </w:rPr>
        <w:t>》</w:t>
      </w:r>
      <w:r>
        <w:t>，實爲語源學著作。全書列舉了二百多個與</w:t>
      </w:r>
      <w:r>
        <w:rPr>
          <w:rFonts w:hint="eastAsia" w:eastAsia="宋体"/>
          <w:lang w:eastAsia="zh-CN"/>
        </w:rPr>
        <w:t>“</w:t>
      </w:r>
      <w:r>
        <w:t>果蠃</w:t>
      </w:r>
      <w:r>
        <w:rPr>
          <w:rFonts w:hint="eastAsia" w:eastAsia="宋体"/>
          <w:lang w:eastAsia="zh-CN"/>
        </w:rPr>
        <w:t>”</w:t>
      </w:r>
      <w:r>
        <w:t>有音義聯繫的詞，用</w:t>
      </w:r>
      <w:r>
        <w:rPr>
          <w:rFonts w:hint="eastAsia" w:eastAsia="宋体"/>
          <w:lang w:eastAsia="zh-CN"/>
        </w:rPr>
        <w:t>“</w:t>
      </w:r>
      <w:r>
        <w:t>轉語</w:t>
      </w:r>
      <w:r>
        <w:rPr>
          <w:rFonts w:hint="eastAsia" w:eastAsia="宋体"/>
          <w:lang w:eastAsia="zh-CN"/>
        </w:rPr>
        <w:t>”</w:t>
      </w:r>
      <w:r>
        <w:t>理論加以詮釋</w:t>
      </w:r>
    </w:p>
    <w:p w14:paraId="5F2DB1B9">
      <w:r>
        <w:rPr>
          <w:rFonts w:hint="eastAsia" w:eastAsia="宋体"/>
          <w:lang w:eastAsia="zh-CN"/>
        </w:rPr>
        <w:t>《</w:t>
      </w:r>
      <w:r>
        <w:t>果蠃轉語記</w:t>
      </w:r>
      <w:r>
        <w:rPr>
          <w:rFonts w:hint="eastAsia" w:eastAsia="宋体"/>
          <w:lang w:eastAsia="zh-CN"/>
        </w:rPr>
        <w:t>》</w:t>
      </w:r>
      <w:r>
        <w:t>曰：</w:t>
      </w:r>
      <w:r>
        <w:rPr>
          <w:rFonts w:hint="eastAsia" w:eastAsia="宋体"/>
          <w:lang w:eastAsia="zh-CN"/>
        </w:rPr>
        <w:t>“</w:t>
      </w:r>
      <w:r>
        <w:t>雙聲疊韵之不可爲典要，而唯變所適也。聲隨形命，字依聲立。屢變其物而不易</w:t>
      </w:r>
    </w:p>
    <w:p w14:paraId="665F8EEE">
      <w:r>
        <w:t>其名屢變其文而弗離其聲。</w:t>
      </w:r>
      <w:r>
        <w:rPr>
          <w:rFonts w:hint="eastAsia" w:eastAsia="宋体"/>
          <w:lang w:eastAsia="zh-CN"/>
        </w:rPr>
        <w:t>”</w:t>
      </w:r>
      <w:r>
        <w:t>如瓜果有名果臝者，細腰蜂似之，則寫作果蠃</w:t>
      </w:r>
    </w:p>
    <w:p w14:paraId="068BAC8D">
      <w:r>
        <w:rPr>
          <w:rFonts w:hint="eastAsia" w:eastAsia="宋体"/>
          <w:lang w:eastAsia="zh-CN"/>
        </w:rPr>
        <w:t>《</w:t>
      </w:r>
      <w:r>
        <w:t>讀</w:t>
      </w:r>
      <w:r>
        <w:rPr>
          <w:rFonts w:hint="eastAsia" w:eastAsia="宋体"/>
          <w:lang w:eastAsia="zh-CN"/>
        </w:rPr>
        <w:t>&lt;</w:t>
      </w:r>
      <w:r>
        <w:t>荀子</w:t>
      </w:r>
      <w:r>
        <w:rPr>
          <w:rFonts w:hint="eastAsia" w:eastAsia="宋体"/>
          <w:lang w:eastAsia="zh-CN"/>
        </w:rPr>
        <w:t>&gt;</w:t>
      </w:r>
      <w:r>
        <w:t>雜志補遺</w:t>
      </w:r>
      <w:r>
        <w:rPr>
          <w:rFonts w:hint="eastAsia" w:eastAsia="宋体"/>
          <w:lang w:eastAsia="zh-CN"/>
        </w:rPr>
        <w:t>》</w:t>
      </w:r>
      <w:r>
        <w:t>叙</w:t>
      </w:r>
    </w:p>
    <w:p w14:paraId="5C370A38">
      <w:r>
        <w:t>余昔校</w:t>
      </w:r>
      <w:r>
        <w:rPr>
          <w:rFonts w:hint="eastAsia" w:eastAsia="宋体"/>
          <w:lang w:eastAsia="zh-CN"/>
        </w:rPr>
        <w:t>《</w:t>
      </w:r>
      <w:r>
        <w:t>荀子</w:t>
      </w:r>
      <w:r>
        <w:rPr>
          <w:rFonts w:hint="eastAsia" w:eastAsia="宋体"/>
          <w:lang w:eastAsia="zh-CN"/>
        </w:rPr>
        <w:t>》</w:t>
      </w:r>
      <w:r>
        <w:t>據盧學士校本而加案語。盧學士校本則據宋吕夏卿本而加案語。去</w:t>
      </w:r>
    </w:p>
    <w:p w14:paraId="091E73E3">
      <w:r>
        <w:t>年，陳碩甫文學以手録宋錢佃校本異同郵寄來都，余據以與盧本相校，已載入</w:t>
      </w:r>
      <w:r>
        <w:rPr>
          <w:rFonts w:hint="eastAsia" w:eastAsia="宋体"/>
          <w:lang w:eastAsia="zh-CN"/>
        </w:rPr>
        <w:t>《&lt;</w:t>
      </w:r>
      <w:r>
        <w:t>荀子</w:t>
      </w:r>
      <w:r>
        <w:rPr>
          <w:rFonts w:hint="eastAsia" w:eastAsia="宋体"/>
          <w:lang w:eastAsia="zh-CN"/>
        </w:rPr>
        <w:t>&gt;</w:t>
      </w:r>
      <w:r>
        <w:t>雜</w:t>
      </w:r>
    </w:p>
    <w:p w14:paraId="49F00C47">
      <w:r>
        <w:t>志</w:t>
      </w:r>
      <w:r>
        <w:rPr>
          <w:rFonts w:hint="eastAsia" w:eastAsia="宋体"/>
          <w:lang w:eastAsia="zh-CN"/>
        </w:rPr>
        <w:t>》</w:t>
      </w:r>
      <w:r>
        <w:t>中矣。今年顧澗薲文學又以手録吕、錢二本異同見示</w:t>
      </w:r>
      <w:r>
        <w:rPr>
          <w:rFonts w:hint="eastAsia" w:eastAsia="宋体"/>
          <w:lang w:eastAsia="zh-CN"/>
        </w:rPr>
        <w:t>【</w:t>
      </w:r>
      <w:r>
        <w:t>“</w:t>
      </w:r>
      <w:r>
        <w:rPr>
          <w:rFonts w:hint="eastAsia" w:eastAsia="宋体"/>
          <w:lang w:eastAsia="zh-CN"/>
        </w:rPr>
        <w:t>】</w:t>
      </w:r>
      <w:r>
        <w:t>余乃知吕本有刻本、影鈔</w:t>
      </w:r>
    </w:p>
    <w:p w14:paraId="7122ABEA">
      <w:r>
        <w:t>本之不同，錢本亦有二本。不但錢與吕字句多有不同，即同是吕本，同是錢本，而亦不能</w:t>
      </w:r>
    </w:p>
    <w:p w14:paraId="021F9EB3">
      <w:r>
        <w:t>盡同擇善而從誠不可以已也。時</w:t>
      </w:r>
      <w:r>
        <w:rPr>
          <w:rFonts w:hint="eastAsia" w:eastAsia="宋体"/>
          <w:lang w:eastAsia="zh-CN"/>
        </w:rPr>
        <w:t>《&lt;</w:t>
      </w:r>
      <w:r>
        <w:t>荀子</w:t>
      </w:r>
      <w:r>
        <w:rPr>
          <w:rFonts w:hint="eastAsia" w:eastAsia="宋体"/>
          <w:lang w:eastAsia="zh-CN"/>
        </w:rPr>
        <w:t>&gt;</w:t>
      </w:r>
      <w:r>
        <w:t>雜志</w:t>
      </w:r>
      <w:r>
        <w:rPr>
          <w:rFonts w:hint="eastAsia" w:eastAsia="宋体"/>
          <w:lang w:eastAsia="zh-CN"/>
        </w:rPr>
        <w:t>》</w:t>
      </w:r>
      <w:r>
        <w:t>已付梓不及追改。乃因顧文學所録而</w:t>
      </w:r>
    </w:p>
    <w:p w14:paraId="6905381F">
      <w:r>
        <w:t>前此未見者爲</w:t>
      </w:r>
      <w:r>
        <w:rPr>
          <w:rFonts w:hint="eastAsia" w:eastAsia="宋体"/>
          <w:lang w:eastAsia="zh-CN"/>
        </w:rPr>
        <w:t>《</w:t>
      </w:r>
      <w:r>
        <w:t>補遺</w:t>
      </w:r>
      <w:r>
        <w:rPr>
          <w:rFonts w:hint="eastAsia" w:eastAsia="宋体"/>
          <w:lang w:eastAsia="zh-CN"/>
        </w:rPr>
        <w:t>》</w:t>
      </w:r>
      <w:r>
        <w:t>一編，並以顧文學所考訂及余近日所校諸條載於其中，以質於好古</w:t>
      </w:r>
    </w:p>
    <w:p w14:paraId="4B67048D">
      <w:r>
        <w:t>之士云。道光十年五月二十九日，高郵王念孙叙，時年八十有七</w:t>
      </w:r>
    </w:p>
    <w:p w14:paraId="76C8A17A">
      <w:r>
        <w:rPr>
          <w:rFonts w:hint="eastAsia" w:eastAsia="宋体"/>
          <w:lang w:eastAsia="zh-CN"/>
        </w:rPr>
        <w:t>&lt;</w:t>
      </w:r>
      <w:r>
        <w:t>説明︼</w:t>
      </w:r>
    </w:p>
    <w:p w14:paraId="50CA6F1D">
      <w:r>
        <w:rPr>
          <w:rFonts w:hint="eastAsia" w:eastAsia="宋体"/>
          <w:lang w:eastAsia="zh-CN"/>
        </w:rPr>
        <w:t>《</w:t>
      </w:r>
      <w:r>
        <w:t>叙</w:t>
      </w:r>
      <w:r>
        <w:rPr>
          <w:rFonts w:hint="eastAsia" w:eastAsia="宋体"/>
          <w:lang w:eastAsia="zh-CN"/>
        </w:rPr>
        <w:t>》</w:t>
      </w:r>
      <w:r>
        <w:t>載</w:t>
      </w:r>
      <w:r>
        <w:rPr>
          <w:rFonts w:hint="eastAsia" w:eastAsia="宋体"/>
          <w:lang w:eastAsia="zh-CN"/>
        </w:rPr>
        <w:t>《</w:t>
      </w:r>
      <w:r>
        <w:t>讀書雜志</w:t>
      </w:r>
      <w:r>
        <w:rPr>
          <w:rFonts w:hint="eastAsia" w:eastAsia="宋体"/>
          <w:lang w:eastAsia="zh-CN"/>
        </w:rPr>
        <w:t>》</w:t>
      </w:r>
      <w:r>
        <w:t>八</w:t>
      </w:r>
      <w:r>
        <w:rPr>
          <w:rFonts w:hint="eastAsia" w:eastAsia="宋体"/>
          <w:lang w:eastAsia="zh-CN"/>
        </w:rPr>
        <w:t>《&lt;</w:t>
      </w:r>
      <w:r>
        <w:t>荀子</w:t>
      </w:r>
      <w:r>
        <w:rPr>
          <w:rFonts w:hint="eastAsia" w:eastAsia="宋体"/>
          <w:lang w:eastAsia="zh-CN"/>
        </w:rPr>
        <w:t>》</w:t>
      </w:r>
      <w:r>
        <w:t>雜志補遺</w:t>
      </w:r>
      <w:r>
        <w:rPr>
          <w:rFonts w:hint="eastAsia" w:eastAsia="宋体"/>
          <w:lang w:eastAsia="zh-CN"/>
        </w:rPr>
        <w:t>》</w:t>
      </w:r>
      <w:r>
        <w:t>卷首，羅振玉輯入</w:t>
      </w:r>
      <w:r>
        <w:rPr>
          <w:rFonts w:hint="eastAsia" w:eastAsia="宋体"/>
          <w:lang w:eastAsia="zh-CN"/>
        </w:rPr>
        <w:t>《</w:t>
      </w:r>
      <w:r>
        <w:t>王石臞先生遺文</w:t>
      </w:r>
      <w:r>
        <w:rPr>
          <w:rFonts w:hint="eastAsia" w:eastAsia="宋体"/>
          <w:lang w:eastAsia="zh-CN"/>
        </w:rPr>
        <w:t>》</w:t>
      </w:r>
      <w:r>
        <w:t>卷三</w:t>
      </w:r>
    </w:p>
    <w:p w14:paraId="190516CC">
      <w:r>
        <w:t>【第151页】</w:t>
      </w:r>
    </w:p>
    <w:p w14:paraId="1FD50AA6">
      <w:pPr>
        <w:rPr>
          <w:rFonts w:hint="eastAsia" w:eastAsia="宋体"/>
          <w:lang w:eastAsia="zh-CN"/>
        </w:rPr>
      </w:pPr>
      <w:r>
        <w:rPr>
          <w:rFonts w:hint="eastAsia" w:eastAsia="宋体"/>
          <w:lang w:eastAsia="zh-CN"/>
        </w:rPr>
        <w:t>&lt;</w:t>
      </w:r>
      <w:r>
        <w:t>校注</w:t>
      </w:r>
      <w:r>
        <w:rPr>
          <w:rFonts w:hint="eastAsia" w:eastAsia="宋体"/>
          <w:lang w:eastAsia="zh-CN"/>
        </w:rPr>
        <w:t>&gt;</w:t>
      </w:r>
    </w:p>
    <w:p w14:paraId="26EFFB5D">
      <w:r>
        <w:rPr>
          <w:rFonts w:hint="eastAsia" w:eastAsia="宋体"/>
          <w:lang w:eastAsia="zh-CN"/>
        </w:rPr>
        <w:t>【</w:t>
      </w:r>
      <w:r>
        <w:t>一</w:t>
      </w:r>
      <w:r>
        <w:rPr>
          <w:rFonts w:hint="eastAsia" w:eastAsia="宋体"/>
          <w:lang w:eastAsia="zh-CN"/>
        </w:rPr>
        <w:t>】</w:t>
      </w:r>
      <w:r>
        <w:t>顧廣圻</w:t>
      </w:r>
      <w:r>
        <w:rPr>
          <w:rFonts w:hint="eastAsia" w:eastAsia="宋体"/>
          <w:lang w:eastAsia="zh-CN"/>
        </w:rPr>
        <w:t>&lt;</w:t>
      </w:r>
      <w:r>
        <w:t>一七七〇一八三九</w:t>
      </w:r>
      <w:r>
        <w:rPr>
          <w:rFonts w:hint="eastAsia" w:eastAsia="宋体"/>
          <w:lang w:eastAsia="zh-CN"/>
        </w:rPr>
        <w:t>&gt;</w:t>
      </w:r>
      <w:r>
        <w:t>，字千里，號澗薲，又自號思適居士，江蘇元和今蘇州市。人</w:t>
      </w:r>
    </w:p>
    <w:p w14:paraId="07B486B6">
      <w:r>
        <w:t>經學、小學、校讎學俱精，有</w:t>
      </w:r>
      <w:r>
        <w:rPr>
          <w:rFonts w:hint="eastAsia" w:eastAsia="宋体"/>
          <w:lang w:eastAsia="zh-CN"/>
        </w:rPr>
        <w:t>《</w:t>
      </w:r>
      <w:r>
        <w:t>釋名略例</w:t>
      </w:r>
      <w:r>
        <w:rPr>
          <w:rFonts w:hint="eastAsia" w:eastAsia="宋体"/>
          <w:lang w:eastAsia="zh-CN"/>
        </w:rPr>
        <w:t>》</w:t>
      </w:r>
      <w:r>
        <w:t>、</w:t>
      </w:r>
      <w:r>
        <w:rPr>
          <w:rFonts w:hint="eastAsia" w:eastAsia="宋体"/>
          <w:lang w:eastAsia="zh-CN"/>
        </w:rPr>
        <w:t>《</w:t>
      </w:r>
      <w:r>
        <w:t>思適齋文集</w:t>
      </w:r>
      <w:r>
        <w:rPr>
          <w:rFonts w:hint="eastAsia" w:eastAsia="宋体"/>
          <w:lang w:eastAsia="zh-CN"/>
        </w:rPr>
        <w:t>》</w:t>
      </w:r>
      <w:r>
        <w:t>等。吕、錢，指宋人吕夏卿、錢佃</w:t>
      </w:r>
    </w:p>
    <w:p w14:paraId="552DCBE7">
      <w:r>
        <w:rPr>
          <w:rFonts w:hint="eastAsia" w:eastAsia="宋体"/>
          <w:lang w:eastAsia="zh-CN"/>
        </w:rPr>
        <w:t>《</w:t>
      </w:r>
      <w:r>
        <w:t>讀</w:t>
      </w:r>
      <w:r>
        <w:rPr>
          <w:rFonts w:hint="eastAsia" w:eastAsia="宋体"/>
          <w:lang w:eastAsia="zh-CN"/>
        </w:rPr>
        <w:t>&lt;</w:t>
      </w:r>
      <w:r>
        <w:t>晏子春秋</w:t>
      </w:r>
      <w:r>
        <w:rPr>
          <w:rFonts w:hint="eastAsia" w:eastAsia="宋体"/>
          <w:lang w:eastAsia="zh-CN"/>
        </w:rPr>
        <w:t>&gt;</w:t>
      </w:r>
      <w:r>
        <w:t>雜志</w:t>
      </w:r>
      <w:r>
        <w:rPr>
          <w:rFonts w:hint="eastAsia" w:eastAsia="宋体"/>
          <w:lang w:eastAsia="zh-CN"/>
        </w:rPr>
        <w:t>》</w:t>
      </w:r>
      <w:r>
        <w:t>叙</w:t>
      </w:r>
    </w:p>
    <w:p w14:paraId="40B1F9F0">
      <w:r>
        <w:rPr>
          <w:rFonts w:hint="eastAsia" w:eastAsia="宋体"/>
          <w:lang w:eastAsia="zh-CN"/>
        </w:rPr>
        <w:t>《</w:t>
      </w:r>
      <w:r>
        <w:t>晏子春秋</w:t>
      </w:r>
      <w:r>
        <w:rPr>
          <w:rFonts w:hint="eastAsia" w:eastAsia="宋体"/>
          <w:lang w:eastAsia="zh-CN"/>
        </w:rPr>
        <w:t>》</w:t>
      </w:r>
      <w:r>
        <w:t>，舊無注釋，故多脱誤。乾隆戊申，孫氏淵如始校正之，爲撰音義，多所是</w:t>
      </w:r>
    </w:p>
    <w:p w14:paraId="5774DE72">
      <w:r>
        <w:t>正。然尚未該備，且多誤改者。盧氏抱經</w:t>
      </w:r>
      <w:r>
        <w:rPr>
          <w:rFonts w:hint="eastAsia" w:eastAsia="宋体"/>
          <w:lang w:eastAsia="zh-CN"/>
        </w:rPr>
        <w:t>《</w:t>
      </w:r>
      <w:r>
        <w:t>羣書拾補</w:t>
      </w:r>
      <w:r>
        <w:rPr>
          <w:rFonts w:hint="eastAsia" w:eastAsia="宋体"/>
          <w:lang w:eastAsia="zh-CN"/>
        </w:rPr>
        <w:t>》</w:t>
      </w:r>
      <w:r>
        <w:t>據其本復加校正，較孙氏爲優矣，而</w:t>
      </w:r>
    </w:p>
    <w:p w14:paraId="27E192D4">
      <w:r>
        <w:t>尚未能盡善。嘉慶甲戌，淵如復得元刻影鈔本以贈吴氏山尊r</w:t>
      </w:r>
      <w:r>
        <w:rPr>
          <w:rFonts w:hint="eastAsia" w:eastAsia="宋体"/>
          <w:lang w:eastAsia="zh-CN"/>
        </w:rPr>
        <w:t>】</w:t>
      </w:r>
      <w:r>
        <w:t>，山尊屬顧氏澗薲校而刻</w:t>
      </w:r>
    </w:p>
    <w:p w14:paraId="0C108217">
      <w:r>
        <w:t>之。其每卷首皆有總目，又各標於本篇之上，悉復劉子政之舊AD，誠善本也。澗薲以此</w:t>
      </w:r>
    </w:p>
    <w:p w14:paraId="0852C4E1">
      <w:r>
        <w:t>書贈予，時予年八十矣，以得觀爲幸。因復合諸本及</w:t>
      </w:r>
      <w:r>
        <w:rPr>
          <w:rFonts w:hint="eastAsia" w:eastAsia="宋体"/>
          <w:lang w:eastAsia="zh-CN"/>
        </w:rPr>
        <w:t>《</w:t>
      </w:r>
      <w:r>
        <w:t>羣書治要</w:t>
      </w:r>
      <w:r>
        <w:rPr>
          <w:rFonts w:hint="eastAsia" w:eastAsia="宋体"/>
          <w:lang w:eastAsia="zh-CN"/>
        </w:rPr>
        <w:t>》</w:t>
      </w:r>
      <w:r>
        <w:t>諸書所引</w:t>
      </w:r>
      <w:r>
        <w:rPr>
          <w:rFonts w:hint="eastAsia" w:eastAsia="宋体"/>
          <w:lang w:eastAsia="zh-CN"/>
        </w:rPr>
        <w:t>【</w:t>
      </w:r>
      <w:r>
        <w:t>mJ，詳爲校正。</w:t>
      </w:r>
    </w:p>
    <w:p w14:paraId="3DB9BB26">
      <w:r>
        <w:t>其元本未誤而各本皆誤及盧、孫二家已加訂正者皆世有其書，不復羅列。唯舊校所未</w:t>
      </w:r>
    </w:p>
    <w:p w14:paraId="054B748C">
      <w:pPr>
        <w:rPr>
          <w:rFonts w:hint="eastAsia" w:eastAsia="宋体"/>
          <w:lang w:eastAsia="zh-CN"/>
        </w:rPr>
      </w:pPr>
      <w:r>
        <w:t>及，及所校尚有未確者，復加考正。其</w:t>
      </w:r>
      <w:r>
        <w:rPr>
          <w:rFonts w:hint="eastAsia" w:eastAsia="宋体"/>
          <w:lang w:eastAsia="zh-CN"/>
        </w:rPr>
        <w:t>《</w:t>
      </w:r>
      <w:r>
        <w:t>諫下</w:t>
      </w:r>
      <w:r>
        <w:rPr>
          <w:rFonts w:hint="eastAsia" w:eastAsia="宋体"/>
          <w:lang w:eastAsia="zh-CN"/>
        </w:rPr>
        <w:t>》</w:t>
      </w:r>
      <w:r>
        <w:t>篇，有一篇之後脱至九十餘字者</w:t>
      </w:r>
      <w:r>
        <w:rPr>
          <w:rFonts w:hint="eastAsia" w:eastAsia="宋体"/>
          <w:lang w:eastAsia="zh-CN"/>
        </w:rPr>
        <w:t>《</w:t>
      </w:r>
      <w:r>
        <w:t>問上</w:t>
      </w:r>
      <w:r>
        <w:rPr>
          <w:rFonts w:hint="eastAsia" w:eastAsia="宋体"/>
          <w:lang w:eastAsia="zh-CN"/>
        </w:rPr>
        <w:t>》</w:t>
      </w:r>
    </w:p>
    <w:p w14:paraId="100398D6">
      <w:r>
        <w:t>篇，有併兩篇爲一篇而删其原文者，其他脱誤及後人妄改者尚多，皆一一詳辯之，以俟後</w:t>
      </w:r>
    </w:p>
    <w:p w14:paraId="68606BE9">
      <w:r>
        <w:t>之君子。道光十一年三月九日，高郵王念孙叙，時年八十有八</w:t>
      </w:r>
    </w:p>
    <w:p w14:paraId="0E49F402">
      <w:r>
        <w:t>【第152页】</w:t>
      </w:r>
    </w:p>
    <w:p w14:paraId="2F9D4616">
      <w:r>
        <w:rPr>
          <w:rFonts w:hint="eastAsia" w:eastAsia="宋体"/>
          <w:lang w:eastAsia="zh-CN"/>
        </w:rPr>
        <w:t>&lt;</w:t>
      </w:r>
      <w:r>
        <w:t>説明︼</w:t>
      </w:r>
    </w:p>
    <w:p w14:paraId="24D2FF18">
      <w:r>
        <w:rPr>
          <w:rFonts w:hint="eastAsia" w:eastAsia="宋体"/>
          <w:lang w:eastAsia="zh-CN"/>
        </w:rPr>
        <w:t>《</w:t>
      </w:r>
      <w:r>
        <w:t>叙</w:t>
      </w:r>
      <w:r>
        <w:rPr>
          <w:rFonts w:hint="eastAsia" w:eastAsia="宋体"/>
          <w:lang w:eastAsia="zh-CN"/>
        </w:rPr>
        <w:t>》</w:t>
      </w:r>
      <w:r>
        <w:t>在</w:t>
      </w:r>
      <w:r>
        <w:rPr>
          <w:rFonts w:hint="eastAsia" w:eastAsia="宋体"/>
          <w:lang w:eastAsia="zh-CN"/>
        </w:rPr>
        <w:t>《</w:t>
      </w:r>
      <w:r>
        <w:t>讀書雜志</w:t>
      </w:r>
      <w:r>
        <w:rPr>
          <w:rFonts w:hint="eastAsia" w:eastAsia="宋体"/>
          <w:lang w:eastAsia="zh-CN"/>
        </w:rPr>
        <w:t>》</w:t>
      </w:r>
      <w:r>
        <w:t>六</w:t>
      </w:r>
      <w:r>
        <w:rPr>
          <w:rFonts w:hint="eastAsia" w:eastAsia="宋体"/>
          <w:lang w:eastAsia="zh-CN"/>
        </w:rPr>
        <w:t>《&lt;</w:t>
      </w:r>
      <w:r>
        <w:t>晏子春秋</w:t>
      </w:r>
      <w:r>
        <w:rPr>
          <w:rFonts w:hint="eastAsia" w:eastAsia="宋体"/>
          <w:lang w:eastAsia="zh-CN"/>
        </w:rPr>
        <w:t>&gt;</w:t>
      </w:r>
      <w:r>
        <w:t>雜志</w:t>
      </w:r>
      <w:r>
        <w:rPr>
          <w:rFonts w:hint="eastAsia" w:eastAsia="宋体"/>
          <w:lang w:eastAsia="zh-CN"/>
        </w:rPr>
        <w:t>》</w:t>
      </w:r>
      <w:r>
        <w:t>卷首，羅振玉輯入</w:t>
      </w:r>
      <w:r>
        <w:rPr>
          <w:rFonts w:hint="eastAsia" w:eastAsia="宋体"/>
          <w:lang w:eastAsia="zh-CN"/>
        </w:rPr>
        <w:t>《</w:t>
      </w:r>
      <w:r>
        <w:t>王石臞先生遺文</w:t>
      </w:r>
      <w:r>
        <w:rPr>
          <w:rFonts w:hint="eastAsia" w:eastAsia="宋体"/>
          <w:lang w:eastAsia="zh-CN"/>
        </w:rPr>
        <w:t>》</w:t>
      </w:r>
      <w:r>
        <w:t>卷三</w:t>
      </w:r>
    </w:p>
    <w:p w14:paraId="09161926">
      <w:pPr>
        <w:rPr>
          <w:rFonts w:hint="eastAsia" w:eastAsia="宋体"/>
          <w:lang w:eastAsia="zh-CN"/>
        </w:rPr>
      </w:pPr>
      <w:r>
        <w:rPr>
          <w:rFonts w:hint="eastAsia" w:eastAsia="宋体"/>
          <w:lang w:eastAsia="zh-CN"/>
        </w:rPr>
        <w:t>&lt;</w:t>
      </w:r>
      <w:r>
        <w:t>校注</w:t>
      </w:r>
      <w:r>
        <w:rPr>
          <w:rFonts w:hint="eastAsia" w:eastAsia="宋体"/>
          <w:lang w:eastAsia="zh-CN"/>
        </w:rPr>
        <w:t>&gt;</w:t>
      </w:r>
    </w:p>
    <w:p w14:paraId="08003AD9">
      <w:r>
        <w:rPr>
          <w:rFonts w:hint="eastAsia" w:eastAsia="宋体"/>
          <w:lang w:eastAsia="zh-CN"/>
        </w:rPr>
        <w:t>【</w:t>
      </w:r>
      <w:r>
        <w:t>一</w:t>
      </w:r>
      <w:r>
        <w:rPr>
          <w:rFonts w:hint="eastAsia" w:eastAsia="宋体"/>
          <w:lang w:eastAsia="zh-CN"/>
        </w:rPr>
        <w:t>】</w:t>
      </w:r>
      <w:r>
        <w:t>吴鼒</w:t>
      </w:r>
      <w:r>
        <w:rPr>
          <w:rFonts w:hint="eastAsia" w:eastAsia="宋体"/>
          <w:lang w:eastAsia="zh-CN"/>
        </w:rPr>
        <w:t>&lt;</w:t>
      </w:r>
      <w:r>
        <w:t>一七五五一八二一</w:t>
      </w:r>
      <w:r>
        <w:rPr>
          <w:rFonts w:hint="eastAsia" w:eastAsia="宋体"/>
          <w:lang w:eastAsia="zh-CN"/>
        </w:rPr>
        <w:t>&gt;</w:t>
      </w:r>
      <w:r>
        <w:t>，字及之、山尊，號抑庵，安徽全椒人，有</w:t>
      </w:r>
      <w:r>
        <w:rPr>
          <w:rFonts w:hint="eastAsia" w:eastAsia="宋体"/>
          <w:lang w:eastAsia="zh-CN"/>
        </w:rPr>
        <w:t>《</w:t>
      </w:r>
      <w:r>
        <w:t>吴學士文集</w:t>
      </w:r>
      <w:r>
        <w:rPr>
          <w:rFonts w:hint="eastAsia" w:eastAsia="宋体"/>
          <w:lang w:eastAsia="zh-CN"/>
        </w:rPr>
        <w:t>》</w:t>
      </w:r>
      <w:r>
        <w:t>等。</w:t>
      </w:r>
    </w:p>
    <w:p w14:paraId="5A4D129C">
      <w:r>
        <w:rPr>
          <w:rFonts w:hint="eastAsia" w:eastAsia="宋体"/>
          <w:lang w:eastAsia="zh-CN"/>
        </w:rPr>
        <w:t>【</w:t>
      </w:r>
      <w:r>
        <w:t>二</w:t>
      </w:r>
      <w:r>
        <w:rPr>
          <w:rFonts w:hint="eastAsia" w:eastAsia="宋体"/>
          <w:lang w:eastAsia="zh-CN"/>
        </w:rPr>
        <w:t>】</w:t>
      </w:r>
      <w:r>
        <w:t>劉向，字子政，漢元帝時任中壘校尉，曾領銜在天禄閣校理群書，分類立目，並加叙録，寫成</w:t>
      </w:r>
    </w:p>
    <w:p w14:paraId="15A4B768">
      <w:r>
        <w:rPr>
          <w:rFonts w:hint="eastAsia" w:eastAsia="宋体"/>
          <w:lang w:eastAsia="zh-CN"/>
        </w:rPr>
        <w:t>《</w:t>
      </w:r>
      <w:r>
        <w:t>别録</w:t>
      </w:r>
      <w:r>
        <w:rPr>
          <w:rFonts w:hint="eastAsia" w:eastAsia="宋体"/>
          <w:lang w:eastAsia="zh-CN"/>
        </w:rPr>
        <w:t>》</w:t>
      </w:r>
      <w:r>
        <w:t>，是我國古典文獻學奠基人</w:t>
      </w:r>
    </w:p>
    <w:p w14:paraId="4EB893EF">
      <w:pPr>
        <w:rPr>
          <w:rFonts w:hint="eastAsia" w:eastAsia="宋体"/>
          <w:lang w:eastAsia="zh-CN"/>
        </w:rPr>
      </w:pPr>
      <w:r>
        <w:rPr>
          <w:rFonts w:hint="eastAsia" w:eastAsia="宋体"/>
          <w:lang w:eastAsia="zh-CN"/>
        </w:rPr>
        <w:t>【</w:t>
      </w:r>
      <w:r>
        <w:t>三</w:t>
      </w:r>
      <w:r>
        <w:rPr>
          <w:rFonts w:hint="eastAsia" w:eastAsia="宋体"/>
          <w:lang w:eastAsia="zh-CN"/>
        </w:rPr>
        <w:t>】《</w:t>
      </w:r>
      <w:r>
        <w:t>羣書治要</w:t>
      </w:r>
      <w:r>
        <w:rPr>
          <w:rFonts w:hint="eastAsia" w:eastAsia="宋体"/>
          <w:lang w:eastAsia="zh-CN"/>
        </w:rPr>
        <w:t>》</w:t>
      </w:r>
      <w:r>
        <w:t>，十卷，唐魏徵等奉敕撰＄見</w:t>
      </w:r>
      <w:r>
        <w:rPr>
          <w:rFonts w:hint="eastAsia" w:eastAsia="宋体"/>
          <w:lang w:eastAsia="zh-CN"/>
        </w:rPr>
        <w:t>《</w:t>
      </w:r>
      <w:r>
        <w:t>四部叢刊</w:t>
      </w:r>
      <w:r>
        <w:rPr>
          <w:rFonts w:hint="eastAsia" w:eastAsia="宋体"/>
          <w:lang w:eastAsia="zh-CN"/>
        </w:rPr>
        <w:t>》</w:t>
      </w:r>
    </w:p>
    <w:p w14:paraId="1ADB2693">
      <w:r>
        <w:rPr>
          <w:rFonts w:hint="eastAsia" w:eastAsia="宋体"/>
          <w:lang w:eastAsia="zh-CN"/>
        </w:rPr>
        <w:t>《</w:t>
      </w:r>
      <w:r>
        <w:t>漢隸拾遺</w:t>
      </w:r>
      <w:r>
        <w:rPr>
          <w:rFonts w:hint="eastAsia" w:eastAsia="宋体"/>
          <w:lang w:eastAsia="zh-CN"/>
        </w:rPr>
        <w:t>》</w:t>
      </w:r>
      <w:r>
        <w:t>叙</w:t>
      </w:r>
    </w:p>
    <w:p w14:paraId="32256331">
      <w:r>
        <w:t>余曩未講求金石文字，家藏漢隸亦甚少。前官運河道時，友人以漢碑拓本相贈，余因</w:t>
      </w:r>
    </w:p>
    <w:p w14:paraId="0313CF57">
      <w:r>
        <w:t>於殘闕剥落之中推求字畫。凡宋以後諸家所已及者略之，有其字而未之及與誤指爲佗字</w:t>
      </w:r>
    </w:p>
    <w:p w14:paraId="3917BBBB">
      <w:r>
        <w:t>者補之，凡二十五事，名曰</w:t>
      </w:r>
      <w:r>
        <w:rPr>
          <w:rFonts w:hint="eastAsia" w:eastAsia="宋体"/>
          <w:lang w:eastAsia="zh-CN"/>
        </w:rPr>
        <w:t>《</w:t>
      </w:r>
      <w:r>
        <w:t>漢隸拾遺</w:t>
      </w:r>
      <w:r>
        <w:rPr>
          <w:rFonts w:hint="eastAsia" w:eastAsia="宋体"/>
          <w:lang w:eastAsia="zh-CN"/>
        </w:rPr>
        <w:t>》</w:t>
      </w:r>
      <w:r>
        <w:t>。蓋當時目尚未衰，故注視久之，亦能得其一二，今</w:t>
      </w:r>
    </w:p>
    <w:p w14:paraId="403D03FF">
      <w:r>
        <w:t>則并此而不能矣，益以見讀碑之時，適當力能讀之時爲可幸也。兒子引之請以付梓，因綴</w:t>
      </w:r>
    </w:p>
    <w:p w14:paraId="272ACC31">
      <w:r>
        <w:t>數語以質於當世之通金石文字者。道光十一年三月二十一日，高郵王念孫叙，時年八十</w:t>
      </w:r>
    </w:p>
    <w:p w14:paraId="66DBC472">
      <w:r>
        <w:t>有八。</w:t>
      </w:r>
    </w:p>
    <w:p w14:paraId="7222CAF5">
      <w:r>
        <w:t>【第153页】</w:t>
      </w:r>
    </w:p>
    <w:p w14:paraId="0F8E8B14">
      <w:pPr>
        <w:rPr>
          <w:rFonts w:hint="eastAsia" w:eastAsia="宋体"/>
          <w:lang w:eastAsia="zh-CN"/>
        </w:rPr>
      </w:pPr>
      <w:r>
        <w:rPr>
          <w:rFonts w:hint="eastAsia" w:eastAsia="宋体"/>
          <w:lang w:eastAsia="zh-CN"/>
        </w:rPr>
        <w:t>&lt;</w:t>
      </w:r>
      <w:r>
        <w:t>説明</w:t>
      </w:r>
      <w:r>
        <w:rPr>
          <w:rFonts w:hint="eastAsia" w:eastAsia="宋体"/>
          <w:lang w:eastAsia="zh-CN"/>
        </w:rPr>
        <w:t>&gt;</w:t>
      </w:r>
    </w:p>
    <w:p w14:paraId="7971732F">
      <w:r>
        <w:rPr>
          <w:rFonts w:hint="eastAsia" w:eastAsia="宋体"/>
          <w:lang w:eastAsia="zh-CN"/>
        </w:rPr>
        <w:t>《</w:t>
      </w:r>
      <w:r>
        <w:t>叙</w:t>
      </w:r>
      <w:r>
        <w:rPr>
          <w:rFonts w:hint="eastAsia" w:eastAsia="宋体"/>
          <w:lang w:eastAsia="zh-CN"/>
        </w:rPr>
        <w:t>》</w:t>
      </w:r>
      <w:r>
        <w:t>在</w:t>
      </w:r>
      <w:r>
        <w:rPr>
          <w:rFonts w:hint="eastAsia" w:eastAsia="宋体"/>
          <w:lang w:eastAsia="zh-CN"/>
        </w:rPr>
        <w:t>《</w:t>
      </w:r>
      <w:r>
        <w:t>讀書雜志</w:t>
      </w:r>
      <w:r>
        <w:rPr>
          <w:rFonts w:hint="eastAsia" w:eastAsia="宋体"/>
          <w:lang w:eastAsia="zh-CN"/>
        </w:rPr>
        <w:t>》</w:t>
      </w:r>
      <w:r>
        <w:t>十</w:t>
      </w:r>
      <w:r>
        <w:rPr>
          <w:rFonts w:hint="eastAsia" w:eastAsia="宋体"/>
          <w:lang w:eastAsia="zh-CN"/>
        </w:rPr>
        <w:t>《</w:t>
      </w:r>
      <w:r>
        <w:t>漢隸拾遺</w:t>
      </w:r>
      <w:r>
        <w:rPr>
          <w:rFonts w:hint="eastAsia" w:eastAsia="宋体"/>
          <w:lang w:eastAsia="zh-CN"/>
        </w:rPr>
        <w:t>》</w:t>
      </w:r>
      <w:r>
        <w:t>卷首羅振玉輯入</w:t>
      </w:r>
      <w:r>
        <w:rPr>
          <w:rFonts w:hint="eastAsia" w:eastAsia="宋体"/>
          <w:lang w:eastAsia="zh-CN"/>
        </w:rPr>
        <w:t>《</w:t>
      </w:r>
      <w:r>
        <w:t>王石臞先生遺文</w:t>
      </w:r>
      <w:r>
        <w:rPr>
          <w:rFonts w:hint="eastAsia" w:eastAsia="宋体"/>
          <w:lang w:eastAsia="zh-CN"/>
        </w:rPr>
        <w:t>》</w:t>
      </w:r>
      <w:r>
        <w:t>卷三</w:t>
      </w:r>
    </w:p>
    <w:p w14:paraId="1A6B6380">
      <w:r>
        <w:rPr>
          <w:rFonts w:hint="eastAsia" w:eastAsia="宋体"/>
          <w:lang w:eastAsia="zh-CN"/>
        </w:rPr>
        <w:t>《</w:t>
      </w:r>
      <w:r>
        <w:t>讀</w:t>
      </w:r>
      <w:r>
        <w:rPr>
          <w:rFonts w:hint="eastAsia" w:eastAsia="宋体"/>
          <w:lang w:eastAsia="zh-CN"/>
        </w:rPr>
        <w:t>&lt;</w:t>
      </w:r>
      <w:r>
        <w:t>墨子</w:t>
      </w:r>
      <w:r>
        <w:rPr>
          <w:rFonts w:hint="eastAsia" w:eastAsia="宋体"/>
          <w:lang w:eastAsia="zh-CN"/>
        </w:rPr>
        <w:t>&gt;</w:t>
      </w:r>
      <w:r>
        <w:t>雜志</w:t>
      </w:r>
      <w:r>
        <w:rPr>
          <w:rFonts w:hint="eastAsia" w:eastAsia="宋体"/>
          <w:lang w:eastAsia="zh-CN"/>
        </w:rPr>
        <w:t>》</w:t>
      </w:r>
      <w:r>
        <w:t>叙</w:t>
      </w:r>
    </w:p>
    <w:p w14:paraId="17ED4B73">
      <w:r>
        <w:rPr>
          <w:rFonts w:hint="eastAsia" w:eastAsia="宋体"/>
          <w:lang w:eastAsia="zh-CN"/>
        </w:rPr>
        <w:t>《</w:t>
      </w:r>
      <w:r>
        <w:t>墨子</w:t>
      </w:r>
      <w:r>
        <w:rPr>
          <w:rFonts w:hint="eastAsia" w:eastAsia="宋体"/>
          <w:lang w:eastAsia="zh-CN"/>
        </w:rPr>
        <w:t>》</w:t>
      </w:r>
      <w:r>
        <w:t>書，舊無注釋，亦無校本，故脱誤不可讀。至近時盧氏抱經、孫氏淵如始有校</w:t>
      </w:r>
    </w:p>
    <w:p w14:paraId="0BFD114D">
      <w:r>
        <w:t>本，多所是正。乾隆癸卯，畢氏弇山重加校訂E</w:t>
      </w:r>
      <w:r>
        <w:rPr>
          <w:rFonts w:hint="eastAsia" w:eastAsia="宋体"/>
          <w:lang w:eastAsia="zh-CN"/>
        </w:rPr>
        <w:t>】</w:t>
      </w:r>
      <w:r>
        <w:t>，所正復多於前，然尚未該備，且多誤改、</w:t>
      </w:r>
    </w:p>
    <w:p w14:paraId="2186D61C">
      <w:r>
        <w:t>誤釋者。予不揣寡昧，復合各本及</w:t>
      </w:r>
      <w:r>
        <w:rPr>
          <w:rFonts w:hint="eastAsia" w:eastAsia="宋体"/>
          <w:lang w:eastAsia="zh-CN"/>
        </w:rPr>
        <w:t>《</w:t>
      </w:r>
      <w:r>
        <w:t>羣書治要</w:t>
      </w:r>
      <w:r>
        <w:rPr>
          <w:rFonts w:hint="eastAsia" w:eastAsia="宋体"/>
          <w:lang w:eastAsia="zh-CN"/>
        </w:rPr>
        <w:t>》</w:t>
      </w:r>
      <w:r>
        <w:t>諸書所引，詳爲校正。是書傳刻之本唯</w:t>
      </w:r>
    </w:p>
    <w:p w14:paraId="664EBA32">
      <w:r>
        <w:rPr>
          <w:rFonts w:hint="eastAsia" w:eastAsia="宋体"/>
          <w:lang w:eastAsia="zh-CN"/>
        </w:rPr>
        <w:t>《</w:t>
      </w:r>
      <w:r>
        <w:t>道藏</w:t>
      </w:r>
      <w:r>
        <w:rPr>
          <w:rFonts w:hint="eastAsia" w:eastAsia="宋体"/>
          <w:lang w:eastAsia="zh-CN"/>
        </w:rPr>
        <w:t>》</w:t>
      </w:r>
      <w:r>
        <w:t>本爲最優。其</w:t>
      </w:r>
      <w:r>
        <w:rPr>
          <w:rFonts w:hint="eastAsia" w:eastAsia="宋体"/>
          <w:lang w:eastAsia="zh-CN"/>
        </w:rPr>
        <w:t>《</w:t>
      </w:r>
      <w:r>
        <w:t>藏</w:t>
      </w:r>
      <w:r>
        <w:rPr>
          <w:rFonts w:hint="eastAsia" w:eastAsia="宋体"/>
          <w:lang w:eastAsia="zh-CN"/>
        </w:rPr>
        <w:t>》</w:t>
      </w:r>
      <w:r>
        <w:t>本未誤而佗本皆誤及盧、畢、孙三家已加訂正者，皆不復羅列</w:t>
      </w:r>
    </w:p>
    <w:p w14:paraId="7C3EC447">
      <w:r>
        <w:t>唯舊校所未及及所校尚有未當者復加考正。是書錯簡甚多，盧氏所已改者，唯</w:t>
      </w:r>
      <w:r>
        <w:rPr>
          <w:rFonts w:hint="eastAsia" w:eastAsia="宋体"/>
          <w:lang w:eastAsia="zh-CN"/>
        </w:rPr>
        <w:t>《</w:t>
      </w:r>
      <w:r>
        <w:t>辭過</w:t>
      </w:r>
    </w:p>
    <w:p w14:paraId="59652618">
      <w:pPr>
        <w:rPr>
          <w:rFonts w:hint="eastAsia" w:eastAsia="宋体"/>
          <w:lang w:eastAsia="zh-CN"/>
        </w:rPr>
      </w:pPr>
      <w:r>
        <w:t>篇一條，其</w:t>
      </w:r>
      <w:r>
        <w:rPr>
          <w:rFonts w:hint="eastAsia" w:eastAsia="宋体"/>
          <w:lang w:eastAsia="zh-CN"/>
        </w:rPr>
        <w:t>《</w:t>
      </w:r>
      <w:r>
        <w:t>尚賢下</w:t>
      </w:r>
      <w:r>
        <w:rPr>
          <w:rFonts w:hint="eastAsia" w:eastAsia="宋体"/>
          <w:lang w:eastAsia="zh-CN"/>
        </w:rPr>
        <w:t>》</w:t>
      </w:r>
      <w:r>
        <w:t>篇、</w:t>
      </w:r>
      <w:r>
        <w:rPr>
          <w:rFonts w:hint="eastAsia" w:eastAsia="宋体"/>
          <w:lang w:eastAsia="zh-CN"/>
        </w:rPr>
        <w:t>《</w:t>
      </w:r>
      <w:r>
        <w:t>尚同中</w:t>
      </w:r>
      <w:r>
        <w:rPr>
          <w:rFonts w:hint="eastAsia" w:eastAsia="宋体"/>
          <w:lang w:eastAsia="zh-CN"/>
        </w:rPr>
        <w:t>》</w:t>
      </w:r>
      <w:r>
        <w:t>篇、</w:t>
      </w:r>
      <w:r>
        <w:rPr>
          <w:rFonts w:hint="eastAsia" w:eastAsia="宋体"/>
          <w:lang w:eastAsia="zh-CN"/>
        </w:rPr>
        <w:t>《</w:t>
      </w:r>
      <w:r>
        <w:t>兼愛中</w:t>
      </w:r>
      <w:r>
        <w:rPr>
          <w:rFonts w:hint="eastAsia" w:eastAsia="宋体"/>
          <w:lang w:eastAsia="zh-CN"/>
        </w:rPr>
        <w:t>》</w:t>
      </w:r>
      <w:r>
        <w:t>篇、</w:t>
      </w:r>
      <w:r>
        <w:rPr>
          <w:rFonts w:hint="eastAsia" w:eastAsia="宋体"/>
          <w:lang w:eastAsia="zh-CN"/>
        </w:rPr>
        <w:t>《</w:t>
      </w:r>
      <w:r>
        <w:t>非樂上</w:t>
      </w:r>
      <w:r>
        <w:rPr>
          <w:rFonts w:hint="eastAsia" w:eastAsia="宋体"/>
          <w:lang w:eastAsia="zh-CN"/>
        </w:rPr>
        <w:t>》</w:t>
      </w:r>
      <w:r>
        <w:t>篇、</w:t>
      </w:r>
      <w:r>
        <w:rPr>
          <w:rFonts w:hint="eastAsia" w:eastAsia="宋体"/>
          <w:lang w:eastAsia="zh-CN"/>
        </w:rPr>
        <w:t>《</w:t>
      </w:r>
      <w:r>
        <w:t>非命中</w:t>
      </w:r>
      <w:r>
        <w:rPr>
          <w:rFonts w:hint="eastAsia" w:eastAsia="宋体"/>
          <w:lang w:eastAsia="zh-CN"/>
        </w:rPr>
        <w:t>》</w:t>
      </w:r>
      <w:r>
        <w:t>篇及</w:t>
      </w:r>
      <w:r>
        <w:rPr>
          <w:rFonts w:hint="eastAsia" w:eastAsia="宋体"/>
          <w:lang w:eastAsia="zh-CN"/>
        </w:rPr>
        <w:t>《</w:t>
      </w:r>
      <w:r>
        <w:t>備城門</w:t>
      </w:r>
      <w:r>
        <w:rPr>
          <w:rFonts w:hint="eastAsia" w:eastAsia="宋体"/>
          <w:lang w:eastAsia="zh-CN"/>
        </w:rPr>
        <w:t>》</w:t>
      </w:r>
    </w:p>
    <w:p w14:paraId="0BA25102">
      <w:r>
        <w:rPr>
          <w:rFonts w:hint="eastAsia" w:eastAsia="宋体"/>
          <w:lang w:eastAsia="zh-CN"/>
        </w:rPr>
        <w:t>《</w:t>
      </w:r>
      <w:r>
        <w:t>備穴</w:t>
      </w:r>
      <w:r>
        <w:rPr>
          <w:rFonts w:hint="eastAsia" w:eastAsia="宋体"/>
          <w:lang w:eastAsia="zh-CN"/>
        </w:rPr>
        <w:t>》</w:t>
      </w:r>
      <w:r>
        <w:t>二篇皆有錯簡自十餘字至三百四十餘字不等。並見六卷末其他脱至數十字，誤</w:t>
      </w:r>
    </w:p>
    <w:p w14:paraId="07BEC8EA">
      <w:r>
        <w:t>字、衍字、顛倒字，及後人妄改者尚多，皆一一詳辯之，以復其舊。此外脱誤不可讀者，尚</w:t>
      </w:r>
    </w:p>
    <w:p w14:paraId="2538AC1E">
      <w:r>
        <w:t>復不少。蓋</w:t>
      </w:r>
      <w:r>
        <w:rPr>
          <w:rFonts w:hint="eastAsia" w:eastAsia="宋体"/>
          <w:lang w:eastAsia="zh-CN"/>
        </w:rPr>
        <w:t>《</w:t>
      </w:r>
      <w:r>
        <w:t>墨子+非樂</w:t>
      </w:r>
      <w:r>
        <w:rPr>
          <w:rFonts w:hint="eastAsia" w:eastAsia="宋体"/>
          <w:lang w:eastAsia="zh-CN"/>
        </w:rPr>
        <w:t>》</w:t>
      </w:r>
      <w:r>
        <w:t>、</w:t>
      </w:r>
      <w:r>
        <w:rPr>
          <w:rFonts w:hint="eastAsia" w:eastAsia="宋体"/>
          <w:lang w:eastAsia="zh-CN"/>
        </w:rPr>
        <w:t>《</w:t>
      </w:r>
      <w:r>
        <w:t>非儒</w:t>
      </w:r>
      <w:r>
        <w:rPr>
          <w:rFonts w:hint="eastAsia" w:eastAsia="宋体"/>
          <w:lang w:eastAsia="zh-CN"/>
        </w:rPr>
        <w:t>》</w:t>
      </w:r>
      <w:r>
        <w:t>久爲學者所黜，故至今迄無校本，而脱誤一至於是。然</w:t>
      </w:r>
    </w:p>
    <w:p w14:paraId="55187EA3">
      <w:r>
        <w:t>是書以無校本而脱誤難讀，亦以無校本而古字未改，可與</w:t>
      </w:r>
      <w:r>
        <w:rPr>
          <w:rFonts w:hint="eastAsia" w:eastAsia="宋体"/>
          <w:lang w:eastAsia="zh-CN"/>
        </w:rPr>
        <w:t>《</w:t>
      </w:r>
      <w:r>
        <w:t>説文</w:t>
      </w:r>
      <w:r>
        <w:rPr>
          <w:rFonts w:hint="eastAsia" w:eastAsia="宋体"/>
          <w:lang w:eastAsia="zh-CN"/>
        </w:rPr>
        <w:t>》</w:t>
      </w:r>
      <w:r>
        <w:t>相證。如</w:t>
      </w:r>
      <w:r>
        <w:rPr>
          <w:rFonts w:hint="eastAsia" w:eastAsia="宋体"/>
          <w:lang w:eastAsia="zh-CN"/>
        </w:rPr>
        <w:t>《</w:t>
      </w:r>
      <w:r>
        <w:t>説文</w:t>
      </w:r>
      <w:r>
        <w:rPr>
          <w:rFonts w:hint="eastAsia" w:eastAsia="宋体"/>
          <w:lang w:eastAsia="zh-CN"/>
        </w:rPr>
        <w:t>》“</w:t>
      </w:r>
      <w:r>
        <w:t>亯</w:t>
      </w:r>
      <w:r>
        <w:rPr>
          <w:rFonts w:hint="eastAsia" w:eastAsia="宋体"/>
          <w:lang w:eastAsia="zh-CN"/>
        </w:rPr>
        <w:t>”</w:t>
      </w:r>
      <w:r>
        <w:t>字</w:t>
      </w:r>
    </w:p>
    <w:p w14:paraId="6CBFDD50">
      <w:r>
        <w:t>【第154页】</w:t>
      </w:r>
    </w:p>
    <w:p w14:paraId="1579E03F">
      <w:r>
        <w:t>篆文作</w:t>
      </w:r>
      <w:r>
        <w:rPr>
          <w:rFonts w:hint="eastAsia" w:eastAsia="宋体"/>
          <w:lang w:eastAsia="zh-CN"/>
        </w:rPr>
        <w:t>“</w:t>
      </w:r>
      <w:r>
        <w:t>拿</w:t>
      </w:r>
      <w:r>
        <w:rPr>
          <w:rFonts w:hint="eastAsia" w:eastAsia="宋体"/>
          <w:lang w:eastAsia="zh-CN"/>
        </w:rPr>
        <w:t>”</w:t>
      </w:r>
      <w:r>
        <w:t>，隸作</w:t>
      </w:r>
      <w:r>
        <w:rPr>
          <w:rFonts w:hint="eastAsia" w:eastAsia="宋体"/>
          <w:lang w:eastAsia="zh-CN"/>
        </w:rPr>
        <w:t>“</w:t>
      </w:r>
      <w:r>
        <w:t>享</w:t>
      </w:r>
      <w:r>
        <w:rPr>
          <w:rFonts w:hint="eastAsia" w:eastAsia="宋体"/>
          <w:lang w:eastAsia="zh-CN"/>
        </w:rPr>
        <w:t>”</w:t>
      </w:r>
      <w:r>
        <w:t>，又省作</w:t>
      </w:r>
      <w:r>
        <w:rPr>
          <w:rFonts w:hint="eastAsia" w:eastAsia="宋体"/>
          <w:lang w:eastAsia="zh-CN"/>
        </w:rPr>
        <w:t>“</w:t>
      </w:r>
      <w:r>
        <w:t>亨</w:t>
      </w:r>
      <w:r>
        <w:rPr>
          <w:rFonts w:hint="eastAsia" w:eastAsia="宋体"/>
          <w:lang w:eastAsia="zh-CN"/>
        </w:rPr>
        <w:t>”</w:t>
      </w:r>
      <w:r>
        <w:t>，以爲</w:t>
      </w:r>
      <w:r>
        <w:rPr>
          <w:rFonts w:hint="eastAsia" w:eastAsia="宋体"/>
          <w:lang w:eastAsia="zh-CN"/>
        </w:rPr>
        <w:t>“</w:t>
      </w:r>
      <w:r>
        <w:t>亨通</w:t>
      </w:r>
      <w:r>
        <w:rPr>
          <w:rFonts w:hint="eastAsia" w:eastAsia="宋体"/>
          <w:lang w:eastAsia="zh-CN"/>
        </w:rPr>
        <w:t>”</w:t>
      </w:r>
      <w:r>
        <w:t>之</w:t>
      </w:r>
      <w:r>
        <w:rPr>
          <w:rFonts w:hint="eastAsia" w:eastAsia="宋体"/>
          <w:lang w:eastAsia="zh-CN"/>
        </w:rPr>
        <w:t>“</w:t>
      </w:r>
      <w:r>
        <w:t>亨</w:t>
      </w:r>
      <w:r>
        <w:rPr>
          <w:rFonts w:hint="eastAsia" w:eastAsia="宋体"/>
          <w:lang w:eastAsia="zh-CN"/>
        </w:rPr>
        <w:t>”</w:t>
      </w:r>
      <w:r>
        <w:t>，又轉爲普庚反，以爲</w:t>
      </w:r>
      <w:r>
        <w:rPr>
          <w:rFonts w:hint="eastAsia" w:eastAsia="宋体"/>
          <w:lang w:eastAsia="zh-CN"/>
        </w:rPr>
        <w:t>“</w:t>
      </w:r>
      <w:r>
        <w:t>亨煮</w:t>
      </w:r>
      <w:r>
        <w:rPr>
          <w:rFonts w:hint="eastAsia" w:eastAsia="宋体"/>
          <w:lang w:eastAsia="zh-CN"/>
        </w:rPr>
        <w:t>”</w:t>
      </w:r>
      <w:r>
        <w:t>之</w:t>
      </w:r>
    </w:p>
    <w:p w14:paraId="7AE76C26">
      <w:r>
        <w:rPr>
          <w:rFonts w:hint="eastAsia" w:eastAsia="宋体"/>
          <w:lang w:eastAsia="zh-CN"/>
        </w:rPr>
        <w:t>“</w:t>
      </w:r>
      <w:r>
        <w:t>亨</w:t>
      </w:r>
      <w:r>
        <w:rPr>
          <w:rFonts w:hint="eastAsia" w:eastAsia="宋体"/>
          <w:lang w:eastAsia="zh-CN"/>
        </w:rPr>
        <w:t>”</w:t>
      </w:r>
      <w:r>
        <w:t>。今經典中</w:t>
      </w:r>
      <w:r>
        <w:rPr>
          <w:rFonts w:hint="eastAsia" w:eastAsia="宋体"/>
          <w:lang w:eastAsia="zh-CN"/>
        </w:rPr>
        <w:t>“</w:t>
      </w:r>
      <w:r>
        <w:t>亨煮</w:t>
      </w:r>
      <w:r>
        <w:rPr>
          <w:rFonts w:hint="eastAsia" w:eastAsia="宋体"/>
          <w:lang w:eastAsia="zh-CN"/>
        </w:rPr>
        <w:t>”</w:t>
      </w:r>
      <w:r>
        <w:t>皆作</w:t>
      </w:r>
      <w:r>
        <w:rPr>
          <w:rFonts w:hint="eastAsia" w:eastAsia="宋体"/>
          <w:lang w:eastAsia="zh-CN"/>
        </w:rPr>
        <w:t>“</w:t>
      </w:r>
      <w:r>
        <w:t>亨</w:t>
      </w:r>
      <w:r>
        <w:rPr>
          <w:rFonts w:hint="eastAsia" w:eastAsia="宋体"/>
          <w:lang w:eastAsia="zh-CN"/>
        </w:rPr>
        <w:t>”</w:t>
      </w:r>
      <w:r>
        <w:t>，俗又作</w:t>
      </w:r>
      <w:r>
        <w:rPr>
          <w:rFonts w:hint="eastAsia" w:eastAsia="宋体"/>
          <w:lang w:eastAsia="zh-CN"/>
        </w:rPr>
        <w:t>“</w:t>
      </w:r>
      <w:r>
        <w:t>烹</w:t>
      </w:r>
      <w:r>
        <w:rPr>
          <w:rFonts w:hint="eastAsia" w:eastAsia="宋体"/>
          <w:lang w:eastAsia="zh-CN"/>
        </w:rPr>
        <w:t>”</w:t>
      </w:r>
      <w:r>
        <w:t>。</w:t>
      </w:r>
      <w:r>
        <w:rPr>
          <w:rFonts w:hint="eastAsia" w:eastAsia="宋体"/>
          <w:lang w:eastAsia="zh-CN"/>
        </w:rPr>
        <w:t>“</w:t>
      </w:r>
      <w:r>
        <w:t>亨</w:t>
      </w:r>
      <w:r>
        <w:rPr>
          <w:rFonts w:hint="eastAsia" w:eastAsia="宋体"/>
          <w:lang w:eastAsia="zh-CN"/>
        </w:rPr>
        <w:t>”</w:t>
      </w:r>
      <w:r>
        <w:t>行而</w:t>
      </w:r>
      <w:r>
        <w:rPr>
          <w:rFonts w:hint="eastAsia" w:eastAsia="宋体"/>
          <w:lang w:eastAsia="zh-CN"/>
        </w:rPr>
        <w:t>“</w:t>
      </w:r>
      <w:r>
        <w:t>享</w:t>
      </w:r>
      <w:r>
        <w:rPr>
          <w:rFonts w:hint="eastAsia" w:eastAsia="宋体"/>
          <w:lang w:eastAsia="zh-CN"/>
        </w:rPr>
        <w:t>”</w:t>
      </w:r>
      <w:r>
        <w:t>廢矣。唯</w:t>
      </w:r>
      <w:r>
        <w:rPr>
          <w:rFonts w:hint="eastAsia" w:eastAsia="宋体"/>
          <w:lang w:eastAsia="zh-CN"/>
        </w:rPr>
        <w:t>《</w:t>
      </w:r>
      <w:r>
        <w:t>非儒</w:t>
      </w:r>
      <w:r>
        <w:rPr>
          <w:rFonts w:hint="eastAsia" w:eastAsia="宋体"/>
          <w:lang w:eastAsia="zh-CN"/>
        </w:rPr>
        <w:t>》</w:t>
      </w:r>
      <w:r>
        <w:t>篇</w:t>
      </w:r>
      <w:r>
        <w:rPr>
          <w:rFonts w:hint="eastAsia" w:eastAsia="宋体"/>
          <w:lang w:eastAsia="zh-CN"/>
        </w:rPr>
        <w:t>“</w:t>
      </w:r>
      <w:r>
        <w:t>子路享普庚</w:t>
      </w:r>
    </w:p>
    <w:p w14:paraId="1FE2D8B9">
      <w:r>
        <w:t>反。豚</w:t>
      </w:r>
      <w:r>
        <w:rPr>
          <w:rFonts w:hint="eastAsia" w:eastAsia="宋体"/>
          <w:lang w:eastAsia="zh-CN"/>
        </w:rPr>
        <w:t>”</w:t>
      </w:r>
      <w:r>
        <w:t>，其字尚作</w:t>
      </w:r>
      <w:r>
        <w:rPr>
          <w:rFonts w:hint="eastAsia" w:eastAsia="宋体"/>
          <w:lang w:eastAsia="zh-CN"/>
        </w:rPr>
        <w:t>“</w:t>
      </w:r>
      <w:r>
        <w:t>享</w:t>
      </w:r>
      <w:r>
        <w:rPr>
          <w:rFonts w:hint="eastAsia" w:eastAsia="宋体"/>
          <w:lang w:eastAsia="zh-CN"/>
        </w:rPr>
        <w:t>”</w:t>
      </w:r>
      <w:r>
        <w:t>。</w:t>
      </w:r>
      <w:r>
        <w:rPr>
          <w:rFonts w:hint="eastAsia" w:eastAsia="宋体"/>
          <w:lang w:eastAsia="zh-CN"/>
        </w:rPr>
        <w:t>《</w:t>
      </w:r>
      <w:r>
        <w:t>説文</w:t>
      </w:r>
      <w:r>
        <w:rPr>
          <w:rFonts w:hint="eastAsia" w:eastAsia="宋体"/>
          <w:lang w:eastAsia="zh-CN"/>
        </w:rPr>
        <w:t>》</w:t>
      </w:r>
      <w:r>
        <w:t>：</w:t>
      </w:r>
      <w:r>
        <w:rPr>
          <w:rFonts w:hint="eastAsia" w:eastAsia="宋体"/>
          <w:lang w:eastAsia="zh-CN"/>
        </w:rPr>
        <w:t>“</w:t>
      </w:r>
      <w:r>
        <w:t>苟，讀若</w:t>
      </w:r>
      <w:r>
        <w:rPr>
          <w:rFonts w:hint="eastAsia" w:eastAsia="宋体"/>
          <w:lang w:eastAsia="zh-CN"/>
        </w:rPr>
        <w:t>‘</w:t>
      </w:r>
      <w:r>
        <w:t>亟其乘屋1之r亟j。自急敕也。</w:t>
      </w:r>
      <w:r>
        <w:rPr>
          <w:rFonts w:hint="eastAsia" w:eastAsia="宋体"/>
          <w:lang w:eastAsia="zh-CN"/>
        </w:rPr>
        <w:t>”</w:t>
      </w:r>
      <w:r>
        <w:t>今經典皆以</w:t>
      </w:r>
      <w:r>
        <w:rPr>
          <w:rFonts w:hint="eastAsia" w:eastAsia="宋体"/>
          <w:lang w:eastAsia="zh-CN"/>
        </w:rPr>
        <w:t>“</w:t>
      </w:r>
      <w:r>
        <w:t>亟</w:t>
      </w:r>
      <w:r>
        <w:rPr>
          <w:rFonts w:hint="eastAsia" w:eastAsia="宋体"/>
          <w:lang w:eastAsia="zh-CN"/>
        </w:rPr>
        <w:t>”</w:t>
      </w:r>
      <w:r>
        <w:t>代</w:t>
      </w:r>
    </w:p>
    <w:p w14:paraId="45E2E0DE">
      <w:pPr>
        <w:rPr>
          <w:rFonts w:hint="eastAsia" w:eastAsia="宋体"/>
          <w:lang w:eastAsia="zh-CN"/>
        </w:rPr>
      </w:pPr>
      <w:r>
        <w:rPr>
          <w:rFonts w:hint="eastAsia" w:eastAsia="宋体"/>
          <w:lang w:eastAsia="zh-CN"/>
        </w:rPr>
        <w:t>“</w:t>
      </w:r>
      <w:r>
        <w:t>茍</w:t>
      </w:r>
      <w:r>
        <w:rPr>
          <w:rFonts w:hint="eastAsia" w:eastAsia="宋体"/>
          <w:lang w:eastAsia="zh-CN"/>
        </w:rPr>
        <w:t>”</w:t>
      </w:r>
      <w:r>
        <w:t>，</w:t>
      </w:r>
      <w:r>
        <w:rPr>
          <w:rFonts w:hint="eastAsia" w:eastAsia="宋体"/>
          <w:lang w:eastAsia="zh-CN"/>
        </w:rPr>
        <w:t>“</w:t>
      </w:r>
      <w:r>
        <w:t>亟</w:t>
      </w:r>
      <w:r>
        <w:rPr>
          <w:rFonts w:hint="eastAsia" w:eastAsia="宋体"/>
          <w:lang w:eastAsia="zh-CN"/>
        </w:rPr>
        <w:t>”</w:t>
      </w:r>
      <w:r>
        <w:t>行而</w:t>
      </w:r>
      <w:r>
        <w:rPr>
          <w:rFonts w:hint="eastAsia" w:eastAsia="宋体"/>
          <w:lang w:eastAsia="zh-CN"/>
        </w:rPr>
        <w:t>“</w:t>
      </w:r>
      <w:r>
        <w:t>苟</w:t>
      </w:r>
      <w:r>
        <w:rPr>
          <w:rFonts w:hint="eastAsia" w:eastAsia="宋体"/>
          <w:lang w:eastAsia="zh-CN"/>
        </w:rPr>
        <w:t>”</w:t>
      </w:r>
      <w:r>
        <w:t>廢矣。唯</w:t>
      </w:r>
      <w:r>
        <w:rPr>
          <w:rFonts w:hint="eastAsia" w:eastAsia="宋体"/>
          <w:lang w:eastAsia="zh-CN"/>
        </w:rPr>
        <w:t>《</w:t>
      </w:r>
      <w:r>
        <w:t>非儒</w:t>
      </w:r>
      <w:r>
        <w:rPr>
          <w:rFonts w:hint="eastAsia" w:eastAsia="宋体"/>
          <w:lang w:eastAsia="zh-CN"/>
        </w:rPr>
        <w:t>》</w:t>
      </w:r>
      <w:r>
        <w:t>篇</w:t>
      </w:r>
      <w:r>
        <w:rPr>
          <w:rFonts w:hint="eastAsia" w:eastAsia="宋体"/>
          <w:lang w:eastAsia="zh-CN"/>
        </w:rPr>
        <w:t>“</w:t>
      </w:r>
      <w:r>
        <w:t>曩與女爲苟生，今與女爲茍義</w:t>
      </w:r>
      <w:r>
        <w:rPr>
          <w:rFonts w:hint="eastAsia" w:eastAsia="宋体"/>
          <w:lang w:eastAsia="zh-CN"/>
        </w:rPr>
        <w:t>”</w:t>
      </w:r>
      <w:r>
        <w:t>，其字尚作</w:t>
      </w:r>
      <w:r>
        <w:rPr>
          <w:rFonts w:hint="eastAsia" w:eastAsia="宋体"/>
          <w:lang w:eastAsia="zh-CN"/>
        </w:rPr>
        <w:t>“</w:t>
      </w:r>
      <w:r>
        <w:t>苟</w:t>
      </w:r>
      <w:r>
        <w:rPr>
          <w:rFonts w:hint="eastAsia" w:eastAsia="宋体"/>
          <w:lang w:eastAsia="zh-CN"/>
        </w:rPr>
        <w:t>”</w:t>
      </w:r>
    </w:p>
    <w:p w14:paraId="692871A5">
      <w:r>
        <w:rPr>
          <w:rFonts w:hint="eastAsia" w:eastAsia="宋体"/>
          <w:lang w:eastAsia="zh-CN"/>
        </w:rPr>
        <w:t>《</w:t>
      </w:r>
      <w:r>
        <w:t>説文</w:t>
      </w:r>
      <w:r>
        <w:rPr>
          <w:rFonts w:hint="eastAsia" w:eastAsia="宋体"/>
          <w:lang w:eastAsia="zh-CN"/>
        </w:rPr>
        <w:t>》</w:t>
      </w:r>
      <w:r>
        <w:t>：</w:t>
      </w:r>
      <w:r>
        <w:rPr>
          <w:rFonts w:hint="eastAsia" w:eastAsia="宋体"/>
          <w:lang w:eastAsia="zh-CN"/>
        </w:rPr>
        <w:t>“</w:t>
      </w:r>
      <w:r>
        <w:t>但，裼也。</w:t>
      </w:r>
      <w:r>
        <w:rPr>
          <w:rFonts w:hint="eastAsia" w:eastAsia="宋体"/>
          <w:lang w:eastAsia="zh-CN"/>
        </w:rPr>
        <w:t>”</w:t>
      </w:r>
      <w:r>
        <w:t>今經典皆以</w:t>
      </w:r>
      <w:r>
        <w:rPr>
          <w:rFonts w:hint="eastAsia" w:eastAsia="宋体"/>
          <w:lang w:eastAsia="zh-CN"/>
        </w:rPr>
        <w:t>“</w:t>
      </w:r>
      <w:r>
        <w:t>袒</w:t>
      </w:r>
      <w:r>
        <w:rPr>
          <w:rFonts w:hint="eastAsia" w:eastAsia="宋体"/>
          <w:lang w:eastAsia="zh-CN"/>
        </w:rPr>
        <w:t>”</w:t>
      </w:r>
      <w:r>
        <w:t>代</w:t>
      </w:r>
      <w:r>
        <w:rPr>
          <w:rFonts w:hint="eastAsia" w:eastAsia="宋体"/>
          <w:lang w:eastAsia="zh-CN"/>
        </w:rPr>
        <w:t>“</w:t>
      </w:r>
      <w:r>
        <w:t>但</w:t>
      </w:r>
      <w:r>
        <w:rPr>
          <w:rFonts w:hint="eastAsia" w:eastAsia="宋体"/>
          <w:lang w:eastAsia="zh-CN"/>
        </w:rPr>
        <w:t>”</w:t>
      </w:r>
      <w:r>
        <w:t>，</w:t>
      </w:r>
      <w:r>
        <w:rPr>
          <w:rFonts w:hint="eastAsia" w:eastAsia="宋体"/>
          <w:lang w:eastAsia="zh-CN"/>
        </w:rPr>
        <w:t>“</w:t>
      </w:r>
      <w:r>
        <w:t>袒</w:t>
      </w:r>
      <w:r>
        <w:rPr>
          <w:rFonts w:hint="eastAsia" w:eastAsia="宋体"/>
          <w:lang w:eastAsia="zh-CN"/>
        </w:rPr>
        <w:t>”</w:t>
      </w:r>
      <w:r>
        <w:t>行而</w:t>
      </w:r>
      <w:r>
        <w:rPr>
          <w:rFonts w:hint="eastAsia" w:eastAsia="宋体"/>
          <w:lang w:eastAsia="zh-CN"/>
        </w:rPr>
        <w:t>“</w:t>
      </w:r>
      <w:r>
        <w:t>但</w:t>
      </w:r>
      <w:r>
        <w:rPr>
          <w:rFonts w:hint="eastAsia" w:eastAsia="宋体"/>
          <w:lang w:eastAsia="zh-CN"/>
        </w:rPr>
        <w:t>”</w:t>
      </w:r>
      <w:r>
        <w:t>廢矣。唯</w:t>
      </w:r>
      <w:r>
        <w:rPr>
          <w:rFonts w:hint="eastAsia" w:eastAsia="宋体"/>
          <w:lang w:eastAsia="zh-CN"/>
        </w:rPr>
        <w:t>《</w:t>
      </w:r>
      <w:r>
        <w:t>耕柱</w:t>
      </w:r>
      <w:r>
        <w:rPr>
          <w:rFonts w:hint="eastAsia" w:eastAsia="宋体"/>
          <w:lang w:eastAsia="zh-CN"/>
        </w:rPr>
        <w:t>》</w:t>
      </w:r>
      <w:r>
        <w:t>篇</w:t>
      </w:r>
      <w:r>
        <w:rPr>
          <w:rFonts w:hint="eastAsia" w:eastAsia="宋体"/>
          <w:lang w:eastAsia="zh-CN"/>
        </w:rPr>
        <w:t>“</w:t>
      </w:r>
      <w:r>
        <w:t>羊牛犓</w:t>
      </w:r>
    </w:p>
    <w:p w14:paraId="41772073">
      <w:r>
        <w:t>豢，雍與</w:t>
      </w:r>
      <w:r>
        <w:rPr>
          <w:rFonts w:hint="eastAsia" w:eastAsia="宋体"/>
          <w:lang w:eastAsia="zh-CN"/>
        </w:rPr>
        <w:t>“</w:t>
      </w:r>
      <w:r>
        <w:t>饔</w:t>
      </w:r>
      <w:r>
        <w:rPr>
          <w:rFonts w:hint="eastAsia" w:eastAsia="宋体"/>
          <w:lang w:eastAsia="zh-CN"/>
        </w:rPr>
        <w:t>”</w:t>
      </w:r>
      <w:r>
        <w:t>同，今本</w:t>
      </w:r>
      <w:r>
        <w:rPr>
          <w:rFonts w:hint="eastAsia" w:eastAsia="宋体"/>
          <w:lang w:eastAsia="zh-CN"/>
        </w:rPr>
        <w:t>“</w:t>
      </w:r>
      <w:r>
        <w:t>雍</w:t>
      </w:r>
      <w:r>
        <w:rPr>
          <w:rFonts w:hint="eastAsia" w:eastAsia="宋体"/>
          <w:lang w:eastAsia="zh-CN"/>
        </w:rPr>
        <w:t>”</w:t>
      </w:r>
      <w:r>
        <w:t>譌作</w:t>
      </w:r>
      <w:r>
        <w:rPr>
          <w:rFonts w:hint="eastAsia" w:eastAsia="宋体"/>
          <w:lang w:eastAsia="zh-CN"/>
        </w:rPr>
        <w:t>“</w:t>
      </w:r>
      <w:r>
        <w:t>維</w:t>
      </w:r>
      <w:r>
        <w:rPr>
          <w:rFonts w:hint="eastAsia" w:eastAsia="宋体"/>
          <w:lang w:eastAsia="zh-CN"/>
        </w:rPr>
        <w:t>”</w:t>
      </w:r>
      <w:r>
        <w:t>。人但割而和之</w:t>
      </w:r>
      <w:r>
        <w:rPr>
          <w:rFonts w:hint="eastAsia" w:eastAsia="宋体"/>
          <w:lang w:eastAsia="zh-CN"/>
        </w:rPr>
        <w:t>”</w:t>
      </w:r>
      <w:r>
        <w:t>，其字尚作</w:t>
      </w:r>
      <w:r>
        <w:rPr>
          <w:rFonts w:hint="eastAsia" w:eastAsia="宋体"/>
          <w:lang w:eastAsia="zh-CN"/>
        </w:rPr>
        <w:t>“</w:t>
      </w:r>
      <w:r>
        <w:t>但</w:t>
      </w:r>
      <w:r>
        <w:rPr>
          <w:rFonts w:hint="eastAsia" w:eastAsia="宋体"/>
          <w:lang w:eastAsia="zh-CN"/>
        </w:rPr>
        <w:t>”</w:t>
      </w:r>
      <w:r>
        <w:t>。又有傳寫之譌可以考見</w:t>
      </w:r>
    </w:p>
    <w:p w14:paraId="32A489F5">
      <w:r>
        <w:t>古字者。</w:t>
      </w:r>
      <w:r>
        <w:rPr>
          <w:rFonts w:hint="eastAsia" w:eastAsia="宋体"/>
          <w:lang w:eastAsia="zh-CN"/>
        </w:rPr>
        <w:t>“</w:t>
      </w:r>
      <w:r>
        <w:t>城郭</w:t>
      </w:r>
      <w:r>
        <w:rPr>
          <w:rFonts w:hint="eastAsia" w:eastAsia="宋体"/>
          <w:lang w:eastAsia="zh-CN"/>
        </w:rPr>
        <w:t>”</w:t>
      </w:r>
      <w:r>
        <w:t>之</w:t>
      </w:r>
      <w:r>
        <w:rPr>
          <w:rFonts w:hint="eastAsia" w:eastAsia="宋体"/>
          <w:lang w:eastAsia="zh-CN"/>
        </w:rPr>
        <w:t>“</w:t>
      </w:r>
      <w:r>
        <w:t>郭</w:t>
      </w:r>
      <w:r>
        <w:rPr>
          <w:rFonts w:hint="eastAsia" w:eastAsia="宋体"/>
          <w:lang w:eastAsia="zh-CN"/>
        </w:rPr>
        <w:t>”</w:t>
      </w:r>
      <w:r>
        <w:t>，</w:t>
      </w:r>
      <w:r>
        <w:rPr>
          <w:rFonts w:hint="eastAsia" w:eastAsia="宋体"/>
          <w:lang w:eastAsia="zh-CN"/>
        </w:rPr>
        <w:t>《</w:t>
      </w:r>
      <w:r>
        <w:t>説文</w:t>
      </w:r>
      <w:r>
        <w:rPr>
          <w:rFonts w:hint="eastAsia" w:eastAsia="宋体"/>
          <w:lang w:eastAsia="zh-CN"/>
        </w:rPr>
        <w:t>》</w:t>
      </w:r>
      <w:r>
        <w:t>本作</w:t>
      </w:r>
      <w:r>
        <w:rPr>
          <w:rFonts w:hint="eastAsia" w:eastAsia="宋体"/>
          <w:lang w:eastAsia="zh-CN"/>
        </w:rPr>
        <w:t>“</w:t>
      </w:r>
      <w:r>
        <w:t>章</w:t>
      </w:r>
      <w:r>
        <w:rPr>
          <w:rFonts w:hint="eastAsia" w:eastAsia="宋体"/>
          <w:lang w:eastAsia="zh-CN"/>
        </w:rPr>
        <w:t>”</w:t>
      </w:r>
      <w:r>
        <w:t>，今經典皆以</w:t>
      </w:r>
      <w:r>
        <w:rPr>
          <w:rFonts w:hint="eastAsia" w:eastAsia="宋体"/>
          <w:lang w:eastAsia="zh-CN"/>
        </w:rPr>
        <w:t>“</w:t>
      </w:r>
      <w:r>
        <w:t>郭</w:t>
      </w:r>
      <w:r>
        <w:rPr>
          <w:rFonts w:hint="eastAsia" w:eastAsia="宋体"/>
          <w:lang w:eastAsia="zh-CN"/>
        </w:rPr>
        <w:t>”</w:t>
      </w:r>
      <w:r>
        <w:t>代</w:t>
      </w:r>
      <w:r>
        <w:rPr>
          <w:rFonts w:hint="eastAsia" w:eastAsia="宋体"/>
          <w:lang w:eastAsia="zh-CN"/>
        </w:rPr>
        <w:t>“</w:t>
      </w:r>
      <w:r>
        <w:t>章</w:t>
      </w:r>
      <w:r>
        <w:rPr>
          <w:rFonts w:hint="eastAsia" w:eastAsia="宋体"/>
          <w:lang w:eastAsia="zh-CN"/>
        </w:rPr>
        <w:t>”</w:t>
      </w:r>
      <w:r>
        <w:t>，</w:t>
      </w:r>
      <w:r>
        <w:rPr>
          <w:rFonts w:hint="eastAsia" w:eastAsia="宋体"/>
          <w:lang w:eastAsia="zh-CN"/>
        </w:rPr>
        <w:t>“</w:t>
      </w:r>
      <w:r>
        <w:t>郭</w:t>
      </w:r>
      <w:r>
        <w:rPr>
          <w:rFonts w:hint="eastAsia" w:eastAsia="宋体"/>
          <w:lang w:eastAsia="zh-CN"/>
        </w:rPr>
        <w:t>”</w:t>
      </w:r>
      <w:r>
        <w:t>行而</w:t>
      </w:r>
      <w:r>
        <w:rPr>
          <w:rFonts w:hint="eastAsia" w:eastAsia="宋体"/>
          <w:lang w:eastAsia="zh-CN"/>
        </w:rPr>
        <w:t>“</w:t>
      </w:r>
      <w:r>
        <w:t>章</w:t>
      </w:r>
      <w:r>
        <w:rPr>
          <w:rFonts w:hint="eastAsia" w:eastAsia="宋体"/>
          <w:lang w:eastAsia="zh-CN"/>
        </w:rPr>
        <w:t>”</w:t>
      </w:r>
      <w:r>
        <w:t>廢矣</w:t>
      </w:r>
    </w:p>
    <w:p w14:paraId="2A56A4F5">
      <w:r>
        <w:t>唯</w:t>
      </w:r>
      <w:r>
        <w:rPr>
          <w:rFonts w:hint="eastAsia" w:eastAsia="宋体"/>
          <w:lang w:eastAsia="zh-CN"/>
        </w:rPr>
        <w:t>《</w:t>
      </w:r>
      <w:r>
        <w:t>所染</w:t>
      </w:r>
      <w:r>
        <w:rPr>
          <w:rFonts w:hint="eastAsia" w:eastAsia="宋体"/>
          <w:lang w:eastAsia="zh-CN"/>
        </w:rPr>
        <w:t>》</w:t>
      </w:r>
      <w:r>
        <w:t>篇云：</w:t>
      </w:r>
      <w:r>
        <w:rPr>
          <w:rFonts w:hint="eastAsia" w:eastAsia="宋体"/>
          <w:lang w:eastAsia="zh-CN"/>
        </w:rPr>
        <w:t>“</w:t>
      </w:r>
      <w:r>
        <w:t>晉文染於舅犯高偃。</w:t>
      </w:r>
      <w:r>
        <w:rPr>
          <w:rFonts w:hint="eastAsia" w:eastAsia="宋体"/>
          <w:lang w:eastAsia="zh-CN"/>
        </w:rPr>
        <w:t>”</w:t>
      </w:r>
      <w:r>
        <w:t>案</w:t>
      </w:r>
      <w:r>
        <w:rPr>
          <w:rFonts w:hint="eastAsia" w:eastAsia="宋体"/>
          <w:lang w:eastAsia="zh-CN"/>
        </w:rPr>
        <w:t>《</w:t>
      </w:r>
      <w:r>
        <w:t>國語</w:t>
      </w:r>
      <w:r>
        <w:rPr>
          <w:rFonts w:hint="eastAsia" w:eastAsia="宋体"/>
          <w:lang w:eastAsia="zh-CN"/>
        </w:rPr>
        <w:t>》</w:t>
      </w:r>
      <w:r>
        <w:t>，晉有郭偃，無高偃，</w:t>
      </w:r>
      <w:r>
        <w:rPr>
          <w:rFonts w:hint="eastAsia" w:eastAsia="宋体"/>
          <w:lang w:eastAsia="zh-CN"/>
        </w:rPr>
        <w:t>“</w:t>
      </w:r>
      <w:r>
        <w:t>郭</w:t>
      </w:r>
      <w:r>
        <w:rPr>
          <w:rFonts w:hint="eastAsia" w:eastAsia="宋体"/>
          <w:lang w:eastAsia="zh-CN"/>
        </w:rPr>
        <w:t>”</w:t>
      </w:r>
      <w:r>
        <w:t>即</w:t>
      </w:r>
      <w:r>
        <w:rPr>
          <w:rFonts w:hint="eastAsia" w:eastAsia="宋体"/>
          <w:lang w:eastAsia="zh-CN"/>
        </w:rPr>
        <w:t>“</w:t>
      </w:r>
      <w:r>
        <w:t>章</w:t>
      </w:r>
      <w:r>
        <w:rPr>
          <w:rFonts w:hint="eastAsia" w:eastAsia="宋体"/>
          <w:lang w:eastAsia="zh-CN"/>
        </w:rPr>
        <w:t>”</w:t>
      </w:r>
      <w:r>
        <w:t>之借字</w:t>
      </w:r>
    </w:p>
    <w:p w14:paraId="2A191CFE">
      <w:r>
        <w:t>知</w:t>
      </w:r>
      <w:r>
        <w:rPr>
          <w:rFonts w:hint="eastAsia" w:eastAsia="宋体"/>
          <w:lang w:eastAsia="zh-CN"/>
        </w:rPr>
        <w:t>“</w:t>
      </w:r>
      <w:r>
        <w:t>高</w:t>
      </w:r>
      <w:r>
        <w:rPr>
          <w:rFonts w:hint="eastAsia" w:eastAsia="宋体"/>
          <w:lang w:eastAsia="zh-CN"/>
        </w:rPr>
        <w:t>”</w:t>
      </w:r>
      <w:r>
        <w:t>爲</w:t>
      </w:r>
      <w:r>
        <w:rPr>
          <w:rFonts w:hint="eastAsia" w:eastAsia="宋体"/>
          <w:lang w:eastAsia="zh-CN"/>
        </w:rPr>
        <w:t>“</w:t>
      </w:r>
      <w:r>
        <w:t>章</w:t>
      </w:r>
      <w:r>
        <w:rPr>
          <w:rFonts w:hint="eastAsia" w:eastAsia="宋体"/>
          <w:lang w:eastAsia="zh-CN"/>
        </w:rPr>
        <w:t>”</w:t>
      </w:r>
      <w:r>
        <w:t>之譌也。</w:t>
      </w:r>
      <w:r>
        <w:rPr>
          <w:rFonts w:hint="eastAsia" w:eastAsia="宋体"/>
          <w:lang w:eastAsia="zh-CN"/>
        </w:rPr>
        <w:t>《</w:t>
      </w:r>
      <w:r>
        <w:t>説文</w:t>
      </w:r>
      <w:r>
        <w:rPr>
          <w:rFonts w:hint="eastAsia" w:eastAsia="宋体"/>
          <w:lang w:eastAsia="zh-CN"/>
        </w:rPr>
        <w:t>》“</w:t>
      </w:r>
      <w:r>
        <w:t>放，古文殺</w:t>
      </w:r>
      <w:r>
        <w:rPr>
          <w:rFonts w:hint="eastAsia" w:eastAsia="宋体"/>
          <w:lang w:eastAsia="zh-CN"/>
        </w:rPr>
        <w:t>”</w:t>
      </w:r>
      <w:r>
        <w:t>字。今經典中有</w:t>
      </w:r>
      <w:r>
        <w:rPr>
          <w:rFonts w:hint="eastAsia" w:eastAsia="宋体"/>
          <w:lang w:eastAsia="zh-CN"/>
        </w:rPr>
        <w:t>“</w:t>
      </w:r>
      <w:r>
        <w:t>殺</w:t>
      </w:r>
      <w:r>
        <w:rPr>
          <w:rFonts w:hint="eastAsia" w:eastAsia="宋体"/>
          <w:lang w:eastAsia="zh-CN"/>
        </w:rPr>
        <w:t>”</w:t>
      </w:r>
      <w:r>
        <w:t>無</w:t>
      </w:r>
      <w:r>
        <w:rPr>
          <w:rFonts w:hint="eastAsia" w:eastAsia="宋体"/>
          <w:lang w:eastAsia="zh-CN"/>
        </w:rPr>
        <w:t>“</w:t>
      </w:r>
      <w:r>
        <w:t>敖</w:t>
      </w:r>
      <w:r>
        <w:rPr>
          <w:rFonts w:hint="eastAsia" w:eastAsia="宋体"/>
          <w:lang w:eastAsia="zh-CN"/>
        </w:rPr>
        <w:t>”</w:t>
      </w:r>
      <w:r>
        <w:t>，</w:t>
      </w:r>
      <w:r>
        <w:rPr>
          <w:rFonts w:hint="eastAsia" w:eastAsia="宋体"/>
          <w:lang w:eastAsia="zh-CN"/>
        </w:rPr>
        <w:t>“</w:t>
      </w:r>
      <w:r>
        <w:t>殺</w:t>
      </w:r>
      <w:r>
        <w:rPr>
          <w:rFonts w:hint="eastAsia" w:eastAsia="宋体"/>
          <w:lang w:eastAsia="zh-CN"/>
        </w:rPr>
        <w:t>”</w:t>
      </w:r>
      <w:r>
        <w:t>行而</w:t>
      </w:r>
      <w:r>
        <w:rPr>
          <w:rFonts w:hint="eastAsia" w:eastAsia="宋体"/>
          <w:lang w:eastAsia="zh-CN"/>
        </w:rPr>
        <w:t>“</w:t>
      </w:r>
      <w:r>
        <w:t>敖</w:t>
      </w:r>
      <w:r>
        <w:rPr>
          <w:rFonts w:hint="eastAsia" w:eastAsia="宋体"/>
          <w:lang w:eastAsia="zh-CN"/>
        </w:rPr>
        <w:t>”</w:t>
      </w:r>
      <w:r>
        <w:t>廢</w:t>
      </w:r>
    </w:p>
    <w:p w14:paraId="24DCAC47">
      <w:r>
        <w:t>矣。唯</w:t>
      </w:r>
      <w:r>
        <w:rPr>
          <w:rFonts w:hint="eastAsia" w:eastAsia="宋体"/>
          <w:lang w:eastAsia="zh-CN"/>
        </w:rPr>
        <w:t>《</w:t>
      </w:r>
      <w:r>
        <w:t>尚賢中</w:t>
      </w:r>
      <w:r>
        <w:rPr>
          <w:rFonts w:hint="eastAsia" w:eastAsia="宋体"/>
          <w:lang w:eastAsia="zh-CN"/>
        </w:rPr>
        <w:t>》</w:t>
      </w:r>
      <w:r>
        <w:t>篇云：</w:t>
      </w:r>
      <w:r>
        <w:rPr>
          <w:rFonts w:hint="eastAsia" w:eastAsia="宋体"/>
          <w:lang w:eastAsia="zh-CN"/>
        </w:rPr>
        <w:t>“</w:t>
      </w:r>
      <w:r>
        <w:t>率天下之民以詬天侮鬼，賤傲萬民。</w:t>
      </w:r>
      <w:r>
        <w:rPr>
          <w:rFonts w:hint="eastAsia" w:eastAsia="宋体"/>
          <w:lang w:eastAsia="zh-CN"/>
        </w:rPr>
        <w:t>”</w:t>
      </w:r>
      <w:r>
        <w:t>案：</w:t>
      </w:r>
      <w:r>
        <w:rPr>
          <w:rFonts w:hint="eastAsia" w:eastAsia="宋体"/>
          <w:lang w:eastAsia="zh-CN"/>
        </w:rPr>
        <w:t>“</w:t>
      </w:r>
      <w:r>
        <w:t>賤傲</w:t>
      </w:r>
      <w:r>
        <w:rPr>
          <w:rFonts w:hint="eastAsia" w:eastAsia="宋体"/>
          <w:lang w:eastAsia="zh-CN"/>
        </w:rPr>
        <w:t>”</w:t>
      </w:r>
      <w:r>
        <w:t>二字語意不倫</w:t>
      </w:r>
    </w:p>
    <w:p w14:paraId="11DFC106">
      <w:r>
        <w:rPr>
          <w:rFonts w:hint="eastAsia" w:eastAsia="宋体"/>
          <w:lang w:eastAsia="zh-CN"/>
        </w:rPr>
        <w:t>“</w:t>
      </w:r>
      <w:r>
        <w:t>賤</w:t>
      </w:r>
      <w:r>
        <w:rPr>
          <w:rFonts w:hint="eastAsia" w:eastAsia="宋体"/>
          <w:lang w:eastAsia="zh-CN"/>
        </w:rPr>
        <w:t>”</w:t>
      </w:r>
      <w:r>
        <w:t>乃</w:t>
      </w:r>
      <w:r>
        <w:rPr>
          <w:rFonts w:hint="eastAsia" w:eastAsia="宋体"/>
          <w:lang w:eastAsia="zh-CN"/>
        </w:rPr>
        <w:t>“</w:t>
      </w:r>
      <w:r>
        <w:t>賊</w:t>
      </w:r>
      <w:r>
        <w:rPr>
          <w:rFonts w:hint="eastAsia" w:eastAsia="宋体"/>
          <w:lang w:eastAsia="zh-CN"/>
        </w:rPr>
        <w:t>”</w:t>
      </w:r>
      <w:r>
        <w:t>字之譌；</w:t>
      </w:r>
      <w:r>
        <w:rPr>
          <w:rFonts w:hint="eastAsia" w:eastAsia="宋体"/>
          <w:lang w:eastAsia="zh-CN"/>
        </w:rPr>
        <w:t>“</w:t>
      </w:r>
      <w:r>
        <w:t>殺</w:t>
      </w:r>
      <w:r>
        <w:rPr>
          <w:rFonts w:hint="eastAsia" w:eastAsia="宋体"/>
          <w:lang w:eastAsia="zh-CN"/>
        </w:rPr>
        <w:t>”</w:t>
      </w:r>
      <w:r>
        <w:t>字古文作</w:t>
      </w:r>
      <w:r>
        <w:rPr>
          <w:rFonts w:hint="eastAsia" w:eastAsia="宋体"/>
          <w:lang w:eastAsia="zh-CN"/>
        </w:rPr>
        <w:t>“</w:t>
      </w:r>
      <w:r>
        <w:t>敖</w:t>
      </w:r>
      <w:r>
        <w:rPr>
          <w:rFonts w:hint="eastAsia" w:eastAsia="宋体"/>
          <w:lang w:eastAsia="zh-CN"/>
        </w:rPr>
        <w:t>”</w:t>
      </w:r>
      <w:r>
        <w:t>，與</w:t>
      </w:r>
      <w:r>
        <w:rPr>
          <w:rFonts w:hint="eastAsia" w:eastAsia="宋体"/>
          <w:lang w:eastAsia="zh-CN"/>
        </w:rPr>
        <w:t>“</w:t>
      </w:r>
      <w:r>
        <w:t>敖</w:t>
      </w:r>
      <w:r>
        <w:rPr>
          <w:rFonts w:hint="eastAsia" w:eastAsia="宋体"/>
          <w:lang w:eastAsia="zh-CN"/>
        </w:rPr>
        <w:t>”</w:t>
      </w:r>
      <w:r>
        <w:t>相似，知</w:t>
      </w:r>
      <w:r>
        <w:rPr>
          <w:rFonts w:hint="eastAsia" w:eastAsia="宋体"/>
          <w:lang w:eastAsia="zh-CN"/>
        </w:rPr>
        <w:t>“</w:t>
      </w:r>
      <w:r>
        <w:t>敖</w:t>
      </w:r>
      <w:r>
        <w:rPr>
          <w:rFonts w:hint="eastAsia" w:eastAsia="宋体"/>
          <w:lang w:eastAsia="zh-CN"/>
        </w:rPr>
        <w:t>”</w:t>
      </w:r>
      <w:r>
        <w:t>譌作</w:t>
      </w:r>
      <w:r>
        <w:rPr>
          <w:rFonts w:hint="eastAsia" w:eastAsia="宋体"/>
          <w:lang w:eastAsia="zh-CN"/>
        </w:rPr>
        <w:t>“</w:t>
      </w:r>
      <w:r>
        <w:t>敖</w:t>
      </w:r>
      <w:r>
        <w:rPr>
          <w:rFonts w:hint="eastAsia" w:eastAsia="宋体"/>
          <w:lang w:eastAsia="zh-CN"/>
        </w:rPr>
        <w:t>”</w:t>
      </w:r>
      <w:r>
        <w:t>，又譌作</w:t>
      </w:r>
      <w:r>
        <w:rPr>
          <w:rFonts w:hint="eastAsia" w:eastAsia="宋体"/>
          <w:lang w:eastAsia="zh-CN"/>
        </w:rPr>
        <w:t>“</w:t>
      </w:r>
      <w:r>
        <w:t>傲</w:t>
      </w:r>
      <w:r>
        <w:rPr>
          <w:rFonts w:hint="eastAsia" w:eastAsia="宋体"/>
          <w:lang w:eastAsia="zh-CN"/>
        </w:rPr>
        <w:t>”</w:t>
      </w:r>
      <w:r>
        <w:t>也</w:t>
      </w:r>
    </w:p>
    <w:p w14:paraId="78BAD5FD">
      <w:pPr>
        <w:rPr>
          <w:rFonts w:hint="eastAsia" w:eastAsia="宋体"/>
          <w:lang w:eastAsia="zh-CN"/>
        </w:rPr>
      </w:pPr>
      <w:r>
        <w:t>説詳本篇。</w:t>
      </w:r>
      <w:r>
        <w:rPr>
          <w:rFonts w:hint="eastAsia" w:eastAsia="宋体"/>
          <w:lang w:eastAsia="zh-CN"/>
        </w:rPr>
        <w:t>《</w:t>
      </w:r>
      <w:r>
        <w:t>説文</w:t>
      </w:r>
      <w:r>
        <w:rPr>
          <w:rFonts w:hint="eastAsia" w:eastAsia="宋体"/>
          <w:lang w:eastAsia="zh-CN"/>
        </w:rPr>
        <w:t>》</w:t>
      </w:r>
      <w:r>
        <w:t>：</w:t>
      </w:r>
      <w:r>
        <w:rPr>
          <w:rFonts w:hint="eastAsia" w:eastAsia="宋体"/>
          <w:lang w:eastAsia="zh-CN"/>
        </w:rPr>
        <w:t>“</w:t>
      </w:r>
      <w:r>
        <w:t>俣，以證反。送也。吕不韋曰：</w:t>
      </w:r>
      <w:r>
        <w:rPr>
          <w:rFonts w:hint="eastAsia" w:eastAsia="宋体"/>
          <w:lang w:eastAsia="zh-CN"/>
        </w:rPr>
        <w:t>‘</w:t>
      </w:r>
      <w:r>
        <w:t>有侁氏以伊尹僕女。</w:t>
      </w:r>
      <w:r>
        <w:rPr>
          <w:rFonts w:hint="eastAsia" w:eastAsia="宋体"/>
          <w:lang w:eastAsia="zh-CN"/>
        </w:rPr>
        <w:t>’”</w:t>
      </w:r>
      <w:r>
        <w:t>今經典皆以</w:t>
      </w:r>
      <w:r>
        <w:rPr>
          <w:rFonts w:hint="eastAsia" w:eastAsia="宋体"/>
          <w:lang w:eastAsia="zh-CN"/>
        </w:rPr>
        <w:t>“</w:t>
      </w:r>
      <w:r>
        <w:t>媵</w:t>
      </w:r>
      <w:r>
        <w:rPr>
          <w:rFonts w:hint="eastAsia" w:eastAsia="宋体"/>
          <w:lang w:eastAsia="zh-CN"/>
        </w:rPr>
        <w:t>”</w:t>
      </w:r>
    </w:p>
    <w:p w14:paraId="2260DA80">
      <w:r>
        <w:t>代</w:t>
      </w:r>
      <w:r>
        <w:rPr>
          <w:rFonts w:hint="eastAsia" w:eastAsia="宋体"/>
          <w:lang w:eastAsia="zh-CN"/>
        </w:rPr>
        <w:t>“</w:t>
      </w:r>
      <w:r>
        <w:t>僕</w:t>
      </w:r>
      <w:r>
        <w:rPr>
          <w:rFonts w:hint="eastAsia" w:eastAsia="宋体"/>
          <w:lang w:eastAsia="zh-CN"/>
        </w:rPr>
        <w:t>”</w:t>
      </w:r>
      <w:r>
        <w:t>，</w:t>
      </w:r>
      <w:r>
        <w:rPr>
          <w:rFonts w:hint="eastAsia" w:eastAsia="宋体"/>
          <w:lang w:eastAsia="zh-CN"/>
        </w:rPr>
        <w:t>“</w:t>
      </w:r>
      <w:r>
        <w:t>媵</w:t>
      </w:r>
      <w:r>
        <w:rPr>
          <w:rFonts w:hint="eastAsia" w:eastAsia="宋体"/>
          <w:lang w:eastAsia="zh-CN"/>
        </w:rPr>
        <w:t>”</w:t>
      </w:r>
      <w:r>
        <w:t>行而</w:t>
      </w:r>
      <w:r>
        <w:rPr>
          <w:rFonts w:hint="eastAsia" w:eastAsia="宋体"/>
          <w:lang w:eastAsia="zh-CN"/>
        </w:rPr>
        <w:t>“</w:t>
      </w:r>
      <w:r>
        <w:t>俣</w:t>
      </w:r>
      <w:r>
        <w:rPr>
          <w:rFonts w:hint="eastAsia" w:eastAsia="宋体"/>
          <w:lang w:eastAsia="zh-CN"/>
        </w:rPr>
        <w:t>”</w:t>
      </w:r>
      <w:r>
        <w:t>廢矣。唯</w:t>
      </w:r>
      <w:r>
        <w:rPr>
          <w:rFonts w:hint="eastAsia" w:eastAsia="宋体"/>
          <w:lang w:eastAsia="zh-CN"/>
        </w:rPr>
        <w:t>《</w:t>
      </w:r>
      <w:r>
        <w:t>尚賢下</w:t>
      </w:r>
      <w:r>
        <w:rPr>
          <w:rFonts w:hint="eastAsia" w:eastAsia="宋体"/>
          <w:lang w:eastAsia="zh-CN"/>
        </w:rPr>
        <w:t>》</w:t>
      </w:r>
      <w:r>
        <w:t>篇云：</w:t>
      </w:r>
      <w:r>
        <w:rPr>
          <w:rFonts w:hint="eastAsia" w:eastAsia="宋体"/>
          <w:lang w:eastAsia="zh-CN"/>
        </w:rPr>
        <w:t>“</w:t>
      </w:r>
      <w:r>
        <w:t>昔伊尹爲莘氏女師僕。</w:t>
      </w:r>
      <w:r>
        <w:rPr>
          <w:rFonts w:hint="eastAsia" w:eastAsia="宋体"/>
          <w:lang w:eastAsia="zh-CN"/>
        </w:rPr>
        <w:t>”</w:t>
      </w:r>
      <w:r>
        <w:t>案有莘氏以</w:t>
      </w:r>
    </w:p>
    <w:p w14:paraId="1669864F">
      <w:r>
        <w:t>伊尹僕女，非以爲僕也。</w:t>
      </w:r>
      <w:r>
        <w:rPr>
          <w:rFonts w:hint="eastAsia" w:eastAsia="宋体"/>
          <w:lang w:eastAsia="zh-CN"/>
        </w:rPr>
        <w:t>“</w:t>
      </w:r>
      <w:r>
        <w:t>僕</w:t>
      </w:r>
      <w:r>
        <w:rPr>
          <w:rFonts w:hint="eastAsia" w:eastAsia="宋体"/>
          <w:lang w:eastAsia="zh-CN"/>
        </w:rPr>
        <w:t>”</w:t>
      </w:r>
      <w:r>
        <w:t>、</w:t>
      </w:r>
      <w:r>
        <w:rPr>
          <w:rFonts w:hint="eastAsia" w:eastAsia="宋体"/>
          <w:lang w:eastAsia="zh-CN"/>
        </w:rPr>
        <w:t>“</w:t>
      </w:r>
      <w:r>
        <w:t>僕</w:t>
      </w:r>
      <w:r>
        <w:rPr>
          <w:rFonts w:hint="eastAsia" w:eastAsia="宋体"/>
          <w:lang w:eastAsia="zh-CN"/>
        </w:rPr>
        <w:t>”</w:t>
      </w:r>
      <w:r>
        <w:t>字形相似，知</w:t>
      </w:r>
      <w:r>
        <w:rPr>
          <w:rFonts w:hint="eastAsia" w:eastAsia="宋体"/>
          <w:lang w:eastAsia="zh-CN"/>
        </w:rPr>
        <w:t>“</w:t>
      </w:r>
      <w:r>
        <w:t>僕</w:t>
      </w:r>
      <w:r>
        <w:rPr>
          <w:rFonts w:hint="eastAsia" w:eastAsia="宋体"/>
          <w:lang w:eastAsia="zh-CN"/>
        </w:rPr>
        <w:t>”</w:t>
      </w:r>
      <w:r>
        <w:t>爲</w:t>
      </w:r>
      <w:r>
        <w:rPr>
          <w:rFonts w:hint="eastAsia" w:eastAsia="宋体"/>
          <w:lang w:eastAsia="zh-CN"/>
        </w:rPr>
        <w:t>“</w:t>
      </w:r>
      <w:r>
        <w:t>俣</w:t>
      </w:r>
      <w:r>
        <w:rPr>
          <w:rFonts w:hint="eastAsia" w:eastAsia="宋体"/>
          <w:lang w:eastAsia="zh-CN"/>
        </w:rPr>
        <w:t>”</w:t>
      </w:r>
      <w:r>
        <w:t>之譌也。</w:t>
      </w:r>
      <w:r>
        <w:rPr>
          <w:rFonts w:hint="eastAsia" w:eastAsia="宋体"/>
          <w:lang w:eastAsia="zh-CN"/>
        </w:rPr>
        <w:t>《</w:t>
      </w:r>
      <w:r>
        <w:t>説文</w:t>
      </w:r>
      <w:r>
        <w:rPr>
          <w:rFonts w:hint="eastAsia" w:eastAsia="宋体"/>
          <w:lang w:eastAsia="zh-CN"/>
        </w:rPr>
        <w:t>》“</w:t>
      </w:r>
      <w:r>
        <w:t>衝突</w:t>
      </w:r>
      <w:r>
        <w:rPr>
          <w:rFonts w:hint="eastAsia" w:eastAsia="宋体"/>
          <w:lang w:eastAsia="zh-CN"/>
        </w:rPr>
        <w:t>”</w:t>
      </w:r>
      <w:r>
        <w:t>字本作</w:t>
      </w:r>
    </w:p>
    <w:p w14:paraId="61B994BD">
      <w:r>
        <w:rPr>
          <w:rFonts w:hint="eastAsia" w:eastAsia="宋体"/>
          <w:lang w:eastAsia="zh-CN"/>
        </w:rPr>
        <w:t>“</w:t>
      </w:r>
      <w:r>
        <w:t>衝</w:t>
      </w:r>
      <w:r>
        <w:rPr>
          <w:rFonts w:hint="eastAsia" w:eastAsia="宋体"/>
          <w:lang w:eastAsia="zh-CN"/>
        </w:rPr>
        <w:t>”</w:t>
      </w:r>
      <w:r>
        <w:t>，今經典</w:t>
      </w:r>
      <w:r>
        <w:rPr>
          <w:rFonts w:hint="eastAsia" w:eastAsia="宋体"/>
          <w:lang w:eastAsia="zh-CN"/>
        </w:rPr>
        <w:t>【</w:t>
      </w:r>
      <w:r>
        <w:t>皆</w:t>
      </w:r>
      <w:r>
        <w:rPr>
          <w:rFonts w:hint="eastAsia" w:eastAsia="宋体"/>
          <w:lang w:eastAsia="zh-CN"/>
        </w:rPr>
        <w:t>】</w:t>
      </w:r>
      <w:r>
        <w:t>以</w:t>
      </w:r>
      <w:r>
        <w:rPr>
          <w:rFonts w:hint="eastAsia" w:eastAsia="宋体"/>
          <w:lang w:eastAsia="zh-CN"/>
        </w:rPr>
        <w:t>“</w:t>
      </w:r>
      <w:r>
        <w:t>衝</w:t>
      </w:r>
      <w:r>
        <w:rPr>
          <w:rFonts w:hint="eastAsia" w:eastAsia="宋体"/>
          <w:lang w:eastAsia="zh-CN"/>
        </w:rPr>
        <w:t>”</w:t>
      </w:r>
      <w:r>
        <w:t>代</w:t>
      </w:r>
      <w:r>
        <w:rPr>
          <w:rFonts w:hint="eastAsia" w:eastAsia="宋体"/>
          <w:lang w:eastAsia="zh-CN"/>
        </w:rPr>
        <w:t>“</w:t>
      </w:r>
      <w:r>
        <w:t>衝</w:t>
      </w:r>
      <w:r>
        <w:rPr>
          <w:rFonts w:hint="eastAsia" w:eastAsia="宋体"/>
          <w:lang w:eastAsia="zh-CN"/>
        </w:rPr>
        <w:t>”</w:t>
      </w:r>
      <w:r>
        <w:t>。D，</w:t>
      </w:r>
      <w:r>
        <w:rPr>
          <w:rFonts w:hint="eastAsia" w:eastAsia="宋体"/>
          <w:lang w:eastAsia="zh-CN"/>
        </w:rPr>
        <w:t>“</w:t>
      </w:r>
      <w:r>
        <w:t>衝</w:t>
      </w:r>
      <w:r>
        <w:rPr>
          <w:rFonts w:hint="eastAsia" w:eastAsia="宋体"/>
          <w:lang w:eastAsia="zh-CN"/>
        </w:rPr>
        <w:t>”</w:t>
      </w:r>
      <w:r>
        <w:t>行而</w:t>
      </w:r>
      <w:r>
        <w:rPr>
          <w:rFonts w:hint="eastAsia" w:eastAsia="宋体"/>
          <w:lang w:eastAsia="zh-CN"/>
        </w:rPr>
        <w:t>“</w:t>
      </w:r>
      <w:r>
        <w:t>衝</w:t>
      </w:r>
      <w:r>
        <w:rPr>
          <w:rFonts w:hint="eastAsia" w:eastAsia="宋体"/>
          <w:lang w:eastAsia="zh-CN"/>
        </w:rPr>
        <w:t>”</w:t>
      </w:r>
      <w:r>
        <w:t>廢矣。唯</w:t>
      </w:r>
      <w:r>
        <w:rPr>
          <w:rFonts w:hint="eastAsia" w:eastAsia="宋体"/>
          <w:lang w:eastAsia="zh-CN"/>
        </w:rPr>
        <w:t>《</w:t>
      </w:r>
      <w:r>
        <w:t>備城門</w:t>
      </w:r>
      <w:r>
        <w:rPr>
          <w:rFonts w:hint="eastAsia" w:eastAsia="宋体"/>
          <w:lang w:eastAsia="zh-CN"/>
        </w:rPr>
        <w:t>》</w:t>
      </w:r>
      <w:r>
        <w:t>篇云：</w:t>
      </w:r>
      <w:r>
        <w:rPr>
          <w:rFonts w:hint="eastAsia" w:eastAsia="宋体"/>
          <w:lang w:eastAsia="zh-CN"/>
        </w:rPr>
        <w:t>“</w:t>
      </w:r>
      <w:r>
        <w:t>以射衜及</w:t>
      </w:r>
    </w:p>
    <w:p w14:paraId="089C1184">
      <w:r>
        <w:t>【第155页】</w:t>
      </w:r>
    </w:p>
    <w:p w14:paraId="175F13BF">
      <w:r>
        <w:t>櫳樅。</w:t>
      </w:r>
      <w:r>
        <w:rPr>
          <w:rFonts w:hint="eastAsia" w:eastAsia="宋体"/>
          <w:lang w:eastAsia="zh-CN"/>
        </w:rPr>
        <w:t>”“</w:t>
      </w:r>
      <w:r>
        <w:t>衞</w:t>
      </w:r>
      <w:r>
        <w:rPr>
          <w:rFonts w:hint="eastAsia" w:eastAsia="宋体"/>
          <w:lang w:eastAsia="zh-CN"/>
        </w:rPr>
        <w:t>”</w:t>
      </w:r>
      <w:r>
        <w:t>、</w:t>
      </w:r>
      <w:r>
        <w:rPr>
          <w:rFonts w:hint="eastAsia" w:eastAsia="宋体"/>
          <w:lang w:eastAsia="zh-CN"/>
        </w:rPr>
        <w:t>“</w:t>
      </w:r>
      <w:r>
        <w:t>衝</w:t>
      </w:r>
      <w:r>
        <w:rPr>
          <w:rFonts w:hint="eastAsia" w:eastAsia="宋体"/>
          <w:lang w:eastAsia="zh-CN"/>
        </w:rPr>
        <w:t>”</w:t>
      </w:r>
      <w:r>
        <w:t>形相似，知</w:t>
      </w:r>
      <w:r>
        <w:rPr>
          <w:rFonts w:hint="eastAsia" w:eastAsia="宋体"/>
          <w:lang w:eastAsia="zh-CN"/>
        </w:rPr>
        <w:t>“</w:t>
      </w:r>
      <w:r>
        <w:t>衜</w:t>
      </w:r>
      <w:r>
        <w:rPr>
          <w:rFonts w:hint="eastAsia" w:eastAsia="宋体"/>
          <w:lang w:eastAsia="zh-CN"/>
        </w:rPr>
        <w:t>”</w:t>
      </w:r>
      <w:r>
        <w:t>爲</w:t>
      </w:r>
      <w:r>
        <w:rPr>
          <w:rFonts w:hint="eastAsia" w:eastAsia="宋体"/>
          <w:lang w:eastAsia="zh-CN"/>
        </w:rPr>
        <w:t>“</w:t>
      </w:r>
      <w:r>
        <w:t>衝</w:t>
      </w:r>
      <w:r>
        <w:rPr>
          <w:rFonts w:hint="eastAsia" w:eastAsia="宋体"/>
          <w:lang w:eastAsia="zh-CN"/>
        </w:rPr>
        <w:t>”</w:t>
      </w:r>
      <w:r>
        <w:t>之譌也。衝謂衝車是書最古，故假借之字亦最</w:t>
      </w:r>
    </w:p>
    <w:p w14:paraId="30AD3E04">
      <w:r>
        <w:t>多。如</w:t>
      </w:r>
      <w:r>
        <w:rPr>
          <w:rFonts w:hint="eastAsia" w:eastAsia="宋体"/>
          <w:lang w:eastAsia="zh-CN"/>
        </w:rPr>
        <w:t>“</w:t>
      </w:r>
      <w:r>
        <w:t>胡</w:t>
      </w:r>
      <w:r>
        <w:rPr>
          <w:rFonts w:hint="eastAsia" w:eastAsia="宋体"/>
          <w:lang w:eastAsia="zh-CN"/>
        </w:rPr>
        <w:t>”</w:t>
      </w:r>
      <w:r>
        <w:t>作</w:t>
      </w:r>
      <w:r>
        <w:rPr>
          <w:rFonts w:hint="eastAsia" w:eastAsia="宋体"/>
          <w:lang w:eastAsia="zh-CN"/>
        </w:rPr>
        <w:t>“</w:t>
      </w:r>
      <w:r>
        <w:t>故</w:t>
      </w:r>
      <w:r>
        <w:rPr>
          <w:rFonts w:hint="eastAsia" w:eastAsia="宋体"/>
          <w:lang w:eastAsia="zh-CN"/>
        </w:rPr>
        <w:t>”</w:t>
      </w:r>
      <w:r>
        <w:t>。</w:t>
      </w:r>
      <w:r>
        <w:rPr>
          <w:rFonts w:hint="eastAsia" w:eastAsia="宋体"/>
          <w:lang w:eastAsia="zh-CN"/>
        </w:rPr>
        <w:t>《</w:t>
      </w:r>
      <w:r>
        <w:t>尚賢中</w:t>
      </w:r>
      <w:r>
        <w:rPr>
          <w:rFonts w:hint="eastAsia" w:eastAsia="宋体"/>
          <w:lang w:eastAsia="zh-CN"/>
        </w:rPr>
        <w:t>》</w:t>
      </w:r>
      <w:r>
        <w:t>篇：</w:t>
      </w:r>
      <w:r>
        <w:rPr>
          <w:rFonts w:hint="eastAsia" w:eastAsia="宋体"/>
          <w:lang w:eastAsia="zh-CN"/>
        </w:rPr>
        <w:t>“</w:t>
      </w:r>
      <w:r>
        <w:t>故不察尚賢爲政之本也？</w:t>
      </w:r>
      <w:r>
        <w:rPr>
          <w:rFonts w:hint="eastAsia" w:eastAsia="宋体"/>
          <w:lang w:eastAsia="zh-CN"/>
        </w:rPr>
        <w:t>”“</w:t>
      </w:r>
      <w:r>
        <w:t>故</w:t>
      </w:r>
      <w:r>
        <w:rPr>
          <w:rFonts w:hint="eastAsia" w:eastAsia="宋体"/>
          <w:lang w:eastAsia="zh-CN"/>
        </w:rPr>
        <w:t>”</w:t>
      </w:r>
      <w:r>
        <w:t>與</w:t>
      </w:r>
      <w:r>
        <w:rPr>
          <w:rFonts w:hint="eastAsia" w:eastAsia="宋体"/>
          <w:lang w:eastAsia="zh-CN"/>
        </w:rPr>
        <w:t>“</w:t>
      </w:r>
      <w:r>
        <w:t>胡</w:t>
      </w:r>
      <w:r>
        <w:rPr>
          <w:rFonts w:hint="eastAsia" w:eastAsia="宋体"/>
          <w:lang w:eastAsia="zh-CN"/>
        </w:rPr>
        <w:t>”</w:t>
      </w:r>
      <w:r>
        <w:t>同。</w:t>
      </w:r>
      <w:r>
        <w:rPr>
          <w:rFonts w:hint="eastAsia" w:eastAsia="宋体"/>
          <w:lang w:eastAsia="zh-CN"/>
        </w:rPr>
        <w:t>“</w:t>
      </w:r>
      <w:r>
        <w:t>降</w:t>
      </w:r>
      <w:r>
        <w:rPr>
          <w:rFonts w:hint="eastAsia" w:eastAsia="宋体"/>
          <w:lang w:eastAsia="zh-CN"/>
        </w:rPr>
        <w:t>”</w:t>
      </w:r>
      <w:r>
        <w:t>作</w:t>
      </w:r>
      <w:r>
        <w:rPr>
          <w:rFonts w:hint="eastAsia" w:eastAsia="宋体"/>
          <w:lang w:eastAsia="zh-CN"/>
        </w:rPr>
        <w:t>“</w:t>
      </w:r>
      <w:r>
        <w:t>隆</w:t>
      </w:r>
      <w:r>
        <w:rPr>
          <w:rFonts w:hint="eastAsia" w:eastAsia="宋体"/>
          <w:lang w:eastAsia="zh-CN"/>
        </w:rPr>
        <w:t>”</w:t>
      </w:r>
      <w:r>
        <w:t>，</w:t>
      </w:r>
      <w:r>
        <w:rPr>
          <w:rFonts w:hint="eastAsia" w:eastAsia="宋体"/>
          <w:lang w:eastAsia="zh-CN"/>
        </w:rPr>
        <w:t>《</w:t>
      </w:r>
      <w:r>
        <w:t>尚賢中</w:t>
      </w:r>
      <w:r>
        <w:rPr>
          <w:rFonts w:hint="eastAsia" w:eastAsia="宋体"/>
          <w:lang w:eastAsia="zh-CN"/>
        </w:rPr>
        <w:t>》</w:t>
      </w:r>
      <w:r>
        <w:t>篇：</w:t>
      </w:r>
    </w:p>
    <w:p w14:paraId="79E71776">
      <w:r>
        <w:rPr>
          <w:rFonts w:hint="eastAsia" w:eastAsia="宋体"/>
          <w:lang w:eastAsia="zh-CN"/>
        </w:rPr>
        <w:t>“</w:t>
      </w:r>
      <w:r>
        <w:t>稷隆播種。</w:t>
      </w:r>
      <w:r>
        <w:rPr>
          <w:rFonts w:hint="eastAsia" w:eastAsia="宋体"/>
          <w:lang w:eastAsia="zh-CN"/>
        </w:rPr>
        <w:t>”《</w:t>
      </w:r>
      <w:r>
        <w:t>非攻下</w:t>
      </w:r>
      <w:r>
        <w:rPr>
          <w:rFonts w:hint="eastAsia" w:eastAsia="宋体"/>
          <w:lang w:eastAsia="zh-CN"/>
        </w:rPr>
        <w:t>》</w:t>
      </w:r>
      <w:r>
        <w:t>篇：</w:t>
      </w:r>
      <w:r>
        <w:rPr>
          <w:rFonts w:hint="eastAsia" w:eastAsia="宋体"/>
          <w:lang w:eastAsia="zh-CN"/>
        </w:rPr>
        <w:t>“</w:t>
      </w:r>
      <w:r>
        <w:t>天命融隆，火于夏之城。</w:t>
      </w:r>
      <w:r>
        <w:rPr>
          <w:rFonts w:hint="eastAsia" w:eastAsia="宋体"/>
          <w:lang w:eastAsia="zh-CN"/>
        </w:rPr>
        <w:t>”“</w:t>
      </w:r>
      <w:r>
        <w:t>隆</w:t>
      </w:r>
      <w:r>
        <w:rPr>
          <w:rFonts w:hint="eastAsia" w:eastAsia="宋体"/>
          <w:lang w:eastAsia="zh-CN"/>
        </w:rPr>
        <w:t>”</w:t>
      </w:r>
      <w:r>
        <w:t>並與</w:t>
      </w:r>
      <w:r>
        <w:rPr>
          <w:rFonts w:hint="eastAsia" w:eastAsia="宋体"/>
          <w:lang w:eastAsia="zh-CN"/>
        </w:rPr>
        <w:t>“</w:t>
      </w:r>
      <w:r>
        <w:t>降</w:t>
      </w:r>
      <w:r>
        <w:rPr>
          <w:rFonts w:hint="eastAsia" w:eastAsia="宋体"/>
          <w:lang w:eastAsia="zh-CN"/>
        </w:rPr>
        <w:t>”</w:t>
      </w:r>
      <w:r>
        <w:t>同。</w:t>
      </w:r>
      <w:r>
        <w:rPr>
          <w:rFonts w:hint="eastAsia" w:eastAsia="宋体"/>
          <w:lang w:eastAsia="zh-CN"/>
        </w:rPr>
        <w:t>“</w:t>
      </w:r>
      <w:r>
        <w:t>誠</w:t>
      </w:r>
      <w:r>
        <w:rPr>
          <w:rFonts w:hint="eastAsia" w:eastAsia="宋体"/>
          <w:lang w:eastAsia="zh-CN"/>
        </w:rPr>
        <w:t>”</w:t>
      </w:r>
      <w:r>
        <w:t>作</w:t>
      </w:r>
      <w:r>
        <w:rPr>
          <w:rFonts w:hint="eastAsia" w:eastAsia="宋体"/>
          <w:lang w:eastAsia="zh-CN"/>
        </w:rPr>
        <w:t>“</w:t>
      </w:r>
      <w:r>
        <w:t>情</w:t>
      </w:r>
      <w:r>
        <w:rPr>
          <w:rFonts w:hint="eastAsia" w:eastAsia="宋体"/>
          <w:lang w:eastAsia="zh-CN"/>
        </w:rPr>
        <w:t>”</w:t>
      </w:r>
      <w:r>
        <w:t>，又作</w:t>
      </w:r>
      <w:r>
        <w:rPr>
          <w:rFonts w:hint="eastAsia" w:eastAsia="宋体"/>
          <w:lang w:eastAsia="zh-CN"/>
        </w:rPr>
        <w:t>“</w:t>
      </w:r>
      <w:r>
        <w:t>請</w:t>
      </w:r>
      <w:r>
        <w:rPr>
          <w:rFonts w:hint="eastAsia" w:eastAsia="宋体"/>
          <w:lang w:eastAsia="zh-CN"/>
        </w:rPr>
        <w:t>”</w:t>
      </w:r>
      <w:r>
        <w:t>，</w:t>
      </w:r>
      <w:r>
        <w:rPr>
          <w:rFonts w:hint="eastAsia" w:eastAsia="宋体"/>
          <w:lang w:eastAsia="zh-CN"/>
        </w:rPr>
        <w:t>《</w:t>
      </w:r>
      <w:r>
        <w:t>尚同下</w:t>
      </w:r>
      <w:r>
        <w:rPr>
          <w:rFonts w:hint="eastAsia" w:eastAsia="宋体"/>
          <w:lang w:eastAsia="zh-CN"/>
        </w:rPr>
        <w:t>》</w:t>
      </w:r>
      <w:r>
        <w:t>篇</w:t>
      </w:r>
    </w:p>
    <w:p w14:paraId="3ED7B0FF">
      <w:pPr>
        <w:rPr>
          <w:rFonts w:hint="eastAsia" w:eastAsia="宋体"/>
          <w:lang w:eastAsia="zh-CN"/>
        </w:rPr>
      </w:pPr>
      <w:r>
        <w:rPr>
          <w:rFonts w:hint="eastAsia" w:eastAsia="宋体"/>
          <w:lang w:eastAsia="zh-CN"/>
        </w:rPr>
        <w:t>“</w:t>
      </w:r>
      <w:r>
        <w:t>今天下王公大人士君子中情將欲爲仁義求爲上士。</w:t>
      </w:r>
      <w:r>
        <w:rPr>
          <w:rFonts w:hint="eastAsia" w:eastAsia="宋体"/>
          <w:lang w:eastAsia="zh-CN"/>
        </w:rPr>
        <w:t>”《</w:t>
      </w:r>
      <w:r>
        <w:t>節葬下</w:t>
      </w:r>
      <w:r>
        <w:rPr>
          <w:rFonts w:hint="eastAsia" w:eastAsia="宋体"/>
          <w:lang w:eastAsia="zh-CN"/>
        </w:rPr>
        <w:t>》</w:t>
      </w:r>
      <w:r>
        <w:t>篇</w:t>
      </w:r>
      <w:r>
        <w:rPr>
          <w:rFonts w:hint="eastAsia" w:eastAsia="宋体"/>
          <w:lang w:eastAsia="zh-CN"/>
        </w:rPr>
        <w:t>“</w:t>
      </w:r>
      <w:r>
        <w:t>今天下之士君子中請將欲爲仁義求爲上士。</w:t>
      </w:r>
      <w:r>
        <w:rPr>
          <w:rFonts w:hint="eastAsia" w:eastAsia="宋体"/>
          <w:lang w:eastAsia="zh-CN"/>
        </w:rPr>
        <w:t>”</w:t>
      </w:r>
    </w:p>
    <w:p w14:paraId="3E921D84">
      <w:r>
        <w:rPr>
          <w:rFonts w:hint="eastAsia" w:eastAsia="宋体"/>
          <w:lang w:eastAsia="zh-CN"/>
        </w:rPr>
        <w:t>“</w:t>
      </w:r>
      <w:r>
        <w:t>情</w:t>
      </w:r>
      <w:r>
        <w:rPr>
          <w:rFonts w:hint="eastAsia" w:eastAsia="宋体"/>
          <w:lang w:eastAsia="zh-CN"/>
        </w:rPr>
        <w:t>”</w:t>
      </w:r>
      <w:r>
        <w:t>、</w:t>
      </w:r>
      <w:r>
        <w:rPr>
          <w:rFonts w:hint="eastAsia" w:eastAsia="宋体"/>
          <w:lang w:eastAsia="zh-CN"/>
        </w:rPr>
        <w:t>“</w:t>
      </w:r>
      <w:r>
        <w:t>請</w:t>
      </w:r>
      <w:r>
        <w:rPr>
          <w:rFonts w:hint="eastAsia" w:eastAsia="宋体"/>
          <w:lang w:eastAsia="zh-CN"/>
        </w:rPr>
        <w:t>”</w:t>
      </w:r>
      <w:r>
        <w:t>並與</w:t>
      </w:r>
      <w:r>
        <w:rPr>
          <w:rFonts w:hint="eastAsia" w:eastAsia="宋体"/>
          <w:lang w:eastAsia="zh-CN"/>
        </w:rPr>
        <w:t>“</w:t>
      </w:r>
      <w:r>
        <w:t>誠</w:t>
      </w:r>
      <w:r>
        <w:rPr>
          <w:rFonts w:hint="eastAsia" w:eastAsia="宋体"/>
          <w:lang w:eastAsia="zh-CN"/>
        </w:rPr>
        <w:t>”</w:t>
      </w:r>
      <w:r>
        <w:t>同。後凡</w:t>
      </w:r>
      <w:r>
        <w:rPr>
          <w:rFonts w:hint="eastAsia" w:eastAsia="宋体"/>
          <w:lang w:eastAsia="zh-CN"/>
        </w:rPr>
        <w:t>“</w:t>
      </w:r>
      <w:r>
        <w:t>誠</w:t>
      </w:r>
      <w:r>
        <w:rPr>
          <w:rFonts w:hint="eastAsia" w:eastAsia="宋体"/>
          <w:lang w:eastAsia="zh-CN"/>
        </w:rPr>
        <w:t>”</w:t>
      </w:r>
      <w:r>
        <w:t>作</w:t>
      </w:r>
      <w:r>
        <w:rPr>
          <w:rFonts w:hint="eastAsia" w:eastAsia="宋体"/>
          <w:lang w:eastAsia="zh-CN"/>
        </w:rPr>
        <w:t>“</w:t>
      </w:r>
      <w:r>
        <w:t>情</w:t>
      </w:r>
      <w:r>
        <w:rPr>
          <w:rFonts w:hint="eastAsia" w:eastAsia="宋体"/>
          <w:lang w:eastAsia="zh-CN"/>
        </w:rPr>
        <w:t>”</w:t>
      </w:r>
      <w:r>
        <w:t>作</w:t>
      </w:r>
      <w:r>
        <w:rPr>
          <w:rFonts w:hint="eastAsia" w:eastAsia="宋体"/>
          <w:lang w:eastAsia="zh-CN"/>
        </w:rPr>
        <w:t>“</w:t>
      </w:r>
      <w:r>
        <w:t>請</w:t>
      </w:r>
      <w:r>
        <w:rPr>
          <w:rFonts w:hint="eastAsia" w:eastAsia="宋体"/>
          <w:lang w:eastAsia="zh-CN"/>
        </w:rPr>
        <w:t>”</w:t>
      </w:r>
      <w:r>
        <w:t>者放此。</w:t>
      </w:r>
      <w:r>
        <w:rPr>
          <w:rFonts w:hint="eastAsia" w:eastAsia="宋体"/>
          <w:lang w:eastAsia="zh-CN"/>
        </w:rPr>
        <w:t>“</w:t>
      </w:r>
      <w:r>
        <w:t>拂</w:t>
      </w:r>
      <w:r>
        <w:rPr>
          <w:rFonts w:hint="eastAsia" w:eastAsia="宋体"/>
          <w:lang w:eastAsia="zh-CN"/>
        </w:rPr>
        <w:t>”</w:t>
      </w:r>
      <w:r>
        <w:t>作</w:t>
      </w:r>
      <w:r>
        <w:rPr>
          <w:rFonts w:hint="eastAsia" w:eastAsia="宋体"/>
          <w:lang w:eastAsia="zh-CN"/>
        </w:rPr>
        <w:t>“</w:t>
      </w:r>
      <w:r>
        <w:t>費</w:t>
      </w:r>
      <w:r>
        <w:rPr>
          <w:rFonts w:hint="eastAsia" w:eastAsia="宋体"/>
          <w:lang w:eastAsia="zh-CN"/>
        </w:rPr>
        <w:t>”</w:t>
      </w:r>
      <w:r>
        <w:t>，</w:t>
      </w:r>
      <w:r>
        <w:rPr>
          <w:rFonts w:hint="eastAsia" w:eastAsia="宋体"/>
          <w:lang w:eastAsia="zh-CN"/>
        </w:rPr>
        <w:t>《</w:t>
      </w:r>
      <w:r>
        <w:t>兼愛下</w:t>
      </w:r>
      <w:r>
        <w:rPr>
          <w:rFonts w:hint="eastAsia" w:eastAsia="宋体"/>
          <w:lang w:eastAsia="zh-CN"/>
        </w:rPr>
        <w:t>》</w:t>
      </w:r>
      <w:r>
        <w:t>篇：</w:t>
      </w:r>
      <w:r>
        <w:rPr>
          <w:rFonts w:hint="eastAsia" w:eastAsia="宋体"/>
          <w:lang w:eastAsia="zh-CN"/>
        </w:rPr>
        <w:t>“</w:t>
      </w:r>
      <w:r>
        <w:t>即此言行費也。</w:t>
      </w:r>
      <w:r>
        <w:rPr>
          <w:rFonts w:hint="eastAsia" w:eastAsia="宋体"/>
          <w:lang w:eastAsia="zh-CN"/>
        </w:rPr>
        <w:t>”</w:t>
      </w:r>
      <w:r>
        <w:t>下文</w:t>
      </w:r>
      <w:r>
        <w:rPr>
          <w:rFonts w:hint="eastAsia" w:eastAsia="宋体"/>
          <w:lang w:eastAsia="zh-CN"/>
        </w:rPr>
        <w:t>“</w:t>
      </w:r>
      <w:r>
        <w:t>費</w:t>
      </w:r>
      <w:r>
        <w:rPr>
          <w:rFonts w:hint="eastAsia" w:eastAsia="宋体"/>
          <w:lang w:eastAsia="zh-CN"/>
        </w:rPr>
        <w:t>”</w:t>
      </w:r>
      <w:r>
        <w:t>作</w:t>
      </w:r>
    </w:p>
    <w:p w14:paraId="07E483C9">
      <w:r>
        <w:rPr>
          <w:rFonts w:hint="eastAsia" w:eastAsia="宋体"/>
          <w:lang w:eastAsia="zh-CN"/>
        </w:rPr>
        <w:t>“</w:t>
      </w:r>
      <w:r>
        <w:t>拂</w:t>
      </w:r>
      <w:r>
        <w:rPr>
          <w:rFonts w:hint="eastAsia" w:eastAsia="宋体"/>
          <w:lang w:eastAsia="zh-CN"/>
        </w:rPr>
        <w:t>”</w:t>
      </w:r>
      <w:r>
        <w:t>。</w:t>
      </w:r>
      <w:r>
        <w:rPr>
          <w:rFonts w:hint="eastAsia" w:eastAsia="宋体"/>
          <w:lang w:eastAsia="zh-CN"/>
        </w:rPr>
        <w:t>“</w:t>
      </w:r>
      <w:r>
        <w:t>知</w:t>
      </w:r>
      <w:r>
        <w:rPr>
          <w:rFonts w:hint="eastAsia" w:eastAsia="宋体"/>
          <w:lang w:eastAsia="zh-CN"/>
        </w:rPr>
        <w:t>”</w:t>
      </w:r>
      <w:r>
        <w:t>作</w:t>
      </w:r>
      <w:r>
        <w:rPr>
          <w:rFonts w:hint="eastAsia" w:eastAsia="宋体"/>
          <w:lang w:eastAsia="zh-CN"/>
        </w:rPr>
        <w:t>“</w:t>
      </w:r>
      <w:r>
        <w:t>智</w:t>
      </w:r>
      <w:r>
        <w:rPr>
          <w:rFonts w:hint="eastAsia" w:eastAsia="宋体"/>
          <w:lang w:eastAsia="zh-CN"/>
        </w:rPr>
        <w:t>”</w:t>
      </w:r>
      <w:r>
        <w:t>，</w:t>
      </w:r>
      <w:r>
        <w:rPr>
          <w:rFonts w:hint="eastAsia" w:eastAsia="宋体"/>
          <w:lang w:eastAsia="zh-CN"/>
        </w:rPr>
        <w:t>《</w:t>
      </w:r>
      <w:r>
        <w:t>節葬下</w:t>
      </w:r>
      <w:r>
        <w:rPr>
          <w:rFonts w:hint="eastAsia" w:eastAsia="宋体"/>
          <w:lang w:eastAsia="zh-CN"/>
        </w:rPr>
        <w:t>》</w:t>
      </w:r>
      <w:r>
        <w:t>篇：</w:t>
      </w:r>
      <w:r>
        <w:rPr>
          <w:rFonts w:hint="eastAsia" w:eastAsia="宋体"/>
          <w:lang w:eastAsia="zh-CN"/>
        </w:rPr>
        <w:t>“</w:t>
      </w:r>
      <w:r>
        <w:t>智不智</w:t>
      </w:r>
      <w:r>
        <w:rPr>
          <w:rFonts w:hint="eastAsia" w:eastAsia="宋体"/>
          <w:lang w:eastAsia="zh-CN"/>
        </w:rPr>
        <w:t>”</w:t>
      </w:r>
      <w:r>
        <w:t>。下</w:t>
      </w:r>
      <w:r>
        <w:rPr>
          <w:rFonts w:hint="eastAsia" w:eastAsia="宋体"/>
          <w:lang w:eastAsia="zh-CN"/>
        </w:rPr>
        <w:t>“</w:t>
      </w:r>
      <w:r>
        <w:t>智</w:t>
      </w:r>
      <w:r>
        <w:rPr>
          <w:rFonts w:hint="eastAsia" w:eastAsia="宋体"/>
          <w:lang w:eastAsia="zh-CN"/>
        </w:rPr>
        <w:t>”</w:t>
      </w:r>
      <w:r>
        <w:t>字與</w:t>
      </w:r>
      <w:r>
        <w:rPr>
          <w:rFonts w:hint="eastAsia" w:eastAsia="宋体"/>
          <w:lang w:eastAsia="zh-CN"/>
        </w:rPr>
        <w:t>“</w:t>
      </w:r>
      <w:r>
        <w:t>知</w:t>
      </w:r>
      <w:r>
        <w:rPr>
          <w:rFonts w:hint="eastAsia" w:eastAsia="宋体"/>
          <w:lang w:eastAsia="zh-CN"/>
        </w:rPr>
        <w:t>”</w:t>
      </w:r>
      <w:r>
        <w:t>同後凡</w:t>
      </w:r>
      <w:r>
        <w:rPr>
          <w:rFonts w:hint="eastAsia" w:eastAsia="宋体"/>
          <w:lang w:eastAsia="zh-CN"/>
        </w:rPr>
        <w:t>“</w:t>
      </w:r>
      <w:r>
        <w:t>知</w:t>
      </w:r>
      <w:r>
        <w:rPr>
          <w:rFonts w:hint="eastAsia" w:eastAsia="宋体"/>
          <w:lang w:eastAsia="zh-CN"/>
        </w:rPr>
        <w:t>”</w:t>
      </w:r>
      <w:r>
        <w:t>作</w:t>
      </w:r>
      <w:r>
        <w:rPr>
          <w:rFonts w:hint="eastAsia" w:eastAsia="宋体"/>
          <w:lang w:eastAsia="zh-CN"/>
        </w:rPr>
        <w:t>“</w:t>
      </w:r>
      <w:r>
        <w:t>智</w:t>
      </w:r>
      <w:r>
        <w:rPr>
          <w:rFonts w:hint="eastAsia" w:eastAsia="宋体"/>
          <w:lang w:eastAsia="zh-CN"/>
        </w:rPr>
        <w:t>”</w:t>
      </w:r>
      <w:r>
        <w:t>者放此。</w:t>
      </w:r>
      <w:r>
        <w:rPr>
          <w:rFonts w:hint="eastAsia" w:eastAsia="宋体"/>
          <w:lang w:eastAsia="zh-CN"/>
        </w:rPr>
        <w:t>“</w:t>
      </w:r>
      <w:r>
        <w:t>志</w:t>
      </w:r>
      <w:r>
        <w:rPr>
          <w:rFonts w:hint="eastAsia" w:eastAsia="宋体"/>
          <w:lang w:eastAsia="zh-CN"/>
        </w:rPr>
        <w:t>”</w:t>
      </w:r>
      <w:r>
        <w:t>作</w:t>
      </w:r>
      <w:r>
        <w:rPr>
          <w:rFonts w:hint="eastAsia" w:eastAsia="宋体"/>
          <w:lang w:eastAsia="zh-CN"/>
        </w:rPr>
        <w:t>“</w:t>
      </w:r>
      <w:r>
        <w:t>之</w:t>
      </w:r>
      <w:r>
        <w:rPr>
          <w:rFonts w:hint="eastAsia" w:eastAsia="宋体"/>
          <w:lang w:eastAsia="zh-CN"/>
        </w:rPr>
        <w:t>”</w:t>
      </w:r>
      <w:r>
        <w:t>，</w:t>
      </w:r>
      <w:r>
        <w:rPr>
          <w:rFonts w:hint="eastAsia" w:eastAsia="宋体"/>
          <w:lang w:eastAsia="zh-CN"/>
        </w:rPr>
        <w:t>《</w:t>
      </w:r>
      <w:r>
        <w:t>天志</w:t>
      </w:r>
    </w:p>
    <w:p w14:paraId="09D840C4">
      <w:r>
        <w:t>中</w:t>
      </w:r>
      <w:r>
        <w:rPr>
          <w:rFonts w:hint="eastAsia" w:eastAsia="宋体"/>
          <w:lang w:eastAsia="zh-CN"/>
        </w:rPr>
        <w:t>》</w:t>
      </w:r>
      <w:r>
        <w:t>篇：</w:t>
      </w:r>
      <w:r>
        <w:rPr>
          <w:rFonts w:hint="eastAsia" w:eastAsia="宋体"/>
          <w:lang w:eastAsia="zh-CN"/>
        </w:rPr>
        <w:t>“</w:t>
      </w:r>
      <w:r>
        <w:t>子墨子之有天之。</w:t>
      </w:r>
      <w:r>
        <w:rPr>
          <w:rFonts w:hint="eastAsia" w:eastAsia="宋体"/>
          <w:lang w:eastAsia="zh-CN"/>
        </w:rPr>
        <w:t>”</w:t>
      </w:r>
      <w:r>
        <w:t>下</w:t>
      </w:r>
      <w:r>
        <w:rPr>
          <w:rFonts w:hint="eastAsia" w:eastAsia="宋体"/>
          <w:lang w:eastAsia="zh-CN"/>
        </w:rPr>
        <w:t>“</w:t>
      </w:r>
      <w:r>
        <w:t>之</w:t>
      </w:r>
      <w:r>
        <w:rPr>
          <w:rFonts w:hint="eastAsia" w:eastAsia="宋体"/>
          <w:lang w:eastAsia="zh-CN"/>
        </w:rPr>
        <w:t>”</w:t>
      </w:r>
      <w:r>
        <w:t>字與</w:t>
      </w:r>
      <w:r>
        <w:rPr>
          <w:rFonts w:hint="eastAsia" w:eastAsia="宋体"/>
          <w:lang w:eastAsia="zh-CN"/>
        </w:rPr>
        <w:t>“</w:t>
      </w:r>
      <w:r>
        <w:t>志</w:t>
      </w:r>
      <w:r>
        <w:rPr>
          <w:rFonts w:hint="eastAsia" w:eastAsia="宋体"/>
          <w:lang w:eastAsia="zh-CN"/>
        </w:rPr>
        <w:t>”</w:t>
      </w:r>
      <w:r>
        <w:t>同，</w:t>
      </w:r>
      <w:r>
        <w:rPr>
          <w:rFonts w:hint="eastAsia" w:eastAsia="宋体"/>
          <w:lang w:eastAsia="zh-CN"/>
        </w:rPr>
        <w:t>“</w:t>
      </w:r>
      <w:r>
        <w:t>天之</w:t>
      </w:r>
      <w:r>
        <w:rPr>
          <w:rFonts w:hint="eastAsia" w:eastAsia="宋体"/>
          <w:lang w:eastAsia="zh-CN"/>
        </w:rPr>
        <w:t>”</w:t>
      </w:r>
      <w:r>
        <w:t>即</w:t>
      </w:r>
      <w:r>
        <w:rPr>
          <w:rFonts w:hint="eastAsia" w:eastAsia="宋体"/>
          <w:lang w:eastAsia="zh-CN"/>
        </w:rPr>
        <w:t>“</w:t>
      </w:r>
      <w:r>
        <w:t>天志</w:t>
      </w:r>
      <w:r>
        <w:rPr>
          <w:rFonts w:hint="eastAsia" w:eastAsia="宋体"/>
          <w:lang w:eastAsia="zh-CN"/>
        </w:rPr>
        <w:t>”</w:t>
      </w:r>
      <w:r>
        <w:t>，本篇之名也。後凡</w:t>
      </w:r>
      <w:r>
        <w:rPr>
          <w:rFonts w:hint="eastAsia" w:eastAsia="宋体"/>
          <w:lang w:eastAsia="zh-CN"/>
        </w:rPr>
        <w:t>“</w:t>
      </w:r>
      <w:r>
        <w:t>志</w:t>
      </w:r>
      <w:r>
        <w:rPr>
          <w:rFonts w:hint="eastAsia" w:eastAsia="宋体"/>
          <w:lang w:eastAsia="zh-CN"/>
        </w:rPr>
        <w:t>”</w:t>
      </w:r>
      <w:r>
        <w:t>作</w:t>
      </w:r>
      <w:r>
        <w:rPr>
          <w:rFonts w:hint="eastAsia" w:eastAsia="宋体"/>
          <w:lang w:eastAsia="zh-CN"/>
        </w:rPr>
        <w:t>“</w:t>
      </w:r>
      <w:r>
        <w:t>之</w:t>
      </w:r>
      <w:r>
        <w:rPr>
          <w:rFonts w:hint="eastAsia" w:eastAsia="宋体"/>
          <w:lang w:eastAsia="zh-CN"/>
        </w:rPr>
        <w:t>”</w:t>
      </w:r>
      <w:r>
        <w:t>者放此。</w:t>
      </w:r>
      <w:r>
        <w:rPr>
          <w:rFonts w:hint="eastAsia" w:eastAsia="宋体"/>
          <w:lang w:eastAsia="zh-CN"/>
        </w:rPr>
        <w:t>“</w:t>
      </w:r>
      <w:r>
        <w:t>宇</w:t>
      </w:r>
      <w:r>
        <w:rPr>
          <w:rFonts w:hint="eastAsia" w:eastAsia="宋体"/>
          <w:lang w:eastAsia="zh-CN"/>
        </w:rPr>
        <w:t>”</w:t>
      </w:r>
      <w:r>
        <w:t>作</w:t>
      </w:r>
    </w:p>
    <w:p w14:paraId="1E72A396">
      <w:r>
        <w:rPr>
          <w:rFonts w:hint="eastAsia" w:eastAsia="宋体"/>
          <w:lang w:eastAsia="zh-CN"/>
        </w:rPr>
        <w:t>“</w:t>
      </w:r>
      <w:r>
        <w:t>野</w:t>
      </w:r>
      <w:r>
        <w:rPr>
          <w:rFonts w:hint="eastAsia" w:eastAsia="宋体"/>
          <w:lang w:eastAsia="zh-CN"/>
        </w:rPr>
        <w:t>”</w:t>
      </w:r>
      <w:r>
        <w:t>，</w:t>
      </w:r>
      <w:r>
        <w:rPr>
          <w:rFonts w:hint="eastAsia" w:eastAsia="宋体"/>
          <w:lang w:eastAsia="zh-CN"/>
        </w:rPr>
        <w:t>《</w:t>
      </w:r>
      <w:r>
        <w:t>非樂上</w:t>
      </w:r>
      <w:r>
        <w:rPr>
          <w:rFonts w:hint="eastAsia" w:eastAsia="宋体"/>
          <w:lang w:eastAsia="zh-CN"/>
        </w:rPr>
        <w:t>》</w:t>
      </w:r>
      <w:r>
        <w:t>篇：</w:t>
      </w:r>
      <w:r>
        <w:rPr>
          <w:rFonts w:hint="eastAsia" w:eastAsia="宋体"/>
          <w:lang w:eastAsia="zh-CN"/>
        </w:rPr>
        <w:t>“</w:t>
      </w:r>
      <w:r>
        <w:t>高臺厚榭邃野之居。</w:t>
      </w:r>
      <w:r>
        <w:rPr>
          <w:rFonts w:hint="eastAsia" w:eastAsia="宋体"/>
          <w:lang w:eastAsia="zh-CN"/>
        </w:rPr>
        <w:t>”“</w:t>
      </w:r>
      <w:r>
        <w:t>野</w:t>
      </w:r>
      <w:r>
        <w:rPr>
          <w:rFonts w:hint="eastAsia" w:eastAsia="宋体"/>
          <w:lang w:eastAsia="zh-CN"/>
        </w:rPr>
        <w:t>”</w:t>
      </w:r>
      <w:r>
        <w:t>與</w:t>
      </w:r>
      <w:r>
        <w:rPr>
          <w:rFonts w:hint="eastAsia" w:eastAsia="宋体"/>
          <w:lang w:eastAsia="zh-CN"/>
        </w:rPr>
        <w:t>“</w:t>
      </w:r>
      <w:r>
        <w:t>宇</w:t>
      </w:r>
      <w:r>
        <w:rPr>
          <w:rFonts w:hint="eastAsia" w:eastAsia="宋体"/>
          <w:lang w:eastAsia="zh-CN"/>
        </w:rPr>
        <w:t>”</w:t>
      </w:r>
      <w:r>
        <w:t>同。</w:t>
      </w:r>
      <w:r>
        <w:rPr>
          <w:rFonts w:hint="eastAsia" w:eastAsia="宋体"/>
          <w:lang w:eastAsia="zh-CN"/>
        </w:rPr>
        <w:t>“</w:t>
      </w:r>
      <w:r>
        <w:t>佗</w:t>
      </w:r>
      <w:r>
        <w:rPr>
          <w:rFonts w:hint="eastAsia" w:eastAsia="宋体"/>
          <w:lang w:eastAsia="zh-CN"/>
        </w:rPr>
        <w:t>”</w:t>
      </w:r>
      <w:r>
        <w:t>作</w:t>
      </w:r>
      <w:r>
        <w:rPr>
          <w:rFonts w:hint="eastAsia" w:eastAsia="宋体"/>
          <w:lang w:eastAsia="zh-CN"/>
        </w:rPr>
        <w:t>“</w:t>
      </w:r>
      <w:r>
        <w:t>也</w:t>
      </w:r>
      <w:r>
        <w:rPr>
          <w:rFonts w:hint="eastAsia" w:eastAsia="宋体"/>
          <w:lang w:eastAsia="zh-CN"/>
        </w:rPr>
        <w:t>”</w:t>
      </w:r>
      <w:r>
        <w:t>，</w:t>
      </w:r>
      <w:r>
        <w:rPr>
          <w:rFonts w:hint="eastAsia" w:eastAsia="宋体"/>
          <w:lang w:eastAsia="zh-CN"/>
        </w:rPr>
        <w:t>《</w:t>
      </w:r>
      <w:r>
        <w:t>小取</w:t>
      </w:r>
      <w:r>
        <w:rPr>
          <w:rFonts w:hint="eastAsia" w:eastAsia="宋体"/>
          <w:lang w:eastAsia="zh-CN"/>
        </w:rPr>
        <w:t>》</w:t>
      </w:r>
      <w:r>
        <w:t>篇：</w:t>
      </w:r>
      <w:r>
        <w:rPr>
          <w:rFonts w:hint="eastAsia" w:eastAsia="宋体"/>
          <w:lang w:eastAsia="zh-CN"/>
        </w:rPr>
        <w:t>“</w:t>
      </w:r>
      <w:r>
        <w:t>辟也者，舉也物而以明之</w:t>
      </w:r>
    </w:p>
    <w:p w14:paraId="4B6103B7">
      <w:r>
        <w:t>也。</w:t>
      </w:r>
      <w:r>
        <w:rPr>
          <w:rFonts w:hint="eastAsia" w:eastAsia="宋体"/>
          <w:lang w:eastAsia="zh-CN"/>
        </w:rPr>
        <w:t>”“</w:t>
      </w:r>
      <w:r>
        <w:t>也物</w:t>
      </w:r>
      <w:r>
        <w:rPr>
          <w:rFonts w:hint="eastAsia" w:eastAsia="宋体"/>
          <w:lang w:eastAsia="zh-CN"/>
        </w:rPr>
        <w:t>”</w:t>
      </w:r>
      <w:r>
        <w:t>即</w:t>
      </w:r>
      <w:r>
        <w:rPr>
          <w:rFonts w:hint="eastAsia" w:eastAsia="宋体"/>
          <w:lang w:eastAsia="zh-CN"/>
        </w:rPr>
        <w:t>“</w:t>
      </w:r>
      <w:r>
        <w:t>佗物</w:t>
      </w:r>
      <w:r>
        <w:rPr>
          <w:rFonts w:hint="eastAsia" w:eastAsia="宋体"/>
          <w:lang w:eastAsia="zh-CN"/>
        </w:rPr>
        <w:t>”</w:t>
      </w:r>
      <w:r>
        <w:t>。後凡</w:t>
      </w:r>
      <w:r>
        <w:rPr>
          <w:rFonts w:hint="eastAsia" w:eastAsia="宋体"/>
          <w:lang w:eastAsia="zh-CN"/>
        </w:rPr>
        <w:t>“</w:t>
      </w:r>
      <w:r>
        <w:t>佗</w:t>
      </w:r>
      <w:r>
        <w:rPr>
          <w:rFonts w:hint="eastAsia" w:eastAsia="宋体"/>
          <w:lang w:eastAsia="zh-CN"/>
        </w:rPr>
        <w:t>”</w:t>
      </w:r>
      <w:r>
        <w:t>作</w:t>
      </w:r>
      <w:r>
        <w:rPr>
          <w:rFonts w:hint="eastAsia" w:eastAsia="宋体"/>
          <w:lang w:eastAsia="zh-CN"/>
        </w:rPr>
        <w:t>“</w:t>
      </w:r>
      <w:r>
        <w:t>也</w:t>
      </w:r>
      <w:r>
        <w:rPr>
          <w:rFonts w:hint="eastAsia" w:eastAsia="宋体"/>
          <w:lang w:eastAsia="zh-CN"/>
        </w:rPr>
        <w:t>”</w:t>
      </w:r>
      <w:r>
        <w:t>者放此，</w:t>
      </w:r>
      <w:r>
        <w:rPr>
          <w:rFonts w:hint="eastAsia" w:eastAsia="宋体"/>
          <w:lang w:eastAsia="zh-CN"/>
        </w:rPr>
        <w:t>“</w:t>
      </w:r>
      <w:r>
        <w:t>佗</w:t>
      </w:r>
      <w:r>
        <w:rPr>
          <w:rFonts w:hint="eastAsia" w:eastAsia="宋体"/>
          <w:lang w:eastAsia="zh-CN"/>
        </w:rPr>
        <w:t>”</w:t>
      </w:r>
      <w:r>
        <w:t>俗作</w:t>
      </w:r>
      <w:r>
        <w:rPr>
          <w:rFonts w:hint="eastAsia" w:eastAsia="宋体"/>
          <w:lang w:eastAsia="zh-CN"/>
        </w:rPr>
        <w:t>“</w:t>
      </w:r>
      <w:r>
        <w:t>他</w:t>
      </w:r>
      <w:r>
        <w:rPr>
          <w:rFonts w:hint="eastAsia" w:eastAsia="宋体"/>
          <w:lang w:eastAsia="zh-CN"/>
        </w:rPr>
        <w:t>”</w:t>
      </w:r>
      <w:r>
        <w:t>。</w:t>
      </w:r>
      <w:r>
        <w:rPr>
          <w:rFonts w:hint="eastAsia" w:eastAsia="宋体"/>
          <w:lang w:eastAsia="zh-CN"/>
        </w:rPr>
        <w:t>“</w:t>
      </w:r>
      <w:r>
        <w:t>睎</w:t>
      </w:r>
      <w:r>
        <w:rPr>
          <w:rFonts w:hint="eastAsia" w:eastAsia="宋体"/>
          <w:lang w:eastAsia="zh-CN"/>
        </w:rPr>
        <w:t>”</w:t>
      </w:r>
      <w:r>
        <w:t>作</w:t>
      </w:r>
      <w:r>
        <w:rPr>
          <w:rFonts w:hint="eastAsia" w:eastAsia="宋体"/>
          <w:lang w:eastAsia="zh-CN"/>
        </w:rPr>
        <w:t>“</w:t>
      </w:r>
      <w:r>
        <w:t>欣</w:t>
      </w:r>
      <w:r>
        <w:rPr>
          <w:rFonts w:hint="eastAsia" w:eastAsia="宋体"/>
          <w:lang w:eastAsia="zh-CN"/>
        </w:rPr>
        <w:t>”</w:t>
      </w:r>
      <w:r>
        <w:t>，</w:t>
      </w:r>
      <w:r>
        <w:rPr>
          <w:rFonts w:hint="eastAsia" w:eastAsia="宋体"/>
          <w:lang w:eastAsia="zh-CN"/>
        </w:rPr>
        <w:t>《</w:t>
      </w:r>
      <w:r>
        <w:t>耕柱</w:t>
      </w:r>
      <w:r>
        <w:rPr>
          <w:rFonts w:hint="eastAsia" w:eastAsia="宋体"/>
          <w:lang w:eastAsia="zh-CN"/>
        </w:rPr>
        <w:t>》</w:t>
      </w:r>
      <w:r>
        <w:t>篇：</w:t>
      </w:r>
      <w:r>
        <w:rPr>
          <w:rFonts w:hint="eastAsia" w:eastAsia="宋体"/>
          <w:lang w:eastAsia="zh-CN"/>
        </w:rPr>
        <w:t>“</w:t>
      </w:r>
      <w:r>
        <w:t>譬若築牆然《能築者築</w:t>
      </w:r>
    </w:p>
    <w:p w14:paraId="369C8A63">
      <w:r>
        <w:t>能實壤者實壤＄能欣者欣。</w:t>
      </w:r>
      <w:r>
        <w:rPr>
          <w:rFonts w:hint="eastAsia" w:eastAsia="宋体"/>
          <w:lang w:eastAsia="zh-CN"/>
        </w:rPr>
        <w:t>”“</w:t>
      </w:r>
      <w:r>
        <w:t>欣</w:t>
      </w:r>
      <w:r>
        <w:rPr>
          <w:rFonts w:hint="eastAsia" w:eastAsia="宋体"/>
          <w:lang w:eastAsia="zh-CN"/>
        </w:rPr>
        <w:t>”</w:t>
      </w:r>
      <w:r>
        <w:t>與</w:t>
      </w:r>
      <w:r>
        <w:rPr>
          <w:rFonts w:hint="eastAsia" w:eastAsia="宋体"/>
          <w:lang w:eastAsia="zh-CN"/>
        </w:rPr>
        <w:t>“</w:t>
      </w:r>
      <w:r>
        <w:t>睎</w:t>
      </w:r>
      <w:r>
        <w:rPr>
          <w:rFonts w:hint="eastAsia" w:eastAsia="宋体"/>
          <w:lang w:eastAsia="zh-CN"/>
        </w:rPr>
        <w:t>”</w:t>
      </w:r>
      <w:r>
        <w:t>同。</w:t>
      </w:r>
      <w:r>
        <w:rPr>
          <w:rFonts w:hint="eastAsia" w:eastAsia="宋体"/>
          <w:lang w:eastAsia="zh-CN"/>
        </w:rPr>
        <w:t>“</w:t>
      </w:r>
      <w:r>
        <w:t>管</w:t>
      </w:r>
      <w:r>
        <w:rPr>
          <w:rFonts w:hint="eastAsia" w:eastAsia="宋体"/>
          <w:lang w:eastAsia="zh-CN"/>
        </w:rPr>
        <w:t>”</w:t>
      </w:r>
      <w:r>
        <w:t>作</w:t>
      </w:r>
      <w:r>
        <w:rPr>
          <w:rFonts w:hint="eastAsia" w:eastAsia="宋体"/>
          <w:lang w:eastAsia="zh-CN"/>
        </w:rPr>
        <w:t>“</w:t>
      </w:r>
      <w:r>
        <w:t>關</w:t>
      </w:r>
      <w:r>
        <w:rPr>
          <w:rFonts w:hint="eastAsia" w:eastAsia="宋体"/>
          <w:lang w:eastAsia="zh-CN"/>
        </w:rPr>
        <w:t>”</w:t>
      </w:r>
      <w:r>
        <w:t>，</w:t>
      </w:r>
      <w:r>
        <w:rPr>
          <w:rFonts w:hint="eastAsia" w:eastAsia="宋体"/>
          <w:lang w:eastAsia="zh-CN"/>
        </w:rPr>
        <w:t>《</w:t>
      </w:r>
      <w:r>
        <w:t>耕柱</w:t>
      </w:r>
      <w:r>
        <w:rPr>
          <w:rFonts w:hint="eastAsia" w:eastAsia="宋体"/>
          <w:lang w:eastAsia="zh-CN"/>
        </w:rPr>
        <w:t>》</w:t>
      </w:r>
      <w:r>
        <w:t>篇：</w:t>
      </w:r>
      <w:r>
        <w:rPr>
          <w:rFonts w:hint="eastAsia" w:eastAsia="宋体"/>
          <w:lang w:eastAsia="zh-CN"/>
        </w:rPr>
        <w:t>“</w:t>
      </w:r>
      <w:r>
        <w:t>古者周公旦非關叔。</w:t>
      </w:r>
      <w:r>
        <w:rPr>
          <w:rFonts w:hint="eastAsia" w:eastAsia="宋体"/>
          <w:lang w:eastAsia="zh-CN"/>
        </w:rPr>
        <w:t>”《</w:t>
      </w:r>
      <w:r>
        <w:t>公孟</w:t>
      </w:r>
      <w:r>
        <w:rPr>
          <w:rFonts w:hint="eastAsia" w:eastAsia="宋体"/>
          <w:lang w:eastAsia="zh-CN"/>
        </w:rPr>
        <w:t>》</w:t>
      </w:r>
      <w:r>
        <w:t>篇：</w:t>
      </w:r>
      <w:r>
        <w:rPr>
          <w:rFonts w:hint="eastAsia" w:eastAsia="宋体"/>
          <w:lang w:eastAsia="zh-CN"/>
        </w:rPr>
        <w:t>“</w:t>
      </w:r>
      <w:r>
        <w:t>關叔爲天下</w:t>
      </w:r>
    </w:p>
    <w:p w14:paraId="0434B36A">
      <w:r>
        <w:t>之暴人。</w:t>
      </w:r>
      <w:r>
        <w:rPr>
          <w:rFonts w:hint="eastAsia" w:eastAsia="宋体"/>
          <w:lang w:eastAsia="zh-CN"/>
        </w:rPr>
        <w:t>”“</w:t>
      </w:r>
      <w:r>
        <w:t>關</w:t>
      </w:r>
      <w:r>
        <w:rPr>
          <w:rFonts w:hint="eastAsia" w:eastAsia="宋体"/>
          <w:lang w:eastAsia="zh-CN"/>
        </w:rPr>
        <w:t>”</w:t>
      </w:r>
      <w:r>
        <w:t>並與</w:t>
      </w:r>
      <w:r>
        <w:rPr>
          <w:rFonts w:hint="eastAsia" w:eastAsia="宋体"/>
          <w:lang w:eastAsia="zh-CN"/>
        </w:rPr>
        <w:t>“</w:t>
      </w:r>
      <w:r>
        <w:t>管</w:t>
      </w:r>
      <w:r>
        <w:rPr>
          <w:rFonts w:hint="eastAsia" w:eastAsia="宋体"/>
          <w:lang w:eastAsia="zh-CN"/>
        </w:rPr>
        <w:t>”</w:t>
      </w:r>
      <w:r>
        <w:t>同。</w:t>
      </w:r>
      <w:r>
        <w:rPr>
          <w:rFonts w:hint="eastAsia" w:eastAsia="宋体"/>
          <w:lang w:eastAsia="zh-CN"/>
        </w:rPr>
        <w:t>“</w:t>
      </w:r>
      <w:r>
        <w:t>悖</w:t>
      </w:r>
      <w:r>
        <w:rPr>
          <w:rFonts w:hint="eastAsia" w:eastAsia="宋体"/>
          <w:lang w:eastAsia="zh-CN"/>
        </w:rPr>
        <w:t>”</w:t>
      </w:r>
      <w:r>
        <w:t>作</w:t>
      </w:r>
      <w:r>
        <w:rPr>
          <w:rFonts w:hint="eastAsia" w:eastAsia="宋体"/>
          <w:lang w:eastAsia="zh-CN"/>
        </w:rPr>
        <w:t>“</w:t>
      </w:r>
      <w:r>
        <w:t>費</w:t>
      </w:r>
      <w:r>
        <w:rPr>
          <w:rFonts w:hint="eastAsia" w:eastAsia="宋体"/>
          <w:lang w:eastAsia="zh-CN"/>
        </w:rPr>
        <w:t>”</w:t>
      </w:r>
      <w:r>
        <w:t>，</w:t>
      </w:r>
      <w:r>
        <w:rPr>
          <w:rFonts w:hint="eastAsia" w:eastAsia="宋体"/>
          <w:lang w:eastAsia="zh-CN"/>
        </w:rPr>
        <w:t>《</w:t>
      </w:r>
      <w:r>
        <w:t>魯問</w:t>
      </w:r>
      <w:r>
        <w:rPr>
          <w:rFonts w:hint="eastAsia" w:eastAsia="宋体"/>
          <w:lang w:eastAsia="zh-CN"/>
        </w:rPr>
        <w:t>》</w:t>
      </w:r>
      <w:r>
        <w:t>篇</w:t>
      </w:r>
      <w:r>
        <w:rPr>
          <w:rFonts w:hint="eastAsia" w:eastAsia="宋体"/>
          <w:lang w:eastAsia="zh-CN"/>
        </w:rPr>
        <w:t>“</w:t>
      </w:r>
      <w:r>
        <w:t>豈不費哉？</w:t>
      </w:r>
      <w:r>
        <w:rPr>
          <w:rFonts w:hint="eastAsia" w:eastAsia="宋体"/>
          <w:lang w:eastAsia="zh-CN"/>
        </w:rPr>
        <w:t>”</w:t>
      </w:r>
      <w:r>
        <w:t>上文</w:t>
      </w:r>
      <w:r>
        <w:rPr>
          <w:rFonts w:hint="eastAsia" w:eastAsia="宋体"/>
          <w:lang w:eastAsia="zh-CN"/>
        </w:rPr>
        <w:t>“</w:t>
      </w:r>
      <w:r>
        <w:t>費</w:t>
      </w:r>
      <w:r>
        <w:rPr>
          <w:rFonts w:hint="eastAsia" w:eastAsia="宋体"/>
          <w:lang w:eastAsia="zh-CN"/>
        </w:rPr>
        <w:t>”</w:t>
      </w:r>
      <w:r>
        <w:t>作</w:t>
      </w:r>
      <w:r>
        <w:rPr>
          <w:rFonts w:hint="eastAsia" w:eastAsia="宋体"/>
          <w:lang w:eastAsia="zh-CN"/>
        </w:rPr>
        <w:t>“</w:t>
      </w:r>
      <w:r>
        <w:t>悖</w:t>
      </w:r>
      <w:r>
        <w:rPr>
          <w:rFonts w:hint="eastAsia" w:eastAsia="宋体"/>
          <w:lang w:eastAsia="zh-CN"/>
        </w:rPr>
        <w:t>”</w:t>
      </w:r>
      <w:r>
        <w:t>。</w:t>
      </w:r>
      <w:r>
        <w:rPr>
          <w:rFonts w:hint="eastAsia" w:eastAsia="宋体"/>
          <w:lang w:eastAsia="zh-CN"/>
        </w:rPr>
        <w:t>“</w:t>
      </w:r>
      <w:r>
        <w:t>從</w:t>
      </w:r>
      <w:r>
        <w:rPr>
          <w:rFonts w:hint="eastAsia" w:eastAsia="宋体"/>
          <w:lang w:eastAsia="zh-CN"/>
        </w:rPr>
        <w:t>”</w:t>
      </w:r>
      <w:r>
        <w:t>作</w:t>
      </w:r>
      <w:r>
        <w:rPr>
          <w:rFonts w:hint="eastAsia" w:eastAsia="宋体"/>
          <w:lang w:eastAsia="zh-CN"/>
        </w:rPr>
        <w:t>“</w:t>
      </w:r>
      <w:r>
        <w:t>松</w:t>
      </w:r>
      <w:r>
        <w:rPr>
          <w:rFonts w:hint="eastAsia" w:eastAsia="宋体"/>
          <w:lang w:eastAsia="zh-CN"/>
        </w:rPr>
        <w:t>”</w:t>
      </w:r>
      <w:r>
        <w:t>，</w:t>
      </w:r>
      <w:r>
        <w:rPr>
          <w:rFonts w:hint="eastAsia" w:eastAsia="宋体"/>
          <w:lang w:eastAsia="zh-CN"/>
        </w:rPr>
        <w:t>《</w:t>
      </w:r>
      <w:r>
        <w:t>號令</w:t>
      </w:r>
      <w:r>
        <w:rPr>
          <w:rFonts w:hint="eastAsia" w:eastAsia="宋体"/>
          <w:lang w:eastAsia="zh-CN"/>
        </w:rPr>
        <w:t>》</w:t>
      </w:r>
      <w:r>
        <w:t>篇</w:t>
      </w:r>
    </w:p>
    <w:p w14:paraId="45320574">
      <w:r>
        <w:rPr>
          <w:rFonts w:hint="eastAsia" w:eastAsia="宋体"/>
          <w:lang w:eastAsia="zh-CN"/>
        </w:rPr>
        <w:t>“</w:t>
      </w:r>
      <w:r>
        <w:t>松上不隨下。</w:t>
      </w:r>
      <w:r>
        <w:rPr>
          <w:rFonts w:hint="eastAsia" w:eastAsia="宋体"/>
          <w:lang w:eastAsia="zh-CN"/>
        </w:rPr>
        <w:t>”“</w:t>
      </w:r>
      <w:r>
        <w:t>松</w:t>
      </w:r>
      <w:r>
        <w:rPr>
          <w:rFonts w:hint="eastAsia" w:eastAsia="宋体"/>
          <w:lang w:eastAsia="zh-CN"/>
        </w:rPr>
        <w:t>”</w:t>
      </w:r>
      <w:r>
        <w:t>與</w:t>
      </w:r>
      <w:r>
        <w:rPr>
          <w:rFonts w:hint="eastAsia" w:eastAsia="宋体"/>
          <w:lang w:eastAsia="zh-CN"/>
        </w:rPr>
        <w:t>“</w:t>
      </w:r>
      <w:r>
        <w:t>從</w:t>
      </w:r>
      <w:r>
        <w:rPr>
          <w:rFonts w:hint="eastAsia" w:eastAsia="宋体"/>
          <w:lang w:eastAsia="zh-CN"/>
        </w:rPr>
        <w:t>”</w:t>
      </w:r>
      <w:r>
        <w:t>同。皆足以見古字之借、古音之通，佗書所未有也。其脱誤不可知</w:t>
      </w:r>
    </w:p>
    <w:p w14:paraId="26FA0A52">
      <w:r>
        <w:t>者，則概從闕疑，以俟來哲。道光十一年九月十三日，高郵王念孫叙，時年八十有八</w:t>
      </w:r>
    </w:p>
    <w:p w14:paraId="173B7645">
      <w:r>
        <w:rPr>
          <w:rFonts w:hint="eastAsia" w:eastAsia="宋体"/>
          <w:lang w:eastAsia="zh-CN"/>
        </w:rPr>
        <w:t>&lt;</w:t>
      </w:r>
      <w:r>
        <w:t>説明︼</w:t>
      </w:r>
    </w:p>
    <w:p w14:paraId="42C3102C">
      <w:r>
        <w:rPr>
          <w:rFonts w:hint="eastAsia" w:eastAsia="宋体"/>
          <w:lang w:eastAsia="zh-CN"/>
        </w:rPr>
        <w:t>《</w:t>
      </w:r>
      <w:r>
        <w:t>叙</w:t>
      </w:r>
      <w:r>
        <w:rPr>
          <w:rFonts w:hint="eastAsia" w:eastAsia="宋体"/>
          <w:lang w:eastAsia="zh-CN"/>
        </w:rPr>
        <w:t>》</w:t>
      </w:r>
      <w:r>
        <w:t>在</w:t>
      </w:r>
      <w:r>
        <w:rPr>
          <w:rFonts w:hint="eastAsia" w:eastAsia="宋体"/>
          <w:lang w:eastAsia="zh-CN"/>
        </w:rPr>
        <w:t>《</w:t>
      </w:r>
      <w:r>
        <w:t>讀書雜志</w:t>
      </w:r>
      <w:r>
        <w:rPr>
          <w:rFonts w:hint="eastAsia" w:eastAsia="宋体"/>
          <w:lang w:eastAsia="zh-CN"/>
        </w:rPr>
        <w:t>》</w:t>
      </w:r>
      <w:r>
        <w:t>七</w:t>
      </w:r>
      <w:r>
        <w:rPr>
          <w:rFonts w:hint="eastAsia" w:eastAsia="宋体"/>
          <w:lang w:eastAsia="zh-CN"/>
        </w:rPr>
        <w:t>《</w:t>
      </w:r>
      <w:r>
        <w:t>墨子</w:t>
      </w:r>
      <w:r>
        <w:rPr>
          <w:rFonts w:hint="eastAsia" w:eastAsia="宋体"/>
          <w:lang w:eastAsia="zh-CN"/>
        </w:rPr>
        <w:t>》</w:t>
      </w:r>
      <w:r>
        <w:t>卷首，羅振玉輯入</w:t>
      </w:r>
      <w:r>
        <w:rPr>
          <w:rFonts w:hint="eastAsia" w:eastAsia="宋体"/>
          <w:lang w:eastAsia="zh-CN"/>
        </w:rPr>
        <w:t>《</w:t>
      </w:r>
      <w:r>
        <w:t>王石臞先生遺文</w:t>
      </w:r>
      <w:r>
        <w:rPr>
          <w:rFonts w:hint="eastAsia" w:eastAsia="宋体"/>
          <w:lang w:eastAsia="zh-CN"/>
        </w:rPr>
        <w:t>》</w:t>
      </w:r>
      <w:r>
        <w:t>卷三</w:t>
      </w:r>
    </w:p>
    <w:p w14:paraId="2F554150">
      <w:r>
        <w:t>【第156页】</w:t>
      </w:r>
    </w:p>
    <w:p w14:paraId="0A7F15AE">
      <w:pPr>
        <w:rPr>
          <w:rFonts w:hint="eastAsia" w:eastAsia="宋体"/>
          <w:lang w:eastAsia="zh-CN"/>
        </w:rPr>
      </w:pPr>
      <w:r>
        <w:rPr>
          <w:rFonts w:hint="eastAsia" w:eastAsia="宋体"/>
          <w:lang w:eastAsia="zh-CN"/>
        </w:rPr>
        <w:t>&lt;</w:t>
      </w:r>
      <w:r>
        <w:t>校注</w:t>
      </w:r>
      <w:r>
        <w:rPr>
          <w:rFonts w:hint="eastAsia" w:eastAsia="宋体"/>
          <w:lang w:eastAsia="zh-CN"/>
        </w:rPr>
        <w:t>&gt;</w:t>
      </w:r>
    </w:p>
    <w:p w14:paraId="0772F36A">
      <w:r>
        <w:t>c一</w:t>
      </w:r>
      <w:r>
        <w:rPr>
          <w:rFonts w:hint="eastAsia" w:eastAsia="宋体"/>
          <w:lang w:eastAsia="zh-CN"/>
        </w:rPr>
        <w:t>】</w:t>
      </w:r>
      <w:r>
        <w:t>畢氏，指畢沅</w:t>
      </w:r>
      <w:r>
        <w:rPr>
          <w:rFonts w:hint="eastAsia" w:eastAsia="宋体"/>
          <w:lang w:eastAsia="zh-CN"/>
        </w:rPr>
        <w:t>&lt;</w:t>
      </w:r>
      <w:r>
        <w:t>一七三〇一七九七</w:t>
      </w:r>
      <w:r>
        <w:rPr>
          <w:rFonts w:hint="eastAsia" w:eastAsia="宋体"/>
          <w:lang w:eastAsia="zh-CN"/>
        </w:rPr>
        <w:t>&gt;</w:t>
      </w:r>
      <w:r>
        <w:t>，字纕蘅，一字弇山，一字秋帆，江蘇鎮洋今太倉。人。有</w:t>
      </w:r>
    </w:p>
    <w:p w14:paraId="6A09A707">
      <w:pPr>
        <w:rPr>
          <w:rFonts w:hint="eastAsia" w:eastAsia="宋体"/>
          <w:lang w:eastAsia="zh-CN"/>
        </w:rPr>
      </w:pPr>
      <w:r>
        <w:rPr>
          <w:rFonts w:hint="eastAsia" w:eastAsia="宋体"/>
          <w:lang w:eastAsia="zh-CN"/>
        </w:rPr>
        <w:t>《</w:t>
      </w:r>
      <w:r>
        <w:t>續資治通鑑</w:t>
      </w:r>
      <w:r>
        <w:rPr>
          <w:rFonts w:hint="eastAsia" w:eastAsia="宋体"/>
          <w:lang w:eastAsia="zh-CN"/>
        </w:rPr>
        <w:t>》</w:t>
      </w:r>
      <w:r>
        <w:t>、</w:t>
      </w:r>
      <w:r>
        <w:rPr>
          <w:rFonts w:hint="eastAsia" w:eastAsia="宋体"/>
          <w:lang w:eastAsia="zh-CN"/>
        </w:rPr>
        <w:t>《</w:t>
      </w:r>
      <w:r>
        <w:t>山海經新校正</w:t>
      </w:r>
      <w:r>
        <w:rPr>
          <w:rFonts w:hint="eastAsia" w:eastAsia="宋体"/>
          <w:lang w:eastAsia="zh-CN"/>
        </w:rPr>
        <w:t>》</w:t>
      </w:r>
      <w:r>
        <w:t>、</w:t>
      </w:r>
      <w:r>
        <w:rPr>
          <w:rFonts w:hint="eastAsia" w:eastAsia="宋体"/>
          <w:lang w:eastAsia="zh-CN"/>
        </w:rPr>
        <w:t>《</w:t>
      </w:r>
      <w:r>
        <w:t>經典文字辨證</w:t>
      </w:r>
      <w:r>
        <w:rPr>
          <w:rFonts w:hint="eastAsia" w:eastAsia="宋体"/>
          <w:lang w:eastAsia="zh-CN"/>
        </w:rPr>
        <w:t>》</w:t>
      </w:r>
      <w:r>
        <w:t>、</w:t>
      </w:r>
      <w:r>
        <w:rPr>
          <w:rFonts w:hint="eastAsia" w:eastAsia="宋体"/>
          <w:lang w:eastAsia="zh-CN"/>
        </w:rPr>
        <w:t>《</w:t>
      </w:r>
      <w:r>
        <w:t>山左金石志</w:t>
      </w:r>
      <w:r>
        <w:rPr>
          <w:rFonts w:hint="eastAsia" w:eastAsia="宋体"/>
          <w:lang w:eastAsia="zh-CN"/>
        </w:rPr>
        <w:t>》</w:t>
      </w:r>
      <w:r>
        <w:t>等書。</w:t>
      </w:r>
      <w:r>
        <w:rPr>
          <w:rFonts w:hint="eastAsia" w:eastAsia="宋体"/>
          <w:lang w:eastAsia="zh-CN"/>
        </w:rPr>
        <w:t>“</w:t>
      </w:r>
      <w:r>
        <w:t>癸卯</w:t>
      </w:r>
      <w:r>
        <w:rPr>
          <w:rFonts w:hint="eastAsia" w:eastAsia="宋体"/>
          <w:lang w:eastAsia="zh-CN"/>
        </w:rPr>
        <w:t>”</w:t>
      </w:r>
      <w:r>
        <w:t>，</w:t>
      </w:r>
      <w:r>
        <w:rPr>
          <w:rFonts w:hint="eastAsia" w:eastAsia="宋体"/>
          <w:lang w:eastAsia="zh-CN"/>
        </w:rPr>
        <w:t>《</w:t>
      </w:r>
      <w:r>
        <w:t>雜志</w:t>
      </w:r>
      <w:r>
        <w:rPr>
          <w:rFonts w:hint="eastAsia" w:eastAsia="宋体"/>
          <w:lang w:eastAsia="zh-CN"/>
        </w:rPr>
        <w:t>》</w:t>
      </w:r>
      <w:r>
        <w:t>作</w:t>
      </w:r>
      <w:r>
        <w:rPr>
          <w:rFonts w:hint="eastAsia" w:eastAsia="宋体"/>
          <w:lang w:eastAsia="zh-CN"/>
        </w:rPr>
        <w:t>“</w:t>
      </w:r>
      <w:r>
        <w:t>癸戼</w:t>
      </w:r>
      <w:r>
        <w:rPr>
          <w:rFonts w:hint="eastAsia" w:eastAsia="宋体"/>
          <w:lang w:eastAsia="zh-CN"/>
        </w:rPr>
        <w:t>”</w:t>
      </w:r>
    </w:p>
    <w:p w14:paraId="49287D0F">
      <w:r>
        <w:t>c二u</w:t>
      </w:r>
      <w:r>
        <w:rPr>
          <w:rFonts w:hint="eastAsia" w:eastAsia="宋体"/>
          <w:lang w:eastAsia="zh-CN"/>
        </w:rPr>
        <w:t>“</w:t>
      </w:r>
      <w:r>
        <w:t>皆</w:t>
      </w:r>
      <w:r>
        <w:rPr>
          <w:rFonts w:hint="eastAsia" w:eastAsia="宋体"/>
          <w:lang w:eastAsia="zh-CN"/>
        </w:rPr>
        <w:t>”</w:t>
      </w:r>
      <w:r>
        <w:t>字據</w:t>
      </w:r>
      <w:r>
        <w:rPr>
          <w:rFonts w:hint="eastAsia" w:eastAsia="宋体"/>
          <w:lang w:eastAsia="zh-CN"/>
        </w:rPr>
        <w:t>《</w:t>
      </w:r>
      <w:r>
        <w:t>雜志</w:t>
      </w:r>
      <w:r>
        <w:rPr>
          <w:rFonts w:hint="eastAsia" w:eastAsia="宋体"/>
          <w:lang w:eastAsia="zh-CN"/>
        </w:rPr>
        <w:t>》</w:t>
      </w:r>
      <w:r>
        <w:t>補</w:t>
      </w:r>
    </w:p>
    <w:p w14:paraId="78E28DA5">
      <w:r>
        <w:t>重修</w:t>
      </w:r>
      <w:r>
        <w:rPr>
          <w:rFonts w:hint="eastAsia" w:eastAsia="宋体"/>
          <w:lang w:eastAsia="zh-CN"/>
        </w:rPr>
        <w:t>《</w:t>
      </w:r>
      <w:r>
        <w:t>古今韻略</w:t>
      </w:r>
      <w:r>
        <w:rPr>
          <w:rFonts w:hint="eastAsia" w:eastAsia="宋体"/>
          <w:lang w:eastAsia="zh-CN"/>
        </w:rPr>
        <w:t>》</w:t>
      </w:r>
      <w:r>
        <w:t>凡例</w:t>
      </w:r>
    </w:p>
    <w:p w14:paraId="3D421F74">
      <w:r>
        <w:t>一、</w:t>
      </w:r>
      <w:r>
        <w:rPr>
          <w:rFonts w:hint="eastAsia" w:eastAsia="宋体"/>
          <w:lang w:eastAsia="zh-CN"/>
        </w:rPr>
        <w:t>《</w:t>
      </w:r>
      <w:r>
        <w:t>韻略</w:t>
      </w:r>
      <w:r>
        <w:rPr>
          <w:rFonts w:hint="eastAsia" w:eastAsia="宋体"/>
          <w:lang w:eastAsia="zh-CN"/>
        </w:rPr>
        <w:t>》</w:t>
      </w:r>
      <w:r>
        <w:t>曰</w:t>
      </w:r>
      <w:r>
        <w:rPr>
          <w:rFonts w:hint="eastAsia" w:eastAsia="宋体"/>
          <w:lang w:eastAsia="zh-CN"/>
        </w:rPr>
        <w:t>“《</w:t>
      </w:r>
      <w:r>
        <w:t>韻府</w:t>
      </w:r>
      <w:r>
        <w:rPr>
          <w:rFonts w:hint="eastAsia" w:eastAsia="宋体"/>
          <w:lang w:eastAsia="zh-CN"/>
        </w:rPr>
        <w:t>》</w:t>
      </w:r>
      <w:r>
        <w:t>止收八千八百餘字校</w:t>
      </w:r>
      <w:r>
        <w:rPr>
          <w:rFonts w:hint="eastAsia" w:eastAsia="宋体"/>
          <w:lang w:eastAsia="zh-CN"/>
        </w:rPr>
        <w:t>《</w:t>
      </w:r>
      <w:r>
        <w:t>集韻</w:t>
      </w:r>
      <w:r>
        <w:rPr>
          <w:rFonts w:hint="eastAsia" w:eastAsia="宋体"/>
          <w:lang w:eastAsia="zh-CN"/>
        </w:rPr>
        <w:t>》</w:t>
      </w:r>
      <w:r>
        <w:t>僅十之二，</w:t>
      </w:r>
      <w:r>
        <w:rPr>
          <w:rFonts w:hint="eastAsia" w:eastAsia="宋体"/>
          <w:lang w:eastAsia="zh-CN"/>
        </w:rPr>
        <w:t>《</w:t>
      </w:r>
      <w:r>
        <w:t>廣韻</w:t>
      </w:r>
      <w:r>
        <w:rPr>
          <w:rFonts w:hint="eastAsia" w:eastAsia="宋体"/>
          <w:lang w:eastAsia="zh-CN"/>
        </w:rPr>
        <w:t>》</w:t>
      </w:r>
      <w:r>
        <w:t>僅十之四</w:t>
      </w:r>
    </w:p>
    <w:p w14:paraId="41751E6A">
      <w:r>
        <w:t>校劉、黄韻亦僅四之三。其間闕略牴牾，蓋亦不尠矣。因取經史中字可備採擇者，每韻增</w:t>
      </w:r>
    </w:p>
    <w:p w14:paraId="4AE71A16">
      <w:r>
        <w:t>收數字或十餘字，隨音押入而删正其譌複六十九字。</w:t>
      </w:r>
      <w:r>
        <w:rPr>
          <w:rFonts w:hint="eastAsia" w:eastAsia="宋体"/>
          <w:lang w:eastAsia="zh-CN"/>
        </w:rPr>
        <w:t>”</w:t>
      </w:r>
      <w:r>
        <w:t>及今攷之則誤增者十之三，闕增</w:t>
      </w:r>
    </w:p>
    <w:p w14:paraId="1B2A8F7F">
      <w:r>
        <w:t>者十之九，妄删者十之二，失删者十之一，悉正之</w:t>
      </w:r>
    </w:p>
    <w:p w14:paraId="14BFFC00">
      <w:r>
        <w:t>一、字不當增者，如</w:t>
      </w:r>
      <w:r>
        <w:rPr>
          <w:rFonts w:hint="eastAsia" w:eastAsia="宋体"/>
          <w:lang w:eastAsia="zh-CN"/>
        </w:rPr>
        <w:t>“</w:t>
      </w:r>
      <w:r>
        <w:t>雝</w:t>
      </w:r>
      <w:r>
        <w:rPr>
          <w:rFonts w:hint="eastAsia" w:eastAsia="宋体"/>
          <w:lang w:eastAsia="zh-CN"/>
        </w:rPr>
        <w:t>”</w:t>
      </w:r>
      <w:r>
        <w:t>或作</w:t>
      </w:r>
      <w:r>
        <w:rPr>
          <w:rFonts w:hint="eastAsia" w:eastAsia="宋体"/>
          <w:lang w:eastAsia="zh-CN"/>
        </w:rPr>
        <w:t>“</w:t>
      </w:r>
      <w:r>
        <w:t>雍</w:t>
      </w:r>
      <w:r>
        <w:rPr>
          <w:rFonts w:hint="eastAsia" w:eastAsia="宋体"/>
          <w:lang w:eastAsia="zh-CN"/>
        </w:rPr>
        <w:t>”</w:t>
      </w:r>
      <w:r>
        <w:t>，</w:t>
      </w:r>
      <w:r>
        <w:rPr>
          <w:rFonts w:hint="eastAsia" w:eastAsia="宋体"/>
          <w:lang w:eastAsia="zh-CN"/>
        </w:rPr>
        <w:t>“</w:t>
      </w:r>
      <w:r>
        <w:t>趺</w:t>
      </w:r>
      <w:r>
        <w:rPr>
          <w:rFonts w:hint="eastAsia" w:eastAsia="宋体"/>
          <w:lang w:eastAsia="zh-CN"/>
        </w:rPr>
        <w:t>”</w:t>
      </w:r>
      <w:r>
        <w:t>本作</w:t>
      </w:r>
      <w:r>
        <w:rPr>
          <w:rFonts w:hint="eastAsia" w:eastAsia="宋体"/>
          <w:lang w:eastAsia="zh-CN"/>
        </w:rPr>
        <w:t>“</w:t>
      </w:r>
      <w:r>
        <w:t>跗</w:t>
      </w:r>
      <w:r>
        <w:rPr>
          <w:rFonts w:hint="eastAsia" w:eastAsia="宋体"/>
          <w:lang w:eastAsia="zh-CN"/>
        </w:rPr>
        <w:t>”</w:t>
      </w:r>
      <w:r>
        <w:t>，</w:t>
      </w:r>
      <w:r>
        <w:rPr>
          <w:rFonts w:hint="eastAsia" w:eastAsia="宋体"/>
          <w:lang w:eastAsia="zh-CN"/>
        </w:rPr>
        <w:t>“</w:t>
      </w:r>
      <w:r>
        <w:t>蹏</w:t>
      </w:r>
      <w:r>
        <w:rPr>
          <w:rFonts w:hint="eastAsia" w:eastAsia="宋体"/>
          <w:lang w:eastAsia="zh-CN"/>
        </w:rPr>
        <w:t>”</w:t>
      </w:r>
      <w:r>
        <w:t>或作</w:t>
      </w:r>
      <w:r>
        <w:rPr>
          <w:rFonts w:hint="eastAsia" w:eastAsia="宋体"/>
          <w:lang w:eastAsia="zh-CN"/>
        </w:rPr>
        <w:t>“</w:t>
      </w:r>
      <w:r>
        <w:t>蹄</w:t>
      </w:r>
      <w:r>
        <w:rPr>
          <w:rFonts w:hint="eastAsia" w:eastAsia="宋体"/>
          <w:lang w:eastAsia="zh-CN"/>
        </w:rPr>
        <w:t>”</w:t>
      </w:r>
      <w:r>
        <w:t>，</w:t>
      </w:r>
      <w:r>
        <w:rPr>
          <w:rFonts w:hint="eastAsia" w:eastAsia="宋体"/>
          <w:lang w:eastAsia="zh-CN"/>
        </w:rPr>
        <w:t>“</w:t>
      </w:r>
      <w:r>
        <w:t>谿</w:t>
      </w:r>
      <w:r>
        <w:rPr>
          <w:rFonts w:hint="eastAsia" w:eastAsia="宋体"/>
          <w:lang w:eastAsia="zh-CN"/>
        </w:rPr>
        <w:t>”</w:t>
      </w:r>
      <w:r>
        <w:t>或作</w:t>
      </w:r>
      <w:r>
        <w:rPr>
          <w:rFonts w:hint="eastAsia" w:eastAsia="宋体"/>
          <w:lang w:eastAsia="zh-CN"/>
        </w:rPr>
        <w:t>“</w:t>
      </w:r>
      <w:r>
        <w:t>溪</w:t>
      </w:r>
      <w:r>
        <w:rPr>
          <w:rFonts w:hint="eastAsia" w:eastAsia="宋体"/>
          <w:lang w:eastAsia="zh-CN"/>
        </w:rPr>
        <w:t>”</w:t>
      </w:r>
      <w:r>
        <w:t>，皆</w:t>
      </w:r>
    </w:p>
    <w:p w14:paraId="44F1FFFC">
      <w:r>
        <w:t>形異而義同。今將</w:t>
      </w:r>
      <w:r>
        <w:rPr>
          <w:rFonts w:hint="eastAsia" w:eastAsia="宋体"/>
          <w:lang w:eastAsia="zh-CN"/>
        </w:rPr>
        <w:t>“</w:t>
      </w:r>
      <w:r>
        <w:t>雍</w:t>
      </w:r>
      <w:r>
        <w:rPr>
          <w:rFonts w:hint="eastAsia" w:eastAsia="宋体"/>
          <w:lang w:eastAsia="zh-CN"/>
        </w:rPr>
        <w:t>”</w:t>
      </w:r>
      <w:r>
        <w:t>、</w:t>
      </w:r>
      <w:r>
        <w:rPr>
          <w:rFonts w:hint="eastAsia" w:eastAsia="宋体"/>
          <w:lang w:eastAsia="zh-CN"/>
        </w:rPr>
        <w:t>“</w:t>
      </w:r>
      <w:r>
        <w:t>跗</w:t>
      </w:r>
      <w:r>
        <w:rPr>
          <w:rFonts w:hint="eastAsia" w:eastAsia="宋体"/>
          <w:lang w:eastAsia="zh-CN"/>
        </w:rPr>
        <w:t>”</w:t>
      </w:r>
      <w:r>
        <w:t>等字增入，而小變其注以惑人，是複矣，所謂誤增十之三也</w:t>
      </w:r>
    </w:p>
    <w:p w14:paraId="0F0733C9">
      <w:r>
        <w:t>一、字之當增者，如支韻之内凡經史中字，如</w:t>
      </w:r>
      <w:r>
        <w:rPr>
          <w:rFonts w:hint="eastAsia" w:eastAsia="宋体"/>
          <w:lang w:eastAsia="zh-CN"/>
        </w:rPr>
        <w:t>“</w:t>
      </w:r>
      <w:r>
        <w:t>窺</w:t>
      </w:r>
      <w:r>
        <w:rPr>
          <w:rFonts w:hint="eastAsia" w:eastAsia="宋体"/>
          <w:lang w:eastAsia="zh-CN"/>
        </w:rPr>
        <w:t>”</w:t>
      </w:r>
      <w:r>
        <w:t>、</w:t>
      </w:r>
      <w:r>
        <w:rPr>
          <w:rFonts w:hint="eastAsia" w:eastAsia="宋体"/>
          <w:lang w:eastAsia="zh-CN"/>
        </w:rPr>
        <w:t>“</w:t>
      </w:r>
      <w:r>
        <w:t>錘</w:t>
      </w:r>
      <w:r>
        <w:rPr>
          <w:rFonts w:hint="eastAsia" w:eastAsia="宋体"/>
          <w:lang w:eastAsia="zh-CN"/>
        </w:rPr>
        <w:t>”</w:t>
      </w:r>
      <w:r>
        <w:t>、</w:t>
      </w:r>
      <w:r>
        <w:rPr>
          <w:rFonts w:hint="eastAsia" w:eastAsia="宋体"/>
          <w:lang w:eastAsia="zh-CN"/>
        </w:rPr>
        <w:t>“</w:t>
      </w:r>
      <w:r>
        <w:t>摛</w:t>
      </w:r>
      <w:r>
        <w:rPr>
          <w:rFonts w:hint="eastAsia" w:eastAsia="宋体"/>
          <w:lang w:eastAsia="zh-CN"/>
        </w:rPr>
        <w:t>”</w:t>
      </w:r>
      <w:r>
        <w:t>、</w:t>
      </w:r>
      <w:r>
        <w:rPr>
          <w:rFonts w:hint="eastAsia" w:eastAsia="宋体"/>
          <w:lang w:eastAsia="zh-CN"/>
        </w:rPr>
        <w:t>“</w:t>
      </w:r>
      <w:r>
        <w:t>隋</w:t>
      </w:r>
      <w:r>
        <w:rPr>
          <w:rFonts w:hint="eastAsia" w:eastAsia="宋体"/>
          <w:lang w:eastAsia="zh-CN"/>
        </w:rPr>
        <w:t>”</w:t>
      </w:r>
      <w:r>
        <w:t>之類，失收者至</w:t>
      </w:r>
    </w:p>
    <w:p w14:paraId="544B6419">
      <w:r>
        <w:t>八十餘所謂當增者十之九也</w:t>
      </w:r>
    </w:p>
    <w:p w14:paraId="54E2561C">
      <w:r>
        <w:t>【第157页】</w:t>
      </w:r>
    </w:p>
    <w:p w14:paraId="4A87CFC1">
      <w:r>
        <w:t>一、字不當删者。如</w:t>
      </w:r>
      <w:r>
        <w:rPr>
          <w:rFonts w:hint="eastAsia" w:eastAsia="宋体"/>
          <w:lang w:eastAsia="zh-CN"/>
        </w:rPr>
        <w:t>“</w:t>
      </w:r>
      <w:r>
        <w:t>委委佗佗</w:t>
      </w:r>
      <w:r>
        <w:rPr>
          <w:rFonts w:hint="eastAsia" w:eastAsia="宋体"/>
          <w:lang w:eastAsia="zh-CN"/>
        </w:rPr>
        <w:t>”</w:t>
      </w:r>
      <w:r>
        <w:t>之</w:t>
      </w:r>
      <w:r>
        <w:rPr>
          <w:rFonts w:hint="eastAsia" w:eastAsia="宋体"/>
          <w:lang w:eastAsia="zh-CN"/>
        </w:rPr>
        <w:t>“</w:t>
      </w:r>
      <w:r>
        <w:t>委</w:t>
      </w:r>
      <w:r>
        <w:rPr>
          <w:rFonts w:hint="eastAsia" w:eastAsia="宋体"/>
          <w:lang w:eastAsia="zh-CN"/>
        </w:rPr>
        <w:t>”</w:t>
      </w:r>
      <w:r>
        <w:t>、</w:t>
      </w:r>
      <w:r>
        <w:rPr>
          <w:rFonts w:hint="eastAsia" w:eastAsia="宋体"/>
          <w:lang w:eastAsia="zh-CN"/>
        </w:rPr>
        <w:t>“</w:t>
      </w:r>
      <w:r>
        <w:t>周道倭遲</w:t>
      </w:r>
      <w:r>
        <w:rPr>
          <w:rFonts w:hint="eastAsia" w:eastAsia="宋体"/>
          <w:lang w:eastAsia="zh-CN"/>
        </w:rPr>
        <w:t>”</w:t>
      </w:r>
      <w:r>
        <w:t>之</w:t>
      </w:r>
      <w:r>
        <w:rPr>
          <w:rFonts w:hint="eastAsia" w:eastAsia="宋体"/>
          <w:lang w:eastAsia="zh-CN"/>
        </w:rPr>
        <w:t>“</w:t>
      </w:r>
      <w:r>
        <w:t>倭</w:t>
      </w:r>
      <w:r>
        <w:rPr>
          <w:rFonts w:hint="eastAsia" w:eastAsia="宋体"/>
          <w:lang w:eastAsia="zh-CN"/>
        </w:rPr>
        <w:t>”</w:t>
      </w:r>
      <w:r>
        <w:t>、</w:t>
      </w:r>
      <w:r>
        <w:rPr>
          <w:rFonts w:hint="eastAsia" w:eastAsia="宋体"/>
          <w:lang w:eastAsia="zh-CN"/>
        </w:rPr>
        <w:t>“</w:t>
      </w:r>
      <w:r>
        <w:t>漆沮之從</w:t>
      </w:r>
      <w:r>
        <w:rPr>
          <w:rFonts w:hint="eastAsia" w:eastAsia="宋体"/>
          <w:lang w:eastAsia="zh-CN"/>
        </w:rPr>
        <w:t>”</w:t>
      </w:r>
      <w:r>
        <w:t>之</w:t>
      </w:r>
      <w:r>
        <w:rPr>
          <w:rFonts w:hint="eastAsia" w:eastAsia="宋体"/>
          <w:lang w:eastAsia="zh-CN"/>
        </w:rPr>
        <w:t>“</w:t>
      </w:r>
      <w:r>
        <w:t>沮</w:t>
      </w:r>
      <w:r>
        <w:rPr>
          <w:rFonts w:hint="eastAsia" w:eastAsia="宋体"/>
          <w:lang w:eastAsia="zh-CN"/>
        </w:rPr>
        <w:t>”</w:t>
      </w:r>
      <w:r>
        <w:t>，今</w:t>
      </w:r>
    </w:p>
    <w:p w14:paraId="17F3F9C9">
      <w:r>
        <w:t>并斥爲譌複而去之，所謂妄删者十之二也</w:t>
      </w:r>
    </w:p>
    <w:p w14:paraId="3EBDE454">
      <w:pPr>
        <w:rPr>
          <w:rFonts w:hint="eastAsia" w:eastAsia="宋体"/>
          <w:lang w:eastAsia="zh-CN"/>
        </w:rPr>
      </w:pPr>
      <w:r>
        <w:t>一、字之當删者，如</w:t>
      </w:r>
      <w:r>
        <w:rPr>
          <w:rFonts w:hint="eastAsia" w:eastAsia="宋体"/>
          <w:lang w:eastAsia="zh-CN"/>
        </w:rPr>
        <w:t>“</w:t>
      </w:r>
      <w:r>
        <w:t>胴</w:t>
      </w:r>
      <w:r>
        <w:rPr>
          <w:rFonts w:hint="eastAsia" w:eastAsia="宋体"/>
          <w:lang w:eastAsia="zh-CN"/>
        </w:rPr>
        <w:t>”</w:t>
      </w:r>
      <w:r>
        <w:t>或作</w:t>
      </w:r>
      <w:r>
        <w:rPr>
          <w:rFonts w:hint="eastAsia" w:eastAsia="宋体"/>
          <w:lang w:eastAsia="zh-CN"/>
        </w:rPr>
        <w:t>“</w:t>
      </w:r>
      <w:r>
        <w:t>艟</w:t>
      </w:r>
      <w:r>
        <w:rPr>
          <w:rFonts w:hint="eastAsia" w:eastAsia="宋体"/>
          <w:lang w:eastAsia="zh-CN"/>
        </w:rPr>
        <w:t>”</w:t>
      </w:r>
      <w:r>
        <w:t>、</w:t>
      </w:r>
      <w:r>
        <w:rPr>
          <w:rFonts w:hint="eastAsia" w:eastAsia="宋体"/>
          <w:lang w:eastAsia="zh-CN"/>
        </w:rPr>
        <w:t>“</w:t>
      </w:r>
      <w:r>
        <w:t>濃</w:t>
      </w:r>
      <w:r>
        <w:rPr>
          <w:rFonts w:hint="eastAsia" w:eastAsia="宋体"/>
          <w:lang w:eastAsia="zh-CN"/>
        </w:rPr>
        <w:t>”</w:t>
      </w:r>
      <w:r>
        <w:t>或作</w:t>
      </w:r>
      <w:r>
        <w:rPr>
          <w:rFonts w:hint="eastAsia" w:eastAsia="宋体"/>
          <w:lang w:eastAsia="zh-CN"/>
        </w:rPr>
        <w:t>“</w:t>
      </w:r>
      <w:r>
        <w:t>震</w:t>
      </w:r>
      <w:r>
        <w:rPr>
          <w:rFonts w:hint="eastAsia" w:eastAsia="宋体"/>
          <w:lang w:eastAsia="zh-CN"/>
        </w:rPr>
        <w:t>”</w:t>
      </w:r>
      <w:r>
        <w:t>、</w:t>
      </w:r>
      <w:r>
        <w:rPr>
          <w:rFonts w:hint="eastAsia" w:eastAsia="宋体"/>
          <w:lang w:eastAsia="zh-CN"/>
        </w:rPr>
        <w:t>“</w:t>
      </w:r>
      <w:r>
        <w:t>霹</w:t>
      </w:r>
      <w:r>
        <w:rPr>
          <w:rFonts w:hint="eastAsia" w:eastAsia="宋体"/>
          <w:lang w:eastAsia="zh-CN"/>
        </w:rPr>
        <w:t>”</w:t>
      </w:r>
      <w:r>
        <w:t>俗作</w:t>
      </w:r>
      <w:r>
        <w:rPr>
          <w:rFonts w:hint="eastAsia" w:eastAsia="宋体"/>
          <w:lang w:eastAsia="zh-CN"/>
        </w:rPr>
        <w:t>“</w:t>
      </w:r>
      <w:r>
        <w:t>霸</w:t>
      </w:r>
      <w:r>
        <w:rPr>
          <w:rFonts w:hint="eastAsia" w:eastAsia="宋体"/>
          <w:lang w:eastAsia="zh-CN"/>
        </w:rPr>
        <w:t>”</w:t>
      </w:r>
      <w:r>
        <w:t>之類，今直與</w:t>
      </w:r>
      <w:r>
        <w:rPr>
          <w:rFonts w:hint="eastAsia" w:eastAsia="宋体"/>
          <w:lang w:eastAsia="zh-CN"/>
        </w:rPr>
        <w:t>“</w:t>
      </w:r>
      <w:r>
        <w:t>胴</w:t>
      </w:r>
      <w:r>
        <w:rPr>
          <w:rFonts w:hint="eastAsia" w:eastAsia="宋体"/>
          <w:lang w:eastAsia="zh-CN"/>
        </w:rPr>
        <w:t>”</w:t>
      </w:r>
    </w:p>
    <w:p w14:paraId="32E0E873">
      <w:r>
        <w:rPr>
          <w:rFonts w:hint="eastAsia" w:eastAsia="宋体"/>
          <w:lang w:eastAsia="zh-CN"/>
        </w:rPr>
        <w:t>“</w:t>
      </w:r>
      <w:r>
        <w:t>濃</w:t>
      </w:r>
      <w:r>
        <w:rPr>
          <w:rFonts w:hint="eastAsia" w:eastAsia="宋体"/>
          <w:lang w:eastAsia="zh-CN"/>
        </w:rPr>
        <w:t>”</w:t>
      </w:r>
      <w:r>
        <w:t>等字並列，所謂失删者十之一也</w:t>
      </w:r>
    </w:p>
    <w:p w14:paraId="40FAB94E">
      <w:r>
        <w:t>一、</w:t>
      </w:r>
      <w:r>
        <w:rPr>
          <w:rFonts w:hint="eastAsia" w:eastAsia="宋体"/>
          <w:lang w:eastAsia="zh-CN"/>
        </w:rPr>
        <w:t>《</w:t>
      </w:r>
      <w:r>
        <w:t>韻略</w:t>
      </w:r>
      <w:r>
        <w:rPr>
          <w:rFonts w:hint="eastAsia" w:eastAsia="宋体"/>
          <w:lang w:eastAsia="zh-CN"/>
        </w:rPr>
        <w:t>》</w:t>
      </w:r>
      <w:r>
        <w:t>曰：</w:t>
      </w:r>
      <w:r>
        <w:rPr>
          <w:rFonts w:hint="eastAsia" w:eastAsia="宋体"/>
          <w:lang w:eastAsia="zh-CN"/>
        </w:rPr>
        <w:t>“</w:t>
      </w:r>
      <w:r>
        <w:t>注釋譌者正之，略者補之，敢於今本云有微長。</w:t>
      </w:r>
      <w:r>
        <w:rPr>
          <w:rFonts w:hint="eastAsia" w:eastAsia="宋体"/>
          <w:lang w:eastAsia="zh-CN"/>
        </w:rPr>
        <w:t>”</w:t>
      </w:r>
      <w:r>
        <w:t>今考其注，則譌者</w:t>
      </w:r>
    </w:p>
    <w:p w14:paraId="75ADB56E">
      <w:r>
        <w:t>十之五，闕者十之六，悉正之。</w:t>
      </w:r>
    </w:p>
    <w:p w14:paraId="6DBFC121">
      <w:r>
        <w:t>一、注之譌者，如東韻中：</w:t>
      </w:r>
      <w:r>
        <w:rPr>
          <w:rFonts w:hint="eastAsia" w:eastAsia="宋体"/>
          <w:lang w:eastAsia="zh-CN"/>
        </w:rPr>
        <w:t>“</w:t>
      </w:r>
      <w:r>
        <w:t>朦，月朦朧也，字從月；朦，</w:t>
      </w:r>
      <w:r>
        <w:rPr>
          <w:rFonts w:hint="eastAsia" w:eastAsia="宋体"/>
          <w:lang w:eastAsia="zh-CN"/>
        </w:rPr>
        <w:t>《</w:t>
      </w:r>
      <w:r>
        <w:t>方言</w:t>
      </w:r>
      <w:r>
        <w:rPr>
          <w:rFonts w:hint="eastAsia" w:eastAsia="宋体"/>
          <w:lang w:eastAsia="zh-CN"/>
        </w:rPr>
        <w:t>》</w:t>
      </w:r>
      <w:r>
        <w:t>大也，字從肉。</w:t>
      </w:r>
      <w:r>
        <w:rPr>
          <w:rFonts w:hint="eastAsia" w:eastAsia="宋体"/>
          <w:lang w:eastAsia="zh-CN"/>
        </w:rPr>
        <w:t>”</w:t>
      </w:r>
      <w:r>
        <w:t>今於</w:t>
      </w:r>
    </w:p>
    <w:p w14:paraId="4ACCA057">
      <w:r>
        <w:t>朦朧字混加</w:t>
      </w:r>
      <w:r>
        <w:rPr>
          <w:rFonts w:hint="eastAsia" w:eastAsia="宋体"/>
          <w:lang w:eastAsia="zh-CN"/>
        </w:rPr>
        <w:t>“</w:t>
      </w:r>
      <w:r>
        <w:t>又</w:t>
      </w:r>
      <w:r>
        <w:rPr>
          <w:rFonts w:hint="eastAsia" w:eastAsia="宋体"/>
          <w:lang w:eastAsia="zh-CN"/>
        </w:rPr>
        <w:t>《</w:t>
      </w:r>
      <w:r>
        <w:t>方言</w:t>
      </w:r>
      <w:r>
        <w:rPr>
          <w:rFonts w:hint="eastAsia" w:eastAsia="宋体"/>
          <w:lang w:eastAsia="zh-CN"/>
        </w:rPr>
        <w:t>》</w:t>
      </w:r>
      <w:r>
        <w:t>大皃</w:t>
      </w:r>
      <w:r>
        <w:rPr>
          <w:rFonts w:hint="eastAsia" w:eastAsia="宋体"/>
          <w:lang w:eastAsia="zh-CN"/>
        </w:rPr>
        <w:t>”</w:t>
      </w:r>
      <w:r>
        <w:t>五字。</w:t>
      </w:r>
      <w:r>
        <w:rPr>
          <w:rFonts w:hint="eastAsia" w:eastAsia="宋体"/>
          <w:lang w:eastAsia="zh-CN"/>
        </w:rPr>
        <w:t>“</w:t>
      </w:r>
      <w:r>
        <w:t>筒，竹名也筩，斷竹也。</w:t>
      </w:r>
      <w:r>
        <w:rPr>
          <w:rFonts w:hint="eastAsia" w:eastAsia="宋体"/>
          <w:lang w:eastAsia="zh-CN"/>
        </w:rPr>
        <w:t>”</w:t>
      </w:r>
      <w:r>
        <w:t>二字絶不相蒙今於</w:t>
      </w:r>
      <w:r>
        <w:rPr>
          <w:rFonts w:hint="eastAsia" w:eastAsia="宋体"/>
          <w:lang w:eastAsia="zh-CN"/>
        </w:rPr>
        <w:t>“</w:t>
      </w:r>
      <w:r>
        <w:t>筒</w:t>
      </w:r>
      <w:r>
        <w:rPr>
          <w:rFonts w:hint="eastAsia" w:eastAsia="宋体"/>
          <w:lang w:eastAsia="zh-CN"/>
        </w:rPr>
        <w:t>”</w:t>
      </w:r>
      <w:r>
        <w:t>注</w:t>
      </w:r>
    </w:p>
    <w:p w14:paraId="4BA8A66E">
      <w:r>
        <w:t>中妄加</w:t>
      </w:r>
      <w:r>
        <w:rPr>
          <w:rFonts w:hint="eastAsia" w:eastAsia="宋体"/>
          <w:lang w:eastAsia="zh-CN"/>
        </w:rPr>
        <w:t>“</w:t>
      </w:r>
      <w:r>
        <w:t>一作筩</w:t>
      </w:r>
      <w:r>
        <w:rPr>
          <w:rFonts w:hint="eastAsia" w:eastAsia="宋体"/>
          <w:lang w:eastAsia="zh-CN"/>
        </w:rPr>
        <w:t>”</w:t>
      </w:r>
      <w:r>
        <w:t>三字。</w:t>
      </w:r>
      <w:r>
        <w:rPr>
          <w:rFonts w:hint="eastAsia" w:eastAsia="宋体"/>
          <w:lang w:eastAsia="zh-CN"/>
        </w:rPr>
        <w:t>“</w:t>
      </w:r>
      <w:r>
        <w:t>侗，徒東切，音同；侗，童蒙也，又他東切。音通，大皃。</w:t>
      </w:r>
      <w:r>
        <w:rPr>
          <w:rFonts w:hint="eastAsia" w:eastAsia="宋体"/>
          <w:lang w:eastAsia="zh-CN"/>
        </w:rPr>
        <w:t>”</w:t>
      </w:r>
      <w:r>
        <w:t>今於</w:t>
      </w:r>
      <w:r>
        <w:rPr>
          <w:rFonts w:hint="eastAsia" w:eastAsia="宋体"/>
          <w:lang w:eastAsia="zh-CN"/>
        </w:rPr>
        <w:t>“</w:t>
      </w:r>
      <w:r>
        <w:t>他東</w:t>
      </w:r>
    </w:p>
    <w:p w14:paraId="4D3BEBF8">
      <w:r>
        <w:t>切</w:t>
      </w:r>
      <w:r>
        <w:rPr>
          <w:rFonts w:hint="eastAsia" w:eastAsia="宋体"/>
          <w:lang w:eastAsia="zh-CN"/>
        </w:rPr>
        <w:t>”</w:t>
      </w:r>
      <w:r>
        <w:t>注中複加</w:t>
      </w:r>
      <w:r>
        <w:rPr>
          <w:rFonts w:hint="eastAsia" w:eastAsia="宋体"/>
          <w:lang w:eastAsia="zh-CN"/>
        </w:rPr>
        <w:t>“</w:t>
      </w:r>
      <w:r>
        <w:t>又倥侗</w:t>
      </w:r>
      <w:r>
        <w:rPr>
          <w:rFonts w:hint="eastAsia" w:eastAsia="宋体"/>
          <w:lang w:eastAsia="zh-CN"/>
        </w:rPr>
        <w:t>”</w:t>
      </w:r>
      <w:r>
        <w:t>三字。</w:t>
      </w:r>
      <w:r>
        <w:rPr>
          <w:rFonts w:hint="eastAsia" w:eastAsia="宋体"/>
          <w:lang w:eastAsia="zh-CN"/>
        </w:rPr>
        <w:t>“</w:t>
      </w:r>
      <w:r>
        <w:t>穜</w:t>
      </w:r>
      <w:r>
        <w:rPr>
          <w:rFonts w:hint="eastAsia" w:eastAsia="宋体"/>
          <w:lang w:eastAsia="zh-CN"/>
        </w:rPr>
        <w:t>”</w:t>
      </w:r>
      <w:r>
        <w:t>在鍾均</w:t>
      </w:r>
      <w:r>
        <w:rPr>
          <w:rFonts w:hint="eastAsia" w:eastAsia="宋体"/>
          <w:lang w:eastAsia="zh-CN"/>
        </w:rPr>
        <w:t>【】</w:t>
      </w:r>
      <w:r>
        <w:t>，即</w:t>
      </w:r>
      <w:r>
        <w:rPr>
          <w:rFonts w:hint="eastAsia" w:eastAsia="宋体"/>
          <w:lang w:eastAsia="zh-CN"/>
        </w:rPr>
        <w:t>“</w:t>
      </w:r>
      <w:r>
        <w:t>黍稷重穋</w:t>
      </w:r>
      <w:r>
        <w:rPr>
          <w:rFonts w:hint="eastAsia" w:eastAsia="宋体"/>
          <w:lang w:eastAsia="zh-CN"/>
        </w:rPr>
        <w:t>”</w:t>
      </w:r>
      <w:r>
        <w:t>之</w:t>
      </w:r>
      <w:r>
        <w:rPr>
          <w:rFonts w:hint="eastAsia" w:eastAsia="宋体"/>
          <w:lang w:eastAsia="zh-CN"/>
        </w:rPr>
        <w:t>“</w:t>
      </w:r>
      <w:r>
        <w:t>重</w:t>
      </w:r>
      <w:r>
        <w:rPr>
          <w:rFonts w:hint="eastAsia" w:eastAsia="宋体"/>
          <w:lang w:eastAsia="zh-CN"/>
        </w:rPr>
        <w:t>”</w:t>
      </w:r>
      <w:r>
        <w:t>，其支音入東均，音同</w:t>
      </w:r>
    </w:p>
    <w:p w14:paraId="14EDB64F">
      <w:r>
        <w:t>今亦作重。三字混入東韻</w:t>
      </w:r>
      <w:r>
        <w:rPr>
          <w:rFonts w:hint="eastAsia" w:eastAsia="宋体"/>
          <w:lang w:eastAsia="zh-CN"/>
        </w:rPr>
        <w:t>“</w:t>
      </w:r>
      <w:r>
        <w:t>穜</w:t>
      </w:r>
      <w:r>
        <w:rPr>
          <w:rFonts w:hint="eastAsia" w:eastAsia="宋体"/>
          <w:lang w:eastAsia="zh-CN"/>
        </w:rPr>
        <w:t>”</w:t>
      </w:r>
      <w:r>
        <w:t>字注中。</w:t>
      </w:r>
      <w:r>
        <w:rPr>
          <w:rFonts w:hint="eastAsia" w:eastAsia="宋体"/>
          <w:lang w:eastAsia="zh-CN"/>
        </w:rPr>
        <w:t>“</w:t>
      </w:r>
      <w:r>
        <w:t>䕺，一作樷。</w:t>
      </w:r>
      <w:r>
        <w:rPr>
          <w:rFonts w:hint="eastAsia" w:eastAsia="宋体"/>
          <w:lang w:eastAsia="zh-CN"/>
        </w:rPr>
        <w:t>”</w:t>
      </w:r>
      <w:r>
        <w:t>今</w:t>
      </w:r>
      <w:r>
        <w:rPr>
          <w:rFonts w:hint="eastAsia" w:eastAsia="宋体"/>
          <w:lang w:eastAsia="zh-CN"/>
        </w:rPr>
        <w:t>“</w:t>
      </w:r>
      <w:r>
        <w:t>一作樷</w:t>
      </w:r>
      <w:r>
        <w:rPr>
          <w:rFonts w:hint="eastAsia" w:eastAsia="宋体"/>
          <w:lang w:eastAsia="zh-CN"/>
        </w:rPr>
        <w:t>”</w:t>
      </w:r>
      <w:r>
        <w:t>三字混入</w:t>
      </w:r>
      <w:r>
        <w:rPr>
          <w:rFonts w:hint="eastAsia" w:eastAsia="宋体"/>
          <w:lang w:eastAsia="zh-CN"/>
        </w:rPr>
        <w:t>“</w:t>
      </w:r>
      <w:r>
        <w:t>叢</w:t>
      </w:r>
      <w:r>
        <w:rPr>
          <w:rFonts w:hint="eastAsia" w:eastAsia="宋体"/>
          <w:lang w:eastAsia="zh-CN"/>
        </w:rPr>
        <w:t>”</w:t>
      </w:r>
      <w:r>
        <w:t>字注中</w:t>
      </w:r>
    </w:p>
    <w:p w14:paraId="054FEB32">
      <w:r>
        <w:rPr>
          <w:rFonts w:hint="eastAsia" w:eastAsia="宋体"/>
          <w:lang w:eastAsia="zh-CN"/>
        </w:rPr>
        <w:t>“</w:t>
      </w:r>
      <w:r>
        <w:t>篷，</w:t>
      </w:r>
      <w:r>
        <w:rPr>
          <w:rFonts w:hint="eastAsia" w:eastAsia="宋体"/>
          <w:lang w:eastAsia="zh-CN"/>
        </w:rPr>
        <w:t>《</w:t>
      </w:r>
      <w:r>
        <w:t>方言</w:t>
      </w:r>
      <w:r>
        <w:rPr>
          <w:rFonts w:hint="eastAsia" w:eastAsia="宋体"/>
          <w:lang w:eastAsia="zh-CN"/>
        </w:rPr>
        <w:t>》</w:t>
      </w:r>
      <w:r>
        <w:t>曰車拘簍南楚之外謂之篷。艂，織竹編箬以覆舟也。</w:t>
      </w:r>
      <w:r>
        <w:rPr>
          <w:rFonts w:hint="eastAsia" w:eastAsia="宋体"/>
          <w:lang w:eastAsia="zh-CN"/>
        </w:rPr>
        <w:t>”</w:t>
      </w:r>
      <w:r>
        <w:t>今於</w:t>
      </w:r>
      <w:r>
        <w:rPr>
          <w:rFonts w:hint="eastAsia" w:eastAsia="宋体"/>
          <w:lang w:eastAsia="zh-CN"/>
        </w:rPr>
        <w:t>“</w:t>
      </w:r>
      <w:r>
        <w:t>篷</w:t>
      </w:r>
      <w:r>
        <w:rPr>
          <w:rFonts w:hint="eastAsia" w:eastAsia="宋体"/>
          <w:lang w:eastAsia="zh-CN"/>
        </w:rPr>
        <w:t>”</w:t>
      </w:r>
      <w:r>
        <w:t>字下混加</w:t>
      </w:r>
    </w:p>
    <w:p w14:paraId="4D1BA1ED">
      <w:r>
        <w:rPr>
          <w:rFonts w:hint="eastAsia" w:eastAsia="宋体"/>
          <w:lang w:eastAsia="zh-CN"/>
        </w:rPr>
        <w:t>“</w:t>
      </w:r>
      <w:r>
        <w:t>編竹覆舟車者一作艂。</w:t>
      </w:r>
      <w:r>
        <w:rPr>
          <w:rFonts w:hint="eastAsia" w:eastAsia="宋体"/>
          <w:lang w:eastAsia="zh-CN"/>
        </w:rPr>
        <w:t>”</w:t>
      </w:r>
      <w:r>
        <w:t>又</w:t>
      </w:r>
      <w:r>
        <w:rPr>
          <w:rFonts w:hint="eastAsia" w:eastAsia="宋体"/>
          <w:lang w:eastAsia="zh-CN"/>
        </w:rPr>
        <w:t>“</w:t>
      </w:r>
      <w:r>
        <w:t>躬</w:t>
      </w:r>
      <w:r>
        <w:rPr>
          <w:rFonts w:hint="eastAsia" w:eastAsia="宋体"/>
          <w:lang w:eastAsia="zh-CN"/>
        </w:rPr>
        <w:t>”</w:t>
      </w:r>
      <w:r>
        <w:t>，</w:t>
      </w:r>
      <w:r>
        <w:rPr>
          <w:rFonts w:hint="eastAsia" w:eastAsia="宋体"/>
          <w:lang w:eastAsia="zh-CN"/>
        </w:rPr>
        <w:t>《</w:t>
      </w:r>
      <w:r>
        <w:t>説文</w:t>
      </w:r>
      <w:r>
        <w:rPr>
          <w:rFonts w:hint="eastAsia" w:eastAsia="宋体"/>
          <w:lang w:eastAsia="zh-CN"/>
        </w:rPr>
        <w:t>》</w:t>
      </w:r>
      <w:r>
        <w:t>本作</w:t>
      </w:r>
      <w:r>
        <w:rPr>
          <w:rFonts w:hint="eastAsia" w:eastAsia="宋体"/>
          <w:lang w:eastAsia="zh-CN"/>
        </w:rPr>
        <w:t>“</w:t>
      </w:r>
      <w:r>
        <w:t>躳</w:t>
      </w:r>
      <w:r>
        <w:rPr>
          <w:rFonts w:hint="eastAsia" w:eastAsia="宋体"/>
          <w:lang w:eastAsia="zh-CN"/>
        </w:rPr>
        <w:t>”</w:t>
      </w:r>
      <w:r>
        <w:t>，從身從吕，吕象人脊骨之形。今反曰</w:t>
      </w:r>
    </w:p>
    <w:p w14:paraId="05E9A7B3">
      <w:r>
        <w:rPr>
          <w:rFonts w:hint="eastAsia" w:eastAsia="宋体"/>
          <w:lang w:eastAsia="zh-CN"/>
        </w:rPr>
        <w:t>“</w:t>
      </w:r>
      <w:r>
        <w:t>一作躳</w:t>
      </w:r>
      <w:r>
        <w:rPr>
          <w:rFonts w:hint="eastAsia" w:eastAsia="宋体"/>
          <w:lang w:eastAsia="zh-CN"/>
        </w:rPr>
        <w:t>”</w:t>
      </w:r>
      <w:r>
        <w:t>。</w:t>
      </w:r>
      <w:r>
        <w:rPr>
          <w:rFonts w:hint="eastAsia" w:eastAsia="宋体"/>
          <w:lang w:eastAsia="zh-CN"/>
        </w:rPr>
        <w:t>“</w:t>
      </w:r>
      <w:r>
        <w:t>叢</w:t>
      </w:r>
      <w:r>
        <w:rPr>
          <w:rFonts w:hint="eastAsia" w:eastAsia="宋体"/>
          <w:lang w:eastAsia="zh-CN"/>
        </w:rPr>
        <w:t>”</w:t>
      </w:r>
      <w:r>
        <w:t>俗作</w:t>
      </w:r>
      <w:r>
        <w:rPr>
          <w:rFonts w:hint="eastAsia" w:eastAsia="宋体"/>
          <w:lang w:eastAsia="zh-CN"/>
        </w:rPr>
        <w:t>“</w:t>
      </w:r>
      <w:r>
        <w:t>藂</w:t>
      </w:r>
      <w:r>
        <w:rPr>
          <w:rFonts w:hint="eastAsia" w:eastAsia="宋体"/>
          <w:lang w:eastAsia="zh-CN"/>
        </w:rPr>
        <w:t>”</w:t>
      </w:r>
      <w:r>
        <w:t>今反曰</w:t>
      </w:r>
      <w:r>
        <w:rPr>
          <w:rFonts w:hint="eastAsia" w:eastAsia="宋体"/>
          <w:lang w:eastAsia="zh-CN"/>
        </w:rPr>
        <w:t>“</w:t>
      </w:r>
      <w:r>
        <w:t>一作藂</w:t>
      </w:r>
      <w:r>
        <w:rPr>
          <w:rFonts w:hint="eastAsia" w:eastAsia="宋体"/>
          <w:lang w:eastAsia="zh-CN"/>
        </w:rPr>
        <w:t>”</w:t>
      </w:r>
      <w:r>
        <w:t>。</w:t>
      </w:r>
      <w:r>
        <w:rPr>
          <w:rFonts w:hint="eastAsia" w:eastAsia="宋体"/>
          <w:lang w:eastAsia="zh-CN"/>
        </w:rPr>
        <w:t>“</w:t>
      </w:r>
      <w:r>
        <w:t>悤</w:t>
      </w:r>
      <w:r>
        <w:rPr>
          <w:rFonts w:hint="eastAsia" w:eastAsia="宋体"/>
          <w:lang w:eastAsia="zh-CN"/>
        </w:rPr>
        <w:t>”</w:t>
      </w:r>
      <w:r>
        <w:t>一作</w:t>
      </w:r>
      <w:r>
        <w:rPr>
          <w:rFonts w:hint="eastAsia" w:eastAsia="宋体"/>
          <w:lang w:eastAsia="zh-CN"/>
        </w:rPr>
        <w:t>“</w:t>
      </w:r>
      <w:r>
        <w:t>怱</w:t>
      </w:r>
      <w:r>
        <w:rPr>
          <w:rFonts w:hint="eastAsia" w:eastAsia="宋体"/>
          <w:lang w:eastAsia="zh-CN"/>
        </w:rPr>
        <w:t>”</w:t>
      </w:r>
      <w:r>
        <w:t>，今反曰</w:t>
      </w:r>
      <w:r>
        <w:rPr>
          <w:rFonts w:hint="eastAsia" w:eastAsia="宋体"/>
          <w:lang w:eastAsia="zh-CN"/>
        </w:rPr>
        <w:t>“</w:t>
      </w:r>
      <w:r>
        <w:t>俗作怱</w:t>
      </w:r>
      <w:r>
        <w:rPr>
          <w:rFonts w:hint="eastAsia" w:eastAsia="宋体"/>
          <w:lang w:eastAsia="zh-CN"/>
        </w:rPr>
        <w:t>”</w:t>
      </w:r>
      <w:r>
        <w:t>。又</w:t>
      </w:r>
      <w:r>
        <w:rPr>
          <w:rFonts w:hint="eastAsia" w:eastAsia="宋体"/>
          <w:lang w:eastAsia="zh-CN"/>
        </w:rPr>
        <w:t>《</w:t>
      </w:r>
      <w:r>
        <w:t>爾</w:t>
      </w:r>
    </w:p>
    <w:p w14:paraId="5394E85C">
      <w:r>
        <w:t>雅</w:t>
      </w:r>
      <w:r>
        <w:rPr>
          <w:rFonts w:hint="eastAsia" w:eastAsia="宋体"/>
          <w:lang w:eastAsia="zh-CN"/>
        </w:rPr>
        <w:t>》“</w:t>
      </w:r>
      <w:r>
        <w:t>爞爞、炎炎薰也。</w:t>
      </w:r>
      <w:r>
        <w:rPr>
          <w:rFonts w:hint="eastAsia" w:eastAsia="宋体"/>
          <w:lang w:eastAsia="zh-CN"/>
        </w:rPr>
        <w:t>”</w:t>
      </w:r>
      <w:r>
        <w:t>今引</w:t>
      </w:r>
      <w:r>
        <w:rPr>
          <w:rFonts w:hint="eastAsia" w:eastAsia="宋体"/>
          <w:lang w:eastAsia="zh-CN"/>
        </w:rPr>
        <w:t>《</w:t>
      </w:r>
      <w:r>
        <w:t>爾雅</w:t>
      </w:r>
      <w:r>
        <w:rPr>
          <w:rFonts w:hint="eastAsia" w:eastAsia="宋体"/>
          <w:lang w:eastAsia="zh-CN"/>
        </w:rPr>
        <w:t>》</w:t>
      </w:r>
      <w:r>
        <w:t>脱却</w:t>
      </w:r>
      <w:r>
        <w:rPr>
          <w:rFonts w:hint="eastAsia" w:eastAsia="宋体"/>
          <w:lang w:eastAsia="zh-CN"/>
        </w:rPr>
        <w:t>“</w:t>
      </w:r>
      <w:r>
        <w:t>炎炎</w:t>
      </w:r>
      <w:r>
        <w:rPr>
          <w:rFonts w:hint="eastAsia" w:eastAsia="宋体"/>
          <w:lang w:eastAsia="zh-CN"/>
        </w:rPr>
        <w:t>”</w:t>
      </w:r>
      <w:r>
        <w:t>字。</w:t>
      </w:r>
      <w:r>
        <w:rPr>
          <w:rFonts w:hint="eastAsia" w:eastAsia="宋体"/>
          <w:lang w:eastAsia="zh-CN"/>
        </w:rPr>
        <w:t>《</w:t>
      </w:r>
      <w:r>
        <w:t>史記</w:t>
      </w:r>
      <w:r>
        <w:rPr>
          <w:rFonts w:hint="eastAsia" w:eastAsia="宋体"/>
          <w:lang w:eastAsia="zh-CN"/>
        </w:rPr>
        <w:t>》“</w:t>
      </w:r>
      <w:r>
        <w:t>匔匔如畏然</w:t>
      </w:r>
      <w:r>
        <w:rPr>
          <w:rFonts w:hint="eastAsia" w:eastAsia="宋体"/>
          <w:lang w:eastAsia="zh-CN"/>
        </w:rPr>
        <w:t>”</w:t>
      </w:r>
      <w:r>
        <w:t>今引</w:t>
      </w:r>
      <w:r>
        <w:rPr>
          <w:rFonts w:hint="eastAsia" w:eastAsia="宋体"/>
          <w:lang w:eastAsia="zh-CN"/>
        </w:rPr>
        <w:t>《</w:t>
      </w:r>
      <w:r>
        <w:t>史</w:t>
      </w:r>
    </w:p>
    <w:p w14:paraId="72381484">
      <w:r>
        <w:t>【第158页】</w:t>
      </w:r>
    </w:p>
    <w:p w14:paraId="26FD3BA3">
      <w:r>
        <w:t>記</w:t>
      </w:r>
      <w:r>
        <w:rPr>
          <w:rFonts w:hint="eastAsia" w:eastAsia="宋体"/>
          <w:lang w:eastAsia="zh-CN"/>
        </w:rPr>
        <w:t>》</w:t>
      </w:r>
      <w:r>
        <w:t>脱却</w:t>
      </w:r>
      <w:r>
        <w:rPr>
          <w:rFonts w:hint="eastAsia" w:eastAsia="宋体"/>
          <w:lang w:eastAsia="zh-CN"/>
        </w:rPr>
        <w:t>“</w:t>
      </w:r>
      <w:r>
        <w:t>然</w:t>
      </w:r>
      <w:r>
        <w:rPr>
          <w:rFonts w:hint="eastAsia" w:eastAsia="宋体"/>
          <w:lang w:eastAsia="zh-CN"/>
        </w:rPr>
        <w:t>”</w:t>
      </w:r>
      <w:r>
        <w:t>字。</w:t>
      </w:r>
      <w:r>
        <w:rPr>
          <w:rFonts w:hint="eastAsia" w:eastAsia="宋体"/>
          <w:lang w:eastAsia="zh-CN"/>
        </w:rPr>
        <w:t>《</w:t>
      </w:r>
      <w:r>
        <w:t>相如賦</w:t>
      </w:r>
      <w:r>
        <w:rPr>
          <w:rFonts w:hint="eastAsia" w:eastAsia="宋体"/>
          <w:lang w:eastAsia="zh-CN"/>
        </w:rPr>
        <w:t>》</w:t>
      </w:r>
      <w:r>
        <w:t>：</w:t>
      </w:r>
      <w:r>
        <w:rPr>
          <w:rFonts w:hint="eastAsia" w:eastAsia="宋体"/>
          <w:lang w:eastAsia="zh-CN"/>
        </w:rPr>
        <w:t>“</w:t>
      </w:r>
      <w:r>
        <w:t>深山之谾谾。</w:t>
      </w:r>
      <w:r>
        <w:rPr>
          <w:rFonts w:hint="eastAsia" w:eastAsia="宋体"/>
          <w:lang w:eastAsia="zh-CN"/>
        </w:rPr>
        <w:t>”</w:t>
      </w:r>
      <w:r>
        <w:t>今引</w:t>
      </w:r>
      <w:r>
        <w:rPr>
          <w:rFonts w:hint="eastAsia" w:eastAsia="宋体"/>
          <w:lang w:eastAsia="zh-CN"/>
        </w:rPr>
        <w:t>《</w:t>
      </w:r>
      <w:r>
        <w:t>相如賦</w:t>
      </w:r>
      <w:r>
        <w:rPr>
          <w:rFonts w:hint="eastAsia" w:eastAsia="宋体"/>
          <w:lang w:eastAsia="zh-CN"/>
        </w:rPr>
        <w:t>》</w:t>
      </w:r>
      <w:r>
        <w:t>脱却</w:t>
      </w:r>
      <w:r>
        <w:rPr>
          <w:rFonts w:hint="eastAsia" w:eastAsia="宋体"/>
          <w:lang w:eastAsia="zh-CN"/>
        </w:rPr>
        <w:t>“</w:t>
      </w:r>
      <w:r>
        <w:t>之</w:t>
      </w:r>
      <w:r>
        <w:rPr>
          <w:rFonts w:hint="eastAsia" w:eastAsia="宋体"/>
          <w:lang w:eastAsia="zh-CN"/>
        </w:rPr>
        <w:t>”</w:t>
      </w:r>
      <w:r>
        <w:t>字。又其</w:t>
      </w:r>
      <w:r>
        <w:rPr>
          <w:rFonts w:hint="eastAsia" w:eastAsia="宋体"/>
          <w:lang w:eastAsia="zh-CN"/>
        </w:rPr>
        <w:t>《</w:t>
      </w:r>
      <w:r>
        <w:t>字例</w:t>
      </w:r>
      <w:r>
        <w:rPr>
          <w:rFonts w:hint="eastAsia" w:eastAsia="宋体"/>
          <w:lang w:eastAsia="zh-CN"/>
        </w:rPr>
        <w:t>》</w:t>
      </w:r>
      <w:r>
        <w:t>曰</w:t>
      </w:r>
    </w:p>
    <w:p w14:paraId="012EFA5C">
      <w:r>
        <w:rPr>
          <w:rFonts w:hint="eastAsia" w:eastAsia="宋体"/>
          <w:lang w:eastAsia="zh-CN"/>
        </w:rPr>
        <w:t>“</w:t>
      </w:r>
      <w:r>
        <w:t>注中或作某字，凡加圈者，異義可分押。</w:t>
      </w:r>
      <w:r>
        <w:rPr>
          <w:rFonts w:hint="eastAsia" w:eastAsia="宋体"/>
          <w:lang w:eastAsia="zh-CN"/>
        </w:rPr>
        <w:t>”</w:t>
      </w:r>
      <w:r>
        <w:t>按或作之字，如果異義，即當收入韻字正數之</w:t>
      </w:r>
    </w:p>
    <w:p w14:paraId="0BA14E3A">
      <w:r>
        <w:t>内，否則形雖異而意義實同。如</w:t>
      </w:r>
      <w:r>
        <w:rPr>
          <w:rFonts w:hint="eastAsia" w:eastAsia="宋体"/>
          <w:lang w:eastAsia="zh-CN"/>
        </w:rPr>
        <w:t>“</w:t>
      </w:r>
      <w:r>
        <w:t>同</w:t>
      </w:r>
      <w:r>
        <w:rPr>
          <w:rFonts w:hint="eastAsia" w:eastAsia="宋体"/>
          <w:lang w:eastAsia="zh-CN"/>
        </w:rPr>
        <w:t>”</w:t>
      </w:r>
      <w:r>
        <w:t>或作</w:t>
      </w:r>
      <w:r>
        <w:rPr>
          <w:rFonts w:hint="eastAsia" w:eastAsia="宋体"/>
          <w:lang w:eastAsia="zh-CN"/>
        </w:rPr>
        <w:t>“</w:t>
      </w:r>
      <w:r>
        <w:t>仝</w:t>
      </w:r>
      <w:r>
        <w:rPr>
          <w:rFonts w:hint="eastAsia" w:eastAsia="宋体"/>
          <w:lang w:eastAsia="zh-CN"/>
        </w:rPr>
        <w:t>”</w:t>
      </w:r>
      <w:r>
        <w:t>、</w:t>
      </w:r>
      <w:r>
        <w:rPr>
          <w:rFonts w:hint="eastAsia" w:eastAsia="宋体"/>
          <w:lang w:eastAsia="zh-CN"/>
        </w:rPr>
        <w:t>“</w:t>
      </w:r>
      <w:r>
        <w:t>幏</w:t>
      </w:r>
      <w:r>
        <w:rPr>
          <w:rFonts w:hint="eastAsia" w:eastAsia="宋体"/>
          <w:lang w:eastAsia="zh-CN"/>
        </w:rPr>
        <w:t>”</w:t>
      </w:r>
      <w:r>
        <w:t>或作</w:t>
      </w:r>
      <w:r>
        <w:rPr>
          <w:rFonts w:hint="eastAsia" w:eastAsia="宋体"/>
          <w:lang w:eastAsia="zh-CN"/>
        </w:rPr>
        <w:t>“</w:t>
      </w:r>
      <w:r>
        <w:t>幪</w:t>
      </w:r>
      <w:r>
        <w:rPr>
          <w:rFonts w:hint="eastAsia" w:eastAsia="宋体"/>
          <w:lang w:eastAsia="zh-CN"/>
        </w:rPr>
        <w:t>”</w:t>
      </w:r>
      <w:r>
        <w:t>、</w:t>
      </w:r>
      <w:r>
        <w:rPr>
          <w:rFonts w:hint="eastAsia" w:eastAsia="宋体"/>
          <w:lang w:eastAsia="zh-CN"/>
        </w:rPr>
        <w:t>“</w:t>
      </w:r>
      <w:r>
        <w:t>艐</w:t>
      </w:r>
      <w:r>
        <w:rPr>
          <w:rFonts w:hint="eastAsia" w:eastAsia="宋体"/>
          <w:lang w:eastAsia="zh-CN"/>
        </w:rPr>
        <w:t>”</w:t>
      </w:r>
      <w:r>
        <w:t>隸作</w:t>
      </w:r>
      <w:r>
        <w:rPr>
          <w:rFonts w:hint="eastAsia" w:eastAsia="宋体"/>
          <w:lang w:eastAsia="zh-CN"/>
        </w:rPr>
        <w:t>“</w:t>
      </w:r>
      <w:r>
        <w:t>朡</w:t>
      </w:r>
      <w:r>
        <w:rPr>
          <w:rFonts w:hint="eastAsia" w:eastAsia="宋体"/>
          <w:lang w:eastAsia="zh-CN"/>
        </w:rPr>
        <w:t>”</w:t>
      </w:r>
      <w:r>
        <w:t>之類。一字</w:t>
      </w:r>
    </w:p>
    <w:p w14:paraId="695BC05E">
      <w:r>
        <w:t>轉寫了無區别，今并在加圈分押之列，義同訓别，義别訓同，而其注復自相矛盾。一韻之</w:t>
      </w:r>
    </w:p>
    <w:p w14:paraId="774013E3">
      <w:r>
        <w:t>中，支離舛錯，不可悉數，所謂譌者十之五也</w:t>
      </w:r>
    </w:p>
    <w:p w14:paraId="34C05A2B">
      <w:r>
        <w:t>一、注之闕者，如東韻之中，考</w:t>
      </w:r>
      <w:r>
        <w:rPr>
          <w:rFonts w:hint="eastAsia" w:eastAsia="宋体"/>
          <w:lang w:eastAsia="zh-CN"/>
        </w:rPr>
        <w:t>《</w:t>
      </w:r>
      <w:r>
        <w:t>説文</w:t>
      </w:r>
      <w:r>
        <w:rPr>
          <w:rFonts w:hint="eastAsia" w:eastAsia="宋体"/>
          <w:lang w:eastAsia="zh-CN"/>
        </w:rPr>
        <w:t>》</w:t>
      </w:r>
      <w:r>
        <w:t>注中本訓，</w:t>
      </w:r>
      <w:r>
        <w:rPr>
          <w:rFonts w:hint="eastAsia" w:eastAsia="宋体"/>
          <w:lang w:eastAsia="zh-CN"/>
        </w:rPr>
        <w:t>“</w:t>
      </w:r>
      <w:r>
        <w:t>蒙王女也</w:t>
      </w:r>
      <w:r>
        <w:rPr>
          <w:rFonts w:hint="eastAsia" w:eastAsia="宋体"/>
          <w:lang w:eastAsia="zh-CN"/>
        </w:rPr>
        <w:t>”“</w:t>
      </w:r>
      <w:r>
        <w:t>矇，童蒙也</w:t>
      </w:r>
      <w:r>
        <w:rPr>
          <w:rFonts w:hint="eastAsia" w:eastAsia="宋体"/>
          <w:lang w:eastAsia="zh-CN"/>
        </w:rPr>
        <w:t>”</w:t>
      </w:r>
      <w:r>
        <w:t>；</w:t>
      </w:r>
      <w:r>
        <w:rPr>
          <w:rFonts w:hint="eastAsia" w:eastAsia="宋体"/>
          <w:lang w:eastAsia="zh-CN"/>
        </w:rPr>
        <w:t>“</w:t>
      </w:r>
      <w:r>
        <w:t>夢</w:t>
      </w:r>
    </w:p>
    <w:p w14:paraId="04F527DA">
      <w:pPr>
        <w:rPr>
          <w:rFonts w:hint="eastAsia" w:eastAsia="宋体"/>
          <w:lang w:eastAsia="zh-CN"/>
        </w:rPr>
      </w:pPr>
      <w:r>
        <w:t>不明也</w:t>
      </w:r>
      <w:r>
        <w:rPr>
          <w:rFonts w:hint="eastAsia" w:eastAsia="宋体"/>
          <w:lang w:eastAsia="zh-CN"/>
        </w:rPr>
        <w:t>”“</w:t>
      </w:r>
      <w:r>
        <w:t>同合會也</w:t>
      </w:r>
      <w:r>
        <w:rPr>
          <w:rFonts w:hint="eastAsia" w:eastAsia="宋体"/>
          <w:lang w:eastAsia="zh-CN"/>
        </w:rPr>
        <w:t>”“</w:t>
      </w:r>
      <w:r>
        <w:t>中和也</w:t>
      </w:r>
      <w:r>
        <w:rPr>
          <w:rFonts w:hint="eastAsia" w:eastAsia="宋体"/>
          <w:lang w:eastAsia="zh-CN"/>
        </w:rPr>
        <w:t>”“</w:t>
      </w:r>
      <w:r>
        <w:t>衷裏褻衣也</w:t>
      </w:r>
      <w:r>
        <w:rPr>
          <w:rFonts w:hint="eastAsia" w:eastAsia="宋体"/>
          <w:lang w:eastAsia="zh-CN"/>
        </w:rPr>
        <w:t>”“</w:t>
      </w:r>
      <w:r>
        <w:t>忠敬也</w:t>
      </w:r>
      <w:r>
        <w:rPr>
          <w:rFonts w:hint="eastAsia" w:eastAsia="宋体"/>
          <w:lang w:eastAsia="zh-CN"/>
        </w:rPr>
        <w:t>”“</w:t>
      </w:r>
      <w:r>
        <w:t>沖涌摇也</w:t>
      </w:r>
      <w:r>
        <w:rPr>
          <w:rFonts w:hint="eastAsia" w:eastAsia="宋体"/>
          <w:lang w:eastAsia="zh-CN"/>
        </w:rPr>
        <w:t>”</w:t>
      </w:r>
    </w:p>
    <w:p w14:paraId="28CA5D40">
      <w:r>
        <w:rPr>
          <w:rFonts w:hint="eastAsia" w:eastAsia="宋体"/>
          <w:lang w:eastAsia="zh-CN"/>
        </w:rPr>
        <w:t>“</w:t>
      </w:r>
      <w:r>
        <w:t>穹，窮也</w:t>
      </w:r>
      <w:r>
        <w:rPr>
          <w:rFonts w:hint="eastAsia" w:eastAsia="宋体"/>
          <w:lang w:eastAsia="zh-CN"/>
        </w:rPr>
        <w:t>”</w:t>
      </w:r>
      <w:r>
        <w:t>；</w:t>
      </w:r>
      <w:r>
        <w:rPr>
          <w:rFonts w:hint="eastAsia" w:eastAsia="宋体"/>
          <w:lang w:eastAsia="zh-CN"/>
        </w:rPr>
        <w:t>“</w:t>
      </w:r>
      <w:r>
        <w:t>豵，生六月豚也</w:t>
      </w:r>
      <w:r>
        <w:rPr>
          <w:rFonts w:hint="eastAsia" w:eastAsia="宋体"/>
          <w:lang w:eastAsia="zh-CN"/>
        </w:rPr>
        <w:t>”</w:t>
      </w:r>
      <w:r>
        <w:t>；</w:t>
      </w:r>
      <w:r>
        <w:rPr>
          <w:rFonts w:hint="eastAsia" w:eastAsia="宋体"/>
          <w:lang w:eastAsia="zh-CN"/>
        </w:rPr>
        <w:t>“</w:t>
      </w:r>
      <w:r>
        <w:t>稷，布八十縷爲稯</w:t>
      </w:r>
      <w:r>
        <w:rPr>
          <w:rFonts w:hint="eastAsia" w:eastAsia="宋体"/>
          <w:lang w:eastAsia="zh-CN"/>
        </w:rPr>
        <w:t>”</w:t>
      </w:r>
      <w:r>
        <w:t>；</w:t>
      </w:r>
      <w:r>
        <w:rPr>
          <w:rFonts w:hint="eastAsia" w:eastAsia="宋体"/>
          <w:lang w:eastAsia="zh-CN"/>
        </w:rPr>
        <w:t>“</w:t>
      </w:r>
      <w:r>
        <w:t>終，絿絲也</w:t>
      </w:r>
      <w:r>
        <w:rPr>
          <w:rFonts w:hint="eastAsia" w:eastAsia="宋体"/>
          <w:lang w:eastAsia="zh-CN"/>
        </w:rPr>
        <w:t>”</w:t>
      </w:r>
      <w:r>
        <w:t>；</w:t>
      </w:r>
      <w:r>
        <w:rPr>
          <w:rFonts w:hint="eastAsia" w:eastAsia="宋体"/>
          <w:lang w:eastAsia="zh-CN"/>
        </w:rPr>
        <w:t>“</w:t>
      </w:r>
      <w:r>
        <w:t>充，長也，高</w:t>
      </w:r>
    </w:p>
    <w:p w14:paraId="0C50A0F0">
      <w:r>
        <w:t>也</w:t>
      </w:r>
      <w:r>
        <w:rPr>
          <w:rFonts w:hint="eastAsia" w:eastAsia="宋体"/>
          <w:lang w:eastAsia="zh-CN"/>
        </w:rPr>
        <w:t>”</w:t>
      </w:r>
      <w:r>
        <w:t>；</w:t>
      </w:r>
      <w:r>
        <w:rPr>
          <w:rFonts w:hint="eastAsia" w:eastAsia="宋体"/>
          <w:lang w:eastAsia="zh-CN"/>
        </w:rPr>
        <w:t>“</w:t>
      </w:r>
      <w:r>
        <w:t>螉，蟲在牛馬皮者</w:t>
      </w:r>
      <w:r>
        <w:rPr>
          <w:rFonts w:hint="eastAsia" w:eastAsia="宋体"/>
          <w:lang w:eastAsia="zh-CN"/>
        </w:rPr>
        <w:t>”</w:t>
      </w:r>
      <w:r>
        <w:t>。一韻中凡十四條皆係制字本義，而概不收入其餘，義之失收</w:t>
      </w:r>
    </w:p>
    <w:p w14:paraId="1D251F08">
      <w:r>
        <w:t>者乃倍之，所謂闕者十之六也</w:t>
      </w:r>
    </w:p>
    <w:p w14:paraId="207A0681">
      <w:r>
        <w:t>一、</w:t>
      </w:r>
      <w:r>
        <w:rPr>
          <w:rFonts w:hint="eastAsia" w:eastAsia="宋体"/>
          <w:lang w:eastAsia="zh-CN"/>
        </w:rPr>
        <w:t>《</w:t>
      </w:r>
      <w:r>
        <w:t>韻略</w:t>
      </w:r>
      <w:r>
        <w:rPr>
          <w:rFonts w:hint="eastAsia" w:eastAsia="宋体"/>
          <w:lang w:eastAsia="zh-CN"/>
        </w:rPr>
        <w:t>》</w:t>
      </w:r>
      <w:r>
        <w:t>曰：</w:t>
      </w:r>
      <w:r>
        <w:rPr>
          <w:rFonts w:hint="eastAsia" w:eastAsia="宋体"/>
          <w:lang w:eastAsia="zh-CN"/>
        </w:rPr>
        <w:t>“</w:t>
      </w:r>
      <w:r>
        <w:t>古時字少，往往借用。故六經子史兩漢諸子中通作之字最多，俗本</w:t>
      </w:r>
    </w:p>
    <w:p w14:paraId="668BE420">
      <w:r>
        <w:t>不援出處，本文僅臚或作某、又作某某字，翻令覽者眩瞀。是刻於通作之字斷引原書令</w:t>
      </w:r>
    </w:p>
    <w:p w14:paraId="58872FF1">
      <w:r>
        <w:t>有據依。其有字而無考證者多從删。或一字而數易者注某書作某字、某書作某某字</w:t>
      </w:r>
    </w:p>
    <w:p w14:paraId="0195C61A">
      <w:r>
        <w:t>以廣參稽，亦讀書識字之一助也。</w:t>
      </w:r>
      <w:r>
        <w:rPr>
          <w:rFonts w:hint="eastAsia" w:eastAsia="宋体"/>
          <w:lang w:eastAsia="zh-CN"/>
        </w:rPr>
        <w:t>”</w:t>
      </w:r>
      <w:r>
        <w:t>按或作、通作，義各不同：或作者，形體雖易，本屬一</w:t>
      </w:r>
    </w:p>
    <w:p w14:paraId="00E788F1">
      <w:r>
        <w:t>字，如東韻</w:t>
      </w:r>
      <w:r>
        <w:rPr>
          <w:rFonts w:hint="eastAsia" w:eastAsia="宋体"/>
          <w:lang w:eastAsia="zh-CN"/>
        </w:rPr>
        <w:t>“</w:t>
      </w:r>
      <w:r>
        <w:t>恫或作痌</w:t>
      </w:r>
      <w:r>
        <w:rPr>
          <w:rFonts w:hint="eastAsia" w:eastAsia="宋体"/>
          <w:lang w:eastAsia="zh-CN"/>
        </w:rPr>
        <w:t>”</w:t>
      </w:r>
      <w:r>
        <w:t>、</w:t>
      </w:r>
      <w:r>
        <w:rPr>
          <w:rFonts w:hint="eastAsia" w:eastAsia="宋体"/>
          <w:lang w:eastAsia="zh-CN"/>
        </w:rPr>
        <w:t>“</w:t>
      </w:r>
      <w:r>
        <w:t>胴或作艟</w:t>
      </w:r>
      <w:r>
        <w:rPr>
          <w:rFonts w:hint="eastAsia" w:eastAsia="宋体"/>
          <w:lang w:eastAsia="zh-CN"/>
        </w:rPr>
        <w:t>”</w:t>
      </w:r>
      <w:r>
        <w:t>之類也通作者，顯屬二字，偶爾借用如東韻</w:t>
      </w:r>
      <w:r>
        <w:rPr>
          <w:rFonts w:hint="eastAsia" w:eastAsia="宋体"/>
          <w:lang w:eastAsia="zh-CN"/>
        </w:rPr>
        <w:t>“</w:t>
      </w:r>
      <w:r>
        <w:t>僮通</w:t>
      </w:r>
    </w:p>
    <w:p w14:paraId="32303D9C">
      <w:r>
        <w:t>【第159页】</w:t>
      </w:r>
    </w:p>
    <w:p w14:paraId="728CA493">
      <w:r>
        <w:t>作童</w:t>
      </w:r>
      <w:r>
        <w:rPr>
          <w:rFonts w:hint="eastAsia" w:eastAsia="宋体"/>
          <w:lang w:eastAsia="zh-CN"/>
        </w:rPr>
        <w:t>”</w:t>
      </w:r>
      <w:r>
        <w:t>、</w:t>
      </w:r>
      <w:r>
        <w:rPr>
          <w:rFonts w:hint="eastAsia" w:eastAsia="宋体"/>
          <w:lang w:eastAsia="zh-CN"/>
        </w:rPr>
        <w:t>“</w:t>
      </w:r>
      <w:r>
        <w:t>功通作紅</w:t>
      </w:r>
      <w:r>
        <w:rPr>
          <w:rFonts w:hint="eastAsia" w:eastAsia="宋体"/>
          <w:lang w:eastAsia="zh-CN"/>
        </w:rPr>
        <w:t>”</w:t>
      </w:r>
      <w:r>
        <w:t>之類也。或作者於六書之義各有所取，必强爲牽合，而字之本義反亂</w:t>
      </w:r>
    </w:p>
    <w:p w14:paraId="29434FA5">
      <w:r>
        <w:t>通作者於六書之義一無所取必詳爲解釋而此字之義始明。且今觀或作之字如東</w:t>
      </w:r>
    </w:p>
    <w:p w14:paraId="3F29AA99">
      <w:r>
        <w:t>韻</w:t>
      </w:r>
      <w:r>
        <w:rPr>
          <w:rFonts w:hint="eastAsia" w:eastAsia="宋体"/>
          <w:lang w:eastAsia="zh-CN"/>
        </w:rPr>
        <w:t>“</w:t>
      </w:r>
      <w:r>
        <w:t>風或作飌</w:t>
      </w:r>
      <w:r>
        <w:rPr>
          <w:rFonts w:hint="eastAsia" w:eastAsia="宋体"/>
          <w:lang w:eastAsia="zh-CN"/>
        </w:rPr>
        <w:t>”</w:t>
      </w:r>
      <w:r>
        <w:t>、</w:t>
      </w:r>
      <w:r>
        <w:rPr>
          <w:rFonts w:hint="eastAsia" w:eastAsia="宋体"/>
          <w:lang w:eastAsia="zh-CN"/>
        </w:rPr>
        <w:t>“</w:t>
      </w:r>
      <w:r>
        <w:t>蘴或作葑</w:t>
      </w:r>
      <w:r>
        <w:rPr>
          <w:rFonts w:hint="eastAsia" w:eastAsia="宋体"/>
          <w:lang w:eastAsia="zh-CN"/>
        </w:rPr>
        <w:t>”</w:t>
      </w:r>
      <w:r>
        <w:t>、</w:t>
      </w:r>
      <w:r>
        <w:rPr>
          <w:rFonts w:hint="eastAsia" w:eastAsia="宋体"/>
          <w:lang w:eastAsia="zh-CN"/>
        </w:rPr>
        <w:t>“</w:t>
      </w:r>
      <w:r>
        <w:t>豅或作谾</w:t>
      </w:r>
      <w:r>
        <w:rPr>
          <w:rFonts w:hint="eastAsia" w:eastAsia="宋体"/>
          <w:lang w:eastAsia="zh-CN"/>
        </w:rPr>
        <w:t>”</w:t>
      </w:r>
      <w:r>
        <w:t>、</w:t>
      </w:r>
      <w:r>
        <w:rPr>
          <w:rFonts w:hint="eastAsia" w:eastAsia="宋体"/>
          <w:lang w:eastAsia="zh-CN"/>
        </w:rPr>
        <w:t>“</w:t>
      </w:r>
      <w:r>
        <w:t>癃或作瘙</w:t>
      </w:r>
      <w:r>
        <w:rPr>
          <w:rFonts w:hint="eastAsia" w:eastAsia="宋体"/>
          <w:lang w:eastAsia="zh-CN"/>
        </w:rPr>
        <w:t>”</w:t>
      </w:r>
      <w:r>
        <w:t>之類，考之舊注亦未嘗有所援据</w:t>
      </w:r>
    </w:p>
    <w:p w14:paraId="2681CCA9">
      <w:r>
        <w:t>引以相證，是自相矛盾矣。又曰</w:t>
      </w:r>
      <w:r>
        <w:rPr>
          <w:rFonts w:hint="eastAsia" w:eastAsia="宋体"/>
          <w:lang w:eastAsia="zh-CN"/>
        </w:rPr>
        <w:t>“</w:t>
      </w:r>
      <w:r>
        <w:t>無考證者多從删</w:t>
      </w:r>
      <w:r>
        <w:rPr>
          <w:rFonts w:hint="eastAsia" w:eastAsia="宋体"/>
          <w:lang w:eastAsia="zh-CN"/>
        </w:rPr>
        <w:t>”</w:t>
      </w:r>
      <w:r>
        <w:t>，則又見聞不廣之故也。故余於或</w:t>
      </w:r>
    </w:p>
    <w:p w14:paraId="1BFFAAFE">
      <w:r>
        <w:t>作之字，必明徵出處，以爲證據；而通作之字，則但云通作某而已，以字各有訓，實難假</w:t>
      </w:r>
    </w:p>
    <w:p w14:paraId="6CC5DC0C">
      <w:r>
        <w:t>借也。</w:t>
      </w:r>
    </w:p>
    <w:p w14:paraId="1007F920">
      <w:r>
        <w:t>闢去兩聲各義之説，舊注一概不用</w:t>
      </w:r>
    </w:p>
    <w:p w14:paraId="7D08858B">
      <w:r>
        <w:t>偏旁必有本字而失去者補之，如屋部</w:t>
      </w:r>
      <w:r>
        <w:rPr>
          <w:rFonts w:hint="eastAsia" w:eastAsia="宋体"/>
          <w:lang w:eastAsia="zh-CN"/>
        </w:rPr>
        <w:t>“</w:t>
      </w:r>
      <w:r>
        <w:t>彔</w:t>
      </w:r>
      <w:r>
        <w:rPr>
          <w:rFonts w:hint="eastAsia" w:eastAsia="宋体"/>
          <w:lang w:eastAsia="zh-CN"/>
        </w:rPr>
        <w:t>”</w:t>
      </w:r>
      <w:r>
        <w:t>字之類</w:t>
      </w:r>
    </w:p>
    <w:p w14:paraId="2B4E6E23">
      <w:r>
        <w:rPr>
          <w:rFonts w:hint="eastAsia" w:eastAsia="宋体"/>
          <w:lang w:eastAsia="zh-CN"/>
        </w:rPr>
        <w:t>&lt;</w:t>
      </w:r>
      <w:r>
        <w:t>説明︼</w:t>
      </w:r>
    </w:p>
    <w:p w14:paraId="1297077C">
      <w:r>
        <w:rPr>
          <w:rFonts w:hint="eastAsia" w:eastAsia="宋体"/>
          <w:lang w:eastAsia="zh-CN"/>
        </w:rPr>
        <w:t>《</w:t>
      </w:r>
      <w:r>
        <w:t>凡例</w:t>
      </w:r>
      <w:r>
        <w:rPr>
          <w:rFonts w:hint="eastAsia" w:eastAsia="宋体"/>
          <w:lang w:eastAsia="zh-CN"/>
        </w:rPr>
        <w:t>》</w:t>
      </w:r>
      <w:r>
        <w:t>載</w:t>
      </w:r>
      <w:r>
        <w:rPr>
          <w:rFonts w:hint="eastAsia" w:eastAsia="宋体"/>
          <w:lang w:eastAsia="zh-CN"/>
        </w:rPr>
        <w:t>《</w:t>
      </w:r>
      <w:r>
        <w:t>王石臞先生遺文</w:t>
      </w:r>
      <w:r>
        <w:rPr>
          <w:rFonts w:hint="eastAsia" w:eastAsia="宋体"/>
          <w:lang w:eastAsia="zh-CN"/>
        </w:rPr>
        <w:t>》</w:t>
      </w:r>
      <w:r>
        <w:t>卷四，未詳年月。康熙三十五年，江蘇巡撫宋犖字牧仲號西陂，有</w:t>
      </w:r>
      <w:r>
        <w:rPr>
          <w:rFonts w:hint="eastAsia" w:eastAsia="宋体"/>
          <w:lang w:eastAsia="zh-CN"/>
        </w:rPr>
        <w:t>《</w:t>
      </w:r>
      <w:r>
        <w:t>西陂類</w:t>
      </w:r>
    </w:p>
    <w:p w14:paraId="6758B348">
      <w:r>
        <w:t>稿</w:t>
      </w:r>
      <w:r>
        <w:rPr>
          <w:rFonts w:hint="eastAsia" w:eastAsia="宋体"/>
          <w:lang w:eastAsia="zh-CN"/>
        </w:rPr>
        <w:t>》</w:t>
      </w:r>
      <w:r>
        <w:t>。刻其幕僚邵長蘅字子湘有</w:t>
      </w:r>
      <w:r>
        <w:rPr>
          <w:rFonts w:hint="eastAsia" w:eastAsia="宋体"/>
          <w:lang w:eastAsia="zh-CN"/>
        </w:rPr>
        <w:t>《</w:t>
      </w:r>
      <w:r>
        <w:t>青門集</w:t>
      </w:r>
      <w:r>
        <w:rPr>
          <w:rFonts w:hint="eastAsia" w:eastAsia="宋体"/>
          <w:lang w:eastAsia="zh-CN"/>
        </w:rPr>
        <w:t>》</w:t>
      </w:r>
      <w:r>
        <w:t>。</w:t>
      </w:r>
      <w:r>
        <w:rPr>
          <w:rFonts w:hint="eastAsia" w:eastAsia="宋体"/>
          <w:lang w:eastAsia="zh-CN"/>
        </w:rPr>
        <w:t>《</w:t>
      </w:r>
      <w:r>
        <w:t>古今韻略</w:t>
      </w:r>
      <w:r>
        <w:rPr>
          <w:rFonts w:hint="eastAsia" w:eastAsia="宋体"/>
          <w:lang w:eastAsia="zh-CN"/>
        </w:rPr>
        <w:t>》</w:t>
      </w:r>
      <w:r>
        <w:t>五卷。重修者，應即此書。未見重修稿，殆未成或</w:t>
      </w:r>
    </w:p>
    <w:p w14:paraId="7C5AD8F4">
      <w:r>
        <w:t>中輟。</w:t>
      </w:r>
    </w:p>
    <w:p w14:paraId="0A1656FD">
      <w:pPr>
        <w:rPr>
          <w:rFonts w:hint="eastAsia" w:eastAsia="宋体"/>
          <w:lang w:eastAsia="zh-CN"/>
        </w:rPr>
      </w:pPr>
      <w:r>
        <w:rPr>
          <w:rFonts w:hint="eastAsia" w:eastAsia="宋体"/>
          <w:lang w:eastAsia="zh-CN"/>
        </w:rPr>
        <w:t>&lt;</w:t>
      </w:r>
      <w:r>
        <w:t>校注</w:t>
      </w:r>
      <w:r>
        <w:rPr>
          <w:rFonts w:hint="eastAsia" w:eastAsia="宋体"/>
          <w:lang w:eastAsia="zh-CN"/>
        </w:rPr>
        <w:t>&gt;</w:t>
      </w:r>
    </w:p>
    <w:p w14:paraId="510CF805">
      <w:r>
        <w:rPr>
          <w:rFonts w:hint="eastAsia" w:eastAsia="宋体"/>
          <w:lang w:eastAsia="zh-CN"/>
        </w:rPr>
        <w:t>【</w:t>
      </w:r>
      <w:r>
        <w:t>一</w:t>
      </w:r>
      <w:r>
        <w:rPr>
          <w:rFonts w:hint="eastAsia" w:eastAsia="宋体"/>
          <w:lang w:eastAsia="zh-CN"/>
        </w:rPr>
        <w:t>】“</w:t>
      </w:r>
      <w:r>
        <w:t>均</w:t>
      </w:r>
      <w:r>
        <w:rPr>
          <w:rFonts w:hint="eastAsia" w:eastAsia="宋体"/>
          <w:lang w:eastAsia="zh-CN"/>
        </w:rPr>
        <w:t>”</w:t>
      </w:r>
      <w:r>
        <w:t>通</w:t>
      </w:r>
      <w:r>
        <w:rPr>
          <w:rFonts w:hint="eastAsia" w:eastAsia="宋体"/>
          <w:lang w:eastAsia="zh-CN"/>
        </w:rPr>
        <w:t>“</w:t>
      </w:r>
      <w:r>
        <w:t>韻</w:t>
      </w:r>
      <w:r>
        <w:rPr>
          <w:rFonts w:hint="eastAsia" w:eastAsia="宋体"/>
          <w:lang w:eastAsia="zh-CN"/>
        </w:rPr>
        <w:t>”</w:t>
      </w:r>
      <w:r>
        <w:t>，段玉裁</w:t>
      </w:r>
      <w:r>
        <w:rPr>
          <w:rFonts w:hint="eastAsia" w:eastAsia="宋体"/>
          <w:lang w:eastAsia="zh-CN"/>
        </w:rPr>
        <w:t>《</w:t>
      </w:r>
      <w:r>
        <w:t>六書音均表</w:t>
      </w:r>
      <w:r>
        <w:rPr>
          <w:rFonts w:hint="eastAsia" w:eastAsia="宋体"/>
          <w:lang w:eastAsia="zh-CN"/>
        </w:rPr>
        <w:t>》</w:t>
      </w:r>
      <w:r>
        <w:t>即如此作</w:t>
      </w:r>
    </w:p>
    <w:p w14:paraId="11BD3BBE">
      <w:r>
        <w:t>【第160页】</w:t>
      </w:r>
    </w:p>
    <w:p w14:paraId="3B2BD8E7">
      <w:r>
        <w:rPr>
          <w:rFonts w:hint="eastAsia" w:eastAsia="宋体"/>
          <w:lang w:eastAsia="zh-CN"/>
        </w:rPr>
        <w:t>《</w:t>
      </w:r>
      <w:r>
        <w:t>汪孟慈文集</w:t>
      </w:r>
      <w:r>
        <w:rPr>
          <w:rFonts w:hint="eastAsia" w:eastAsia="宋体"/>
          <w:lang w:eastAsia="zh-CN"/>
        </w:rPr>
        <w:t>》</w:t>
      </w:r>
      <w:r>
        <w:t>稿本識語</w:t>
      </w:r>
    </w:p>
    <w:p w14:paraId="688C4A2B">
      <w:r>
        <w:rPr>
          <w:rFonts w:hint="eastAsia" w:eastAsia="宋体"/>
          <w:lang w:eastAsia="zh-CN"/>
        </w:rPr>
        <w:t>“</w:t>
      </w:r>
      <w:r>
        <w:t>至于敬寡</w:t>
      </w:r>
      <w:r>
        <w:rPr>
          <w:rFonts w:hint="eastAsia" w:eastAsia="宋体"/>
          <w:lang w:eastAsia="zh-CN"/>
        </w:rPr>
        <w:t>”</w:t>
      </w:r>
      <w:r>
        <w:t>解</w:t>
      </w:r>
    </w:p>
    <w:p w14:paraId="11F798C9">
      <w:r>
        <w:rPr>
          <w:rFonts w:hint="eastAsia" w:eastAsia="宋体"/>
          <w:lang w:eastAsia="zh-CN"/>
        </w:rPr>
        <w:t>《</w:t>
      </w:r>
      <w:r>
        <w:t>尚書。梓材</w:t>
      </w:r>
      <w:r>
        <w:rPr>
          <w:rFonts w:hint="eastAsia" w:eastAsia="宋体"/>
          <w:lang w:eastAsia="zh-CN"/>
        </w:rPr>
        <w:t>》</w:t>
      </w:r>
      <w:r>
        <w:t>：</w:t>
      </w:r>
      <w:r>
        <w:rPr>
          <w:rFonts w:hint="eastAsia" w:eastAsia="宋体"/>
          <w:lang w:eastAsia="zh-CN"/>
        </w:rPr>
        <w:t>“</w:t>
      </w:r>
      <w:r>
        <w:t>至于敬寡，至于屬婦。</w:t>
      </w:r>
      <w:r>
        <w:rPr>
          <w:rFonts w:hint="eastAsia" w:eastAsia="宋体"/>
          <w:lang w:eastAsia="zh-CN"/>
        </w:rPr>
        <w:t>”</w:t>
      </w:r>
      <w:r>
        <w:t>喜荀按</w:t>
      </w:r>
      <w:r>
        <w:rPr>
          <w:rFonts w:hint="eastAsia" w:eastAsia="宋体"/>
          <w:lang w:eastAsia="zh-CN"/>
        </w:rPr>
        <w:t>【</w:t>
      </w:r>
      <w:r>
        <w:t>u：</w:t>
      </w:r>
      <w:r>
        <w:rPr>
          <w:rFonts w:hint="eastAsia" w:eastAsia="宋体"/>
          <w:lang w:eastAsia="zh-CN"/>
        </w:rPr>
        <w:t>《</w:t>
      </w:r>
      <w:r>
        <w:t>小爾雅</w:t>
      </w:r>
      <w:r>
        <w:rPr>
          <w:rFonts w:hint="eastAsia" w:eastAsia="宋体"/>
          <w:lang w:eastAsia="zh-CN"/>
        </w:rPr>
        <w:t>》</w:t>
      </w:r>
      <w:r>
        <w:t>：</w:t>
      </w:r>
      <w:r>
        <w:rPr>
          <w:rFonts w:hint="eastAsia" w:eastAsia="宋体"/>
          <w:lang w:eastAsia="zh-CN"/>
        </w:rPr>
        <w:t>“</w:t>
      </w:r>
      <w:r>
        <w:t>妾婦之賤者，謂之</w:t>
      </w:r>
    </w:p>
    <w:p w14:paraId="121ECC46">
      <w:pPr>
        <w:rPr>
          <w:rFonts w:hint="eastAsia" w:eastAsia="宋体"/>
          <w:lang w:eastAsia="zh-CN"/>
        </w:rPr>
      </w:pPr>
      <w:r>
        <w:t>屬婦。屬，逮也。逮婦之名，言其微也。</w:t>
      </w:r>
      <w:r>
        <w:rPr>
          <w:rFonts w:hint="eastAsia" w:eastAsia="宋体"/>
          <w:lang w:eastAsia="zh-CN"/>
        </w:rPr>
        <w:t>”</w:t>
      </w:r>
      <w:r>
        <w:t>又案：</w:t>
      </w:r>
      <w:r>
        <w:rPr>
          <w:rFonts w:hint="eastAsia" w:eastAsia="宋体"/>
          <w:lang w:eastAsia="zh-CN"/>
        </w:rPr>
        <w:t>《</w:t>
      </w:r>
      <w:r>
        <w:t>孔叢子</w:t>
      </w:r>
      <w:r>
        <w:rPr>
          <w:rFonts w:hint="eastAsia" w:eastAsia="宋体"/>
          <w:lang w:eastAsia="zh-CN"/>
        </w:rPr>
        <w:t>》</w:t>
      </w:r>
      <w:r>
        <w:t>引</w:t>
      </w:r>
      <w:r>
        <w:rPr>
          <w:rFonts w:hint="eastAsia" w:eastAsia="宋体"/>
          <w:lang w:eastAsia="zh-CN"/>
        </w:rPr>
        <w:t>《</w:t>
      </w:r>
      <w:r>
        <w:t>吕刑</w:t>
      </w:r>
      <w:r>
        <w:rPr>
          <w:rFonts w:hint="eastAsia" w:eastAsia="宋体"/>
          <w:lang w:eastAsia="zh-CN"/>
        </w:rPr>
        <w:t>》“</w:t>
      </w:r>
      <w:r>
        <w:t>哀敬折獄</w:t>
      </w:r>
      <w:r>
        <w:rPr>
          <w:rFonts w:hint="eastAsia" w:eastAsia="宋体"/>
          <w:lang w:eastAsia="zh-CN"/>
        </w:rPr>
        <w:t>”【</w:t>
      </w:r>
      <w:r>
        <w:t>D，</w:t>
      </w:r>
      <w:r>
        <w:rPr>
          <w:rFonts w:hint="eastAsia" w:eastAsia="宋体"/>
          <w:lang w:eastAsia="zh-CN"/>
        </w:rPr>
        <w:t>“</w:t>
      </w:r>
      <w:r>
        <w:t>敬</w:t>
      </w:r>
      <w:r>
        <w:rPr>
          <w:rFonts w:hint="eastAsia" w:eastAsia="宋体"/>
          <w:lang w:eastAsia="zh-CN"/>
        </w:rPr>
        <w:t>”</w:t>
      </w:r>
    </w:p>
    <w:p w14:paraId="75528047">
      <w:r>
        <w:t>作</w:t>
      </w:r>
      <w:r>
        <w:rPr>
          <w:rFonts w:hint="eastAsia" w:eastAsia="宋体"/>
          <w:lang w:eastAsia="zh-CN"/>
        </w:rPr>
        <w:t>“</w:t>
      </w:r>
      <w:r>
        <w:t>矜</w:t>
      </w:r>
      <w:r>
        <w:rPr>
          <w:rFonts w:hint="eastAsia" w:eastAsia="宋体"/>
          <w:lang w:eastAsia="zh-CN"/>
        </w:rPr>
        <w:t>”</w:t>
      </w:r>
      <w:r>
        <w:t>。</w:t>
      </w:r>
      <w:r>
        <w:rPr>
          <w:rFonts w:hint="eastAsia" w:eastAsia="宋体"/>
          <w:lang w:eastAsia="zh-CN"/>
        </w:rPr>
        <w:t>《</w:t>
      </w:r>
      <w:r>
        <w:t>孔叢</w:t>
      </w:r>
      <w:r>
        <w:rPr>
          <w:rFonts w:hint="eastAsia" w:eastAsia="宋体"/>
          <w:lang w:eastAsia="zh-CN"/>
        </w:rPr>
        <w:t>&lt;</w:t>
      </w:r>
      <w:r>
        <w:t>之</w:t>
      </w:r>
      <w:r>
        <w:rPr>
          <w:rFonts w:hint="eastAsia" w:eastAsia="宋体"/>
          <w:lang w:eastAsia="zh-CN"/>
        </w:rPr>
        <w:t>&gt;【</w:t>
      </w:r>
      <w:r>
        <w:t>子</w:t>
      </w:r>
      <w:r>
        <w:rPr>
          <w:rFonts w:hint="eastAsia" w:eastAsia="宋体"/>
          <w:lang w:eastAsia="zh-CN"/>
        </w:rPr>
        <w:t>】》</w:t>
      </w:r>
      <w:r>
        <w:t>雖係僞書，然三代兩漢故書雅記動見徵引，亦如</w:t>
      </w:r>
      <w:r>
        <w:rPr>
          <w:rFonts w:hint="eastAsia" w:eastAsia="宋体"/>
          <w:lang w:eastAsia="zh-CN"/>
        </w:rPr>
        <w:t>《</w:t>
      </w:r>
      <w:r>
        <w:t>家語</w:t>
      </w:r>
      <w:r>
        <w:rPr>
          <w:rFonts w:hint="eastAsia" w:eastAsia="宋体"/>
          <w:lang w:eastAsia="zh-CN"/>
        </w:rPr>
        <w:t>》</w:t>
      </w:r>
      <w:r>
        <w:t>\</w:t>
      </w:r>
      <w:r>
        <w:rPr>
          <w:rFonts w:hint="eastAsia" w:eastAsia="宋体"/>
          <w:lang w:eastAsia="zh-CN"/>
        </w:rPr>
        <w:t>《</w:t>
      </w:r>
      <w:r>
        <w:t>竹書</w:t>
      </w:r>
      <w:r>
        <w:rPr>
          <w:rFonts w:hint="eastAsia" w:eastAsia="宋体"/>
          <w:lang w:eastAsia="zh-CN"/>
        </w:rPr>
        <w:t>》</w:t>
      </w:r>
      <w:r>
        <w:t>，未嘗無所本也。此</w:t>
      </w:r>
      <w:r>
        <w:rPr>
          <w:rFonts w:hint="eastAsia" w:eastAsia="宋体"/>
          <w:lang w:eastAsia="zh-CN"/>
        </w:rPr>
        <w:t>“</w:t>
      </w:r>
      <w:r>
        <w:t>敬</w:t>
      </w:r>
    </w:p>
    <w:p w14:paraId="33A9DA0B">
      <w:r>
        <w:t>寡</w:t>
      </w:r>
      <w:r>
        <w:rPr>
          <w:rFonts w:hint="eastAsia" w:eastAsia="宋体"/>
          <w:lang w:eastAsia="zh-CN"/>
        </w:rPr>
        <w:t>”</w:t>
      </w:r>
      <w:r>
        <w:t>疑亦</w:t>
      </w:r>
      <w:r>
        <w:rPr>
          <w:rFonts w:hint="eastAsia" w:eastAsia="宋体"/>
          <w:lang w:eastAsia="zh-CN"/>
        </w:rPr>
        <w:t>“</w:t>
      </w:r>
      <w:r>
        <w:t>矜</w:t>
      </w:r>
      <w:r>
        <w:rPr>
          <w:rFonts w:hint="eastAsia" w:eastAsia="宋体"/>
          <w:lang w:eastAsia="zh-CN"/>
        </w:rPr>
        <w:t>”</w:t>
      </w:r>
      <w:r>
        <w:t>字。</w:t>
      </w:r>
      <w:r>
        <w:rPr>
          <w:rFonts w:hint="eastAsia" w:eastAsia="宋体"/>
          <w:lang w:eastAsia="zh-CN"/>
        </w:rPr>
        <w:t>“</w:t>
      </w:r>
      <w:r>
        <w:t>矜寡</w:t>
      </w:r>
      <w:r>
        <w:rPr>
          <w:rFonts w:hint="eastAsia" w:eastAsia="宋体"/>
          <w:lang w:eastAsia="zh-CN"/>
        </w:rPr>
        <w:t>”</w:t>
      </w:r>
      <w:r>
        <w:t>即</w:t>
      </w:r>
      <w:r>
        <w:rPr>
          <w:rFonts w:hint="eastAsia" w:eastAsia="宋体"/>
          <w:lang w:eastAsia="zh-CN"/>
        </w:rPr>
        <w:t>“</w:t>
      </w:r>
      <w:r>
        <w:t>鰥寡</w:t>
      </w:r>
      <w:r>
        <w:rPr>
          <w:rFonts w:hint="eastAsia" w:eastAsia="宋体"/>
          <w:lang w:eastAsia="zh-CN"/>
        </w:rPr>
        <w:t>”</w:t>
      </w:r>
      <w:r>
        <w:t>，古音近通用。</w:t>
      </w:r>
      <w:r>
        <w:rPr>
          <w:rFonts w:hint="eastAsia" w:eastAsia="宋体"/>
          <w:lang w:eastAsia="zh-CN"/>
        </w:rPr>
        <w:t>《</w:t>
      </w:r>
      <w:r>
        <w:t>王制</w:t>
      </w:r>
      <w:r>
        <w:rPr>
          <w:rFonts w:hint="eastAsia" w:eastAsia="宋体"/>
          <w:lang w:eastAsia="zh-CN"/>
        </w:rPr>
        <w:t>》</w:t>
      </w:r>
      <w:r>
        <w:t>：</w:t>
      </w:r>
      <w:r>
        <w:rPr>
          <w:rFonts w:hint="eastAsia" w:eastAsia="宋体"/>
          <w:lang w:eastAsia="zh-CN"/>
        </w:rPr>
        <w:t>“</w:t>
      </w:r>
      <w:r>
        <w:t>老而無妻謂之矜。</w:t>
      </w:r>
      <w:r>
        <w:rPr>
          <w:rFonts w:hint="eastAsia" w:eastAsia="宋体"/>
          <w:lang w:eastAsia="zh-CN"/>
        </w:rPr>
        <w:t>”《</w:t>
      </w:r>
      <w:r>
        <w:t>詩</w:t>
      </w:r>
      <w:r>
        <w:rPr>
          <w:rFonts w:hint="eastAsia" w:eastAsia="宋体"/>
          <w:lang w:eastAsia="zh-CN"/>
        </w:rPr>
        <w:t>•</w:t>
      </w:r>
      <w:r>
        <w:t>何草</w:t>
      </w:r>
    </w:p>
    <w:p w14:paraId="6874E98F">
      <w:r>
        <w:t>不黄</w:t>
      </w:r>
      <w:r>
        <w:rPr>
          <w:rFonts w:hint="eastAsia" w:eastAsia="宋体"/>
          <w:lang w:eastAsia="zh-CN"/>
        </w:rPr>
        <w:t>》</w:t>
      </w:r>
      <w:r>
        <w:t>：</w:t>
      </w:r>
      <w:r>
        <w:rPr>
          <w:rFonts w:hint="eastAsia" w:eastAsia="宋体"/>
          <w:lang w:eastAsia="zh-CN"/>
        </w:rPr>
        <w:t>“</w:t>
      </w:r>
      <w:r>
        <w:t>何人不矜？。</w:t>
      </w:r>
      <w:r>
        <w:rPr>
          <w:rFonts w:hint="eastAsia" w:eastAsia="宋体"/>
          <w:lang w:eastAsia="zh-CN"/>
        </w:rPr>
        <w:t>”《</w:t>
      </w:r>
      <w:r>
        <w:t>詩攷</w:t>
      </w:r>
      <w:r>
        <w:rPr>
          <w:rFonts w:hint="eastAsia" w:eastAsia="宋体"/>
          <w:lang w:eastAsia="zh-CN"/>
        </w:rPr>
        <w:t>》</w:t>
      </w:r>
      <w:r>
        <w:t>引</w:t>
      </w:r>
      <w:r>
        <w:rPr>
          <w:rFonts w:hint="eastAsia" w:eastAsia="宋体"/>
          <w:lang w:eastAsia="zh-CN"/>
        </w:rPr>
        <w:t>《</w:t>
      </w:r>
      <w:r>
        <w:t>韓詩</w:t>
      </w:r>
      <w:r>
        <w:rPr>
          <w:rFonts w:hint="eastAsia" w:eastAsia="宋体"/>
          <w:lang w:eastAsia="zh-CN"/>
        </w:rPr>
        <w:t>》</w:t>
      </w:r>
      <w:r>
        <w:t>作</w:t>
      </w:r>
      <w:r>
        <w:rPr>
          <w:rFonts w:hint="eastAsia" w:eastAsia="宋体"/>
          <w:lang w:eastAsia="zh-CN"/>
        </w:rPr>
        <w:t>“</w:t>
      </w:r>
      <w:r>
        <w:t>鰥</w:t>
      </w:r>
      <w:r>
        <w:rPr>
          <w:rFonts w:hint="eastAsia" w:eastAsia="宋体"/>
          <w:lang w:eastAsia="zh-CN"/>
        </w:rPr>
        <w:t>”</w:t>
      </w:r>
      <w:r>
        <w:t>。</w:t>
      </w:r>
      <w:r>
        <w:rPr>
          <w:rFonts w:hint="eastAsia" w:eastAsia="宋体"/>
          <w:lang w:eastAsia="zh-CN"/>
        </w:rPr>
        <w:t>《</w:t>
      </w:r>
      <w:r>
        <w:t>尚書大傳</w:t>
      </w:r>
      <w:r>
        <w:rPr>
          <w:rFonts w:hint="eastAsia" w:eastAsia="宋体"/>
          <w:lang w:eastAsia="zh-CN"/>
        </w:rPr>
        <w:t>•</w:t>
      </w:r>
      <w:r>
        <w:t>洪範</w:t>
      </w:r>
      <w:r>
        <w:rPr>
          <w:rFonts w:hint="eastAsia" w:eastAsia="宋体"/>
          <w:lang w:eastAsia="zh-CN"/>
        </w:rPr>
        <w:t>》</w:t>
      </w:r>
      <w:r>
        <w:t>曰：</w:t>
      </w:r>
      <w:r>
        <w:rPr>
          <w:rFonts w:hint="eastAsia" w:eastAsia="宋体"/>
          <w:lang w:eastAsia="zh-CN"/>
        </w:rPr>
        <w:t>“</w:t>
      </w:r>
      <w:r>
        <w:t>毋侮矜寡而畏高</w:t>
      </w:r>
    </w:p>
    <w:p w14:paraId="0F6D7C91">
      <w:r>
        <w:t>明。</w:t>
      </w:r>
      <w:r>
        <w:rPr>
          <w:rFonts w:hint="eastAsia" w:eastAsia="宋体"/>
          <w:lang w:eastAsia="zh-CN"/>
        </w:rPr>
        <w:t>”《</w:t>
      </w:r>
      <w:r>
        <w:t>史記</w:t>
      </w:r>
      <w:r>
        <w:rPr>
          <w:rFonts w:hint="eastAsia" w:eastAsia="宋体"/>
          <w:lang w:eastAsia="zh-CN"/>
        </w:rPr>
        <w:t>•</w:t>
      </w:r>
      <w:r>
        <w:t>宋世家</w:t>
      </w:r>
      <w:r>
        <w:rPr>
          <w:rFonts w:hint="eastAsia" w:eastAsia="宋体"/>
          <w:lang w:eastAsia="zh-CN"/>
        </w:rPr>
        <w:t>》</w:t>
      </w:r>
      <w:r>
        <w:t>引</w:t>
      </w:r>
      <w:r>
        <w:rPr>
          <w:rFonts w:hint="eastAsia" w:eastAsia="宋体"/>
          <w:lang w:eastAsia="zh-CN"/>
        </w:rPr>
        <w:t>《</w:t>
      </w:r>
      <w:r>
        <w:t>書</w:t>
      </w:r>
      <w:r>
        <w:rPr>
          <w:rFonts w:hint="eastAsia" w:eastAsia="宋体"/>
          <w:lang w:eastAsia="zh-CN"/>
        </w:rPr>
        <w:t>》</w:t>
      </w:r>
      <w:r>
        <w:t>作</w:t>
      </w:r>
      <w:r>
        <w:rPr>
          <w:rFonts w:hint="eastAsia" w:eastAsia="宋体"/>
          <w:lang w:eastAsia="zh-CN"/>
        </w:rPr>
        <w:t>“</w:t>
      </w:r>
      <w:r>
        <w:t>毋侮鰥寡。</w:t>
      </w:r>
      <w:r>
        <w:rPr>
          <w:rFonts w:hint="eastAsia" w:eastAsia="宋体"/>
          <w:lang w:eastAsia="zh-CN"/>
        </w:rPr>
        <w:t>”</w:t>
      </w:r>
      <w:r>
        <w:t>是其證也。又案：</w:t>
      </w:r>
      <w:r>
        <w:rPr>
          <w:rFonts w:hint="eastAsia" w:eastAsia="宋体"/>
          <w:lang w:eastAsia="zh-CN"/>
        </w:rPr>
        <w:t>《</w:t>
      </w:r>
      <w:r>
        <w:t>詩。敝笱</w:t>
      </w:r>
      <w:r>
        <w:rPr>
          <w:rFonts w:hint="eastAsia" w:eastAsia="宋体"/>
          <w:lang w:eastAsia="zh-CN"/>
        </w:rPr>
        <w:t>》“</w:t>
      </w:r>
      <w:r>
        <w:t>鰥</w:t>
      </w:r>
      <w:r>
        <w:rPr>
          <w:rFonts w:hint="eastAsia" w:eastAsia="宋体"/>
          <w:lang w:eastAsia="zh-CN"/>
        </w:rPr>
        <w:t>”</w:t>
      </w:r>
      <w:r>
        <w:t>與</w:t>
      </w:r>
      <w:r>
        <w:rPr>
          <w:rFonts w:hint="eastAsia" w:eastAsia="宋体"/>
          <w:lang w:eastAsia="zh-CN"/>
        </w:rPr>
        <w:t>“</w:t>
      </w:r>
      <w:r>
        <w:t>雲</w:t>
      </w:r>
      <w:r>
        <w:rPr>
          <w:rFonts w:hint="eastAsia" w:eastAsia="宋体"/>
          <w:lang w:eastAsia="zh-CN"/>
        </w:rPr>
        <w:t>”</w:t>
      </w:r>
      <w:r>
        <w:t>爲</w:t>
      </w:r>
    </w:p>
    <w:p w14:paraId="63A1A7BF">
      <w:r>
        <w:t>韻。</w:t>
      </w:r>
      <w:r>
        <w:rPr>
          <w:rFonts w:hint="eastAsia" w:eastAsia="宋体"/>
          <w:lang w:eastAsia="zh-CN"/>
        </w:rPr>
        <w:t>《</w:t>
      </w:r>
      <w:r>
        <w:t>楚詞。天問</w:t>
      </w:r>
      <w:r>
        <w:rPr>
          <w:rFonts w:hint="eastAsia" w:eastAsia="宋体"/>
          <w:lang w:eastAsia="zh-CN"/>
        </w:rPr>
        <w:t>》</w:t>
      </w:r>
      <w:r>
        <w:t>：</w:t>
      </w:r>
      <w:r>
        <w:rPr>
          <w:rFonts w:hint="eastAsia" w:eastAsia="宋体"/>
          <w:lang w:eastAsia="zh-CN"/>
        </w:rPr>
        <w:t>“</w:t>
      </w:r>
      <w:r>
        <w:t>舜閔在家，父何以鰥？堯不姚告，二女何親？</w:t>
      </w:r>
      <w:r>
        <w:rPr>
          <w:rFonts w:hint="eastAsia" w:eastAsia="宋体"/>
          <w:lang w:eastAsia="zh-CN"/>
        </w:rPr>
        <w:t>”</w:t>
      </w:r>
      <w:r>
        <w:t>是古人讀</w:t>
      </w:r>
      <w:r>
        <w:rPr>
          <w:rFonts w:hint="eastAsia" w:eastAsia="宋体"/>
          <w:lang w:eastAsia="zh-CN"/>
        </w:rPr>
        <w:t>“</w:t>
      </w:r>
      <w:r>
        <w:t>鰥</w:t>
      </w:r>
      <w:r>
        <w:rPr>
          <w:rFonts w:hint="eastAsia" w:eastAsia="宋体"/>
          <w:lang w:eastAsia="zh-CN"/>
        </w:rPr>
        <w:t>”</w:t>
      </w:r>
      <w:r>
        <w:t>爲</w:t>
      </w:r>
    </w:p>
    <w:p w14:paraId="334C3700">
      <w:pPr>
        <w:rPr>
          <w:rFonts w:hint="eastAsia" w:eastAsia="宋体"/>
          <w:lang w:eastAsia="zh-CN"/>
        </w:rPr>
      </w:pPr>
      <w:r>
        <w:rPr>
          <w:rFonts w:hint="eastAsia" w:eastAsia="宋体"/>
          <w:lang w:eastAsia="zh-CN"/>
        </w:rPr>
        <w:t>“</w:t>
      </w:r>
      <w:r>
        <w:t>矜</w:t>
      </w:r>
      <w:r>
        <w:rPr>
          <w:rFonts w:hint="eastAsia" w:eastAsia="宋体"/>
          <w:lang w:eastAsia="zh-CN"/>
        </w:rPr>
        <w:t>”</w:t>
      </w:r>
      <w:r>
        <w:t>，故</w:t>
      </w:r>
      <w:r>
        <w:rPr>
          <w:rFonts w:hint="eastAsia" w:eastAsia="宋体"/>
          <w:lang w:eastAsia="zh-CN"/>
        </w:rPr>
        <w:t>《</w:t>
      </w:r>
      <w:r>
        <w:t>集韻</w:t>
      </w:r>
      <w:r>
        <w:rPr>
          <w:rFonts w:hint="eastAsia" w:eastAsia="宋体"/>
          <w:lang w:eastAsia="zh-CN"/>
        </w:rPr>
        <w:t>》</w:t>
      </w:r>
      <w:r>
        <w:t>通作</w:t>
      </w:r>
      <w:r>
        <w:rPr>
          <w:rFonts w:hint="eastAsia" w:eastAsia="宋体"/>
          <w:lang w:eastAsia="zh-CN"/>
        </w:rPr>
        <w:t>“</w:t>
      </w:r>
      <w:r>
        <w:t>矜</w:t>
      </w:r>
      <w:r>
        <w:rPr>
          <w:rFonts w:hint="eastAsia" w:eastAsia="宋体"/>
          <w:lang w:eastAsia="zh-CN"/>
        </w:rPr>
        <w:t>”</w:t>
      </w:r>
    </w:p>
    <w:p w14:paraId="08C93507">
      <w:r>
        <w:rPr>
          <w:rFonts w:hint="eastAsia" w:eastAsia="宋体"/>
          <w:lang w:eastAsia="zh-CN"/>
        </w:rPr>
        <w:t>《</w:t>
      </w:r>
      <w:r>
        <w:t>宋本論語釋文校勘記</w:t>
      </w:r>
      <w:r>
        <w:rPr>
          <w:rFonts w:hint="eastAsia" w:eastAsia="宋体"/>
          <w:lang w:eastAsia="zh-CN"/>
        </w:rPr>
        <w:t>》</w:t>
      </w:r>
      <w:r>
        <w:t>敬寡解、郭公解皆致確駁正郭亾尤確，所謂論古有識也。王</w:t>
      </w:r>
    </w:p>
    <w:p w14:paraId="458DD59B">
      <w:r>
        <w:t>念孫識。</w:t>
      </w:r>
    </w:p>
    <w:p w14:paraId="45EC699C">
      <w:r>
        <w:t>【第161页】</w:t>
      </w:r>
    </w:p>
    <w:p w14:paraId="233017CF">
      <w:pPr>
        <w:rPr>
          <w:rFonts w:hint="eastAsia" w:eastAsia="宋体"/>
          <w:lang w:eastAsia="zh-CN"/>
        </w:rPr>
      </w:pPr>
      <w:r>
        <w:rPr>
          <w:rFonts w:hint="eastAsia" w:eastAsia="宋体"/>
          <w:lang w:eastAsia="zh-CN"/>
        </w:rPr>
        <w:t>&lt;</w:t>
      </w:r>
      <w:r>
        <w:t>説明</w:t>
      </w:r>
      <w:r>
        <w:rPr>
          <w:rFonts w:hint="eastAsia" w:eastAsia="宋体"/>
          <w:lang w:eastAsia="zh-CN"/>
        </w:rPr>
        <w:t>&gt;</w:t>
      </w:r>
    </w:p>
    <w:p w14:paraId="5A91613B">
      <w:r>
        <w:rPr>
          <w:rFonts w:hint="eastAsia" w:eastAsia="宋体"/>
          <w:lang w:eastAsia="zh-CN"/>
        </w:rPr>
        <w:t>《</w:t>
      </w:r>
      <w:r>
        <w:t>識語</w:t>
      </w:r>
      <w:r>
        <w:rPr>
          <w:rFonts w:hint="eastAsia" w:eastAsia="宋体"/>
          <w:lang w:eastAsia="zh-CN"/>
        </w:rPr>
        <w:t>》</w:t>
      </w:r>
      <w:r>
        <w:t>載</w:t>
      </w:r>
      <w:r>
        <w:rPr>
          <w:rFonts w:hint="eastAsia" w:eastAsia="宋体"/>
          <w:lang w:eastAsia="zh-CN"/>
        </w:rPr>
        <w:t>《</w:t>
      </w:r>
      <w:r>
        <w:t>汪孟慈文集</w:t>
      </w:r>
      <w:r>
        <w:rPr>
          <w:rFonts w:hint="eastAsia" w:eastAsia="宋体"/>
          <w:lang w:eastAsia="zh-CN"/>
        </w:rPr>
        <w:t>》</w:t>
      </w:r>
      <w:r>
        <w:t>稿本標題爲編者所加寫作時間不詳殆作於嘉慶十九年甲戌至二十年</w:t>
      </w:r>
    </w:p>
    <w:p w14:paraId="684D2BE4">
      <w:r>
        <w:t>乙亥。二十年正月，王氏爲故友汪中撰</w:t>
      </w:r>
      <w:r>
        <w:rPr>
          <w:rFonts w:hint="eastAsia" w:eastAsia="宋体"/>
          <w:lang w:eastAsia="zh-CN"/>
        </w:rPr>
        <w:t>《</w:t>
      </w:r>
      <w:r>
        <w:t>述學叙</w:t>
      </w:r>
      <w:r>
        <w:rPr>
          <w:rFonts w:hint="eastAsia" w:eastAsia="宋体"/>
          <w:lang w:eastAsia="zh-CN"/>
        </w:rPr>
        <w:t>》</w:t>
      </w:r>
      <w:r>
        <w:t>，嗣後無與汪孟慈交往記録</w:t>
      </w:r>
    </w:p>
    <w:p w14:paraId="2C3D32E1">
      <w:pPr>
        <w:rPr>
          <w:rFonts w:hint="eastAsia" w:eastAsia="宋体"/>
          <w:lang w:eastAsia="zh-CN"/>
        </w:rPr>
      </w:pPr>
      <w:r>
        <w:rPr>
          <w:rFonts w:hint="eastAsia" w:eastAsia="宋体"/>
          <w:lang w:eastAsia="zh-CN"/>
        </w:rPr>
        <w:t>&lt;</w:t>
      </w:r>
      <w:r>
        <w:t>校注</w:t>
      </w:r>
      <w:r>
        <w:rPr>
          <w:rFonts w:hint="eastAsia" w:eastAsia="宋体"/>
          <w:lang w:eastAsia="zh-CN"/>
        </w:rPr>
        <w:t>&gt;</w:t>
      </w:r>
    </w:p>
    <w:p w14:paraId="77FE283D">
      <w:r>
        <w:rPr>
          <w:rFonts w:hint="eastAsia" w:eastAsia="宋体"/>
          <w:lang w:eastAsia="zh-CN"/>
        </w:rPr>
        <w:t>【</w:t>
      </w:r>
      <w:r>
        <w:t>一</w:t>
      </w:r>
      <w:r>
        <w:rPr>
          <w:rFonts w:hint="eastAsia" w:eastAsia="宋体"/>
          <w:lang w:eastAsia="zh-CN"/>
        </w:rPr>
        <w:t>】</w:t>
      </w:r>
      <w:r>
        <w:t>汪喜荀，一作喜孫，字孟慈汪中之子，嘉慶舉人，由員外郎出爲懷慶知府。有</w:t>
      </w:r>
      <w:r>
        <w:rPr>
          <w:rFonts w:hint="eastAsia" w:eastAsia="宋体"/>
          <w:lang w:eastAsia="zh-CN"/>
        </w:rPr>
        <w:t>《</w:t>
      </w:r>
      <w:r>
        <w:t>且住庵詩文</w:t>
      </w:r>
    </w:p>
    <w:p w14:paraId="1757C736">
      <w:r>
        <w:t>稿</w:t>
      </w:r>
      <w:r>
        <w:rPr>
          <w:rFonts w:hint="eastAsia" w:eastAsia="宋体"/>
          <w:lang w:eastAsia="zh-CN"/>
        </w:rPr>
        <w:t>》</w:t>
      </w:r>
      <w:r>
        <w:t>、</w:t>
      </w:r>
      <w:r>
        <w:rPr>
          <w:rFonts w:hint="eastAsia" w:eastAsia="宋体"/>
          <w:lang w:eastAsia="zh-CN"/>
        </w:rPr>
        <w:t>《</w:t>
      </w:r>
      <w:r>
        <w:t>汪孟慈文集</w:t>
      </w:r>
      <w:r>
        <w:rPr>
          <w:rFonts w:hint="eastAsia" w:eastAsia="宋体"/>
          <w:lang w:eastAsia="zh-CN"/>
        </w:rPr>
        <w:t>》</w:t>
      </w:r>
      <w:r>
        <w:t>、</w:t>
      </w:r>
      <w:r>
        <w:rPr>
          <w:rFonts w:hint="eastAsia" w:eastAsia="宋体"/>
          <w:lang w:eastAsia="zh-CN"/>
        </w:rPr>
        <w:t>《</w:t>
      </w:r>
      <w:r>
        <w:t>邃雅堂叢書</w:t>
      </w:r>
      <w:r>
        <w:rPr>
          <w:rFonts w:hint="eastAsia" w:eastAsia="宋体"/>
          <w:lang w:eastAsia="zh-CN"/>
        </w:rPr>
        <w:t>》</w:t>
      </w:r>
      <w:r>
        <w:t>。</w:t>
      </w:r>
      <w:r>
        <w:rPr>
          <w:rFonts w:hint="eastAsia" w:eastAsia="宋体"/>
          <w:lang w:eastAsia="zh-CN"/>
        </w:rPr>
        <w:t>《</w:t>
      </w:r>
      <w:r>
        <w:t>從政録</w:t>
      </w:r>
    </w:p>
    <w:p w14:paraId="72977DA6">
      <w:r>
        <w:t>￥重印江都汪氏叢書</w:t>
      </w:r>
      <w:r>
        <w:rPr>
          <w:rFonts w:hint="eastAsia" w:eastAsia="宋体"/>
          <w:lang w:eastAsia="zh-CN"/>
        </w:rPr>
        <w:t>》</w:t>
      </w:r>
      <w:r>
        <w:t>。</w:t>
      </w:r>
    </w:p>
    <w:p w14:paraId="32ED2BAB">
      <w:r>
        <w:t>等書。</w:t>
      </w:r>
    </w:p>
    <w:p w14:paraId="5DD62B4D">
      <w:r>
        <w:rPr>
          <w:rFonts w:hint="eastAsia" w:eastAsia="宋体"/>
          <w:lang w:eastAsia="zh-CN"/>
        </w:rPr>
        <w:t>【</w:t>
      </w:r>
      <w:r>
        <w:t>二</w:t>
      </w:r>
      <w:r>
        <w:rPr>
          <w:rFonts w:hint="eastAsia" w:eastAsia="宋体"/>
          <w:lang w:eastAsia="zh-CN"/>
        </w:rPr>
        <w:t>】《</w:t>
      </w:r>
      <w:r>
        <w:t>孔叢子</w:t>
      </w:r>
      <w:r>
        <w:rPr>
          <w:rFonts w:hint="eastAsia" w:eastAsia="宋体"/>
          <w:lang w:eastAsia="zh-CN"/>
        </w:rPr>
        <w:t>》</w:t>
      </w:r>
      <w:r>
        <w:t>，三卷别名</w:t>
      </w:r>
      <w:r>
        <w:rPr>
          <w:rFonts w:hint="eastAsia" w:eastAsia="宋体"/>
          <w:lang w:eastAsia="zh-CN"/>
        </w:rPr>
        <w:t>《</w:t>
      </w:r>
      <w:r>
        <w:t>連叢</w:t>
      </w:r>
      <w:r>
        <w:rPr>
          <w:rFonts w:hint="eastAsia" w:eastAsia="宋体"/>
          <w:lang w:eastAsia="zh-CN"/>
        </w:rPr>
        <w:t>》</w:t>
      </w:r>
      <w:r>
        <w:t>舊題秦末儒生孔鮒撰内附</w:t>
      </w:r>
      <w:r>
        <w:rPr>
          <w:rFonts w:hint="eastAsia" w:eastAsia="宋体"/>
          <w:lang w:eastAsia="zh-CN"/>
        </w:rPr>
        <w:t>《</w:t>
      </w:r>
      <w:r>
        <w:t>小爾雅</w:t>
      </w:r>
      <w:r>
        <w:rPr>
          <w:rFonts w:hint="eastAsia" w:eastAsia="宋体"/>
          <w:lang w:eastAsia="zh-CN"/>
        </w:rPr>
        <w:t>》</w:t>
      </w:r>
      <w:r>
        <w:t>。宋以來學界多疑此書</w:t>
      </w:r>
    </w:p>
    <w:p w14:paraId="016A4BF4">
      <w:r>
        <w:t>係三國魏王肅僞作，與</w:t>
      </w:r>
      <w:r>
        <w:rPr>
          <w:rFonts w:hint="eastAsia" w:eastAsia="宋体"/>
          <w:lang w:eastAsia="zh-CN"/>
        </w:rPr>
        <w:t>《</w:t>
      </w:r>
      <w:r>
        <w:t>書孔傳</w:t>
      </w:r>
      <w:r>
        <w:rPr>
          <w:rFonts w:hint="eastAsia" w:eastAsia="宋体"/>
          <w:lang w:eastAsia="zh-CN"/>
        </w:rPr>
        <w:t>》</w:t>
      </w:r>
      <w:r>
        <w:t>、</w:t>
      </w:r>
      <w:r>
        <w:rPr>
          <w:rFonts w:hint="eastAsia" w:eastAsia="宋体"/>
          <w:lang w:eastAsia="zh-CN"/>
        </w:rPr>
        <w:t>《</w:t>
      </w:r>
      <w:r>
        <w:t>孔子家語</w:t>
      </w:r>
      <w:r>
        <w:rPr>
          <w:rFonts w:hint="eastAsia" w:eastAsia="宋体"/>
          <w:lang w:eastAsia="zh-CN"/>
        </w:rPr>
        <w:t>》</w:t>
      </w:r>
      <w:r>
        <w:t>同出一轍</w:t>
      </w:r>
    </w:p>
    <w:p w14:paraId="1B7B69F2">
      <w:r>
        <w:t>【第162页】</w:t>
      </w:r>
    </w:p>
    <w:p w14:paraId="17FF2BED">
      <w:r>
        <w:t>書札</w:t>
      </w:r>
    </w:p>
    <w:p w14:paraId="1348FA64">
      <w:r>
        <w:t>與程易</w:t>
      </w:r>
    </w:p>
    <w:p w14:paraId="33FBD1D7">
      <w:r>
        <w:t>疇論戈戟書</w:t>
      </w:r>
    </w:p>
    <w:p w14:paraId="251063FB">
      <w:r>
        <w:t>閲</w:t>
      </w:r>
      <w:r>
        <w:rPr>
          <w:rFonts w:hint="eastAsia" w:eastAsia="宋体"/>
          <w:lang w:eastAsia="zh-CN"/>
        </w:rPr>
        <w:t>《</w:t>
      </w:r>
      <w:r>
        <w:t>重定戟考</w:t>
      </w:r>
      <w:r>
        <w:rPr>
          <w:rFonts w:hint="eastAsia" w:eastAsia="宋体"/>
          <w:lang w:eastAsia="zh-CN"/>
        </w:rPr>
        <w:t>》</w:t>
      </w:r>
      <w:r>
        <w:t>，始知内之有刃者即其刺。近閲唐釋慧苑</w:t>
      </w:r>
      <w:r>
        <w:rPr>
          <w:rFonts w:hint="eastAsia" w:eastAsia="宋体"/>
          <w:lang w:eastAsia="zh-CN"/>
        </w:rPr>
        <w:t>《</w:t>
      </w:r>
      <w:r>
        <w:t>華嚴經音義</w:t>
      </w:r>
      <w:r>
        <w:rPr>
          <w:rFonts w:hint="eastAsia" w:eastAsia="宋体"/>
          <w:lang w:eastAsia="zh-CN"/>
        </w:rPr>
        <w:t>》</w:t>
      </w:r>
      <w:r>
        <w:t>卷第十五</w:t>
      </w:r>
      <w:r>
        <w:rPr>
          <w:rFonts w:hint="eastAsia" w:eastAsia="宋体"/>
          <w:lang w:eastAsia="zh-CN"/>
        </w:rPr>
        <w:t>《</w:t>
      </w:r>
      <w:r>
        <w:t>賢</w:t>
      </w:r>
    </w:p>
    <w:p w14:paraId="5DFAFEF1">
      <w:r>
        <w:t>首品</w:t>
      </w:r>
      <w:r>
        <w:rPr>
          <w:rFonts w:hint="eastAsia" w:eastAsia="宋体"/>
          <w:lang w:eastAsia="zh-CN"/>
        </w:rPr>
        <w:t>》</w:t>
      </w:r>
      <w:r>
        <w:t>下云：</w:t>
      </w:r>
      <w:r>
        <w:rPr>
          <w:rFonts w:hint="eastAsia" w:eastAsia="宋体"/>
          <w:lang w:eastAsia="zh-CN"/>
        </w:rPr>
        <w:t>“</w:t>
      </w:r>
      <w:r>
        <w:t>按</w:t>
      </w:r>
      <w:r>
        <w:rPr>
          <w:rFonts w:hint="eastAsia" w:eastAsia="宋体"/>
          <w:lang w:eastAsia="zh-CN"/>
        </w:rPr>
        <w:t>《</w:t>
      </w:r>
      <w:r>
        <w:t>論語圖</w:t>
      </w:r>
      <w:r>
        <w:rPr>
          <w:rFonts w:hint="eastAsia" w:eastAsia="宋体"/>
          <w:lang w:eastAsia="zh-CN"/>
        </w:rPr>
        <w:t>》</w:t>
      </w:r>
      <w:r>
        <w:t>，戈形旁出一刃也，戟形旁出二刃也。</w:t>
      </w:r>
      <w:r>
        <w:rPr>
          <w:rFonts w:hint="eastAsia" w:eastAsia="宋体"/>
          <w:lang w:eastAsia="zh-CN"/>
        </w:rPr>
        <w:t>”</w:t>
      </w:r>
      <w:r>
        <w:t>與</w:t>
      </w:r>
      <w:r>
        <w:rPr>
          <w:rFonts w:hint="eastAsia" w:eastAsia="宋体"/>
          <w:lang w:eastAsia="zh-CN"/>
        </w:rPr>
        <w:t>《</w:t>
      </w:r>
      <w:r>
        <w:t>二儀寶録</w:t>
      </w:r>
      <w:r>
        <w:rPr>
          <w:rFonts w:hint="eastAsia" w:eastAsia="宋体"/>
          <w:lang w:eastAsia="zh-CN"/>
        </w:rPr>
        <w:t>》</w:t>
      </w:r>
      <w:r>
        <w:t>説正同</w:t>
      </w:r>
    </w:p>
    <w:p w14:paraId="62603435">
      <w:r>
        <w:t>劉盼遂按右文見程氏</w:t>
      </w:r>
      <w:r>
        <w:rPr>
          <w:rFonts w:hint="eastAsia" w:eastAsia="宋体"/>
          <w:lang w:eastAsia="zh-CN"/>
        </w:rPr>
        <w:t>《</w:t>
      </w:r>
      <w:r>
        <w:t>考工創物小記</w:t>
      </w:r>
      <w:r>
        <w:rPr>
          <w:rFonts w:hint="eastAsia" w:eastAsia="宋体"/>
          <w:lang w:eastAsia="zh-CN"/>
        </w:rPr>
        <w:t>》</w:t>
      </w:r>
      <w:r>
        <w:t>卷二</w:t>
      </w:r>
      <w:r>
        <w:rPr>
          <w:rFonts w:hint="eastAsia" w:eastAsia="宋体"/>
          <w:lang w:eastAsia="zh-CN"/>
        </w:rPr>
        <w:t>《</w:t>
      </w:r>
      <w:r>
        <w:t>冶氏爲戈戟考</w:t>
      </w:r>
      <w:r>
        <w:rPr>
          <w:rFonts w:hint="eastAsia" w:eastAsia="宋体"/>
          <w:lang w:eastAsia="zh-CN"/>
        </w:rPr>
        <w:t>》</w:t>
      </w:r>
      <w:r>
        <w:t>中引</w:t>
      </w:r>
    </w:p>
    <w:p w14:paraId="4584EB32">
      <w:pPr>
        <w:rPr>
          <w:rFonts w:hint="eastAsia" w:eastAsia="宋体"/>
          <w:lang w:eastAsia="zh-CN"/>
        </w:rPr>
      </w:pPr>
      <w:r>
        <w:rPr>
          <w:rFonts w:hint="eastAsia" w:eastAsia="宋体"/>
          <w:lang w:eastAsia="zh-CN"/>
        </w:rPr>
        <w:t>&lt;</w:t>
      </w:r>
      <w:r>
        <w:t>説明</w:t>
      </w:r>
      <w:r>
        <w:rPr>
          <w:rFonts w:hint="eastAsia" w:eastAsia="宋体"/>
          <w:lang w:eastAsia="zh-CN"/>
        </w:rPr>
        <w:t>&gt;</w:t>
      </w:r>
    </w:p>
    <w:p w14:paraId="7FFE6AC6">
      <w:r>
        <w:t>王念孫致程易疇書載</w:t>
      </w:r>
      <w:r>
        <w:rPr>
          <w:rFonts w:hint="eastAsia" w:eastAsia="宋体"/>
          <w:lang w:eastAsia="zh-CN"/>
        </w:rPr>
        <w:t>《</w:t>
      </w:r>
      <w:r>
        <w:t>王石臞文集補編</w:t>
      </w:r>
      <w:r>
        <w:rPr>
          <w:rFonts w:hint="eastAsia" w:eastAsia="宋体"/>
          <w:lang w:eastAsia="zh-CN"/>
        </w:rPr>
        <w:t>》</w:t>
      </w:r>
      <w:r>
        <w:t>。王、程相交在乾隆四十一至四十五年此書應作於</w:t>
      </w:r>
    </w:p>
    <w:p w14:paraId="2F0DB1A3">
      <w:r>
        <w:t>此時。</w:t>
      </w:r>
    </w:p>
    <w:p w14:paraId="5A8A52F5">
      <w:pPr>
        <w:rPr>
          <w:rFonts w:hint="eastAsia" w:eastAsia="宋体"/>
          <w:lang w:eastAsia="zh-CN"/>
        </w:rPr>
      </w:pPr>
      <w:r>
        <w:rPr>
          <w:rFonts w:hint="eastAsia" w:eastAsia="宋体"/>
          <w:lang w:eastAsia="zh-CN"/>
        </w:rPr>
        <w:t>&lt;</w:t>
      </w:r>
      <w:r>
        <w:t>校注</w:t>
      </w:r>
      <w:r>
        <w:rPr>
          <w:rFonts w:hint="eastAsia" w:eastAsia="宋体"/>
          <w:lang w:eastAsia="zh-CN"/>
        </w:rPr>
        <w:t>&gt;</w:t>
      </w:r>
    </w:p>
    <w:p w14:paraId="3ABC70D5">
      <w:r>
        <w:rPr>
          <w:rFonts w:hint="eastAsia" w:eastAsia="宋体"/>
          <w:lang w:eastAsia="zh-CN"/>
        </w:rPr>
        <w:t>【</w:t>
      </w:r>
      <w:r>
        <w:t>一</w:t>
      </w:r>
      <w:r>
        <w:rPr>
          <w:rFonts w:hint="eastAsia" w:eastAsia="宋体"/>
          <w:lang w:eastAsia="zh-CN"/>
        </w:rPr>
        <w:t>】</w:t>
      </w:r>
      <w:r>
        <w:t>程易疇，初名易，字瑶田，後改字易田，又字易疇，號讓堂，又號亦田、伯益，安徽歙縣人。師承</w:t>
      </w:r>
    </w:p>
    <w:p w14:paraId="3A5D2CAA">
      <w:r>
        <w:t>江永，長於名物考證有</w:t>
      </w:r>
      <w:r>
        <w:rPr>
          <w:rFonts w:hint="eastAsia" w:eastAsia="宋体"/>
          <w:lang w:eastAsia="zh-CN"/>
        </w:rPr>
        <w:t>《</w:t>
      </w:r>
      <w:r>
        <w:t>通藝録</w:t>
      </w:r>
      <w:r>
        <w:rPr>
          <w:rFonts w:hint="eastAsia" w:eastAsia="宋体"/>
          <w:lang w:eastAsia="zh-CN"/>
        </w:rPr>
        <w:t>》</w:t>
      </w:r>
      <w:r>
        <w:t>四十二卷、</w:t>
      </w:r>
      <w:r>
        <w:rPr>
          <w:rFonts w:hint="eastAsia" w:eastAsia="宋体"/>
          <w:lang w:eastAsia="zh-CN"/>
        </w:rPr>
        <w:t>《</w:t>
      </w:r>
      <w:r>
        <w:t>考工創物小記</w:t>
      </w:r>
      <w:r>
        <w:rPr>
          <w:rFonts w:hint="eastAsia" w:eastAsia="宋体"/>
          <w:lang w:eastAsia="zh-CN"/>
        </w:rPr>
        <w:t>》</w:t>
      </w:r>
      <w:r>
        <w:t>八卷</w:t>
      </w:r>
    </w:p>
    <w:p w14:paraId="13A62839">
      <w:r>
        <w:t>【第163页】</w:t>
      </w:r>
    </w:p>
    <w:p w14:paraId="5D62C822">
      <w:pPr>
        <w:rPr>
          <w:rFonts w:hint="eastAsia" w:eastAsia="宋体"/>
          <w:lang w:eastAsia="zh-CN"/>
        </w:rPr>
      </w:pPr>
      <w:r>
        <w:t>與邵二雲書</w:t>
      </w:r>
      <w:r>
        <w:rPr>
          <w:rFonts w:hint="eastAsia" w:eastAsia="宋体"/>
          <w:lang w:eastAsia="zh-CN"/>
        </w:rPr>
        <w:t>【</w:t>
      </w:r>
    </w:p>
    <w:p w14:paraId="564EBC01">
      <w:r>
        <w:rPr>
          <w:rFonts w:hint="eastAsia" w:eastAsia="宋体"/>
          <w:lang w:eastAsia="zh-CN"/>
        </w:rPr>
        <w:t>《</w:t>
      </w:r>
      <w:r>
        <w:t>知不足齋叢書</w:t>
      </w:r>
      <w:r>
        <w:rPr>
          <w:rFonts w:hint="eastAsia" w:eastAsia="宋体"/>
          <w:lang w:eastAsia="zh-CN"/>
        </w:rPr>
        <w:t>》</w:t>
      </w:r>
      <w:r>
        <w:t>一套繳上。曩注</w:t>
      </w:r>
      <w:r>
        <w:rPr>
          <w:rFonts w:hint="eastAsia" w:eastAsia="宋体"/>
          <w:lang w:eastAsia="zh-CN"/>
        </w:rPr>
        <w:t>《</w:t>
      </w:r>
      <w:r>
        <w:t>廣雅</w:t>
      </w:r>
      <w:r>
        <w:rPr>
          <w:rFonts w:hint="eastAsia" w:eastAsia="宋体"/>
          <w:lang w:eastAsia="zh-CN"/>
        </w:rPr>
        <w:t>》“</w:t>
      </w:r>
      <w:r>
        <w:t>葆，本也</w:t>
      </w:r>
      <w:r>
        <w:rPr>
          <w:rFonts w:hint="eastAsia" w:eastAsia="宋体"/>
          <w:lang w:eastAsia="zh-CN"/>
        </w:rPr>
        <w:t>”</w:t>
      </w:r>
      <w:r>
        <w:t>，而不解其義。又讀</w:t>
      </w:r>
      <w:r>
        <w:rPr>
          <w:rFonts w:hint="eastAsia" w:eastAsia="宋体"/>
          <w:lang w:eastAsia="zh-CN"/>
        </w:rPr>
        <w:t>《</w:t>
      </w:r>
      <w:r>
        <w:t>詩傳</w:t>
      </w:r>
      <w:r>
        <w:rPr>
          <w:rFonts w:hint="eastAsia" w:eastAsia="宋体"/>
          <w:lang w:eastAsia="zh-CN"/>
        </w:rPr>
        <w:t>》“</w:t>
      </w:r>
      <w:r>
        <w:t>苞</w:t>
      </w:r>
    </w:p>
    <w:p w14:paraId="26FE5FE0">
      <w:r>
        <w:t>本也</w:t>
      </w:r>
      <w:r>
        <w:rPr>
          <w:rFonts w:hint="eastAsia" w:eastAsia="宋体"/>
          <w:lang w:eastAsia="zh-CN"/>
        </w:rPr>
        <w:t>”</w:t>
      </w:r>
      <w:r>
        <w:t>亦不解其義。竊疑</w:t>
      </w:r>
      <w:r>
        <w:rPr>
          <w:rFonts w:hint="eastAsia" w:eastAsia="宋体"/>
          <w:lang w:eastAsia="zh-CN"/>
        </w:rPr>
        <w:t>“</w:t>
      </w:r>
      <w:r>
        <w:t>浸彼苞稂</w:t>
      </w:r>
      <w:r>
        <w:rPr>
          <w:rFonts w:hint="eastAsia" w:eastAsia="宋体"/>
          <w:lang w:eastAsia="zh-CN"/>
        </w:rPr>
        <w:t>”</w:t>
      </w:r>
      <w:r>
        <w:t>、</w:t>
      </w:r>
      <w:r>
        <w:rPr>
          <w:rFonts w:hint="eastAsia" w:eastAsia="宋体"/>
          <w:lang w:eastAsia="zh-CN"/>
        </w:rPr>
        <w:t>“</w:t>
      </w:r>
      <w:r>
        <w:t>如竹苞矣</w:t>
      </w:r>
      <w:r>
        <w:rPr>
          <w:rFonts w:hint="eastAsia" w:eastAsia="宋体"/>
          <w:lang w:eastAsia="zh-CN"/>
        </w:rPr>
        <w:t>”</w:t>
      </w:r>
      <w:r>
        <w:t>、</w:t>
      </w:r>
      <w:r>
        <w:rPr>
          <w:rFonts w:hint="eastAsia" w:eastAsia="宋体"/>
          <w:lang w:eastAsia="zh-CN"/>
        </w:rPr>
        <w:t>“</w:t>
      </w:r>
      <w:r>
        <w:t>實方實苞</w:t>
      </w:r>
      <w:r>
        <w:rPr>
          <w:rFonts w:hint="eastAsia" w:eastAsia="宋体"/>
          <w:lang w:eastAsia="zh-CN"/>
        </w:rPr>
        <w:t>”</w:t>
      </w:r>
      <w:r>
        <w:t>、</w:t>
      </w:r>
      <w:r>
        <w:rPr>
          <w:rFonts w:hint="eastAsia" w:eastAsia="宋体"/>
          <w:lang w:eastAsia="zh-CN"/>
        </w:rPr>
        <w:t>“</w:t>
      </w:r>
      <w:r>
        <w:t>苞有三櫱</w:t>
      </w:r>
      <w:r>
        <w:rPr>
          <w:rFonts w:hint="eastAsia" w:eastAsia="宋体"/>
          <w:lang w:eastAsia="zh-CN"/>
        </w:rPr>
        <w:t>”</w:t>
      </w:r>
      <w:r>
        <w:t>皆不當訓</w:t>
      </w:r>
    </w:p>
    <w:p w14:paraId="3EF9C459">
      <w:pPr>
        <w:rPr>
          <w:rFonts w:hint="eastAsia" w:eastAsia="宋体"/>
          <w:lang w:eastAsia="zh-CN"/>
        </w:rPr>
      </w:pPr>
      <w:r>
        <w:t>爲本。昨偶閲</w:t>
      </w:r>
      <w:r>
        <w:rPr>
          <w:rFonts w:hint="eastAsia" w:eastAsia="宋体"/>
          <w:lang w:eastAsia="zh-CN"/>
        </w:rPr>
        <w:t>《</w:t>
      </w:r>
      <w:r>
        <w:t>玉篇+草部</w:t>
      </w:r>
      <w:r>
        <w:rPr>
          <w:rFonts w:hint="eastAsia" w:eastAsia="宋体"/>
          <w:lang w:eastAsia="zh-CN"/>
        </w:rPr>
        <w:t>》“</w:t>
      </w:r>
      <w:r>
        <w:t>䔿</w:t>
      </w:r>
      <w:r>
        <w:rPr>
          <w:rFonts w:hint="eastAsia" w:eastAsia="宋体"/>
          <w:lang w:eastAsia="zh-CN"/>
        </w:rPr>
        <w:t>”</w:t>
      </w:r>
      <w:r>
        <w:t>字注云：</w:t>
      </w:r>
      <w:r>
        <w:rPr>
          <w:rFonts w:hint="eastAsia" w:eastAsia="宋体"/>
          <w:lang w:eastAsia="zh-CN"/>
        </w:rPr>
        <w:t>“</w:t>
      </w:r>
      <w:r>
        <w:t>本，䔿草叢生。</w:t>
      </w:r>
      <w:r>
        <w:rPr>
          <w:rFonts w:hint="eastAsia" w:eastAsia="宋体"/>
          <w:lang w:eastAsia="zh-CN"/>
        </w:rPr>
        <w:t>”</w:t>
      </w:r>
      <w:r>
        <w:t>字或作</w:t>
      </w:r>
      <w:r>
        <w:rPr>
          <w:rFonts w:hint="eastAsia" w:eastAsia="宋体"/>
          <w:lang w:eastAsia="zh-CN"/>
        </w:rPr>
        <w:t>“</w:t>
      </w:r>
      <w:r>
        <w:t>苯</w:t>
      </w:r>
      <w:r>
        <w:rPr>
          <w:rFonts w:hint="eastAsia" w:eastAsia="宋体"/>
          <w:lang w:eastAsia="zh-CN"/>
        </w:rPr>
        <w:t>”</w:t>
      </w:r>
      <w:r>
        <w:t>，</w:t>
      </w:r>
      <w:r>
        <w:rPr>
          <w:rFonts w:hint="eastAsia" w:eastAsia="宋体"/>
          <w:lang w:eastAsia="zh-CN"/>
        </w:rPr>
        <w:t>《</w:t>
      </w:r>
      <w:r>
        <w:t>西京賦</w:t>
      </w:r>
      <w:r>
        <w:rPr>
          <w:rFonts w:hint="eastAsia" w:eastAsia="宋体"/>
          <w:lang w:eastAsia="zh-CN"/>
        </w:rPr>
        <w:t>》</w:t>
      </w:r>
      <w:r>
        <w:t>：</w:t>
      </w:r>
      <w:r>
        <w:rPr>
          <w:rFonts w:hint="eastAsia" w:eastAsia="宋体"/>
          <w:lang w:eastAsia="zh-CN"/>
        </w:rPr>
        <w:t>“</w:t>
      </w:r>
      <w:r>
        <w:t>苯䔿蓬茸。</w:t>
      </w:r>
      <w:r>
        <w:rPr>
          <w:rFonts w:hint="eastAsia" w:eastAsia="宋体"/>
          <w:lang w:eastAsia="zh-CN"/>
        </w:rPr>
        <w:t>”</w:t>
      </w:r>
    </w:p>
    <w:p w14:paraId="18781C24">
      <w:r>
        <w:t>始知</w:t>
      </w:r>
      <w:r>
        <w:rPr>
          <w:rFonts w:hint="eastAsia" w:eastAsia="宋体"/>
          <w:lang w:eastAsia="zh-CN"/>
        </w:rPr>
        <w:t>《</w:t>
      </w:r>
      <w:r>
        <w:t>傳</w:t>
      </w:r>
      <w:r>
        <w:rPr>
          <w:rFonts w:hint="eastAsia" w:eastAsia="宋体"/>
          <w:lang w:eastAsia="zh-CN"/>
        </w:rPr>
        <w:t>》</w:t>
      </w:r>
      <w:r>
        <w:t>訓苞爲本者，乃叢生之義，非根本之義也。</w:t>
      </w:r>
      <w:r>
        <w:rPr>
          <w:rFonts w:hint="eastAsia" w:eastAsia="宋体"/>
          <w:lang w:eastAsia="zh-CN"/>
        </w:rPr>
        <w:t>《</w:t>
      </w:r>
      <w:r>
        <w:t>斯干</w:t>
      </w:r>
      <w:r>
        <w:rPr>
          <w:rFonts w:hint="eastAsia" w:eastAsia="宋体"/>
          <w:lang w:eastAsia="zh-CN"/>
        </w:rPr>
        <w:t>》</w:t>
      </w:r>
      <w:r>
        <w:t>箋云：</w:t>
      </w:r>
      <w:r>
        <w:rPr>
          <w:rFonts w:hint="eastAsia" w:eastAsia="宋体"/>
          <w:lang w:eastAsia="zh-CN"/>
        </w:rPr>
        <w:t>“</w:t>
      </w:r>
      <w:r>
        <w:t>言時民殷衆，如竹之本</w:t>
      </w:r>
    </w:p>
    <w:p w14:paraId="6BC4B399">
      <w:r>
        <w:t>生。</w:t>
      </w:r>
      <w:r>
        <w:rPr>
          <w:rFonts w:hint="eastAsia" w:eastAsia="宋体"/>
          <w:lang w:eastAsia="zh-CN"/>
        </w:rPr>
        <w:t>”</w:t>
      </w:r>
      <w:r>
        <w:t>本生猶言叢生，故以比民之殷衆。故孫炎云：</w:t>
      </w:r>
      <w:r>
        <w:rPr>
          <w:rFonts w:hint="eastAsia" w:eastAsia="宋体"/>
          <w:lang w:eastAsia="zh-CN"/>
        </w:rPr>
        <w:t>“</w:t>
      </w:r>
      <w:r>
        <w:t>物叢生。</w:t>
      </w:r>
      <w:r>
        <w:rPr>
          <w:rFonts w:hint="eastAsia" w:eastAsia="宋体"/>
          <w:lang w:eastAsia="zh-CN"/>
        </w:rPr>
        <w:t>”</w:t>
      </w:r>
      <w:r>
        <w:t>非根本之義明矣。</w:t>
      </w:r>
      <w:r>
        <w:rPr>
          <w:rFonts w:hint="eastAsia" w:eastAsia="宋体"/>
          <w:lang w:eastAsia="zh-CN"/>
        </w:rPr>
        <w:t>《</w:t>
      </w:r>
      <w:r>
        <w:t>生民</w:t>
      </w:r>
      <w:r>
        <w:rPr>
          <w:rFonts w:hint="eastAsia" w:eastAsia="宋体"/>
          <w:lang w:eastAsia="zh-CN"/>
        </w:rPr>
        <w:t>》</w:t>
      </w:r>
      <w:r>
        <w:t>箋</w:t>
      </w:r>
    </w:p>
    <w:p w14:paraId="7B3048B1">
      <w:r>
        <w:t>云：</w:t>
      </w:r>
      <w:r>
        <w:rPr>
          <w:rFonts w:hint="eastAsia" w:eastAsia="宋体"/>
          <w:lang w:eastAsia="zh-CN"/>
        </w:rPr>
        <w:t>“</w:t>
      </w:r>
      <w:r>
        <w:t>豐、苞，亦茂也。</w:t>
      </w:r>
      <w:r>
        <w:rPr>
          <w:rFonts w:hint="eastAsia" w:eastAsia="宋体"/>
          <w:lang w:eastAsia="zh-CN"/>
        </w:rPr>
        <w:t>”《</w:t>
      </w:r>
      <w:r>
        <w:t>長發</w:t>
      </w:r>
      <w:r>
        <w:rPr>
          <w:rFonts w:hint="eastAsia" w:eastAsia="宋体"/>
          <w:lang w:eastAsia="zh-CN"/>
        </w:rPr>
        <w:t>》</w:t>
      </w:r>
      <w:r>
        <w:t>箋云：</w:t>
      </w:r>
      <w:r>
        <w:rPr>
          <w:rFonts w:hint="eastAsia" w:eastAsia="宋体"/>
          <w:lang w:eastAsia="zh-CN"/>
        </w:rPr>
        <w:t>“</w:t>
      </w:r>
      <w:r>
        <w:t>苞，豐也。</w:t>
      </w:r>
      <w:r>
        <w:rPr>
          <w:rFonts w:hint="eastAsia" w:eastAsia="宋体"/>
          <w:lang w:eastAsia="zh-CN"/>
        </w:rPr>
        <w:t>”</w:t>
      </w:r>
      <w:r>
        <w:t>皆足增成</w:t>
      </w:r>
      <w:r>
        <w:rPr>
          <w:rFonts w:hint="eastAsia" w:eastAsia="宋体"/>
          <w:lang w:eastAsia="zh-CN"/>
        </w:rPr>
        <w:t>《</w:t>
      </w:r>
      <w:r>
        <w:t>傳</w:t>
      </w:r>
      <w:r>
        <w:rPr>
          <w:rFonts w:hint="eastAsia" w:eastAsia="宋体"/>
          <w:lang w:eastAsia="zh-CN"/>
        </w:rPr>
        <w:t>》</w:t>
      </w:r>
      <w:r>
        <w:t>義，而</w:t>
      </w:r>
      <w:r>
        <w:rPr>
          <w:rFonts w:hint="eastAsia" w:eastAsia="宋体"/>
          <w:lang w:eastAsia="zh-CN"/>
        </w:rPr>
        <w:t>《</w:t>
      </w:r>
      <w:r>
        <w:t>正義</w:t>
      </w:r>
      <w:r>
        <w:rPr>
          <w:rFonts w:hint="eastAsia" w:eastAsia="宋体"/>
          <w:lang w:eastAsia="zh-CN"/>
        </w:rPr>
        <w:t>》</w:t>
      </w:r>
      <w:r>
        <w:t>以爲易</w:t>
      </w:r>
      <w:r>
        <w:rPr>
          <w:rFonts w:hint="eastAsia" w:eastAsia="宋体"/>
          <w:lang w:eastAsia="zh-CN"/>
        </w:rPr>
        <w:t>《</w:t>
      </w:r>
      <w:r>
        <w:t>傳</w:t>
      </w:r>
      <w:r>
        <w:rPr>
          <w:rFonts w:hint="eastAsia" w:eastAsia="宋体"/>
          <w:lang w:eastAsia="zh-CN"/>
        </w:rPr>
        <w:t>》</w:t>
      </w:r>
      <w:r>
        <w:t>，失</w:t>
      </w:r>
    </w:p>
    <w:p w14:paraId="06B52A4E">
      <w:r>
        <w:t>其旨矣。</w:t>
      </w:r>
      <w:r>
        <w:rPr>
          <w:rFonts w:hint="eastAsia" w:eastAsia="宋体"/>
          <w:lang w:eastAsia="zh-CN"/>
        </w:rPr>
        <w:t>《</w:t>
      </w:r>
      <w:r>
        <w:t>廣雅</w:t>
      </w:r>
      <w:r>
        <w:rPr>
          <w:rFonts w:hint="eastAsia" w:eastAsia="宋体"/>
          <w:lang w:eastAsia="zh-CN"/>
        </w:rPr>
        <w:t>》</w:t>
      </w:r>
      <w:r>
        <w:t>云：</w:t>
      </w:r>
      <w:r>
        <w:rPr>
          <w:rFonts w:hint="eastAsia" w:eastAsia="宋体"/>
          <w:lang w:eastAsia="zh-CN"/>
        </w:rPr>
        <w:t>“</w:t>
      </w:r>
      <w:r>
        <w:t>葆、科，本也。</w:t>
      </w:r>
      <w:r>
        <w:rPr>
          <w:rFonts w:hint="eastAsia" w:eastAsia="宋体"/>
          <w:lang w:eastAsia="zh-CN"/>
        </w:rPr>
        <w:t>”</w:t>
      </w:r>
      <w:r>
        <w:t>又云：</w:t>
      </w:r>
      <w:r>
        <w:rPr>
          <w:rFonts w:hint="eastAsia" w:eastAsia="宋体"/>
          <w:lang w:eastAsia="zh-CN"/>
        </w:rPr>
        <w:t>“</w:t>
      </w:r>
      <w:r>
        <w:t>科，叢也。</w:t>
      </w:r>
      <w:r>
        <w:rPr>
          <w:rFonts w:hint="eastAsia" w:eastAsia="宋体"/>
          <w:lang w:eastAsia="zh-CN"/>
        </w:rPr>
        <w:t>”“</w:t>
      </w:r>
      <w:r>
        <w:t>䓮，葆也。</w:t>
      </w:r>
      <w:r>
        <w:rPr>
          <w:rFonts w:hint="eastAsia" w:eastAsia="宋体"/>
          <w:lang w:eastAsia="zh-CN"/>
        </w:rPr>
        <w:t>”《</w:t>
      </w:r>
      <w:r>
        <w:t>説文</w:t>
      </w:r>
      <w:r>
        <w:rPr>
          <w:rFonts w:hint="eastAsia" w:eastAsia="宋体"/>
          <w:lang w:eastAsia="zh-CN"/>
        </w:rPr>
        <w:t>》“</w:t>
      </w:r>
      <w:r>
        <w:t>葆草盛貌。</w:t>
      </w:r>
      <w:r>
        <w:rPr>
          <w:rFonts w:hint="eastAsia" w:eastAsia="宋体"/>
          <w:lang w:eastAsia="zh-CN"/>
        </w:rPr>
        <w:t>”“</w:t>
      </w:r>
      <w:r>
        <w:t>䓮細草</w:t>
      </w:r>
    </w:p>
    <w:p w14:paraId="270674B4">
      <w:r>
        <w:t>叢生也。</w:t>
      </w:r>
      <w:r>
        <w:rPr>
          <w:rFonts w:hint="eastAsia" w:eastAsia="宋体"/>
          <w:lang w:eastAsia="zh-CN"/>
        </w:rPr>
        <w:t>”</w:t>
      </w:r>
      <w:r>
        <w:t>則葆、苞古蓋通用。未知有當與否，唯先生裁之。又李氏</w:t>
      </w:r>
      <w:r>
        <w:rPr>
          <w:rFonts w:hint="eastAsia" w:eastAsia="宋体"/>
          <w:lang w:eastAsia="zh-CN"/>
        </w:rPr>
        <w:t>《</w:t>
      </w:r>
      <w:r>
        <w:t>周易集解</w:t>
      </w:r>
      <w:r>
        <w:rPr>
          <w:rFonts w:hint="eastAsia" w:eastAsia="宋体"/>
          <w:lang w:eastAsia="zh-CN"/>
        </w:rPr>
        <w:t>》“</w:t>
      </w:r>
      <w:r>
        <w:t>繫于苞桑</w:t>
      </w:r>
      <w:r>
        <w:rPr>
          <w:rFonts w:hint="eastAsia" w:eastAsia="宋体"/>
          <w:lang w:eastAsia="zh-CN"/>
        </w:rPr>
        <w:t>”</w:t>
      </w:r>
      <w:r>
        <w:t>下</w:t>
      </w:r>
    </w:p>
    <w:p w14:paraId="73A39B9A">
      <w:r>
        <w:t>所列古訓，必有與</w:t>
      </w:r>
      <w:r>
        <w:rPr>
          <w:rFonts w:hint="eastAsia" w:eastAsia="宋体"/>
          <w:lang w:eastAsia="zh-CN"/>
        </w:rPr>
        <w:t>《</w:t>
      </w:r>
      <w:r>
        <w:t>爾雅</w:t>
      </w:r>
      <w:r>
        <w:rPr>
          <w:rFonts w:hint="eastAsia" w:eastAsia="宋体"/>
          <w:lang w:eastAsia="zh-CN"/>
        </w:rPr>
        <w:t>》</w:t>
      </w:r>
      <w:r>
        <w:t>、</w:t>
      </w:r>
      <w:r>
        <w:rPr>
          <w:rFonts w:hint="eastAsia" w:eastAsia="宋体"/>
          <w:lang w:eastAsia="zh-CN"/>
        </w:rPr>
        <w:t>《</w:t>
      </w:r>
      <w:r>
        <w:t>毛詩</w:t>
      </w:r>
      <w:r>
        <w:rPr>
          <w:rFonts w:hint="eastAsia" w:eastAsia="宋体"/>
          <w:lang w:eastAsia="zh-CN"/>
        </w:rPr>
        <w:t>》</w:t>
      </w:r>
      <w:r>
        <w:t>相發明者，並祈録示，餘不一一。年侍王念孫頓首</w:t>
      </w:r>
    </w:p>
    <w:p w14:paraId="1551143C">
      <w:r>
        <w:t>李氏案曰：王氏所著</w:t>
      </w:r>
      <w:r>
        <w:rPr>
          <w:rFonts w:hint="eastAsia" w:eastAsia="宋体"/>
          <w:lang w:eastAsia="zh-CN"/>
        </w:rPr>
        <w:t>《</w:t>
      </w:r>
      <w:r>
        <w:t>廣雅疏證</w:t>
      </w:r>
      <w:r>
        <w:rPr>
          <w:rFonts w:hint="eastAsia" w:eastAsia="宋体"/>
          <w:lang w:eastAsia="zh-CN"/>
        </w:rPr>
        <w:t>•</w:t>
      </w:r>
      <w:r>
        <w:t>釋詁三</w:t>
      </w:r>
      <w:r>
        <w:rPr>
          <w:rFonts w:hint="eastAsia" w:eastAsia="宋体"/>
          <w:lang w:eastAsia="zh-CN"/>
        </w:rPr>
        <w:t>》</w:t>
      </w:r>
      <w:r>
        <w:t>已用此義，惟未言及</w:t>
      </w:r>
      <w:r>
        <w:rPr>
          <w:rFonts w:hint="eastAsia" w:eastAsia="宋体"/>
          <w:lang w:eastAsia="zh-CN"/>
        </w:rPr>
        <w:t>《</w:t>
      </w:r>
      <w:r>
        <w:t>詩傳</w:t>
      </w:r>
      <w:r>
        <w:rPr>
          <w:rFonts w:hint="eastAsia" w:eastAsia="宋体"/>
          <w:lang w:eastAsia="zh-CN"/>
        </w:rPr>
        <w:t>》</w:t>
      </w:r>
      <w:r>
        <w:t>、</w:t>
      </w:r>
      <w:r>
        <w:rPr>
          <w:rFonts w:hint="eastAsia" w:eastAsia="宋体"/>
          <w:lang w:eastAsia="zh-CN"/>
        </w:rPr>
        <w:t>《</w:t>
      </w:r>
      <w:r>
        <w:t>鄭箋</w:t>
      </w:r>
      <w:r>
        <w:rPr>
          <w:rFonts w:hint="eastAsia" w:eastAsia="宋体"/>
          <w:lang w:eastAsia="zh-CN"/>
        </w:rPr>
        <w:t>》</w:t>
      </w:r>
      <w:r>
        <w:t>。即此可知</w:t>
      </w:r>
      <w:r>
        <w:rPr>
          <w:rFonts w:hint="eastAsia" w:eastAsia="宋体"/>
          <w:lang w:eastAsia="zh-CN"/>
        </w:rPr>
        <w:t>《</w:t>
      </w:r>
      <w:r>
        <w:t>鄭箋</w:t>
      </w:r>
      <w:r>
        <w:rPr>
          <w:rFonts w:hint="eastAsia" w:eastAsia="宋体"/>
          <w:lang w:eastAsia="zh-CN"/>
        </w:rPr>
        <w:t>》</w:t>
      </w:r>
      <w:r>
        <w:t>之不易讀</w:t>
      </w:r>
    </w:p>
    <w:p w14:paraId="39203F72">
      <w:r>
        <w:t>而傳、箋異同之故可輕言哉？</w:t>
      </w:r>
    </w:p>
    <w:p w14:paraId="2CBF8166">
      <w:r>
        <w:t>劉盼遂按李慈銘</w:t>
      </w:r>
      <w:r>
        <w:rPr>
          <w:rFonts w:hint="eastAsia" w:eastAsia="宋体"/>
          <w:lang w:eastAsia="zh-CN"/>
        </w:rPr>
        <w:t>《</w:t>
      </w:r>
      <w:r>
        <w:t>越縵堂日記</w:t>
      </w:r>
      <w:r>
        <w:rPr>
          <w:rFonts w:hint="eastAsia" w:eastAsia="宋体"/>
          <w:lang w:eastAsia="zh-CN"/>
        </w:rPr>
        <w:t>•</w:t>
      </w:r>
      <w:r>
        <w:t>荀學齋已集</w:t>
      </w:r>
      <w:r>
        <w:rPr>
          <w:rFonts w:hint="eastAsia" w:eastAsia="宋体"/>
          <w:lang w:eastAsia="zh-CN"/>
        </w:rPr>
        <w:t>》</w:t>
      </w:r>
      <w:r>
        <w:t>下記邵書玉藏乾隆諸老致二雲書有石渠先生二通一爲借</w:t>
      </w:r>
    </w:p>
    <w:p w14:paraId="53320D03">
      <w:r>
        <w:t>【第164页】</w:t>
      </w:r>
    </w:p>
    <w:p w14:paraId="61EAEA00">
      <w:r>
        <w:rPr>
          <w:rFonts w:hint="eastAsia" w:eastAsia="宋体"/>
          <w:lang w:eastAsia="zh-CN"/>
        </w:rPr>
        <w:t>《</w:t>
      </w:r>
      <w:r>
        <w:t>開元</w:t>
      </w:r>
      <w:r>
        <w:rPr>
          <w:rFonts w:hint="eastAsia" w:eastAsia="宋体"/>
          <w:lang w:eastAsia="zh-CN"/>
        </w:rPr>
        <w:t>&lt;</w:t>
      </w:r>
      <w:r>
        <w:t>古</w:t>
      </w:r>
      <w:r>
        <w:rPr>
          <w:rFonts w:hint="eastAsia" w:eastAsia="宋体"/>
          <w:lang w:eastAsia="zh-CN"/>
        </w:rPr>
        <w:t>&gt;【</w:t>
      </w:r>
      <w:r>
        <w:t>占l經</w:t>
      </w:r>
      <w:r>
        <w:rPr>
          <w:rFonts w:hint="eastAsia" w:eastAsia="宋体"/>
          <w:lang w:eastAsia="zh-CN"/>
        </w:rPr>
        <w:t>》</w:t>
      </w:r>
      <w:r>
        <w:t>。一爲論</w:t>
      </w:r>
      <w:r>
        <w:rPr>
          <w:rFonts w:hint="eastAsia" w:eastAsia="宋体"/>
          <w:lang w:eastAsia="zh-CN"/>
        </w:rPr>
        <w:t>《</w:t>
      </w:r>
      <w:r>
        <w:t>廣雅</w:t>
      </w:r>
      <w:r>
        <w:rPr>
          <w:rFonts w:hint="eastAsia" w:eastAsia="宋体"/>
          <w:lang w:eastAsia="zh-CN"/>
        </w:rPr>
        <w:t>》</w:t>
      </w:r>
      <w:r>
        <w:t>事。</w:t>
      </w:r>
      <w:r>
        <w:rPr>
          <w:rFonts w:hint="eastAsia" w:eastAsia="宋体"/>
          <w:lang w:eastAsia="zh-CN"/>
        </w:rPr>
        <w:t>《</w:t>
      </w:r>
      <w:r>
        <w:t>占經</w:t>
      </w:r>
      <w:r>
        <w:rPr>
          <w:rFonts w:hint="eastAsia" w:eastAsia="宋体"/>
          <w:lang w:eastAsia="zh-CN"/>
        </w:rPr>
        <w:t>》</w:t>
      </w:r>
      <w:r>
        <w:t>札未録，只録次札，今據收</w:t>
      </w:r>
    </w:p>
    <w:p w14:paraId="2A99490B">
      <w:r>
        <w:rPr>
          <w:rFonts w:hint="eastAsia" w:eastAsia="宋体"/>
          <w:lang w:eastAsia="zh-CN"/>
        </w:rPr>
        <w:t>&lt;</w:t>
      </w:r>
      <w:r>
        <w:t>説明︼</w:t>
      </w:r>
    </w:p>
    <w:p w14:paraId="7049AC78">
      <w:r>
        <w:t>書載</w:t>
      </w:r>
      <w:r>
        <w:rPr>
          <w:rFonts w:hint="eastAsia" w:eastAsia="宋体"/>
          <w:lang w:eastAsia="zh-CN"/>
        </w:rPr>
        <w:t>《</w:t>
      </w:r>
      <w:r>
        <w:t>王石臞文集補編</w:t>
      </w:r>
      <w:r>
        <w:rPr>
          <w:rFonts w:hint="eastAsia" w:eastAsia="宋体"/>
          <w:lang w:eastAsia="zh-CN"/>
        </w:rPr>
        <w:t>》</w:t>
      </w:r>
      <w:r>
        <w:t>未記年月。王念孙乾隆五十二年八月始撰</w:t>
      </w:r>
      <w:r>
        <w:rPr>
          <w:rFonts w:hint="eastAsia" w:eastAsia="宋体"/>
          <w:lang w:eastAsia="zh-CN"/>
        </w:rPr>
        <w:t>《</w:t>
      </w:r>
      <w:r>
        <w:t>廣雅疏證</w:t>
      </w:r>
      <w:r>
        <w:rPr>
          <w:rFonts w:hint="eastAsia" w:eastAsia="宋体"/>
          <w:lang w:eastAsia="zh-CN"/>
        </w:rPr>
        <w:t>》</w:t>
      </w:r>
      <w:r>
        <w:t>，五十七年成前四</w:t>
      </w:r>
    </w:p>
    <w:p w14:paraId="6B422D55">
      <w:r>
        <w:t>卷則此札當作於乾隆五十二年至五十六年之間</w:t>
      </w:r>
    </w:p>
    <w:p w14:paraId="2A8FA064">
      <w:pPr>
        <w:rPr>
          <w:rFonts w:hint="eastAsia" w:eastAsia="宋体"/>
          <w:lang w:eastAsia="zh-CN"/>
        </w:rPr>
      </w:pPr>
      <w:r>
        <w:rPr>
          <w:rFonts w:hint="eastAsia" w:eastAsia="宋体"/>
          <w:lang w:eastAsia="zh-CN"/>
        </w:rPr>
        <w:t>&lt;</w:t>
      </w:r>
      <w:r>
        <w:t>校注</w:t>
      </w:r>
      <w:r>
        <w:rPr>
          <w:rFonts w:hint="eastAsia" w:eastAsia="宋体"/>
          <w:lang w:eastAsia="zh-CN"/>
        </w:rPr>
        <w:t>&gt;</w:t>
      </w:r>
    </w:p>
    <w:p w14:paraId="3341E4AB">
      <w:r>
        <w:rPr>
          <w:rFonts w:hint="eastAsia" w:eastAsia="宋体"/>
          <w:lang w:eastAsia="zh-CN"/>
        </w:rPr>
        <w:t>【</w:t>
      </w:r>
      <w:r>
        <w:t>一</w:t>
      </w:r>
      <w:r>
        <w:rPr>
          <w:rFonts w:hint="eastAsia" w:eastAsia="宋体"/>
          <w:lang w:eastAsia="zh-CN"/>
        </w:rPr>
        <w:t>】</w:t>
      </w:r>
      <w:r>
        <w:t>邵二雲，即邵晉涵，字與桐，又字二雲，號南江，浙江餘姚人。史學家、經學家、訓詁學家曾與</w:t>
      </w:r>
    </w:p>
    <w:p w14:paraId="14458402">
      <w:pPr>
        <w:rPr>
          <w:rFonts w:hint="eastAsia" w:eastAsia="宋体"/>
          <w:lang w:eastAsia="zh-CN"/>
        </w:rPr>
      </w:pPr>
      <w:r>
        <w:t>王念孫在四庫全書館供職。有</w:t>
      </w:r>
      <w:r>
        <w:rPr>
          <w:rFonts w:hint="eastAsia" w:eastAsia="宋体"/>
          <w:lang w:eastAsia="zh-CN"/>
        </w:rPr>
        <w:t>《</w:t>
      </w:r>
      <w:r>
        <w:t>爾雅正義</w:t>
      </w:r>
      <w:r>
        <w:rPr>
          <w:rFonts w:hint="eastAsia" w:eastAsia="宋体"/>
          <w:lang w:eastAsia="zh-CN"/>
        </w:rPr>
        <w:t>》</w:t>
      </w:r>
      <w:r>
        <w:t>二十卷，輯</w:t>
      </w:r>
      <w:r>
        <w:rPr>
          <w:rFonts w:hint="eastAsia" w:eastAsia="宋体"/>
          <w:lang w:eastAsia="zh-CN"/>
        </w:rPr>
        <w:t>《</w:t>
      </w:r>
      <w:r>
        <w:t>舊五代史</w:t>
      </w:r>
      <w:r>
        <w:rPr>
          <w:rFonts w:hint="eastAsia" w:eastAsia="宋体"/>
          <w:lang w:eastAsia="zh-CN"/>
        </w:rPr>
        <w:t>》</w:t>
      </w:r>
    </w:p>
    <w:p w14:paraId="222CB243">
      <w:r>
        <w:t>與劉端臨書</w:t>
      </w:r>
    </w:p>
    <w:p w14:paraId="4A63E6E8">
      <w:r>
        <w:t>王念孫再拜端臨先生席前新正接奉手書，具領一切。念孫前歲差旋過鎮滿擬入</w:t>
      </w:r>
    </w:p>
    <w:p w14:paraId="1ADFAE1A">
      <w:r>
        <w:t>城一晤並訪若膺先生同作竟夕之談。詎因水淺改由焦山閘口渡江遂不獲如願悵何</w:t>
      </w:r>
    </w:p>
    <w:p w14:paraId="56022D7C">
      <w:r>
        <w:t>如之！先生談經冰署</w:t>
      </w:r>
      <w:r>
        <w:rPr>
          <w:rFonts w:hint="eastAsia" w:eastAsia="宋体"/>
          <w:lang w:eastAsia="zh-CN"/>
        </w:rPr>
        <w:t>【】</w:t>
      </w:r>
      <w:r>
        <w:t>，借清俸以怡顔，暢叙天倫，其樂何極！人世浮名，誠不足爲先生</w:t>
      </w:r>
    </w:p>
    <w:p w14:paraId="50F292F4">
      <w:r>
        <w:t>道耳。念孫自改諫曹，幸謝部務之擾。去年夏秋間欲作</w:t>
      </w:r>
      <w:r>
        <w:rPr>
          <w:rFonts w:hint="eastAsia" w:eastAsia="宋体"/>
          <w:lang w:eastAsia="zh-CN"/>
        </w:rPr>
        <w:t>《</w:t>
      </w:r>
      <w:r>
        <w:t>方言疏證補</w:t>
      </w:r>
      <w:r>
        <w:rPr>
          <w:rFonts w:hint="eastAsia" w:eastAsia="宋体"/>
          <w:lang w:eastAsia="zh-CN"/>
        </w:rPr>
        <w:t>》</w:t>
      </w:r>
      <w:r>
        <w:t>，已而中止。念孙</w:t>
      </w:r>
    </w:p>
    <w:p w14:paraId="736443DC">
      <w:r>
        <w:t>己亥年曾有</w:t>
      </w:r>
      <w:r>
        <w:rPr>
          <w:rFonts w:hint="eastAsia" w:eastAsia="宋体"/>
          <w:lang w:eastAsia="zh-CN"/>
        </w:rPr>
        <w:t>《</w:t>
      </w:r>
      <w:r>
        <w:t>方言校本</w:t>
      </w:r>
      <w:r>
        <w:rPr>
          <w:rFonts w:hint="eastAsia" w:eastAsia="宋体"/>
          <w:lang w:eastAsia="zh-CN"/>
        </w:rPr>
        <w:t>》</w:t>
      </w:r>
      <w:r>
        <w:t>庚子攜入都皆爲丁君小雅録去内有數十條不甚愜意者往往</w:t>
      </w:r>
    </w:p>
    <w:p w14:paraId="191834ED">
      <w:r>
        <w:t>【第165页】</w:t>
      </w:r>
    </w:p>
    <w:p w14:paraId="4C4CE5E1">
      <w:r>
        <w:t>見於盧紹弓先生新刻</w:t>
      </w:r>
      <w:r>
        <w:rPr>
          <w:rFonts w:hint="eastAsia" w:eastAsia="宋体"/>
          <w:lang w:eastAsia="zh-CN"/>
        </w:rPr>
        <w:t>《</w:t>
      </w:r>
      <w:r>
        <w:t>方言</w:t>
      </w:r>
      <w:r>
        <w:rPr>
          <w:rFonts w:hint="eastAsia" w:eastAsia="宋体"/>
          <w:lang w:eastAsia="zh-CN"/>
        </w:rPr>
        <w:t>》</w:t>
      </w:r>
      <w:r>
        <w:t>中。中有一條爲紹弓先生所不取。今本</w:t>
      </w:r>
      <w:r>
        <w:rPr>
          <w:rFonts w:hint="eastAsia" w:eastAsia="宋体"/>
          <w:lang w:eastAsia="zh-CN"/>
        </w:rPr>
        <w:t>《</w:t>
      </w:r>
      <w:r>
        <w:t>方言</w:t>
      </w:r>
      <w:r>
        <w:rPr>
          <w:rFonts w:hint="eastAsia" w:eastAsia="宋体"/>
          <w:lang w:eastAsia="zh-CN"/>
        </w:rPr>
        <w:t>》“</w:t>
      </w:r>
      <w:r>
        <w:t>杷</w:t>
      </w:r>
      <w:r>
        <w:rPr>
          <w:rFonts w:hint="eastAsia" w:eastAsia="宋体"/>
          <w:lang w:eastAsia="zh-CN"/>
        </w:rPr>
        <w:t>”</w:t>
      </w:r>
      <w:r>
        <w:t>字注云：</w:t>
      </w:r>
      <w:r>
        <w:rPr>
          <w:rFonts w:hint="eastAsia" w:eastAsia="宋体"/>
          <w:lang w:eastAsia="zh-CN"/>
        </w:rPr>
        <w:t>“</w:t>
      </w:r>
      <w:r>
        <w:t>無齒爲朳。</w:t>
      </w:r>
      <w:r>
        <w:rPr>
          <w:rFonts w:hint="eastAsia" w:eastAsia="宋体"/>
          <w:lang w:eastAsia="zh-CN"/>
        </w:rPr>
        <w:t>”</w:t>
      </w:r>
      <w:r>
        <w:t>念孫</w:t>
      </w:r>
    </w:p>
    <w:p w14:paraId="4A59D16A">
      <w:r>
        <w:t>所校本於此上增</w:t>
      </w:r>
      <w:r>
        <w:rPr>
          <w:rFonts w:hint="eastAsia" w:eastAsia="宋体"/>
          <w:lang w:eastAsia="zh-CN"/>
        </w:rPr>
        <w:t>“</w:t>
      </w:r>
      <w:r>
        <w:t>有齒爲杷</w:t>
      </w:r>
      <w:r>
        <w:rPr>
          <w:rFonts w:hint="eastAsia" w:eastAsia="宋体"/>
          <w:lang w:eastAsia="zh-CN"/>
        </w:rPr>
        <w:t>”</w:t>
      </w:r>
      <w:r>
        <w:t>四字。紹弓先生云，</w:t>
      </w:r>
      <w:r>
        <w:rPr>
          <w:rFonts w:hint="eastAsia" w:eastAsia="宋体"/>
          <w:lang w:eastAsia="zh-CN"/>
        </w:rPr>
        <w:t>“</w:t>
      </w:r>
      <w:r>
        <w:t>有齒爲杷，見顔師古</w:t>
      </w:r>
      <w:r>
        <w:rPr>
          <w:rFonts w:hint="eastAsia" w:eastAsia="宋体"/>
          <w:lang w:eastAsia="zh-CN"/>
        </w:rPr>
        <w:t>《</w:t>
      </w:r>
      <w:r>
        <w:t>急就篇</w:t>
      </w:r>
      <w:r>
        <w:rPr>
          <w:rFonts w:hint="eastAsia" w:eastAsia="宋体"/>
          <w:lang w:eastAsia="zh-CN"/>
        </w:rPr>
        <w:t>》</w:t>
      </w:r>
      <w:r>
        <w:t>注</w:t>
      </w:r>
      <w:r>
        <w:rPr>
          <w:rFonts w:hint="eastAsia" w:eastAsia="宋体"/>
          <w:lang w:eastAsia="zh-CN"/>
        </w:rPr>
        <w:t>”</w:t>
      </w:r>
      <w:r>
        <w:t>，此不當有。今案</w:t>
      </w:r>
      <w:r>
        <w:rPr>
          <w:rFonts w:hint="eastAsia" w:eastAsia="宋体"/>
          <w:lang w:eastAsia="zh-CN"/>
        </w:rPr>
        <w:t>《</w:t>
      </w:r>
      <w:r>
        <w:t>説郛</w:t>
      </w:r>
      <w:r>
        <w:rPr>
          <w:rFonts w:hint="eastAsia" w:eastAsia="宋体"/>
          <w:lang w:eastAsia="zh-CN"/>
        </w:rPr>
        <w:t>》</w:t>
      </w:r>
      <w:r>
        <w:t>本有此四</w:t>
      </w:r>
    </w:p>
    <w:p w14:paraId="115DC3E6">
      <w:r>
        <w:t>字。又唐釋玄應</w:t>
      </w:r>
      <w:r>
        <w:rPr>
          <w:rFonts w:hint="eastAsia" w:eastAsia="宋体"/>
          <w:lang w:eastAsia="zh-CN"/>
        </w:rPr>
        <w:t>《</w:t>
      </w:r>
      <w:r>
        <w:t>一切經音義</w:t>
      </w:r>
      <w:r>
        <w:rPr>
          <w:rFonts w:hint="eastAsia" w:eastAsia="宋体"/>
          <w:lang w:eastAsia="zh-CN"/>
        </w:rPr>
        <w:t>》</w:t>
      </w:r>
      <w:r>
        <w:t>云：</w:t>
      </w:r>
      <w:r>
        <w:rPr>
          <w:rFonts w:hint="eastAsia" w:eastAsia="宋体"/>
          <w:lang w:eastAsia="zh-CN"/>
        </w:rPr>
        <w:t>“《</w:t>
      </w:r>
      <w:r>
        <w:t>方言</w:t>
      </w:r>
      <w:r>
        <w:rPr>
          <w:rFonts w:hint="eastAsia" w:eastAsia="宋体"/>
          <w:lang w:eastAsia="zh-CN"/>
        </w:rPr>
        <w:t>》</w:t>
      </w:r>
      <w:r>
        <w:t>杷謂之渠拏。</w:t>
      </w:r>
      <w:r>
        <w:rPr>
          <w:rFonts w:hint="eastAsia" w:eastAsia="宋体"/>
          <w:lang w:eastAsia="zh-CN"/>
        </w:rPr>
        <w:t>”</w:t>
      </w:r>
      <w:r>
        <w:t>郭璞曰：</w:t>
      </w:r>
      <w:r>
        <w:rPr>
          <w:rFonts w:hint="eastAsia" w:eastAsia="宋体"/>
          <w:lang w:eastAsia="zh-CN"/>
        </w:rPr>
        <w:t>“</w:t>
      </w:r>
      <w:r>
        <w:t>有齒曰杷，無齒曰朳。</w:t>
      </w:r>
      <w:r>
        <w:rPr>
          <w:rFonts w:hint="eastAsia" w:eastAsia="宋体"/>
          <w:lang w:eastAsia="zh-CN"/>
        </w:rPr>
        <w:t>”</w:t>
      </w:r>
      <w:r>
        <w:t>則是郭注原有此四字，不始</w:t>
      </w:r>
    </w:p>
    <w:p w14:paraId="5E2D8DF2">
      <w:r>
        <w:t>於</w:t>
      </w:r>
      <w:r>
        <w:rPr>
          <w:rFonts w:hint="eastAsia" w:eastAsia="宋体"/>
          <w:lang w:eastAsia="zh-CN"/>
        </w:rPr>
        <w:t>《</w:t>
      </w:r>
      <w:r>
        <w:t>急就篇</w:t>
      </w:r>
      <w:r>
        <w:rPr>
          <w:rFonts w:hint="eastAsia" w:eastAsia="宋体"/>
          <w:lang w:eastAsia="zh-CN"/>
        </w:rPr>
        <w:t>》</w:t>
      </w:r>
      <w:r>
        <w:t>注也。其愜意數條，則紹弓先生所不録，容當録出就正。然計先生及若膺先生所</w:t>
      </w:r>
    </w:p>
    <w:p w14:paraId="4A3187E4">
      <w:r>
        <w:t>校，必有暗合者矣。自去年八月，始作</w:t>
      </w:r>
      <w:r>
        <w:rPr>
          <w:rFonts w:hint="eastAsia" w:eastAsia="宋体"/>
          <w:lang w:eastAsia="zh-CN"/>
        </w:rPr>
        <w:t>《</w:t>
      </w:r>
      <w:r>
        <w:t>廣雅疏證</w:t>
      </w:r>
      <w:r>
        <w:rPr>
          <w:rFonts w:hint="eastAsia" w:eastAsia="宋体"/>
          <w:lang w:eastAsia="zh-CN"/>
        </w:rPr>
        <w:t>》</w:t>
      </w:r>
      <w:r>
        <w:t>一書。是書雖不及</w:t>
      </w:r>
      <w:r>
        <w:rPr>
          <w:rFonts w:hint="eastAsia" w:eastAsia="宋体"/>
          <w:lang w:eastAsia="zh-CN"/>
        </w:rPr>
        <w:t>《</w:t>
      </w:r>
      <w:r>
        <w:t>爾雅</w:t>
      </w:r>
      <w:r>
        <w:rPr>
          <w:rFonts w:hint="eastAsia" w:eastAsia="宋体"/>
          <w:lang w:eastAsia="zh-CN"/>
        </w:rPr>
        <w:t>》</w:t>
      </w:r>
      <w:r>
        <w:t>、</w:t>
      </w:r>
      <w:r>
        <w:rPr>
          <w:rFonts w:hint="eastAsia" w:eastAsia="宋体"/>
          <w:lang w:eastAsia="zh-CN"/>
        </w:rPr>
        <w:t>《</w:t>
      </w:r>
      <w:r>
        <w:t>方言</w:t>
      </w:r>
      <w:r>
        <w:rPr>
          <w:rFonts w:hint="eastAsia" w:eastAsia="宋体"/>
          <w:lang w:eastAsia="zh-CN"/>
        </w:rPr>
        <w:t>》</w:t>
      </w:r>
      <w:r>
        <w:t>之</w:t>
      </w:r>
    </w:p>
    <w:p w14:paraId="361BB75F">
      <w:r>
        <w:t>精，然周、秦、漢人之訓詁皆在焉。若不爲校注，恐將來遂失其傳。念孙將以十年之功爲</w:t>
      </w:r>
    </w:p>
    <w:p w14:paraId="6F308884">
      <w:r>
        <w:t>之，自八月至今，始完半卷，而正訛補缺，已至一百五十餘條。是書積誤較他書爲甚，倘先</w:t>
      </w:r>
    </w:p>
    <w:p w14:paraId="03AFA87F">
      <w:r>
        <w:t>生平日有考訂之處，務祈録示，以便登載。令弟現館内城，一月之内，時獲晤談，甚爲相</w:t>
      </w:r>
    </w:p>
    <w:p w14:paraId="12F7C8F5">
      <w:r>
        <w:t>得。良覿正遥，諸惟珍重，不宣。乾隆己酉</w:t>
      </w:r>
      <w:r>
        <w:rPr>
          <w:rFonts w:hint="eastAsia" w:eastAsia="宋体"/>
          <w:lang w:eastAsia="zh-CN"/>
        </w:rPr>
        <w:t>【</w:t>
      </w:r>
      <w:r>
        <w:t>in。</w:t>
      </w:r>
    </w:p>
    <w:p w14:paraId="05A5851B">
      <w:r>
        <w:t>又</w:t>
      </w:r>
    </w:p>
    <w:p w14:paraId="072775FD">
      <w:r>
        <w:t>端臨先生席前接讀來札，備悉近狀平善爲慰。念孫素好岑寂，人事擾擾，殊非所</w:t>
      </w:r>
    </w:p>
    <w:p w14:paraId="7544BF8E">
      <w:r>
        <w:t>堪。近患脾泄，日甚一日。衰病之軀，勢難久居京邸，決意於冬底告病，明春二三月命棹</w:t>
      </w:r>
    </w:p>
    <w:p w14:paraId="46DFA959">
      <w:r>
        <w:t>南歸。但舍閒俗冗叢脞，家難紛起，不可一日居，擬於鎮江覓一養病之所，以度餘年。閒</w:t>
      </w:r>
    </w:p>
    <w:p w14:paraId="55B36E0C">
      <w:r>
        <w:t>【第166页】</w:t>
      </w:r>
    </w:p>
    <w:p w14:paraId="0E5DA951">
      <w:r>
        <w:t>冷禪院，可以棲息者，先生幸爲我留意焉，切囑切囑。</w:t>
      </w:r>
      <w:r>
        <w:rPr>
          <w:rFonts w:hint="eastAsia" w:eastAsia="宋体"/>
          <w:lang w:eastAsia="zh-CN"/>
        </w:rPr>
        <w:t>《</w:t>
      </w:r>
      <w:r>
        <w:t>廣雅</w:t>
      </w:r>
      <w:r>
        <w:rPr>
          <w:rFonts w:hint="eastAsia" w:eastAsia="宋体"/>
          <w:lang w:eastAsia="zh-CN"/>
        </w:rPr>
        <w:t>》</w:t>
      </w:r>
      <w:r>
        <w:t>積誤已久，有明本之誤，有宋</w:t>
      </w:r>
    </w:p>
    <w:p w14:paraId="63A4D473">
      <w:r>
        <w:t>元本之誤，以</w:t>
      </w:r>
      <w:r>
        <w:rPr>
          <w:rFonts w:hint="eastAsia" w:eastAsia="宋体"/>
          <w:lang w:eastAsia="zh-CN"/>
        </w:rPr>
        <w:t>《</w:t>
      </w:r>
      <w:r>
        <w:t>集韻</w:t>
      </w:r>
      <w:r>
        <w:rPr>
          <w:rFonts w:hint="eastAsia" w:eastAsia="宋体"/>
          <w:lang w:eastAsia="zh-CN"/>
        </w:rPr>
        <w:t>》</w:t>
      </w:r>
      <w:r>
        <w:t>所引知之。有隋唐本之誤。以曹憲音知之。又漢儒箋注讖緯及小學諸書今多</w:t>
      </w:r>
    </w:p>
    <w:p w14:paraId="660704F4">
      <w:r>
        <w:t>亡失，訓詁無徵，疏通證明大非易事。自前歲仲秋至今，甫完兩卷，衰病如此，懼不能成</w:t>
      </w:r>
    </w:p>
    <w:p w14:paraId="522C35BB">
      <w:r>
        <w:t>也。先生湛深經術，卓識精</w:t>
      </w:r>
    </w:p>
    <w:p w14:paraId="7312AC04">
      <w:r>
        <w:t>忠</w:t>
      </w:r>
      <w:r>
        <w:rPr>
          <w:rFonts w:hint="eastAsia" w:eastAsia="宋体"/>
          <w:lang w:eastAsia="zh-CN"/>
        </w:rPr>
        <w:t>【</w:t>
      </w:r>
      <w:r>
        <w:t>mu，萬非時輩所能企及，幸即筆之於書，勿過爲矜慎也。蒙</w:t>
      </w:r>
    </w:p>
    <w:p w14:paraId="55C0E915">
      <w:r>
        <w:t>示</w:t>
      </w:r>
      <w:r>
        <w:rPr>
          <w:rFonts w:hint="eastAsia" w:eastAsia="宋体"/>
          <w:lang w:eastAsia="zh-CN"/>
        </w:rPr>
        <w:t>《</w:t>
      </w:r>
      <w:r>
        <w:t>方言注</w:t>
      </w:r>
      <w:r>
        <w:rPr>
          <w:rFonts w:hint="eastAsia" w:eastAsia="宋体"/>
          <w:lang w:eastAsia="zh-CN"/>
        </w:rPr>
        <w:t>》</w:t>
      </w:r>
      <w:r>
        <w:t>辨誤二條，精確不可移。</w:t>
      </w:r>
      <w:r>
        <w:rPr>
          <w:rFonts w:hint="eastAsia" w:eastAsia="宋体"/>
          <w:lang w:eastAsia="zh-CN"/>
        </w:rPr>
        <w:t>“</w:t>
      </w:r>
      <w:r>
        <w:t>聉顡</w:t>
      </w:r>
      <w:r>
        <w:rPr>
          <w:rFonts w:hint="eastAsia" w:eastAsia="宋体"/>
          <w:lang w:eastAsia="zh-CN"/>
        </w:rPr>
        <w:t>”</w:t>
      </w:r>
      <w:r>
        <w:t>一條，正與鄙見相合。其</w:t>
      </w:r>
      <w:r>
        <w:rPr>
          <w:rFonts w:hint="eastAsia" w:eastAsia="宋体"/>
          <w:lang w:eastAsia="zh-CN"/>
        </w:rPr>
        <w:t>“</w:t>
      </w:r>
      <w:r>
        <w:t>噎憂</w:t>
      </w:r>
      <w:r>
        <w:rPr>
          <w:rFonts w:hint="eastAsia" w:eastAsia="宋体"/>
          <w:lang w:eastAsia="zh-CN"/>
        </w:rPr>
        <w:t>”</w:t>
      </w:r>
      <w:r>
        <w:t>一條，則念孫</w:t>
      </w:r>
    </w:p>
    <w:p w14:paraId="2CE9E151">
      <w:r>
        <w:t>所未及。前札云愜意數條者，</w:t>
      </w:r>
      <w:r>
        <w:rPr>
          <w:rFonts w:hint="eastAsia" w:eastAsia="宋体"/>
          <w:lang w:eastAsia="zh-CN"/>
        </w:rPr>
        <w:t>“</w:t>
      </w:r>
      <w:r>
        <w:t>㤍㤉</w:t>
      </w:r>
      <w:r>
        <w:rPr>
          <w:rFonts w:hint="eastAsia" w:eastAsia="宋体"/>
          <w:lang w:eastAsia="zh-CN"/>
        </w:rPr>
        <w:t>”</w:t>
      </w:r>
      <w:r>
        <w:t>亦居其一，餘俟南歸後面質之。若膺先生在都時，快</w:t>
      </w:r>
    </w:p>
    <w:p w14:paraId="6EBA9583">
      <w:r>
        <w:t>談一切，竊恨相見之晚。其所著</w:t>
      </w:r>
      <w:r>
        <w:rPr>
          <w:rFonts w:hint="eastAsia" w:eastAsia="宋体"/>
          <w:lang w:eastAsia="zh-CN"/>
        </w:rPr>
        <w:t>《</w:t>
      </w:r>
      <w:r>
        <w:t>尚書考異</w:t>
      </w:r>
      <w:r>
        <w:rPr>
          <w:rFonts w:hint="eastAsia" w:eastAsia="宋体"/>
          <w:lang w:eastAsia="zh-CN"/>
        </w:rPr>
        <w:t>》</w:t>
      </w:r>
      <w:r>
        <w:t>，發前人所未發，有功經學甚鉅，與</w:t>
      </w:r>
      <w:r>
        <w:rPr>
          <w:rFonts w:hint="eastAsia" w:eastAsia="宋体"/>
          <w:lang w:eastAsia="zh-CN"/>
        </w:rPr>
        <w:t>《</w:t>
      </w:r>
      <w:r>
        <w:t>説文解字</w:t>
      </w:r>
    </w:p>
    <w:p w14:paraId="53F4FFFF">
      <w:r>
        <w:t>讀</w:t>
      </w:r>
      <w:r>
        <w:rPr>
          <w:rFonts w:hint="eastAsia" w:eastAsia="宋体"/>
          <w:lang w:eastAsia="zh-CN"/>
        </w:rPr>
        <w:t>》</w:t>
      </w:r>
      <w:r>
        <w:t>、</w:t>
      </w:r>
      <w:r>
        <w:rPr>
          <w:rFonts w:hint="eastAsia" w:eastAsia="宋体"/>
          <w:lang w:eastAsia="zh-CN"/>
        </w:rPr>
        <w:t>《</w:t>
      </w:r>
      <w:r>
        <w:t>六書音均表</w:t>
      </w:r>
      <w:r>
        <w:rPr>
          <w:rFonts w:hint="eastAsia" w:eastAsia="宋体"/>
          <w:lang w:eastAsia="zh-CN"/>
        </w:rPr>
        <w:t>》</w:t>
      </w:r>
      <w:r>
        <w:t>皆不朽之業也。聞容甫先生近狀較佳，其著作想益宏富。此人才、學</w:t>
      </w:r>
    </w:p>
    <w:p w14:paraId="690AC5E9">
      <w:r>
        <w:t>識三者皆能過人，在我輩中且當首詘一指也。南歸之後，可與諸君子當相見</w:t>
      </w:r>
      <w:r>
        <w:rPr>
          <w:rFonts w:hint="eastAsia" w:eastAsia="宋体"/>
          <w:lang w:eastAsia="zh-CN"/>
        </w:rPr>
        <w:t>【</w:t>
      </w:r>
      <w:r>
        <w:t>四，差足自</w:t>
      </w:r>
    </w:p>
    <w:p w14:paraId="25F1933F">
      <w:r>
        <w:t>慰耳。令弟九哥，人學兼優，入都二年以來，與念孙相得甚歡。小兒姻事，諸煩部署，感激</w:t>
      </w:r>
    </w:p>
    <w:p w14:paraId="736FE1C3">
      <w:r>
        <w:t>難以言狀。朱三姻兄質美而好學芝蘭玉樹良可重也。小兒頗有志於學近作</w:t>
      </w:r>
      <w:r>
        <w:rPr>
          <w:rFonts w:hint="eastAsia" w:eastAsia="宋体"/>
          <w:lang w:eastAsia="zh-CN"/>
        </w:rPr>
        <w:t>《</w:t>
      </w:r>
      <w:r>
        <w:t>周秦名</w:t>
      </w:r>
    </w:p>
    <w:p w14:paraId="67C99A60">
      <w:r>
        <w:t>字解故</w:t>
      </w:r>
      <w:r>
        <w:rPr>
          <w:rFonts w:hint="eastAsia" w:eastAsia="宋体"/>
          <w:lang w:eastAsia="zh-CN"/>
        </w:rPr>
        <w:t>》</w:t>
      </w:r>
      <w:r>
        <w:t>二卷，於古義閒有發明，南歸後當令録出呈覽，幸先生之教之也。兹因九哥南旋</w:t>
      </w:r>
    </w:p>
    <w:p w14:paraId="6DD6D4CB">
      <w:r>
        <w:t>之便，率候近安，餘容面晤，不一</w:t>
      </w:r>
    </w:p>
    <w:p w14:paraId="6A5E01D0">
      <w:r>
        <w:t>【第167页】</w:t>
      </w:r>
    </w:p>
    <w:p w14:paraId="2C53A923">
      <w:r>
        <w:t>又</w:t>
      </w:r>
    </w:p>
    <w:p w14:paraId="3469CF28">
      <w:r>
        <w:t>端臨先生執事去冬得奉手書，備稔近履，邇想侍奉萬安，起居清吉，俱足下慰私</w:t>
      </w:r>
    </w:p>
    <w:p w14:paraId="2DADB316">
      <w:r>
        <w:t>悃</w:t>
      </w:r>
      <w:r>
        <w:rPr>
          <w:rFonts w:hint="eastAsia" w:eastAsia="宋体"/>
          <w:lang w:eastAsia="zh-CN"/>
        </w:rPr>
        <w:t>【</w:t>
      </w:r>
      <w:r>
        <w:t>H</w:t>
      </w:r>
      <w:r>
        <w:rPr>
          <w:rFonts w:hint="eastAsia" w:eastAsia="宋体"/>
          <w:lang w:eastAsia="zh-CN"/>
        </w:rPr>
        <w:t>】</w:t>
      </w:r>
      <w:r>
        <w:t>。令弟九哥，近況奚似？聞於安徽有所圖，尚得意否？容甫先生書内云：</w:t>
      </w:r>
      <w:r>
        <w:rPr>
          <w:rFonts w:hint="eastAsia" w:eastAsia="宋体"/>
          <w:lang w:eastAsia="zh-CN"/>
        </w:rPr>
        <w:t>“</w:t>
      </w:r>
      <w:r>
        <w:t>於</w:t>
      </w:r>
      <w:r>
        <w:rPr>
          <w:rFonts w:hint="eastAsia" w:eastAsia="宋体"/>
          <w:lang w:eastAsia="zh-CN"/>
        </w:rPr>
        <w:t>《</w:t>
      </w:r>
      <w:r>
        <w:t>春</w:t>
      </w:r>
    </w:p>
    <w:p w14:paraId="47B59EF0">
      <w:r>
        <w:t>秋</w:t>
      </w:r>
      <w:r>
        <w:rPr>
          <w:rFonts w:hint="eastAsia" w:eastAsia="宋体"/>
          <w:lang w:eastAsia="zh-CN"/>
        </w:rPr>
        <w:t>》</w:t>
      </w:r>
      <w:r>
        <w:t>用功甚深全經萬八千言更無不了之義。</w:t>
      </w:r>
      <w:r>
        <w:rPr>
          <w:rFonts w:hint="eastAsia" w:eastAsia="宋体"/>
          <w:lang w:eastAsia="zh-CN"/>
        </w:rPr>
        <w:t>”</w:t>
      </w:r>
      <w:r>
        <w:t>晤范大親家之長孫云先生亦從事於此書</w:t>
      </w:r>
    </w:p>
    <w:p w14:paraId="10AE0AFE">
      <w:r>
        <w:t>惜未得相從受教也。邇來新得必多，尚望寄示，及有關於</w:t>
      </w:r>
      <w:r>
        <w:rPr>
          <w:rFonts w:hint="eastAsia" w:eastAsia="宋体"/>
          <w:lang w:eastAsia="zh-CN"/>
        </w:rPr>
        <w:t>《</w:t>
      </w:r>
      <w:r>
        <w:t>廣雅</w:t>
      </w:r>
      <w:r>
        <w:rPr>
          <w:rFonts w:hint="eastAsia" w:eastAsia="宋体"/>
          <w:lang w:eastAsia="zh-CN"/>
        </w:rPr>
        <w:t>》</w:t>
      </w:r>
      <w:r>
        <w:t>者，亦望示及也。念孙前</w:t>
      </w:r>
    </w:p>
    <w:p w14:paraId="6FF84597">
      <w:r>
        <w:t>以歸家，多所患苦，故且留京邸。詎意衰病日甚，夏不能冒暑，冬不能衝寒。自去春至今</w:t>
      </w:r>
    </w:p>
    <w:p w14:paraId="27A58D7E">
      <w:r>
        <w:t>一歲之内，因官差而病卧者數矣。長安道上，應酬終不能絶，</w:t>
      </w:r>
      <w:r>
        <w:rPr>
          <w:rFonts w:hint="eastAsia" w:eastAsia="宋体"/>
          <w:lang w:eastAsia="zh-CN"/>
        </w:rPr>
        <w:t>《</w:t>
      </w:r>
      <w:r>
        <w:t>廣雅</w:t>
      </w:r>
      <w:r>
        <w:rPr>
          <w:rFonts w:hint="eastAsia" w:eastAsia="宋体"/>
          <w:lang w:eastAsia="zh-CN"/>
        </w:rPr>
        <w:t>》</w:t>
      </w:r>
      <w:r>
        <w:t>僅成四卷。又以體例</w:t>
      </w:r>
    </w:p>
    <w:p w14:paraId="6CB4692C">
      <w:r>
        <w:t>中更，重加改訂，至今尚未完畢。似此遷延，恐終不能成書。計典已過，今秋必將告歸</w:t>
      </w:r>
    </w:p>
    <w:p w14:paraId="771F222D">
      <w:r>
        <w:t>但求一避囂之所而終不可得，爲可悲耳。若膺、容甫札俱祈轉致。肅此，恭候近祉，不一</w:t>
      </w:r>
    </w:p>
    <w:p w14:paraId="1448AC6D">
      <w:r>
        <w:t>致劉端臨書第一</w:t>
      </w:r>
    </w:p>
    <w:p w14:paraId="2F9731C6">
      <w:r>
        <w:t>自劉寶楠纂劉氏</w:t>
      </w:r>
      <w:r>
        <w:rPr>
          <w:rFonts w:hint="eastAsia" w:eastAsia="宋体"/>
          <w:lang w:eastAsia="zh-CN"/>
        </w:rPr>
        <w:t>《</w:t>
      </w:r>
      <w:r>
        <w:t>清芬外集</w:t>
      </w:r>
      <w:r>
        <w:rPr>
          <w:rFonts w:hint="eastAsia" w:eastAsia="宋体"/>
          <w:lang w:eastAsia="zh-CN"/>
        </w:rPr>
        <w:t>》</w:t>
      </w:r>
      <w:r>
        <w:t>藳録出</w:t>
      </w:r>
    </w:p>
    <w:p w14:paraId="1FD67D56">
      <w:r>
        <w:t>去秋按奉手書，得悉弄璋之喜，歡慰者久之。嬾病相因，致疏裁候</w:t>
      </w:r>
    </w:p>
    <w:p w14:paraId="6A6BC73B">
      <w:r>
        <w:t>大著</w:t>
      </w:r>
      <w:r>
        <w:rPr>
          <w:rFonts w:hint="eastAsia" w:eastAsia="宋体"/>
          <w:lang w:eastAsia="zh-CN"/>
        </w:rPr>
        <w:t>《</w:t>
      </w:r>
      <w:r>
        <w:t>儀禮補</w:t>
      </w:r>
    </w:p>
    <w:p w14:paraId="2769A5A3">
      <w:r>
        <w:t>【第168页】</w:t>
      </w:r>
    </w:p>
    <w:p w14:paraId="14E02B47">
      <w:r>
        <w:t>疏</w:t>
      </w:r>
      <w:r>
        <w:rPr>
          <w:rFonts w:hint="eastAsia" w:eastAsia="宋体"/>
          <w:lang w:eastAsia="zh-CN"/>
        </w:rPr>
        <w:t>》</w:t>
      </w:r>
      <w:r>
        <w:t>已成者幾卷？其中卓見必多，便中望寄示一二。念孙自客歲九月備給事員，十日之中</w:t>
      </w:r>
    </w:p>
    <w:p w14:paraId="38AD7115">
      <w:r>
        <w:t>進科者凡有五六日，一月之中看書者不過八九日，已與素懷相左。至十一月初，忽派巡城</w:t>
      </w:r>
    </w:p>
    <w:p w14:paraId="00815254">
      <w:r>
        <w:t>一差終日碌碌刻無甯晷。黎明即往飯廠，日晡始能歸家，多病之身，不勝其苦。計自巡</w:t>
      </w:r>
    </w:p>
    <w:p w14:paraId="2A10ED15">
      <w:r>
        <w:t>城以來，三月有餘，嘔吐之病已四五作，其泄瀉則無日無之。從此至滿差時尚有十月，將</w:t>
      </w:r>
    </w:p>
    <w:p w14:paraId="66B74B6C">
      <w:r>
        <w:t>如之何哉來札云若膺居蘇州甚安適，可以肆力於古，甚爲欣慰。其所著</w:t>
      </w:r>
      <w:r>
        <w:rPr>
          <w:rFonts w:hint="eastAsia" w:eastAsia="宋体"/>
          <w:lang w:eastAsia="zh-CN"/>
        </w:rPr>
        <w:t>《</w:t>
      </w:r>
      <w:r>
        <w:t>尚書撰異</w:t>
      </w:r>
      <w:r>
        <w:rPr>
          <w:rFonts w:hint="eastAsia" w:eastAsia="宋体"/>
          <w:lang w:eastAsia="zh-CN"/>
        </w:rPr>
        <w:t>》</w:t>
      </w:r>
      <w:r>
        <w:t>，王</w:t>
      </w:r>
    </w:p>
    <w:p w14:paraId="08CE596E">
      <w:r>
        <w:t>青浦携來京邸，其中精確者致多，惜今世無賞識者，曲高和寡，自古歎之矣。易田有書來</w:t>
      </w:r>
    </w:p>
    <w:p w14:paraId="00B186E2">
      <w:r>
        <w:t>云精神漸衰，然家居一切自如，則勝念孫多矣。令弟九哥，今歲設帳何所？近况奚似？來</w:t>
      </w:r>
    </w:p>
    <w:p w14:paraId="58427C77">
      <w:r>
        <w:t>歲公車，望足下及令弟俱早束裝北上，以慰離懷也</w:t>
      </w:r>
    </w:p>
    <w:p w14:paraId="4489B861">
      <w:r>
        <w:t>劉詩孫著</w:t>
      </w:r>
      <w:r>
        <w:rPr>
          <w:rFonts w:hint="eastAsia" w:eastAsia="宋体"/>
          <w:lang w:eastAsia="zh-CN"/>
        </w:rPr>
        <w:t>《</w:t>
      </w:r>
      <w:r>
        <w:t>端臨年譜</w:t>
      </w:r>
      <w:r>
        <w:rPr>
          <w:rFonts w:hint="eastAsia" w:eastAsia="宋体"/>
          <w:lang w:eastAsia="zh-CN"/>
        </w:rPr>
        <w:t>》</w:t>
      </w:r>
      <w:r>
        <w:t>，記端臨得子在乾隆五十八年t。石渠派巡東城，則五十八年十月初事也。</w:t>
      </w:r>
    </w:p>
    <w:p w14:paraId="04E97939">
      <w:r>
        <w:t>與劉端臨書第二</w:t>
      </w:r>
    </w:p>
    <w:p w14:paraId="4FC5524E">
      <w:r>
        <w:t>王念孙再拜端臨先生執事八月初旬率具一函奉覆，并覆容甫札，封家信中寄回高</w:t>
      </w:r>
    </w:p>
    <w:p w14:paraId="6DA20545">
      <w:r>
        <w:t>郵交奴子高錫純轉寄揚州。後接舍間家信，知其患病物故。昨又接家信，知前書爲伊病</w:t>
      </w:r>
    </w:p>
    <w:p w14:paraId="11711F71">
      <w:r>
        <w:t>中失落矣。念孫次子才質甚鈍遠遜其兄而得先生爲之蹇修且不爲容甫所棄何幸如</w:t>
      </w:r>
    </w:p>
    <w:p w14:paraId="24DE5AD7">
      <w:r>
        <w:t>【第169页】</w:t>
      </w:r>
    </w:p>
    <w:p w14:paraId="3FCD7099">
      <w:r>
        <w:t>之。夏初有同譜者寄書議姻家，約俟女家來京面致聘訂，迄今尚未來，違之，又滋物議，容</w:t>
      </w:r>
    </w:p>
    <w:p w14:paraId="4F1A43DF">
      <w:r>
        <w:t>再奉聞。前月晤范隣兄，據云來歲先生與令弟九哥同來京都，後又云來京之説尚未確，未</w:t>
      </w:r>
    </w:p>
    <w:p w14:paraId="4331096F">
      <w:r>
        <w:t>知近日已决意北上否。區區一第之榮，固不足以動君子，而數年離索之思一旦慰之，此則</w:t>
      </w:r>
    </w:p>
    <w:p w14:paraId="6C401E33">
      <w:r>
        <w:t>念孫之大幸矣，盼望之至。容甫曾來鎮江，近况奚似，舊恙不復作否？若膺尚在蘇州否？</w:t>
      </w:r>
    </w:p>
    <w:p w14:paraId="1490DE6C">
      <w:r>
        <w:t>有考訂</w:t>
      </w:r>
      <w:r>
        <w:rPr>
          <w:rFonts w:hint="eastAsia" w:eastAsia="宋体"/>
          <w:lang w:eastAsia="zh-CN"/>
        </w:rPr>
        <w:t>《</w:t>
      </w:r>
      <w:r>
        <w:t>周禮讀</w:t>
      </w:r>
      <w:r>
        <w:rPr>
          <w:rFonts w:hint="eastAsia" w:eastAsia="宋体"/>
          <w:lang w:eastAsia="zh-CN"/>
        </w:rPr>
        <w:t>》</w:t>
      </w:r>
      <w:r>
        <w:t>一書已就鐫否？念孫城差報滿後，甫得數日之間，而倉差又至，辛苦更甚</w:t>
      </w:r>
    </w:p>
    <w:p w14:paraId="11F56E64">
      <w:r>
        <w:t>于巡城。此後直當束書不觀耳。前札未經寄到復泐數行候安兼訂來春北上之約餘不</w:t>
      </w:r>
    </w:p>
    <w:p w14:paraId="178E6795">
      <w:r>
        <w:t>書。十一月二十二日，念孫再拜</w:t>
      </w:r>
    </w:p>
    <w:p w14:paraId="2BD0C161">
      <w:r>
        <w:t>盼遂按：原稿藏杞縣侯汝承處</w:t>
      </w:r>
    </w:p>
    <w:p w14:paraId="4DE0BF98">
      <w:r>
        <w:t>又</w:t>
      </w:r>
    </w:p>
    <w:p w14:paraId="3BF5B54F">
      <w:r>
        <w:t>端臨先生執事自春徂夏，兩奉手書恍同面晤。邇惟侍奉萬安，興居佳勝，定符私</w:t>
      </w:r>
    </w:p>
    <w:p w14:paraId="2C910790">
      <w:r>
        <w:t>祝</w:t>
      </w:r>
      <w:r>
        <w:rPr>
          <w:rFonts w:hint="eastAsia" w:eastAsia="宋体"/>
          <w:lang w:eastAsia="zh-CN"/>
        </w:rPr>
        <w:t>【</w:t>
      </w:r>
      <w:r>
        <w:t>八。正月底，即聞容甫凶耗，悲不能已。二十年性情學術之交，遂成永訣，痛哉！孝臣</w:t>
      </w:r>
    </w:p>
    <w:p w14:paraId="603BB75A">
      <w:r>
        <w:t>殁已十年，去歲幾遭火化，而容甫又客死西湖，自顧衰病日加，欲歸不得，未知何時得圖良</w:t>
      </w:r>
    </w:p>
    <w:p w14:paraId="128C1771">
      <w:r>
        <w:t>覿也。容甫在日，鹽政全公待之頗厚</w:t>
      </w:r>
      <w:r>
        <w:rPr>
          <w:rFonts w:hint="eastAsia" w:eastAsia="宋体"/>
          <w:lang w:eastAsia="zh-CN"/>
        </w:rPr>
        <w:t>【</w:t>
      </w:r>
      <w:r>
        <w:t>九。近聞兩淮辦書一事，仍令其子接辦，身後薄有</w:t>
      </w:r>
    </w:p>
    <w:p w14:paraId="41A07A9C">
      <w:r>
        <w:t>【第170页】</w:t>
      </w:r>
    </w:p>
    <w:p w14:paraId="1A1A62B9">
      <w:r>
        <w:t>留貽，目下自可無憂。…〇l。惟文章一事，須急爲收拾。念孙京邸僅存文十篇，</w:t>
      </w:r>
      <w:r>
        <w:rPr>
          <w:rFonts w:hint="eastAsia" w:eastAsia="宋体"/>
          <w:lang w:eastAsia="zh-CN"/>
        </w:rPr>
        <w:t>《</w:t>
      </w:r>
      <w:r>
        <w:t>講學釋義</w:t>
      </w:r>
      <w:r>
        <w:rPr>
          <w:rFonts w:hint="eastAsia" w:eastAsia="宋体"/>
          <w:lang w:eastAsia="zh-CN"/>
        </w:rPr>
        <w:t>》</w:t>
      </w:r>
      <w:r>
        <w:t>、</w:t>
      </w:r>
      <w:r>
        <w:rPr>
          <w:rFonts w:hint="eastAsia" w:eastAsia="宋体"/>
          <w:lang w:eastAsia="zh-CN"/>
        </w:rPr>
        <w:t>《</w:t>
      </w:r>
      <w:r>
        <w:t>左</w:t>
      </w:r>
    </w:p>
    <w:p w14:paraId="6F7303A1">
      <w:r>
        <w:t>氏春秋釋疑</w:t>
      </w:r>
      <w:r>
        <w:rPr>
          <w:rFonts w:hint="eastAsia" w:eastAsia="宋体"/>
          <w:lang w:eastAsia="zh-CN"/>
        </w:rPr>
        <w:t>》</w:t>
      </w:r>
      <w:r>
        <w:t>、</w:t>
      </w:r>
      <w:r>
        <w:rPr>
          <w:rFonts w:hint="eastAsia" w:eastAsia="宋体"/>
          <w:lang w:eastAsia="zh-CN"/>
        </w:rPr>
        <w:t>《</w:t>
      </w:r>
      <w:r>
        <w:t>居喪釋服解義</w:t>
      </w:r>
      <w:r>
        <w:rPr>
          <w:rFonts w:hint="eastAsia" w:eastAsia="宋体"/>
          <w:lang w:eastAsia="zh-CN"/>
        </w:rPr>
        <w:t>》</w:t>
      </w:r>
      <w:r>
        <w:t>、</w:t>
      </w:r>
      <w:r>
        <w:rPr>
          <w:rFonts w:hint="eastAsia" w:eastAsia="宋体"/>
          <w:lang w:eastAsia="zh-CN"/>
        </w:rPr>
        <w:t>《</w:t>
      </w:r>
      <w:r>
        <w:t>石鼓文證</w:t>
      </w:r>
      <w:r>
        <w:rPr>
          <w:rFonts w:hint="eastAsia" w:eastAsia="宋体"/>
          <w:lang w:eastAsia="zh-CN"/>
        </w:rPr>
        <w:t>》</w:t>
      </w:r>
      <w:r>
        <w:t>、</w:t>
      </w:r>
      <w:r>
        <w:rPr>
          <w:rFonts w:hint="eastAsia" w:eastAsia="宋体"/>
          <w:lang w:eastAsia="zh-CN"/>
        </w:rPr>
        <w:t>《</w:t>
      </w:r>
      <w:r>
        <w:t>請祀故樂儀書院山長沈公議</w:t>
      </w:r>
      <w:r>
        <w:rPr>
          <w:rFonts w:hint="eastAsia" w:eastAsia="宋体"/>
          <w:lang w:eastAsia="zh-CN"/>
        </w:rPr>
        <w:t>》</w:t>
      </w:r>
      <w:r>
        <w:t>、</w:t>
      </w:r>
      <w:r>
        <w:rPr>
          <w:rFonts w:hint="eastAsia" w:eastAsia="宋体"/>
          <w:lang w:eastAsia="zh-CN"/>
        </w:rPr>
        <w:t>《</w:t>
      </w:r>
      <w:r>
        <w:t>廣陵對</w:t>
      </w:r>
      <w:r>
        <w:rPr>
          <w:rFonts w:hint="eastAsia" w:eastAsia="宋体"/>
          <w:lang w:eastAsia="zh-CN"/>
        </w:rPr>
        <w:t>》</w:t>
      </w:r>
      <w:r>
        <w:t>、</w:t>
      </w:r>
      <w:r>
        <w:rPr>
          <w:rFonts w:hint="eastAsia" w:eastAsia="宋体"/>
          <w:lang w:eastAsia="zh-CN"/>
        </w:rPr>
        <w:t>《</w:t>
      </w:r>
      <w:r>
        <w:t>泰伯廟銘</w:t>
      </w:r>
      <w:r>
        <w:rPr>
          <w:rFonts w:hint="eastAsia" w:eastAsia="宋体"/>
          <w:lang w:eastAsia="zh-CN"/>
        </w:rPr>
        <w:t>》</w:t>
      </w:r>
      <w:r>
        <w:t>、</w:t>
      </w:r>
      <w:r>
        <w:rPr>
          <w:rFonts w:hint="eastAsia" w:eastAsia="宋体"/>
          <w:lang w:eastAsia="zh-CN"/>
        </w:rPr>
        <w:t>《</w:t>
      </w:r>
      <w:r>
        <w:t>黄鶴樓銘</w:t>
      </w:r>
      <w:r>
        <w:rPr>
          <w:rFonts w:hint="eastAsia" w:eastAsia="宋体"/>
          <w:lang w:eastAsia="zh-CN"/>
        </w:rPr>
        <w:t>》</w:t>
      </w:r>
      <w:r>
        <w:t>、</w:t>
      </w:r>
      <w:r>
        <w:rPr>
          <w:rFonts w:hint="eastAsia" w:eastAsia="宋体"/>
          <w:lang w:eastAsia="zh-CN"/>
        </w:rPr>
        <w:t>《</w:t>
      </w:r>
      <w:r>
        <w:t>高</w:t>
      </w:r>
    </w:p>
    <w:p w14:paraId="7F8A46BE">
      <w:r>
        <w:t>郵賈君銘</w:t>
      </w:r>
      <w:r>
        <w:rPr>
          <w:rFonts w:hint="eastAsia" w:eastAsia="宋体"/>
          <w:lang w:eastAsia="zh-CN"/>
        </w:rPr>
        <w:t>》</w:t>
      </w:r>
      <w:r>
        <w:t>、</w:t>
      </w:r>
      <w:r>
        <w:rPr>
          <w:rFonts w:hint="eastAsia" w:eastAsia="宋体"/>
          <w:lang w:eastAsia="zh-CN"/>
        </w:rPr>
        <w:t>《</w:t>
      </w:r>
      <w:r>
        <w:t>李君銘</w:t>
      </w:r>
      <w:r>
        <w:rPr>
          <w:rFonts w:hint="eastAsia" w:eastAsia="宋体"/>
          <w:lang w:eastAsia="zh-CN"/>
        </w:rPr>
        <w:t>》</w:t>
      </w:r>
      <w:r>
        <w:t>。其</w:t>
      </w:r>
      <w:r>
        <w:rPr>
          <w:rFonts w:hint="eastAsia" w:eastAsia="宋体"/>
          <w:lang w:eastAsia="zh-CN"/>
        </w:rPr>
        <w:t>《</w:t>
      </w:r>
      <w:r>
        <w:t>釋闕</w:t>
      </w:r>
      <w:r>
        <w:rPr>
          <w:rFonts w:hint="eastAsia" w:eastAsia="宋体"/>
          <w:lang w:eastAsia="zh-CN"/>
        </w:rPr>
        <w:t>》</w:t>
      </w:r>
      <w:r>
        <w:t>、</w:t>
      </w:r>
      <w:r>
        <w:rPr>
          <w:rFonts w:hint="eastAsia" w:eastAsia="宋体"/>
          <w:lang w:eastAsia="zh-CN"/>
        </w:rPr>
        <w:t>《</w:t>
      </w:r>
      <w:r>
        <w:t>釋三九</w:t>
      </w:r>
      <w:r>
        <w:rPr>
          <w:rFonts w:hint="eastAsia" w:eastAsia="宋体"/>
          <w:lang w:eastAsia="zh-CN"/>
        </w:rPr>
        <w:t>》</w:t>
      </w:r>
      <w:r>
        <w:t>二篇，遍檢無存。此外，念孙所未見者必多。又聞</w:t>
      </w:r>
    </w:p>
    <w:p w14:paraId="078CD559">
      <w:r>
        <w:t>其</w:t>
      </w:r>
      <w:r>
        <w:rPr>
          <w:rFonts w:hint="eastAsia" w:eastAsia="宋体"/>
          <w:lang w:eastAsia="zh-CN"/>
        </w:rPr>
        <w:t>《</w:t>
      </w:r>
      <w:r>
        <w:t>述學</w:t>
      </w:r>
      <w:r>
        <w:rPr>
          <w:rFonts w:hint="eastAsia" w:eastAsia="宋体"/>
          <w:lang w:eastAsia="zh-CN"/>
        </w:rPr>
        <w:t>》</w:t>
      </w:r>
      <w:r>
        <w:t>一書業經付梓，遠客燕邸，不獲爲之整頓。得先生身任其事，俾不朽之文懸諸日</w:t>
      </w:r>
    </w:p>
    <w:p w14:paraId="6D2EF672">
      <w:r>
        <w:t>月，實生死所共慰也。編録已畢，祈將附帙見寄，以便參酌付梓，幸甚幸甚。</w:t>
      </w:r>
      <w:r>
        <w:rPr>
          <w:rFonts w:hint="eastAsia" w:eastAsia="宋体"/>
          <w:lang w:eastAsia="zh-CN"/>
        </w:rPr>
        <w:t>《</w:t>
      </w:r>
      <w:r>
        <w:t>儀禮補疏</w:t>
      </w:r>
      <w:r>
        <w:rPr>
          <w:rFonts w:hint="eastAsia" w:eastAsia="宋体"/>
          <w:lang w:eastAsia="zh-CN"/>
        </w:rPr>
        <w:t>》</w:t>
      </w:r>
      <w:r>
        <w:t>所</w:t>
      </w:r>
    </w:p>
    <w:p w14:paraId="497CAB2A">
      <w:r>
        <w:t>成已及半否？念孫常患學者成書之易，今則又患成書之難。蓋精力日就衰頽，撰述不可</w:t>
      </w:r>
    </w:p>
    <w:p w14:paraId="7388C24D">
      <w:r>
        <w:t>不早就也。自四月派巡南城忽忽靡暇。</w:t>
      </w:r>
      <w:r>
        <w:rPr>
          <w:rFonts w:hint="eastAsia" w:eastAsia="宋体"/>
          <w:lang w:eastAsia="zh-CN"/>
        </w:rPr>
        <w:t>《</w:t>
      </w:r>
      <w:r>
        <w:t>廣雅</w:t>
      </w:r>
      <w:r>
        <w:rPr>
          <w:rFonts w:hint="eastAsia" w:eastAsia="宋体"/>
          <w:lang w:eastAsia="zh-CN"/>
        </w:rPr>
        <w:t>》</w:t>
      </w:r>
      <w:r>
        <w:t>七卷後竟不能成一字奈何？武曹兄曩曾</w:t>
      </w:r>
    </w:p>
    <w:p w14:paraId="30D40CA5">
      <w:r>
        <w:t>一晤於清江，再晤於寶應，今爲三聚矣</w:t>
      </w:r>
      <w:r>
        <w:rPr>
          <w:rFonts w:hint="eastAsia" w:eastAsia="宋体"/>
          <w:lang w:eastAsia="zh-CN"/>
        </w:rPr>
        <w:t>【</w:t>
      </w:r>
      <w:r>
        <w:t>u。省試前方爲舉子業，故未及縱談，而約略數</w:t>
      </w:r>
    </w:p>
    <w:p w14:paraId="513F1B5B">
      <w:r>
        <w:t>語，已知其博聞强識而有卓見。他日吾見蔑之面，今吾見其心矣。令弟屢不得志於禮闈</w:t>
      </w:r>
    </w:p>
    <w:p w14:paraId="361E1286">
      <w:r>
        <w:t>深爲扼腕。然近況亦頗順適，數月以來不時與念孙朝夕相聚，清冷中趣味，亦足樂也。耑</w:t>
      </w:r>
    </w:p>
    <w:p w14:paraId="4953BB8F">
      <w:r>
        <w:t>此問訊，伏維珍攝。</w:t>
      </w:r>
    </w:p>
    <w:p w14:paraId="45FC268A">
      <w:r>
        <w:rPr>
          <w:rFonts w:hint="eastAsia" w:eastAsia="宋体"/>
          <w:lang w:eastAsia="zh-CN"/>
        </w:rPr>
        <w:t>&lt;</w:t>
      </w:r>
      <w:r>
        <w:t>説明</w:t>
      </w:r>
      <w:r>
        <w:rPr>
          <w:rFonts w:hint="eastAsia" w:eastAsia="宋体"/>
          <w:lang w:eastAsia="zh-CN"/>
        </w:rPr>
        <w:t>&gt;</w:t>
      </w:r>
      <w:r>
        <w:t>+</w:t>
      </w:r>
    </w:p>
    <w:p w14:paraId="1E16C097">
      <w:r>
        <w:t>王念孙致劉端臨書，今存六通。其一、二、三、六通，載</w:t>
      </w:r>
      <w:r>
        <w:rPr>
          <w:rFonts w:hint="eastAsia" w:eastAsia="宋体"/>
          <w:lang w:eastAsia="zh-CN"/>
        </w:rPr>
        <w:t>《</w:t>
      </w:r>
      <w:r>
        <w:t>王石臞先生遺文</w:t>
      </w:r>
      <w:r>
        <w:rPr>
          <w:rFonts w:hint="eastAsia" w:eastAsia="宋体"/>
          <w:lang w:eastAsia="zh-CN"/>
        </w:rPr>
        <w:t>》</w:t>
      </w:r>
      <w:r>
        <w:t>卷四。四、五通，載</w:t>
      </w:r>
      <w:r>
        <w:rPr>
          <w:rFonts w:hint="eastAsia" w:eastAsia="宋体"/>
          <w:lang w:eastAsia="zh-CN"/>
        </w:rPr>
        <w:t>《</w:t>
      </w:r>
      <w:r>
        <w:t>王石</w:t>
      </w:r>
    </w:p>
    <w:p w14:paraId="62974711">
      <w:r>
        <w:t>臞文集補編</w:t>
      </w:r>
      <w:r>
        <w:rPr>
          <w:rFonts w:hint="eastAsia" w:eastAsia="宋体"/>
          <w:lang w:eastAsia="zh-CN"/>
        </w:rPr>
        <w:t>》</w:t>
      </w:r>
      <w:r>
        <w:t>。六通又併載於劉文興</w:t>
      </w:r>
      <w:r>
        <w:rPr>
          <w:rFonts w:hint="eastAsia" w:eastAsia="宋体"/>
          <w:lang w:eastAsia="zh-CN"/>
        </w:rPr>
        <w:t>《</w:t>
      </w:r>
      <w:r>
        <w:t>劉端臨先生年譜</w:t>
      </w:r>
      <w:r>
        <w:rPr>
          <w:rFonts w:hint="eastAsia" w:eastAsia="宋体"/>
          <w:lang w:eastAsia="zh-CN"/>
        </w:rPr>
        <w:t>》</w:t>
      </w:r>
      <w:r>
        <w:t>。分别寫於乾隆五十三年、五十五年、五十七</w:t>
      </w:r>
    </w:p>
    <w:p w14:paraId="5F19BC99">
      <w:r>
        <w:t>年、五十九年、五十九年、六十年</w:t>
      </w:r>
    </w:p>
    <w:p w14:paraId="0BE65FCC">
      <w:r>
        <w:t>【第171页】</w:t>
      </w:r>
    </w:p>
    <w:p w14:paraId="481756AC">
      <w:pPr>
        <w:rPr>
          <w:rFonts w:hint="eastAsia" w:eastAsia="宋体"/>
          <w:lang w:eastAsia="zh-CN"/>
        </w:rPr>
      </w:pPr>
      <w:r>
        <w:rPr>
          <w:rFonts w:hint="eastAsia" w:eastAsia="宋体"/>
          <w:lang w:eastAsia="zh-CN"/>
        </w:rPr>
        <w:t>&lt;</w:t>
      </w:r>
      <w:r>
        <w:t>校注</w:t>
      </w:r>
      <w:r>
        <w:rPr>
          <w:rFonts w:hint="eastAsia" w:eastAsia="宋体"/>
          <w:lang w:eastAsia="zh-CN"/>
        </w:rPr>
        <w:t>&gt;</w:t>
      </w:r>
    </w:p>
    <w:p w14:paraId="3190DA71">
      <w:r>
        <w:rPr>
          <w:rFonts w:hint="eastAsia" w:eastAsia="宋体"/>
          <w:lang w:eastAsia="zh-CN"/>
        </w:rPr>
        <w:t>【</w:t>
      </w:r>
      <w:r>
        <w:t>一</w:t>
      </w:r>
      <w:r>
        <w:rPr>
          <w:rFonts w:hint="eastAsia" w:eastAsia="宋体"/>
          <w:lang w:eastAsia="zh-CN"/>
        </w:rPr>
        <w:t>】</w:t>
      </w:r>
      <w:r>
        <w:t>冰署，冰鑑署，主管藏冰的機構。然王念孫未曾署此職，疑此以</w:t>
      </w:r>
      <w:r>
        <w:rPr>
          <w:rFonts w:hint="eastAsia" w:eastAsia="宋体"/>
          <w:lang w:eastAsia="zh-CN"/>
        </w:rPr>
        <w:t>“</w:t>
      </w:r>
      <w:r>
        <w:t>冰署</w:t>
      </w:r>
      <w:r>
        <w:rPr>
          <w:rFonts w:hint="eastAsia" w:eastAsia="宋体"/>
          <w:lang w:eastAsia="zh-CN"/>
        </w:rPr>
        <w:t>”</w:t>
      </w:r>
      <w:r>
        <w:t>喻禮部之清貴</w:t>
      </w:r>
    </w:p>
    <w:p w14:paraId="6170F153">
      <w:r>
        <w:rPr>
          <w:rFonts w:hint="eastAsia" w:eastAsia="宋体"/>
          <w:lang w:eastAsia="zh-CN"/>
        </w:rPr>
        <w:t>【</w:t>
      </w:r>
      <w:r>
        <w:t>二</w:t>
      </w:r>
      <w:r>
        <w:rPr>
          <w:rFonts w:hint="eastAsia" w:eastAsia="宋体"/>
          <w:lang w:eastAsia="zh-CN"/>
        </w:rPr>
        <w:t>】</w:t>
      </w:r>
      <w:r>
        <w:t>劉盼遂</w:t>
      </w:r>
      <w:r>
        <w:rPr>
          <w:rFonts w:hint="eastAsia" w:eastAsia="宋体"/>
          <w:lang w:eastAsia="zh-CN"/>
        </w:rPr>
        <w:t>《</w:t>
      </w:r>
      <w:r>
        <w:t>王念孙年譜</w:t>
      </w:r>
      <w:r>
        <w:rPr>
          <w:rFonts w:hint="eastAsia" w:eastAsia="宋体"/>
          <w:lang w:eastAsia="zh-CN"/>
        </w:rPr>
        <w:t>》</w:t>
      </w:r>
      <w:r>
        <w:t>記在乾隆五十三年戊申，非己酉；劉文興</w:t>
      </w:r>
      <w:r>
        <w:rPr>
          <w:rFonts w:hint="eastAsia" w:eastAsia="宋体"/>
          <w:lang w:eastAsia="zh-CN"/>
        </w:rPr>
        <w:t>《</w:t>
      </w:r>
      <w:r>
        <w:t>劉端臨先生年譜</w:t>
      </w:r>
      <w:r>
        <w:rPr>
          <w:rFonts w:hint="eastAsia" w:eastAsia="宋体"/>
          <w:lang w:eastAsia="zh-CN"/>
        </w:rPr>
        <w:t>》</w:t>
      </w:r>
      <w:r>
        <w:t>同</w:t>
      </w:r>
    </w:p>
    <w:p w14:paraId="4E400D21">
      <w:r>
        <w:rPr>
          <w:rFonts w:hint="eastAsia" w:eastAsia="宋体"/>
          <w:lang w:eastAsia="zh-CN"/>
        </w:rPr>
        <w:t>【</w:t>
      </w:r>
      <w:r>
        <w:t>三</w:t>
      </w:r>
      <w:r>
        <w:rPr>
          <w:rFonts w:hint="eastAsia" w:eastAsia="宋体"/>
          <w:lang w:eastAsia="zh-CN"/>
        </w:rPr>
        <w:t>】“</w:t>
      </w:r>
      <w:r>
        <w:t>精忠</w:t>
      </w:r>
      <w:r>
        <w:rPr>
          <w:rFonts w:hint="eastAsia" w:eastAsia="宋体"/>
          <w:lang w:eastAsia="zh-CN"/>
        </w:rPr>
        <w:t>”</w:t>
      </w:r>
      <w:r>
        <w:t>，劉文興作</w:t>
      </w:r>
      <w:r>
        <w:rPr>
          <w:rFonts w:hint="eastAsia" w:eastAsia="宋体"/>
          <w:lang w:eastAsia="zh-CN"/>
        </w:rPr>
        <w:t>“</w:t>
      </w:r>
      <w:r>
        <w:t>精思</w:t>
      </w:r>
      <w:r>
        <w:rPr>
          <w:rFonts w:hint="eastAsia" w:eastAsia="宋体"/>
          <w:lang w:eastAsia="zh-CN"/>
        </w:rPr>
        <w:t>”</w:t>
      </w:r>
      <w:r>
        <w:t>，是</w:t>
      </w:r>
    </w:p>
    <w:p w14:paraId="32640FA1">
      <w:r>
        <w:rPr>
          <w:rFonts w:hint="eastAsia" w:eastAsia="宋体"/>
          <w:lang w:eastAsia="zh-CN"/>
        </w:rPr>
        <w:t>【</w:t>
      </w:r>
      <w:r>
        <w:t>四</w:t>
      </w:r>
      <w:r>
        <w:rPr>
          <w:rFonts w:hint="eastAsia" w:eastAsia="宋体"/>
          <w:lang w:eastAsia="zh-CN"/>
        </w:rPr>
        <w:t>】“</w:t>
      </w:r>
      <w:r>
        <w:t>當</w:t>
      </w:r>
      <w:r>
        <w:rPr>
          <w:rFonts w:hint="eastAsia" w:eastAsia="宋体"/>
          <w:lang w:eastAsia="zh-CN"/>
        </w:rPr>
        <w:t>”</w:t>
      </w:r>
      <w:r>
        <w:t>，劉文興作</w:t>
      </w:r>
      <w:r>
        <w:rPr>
          <w:rFonts w:hint="eastAsia" w:eastAsia="宋体"/>
          <w:lang w:eastAsia="zh-CN"/>
        </w:rPr>
        <w:t>“</w:t>
      </w:r>
      <w:r>
        <w:t>常</w:t>
      </w:r>
      <w:r>
        <w:rPr>
          <w:rFonts w:hint="eastAsia" w:eastAsia="宋体"/>
          <w:lang w:eastAsia="zh-CN"/>
        </w:rPr>
        <w:t>”</w:t>
      </w:r>
      <w:r>
        <w:t>。是</w:t>
      </w:r>
    </w:p>
    <w:p w14:paraId="24BB1823">
      <w:r>
        <w:rPr>
          <w:rFonts w:hint="eastAsia" w:eastAsia="宋体"/>
          <w:lang w:eastAsia="zh-CN"/>
        </w:rPr>
        <w:t>【</w:t>
      </w:r>
      <w:r>
        <w:t>五</w:t>
      </w:r>
      <w:r>
        <w:rPr>
          <w:rFonts w:hint="eastAsia" w:eastAsia="宋体"/>
          <w:lang w:eastAsia="zh-CN"/>
        </w:rPr>
        <w:t>】“</w:t>
      </w:r>
      <w:r>
        <w:t>邇想⋮私悃</w:t>
      </w:r>
      <w:r>
        <w:rPr>
          <w:rFonts w:hint="eastAsia" w:eastAsia="宋体"/>
          <w:lang w:eastAsia="zh-CN"/>
        </w:rPr>
        <w:t>”</w:t>
      </w:r>
      <w:r>
        <w:t>句，劉文興無</w:t>
      </w:r>
    </w:p>
    <w:p w14:paraId="14A46ED5">
      <w:pPr>
        <w:rPr>
          <w:rFonts w:hint="eastAsia" w:eastAsia="宋体"/>
          <w:lang w:eastAsia="zh-CN"/>
        </w:rPr>
      </w:pPr>
      <w:r>
        <w:rPr>
          <w:rFonts w:hint="eastAsia" w:eastAsia="宋体"/>
          <w:lang w:eastAsia="zh-CN"/>
        </w:rPr>
        <w:t>【</w:t>
      </w:r>
      <w:r>
        <w:t>六</w:t>
      </w:r>
      <w:r>
        <w:rPr>
          <w:rFonts w:hint="eastAsia" w:eastAsia="宋体"/>
          <w:lang w:eastAsia="zh-CN"/>
        </w:rPr>
        <w:t>】“</w:t>
      </w:r>
      <w:r>
        <w:t>致疏裁候</w:t>
      </w:r>
      <w:r>
        <w:rPr>
          <w:rFonts w:hint="eastAsia" w:eastAsia="宋体"/>
          <w:lang w:eastAsia="zh-CN"/>
        </w:rPr>
        <w:t>”</w:t>
      </w:r>
      <w:r>
        <w:t>劉文興作</w:t>
      </w:r>
      <w:r>
        <w:rPr>
          <w:rFonts w:hint="eastAsia" w:eastAsia="宋体"/>
          <w:lang w:eastAsia="zh-CN"/>
        </w:rPr>
        <w:t>“</w:t>
      </w:r>
      <w:r>
        <w:t>致疏箋候幸勿爲過。獻歲以來想侍奉萬安起居佳勝。</w:t>
      </w:r>
      <w:r>
        <w:rPr>
          <w:rFonts w:hint="eastAsia" w:eastAsia="宋体"/>
          <w:lang w:eastAsia="zh-CN"/>
        </w:rPr>
        <w:t>”</w:t>
      </w:r>
    </w:p>
    <w:p w14:paraId="6C6BCDD7">
      <w:r>
        <w:rPr>
          <w:rFonts w:hint="eastAsia" w:eastAsia="宋体"/>
          <w:lang w:eastAsia="zh-CN"/>
        </w:rPr>
        <w:t>【</w:t>
      </w:r>
      <w:r>
        <w:t>七</w:t>
      </w:r>
      <w:r>
        <w:rPr>
          <w:rFonts w:hint="eastAsia" w:eastAsia="宋体"/>
          <w:lang w:eastAsia="zh-CN"/>
        </w:rPr>
        <w:t>】</w:t>
      </w:r>
      <w:r>
        <w:t>長子源岷巨源生於乾隆五十八年五月。</w:t>
      </w:r>
    </w:p>
    <w:p w14:paraId="21BB213D">
      <w:r>
        <w:rPr>
          <w:rFonts w:hint="eastAsia" w:eastAsia="宋体"/>
          <w:lang w:eastAsia="zh-CN"/>
        </w:rPr>
        <w:t>【</w:t>
      </w:r>
      <w:r>
        <w:t>八</w:t>
      </w:r>
      <w:r>
        <w:rPr>
          <w:rFonts w:hint="eastAsia" w:eastAsia="宋体"/>
          <w:lang w:eastAsia="zh-CN"/>
        </w:rPr>
        <w:t>】“</w:t>
      </w:r>
      <w:r>
        <w:t>邇惟⋮私祝</w:t>
      </w:r>
      <w:r>
        <w:rPr>
          <w:rFonts w:hint="eastAsia" w:eastAsia="宋体"/>
          <w:lang w:eastAsia="zh-CN"/>
        </w:rPr>
        <w:t>”</w:t>
      </w:r>
      <w:r>
        <w:t>句，劉文興無</w:t>
      </w:r>
    </w:p>
    <w:p w14:paraId="38AED5D0">
      <w:r>
        <w:rPr>
          <w:rFonts w:hint="eastAsia" w:eastAsia="宋体"/>
          <w:lang w:eastAsia="zh-CN"/>
        </w:rPr>
        <w:t>【</w:t>
      </w:r>
      <w:r>
        <w:t>九</w:t>
      </w:r>
      <w:r>
        <w:rPr>
          <w:rFonts w:hint="eastAsia" w:eastAsia="宋体"/>
          <w:lang w:eastAsia="zh-CN"/>
        </w:rPr>
        <w:t>】“</w:t>
      </w:r>
      <w:r>
        <w:t>鹽政</w:t>
      </w:r>
      <w:r>
        <w:rPr>
          <w:rFonts w:hint="eastAsia" w:eastAsia="宋体"/>
          <w:lang w:eastAsia="zh-CN"/>
        </w:rPr>
        <w:t>”</w:t>
      </w:r>
      <w:r>
        <w:t>二字下</w:t>
      </w:r>
      <w:r>
        <w:rPr>
          <w:rFonts w:hint="eastAsia" w:eastAsia="宋体"/>
          <w:lang w:eastAsia="zh-CN"/>
        </w:rPr>
        <w:t>“</w:t>
      </w:r>
      <w:r>
        <w:t>全公</w:t>
      </w:r>
      <w:r>
        <w:rPr>
          <w:rFonts w:hint="eastAsia" w:eastAsia="宋体"/>
          <w:lang w:eastAsia="zh-CN"/>
        </w:rPr>
        <w:t>”</w:t>
      </w:r>
      <w:r>
        <w:t>二字上，劉文興有</w:t>
      </w:r>
      <w:r>
        <w:rPr>
          <w:rFonts w:hint="eastAsia" w:eastAsia="宋体"/>
          <w:lang w:eastAsia="zh-CN"/>
        </w:rPr>
        <w:t>“</w:t>
      </w:r>
      <w:r>
        <w:t>學</w:t>
      </w:r>
      <w:r>
        <w:rPr>
          <w:rFonts w:hint="eastAsia" w:eastAsia="宋体"/>
          <w:lang w:eastAsia="zh-CN"/>
        </w:rPr>
        <w:t>”</w:t>
      </w:r>
      <w:r>
        <w:t>字</w:t>
      </w:r>
    </w:p>
    <w:p w14:paraId="29C0A85D">
      <w:r>
        <w:rPr>
          <w:rFonts w:hint="eastAsia" w:eastAsia="宋体"/>
          <w:lang w:eastAsia="zh-CN"/>
        </w:rPr>
        <w:t>【</w:t>
      </w:r>
      <w:r>
        <w:t>一〇</w:t>
      </w:r>
      <w:r>
        <w:rPr>
          <w:rFonts w:hint="eastAsia" w:eastAsia="宋体"/>
          <w:lang w:eastAsia="zh-CN"/>
        </w:rPr>
        <w:t>】“</w:t>
      </w:r>
      <w:r>
        <w:t>憂</w:t>
      </w:r>
      <w:r>
        <w:rPr>
          <w:rFonts w:hint="eastAsia" w:eastAsia="宋体"/>
          <w:lang w:eastAsia="zh-CN"/>
        </w:rPr>
        <w:t>”</w:t>
      </w:r>
      <w:r>
        <w:t>，劉文興作</w:t>
      </w:r>
      <w:r>
        <w:rPr>
          <w:rFonts w:hint="eastAsia" w:eastAsia="宋体"/>
          <w:lang w:eastAsia="zh-CN"/>
        </w:rPr>
        <w:t>“</w:t>
      </w:r>
      <w:r>
        <w:t>慮</w:t>
      </w:r>
      <w:r>
        <w:rPr>
          <w:rFonts w:hint="eastAsia" w:eastAsia="宋体"/>
          <w:lang w:eastAsia="zh-CN"/>
        </w:rPr>
        <w:t>”</w:t>
      </w:r>
      <w:r>
        <w:t>。</w:t>
      </w:r>
    </w:p>
    <w:p w14:paraId="290AF4E3">
      <w:r>
        <w:rPr>
          <w:rFonts w:hint="eastAsia" w:eastAsia="宋体"/>
          <w:lang w:eastAsia="zh-CN"/>
        </w:rPr>
        <w:t>【</w:t>
      </w:r>
      <w:r>
        <w:t>一一</w:t>
      </w:r>
      <w:r>
        <w:rPr>
          <w:rFonts w:hint="eastAsia" w:eastAsia="宋体"/>
          <w:lang w:eastAsia="zh-CN"/>
        </w:rPr>
        <w:t>】“</w:t>
      </w:r>
      <w:r>
        <w:t>聚</w:t>
      </w:r>
      <w:r>
        <w:rPr>
          <w:rFonts w:hint="eastAsia" w:eastAsia="宋体"/>
          <w:lang w:eastAsia="zh-CN"/>
        </w:rPr>
        <w:t>”</w:t>
      </w:r>
      <w:r>
        <w:t>下，劉文興有</w:t>
      </w:r>
      <w:r>
        <w:rPr>
          <w:rFonts w:hint="eastAsia" w:eastAsia="宋体"/>
          <w:lang w:eastAsia="zh-CN"/>
        </w:rPr>
        <w:t>“</w:t>
      </w:r>
      <w:r>
        <w:t>首</w:t>
      </w:r>
      <w:r>
        <w:rPr>
          <w:rFonts w:hint="eastAsia" w:eastAsia="宋体"/>
          <w:lang w:eastAsia="zh-CN"/>
        </w:rPr>
        <w:t>”</w:t>
      </w:r>
      <w:r>
        <w:t>字</w:t>
      </w:r>
    </w:p>
    <w:p w14:paraId="59DCADF5">
      <w:r>
        <w:t>與桂未谷論慎憤二字説書</w:t>
      </w:r>
    </w:p>
    <w:p w14:paraId="08BE4031">
      <w:pPr>
        <w:rPr>
          <w:rFonts w:hint="eastAsia" w:eastAsia="宋体"/>
          <w:lang w:eastAsia="zh-CN"/>
        </w:rPr>
      </w:pPr>
      <w:r>
        <w:t>承示：</w:t>
      </w:r>
      <w:r>
        <w:rPr>
          <w:rFonts w:hint="eastAsia" w:eastAsia="宋体"/>
          <w:lang w:eastAsia="zh-CN"/>
        </w:rPr>
        <w:t>《</w:t>
      </w:r>
      <w:r>
        <w:t>廣雅</w:t>
      </w:r>
      <w:r>
        <w:rPr>
          <w:rFonts w:hint="eastAsia" w:eastAsia="宋体"/>
          <w:lang w:eastAsia="zh-CN"/>
        </w:rPr>
        <w:t>》“</w:t>
      </w:r>
      <w:r>
        <w:t>慎，愩也</w:t>
      </w:r>
      <w:r>
        <w:rPr>
          <w:rFonts w:hint="eastAsia" w:eastAsia="宋体"/>
          <w:lang w:eastAsia="zh-CN"/>
        </w:rPr>
        <w:t>”</w:t>
      </w:r>
      <w:r>
        <w:t>，</w:t>
      </w:r>
      <w:r>
        <w:rPr>
          <w:rFonts w:hint="eastAsia" w:eastAsia="宋体"/>
          <w:lang w:eastAsia="zh-CN"/>
        </w:rPr>
        <w:t>“</w:t>
      </w:r>
      <w:r>
        <w:t>慎</w:t>
      </w:r>
      <w:r>
        <w:rPr>
          <w:rFonts w:hint="eastAsia" w:eastAsia="宋体"/>
          <w:lang w:eastAsia="zh-CN"/>
        </w:rPr>
        <w:t>”</w:t>
      </w:r>
      <w:r>
        <w:t>爲</w:t>
      </w:r>
      <w:r>
        <w:rPr>
          <w:rFonts w:hint="eastAsia" w:eastAsia="宋体"/>
          <w:lang w:eastAsia="zh-CN"/>
        </w:rPr>
        <w:t>“</w:t>
      </w:r>
      <w:r>
        <w:t>憒</w:t>
      </w:r>
      <w:r>
        <w:rPr>
          <w:rFonts w:hint="eastAsia" w:eastAsia="宋体"/>
          <w:lang w:eastAsia="zh-CN"/>
        </w:rPr>
        <w:t>”</w:t>
      </w:r>
      <w:r>
        <w:t>之誤；</w:t>
      </w:r>
      <w:r>
        <w:rPr>
          <w:rFonts w:hint="eastAsia" w:eastAsia="宋体"/>
          <w:lang w:eastAsia="zh-CN"/>
        </w:rPr>
        <w:t>《</w:t>
      </w:r>
      <w:r>
        <w:t>文選。幽通賦</w:t>
      </w:r>
      <w:r>
        <w:rPr>
          <w:rFonts w:hint="eastAsia" w:eastAsia="宋体"/>
          <w:lang w:eastAsia="zh-CN"/>
        </w:rPr>
        <w:t>》“</w:t>
      </w:r>
      <w:r>
        <w:t>周賈盪而貢憤兮</w:t>
      </w:r>
      <w:r>
        <w:rPr>
          <w:rFonts w:hint="eastAsia" w:eastAsia="宋体"/>
          <w:lang w:eastAsia="zh-CN"/>
        </w:rPr>
        <w:t>”</w:t>
      </w:r>
    </w:p>
    <w:p w14:paraId="76FC2862">
      <w:r>
        <w:rPr>
          <w:rFonts w:hint="eastAsia" w:eastAsia="宋体"/>
          <w:lang w:eastAsia="zh-CN"/>
        </w:rPr>
        <w:t>“</w:t>
      </w:r>
      <w:r>
        <w:t>憤</w:t>
      </w:r>
      <w:r>
        <w:rPr>
          <w:rFonts w:hint="eastAsia" w:eastAsia="宋体"/>
          <w:lang w:eastAsia="zh-CN"/>
        </w:rPr>
        <w:t>”</w:t>
      </w:r>
      <w:r>
        <w:t>亦爲</w:t>
      </w:r>
      <w:r>
        <w:rPr>
          <w:rFonts w:hint="eastAsia" w:eastAsia="宋体"/>
          <w:lang w:eastAsia="zh-CN"/>
        </w:rPr>
        <w:t>“</w:t>
      </w:r>
      <w:r>
        <w:t>憒</w:t>
      </w:r>
      <w:r>
        <w:rPr>
          <w:rFonts w:hint="eastAsia" w:eastAsia="宋体"/>
          <w:lang w:eastAsia="zh-CN"/>
        </w:rPr>
        <w:t>”</w:t>
      </w:r>
      <w:r>
        <w:t>之誤。念孫案：</w:t>
      </w:r>
    </w:p>
    <w:p w14:paraId="0C8781CE">
      <w:r>
        <w:rPr>
          <w:rFonts w:hint="eastAsia" w:eastAsia="宋体"/>
          <w:lang w:eastAsia="zh-CN"/>
        </w:rPr>
        <w:t>“</w:t>
      </w:r>
      <w:r>
        <w:t>愩</w:t>
      </w:r>
      <w:r>
        <w:rPr>
          <w:rFonts w:hint="eastAsia" w:eastAsia="宋体"/>
          <w:lang w:eastAsia="zh-CN"/>
        </w:rPr>
        <w:t>”</w:t>
      </w:r>
      <w:r>
        <w:t>有潰亂之義，曹大家訓</w:t>
      </w:r>
      <w:r>
        <w:rPr>
          <w:rFonts w:hint="eastAsia" w:eastAsia="宋体"/>
          <w:lang w:eastAsia="zh-CN"/>
        </w:rPr>
        <w:t>“</w:t>
      </w:r>
      <w:r>
        <w:t>愩</w:t>
      </w:r>
      <w:r>
        <w:rPr>
          <w:rFonts w:hint="eastAsia" w:eastAsia="宋体"/>
          <w:lang w:eastAsia="zh-CN"/>
        </w:rPr>
        <w:t>”</w:t>
      </w:r>
      <w:r>
        <w:t>爲</w:t>
      </w:r>
      <w:r>
        <w:rPr>
          <w:rFonts w:hint="eastAsia" w:eastAsia="宋体"/>
          <w:lang w:eastAsia="zh-CN"/>
        </w:rPr>
        <w:t>“</w:t>
      </w:r>
      <w:r>
        <w:t>潰</w:t>
      </w:r>
      <w:r>
        <w:rPr>
          <w:rFonts w:hint="eastAsia" w:eastAsia="宋体"/>
          <w:lang w:eastAsia="zh-CN"/>
        </w:rPr>
        <w:t>”</w:t>
      </w:r>
      <w:r>
        <w:t>是也。亦有恐懼之</w:t>
      </w:r>
    </w:p>
    <w:p w14:paraId="55B9D5E6">
      <w:r>
        <w:t>【第172页】</w:t>
      </w:r>
    </w:p>
    <w:p w14:paraId="184EA534">
      <w:r>
        <w:t>義，</w:t>
      </w:r>
      <w:r>
        <w:rPr>
          <w:rFonts w:hint="eastAsia" w:eastAsia="宋体"/>
          <w:lang w:eastAsia="zh-CN"/>
        </w:rPr>
        <w:t>《</w:t>
      </w:r>
      <w:r>
        <w:t>廣雅</w:t>
      </w:r>
      <w:r>
        <w:rPr>
          <w:rFonts w:hint="eastAsia" w:eastAsia="宋体"/>
          <w:lang w:eastAsia="zh-CN"/>
        </w:rPr>
        <w:t>》</w:t>
      </w:r>
      <w:r>
        <w:t>訓</w:t>
      </w:r>
      <w:r>
        <w:rPr>
          <w:rFonts w:hint="eastAsia" w:eastAsia="宋体"/>
          <w:lang w:eastAsia="zh-CN"/>
        </w:rPr>
        <w:t>“</w:t>
      </w:r>
      <w:r>
        <w:t>侙慎</w:t>
      </w:r>
      <w:r>
        <w:rPr>
          <w:rFonts w:hint="eastAsia" w:eastAsia="宋体"/>
          <w:lang w:eastAsia="zh-CN"/>
        </w:rPr>
        <w:t>”</w:t>
      </w:r>
      <w:r>
        <w:t>爲</w:t>
      </w:r>
      <w:r>
        <w:rPr>
          <w:rFonts w:hint="eastAsia" w:eastAsia="宋体"/>
          <w:lang w:eastAsia="zh-CN"/>
        </w:rPr>
        <w:t>“</w:t>
      </w:r>
      <w:r>
        <w:t>愩</w:t>
      </w:r>
      <w:r>
        <w:rPr>
          <w:rFonts w:hint="eastAsia" w:eastAsia="宋体"/>
          <w:lang w:eastAsia="zh-CN"/>
        </w:rPr>
        <w:t>”</w:t>
      </w:r>
      <w:r>
        <w:t>是也。欲知</w:t>
      </w:r>
      <w:r>
        <w:rPr>
          <w:rFonts w:hint="eastAsia" w:eastAsia="宋体"/>
          <w:lang w:eastAsia="zh-CN"/>
        </w:rPr>
        <w:t>《</w:t>
      </w:r>
      <w:r>
        <w:t>廣雅</w:t>
      </w:r>
      <w:r>
        <w:rPr>
          <w:rFonts w:hint="eastAsia" w:eastAsia="宋体"/>
          <w:lang w:eastAsia="zh-CN"/>
        </w:rPr>
        <w:t>》“</w:t>
      </w:r>
      <w:r>
        <w:t>愩</w:t>
      </w:r>
      <w:r>
        <w:rPr>
          <w:rFonts w:hint="eastAsia" w:eastAsia="宋体"/>
          <w:lang w:eastAsia="zh-CN"/>
        </w:rPr>
        <w:t>”</w:t>
      </w:r>
      <w:r>
        <w:t>字之義，當於</w:t>
      </w:r>
      <w:r>
        <w:rPr>
          <w:rFonts w:hint="eastAsia" w:eastAsia="宋体"/>
          <w:lang w:eastAsia="zh-CN"/>
        </w:rPr>
        <w:t>“</w:t>
      </w:r>
      <w:r>
        <w:t>侙慎</w:t>
      </w:r>
      <w:r>
        <w:rPr>
          <w:rFonts w:hint="eastAsia" w:eastAsia="宋体"/>
          <w:lang w:eastAsia="zh-CN"/>
        </w:rPr>
        <w:t>”</w:t>
      </w:r>
      <w:r>
        <w:t>二字求之。</w:t>
      </w:r>
      <w:r>
        <w:rPr>
          <w:rFonts w:hint="eastAsia" w:eastAsia="宋体"/>
          <w:lang w:eastAsia="zh-CN"/>
        </w:rPr>
        <w:t>《</w:t>
      </w:r>
      <w:r>
        <w:t>説</w:t>
      </w:r>
    </w:p>
    <w:p w14:paraId="63BAEF66">
      <w:r>
        <w:t>文</w:t>
      </w:r>
      <w:r>
        <w:rPr>
          <w:rFonts w:hint="eastAsia" w:eastAsia="宋体"/>
          <w:lang w:eastAsia="zh-CN"/>
        </w:rPr>
        <w:t>》</w:t>
      </w:r>
      <w:r>
        <w:t>：</w:t>
      </w:r>
      <w:r>
        <w:rPr>
          <w:rFonts w:hint="eastAsia" w:eastAsia="宋体"/>
          <w:lang w:eastAsia="zh-CN"/>
        </w:rPr>
        <w:t>“</w:t>
      </w:r>
      <w:r>
        <w:t>侙，惕也。</w:t>
      </w:r>
      <w:r>
        <w:rPr>
          <w:rFonts w:hint="eastAsia" w:eastAsia="宋体"/>
          <w:lang w:eastAsia="zh-CN"/>
        </w:rPr>
        <w:t>”“《</w:t>
      </w:r>
      <w:r>
        <w:t>春秋國語</w:t>
      </w:r>
      <w:r>
        <w:rPr>
          <w:rFonts w:hint="eastAsia" w:eastAsia="宋体"/>
          <w:lang w:eastAsia="zh-CN"/>
        </w:rPr>
        <w:t>》</w:t>
      </w:r>
      <w:r>
        <w:t>曰：</w:t>
      </w:r>
      <w:r>
        <w:rPr>
          <w:rFonts w:hint="eastAsia" w:eastAsia="宋体"/>
          <w:lang w:eastAsia="zh-CN"/>
        </w:rPr>
        <w:t>‘</w:t>
      </w:r>
      <w:r>
        <w:t>于其心侙然。</w:t>
      </w:r>
      <w:r>
        <w:rPr>
          <w:rFonts w:hint="eastAsia" w:eastAsia="宋体"/>
          <w:lang w:eastAsia="zh-CN"/>
        </w:rPr>
        <w:t>’”</w:t>
      </w:r>
      <w:r>
        <w:t>鄭注</w:t>
      </w:r>
      <w:r>
        <w:rPr>
          <w:rFonts w:hint="eastAsia" w:eastAsia="宋体"/>
          <w:lang w:eastAsia="zh-CN"/>
        </w:rPr>
        <w:t>《</w:t>
      </w:r>
      <w:r>
        <w:t>易</w:t>
      </w:r>
      <w:r>
        <w:rPr>
          <w:rFonts w:hint="eastAsia" w:eastAsia="宋体"/>
          <w:lang w:eastAsia="zh-CN"/>
        </w:rPr>
        <w:t>》</w:t>
      </w:r>
      <w:r>
        <w:t>云：</w:t>
      </w:r>
      <w:r>
        <w:rPr>
          <w:rFonts w:hint="eastAsia" w:eastAsia="宋体"/>
          <w:lang w:eastAsia="zh-CN"/>
        </w:rPr>
        <w:t>“</w:t>
      </w:r>
      <w:r>
        <w:t>惕，懼也。</w:t>
      </w:r>
      <w:r>
        <w:rPr>
          <w:rFonts w:hint="eastAsia" w:eastAsia="宋体"/>
          <w:lang w:eastAsia="zh-CN"/>
        </w:rPr>
        <w:t>”</w:t>
      </w:r>
      <w:r>
        <w:t>是</w:t>
      </w:r>
      <w:r>
        <w:rPr>
          <w:rFonts w:hint="eastAsia" w:eastAsia="宋体"/>
          <w:lang w:eastAsia="zh-CN"/>
        </w:rPr>
        <w:t>“</w:t>
      </w:r>
      <w:r>
        <w:t>侘</w:t>
      </w:r>
      <w:r>
        <w:rPr>
          <w:rFonts w:hint="eastAsia" w:eastAsia="宋体"/>
          <w:lang w:eastAsia="zh-CN"/>
        </w:rPr>
        <w:t>”</w:t>
      </w:r>
      <w:r>
        <w:t>爲</w:t>
      </w:r>
    </w:p>
    <w:p w14:paraId="74D3F44C">
      <w:r>
        <w:t>恐懼之義。</w:t>
      </w:r>
      <w:r>
        <w:rPr>
          <w:rFonts w:hint="eastAsia" w:eastAsia="宋体"/>
          <w:lang w:eastAsia="zh-CN"/>
        </w:rPr>
        <w:t>《</w:t>
      </w:r>
      <w:r>
        <w:t>廣雅</w:t>
      </w:r>
      <w:r>
        <w:rPr>
          <w:rFonts w:hint="eastAsia" w:eastAsia="宋体"/>
          <w:lang w:eastAsia="zh-CN"/>
        </w:rPr>
        <w:t>》</w:t>
      </w:r>
      <w:r>
        <w:t>：</w:t>
      </w:r>
      <w:r>
        <w:rPr>
          <w:rFonts w:hint="eastAsia" w:eastAsia="宋体"/>
          <w:lang w:eastAsia="zh-CN"/>
        </w:rPr>
        <w:t>“</w:t>
      </w:r>
      <w:r>
        <w:t>慎，恐也。</w:t>
      </w:r>
      <w:r>
        <w:rPr>
          <w:rFonts w:hint="eastAsia" w:eastAsia="宋体"/>
          <w:lang w:eastAsia="zh-CN"/>
        </w:rPr>
        <w:t>”</w:t>
      </w:r>
      <w:r>
        <w:t>是</w:t>
      </w:r>
      <w:r>
        <w:rPr>
          <w:rFonts w:hint="eastAsia" w:eastAsia="宋体"/>
          <w:lang w:eastAsia="zh-CN"/>
        </w:rPr>
        <w:t>“</w:t>
      </w:r>
      <w:r>
        <w:t>慎</w:t>
      </w:r>
      <w:r>
        <w:rPr>
          <w:rFonts w:hint="eastAsia" w:eastAsia="宋体"/>
          <w:lang w:eastAsia="zh-CN"/>
        </w:rPr>
        <w:t>”</w:t>
      </w:r>
      <w:r>
        <w:t>亦有恐懼之義。</w:t>
      </w:r>
      <w:r>
        <w:rPr>
          <w:rFonts w:hint="eastAsia" w:eastAsia="宋体"/>
          <w:lang w:eastAsia="zh-CN"/>
        </w:rPr>
        <w:t>《</w:t>
      </w:r>
      <w:r>
        <w:t>方言</w:t>
      </w:r>
      <w:r>
        <w:rPr>
          <w:rFonts w:hint="eastAsia" w:eastAsia="宋体"/>
          <w:lang w:eastAsia="zh-CN"/>
        </w:rPr>
        <w:t>》</w:t>
      </w:r>
      <w:r>
        <w:t>：</w:t>
      </w:r>
      <w:r>
        <w:rPr>
          <w:rFonts w:hint="eastAsia" w:eastAsia="宋体"/>
          <w:lang w:eastAsia="zh-CN"/>
        </w:rPr>
        <w:t>“</w:t>
      </w:r>
      <w:r>
        <w:t>蛩㤨，戰慄也。荆吴曰</w:t>
      </w:r>
    </w:p>
    <w:p w14:paraId="676FD1B7">
      <w:r>
        <w:t>蛩㤨。</w:t>
      </w:r>
      <w:r>
        <w:rPr>
          <w:rFonts w:hint="eastAsia" w:eastAsia="宋体"/>
          <w:lang w:eastAsia="zh-CN"/>
        </w:rPr>
        <w:t>”“</w:t>
      </w:r>
      <w:r>
        <w:t>蛩㤨</w:t>
      </w:r>
      <w:r>
        <w:rPr>
          <w:rFonts w:hint="eastAsia" w:eastAsia="宋体"/>
          <w:lang w:eastAsia="zh-CN"/>
        </w:rPr>
        <w:t>”</w:t>
      </w:r>
      <w:r>
        <w:t>又恐也。</w:t>
      </w:r>
      <w:r>
        <w:rPr>
          <w:rFonts w:hint="eastAsia" w:eastAsia="宋体"/>
          <w:lang w:eastAsia="zh-CN"/>
        </w:rPr>
        <w:t>《</w:t>
      </w:r>
      <w:r>
        <w:t>廣雅</w:t>
      </w:r>
      <w:r>
        <w:rPr>
          <w:rFonts w:hint="eastAsia" w:eastAsia="宋体"/>
          <w:lang w:eastAsia="zh-CN"/>
        </w:rPr>
        <w:t>》</w:t>
      </w:r>
      <w:r>
        <w:t>：</w:t>
      </w:r>
      <w:r>
        <w:rPr>
          <w:rFonts w:hint="eastAsia" w:eastAsia="宋体"/>
          <w:lang w:eastAsia="zh-CN"/>
        </w:rPr>
        <w:t>“</w:t>
      </w:r>
      <w:r>
        <w:t>䰯、蛩、㤨、畏、恐，懼也。</w:t>
      </w:r>
      <w:r>
        <w:rPr>
          <w:rFonts w:hint="eastAsia" w:eastAsia="宋体"/>
          <w:lang w:eastAsia="zh-CN"/>
        </w:rPr>
        <w:t>”“</w:t>
      </w:r>
      <w:r>
        <w:t>䰯、慎、忌、畏，恐也。</w:t>
      </w:r>
      <w:r>
        <w:rPr>
          <w:rFonts w:hint="eastAsia" w:eastAsia="宋体"/>
          <w:lang w:eastAsia="zh-CN"/>
        </w:rPr>
        <w:t>”“</w:t>
      </w:r>
      <w:r>
        <w:t>侙、慎</w:t>
      </w:r>
    </w:p>
    <w:p w14:paraId="1F4D038E">
      <w:r>
        <w:t>愩也。</w:t>
      </w:r>
      <w:r>
        <w:rPr>
          <w:rFonts w:hint="eastAsia" w:eastAsia="宋体"/>
          <w:lang w:eastAsia="zh-CN"/>
        </w:rPr>
        <w:t>”</w:t>
      </w:r>
      <w:r>
        <w:t>轉相訓釋，而其義自明。愩、恐、蛩、㤨聲近而義同也。若改</w:t>
      </w:r>
      <w:r>
        <w:rPr>
          <w:rFonts w:hint="eastAsia" w:eastAsia="宋体"/>
          <w:lang w:eastAsia="zh-CN"/>
        </w:rPr>
        <w:t>“</w:t>
      </w:r>
      <w:r>
        <w:t>慎</w:t>
      </w:r>
      <w:r>
        <w:rPr>
          <w:rFonts w:hint="eastAsia" w:eastAsia="宋体"/>
          <w:lang w:eastAsia="zh-CN"/>
        </w:rPr>
        <w:t>”</w:t>
      </w:r>
      <w:r>
        <w:t>爲</w:t>
      </w:r>
      <w:r>
        <w:rPr>
          <w:rFonts w:hint="eastAsia" w:eastAsia="宋体"/>
          <w:lang w:eastAsia="zh-CN"/>
        </w:rPr>
        <w:t>“</w:t>
      </w:r>
      <w:r>
        <w:t>憒</w:t>
      </w:r>
      <w:r>
        <w:rPr>
          <w:rFonts w:hint="eastAsia" w:eastAsia="宋体"/>
          <w:lang w:eastAsia="zh-CN"/>
        </w:rPr>
        <w:t>”</w:t>
      </w:r>
      <w:r>
        <w:t>，則與</w:t>
      </w:r>
      <w:r>
        <w:rPr>
          <w:rFonts w:hint="eastAsia" w:eastAsia="宋体"/>
          <w:lang w:eastAsia="zh-CN"/>
        </w:rPr>
        <w:t>“</w:t>
      </w:r>
      <w:r>
        <w:t>侙</w:t>
      </w:r>
    </w:p>
    <w:p w14:paraId="434CAB30">
      <w:r>
        <w:t>字之義不類。</w:t>
      </w:r>
      <w:r>
        <w:rPr>
          <w:rFonts w:hint="eastAsia" w:eastAsia="宋体"/>
          <w:lang w:eastAsia="zh-CN"/>
        </w:rPr>
        <w:t>《</w:t>
      </w:r>
      <w:r>
        <w:t>廣韻</w:t>
      </w:r>
      <w:r>
        <w:rPr>
          <w:rFonts w:hint="eastAsia" w:eastAsia="宋体"/>
          <w:lang w:eastAsia="zh-CN"/>
        </w:rPr>
        <w:t>》</w:t>
      </w:r>
      <w:r>
        <w:t>：</w:t>
      </w:r>
      <w:r>
        <w:rPr>
          <w:rFonts w:hint="eastAsia" w:eastAsia="宋体"/>
          <w:lang w:eastAsia="zh-CN"/>
        </w:rPr>
        <w:t>“</w:t>
      </w:r>
      <w:r>
        <w:t>侙，意慎侙也。</w:t>
      </w:r>
      <w:r>
        <w:rPr>
          <w:rFonts w:hint="eastAsia" w:eastAsia="宋体"/>
          <w:lang w:eastAsia="zh-CN"/>
        </w:rPr>
        <w:t>”</w:t>
      </w:r>
      <w:r>
        <w:t>此尤足證</w:t>
      </w:r>
      <w:r>
        <w:rPr>
          <w:rFonts w:hint="eastAsia" w:eastAsia="宋体"/>
          <w:lang w:eastAsia="zh-CN"/>
        </w:rPr>
        <w:t>“</w:t>
      </w:r>
      <w:r>
        <w:t>慎</w:t>
      </w:r>
      <w:r>
        <w:rPr>
          <w:rFonts w:hint="eastAsia" w:eastAsia="宋体"/>
          <w:lang w:eastAsia="zh-CN"/>
        </w:rPr>
        <w:t>”</w:t>
      </w:r>
      <w:r>
        <w:t>字之不誤。又案</w:t>
      </w:r>
      <w:r>
        <w:rPr>
          <w:rFonts w:hint="eastAsia" w:eastAsia="宋体"/>
          <w:lang w:eastAsia="zh-CN"/>
        </w:rPr>
        <w:t>“</w:t>
      </w:r>
      <w:r>
        <w:t>憤</w:t>
      </w:r>
      <w:r>
        <w:rPr>
          <w:rFonts w:hint="eastAsia" w:eastAsia="宋体"/>
          <w:lang w:eastAsia="zh-CN"/>
        </w:rPr>
        <w:t>”</w:t>
      </w:r>
      <w:r>
        <w:t>字亦有潰亂之</w:t>
      </w:r>
    </w:p>
    <w:p w14:paraId="1A3F4953">
      <w:r>
        <w:t>義，是以慶鄭言</w:t>
      </w:r>
      <w:r>
        <w:rPr>
          <w:rFonts w:hint="eastAsia" w:eastAsia="宋体"/>
          <w:lang w:eastAsia="zh-CN"/>
        </w:rPr>
        <w:t>“</w:t>
      </w:r>
      <w:r>
        <w:t>亂氣狡憤</w:t>
      </w:r>
      <w:r>
        <w:rPr>
          <w:rFonts w:hint="eastAsia" w:eastAsia="宋体"/>
          <w:lang w:eastAsia="zh-CN"/>
        </w:rPr>
        <w:t>”</w:t>
      </w:r>
      <w:r>
        <w:t>，是以曹大家、孟康皆訓</w:t>
      </w:r>
      <w:r>
        <w:rPr>
          <w:rFonts w:hint="eastAsia" w:eastAsia="宋体"/>
          <w:lang w:eastAsia="zh-CN"/>
        </w:rPr>
        <w:t>“</w:t>
      </w:r>
      <w:r>
        <w:t>憤</w:t>
      </w:r>
      <w:r>
        <w:rPr>
          <w:rFonts w:hint="eastAsia" w:eastAsia="宋体"/>
          <w:lang w:eastAsia="zh-CN"/>
        </w:rPr>
        <w:t>”</w:t>
      </w:r>
      <w:r>
        <w:t>爲</w:t>
      </w:r>
      <w:r>
        <w:rPr>
          <w:rFonts w:hint="eastAsia" w:eastAsia="宋体"/>
          <w:lang w:eastAsia="zh-CN"/>
        </w:rPr>
        <w:t>“</w:t>
      </w:r>
      <w:r>
        <w:t>亂</w:t>
      </w:r>
      <w:r>
        <w:rPr>
          <w:rFonts w:hint="eastAsia" w:eastAsia="宋体"/>
          <w:lang w:eastAsia="zh-CN"/>
        </w:rPr>
        <w:t>”</w:t>
      </w:r>
      <w:r>
        <w:t>。字通作</w:t>
      </w:r>
      <w:r>
        <w:rPr>
          <w:rFonts w:hint="eastAsia" w:eastAsia="宋体"/>
          <w:lang w:eastAsia="zh-CN"/>
        </w:rPr>
        <w:t>“</w:t>
      </w:r>
      <w:r>
        <w:t>賁</w:t>
      </w:r>
      <w:r>
        <w:rPr>
          <w:rFonts w:hint="eastAsia" w:eastAsia="宋体"/>
          <w:lang w:eastAsia="zh-CN"/>
        </w:rPr>
        <w:t>”</w:t>
      </w:r>
      <w:r>
        <w:t>。</w:t>
      </w:r>
      <w:r>
        <w:rPr>
          <w:rFonts w:hint="eastAsia" w:eastAsia="宋体"/>
          <w:lang w:eastAsia="zh-CN"/>
        </w:rPr>
        <w:t>《</w:t>
      </w:r>
      <w:r>
        <w:t>荀子。彊</w:t>
      </w:r>
    </w:p>
    <w:p w14:paraId="164367DE">
      <w:r>
        <w:t>國</w:t>
      </w:r>
      <w:r>
        <w:rPr>
          <w:rFonts w:hint="eastAsia" w:eastAsia="宋体"/>
          <w:lang w:eastAsia="zh-CN"/>
        </w:rPr>
        <w:t>》</w:t>
      </w:r>
      <w:r>
        <w:t>篇：</w:t>
      </w:r>
      <w:r>
        <w:rPr>
          <w:rFonts w:hint="eastAsia" w:eastAsia="宋体"/>
          <w:lang w:eastAsia="zh-CN"/>
        </w:rPr>
        <w:t>“</w:t>
      </w:r>
      <w:r>
        <w:t>下比周賁潰以離上。</w:t>
      </w:r>
      <w:r>
        <w:rPr>
          <w:rFonts w:hint="eastAsia" w:eastAsia="宋体"/>
          <w:lang w:eastAsia="zh-CN"/>
        </w:rPr>
        <w:t>”《</w:t>
      </w:r>
      <w:r>
        <w:t>韓詩外傳</w:t>
      </w:r>
      <w:r>
        <w:rPr>
          <w:rFonts w:hint="eastAsia" w:eastAsia="宋体"/>
          <w:lang w:eastAsia="zh-CN"/>
        </w:rPr>
        <w:t>》</w:t>
      </w:r>
      <w:r>
        <w:t>作</w:t>
      </w:r>
      <w:r>
        <w:rPr>
          <w:rFonts w:hint="eastAsia" w:eastAsia="宋体"/>
          <w:lang w:eastAsia="zh-CN"/>
        </w:rPr>
        <w:t>“</w:t>
      </w:r>
      <w:r>
        <w:t>憤</w:t>
      </w:r>
      <w:r>
        <w:rPr>
          <w:rFonts w:hint="eastAsia" w:eastAsia="宋体"/>
          <w:lang w:eastAsia="zh-CN"/>
        </w:rPr>
        <w:t>”</w:t>
      </w:r>
      <w:r>
        <w:t>。是</w:t>
      </w:r>
      <w:r>
        <w:rPr>
          <w:rFonts w:hint="eastAsia" w:eastAsia="宋体"/>
          <w:lang w:eastAsia="zh-CN"/>
        </w:rPr>
        <w:t>“</w:t>
      </w:r>
      <w:r>
        <w:t>憤</w:t>
      </w:r>
      <w:r>
        <w:rPr>
          <w:rFonts w:hint="eastAsia" w:eastAsia="宋体"/>
          <w:lang w:eastAsia="zh-CN"/>
        </w:rPr>
        <w:t>”</w:t>
      </w:r>
      <w:r>
        <w:t>與</w:t>
      </w:r>
      <w:r>
        <w:rPr>
          <w:rFonts w:hint="eastAsia" w:eastAsia="宋体"/>
          <w:lang w:eastAsia="zh-CN"/>
        </w:rPr>
        <w:t>“</w:t>
      </w:r>
      <w:r>
        <w:t>潰</w:t>
      </w:r>
      <w:r>
        <w:rPr>
          <w:rFonts w:hint="eastAsia" w:eastAsia="宋体"/>
          <w:lang w:eastAsia="zh-CN"/>
        </w:rPr>
        <w:t>”</w:t>
      </w:r>
      <w:r>
        <w:t>同義。</w:t>
      </w:r>
      <w:r>
        <w:rPr>
          <w:rFonts w:hint="eastAsia" w:eastAsia="宋体"/>
          <w:lang w:eastAsia="zh-CN"/>
        </w:rPr>
        <w:t>《</w:t>
      </w:r>
      <w:r>
        <w:t>説文</w:t>
      </w:r>
      <w:r>
        <w:rPr>
          <w:rFonts w:hint="eastAsia" w:eastAsia="宋体"/>
          <w:lang w:eastAsia="zh-CN"/>
        </w:rPr>
        <w:t>》</w:t>
      </w:r>
      <w:r>
        <w:t>：</w:t>
      </w:r>
      <w:r>
        <w:rPr>
          <w:rFonts w:hint="eastAsia" w:eastAsia="宋体"/>
          <w:lang w:eastAsia="zh-CN"/>
        </w:rPr>
        <w:t>“</w:t>
      </w:r>
      <w:r>
        <w:t>憤，懣</w:t>
      </w:r>
    </w:p>
    <w:p w14:paraId="4947B6C9">
      <w:r>
        <w:t>也。</w:t>
      </w:r>
      <w:r>
        <w:rPr>
          <w:rFonts w:hint="eastAsia" w:eastAsia="宋体"/>
          <w:lang w:eastAsia="zh-CN"/>
        </w:rPr>
        <w:t>”“</w:t>
      </w:r>
      <w:r>
        <w:t>懣，煩也。</w:t>
      </w:r>
      <w:r>
        <w:rPr>
          <w:rFonts w:hint="eastAsia" w:eastAsia="宋体"/>
          <w:lang w:eastAsia="zh-CN"/>
        </w:rPr>
        <w:t>”</w:t>
      </w:r>
      <w:r>
        <w:t>煩亦亂也。李奇注</w:t>
      </w:r>
      <w:r>
        <w:rPr>
          <w:rFonts w:hint="eastAsia" w:eastAsia="宋体"/>
          <w:lang w:eastAsia="zh-CN"/>
        </w:rPr>
        <w:t>《</w:t>
      </w:r>
      <w:r>
        <w:t>漢書</w:t>
      </w:r>
      <w:r>
        <w:rPr>
          <w:rFonts w:hint="eastAsia" w:eastAsia="宋体"/>
          <w:lang w:eastAsia="zh-CN"/>
        </w:rPr>
        <w:t>•</w:t>
      </w:r>
      <w:r>
        <w:t>叙傳</w:t>
      </w:r>
      <w:r>
        <w:rPr>
          <w:rFonts w:hint="eastAsia" w:eastAsia="宋体"/>
          <w:lang w:eastAsia="zh-CN"/>
        </w:rPr>
        <w:t>》</w:t>
      </w:r>
      <w:r>
        <w:t>云：</w:t>
      </w:r>
      <w:r>
        <w:rPr>
          <w:rFonts w:hint="eastAsia" w:eastAsia="宋体"/>
          <w:lang w:eastAsia="zh-CN"/>
        </w:rPr>
        <w:t>“</w:t>
      </w:r>
      <w:r>
        <w:t>愩，懣也。</w:t>
      </w:r>
      <w:r>
        <w:rPr>
          <w:rFonts w:hint="eastAsia" w:eastAsia="宋体"/>
          <w:lang w:eastAsia="zh-CN"/>
        </w:rPr>
        <w:t>”</w:t>
      </w:r>
      <w:r>
        <w:t>是</w:t>
      </w:r>
      <w:r>
        <w:rPr>
          <w:rFonts w:hint="eastAsia" w:eastAsia="宋体"/>
          <w:lang w:eastAsia="zh-CN"/>
        </w:rPr>
        <w:t>“</w:t>
      </w:r>
      <w:r>
        <w:t>憤</w:t>
      </w:r>
      <w:r>
        <w:rPr>
          <w:rFonts w:hint="eastAsia" w:eastAsia="宋体"/>
          <w:lang w:eastAsia="zh-CN"/>
        </w:rPr>
        <w:t>”</w:t>
      </w:r>
      <w:r>
        <w:t>與</w:t>
      </w:r>
      <w:r>
        <w:rPr>
          <w:rFonts w:hint="eastAsia" w:eastAsia="宋体"/>
          <w:lang w:eastAsia="zh-CN"/>
        </w:rPr>
        <w:t>“</w:t>
      </w:r>
      <w:r>
        <w:t>愩</w:t>
      </w:r>
      <w:r>
        <w:rPr>
          <w:rFonts w:hint="eastAsia" w:eastAsia="宋体"/>
          <w:lang w:eastAsia="zh-CN"/>
        </w:rPr>
        <w:t>”</w:t>
      </w:r>
      <w:r>
        <w:t>亦同義</w:t>
      </w:r>
    </w:p>
    <w:p w14:paraId="3EC0DCB0">
      <w:r>
        <w:t>似無煩改</w:t>
      </w:r>
      <w:r>
        <w:rPr>
          <w:rFonts w:hint="eastAsia" w:eastAsia="宋体"/>
          <w:lang w:eastAsia="zh-CN"/>
        </w:rPr>
        <w:t>“</w:t>
      </w:r>
      <w:r>
        <w:t>憤</w:t>
      </w:r>
      <w:r>
        <w:rPr>
          <w:rFonts w:hint="eastAsia" w:eastAsia="宋体"/>
          <w:lang w:eastAsia="zh-CN"/>
        </w:rPr>
        <w:t>”</w:t>
      </w:r>
      <w:r>
        <w:t>爲</w:t>
      </w:r>
      <w:r>
        <w:rPr>
          <w:rFonts w:hint="eastAsia" w:eastAsia="宋体"/>
          <w:lang w:eastAsia="zh-CN"/>
        </w:rPr>
        <w:t>“</w:t>
      </w:r>
      <w:r>
        <w:t>憒</w:t>
      </w:r>
      <w:r>
        <w:rPr>
          <w:rFonts w:hint="eastAsia" w:eastAsia="宋体"/>
          <w:lang w:eastAsia="zh-CN"/>
        </w:rPr>
        <w:t>”</w:t>
      </w:r>
      <w:r>
        <w:t>也。肅此，覆候裁酌，不宣。念孫頓首</w:t>
      </w:r>
    </w:p>
    <w:p w14:paraId="1F8854D9">
      <w:pPr>
        <w:rPr>
          <w:rFonts w:hint="eastAsia" w:eastAsia="宋体"/>
          <w:lang w:eastAsia="zh-CN"/>
        </w:rPr>
      </w:pPr>
      <w:r>
        <w:rPr>
          <w:rFonts w:hint="eastAsia" w:eastAsia="宋体"/>
          <w:lang w:eastAsia="zh-CN"/>
        </w:rPr>
        <w:t>&lt;</w:t>
      </w:r>
      <w:r>
        <w:t>説明</w:t>
      </w:r>
      <w:r>
        <w:rPr>
          <w:rFonts w:hint="eastAsia" w:eastAsia="宋体"/>
          <w:lang w:eastAsia="zh-CN"/>
        </w:rPr>
        <w:t>&gt;</w:t>
      </w:r>
    </w:p>
    <w:p w14:paraId="177D682A">
      <w:r>
        <w:t>札載</w:t>
      </w:r>
      <w:r>
        <w:rPr>
          <w:rFonts w:hint="eastAsia" w:eastAsia="宋体"/>
          <w:lang w:eastAsia="zh-CN"/>
        </w:rPr>
        <w:t>《</w:t>
      </w:r>
      <w:r>
        <w:t>札樸</w:t>
      </w:r>
      <w:r>
        <w:rPr>
          <w:rFonts w:hint="eastAsia" w:eastAsia="宋体"/>
          <w:lang w:eastAsia="zh-CN"/>
        </w:rPr>
        <w:t>》</w:t>
      </w:r>
      <w:r>
        <w:t>卷七羅振玉收入</w:t>
      </w:r>
      <w:r>
        <w:rPr>
          <w:rFonts w:hint="eastAsia" w:eastAsia="宋体"/>
          <w:lang w:eastAsia="zh-CN"/>
        </w:rPr>
        <w:t>《</w:t>
      </w:r>
      <w:r>
        <w:t>王石臞先生遺文</w:t>
      </w:r>
      <w:r>
        <w:rPr>
          <w:rFonts w:hint="eastAsia" w:eastAsia="宋体"/>
          <w:lang w:eastAsia="zh-CN"/>
        </w:rPr>
        <w:t>》</w:t>
      </w:r>
      <w:r>
        <w:t>卷四。考王念孙任給諫及王、桂交往事實此札</w:t>
      </w:r>
    </w:p>
    <w:p w14:paraId="50607CBD">
      <w:pPr>
        <w:rPr>
          <w:rFonts w:hint="eastAsia" w:eastAsia="宋体"/>
          <w:lang w:eastAsia="zh-CN"/>
        </w:rPr>
      </w:pPr>
      <w:r>
        <w:t>殆作於乾隆五十三年至六十年。時王氏正注</w:t>
      </w:r>
      <w:r>
        <w:rPr>
          <w:rFonts w:hint="eastAsia" w:eastAsia="宋体"/>
          <w:lang w:eastAsia="zh-CN"/>
        </w:rPr>
        <w:t>《</w:t>
      </w:r>
      <w:r>
        <w:t>廣雅</w:t>
      </w:r>
      <w:r>
        <w:rPr>
          <w:rFonts w:hint="eastAsia" w:eastAsia="宋体"/>
          <w:lang w:eastAsia="zh-CN"/>
        </w:rPr>
        <w:t>》</w:t>
      </w:r>
    </w:p>
    <w:p w14:paraId="516F170E">
      <w:r>
        <w:t>【第173页】</w:t>
      </w:r>
    </w:p>
    <w:p w14:paraId="082305D0">
      <w:pPr>
        <w:rPr>
          <w:rFonts w:hint="eastAsia" w:eastAsia="宋体"/>
          <w:lang w:eastAsia="zh-CN"/>
        </w:rPr>
      </w:pPr>
      <w:r>
        <w:rPr>
          <w:rFonts w:hint="eastAsia" w:eastAsia="宋体"/>
          <w:lang w:eastAsia="zh-CN"/>
        </w:rPr>
        <w:t>&lt;</w:t>
      </w:r>
      <w:r>
        <w:t>校注</w:t>
      </w:r>
      <w:r>
        <w:rPr>
          <w:rFonts w:hint="eastAsia" w:eastAsia="宋体"/>
          <w:lang w:eastAsia="zh-CN"/>
        </w:rPr>
        <w:t>&gt;</w:t>
      </w:r>
    </w:p>
    <w:p w14:paraId="39C4C30A">
      <w:r>
        <w:rPr>
          <w:rFonts w:hint="eastAsia" w:eastAsia="宋体"/>
          <w:lang w:eastAsia="zh-CN"/>
        </w:rPr>
        <w:t>【</w:t>
      </w:r>
      <w:r>
        <w:t>一</w:t>
      </w:r>
      <w:r>
        <w:rPr>
          <w:rFonts w:hint="eastAsia" w:eastAsia="宋体"/>
          <w:lang w:eastAsia="zh-CN"/>
        </w:rPr>
        <w:t>】</w:t>
      </w:r>
      <w:r>
        <w:t>桂馥書見</w:t>
      </w:r>
      <w:r>
        <w:rPr>
          <w:rFonts w:hint="eastAsia" w:eastAsia="宋体"/>
          <w:lang w:eastAsia="zh-CN"/>
        </w:rPr>
        <w:t>《</w:t>
      </w:r>
      <w:r>
        <w:t>札樸</w:t>
      </w:r>
      <w:r>
        <w:rPr>
          <w:rFonts w:hint="eastAsia" w:eastAsia="宋体"/>
          <w:lang w:eastAsia="zh-CN"/>
        </w:rPr>
        <w:t>》</w:t>
      </w:r>
      <w:r>
        <w:t>卷七</w:t>
      </w:r>
      <w:r>
        <w:rPr>
          <w:rFonts w:hint="eastAsia" w:eastAsia="宋体"/>
          <w:lang w:eastAsia="zh-CN"/>
        </w:rPr>
        <w:t>《</w:t>
      </w:r>
      <w:r>
        <w:t>貢</w:t>
      </w:r>
      <w:r>
        <w:rPr>
          <w:rFonts w:hint="eastAsia" w:eastAsia="宋体"/>
          <w:lang w:eastAsia="zh-CN"/>
        </w:rPr>
        <w:t>》</w:t>
      </w:r>
      <w:r>
        <w:t>，引録於後：</w:t>
      </w:r>
      <w:r>
        <w:rPr>
          <w:rFonts w:hint="eastAsia" w:eastAsia="宋体"/>
          <w:lang w:eastAsia="zh-CN"/>
        </w:rPr>
        <w:t>《</w:t>
      </w:r>
      <w:r>
        <w:t>幽通賦</w:t>
      </w:r>
      <w:r>
        <w:rPr>
          <w:rFonts w:hint="eastAsia" w:eastAsia="宋体"/>
          <w:lang w:eastAsia="zh-CN"/>
        </w:rPr>
        <w:t>》</w:t>
      </w:r>
      <w:r>
        <w:t>：</w:t>
      </w:r>
      <w:r>
        <w:rPr>
          <w:rFonts w:hint="eastAsia" w:eastAsia="宋体"/>
          <w:lang w:eastAsia="zh-CN"/>
        </w:rPr>
        <w:t>“</w:t>
      </w:r>
      <w:r>
        <w:t>周賈盪而貢憤兮。</w:t>
      </w:r>
      <w:r>
        <w:rPr>
          <w:rFonts w:hint="eastAsia" w:eastAsia="宋体"/>
          <w:lang w:eastAsia="zh-CN"/>
        </w:rPr>
        <w:t>”</w:t>
      </w:r>
      <w:r>
        <w:t>曹大家曰：</w:t>
      </w:r>
      <w:r>
        <w:rPr>
          <w:rFonts w:hint="eastAsia" w:eastAsia="宋体"/>
          <w:lang w:eastAsia="zh-CN"/>
        </w:rPr>
        <w:t>“</w:t>
      </w:r>
      <w:r>
        <w:t>貢，潰</w:t>
      </w:r>
    </w:p>
    <w:p w14:paraId="3764BA1C">
      <w:r>
        <w:t>也。憤，亂也。潰亂於善惡。</w:t>
      </w:r>
      <w:r>
        <w:rPr>
          <w:rFonts w:hint="eastAsia" w:eastAsia="宋体"/>
          <w:lang w:eastAsia="zh-CN"/>
        </w:rPr>
        <w:t>”</w:t>
      </w:r>
      <w:r>
        <w:t>案</w:t>
      </w:r>
      <w:r>
        <w:rPr>
          <w:rFonts w:hint="eastAsia" w:eastAsia="宋体"/>
          <w:lang w:eastAsia="zh-CN"/>
        </w:rPr>
        <w:t>“</w:t>
      </w:r>
      <w:r>
        <w:t>貢憤</w:t>
      </w:r>
      <w:r>
        <w:rPr>
          <w:rFonts w:hint="eastAsia" w:eastAsia="宋体"/>
          <w:lang w:eastAsia="zh-CN"/>
        </w:rPr>
        <w:t>”</w:t>
      </w:r>
      <w:r>
        <w:t>當爲</w:t>
      </w:r>
      <w:r>
        <w:rPr>
          <w:rFonts w:hint="eastAsia" w:eastAsia="宋体"/>
          <w:lang w:eastAsia="zh-CN"/>
        </w:rPr>
        <w:t>“</w:t>
      </w:r>
      <w:r>
        <w:t>愩憒</w:t>
      </w:r>
      <w:r>
        <w:rPr>
          <w:rFonts w:hint="eastAsia" w:eastAsia="宋体"/>
          <w:lang w:eastAsia="zh-CN"/>
        </w:rPr>
        <w:t>”</w:t>
      </w:r>
      <w:r>
        <w:t>。</w:t>
      </w:r>
      <w:r>
        <w:rPr>
          <w:rFonts w:hint="eastAsia" w:eastAsia="宋体"/>
          <w:lang w:eastAsia="zh-CN"/>
        </w:rPr>
        <w:t>《</w:t>
      </w:r>
      <w:r>
        <w:t>廣韻</w:t>
      </w:r>
      <w:r>
        <w:rPr>
          <w:rFonts w:hint="eastAsia" w:eastAsia="宋体"/>
          <w:lang w:eastAsia="zh-CN"/>
        </w:rPr>
        <w:t>》</w:t>
      </w:r>
      <w:r>
        <w:t>：</w:t>
      </w:r>
      <w:r>
        <w:rPr>
          <w:rFonts w:hint="eastAsia" w:eastAsia="宋体"/>
          <w:lang w:eastAsia="zh-CN"/>
        </w:rPr>
        <w:t>“</w:t>
      </w:r>
      <w:r>
        <w:t>愩，憒也。</w:t>
      </w:r>
      <w:r>
        <w:rPr>
          <w:rFonts w:hint="eastAsia" w:eastAsia="宋体"/>
          <w:lang w:eastAsia="zh-CN"/>
        </w:rPr>
        <w:t>”《</w:t>
      </w:r>
      <w:r>
        <w:t>集韻</w:t>
      </w:r>
      <w:r>
        <w:rPr>
          <w:rFonts w:hint="eastAsia" w:eastAsia="宋体"/>
          <w:lang w:eastAsia="zh-CN"/>
        </w:rPr>
        <w:t>》</w:t>
      </w:r>
      <w:r>
        <w:t>：</w:t>
      </w:r>
      <w:r>
        <w:rPr>
          <w:rFonts w:hint="eastAsia" w:eastAsia="宋体"/>
          <w:lang w:eastAsia="zh-CN"/>
        </w:rPr>
        <w:t>“</w:t>
      </w:r>
      <w:r>
        <w:t>愩，悒憒皃。</w:t>
      </w:r>
    </w:p>
    <w:p w14:paraId="7FF50FBF">
      <w:r>
        <w:rPr>
          <w:rFonts w:hint="eastAsia" w:eastAsia="宋体"/>
          <w:lang w:eastAsia="zh-CN"/>
        </w:rPr>
        <w:t>《</w:t>
      </w:r>
      <w:r>
        <w:t>説文</w:t>
      </w:r>
      <w:r>
        <w:rPr>
          <w:rFonts w:hint="eastAsia" w:eastAsia="宋体"/>
          <w:lang w:eastAsia="zh-CN"/>
        </w:rPr>
        <w:t>》</w:t>
      </w:r>
      <w:r>
        <w:t>：</w:t>
      </w:r>
      <w:r>
        <w:rPr>
          <w:rFonts w:hint="eastAsia" w:eastAsia="宋体"/>
          <w:lang w:eastAsia="zh-CN"/>
        </w:rPr>
        <w:t>“</w:t>
      </w:r>
      <w:r>
        <w:t>憒，亂也。</w:t>
      </w:r>
      <w:r>
        <w:rPr>
          <w:rFonts w:hint="eastAsia" w:eastAsia="宋体"/>
          <w:lang w:eastAsia="zh-CN"/>
        </w:rPr>
        <w:t>”</w:t>
      </w:r>
      <w:r>
        <w:t>又</w:t>
      </w:r>
      <w:r>
        <w:rPr>
          <w:rFonts w:hint="eastAsia" w:eastAsia="宋体"/>
          <w:lang w:eastAsia="zh-CN"/>
        </w:rPr>
        <w:t>《</w:t>
      </w:r>
      <w:r>
        <w:t>廣雅</w:t>
      </w:r>
      <w:r>
        <w:rPr>
          <w:rFonts w:hint="eastAsia" w:eastAsia="宋体"/>
          <w:lang w:eastAsia="zh-CN"/>
        </w:rPr>
        <w:t>》</w:t>
      </w:r>
      <w:r>
        <w:t>：</w:t>
      </w:r>
      <w:r>
        <w:rPr>
          <w:rFonts w:hint="eastAsia" w:eastAsia="宋体"/>
          <w:lang w:eastAsia="zh-CN"/>
        </w:rPr>
        <w:t>“</w:t>
      </w:r>
      <w:r>
        <w:t>慎，愩也。</w:t>
      </w:r>
      <w:r>
        <w:rPr>
          <w:rFonts w:hint="eastAsia" w:eastAsia="宋体"/>
          <w:lang w:eastAsia="zh-CN"/>
        </w:rPr>
        <w:t>”“</w:t>
      </w:r>
      <w:r>
        <w:t>慎</w:t>
      </w:r>
      <w:r>
        <w:rPr>
          <w:rFonts w:hint="eastAsia" w:eastAsia="宋体"/>
          <w:lang w:eastAsia="zh-CN"/>
        </w:rPr>
        <w:t>”</w:t>
      </w:r>
      <w:r>
        <w:t>當爲</w:t>
      </w:r>
      <w:r>
        <w:rPr>
          <w:rFonts w:hint="eastAsia" w:eastAsia="宋体"/>
          <w:lang w:eastAsia="zh-CN"/>
        </w:rPr>
        <w:t>“</w:t>
      </w:r>
      <w:r>
        <w:t>憒</w:t>
      </w:r>
      <w:r>
        <w:rPr>
          <w:rFonts w:hint="eastAsia" w:eastAsia="宋体"/>
          <w:lang w:eastAsia="zh-CN"/>
        </w:rPr>
        <w:t>”</w:t>
      </w:r>
      <w:r>
        <w:t>。既質之王給諫，説與余異</w:t>
      </w:r>
    </w:p>
    <w:p w14:paraId="35B840C2">
      <w:r>
        <w:t>致宋小城書</w:t>
      </w:r>
    </w:p>
    <w:p w14:paraId="4B5159E5">
      <w:r>
        <w:t>王念孫頓首。别來已久，每悵離羣。今接手書，恍同面晤。</w:t>
      </w:r>
      <w:r>
        <w:rPr>
          <w:rFonts w:hint="eastAsia" w:eastAsia="宋体"/>
          <w:lang w:eastAsia="zh-CN"/>
        </w:rPr>
        <w:t>《</w:t>
      </w:r>
      <w:r>
        <w:t>諧聲補逸</w:t>
      </w:r>
      <w:r>
        <w:rPr>
          <w:rFonts w:hint="eastAsia" w:eastAsia="宋体"/>
          <w:lang w:eastAsia="zh-CN"/>
        </w:rPr>
        <w:t>》</w:t>
      </w:r>
      <w:r>
        <w:t>一書闡發古</w:t>
      </w:r>
    </w:p>
    <w:p w14:paraId="12A51C26">
      <w:r>
        <w:t>音，洵有功於許氏，惜無由奉讀耳。</w:t>
      </w:r>
      <w:r>
        <w:rPr>
          <w:rFonts w:hint="eastAsia" w:eastAsia="宋体"/>
          <w:lang w:eastAsia="zh-CN"/>
        </w:rPr>
        <w:t>《</w:t>
      </w:r>
      <w:r>
        <w:t>爾雅</w:t>
      </w:r>
      <w:r>
        <w:rPr>
          <w:rFonts w:hint="eastAsia" w:eastAsia="宋体"/>
          <w:lang w:eastAsia="zh-CN"/>
        </w:rPr>
        <w:t>》</w:t>
      </w:r>
      <w:r>
        <w:t>郭注已非全璧，而作疏者，總未得其人。足下欲</w:t>
      </w:r>
    </w:p>
    <w:p w14:paraId="40D1C23C">
      <w:r>
        <w:t>作集注，以補前人之缺，疏通而證明之，誠不刊之盛事也。及今爲之，勿妄勿助</w:t>
      </w:r>
      <w:r>
        <w:rPr>
          <w:rFonts w:hint="eastAsia" w:eastAsia="宋体"/>
          <w:lang w:eastAsia="zh-CN"/>
        </w:rPr>
        <w:t>【</w:t>
      </w:r>
      <w:r>
        <w:t>iD，勿以</w:t>
      </w:r>
    </w:p>
    <w:p w14:paraId="272C2912">
      <w:r>
        <w:t>更端閒之，是所切禱。</w:t>
      </w:r>
      <w:r>
        <w:rPr>
          <w:rFonts w:hint="eastAsia" w:eastAsia="宋体"/>
          <w:lang w:eastAsia="zh-CN"/>
        </w:rPr>
        <w:t>《</w:t>
      </w:r>
      <w:r>
        <w:t>方言補注</w:t>
      </w:r>
      <w:r>
        <w:rPr>
          <w:rFonts w:hint="eastAsia" w:eastAsia="宋体"/>
          <w:lang w:eastAsia="zh-CN"/>
        </w:rPr>
        <w:t>》</w:t>
      </w:r>
      <w:r>
        <w:t>，以餘功爲之可矣。念孫於公餘之暇，惟躭小學。</w:t>
      </w:r>
      <w:r>
        <w:rPr>
          <w:rFonts w:hint="eastAsia" w:eastAsia="宋体"/>
          <w:lang w:eastAsia="zh-CN"/>
        </w:rPr>
        <w:t>《</w:t>
      </w:r>
      <w:r>
        <w:t>經義</w:t>
      </w:r>
    </w:p>
    <w:p w14:paraId="2E4FE2E9">
      <w:r>
        <w:t>述聞</w:t>
      </w:r>
      <w:r>
        <w:rPr>
          <w:rFonts w:hint="eastAsia" w:eastAsia="宋体"/>
          <w:lang w:eastAsia="zh-CN"/>
        </w:rPr>
        <w:t>》</w:t>
      </w:r>
      <w:r>
        <w:t>而外，擬作</w:t>
      </w:r>
      <w:r>
        <w:rPr>
          <w:rFonts w:hint="eastAsia" w:eastAsia="宋体"/>
          <w:lang w:eastAsia="zh-CN"/>
        </w:rPr>
        <w:t>《</w:t>
      </w:r>
      <w:r>
        <w:t>讀書雜記</w:t>
      </w:r>
      <w:r>
        <w:rPr>
          <w:rFonts w:hint="eastAsia" w:eastAsia="宋体"/>
          <w:lang w:eastAsia="zh-CN"/>
        </w:rPr>
        <w:t>》</w:t>
      </w:r>
      <w:r>
        <w:t>一書，或作或輟，統計所成，尚未及三分之二，剞劂正未有期</w:t>
      </w:r>
    </w:p>
    <w:p w14:paraId="30481104">
      <w:r>
        <w:t>也。數年之後，如荷乞歸田里，與足下論學講書，還我青氈故志，何樂如之即此數行裁</w:t>
      </w:r>
    </w:p>
    <w:p w14:paraId="060B2309">
      <w:r>
        <w:t>復，順問邇祉，不一。念孫頓首</w:t>
      </w:r>
    </w:p>
    <w:p w14:paraId="76C00A26">
      <w:r>
        <w:t>【第174页】</w:t>
      </w:r>
    </w:p>
    <w:p w14:paraId="1F9B4595">
      <w:r>
        <w:t>又</w:t>
      </w:r>
    </w:p>
    <w:p w14:paraId="13B9EC1A">
      <w:r>
        <w:t>念孫頓首小城世講大兄足下前奉手書，得悉近祉佳善爲慰。大著</w:t>
      </w:r>
      <w:r>
        <w:rPr>
          <w:rFonts w:hint="eastAsia" w:eastAsia="宋体"/>
          <w:lang w:eastAsia="zh-CN"/>
        </w:rPr>
        <w:t>《</w:t>
      </w:r>
      <w:r>
        <w:t>諧聲補逸</w:t>
      </w:r>
      <w:r>
        <w:rPr>
          <w:rFonts w:hint="eastAsia" w:eastAsia="宋体"/>
          <w:lang w:eastAsia="zh-CN"/>
        </w:rPr>
        <w:t>》</w:t>
      </w:r>
      <w:r>
        <w:t>分</w:t>
      </w:r>
    </w:p>
    <w:p w14:paraId="6C32C286">
      <w:r>
        <w:t>别精審攻究確當洵爲叔重功臣。展讀再三深喜同志之有人也。閒附拙見數條，敬候</w:t>
      </w:r>
    </w:p>
    <w:p w14:paraId="5ECEAEC9">
      <w:r>
        <w:t>裁酌。念閉門守拙，眠食粗安，足慰記憶。夏閒校讀</w:t>
      </w:r>
      <w:r>
        <w:rPr>
          <w:rFonts w:hint="eastAsia" w:eastAsia="宋体"/>
          <w:lang w:eastAsia="zh-CN"/>
        </w:rPr>
        <w:t>《</w:t>
      </w:r>
      <w:r>
        <w:t>戰國策</w:t>
      </w:r>
      <w:r>
        <w:rPr>
          <w:rFonts w:hint="eastAsia" w:eastAsia="宋体"/>
          <w:lang w:eastAsia="zh-CN"/>
        </w:rPr>
        <w:t>》</w:t>
      </w:r>
      <w:r>
        <w:t>，録成三卷，兹特寄請教正</w:t>
      </w:r>
    </w:p>
    <w:p w14:paraId="173C969B">
      <w:r>
        <w:t>兒子引之秋日有灤河之役，昨甫回寓，亦叨庇如常。兹因次孫彦和南旋之便順候動履</w:t>
      </w:r>
    </w:p>
    <w:p w14:paraId="6E52EBCA">
      <w:r>
        <w:t>諸惟朗照，不一。</w:t>
      </w:r>
    </w:p>
    <w:p w14:paraId="76E90AB9">
      <w:pPr>
        <w:rPr>
          <w:rFonts w:hint="eastAsia" w:eastAsia="宋体"/>
          <w:lang w:eastAsia="zh-CN"/>
        </w:rPr>
      </w:pPr>
      <w:r>
        <w:t>説明</w:t>
      </w:r>
      <w:r>
        <w:rPr>
          <w:rFonts w:hint="eastAsia" w:eastAsia="宋体"/>
          <w:lang w:eastAsia="zh-CN"/>
        </w:rPr>
        <w:t>&gt;</w:t>
      </w:r>
    </w:p>
    <w:p w14:paraId="3EF998FF">
      <w:r>
        <w:t>王念孫致宋小城書二通，原載</w:t>
      </w:r>
      <w:r>
        <w:rPr>
          <w:rFonts w:hint="eastAsia" w:eastAsia="宋体"/>
          <w:lang w:eastAsia="zh-CN"/>
        </w:rPr>
        <w:t>《</w:t>
      </w:r>
      <w:r>
        <w:t>諧聲補逸</w:t>
      </w:r>
      <w:r>
        <w:rPr>
          <w:rFonts w:hint="eastAsia" w:eastAsia="宋体"/>
          <w:lang w:eastAsia="zh-CN"/>
        </w:rPr>
        <w:t>》</w:t>
      </w:r>
      <w:r>
        <w:t>卷首，後羅振玉輯入</w:t>
      </w:r>
      <w:r>
        <w:rPr>
          <w:rFonts w:hint="eastAsia" w:eastAsia="宋体"/>
          <w:lang w:eastAsia="zh-CN"/>
        </w:rPr>
        <w:t>《</w:t>
      </w:r>
      <w:r>
        <w:t>王石臞先生遺文</w:t>
      </w:r>
      <w:r>
        <w:rPr>
          <w:rFonts w:hint="eastAsia" w:eastAsia="宋体"/>
          <w:lang w:eastAsia="zh-CN"/>
        </w:rPr>
        <w:t>》</w:t>
      </w:r>
      <w:r>
        <w:t>卷四。分别寫於</w:t>
      </w:r>
    </w:p>
    <w:p w14:paraId="6B234405">
      <w:r>
        <w:t>嘉慶十四年己巳、十六年辛未</w:t>
      </w:r>
    </w:p>
    <w:p w14:paraId="1D16AF86">
      <w:pPr>
        <w:rPr>
          <w:rFonts w:hint="eastAsia" w:eastAsia="宋体"/>
          <w:lang w:eastAsia="zh-CN"/>
        </w:rPr>
      </w:pPr>
      <w:r>
        <w:rPr>
          <w:rFonts w:hint="eastAsia" w:eastAsia="宋体"/>
          <w:lang w:eastAsia="zh-CN"/>
        </w:rPr>
        <w:t>&lt;</w:t>
      </w:r>
      <w:r>
        <w:t>校注</w:t>
      </w:r>
      <w:r>
        <w:rPr>
          <w:rFonts w:hint="eastAsia" w:eastAsia="宋体"/>
          <w:lang w:eastAsia="zh-CN"/>
        </w:rPr>
        <w:t>&gt;</w:t>
      </w:r>
    </w:p>
    <w:p w14:paraId="5E114393">
      <w:r>
        <w:rPr>
          <w:rFonts w:hint="eastAsia" w:eastAsia="宋体"/>
          <w:lang w:eastAsia="zh-CN"/>
        </w:rPr>
        <w:t>【</w:t>
      </w:r>
      <w:r>
        <w:t>一</w:t>
      </w:r>
      <w:r>
        <w:rPr>
          <w:rFonts w:hint="eastAsia" w:eastAsia="宋体"/>
          <w:lang w:eastAsia="zh-CN"/>
        </w:rPr>
        <w:t>】</w:t>
      </w:r>
      <w:r>
        <w:t>宋小城，名保，字定之，號小城，江蘇高郵人，王念孫及門弟子。有</w:t>
      </w:r>
      <w:r>
        <w:rPr>
          <w:rFonts w:hint="eastAsia" w:eastAsia="宋体"/>
          <w:lang w:eastAsia="zh-CN"/>
        </w:rPr>
        <w:t>《</w:t>
      </w:r>
      <w:r>
        <w:t>諧聲補逸</w:t>
      </w:r>
      <w:r>
        <w:rPr>
          <w:rFonts w:hint="eastAsia" w:eastAsia="宋体"/>
          <w:lang w:eastAsia="zh-CN"/>
        </w:rPr>
        <w:t>》</w:t>
      </w:r>
      <w:r>
        <w:t>十四卷，其中引</w:t>
      </w:r>
    </w:p>
    <w:p w14:paraId="36F670B3">
      <w:r>
        <w:t>王念孙説二十一條。</w:t>
      </w:r>
    </w:p>
    <w:p w14:paraId="56C6351D">
      <w:pPr>
        <w:rPr>
          <w:rFonts w:hint="eastAsia" w:eastAsia="宋体"/>
          <w:lang w:eastAsia="zh-CN"/>
        </w:rPr>
      </w:pPr>
      <w:r>
        <w:rPr>
          <w:rFonts w:hint="eastAsia" w:eastAsia="宋体"/>
          <w:lang w:eastAsia="zh-CN"/>
        </w:rPr>
        <w:t>【</w:t>
      </w:r>
      <w:r>
        <w:t>ll</w:t>
      </w:r>
      <w:r>
        <w:rPr>
          <w:rFonts w:hint="eastAsia" w:eastAsia="宋体"/>
          <w:lang w:eastAsia="zh-CN"/>
        </w:rPr>
        <w:t>】“</w:t>
      </w:r>
      <w:r>
        <w:t>妄</w:t>
      </w:r>
      <w:r>
        <w:rPr>
          <w:rFonts w:hint="eastAsia" w:eastAsia="宋体"/>
          <w:lang w:eastAsia="zh-CN"/>
        </w:rPr>
        <w:t>”《</w:t>
      </w:r>
      <w:r>
        <w:t>諧聲補逸</w:t>
      </w:r>
      <w:r>
        <w:rPr>
          <w:rFonts w:hint="eastAsia" w:eastAsia="宋体"/>
          <w:lang w:eastAsia="zh-CN"/>
        </w:rPr>
        <w:t>》</w:t>
      </w:r>
      <w:r>
        <w:t>作</w:t>
      </w:r>
      <w:r>
        <w:rPr>
          <w:rFonts w:hint="eastAsia" w:eastAsia="宋体"/>
          <w:lang w:eastAsia="zh-CN"/>
        </w:rPr>
        <w:t>“</w:t>
      </w:r>
      <w:r>
        <w:t>忘</w:t>
      </w:r>
      <w:r>
        <w:rPr>
          <w:rFonts w:hint="eastAsia" w:eastAsia="宋体"/>
          <w:lang w:eastAsia="zh-CN"/>
        </w:rPr>
        <w:t>”</w:t>
      </w:r>
      <w:r>
        <w:t>當從羅氏改作</w:t>
      </w:r>
      <w:r>
        <w:rPr>
          <w:rFonts w:hint="eastAsia" w:eastAsia="宋体"/>
          <w:lang w:eastAsia="zh-CN"/>
        </w:rPr>
        <w:t>“</w:t>
      </w:r>
      <w:r>
        <w:t>妄</w:t>
      </w:r>
      <w:r>
        <w:rPr>
          <w:rFonts w:hint="eastAsia" w:eastAsia="宋体"/>
          <w:lang w:eastAsia="zh-CN"/>
        </w:rPr>
        <w:t>”</w:t>
      </w:r>
    </w:p>
    <w:p w14:paraId="4B40A07C">
      <w:r>
        <w:t>【第175页】</w:t>
      </w:r>
    </w:p>
    <w:p w14:paraId="6EB5EFFC">
      <w:r>
        <w:t>致段若膺書</w:t>
      </w:r>
    </w:p>
    <w:p w14:paraId="45100A9F">
      <w:r>
        <w:t>愚弟王念孫頓首啓若膺大兄先生閣下前奉手書碌碌未暇作答爲歉。拙序本</w:t>
      </w:r>
    </w:p>
    <w:p w14:paraId="0BFA6A21">
      <w:r>
        <w:t>不愜意，得蒙教訓，幸甚感甚。弟前在運河，不過循分供職，於地方事宜，不敢妄爲陳</w:t>
      </w:r>
    </w:p>
    <w:p w14:paraId="15A84FDD">
      <w:r>
        <w:t>説。即河務敝壞，所患亦在大江以南尤不便越俎創議以此並無摺子上聞經部駁飭</w:t>
      </w:r>
    </w:p>
    <w:p w14:paraId="3C9F3B3A">
      <w:r>
        <w:t>來札所云，以告者過也。弟今秋仰荷諭旨調任永定以衰憊之年重臨獲咎之地，事繁</w:t>
      </w:r>
    </w:p>
    <w:p w14:paraId="275523AA">
      <w:r>
        <w:t>且險，悚懼不可言狀。弟每觀宦海風濤之險，非不欲引疾求退，而無如家鄉歷被淹浸</w:t>
      </w:r>
    </w:p>
    <w:p w14:paraId="15A232A2">
      <w:r>
        <w:t>三徑久荒欲歸不得耳。戀棧之譏無由自解抱媿極矣。頃戴信堂世兄携東原師</w:t>
      </w:r>
      <w:r>
        <w:rPr>
          <w:rFonts w:hint="eastAsia" w:eastAsia="宋体"/>
          <w:lang w:eastAsia="zh-CN"/>
        </w:rPr>
        <w:t>《</w:t>
      </w:r>
      <w:r>
        <w:t>河</w:t>
      </w:r>
    </w:p>
    <w:p w14:paraId="752B6824">
      <w:r>
        <w:t>渠書</w:t>
      </w:r>
      <w:r>
        <w:rPr>
          <w:rFonts w:hint="eastAsia" w:eastAsia="宋体"/>
          <w:lang w:eastAsia="zh-CN"/>
        </w:rPr>
        <w:t>》</w:t>
      </w:r>
      <w:r>
        <w:t>稿本Dlu，並將先生寄信堂原札見示，足徵尊崇師誼，日久不渝，實深歎服。弟檢</w:t>
      </w:r>
    </w:p>
    <w:p w14:paraId="69E050B3">
      <w:r>
        <w:t>閲戴世兄所携之稿，當日卻爲方宫保代作。今王通判所呈之本，是否即係原本，抑已被</w:t>
      </w:r>
    </w:p>
    <w:p w14:paraId="26DFB462">
      <w:r>
        <w:t>改頭换面？未見其書，難以懸斷。如欲伸理，則方氏現有貴顯後裔，尚須伺伊動静；且</w:t>
      </w:r>
    </w:p>
    <w:p w14:paraId="0DAA8260">
      <w:r>
        <w:t>戴世兄又無力與人争勝，亦只可隱忍有待而已。刻下戴世兄與弟相商，意欲付梓，以别</w:t>
      </w:r>
    </w:p>
    <w:p w14:paraId="5DC38511">
      <w:r>
        <w:t>真僞，擬即請先生校讐囑弟作序。弟本不勝任，且於師弟名分又不敢稱序可否懇先</w:t>
      </w:r>
    </w:p>
    <w:p w14:paraId="60A42452">
      <w:r>
        <w:t>生校定添加一跋語以傳千秋？將來刊刻時卷帙繁多必得同門相好十數人共襄斯</w:t>
      </w:r>
    </w:p>
    <w:p w14:paraId="1C15E752">
      <w:r>
        <w:t>【第176页】</w:t>
      </w:r>
    </w:p>
    <w:p w14:paraId="563FB64A">
      <w:r>
        <w:t>舉，弟名下若干，當無不盡力也。微有商者，此書雖出自東原師手筆，究係方宫保出名</w:t>
      </w:r>
    </w:p>
    <w:p w14:paraId="55E22136">
      <w:r>
        <w:t>將來若不易名，則爲方氏刻書，同人亦斷不肯助力。倘竟换東原師之名，未免與當日草</w:t>
      </w:r>
    </w:p>
    <w:p w14:paraId="5363F9E2">
      <w:r>
        <w:t>創本意有違。且東原師所著之書，精且簡，未有卷帙浩繁若此者是不可不斟酌盡善</w:t>
      </w:r>
    </w:p>
    <w:p w14:paraId="53465A17">
      <w:r>
        <w:t>也。弟識見淺隘，不敢臆斷，還祈先生有以教之。專函奉布，敬候台安，諸希朗鑒。念</w:t>
      </w:r>
    </w:p>
    <w:p w14:paraId="758FD446">
      <w:r>
        <w:t>孫載拜，十月初四日。</w:t>
      </w:r>
    </w:p>
    <w:p w14:paraId="22FE08D5">
      <w:pPr>
        <w:rPr>
          <w:rFonts w:hint="eastAsia" w:eastAsia="宋体"/>
          <w:lang w:eastAsia="zh-CN"/>
        </w:rPr>
      </w:pPr>
      <w:r>
        <w:rPr>
          <w:rFonts w:hint="eastAsia" w:eastAsia="宋体"/>
          <w:lang w:eastAsia="zh-CN"/>
        </w:rPr>
        <w:t>&lt;</w:t>
      </w:r>
      <w:r>
        <w:t>説明</w:t>
      </w:r>
      <w:r>
        <w:rPr>
          <w:rFonts w:hint="eastAsia" w:eastAsia="宋体"/>
          <w:lang w:eastAsia="zh-CN"/>
        </w:rPr>
        <w:t>&gt;</w:t>
      </w:r>
    </w:p>
    <w:p w14:paraId="7F1A097D">
      <w:r>
        <w:t>札原載羅繼祖</w:t>
      </w:r>
      <w:r>
        <w:rPr>
          <w:rFonts w:hint="eastAsia" w:eastAsia="宋体"/>
          <w:lang w:eastAsia="zh-CN"/>
        </w:rPr>
        <w:t>《</w:t>
      </w:r>
      <w:r>
        <w:t>段懋堂先生年譜</w:t>
      </w:r>
      <w:r>
        <w:rPr>
          <w:rFonts w:hint="eastAsia" w:eastAsia="宋体"/>
          <w:lang w:eastAsia="zh-CN"/>
        </w:rPr>
        <w:t>》</w:t>
      </w:r>
      <w:r>
        <w:t>，今轉録自陳鴻森</w:t>
      </w:r>
      <w:r>
        <w:rPr>
          <w:rFonts w:hint="eastAsia" w:eastAsia="宋体"/>
          <w:lang w:eastAsia="zh-CN"/>
        </w:rPr>
        <w:t>《&lt;</w:t>
      </w:r>
      <w:r>
        <w:t>段玉裁年譜</w:t>
      </w:r>
      <w:r>
        <w:rPr>
          <w:rFonts w:hint="eastAsia" w:eastAsia="宋体"/>
          <w:lang w:eastAsia="zh-CN"/>
        </w:rPr>
        <w:t>&gt;</w:t>
      </w:r>
      <w:r>
        <w:t>訂補</w:t>
      </w:r>
      <w:r>
        <w:rPr>
          <w:rFonts w:hint="eastAsia" w:eastAsia="宋体"/>
          <w:lang w:eastAsia="zh-CN"/>
        </w:rPr>
        <w:t>》“</w:t>
      </w:r>
      <w:r>
        <w:t>嘉慶十四年己巳</w:t>
      </w:r>
      <w:r>
        <w:rPr>
          <w:rFonts w:hint="eastAsia" w:eastAsia="宋体"/>
          <w:lang w:eastAsia="zh-CN"/>
        </w:rPr>
        <w:t>”</w:t>
      </w:r>
      <w:r>
        <w:t>下</w:t>
      </w:r>
    </w:p>
    <w:p w14:paraId="29F80881">
      <w:r>
        <w:t>互詳段氏於十三年、十五年致王念孫書</w:t>
      </w:r>
    </w:p>
    <w:p w14:paraId="5EC7B200">
      <w:pPr>
        <w:rPr>
          <w:rFonts w:hint="eastAsia" w:eastAsia="宋体"/>
          <w:lang w:eastAsia="zh-CN"/>
        </w:rPr>
      </w:pPr>
      <w:r>
        <w:rPr>
          <w:rFonts w:hint="eastAsia" w:eastAsia="宋体"/>
          <w:lang w:eastAsia="zh-CN"/>
        </w:rPr>
        <w:t>&lt;</w:t>
      </w:r>
      <w:r>
        <w:t>校注</w:t>
      </w:r>
      <w:r>
        <w:rPr>
          <w:rFonts w:hint="eastAsia" w:eastAsia="宋体"/>
          <w:lang w:eastAsia="zh-CN"/>
        </w:rPr>
        <w:t>&gt;</w:t>
      </w:r>
    </w:p>
    <w:p w14:paraId="585D2C43">
      <w:r>
        <w:rPr>
          <w:rFonts w:hint="eastAsia" w:eastAsia="宋体"/>
          <w:lang w:eastAsia="zh-CN"/>
        </w:rPr>
        <w:t>【</w:t>
      </w:r>
      <w:r>
        <w:t>一</w:t>
      </w:r>
      <w:r>
        <w:rPr>
          <w:rFonts w:hint="eastAsia" w:eastAsia="宋体"/>
          <w:lang w:eastAsia="zh-CN"/>
        </w:rPr>
        <w:t>】</w:t>
      </w:r>
      <w:r>
        <w:t>戴信堂。戴震之子</w:t>
      </w:r>
    </w:p>
    <w:p w14:paraId="1CA8A5C3">
      <w:pPr>
        <w:rPr>
          <w:rFonts w:hint="eastAsia" w:eastAsia="宋体"/>
          <w:lang w:eastAsia="zh-CN"/>
        </w:rPr>
      </w:pPr>
      <w:r>
        <w:t>與臧鏞堂論校</w:t>
      </w:r>
      <w:r>
        <w:rPr>
          <w:rFonts w:hint="eastAsia" w:eastAsia="宋体"/>
          <w:lang w:eastAsia="zh-CN"/>
        </w:rPr>
        <w:t>《</w:t>
      </w:r>
      <w:r>
        <w:t>小學鉤沈</w:t>
      </w:r>
      <w:r>
        <w:rPr>
          <w:rFonts w:hint="eastAsia" w:eastAsia="宋体"/>
          <w:lang w:eastAsia="zh-CN"/>
        </w:rPr>
        <w:t>》</w:t>
      </w:r>
      <w:r>
        <w:t>書E</w:t>
      </w:r>
      <w:r>
        <w:rPr>
          <w:rFonts w:hint="eastAsia" w:eastAsia="宋体"/>
          <w:lang w:eastAsia="zh-CN"/>
        </w:rPr>
        <w:t>】</w:t>
      </w:r>
    </w:p>
    <w:p w14:paraId="3E439B65">
      <w:r>
        <w:t>接讀來示，考訂精詳佩服之至。</w:t>
      </w:r>
      <w:r>
        <w:rPr>
          <w:rFonts w:hint="eastAsia" w:eastAsia="宋体"/>
          <w:lang w:eastAsia="zh-CN"/>
        </w:rPr>
        <w:t>《</w:t>
      </w:r>
      <w:r>
        <w:t>字體</w:t>
      </w:r>
      <w:r>
        <w:rPr>
          <w:rFonts w:hint="eastAsia" w:eastAsia="宋体"/>
          <w:lang w:eastAsia="zh-CN"/>
        </w:rPr>
        <w:t>》</w:t>
      </w:r>
      <w:r>
        <w:t>可删QlD，</w:t>
      </w:r>
      <w:r>
        <w:rPr>
          <w:rFonts w:hint="eastAsia" w:eastAsia="宋体"/>
          <w:lang w:eastAsia="zh-CN"/>
        </w:rPr>
        <w:t>《</w:t>
      </w:r>
      <w:r>
        <w:t>珠叢</w:t>
      </w:r>
      <w:r>
        <w:rPr>
          <w:rFonts w:hint="eastAsia" w:eastAsia="宋体"/>
          <w:lang w:eastAsia="zh-CN"/>
        </w:rPr>
        <w:t>》</w:t>
      </w:r>
      <w:r>
        <w:t>可補Qmu。其</w:t>
      </w:r>
      <w:r>
        <w:rPr>
          <w:rFonts w:hint="eastAsia" w:eastAsia="宋体"/>
          <w:lang w:eastAsia="zh-CN"/>
        </w:rPr>
        <w:t>《</w:t>
      </w:r>
      <w:r>
        <w:t>説文音隱</w:t>
      </w:r>
      <w:r>
        <w:rPr>
          <w:rFonts w:hint="eastAsia" w:eastAsia="宋体"/>
          <w:lang w:eastAsia="zh-CN"/>
        </w:rPr>
        <w:t>》</w:t>
      </w:r>
      <w:r>
        <w:t>若博</w:t>
      </w:r>
    </w:p>
    <w:p w14:paraId="176CCDB2">
      <w:r>
        <w:t>考羣書以補之</w:t>
      </w:r>
    </w:p>
    <w:p w14:paraId="79A49EC7">
      <w:pPr>
        <w:rPr>
          <w:rFonts w:hint="eastAsia" w:eastAsia="宋体"/>
          <w:lang w:eastAsia="zh-CN"/>
        </w:rPr>
      </w:pPr>
      <w:r>
        <w:t>實有功於許氏，此書不知亡於何時。</w:t>
      </w:r>
      <w:r>
        <w:rPr>
          <w:rFonts w:hint="eastAsia" w:eastAsia="宋体"/>
          <w:lang w:eastAsia="zh-CN"/>
        </w:rPr>
        <w:t>《</w:t>
      </w:r>
      <w:r>
        <w:t>繫傳</w:t>
      </w:r>
      <w:r>
        <w:rPr>
          <w:rFonts w:hint="eastAsia" w:eastAsia="宋体"/>
          <w:lang w:eastAsia="zh-CN"/>
        </w:rPr>
        <w:t>》</w:t>
      </w:r>
      <w:r>
        <w:t>所稱</w:t>
      </w:r>
      <w:r>
        <w:rPr>
          <w:rFonts w:hint="eastAsia" w:eastAsia="宋体"/>
          <w:lang w:eastAsia="zh-CN"/>
        </w:rPr>
        <w:t>“</w:t>
      </w:r>
      <w:r>
        <w:t>此反切皆後人所加</w:t>
      </w:r>
      <w:r>
        <w:rPr>
          <w:rFonts w:hint="eastAsia" w:eastAsia="宋体"/>
          <w:lang w:eastAsia="zh-CN"/>
        </w:rPr>
        <w:t>”</w:t>
      </w:r>
    </w:p>
    <w:p w14:paraId="5F082073">
      <w:r>
        <w:t>【第177页】</w:t>
      </w:r>
    </w:p>
    <w:p w14:paraId="5AAFDB30">
      <w:r>
        <w:t>者，疑即是也。乃小徐易以新音而大徐則專用</w:t>
      </w:r>
      <w:r>
        <w:rPr>
          <w:rFonts w:hint="eastAsia" w:eastAsia="宋体"/>
          <w:lang w:eastAsia="zh-CN"/>
        </w:rPr>
        <w:t>《</w:t>
      </w:r>
      <w:r>
        <w:t>唐韵</w:t>
      </w:r>
      <w:r>
        <w:rPr>
          <w:rFonts w:hint="eastAsia" w:eastAsia="宋体"/>
          <w:lang w:eastAsia="zh-CN"/>
        </w:rPr>
        <w:t>》</w:t>
      </w:r>
      <w:r>
        <w:t>於是</w:t>
      </w:r>
      <w:r>
        <w:rPr>
          <w:rFonts w:hint="eastAsia" w:eastAsia="宋体"/>
          <w:lang w:eastAsia="zh-CN"/>
        </w:rPr>
        <w:t>《</w:t>
      </w:r>
      <w:r>
        <w:t>説文</w:t>
      </w:r>
      <w:r>
        <w:rPr>
          <w:rFonts w:hint="eastAsia" w:eastAsia="宋体"/>
          <w:lang w:eastAsia="zh-CN"/>
        </w:rPr>
        <w:t>》</w:t>
      </w:r>
      <w:r>
        <w:t>之舊反切遂亡。今采</w:t>
      </w:r>
    </w:p>
    <w:p w14:paraId="3BC2CE63">
      <w:r>
        <w:t>羣書補之，實一快事也。專此羽覆，不一。念孫頓首，用中先生執事</w:t>
      </w:r>
    </w:p>
    <w:p w14:paraId="61329E09">
      <w:pPr>
        <w:rPr>
          <w:rFonts w:hint="eastAsia" w:eastAsia="宋体"/>
          <w:lang w:eastAsia="zh-CN"/>
        </w:rPr>
      </w:pPr>
      <w:r>
        <w:rPr>
          <w:rFonts w:hint="eastAsia" w:eastAsia="宋体"/>
          <w:lang w:eastAsia="zh-CN"/>
        </w:rPr>
        <w:t>&lt;</w:t>
      </w:r>
      <w:r>
        <w:t>説明</w:t>
      </w:r>
      <w:r>
        <w:rPr>
          <w:rFonts w:hint="eastAsia" w:eastAsia="宋体"/>
          <w:lang w:eastAsia="zh-CN"/>
        </w:rPr>
        <w:t>&gt;</w:t>
      </w:r>
    </w:p>
    <w:p w14:paraId="1AEEC776">
      <w:r>
        <w:t>書載</w:t>
      </w:r>
      <w:r>
        <w:rPr>
          <w:rFonts w:hint="eastAsia" w:eastAsia="宋体"/>
          <w:lang w:eastAsia="zh-CN"/>
        </w:rPr>
        <w:t>《</w:t>
      </w:r>
      <w:r>
        <w:t>王石臞文集補編</w:t>
      </w:r>
      <w:r>
        <w:rPr>
          <w:rFonts w:hint="eastAsia" w:eastAsia="宋体"/>
          <w:lang w:eastAsia="zh-CN"/>
        </w:rPr>
        <w:t>》</w:t>
      </w:r>
      <w:r>
        <w:t>寫於嘉慶十六年辛未。互見臧氏來書</w:t>
      </w:r>
    </w:p>
    <w:p w14:paraId="1648C308">
      <w:pPr>
        <w:rPr>
          <w:rFonts w:hint="eastAsia" w:eastAsia="宋体"/>
          <w:lang w:eastAsia="zh-CN"/>
        </w:rPr>
      </w:pPr>
      <w:r>
        <w:t>校注</w:t>
      </w:r>
      <w:r>
        <w:rPr>
          <w:rFonts w:hint="eastAsia" w:eastAsia="宋体"/>
          <w:lang w:eastAsia="zh-CN"/>
        </w:rPr>
        <w:t>&gt;</w:t>
      </w:r>
    </w:p>
    <w:p w14:paraId="1A983634">
      <w:pPr>
        <w:rPr>
          <w:rFonts w:hint="eastAsia" w:eastAsia="宋体"/>
          <w:lang w:eastAsia="zh-CN"/>
        </w:rPr>
      </w:pPr>
      <w:r>
        <w:t>一</w:t>
      </w:r>
      <w:r>
        <w:rPr>
          <w:rFonts w:hint="eastAsia" w:eastAsia="宋体"/>
          <w:lang w:eastAsia="zh-CN"/>
        </w:rPr>
        <w:t>】</w:t>
      </w:r>
      <w:r>
        <w:t>並見</w:t>
      </w:r>
      <w:r>
        <w:rPr>
          <w:rFonts w:hint="eastAsia" w:eastAsia="宋体"/>
          <w:lang w:eastAsia="zh-CN"/>
        </w:rPr>
        <w:t>《</w:t>
      </w:r>
      <w:r>
        <w:t>任子田</w:t>
      </w:r>
      <w:r>
        <w:rPr>
          <w:rFonts w:hint="eastAsia" w:eastAsia="宋体"/>
          <w:lang w:eastAsia="zh-CN"/>
        </w:rPr>
        <w:t>&lt;</w:t>
      </w:r>
      <w:r>
        <w:t>小學鉤沈序</w:t>
      </w:r>
      <w:r>
        <w:rPr>
          <w:rFonts w:hint="eastAsia" w:eastAsia="宋体"/>
          <w:lang w:eastAsia="zh-CN"/>
        </w:rPr>
        <w:t>&gt;》</w:t>
      </w:r>
    </w:p>
    <w:p w14:paraId="500F7314">
      <w:r>
        <w:rPr>
          <w:rFonts w:hint="eastAsia" w:eastAsia="宋体"/>
          <w:lang w:eastAsia="zh-CN"/>
        </w:rPr>
        <w:t>【</w:t>
      </w:r>
      <w:r>
        <w:t>二凵</w:t>
      </w:r>
      <w:r>
        <w:rPr>
          <w:rFonts w:hint="eastAsia" w:eastAsia="宋体"/>
          <w:lang w:eastAsia="zh-CN"/>
        </w:rPr>
        <w:t>《</w:t>
      </w:r>
      <w:r>
        <w:t>字體</w:t>
      </w:r>
      <w:r>
        <w:rPr>
          <w:rFonts w:hint="eastAsia" w:eastAsia="宋体"/>
          <w:lang w:eastAsia="zh-CN"/>
        </w:rPr>
        <w:t>》</w:t>
      </w:r>
      <w:r>
        <w:t>見</w:t>
      </w:r>
      <w:r>
        <w:rPr>
          <w:rFonts w:hint="eastAsia" w:eastAsia="宋体"/>
          <w:lang w:eastAsia="zh-CN"/>
        </w:rPr>
        <w:t>《</w:t>
      </w:r>
      <w:r>
        <w:t>小學鈎沈</w:t>
      </w:r>
      <w:r>
        <w:rPr>
          <w:rFonts w:hint="eastAsia" w:eastAsia="宋体"/>
          <w:lang w:eastAsia="zh-CN"/>
        </w:rPr>
        <w:t>》</w:t>
      </w:r>
      <w:r>
        <w:t>卷十九及顧震福</w:t>
      </w:r>
      <w:r>
        <w:rPr>
          <w:rFonts w:hint="eastAsia" w:eastAsia="宋体"/>
          <w:lang w:eastAsia="zh-CN"/>
        </w:rPr>
        <w:t>《</w:t>
      </w:r>
      <w:r>
        <w:t>小學鈎沈續編</w:t>
      </w:r>
      <w:r>
        <w:rPr>
          <w:rFonts w:hint="eastAsia" w:eastAsia="宋体"/>
          <w:lang w:eastAsia="zh-CN"/>
        </w:rPr>
        <w:t>》</w:t>
      </w:r>
      <w:r>
        <w:t>卷六</w:t>
      </w:r>
    </w:p>
    <w:p w14:paraId="2576B61D">
      <w:pPr>
        <w:rPr>
          <w:rFonts w:hint="eastAsia" w:eastAsia="宋体"/>
          <w:lang w:eastAsia="zh-CN"/>
        </w:rPr>
      </w:pPr>
      <w:r>
        <w:t>一三四</w:t>
      </w:r>
      <w:r>
        <w:rPr>
          <w:rFonts w:hint="eastAsia" w:eastAsia="宋体"/>
          <w:lang w:eastAsia="zh-CN"/>
        </w:rPr>
        <w:t>《</w:t>
      </w:r>
      <w:r>
        <w:t>珠叢</w:t>
      </w:r>
      <w:r>
        <w:rPr>
          <w:rFonts w:hint="eastAsia" w:eastAsia="宋体"/>
          <w:lang w:eastAsia="zh-CN"/>
        </w:rPr>
        <w:t>》</w:t>
      </w:r>
      <w:r>
        <w:t>即</w:t>
      </w:r>
      <w:r>
        <w:rPr>
          <w:rFonts w:hint="eastAsia" w:eastAsia="宋体"/>
          <w:lang w:eastAsia="zh-CN"/>
        </w:rPr>
        <w:t>《</w:t>
      </w:r>
      <w:r>
        <w:t>桂苑珠叢</w:t>
      </w:r>
      <w:r>
        <w:rPr>
          <w:rFonts w:hint="eastAsia" w:eastAsia="宋体"/>
          <w:lang w:eastAsia="zh-CN"/>
        </w:rPr>
        <w:t>》</w:t>
      </w:r>
      <w:r>
        <w:t>見</w:t>
      </w:r>
      <w:r>
        <w:rPr>
          <w:rFonts w:hint="eastAsia" w:eastAsia="宋体"/>
          <w:lang w:eastAsia="zh-CN"/>
        </w:rPr>
        <w:t>《</w:t>
      </w:r>
      <w:r>
        <w:t>新唐書。藝文志</w:t>
      </w:r>
      <w:r>
        <w:rPr>
          <w:rFonts w:hint="eastAsia" w:eastAsia="宋体"/>
          <w:lang w:eastAsia="zh-CN"/>
        </w:rPr>
        <w:t>》</w:t>
      </w:r>
      <w:r>
        <w:t>。今有清黄奭輯本一卷，見</w:t>
      </w:r>
      <w:r>
        <w:rPr>
          <w:rFonts w:hint="eastAsia" w:eastAsia="宋体"/>
          <w:lang w:eastAsia="zh-CN"/>
        </w:rPr>
        <w:t>《</w:t>
      </w:r>
      <w:r>
        <w:t>漢學堂叢書</w:t>
      </w:r>
      <w:r>
        <w:rPr>
          <w:rFonts w:hint="eastAsia" w:eastAsia="宋体"/>
          <w:lang w:eastAsia="zh-CN"/>
        </w:rPr>
        <w:t>》</w:t>
      </w:r>
    </w:p>
    <w:p w14:paraId="33062A99">
      <w:r>
        <w:rPr>
          <w:rFonts w:hint="eastAsia" w:eastAsia="宋体"/>
          <w:lang w:eastAsia="zh-CN"/>
        </w:rPr>
        <w:t>【</w:t>
      </w:r>
      <w:r>
        <w:t>四</w:t>
      </w:r>
      <w:r>
        <w:rPr>
          <w:rFonts w:hint="eastAsia" w:eastAsia="宋体"/>
          <w:lang w:eastAsia="zh-CN"/>
        </w:rPr>
        <w:t>】《</w:t>
      </w:r>
      <w:r>
        <w:t>説文音隱</w:t>
      </w:r>
      <w:r>
        <w:rPr>
          <w:rFonts w:hint="eastAsia" w:eastAsia="宋体"/>
          <w:lang w:eastAsia="zh-CN"/>
        </w:rPr>
        <w:t>》</w:t>
      </w:r>
      <w:r>
        <w:t>，見</w:t>
      </w:r>
      <w:r>
        <w:rPr>
          <w:rFonts w:hint="eastAsia" w:eastAsia="宋体"/>
          <w:lang w:eastAsia="zh-CN"/>
        </w:rPr>
        <w:t>《</w:t>
      </w:r>
      <w:r>
        <w:t>新唐書</w:t>
      </w:r>
      <w:r>
        <w:rPr>
          <w:rFonts w:hint="eastAsia" w:eastAsia="宋体"/>
          <w:lang w:eastAsia="zh-CN"/>
        </w:rPr>
        <w:t>•</w:t>
      </w:r>
      <w:r>
        <w:t>藝文志</w:t>
      </w:r>
      <w:r>
        <w:rPr>
          <w:rFonts w:hint="eastAsia" w:eastAsia="宋体"/>
          <w:lang w:eastAsia="zh-CN"/>
        </w:rPr>
        <w:t>》</w:t>
      </w:r>
      <w:r>
        <w:t>。近人龍璋</w:t>
      </w:r>
      <w:r>
        <w:rPr>
          <w:rFonts w:hint="eastAsia" w:eastAsia="宋体"/>
          <w:lang w:eastAsia="zh-CN"/>
        </w:rPr>
        <w:t>《</w:t>
      </w:r>
      <w:r>
        <w:t>小學蒐佚</w:t>
      </w:r>
      <w:r>
        <w:rPr>
          <w:rFonts w:hint="eastAsia" w:eastAsia="宋体"/>
          <w:lang w:eastAsia="zh-CN"/>
        </w:rPr>
        <w:t>》</w:t>
      </w:r>
      <w:r>
        <w:t>下編輯有一卷</w:t>
      </w:r>
    </w:p>
    <w:p w14:paraId="001B95AD">
      <w:r>
        <w:t>與汪喜孫書</w:t>
      </w:r>
    </w:p>
    <w:p w14:paraId="3114AAE0">
      <w:r>
        <w:t>聞尊大人已入</w:t>
      </w:r>
      <w:r>
        <w:rPr>
          <w:rFonts w:hint="eastAsia" w:eastAsia="宋体"/>
          <w:lang w:eastAsia="zh-CN"/>
        </w:rPr>
        <w:t>《</w:t>
      </w:r>
      <w:r>
        <w:t>儒林傳</w:t>
      </w:r>
      <w:r>
        <w:rPr>
          <w:rFonts w:hint="eastAsia" w:eastAsia="宋体"/>
          <w:lang w:eastAsia="zh-CN"/>
        </w:rPr>
        <w:t>》</w:t>
      </w:r>
      <w:r>
        <w:t>不獨尊大人之名垂不朽，所以鼓舞後進者，其益無疆也</w:t>
      </w:r>
    </w:p>
    <w:p w14:paraId="40F4173B">
      <w:r>
        <w:t>右文據</w:t>
      </w:r>
      <w:r>
        <w:rPr>
          <w:rFonts w:hint="eastAsia" w:eastAsia="宋体"/>
          <w:lang w:eastAsia="zh-CN"/>
        </w:rPr>
        <w:t>《</w:t>
      </w:r>
      <w:r>
        <w:t>汪氏學行記</w:t>
      </w:r>
      <w:r>
        <w:rPr>
          <w:rFonts w:hint="eastAsia" w:eastAsia="宋体"/>
          <w:lang w:eastAsia="zh-CN"/>
        </w:rPr>
        <w:t>》</w:t>
      </w:r>
      <w:r>
        <w:t>卷三。</w:t>
      </w:r>
    </w:p>
    <w:p w14:paraId="4826341F">
      <w:r>
        <w:t>【第178页】</w:t>
      </w:r>
    </w:p>
    <w:p w14:paraId="5B92A1AA">
      <w:r>
        <w:t>與汪喜孫書二</w:t>
      </w:r>
    </w:p>
    <w:p w14:paraId="690A04CA">
      <w:r>
        <w:t>尊大人遵文内</w:t>
      </w:r>
      <w:r>
        <w:rPr>
          <w:rFonts w:hint="eastAsia" w:eastAsia="宋体"/>
          <w:lang w:eastAsia="zh-CN"/>
        </w:rPr>
        <w:t>《</w:t>
      </w:r>
      <w:r>
        <w:t>老子考異</w:t>
      </w:r>
      <w:r>
        <w:rPr>
          <w:rFonts w:hint="eastAsia" w:eastAsia="宋体"/>
          <w:lang w:eastAsia="zh-CN"/>
        </w:rPr>
        <w:t>》</w:t>
      </w:r>
      <w:r>
        <w:t>引證群書體例，本應如是，足下序次極當，可無疑議。寄到</w:t>
      </w:r>
    </w:p>
    <w:p w14:paraId="06BECEB9">
      <w:r>
        <w:t>四篇内，</w:t>
      </w:r>
      <w:r>
        <w:rPr>
          <w:rFonts w:hint="eastAsia" w:eastAsia="宋体"/>
          <w:lang w:eastAsia="zh-CN"/>
        </w:rPr>
        <w:t>《</w:t>
      </w:r>
      <w:r>
        <w:t>袁玉符妻劉氏墓銘</w:t>
      </w:r>
      <w:r>
        <w:rPr>
          <w:rFonts w:hint="eastAsia" w:eastAsia="宋体"/>
          <w:lang w:eastAsia="zh-CN"/>
        </w:rPr>
        <w:t>》</w:t>
      </w:r>
      <w:r>
        <w:t>及</w:t>
      </w:r>
      <w:r>
        <w:rPr>
          <w:rFonts w:hint="eastAsia" w:eastAsia="宋体"/>
          <w:lang w:eastAsia="zh-CN"/>
        </w:rPr>
        <w:t>《</w:t>
      </w:r>
      <w:r>
        <w:t>與端臨書</w:t>
      </w:r>
      <w:r>
        <w:rPr>
          <w:rFonts w:hint="eastAsia" w:eastAsia="宋体"/>
          <w:lang w:eastAsia="zh-CN"/>
        </w:rPr>
        <w:t>》</w:t>
      </w:r>
      <w:r>
        <w:t>已載前帙，其</w:t>
      </w:r>
      <w:r>
        <w:rPr>
          <w:rFonts w:hint="eastAsia" w:eastAsia="宋体"/>
          <w:lang w:eastAsia="zh-CN"/>
        </w:rPr>
        <w:t>《</w:t>
      </w:r>
      <w:r>
        <w:t>朱先生學政記</w:t>
      </w:r>
      <w:r>
        <w:rPr>
          <w:rFonts w:hint="eastAsia" w:eastAsia="宋体"/>
          <w:lang w:eastAsia="zh-CN"/>
        </w:rPr>
        <w:t>》</w:t>
      </w:r>
      <w:r>
        <w:t>，念孫舊於笥河</w:t>
      </w:r>
    </w:p>
    <w:p w14:paraId="7F580EEA">
      <w:r>
        <w:t>先生學署内先睹之，惟</w:t>
      </w:r>
      <w:r>
        <w:rPr>
          <w:rFonts w:hint="eastAsia" w:eastAsia="宋体"/>
          <w:lang w:eastAsia="zh-CN"/>
        </w:rPr>
        <w:t>《</w:t>
      </w:r>
      <w:r>
        <w:t>龍潭避風館疏</w:t>
      </w:r>
      <w:r>
        <w:rPr>
          <w:rFonts w:hint="eastAsia" w:eastAsia="宋体"/>
          <w:lang w:eastAsia="zh-CN"/>
        </w:rPr>
        <w:t>》</w:t>
      </w:r>
      <w:r>
        <w:t>今始快讀，皆不刊之作也。帙内悮字謹爲更正</w:t>
      </w:r>
    </w:p>
    <w:p w14:paraId="5471BDE2">
      <w:r>
        <w:rPr>
          <w:rFonts w:hint="eastAsia" w:eastAsia="宋体"/>
          <w:lang w:eastAsia="zh-CN"/>
        </w:rPr>
        <w:t>《</w:t>
      </w:r>
      <w:r>
        <w:t>魏次卿誄</w:t>
      </w:r>
      <w:r>
        <w:rPr>
          <w:rFonts w:hint="eastAsia" w:eastAsia="宋体"/>
          <w:lang w:eastAsia="zh-CN"/>
        </w:rPr>
        <w:t>》</w:t>
      </w:r>
      <w:r>
        <w:t>爲尊甫先生少作，可不存。</w:t>
      </w:r>
      <w:r>
        <w:rPr>
          <w:rFonts w:hint="eastAsia" w:eastAsia="宋体"/>
          <w:lang w:eastAsia="zh-CN"/>
        </w:rPr>
        <w:t>《</w:t>
      </w:r>
      <w:r>
        <w:t>提督楊凱傳</w:t>
      </w:r>
      <w:r>
        <w:rPr>
          <w:rFonts w:hint="eastAsia" w:eastAsia="宋体"/>
          <w:lang w:eastAsia="zh-CN"/>
        </w:rPr>
        <w:t>》</w:t>
      </w:r>
      <w:r>
        <w:t>叙次戰功，歷歷如見，不可不存</w:t>
      </w:r>
    </w:p>
    <w:p w14:paraId="6B73F64A">
      <w:r>
        <w:rPr>
          <w:rFonts w:hint="eastAsia" w:eastAsia="宋体"/>
          <w:lang w:eastAsia="zh-CN"/>
        </w:rPr>
        <w:t>&lt;</w:t>
      </w:r>
      <w:r>
        <w:t>楊凱傳叙次戰功歷歷如見不可存</w:t>
      </w:r>
    </w:p>
    <w:p w14:paraId="7EBC8969">
      <w:r>
        <w:t>右文據</w:t>
      </w:r>
      <w:r>
        <w:rPr>
          <w:rFonts w:hint="eastAsia" w:eastAsia="宋体"/>
          <w:lang w:eastAsia="zh-CN"/>
        </w:rPr>
        <w:t>《</w:t>
      </w:r>
      <w:r>
        <w:t>汪氏學行記</w:t>
      </w:r>
      <w:r>
        <w:rPr>
          <w:rFonts w:hint="eastAsia" w:eastAsia="宋体"/>
          <w:lang w:eastAsia="zh-CN"/>
        </w:rPr>
        <w:t>》</w:t>
      </w:r>
      <w:r>
        <w:t>卷四。</w:t>
      </w:r>
    </w:p>
    <w:p w14:paraId="3811543C">
      <w:r>
        <w:t>與汪喜孫書三</w:t>
      </w:r>
    </w:p>
    <w:p w14:paraId="113D82C1">
      <w:r>
        <w:t>尊甫與念孫定交于笥河先生幕府，在壬辰之冬。賈稻孫先生與尊甫交在癸巳之秋</w:t>
      </w:r>
    </w:p>
    <w:p w14:paraId="13E824EB">
      <w:r>
        <w:t>亦在笥河先生</w:t>
      </w:r>
      <w:r>
        <w:rPr>
          <w:rFonts w:hint="eastAsia" w:eastAsia="宋体"/>
          <w:lang w:eastAsia="zh-CN"/>
        </w:rPr>
        <w:t>&lt;</w:t>
      </w:r>
      <w:r>
        <w:t>墓</w:t>
      </w:r>
      <w:r>
        <w:rPr>
          <w:rFonts w:hint="eastAsia" w:eastAsia="宋体"/>
          <w:lang w:eastAsia="zh-CN"/>
        </w:rPr>
        <w:t>&gt;【</w:t>
      </w:r>
      <w:r>
        <w:t>幕</w:t>
      </w:r>
      <w:r>
        <w:rPr>
          <w:rFonts w:hint="eastAsia" w:eastAsia="宋体"/>
          <w:lang w:eastAsia="zh-CN"/>
        </w:rPr>
        <w:t>】</w:t>
      </w:r>
      <w:r>
        <w:t>府。丙申之春，念孙至揚州，尊甫始言程易疇先生之學甚精，想</w:t>
      </w:r>
    </w:p>
    <w:p w14:paraId="67E447CD">
      <w:r>
        <w:t>訂交，即在乙未、丙申之間也。念孫自辛丑入都，未曾南旋。至辛亥年接尊甫札，始言段</w:t>
      </w:r>
    </w:p>
    <w:p w14:paraId="178E4008">
      <w:r>
        <w:t>【第179页】</w:t>
      </w:r>
    </w:p>
    <w:p w14:paraId="7277E613">
      <w:r>
        <w:t>若膺小學甚精，其訂交則不知在何時矣。尊甫札尋檢尚未得，因往返山左，書籍凌亂故</w:t>
      </w:r>
    </w:p>
    <w:p w14:paraId="727487F5">
      <w:r>
        <w:t>也。衹檢出</w:t>
      </w:r>
      <w:r>
        <w:rPr>
          <w:rFonts w:hint="eastAsia" w:eastAsia="宋体"/>
          <w:lang w:eastAsia="zh-CN"/>
        </w:rPr>
        <w:t>《</w:t>
      </w:r>
      <w:r>
        <w:t>請祀沈椒園先生議</w:t>
      </w:r>
      <w:r>
        <w:rPr>
          <w:rFonts w:hint="eastAsia" w:eastAsia="宋体"/>
          <w:lang w:eastAsia="zh-CN"/>
        </w:rPr>
        <w:t>》</w:t>
      </w:r>
      <w:r>
        <w:t>一篇，想有此稿，因係尊甫手書，良可寶貴，故先行奉上</w:t>
      </w:r>
    </w:p>
    <w:p w14:paraId="337484C9">
      <w:r>
        <w:t>乞檢存。</w:t>
      </w:r>
    </w:p>
    <w:p w14:paraId="7A3B2660">
      <w:r>
        <w:t>右文據</w:t>
      </w:r>
      <w:r>
        <w:rPr>
          <w:rFonts w:hint="eastAsia" w:eastAsia="宋体"/>
          <w:lang w:eastAsia="zh-CN"/>
        </w:rPr>
        <w:t>《</w:t>
      </w:r>
      <w:r>
        <w:t>汪氏學行記</w:t>
      </w:r>
      <w:r>
        <w:rPr>
          <w:rFonts w:hint="eastAsia" w:eastAsia="宋体"/>
          <w:lang w:eastAsia="zh-CN"/>
        </w:rPr>
        <w:t>》</w:t>
      </w:r>
      <w:r>
        <w:t>卷五。</w:t>
      </w:r>
    </w:p>
    <w:p w14:paraId="6A178313">
      <w:pPr>
        <w:rPr>
          <w:rFonts w:hint="eastAsia" w:eastAsia="宋体"/>
          <w:lang w:eastAsia="zh-CN"/>
        </w:rPr>
      </w:pPr>
      <w:r>
        <w:rPr>
          <w:rFonts w:hint="eastAsia" w:eastAsia="宋体"/>
          <w:lang w:eastAsia="zh-CN"/>
        </w:rPr>
        <w:t>&lt;</w:t>
      </w:r>
      <w:r>
        <w:t>説明</w:t>
      </w:r>
      <w:r>
        <w:rPr>
          <w:rFonts w:hint="eastAsia" w:eastAsia="宋体"/>
          <w:lang w:eastAsia="zh-CN"/>
        </w:rPr>
        <w:t>&gt;</w:t>
      </w:r>
    </w:p>
    <w:p w14:paraId="5EB767D3">
      <w:r>
        <w:t>三書原載</w:t>
      </w:r>
      <w:r>
        <w:rPr>
          <w:rFonts w:hint="eastAsia" w:eastAsia="宋体"/>
          <w:lang w:eastAsia="zh-CN"/>
        </w:rPr>
        <w:t>《</w:t>
      </w:r>
      <w:r>
        <w:t>汪氏學行記</w:t>
      </w:r>
      <w:r>
        <w:rPr>
          <w:rFonts w:hint="eastAsia" w:eastAsia="宋体"/>
          <w:lang w:eastAsia="zh-CN"/>
        </w:rPr>
        <w:t>》</w:t>
      </w:r>
      <w:r>
        <w:t>卷三、四、五，劉盼遂輯入</w:t>
      </w:r>
      <w:r>
        <w:rPr>
          <w:rFonts w:hint="eastAsia" w:eastAsia="宋体"/>
          <w:lang w:eastAsia="zh-CN"/>
        </w:rPr>
        <w:t>《</w:t>
      </w:r>
      <w:r>
        <w:t>王石臞文集補編</w:t>
      </w:r>
      <w:r>
        <w:rPr>
          <w:rFonts w:hint="eastAsia" w:eastAsia="宋体"/>
          <w:lang w:eastAsia="zh-CN"/>
        </w:rPr>
        <w:t>》</w:t>
      </w:r>
      <w:r>
        <w:t>。嘉慶十七年，汪喜孙致書王</w:t>
      </w:r>
    </w:p>
    <w:p w14:paraId="5EF59BE9">
      <w:r>
        <w:t>念孫，請其説項，將汪中由</w:t>
      </w:r>
      <w:r>
        <w:rPr>
          <w:rFonts w:hint="eastAsia" w:eastAsia="宋体"/>
          <w:lang w:eastAsia="zh-CN"/>
        </w:rPr>
        <w:t>《</w:t>
      </w:r>
      <w:r>
        <w:t>文苑傳</w:t>
      </w:r>
      <w:r>
        <w:rPr>
          <w:rFonts w:hint="eastAsia" w:eastAsia="宋体"/>
          <w:lang w:eastAsia="zh-CN"/>
        </w:rPr>
        <w:t>》</w:t>
      </w:r>
      <w:r>
        <w:t>改入</w:t>
      </w:r>
      <w:r>
        <w:rPr>
          <w:rFonts w:hint="eastAsia" w:eastAsia="宋体"/>
          <w:lang w:eastAsia="zh-CN"/>
        </w:rPr>
        <w:t>《</w:t>
      </w:r>
      <w:r>
        <w:t>儒林傳</w:t>
      </w:r>
      <w:r>
        <w:rPr>
          <w:rFonts w:hint="eastAsia" w:eastAsia="宋体"/>
          <w:lang w:eastAsia="zh-CN"/>
        </w:rPr>
        <w:t>》</w:t>
      </w:r>
      <w:r>
        <w:t>，此第一書即爲覆書。而阮元刻</w:t>
      </w:r>
      <w:r>
        <w:rPr>
          <w:rFonts w:hint="eastAsia" w:eastAsia="宋体"/>
          <w:lang w:eastAsia="zh-CN"/>
        </w:rPr>
        <w:t>《</w:t>
      </w:r>
      <w:r>
        <w:t>國史儒林傳</w:t>
      </w:r>
      <w:r>
        <w:rPr>
          <w:rFonts w:hint="eastAsia" w:eastAsia="宋体"/>
          <w:lang w:eastAsia="zh-CN"/>
        </w:rPr>
        <w:t>》</w:t>
      </w:r>
      <w:r>
        <w:t>在道</w:t>
      </w:r>
    </w:p>
    <w:p w14:paraId="20C028D9">
      <w:r>
        <w:t>光十年，見</w:t>
      </w:r>
      <w:r>
        <w:rPr>
          <w:rFonts w:hint="eastAsia" w:eastAsia="宋体"/>
          <w:lang w:eastAsia="zh-CN"/>
        </w:rPr>
        <w:t>《</w:t>
      </w:r>
      <w:r>
        <w:t>揅經室續集</w:t>
      </w:r>
      <w:r>
        <w:rPr>
          <w:rFonts w:hint="eastAsia" w:eastAsia="宋体"/>
          <w:lang w:eastAsia="zh-CN"/>
        </w:rPr>
        <w:t>》</w:t>
      </w:r>
      <w:r>
        <w:t>卷二。故此札當作於道光十年。第二、三書，討論輯刊汪中</w:t>
      </w:r>
      <w:r>
        <w:rPr>
          <w:rFonts w:hint="eastAsia" w:eastAsia="宋体"/>
          <w:lang w:eastAsia="zh-CN"/>
        </w:rPr>
        <w:t>《</w:t>
      </w:r>
      <w:r>
        <w:t>述學</w:t>
      </w:r>
      <w:r>
        <w:rPr>
          <w:rFonts w:hint="eastAsia" w:eastAsia="宋体"/>
          <w:lang w:eastAsia="zh-CN"/>
        </w:rPr>
        <w:t>》</w:t>
      </w:r>
      <w:r>
        <w:t>。而汪喜孫求序</w:t>
      </w:r>
    </w:p>
    <w:p w14:paraId="78C7800D">
      <w:r>
        <w:t>在嘉慶十九年，王念孙撰</w:t>
      </w:r>
      <w:r>
        <w:rPr>
          <w:rFonts w:hint="eastAsia" w:eastAsia="宋体"/>
          <w:lang w:eastAsia="zh-CN"/>
        </w:rPr>
        <w:t>《</w:t>
      </w:r>
      <w:r>
        <w:t>述學叙</w:t>
      </w:r>
      <w:r>
        <w:rPr>
          <w:rFonts w:hint="eastAsia" w:eastAsia="宋体"/>
          <w:lang w:eastAsia="zh-CN"/>
        </w:rPr>
        <w:t>》</w:t>
      </w:r>
      <w:r>
        <w:t>在嘉慶二十年；此前之嘉慶十七年夏，汪喜孫致王念孫第一晝，請</w:t>
      </w:r>
    </w:p>
    <w:p w14:paraId="7F4C046D">
      <w:r>
        <w:t>王氏爲之搜集校正汪中文稿，故二、三書當作於嘉慶十七年、十八年間</w:t>
      </w:r>
    </w:p>
    <w:p w14:paraId="0F69BBB2">
      <w:r>
        <w:t>與李鄦齋方伯論古韻書</w:t>
      </w:r>
    </w:p>
    <w:p w14:paraId="1975BB5E">
      <w:r>
        <w:t>脩書甫竟，復接季冬手札，欣悉先生福履茂暢，諸協頌忱。某嘗留心古韻，特以顧氏</w:t>
      </w:r>
    </w:p>
    <w:p w14:paraId="5B1831ED">
      <w:r>
        <w:t>五書，已得其十之六七，所未備者，江氏</w:t>
      </w:r>
      <w:r>
        <w:rPr>
          <w:rFonts w:hint="eastAsia" w:eastAsia="宋体"/>
          <w:lang w:eastAsia="zh-CN"/>
        </w:rPr>
        <w:t>《</w:t>
      </w:r>
      <w:r>
        <w:t>古韻標準</w:t>
      </w:r>
      <w:r>
        <w:rPr>
          <w:rFonts w:hint="eastAsia" w:eastAsia="宋体"/>
          <w:lang w:eastAsia="zh-CN"/>
        </w:rPr>
        <w:t>》</w:t>
      </w:r>
      <w:r>
        <w:t>、段氏</w:t>
      </w:r>
      <w:r>
        <w:rPr>
          <w:rFonts w:hint="eastAsia" w:eastAsia="宋体"/>
          <w:lang w:eastAsia="zh-CN"/>
        </w:rPr>
        <w:t>《</w:t>
      </w:r>
      <w:r>
        <w:t>六書音均表</w:t>
      </w:r>
      <w:r>
        <w:rPr>
          <w:rFonts w:hint="eastAsia" w:eastAsia="宋体"/>
          <w:lang w:eastAsia="zh-CN"/>
        </w:rPr>
        <w:t>》</w:t>
      </w:r>
      <w:r>
        <w:t>皆已補正之，唯入</w:t>
      </w:r>
    </w:p>
    <w:p w14:paraId="4075A1CD">
      <w:r>
        <w:t>聲與某所攷者小異，故不復更有撰述。兹承詢及，謹獻所疑，以就正有道焉。入聲自一屋</w:t>
      </w:r>
    </w:p>
    <w:p w14:paraId="1F4EC6D0">
      <w:r>
        <w:t>【第180页】</w:t>
      </w:r>
    </w:p>
    <w:p w14:paraId="130C1116">
      <w:r>
        <w:t>至二十五德，其分配平上去之某部某部，顧氏一以九經、</w:t>
      </w:r>
      <w:r>
        <w:rPr>
          <w:rFonts w:hint="eastAsia" w:eastAsia="宋体"/>
          <w:lang w:eastAsia="zh-CN"/>
        </w:rPr>
        <w:t>《</w:t>
      </w:r>
      <w:r>
        <w:t>楚辭</w:t>
      </w:r>
      <w:r>
        <w:rPr>
          <w:rFonts w:hint="eastAsia" w:eastAsia="宋体"/>
          <w:lang w:eastAsia="zh-CN"/>
        </w:rPr>
        <w:t>》</w:t>
      </w:r>
      <w:r>
        <w:t>所用之韻爲韻，而不用</w:t>
      </w:r>
      <w:r>
        <w:rPr>
          <w:rFonts w:hint="eastAsia" w:eastAsia="宋体"/>
          <w:lang w:eastAsia="zh-CN"/>
        </w:rPr>
        <w:t>《</w:t>
      </w:r>
      <w:r>
        <w:t>切</w:t>
      </w:r>
    </w:p>
    <w:p w14:paraId="50213DD2">
      <w:r>
        <w:t>韻</w:t>
      </w:r>
      <w:r>
        <w:rPr>
          <w:rFonts w:hint="eastAsia" w:eastAsia="宋体"/>
          <w:lang w:eastAsia="zh-CN"/>
        </w:rPr>
        <w:t>》</w:t>
      </w:r>
      <w:r>
        <w:t>以屋承東、以德承登之例，可稱卓識。獨於二十六緝至三十四乏仍從</w:t>
      </w:r>
      <w:r>
        <w:rPr>
          <w:rFonts w:hint="eastAsia" w:eastAsia="宋体"/>
          <w:lang w:eastAsia="zh-CN"/>
        </w:rPr>
        <w:t>《</w:t>
      </w:r>
      <w:r>
        <w:t>切韻</w:t>
      </w:r>
      <w:r>
        <w:rPr>
          <w:rFonts w:hint="eastAsia" w:eastAsia="宋体"/>
          <w:lang w:eastAsia="zh-CN"/>
        </w:rPr>
        <w:t>》</w:t>
      </w:r>
      <w:r>
        <w:t>以緝承</w:t>
      </w:r>
    </w:p>
    <w:p w14:paraId="042C4AF2">
      <w:r>
        <w:t>侵、以乏承凡此兩岐之見也。蓋顧氏於九經、</w:t>
      </w:r>
      <w:r>
        <w:rPr>
          <w:rFonts w:hint="eastAsia" w:eastAsia="宋体"/>
          <w:lang w:eastAsia="zh-CN"/>
        </w:rPr>
        <w:t>《</w:t>
      </w:r>
      <w:r>
        <w:t>楚辭</w:t>
      </w:r>
      <w:r>
        <w:rPr>
          <w:rFonts w:hint="eastAsia" w:eastAsia="宋体"/>
          <w:lang w:eastAsia="zh-CN"/>
        </w:rPr>
        <w:t>》</w:t>
      </w:r>
      <w:r>
        <w:t>中求其與去聲同用之迹而不可得</w:t>
      </w:r>
    </w:p>
    <w:p w14:paraId="75403628">
      <w:r>
        <w:t>故不得已而仍用舊説。又謂</w:t>
      </w:r>
      <w:r>
        <w:rPr>
          <w:rFonts w:hint="eastAsia" w:eastAsia="宋体"/>
          <w:lang w:eastAsia="zh-CN"/>
        </w:rPr>
        <w:t>《</w:t>
      </w:r>
      <w:r>
        <w:t>小戎</w:t>
      </w:r>
      <w:r>
        <w:rPr>
          <w:rFonts w:hint="eastAsia" w:eastAsia="宋体"/>
          <w:lang w:eastAsia="zh-CN"/>
        </w:rPr>
        <w:t>》</w:t>
      </w:r>
      <w:r>
        <w:t>二章以驂、合、軜、邑、念爲韻，</w:t>
      </w:r>
      <w:r>
        <w:rPr>
          <w:rFonts w:hint="eastAsia" w:eastAsia="宋体"/>
          <w:lang w:eastAsia="zh-CN"/>
        </w:rPr>
        <w:t>《</w:t>
      </w:r>
      <w:r>
        <w:t>常棣</w:t>
      </w:r>
      <w:r>
        <w:rPr>
          <w:rFonts w:hint="eastAsia" w:eastAsia="宋体"/>
          <w:lang w:eastAsia="zh-CN"/>
        </w:rPr>
        <w:t>》</w:t>
      </w:r>
      <w:r>
        <w:t>七章以合、琴</w:t>
      </w:r>
    </w:p>
    <w:p w14:paraId="733D1C25">
      <w:r>
        <w:t>翕、湛爲韻。不知</w:t>
      </w:r>
      <w:r>
        <w:rPr>
          <w:rFonts w:hint="eastAsia" w:eastAsia="宋体"/>
          <w:lang w:eastAsia="zh-CN"/>
        </w:rPr>
        <w:t>《</w:t>
      </w:r>
      <w:r>
        <w:t>小戎</w:t>
      </w:r>
      <w:r>
        <w:rPr>
          <w:rFonts w:hint="eastAsia" w:eastAsia="宋体"/>
          <w:lang w:eastAsia="zh-CN"/>
        </w:rPr>
        <w:t>》</w:t>
      </w:r>
      <w:r>
        <w:t>自以中、驂爲一韻，合、軜、邑爲一韻，期、之爲一韻；</w:t>
      </w:r>
      <w:r>
        <w:rPr>
          <w:rFonts w:hint="eastAsia" w:eastAsia="宋体"/>
          <w:lang w:eastAsia="zh-CN"/>
        </w:rPr>
        <w:t>《</w:t>
      </w:r>
      <w:r>
        <w:t>常棣</w:t>
      </w:r>
      <w:r>
        <w:rPr>
          <w:rFonts w:hint="eastAsia" w:eastAsia="宋体"/>
          <w:lang w:eastAsia="zh-CN"/>
        </w:rPr>
        <w:t>》</w:t>
      </w:r>
      <w:r>
        <w:t>自以</w:t>
      </w:r>
    </w:p>
    <w:p w14:paraId="54130DFB">
      <w:r>
        <w:t>合、翕爲一韻，琴、湛爲一韻不可强同也。今案緝合以下九部，當分爲二部。徧攷</w:t>
      </w:r>
      <w:r>
        <w:rPr>
          <w:rFonts w:hint="eastAsia" w:eastAsia="宋体"/>
          <w:lang w:eastAsia="zh-CN"/>
        </w:rPr>
        <w:t>《</w:t>
      </w:r>
      <w:r>
        <w:t>三百</w:t>
      </w:r>
    </w:p>
    <w:p w14:paraId="7EF44793">
      <w:r>
        <w:t>篇</w:t>
      </w:r>
      <w:r>
        <w:rPr>
          <w:rFonts w:hint="eastAsia" w:eastAsia="宋体"/>
          <w:lang w:eastAsia="zh-CN"/>
        </w:rPr>
        <w:t>》</w:t>
      </w:r>
      <w:r>
        <w:t>及羣經、</w:t>
      </w:r>
      <w:r>
        <w:rPr>
          <w:rFonts w:hint="eastAsia" w:eastAsia="宋体"/>
          <w:lang w:eastAsia="zh-CN"/>
        </w:rPr>
        <w:t>《</w:t>
      </w:r>
      <w:r>
        <w:t>楚辭</w:t>
      </w:r>
      <w:r>
        <w:rPr>
          <w:rFonts w:hint="eastAsia" w:eastAsia="宋体"/>
          <w:lang w:eastAsia="zh-CN"/>
        </w:rPr>
        <w:t>》</w:t>
      </w:r>
      <w:r>
        <w:t>所用之韻，皆在入聲中，而無與去聲同用者。而平聲侵覃以下九部亦</w:t>
      </w:r>
    </w:p>
    <w:p w14:paraId="452A37C0">
      <w:r>
        <w:t>但與上去同用，而入不與焉。然則緝合以下九部，本無平上去明矣。又案去聲之至、霽二</w:t>
      </w:r>
    </w:p>
    <w:p w14:paraId="598A15C4">
      <w:r>
        <w:t>部及入聲之質、櫛、黠、屑、薛五部中凡從至、從疐、從質、從吉、從七、從日、從疾、從悉</w:t>
      </w:r>
    </w:p>
    <w:p w14:paraId="067DF302">
      <w:r>
        <w:t>從栗、從黍、從畢、從乙、從失、從八、從必、從卪、從節、從血、從徹、從設之字，及閉、實、逸</w:t>
      </w:r>
    </w:p>
    <w:p w14:paraId="4112D3F4">
      <w:r>
        <w:t>一、抑、别等字皆以去入同用而不與平、上同用固非脂部之入聲亦非真部之入聲</w:t>
      </w:r>
      <w:r>
        <w:rPr>
          <w:rFonts w:hint="eastAsia" w:eastAsia="宋体"/>
          <w:lang w:eastAsia="zh-CN"/>
        </w:rPr>
        <w:t>《</w:t>
      </w:r>
      <w:r>
        <w:t>六</w:t>
      </w:r>
    </w:p>
    <w:p w14:paraId="2445EB1C">
      <w:r>
        <w:t>書音均表</w:t>
      </w:r>
      <w:r>
        <w:rPr>
          <w:rFonts w:hint="eastAsia" w:eastAsia="宋体"/>
          <w:lang w:eastAsia="zh-CN"/>
        </w:rPr>
        <w:t>》</w:t>
      </w:r>
      <w:r>
        <w:t>以爲真部之入聲非也。</w:t>
      </w:r>
      <w:r>
        <w:rPr>
          <w:rFonts w:hint="eastAsia" w:eastAsia="宋体"/>
          <w:lang w:eastAsia="zh-CN"/>
        </w:rPr>
        <w:t>《</w:t>
      </w:r>
      <w:r>
        <w:t>切韻</w:t>
      </w:r>
      <w:r>
        <w:rPr>
          <w:rFonts w:hint="eastAsia" w:eastAsia="宋体"/>
          <w:lang w:eastAsia="zh-CN"/>
        </w:rPr>
        <w:t>》</w:t>
      </w:r>
      <w:r>
        <w:t>以質承真以術承諄，以月承元。</w:t>
      </w:r>
      <w:r>
        <w:rPr>
          <w:rFonts w:hint="eastAsia" w:eastAsia="宋体"/>
          <w:lang w:eastAsia="zh-CN"/>
        </w:rPr>
        <w:t>《</w:t>
      </w:r>
      <w:r>
        <w:t>音均表</w:t>
      </w:r>
      <w:r>
        <w:rPr>
          <w:rFonts w:hint="eastAsia" w:eastAsia="宋体"/>
          <w:lang w:eastAsia="zh-CN"/>
        </w:rPr>
        <w:t>》</w:t>
      </w:r>
      <w:r>
        <w:t>以術</w:t>
      </w:r>
    </w:p>
    <w:p w14:paraId="5804C995">
      <w:r>
        <w:t>月二部爲脂部之入聲則諄、元二部無入聲矣而又以質爲真之入聲是自亂其例也。又</w:t>
      </w:r>
    </w:p>
    <w:p w14:paraId="0C88194F">
      <w:r>
        <w:t>案</w:t>
      </w:r>
      <w:r>
        <w:rPr>
          <w:rFonts w:hint="eastAsia" w:eastAsia="宋体"/>
          <w:lang w:eastAsia="zh-CN"/>
        </w:rPr>
        <w:t>《</w:t>
      </w:r>
      <w:r>
        <w:t>切韻</w:t>
      </w:r>
      <w:r>
        <w:rPr>
          <w:rFonts w:hint="eastAsia" w:eastAsia="宋体"/>
          <w:lang w:eastAsia="zh-CN"/>
        </w:rPr>
        <w:t>》</w:t>
      </w:r>
      <w:r>
        <w:t>平聲，自十二齊至十五咍，凡五部，上聲亦然。若去聲，則自十二霽至二十廢，共</w:t>
      </w:r>
    </w:p>
    <w:p w14:paraId="511D7FE5">
      <w:pPr>
        <w:rPr>
          <w:rFonts w:hint="eastAsia" w:eastAsia="宋体"/>
          <w:lang w:eastAsia="zh-CN"/>
        </w:rPr>
      </w:pPr>
      <w:r>
        <w:t>有九部，較平上多祭、泰、夬、廢四部，此非無所據而爲之也。攷</w:t>
      </w:r>
      <w:r>
        <w:rPr>
          <w:rFonts w:hint="eastAsia" w:eastAsia="宋体"/>
          <w:lang w:eastAsia="zh-CN"/>
        </w:rPr>
        <w:t>《</w:t>
      </w:r>
      <w:r>
        <w:t>三百篇</w:t>
      </w:r>
      <w:r>
        <w:rPr>
          <w:rFonts w:hint="eastAsia" w:eastAsia="宋体"/>
          <w:lang w:eastAsia="zh-CN"/>
        </w:rPr>
        <w:t>》</w:t>
      </w:r>
      <w:r>
        <w:t>及羣經、</w:t>
      </w:r>
      <w:r>
        <w:rPr>
          <w:rFonts w:hint="eastAsia" w:eastAsia="宋体"/>
          <w:lang w:eastAsia="zh-CN"/>
        </w:rPr>
        <w:t>《</w:t>
      </w:r>
      <w:r>
        <w:t>楚辭</w:t>
      </w:r>
      <w:r>
        <w:rPr>
          <w:rFonts w:hint="eastAsia" w:eastAsia="宋体"/>
          <w:lang w:eastAsia="zh-CN"/>
        </w:rPr>
        <w:t>》</w:t>
      </w:r>
    </w:p>
    <w:p w14:paraId="7015578B">
      <w:r>
        <w:t>【第181页】</w:t>
      </w:r>
    </w:p>
    <w:p w14:paraId="0296B7CF">
      <w:r>
        <w:t>此四部之字，皆與入聲之月、曷、末、黠、鎋、薛同用，而不與至、未、霽、怪、隊及入聲之術</w:t>
      </w:r>
    </w:p>
    <w:p w14:paraId="2B9EBB67">
      <w:r>
        <w:t>物、迄、没同用。且此四部，有去入而無平土。</w:t>
      </w:r>
      <w:r>
        <w:rPr>
          <w:rFonts w:hint="eastAsia" w:eastAsia="宋体"/>
          <w:lang w:eastAsia="zh-CN"/>
        </w:rPr>
        <w:t>《</w:t>
      </w:r>
      <w:r>
        <w:t>音均表</w:t>
      </w:r>
      <w:r>
        <w:rPr>
          <w:rFonts w:hint="eastAsia" w:eastAsia="宋体"/>
          <w:lang w:eastAsia="zh-CN"/>
        </w:rPr>
        <w:t>》</w:t>
      </w:r>
      <w:r>
        <w:t>以此四部與至、未等部合爲一類</w:t>
      </w:r>
    </w:p>
    <w:p w14:paraId="7EB13C9C">
      <w:r>
        <w:t>入聲之月、曷等部亦與術、物等部合爲一類，於是</w:t>
      </w:r>
      <w:r>
        <w:rPr>
          <w:rFonts w:hint="eastAsia" w:eastAsia="宋体"/>
          <w:lang w:eastAsia="zh-CN"/>
        </w:rPr>
        <w:t>《</w:t>
      </w:r>
      <w:r>
        <w:t>蓼莪</w:t>
      </w:r>
      <w:r>
        <w:rPr>
          <w:rFonts w:hint="eastAsia" w:eastAsia="宋体"/>
          <w:lang w:eastAsia="zh-CN"/>
        </w:rPr>
        <w:t>》</w:t>
      </w:r>
      <w:r>
        <w:t>五章之烈、發、害，與六章之律</w:t>
      </w:r>
    </w:p>
    <w:p w14:paraId="5FCC221E">
      <w:r>
        <w:t>弗、卒；</w:t>
      </w:r>
      <w:r>
        <w:rPr>
          <w:rFonts w:hint="eastAsia" w:eastAsia="宋体"/>
          <w:lang w:eastAsia="zh-CN"/>
        </w:rPr>
        <w:t>《</w:t>
      </w:r>
      <w:r>
        <w:t>論語</w:t>
      </w:r>
      <w:r>
        <w:rPr>
          <w:rFonts w:hint="eastAsia" w:eastAsia="宋体"/>
          <w:lang w:eastAsia="zh-CN"/>
        </w:rPr>
        <w:t>》</w:t>
      </w:r>
      <w:r>
        <w:t>r八士</w:t>
      </w:r>
      <w:r>
        <w:rPr>
          <w:rFonts w:hint="eastAsia" w:eastAsia="宋体"/>
          <w:lang w:eastAsia="zh-CN"/>
        </w:rPr>
        <w:t>”</w:t>
      </w:r>
      <w:r>
        <w:t>之達、适，與突、忽Dn；</w:t>
      </w:r>
      <w:r>
        <w:rPr>
          <w:rFonts w:hint="eastAsia" w:eastAsia="宋体"/>
          <w:lang w:eastAsia="zh-CN"/>
        </w:rPr>
        <w:t>《</w:t>
      </w:r>
      <w:r>
        <w:t>楚辭。遠遊</w:t>
      </w:r>
      <w:r>
        <w:rPr>
          <w:rFonts w:hint="eastAsia" w:eastAsia="宋体"/>
          <w:lang w:eastAsia="zh-CN"/>
        </w:rPr>
        <w:t>》</w:t>
      </w:r>
      <w:r>
        <w:t>之至、比，與厲、衞，皆混爲一</w:t>
      </w:r>
    </w:p>
    <w:p w14:paraId="3DD67813">
      <w:r>
        <w:t>韻，而音不諧矣。其以月、曷等部爲脂部之入聲，亦沿顧氏之誤而未改也。唯術、物等部</w:t>
      </w:r>
    </w:p>
    <w:p w14:paraId="58501B14">
      <w:r>
        <w:t>乃脂部之入聲耳。又案屋、沃、燭、覺四部中，凡從屋、從谷、從木、從卜、從族、從鹿、從</w:t>
      </w:r>
    </w:p>
    <w:p w14:paraId="6544328E">
      <w:r>
        <w:t>賣nJ、從菐、從録、從束、從獄、從辱、從冢、從曲、從玉、從蜀、從足、從局、從角、從岳、從峕</w:t>
      </w:r>
    </w:p>
    <w:p w14:paraId="13ABD725">
      <w:r>
        <w:t>之字，及秃、哭、粟、玨等字，皆矦部之入聲，而</w:t>
      </w:r>
      <w:r>
        <w:rPr>
          <w:rFonts w:hint="eastAsia" w:eastAsia="宋体"/>
          <w:lang w:eastAsia="zh-CN"/>
        </w:rPr>
        <w:t>《</w:t>
      </w:r>
      <w:r>
        <w:t>音均表</w:t>
      </w:r>
      <w:r>
        <w:rPr>
          <w:rFonts w:hint="eastAsia" w:eastAsia="宋体"/>
          <w:lang w:eastAsia="zh-CN"/>
        </w:rPr>
        <w:t>》</w:t>
      </w:r>
      <w:r>
        <w:t>以爲幽部之入聲，於是</w:t>
      </w:r>
      <w:r>
        <w:rPr>
          <w:rFonts w:hint="eastAsia" w:eastAsia="宋体"/>
          <w:lang w:eastAsia="zh-CN"/>
        </w:rPr>
        <w:t>《</w:t>
      </w:r>
      <w:r>
        <w:t>小戎</w:t>
      </w:r>
      <w:r>
        <w:rPr>
          <w:rFonts w:hint="eastAsia" w:eastAsia="宋体"/>
          <w:lang w:eastAsia="zh-CN"/>
        </w:rPr>
        <w:t>》</w:t>
      </w:r>
      <w:r>
        <w:t>之首</w:t>
      </w:r>
    </w:p>
    <w:p w14:paraId="3C19CA62">
      <w:r>
        <w:t>章之驅、續、轂、馵、玉、屋、曲，</w:t>
      </w:r>
      <w:r>
        <w:rPr>
          <w:rFonts w:hint="eastAsia" w:eastAsia="宋体"/>
          <w:lang w:eastAsia="zh-CN"/>
        </w:rPr>
        <w:t>《</w:t>
      </w:r>
      <w:r>
        <w:t>楚茨</w:t>
      </w:r>
      <w:r>
        <w:rPr>
          <w:rFonts w:hint="eastAsia" w:eastAsia="宋体"/>
          <w:lang w:eastAsia="zh-CN"/>
        </w:rPr>
        <w:t>》</w:t>
      </w:r>
      <w:r>
        <w:t>六章之奏、禄，</w:t>
      </w:r>
      <w:r>
        <w:rPr>
          <w:rFonts w:hint="eastAsia" w:eastAsia="宋体"/>
          <w:lang w:eastAsia="zh-CN"/>
        </w:rPr>
        <w:t>《</w:t>
      </w:r>
      <w:r>
        <w:t>角弓</w:t>
      </w:r>
      <w:r>
        <w:rPr>
          <w:rFonts w:hint="eastAsia" w:eastAsia="宋体"/>
          <w:lang w:eastAsia="zh-CN"/>
        </w:rPr>
        <w:t>》</w:t>
      </w:r>
      <w:r>
        <w:t>三章之裕、瘉，六章之木、附</w:t>
      </w:r>
    </w:p>
    <w:p w14:paraId="05AF1457">
      <w:r>
        <w:t>屬，</w:t>
      </w:r>
      <w:r>
        <w:rPr>
          <w:rFonts w:hint="eastAsia" w:eastAsia="宋体"/>
          <w:lang w:eastAsia="zh-CN"/>
        </w:rPr>
        <w:t>《</w:t>
      </w:r>
      <w:r>
        <w:t>桑柔</w:t>
      </w:r>
      <w:r>
        <w:rPr>
          <w:rFonts w:hint="eastAsia" w:eastAsia="宋体"/>
          <w:lang w:eastAsia="zh-CN"/>
        </w:rPr>
        <w:t>》</w:t>
      </w:r>
      <w:r>
        <w:t>十二章之穀、垢，</w:t>
      </w:r>
      <w:r>
        <w:rPr>
          <w:rFonts w:hint="eastAsia" w:eastAsia="宋体"/>
          <w:lang w:eastAsia="zh-CN"/>
        </w:rPr>
        <w:t>《</w:t>
      </w:r>
      <w:r>
        <w:t>左傳。哀十七年</w:t>
      </w:r>
      <w:r>
        <w:rPr>
          <w:rFonts w:hint="eastAsia" w:eastAsia="宋体"/>
          <w:lang w:eastAsia="zh-CN"/>
        </w:rPr>
        <w:t>》</w:t>
      </w:r>
      <w:r>
        <w:t>繇辭之竇、踰，</w:t>
      </w:r>
      <w:r>
        <w:rPr>
          <w:rFonts w:hint="eastAsia" w:eastAsia="宋体"/>
          <w:lang w:eastAsia="zh-CN"/>
        </w:rPr>
        <w:t>《</w:t>
      </w:r>
      <w:r>
        <w:t>楚辭</w:t>
      </w:r>
      <w:r>
        <w:rPr>
          <w:rFonts w:hint="eastAsia" w:eastAsia="宋体"/>
          <w:lang w:eastAsia="zh-CN"/>
        </w:rPr>
        <w:t>•</w:t>
      </w:r>
      <w:r>
        <w:t>離騷</w:t>
      </w:r>
      <w:r>
        <w:rPr>
          <w:rFonts w:hint="eastAsia" w:eastAsia="宋体"/>
          <w:lang w:eastAsia="zh-CN"/>
        </w:rPr>
        <w:t>》</w:t>
      </w:r>
      <w:r>
        <w:t>之屬、具，</w:t>
      </w:r>
      <w:r>
        <w:rPr>
          <w:rFonts w:hint="eastAsia" w:eastAsia="宋体"/>
          <w:lang w:eastAsia="zh-CN"/>
        </w:rPr>
        <w:t>《</w:t>
      </w:r>
      <w:r>
        <w:t>天</w:t>
      </w:r>
    </w:p>
    <w:p w14:paraId="5027D428">
      <w:pPr>
        <w:rPr>
          <w:rFonts w:hint="eastAsia" w:eastAsia="宋体"/>
          <w:lang w:eastAsia="zh-CN"/>
        </w:rPr>
      </w:pPr>
      <w:r>
        <w:t>問</w:t>
      </w:r>
      <w:r>
        <w:rPr>
          <w:rFonts w:hint="eastAsia" w:eastAsia="宋体"/>
          <w:lang w:eastAsia="zh-CN"/>
        </w:rPr>
        <w:t>》</w:t>
      </w:r>
      <w:r>
        <w:t>之屬、數，皆不以爲本韻，而以爲合韻矣。且於</w:t>
      </w:r>
      <w:r>
        <w:rPr>
          <w:rFonts w:hint="eastAsia" w:eastAsia="宋体"/>
          <w:lang w:eastAsia="zh-CN"/>
        </w:rPr>
        <w:t>《</w:t>
      </w:r>
      <w:r>
        <w:t>角弓</w:t>
      </w:r>
      <w:r>
        <w:rPr>
          <w:rFonts w:hint="eastAsia" w:eastAsia="宋体"/>
          <w:lang w:eastAsia="zh-CN"/>
        </w:rPr>
        <w:t>》</w:t>
      </w:r>
      <w:r>
        <w:t>之</w:t>
      </w:r>
      <w:r>
        <w:rPr>
          <w:rFonts w:hint="eastAsia" w:eastAsia="宋体"/>
          <w:lang w:eastAsia="zh-CN"/>
        </w:rPr>
        <w:t>“</w:t>
      </w:r>
      <w:r>
        <w:t>君子有徽猷小人與屬</w:t>
      </w:r>
      <w:r>
        <w:rPr>
          <w:rFonts w:hint="eastAsia" w:eastAsia="宋体"/>
          <w:lang w:eastAsia="zh-CN"/>
        </w:rPr>
        <w:t>”</w:t>
      </w:r>
    </w:p>
    <w:p w14:paraId="44D45A1C">
      <w:r>
        <w:rPr>
          <w:rFonts w:hint="eastAsia" w:eastAsia="宋体"/>
          <w:lang w:eastAsia="zh-CN"/>
        </w:rPr>
        <w:t>《</w:t>
      </w:r>
      <w:r>
        <w:t>晉。初六</w:t>
      </w:r>
      <w:r>
        <w:rPr>
          <w:rFonts w:hint="eastAsia" w:eastAsia="宋体"/>
          <w:lang w:eastAsia="zh-CN"/>
        </w:rPr>
        <w:t>》</w:t>
      </w:r>
      <w:r>
        <w:t>之</w:t>
      </w:r>
      <w:r>
        <w:rPr>
          <w:rFonts w:hint="eastAsia" w:eastAsia="宋体"/>
          <w:lang w:eastAsia="zh-CN"/>
        </w:rPr>
        <w:t>“</w:t>
      </w:r>
      <w:r>
        <w:t>罔孚裕无咎</w:t>
      </w:r>
      <w:r>
        <w:rPr>
          <w:rFonts w:hint="eastAsia" w:eastAsia="宋体"/>
          <w:lang w:eastAsia="zh-CN"/>
        </w:rPr>
        <w:t>”</w:t>
      </w:r>
      <w:r>
        <w:t>，皆非韻，而以爲韻矣。以上四條，皆與某之所攷不合。不揣</w:t>
      </w:r>
    </w:p>
    <w:p w14:paraId="0AD2D18A">
      <w:r>
        <w:t>寡昧，僭立二十一部之目而爲之表。分爲二類：自東至歌之十部爲一類，皆有平上去而</w:t>
      </w:r>
    </w:p>
    <w:p w14:paraId="7A67D04E">
      <w:r>
        <w:t>無入；自支至宵之十一部爲一類，或四聲皆備，或有去入而無平上，或有入而無平上去</w:t>
      </w:r>
    </w:p>
    <w:p w14:paraId="50477EC4">
      <w:r>
        <w:t>而入聲則十一部皆有之，正與前十類之無入者相反。此皆以九經、</w:t>
      </w:r>
      <w:r>
        <w:rPr>
          <w:rFonts w:hint="eastAsia" w:eastAsia="宋体"/>
          <w:lang w:eastAsia="zh-CN"/>
        </w:rPr>
        <w:t>《</w:t>
      </w:r>
      <w:r>
        <w:t>楚辭</w:t>
      </w:r>
      <w:r>
        <w:rPr>
          <w:rFonts w:hint="eastAsia" w:eastAsia="宋体"/>
          <w:lang w:eastAsia="zh-CN"/>
        </w:rPr>
        <w:t>》</w:t>
      </w:r>
      <w:r>
        <w:t>用韻之文爲準</w:t>
      </w:r>
    </w:p>
    <w:p w14:paraId="373229E7">
      <w:r>
        <w:t>【第182页】</w:t>
      </w:r>
    </w:p>
    <w:p w14:paraId="37F90F19">
      <w:r>
        <w:t>而不從</w:t>
      </w:r>
      <w:r>
        <w:rPr>
          <w:rFonts w:hint="eastAsia" w:eastAsia="宋体"/>
          <w:lang w:eastAsia="zh-CN"/>
        </w:rPr>
        <w:t>《</w:t>
      </w:r>
      <w:r>
        <w:t>切韻</w:t>
      </w:r>
      <w:r>
        <w:rPr>
          <w:rFonts w:hint="eastAsia" w:eastAsia="宋体"/>
          <w:lang w:eastAsia="zh-CN"/>
        </w:rPr>
        <w:t>》</w:t>
      </w:r>
      <w:r>
        <w:t>之例。一偏之見，未敢自信，謹述其大略，并草韻表一紙呈覽。如蒙閣下是</w:t>
      </w:r>
    </w:p>
    <w:p w14:paraId="628DC5A0">
      <w:r>
        <w:t>正其失，幸甚幸甚</w:t>
      </w:r>
    </w:p>
    <w:p w14:paraId="12FE754A">
      <w:pPr>
        <w:rPr>
          <w:rFonts w:hint="eastAsia" w:eastAsia="宋体"/>
          <w:lang w:eastAsia="zh-CN"/>
        </w:rPr>
      </w:pPr>
      <w:r>
        <w:rPr>
          <w:rFonts w:hint="eastAsia" w:eastAsia="宋体"/>
          <w:lang w:eastAsia="zh-CN"/>
        </w:rPr>
        <w:t>&lt;</w:t>
      </w:r>
      <w:r>
        <w:t>説明</w:t>
      </w:r>
      <w:r>
        <w:rPr>
          <w:rFonts w:hint="eastAsia" w:eastAsia="宋体"/>
          <w:lang w:eastAsia="zh-CN"/>
        </w:rPr>
        <w:t>&gt;</w:t>
      </w:r>
    </w:p>
    <w:p w14:paraId="4D71DD63">
      <w:r>
        <w:t>王念孫致李庚芸書一通，載</w:t>
      </w:r>
      <w:r>
        <w:rPr>
          <w:rFonts w:hint="eastAsia" w:eastAsia="宋体"/>
          <w:lang w:eastAsia="zh-CN"/>
        </w:rPr>
        <w:t>《</w:t>
      </w:r>
      <w:r>
        <w:t>經義述聞</w:t>
      </w:r>
      <w:r>
        <w:rPr>
          <w:rFonts w:hint="eastAsia" w:eastAsia="宋体"/>
          <w:lang w:eastAsia="zh-CN"/>
        </w:rPr>
        <w:t>•</w:t>
      </w:r>
      <w:r>
        <w:t>通説上</w:t>
      </w:r>
      <w:r>
        <w:rPr>
          <w:rFonts w:hint="eastAsia" w:eastAsia="宋体"/>
          <w:lang w:eastAsia="zh-CN"/>
        </w:rPr>
        <w:t>》</w:t>
      </w:r>
      <w:r>
        <w:t>、</w:t>
      </w:r>
      <w:r>
        <w:rPr>
          <w:rFonts w:hint="eastAsia" w:eastAsia="宋体"/>
          <w:lang w:eastAsia="zh-CN"/>
        </w:rPr>
        <w:t>《</w:t>
      </w:r>
      <w:r>
        <w:t>高郵王氏父子手稿</w:t>
      </w:r>
      <w:r>
        <w:rPr>
          <w:rFonts w:hint="eastAsia" w:eastAsia="宋体"/>
          <w:lang w:eastAsia="zh-CN"/>
        </w:rPr>
        <w:t>》</w:t>
      </w:r>
      <w:r>
        <w:t>、</w:t>
      </w:r>
      <w:r>
        <w:rPr>
          <w:rFonts w:hint="eastAsia" w:eastAsia="宋体"/>
          <w:lang w:eastAsia="zh-CN"/>
        </w:rPr>
        <w:t>《</w:t>
      </w:r>
      <w:r>
        <w:t>王石臞先生遺文</w:t>
      </w:r>
      <w:r>
        <w:rPr>
          <w:rFonts w:hint="eastAsia" w:eastAsia="宋体"/>
          <w:lang w:eastAsia="zh-CN"/>
        </w:rPr>
        <w:t>》</w:t>
      </w:r>
      <w:r>
        <w:t>卷四</w:t>
      </w:r>
    </w:p>
    <w:p w14:paraId="26DFD52B">
      <w:r>
        <w:t>是書寫於嘉慶二十一年丙子。文字一依</w:t>
      </w:r>
      <w:r>
        <w:rPr>
          <w:rFonts w:hint="eastAsia" w:eastAsia="宋体"/>
          <w:lang w:eastAsia="zh-CN"/>
        </w:rPr>
        <w:t>《</w:t>
      </w:r>
      <w:r>
        <w:t>遺文</w:t>
      </w:r>
      <w:r>
        <w:rPr>
          <w:rFonts w:hint="eastAsia" w:eastAsia="宋体"/>
          <w:lang w:eastAsia="zh-CN"/>
        </w:rPr>
        <w:t>》</w:t>
      </w:r>
      <w:r>
        <w:t>，</w:t>
      </w:r>
      <w:r>
        <w:rPr>
          <w:rFonts w:hint="eastAsia" w:eastAsia="宋体"/>
          <w:lang w:eastAsia="zh-CN"/>
        </w:rPr>
        <w:t>《</w:t>
      </w:r>
      <w:r>
        <w:t>手稿</w:t>
      </w:r>
      <w:r>
        <w:rPr>
          <w:rFonts w:hint="eastAsia" w:eastAsia="宋体"/>
          <w:lang w:eastAsia="zh-CN"/>
        </w:rPr>
        <w:t>》</w:t>
      </w:r>
      <w:r>
        <w:t>是未定稿，故不从</w:t>
      </w:r>
    </w:p>
    <w:p w14:paraId="26549186">
      <w:pPr>
        <w:rPr>
          <w:rFonts w:hint="eastAsia" w:eastAsia="宋体"/>
          <w:lang w:eastAsia="zh-CN"/>
        </w:rPr>
      </w:pPr>
      <w:r>
        <w:rPr>
          <w:rFonts w:hint="eastAsia" w:eastAsia="宋体"/>
          <w:lang w:eastAsia="zh-CN"/>
        </w:rPr>
        <w:t>&lt;</w:t>
      </w:r>
      <w:r>
        <w:t>校注</w:t>
      </w:r>
      <w:r>
        <w:rPr>
          <w:rFonts w:hint="eastAsia" w:eastAsia="宋体"/>
          <w:lang w:eastAsia="zh-CN"/>
        </w:rPr>
        <w:t>&gt;</w:t>
      </w:r>
    </w:p>
    <w:p w14:paraId="30B6A3B1">
      <w:r>
        <w:rPr>
          <w:rFonts w:hint="eastAsia" w:eastAsia="宋体"/>
          <w:lang w:eastAsia="zh-CN"/>
        </w:rPr>
        <w:t>【</w:t>
      </w:r>
      <w:r>
        <w:t>一</w:t>
      </w:r>
      <w:r>
        <w:rPr>
          <w:rFonts w:hint="eastAsia" w:eastAsia="宋体"/>
          <w:lang w:eastAsia="zh-CN"/>
        </w:rPr>
        <w:t>】</w:t>
      </w:r>
      <w:r>
        <w:t>李庚芸，字生甫，號鄦齋，室名稻香唫館，錢大昕弟子，嘉定人。官至福建布政使，故王氏尊稱</w:t>
      </w:r>
    </w:p>
    <w:p w14:paraId="5C559230">
      <w:r>
        <w:t>之爲方伯。有</w:t>
      </w:r>
      <w:r>
        <w:rPr>
          <w:rFonts w:hint="eastAsia" w:eastAsia="宋体"/>
          <w:lang w:eastAsia="zh-CN"/>
        </w:rPr>
        <w:t>《</w:t>
      </w:r>
      <w:r>
        <w:t>炳燭編</w:t>
      </w:r>
      <w:r>
        <w:rPr>
          <w:rFonts w:hint="eastAsia" w:eastAsia="宋体"/>
          <w:lang w:eastAsia="zh-CN"/>
        </w:rPr>
        <w:t>》</w:t>
      </w:r>
      <w:r>
        <w:t>四卷、</w:t>
      </w:r>
      <w:r>
        <w:rPr>
          <w:rFonts w:hint="eastAsia" w:eastAsia="宋体"/>
          <w:lang w:eastAsia="zh-CN"/>
        </w:rPr>
        <w:t>《</w:t>
      </w:r>
      <w:r>
        <w:t>稻香唫館詩文集</w:t>
      </w:r>
      <w:r>
        <w:rPr>
          <w:rFonts w:hint="eastAsia" w:eastAsia="宋体"/>
          <w:lang w:eastAsia="zh-CN"/>
        </w:rPr>
        <w:t>》</w:t>
      </w:r>
      <w:r>
        <w:t>七卷</w:t>
      </w:r>
    </w:p>
    <w:p w14:paraId="3FD6D0C9">
      <w:pPr>
        <w:rPr>
          <w:rFonts w:hint="eastAsia" w:eastAsia="宋体"/>
          <w:lang w:eastAsia="zh-CN"/>
        </w:rPr>
      </w:pPr>
      <w:r>
        <w:rPr>
          <w:rFonts w:hint="eastAsia" w:eastAsia="宋体"/>
          <w:lang w:eastAsia="zh-CN"/>
        </w:rPr>
        <w:t>【</w:t>
      </w:r>
      <w:r>
        <w:t>二</w:t>
      </w:r>
      <w:r>
        <w:rPr>
          <w:rFonts w:hint="eastAsia" w:eastAsia="宋体"/>
          <w:lang w:eastAsia="zh-CN"/>
        </w:rPr>
        <w:t>】《</w:t>
      </w:r>
      <w:r>
        <w:t>論語</w:t>
      </w:r>
      <w:r>
        <w:rPr>
          <w:rFonts w:hint="eastAsia" w:eastAsia="宋体"/>
          <w:lang w:eastAsia="zh-CN"/>
        </w:rPr>
        <w:t>•</w:t>
      </w:r>
      <w:r>
        <w:t>微子</w:t>
      </w:r>
      <w:r>
        <w:rPr>
          <w:rFonts w:hint="eastAsia" w:eastAsia="宋体"/>
          <w:lang w:eastAsia="zh-CN"/>
        </w:rPr>
        <w:t>》</w:t>
      </w:r>
      <w:r>
        <w:t>：</w:t>
      </w:r>
      <w:r>
        <w:rPr>
          <w:rFonts w:hint="eastAsia" w:eastAsia="宋体"/>
          <w:lang w:eastAsia="zh-CN"/>
        </w:rPr>
        <w:t>“</w:t>
      </w:r>
      <w:r>
        <w:t>周有八士：伯達、伯适，仲突、仲忽，叔夜、叔夏，季隨、季騧。</w:t>
      </w:r>
      <w:r>
        <w:rPr>
          <w:rFonts w:hint="eastAsia" w:eastAsia="宋体"/>
          <w:lang w:eastAsia="zh-CN"/>
        </w:rPr>
        <w:t>”</w:t>
      </w:r>
    </w:p>
    <w:p w14:paraId="065986F1">
      <w:r>
        <w:rPr>
          <w:rFonts w:hint="eastAsia" w:eastAsia="宋体"/>
          <w:lang w:eastAsia="zh-CN"/>
        </w:rPr>
        <w:t>【</w:t>
      </w:r>
      <w:r>
        <w:t>三</w:t>
      </w:r>
      <w:r>
        <w:rPr>
          <w:rFonts w:hint="eastAsia" w:eastAsia="宋体"/>
          <w:lang w:eastAsia="zh-CN"/>
        </w:rPr>
        <w:t>】</w:t>
      </w:r>
      <w:r>
        <w:t>賣，篆作賣，隸定作賣，从舂聲，余六切</w:t>
      </w:r>
    </w:p>
    <w:p w14:paraId="7FD5F81F">
      <w:pPr>
        <w:rPr>
          <w:rFonts w:hint="eastAsia" w:eastAsia="宋体"/>
          <w:lang w:eastAsia="zh-CN"/>
        </w:rPr>
      </w:pPr>
      <w:r>
        <w:rPr>
          <w:rFonts w:hint="eastAsia" w:eastAsia="宋体"/>
          <w:lang w:eastAsia="zh-CN"/>
        </w:rPr>
        <w:t>【</w:t>
      </w:r>
      <w:r>
        <w:t>四</w:t>
      </w:r>
      <w:r>
        <w:rPr>
          <w:rFonts w:hint="eastAsia" w:eastAsia="宋体"/>
          <w:lang w:eastAsia="zh-CN"/>
        </w:rPr>
        <w:t>】《</w:t>
      </w:r>
      <w:r>
        <w:t>述聞</w:t>
      </w:r>
      <w:r>
        <w:rPr>
          <w:rFonts w:hint="eastAsia" w:eastAsia="宋体"/>
          <w:lang w:eastAsia="zh-CN"/>
        </w:rPr>
        <w:t>》“</w:t>
      </w:r>
      <w:r>
        <w:t>幸甚</w:t>
      </w:r>
      <w:r>
        <w:rPr>
          <w:rFonts w:hint="eastAsia" w:eastAsia="宋体"/>
          <w:lang w:eastAsia="zh-CN"/>
        </w:rPr>
        <w:t>”</w:t>
      </w:r>
      <w:r>
        <w:t>下有</w:t>
      </w:r>
      <w:r>
        <w:rPr>
          <w:rFonts w:hint="eastAsia" w:eastAsia="宋体"/>
          <w:lang w:eastAsia="zh-CN"/>
        </w:rPr>
        <w:t>“</w:t>
      </w:r>
      <w:r>
        <w:t>某又啟</w:t>
      </w:r>
      <w:r>
        <w:rPr>
          <w:rFonts w:hint="eastAsia" w:eastAsia="宋体"/>
          <w:lang w:eastAsia="zh-CN"/>
        </w:rPr>
        <w:t>”</w:t>
      </w:r>
      <w:r>
        <w:t>三字，後附</w:t>
      </w:r>
      <w:r>
        <w:rPr>
          <w:rFonts w:hint="eastAsia" w:eastAsia="宋体"/>
          <w:lang w:eastAsia="zh-CN"/>
        </w:rPr>
        <w:t>《</w:t>
      </w:r>
      <w:r>
        <w:t>古韻二十一部表</w:t>
      </w:r>
      <w:r>
        <w:rPr>
          <w:rFonts w:hint="eastAsia" w:eastAsia="宋体"/>
          <w:lang w:eastAsia="zh-CN"/>
        </w:rPr>
        <w:t>》</w:t>
      </w:r>
    </w:p>
    <w:p w14:paraId="7C54FA6E">
      <w:pPr>
        <w:rPr>
          <w:rFonts w:hint="eastAsia" w:eastAsia="宋体"/>
          <w:lang w:eastAsia="zh-CN"/>
        </w:rPr>
      </w:pPr>
      <w:r>
        <w:t>致陳碩甫書</w:t>
      </w:r>
      <w:r>
        <w:rPr>
          <w:rFonts w:hint="eastAsia" w:eastAsia="宋体"/>
          <w:lang w:eastAsia="zh-CN"/>
        </w:rPr>
        <w:t>【&gt;</w:t>
      </w:r>
    </w:p>
    <w:p w14:paraId="77665F92">
      <w:r>
        <w:t>碩甫大兄先生執事前者蒙賜教言，備承惓惓，並不憚芻蕘下詢，何好學之勤抑至于</w:t>
      </w:r>
    </w:p>
    <w:p w14:paraId="75FFFAEF">
      <w:r>
        <w:t>此！垂問</w:t>
      </w:r>
      <w:r>
        <w:rPr>
          <w:rFonts w:hint="eastAsia" w:eastAsia="宋体"/>
          <w:lang w:eastAsia="zh-CN"/>
        </w:rPr>
        <w:t>《</w:t>
      </w:r>
      <w:r>
        <w:t>毛詩故訓傳</w:t>
      </w:r>
      <w:r>
        <w:rPr>
          <w:rFonts w:hint="eastAsia" w:eastAsia="宋体"/>
          <w:lang w:eastAsia="zh-CN"/>
        </w:rPr>
        <w:t>》</w:t>
      </w:r>
      <w:r>
        <w:t>，欲爲釐正，是所託已尊AD。屢讀大著，條示俱極精審，洵非鹵莽</w:t>
      </w:r>
    </w:p>
    <w:p w14:paraId="3FBB5C78">
      <w:r>
        <w:t>【第183页】</w:t>
      </w:r>
    </w:p>
    <w:p w14:paraId="453EB6D7">
      <w:r>
        <w:t>者可以從事。亦思兼治丁氏</w:t>
      </w:r>
      <w:r>
        <w:rPr>
          <w:rFonts w:hint="eastAsia" w:eastAsia="宋体"/>
          <w:lang w:eastAsia="zh-CN"/>
        </w:rPr>
        <w:t>《</w:t>
      </w:r>
      <w:r>
        <w:t>集韻</w:t>
      </w:r>
      <w:r>
        <w:rPr>
          <w:rFonts w:hint="eastAsia" w:eastAsia="宋体"/>
          <w:lang w:eastAsia="zh-CN"/>
        </w:rPr>
        <w:t>》</w:t>
      </w:r>
      <w:r>
        <w:t>DnJ，以攷古人音讀，漢魏後之音轉、音變，足徵用意之</w:t>
      </w:r>
    </w:p>
    <w:p w14:paraId="7EB48A19">
      <w:r>
        <w:t>勞。愚竊以爲</w:t>
      </w:r>
      <w:r>
        <w:rPr>
          <w:rFonts w:hint="eastAsia" w:eastAsia="宋体"/>
          <w:lang w:eastAsia="zh-CN"/>
        </w:rPr>
        <w:t>《</w:t>
      </w:r>
      <w:r>
        <w:t>集韻</w:t>
      </w:r>
      <w:r>
        <w:rPr>
          <w:rFonts w:hint="eastAsia" w:eastAsia="宋体"/>
          <w:lang w:eastAsia="zh-CN"/>
        </w:rPr>
        <w:t>》</w:t>
      </w:r>
      <w:r>
        <w:t>當先治其紕繆處，如</w:t>
      </w:r>
      <w:r>
        <w:rPr>
          <w:rFonts w:hint="eastAsia" w:eastAsia="宋体"/>
          <w:lang w:eastAsia="zh-CN"/>
        </w:rPr>
        <w:t>“</w:t>
      </w:r>
      <w:r>
        <w:t>許九</w:t>
      </w:r>
      <w:r>
        <w:rPr>
          <w:rFonts w:hint="eastAsia" w:eastAsia="宋体"/>
          <w:lang w:eastAsia="zh-CN"/>
        </w:rPr>
        <w:t>”</w:t>
      </w:r>
      <w:r>
        <w:t>譌爲</w:t>
      </w:r>
      <w:r>
        <w:rPr>
          <w:rFonts w:hint="eastAsia" w:eastAsia="宋体"/>
          <w:lang w:eastAsia="zh-CN"/>
        </w:rPr>
        <w:t>“</w:t>
      </w:r>
      <w:r>
        <w:t>許元</w:t>
      </w:r>
      <w:r>
        <w:rPr>
          <w:rFonts w:hint="eastAsia" w:eastAsia="宋体"/>
          <w:lang w:eastAsia="zh-CN"/>
        </w:rPr>
        <w:t>”</w:t>
      </w:r>
      <w:r>
        <w:t>之類，表而出之，則廓清之功</w:t>
      </w:r>
    </w:p>
    <w:p w14:paraId="39E7663E">
      <w:r>
        <w:t>已甚偉矣。奉到繭紙二幅僅書</w:t>
      </w:r>
      <w:r>
        <w:rPr>
          <w:rFonts w:hint="eastAsia" w:eastAsia="宋体"/>
          <w:lang w:eastAsia="zh-CN"/>
        </w:rPr>
        <w:t>《</w:t>
      </w:r>
      <w:r>
        <w:t>毛傳</w:t>
      </w:r>
      <w:r>
        <w:rPr>
          <w:rFonts w:hint="eastAsia" w:eastAsia="宋体"/>
          <w:lang w:eastAsia="zh-CN"/>
        </w:rPr>
        <w:t>》</w:t>
      </w:r>
      <w:r>
        <w:t>、丁</w:t>
      </w:r>
      <w:r>
        <w:rPr>
          <w:rFonts w:hint="eastAsia" w:eastAsia="宋体"/>
          <w:lang w:eastAsia="zh-CN"/>
        </w:rPr>
        <w:t>《</w:t>
      </w:r>
      <w:r>
        <w:t>韻</w:t>
      </w:r>
      <w:r>
        <w:rPr>
          <w:rFonts w:hint="eastAsia" w:eastAsia="宋体"/>
          <w:lang w:eastAsia="zh-CN"/>
        </w:rPr>
        <w:t>》</w:t>
      </w:r>
      <w:r>
        <w:t>鄙著六條，録呈左右，拜求教正</w:t>
      </w:r>
    </w:p>
    <w:p w14:paraId="04B681E8">
      <w:r>
        <w:rPr>
          <w:rFonts w:hint="eastAsia" w:eastAsia="宋体"/>
          <w:lang w:eastAsia="zh-CN"/>
        </w:rPr>
        <w:t>《</w:t>
      </w:r>
      <w:r>
        <w:t>鄭風。女曰雞鳴</w:t>
      </w:r>
      <w:r>
        <w:rPr>
          <w:rFonts w:hint="eastAsia" w:eastAsia="宋体"/>
          <w:lang w:eastAsia="zh-CN"/>
        </w:rPr>
        <w:t>》</w:t>
      </w:r>
      <w:r>
        <w:t>篇：</w:t>
      </w:r>
      <w:r>
        <w:rPr>
          <w:rFonts w:hint="eastAsia" w:eastAsia="宋体"/>
          <w:lang w:eastAsia="zh-CN"/>
        </w:rPr>
        <w:t>“</w:t>
      </w:r>
      <w:r>
        <w:t>宜言飲酒。</w:t>
      </w:r>
      <w:r>
        <w:rPr>
          <w:rFonts w:hint="eastAsia" w:eastAsia="宋体"/>
          <w:lang w:eastAsia="zh-CN"/>
        </w:rPr>
        <w:t>”</w:t>
      </w:r>
      <w:r>
        <w:t>箋曰</w:t>
      </w:r>
      <w:r>
        <w:rPr>
          <w:rFonts w:hint="eastAsia" w:eastAsia="宋体"/>
          <w:lang w:eastAsia="zh-CN"/>
        </w:rPr>
        <w:t>“</w:t>
      </w:r>
      <w:r>
        <w:t>宜乎我燕樂賓客而飲酒。</w:t>
      </w:r>
      <w:r>
        <w:rPr>
          <w:rFonts w:hint="eastAsia" w:eastAsia="宋体"/>
          <w:lang w:eastAsia="zh-CN"/>
        </w:rPr>
        <w:t>”</w:t>
      </w:r>
      <w:r>
        <w:t>正義曰：</w:t>
      </w:r>
      <w:r>
        <w:rPr>
          <w:rFonts w:hint="eastAsia" w:eastAsia="宋体"/>
          <w:lang w:eastAsia="zh-CN"/>
        </w:rPr>
        <w:t>“</w:t>
      </w:r>
      <w:r>
        <w:t>宜</w:t>
      </w:r>
    </w:p>
    <w:p w14:paraId="00C57DB6">
      <w:r>
        <w:t>乎者謂閒暇無事，宜與賓客燕。與上宜肴别也。</w:t>
      </w:r>
      <w:r>
        <w:rPr>
          <w:rFonts w:hint="eastAsia" w:eastAsia="宋体"/>
          <w:lang w:eastAsia="zh-CN"/>
        </w:rPr>
        <w:t>”</w:t>
      </w:r>
      <w:r>
        <w:t>念孙案此承上</w:t>
      </w:r>
      <w:r>
        <w:rPr>
          <w:rFonts w:hint="eastAsia" w:eastAsia="宋体"/>
          <w:lang w:eastAsia="zh-CN"/>
        </w:rPr>
        <w:t>“</w:t>
      </w:r>
      <w:r>
        <w:t>宜之</w:t>
      </w:r>
      <w:r>
        <w:rPr>
          <w:rFonts w:hint="eastAsia" w:eastAsia="宋体"/>
          <w:lang w:eastAsia="zh-CN"/>
        </w:rPr>
        <w:t>”</w:t>
      </w:r>
      <w:r>
        <w:t>而言，</w:t>
      </w:r>
      <w:r>
        <w:rPr>
          <w:rFonts w:hint="eastAsia" w:eastAsia="宋体"/>
          <w:lang w:eastAsia="zh-CN"/>
        </w:rPr>
        <w:t>“</w:t>
      </w:r>
      <w:r>
        <w:t>宜</w:t>
      </w:r>
      <w:r>
        <w:rPr>
          <w:rFonts w:hint="eastAsia" w:eastAsia="宋体"/>
          <w:lang w:eastAsia="zh-CN"/>
        </w:rPr>
        <w:t>”</w:t>
      </w:r>
      <w:r>
        <w:t>亦</w:t>
      </w:r>
    </w:p>
    <w:p w14:paraId="5C35FE52">
      <w:r>
        <w:t>當訓爲</w:t>
      </w:r>
      <w:r>
        <w:rPr>
          <w:rFonts w:hint="eastAsia" w:eastAsia="宋体"/>
          <w:lang w:eastAsia="zh-CN"/>
        </w:rPr>
        <w:t>“</w:t>
      </w:r>
      <w:r>
        <w:t>肴</w:t>
      </w:r>
      <w:r>
        <w:rPr>
          <w:rFonts w:hint="eastAsia" w:eastAsia="宋体"/>
          <w:lang w:eastAsia="zh-CN"/>
        </w:rPr>
        <w:t>”</w:t>
      </w:r>
      <w:r>
        <w:t>猶</w:t>
      </w:r>
      <w:r>
        <w:rPr>
          <w:rFonts w:hint="eastAsia" w:eastAsia="宋体"/>
          <w:lang w:eastAsia="zh-CN"/>
        </w:rPr>
        <w:t>“</w:t>
      </w:r>
      <w:r>
        <w:t>弋言加之</w:t>
      </w:r>
      <w:r>
        <w:rPr>
          <w:rFonts w:hint="eastAsia" w:eastAsia="宋体"/>
          <w:lang w:eastAsia="zh-CN"/>
        </w:rPr>
        <w:t>”</w:t>
      </w:r>
      <w:r>
        <w:t>承上</w:t>
      </w:r>
      <w:r>
        <w:rPr>
          <w:rFonts w:hint="eastAsia" w:eastAsia="宋体"/>
          <w:lang w:eastAsia="zh-CN"/>
        </w:rPr>
        <w:t>“</w:t>
      </w:r>
      <w:r>
        <w:t>弋鳧與雁</w:t>
      </w:r>
      <w:r>
        <w:rPr>
          <w:rFonts w:hint="eastAsia" w:eastAsia="宋体"/>
          <w:lang w:eastAsia="zh-CN"/>
        </w:rPr>
        <w:t>”</w:t>
      </w:r>
      <w:r>
        <w:t>而言也不當上下異訓。毛於上</w:t>
      </w:r>
      <w:r>
        <w:rPr>
          <w:rFonts w:hint="eastAsia" w:eastAsia="宋体"/>
          <w:lang w:eastAsia="zh-CN"/>
        </w:rPr>
        <w:t>“</w:t>
      </w:r>
      <w:r>
        <w:t>宜</w:t>
      </w:r>
      <w:r>
        <w:rPr>
          <w:rFonts w:hint="eastAsia" w:eastAsia="宋体"/>
          <w:lang w:eastAsia="zh-CN"/>
        </w:rPr>
        <w:t>”</w:t>
      </w:r>
      <w:r>
        <w:t>字訓爲</w:t>
      </w:r>
    </w:p>
    <w:p w14:paraId="34ACC423">
      <w:r>
        <w:rPr>
          <w:rFonts w:hint="eastAsia" w:eastAsia="宋体"/>
          <w:lang w:eastAsia="zh-CN"/>
        </w:rPr>
        <w:t>“</w:t>
      </w:r>
      <w:r>
        <w:t>肴</w:t>
      </w:r>
      <w:r>
        <w:rPr>
          <w:rFonts w:hint="eastAsia" w:eastAsia="宋体"/>
          <w:lang w:eastAsia="zh-CN"/>
        </w:rPr>
        <w:t>”</w:t>
      </w:r>
      <w:r>
        <w:t>，則此</w:t>
      </w:r>
      <w:r>
        <w:rPr>
          <w:rFonts w:hint="eastAsia" w:eastAsia="宋体"/>
          <w:lang w:eastAsia="zh-CN"/>
        </w:rPr>
        <w:t>“</w:t>
      </w:r>
      <w:r>
        <w:t>宜</w:t>
      </w:r>
      <w:r>
        <w:rPr>
          <w:rFonts w:hint="eastAsia" w:eastAsia="宋体"/>
          <w:lang w:eastAsia="zh-CN"/>
        </w:rPr>
        <w:t>”</w:t>
      </w:r>
      <w:r>
        <w:t>字亦爲</w:t>
      </w:r>
      <w:r>
        <w:rPr>
          <w:rFonts w:hint="eastAsia" w:eastAsia="宋体"/>
          <w:lang w:eastAsia="zh-CN"/>
        </w:rPr>
        <w:t>“</w:t>
      </w:r>
      <w:r>
        <w:t>肴</w:t>
      </w:r>
      <w:r>
        <w:rPr>
          <w:rFonts w:hint="eastAsia" w:eastAsia="宋体"/>
          <w:lang w:eastAsia="zh-CN"/>
        </w:rPr>
        <w:t>”</w:t>
      </w:r>
      <w:r>
        <w:t>可知。</w:t>
      </w:r>
      <w:r>
        <w:rPr>
          <w:rFonts w:hint="eastAsia" w:eastAsia="宋体"/>
          <w:lang w:eastAsia="zh-CN"/>
        </w:rPr>
        <w:t>《</w:t>
      </w:r>
      <w:r>
        <w:t>爾雅</w:t>
      </w:r>
      <w:r>
        <w:rPr>
          <w:rFonts w:hint="eastAsia" w:eastAsia="宋体"/>
          <w:lang w:eastAsia="zh-CN"/>
        </w:rPr>
        <w:t>》</w:t>
      </w:r>
      <w:r>
        <w:t>：</w:t>
      </w:r>
      <w:r>
        <w:rPr>
          <w:rFonts w:hint="eastAsia" w:eastAsia="宋体"/>
          <w:lang w:eastAsia="zh-CN"/>
        </w:rPr>
        <w:t>“</w:t>
      </w:r>
      <w:r>
        <w:t>宜，肴也。</w:t>
      </w:r>
      <w:r>
        <w:rPr>
          <w:rFonts w:hint="eastAsia" w:eastAsia="宋体"/>
          <w:lang w:eastAsia="zh-CN"/>
        </w:rPr>
        <w:t>”</w:t>
      </w:r>
      <w:r>
        <w:t>李巡曰：</w:t>
      </w:r>
      <w:r>
        <w:rPr>
          <w:rFonts w:hint="eastAsia" w:eastAsia="宋体"/>
          <w:lang w:eastAsia="zh-CN"/>
        </w:rPr>
        <w:t>“</w:t>
      </w:r>
      <w:r>
        <w:t>宜，飲酒之肴。</w:t>
      </w:r>
      <w:r>
        <w:rPr>
          <w:rFonts w:hint="eastAsia" w:eastAsia="宋体"/>
          <w:lang w:eastAsia="zh-CN"/>
        </w:rPr>
        <w:t>”</w:t>
      </w:r>
      <w:r>
        <w:t>是</w:t>
      </w:r>
      <w:r>
        <w:rPr>
          <w:rFonts w:hint="eastAsia" w:eastAsia="宋体"/>
          <w:lang w:eastAsia="zh-CN"/>
        </w:rPr>
        <w:t>“</w:t>
      </w:r>
      <w:r>
        <w:t>宜言</w:t>
      </w:r>
    </w:p>
    <w:p w14:paraId="755F16DF">
      <w:r>
        <w:t>飲酒</w:t>
      </w:r>
      <w:r>
        <w:rPr>
          <w:rFonts w:hint="eastAsia" w:eastAsia="宋体"/>
          <w:lang w:eastAsia="zh-CN"/>
        </w:rPr>
        <w:t>”</w:t>
      </w:r>
      <w:r>
        <w:t>之</w:t>
      </w:r>
      <w:r>
        <w:rPr>
          <w:rFonts w:hint="eastAsia" w:eastAsia="宋体"/>
          <w:lang w:eastAsia="zh-CN"/>
        </w:rPr>
        <w:t>“</w:t>
      </w:r>
      <w:r>
        <w:t>宜</w:t>
      </w:r>
      <w:r>
        <w:rPr>
          <w:rFonts w:hint="eastAsia" w:eastAsia="宋体"/>
          <w:lang w:eastAsia="zh-CN"/>
        </w:rPr>
        <w:t>”</w:t>
      </w:r>
      <w:r>
        <w:t>訓爲</w:t>
      </w:r>
      <w:r>
        <w:rPr>
          <w:rFonts w:hint="eastAsia" w:eastAsia="宋体"/>
          <w:lang w:eastAsia="zh-CN"/>
        </w:rPr>
        <w:t>“</w:t>
      </w:r>
      <w:r>
        <w:t>肴</w:t>
      </w:r>
      <w:r>
        <w:rPr>
          <w:rFonts w:hint="eastAsia" w:eastAsia="宋体"/>
          <w:lang w:eastAsia="zh-CN"/>
        </w:rPr>
        <w:t>”</w:t>
      </w:r>
      <w:r>
        <w:t>矣。蓋</w:t>
      </w:r>
      <w:r>
        <w:rPr>
          <w:rFonts w:hint="eastAsia" w:eastAsia="宋体"/>
          <w:lang w:eastAsia="zh-CN"/>
        </w:rPr>
        <w:t>《</w:t>
      </w:r>
      <w:r>
        <w:t>毛詩</w:t>
      </w:r>
      <w:r>
        <w:rPr>
          <w:rFonts w:hint="eastAsia" w:eastAsia="宋体"/>
          <w:lang w:eastAsia="zh-CN"/>
        </w:rPr>
        <w:t>》</w:t>
      </w:r>
      <w:r>
        <w:t>説本如是，當從李巡</w:t>
      </w:r>
    </w:p>
    <w:p w14:paraId="2DEF3DEB">
      <w:r>
        <w:t>念孫案</w:t>
      </w:r>
      <w:r>
        <w:rPr>
          <w:rFonts w:hint="eastAsia" w:eastAsia="宋体"/>
          <w:lang w:eastAsia="zh-CN"/>
        </w:rPr>
        <w:t>《</w:t>
      </w:r>
      <w:r>
        <w:t>小雅。正月</w:t>
      </w:r>
      <w:r>
        <w:rPr>
          <w:rFonts w:hint="eastAsia" w:eastAsia="宋体"/>
          <w:lang w:eastAsia="zh-CN"/>
        </w:rPr>
        <w:t>》</w:t>
      </w:r>
      <w:r>
        <w:t>篇</w:t>
      </w:r>
      <w:r>
        <w:rPr>
          <w:rFonts w:hint="eastAsia" w:eastAsia="宋体"/>
          <w:lang w:eastAsia="zh-CN"/>
        </w:rPr>
        <w:t>“</w:t>
      </w:r>
      <w:r>
        <w:t>哿矣富人哀此惸獨。</w:t>
      </w:r>
      <w:r>
        <w:rPr>
          <w:rFonts w:hint="eastAsia" w:eastAsia="宋体"/>
          <w:lang w:eastAsia="zh-CN"/>
        </w:rPr>
        <w:t>”</w:t>
      </w:r>
      <w:r>
        <w:t>哿與哀對文。哀者憂悲，哿者歡</w:t>
      </w:r>
    </w:p>
    <w:p w14:paraId="77C7BFA1">
      <w:r>
        <w:t>樂也。言樂矣彼有屋之富人悲哉此無禄之惸獨也。</w:t>
      </w:r>
      <w:r>
        <w:rPr>
          <w:rFonts w:hint="eastAsia" w:eastAsia="宋体"/>
          <w:lang w:eastAsia="zh-CN"/>
        </w:rPr>
        <w:t>《</w:t>
      </w:r>
      <w:r>
        <w:t>雨無正</w:t>
      </w:r>
      <w:r>
        <w:rPr>
          <w:rFonts w:hint="eastAsia" w:eastAsia="宋体"/>
          <w:lang w:eastAsia="zh-CN"/>
        </w:rPr>
        <w:t>》</w:t>
      </w:r>
      <w:r>
        <w:t>篇</w:t>
      </w:r>
      <w:r>
        <w:rPr>
          <w:rFonts w:hint="eastAsia" w:eastAsia="宋体"/>
          <w:lang w:eastAsia="zh-CN"/>
        </w:rPr>
        <w:t>“</w:t>
      </w:r>
      <w:r>
        <w:t>哀哉不能言匪舌</w:t>
      </w:r>
    </w:p>
    <w:p w14:paraId="1AC97C1D">
      <w:r>
        <w:t>是出維躬是瘁。哿矣能言，巧言如流俾躬處休。</w:t>
      </w:r>
      <w:r>
        <w:rPr>
          <w:rFonts w:hint="eastAsia" w:eastAsia="宋体"/>
          <w:lang w:eastAsia="zh-CN"/>
        </w:rPr>
        <w:t>”</w:t>
      </w:r>
      <w:r>
        <w:t>哀與哿亦對文。言悲哉，不能言之人</w:t>
      </w:r>
    </w:p>
    <w:p w14:paraId="47F6C9FA">
      <w:r>
        <w:t>其身困瘁樂矣能言之人身處於安也。哿、嘉俱以加爲聲而其義相近。</w:t>
      </w:r>
      <w:r>
        <w:rPr>
          <w:rFonts w:hint="eastAsia" w:eastAsia="宋体"/>
          <w:lang w:eastAsia="zh-CN"/>
        </w:rPr>
        <w:t>《</w:t>
      </w:r>
      <w:r>
        <w:t>禮運</w:t>
      </w:r>
      <w:r>
        <w:rPr>
          <w:rFonts w:hint="eastAsia" w:eastAsia="宋体"/>
          <w:lang w:eastAsia="zh-CN"/>
        </w:rPr>
        <w:t>》“</w:t>
      </w:r>
      <w:r>
        <w:t>以</w:t>
      </w:r>
    </w:p>
    <w:p w14:paraId="1DAC0C6C">
      <w:r>
        <w:t>嘉魂魄。</w:t>
      </w:r>
      <w:r>
        <w:rPr>
          <w:rFonts w:hint="eastAsia" w:eastAsia="宋体"/>
          <w:lang w:eastAsia="zh-CN"/>
        </w:rPr>
        <w:t>”</w:t>
      </w:r>
      <w:r>
        <w:t>鄭注曰</w:t>
      </w:r>
      <w:r>
        <w:rPr>
          <w:rFonts w:hint="eastAsia" w:eastAsia="宋体"/>
          <w:lang w:eastAsia="zh-CN"/>
        </w:rPr>
        <w:t>“</w:t>
      </w:r>
      <w:r>
        <w:t>嘉，樂也。</w:t>
      </w:r>
      <w:r>
        <w:rPr>
          <w:rFonts w:hint="eastAsia" w:eastAsia="宋体"/>
          <w:lang w:eastAsia="zh-CN"/>
        </w:rPr>
        <w:t>”</w:t>
      </w:r>
      <w:r>
        <w:t>王肅注</w:t>
      </w:r>
      <w:r>
        <w:rPr>
          <w:rFonts w:hint="eastAsia" w:eastAsia="宋体"/>
          <w:lang w:eastAsia="zh-CN"/>
        </w:rPr>
        <w:t>《</w:t>
      </w:r>
      <w:r>
        <w:t>家語。問禮</w:t>
      </w:r>
      <w:r>
        <w:rPr>
          <w:rFonts w:hint="eastAsia" w:eastAsia="宋体"/>
          <w:lang w:eastAsia="zh-CN"/>
        </w:rPr>
        <w:t>》</w:t>
      </w:r>
      <w:r>
        <w:t>篇曰</w:t>
      </w:r>
      <w:r>
        <w:rPr>
          <w:rFonts w:hint="eastAsia" w:eastAsia="宋体"/>
          <w:lang w:eastAsia="zh-CN"/>
        </w:rPr>
        <w:t>“</w:t>
      </w:r>
      <w:r>
        <w:t>嘉，善樂也。</w:t>
      </w:r>
      <w:r>
        <w:rPr>
          <w:rFonts w:hint="eastAsia" w:eastAsia="宋体"/>
          <w:lang w:eastAsia="zh-CN"/>
        </w:rPr>
        <w:t>”《</w:t>
      </w:r>
      <w:r>
        <w:t>大雅。假樂</w:t>
      </w:r>
    </w:p>
    <w:p w14:paraId="3A762E33">
      <w:r>
        <w:t>篇</w:t>
      </w:r>
      <w:r>
        <w:rPr>
          <w:rFonts w:hint="eastAsia" w:eastAsia="宋体"/>
          <w:lang w:eastAsia="zh-CN"/>
        </w:rPr>
        <w:t>“</w:t>
      </w:r>
      <w:r>
        <w:t>假樂君子。</w:t>
      </w:r>
      <w:r>
        <w:rPr>
          <w:rFonts w:hint="eastAsia" w:eastAsia="宋体"/>
          <w:lang w:eastAsia="zh-CN"/>
        </w:rPr>
        <w:t>”《</w:t>
      </w:r>
      <w:r>
        <w:t>中庸</w:t>
      </w:r>
      <w:r>
        <w:rPr>
          <w:rFonts w:hint="eastAsia" w:eastAsia="宋体"/>
          <w:lang w:eastAsia="zh-CN"/>
        </w:rPr>
        <w:t>》</w:t>
      </w:r>
      <w:r>
        <w:t>引作</w:t>
      </w:r>
      <w:r>
        <w:rPr>
          <w:rFonts w:hint="eastAsia" w:eastAsia="宋体"/>
          <w:lang w:eastAsia="zh-CN"/>
        </w:rPr>
        <w:t>“</w:t>
      </w:r>
      <w:r>
        <w:t>嘉樂</w:t>
      </w:r>
      <w:r>
        <w:rPr>
          <w:rFonts w:hint="eastAsia" w:eastAsia="宋体"/>
          <w:lang w:eastAsia="zh-CN"/>
        </w:rPr>
        <w:t>”</w:t>
      </w:r>
      <w:r>
        <w:t>。是嘉與樂同義。</w:t>
      </w:r>
      <w:r>
        <w:rPr>
          <w:rFonts w:hint="eastAsia" w:eastAsia="宋体"/>
          <w:lang w:eastAsia="zh-CN"/>
        </w:rPr>
        <w:t>“</w:t>
      </w:r>
      <w:r>
        <w:t>哿</w:t>
      </w:r>
      <w:r>
        <w:rPr>
          <w:rFonts w:hint="eastAsia" w:eastAsia="宋体"/>
          <w:lang w:eastAsia="zh-CN"/>
        </w:rPr>
        <w:t>”</w:t>
      </w:r>
      <w:r>
        <w:t>之爲言猶</w:t>
      </w:r>
      <w:r>
        <w:rPr>
          <w:rFonts w:hint="eastAsia" w:eastAsia="宋体"/>
          <w:lang w:eastAsia="zh-CN"/>
        </w:rPr>
        <w:t>“</w:t>
      </w:r>
      <w:r>
        <w:t>嘉</w:t>
      </w:r>
      <w:r>
        <w:rPr>
          <w:rFonts w:hint="eastAsia" w:eastAsia="宋体"/>
          <w:lang w:eastAsia="zh-CN"/>
        </w:rPr>
        <w:t>”</w:t>
      </w:r>
      <w:r>
        <w:t>耳。故</w:t>
      </w:r>
      <w:r>
        <w:rPr>
          <w:rFonts w:hint="eastAsia" w:eastAsia="宋体"/>
          <w:lang w:eastAsia="zh-CN"/>
        </w:rPr>
        <w:t>《</w:t>
      </w:r>
      <w:r>
        <w:t>昭八年</w:t>
      </w:r>
    </w:p>
    <w:p w14:paraId="57528698">
      <w:r>
        <w:t>左傳</w:t>
      </w:r>
      <w:r>
        <w:rPr>
          <w:rFonts w:hint="eastAsia" w:eastAsia="宋体"/>
          <w:lang w:eastAsia="zh-CN"/>
        </w:rPr>
        <w:t>》</w:t>
      </w:r>
      <w:r>
        <w:t>引</w:t>
      </w:r>
      <w:r>
        <w:rPr>
          <w:rFonts w:hint="eastAsia" w:eastAsia="宋体"/>
          <w:lang w:eastAsia="zh-CN"/>
        </w:rPr>
        <w:t>《</w:t>
      </w:r>
      <w:r>
        <w:t>詩</w:t>
      </w:r>
      <w:r>
        <w:rPr>
          <w:rFonts w:hint="eastAsia" w:eastAsia="宋体"/>
          <w:lang w:eastAsia="zh-CN"/>
        </w:rPr>
        <w:t>》“</w:t>
      </w:r>
      <w:r>
        <w:t>哿矣能言</w:t>
      </w:r>
      <w:r>
        <w:rPr>
          <w:rFonts w:hint="eastAsia" w:eastAsia="宋体"/>
          <w:lang w:eastAsia="zh-CN"/>
        </w:rPr>
        <w:t>”</w:t>
      </w:r>
      <w:r>
        <w:t>杜注曰</w:t>
      </w:r>
      <w:r>
        <w:rPr>
          <w:rFonts w:hint="eastAsia" w:eastAsia="宋体"/>
          <w:lang w:eastAsia="zh-CN"/>
        </w:rPr>
        <w:t>“</w:t>
      </w:r>
      <w:r>
        <w:t>哿，嘉也。</w:t>
      </w:r>
      <w:r>
        <w:rPr>
          <w:rFonts w:hint="eastAsia" w:eastAsia="宋体"/>
          <w:lang w:eastAsia="zh-CN"/>
        </w:rPr>
        <w:t>”</w:t>
      </w:r>
      <w:r>
        <w:t>毛傳訓</w:t>
      </w:r>
      <w:r>
        <w:rPr>
          <w:rFonts w:hint="eastAsia" w:eastAsia="宋体"/>
          <w:lang w:eastAsia="zh-CN"/>
        </w:rPr>
        <w:t>“</w:t>
      </w:r>
      <w:r>
        <w:t>哿</w:t>
      </w:r>
      <w:r>
        <w:rPr>
          <w:rFonts w:hint="eastAsia" w:eastAsia="宋体"/>
          <w:lang w:eastAsia="zh-CN"/>
        </w:rPr>
        <w:t>”</w:t>
      </w:r>
      <w:r>
        <w:t>爲</w:t>
      </w:r>
      <w:r>
        <w:rPr>
          <w:rFonts w:hint="eastAsia" w:eastAsia="宋体"/>
          <w:lang w:eastAsia="zh-CN"/>
        </w:rPr>
        <w:t>“</w:t>
      </w:r>
      <w:r>
        <w:t>可</w:t>
      </w:r>
      <w:r>
        <w:rPr>
          <w:rFonts w:hint="eastAsia" w:eastAsia="宋体"/>
          <w:lang w:eastAsia="zh-CN"/>
        </w:rPr>
        <w:t>”</w:t>
      </w:r>
      <w:r>
        <w:t>，可亦快意愜心之稱</w:t>
      </w:r>
    </w:p>
    <w:p w14:paraId="41D9B343">
      <w:r>
        <w:t>【第184页】</w:t>
      </w:r>
    </w:p>
    <w:p w14:paraId="3244C73C">
      <w:r>
        <w:rPr>
          <w:rFonts w:hint="eastAsia" w:eastAsia="宋体"/>
          <w:lang w:eastAsia="zh-CN"/>
        </w:rPr>
        <w:t>《</w:t>
      </w:r>
      <w:r>
        <w:t>廣雅</w:t>
      </w:r>
      <w:r>
        <w:rPr>
          <w:rFonts w:hint="eastAsia" w:eastAsia="宋体"/>
          <w:lang w:eastAsia="zh-CN"/>
        </w:rPr>
        <w:t>》</w:t>
      </w:r>
      <w:r>
        <w:t>曰：</w:t>
      </w:r>
      <w:r>
        <w:rPr>
          <w:rFonts w:hint="eastAsia" w:eastAsia="宋体"/>
          <w:lang w:eastAsia="zh-CN"/>
        </w:rPr>
        <w:t>“</w:t>
      </w:r>
      <w:r>
        <w:t>厭、愜、哿，可也。</w:t>
      </w:r>
      <w:r>
        <w:rPr>
          <w:rFonts w:hint="eastAsia" w:eastAsia="宋体"/>
          <w:lang w:eastAsia="zh-CN"/>
        </w:rPr>
        <w:t>”</w:t>
      </w:r>
      <w:r>
        <w:t>故箋曰：</w:t>
      </w:r>
      <w:r>
        <w:rPr>
          <w:rFonts w:hint="eastAsia" w:eastAsia="宋体"/>
          <w:lang w:eastAsia="zh-CN"/>
        </w:rPr>
        <w:t>“</w:t>
      </w:r>
      <w:r>
        <w:t>富人已可，惸獨將困。</w:t>
      </w:r>
      <w:r>
        <w:rPr>
          <w:rFonts w:hint="eastAsia" w:eastAsia="宋体"/>
          <w:lang w:eastAsia="zh-CN"/>
        </w:rPr>
        <w:t>”</w:t>
      </w:r>
      <w:r>
        <w:t>宋岳珂本</w:t>
      </w:r>
      <w:r>
        <w:rPr>
          <w:rFonts w:hint="eastAsia" w:eastAsia="宋体"/>
          <w:lang w:eastAsia="zh-CN"/>
        </w:rPr>
        <w:t>《</w:t>
      </w:r>
      <w:r>
        <w:t>七經孟子考文</w:t>
      </w:r>
      <w:r>
        <w:rPr>
          <w:rFonts w:hint="eastAsia" w:eastAsia="宋体"/>
          <w:lang w:eastAsia="zh-CN"/>
        </w:rPr>
        <w:t>》</w:t>
      </w:r>
      <w:r>
        <w:t>所引古本及宋板</w:t>
      </w:r>
    </w:p>
    <w:p w14:paraId="64C88C90">
      <w:r>
        <w:t>並作</w:t>
      </w:r>
      <w:r>
        <w:rPr>
          <w:rFonts w:hint="eastAsia" w:eastAsia="宋体"/>
          <w:lang w:eastAsia="zh-CN"/>
        </w:rPr>
        <w:t>“</w:t>
      </w:r>
      <w:r>
        <w:t>富人已可1，明監本</w:t>
      </w:r>
      <w:r>
        <w:rPr>
          <w:rFonts w:hint="eastAsia" w:eastAsia="宋体"/>
          <w:lang w:eastAsia="zh-CN"/>
        </w:rPr>
        <w:t>“</w:t>
      </w:r>
      <w:r>
        <w:t>已</w:t>
      </w:r>
      <w:r>
        <w:rPr>
          <w:rFonts w:hint="eastAsia" w:eastAsia="宋体"/>
          <w:lang w:eastAsia="zh-CN"/>
        </w:rPr>
        <w:t>”</w:t>
      </w:r>
      <w:r>
        <w:t>字始作</w:t>
      </w:r>
      <w:r>
        <w:rPr>
          <w:rFonts w:hint="eastAsia" w:eastAsia="宋体"/>
          <w:lang w:eastAsia="zh-CN"/>
        </w:rPr>
        <w:t>“</w:t>
      </w:r>
      <w:r>
        <w:t>猶</w:t>
      </w:r>
      <w:r>
        <w:rPr>
          <w:rFonts w:hint="eastAsia" w:eastAsia="宋体"/>
          <w:lang w:eastAsia="zh-CN"/>
        </w:rPr>
        <w:t>”</w:t>
      </w:r>
      <w:r>
        <w:t>，淺學人改之也。正義曰：</w:t>
      </w:r>
      <w:r>
        <w:rPr>
          <w:rFonts w:hint="eastAsia" w:eastAsia="宋体"/>
          <w:lang w:eastAsia="zh-CN"/>
        </w:rPr>
        <w:t>“</w:t>
      </w:r>
      <w:r>
        <w:t>可矣富人，猶有財貨以供之。</w:t>
      </w:r>
      <w:r>
        <w:rPr>
          <w:rFonts w:hint="eastAsia" w:eastAsia="宋体"/>
          <w:lang w:eastAsia="zh-CN"/>
        </w:rPr>
        <w:t>”</w:t>
      </w:r>
      <w:r>
        <w:t>失</w:t>
      </w:r>
    </w:p>
    <w:p w14:paraId="1CC1CB4A">
      <w:r>
        <w:t>傳、箋之意矣</w:t>
      </w:r>
    </w:p>
    <w:p w14:paraId="72942AE2">
      <w:r>
        <w:t>念孙案：</w:t>
      </w:r>
      <w:r>
        <w:rPr>
          <w:rFonts w:hint="eastAsia" w:eastAsia="宋体"/>
          <w:lang w:eastAsia="zh-CN"/>
        </w:rPr>
        <w:t>《</w:t>
      </w:r>
      <w:r>
        <w:t>北山</w:t>
      </w:r>
      <w:r>
        <w:rPr>
          <w:rFonts w:hint="eastAsia" w:eastAsia="宋体"/>
          <w:lang w:eastAsia="zh-CN"/>
        </w:rPr>
        <w:t>》</w:t>
      </w:r>
      <w:r>
        <w:t>篇：</w:t>
      </w:r>
      <w:r>
        <w:rPr>
          <w:rFonts w:hint="eastAsia" w:eastAsia="宋体"/>
          <w:lang w:eastAsia="zh-CN"/>
        </w:rPr>
        <w:t>“</w:t>
      </w:r>
      <w:r>
        <w:t>我從事獨賢。</w:t>
      </w:r>
      <w:r>
        <w:rPr>
          <w:rFonts w:hint="eastAsia" w:eastAsia="宋体"/>
          <w:lang w:eastAsia="zh-CN"/>
        </w:rPr>
        <w:t>”《</w:t>
      </w:r>
      <w:r>
        <w:t>孟子。萬章</w:t>
      </w:r>
      <w:r>
        <w:rPr>
          <w:rFonts w:hint="eastAsia" w:eastAsia="宋体"/>
          <w:lang w:eastAsia="zh-CN"/>
        </w:rPr>
        <w:t>》</w:t>
      </w:r>
      <w:r>
        <w:t>篇引此而釋之曰：</w:t>
      </w:r>
      <w:r>
        <w:rPr>
          <w:rFonts w:hint="eastAsia" w:eastAsia="宋体"/>
          <w:lang w:eastAsia="zh-CN"/>
        </w:rPr>
        <w:t>“</w:t>
      </w:r>
      <w:r>
        <w:t>此莫非王事</w:t>
      </w:r>
    </w:p>
    <w:p w14:paraId="3CDC6171">
      <w:r>
        <w:t>我獨賢勞也。</w:t>
      </w:r>
      <w:r>
        <w:rPr>
          <w:rFonts w:hint="eastAsia" w:eastAsia="宋体"/>
          <w:lang w:eastAsia="zh-CN"/>
        </w:rPr>
        <w:t>”</w:t>
      </w:r>
      <w:r>
        <w:t>賢亦勞也。賢勞猶言劬勞，故毛傳曰：</w:t>
      </w:r>
      <w:r>
        <w:rPr>
          <w:rFonts w:hint="eastAsia" w:eastAsia="宋体"/>
          <w:lang w:eastAsia="zh-CN"/>
        </w:rPr>
        <w:t>“</w:t>
      </w:r>
      <w:r>
        <w:t>賢，勞也。</w:t>
      </w:r>
      <w:r>
        <w:rPr>
          <w:rFonts w:hint="eastAsia" w:eastAsia="宋体"/>
          <w:lang w:eastAsia="zh-CN"/>
        </w:rPr>
        <w:t>”《</w:t>
      </w:r>
      <w:r>
        <w:t>鹽鐵論。地廣</w:t>
      </w:r>
      <w:r>
        <w:rPr>
          <w:rFonts w:hint="eastAsia" w:eastAsia="宋体"/>
          <w:lang w:eastAsia="zh-CN"/>
        </w:rPr>
        <w:t>》</w:t>
      </w:r>
      <w:r>
        <w:t>篇亦</w:t>
      </w:r>
    </w:p>
    <w:p w14:paraId="2991EF91">
      <w:r>
        <w:t>曰：</w:t>
      </w:r>
      <w:r>
        <w:rPr>
          <w:rFonts w:hint="eastAsia" w:eastAsia="宋体"/>
          <w:lang w:eastAsia="zh-CN"/>
        </w:rPr>
        <w:t>“《</w:t>
      </w:r>
      <w:r>
        <w:t>詩</w:t>
      </w:r>
      <w:r>
        <w:rPr>
          <w:rFonts w:hint="eastAsia" w:eastAsia="宋体"/>
          <w:lang w:eastAsia="zh-CN"/>
        </w:rPr>
        <w:t>》</w:t>
      </w:r>
      <w:r>
        <w:t>云莫非王事，而我獨勞，刺不均也。</w:t>
      </w:r>
      <w:r>
        <w:rPr>
          <w:rFonts w:hint="eastAsia" w:eastAsia="宋体"/>
          <w:lang w:eastAsia="zh-CN"/>
        </w:rPr>
        <w:t>”</w:t>
      </w:r>
      <w:r>
        <w:t>鄭箋、趙注並以賢爲賢才，失其義矣。</w:t>
      </w:r>
    </w:p>
    <w:p w14:paraId="341B06DD">
      <w:r>
        <w:rPr>
          <w:rFonts w:hint="eastAsia" w:eastAsia="宋体"/>
          <w:lang w:eastAsia="zh-CN"/>
        </w:rPr>
        <w:t>《</w:t>
      </w:r>
      <w:r>
        <w:t>山海經。東山經</w:t>
      </w:r>
      <w:r>
        <w:rPr>
          <w:rFonts w:hint="eastAsia" w:eastAsia="宋体"/>
          <w:lang w:eastAsia="zh-CN"/>
        </w:rPr>
        <w:t>》</w:t>
      </w:r>
      <w:r>
        <w:t>：</w:t>
      </w:r>
      <w:r>
        <w:rPr>
          <w:rFonts w:hint="eastAsia" w:eastAsia="宋体"/>
          <w:lang w:eastAsia="zh-CN"/>
        </w:rPr>
        <w:t>“</w:t>
      </w:r>
      <w:r>
        <w:t>北號之山有鳥焉，其狀如雞而白首，鼠足而虎爪，其名曰鬿雀</w:t>
      </w:r>
    </w:p>
    <w:p w14:paraId="4B288326">
      <w:r>
        <w:t>食人。</w:t>
      </w:r>
      <w:r>
        <w:rPr>
          <w:rFonts w:hint="eastAsia" w:eastAsia="宋体"/>
          <w:lang w:eastAsia="zh-CN"/>
        </w:rPr>
        <w:t>”《</w:t>
      </w:r>
      <w:r>
        <w:t>楚辭。天問</w:t>
      </w:r>
      <w:r>
        <w:rPr>
          <w:rFonts w:hint="eastAsia" w:eastAsia="宋体"/>
          <w:lang w:eastAsia="zh-CN"/>
        </w:rPr>
        <w:t>》</w:t>
      </w:r>
      <w:r>
        <w:t>：</w:t>
      </w:r>
      <w:r>
        <w:rPr>
          <w:rFonts w:hint="eastAsia" w:eastAsia="宋体"/>
          <w:lang w:eastAsia="zh-CN"/>
        </w:rPr>
        <w:t>“</w:t>
      </w:r>
      <w:r>
        <w:t>鬿堆焉處？</w:t>
      </w:r>
      <w:r>
        <w:rPr>
          <w:rFonts w:hint="eastAsia" w:eastAsia="宋体"/>
          <w:lang w:eastAsia="zh-CN"/>
        </w:rPr>
        <w:t>”</w:t>
      </w:r>
      <w:r>
        <w:t>王注曰：</w:t>
      </w:r>
      <w:r>
        <w:rPr>
          <w:rFonts w:hint="eastAsia" w:eastAsia="宋体"/>
          <w:lang w:eastAsia="zh-CN"/>
        </w:rPr>
        <w:t>“</w:t>
      </w:r>
      <w:r>
        <w:t>鬿堆，奇獸也。</w:t>
      </w:r>
      <w:r>
        <w:rPr>
          <w:rFonts w:hint="eastAsia" w:eastAsia="宋体"/>
          <w:lang w:eastAsia="zh-CN"/>
        </w:rPr>
        <w:t>”“</w:t>
      </w:r>
      <w:r>
        <w:t>鬿</w:t>
      </w:r>
      <w:r>
        <w:rPr>
          <w:rFonts w:hint="eastAsia" w:eastAsia="宋体"/>
          <w:lang w:eastAsia="zh-CN"/>
        </w:rPr>
        <w:t>”</w:t>
      </w:r>
      <w:r>
        <w:t>一本作</w:t>
      </w:r>
      <w:r>
        <w:rPr>
          <w:rFonts w:hint="eastAsia" w:eastAsia="宋体"/>
          <w:lang w:eastAsia="zh-CN"/>
        </w:rPr>
        <w:t>“</w:t>
      </w:r>
      <w:r>
        <w:t>魁</w:t>
      </w:r>
      <w:r>
        <w:rPr>
          <w:rFonts w:hint="eastAsia" w:eastAsia="宋体"/>
          <w:lang w:eastAsia="zh-CN"/>
        </w:rPr>
        <w:t>”</w:t>
      </w:r>
      <w:r>
        <w:t>。念孙</w:t>
      </w:r>
    </w:p>
    <w:p w14:paraId="2A495496">
      <w:r>
        <w:t>案：</w:t>
      </w:r>
      <w:r>
        <w:rPr>
          <w:rFonts w:hint="eastAsia" w:eastAsia="宋体"/>
          <w:lang w:eastAsia="zh-CN"/>
        </w:rPr>
        <w:t>《</w:t>
      </w:r>
      <w:r>
        <w:t>東山經</w:t>
      </w:r>
      <w:r>
        <w:rPr>
          <w:rFonts w:hint="eastAsia" w:eastAsia="宋体"/>
          <w:lang w:eastAsia="zh-CN"/>
        </w:rPr>
        <w:t>》“</w:t>
      </w:r>
      <w:r>
        <w:t>鬿雀</w:t>
      </w:r>
      <w:r>
        <w:rPr>
          <w:rFonts w:hint="eastAsia" w:eastAsia="宋体"/>
          <w:lang w:eastAsia="zh-CN"/>
        </w:rPr>
        <w:t>”</w:t>
      </w:r>
      <w:r>
        <w:t>，</w:t>
      </w:r>
      <w:r>
        <w:rPr>
          <w:rFonts w:hint="eastAsia" w:eastAsia="宋体"/>
          <w:lang w:eastAsia="zh-CN"/>
        </w:rPr>
        <w:t>《</w:t>
      </w:r>
      <w:r>
        <w:t>天問</w:t>
      </w:r>
      <w:r>
        <w:rPr>
          <w:rFonts w:hint="eastAsia" w:eastAsia="宋体"/>
          <w:lang w:eastAsia="zh-CN"/>
        </w:rPr>
        <w:t>》</w:t>
      </w:r>
      <w:r>
        <w:t>之</w:t>
      </w:r>
      <w:r>
        <w:rPr>
          <w:rFonts w:hint="eastAsia" w:eastAsia="宋体"/>
          <w:lang w:eastAsia="zh-CN"/>
        </w:rPr>
        <w:t>“</w:t>
      </w:r>
      <w:r>
        <w:t>鬿堆</w:t>
      </w:r>
      <w:r>
        <w:rPr>
          <w:rFonts w:hint="eastAsia" w:eastAsia="宋体"/>
          <w:lang w:eastAsia="zh-CN"/>
        </w:rPr>
        <w:t>”</w:t>
      </w:r>
      <w:r>
        <w:t>，皆魁堆之譌。魁堆疊韻也，凡地之高出者謂之魁</w:t>
      </w:r>
    </w:p>
    <w:p w14:paraId="77D66702">
      <w:r>
        <w:t>堆。</w:t>
      </w:r>
      <w:r>
        <w:rPr>
          <w:rFonts w:hint="eastAsia" w:eastAsia="宋体"/>
          <w:lang w:eastAsia="zh-CN"/>
        </w:rPr>
        <w:t>《</w:t>
      </w:r>
      <w:r>
        <w:t>周語</w:t>
      </w:r>
      <w:r>
        <w:rPr>
          <w:rFonts w:hint="eastAsia" w:eastAsia="宋体"/>
          <w:lang w:eastAsia="zh-CN"/>
        </w:rPr>
        <w:t>》</w:t>
      </w:r>
      <w:r>
        <w:t>：</w:t>
      </w:r>
      <w:r>
        <w:rPr>
          <w:rFonts w:hint="eastAsia" w:eastAsia="宋体"/>
          <w:lang w:eastAsia="zh-CN"/>
        </w:rPr>
        <w:t>“</w:t>
      </w:r>
      <w:r>
        <w:t>魁陵糞土溝瀆。</w:t>
      </w:r>
      <w:r>
        <w:rPr>
          <w:rFonts w:hint="eastAsia" w:eastAsia="宋体"/>
          <w:lang w:eastAsia="zh-CN"/>
        </w:rPr>
        <w:t>”《</w:t>
      </w:r>
      <w:r>
        <w:t>史記正義</w:t>
      </w:r>
      <w:r>
        <w:rPr>
          <w:rFonts w:hint="eastAsia" w:eastAsia="宋体"/>
          <w:lang w:eastAsia="zh-CN"/>
        </w:rPr>
        <w:t>》</w:t>
      </w:r>
      <w:r>
        <w:t>引賈逵注曰：</w:t>
      </w:r>
      <w:r>
        <w:rPr>
          <w:rFonts w:hint="eastAsia" w:eastAsia="宋体"/>
          <w:lang w:eastAsia="zh-CN"/>
        </w:rPr>
        <w:t>“</w:t>
      </w:r>
      <w:r>
        <w:t>小阜曰魁。</w:t>
      </w:r>
      <w:r>
        <w:rPr>
          <w:rFonts w:hint="eastAsia" w:eastAsia="宋体"/>
          <w:lang w:eastAsia="zh-CN"/>
        </w:rPr>
        <w:t>”《</w:t>
      </w:r>
      <w:r>
        <w:t>説文</w:t>
      </w:r>
      <w:r>
        <w:rPr>
          <w:rFonts w:hint="eastAsia" w:eastAsia="宋体"/>
          <w:lang w:eastAsia="zh-CN"/>
        </w:rPr>
        <w:t>》</w:t>
      </w:r>
      <w:r>
        <w:t>：</w:t>
      </w:r>
      <w:r>
        <w:rPr>
          <w:rFonts w:hint="eastAsia" w:eastAsia="宋体"/>
          <w:lang w:eastAsia="zh-CN"/>
        </w:rPr>
        <w:t>“</w:t>
      </w:r>
      <w:r>
        <w:t>自，小阜</w:t>
      </w:r>
    </w:p>
    <w:p w14:paraId="5050FADE">
      <w:r>
        <w:t>也。</w:t>
      </w:r>
      <w:r>
        <w:rPr>
          <w:rFonts w:hint="eastAsia" w:eastAsia="宋体"/>
          <w:lang w:eastAsia="zh-CN"/>
        </w:rPr>
        <w:t>”</w:t>
      </w:r>
      <w:r>
        <w:t>自與堆同，合言之則曰魁堆。</w:t>
      </w:r>
      <w:r>
        <w:rPr>
          <w:rFonts w:hint="eastAsia" w:eastAsia="宋体"/>
          <w:lang w:eastAsia="zh-CN"/>
        </w:rPr>
        <w:t>《</w:t>
      </w:r>
      <w:r>
        <w:t>楚辭。九歎</w:t>
      </w:r>
      <w:r>
        <w:rPr>
          <w:rFonts w:hint="eastAsia" w:eastAsia="宋体"/>
          <w:lang w:eastAsia="zh-CN"/>
        </w:rPr>
        <w:t>》“</w:t>
      </w:r>
      <w:r>
        <w:t>陵魁堆以蔽視兮</w:t>
      </w:r>
      <w:r>
        <w:rPr>
          <w:rFonts w:hint="eastAsia" w:eastAsia="宋体"/>
          <w:lang w:eastAsia="zh-CN"/>
        </w:rPr>
        <w:t>”</w:t>
      </w:r>
      <w:r>
        <w:t>，王注曰：</w:t>
      </w:r>
      <w:r>
        <w:rPr>
          <w:rFonts w:hint="eastAsia" w:eastAsia="宋体"/>
          <w:lang w:eastAsia="zh-CN"/>
        </w:rPr>
        <w:t>“</w:t>
      </w:r>
      <w:r>
        <w:t>魁堆，高</w:t>
      </w:r>
    </w:p>
    <w:p w14:paraId="6EDDFEEE">
      <w:r>
        <w:t>貌。</w:t>
      </w:r>
      <w:r>
        <w:rPr>
          <w:rFonts w:hint="eastAsia" w:eastAsia="宋体"/>
          <w:lang w:eastAsia="zh-CN"/>
        </w:rPr>
        <w:t>”</w:t>
      </w:r>
      <w:r>
        <w:t>是也。鳥獸之奇出於衆者，亦謂之魁堆。</w:t>
      </w:r>
      <w:r>
        <w:rPr>
          <w:rFonts w:hint="eastAsia" w:eastAsia="宋体"/>
          <w:lang w:eastAsia="zh-CN"/>
        </w:rPr>
        <w:t>《</w:t>
      </w:r>
      <w:r>
        <w:t>東山經</w:t>
      </w:r>
      <w:r>
        <w:rPr>
          <w:rFonts w:hint="eastAsia" w:eastAsia="宋体"/>
          <w:lang w:eastAsia="zh-CN"/>
        </w:rPr>
        <w:t>》</w:t>
      </w:r>
      <w:r>
        <w:t>、</w:t>
      </w:r>
      <w:r>
        <w:rPr>
          <w:rFonts w:hint="eastAsia" w:eastAsia="宋体"/>
          <w:lang w:eastAsia="zh-CN"/>
        </w:rPr>
        <w:t>《</w:t>
      </w:r>
      <w:r>
        <w:t>天問</w:t>
      </w:r>
      <w:r>
        <w:rPr>
          <w:rFonts w:hint="eastAsia" w:eastAsia="宋体"/>
          <w:lang w:eastAsia="zh-CN"/>
        </w:rPr>
        <w:t>》</w:t>
      </w:r>
      <w:r>
        <w:t>所云是也。凡字從斗者</w:t>
      </w:r>
    </w:p>
    <w:p w14:paraId="7178031B">
      <w:pPr>
        <w:rPr>
          <w:rFonts w:hint="eastAsia" w:eastAsia="宋体"/>
          <w:lang w:eastAsia="zh-CN"/>
        </w:rPr>
      </w:pPr>
      <w:r>
        <w:t>古或作斤，故魁字或作鬿，偏旁與斤相似，遂譌而爲鬿。</w:t>
      </w:r>
      <w:r>
        <w:rPr>
          <w:rFonts w:hint="eastAsia" w:eastAsia="宋体"/>
          <w:lang w:eastAsia="zh-CN"/>
        </w:rPr>
        <w:t>《</w:t>
      </w:r>
      <w:r>
        <w:t>漢楊君石門頌</w:t>
      </w:r>
      <w:r>
        <w:rPr>
          <w:rFonts w:hint="eastAsia" w:eastAsia="宋体"/>
          <w:lang w:eastAsia="zh-CN"/>
        </w:rPr>
        <w:t>》</w:t>
      </w:r>
      <w:r>
        <w:t>：</w:t>
      </w:r>
      <w:r>
        <w:rPr>
          <w:rFonts w:hint="eastAsia" w:eastAsia="宋体"/>
          <w:lang w:eastAsia="zh-CN"/>
        </w:rPr>
        <w:t>“</w:t>
      </w:r>
      <w:r>
        <w:t>奉魁承杓。</w:t>
      </w:r>
      <w:r>
        <w:rPr>
          <w:rFonts w:hint="eastAsia" w:eastAsia="宋体"/>
          <w:lang w:eastAsia="zh-CN"/>
        </w:rPr>
        <w:t>”</w:t>
      </w:r>
    </w:p>
    <w:p w14:paraId="304D5F31">
      <w:r>
        <w:rPr>
          <w:rFonts w:hint="eastAsia" w:eastAsia="宋体"/>
          <w:lang w:eastAsia="zh-CN"/>
        </w:rPr>
        <w:t>“</w:t>
      </w:r>
      <w:r>
        <w:t>魁</w:t>
      </w:r>
      <w:r>
        <w:rPr>
          <w:rFonts w:hint="eastAsia" w:eastAsia="宋体"/>
          <w:lang w:eastAsia="zh-CN"/>
        </w:rPr>
        <w:t>”</w:t>
      </w:r>
      <w:r>
        <w:t>字作</w:t>
      </w:r>
      <w:r>
        <w:rPr>
          <w:rFonts w:hint="eastAsia" w:eastAsia="宋体"/>
          <w:lang w:eastAsia="zh-CN"/>
        </w:rPr>
        <w:t>“</w:t>
      </w:r>
      <w:r>
        <w:t>鬿</w:t>
      </w:r>
      <w:r>
        <w:rPr>
          <w:rFonts w:hint="eastAsia" w:eastAsia="宋体"/>
          <w:lang w:eastAsia="zh-CN"/>
        </w:rPr>
        <w:t>”</w:t>
      </w:r>
      <w:r>
        <w:t>。</w:t>
      </w:r>
      <w:r>
        <w:rPr>
          <w:rFonts w:hint="eastAsia" w:eastAsia="宋体"/>
          <w:lang w:eastAsia="zh-CN"/>
        </w:rPr>
        <w:t>《</w:t>
      </w:r>
      <w:r>
        <w:t>爾雅。釋木</w:t>
      </w:r>
      <w:r>
        <w:rPr>
          <w:rFonts w:hint="eastAsia" w:eastAsia="宋体"/>
          <w:lang w:eastAsia="zh-CN"/>
        </w:rPr>
        <w:t>》“</w:t>
      </w:r>
      <w:r>
        <w:t>魁瘣</w:t>
      </w:r>
      <w:r>
        <w:rPr>
          <w:rFonts w:hint="eastAsia" w:eastAsia="宋体"/>
          <w:lang w:eastAsia="zh-CN"/>
        </w:rPr>
        <w:t>”</w:t>
      </w:r>
      <w:r>
        <w:t>釋文：</w:t>
      </w:r>
      <w:r>
        <w:rPr>
          <w:rFonts w:hint="eastAsia" w:eastAsia="宋体"/>
          <w:lang w:eastAsia="zh-CN"/>
        </w:rPr>
        <w:t>“</w:t>
      </w:r>
      <w:r>
        <w:t>魁字亦作鬿。</w:t>
      </w:r>
      <w:r>
        <w:rPr>
          <w:rFonts w:hint="eastAsia" w:eastAsia="宋体"/>
          <w:lang w:eastAsia="zh-CN"/>
        </w:rPr>
        <w:t>”《</w:t>
      </w:r>
      <w:r>
        <w:t>天問</w:t>
      </w:r>
      <w:r>
        <w:rPr>
          <w:rFonts w:hint="eastAsia" w:eastAsia="宋体"/>
          <w:lang w:eastAsia="zh-CN"/>
        </w:rPr>
        <w:t>》</w:t>
      </w:r>
      <w:r>
        <w:t>之</w:t>
      </w:r>
      <w:r>
        <w:rPr>
          <w:rFonts w:hint="eastAsia" w:eastAsia="宋体"/>
          <w:lang w:eastAsia="zh-CN"/>
        </w:rPr>
        <w:t>“</w:t>
      </w:r>
      <w:r>
        <w:t>鬿堆</w:t>
      </w:r>
      <w:r>
        <w:rPr>
          <w:rFonts w:hint="eastAsia" w:eastAsia="宋体"/>
          <w:lang w:eastAsia="zh-CN"/>
        </w:rPr>
        <w:t>”</w:t>
      </w:r>
      <w:r>
        <w:t>，一本作</w:t>
      </w:r>
      <w:r>
        <w:rPr>
          <w:rFonts w:hint="eastAsia" w:eastAsia="宋体"/>
          <w:lang w:eastAsia="zh-CN"/>
        </w:rPr>
        <w:t>“</w:t>
      </w:r>
      <w:r>
        <w:t>魁</w:t>
      </w:r>
    </w:p>
    <w:p w14:paraId="0D0C9252">
      <w:r>
        <w:t>堆</w:t>
      </w:r>
      <w:r>
        <w:rPr>
          <w:rFonts w:hint="eastAsia" w:eastAsia="宋体"/>
          <w:lang w:eastAsia="zh-CN"/>
        </w:rPr>
        <w:t>”</w:t>
      </w:r>
      <w:r>
        <w:t>。</w:t>
      </w:r>
      <w:r>
        <w:rPr>
          <w:rFonts w:hint="eastAsia" w:eastAsia="宋体"/>
          <w:lang w:eastAsia="zh-CN"/>
        </w:rPr>
        <w:t>《</w:t>
      </w:r>
      <w:r>
        <w:t>九歎</w:t>
      </w:r>
      <w:r>
        <w:rPr>
          <w:rFonts w:hint="eastAsia" w:eastAsia="宋体"/>
          <w:lang w:eastAsia="zh-CN"/>
        </w:rPr>
        <w:t>》</w:t>
      </w:r>
      <w:r>
        <w:t>之</w:t>
      </w:r>
      <w:r>
        <w:rPr>
          <w:rFonts w:hint="eastAsia" w:eastAsia="宋体"/>
          <w:lang w:eastAsia="zh-CN"/>
        </w:rPr>
        <w:t>“</w:t>
      </w:r>
      <w:r>
        <w:t>魁堆</w:t>
      </w:r>
      <w:r>
        <w:rPr>
          <w:rFonts w:hint="eastAsia" w:eastAsia="宋体"/>
          <w:lang w:eastAsia="zh-CN"/>
        </w:rPr>
        <w:t>”</w:t>
      </w:r>
      <w:r>
        <w:t>，一本作</w:t>
      </w:r>
      <w:r>
        <w:rPr>
          <w:rFonts w:hint="eastAsia" w:eastAsia="宋体"/>
          <w:lang w:eastAsia="zh-CN"/>
        </w:rPr>
        <w:t>“</w:t>
      </w:r>
      <w:r>
        <w:t>鬿堆</w:t>
      </w:r>
      <w:r>
        <w:rPr>
          <w:rFonts w:hint="eastAsia" w:eastAsia="宋体"/>
          <w:lang w:eastAsia="zh-CN"/>
        </w:rPr>
        <w:t>”</w:t>
      </w:r>
      <w:r>
        <w:t>。皆其證也</w:t>
      </w:r>
    </w:p>
    <w:p w14:paraId="6A211D75">
      <w:r>
        <w:t>。</w:t>
      </w:r>
      <w:r>
        <w:rPr>
          <w:rFonts w:hint="eastAsia" w:eastAsia="宋体"/>
          <w:lang w:eastAsia="zh-CN"/>
        </w:rPr>
        <w:t>《</w:t>
      </w:r>
      <w:r>
        <w:t>墨子《備穴</w:t>
      </w:r>
      <w:r>
        <w:rPr>
          <w:rFonts w:hint="eastAsia" w:eastAsia="宋体"/>
          <w:lang w:eastAsia="zh-CN"/>
        </w:rPr>
        <w:t>》</w:t>
      </w:r>
      <w:r>
        <w:t>篇：</w:t>
      </w:r>
      <w:r>
        <w:rPr>
          <w:rFonts w:hint="eastAsia" w:eastAsia="宋体"/>
          <w:lang w:eastAsia="zh-CN"/>
        </w:rPr>
        <w:t>“</w:t>
      </w:r>
      <w:r>
        <w:t>罌容三十斗以上。</w:t>
      </w:r>
      <w:r>
        <w:rPr>
          <w:rFonts w:hint="eastAsia" w:eastAsia="宋体"/>
          <w:lang w:eastAsia="zh-CN"/>
        </w:rPr>
        <w:t>”</w:t>
      </w:r>
      <w:r>
        <w:t>今本</w:t>
      </w:r>
      <w:r>
        <w:rPr>
          <w:rFonts w:hint="eastAsia" w:eastAsia="宋体"/>
          <w:lang w:eastAsia="zh-CN"/>
        </w:rPr>
        <w:t>“</w:t>
      </w:r>
      <w:r>
        <w:t>斗</w:t>
      </w:r>
      <w:r>
        <w:rPr>
          <w:rFonts w:hint="eastAsia" w:eastAsia="宋体"/>
          <w:lang w:eastAsia="zh-CN"/>
        </w:rPr>
        <w:t>”</w:t>
      </w:r>
      <w:r>
        <w:t>作</w:t>
      </w:r>
    </w:p>
    <w:p w14:paraId="72360882">
      <w:r>
        <w:t>【第185页】</w:t>
      </w:r>
    </w:p>
    <w:p w14:paraId="47F6A952">
      <w:r>
        <w:rPr>
          <w:rFonts w:hint="eastAsia" w:eastAsia="宋体"/>
          <w:lang w:eastAsia="zh-CN"/>
        </w:rPr>
        <w:t>“</w:t>
      </w:r>
      <w:r>
        <w:t>斤</w:t>
      </w:r>
      <w:r>
        <w:rPr>
          <w:rFonts w:hint="eastAsia" w:eastAsia="宋体"/>
          <w:lang w:eastAsia="zh-CN"/>
        </w:rPr>
        <w:t>”</w:t>
      </w:r>
      <w:r>
        <w:t>。</w:t>
      </w:r>
      <w:r>
        <w:rPr>
          <w:rFonts w:hint="eastAsia" w:eastAsia="宋体"/>
          <w:lang w:eastAsia="zh-CN"/>
        </w:rPr>
        <w:t>《</w:t>
      </w:r>
      <w:r>
        <w:t>説文</w:t>
      </w:r>
      <w:r>
        <w:rPr>
          <w:rFonts w:hint="eastAsia" w:eastAsia="宋体"/>
          <w:lang w:eastAsia="zh-CN"/>
        </w:rPr>
        <w:t>》“</w:t>
      </w:r>
      <w:r>
        <w:t>秏</w:t>
      </w:r>
      <w:r>
        <w:rPr>
          <w:rFonts w:hint="eastAsia" w:eastAsia="宋体"/>
          <w:lang w:eastAsia="zh-CN"/>
        </w:rPr>
        <w:t>”</w:t>
      </w:r>
      <w:r>
        <w:t>字注</w:t>
      </w:r>
      <w:r>
        <w:rPr>
          <w:rFonts w:hint="eastAsia" w:eastAsia="宋体"/>
          <w:lang w:eastAsia="zh-CN"/>
        </w:rPr>
        <w:t>“《</w:t>
      </w:r>
      <w:r>
        <w:t>周禮</w:t>
      </w:r>
      <w:r>
        <w:rPr>
          <w:rFonts w:hint="eastAsia" w:eastAsia="宋体"/>
          <w:lang w:eastAsia="zh-CN"/>
        </w:rPr>
        <w:t>》</w:t>
      </w:r>
      <w:r>
        <w:t>二百四十斗爲秉。</w:t>
      </w:r>
      <w:r>
        <w:rPr>
          <w:rFonts w:hint="eastAsia" w:eastAsia="宋体"/>
          <w:lang w:eastAsia="zh-CN"/>
        </w:rPr>
        <w:t>”</w:t>
      </w:r>
      <w:r>
        <w:t>今本</w:t>
      </w:r>
      <w:r>
        <w:rPr>
          <w:rFonts w:hint="eastAsia" w:eastAsia="宋体"/>
          <w:lang w:eastAsia="zh-CN"/>
        </w:rPr>
        <w:t>“</w:t>
      </w:r>
      <w:r>
        <w:t>斗</w:t>
      </w:r>
      <w:r>
        <w:rPr>
          <w:rFonts w:hint="eastAsia" w:eastAsia="宋体"/>
          <w:lang w:eastAsia="zh-CN"/>
        </w:rPr>
        <w:t>”</w:t>
      </w:r>
      <w:r>
        <w:t>作</w:t>
      </w:r>
      <w:r>
        <w:rPr>
          <w:rFonts w:hint="eastAsia" w:eastAsia="宋体"/>
          <w:lang w:eastAsia="zh-CN"/>
        </w:rPr>
        <w:t>“</w:t>
      </w:r>
      <w:r>
        <w:t>斤</w:t>
      </w:r>
      <w:r>
        <w:rPr>
          <w:rFonts w:hint="eastAsia" w:eastAsia="宋体"/>
          <w:lang w:eastAsia="zh-CN"/>
        </w:rPr>
        <w:t>”</w:t>
      </w:r>
      <w:r>
        <w:t>。此皆</w:t>
      </w:r>
      <w:r>
        <w:rPr>
          <w:rFonts w:hint="eastAsia" w:eastAsia="宋体"/>
          <w:lang w:eastAsia="zh-CN"/>
        </w:rPr>
        <w:t>“</w:t>
      </w:r>
      <w:r>
        <w:t>斗</w:t>
      </w:r>
      <w:r>
        <w:rPr>
          <w:rFonts w:hint="eastAsia" w:eastAsia="宋体"/>
          <w:lang w:eastAsia="zh-CN"/>
        </w:rPr>
        <w:t>”</w:t>
      </w:r>
      <w:r>
        <w:t>之譌爲</w:t>
      </w:r>
      <w:r>
        <w:rPr>
          <w:rFonts w:hint="eastAsia" w:eastAsia="宋体"/>
          <w:lang w:eastAsia="zh-CN"/>
        </w:rPr>
        <w:t>“</w:t>
      </w:r>
      <w:r>
        <w:t>斤</w:t>
      </w:r>
      <w:r>
        <w:rPr>
          <w:rFonts w:hint="eastAsia" w:eastAsia="宋体"/>
          <w:lang w:eastAsia="zh-CN"/>
        </w:rPr>
        <w:t>”</w:t>
      </w:r>
      <w:r>
        <w:t>者也。</w:t>
      </w:r>
      <w:r>
        <w:rPr>
          <w:rFonts w:hint="eastAsia" w:eastAsia="宋体"/>
          <w:lang w:eastAsia="zh-CN"/>
        </w:rPr>
        <w:t>《</w:t>
      </w:r>
      <w:r>
        <w:t>説卦傳</w:t>
      </w:r>
      <w:r>
        <w:rPr>
          <w:rFonts w:hint="eastAsia" w:eastAsia="宋体"/>
          <w:lang w:eastAsia="zh-CN"/>
        </w:rPr>
        <w:t>》“</w:t>
      </w:r>
      <w:r>
        <w:t>爲科上</w:t>
      </w:r>
    </w:p>
    <w:p w14:paraId="645D5094">
      <w:r>
        <w:t>槁</w:t>
      </w:r>
      <w:r>
        <w:rPr>
          <w:rFonts w:hint="eastAsia" w:eastAsia="宋体"/>
          <w:lang w:eastAsia="zh-CN"/>
        </w:rPr>
        <w:t>”《</w:t>
      </w:r>
      <w:r>
        <w:t>釋文</w:t>
      </w:r>
      <w:r>
        <w:rPr>
          <w:rFonts w:hint="eastAsia" w:eastAsia="宋体"/>
          <w:lang w:eastAsia="zh-CN"/>
        </w:rPr>
        <w:t>》“</w:t>
      </w:r>
      <w:r>
        <w:t>科虞作折。</w:t>
      </w:r>
      <w:r>
        <w:rPr>
          <w:rFonts w:hint="eastAsia" w:eastAsia="宋体"/>
          <w:lang w:eastAsia="zh-CN"/>
        </w:rPr>
        <w:t>”《</w:t>
      </w:r>
      <w:r>
        <w:t>爾雅</w:t>
      </w:r>
      <w:r>
        <w:rPr>
          <w:rFonts w:hint="eastAsia" w:eastAsia="宋体"/>
          <w:lang w:eastAsia="zh-CN"/>
        </w:rPr>
        <w:t>》“</w:t>
      </w:r>
      <w:r>
        <w:t>斛謂之疀</w:t>
      </w:r>
      <w:r>
        <w:rPr>
          <w:rFonts w:hint="eastAsia" w:eastAsia="宋体"/>
          <w:lang w:eastAsia="zh-CN"/>
        </w:rPr>
        <w:t>”《</w:t>
      </w:r>
      <w:r>
        <w:t>釋文</w:t>
      </w:r>
      <w:r>
        <w:rPr>
          <w:rFonts w:hint="eastAsia" w:eastAsia="宋体"/>
          <w:lang w:eastAsia="zh-CN"/>
        </w:rPr>
        <w:t>》“</w:t>
      </w:r>
      <w:r>
        <w:t>斜</w:t>
      </w:r>
      <w:r>
        <w:rPr>
          <w:rFonts w:hint="eastAsia" w:eastAsia="宋体"/>
          <w:lang w:eastAsia="zh-CN"/>
        </w:rPr>
        <w:t>”</w:t>
      </w:r>
      <w:r>
        <w:t>作</w:t>
      </w:r>
      <w:r>
        <w:rPr>
          <w:rFonts w:hint="eastAsia" w:eastAsia="宋体"/>
          <w:lang w:eastAsia="zh-CN"/>
        </w:rPr>
        <w:t>“</w:t>
      </w:r>
      <w:r>
        <w:t>断</w:t>
      </w:r>
      <w:r>
        <w:rPr>
          <w:rFonts w:hint="eastAsia" w:eastAsia="宋体"/>
          <w:lang w:eastAsia="zh-CN"/>
        </w:rPr>
        <w:t>”</w:t>
      </w:r>
      <w:r>
        <w:t>。</w:t>
      </w:r>
      <w:r>
        <w:rPr>
          <w:rFonts w:hint="eastAsia" w:eastAsia="宋体"/>
          <w:lang w:eastAsia="zh-CN"/>
        </w:rPr>
        <w:t>《</w:t>
      </w:r>
      <w:r>
        <w:t>潛夫論。志氏姓</w:t>
      </w:r>
      <w:r>
        <w:rPr>
          <w:rFonts w:hint="eastAsia" w:eastAsia="宋体"/>
          <w:lang w:eastAsia="zh-CN"/>
        </w:rPr>
        <w:t>》</w:t>
      </w:r>
      <w:r>
        <w:t>篇</w:t>
      </w:r>
      <w:r>
        <w:rPr>
          <w:rFonts w:hint="eastAsia" w:eastAsia="宋体"/>
          <w:lang w:eastAsia="zh-CN"/>
        </w:rPr>
        <w:t>“</w:t>
      </w:r>
      <w:r>
        <w:t>已秃彭董妘曹斟芈</w:t>
      </w:r>
      <w:r>
        <w:rPr>
          <w:rFonts w:hint="eastAsia" w:eastAsia="宋体"/>
          <w:lang w:eastAsia="zh-CN"/>
        </w:rPr>
        <w:t>•”</w:t>
      </w:r>
      <w:r>
        <w:t>今</w:t>
      </w:r>
    </w:p>
    <w:p w14:paraId="72BC7B04">
      <w:r>
        <w:t>本</w:t>
      </w:r>
      <w:r>
        <w:rPr>
          <w:rFonts w:hint="eastAsia" w:eastAsia="宋体"/>
          <w:lang w:eastAsia="zh-CN"/>
        </w:rPr>
        <w:t>“</w:t>
      </w:r>
      <w:r>
        <w:t>斟1作</w:t>
      </w:r>
      <w:r>
        <w:rPr>
          <w:rFonts w:hint="eastAsia" w:eastAsia="宋体"/>
          <w:lang w:eastAsia="zh-CN"/>
        </w:rPr>
        <w:t>“</w:t>
      </w:r>
      <w:r>
        <w:t>斯</w:t>
      </w:r>
      <w:r>
        <w:rPr>
          <w:rFonts w:hint="eastAsia" w:eastAsia="宋体"/>
          <w:lang w:eastAsia="zh-CN"/>
        </w:rPr>
        <w:t>”</w:t>
      </w:r>
      <w:r>
        <w:t>。</w:t>
      </w:r>
      <w:r>
        <w:rPr>
          <w:rFonts w:hint="eastAsia" w:eastAsia="宋体"/>
          <w:lang w:eastAsia="zh-CN"/>
        </w:rPr>
        <w:t>《</w:t>
      </w:r>
      <w:r>
        <w:t>干禄字書</w:t>
      </w:r>
      <w:r>
        <w:rPr>
          <w:rFonts w:hint="eastAsia" w:eastAsia="宋体"/>
          <w:lang w:eastAsia="zh-CN"/>
        </w:rPr>
        <w:t>》</w:t>
      </w:r>
      <w:r>
        <w:t>曰</w:t>
      </w:r>
      <w:r>
        <w:rPr>
          <w:rFonts w:hint="eastAsia" w:eastAsia="宋体"/>
          <w:lang w:eastAsia="zh-CN"/>
        </w:rPr>
        <w:t>“</w:t>
      </w:r>
      <w:r>
        <w:t>科</w:t>
      </w:r>
      <w:r>
        <w:rPr>
          <w:rFonts w:hint="eastAsia" w:eastAsia="宋体"/>
          <w:lang w:eastAsia="zh-CN"/>
        </w:rPr>
        <w:t>”</w:t>
      </w:r>
      <w:r>
        <w:t>俗作</w:t>
      </w:r>
      <w:r>
        <w:rPr>
          <w:rFonts w:hint="eastAsia" w:eastAsia="宋体"/>
          <w:lang w:eastAsia="zh-CN"/>
        </w:rPr>
        <w:t>“</w:t>
      </w:r>
      <w:r>
        <w:t>折</w:t>
      </w:r>
      <w:r>
        <w:rPr>
          <w:rFonts w:hint="eastAsia" w:eastAsia="宋体"/>
          <w:lang w:eastAsia="zh-CN"/>
        </w:rPr>
        <w:t>”</w:t>
      </w:r>
      <w:r>
        <w:t>。</w:t>
      </w:r>
      <w:r>
        <w:rPr>
          <w:rFonts w:hint="eastAsia" w:eastAsia="宋体"/>
          <w:lang w:eastAsia="zh-CN"/>
        </w:rPr>
        <w:t>《</w:t>
      </w:r>
      <w:r>
        <w:t>史記</w:t>
      </w:r>
      <w:r>
        <w:rPr>
          <w:rFonts w:hint="eastAsia" w:eastAsia="宋体"/>
          <w:lang w:eastAsia="zh-CN"/>
        </w:rPr>
        <w:t>•</w:t>
      </w:r>
      <w:r>
        <w:t>虞卿傳。贊</w:t>
      </w:r>
      <w:r>
        <w:rPr>
          <w:rFonts w:hint="eastAsia" w:eastAsia="宋体"/>
          <w:lang w:eastAsia="zh-CN"/>
        </w:rPr>
        <w:t>》“</w:t>
      </w:r>
      <w:r>
        <w:t>虞卿料事揣情</w:t>
      </w:r>
      <w:r>
        <w:rPr>
          <w:rFonts w:hint="eastAsia" w:eastAsia="宋体"/>
          <w:lang w:eastAsia="zh-CN"/>
        </w:rPr>
        <w:t>”《</w:t>
      </w:r>
      <w:r>
        <w:t>文選</w:t>
      </w:r>
      <w:r>
        <w:rPr>
          <w:rFonts w:hint="eastAsia" w:eastAsia="宋体"/>
          <w:lang w:eastAsia="zh-CN"/>
        </w:rPr>
        <w:t>•</w:t>
      </w:r>
      <w:r>
        <w:t>高祖功臣頌</w:t>
      </w:r>
      <w:r>
        <w:rPr>
          <w:rFonts w:hint="eastAsia" w:eastAsia="宋体"/>
          <w:lang w:eastAsia="zh-CN"/>
        </w:rPr>
        <w:t>》</w:t>
      </w:r>
      <w:r>
        <w:t>注引</w:t>
      </w:r>
      <w:r>
        <w:rPr>
          <w:rFonts w:hint="eastAsia" w:eastAsia="宋体"/>
          <w:lang w:eastAsia="zh-CN"/>
        </w:rPr>
        <w:t>“</w:t>
      </w:r>
      <w:r>
        <w:t>料</w:t>
      </w:r>
    </w:p>
    <w:p w14:paraId="024BF4DC">
      <w:r>
        <w:t>作</w:t>
      </w:r>
      <w:r>
        <w:rPr>
          <w:rFonts w:hint="eastAsia" w:eastAsia="宋体"/>
          <w:lang w:eastAsia="zh-CN"/>
        </w:rPr>
        <w:t>“</w:t>
      </w:r>
      <w:r>
        <w:t>斷</w:t>
      </w:r>
      <w:r>
        <w:rPr>
          <w:rFonts w:hint="eastAsia" w:eastAsia="宋体"/>
          <w:lang w:eastAsia="zh-CN"/>
        </w:rPr>
        <w:t>”</w:t>
      </w:r>
      <w:r>
        <w:t>。</w:t>
      </w:r>
      <w:r>
        <w:rPr>
          <w:rFonts w:hint="eastAsia" w:eastAsia="宋体"/>
          <w:lang w:eastAsia="zh-CN"/>
        </w:rPr>
        <w:t>《</w:t>
      </w:r>
      <w:r>
        <w:t>淮陰侯傳</w:t>
      </w:r>
      <w:r>
        <w:rPr>
          <w:rFonts w:hint="eastAsia" w:eastAsia="宋体"/>
          <w:lang w:eastAsia="zh-CN"/>
        </w:rPr>
        <w:t>》“</w:t>
      </w:r>
      <w:r>
        <w:t>大王自料</w:t>
      </w:r>
      <w:r>
        <w:rPr>
          <w:rFonts w:hint="eastAsia" w:eastAsia="宋体"/>
          <w:lang w:eastAsia="zh-CN"/>
        </w:rPr>
        <w:t>”《</w:t>
      </w:r>
      <w:r>
        <w:t>新序。善謀</w:t>
      </w:r>
      <w:r>
        <w:rPr>
          <w:rFonts w:hint="eastAsia" w:eastAsia="宋体"/>
          <w:lang w:eastAsia="zh-CN"/>
        </w:rPr>
        <w:t>》</w:t>
      </w:r>
      <w:r>
        <w:t>篇</w:t>
      </w:r>
      <w:r>
        <w:rPr>
          <w:rFonts w:hint="eastAsia" w:eastAsia="宋体"/>
          <w:lang w:eastAsia="zh-CN"/>
        </w:rPr>
        <w:t>“</w:t>
      </w:r>
      <w:r>
        <w:t>料</w:t>
      </w:r>
      <w:r>
        <w:rPr>
          <w:rFonts w:hint="eastAsia" w:eastAsia="宋体"/>
          <w:lang w:eastAsia="zh-CN"/>
        </w:rPr>
        <w:t>”</w:t>
      </w:r>
      <w:r>
        <w:t>作</w:t>
      </w:r>
      <w:r>
        <w:rPr>
          <w:rFonts w:hint="eastAsia" w:eastAsia="宋体"/>
          <w:lang w:eastAsia="zh-CN"/>
        </w:rPr>
        <w:t>“</w:t>
      </w:r>
      <w:r>
        <w:t>斷</w:t>
      </w:r>
      <w:r>
        <w:rPr>
          <w:rFonts w:hint="eastAsia" w:eastAsia="宋体"/>
          <w:lang w:eastAsia="zh-CN"/>
        </w:rPr>
        <w:t>”</w:t>
      </w:r>
      <w:r>
        <w:t>。</w:t>
      </w:r>
      <w:r>
        <w:rPr>
          <w:rFonts w:hint="eastAsia" w:eastAsia="宋体"/>
          <w:lang w:eastAsia="zh-CN"/>
        </w:rPr>
        <w:t>《</w:t>
      </w:r>
      <w:r>
        <w:t>文選+宋玉對楚王問</w:t>
      </w:r>
      <w:r>
        <w:rPr>
          <w:rFonts w:hint="eastAsia" w:eastAsia="宋体"/>
          <w:lang w:eastAsia="zh-CN"/>
        </w:rPr>
        <w:t>》“</w:t>
      </w:r>
      <w:r>
        <w:t>豈能與之料天地之高哉</w:t>
      </w:r>
      <w:r>
        <w:rPr>
          <w:rFonts w:hint="eastAsia" w:eastAsia="宋体"/>
          <w:lang w:eastAsia="zh-CN"/>
        </w:rPr>
        <w:t>”《</w:t>
      </w:r>
      <w:r>
        <w:t>新</w:t>
      </w:r>
    </w:p>
    <w:p w14:paraId="41D5C7D1">
      <w:r>
        <w:t>序</w:t>
      </w:r>
      <w:r>
        <w:rPr>
          <w:rFonts w:hint="eastAsia" w:eastAsia="宋体"/>
          <w:lang w:eastAsia="zh-CN"/>
        </w:rPr>
        <w:t>•</w:t>
      </w:r>
      <w:r>
        <w:t>雜事</w:t>
      </w:r>
      <w:r>
        <w:rPr>
          <w:rFonts w:hint="eastAsia" w:eastAsia="宋体"/>
          <w:lang w:eastAsia="zh-CN"/>
        </w:rPr>
        <w:t>》</w:t>
      </w:r>
      <w:r>
        <w:t>篇1料</w:t>
      </w:r>
      <w:r>
        <w:rPr>
          <w:rFonts w:hint="eastAsia" w:eastAsia="宋体"/>
          <w:lang w:eastAsia="zh-CN"/>
        </w:rPr>
        <w:t>”</w:t>
      </w:r>
      <w:r>
        <w:t>作</w:t>
      </w:r>
      <w:r>
        <w:rPr>
          <w:rFonts w:hint="eastAsia" w:eastAsia="宋体"/>
          <w:lang w:eastAsia="zh-CN"/>
        </w:rPr>
        <w:t>“</w:t>
      </w:r>
      <w:r>
        <w:t>斷</w:t>
      </w:r>
      <w:r>
        <w:rPr>
          <w:rFonts w:hint="eastAsia" w:eastAsia="宋体"/>
          <w:lang w:eastAsia="zh-CN"/>
        </w:rPr>
        <w:t>”</w:t>
      </w:r>
      <w:r>
        <w:t>。蓋俗書</w:t>
      </w:r>
      <w:r>
        <w:rPr>
          <w:rFonts w:hint="eastAsia" w:eastAsia="宋体"/>
          <w:lang w:eastAsia="zh-CN"/>
        </w:rPr>
        <w:t>“</w:t>
      </w:r>
      <w:r>
        <w:t>料</w:t>
      </w:r>
      <w:r>
        <w:rPr>
          <w:rFonts w:hint="eastAsia" w:eastAsia="宋体"/>
          <w:lang w:eastAsia="zh-CN"/>
        </w:rPr>
        <w:t>”</w:t>
      </w:r>
      <w:r>
        <w:t>字作</w:t>
      </w:r>
      <w:r>
        <w:rPr>
          <w:rFonts w:hint="eastAsia" w:eastAsia="宋体"/>
          <w:lang w:eastAsia="zh-CN"/>
        </w:rPr>
        <w:t>“</w:t>
      </w:r>
      <w:r>
        <w:t>䉼</w:t>
      </w:r>
      <w:r>
        <w:rPr>
          <w:rFonts w:hint="eastAsia" w:eastAsia="宋体"/>
          <w:lang w:eastAsia="zh-CN"/>
        </w:rPr>
        <w:t>”“</w:t>
      </w:r>
      <w:r>
        <w:t>斷</w:t>
      </w:r>
      <w:r>
        <w:rPr>
          <w:rFonts w:hint="eastAsia" w:eastAsia="宋体"/>
          <w:lang w:eastAsia="zh-CN"/>
        </w:rPr>
        <w:t>”</w:t>
      </w:r>
      <w:r>
        <w:t>字作</w:t>
      </w:r>
      <w:r>
        <w:rPr>
          <w:rFonts w:hint="eastAsia" w:eastAsia="宋体"/>
          <w:lang w:eastAsia="zh-CN"/>
        </w:rPr>
        <w:t>“</w:t>
      </w:r>
      <w:r>
        <w:t>断</w:t>
      </w:r>
      <w:r>
        <w:rPr>
          <w:rFonts w:hint="eastAsia" w:eastAsia="宋体"/>
          <w:lang w:eastAsia="zh-CN"/>
        </w:rPr>
        <w:t>”</w:t>
      </w:r>
      <w:r>
        <w:t>二形相似故</w:t>
      </w:r>
      <w:r>
        <w:rPr>
          <w:rFonts w:hint="eastAsia" w:eastAsia="宋体"/>
          <w:lang w:eastAsia="zh-CN"/>
        </w:rPr>
        <w:t>“</w:t>
      </w:r>
      <w:r>
        <w:t>料</w:t>
      </w:r>
      <w:r>
        <w:rPr>
          <w:rFonts w:hint="eastAsia" w:eastAsia="宋体"/>
          <w:lang w:eastAsia="zh-CN"/>
        </w:rPr>
        <w:t>”</w:t>
      </w:r>
      <w:r>
        <w:t>譌爲</w:t>
      </w:r>
      <w:r>
        <w:rPr>
          <w:rFonts w:hint="eastAsia" w:eastAsia="宋体"/>
          <w:lang w:eastAsia="zh-CN"/>
        </w:rPr>
        <w:t>“</w:t>
      </w:r>
      <w:r>
        <w:t>斷</w:t>
      </w:r>
      <w:r>
        <w:rPr>
          <w:rFonts w:hint="eastAsia" w:eastAsia="宋体"/>
          <w:lang w:eastAsia="zh-CN"/>
        </w:rPr>
        <w:t>”</w:t>
      </w:r>
      <w:r>
        <w:t>。此皆從斗之字之譌從斤</w:t>
      </w:r>
    </w:p>
    <w:p w14:paraId="65EE1E4C">
      <w:r>
        <w:t>者也。又</w:t>
      </w:r>
      <w:r>
        <w:rPr>
          <w:rFonts w:hint="eastAsia" w:eastAsia="宋体"/>
          <w:lang w:eastAsia="zh-CN"/>
        </w:rPr>
        <w:t>《</w:t>
      </w:r>
      <w:r>
        <w:t>九歎</w:t>
      </w:r>
      <w:r>
        <w:rPr>
          <w:rFonts w:hint="eastAsia" w:eastAsia="宋体"/>
          <w:lang w:eastAsia="zh-CN"/>
        </w:rPr>
        <w:t>》</w:t>
      </w:r>
      <w:r>
        <w:t>：</w:t>
      </w:r>
      <w:r>
        <w:rPr>
          <w:rFonts w:hint="eastAsia" w:eastAsia="宋体"/>
          <w:lang w:eastAsia="zh-CN"/>
        </w:rPr>
        <w:t>“</w:t>
      </w:r>
      <w:r>
        <w:t>訊九鬿與六神。</w:t>
      </w:r>
      <w:r>
        <w:rPr>
          <w:rFonts w:hint="eastAsia" w:eastAsia="宋体"/>
          <w:lang w:eastAsia="zh-CN"/>
        </w:rPr>
        <w:t>”“</w:t>
      </w:r>
      <w:r>
        <w:t>鬿</w:t>
      </w:r>
      <w:r>
        <w:rPr>
          <w:rFonts w:hint="eastAsia" w:eastAsia="宋体"/>
          <w:lang w:eastAsia="zh-CN"/>
        </w:rPr>
        <w:t>”</w:t>
      </w:r>
      <w:r>
        <w:t>一本作</w:t>
      </w:r>
      <w:r>
        <w:rPr>
          <w:rFonts w:hint="eastAsia" w:eastAsia="宋体"/>
          <w:lang w:eastAsia="zh-CN"/>
        </w:rPr>
        <w:t>“</w:t>
      </w:r>
      <w:r>
        <w:t>魁</w:t>
      </w:r>
      <w:r>
        <w:rPr>
          <w:rFonts w:hint="eastAsia" w:eastAsia="宋体"/>
          <w:lang w:eastAsia="zh-CN"/>
        </w:rPr>
        <w:t>”</w:t>
      </w:r>
      <w:r>
        <w:t>，亦當以作</w:t>
      </w:r>
      <w:r>
        <w:rPr>
          <w:rFonts w:hint="eastAsia" w:eastAsia="宋体"/>
          <w:lang w:eastAsia="zh-CN"/>
        </w:rPr>
        <w:t>“</w:t>
      </w:r>
      <w:r>
        <w:t>魁</w:t>
      </w:r>
      <w:r>
        <w:rPr>
          <w:rFonts w:hint="eastAsia" w:eastAsia="宋体"/>
          <w:lang w:eastAsia="zh-CN"/>
        </w:rPr>
        <w:t>”</w:t>
      </w:r>
      <w:r>
        <w:t>者爲是。王叔師以九</w:t>
      </w:r>
    </w:p>
    <w:p w14:paraId="25371C70">
      <w:r>
        <w:t>魁爲北斗七星即其證也。</w:t>
      </w:r>
      <w:r>
        <w:rPr>
          <w:rFonts w:hint="eastAsia" w:eastAsia="宋体"/>
          <w:lang w:eastAsia="zh-CN"/>
        </w:rPr>
        <w:t>“</w:t>
      </w:r>
      <w:r>
        <w:t>堆</w:t>
      </w:r>
      <w:r>
        <w:rPr>
          <w:rFonts w:hint="eastAsia" w:eastAsia="宋体"/>
          <w:lang w:eastAsia="zh-CN"/>
        </w:rPr>
        <w:t>”</w:t>
      </w:r>
      <w:r>
        <w:t>字或作</w:t>
      </w:r>
      <w:r>
        <w:rPr>
          <w:rFonts w:hint="eastAsia" w:eastAsia="宋体"/>
          <w:lang w:eastAsia="zh-CN"/>
        </w:rPr>
        <w:t>“</w:t>
      </w:r>
      <w:r>
        <w:t>嵟</w:t>
      </w:r>
      <w:r>
        <w:rPr>
          <w:rFonts w:hint="eastAsia" w:eastAsia="宋体"/>
          <w:lang w:eastAsia="zh-CN"/>
        </w:rPr>
        <w:t>”</w:t>
      </w:r>
      <w:r>
        <w:t>又作</w:t>
      </w:r>
      <w:r>
        <w:rPr>
          <w:rFonts w:hint="eastAsia" w:eastAsia="宋体"/>
          <w:lang w:eastAsia="zh-CN"/>
        </w:rPr>
        <w:t>“</w:t>
      </w:r>
      <w:r>
        <w:t>崔</w:t>
      </w:r>
      <w:r>
        <w:rPr>
          <w:rFonts w:hint="eastAsia" w:eastAsia="宋体"/>
          <w:lang w:eastAsia="zh-CN"/>
        </w:rPr>
        <w:t>”</w:t>
      </w:r>
      <w:r>
        <w:t>。見</w:t>
      </w:r>
      <w:r>
        <w:rPr>
          <w:rFonts w:hint="eastAsia" w:eastAsia="宋体"/>
          <w:lang w:eastAsia="zh-CN"/>
        </w:rPr>
        <w:t>《</w:t>
      </w:r>
      <w:r>
        <w:t>説文</w:t>
      </w:r>
      <w:r>
        <w:rPr>
          <w:rFonts w:hint="eastAsia" w:eastAsia="宋体"/>
          <w:lang w:eastAsia="zh-CN"/>
        </w:rPr>
        <w:t>》</w:t>
      </w:r>
      <w:r>
        <w:t>及</w:t>
      </w:r>
      <w:r>
        <w:rPr>
          <w:rFonts w:hint="eastAsia" w:eastAsia="宋体"/>
          <w:lang w:eastAsia="zh-CN"/>
        </w:rPr>
        <w:t>《</w:t>
      </w:r>
      <w:r>
        <w:t>漢書。溝洫志</w:t>
      </w:r>
      <w:r>
        <w:rPr>
          <w:rFonts w:hint="eastAsia" w:eastAsia="宋体"/>
          <w:lang w:eastAsia="zh-CN"/>
        </w:rPr>
        <w:t>》</w:t>
      </w:r>
      <w:r>
        <w:t>。</w:t>
      </w:r>
      <w:r>
        <w:rPr>
          <w:rFonts w:hint="eastAsia" w:eastAsia="宋体"/>
          <w:lang w:eastAsia="zh-CN"/>
        </w:rPr>
        <w:t>“</w:t>
      </w:r>
      <w:r>
        <w:t>嵟</w:t>
      </w:r>
    </w:p>
    <w:p w14:paraId="7528E5CA">
      <w:r>
        <w:rPr>
          <w:rFonts w:hint="eastAsia" w:eastAsia="宋体"/>
          <w:lang w:eastAsia="zh-CN"/>
        </w:rPr>
        <w:t>“</w:t>
      </w:r>
      <w:r>
        <w:t>崔</w:t>
      </w:r>
      <w:r>
        <w:rPr>
          <w:rFonts w:hint="eastAsia" w:eastAsia="宋体"/>
          <w:lang w:eastAsia="zh-CN"/>
        </w:rPr>
        <w:t>”</w:t>
      </w:r>
      <w:r>
        <w:t>二字並與</w:t>
      </w:r>
      <w:r>
        <w:rPr>
          <w:rFonts w:hint="eastAsia" w:eastAsia="宋体"/>
          <w:lang w:eastAsia="zh-CN"/>
        </w:rPr>
        <w:t>“</w:t>
      </w:r>
      <w:r>
        <w:t>雀</w:t>
      </w:r>
      <w:r>
        <w:rPr>
          <w:rFonts w:hint="eastAsia" w:eastAsia="宋体"/>
          <w:lang w:eastAsia="zh-CN"/>
        </w:rPr>
        <w:t>”</w:t>
      </w:r>
      <w:r>
        <w:t>字相似，故</w:t>
      </w:r>
      <w:r>
        <w:rPr>
          <w:rFonts w:hint="eastAsia" w:eastAsia="宋体"/>
          <w:lang w:eastAsia="zh-CN"/>
        </w:rPr>
        <w:t>“</w:t>
      </w:r>
      <w:r>
        <w:t>魁堆</w:t>
      </w:r>
      <w:r>
        <w:rPr>
          <w:rFonts w:hint="eastAsia" w:eastAsia="宋体"/>
          <w:lang w:eastAsia="zh-CN"/>
        </w:rPr>
        <w:t>”</w:t>
      </w:r>
      <w:r>
        <w:t>譌而爲</w:t>
      </w:r>
      <w:r>
        <w:rPr>
          <w:rFonts w:hint="eastAsia" w:eastAsia="宋体"/>
          <w:lang w:eastAsia="zh-CN"/>
        </w:rPr>
        <w:t>“</w:t>
      </w:r>
      <w:r>
        <w:t>鬿雀</w:t>
      </w:r>
      <w:r>
        <w:rPr>
          <w:rFonts w:hint="eastAsia" w:eastAsia="宋体"/>
          <w:lang w:eastAsia="zh-CN"/>
        </w:rPr>
        <w:t>”</w:t>
      </w:r>
      <w:r>
        <w:t>。王</w:t>
      </w:r>
      <w:r>
        <w:rPr>
          <w:rFonts w:hint="eastAsia" w:eastAsia="宋体"/>
          <w:lang w:eastAsia="zh-CN"/>
        </w:rPr>
        <w:t>&lt;</w:t>
      </w:r>
      <w:r>
        <w:t>叔</w:t>
      </w:r>
      <w:r>
        <w:rPr>
          <w:rFonts w:hint="eastAsia" w:eastAsia="宋体"/>
          <w:lang w:eastAsia="zh-CN"/>
        </w:rPr>
        <w:t>&gt;</w:t>
      </w:r>
      <w:r>
        <w:t>叔師以</w:t>
      </w:r>
      <w:r>
        <w:rPr>
          <w:rFonts w:hint="eastAsia" w:eastAsia="宋体"/>
          <w:lang w:eastAsia="zh-CN"/>
        </w:rPr>
        <w:t>“</w:t>
      </w:r>
      <w:r>
        <w:t>魁堆</w:t>
      </w:r>
      <w:r>
        <w:rPr>
          <w:rFonts w:hint="eastAsia" w:eastAsia="宋体"/>
          <w:lang w:eastAsia="zh-CN"/>
        </w:rPr>
        <w:t>”</w:t>
      </w:r>
      <w:r>
        <w:t>爲奇獸，則字</w:t>
      </w:r>
    </w:p>
    <w:p w14:paraId="6EF7B7D0">
      <w:r>
        <w:t>本作</w:t>
      </w:r>
      <w:r>
        <w:rPr>
          <w:rFonts w:hint="eastAsia" w:eastAsia="宋体"/>
          <w:lang w:eastAsia="zh-CN"/>
        </w:rPr>
        <w:t>“</w:t>
      </w:r>
      <w:r>
        <w:t>魁</w:t>
      </w:r>
      <w:r>
        <w:rPr>
          <w:rFonts w:hint="eastAsia" w:eastAsia="宋体"/>
          <w:lang w:eastAsia="zh-CN"/>
        </w:rPr>
        <w:t>”</w:t>
      </w:r>
      <w:r>
        <w:t>。而今本</w:t>
      </w:r>
      <w:r>
        <w:rPr>
          <w:rFonts w:hint="eastAsia" w:eastAsia="宋体"/>
          <w:lang w:eastAsia="zh-CN"/>
        </w:rPr>
        <w:t>《</w:t>
      </w:r>
      <w:r>
        <w:t>山海經</w:t>
      </w:r>
      <w:r>
        <w:rPr>
          <w:rFonts w:hint="eastAsia" w:eastAsia="宋体"/>
          <w:lang w:eastAsia="zh-CN"/>
        </w:rPr>
        <w:t>》</w:t>
      </w:r>
      <w:r>
        <w:t>注云</w:t>
      </w:r>
      <w:r>
        <w:rPr>
          <w:rFonts w:hint="eastAsia" w:eastAsia="宋体"/>
          <w:lang w:eastAsia="zh-CN"/>
        </w:rPr>
        <w:t>“</w:t>
      </w:r>
      <w:r>
        <w:t>魁音祈</w:t>
      </w:r>
      <w:r>
        <w:rPr>
          <w:rFonts w:hint="eastAsia" w:eastAsia="宋体"/>
          <w:lang w:eastAsia="zh-CN"/>
        </w:rPr>
        <w:t>”</w:t>
      </w:r>
      <w:r>
        <w:t>則非景純之音乃後人以意爲之者。故</w:t>
      </w:r>
      <w:r>
        <w:rPr>
          <w:rFonts w:hint="eastAsia" w:eastAsia="宋体"/>
          <w:lang w:eastAsia="zh-CN"/>
        </w:rPr>
        <w:t>《</w:t>
      </w:r>
      <w:r>
        <w:t>廣</w:t>
      </w:r>
    </w:p>
    <w:p w14:paraId="61DDBA9C">
      <w:r>
        <w:t>韻</w:t>
      </w:r>
      <w:r>
        <w:rPr>
          <w:rFonts w:hint="eastAsia" w:eastAsia="宋体"/>
          <w:lang w:eastAsia="zh-CN"/>
        </w:rPr>
        <w:t>》</w:t>
      </w:r>
      <w:r>
        <w:t>無</w:t>
      </w:r>
      <w:r>
        <w:rPr>
          <w:rFonts w:hint="eastAsia" w:eastAsia="宋体"/>
          <w:lang w:eastAsia="zh-CN"/>
        </w:rPr>
        <w:t>“</w:t>
      </w:r>
      <w:r>
        <w:t>鬿</w:t>
      </w:r>
      <w:r>
        <w:rPr>
          <w:rFonts w:hint="eastAsia" w:eastAsia="宋体"/>
          <w:lang w:eastAsia="zh-CN"/>
        </w:rPr>
        <w:t>”</w:t>
      </w:r>
      <w:r>
        <w:t>字而</w:t>
      </w:r>
      <w:r>
        <w:rPr>
          <w:rFonts w:hint="eastAsia" w:eastAsia="宋体"/>
          <w:lang w:eastAsia="zh-CN"/>
        </w:rPr>
        <w:t>《</w:t>
      </w:r>
      <w:r>
        <w:t>集韻</w:t>
      </w:r>
      <w:r>
        <w:rPr>
          <w:rFonts w:hint="eastAsia" w:eastAsia="宋体"/>
          <w:lang w:eastAsia="zh-CN"/>
        </w:rPr>
        <w:t>•</w:t>
      </w:r>
      <w:r>
        <w:t>上平聲</w:t>
      </w:r>
      <w:r>
        <w:rPr>
          <w:rFonts w:hint="eastAsia" w:eastAsia="宋体"/>
          <w:lang w:eastAsia="zh-CN"/>
        </w:rPr>
        <w:t>•</w:t>
      </w:r>
      <w:r>
        <w:t>八微</w:t>
      </w:r>
      <w:r>
        <w:rPr>
          <w:rFonts w:hint="eastAsia" w:eastAsia="宋体"/>
          <w:lang w:eastAsia="zh-CN"/>
        </w:rPr>
        <w:t>》</w:t>
      </w:r>
      <w:r>
        <w:t>有</w:t>
      </w:r>
      <w:r>
        <w:rPr>
          <w:rFonts w:hint="eastAsia" w:eastAsia="宋体"/>
          <w:lang w:eastAsia="zh-CN"/>
        </w:rPr>
        <w:t>“</w:t>
      </w:r>
      <w:r>
        <w:t>魁</w:t>
      </w:r>
      <w:r>
        <w:rPr>
          <w:rFonts w:hint="eastAsia" w:eastAsia="宋体"/>
          <w:lang w:eastAsia="zh-CN"/>
        </w:rPr>
        <w:t>”</w:t>
      </w:r>
      <w:r>
        <w:t>字渠希切引</w:t>
      </w:r>
      <w:r>
        <w:rPr>
          <w:rFonts w:hint="eastAsia" w:eastAsia="宋体"/>
          <w:lang w:eastAsia="zh-CN"/>
        </w:rPr>
        <w:t>《</w:t>
      </w:r>
      <w:r>
        <w:t>山海經</w:t>
      </w:r>
      <w:r>
        <w:rPr>
          <w:rFonts w:hint="eastAsia" w:eastAsia="宋体"/>
          <w:lang w:eastAsia="zh-CN"/>
        </w:rPr>
        <w:t>》“</w:t>
      </w:r>
      <w:r>
        <w:t>鬿雀</w:t>
      </w:r>
      <w:r>
        <w:rPr>
          <w:rFonts w:hint="eastAsia" w:eastAsia="宋体"/>
          <w:lang w:eastAsia="zh-CN"/>
        </w:rPr>
        <w:t>”</w:t>
      </w:r>
      <w:r>
        <w:t>爲證則丁</w:t>
      </w:r>
    </w:p>
    <w:p w14:paraId="5B01815E">
      <w:r>
        <w:t>度等所見本已然矣。</w:t>
      </w:r>
      <w:r>
        <w:rPr>
          <w:rFonts w:hint="eastAsia" w:eastAsia="宋体"/>
          <w:lang w:eastAsia="zh-CN"/>
        </w:rPr>
        <w:t>《</w:t>
      </w:r>
      <w:r>
        <w:t>大廣益會玉篇</w:t>
      </w:r>
      <w:r>
        <w:rPr>
          <w:rFonts w:hint="eastAsia" w:eastAsia="宋体"/>
          <w:lang w:eastAsia="zh-CN"/>
        </w:rPr>
        <w:t>•</w:t>
      </w:r>
      <w:r>
        <w:t>六</w:t>
      </w:r>
      <w:r>
        <w:rPr>
          <w:rFonts w:hint="eastAsia" w:eastAsia="宋体"/>
          <w:lang w:eastAsia="zh-CN"/>
        </w:rPr>
        <w:t>》</w:t>
      </w:r>
      <w:r>
        <w:t>有</w:t>
      </w:r>
      <w:r>
        <w:rPr>
          <w:rFonts w:hint="eastAsia" w:eastAsia="宋体"/>
          <w:lang w:eastAsia="zh-CN"/>
        </w:rPr>
        <w:t>“</w:t>
      </w:r>
      <w:r>
        <w:t>鬿</w:t>
      </w:r>
      <w:r>
        <w:rPr>
          <w:rFonts w:hint="eastAsia" w:eastAsia="宋体"/>
          <w:lang w:eastAsia="zh-CN"/>
        </w:rPr>
        <w:t>”</w:t>
      </w:r>
      <w:r>
        <w:t>字巨希切星名。此又後人依俗本</w:t>
      </w:r>
      <w:r>
        <w:rPr>
          <w:rFonts w:hint="eastAsia" w:eastAsia="宋体"/>
          <w:lang w:eastAsia="zh-CN"/>
        </w:rPr>
        <w:t>《</w:t>
      </w:r>
      <w:r>
        <w:t>楚</w:t>
      </w:r>
    </w:p>
    <w:p w14:paraId="4D61CA2F">
      <w:r>
        <w:t>辭。九歎</w:t>
      </w:r>
      <w:r>
        <w:rPr>
          <w:rFonts w:hint="eastAsia" w:eastAsia="宋体"/>
          <w:lang w:eastAsia="zh-CN"/>
        </w:rPr>
        <w:t>》</w:t>
      </w:r>
      <w:r>
        <w:t>附入者，非原書所有</w:t>
      </w:r>
    </w:p>
    <w:p w14:paraId="5883A58E">
      <w:r>
        <w:rPr>
          <w:rFonts w:hint="eastAsia" w:eastAsia="宋体"/>
          <w:lang w:eastAsia="zh-CN"/>
        </w:rPr>
        <w:t>《</w:t>
      </w:r>
      <w:r>
        <w:t>漢書。楊雄傳。甘泉賦</w:t>
      </w:r>
      <w:r>
        <w:rPr>
          <w:rFonts w:hint="eastAsia" w:eastAsia="宋体"/>
          <w:lang w:eastAsia="zh-CN"/>
        </w:rPr>
        <w:t>》</w:t>
      </w:r>
      <w:r>
        <w:t>：</w:t>
      </w:r>
      <w:r>
        <w:rPr>
          <w:rFonts w:hint="eastAsia" w:eastAsia="宋体"/>
          <w:lang w:eastAsia="zh-CN"/>
        </w:rPr>
        <w:t>“</w:t>
      </w:r>
      <w:r>
        <w:t>列宿乃施於上榮兮，日月纔經於柍桭。</w:t>
      </w:r>
      <w:r>
        <w:rPr>
          <w:rFonts w:hint="eastAsia" w:eastAsia="宋体"/>
          <w:lang w:eastAsia="zh-CN"/>
        </w:rPr>
        <w:t>”</w:t>
      </w:r>
      <w:r>
        <w:t>服虔曰：</w:t>
      </w:r>
      <w:r>
        <w:rPr>
          <w:rFonts w:hint="eastAsia" w:eastAsia="宋体"/>
          <w:lang w:eastAsia="zh-CN"/>
        </w:rPr>
        <w:t>“</w:t>
      </w:r>
      <w:r>
        <w:t>柍</w:t>
      </w:r>
    </w:p>
    <w:p w14:paraId="516970F0">
      <w:r>
        <w:t>中央也。桭，屋梠也。</w:t>
      </w:r>
      <w:r>
        <w:rPr>
          <w:rFonts w:hint="eastAsia" w:eastAsia="宋体"/>
          <w:lang w:eastAsia="zh-CN"/>
        </w:rPr>
        <w:t>”</w:t>
      </w:r>
      <w:r>
        <w:t>師古曰：</w:t>
      </w:r>
      <w:r>
        <w:rPr>
          <w:rFonts w:hint="eastAsia" w:eastAsia="宋体"/>
          <w:lang w:eastAsia="zh-CN"/>
        </w:rPr>
        <w:t>“</w:t>
      </w:r>
      <w:r>
        <w:t>柍音鞅。</w:t>
      </w:r>
      <w:r>
        <w:rPr>
          <w:rFonts w:hint="eastAsia" w:eastAsia="宋体"/>
          <w:lang w:eastAsia="zh-CN"/>
        </w:rPr>
        <w:t>”</w:t>
      </w:r>
      <w:r>
        <w:t>今本</w:t>
      </w:r>
      <w:r>
        <w:rPr>
          <w:rFonts w:hint="eastAsia" w:eastAsia="宋体"/>
          <w:lang w:eastAsia="zh-CN"/>
        </w:rPr>
        <w:t>“</w:t>
      </w:r>
      <w:r>
        <w:t>鞅1作</w:t>
      </w:r>
      <w:r>
        <w:rPr>
          <w:rFonts w:hint="eastAsia" w:eastAsia="宋体"/>
          <w:lang w:eastAsia="zh-CN"/>
        </w:rPr>
        <w:t>“</w:t>
      </w:r>
      <w:r>
        <w:t>央</w:t>
      </w:r>
      <w:r>
        <w:rPr>
          <w:rFonts w:hint="eastAsia" w:eastAsia="宋体"/>
          <w:lang w:eastAsia="zh-CN"/>
        </w:rPr>
        <w:t>”</w:t>
      </w:r>
      <w:r>
        <w:t>。攷</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w:t>
      </w:r>
      <w:r>
        <w:rPr>
          <w:rFonts w:hint="eastAsia" w:eastAsia="宋体"/>
          <w:lang w:eastAsia="zh-CN"/>
        </w:rPr>
        <w:t>《</w:t>
      </w:r>
      <w:r>
        <w:t>集韻</w:t>
      </w:r>
      <w:r>
        <w:rPr>
          <w:rFonts w:hint="eastAsia" w:eastAsia="宋体"/>
          <w:lang w:eastAsia="zh-CN"/>
        </w:rPr>
        <w:t>》</w:t>
      </w:r>
      <w:r>
        <w:t>、</w:t>
      </w:r>
      <w:r>
        <w:rPr>
          <w:rFonts w:hint="eastAsia" w:eastAsia="宋体"/>
          <w:lang w:eastAsia="zh-CN"/>
        </w:rPr>
        <w:t>《</w:t>
      </w:r>
      <w:r>
        <w:t>類篇</w:t>
      </w:r>
      <w:r>
        <w:rPr>
          <w:rFonts w:hint="eastAsia" w:eastAsia="宋体"/>
          <w:lang w:eastAsia="zh-CN"/>
        </w:rPr>
        <w:t>》</w:t>
      </w:r>
      <w:r>
        <w:t>，</w:t>
      </w:r>
      <w:r>
        <w:rPr>
          <w:rFonts w:hint="eastAsia" w:eastAsia="宋体"/>
          <w:lang w:eastAsia="zh-CN"/>
        </w:rPr>
        <w:t>“</w:t>
      </w:r>
      <w:r>
        <w:t>柍</w:t>
      </w:r>
      <w:r>
        <w:rPr>
          <w:rFonts w:hint="eastAsia" w:eastAsia="宋体"/>
          <w:lang w:eastAsia="zh-CN"/>
        </w:rPr>
        <w:t>”</w:t>
      </w:r>
      <w:r>
        <w:t>字</w:t>
      </w:r>
    </w:p>
    <w:p w14:paraId="50D7DB14">
      <w:r>
        <w:t>俱無央音。宋祁引蕭該音義：</w:t>
      </w:r>
      <w:r>
        <w:rPr>
          <w:rFonts w:hint="eastAsia" w:eastAsia="宋体"/>
          <w:lang w:eastAsia="zh-CN"/>
        </w:rPr>
        <w:t>“</w:t>
      </w:r>
      <w:r>
        <w:t>柍，於兩反。</w:t>
      </w:r>
      <w:r>
        <w:rPr>
          <w:rFonts w:hint="eastAsia" w:eastAsia="宋体"/>
          <w:lang w:eastAsia="zh-CN"/>
        </w:rPr>
        <w:t>”</w:t>
      </w:r>
      <w:r>
        <w:t>李善</w:t>
      </w:r>
      <w:r>
        <w:rPr>
          <w:rFonts w:hint="eastAsia" w:eastAsia="宋体"/>
          <w:lang w:eastAsia="zh-CN"/>
        </w:rPr>
        <w:t>《</w:t>
      </w:r>
      <w:r>
        <w:t>文選</w:t>
      </w:r>
      <w:r>
        <w:rPr>
          <w:rFonts w:hint="eastAsia" w:eastAsia="宋体"/>
          <w:lang w:eastAsia="zh-CN"/>
        </w:rPr>
        <w:t>》</w:t>
      </w:r>
      <w:r>
        <w:t>注同，今據以訂正。念孙案：</w:t>
      </w:r>
      <w:r>
        <w:rPr>
          <w:rFonts w:hint="eastAsia" w:eastAsia="宋体"/>
          <w:lang w:eastAsia="zh-CN"/>
        </w:rPr>
        <w:t>“</w:t>
      </w:r>
      <w:r>
        <w:t>柍</w:t>
      </w:r>
      <w:r>
        <w:rPr>
          <w:rFonts w:hint="eastAsia" w:eastAsia="宋体"/>
          <w:lang w:eastAsia="zh-CN"/>
        </w:rPr>
        <w:t>”</w:t>
      </w:r>
      <w:r>
        <w:t>當作</w:t>
      </w:r>
      <w:r>
        <w:rPr>
          <w:rFonts w:hint="eastAsia" w:eastAsia="宋体"/>
          <w:lang w:eastAsia="zh-CN"/>
        </w:rPr>
        <w:t>“</w:t>
      </w:r>
      <w:r>
        <w:t>央</w:t>
      </w:r>
      <w:r>
        <w:rPr>
          <w:rFonts w:hint="eastAsia" w:eastAsia="宋体"/>
          <w:lang w:eastAsia="zh-CN"/>
        </w:rPr>
        <w:t>”</w:t>
      </w:r>
      <w:r>
        <w:t>，此</w:t>
      </w:r>
    </w:p>
    <w:p w14:paraId="72042139">
      <w:r>
        <w:t>【第186页】</w:t>
      </w:r>
    </w:p>
    <w:p w14:paraId="7F26237D">
      <w:pPr>
        <w:rPr>
          <w:rFonts w:hint="eastAsia" w:eastAsia="宋体"/>
          <w:lang w:eastAsia="zh-CN"/>
        </w:rPr>
      </w:pPr>
      <w:r>
        <w:t>因</w:t>
      </w:r>
      <w:r>
        <w:rPr>
          <w:rFonts w:hint="eastAsia" w:eastAsia="宋体"/>
          <w:lang w:eastAsia="zh-CN"/>
        </w:rPr>
        <w:t>“</w:t>
      </w:r>
      <w:r>
        <w:t>桭</w:t>
      </w:r>
      <w:r>
        <w:rPr>
          <w:rFonts w:hint="eastAsia" w:eastAsia="宋体"/>
          <w:lang w:eastAsia="zh-CN"/>
        </w:rPr>
        <w:t>”</w:t>
      </w:r>
      <w:r>
        <w:t>字而誤加木旁耳。</w:t>
      </w:r>
      <w:r>
        <w:rPr>
          <w:rFonts w:hint="eastAsia" w:eastAsia="宋体"/>
          <w:lang w:eastAsia="zh-CN"/>
        </w:rPr>
        <w:t>“</w:t>
      </w:r>
      <w:r>
        <w:t>桭</w:t>
      </w:r>
      <w:r>
        <w:rPr>
          <w:rFonts w:hint="eastAsia" w:eastAsia="宋体"/>
          <w:lang w:eastAsia="zh-CN"/>
        </w:rPr>
        <w:t>”</w:t>
      </w:r>
      <w:r>
        <w:t>與</w:t>
      </w:r>
      <w:r>
        <w:rPr>
          <w:rFonts w:hint="eastAsia" w:eastAsia="宋体"/>
          <w:lang w:eastAsia="zh-CN"/>
        </w:rPr>
        <w:t>“</w:t>
      </w:r>
      <w:r>
        <w:t>宸</w:t>
      </w:r>
      <w:r>
        <w:rPr>
          <w:rFonts w:hint="eastAsia" w:eastAsia="宋体"/>
          <w:lang w:eastAsia="zh-CN"/>
        </w:rPr>
        <w:t>”</w:t>
      </w:r>
      <w:r>
        <w:t>同。</w:t>
      </w:r>
      <w:r>
        <w:rPr>
          <w:rFonts w:hint="eastAsia" w:eastAsia="宋体"/>
          <w:lang w:eastAsia="zh-CN"/>
        </w:rPr>
        <w:t>《</w:t>
      </w:r>
      <w:r>
        <w:t>説文</w:t>
      </w:r>
      <w:r>
        <w:rPr>
          <w:rFonts w:hint="eastAsia" w:eastAsia="宋体"/>
          <w:lang w:eastAsia="zh-CN"/>
        </w:rPr>
        <w:t>》</w:t>
      </w:r>
      <w:r>
        <w:t>：</w:t>
      </w:r>
      <w:r>
        <w:rPr>
          <w:rFonts w:hint="eastAsia" w:eastAsia="宋体"/>
          <w:lang w:eastAsia="zh-CN"/>
        </w:rPr>
        <w:t>“</w:t>
      </w:r>
      <w:r>
        <w:t>宸，屋宇也。</w:t>
      </w:r>
      <w:r>
        <w:rPr>
          <w:rFonts w:hint="eastAsia" w:eastAsia="宋体"/>
          <w:lang w:eastAsia="zh-CN"/>
        </w:rPr>
        <w:t>”</w:t>
      </w:r>
      <w:r>
        <w:t>即服注所謂屋梠。鄭注</w:t>
      </w:r>
      <w:r>
        <w:rPr>
          <w:rFonts w:hint="eastAsia" w:eastAsia="宋体"/>
          <w:lang w:eastAsia="zh-CN"/>
        </w:rPr>
        <w:t>《</w:t>
      </w:r>
      <w:r>
        <w:t>士喪禮</w:t>
      </w:r>
      <w:r>
        <w:rPr>
          <w:rFonts w:hint="eastAsia" w:eastAsia="宋体"/>
          <w:lang w:eastAsia="zh-CN"/>
        </w:rPr>
        <w:t>》</w:t>
      </w:r>
    </w:p>
    <w:p w14:paraId="08377F64">
      <w:pPr>
        <w:rPr>
          <w:rFonts w:hint="eastAsia" w:eastAsia="宋体"/>
          <w:lang w:eastAsia="zh-CN"/>
        </w:rPr>
      </w:pPr>
      <w:r>
        <w:t>曰：</w:t>
      </w:r>
      <w:r>
        <w:rPr>
          <w:rFonts w:hint="eastAsia" w:eastAsia="宋体"/>
          <w:lang w:eastAsia="zh-CN"/>
        </w:rPr>
        <w:t>“</w:t>
      </w:r>
      <w:r>
        <w:t>宇，相也。</w:t>
      </w:r>
      <w:r>
        <w:rPr>
          <w:rFonts w:hint="eastAsia" w:eastAsia="宋体"/>
          <w:lang w:eastAsia="zh-CN"/>
        </w:rPr>
        <w:t>”</w:t>
      </w:r>
      <w:r>
        <w:t>即今人所謂屋檐，央桭謂半檐也。日月纔經於半檐，極言臺之高也。</w:t>
      </w:r>
      <w:r>
        <w:rPr>
          <w:rFonts w:hint="eastAsia" w:eastAsia="宋体"/>
          <w:lang w:eastAsia="zh-CN"/>
        </w:rPr>
        <w:t>“</w:t>
      </w:r>
      <w:r>
        <w:t>央桭</w:t>
      </w:r>
      <w:r>
        <w:rPr>
          <w:rFonts w:hint="eastAsia" w:eastAsia="宋体"/>
          <w:lang w:eastAsia="zh-CN"/>
        </w:rPr>
        <w:t>”</w:t>
      </w:r>
    </w:p>
    <w:p w14:paraId="2CEBD1BE">
      <w:r>
        <w:t>與</w:t>
      </w:r>
      <w:r>
        <w:rPr>
          <w:rFonts w:hint="eastAsia" w:eastAsia="宋体"/>
          <w:lang w:eastAsia="zh-CN"/>
        </w:rPr>
        <w:t>“</w:t>
      </w:r>
      <w:r>
        <w:t>上榮</w:t>
      </w:r>
      <w:r>
        <w:rPr>
          <w:rFonts w:hint="eastAsia" w:eastAsia="宋体"/>
          <w:lang w:eastAsia="zh-CN"/>
        </w:rPr>
        <w:t>”</w:t>
      </w:r>
      <w:r>
        <w:t>對文，則</w:t>
      </w:r>
      <w:r>
        <w:rPr>
          <w:rFonts w:hint="eastAsia" w:eastAsia="宋体"/>
          <w:lang w:eastAsia="zh-CN"/>
        </w:rPr>
        <w:t>“</w:t>
      </w:r>
      <w:r>
        <w:t>央</w:t>
      </w:r>
      <w:r>
        <w:rPr>
          <w:rFonts w:hint="eastAsia" w:eastAsia="宋体"/>
          <w:lang w:eastAsia="zh-CN"/>
        </w:rPr>
        <w:t>”</w:t>
      </w:r>
      <w:r>
        <w:t>字不當作</w:t>
      </w:r>
      <w:r>
        <w:rPr>
          <w:rFonts w:hint="eastAsia" w:eastAsia="宋体"/>
          <w:lang w:eastAsia="zh-CN"/>
        </w:rPr>
        <w:t>“</w:t>
      </w:r>
      <w:r>
        <w:t>柍</w:t>
      </w:r>
      <w:r>
        <w:rPr>
          <w:rFonts w:hint="eastAsia" w:eastAsia="宋体"/>
          <w:lang w:eastAsia="zh-CN"/>
        </w:rPr>
        <w:t>”</w:t>
      </w:r>
      <w:r>
        <w:t>。服虔訓爲中央，則所見本必作</w:t>
      </w:r>
      <w:r>
        <w:rPr>
          <w:rFonts w:hint="eastAsia" w:eastAsia="宋体"/>
          <w:lang w:eastAsia="zh-CN"/>
        </w:rPr>
        <w:t>“</w:t>
      </w:r>
      <w:r>
        <w:t>央</w:t>
      </w:r>
      <w:r>
        <w:rPr>
          <w:rFonts w:hint="eastAsia" w:eastAsia="宋体"/>
          <w:lang w:eastAsia="zh-CN"/>
        </w:rPr>
        <w:t>”</w:t>
      </w:r>
      <w:r>
        <w:t>也。蕭該音</w:t>
      </w:r>
      <w:r>
        <w:rPr>
          <w:rFonts w:hint="eastAsia" w:eastAsia="宋体"/>
          <w:lang w:eastAsia="zh-CN"/>
        </w:rPr>
        <w:t>“</w:t>
      </w:r>
      <w:r>
        <w:t>於</w:t>
      </w:r>
    </w:p>
    <w:p w14:paraId="1E2B01F9">
      <w:r>
        <w:t>兩反</w:t>
      </w:r>
      <w:r>
        <w:rPr>
          <w:rFonts w:hint="eastAsia" w:eastAsia="宋体"/>
          <w:lang w:eastAsia="zh-CN"/>
        </w:rPr>
        <w:t>”</w:t>
      </w:r>
      <w:r>
        <w:t>，則所見本已譌作</w:t>
      </w:r>
      <w:r>
        <w:rPr>
          <w:rFonts w:hint="eastAsia" w:eastAsia="宋体"/>
          <w:lang w:eastAsia="zh-CN"/>
        </w:rPr>
        <w:t>“</w:t>
      </w:r>
      <w:r>
        <w:t>柍</w:t>
      </w:r>
      <w:r>
        <w:rPr>
          <w:rFonts w:hint="eastAsia" w:eastAsia="宋体"/>
          <w:lang w:eastAsia="zh-CN"/>
        </w:rPr>
        <w:t>”</w:t>
      </w:r>
      <w:r>
        <w:t>矣。</w:t>
      </w:r>
      <w:r>
        <w:rPr>
          <w:rFonts w:hint="eastAsia" w:eastAsia="宋体"/>
          <w:lang w:eastAsia="zh-CN"/>
        </w:rPr>
        <w:t>《</w:t>
      </w:r>
      <w:r>
        <w:t>西京賦</w:t>
      </w:r>
      <w:r>
        <w:rPr>
          <w:rFonts w:hint="eastAsia" w:eastAsia="宋体"/>
          <w:lang w:eastAsia="zh-CN"/>
        </w:rPr>
        <w:t>》</w:t>
      </w:r>
      <w:r>
        <w:t>曰：</w:t>
      </w:r>
      <w:r>
        <w:rPr>
          <w:rFonts w:hint="eastAsia" w:eastAsia="宋体"/>
          <w:lang w:eastAsia="zh-CN"/>
        </w:rPr>
        <w:t>“</w:t>
      </w:r>
      <w:r>
        <w:t>消雰埃於中宸，集重陽之清澂。</w:t>
      </w:r>
      <w:r>
        <w:rPr>
          <w:rFonts w:hint="eastAsia" w:eastAsia="宋体"/>
          <w:lang w:eastAsia="zh-CN"/>
        </w:rPr>
        <w:t>”</w:t>
      </w:r>
      <w:r>
        <w:t>彼言</w:t>
      </w:r>
      <w:r>
        <w:rPr>
          <w:rFonts w:hint="eastAsia" w:eastAsia="宋体"/>
          <w:lang w:eastAsia="zh-CN"/>
        </w:rPr>
        <w:t>“</w:t>
      </w:r>
      <w:r>
        <w:t>中</w:t>
      </w:r>
    </w:p>
    <w:p w14:paraId="58683B8B">
      <w:r>
        <w:t>宸</w:t>
      </w:r>
      <w:r>
        <w:rPr>
          <w:rFonts w:hint="eastAsia" w:eastAsia="宋体"/>
          <w:lang w:eastAsia="zh-CN"/>
        </w:rPr>
        <w:t>”</w:t>
      </w:r>
      <w:r>
        <w:t>，猶此言</w:t>
      </w:r>
      <w:r>
        <w:rPr>
          <w:rFonts w:hint="eastAsia" w:eastAsia="宋体"/>
          <w:lang w:eastAsia="zh-CN"/>
        </w:rPr>
        <w:t>“</w:t>
      </w:r>
      <w:r>
        <w:t>央桭</w:t>
      </w:r>
      <w:r>
        <w:rPr>
          <w:rFonts w:hint="eastAsia" w:eastAsia="宋体"/>
          <w:lang w:eastAsia="zh-CN"/>
        </w:rPr>
        <w:t>”</w:t>
      </w:r>
      <w:r>
        <w:t>，則</w:t>
      </w:r>
      <w:r>
        <w:rPr>
          <w:rFonts w:hint="eastAsia" w:eastAsia="宋体"/>
          <w:lang w:eastAsia="zh-CN"/>
        </w:rPr>
        <w:t>“</w:t>
      </w:r>
      <w:r>
        <w:t>央</w:t>
      </w:r>
      <w:r>
        <w:rPr>
          <w:rFonts w:hint="eastAsia" w:eastAsia="宋体"/>
          <w:lang w:eastAsia="zh-CN"/>
        </w:rPr>
        <w:t>”</w:t>
      </w:r>
      <w:r>
        <w:t>之不當作</w:t>
      </w:r>
      <w:r>
        <w:rPr>
          <w:rFonts w:hint="eastAsia" w:eastAsia="宋体"/>
          <w:lang w:eastAsia="zh-CN"/>
        </w:rPr>
        <w:t>“</w:t>
      </w:r>
      <w:r>
        <w:t>柍</w:t>
      </w:r>
      <w:r>
        <w:rPr>
          <w:rFonts w:hint="eastAsia" w:eastAsia="宋体"/>
          <w:lang w:eastAsia="zh-CN"/>
        </w:rPr>
        <w:t>”</w:t>
      </w:r>
      <w:r>
        <w:t>，益明矣。</w:t>
      </w:r>
      <w:r>
        <w:rPr>
          <w:rFonts w:hint="eastAsia" w:eastAsia="宋体"/>
          <w:lang w:eastAsia="zh-CN"/>
        </w:rPr>
        <w:t>《</w:t>
      </w:r>
      <w:r>
        <w:t>魏都賦</w:t>
      </w:r>
      <w:r>
        <w:rPr>
          <w:rFonts w:hint="eastAsia" w:eastAsia="宋体"/>
          <w:lang w:eastAsia="zh-CN"/>
        </w:rPr>
        <w:t>》</w:t>
      </w:r>
      <w:r>
        <w:t>：</w:t>
      </w:r>
      <w:r>
        <w:rPr>
          <w:rFonts w:hint="eastAsia" w:eastAsia="宋体"/>
          <w:lang w:eastAsia="zh-CN"/>
        </w:rPr>
        <w:t>“</w:t>
      </w:r>
      <w:r>
        <w:t>旅楹閑列，暉鑒柍桭。</w:t>
      </w:r>
      <w:r>
        <w:rPr>
          <w:rFonts w:hint="eastAsia" w:eastAsia="宋体"/>
          <w:lang w:eastAsia="zh-CN"/>
        </w:rPr>
        <w:t>”</w:t>
      </w:r>
      <w:r>
        <w:t>張</w:t>
      </w:r>
    </w:p>
    <w:p w14:paraId="3EAEEC51">
      <w:r>
        <w:t>載曰：</w:t>
      </w:r>
      <w:r>
        <w:rPr>
          <w:rFonts w:hint="eastAsia" w:eastAsia="宋体"/>
          <w:lang w:eastAsia="zh-CN"/>
        </w:rPr>
        <w:t>“</w:t>
      </w:r>
      <w:r>
        <w:t>柍，中央也。</w:t>
      </w:r>
      <w:r>
        <w:rPr>
          <w:rFonts w:hint="eastAsia" w:eastAsia="宋体"/>
          <w:lang w:eastAsia="zh-CN"/>
        </w:rPr>
        <w:t>”</w:t>
      </w:r>
      <w:r>
        <w:t>則其字亦必作</w:t>
      </w:r>
      <w:r>
        <w:rPr>
          <w:rFonts w:hint="eastAsia" w:eastAsia="宋体"/>
          <w:lang w:eastAsia="zh-CN"/>
        </w:rPr>
        <w:t>“</w:t>
      </w:r>
      <w:r>
        <w:t>央</w:t>
      </w:r>
      <w:r>
        <w:rPr>
          <w:rFonts w:hint="eastAsia" w:eastAsia="宋体"/>
          <w:lang w:eastAsia="zh-CN"/>
        </w:rPr>
        <w:t>”</w:t>
      </w:r>
      <w:r>
        <w:t>。今作</w:t>
      </w:r>
      <w:r>
        <w:rPr>
          <w:rFonts w:hint="eastAsia" w:eastAsia="宋体"/>
          <w:lang w:eastAsia="zh-CN"/>
        </w:rPr>
        <w:t>“</w:t>
      </w:r>
      <w:r>
        <w:t>柍</w:t>
      </w:r>
      <w:r>
        <w:rPr>
          <w:rFonts w:hint="eastAsia" w:eastAsia="宋体"/>
          <w:lang w:eastAsia="zh-CN"/>
        </w:rPr>
        <w:t>”</w:t>
      </w:r>
      <w:r>
        <w:t>者，亦是傳寫之誤。</w:t>
      </w:r>
      <w:r>
        <w:rPr>
          <w:rFonts w:hint="eastAsia" w:eastAsia="宋体"/>
          <w:lang w:eastAsia="zh-CN"/>
        </w:rPr>
        <w:t>《</w:t>
      </w:r>
      <w:r>
        <w:t>説文</w:t>
      </w:r>
      <w:r>
        <w:rPr>
          <w:rFonts w:hint="eastAsia" w:eastAsia="宋体"/>
          <w:lang w:eastAsia="zh-CN"/>
        </w:rPr>
        <w:t>》</w:t>
      </w:r>
      <w:r>
        <w:t>：</w:t>
      </w:r>
      <w:r>
        <w:rPr>
          <w:rFonts w:hint="eastAsia" w:eastAsia="宋体"/>
          <w:lang w:eastAsia="zh-CN"/>
        </w:rPr>
        <w:t>“</w:t>
      </w:r>
      <w:r>
        <w:t>柍，柍</w:t>
      </w:r>
    </w:p>
    <w:p w14:paraId="08268EDB">
      <w:r>
        <w:t>梅也。</w:t>
      </w:r>
      <w:r>
        <w:rPr>
          <w:rFonts w:hint="eastAsia" w:eastAsia="宋体"/>
          <w:lang w:eastAsia="zh-CN"/>
        </w:rPr>
        <w:t>”《</w:t>
      </w:r>
      <w:r>
        <w:t>玉篇</w:t>
      </w:r>
      <w:r>
        <w:rPr>
          <w:rFonts w:hint="eastAsia" w:eastAsia="宋体"/>
          <w:lang w:eastAsia="zh-CN"/>
        </w:rPr>
        <w:t>》“</w:t>
      </w:r>
      <w:r>
        <w:t>於兩切</w:t>
      </w:r>
      <w:r>
        <w:rPr>
          <w:rFonts w:hint="eastAsia" w:eastAsia="宋体"/>
          <w:lang w:eastAsia="zh-CN"/>
        </w:rPr>
        <w:t>”</w:t>
      </w:r>
      <w:r>
        <w:t>，則即</w:t>
      </w:r>
      <w:r>
        <w:rPr>
          <w:rFonts w:hint="eastAsia" w:eastAsia="宋体"/>
          <w:lang w:eastAsia="zh-CN"/>
        </w:rPr>
        <w:t>《</w:t>
      </w:r>
      <w:r>
        <w:t>爾雅</w:t>
      </w:r>
      <w:r>
        <w:rPr>
          <w:rFonts w:hint="eastAsia" w:eastAsia="宋体"/>
          <w:lang w:eastAsia="zh-CN"/>
        </w:rPr>
        <w:t>》</w:t>
      </w:r>
      <w:r>
        <w:t>所謂</w:t>
      </w:r>
      <w:r>
        <w:rPr>
          <w:rFonts w:hint="eastAsia" w:eastAsia="宋体"/>
          <w:lang w:eastAsia="zh-CN"/>
        </w:rPr>
        <w:t>“</w:t>
      </w:r>
      <w:r>
        <w:t>旹英梅</w:t>
      </w:r>
      <w:r>
        <w:rPr>
          <w:rFonts w:hint="eastAsia" w:eastAsia="宋体"/>
          <w:lang w:eastAsia="zh-CN"/>
        </w:rPr>
        <w:t>”</w:t>
      </w:r>
      <w:r>
        <w:t>者也，與</w:t>
      </w:r>
      <w:r>
        <w:rPr>
          <w:rFonts w:hint="eastAsia" w:eastAsia="宋体"/>
          <w:lang w:eastAsia="zh-CN"/>
        </w:rPr>
        <w:t>“</w:t>
      </w:r>
      <w:r>
        <w:t>央桭</w:t>
      </w:r>
      <w:r>
        <w:rPr>
          <w:rFonts w:hint="eastAsia" w:eastAsia="宋体"/>
          <w:lang w:eastAsia="zh-CN"/>
        </w:rPr>
        <w:t>”</w:t>
      </w:r>
      <w:r>
        <w:t>之義無涉。</w:t>
      </w:r>
      <w:r>
        <w:rPr>
          <w:rFonts w:hint="eastAsia" w:eastAsia="宋体"/>
          <w:lang w:eastAsia="zh-CN"/>
        </w:rPr>
        <w:t>《</w:t>
      </w:r>
      <w:r>
        <w:t>集韻</w:t>
      </w:r>
      <w:r>
        <w:rPr>
          <w:rFonts w:hint="eastAsia" w:eastAsia="宋体"/>
          <w:lang w:eastAsia="zh-CN"/>
        </w:rPr>
        <w:t>》</w:t>
      </w:r>
      <w:r>
        <w:t>：</w:t>
      </w:r>
    </w:p>
    <w:p w14:paraId="119C9333">
      <w:r>
        <w:rPr>
          <w:rFonts w:hint="eastAsia" w:eastAsia="宋体"/>
          <w:lang w:eastAsia="zh-CN"/>
        </w:rPr>
        <w:t>“</w:t>
      </w:r>
      <w:r>
        <w:t>柍，屋中央也。</w:t>
      </w:r>
      <w:r>
        <w:rPr>
          <w:rFonts w:hint="eastAsia" w:eastAsia="宋体"/>
          <w:lang w:eastAsia="zh-CN"/>
        </w:rPr>
        <w:t>”</w:t>
      </w:r>
      <w:r>
        <w:t>則爲俗本</w:t>
      </w:r>
      <w:r>
        <w:rPr>
          <w:rFonts w:hint="eastAsia" w:eastAsia="宋体"/>
          <w:lang w:eastAsia="zh-CN"/>
        </w:rPr>
        <w:t>《</w:t>
      </w:r>
      <w:r>
        <w:t>漢書</w:t>
      </w:r>
      <w:r>
        <w:rPr>
          <w:rFonts w:hint="eastAsia" w:eastAsia="宋体"/>
          <w:lang w:eastAsia="zh-CN"/>
        </w:rPr>
        <w:t>》</w:t>
      </w:r>
      <w:r>
        <w:t>所惑矣。</w:t>
      </w:r>
    </w:p>
    <w:p w14:paraId="51DDCDFF">
      <w:pPr>
        <w:rPr>
          <w:rFonts w:hint="eastAsia" w:eastAsia="宋体"/>
          <w:lang w:eastAsia="zh-CN"/>
        </w:rPr>
      </w:pPr>
      <w:r>
        <w:rPr>
          <w:rFonts w:hint="eastAsia" w:eastAsia="宋体"/>
          <w:lang w:eastAsia="zh-CN"/>
        </w:rPr>
        <w:t>《</w:t>
      </w:r>
      <w:r>
        <w:t>廣雅。釋器</w:t>
      </w:r>
      <w:r>
        <w:rPr>
          <w:rFonts w:hint="eastAsia" w:eastAsia="宋体"/>
          <w:lang w:eastAsia="zh-CN"/>
        </w:rPr>
        <w:t>》</w:t>
      </w:r>
      <w:r>
        <w:t>：</w:t>
      </w:r>
      <w:r>
        <w:rPr>
          <w:rFonts w:hint="eastAsia" w:eastAsia="宋体"/>
          <w:lang w:eastAsia="zh-CN"/>
        </w:rPr>
        <w:t>“</w:t>
      </w:r>
      <w:r>
        <w:t>皛，白也。</w:t>
      </w:r>
      <w:r>
        <w:rPr>
          <w:rFonts w:hint="eastAsia" w:eastAsia="宋体"/>
          <w:lang w:eastAsia="zh-CN"/>
        </w:rPr>
        <w:t>”</w:t>
      </w:r>
      <w:r>
        <w:t>曹憲音</w:t>
      </w:r>
      <w:r>
        <w:rPr>
          <w:rFonts w:hint="eastAsia" w:eastAsia="宋体"/>
          <w:lang w:eastAsia="zh-CN"/>
        </w:rPr>
        <w:t>“</w:t>
      </w:r>
      <w:r>
        <w:t>乎了</w:t>
      </w:r>
      <w:r>
        <w:rPr>
          <w:rFonts w:hint="eastAsia" w:eastAsia="宋体"/>
          <w:lang w:eastAsia="zh-CN"/>
        </w:rPr>
        <w:t>”</w:t>
      </w:r>
      <w:r>
        <w:t>，又</w:t>
      </w:r>
      <w:r>
        <w:rPr>
          <w:rFonts w:hint="eastAsia" w:eastAsia="宋体"/>
          <w:lang w:eastAsia="zh-CN"/>
        </w:rPr>
        <w:t>“</w:t>
      </w:r>
      <w:r>
        <w:t>乎灼反</w:t>
      </w:r>
      <w:r>
        <w:rPr>
          <w:rFonts w:hint="eastAsia" w:eastAsia="宋体"/>
          <w:lang w:eastAsia="zh-CN"/>
        </w:rPr>
        <w:t>”</w:t>
      </w:r>
      <w:r>
        <w:t>。今本</w:t>
      </w:r>
      <w:r>
        <w:rPr>
          <w:rFonts w:hint="eastAsia" w:eastAsia="宋体"/>
          <w:lang w:eastAsia="zh-CN"/>
        </w:rPr>
        <w:t>“</w:t>
      </w:r>
      <w:r>
        <w:t>乎灼</w:t>
      </w:r>
      <w:r>
        <w:rPr>
          <w:rFonts w:hint="eastAsia" w:eastAsia="宋体"/>
          <w:lang w:eastAsia="zh-CN"/>
        </w:rPr>
        <w:t>”</w:t>
      </w:r>
      <w:r>
        <w:t>作</w:t>
      </w:r>
      <w:r>
        <w:rPr>
          <w:rFonts w:hint="eastAsia" w:eastAsia="宋体"/>
          <w:lang w:eastAsia="zh-CN"/>
        </w:rPr>
        <w:t>“</w:t>
      </w:r>
      <w:r>
        <w:t>乎炯</w:t>
      </w:r>
      <w:r>
        <w:rPr>
          <w:rFonts w:hint="eastAsia" w:eastAsia="宋体"/>
          <w:lang w:eastAsia="zh-CN"/>
        </w:rPr>
        <w:t>”</w:t>
      </w:r>
    </w:p>
    <w:p w14:paraId="126C6FCF">
      <w:r>
        <w:t>案：</w:t>
      </w:r>
      <w:r>
        <w:rPr>
          <w:rFonts w:hint="eastAsia" w:eastAsia="宋体"/>
          <w:lang w:eastAsia="zh-CN"/>
        </w:rPr>
        <w:t>“</w:t>
      </w:r>
      <w:r>
        <w:t>炯</w:t>
      </w:r>
      <w:r>
        <w:rPr>
          <w:rFonts w:hint="eastAsia" w:eastAsia="宋体"/>
          <w:lang w:eastAsia="zh-CN"/>
        </w:rPr>
        <w:t>”</w:t>
      </w:r>
      <w:r>
        <w:t>與</w:t>
      </w:r>
      <w:r>
        <w:rPr>
          <w:rFonts w:hint="eastAsia" w:eastAsia="宋体"/>
          <w:lang w:eastAsia="zh-CN"/>
        </w:rPr>
        <w:t>“</w:t>
      </w:r>
      <w:r>
        <w:t>灼</w:t>
      </w:r>
      <w:r>
        <w:rPr>
          <w:rFonts w:hint="eastAsia" w:eastAsia="宋体"/>
          <w:lang w:eastAsia="zh-CN"/>
        </w:rPr>
        <w:t>”</w:t>
      </w:r>
      <w:r>
        <w:t>，草書相似，故</w:t>
      </w:r>
      <w:r>
        <w:rPr>
          <w:rFonts w:hint="eastAsia" w:eastAsia="宋体"/>
          <w:lang w:eastAsia="zh-CN"/>
        </w:rPr>
        <w:t>“</w:t>
      </w:r>
      <w:r>
        <w:t>灼</w:t>
      </w:r>
      <w:r>
        <w:rPr>
          <w:rFonts w:hint="eastAsia" w:eastAsia="宋体"/>
          <w:lang w:eastAsia="zh-CN"/>
        </w:rPr>
        <w:t>”</w:t>
      </w:r>
      <w:r>
        <w:t>字譌而爲</w:t>
      </w:r>
      <w:r>
        <w:rPr>
          <w:rFonts w:hint="eastAsia" w:eastAsia="宋体"/>
          <w:lang w:eastAsia="zh-CN"/>
        </w:rPr>
        <w:t>“</w:t>
      </w:r>
      <w:r>
        <w:t>炯</w:t>
      </w:r>
      <w:r>
        <w:rPr>
          <w:rFonts w:hint="eastAsia" w:eastAsia="宋体"/>
          <w:lang w:eastAsia="zh-CN"/>
        </w:rPr>
        <w:t>”</w:t>
      </w:r>
      <w:r>
        <w:t>。</w:t>
      </w:r>
      <w:r>
        <w:rPr>
          <w:rFonts w:hint="eastAsia" w:eastAsia="宋体"/>
          <w:lang w:eastAsia="zh-CN"/>
        </w:rPr>
        <w:t>《</w:t>
      </w:r>
      <w:r>
        <w:t>集韻</w:t>
      </w:r>
      <w:r>
        <w:rPr>
          <w:rFonts w:hint="eastAsia" w:eastAsia="宋体"/>
          <w:lang w:eastAsia="zh-CN"/>
        </w:rPr>
        <w:t>》“</w:t>
      </w:r>
      <w:r>
        <w:t>皛</w:t>
      </w:r>
      <w:r>
        <w:rPr>
          <w:rFonts w:hint="eastAsia" w:eastAsia="宋体"/>
          <w:lang w:eastAsia="zh-CN"/>
        </w:rPr>
        <w:t>”</w:t>
      </w:r>
      <w:r>
        <w:t>字又音户茗切，引</w:t>
      </w:r>
      <w:r>
        <w:rPr>
          <w:rFonts w:hint="eastAsia" w:eastAsia="宋体"/>
          <w:lang w:eastAsia="zh-CN"/>
        </w:rPr>
        <w:t>《</w:t>
      </w:r>
      <w:r>
        <w:t>廣</w:t>
      </w:r>
    </w:p>
    <w:p w14:paraId="708EE86E">
      <w:r>
        <w:t>雅</w:t>
      </w:r>
      <w:r>
        <w:rPr>
          <w:rFonts w:hint="eastAsia" w:eastAsia="宋体"/>
          <w:lang w:eastAsia="zh-CN"/>
        </w:rPr>
        <w:t>》</w:t>
      </w:r>
      <w:r>
        <w:t>：</w:t>
      </w:r>
      <w:r>
        <w:rPr>
          <w:rFonts w:hint="eastAsia" w:eastAsia="宋体"/>
          <w:lang w:eastAsia="zh-CN"/>
        </w:rPr>
        <w:t>“</w:t>
      </w:r>
      <w:r>
        <w:t>皛，白也。</w:t>
      </w:r>
      <w:r>
        <w:rPr>
          <w:rFonts w:hint="eastAsia" w:eastAsia="宋体"/>
          <w:lang w:eastAsia="zh-CN"/>
        </w:rPr>
        <w:t>”“</w:t>
      </w:r>
      <w:r>
        <w:t>户茗</w:t>
      </w:r>
      <w:r>
        <w:rPr>
          <w:rFonts w:hint="eastAsia" w:eastAsia="宋体"/>
          <w:lang w:eastAsia="zh-CN"/>
        </w:rPr>
        <w:t>”</w:t>
      </w:r>
      <w:r>
        <w:t>與</w:t>
      </w:r>
      <w:r>
        <w:rPr>
          <w:rFonts w:hint="eastAsia" w:eastAsia="宋体"/>
          <w:lang w:eastAsia="zh-CN"/>
        </w:rPr>
        <w:t>“</w:t>
      </w:r>
      <w:r>
        <w:t>乎炯</w:t>
      </w:r>
      <w:r>
        <w:rPr>
          <w:rFonts w:hint="eastAsia" w:eastAsia="宋体"/>
          <w:lang w:eastAsia="zh-CN"/>
        </w:rPr>
        <w:t>”</w:t>
      </w:r>
      <w:r>
        <w:t>同音，則宋時</w:t>
      </w:r>
      <w:r>
        <w:rPr>
          <w:rFonts w:hint="eastAsia" w:eastAsia="宋体"/>
          <w:lang w:eastAsia="zh-CN"/>
        </w:rPr>
        <w:t>《</w:t>
      </w:r>
      <w:r>
        <w:t>廣雅</w:t>
      </w:r>
      <w:r>
        <w:rPr>
          <w:rFonts w:hint="eastAsia" w:eastAsia="宋体"/>
          <w:lang w:eastAsia="zh-CN"/>
        </w:rPr>
        <w:t>》</w:t>
      </w:r>
      <w:r>
        <w:t>本已誤。攷</w:t>
      </w:r>
      <w:r>
        <w:rPr>
          <w:rFonts w:hint="eastAsia" w:eastAsia="宋体"/>
          <w:lang w:eastAsia="zh-CN"/>
        </w:rPr>
        <w:t>《</w:t>
      </w:r>
      <w:r>
        <w:t>説文</w:t>
      </w:r>
      <w:r>
        <w:rPr>
          <w:rFonts w:hint="eastAsia" w:eastAsia="宋体"/>
          <w:lang w:eastAsia="zh-CN"/>
        </w:rPr>
        <w:t>》“</w:t>
      </w:r>
      <w:r>
        <w:t>皛讀若皎</w:t>
      </w:r>
      <w:r>
        <w:rPr>
          <w:rFonts w:hint="eastAsia" w:eastAsia="宋体"/>
          <w:lang w:eastAsia="zh-CN"/>
        </w:rPr>
        <w:t>”</w:t>
      </w:r>
      <w:r>
        <w:t>，與</w:t>
      </w:r>
    </w:p>
    <w:p w14:paraId="707CB929">
      <w:r>
        <w:rPr>
          <w:rFonts w:hint="eastAsia" w:eastAsia="宋体"/>
          <w:lang w:eastAsia="zh-CN"/>
        </w:rPr>
        <w:t>“</w:t>
      </w:r>
      <w:r>
        <w:t>乎炯</w:t>
      </w:r>
      <w:r>
        <w:rPr>
          <w:rFonts w:hint="eastAsia" w:eastAsia="宋体"/>
          <w:lang w:eastAsia="zh-CN"/>
        </w:rPr>
        <w:t>”</w:t>
      </w:r>
      <w:r>
        <w:t>聲不近。今本</w:t>
      </w:r>
      <w:r>
        <w:rPr>
          <w:rFonts w:hint="eastAsia" w:eastAsia="宋体"/>
          <w:lang w:eastAsia="zh-CN"/>
        </w:rPr>
        <w:t>《</w:t>
      </w:r>
      <w:r>
        <w:t>廣雅</w:t>
      </w:r>
      <w:r>
        <w:rPr>
          <w:rFonts w:hint="eastAsia" w:eastAsia="宋体"/>
          <w:lang w:eastAsia="zh-CN"/>
        </w:rPr>
        <w:t>》“</w:t>
      </w:r>
      <w:r>
        <w:t>皛</w:t>
      </w:r>
      <w:r>
        <w:rPr>
          <w:rFonts w:hint="eastAsia" w:eastAsia="宋体"/>
          <w:lang w:eastAsia="zh-CN"/>
        </w:rPr>
        <w:t>”</w:t>
      </w:r>
      <w:r>
        <w:t>音</w:t>
      </w:r>
      <w:r>
        <w:rPr>
          <w:rFonts w:hint="eastAsia" w:eastAsia="宋体"/>
          <w:lang w:eastAsia="zh-CN"/>
        </w:rPr>
        <w:t>“</w:t>
      </w:r>
      <w:r>
        <w:t>乎了</w:t>
      </w:r>
      <w:r>
        <w:rPr>
          <w:rFonts w:hint="eastAsia" w:eastAsia="宋体"/>
          <w:lang w:eastAsia="zh-CN"/>
        </w:rPr>
        <w:t>”</w:t>
      </w:r>
      <w:r>
        <w:t>、</w:t>
      </w:r>
      <w:r>
        <w:rPr>
          <w:rFonts w:hint="eastAsia" w:eastAsia="宋体"/>
          <w:lang w:eastAsia="zh-CN"/>
        </w:rPr>
        <w:t>“</w:t>
      </w:r>
      <w:r>
        <w:t>乎炯</w:t>
      </w:r>
      <w:r>
        <w:rPr>
          <w:rFonts w:hint="eastAsia" w:eastAsia="宋体"/>
          <w:lang w:eastAsia="zh-CN"/>
        </w:rPr>
        <w:t>”</w:t>
      </w:r>
      <w:r>
        <w:t>二反，</w:t>
      </w:r>
      <w:r>
        <w:rPr>
          <w:rFonts w:hint="eastAsia" w:eastAsia="宋体"/>
          <w:lang w:eastAsia="zh-CN"/>
        </w:rPr>
        <w:t>“</w:t>
      </w:r>
      <w:r>
        <w:t>乎了</w:t>
      </w:r>
      <w:r>
        <w:rPr>
          <w:rFonts w:hint="eastAsia" w:eastAsia="宋体"/>
          <w:lang w:eastAsia="zh-CN"/>
        </w:rPr>
        <w:t>”</w:t>
      </w:r>
      <w:r>
        <w:t>與</w:t>
      </w:r>
      <w:r>
        <w:rPr>
          <w:rFonts w:hint="eastAsia" w:eastAsia="宋体"/>
          <w:lang w:eastAsia="zh-CN"/>
        </w:rPr>
        <w:t>“</w:t>
      </w:r>
      <w:r>
        <w:t>乎炯</w:t>
      </w:r>
      <w:r>
        <w:rPr>
          <w:rFonts w:hint="eastAsia" w:eastAsia="宋体"/>
          <w:lang w:eastAsia="zh-CN"/>
        </w:rPr>
        <w:t>”</w:t>
      </w:r>
      <w:r>
        <w:t>聲亦不相近</w:t>
      </w:r>
    </w:p>
    <w:p w14:paraId="3B7CAB20">
      <w:r>
        <w:t>故</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皛</w:t>
      </w:r>
      <w:r>
        <w:rPr>
          <w:rFonts w:hint="eastAsia" w:eastAsia="宋体"/>
          <w:lang w:eastAsia="zh-CN"/>
        </w:rPr>
        <w:t>”</w:t>
      </w:r>
      <w:r>
        <w:t>字皆無</w:t>
      </w:r>
      <w:r>
        <w:rPr>
          <w:rFonts w:hint="eastAsia" w:eastAsia="宋体"/>
          <w:lang w:eastAsia="zh-CN"/>
        </w:rPr>
        <w:t>“</w:t>
      </w:r>
      <w:r>
        <w:t>乎炯</w:t>
      </w:r>
      <w:r>
        <w:rPr>
          <w:rFonts w:hint="eastAsia" w:eastAsia="宋体"/>
          <w:lang w:eastAsia="zh-CN"/>
        </w:rPr>
        <w:t>”</w:t>
      </w:r>
      <w:r>
        <w:t>之音。又攷</w:t>
      </w:r>
      <w:r>
        <w:rPr>
          <w:rFonts w:hint="eastAsia" w:eastAsia="宋体"/>
          <w:lang w:eastAsia="zh-CN"/>
        </w:rPr>
        <w:t>《</w:t>
      </w:r>
      <w:r>
        <w:t>玉篇</w:t>
      </w:r>
      <w:r>
        <w:rPr>
          <w:rFonts w:hint="eastAsia" w:eastAsia="宋体"/>
          <w:lang w:eastAsia="zh-CN"/>
        </w:rPr>
        <w:t>》</w:t>
      </w:r>
      <w:r>
        <w:t>：</w:t>
      </w:r>
      <w:r>
        <w:rPr>
          <w:rFonts w:hint="eastAsia" w:eastAsia="宋体"/>
          <w:lang w:eastAsia="zh-CN"/>
        </w:rPr>
        <w:t>“</w:t>
      </w:r>
      <w:r>
        <w:t>皛，乎了切，又乎灼切。</w:t>
      </w:r>
      <w:r>
        <w:rPr>
          <w:rFonts w:hint="eastAsia" w:eastAsia="宋体"/>
          <w:lang w:eastAsia="zh-CN"/>
        </w:rPr>
        <w:t>”《</w:t>
      </w:r>
      <w:r>
        <w:t>廣雅</w:t>
      </w:r>
    </w:p>
    <w:p w14:paraId="4738E39E">
      <w:r>
        <w:t>音</w:t>
      </w:r>
      <w:r>
        <w:rPr>
          <w:rFonts w:hint="eastAsia" w:eastAsia="宋体"/>
          <w:lang w:eastAsia="zh-CN"/>
        </w:rPr>
        <w:t>》</w:t>
      </w:r>
      <w:r>
        <w:t>即本於此，則</w:t>
      </w:r>
      <w:r>
        <w:rPr>
          <w:rFonts w:hint="eastAsia" w:eastAsia="宋体"/>
          <w:lang w:eastAsia="zh-CN"/>
        </w:rPr>
        <w:t>“</w:t>
      </w:r>
      <w:r>
        <w:t>炯</w:t>
      </w:r>
      <w:r>
        <w:rPr>
          <w:rFonts w:hint="eastAsia" w:eastAsia="宋体"/>
          <w:lang w:eastAsia="zh-CN"/>
        </w:rPr>
        <w:t>”</w:t>
      </w:r>
      <w:r>
        <w:t>字當爲</w:t>
      </w:r>
      <w:r>
        <w:rPr>
          <w:rFonts w:hint="eastAsia" w:eastAsia="宋体"/>
          <w:lang w:eastAsia="zh-CN"/>
        </w:rPr>
        <w:t>“</w:t>
      </w:r>
      <w:r>
        <w:t>灼</w:t>
      </w:r>
      <w:r>
        <w:rPr>
          <w:rFonts w:hint="eastAsia" w:eastAsia="宋体"/>
          <w:lang w:eastAsia="zh-CN"/>
        </w:rPr>
        <w:t>”</w:t>
      </w:r>
      <w:r>
        <w:t>字之譌。</w:t>
      </w:r>
      <w:r>
        <w:rPr>
          <w:rFonts w:hint="eastAsia" w:eastAsia="宋体"/>
          <w:lang w:eastAsia="zh-CN"/>
        </w:rPr>
        <w:t>“</w:t>
      </w:r>
      <w:r>
        <w:t>乎灼</w:t>
      </w:r>
      <w:r>
        <w:rPr>
          <w:rFonts w:hint="eastAsia" w:eastAsia="宋体"/>
          <w:lang w:eastAsia="zh-CN"/>
        </w:rPr>
        <w:t>”</w:t>
      </w:r>
      <w:r>
        <w:t>與</w:t>
      </w:r>
      <w:r>
        <w:rPr>
          <w:rFonts w:hint="eastAsia" w:eastAsia="宋体"/>
          <w:lang w:eastAsia="zh-CN"/>
        </w:rPr>
        <w:t>“</w:t>
      </w:r>
      <w:r>
        <w:t>乎了</w:t>
      </w:r>
      <w:r>
        <w:rPr>
          <w:rFonts w:hint="eastAsia" w:eastAsia="宋体"/>
          <w:lang w:eastAsia="zh-CN"/>
        </w:rPr>
        <w:t>”</w:t>
      </w:r>
      <w:r>
        <w:t>古聲相近，故字之從勺聲者，亦</w:t>
      </w:r>
    </w:p>
    <w:p w14:paraId="433AF4D1">
      <w:r>
        <w:t>有</w:t>
      </w:r>
      <w:r>
        <w:rPr>
          <w:rFonts w:hint="eastAsia" w:eastAsia="宋体"/>
          <w:lang w:eastAsia="zh-CN"/>
        </w:rPr>
        <w:t>“</w:t>
      </w:r>
      <w:r>
        <w:t>乎了</w:t>
      </w:r>
      <w:r>
        <w:rPr>
          <w:rFonts w:hint="eastAsia" w:eastAsia="宋体"/>
          <w:lang w:eastAsia="zh-CN"/>
        </w:rPr>
        <w:t>”</w:t>
      </w:r>
      <w:r>
        <w:t>之音。</w:t>
      </w:r>
      <w:r>
        <w:rPr>
          <w:rFonts w:hint="eastAsia" w:eastAsia="宋体"/>
          <w:lang w:eastAsia="zh-CN"/>
        </w:rPr>
        <w:t>《</w:t>
      </w:r>
      <w:r>
        <w:t>爾雅</w:t>
      </w:r>
      <w:r>
        <w:rPr>
          <w:rFonts w:hint="eastAsia" w:eastAsia="宋体"/>
          <w:lang w:eastAsia="zh-CN"/>
        </w:rPr>
        <w:t>》</w:t>
      </w:r>
      <w:r>
        <w:t>：</w:t>
      </w:r>
      <w:r>
        <w:rPr>
          <w:rFonts w:hint="eastAsia" w:eastAsia="宋体"/>
          <w:lang w:eastAsia="zh-CN"/>
        </w:rPr>
        <w:t>“</w:t>
      </w:r>
      <w:r>
        <w:t>芍，鳧茈。</w:t>
      </w:r>
      <w:r>
        <w:rPr>
          <w:rFonts w:hint="eastAsia" w:eastAsia="宋体"/>
          <w:lang w:eastAsia="zh-CN"/>
        </w:rPr>
        <w:t>”</w:t>
      </w:r>
      <w:r>
        <w:t>芍，音户了反；又</w:t>
      </w:r>
      <w:r>
        <w:rPr>
          <w:rFonts w:hint="eastAsia" w:eastAsia="宋体"/>
          <w:lang w:eastAsia="zh-CN"/>
        </w:rPr>
        <w:t>“</w:t>
      </w:r>
      <w:r>
        <w:t>蓮其中旳</w:t>
      </w:r>
      <w:r>
        <w:rPr>
          <w:rFonts w:hint="eastAsia" w:eastAsia="宋体"/>
          <w:lang w:eastAsia="zh-CN"/>
        </w:rPr>
        <w:t>”</w:t>
      </w:r>
      <w:r>
        <w:t>，旳，音丁歷反，又户了</w:t>
      </w:r>
    </w:p>
    <w:p w14:paraId="49B3EC7B">
      <w:r>
        <w:t>【第187页】</w:t>
      </w:r>
    </w:p>
    <w:p w14:paraId="18D63C99">
      <w:r>
        <w:t>反，皆其證也。自</w:t>
      </w:r>
      <w:r>
        <w:rPr>
          <w:rFonts w:hint="eastAsia" w:eastAsia="宋体"/>
          <w:lang w:eastAsia="zh-CN"/>
        </w:rPr>
        <w:t>《</w:t>
      </w:r>
      <w:r>
        <w:t>廣雅音</w:t>
      </w:r>
      <w:r>
        <w:rPr>
          <w:rFonts w:hint="eastAsia" w:eastAsia="宋体"/>
          <w:lang w:eastAsia="zh-CN"/>
        </w:rPr>
        <w:t>》“</w:t>
      </w:r>
      <w:r>
        <w:t>乎灼</w:t>
      </w:r>
      <w:r>
        <w:rPr>
          <w:rFonts w:hint="eastAsia" w:eastAsia="宋体"/>
          <w:lang w:eastAsia="zh-CN"/>
        </w:rPr>
        <w:t>”</w:t>
      </w:r>
      <w:r>
        <w:t>譌爲</w:t>
      </w:r>
      <w:r>
        <w:rPr>
          <w:rFonts w:hint="eastAsia" w:eastAsia="宋体"/>
          <w:lang w:eastAsia="zh-CN"/>
        </w:rPr>
        <w:t>“</w:t>
      </w:r>
      <w:r>
        <w:t>乎炯</w:t>
      </w:r>
      <w:r>
        <w:rPr>
          <w:rFonts w:hint="eastAsia" w:eastAsia="宋体"/>
          <w:lang w:eastAsia="zh-CN"/>
        </w:rPr>
        <w:t>”</w:t>
      </w:r>
      <w:r>
        <w:t>，而</w:t>
      </w:r>
      <w:r>
        <w:rPr>
          <w:rFonts w:hint="eastAsia" w:eastAsia="宋体"/>
          <w:lang w:eastAsia="zh-CN"/>
        </w:rPr>
        <w:t>《</w:t>
      </w:r>
      <w:r>
        <w:t>集韻</w:t>
      </w:r>
      <w:r>
        <w:rPr>
          <w:rFonts w:hint="eastAsia" w:eastAsia="宋体"/>
          <w:lang w:eastAsia="zh-CN"/>
        </w:rPr>
        <w:t>》</w:t>
      </w:r>
      <w:r>
        <w:t>以下皆沿其誤，且不復知有</w:t>
      </w:r>
      <w:r>
        <w:rPr>
          <w:rFonts w:hint="eastAsia" w:eastAsia="宋体"/>
          <w:lang w:eastAsia="zh-CN"/>
        </w:rPr>
        <w:t>“</w:t>
      </w:r>
      <w:r>
        <w:t>乎</w:t>
      </w:r>
    </w:p>
    <w:p w14:paraId="750D130D">
      <w:r>
        <w:t>灼</w:t>
      </w:r>
      <w:r>
        <w:rPr>
          <w:rFonts w:hint="eastAsia" w:eastAsia="宋体"/>
          <w:lang w:eastAsia="zh-CN"/>
        </w:rPr>
        <w:t>”</w:t>
      </w:r>
      <w:r>
        <w:t>之音矣。</w:t>
      </w:r>
    </w:p>
    <w:p w14:paraId="0E89D784">
      <w:r>
        <w:t>又蒙垂問古韻部分，即於段茂堂先生</w:t>
      </w:r>
      <w:r>
        <w:rPr>
          <w:rFonts w:hint="eastAsia" w:eastAsia="宋体"/>
          <w:lang w:eastAsia="zh-CN"/>
        </w:rPr>
        <w:t>《</w:t>
      </w:r>
      <w:r>
        <w:t>音均表</w:t>
      </w:r>
      <w:r>
        <w:rPr>
          <w:rFonts w:hint="eastAsia" w:eastAsia="宋体"/>
          <w:lang w:eastAsia="zh-CN"/>
        </w:rPr>
        <w:t>》</w:t>
      </w:r>
      <w:r>
        <w:t>十七部中分出緝葉帖一部，合盍洽狎</w:t>
      </w:r>
    </w:p>
    <w:p w14:paraId="086D070C">
      <w:r>
        <w:t>業乏一部，質櫛屑一部，祭泰怪夬隊廢一部，共爲廿一部</w:t>
      </w:r>
      <w:r>
        <w:rPr>
          <w:rFonts w:hint="eastAsia" w:eastAsia="宋体"/>
          <w:lang w:eastAsia="zh-CN"/>
        </w:rPr>
        <w:t>【</w:t>
      </w:r>
      <w:r>
        <w:t>四</w:t>
      </w:r>
      <w:r>
        <w:rPr>
          <w:rFonts w:hint="eastAsia" w:eastAsia="宋体"/>
          <w:lang w:eastAsia="zh-CN"/>
        </w:rPr>
        <w:t>】</w:t>
      </w:r>
      <w:r>
        <w:t>。月曷末黠鎋薛，則統於祭泰</w:t>
      </w:r>
    </w:p>
    <w:p w14:paraId="210209A3">
      <w:r>
        <w:t>部。去聲之至未霽，入聲之術物迄，仍是脂微之入也。若冬韻則合於東鍾江而不别</w:t>
      </w:r>
    </w:p>
    <w:p w14:paraId="5C033D8D">
      <w:r>
        <w:t>出</w:t>
      </w:r>
      <w:r>
        <w:rPr>
          <w:rFonts w:hint="eastAsia" w:eastAsia="宋体"/>
          <w:lang w:eastAsia="zh-CN"/>
        </w:rPr>
        <w:t>【</w:t>
      </w:r>
      <w:r>
        <w:t>hD，此其崖略也。弟老邁無知，諸無善狀，差幸眠食如舊，堪慰遠懷。專此佈覆，並候</w:t>
      </w:r>
    </w:p>
    <w:p w14:paraId="7E74FE6F">
      <w:r>
        <w:t>起居，不宣。</w:t>
      </w:r>
    </w:p>
    <w:p w14:paraId="5FD4B881">
      <w:pPr>
        <w:rPr>
          <w:rFonts w:hint="eastAsia" w:eastAsia="宋体"/>
          <w:lang w:eastAsia="zh-CN"/>
        </w:rPr>
      </w:pPr>
      <w:r>
        <w:rPr>
          <w:rFonts w:hint="eastAsia" w:eastAsia="宋体"/>
          <w:lang w:eastAsia="zh-CN"/>
        </w:rPr>
        <w:t>&lt;</w:t>
      </w:r>
      <w:r>
        <w:t>説明</w:t>
      </w:r>
      <w:r>
        <w:rPr>
          <w:rFonts w:hint="eastAsia" w:eastAsia="宋体"/>
          <w:lang w:eastAsia="zh-CN"/>
        </w:rPr>
        <w:t>&gt;</w:t>
      </w:r>
    </w:p>
    <w:p w14:paraId="719AE2D2">
      <w:r>
        <w:t>書寫於嘉慶二十四年己卯。是年，陳氏撰</w:t>
      </w:r>
      <w:r>
        <w:rPr>
          <w:rFonts w:hint="eastAsia" w:eastAsia="宋体"/>
          <w:lang w:eastAsia="zh-CN"/>
        </w:rPr>
        <w:t>《</w:t>
      </w:r>
      <w:r>
        <w:t>毛詩故訓傳考證</w:t>
      </w:r>
      <w:r>
        <w:rPr>
          <w:rFonts w:hint="eastAsia" w:eastAsia="宋体"/>
          <w:lang w:eastAsia="zh-CN"/>
        </w:rPr>
        <w:t>》</w:t>
      </w:r>
      <w:r>
        <w:t>，質之王念孫，王氏是正數條，並指示</w:t>
      </w:r>
    </w:p>
    <w:p w14:paraId="689252FB">
      <w:r>
        <w:t>古韵部分。文載</w:t>
      </w:r>
      <w:r>
        <w:rPr>
          <w:rFonts w:hint="eastAsia" w:eastAsia="宋体"/>
          <w:lang w:eastAsia="zh-CN"/>
        </w:rPr>
        <w:t>《</w:t>
      </w:r>
      <w:r>
        <w:t>王石臞先生遺文</w:t>
      </w:r>
      <w:r>
        <w:rPr>
          <w:rFonts w:hint="eastAsia" w:eastAsia="宋体"/>
          <w:lang w:eastAsia="zh-CN"/>
        </w:rPr>
        <w:t>》</w:t>
      </w:r>
      <w:r>
        <w:t>卷四</w:t>
      </w:r>
    </w:p>
    <w:p w14:paraId="156E655E">
      <w:pPr>
        <w:rPr>
          <w:rFonts w:hint="eastAsia" w:eastAsia="宋体"/>
          <w:lang w:eastAsia="zh-CN"/>
        </w:rPr>
      </w:pPr>
      <w:r>
        <w:rPr>
          <w:rFonts w:hint="eastAsia" w:eastAsia="宋体"/>
          <w:lang w:eastAsia="zh-CN"/>
        </w:rPr>
        <w:t>&lt;</w:t>
      </w:r>
      <w:r>
        <w:t>校注</w:t>
      </w:r>
      <w:r>
        <w:rPr>
          <w:rFonts w:hint="eastAsia" w:eastAsia="宋体"/>
          <w:lang w:eastAsia="zh-CN"/>
        </w:rPr>
        <w:t>&gt;</w:t>
      </w:r>
    </w:p>
    <w:p w14:paraId="4F0F1B24">
      <w:r>
        <w:rPr>
          <w:rFonts w:hint="eastAsia" w:eastAsia="宋体"/>
          <w:lang w:eastAsia="zh-CN"/>
        </w:rPr>
        <w:t>【</w:t>
      </w:r>
      <w:r>
        <w:t>一</w:t>
      </w:r>
      <w:r>
        <w:rPr>
          <w:rFonts w:hint="eastAsia" w:eastAsia="宋体"/>
          <w:lang w:eastAsia="zh-CN"/>
        </w:rPr>
        <w:t>】</w:t>
      </w:r>
      <w:r>
        <w:t>陳奂，字倬雲，號碩甫，一號師竹，晚號南園老人，清代經學家。少師事江沅、段玉裁治</w:t>
      </w:r>
      <w:r>
        <w:rPr>
          <w:rFonts w:hint="eastAsia" w:eastAsia="宋体"/>
          <w:lang w:eastAsia="zh-CN"/>
        </w:rPr>
        <w:t>《</w:t>
      </w:r>
      <w:r>
        <w:t>毛</w:t>
      </w:r>
    </w:p>
    <w:p w14:paraId="382907B5">
      <w:pPr>
        <w:rPr>
          <w:rFonts w:hint="eastAsia" w:eastAsia="宋体"/>
          <w:lang w:eastAsia="zh-CN"/>
        </w:rPr>
      </w:pPr>
      <w:r>
        <w:t>詩</w:t>
      </w:r>
      <w:r>
        <w:rPr>
          <w:rFonts w:hint="eastAsia" w:eastAsia="宋体"/>
          <w:lang w:eastAsia="zh-CN"/>
        </w:rPr>
        <w:t>》</w:t>
      </w:r>
      <w:r>
        <w:t>、</w:t>
      </w:r>
      <w:r>
        <w:rPr>
          <w:rFonts w:hint="eastAsia" w:eastAsia="宋体"/>
          <w:lang w:eastAsia="zh-CN"/>
        </w:rPr>
        <w:t>《</w:t>
      </w:r>
      <w:r>
        <w:t>説文</w:t>
      </w:r>
      <w:r>
        <w:rPr>
          <w:rFonts w:hint="eastAsia" w:eastAsia="宋体"/>
          <w:lang w:eastAsia="zh-CN"/>
        </w:rPr>
        <w:t>》</w:t>
      </w:r>
      <w:r>
        <w:t>。後與王念孫王引之父子游，學益精進。有</w:t>
      </w:r>
      <w:r>
        <w:rPr>
          <w:rFonts w:hint="eastAsia" w:eastAsia="宋体"/>
          <w:lang w:eastAsia="zh-CN"/>
        </w:rPr>
        <w:t>《</w:t>
      </w:r>
      <w:r>
        <w:t>毛詩傳疏</w:t>
      </w:r>
      <w:r>
        <w:rPr>
          <w:rFonts w:hint="eastAsia" w:eastAsia="宋体"/>
          <w:lang w:eastAsia="zh-CN"/>
        </w:rPr>
        <w:t>》</w:t>
      </w:r>
      <w:r>
        <w:t>、</w:t>
      </w:r>
      <w:r>
        <w:rPr>
          <w:rFonts w:hint="eastAsia" w:eastAsia="宋体"/>
          <w:lang w:eastAsia="zh-CN"/>
        </w:rPr>
        <w:t>《</w:t>
      </w:r>
      <w:r>
        <w:t>毛詩説</w:t>
      </w:r>
      <w:r>
        <w:rPr>
          <w:rFonts w:hint="eastAsia" w:eastAsia="宋体"/>
          <w:lang w:eastAsia="zh-CN"/>
        </w:rPr>
        <w:t>》</w:t>
      </w:r>
      <w:r>
        <w:t>、</w:t>
      </w:r>
      <w:r>
        <w:rPr>
          <w:rFonts w:hint="eastAsia" w:eastAsia="宋体"/>
          <w:lang w:eastAsia="zh-CN"/>
        </w:rPr>
        <w:t>《</w:t>
      </w:r>
      <w:r>
        <w:t>毛詩音</w:t>
      </w:r>
      <w:r>
        <w:rPr>
          <w:rFonts w:hint="eastAsia" w:eastAsia="宋体"/>
          <w:lang w:eastAsia="zh-CN"/>
        </w:rPr>
        <w:t>》</w:t>
      </w:r>
      <w:r>
        <w:t>、</w:t>
      </w:r>
      <w:r>
        <w:rPr>
          <w:rFonts w:hint="eastAsia" w:eastAsia="宋体"/>
          <w:lang w:eastAsia="zh-CN"/>
        </w:rPr>
        <w:t>《</w:t>
      </w:r>
      <w:r>
        <w:t>詩義類</w:t>
      </w:r>
      <w:r>
        <w:rPr>
          <w:rFonts w:hint="eastAsia" w:eastAsia="宋体"/>
          <w:lang w:eastAsia="zh-CN"/>
        </w:rPr>
        <w:t>》</w:t>
      </w:r>
    </w:p>
    <w:p w14:paraId="305CED6E">
      <w:r>
        <w:rPr>
          <w:rFonts w:hint="eastAsia" w:eastAsia="宋体"/>
          <w:lang w:eastAsia="zh-CN"/>
        </w:rPr>
        <w:t>《</w:t>
      </w:r>
      <w:r>
        <w:t>鄭氏箋考證</w:t>
      </w:r>
      <w:r>
        <w:rPr>
          <w:rFonts w:hint="eastAsia" w:eastAsia="宋体"/>
          <w:lang w:eastAsia="zh-CN"/>
        </w:rPr>
        <w:t>》</w:t>
      </w:r>
      <w:r>
        <w:t>、</w:t>
      </w:r>
      <w:r>
        <w:rPr>
          <w:rFonts w:hint="eastAsia" w:eastAsia="宋体"/>
          <w:lang w:eastAsia="zh-CN"/>
        </w:rPr>
        <w:t>《</w:t>
      </w:r>
      <w:r>
        <w:t>説文部目分韵</w:t>
      </w:r>
      <w:r>
        <w:rPr>
          <w:rFonts w:hint="eastAsia" w:eastAsia="宋体"/>
          <w:lang w:eastAsia="zh-CN"/>
        </w:rPr>
        <w:t>》</w:t>
      </w:r>
      <w:r>
        <w:t>、</w:t>
      </w:r>
      <w:r>
        <w:rPr>
          <w:rFonts w:hint="eastAsia" w:eastAsia="宋体"/>
          <w:lang w:eastAsia="zh-CN"/>
        </w:rPr>
        <w:t>《</w:t>
      </w:r>
      <w:r>
        <w:t>三百堂集</w:t>
      </w:r>
      <w:r>
        <w:rPr>
          <w:rFonts w:hint="eastAsia" w:eastAsia="宋体"/>
          <w:lang w:eastAsia="zh-CN"/>
        </w:rPr>
        <w:t>》</w:t>
      </w:r>
      <w:r>
        <w:t>、</w:t>
      </w:r>
      <w:r>
        <w:rPr>
          <w:rFonts w:hint="eastAsia" w:eastAsia="宋体"/>
          <w:lang w:eastAsia="zh-CN"/>
        </w:rPr>
        <w:t>《</w:t>
      </w:r>
      <w:r>
        <w:t>師友淵源記</w:t>
      </w:r>
      <w:r>
        <w:rPr>
          <w:rFonts w:hint="eastAsia" w:eastAsia="宋体"/>
          <w:lang w:eastAsia="zh-CN"/>
        </w:rPr>
        <w:t>》</w:t>
      </w:r>
      <w:r>
        <w:t>等書。</w:t>
      </w:r>
      <w:r>
        <w:rPr>
          <w:rFonts w:hint="eastAsia" w:eastAsia="宋体"/>
          <w:lang w:eastAsia="zh-CN"/>
        </w:rPr>
        <w:t>《</w:t>
      </w:r>
      <w:r>
        <w:t>清史稿</w:t>
      </w:r>
      <w:r>
        <w:rPr>
          <w:rFonts w:hint="eastAsia" w:eastAsia="宋体"/>
          <w:lang w:eastAsia="zh-CN"/>
        </w:rPr>
        <w:t>》</w:t>
      </w:r>
      <w:r>
        <w:t>有傳，清管慶祺撰有</w:t>
      </w:r>
      <w:r>
        <w:rPr>
          <w:rFonts w:hint="eastAsia" w:eastAsia="宋体"/>
          <w:lang w:eastAsia="zh-CN"/>
        </w:rPr>
        <w:t>《</w:t>
      </w:r>
      <w:r>
        <w:t>陳先</w:t>
      </w:r>
    </w:p>
    <w:p w14:paraId="7DFF9077">
      <w:r>
        <w:t>生年譜</w:t>
      </w:r>
      <w:r>
        <w:rPr>
          <w:rFonts w:hint="eastAsia" w:eastAsia="宋体"/>
          <w:lang w:eastAsia="zh-CN"/>
        </w:rPr>
        <w:t>》</w:t>
      </w:r>
      <w:r>
        <w:t>。</w:t>
      </w:r>
    </w:p>
    <w:p w14:paraId="46558183">
      <w:r>
        <w:rPr>
          <w:rFonts w:hint="eastAsia" w:eastAsia="宋体"/>
          <w:lang w:eastAsia="zh-CN"/>
        </w:rPr>
        <w:t>【</w:t>
      </w:r>
      <w:r>
        <w:t>二</w:t>
      </w:r>
      <w:r>
        <w:rPr>
          <w:rFonts w:hint="eastAsia" w:eastAsia="宋体"/>
          <w:lang w:eastAsia="zh-CN"/>
        </w:rPr>
        <w:t>】</w:t>
      </w:r>
      <w:r>
        <w:t>嘉慶二十三年戊寅秋陳氏自常州入都詣王氏寓所拜謁，問治學門徑。王念孫語之以先治</w:t>
      </w:r>
    </w:p>
    <w:p w14:paraId="61606720">
      <w:r>
        <w:t>【第188页】</w:t>
      </w:r>
    </w:p>
    <w:p w14:paraId="4F96AF9B">
      <w:r>
        <w:rPr>
          <w:rFonts w:hint="eastAsia" w:eastAsia="宋体"/>
          <w:lang w:eastAsia="zh-CN"/>
        </w:rPr>
        <w:t>《</w:t>
      </w:r>
      <w:r>
        <w:t>詩傳</w:t>
      </w:r>
      <w:r>
        <w:rPr>
          <w:rFonts w:hint="eastAsia" w:eastAsia="宋体"/>
          <w:lang w:eastAsia="zh-CN"/>
        </w:rPr>
        <w:t>》</w:t>
      </w:r>
      <w:r>
        <w:t>，而後及</w:t>
      </w:r>
      <w:r>
        <w:rPr>
          <w:rFonts w:hint="eastAsia" w:eastAsia="宋体"/>
          <w:lang w:eastAsia="zh-CN"/>
        </w:rPr>
        <w:t>《</w:t>
      </w:r>
      <w:r>
        <w:t>集韵</w:t>
      </w:r>
      <w:r>
        <w:rPr>
          <w:rFonts w:hint="eastAsia" w:eastAsia="宋体"/>
          <w:lang w:eastAsia="zh-CN"/>
        </w:rPr>
        <w:t>》</w:t>
      </w:r>
      <w:r>
        <w:t>，與</w:t>
      </w:r>
      <w:r>
        <w:rPr>
          <w:rFonts w:hint="eastAsia" w:eastAsia="宋体"/>
          <w:lang w:eastAsia="zh-CN"/>
        </w:rPr>
        <w:t>《</w:t>
      </w:r>
      <w:r>
        <w:t>集韵</w:t>
      </w:r>
      <w:r>
        <w:rPr>
          <w:rFonts w:hint="eastAsia" w:eastAsia="宋体"/>
          <w:lang w:eastAsia="zh-CN"/>
        </w:rPr>
        <w:t>》</w:t>
      </w:r>
      <w:r>
        <w:t>治理之方，並語之曰：</w:t>
      </w:r>
      <w:r>
        <w:rPr>
          <w:rFonts w:hint="eastAsia" w:eastAsia="宋体"/>
          <w:lang w:eastAsia="zh-CN"/>
        </w:rPr>
        <w:t>“</w:t>
      </w:r>
      <w:r>
        <w:t>凡學者著書，必於所托者尊，或逕後人不能諟</w:t>
      </w:r>
    </w:p>
    <w:p w14:paraId="03AA4B7B">
      <w:r>
        <w:t>正則董理之，日定以課程，底有成而止。</w:t>
      </w:r>
    </w:p>
    <w:p w14:paraId="2068447D">
      <w:r>
        <w:rPr>
          <w:rFonts w:hint="eastAsia" w:eastAsia="宋体"/>
          <w:lang w:eastAsia="zh-CN"/>
        </w:rPr>
        <w:t>【</w:t>
      </w:r>
      <w:r>
        <w:t>三</w:t>
      </w:r>
      <w:r>
        <w:rPr>
          <w:rFonts w:hint="eastAsia" w:eastAsia="宋体"/>
          <w:lang w:eastAsia="zh-CN"/>
        </w:rPr>
        <w:t>】</w:t>
      </w:r>
      <w:r>
        <w:t>宋代丁度</w:t>
      </w:r>
      <w:r>
        <w:rPr>
          <w:rFonts w:hint="eastAsia" w:eastAsia="宋体"/>
          <w:lang w:eastAsia="zh-CN"/>
        </w:rPr>
        <w:t>《</w:t>
      </w:r>
      <w:r>
        <w:t>集韻</w:t>
      </w:r>
      <w:r>
        <w:rPr>
          <w:rFonts w:hint="eastAsia" w:eastAsia="宋体"/>
          <w:lang w:eastAsia="zh-CN"/>
        </w:rPr>
        <w:t>》</w:t>
      </w:r>
      <w:r>
        <w:t>。遵王氏囑，陳氏著</w:t>
      </w:r>
      <w:r>
        <w:rPr>
          <w:rFonts w:hint="eastAsia" w:eastAsia="宋体"/>
          <w:lang w:eastAsia="zh-CN"/>
        </w:rPr>
        <w:t>《</w:t>
      </w:r>
      <w:r>
        <w:t>宋本集韻校勘記</w:t>
      </w:r>
      <w:r>
        <w:rPr>
          <w:rFonts w:hint="eastAsia" w:eastAsia="宋体"/>
          <w:lang w:eastAsia="zh-CN"/>
        </w:rPr>
        <w:t>》</w:t>
      </w:r>
      <w:r>
        <w:t>。</w:t>
      </w:r>
    </w:p>
    <w:p w14:paraId="7C2D1CD5">
      <w:r>
        <w:rPr>
          <w:rFonts w:hint="eastAsia" w:eastAsia="宋体"/>
          <w:lang w:eastAsia="zh-CN"/>
        </w:rPr>
        <w:t>【</w:t>
      </w:r>
      <w:r>
        <w:t>四u、</w:t>
      </w:r>
      <w:r>
        <w:rPr>
          <w:rFonts w:hint="eastAsia" w:eastAsia="宋体"/>
          <w:lang w:eastAsia="zh-CN"/>
        </w:rPr>
        <w:t>【</w:t>
      </w:r>
      <w:r>
        <w:t>五</w:t>
      </w:r>
      <w:r>
        <w:rPr>
          <w:rFonts w:hint="eastAsia" w:eastAsia="宋体"/>
          <w:lang w:eastAsia="zh-CN"/>
        </w:rPr>
        <w:t>】</w:t>
      </w:r>
      <w:r>
        <w:t>王念孫先分古韵二十一部。後從孔廣森説，東、冬分立，成二十二部。見</w:t>
      </w:r>
      <w:r>
        <w:rPr>
          <w:rFonts w:hint="eastAsia" w:eastAsia="宋体"/>
          <w:lang w:eastAsia="zh-CN"/>
        </w:rPr>
        <w:t>《</w:t>
      </w:r>
      <w:r>
        <w:t>與丁大令若士</w:t>
      </w:r>
    </w:p>
    <w:p w14:paraId="7F64B75A">
      <w:r>
        <w:t>書</w:t>
      </w:r>
      <w:r>
        <w:rPr>
          <w:rFonts w:hint="eastAsia" w:eastAsia="宋体"/>
          <w:lang w:eastAsia="zh-CN"/>
        </w:rPr>
        <w:t>》</w:t>
      </w:r>
      <w:r>
        <w:t>及丁氏覆書，又</w:t>
      </w:r>
      <w:r>
        <w:rPr>
          <w:rFonts w:hint="eastAsia" w:eastAsia="宋体"/>
          <w:lang w:eastAsia="zh-CN"/>
        </w:rPr>
        <w:t>《</w:t>
      </w:r>
      <w:r>
        <w:t>冬韻譜</w:t>
      </w:r>
      <w:r>
        <w:rPr>
          <w:rFonts w:hint="eastAsia" w:eastAsia="宋体"/>
          <w:lang w:eastAsia="zh-CN"/>
        </w:rPr>
        <w:t>》</w:t>
      </w:r>
      <w:r>
        <w:t>。</w:t>
      </w:r>
    </w:p>
    <w:p w14:paraId="4BEB583A">
      <w:r>
        <w:t>答江晉三論韻學書</w:t>
      </w:r>
    </w:p>
    <w:p w14:paraId="68B86CBF">
      <w:r>
        <w:t>王念孙再拜晉三兄足下c言：</w:t>
      </w:r>
    </w:p>
    <w:p w14:paraId="1483BFA8">
      <w:r>
        <w:t>往者胡竹邨中翰以大著</w:t>
      </w:r>
      <w:r>
        <w:rPr>
          <w:rFonts w:hint="eastAsia" w:eastAsia="宋体"/>
          <w:lang w:eastAsia="zh-CN"/>
        </w:rPr>
        <w:t>《</w:t>
      </w:r>
      <w:r>
        <w:t>詩經韻讀</w:t>
      </w:r>
      <w:r>
        <w:rPr>
          <w:rFonts w:hint="eastAsia" w:eastAsia="宋体"/>
          <w:lang w:eastAsia="zh-CN"/>
        </w:rPr>
        <w:t>》</w:t>
      </w:r>
      <w:r>
        <w:t>見贈</w:t>
      </w:r>
      <w:r>
        <w:rPr>
          <w:rFonts w:hint="eastAsia" w:eastAsia="宋体"/>
          <w:lang w:eastAsia="zh-CN"/>
        </w:rPr>
        <w:t>【</w:t>
      </w:r>
      <w:r>
        <w:t>叩，</w:t>
      </w:r>
    </w:p>
    <w:p w14:paraId="1922F03C">
      <w:r>
        <w:t>奉讀之下，</w:t>
      </w:r>
    </w:p>
    <w:p w14:paraId="37303DE5">
      <w:r>
        <w:t>不勝佩服。念孫少時服膺顧氏書，年二十三入都會試，得江氏</w:t>
      </w:r>
      <w:r>
        <w:rPr>
          <w:rFonts w:hint="eastAsia" w:eastAsia="宋体"/>
          <w:lang w:eastAsia="zh-CN"/>
        </w:rPr>
        <w:t>《</w:t>
      </w:r>
      <w:r>
        <w:t>古韻標準</w:t>
      </w:r>
      <w:r>
        <w:rPr>
          <w:rFonts w:hint="eastAsia" w:eastAsia="宋体"/>
          <w:lang w:eastAsia="zh-CN"/>
        </w:rPr>
        <w:t>》</w:t>
      </w:r>
      <w:r>
        <w:t>，始知顧氏所分</w:t>
      </w:r>
    </w:p>
    <w:p w14:paraId="173D16F3">
      <w:r>
        <w:t>十部猶有罅漏。旋里後，取</w:t>
      </w:r>
      <w:r>
        <w:rPr>
          <w:rFonts w:hint="eastAsia" w:eastAsia="宋体"/>
          <w:lang w:eastAsia="zh-CN"/>
        </w:rPr>
        <w:t>《</w:t>
      </w:r>
      <w:r>
        <w:t>三百五篇</w:t>
      </w:r>
      <w:r>
        <w:rPr>
          <w:rFonts w:hint="eastAsia" w:eastAsia="宋体"/>
          <w:lang w:eastAsia="zh-CN"/>
        </w:rPr>
        <w:t>》</w:t>
      </w:r>
      <w:r>
        <w:t>反覆尋繹，始知江氏之書仍未盡善。輒以己意重</w:t>
      </w:r>
    </w:p>
    <w:p w14:paraId="08E1A761">
      <w:r>
        <w:t>加編次分古音爲二十一部未敢出以示人。及服官後始得亡友段君若膺所撰</w:t>
      </w:r>
      <w:r>
        <w:rPr>
          <w:rFonts w:hint="eastAsia" w:eastAsia="宋体"/>
          <w:lang w:eastAsia="zh-CN"/>
        </w:rPr>
        <w:t>《</w:t>
      </w:r>
      <w:r>
        <w:t>六書音</w:t>
      </w:r>
    </w:p>
    <w:p w14:paraId="036B45CD">
      <w:r>
        <w:t>均表</w:t>
      </w:r>
      <w:r>
        <w:rPr>
          <w:rFonts w:hint="eastAsia" w:eastAsia="宋体"/>
          <w:lang w:eastAsia="zh-CN"/>
        </w:rPr>
        <w:t>》</w:t>
      </w:r>
      <w:r>
        <w:t>，見其分支、脂、之爲三，真、諄爲二，尤、侯爲二，皆與鄙見若合符節。唯入聲之分合</w:t>
      </w:r>
    </w:p>
    <w:p w14:paraId="23235943">
      <w:r>
        <w:t>及分配平上去，與念孙多有不合。嗣值官務殷繁久荒舊業又以侵、談二部分析未能明</w:t>
      </w:r>
    </w:p>
    <w:p w14:paraId="777594FB">
      <w:r>
        <w:t>審，是以書雖成而未敢付梓。己酉仲秋，段君以事入都始獲把晤商訂古音。告以侯部</w:t>
      </w:r>
    </w:p>
    <w:p w14:paraId="063EFB05">
      <w:r>
        <w:t>自有入聲，月、曷以下非脂之入，當别爲一部質亦非真之入又質、月二部皆有去而無平</w:t>
      </w:r>
    </w:p>
    <w:p w14:paraId="283E803C">
      <w:r>
        <w:t>【第189页】</w:t>
      </w:r>
    </w:p>
    <w:p w14:paraId="16735032">
      <w:r>
        <w:t>上，緝、盍二部則無平上而並無去。段君從者二，謂侯部有入聲，及分術、月爲二部。不從者三。</w:t>
      </w:r>
    </w:p>
    <w:p w14:paraId="35473BFA">
      <w:r>
        <w:t>自段君而外則意多不合難望鍾期之賞，而鄙書亦終未付梓。及奉讀大著，則與鄙見如</w:t>
      </w:r>
    </w:p>
    <w:p w14:paraId="5965E655">
      <w:r>
        <w:t>趨一軌，不覺狂喜。嗟乎，段君殁已六年，而念孙亦春秋七十有八，左畔手足偏枯，不能步</w:t>
      </w:r>
    </w:p>
    <w:p w14:paraId="51B12985">
      <w:r>
        <w:t>履精日銷亡行將繼段君而去矣。唯是獲覩異書，猶然見獵心喜。曩者，李許齋方伯聞</w:t>
      </w:r>
    </w:p>
    <w:p w14:paraId="6467BD89">
      <w:r>
        <w:t>念孙所編入聲有與段君不合者，曾走札相詢。今將復札録出，寄呈教正。然其中有與大</w:t>
      </w:r>
    </w:p>
    <w:p w14:paraId="3D9738EC">
      <w:r>
        <w:t>著不合者，好學深思、心知其意者無如足下，故敢略言其概焉。段氏以質爲真之入非也</w:t>
      </w:r>
    </w:p>
    <w:p w14:paraId="39589FCB">
      <w:r>
        <w:t>而分質、術爲二，則是。足下謂質非真之入，是也，而合質於術以承脂，則似有未安。</w:t>
      </w:r>
      <w:r>
        <w:rPr>
          <w:rFonts w:hint="eastAsia" w:eastAsia="宋体"/>
          <w:lang w:eastAsia="zh-CN"/>
        </w:rPr>
        <w:t>《</w:t>
      </w:r>
      <w:r>
        <w:t>詩</w:t>
      </w:r>
    </w:p>
    <w:p w14:paraId="485447BE">
      <w:r>
        <w:t>中以質、術同用者，唯</w:t>
      </w:r>
      <w:r>
        <w:rPr>
          <w:rFonts w:hint="eastAsia" w:eastAsia="宋体"/>
          <w:lang w:eastAsia="zh-CN"/>
        </w:rPr>
        <w:t>《</w:t>
      </w:r>
      <w:r>
        <w:t>載馳</w:t>
      </w:r>
      <w:r>
        <w:rPr>
          <w:rFonts w:hint="eastAsia" w:eastAsia="宋体"/>
          <w:lang w:eastAsia="zh-CN"/>
        </w:rPr>
        <w:t>》</w:t>
      </w:r>
      <w:r>
        <w:t>三章之濟、閟，</w:t>
      </w:r>
      <w:r>
        <w:rPr>
          <w:rFonts w:hint="eastAsia" w:eastAsia="宋体"/>
          <w:lang w:eastAsia="zh-CN"/>
        </w:rPr>
        <w:t>《</w:t>
      </w:r>
      <w:r>
        <w:t>皇矣</w:t>
      </w:r>
      <w:r>
        <w:rPr>
          <w:rFonts w:hint="eastAsia" w:eastAsia="宋体"/>
          <w:lang w:eastAsia="zh-CN"/>
        </w:rPr>
        <w:t>》</w:t>
      </w:r>
      <w:r>
        <w:t>八章之類、致，</w:t>
      </w:r>
      <w:r>
        <w:rPr>
          <w:rFonts w:hint="eastAsia" w:eastAsia="宋体"/>
          <w:lang w:eastAsia="zh-CN"/>
        </w:rPr>
        <w:t>“</w:t>
      </w:r>
      <w:r>
        <w:t>是類</w:t>
      </w:r>
      <w:r>
        <w:rPr>
          <w:rFonts w:hint="eastAsia" w:eastAsia="宋体"/>
          <w:lang w:eastAsia="zh-CN"/>
        </w:rPr>
        <w:t>”</w:t>
      </w:r>
      <w:r>
        <w:t>與</w:t>
      </w:r>
      <w:r>
        <w:rPr>
          <w:rFonts w:hint="eastAsia" w:eastAsia="宋体"/>
          <w:lang w:eastAsia="zh-CN"/>
        </w:rPr>
        <w:t>“</w:t>
      </w:r>
      <w:r>
        <w:t>是致</w:t>
      </w:r>
      <w:r>
        <w:rPr>
          <w:rFonts w:hint="eastAsia" w:eastAsia="宋体"/>
          <w:lang w:eastAsia="zh-CN"/>
        </w:rPr>
        <w:t>”</w:t>
      </w:r>
      <w:r>
        <w:t>爲韻，</w:t>
      </w:r>
      <w:r>
        <w:rPr>
          <w:rFonts w:hint="eastAsia" w:eastAsia="宋体"/>
          <w:lang w:eastAsia="zh-CN"/>
        </w:rPr>
        <w:t>“</w:t>
      </w:r>
      <w:r>
        <w:t>是禡</w:t>
      </w:r>
      <w:r>
        <w:rPr>
          <w:rFonts w:hint="eastAsia" w:eastAsia="宋体"/>
          <w:lang w:eastAsia="zh-CN"/>
        </w:rPr>
        <w:t>”</w:t>
      </w:r>
      <w:r>
        <w:t>與</w:t>
      </w:r>
    </w:p>
    <w:p w14:paraId="11BDBB68">
      <w:r>
        <w:rPr>
          <w:rFonts w:hint="eastAsia" w:eastAsia="宋体"/>
          <w:lang w:eastAsia="zh-CN"/>
        </w:rPr>
        <w:t>“</w:t>
      </w:r>
      <w:r>
        <w:t>是附</w:t>
      </w:r>
      <w:r>
        <w:rPr>
          <w:rFonts w:hint="eastAsia" w:eastAsia="宋体"/>
          <w:lang w:eastAsia="zh-CN"/>
        </w:rPr>
        <w:t>”</w:t>
      </w:r>
      <w:r>
        <w:t>爲韻，類、致、禡、附皆通韻也。</w:t>
      </w:r>
      <w:r>
        <w:rPr>
          <w:rFonts w:hint="eastAsia" w:eastAsia="宋体"/>
          <w:lang w:eastAsia="zh-CN"/>
        </w:rPr>
        <w:t>《</w:t>
      </w:r>
      <w:r>
        <w:t>抑</w:t>
      </w:r>
      <w:r>
        <w:rPr>
          <w:rFonts w:hint="eastAsia" w:eastAsia="宋体"/>
          <w:lang w:eastAsia="zh-CN"/>
        </w:rPr>
        <w:t>》</w:t>
      </w:r>
      <w:r>
        <w:t>首章之疾、戾，不得因此而謂其全部皆通也</w:t>
      </w:r>
      <w:r>
        <w:rPr>
          <w:rFonts w:hint="eastAsia" w:eastAsia="宋体"/>
          <w:lang w:eastAsia="zh-CN"/>
        </w:rPr>
        <w:t>【</w:t>
      </w:r>
      <w:r>
        <w:t>四。若</w:t>
      </w:r>
      <w:r>
        <w:rPr>
          <w:rFonts w:hint="eastAsia" w:eastAsia="宋体"/>
          <w:lang w:eastAsia="zh-CN"/>
        </w:rPr>
        <w:t>《</w:t>
      </w:r>
      <w:r>
        <w:t>賓之</w:t>
      </w:r>
    </w:p>
    <w:p w14:paraId="0CA18DEE">
      <w:r>
        <w:t>初筵</w:t>
      </w:r>
      <w:r>
        <w:rPr>
          <w:rFonts w:hint="eastAsia" w:eastAsia="宋体"/>
          <w:lang w:eastAsia="zh-CN"/>
        </w:rPr>
        <w:t>》</w:t>
      </w:r>
      <w:r>
        <w:t>二章</w:t>
      </w:r>
      <w:r>
        <w:rPr>
          <w:rFonts w:hint="eastAsia" w:eastAsia="宋体"/>
          <w:lang w:eastAsia="zh-CN"/>
        </w:rPr>
        <w:t>“</w:t>
      </w:r>
      <w:r>
        <w:t>以洽百禮百禮既至</w:t>
      </w:r>
      <w:r>
        <w:rPr>
          <w:rFonts w:hint="eastAsia" w:eastAsia="宋体"/>
          <w:lang w:eastAsia="zh-CN"/>
        </w:rPr>
        <w:t>”</w:t>
      </w:r>
      <w:r>
        <w:t>此以兩</w:t>
      </w:r>
      <w:r>
        <w:rPr>
          <w:rFonts w:hint="eastAsia" w:eastAsia="宋体"/>
          <w:lang w:eastAsia="zh-CN"/>
        </w:rPr>
        <w:t>“</w:t>
      </w:r>
      <w:r>
        <w:t>禮</w:t>
      </w:r>
      <w:r>
        <w:rPr>
          <w:rFonts w:hint="eastAsia" w:eastAsia="宋体"/>
          <w:lang w:eastAsia="zh-CN"/>
        </w:rPr>
        <w:t>”</w:t>
      </w:r>
      <w:r>
        <w:t>字爲韻，而</w:t>
      </w:r>
      <w:r>
        <w:rPr>
          <w:rFonts w:hint="eastAsia" w:eastAsia="宋体"/>
          <w:lang w:eastAsia="zh-CN"/>
        </w:rPr>
        <w:t>“</w:t>
      </w:r>
      <w:r>
        <w:t>至</w:t>
      </w:r>
      <w:r>
        <w:rPr>
          <w:rFonts w:hint="eastAsia" w:eastAsia="宋体"/>
          <w:lang w:eastAsia="zh-CN"/>
        </w:rPr>
        <w:t>”</w:t>
      </w:r>
      <w:r>
        <w:t>字不入韻。</w:t>
      </w:r>
      <w:r>
        <w:rPr>
          <w:rFonts w:hint="eastAsia" w:eastAsia="宋体"/>
          <w:lang w:eastAsia="zh-CN"/>
        </w:rPr>
        <w:t>“</w:t>
      </w:r>
      <w:r>
        <w:t>四海來格，來格</w:t>
      </w:r>
    </w:p>
    <w:p w14:paraId="5D3673AF">
      <w:r>
        <w:t>其祁</w:t>
      </w:r>
      <w:r>
        <w:rPr>
          <w:rFonts w:hint="eastAsia" w:eastAsia="宋体"/>
          <w:lang w:eastAsia="zh-CN"/>
        </w:rPr>
        <w:t>”</w:t>
      </w:r>
      <w:r>
        <w:t>亦以兩</w:t>
      </w:r>
      <w:r>
        <w:rPr>
          <w:rFonts w:hint="eastAsia" w:eastAsia="宋体"/>
          <w:lang w:eastAsia="zh-CN"/>
        </w:rPr>
        <w:t>“</w:t>
      </w:r>
      <w:r>
        <w:t>格</w:t>
      </w:r>
      <w:r>
        <w:rPr>
          <w:rFonts w:hint="eastAsia" w:eastAsia="宋体"/>
          <w:lang w:eastAsia="zh-CN"/>
        </w:rPr>
        <w:t>”</w:t>
      </w:r>
      <w:r>
        <w:t>字爲韻。凡下句之上二字與上句之下二字相承者，皆韻也。質、術之</w:t>
      </w:r>
    </w:p>
    <w:p w14:paraId="3378D7DE">
      <w:r>
        <w:t>相近猶術月之相近</w:t>
      </w:r>
      <w:r>
        <w:rPr>
          <w:rFonts w:hint="eastAsia" w:eastAsia="宋体"/>
          <w:lang w:eastAsia="zh-CN"/>
        </w:rPr>
        <w:t>《</w:t>
      </w:r>
      <w:r>
        <w:t>候人</w:t>
      </w:r>
      <w:r>
        <w:rPr>
          <w:rFonts w:hint="eastAsia" w:eastAsia="宋体"/>
          <w:lang w:eastAsia="zh-CN"/>
        </w:rPr>
        <w:t>》</w:t>
      </w:r>
      <w:r>
        <w:t>四章之薈蔚</w:t>
      </w:r>
      <w:r>
        <w:rPr>
          <w:rFonts w:hint="eastAsia" w:eastAsia="宋体"/>
          <w:lang w:eastAsia="zh-CN"/>
        </w:rPr>
        <w:t>《</w:t>
      </w:r>
      <w:r>
        <w:t>出車</w:t>
      </w:r>
      <w:r>
        <w:rPr>
          <w:rFonts w:hint="eastAsia" w:eastAsia="宋体"/>
          <w:lang w:eastAsia="zh-CN"/>
        </w:rPr>
        <w:t>》</w:t>
      </w:r>
      <w:r>
        <w:t>二章之旆瘁</w:t>
      </w:r>
      <w:r>
        <w:rPr>
          <w:rFonts w:hint="eastAsia" w:eastAsia="宋体"/>
          <w:lang w:eastAsia="zh-CN"/>
        </w:rPr>
        <w:t>《</w:t>
      </w:r>
      <w:r>
        <w:t>雨無正</w:t>
      </w:r>
      <w:r>
        <w:rPr>
          <w:rFonts w:hint="eastAsia" w:eastAsia="宋体"/>
          <w:lang w:eastAsia="zh-CN"/>
        </w:rPr>
        <w:t>》</w:t>
      </w:r>
      <w:r>
        <w:t>二章之滅戾</w:t>
      </w:r>
    </w:p>
    <w:p w14:paraId="7C82FB50">
      <w:r>
        <w:t>勩</w:t>
      </w:r>
      <w:r>
        <w:rPr>
          <w:rFonts w:hint="eastAsia" w:eastAsia="宋体"/>
          <w:lang w:eastAsia="zh-CN"/>
        </w:rPr>
        <w:t>《</w:t>
      </w:r>
      <w:r>
        <w:t>小弁</w:t>
      </w:r>
      <w:r>
        <w:rPr>
          <w:rFonts w:hint="eastAsia" w:eastAsia="宋体"/>
          <w:lang w:eastAsia="zh-CN"/>
        </w:rPr>
        <w:t>》</w:t>
      </w:r>
      <w:r>
        <w:t>四章之嘒、渒、届、寐</w:t>
      </w:r>
      <w:r>
        <w:rPr>
          <w:rFonts w:hint="eastAsia" w:eastAsia="宋体"/>
          <w:lang w:eastAsia="zh-CN"/>
        </w:rPr>
        <w:t>《</w:t>
      </w:r>
      <w:r>
        <w:t>采菽</w:t>
      </w:r>
      <w:r>
        <w:rPr>
          <w:rFonts w:hint="eastAsia" w:eastAsia="宋体"/>
          <w:lang w:eastAsia="zh-CN"/>
        </w:rPr>
        <w:t>》</w:t>
      </w:r>
      <w:r>
        <w:t>二章之渒、嘒、駟、届，</w:t>
      </w:r>
      <w:r>
        <w:rPr>
          <w:rFonts w:hint="eastAsia" w:eastAsia="宋体"/>
          <w:lang w:eastAsia="zh-CN"/>
        </w:rPr>
        <w:t>《</w:t>
      </w:r>
      <w:r>
        <w:t>生民</w:t>
      </w:r>
      <w:r>
        <w:rPr>
          <w:rFonts w:hint="eastAsia" w:eastAsia="宋体"/>
          <w:lang w:eastAsia="zh-CN"/>
        </w:rPr>
        <w:t>》</w:t>
      </w:r>
      <w:r>
        <w:t>四章之旆、穟，術、月</w:t>
      </w:r>
    </w:p>
    <w:p w14:paraId="58D9C119">
      <w:r>
        <w:t>之通較多於質、術，而足下尚不使之通，則質、術之不可通明矣。念孫以爲質、月二部皆有</w:t>
      </w:r>
    </w:p>
    <w:p w14:paraId="32F570A2">
      <w:r>
        <w:t>去而無平上術爲脂之入而質非脂之入故不與術通猶之月非脂之入故亦不與術通</w:t>
      </w:r>
    </w:p>
    <w:p w14:paraId="4A836803">
      <w:r>
        <w:t>【第190页】</w:t>
      </w:r>
    </w:p>
    <w:p w14:paraId="684E194C">
      <w:r>
        <w:t>也。孔氏分東、冬爲二，念孙亦服其獨見。然考</w:t>
      </w:r>
      <w:r>
        <w:rPr>
          <w:rFonts w:hint="eastAsia" w:eastAsia="宋体"/>
          <w:lang w:eastAsia="zh-CN"/>
        </w:rPr>
        <w:t>《</w:t>
      </w:r>
      <w:r>
        <w:t>蓼蕭</w:t>
      </w:r>
      <w:r>
        <w:rPr>
          <w:rFonts w:hint="eastAsia" w:eastAsia="宋体"/>
          <w:lang w:eastAsia="zh-CN"/>
        </w:rPr>
        <w:t>》</w:t>
      </w:r>
      <w:r>
        <w:t>四章，皆每章一韻，而第四章之沖</w:t>
      </w:r>
    </w:p>
    <w:p w14:paraId="384AD5FD">
      <w:r>
        <w:t>沖、雝雝既相對爲文，則亦相承爲韻。孔以</w:t>
      </w:r>
      <w:r>
        <w:rPr>
          <w:rFonts w:hint="eastAsia" w:eastAsia="宋体"/>
          <w:lang w:eastAsia="zh-CN"/>
        </w:rPr>
        <w:t>“</w:t>
      </w:r>
      <w:r>
        <w:t>沖沖</w:t>
      </w:r>
      <w:r>
        <w:rPr>
          <w:rFonts w:hint="eastAsia" w:eastAsia="宋体"/>
          <w:lang w:eastAsia="zh-CN"/>
        </w:rPr>
        <w:t>”</w:t>
      </w:r>
      <w:r>
        <w:t>韻</w:t>
      </w:r>
      <w:r>
        <w:rPr>
          <w:rFonts w:hint="eastAsia" w:eastAsia="宋体"/>
          <w:lang w:eastAsia="zh-CN"/>
        </w:rPr>
        <w:t>“</w:t>
      </w:r>
      <w:r>
        <w:t>濃</w:t>
      </w:r>
      <w:r>
        <w:rPr>
          <w:rFonts w:hint="eastAsia" w:eastAsia="宋体"/>
          <w:lang w:eastAsia="zh-CN"/>
        </w:rPr>
        <w:t>”</w:t>
      </w:r>
      <w:r>
        <w:t>，</w:t>
      </w:r>
      <w:r>
        <w:rPr>
          <w:rFonts w:hint="eastAsia" w:eastAsia="宋体"/>
          <w:lang w:eastAsia="zh-CN"/>
        </w:rPr>
        <w:t>“</w:t>
      </w:r>
      <w:r>
        <w:t>雝雝</w:t>
      </w:r>
      <w:r>
        <w:rPr>
          <w:rFonts w:hint="eastAsia" w:eastAsia="宋体"/>
          <w:lang w:eastAsia="zh-CN"/>
        </w:rPr>
        <w:t>”</w:t>
      </w:r>
      <w:r>
        <w:t>韻</w:t>
      </w:r>
      <w:r>
        <w:rPr>
          <w:rFonts w:hint="eastAsia" w:eastAsia="宋体"/>
          <w:lang w:eastAsia="zh-CN"/>
        </w:rPr>
        <w:t>“</w:t>
      </w:r>
      <w:r>
        <w:t>同</w:t>
      </w:r>
      <w:r>
        <w:rPr>
          <w:rFonts w:hint="eastAsia" w:eastAsia="宋体"/>
          <w:lang w:eastAsia="zh-CN"/>
        </w:rPr>
        <w:t>”</w:t>
      </w:r>
      <w:r>
        <w:t>，似屬牽强。</w:t>
      </w:r>
      <w:r>
        <w:rPr>
          <w:rFonts w:hint="eastAsia" w:eastAsia="宋体"/>
          <w:lang w:eastAsia="zh-CN"/>
        </w:rPr>
        <w:t>《</w:t>
      </w:r>
      <w:r>
        <w:t>旄</w:t>
      </w:r>
    </w:p>
    <w:p w14:paraId="2E363727">
      <w:r>
        <w:t>丘</w:t>
      </w:r>
      <w:r>
        <w:rPr>
          <w:rFonts w:hint="eastAsia" w:eastAsia="宋体"/>
          <w:lang w:eastAsia="zh-CN"/>
        </w:rPr>
        <w:t>》</w:t>
      </w:r>
      <w:r>
        <w:t>三章之戎、東、同，孔謂</w:t>
      </w:r>
      <w:r>
        <w:rPr>
          <w:rFonts w:hint="eastAsia" w:eastAsia="宋体"/>
          <w:lang w:eastAsia="zh-CN"/>
        </w:rPr>
        <w:t>“</w:t>
      </w:r>
      <w:r>
        <w:t>戎</w:t>
      </w:r>
      <w:r>
        <w:rPr>
          <w:rFonts w:hint="eastAsia" w:eastAsia="宋体"/>
          <w:lang w:eastAsia="zh-CN"/>
        </w:rPr>
        <w:t>”</w:t>
      </w:r>
      <w:r>
        <w:t>字不入韻。然蒙戎爲疊韻，則</w:t>
      </w:r>
      <w:r>
        <w:rPr>
          <w:rFonts w:hint="eastAsia" w:eastAsia="宋体"/>
          <w:lang w:eastAsia="zh-CN"/>
        </w:rPr>
        <w:t>“</w:t>
      </w:r>
      <w:r>
        <w:t>戎</w:t>
      </w:r>
      <w:r>
        <w:rPr>
          <w:rFonts w:hint="eastAsia" w:eastAsia="宋体"/>
          <w:lang w:eastAsia="zh-CN"/>
        </w:rPr>
        <w:t>”</w:t>
      </w:r>
      <w:r>
        <w:t>之入韻明矣。</w:t>
      </w:r>
      <w:r>
        <w:rPr>
          <w:rFonts w:hint="eastAsia" w:eastAsia="宋体"/>
          <w:lang w:eastAsia="zh-CN"/>
        </w:rPr>
        <w:t>《</w:t>
      </w:r>
      <w:r>
        <w:t>左傳</w:t>
      </w:r>
      <w:r>
        <w:rPr>
          <w:rFonts w:hint="eastAsia" w:eastAsia="宋体"/>
          <w:lang w:eastAsia="zh-CN"/>
        </w:rPr>
        <w:t>》</w:t>
      </w:r>
      <w:r>
        <w:t>作</w:t>
      </w:r>
    </w:p>
    <w:p w14:paraId="154B4256">
      <w:r>
        <w:rPr>
          <w:rFonts w:hint="eastAsia" w:eastAsia="宋体"/>
          <w:lang w:eastAsia="zh-CN"/>
        </w:rPr>
        <w:t>“</w:t>
      </w:r>
      <w:r>
        <w:t>尨茸</w:t>
      </w:r>
      <w:r>
        <w:rPr>
          <w:rFonts w:hint="eastAsia" w:eastAsia="宋体"/>
          <w:lang w:eastAsia="zh-CN"/>
        </w:rPr>
        <w:t>”</w:t>
      </w:r>
      <w:r>
        <w:t>，亦與公、從爲韻也。又</w:t>
      </w:r>
      <w:r>
        <w:rPr>
          <w:rFonts w:hint="eastAsia" w:eastAsia="宋体"/>
          <w:lang w:eastAsia="zh-CN"/>
        </w:rPr>
        <w:t>《</w:t>
      </w:r>
      <w:r>
        <w:t>易。彖傳</w:t>
      </w:r>
      <w:r>
        <w:rPr>
          <w:rFonts w:hint="eastAsia" w:eastAsia="宋体"/>
          <w:lang w:eastAsia="zh-CN"/>
        </w:rPr>
        <w:t>》</w:t>
      </w:r>
      <w:r>
        <w:t>、</w:t>
      </w:r>
      <w:r>
        <w:rPr>
          <w:rFonts w:hint="eastAsia" w:eastAsia="宋体"/>
          <w:lang w:eastAsia="zh-CN"/>
        </w:rPr>
        <w:t>《</w:t>
      </w:r>
      <w:r>
        <w:t>象傳</w:t>
      </w:r>
      <w:r>
        <w:rPr>
          <w:rFonts w:hint="eastAsia" w:eastAsia="宋体"/>
          <w:lang w:eastAsia="zh-CN"/>
        </w:rPr>
        <w:t>》</w:t>
      </w:r>
      <w:r>
        <w:t>合用者十條，而孔氏或以爲非韻，或以</w:t>
      </w:r>
    </w:p>
    <w:p w14:paraId="2030F413">
      <w:r>
        <w:t>爲隔協皆屬武斷。又如</w:t>
      </w:r>
      <w:r>
        <w:rPr>
          <w:rFonts w:hint="eastAsia" w:eastAsia="宋体"/>
          <w:lang w:eastAsia="zh-CN"/>
        </w:rPr>
        <w:t>《</w:t>
      </w:r>
      <w:r>
        <w:t>離騷</w:t>
      </w:r>
      <w:r>
        <w:rPr>
          <w:rFonts w:hint="eastAsia" w:eastAsia="宋体"/>
          <w:lang w:eastAsia="zh-CN"/>
        </w:rPr>
        <w:t>》</w:t>
      </w:r>
      <w:r>
        <w:t>之庸、降爲韻。凡若此者皆不可析爲二類故此部至今尚</w:t>
      </w:r>
    </w:p>
    <w:p w14:paraId="009CD2AA">
      <w:r>
        <w:t>未分出。又讀大著</w:t>
      </w:r>
      <w:r>
        <w:rPr>
          <w:rFonts w:hint="eastAsia" w:eastAsia="宋体"/>
          <w:lang w:eastAsia="zh-CN"/>
        </w:rPr>
        <w:t>《</w:t>
      </w:r>
      <w:r>
        <w:t>古韻總論</w:t>
      </w:r>
      <w:r>
        <w:rPr>
          <w:rFonts w:hint="eastAsia" w:eastAsia="宋体"/>
          <w:lang w:eastAsia="zh-CN"/>
        </w:rPr>
        <w:t>》</w:t>
      </w:r>
      <w:r>
        <w:t>，有獻疑數處，别録呈正。大著自</w:t>
      </w:r>
      <w:r>
        <w:rPr>
          <w:rFonts w:hint="eastAsia" w:eastAsia="宋体"/>
          <w:lang w:eastAsia="zh-CN"/>
        </w:rPr>
        <w:t>《</w:t>
      </w:r>
      <w:r>
        <w:t>詩經韻讀</w:t>
      </w:r>
      <w:r>
        <w:rPr>
          <w:rFonts w:hint="eastAsia" w:eastAsia="宋体"/>
          <w:lang w:eastAsia="zh-CN"/>
        </w:rPr>
        <w:t>》</w:t>
      </w:r>
      <w:r>
        <w:t>而外，念孙皆未</w:t>
      </w:r>
    </w:p>
    <w:p w14:paraId="647AD54A">
      <w:r>
        <w:t>之見，并希賜讀，以開茅塞。海内存知己，天涯若比鄰，愛而不見，悵何如之念孫再拜</w:t>
      </w:r>
    </w:p>
    <w:p w14:paraId="5DC1AD26">
      <w:r>
        <w:t>答江晉三書</w:t>
      </w:r>
    </w:p>
    <w:p w14:paraId="59207EB8">
      <w:r>
        <w:t>王念孙再拜晉三兄足下：前奉手札，備領一切，因衰病頻仍，艱於作字，遂遷延至今</w:t>
      </w:r>
    </w:p>
    <w:p w14:paraId="0F2DB127">
      <w:r>
        <w:t>念孙自庚辰得手足偏枯之疾，足跡不能出户，然在一室之中尚能復理舊業。至去年加</w:t>
      </w:r>
    </w:p>
    <w:p w14:paraId="78DB17CE">
      <w:r>
        <w:t>劇支體竟少運動一歲之中半在床笫百事皆廢以致作札遲滯非敢疏於裁答也</w:t>
      </w:r>
      <w:r>
        <w:rPr>
          <w:rFonts w:hint="eastAsia" w:eastAsia="宋体"/>
          <w:lang w:eastAsia="zh-CN"/>
        </w:rPr>
        <w:t>《</w:t>
      </w:r>
      <w:r>
        <w:t>詩</w:t>
      </w:r>
    </w:p>
    <w:p w14:paraId="086BFFC6">
      <w:r>
        <w:t>之以質、術同用者，唯</w:t>
      </w:r>
      <w:r>
        <w:rPr>
          <w:rFonts w:hint="eastAsia" w:eastAsia="宋体"/>
          <w:lang w:eastAsia="zh-CN"/>
        </w:rPr>
        <w:t>《</w:t>
      </w:r>
      <w:r>
        <w:t>載馳</w:t>
      </w:r>
      <w:r>
        <w:rPr>
          <w:rFonts w:hint="eastAsia" w:eastAsia="宋体"/>
          <w:lang w:eastAsia="zh-CN"/>
        </w:rPr>
        <w:t>》</w:t>
      </w:r>
      <w:r>
        <w:t>之濟、閟，</w:t>
      </w:r>
      <w:r>
        <w:rPr>
          <w:rFonts w:hint="eastAsia" w:eastAsia="宋体"/>
          <w:lang w:eastAsia="zh-CN"/>
        </w:rPr>
        <w:t>《</w:t>
      </w:r>
      <w:r>
        <w:t>皇矣</w:t>
      </w:r>
      <w:r>
        <w:rPr>
          <w:rFonts w:hint="eastAsia" w:eastAsia="宋体"/>
          <w:lang w:eastAsia="zh-CN"/>
        </w:rPr>
        <w:t>》</w:t>
      </w:r>
      <w:r>
        <w:t>之類、致，</w:t>
      </w:r>
      <w:r>
        <w:rPr>
          <w:rFonts w:hint="eastAsia" w:eastAsia="宋体"/>
          <w:lang w:eastAsia="zh-CN"/>
        </w:rPr>
        <w:t>《</w:t>
      </w:r>
      <w:r>
        <w:t>抑</w:t>
      </w:r>
      <w:r>
        <w:rPr>
          <w:rFonts w:hint="eastAsia" w:eastAsia="宋体"/>
          <w:lang w:eastAsia="zh-CN"/>
        </w:rPr>
        <w:t>》</w:t>
      </w:r>
      <w:r>
        <w:t>之疾、戾，較之不同用者尚不</w:t>
      </w:r>
    </w:p>
    <w:p w14:paraId="02CB8859">
      <w:r>
        <w:t>及二十分之一。若</w:t>
      </w:r>
      <w:r>
        <w:rPr>
          <w:rFonts w:hint="eastAsia" w:eastAsia="宋体"/>
          <w:lang w:eastAsia="zh-CN"/>
        </w:rPr>
        <w:t>《</w:t>
      </w:r>
      <w:r>
        <w:t>楚辭</w:t>
      </w:r>
      <w:r>
        <w:rPr>
          <w:rFonts w:hint="eastAsia" w:eastAsia="宋体"/>
          <w:lang w:eastAsia="zh-CN"/>
        </w:rPr>
        <w:t>》</w:t>
      </w:r>
      <w:r>
        <w:t>之音則不能盡合於古。既云</w:t>
      </w:r>
      <w:r>
        <w:rPr>
          <w:rFonts w:hint="eastAsia" w:eastAsia="宋体"/>
          <w:lang w:eastAsia="zh-CN"/>
        </w:rPr>
        <w:t>《</w:t>
      </w:r>
      <w:r>
        <w:t>詩</w:t>
      </w:r>
      <w:r>
        <w:rPr>
          <w:rFonts w:hint="eastAsia" w:eastAsia="宋体"/>
          <w:lang w:eastAsia="zh-CN"/>
        </w:rPr>
        <w:t>》</w:t>
      </w:r>
      <w:r>
        <w:t>、</w:t>
      </w:r>
      <w:r>
        <w:rPr>
          <w:rFonts w:hint="eastAsia" w:eastAsia="宋体"/>
          <w:lang w:eastAsia="zh-CN"/>
        </w:rPr>
        <w:t>《</w:t>
      </w:r>
      <w:r>
        <w:t>易</w:t>
      </w:r>
      <w:r>
        <w:rPr>
          <w:rFonts w:hint="eastAsia" w:eastAsia="宋体"/>
          <w:lang w:eastAsia="zh-CN"/>
        </w:rPr>
        <w:t>》</w:t>
      </w:r>
      <w:r>
        <w:t>似若可分則當以</w:t>
      </w:r>
    </w:p>
    <w:p w14:paraId="5974800C">
      <w:r>
        <w:t>【第191页】</w:t>
      </w:r>
    </w:p>
    <w:p w14:paraId="3A17DA47">
      <w:r>
        <w:rPr>
          <w:rFonts w:hint="eastAsia" w:eastAsia="宋体"/>
          <w:lang w:eastAsia="zh-CN"/>
        </w:rPr>
        <w:t>《</w:t>
      </w:r>
      <w:r>
        <w:t>詩</w:t>
      </w:r>
      <w:r>
        <w:rPr>
          <w:rFonts w:hint="eastAsia" w:eastAsia="宋体"/>
          <w:lang w:eastAsia="zh-CN"/>
        </w:rPr>
        <w:t>》</w:t>
      </w:r>
      <w:r>
        <w:t>、</w:t>
      </w:r>
      <w:r>
        <w:rPr>
          <w:rFonts w:hint="eastAsia" w:eastAsia="宋体"/>
          <w:lang w:eastAsia="zh-CN"/>
        </w:rPr>
        <w:t>《</w:t>
      </w:r>
      <w:r>
        <w:t>易</w:t>
      </w:r>
      <w:r>
        <w:rPr>
          <w:rFonts w:hint="eastAsia" w:eastAsia="宋体"/>
          <w:lang w:eastAsia="zh-CN"/>
        </w:rPr>
        <w:t>》</w:t>
      </w:r>
      <w:r>
        <w:t>爲主，不當舍此而從彼也。然</w:t>
      </w:r>
      <w:r>
        <w:rPr>
          <w:rFonts w:hint="eastAsia" w:eastAsia="宋体"/>
          <w:lang w:eastAsia="zh-CN"/>
        </w:rPr>
        <w:t>《</w:t>
      </w:r>
      <w:r>
        <w:t>楚辭</w:t>
      </w:r>
      <w:r>
        <w:rPr>
          <w:rFonts w:hint="eastAsia" w:eastAsia="宋体"/>
          <w:lang w:eastAsia="zh-CN"/>
        </w:rPr>
        <w:t>》</w:t>
      </w:r>
      <w:r>
        <w:t>之以質、術分用者，自足下所引而外，尚有</w:t>
      </w:r>
    </w:p>
    <w:p w14:paraId="4129AD14">
      <w:r>
        <w:rPr>
          <w:rFonts w:hint="eastAsia" w:eastAsia="宋体"/>
          <w:lang w:eastAsia="zh-CN"/>
        </w:rPr>
        <w:t>《</w:t>
      </w:r>
      <w:r>
        <w:t>懷沙</w:t>
      </w:r>
      <w:r>
        <w:rPr>
          <w:rFonts w:hint="eastAsia" w:eastAsia="宋体"/>
          <w:lang w:eastAsia="zh-CN"/>
        </w:rPr>
        <w:t>》</w:t>
      </w:r>
      <w:r>
        <w:t>之汩、忽，其至、當改指。未、霽、代等部之字，不與至、疐、閉等字同用者，尚有</w:t>
      </w:r>
      <w:r>
        <w:rPr>
          <w:rFonts w:hint="eastAsia" w:eastAsia="宋体"/>
          <w:lang w:eastAsia="zh-CN"/>
        </w:rPr>
        <w:t>《</w:t>
      </w:r>
      <w:r>
        <w:t>懷沙</w:t>
      </w:r>
    </w:p>
    <w:p w14:paraId="2D961CCB">
      <w:r>
        <w:t>之濟、示及喟、謂、愛、類，及</w:t>
      </w:r>
      <w:r>
        <w:rPr>
          <w:rFonts w:hint="eastAsia" w:eastAsia="宋体"/>
          <w:lang w:eastAsia="zh-CN"/>
        </w:rPr>
        <w:t>《</w:t>
      </w:r>
      <w:r>
        <w:t>九辯</w:t>
      </w:r>
      <w:r>
        <w:rPr>
          <w:rFonts w:hint="eastAsia" w:eastAsia="宋体"/>
          <w:lang w:eastAsia="zh-CN"/>
        </w:rPr>
        <w:t>》</w:t>
      </w:r>
      <w:r>
        <w:t>之冀、欷。來札云：</w:t>
      </w:r>
      <w:r>
        <w:rPr>
          <w:rFonts w:hint="eastAsia" w:eastAsia="宋体"/>
          <w:lang w:eastAsia="zh-CN"/>
        </w:rPr>
        <w:t>“《</w:t>
      </w:r>
      <w:r>
        <w:t>楚辭</w:t>
      </w:r>
      <w:r>
        <w:rPr>
          <w:rFonts w:hint="eastAsia" w:eastAsia="宋体"/>
          <w:lang w:eastAsia="zh-CN"/>
        </w:rPr>
        <w:t>》</w:t>
      </w:r>
      <w:r>
        <w:t>分用者五章，合用者七</w:t>
      </w:r>
    </w:p>
    <w:p w14:paraId="660E0BA0">
      <w:r>
        <w:t>章。</w:t>
      </w:r>
      <w:r>
        <w:rPr>
          <w:rFonts w:hint="eastAsia" w:eastAsia="宋体"/>
          <w:lang w:eastAsia="zh-CN"/>
        </w:rPr>
        <w:t>”</w:t>
      </w:r>
      <w:r>
        <w:t>此合</w:t>
      </w:r>
      <w:r>
        <w:rPr>
          <w:rFonts w:hint="eastAsia" w:eastAsia="宋体"/>
          <w:lang w:eastAsia="zh-CN"/>
        </w:rPr>
        <w:t>《</w:t>
      </w:r>
      <w:r>
        <w:t>文選</w:t>
      </w:r>
      <w:r>
        <w:rPr>
          <w:rFonts w:hint="eastAsia" w:eastAsia="宋体"/>
          <w:lang w:eastAsia="zh-CN"/>
        </w:rPr>
        <w:t>》</w:t>
      </w:r>
      <w:r>
        <w:t>、</w:t>
      </w:r>
      <w:r>
        <w:rPr>
          <w:rFonts w:hint="eastAsia" w:eastAsia="宋体"/>
          <w:lang w:eastAsia="zh-CN"/>
        </w:rPr>
        <w:t>《</w:t>
      </w:r>
      <w:r>
        <w:t>古文苑</w:t>
      </w:r>
      <w:r>
        <w:rPr>
          <w:rFonts w:hint="eastAsia" w:eastAsia="宋体"/>
          <w:lang w:eastAsia="zh-CN"/>
        </w:rPr>
        <w:t>》</w:t>
      </w:r>
      <w:r>
        <w:t>所載之宋賦言之也。其實合去、入二聲而論，</w:t>
      </w:r>
      <w:r>
        <w:rPr>
          <w:rFonts w:hint="eastAsia" w:eastAsia="宋体"/>
          <w:lang w:eastAsia="zh-CN"/>
        </w:rPr>
        <w:t>《</w:t>
      </w:r>
      <w:r>
        <w:t>楚辭</w:t>
      </w:r>
      <w:r>
        <w:rPr>
          <w:rFonts w:hint="eastAsia" w:eastAsia="宋体"/>
          <w:lang w:eastAsia="zh-CN"/>
        </w:rPr>
        <w:t>》</w:t>
      </w:r>
      <w:r>
        <w:t>分用者有</w:t>
      </w:r>
    </w:p>
    <w:p w14:paraId="52BCD89A">
      <w:r>
        <w:t>七章，合用者僅三章耳。至</w:t>
      </w:r>
      <w:r>
        <w:rPr>
          <w:rFonts w:hint="eastAsia" w:eastAsia="宋体"/>
          <w:lang w:eastAsia="zh-CN"/>
        </w:rPr>
        <w:t>《</w:t>
      </w:r>
      <w:r>
        <w:t>風賦</w:t>
      </w:r>
      <w:r>
        <w:rPr>
          <w:rFonts w:hint="eastAsia" w:eastAsia="宋体"/>
          <w:lang w:eastAsia="zh-CN"/>
        </w:rPr>
        <w:t>》</w:t>
      </w:r>
      <w:r>
        <w:t>之</w:t>
      </w:r>
      <w:r>
        <w:rPr>
          <w:rFonts w:hint="eastAsia" w:eastAsia="宋体"/>
          <w:lang w:eastAsia="zh-CN"/>
        </w:rPr>
        <w:t>“</w:t>
      </w:r>
      <w:r>
        <w:t>憯悽惏慄，清涼增欷</w:t>
      </w:r>
      <w:r>
        <w:rPr>
          <w:rFonts w:hint="eastAsia" w:eastAsia="宋体"/>
          <w:lang w:eastAsia="zh-CN"/>
        </w:rPr>
        <w:t>”</w:t>
      </w:r>
      <w:r>
        <w:t>，則本作</w:t>
      </w:r>
      <w:r>
        <w:rPr>
          <w:rFonts w:hint="eastAsia" w:eastAsia="宋体"/>
          <w:lang w:eastAsia="zh-CN"/>
        </w:rPr>
        <w:t>“</w:t>
      </w:r>
      <w:r>
        <w:t>惏慄憯悽，清涼增</w:t>
      </w:r>
    </w:p>
    <w:p w14:paraId="019FF4E9">
      <w:r>
        <w:t>欷</w:t>
      </w:r>
      <w:r>
        <w:rPr>
          <w:rFonts w:hint="eastAsia" w:eastAsia="宋体"/>
          <w:lang w:eastAsia="zh-CN"/>
        </w:rPr>
        <w:t>”</w:t>
      </w:r>
      <w:r>
        <w:t>，以悽、欷爲韻，而非以慄、欷爲韻。何以明之？</w:t>
      </w:r>
      <w:r>
        <w:rPr>
          <w:rFonts w:hint="eastAsia" w:eastAsia="宋体"/>
          <w:lang w:eastAsia="zh-CN"/>
        </w:rPr>
        <w:t>《</w:t>
      </w:r>
      <w:r>
        <w:t>高唐賦</w:t>
      </w:r>
      <w:r>
        <w:rPr>
          <w:rFonts w:hint="eastAsia" w:eastAsia="宋体"/>
          <w:lang w:eastAsia="zh-CN"/>
        </w:rPr>
        <w:t>》“</w:t>
      </w:r>
      <w:r>
        <w:t>惏悷憯悽，脅息增欷</w:t>
      </w:r>
      <w:r>
        <w:rPr>
          <w:rFonts w:hint="eastAsia" w:eastAsia="宋体"/>
          <w:lang w:eastAsia="zh-CN"/>
        </w:rPr>
        <w:t>”</w:t>
      </w:r>
      <w:r>
        <w:t>，亦以</w:t>
      </w:r>
    </w:p>
    <w:p w14:paraId="55700BF4">
      <w:r>
        <w:t>悽、欷爲韻。又</w:t>
      </w:r>
      <w:r>
        <w:rPr>
          <w:rFonts w:hint="eastAsia" w:eastAsia="宋体"/>
          <w:lang w:eastAsia="zh-CN"/>
        </w:rPr>
        <w:t>《</w:t>
      </w:r>
      <w:r>
        <w:t>九辯</w:t>
      </w:r>
      <w:r>
        <w:rPr>
          <w:rFonts w:hint="eastAsia" w:eastAsia="宋体"/>
          <w:lang w:eastAsia="zh-CN"/>
        </w:rPr>
        <w:t>》“</w:t>
      </w:r>
      <w:r>
        <w:t>憯悽增欷兮，薄寒之中人；愴怳懭悢兮，去故而就新</w:t>
      </w:r>
      <w:r>
        <w:rPr>
          <w:rFonts w:hint="eastAsia" w:eastAsia="宋体"/>
          <w:lang w:eastAsia="zh-CN"/>
        </w:rPr>
        <w:t>”</w:t>
      </w:r>
      <w:r>
        <w:t>，</w:t>
      </w:r>
      <w:r>
        <w:rPr>
          <w:rFonts w:hint="eastAsia" w:eastAsia="宋体"/>
          <w:lang w:eastAsia="zh-CN"/>
        </w:rPr>
        <w:t>“</w:t>
      </w:r>
      <w:r>
        <w:t>憯悽</w:t>
      </w:r>
      <w:r>
        <w:rPr>
          <w:rFonts w:hint="eastAsia" w:eastAsia="宋体"/>
          <w:lang w:eastAsia="zh-CN"/>
        </w:rPr>
        <w:t>”</w:t>
      </w:r>
      <w:r>
        <w:t>與</w:t>
      </w:r>
    </w:p>
    <w:p w14:paraId="7C13D057">
      <w:r>
        <w:rPr>
          <w:rFonts w:hint="eastAsia" w:eastAsia="宋体"/>
          <w:lang w:eastAsia="zh-CN"/>
        </w:rPr>
        <w:t>“</w:t>
      </w:r>
      <w:r>
        <w:t>增欷</w:t>
      </w:r>
      <w:r>
        <w:rPr>
          <w:rFonts w:hint="eastAsia" w:eastAsia="宋体"/>
          <w:lang w:eastAsia="zh-CN"/>
        </w:rPr>
        <w:t>”</w:t>
      </w:r>
      <w:r>
        <w:t>韻，</w:t>
      </w:r>
      <w:r>
        <w:rPr>
          <w:rFonts w:hint="eastAsia" w:eastAsia="宋体"/>
          <w:lang w:eastAsia="zh-CN"/>
        </w:rPr>
        <w:t>“</w:t>
      </w:r>
      <w:r>
        <w:t>愴怳</w:t>
      </w:r>
      <w:r>
        <w:rPr>
          <w:rFonts w:hint="eastAsia" w:eastAsia="宋体"/>
          <w:lang w:eastAsia="zh-CN"/>
        </w:rPr>
        <w:t>”</w:t>
      </w:r>
      <w:r>
        <w:t>與</w:t>
      </w:r>
      <w:r>
        <w:rPr>
          <w:rFonts w:hint="eastAsia" w:eastAsia="宋体"/>
          <w:lang w:eastAsia="zh-CN"/>
        </w:rPr>
        <w:t>“</w:t>
      </w:r>
      <w:r>
        <w:t>懭悢</w:t>
      </w:r>
      <w:r>
        <w:rPr>
          <w:rFonts w:hint="eastAsia" w:eastAsia="宋体"/>
          <w:lang w:eastAsia="zh-CN"/>
        </w:rPr>
        <w:t>”</w:t>
      </w:r>
      <w:r>
        <w:t>韻，上文</w:t>
      </w:r>
      <w:r>
        <w:rPr>
          <w:rFonts w:hint="eastAsia" w:eastAsia="宋体"/>
          <w:lang w:eastAsia="zh-CN"/>
        </w:rPr>
        <w:t>“</w:t>
      </w:r>
      <w:r>
        <w:t>蕭瑟</w:t>
      </w:r>
      <w:r>
        <w:rPr>
          <w:rFonts w:hint="eastAsia" w:eastAsia="宋体"/>
          <w:lang w:eastAsia="zh-CN"/>
        </w:rPr>
        <w:t>”</w:t>
      </w:r>
      <w:r>
        <w:t>與</w:t>
      </w:r>
      <w:r>
        <w:rPr>
          <w:rFonts w:hint="eastAsia" w:eastAsia="宋体"/>
          <w:lang w:eastAsia="zh-CN"/>
        </w:rPr>
        <w:t>“</w:t>
      </w:r>
      <w:r>
        <w:t>憭慄</w:t>
      </w:r>
      <w:r>
        <w:rPr>
          <w:rFonts w:hint="eastAsia" w:eastAsia="宋体"/>
          <w:lang w:eastAsia="zh-CN"/>
        </w:rPr>
        <w:t>”</w:t>
      </w:r>
      <w:r>
        <w:t>韻，</w:t>
      </w:r>
      <w:r>
        <w:rPr>
          <w:rFonts w:hint="eastAsia" w:eastAsia="宋体"/>
          <w:lang w:eastAsia="zh-CN"/>
        </w:rPr>
        <w:t>“</w:t>
      </w:r>
      <w:r>
        <w:t>泬寥</w:t>
      </w:r>
      <w:r>
        <w:rPr>
          <w:rFonts w:hint="eastAsia" w:eastAsia="宋体"/>
          <w:lang w:eastAsia="zh-CN"/>
        </w:rPr>
        <w:t>”</w:t>
      </w:r>
      <w:r>
        <w:t>與</w:t>
      </w:r>
      <w:r>
        <w:rPr>
          <w:rFonts w:hint="eastAsia" w:eastAsia="宋体"/>
          <w:lang w:eastAsia="zh-CN"/>
        </w:rPr>
        <w:t>“</w:t>
      </w:r>
      <w:r>
        <w:t>宗寥</w:t>
      </w:r>
      <w:r>
        <w:rPr>
          <w:rFonts w:hint="eastAsia" w:eastAsia="宋体"/>
          <w:lang w:eastAsia="zh-CN"/>
        </w:rPr>
        <w:t>”</w:t>
      </w:r>
      <w:r>
        <w:t>韻，則慄非術部之字明矣。以是</w:t>
      </w:r>
    </w:p>
    <w:p w14:paraId="65756466">
      <w:r>
        <w:t>明之。此以宋賦證宋賦，而覺其誤，非敢師心自用，而顛倒古人之文也。來札又云：</w:t>
      </w:r>
      <w:r>
        <w:rPr>
          <w:rFonts w:hint="eastAsia" w:eastAsia="宋体"/>
          <w:lang w:eastAsia="zh-CN"/>
        </w:rPr>
        <w:t>“</w:t>
      </w:r>
      <w:r>
        <w:t>質</w:t>
      </w:r>
    </w:p>
    <w:p w14:paraId="571BFCED">
      <w:r>
        <w:t>之与祭合，術之與祭合，皆無平側賓主之辨。</w:t>
      </w:r>
      <w:r>
        <w:rPr>
          <w:rFonts w:hint="eastAsia" w:eastAsia="宋体"/>
          <w:lang w:eastAsia="zh-CN"/>
        </w:rPr>
        <w:t>”</w:t>
      </w:r>
      <w:r>
        <w:t>案：陸韻不以術、物、迄、没承脂、微、齊、灰</w:t>
      </w:r>
    </w:p>
    <w:p w14:paraId="4F27D03C">
      <w:r>
        <w:t>而以承諄、文、殷、魂、痕顧氏謂其若吕之代赢，黄之易芈，其舛誤如斯，又何平側賓主之</w:t>
      </w:r>
    </w:p>
    <w:p w14:paraId="42A6AC59">
      <w:r>
        <w:t>可言乎？來札又云：</w:t>
      </w:r>
      <w:r>
        <w:rPr>
          <w:rFonts w:hint="eastAsia" w:eastAsia="宋体"/>
          <w:lang w:eastAsia="zh-CN"/>
        </w:rPr>
        <w:t>“</w:t>
      </w:r>
      <w:r>
        <w:t>今若割至、霽與質、櫛、屑别爲一部，則脂、齊無去、入矣。二百六部</w:t>
      </w:r>
    </w:p>
    <w:p w14:paraId="5D6A88B6">
      <w:r>
        <w:t>中「未有有平、上而無去者也且至霽二部爲質之去者十之二爲術之去者十之八賓勝</w:t>
      </w:r>
    </w:p>
    <w:p w14:paraId="2FA0CE45">
      <w:r>
        <w:t>於主，無可擘畫。若耑以質、櫛、屑成部，則又有去聲數十字牽引而至，非若緝、盍九韻之</w:t>
      </w:r>
    </w:p>
    <w:p w14:paraId="4B465539">
      <w:r>
        <w:t>絶無攀緣也。</w:t>
      </w:r>
      <w:r>
        <w:rPr>
          <w:rFonts w:hint="eastAsia" w:eastAsia="宋体"/>
          <w:lang w:eastAsia="zh-CN"/>
        </w:rPr>
        <w:t>”</w:t>
      </w:r>
      <w:r>
        <w:t>案念孙所分至、霽二部，質、櫛、屑三部，但有从至、从疐、从質、从吉、从</w:t>
      </w:r>
    </w:p>
    <w:p w14:paraId="04776EA3">
      <w:r>
        <w:t>【第192页】</w:t>
      </w:r>
    </w:p>
    <w:p w14:paraId="34BEDA20">
      <w:r>
        <w:t>七、从日、从疾、从悉、从栗、从桼、从畢、从乙、从失、从八、从必、从卪、从血、从徹、从設之</w:t>
      </w:r>
    </w:p>
    <w:p w14:paraId="49238B97">
      <w:r>
        <w:t>字，及閉、實、逸、一、别等字，具在前所呈</w:t>
      </w:r>
      <w:r>
        <w:rPr>
          <w:rFonts w:hint="eastAsia" w:eastAsia="宋体"/>
          <w:lang w:eastAsia="zh-CN"/>
        </w:rPr>
        <w:t>《</w:t>
      </w:r>
      <w:r>
        <w:t>與李方伯書</w:t>
      </w:r>
      <w:r>
        <w:rPr>
          <w:rFonts w:hint="eastAsia" w:eastAsia="宋体"/>
          <w:lang w:eastAsia="zh-CN"/>
        </w:rPr>
        <w:t>》</w:t>
      </w:r>
      <w:r>
        <w:t>中，其餘未分之字，不可悉數。今</w:t>
      </w:r>
    </w:p>
    <w:p w14:paraId="41B64BB6">
      <w:r>
        <w:t>云脂、齊無去、入，又云有平、上而無去，殆閲之未審也。且質、術之相近，猶術、月之相近</w:t>
      </w:r>
    </w:p>
    <w:p w14:paraId="10EFD6AF">
      <w:r>
        <w:rPr>
          <w:rFonts w:hint="eastAsia" w:eastAsia="宋体"/>
          <w:lang w:eastAsia="zh-CN"/>
        </w:rPr>
        <w:t>《</w:t>
      </w:r>
      <w:r>
        <w:t>詩</w:t>
      </w:r>
      <w:r>
        <w:rPr>
          <w:rFonts w:hint="eastAsia" w:eastAsia="宋体"/>
          <w:lang w:eastAsia="zh-CN"/>
        </w:rPr>
        <w:t>》</w:t>
      </w:r>
      <w:r>
        <w:t>中術、月之通較多於質、術而足下毅然以爲不可通者，以月部之字，皆有去、入而</w:t>
      </w:r>
    </w:p>
    <w:p w14:paraId="0FA2332F">
      <w:r>
        <w:t>無平、上也。念孙所分質部之字亦是有去、入而無平、上無平、上則不可與平、上通，亦</w:t>
      </w:r>
    </w:p>
    <w:p w14:paraId="034B55D5">
      <w:r>
        <w:t>猶緝、盍九部之無平、上、去，則不可與平、上、去通也。來札又云：</w:t>
      </w:r>
      <w:r>
        <w:rPr>
          <w:rFonts w:hint="eastAsia" w:eastAsia="宋体"/>
          <w:lang w:eastAsia="zh-CN"/>
        </w:rPr>
        <w:t>“《</w:t>
      </w:r>
      <w:r>
        <w:t>賓之初筵</w:t>
      </w:r>
      <w:r>
        <w:rPr>
          <w:rFonts w:hint="eastAsia" w:eastAsia="宋体"/>
          <w:lang w:eastAsia="zh-CN"/>
        </w:rPr>
        <w:t>》</w:t>
      </w:r>
      <w:r>
        <w:t>二章，以</w:t>
      </w:r>
    </w:p>
    <w:p w14:paraId="36CB752F">
      <w:r>
        <w:t>壬、林、湛韻下六句以能、又、時韻則</w:t>
      </w:r>
      <w:r>
        <w:rPr>
          <w:rFonts w:hint="eastAsia" w:eastAsia="宋体"/>
          <w:lang w:eastAsia="zh-CN"/>
        </w:rPr>
        <w:t>‘</w:t>
      </w:r>
      <w:r>
        <w:t>以洽百禮</w:t>
      </w:r>
      <w:r>
        <w:rPr>
          <w:rFonts w:hint="eastAsia" w:eastAsia="宋体"/>
          <w:lang w:eastAsia="zh-CN"/>
        </w:rPr>
        <w:t>’</w:t>
      </w:r>
      <w:r>
        <w:t>二句自當以禮、至韻二</w:t>
      </w:r>
      <w:r>
        <w:rPr>
          <w:rFonts w:hint="eastAsia" w:eastAsia="宋体"/>
          <w:lang w:eastAsia="zh-CN"/>
        </w:rPr>
        <w:t>‘</w:t>
      </w:r>
      <w:r>
        <w:t>百禮</w:t>
      </w:r>
      <w:r>
        <w:rPr>
          <w:rFonts w:hint="eastAsia" w:eastAsia="宋体"/>
          <w:lang w:eastAsia="zh-CN"/>
        </w:rPr>
        <w:t>’</w:t>
      </w:r>
      <w:r>
        <w:t>、二</w:t>
      </w:r>
      <w:r>
        <w:rPr>
          <w:rFonts w:hint="eastAsia" w:eastAsia="宋体"/>
          <w:lang w:eastAsia="zh-CN"/>
        </w:rPr>
        <w:t>‘</w:t>
      </w:r>
      <w:r>
        <w:t>其</w:t>
      </w:r>
    </w:p>
    <w:p w14:paraId="36172F3B">
      <w:r>
        <w:t>湛</w:t>
      </w:r>
      <w:r>
        <w:rPr>
          <w:rFonts w:hint="eastAsia" w:eastAsia="宋体"/>
          <w:lang w:eastAsia="zh-CN"/>
        </w:rPr>
        <w:t>’</w:t>
      </w:r>
      <w:r>
        <w:t>恐非韻。</w:t>
      </w:r>
      <w:r>
        <w:rPr>
          <w:rFonts w:hint="eastAsia" w:eastAsia="宋体"/>
          <w:lang w:eastAsia="zh-CN"/>
        </w:rPr>
        <w:t>《</w:t>
      </w:r>
      <w:r>
        <w:t>玄鳥</w:t>
      </w:r>
      <w:r>
        <w:rPr>
          <w:rFonts w:hint="eastAsia" w:eastAsia="宋体"/>
          <w:lang w:eastAsia="zh-CN"/>
        </w:rPr>
        <w:t>》</w:t>
      </w:r>
      <w:r>
        <w:t>篇亦當以祁、河、宜、</w:t>
      </w:r>
      <w:r>
        <w:rPr>
          <w:rFonts w:hint="eastAsia" w:eastAsia="宋体"/>
          <w:lang w:eastAsia="zh-CN"/>
        </w:rPr>
        <w:t>&lt;</w:t>
      </w:r>
      <w:r>
        <w:t>河</w:t>
      </w:r>
      <w:r>
        <w:rPr>
          <w:rFonts w:hint="eastAsia" w:eastAsia="宋体"/>
          <w:lang w:eastAsia="zh-CN"/>
        </w:rPr>
        <w:t>&gt;【</w:t>
      </w:r>
      <w:r>
        <w:t>何</w:t>
      </w:r>
      <w:r>
        <w:rPr>
          <w:rFonts w:hint="eastAsia" w:eastAsia="宋体"/>
          <w:lang w:eastAsia="zh-CN"/>
        </w:rPr>
        <w:t>】</w:t>
      </w:r>
      <w:r>
        <w:t>韻，二</w:t>
      </w:r>
      <w:r>
        <w:rPr>
          <w:rFonts w:hint="eastAsia" w:eastAsia="宋体"/>
          <w:lang w:eastAsia="zh-CN"/>
        </w:rPr>
        <w:t>‘</w:t>
      </w:r>
      <w:r>
        <w:t>來假</w:t>
      </w:r>
      <w:r>
        <w:rPr>
          <w:rFonts w:hint="eastAsia" w:eastAsia="宋体"/>
          <w:lang w:eastAsia="zh-CN"/>
        </w:rPr>
        <w:t>’</w:t>
      </w:r>
      <w:r>
        <w:t>亦恐非韻。</w:t>
      </w:r>
      <w:r>
        <w:rPr>
          <w:rFonts w:hint="eastAsia" w:eastAsia="宋体"/>
          <w:lang w:eastAsia="zh-CN"/>
        </w:rPr>
        <w:t>”</w:t>
      </w:r>
      <w:r>
        <w:t>並臚列歌、脂</w:t>
      </w:r>
    </w:p>
    <w:p w14:paraId="32D11BA9">
      <w:r>
        <w:t>相通之證若于條。案至字讀上聲乃</w:t>
      </w:r>
      <w:r>
        <w:rPr>
          <w:rFonts w:hint="eastAsia" w:eastAsia="宋体"/>
          <w:lang w:eastAsia="zh-CN"/>
        </w:rPr>
        <w:t>《</w:t>
      </w:r>
      <w:r>
        <w:t>楚辭</w:t>
      </w:r>
      <w:r>
        <w:rPr>
          <w:rFonts w:hint="eastAsia" w:eastAsia="宋体"/>
          <w:lang w:eastAsia="zh-CN"/>
        </w:rPr>
        <w:t>》</w:t>
      </w:r>
      <w:r>
        <w:t>所有而</w:t>
      </w:r>
      <w:r>
        <w:rPr>
          <w:rFonts w:hint="eastAsia" w:eastAsia="宋体"/>
          <w:lang w:eastAsia="zh-CN"/>
        </w:rPr>
        <w:t>《</w:t>
      </w:r>
      <w:r>
        <w:t>三百篇</w:t>
      </w:r>
      <w:r>
        <w:rPr>
          <w:rFonts w:hint="eastAsia" w:eastAsia="宋体"/>
          <w:lang w:eastAsia="zh-CN"/>
        </w:rPr>
        <w:t>》</w:t>
      </w:r>
      <w:r>
        <w:t>中所無也。</w:t>
      </w:r>
      <w:r>
        <w:rPr>
          <w:rFonts w:hint="eastAsia" w:eastAsia="宋体"/>
          <w:lang w:eastAsia="zh-CN"/>
        </w:rPr>
        <w:t>《</w:t>
      </w:r>
      <w:r>
        <w:t>三百篇</w:t>
      </w:r>
      <w:r>
        <w:rPr>
          <w:rFonts w:hint="eastAsia" w:eastAsia="宋体"/>
          <w:lang w:eastAsia="zh-CN"/>
        </w:rPr>
        <w:t>》</w:t>
      </w:r>
      <w:r>
        <w:t>中</w:t>
      </w:r>
    </w:p>
    <w:p w14:paraId="72EFC1B5">
      <w:pPr>
        <w:rPr>
          <w:rFonts w:hint="eastAsia" w:eastAsia="宋体"/>
          <w:lang w:eastAsia="zh-CN"/>
        </w:rPr>
      </w:pPr>
      <w:r>
        <w:t>凡本句之上半与上句相疊者，其下半必轉韻，若</w:t>
      </w:r>
      <w:r>
        <w:rPr>
          <w:rFonts w:hint="eastAsia" w:eastAsia="宋体"/>
          <w:lang w:eastAsia="zh-CN"/>
        </w:rPr>
        <w:t>《</w:t>
      </w:r>
      <w:r>
        <w:t>關雎</w:t>
      </w:r>
      <w:r>
        <w:rPr>
          <w:rFonts w:hint="eastAsia" w:eastAsia="宋体"/>
          <w:lang w:eastAsia="zh-CN"/>
        </w:rPr>
        <w:t>》</w:t>
      </w:r>
      <w:r>
        <w:t>之</w:t>
      </w:r>
      <w:r>
        <w:rPr>
          <w:rFonts w:hint="eastAsia" w:eastAsia="宋体"/>
          <w:lang w:eastAsia="zh-CN"/>
        </w:rPr>
        <w:t>“</w:t>
      </w:r>
      <w:r>
        <w:t>寤寐求之，求之不得</w:t>
      </w:r>
      <w:r>
        <w:rPr>
          <w:rFonts w:hint="eastAsia" w:eastAsia="宋体"/>
          <w:lang w:eastAsia="zh-CN"/>
        </w:rPr>
        <w:t>”</w:t>
      </w:r>
      <w:r>
        <w:t>、</w:t>
      </w:r>
      <w:r>
        <w:rPr>
          <w:rFonts w:hint="eastAsia" w:eastAsia="宋体"/>
          <w:lang w:eastAsia="zh-CN"/>
        </w:rPr>
        <w:t>《</w:t>
      </w:r>
      <w:r>
        <w:t>葛覃</w:t>
      </w:r>
      <w:r>
        <w:rPr>
          <w:rFonts w:hint="eastAsia" w:eastAsia="宋体"/>
          <w:lang w:eastAsia="zh-CN"/>
        </w:rPr>
        <w:t>》</w:t>
      </w:r>
    </w:p>
    <w:p w14:paraId="51AD064F">
      <w:r>
        <w:t>之</w:t>
      </w:r>
      <w:r>
        <w:rPr>
          <w:rFonts w:hint="eastAsia" w:eastAsia="宋体"/>
          <w:lang w:eastAsia="zh-CN"/>
        </w:rPr>
        <w:t>“</w:t>
      </w:r>
      <w:r>
        <w:t>言告師氏，言告言歸</w:t>
      </w:r>
      <w:r>
        <w:rPr>
          <w:rFonts w:hint="eastAsia" w:eastAsia="宋体"/>
          <w:lang w:eastAsia="zh-CN"/>
        </w:rPr>
        <w:t>”</w:t>
      </w:r>
      <w:r>
        <w:t>及</w:t>
      </w:r>
      <w:r>
        <w:rPr>
          <w:rFonts w:hint="eastAsia" w:eastAsia="宋体"/>
          <w:lang w:eastAsia="zh-CN"/>
        </w:rPr>
        <w:t>“</w:t>
      </w:r>
      <w:r>
        <w:t>薄瀚我衣，害瀚害否</w:t>
      </w:r>
      <w:r>
        <w:rPr>
          <w:rFonts w:hint="eastAsia" w:eastAsia="宋体"/>
          <w:lang w:eastAsia="zh-CN"/>
        </w:rPr>
        <w:t>”</w:t>
      </w:r>
      <w:r>
        <w:t>、</w:t>
      </w:r>
      <w:r>
        <w:rPr>
          <w:rFonts w:hint="eastAsia" w:eastAsia="宋体"/>
          <w:lang w:eastAsia="zh-CN"/>
        </w:rPr>
        <w:t>《</w:t>
      </w:r>
      <w:r>
        <w:t>緑衣</w:t>
      </w:r>
      <w:r>
        <w:rPr>
          <w:rFonts w:hint="eastAsia" w:eastAsia="宋体"/>
          <w:lang w:eastAsia="zh-CN"/>
        </w:rPr>
        <w:t>》</w:t>
      </w:r>
      <w:r>
        <w:t>之</w:t>
      </w:r>
      <w:r>
        <w:rPr>
          <w:rFonts w:hint="eastAsia" w:eastAsia="宋体"/>
          <w:lang w:eastAsia="zh-CN"/>
        </w:rPr>
        <w:t>“</w:t>
      </w:r>
      <w:r>
        <w:t>緑兮衣兮緑衣黄裏</w:t>
      </w:r>
      <w:r>
        <w:rPr>
          <w:rFonts w:hint="eastAsia" w:eastAsia="宋体"/>
          <w:lang w:eastAsia="zh-CN"/>
        </w:rPr>
        <w:t>”</w:t>
      </w:r>
      <w:r>
        <w:t>、三章</w:t>
      </w:r>
    </w:p>
    <w:p w14:paraId="3916875E">
      <w:pPr>
        <w:rPr>
          <w:rFonts w:hint="eastAsia" w:eastAsia="宋体"/>
          <w:lang w:eastAsia="zh-CN"/>
        </w:rPr>
      </w:pPr>
      <w:r>
        <w:rPr>
          <w:rFonts w:hint="eastAsia" w:eastAsia="宋体"/>
          <w:lang w:eastAsia="zh-CN"/>
        </w:rPr>
        <w:t>“</w:t>
      </w:r>
      <w:r>
        <w:t>絲</w:t>
      </w:r>
      <w:r>
        <w:rPr>
          <w:rFonts w:hint="eastAsia" w:eastAsia="宋体"/>
          <w:lang w:eastAsia="zh-CN"/>
        </w:rPr>
        <w:t>”</w:t>
      </w:r>
      <w:r>
        <w:t>字不疊，則与下文爲韻；首章、二章</w:t>
      </w:r>
      <w:r>
        <w:rPr>
          <w:rFonts w:hint="eastAsia" w:eastAsia="宋体"/>
          <w:lang w:eastAsia="zh-CN"/>
        </w:rPr>
        <w:t>“</w:t>
      </w:r>
      <w:r>
        <w:t>衣</w:t>
      </w:r>
      <w:r>
        <w:rPr>
          <w:rFonts w:hint="eastAsia" w:eastAsia="宋体"/>
          <w:lang w:eastAsia="zh-CN"/>
        </w:rPr>
        <w:t>”</w:t>
      </w:r>
      <w:r>
        <w:t>字皆疊，則不与下文爲韻，然則兩</w:t>
      </w:r>
      <w:r>
        <w:rPr>
          <w:rFonts w:hint="eastAsia" w:eastAsia="宋体"/>
          <w:lang w:eastAsia="zh-CN"/>
        </w:rPr>
        <w:t>“</w:t>
      </w:r>
      <w:r>
        <w:t>禮</w:t>
      </w:r>
      <w:r>
        <w:rPr>
          <w:rFonts w:hint="eastAsia" w:eastAsia="宋体"/>
          <w:lang w:eastAsia="zh-CN"/>
        </w:rPr>
        <w:t>”</w:t>
      </w:r>
      <w:r>
        <w:t>字之不与</w:t>
      </w:r>
      <w:r>
        <w:rPr>
          <w:rFonts w:hint="eastAsia" w:eastAsia="宋体"/>
          <w:lang w:eastAsia="zh-CN"/>
        </w:rPr>
        <w:t>“</w:t>
      </w:r>
      <w:r>
        <w:t>至</w:t>
      </w:r>
      <w:r>
        <w:rPr>
          <w:rFonts w:hint="eastAsia" w:eastAsia="宋体"/>
          <w:lang w:eastAsia="zh-CN"/>
        </w:rPr>
        <w:t>”</w:t>
      </w:r>
      <w:r>
        <w:t>爲韻明矣。</w:t>
      </w:r>
      <w:r>
        <w:rPr>
          <w:rFonts w:hint="eastAsia" w:eastAsia="宋体"/>
          <w:lang w:eastAsia="zh-CN"/>
        </w:rPr>
        <w:t>《</w:t>
      </w:r>
      <w:r>
        <w:t>凱風</w:t>
      </w:r>
      <w:r>
        <w:rPr>
          <w:rFonts w:hint="eastAsia" w:eastAsia="宋体"/>
          <w:lang w:eastAsia="zh-CN"/>
        </w:rPr>
        <w:t>》</w:t>
      </w:r>
    </w:p>
    <w:p w14:paraId="4DCABDF6">
      <w:pPr>
        <w:rPr>
          <w:rFonts w:hint="eastAsia" w:eastAsia="宋体"/>
          <w:lang w:eastAsia="zh-CN"/>
        </w:rPr>
      </w:pPr>
      <w:r>
        <w:t>之</w:t>
      </w:r>
      <w:r>
        <w:rPr>
          <w:rFonts w:hint="eastAsia" w:eastAsia="宋体"/>
          <w:lang w:eastAsia="zh-CN"/>
        </w:rPr>
        <w:t>“</w:t>
      </w:r>
      <w:r>
        <w:t>吹彼棘心，棘心夭夭</w:t>
      </w:r>
      <w:r>
        <w:rPr>
          <w:rFonts w:hint="eastAsia" w:eastAsia="宋体"/>
          <w:lang w:eastAsia="zh-CN"/>
        </w:rPr>
        <w:t>”</w:t>
      </w:r>
      <w:r>
        <w:t>、次章</w:t>
      </w:r>
      <w:r>
        <w:rPr>
          <w:rFonts w:hint="eastAsia" w:eastAsia="宋体"/>
          <w:lang w:eastAsia="zh-CN"/>
        </w:rPr>
        <w:t>“</w:t>
      </w:r>
      <w:r>
        <w:t>薪</w:t>
      </w:r>
      <w:r>
        <w:rPr>
          <w:rFonts w:hint="eastAsia" w:eastAsia="宋体"/>
          <w:lang w:eastAsia="zh-CN"/>
        </w:rPr>
        <w:t>”</w:t>
      </w:r>
      <w:r>
        <w:t>字不疊，則与下文爲韻；首章</w:t>
      </w:r>
      <w:r>
        <w:rPr>
          <w:rFonts w:hint="eastAsia" w:eastAsia="宋体"/>
          <w:lang w:eastAsia="zh-CN"/>
        </w:rPr>
        <w:t>“</w:t>
      </w:r>
      <w:r>
        <w:t>心</w:t>
      </w:r>
      <w:r>
        <w:rPr>
          <w:rFonts w:hint="eastAsia" w:eastAsia="宋体"/>
          <w:lang w:eastAsia="zh-CN"/>
        </w:rPr>
        <w:t>”</w:t>
      </w:r>
      <w:r>
        <w:t>字疊，則不与下文爲韻。</w:t>
      </w:r>
      <w:r>
        <w:rPr>
          <w:rFonts w:hint="eastAsia" w:eastAsia="宋体"/>
          <w:lang w:eastAsia="zh-CN"/>
        </w:rPr>
        <w:t>《</w:t>
      </w:r>
      <w:r>
        <w:t>匏有苦葉</w:t>
      </w:r>
      <w:r>
        <w:rPr>
          <w:rFonts w:hint="eastAsia" w:eastAsia="宋体"/>
          <w:lang w:eastAsia="zh-CN"/>
        </w:rPr>
        <w:t>》</w:t>
      </w:r>
    </w:p>
    <w:p w14:paraId="504ABEAC">
      <w:r>
        <w:t>之</w:t>
      </w:r>
      <w:r>
        <w:rPr>
          <w:rFonts w:hint="eastAsia" w:eastAsia="宋体"/>
          <w:lang w:eastAsia="zh-CN"/>
        </w:rPr>
        <w:t>“</w:t>
      </w:r>
      <w:r>
        <w:t>有瀰濟盈，有鷕雉鳴。濟盈不濡軌，雉鳴求其牡</w:t>
      </w:r>
      <w:r>
        <w:rPr>
          <w:rFonts w:hint="eastAsia" w:eastAsia="宋体"/>
          <w:lang w:eastAsia="zh-CN"/>
        </w:rPr>
        <w:t>”</w:t>
      </w:r>
      <w:r>
        <w:t>、此以盈、鳴雙承，軌、牡雙轉。</w:t>
      </w:r>
      <w:r>
        <w:rPr>
          <w:rFonts w:hint="eastAsia" w:eastAsia="宋体"/>
          <w:lang w:eastAsia="zh-CN"/>
        </w:rPr>
        <w:t>《</w:t>
      </w:r>
      <w:r>
        <w:t>静女</w:t>
      </w:r>
      <w:r>
        <w:rPr>
          <w:rFonts w:hint="eastAsia" w:eastAsia="宋体"/>
          <w:lang w:eastAsia="zh-CN"/>
        </w:rPr>
        <w:t>》</w:t>
      </w:r>
      <w:r>
        <w:t>之</w:t>
      </w:r>
      <w:r>
        <w:rPr>
          <w:rFonts w:hint="eastAsia" w:eastAsia="宋体"/>
          <w:lang w:eastAsia="zh-CN"/>
        </w:rPr>
        <w:t>“</w:t>
      </w:r>
      <w:r>
        <w:t>貽</w:t>
      </w:r>
    </w:p>
    <w:p w14:paraId="71E0674A">
      <w:r>
        <w:t>我彤管，彤管有煒</w:t>
      </w:r>
      <w:r>
        <w:rPr>
          <w:rFonts w:hint="eastAsia" w:eastAsia="宋体"/>
          <w:lang w:eastAsia="zh-CN"/>
        </w:rPr>
        <w:t>”</w:t>
      </w:r>
      <w:r>
        <w:t>、</w:t>
      </w:r>
      <w:r>
        <w:rPr>
          <w:rFonts w:hint="eastAsia" w:eastAsia="宋体"/>
          <w:lang w:eastAsia="zh-CN"/>
        </w:rPr>
        <w:t>《</w:t>
      </w:r>
      <w:r>
        <w:t>定之方中</w:t>
      </w:r>
      <w:r>
        <w:rPr>
          <w:rFonts w:hint="eastAsia" w:eastAsia="宋体"/>
          <w:lang w:eastAsia="zh-CN"/>
        </w:rPr>
        <w:t>》</w:t>
      </w:r>
      <w:r>
        <w:t>之</w:t>
      </w:r>
      <w:r>
        <w:rPr>
          <w:rFonts w:hint="eastAsia" w:eastAsia="宋体"/>
          <w:lang w:eastAsia="zh-CN"/>
        </w:rPr>
        <w:t>“</w:t>
      </w:r>
      <w:r>
        <w:t>以望楚矣，望楚与堂</w:t>
      </w:r>
      <w:r>
        <w:rPr>
          <w:rFonts w:hint="eastAsia" w:eastAsia="宋体"/>
          <w:lang w:eastAsia="zh-CN"/>
        </w:rPr>
        <w:t>”</w:t>
      </w:r>
      <w:r>
        <w:t>、</w:t>
      </w:r>
      <w:r>
        <w:rPr>
          <w:rFonts w:hint="eastAsia" w:eastAsia="宋体"/>
          <w:lang w:eastAsia="zh-CN"/>
        </w:rPr>
        <w:t>《</w:t>
      </w:r>
      <w:r>
        <w:t>駟</w:t>
      </w:r>
      <w:r>
        <w:rPr>
          <w:rFonts w:hint="eastAsia" w:eastAsia="宋体"/>
          <w:lang w:eastAsia="zh-CN"/>
        </w:rPr>
        <w:t>&lt;</w:t>
      </w:r>
      <w:r>
        <w:t>鐵</w:t>
      </w:r>
      <w:r>
        <w:rPr>
          <w:rFonts w:hint="eastAsia" w:eastAsia="宋体"/>
          <w:lang w:eastAsia="zh-CN"/>
        </w:rPr>
        <w:t>&gt;【</w:t>
      </w:r>
      <w:r>
        <w:t>驖</w:t>
      </w:r>
      <w:r>
        <w:rPr>
          <w:rFonts w:hint="eastAsia" w:eastAsia="宋体"/>
          <w:lang w:eastAsia="zh-CN"/>
        </w:rPr>
        <w:t>】》</w:t>
      </w:r>
      <w:r>
        <w:t>之</w:t>
      </w:r>
      <w:r>
        <w:rPr>
          <w:rFonts w:hint="eastAsia" w:eastAsia="宋体"/>
          <w:lang w:eastAsia="zh-CN"/>
        </w:rPr>
        <w:t>“</w:t>
      </w:r>
      <w:r>
        <w:t>奉時辰牡</w:t>
      </w:r>
    </w:p>
    <w:p w14:paraId="7E6FEEC2">
      <w:r>
        <w:t>【第193页】</w:t>
      </w:r>
    </w:p>
    <w:p w14:paraId="11AB04B9">
      <w:r>
        <w:t>辰牡孔碩</w:t>
      </w:r>
      <w:r>
        <w:rPr>
          <w:rFonts w:hint="eastAsia" w:eastAsia="宋体"/>
          <w:lang w:eastAsia="zh-CN"/>
        </w:rPr>
        <w:t>”</w:t>
      </w:r>
      <w:r>
        <w:t>皆是也。</w:t>
      </w:r>
      <w:r>
        <w:rPr>
          <w:rFonts w:hint="eastAsia" w:eastAsia="宋体"/>
          <w:lang w:eastAsia="zh-CN"/>
        </w:rPr>
        <w:t>《</w:t>
      </w:r>
      <w:r>
        <w:t>國風</w:t>
      </w:r>
      <w:r>
        <w:rPr>
          <w:rFonts w:hint="eastAsia" w:eastAsia="宋体"/>
          <w:lang w:eastAsia="zh-CN"/>
        </w:rPr>
        <w:t>》</w:t>
      </w:r>
      <w:r>
        <w:t>大抵皆然則</w:t>
      </w:r>
      <w:r>
        <w:rPr>
          <w:rFonts w:hint="eastAsia" w:eastAsia="宋体"/>
          <w:lang w:eastAsia="zh-CN"/>
        </w:rPr>
        <w:t>《</w:t>
      </w:r>
      <w:r>
        <w:t>雅</w:t>
      </w:r>
      <w:r>
        <w:rPr>
          <w:rFonts w:hint="eastAsia" w:eastAsia="宋体"/>
          <w:lang w:eastAsia="zh-CN"/>
        </w:rPr>
        <w:t>》</w:t>
      </w:r>
      <w:r>
        <w:t>、</w:t>
      </w:r>
      <w:r>
        <w:rPr>
          <w:rFonts w:hint="eastAsia" w:eastAsia="宋体"/>
          <w:lang w:eastAsia="zh-CN"/>
        </w:rPr>
        <w:t>《</w:t>
      </w:r>
      <w:r>
        <w:t>頌</w:t>
      </w:r>
      <w:r>
        <w:rPr>
          <w:rFonts w:hint="eastAsia" w:eastAsia="宋体"/>
          <w:lang w:eastAsia="zh-CN"/>
        </w:rPr>
        <w:t>》</w:t>
      </w:r>
      <w:r>
        <w:t>可無煩覼縷矣。然則兩</w:t>
      </w:r>
      <w:r>
        <w:rPr>
          <w:rFonts w:hint="eastAsia" w:eastAsia="宋体"/>
          <w:lang w:eastAsia="zh-CN"/>
        </w:rPr>
        <w:t>“</w:t>
      </w:r>
      <w:r>
        <w:t>百禮</w:t>
      </w:r>
      <w:r>
        <w:rPr>
          <w:rFonts w:hint="eastAsia" w:eastAsia="宋体"/>
          <w:lang w:eastAsia="zh-CN"/>
        </w:rPr>
        <w:t>”</w:t>
      </w:r>
      <w:r>
        <w:t>、兩</w:t>
      </w:r>
      <w:r>
        <w:rPr>
          <w:rFonts w:hint="eastAsia" w:eastAsia="宋体"/>
          <w:lang w:eastAsia="zh-CN"/>
        </w:rPr>
        <w:t>“</w:t>
      </w:r>
      <w:r>
        <w:t>其</w:t>
      </w:r>
    </w:p>
    <w:p w14:paraId="73D672EF">
      <w:r>
        <w:t>湛</w:t>
      </w:r>
      <w:r>
        <w:rPr>
          <w:rFonts w:hint="eastAsia" w:eastAsia="宋体"/>
          <w:lang w:eastAsia="zh-CN"/>
        </w:rPr>
        <w:t>”</w:t>
      </w:r>
      <w:r>
        <w:t>、兩</w:t>
      </w:r>
      <w:r>
        <w:rPr>
          <w:rFonts w:hint="eastAsia" w:eastAsia="宋体"/>
          <w:lang w:eastAsia="zh-CN"/>
        </w:rPr>
        <w:t>“</w:t>
      </w:r>
      <w:r>
        <w:t>來假</w:t>
      </w:r>
      <w:r>
        <w:rPr>
          <w:rFonts w:hint="eastAsia" w:eastAsia="宋体"/>
          <w:lang w:eastAsia="zh-CN"/>
        </w:rPr>
        <w:t>”</w:t>
      </w:r>
      <w:r>
        <w:t>皆入韻，而至字、樂字、祁字皆不入韻明矣。歌、脂之通，自周末始然，前此</w:t>
      </w:r>
    </w:p>
    <w:p w14:paraId="0E83F97B">
      <w:r>
        <w:t>未之有也，況</w:t>
      </w:r>
      <w:r>
        <w:rPr>
          <w:rFonts w:hint="eastAsia" w:eastAsia="宋体"/>
          <w:lang w:eastAsia="zh-CN"/>
        </w:rPr>
        <w:t>《</w:t>
      </w:r>
      <w:r>
        <w:t>商頌</w:t>
      </w:r>
      <w:r>
        <w:rPr>
          <w:rFonts w:hint="eastAsia" w:eastAsia="宋体"/>
          <w:lang w:eastAsia="zh-CN"/>
        </w:rPr>
        <w:t>》</w:t>
      </w:r>
      <w:r>
        <w:t>又在周之前乎？此念孙所以必分去聲至、霽二部之至、疐、閉等字及</w:t>
      </w:r>
    </w:p>
    <w:p w14:paraId="76FEB8B3">
      <w:r>
        <w:t>入聲之質、櫛、屑别爲一類而不敢苟同也。近者復奉新札，謂古人實有四聲特與後人不</w:t>
      </w:r>
    </w:p>
    <w:p w14:paraId="7652C97D">
      <w:r>
        <w:t>同，陸氏依當時之聲誤爲分析，特撰</w:t>
      </w:r>
      <w:r>
        <w:rPr>
          <w:rFonts w:hint="eastAsia" w:eastAsia="宋体"/>
          <w:lang w:eastAsia="zh-CN"/>
        </w:rPr>
        <w:t>《</w:t>
      </w:r>
      <w:r>
        <w:t>唐韻四聲正</w:t>
      </w:r>
      <w:r>
        <w:rPr>
          <w:rFonts w:hint="eastAsia" w:eastAsia="宋体"/>
          <w:lang w:eastAsia="zh-CN"/>
        </w:rPr>
        <w:t>》</w:t>
      </w:r>
      <w:r>
        <w:t>、</w:t>
      </w:r>
      <w:r>
        <w:rPr>
          <w:rFonts w:hint="eastAsia" w:eastAsia="宋体"/>
          <w:lang w:eastAsia="zh-CN"/>
        </w:rPr>
        <w:t>《</w:t>
      </w:r>
      <w:r>
        <w:t>四聲韻譜</w:t>
      </w:r>
      <w:r>
        <w:rPr>
          <w:rFonts w:hint="eastAsia" w:eastAsia="宋体"/>
          <w:lang w:eastAsia="zh-CN"/>
        </w:rPr>
        <w:t>》</w:t>
      </w:r>
      <w:r>
        <w:t>，不覺狂喜。顧氏四聲一</w:t>
      </w:r>
    </w:p>
    <w:p w14:paraId="7EB72B11">
      <w:r>
        <w:t>貫之説念孙向不以爲然故所編古韻如札内所舉爽、饗、化、信等字皆在平聲偕、茂等</w:t>
      </w:r>
    </w:p>
    <w:p w14:paraId="79FC678A">
      <w:r>
        <w:t>字皆在上聲，館字亦在去聲，其他指不勝屈大約皆與尊見相符唯袪字則兼收平聲至</w:t>
      </w:r>
    </w:p>
    <w:p w14:paraId="0C618159">
      <w:r>
        <w:t>字則唯收去入聲，此其小異者也。其侵、覃二部仍有分配未確之處故至今未敢付梓</w:t>
      </w:r>
    </w:p>
    <w:p w14:paraId="64CBF4A9">
      <w:r>
        <w:t>草稿亦未定。既與尊書大略相同，則鄙著雖不刻可也。</w:t>
      </w:r>
      <w:r>
        <w:rPr>
          <w:rFonts w:hint="eastAsia" w:eastAsia="宋体"/>
          <w:lang w:eastAsia="zh-CN"/>
        </w:rPr>
        <w:t>《</w:t>
      </w:r>
      <w:r>
        <w:t>廣雅疏證</w:t>
      </w:r>
      <w:r>
        <w:rPr>
          <w:rFonts w:hint="eastAsia" w:eastAsia="宋体"/>
          <w:lang w:eastAsia="zh-CN"/>
        </w:rPr>
        <w:t>》</w:t>
      </w:r>
      <w:r>
        <w:t>一書，成於嘉慶元</w:t>
      </w:r>
    </w:p>
    <w:p w14:paraId="7112C715">
      <w:r>
        <w:t>年，其中遺漏者十之一二，錯誤者亦百之一二。書已付梓，不能追改，今取一部寄呈，唯</w:t>
      </w:r>
    </w:p>
    <w:p w14:paraId="5F979FD0">
      <w:r>
        <w:t>足下糾而正之。足下富於春秋，敏而好學，日進無彊</w:t>
      </w:r>
      <w:r>
        <w:rPr>
          <w:rFonts w:hint="eastAsia" w:eastAsia="宋体"/>
          <w:lang w:eastAsia="zh-CN"/>
        </w:rPr>
        <w:t>【</w:t>
      </w:r>
      <w:r>
        <w:t>疆</w:t>
      </w:r>
      <w:r>
        <w:rPr>
          <w:rFonts w:hint="eastAsia" w:eastAsia="宋体"/>
          <w:lang w:eastAsia="zh-CN"/>
        </w:rPr>
        <w:t>】</w:t>
      </w:r>
      <w:r>
        <w:t>，不能測其所至。念孙日西方</w:t>
      </w:r>
    </w:p>
    <w:p w14:paraId="1D7B9F25">
      <w:r>
        <w:t>莫恐不及見大著之成矣。舊疾日加新食日減心不堪用。前所寄大著數種尚未能</w:t>
      </w:r>
    </w:p>
    <w:p w14:paraId="60007555">
      <w:r>
        <w:t>徧讀，容讀畢另札寄呈。作此札至七八日乃成操思不精，語言散漫，且手戰，書不成</w:t>
      </w:r>
    </w:p>
    <w:p w14:paraId="58A71294">
      <w:r>
        <w:t>字，可勝慚恧念孙再拜。</w:t>
      </w:r>
    </w:p>
    <w:p w14:paraId="62A41191">
      <w:r>
        <w:t>答江晉三書道光癸未三月二十五日。</w:t>
      </w:r>
    </w:p>
    <w:p w14:paraId="50B5E74A">
      <w:r>
        <w:t>【第194页】</w:t>
      </w:r>
    </w:p>
    <w:p w14:paraId="7F94A79E">
      <w:r>
        <w:t>與江晉三書</w:t>
      </w:r>
    </w:p>
    <w:p w14:paraId="54FBEA6C">
      <w:pPr>
        <w:rPr>
          <w:rFonts w:hint="eastAsia" w:eastAsia="宋体"/>
          <w:lang w:eastAsia="zh-CN"/>
        </w:rPr>
      </w:pPr>
      <w:r>
        <w:t>五</w:t>
      </w:r>
      <w:r>
        <w:rPr>
          <w:rFonts w:hint="eastAsia" w:eastAsia="宋体"/>
          <w:lang w:eastAsia="zh-CN"/>
        </w:rPr>
        <w:t>&gt;</w:t>
      </w:r>
    </w:p>
    <w:p w14:paraId="146DE07B">
      <w:r>
        <w:t>接奉手札，謂古人實有四聲，特與後人不同，陸氏依當時之聲誤，爲分析，特撰</w:t>
      </w:r>
      <w:r>
        <w:rPr>
          <w:rFonts w:hint="eastAsia" w:eastAsia="宋体"/>
          <w:lang w:eastAsia="zh-CN"/>
        </w:rPr>
        <w:t>《</w:t>
      </w:r>
      <w:r>
        <w:t>唐韻</w:t>
      </w:r>
    </w:p>
    <w:p w14:paraId="53426D37">
      <w:r>
        <w:t>四聲正</w:t>
      </w:r>
      <w:r>
        <w:rPr>
          <w:rFonts w:hint="eastAsia" w:eastAsia="宋体"/>
          <w:lang w:eastAsia="zh-CN"/>
        </w:rPr>
        <w:t>》</w:t>
      </w:r>
      <w:r>
        <w:t>一書與鄙見幾如桴鼓相應益不覺狂喜。顧氏四聲一貫之説念孫向不以爲然</w:t>
      </w:r>
    </w:p>
    <w:p w14:paraId="2FE96F80">
      <w:r>
        <w:t>故所編古韻，如札内所舉顙、饗、化、信等字皆在平聲，偕、茂等字皆在上聲館字亦在去</w:t>
      </w:r>
    </w:p>
    <w:p w14:paraId="0B418289">
      <w:r>
        <w:t>聲，其他指不勝屈，大約皆與尊見相符。至字則上聲不收，惟收去入爲小異耳。其侵、談</w:t>
      </w:r>
    </w:p>
    <w:p w14:paraId="41EDEC39">
      <w:r>
        <w:t>二部，仍有分配未確之處，故至今未敢付梓。既與尊書大略相同，則鄙著雖不刻可也。足</w:t>
      </w:r>
    </w:p>
    <w:p w14:paraId="1E16C970">
      <w:r>
        <w:t>下富於春秋，敏而好學，日進无疆，不能測其所至。念孫日西方暮，恐不及見大著之成矣</w:t>
      </w:r>
    </w:p>
    <w:p w14:paraId="16785CFC">
      <w:r>
        <w:t>手戰，書不成字，可勝慙悚念孫再拜</w:t>
      </w:r>
    </w:p>
    <w:p w14:paraId="7EB5DC8F">
      <w:r>
        <w:t>與江晉三論韵書</w:t>
      </w:r>
    </w:p>
    <w:p w14:paraId="4F4573D1">
      <w:r>
        <w:t>此蓋用陳第之説，念孫竊以爲非也。</w:t>
      </w:r>
      <w:r>
        <w:rPr>
          <w:rFonts w:hint="eastAsia" w:eastAsia="宋体"/>
          <w:lang w:eastAsia="zh-CN"/>
        </w:rPr>
        <w:t>《</w:t>
      </w:r>
      <w:r>
        <w:t>毛傳</w:t>
      </w:r>
      <w:r>
        <w:rPr>
          <w:rFonts w:hint="eastAsia" w:eastAsia="宋体"/>
          <w:lang w:eastAsia="zh-CN"/>
        </w:rPr>
        <w:t>》</w:t>
      </w:r>
      <w:r>
        <w:t>云：</w:t>
      </w:r>
      <w:r>
        <w:rPr>
          <w:rFonts w:hint="eastAsia" w:eastAsia="宋体"/>
          <w:lang w:eastAsia="zh-CN"/>
        </w:rPr>
        <w:t>“</w:t>
      </w:r>
      <w:r>
        <w:t>嚴，敬也。</w:t>
      </w:r>
      <w:r>
        <w:rPr>
          <w:rFonts w:hint="eastAsia" w:eastAsia="宋体"/>
          <w:lang w:eastAsia="zh-CN"/>
        </w:rPr>
        <w:t>”</w:t>
      </w:r>
      <w:r>
        <w:t>稿本糢胡約五六字。非</w:t>
      </w:r>
      <w:r>
        <w:rPr>
          <w:rFonts w:hint="eastAsia" w:eastAsia="宋体"/>
          <w:lang w:eastAsia="zh-CN"/>
        </w:rPr>
        <w:t>“</w:t>
      </w:r>
      <w:r>
        <w:t>儼</w:t>
      </w:r>
    </w:p>
    <w:p w14:paraId="14643AB9">
      <w:pPr>
        <w:rPr>
          <w:rFonts w:hint="eastAsia" w:eastAsia="宋体"/>
          <w:lang w:eastAsia="zh-CN"/>
        </w:rPr>
      </w:pPr>
      <w:r>
        <w:t>敬也</w:t>
      </w:r>
      <w:r>
        <w:rPr>
          <w:rFonts w:hint="eastAsia" w:eastAsia="宋体"/>
          <w:lang w:eastAsia="zh-CN"/>
        </w:rPr>
        <w:t>”</w:t>
      </w:r>
      <w:r>
        <w:t>，則非</w:t>
      </w:r>
      <w:r>
        <w:rPr>
          <w:rFonts w:hint="eastAsia" w:eastAsia="宋体"/>
          <w:lang w:eastAsia="zh-CN"/>
        </w:rPr>
        <w:t>“</w:t>
      </w:r>
      <w:r>
        <w:t>莊</w:t>
      </w:r>
      <w:r>
        <w:rPr>
          <w:rFonts w:hint="eastAsia" w:eastAsia="宋体"/>
          <w:lang w:eastAsia="zh-CN"/>
        </w:rPr>
        <w:t>”</w:t>
      </w:r>
      <w:r>
        <w:t>字明矣。若謂出許所改，毛公何由豫知東漢之諱而避之乎？經典中</w:t>
      </w:r>
      <w:r>
        <w:rPr>
          <w:rFonts w:hint="eastAsia" w:eastAsia="宋体"/>
          <w:lang w:eastAsia="zh-CN"/>
        </w:rPr>
        <w:t>“</w:t>
      </w:r>
      <w:r>
        <w:t>莊</w:t>
      </w:r>
      <w:r>
        <w:rPr>
          <w:rFonts w:hint="eastAsia" w:eastAsia="宋体"/>
          <w:lang w:eastAsia="zh-CN"/>
        </w:rPr>
        <w:t>”</w:t>
      </w:r>
    </w:p>
    <w:p w14:paraId="2E3BE85D">
      <w:r>
        <w:t>【第195页】</w:t>
      </w:r>
    </w:p>
    <w:p w14:paraId="560519C1">
      <w:r>
        <w:t>字未有改爲</w:t>
      </w:r>
      <w:r>
        <w:rPr>
          <w:rFonts w:hint="eastAsia" w:eastAsia="宋体"/>
          <w:lang w:eastAsia="zh-CN"/>
        </w:rPr>
        <w:t>“</w:t>
      </w:r>
      <w:r>
        <w:t>嚴</w:t>
      </w:r>
      <w:r>
        <w:rPr>
          <w:rFonts w:hint="eastAsia" w:eastAsia="宋体"/>
          <w:lang w:eastAsia="zh-CN"/>
        </w:rPr>
        <w:t>”</w:t>
      </w:r>
      <w:r>
        <w:t>者。且</w:t>
      </w:r>
      <w:r>
        <w:rPr>
          <w:rFonts w:hint="eastAsia" w:eastAsia="宋体"/>
          <w:lang w:eastAsia="zh-CN"/>
        </w:rPr>
        <w:t>“</w:t>
      </w:r>
      <w:r>
        <w:t>有嚴</w:t>
      </w:r>
      <w:r>
        <w:rPr>
          <w:rFonts w:hint="eastAsia" w:eastAsia="宋体"/>
          <w:lang w:eastAsia="zh-CN"/>
        </w:rPr>
        <w:t>”</w:t>
      </w:r>
      <w:r>
        <w:t>二字計凡三見，豈皆以避諱而改之乎？</w:t>
      </w:r>
      <w:r>
        <w:rPr>
          <w:rFonts w:hint="eastAsia" w:eastAsia="宋体"/>
          <w:lang w:eastAsia="zh-CN"/>
        </w:rPr>
        <w:t>《</w:t>
      </w:r>
      <w:r>
        <w:t>天問</w:t>
      </w:r>
      <w:r>
        <w:rPr>
          <w:rFonts w:hint="eastAsia" w:eastAsia="宋体"/>
          <w:lang w:eastAsia="zh-CN"/>
        </w:rPr>
        <w:t>》“</w:t>
      </w:r>
      <w:r>
        <w:t>能流厥</w:t>
      </w:r>
    </w:p>
    <w:p w14:paraId="49CFB472">
      <w:r>
        <w:t>嚴。</w:t>
      </w:r>
      <w:r>
        <w:rPr>
          <w:rFonts w:hint="eastAsia" w:eastAsia="宋体"/>
          <w:lang w:eastAsia="zh-CN"/>
        </w:rPr>
        <w:t>”</w:t>
      </w:r>
      <w:r>
        <w:t>王注云</w:t>
      </w:r>
      <w:r>
        <w:rPr>
          <w:rFonts w:hint="eastAsia" w:eastAsia="宋体"/>
          <w:lang w:eastAsia="zh-CN"/>
        </w:rPr>
        <w:t>“</w:t>
      </w:r>
      <w:r>
        <w:t>流其威嚴</w:t>
      </w:r>
      <w:r>
        <w:rPr>
          <w:rFonts w:hint="eastAsia" w:eastAsia="宋体"/>
          <w:lang w:eastAsia="zh-CN"/>
        </w:rPr>
        <w:t>”</w:t>
      </w:r>
      <w:r>
        <w:t>，則亦非</w:t>
      </w:r>
      <w:r>
        <w:rPr>
          <w:rFonts w:hint="eastAsia" w:eastAsia="宋体"/>
          <w:lang w:eastAsia="zh-CN"/>
        </w:rPr>
        <w:t>“</w:t>
      </w:r>
      <w:r>
        <w:t>莊</w:t>
      </w:r>
      <w:r>
        <w:rPr>
          <w:rFonts w:hint="eastAsia" w:eastAsia="宋体"/>
          <w:lang w:eastAsia="zh-CN"/>
        </w:rPr>
        <w:t>”</w:t>
      </w:r>
      <w:r>
        <w:t>字明矣。豈有避諱之字而叔師不識，乃訓爲威嚴</w:t>
      </w:r>
    </w:p>
    <w:p w14:paraId="6CD08765">
      <w:r>
        <w:t>者乎？段氏於</w:t>
      </w:r>
      <w:r>
        <w:rPr>
          <w:rFonts w:hint="eastAsia" w:eastAsia="宋体"/>
          <w:lang w:eastAsia="zh-CN"/>
        </w:rPr>
        <w:t>《</w:t>
      </w:r>
      <w:r>
        <w:t>詩韵</w:t>
      </w:r>
      <w:r>
        <w:rPr>
          <w:rFonts w:hint="eastAsia" w:eastAsia="宋体"/>
          <w:lang w:eastAsia="zh-CN"/>
        </w:rPr>
        <w:t>》</w:t>
      </w:r>
      <w:r>
        <w:t>列監、嚴、濫、遑四字，而以遑爲合韵</w:t>
      </w:r>
      <w:r>
        <w:rPr>
          <w:rFonts w:hint="eastAsia" w:eastAsia="宋体"/>
          <w:lang w:eastAsia="zh-CN"/>
        </w:rPr>
        <w:t>《</w:t>
      </w:r>
      <w:r>
        <w:t>群經韵</w:t>
      </w:r>
      <w:r>
        <w:rPr>
          <w:rFonts w:hint="eastAsia" w:eastAsia="宋体"/>
          <w:lang w:eastAsia="zh-CN"/>
        </w:rPr>
        <w:t>》</w:t>
      </w:r>
      <w:r>
        <w:t>列亡、嚴、饗、長四</w:t>
      </w:r>
    </w:p>
    <w:p w14:paraId="1CCD3AB0">
      <w:r>
        <w:t>字，而以嚴爲合韵，皆是也。談、陽二部古聲原有合韵者。</w:t>
      </w:r>
      <w:r>
        <w:rPr>
          <w:rFonts w:hint="eastAsia" w:eastAsia="宋体"/>
          <w:lang w:eastAsia="zh-CN"/>
        </w:rPr>
        <w:t>《</w:t>
      </w:r>
      <w:r>
        <w:t>桑柔</w:t>
      </w:r>
      <w:r>
        <w:rPr>
          <w:rFonts w:hint="eastAsia" w:eastAsia="宋体"/>
          <w:lang w:eastAsia="zh-CN"/>
        </w:rPr>
        <w:t>》</w:t>
      </w:r>
      <w:r>
        <w:t>之</w:t>
      </w:r>
      <w:r>
        <w:rPr>
          <w:rFonts w:hint="eastAsia" w:eastAsia="宋体"/>
          <w:lang w:eastAsia="zh-CN"/>
        </w:rPr>
        <w:t>“</w:t>
      </w:r>
      <w:r>
        <w:t>民人所瞻</w:t>
      </w:r>
      <w:r>
        <w:rPr>
          <w:rFonts w:hint="eastAsia" w:eastAsia="宋体"/>
          <w:lang w:eastAsia="zh-CN"/>
        </w:rPr>
        <w:t>”</w:t>
      </w:r>
      <w:r>
        <w:t>，與相、臧</w:t>
      </w:r>
    </w:p>
    <w:p w14:paraId="1585029A">
      <w:r>
        <w:t>腸、狂爲韵。</w:t>
      </w:r>
      <w:r>
        <w:rPr>
          <w:rFonts w:hint="eastAsia" w:eastAsia="宋体"/>
          <w:lang w:eastAsia="zh-CN"/>
        </w:rPr>
        <w:t>《</w:t>
      </w:r>
      <w:r>
        <w:t>管子。内業</w:t>
      </w:r>
      <w:r>
        <w:rPr>
          <w:rFonts w:hint="eastAsia" w:eastAsia="宋体"/>
          <w:lang w:eastAsia="zh-CN"/>
        </w:rPr>
        <w:t>》</w:t>
      </w:r>
      <w:r>
        <w:t>之</w:t>
      </w:r>
      <w:r>
        <w:rPr>
          <w:rFonts w:hint="eastAsia" w:eastAsia="宋体"/>
          <w:lang w:eastAsia="zh-CN"/>
        </w:rPr>
        <w:t>“</w:t>
      </w:r>
      <w:r>
        <w:t>大心而敢</w:t>
      </w:r>
      <w:r>
        <w:rPr>
          <w:rFonts w:hint="eastAsia" w:eastAsia="宋体"/>
          <w:lang w:eastAsia="zh-CN"/>
        </w:rPr>
        <w:t>”</w:t>
      </w:r>
      <w:r>
        <w:t>，與</w:t>
      </w:r>
      <w:r>
        <w:rPr>
          <w:rFonts w:hint="eastAsia" w:eastAsia="宋体"/>
          <w:lang w:eastAsia="zh-CN"/>
        </w:rPr>
        <w:t>“</w:t>
      </w:r>
      <w:r>
        <w:t>廣</w:t>
      </w:r>
      <w:r>
        <w:rPr>
          <w:rFonts w:hint="eastAsia" w:eastAsia="宋体"/>
          <w:lang w:eastAsia="zh-CN"/>
        </w:rPr>
        <w:t>”</w:t>
      </w:r>
      <w:r>
        <w:t>爲韵。</w:t>
      </w:r>
      <w:r>
        <w:rPr>
          <w:rFonts w:hint="eastAsia" w:eastAsia="宋体"/>
          <w:lang w:eastAsia="zh-CN"/>
        </w:rPr>
        <w:t>《</w:t>
      </w:r>
      <w:r>
        <w:t>太玄</w:t>
      </w:r>
      <w:r>
        <w:rPr>
          <w:rFonts w:hint="eastAsia" w:eastAsia="宋体"/>
          <w:lang w:eastAsia="zh-CN"/>
        </w:rPr>
        <w:t>•</w:t>
      </w:r>
      <w:r>
        <w:t>交</w:t>
      </w:r>
      <w:r>
        <w:rPr>
          <w:rFonts w:hint="eastAsia" w:eastAsia="宋体"/>
          <w:lang w:eastAsia="zh-CN"/>
        </w:rPr>
        <w:t>》“</w:t>
      </w:r>
      <w:r>
        <w:t>測曰</w:t>
      </w:r>
      <w:r>
        <w:rPr>
          <w:rFonts w:hint="eastAsia" w:eastAsia="宋体"/>
          <w:lang w:eastAsia="zh-CN"/>
        </w:rPr>
        <w:t>【</w:t>
      </w:r>
      <w:r>
        <w:t>冥交不以</w:t>
      </w:r>
      <w:r>
        <w:rPr>
          <w:rFonts w:hint="eastAsia" w:eastAsia="宋体"/>
          <w:lang w:eastAsia="zh-CN"/>
        </w:rPr>
        <w:t>】</w:t>
      </w:r>
      <w:r>
        <w:t>懷非</w:t>
      </w:r>
    </w:p>
    <w:p w14:paraId="03531D4C">
      <w:r>
        <w:t>含慙</w:t>
      </w:r>
      <w:r>
        <w:rPr>
          <w:rFonts w:hint="eastAsia" w:eastAsia="宋体"/>
          <w:lang w:eastAsia="zh-CN"/>
        </w:rPr>
        <w:t>”</w:t>
      </w:r>
      <w:r>
        <w:t>，與明、嚮、行、方爲韵。</w:t>
      </w:r>
      <w:r>
        <w:rPr>
          <w:rFonts w:hint="eastAsia" w:eastAsia="宋体"/>
          <w:lang w:eastAsia="zh-CN"/>
        </w:rPr>
        <w:t>《</w:t>
      </w:r>
      <w:r>
        <w:t>急就篇</w:t>
      </w:r>
      <w:r>
        <w:rPr>
          <w:rFonts w:hint="eastAsia" w:eastAsia="宋体"/>
          <w:lang w:eastAsia="zh-CN"/>
        </w:rPr>
        <w:t>》“</w:t>
      </w:r>
      <w:r>
        <w:t>屈宗談</w:t>
      </w:r>
      <w:r>
        <w:rPr>
          <w:rFonts w:hint="eastAsia" w:eastAsia="宋体"/>
          <w:lang w:eastAsia="zh-CN"/>
        </w:rPr>
        <w:t>”</w:t>
      </w:r>
      <w:r>
        <w:t>與章、芳以下四十八字爲韵。此十七字後乙</w:t>
      </w:r>
    </w:p>
    <w:p w14:paraId="2273D13E">
      <w:r>
        <w:t>去。皆其例也。</w:t>
      </w:r>
    </w:p>
    <w:p w14:paraId="2B6F0CFE">
      <w:r>
        <w:t>魚、侯二部最相近，故股、羖二字皆從殳聲。他部之似此者不少矣。</w:t>
      </w:r>
      <w:r>
        <w:rPr>
          <w:rFonts w:hint="eastAsia" w:eastAsia="宋体"/>
          <w:lang w:eastAsia="zh-CN"/>
        </w:rPr>
        <w:t>《</w:t>
      </w:r>
      <w:r>
        <w:t>説文</w:t>
      </w:r>
      <w:r>
        <w:rPr>
          <w:rFonts w:hint="eastAsia" w:eastAsia="宋体"/>
          <w:lang w:eastAsia="zh-CN"/>
        </w:rPr>
        <w:t>》“</w:t>
      </w:r>
      <w:r>
        <w:t>殁</w:t>
      </w:r>
      <w:r>
        <w:rPr>
          <w:rFonts w:hint="eastAsia" w:eastAsia="宋体"/>
          <w:lang w:eastAsia="zh-CN"/>
        </w:rPr>
        <w:t>”</w:t>
      </w:r>
      <w:r>
        <w:t>字解</w:t>
      </w:r>
    </w:p>
    <w:p w14:paraId="79425A98">
      <w:r>
        <w:t>引</w:t>
      </w:r>
      <w:r>
        <w:rPr>
          <w:rFonts w:hint="eastAsia" w:eastAsia="宋体"/>
          <w:lang w:eastAsia="zh-CN"/>
        </w:rPr>
        <w:t>《</w:t>
      </w:r>
      <w:r>
        <w:t>詩</w:t>
      </w:r>
      <w:r>
        <w:rPr>
          <w:rFonts w:hint="eastAsia" w:eastAsia="宋体"/>
          <w:lang w:eastAsia="zh-CN"/>
        </w:rPr>
        <w:t>》“</w:t>
      </w:r>
      <w:r>
        <w:t>静女其殁</w:t>
      </w:r>
      <w:r>
        <w:rPr>
          <w:rFonts w:hint="eastAsia" w:eastAsia="宋体"/>
          <w:lang w:eastAsia="zh-CN"/>
        </w:rPr>
        <w:t>”</w:t>
      </w:r>
      <w:r>
        <w:t>，今</w:t>
      </w:r>
      <w:r>
        <w:rPr>
          <w:rFonts w:hint="eastAsia" w:eastAsia="宋体"/>
          <w:lang w:eastAsia="zh-CN"/>
        </w:rPr>
        <w:t>《</w:t>
      </w:r>
      <w:r>
        <w:t>詩</w:t>
      </w:r>
      <w:r>
        <w:rPr>
          <w:rFonts w:hint="eastAsia" w:eastAsia="宋体"/>
          <w:lang w:eastAsia="zh-CN"/>
        </w:rPr>
        <w:t>》</w:t>
      </w:r>
      <w:r>
        <w:t>作</w:t>
      </w:r>
      <w:r>
        <w:rPr>
          <w:rFonts w:hint="eastAsia" w:eastAsia="宋体"/>
          <w:lang w:eastAsia="zh-CN"/>
        </w:rPr>
        <w:t>“</w:t>
      </w:r>
      <w:r>
        <w:t>姝</w:t>
      </w:r>
      <w:r>
        <w:rPr>
          <w:rFonts w:hint="eastAsia" w:eastAsia="宋体"/>
          <w:lang w:eastAsia="zh-CN"/>
        </w:rPr>
        <w:t>”</w:t>
      </w:r>
      <w:r>
        <w:t>，此殳聲在侯部也。</w:t>
      </w:r>
      <w:r>
        <w:rPr>
          <w:rFonts w:hint="eastAsia" w:eastAsia="宋体"/>
          <w:lang w:eastAsia="zh-CN"/>
        </w:rPr>
        <w:t>《</w:t>
      </w:r>
      <w:r>
        <w:t>繫傳</w:t>
      </w:r>
      <w:r>
        <w:rPr>
          <w:rFonts w:hint="eastAsia" w:eastAsia="宋体"/>
          <w:lang w:eastAsia="zh-CN"/>
        </w:rPr>
        <w:t>》</w:t>
      </w:r>
      <w:r>
        <w:t>殳字本從</w:t>
      </w:r>
      <w:r>
        <w:rPr>
          <w:rFonts w:hint="eastAsia" w:eastAsia="宋体"/>
          <w:lang w:eastAsia="zh-CN"/>
        </w:rPr>
        <w:t>&lt;</w:t>
      </w:r>
      <w:r>
        <w:t>殳</w:t>
      </w:r>
      <w:r>
        <w:rPr>
          <w:rFonts w:hint="eastAsia" w:eastAsia="宋体"/>
          <w:lang w:eastAsia="zh-CN"/>
        </w:rPr>
        <w:t>&gt;【</w:t>
      </w:r>
      <w:r>
        <w:t>几</w:t>
      </w:r>
      <w:r>
        <w:rPr>
          <w:rFonts w:hint="eastAsia" w:eastAsia="宋体"/>
          <w:lang w:eastAsia="zh-CN"/>
        </w:rPr>
        <w:t>】</w:t>
      </w:r>
      <w:r>
        <w:t>聲，今</w:t>
      </w:r>
    </w:p>
    <w:p w14:paraId="6A1DE1F3">
      <w:r>
        <w:rPr>
          <w:rFonts w:hint="eastAsia" w:eastAsia="宋体"/>
          <w:lang w:eastAsia="zh-CN"/>
        </w:rPr>
        <w:t>《</w:t>
      </w:r>
      <w:r>
        <w:t>説文</w:t>
      </w:r>
      <w:r>
        <w:rPr>
          <w:rFonts w:hint="eastAsia" w:eastAsia="宋体"/>
          <w:lang w:eastAsia="zh-CN"/>
        </w:rPr>
        <w:t>》</w:t>
      </w:r>
      <w:r>
        <w:t>無</w:t>
      </w:r>
      <w:r>
        <w:rPr>
          <w:rFonts w:hint="eastAsia" w:eastAsia="宋体"/>
          <w:lang w:eastAsia="zh-CN"/>
        </w:rPr>
        <w:t>“</w:t>
      </w:r>
      <w:r>
        <w:t>聲</w:t>
      </w:r>
      <w:r>
        <w:rPr>
          <w:rFonts w:hint="eastAsia" w:eastAsia="宋体"/>
          <w:lang w:eastAsia="zh-CN"/>
        </w:rPr>
        <w:t>”</w:t>
      </w:r>
      <w:r>
        <w:t>字，此大徐不知古音而删之耳。</w:t>
      </w:r>
      <w:r>
        <w:rPr>
          <w:rFonts w:hint="eastAsia" w:eastAsia="宋体"/>
          <w:lang w:eastAsia="zh-CN"/>
        </w:rPr>
        <w:t>“</w:t>
      </w:r>
      <w:r>
        <w:t>吺</w:t>
      </w:r>
      <w:r>
        <w:rPr>
          <w:rFonts w:hint="eastAsia" w:eastAsia="宋体"/>
          <w:lang w:eastAsia="zh-CN"/>
        </w:rPr>
        <w:t>”</w:t>
      </w:r>
      <w:r>
        <w:t>字</w:t>
      </w:r>
      <w:r>
        <w:rPr>
          <w:rFonts w:hint="eastAsia" w:eastAsia="宋体"/>
          <w:lang w:eastAsia="zh-CN"/>
        </w:rPr>
        <w:t>《</w:t>
      </w:r>
      <w:r>
        <w:t>繫傳</w:t>
      </w:r>
      <w:r>
        <w:rPr>
          <w:rFonts w:hint="eastAsia" w:eastAsia="宋体"/>
          <w:lang w:eastAsia="zh-CN"/>
        </w:rPr>
        <w:t>》</w:t>
      </w:r>
      <w:r>
        <w:t>亦從殳聲，今作</w:t>
      </w:r>
      <w:r>
        <w:rPr>
          <w:rFonts w:hint="eastAsia" w:eastAsia="宋体"/>
          <w:lang w:eastAsia="zh-CN"/>
        </w:rPr>
        <w:t>“</w:t>
      </w:r>
      <w:r>
        <w:t>投省聲</w:t>
      </w:r>
      <w:r>
        <w:rPr>
          <w:rFonts w:hint="eastAsia" w:eastAsia="宋体"/>
          <w:lang w:eastAsia="zh-CN"/>
        </w:rPr>
        <w:t>”</w:t>
      </w:r>
      <w:r>
        <w:t>，此</w:t>
      </w:r>
    </w:p>
    <w:p w14:paraId="1882BA3F">
      <w:r>
        <w:t>亦大徐所改。今改</w:t>
      </w:r>
      <w:r>
        <w:rPr>
          <w:rFonts w:hint="eastAsia" w:eastAsia="宋体"/>
          <w:lang w:eastAsia="zh-CN"/>
        </w:rPr>
        <w:t>“</w:t>
      </w:r>
      <w:r>
        <w:t>殳</w:t>
      </w:r>
      <w:r>
        <w:rPr>
          <w:rFonts w:hint="eastAsia" w:eastAsia="宋体"/>
          <w:lang w:eastAsia="zh-CN"/>
        </w:rPr>
        <w:t>”</w:t>
      </w:r>
      <w:r>
        <w:t>字入魚部而反以</w:t>
      </w:r>
      <w:r>
        <w:rPr>
          <w:rFonts w:hint="eastAsia" w:eastAsia="宋体"/>
          <w:lang w:eastAsia="zh-CN"/>
        </w:rPr>
        <w:t>“</w:t>
      </w:r>
      <w:r>
        <w:t>伯也執殳</w:t>
      </w:r>
      <w:r>
        <w:rPr>
          <w:rFonts w:hint="eastAsia" w:eastAsia="宋体"/>
          <w:lang w:eastAsia="zh-CN"/>
        </w:rPr>
        <w:t>”</w:t>
      </w:r>
      <w:r>
        <w:t>爲通韵，亦未安</w:t>
      </w:r>
    </w:p>
    <w:p w14:paraId="4E2C4477">
      <w:r>
        <w:rPr>
          <w:rFonts w:hint="eastAsia" w:eastAsia="宋体"/>
          <w:lang w:eastAsia="zh-CN"/>
        </w:rPr>
        <w:t>“</w:t>
      </w:r>
      <w:r>
        <w:t>鴟鴞鴟鴞</w:t>
      </w:r>
      <w:r>
        <w:rPr>
          <w:rFonts w:hint="eastAsia" w:eastAsia="宋体"/>
          <w:lang w:eastAsia="zh-CN"/>
        </w:rPr>
        <w:t>”</w:t>
      </w:r>
      <w:r>
        <w:t>以兩</w:t>
      </w:r>
      <w:r>
        <w:rPr>
          <w:rFonts w:hint="eastAsia" w:eastAsia="宋体"/>
          <w:lang w:eastAsia="zh-CN"/>
        </w:rPr>
        <w:t>“</w:t>
      </w:r>
      <w:r>
        <w:t>鴞</w:t>
      </w:r>
      <w:r>
        <w:rPr>
          <w:rFonts w:hint="eastAsia" w:eastAsia="宋体"/>
          <w:lang w:eastAsia="zh-CN"/>
        </w:rPr>
        <w:t>”</w:t>
      </w:r>
      <w:r>
        <w:t>字爲韵，與</w:t>
      </w:r>
      <w:r>
        <w:rPr>
          <w:rFonts w:hint="eastAsia" w:eastAsia="宋体"/>
          <w:lang w:eastAsia="zh-CN"/>
        </w:rPr>
        <w:t>“</w:t>
      </w:r>
      <w:r>
        <w:t>黄鳥黄鳥</w:t>
      </w:r>
      <w:r>
        <w:rPr>
          <w:rFonts w:hint="eastAsia" w:eastAsia="宋体"/>
          <w:lang w:eastAsia="zh-CN"/>
        </w:rPr>
        <w:t>”</w:t>
      </w:r>
      <w:r>
        <w:t>同例。</w:t>
      </w:r>
      <w:r>
        <w:rPr>
          <w:rFonts w:hint="eastAsia" w:eastAsia="宋体"/>
          <w:lang w:eastAsia="zh-CN"/>
        </w:rPr>
        <w:t>《</w:t>
      </w:r>
      <w:r>
        <w:t>爾雅</w:t>
      </w:r>
      <w:r>
        <w:rPr>
          <w:rFonts w:hint="eastAsia" w:eastAsia="宋体"/>
          <w:lang w:eastAsia="zh-CN"/>
        </w:rPr>
        <w:t>》</w:t>
      </w:r>
      <w:r>
        <w:t>之梟鴟雖一物而二名，故可</w:t>
      </w:r>
    </w:p>
    <w:p w14:paraId="732ABC95">
      <w:r>
        <w:t>先言梟而後言鴟若鴟鴞、鸋鴂則兩字共爲一名，鴟鴞不可謂之鴞鴟，而鸋鴂不可謂之鴂</w:t>
      </w:r>
    </w:p>
    <w:p w14:paraId="1DDF81D3">
      <w:r>
        <w:t>鸋也。</w:t>
      </w:r>
      <w:r>
        <w:rPr>
          <w:rFonts w:hint="eastAsia" w:eastAsia="宋体"/>
          <w:lang w:eastAsia="zh-CN"/>
        </w:rPr>
        <w:t>“</w:t>
      </w:r>
      <w:r>
        <w:t>鴟鴞鴟鴞</w:t>
      </w:r>
      <w:r>
        <w:rPr>
          <w:rFonts w:hint="eastAsia" w:eastAsia="宋体"/>
          <w:lang w:eastAsia="zh-CN"/>
        </w:rPr>
        <w:t>”</w:t>
      </w:r>
      <w:r>
        <w:t>之</w:t>
      </w:r>
      <w:r>
        <w:rPr>
          <w:rFonts w:hint="eastAsia" w:eastAsia="宋体"/>
          <w:lang w:eastAsia="zh-CN"/>
        </w:rPr>
        <w:t>“</w:t>
      </w:r>
      <w:r>
        <w:t>鴞</w:t>
      </w:r>
      <w:r>
        <w:rPr>
          <w:rFonts w:hint="eastAsia" w:eastAsia="宋体"/>
          <w:lang w:eastAsia="zh-CN"/>
        </w:rPr>
        <w:t>”</w:t>
      </w:r>
      <w:r>
        <w:t>音子驕反，</w:t>
      </w:r>
      <w:r>
        <w:rPr>
          <w:rFonts w:hint="eastAsia" w:eastAsia="宋体"/>
          <w:lang w:eastAsia="zh-CN"/>
        </w:rPr>
        <w:t>“</w:t>
      </w:r>
      <w:r>
        <w:t>爲梟爲鴟</w:t>
      </w:r>
      <w:r>
        <w:rPr>
          <w:rFonts w:hint="eastAsia" w:eastAsia="宋体"/>
          <w:lang w:eastAsia="zh-CN"/>
        </w:rPr>
        <w:t>”</w:t>
      </w:r>
      <w:r>
        <w:t>之</w:t>
      </w:r>
      <w:r>
        <w:rPr>
          <w:rFonts w:hint="eastAsia" w:eastAsia="宋体"/>
          <w:lang w:eastAsia="zh-CN"/>
        </w:rPr>
        <w:t>“</w:t>
      </w:r>
      <w:r>
        <w:t>梟</w:t>
      </w:r>
      <w:r>
        <w:rPr>
          <w:rFonts w:hint="eastAsia" w:eastAsia="宋体"/>
          <w:lang w:eastAsia="zh-CN"/>
        </w:rPr>
        <w:t>”</w:t>
      </w:r>
      <w:r>
        <w:t>音古堯反，梟、鴞又不同音也。自</w:t>
      </w:r>
    </w:p>
    <w:p w14:paraId="56ECC69D">
      <w:r>
        <w:rPr>
          <w:rFonts w:hint="eastAsia" w:eastAsia="宋体"/>
          <w:lang w:eastAsia="zh-CN"/>
        </w:rPr>
        <w:t>《</w:t>
      </w:r>
      <w:r>
        <w:t>爾雅</w:t>
      </w:r>
      <w:r>
        <w:rPr>
          <w:rFonts w:hint="eastAsia" w:eastAsia="宋体"/>
          <w:lang w:eastAsia="zh-CN"/>
        </w:rPr>
        <w:t>》</w:t>
      </w:r>
      <w:r>
        <w:t>至此後乙去。名之曰鴟鴞，斷不可改爲鴞鴟，而足下必改之者欲合質、術爲一，以口口</w:t>
      </w:r>
    </w:p>
    <w:p w14:paraId="3D8930C2">
      <w:r>
        <w:t>【第196页】</w:t>
      </w:r>
    </w:p>
    <w:p w14:paraId="2787E9A0">
      <w:r>
        <w:t>脂部耳。今案</w:t>
      </w:r>
      <w:r>
        <w:rPr>
          <w:rFonts w:hint="eastAsia" w:eastAsia="宋体"/>
          <w:lang w:eastAsia="zh-CN"/>
        </w:rPr>
        <w:t>“</w:t>
      </w:r>
      <w:r>
        <w:t>室</w:t>
      </w:r>
      <w:r>
        <w:rPr>
          <w:rFonts w:hint="eastAsia" w:eastAsia="宋体"/>
          <w:lang w:eastAsia="zh-CN"/>
        </w:rPr>
        <w:t>”</w:t>
      </w:r>
      <w:r>
        <w:t>字之見於</w:t>
      </w:r>
      <w:r>
        <w:rPr>
          <w:rFonts w:hint="eastAsia" w:eastAsia="宋体"/>
          <w:lang w:eastAsia="zh-CN"/>
        </w:rPr>
        <w:t>《</w:t>
      </w:r>
      <w:r>
        <w:t>詩</w:t>
      </w:r>
      <w:r>
        <w:rPr>
          <w:rFonts w:hint="eastAsia" w:eastAsia="宋体"/>
          <w:lang w:eastAsia="zh-CN"/>
        </w:rPr>
        <w:t>》</w:t>
      </w:r>
      <w:r>
        <w:t>者，若</w:t>
      </w:r>
      <w:r>
        <w:rPr>
          <w:rFonts w:hint="eastAsia" w:eastAsia="宋体"/>
          <w:lang w:eastAsia="zh-CN"/>
        </w:rPr>
        <w:t>《</w:t>
      </w:r>
      <w:r>
        <w:t>桃天</w:t>
      </w:r>
      <w:r>
        <w:rPr>
          <w:rFonts w:hint="eastAsia" w:eastAsia="宋体"/>
          <w:lang w:eastAsia="zh-CN"/>
        </w:rPr>
        <w:t>》</w:t>
      </w:r>
      <w:r>
        <w:t>二章與實韵，</w:t>
      </w:r>
      <w:r>
        <w:rPr>
          <w:rFonts w:hint="eastAsia" w:eastAsia="宋体"/>
          <w:lang w:eastAsia="zh-CN"/>
        </w:rPr>
        <w:t>《</w:t>
      </w:r>
      <w:r>
        <w:t>定之方中</w:t>
      </w:r>
      <w:r>
        <w:rPr>
          <w:rFonts w:hint="eastAsia" w:eastAsia="宋体"/>
          <w:lang w:eastAsia="zh-CN"/>
        </w:rPr>
        <w:t>》</w:t>
      </w:r>
      <w:r>
        <w:t>一章與日、栗、漆</w:t>
      </w:r>
    </w:p>
    <w:p w14:paraId="025AAE46">
      <w:r>
        <w:t>瑟韵，</w:t>
      </w:r>
      <w:r>
        <w:rPr>
          <w:rFonts w:hint="eastAsia" w:eastAsia="宋体"/>
          <w:lang w:eastAsia="zh-CN"/>
        </w:rPr>
        <w:t>《</w:t>
      </w:r>
      <w:r>
        <w:t>大車</w:t>
      </w:r>
      <w:r>
        <w:rPr>
          <w:rFonts w:hint="eastAsia" w:eastAsia="宋体"/>
          <w:lang w:eastAsia="zh-CN"/>
        </w:rPr>
        <w:t>》</w:t>
      </w:r>
      <w:r>
        <w:t>三章與穴、日韵</w:t>
      </w:r>
      <w:r>
        <w:rPr>
          <w:rFonts w:hint="eastAsia" w:eastAsia="宋体"/>
          <w:lang w:eastAsia="zh-CN"/>
        </w:rPr>
        <w:t>《</w:t>
      </w:r>
      <w:r>
        <w:t>東門之墠</w:t>
      </w:r>
      <w:r>
        <w:rPr>
          <w:rFonts w:hint="eastAsia" w:eastAsia="宋体"/>
          <w:lang w:eastAsia="zh-CN"/>
        </w:rPr>
        <w:t>》</w:t>
      </w:r>
      <w:r>
        <w:t>二章與栗、即韵，</w:t>
      </w:r>
      <w:r>
        <w:rPr>
          <w:rFonts w:hint="eastAsia" w:eastAsia="宋体"/>
          <w:lang w:eastAsia="zh-CN"/>
        </w:rPr>
        <w:t>《</w:t>
      </w:r>
      <w:r>
        <w:t>東方之日</w:t>
      </w:r>
      <w:r>
        <w:rPr>
          <w:rFonts w:hint="eastAsia" w:eastAsia="宋体"/>
          <w:lang w:eastAsia="zh-CN"/>
        </w:rPr>
        <w:t>》</w:t>
      </w:r>
      <w:r>
        <w:t>一章與日、即韵</w:t>
      </w:r>
    </w:p>
    <w:p w14:paraId="5531CE23">
      <w:r>
        <w:rPr>
          <w:rFonts w:hint="eastAsia" w:eastAsia="宋体"/>
          <w:lang w:eastAsia="zh-CN"/>
        </w:rPr>
        <w:t>《</w:t>
      </w:r>
      <w:r>
        <w:t>山有樞</w:t>
      </w:r>
      <w:r>
        <w:rPr>
          <w:rFonts w:hint="eastAsia" w:eastAsia="宋体"/>
          <w:lang w:eastAsia="zh-CN"/>
        </w:rPr>
        <w:t>》</w:t>
      </w:r>
      <w:r>
        <w:t>三章與漆、栗、瑟、日韵，</w:t>
      </w:r>
      <w:r>
        <w:rPr>
          <w:rFonts w:hint="eastAsia" w:eastAsia="宋体"/>
          <w:lang w:eastAsia="zh-CN"/>
        </w:rPr>
        <w:t>《</w:t>
      </w:r>
      <w:r>
        <w:t>葛生</w:t>
      </w:r>
      <w:r>
        <w:rPr>
          <w:rFonts w:hint="eastAsia" w:eastAsia="宋体"/>
          <w:lang w:eastAsia="zh-CN"/>
        </w:rPr>
        <w:t>》</w:t>
      </w:r>
      <w:r>
        <w:t>五章與日韵，</w:t>
      </w:r>
      <w:r>
        <w:rPr>
          <w:rFonts w:hint="eastAsia" w:eastAsia="宋体"/>
          <w:lang w:eastAsia="zh-CN"/>
        </w:rPr>
        <w:t>《</w:t>
      </w:r>
      <w:r>
        <w:t>隰有萇楚</w:t>
      </w:r>
      <w:r>
        <w:rPr>
          <w:rFonts w:hint="eastAsia" w:eastAsia="宋体"/>
          <w:lang w:eastAsia="zh-CN"/>
        </w:rPr>
        <w:t>》</w:t>
      </w:r>
      <w:r>
        <w:t>三章與實韵，</w:t>
      </w:r>
      <w:r>
        <w:rPr>
          <w:rFonts w:hint="eastAsia" w:eastAsia="宋体"/>
          <w:lang w:eastAsia="zh-CN"/>
        </w:rPr>
        <w:t>《</w:t>
      </w:r>
      <w:r>
        <w:t>東山</w:t>
      </w:r>
      <w:r>
        <w:rPr>
          <w:rFonts w:hint="eastAsia" w:eastAsia="宋体"/>
          <w:lang w:eastAsia="zh-CN"/>
        </w:rPr>
        <w:t>》</w:t>
      </w:r>
      <w:r>
        <w:t>三</w:t>
      </w:r>
    </w:p>
    <w:p w14:paraId="3A9C71EF">
      <w:r>
        <w:t>章與垤、窒、至韵，</w:t>
      </w:r>
      <w:r>
        <w:rPr>
          <w:rFonts w:hint="eastAsia" w:eastAsia="宋体"/>
          <w:lang w:eastAsia="zh-CN"/>
        </w:rPr>
        <w:t>《</w:t>
      </w:r>
      <w:r>
        <w:t>雨無正</w:t>
      </w:r>
      <w:r>
        <w:rPr>
          <w:rFonts w:hint="eastAsia" w:eastAsia="宋体"/>
          <w:lang w:eastAsia="zh-CN"/>
        </w:rPr>
        <w:t>》</w:t>
      </w:r>
      <w:r>
        <w:t>七章與血、疾韵，</w:t>
      </w:r>
      <w:r>
        <w:rPr>
          <w:rFonts w:hint="eastAsia" w:eastAsia="宋体"/>
          <w:lang w:eastAsia="zh-CN"/>
        </w:rPr>
        <w:t>《</w:t>
      </w:r>
      <w:r>
        <w:t>瞻彼洛矣</w:t>
      </w:r>
      <w:r>
        <w:rPr>
          <w:rFonts w:hint="eastAsia" w:eastAsia="宋体"/>
          <w:lang w:eastAsia="zh-CN"/>
        </w:rPr>
        <w:t>》</w:t>
      </w:r>
      <w:r>
        <w:t>二章與珌韵，</w:t>
      </w:r>
      <w:r>
        <w:rPr>
          <w:rFonts w:hint="eastAsia" w:eastAsia="宋体"/>
          <w:lang w:eastAsia="zh-CN"/>
        </w:rPr>
        <w:t>《</w:t>
      </w:r>
      <w:r>
        <w:t>綿</w:t>
      </w:r>
      <w:r>
        <w:rPr>
          <w:rFonts w:hint="eastAsia" w:eastAsia="宋体"/>
          <w:lang w:eastAsia="zh-CN"/>
        </w:rPr>
        <w:t>》</w:t>
      </w:r>
      <w:r>
        <w:t>一章與瓞、漆</w:t>
      </w:r>
    </w:p>
    <w:p w14:paraId="3847746B">
      <w:r>
        <w:t>穴韵</w:t>
      </w:r>
      <w:r>
        <w:rPr>
          <w:rFonts w:hint="eastAsia" w:eastAsia="宋体"/>
          <w:lang w:eastAsia="zh-CN"/>
        </w:rPr>
        <w:t>《</w:t>
      </w:r>
      <w:r>
        <w:t>生民</w:t>
      </w:r>
      <w:r>
        <w:rPr>
          <w:rFonts w:hint="eastAsia" w:eastAsia="宋体"/>
          <w:lang w:eastAsia="zh-CN"/>
        </w:rPr>
        <w:t>》</w:t>
      </w:r>
      <w:r>
        <w:t>五章與栗韵</w:t>
      </w:r>
      <w:r>
        <w:rPr>
          <w:rFonts w:hint="eastAsia" w:eastAsia="宋体"/>
          <w:lang w:eastAsia="zh-CN"/>
        </w:rPr>
        <w:t>《</w:t>
      </w:r>
      <w:r>
        <w:t>良耜</w:t>
      </w:r>
      <w:r>
        <w:rPr>
          <w:rFonts w:hint="eastAsia" w:eastAsia="宋体"/>
          <w:lang w:eastAsia="zh-CN"/>
        </w:rPr>
        <w:t>》</w:t>
      </w:r>
      <w:r>
        <w:t>與垤、栗、比、櫛韵，</w:t>
      </w:r>
      <w:r>
        <w:rPr>
          <w:rFonts w:hint="eastAsia" w:eastAsia="宋体"/>
          <w:lang w:eastAsia="zh-CN"/>
        </w:rPr>
        <w:t>《</w:t>
      </w:r>
      <w:r>
        <w:t>易。小需。象</w:t>
      </w:r>
      <w:r>
        <w:rPr>
          <w:rFonts w:hint="eastAsia" w:eastAsia="宋体"/>
          <w:lang w:eastAsia="zh-CN"/>
        </w:rPr>
        <w:t>》</w:t>
      </w:r>
      <w:r>
        <w:t>與吉、失韵，皆無與</w:t>
      </w:r>
    </w:p>
    <w:p w14:paraId="221FF2D9">
      <w:r>
        <w:t>術部字同用者。即改鴟鴞爲鴞鴟，亦與</w:t>
      </w:r>
      <w:r>
        <w:rPr>
          <w:rFonts w:hint="eastAsia" w:eastAsia="宋体"/>
          <w:lang w:eastAsia="zh-CN"/>
        </w:rPr>
        <w:t>“</w:t>
      </w:r>
      <w:r>
        <w:t>室</w:t>
      </w:r>
      <w:r>
        <w:rPr>
          <w:rFonts w:hint="eastAsia" w:eastAsia="宋体"/>
          <w:lang w:eastAsia="zh-CN"/>
        </w:rPr>
        <w:t>”</w:t>
      </w:r>
      <w:r>
        <w:t>字不協。其故何也？</w:t>
      </w:r>
      <w:r>
        <w:rPr>
          <w:rFonts w:hint="eastAsia" w:eastAsia="宋体"/>
          <w:lang w:eastAsia="zh-CN"/>
        </w:rPr>
        <w:t>“</w:t>
      </w:r>
      <w:r>
        <w:t>室</w:t>
      </w:r>
      <w:r>
        <w:rPr>
          <w:rFonts w:hint="eastAsia" w:eastAsia="宋体"/>
          <w:lang w:eastAsia="zh-CN"/>
        </w:rPr>
        <w:t>”</w:t>
      </w:r>
      <w:r>
        <w:t>在質部，</w:t>
      </w:r>
      <w:r>
        <w:rPr>
          <w:rFonts w:hint="eastAsia" w:eastAsia="宋体"/>
          <w:lang w:eastAsia="zh-CN"/>
        </w:rPr>
        <w:t>“</w:t>
      </w:r>
      <w:r>
        <w:t>鴟</w:t>
      </w:r>
      <w:r>
        <w:rPr>
          <w:rFonts w:hint="eastAsia" w:eastAsia="宋体"/>
          <w:lang w:eastAsia="zh-CN"/>
        </w:rPr>
        <w:t>”</w:t>
      </w:r>
      <w:r>
        <w:t>在脂</w:t>
      </w:r>
    </w:p>
    <w:p w14:paraId="13399D05">
      <w:r>
        <w:t>部，脂部爲術部之平聲，非質部之平聲也。質部本無平聲，説見</w:t>
      </w:r>
      <w:r>
        <w:rPr>
          <w:rFonts w:hint="eastAsia" w:eastAsia="宋体"/>
          <w:lang w:eastAsia="zh-CN"/>
        </w:rPr>
        <w:t>《</w:t>
      </w:r>
      <w:r>
        <w:t>與李許齋書</w:t>
      </w:r>
      <w:r>
        <w:rPr>
          <w:rFonts w:hint="eastAsia" w:eastAsia="宋体"/>
          <w:lang w:eastAsia="zh-CN"/>
        </w:rPr>
        <w:t>》</w:t>
      </w:r>
      <w:r>
        <w:t>。知鴟、室</w:t>
      </w:r>
    </w:p>
    <w:p w14:paraId="40020FF5">
      <w:r>
        <w:t>之非韵則知質、術之不可合矣。知質、術之不可合，則亦知真、諄之不可合矣。仍當依段</w:t>
      </w:r>
    </w:p>
    <w:p w14:paraId="09476416">
      <w:r>
        <w:t>氏以子、室爲合韵</w:t>
      </w:r>
    </w:p>
    <w:p w14:paraId="47D3CEA8">
      <w:pPr>
        <w:rPr>
          <w:rFonts w:hint="eastAsia" w:eastAsia="宋体"/>
          <w:lang w:eastAsia="zh-CN"/>
        </w:rPr>
      </w:pPr>
      <w:r>
        <w:rPr>
          <w:rFonts w:hint="eastAsia" w:eastAsia="宋体"/>
          <w:lang w:eastAsia="zh-CN"/>
        </w:rPr>
        <w:t>“</w:t>
      </w:r>
      <w:r>
        <w:t>毳衣如璊</w:t>
      </w:r>
      <w:r>
        <w:rPr>
          <w:rFonts w:hint="eastAsia" w:eastAsia="宋体"/>
          <w:lang w:eastAsia="zh-CN"/>
        </w:rPr>
        <w:t>”</w:t>
      </w:r>
      <w:r>
        <w:t>與啍、奔爲韵，則䓣聲似在諄部。</w:t>
      </w:r>
      <w:r>
        <w:rPr>
          <w:rFonts w:hint="eastAsia" w:eastAsia="宋体"/>
          <w:lang w:eastAsia="zh-CN"/>
        </w:rPr>
        <w:t>《</w:t>
      </w:r>
      <w:r>
        <w:t>管子</w:t>
      </w:r>
      <w:r>
        <w:rPr>
          <w:rFonts w:hint="eastAsia" w:eastAsia="宋体"/>
          <w:lang w:eastAsia="zh-CN"/>
        </w:rPr>
        <w:t>•</w:t>
      </w:r>
      <w:r>
        <w:t>白心</w:t>
      </w:r>
      <w:r>
        <w:rPr>
          <w:rFonts w:hint="eastAsia" w:eastAsia="宋体"/>
          <w:lang w:eastAsia="zh-CN"/>
        </w:rPr>
        <w:t>》</w:t>
      </w:r>
      <w:r>
        <w:t>云</w:t>
      </w:r>
      <w:r>
        <w:rPr>
          <w:rFonts w:hint="eastAsia" w:eastAsia="宋体"/>
          <w:lang w:eastAsia="zh-CN"/>
        </w:rPr>
        <w:t>“</w:t>
      </w:r>
      <w:r>
        <w:t>灑乎天下滿</w:t>
      </w:r>
      <w:r>
        <w:rPr>
          <w:rFonts w:hint="eastAsia" w:eastAsia="宋体"/>
          <w:lang w:eastAsia="zh-CN"/>
        </w:rPr>
        <w:t>”</w:t>
      </w:r>
      <w:r>
        <w:t>，與</w:t>
      </w:r>
      <w:r>
        <w:rPr>
          <w:rFonts w:hint="eastAsia" w:eastAsia="宋体"/>
          <w:lang w:eastAsia="zh-CN"/>
        </w:rPr>
        <w:t>“</w:t>
      </w:r>
      <w:r>
        <w:t>聞</w:t>
      </w:r>
      <w:r>
        <w:rPr>
          <w:rFonts w:hint="eastAsia" w:eastAsia="宋体"/>
          <w:lang w:eastAsia="zh-CN"/>
        </w:rPr>
        <w:t>”</w:t>
      </w:r>
    </w:p>
    <w:p w14:paraId="69A5E09F">
      <w:r>
        <w:t>爲韵</w:t>
      </w:r>
      <w:r>
        <w:rPr>
          <w:rFonts w:hint="eastAsia" w:eastAsia="宋体"/>
          <w:lang w:eastAsia="zh-CN"/>
        </w:rPr>
        <w:t>“</w:t>
      </w:r>
      <w:r>
        <w:t>聞</w:t>
      </w:r>
      <w:r>
        <w:rPr>
          <w:rFonts w:hint="eastAsia" w:eastAsia="宋体"/>
          <w:lang w:eastAsia="zh-CN"/>
        </w:rPr>
        <w:t>”</w:t>
      </w:r>
      <w:r>
        <w:t>字亦在諄部也。其入元部者安知非通韵乎？</w:t>
      </w:r>
      <w:r>
        <w:rPr>
          <w:rFonts w:hint="eastAsia" w:eastAsia="宋体"/>
          <w:lang w:eastAsia="zh-CN"/>
        </w:rPr>
        <w:t>“</w:t>
      </w:r>
      <w:r>
        <w:t>河水浼浼</w:t>
      </w:r>
      <w:r>
        <w:rPr>
          <w:rFonts w:hint="eastAsia" w:eastAsia="宋体"/>
          <w:lang w:eastAsia="zh-CN"/>
        </w:rPr>
        <w:t>”</w:t>
      </w:r>
      <w:r>
        <w:t>與洒、殄韵則免聲</w:t>
      </w:r>
    </w:p>
    <w:p w14:paraId="7DF743E1">
      <w:r>
        <w:t>似亦在諄部。</w:t>
      </w:r>
      <w:r>
        <w:rPr>
          <w:rFonts w:hint="eastAsia" w:eastAsia="宋体"/>
          <w:lang w:eastAsia="zh-CN"/>
        </w:rPr>
        <w:t>《</w:t>
      </w:r>
      <w:r>
        <w:t>論語</w:t>
      </w:r>
      <w:r>
        <w:rPr>
          <w:rFonts w:hint="eastAsia" w:eastAsia="宋体"/>
          <w:lang w:eastAsia="zh-CN"/>
        </w:rPr>
        <w:t>》“</w:t>
      </w:r>
      <w:r>
        <w:t>出則事公卿</w:t>
      </w:r>
      <w:r>
        <w:rPr>
          <w:rFonts w:hint="eastAsia" w:eastAsia="宋体"/>
          <w:lang w:eastAsia="zh-CN"/>
        </w:rPr>
        <w:t>”</w:t>
      </w:r>
      <w:r>
        <w:t>四句，亦似以卿、兄爲韵，勉、困爲韵也。此二字須</w:t>
      </w:r>
    </w:p>
    <w:p w14:paraId="3BF4E7AF">
      <w:r>
        <w:t>再編。</w:t>
      </w:r>
    </w:p>
    <w:p w14:paraId="25BD789B">
      <w:r>
        <w:t>至若改</w:t>
      </w:r>
      <w:r>
        <w:rPr>
          <w:rFonts w:hint="eastAsia" w:eastAsia="宋体"/>
          <w:lang w:eastAsia="zh-CN"/>
        </w:rPr>
        <w:t>“</w:t>
      </w:r>
      <w:r>
        <w:t>遠兄弟父母</w:t>
      </w:r>
      <w:r>
        <w:rPr>
          <w:rFonts w:hint="eastAsia" w:eastAsia="宋体"/>
          <w:lang w:eastAsia="zh-CN"/>
        </w:rPr>
        <w:t>”</w:t>
      </w:r>
      <w:r>
        <w:t>爲</w:t>
      </w:r>
      <w:r>
        <w:rPr>
          <w:rFonts w:hint="eastAsia" w:eastAsia="宋体"/>
          <w:lang w:eastAsia="zh-CN"/>
        </w:rPr>
        <w:t>“</w:t>
      </w:r>
      <w:r>
        <w:t>遠兄弟母父</w:t>
      </w:r>
      <w:r>
        <w:rPr>
          <w:rFonts w:hint="eastAsia" w:eastAsia="宋体"/>
          <w:lang w:eastAsia="zh-CN"/>
        </w:rPr>
        <w:t>”</w:t>
      </w:r>
      <w:r>
        <w:t>改</w:t>
      </w:r>
      <w:r>
        <w:rPr>
          <w:rFonts w:hint="eastAsia" w:eastAsia="宋体"/>
          <w:lang w:eastAsia="zh-CN"/>
        </w:rPr>
        <w:t>“</w:t>
      </w:r>
      <w:r>
        <w:t>誰適與謀</w:t>
      </w:r>
      <w:r>
        <w:rPr>
          <w:rFonts w:hint="eastAsia" w:eastAsia="宋体"/>
          <w:lang w:eastAsia="zh-CN"/>
        </w:rPr>
        <w:t>”</w:t>
      </w:r>
      <w:r>
        <w:t>爲</w:t>
      </w:r>
      <w:r>
        <w:rPr>
          <w:rFonts w:hint="eastAsia" w:eastAsia="宋体"/>
          <w:lang w:eastAsia="zh-CN"/>
        </w:rPr>
        <w:t>“</w:t>
      </w:r>
      <w:r>
        <w:t>誰適謀與</w:t>
      </w:r>
      <w:r>
        <w:rPr>
          <w:rFonts w:hint="eastAsia" w:eastAsia="宋体"/>
          <w:lang w:eastAsia="zh-CN"/>
        </w:rPr>
        <w:t>”</w:t>
      </w:r>
      <w:r>
        <w:t>，移</w:t>
      </w:r>
      <w:r>
        <w:rPr>
          <w:rFonts w:hint="eastAsia" w:eastAsia="宋体"/>
          <w:lang w:eastAsia="zh-CN"/>
        </w:rPr>
        <w:t>“</w:t>
      </w:r>
      <w:r>
        <w:t>誕寘之平</w:t>
      </w:r>
    </w:p>
    <w:p w14:paraId="587D993F">
      <w:r>
        <w:t>林</w:t>
      </w:r>
      <w:r>
        <w:rPr>
          <w:rFonts w:hint="eastAsia" w:eastAsia="宋体"/>
          <w:lang w:eastAsia="zh-CN"/>
        </w:rPr>
        <w:t>”</w:t>
      </w:r>
      <w:r>
        <w:t>二句於</w:t>
      </w:r>
      <w:r>
        <w:rPr>
          <w:rFonts w:hint="eastAsia" w:eastAsia="宋体"/>
          <w:lang w:eastAsia="zh-CN"/>
        </w:rPr>
        <w:t>“</w:t>
      </w:r>
      <w:r>
        <w:t>誕寘之隘巷</w:t>
      </w:r>
      <w:r>
        <w:rPr>
          <w:rFonts w:hint="eastAsia" w:eastAsia="宋体"/>
          <w:lang w:eastAsia="zh-CN"/>
        </w:rPr>
        <w:t>”</w:t>
      </w:r>
      <w:r>
        <w:t>之上，念孙皆不敢謂然，唯改</w:t>
      </w:r>
      <w:r>
        <w:rPr>
          <w:rFonts w:hint="eastAsia" w:eastAsia="宋体"/>
          <w:lang w:eastAsia="zh-CN"/>
        </w:rPr>
        <w:t>“</w:t>
      </w:r>
      <w:r>
        <w:t>自西徂東</w:t>
      </w:r>
      <w:r>
        <w:rPr>
          <w:rFonts w:hint="eastAsia" w:eastAsia="宋体"/>
          <w:lang w:eastAsia="zh-CN"/>
        </w:rPr>
        <w:t>”</w:t>
      </w:r>
      <w:r>
        <w:t>爲</w:t>
      </w:r>
      <w:r>
        <w:rPr>
          <w:rFonts w:hint="eastAsia" w:eastAsia="宋体"/>
          <w:lang w:eastAsia="zh-CN"/>
        </w:rPr>
        <w:t>“</w:t>
      </w:r>
      <w:r>
        <w:t>自東徂西</w:t>
      </w:r>
      <w:r>
        <w:rPr>
          <w:rFonts w:hint="eastAsia" w:eastAsia="宋体"/>
          <w:lang w:eastAsia="zh-CN"/>
        </w:rPr>
        <w:t>”</w:t>
      </w:r>
      <w:r>
        <w:t>以與慇</w:t>
      </w:r>
    </w:p>
    <w:p w14:paraId="2C71C0E1">
      <w:r>
        <w:t>【第197页】</w:t>
      </w:r>
    </w:p>
    <w:p w14:paraId="50071B75">
      <w:r>
        <w:t>辰、昏爲韵，則利於韵而復口於文，頗爲允協。奉讀大著，有云</w:t>
      </w:r>
      <w:r>
        <w:rPr>
          <w:rFonts w:hint="eastAsia" w:eastAsia="宋体"/>
          <w:lang w:eastAsia="zh-CN"/>
        </w:rPr>
        <w:t>“</w:t>
      </w:r>
      <w:r>
        <w:t>平心涵泳，不强古以就</w:t>
      </w:r>
    </w:p>
    <w:p w14:paraId="65294746">
      <w:r>
        <w:t>我</w:t>
      </w:r>
      <w:r>
        <w:rPr>
          <w:rFonts w:hint="eastAsia" w:eastAsia="宋体"/>
          <w:lang w:eastAsia="zh-CN"/>
        </w:rPr>
        <w:t>”</w:t>
      </w:r>
      <w:r>
        <w:t>，旨哉言乎，足以爲法矣</w:t>
      </w:r>
    </w:p>
    <w:p w14:paraId="3EE9D453">
      <w:r>
        <w:t>泛之爲覂，亦猶</w:t>
      </w:r>
      <w:r>
        <w:rPr>
          <w:rFonts w:hint="eastAsia" w:eastAsia="宋体"/>
          <w:lang w:eastAsia="zh-CN"/>
        </w:rPr>
        <w:t>《</w:t>
      </w:r>
      <w:r>
        <w:t>周官</w:t>
      </w:r>
      <w:r>
        <w:rPr>
          <w:rFonts w:hint="eastAsia" w:eastAsia="宋体"/>
          <w:lang w:eastAsia="zh-CN"/>
        </w:rPr>
        <w:t>》</w:t>
      </w:r>
      <w:r>
        <w:t>之</w:t>
      </w:r>
      <w:r>
        <w:rPr>
          <w:rFonts w:hint="eastAsia" w:eastAsia="宋体"/>
          <w:lang w:eastAsia="zh-CN"/>
        </w:rPr>
        <w:t>“</w:t>
      </w:r>
      <w:r>
        <w:t>窆</w:t>
      </w:r>
      <w:r>
        <w:rPr>
          <w:rFonts w:hint="eastAsia" w:eastAsia="宋体"/>
          <w:lang w:eastAsia="zh-CN"/>
        </w:rPr>
        <w:t>”</w:t>
      </w:r>
      <w:r>
        <w:t>，</w:t>
      </w:r>
      <w:r>
        <w:rPr>
          <w:rFonts w:hint="eastAsia" w:eastAsia="宋体"/>
          <w:lang w:eastAsia="zh-CN"/>
        </w:rPr>
        <w:t>《</w:t>
      </w:r>
      <w:r>
        <w:t>禮記</w:t>
      </w:r>
      <w:r>
        <w:rPr>
          <w:rFonts w:hint="eastAsia" w:eastAsia="宋体"/>
          <w:lang w:eastAsia="zh-CN"/>
        </w:rPr>
        <w:t>》</w:t>
      </w:r>
      <w:r>
        <w:t>作</w:t>
      </w:r>
      <w:r>
        <w:rPr>
          <w:rFonts w:hint="eastAsia" w:eastAsia="宋体"/>
          <w:lang w:eastAsia="zh-CN"/>
        </w:rPr>
        <w:t>“</w:t>
      </w:r>
      <w:r>
        <w:t>封</w:t>
      </w:r>
      <w:r>
        <w:rPr>
          <w:rFonts w:hint="eastAsia" w:eastAsia="宋体"/>
          <w:lang w:eastAsia="zh-CN"/>
        </w:rPr>
        <w:t>”</w:t>
      </w:r>
      <w:r>
        <w:t>也。談、陽古有合韵，故</w:t>
      </w:r>
      <w:r>
        <w:rPr>
          <w:rFonts w:hint="eastAsia" w:eastAsia="宋体"/>
          <w:lang w:eastAsia="zh-CN"/>
        </w:rPr>
        <w:t>“</w:t>
      </w:r>
      <w:r>
        <w:t>民人所瞻</w:t>
      </w:r>
      <w:r>
        <w:rPr>
          <w:rFonts w:hint="eastAsia" w:eastAsia="宋体"/>
          <w:lang w:eastAsia="zh-CN"/>
        </w:rPr>
        <w:t>”</w:t>
      </w:r>
      <w:r>
        <w:t>與</w:t>
      </w:r>
    </w:p>
    <w:p w14:paraId="2DA295A8">
      <w:r>
        <w:t>相、臧、膓、狂協，〇〇皆非譌字也。若口口口口，則二十一部皆可轉入，不獨此兩部矣</w:t>
      </w:r>
    </w:p>
    <w:p w14:paraId="5A4E2F13">
      <w:r>
        <w:rPr>
          <w:rFonts w:hint="eastAsia" w:eastAsia="宋体"/>
          <w:lang w:eastAsia="zh-CN"/>
        </w:rPr>
        <w:t>《</w:t>
      </w:r>
      <w:r>
        <w:t>校官碑</w:t>
      </w:r>
      <w:r>
        <w:rPr>
          <w:rFonts w:hint="eastAsia" w:eastAsia="宋体"/>
          <w:lang w:eastAsia="zh-CN"/>
        </w:rPr>
        <w:t>》</w:t>
      </w:r>
      <w:r>
        <w:t>之</w:t>
      </w:r>
      <w:r>
        <w:rPr>
          <w:rFonts w:hint="eastAsia" w:eastAsia="宋体"/>
          <w:lang w:eastAsia="zh-CN"/>
        </w:rPr>
        <w:t>“</w:t>
      </w:r>
      <w:r>
        <w:t>民人所彰</w:t>
      </w:r>
      <w:r>
        <w:rPr>
          <w:rFonts w:hint="eastAsia" w:eastAsia="宋体"/>
          <w:lang w:eastAsia="zh-CN"/>
        </w:rPr>
        <w:t>”</w:t>
      </w:r>
      <w:r>
        <w:t>，未必即是</w:t>
      </w:r>
      <w:r>
        <w:rPr>
          <w:rFonts w:hint="eastAsia" w:eastAsia="宋体"/>
          <w:lang w:eastAsia="zh-CN"/>
        </w:rPr>
        <w:t>《</w:t>
      </w:r>
      <w:r>
        <w:t>詩</w:t>
      </w:r>
      <w:r>
        <w:rPr>
          <w:rFonts w:hint="eastAsia" w:eastAsia="宋体"/>
          <w:lang w:eastAsia="zh-CN"/>
        </w:rPr>
        <w:t>》</w:t>
      </w:r>
      <w:r>
        <w:t>之</w:t>
      </w:r>
      <w:r>
        <w:rPr>
          <w:rFonts w:hint="eastAsia" w:eastAsia="宋体"/>
          <w:lang w:eastAsia="zh-CN"/>
        </w:rPr>
        <w:t>“</w:t>
      </w:r>
      <w:r>
        <w:t>民人所瞻</w:t>
      </w:r>
      <w:r>
        <w:rPr>
          <w:rFonts w:hint="eastAsia" w:eastAsia="宋体"/>
          <w:lang w:eastAsia="zh-CN"/>
        </w:rPr>
        <w:t>”</w:t>
      </w:r>
      <w:r>
        <w:t>，自才老引之</w:t>
      </w:r>
      <w:r>
        <w:rPr>
          <w:rFonts w:hint="eastAsia" w:eastAsia="宋体"/>
          <w:lang w:eastAsia="zh-CN"/>
        </w:rPr>
        <w:t>【</w:t>
      </w:r>
      <w:r>
        <w:t>六，而孔遂謂三家有</w:t>
      </w:r>
    </w:p>
    <w:p w14:paraId="15DBC104">
      <w:r>
        <w:t>作</w:t>
      </w:r>
      <w:r>
        <w:rPr>
          <w:rFonts w:hint="eastAsia" w:eastAsia="宋体"/>
          <w:lang w:eastAsia="zh-CN"/>
        </w:rPr>
        <w:t>“</w:t>
      </w:r>
      <w:r>
        <w:t>彰</w:t>
      </w:r>
      <w:r>
        <w:rPr>
          <w:rFonts w:hint="eastAsia" w:eastAsia="宋体"/>
          <w:lang w:eastAsia="zh-CN"/>
        </w:rPr>
        <w:t>”</w:t>
      </w:r>
      <w:r>
        <w:t>者，殊繆。</w:t>
      </w:r>
    </w:p>
    <w:p w14:paraId="305CBFB7">
      <w:pPr>
        <w:rPr>
          <w:rFonts w:hint="eastAsia" w:eastAsia="宋体"/>
          <w:lang w:eastAsia="zh-CN"/>
        </w:rPr>
      </w:pPr>
      <w:r>
        <w:rPr>
          <w:rFonts w:hint="eastAsia" w:eastAsia="宋体"/>
          <w:lang w:eastAsia="zh-CN"/>
        </w:rPr>
        <w:t>&lt;</w:t>
      </w:r>
      <w:r>
        <w:t>説明</w:t>
      </w:r>
      <w:r>
        <w:rPr>
          <w:rFonts w:hint="eastAsia" w:eastAsia="宋体"/>
          <w:lang w:eastAsia="zh-CN"/>
        </w:rPr>
        <w:t>&gt;</w:t>
      </w:r>
    </w:p>
    <w:p w14:paraId="63D10296">
      <w:r>
        <w:t>王念孫致江晉三書三通。一、二通載</w:t>
      </w:r>
      <w:r>
        <w:rPr>
          <w:rFonts w:hint="eastAsia" w:eastAsia="宋体"/>
          <w:lang w:eastAsia="zh-CN"/>
        </w:rPr>
        <w:t>《</w:t>
      </w:r>
      <w:r>
        <w:t>高郵王氏父子手稿</w:t>
      </w:r>
      <w:r>
        <w:rPr>
          <w:rFonts w:hint="eastAsia" w:eastAsia="宋体"/>
          <w:lang w:eastAsia="zh-CN"/>
        </w:rPr>
        <w:t>》</w:t>
      </w:r>
      <w:r>
        <w:t>，羅振玉輯入</w:t>
      </w:r>
      <w:r>
        <w:rPr>
          <w:rFonts w:hint="eastAsia" w:eastAsia="宋体"/>
          <w:lang w:eastAsia="zh-CN"/>
        </w:rPr>
        <w:t>《</w:t>
      </w:r>
      <w:r>
        <w:t>王石臞先生遺文</w:t>
      </w:r>
      <w:r>
        <w:rPr>
          <w:rFonts w:hint="eastAsia" w:eastAsia="宋体"/>
          <w:lang w:eastAsia="zh-CN"/>
        </w:rPr>
        <w:t>》</w:t>
      </w:r>
      <w:r>
        <w:t>卷四</w:t>
      </w:r>
    </w:p>
    <w:p w14:paraId="2F8DDDF0">
      <w:r>
        <w:t>時，第二通僅録其後半部分，所據殆爲殘稿。嚴式海輯刊</w:t>
      </w:r>
      <w:r>
        <w:rPr>
          <w:rFonts w:hint="eastAsia" w:eastAsia="宋体"/>
          <w:lang w:eastAsia="zh-CN"/>
        </w:rPr>
        <w:t>《</w:t>
      </w:r>
      <w:r>
        <w:t>音韻學叢書</w:t>
      </w:r>
      <w:r>
        <w:rPr>
          <w:rFonts w:hint="eastAsia" w:eastAsia="宋体"/>
          <w:lang w:eastAsia="zh-CN"/>
        </w:rPr>
        <w:t>》</w:t>
      </w:r>
      <w:r>
        <w:t>同。第三通載</w:t>
      </w:r>
      <w:r>
        <w:rPr>
          <w:rFonts w:hint="eastAsia" w:eastAsia="宋体"/>
          <w:lang w:eastAsia="zh-CN"/>
        </w:rPr>
        <w:t>《</w:t>
      </w:r>
      <w:r>
        <w:t>王石臞文集補</w:t>
      </w:r>
    </w:p>
    <w:p w14:paraId="4B4C89E0">
      <w:r>
        <w:t>編</w:t>
      </w:r>
      <w:r>
        <w:rPr>
          <w:rFonts w:hint="eastAsia" w:eastAsia="宋体"/>
          <w:lang w:eastAsia="zh-CN"/>
        </w:rPr>
        <w:t>》</w:t>
      </w:r>
      <w:r>
        <w:t>。三通分别寫於道光元年辛巳、三年癸未、四年甲申</w:t>
      </w:r>
    </w:p>
    <w:p w14:paraId="20D19437">
      <w:pPr>
        <w:rPr>
          <w:rFonts w:hint="eastAsia" w:eastAsia="宋体"/>
          <w:lang w:eastAsia="zh-CN"/>
        </w:rPr>
      </w:pPr>
      <w:r>
        <w:rPr>
          <w:rFonts w:hint="eastAsia" w:eastAsia="宋体"/>
          <w:lang w:eastAsia="zh-CN"/>
        </w:rPr>
        <w:t>&lt;</w:t>
      </w:r>
      <w:r>
        <w:t>校注</w:t>
      </w:r>
      <w:r>
        <w:rPr>
          <w:rFonts w:hint="eastAsia" w:eastAsia="宋体"/>
          <w:lang w:eastAsia="zh-CN"/>
        </w:rPr>
        <w:t>&gt;</w:t>
      </w:r>
    </w:p>
    <w:p w14:paraId="2A2C7794">
      <w:r>
        <w:rPr>
          <w:rFonts w:hint="eastAsia" w:eastAsia="宋体"/>
          <w:lang w:eastAsia="zh-CN"/>
        </w:rPr>
        <w:t>【</w:t>
      </w:r>
      <w:r>
        <w:t>一</w:t>
      </w:r>
      <w:r>
        <w:rPr>
          <w:rFonts w:hint="eastAsia" w:eastAsia="宋体"/>
          <w:lang w:eastAsia="zh-CN"/>
        </w:rPr>
        <w:t>】</w:t>
      </w:r>
      <w:r>
        <w:t>江晉三即江有誥，字晉三號古愚，安徽歙縣人</w:t>
      </w:r>
      <w:r>
        <w:rPr>
          <w:rFonts w:hint="eastAsia" w:eastAsia="宋体"/>
          <w:lang w:eastAsia="zh-CN"/>
        </w:rPr>
        <w:t>《</w:t>
      </w:r>
      <w:r>
        <w:t>清史稿</w:t>
      </w:r>
      <w:r>
        <w:rPr>
          <w:rFonts w:hint="eastAsia" w:eastAsia="宋体"/>
          <w:lang w:eastAsia="zh-CN"/>
        </w:rPr>
        <w:t>》</w:t>
      </w:r>
      <w:r>
        <w:t>有傳。有</w:t>
      </w:r>
      <w:r>
        <w:rPr>
          <w:rFonts w:hint="eastAsia" w:eastAsia="宋体"/>
          <w:lang w:eastAsia="zh-CN"/>
        </w:rPr>
        <w:t>《</w:t>
      </w:r>
      <w:r>
        <w:t>音學十書</w:t>
      </w:r>
      <w:r>
        <w:rPr>
          <w:rFonts w:hint="eastAsia" w:eastAsia="宋体"/>
          <w:lang w:eastAsia="zh-CN"/>
        </w:rPr>
        <w:t>》</w:t>
      </w:r>
      <w:r>
        <w:t>、</w:t>
      </w:r>
      <w:r>
        <w:rPr>
          <w:rFonts w:hint="eastAsia" w:eastAsia="宋体"/>
          <w:lang w:eastAsia="zh-CN"/>
        </w:rPr>
        <w:t>《</w:t>
      </w:r>
      <w:r>
        <w:t>説文分韻</w:t>
      </w:r>
    </w:p>
    <w:p w14:paraId="080479DE">
      <w:r>
        <w:t>譜</w:t>
      </w:r>
      <w:r>
        <w:rPr>
          <w:rFonts w:hint="eastAsia" w:eastAsia="宋体"/>
          <w:lang w:eastAsia="zh-CN"/>
        </w:rPr>
        <w:t>》</w:t>
      </w:r>
      <w:r>
        <w:t>、</w:t>
      </w:r>
      <w:r>
        <w:rPr>
          <w:rFonts w:hint="eastAsia" w:eastAsia="宋体"/>
          <w:lang w:eastAsia="zh-CN"/>
        </w:rPr>
        <w:t>《</w:t>
      </w:r>
      <w:r>
        <w:t>説文更定部分</w:t>
      </w:r>
      <w:r>
        <w:rPr>
          <w:rFonts w:hint="eastAsia" w:eastAsia="宋体"/>
          <w:lang w:eastAsia="zh-CN"/>
        </w:rPr>
        <w:t>》</w:t>
      </w:r>
      <w:r>
        <w:t>、</w:t>
      </w:r>
      <w:r>
        <w:rPr>
          <w:rFonts w:hint="eastAsia" w:eastAsia="宋体"/>
          <w:lang w:eastAsia="zh-CN"/>
        </w:rPr>
        <w:t>《</w:t>
      </w:r>
      <w:r>
        <w:t>説文繫傳訂訛</w:t>
      </w:r>
      <w:r>
        <w:rPr>
          <w:rFonts w:hint="eastAsia" w:eastAsia="宋体"/>
          <w:lang w:eastAsia="zh-CN"/>
        </w:rPr>
        <w:t>》</w:t>
      </w:r>
      <w:r>
        <w:t>等書。</w:t>
      </w:r>
    </w:p>
    <w:p w14:paraId="5102D4FC">
      <w:r>
        <w:rPr>
          <w:rFonts w:hint="eastAsia" w:eastAsia="宋体"/>
          <w:lang w:eastAsia="zh-CN"/>
        </w:rPr>
        <w:t>【</w:t>
      </w:r>
      <w:r>
        <w:t>二</w:t>
      </w:r>
      <w:r>
        <w:rPr>
          <w:rFonts w:hint="eastAsia" w:eastAsia="宋体"/>
          <w:lang w:eastAsia="zh-CN"/>
        </w:rPr>
        <w:t>】</w:t>
      </w:r>
      <w:r>
        <w:t>一、二通首</w:t>
      </w:r>
      <w:r>
        <w:rPr>
          <w:rFonts w:hint="eastAsia" w:eastAsia="宋体"/>
          <w:lang w:eastAsia="zh-CN"/>
        </w:rPr>
        <w:t>“</w:t>
      </w:r>
      <w:r>
        <w:t>王念孫再拜</w:t>
      </w:r>
      <w:r>
        <w:rPr>
          <w:rFonts w:hint="eastAsia" w:eastAsia="宋体"/>
          <w:lang w:eastAsia="zh-CN"/>
        </w:rPr>
        <w:t>”</w:t>
      </w:r>
      <w:r>
        <w:t>、尾</w:t>
      </w:r>
      <w:r>
        <w:rPr>
          <w:rFonts w:hint="eastAsia" w:eastAsia="宋体"/>
          <w:lang w:eastAsia="zh-CN"/>
        </w:rPr>
        <w:t>“</w:t>
      </w:r>
      <w:r>
        <w:t>念孫再拜</w:t>
      </w:r>
      <w:r>
        <w:rPr>
          <w:rFonts w:hint="eastAsia" w:eastAsia="宋体"/>
          <w:lang w:eastAsia="zh-CN"/>
        </w:rPr>
        <w:t>”</w:t>
      </w:r>
      <w:r>
        <w:t>，僅見於</w:t>
      </w:r>
      <w:r>
        <w:rPr>
          <w:rFonts w:hint="eastAsia" w:eastAsia="宋体"/>
          <w:lang w:eastAsia="zh-CN"/>
        </w:rPr>
        <w:t>《</w:t>
      </w:r>
      <w:r>
        <w:t>音韻學叢書</w:t>
      </w:r>
      <w:r>
        <w:rPr>
          <w:rFonts w:hint="eastAsia" w:eastAsia="宋体"/>
          <w:lang w:eastAsia="zh-CN"/>
        </w:rPr>
        <w:t>》</w:t>
      </w:r>
      <w:r>
        <w:t>。</w:t>
      </w:r>
      <w:r>
        <w:rPr>
          <w:rFonts w:hint="eastAsia" w:eastAsia="宋体"/>
          <w:lang w:eastAsia="zh-CN"/>
        </w:rPr>
        <w:t>“</w:t>
      </w:r>
      <w:r>
        <w:t>念孫</w:t>
      </w:r>
      <w:r>
        <w:rPr>
          <w:rFonts w:hint="eastAsia" w:eastAsia="宋体"/>
          <w:lang w:eastAsia="zh-CN"/>
        </w:rPr>
        <w:t>”</w:t>
      </w:r>
      <w:r>
        <w:t>二字手稿空缺</w:t>
      </w:r>
    </w:p>
    <w:p w14:paraId="52CB6A7E">
      <w:r>
        <w:rPr>
          <w:rFonts w:hint="eastAsia" w:eastAsia="宋体"/>
          <w:lang w:eastAsia="zh-CN"/>
        </w:rPr>
        <w:t>【</w:t>
      </w:r>
      <w:r>
        <w:t>三</w:t>
      </w:r>
      <w:r>
        <w:rPr>
          <w:rFonts w:hint="eastAsia" w:eastAsia="宋体"/>
          <w:lang w:eastAsia="zh-CN"/>
        </w:rPr>
        <w:t>】</w:t>
      </w:r>
      <w:r>
        <w:t>胡竹邨，即胡培翬，字載屏，一字竹邨，王引之弟子。嘉慶進士。有</w:t>
      </w:r>
      <w:r>
        <w:rPr>
          <w:rFonts w:hint="eastAsia" w:eastAsia="宋体"/>
          <w:lang w:eastAsia="zh-CN"/>
        </w:rPr>
        <w:t>《</w:t>
      </w:r>
      <w:r>
        <w:t>研六室文鈔</w:t>
      </w:r>
      <w:r>
        <w:rPr>
          <w:rFonts w:hint="eastAsia" w:eastAsia="宋体"/>
          <w:lang w:eastAsia="zh-CN"/>
        </w:rPr>
        <w:t>》</w:t>
      </w:r>
      <w:r>
        <w:t>、</w:t>
      </w:r>
      <w:r>
        <w:rPr>
          <w:rFonts w:hint="eastAsia" w:eastAsia="宋体"/>
          <w:lang w:eastAsia="zh-CN"/>
        </w:rPr>
        <w:t>《</w:t>
      </w:r>
      <w:r>
        <w:t>儀禮正義</w:t>
      </w:r>
    </w:p>
    <w:p w14:paraId="63AA947B">
      <w:r>
        <w:t>等書。</w:t>
      </w:r>
    </w:p>
    <w:p w14:paraId="2D7DFAE8">
      <w:r>
        <w:t>【第198页】</w:t>
      </w:r>
    </w:p>
    <w:p w14:paraId="743DA7B3">
      <w:r>
        <w:rPr>
          <w:rFonts w:hint="eastAsia" w:eastAsia="宋体"/>
          <w:lang w:eastAsia="zh-CN"/>
        </w:rPr>
        <w:t>【</w:t>
      </w:r>
      <w:r>
        <w:t>四</w:t>
      </w:r>
      <w:r>
        <w:rPr>
          <w:rFonts w:hint="eastAsia" w:eastAsia="宋体"/>
          <w:lang w:eastAsia="zh-CN"/>
        </w:rPr>
        <w:t>】“</w:t>
      </w:r>
      <w:r>
        <w:t>通也</w:t>
      </w:r>
      <w:r>
        <w:rPr>
          <w:rFonts w:hint="eastAsia" w:eastAsia="宋体"/>
          <w:lang w:eastAsia="zh-CN"/>
        </w:rPr>
        <w:t>”</w:t>
      </w:r>
      <w:r>
        <w:t>下，有江有誥按語。有誥按：尚有</w:t>
      </w:r>
      <w:r>
        <w:rPr>
          <w:rFonts w:hint="eastAsia" w:eastAsia="宋体"/>
          <w:lang w:eastAsia="zh-CN"/>
        </w:rPr>
        <w:t>《</w:t>
      </w:r>
      <w:r>
        <w:t>終風</w:t>
      </w:r>
      <w:r>
        <w:rPr>
          <w:rFonts w:hint="eastAsia" w:eastAsia="宋体"/>
          <w:lang w:eastAsia="zh-CN"/>
        </w:rPr>
        <w:t>》</w:t>
      </w:r>
      <w:r>
        <w:t>三章之曀、寐、疐，未引首二章。弟三句皆入</w:t>
      </w:r>
    </w:p>
    <w:p w14:paraId="26980C11">
      <w:r>
        <w:t>韻，則</w:t>
      </w:r>
      <w:r>
        <w:rPr>
          <w:rFonts w:hint="eastAsia" w:eastAsia="宋体"/>
          <w:lang w:eastAsia="zh-CN"/>
        </w:rPr>
        <w:t>“</w:t>
      </w:r>
      <w:r>
        <w:t>寐</w:t>
      </w:r>
      <w:r>
        <w:rPr>
          <w:rFonts w:hint="eastAsia" w:eastAsia="宋体"/>
          <w:lang w:eastAsia="zh-CN"/>
        </w:rPr>
        <w:t>”</w:t>
      </w:r>
      <w:r>
        <w:t>字不得謂非韻。</w:t>
      </w:r>
    </w:p>
    <w:p w14:paraId="3C6446AE">
      <w:r>
        <w:rPr>
          <w:rFonts w:hint="eastAsia" w:eastAsia="宋体"/>
          <w:lang w:eastAsia="zh-CN"/>
        </w:rPr>
        <w:t>【</w:t>
      </w:r>
      <w:r>
        <w:t>五</w:t>
      </w:r>
      <w:r>
        <w:rPr>
          <w:rFonts w:hint="eastAsia" w:eastAsia="宋体"/>
          <w:lang w:eastAsia="zh-CN"/>
        </w:rPr>
        <w:t>】</w:t>
      </w:r>
      <w:r>
        <w:t>此第三通實爲第二通之一部分，自</w:t>
      </w:r>
      <w:r>
        <w:rPr>
          <w:rFonts w:hint="eastAsia" w:eastAsia="宋体"/>
          <w:lang w:eastAsia="zh-CN"/>
        </w:rPr>
        <w:t>“</w:t>
      </w:r>
      <w:r>
        <w:t>近者復奉新札</w:t>
      </w:r>
      <w:r>
        <w:rPr>
          <w:rFonts w:hint="eastAsia" w:eastAsia="宋体"/>
          <w:lang w:eastAsia="zh-CN"/>
        </w:rPr>
        <w:t>”</w:t>
      </w:r>
      <w:r>
        <w:t>至</w:t>
      </w:r>
      <w:r>
        <w:rPr>
          <w:rFonts w:hint="eastAsia" w:eastAsia="宋体"/>
          <w:lang w:eastAsia="zh-CN"/>
        </w:rPr>
        <w:t>“</w:t>
      </w:r>
      <w:r>
        <w:t>恐不及見大著之成矣</w:t>
      </w:r>
      <w:r>
        <w:rPr>
          <w:rFonts w:hint="eastAsia" w:eastAsia="宋体"/>
          <w:lang w:eastAsia="zh-CN"/>
        </w:rPr>
        <w:t>”</w:t>
      </w:r>
      <w:r>
        <w:t>，文字大多相</w:t>
      </w:r>
    </w:p>
    <w:p w14:paraId="0CF9F694">
      <w:r>
        <w:t>同。何以合爲一通，成因難明</w:t>
      </w:r>
    </w:p>
    <w:p w14:paraId="763547E5">
      <w:r>
        <w:rPr>
          <w:rFonts w:hint="eastAsia" w:eastAsia="宋体"/>
          <w:lang w:eastAsia="zh-CN"/>
        </w:rPr>
        <w:t>【</w:t>
      </w:r>
      <w:r>
        <w:t>六</w:t>
      </w:r>
      <w:r>
        <w:rPr>
          <w:rFonts w:hint="eastAsia" w:eastAsia="宋体"/>
          <w:lang w:eastAsia="zh-CN"/>
        </w:rPr>
        <w:t>】</w:t>
      </w:r>
      <w:r>
        <w:t>才老，即吴棫，字才老，舒州今安徽潛山。人。宋代音韻學家、古音學家，有</w:t>
      </w:r>
      <w:r>
        <w:rPr>
          <w:rFonts w:hint="eastAsia" w:eastAsia="宋体"/>
          <w:lang w:eastAsia="zh-CN"/>
        </w:rPr>
        <w:t>《</w:t>
      </w:r>
      <w:r>
        <w:t>裨傳</w:t>
      </w:r>
      <w:r>
        <w:rPr>
          <w:rFonts w:hint="eastAsia" w:eastAsia="宋体"/>
          <w:lang w:eastAsia="zh-CN"/>
        </w:rPr>
        <w:t>》</w:t>
      </w:r>
      <w:r>
        <w:t>十三卷等</w:t>
      </w:r>
    </w:p>
    <w:p w14:paraId="18547A56">
      <w:r>
        <w:t>今傳</w:t>
      </w:r>
      <w:r>
        <w:rPr>
          <w:rFonts w:hint="eastAsia" w:eastAsia="宋体"/>
          <w:lang w:eastAsia="zh-CN"/>
        </w:rPr>
        <w:t>《</w:t>
      </w:r>
      <w:r>
        <w:t>韻補</w:t>
      </w:r>
      <w:r>
        <w:rPr>
          <w:rFonts w:hint="eastAsia" w:eastAsia="宋体"/>
          <w:lang w:eastAsia="zh-CN"/>
        </w:rPr>
        <w:t>》</w:t>
      </w:r>
      <w:r>
        <w:t>五卷。</w:t>
      </w:r>
    </w:p>
    <w:p w14:paraId="5A9F6608">
      <w:r>
        <w:t>與朱郁甫書</w:t>
      </w:r>
    </w:p>
    <w:p w14:paraId="054AD8E5">
      <w:r>
        <w:t>王念孙頓首，郁甫大兄先生執事：夏間得奉手書，藉悉大兄先生言旋珂里</w:t>
      </w:r>
      <w:r>
        <w:rPr>
          <w:rFonts w:hint="eastAsia" w:eastAsia="宋体"/>
          <w:lang w:eastAsia="zh-CN"/>
        </w:rPr>
        <w:t>【</w:t>
      </w:r>
      <w:r>
        <w:t>lD，動履</w:t>
      </w:r>
    </w:p>
    <w:p w14:paraId="0B56C422">
      <w:r>
        <w:t>康泰，並快讀大著諸條，辯章舊聞，實事求是，凡有所見，皆由三復經文而得，誠非墨守者</w:t>
      </w:r>
    </w:p>
    <w:p w14:paraId="122D5AD2">
      <w:r>
        <w:t>所可同日語也，敬佩之至。閒有鄙見不同之處，竊附簽若干條以質所疑，未知是否，仍希</w:t>
      </w:r>
    </w:p>
    <w:p w14:paraId="6B64DD10">
      <w:r>
        <w:t>教正。弟衰病日增不堪思索閒步之外，静坐偶一展卷來往檢書則又步履不便唯有</w:t>
      </w:r>
    </w:p>
    <w:p w14:paraId="7FC9D585">
      <w:r>
        <w:t>廢學而已。</w:t>
      </w:r>
      <w:r>
        <w:rPr>
          <w:rFonts w:hint="eastAsia" w:eastAsia="宋体"/>
          <w:lang w:eastAsia="zh-CN"/>
        </w:rPr>
        <w:t>《</w:t>
      </w:r>
      <w:r>
        <w:t>經義述聞</w:t>
      </w:r>
      <w:r>
        <w:rPr>
          <w:rFonts w:hint="eastAsia" w:eastAsia="宋体"/>
          <w:lang w:eastAsia="zh-CN"/>
        </w:rPr>
        <w:t>》</w:t>
      </w:r>
      <w:r>
        <w:t>增補未竟，</w:t>
      </w:r>
      <w:r>
        <w:rPr>
          <w:rFonts w:hint="eastAsia" w:eastAsia="宋体"/>
          <w:lang w:eastAsia="zh-CN"/>
        </w:rPr>
        <w:t>《</w:t>
      </w:r>
      <w:r>
        <w:t>漢書雜志</w:t>
      </w:r>
      <w:r>
        <w:rPr>
          <w:rFonts w:hint="eastAsia" w:eastAsia="宋体"/>
          <w:lang w:eastAsia="zh-CN"/>
        </w:rPr>
        <w:t>》</w:t>
      </w:r>
      <w:r>
        <w:t>容再寄呈，秋冬間可付梓矣。率泐數行，布</w:t>
      </w:r>
    </w:p>
    <w:p w14:paraId="46464F4A">
      <w:r>
        <w:t>候福祉，餘情慺慺，不盡欲言。念孙頓首再拜。小兒引之禀筆問安</w:t>
      </w:r>
    </w:p>
    <w:p w14:paraId="33D29351">
      <w:r>
        <w:t>盼遂按：原稿藏北平莊氏尚巖，以下二通同</w:t>
      </w:r>
    </w:p>
    <w:p w14:paraId="70ABA364">
      <w:r>
        <w:t>【第199页】</w:t>
      </w:r>
    </w:p>
    <w:p w14:paraId="0FEF9D96">
      <w:r>
        <w:t>復朱郁甫書</w:t>
      </w:r>
    </w:p>
    <w:p w14:paraId="5B307E03">
      <w:r>
        <w:rPr>
          <w:rFonts w:hint="eastAsia" w:eastAsia="宋体"/>
          <w:lang w:eastAsia="zh-CN"/>
        </w:rPr>
        <w:t>【</w:t>
      </w:r>
      <w:r>
        <w:t>三</w:t>
      </w:r>
    </w:p>
    <w:p w14:paraId="783DCB47">
      <w:r>
        <w:t>王念孫頓首，郁甫先生閣下判襼多年，未通音問，每因令嗣少宗伯得悉動履安和爲</w:t>
      </w:r>
    </w:p>
    <w:p w14:paraId="6136B200">
      <w:r>
        <w:t>慰四。承惠手書，并賜讀</w:t>
      </w:r>
      <w:r>
        <w:rPr>
          <w:rFonts w:hint="eastAsia" w:eastAsia="宋体"/>
          <w:lang w:eastAsia="zh-CN"/>
        </w:rPr>
        <w:t>《</w:t>
      </w:r>
      <w:r>
        <w:t>經</w:t>
      </w:r>
      <w:r>
        <w:rPr>
          <w:rFonts w:hint="eastAsia" w:eastAsia="宋体"/>
          <w:lang w:eastAsia="zh-CN"/>
        </w:rPr>
        <w:t>&lt;</w:t>
      </w:r>
      <w:r>
        <w:t>義</w:t>
      </w:r>
      <w:r>
        <w:rPr>
          <w:rFonts w:hint="eastAsia" w:eastAsia="宋体"/>
          <w:lang w:eastAsia="zh-CN"/>
        </w:rPr>
        <w:t>&gt;【</w:t>
      </w:r>
      <w:r>
        <w:t>傳</w:t>
      </w:r>
      <w:r>
        <w:rPr>
          <w:rFonts w:hint="eastAsia" w:eastAsia="宋体"/>
          <w:lang w:eastAsia="zh-CN"/>
        </w:rPr>
        <w:t>】</w:t>
      </w:r>
      <w:r>
        <w:t>考證</w:t>
      </w:r>
      <w:r>
        <w:rPr>
          <w:rFonts w:hint="eastAsia" w:eastAsia="宋体"/>
          <w:lang w:eastAsia="zh-CN"/>
        </w:rPr>
        <w:t>》</w:t>
      </w:r>
      <w:r>
        <w:t>，斟酌古訓，左宜右有，平心審擇，惟期有當于</w:t>
      </w:r>
    </w:p>
    <w:p w14:paraId="1F2DD48D">
      <w:r>
        <w:t>經逈非求古而不求是者所可同日語也佩服之至。承命譔序一首言之不文殊不足以述</w:t>
      </w:r>
    </w:p>
    <w:p w14:paraId="3F5CBF9E">
      <w:r>
        <w:t>通人之意恉，但</w:t>
      </w:r>
      <w:r>
        <w:rPr>
          <w:rFonts w:hint="eastAsia" w:eastAsia="宋体"/>
          <w:lang w:eastAsia="zh-CN"/>
        </w:rPr>
        <w:t>&lt;</w:t>
      </w:r>
      <w:r>
        <w:t>以</w:t>
      </w:r>
      <w:r>
        <w:rPr>
          <w:rFonts w:hint="eastAsia" w:eastAsia="宋体"/>
          <w:lang w:eastAsia="zh-CN"/>
        </w:rPr>
        <w:t>&gt;</w:t>
      </w:r>
      <w:r>
        <w:t>志嚮往之誠耳。附上獻疑諸條，一隅之見，未知是否，并希教政。弟養</w:t>
      </w:r>
    </w:p>
    <w:p w14:paraId="0069AE42">
      <w:r>
        <w:t>疴京邸，步履艱難，幸眠食尚獲無恙，差可告慰</w:t>
      </w:r>
      <w:r>
        <w:rPr>
          <w:rFonts w:hint="eastAsia" w:eastAsia="宋体"/>
          <w:lang w:eastAsia="zh-CN"/>
        </w:rPr>
        <w:t>&lt;</w:t>
      </w:r>
      <w:r>
        <w:t>勳惓</w:t>
      </w:r>
      <w:r>
        <w:rPr>
          <w:rFonts w:hint="eastAsia" w:eastAsia="宋体"/>
          <w:lang w:eastAsia="zh-CN"/>
        </w:rPr>
        <w:t>&gt;【</w:t>
      </w:r>
      <w:r>
        <w:t>懃情</w:t>
      </w:r>
      <w:r>
        <w:rPr>
          <w:rFonts w:hint="eastAsia" w:eastAsia="宋体"/>
          <w:lang w:eastAsia="zh-CN"/>
        </w:rPr>
        <w:t>】</w:t>
      </w:r>
      <w:r>
        <w:t>。</w:t>
      </w:r>
      <w:r>
        <w:rPr>
          <w:rFonts w:hint="eastAsia" w:eastAsia="宋体"/>
          <w:lang w:eastAsia="zh-CN"/>
        </w:rPr>
        <w:t>《</w:t>
      </w:r>
      <w:r>
        <w:t>經義述聞</w:t>
      </w:r>
      <w:r>
        <w:rPr>
          <w:rFonts w:hint="eastAsia" w:eastAsia="宋体"/>
          <w:lang w:eastAsia="zh-CN"/>
        </w:rPr>
        <w:t>》</w:t>
      </w:r>
      <w:r>
        <w:t>新刻者譌字甚</w:t>
      </w:r>
    </w:p>
    <w:p w14:paraId="57535502">
      <w:r>
        <w:t>多，又板在江西</w:t>
      </w:r>
      <w:r>
        <w:rPr>
          <w:rFonts w:hint="eastAsia" w:eastAsia="宋体"/>
          <w:lang w:eastAsia="zh-CN"/>
        </w:rPr>
        <w:t>&lt;</w:t>
      </w:r>
      <w:r>
        <w:t>會</w:t>
      </w:r>
      <w:r>
        <w:rPr>
          <w:rFonts w:hint="eastAsia" w:eastAsia="宋体"/>
          <w:lang w:eastAsia="zh-CN"/>
        </w:rPr>
        <w:t>&gt;【</w:t>
      </w:r>
      <w:r>
        <w:t>令</w:t>
      </w:r>
      <w:r>
        <w:rPr>
          <w:rFonts w:hint="eastAsia" w:eastAsia="宋体"/>
          <w:lang w:eastAsia="zh-CN"/>
        </w:rPr>
        <w:t>】</w:t>
      </w:r>
      <w:r>
        <w:t>垣，手頭見無存者。此書年來又續添三四百條，擬于都中再刻之</w:t>
      </w:r>
    </w:p>
    <w:p w14:paraId="332E137E">
      <w:r>
        <w:t>容俟刻後再呈左右。</w:t>
      </w:r>
      <w:r>
        <w:rPr>
          <w:rFonts w:hint="eastAsia" w:eastAsia="宋体"/>
          <w:lang w:eastAsia="zh-CN"/>
        </w:rPr>
        <w:t>《</w:t>
      </w:r>
      <w:r>
        <w:t>讀書雜志</w:t>
      </w:r>
      <w:r>
        <w:rPr>
          <w:rFonts w:hint="eastAsia" w:eastAsia="宋体"/>
          <w:lang w:eastAsia="zh-CN"/>
        </w:rPr>
        <w:t>》</w:t>
      </w:r>
      <w:r>
        <w:t>惟增</w:t>
      </w:r>
      <w:r>
        <w:rPr>
          <w:rFonts w:hint="eastAsia" w:eastAsia="宋体"/>
          <w:lang w:eastAsia="zh-CN"/>
        </w:rPr>
        <w:t>《</w:t>
      </w:r>
      <w:r>
        <w:t>漢書</w:t>
      </w:r>
      <w:r>
        <w:rPr>
          <w:rFonts w:hint="eastAsia" w:eastAsia="宋体"/>
          <w:lang w:eastAsia="zh-CN"/>
        </w:rPr>
        <w:t>》</w:t>
      </w:r>
      <w:r>
        <w:t>一種，去冬草草成編，今尚未及付梓也。率泐數</w:t>
      </w:r>
    </w:p>
    <w:p w14:paraId="6CEBA6D3">
      <w:r>
        <w:t>行，復問起居，諸惟澄照不宣。念孫再拜。兒子引之禀筆問安</w:t>
      </w:r>
    </w:p>
    <w:p w14:paraId="3F6B5F3E">
      <w:r>
        <w:t>與朱武曹書</w:t>
      </w:r>
    </w:p>
    <w:p w14:paraId="7D19B4C9">
      <w:r>
        <w:t>王念孫頓首武曹先生執事令嗣公孚司馬抵京之便</w:t>
      </w:r>
    </w:p>
    <w:p w14:paraId="6ADD91B1">
      <w:r>
        <w:t>得奉手書，存問殷殷，並蒙</w:t>
      </w:r>
    </w:p>
    <w:p w14:paraId="078C8D66">
      <w:r>
        <w:t>【第200页】</w:t>
      </w:r>
    </w:p>
    <w:p w14:paraId="0D3E8CD8">
      <w:pPr>
        <w:rPr>
          <w:rFonts w:hint="eastAsia" w:eastAsia="宋体"/>
          <w:lang w:eastAsia="zh-CN"/>
        </w:rPr>
      </w:pPr>
      <w:r>
        <w:t>奬許過情，殊增顔汗。藉稔先生杖履綏和，諸凡如意，欣慰之至。捧讀大著</w:t>
      </w:r>
      <w:r>
        <w:rPr>
          <w:rFonts w:hint="eastAsia" w:eastAsia="宋体"/>
          <w:lang w:eastAsia="zh-CN"/>
        </w:rPr>
        <w:t>《</w:t>
      </w:r>
      <w:r>
        <w:t>禮記訓纂</w:t>
      </w:r>
      <w:r>
        <w:rPr>
          <w:rFonts w:hint="eastAsia" w:eastAsia="宋体"/>
          <w:lang w:eastAsia="zh-CN"/>
        </w:rPr>
        <w:t>》</w:t>
      </w:r>
    </w:p>
    <w:p w14:paraId="71DF7F7C">
      <w:r>
        <w:t>根據注疏而參以後儒之説使讀者飲水而知源，實事以求是洵爲酌古準今之作有功經</w:t>
      </w:r>
    </w:p>
    <w:p w14:paraId="1B0FB9DD">
      <w:r>
        <w:t>學甚鉅，欽佩奚如不揣固昧，間有獻疑者數處，遵命録呈，未知是否，仍希先生裁酌。</w:t>
      </w:r>
      <w:r>
        <w:rPr>
          <w:rFonts w:hint="eastAsia" w:eastAsia="宋体"/>
          <w:lang w:eastAsia="zh-CN"/>
        </w:rPr>
        <w:t>《</w:t>
      </w:r>
      <w:r>
        <w:t>述</w:t>
      </w:r>
    </w:p>
    <w:p w14:paraId="1B583EFE">
      <w:r>
        <w:t>聞</w:t>
      </w:r>
      <w:r>
        <w:rPr>
          <w:rFonts w:hint="eastAsia" w:eastAsia="宋体"/>
          <w:lang w:eastAsia="zh-CN"/>
        </w:rPr>
        <w:t>》</w:t>
      </w:r>
      <w:r>
        <w:t>中管蠡之見殊不足存而乃見采于通儒媿何如之弟衰老之軀艱于撰述差幸眠</w:t>
      </w:r>
    </w:p>
    <w:p w14:paraId="122FFABF">
      <w:r>
        <w:t>食如舊，足慰熱情。耑此謝並問福履，不盡欲言。王念孙再拜。小兒引之禀筆請安</w:t>
      </w:r>
    </w:p>
    <w:p w14:paraId="5F057830">
      <w:r>
        <w:t>念孙衰病日增，每日晨飯食方能起床</w:t>
      </w:r>
      <w:r>
        <w:rPr>
          <w:rFonts w:hint="eastAsia" w:eastAsia="宋体"/>
          <w:lang w:eastAsia="zh-CN"/>
        </w:rPr>
        <w:t>【</w:t>
      </w:r>
      <w:r>
        <w:t>六</w:t>
      </w:r>
      <w:r>
        <w:rPr>
          <w:rFonts w:hint="eastAsia" w:eastAsia="宋体"/>
          <w:lang w:eastAsia="zh-CN"/>
        </w:rPr>
        <w:t>】</w:t>
      </w:r>
      <w:r>
        <w:t>，略坐一二時，至午後仍就床偃息，不能久</w:t>
      </w:r>
    </w:p>
    <w:p w14:paraId="604647CD">
      <w:r>
        <w:t>坐。撰述一事，久已束之高閣。差幸下無文</w:t>
      </w:r>
    </w:p>
    <w:p w14:paraId="456889CA">
      <w:r>
        <w:t>盼遂按零有一箋，疑係爲朱武曹</w:t>
      </w:r>
      <w:r>
        <w:rPr>
          <w:rFonts w:hint="eastAsia" w:eastAsia="宋体"/>
          <w:lang w:eastAsia="zh-CN"/>
        </w:rPr>
        <w:t>《</w:t>
      </w:r>
      <w:r>
        <w:t>禮記訓纂</w:t>
      </w:r>
      <w:r>
        <w:rPr>
          <w:rFonts w:hint="eastAsia" w:eastAsia="宋体"/>
          <w:lang w:eastAsia="zh-CN"/>
        </w:rPr>
        <w:t>》</w:t>
      </w:r>
      <w:r>
        <w:t>題辭原稿，今並迻録於次</w:t>
      </w:r>
    </w:p>
    <w:p w14:paraId="5E411D0A">
      <w:r>
        <w:t>道光十一年正月〇日，高郵王念孫讀于京師西江米巷之壽藤書屋，謹附簽二十八，寄</w:t>
      </w:r>
    </w:p>
    <w:p w14:paraId="2506EC72">
      <w:r>
        <w:t>求武曹先生教政，時年八十有八</w:t>
      </w:r>
    </w:p>
    <w:p w14:paraId="62565461">
      <w:pPr>
        <w:rPr>
          <w:rFonts w:hint="eastAsia" w:eastAsia="宋体"/>
          <w:lang w:eastAsia="zh-CN"/>
        </w:rPr>
      </w:pPr>
      <w:r>
        <w:rPr>
          <w:rFonts w:hint="eastAsia" w:eastAsia="宋体"/>
          <w:lang w:eastAsia="zh-CN"/>
        </w:rPr>
        <w:t>&lt;</w:t>
      </w:r>
      <w:r>
        <w:t>説明</w:t>
      </w:r>
      <w:r>
        <w:rPr>
          <w:rFonts w:hint="eastAsia" w:eastAsia="宋体"/>
          <w:lang w:eastAsia="zh-CN"/>
        </w:rPr>
        <w:t>&gt;</w:t>
      </w:r>
    </w:p>
    <w:p w14:paraId="680D4107">
      <w:r>
        <w:t>王念孙致朱郁甫書三通，載</w:t>
      </w:r>
      <w:r>
        <w:rPr>
          <w:rFonts w:hint="eastAsia" w:eastAsia="宋体"/>
          <w:lang w:eastAsia="zh-CN"/>
        </w:rPr>
        <w:t>《</w:t>
      </w:r>
      <w:r>
        <w:t>王石臞文集補編</w:t>
      </w:r>
      <w:r>
        <w:rPr>
          <w:rFonts w:hint="eastAsia" w:eastAsia="宋体"/>
          <w:lang w:eastAsia="zh-CN"/>
        </w:rPr>
        <w:t>》</w:t>
      </w:r>
      <w:r>
        <w:t>，又有手稿一篇。三通中，第三通末零箋署道光十</w:t>
      </w:r>
    </w:p>
    <w:p w14:paraId="308190A7">
      <w:r>
        <w:t>一年正月，證以道光八年朱氏致王氏書第五通</w:t>
      </w:r>
      <w:r>
        <w:rPr>
          <w:rFonts w:hint="eastAsia" w:eastAsia="宋体"/>
          <w:lang w:eastAsia="zh-CN"/>
        </w:rPr>
        <w:t>“</w:t>
      </w:r>
      <w:r>
        <w:t>彬近輯</w:t>
      </w:r>
      <w:r>
        <w:rPr>
          <w:rFonts w:hint="eastAsia" w:eastAsia="宋体"/>
          <w:lang w:eastAsia="zh-CN"/>
        </w:rPr>
        <w:t>《</w:t>
      </w:r>
      <w:r>
        <w:t>禮記訓纂</w:t>
      </w:r>
      <w:r>
        <w:rPr>
          <w:rFonts w:hint="eastAsia" w:eastAsia="宋体"/>
          <w:lang w:eastAsia="zh-CN"/>
        </w:rPr>
        <w:t>》</w:t>
      </w:r>
      <w:r>
        <w:t>四十九篇⋮⋮俟一二年後便可寫定</w:t>
      </w:r>
    </w:p>
    <w:p w14:paraId="34B8D9C4">
      <w:r>
        <w:t>呈上教削</w:t>
      </w:r>
      <w:r>
        <w:rPr>
          <w:rFonts w:hint="eastAsia" w:eastAsia="宋体"/>
          <w:lang w:eastAsia="zh-CN"/>
        </w:rPr>
        <w:t>”</w:t>
      </w:r>
      <w:r>
        <w:t>數語彼此脗合。第一通</w:t>
      </w:r>
      <w:r>
        <w:rPr>
          <w:rFonts w:hint="eastAsia" w:eastAsia="宋体"/>
          <w:lang w:eastAsia="zh-CN"/>
        </w:rPr>
        <w:t>“</w:t>
      </w:r>
      <w:r>
        <w:t>弟衰病日增</w:t>
      </w:r>
      <w:r>
        <w:rPr>
          <w:rFonts w:hint="eastAsia" w:eastAsia="宋体"/>
          <w:lang w:eastAsia="zh-CN"/>
        </w:rPr>
        <w:t>”</w:t>
      </w:r>
      <w:r>
        <w:t>數語，知在遲暮之年；又</w:t>
      </w:r>
      <w:r>
        <w:rPr>
          <w:rFonts w:hint="eastAsia" w:eastAsia="宋体"/>
          <w:lang w:eastAsia="zh-CN"/>
        </w:rPr>
        <w:t>“</w:t>
      </w:r>
      <w:r>
        <w:t>間有鄙見不同之處，竊附</w:t>
      </w:r>
    </w:p>
    <w:p w14:paraId="271921F5">
      <w:r>
        <w:t>簽若干條以質所疑</w:t>
      </w:r>
      <w:r>
        <w:rPr>
          <w:rFonts w:hint="eastAsia" w:eastAsia="宋体"/>
          <w:lang w:eastAsia="zh-CN"/>
        </w:rPr>
        <w:t>”</w:t>
      </w:r>
      <w:r>
        <w:t>諸語，知與第三通同指一事，同在一年。第二通評</w:t>
      </w:r>
      <w:r>
        <w:rPr>
          <w:rFonts w:hint="eastAsia" w:eastAsia="宋体"/>
          <w:lang w:eastAsia="zh-CN"/>
        </w:rPr>
        <w:t>《</w:t>
      </w:r>
      <w:r>
        <w:t>經傳考證</w:t>
      </w:r>
      <w:r>
        <w:rPr>
          <w:rFonts w:hint="eastAsia" w:eastAsia="宋体"/>
          <w:lang w:eastAsia="zh-CN"/>
        </w:rPr>
        <w:t>》</w:t>
      </w:r>
      <w:r>
        <w:t>，而道光二年王念孙</w:t>
      </w:r>
    </w:p>
    <w:p w14:paraId="32C97C4D">
      <w:r>
        <w:t>【第201页】</w:t>
      </w:r>
    </w:p>
    <w:p w14:paraId="533F4B3A">
      <w:pPr>
        <w:rPr>
          <w:rFonts w:hint="eastAsia" w:eastAsia="宋体"/>
          <w:lang w:eastAsia="zh-CN"/>
        </w:rPr>
      </w:pPr>
      <w:r>
        <w:t>撰</w:t>
      </w:r>
      <w:r>
        <w:rPr>
          <w:rFonts w:hint="eastAsia" w:eastAsia="宋体"/>
          <w:lang w:eastAsia="zh-CN"/>
        </w:rPr>
        <w:t>《</w:t>
      </w:r>
      <w:r>
        <w:t>經傳考證序</w:t>
      </w:r>
      <w:r>
        <w:rPr>
          <w:rFonts w:hint="eastAsia" w:eastAsia="宋体"/>
          <w:lang w:eastAsia="zh-CN"/>
        </w:rPr>
        <w:t>》</w:t>
      </w:r>
      <w:r>
        <w:t>，故第二通亦應作於道光二年，而稍早於</w:t>
      </w:r>
      <w:r>
        <w:rPr>
          <w:rFonts w:hint="eastAsia" w:eastAsia="宋体"/>
          <w:lang w:eastAsia="zh-CN"/>
        </w:rPr>
        <w:t>《</w:t>
      </w:r>
      <w:r>
        <w:t>序</w:t>
      </w:r>
      <w:r>
        <w:rPr>
          <w:rFonts w:hint="eastAsia" w:eastAsia="宋体"/>
          <w:lang w:eastAsia="zh-CN"/>
        </w:rPr>
        <w:t>》</w:t>
      </w:r>
    </w:p>
    <w:p w14:paraId="2AF9688F">
      <w:pPr>
        <w:rPr>
          <w:rFonts w:hint="eastAsia" w:eastAsia="宋体"/>
          <w:lang w:eastAsia="zh-CN"/>
        </w:rPr>
      </w:pPr>
      <w:r>
        <w:rPr>
          <w:rFonts w:hint="eastAsia" w:eastAsia="宋体"/>
          <w:lang w:eastAsia="zh-CN"/>
        </w:rPr>
        <w:t>&lt;</w:t>
      </w:r>
      <w:r>
        <w:t>校注</w:t>
      </w:r>
      <w:r>
        <w:rPr>
          <w:rFonts w:hint="eastAsia" w:eastAsia="宋体"/>
          <w:lang w:eastAsia="zh-CN"/>
        </w:rPr>
        <w:t>&gt;</w:t>
      </w:r>
    </w:p>
    <w:p w14:paraId="707510D8">
      <w:r>
        <w:rPr>
          <w:rFonts w:hint="eastAsia" w:eastAsia="宋体"/>
          <w:lang w:eastAsia="zh-CN"/>
        </w:rPr>
        <w:t>【</w:t>
      </w:r>
      <w:r>
        <w:t>一</w:t>
      </w:r>
      <w:r>
        <w:rPr>
          <w:rFonts w:hint="eastAsia" w:eastAsia="宋体"/>
          <w:lang w:eastAsia="zh-CN"/>
        </w:rPr>
        <w:t>】</w:t>
      </w:r>
      <w:r>
        <w:t>朱郁甫，名朱彬，字武曹，號郁甫，江蘇寶應人。有</w:t>
      </w:r>
      <w:r>
        <w:rPr>
          <w:rFonts w:hint="eastAsia" w:eastAsia="宋体"/>
          <w:lang w:eastAsia="zh-CN"/>
        </w:rPr>
        <w:t>《</w:t>
      </w:r>
      <w:r>
        <w:t>禮記訓纂</w:t>
      </w:r>
      <w:r>
        <w:rPr>
          <w:rFonts w:hint="eastAsia" w:eastAsia="宋体"/>
          <w:lang w:eastAsia="zh-CN"/>
        </w:rPr>
        <w:t>》</w:t>
      </w:r>
      <w:r>
        <w:t>四十九卷，集</w:t>
      </w:r>
      <w:r>
        <w:rPr>
          <w:rFonts w:hint="eastAsia" w:eastAsia="宋体"/>
          <w:lang w:eastAsia="zh-CN"/>
        </w:rPr>
        <w:t>《</w:t>
      </w:r>
      <w:r>
        <w:t>禮記</w:t>
      </w:r>
      <w:r>
        <w:rPr>
          <w:rFonts w:hint="eastAsia" w:eastAsia="宋体"/>
          <w:lang w:eastAsia="zh-CN"/>
        </w:rPr>
        <w:t>》</w:t>
      </w:r>
      <w:r>
        <w:t>注疏之大</w:t>
      </w:r>
    </w:p>
    <w:p w14:paraId="52BFB045">
      <w:r>
        <w:t>成；又有</w:t>
      </w:r>
      <w:r>
        <w:rPr>
          <w:rFonts w:hint="eastAsia" w:eastAsia="宋体"/>
          <w:lang w:eastAsia="zh-CN"/>
        </w:rPr>
        <w:t>《</w:t>
      </w:r>
      <w:r>
        <w:t>經傳考證</w:t>
      </w:r>
      <w:r>
        <w:rPr>
          <w:rFonts w:hint="eastAsia" w:eastAsia="宋体"/>
          <w:lang w:eastAsia="zh-CN"/>
        </w:rPr>
        <w:t>》</w:t>
      </w:r>
      <w:r>
        <w:t>八卷、</w:t>
      </w:r>
      <w:r>
        <w:rPr>
          <w:rFonts w:hint="eastAsia" w:eastAsia="宋体"/>
          <w:lang w:eastAsia="zh-CN"/>
        </w:rPr>
        <w:t>《</w:t>
      </w:r>
      <w:r>
        <w:t>游道堂詩文集</w:t>
      </w:r>
      <w:r>
        <w:rPr>
          <w:rFonts w:hint="eastAsia" w:eastAsia="宋体"/>
          <w:lang w:eastAsia="zh-CN"/>
        </w:rPr>
        <w:t>》</w:t>
      </w:r>
      <w:r>
        <w:t>四卷</w:t>
      </w:r>
    </w:p>
    <w:p w14:paraId="6087E6C0">
      <w:r>
        <w:rPr>
          <w:rFonts w:hint="eastAsia" w:eastAsia="宋体"/>
          <w:lang w:eastAsia="zh-CN"/>
        </w:rPr>
        <w:t>【</w:t>
      </w:r>
      <w:r>
        <w:t>二</w:t>
      </w:r>
      <w:r>
        <w:rPr>
          <w:rFonts w:hint="eastAsia" w:eastAsia="宋体"/>
          <w:lang w:eastAsia="zh-CN"/>
        </w:rPr>
        <w:t>】</w:t>
      </w:r>
      <w:r>
        <w:t>珂里對他人故里的美稱</w:t>
      </w:r>
    </w:p>
    <w:p w14:paraId="42FD7368">
      <w:r>
        <w:rPr>
          <w:rFonts w:hint="eastAsia" w:eastAsia="宋体"/>
          <w:lang w:eastAsia="zh-CN"/>
        </w:rPr>
        <w:t>【</w:t>
      </w:r>
      <w:r>
        <w:t>三</w:t>
      </w:r>
      <w:r>
        <w:rPr>
          <w:rFonts w:hint="eastAsia" w:eastAsia="宋体"/>
          <w:lang w:eastAsia="zh-CN"/>
        </w:rPr>
        <w:t>】</w:t>
      </w:r>
      <w:r>
        <w:t>文字依手稿校定</w:t>
      </w:r>
    </w:p>
    <w:p w14:paraId="3F1161F5">
      <w:r>
        <w:rPr>
          <w:rFonts w:hint="eastAsia" w:eastAsia="宋体"/>
          <w:lang w:eastAsia="zh-CN"/>
        </w:rPr>
        <w:t>【</w:t>
      </w:r>
      <w:r>
        <w:t>四</w:t>
      </w:r>
      <w:r>
        <w:rPr>
          <w:rFonts w:hint="eastAsia" w:eastAsia="宋体"/>
          <w:lang w:eastAsia="zh-CN"/>
        </w:rPr>
        <w:t>】</w:t>
      </w:r>
      <w:r>
        <w:t>令嗣少宗伯，指朱彬之長子朱士彦</w:t>
      </w:r>
    </w:p>
    <w:p w14:paraId="70ADCD3E">
      <w:r>
        <w:rPr>
          <w:rFonts w:hint="eastAsia" w:eastAsia="宋体"/>
          <w:lang w:eastAsia="zh-CN"/>
        </w:rPr>
        <w:t>【</w:t>
      </w:r>
      <w:r>
        <w:t>五</w:t>
      </w:r>
      <w:r>
        <w:rPr>
          <w:rFonts w:hint="eastAsia" w:eastAsia="宋体"/>
          <w:lang w:eastAsia="zh-CN"/>
        </w:rPr>
        <w:t>】</w:t>
      </w:r>
      <w:r>
        <w:t>令嗣公孚司馬指朱彬之次子朱士達字公孚</w:t>
      </w:r>
    </w:p>
    <w:p w14:paraId="5FDA836E">
      <w:r>
        <w:rPr>
          <w:rFonts w:hint="eastAsia" w:eastAsia="宋体"/>
          <w:lang w:eastAsia="zh-CN"/>
        </w:rPr>
        <w:t>【</w:t>
      </w:r>
      <w:r>
        <w:t>六</w:t>
      </w:r>
      <w:r>
        <w:rPr>
          <w:rFonts w:hint="eastAsia" w:eastAsia="宋体"/>
          <w:lang w:eastAsia="zh-CN"/>
        </w:rPr>
        <w:t>】“</w:t>
      </w:r>
      <w:r>
        <w:t>食</w:t>
      </w:r>
      <w:r>
        <w:rPr>
          <w:rFonts w:hint="eastAsia" w:eastAsia="宋体"/>
          <w:lang w:eastAsia="zh-CN"/>
        </w:rPr>
        <w:t>”</w:t>
      </w:r>
      <w:r>
        <w:t>，疑爲</w:t>
      </w:r>
      <w:r>
        <w:rPr>
          <w:rFonts w:hint="eastAsia" w:eastAsia="宋体"/>
          <w:lang w:eastAsia="zh-CN"/>
        </w:rPr>
        <w:t>“</w:t>
      </w:r>
      <w:r>
        <w:t>時</w:t>
      </w:r>
      <w:r>
        <w:rPr>
          <w:rFonts w:hint="eastAsia" w:eastAsia="宋体"/>
          <w:lang w:eastAsia="zh-CN"/>
        </w:rPr>
        <w:t>”</w:t>
      </w:r>
      <w:r>
        <w:t>字之訛</w:t>
      </w:r>
    </w:p>
    <w:p w14:paraId="76437FBD">
      <w:r>
        <w:t>與丁大令若士書</w:t>
      </w:r>
    </w:p>
    <w:p w14:paraId="5F58D55A">
      <w:r>
        <w:t>昨承枉顧，有失迎迓。奉讀大著論韵諸篇</w:t>
      </w:r>
      <w:r>
        <w:rPr>
          <w:rFonts w:hint="eastAsia" w:eastAsia="宋体"/>
          <w:lang w:eastAsia="zh-CN"/>
        </w:rPr>
        <w:t>【</w:t>
      </w:r>
      <w:r>
        <w:t>lD，精心研綜，纖悉靡遺，本韵、合韵，條理</w:t>
      </w:r>
    </w:p>
    <w:p w14:paraId="3AF6F202">
      <w:r>
        <w:t>秩然，不勝佩服之至。弟自去年肝血虧損，左臂左足幾于偏廢，迄今不能出户，愧不克趨</w:t>
      </w:r>
    </w:p>
    <w:p w14:paraId="31B8C020">
      <w:r>
        <w:t>詣尊齋請教。弟向所酌定古韵凡二十二部説，與大著略同。惟質、術分爲二部，且質部有</w:t>
      </w:r>
    </w:p>
    <w:p w14:paraId="6F42F163">
      <w:r>
        <w:t>去聲而無平上聲緝、盇二部則並無去聲。又</w:t>
      </w:r>
      <w:r>
        <w:rPr>
          <w:rFonts w:hint="eastAsia" w:eastAsia="宋体"/>
          <w:lang w:eastAsia="zh-CN"/>
        </w:rPr>
        <w:t>《</w:t>
      </w:r>
      <w:r>
        <w:t>周頌</w:t>
      </w:r>
      <w:r>
        <w:rPr>
          <w:rFonts w:hint="eastAsia" w:eastAsia="宋体"/>
          <w:lang w:eastAsia="zh-CN"/>
        </w:rPr>
        <w:t>》</w:t>
      </w:r>
      <w:r>
        <w:t>中無韵之處不敢强爲之韵，此其與</w:t>
      </w:r>
    </w:p>
    <w:p w14:paraId="318EAF3E">
      <w:r>
        <w:t>【第202页】</w:t>
      </w:r>
    </w:p>
    <w:p w14:paraId="33F07B1E">
      <w:r>
        <w:t>大著不同者。謹附簽三十五條，未知是否，仍希尚明教正oED，大著一併繳還。專此謝教</w:t>
      </w:r>
    </w:p>
    <w:p w14:paraId="217F42CA">
      <w:r>
        <w:t>併問日安，不一。簽三十五條</w:t>
      </w:r>
      <w:r>
        <w:rPr>
          <w:rFonts w:hint="eastAsia" w:eastAsia="宋体"/>
          <w:lang w:eastAsia="zh-CN"/>
        </w:rPr>
        <w:t>【</w:t>
      </w:r>
      <w:r>
        <w:t>四</w:t>
      </w:r>
      <w:r>
        <w:rPr>
          <w:rFonts w:hint="eastAsia" w:eastAsia="宋体"/>
          <w:lang w:eastAsia="zh-CN"/>
        </w:rPr>
        <w:t>】</w:t>
      </w:r>
      <w:r>
        <w:t>，謹録最要者二十八條。</w:t>
      </w:r>
    </w:p>
    <w:p w14:paraId="0A635343">
      <w:pPr>
        <w:rPr>
          <w:rFonts w:hint="eastAsia" w:eastAsia="宋体"/>
          <w:lang w:eastAsia="zh-CN"/>
        </w:rPr>
      </w:pPr>
      <w:r>
        <w:rPr>
          <w:rFonts w:hint="eastAsia" w:eastAsia="宋体"/>
          <w:lang w:eastAsia="zh-CN"/>
        </w:rPr>
        <w:t>&lt;</w:t>
      </w:r>
      <w:r>
        <w:t>説明</w:t>
      </w:r>
      <w:r>
        <w:rPr>
          <w:rFonts w:hint="eastAsia" w:eastAsia="宋体"/>
          <w:lang w:eastAsia="zh-CN"/>
        </w:rPr>
        <w:t>&gt;</w:t>
      </w:r>
    </w:p>
    <w:p w14:paraId="569F9667">
      <w:r>
        <w:t>王念孙</w:t>
      </w:r>
      <w:r>
        <w:rPr>
          <w:rFonts w:hint="eastAsia" w:eastAsia="宋体"/>
          <w:lang w:eastAsia="zh-CN"/>
        </w:rPr>
        <w:t>《</w:t>
      </w:r>
      <w:r>
        <w:t>答江晉三論韵學書</w:t>
      </w:r>
      <w:r>
        <w:rPr>
          <w:rFonts w:hint="eastAsia" w:eastAsia="宋体"/>
          <w:lang w:eastAsia="zh-CN"/>
        </w:rPr>
        <w:t>》</w:t>
      </w:r>
      <w:r>
        <w:t>稱</w:t>
      </w:r>
      <w:r>
        <w:rPr>
          <w:rFonts w:hint="eastAsia" w:eastAsia="宋体"/>
          <w:lang w:eastAsia="zh-CN"/>
        </w:rPr>
        <w:t>“</w:t>
      </w:r>
      <w:r>
        <w:t>念孫亦春秋七十有八左畔手足偏枯，不能步履</w:t>
      </w:r>
      <w:r>
        <w:rPr>
          <w:rFonts w:hint="eastAsia" w:eastAsia="宋体"/>
          <w:lang w:eastAsia="zh-CN"/>
        </w:rPr>
        <w:t>”</w:t>
      </w:r>
      <w:r>
        <w:t>，此云</w:t>
      </w:r>
      <w:r>
        <w:rPr>
          <w:rFonts w:hint="eastAsia" w:eastAsia="宋体"/>
          <w:lang w:eastAsia="zh-CN"/>
        </w:rPr>
        <w:t>“</w:t>
      </w:r>
      <w:r>
        <w:t>弟自去年</w:t>
      </w:r>
    </w:p>
    <w:p w14:paraId="2F998D57">
      <w:r>
        <w:t>肝血虧損，左臂左足幾于偏廢，迄今不能出户</w:t>
      </w:r>
      <w:r>
        <w:rPr>
          <w:rFonts w:hint="eastAsia" w:eastAsia="宋体"/>
          <w:lang w:eastAsia="zh-CN"/>
        </w:rPr>
        <w:t>”</w:t>
      </w:r>
      <w:r>
        <w:t>，丁若士</w:t>
      </w:r>
      <w:r>
        <w:rPr>
          <w:rFonts w:hint="eastAsia" w:eastAsia="宋体"/>
          <w:lang w:eastAsia="zh-CN"/>
        </w:rPr>
        <w:t>《</w:t>
      </w:r>
      <w:r>
        <w:t>復王懷祖先生書</w:t>
      </w:r>
      <w:r>
        <w:rPr>
          <w:rFonts w:hint="eastAsia" w:eastAsia="宋体"/>
          <w:lang w:eastAsia="zh-CN"/>
        </w:rPr>
        <w:t>》</w:t>
      </w:r>
      <w:r>
        <w:t>有</w:t>
      </w:r>
      <w:r>
        <w:rPr>
          <w:rFonts w:hint="eastAsia" w:eastAsia="宋体"/>
          <w:lang w:eastAsia="zh-CN"/>
        </w:rPr>
        <w:t>“</w:t>
      </w:r>
      <w:r>
        <w:t>昨奉手教</w:t>
      </w:r>
      <w:r>
        <w:rPr>
          <w:rFonts w:hint="eastAsia" w:eastAsia="宋体"/>
          <w:lang w:eastAsia="zh-CN"/>
        </w:rPr>
        <w:t>”</w:t>
      </w:r>
      <w:r>
        <w:t>、</w:t>
      </w:r>
      <w:r>
        <w:rPr>
          <w:rFonts w:hint="eastAsia" w:eastAsia="宋体"/>
          <w:lang w:eastAsia="zh-CN"/>
        </w:rPr>
        <w:t>“</w:t>
      </w:r>
      <w:r>
        <w:t>天時溽暑</w:t>
      </w:r>
    </w:p>
    <w:p w14:paraId="325440A5">
      <w:r>
        <w:t>之語。據此，知此書作於道光二年盛夏。書載</w:t>
      </w:r>
      <w:r>
        <w:rPr>
          <w:rFonts w:hint="eastAsia" w:eastAsia="宋体"/>
          <w:lang w:eastAsia="zh-CN"/>
        </w:rPr>
        <w:t>《</w:t>
      </w:r>
      <w:r>
        <w:t>昭代經師手簡</w:t>
      </w:r>
      <w:r>
        <w:rPr>
          <w:rFonts w:hint="eastAsia" w:eastAsia="宋体"/>
          <w:lang w:eastAsia="zh-CN"/>
        </w:rPr>
        <w:t>》</w:t>
      </w:r>
      <w:r>
        <w:t>、</w:t>
      </w:r>
      <w:r>
        <w:rPr>
          <w:rFonts w:hint="eastAsia" w:eastAsia="宋体"/>
          <w:lang w:eastAsia="zh-CN"/>
        </w:rPr>
        <w:t>《</w:t>
      </w:r>
      <w:r>
        <w:t>形聲類篇</w:t>
      </w:r>
      <w:r>
        <w:rPr>
          <w:rFonts w:hint="eastAsia" w:eastAsia="宋体"/>
          <w:lang w:eastAsia="zh-CN"/>
        </w:rPr>
        <w:t>》</w:t>
      </w:r>
      <w:r>
        <w:t>、</w:t>
      </w:r>
      <w:r>
        <w:rPr>
          <w:rFonts w:hint="eastAsia" w:eastAsia="宋体"/>
          <w:lang w:eastAsia="zh-CN"/>
        </w:rPr>
        <w:t>《</w:t>
      </w:r>
      <w:r>
        <w:t>王石臞文集補編</w:t>
      </w:r>
      <w:r>
        <w:rPr>
          <w:rFonts w:hint="eastAsia" w:eastAsia="宋体"/>
          <w:lang w:eastAsia="zh-CN"/>
        </w:rPr>
        <w:t>》</w:t>
      </w:r>
      <w:r>
        <w:t>、</w:t>
      </w:r>
      <w:r>
        <w:rPr>
          <w:rFonts w:hint="eastAsia" w:eastAsia="宋体"/>
          <w:lang w:eastAsia="zh-CN"/>
        </w:rPr>
        <w:t>《</w:t>
      </w:r>
      <w:r>
        <w:t>高</w:t>
      </w:r>
    </w:p>
    <w:p w14:paraId="3D487D37">
      <w:r>
        <w:t>郵王氏父子論音韵文稿</w:t>
      </w:r>
      <w:r>
        <w:rPr>
          <w:rFonts w:hint="eastAsia" w:eastAsia="宋体"/>
          <w:lang w:eastAsia="zh-CN"/>
        </w:rPr>
        <w:t>》</w:t>
      </w:r>
      <w:r>
        <w:t>。以下稱</w:t>
      </w:r>
      <w:r>
        <w:rPr>
          <w:rFonts w:hint="eastAsia" w:eastAsia="宋体"/>
          <w:lang w:eastAsia="zh-CN"/>
        </w:rPr>
        <w:t>《</w:t>
      </w:r>
      <w:r>
        <w:t>文稿</w:t>
      </w:r>
      <w:r>
        <w:rPr>
          <w:rFonts w:hint="eastAsia" w:eastAsia="宋体"/>
          <w:lang w:eastAsia="zh-CN"/>
        </w:rPr>
        <w:t>》•</w:t>
      </w:r>
      <w:r>
        <w:t>在中國科學院圖書館。互見本書甲編</w:t>
      </w:r>
      <w:r>
        <w:rPr>
          <w:rFonts w:hint="eastAsia" w:eastAsia="宋体"/>
          <w:lang w:eastAsia="zh-CN"/>
        </w:rPr>
        <w:t>《</w:t>
      </w:r>
      <w:r>
        <w:t>形聲類篇簽記</w:t>
      </w:r>
      <w:r>
        <w:rPr>
          <w:rFonts w:hint="eastAsia" w:eastAsia="宋体"/>
          <w:lang w:eastAsia="zh-CN"/>
        </w:rPr>
        <w:t>》</w:t>
      </w:r>
      <w:r>
        <w:t>。</w:t>
      </w:r>
    </w:p>
    <w:p w14:paraId="7877D2A0">
      <w:pPr>
        <w:rPr>
          <w:rFonts w:hint="eastAsia" w:eastAsia="宋体"/>
          <w:lang w:eastAsia="zh-CN"/>
        </w:rPr>
      </w:pPr>
      <w:r>
        <w:rPr>
          <w:rFonts w:hint="eastAsia" w:eastAsia="宋体"/>
          <w:lang w:eastAsia="zh-CN"/>
        </w:rPr>
        <w:t>&lt;</w:t>
      </w:r>
      <w:r>
        <w:t>校注</w:t>
      </w:r>
      <w:r>
        <w:rPr>
          <w:rFonts w:hint="eastAsia" w:eastAsia="宋体"/>
          <w:lang w:eastAsia="zh-CN"/>
        </w:rPr>
        <w:t>&gt;</w:t>
      </w:r>
    </w:p>
    <w:p w14:paraId="30464AD4">
      <w:r>
        <w:rPr>
          <w:rFonts w:hint="eastAsia" w:eastAsia="宋体"/>
          <w:lang w:eastAsia="zh-CN"/>
        </w:rPr>
        <w:t>【</w:t>
      </w:r>
      <w:r>
        <w:t>一</w:t>
      </w:r>
      <w:r>
        <w:rPr>
          <w:rFonts w:hint="eastAsia" w:eastAsia="宋体"/>
          <w:lang w:eastAsia="zh-CN"/>
        </w:rPr>
        <w:t>】</w:t>
      </w:r>
      <w:r>
        <w:t>丁大令，指丁履恒字若士一字道久，號東心、冬心，江蘇武進人。盧文弨弟子有</w:t>
      </w:r>
      <w:r>
        <w:rPr>
          <w:rFonts w:hint="eastAsia" w:eastAsia="宋体"/>
          <w:lang w:eastAsia="zh-CN"/>
        </w:rPr>
        <w:t>《</w:t>
      </w:r>
      <w:r>
        <w:t>形聲類</w:t>
      </w:r>
    </w:p>
    <w:p w14:paraId="05081922">
      <w:r>
        <w:t>編</w:t>
      </w:r>
      <w:r>
        <w:rPr>
          <w:rFonts w:hint="eastAsia" w:eastAsia="宋体"/>
          <w:lang w:eastAsia="zh-CN"/>
        </w:rPr>
        <w:t>》</w:t>
      </w:r>
      <w:r>
        <w:t>、</w:t>
      </w:r>
      <w:r>
        <w:rPr>
          <w:rFonts w:hint="eastAsia" w:eastAsia="宋体"/>
          <w:lang w:eastAsia="zh-CN"/>
        </w:rPr>
        <w:t>《</w:t>
      </w:r>
      <w:r>
        <w:t>思賢閣詩文集</w:t>
      </w:r>
      <w:r>
        <w:rPr>
          <w:rFonts w:hint="eastAsia" w:eastAsia="宋体"/>
          <w:lang w:eastAsia="zh-CN"/>
        </w:rPr>
        <w:t>》</w:t>
      </w:r>
      <w:r>
        <w:t>。</w:t>
      </w:r>
    </w:p>
    <w:p w14:paraId="6053B52C">
      <w:r>
        <w:rPr>
          <w:rFonts w:hint="eastAsia" w:eastAsia="宋体"/>
          <w:lang w:eastAsia="zh-CN"/>
        </w:rPr>
        <w:t>【</w:t>
      </w:r>
      <w:r>
        <w:t>二</w:t>
      </w:r>
      <w:r>
        <w:rPr>
          <w:rFonts w:hint="eastAsia" w:eastAsia="宋体"/>
          <w:lang w:eastAsia="zh-CN"/>
        </w:rPr>
        <w:t>】</w:t>
      </w:r>
      <w:r>
        <w:t>大著，指丁氏</w:t>
      </w:r>
      <w:r>
        <w:rPr>
          <w:rFonts w:hint="eastAsia" w:eastAsia="宋体"/>
          <w:lang w:eastAsia="zh-CN"/>
        </w:rPr>
        <w:t>《</w:t>
      </w:r>
      <w:r>
        <w:t>形聲類編</w:t>
      </w:r>
      <w:r>
        <w:rPr>
          <w:rFonts w:hint="eastAsia" w:eastAsia="宋体"/>
          <w:lang w:eastAsia="zh-CN"/>
        </w:rPr>
        <w:t>》</w:t>
      </w:r>
      <w:r>
        <w:t>，見</w:t>
      </w:r>
      <w:r>
        <w:rPr>
          <w:rFonts w:hint="eastAsia" w:eastAsia="宋体"/>
          <w:lang w:eastAsia="zh-CN"/>
        </w:rPr>
        <w:t>《</w:t>
      </w:r>
      <w:r>
        <w:t>佞漢齋叢書</w:t>
      </w:r>
      <w:r>
        <w:rPr>
          <w:rFonts w:hint="eastAsia" w:eastAsia="宋体"/>
          <w:lang w:eastAsia="zh-CN"/>
        </w:rPr>
        <w:t>》</w:t>
      </w:r>
      <w:r>
        <w:t>、</w:t>
      </w:r>
      <w:r>
        <w:rPr>
          <w:rFonts w:hint="eastAsia" w:eastAsia="宋体"/>
          <w:lang w:eastAsia="zh-CN"/>
        </w:rPr>
        <w:t>《</w:t>
      </w:r>
      <w:r>
        <w:t>大亭山館叢書</w:t>
      </w:r>
      <w:r>
        <w:rPr>
          <w:rFonts w:hint="eastAsia" w:eastAsia="宋体"/>
          <w:lang w:eastAsia="zh-CN"/>
        </w:rPr>
        <w:t>》</w:t>
      </w:r>
      <w:r>
        <w:t>，光緒十五年秋刊於虎林</w:t>
      </w:r>
    </w:p>
    <w:p w14:paraId="6D64C7DC">
      <w:r>
        <w:rPr>
          <w:rFonts w:hint="eastAsia" w:eastAsia="宋体"/>
          <w:lang w:eastAsia="zh-CN"/>
        </w:rPr>
        <w:t>【</w:t>
      </w:r>
      <w:r>
        <w:t>三</w:t>
      </w:r>
      <w:r>
        <w:rPr>
          <w:rFonts w:hint="eastAsia" w:eastAsia="宋体"/>
          <w:lang w:eastAsia="zh-CN"/>
        </w:rPr>
        <w:t>】“</w:t>
      </w:r>
      <w:r>
        <w:t>尚</w:t>
      </w:r>
      <w:r>
        <w:rPr>
          <w:rFonts w:hint="eastAsia" w:eastAsia="宋体"/>
          <w:lang w:eastAsia="zh-CN"/>
        </w:rPr>
        <w:t>”《</w:t>
      </w:r>
      <w:r>
        <w:t>形聲類編</w:t>
      </w:r>
      <w:r>
        <w:rPr>
          <w:rFonts w:hint="eastAsia" w:eastAsia="宋体"/>
          <w:lang w:eastAsia="zh-CN"/>
        </w:rPr>
        <w:t>》</w:t>
      </w:r>
      <w:r>
        <w:t>作</w:t>
      </w:r>
      <w:r>
        <w:rPr>
          <w:rFonts w:hint="eastAsia" w:eastAsia="宋体"/>
          <w:lang w:eastAsia="zh-CN"/>
        </w:rPr>
        <w:t>“</w:t>
      </w:r>
      <w:r>
        <w:t>高</w:t>
      </w:r>
      <w:r>
        <w:rPr>
          <w:rFonts w:hint="eastAsia" w:eastAsia="宋体"/>
          <w:lang w:eastAsia="zh-CN"/>
        </w:rPr>
        <w:t>”</w:t>
      </w:r>
      <w:r>
        <w:t>，</w:t>
      </w:r>
      <w:r>
        <w:rPr>
          <w:rFonts w:hint="eastAsia" w:eastAsia="宋体"/>
          <w:lang w:eastAsia="zh-CN"/>
        </w:rPr>
        <w:t>《</w:t>
      </w:r>
      <w:r>
        <w:t>文稿</w:t>
      </w:r>
      <w:r>
        <w:rPr>
          <w:rFonts w:hint="eastAsia" w:eastAsia="宋体"/>
          <w:lang w:eastAsia="zh-CN"/>
        </w:rPr>
        <w:t>》</w:t>
      </w:r>
      <w:r>
        <w:t>同，當从。</w:t>
      </w:r>
      <w:r>
        <w:rPr>
          <w:rFonts w:hint="eastAsia" w:eastAsia="宋体"/>
          <w:lang w:eastAsia="zh-CN"/>
        </w:rPr>
        <w:t>“</w:t>
      </w:r>
      <w:r>
        <w:t>教正</w:t>
      </w:r>
      <w:r>
        <w:rPr>
          <w:rFonts w:hint="eastAsia" w:eastAsia="宋体"/>
          <w:lang w:eastAsia="zh-CN"/>
        </w:rPr>
        <w:t>”</w:t>
      </w:r>
      <w:r>
        <w:t>以下文字，</w:t>
      </w:r>
      <w:r>
        <w:rPr>
          <w:rFonts w:hint="eastAsia" w:eastAsia="宋体"/>
          <w:lang w:eastAsia="zh-CN"/>
        </w:rPr>
        <w:t>《</w:t>
      </w:r>
      <w:r>
        <w:t>形聲類編</w:t>
      </w:r>
      <w:r>
        <w:rPr>
          <w:rFonts w:hint="eastAsia" w:eastAsia="宋体"/>
          <w:lang w:eastAsia="zh-CN"/>
        </w:rPr>
        <w:t>》</w:t>
      </w:r>
      <w:r>
        <w:t>無，當補</w:t>
      </w:r>
    </w:p>
    <w:p w14:paraId="6DCCC5CF">
      <w:pPr>
        <w:rPr>
          <w:rFonts w:hint="eastAsia" w:eastAsia="宋体"/>
          <w:lang w:eastAsia="zh-CN"/>
        </w:rPr>
      </w:pPr>
      <w:r>
        <w:rPr>
          <w:rFonts w:hint="eastAsia" w:eastAsia="宋体"/>
          <w:lang w:eastAsia="zh-CN"/>
        </w:rPr>
        <w:t>【</w:t>
      </w:r>
      <w:r>
        <w:t>四</w:t>
      </w:r>
      <w:r>
        <w:rPr>
          <w:rFonts w:hint="eastAsia" w:eastAsia="宋体"/>
          <w:lang w:eastAsia="zh-CN"/>
        </w:rPr>
        <w:t>】“</w:t>
      </w:r>
      <w:r>
        <w:t>簽三十五條</w:t>
      </w:r>
      <w:r>
        <w:rPr>
          <w:rFonts w:hint="eastAsia" w:eastAsia="宋体"/>
          <w:lang w:eastAsia="zh-CN"/>
        </w:rPr>
        <w:t>”</w:t>
      </w:r>
      <w:r>
        <w:t>之文字，見本書</w:t>
      </w:r>
      <w:r>
        <w:rPr>
          <w:rFonts w:hint="eastAsia" w:eastAsia="宋体"/>
          <w:lang w:eastAsia="zh-CN"/>
        </w:rPr>
        <w:t>《</w:t>
      </w:r>
      <w:r>
        <w:t>籤記</w:t>
      </w:r>
      <w:r>
        <w:rPr>
          <w:rFonts w:hint="eastAsia" w:eastAsia="宋体"/>
          <w:lang w:eastAsia="zh-CN"/>
        </w:rPr>
        <w:t>&lt;</w:t>
      </w:r>
      <w:r>
        <w:t>形聲類篇</w:t>
      </w:r>
      <w:r>
        <w:rPr>
          <w:rFonts w:hint="eastAsia" w:eastAsia="宋体"/>
          <w:lang w:eastAsia="zh-CN"/>
        </w:rPr>
        <w:t>&gt;》</w:t>
      </w:r>
    </w:p>
    <w:p w14:paraId="5DBC63C8">
      <w:r>
        <w:t>【第203页】</w:t>
      </w:r>
    </w:p>
    <w:p w14:paraId="6ABACF65">
      <w:r>
        <w:t>考辨</w:t>
      </w:r>
    </w:p>
    <w:p w14:paraId="1ABBB9A7">
      <w:r>
        <w:rPr>
          <w:rFonts w:hint="eastAsia" w:eastAsia="宋体"/>
          <w:lang w:eastAsia="zh-CN"/>
        </w:rPr>
        <w:t>《</w:t>
      </w:r>
      <w:r>
        <w:t>小學鈎沈</w:t>
      </w:r>
      <w:r>
        <w:rPr>
          <w:rFonts w:hint="eastAsia" w:eastAsia="宋体"/>
          <w:lang w:eastAsia="zh-CN"/>
        </w:rPr>
        <w:t>》</w:t>
      </w:r>
      <w:r>
        <w:t>校正語</w:t>
      </w:r>
    </w:p>
    <w:p w14:paraId="79EDA4F1">
      <w:pPr>
        <w:rPr>
          <w:rFonts w:hint="eastAsia" w:eastAsia="宋体"/>
          <w:lang w:eastAsia="zh-CN"/>
        </w:rPr>
      </w:pPr>
      <w:r>
        <w:t>卷一</w:t>
      </w:r>
      <w:r>
        <w:rPr>
          <w:rFonts w:hint="eastAsia" w:eastAsia="宋体"/>
          <w:lang w:eastAsia="zh-CN"/>
        </w:rPr>
        <w:t>《</w:t>
      </w:r>
      <w:r>
        <w:t>倉頡篇上</w:t>
      </w:r>
      <w:r>
        <w:rPr>
          <w:rFonts w:hint="eastAsia" w:eastAsia="宋体"/>
          <w:lang w:eastAsia="zh-CN"/>
        </w:rPr>
        <w:t>》</w:t>
      </w:r>
    </w:p>
    <w:p w14:paraId="11FFD9A3">
      <w:r>
        <w:t>賮，財貨也。晉劉逵</w:t>
      </w:r>
      <w:r>
        <w:rPr>
          <w:rFonts w:hint="eastAsia" w:eastAsia="宋体"/>
          <w:lang w:eastAsia="zh-CN"/>
        </w:rPr>
        <w:t>《</w:t>
      </w:r>
      <w:r>
        <w:t>魏都賦</w:t>
      </w:r>
      <w:r>
        <w:rPr>
          <w:rFonts w:hint="eastAsia" w:eastAsia="宋体"/>
          <w:lang w:eastAsia="zh-CN"/>
        </w:rPr>
        <w:t>》</w:t>
      </w:r>
      <w:r>
        <w:t>注。唐李善</w:t>
      </w:r>
      <w:r>
        <w:rPr>
          <w:rFonts w:hint="eastAsia" w:eastAsia="宋体"/>
          <w:lang w:eastAsia="zh-CN"/>
        </w:rPr>
        <w:t>《</w:t>
      </w:r>
      <w:r>
        <w:t>文選。赭白馬賦</w:t>
      </w:r>
      <w:r>
        <w:rPr>
          <w:rFonts w:hint="eastAsia" w:eastAsia="宋体"/>
          <w:lang w:eastAsia="zh-CN"/>
        </w:rPr>
        <w:t>》</w:t>
      </w:r>
      <w:r>
        <w:t>注。念孙案：李善</w:t>
      </w:r>
      <w:r>
        <w:rPr>
          <w:rFonts w:hint="eastAsia" w:eastAsia="宋体"/>
          <w:lang w:eastAsia="zh-CN"/>
        </w:rPr>
        <w:t>《</w:t>
      </w:r>
      <w:r>
        <w:t>三都賦序</w:t>
      </w:r>
      <w:r>
        <w:rPr>
          <w:rFonts w:hint="eastAsia" w:eastAsia="宋体"/>
          <w:lang w:eastAsia="zh-CN"/>
        </w:rPr>
        <w:t>》</w:t>
      </w:r>
      <w:r>
        <w:t>注云：</w:t>
      </w:r>
      <w:r>
        <w:rPr>
          <w:rFonts w:hint="eastAsia" w:eastAsia="宋体"/>
          <w:lang w:eastAsia="zh-CN"/>
        </w:rPr>
        <w:t>“《</w:t>
      </w:r>
      <w:r>
        <w:t>三都</w:t>
      </w:r>
    </w:p>
    <w:p w14:paraId="2AA67FDA">
      <w:r>
        <w:t>賦</w:t>
      </w:r>
      <w:r>
        <w:rPr>
          <w:rFonts w:hint="eastAsia" w:eastAsia="宋体"/>
          <w:lang w:eastAsia="zh-CN"/>
        </w:rPr>
        <w:t>》</w:t>
      </w:r>
      <w:r>
        <w:t>成，張載爲注</w:t>
      </w:r>
      <w:r>
        <w:rPr>
          <w:rFonts w:hint="eastAsia" w:eastAsia="宋体"/>
          <w:lang w:eastAsia="zh-CN"/>
        </w:rPr>
        <w:t>《</w:t>
      </w:r>
      <w:r>
        <w:t>魏都</w:t>
      </w:r>
      <w:r>
        <w:rPr>
          <w:rFonts w:hint="eastAsia" w:eastAsia="宋体"/>
          <w:lang w:eastAsia="zh-CN"/>
        </w:rPr>
        <w:t>》</w:t>
      </w:r>
      <w:r>
        <w:t>，劉逵爲注</w:t>
      </w:r>
      <w:r>
        <w:rPr>
          <w:rFonts w:hint="eastAsia" w:eastAsia="宋体"/>
          <w:lang w:eastAsia="zh-CN"/>
        </w:rPr>
        <w:t>《</w:t>
      </w:r>
      <w:r>
        <w:t>吴</w:t>
      </w:r>
      <w:r>
        <w:rPr>
          <w:rFonts w:hint="eastAsia" w:eastAsia="宋体"/>
          <w:lang w:eastAsia="zh-CN"/>
        </w:rPr>
        <w:t>•</w:t>
      </w:r>
      <w:r>
        <w:t>蜀</w:t>
      </w:r>
      <w:r>
        <w:rPr>
          <w:rFonts w:hint="eastAsia" w:eastAsia="宋体"/>
          <w:lang w:eastAsia="zh-CN"/>
        </w:rPr>
        <w:t>》</w:t>
      </w:r>
      <w:r>
        <w:t>。</w:t>
      </w:r>
      <w:r>
        <w:rPr>
          <w:rFonts w:hint="eastAsia" w:eastAsia="宋体"/>
          <w:lang w:eastAsia="zh-CN"/>
        </w:rPr>
        <w:t>”</w:t>
      </w:r>
      <w:r>
        <w:t>又</w:t>
      </w:r>
      <w:r>
        <w:rPr>
          <w:rFonts w:hint="eastAsia" w:eastAsia="宋体"/>
          <w:lang w:eastAsia="zh-CN"/>
        </w:rPr>
        <w:t>《</w:t>
      </w:r>
      <w:r>
        <w:t>魏都賦</w:t>
      </w:r>
      <w:r>
        <w:rPr>
          <w:rFonts w:hint="eastAsia" w:eastAsia="宋体"/>
          <w:lang w:eastAsia="zh-CN"/>
        </w:rPr>
        <w:t>》“</w:t>
      </w:r>
      <w:r>
        <w:t>䂄焉相顧</w:t>
      </w:r>
      <w:r>
        <w:rPr>
          <w:rFonts w:hint="eastAsia" w:eastAsia="宋体"/>
          <w:lang w:eastAsia="zh-CN"/>
        </w:rPr>
        <w:t>”</w:t>
      </w:r>
      <w:r>
        <w:t>，張載注</w:t>
      </w:r>
      <w:r>
        <w:rPr>
          <w:rFonts w:hint="eastAsia" w:eastAsia="宋体"/>
          <w:lang w:eastAsia="zh-CN"/>
        </w:rPr>
        <w:t>“</w:t>
      </w:r>
      <w:r>
        <w:t>䂄</w:t>
      </w:r>
      <w:r>
        <w:rPr>
          <w:rFonts w:hint="eastAsia" w:eastAsia="宋体"/>
          <w:lang w:eastAsia="zh-CN"/>
        </w:rPr>
        <w:t>”</w:t>
      </w:r>
      <w:r>
        <w:t>作</w:t>
      </w:r>
      <w:r>
        <w:rPr>
          <w:rFonts w:hint="eastAsia" w:eastAsia="宋体"/>
          <w:lang w:eastAsia="zh-CN"/>
        </w:rPr>
        <w:t>“</w:t>
      </w:r>
      <w:r>
        <w:t>愯</w:t>
      </w:r>
      <w:r>
        <w:rPr>
          <w:rFonts w:hint="eastAsia" w:eastAsia="宋体"/>
          <w:lang w:eastAsia="zh-CN"/>
        </w:rPr>
        <w:t>”</w:t>
      </w:r>
      <w:r>
        <w:t>，云</w:t>
      </w:r>
      <w:r>
        <w:rPr>
          <w:rFonts w:hint="eastAsia" w:eastAsia="宋体"/>
          <w:lang w:eastAsia="zh-CN"/>
        </w:rPr>
        <w:t>“</w:t>
      </w:r>
      <w:r>
        <w:t>愯懼也。</w:t>
      </w:r>
      <w:r>
        <w:rPr>
          <w:rFonts w:hint="eastAsia" w:eastAsia="宋体"/>
          <w:lang w:eastAsia="zh-CN"/>
        </w:rPr>
        <w:t>”</w:t>
      </w:r>
      <w:r>
        <w:t>李善注</w:t>
      </w:r>
    </w:p>
    <w:p w14:paraId="3BFE32F8">
      <w:r>
        <w:t>云</w:t>
      </w:r>
      <w:r>
        <w:rPr>
          <w:rFonts w:hint="eastAsia" w:eastAsia="宋体"/>
          <w:lang w:eastAsia="zh-CN"/>
        </w:rPr>
        <w:t>“</w:t>
      </w:r>
      <w:r>
        <w:t>張以愯，先壠反，今本竝爲䂄，吁縛反。</w:t>
      </w:r>
      <w:r>
        <w:rPr>
          <w:rFonts w:hint="eastAsia" w:eastAsia="宋体"/>
          <w:lang w:eastAsia="zh-CN"/>
        </w:rPr>
        <w:t>”</w:t>
      </w:r>
      <w:r>
        <w:t>是</w:t>
      </w:r>
      <w:r>
        <w:rPr>
          <w:rFonts w:hint="eastAsia" w:eastAsia="宋体"/>
          <w:lang w:eastAsia="zh-CN"/>
        </w:rPr>
        <w:t>《</w:t>
      </w:r>
      <w:r>
        <w:t>魏都賦</w:t>
      </w:r>
      <w:r>
        <w:rPr>
          <w:rFonts w:hint="eastAsia" w:eastAsia="宋体"/>
          <w:lang w:eastAsia="zh-CN"/>
        </w:rPr>
        <w:t>》</w:t>
      </w:r>
      <w:r>
        <w:t>注乃張孟陽所作，今本云劉淵林注E-H，誤也</w:t>
      </w:r>
    </w:p>
    <w:p w14:paraId="79B250F6">
      <w:r>
        <w:t>飲，飽也。</w:t>
      </w:r>
      <w:r>
        <w:rPr>
          <w:rFonts w:hint="eastAsia" w:eastAsia="宋体"/>
          <w:lang w:eastAsia="zh-CN"/>
        </w:rPr>
        <w:t>《</w:t>
      </w:r>
      <w:r>
        <w:t>阿毗達磨俱舍論</w:t>
      </w:r>
      <w:r>
        <w:rPr>
          <w:rFonts w:hint="eastAsia" w:eastAsia="宋体"/>
          <w:lang w:eastAsia="zh-CN"/>
        </w:rPr>
        <w:t>》</w:t>
      </w:r>
      <w:r>
        <w:t>卷十五音義下云：</w:t>
      </w:r>
      <w:r>
        <w:rPr>
          <w:rFonts w:hint="eastAsia" w:eastAsia="宋体"/>
          <w:lang w:eastAsia="zh-CN"/>
        </w:rPr>
        <w:t>“</w:t>
      </w:r>
      <w:r>
        <w:t>謂以飲食設供於人曰飤，故字從人。</w:t>
      </w:r>
      <w:r>
        <w:rPr>
          <w:rFonts w:hint="eastAsia" w:eastAsia="宋体"/>
          <w:lang w:eastAsia="zh-CN"/>
        </w:rPr>
        <w:t>”</w:t>
      </w:r>
      <w:r>
        <w:t>念孫案：</w:t>
      </w:r>
      <w:r>
        <w:rPr>
          <w:rFonts w:hint="eastAsia" w:eastAsia="宋体"/>
          <w:lang w:eastAsia="zh-CN"/>
        </w:rPr>
        <w:t>“</w:t>
      </w:r>
      <w:r>
        <w:t>飽</w:t>
      </w:r>
      <w:r>
        <w:rPr>
          <w:rFonts w:hint="eastAsia" w:eastAsia="宋体"/>
          <w:lang w:eastAsia="zh-CN"/>
        </w:rPr>
        <w:t>”</w:t>
      </w:r>
      <w:r>
        <w:t>當爲</w:t>
      </w:r>
    </w:p>
    <w:p w14:paraId="22E5FA9A">
      <w:r>
        <w:rPr>
          <w:rFonts w:hint="eastAsia" w:eastAsia="宋体"/>
          <w:lang w:eastAsia="zh-CN"/>
        </w:rPr>
        <w:t>“</w:t>
      </w:r>
      <w:r>
        <w:t>餉</w:t>
      </w:r>
      <w:r>
        <w:rPr>
          <w:rFonts w:hint="eastAsia" w:eastAsia="宋体"/>
          <w:lang w:eastAsia="zh-CN"/>
        </w:rPr>
        <w:t>”</w:t>
      </w:r>
      <w:r>
        <w:t>字之誤也飤訓爲餉故注云</w:t>
      </w:r>
      <w:r>
        <w:rPr>
          <w:rFonts w:hint="eastAsia" w:eastAsia="宋体"/>
          <w:lang w:eastAsia="zh-CN"/>
        </w:rPr>
        <w:t>“</w:t>
      </w:r>
      <w:r>
        <w:t>以飲食設供於人曰飤</w:t>
      </w:r>
      <w:r>
        <w:rPr>
          <w:rFonts w:hint="eastAsia" w:eastAsia="宋体"/>
          <w:lang w:eastAsia="zh-CN"/>
        </w:rPr>
        <w:t>”</w:t>
      </w:r>
      <w:r>
        <w:t>。</w:t>
      </w:r>
      <w:r>
        <w:rPr>
          <w:rFonts w:hint="eastAsia" w:eastAsia="宋体"/>
          <w:lang w:eastAsia="zh-CN"/>
        </w:rPr>
        <w:t>《</w:t>
      </w:r>
      <w:r>
        <w:t>廣雅</w:t>
      </w:r>
      <w:r>
        <w:rPr>
          <w:rFonts w:hint="eastAsia" w:eastAsia="宋体"/>
          <w:lang w:eastAsia="zh-CN"/>
        </w:rPr>
        <w:t>》“</w:t>
      </w:r>
      <w:r>
        <w:t>餉食也。</w:t>
      </w:r>
      <w:r>
        <w:rPr>
          <w:rFonts w:hint="eastAsia" w:eastAsia="宋体"/>
          <w:lang w:eastAsia="zh-CN"/>
        </w:rPr>
        <w:t>”</w:t>
      </w:r>
      <w:r>
        <w:t>食、飤古通用</w:t>
      </w:r>
    </w:p>
    <w:p w14:paraId="1DAA3CE5">
      <w:pPr>
        <w:rPr>
          <w:rFonts w:hint="eastAsia" w:eastAsia="宋体"/>
          <w:lang w:eastAsia="zh-CN"/>
        </w:rPr>
      </w:pPr>
      <w:r>
        <w:t>卷二</w:t>
      </w:r>
      <w:r>
        <w:rPr>
          <w:rFonts w:hint="eastAsia" w:eastAsia="宋体"/>
          <w:lang w:eastAsia="zh-CN"/>
        </w:rPr>
        <w:t>《</w:t>
      </w:r>
      <w:r>
        <w:t>倉頡篇下</w:t>
      </w:r>
      <w:r>
        <w:rPr>
          <w:rFonts w:hint="eastAsia" w:eastAsia="宋体"/>
          <w:lang w:eastAsia="zh-CN"/>
        </w:rPr>
        <w:t>》</w:t>
      </w:r>
    </w:p>
    <w:p w14:paraId="02A96DA2">
      <w:r>
        <w:t>䡘䡘，衆車聲也</w:t>
      </w:r>
    </w:p>
    <w:p w14:paraId="18F8A090">
      <w:r>
        <w:t>。</w:t>
      </w:r>
      <w:r>
        <w:rPr>
          <w:rFonts w:hint="eastAsia" w:eastAsia="宋体"/>
          <w:lang w:eastAsia="zh-CN"/>
        </w:rPr>
        <w:t>《</w:t>
      </w:r>
      <w:r>
        <w:t>文選</w:t>
      </w:r>
      <w:r>
        <w:rPr>
          <w:rFonts w:hint="eastAsia" w:eastAsia="宋体"/>
          <w:lang w:eastAsia="zh-CN"/>
        </w:rPr>
        <w:t>•</w:t>
      </w:r>
      <w:r>
        <w:t>魏都賦</w:t>
      </w:r>
      <w:r>
        <w:rPr>
          <w:rFonts w:hint="eastAsia" w:eastAsia="宋体"/>
          <w:lang w:eastAsia="zh-CN"/>
        </w:rPr>
        <w:t>》</w:t>
      </w:r>
      <w:r>
        <w:t>注。念孙案：</w:t>
      </w:r>
      <w:r>
        <w:rPr>
          <w:rFonts w:hint="eastAsia" w:eastAsia="宋体"/>
          <w:lang w:eastAsia="zh-CN"/>
        </w:rPr>
        <w:t>《</w:t>
      </w:r>
      <w:r>
        <w:t>魏都賦</w:t>
      </w:r>
      <w:r>
        <w:rPr>
          <w:rFonts w:hint="eastAsia" w:eastAsia="宋体"/>
          <w:lang w:eastAsia="zh-CN"/>
        </w:rPr>
        <w:t>》“</w:t>
      </w:r>
      <w:r>
        <w:t>振旅䡘䡘</w:t>
      </w:r>
      <w:r>
        <w:rPr>
          <w:rFonts w:hint="eastAsia" w:eastAsia="宋体"/>
          <w:lang w:eastAsia="zh-CN"/>
        </w:rPr>
        <w:t>”</w:t>
      </w:r>
      <w:r>
        <w:t>，李善注云：</w:t>
      </w:r>
      <w:r>
        <w:rPr>
          <w:rFonts w:hint="eastAsia" w:eastAsia="宋体"/>
          <w:lang w:eastAsia="zh-CN"/>
        </w:rPr>
        <w:t>“《</w:t>
      </w:r>
      <w:r>
        <w:t>倉頡篇</w:t>
      </w:r>
      <w:r>
        <w:rPr>
          <w:rFonts w:hint="eastAsia" w:eastAsia="宋体"/>
          <w:lang w:eastAsia="zh-CN"/>
        </w:rPr>
        <w:t>》</w:t>
      </w:r>
      <w:r>
        <w:t>曰：</w:t>
      </w:r>
      <w:r>
        <w:rPr>
          <w:rFonts w:hint="eastAsia" w:eastAsia="宋体"/>
          <w:lang w:eastAsia="zh-CN"/>
        </w:rPr>
        <w:t>‘</w:t>
      </w:r>
      <w:r>
        <w:t>䡘䡘，</w:t>
      </w:r>
    </w:p>
    <w:p w14:paraId="4AD576EE">
      <w:r>
        <w:t>【第204页】</w:t>
      </w:r>
    </w:p>
    <w:p w14:paraId="2F13D1B6">
      <w:r>
        <w:t>衆車聲也。呼萌切。</w:t>
      </w:r>
      <w:r>
        <w:rPr>
          <w:rFonts w:hint="eastAsia" w:eastAsia="宋体"/>
          <w:lang w:eastAsia="zh-CN"/>
        </w:rPr>
        <w:t>’</w:t>
      </w:r>
      <w:r>
        <w:t>今爲䡘字，音田。</w:t>
      </w:r>
      <w:r>
        <w:rPr>
          <w:rFonts w:hint="eastAsia" w:eastAsia="宋体"/>
          <w:lang w:eastAsia="zh-CN"/>
        </w:rPr>
        <w:t>”</w:t>
      </w:r>
      <w:r>
        <w:t>既云</w:t>
      </w:r>
      <w:r>
        <w:rPr>
          <w:rFonts w:hint="eastAsia" w:eastAsia="宋体"/>
          <w:lang w:eastAsia="zh-CN"/>
        </w:rPr>
        <w:t>“</w:t>
      </w:r>
      <w:r>
        <w:t>今爲䡘字，音田</w:t>
      </w:r>
      <w:r>
        <w:rPr>
          <w:rFonts w:hint="eastAsia" w:eastAsia="宋体"/>
          <w:lang w:eastAsia="zh-CN"/>
        </w:rPr>
        <w:t>”</w:t>
      </w:r>
      <w:r>
        <w:t>，則上文音呼萌切者，非䡘字明矣。今考</w:t>
      </w:r>
      <w:r>
        <w:rPr>
          <w:rFonts w:hint="eastAsia" w:eastAsia="宋体"/>
          <w:lang w:eastAsia="zh-CN"/>
        </w:rPr>
        <w:t>《</w:t>
      </w:r>
      <w:r>
        <w:t>説文</w:t>
      </w:r>
      <w:r>
        <w:rPr>
          <w:rFonts w:hint="eastAsia" w:eastAsia="宋体"/>
          <w:lang w:eastAsia="zh-CN"/>
        </w:rPr>
        <w:t>》</w:t>
      </w:r>
      <w:r>
        <w:t>：</w:t>
      </w:r>
      <w:r>
        <w:rPr>
          <w:rFonts w:hint="eastAsia" w:eastAsia="宋体"/>
          <w:lang w:eastAsia="zh-CN"/>
        </w:rPr>
        <w:t>“</w:t>
      </w:r>
      <w:r>
        <w:t>轟，羣</w:t>
      </w:r>
    </w:p>
    <w:p w14:paraId="0AF03C19">
      <w:r>
        <w:t>車聲也。</w:t>
      </w:r>
      <w:r>
        <w:rPr>
          <w:rFonts w:hint="eastAsia" w:eastAsia="宋体"/>
          <w:lang w:eastAsia="zh-CN"/>
        </w:rPr>
        <w:t>”</w:t>
      </w:r>
      <w:r>
        <w:t>字或作</w:t>
      </w:r>
      <w:r>
        <w:rPr>
          <w:rFonts w:hint="eastAsia" w:eastAsia="宋体"/>
          <w:lang w:eastAsia="zh-CN"/>
        </w:rPr>
        <w:t>“</w:t>
      </w:r>
      <w:r>
        <w:t>輷</w:t>
      </w:r>
      <w:r>
        <w:rPr>
          <w:rFonts w:hint="eastAsia" w:eastAsia="宋体"/>
          <w:lang w:eastAsia="zh-CN"/>
        </w:rPr>
        <w:t>”</w:t>
      </w:r>
      <w:r>
        <w:t>、</w:t>
      </w:r>
      <w:r>
        <w:rPr>
          <w:rFonts w:hint="eastAsia" w:eastAsia="宋体"/>
          <w:lang w:eastAsia="zh-CN"/>
        </w:rPr>
        <w:t>“</w:t>
      </w:r>
      <w:r>
        <w:t>軥</w:t>
      </w:r>
      <w:r>
        <w:rPr>
          <w:rFonts w:hint="eastAsia" w:eastAsia="宋体"/>
          <w:lang w:eastAsia="zh-CN"/>
        </w:rPr>
        <w:t>”</w:t>
      </w:r>
      <w:r>
        <w:t>，又作</w:t>
      </w:r>
      <w:r>
        <w:rPr>
          <w:rFonts w:hint="eastAsia" w:eastAsia="宋体"/>
          <w:lang w:eastAsia="zh-CN"/>
        </w:rPr>
        <w:t>“</w:t>
      </w:r>
      <w:r>
        <w:t>䡘</w:t>
      </w:r>
      <w:r>
        <w:rPr>
          <w:rFonts w:hint="eastAsia" w:eastAsia="宋体"/>
          <w:lang w:eastAsia="zh-CN"/>
        </w:rPr>
        <w:t>”</w:t>
      </w:r>
      <w:r>
        <w:t>，竝音呼萌切。䡘與䡘，字形相近。然則上文所引</w:t>
      </w:r>
      <w:r>
        <w:rPr>
          <w:rFonts w:hint="eastAsia" w:eastAsia="宋体"/>
          <w:lang w:eastAsia="zh-CN"/>
        </w:rPr>
        <w:t>“</w:t>
      </w:r>
      <w:r>
        <w:t>䡘䡘，衆車聲，音呼萌切</w:t>
      </w:r>
      <w:r>
        <w:rPr>
          <w:rFonts w:hint="eastAsia" w:eastAsia="宋体"/>
          <w:lang w:eastAsia="zh-CN"/>
        </w:rPr>
        <w:t>”</w:t>
      </w:r>
      <w:r>
        <w:t>者</w:t>
      </w:r>
    </w:p>
    <w:p w14:paraId="08E17C50">
      <w:r>
        <w:t>乃是</w:t>
      </w:r>
      <w:r>
        <w:rPr>
          <w:rFonts w:hint="eastAsia" w:eastAsia="宋体"/>
          <w:lang w:eastAsia="zh-CN"/>
        </w:rPr>
        <w:t>“</w:t>
      </w:r>
      <w:r>
        <w:t>䡘</w:t>
      </w:r>
      <w:r>
        <w:rPr>
          <w:rFonts w:hint="eastAsia" w:eastAsia="宋体"/>
          <w:lang w:eastAsia="zh-CN"/>
        </w:rPr>
        <w:t>”</w:t>
      </w:r>
      <w:r>
        <w:t>字之訛。</w:t>
      </w:r>
      <w:r>
        <w:rPr>
          <w:rFonts w:hint="eastAsia" w:eastAsia="宋体"/>
          <w:lang w:eastAsia="zh-CN"/>
        </w:rPr>
        <w:t>《</w:t>
      </w:r>
      <w:r>
        <w:t>長阿含經</w:t>
      </w:r>
      <w:r>
        <w:rPr>
          <w:rFonts w:hint="eastAsia" w:eastAsia="宋体"/>
          <w:lang w:eastAsia="zh-CN"/>
        </w:rPr>
        <w:t>》</w:t>
      </w:r>
      <w:r>
        <w:t>卷三音義云：</w:t>
      </w:r>
      <w:r>
        <w:rPr>
          <w:rFonts w:hint="eastAsia" w:eastAsia="宋体"/>
          <w:lang w:eastAsia="zh-CN"/>
        </w:rPr>
        <w:t>“</w:t>
      </w:r>
      <w:r>
        <w:t>轟，</w:t>
      </w:r>
      <w:r>
        <w:rPr>
          <w:rFonts w:hint="eastAsia" w:eastAsia="宋体"/>
          <w:lang w:eastAsia="zh-CN"/>
        </w:rPr>
        <w:t>《</w:t>
      </w:r>
      <w:r>
        <w:t>字書</w:t>
      </w:r>
      <w:r>
        <w:rPr>
          <w:rFonts w:hint="eastAsia" w:eastAsia="宋体"/>
          <w:lang w:eastAsia="zh-CN"/>
        </w:rPr>
        <w:t>》</w:t>
      </w:r>
      <w:r>
        <w:t>作䡘。</w:t>
      </w:r>
      <w:r>
        <w:rPr>
          <w:rFonts w:hint="eastAsia" w:eastAsia="宋体"/>
          <w:lang w:eastAsia="zh-CN"/>
        </w:rPr>
        <w:t>”《</w:t>
      </w:r>
      <w:r>
        <w:t>集韻</w:t>
      </w:r>
      <w:r>
        <w:rPr>
          <w:rFonts w:hint="eastAsia" w:eastAsia="宋体"/>
          <w:lang w:eastAsia="zh-CN"/>
        </w:rPr>
        <w:t>》</w:t>
      </w:r>
      <w:r>
        <w:t>、</w:t>
      </w:r>
      <w:r>
        <w:rPr>
          <w:rFonts w:hint="eastAsia" w:eastAsia="宋体"/>
          <w:lang w:eastAsia="zh-CN"/>
        </w:rPr>
        <w:t>《</w:t>
      </w:r>
      <w:r>
        <w:t>類篇</w:t>
      </w:r>
      <w:r>
        <w:rPr>
          <w:rFonts w:hint="eastAsia" w:eastAsia="宋体"/>
          <w:lang w:eastAsia="zh-CN"/>
        </w:rPr>
        <w:t>》</w:t>
      </w:r>
      <w:r>
        <w:t>r轟</w:t>
      </w:r>
      <w:r>
        <w:rPr>
          <w:rFonts w:hint="eastAsia" w:eastAsia="宋体"/>
          <w:lang w:eastAsia="zh-CN"/>
        </w:rPr>
        <w:t>”</w:t>
      </w:r>
      <w:r>
        <w:t>或作</w:t>
      </w:r>
      <w:r>
        <w:rPr>
          <w:rFonts w:hint="eastAsia" w:eastAsia="宋体"/>
          <w:lang w:eastAsia="zh-CN"/>
        </w:rPr>
        <w:t>“</w:t>
      </w:r>
      <w:r>
        <w:t>䡘</w:t>
      </w:r>
      <w:r>
        <w:rPr>
          <w:rFonts w:hint="eastAsia" w:eastAsia="宋体"/>
          <w:lang w:eastAsia="zh-CN"/>
        </w:rPr>
        <w:t>”</w:t>
      </w:r>
      <w:r>
        <w:t>，是其證</w:t>
      </w:r>
    </w:p>
    <w:p w14:paraId="3B6D57B4">
      <w:r>
        <w:t>垷，大阪，在塈西山。</w:t>
      </w:r>
      <w:r>
        <w:rPr>
          <w:rFonts w:hint="eastAsia" w:eastAsia="宋体"/>
          <w:lang w:eastAsia="zh-CN"/>
        </w:rPr>
        <w:t>《</w:t>
      </w:r>
      <w:r>
        <w:t>玉篇</w:t>
      </w:r>
      <w:r>
        <w:rPr>
          <w:rFonts w:hint="eastAsia" w:eastAsia="宋体"/>
          <w:lang w:eastAsia="zh-CN"/>
        </w:rPr>
        <w:t>》</w:t>
      </w:r>
      <w:r>
        <w:t>。念孫案：</w:t>
      </w:r>
      <w:r>
        <w:rPr>
          <w:rFonts w:hint="eastAsia" w:eastAsia="宋体"/>
          <w:lang w:eastAsia="zh-CN"/>
        </w:rPr>
        <w:t>“</w:t>
      </w:r>
      <w:r>
        <w:t>塈西</w:t>
      </w:r>
      <w:r>
        <w:rPr>
          <w:rFonts w:hint="eastAsia" w:eastAsia="宋体"/>
          <w:lang w:eastAsia="zh-CN"/>
        </w:rPr>
        <w:t>”</w:t>
      </w:r>
      <w:r>
        <w:t>當爲</w:t>
      </w:r>
      <w:r>
        <w:rPr>
          <w:rFonts w:hint="eastAsia" w:eastAsia="宋体"/>
          <w:lang w:eastAsia="zh-CN"/>
        </w:rPr>
        <w:t>“</w:t>
      </w:r>
      <w:r>
        <w:t>隴西</w:t>
      </w:r>
      <w:r>
        <w:rPr>
          <w:rFonts w:hint="eastAsia" w:eastAsia="宋体"/>
          <w:lang w:eastAsia="zh-CN"/>
        </w:rPr>
        <w:t>”</w:t>
      </w:r>
      <w:r>
        <w:t>。</w:t>
      </w:r>
      <w:r>
        <w:rPr>
          <w:rFonts w:hint="eastAsia" w:eastAsia="宋体"/>
          <w:lang w:eastAsia="zh-CN"/>
        </w:rPr>
        <w:t>“</w:t>
      </w:r>
      <w:r>
        <w:t>隴</w:t>
      </w:r>
      <w:r>
        <w:rPr>
          <w:rFonts w:hint="eastAsia" w:eastAsia="宋体"/>
          <w:lang w:eastAsia="zh-CN"/>
        </w:rPr>
        <w:t>”</w:t>
      </w:r>
      <w:r>
        <w:t>通作</w:t>
      </w:r>
      <w:r>
        <w:rPr>
          <w:rFonts w:hint="eastAsia" w:eastAsia="宋体"/>
          <w:lang w:eastAsia="zh-CN"/>
        </w:rPr>
        <w:t>“</w:t>
      </w:r>
      <w:r>
        <w:t>壟</w:t>
      </w:r>
      <w:r>
        <w:rPr>
          <w:rFonts w:hint="eastAsia" w:eastAsia="宋体"/>
          <w:lang w:eastAsia="zh-CN"/>
        </w:rPr>
        <w:t>”</w:t>
      </w:r>
      <w:r>
        <w:t>，故訛而爲</w:t>
      </w:r>
      <w:r>
        <w:rPr>
          <w:rFonts w:hint="eastAsia" w:eastAsia="宋体"/>
          <w:lang w:eastAsia="zh-CN"/>
        </w:rPr>
        <w:t>“</w:t>
      </w:r>
      <w:r>
        <w:t>塈</w:t>
      </w:r>
      <w:r>
        <w:rPr>
          <w:rFonts w:hint="eastAsia" w:eastAsia="宋体"/>
          <w:lang w:eastAsia="zh-CN"/>
        </w:rPr>
        <w:t>”</w:t>
      </w:r>
      <w:r>
        <w:t>。</w:t>
      </w:r>
      <w:r>
        <w:rPr>
          <w:rFonts w:hint="eastAsia" w:eastAsia="宋体"/>
          <w:lang w:eastAsia="zh-CN"/>
        </w:rPr>
        <w:t>《</w:t>
      </w:r>
      <w:r>
        <w:t>廣韻</w:t>
      </w:r>
      <w:r>
        <w:rPr>
          <w:rFonts w:hint="eastAsia" w:eastAsia="宋体"/>
          <w:lang w:eastAsia="zh-CN"/>
        </w:rPr>
        <w:t>》</w:t>
      </w:r>
      <w:r>
        <w:t>、</w:t>
      </w:r>
    </w:p>
    <w:p w14:paraId="719E73C2">
      <w:r>
        <w:rPr>
          <w:rFonts w:hint="eastAsia" w:eastAsia="宋体"/>
          <w:lang w:eastAsia="zh-CN"/>
        </w:rPr>
        <w:t>《</w:t>
      </w:r>
      <w:r>
        <w:t>五音集韻</w:t>
      </w:r>
      <w:r>
        <w:rPr>
          <w:rFonts w:hint="eastAsia" w:eastAsia="宋体"/>
          <w:lang w:eastAsia="zh-CN"/>
        </w:rPr>
        <w:t>》</w:t>
      </w:r>
      <w:r>
        <w:t>r垷</w:t>
      </w:r>
      <w:r>
        <w:rPr>
          <w:rFonts w:hint="eastAsia" w:eastAsia="宋体"/>
          <w:lang w:eastAsia="zh-CN"/>
        </w:rPr>
        <w:t>”</w:t>
      </w:r>
      <w:r>
        <w:t>字注竝云：</w:t>
      </w:r>
      <w:r>
        <w:rPr>
          <w:rFonts w:hint="eastAsia" w:eastAsia="宋体"/>
          <w:lang w:eastAsia="zh-CN"/>
        </w:rPr>
        <w:t>“</w:t>
      </w:r>
      <w:r>
        <w:t>大坂在隴西。</w:t>
      </w:r>
      <w:r>
        <w:rPr>
          <w:rFonts w:hint="eastAsia" w:eastAsia="宋体"/>
          <w:lang w:eastAsia="zh-CN"/>
        </w:rPr>
        <w:t>”《</w:t>
      </w:r>
      <w:r>
        <w:t>五音篇海</w:t>
      </w:r>
      <w:r>
        <w:rPr>
          <w:rFonts w:hint="eastAsia" w:eastAsia="宋体"/>
          <w:lang w:eastAsia="zh-CN"/>
        </w:rPr>
        <w:t>》</w:t>
      </w:r>
      <w:r>
        <w:t>引</w:t>
      </w:r>
      <w:r>
        <w:rPr>
          <w:rFonts w:hint="eastAsia" w:eastAsia="宋体"/>
          <w:lang w:eastAsia="zh-CN"/>
        </w:rPr>
        <w:t>《</w:t>
      </w:r>
      <w:r>
        <w:t>倉頡篇</w:t>
      </w:r>
      <w:r>
        <w:rPr>
          <w:rFonts w:hint="eastAsia" w:eastAsia="宋体"/>
          <w:lang w:eastAsia="zh-CN"/>
        </w:rPr>
        <w:t>》</w:t>
      </w:r>
      <w:r>
        <w:t>云：</w:t>
      </w:r>
      <w:r>
        <w:rPr>
          <w:rFonts w:hint="eastAsia" w:eastAsia="宋体"/>
          <w:lang w:eastAsia="zh-CN"/>
        </w:rPr>
        <w:t>“</w:t>
      </w:r>
      <w:r>
        <w:t>大坂在隴西山。</w:t>
      </w:r>
      <w:r>
        <w:rPr>
          <w:rFonts w:hint="eastAsia" w:eastAsia="宋体"/>
          <w:lang w:eastAsia="zh-CN"/>
        </w:rPr>
        <w:t>”</w:t>
      </w:r>
      <w:r>
        <w:t>皆其證也。</w:t>
      </w:r>
    </w:p>
    <w:p w14:paraId="52269BFD">
      <w:r>
        <w:t>淈，水通皃。竝</w:t>
      </w:r>
      <w:r>
        <w:rPr>
          <w:rFonts w:hint="eastAsia" w:eastAsia="宋体"/>
          <w:lang w:eastAsia="zh-CN"/>
        </w:rPr>
        <w:t>《</w:t>
      </w:r>
      <w:r>
        <w:t>文選。江賦</w:t>
      </w:r>
      <w:r>
        <w:rPr>
          <w:rFonts w:hint="eastAsia" w:eastAsia="宋体"/>
          <w:lang w:eastAsia="zh-CN"/>
        </w:rPr>
        <w:t>》</w:t>
      </w:r>
      <w:r>
        <w:t>注。念孫案：</w:t>
      </w:r>
      <w:r>
        <w:rPr>
          <w:rFonts w:hint="eastAsia" w:eastAsia="宋体"/>
          <w:lang w:eastAsia="zh-CN"/>
        </w:rPr>
        <w:t>“</w:t>
      </w:r>
      <w:r>
        <w:t>通</w:t>
      </w:r>
      <w:r>
        <w:rPr>
          <w:rFonts w:hint="eastAsia" w:eastAsia="宋体"/>
          <w:lang w:eastAsia="zh-CN"/>
        </w:rPr>
        <w:t>”</w:t>
      </w:r>
      <w:r>
        <w:t>當爲</w:t>
      </w:r>
      <w:r>
        <w:rPr>
          <w:rFonts w:hint="eastAsia" w:eastAsia="宋体"/>
          <w:lang w:eastAsia="zh-CN"/>
        </w:rPr>
        <w:t>“</w:t>
      </w:r>
      <w:r>
        <w:t>涌</w:t>
      </w:r>
      <w:r>
        <w:rPr>
          <w:rFonts w:hint="eastAsia" w:eastAsia="宋体"/>
          <w:lang w:eastAsia="zh-CN"/>
        </w:rPr>
        <w:t>”</w:t>
      </w:r>
      <w:r>
        <w:t>，謂水涌出也。</w:t>
      </w:r>
      <w:r>
        <w:rPr>
          <w:rFonts w:hint="eastAsia" w:eastAsia="宋体"/>
          <w:lang w:eastAsia="zh-CN"/>
        </w:rPr>
        <w:t>《</w:t>
      </w:r>
      <w:r>
        <w:t>説文</w:t>
      </w:r>
      <w:r>
        <w:rPr>
          <w:rFonts w:hint="eastAsia" w:eastAsia="宋体"/>
          <w:lang w:eastAsia="zh-CN"/>
        </w:rPr>
        <w:t>》</w:t>
      </w:r>
      <w:r>
        <w:t>：</w:t>
      </w:r>
      <w:r>
        <w:rPr>
          <w:rFonts w:hint="eastAsia" w:eastAsia="宋体"/>
          <w:lang w:eastAsia="zh-CN"/>
        </w:rPr>
        <w:t>“</w:t>
      </w:r>
      <w:r>
        <w:t>淈，水出兒。</w:t>
      </w:r>
      <w:r>
        <w:rPr>
          <w:rFonts w:hint="eastAsia" w:eastAsia="宋体"/>
          <w:lang w:eastAsia="zh-CN"/>
        </w:rPr>
        <w:t>”《</w:t>
      </w:r>
      <w:r>
        <w:t>上林</w:t>
      </w:r>
    </w:p>
    <w:p w14:paraId="557D7AA4">
      <w:r>
        <w:t>賦</w:t>
      </w:r>
      <w:r>
        <w:rPr>
          <w:rFonts w:hint="eastAsia" w:eastAsia="宋体"/>
          <w:lang w:eastAsia="zh-CN"/>
        </w:rPr>
        <w:t>》</w:t>
      </w:r>
      <w:r>
        <w:t>：</w:t>
      </w:r>
      <w:r>
        <w:rPr>
          <w:rFonts w:hint="eastAsia" w:eastAsia="宋体"/>
          <w:lang w:eastAsia="zh-CN"/>
        </w:rPr>
        <w:t>“</w:t>
      </w:r>
      <w:r>
        <w:t>潏潏淈淈，湁潗鼎沸。</w:t>
      </w:r>
      <w:r>
        <w:rPr>
          <w:rFonts w:hint="eastAsia" w:eastAsia="宋体"/>
          <w:lang w:eastAsia="zh-CN"/>
        </w:rPr>
        <w:t>”</w:t>
      </w:r>
      <w:r>
        <w:t>郭璞注云：</w:t>
      </w:r>
      <w:r>
        <w:rPr>
          <w:rFonts w:hint="eastAsia" w:eastAsia="宋体"/>
          <w:lang w:eastAsia="zh-CN"/>
        </w:rPr>
        <w:t>“</w:t>
      </w:r>
      <w:r>
        <w:t>皆水微轉細涌皃也。</w:t>
      </w:r>
      <w:r>
        <w:rPr>
          <w:rFonts w:hint="eastAsia" w:eastAsia="宋体"/>
          <w:lang w:eastAsia="zh-CN"/>
        </w:rPr>
        <w:t>”《</w:t>
      </w:r>
      <w:r>
        <w:t>莊子。達生</w:t>
      </w:r>
      <w:r>
        <w:rPr>
          <w:rFonts w:hint="eastAsia" w:eastAsia="宋体"/>
          <w:lang w:eastAsia="zh-CN"/>
        </w:rPr>
        <w:t>》</w:t>
      </w:r>
      <w:r>
        <w:t>篇：</w:t>
      </w:r>
      <w:r>
        <w:rPr>
          <w:rFonts w:hint="eastAsia" w:eastAsia="宋体"/>
          <w:lang w:eastAsia="zh-CN"/>
        </w:rPr>
        <w:t>“</w:t>
      </w:r>
      <w:r>
        <w:t>與齊俱入，與</w:t>
      </w:r>
      <w:r>
        <w:rPr>
          <w:rFonts w:hint="eastAsia" w:eastAsia="宋体"/>
          <w:lang w:eastAsia="zh-CN"/>
        </w:rPr>
        <w:t>&lt;</w:t>
      </w:r>
      <w:r>
        <w:t>汨</w:t>
      </w:r>
      <w:r>
        <w:rPr>
          <w:rFonts w:hint="eastAsia" w:eastAsia="宋体"/>
          <w:lang w:eastAsia="zh-CN"/>
        </w:rPr>
        <w:t>&gt;【</w:t>
      </w:r>
      <w:r>
        <w:t>汩</w:t>
      </w:r>
      <w:r>
        <w:rPr>
          <w:rFonts w:hint="eastAsia" w:eastAsia="宋体"/>
          <w:lang w:eastAsia="zh-CN"/>
        </w:rPr>
        <w:t>】</w:t>
      </w:r>
      <w:r>
        <w:t>偕出。</w:t>
      </w:r>
      <w:r>
        <w:rPr>
          <w:rFonts w:hint="eastAsia" w:eastAsia="宋体"/>
          <w:lang w:eastAsia="zh-CN"/>
        </w:rPr>
        <w:t>”</w:t>
      </w:r>
      <w:r>
        <w:t>郭</w:t>
      </w:r>
    </w:p>
    <w:p w14:paraId="208B0588">
      <w:r>
        <w:t>象注云：</w:t>
      </w:r>
      <w:r>
        <w:rPr>
          <w:rFonts w:hint="eastAsia" w:eastAsia="宋体"/>
          <w:lang w:eastAsia="zh-CN"/>
        </w:rPr>
        <w:t>“</w:t>
      </w:r>
      <w:r>
        <w:t>磨翁而旋入者齊也，回伏而涌出者</w:t>
      </w:r>
      <w:r>
        <w:rPr>
          <w:rFonts w:hint="eastAsia" w:eastAsia="宋体"/>
          <w:lang w:eastAsia="zh-CN"/>
        </w:rPr>
        <w:t>&lt;</w:t>
      </w:r>
      <w:r>
        <w:t>汨</w:t>
      </w:r>
      <w:r>
        <w:rPr>
          <w:rFonts w:hint="eastAsia" w:eastAsia="宋体"/>
          <w:lang w:eastAsia="zh-CN"/>
        </w:rPr>
        <w:t>&gt;【</w:t>
      </w:r>
      <w:r>
        <w:t>汩</w:t>
      </w:r>
      <w:r>
        <w:rPr>
          <w:rFonts w:hint="eastAsia" w:eastAsia="宋体"/>
          <w:lang w:eastAsia="zh-CN"/>
        </w:rPr>
        <w:t>】</w:t>
      </w:r>
      <w:r>
        <w:t>也。</w:t>
      </w:r>
      <w:r>
        <w:rPr>
          <w:rFonts w:hint="eastAsia" w:eastAsia="宋体"/>
          <w:lang w:eastAsia="zh-CN"/>
        </w:rPr>
        <w:t>”</w:t>
      </w:r>
      <w:r>
        <w:t>r</w:t>
      </w:r>
      <w:r>
        <w:rPr>
          <w:rFonts w:hint="eastAsia" w:eastAsia="宋体"/>
          <w:lang w:eastAsia="zh-CN"/>
        </w:rPr>
        <w:t>&lt;</w:t>
      </w:r>
      <w:r>
        <w:t>汨</w:t>
      </w:r>
      <w:r>
        <w:rPr>
          <w:rFonts w:hint="eastAsia" w:eastAsia="宋体"/>
          <w:lang w:eastAsia="zh-CN"/>
        </w:rPr>
        <w:t>&gt;【</w:t>
      </w:r>
      <w:r>
        <w:t>汩</w:t>
      </w:r>
      <w:r>
        <w:rPr>
          <w:rFonts w:hint="eastAsia" w:eastAsia="宋体"/>
          <w:lang w:eastAsia="zh-CN"/>
        </w:rPr>
        <w:t>】”</w:t>
      </w:r>
      <w:r>
        <w:t>與</w:t>
      </w:r>
      <w:r>
        <w:rPr>
          <w:rFonts w:hint="eastAsia" w:eastAsia="宋体"/>
          <w:lang w:eastAsia="zh-CN"/>
        </w:rPr>
        <w:t>“</w:t>
      </w:r>
      <w:r>
        <w:t>淈</w:t>
      </w:r>
      <w:r>
        <w:rPr>
          <w:rFonts w:hint="eastAsia" w:eastAsia="宋体"/>
          <w:lang w:eastAsia="zh-CN"/>
        </w:rPr>
        <w:t>”</w:t>
      </w:r>
      <w:r>
        <w:t>同</w:t>
      </w:r>
    </w:p>
    <w:p w14:paraId="5FCF62B4">
      <w:r>
        <w:t>倄，痛而謼也。羽罪反</w:t>
      </w:r>
    </w:p>
    <w:p w14:paraId="3B3EA881">
      <w:pPr>
        <w:rPr>
          <w:rFonts w:hint="eastAsia" w:eastAsia="宋体"/>
          <w:lang w:eastAsia="zh-CN"/>
        </w:rPr>
      </w:pPr>
      <w:r>
        <w:t>。</w:t>
      </w:r>
      <w:r>
        <w:rPr>
          <w:rFonts w:hint="eastAsia" w:eastAsia="宋体"/>
          <w:lang w:eastAsia="zh-CN"/>
        </w:rPr>
        <w:t>《</w:t>
      </w:r>
      <w:r>
        <w:t>顔氏家訓《風操篇</w:t>
      </w:r>
      <w:r>
        <w:rPr>
          <w:rFonts w:hint="eastAsia" w:eastAsia="宋体"/>
          <w:lang w:eastAsia="zh-CN"/>
        </w:rPr>
        <w:t>》</w:t>
      </w:r>
      <w:r>
        <w:t>。念孫案：</w:t>
      </w:r>
      <w:r>
        <w:rPr>
          <w:rFonts w:hint="eastAsia" w:eastAsia="宋体"/>
          <w:lang w:eastAsia="zh-CN"/>
        </w:rPr>
        <w:t>《</w:t>
      </w:r>
      <w:r>
        <w:t>風操</w:t>
      </w:r>
      <w:r>
        <w:rPr>
          <w:rFonts w:hint="eastAsia" w:eastAsia="宋体"/>
          <w:lang w:eastAsia="zh-CN"/>
        </w:rPr>
        <w:t>》</w:t>
      </w:r>
      <w:r>
        <w:t>篇云：</w:t>
      </w:r>
      <w:r>
        <w:rPr>
          <w:rFonts w:hint="eastAsia" w:eastAsia="宋体"/>
          <w:lang w:eastAsia="zh-CN"/>
        </w:rPr>
        <w:t>“《</w:t>
      </w:r>
      <w:r>
        <w:t>倉頡篇</w:t>
      </w:r>
      <w:r>
        <w:rPr>
          <w:rFonts w:hint="eastAsia" w:eastAsia="宋体"/>
          <w:lang w:eastAsia="zh-CN"/>
        </w:rPr>
        <w:t>》</w:t>
      </w:r>
      <w:r>
        <w:t>有</w:t>
      </w:r>
      <w:r>
        <w:rPr>
          <w:rFonts w:hint="eastAsia" w:eastAsia="宋体"/>
          <w:lang w:eastAsia="zh-CN"/>
        </w:rPr>
        <w:t>‘</w:t>
      </w:r>
      <w:r>
        <w:t>喖1字，</w:t>
      </w:r>
      <w:r>
        <w:rPr>
          <w:rFonts w:hint="eastAsia" w:eastAsia="宋体"/>
          <w:lang w:eastAsia="zh-CN"/>
        </w:rPr>
        <w:t>《</w:t>
      </w:r>
      <w:r>
        <w:t>訓詁</w:t>
      </w:r>
      <w:r>
        <w:rPr>
          <w:rFonts w:hint="eastAsia" w:eastAsia="宋体"/>
          <w:lang w:eastAsia="zh-CN"/>
        </w:rPr>
        <w:t>》</w:t>
      </w:r>
    </w:p>
    <w:p w14:paraId="2AAD812B">
      <w:r>
        <w:t>云nD：</w:t>
      </w:r>
      <w:r>
        <w:rPr>
          <w:rFonts w:hint="eastAsia" w:eastAsia="宋体"/>
          <w:lang w:eastAsia="zh-CN"/>
        </w:rPr>
        <w:t>‘</w:t>
      </w:r>
      <w:r>
        <w:t>痛而謼也。音羽罪反。今北人痛則呼之。j</w:t>
      </w:r>
      <w:r>
        <w:rPr>
          <w:rFonts w:hint="eastAsia" w:eastAsia="宋体"/>
          <w:lang w:eastAsia="zh-CN"/>
        </w:rPr>
        <w:t>《</w:t>
      </w:r>
      <w:r>
        <w:t>聲類</w:t>
      </w:r>
      <w:r>
        <w:rPr>
          <w:rFonts w:hint="eastAsia" w:eastAsia="宋体"/>
          <w:lang w:eastAsia="zh-CN"/>
        </w:rPr>
        <w:t>》</w:t>
      </w:r>
      <w:r>
        <w:t>：</w:t>
      </w:r>
      <w:r>
        <w:rPr>
          <w:rFonts w:hint="eastAsia" w:eastAsia="宋体"/>
          <w:lang w:eastAsia="zh-CN"/>
        </w:rPr>
        <w:t>‘</w:t>
      </w:r>
      <w:r>
        <w:t>音于</w:t>
      </w:r>
      <w:r>
        <w:rPr>
          <w:rFonts w:hint="eastAsia" w:eastAsia="宋体"/>
          <w:lang w:eastAsia="zh-CN"/>
        </w:rPr>
        <w:t>&lt;</w:t>
      </w:r>
      <w:r>
        <w:t>來</w:t>
      </w:r>
      <w:r>
        <w:rPr>
          <w:rFonts w:hint="eastAsia" w:eastAsia="宋体"/>
          <w:lang w:eastAsia="zh-CN"/>
        </w:rPr>
        <w:t>&gt;【</w:t>
      </w:r>
      <w:r>
        <w:t>耒</w:t>
      </w:r>
      <w:r>
        <w:rPr>
          <w:rFonts w:hint="eastAsia" w:eastAsia="宋体"/>
          <w:lang w:eastAsia="zh-CN"/>
        </w:rPr>
        <w:t>】</w:t>
      </w:r>
      <w:r>
        <w:t>反，今南人痛則呼之。11今案：</w:t>
      </w:r>
      <w:r>
        <w:rPr>
          <w:rFonts w:hint="eastAsia" w:eastAsia="宋体"/>
          <w:lang w:eastAsia="zh-CN"/>
        </w:rPr>
        <w:t>“</w:t>
      </w:r>
      <w:r>
        <w:t>脩</w:t>
      </w:r>
      <w:r>
        <w:rPr>
          <w:rFonts w:hint="eastAsia" w:eastAsia="宋体"/>
          <w:lang w:eastAsia="zh-CN"/>
        </w:rPr>
        <w:t>”</w:t>
      </w:r>
      <w:r>
        <w:t>字從</w:t>
      </w:r>
    </w:p>
    <w:p w14:paraId="471F88BD">
      <w:r>
        <w:t>肴得聲，羽罪、于</w:t>
      </w:r>
      <w:r>
        <w:rPr>
          <w:rFonts w:hint="eastAsia" w:eastAsia="宋体"/>
          <w:lang w:eastAsia="zh-CN"/>
        </w:rPr>
        <w:t>&lt;</w:t>
      </w:r>
      <w:r>
        <w:t>來</w:t>
      </w:r>
      <w:r>
        <w:rPr>
          <w:rFonts w:hint="eastAsia" w:eastAsia="宋体"/>
          <w:lang w:eastAsia="zh-CN"/>
        </w:rPr>
        <w:t>&gt;【</w:t>
      </w:r>
      <w:r>
        <w:t>耒</w:t>
      </w:r>
      <w:r>
        <w:rPr>
          <w:rFonts w:hint="eastAsia" w:eastAsia="宋体"/>
          <w:lang w:eastAsia="zh-CN"/>
        </w:rPr>
        <w:t>】</w:t>
      </w:r>
      <w:r>
        <w:t>二反，皆與肴聲不協。</w:t>
      </w:r>
      <w:r>
        <w:rPr>
          <w:rFonts w:hint="eastAsia" w:eastAsia="宋体"/>
          <w:lang w:eastAsia="zh-CN"/>
        </w:rPr>
        <w:t>《</w:t>
      </w:r>
      <w:r>
        <w:t>説文</w:t>
      </w:r>
      <w:r>
        <w:rPr>
          <w:rFonts w:hint="eastAsia" w:eastAsia="宋体"/>
          <w:lang w:eastAsia="zh-CN"/>
        </w:rPr>
        <w:t>》</w:t>
      </w:r>
      <w:r>
        <w:t>：</w:t>
      </w:r>
      <w:r>
        <w:rPr>
          <w:rFonts w:hint="eastAsia" w:eastAsia="宋体"/>
          <w:lang w:eastAsia="zh-CN"/>
        </w:rPr>
        <w:t>“</w:t>
      </w:r>
      <w:r>
        <w:t>倄刺也一曰痛聲。胡茅切。</w:t>
      </w:r>
      <w:r>
        <w:rPr>
          <w:rFonts w:hint="eastAsia" w:eastAsia="宋体"/>
          <w:lang w:eastAsia="zh-CN"/>
        </w:rPr>
        <w:t>”《</w:t>
      </w:r>
      <w:r>
        <w:t>玉篇</w:t>
      </w:r>
      <w:r>
        <w:rPr>
          <w:rFonts w:hint="eastAsia" w:eastAsia="宋体"/>
          <w:lang w:eastAsia="zh-CN"/>
        </w:rPr>
        <w:t>》</w:t>
      </w:r>
      <w:r>
        <w:t>音訓與</w:t>
      </w:r>
      <w:r>
        <w:rPr>
          <w:rFonts w:hint="eastAsia" w:eastAsia="宋体"/>
          <w:lang w:eastAsia="zh-CN"/>
        </w:rPr>
        <w:t>《</w:t>
      </w:r>
      <w:r>
        <w:t>説文</w:t>
      </w:r>
      <w:r>
        <w:rPr>
          <w:rFonts w:hint="eastAsia" w:eastAsia="宋体"/>
          <w:lang w:eastAsia="zh-CN"/>
        </w:rPr>
        <w:t>》</w:t>
      </w:r>
      <w:r>
        <w:t>同，皆</w:t>
      </w:r>
    </w:p>
    <w:p w14:paraId="10BB88D1">
      <w:r>
        <w:t>無羽罪、于</w:t>
      </w:r>
      <w:r>
        <w:rPr>
          <w:rFonts w:hint="eastAsia" w:eastAsia="宋体"/>
          <w:lang w:eastAsia="zh-CN"/>
        </w:rPr>
        <w:t>&lt;</w:t>
      </w:r>
      <w:r>
        <w:t>來</w:t>
      </w:r>
      <w:r>
        <w:rPr>
          <w:rFonts w:hint="eastAsia" w:eastAsia="宋体"/>
          <w:lang w:eastAsia="zh-CN"/>
        </w:rPr>
        <w:t>&gt;【</w:t>
      </w:r>
      <w:r>
        <w:t>耒</w:t>
      </w:r>
      <w:r>
        <w:rPr>
          <w:rFonts w:hint="eastAsia" w:eastAsia="宋体"/>
          <w:lang w:eastAsia="zh-CN"/>
        </w:rPr>
        <w:t>】</w:t>
      </w:r>
      <w:r>
        <w:t>之音。又案：</w:t>
      </w:r>
      <w:r>
        <w:rPr>
          <w:rFonts w:hint="eastAsia" w:eastAsia="宋体"/>
          <w:lang w:eastAsia="zh-CN"/>
        </w:rPr>
        <w:t>《</w:t>
      </w:r>
      <w:r>
        <w:t>僧祇律</w:t>
      </w:r>
      <w:r>
        <w:rPr>
          <w:rFonts w:hint="eastAsia" w:eastAsia="宋体"/>
          <w:lang w:eastAsia="zh-CN"/>
        </w:rPr>
        <w:t>》</w:t>
      </w:r>
      <w:r>
        <w:t>卷十三音義云：</w:t>
      </w:r>
      <w:r>
        <w:rPr>
          <w:rFonts w:hint="eastAsia" w:eastAsia="宋体"/>
          <w:lang w:eastAsia="zh-CN"/>
        </w:rPr>
        <w:t>“</w:t>
      </w:r>
      <w:r>
        <w:t>痏，諸書作侑。</w:t>
      </w:r>
      <w:r>
        <w:rPr>
          <w:rFonts w:hint="eastAsia" w:eastAsia="宋体"/>
          <w:lang w:eastAsia="zh-CN"/>
        </w:rPr>
        <w:t>”</w:t>
      </w:r>
      <w:r>
        <w:t>引</w:t>
      </w:r>
      <w:r>
        <w:rPr>
          <w:rFonts w:hint="eastAsia" w:eastAsia="宋体"/>
          <w:lang w:eastAsia="zh-CN"/>
        </w:rPr>
        <w:t>《</w:t>
      </w:r>
      <w:r>
        <w:t>通俗文</w:t>
      </w:r>
      <w:r>
        <w:rPr>
          <w:rFonts w:hint="eastAsia" w:eastAsia="宋体"/>
          <w:lang w:eastAsia="zh-CN"/>
        </w:rPr>
        <w:t>》</w:t>
      </w:r>
      <w:r>
        <w:t>云：</w:t>
      </w:r>
      <w:r>
        <w:rPr>
          <w:rFonts w:hint="eastAsia" w:eastAsia="宋体"/>
          <w:lang w:eastAsia="zh-CN"/>
        </w:rPr>
        <w:t>“</w:t>
      </w:r>
      <w:r>
        <w:t>侑，于罪反，痛聲。</w:t>
      </w:r>
      <w:r>
        <w:rPr>
          <w:rFonts w:hint="eastAsia" w:eastAsia="宋体"/>
          <w:lang w:eastAsia="zh-CN"/>
        </w:rPr>
        <w:t>”</w:t>
      </w:r>
      <w:r>
        <w:t>曰</w:t>
      </w:r>
    </w:p>
    <w:p w14:paraId="35660ECD">
      <w:r>
        <w:t>侑，于罪，與羽罪同音。然則音羽罪反之</w:t>
      </w:r>
      <w:r>
        <w:rPr>
          <w:rFonts w:hint="eastAsia" w:eastAsia="宋体"/>
          <w:lang w:eastAsia="zh-CN"/>
        </w:rPr>
        <w:t>“</w:t>
      </w:r>
      <w:r>
        <w:t>倄</w:t>
      </w:r>
      <w:r>
        <w:rPr>
          <w:rFonts w:hint="eastAsia" w:eastAsia="宋体"/>
          <w:lang w:eastAsia="zh-CN"/>
        </w:rPr>
        <w:t>”</w:t>
      </w:r>
      <w:r>
        <w:t>字，乃</w:t>
      </w:r>
      <w:r>
        <w:rPr>
          <w:rFonts w:hint="eastAsia" w:eastAsia="宋体"/>
          <w:lang w:eastAsia="zh-CN"/>
        </w:rPr>
        <w:t>“</w:t>
      </w:r>
      <w:r>
        <w:t>侑</w:t>
      </w:r>
      <w:r>
        <w:rPr>
          <w:rFonts w:hint="eastAsia" w:eastAsia="宋体"/>
          <w:lang w:eastAsia="zh-CN"/>
        </w:rPr>
        <w:t>”</w:t>
      </w:r>
      <w:r>
        <w:t>字之訛。痏、侑竝從有得聲，與貨賄之</w:t>
      </w:r>
      <w:r>
        <w:rPr>
          <w:rFonts w:hint="eastAsia" w:eastAsia="宋体"/>
          <w:lang w:eastAsia="zh-CN"/>
        </w:rPr>
        <w:t>“</w:t>
      </w:r>
      <w:r>
        <w:t>賄</w:t>
      </w:r>
      <w:r>
        <w:rPr>
          <w:rFonts w:hint="eastAsia" w:eastAsia="宋体"/>
          <w:lang w:eastAsia="zh-CN"/>
        </w:rPr>
        <w:t>”</w:t>
      </w:r>
      <w:r>
        <w:t>聲相近，故</w:t>
      </w:r>
      <w:r>
        <w:rPr>
          <w:rFonts w:hint="eastAsia" w:eastAsia="宋体"/>
          <w:lang w:eastAsia="zh-CN"/>
        </w:rPr>
        <w:t>《</w:t>
      </w:r>
      <w:r>
        <w:t>倉頡訓</w:t>
      </w:r>
    </w:p>
    <w:p w14:paraId="02D0E3D9">
      <w:r>
        <w:t>詁</w:t>
      </w:r>
      <w:r>
        <w:rPr>
          <w:rFonts w:hint="eastAsia" w:eastAsia="宋体"/>
          <w:lang w:eastAsia="zh-CN"/>
        </w:rPr>
        <w:t>》“</w:t>
      </w:r>
      <w:r>
        <w:t>侑</w:t>
      </w:r>
      <w:r>
        <w:rPr>
          <w:rFonts w:hint="eastAsia" w:eastAsia="宋体"/>
          <w:lang w:eastAsia="zh-CN"/>
        </w:rPr>
        <w:t>”</w:t>
      </w:r>
      <w:r>
        <w:t>音羽罪反，</w:t>
      </w:r>
      <w:r>
        <w:rPr>
          <w:rFonts w:hint="eastAsia" w:eastAsia="宋体"/>
          <w:lang w:eastAsia="zh-CN"/>
        </w:rPr>
        <w:t>《</w:t>
      </w:r>
      <w:r>
        <w:t>聲類</w:t>
      </w:r>
      <w:r>
        <w:rPr>
          <w:rFonts w:hint="eastAsia" w:eastAsia="宋体"/>
          <w:lang w:eastAsia="zh-CN"/>
        </w:rPr>
        <w:t>》</w:t>
      </w:r>
      <w:r>
        <w:t>音于</w:t>
      </w:r>
      <w:r>
        <w:rPr>
          <w:rFonts w:hint="eastAsia" w:eastAsia="宋体"/>
          <w:lang w:eastAsia="zh-CN"/>
        </w:rPr>
        <w:t>&lt;</w:t>
      </w:r>
      <w:r>
        <w:t>來</w:t>
      </w:r>
      <w:r>
        <w:rPr>
          <w:rFonts w:hint="eastAsia" w:eastAsia="宋体"/>
          <w:lang w:eastAsia="zh-CN"/>
        </w:rPr>
        <w:t>&gt;【</w:t>
      </w:r>
      <w:r>
        <w:t>耒</w:t>
      </w:r>
      <w:r>
        <w:rPr>
          <w:rFonts w:hint="eastAsia" w:eastAsia="宋体"/>
          <w:lang w:eastAsia="zh-CN"/>
        </w:rPr>
        <w:t>】</w:t>
      </w:r>
      <w:r>
        <w:t>反。今人痛呼之聲，猶有若此者。然考</w:t>
      </w:r>
      <w:r>
        <w:rPr>
          <w:rFonts w:hint="eastAsia" w:eastAsia="宋体"/>
          <w:lang w:eastAsia="zh-CN"/>
        </w:rPr>
        <w:t>《</w:t>
      </w:r>
      <w:r>
        <w:t>廣韻</w:t>
      </w:r>
      <w:r>
        <w:rPr>
          <w:rFonts w:hint="eastAsia" w:eastAsia="宋体"/>
          <w:lang w:eastAsia="zh-CN"/>
        </w:rPr>
        <w:t>》“</w:t>
      </w:r>
      <w:r>
        <w:t>倄，胡茅切，痛聲也。又于</w:t>
      </w:r>
    </w:p>
    <w:p w14:paraId="5A37816D">
      <w:r>
        <w:t>罪切，痛而叫也。</w:t>
      </w:r>
      <w:r>
        <w:rPr>
          <w:rFonts w:hint="eastAsia" w:eastAsia="宋体"/>
          <w:lang w:eastAsia="zh-CN"/>
        </w:rPr>
        <w:t>”《</w:t>
      </w:r>
      <w:r>
        <w:t>集韻</w:t>
      </w:r>
      <w:r>
        <w:rPr>
          <w:rFonts w:hint="eastAsia" w:eastAsia="宋体"/>
          <w:lang w:eastAsia="zh-CN"/>
        </w:rPr>
        <w:t>》</w:t>
      </w:r>
      <w:r>
        <w:t>、</w:t>
      </w:r>
      <w:r>
        <w:rPr>
          <w:rFonts w:hint="eastAsia" w:eastAsia="宋体"/>
          <w:lang w:eastAsia="zh-CN"/>
        </w:rPr>
        <w:t>《</w:t>
      </w:r>
      <w:r>
        <w:t>類篇</w:t>
      </w:r>
      <w:r>
        <w:rPr>
          <w:rFonts w:hint="eastAsia" w:eastAsia="宋体"/>
          <w:lang w:eastAsia="zh-CN"/>
        </w:rPr>
        <w:t>》</w:t>
      </w:r>
      <w:r>
        <w:t>竝與</w:t>
      </w:r>
      <w:r>
        <w:rPr>
          <w:rFonts w:hint="eastAsia" w:eastAsia="宋体"/>
          <w:lang w:eastAsia="zh-CN"/>
        </w:rPr>
        <w:t>《</w:t>
      </w:r>
      <w:r>
        <w:t>廣韻</w:t>
      </w:r>
      <w:r>
        <w:rPr>
          <w:rFonts w:hint="eastAsia" w:eastAsia="宋体"/>
          <w:lang w:eastAsia="zh-CN"/>
        </w:rPr>
        <w:t>》</w:t>
      </w:r>
      <w:r>
        <w:t>同，則此字之訛，其來久矣</w:t>
      </w:r>
    </w:p>
    <w:p w14:paraId="3283E047">
      <w:r>
        <w:t>【第205页】</w:t>
      </w:r>
    </w:p>
    <w:p w14:paraId="6CAC6CA7">
      <w:pPr>
        <w:rPr>
          <w:rFonts w:hint="eastAsia" w:eastAsia="宋体"/>
          <w:lang w:eastAsia="zh-CN"/>
        </w:rPr>
      </w:pPr>
      <w:r>
        <w:t>附</w:t>
      </w:r>
      <w:r>
        <w:rPr>
          <w:rFonts w:hint="eastAsia" w:eastAsia="宋体"/>
          <w:lang w:eastAsia="zh-CN"/>
        </w:rPr>
        <w:t>《</w:t>
      </w:r>
      <w:r>
        <w:t>倉頡訓詁</w:t>
      </w:r>
      <w:r>
        <w:rPr>
          <w:rFonts w:hint="eastAsia" w:eastAsia="宋体"/>
          <w:lang w:eastAsia="zh-CN"/>
        </w:rPr>
        <w:t>》</w:t>
      </w:r>
    </w:p>
    <w:p w14:paraId="26CD2107">
      <w:r>
        <w:t>飤，飽也。</w:t>
      </w:r>
      <w:r>
        <w:rPr>
          <w:rFonts w:hint="eastAsia" w:eastAsia="宋体"/>
          <w:lang w:eastAsia="zh-CN"/>
        </w:rPr>
        <w:t>《</w:t>
      </w:r>
      <w:r>
        <w:t>四分律</w:t>
      </w:r>
      <w:r>
        <w:rPr>
          <w:rFonts w:hint="eastAsia" w:eastAsia="宋体"/>
          <w:lang w:eastAsia="zh-CN"/>
        </w:rPr>
        <w:t>》</w:t>
      </w:r>
      <w:r>
        <w:t>卷十二音義下云：</w:t>
      </w:r>
      <w:r>
        <w:rPr>
          <w:rFonts w:hint="eastAsia" w:eastAsia="宋体"/>
          <w:lang w:eastAsia="zh-CN"/>
        </w:rPr>
        <w:t>“</w:t>
      </w:r>
      <w:r>
        <w:t>謂以食與人曰飤。</w:t>
      </w:r>
      <w:r>
        <w:rPr>
          <w:rFonts w:hint="eastAsia" w:eastAsia="宋体"/>
          <w:lang w:eastAsia="zh-CN"/>
        </w:rPr>
        <w:t>”《</w:t>
      </w:r>
      <w:r>
        <w:t>立世阿毗曇論</w:t>
      </w:r>
      <w:r>
        <w:rPr>
          <w:rFonts w:hint="eastAsia" w:eastAsia="宋体"/>
          <w:lang w:eastAsia="zh-CN"/>
        </w:rPr>
        <w:t>》</w:t>
      </w:r>
      <w:r>
        <w:t>卷一音義。念孫案：</w:t>
      </w:r>
      <w:r>
        <w:rPr>
          <w:rFonts w:hint="eastAsia" w:eastAsia="宋体"/>
          <w:lang w:eastAsia="zh-CN"/>
        </w:rPr>
        <w:t>“</w:t>
      </w:r>
      <w:r>
        <w:t>飽</w:t>
      </w:r>
      <w:r>
        <w:rPr>
          <w:rFonts w:hint="eastAsia" w:eastAsia="宋体"/>
          <w:lang w:eastAsia="zh-CN"/>
        </w:rPr>
        <w:t>”</w:t>
      </w:r>
      <w:r>
        <w:t>當爲</w:t>
      </w:r>
    </w:p>
    <w:p w14:paraId="680CDF3A">
      <w:pPr>
        <w:rPr>
          <w:rFonts w:hint="eastAsia" w:eastAsia="宋体"/>
          <w:lang w:eastAsia="zh-CN"/>
        </w:rPr>
      </w:pPr>
      <w:r>
        <w:rPr>
          <w:rFonts w:hint="eastAsia" w:eastAsia="宋体"/>
          <w:lang w:eastAsia="zh-CN"/>
        </w:rPr>
        <w:t>“</w:t>
      </w:r>
      <w:r>
        <w:t>餉</w:t>
      </w:r>
      <w:r>
        <w:rPr>
          <w:rFonts w:hint="eastAsia" w:eastAsia="宋体"/>
          <w:lang w:eastAsia="zh-CN"/>
        </w:rPr>
        <w:t>”</w:t>
      </w:r>
      <w:r>
        <w:t>説見</w:t>
      </w:r>
      <w:r>
        <w:rPr>
          <w:rFonts w:hint="eastAsia" w:eastAsia="宋体"/>
          <w:lang w:eastAsia="zh-CN"/>
        </w:rPr>
        <w:t>《</w:t>
      </w:r>
      <w:r>
        <w:t>倉頡篇上</w:t>
      </w:r>
      <w:r>
        <w:rPr>
          <w:rFonts w:hint="eastAsia" w:eastAsia="宋体"/>
          <w:lang w:eastAsia="zh-CN"/>
        </w:rPr>
        <w:t>》</w:t>
      </w:r>
    </w:p>
    <w:p w14:paraId="1DFC0639">
      <w:pPr>
        <w:rPr>
          <w:rFonts w:hint="eastAsia" w:eastAsia="宋体"/>
          <w:lang w:eastAsia="zh-CN"/>
        </w:rPr>
      </w:pPr>
      <w:r>
        <w:t>卷三</w:t>
      </w:r>
      <w:r>
        <w:rPr>
          <w:rFonts w:hint="eastAsia" w:eastAsia="宋体"/>
          <w:lang w:eastAsia="zh-CN"/>
        </w:rPr>
        <w:t>《</w:t>
      </w:r>
      <w:r>
        <w:t>三倉上</w:t>
      </w:r>
      <w:r>
        <w:rPr>
          <w:rFonts w:hint="eastAsia" w:eastAsia="宋体"/>
          <w:lang w:eastAsia="zh-CN"/>
        </w:rPr>
        <w:t>》</w:t>
      </w:r>
    </w:p>
    <w:p w14:paraId="0919C8B7">
      <w:r>
        <w:t>搉，敵也。竝</w:t>
      </w:r>
      <w:r>
        <w:rPr>
          <w:rFonts w:hint="eastAsia" w:eastAsia="宋体"/>
          <w:lang w:eastAsia="zh-CN"/>
        </w:rPr>
        <w:t>《</w:t>
      </w:r>
      <w:r>
        <w:t>莊子</w:t>
      </w:r>
      <w:r>
        <w:rPr>
          <w:rFonts w:hint="eastAsia" w:eastAsia="宋体"/>
          <w:lang w:eastAsia="zh-CN"/>
        </w:rPr>
        <w:t>•</w:t>
      </w:r>
      <w:r>
        <w:t>徐無鬼</w:t>
      </w:r>
      <w:r>
        <w:rPr>
          <w:rFonts w:hint="eastAsia" w:eastAsia="宋体"/>
          <w:lang w:eastAsia="zh-CN"/>
        </w:rPr>
        <w:t>》</w:t>
      </w:r>
      <w:r>
        <w:t>釋文。念孙案：</w:t>
      </w:r>
      <w:r>
        <w:rPr>
          <w:rFonts w:hint="eastAsia" w:eastAsia="宋体"/>
          <w:lang w:eastAsia="zh-CN"/>
        </w:rPr>
        <w:t>“</w:t>
      </w:r>
      <w:r>
        <w:t>敵</w:t>
      </w:r>
      <w:r>
        <w:rPr>
          <w:rFonts w:hint="eastAsia" w:eastAsia="宋体"/>
          <w:lang w:eastAsia="zh-CN"/>
        </w:rPr>
        <w:t>”</w:t>
      </w:r>
      <w:r>
        <w:t>當爲</w:t>
      </w:r>
      <w:r>
        <w:rPr>
          <w:rFonts w:hint="eastAsia" w:eastAsia="宋体"/>
          <w:lang w:eastAsia="zh-CN"/>
        </w:rPr>
        <w:t>“</w:t>
      </w:r>
      <w:r>
        <w:t>㪣</w:t>
      </w:r>
      <w:r>
        <w:rPr>
          <w:rFonts w:hint="eastAsia" w:eastAsia="宋体"/>
          <w:lang w:eastAsia="zh-CN"/>
        </w:rPr>
        <w:t>”</w:t>
      </w:r>
      <w:r>
        <w:t>。</w:t>
      </w:r>
      <w:r>
        <w:rPr>
          <w:rFonts w:hint="eastAsia" w:eastAsia="宋体"/>
          <w:lang w:eastAsia="zh-CN"/>
        </w:rPr>
        <w:t>《</w:t>
      </w:r>
      <w:r>
        <w:t>説文</w:t>
      </w:r>
      <w:r>
        <w:rPr>
          <w:rFonts w:hint="eastAsia" w:eastAsia="宋体"/>
          <w:lang w:eastAsia="zh-CN"/>
        </w:rPr>
        <w:t>》</w:t>
      </w:r>
      <w:r>
        <w:t>：</w:t>
      </w:r>
      <w:r>
        <w:rPr>
          <w:rFonts w:hint="eastAsia" w:eastAsia="宋体"/>
          <w:lang w:eastAsia="zh-CN"/>
        </w:rPr>
        <w:t>“</w:t>
      </w:r>
      <w:r>
        <w:t>搉＄㪣擊也。</w:t>
      </w:r>
      <w:r>
        <w:rPr>
          <w:rFonts w:hint="eastAsia" w:eastAsia="宋体"/>
          <w:lang w:eastAsia="zh-CN"/>
        </w:rPr>
        <w:t>”《</w:t>
      </w:r>
      <w:r>
        <w:t>漢書</w:t>
      </w:r>
      <w:r>
        <w:rPr>
          <w:rFonts w:hint="eastAsia" w:eastAsia="宋体"/>
          <w:lang w:eastAsia="zh-CN"/>
        </w:rPr>
        <w:t>•</w:t>
      </w:r>
      <w:r>
        <w:t>五行志</w:t>
      </w:r>
      <w:r>
        <w:rPr>
          <w:rFonts w:hint="eastAsia" w:eastAsia="宋体"/>
          <w:lang w:eastAsia="zh-CN"/>
        </w:rPr>
        <w:t>》“</w:t>
      </w:r>
      <w:r>
        <w:t>搉其</w:t>
      </w:r>
    </w:p>
    <w:p w14:paraId="77162B5C">
      <w:pPr>
        <w:rPr>
          <w:rFonts w:hint="eastAsia" w:eastAsia="宋体"/>
          <w:lang w:eastAsia="zh-CN"/>
        </w:rPr>
      </w:pPr>
      <w:r>
        <w:t>眼</w:t>
      </w:r>
      <w:r>
        <w:rPr>
          <w:rFonts w:hint="eastAsia" w:eastAsia="宋体"/>
          <w:lang w:eastAsia="zh-CN"/>
        </w:rPr>
        <w:t>”</w:t>
      </w:r>
      <w:r>
        <w:t>，顔師古注云：</w:t>
      </w:r>
      <w:r>
        <w:rPr>
          <w:rFonts w:hint="eastAsia" w:eastAsia="宋体"/>
          <w:lang w:eastAsia="zh-CN"/>
        </w:rPr>
        <w:t>“</w:t>
      </w:r>
      <w:r>
        <w:t>搉，謂㪣擊去其精也。</w:t>
      </w:r>
      <w:r>
        <w:rPr>
          <w:rFonts w:hint="eastAsia" w:eastAsia="宋体"/>
          <w:lang w:eastAsia="zh-CN"/>
        </w:rPr>
        <w:t>”</w:t>
      </w:r>
    </w:p>
    <w:p w14:paraId="4C089DA9">
      <w:pPr>
        <w:rPr>
          <w:rFonts w:hint="eastAsia" w:eastAsia="宋体"/>
          <w:lang w:eastAsia="zh-CN"/>
        </w:rPr>
      </w:pPr>
      <w:r>
        <w:t>今江東呼病皆曰瘵，東齊曰瘼。</w:t>
      </w:r>
      <w:r>
        <w:rPr>
          <w:rFonts w:hint="eastAsia" w:eastAsia="宋体"/>
          <w:lang w:eastAsia="zh-CN"/>
        </w:rPr>
        <w:t>《</w:t>
      </w:r>
      <w:r>
        <w:t>攝大乘論</w:t>
      </w:r>
      <w:r>
        <w:rPr>
          <w:rFonts w:hint="eastAsia" w:eastAsia="宋体"/>
          <w:lang w:eastAsia="zh-CN"/>
        </w:rPr>
        <w:t>》</w:t>
      </w:r>
      <w:r>
        <w:t>卷十四音義。念孫案：此與</w:t>
      </w:r>
      <w:r>
        <w:rPr>
          <w:rFonts w:hint="eastAsia" w:eastAsia="宋体"/>
          <w:lang w:eastAsia="zh-CN"/>
        </w:rPr>
        <w:t>《</w:t>
      </w:r>
      <w:r>
        <w:t>爾雅注</w:t>
      </w:r>
      <w:r>
        <w:rPr>
          <w:rFonts w:hint="eastAsia" w:eastAsia="宋体"/>
          <w:lang w:eastAsia="zh-CN"/>
        </w:rPr>
        <w:t>》</w:t>
      </w:r>
      <w:r>
        <w:t>同，蓋郭璞</w:t>
      </w:r>
      <w:r>
        <w:rPr>
          <w:rFonts w:hint="eastAsia" w:eastAsia="宋体"/>
          <w:lang w:eastAsia="zh-CN"/>
        </w:rPr>
        <w:t>《</w:t>
      </w:r>
      <w:r>
        <w:t>解詁</w:t>
      </w:r>
      <w:r>
        <w:rPr>
          <w:rFonts w:hint="eastAsia" w:eastAsia="宋体"/>
          <w:lang w:eastAsia="zh-CN"/>
        </w:rPr>
        <w:t>》</w:t>
      </w:r>
    </w:p>
    <w:p w14:paraId="5CF31DCD">
      <w:r>
        <w:t>語也。</w:t>
      </w:r>
    </w:p>
    <w:p w14:paraId="092447E1">
      <w:pPr>
        <w:rPr>
          <w:rFonts w:hint="eastAsia" w:eastAsia="宋体"/>
          <w:lang w:eastAsia="zh-CN"/>
        </w:rPr>
      </w:pPr>
      <w:r>
        <w:t>卷五</w:t>
      </w:r>
      <w:r>
        <w:rPr>
          <w:rFonts w:hint="eastAsia" w:eastAsia="宋体"/>
          <w:lang w:eastAsia="zh-CN"/>
        </w:rPr>
        <w:t>《</w:t>
      </w:r>
      <w:r>
        <w:t>勸學篇</w:t>
      </w:r>
      <w:r>
        <w:rPr>
          <w:rFonts w:hint="eastAsia" w:eastAsia="宋体"/>
          <w:lang w:eastAsia="zh-CN"/>
        </w:rPr>
        <w:t>》</w:t>
      </w:r>
    </w:p>
    <w:p w14:paraId="30E7EC93">
      <w:r>
        <w:t>鼫鼠五能，不成一技。</w:t>
      </w:r>
      <w:r>
        <w:rPr>
          <w:rFonts w:hint="eastAsia" w:eastAsia="宋体"/>
          <w:lang w:eastAsia="zh-CN"/>
        </w:rPr>
        <w:t>《</w:t>
      </w:r>
      <w:r>
        <w:t>易。晉</w:t>
      </w:r>
      <w:r>
        <w:rPr>
          <w:rFonts w:hint="eastAsia" w:eastAsia="宋体"/>
          <w:lang w:eastAsia="zh-CN"/>
        </w:rPr>
        <w:t>》</w:t>
      </w:r>
      <w:r>
        <w:t>正義下云：</w:t>
      </w:r>
      <w:r>
        <w:rPr>
          <w:rFonts w:hint="eastAsia" w:eastAsia="宋体"/>
          <w:lang w:eastAsia="zh-CN"/>
        </w:rPr>
        <w:t>“</w:t>
      </w:r>
      <w:r>
        <w:t>王注云：</w:t>
      </w:r>
      <w:r>
        <w:rPr>
          <w:rFonts w:hint="eastAsia" w:eastAsia="宋体"/>
          <w:lang w:eastAsia="zh-CN"/>
        </w:rPr>
        <w:t>‘</w:t>
      </w:r>
      <w:r>
        <w:t>能飛不能過屋，能緣不能窮木，能游不能度谷，能穴</w:t>
      </w:r>
    </w:p>
    <w:p w14:paraId="25D21DD3">
      <w:r>
        <w:t>不能掩身，能走不能先人。二五技者，能飛不能上屋，能緣不能窮木，能泅不能渡瀆能走不能絶</w:t>
      </w:r>
    </w:p>
    <w:p w14:paraId="26E140C5">
      <w:r>
        <w:t>人，能藏不能覆身是也。</w:t>
      </w:r>
      <w:r>
        <w:rPr>
          <w:rFonts w:hint="eastAsia" w:eastAsia="宋体"/>
          <w:lang w:eastAsia="zh-CN"/>
        </w:rPr>
        <w:t>《</w:t>
      </w:r>
      <w:r>
        <w:t>爾雅</w:t>
      </w:r>
      <w:r>
        <w:rPr>
          <w:rFonts w:hint="eastAsia" w:eastAsia="宋体"/>
          <w:lang w:eastAsia="zh-CN"/>
        </w:rPr>
        <w:t>•</w:t>
      </w:r>
      <w:r>
        <w:t>釋獸</w:t>
      </w:r>
      <w:r>
        <w:rPr>
          <w:rFonts w:hint="eastAsia" w:eastAsia="宋体"/>
          <w:lang w:eastAsia="zh-CN"/>
        </w:rPr>
        <w:t>》</w:t>
      </w:r>
      <w:r>
        <w:t>釋文。案：</w:t>
      </w:r>
      <w:r>
        <w:rPr>
          <w:rFonts w:hint="eastAsia" w:eastAsia="宋体"/>
          <w:lang w:eastAsia="zh-CN"/>
        </w:rPr>
        <w:t>《</w:t>
      </w:r>
      <w:r>
        <w:t>釋文</w:t>
      </w:r>
      <w:r>
        <w:rPr>
          <w:rFonts w:hint="eastAsia" w:eastAsia="宋体"/>
          <w:lang w:eastAsia="zh-CN"/>
        </w:rPr>
        <w:t>》</w:t>
      </w:r>
      <w:r>
        <w:t>引此，作蔡伯喈</w:t>
      </w:r>
      <w:r>
        <w:rPr>
          <w:rFonts w:hint="eastAsia" w:eastAsia="宋体"/>
          <w:lang w:eastAsia="zh-CN"/>
        </w:rPr>
        <w:t>《</w:t>
      </w:r>
      <w:r>
        <w:t>勸學篇</w:t>
      </w:r>
      <w:r>
        <w:rPr>
          <w:rFonts w:hint="eastAsia" w:eastAsia="宋体"/>
          <w:lang w:eastAsia="zh-CN"/>
        </w:rPr>
        <w:t>》</w:t>
      </w:r>
      <w:r>
        <w:t>云云，然則</w:t>
      </w:r>
      <w:r>
        <w:rPr>
          <w:rFonts w:hint="eastAsia" w:eastAsia="宋体"/>
          <w:lang w:eastAsia="zh-CN"/>
        </w:rPr>
        <w:t>《</w:t>
      </w:r>
      <w:r>
        <w:t>易正義</w:t>
      </w:r>
      <w:r>
        <w:rPr>
          <w:rFonts w:hint="eastAsia" w:eastAsia="宋体"/>
          <w:lang w:eastAsia="zh-CN"/>
        </w:rPr>
        <w:t>》</w:t>
      </w:r>
      <w:r>
        <w:t>所引</w:t>
      </w:r>
      <w:r>
        <w:rPr>
          <w:rFonts w:hint="eastAsia" w:eastAsia="宋体"/>
          <w:lang w:eastAsia="zh-CN"/>
        </w:rPr>
        <w:t>“</w:t>
      </w:r>
      <w:r>
        <w:t>能</w:t>
      </w:r>
    </w:p>
    <w:p w14:paraId="51C2275D">
      <w:r>
        <w:t>飛不能過屋</w:t>
      </w:r>
      <w:r>
        <w:rPr>
          <w:rFonts w:hint="eastAsia" w:eastAsia="宋体"/>
          <w:lang w:eastAsia="zh-CN"/>
        </w:rPr>
        <w:t>”</w:t>
      </w:r>
      <w:r>
        <w:t>數語，皆</w:t>
      </w:r>
      <w:r>
        <w:rPr>
          <w:rFonts w:hint="eastAsia" w:eastAsia="宋体"/>
          <w:lang w:eastAsia="zh-CN"/>
        </w:rPr>
        <w:t>《</w:t>
      </w:r>
      <w:r>
        <w:t>勸學篇</w:t>
      </w:r>
      <w:r>
        <w:rPr>
          <w:rFonts w:hint="eastAsia" w:eastAsia="宋体"/>
          <w:lang w:eastAsia="zh-CN"/>
        </w:rPr>
        <w:t>》</w:t>
      </w:r>
      <w:r>
        <w:t>中文也。</w:t>
      </w:r>
      <w:r>
        <w:rPr>
          <w:rFonts w:hint="eastAsia" w:eastAsia="宋体"/>
          <w:lang w:eastAsia="zh-CN"/>
        </w:rPr>
        <w:t>《</w:t>
      </w:r>
      <w:r>
        <w:t>易正義</w:t>
      </w:r>
      <w:r>
        <w:rPr>
          <w:rFonts w:hint="eastAsia" w:eastAsia="宋体"/>
          <w:lang w:eastAsia="zh-CN"/>
        </w:rPr>
        <w:t>》</w:t>
      </w:r>
      <w:r>
        <w:t>乃引作王注，異同未審。念孫案：</w:t>
      </w:r>
      <w:r>
        <w:rPr>
          <w:rFonts w:hint="eastAsia" w:eastAsia="宋体"/>
          <w:lang w:eastAsia="zh-CN"/>
        </w:rPr>
        <w:t>《</w:t>
      </w:r>
      <w:r>
        <w:t>釋文</w:t>
      </w:r>
      <w:r>
        <w:rPr>
          <w:rFonts w:hint="eastAsia" w:eastAsia="宋体"/>
          <w:lang w:eastAsia="zh-CN"/>
        </w:rPr>
        <w:t>》</w:t>
      </w:r>
      <w:r>
        <w:t>所引</w:t>
      </w:r>
      <w:r>
        <w:rPr>
          <w:rFonts w:hint="eastAsia" w:eastAsia="宋体"/>
          <w:lang w:eastAsia="zh-CN"/>
        </w:rPr>
        <w:t>《</w:t>
      </w:r>
      <w:r>
        <w:t>勸學篇</w:t>
      </w:r>
      <w:r>
        <w:rPr>
          <w:rFonts w:hint="eastAsia" w:eastAsia="宋体"/>
          <w:lang w:eastAsia="zh-CN"/>
        </w:rPr>
        <w:t>》</w:t>
      </w:r>
      <w:r>
        <w:t>，亦</w:t>
      </w:r>
      <w:r>
        <w:rPr>
          <w:rFonts w:hint="eastAsia" w:eastAsia="宋体"/>
          <w:lang w:eastAsia="zh-CN"/>
        </w:rPr>
        <w:t>《</w:t>
      </w:r>
      <w:r>
        <w:t>勸學</w:t>
      </w:r>
    </w:p>
    <w:p w14:paraId="4D96BAD2">
      <w:r>
        <w:t>【第206页】</w:t>
      </w:r>
    </w:p>
    <w:p w14:paraId="6CDD3250">
      <w:r>
        <w:t>篇</w:t>
      </w:r>
      <w:r>
        <w:rPr>
          <w:rFonts w:hint="eastAsia" w:eastAsia="宋体"/>
          <w:lang w:eastAsia="zh-CN"/>
        </w:rPr>
        <w:t>》</w:t>
      </w:r>
      <w:r>
        <w:t>注也。古人引書注，多直言某書云云，以注附本文，不復識别。上文</w:t>
      </w:r>
      <w:r>
        <w:rPr>
          <w:rFonts w:hint="eastAsia" w:eastAsia="宋体"/>
          <w:lang w:eastAsia="zh-CN"/>
        </w:rPr>
        <w:t>“</w:t>
      </w:r>
      <w:r>
        <w:t>儲，副君也</w:t>
      </w:r>
      <w:r>
        <w:rPr>
          <w:rFonts w:hint="eastAsia" w:eastAsia="宋体"/>
          <w:lang w:eastAsia="zh-CN"/>
        </w:rPr>
        <w:t>”</w:t>
      </w:r>
      <w:r>
        <w:t>、</w:t>
      </w:r>
      <w:r>
        <w:rPr>
          <w:rFonts w:hint="eastAsia" w:eastAsia="宋体"/>
          <w:lang w:eastAsia="zh-CN"/>
        </w:rPr>
        <w:t>“</w:t>
      </w:r>
      <w:r>
        <w:t>傭＄賣力也</w:t>
      </w:r>
      <w:r>
        <w:rPr>
          <w:rFonts w:hint="eastAsia" w:eastAsia="宋体"/>
          <w:lang w:eastAsia="zh-CN"/>
        </w:rPr>
        <w:t>”</w:t>
      </w:r>
      <w:r>
        <w:t>，皆</w:t>
      </w:r>
      <w:r>
        <w:rPr>
          <w:rFonts w:hint="eastAsia" w:eastAsia="宋体"/>
          <w:lang w:eastAsia="zh-CN"/>
        </w:rPr>
        <w:t>《</w:t>
      </w:r>
      <w:r>
        <w:t>勸學篇</w:t>
      </w:r>
      <w:r>
        <w:rPr>
          <w:rFonts w:hint="eastAsia" w:eastAsia="宋体"/>
          <w:lang w:eastAsia="zh-CN"/>
        </w:rPr>
        <w:t>》</w:t>
      </w:r>
      <w:r>
        <w:t>注，而</w:t>
      </w:r>
    </w:p>
    <w:p w14:paraId="5DC15A5B">
      <w:r>
        <w:rPr>
          <w:rFonts w:hint="eastAsia" w:eastAsia="宋体"/>
          <w:lang w:eastAsia="zh-CN"/>
        </w:rPr>
        <w:t>《</w:t>
      </w:r>
      <w:r>
        <w:t>衆經音義</w:t>
      </w:r>
      <w:r>
        <w:rPr>
          <w:rFonts w:hint="eastAsia" w:eastAsia="宋体"/>
          <w:lang w:eastAsia="zh-CN"/>
        </w:rPr>
        <w:t>》</w:t>
      </w:r>
      <w:r>
        <w:t>竝引作</w:t>
      </w:r>
      <w:r>
        <w:rPr>
          <w:rFonts w:hint="eastAsia" w:eastAsia="宋体"/>
          <w:lang w:eastAsia="zh-CN"/>
        </w:rPr>
        <w:t>《</w:t>
      </w:r>
      <w:r>
        <w:t>勸學篇</w:t>
      </w:r>
      <w:r>
        <w:rPr>
          <w:rFonts w:hint="eastAsia" w:eastAsia="宋体"/>
          <w:lang w:eastAsia="zh-CN"/>
        </w:rPr>
        <w:t>》</w:t>
      </w:r>
      <w:r>
        <w:t>，例與此同。又</w:t>
      </w:r>
      <w:r>
        <w:rPr>
          <w:rFonts w:hint="eastAsia" w:eastAsia="宋体"/>
          <w:lang w:eastAsia="zh-CN"/>
        </w:rPr>
        <w:t>《</w:t>
      </w:r>
      <w:r>
        <w:t>世説新語《紕漏</w:t>
      </w:r>
      <w:r>
        <w:rPr>
          <w:rFonts w:hint="eastAsia" w:eastAsia="宋体"/>
          <w:lang w:eastAsia="zh-CN"/>
        </w:rPr>
        <w:t>》</w:t>
      </w:r>
      <w:r>
        <w:t>篇：</w:t>
      </w:r>
      <w:r>
        <w:rPr>
          <w:rFonts w:hint="eastAsia" w:eastAsia="宋体"/>
          <w:lang w:eastAsia="zh-CN"/>
        </w:rPr>
        <w:t>“</w:t>
      </w:r>
      <w:r>
        <w:t>蔡司徒渡江，見彭蜞，大喜，曰：</w:t>
      </w:r>
      <w:r>
        <w:rPr>
          <w:rFonts w:hint="eastAsia" w:eastAsia="宋体"/>
          <w:lang w:eastAsia="zh-CN"/>
        </w:rPr>
        <w:t>‘</w:t>
      </w:r>
      <w:r>
        <w:t>蟹有八足，加以</w:t>
      </w:r>
    </w:p>
    <w:p w14:paraId="67547577">
      <w:r>
        <w:t>二螯。</w:t>
      </w:r>
      <w:r>
        <w:rPr>
          <w:rFonts w:hint="eastAsia" w:eastAsia="宋体"/>
          <w:lang w:eastAsia="zh-CN"/>
        </w:rPr>
        <w:t>”</w:t>
      </w:r>
      <w:r>
        <w:t>令烹之。既食，吐下，委頓，方知非蟹。後向謝仁祖説此事，謝曰：</w:t>
      </w:r>
      <w:r>
        <w:rPr>
          <w:rFonts w:hint="eastAsia" w:eastAsia="宋体"/>
          <w:lang w:eastAsia="zh-CN"/>
        </w:rPr>
        <w:t>‘</w:t>
      </w:r>
      <w:r>
        <w:t>卿讀</w:t>
      </w:r>
      <w:r>
        <w:rPr>
          <w:rFonts w:hint="eastAsia" w:eastAsia="宋体"/>
          <w:lang w:eastAsia="zh-CN"/>
        </w:rPr>
        <w:t>《</w:t>
      </w:r>
      <w:r>
        <w:t>爾雅</w:t>
      </w:r>
      <w:r>
        <w:rPr>
          <w:rFonts w:hint="eastAsia" w:eastAsia="宋体"/>
          <w:lang w:eastAsia="zh-CN"/>
        </w:rPr>
        <w:t>》</w:t>
      </w:r>
      <w:r>
        <w:t>不熟，幾爲</w:t>
      </w:r>
      <w:r>
        <w:rPr>
          <w:rFonts w:hint="eastAsia" w:eastAsia="宋体"/>
          <w:lang w:eastAsia="zh-CN"/>
        </w:rPr>
        <w:t>《</w:t>
      </w:r>
      <w:r>
        <w:t>勸學</w:t>
      </w:r>
      <w:r>
        <w:rPr>
          <w:rFonts w:hint="eastAsia" w:eastAsia="宋体"/>
          <w:lang w:eastAsia="zh-CN"/>
        </w:rPr>
        <w:t>》</w:t>
      </w:r>
      <w:r>
        <w:t>死。</w:t>
      </w:r>
      <w:r>
        <w:rPr>
          <w:rFonts w:hint="eastAsia" w:eastAsia="宋体"/>
          <w:lang w:eastAsia="zh-CN"/>
        </w:rPr>
        <w:t>”</w:t>
      </w:r>
      <w:r>
        <w:t>劉峻注</w:t>
      </w:r>
    </w:p>
    <w:p w14:paraId="4A38CAC7">
      <w:r>
        <w:t>云：</w:t>
      </w:r>
      <w:r>
        <w:rPr>
          <w:rFonts w:hint="eastAsia" w:eastAsia="宋体"/>
          <w:lang w:eastAsia="zh-CN"/>
        </w:rPr>
        <w:t>“《</w:t>
      </w:r>
      <w:r>
        <w:t>大戴禮</w:t>
      </w:r>
      <w:r>
        <w:rPr>
          <w:rFonts w:hint="eastAsia" w:eastAsia="宋体"/>
          <w:lang w:eastAsia="zh-CN"/>
        </w:rPr>
        <w:t>•</w:t>
      </w:r>
      <w:r>
        <w:t>勸學</w:t>
      </w:r>
      <w:r>
        <w:rPr>
          <w:rFonts w:hint="eastAsia" w:eastAsia="宋体"/>
          <w:lang w:eastAsia="zh-CN"/>
        </w:rPr>
        <w:t>》</w:t>
      </w:r>
      <w:r>
        <w:t>篇：</w:t>
      </w:r>
      <w:r>
        <w:rPr>
          <w:rFonts w:hint="eastAsia" w:eastAsia="宋体"/>
          <w:lang w:eastAsia="zh-CN"/>
        </w:rPr>
        <w:t>‘</w:t>
      </w:r>
      <w:r>
        <w:t>蟹，二螯八足，非蛇蟺之穴，無所寄託者，用心躁也。</w:t>
      </w:r>
      <w:r>
        <w:rPr>
          <w:rFonts w:hint="eastAsia" w:eastAsia="宋体"/>
          <w:lang w:eastAsia="zh-CN"/>
        </w:rPr>
        <w:t>’</w:t>
      </w:r>
      <w:r>
        <w:t>故蔡邕</w:t>
      </w:r>
      <w:r>
        <w:rPr>
          <w:rFonts w:hint="eastAsia" w:eastAsia="宋体"/>
          <w:lang w:eastAsia="zh-CN"/>
        </w:rPr>
        <w:t>《</w:t>
      </w:r>
      <w:r>
        <w:t>勸學章</w:t>
      </w:r>
      <w:r>
        <w:rPr>
          <w:rFonts w:hint="eastAsia" w:eastAsia="宋体"/>
          <w:lang w:eastAsia="zh-CN"/>
        </w:rPr>
        <w:t>》</w:t>
      </w:r>
      <w:r>
        <w:t>取義焉。</w:t>
      </w:r>
      <w:r>
        <w:rPr>
          <w:rFonts w:hint="eastAsia" w:eastAsia="宋体"/>
          <w:lang w:eastAsia="zh-CN"/>
        </w:rPr>
        <w:t>《</w:t>
      </w:r>
      <w:r>
        <w:t>爾雅</w:t>
      </w:r>
      <w:r>
        <w:rPr>
          <w:rFonts w:hint="eastAsia" w:eastAsia="宋体"/>
          <w:lang w:eastAsia="zh-CN"/>
        </w:rPr>
        <w:t>》</w:t>
      </w:r>
      <w:r>
        <w:t>云：</w:t>
      </w:r>
    </w:p>
    <w:p w14:paraId="5DC52127">
      <w:pPr>
        <w:rPr>
          <w:rFonts w:hint="eastAsia" w:eastAsia="宋体"/>
          <w:lang w:eastAsia="zh-CN"/>
        </w:rPr>
      </w:pPr>
      <w:r>
        <w:rPr>
          <w:rFonts w:hint="eastAsia" w:eastAsia="宋体"/>
          <w:lang w:eastAsia="zh-CN"/>
        </w:rPr>
        <w:t>“</w:t>
      </w:r>
      <w:r>
        <w:t>螖蠌小者蟧。</w:t>
      </w:r>
      <w:r>
        <w:rPr>
          <w:rFonts w:hint="eastAsia" w:eastAsia="宋体"/>
          <w:lang w:eastAsia="zh-CN"/>
        </w:rPr>
        <w:t>’</w:t>
      </w:r>
      <w:r>
        <w:t>即彭蜞也，似蟹而小。</w:t>
      </w:r>
      <w:r>
        <w:rPr>
          <w:rFonts w:hint="eastAsia" w:eastAsia="宋体"/>
          <w:lang w:eastAsia="zh-CN"/>
        </w:rPr>
        <w:t>”</w:t>
      </w:r>
      <w:r>
        <w:t>案：此則</w:t>
      </w:r>
      <w:r>
        <w:rPr>
          <w:rFonts w:hint="eastAsia" w:eastAsia="宋体"/>
          <w:lang w:eastAsia="zh-CN"/>
        </w:rPr>
        <w:t>“</w:t>
      </w:r>
      <w:r>
        <w:t>蟹有八足，加以二螯</w:t>
      </w:r>
      <w:r>
        <w:rPr>
          <w:rFonts w:hint="eastAsia" w:eastAsia="宋体"/>
          <w:lang w:eastAsia="zh-CN"/>
        </w:rPr>
        <w:t>”</w:t>
      </w:r>
      <w:r>
        <w:t>，即蔡邕</w:t>
      </w:r>
      <w:r>
        <w:rPr>
          <w:rFonts w:hint="eastAsia" w:eastAsia="宋体"/>
          <w:lang w:eastAsia="zh-CN"/>
        </w:rPr>
        <w:t>《</w:t>
      </w:r>
      <w:r>
        <w:t>勸學篇</w:t>
      </w:r>
      <w:r>
        <w:rPr>
          <w:rFonts w:hint="eastAsia" w:eastAsia="宋体"/>
          <w:lang w:eastAsia="zh-CN"/>
        </w:rPr>
        <w:t>》</w:t>
      </w:r>
      <w:r>
        <w:t>文，與</w:t>
      </w:r>
      <w:r>
        <w:rPr>
          <w:rFonts w:hint="eastAsia" w:eastAsia="宋体"/>
          <w:lang w:eastAsia="zh-CN"/>
        </w:rPr>
        <w:t>“</w:t>
      </w:r>
      <w:r>
        <w:t>鼫鼠五能，不成一技</w:t>
      </w:r>
      <w:r>
        <w:rPr>
          <w:rFonts w:hint="eastAsia" w:eastAsia="宋体"/>
          <w:lang w:eastAsia="zh-CN"/>
        </w:rPr>
        <w:t>”</w:t>
      </w:r>
    </w:p>
    <w:p w14:paraId="4F6895D0">
      <w:r>
        <w:t>皆取義于</w:t>
      </w:r>
      <w:r>
        <w:rPr>
          <w:rFonts w:hint="eastAsia" w:eastAsia="宋体"/>
          <w:lang w:eastAsia="zh-CN"/>
        </w:rPr>
        <w:t>《</w:t>
      </w:r>
      <w:r>
        <w:t>大戴禮。勸學</w:t>
      </w:r>
      <w:r>
        <w:rPr>
          <w:rFonts w:hint="eastAsia" w:eastAsia="宋体"/>
          <w:lang w:eastAsia="zh-CN"/>
        </w:rPr>
        <w:t>》</w:t>
      </w:r>
      <w:r>
        <w:t>篇。其斷四字爲句，亦正相似。司徒熟于蔡邕</w:t>
      </w:r>
      <w:r>
        <w:rPr>
          <w:rFonts w:hint="eastAsia" w:eastAsia="宋体"/>
          <w:lang w:eastAsia="zh-CN"/>
        </w:rPr>
        <w:t>《</w:t>
      </w:r>
      <w:r>
        <w:t>勸學篇</w:t>
      </w:r>
      <w:r>
        <w:rPr>
          <w:rFonts w:hint="eastAsia" w:eastAsia="宋体"/>
          <w:lang w:eastAsia="zh-CN"/>
        </w:rPr>
        <w:t>》“</w:t>
      </w:r>
      <w:r>
        <w:t>蟹有八足，加以二螯</w:t>
      </w:r>
      <w:r>
        <w:rPr>
          <w:rFonts w:hint="eastAsia" w:eastAsia="宋体"/>
          <w:lang w:eastAsia="zh-CN"/>
        </w:rPr>
        <w:t>”</w:t>
      </w:r>
      <w:r>
        <w:t>之語，不熟于</w:t>
      </w:r>
    </w:p>
    <w:p w14:paraId="64FFE483">
      <w:r>
        <w:rPr>
          <w:rFonts w:hint="eastAsia" w:eastAsia="宋体"/>
          <w:lang w:eastAsia="zh-CN"/>
        </w:rPr>
        <w:t>《</w:t>
      </w:r>
      <w:r>
        <w:t>爾雅。釋魚</w:t>
      </w:r>
      <w:r>
        <w:rPr>
          <w:rFonts w:hint="eastAsia" w:eastAsia="宋体"/>
          <w:lang w:eastAsia="zh-CN"/>
        </w:rPr>
        <w:t>》“</w:t>
      </w:r>
      <w:r>
        <w:t>螖蠌</w:t>
      </w:r>
      <w:r>
        <w:rPr>
          <w:rFonts w:hint="eastAsia" w:eastAsia="宋体"/>
          <w:lang w:eastAsia="zh-CN"/>
        </w:rPr>
        <w:t>”</w:t>
      </w:r>
      <w:r>
        <w:t>之文，因而誤食彭蜞，故曰</w:t>
      </w:r>
      <w:r>
        <w:rPr>
          <w:rFonts w:hint="eastAsia" w:eastAsia="宋体"/>
          <w:lang w:eastAsia="zh-CN"/>
        </w:rPr>
        <w:t>“</w:t>
      </w:r>
      <w:r>
        <w:t>讀</w:t>
      </w:r>
      <w:r>
        <w:rPr>
          <w:rFonts w:hint="eastAsia" w:eastAsia="宋体"/>
          <w:lang w:eastAsia="zh-CN"/>
        </w:rPr>
        <w:t>《</w:t>
      </w:r>
      <w:r>
        <w:t>爾雅</w:t>
      </w:r>
      <w:r>
        <w:rPr>
          <w:rFonts w:hint="eastAsia" w:eastAsia="宋体"/>
          <w:lang w:eastAsia="zh-CN"/>
        </w:rPr>
        <w:t>》</w:t>
      </w:r>
      <w:r>
        <w:t>不熟，幾爲</w:t>
      </w:r>
      <w:r>
        <w:rPr>
          <w:rFonts w:hint="eastAsia" w:eastAsia="宋体"/>
          <w:lang w:eastAsia="zh-CN"/>
        </w:rPr>
        <w:t>《</w:t>
      </w:r>
      <w:r>
        <w:t>勸學</w:t>
      </w:r>
      <w:r>
        <w:rPr>
          <w:rFonts w:hint="eastAsia" w:eastAsia="宋体"/>
          <w:lang w:eastAsia="zh-CN"/>
        </w:rPr>
        <w:t>》</w:t>
      </w:r>
      <w:r>
        <w:t>死</w:t>
      </w:r>
      <w:r>
        <w:rPr>
          <w:rFonts w:hint="eastAsia" w:eastAsia="宋体"/>
          <w:lang w:eastAsia="zh-CN"/>
        </w:rPr>
        <w:t>”</w:t>
      </w:r>
      <w:r>
        <w:t>也</w:t>
      </w:r>
    </w:p>
    <w:p w14:paraId="299CB986">
      <w:pPr>
        <w:rPr>
          <w:rFonts w:hint="eastAsia" w:eastAsia="宋体"/>
          <w:lang w:eastAsia="zh-CN"/>
        </w:rPr>
      </w:pPr>
      <w:r>
        <w:t>卷六</w:t>
      </w:r>
      <w:r>
        <w:rPr>
          <w:rFonts w:hint="eastAsia" w:eastAsia="宋体"/>
          <w:lang w:eastAsia="zh-CN"/>
        </w:rPr>
        <w:t>《</w:t>
      </w:r>
      <w:r>
        <w:t>通俗文上</w:t>
      </w:r>
      <w:r>
        <w:rPr>
          <w:rFonts w:hint="eastAsia" w:eastAsia="宋体"/>
          <w:lang w:eastAsia="zh-CN"/>
        </w:rPr>
        <w:t>》</w:t>
      </w:r>
    </w:p>
    <w:p w14:paraId="0C03F471">
      <w:r>
        <w:t>穀曰粒，豆曰完</w:t>
      </w:r>
    </w:p>
    <w:p w14:paraId="491CAA85">
      <w:r>
        <w:t>。</w:t>
      </w:r>
      <w:r>
        <w:rPr>
          <w:rFonts w:hint="eastAsia" w:eastAsia="宋体"/>
          <w:lang w:eastAsia="zh-CN"/>
        </w:rPr>
        <w:t>《</w:t>
      </w:r>
      <w:r>
        <w:t>慧上菩薩問大善權經</w:t>
      </w:r>
      <w:r>
        <w:rPr>
          <w:rFonts w:hint="eastAsia" w:eastAsia="宋体"/>
          <w:lang w:eastAsia="zh-CN"/>
        </w:rPr>
        <w:t>》</w:t>
      </w:r>
      <w:r>
        <w:t>卷下音義：</w:t>
      </w:r>
      <w:r>
        <w:rPr>
          <w:rFonts w:hint="eastAsia" w:eastAsia="宋体"/>
          <w:lang w:eastAsia="zh-CN"/>
        </w:rPr>
        <w:t>“</w:t>
      </w:r>
      <w:r>
        <w:t>完音桓。</w:t>
      </w:r>
      <w:r>
        <w:rPr>
          <w:rFonts w:hint="eastAsia" w:eastAsia="宋体"/>
          <w:lang w:eastAsia="zh-CN"/>
        </w:rPr>
        <w:t>”</w:t>
      </w:r>
      <w:r>
        <w:t>念孫案：音桓，玄應之誤也。</w:t>
      </w:r>
      <w:r>
        <w:rPr>
          <w:rFonts w:hint="eastAsia" w:eastAsia="宋体"/>
          <w:lang w:eastAsia="zh-CN"/>
        </w:rPr>
        <w:t>“</w:t>
      </w:r>
      <w:r>
        <w:t>完</w:t>
      </w:r>
      <w:r>
        <w:rPr>
          <w:rFonts w:hint="eastAsia" w:eastAsia="宋体"/>
          <w:lang w:eastAsia="zh-CN"/>
        </w:rPr>
        <w:t>”</w:t>
      </w:r>
      <w:r>
        <w:t>當作</w:t>
      </w:r>
    </w:p>
    <w:p w14:paraId="201710CF">
      <w:r>
        <w:rPr>
          <w:rFonts w:hint="eastAsia" w:eastAsia="宋体"/>
          <w:lang w:eastAsia="zh-CN"/>
        </w:rPr>
        <w:t>“</w:t>
      </w:r>
      <w:r>
        <w:t>曳</w:t>
      </w:r>
      <w:r>
        <w:rPr>
          <w:rFonts w:hint="eastAsia" w:eastAsia="宋体"/>
          <w:lang w:eastAsia="zh-CN"/>
        </w:rPr>
        <w:t>”</w:t>
      </w:r>
      <w:r>
        <w:t>。完字隸作皃，與白。字相似而誤。</w:t>
      </w:r>
      <w:r>
        <w:rPr>
          <w:rFonts w:hint="eastAsia" w:eastAsia="宋体"/>
          <w:lang w:eastAsia="zh-CN"/>
        </w:rPr>
        <w:t>《</w:t>
      </w:r>
      <w:r>
        <w:t>説文</w:t>
      </w:r>
      <w:r>
        <w:rPr>
          <w:rFonts w:hint="eastAsia" w:eastAsia="宋体"/>
          <w:lang w:eastAsia="zh-CN"/>
        </w:rPr>
        <w:t>》</w:t>
      </w:r>
      <w:r>
        <w:t>：</w:t>
      </w:r>
      <w:r>
        <w:rPr>
          <w:rFonts w:hint="eastAsia" w:eastAsia="宋体"/>
          <w:lang w:eastAsia="zh-CN"/>
        </w:rPr>
        <w:t>“</w:t>
      </w:r>
      <w:r>
        <w:t>白。，一粒也。</w:t>
      </w:r>
      <w:r>
        <w:rPr>
          <w:rFonts w:hint="eastAsia" w:eastAsia="宋体"/>
          <w:lang w:eastAsia="zh-CN"/>
        </w:rPr>
        <w:t>”《</w:t>
      </w:r>
      <w:r>
        <w:t>顔氏家訓《勉學</w:t>
      </w:r>
      <w:r>
        <w:rPr>
          <w:rFonts w:hint="eastAsia" w:eastAsia="宋体"/>
          <w:lang w:eastAsia="zh-CN"/>
        </w:rPr>
        <w:t>》</w:t>
      </w:r>
      <w:r>
        <w:t>篇云</w:t>
      </w:r>
      <w:r>
        <w:rPr>
          <w:rFonts w:hint="eastAsia" w:eastAsia="宋体"/>
          <w:lang w:eastAsia="zh-CN"/>
        </w:rPr>
        <w:t>“</w:t>
      </w:r>
      <w:r>
        <w:t>吾在益州與數人同坐初</w:t>
      </w:r>
    </w:p>
    <w:p w14:paraId="24548C97">
      <w:r>
        <w:t>晴日明，見地上小光。問左右此是何物，有一蜀豎就視，答云：</w:t>
      </w:r>
      <w:r>
        <w:rPr>
          <w:rFonts w:hint="eastAsia" w:eastAsia="宋体"/>
          <w:lang w:eastAsia="zh-CN"/>
        </w:rPr>
        <w:t>“</w:t>
      </w:r>
      <w:r>
        <w:t>是豆逼耳。</w:t>
      </w:r>
      <w:r>
        <w:rPr>
          <w:rFonts w:hint="eastAsia" w:eastAsia="宋体"/>
          <w:lang w:eastAsia="zh-CN"/>
        </w:rPr>
        <w:t>”</w:t>
      </w:r>
      <w:r>
        <w:t>相顧愕然，不知所謂。命取將來乃小豆</w:t>
      </w:r>
    </w:p>
    <w:p w14:paraId="3070176C">
      <w:r>
        <w:t>也。窮訪蜀土呼粒爲逼，時莫之解。吾云</w:t>
      </w:r>
      <w:r>
        <w:rPr>
          <w:rFonts w:hint="eastAsia" w:eastAsia="宋体"/>
          <w:lang w:eastAsia="zh-CN"/>
        </w:rPr>
        <w:t>‘《</w:t>
      </w:r>
      <w:r>
        <w:t>三倉</w:t>
      </w:r>
      <w:r>
        <w:rPr>
          <w:rFonts w:hint="eastAsia" w:eastAsia="宋体"/>
          <w:lang w:eastAsia="zh-CN"/>
        </w:rPr>
        <w:t>》</w:t>
      </w:r>
      <w:r>
        <w:t>、</w:t>
      </w:r>
      <w:r>
        <w:rPr>
          <w:rFonts w:hint="eastAsia" w:eastAsia="宋体"/>
          <w:lang w:eastAsia="zh-CN"/>
        </w:rPr>
        <w:t>《</w:t>
      </w:r>
      <w:r>
        <w:t>説文</w:t>
      </w:r>
      <w:r>
        <w:rPr>
          <w:rFonts w:hint="eastAsia" w:eastAsia="宋体"/>
          <w:lang w:eastAsia="zh-CN"/>
        </w:rPr>
        <w:t>》</w:t>
      </w:r>
      <w:r>
        <w:t>此字白下爲上皆訓粒。</w:t>
      </w:r>
      <w:r>
        <w:rPr>
          <w:rFonts w:hint="eastAsia" w:eastAsia="宋体"/>
          <w:lang w:eastAsia="zh-CN"/>
        </w:rPr>
        <w:t>《</w:t>
      </w:r>
      <w:r>
        <w:t>通俗文</w:t>
      </w:r>
      <w:r>
        <w:rPr>
          <w:rFonts w:hint="eastAsia" w:eastAsia="宋体"/>
          <w:lang w:eastAsia="zh-CN"/>
        </w:rPr>
        <w:t>》</w:t>
      </w:r>
      <w:r>
        <w:t>音方力反。</w:t>
      </w:r>
      <w:r>
        <w:rPr>
          <w:rFonts w:hint="eastAsia" w:eastAsia="宋体"/>
          <w:lang w:eastAsia="zh-CN"/>
        </w:rPr>
        <w:t>’</w:t>
      </w:r>
      <w:r>
        <w:t>衆皆歡悟。</w:t>
      </w:r>
    </w:p>
    <w:p w14:paraId="635FC6C1">
      <w:r>
        <w:t>案：此則</w:t>
      </w:r>
      <w:r>
        <w:rPr>
          <w:rFonts w:hint="eastAsia" w:eastAsia="宋体"/>
          <w:lang w:eastAsia="zh-CN"/>
        </w:rPr>
        <w:t>“</w:t>
      </w:r>
      <w:r>
        <w:t>豆曰&amp;</w:t>
      </w:r>
      <w:r>
        <w:rPr>
          <w:rFonts w:hint="eastAsia" w:eastAsia="宋体"/>
          <w:lang w:eastAsia="zh-CN"/>
        </w:rPr>
        <w:t>”</w:t>
      </w:r>
      <w:r>
        <w:t>，即所謂</w:t>
      </w:r>
      <w:r>
        <w:rPr>
          <w:rFonts w:hint="eastAsia" w:eastAsia="宋体"/>
          <w:lang w:eastAsia="zh-CN"/>
        </w:rPr>
        <w:t>“</w:t>
      </w:r>
      <w:r>
        <w:t>豆逼</w:t>
      </w:r>
      <w:r>
        <w:rPr>
          <w:rFonts w:hint="eastAsia" w:eastAsia="宋体"/>
          <w:lang w:eastAsia="zh-CN"/>
        </w:rPr>
        <w:t>”</w:t>
      </w:r>
      <w:r>
        <w:t>也。方力反三字，乃豆曰曳之音，今入此條下？，方力反</w:t>
      </w:r>
    </w:p>
    <w:p w14:paraId="49861ECB">
      <w:r>
        <w:t>超通爲跳</w:t>
      </w:r>
    </w:p>
    <w:p w14:paraId="048F4BA5">
      <w:r>
        <w:t>。</w:t>
      </w:r>
      <w:r>
        <w:rPr>
          <w:rFonts w:hint="eastAsia" w:eastAsia="宋体"/>
          <w:lang w:eastAsia="zh-CN"/>
        </w:rPr>
        <w:t>《</w:t>
      </w:r>
      <w:r>
        <w:t>史記</w:t>
      </w:r>
      <w:r>
        <w:rPr>
          <w:rFonts w:hint="eastAsia" w:eastAsia="宋体"/>
          <w:lang w:eastAsia="zh-CN"/>
        </w:rPr>
        <w:t>•</w:t>
      </w:r>
      <w:r>
        <w:t>高祖本紀</w:t>
      </w:r>
      <w:r>
        <w:rPr>
          <w:rFonts w:hint="eastAsia" w:eastAsia="宋体"/>
          <w:lang w:eastAsia="zh-CN"/>
        </w:rPr>
        <w:t>》</w:t>
      </w:r>
      <w:r>
        <w:t>索隱。念孫案：</w:t>
      </w:r>
      <w:r>
        <w:rPr>
          <w:rFonts w:hint="eastAsia" w:eastAsia="宋体"/>
          <w:lang w:eastAsia="zh-CN"/>
        </w:rPr>
        <w:t>“</w:t>
      </w:r>
      <w:r>
        <w:t>通</w:t>
      </w:r>
      <w:r>
        <w:rPr>
          <w:rFonts w:hint="eastAsia" w:eastAsia="宋体"/>
          <w:lang w:eastAsia="zh-CN"/>
        </w:rPr>
        <w:t>”</w:t>
      </w:r>
      <w:r>
        <w:t>當作</w:t>
      </w:r>
      <w:r>
        <w:rPr>
          <w:rFonts w:hint="eastAsia" w:eastAsia="宋体"/>
          <w:lang w:eastAsia="zh-CN"/>
        </w:rPr>
        <w:t>“</w:t>
      </w:r>
      <w:r>
        <w:t>踴</w:t>
      </w:r>
      <w:r>
        <w:rPr>
          <w:rFonts w:hint="eastAsia" w:eastAsia="宋体"/>
          <w:lang w:eastAsia="zh-CN"/>
        </w:rPr>
        <w:t>”</w:t>
      </w:r>
      <w:r>
        <w:t>。</w:t>
      </w:r>
    </w:p>
    <w:p w14:paraId="1B3F291B">
      <w:r>
        <w:t>【第207页】</w:t>
      </w:r>
    </w:p>
    <w:p w14:paraId="6ECE7FE8">
      <w:pPr>
        <w:rPr>
          <w:rFonts w:hint="eastAsia" w:eastAsia="宋体"/>
          <w:lang w:eastAsia="zh-CN"/>
        </w:rPr>
      </w:pPr>
      <w:r>
        <w:t>卷七</w:t>
      </w:r>
      <w:r>
        <w:rPr>
          <w:rFonts w:hint="eastAsia" w:eastAsia="宋体"/>
          <w:lang w:eastAsia="zh-CN"/>
        </w:rPr>
        <w:t>《</w:t>
      </w:r>
      <w:r>
        <w:t>通俗文下</w:t>
      </w:r>
      <w:r>
        <w:rPr>
          <w:rFonts w:hint="eastAsia" w:eastAsia="宋体"/>
          <w:lang w:eastAsia="zh-CN"/>
        </w:rPr>
        <w:t>》</w:t>
      </w:r>
    </w:p>
    <w:p w14:paraId="69BD1A4F">
      <w:r>
        <w:t>露髻曰䰏，以麻雜爲髻，如今撮也。</w:t>
      </w:r>
      <w:r>
        <w:rPr>
          <w:rFonts w:hint="eastAsia" w:eastAsia="宋体"/>
          <w:lang w:eastAsia="zh-CN"/>
        </w:rPr>
        <w:t>《</w:t>
      </w:r>
      <w:r>
        <w:t>文選+西京賦</w:t>
      </w:r>
      <w:r>
        <w:rPr>
          <w:rFonts w:hint="eastAsia" w:eastAsia="宋体"/>
          <w:lang w:eastAsia="zh-CN"/>
        </w:rPr>
        <w:t>》</w:t>
      </w:r>
      <w:r>
        <w:t>注。案：本文云</w:t>
      </w:r>
      <w:r>
        <w:rPr>
          <w:rFonts w:hint="eastAsia" w:eastAsia="宋体"/>
          <w:lang w:eastAsia="zh-CN"/>
        </w:rPr>
        <w:t>“</w:t>
      </w:r>
      <w:r>
        <w:t>朱鬕䰏髽</w:t>
      </w:r>
      <w:r>
        <w:rPr>
          <w:rFonts w:hint="eastAsia" w:eastAsia="宋体"/>
          <w:lang w:eastAsia="zh-CN"/>
        </w:rPr>
        <w:t>”</w:t>
      </w:r>
      <w:r>
        <w:t>，注引</w:t>
      </w:r>
      <w:r>
        <w:rPr>
          <w:rFonts w:hint="eastAsia" w:eastAsia="宋体"/>
          <w:lang w:eastAsia="zh-CN"/>
        </w:rPr>
        <w:t>《</w:t>
      </w:r>
      <w:r>
        <w:t>通俗文</w:t>
      </w:r>
      <w:r>
        <w:rPr>
          <w:rFonts w:hint="eastAsia" w:eastAsia="宋体"/>
          <w:lang w:eastAsia="zh-CN"/>
        </w:rPr>
        <w:t>》</w:t>
      </w:r>
      <w:r>
        <w:t>上句</w:t>
      </w:r>
    </w:p>
    <w:p w14:paraId="0E63F82A">
      <w:r>
        <w:t>釋</w:t>
      </w:r>
      <w:r>
        <w:rPr>
          <w:rFonts w:hint="eastAsia" w:eastAsia="宋体"/>
          <w:lang w:eastAsia="zh-CN"/>
        </w:rPr>
        <w:t>“</w:t>
      </w:r>
      <w:r>
        <w:t>鬣</w:t>
      </w:r>
      <w:r>
        <w:rPr>
          <w:rFonts w:hint="eastAsia" w:eastAsia="宋体"/>
          <w:lang w:eastAsia="zh-CN"/>
        </w:rPr>
        <w:t>”</w:t>
      </w:r>
      <w:r>
        <w:t>字，則下句乃釋</w:t>
      </w:r>
      <w:r>
        <w:rPr>
          <w:rFonts w:hint="eastAsia" w:eastAsia="宋体"/>
          <w:lang w:eastAsia="zh-CN"/>
        </w:rPr>
        <w:t>“</w:t>
      </w:r>
      <w:r>
        <w:t>髽</w:t>
      </w:r>
      <w:r>
        <w:rPr>
          <w:rFonts w:hint="eastAsia" w:eastAsia="宋体"/>
          <w:lang w:eastAsia="zh-CN"/>
        </w:rPr>
        <w:t>”</w:t>
      </w:r>
      <w:r>
        <w:t>字，況以麻雜者，正合髽制，不當云</w:t>
      </w:r>
      <w:r>
        <w:rPr>
          <w:rFonts w:hint="eastAsia" w:eastAsia="宋体"/>
          <w:lang w:eastAsia="zh-CN"/>
        </w:rPr>
        <w:t>“</w:t>
      </w:r>
      <w:r>
        <w:t>髻</w:t>
      </w:r>
      <w:r>
        <w:rPr>
          <w:rFonts w:hint="eastAsia" w:eastAsia="宋体"/>
          <w:lang w:eastAsia="zh-CN"/>
        </w:rPr>
        <w:t>”</w:t>
      </w:r>
      <w:r>
        <w:t>。</w:t>
      </w:r>
      <w:r>
        <w:rPr>
          <w:rFonts w:hint="eastAsia" w:eastAsia="宋体"/>
          <w:lang w:eastAsia="zh-CN"/>
        </w:rPr>
        <w:t>“</w:t>
      </w:r>
      <w:r>
        <w:t>髻</w:t>
      </w:r>
      <w:r>
        <w:rPr>
          <w:rFonts w:hint="eastAsia" w:eastAsia="宋体"/>
          <w:lang w:eastAsia="zh-CN"/>
        </w:rPr>
        <w:t>”</w:t>
      </w:r>
      <w:r>
        <w:t>字乃</w:t>
      </w:r>
      <w:r>
        <w:rPr>
          <w:rFonts w:hint="eastAsia" w:eastAsia="宋体"/>
          <w:lang w:eastAsia="zh-CN"/>
        </w:rPr>
        <w:t>“</w:t>
      </w:r>
      <w:r>
        <w:t>髽</w:t>
      </w:r>
      <w:r>
        <w:rPr>
          <w:rFonts w:hint="eastAsia" w:eastAsia="宋体"/>
          <w:lang w:eastAsia="zh-CN"/>
        </w:rPr>
        <w:t>”</w:t>
      </w:r>
      <w:r>
        <w:t>字之誤。念孫案：</w:t>
      </w:r>
      <w:r>
        <w:rPr>
          <w:rFonts w:hint="eastAsia" w:eastAsia="宋体"/>
          <w:lang w:eastAsia="zh-CN"/>
        </w:rPr>
        <w:t>《</w:t>
      </w:r>
      <w:r>
        <w:t>説文</w:t>
      </w:r>
      <w:r>
        <w:rPr>
          <w:rFonts w:hint="eastAsia" w:eastAsia="宋体"/>
          <w:lang w:eastAsia="zh-CN"/>
        </w:rPr>
        <w:t>》</w:t>
      </w:r>
      <w:r>
        <w:t>、</w:t>
      </w:r>
      <w:r>
        <w:rPr>
          <w:rFonts w:hint="eastAsia" w:eastAsia="宋体"/>
          <w:lang w:eastAsia="zh-CN"/>
        </w:rPr>
        <w:t>《</w:t>
      </w:r>
      <w:r>
        <w:t>玉</w:t>
      </w:r>
    </w:p>
    <w:p w14:paraId="307F26C3">
      <w:r>
        <w:t>篇</w:t>
      </w:r>
      <w:r>
        <w:rPr>
          <w:rFonts w:hint="eastAsia" w:eastAsia="宋体"/>
          <w:lang w:eastAsia="zh-CN"/>
        </w:rPr>
        <w:t>》</w:t>
      </w:r>
      <w:r>
        <w:t>、</w:t>
      </w:r>
      <w:r>
        <w:rPr>
          <w:rFonts w:hint="eastAsia" w:eastAsia="宋体"/>
          <w:lang w:eastAsia="zh-CN"/>
        </w:rPr>
        <w:t>《</w:t>
      </w:r>
      <w:r>
        <w:t>廣韵</w:t>
      </w:r>
      <w:r>
        <w:rPr>
          <w:rFonts w:hint="eastAsia" w:eastAsia="宋体"/>
          <w:lang w:eastAsia="zh-CN"/>
        </w:rPr>
        <w:t>》</w:t>
      </w:r>
      <w:r>
        <w:t>、</w:t>
      </w:r>
      <w:r>
        <w:rPr>
          <w:rFonts w:hint="eastAsia" w:eastAsia="宋体"/>
          <w:lang w:eastAsia="zh-CN"/>
        </w:rPr>
        <w:t>《</w:t>
      </w:r>
      <w:r>
        <w:t>集韵</w:t>
      </w:r>
      <w:r>
        <w:rPr>
          <w:rFonts w:hint="eastAsia" w:eastAsia="宋体"/>
          <w:lang w:eastAsia="zh-CN"/>
        </w:rPr>
        <w:t>》</w:t>
      </w:r>
      <w:r>
        <w:t>俱無</w:t>
      </w:r>
      <w:r>
        <w:rPr>
          <w:rFonts w:hint="eastAsia" w:eastAsia="宋体"/>
          <w:lang w:eastAsia="zh-CN"/>
        </w:rPr>
        <w:t>“</w:t>
      </w:r>
      <w:r>
        <w:t>䰏</w:t>
      </w:r>
      <w:r>
        <w:rPr>
          <w:rFonts w:hint="eastAsia" w:eastAsia="宋体"/>
          <w:lang w:eastAsia="zh-CN"/>
        </w:rPr>
        <w:t>”</w:t>
      </w:r>
      <w:r>
        <w:t>字</w:t>
      </w:r>
      <w:r>
        <w:rPr>
          <w:rFonts w:hint="eastAsia" w:eastAsia="宋体"/>
          <w:lang w:eastAsia="zh-CN"/>
        </w:rPr>
        <w:t>“</w:t>
      </w:r>
      <w:r>
        <w:t>䰏</w:t>
      </w:r>
      <w:r>
        <w:rPr>
          <w:rFonts w:hint="eastAsia" w:eastAsia="宋体"/>
          <w:lang w:eastAsia="zh-CN"/>
        </w:rPr>
        <w:t>”</w:t>
      </w:r>
      <w:r>
        <w:t>當爲</w:t>
      </w:r>
      <w:r>
        <w:rPr>
          <w:rFonts w:hint="eastAsia" w:eastAsia="宋体"/>
          <w:lang w:eastAsia="zh-CN"/>
        </w:rPr>
        <w:t>“</w:t>
      </w:r>
      <w:r>
        <w:t>䰏</w:t>
      </w:r>
      <w:r>
        <w:rPr>
          <w:rFonts w:hint="eastAsia" w:eastAsia="宋体"/>
          <w:lang w:eastAsia="zh-CN"/>
        </w:rPr>
        <w:t>”</w:t>
      </w:r>
      <w:r>
        <w:t>。</w:t>
      </w:r>
      <w:r>
        <w:rPr>
          <w:rFonts w:hint="eastAsia" w:eastAsia="宋体"/>
          <w:lang w:eastAsia="zh-CN"/>
        </w:rPr>
        <w:t>《</w:t>
      </w:r>
      <w:r>
        <w:t>説文</w:t>
      </w:r>
      <w:r>
        <w:rPr>
          <w:rFonts w:hint="eastAsia" w:eastAsia="宋体"/>
          <w:lang w:eastAsia="zh-CN"/>
        </w:rPr>
        <w:t>》</w:t>
      </w:r>
      <w:r>
        <w:t>云</w:t>
      </w:r>
      <w:r>
        <w:rPr>
          <w:rFonts w:hint="eastAsia" w:eastAsia="宋体"/>
          <w:lang w:eastAsia="zh-CN"/>
        </w:rPr>
        <w:t>“</w:t>
      </w:r>
      <w:r>
        <w:t>䰏束髮少也。從髟戳聲。</w:t>
      </w:r>
      <w:r>
        <w:rPr>
          <w:rFonts w:hint="eastAsia" w:eastAsia="宋体"/>
          <w:lang w:eastAsia="zh-CN"/>
        </w:rPr>
        <w:t>”《</w:t>
      </w:r>
      <w:r>
        <w:t>繫傳</w:t>
      </w:r>
      <w:r>
        <w:rPr>
          <w:rFonts w:hint="eastAsia" w:eastAsia="宋体"/>
          <w:lang w:eastAsia="zh-CN"/>
        </w:rPr>
        <w:t>》</w:t>
      </w:r>
      <w:r>
        <w:t>引</w:t>
      </w:r>
      <w:r>
        <w:rPr>
          <w:rFonts w:hint="eastAsia" w:eastAsia="宋体"/>
          <w:lang w:eastAsia="zh-CN"/>
        </w:rPr>
        <w:t>《</w:t>
      </w:r>
      <w:r>
        <w:t>西京賦</w:t>
      </w:r>
      <w:r>
        <w:rPr>
          <w:rFonts w:hint="eastAsia" w:eastAsia="宋体"/>
          <w:lang w:eastAsia="zh-CN"/>
        </w:rPr>
        <w:t>》</w:t>
      </w:r>
      <w:r>
        <w:t>正作</w:t>
      </w:r>
      <w:r>
        <w:rPr>
          <w:rFonts w:hint="eastAsia" w:eastAsia="宋体"/>
          <w:lang w:eastAsia="zh-CN"/>
        </w:rPr>
        <w:t>“</w:t>
      </w:r>
      <w:r>
        <w:t>朱</w:t>
      </w:r>
    </w:p>
    <w:p w14:paraId="6344B36F">
      <w:r>
        <w:t>鬕䰏髽</w:t>
      </w:r>
      <w:r>
        <w:rPr>
          <w:rFonts w:hint="eastAsia" w:eastAsia="宋体"/>
          <w:lang w:eastAsia="zh-CN"/>
        </w:rPr>
        <w:t>”</w:t>
      </w:r>
      <w:r>
        <w:t>。俗本</w:t>
      </w:r>
      <w:r>
        <w:rPr>
          <w:rFonts w:hint="eastAsia" w:eastAsia="宋体"/>
          <w:lang w:eastAsia="zh-CN"/>
        </w:rPr>
        <w:t>“</w:t>
      </w:r>
      <w:r>
        <w:t>䰏</w:t>
      </w:r>
      <w:r>
        <w:rPr>
          <w:rFonts w:hint="eastAsia" w:eastAsia="宋体"/>
          <w:lang w:eastAsia="zh-CN"/>
        </w:rPr>
        <w:t>”</w:t>
      </w:r>
      <w:r>
        <w:t>誤爲</w:t>
      </w:r>
      <w:r>
        <w:rPr>
          <w:rFonts w:hint="eastAsia" w:eastAsia="宋体"/>
          <w:lang w:eastAsia="zh-CN"/>
        </w:rPr>
        <w:t>“</w:t>
      </w:r>
      <w:r>
        <w:t>䰏</w:t>
      </w:r>
      <w:r>
        <w:rPr>
          <w:rFonts w:hint="eastAsia" w:eastAsia="宋体"/>
          <w:lang w:eastAsia="zh-CN"/>
        </w:rPr>
        <w:t>”《</w:t>
      </w:r>
      <w:r>
        <w:t>韵會</w:t>
      </w:r>
      <w:r>
        <w:rPr>
          <w:rFonts w:hint="eastAsia" w:eastAsia="宋体"/>
          <w:lang w:eastAsia="zh-CN"/>
        </w:rPr>
        <w:t>》</w:t>
      </w:r>
      <w:r>
        <w:t>引</w:t>
      </w:r>
      <w:r>
        <w:rPr>
          <w:rFonts w:hint="eastAsia" w:eastAsia="宋体"/>
          <w:lang w:eastAsia="zh-CN"/>
        </w:rPr>
        <w:t>《</w:t>
      </w:r>
      <w:r>
        <w:t>西京賦</w:t>
      </w:r>
      <w:r>
        <w:rPr>
          <w:rFonts w:hint="eastAsia" w:eastAsia="宋体"/>
          <w:lang w:eastAsia="zh-CN"/>
        </w:rPr>
        <w:t>》</w:t>
      </w:r>
      <w:r>
        <w:t>已然</w:t>
      </w:r>
    </w:p>
    <w:p w14:paraId="3AEED56D">
      <w:r>
        <w:t>鑿曰鏨，鑿充曰銃，小鑿曰樼，柄曰樈，受樈曰鏓。</w:t>
      </w:r>
      <w:r>
        <w:rPr>
          <w:rFonts w:hint="eastAsia" w:eastAsia="宋体"/>
          <w:lang w:eastAsia="zh-CN"/>
        </w:rPr>
        <w:t>《</w:t>
      </w:r>
      <w:r>
        <w:t>太平御覽</w:t>
      </w:r>
      <w:r>
        <w:rPr>
          <w:rFonts w:hint="eastAsia" w:eastAsia="宋体"/>
          <w:lang w:eastAsia="zh-CN"/>
        </w:rPr>
        <w:t>》</w:t>
      </w:r>
      <w:r>
        <w:t>卷七百六十三。念孫案：</w:t>
      </w:r>
      <w:r>
        <w:rPr>
          <w:rFonts w:hint="eastAsia" w:eastAsia="宋体"/>
          <w:lang w:eastAsia="zh-CN"/>
        </w:rPr>
        <w:t>《</w:t>
      </w:r>
      <w:r>
        <w:t>説</w:t>
      </w:r>
    </w:p>
    <w:p w14:paraId="77923A73">
      <w:r>
        <w:t>文</w:t>
      </w:r>
      <w:r>
        <w:rPr>
          <w:rFonts w:hint="eastAsia" w:eastAsia="宋体"/>
          <w:lang w:eastAsia="zh-CN"/>
        </w:rPr>
        <w:t>》</w:t>
      </w:r>
      <w:r>
        <w:t>、</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廣韵</w:t>
      </w:r>
      <w:r>
        <w:rPr>
          <w:rFonts w:hint="eastAsia" w:eastAsia="宋体"/>
          <w:lang w:eastAsia="zh-CN"/>
        </w:rPr>
        <w:t>》</w:t>
      </w:r>
      <w:r>
        <w:t>、</w:t>
      </w:r>
      <w:r>
        <w:rPr>
          <w:rFonts w:hint="eastAsia" w:eastAsia="宋体"/>
          <w:lang w:eastAsia="zh-CN"/>
        </w:rPr>
        <w:t>《</w:t>
      </w:r>
      <w:r>
        <w:t>集韵</w:t>
      </w:r>
      <w:r>
        <w:rPr>
          <w:rFonts w:hint="eastAsia" w:eastAsia="宋体"/>
          <w:lang w:eastAsia="zh-CN"/>
        </w:rPr>
        <w:t>》</w:t>
      </w:r>
      <w:r>
        <w:t>並云</w:t>
      </w:r>
      <w:r>
        <w:rPr>
          <w:rFonts w:hint="eastAsia" w:eastAsia="宋体"/>
          <w:lang w:eastAsia="zh-CN"/>
        </w:rPr>
        <w:t>“</w:t>
      </w:r>
      <w:r>
        <w:t>鏓大鑿也。</w:t>
      </w:r>
      <w:r>
        <w:rPr>
          <w:rFonts w:hint="eastAsia" w:eastAsia="宋体"/>
          <w:lang w:eastAsia="zh-CN"/>
        </w:rPr>
        <w:t>”</w:t>
      </w:r>
      <w:r>
        <w:t>不以爲受樈之名</w:t>
      </w:r>
      <w:r>
        <w:rPr>
          <w:rFonts w:hint="eastAsia" w:eastAsia="宋体"/>
          <w:lang w:eastAsia="zh-CN"/>
        </w:rPr>
        <w:t>“</w:t>
      </w:r>
      <w:r>
        <w:t>受樈</w:t>
      </w:r>
      <w:r>
        <w:rPr>
          <w:rFonts w:hint="eastAsia" w:eastAsia="宋体"/>
          <w:lang w:eastAsia="zh-CN"/>
        </w:rPr>
        <w:t>”</w:t>
      </w:r>
      <w:r>
        <w:t>之下、</w:t>
      </w:r>
      <w:r>
        <w:rPr>
          <w:rFonts w:hint="eastAsia" w:eastAsia="宋体"/>
          <w:lang w:eastAsia="zh-CN"/>
        </w:rPr>
        <w:t>“</w:t>
      </w:r>
      <w:r>
        <w:t>曰鏓</w:t>
      </w:r>
      <w:r>
        <w:rPr>
          <w:rFonts w:hint="eastAsia" w:eastAsia="宋体"/>
          <w:lang w:eastAsia="zh-CN"/>
        </w:rPr>
        <w:t>”</w:t>
      </w:r>
      <w:r>
        <w:t>之上疑有脱文</w:t>
      </w:r>
    </w:p>
    <w:p w14:paraId="5424DAC8">
      <w:r>
        <w:t>載器車謂之䡜轊。</w:t>
      </w:r>
      <w:r>
        <w:rPr>
          <w:rFonts w:hint="eastAsia" w:eastAsia="宋体"/>
          <w:lang w:eastAsia="zh-CN"/>
        </w:rPr>
        <w:t>《</w:t>
      </w:r>
      <w:r>
        <w:t>太平御覽</w:t>
      </w:r>
      <w:r>
        <w:rPr>
          <w:rFonts w:hint="eastAsia" w:eastAsia="宋体"/>
          <w:lang w:eastAsia="zh-CN"/>
        </w:rPr>
        <w:t>》</w:t>
      </w:r>
      <w:r>
        <w:t>卷七百七十三。念孙案：</w:t>
      </w:r>
      <w:r>
        <w:rPr>
          <w:rFonts w:hint="eastAsia" w:eastAsia="宋体"/>
          <w:lang w:eastAsia="zh-CN"/>
        </w:rPr>
        <w:t>《</w:t>
      </w:r>
      <w:r>
        <w:t>御覽</w:t>
      </w:r>
      <w:r>
        <w:rPr>
          <w:rFonts w:hint="eastAsia" w:eastAsia="宋体"/>
          <w:lang w:eastAsia="zh-CN"/>
        </w:rPr>
        <w:t>》“</w:t>
      </w:r>
      <w:r>
        <w:t>䡜</w:t>
      </w:r>
      <w:r>
        <w:rPr>
          <w:rFonts w:hint="eastAsia" w:eastAsia="宋体"/>
          <w:lang w:eastAsia="zh-CN"/>
        </w:rPr>
        <w:t>”</w:t>
      </w:r>
      <w:r>
        <w:t>音六，</w:t>
      </w:r>
      <w:r>
        <w:rPr>
          <w:rFonts w:hint="eastAsia" w:eastAsia="宋体"/>
          <w:lang w:eastAsia="zh-CN"/>
        </w:rPr>
        <w:t>“</w:t>
      </w:r>
      <w:r>
        <w:t>轊</w:t>
      </w:r>
      <w:r>
        <w:rPr>
          <w:rFonts w:hint="eastAsia" w:eastAsia="宋体"/>
          <w:lang w:eastAsia="zh-CN"/>
        </w:rPr>
        <w:t>”</w:t>
      </w:r>
      <w:r>
        <w:t>音衞，而徧考諸書，無言</w:t>
      </w:r>
    </w:p>
    <w:p w14:paraId="31E376C3">
      <w:r>
        <w:t>器車名䡜轊者。</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廣韵</w:t>
      </w:r>
      <w:r>
        <w:rPr>
          <w:rFonts w:hint="eastAsia" w:eastAsia="宋体"/>
          <w:lang w:eastAsia="zh-CN"/>
        </w:rPr>
        <w:t>》</w:t>
      </w:r>
      <w:r>
        <w:t>並云：</w:t>
      </w:r>
      <w:r>
        <w:rPr>
          <w:rFonts w:hint="eastAsia" w:eastAsia="宋体"/>
          <w:lang w:eastAsia="zh-CN"/>
        </w:rPr>
        <w:t>“</w:t>
      </w:r>
      <w:r>
        <w:t>䡭䡜，載器車也。䡭，息流切。</w:t>
      </w:r>
      <w:r>
        <w:rPr>
          <w:rFonts w:hint="eastAsia" w:eastAsia="宋体"/>
          <w:lang w:eastAsia="zh-CN"/>
        </w:rPr>
        <w:t>”</w:t>
      </w:r>
      <w:r>
        <w:t>則</w:t>
      </w:r>
      <w:r>
        <w:rPr>
          <w:rFonts w:hint="eastAsia" w:eastAsia="宋体"/>
          <w:lang w:eastAsia="zh-CN"/>
        </w:rPr>
        <w:t>“</w:t>
      </w:r>
      <w:r>
        <w:t>轊</w:t>
      </w:r>
      <w:r>
        <w:rPr>
          <w:rFonts w:hint="eastAsia" w:eastAsia="宋体"/>
          <w:lang w:eastAsia="zh-CN"/>
        </w:rPr>
        <w:t>”</w:t>
      </w:r>
      <w:r>
        <w:t>字乃</w:t>
      </w:r>
      <w:r>
        <w:rPr>
          <w:rFonts w:hint="eastAsia" w:eastAsia="宋体"/>
          <w:lang w:eastAsia="zh-CN"/>
        </w:rPr>
        <w:t>“</w:t>
      </w:r>
      <w:r>
        <w:t>䡭</w:t>
      </w:r>
      <w:r>
        <w:rPr>
          <w:rFonts w:hint="eastAsia" w:eastAsia="宋体"/>
          <w:lang w:eastAsia="zh-CN"/>
        </w:rPr>
        <w:t>”</w:t>
      </w:r>
      <w:r>
        <w:t>字之誤，又誤倒於</w:t>
      </w:r>
      <w:r>
        <w:rPr>
          <w:rFonts w:hint="eastAsia" w:eastAsia="宋体"/>
          <w:lang w:eastAsia="zh-CN"/>
        </w:rPr>
        <w:t>“</w:t>
      </w:r>
      <w:r>
        <w:t>䡜</w:t>
      </w:r>
      <w:r>
        <w:rPr>
          <w:rFonts w:hint="eastAsia" w:eastAsia="宋体"/>
          <w:lang w:eastAsia="zh-CN"/>
        </w:rPr>
        <w:t>”</w:t>
      </w:r>
      <w:r>
        <w:t>字之下</w:t>
      </w:r>
    </w:p>
    <w:p w14:paraId="484B8D70">
      <w:r>
        <w:t>耳。音衞，恐後人承誤爲之。</w:t>
      </w:r>
    </w:p>
    <w:p w14:paraId="3E066DD2">
      <w:r>
        <w:t>車當謂之箳篁。</w:t>
      </w:r>
      <w:r>
        <w:rPr>
          <w:rFonts w:hint="eastAsia" w:eastAsia="宋体"/>
          <w:lang w:eastAsia="zh-CN"/>
        </w:rPr>
        <w:t>《</w:t>
      </w:r>
      <w:r>
        <w:t>太平御覽</w:t>
      </w:r>
      <w:r>
        <w:rPr>
          <w:rFonts w:hint="eastAsia" w:eastAsia="宋体"/>
          <w:lang w:eastAsia="zh-CN"/>
        </w:rPr>
        <w:t>》</w:t>
      </w:r>
      <w:r>
        <w:t>卷七百七十六。念孫案：</w:t>
      </w:r>
      <w:r>
        <w:rPr>
          <w:rFonts w:hint="eastAsia" w:eastAsia="宋体"/>
          <w:lang w:eastAsia="zh-CN"/>
        </w:rPr>
        <w:t>“</w:t>
      </w:r>
      <w:r>
        <w:t>篁</w:t>
      </w:r>
      <w:r>
        <w:rPr>
          <w:rFonts w:hint="eastAsia" w:eastAsia="宋体"/>
          <w:lang w:eastAsia="zh-CN"/>
        </w:rPr>
        <w:t>”</w:t>
      </w:r>
      <w:r>
        <w:t>當爲</w:t>
      </w:r>
      <w:r>
        <w:rPr>
          <w:rFonts w:hint="eastAsia" w:eastAsia="宋体"/>
          <w:lang w:eastAsia="zh-CN"/>
        </w:rPr>
        <w:t>“</w:t>
      </w:r>
      <w:r>
        <w:t>篂</w:t>
      </w:r>
      <w:r>
        <w:rPr>
          <w:rFonts w:hint="eastAsia" w:eastAsia="宋体"/>
          <w:lang w:eastAsia="zh-CN"/>
        </w:rPr>
        <w:t>”</w:t>
      </w:r>
      <w:r>
        <w:t>，字從竹，星聲，讀與星同。箳篁，疊韵</w:t>
      </w:r>
    </w:p>
    <w:p w14:paraId="5DE1D3F4">
      <w:pPr>
        <w:rPr>
          <w:rFonts w:hint="eastAsia" w:eastAsia="宋体"/>
          <w:lang w:eastAsia="zh-CN"/>
        </w:rPr>
      </w:pPr>
      <w:r>
        <w:t>字也。</w:t>
      </w:r>
      <w:r>
        <w:rPr>
          <w:rFonts w:hint="eastAsia" w:eastAsia="宋体"/>
          <w:lang w:eastAsia="zh-CN"/>
        </w:rPr>
        <w:t>《</w:t>
      </w:r>
      <w:r>
        <w:t>廣雅</w:t>
      </w:r>
      <w:r>
        <w:rPr>
          <w:rFonts w:hint="eastAsia" w:eastAsia="宋体"/>
          <w:lang w:eastAsia="zh-CN"/>
        </w:rPr>
        <w:t>》</w:t>
      </w:r>
      <w:r>
        <w:t>云：</w:t>
      </w:r>
      <w:r>
        <w:rPr>
          <w:rFonts w:hint="eastAsia" w:eastAsia="宋体"/>
          <w:lang w:eastAsia="zh-CN"/>
        </w:rPr>
        <w:t>“</w:t>
      </w:r>
      <w:r>
        <w:t>箳篂，簹也。</w:t>
      </w:r>
      <w:r>
        <w:rPr>
          <w:rFonts w:hint="eastAsia" w:eastAsia="宋体"/>
          <w:lang w:eastAsia="zh-CN"/>
        </w:rPr>
        <w:t>”“</w:t>
      </w:r>
      <w:r>
        <w:t>簹</w:t>
      </w:r>
      <w:r>
        <w:rPr>
          <w:rFonts w:hint="eastAsia" w:eastAsia="宋体"/>
          <w:lang w:eastAsia="zh-CN"/>
        </w:rPr>
        <w:t>”</w:t>
      </w:r>
      <w:r>
        <w:t>與</w:t>
      </w:r>
      <w:r>
        <w:rPr>
          <w:rFonts w:hint="eastAsia" w:eastAsia="宋体"/>
          <w:lang w:eastAsia="zh-CN"/>
        </w:rPr>
        <w:t>“</w:t>
      </w:r>
      <w:r>
        <w:t>當</w:t>
      </w:r>
      <w:r>
        <w:rPr>
          <w:rFonts w:hint="eastAsia" w:eastAsia="宋体"/>
          <w:lang w:eastAsia="zh-CN"/>
        </w:rPr>
        <w:t>”</w:t>
      </w:r>
      <w:r>
        <w:t>通。曹憲音</w:t>
      </w:r>
      <w:r>
        <w:rPr>
          <w:rFonts w:hint="eastAsia" w:eastAsia="宋体"/>
          <w:lang w:eastAsia="zh-CN"/>
        </w:rPr>
        <w:t>“</w:t>
      </w:r>
      <w:r>
        <w:t>篂</w:t>
      </w:r>
      <w:r>
        <w:rPr>
          <w:rFonts w:hint="eastAsia" w:eastAsia="宋体"/>
          <w:lang w:eastAsia="zh-CN"/>
        </w:rPr>
        <w:t>”</w:t>
      </w:r>
      <w:r>
        <w:t>爲星，</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同桑經切，云：</w:t>
      </w:r>
      <w:r>
        <w:rPr>
          <w:rFonts w:hint="eastAsia" w:eastAsia="宋体"/>
          <w:lang w:eastAsia="zh-CN"/>
        </w:rPr>
        <w:t>“</w:t>
      </w:r>
      <w:r>
        <w:t>箳篁，車轓也。</w:t>
      </w:r>
      <w:r>
        <w:rPr>
          <w:rFonts w:hint="eastAsia" w:eastAsia="宋体"/>
          <w:lang w:eastAsia="zh-CN"/>
        </w:rPr>
        <w:t>”</w:t>
      </w:r>
    </w:p>
    <w:p w14:paraId="50FEEC16">
      <w:r>
        <w:t>細葛謂之㲔翅</w:t>
      </w:r>
    </w:p>
    <w:p w14:paraId="0FB82590">
      <w:r>
        <w:t>。</w:t>
      </w:r>
      <w:r>
        <w:rPr>
          <w:rFonts w:hint="eastAsia" w:eastAsia="宋体"/>
          <w:lang w:eastAsia="zh-CN"/>
        </w:rPr>
        <w:t>《</w:t>
      </w:r>
      <w:r>
        <w:t>太平御覽</w:t>
      </w:r>
      <w:r>
        <w:rPr>
          <w:rFonts w:hint="eastAsia" w:eastAsia="宋体"/>
          <w:lang w:eastAsia="zh-CN"/>
        </w:rPr>
        <w:t>》</w:t>
      </w:r>
      <w:r>
        <w:t>卷八百十九。念孫案：</w:t>
      </w:r>
      <w:r>
        <w:rPr>
          <w:rFonts w:hint="eastAsia" w:eastAsia="宋体"/>
          <w:lang w:eastAsia="zh-CN"/>
        </w:rPr>
        <w:t>“</w:t>
      </w:r>
      <w:r>
        <w:t>翅</w:t>
      </w:r>
      <w:r>
        <w:rPr>
          <w:rFonts w:hint="eastAsia" w:eastAsia="宋体"/>
          <w:lang w:eastAsia="zh-CN"/>
        </w:rPr>
        <w:t>”</w:t>
      </w:r>
      <w:r>
        <w:t>當爲</w:t>
      </w:r>
      <w:r>
        <w:rPr>
          <w:rFonts w:hint="eastAsia" w:eastAsia="宋体"/>
          <w:lang w:eastAsia="zh-CN"/>
        </w:rPr>
        <w:t>“</w:t>
      </w:r>
      <w:r>
        <w:t>㲍</w:t>
      </w:r>
      <w:r>
        <w:rPr>
          <w:rFonts w:hint="eastAsia" w:eastAsia="宋体"/>
          <w:lang w:eastAsia="zh-CN"/>
        </w:rPr>
        <w:t>”</w:t>
      </w:r>
      <w:r>
        <w:t>。</w:t>
      </w:r>
      <w:r>
        <w:rPr>
          <w:rFonts w:hint="eastAsia" w:eastAsia="宋体"/>
          <w:lang w:eastAsia="zh-CN"/>
        </w:rPr>
        <w:t>《</w:t>
      </w:r>
      <w:r>
        <w:t>廣雅</w:t>
      </w:r>
      <w:r>
        <w:rPr>
          <w:rFonts w:hint="eastAsia" w:eastAsia="宋体"/>
          <w:lang w:eastAsia="zh-CN"/>
        </w:rPr>
        <w:t>》</w:t>
      </w:r>
      <w:r>
        <w:t>云：</w:t>
      </w:r>
      <w:r>
        <w:rPr>
          <w:rFonts w:hint="eastAsia" w:eastAsia="宋体"/>
          <w:lang w:eastAsia="zh-CN"/>
        </w:rPr>
        <w:t>“</w:t>
      </w:r>
      <w:r>
        <w:t>㲔㲍，罽也。</w:t>
      </w:r>
      <w:r>
        <w:rPr>
          <w:rFonts w:hint="eastAsia" w:eastAsia="宋体"/>
          <w:lang w:eastAsia="zh-CN"/>
        </w:rPr>
        <w:t>”</w:t>
      </w:r>
      <w:r>
        <w:t>㲔㲍本是罽</w:t>
      </w:r>
    </w:p>
    <w:p w14:paraId="7246D929">
      <w:r>
        <w:t>名＄借以爲細葛之名耳。罽以毛爲之，故㲔㲍二字並從毛，不得從羽作</w:t>
      </w:r>
      <w:r>
        <w:rPr>
          <w:rFonts w:hint="eastAsia" w:eastAsia="宋体"/>
          <w:lang w:eastAsia="zh-CN"/>
        </w:rPr>
        <w:t>“</w:t>
      </w:r>
      <w:r>
        <w:t>翅</w:t>
      </w:r>
      <w:r>
        <w:rPr>
          <w:rFonts w:hint="eastAsia" w:eastAsia="宋体"/>
          <w:lang w:eastAsia="zh-CN"/>
        </w:rPr>
        <w:t>”</w:t>
      </w:r>
      <w:r>
        <w:t>。</w:t>
      </w:r>
    </w:p>
    <w:p w14:paraId="27926587">
      <w:r>
        <w:t>【第208页】</w:t>
      </w:r>
    </w:p>
    <w:p w14:paraId="64A358A5">
      <w:pPr>
        <w:rPr>
          <w:rFonts w:hint="eastAsia" w:eastAsia="宋体"/>
          <w:lang w:eastAsia="zh-CN"/>
        </w:rPr>
      </w:pPr>
      <w:r>
        <w:t>卷九</w:t>
      </w:r>
      <w:r>
        <w:rPr>
          <w:rFonts w:hint="eastAsia" w:eastAsia="宋体"/>
          <w:lang w:eastAsia="zh-CN"/>
        </w:rPr>
        <w:t>《</w:t>
      </w:r>
      <w:r>
        <w:t>埤倉上</w:t>
      </w:r>
      <w:r>
        <w:rPr>
          <w:rFonts w:hint="eastAsia" w:eastAsia="宋体"/>
          <w:lang w:eastAsia="zh-CN"/>
        </w:rPr>
        <w:t>》</w:t>
      </w:r>
    </w:p>
    <w:p w14:paraId="58BB083D">
      <w:r>
        <w:t>䆀音每，謂</w:t>
      </w:r>
      <w:r>
        <w:rPr>
          <w:rFonts w:hint="eastAsia" w:eastAsia="宋体"/>
          <w:lang w:eastAsia="zh-CN"/>
        </w:rPr>
        <w:t>&lt;</w:t>
      </w:r>
      <w:r>
        <w:t>木</w:t>
      </w:r>
      <w:r>
        <w:rPr>
          <w:rFonts w:hint="eastAsia" w:eastAsia="宋体"/>
          <w:lang w:eastAsia="zh-CN"/>
        </w:rPr>
        <w:t>&gt;【</w:t>
      </w:r>
      <w:r>
        <w:t>禾</w:t>
      </w:r>
      <w:r>
        <w:rPr>
          <w:rFonts w:hint="eastAsia" w:eastAsia="宋体"/>
          <w:lang w:eastAsia="zh-CN"/>
        </w:rPr>
        <w:t>】</w:t>
      </w:r>
      <w:r>
        <w:t>傷雨而生黑斑點也。</w:t>
      </w:r>
      <w:r>
        <w:rPr>
          <w:rFonts w:hint="eastAsia" w:eastAsia="宋体"/>
          <w:lang w:eastAsia="zh-CN"/>
        </w:rPr>
        <w:t>《</w:t>
      </w:r>
      <w:r>
        <w:t>列子。黄帝</w:t>
      </w:r>
      <w:r>
        <w:rPr>
          <w:rFonts w:hint="eastAsia" w:eastAsia="宋体"/>
          <w:lang w:eastAsia="zh-CN"/>
        </w:rPr>
        <w:t>》</w:t>
      </w:r>
      <w:r>
        <w:t>篇釋文。念孫案：</w:t>
      </w:r>
      <w:r>
        <w:rPr>
          <w:rFonts w:hint="eastAsia" w:eastAsia="宋体"/>
          <w:lang w:eastAsia="zh-CN"/>
        </w:rPr>
        <w:t>“</w:t>
      </w:r>
      <w:r>
        <w:t>䆀</w:t>
      </w:r>
      <w:r>
        <w:rPr>
          <w:rFonts w:hint="eastAsia" w:eastAsia="宋体"/>
          <w:lang w:eastAsia="zh-CN"/>
        </w:rPr>
        <w:t>”</w:t>
      </w:r>
      <w:r>
        <w:t>當作</w:t>
      </w:r>
      <w:r>
        <w:rPr>
          <w:rFonts w:hint="eastAsia" w:eastAsia="宋体"/>
          <w:lang w:eastAsia="zh-CN"/>
        </w:rPr>
        <w:t>“</w:t>
      </w:r>
      <w:r>
        <w:t>䆀</w:t>
      </w:r>
      <w:r>
        <w:rPr>
          <w:rFonts w:hint="eastAsia" w:eastAsia="宋体"/>
          <w:lang w:eastAsia="zh-CN"/>
        </w:rPr>
        <w:t>”</w:t>
      </w:r>
      <w:r>
        <w:t>，字從</w:t>
      </w:r>
    </w:p>
    <w:p w14:paraId="089B24A1">
      <w:r>
        <w:t>禾旁。</w:t>
      </w:r>
      <w:r>
        <w:rPr>
          <w:rFonts w:hint="eastAsia" w:eastAsia="宋体"/>
          <w:lang w:eastAsia="zh-CN"/>
        </w:rPr>
        <w:t>《</w:t>
      </w:r>
      <w:r>
        <w:t>玉篇。禾部</w:t>
      </w:r>
      <w:r>
        <w:rPr>
          <w:rFonts w:hint="eastAsia" w:eastAsia="宋体"/>
          <w:lang w:eastAsia="zh-CN"/>
        </w:rPr>
        <w:t>》</w:t>
      </w:r>
      <w:r>
        <w:t>：</w:t>
      </w:r>
      <w:r>
        <w:rPr>
          <w:rFonts w:hint="eastAsia" w:eastAsia="宋体"/>
          <w:lang w:eastAsia="zh-CN"/>
        </w:rPr>
        <w:t>“</w:t>
      </w:r>
      <w:r>
        <w:t>䆀，黑也，禾傷雨也。</w:t>
      </w:r>
      <w:r>
        <w:rPr>
          <w:rFonts w:hint="eastAsia" w:eastAsia="宋体"/>
          <w:lang w:eastAsia="zh-CN"/>
        </w:rPr>
        <w:t>”《</w:t>
      </w:r>
      <w:r>
        <w:t>廣韻</w:t>
      </w:r>
      <w:r>
        <w:rPr>
          <w:rFonts w:hint="eastAsia" w:eastAsia="宋体"/>
          <w:lang w:eastAsia="zh-CN"/>
        </w:rPr>
        <w:t>》</w:t>
      </w:r>
      <w:r>
        <w:t>同</w:t>
      </w:r>
    </w:p>
    <w:p w14:paraId="5061675F">
      <w:r>
        <w:t>拱，大戈也。</w:t>
      </w:r>
      <w:r>
        <w:rPr>
          <w:rFonts w:hint="eastAsia" w:eastAsia="宋体"/>
          <w:lang w:eastAsia="zh-CN"/>
        </w:rPr>
        <w:t>《</w:t>
      </w:r>
      <w:r>
        <w:t>太平御覽</w:t>
      </w:r>
      <w:r>
        <w:rPr>
          <w:rFonts w:hint="eastAsia" w:eastAsia="宋体"/>
          <w:lang w:eastAsia="zh-CN"/>
        </w:rPr>
        <w:t>》</w:t>
      </w:r>
      <w:r>
        <w:t>卷三百三十七。念孫案：</w:t>
      </w:r>
      <w:r>
        <w:rPr>
          <w:rFonts w:hint="eastAsia" w:eastAsia="宋体"/>
          <w:lang w:eastAsia="zh-CN"/>
        </w:rPr>
        <w:t>“</w:t>
      </w:r>
      <w:r>
        <w:t>拱</w:t>
      </w:r>
      <w:r>
        <w:rPr>
          <w:rFonts w:hint="eastAsia" w:eastAsia="宋体"/>
          <w:lang w:eastAsia="zh-CN"/>
        </w:rPr>
        <w:t>”</w:t>
      </w:r>
      <w:r>
        <w:t>當爲</w:t>
      </w:r>
      <w:r>
        <w:rPr>
          <w:rFonts w:hint="eastAsia" w:eastAsia="宋体"/>
          <w:lang w:eastAsia="zh-CN"/>
        </w:rPr>
        <w:t>“</w:t>
      </w:r>
      <w:r>
        <w:t>栱</w:t>
      </w:r>
      <w:r>
        <w:rPr>
          <w:rFonts w:hint="eastAsia" w:eastAsia="宋体"/>
          <w:lang w:eastAsia="zh-CN"/>
        </w:rPr>
        <w:t>”</w:t>
      </w:r>
      <w:r>
        <w:t>，</w:t>
      </w:r>
      <w:r>
        <w:rPr>
          <w:rFonts w:hint="eastAsia" w:eastAsia="宋体"/>
          <w:lang w:eastAsia="zh-CN"/>
        </w:rPr>
        <w:t>“</w:t>
      </w:r>
      <w:r>
        <w:t>戈</w:t>
      </w:r>
      <w:r>
        <w:rPr>
          <w:rFonts w:hint="eastAsia" w:eastAsia="宋体"/>
          <w:lang w:eastAsia="zh-CN"/>
        </w:rPr>
        <w:t>”</w:t>
      </w:r>
      <w:r>
        <w:t>當爲</w:t>
      </w:r>
      <w:r>
        <w:rPr>
          <w:rFonts w:hint="eastAsia" w:eastAsia="宋体"/>
          <w:lang w:eastAsia="zh-CN"/>
        </w:rPr>
        <w:t>“</w:t>
      </w:r>
      <w:r>
        <w:t>弋</w:t>
      </w:r>
      <w:r>
        <w:rPr>
          <w:rFonts w:hint="eastAsia" w:eastAsia="宋体"/>
          <w:lang w:eastAsia="zh-CN"/>
        </w:rPr>
        <w:t>”</w:t>
      </w:r>
      <w:r>
        <w:t>。</w:t>
      </w:r>
      <w:r>
        <w:rPr>
          <w:rFonts w:hint="eastAsia" w:eastAsia="宋体"/>
          <w:lang w:eastAsia="zh-CN"/>
        </w:rPr>
        <w:t>《</w:t>
      </w:r>
      <w:r>
        <w:t>爾雅</w:t>
      </w:r>
      <w:r>
        <w:rPr>
          <w:rFonts w:hint="eastAsia" w:eastAsia="宋体"/>
          <w:lang w:eastAsia="zh-CN"/>
        </w:rPr>
        <w:t>》</w:t>
      </w:r>
      <w:r>
        <w:t>云：</w:t>
      </w:r>
      <w:r>
        <w:rPr>
          <w:rFonts w:hint="eastAsia" w:eastAsia="宋体"/>
          <w:lang w:eastAsia="zh-CN"/>
        </w:rPr>
        <w:t>“</w:t>
      </w:r>
      <w:r>
        <w:t>杙，大者謂</w:t>
      </w:r>
    </w:p>
    <w:p w14:paraId="59BF6B3B">
      <w:pPr>
        <w:rPr>
          <w:rFonts w:hint="eastAsia" w:eastAsia="宋体"/>
          <w:lang w:eastAsia="zh-CN"/>
        </w:rPr>
      </w:pPr>
      <w:r>
        <w:t>之栱。</w:t>
      </w:r>
      <w:r>
        <w:rPr>
          <w:rFonts w:hint="eastAsia" w:eastAsia="宋体"/>
          <w:lang w:eastAsia="zh-CN"/>
        </w:rPr>
        <w:t>”</w:t>
      </w:r>
    </w:p>
    <w:p w14:paraId="036A6D96">
      <w:r>
        <w:t>靼，柔皮也</w:t>
      </w:r>
    </w:p>
    <w:p w14:paraId="11232F1B">
      <w:r>
        <w:t>。</w:t>
      </w:r>
      <w:r>
        <w:rPr>
          <w:rFonts w:hint="eastAsia" w:eastAsia="宋体"/>
          <w:lang w:eastAsia="zh-CN"/>
        </w:rPr>
        <w:t>《</w:t>
      </w:r>
      <w:r>
        <w:t>太平御覽</w:t>
      </w:r>
      <w:r>
        <w:rPr>
          <w:rFonts w:hint="eastAsia" w:eastAsia="宋体"/>
          <w:lang w:eastAsia="zh-CN"/>
        </w:rPr>
        <w:t>》</w:t>
      </w:r>
      <w:r>
        <w:t>卷三百五十八。念孫案：鈔本</w:t>
      </w:r>
      <w:r>
        <w:rPr>
          <w:rFonts w:hint="eastAsia" w:eastAsia="宋体"/>
          <w:lang w:eastAsia="zh-CN"/>
        </w:rPr>
        <w:t>《</w:t>
      </w:r>
      <w:r>
        <w:t>御覽</w:t>
      </w:r>
      <w:r>
        <w:rPr>
          <w:rFonts w:hint="eastAsia" w:eastAsia="宋体"/>
          <w:lang w:eastAsia="zh-CN"/>
        </w:rPr>
        <w:t>》</w:t>
      </w:r>
      <w:r>
        <w:t>T靼</w:t>
      </w:r>
      <w:r>
        <w:rPr>
          <w:rFonts w:hint="eastAsia" w:eastAsia="宋体"/>
          <w:lang w:eastAsia="zh-CN"/>
        </w:rPr>
        <w:t>”</w:t>
      </w:r>
      <w:r>
        <w:t>音浙，柔皮也，爲</w:t>
      </w:r>
      <w:r>
        <w:rPr>
          <w:rFonts w:hint="eastAsia" w:eastAsia="宋体"/>
          <w:lang w:eastAsia="zh-CN"/>
        </w:rPr>
        <w:t>“</w:t>
      </w:r>
      <w:r>
        <w:t>䩫䩭勒靼也</w:t>
      </w:r>
      <w:r>
        <w:rPr>
          <w:rFonts w:hint="eastAsia" w:eastAsia="宋体"/>
          <w:lang w:eastAsia="zh-CN"/>
        </w:rPr>
        <w:t>”</w:t>
      </w:r>
      <w:r>
        <w:t>句註文。</w:t>
      </w:r>
    </w:p>
    <w:p w14:paraId="0A2A5055">
      <w:r>
        <w:t>䩐，急縶縛也</w:t>
      </w:r>
    </w:p>
    <w:p w14:paraId="442B7A0E">
      <w:r>
        <w:t>。</w:t>
      </w:r>
      <w:r>
        <w:rPr>
          <w:rFonts w:hint="eastAsia" w:eastAsia="宋体"/>
          <w:lang w:eastAsia="zh-CN"/>
        </w:rPr>
        <w:t>《</w:t>
      </w:r>
      <w:r>
        <w:t>集韻</w:t>
      </w:r>
      <w:r>
        <w:rPr>
          <w:rFonts w:hint="eastAsia" w:eastAsia="宋体"/>
          <w:lang w:eastAsia="zh-CN"/>
        </w:rPr>
        <w:t>》</w:t>
      </w:r>
      <w:r>
        <w:t>。</w:t>
      </w:r>
      <w:r>
        <w:rPr>
          <w:rFonts w:hint="eastAsia" w:eastAsia="宋体"/>
          <w:lang w:eastAsia="zh-CN"/>
        </w:rPr>
        <w:t>《</w:t>
      </w:r>
      <w:r>
        <w:t>類篇</w:t>
      </w:r>
      <w:r>
        <w:rPr>
          <w:rFonts w:hint="eastAsia" w:eastAsia="宋体"/>
          <w:lang w:eastAsia="zh-CN"/>
        </w:rPr>
        <w:t>》“</w:t>
      </w:r>
      <w:r>
        <w:t>縶</w:t>
      </w:r>
      <w:r>
        <w:rPr>
          <w:rFonts w:hint="eastAsia" w:eastAsia="宋体"/>
          <w:lang w:eastAsia="zh-CN"/>
        </w:rPr>
        <w:t>”</w:t>
      </w:r>
      <w:r>
        <w:t>作</w:t>
      </w:r>
      <w:r>
        <w:rPr>
          <w:rFonts w:hint="eastAsia" w:eastAsia="宋体"/>
          <w:lang w:eastAsia="zh-CN"/>
        </w:rPr>
        <w:t>“</w:t>
      </w:r>
      <w:r>
        <w:t>摞</w:t>
      </w:r>
      <w:r>
        <w:rPr>
          <w:rFonts w:hint="eastAsia" w:eastAsia="宋体"/>
          <w:lang w:eastAsia="zh-CN"/>
        </w:rPr>
        <w:t>”</w:t>
      </w:r>
      <w:r>
        <w:t>。念孫案：當從</w:t>
      </w:r>
      <w:r>
        <w:rPr>
          <w:rFonts w:hint="eastAsia" w:eastAsia="宋体"/>
          <w:lang w:eastAsia="zh-CN"/>
        </w:rPr>
        <w:t>《</w:t>
      </w:r>
      <w:r>
        <w:t>類篇</w:t>
      </w:r>
      <w:r>
        <w:rPr>
          <w:rFonts w:hint="eastAsia" w:eastAsia="宋体"/>
          <w:lang w:eastAsia="zh-CN"/>
        </w:rPr>
        <w:t>》</w:t>
      </w:r>
      <w:r>
        <w:t>作</w:t>
      </w:r>
      <w:r>
        <w:rPr>
          <w:rFonts w:hint="eastAsia" w:eastAsia="宋体"/>
          <w:lang w:eastAsia="zh-CN"/>
        </w:rPr>
        <w:t>“</w:t>
      </w:r>
      <w:r>
        <w:t>摞</w:t>
      </w:r>
      <w:r>
        <w:rPr>
          <w:rFonts w:hint="eastAsia" w:eastAsia="宋体"/>
          <w:lang w:eastAsia="zh-CN"/>
        </w:rPr>
        <w:t>”</w:t>
      </w:r>
      <w:r>
        <w:t>。</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竝云：</w:t>
      </w:r>
      <w:r>
        <w:rPr>
          <w:rFonts w:hint="eastAsia" w:eastAsia="宋体"/>
          <w:lang w:eastAsia="zh-CN"/>
        </w:rPr>
        <w:t>“</w:t>
      </w:r>
      <w:r>
        <w:t>䩐，急擷</w:t>
      </w:r>
    </w:p>
    <w:p w14:paraId="027B7CFF">
      <w:r>
        <w:t>也。摞，束縛也。</w:t>
      </w:r>
      <w:r>
        <w:rPr>
          <w:rFonts w:hint="eastAsia" w:eastAsia="宋体"/>
          <w:lang w:eastAsia="zh-CN"/>
        </w:rPr>
        <w:t>”“</w:t>
      </w:r>
      <w:r>
        <w:t>擷</w:t>
      </w:r>
      <w:r>
        <w:rPr>
          <w:rFonts w:hint="eastAsia" w:eastAsia="宋体"/>
          <w:lang w:eastAsia="zh-CN"/>
        </w:rPr>
        <w:t>”</w:t>
      </w:r>
      <w:r>
        <w:t>、</w:t>
      </w:r>
      <w:r>
        <w:rPr>
          <w:rFonts w:hint="eastAsia" w:eastAsia="宋体"/>
          <w:lang w:eastAsia="zh-CN"/>
        </w:rPr>
        <w:t>“</w:t>
      </w:r>
      <w:r>
        <w:t>摞</w:t>
      </w:r>
      <w:r>
        <w:rPr>
          <w:rFonts w:hint="eastAsia" w:eastAsia="宋体"/>
          <w:lang w:eastAsia="zh-CN"/>
        </w:rPr>
        <w:t>”</w:t>
      </w:r>
      <w:r>
        <w:t>竝胡結、下結二切，故二字通用。</w:t>
      </w:r>
      <w:r>
        <w:rPr>
          <w:rFonts w:hint="eastAsia" w:eastAsia="宋体"/>
          <w:lang w:eastAsia="zh-CN"/>
        </w:rPr>
        <w:t>“</w:t>
      </w:r>
      <w:r>
        <w:t>䥛1與</w:t>
      </w:r>
      <w:r>
        <w:rPr>
          <w:rFonts w:hint="eastAsia" w:eastAsia="宋体"/>
          <w:lang w:eastAsia="zh-CN"/>
        </w:rPr>
        <w:t>“</w:t>
      </w:r>
      <w:r>
        <w:t>縛</w:t>
      </w:r>
      <w:r>
        <w:rPr>
          <w:rFonts w:hint="eastAsia" w:eastAsia="宋体"/>
          <w:lang w:eastAsia="zh-CN"/>
        </w:rPr>
        <w:t>”</w:t>
      </w:r>
      <w:r>
        <w:t>同義，故云摞縛。</w:t>
      </w:r>
    </w:p>
    <w:p w14:paraId="5D2972A5">
      <w:r>
        <w:t>嵐，山風也。</w:t>
      </w:r>
      <w:r>
        <w:rPr>
          <w:rFonts w:hint="eastAsia" w:eastAsia="宋体"/>
          <w:lang w:eastAsia="zh-CN"/>
        </w:rPr>
        <w:t>《</w:t>
      </w:r>
      <w:r>
        <w:t>文選《謝靈運</w:t>
      </w:r>
      <w:r>
        <w:rPr>
          <w:rFonts w:hint="eastAsia" w:eastAsia="宋体"/>
          <w:lang w:eastAsia="zh-CN"/>
        </w:rPr>
        <w:t>&lt;</w:t>
      </w:r>
      <w:r>
        <w:t>晚出西射堂詩</w:t>
      </w:r>
      <w:r>
        <w:rPr>
          <w:rFonts w:hint="eastAsia" w:eastAsia="宋体"/>
          <w:lang w:eastAsia="zh-CN"/>
        </w:rPr>
        <w:t>》》</w:t>
      </w:r>
      <w:r>
        <w:t>注、</w:t>
      </w:r>
      <w:r>
        <w:rPr>
          <w:rFonts w:hint="eastAsia" w:eastAsia="宋体"/>
          <w:lang w:eastAsia="zh-CN"/>
        </w:rPr>
        <w:t>《</w:t>
      </w:r>
      <w:r>
        <w:t>選句圖</w:t>
      </w:r>
      <w:r>
        <w:rPr>
          <w:rFonts w:hint="eastAsia" w:eastAsia="宋体"/>
          <w:lang w:eastAsia="zh-CN"/>
        </w:rPr>
        <w:t>》</w:t>
      </w:r>
      <w:r>
        <w:t>注</w:t>
      </w:r>
      <w:r>
        <w:rPr>
          <w:rFonts w:hint="eastAsia" w:eastAsia="宋体"/>
          <w:lang w:eastAsia="zh-CN"/>
        </w:rPr>
        <w:t>“</w:t>
      </w:r>
      <w:r>
        <w:t>風</w:t>
      </w:r>
      <w:r>
        <w:rPr>
          <w:rFonts w:hint="eastAsia" w:eastAsia="宋体"/>
          <w:lang w:eastAsia="zh-CN"/>
        </w:rPr>
        <w:t>”</w:t>
      </w:r>
      <w:r>
        <w:t>作</w:t>
      </w:r>
      <w:r>
        <w:rPr>
          <w:rFonts w:hint="eastAsia" w:eastAsia="宋体"/>
          <w:lang w:eastAsia="zh-CN"/>
        </w:rPr>
        <w:t>“</w:t>
      </w:r>
      <w:r>
        <w:t>氣</w:t>
      </w:r>
      <w:r>
        <w:rPr>
          <w:rFonts w:hint="eastAsia" w:eastAsia="宋体"/>
          <w:lang w:eastAsia="zh-CN"/>
        </w:rPr>
        <w:t>”</w:t>
      </w:r>
      <w:r>
        <w:t>。念孫案：作</w:t>
      </w:r>
      <w:r>
        <w:rPr>
          <w:rFonts w:hint="eastAsia" w:eastAsia="宋体"/>
          <w:lang w:eastAsia="zh-CN"/>
        </w:rPr>
        <w:t>“</w:t>
      </w:r>
      <w:r>
        <w:t>氣</w:t>
      </w:r>
      <w:r>
        <w:rPr>
          <w:rFonts w:hint="eastAsia" w:eastAsia="宋体"/>
          <w:lang w:eastAsia="zh-CN"/>
        </w:rPr>
        <w:t>”</w:t>
      </w:r>
      <w:r>
        <w:t>是也。</w:t>
      </w:r>
      <w:r>
        <w:rPr>
          <w:rFonts w:hint="eastAsia" w:eastAsia="宋体"/>
          <w:lang w:eastAsia="zh-CN"/>
        </w:rPr>
        <w:t>《</w:t>
      </w:r>
      <w:r>
        <w:t>廣韵</w:t>
      </w:r>
      <w:r>
        <w:rPr>
          <w:rFonts w:hint="eastAsia" w:eastAsia="宋体"/>
          <w:lang w:eastAsia="zh-CN"/>
        </w:rPr>
        <w:t>》</w:t>
      </w:r>
      <w:r>
        <w:t>、</w:t>
      </w:r>
    </w:p>
    <w:p w14:paraId="4564300C">
      <w:pPr>
        <w:rPr>
          <w:rFonts w:hint="eastAsia" w:eastAsia="宋体"/>
          <w:lang w:eastAsia="zh-CN"/>
        </w:rPr>
      </w:pPr>
      <w:r>
        <w:rPr>
          <w:rFonts w:hint="eastAsia" w:eastAsia="宋体"/>
          <w:lang w:eastAsia="zh-CN"/>
        </w:rPr>
        <w:t>《</w:t>
      </w:r>
      <w:r>
        <w:t>集韵</w:t>
      </w:r>
      <w:r>
        <w:rPr>
          <w:rFonts w:hint="eastAsia" w:eastAsia="宋体"/>
          <w:lang w:eastAsia="zh-CN"/>
        </w:rPr>
        <w:t>》</w:t>
      </w:r>
      <w:r>
        <w:t>竝云：</w:t>
      </w:r>
      <w:r>
        <w:rPr>
          <w:rFonts w:hint="eastAsia" w:eastAsia="宋体"/>
          <w:lang w:eastAsia="zh-CN"/>
        </w:rPr>
        <w:t>“</w:t>
      </w:r>
      <w:r>
        <w:t>嵐，山氣也。</w:t>
      </w:r>
      <w:r>
        <w:rPr>
          <w:rFonts w:hint="eastAsia" w:eastAsia="宋体"/>
          <w:lang w:eastAsia="zh-CN"/>
        </w:rPr>
        <w:t>”</w:t>
      </w:r>
      <w:r>
        <w:t>謝詩云</w:t>
      </w:r>
      <w:r>
        <w:rPr>
          <w:rFonts w:hint="eastAsia" w:eastAsia="宋体"/>
          <w:lang w:eastAsia="zh-CN"/>
        </w:rPr>
        <w:t>“</w:t>
      </w:r>
      <w:r>
        <w:t>夕曛嵐氣陰</w:t>
      </w:r>
      <w:r>
        <w:rPr>
          <w:rFonts w:hint="eastAsia" w:eastAsia="宋体"/>
          <w:lang w:eastAsia="zh-CN"/>
        </w:rPr>
        <w:t>”</w:t>
      </w:r>
      <w:r>
        <w:t>，故註引</w:t>
      </w:r>
      <w:r>
        <w:rPr>
          <w:rFonts w:hint="eastAsia" w:eastAsia="宋体"/>
          <w:lang w:eastAsia="zh-CN"/>
        </w:rPr>
        <w:t>《</w:t>
      </w:r>
      <w:r>
        <w:t>埤倉</w:t>
      </w:r>
      <w:r>
        <w:rPr>
          <w:rFonts w:hint="eastAsia" w:eastAsia="宋体"/>
          <w:lang w:eastAsia="zh-CN"/>
        </w:rPr>
        <w:t>》</w:t>
      </w:r>
      <w:r>
        <w:t>：</w:t>
      </w:r>
      <w:r>
        <w:rPr>
          <w:rFonts w:hint="eastAsia" w:eastAsia="宋体"/>
          <w:lang w:eastAsia="zh-CN"/>
        </w:rPr>
        <w:t>“</w:t>
      </w:r>
      <w:r>
        <w:t>嵐，山氣也。</w:t>
      </w:r>
      <w:r>
        <w:rPr>
          <w:rFonts w:hint="eastAsia" w:eastAsia="宋体"/>
          <w:lang w:eastAsia="zh-CN"/>
        </w:rPr>
        <w:t>”</w:t>
      </w:r>
    </w:p>
    <w:p w14:paraId="39456C5B">
      <w:r>
        <w:t>䇯，竹頭有文也。</w:t>
      </w:r>
      <w:r>
        <w:rPr>
          <w:rFonts w:hint="eastAsia" w:eastAsia="宋体"/>
          <w:lang w:eastAsia="zh-CN"/>
        </w:rPr>
        <w:t>《</w:t>
      </w:r>
      <w:r>
        <w:t>文選</w:t>
      </w:r>
      <w:r>
        <w:rPr>
          <w:rFonts w:hint="eastAsia" w:eastAsia="宋体"/>
          <w:lang w:eastAsia="zh-CN"/>
        </w:rPr>
        <w:t>•</w:t>
      </w:r>
      <w:r>
        <w:t>南都賦</w:t>
      </w:r>
      <w:r>
        <w:rPr>
          <w:rFonts w:hint="eastAsia" w:eastAsia="宋体"/>
          <w:lang w:eastAsia="zh-CN"/>
        </w:rPr>
        <w:t>》</w:t>
      </w:r>
      <w:r>
        <w:t>注。案：</w:t>
      </w:r>
      <w:r>
        <w:rPr>
          <w:rFonts w:hint="eastAsia" w:eastAsia="宋体"/>
          <w:lang w:eastAsia="zh-CN"/>
        </w:rPr>
        <w:t>《</w:t>
      </w:r>
      <w:r>
        <w:t>南都賦</w:t>
      </w:r>
      <w:r>
        <w:rPr>
          <w:rFonts w:hint="eastAsia" w:eastAsia="宋体"/>
          <w:lang w:eastAsia="zh-CN"/>
        </w:rPr>
        <w:t>》</w:t>
      </w:r>
      <w:r>
        <w:t>曰</w:t>
      </w:r>
      <w:r>
        <w:rPr>
          <w:rFonts w:hint="eastAsia" w:eastAsia="宋体"/>
          <w:lang w:eastAsia="zh-CN"/>
        </w:rPr>
        <w:t>“</w:t>
      </w:r>
      <w:r>
        <w:t>阿那蓊茸</w:t>
      </w:r>
      <w:r>
        <w:rPr>
          <w:rFonts w:hint="eastAsia" w:eastAsia="宋体"/>
          <w:lang w:eastAsia="zh-CN"/>
        </w:rPr>
        <w:t>”</w:t>
      </w:r>
      <w:r>
        <w:t>，注引</w:t>
      </w:r>
      <w:r>
        <w:rPr>
          <w:rFonts w:hint="eastAsia" w:eastAsia="宋体"/>
          <w:lang w:eastAsia="zh-CN"/>
        </w:rPr>
        <w:t>《</w:t>
      </w:r>
      <w:r>
        <w:t>埤倉</w:t>
      </w:r>
      <w:r>
        <w:rPr>
          <w:rFonts w:hint="eastAsia" w:eastAsia="宋体"/>
          <w:lang w:eastAsia="zh-CN"/>
        </w:rPr>
        <w:t>》“</w:t>
      </w:r>
      <w:r>
        <w:t>茸，竹頭有文</w:t>
      </w:r>
      <w:r>
        <w:rPr>
          <w:rFonts w:hint="eastAsia" w:eastAsia="宋体"/>
          <w:lang w:eastAsia="zh-CN"/>
        </w:rPr>
        <w:t>”</w:t>
      </w:r>
      <w:r>
        <w:t>釋</w:t>
      </w:r>
      <w:r>
        <w:rPr>
          <w:rFonts w:hint="eastAsia" w:eastAsia="宋体"/>
          <w:lang w:eastAsia="zh-CN"/>
        </w:rPr>
        <w:t>“</w:t>
      </w:r>
      <w:r>
        <w:t>蓊茸</w:t>
      </w:r>
      <w:r>
        <w:rPr>
          <w:rFonts w:hint="eastAsia" w:eastAsia="宋体"/>
          <w:lang w:eastAsia="zh-CN"/>
        </w:rPr>
        <w:t>”</w:t>
      </w:r>
      <w:r>
        <w:t>之</w:t>
      </w:r>
    </w:p>
    <w:p w14:paraId="1724956E">
      <w:r>
        <w:rPr>
          <w:rFonts w:hint="eastAsia" w:eastAsia="宋体"/>
          <w:lang w:eastAsia="zh-CN"/>
        </w:rPr>
        <w:t>“</w:t>
      </w:r>
      <w:r>
        <w:t>茸</w:t>
      </w:r>
      <w:r>
        <w:rPr>
          <w:rFonts w:hint="eastAsia" w:eastAsia="宋体"/>
          <w:lang w:eastAsia="zh-CN"/>
        </w:rPr>
        <w:t>”</w:t>
      </w:r>
      <w:r>
        <w:t>。考</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w:t>
      </w:r>
      <w:r>
        <w:rPr>
          <w:rFonts w:hint="eastAsia" w:eastAsia="宋体"/>
          <w:lang w:eastAsia="zh-CN"/>
        </w:rPr>
        <w:t>《</w:t>
      </w:r>
      <w:r>
        <w:t>集韻</w:t>
      </w:r>
      <w:r>
        <w:rPr>
          <w:rFonts w:hint="eastAsia" w:eastAsia="宋体"/>
          <w:lang w:eastAsia="zh-CN"/>
        </w:rPr>
        <w:t>》</w:t>
      </w:r>
      <w:r>
        <w:t>竝云：</w:t>
      </w:r>
      <w:r>
        <w:rPr>
          <w:rFonts w:hint="eastAsia" w:eastAsia="宋体"/>
          <w:lang w:eastAsia="zh-CN"/>
        </w:rPr>
        <w:t>“</w:t>
      </w:r>
      <w:r>
        <w:t>䇯，竹頭有文。</w:t>
      </w:r>
      <w:r>
        <w:rPr>
          <w:rFonts w:hint="eastAsia" w:eastAsia="宋体"/>
          <w:lang w:eastAsia="zh-CN"/>
        </w:rPr>
        <w:t>”</w:t>
      </w:r>
      <w:r>
        <w:t>从竹，不从艸。</w:t>
      </w:r>
      <w:r>
        <w:rPr>
          <w:rFonts w:hint="eastAsia" w:eastAsia="宋体"/>
          <w:lang w:eastAsia="zh-CN"/>
        </w:rPr>
        <w:t>《</w:t>
      </w:r>
      <w:r>
        <w:t>埤倉</w:t>
      </w:r>
      <w:r>
        <w:rPr>
          <w:rFonts w:hint="eastAsia" w:eastAsia="宋体"/>
          <w:lang w:eastAsia="zh-CN"/>
        </w:rPr>
        <w:t>》</w:t>
      </w:r>
      <w:r>
        <w:t>既訓云</w:t>
      </w:r>
      <w:r>
        <w:rPr>
          <w:rFonts w:hint="eastAsia" w:eastAsia="宋体"/>
          <w:lang w:eastAsia="zh-CN"/>
        </w:rPr>
        <w:t>“</w:t>
      </w:r>
      <w:r>
        <w:t>竹頭有文</w:t>
      </w:r>
      <w:r>
        <w:rPr>
          <w:rFonts w:hint="eastAsia" w:eastAsia="宋体"/>
          <w:lang w:eastAsia="zh-CN"/>
        </w:rPr>
        <w:t>”</w:t>
      </w:r>
      <w:r>
        <w:t>，則定作</w:t>
      </w:r>
      <w:r>
        <w:rPr>
          <w:rFonts w:hint="eastAsia" w:eastAsia="宋体"/>
          <w:lang w:eastAsia="zh-CN"/>
        </w:rPr>
        <w:t>“</w:t>
      </w:r>
      <w:r>
        <w:t>耸</w:t>
      </w:r>
      <w:r>
        <w:rPr>
          <w:rFonts w:hint="eastAsia" w:eastAsia="宋体"/>
          <w:lang w:eastAsia="zh-CN"/>
        </w:rPr>
        <w:t>”</w:t>
      </w:r>
      <w:r>
        <w:t>字，註誤</w:t>
      </w:r>
    </w:p>
    <w:p w14:paraId="09931BF3">
      <w:r>
        <w:t>以</w:t>
      </w:r>
      <w:r>
        <w:rPr>
          <w:rFonts w:hint="eastAsia" w:eastAsia="宋体"/>
          <w:lang w:eastAsia="zh-CN"/>
        </w:rPr>
        <w:t>“</w:t>
      </w:r>
      <w:r>
        <w:t>䇯</w:t>
      </w:r>
      <w:r>
        <w:rPr>
          <w:rFonts w:hint="eastAsia" w:eastAsia="宋体"/>
          <w:lang w:eastAsia="zh-CN"/>
        </w:rPr>
        <w:t>”</w:t>
      </w:r>
      <w:r>
        <w:t>爲</w:t>
      </w:r>
      <w:r>
        <w:rPr>
          <w:rFonts w:hint="eastAsia" w:eastAsia="宋体"/>
          <w:lang w:eastAsia="zh-CN"/>
        </w:rPr>
        <w:t>“</w:t>
      </w:r>
      <w:r>
        <w:t>茸</w:t>
      </w:r>
      <w:r>
        <w:rPr>
          <w:rFonts w:hint="eastAsia" w:eastAsia="宋体"/>
          <w:lang w:eastAsia="zh-CN"/>
        </w:rPr>
        <w:t>”</w:t>
      </w:r>
      <w:r>
        <w:t>，遂引以釋</w:t>
      </w:r>
      <w:r>
        <w:rPr>
          <w:rFonts w:hint="eastAsia" w:eastAsia="宋体"/>
          <w:lang w:eastAsia="zh-CN"/>
        </w:rPr>
        <w:t>“</w:t>
      </w:r>
      <w:r>
        <w:t>蓊茸</w:t>
      </w:r>
      <w:r>
        <w:rPr>
          <w:rFonts w:hint="eastAsia" w:eastAsia="宋体"/>
          <w:lang w:eastAsia="zh-CN"/>
        </w:rPr>
        <w:t>”</w:t>
      </w:r>
      <w:r>
        <w:t>之</w:t>
      </w:r>
      <w:r>
        <w:rPr>
          <w:rFonts w:hint="eastAsia" w:eastAsia="宋体"/>
          <w:lang w:eastAsia="zh-CN"/>
        </w:rPr>
        <w:t>“</w:t>
      </w:r>
      <w:r>
        <w:t>茸</w:t>
      </w:r>
      <w:r>
        <w:rPr>
          <w:rFonts w:hint="eastAsia" w:eastAsia="宋体"/>
          <w:lang w:eastAsia="zh-CN"/>
        </w:rPr>
        <w:t>”</w:t>
      </w:r>
      <w:r>
        <w:t>，非是。念孫案：</w:t>
      </w:r>
      <w:r>
        <w:rPr>
          <w:rFonts w:hint="eastAsia" w:eastAsia="宋体"/>
          <w:lang w:eastAsia="zh-CN"/>
        </w:rPr>
        <w:t>《</w:t>
      </w:r>
      <w:r>
        <w:t>賦</w:t>
      </w:r>
      <w:r>
        <w:rPr>
          <w:rFonts w:hint="eastAsia" w:eastAsia="宋体"/>
          <w:lang w:eastAsia="zh-CN"/>
        </w:rPr>
        <w:t>》“</w:t>
      </w:r>
      <w:r>
        <w:t>蓊茸</w:t>
      </w:r>
      <w:r>
        <w:rPr>
          <w:rFonts w:hint="eastAsia" w:eastAsia="宋体"/>
          <w:lang w:eastAsia="zh-CN"/>
        </w:rPr>
        <w:t>”</w:t>
      </w:r>
      <w:r>
        <w:t>字必從竹頭作</w:t>
      </w:r>
      <w:r>
        <w:rPr>
          <w:rFonts w:hint="eastAsia" w:eastAsia="宋体"/>
          <w:lang w:eastAsia="zh-CN"/>
        </w:rPr>
        <w:t>“</w:t>
      </w:r>
      <w:r>
        <w:t>䈵䇯</w:t>
      </w:r>
      <w:r>
        <w:rPr>
          <w:rFonts w:hint="eastAsia" w:eastAsia="宋体"/>
          <w:lang w:eastAsia="zh-CN"/>
        </w:rPr>
        <w:t>”</w:t>
      </w:r>
      <w:r>
        <w:t>，故注引</w:t>
      </w:r>
      <w:r>
        <w:rPr>
          <w:rFonts w:hint="eastAsia" w:eastAsia="宋体"/>
          <w:lang w:eastAsia="zh-CN"/>
        </w:rPr>
        <w:t>《</w:t>
      </w:r>
      <w:r>
        <w:t>説文</w:t>
      </w:r>
      <w:r>
        <w:rPr>
          <w:rFonts w:hint="eastAsia" w:eastAsia="宋体"/>
          <w:lang w:eastAsia="zh-CN"/>
        </w:rPr>
        <w:t>》“</w:t>
      </w:r>
      <w:r>
        <w:t>蓊，竹貌</w:t>
      </w:r>
    </w:p>
    <w:p w14:paraId="1178EB80">
      <w:r>
        <w:t>也</w:t>
      </w:r>
      <w:r>
        <w:rPr>
          <w:rFonts w:hint="eastAsia" w:eastAsia="宋体"/>
          <w:lang w:eastAsia="zh-CN"/>
        </w:rPr>
        <w:t>”</w:t>
      </w:r>
      <w:r>
        <w:t>，又引</w:t>
      </w:r>
      <w:r>
        <w:rPr>
          <w:rFonts w:hint="eastAsia" w:eastAsia="宋体"/>
          <w:lang w:eastAsia="zh-CN"/>
        </w:rPr>
        <w:t>《</w:t>
      </w:r>
      <w:r>
        <w:t>埤倉</w:t>
      </w:r>
      <w:r>
        <w:rPr>
          <w:rFonts w:hint="eastAsia" w:eastAsia="宋体"/>
          <w:lang w:eastAsia="zh-CN"/>
        </w:rPr>
        <w:t>》“</w:t>
      </w:r>
      <w:r>
        <w:t>䇯，竹頭有文也</w:t>
      </w:r>
      <w:r>
        <w:rPr>
          <w:rFonts w:hint="eastAsia" w:eastAsia="宋体"/>
          <w:lang w:eastAsia="zh-CN"/>
        </w:rPr>
        <w:t>”</w:t>
      </w:r>
      <w:r>
        <w:t>，俗本誤寫‖頭耳。</w:t>
      </w:r>
    </w:p>
    <w:p w14:paraId="239013CD">
      <w:r>
        <w:t>搞，苦學反。</w:t>
      </w:r>
      <w:r>
        <w:rPr>
          <w:rFonts w:hint="eastAsia" w:eastAsia="宋体"/>
          <w:lang w:eastAsia="zh-CN"/>
        </w:rPr>
        <w:t>《</w:t>
      </w:r>
      <w:r>
        <w:t>一切經音義</w:t>
      </w:r>
      <w:r>
        <w:rPr>
          <w:rFonts w:hint="eastAsia" w:eastAsia="宋体"/>
          <w:lang w:eastAsia="zh-CN"/>
        </w:rPr>
        <w:t>》</w:t>
      </w:r>
      <w:r>
        <w:t>卷十三、卷二十四竝云：</w:t>
      </w:r>
      <w:r>
        <w:rPr>
          <w:rFonts w:hint="eastAsia" w:eastAsia="宋体"/>
          <w:lang w:eastAsia="zh-CN"/>
        </w:rPr>
        <w:t>“《</w:t>
      </w:r>
      <w:r>
        <w:t>埤倉</w:t>
      </w:r>
      <w:r>
        <w:rPr>
          <w:rFonts w:hint="eastAsia" w:eastAsia="宋体"/>
          <w:lang w:eastAsia="zh-CN"/>
        </w:rPr>
        <w:t>》</w:t>
      </w:r>
      <w:r>
        <w:t>礭作搞。</w:t>
      </w:r>
      <w:r>
        <w:rPr>
          <w:rFonts w:hint="eastAsia" w:eastAsia="宋体"/>
          <w:lang w:eastAsia="zh-CN"/>
        </w:rPr>
        <w:t>”</w:t>
      </w:r>
      <w:r>
        <w:t>念孫案：</w:t>
      </w:r>
      <w:r>
        <w:rPr>
          <w:rFonts w:hint="eastAsia" w:eastAsia="宋体"/>
          <w:lang w:eastAsia="zh-CN"/>
        </w:rPr>
        <w:t>“</w:t>
      </w:r>
      <w:r>
        <w:t>礭</w:t>
      </w:r>
      <w:r>
        <w:rPr>
          <w:rFonts w:hint="eastAsia" w:eastAsia="宋体"/>
          <w:lang w:eastAsia="zh-CN"/>
        </w:rPr>
        <w:t>”</w:t>
      </w:r>
      <w:r>
        <w:t>即</w:t>
      </w:r>
      <w:r>
        <w:rPr>
          <w:rFonts w:hint="eastAsia" w:eastAsia="宋体"/>
          <w:lang w:eastAsia="zh-CN"/>
        </w:rPr>
        <w:t>“</w:t>
      </w:r>
      <w:r>
        <w:t>確</w:t>
      </w:r>
      <w:r>
        <w:rPr>
          <w:rFonts w:hint="eastAsia" w:eastAsia="宋体"/>
          <w:lang w:eastAsia="zh-CN"/>
        </w:rPr>
        <w:t>”</w:t>
      </w:r>
      <w:r>
        <w:t>字，</w:t>
      </w:r>
      <w:r>
        <w:rPr>
          <w:rFonts w:hint="eastAsia" w:eastAsia="宋体"/>
          <w:lang w:eastAsia="zh-CN"/>
        </w:rPr>
        <w:t>“</w:t>
      </w:r>
      <w:r>
        <w:t>搞</w:t>
      </w:r>
      <w:r>
        <w:rPr>
          <w:rFonts w:hint="eastAsia" w:eastAsia="宋体"/>
          <w:lang w:eastAsia="zh-CN"/>
        </w:rPr>
        <w:t>”</w:t>
      </w:r>
      <w:r>
        <w:t>當爲</w:t>
      </w:r>
    </w:p>
    <w:p w14:paraId="2BCB920E">
      <w:r>
        <w:rPr>
          <w:rFonts w:hint="eastAsia" w:eastAsia="宋体"/>
          <w:lang w:eastAsia="zh-CN"/>
        </w:rPr>
        <w:t>“</w:t>
      </w:r>
      <w:r>
        <w:t>塙</w:t>
      </w:r>
      <w:r>
        <w:rPr>
          <w:rFonts w:hint="eastAsia" w:eastAsia="宋体"/>
          <w:lang w:eastAsia="zh-CN"/>
        </w:rPr>
        <w:t>”</w:t>
      </w:r>
      <w:r>
        <w:t>。</w:t>
      </w:r>
      <w:r>
        <w:rPr>
          <w:rFonts w:hint="eastAsia" w:eastAsia="宋体"/>
          <w:lang w:eastAsia="zh-CN"/>
        </w:rPr>
        <w:t>《</w:t>
      </w:r>
      <w:r>
        <w:t>説文</w:t>
      </w:r>
      <w:r>
        <w:rPr>
          <w:rFonts w:hint="eastAsia" w:eastAsia="宋体"/>
          <w:lang w:eastAsia="zh-CN"/>
        </w:rPr>
        <w:t>》</w:t>
      </w:r>
      <w:r>
        <w:t>云：</w:t>
      </w:r>
      <w:r>
        <w:rPr>
          <w:rFonts w:hint="eastAsia" w:eastAsia="宋体"/>
          <w:lang w:eastAsia="zh-CN"/>
        </w:rPr>
        <w:t>“</w:t>
      </w:r>
      <w:r>
        <w:t>塙，堅不可拔也。</w:t>
      </w:r>
      <w:r>
        <w:rPr>
          <w:rFonts w:hint="eastAsia" w:eastAsia="宋体"/>
          <w:lang w:eastAsia="zh-CN"/>
        </w:rPr>
        <w:t>”</w:t>
      </w:r>
      <w:r>
        <w:t>即</w:t>
      </w:r>
      <w:r>
        <w:rPr>
          <w:rFonts w:hint="eastAsia" w:eastAsia="宋体"/>
          <w:lang w:eastAsia="zh-CN"/>
        </w:rPr>
        <w:t>《</w:t>
      </w:r>
      <w:r>
        <w:t>易。文言</w:t>
      </w:r>
      <w:r>
        <w:rPr>
          <w:rFonts w:hint="eastAsia" w:eastAsia="宋体"/>
          <w:lang w:eastAsia="zh-CN"/>
        </w:rPr>
        <w:t>》</w:t>
      </w:r>
      <w:r>
        <w:t>r確乎其不可拔</w:t>
      </w:r>
      <w:r>
        <w:rPr>
          <w:rFonts w:hint="eastAsia" w:eastAsia="宋体"/>
          <w:lang w:eastAsia="zh-CN"/>
        </w:rPr>
        <w:t>”</w:t>
      </w:r>
      <w:r>
        <w:t>之</w:t>
      </w:r>
      <w:r>
        <w:rPr>
          <w:rFonts w:hint="eastAsia" w:eastAsia="宋体"/>
          <w:lang w:eastAsia="zh-CN"/>
        </w:rPr>
        <w:t>“</w:t>
      </w:r>
      <w:r>
        <w:t>確</w:t>
      </w:r>
      <w:r>
        <w:rPr>
          <w:rFonts w:hint="eastAsia" w:eastAsia="宋体"/>
          <w:lang w:eastAsia="zh-CN"/>
        </w:rPr>
        <w:t>”</w:t>
      </w:r>
      <w:r>
        <w:t>，故</w:t>
      </w:r>
      <w:r>
        <w:rPr>
          <w:rFonts w:hint="eastAsia" w:eastAsia="宋体"/>
          <w:lang w:eastAsia="zh-CN"/>
        </w:rPr>
        <w:t>《</w:t>
      </w:r>
      <w:r>
        <w:t>埤倉</w:t>
      </w:r>
      <w:r>
        <w:rPr>
          <w:rFonts w:hint="eastAsia" w:eastAsia="宋体"/>
          <w:lang w:eastAsia="zh-CN"/>
        </w:rPr>
        <w:t>》“</w:t>
      </w:r>
      <w:r>
        <w:t>確</w:t>
      </w:r>
      <w:r>
        <w:rPr>
          <w:rFonts w:hint="eastAsia" w:eastAsia="宋体"/>
          <w:lang w:eastAsia="zh-CN"/>
        </w:rPr>
        <w:t>”</w:t>
      </w:r>
      <w:r>
        <w:t>作</w:t>
      </w:r>
      <w:r>
        <w:rPr>
          <w:rFonts w:hint="eastAsia" w:eastAsia="宋体"/>
          <w:lang w:eastAsia="zh-CN"/>
        </w:rPr>
        <w:t>“</w:t>
      </w:r>
      <w:r>
        <w:t>塙</w:t>
      </w:r>
      <w:r>
        <w:rPr>
          <w:rFonts w:hint="eastAsia" w:eastAsia="宋体"/>
          <w:lang w:eastAsia="zh-CN"/>
        </w:rPr>
        <w:t>”</w:t>
      </w:r>
      <w:r>
        <w:t>。</w:t>
      </w:r>
      <w:r>
        <w:rPr>
          <w:rFonts w:hint="eastAsia" w:eastAsia="宋体"/>
          <w:lang w:eastAsia="zh-CN"/>
        </w:rPr>
        <w:t>《</w:t>
      </w:r>
      <w:r>
        <w:t>玉篇</w:t>
      </w:r>
      <w:r>
        <w:rPr>
          <w:rFonts w:hint="eastAsia" w:eastAsia="宋体"/>
          <w:lang w:eastAsia="zh-CN"/>
        </w:rPr>
        <w:t>》“</w:t>
      </w:r>
      <w:r>
        <w:t>塙</w:t>
      </w:r>
      <w:r>
        <w:rPr>
          <w:rFonts w:hint="eastAsia" w:eastAsia="宋体"/>
          <w:lang w:eastAsia="zh-CN"/>
        </w:rPr>
        <w:t>”</w:t>
      </w:r>
      <w:r>
        <w:t>、</w:t>
      </w:r>
      <w:r>
        <w:rPr>
          <w:rFonts w:hint="eastAsia" w:eastAsia="宋体"/>
          <w:lang w:eastAsia="zh-CN"/>
        </w:rPr>
        <w:t>“</w:t>
      </w:r>
      <w:r>
        <w:t>確</w:t>
      </w:r>
      <w:r>
        <w:rPr>
          <w:rFonts w:hint="eastAsia" w:eastAsia="宋体"/>
          <w:lang w:eastAsia="zh-CN"/>
        </w:rPr>
        <w:t>”</w:t>
      </w:r>
      <w:r>
        <w:t>竝</w:t>
      </w:r>
    </w:p>
    <w:p w14:paraId="6C5D4317">
      <w:r>
        <w:t>【第209页】</w:t>
      </w:r>
    </w:p>
    <w:p w14:paraId="0D1FA76B">
      <w:r>
        <w:t>音口角切，正與苦學反同。</w:t>
      </w:r>
    </w:p>
    <w:p w14:paraId="3D6742C4">
      <w:r>
        <w:t>倥，音曰弄反。</w:t>
      </w:r>
    </w:p>
    <w:p w14:paraId="1D0AD7C2">
      <w:r>
        <w:t>念孫案：</w:t>
      </w:r>
      <w:r>
        <w:rPr>
          <w:rFonts w:hint="eastAsia" w:eastAsia="宋体"/>
          <w:lang w:eastAsia="zh-CN"/>
        </w:rPr>
        <w:t>“</w:t>
      </w:r>
      <w:r>
        <w:t>曰弄</w:t>
      </w:r>
      <w:r>
        <w:rPr>
          <w:rFonts w:hint="eastAsia" w:eastAsia="宋体"/>
          <w:lang w:eastAsia="zh-CN"/>
        </w:rPr>
        <w:t>”</w:t>
      </w:r>
      <w:r>
        <w:t>當作</w:t>
      </w:r>
      <w:r>
        <w:rPr>
          <w:rFonts w:hint="eastAsia" w:eastAsia="宋体"/>
          <w:lang w:eastAsia="zh-CN"/>
        </w:rPr>
        <w:t>“</w:t>
      </w:r>
      <w:r>
        <w:t>口弄</w:t>
      </w:r>
      <w:r>
        <w:rPr>
          <w:rFonts w:hint="eastAsia" w:eastAsia="宋体"/>
          <w:lang w:eastAsia="zh-CN"/>
        </w:rPr>
        <w:t>”</w:t>
      </w:r>
      <w:r>
        <w:t>。</w:t>
      </w:r>
    </w:p>
    <w:p w14:paraId="592D50AD">
      <w:pPr>
        <w:rPr>
          <w:rFonts w:hint="eastAsia" w:eastAsia="宋体"/>
          <w:lang w:eastAsia="zh-CN"/>
        </w:rPr>
      </w:pPr>
      <w:r>
        <w:t>卷十</w:t>
      </w:r>
      <w:r>
        <w:rPr>
          <w:rFonts w:hint="eastAsia" w:eastAsia="宋体"/>
          <w:lang w:eastAsia="zh-CN"/>
        </w:rPr>
        <w:t>《</w:t>
      </w:r>
      <w:r>
        <w:t>古今字詁</w:t>
      </w:r>
      <w:r>
        <w:rPr>
          <w:rFonts w:hint="eastAsia" w:eastAsia="宋体"/>
          <w:lang w:eastAsia="zh-CN"/>
        </w:rPr>
        <w:t>》</w:t>
      </w:r>
    </w:p>
    <w:p w14:paraId="43458641">
      <w:r>
        <w:t>省，今省詧也。</w:t>
      </w:r>
      <w:r>
        <w:rPr>
          <w:rFonts w:hint="eastAsia" w:eastAsia="宋体"/>
          <w:lang w:eastAsia="zh-CN"/>
        </w:rPr>
        <w:t>《</w:t>
      </w:r>
      <w:r>
        <w:t>顔氏家訓</w:t>
      </w:r>
      <w:r>
        <w:rPr>
          <w:rFonts w:hint="eastAsia" w:eastAsia="宋体"/>
          <w:lang w:eastAsia="zh-CN"/>
        </w:rPr>
        <w:t>•</w:t>
      </w:r>
      <w:r>
        <w:t>書證</w:t>
      </w:r>
      <w:r>
        <w:rPr>
          <w:rFonts w:hint="eastAsia" w:eastAsia="宋体"/>
          <w:lang w:eastAsia="zh-CN"/>
        </w:rPr>
        <w:t>》</w:t>
      </w:r>
      <w:r>
        <w:t>篇引張揖云：</w:t>
      </w:r>
      <w:r>
        <w:rPr>
          <w:rFonts w:hint="eastAsia" w:eastAsia="宋体"/>
          <w:lang w:eastAsia="zh-CN"/>
        </w:rPr>
        <w:t>“</w:t>
      </w:r>
      <w:r>
        <w:t>省，今省詧也。</w:t>
      </w:r>
      <w:r>
        <w:rPr>
          <w:rFonts w:hint="eastAsia" w:eastAsia="宋体"/>
          <w:lang w:eastAsia="zh-CN"/>
        </w:rPr>
        <w:t>”</w:t>
      </w:r>
      <w:r>
        <w:t>而釋之曰：</w:t>
      </w:r>
      <w:r>
        <w:rPr>
          <w:rFonts w:hint="eastAsia" w:eastAsia="宋体"/>
          <w:lang w:eastAsia="zh-CN"/>
        </w:rPr>
        <w:t>“</w:t>
      </w:r>
      <w:r>
        <w:t>詧，古察字。</w:t>
      </w:r>
      <w:r>
        <w:rPr>
          <w:rFonts w:hint="eastAsia" w:eastAsia="宋体"/>
          <w:lang w:eastAsia="zh-CN"/>
        </w:rPr>
        <w:t>”</w:t>
      </w:r>
      <w:r>
        <w:t>念孫案：今</w:t>
      </w:r>
    </w:p>
    <w:p w14:paraId="176E39F8">
      <w:pPr>
        <w:rPr>
          <w:rFonts w:hint="eastAsia" w:eastAsia="宋体"/>
          <w:lang w:eastAsia="zh-CN"/>
        </w:rPr>
      </w:pPr>
      <w:r>
        <w:t>上</w:t>
      </w:r>
      <w:r>
        <w:rPr>
          <w:rFonts w:hint="eastAsia" w:eastAsia="宋体"/>
          <w:lang w:eastAsia="zh-CN"/>
        </w:rPr>
        <w:t>“</w:t>
      </w:r>
      <w:r>
        <w:t>省</w:t>
      </w:r>
      <w:r>
        <w:rPr>
          <w:rFonts w:hint="eastAsia" w:eastAsia="宋体"/>
          <w:lang w:eastAsia="zh-CN"/>
        </w:rPr>
        <w:t>”</w:t>
      </w:r>
      <w:r>
        <w:t>字當爲</w:t>
      </w:r>
      <w:r>
        <w:rPr>
          <w:rFonts w:hint="eastAsia" w:eastAsia="宋体"/>
          <w:lang w:eastAsia="zh-CN"/>
        </w:rPr>
        <w:t>“</w:t>
      </w:r>
      <w:r>
        <w:t>省</w:t>
      </w:r>
      <w:r>
        <w:rPr>
          <w:rFonts w:hint="eastAsia" w:eastAsia="宋体"/>
          <w:lang w:eastAsia="zh-CN"/>
        </w:rPr>
        <w:t>”</w:t>
      </w:r>
      <w:r>
        <w:t>，</w:t>
      </w:r>
      <w:r>
        <w:rPr>
          <w:rFonts w:hint="eastAsia" w:eastAsia="宋体"/>
          <w:lang w:eastAsia="zh-CN"/>
        </w:rPr>
        <w:t>《</w:t>
      </w:r>
      <w:r>
        <w:t>説文</w:t>
      </w:r>
      <w:r>
        <w:rPr>
          <w:rFonts w:hint="eastAsia" w:eastAsia="宋体"/>
          <w:lang w:eastAsia="zh-CN"/>
        </w:rPr>
        <w:t>》“</w:t>
      </w:r>
      <w:r>
        <w:t>省，古文省字。</w:t>
      </w:r>
      <w:r>
        <w:rPr>
          <w:rFonts w:hint="eastAsia" w:eastAsia="宋体"/>
          <w:lang w:eastAsia="zh-CN"/>
        </w:rPr>
        <w:t>”</w:t>
      </w:r>
    </w:p>
    <w:p w14:paraId="4DB7F123">
      <w:r>
        <w:t>鍉即題，音徒啟反</w:t>
      </w:r>
    </w:p>
    <w:p w14:paraId="7274587D">
      <w:r>
        <w:t>。</w:t>
      </w:r>
      <w:r>
        <w:rPr>
          <w:rFonts w:hint="eastAsia" w:eastAsia="宋体"/>
          <w:lang w:eastAsia="zh-CN"/>
        </w:rPr>
        <w:t>《</w:t>
      </w:r>
      <w:r>
        <w:t>後漢書《隗囂傳</w:t>
      </w:r>
      <w:r>
        <w:rPr>
          <w:rFonts w:hint="eastAsia" w:eastAsia="宋体"/>
          <w:lang w:eastAsia="zh-CN"/>
        </w:rPr>
        <w:t>》</w:t>
      </w:r>
      <w:r>
        <w:t>注云：</w:t>
      </w:r>
      <w:r>
        <w:rPr>
          <w:rFonts w:hint="eastAsia" w:eastAsia="宋体"/>
          <w:lang w:eastAsia="zh-CN"/>
        </w:rPr>
        <w:t>“</w:t>
      </w:r>
      <w:r>
        <w:t>蕭該</w:t>
      </w:r>
      <w:r>
        <w:rPr>
          <w:rFonts w:hint="eastAsia" w:eastAsia="宋体"/>
          <w:lang w:eastAsia="zh-CN"/>
        </w:rPr>
        <w:t>《</w:t>
      </w:r>
      <w:r>
        <w:t>音義</w:t>
      </w:r>
      <w:r>
        <w:rPr>
          <w:rFonts w:hint="eastAsia" w:eastAsia="宋体"/>
          <w:lang w:eastAsia="zh-CN"/>
        </w:rPr>
        <w:t>》</w:t>
      </w:r>
      <w:r>
        <w:t>引</w:t>
      </w:r>
      <w:r>
        <w:rPr>
          <w:rFonts w:hint="eastAsia" w:eastAsia="宋体"/>
          <w:lang w:eastAsia="zh-CN"/>
        </w:rPr>
        <w:t>《</w:t>
      </w:r>
      <w:r>
        <w:t>字</w:t>
      </w:r>
      <w:r>
        <w:rPr>
          <w:rFonts w:hint="eastAsia" w:eastAsia="宋体"/>
          <w:lang w:eastAsia="zh-CN"/>
        </w:rPr>
        <w:t>&lt;</w:t>
      </w:r>
      <w:r>
        <w:t>古</w:t>
      </w:r>
      <w:r>
        <w:rPr>
          <w:rFonts w:hint="eastAsia" w:eastAsia="宋体"/>
          <w:lang w:eastAsia="zh-CN"/>
        </w:rPr>
        <w:t>&gt;【</w:t>
      </w:r>
      <w:r>
        <w:t>詁</w:t>
      </w:r>
      <w:r>
        <w:rPr>
          <w:rFonts w:hint="eastAsia" w:eastAsia="宋体"/>
          <w:lang w:eastAsia="zh-CN"/>
        </w:rPr>
        <w:t>】》</w:t>
      </w:r>
      <w:r>
        <w:t>，又引</w:t>
      </w:r>
      <w:r>
        <w:rPr>
          <w:rFonts w:hint="eastAsia" w:eastAsia="宋体"/>
          <w:lang w:eastAsia="zh-CN"/>
        </w:rPr>
        <w:t>《</w:t>
      </w:r>
      <w:r>
        <w:t>方言</w:t>
      </w:r>
      <w:r>
        <w:rPr>
          <w:rFonts w:hint="eastAsia" w:eastAsia="宋体"/>
          <w:lang w:eastAsia="zh-CN"/>
        </w:rPr>
        <w:t>》</w:t>
      </w:r>
      <w:r>
        <w:t>：宋楚之間謂盎</w:t>
      </w:r>
    </w:p>
    <w:p w14:paraId="7637D378">
      <w:r>
        <w:t>爲題。</w:t>
      </w:r>
      <w:r>
        <w:rPr>
          <w:rFonts w:hint="eastAsia" w:eastAsia="宋体"/>
          <w:lang w:eastAsia="zh-CN"/>
        </w:rPr>
        <w:t>”</w:t>
      </w:r>
      <w:r>
        <w:t>念孫案：</w:t>
      </w:r>
      <w:r>
        <w:rPr>
          <w:rFonts w:hint="eastAsia" w:eastAsia="宋体"/>
          <w:lang w:eastAsia="zh-CN"/>
        </w:rPr>
        <w:t>“</w:t>
      </w:r>
      <w:r>
        <w:t>鍉</w:t>
      </w:r>
      <w:r>
        <w:rPr>
          <w:rFonts w:hint="eastAsia" w:eastAsia="宋体"/>
          <w:lang w:eastAsia="zh-CN"/>
        </w:rPr>
        <w:t>”</w:t>
      </w:r>
      <w:r>
        <w:t>當作</w:t>
      </w:r>
      <w:r>
        <w:rPr>
          <w:rFonts w:hint="eastAsia" w:eastAsia="宋体"/>
          <w:lang w:eastAsia="zh-CN"/>
        </w:rPr>
        <w:t>“</w:t>
      </w:r>
      <w:r>
        <w:t>鳀</w:t>
      </w:r>
      <w:r>
        <w:rPr>
          <w:rFonts w:hint="eastAsia" w:eastAsia="宋体"/>
          <w:lang w:eastAsia="zh-CN"/>
        </w:rPr>
        <w:t>”</w:t>
      </w:r>
      <w:r>
        <w:t>，</w:t>
      </w:r>
      <w:r>
        <w:rPr>
          <w:rFonts w:hint="eastAsia" w:eastAsia="宋体"/>
          <w:lang w:eastAsia="zh-CN"/>
        </w:rPr>
        <w:t>“</w:t>
      </w:r>
      <w:r>
        <w:t>題</w:t>
      </w:r>
      <w:r>
        <w:rPr>
          <w:rFonts w:hint="eastAsia" w:eastAsia="宋体"/>
          <w:lang w:eastAsia="zh-CN"/>
        </w:rPr>
        <w:t>”</w:t>
      </w:r>
      <w:r>
        <w:t>當作</w:t>
      </w:r>
      <w:r>
        <w:rPr>
          <w:rFonts w:hint="eastAsia" w:eastAsia="宋体"/>
          <w:lang w:eastAsia="zh-CN"/>
        </w:rPr>
        <w:t>“</w:t>
      </w:r>
      <w:r>
        <w:t>㼵</w:t>
      </w:r>
      <w:r>
        <w:rPr>
          <w:rFonts w:hint="eastAsia" w:eastAsia="宋体"/>
          <w:lang w:eastAsia="zh-CN"/>
        </w:rPr>
        <w:t>”</w:t>
      </w:r>
      <w:r>
        <w:t>。</w:t>
      </w:r>
      <w:r>
        <w:rPr>
          <w:rFonts w:hint="eastAsia" w:eastAsia="宋体"/>
          <w:lang w:eastAsia="zh-CN"/>
        </w:rPr>
        <w:t>《</w:t>
      </w:r>
      <w:r>
        <w:t>方言</w:t>
      </w:r>
      <w:r>
        <w:rPr>
          <w:rFonts w:hint="eastAsia" w:eastAsia="宋体"/>
          <w:lang w:eastAsia="zh-CN"/>
        </w:rPr>
        <w:t>》</w:t>
      </w:r>
      <w:r>
        <w:t>：</w:t>
      </w:r>
      <w:r>
        <w:rPr>
          <w:rFonts w:hint="eastAsia" w:eastAsia="宋体"/>
          <w:lang w:eastAsia="zh-CN"/>
        </w:rPr>
        <w:t>“</w:t>
      </w:r>
      <w:r>
        <w:t>甂，陳魏宋楚之間謂之㼵。</w:t>
      </w:r>
      <w:r>
        <w:rPr>
          <w:rFonts w:hint="eastAsia" w:eastAsia="宋体"/>
          <w:lang w:eastAsia="zh-CN"/>
        </w:rPr>
        <w:t>”</w:t>
      </w:r>
      <w:r>
        <w:t>郭璞音杜啟反。</w:t>
      </w:r>
      <w:r>
        <w:rPr>
          <w:rFonts w:hint="eastAsia" w:eastAsia="宋体"/>
          <w:lang w:eastAsia="zh-CN"/>
        </w:rPr>
        <w:t>《</w:t>
      </w:r>
      <w:r>
        <w:t>玉篇</w:t>
      </w:r>
      <w:r>
        <w:rPr>
          <w:rFonts w:hint="eastAsia" w:eastAsia="宋体"/>
          <w:lang w:eastAsia="zh-CN"/>
        </w:rPr>
        <w:t>》</w:t>
      </w:r>
      <w:r>
        <w:t>：</w:t>
      </w:r>
    </w:p>
    <w:p w14:paraId="663D6281">
      <w:pPr>
        <w:rPr>
          <w:rFonts w:hint="eastAsia" w:eastAsia="宋体"/>
          <w:lang w:eastAsia="zh-CN"/>
        </w:rPr>
      </w:pPr>
      <w:r>
        <w:rPr>
          <w:rFonts w:hint="eastAsia" w:eastAsia="宋体"/>
          <w:lang w:eastAsia="zh-CN"/>
        </w:rPr>
        <w:t>“</w:t>
      </w:r>
      <w:r>
        <w:t>䚣，徒啟切。亦作㼵。</w:t>
      </w:r>
      <w:r>
        <w:rPr>
          <w:rFonts w:hint="eastAsia" w:eastAsia="宋体"/>
          <w:lang w:eastAsia="zh-CN"/>
        </w:rPr>
        <w:t>”</w:t>
      </w:r>
    </w:p>
    <w:p w14:paraId="6167805C">
      <w:pPr>
        <w:rPr>
          <w:rFonts w:hint="eastAsia" w:eastAsia="宋体"/>
          <w:lang w:eastAsia="zh-CN"/>
        </w:rPr>
      </w:pPr>
      <w:r>
        <w:t>卷十一</w:t>
      </w:r>
      <w:r>
        <w:rPr>
          <w:rFonts w:hint="eastAsia" w:eastAsia="宋体"/>
          <w:lang w:eastAsia="zh-CN"/>
        </w:rPr>
        <w:t>《</w:t>
      </w:r>
      <w:r>
        <w:t>聲類</w:t>
      </w:r>
      <w:r>
        <w:rPr>
          <w:rFonts w:hint="eastAsia" w:eastAsia="宋体"/>
          <w:lang w:eastAsia="zh-CN"/>
        </w:rPr>
        <w:t>》</w:t>
      </w:r>
    </w:p>
    <w:p w14:paraId="3E4F14E4">
      <w:r>
        <w:t>嚄，大唤也，</w:t>
      </w:r>
      <w:r>
        <w:rPr>
          <w:rFonts w:hint="eastAsia" w:eastAsia="宋体"/>
          <w:lang w:eastAsia="zh-CN"/>
        </w:rPr>
        <w:t>《</w:t>
      </w:r>
      <w:r>
        <w:t>文選</w:t>
      </w:r>
      <w:r>
        <w:rPr>
          <w:rFonts w:hint="eastAsia" w:eastAsia="宋体"/>
          <w:lang w:eastAsia="zh-CN"/>
        </w:rPr>
        <w:t>•</w:t>
      </w:r>
      <w:r>
        <w:t>風賦</w:t>
      </w:r>
      <w:r>
        <w:rPr>
          <w:rFonts w:hint="eastAsia" w:eastAsia="宋体"/>
          <w:lang w:eastAsia="zh-CN"/>
        </w:rPr>
        <w:t>》</w:t>
      </w:r>
      <w:r>
        <w:t>注。大笑。</w:t>
      </w:r>
      <w:r>
        <w:rPr>
          <w:rFonts w:hint="eastAsia" w:eastAsia="宋体"/>
          <w:lang w:eastAsia="zh-CN"/>
        </w:rPr>
        <w:t>《</w:t>
      </w:r>
      <w:r>
        <w:t>史記</w:t>
      </w:r>
      <w:r>
        <w:rPr>
          <w:rFonts w:hint="eastAsia" w:eastAsia="宋体"/>
          <w:lang w:eastAsia="zh-CN"/>
        </w:rPr>
        <w:t>•</w:t>
      </w:r>
      <w:r>
        <w:t>信陵君傳</w:t>
      </w:r>
      <w:r>
        <w:rPr>
          <w:rFonts w:hint="eastAsia" w:eastAsia="宋体"/>
          <w:lang w:eastAsia="zh-CN"/>
        </w:rPr>
        <w:t>》</w:t>
      </w:r>
      <w:r>
        <w:t>正義。念孙案：</w:t>
      </w:r>
      <w:r>
        <w:rPr>
          <w:rFonts w:hint="eastAsia" w:eastAsia="宋体"/>
          <w:lang w:eastAsia="zh-CN"/>
        </w:rPr>
        <w:t>《</w:t>
      </w:r>
      <w:r>
        <w:t>廣韻</w:t>
      </w:r>
      <w:r>
        <w:rPr>
          <w:rFonts w:hint="eastAsia" w:eastAsia="宋体"/>
          <w:lang w:eastAsia="zh-CN"/>
        </w:rPr>
        <w:t>》</w:t>
      </w:r>
      <w:r>
        <w:t>云：</w:t>
      </w:r>
      <w:r>
        <w:rPr>
          <w:rFonts w:hint="eastAsia" w:eastAsia="宋体"/>
          <w:lang w:eastAsia="zh-CN"/>
        </w:rPr>
        <w:t>“</w:t>
      </w:r>
      <w:r>
        <w:t>嚄嘖，大唤。</w:t>
      </w:r>
      <w:r>
        <w:rPr>
          <w:rFonts w:hint="eastAsia" w:eastAsia="宋体"/>
          <w:lang w:eastAsia="zh-CN"/>
        </w:rPr>
        <w:t>”《</w:t>
      </w:r>
      <w:r>
        <w:t>集</w:t>
      </w:r>
    </w:p>
    <w:p w14:paraId="77BBEE2F">
      <w:r>
        <w:t>韻</w:t>
      </w:r>
      <w:r>
        <w:rPr>
          <w:rFonts w:hint="eastAsia" w:eastAsia="宋体"/>
          <w:lang w:eastAsia="zh-CN"/>
        </w:rPr>
        <w:t>》</w:t>
      </w:r>
      <w:r>
        <w:t>云</w:t>
      </w:r>
      <w:r>
        <w:rPr>
          <w:rFonts w:hint="eastAsia" w:eastAsia="宋体"/>
          <w:lang w:eastAsia="zh-CN"/>
        </w:rPr>
        <w:t>“</w:t>
      </w:r>
      <w:r>
        <w:t>嚄大呼也。</w:t>
      </w:r>
      <w:r>
        <w:rPr>
          <w:rFonts w:hint="eastAsia" w:eastAsia="宋体"/>
          <w:lang w:eastAsia="zh-CN"/>
        </w:rPr>
        <w:t>”</w:t>
      </w:r>
      <w:r>
        <w:t>無訓爲</w:t>
      </w:r>
      <w:r>
        <w:rPr>
          <w:rFonts w:hint="eastAsia" w:eastAsia="宋体"/>
          <w:lang w:eastAsia="zh-CN"/>
        </w:rPr>
        <w:t>“</w:t>
      </w:r>
      <w:r>
        <w:t>大笑</w:t>
      </w:r>
      <w:r>
        <w:rPr>
          <w:rFonts w:hint="eastAsia" w:eastAsia="宋体"/>
          <w:lang w:eastAsia="zh-CN"/>
        </w:rPr>
        <w:t>”</w:t>
      </w:r>
      <w:r>
        <w:t>者。</w:t>
      </w:r>
      <w:r>
        <w:rPr>
          <w:rFonts w:hint="eastAsia" w:eastAsia="宋体"/>
          <w:lang w:eastAsia="zh-CN"/>
        </w:rPr>
        <w:t>“</w:t>
      </w:r>
      <w:r>
        <w:t>笑</w:t>
      </w:r>
      <w:r>
        <w:rPr>
          <w:rFonts w:hint="eastAsia" w:eastAsia="宋体"/>
          <w:lang w:eastAsia="zh-CN"/>
        </w:rPr>
        <w:t>”</w:t>
      </w:r>
      <w:r>
        <w:t>當如</w:t>
      </w:r>
      <w:r>
        <w:rPr>
          <w:rFonts w:hint="eastAsia" w:eastAsia="宋体"/>
          <w:lang w:eastAsia="zh-CN"/>
        </w:rPr>
        <w:t>《</w:t>
      </w:r>
      <w:r>
        <w:t>文選</w:t>
      </w:r>
      <w:r>
        <w:rPr>
          <w:rFonts w:hint="eastAsia" w:eastAsia="宋体"/>
          <w:lang w:eastAsia="zh-CN"/>
        </w:rPr>
        <w:t>》</w:t>
      </w:r>
      <w:r>
        <w:t>作</w:t>
      </w:r>
      <w:r>
        <w:rPr>
          <w:rFonts w:hint="eastAsia" w:eastAsia="宋体"/>
          <w:lang w:eastAsia="zh-CN"/>
        </w:rPr>
        <w:t>“</w:t>
      </w:r>
      <w:r>
        <w:t>唤</w:t>
      </w:r>
      <w:r>
        <w:rPr>
          <w:rFonts w:hint="eastAsia" w:eastAsia="宋体"/>
          <w:lang w:eastAsia="zh-CN"/>
        </w:rPr>
        <w:t>”</w:t>
      </w:r>
      <w:r>
        <w:t>。</w:t>
      </w:r>
      <w:r>
        <w:rPr>
          <w:rFonts w:hint="eastAsia" w:eastAsia="宋体"/>
          <w:lang w:eastAsia="zh-CN"/>
        </w:rPr>
        <w:t>“</w:t>
      </w:r>
      <w:r>
        <w:t>笑</w:t>
      </w:r>
      <w:r>
        <w:rPr>
          <w:rFonts w:hint="eastAsia" w:eastAsia="宋体"/>
          <w:lang w:eastAsia="zh-CN"/>
        </w:rPr>
        <w:t>”</w:t>
      </w:r>
      <w:r>
        <w:t>字或爲</w:t>
      </w:r>
      <w:r>
        <w:rPr>
          <w:rFonts w:hint="eastAsia" w:eastAsia="宋体"/>
          <w:lang w:eastAsia="zh-CN"/>
        </w:rPr>
        <w:t>“</w:t>
      </w:r>
      <w:r>
        <w:t>咲</w:t>
      </w:r>
      <w:r>
        <w:rPr>
          <w:rFonts w:hint="eastAsia" w:eastAsia="宋体"/>
          <w:lang w:eastAsia="zh-CN"/>
        </w:rPr>
        <w:t>”</w:t>
      </w:r>
      <w:r>
        <w:t>與</w:t>
      </w:r>
      <w:r>
        <w:rPr>
          <w:rFonts w:hint="eastAsia" w:eastAsia="宋体"/>
          <w:lang w:eastAsia="zh-CN"/>
        </w:rPr>
        <w:t>“</w:t>
      </w:r>
      <w:r>
        <w:t>唤</w:t>
      </w:r>
      <w:r>
        <w:rPr>
          <w:rFonts w:hint="eastAsia" w:eastAsia="宋体"/>
          <w:lang w:eastAsia="zh-CN"/>
        </w:rPr>
        <w:t>”</w:t>
      </w:r>
      <w:r>
        <w:t>相似而譌</w:t>
      </w:r>
    </w:p>
    <w:p w14:paraId="7696B949">
      <w:r>
        <w:t>䀢，的也。</w:t>
      </w:r>
      <w:r>
        <w:rPr>
          <w:rFonts w:hint="eastAsia" w:eastAsia="宋体"/>
          <w:lang w:eastAsia="zh-CN"/>
        </w:rPr>
        <w:t>《</w:t>
      </w:r>
      <w:r>
        <w:t>廣韻</w:t>
      </w:r>
      <w:r>
        <w:rPr>
          <w:rFonts w:hint="eastAsia" w:eastAsia="宋体"/>
          <w:lang w:eastAsia="zh-CN"/>
        </w:rPr>
        <w:t>》</w:t>
      </w:r>
      <w:r>
        <w:t>。念孫案：</w:t>
      </w:r>
      <w:r>
        <w:rPr>
          <w:rFonts w:hint="eastAsia" w:eastAsia="宋体"/>
          <w:lang w:eastAsia="zh-CN"/>
        </w:rPr>
        <w:t>“</w:t>
      </w:r>
      <w:r>
        <w:t>的</w:t>
      </w:r>
      <w:r>
        <w:rPr>
          <w:rFonts w:hint="eastAsia" w:eastAsia="宋体"/>
          <w:lang w:eastAsia="zh-CN"/>
        </w:rPr>
        <w:t>”</w:t>
      </w:r>
      <w:r>
        <w:t>當爲</w:t>
      </w:r>
      <w:r>
        <w:rPr>
          <w:rFonts w:hint="eastAsia" w:eastAsia="宋体"/>
          <w:lang w:eastAsia="zh-CN"/>
        </w:rPr>
        <w:t>“</w:t>
      </w:r>
      <w:r>
        <w:t>盷</w:t>
      </w:r>
      <w:r>
        <w:rPr>
          <w:rFonts w:hint="eastAsia" w:eastAsia="宋体"/>
          <w:lang w:eastAsia="zh-CN"/>
        </w:rPr>
        <w:t>”</w:t>
      </w:r>
      <w:r>
        <w:t>。</w:t>
      </w:r>
      <w:r>
        <w:rPr>
          <w:rFonts w:hint="eastAsia" w:eastAsia="宋体"/>
          <w:lang w:eastAsia="zh-CN"/>
        </w:rPr>
        <w:t>《</w:t>
      </w:r>
      <w:r>
        <w:t>大戴禮記。易本命</w:t>
      </w:r>
      <w:r>
        <w:rPr>
          <w:rFonts w:hint="eastAsia" w:eastAsia="宋体"/>
          <w:lang w:eastAsia="zh-CN"/>
        </w:rPr>
        <w:t>》</w:t>
      </w:r>
      <w:r>
        <w:t>篇</w:t>
      </w:r>
      <w:r>
        <w:rPr>
          <w:rFonts w:hint="eastAsia" w:eastAsia="宋体"/>
          <w:lang w:eastAsia="zh-CN"/>
        </w:rPr>
        <w:t>“</w:t>
      </w:r>
      <w:r>
        <w:t>三月而微盷</w:t>
      </w:r>
      <w:r>
        <w:rPr>
          <w:rFonts w:hint="eastAsia" w:eastAsia="宋体"/>
          <w:lang w:eastAsia="zh-CN"/>
        </w:rPr>
        <w:t>”</w:t>
      </w:r>
      <w:r>
        <w:t>。盧辯注曰：</w:t>
      </w:r>
      <w:r>
        <w:rPr>
          <w:rFonts w:hint="eastAsia" w:eastAsia="宋体"/>
          <w:lang w:eastAsia="zh-CN"/>
        </w:rPr>
        <w:t>“</w:t>
      </w:r>
      <w:r>
        <w:t>昀，轉</w:t>
      </w:r>
    </w:p>
    <w:p w14:paraId="0D8DE90B">
      <w:r>
        <w:t>視貌。</w:t>
      </w:r>
      <w:r>
        <w:rPr>
          <w:rFonts w:hint="eastAsia" w:eastAsia="宋体"/>
          <w:lang w:eastAsia="zh-CN"/>
        </w:rPr>
        <w:t>”</w:t>
      </w:r>
      <w:r>
        <w:t>今本</w:t>
      </w:r>
      <w:r>
        <w:rPr>
          <w:rFonts w:hint="eastAsia" w:eastAsia="宋体"/>
          <w:lang w:eastAsia="zh-CN"/>
        </w:rPr>
        <w:t>“</w:t>
      </w:r>
      <w:r>
        <w:t>盷</w:t>
      </w:r>
      <w:r>
        <w:rPr>
          <w:rFonts w:hint="eastAsia" w:eastAsia="宋体"/>
          <w:lang w:eastAsia="zh-CN"/>
        </w:rPr>
        <w:t>”</w:t>
      </w:r>
      <w:r>
        <w:t>譌作</w:t>
      </w:r>
      <w:r>
        <w:rPr>
          <w:rFonts w:hint="eastAsia" w:eastAsia="宋体"/>
          <w:lang w:eastAsia="zh-CN"/>
        </w:rPr>
        <w:t>“</w:t>
      </w:r>
      <w:r>
        <w:t>的</w:t>
      </w:r>
      <w:r>
        <w:rPr>
          <w:rFonts w:hint="eastAsia" w:eastAsia="宋体"/>
          <w:lang w:eastAsia="zh-CN"/>
        </w:rPr>
        <w:t>”</w:t>
      </w:r>
      <w:r>
        <w:t>，正與此同。盷，</w:t>
      </w:r>
      <w:r>
        <w:rPr>
          <w:rFonts w:hint="eastAsia" w:eastAsia="宋体"/>
          <w:lang w:eastAsia="zh-CN"/>
        </w:rPr>
        <w:t>《</w:t>
      </w:r>
      <w:r>
        <w:t>説文</w:t>
      </w:r>
      <w:r>
        <w:rPr>
          <w:rFonts w:hint="eastAsia" w:eastAsia="宋体"/>
          <w:lang w:eastAsia="zh-CN"/>
        </w:rPr>
        <w:t>》</w:t>
      </w:r>
      <w:r>
        <w:t>作</w:t>
      </w:r>
      <w:r>
        <w:rPr>
          <w:rFonts w:hint="eastAsia" w:eastAsia="宋体"/>
          <w:lang w:eastAsia="zh-CN"/>
        </w:rPr>
        <w:t>“</w:t>
      </w:r>
      <w:r>
        <w:t>旬</w:t>
      </w:r>
      <w:r>
        <w:rPr>
          <w:rFonts w:hint="eastAsia" w:eastAsia="宋体"/>
          <w:lang w:eastAsia="zh-CN"/>
        </w:rPr>
        <w:t>”</w:t>
      </w:r>
      <w:r>
        <w:t>，云：</w:t>
      </w:r>
      <w:r>
        <w:rPr>
          <w:rFonts w:hint="eastAsia" w:eastAsia="宋体"/>
          <w:lang w:eastAsia="zh-CN"/>
        </w:rPr>
        <w:t>“</w:t>
      </w:r>
      <w:r>
        <w:t>目摇也。從目，盷省聲。</w:t>
      </w:r>
      <w:r>
        <w:rPr>
          <w:rFonts w:hint="eastAsia" w:eastAsia="宋体"/>
          <w:lang w:eastAsia="zh-CN"/>
        </w:rPr>
        <w:t>”</w:t>
      </w:r>
      <w:r>
        <w:t>或作</w:t>
      </w:r>
      <w:r>
        <w:rPr>
          <w:rFonts w:hint="eastAsia" w:eastAsia="宋体"/>
          <w:lang w:eastAsia="zh-CN"/>
        </w:rPr>
        <w:t>“</w:t>
      </w:r>
      <w:r>
        <w:t>盷</w:t>
      </w:r>
      <w:r>
        <w:rPr>
          <w:rFonts w:hint="eastAsia" w:eastAsia="宋体"/>
          <w:lang w:eastAsia="zh-CN"/>
        </w:rPr>
        <w:t>”</w:t>
      </w:r>
      <w:r>
        <w:t>，從旬聲。</w:t>
      </w:r>
      <w:r>
        <w:rPr>
          <w:rFonts w:hint="eastAsia" w:eastAsia="宋体"/>
          <w:lang w:eastAsia="zh-CN"/>
        </w:rPr>
        <w:t>《</w:t>
      </w:r>
      <w:r>
        <w:t>一切經音</w:t>
      </w:r>
    </w:p>
    <w:p w14:paraId="7B41A5FB">
      <w:pPr>
        <w:rPr>
          <w:rFonts w:hint="eastAsia" w:eastAsia="宋体"/>
          <w:lang w:eastAsia="zh-CN"/>
        </w:rPr>
      </w:pPr>
      <w:r>
        <w:t>義</w:t>
      </w:r>
      <w:r>
        <w:rPr>
          <w:rFonts w:hint="eastAsia" w:eastAsia="宋体"/>
          <w:lang w:eastAsia="zh-CN"/>
        </w:rPr>
        <w:t>》</w:t>
      </w:r>
      <w:r>
        <w:t>卷二引</w:t>
      </w:r>
      <w:r>
        <w:rPr>
          <w:rFonts w:hint="eastAsia" w:eastAsia="宋体"/>
          <w:lang w:eastAsia="zh-CN"/>
        </w:rPr>
        <w:t>《</w:t>
      </w:r>
      <w:r>
        <w:t>通俗文</w:t>
      </w:r>
      <w:r>
        <w:rPr>
          <w:rFonts w:hint="eastAsia" w:eastAsia="宋体"/>
          <w:lang w:eastAsia="zh-CN"/>
        </w:rPr>
        <w:t>》</w:t>
      </w:r>
      <w:r>
        <w:t>云</w:t>
      </w:r>
      <w:r>
        <w:rPr>
          <w:rFonts w:hint="eastAsia" w:eastAsia="宋体"/>
          <w:lang w:eastAsia="zh-CN"/>
        </w:rPr>
        <w:t>“</w:t>
      </w:r>
      <w:r>
        <w:t>目動曰盷</w:t>
      </w:r>
      <w:r>
        <w:rPr>
          <w:rFonts w:hint="eastAsia" w:eastAsia="宋体"/>
          <w:lang w:eastAsia="zh-CN"/>
        </w:rPr>
        <w:t>”</w:t>
      </w:r>
      <w:r>
        <w:t>。通作</w:t>
      </w:r>
      <w:r>
        <w:rPr>
          <w:rFonts w:hint="eastAsia" w:eastAsia="宋体"/>
          <w:lang w:eastAsia="zh-CN"/>
        </w:rPr>
        <w:t>“</w:t>
      </w:r>
      <w:r>
        <w:t>瞚</w:t>
      </w:r>
      <w:r>
        <w:rPr>
          <w:rFonts w:hint="eastAsia" w:eastAsia="宋体"/>
          <w:lang w:eastAsia="zh-CN"/>
        </w:rPr>
        <w:t>”</w:t>
      </w:r>
      <w:r>
        <w:t>。</w:t>
      </w:r>
      <w:r>
        <w:rPr>
          <w:rFonts w:hint="eastAsia" w:eastAsia="宋体"/>
          <w:lang w:eastAsia="zh-CN"/>
        </w:rPr>
        <w:t>《</w:t>
      </w:r>
      <w:r>
        <w:t>説文</w:t>
      </w:r>
      <w:r>
        <w:rPr>
          <w:rFonts w:hint="eastAsia" w:eastAsia="宋体"/>
          <w:lang w:eastAsia="zh-CN"/>
        </w:rPr>
        <w:t>》</w:t>
      </w:r>
      <w:r>
        <w:t>曰</w:t>
      </w:r>
      <w:r>
        <w:rPr>
          <w:rFonts w:hint="eastAsia" w:eastAsia="宋体"/>
          <w:lang w:eastAsia="zh-CN"/>
        </w:rPr>
        <w:t>“</w:t>
      </w:r>
      <w:r>
        <w:t>瞚開闔目數摇也。</w:t>
      </w:r>
      <w:r>
        <w:rPr>
          <w:rFonts w:hint="eastAsia" w:eastAsia="宋体"/>
          <w:lang w:eastAsia="zh-CN"/>
        </w:rPr>
        <w:t>”《</w:t>
      </w:r>
      <w:r>
        <w:t>文</w:t>
      </w:r>
      <w:r>
        <w:rPr>
          <w:rFonts w:hint="eastAsia" w:eastAsia="宋体"/>
          <w:lang w:eastAsia="zh-CN"/>
        </w:rPr>
        <w:t>【</w:t>
      </w:r>
      <w:r>
        <w:t>公</w:t>
      </w:r>
      <w:r>
        <w:rPr>
          <w:rFonts w:hint="eastAsia" w:eastAsia="宋体"/>
          <w:lang w:eastAsia="zh-CN"/>
        </w:rPr>
        <w:t>】</w:t>
      </w:r>
      <w:r>
        <w:t>七年公羊傳</w:t>
      </w:r>
      <w:r>
        <w:rPr>
          <w:rFonts w:hint="eastAsia" w:eastAsia="宋体"/>
          <w:lang w:eastAsia="zh-CN"/>
        </w:rPr>
        <w:t>》“</w:t>
      </w:r>
      <w:r>
        <w:t>䀢晉大夫</w:t>
      </w:r>
      <w:r>
        <w:rPr>
          <w:rFonts w:hint="eastAsia" w:eastAsia="宋体"/>
          <w:lang w:eastAsia="zh-CN"/>
        </w:rPr>
        <w:t>”</w:t>
      </w:r>
    </w:p>
    <w:p w14:paraId="034FE2FA">
      <w:r>
        <w:t>【第210页】</w:t>
      </w:r>
    </w:p>
    <w:p w14:paraId="31079BE2">
      <w:r>
        <w:t>何休注曰：</w:t>
      </w:r>
      <w:r>
        <w:rPr>
          <w:rFonts w:hint="eastAsia" w:eastAsia="宋体"/>
          <w:lang w:eastAsia="zh-CN"/>
        </w:rPr>
        <w:t>“</w:t>
      </w:r>
      <w:r>
        <w:t>以目通指曰䀢。</w:t>
      </w:r>
      <w:r>
        <w:rPr>
          <w:rFonts w:hint="eastAsia" w:eastAsia="宋体"/>
          <w:lang w:eastAsia="zh-CN"/>
        </w:rPr>
        <w:t>”</w:t>
      </w:r>
      <w:r>
        <w:t>釋文：</w:t>
      </w:r>
      <w:r>
        <w:rPr>
          <w:rFonts w:hint="eastAsia" w:eastAsia="宋体"/>
          <w:lang w:eastAsia="zh-CN"/>
        </w:rPr>
        <w:t>“</w:t>
      </w:r>
      <w:r>
        <w:t>䀢音舜。</w:t>
      </w:r>
      <w:r>
        <w:rPr>
          <w:rFonts w:hint="eastAsia" w:eastAsia="宋体"/>
          <w:lang w:eastAsia="zh-CN"/>
        </w:rPr>
        <w:t>”</w:t>
      </w:r>
      <w:r>
        <w:t>引</w:t>
      </w:r>
      <w:r>
        <w:rPr>
          <w:rFonts w:hint="eastAsia" w:eastAsia="宋体"/>
          <w:lang w:eastAsia="zh-CN"/>
        </w:rPr>
        <w:t>《</w:t>
      </w:r>
      <w:r>
        <w:t>字書</w:t>
      </w:r>
      <w:r>
        <w:rPr>
          <w:rFonts w:hint="eastAsia" w:eastAsia="宋体"/>
          <w:lang w:eastAsia="zh-CN"/>
        </w:rPr>
        <w:t>》</w:t>
      </w:r>
      <w:r>
        <w:t>曰：</w:t>
      </w:r>
      <w:r>
        <w:rPr>
          <w:rFonts w:hint="eastAsia" w:eastAsia="宋体"/>
          <w:lang w:eastAsia="zh-CN"/>
        </w:rPr>
        <w:t>“</w:t>
      </w:r>
      <w:r>
        <w:t>䀢，瞚也。</w:t>
      </w:r>
    </w:p>
    <w:p w14:paraId="6F17AE02">
      <w:pPr>
        <w:rPr>
          <w:rFonts w:hint="eastAsia" w:eastAsia="宋体"/>
          <w:lang w:eastAsia="zh-CN"/>
        </w:rPr>
      </w:pPr>
      <w:r>
        <w:t>卷十二</w:t>
      </w:r>
      <w:r>
        <w:rPr>
          <w:rFonts w:hint="eastAsia" w:eastAsia="宋体"/>
          <w:lang w:eastAsia="zh-CN"/>
        </w:rPr>
        <w:t>《</w:t>
      </w:r>
      <w:r>
        <w:t>辨釋名</w:t>
      </w:r>
      <w:r>
        <w:rPr>
          <w:rFonts w:hint="eastAsia" w:eastAsia="宋体"/>
          <w:lang w:eastAsia="zh-CN"/>
        </w:rPr>
        <w:t>》</w:t>
      </w:r>
    </w:p>
    <w:p w14:paraId="50496811">
      <w:r>
        <w:t>卿，慶也，言萬國皆慶賴之也</w:t>
      </w:r>
    </w:p>
    <w:p w14:paraId="36EC1011">
      <w:r>
        <w:t>。</w:t>
      </w:r>
      <w:r>
        <w:rPr>
          <w:rFonts w:hint="eastAsia" w:eastAsia="宋体"/>
          <w:lang w:eastAsia="zh-CN"/>
        </w:rPr>
        <w:t>《</w:t>
      </w:r>
      <w:r>
        <w:t>北堂書鈔</w:t>
      </w:r>
      <w:r>
        <w:rPr>
          <w:rFonts w:hint="eastAsia" w:eastAsia="宋体"/>
          <w:lang w:eastAsia="zh-CN"/>
        </w:rPr>
        <w:t>》</w:t>
      </w:r>
      <w:r>
        <w:t>卷五十三、</w:t>
      </w:r>
      <w:r>
        <w:rPr>
          <w:rFonts w:hint="eastAsia" w:eastAsia="宋体"/>
          <w:lang w:eastAsia="zh-CN"/>
        </w:rPr>
        <w:t>《</w:t>
      </w:r>
      <w:r>
        <w:t>初學記</w:t>
      </w:r>
      <w:r>
        <w:rPr>
          <w:rFonts w:hint="eastAsia" w:eastAsia="宋体"/>
          <w:lang w:eastAsia="zh-CN"/>
        </w:rPr>
        <w:t>》</w:t>
      </w:r>
      <w:r>
        <w:t>卷十二、</w:t>
      </w:r>
      <w:r>
        <w:rPr>
          <w:rFonts w:hint="eastAsia" w:eastAsia="宋体"/>
          <w:lang w:eastAsia="zh-CN"/>
        </w:rPr>
        <w:t>《</w:t>
      </w:r>
      <w:r>
        <w:t>太平御覽</w:t>
      </w:r>
      <w:r>
        <w:rPr>
          <w:rFonts w:hint="eastAsia" w:eastAsia="宋体"/>
          <w:lang w:eastAsia="zh-CN"/>
        </w:rPr>
        <w:t>》</w:t>
      </w:r>
      <w:r>
        <w:t>卷三百二十八。又</w:t>
      </w:r>
    </w:p>
    <w:p w14:paraId="11851027">
      <w:r>
        <w:t>卿，章也，言貴盛章著也。</w:t>
      </w:r>
      <w:r>
        <w:rPr>
          <w:rFonts w:hint="eastAsia" w:eastAsia="宋体"/>
          <w:lang w:eastAsia="zh-CN"/>
        </w:rPr>
        <w:t>《</w:t>
      </w:r>
      <w:r>
        <w:t>初學記</w:t>
      </w:r>
      <w:r>
        <w:rPr>
          <w:rFonts w:hint="eastAsia" w:eastAsia="宋体"/>
          <w:lang w:eastAsia="zh-CN"/>
        </w:rPr>
        <w:t>》</w:t>
      </w:r>
      <w:r>
        <w:t>卷十二。念孫案：</w:t>
      </w:r>
      <w:r>
        <w:rPr>
          <w:rFonts w:hint="eastAsia" w:eastAsia="宋体"/>
          <w:lang w:eastAsia="zh-CN"/>
        </w:rPr>
        <w:t>“</w:t>
      </w:r>
      <w:r>
        <w:t>卿，慶也</w:t>
      </w:r>
      <w:r>
        <w:rPr>
          <w:rFonts w:hint="eastAsia" w:eastAsia="宋体"/>
          <w:lang w:eastAsia="zh-CN"/>
        </w:rPr>
        <w:t>”</w:t>
      </w:r>
      <w:r>
        <w:t>云云，蓋</w:t>
      </w:r>
      <w:r>
        <w:rPr>
          <w:rFonts w:hint="eastAsia" w:eastAsia="宋体"/>
          <w:lang w:eastAsia="zh-CN"/>
        </w:rPr>
        <w:t>《</w:t>
      </w:r>
      <w:r>
        <w:t>釋名</w:t>
      </w:r>
      <w:r>
        <w:rPr>
          <w:rFonts w:hint="eastAsia" w:eastAsia="宋体"/>
          <w:lang w:eastAsia="zh-CN"/>
        </w:rPr>
        <w:t>》</w:t>
      </w:r>
      <w:r>
        <w:t>原文；</w:t>
      </w:r>
      <w:r>
        <w:rPr>
          <w:rFonts w:hint="eastAsia" w:eastAsia="宋体"/>
          <w:lang w:eastAsia="zh-CN"/>
        </w:rPr>
        <w:t>“</w:t>
      </w:r>
      <w:r>
        <w:t>卿，章也</w:t>
      </w:r>
      <w:r>
        <w:rPr>
          <w:rFonts w:hint="eastAsia" w:eastAsia="宋体"/>
          <w:lang w:eastAsia="zh-CN"/>
        </w:rPr>
        <w:t>”</w:t>
      </w:r>
      <w:r>
        <w:t>云云，則</w:t>
      </w:r>
    </w:p>
    <w:p w14:paraId="6A976AFC">
      <w:r>
        <w:rPr>
          <w:rFonts w:hint="eastAsia" w:eastAsia="宋体"/>
          <w:lang w:eastAsia="zh-CN"/>
        </w:rPr>
        <w:t>《</w:t>
      </w:r>
      <w:r>
        <w:t>辨釋名</w:t>
      </w:r>
      <w:r>
        <w:rPr>
          <w:rFonts w:hint="eastAsia" w:eastAsia="宋体"/>
          <w:lang w:eastAsia="zh-CN"/>
        </w:rPr>
        <w:t>》</w:t>
      </w:r>
      <w:r>
        <w:t>語也。</w:t>
      </w:r>
    </w:p>
    <w:p w14:paraId="360C1FA2">
      <w:pPr>
        <w:rPr>
          <w:rFonts w:hint="eastAsia" w:eastAsia="宋体"/>
          <w:lang w:eastAsia="zh-CN"/>
        </w:rPr>
      </w:pPr>
      <w:r>
        <w:rPr>
          <w:rFonts w:hint="eastAsia" w:eastAsia="宋体"/>
          <w:lang w:eastAsia="zh-CN"/>
        </w:rPr>
        <w:t>&lt;</w:t>
      </w:r>
      <w:r>
        <w:t>説明</w:t>
      </w:r>
      <w:r>
        <w:rPr>
          <w:rFonts w:hint="eastAsia" w:eastAsia="宋体"/>
          <w:lang w:eastAsia="zh-CN"/>
        </w:rPr>
        <w:t>&gt;</w:t>
      </w:r>
    </w:p>
    <w:p w14:paraId="0C56AF63">
      <w:r>
        <w:rPr>
          <w:rFonts w:hint="eastAsia" w:eastAsia="宋体"/>
          <w:lang w:eastAsia="zh-CN"/>
        </w:rPr>
        <w:t>《</w:t>
      </w:r>
      <w:r>
        <w:t>小學鈎沈</w:t>
      </w:r>
      <w:r>
        <w:rPr>
          <w:rFonts w:hint="eastAsia" w:eastAsia="宋体"/>
          <w:lang w:eastAsia="zh-CN"/>
        </w:rPr>
        <w:t>》</w:t>
      </w:r>
      <w:r>
        <w:t>，十九卷，清任大椿輯漢魏六朝四十四種小學佚書文字編纂而成。其弟子汪廷珍</w:t>
      </w:r>
      <w:r>
        <w:rPr>
          <w:rFonts w:hint="eastAsia" w:eastAsia="宋体"/>
          <w:lang w:eastAsia="zh-CN"/>
        </w:rPr>
        <w:t>《</w:t>
      </w:r>
      <w:r>
        <w:t>序</w:t>
      </w:r>
    </w:p>
    <w:p w14:paraId="58037BD1">
      <w:r>
        <w:t>云：</w:t>
      </w:r>
      <w:r>
        <w:rPr>
          <w:rFonts w:hint="eastAsia" w:eastAsia="宋体"/>
          <w:lang w:eastAsia="zh-CN"/>
        </w:rPr>
        <w:t>“</w:t>
      </w:r>
      <w:r>
        <w:t>前十二卷，高郵王懷祖先生手校付梓。後七卷，未及校。廷珍無似，不能詳稽古訓以成定本，恐</w:t>
      </w:r>
    </w:p>
    <w:p w14:paraId="33B2EE4E">
      <w:r>
        <w:t>其久而散失，以致湮没，非所以畢後死者之責也。謹以原本繕寫，屬懷祖先生令子伯申侍郎刊其訛誤</w:t>
      </w:r>
    </w:p>
    <w:p w14:paraId="59B93340">
      <w:r>
        <w:t>授之剞劂，以質世之君子。</w:t>
      </w:r>
      <w:r>
        <w:rPr>
          <w:rFonts w:hint="eastAsia" w:eastAsia="宋体"/>
          <w:lang w:eastAsia="zh-CN"/>
        </w:rPr>
        <w:t>”</w:t>
      </w:r>
      <w:r>
        <w:t>今查光緒四年尤氏重刊本，未見王引之校正語。嘉慶十六年，臧庸、王念</w:t>
      </w:r>
    </w:p>
    <w:p w14:paraId="2ACF551E">
      <w:r>
        <w:t>孫、王引之有書札討論校正</w:t>
      </w:r>
      <w:r>
        <w:rPr>
          <w:rFonts w:hint="eastAsia" w:eastAsia="宋体"/>
          <w:lang w:eastAsia="zh-CN"/>
        </w:rPr>
        <w:t>《</w:t>
      </w:r>
      <w:r>
        <w:t>小學鈎沈</w:t>
      </w:r>
      <w:r>
        <w:rPr>
          <w:rFonts w:hint="eastAsia" w:eastAsia="宋体"/>
          <w:lang w:eastAsia="zh-CN"/>
        </w:rPr>
        <w:t>》</w:t>
      </w:r>
      <w:r>
        <w:t>事可互參</w:t>
      </w:r>
    </w:p>
    <w:p w14:paraId="2716848C">
      <w:pPr>
        <w:rPr>
          <w:rFonts w:hint="eastAsia" w:eastAsia="宋体"/>
          <w:lang w:eastAsia="zh-CN"/>
        </w:rPr>
      </w:pPr>
      <w:r>
        <w:rPr>
          <w:rFonts w:hint="eastAsia" w:eastAsia="宋体"/>
          <w:lang w:eastAsia="zh-CN"/>
        </w:rPr>
        <w:t>&lt;</w:t>
      </w:r>
      <w:r>
        <w:t>校注</w:t>
      </w:r>
      <w:r>
        <w:rPr>
          <w:rFonts w:hint="eastAsia" w:eastAsia="宋体"/>
          <w:lang w:eastAsia="zh-CN"/>
        </w:rPr>
        <w:t>&gt;</w:t>
      </w:r>
    </w:p>
    <w:p w14:paraId="23F80C54">
      <w:r>
        <w:rPr>
          <w:rFonts w:hint="eastAsia" w:eastAsia="宋体"/>
          <w:lang w:eastAsia="zh-CN"/>
        </w:rPr>
        <w:t>【</w:t>
      </w:r>
      <w:r>
        <w:t>一</w:t>
      </w:r>
      <w:r>
        <w:rPr>
          <w:rFonts w:hint="eastAsia" w:eastAsia="宋体"/>
          <w:lang w:eastAsia="zh-CN"/>
        </w:rPr>
        <w:t>】</w:t>
      </w:r>
      <w:r>
        <w:t>劉淵林，即劉逵</w:t>
      </w:r>
    </w:p>
    <w:p w14:paraId="7283FDB5">
      <w:pPr>
        <w:rPr>
          <w:rFonts w:hint="eastAsia" w:eastAsia="宋体"/>
          <w:lang w:eastAsia="zh-CN"/>
        </w:rPr>
      </w:pPr>
      <w:r>
        <w:rPr>
          <w:rFonts w:hint="eastAsia" w:eastAsia="宋体"/>
          <w:lang w:eastAsia="zh-CN"/>
        </w:rPr>
        <w:t>【</w:t>
      </w:r>
      <w:r>
        <w:t>二凵</w:t>
      </w:r>
      <w:r>
        <w:rPr>
          <w:rFonts w:hint="eastAsia" w:eastAsia="宋体"/>
          <w:lang w:eastAsia="zh-CN"/>
        </w:rPr>
        <w:t>《</w:t>
      </w:r>
      <w:r>
        <w:t>小學鈎沈</w:t>
      </w:r>
      <w:r>
        <w:rPr>
          <w:rFonts w:hint="eastAsia" w:eastAsia="宋体"/>
          <w:lang w:eastAsia="zh-CN"/>
        </w:rPr>
        <w:t>》</w:t>
      </w:r>
      <w:r>
        <w:t>卷二</w:t>
      </w:r>
      <w:r>
        <w:rPr>
          <w:rFonts w:hint="eastAsia" w:eastAsia="宋体"/>
          <w:lang w:eastAsia="zh-CN"/>
        </w:rPr>
        <w:t>《</w:t>
      </w:r>
      <w:r>
        <w:t>倉頡篇下</w:t>
      </w:r>
      <w:r>
        <w:rPr>
          <w:rFonts w:hint="eastAsia" w:eastAsia="宋体"/>
          <w:lang w:eastAsia="zh-CN"/>
        </w:rPr>
        <w:t>》</w:t>
      </w:r>
      <w:r>
        <w:t>附</w:t>
      </w:r>
      <w:r>
        <w:rPr>
          <w:rFonts w:hint="eastAsia" w:eastAsia="宋体"/>
          <w:lang w:eastAsia="zh-CN"/>
        </w:rPr>
        <w:t>《</w:t>
      </w:r>
      <w:r>
        <w:t>倉頡訓詁</w:t>
      </w:r>
      <w:r>
        <w:rPr>
          <w:rFonts w:hint="eastAsia" w:eastAsia="宋体"/>
          <w:lang w:eastAsia="zh-CN"/>
        </w:rPr>
        <w:t>》</w:t>
      </w:r>
    </w:p>
    <w:p w14:paraId="533CEE67">
      <w:r>
        <w:t>【第211页】</w:t>
      </w:r>
    </w:p>
    <w:p w14:paraId="60A8D329">
      <w:r>
        <w:rPr>
          <w:rFonts w:hint="eastAsia" w:eastAsia="宋体"/>
          <w:lang w:eastAsia="zh-CN"/>
        </w:rPr>
        <w:t>《</w:t>
      </w:r>
      <w:r>
        <w:t>大戴禮記正誤</w:t>
      </w:r>
      <w:r>
        <w:rPr>
          <w:rFonts w:hint="eastAsia" w:eastAsia="宋体"/>
          <w:lang w:eastAsia="zh-CN"/>
        </w:rPr>
        <w:t>》</w:t>
      </w:r>
      <w:r>
        <w:t>校正語</w:t>
      </w:r>
    </w:p>
    <w:p w14:paraId="617DAF16">
      <w:r>
        <w:t>曾子立事篇弟四十九</w:t>
      </w:r>
    </w:p>
    <w:p w14:paraId="2ED37808">
      <w:r>
        <w:t>不殄微也，行自微也，不微人。</w:t>
      </w:r>
      <w:r>
        <w:rPr>
          <w:rFonts w:hint="eastAsia" w:eastAsia="宋体"/>
          <w:lang w:eastAsia="zh-CN"/>
        </w:rPr>
        <w:t>“</w:t>
      </w:r>
      <w:r>
        <w:t>行自微也</w:t>
      </w:r>
      <w:r>
        <w:rPr>
          <w:rFonts w:hint="eastAsia" w:eastAsia="宋体"/>
          <w:lang w:eastAsia="zh-CN"/>
        </w:rPr>
        <w:t>”</w:t>
      </w:r>
      <w:r>
        <w:t>之</w:t>
      </w:r>
      <w:r>
        <w:rPr>
          <w:rFonts w:hint="eastAsia" w:eastAsia="宋体"/>
          <w:lang w:eastAsia="zh-CN"/>
        </w:rPr>
        <w:t>“</w:t>
      </w:r>
      <w:r>
        <w:t>微</w:t>
      </w:r>
      <w:r>
        <w:rPr>
          <w:rFonts w:hint="eastAsia" w:eastAsia="宋体"/>
          <w:lang w:eastAsia="zh-CN"/>
        </w:rPr>
        <w:t>”</w:t>
      </w:r>
      <w:r>
        <w:t>，</w:t>
      </w:r>
      <w:r>
        <w:rPr>
          <w:rFonts w:hint="eastAsia" w:eastAsia="宋体"/>
          <w:lang w:eastAsia="zh-CN"/>
        </w:rPr>
        <w:t>“</w:t>
      </w:r>
      <w:r>
        <w:t>微</w:t>
      </w:r>
      <w:r>
        <w:rPr>
          <w:rFonts w:hint="eastAsia" w:eastAsia="宋体"/>
          <w:lang w:eastAsia="zh-CN"/>
        </w:rPr>
        <w:t>”</w:t>
      </w:r>
      <w:r>
        <w:t>猶</w:t>
      </w:r>
      <w:r>
        <w:rPr>
          <w:rFonts w:hint="eastAsia" w:eastAsia="宋体"/>
          <w:lang w:eastAsia="zh-CN"/>
        </w:rPr>
        <w:t>“</w:t>
      </w:r>
      <w:r>
        <w:t>伺</w:t>
      </w:r>
      <w:r>
        <w:rPr>
          <w:rFonts w:hint="eastAsia" w:eastAsia="宋体"/>
          <w:lang w:eastAsia="zh-CN"/>
        </w:rPr>
        <w:t>”</w:t>
      </w:r>
      <w:r>
        <w:t>也，</w:t>
      </w:r>
      <w:r>
        <w:rPr>
          <w:rFonts w:hint="eastAsia" w:eastAsia="宋体"/>
          <w:lang w:eastAsia="zh-CN"/>
        </w:rPr>
        <w:t>“</w:t>
      </w:r>
      <w:r>
        <w:t>察</w:t>
      </w:r>
      <w:r>
        <w:rPr>
          <w:rFonts w:hint="eastAsia" w:eastAsia="宋体"/>
          <w:lang w:eastAsia="zh-CN"/>
        </w:rPr>
        <w:t>”</w:t>
      </w:r>
      <w:r>
        <w:t>也</w:t>
      </w:r>
      <w:r>
        <w:rPr>
          <w:rFonts w:hint="eastAsia" w:eastAsia="宋体"/>
          <w:lang w:eastAsia="zh-CN"/>
        </w:rPr>
        <w:t>【</w:t>
      </w:r>
      <w:r>
        <w:t>u。</w:t>
      </w:r>
    </w:p>
    <w:p w14:paraId="795B4271">
      <w:r>
        <w:t>王</w:t>
      </w:r>
    </w:p>
    <w:p w14:paraId="1C81C8EF">
      <w:r>
        <w:t>念孙案：</w:t>
      </w:r>
      <w:r>
        <w:rPr>
          <w:rFonts w:hint="eastAsia" w:eastAsia="宋体"/>
          <w:lang w:eastAsia="zh-CN"/>
        </w:rPr>
        <w:t>“</w:t>
      </w:r>
      <w:r>
        <w:t>微</w:t>
      </w:r>
      <w:r>
        <w:rPr>
          <w:rFonts w:hint="eastAsia" w:eastAsia="宋体"/>
          <w:lang w:eastAsia="zh-CN"/>
        </w:rPr>
        <w:t>”</w:t>
      </w:r>
      <w:r>
        <w:t>猶</w:t>
      </w:r>
      <w:r>
        <w:rPr>
          <w:rFonts w:hint="eastAsia" w:eastAsia="宋体"/>
          <w:lang w:eastAsia="zh-CN"/>
        </w:rPr>
        <w:t>“</w:t>
      </w:r>
      <w:r>
        <w:t>匿</w:t>
      </w:r>
      <w:r>
        <w:rPr>
          <w:rFonts w:hint="eastAsia" w:eastAsia="宋体"/>
          <w:lang w:eastAsia="zh-CN"/>
        </w:rPr>
        <w:t>”</w:t>
      </w:r>
      <w:r>
        <w:t>也。己有善，則務自匿；人有善，則揚之</w:t>
      </w:r>
    </w:p>
    <w:p w14:paraId="7F389FB8">
      <w:r>
        <w:t>復宜其類，類宜其年。</w:t>
      </w:r>
      <w:r>
        <w:rPr>
          <w:rFonts w:hint="eastAsia" w:eastAsia="宋体"/>
          <w:lang w:eastAsia="zh-CN"/>
        </w:rPr>
        <w:t>“</w:t>
      </w:r>
      <w:r>
        <w:t>復宜其類</w:t>
      </w:r>
      <w:r>
        <w:rPr>
          <w:rFonts w:hint="eastAsia" w:eastAsia="宋体"/>
          <w:lang w:eastAsia="zh-CN"/>
        </w:rPr>
        <w:t>”</w:t>
      </w:r>
      <w:r>
        <w:t>。謂言信行果，惟義所在也。</w:t>
      </w:r>
      <w:r>
        <w:rPr>
          <w:rFonts w:hint="eastAsia" w:eastAsia="宋体"/>
          <w:lang w:eastAsia="zh-CN"/>
        </w:rPr>
        <w:t>“</w:t>
      </w:r>
      <w:r>
        <w:t>類宜其年</w:t>
      </w:r>
      <w:r>
        <w:rPr>
          <w:rFonts w:hint="eastAsia" w:eastAsia="宋体"/>
          <w:lang w:eastAsia="zh-CN"/>
        </w:rPr>
        <w:t>”</w:t>
      </w:r>
      <w:r>
        <w:t>謂積久而</w:t>
      </w:r>
    </w:p>
    <w:p w14:paraId="7AF779F3">
      <w:r>
        <w:t>不改其節。念孙案：</w:t>
      </w:r>
      <w:r>
        <w:rPr>
          <w:rFonts w:hint="eastAsia" w:eastAsia="宋体"/>
          <w:lang w:eastAsia="zh-CN"/>
        </w:rPr>
        <w:t>“</w:t>
      </w:r>
      <w:r>
        <w:t>復宜其類</w:t>
      </w:r>
      <w:r>
        <w:rPr>
          <w:rFonts w:hint="eastAsia" w:eastAsia="宋体"/>
          <w:lang w:eastAsia="zh-CN"/>
        </w:rPr>
        <w:t>”</w:t>
      </w:r>
      <w:r>
        <w:t>，謂觸類而廣之也。喜孫案：各本</w:t>
      </w:r>
      <w:r>
        <w:rPr>
          <w:rFonts w:hint="eastAsia" w:eastAsia="宋体"/>
          <w:lang w:eastAsia="zh-CN"/>
        </w:rPr>
        <w:t>“</w:t>
      </w:r>
      <w:r>
        <w:t>類</w:t>
      </w:r>
      <w:r>
        <w:rPr>
          <w:rFonts w:hint="eastAsia" w:eastAsia="宋体"/>
          <w:lang w:eastAsia="zh-CN"/>
        </w:rPr>
        <w:t>”</w:t>
      </w:r>
      <w:r>
        <w:t>下有盧注</w:t>
      </w:r>
      <w:r>
        <w:rPr>
          <w:rFonts w:hint="eastAsia" w:eastAsia="宋体"/>
          <w:lang w:eastAsia="zh-CN"/>
        </w:rPr>
        <w:t>“《</w:t>
      </w:r>
      <w:r>
        <w:t>詩</w:t>
      </w:r>
      <w:r>
        <w:rPr>
          <w:rFonts w:hint="eastAsia" w:eastAsia="宋体"/>
          <w:lang w:eastAsia="zh-CN"/>
        </w:rPr>
        <w:t>》</w:t>
      </w:r>
      <w:r>
        <w:t>曰</w:t>
      </w:r>
      <w:r>
        <w:rPr>
          <w:rFonts w:hint="eastAsia" w:eastAsia="宋体"/>
          <w:lang w:eastAsia="zh-CN"/>
        </w:rPr>
        <w:t>‘</w:t>
      </w:r>
      <w:r>
        <w:t>宜爾室</w:t>
      </w:r>
    </w:p>
    <w:p w14:paraId="6AA66571">
      <w:r>
        <w:t>家，樂爾妻孥</w:t>
      </w:r>
      <w:r>
        <w:rPr>
          <w:rFonts w:hint="eastAsia" w:eastAsia="宋体"/>
          <w:lang w:eastAsia="zh-CN"/>
        </w:rPr>
        <w:t>’”</w:t>
      </w:r>
      <w:r>
        <w:t>十字</w:t>
      </w:r>
      <w:r>
        <w:rPr>
          <w:rFonts w:hint="eastAsia" w:eastAsia="宋体"/>
          <w:lang w:eastAsia="zh-CN"/>
        </w:rPr>
        <w:t>“</w:t>
      </w:r>
      <w:r>
        <w:t>年</w:t>
      </w:r>
      <w:r>
        <w:rPr>
          <w:rFonts w:hint="eastAsia" w:eastAsia="宋体"/>
          <w:lang w:eastAsia="zh-CN"/>
        </w:rPr>
        <w:t>”</w:t>
      </w:r>
      <w:r>
        <w:t>下有盧注</w:t>
      </w:r>
      <w:r>
        <w:rPr>
          <w:rFonts w:hint="eastAsia" w:eastAsia="宋体"/>
          <w:lang w:eastAsia="zh-CN"/>
        </w:rPr>
        <w:t>《</w:t>
      </w:r>
      <w:r>
        <w:t>詩</w:t>
      </w:r>
      <w:r>
        <w:rPr>
          <w:rFonts w:hint="eastAsia" w:eastAsia="宋体"/>
          <w:lang w:eastAsia="zh-CN"/>
        </w:rPr>
        <w:t>》</w:t>
      </w:r>
      <w:r>
        <w:t>曰</w:t>
      </w:r>
      <w:r>
        <w:rPr>
          <w:rFonts w:hint="eastAsia" w:eastAsia="宋体"/>
          <w:lang w:eastAsia="zh-CN"/>
        </w:rPr>
        <w:t>‘</w:t>
      </w:r>
      <w:r>
        <w:t>樂只君子，萬壽無期</w:t>
      </w:r>
      <w:r>
        <w:rPr>
          <w:rFonts w:hint="eastAsia" w:eastAsia="宋体"/>
          <w:lang w:eastAsia="zh-CN"/>
        </w:rPr>
        <w:t>’”</w:t>
      </w:r>
      <w:r>
        <w:t>十字，先君校，去而自爲注如此</w:t>
      </w:r>
    </w:p>
    <w:p w14:paraId="5F7F4046">
      <w:r>
        <w:t>惠而不儉。念孙案：</w:t>
      </w:r>
      <w:r>
        <w:rPr>
          <w:rFonts w:hint="eastAsia" w:eastAsia="宋体"/>
          <w:lang w:eastAsia="zh-CN"/>
        </w:rPr>
        <w:t>“</w:t>
      </w:r>
      <w:r>
        <w:t>儉</w:t>
      </w:r>
      <w:r>
        <w:rPr>
          <w:rFonts w:hint="eastAsia" w:eastAsia="宋体"/>
          <w:lang w:eastAsia="zh-CN"/>
        </w:rPr>
        <w:t>”</w:t>
      </w:r>
      <w:r>
        <w:t>字疑</w:t>
      </w:r>
      <w:r>
        <w:rPr>
          <w:rFonts w:hint="eastAsia" w:eastAsia="宋体"/>
          <w:lang w:eastAsia="zh-CN"/>
        </w:rPr>
        <w:t>【</w:t>
      </w:r>
      <w:r>
        <w:t>二。喜孫案：此條先君録王説於簡端，而未下已意。</w:t>
      </w:r>
    </w:p>
    <w:p w14:paraId="673E13BC">
      <w:r>
        <w:t>與其倨也，寧句。中案：</w:t>
      </w:r>
      <w:r>
        <w:rPr>
          <w:rFonts w:hint="eastAsia" w:eastAsia="宋体"/>
          <w:lang w:eastAsia="zh-CN"/>
        </w:rPr>
        <w:t>“</w:t>
      </w:r>
      <w:r>
        <w:t>句</w:t>
      </w:r>
      <w:r>
        <w:rPr>
          <w:rFonts w:hint="eastAsia" w:eastAsia="宋体"/>
          <w:lang w:eastAsia="zh-CN"/>
        </w:rPr>
        <w:t>”</w:t>
      </w:r>
      <w:r>
        <w:t>或</w:t>
      </w:r>
      <w:r>
        <w:rPr>
          <w:rFonts w:hint="eastAsia" w:eastAsia="宋体"/>
          <w:lang w:eastAsia="zh-CN"/>
        </w:rPr>
        <w:t>“</w:t>
      </w:r>
      <w:r>
        <w:t>敬</w:t>
      </w:r>
      <w:r>
        <w:rPr>
          <w:rFonts w:hint="eastAsia" w:eastAsia="宋体"/>
          <w:lang w:eastAsia="zh-CN"/>
        </w:rPr>
        <w:t>”</w:t>
      </w:r>
      <w:r>
        <w:t>字之脱誤。念孙案：玩</w:t>
      </w:r>
      <w:r>
        <w:rPr>
          <w:rFonts w:hint="eastAsia" w:eastAsia="宋体"/>
          <w:lang w:eastAsia="zh-CN"/>
        </w:rPr>
        <w:t>“</w:t>
      </w:r>
      <w:r>
        <w:t>與其</w:t>
      </w:r>
      <w:r>
        <w:rPr>
          <w:rFonts w:hint="eastAsia" w:eastAsia="宋体"/>
          <w:lang w:eastAsia="zh-CN"/>
        </w:rPr>
        <w:t>”</w:t>
      </w:r>
      <w:r>
        <w:t>語意，恐當作</w:t>
      </w:r>
    </w:p>
    <w:p w14:paraId="79D0E362">
      <w:r>
        <w:rPr>
          <w:rFonts w:hint="eastAsia" w:eastAsia="宋体"/>
          <w:lang w:eastAsia="zh-CN"/>
        </w:rPr>
        <w:t>“</w:t>
      </w:r>
      <w:r>
        <w:t>句</w:t>
      </w:r>
      <w:r>
        <w:rPr>
          <w:rFonts w:hint="eastAsia" w:eastAsia="宋体"/>
          <w:lang w:eastAsia="zh-CN"/>
        </w:rPr>
        <w:t>”</w:t>
      </w:r>
      <w:r>
        <w:t>。蓋行過乎恭之意，非美德也。喜孫案：此條先君先下己意，後載王説，蓋兩存之。</w:t>
      </w:r>
    </w:p>
    <w:p w14:paraId="2E218C23">
      <w:r>
        <w:t>君子亂言弗殖。念孫案：</w:t>
      </w:r>
      <w:r>
        <w:rPr>
          <w:rFonts w:hint="eastAsia" w:eastAsia="宋体"/>
          <w:lang w:eastAsia="zh-CN"/>
        </w:rPr>
        <w:t>“</w:t>
      </w:r>
      <w:r>
        <w:t>亂言而弗殖</w:t>
      </w:r>
      <w:r>
        <w:rPr>
          <w:rFonts w:hint="eastAsia" w:eastAsia="宋体"/>
          <w:lang w:eastAsia="zh-CN"/>
        </w:rPr>
        <w:t>”</w:t>
      </w:r>
      <w:r>
        <w:t>，</w:t>
      </w:r>
      <w:r>
        <w:rPr>
          <w:rFonts w:hint="eastAsia" w:eastAsia="宋体"/>
          <w:lang w:eastAsia="zh-CN"/>
        </w:rPr>
        <w:t>“</w:t>
      </w:r>
      <w:r>
        <w:t>而</w:t>
      </w:r>
      <w:r>
        <w:rPr>
          <w:rFonts w:hint="eastAsia" w:eastAsia="宋体"/>
          <w:lang w:eastAsia="zh-CN"/>
        </w:rPr>
        <w:t>”</w:t>
      </w:r>
      <w:r>
        <w:t>字衍，或它處錯入。喜孫案：各本作</w:t>
      </w:r>
      <w:r>
        <w:rPr>
          <w:rFonts w:hint="eastAsia" w:eastAsia="宋体"/>
          <w:lang w:eastAsia="zh-CN"/>
        </w:rPr>
        <w:t>“</w:t>
      </w:r>
      <w:r>
        <w:t>亂</w:t>
      </w:r>
    </w:p>
    <w:p w14:paraId="69A7F9E3">
      <w:r>
        <w:t>言而弗殖</w:t>
      </w:r>
      <w:r>
        <w:rPr>
          <w:rFonts w:hint="eastAsia" w:eastAsia="宋体"/>
          <w:lang w:eastAsia="zh-CN"/>
        </w:rPr>
        <w:t>”</w:t>
      </w:r>
      <w:r>
        <w:t>先君校去</w:t>
      </w:r>
      <w:r>
        <w:rPr>
          <w:rFonts w:hint="eastAsia" w:eastAsia="宋体"/>
          <w:lang w:eastAsia="zh-CN"/>
        </w:rPr>
        <w:t>“</w:t>
      </w:r>
      <w:r>
        <w:t>而</w:t>
      </w:r>
      <w:r>
        <w:rPr>
          <w:rFonts w:hint="eastAsia" w:eastAsia="宋体"/>
          <w:lang w:eastAsia="zh-CN"/>
        </w:rPr>
        <w:t>”</w:t>
      </w:r>
      <w:r>
        <w:t>字故識王説于土。謹案孔校亦疑</w:t>
      </w:r>
      <w:r>
        <w:rPr>
          <w:rFonts w:hint="eastAsia" w:eastAsia="宋体"/>
          <w:lang w:eastAsia="zh-CN"/>
        </w:rPr>
        <w:t>“</w:t>
      </w:r>
      <w:r>
        <w:t>而</w:t>
      </w:r>
      <w:r>
        <w:rPr>
          <w:rFonts w:hint="eastAsia" w:eastAsia="宋体"/>
          <w:lang w:eastAsia="zh-CN"/>
        </w:rPr>
        <w:t>”</w:t>
      </w:r>
      <w:r>
        <w:t>爲衍字</w:t>
      </w:r>
    </w:p>
    <w:p w14:paraId="4CE6C22B">
      <w:r>
        <w:t>其次而能夙繩之也。念孙案：</w:t>
      </w:r>
      <w:r>
        <w:rPr>
          <w:rFonts w:hint="eastAsia" w:eastAsia="宋体"/>
          <w:lang w:eastAsia="zh-CN"/>
        </w:rPr>
        <w:t>“</w:t>
      </w:r>
      <w:r>
        <w:t>其次而能夙絶之</w:t>
      </w:r>
      <w:r>
        <w:rPr>
          <w:rFonts w:hint="eastAsia" w:eastAsia="宋体"/>
          <w:lang w:eastAsia="zh-CN"/>
        </w:rPr>
        <w:t>”</w:t>
      </w:r>
      <w:r>
        <w:t>，</w:t>
      </w:r>
      <w:r>
        <w:rPr>
          <w:rFonts w:hint="eastAsia" w:eastAsia="宋体"/>
          <w:lang w:eastAsia="zh-CN"/>
        </w:rPr>
        <w:t>“</w:t>
      </w:r>
      <w:r>
        <w:t>次</w:t>
      </w:r>
      <w:r>
        <w:rPr>
          <w:rFonts w:hint="eastAsia" w:eastAsia="宋体"/>
          <w:lang w:eastAsia="zh-CN"/>
        </w:rPr>
        <w:t>”</w:t>
      </w:r>
      <w:r>
        <w:t>下當有脱字</w:t>
      </w:r>
    </w:p>
    <w:p w14:paraId="2F855B32">
      <w:r>
        <w:t>【第212页】</w:t>
      </w:r>
    </w:p>
    <w:p w14:paraId="0CDDCE9C">
      <w:r>
        <w:t>案上注以無爲過之意解不生惡此云有意而隨絶之脱處當是</w:t>
      </w:r>
      <w:r>
        <w:rPr>
          <w:rFonts w:hint="eastAsia" w:eastAsia="宋体"/>
          <w:lang w:eastAsia="zh-CN"/>
        </w:rPr>
        <w:t>“</w:t>
      </w:r>
      <w:r>
        <w:t>生</w:t>
      </w:r>
      <w:r>
        <w:rPr>
          <w:rFonts w:hint="eastAsia" w:eastAsia="宋体"/>
          <w:lang w:eastAsia="zh-CN"/>
        </w:rPr>
        <w:t>”</w:t>
      </w:r>
      <w:r>
        <w:t>字。念孫案前</w:t>
      </w:r>
    </w:p>
    <w:p w14:paraId="3783F27F">
      <w:r>
        <w:t>云</w:t>
      </w:r>
      <w:r>
        <w:rPr>
          <w:rFonts w:hint="eastAsia" w:eastAsia="宋体"/>
          <w:lang w:eastAsia="zh-CN"/>
        </w:rPr>
        <w:t>“</w:t>
      </w:r>
      <w:r>
        <w:t>禍之所由生，自孅孅也，是故君子夙絶之</w:t>
      </w:r>
      <w:r>
        <w:rPr>
          <w:rFonts w:hint="eastAsia" w:eastAsia="宋体"/>
          <w:lang w:eastAsia="zh-CN"/>
        </w:rPr>
        <w:t>”</w:t>
      </w:r>
      <w:r>
        <w:t>，此處脱</w:t>
      </w:r>
      <w:r>
        <w:rPr>
          <w:rFonts w:hint="eastAsia" w:eastAsia="宋体"/>
          <w:lang w:eastAsia="zh-CN"/>
        </w:rPr>
        <w:t>“</w:t>
      </w:r>
      <w:r>
        <w:t>生</w:t>
      </w:r>
      <w:r>
        <w:rPr>
          <w:rFonts w:hint="eastAsia" w:eastAsia="宋体"/>
          <w:lang w:eastAsia="zh-CN"/>
        </w:rPr>
        <w:t>”</w:t>
      </w:r>
      <w:r>
        <w:t>字無疑。喜孫案：孔氏注亦云</w:t>
      </w:r>
      <w:r>
        <w:rPr>
          <w:rFonts w:hint="eastAsia" w:eastAsia="宋体"/>
          <w:lang w:eastAsia="zh-CN"/>
        </w:rPr>
        <w:t>“</w:t>
      </w:r>
      <w:r>
        <w:t>次</w:t>
      </w:r>
      <w:r>
        <w:rPr>
          <w:rFonts w:hint="eastAsia" w:eastAsia="宋体"/>
          <w:lang w:eastAsia="zh-CN"/>
        </w:rPr>
        <w:t>”</w:t>
      </w:r>
      <w:r>
        <w:t>下</w:t>
      </w:r>
    </w:p>
    <w:p w14:paraId="7279A580">
      <w:r>
        <w:t>當有</w:t>
      </w:r>
      <w:r>
        <w:rPr>
          <w:rFonts w:hint="eastAsia" w:eastAsia="宋体"/>
          <w:lang w:eastAsia="zh-CN"/>
        </w:rPr>
        <w:t>“</w:t>
      </w:r>
      <w:r>
        <w:t>生</w:t>
      </w:r>
      <w:r>
        <w:rPr>
          <w:rFonts w:hint="eastAsia" w:eastAsia="宋体"/>
          <w:lang w:eastAsia="zh-CN"/>
        </w:rPr>
        <w:t>”</w:t>
      </w:r>
      <w:r>
        <w:t>字。</w:t>
      </w:r>
    </w:p>
    <w:p w14:paraId="7F77EE26">
      <w:r>
        <w:t>曾子本孝弟五十</w:t>
      </w:r>
    </w:p>
    <w:p w14:paraId="440C4AE0">
      <w:r>
        <w:t>孝子游之。念孫案：</w:t>
      </w:r>
      <w:r>
        <w:rPr>
          <w:rFonts w:hint="eastAsia" w:eastAsia="宋体"/>
          <w:lang w:eastAsia="zh-CN"/>
        </w:rPr>
        <w:t>“</w:t>
      </w:r>
      <w:r>
        <w:t>游</w:t>
      </w:r>
      <w:r>
        <w:rPr>
          <w:rFonts w:hint="eastAsia" w:eastAsia="宋体"/>
          <w:lang w:eastAsia="zh-CN"/>
        </w:rPr>
        <w:t>”</w:t>
      </w:r>
      <w:r>
        <w:t>疑當作</w:t>
      </w:r>
      <w:r>
        <w:rPr>
          <w:rFonts w:hint="eastAsia" w:eastAsia="宋体"/>
          <w:lang w:eastAsia="zh-CN"/>
        </w:rPr>
        <w:t>“</w:t>
      </w:r>
      <w:r>
        <w:t>由</w:t>
      </w:r>
      <w:r>
        <w:rPr>
          <w:rFonts w:hint="eastAsia" w:eastAsia="宋体"/>
          <w:lang w:eastAsia="zh-CN"/>
        </w:rPr>
        <w:t>”</w:t>
      </w:r>
      <w:r>
        <w:t>。喜孫案：先君録王説而未下己意，蓋同其説。</w:t>
      </w:r>
    </w:p>
    <w:p w14:paraId="45E19279">
      <w:r>
        <w:t>曾子大孝弟五十二</w:t>
      </w:r>
    </w:p>
    <w:p w14:paraId="1D81DD48">
      <w:r>
        <w:t>加之如此，謂禮終矣。念孫案：</w:t>
      </w:r>
      <w:r>
        <w:rPr>
          <w:rFonts w:hint="eastAsia" w:eastAsia="宋体"/>
          <w:lang w:eastAsia="zh-CN"/>
        </w:rPr>
        <w:t>“</w:t>
      </w:r>
      <w:r>
        <w:t>加之</w:t>
      </w:r>
      <w:r>
        <w:rPr>
          <w:rFonts w:hint="eastAsia" w:eastAsia="宋体"/>
          <w:lang w:eastAsia="zh-CN"/>
        </w:rPr>
        <w:t>”</w:t>
      </w:r>
      <w:r>
        <w:t>字疑</w:t>
      </w:r>
      <w:r>
        <w:rPr>
          <w:rFonts w:hint="eastAsia" w:eastAsia="宋体"/>
          <w:lang w:eastAsia="zh-CN"/>
        </w:rPr>
        <w:t>【</w:t>
      </w:r>
      <w:r>
        <w:t>四。</w:t>
      </w:r>
    </w:p>
    <w:p w14:paraId="7274A642">
      <w:r>
        <w:t>中案：</w:t>
      </w:r>
      <w:r>
        <w:rPr>
          <w:rFonts w:hint="eastAsia" w:eastAsia="宋体"/>
          <w:lang w:eastAsia="zh-CN"/>
        </w:rPr>
        <w:t>“</w:t>
      </w:r>
      <w:r>
        <w:t>加</w:t>
      </w:r>
      <w:r>
        <w:rPr>
          <w:rFonts w:hint="eastAsia" w:eastAsia="宋体"/>
          <w:lang w:eastAsia="zh-CN"/>
        </w:rPr>
        <w:t>”</w:t>
      </w:r>
      <w:r>
        <w:t>字當是</w:t>
      </w:r>
      <w:r>
        <w:rPr>
          <w:rFonts w:hint="eastAsia" w:eastAsia="宋体"/>
          <w:lang w:eastAsia="zh-CN"/>
        </w:rPr>
        <w:t>“</w:t>
      </w:r>
      <w:r>
        <w:t>如</w:t>
      </w:r>
      <w:r>
        <w:rPr>
          <w:rFonts w:hint="eastAsia" w:eastAsia="宋体"/>
          <w:lang w:eastAsia="zh-CN"/>
        </w:rPr>
        <w:t>”</w:t>
      </w:r>
      <w:r>
        <w:t>字</w:t>
      </w:r>
    </w:p>
    <w:p w14:paraId="54E2E3E5">
      <w:r>
        <w:t>之譌，又衍一</w:t>
      </w:r>
      <w:r>
        <w:rPr>
          <w:rFonts w:hint="eastAsia" w:eastAsia="宋体"/>
          <w:lang w:eastAsia="zh-CN"/>
        </w:rPr>
        <w:t>“</w:t>
      </w:r>
      <w:r>
        <w:t>如</w:t>
      </w:r>
      <w:r>
        <w:rPr>
          <w:rFonts w:hint="eastAsia" w:eastAsia="宋体"/>
          <w:lang w:eastAsia="zh-CN"/>
        </w:rPr>
        <w:t>”</w:t>
      </w:r>
      <w:r>
        <w:t>字，</w:t>
      </w:r>
      <w:r>
        <w:rPr>
          <w:rFonts w:hint="eastAsia" w:eastAsia="宋体"/>
          <w:lang w:eastAsia="zh-CN"/>
        </w:rPr>
        <w:t>“</w:t>
      </w:r>
      <w:r>
        <w:t>之</w:t>
      </w:r>
      <w:r>
        <w:rPr>
          <w:rFonts w:hint="eastAsia" w:eastAsia="宋体"/>
          <w:lang w:eastAsia="zh-CN"/>
        </w:rPr>
        <w:t>”</w:t>
      </w:r>
      <w:r>
        <w:t>字當乙下，當作</w:t>
      </w:r>
      <w:r>
        <w:rPr>
          <w:rFonts w:hint="eastAsia" w:eastAsia="宋体"/>
          <w:lang w:eastAsia="zh-CN"/>
        </w:rPr>
        <w:t>“</w:t>
      </w:r>
      <w:r>
        <w:t>如此之謂禮終矣。</w:t>
      </w:r>
      <w:r>
        <w:rPr>
          <w:rFonts w:hint="eastAsia" w:eastAsia="宋体"/>
          <w:lang w:eastAsia="zh-CN"/>
        </w:rPr>
        <w:t>”</w:t>
      </w:r>
      <w:r>
        <w:t>彬案：</w:t>
      </w:r>
      <w:r>
        <w:rPr>
          <w:rFonts w:hint="eastAsia" w:eastAsia="宋体"/>
          <w:lang w:eastAsia="zh-CN"/>
        </w:rPr>
        <w:t>“</w:t>
      </w:r>
      <w:r>
        <w:t>加之</w:t>
      </w:r>
      <w:r>
        <w:rPr>
          <w:rFonts w:hint="eastAsia" w:eastAsia="宋体"/>
          <w:lang w:eastAsia="zh-CN"/>
        </w:rPr>
        <w:t>”</w:t>
      </w:r>
      <w:r>
        <w:t>二字</w:t>
      </w:r>
      <w:r>
        <w:rPr>
          <w:rFonts w:hint="eastAsia" w:eastAsia="宋体"/>
          <w:lang w:eastAsia="zh-CN"/>
        </w:rPr>
        <w:t>【</w:t>
      </w:r>
      <w:r>
        <w:t>屬</w:t>
      </w:r>
    </w:p>
    <w:p w14:paraId="60EA5B59">
      <w:r>
        <w:t>上</w:t>
      </w:r>
      <w:r>
        <w:rPr>
          <w:rFonts w:hint="eastAsia" w:eastAsia="宋体"/>
          <w:lang w:eastAsia="zh-CN"/>
        </w:rPr>
        <w:t>】</w:t>
      </w:r>
      <w:r>
        <w:t>，</w:t>
      </w:r>
      <w:r>
        <w:rPr>
          <w:rFonts w:hint="eastAsia" w:eastAsia="宋体"/>
          <w:lang w:eastAsia="zh-CN"/>
        </w:rPr>
        <w:t>“</w:t>
      </w:r>
      <w:r>
        <w:t>如此</w:t>
      </w:r>
      <w:r>
        <w:rPr>
          <w:rFonts w:hint="eastAsia" w:eastAsia="宋体"/>
          <w:lang w:eastAsia="zh-CN"/>
        </w:rPr>
        <w:t>”</w:t>
      </w:r>
      <w:r>
        <w:t>下脱一</w:t>
      </w:r>
      <w:r>
        <w:rPr>
          <w:rFonts w:hint="eastAsia" w:eastAsia="宋体"/>
          <w:lang w:eastAsia="zh-CN"/>
        </w:rPr>
        <w:t>“</w:t>
      </w:r>
      <w:r>
        <w:t>可</w:t>
      </w:r>
      <w:r>
        <w:rPr>
          <w:rFonts w:hint="eastAsia" w:eastAsia="宋体"/>
          <w:lang w:eastAsia="zh-CN"/>
        </w:rPr>
        <w:t>”</w:t>
      </w:r>
      <w:r>
        <w:t>字。喜孫案：先君於既下己意之後，復引朱説于下，於經文則抹去</w:t>
      </w:r>
      <w:r>
        <w:rPr>
          <w:rFonts w:hint="eastAsia" w:eastAsia="宋体"/>
          <w:lang w:eastAsia="zh-CN"/>
        </w:rPr>
        <w:t>“</w:t>
      </w:r>
      <w:r>
        <w:t>加之</w:t>
      </w:r>
      <w:r>
        <w:rPr>
          <w:rFonts w:hint="eastAsia" w:eastAsia="宋体"/>
          <w:lang w:eastAsia="zh-CN"/>
        </w:rPr>
        <w:t>”</w:t>
      </w:r>
      <w:r>
        <w:t>二字，疑後</w:t>
      </w:r>
    </w:p>
    <w:p w14:paraId="5A23EECD">
      <w:r>
        <w:t>改從朱説。或兩存之，亦不可知</w:t>
      </w:r>
    </w:p>
    <w:p w14:paraId="61C2972D">
      <w:r>
        <w:t>曾子制言中弟五十五</w:t>
      </w:r>
    </w:p>
    <w:p w14:paraId="42CA80FC">
      <w:r>
        <w:t>雖獨也吾弗親也。注</w:t>
      </w:r>
      <w:r>
        <w:rPr>
          <w:rFonts w:hint="eastAsia" w:eastAsia="宋体"/>
          <w:lang w:eastAsia="zh-CN"/>
        </w:rPr>
        <w:t>“</w:t>
      </w:r>
      <w:r>
        <w:t>人而不仁不足友也。故周公曰</w:t>
      </w:r>
      <w:r>
        <w:rPr>
          <w:rFonts w:hint="eastAsia" w:eastAsia="宋体"/>
          <w:lang w:eastAsia="zh-CN"/>
        </w:rPr>
        <w:t>‘</w:t>
      </w:r>
      <w:r>
        <w:t>不如我者吾不與處</w:t>
      </w:r>
    </w:p>
    <w:p w14:paraId="5294DC16">
      <w:r>
        <w:t>【第213页】</w:t>
      </w:r>
    </w:p>
    <w:p w14:paraId="3B1CF5B7">
      <w:r>
        <w:t>損我者也。與吾等，吾不與處，無益我者也。吾所與處者，必賢於我。J</w:t>
      </w:r>
      <w:r>
        <w:rPr>
          <w:rFonts w:hint="eastAsia" w:eastAsia="宋体"/>
          <w:lang w:eastAsia="zh-CN"/>
        </w:rPr>
        <w:t>”</w:t>
      </w:r>
      <w:r>
        <w:t>念孫案：</w:t>
      </w:r>
      <w:r>
        <w:rPr>
          <w:rFonts w:hint="eastAsia" w:eastAsia="宋体"/>
          <w:lang w:eastAsia="zh-CN"/>
        </w:rPr>
        <w:t>“</w:t>
      </w:r>
      <w:r>
        <w:t>人</w:t>
      </w:r>
    </w:p>
    <w:p w14:paraId="6B7D1659">
      <w:r>
        <w:t>而不仁</w:t>
      </w:r>
      <w:r>
        <w:rPr>
          <w:rFonts w:hint="eastAsia" w:eastAsia="宋体"/>
          <w:lang w:eastAsia="zh-CN"/>
        </w:rPr>
        <w:t>”</w:t>
      </w:r>
      <w:r>
        <w:t>以下此注，疑全是正文。中案：</w:t>
      </w:r>
      <w:r>
        <w:rPr>
          <w:rFonts w:hint="eastAsia" w:eastAsia="宋体"/>
          <w:lang w:eastAsia="zh-CN"/>
        </w:rPr>
        <w:t>“</w:t>
      </w:r>
      <w:r>
        <w:t>人而不仁</w:t>
      </w:r>
      <w:r>
        <w:rPr>
          <w:rFonts w:hint="eastAsia" w:eastAsia="宋体"/>
          <w:lang w:eastAsia="zh-CN"/>
        </w:rPr>
        <w:t>”</w:t>
      </w:r>
      <w:r>
        <w:t>二句是註，</w:t>
      </w:r>
      <w:r>
        <w:rPr>
          <w:rFonts w:hint="eastAsia" w:eastAsia="宋体"/>
          <w:lang w:eastAsia="zh-CN"/>
        </w:rPr>
        <w:t>“</w:t>
      </w:r>
      <w:r>
        <w:t>故周公曰</w:t>
      </w:r>
      <w:r>
        <w:rPr>
          <w:rFonts w:hint="eastAsia" w:eastAsia="宋体"/>
          <w:lang w:eastAsia="zh-CN"/>
        </w:rPr>
        <w:t>”</w:t>
      </w:r>
      <w:r>
        <w:t>以下是正</w:t>
      </w:r>
    </w:p>
    <w:p w14:paraId="35BDC49C">
      <w:r>
        <w:t>文。喜孙案：各本皆以此三十七字爲注文。阮氏本用先君説，移入正文。其釋曰：</w:t>
      </w:r>
      <w:r>
        <w:rPr>
          <w:rFonts w:hint="eastAsia" w:eastAsia="宋体"/>
          <w:lang w:eastAsia="zh-CN"/>
        </w:rPr>
        <w:t>“《</w:t>
      </w:r>
      <w:r>
        <w:t>吕氏春秋。觀世</w:t>
      </w:r>
      <w:r>
        <w:rPr>
          <w:rFonts w:hint="eastAsia" w:eastAsia="宋体"/>
          <w:lang w:eastAsia="zh-CN"/>
        </w:rPr>
        <w:t>》</w:t>
      </w:r>
      <w:r>
        <w:t>篇云：</w:t>
      </w:r>
      <w:r>
        <w:rPr>
          <w:rFonts w:hint="eastAsia" w:eastAsia="宋体"/>
          <w:lang w:eastAsia="zh-CN"/>
        </w:rPr>
        <w:t>‘</w:t>
      </w:r>
      <w:r>
        <w:t>周公</w:t>
      </w:r>
    </w:p>
    <w:p w14:paraId="3B8B4F3F">
      <w:r>
        <w:t>旦曰</w:t>
      </w:r>
      <w:r>
        <w:rPr>
          <w:rFonts w:hint="eastAsia" w:eastAsia="宋体"/>
          <w:lang w:eastAsia="zh-CN"/>
        </w:rPr>
        <w:t>“</w:t>
      </w:r>
      <w:r>
        <w:t>不如吾者吾不與處累我者也。與吾齊者吾不與處無益我者也。惟賢者，必與賢於己者處。</w:t>
      </w:r>
      <w:r>
        <w:rPr>
          <w:rFonts w:hint="eastAsia" w:eastAsia="宋体"/>
          <w:lang w:eastAsia="zh-CN"/>
        </w:rPr>
        <w:t>’</w:t>
      </w:r>
      <w:r>
        <w:t>據此，可知此</w:t>
      </w:r>
    </w:p>
    <w:p w14:paraId="4AC91B9B">
      <w:r>
        <w:t>三十七字爲正文無疑矣。</w:t>
      </w:r>
      <w:r>
        <w:rPr>
          <w:rFonts w:hint="eastAsia" w:eastAsia="宋体"/>
          <w:lang w:eastAsia="zh-CN"/>
        </w:rPr>
        <w:t>《</w:t>
      </w:r>
      <w:r>
        <w:t>吕覽</w:t>
      </w:r>
      <w:r>
        <w:rPr>
          <w:rFonts w:hint="eastAsia" w:eastAsia="宋体"/>
          <w:lang w:eastAsia="zh-CN"/>
        </w:rPr>
        <w:t>》</w:t>
      </w:r>
      <w:r>
        <w:t>之文，多有從</w:t>
      </w:r>
      <w:r>
        <w:rPr>
          <w:rFonts w:hint="eastAsia" w:eastAsia="宋体"/>
          <w:lang w:eastAsia="zh-CN"/>
        </w:rPr>
        <w:t>《</w:t>
      </w:r>
      <w:r>
        <w:t>曾子</w:t>
      </w:r>
      <w:r>
        <w:rPr>
          <w:rFonts w:hint="eastAsia" w:eastAsia="宋体"/>
          <w:lang w:eastAsia="zh-CN"/>
        </w:rPr>
        <w:t>》</w:t>
      </w:r>
      <w:r>
        <w:t>竊去，畧加改易者。以此相較，明吕改</w:t>
      </w:r>
      <w:r>
        <w:rPr>
          <w:rFonts w:hint="eastAsia" w:eastAsia="宋体"/>
          <w:lang w:eastAsia="zh-CN"/>
        </w:rPr>
        <w:t>《</w:t>
      </w:r>
      <w:r>
        <w:t>曾子</w:t>
      </w:r>
      <w:r>
        <w:rPr>
          <w:rFonts w:hint="eastAsia" w:eastAsia="宋体"/>
          <w:lang w:eastAsia="zh-CN"/>
        </w:rPr>
        <w:t>》</w:t>
      </w:r>
      <w:r>
        <w:t>正文也。</w:t>
      </w:r>
      <w:r>
        <w:rPr>
          <w:rFonts w:hint="eastAsia" w:eastAsia="宋体"/>
          <w:lang w:eastAsia="zh-CN"/>
        </w:rPr>
        <w:t>《</w:t>
      </w:r>
      <w:r>
        <w:t>吕覽</w:t>
      </w:r>
      <w:r>
        <w:rPr>
          <w:rFonts w:hint="eastAsia" w:eastAsia="宋体"/>
          <w:lang w:eastAsia="zh-CN"/>
        </w:rPr>
        <w:t>》</w:t>
      </w:r>
      <w:r>
        <w:t>此節</w:t>
      </w:r>
    </w:p>
    <w:p w14:paraId="7AE57FD8">
      <w:r>
        <w:t>與</w:t>
      </w:r>
      <w:r>
        <w:rPr>
          <w:rFonts w:hint="eastAsia" w:eastAsia="宋体"/>
          <w:lang w:eastAsia="zh-CN"/>
        </w:rPr>
        <w:t>“</w:t>
      </w:r>
      <w:r>
        <w:t>雖獨弗親</w:t>
      </w:r>
      <w:r>
        <w:rPr>
          <w:rFonts w:hint="eastAsia" w:eastAsia="宋体"/>
          <w:lang w:eastAsia="zh-CN"/>
        </w:rPr>
        <w:t>”</w:t>
      </w:r>
      <w:r>
        <w:t>不甚近切，盧不應引之；即引之，亦斷不能改易如此之多，又可知非盧襲吕，其非盧注文明矣。</w:t>
      </w:r>
      <w:r>
        <w:rPr>
          <w:rFonts w:hint="eastAsia" w:eastAsia="宋体"/>
          <w:lang w:eastAsia="zh-CN"/>
        </w:rPr>
        <w:t>”</w:t>
      </w:r>
      <w:r>
        <w:t>謹案先</w:t>
      </w:r>
    </w:p>
    <w:p w14:paraId="7344EF8D">
      <w:r>
        <w:t>君此條，得阮氏此説，愈覺證據確鑿故附録之。又案</w:t>
      </w:r>
      <w:r>
        <w:rPr>
          <w:rFonts w:hint="eastAsia" w:eastAsia="宋体"/>
          <w:lang w:eastAsia="zh-CN"/>
        </w:rPr>
        <w:t>“</w:t>
      </w:r>
      <w:r>
        <w:t>獨</w:t>
      </w:r>
      <w:r>
        <w:rPr>
          <w:rFonts w:hint="eastAsia" w:eastAsia="宋体"/>
          <w:lang w:eastAsia="zh-CN"/>
        </w:rPr>
        <w:t>”</w:t>
      </w:r>
      <w:r>
        <w:t>字之旁先君以墨識之蓋别有攷證未書於策今不可得</w:t>
      </w:r>
    </w:p>
    <w:p w14:paraId="31992B2D">
      <w:r>
        <w:t>而詳矣。</w:t>
      </w:r>
    </w:p>
    <w:p w14:paraId="76975D0D">
      <w:r>
        <w:t>仁之見逐智之見殺，固不難詘身而爲不仁宛言而爲不智則君</w:t>
      </w:r>
      <w:r>
        <w:rPr>
          <w:rFonts w:hint="eastAsia" w:eastAsia="宋体"/>
          <w:lang w:eastAsia="zh-CN"/>
        </w:rPr>
        <w:t>【</w:t>
      </w:r>
      <w:r>
        <w:t>子</w:t>
      </w:r>
      <w:r>
        <w:rPr>
          <w:rFonts w:hint="eastAsia" w:eastAsia="宋体"/>
          <w:lang w:eastAsia="zh-CN"/>
        </w:rPr>
        <w:t>】</w:t>
      </w:r>
      <w:r>
        <w:t>弗爲也。上</w:t>
      </w:r>
    </w:p>
    <w:p w14:paraId="64CE818F">
      <w:r>
        <w:rPr>
          <w:rFonts w:hint="eastAsia" w:eastAsia="宋体"/>
          <w:lang w:eastAsia="zh-CN"/>
        </w:rPr>
        <w:t>“</w:t>
      </w:r>
      <w:r>
        <w:t>仁</w:t>
      </w:r>
      <w:r>
        <w:rPr>
          <w:rFonts w:hint="eastAsia" w:eastAsia="宋体"/>
          <w:lang w:eastAsia="zh-CN"/>
        </w:rPr>
        <w:t>”</w:t>
      </w:r>
      <w:r>
        <w:t>字，盧刻作</w:t>
      </w:r>
      <w:r>
        <w:rPr>
          <w:rFonts w:hint="eastAsia" w:eastAsia="宋体"/>
          <w:lang w:eastAsia="zh-CN"/>
        </w:rPr>
        <w:t>“</w:t>
      </w:r>
      <w:r>
        <w:t>畏</w:t>
      </w:r>
      <w:r>
        <w:rPr>
          <w:rFonts w:hint="eastAsia" w:eastAsia="宋体"/>
          <w:lang w:eastAsia="zh-CN"/>
        </w:rPr>
        <w:t>”</w:t>
      </w:r>
      <w:r>
        <w:t>。念孙案：</w:t>
      </w:r>
      <w:r>
        <w:rPr>
          <w:rFonts w:hint="eastAsia" w:eastAsia="宋体"/>
          <w:lang w:eastAsia="zh-CN"/>
        </w:rPr>
        <w:t>“</w:t>
      </w:r>
      <w:r>
        <w:t>固不難</w:t>
      </w:r>
      <w:r>
        <w:rPr>
          <w:rFonts w:hint="eastAsia" w:eastAsia="宋体"/>
          <w:lang w:eastAsia="zh-CN"/>
        </w:rPr>
        <w:t>”</w:t>
      </w:r>
      <w:r>
        <w:t>三字，與上下不屬，當有脱誤</w:t>
      </w:r>
    </w:p>
    <w:p w14:paraId="669466E7">
      <w:r>
        <w:t>案此</w:t>
      </w:r>
      <w:r>
        <w:rPr>
          <w:rFonts w:hint="eastAsia" w:eastAsia="宋体"/>
          <w:lang w:eastAsia="zh-CN"/>
        </w:rPr>
        <w:t>“</w:t>
      </w:r>
      <w:r>
        <w:t>畏</w:t>
      </w:r>
      <w:r>
        <w:rPr>
          <w:rFonts w:hint="eastAsia" w:eastAsia="宋体"/>
          <w:lang w:eastAsia="zh-CN"/>
        </w:rPr>
        <w:t>”</w:t>
      </w:r>
      <w:r>
        <w:t>字當是</w:t>
      </w:r>
      <w:r>
        <w:rPr>
          <w:rFonts w:hint="eastAsia" w:eastAsia="宋体"/>
          <w:lang w:eastAsia="zh-CN"/>
        </w:rPr>
        <w:t>“</w:t>
      </w:r>
      <w:r>
        <w:t>仁</w:t>
      </w:r>
      <w:r>
        <w:rPr>
          <w:rFonts w:hint="eastAsia" w:eastAsia="宋体"/>
          <w:lang w:eastAsia="zh-CN"/>
        </w:rPr>
        <w:t>”</w:t>
      </w:r>
      <w:r>
        <w:t>字，以形譌</w:t>
      </w:r>
      <w:r>
        <w:rPr>
          <w:rFonts w:hint="eastAsia" w:eastAsia="宋体"/>
          <w:lang w:eastAsia="zh-CN"/>
        </w:rPr>
        <w:t>“</w:t>
      </w:r>
      <w:r>
        <w:t>位</w:t>
      </w:r>
      <w:r>
        <w:rPr>
          <w:rFonts w:hint="eastAsia" w:eastAsia="宋体"/>
          <w:lang w:eastAsia="zh-CN"/>
        </w:rPr>
        <w:t>”</w:t>
      </w:r>
      <w:r>
        <w:t>又以聲譌</w:t>
      </w:r>
      <w:r>
        <w:rPr>
          <w:rFonts w:hint="eastAsia" w:eastAsia="宋体"/>
          <w:lang w:eastAsia="zh-CN"/>
        </w:rPr>
        <w:t>“</w:t>
      </w:r>
      <w:r>
        <w:t>畏</w:t>
      </w:r>
      <w:r>
        <w:rPr>
          <w:rFonts w:hint="eastAsia" w:eastAsia="宋体"/>
          <w:lang w:eastAsia="zh-CN"/>
        </w:rPr>
        <w:t>”</w:t>
      </w:r>
      <w:r>
        <w:t>。言無道之世仁智不容於人君</w:t>
      </w:r>
    </w:p>
    <w:p w14:paraId="3CB5A859">
      <w:r>
        <w:t>子非不能枉道以苟免，但有所不爲耳。喜孫案：戴校聚珍本作</w:t>
      </w:r>
      <w:r>
        <w:rPr>
          <w:rFonts w:hint="eastAsia" w:eastAsia="宋体"/>
          <w:lang w:eastAsia="zh-CN"/>
        </w:rPr>
        <w:t>“</w:t>
      </w:r>
      <w:r>
        <w:t>仁</w:t>
      </w:r>
      <w:r>
        <w:rPr>
          <w:rFonts w:hint="eastAsia" w:eastAsia="宋体"/>
          <w:lang w:eastAsia="zh-CN"/>
        </w:rPr>
        <w:t>”</w:t>
      </w:r>
      <w:r>
        <w:t>，云</w:t>
      </w:r>
      <w:r>
        <w:rPr>
          <w:rFonts w:hint="eastAsia" w:eastAsia="宋体"/>
          <w:lang w:eastAsia="zh-CN"/>
        </w:rPr>
        <w:t>“</w:t>
      </w:r>
      <w:r>
        <w:t>各本訛作畏</w:t>
      </w:r>
      <w:r>
        <w:rPr>
          <w:rFonts w:hint="eastAsia" w:eastAsia="宋体"/>
          <w:lang w:eastAsia="zh-CN"/>
        </w:rPr>
        <w:t>”</w:t>
      </w:r>
      <w:r>
        <w:t>，今從方本。孔本亦</w:t>
      </w:r>
    </w:p>
    <w:p w14:paraId="7CAC73F6">
      <w:r>
        <w:t>作</w:t>
      </w:r>
      <w:r>
        <w:rPr>
          <w:rFonts w:hint="eastAsia" w:eastAsia="宋体"/>
          <w:lang w:eastAsia="zh-CN"/>
        </w:rPr>
        <w:t>“</w:t>
      </w:r>
      <w:r>
        <w:t>仁</w:t>
      </w:r>
      <w:r>
        <w:rPr>
          <w:rFonts w:hint="eastAsia" w:eastAsia="宋体"/>
          <w:lang w:eastAsia="zh-CN"/>
        </w:rPr>
        <w:t>”</w:t>
      </w:r>
      <w:r>
        <w:t>先君此校與戴、孔闇合謹案盧氏注云</w:t>
      </w:r>
      <w:r>
        <w:rPr>
          <w:rFonts w:hint="eastAsia" w:eastAsia="宋体"/>
          <w:lang w:eastAsia="zh-CN"/>
        </w:rPr>
        <w:t>“</w:t>
      </w:r>
      <w:r>
        <w:t>小人在朝多逐害於仁智者，君子之人不枉言行而懷其禄也。</w:t>
      </w:r>
    </w:p>
    <w:p w14:paraId="12EC434E">
      <w:r>
        <w:t>則盧所據本正作</w:t>
      </w:r>
      <w:r>
        <w:rPr>
          <w:rFonts w:hint="eastAsia" w:eastAsia="宋体"/>
          <w:lang w:eastAsia="zh-CN"/>
        </w:rPr>
        <w:t>“</w:t>
      </w:r>
      <w:r>
        <w:t>仁之見逐</w:t>
      </w:r>
      <w:r>
        <w:rPr>
          <w:rFonts w:hint="eastAsia" w:eastAsia="宋体"/>
          <w:lang w:eastAsia="zh-CN"/>
        </w:rPr>
        <w:t>”</w:t>
      </w:r>
      <w:r>
        <w:t>無疑。又案：先君於此畫爲一節</w:t>
      </w:r>
    </w:p>
    <w:p w14:paraId="02B2A553">
      <w:r>
        <w:t>【第214页】</w:t>
      </w:r>
    </w:p>
    <w:p w14:paraId="083174A9">
      <w:r>
        <w:t>曾子制言下第五十六</w:t>
      </w:r>
    </w:p>
    <w:p w14:paraId="79C7D0AB">
      <w:r>
        <w:t>不通患而出危邑。</w:t>
      </w:r>
      <w:r>
        <w:rPr>
          <w:rFonts w:hint="eastAsia" w:eastAsia="宋体"/>
          <w:lang w:eastAsia="zh-CN"/>
        </w:rPr>
        <w:t>“</w:t>
      </w:r>
      <w:r>
        <w:t>邑</w:t>
      </w:r>
      <w:r>
        <w:rPr>
          <w:rFonts w:hint="eastAsia" w:eastAsia="宋体"/>
          <w:lang w:eastAsia="zh-CN"/>
        </w:rPr>
        <w:t>”</w:t>
      </w:r>
      <w:r>
        <w:t>，馬作</w:t>
      </w:r>
      <w:r>
        <w:rPr>
          <w:rFonts w:hint="eastAsia" w:eastAsia="宋体"/>
          <w:lang w:eastAsia="zh-CN"/>
        </w:rPr>
        <w:t>“</w:t>
      </w:r>
      <w:r>
        <w:t>色</w:t>
      </w:r>
      <w:r>
        <w:rPr>
          <w:rFonts w:hint="eastAsia" w:eastAsia="宋体"/>
          <w:lang w:eastAsia="zh-CN"/>
        </w:rPr>
        <w:t>”</w:t>
      </w:r>
      <w:r>
        <w:t>。念孫案：</w:t>
      </w:r>
      <w:r>
        <w:rPr>
          <w:rFonts w:hint="eastAsia" w:eastAsia="宋体"/>
          <w:lang w:eastAsia="zh-CN"/>
        </w:rPr>
        <w:t>“</w:t>
      </w:r>
      <w:r>
        <w:t>通</w:t>
      </w:r>
      <w:r>
        <w:rPr>
          <w:rFonts w:hint="eastAsia" w:eastAsia="宋体"/>
          <w:lang w:eastAsia="zh-CN"/>
        </w:rPr>
        <w:t>”</w:t>
      </w:r>
      <w:r>
        <w:t>當作</w:t>
      </w:r>
      <w:r>
        <w:rPr>
          <w:rFonts w:hint="eastAsia" w:eastAsia="宋体"/>
          <w:lang w:eastAsia="zh-CN"/>
        </w:rPr>
        <w:t>“</w:t>
      </w:r>
      <w:r>
        <w:t>遇</w:t>
      </w:r>
      <w:r>
        <w:rPr>
          <w:rFonts w:hint="eastAsia" w:eastAsia="宋体"/>
          <w:lang w:eastAsia="zh-CN"/>
        </w:rPr>
        <w:t>”</w:t>
      </w:r>
      <w:r>
        <w:t>。喜孫案：聚珍本</w:t>
      </w:r>
      <w:r>
        <w:rPr>
          <w:rFonts w:hint="eastAsia" w:eastAsia="宋体"/>
          <w:lang w:eastAsia="zh-CN"/>
        </w:rPr>
        <w:t>“</w:t>
      </w:r>
      <w:r>
        <w:t>通</w:t>
      </w:r>
      <w:r>
        <w:rPr>
          <w:rFonts w:hint="eastAsia" w:eastAsia="宋体"/>
          <w:lang w:eastAsia="zh-CN"/>
        </w:rPr>
        <w:t>”</w:t>
      </w:r>
      <w:r>
        <w:t>作</w:t>
      </w:r>
    </w:p>
    <w:p w14:paraId="4161C642">
      <w:r>
        <w:rPr>
          <w:rFonts w:hint="eastAsia" w:eastAsia="宋体"/>
          <w:lang w:eastAsia="zh-CN"/>
        </w:rPr>
        <w:t>“</w:t>
      </w:r>
      <w:r>
        <w:t>避</w:t>
      </w:r>
      <w:r>
        <w:rPr>
          <w:rFonts w:hint="eastAsia" w:eastAsia="宋体"/>
          <w:lang w:eastAsia="zh-CN"/>
        </w:rPr>
        <w:t>”</w:t>
      </w:r>
      <w:r>
        <w:t>，</w:t>
      </w:r>
      <w:r>
        <w:rPr>
          <w:rFonts w:hint="eastAsia" w:eastAsia="宋体"/>
          <w:lang w:eastAsia="zh-CN"/>
        </w:rPr>
        <w:t>“</w:t>
      </w:r>
      <w:r>
        <w:t>色</w:t>
      </w:r>
      <w:r>
        <w:rPr>
          <w:rFonts w:hint="eastAsia" w:eastAsia="宋体"/>
          <w:lang w:eastAsia="zh-CN"/>
        </w:rPr>
        <w:t>”</w:t>
      </w:r>
      <w:r>
        <w:t>作</w:t>
      </w:r>
      <w:r>
        <w:rPr>
          <w:rFonts w:hint="eastAsia" w:eastAsia="宋体"/>
          <w:lang w:eastAsia="zh-CN"/>
        </w:rPr>
        <w:t>“</w:t>
      </w:r>
      <w:r>
        <w:t>邑</w:t>
      </w:r>
      <w:r>
        <w:rPr>
          <w:rFonts w:hint="eastAsia" w:eastAsia="宋体"/>
          <w:lang w:eastAsia="zh-CN"/>
        </w:rPr>
        <w:t>”</w:t>
      </w:r>
      <w:r>
        <w:t>，云：</w:t>
      </w:r>
      <w:r>
        <w:rPr>
          <w:rFonts w:hint="eastAsia" w:eastAsia="宋体"/>
          <w:lang w:eastAsia="zh-CN"/>
        </w:rPr>
        <w:t>“</w:t>
      </w:r>
      <w:r>
        <w:t>各本避訛作通，邑訛作色。</w:t>
      </w:r>
      <w:r>
        <w:rPr>
          <w:rFonts w:hint="eastAsia" w:eastAsia="宋体"/>
          <w:lang w:eastAsia="zh-CN"/>
        </w:rPr>
        <w:t>”</w:t>
      </w:r>
      <w:r>
        <w:t>今從方本。孔本亦作</w:t>
      </w:r>
      <w:r>
        <w:rPr>
          <w:rFonts w:hint="eastAsia" w:eastAsia="宋体"/>
          <w:lang w:eastAsia="zh-CN"/>
        </w:rPr>
        <w:t>“</w:t>
      </w:r>
      <w:r>
        <w:t>避</w:t>
      </w:r>
      <w:r>
        <w:rPr>
          <w:rFonts w:hint="eastAsia" w:eastAsia="宋体"/>
          <w:lang w:eastAsia="zh-CN"/>
        </w:rPr>
        <w:t>”</w:t>
      </w:r>
      <w:r>
        <w:t>作</w:t>
      </w:r>
      <w:r>
        <w:rPr>
          <w:rFonts w:hint="eastAsia" w:eastAsia="宋体"/>
          <w:lang w:eastAsia="zh-CN"/>
        </w:rPr>
        <w:t>“</w:t>
      </w:r>
      <w:r>
        <w:t>邑</w:t>
      </w:r>
      <w:r>
        <w:rPr>
          <w:rFonts w:hint="eastAsia" w:eastAsia="宋体"/>
          <w:lang w:eastAsia="zh-CN"/>
        </w:rPr>
        <w:t>”</w:t>
      </w:r>
      <w:r>
        <w:t>，阮本則作</w:t>
      </w:r>
      <w:r>
        <w:rPr>
          <w:rFonts w:hint="eastAsia" w:eastAsia="宋体"/>
          <w:lang w:eastAsia="zh-CN"/>
        </w:rPr>
        <w:t>“</w:t>
      </w:r>
      <w:r>
        <w:t>通</w:t>
      </w:r>
      <w:r>
        <w:rPr>
          <w:rFonts w:hint="eastAsia" w:eastAsia="宋体"/>
          <w:lang w:eastAsia="zh-CN"/>
        </w:rPr>
        <w:t>”</w:t>
      </w:r>
      <w:r>
        <w:t>作</w:t>
      </w:r>
      <w:r>
        <w:rPr>
          <w:rFonts w:hint="eastAsia" w:eastAsia="宋体"/>
          <w:lang w:eastAsia="zh-CN"/>
        </w:rPr>
        <w:t>“</w:t>
      </w:r>
      <w:r>
        <w:t>邑</w:t>
      </w:r>
      <w:r>
        <w:rPr>
          <w:rFonts w:hint="eastAsia" w:eastAsia="宋体"/>
          <w:lang w:eastAsia="zh-CN"/>
        </w:rPr>
        <w:t>”</w:t>
      </w:r>
      <w:r>
        <w:t>。謹案：</w:t>
      </w:r>
    </w:p>
    <w:p w14:paraId="157C0442">
      <w:r>
        <w:t>先君識馬本異文，引王説，疑</w:t>
      </w:r>
      <w:r>
        <w:rPr>
          <w:rFonts w:hint="eastAsia" w:eastAsia="宋体"/>
          <w:lang w:eastAsia="zh-CN"/>
        </w:rPr>
        <w:t>“</w:t>
      </w:r>
      <w:r>
        <w:t>通</w:t>
      </w:r>
      <w:r>
        <w:rPr>
          <w:rFonts w:hint="eastAsia" w:eastAsia="宋体"/>
          <w:lang w:eastAsia="zh-CN"/>
        </w:rPr>
        <w:t>”</w:t>
      </w:r>
      <w:r>
        <w:t>作</w:t>
      </w:r>
      <w:r>
        <w:rPr>
          <w:rFonts w:hint="eastAsia" w:eastAsia="宋体"/>
          <w:lang w:eastAsia="zh-CN"/>
        </w:rPr>
        <w:t>“</w:t>
      </w:r>
      <w:r>
        <w:t>遇</w:t>
      </w:r>
      <w:r>
        <w:rPr>
          <w:rFonts w:hint="eastAsia" w:eastAsia="宋体"/>
          <w:lang w:eastAsia="zh-CN"/>
        </w:rPr>
        <w:t>”</w:t>
      </w:r>
      <w:r>
        <w:t>，而未下己意，今亦未敢附會</w:t>
      </w:r>
    </w:p>
    <w:p w14:paraId="18B9AD0A">
      <w:r>
        <w:t>夫有世義者哉？念孫案：此句疑。喜孫案：此條先君載王説而未下己意。</w:t>
      </w:r>
    </w:p>
    <w:p w14:paraId="77061DF9">
      <w:r>
        <w:t>曾子疾病第五十七</w:t>
      </w:r>
    </w:p>
    <w:p w14:paraId="4BBFD064">
      <w:r>
        <w:t>吾不見孜孜而與來而改者矣。念孫案：</w:t>
      </w:r>
      <w:r>
        <w:rPr>
          <w:rFonts w:hint="eastAsia" w:eastAsia="宋体"/>
          <w:lang w:eastAsia="zh-CN"/>
        </w:rPr>
        <w:t>“</w:t>
      </w:r>
      <w:r>
        <w:t>與來</w:t>
      </w:r>
      <w:r>
        <w:rPr>
          <w:rFonts w:hint="eastAsia" w:eastAsia="宋体"/>
          <w:lang w:eastAsia="zh-CN"/>
        </w:rPr>
        <w:t>”</w:t>
      </w:r>
      <w:r>
        <w:t>二字疑。喜孫案：先君載王説，而未下己</w:t>
      </w:r>
    </w:p>
    <w:p w14:paraId="6E3E3943">
      <w:r>
        <w:t>意，今亦不敢附會。</w:t>
      </w:r>
    </w:p>
    <w:p w14:paraId="076E7807">
      <w:r>
        <w:t>曾子天圆第五十八</w:t>
      </w:r>
    </w:p>
    <w:p w14:paraId="32B7B478">
      <w:pPr>
        <w:rPr>
          <w:rFonts w:hint="eastAsia" w:eastAsia="宋体"/>
          <w:lang w:eastAsia="zh-CN"/>
        </w:rPr>
      </w:pPr>
      <w:r>
        <w:t>諸侯之祭牲，牛曰太牢。申出五牲而詳之。盧刻無</w:t>
      </w:r>
      <w:r>
        <w:rPr>
          <w:rFonts w:hint="eastAsia" w:eastAsia="宋体"/>
          <w:lang w:eastAsia="zh-CN"/>
        </w:rPr>
        <w:t>“</w:t>
      </w:r>
      <w:r>
        <w:t>牲</w:t>
      </w:r>
      <w:r>
        <w:rPr>
          <w:rFonts w:hint="eastAsia" w:eastAsia="宋体"/>
          <w:lang w:eastAsia="zh-CN"/>
        </w:rPr>
        <w:t>”</w:t>
      </w:r>
      <w:r>
        <w:t>字。念孫案：</w:t>
      </w:r>
      <w:r>
        <w:rPr>
          <w:rFonts w:hint="eastAsia" w:eastAsia="宋体"/>
          <w:lang w:eastAsia="zh-CN"/>
        </w:rPr>
        <w:t>“</w:t>
      </w:r>
      <w:r>
        <w:t>諸侯之祭</w:t>
      </w:r>
      <w:r>
        <w:rPr>
          <w:rFonts w:hint="eastAsia" w:eastAsia="宋体"/>
          <w:lang w:eastAsia="zh-CN"/>
        </w:rPr>
        <w:t>”</w:t>
      </w:r>
    </w:p>
    <w:p w14:paraId="4D0D9546">
      <w:r>
        <w:t>下，宜有</w:t>
      </w:r>
      <w:r>
        <w:rPr>
          <w:rFonts w:hint="eastAsia" w:eastAsia="宋体"/>
          <w:lang w:eastAsia="zh-CN"/>
        </w:rPr>
        <w:t>“</w:t>
      </w:r>
      <w:r>
        <w:t>牲</w:t>
      </w:r>
      <w:r>
        <w:rPr>
          <w:rFonts w:hint="eastAsia" w:eastAsia="宋体"/>
          <w:lang w:eastAsia="zh-CN"/>
        </w:rPr>
        <w:t>”</w:t>
      </w:r>
      <w:r>
        <w:t>字</w:t>
      </w:r>
    </w:p>
    <w:p w14:paraId="28A5D807">
      <w:r>
        <w:rPr>
          <w:rFonts w:hint="eastAsia" w:eastAsia="宋体"/>
          <w:lang w:eastAsia="zh-CN"/>
        </w:rPr>
        <w:t>【</w:t>
      </w:r>
      <w:r>
        <w:t>六一。喜孫案：聚珍本有</w:t>
      </w:r>
      <w:r>
        <w:rPr>
          <w:rFonts w:hint="eastAsia" w:eastAsia="宋体"/>
          <w:lang w:eastAsia="zh-CN"/>
        </w:rPr>
        <w:t>“</w:t>
      </w:r>
      <w:r>
        <w:t>牲</w:t>
      </w:r>
      <w:r>
        <w:rPr>
          <w:rFonts w:hint="eastAsia" w:eastAsia="宋体"/>
          <w:lang w:eastAsia="zh-CN"/>
        </w:rPr>
        <w:t>”</w:t>
      </w:r>
      <w:r>
        <w:t>字，孔本亦有</w:t>
      </w:r>
      <w:r>
        <w:rPr>
          <w:rFonts w:hint="eastAsia" w:eastAsia="宋体"/>
          <w:lang w:eastAsia="zh-CN"/>
        </w:rPr>
        <w:t>“</w:t>
      </w:r>
      <w:r>
        <w:t>牲</w:t>
      </w:r>
      <w:r>
        <w:rPr>
          <w:rFonts w:hint="eastAsia" w:eastAsia="宋体"/>
          <w:lang w:eastAsia="zh-CN"/>
        </w:rPr>
        <w:t>”</w:t>
      </w:r>
      <w:r>
        <w:t>字，云從朱本增。阮本亦有</w:t>
      </w:r>
      <w:r>
        <w:rPr>
          <w:rFonts w:hint="eastAsia" w:eastAsia="宋体"/>
          <w:lang w:eastAsia="zh-CN"/>
        </w:rPr>
        <w:t>“</w:t>
      </w:r>
      <w:r>
        <w:t>牲</w:t>
      </w:r>
      <w:r>
        <w:rPr>
          <w:rFonts w:hint="eastAsia" w:eastAsia="宋体"/>
          <w:lang w:eastAsia="zh-CN"/>
        </w:rPr>
        <w:t>”</w:t>
      </w:r>
      <w:r>
        <w:t>字。</w:t>
      </w:r>
    </w:p>
    <w:p w14:paraId="7030B1CA">
      <w:pPr>
        <w:rPr>
          <w:rFonts w:hint="eastAsia" w:eastAsia="宋体"/>
          <w:lang w:eastAsia="zh-CN"/>
        </w:rPr>
      </w:pPr>
      <w:r>
        <w:rPr>
          <w:rFonts w:hint="eastAsia" w:eastAsia="宋体"/>
          <w:lang w:eastAsia="zh-CN"/>
        </w:rPr>
        <w:t>&lt;</w:t>
      </w:r>
      <w:r>
        <w:t>説明</w:t>
      </w:r>
      <w:r>
        <w:rPr>
          <w:rFonts w:hint="eastAsia" w:eastAsia="宋体"/>
          <w:lang w:eastAsia="zh-CN"/>
        </w:rPr>
        <w:t>&gt;</w:t>
      </w:r>
    </w:p>
    <w:p w14:paraId="295CE91E">
      <w:r>
        <w:rPr>
          <w:rFonts w:hint="eastAsia" w:eastAsia="宋体"/>
          <w:lang w:eastAsia="zh-CN"/>
        </w:rPr>
        <w:t>《</w:t>
      </w:r>
      <w:r>
        <w:t>大戴禮記正誤</w:t>
      </w:r>
      <w:r>
        <w:rPr>
          <w:rFonts w:hint="eastAsia" w:eastAsia="宋体"/>
          <w:lang w:eastAsia="zh-CN"/>
        </w:rPr>
        <w:t>》</w:t>
      </w:r>
      <w:r>
        <w:t>，汪中撰。正誤者，正篇數或字句之誤，並引多種版本及劉台拱、王念孫、臧庸、朱</w:t>
      </w:r>
    </w:p>
    <w:p w14:paraId="729E18C3">
      <w:r>
        <w:t>【第215页】</w:t>
      </w:r>
    </w:p>
    <w:p w14:paraId="590C485C">
      <w:r>
        <w:t>彬諸家之説加以辨白。刊入</w:t>
      </w:r>
      <w:r>
        <w:rPr>
          <w:rFonts w:hint="eastAsia" w:eastAsia="宋体"/>
          <w:lang w:eastAsia="zh-CN"/>
        </w:rPr>
        <w:t>《</w:t>
      </w:r>
      <w:r>
        <w:t>汪容甫所著書</w:t>
      </w:r>
      <w:r>
        <w:rPr>
          <w:rFonts w:hint="eastAsia" w:eastAsia="宋体"/>
          <w:lang w:eastAsia="zh-CN"/>
        </w:rPr>
        <w:t>》</w:t>
      </w:r>
      <w:r>
        <w:t>時，其子汪喜孫又加上案語。今據</w:t>
      </w:r>
      <w:r>
        <w:rPr>
          <w:rFonts w:hint="eastAsia" w:eastAsia="宋体"/>
          <w:lang w:eastAsia="zh-CN"/>
        </w:rPr>
        <w:t>《</w:t>
      </w:r>
      <w:r>
        <w:t>清經解</w:t>
      </w:r>
      <w:r>
        <w:rPr>
          <w:rFonts w:hint="eastAsia" w:eastAsia="宋体"/>
          <w:lang w:eastAsia="zh-CN"/>
        </w:rPr>
        <w:t>》</w:t>
      </w:r>
      <w:r>
        <w:t>本録出王氏</w:t>
      </w:r>
    </w:p>
    <w:p w14:paraId="41340CD5">
      <w:pPr>
        <w:rPr>
          <w:rFonts w:hint="eastAsia" w:eastAsia="宋体"/>
          <w:lang w:eastAsia="zh-CN"/>
        </w:rPr>
      </w:pPr>
      <w:r>
        <w:t>校正語，其中，有數條不見於</w:t>
      </w:r>
      <w:r>
        <w:rPr>
          <w:rFonts w:hint="eastAsia" w:eastAsia="宋体"/>
          <w:lang w:eastAsia="zh-CN"/>
        </w:rPr>
        <w:t>《</w:t>
      </w:r>
      <w:r>
        <w:t>經義述聞。大戴禮記上</w:t>
      </w:r>
      <w:r>
        <w:rPr>
          <w:rFonts w:hint="eastAsia" w:eastAsia="宋体"/>
          <w:lang w:eastAsia="zh-CN"/>
        </w:rPr>
        <w:t>》</w:t>
      </w:r>
    </w:p>
    <w:p w14:paraId="1E0D25D2">
      <w:pPr>
        <w:rPr>
          <w:rFonts w:hint="eastAsia" w:eastAsia="宋体"/>
          <w:lang w:eastAsia="zh-CN"/>
        </w:rPr>
      </w:pPr>
      <w:r>
        <w:rPr>
          <w:rFonts w:hint="eastAsia" w:eastAsia="宋体"/>
          <w:lang w:eastAsia="zh-CN"/>
        </w:rPr>
        <w:t>&lt;</w:t>
      </w:r>
      <w:r>
        <w:t>校注</w:t>
      </w:r>
      <w:r>
        <w:rPr>
          <w:rFonts w:hint="eastAsia" w:eastAsia="宋体"/>
          <w:lang w:eastAsia="zh-CN"/>
        </w:rPr>
        <w:t>&gt;</w:t>
      </w:r>
    </w:p>
    <w:p w14:paraId="7840CD71">
      <w:r>
        <w:rPr>
          <w:rFonts w:hint="eastAsia" w:eastAsia="宋体"/>
          <w:lang w:eastAsia="zh-CN"/>
        </w:rPr>
        <w:t>【</w:t>
      </w:r>
      <w:r>
        <w:t>一</w:t>
      </w:r>
      <w:r>
        <w:rPr>
          <w:rFonts w:hint="eastAsia" w:eastAsia="宋体"/>
          <w:lang w:eastAsia="zh-CN"/>
        </w:rPr>
        <w:t>】</w:t>
      </w:r>
      <w:r>
        <w:t>原文下，首列盧辯注。下同</w:t>
      </w:r>
    </w:p>
    <w:p w14:paraId="107935A8">
      <w:r>
        <w:rPr>
          <w:rFonts w:hint="eastAsia" w:eastAsia="宋体"/>
          <w:lang w:eastAsia="zh-CN"/>
        </w:rPr>
        <w:t>【</w:t>
      </w:r>
      <w:r>
        <w:t>二</w:t>
      </w:r>
      <w:r>
        <w:rPr>
          <w:rFonts w:hint="eastAsia" w:eastAsia="宋体"/>
          <w:lang w:eastAsia="zh-CN"/>
        </w:rPr>
        <w:t>】《</w:t>
      </w:r>
      <w:r>
        <w:t>經義述聞</w:t>
      </w:r>
      <w:r>
        <w:rPr>
          <w:rFonts w:hint="eastAsia" w:eastAsia="宋体"/>
          <w:lang w:eastAsia="zh-CN"/>
        </w:rPr>
        <w:t>•</w:t>
      </w:r>
      <w:r>
        <w:t>大戴禮記上</w:t>
      </w:r>
      <w:r>
        <w:rPr>
          <w:rFonts w:hint="eastAsia" w:eastAsia="宋体"/>
          <w:lang w:eastAsia="zh-CN"/>
        </w:rPr>
        <w:t>》“</w:t>
      </w:r>
      <w:r>
        <w:t>惠而不儉</w:t>
      </w:r>
      <w:r>
        <w:rPr>
          <w:rFonts w:hint="eastAsia" w:eastAsia="宋体"/>
          <w:lang w:eastAsia="zh-CN"/>
        </w:rPr>
        <w:t>”</w:t>
      </w:r>
      <w:r>
        <w:t>條有王引之説</w:t>
      </w:r>
    </w:p>
    <w:p w14:paraId="0361CCF9">
      <w:r>
        <w:rPr>
          <w:rFonts w:hint="eastAsia" w:eastAsia="宋体"/>
          <w:lang w:eastAsia="zh-CN"/>
        </w:rPr>
        <w:t>【</w:t>
      </w:r>
      <w:r>
        <w:t>三</w:t>
      </w:r>
      <w:r>
        <w:rPr>
          <w:rFonts w:hint="eastAsia" w:eastAsia="宋体"/>
          <w:lang w:eastAsia="zh-CN"/>
        </w:rPr>
        <w:t>】</w:t>
      </w:r>
      <w:r>
        <w:t>詳見</w:t>
      </w:r>
      <w:r>
        <w:rPr>
          <w:rFonts w:hint="eastAsia" w:eastAsia="宋体"/>
          <w:lang w:eastAsia="zh-CN"/>
        </w:rPr>
        <w:t>《</w:t>
      </w:r>
      <w:r>
        <w:t>經義述聞</w:t>
      </w:r>
      <w:r>
        <w:rPr>
          <w:rFonts w:hint="eastAsia" w:eastAsia="宋体"/>
          <w:lang w:eastAsia="zh-CN"/>
        </w:rPr>
        <w:t>•</w:t>
      </w:r>
      <w:r>
        <w:t>大戴禮記上</w:t>
      </w:r>
      <w:r>
        <w:rPr>
          <w:rFonts w:hint="eastAsia" w:eastAsia="宋体"/>
          <w:lang w:eastAsia="zh-CN"/>
        </w:rPr>
        <w:t>》“</w:t>
      </w:r>
      <w:r>
        <w:t>而能夙絶之</w:t>
      </w:r>
      <w:r>
        <w:rPr>
          <w:rFonts w:hint="eastAsia" w:eastAsia="宋体"/>
          <w:lang w:eastAsia="zh-CN"/>
        </w:rPr>
        <w:t>”</w:t>
      </w:r>
      <w:r>
        <w:t>條</w:t>
      </w:r>
    </w:p>
    <w:p w14:paraId="648F1AD4">
      <w:r>
        <w:rPr>
          <w:rFonts w:hint="eastAsia" w:eastAsia="宋体"/>
          <w:lang w:eastAsia="zh-CN"/>
        </w:rPr>
        <w:t>【</w:t>
      </w:r>
      <w:r>
        <w:t>四</w:t>
      </w:r>
      <w:r>
        <w:rPr>
          <w:rFonts w:hint="eastAsia" w:eastAsia="宋体"/>
          <w:lang w:eastAsia="zh-CN"/>
        </w:rPr>
        <w:t>】</w:t>
      </w:r>
      <w:r>
        <w:t>詳見</w:t>
      </w:r>
      <w:r>
        <w:rPr>
          <w:rFonts w:hint="eastAsia" w:eastAsia="宋体"/>
          <w:lang w:eastAsia="zh-CN"/>
        </w:rPr>
        <w:t>《</w:t>
      </w:r>
      <w:r>
        <w:t>經義述聞。大戴禮記上</w:t>
      </w:r>
      <w:r>
        <w:rPr>
          <w:rFonts w:hint="eastAsia" w:eastAsia="宋体"/>
          <w:lang w:eastAsia="zh-CN"/>
        </w:rPr>
        <w:t>》“</w:t>
      </w:r>
      <w:r>
        <w:t>加之如此</w:t>
      </w:r>
      <w:r>
        <w:rPr>
          <w:rFonts w:hint="eastAsia" w:eastAsia="宋体"/>
          <w:lang w:eastAsia="zh-CN"/>
        </w:rPr>
        <w:t>”</w:t>
      </w:r>
      <w:r>
        <w:t>條</w:t>
      </w:r>
    </w:p>
    <w:p w14:paraId="4FD6DB8B">
      <w:r>
        <w:rPr>
          <w:rFonts w:hint="eastAsia" w:eastAsia="宋体"/>
          <w:lang w:eastAsia="zh-CN"/>
        </w:rPr>
        <w:t>【</w:t>
      </w:r>
      <w:r>
        <w:t>五</w:t>
      </w:r>
      <w:r>
        <w:rPr>
          <w:rFonts w:hint="eastAsia" w:eastAsia="宋体"/>
          <w:lang w:eastAsia="zh-CN"/>
        </w:rPr>
        <w:t>】</w:t>
      </w:r>
      <w:r>
        <w:t>詳見</w:t>
      </w:r>
      <w:r>
        <w:rPr>
          <w:rFonts w:hint="eastAsia" w:eastAsia="宋体"/>
          <w:lang w:eastAsia="zh-CN"/>
        </w:rPr>
        <w:t>《</w:t>
      </w:r>
      <w:r>
        <w:t>經義述聞。大戴禮記上</w:t>
      </w:r>
      <w:r>
        <w:rPr>
          <w:rFonts w:hint="eastAsia" w:eastAsia="宋体"/>
          <w:lang w:eastAsia="zh-CN"/>
        </w:rPr>
        <w:t>》“</w:t>
      </w:r>
      <w:r>
        <w:t>固不難</w:t>
      </w:r>
      <w:r>
        <w:rPr>
          <w:rFonts w:hint="eastAsia" w:eastAsia="宋体"/>
          <w:lang w:eastAsia="zh-CN"/>
        </w:rPr>
        <w:t>”</w:t>
      </w:r>
      <w:r>
        <w:t>條</w:t>
      </w:r>
    </w:p>
    <w:p w14:paraId="16BB9103">
      <w:r>
        <w:rPr>
          <w:rFonts w:hint="eastAsia" w:eastAsia="宋体"/>
          <w:lang w:eastAsia="zh-CN"/>
        </w:rPr>
        <w:t>【</w:t>
      </w:r>
      <w:r>
        <w:t>六</w:t>
      </w:r>
      <w:r>
        <w:rPr>
          <w:rFonts w:hint="eastAsia" w:eastAsia="宋体"/>
          <w:lang w:eastAsia="zh-CN"/>
        </w:rPr>
        <w:t>】《</w:t>
      </w:r>
      <w:r>
        <w:t>經義述聞。大戴禮記上</w:t>
      </w:r>
      <w:r>
        <w:rPr>
          <w:rFonts w:hint="eastAsia" w:eastAsia="宋体"/>
          <w:lang w:eastAsia="zh-CN"/>
        </w:rPr>
        <w:t>》“</w:t>
      </w:r>
      <w:r>
        <w:t>諸侯之祭牲牛</w:t>
      </w:r>
      <w:r>
        <w:rPr>
          <w:rFonts w:hint="eastAsia" w:eastAsia="宋体"/>
          <w:lang w:eastAsia="zh-CN"/>
        </w:rPr>
        <w:t>”</w:t>
      </w:r>
      <w:r>
        <w:t>條有王引之説</w:t>
      </w:r>
    </w:p>
    <w:p w14:paraId="4E4CAB45">
      <w:r>
        <w:rPr>
          <w:rFonts w:hint="eastAsia" w:eastAsia="宋体"/>
          <w:lang w:eastAsia="zh-CN"/>
        </w:rPr>
        <w:t>《</w:t>
      </w:r>
      <w:r>
        <w:t>管韓合刻</w:t>
      </w:r>
      <w:r>
        <w:rPr>
          <w:rFonts w:hint="eastAsia" w:eastAsia="宋体"/>
          <w:lang w:eastAsia="zh-CN"/>
        </w:rPr>
        <w:t>》</w:t>
      </w:r>
      <w:r>
        <w:t>本</w:t>
      </w:r>
      <w:r>
        <w:rPr>
          <w:rFonts w:hint="eastAsia" w:eastAsia="宋体"/>
          <w:lang w:eastAsia="zh-CN"/>
        </w:rPr>
        <w:t>《</w:t>
      </w:r>
      <w:r>
        <w:t>管子</w:t>
      </w:r>
      <w:r>
        <w:rPr>
          <w:rFonts w:hint="eastAsia" w:eastAsia="宋体"/>
          <w:lang w:eastAsia="zh-CN"/>
        </w:rPr>
        <w:t>》</w:t>
      </w:r>
      <w:r>
        <w:t>王念孫王引之批校</w:t>
      </w:r>
    </w:p>
    <w:p w14:paraId="1236C077">
      <w:r>
        <w:t>卷一</w:t>
      </w:r>
    </w:p>
    <w:p w14:paraId="456D67A1">
      <w:pPr>
        <w:rPr>
          <w:rFonts w:hint="eastAsia" w:eastAsia="宋体"/>
          <w:lang w:eastAsia="zh-CN"/>
        </w:rPr>
      </w:pPr>
      <w:r>
        <w:rPr>
          <w:rFonts w:hint="eastAsia" w:eastAsia="宋体"/>
          <w:lang w:eastAsia="zh-CN"/>
        </w:rPr>
        <w:t>《</w:t>
      </w:r>
      <w:r>
        <w:t>牧民</w:t>
      </w:r>
      <w:r>
        <w:rPr>
          <w:rFonts w:hint="eastAsia" w:eastAsia="宋体"/>
          <w:lang w:eastAsia="zh-CN"/>
        </w:rPr>
        <w:t>》</w:t>
      </w:r>
    </w:p>
    <w:p w14:paraId="3D13201B">
      <w:pPr>
        <w:rPr>
          <w:rFonts w:hint="eastAsia" w:eastAsia="宋体"/>
          <w:lang w:eastAsia="zh-CN"/>
        </w:rPr>
      </w:pPr>
      <w:r>
        <w:rPr>
          <w:rFonts w:hint="eastAsia" w:eastAsia="宋体"/>
          <w:lang w:eastAsia="zh-CN"/>
        </w:rPr>
        <w:t>“</w:t>
      </w:r>
      <w:r>
        <w:t>守國之度，在飾四維。</w:t>
      </w:r>
      <w:r>
        <w:rPr>
          <w:rFonts w:hint="eastAsia" w:eastAsia="宋体"/>
          <w:lang w:eastAsia="zh-CN"/>
        </w:rPr>
        <w:t>”</w:t>
      </w:r>
    </w:p>
    <w:p w14:paraId="0B827CB6">
      <w:pPr>
        <w:rPr>
          <w:rFonts w:hint="eastAsia" w:eastAsia="宋体"/>
          <w:lang w:eastAsia="zh-CN"/>
        </w:rPr>
      </w:pPr>
      <w:r>
        <w:t>王氏</w:t>
      </w:r>
      <w:r>
        <w:rPr>
          <w:rFonts w:hint="eastAsia" w:eastAsia="宋体"/>
          <w:lang w:eastAsia="zh-CN"/>
        </w:rPr>
        <w:t>“</w:t>
      </w:r>
      <w:r>
        <w:t>飾</w:t>
      </w:r>
      <w:r>
        <w:rPr>
          <w:rFonts w:hint="eastAsia" w:eastAsia="宋体"/>
          <w:lang w:eastAsia="zh-CN"/>
        </w:rPr>
        <w:t>”</w:t>
      </w:r>
      <w:r>
        <w:t>旁批注：</w:t>
      </w:r>
      <w:r>
        <w:rPr>
          <w:rFonts w:hint="eastAsia" w:eastAsia="宋体"/>
          <w:lang w:eastAsia="zh-CN"/>
        </w:rPr>
        <w:t>“</w:t>
      </w:r>
      <w:r>
        <w:t>同</w:t>
      </w:r>
      <w:r>
        <w:rPr>
          <w:rFonts w:hint="eastAsia" w:eastAsia="宋体"/>
          <w:lang w:eastAsia="zh-CN"/>
        </w:rPr>
        <w:t>‘</w:t>
      </w:r>
      <w:r>
        <w:t>飭</w:t>
      </w:r>
      <w:r>
        <w:rPr>
          <w:rFonts w:hint="eastAsia" w:eastAsia="宋体"/>
          <w:lang w:eastAsia="zh-CN"/>
        </w:rPr>
        <w:t>’</w:t>
      </w:r>
      <w:r>
        <w:t>。</w:t>
      </w:r>
      <w:r>
        <w:rPr>
          <w:rFonts w:hint="eastAsia" w:eastAsia="宋体"/>
          <w:lang w:eastAsia="zh-CN"/>
        </w:rPr>
        <w:t>”</w:t>
      </w:r>
    </w:p>
    <w:p w14:paraId="2D2F1038">
      <w:r>
        <w:t>【第216页】</w:t>
      </w:r>
    </w:p>
    <w:p w14:paraId="6AE512B9">
      <w:pPr>
        <w:rPr>
          <w:rFonts w:hint="eastAsia" w:eastAsia="宋体"/>
          <w:lang w:eastAsia="zh-CN"/>
        </w:rPr>
      </w:pPr>
      <w:r>
        <w:rPr>
          <w:rFonts w:hint="eastAsia" w:eastAsia="宋体"/>
          <w:lang w:eastAsia="zh-CN"/>
        </w:rPr>
        <w:t>“</w:t>
      </w:r>
      <w:r>
        <w:t>政之所興，在順民心。</w:t>
      </w:r>
      <w:r>
        <w:rPr>
          <w:rFonts w:hint="eastAsia" w:eastAsia="宋体"/>
          <w:lang w:eastAsia="zh-CN"/>
        </w:rPr>
        <w:t>”</w:t>
      </w:r>
    </w:p>
    <w:p w14:paraId="21E10798">
      <w:pPr>
        <w:rPr>
          <w:rFonts w:hint="eastAsia" w:eastAsia="宋体"/>
          <w:lang w:eastAsia="zh-CN"/>
        </w:rPr>
      </w:pPr>
      <w:r>
        <w:t>王氏批注：</w:t>
      </w:r>
      <w:r>
        <w:rPr>
          <w:rFonts w:hint="eastAsia" w:eastAsia="宋体"/>
          <w:lang w:eastAsia="zh-CN"/>
        </w:rPr>
        <w:t>“《</w:t>
      </w:r>
      <w:r>
        <w:t>群書治要</w:t>
      </w:r>
      <w:r>
        <w:rPr>
          <w:rFonts w:hint="eastAsia" w:eastAsia="宋体"/>
          <w:lang w:eastAsia="zh-CN"/>
        </w:rPr>
        <w:t>》‘</w:t>
      </w:r>
      <w:r>
        <w:t>興</w:t>
      </w:r>
      <w:r>
        <w:rPr>
          <w:rFonts w:hint="eastAsia" w:eastAsia="宋体"/>
          <w:lang w:eastAsia="zh-CN"/>
        </w:rPr>
        <w:t>’</w:t>
      </w:r>
      <w:r>
        <w:t>作</w:t>
      </w:r>
      <w:r>
        <w:rPr>
          <w:rFonts w:hint="eastAsia" w:eastAsia="宋体"/>
          <w:lang w:eastAsia="zh-CN"/>
        </w:rPr>
        <w:t>‘</w:t>
      </w:r>
      <w:r>
        <w:t>行</w:t>
      </w:r>
      <w:r>
        <w:rPr>
          <w:rFonts w:hint="eastAsia" w:eastAsia="宋体"/>
          <w:lang w:eastAsia="zh-CN"/>
        </w:rPr>
        <w:t>’</w:t>
      </w:r>
      <w:r>
        <w:t>。</w:t>
      </w:r>
      <w:r>
        <w:rPr>
          <w:rFonts w:hint="eastAsia" w:eastAsia="宋体"/>
          <w:lang w:eastAsia="zh-CN"/>
        </w:rPr>
        <w:t>”</w:t>
      </w:r>
    </w:p>
    <w:p w14:paraId="502F8354">
      <w:pPr>
        <w:rPr>
          <w:rFonts w:hint="eastAsia" w:eastAsia="宋体"/>
          <w:lang w:eastAsia="zh-CN"/>
        </w:rPr>
      </w:pPr>
      <w:r>
        <w:rPr>
          <w:rFonts w:hint="eastAsia" w:eastAsia="宋体"/>
          <w:lang w:eastAsia="zh-CN"/>
        </w:rPr>
        <w:t>“</w:t>
      </w:r>
      <w:r>
        <w:t>故刑罰不足以畏其意，殺戮不足以服其心。</w:t>
      </w:r>
      <w:r>
        <w:rPr>
          <w:rFonts w:hint="eastAsia" w:eastAsia="宋体"/>
          <w:lang w:eastAsia="zh-CN"/>
        </w:rPr>
        <w:t>”</w:t>
      </w:r>
    </w:p>
    <w:p w14:paraId="7C288F5B">
      <w:pPr>
        <w:rPr>
          <w:rFonts w:hint="eastAsia" w:eastAsia="宋体"/>
          <w:lang w:eastAsia="zh-CN"/>
        </w:rPr>
      </w:pPr>
      <w:r>
        <w:t>王氏批注：</w:t>
      </w:r>
      <w:r>
        <w:rPr>
          <w:rFonts w:hint="eastAsia" w:eastAsia="宋体"/>
          <w:lang w:eastAsia="zh-CN"/>
        </w:rPr>
        <w:t>“《</w:t>
      </w:r>
      <w:r>
        <w:t>治要</w:t>
      </w:r>
      <w:r>
        <w:rPr>
          <w:rFonts w:hint="eastAsia" w:eastAsia="宋体"/>
          <w:lang w:eastAsia="zh-CN"/>
        </w:rPr>
        <w:t>》‘</w:t>
      </w:r>
      <w:r>
        <w:t>畏1作</w:t>
      </w:r>
      <w:r>
        <w:rPr>
          <w:rFonts w:hint="eastAsia" w:eastAsia="宋体"/>
          <w:lang w:eastAsia="zh-CN"/>
        </w:rPr>
        <w:t>‘</w:t>
      </w:r>
      <w:r>
        <w:t>恐</w:t>
      </w:r>
      <w:r>
        <w:rPr>
          <w:rFonts w:hint="eastAsia" w:eastAsia="宋体"/>
          <w:lang w:eastAsia="zh-CN"/>
        </w:rPr>
        <w:t>’</w:t>
      </w:r>
      <w:r>
        <w:t>。</w:t>
      </w:r>
      <w:r>
        <w:rPr>
          <w:rFonts w:hint="eastAsia" w:eastAsia="宋体"/>
          <w:lang w:eastAsia="zh-CN"/>
        </w:rPr>
        <w:t>”</w:t>
      </w:r>
    </w:p>
    <w:p w14:paraId="423BA9FE">
      <w:pPr>
        <w:rPr>
          <w:rFonts w:hint="eastAsia" w:eastAsia="宋体"/>
          <w:lang w:eastAsia="zh-CN"/>
        </w:rPr>
      </w:pPr>
      <w:r>
        <w:rPr>
          <w:rFonts w:hint="eastAsia" w:eastAsia="宋体"/>
          <w:lang w:eastAsia="zh-CN"/>
        </w:rPr>
        <w:t>“</w:t>
      </w:r>
      <w:r>
        <w:t>下令於流水之原，使民於不争之官。</w:t>
      </w:r>
      <w:r>
        <w:rPr>
          <w:rFonts w:hint="eastAsia" w:eastAsia="宋体"/>
          <w:lang w:eastAsia="zh-CN"/>
        </w:rPr>
        <w:t>”</w:t>
      </w:r>
    </w:p>
    <w:p w14:paraId="66E76AEE">
      <w:pPr>
        <w:rPr>
          <w:rFonts w:hint="eastAsia" w:eastAsia="宋体"/>
          <w:lang w:eastAsia="zh-CN"/>
        </w:rPr>
      </w:pPr>
      <w:r>
        <w:t>王氏批注：</w:t>
      </w:r>
      <w:r>
        <w:rPr>
          <w:rFonts w:hint="eastAsia" w:eastAsia="宋体"/>
          <w:lang w:eastAsia="zh-CN"/>
        </w:rPr>
        <w:t>“</w:t>
      </w:r>
      <w:r>
        <w:t>官，事也。</w:t>
      </w:r>
      <w:r>
        <w:rPr>
          <w:rFonts w:hint="eastAsia" w:eastAsia="宋体"/>
          <w:lang w:eastAsia="zh-CN"/>
        </w:rPr>
        <w:t>”</w:t>
      </w:r>
    </w:p>
    <w:p w14:paraId="705C7E84">
      <w:pPr>
        <w:rPr>
          <w:rFonts w:hint="eastAsia" w:eastAsia="宋体"/>
          <w:lang w:eastAsia="zh-CN"/>
        </w:rPr>
      </w:pPr>
      <w:r>
        <w:rPr>
          <w:rFonts w:hint="eastAsia" w:eastAsia="宋体"/>
          <w:lang w:eastAsia="zh-CN"/>
        </w:rPr>
        <w:t>“</w:t>
      </w:r>
      <w:r>
        <w:t>使各爲其所長。</w:t>
      </w:r>
      <w:r>
        <w:rPr>
          <w:rFonts w:hint="eastAsia" w:eastAsia="宋体"/>
          <w:lang w:eastAsia="zh-CN"/>
        </w:rPr>
        <w:t>”</w:t>
      </w:r>
    </w:p>
    <w:p w14:paraId="0A4ACCC2">
      <w:pPr>
        <w:rPr>
          <w:rFonts w:hint="eastAsia" w:eastAsia="宋体"/>
          <w:lang w:eastAsia="zh-CN"/>
        </w:rPr>
      </w:pPr>
      <w:r>
        <w:t>王氏批注：</w:t>
      </w:r>
      <w:r>
        <w:rPr>
          <w:rFonts w:hint="eastAsia" w:eastAsia="宋体"/>
          <w:lang w:eastAsia="zh-CN"/>
        </w:rPr>
        <w:t>“《</w:t>
      </w:r>
      <w:r>
        <w:t>治要</w:t>
      </w:r>
      <w:r>
        <w:rPr>
          <w:rFonts w:hint="eastAsia" w:eastAsia="宋体"/>
          <w:lang w:eastAsia="zh-CN"/>
        </w:rPr>
        <w:t>》‘</w:t>
      </w:r>
      <w:r>
        <w:t>使</w:t>
      </w:r>
      <w:r>
        <w:rPr>
          <w:rFonts w:hint="eastAsia" w:eastAsia="宋体"/>
          <w:lang w:eastAsia="zh-CN"/>
        </w:rPr>
        <w:t>”</w:t>
      </w:r>
      <w:r>
        <w:t>下有</w:t>
      </w:r>
      <w:r>
        <w:rPr>
          <w:rFonts w:hint="eastAsia" w:eastAsia="宋体"/>
          <w:lang w:eastAsia="zh-CN"/>
        </w:rPr>
        <w:t>‘</w:t>
      </w:r>
      <w:r>
        <w:t>民1字。</w:t>
      </w:r>
      <w:r>
        <w:rPr>
          <w:rFonts w:hint="eastAsia" w:eastAsia="宋体"/>
          <w:lang w:eastAsia="zh-CN"/>
        </w:rPr>
        <w:t>”</w:t>
      </w:r>
    </w:p>
    <w:p w14:paraId="1047113C">
      <w:pPr>
        <w:rPr>
          <w:rFonts w:hint="eastAsia" w:eastAsia="宋体"/>
          <w:lang w:eastAsia="zh-CN"/>
        </w:rPr>
      </w:pPr>
      <w:r>
        <w:rPr>
          <w:rFonts w:hint="eastAsia" w:eastAsia="宋体"/>
          <w:lang w:eastAsia="zh-CN"/>
        </w:rPr>
        <w:t>“</w:t>
      </w:r>
      <w:r>
        <w:t>毋曰不同國，遠者不從。</w:t>
      </w:r>
      <w:r>
        <w:rPr>
          <w:rFonts w:hint="eastAsia" w:eastAsia="宋体"/>
          <w:lang w:eastAsia="zh-CN"/>
        </w:rPr>
        <w:t>”</w:t>
      </w:r>
    </w:p>
    <w:p w14:paraId="4DE1D49E">
      <w:r>
        <w:t>王氏批校：</w:t>
      </w:r>
      <w:r>
        <w:rPr>
          <w:rFonts w:hint="eastAsia" w:eastAsia="宋体"/>
          <w:lang w:eastAsia="zh-CN"/>
        </w:rPr>
        <w:t>“‘</w:t>
      </w:r>
      <w:r>
        <w:t>國</w:t>
      </w:r>
      <w:r>
        <w:rPr>
          <w:rFonts w:hint="eastAsia" w:eastAsia="宋体"/>
          <w:lang w:eastAsia="zh-CN"/>
        </w:rPr>
        <w:t>’</w:t>
      </w:r>
      <w:r>
        <w:t>當爲</w:t>
      </w:r>
      <w:r>
        <w:rPr>
          <w:rFonts w:hint="eastAsia" w:eastAsia="宋体"/>
          <w:lang w:eastAsia="zh-CN"/>
        </w:rPr>
        <w:t>‘</w:t>
      </w:r>
      <w:r>
        <w:t>邦</w:t>
      </w:r>
      <w:r>
        <w:rPr>
          <w:rFonts w:hint="eastAsia" w:eastAsia="宋体"/>
          <w:lang w:eastAsia="zh-CN"/>
        </w:rPr>
        <w:t>’</w:t>
      </w:r>
      <w:r>
        <w:t>。</w:t>
      </w:r>
      <w:r>
        <w:rPr>
          <w:rFonts w:hint="eastAsia" w:eastAsia="宋体"/>
          <w:lang w:eastAsia="zh-CN"/>
        </w:rPr>
        <w:t>‘</w:t>
      </w:r>
      <w:r>
        <w:t>生</w:t>
      </w:r>
      <w:r>
        <w:rPr>
          <w:rFonts w:hint="eastAsia" w:eastAsia="宋体"/>
          <w:lang w:eastAsia="zh-CN"/>
        </w:rPr>
        <w:t>’</w:t>
      </w:r>
      <w:r>
        <w:t>、</w:t>
      </w:r>
      <w:r>
        <w:rPr>
          <w:rFonts w:hint="eastAsia" w:eastAsia="宋体"/>
          <w:lang w:eastAsia="zh-CN"/>
        </w:rPr>
        <w:t>‘</w:t>
      </w:r>
      <w:r>
        <w:t>聽</w:t>
      </w:r>
      <w:r>
        <w:rPr>
          <w:rFonts w:hint="eastAsia" w:eastAsia="宋体"/>
          <w:lang w:eastAsia="zh-CN"/>
        </w:rPr>
        <w:t>’</w:t>
      </w:r>
      <w:r>
        <w:t>爲韻，</w:t>
      </w:r>
      <w:r>
        <w:rPr>
          <w:rFonts w:hint="eastAsia" w:eastAsia="宋体"/>
          <w:lang w:eastAsia="zh-CN"/>
        </w:rPr>
        <w:t>‘</w:t>
      </w:r>
      <w:r>
        <w:t>鄉</w:t>
      </w:r>
      <w:r>
        <w:rPr>
          <w:rFonts w:hint="eastAsia" w:eastAsia="宋体"/>
          <w:lang w:eastAsia="zh-CN"/>
        </w:rPr>
        <w:t>’</w:t>
      </w:r>
      <w:r>
        <w:t>、</w:t>
      </w:r>
      <w:r>
        <w:rPr>
          <w:rFonts w:hint="eastAsia" w:eastAsia="宋体"/>
          <w:lang w:eastAsia="zh-CN"/>
        </w:rPr>
        <w:t>‘</w:t>
      </w:r>
      <w:r>
        <w:t>行</w:t>
      </w:r>
      <w:r>
        <w:rPr>
          <w:rFonts w:hint="eastAsia" w:eastAsia="宋体"/>
          <w:lang w:eastAsia="zh-CN"/>
        </w:rPr>
        <w:t>’</w:t>
      </w:r>
      <w:r>
        <w:t>爲韻，</w:t>
      </w:r>
      <w:r>
        <w:rPr>
          <w:rFonts w:hint="eastAsia" w:eastAsia="宋体"/>
          <w:lang w:eastAsia="zh-CN"/>
        </w:rPr>
        <w:t>‘</w:t>
      </w:r>
      <w:r>
        <w:t>邦</w:t>
      </w:r>
      <w:r>
        <w:rPr>
          <w:rFonts w:hint="eastAsia" w:eastAsia="宋体"/>
          <w:lang w:eastAsia="zh-CN"/>
        </w:rPr>
        <w:t>’</w:t>
      </w:r>
      <w:r>
        <w:t>、</w:t>
      </w:r>
      <w:r>
        <w:rPr>
          <w:rFonts w:hint="eastAsia" w:eastAsia="宋体"/>
          <w:lang w:eastAsia="zh-CN"/>
        </w:rPr>
        <w:t>‘</w:t>
      </w:r>
      <w:r>
        <w:t>從</w:t>
      </w:r>
      <w:r>
        <w:rPr>
          <w:rFonts w:hint="eastAsia" w:eastAsia="宋体"/>
          <w:lang w:eastAsia="zh-CN"/>
        </w:rPr>
        <w:t>’</w:t>
      </w:r>
      <w:r>
        <w:t>爲韻。今</w:t>
      </w:r>
    </w:p>
    <w:p w14:paraId="74967AB2">
      <w:pPr>
        <w:rPr>
          <w:rFonts w:hint="eastAsia" w:eastAsia="宋体"/>
          <w:lang w:eastAsia="zh-CN"/>
        </w:rPr>
      </w:pPr>
      <w:r>
        <w:t>作</w:t>
      </w:r>
      <w:r>
        <w:rPr>
          <w:rFonts w:hint="eastAsia" w:eastAsia="宋体"/>
          <w:lang w:eastAsia="zh-CN"/>
        </w:rPr>
        <w:t>‘</w:t>
      </w:r>
      <w:r>
        <w:t>國</w:t>
      </w:r>
      <w:r>
        <w:rPr>
          <w:rFonts w:hint="eastAsia" w:eastAsia="宋体"/>
          <w:lang w:eastAsia="zh-CN"/>
        </w:rPr>
        <w:t>’</w:t>
      </w:r>
      <w:r>
        <w:t>者，是漢人避諱所改Glu。</w:t>
      </w:r>
      <w:r>
        <w:rPr>
          <w:rFonts w:hint="eastAsia" w:eastAsia="宋体"/>
          <w:lang w:eastAsia="zh-CN"/>
        </w:rPr>
        <w:t>”</w:t>
      </w:r>
    </w:p>
    <w:p w14:paraId="6C3BD94C">
      <w:pPr>
        <w:rPr>
          <w:rFonts w:hint="eastAsia" w:eastAsia="宋体"/>
          <w:lang w:eastAsia="zh-CN"/>
        </w:rPr>
      </w:pPr>
      <w:r>
        <w:rPr>
          <w:rFonts w:hint="eastAsia" w:eastAsia="宋体"/>
          <w:lang w:eastAsia="zh-CN"/>
        </w:rPr>
        <w:t>“</w:t>
      </w:r>
      <w:r>
        <w:t>兵甲彊力，不足以應敵。</w:t>
      </w:r>
      <w:r>
        <w:rPr>
          <w:rFonts w:hint="eastAsia" w:eastAsia="宋体"/>
          <w:lang w:eastAsia="zh-CN"/>
        </w:rPr>
        <w:t>”</w:t>
      </w:r>
    </w:p>
    <w:p w14:paraId="7FCA4D45">
      <w:r>
        <w:t>王氏批注：</w:t>
      </w:r>
      <w:r>
        <w:rPr>
          <w:rFonts w:hint="eastAsia" w:eastAsia="宋体"/>
          <w:lang w:eastAsia="zh-CN"/>
        </w:rPr>
        <w:t>“《</w:t>
      </w:r>
      <w:r>
        <w:t>治要</w:t>
      </w:r>
      <w:r>
        <w:rPr>
          <w:rFonts w:hint="eastAsia" w:eastAsia="宋体"/>
          <w:lang w:eastAsia="zh-CN"/>
        </w:rPr>
        <w:t>》‘</w:t>
      </w:r>
      <w:r>
        <w:t>彊1作</w:t>
      </w:r>
      <w:r>
        <w:rPr>
          <w:rFonts w:hint="eastAsia" w:eastAsia="宋体"/>
          <w:lang w:eastAsia="zh-CN"/>
        </w:rPr>
        <w:t>‘</w:t>
      </w:r>
      <w:r>
        <w:t>勇</w:t>
      </w:r>
      <w:r>
        <w:rPr>
          <w:rFonts w:hint="eastAsia" w:eastAsia="宋体"/>
          <w:lang w:eastAsia="zh-CN"/>
        </w:rPr>
        <w:t>’</w:t>
      </w:r>
      <w:r>
        <w:t>。</w:t>
      </w:r>
      <w:r>
        <w:rPr>
          <w:rFonts w:hint="eastAsia" w:eastAsia="宋体"/>
          <w:lang w:eastAsia="zh-CN"/>
        </w:rPr>
        <w:t>”</w:t>
      </w:r>
      <w:r>
        <w:t>rD</w:t>
      </w:r>
    </w:p>
    <w:p w14:paraId="6F264664">
      <w:pPr>
        <w:rPr>
          <w:rFonts w:hint="eastAsia" w:eastAsia="宋体"/>
          <w:lang w:eastAsia="zh-CN"/>
        </w:rPr>
      </w:pPr>
      <w:r>
        <w:rPr>
          <w:rFonts w:hint="eastAsia" w:eastAsia="宋体"/>
          <w:lang w:eastAsia="zh-CN"/>
        </w:rPr>
        <w:t>“</w:t>
      </w:r>
      <w:r>
        <w:t>故知時者可立以爲長，無私者可置以爲政。</w:t>
      </w:r>
      <w:r>
        <w:rPr>
          <w:rFonts w:hint="eastAsia" w:eastAsia="宋体"/>
          <w:lang w:eastAsia="zh-CN"/>
        </w:rPr>
        <w:t>”</w:t>
      </w:r>
    </w:p>
    <w:p w14:paraId="23B2DE1C">
      <w:pPr>
        <w:rPr>
          <w:rFonts w:hint="eastAsia" w:eastAsia="宋体"/>
          <w:lang w:eastAsia="zh-CN"/>
        </w:rPr>
      </w:pPr>
      <w:r>
        <w:t>王氏批注：</w:t>
      </w:r>
      <w:r>
        <w:rPr>
          <w:rFonts w:hint="eastAsia" w:eastAsia="宋体"/>
          <w:lang w:eastAsia="zh-CN"/>
        </w:rPr>
        <w:t>“‘</w:t>
      </w:r>
      <w:r>
        <w:t>政</w:t>
      </w:r>
      <w:r>
        <w:rPr>
          <w:rFonts w:hint="eastAsia" w:eastAsia="宋体"/>
          <w:lang w:eastAsia="zh-CN"/>
        </w:rPr>
        <w:t>’</w:t>
      </w:r>
      <w:r>
        <w:t>與</w:t>
      </w:r>
      <w:r>
        <w:rPr>
          <w:rFonts w:hint="eastAsia" w:eastAsia="宋体"/>
          <w:lang w:eastAsia="zh-CN"/>
        </w:rPr>
        <w:t>‘</w:t>
      </w:r>
      <w:r>
        <w:t>正1同，正亦長也。</w:t>
      </w:r>
      <w:r>
        <w:rPr>
          <w:rFonts w:hint="eastAsia" w:eastAsia="宋体"/>
          <w:lang w:eastAsia="zh-CN"/>
        </w:rPr>
        <w:t>”</w:t>
      </w:r>
    </w:p>
    <w:p w14:paraId="0508DFF4">
      <w:r>
        <w:t>【第217页】</w:t>
      </w:r>
    </w:p>
    <w:p w14:paraId="10BF977A">
      <w:pPr>
        <w:rPr>
          <w:rFonts w:hint="eastAsia" w:eastAsia="宋体"/>
          <w:lang w:eastAsia="zh-CN"/>
        </w:rPr>
      </w:pPr>
      <w:r>
        <w:rPr>
          <w:rFonts w:hint="eastAsia" w:eastAsia="宋体"/>
          <w:lang w:eastAsia="zh-CN"/>
        </w:rPr>
        <w:t>《</w:t>
      </w:r>
      <w:r>
        <w:t>形勢</w:t>
      </w:r>
      <w:r>
        <w:rPr>
          <w:rFonts w:hint="eastAsia" w:eastAsia="宋体"/>
          <w:lang w:eastAsia="zh-CN"/>
        </w:rPr>
        <w:t>》</w:t>
      </w:r>
    </w:p>
    <w:p w14:paraId="518E03D0">
      <w:pPr>
        <w:rPr>
          <w:rFonts w:hint="eastAsia" w:eastAsia="宋体"/>
          <w:lang w:eastAsia="zh-CN"/>
        </w:rPr>
      </w:pPr>
      <w:r>
        <w:rPr>
          <w:rFonts w:hint="eastAsia" w:eastAsia="宋体"/>
          <w:lang w:eastAsia="zh-CN"/>
        </w:rPr>
        <w:t>“</w:t>
      </w:r>
      <w:r>
        <w:t>虎豹得幽，而威可載也。</w:t>
      </w:r>
      <w:r>
        <w:rPr>
          <w:rFonts w:hint="eastAsia" w:eastAsia="宋体"/>
          <w:lang w:eastAsia="zh-CN"/>
        </w:rPr>
        <w:t>”</w:t>
      </w:r>
    </w:p>
    <w:p w14:paraId="79134525">
      <w:pPr>
        <w:rPr>
          <w:rFonts w:hint="eastAsia" w:eastAsia="宋体"/>
          <w:lang w:eastAsia="zh-CN"/>
        </w:rPr>
      </w:pPr>
      <w:r>
        <w:t>王氏批注：</w:t>
      </w:r>
      <w:r>
        <w:rPr>
          <w:rFonts w:hint="eastAsia" w:eastAsia="宋体"/>
          <w:lang w:eastAsia="zh-CN"/>
        </w:rPr>
        <w:t>“</w:t>
      </w:r>
      <w:r>
        <w:t>後</w:t>
      </w:r>
      <w:r>
        <w:rPr>
          <w:rFonts w:hint="eastAsia" w:eastAsia="宋体"/>
          <w:lang w:eastAsia="zh-CN"/>
        </w:rPr>
        <w:t>《</w:t>
      </w:r>
      <w:r>
        <w:t>解</w:t>
      </w:r>
      <w:r>
        <w:rPr>
          <w:rFonts w:hint="eastAsia" w:eastAsia="宋体"/>
          <w:lang w:eastAsia="zh-CN"/>
        </w:rPr>
        <w:t>》‘</w:t>
      </w:r>
      <w:r>
        <w:t>得幽</w:t>
      </w:r>
      <w:r>
        <w:rPr>
          <w:rFonts w:hint="eastAsia" w:eastAsia="宋体"/>
          <w:lang w:eastAsia="zh-CN"/>
        </w:rPr>
        <w:t>’</w:t>
      </w:r>
      <w:r>
        <w:t>作</w:t>
      </w:r>
      <w:r>
        <w:rPr>
          <w:rFonts w:hint="eastAsia" w:eastAsia="宋体"/>
          <w:lang w:eastAsia="zh-CN"/>
        </w:rPr>
        <w:t>‘</w:t>
      </w:r>
      <w:r>
        <w:t>託幽</w:t>
      </w:r>
      <w:r>
        <w:rPr>
          <w:rFonts w:hint="eastAsia" w:eastAsia="宋体"/>
          <w:lang w:eastAsia="zh-CN"/>
        </w:rPr>
        <w:t>’</w:t>
      </w:r>
      <w:r>
        <w:t>。</w:t>
      </w:r>
      <w:r>
        <w:rPr>
          <w:rFonts w:hint="eastAsia" w:eastAsia="宋体"/>
          <w:lang w:eastAsia="zh-CN"/>
        </w:rPr>
        <w:t>”</w:t>
      </w:r>
    </w:p>
    <w:p w14:paraId="1A5697CA">
      <w:pPr>
        <w:rPr>
          <w:rFonts w:hint="eastAsia" w:eastAsia="宋体"/>
          <w:lang w:eastAsia="zh-CN"/>
        </w:rPr>
      </w:pPr>
      <w:r>
        <w:rPr>
          <w:rFonts w:hint="eastAsia" w:eastAsia="宋体"/>
          <w:lang w:eastAsia="zh-CN"/>
        </w:rPr>
        <w:t>“</w:t>
      </w:r>
      <w:r>
        <w:t>貴有以行令，賤有以忘卑。</w:t>
      </w:r>
      <w:r>
        <w:rPr>
          <w:rFonts w:hint="eastAsia" w:eastAsia="宋体"/>
          <w:lang w:eastAsia="zh-CN"/>
        </w:rPr>
        <w:t>”</w:t>
      </w:r>
      <w:r>
        <w:t>尹注：</w:t>
      </w:r>
      <w:r>
        <w:rPr>
          <w:rFonts w:hint="eastAsia" w:eastAsia="宋体"/>
          <w:lang w:eastAsia="zh-CN"/>
        </w:rPr>
        <w:t>“</w:t>
      </w:r>
      <w:r>
        <w:t>貴而行令，令乃行。</w:t>
      </w:r>
      <w:r>
        <w:rPr>
          <w:rFonts w:hint="eastAsia" w:eastAsia="宋体"/>
          <w:lang w:eastAsia="zh-CN"/>
        </w:rPr>
        <w:t>”</w:t>
      </w:r>
    </w:p>
    <w:p w14:paraId="076D5A33">
      <w:pPr>
        <w:rPr>
          <w:rFonts w:hint="eastAsia" w:eastAsia="宋体"/>
          <w:lang w:eastAsia="zh-CN"/>
        </w:rPr>
      </w:pPr>
      <w:r>
        <w:t>王氏批注：</w:t>
      </w:r>
      <w:r>
        <w:rPr>
          <w:rFonts w:hint="eastAsia" w:eastAsia="宋体"/>
          <w:lang w:eastAsia="zh-CN"/>
        </w:rPr>
        <w:t>“</w:t>
      </w:r>
      <w:r>
        <w:t>注與後</w:t>
      </w:r>
      <w:r>
        <w:rPr>
          <w:rFonts w:hint="eastAsia" w:eastAsia="宋体"/>
          <w:lang w:eastAsia="zh-CN"/>
        </w:rPr>
        <w:t>《</w:t>
      </w:r>
      <w:r>
        <w:t>解</w:t>
      </w:r>
      <w:r>
        <w:rPr>
          <w:rFonts w:hint="eastAsia" w:eastAsia="宋体"/>
          <w:lang w:eastAsia="zh-CN"/>
        </w:rPr>
        <w:t>》</w:t>
      </w:r>
      <w:r>
        <w:t>不合。</w:t>
      </w:r>
      <w:r>
        <w:rPr>
          <w:rFonts w:hint="eastAsia" w:eastAsia="宋体"/>
          <w:lang w:eastAsia="zh-CN"/>
        </w:rPr>
        <w:t>”</w:t>
      </w:r>
    </w:p>
    <w:p w14:paraId="308420A9">
      <w:pPr>
        <w:rPr>
          <w:rFonts w:hint="eastAsia" w:eastAsia="宋体"/>
          <w:lang w:eastAsia="zh-CN"/>
        </w:rPr>
      </w:pPr>
      <w:r>
        <w:rPr>
          <w:rFonts w:hint="eastAsia" w:eastAsia="宋体"/>
          <w:lang w:eastAsia="zh-CN"/>
        </w:rPr>
        <w:t>“</w:t>
      </w:r>
      <w:r>
        <w:t>抱蜀不言，而廟堂既修。</w:t>
      </w:r>
      <w:r>
        <w:rPr>
          <w:rFonts w:hint="eastAsia" w:eastAsia="宋体"/>
          <w:lang w:eastAsia="zh-CN"/>
        </w:rPr>
        <w:t>”</w:t>
      </w:r>
      <w:r>
        <w:t>尹注：</w:t>
      </w:r>
      <w:r>
        <w:rPr>
          <w:rFonts w:hint="eastAsia" w:eastAsia="宋体"/>
          <w:lang w:eastAsia="zh-CN"/>
        </w:rPr>
        <w:t>“</w:t>
      </w:r>
      <w:r>
        <w:t>雖復静然不言。</w:t>
      </w:r>
      <w:r>
        <w:rPr>
          <w:rFonts w:hint="eastAsia" w:eastAsia="宋体"/>
          <w:lang w:eastAsia="zh-CN"/>
        </w:rPr>
        <w:t>”</w:t>
      </w:r>
    </w:p>
    <w:p w14:paraId="2EC2D8BA">
      <w:r>
        <w:t>王氏改</w:t>
      </w:r>
      <w:r>
        <w:rPr>
          <w:rFonts w:hint="eastAsia" w:eastAsia="宋体"/>
          <w:lang w:eastAsia="zh-CN"/>
        </w:rPr>
        <w:t>“</w:t>
      </w:r>
      <w:r>
        <w:t>然</w:t>
      </w:r>
      <w:r>
        <w:rPr>
          <w:rFonts w:hint="eastAsia" w:eastAsia="宋体"/>
          <w:lang w:eastAsia="zh-CN"/>
        </w:rPr>
        <w:t>”</w:t>
      </w:r>
      <w:r>
        <w:t>爲</w:t>
      </w:r>
      <w:r>
        <w:rPr>
          <w:rFonts w:hint="eastAsia" w:eastAsia="宋体"/>
          <w:lang w:eastAsia="zh-CN"/>
        </w:rPr>
        <w:t>“</w:t>
      </w:r>
      <w:r>
        <w:t>默</w:t>
      </w:r>
      <w:r>
        <w:rPr>
          <w:rFonts w:hint="eastAsia" w:eastAsia="宋体"/>
          <w:lang w:eastAsia="zh-CN"/>
        </w:rPr>
        <w:t>”</w:t>
      </w:r>
      <w:r>
        <w:t>。</w:t>
      </w:r>
    </w:p>
    <w:p w14:paraId="5E87B2D5">
      <w:pPr>
        <w:rPr>
          <w:rFonts w:hint="eastAsia" w:eastAsia="宋体"/>
          <w:lang w:eastAsia="zh-CN"/>
        </w:rPr>
      </w:pPr>
      <w:r>
        <w:rPr>
          <w:rFonts w:hint="eastAsia" w:eastAsia="宋体"/>
          <w:lang w:eastAsia="zh-CN"/>
        </w:rPr>
        <w:t>“</w:t>
      </w:r>
      <w:r>
        <w:t>犧牷圭璧，不足以饗鬼神。</w:t>
      </w:r>
      <w:r>
        <w:rPr>
          <w:rFonts w:hint="eastAsia" w:eastAsia="宋体"/>
          <w:lang w:eastAsia="zh-CN"/>
        </w:rPr>
        <w:t>”</w:t>
      </w:r>
    </w:p>
    <w:p w14:paraId="2013F285">
      <w:pPr>
        <w:rPr>
          <w:rFonts w:hint="eastAsia" w:eastAsia="宋体"/>
          <w:lang w:eastAsia="zh-CN"/>
        </w:rPr>
      </w:pPr>
      <w:r>
        <w:t>王氏批注：</w:t>
      </w:r>
      <w:r>
        <w:rPr>
          <w:rFonts w:hint="eastAsia" w:eastAsia="宋体"/>
          <w:lang w:eastAsia="zh-CN"/>
        </w:rPr>
        <w:t>“《</w:t>
      </w:r>
      <w:r>
        <w:t>解</w:t>
      </w:r>
      <w:r>
        <w:rPr>
          <w:rFonts w:hint="eastAsia" w:eastAsia="宋体"/>
          <w:lang w:eastAsia="zh-CN"/>
        </w:rPr>
        <w:t>》</w:t>
      </w:r>
      <w:r>
        <w:t>無</w:t>
      </w:r>
      <w:r>
        <w:rPr>
          <w:rFonts w:hint="eastAsia" w:eastAsia="宋体"/>
          <w:lang w:eastAsia="zh-CN"/>
        </w:rPr>
        <w:t>‘</w:t>
      </w:r>
      <w:r>
        <w:t>神</w:t>
      </w:r>
      <w:r>
        <w:rPr>
          <w:rFonts w:hint="eastAsia" w:eastAsia="宋体"/>
          <w:lang w:eastAsia="zh-CN"/>
        </w:rPr>
        <w:t>’</w:t>
      </w:r>
      <w:r>
        <w:t>字。</w:t>
      </w:r>
      <w:r>
        <w:rPr>
          <w:rFonts w:hint="eastAsia" w:eastAsia="宋体"/>
          <w:lang w:eastAsia="zh-CN"/>
        </w:rPr>
        <w:t>”</w:t>
      </w:r>
    </w:p>
    <w:p w14:paraId="554164FC">
      <w:pPr>
        <w:rPr>
          <w:rFonts w:hint="eastAsia" w:eastAsia="宋体"/>
          <w:lang w:eastAsia="zh-CN"/>
        </w:rPr>
      </w:pPr>
      <w:r>
        <w:rPr>
          <w:rFonts w:hint="eastAsia" w:eastAsia="宋体"/>
          <w:lang w:eastAsia="zh-CN"/>
        </w:rPr>
        <w:t>“</w:t>
      </w:r>
      <w:r>
        <w:t>奚仲之巧，非斲削也。</w:t>
      </w:r>
      <w:r>
        <w:rPr>
          <w:rFonts w:hint="eastAsia" w:eastAsia="宋体"/>
          <w:lang w:eastAsia="zh-CN"/>
        </w:rPr>
        <w:t>”</w:t>
      </w:r>
      <w:r>
        <w:t>尹注：</w:t>
      </w:r>
      <w:r>
        <w:rPr>
          <w:rFonts w:hint="eastAsia" w:eastAsia="宋体"/>
          <w:lang w:eastAsia="zh-CN"/>
        </w:rPr>
        <w:t>“</w:t>
      </w:r>
      <w:r>
        <w:t>貴其九車以載。</w:t>
      </w:r>
      <w:r>
        <w:rPr>
          <w:rFonts w:hint="eastAsia" w:eastAsia="宋体"/>
          <w:lang w:eastAsia="zh-CN"/>
        </w:rPr>
        <w:t>”</w:t>
      </w:r>
    </w:p>
    <w:p w14:paraId="65749889">
      <w:r>
        <w:t>王氏改</w:t>
      </w:r>
      <w:r>
        <w:rPr>
          <w:rFonts w:hint="eastAsia" w:eastAsia="宋体"/>
          <w:lang w:eastAsia="zh-CN"/>
        </w:rPr>
        <w:t>“</w:t>
      </w:r>
      <w:r>
        <w:t>九</w:t>
      </w:r>
      <w:r>
        <w:rPr>
          <w:rFonts w:hint="eastAsia" w:eastAsia="宋体"/>
          <w:lang w:eastAsia="zh-CN"/>
        </w:rPr>
        <w:t>”</w:t>
      </w:r>
      <w:r>
        <w:t>爲</w:t>
      </w:r>
      <w:r>
        <w:rPr>
          <w:rFonts w:hint="eastAsia" w:eastAsia="宋体"/>
          <w:lang w:eastAsia="zh-CN"/>
        </w:rPr>
        <w:t>“</w:t>
      </w:r>
      <w:r>
        <w:t>大</w:t>
      </w:r>
      <w:r>
        <w:rPr>
          <w:rFonts w:hint="eastAsia" w:eastAsia="宋体"/>
          <w:lang w:eastAsia="zh-CN"/>
        </w:rPr>
        <w:t>”</w:t>
      </w:r>
      <w:r>
        <w:t>。</w:t>
      </w:r>
    </w:p>
    <w:p w14:paraId="7309FF85">
      <w:pPr>
        <w:rPr>
          <w:rFonts w:hint="eastAsia" w:eastAsia="宋体"/>
          <w:lang w:eastAsia="zh-CN"/>
        </w:rPr>
      </w:pPr>
      <w:r>
        <w:rPr>
          <w:rFonts w:hint="eastAsia" w:eastAsia="宋体"/>
          <w:lang w:eastAsia="zh-CN"/>
        </w:rPr>
        <w:t>“</w:t>
      </w:r>
      <w:r>
        <w:t>唯夜行者獨有也。</w:t>
      </w:r>
      <w:r>
        <w:rPr>
          <w:rFonts w:hint="eastAsia" w:eastAsia="宋体"/>
          <w:lang w:eastAsia="zh-CN"/>
        </w:rPr>
        <w:t>”</w:t>
      </w:r>
    </w:p>
    <w:p w14:paraId="72D50396">
      <w:r>
        <w:t>王氏</w:t>
      </w:r>
      <w:r>
        <w:rPr>
          <w:rFonts w:hint="eastAsia" w:eastAsia="宋体"/>
          <w:lang w:eastAsia="zh-CN"/>
        </w:rPr>
        <w:t>“</w:t>
      </w:r>
      <w:r>
        <w:t>也</w:t>
      </w:r>
      <w:r>
        <w:rPr>
          <w:rFonts w:hint="eastAsia" w:eastAsia="宋体"/>
          <w:lang w:eastAsia="zh-CN"/>
        </w:rPr>
        <w:t>”</w:t>
      </w:r>
      <w:r>
        <w:t>前增</w:t>
      </w:r>
      <w:r>
        <w:rPr>
          <w:rFonts w:hint="eastAsia" w:eastAsia="宋体"/>
          <w:lang w:eastAsia="zh-CN"/>
        </w:rPr>
        <w:t>“</w:t>
      </w:r>
      <w:r>
        <w:t>之</w:t>
      </w:r>
      <w:r>
        <w:rPr>
          <w:rFonts w:hint="eastAsia" w:eastAsia="宋体"/>
          <w:lang w:eastAsia="zh-CN"/>
        </w:rPr>
        <w:t>”</w:t>
      </w:r>
      <w:r>
        <w:t>字</w:t>
      </w:r>
    </w:p>
    <w:p w14:paraId="0ACA41E7">
      <w:pPr>
        <w:rPr>
          <w:rFonts w:hint="eastAsia" w:eastAsia="宋体"/>
          <w:lang w:eastAsia="zh-CN"/>
        </w:rPr>
      </w:pPr>
      <w:r>
        <w:rPr>
          <w:rFonts w:hint="eastAsia" w:eastAsia="宋体"/>
          <w:lang w:eastAsia="zh-CN"/>
        </w:rPr>
        <w:t>“</w:t>
      </w:r>
      <w:r>
        <w:t>訾讆之人，勿與任大。</w:t>
      </w:r>
      <w:r>
        <w:rPr>
          <w:rFonts w:hint="eastAsia" w:eastAsia="宋体"/>
          <w:lang w:eastAsia="zh-CN"/>
        </w:rPr>
        <w:t>”</w:t>
      </w:r>
    </w:p>
    <w:p w14:paraId="4D47B2EF">
      <w:r>
        <w:t>王氏批注</w:t>
      </w:r>
      <w:r>
        <w:rPr>
          <w:rFonts w:hint="eastAsia" w:eastAsia="宋体"/>
          <w:lang w:eastAsia="zh-CN"/>
        </w:rPr>
        <w:t>“‘</w:t>
      </w:r>
      <w:r>
        <w:t>訾</w:t>
      </w:r>
      <w:r>
        <w:rPr>
          <w:rFonts w:hint="eastAsia" w:eastAsia="宋体"/>
          <w:lang w:eastAsia="zh-CN"/>
        </w:rPr>
        <w:t>’</w:t>
      </w:r>
      <w:r>
        <w:t>、</w:t>
      </w:r>
      <w:r>
        <w:rPr>
          <w:rFonts w:hint="eastAsia" w:eastAsia="宋体"/>
          <w:lang w:eastAsia="zh-CN"/>
        </w:rPr>
        <w:t>‘</w:t>
      </w:r>
      <w:r>
        <w:t>讆</w:t>
      </w:r>
      <w:r>
        <w:rPr>
          <w:rFonts w:hint="eastAsia" w:eastAsia="宋体"/>
          <w:lang w:eastAsia="zh-CN"/>
        </w:rPr>
        <w:t>’</w:t>
      </w:r>
      <w:r>
        <w:t>皆小也。</w:t>
      </w:r>
      <w:r>
        <w:rPr>
          <w:rFonts w:hint="eastAsia" w:eastAsia="宋体"/>
          <w:lang w:eastAsia="zh-CN"/>
        </w:rPr>
        <w:t>‘</w:t>
      </w:r>
      <w:r>
        <w:t>訾</w:t>
      </w:r>
      <w:r>
        <w:rPr>
          <w:rFonts w:hint="eastAsia" w:eastAsia="宋体"/>
          <w:lang w:eastAsia="zh-CN"/>
        </w:rPr>
        <w:t>’</w:t>
      </w:r>
      <w:r>
        <w:t>讀若</w:t>
      </w:r>
      <w:r>
        <w:rPr>
          <w:rFonts w:hint="eastAsia" w:eastAsia="宋体"/>
          <w:lang w:eastAsia="zh-CN"/>
        </w:rPr>
        <w:t>《</w:t>
      </w:r>
      <w:r>
        <w:t>爾雅</w:t>
      </w:r>
      <w:r>
        <w:rPr>
          <w:rFonts w:hint="eastAsia" w:eastAsia="宋体"/>
          <w:lang w:eastAsia="zh-CN"/>
        </w:rPr>
        <w:t>》‘</w:t>
      </w:r>
      <w:r>
        <w:t>佌佌，小也</w:t>
      </w:r>
      <w:r>
        <w:rPr>
          <w:rFonts w:hint="eastAsia" w:eastAsia="宋体"/>
          <w:lang w:eastAsia="zh-CN"/>
        </w:rPr>
        <w:t>’</w:t>
      </w:r>
      <w:r>
        <w:t>之</w:t>
      </w:r>
      <w:r>
        <w:rPr>
          <w:rFonts w:hint="eastAsia" w:eastAsia="宋体"/>
          <w:lang w:eastAsia="zh-CN"/>
        </w:rPr>
        <w:t>‘</w:t>
      </w:r>
      <w:r>
        <w:t>佌</w:t>
      </w:r>
      <w:r>
        <w:rPr>
          <w:rFonts w:hint="eastAsia" w:eastAsia="宋体"/>
          <w:lang w:eastAsia="zh-CN"/>
        </w:rPr>
        <w:t>’</w:t>
      </w:r>
      <w:r>
        <w:t>。</w:t>
      </w:r>
      <w:r>
        <w:rPr>
          <w:rFonts w:hint="eastAsia" w:eastAsia="宋体"/>
          <w:lang w:eastAsia="zh-CN"/>
        </w:rPr>
        <w:t>‘</w:t>
      </w:r>
      <w:r>
        <w:t>響</w:t>
      </w:r>
      <w:r>
        <w:rPr>
          <w:rFonts w:hint="eastAsia" w:eastAsia="宋体"/>
          <w:lang w:eastAsia="zh-CN"/>
        </w:rPr>
        <w:t>’</w:t>
      </w:r>
      <w:r>
        <w:t>讀若</w:t>
      </w:r>
    </w:p>
    <w:p w14:paraId="4FAD7282">
      <w:r>
        <w:t>【第218页】</w:t>
      </w:r>
    </w:p>
    <w:p w14:paraId="3EC8444B">
      <w:pPr>
        <w:rPr>
          <w:rFonts w:hint="eastAsia" w:eastAsia="宋体"/>
          <w:lang w:eastAsia="zh-CN"/>
        </w:rPr>
      </w:pPr>
      <w:r>
        <w:rPr>
          <w:rFonts w:hint="eastAsia" w:eastAsia="宋体"/>
          <w:lang w:eastAsia="zh-CN"/>
        </w:rPr>
        <w:t>“</w:t>
      </w:r>
      <w:r>
        <w:t>嘒彼小星</w:t>
      </w:r>
      <w:r>
        <w:rPr>
          <w:rFonts w:hint="eastAsia" w:eastAsia="宋体"/>
          <w:lang w:eastAsia="zh-CN"/>
        </w:rPr>
        <w:t>”</w:t>
      </w:r>
      <w:r>
        <w:t>之</w:t>
      </w:r>
      <w:r>
        <w:rPr>
          <w:rFonts w:hint="eastAsia" w:eastAsia="宋体"/>
          <w:lang w:eastAsia="zh-CN"/>
        </w:rPr>
        <w:t>‘</w:t>
      </w:r>
      <w:r>
        <w:t>嘒</w:t>
      </w:r>
      <w:r>
        <w:rPr>
          <w:rFonts w:hint="eastAsia" w:eastAsia="宋体"/>
          <w:lang w:eastAsia="zh-CN"/>
        </w:rPr>
        <w:t>’</w:t>
      </w:r>
      <w:r>
        <w:t>。</w:t>
      </w:r>
      <w:r>
        <w:rPr>
          <w:rFonts w:hint="eastAsia" w:eastAsia="宋体"/>
          <w:lang w:eastAsia="zh-CN"/>
        </w:rPr>
        <w:t>”</w:t>
      </w:r>
    </w:p>
    <w:p w14:paraId="34F43397">
      <w:pPr>
        <w:rPr>
          <w:rFonts w:hint="eastAsia" w:eastAsia="宋体"/>
          <w:lang w:eastAsia="zh-CN"/>
        </w:rPr>
      </w:pPr>
      <w:r>
        <w:rPr>
          <w:rFonts w:hint="eastAsia" w:eastAsia="宋体"/>
          <w:lang w:eastAsia="zh-CN"/>
        </w:rPr>
        <w:t>“</w:t>
      </w:r>
      <w:r>
        <w:t>譕臣者可與遠舉。</w:t>
      </w:r>
      <w:r>
        <w:rPr>
          <w:rFonts w:hint="eastAsia" w:eastAsia="宋体"/>
          <w:lang w:eastAsia="zh-CN"/>
        </w:rPr>
        <w:t>”</w:t>
      </w:r>
    </w:p>
    <w:p w14:paraId="7D3E524C">
      <w:pPr>
        <w:rPr>
          <w:rFonts w:hint="eastAsia" w:eastAsia="宋体"/>
          <w:lang w:eastAsia="zh-CN"/>
        </w:rPr>
      </w:pPr>
      <w:r>
        <w:t>王氏</w:t>
      </w:r>
      <w:r>
        <w:rPr>
          <w:rFonts w:hint="eastAsia" w:eastAsia="宋体"/>
          <w:lang w:eastAsia="zh-CN"/>
        </w:rPr>
        <w:t>“</w:t>
      </w:r>
      <w:r>
        <w:t>遠</w:t>
      </w:r>
      <w:r>
        <w:rPr>
          <w:rFonts w:hint="eastAsia" w:eastAsia="宋体"/>
          <w:lang w:eastAsia="zh-CN"/>
        </w:rPr>
        <w:t>”</w:t>
      </w:r>
      <w:r>
        <w:t>旁批注：</w:t>
      </w:r>
      <w:r>
        <w:rPr>
          <w:rFonts w:hint="eastAsia" w:eastAsia="宋体"/>
          <w:lang w:eastAsia="zh-CN"/>
        </w:rPr>
        <w:t>“</w:t>
      </w:r>
      <w:r>
        <w:t>朱作</w:t>
      </w:r>
      <w:r>
        <w:rPr>
          <w:rFonts w:hint="eastAsia" w:eastAsia="宋体"/>
          <w:lang w:eastAsia="zh-CN"/>
        </w:rPr>
        <w:t>‘</w:t>
      </w:r>
      <w:r>
        <w:t>興</w:t>
      </w:r>
      <w:r>
        <w:rPr>
          <w:rFonts w:hint="eastAsia" w:eastAsia="宋体"/>
          <w:lang w:eastAsia="zh-CN"/>
        </w:rPr>
        <w:t>’</w:t>
      </w:r>
      <w:r>
        <w:t>。</w:t>
      </w:r>
      <w:r>
        <w:rPr>
          <w:rFonts w:hint="eastAsia" w:eastAsia="宋体"/>
          <w:lang w:eastAsia="zh-CN"/>
        </w:rPr>
        <w:t>”</w:t>
      </w:r>
    </w:p>
    <w:p w14:paraId="38C89489">
      <w:pPr>
        <w:rPr>
          <w:rFonts w:hint="eastAsia" w:eastAsia="宋体"/>
          <w:lang w:eastAsia="zh-CN"/>
        </w:rPr>
      </w:pPr>
      <w:r>
        <w:rPr>
          <w:rFonts w:hint="eastAsia" w:eastAsia="宋体"/>
          <w:lang w:eastAsia="zh-CN"/>
        </w:rPr>
        <w:t>“</w:t>
      </w:r>
      <w:r>
        <w:t>小謹者不大立，訾食者不肥體。</w:t>
      </w:r>
      <w:r>
        <w:rPr>
          <w:rFonts w:hint="eastAsia" w:eastAsia="宋体"/>
          <w:lang w:eastAsia="zh-CN"/>
        </w:rPr>
        <w:t>”</w:t>
      </w:r>
    </w:p>
    <w:p w14:paraId="502C0885">
      <w:r>
        <w:t>王氏</w:t>
      </w:r>
      <w:r>
        <w:rPr>
          <w:rFonts w:hint="eastAsia" w:eastAsia="宋体"/>
          <w:lang w:eastAsia="zh-CN"/>
        </w:rPr>
        <w:t>“</w:t>
      </w:r>
      <w:r>
        <w:t>訾</w:t>
      </w:r>
      <w:r>
        <w:rPr>
          <w:rFonts w:hint="eastAsia" w:eastAsia="宋体"/>
          <w:lang w:eastAsia="zh-CN"/>
        </w:rPr>
        <w:t>”</w:t>
      </w:r>
      <w:r>
        <w:t>旁批校：</w:t>
      </w:r>
      <w:r>
        <w:rPr>
          <w:rFonts w:hint="eastAsia" w:eastAsia="宋体"/>
          <w:lang w:eastAsia="zh-CN"/>
        </w:rPr>
        <w:t>“</w:t>
      </w:r>
      <w:r>
        <w:t>當作</w:t>
      </w:r>
      <w:r>
        <w:rPr>
          <w:rFonts w:hint="eastAsia" w:eastAsia="宋体"/>
          <w:lang w:eastAsia="zh-CN"/>
        </w:rPr>
        <w:t>‘</w:t>
      </w:r>
      <w:r>
        <w:t>饗</w:t>
      </w:r>
      <w:r>
        <w:rPr>
          <w:rFonts w:hint="eastAsia" w:eastAsia="宋体"/>
          <w:lang w:eastAsia="zh-CN"/>
        </w:rPr>
        <w:t>’</w:t>
      </w:r>
      <w:r>
        <w:t>。</w:t>
      </w:r>
      <w:r>
        <w:rPr>
          <w:rFonts w:hint="eastAsia" w:eastAsia="宋体"/>
          <w:lang w:eastAsia="zh-CN"/>
        </w:rPr>
        <w:t>”【</w:t>
      </w:r>
      <w:r>
        <w:t>gw</w:t>
      </w:r>
    </w:p>
    <w:p w14:paraId="56BC768D">
      <w:pPr>
        <w:rPr>
          <w:rFonts w:hint="eastAsia" w:eastAsia="宋体"/>
          <w:lang w:eastAsia="zh-CN"/>
        </w:rPr>
      </w:pPr>
      <w:r>
        <w:rPr>
          <w:rFonts w:hint="eastAsia" w:eastAsia="宋体"/>
          <w:lang w:eastAsia="zh-CN"/>
        </w:rPr>
        <w:t>“</w:t>
      </w:r>
      <w:r>
        <w:t>有無棄之言者，必參於天地也。</w:t>
      </w:r>
      <w:r>
        <w:rPr>
          <w:rFonts w:hint="eastAsia" w:eastAsia="宋体"/>
          <w:lang w:eastAsia="zh-CN"/>
        </w:rPr>
        <w:t>”</w:t>
      </w:r>
    </w:p>
    <w:p w14:paraId="4173D3E8">
      <w:pPr>
        <w:rPr>
          <w:rFonts w:hint="eastAsia" w:eastAsia="宋体"/>
          <w:lang w:eastAsia="zh-CN"/>
        </w:rPr>
      </w:pPr>
      <w:r>
        <w:t>王氏批校：</w:t>
      </w:r>
      <w:r>
        <w:rPr>
          <w:rFonts w:hint="eastAsia" w:eastAsia="宋体"/>
          <w:lang w:eastAsia="zh-CN"/>
        </w:rPr>
        <w:t>“‘</w:t>
      </w:r>
      <w:r>
        <w:t>於</w:t>
      </w:r>
      <w:r>
        <w:rPr>
          <w:rFonts w:hint="eastAsia" w:eastAsia="宋体"/>
          <w:lang w:eastAsia="zh-CN"/>
        </w:rPr>
        <w:t>’</w:t>
      </w:r>
      <w:r>
        <w:t>字上有</w:t>
      </w:r>
      <w:r>
        <w:rPr>
          <w:rFonts w:hint="eastAsia" w:eastAsia="宋体"/>
          <w:lang w:eastAsia="zh-CN"/>
        </w:rPr>
        <w:t>‘</w:t>
      </w:r>
      <w:r>
        <w:t>之</w:t>
      </w:r>
      <w:r>
        <w:rPr>
          <w:rFonts w:hint="eastAsia" w:eastAsia="宋体"/>
          <w:lang w:eastAsia="zh-CN"/>
        </w:rPr>
        <w:t>’</w:t>
      </w:r>
      <w:r>
        <w:t>字。</w:t>
      </w:r>
      <w:r>
        <w:rPr>
          <w:rFonts w:hint="eastAsia" w:eastAsia="宋体"/>
          <w:lang w:eastAsia="zh-CN"/>
        </w:rPr>
        <w:t>”</w:t>
      </w:r>
    </w:p>
    <w:p w14:paraId="786C17E1">
      <w:pPr>
        <w:rPr>
          <w:rFonts w:hint="eastAsia" w:eastAsia="宋体"/>
          <w:lang w:eastAsia="zh-CN"/>
        </w:rPr>
      </w:pPr>
      <w:r>
        <w:rPr>
          <w:rFonts w:hint="eastAsia" w:eastAsia="宋体"/>
          <w:lang w:eastAsia="zh-CN"/>
        </w:rPr>
        <w:t>“</w:t>
      </w:r>
      <w:r>
        <w:t>不行其野，不違其馬。</w:t>
      </w:r>
      <w:r>
        <w:rPr>
          <w:rFonts w:hint="eastAsia" w:eastAsia="宋体"/>
          <w:lang w:eastAsia="zh-CN"/>
        </w:rPr>
        <w:t>”</w:t>
      </w:r>
    </w:p>
    <w:p w14:paraId="4C15F51B">
      <w:pPr>
        <w:rPr>
          <w:rFonts w:hint="eastAsia" w:eastAsia="宋体"/>
          <w:lang w:eastAsia="zh-CN"/>
        </w:rPr>
      </w:pPr>
      <w:r>
        <w:t>王氏批注：</w:t>
      </w:r>
      <w:r>
        <w:rPr>
          <w:rFonts w:hint="eastAsia" w:eastAsia="宋体"/>
          <w:lang w:eastAsia="zh-CN"/>
        </w:rPr>
        <w:t>“《</w:t>
      </w:r>
      <w:r>
        <w:t>廣雅</w:t>
      </w:r>
      <w:r>
        <w:rPr>
          <w:rFonts w:hint="eastAsia" w:eastAsia="宋体"/>
          <w:lang w:eastAsia="zh-CN"/>
        </w:rPr>
        <w:t>》</w:t>
      </w:r>
      <w:r>
        <w:t>：</w:t>
      </w:r>
      <w:r>
        <w:rPr>
          <w:rFonts w:hint="eastAsia" w:eastAsia="宋体"/>
          <w:lang w:eastAsia="zh-CN"/>
        </w:rPr>
        <w:t>‘</w:t>
      </w:r>
      <w:r>
        <w:t>違，離也。</w:t>
      </w:r>
      <w:r>
        <w:rPr>
          <w:rFonts w:hint="eastAsia" w:eastAsia="宋体"/>
          <w:lang w:eastAsia="zh-CN"/>
        </w:rPr>
        <w:t>’”</w:t>
      </w:r>
    </w:p>
    <w:p w14:paraId="614A00EE">
      <w:r>
        <w:rPr>
          <w:rFonts w:hint="eastAsia" w:eastAsia="宋体"/>
          <w:lang w:eastAsia="zh-CN"/>
        </w:rPr>
        <w:t>“</w:t>
      </w:r>
      <w:r>
        <w:t>道之所言者一也，而用之者異。</w:t>
      </w:r>
      <w:r>
        <w:rPr>
          <w:rFonts w:hint="eastAsia" w:eastAsia="宋体"/>
          <w:lang w:eastAsia="zh-CN"/>
        </w:rPr>
        <w:t>”</w:t>
      </w:r>
      <w:r>
        <w:t>尹注：</w:t>
      </w:r>
      <w:r>
        <w:rPr>
          <w:rFonts w:hint="eastAsia" w:eastAsia="宋体"/>
          <w:lang w:eastAsia="zh-CN"/>
        </w:rPr>
        <w:t>“</w:t>
      </w:r>
      <w:r>
        <w:t>道之所言，其理不二，但用之不同，其事遂</w:t>
      </w:r>
    </w:p>
    <w:p w14:paraId="77BACAE1">
      <w:pPr>
        <w:rPr>
          <w:rFonts w:hint="eastAsia" w:eastAsia="宋体"/>
          <w:lang w:eastAsia="zh-CN"/>
        </w:rPr>
      </w:pPr>
      <w:r>
        <w:t>異也。</w:t>
      </w:r>
      <w:r>
        <w:rPr>
          <w:rFonts w:hint="eastAsia" w:eastAsia="宋体"/>
          <w:lang w:eastAsia="zh-CN"/>
        </w:rPr>
        <w:t>”</w:t>
      </w:r>
    </w:p>
    <w:p w14:paraId="37999558">
      <w:pPr>
        <w:rPr>
          <w:rFonts w:hint="eastAsia" w:eastAsia="宋体"/>
          <w:lang w:eastAsia="zh-CN"/>
        </w:rPr>
      </w:pPr>
      <w:r>
        <w:t>王氏</w:t>
      </w:r>
      <w:r>
        <w:rPr>
          <w:rFonts w:hint="eastAsia" w:eastAsia="宋体"/>
          <w:lang w:eastAsia="zh-CN"/>
        </w:rPr>
        <w:t>“</w:t>
      </w:r>
      <w:r>
        <w:t>不二</w:t>
      </w:r>
      <w:r>
        <w:rPr>
          <w:rFonts w:hint="eastAsia" w:eastAsia="宋体"/>
          <w:lang w:eastAsia="zh-CN"/>
        </w:rPr>
        <w:t>”</w:t>
      </w:r>
      <w:r>
        <w:t>旁批校：</w:t>
      </w:r>
      <w:r>
        <w:rPr>
          <w:rFonts w:hint="eastAsia" w:eastAsia="宋体"/>
          <w:lang w:eastAsia="zh-CN"/>
        </w:rPr>
        <w:t>“</w:t>
      </w:r>
      <w:r>
        <w:t>當作</w:t>
      </w:r>
      <w:r>
        <w:rPr>
          <w:rFonts w:hint="eastAsia" w:eastAsia="宋体"/>
          <w:lang w:eastAsia="zh-CN"/>
        </w:rPr>
        <w:t>‘</w:t>
      </w:r>
      <w:r>
        <w:t>不一</w:t>
      </w:r>
      <w:r>
        <w:rPr>
          <w:rFonts w:hint="eastAsia" w:eastAsia="宋体"/>
          <w:lang w:eastAsia="zh-CN"/>
        </w:rPr>
        <w:t>’</w:t>
      </w:r>
      <w:r>
        <w:t>。</w:t>
      </w:r>
      <w:r>
        <w:rPr>
          <w:rFonts w:hint="eastAsia" w:eastAsia="宋体"/>
          <w:lang w:eastAsia="zh-CN"/>
        </w:rPr>
        <w:t>”</w:t>
      </w:r>
    </w:p>
    <w:p w14:paraId="4142F8FC">
      <w:pPr>
        <w:rPr>
          <w:rFonts w:hint="eastAsia" w:eastAsia="宋体"/>
          <w:lang w:eastAsia="zh-CN"/>
        </w:rPr>
      </w:pPr>
      <w:r>
        <w:rPr>
          <w:rFonts w:hint="eastAsia" w:eastAsia="宋体"/>
          <w:lang w:eastAsia="zh-CN"/>
        </w:rPr>
        <w:t>《</w:t>
      </w:r>
      <w:r>
        <w:t>權修</w:t>
      </w:r>
      <w:r>
        <w:rPr>
          <w:rFonts w:hint="eastAsia" w:eastAsia="宋体"/>
          <w:lang w:eastAsia="zh-CN"/>
        </w:rPr>
        <w:t>》</w:t>
      </w:r>
    </w:p>
    <w:p w14:paraId="247F6AFC">
      <w:pPr>
        <w:rPr>
          <w:rFonts w:hint="eastAsia" w:eastAsia="宋体"/>
          <w:lang w:eastAsia="zh-CN"/>
        </w:rPr>
      </w:pPr>
      <w:r>
        <w:t>尹注：</w:t>
      </w:r>
      <w:r>
        <w:rPr>
          <w:rFonts w:hint="eastAsia" w:eastAsia="宋体"/>
          <w:lang w:eastAsia="zh-CN"/>
        </w:rPr>
        <w:t>“</w:t>
      </w:r>
      <w:r>
        <w:t>謂濟而成立之。</w:t>
      </w:r>
      <w:r>
        <w:rPr>
          <w:rFonts w:hint="eastAsia" w:eastAsia="宋体"/>
          <w:lang w:eastAsia="zh-CN"/>
        </w:rPr>
        <w:t>”</w:t>
      </w:r>
    </w:p>
    <w:p w14:paraId="4750EC55">
      <w:r>
        <w:t>【第219页】</w:t>
      </w:r>
    </w:p>
    <w:p w14:paraId="4732AADD">
      <w:r>
        <w:t>王氏改</w:t>
      </w:r>
      <w:r>
        <w:rPr>
          <w:rFonts w:hint="eastAsia" w:eastAsia="宋体"/>
          <w:lang w:eastAsia="zh-CN"/>
        </w:rPr>
        <w:t>“</w:t>
      </w:r>
      <w:r>
        <w:t>謂</w:t>
      </w:r>
      <w:r>
        <w:rPr>
          <w:rFonts w:hint="eastAsia" w:eastAsia="宋体"/>
          <w:lang w:eastAsia="zh-CN"/>
        </w:rPr>
        <w:t>”</w:t>
      </w:r>
      <w:r>
        <w:t>爲</w:t>
      </w:r>
      <w:r>
        <w:rPr>
          <w:rFonts w:hint="eastAsia" w:eastAsia="宋体"/>
          <w:lang w:eastAsia="zh-CN"/>
        </w:rPr>
        <w:t>“</w:t>
      </w:r>
      <w:r>
        <w:t>爲</w:t>
      </w:r>
      <w:r>
        <w:rPr>
          <w:rFonts w:hint="eastAsia" w:eastAsia="宋体"/>
          <w:lang w:eastAsia="zh-CN"/>
        </w:rPr>
        <w:t>”</w:t>
      </w:r>
      <w:r>
        <w:t>。</w:t>
      </w:r>
    </w:p>
    <w:p w14:paraId="331EC114">
      <w:r>
        <w:rPr>
          <w:rFonts w:hint="eastAsia" w:eastAsia="宋体"/>
          <w:lang w:eastAsia="zh-CN"/>
        </w:rPr>
        <w:t>“</w:t>
      </w:r>
      <w:r>
        <w:t>欲民之有義，則小義不可不行。</w:t>
      </w:r>
    </w:p>
    <w:p w14:paraId="2F9EFC02">
      <w:pPr>
        <w:rPr>
          <w:rFonts w:hint="eastAsia" w:eastAsia="宋体"/>
          <w:lang w:eastAsia="zh-CN"/>
        </w:rPr>
      </w:pPr>
      <w:r>
        <w:t>王氏</w:t>
      </w:r>
      <w:r>
        <w:rPr>
          <w:rFonts w:hint="eastAsia" w:eastAsia="宋体"/>
          <w:lang w:eastAsia="zh-CN"/>
        </w:rPr>
        <w:t>“</w:t>
      </w:r>
      <w:r>
        <w:t>行</w:t>
      </w:r>
      <w:r>
        <w:rPr>
          <w:rFonts w:hint="eastAsia" w:eastAsia="宋体"/>
          <w:lang w:eastAsia="zh-CN"/>
        </w:rPr>
        <w:t>”</w:t>
      </w:r>
      <w:r>
        <w:t>下增</w:t>
      </w:r>
      <w:r>
        <w:rPr>
          <w:rFonts w:hint="eastAsia" w:eastAsia="宋体"/>
          <w:lang w:eastAsia="zh-CN"/>
        </w:rPr>
        <w:t>“</w:t>
      </w:r>
      <w:r>
        <w:t>也</w:t>
      </w:r>
      <w:r>
        <w:rPr>
          <w:rFonts w:hint="eastAsia" w:eastAsia="宋体"/>
          <w:lang w:eastAsia="zh-CN"/>
        </w:rPr>
        <w:t>”</w:t>
      </w:r>
      <w:r>
        <w:t>字，批注：</w:t>
      </w:r>
      <w:r>
        <w:rPr>
          <w:rFonts w:hint="eastAsia" w:eastAsia="宋体"/>
          <w:lang w:eastAsia="zh-CN"/>
        </w:rPr>
        <w:t>“</w:t>
      </w:r>
      <w:r>
        <w:t>字據宋本增。</w:t>
      </w:r>
      <w:r>
        <w:rPr>
          <w:rFonts w:hint="eastAsia" w:eastAsia="宋体"/>
          <w:lang w:eastAsia="zh-CN"/>
        </w:rPr>
        <w:t>”</w:t>
      </w:r>
    </w:p>
    <w:p w14:paraId="48C14092">
      <w:pPr>
        <w:rPr>
          <w:rFonts w:hint="eastAsia" w:eastAsia="宋体"/>
          <w:lang w:eastAsia="zh-CN"/>
        </w:rPr>
      </w:pPr>
      <w:r>
        <w:rPr>
          <w:rFonts w:hint="eastAsia" w:eastAsia="宋体"/>
          <w:lang w:eastAsia="zh-CN"/>
        </w:rPr>
        <w:t>“</w:t>
      </w:r>
      <w:r>
        <w:t>欲民之有恥，則小恥不可不飾也。</w:t>
      </w:r>
      <w:r>
        <w:rPr>
          <w:rFonts w:hint="eastAsia" w:eastAsia="宋体"/>
          <w:lang w:eastAsia="zh-CN"/>
        </w:rPr>
        <w:t>”</w:t>
      </w:r>
    </w:p>
    <w:p w14:paraId="081AF8B3">
      <w:pPr>
        <w:rPr>
          <w:rFonts w:hint="eastAsia" w:eastAsia="宋体"/>
          <w:lang w:eastAsia="zh-CN"/>
        </w:rPr>
      </w:pPr>
      <w:r>
        <w:t>王氏</w:t>
      </w:r>
      <w:r>
        <w:rPr>
          <w:rFonts w:hint="eastAsia" w:eastAsia="宋体"/>
          <w:lang w:eastAsia="zh-CN"/>
        </w:rPr>
        <w:t>“</w:t>
      </w:r>
      <w:r>
        <w:t>飾</w:t>
      </w:r>
      <w:r>
        <w:rPr>
          <w:rFonts w:hint="eastAsia" w:eastAsia="宋体"/>
          <w:lang w:eastAsia="zh-CN"/>
        </w:rPr>
        <w:t>”</w:t>
      </w:r>
      <w:r>
        <w:t>旁批注：</w:t>
      </w:r>
      <w:r>
        <w:rPr>
          <w:rFonts w:hint="eastAsia" w:eastAsia="宋体"/>
          <w:lang w:eastAsia="zh-CN"/>
        </w:rPr>
        <w:t>“</w:t>
      </w:r>
      <w:r>
        <w:t>同</w:t>
      </w:r>
      <w:r>
        <w:rPr>
          <w:rFonts w:hint="eastAsia" w:eastAsia="宋体"/>
          <w:lang w:eastAsia="zh-CN"/>
        </w:rPr>
        <w:t>‘</w:t>
      </w:r>
      <w:r>
        <w:t>飭</w:t>
      </w:r>
      <w:r>
        <w:rPr>
          <w:rFonts w:hint="eastAsia" w:eastAsia="宋体"/>
          <w:lang w:eastAsia="zh-CN"/>
        </w:rPr>
        <w:t>’</w:t>
      </w:r>
      <w:r>
        <w:t>。</w:t>
      </w:r>
      <w:r>
        <w:rPr>
          <w:rFonts w:hint="eastAsia" w:eastAsia="宋体"/>
          <w:lang w:eastAsia="zh-CN"/>
        </w:rPr>
        <w:t>”</w:t>
      </w:r>
    </w:p>
    <w:p w14:paraId="0CB9A698">
      <w:pPr>
        <w:rPr>
          <w:rFonts w:hint="eastAsia" w:eastAsia="宋体"/>
          <w:lang w:eastAsia="zh-CN"/>
        </w:rPr>
      </w:pPr>
      <w:r>
        <w:rPr>
          <w:rFonts w:hint="eastAsia" w:eastAsia="宋体"/>
          <w:lang w:eastAsia="zh-CN"/>
        </w:rPr>
        <w:t>“</w:t>
      </w:r>
      <w:r>
        <w:t>用民之死命者，則刑罰不可不審。</w:t>
      </w:r>
      <w:r>
        <w:rPr>
          <w:rFonts w:hint="eastAsia" w:eastAsia="宋体"/>
          <w:lang w:eastAsia="zh-CN"/>
        </w:rPr>
        <w:t>”</w:t>
      </w:r>
    </w:p>
    <w:p w14:paraId="42E1FD5C">
      <w:r>
        <w:t>王氏</w:t>
      </w:r>
      <w:r>
        <w:rPr>
          <w:rFonts w:hint="eastAsia" w:eastAsia="宋体"/>
          <w:lang w:eastAsia="zh-CN"/>
        </w:rPr>
        <w:t>“</w:t>
      </w:r>
      <w:r>
        <w:t>審</w:t>
      </w:r>
      <w:r>
        <w:rPr>
          <w:rFonts w:hint="eastAsia" w:eastAsia="宋体"/>
          <w:lang w:eastAsia="zh-CN"/>
        </w:rPr>
        <w:t>”</w:t>
      </w:r>
      <w:r>
        <w:t>下增</w:t>
      </w:r>
      <w:r>
        <w:rPr>
          <w:rFonts w:hint="eastAsia" w:eastAsia="宋体"/>
          <w:lang w:eastAsia="zh-CN"/>
        </w:rPr>
        <w:t>“</w:t>
      </w:r>
      <w:r>
        <w:t>也</w:t>
      </w:r>
      <w:r>
        <w:rPr>
          <w:rFonts w:hint="eastAsia" w:eastAsia="宋体"/>
          <w:lang w:eastAsia="zh-CN"/>
        </w:rPr>
        <w:t>”</w:t>
      </w:r>
      <w:r>
        <w:t>字。</w:t>
      </w:r>
    </w:p>
    <w:p w14:paraId="29F7FCCA">
      <w:pPr>
        <w:rPr>
          <w:rFonts w:hint="eastAsia" w:eastAsia="宋体"/>
          <w:lang w:eastAsia="zh-CN"/>
        </w:rPr>
      </w:pPr>
      <w:r>
        <w:rPr>
          <w:rFonts w:hint="eastAsia" w:eastAsia="宋体"/>
          <w:lang w:eastAsia="zh-CN"/>
        </w:rPr>
        <w:t>《</w:t>
      </w:r>
      <w:r>
        <w:t>立政</w:t>
      </w:r>
      <w:r>
        <w:rPr>
          <w:rFonts w:hint="eastAsia" w:eastAsia="宋体"/>
          <w:lang w:eastAsia="zh-CN"/>
        </w:rPr>
        <w:t>》</w:t>
      </w:r>
    </w:p>
    <w:p w14:paraId="1AC4656D">
      <w:pPr>
        <w:rPr>
          <w:rFonts w:hint="eastAsia" w:eastAsia="宋体"/>
          <w:lang w:eastAsia="zh-CN"/>
        </w:rPr>
      </w:pPr>
      <w:r>
        <w:rPr>
          <w:rFonts w:hint="eastAsia" w:eastAsia="宋体"/>
          <w:lang w:eastAsia="zh-CN"/>
        </w:rPr>
        <w:t>“</w:t>
      </w:r>
      <w:r>
        <w:t>功力未見于國者，則不可授以重禄。</w:t>
      </w:r>
      <w:r>
        <w:rPr>
          <w:rFonts w:hint="eastAsia" w:eastAsia="宋体"/>
          <w:lang w:eastAsia="zh-CN"/>
        </w:rPr>
        <w:t>”</w:t>
      </w:r>
    </w:p>
    <w:p w14:paraId="6CA8EB8F">
      <w:pPr>
        <w:rPr>
          <w:rFonts w:hint="eastAsia" w:eastAsia="宋体"/>
          <w:lang w:eastAsia="zh-CN"/>
        </w:rPr>
      </w:pPr>
      <w:r>
        <w:t>王氏</w:t>
      </w:r>
      <w:r>
        <w:rPr>
          <w:rFonts w:hint="eastAsia" w:eastAsia="宋体"/>
          <w:lang w:eastAsia="zh-CN"/>
        </w:rPr>
        <w:t>“</w:t>
      </w:r>
      <w:r>
        <w:t>于</w:t>
      </w:r>
      <w:r>
        <w:rPr>
          <w:rFonts w:hint="eastAsia" w:eastAsia="宋体"/>
          <w:lang w:eastAsia="zh-CN"/>
        </w:rPr>
        <w:t>”</w:t>
      </w:r>
      <w:r>
        <w:t>旁批注：</w:t>
      </w:r>
      <w:r>
        <w:rPr>
          <w:rFonts w:hint="eastAsia" w:eastAsia="宋体"/>
          <w:lang w:eastAsia="zh-CN"/>
        </w:rPr>
        <w:t>“</w:t>
      </w:r>
      <w:r>
        <w:t>於。</w:t>
      </w:r>
      <w:r>
        <w:rPr>
          <w:rFonts w:hint="eastAsia" w:eastAsia="宋体"/>
          <w:lang w:eastAsia="zh-CN"/>
        </w:rPr>
        <w:t>”</w:t>
      </w:r>
      <w:r>
        <w:t>又：</w:t>
      </w:r>
      <w:r>
        <w:rPr>
          <w:rFonts w:hint="eastAsia" w:eastAsia="宋体"/>
          <w:lang w:eastAsia="zh-CN"/>
        </w:rPr>
        <w:t>“《</w:t>
      </w:r>
      <w:r>
        <w:t>治要</w:t>
      </w:r>
      <w:r>
        <w:rPr>
          <w:rFonts w:hint="eastAsia" w:eastAsia="宋体"/>
          <w:lang w:eastAsia="zh-CN"/>
        </w:rPr>
        <w:t>》‘</w:t>
      </w:r>
      <w:r>
        <w:t>授以</w:t>
      </w:r>
      <w:r>
        <w:rPr>
          <w:rFonts w:hint="eastAsia" w:eastAsia="宋体"/>
          <w:lang w:eastAsia="zh-CN"/>
        </w:rPr>
        <w:t>’</w:t>
      </w:r>
      <w:r>
        <w:t>二字作</w:t>
      </w:r>
      <w:r>
        <w:rPr>
          <w:rFonts w:hint="eastAsia" w:eastAsia="宋体"/>
          <w:lang w:eastAsia="zh-CN"/>
        </w:rPr>
        <w:t>‘</w:t>
      </w:r>
      <w:r>
        <w:t>與</w:t>
      </w:r>
      <w:r>
        <w:rPr>
          <w:rFonts w:hint="eastAsia" w:eastAsia="宋体"/>
          <w:lang w:eastAsia="zh-CN"/>
        </w:rPr>
        <w:t>’</w:t>
      </w:r>
      <w:r>
        <w:t>。</w:t>
      </w:r>
      <w:r>
        <w:rPr>
          <w:rFonts w:hint="eastAsia" w:eastAsia="宋体"/>
          <w:lang w:eastAsia="zh-CN"/>
        </w:rPr>
        <w:t>”</w:t>
      </w:r>
    </w:p>
    <w:p w14:paraId="71F5E62C">
      <w:pPr>
        <w:rPr>
          <w:rFonts w:hint="eastAsia" w:eastAsia="宋体"/>
          <w:lang w:eastAsia="zh-CN"/>
        </w:rPr>
      </w:pPr>
      <w:r>
        <w:rPr>
          <w:rFonts w:hint="eastAsia" w:eastAsia="宋体"/>
          <w:lang w:eastAsia="zh-CN"/>
        </w:rPr>
        <w:t>“</w:t>
      </w:r>
      <w:r>
        <w:t>故大德至仁，則操國得衆。</w:t>
      </w:r>
      <w:r>
        <w:rPr>
          <w:rFonts w:hint="eastAsia" w:eastAsia="宋体"/>
          <w:lang w:eastAsia="zh-CN"/>
        </w:rPr>
        <w:t>”</w:t>
      </w:r>
    </w:p>
    <w:p w14:paraId="61FC4911">
      <w:pPr>
        <w:rPr>
          <w:rFonts w:hint="eastAsia" w:eastAsia="宋体"/>
          <w:lang w:eastAsia="zh-CN"/>
        </w:rPr>
      </w:pPr>
      <w:r>
        <w:t>王氏</w:t>
      </w:r>
      <w:r>
        <w:rPr>
          <w:rFonts w:hint="eastAsia" w:eastAsia="宋体"/>
          <w:lang w:eastAsia="zh-CN"/>
        </w:rPr>
        <w:t>“</w:t>
      </w:r>
      <w:r>
        <w:t>德</w:t>
      </w:r>
      <w:r>
        <w:rPr>
          <w:rFonts w:hint="eastAsia" w:eastAsia="宋体"/>
          <w:lang w:eastAsia="zh-CN"/>
        </w:rPr>
        <w:t>”</w:t>
      </w:r>
      <w:r>
        <w:t>旁批注：</w:t>
      </w:r>
      <w:r>
        <w:rPr>
          <w:rFonts w:hint="eastAsia" w:eastAsia="宋体"/>
          <w:lang w:eastAsia="zh-CN"/>
        </w:rPr>
        <w:t>“</w:t>
      </w:r>
      <w:r>
        <w:t>位。</w:t>
      </w:r>
      <w:r>
        <w:rPr>
          <w:rFonts w:hint="eastAsia" w:eastAsia="宋体"/>
          <w:lang w:eastAsia="zh-CN"/>
        </w:rPr>
        <w:t>”</w:t>
      </w:r>
    </w:p>
    <w:p w14:paraId="215DA432">
      <w:pPr>
        <w:rPr>
          <w:rFonts w:hint="eastAsia" w:eastAsia="宋体"/>
          <w:lang w:eastAsia="zh-CN"/>
        </w:rPr>
      </w:pPr>
      <w:r>
        <w:rPr>
          <w:rFonts w:hint="eastAsia" w:eastAsia="宋体"/>
          <w:lang w:eastAsia="zh-CN"/>
        </w:rPr>
        <w:t>“</w:t>
      </w:r>
      <w:r>
        <w:t>君之所慎者四一曰大德不至仁，不可以授國柄。</w:t>
      </w:r>
      <w:r>
        <w:rPr>
          <w:rFonts w:hint="eastAsia" w:eastAsia="宋体"/>
          <w:lang w:eastAsia="zh-CN"/>
        </w:rPr>
        <w:t>”</w:t>
      </w:r>
    </w:p>
    <w:p w14:paraId="14E4AA23">
      <w:pPr>
        <w:rPr>
          <w:rFonts w:hint="eastAsia" w:eastAsia="宋体"/>
          <w:lang w:eastAsia="zh-CN"/>
        </w:rPr>
      </w:pPr>
      <w:r>
        <w:t>王氏批注：</w:t>
      </w:r>
      <w:r>
        <w:rPr>
          <w:rFonts w:hint="eastAsia" w:eastAsia="宋体"/>
          <w:lang w:eastAsia="zh-CN"/>
        </w:rPr>
        <w:t>“《</w:t>
      </w:r>
      <w:r>
        <w:t>群書治要</w:t>
      </w:r>
      <w:r>
        <w:rPr>
          <w:rFonts w:hint="eastAsia" w:eastAsia="宋体"/>
          <w:lang w:eastAsia="zh-CN"/>
        </w:rPr>
        <w:t>》</w:t>
      </w:r>
      <w:r>
        <w:t>引作</w:t>
      </w:r>
      <w:r>
        <w:rPr>
          <w:rFonts w:hint="eastAsia" w:eastAsia="宋体"/>
          <w:lang w:eastAsia="zh-CN"/>
        </w:rPr>
        <w:t>‘</w:t>
      </w:r>
      <w:r>
        <w:t>大位不至仁</w:t>
      </w:r>
      <w:r>
        <w:rPr>
          <w:rFonts w:hint="eastAsia" w:eastAsia="宋体"/>
          <w:lang w:eastAsia="zh-CN"/>
        </w:rPr>
        <w:t>’</w:t>
      </w:r>
      <w:r>
        <w:t>。</w:t>
      </w:r>
      <w:r>
        <w:rPr>
          <w:rFonts w:hint="eastAsia" w:eastAsia="宋体"/>
          <w:lang w:eastAsia="zh-CN"/>
        </w:rPr>
        <w:t>”</w:t>
      </w:r>
    </w:p>
    <w:p w14:paraId="485CC298">
      <w:r>
        <w:t>【第220页】</w:t>
      </w:r>
    </w:p>
    <w:p w14:paraId="6C5727F4">
      <w:pPr>
        <w:rPr>
          <w:rFonts w:hint="eastAsia" w:eastAsia="宋体"/>
          <w:lang w:eastAsia="zh-CN"/>
        </w:rPr>
      </w:pPr>
      <w:r>
        <w:rPr>
          <w:rFonts w:hint="eastAsia" w:eastAsia="宋体"/>
          <w:lang w:eastAsia="zh-CN"/>
        </w:rPr>
        <w:t>“</w:t>
      </w:r>
      <w:r>
        <w:t>兵主不足畏，國之危也。</w:t>
      </w:r>
      <w:r>
        <w:rPr>
          <w:rFonts w:hint="eastAsia" w:eastAsia="宋体"/>
          <w:lang w:eastAsia="zh-CN"/>
        </w:rPr>
        <w:t>”</w:t>
      </w:r>
    </w:p>
    <w:p w14:paraId="688DC40C">
      <w:pPr>
        <w:rPr>
          <w:rFonts w:hint="eastAsia" w:eastAsia="宋体"/>
          <w:lang w:eastAsia="zh-CN"/>
        </w:rPr>
      </w:pPr>
      <w:r>
        <w:t>王氏</w:t>
      </w:r>
      <w:r>
        <w:rPr>
          <w:rFonts w:hint="eastAsia" w:eastAsia="宋体"/>
          <w:lang w:eastAsia="zh-CN"/>
        </w:rPr>
        <w:t>“</w:t>
      </w:r>
      <w:r>
        <w:t>畏</w:t>
      </w:r>
      <w:r>
        <w:rPr>
          <w:rFonts w:hint="eastAsia" w:eastAsia="宋体"/>
          <w:lang w:eastAsia="zh-CN"/>
        </w:rPr>
        <w:t>”</w:t>
      </w:r>
      <w:r>
        <w:t>旁批注：</w:t>
      </w:r>
      <w:r>
        <w:rPr>
          <w:rFonts w:hint="eastAsia" w:eastAsia="宋体"/>
          <w:lang w:eastAsia="zh-CN"/>
        </w:rPr>
        <w:t>“</w:t>
      </w:r>
      <w:r>
        <w:t>威。</w:t>
      </w:r>
      <w:r>
        <w:rPr>
          <w:rFonts w:hint="eastAsia" w:eastAsia="宋体"/>
          <w:lang w:eastAsia="zh-CN"/>
        </w:rPr>
        <w:t>”</w:t>
      </w:r>
    </w:p>
    <w:p w14:paraId="29261B8C">
      <w:pPr>
        <w:rPr>
          <w:rFonts w:hint="eastAsia" w:eastAsia="宋体"/>
          <w:lang w:eastAsia="zh-CN"/>
        </w:rPr>
      </w:pPr>
      <w:r>
        <w:rPr>
          <w:rFonts w:hint="eastAsia" w:eastAsia="宋体"/>
          <w:lang w:eastAsia="zh-CN"/>
        </w:rPr>
        <w:t>“</w:t>
      </w:r>
      <w:r>
        <w:t>憲既布，使者以發，然後敢就舍。</w:t>
      </w:r>
      <w:r>
        <w:rPr>
          <w:rFonts w:hint="eastAsia" w:eastAsia="宋体"/>
          <w:lang w:eastAsia="zh-CN"/>
        </w:rPr>
        <w:t>”</w:t>
      </w:r>
    </w:p>
    <w:p w14:paraId="269C8688">
      <w:pPr>
        <w:rPr>
          <w:rFonts w:hint="eastAsia" w:eastAsia="宋体"/>
          <w:lang w:eastAsia="zh-CN"/>
        </w:rPr>
      </w:pPr>
      <w:r>
        <w:t>王氏</w:t>
      </w:r>
      <w:r>
        <w:rPr>
          <w:rFonts w:hint="eastAsia" w:eastAsia="宋体"/>
          <w:lang w:eastAsia="zh-CN"/>
        </w:rPr>
        <w:t>“</w:t>
      </w:r>
      <w:r>
        <w:t>以</w:t>
      </w:r>
      <w:r>
        <w:rPr>
          <w:rFonts w:hint="eastAsia" w:eastAsia="宋体"/>
          <w:lang w:eastAsia="zh-CN"/>
        </w:rPr>
        <w:t>”</w:t>
      </w:r>
      <w:r>
        <w:t>旁批注：</w:t>
      </w:r>
      <w:r>
        <w:rPr>
          <w:rFonts w:hint="eastAsia" w:eastAsia="宋体"/>
          <w:lang w:eastAsia="zh-CN"/>
        </w:rPr>
        <w:t>“</w:t>
      </w:r>
      <w:r>
        <w:t>同</w:t>
      </w:r>
      <w:r>
        <w:rPr>
          <w:rFonts w:hint="eastAsia" w:eastAsia="宋体"/>
          <w:lang w:eastAsia="zh-CN"/>
        </w:rPr>
        <w:t>‘</w:t>
      </w:r>
      <w:r>
        <w:t>已</w:t>
      </w:r>
      <w:r>
        <w:rPr>
          <w:rFonts w:hint="eastAsia" w:eastAsia="宋体"/>
          <w:lang w:eastAsia="zh-CN"/>
        </w:rPr>
        <w:t>’</w:t>
      </w:r>
      <w:r>
        <w:t>。</w:t>
      </w:r>
      <w:r>
        <w:rPr>
          <w:rFonts w:hint="eastAsia" w:eastAsia="宋体"/>
          <w:lang w:eastAsia="zh-CN"/>
        </w:rPr>
        <w:t>”</w:t>
      </w:r>
    </w:p>
    <w:p w14:paraId="64E85207">
      <w:pPr>
        <w:rPr>
          <w:rFonts w:hint="eastAsia" w:eastAsia="宋体"/>
          <w:lang w:eastAsia="zh-CN"/>
        </w:rPr>
      </w:pPr>
      <w:r>
        <w:rPr>
          <w:rFonts w:hint="eastAsia" w:eastAsia="宋体"/>
          <w:lang w:eastAsia="zh-CN"/>
        </w:rPr>
        <w:t>“</w:t>
      </w:r>
      <w:r>
        <w:t>首憲既布，然後可以布憲。</w:t>
      </w:r>
      <w:r>
        <w:rPr>
          <w:rFonts w:hint="eastAsia" w:eastAsia="宋体"/>
          <w:lang w:eastAsia="zh-CN"/>
        </w:rPr>
        <w:t>”“</w:t>
      </w:r>
      <w:r>
        <w:t>首憲</w:t>
      </w:r>
      <w:r>
        <w:rPr>
          <w:rFonts w:hint="eastAsia" w:eastAsia="宋体"/>
          <w:lang w:eastAsia="zh-CN"/>
        </w:rPr>
        <w:t>”</w:t>
      </w:r>
      <w:r>
        <w:t>下尹注：</w:t>
      </w:r>
      <w:r>
        <w:rPr>
          <w:rFonts w:hint="eastAsia" w:eastAsia="宋体"/>
          <w:lang w:eastAsia="zh-CN"/>
        </w:rPr>
        <w:t>“</w:t>
      </w:r>
      <w:r>
        <w:t>歲朝之憲。</w:t>
      </w:r>
      <w:r>
        <w:rPr>
          <w:rFonts w:hint="eastAsia" w:eastAsia="宋体"/>
          <w:lang w:eastAsia="zh-CN"/>
        </w:rPr>
        <w:t>”</w:t>
      </w:r>
    </w:p>
    <w:p w14:paraId="334295E3">
      <w:r>
        <w:t>王氏乙轉</w:t>
      </w:r>
      <w:r>
        <w:rPr>
          <w:rFonts w:hint="eastAsia" w:eastAsia="宋体"/>
          <w:lang w:eastAsia="zh-CN"/>
        </w:rPr>
        <w:t>“</w:t>
      </w:r>
      <w:r>
        <w:t>既布</w:t>
      </w:r>
      <w:r>
        <w:rPr>
          <w:rFonts w:hint="eastAsia" w:eastAsia="宋体"/>
          <w:lang w:eastAsia="zh-CN"/>
        </w:rPr>
        <w:t>”</w:t>
      </w:r>
      <w:r>
        <w:t>與尹注。</w:t>
      </w:r>
    </w:p>
    <w:p w14:paraId="66E3F020">
      <w:pPr>
        <w:rPr>
          <w:rFonts w:hint="eastAsia" w:eastAsia="宋体"/>
          <w:lang w:eastAsia="zh-CN"/>
        </w:rPr>
      </w:pPr>
      <w:r>
        <w:rPr>
          <w:rFonts w:hint="eastAsia" w:eastAsia="宋体"/>
          <w:lang w:eastAsia="zh-CN"/>
        </w:rPr>
        <w:t>“</w:t>
      </w:r>
      <w:r>
        <w:t>歲雖凶旱，有所秎穫，司空之事也。</w:t>
      </w:r>
      <w:r>
        <w:rPr>
          <w:rFonts w:hint="eastAsia" w:eastAsia="宋体"/>
          <w:lang w:eastAsia="zh-CN"/>
        </w:rPr>
        <w:t>”</w:t>
      </w:r>
    </w:p>
    <w:p w14:paraId="50D2E1BD">
      <w:pPr>
        <w:rPr>
          <w:rFonts w:hint="eastAsia" w:eastAsia="宋体"/>
          <w:lang w:eastAsia="zh-CN"/>
        </w:rPr>
      </w:pPr>
      <w:r>
        <w:t>王氏</w:t>
      </w:r>
      <w:r>
        <w:rPr>
          <w:rFonts w:hint="eastAsia" w:eastAsia="宋体"/>
          <w:lang w:eastAsia="zh-CN"/>
        </w:rPr>
        <w:t>“</w:t>
      </w:r>
      <w:r>
        <w:t>雖</w:t>
      </w:r>
      <w:r>
        <w:rPr>
          <w:rFonts w:hint="eastAsia" w:eastAsia="宋体"/>
          <w:lang w:eastAsia="zh-CN"/>
        </w:rPr>
        <w:t>”</w:t>
      </w:r>
      <w:r>
        <w:t>旁批注：</w:t>
      </w:r>
      <w:r>
        <w:rPr>
          <w:rFonts w:hint="eastAsia" w:eastAsia="宋体"/>
          <w:lang w:eastAsia="zh-CN"/>
        </w:rPr>
        <w:t>“</w:t>
      </w:r>
      <w:r>
        <w:t>有。</w:t>
      </w:r>
      <w:r>
        <w:rPr>
          <w:rFonts w:hint="eastAsia" w:eastAsia="宋体"/>
          <w:lang w:eastAsia="zh-CN"/>
        </w:rPr>
        <w:t>”</w:t>
      </w:r>
    </w:p>
    <w:p w14:paraId="2F2F893F">
      <w:pPr>
        <w:rPr>
          <w:rFonts w:hint="eastAsia" w:eastAsia="宋体"/>
          <w:lang w:eastAsia="zh-CN"/>
        </w:rPr>
      </w:pPr>
      <w:r>
        <w:rPr>
          <w:rFonts w:hint="eastAsia" w:eastAsia="宋体"/>
          <w:lang w:eastAsia="zh-CN"/>
        </w:rPr>
        <w:t>“</w:t>
      </w:r>
      <w:r>
        <w:t>刑餘戮民不敢服絻，不敢畜連乘車。</w:t>
      </w:r>
      <w:r>
        <w:rPr>
          <w:rFonts w:hint="eastAsia" w:eastAsia="宋体"/>
          <w:lang w:eastAsia="zh-CN"/>
        </w:rPr>
        <w:t>”</w:t>
      </w:r>
    </w:p>
    <w:p w14:paraId="731CDEC7">
      <w:pPr>
        <w:rPr>
          <w:rFonts w:hint="eastAsia" w:eastAsia="宋体"/>
          <w:lang w:eastAsia="zh-CN"/>
        </w:rPr>
      </w:pPr>
      <w:r>
        <w:t>王氏批注：</w:t>
      </w:r>
      <w:r>
        <w:rPr>
          <w:rFonts w:hint="eastAsia" w:eastAsia="宋体"/>
          <w:lang w:eastAsia="zh-CN"/>
        </w:rPr>
        <w:t>“‘</w:t>
      </w:r>
      <w:r>
        <w:t>連</w:t>
      </w:r>
      <w:r>
        <w:rPr>
          <w:rFonts w:hint="eastAsia" w:eastAsia="宋体"/>
          <w:lang w:eastAsia="zh-CN"/>
        </w:rPr>
        <w:t>’</w:t>
      </w:r>
      <w:r>
        <w:t>讀曰</w:t>
      </w:r>
      <w:r>
        <w:rPr>
          <w:rFonts w:hint="eastAsia" w:eastAsia="宋体"/>
          <w:lang w:eastAsia="zh-CN"/>
        </w:rPr>
        <w:t>‘</w:t>
      </w:r>
      <w:r>
        <w:t>輦</w:t>
      </w:r>
      <w:r>
        <w:rPr>
          <w:rFonts w:hint="eastAsia" w:eastAsia="宋体"/>
          <w:lang w:eastAsia="zh-CN"/>
        </w:rPr>
        <w:t>’</w:t>
      </w:r>
      <w:r>
        <w:t>，又見</w:t>
      </w:r>
      <w:r>
        <w:rPr>
          <w:rFonts w:hint="eastAsia" w:eastAsia="宋体"/>
          <w:lang w:eastAsia="zh-CN"/>
        </w:rPr>
        <w:t>《</w:t>
      </w:r>
      <w:r>
        <w:t>海王</w:t>
      </w:r>
      <w:r>
        <w:rPr>
          <w:rFonts w:hint="eastAsia" w:eastAsia="宋体"/>
          <w:lang w:eastAsia="zh-CN"/>
        </w:rPr>
        <w:t>》</w:t>
      </w:r>
      <w:r>
        <w:t>篇。</w:t>
      </w:r>
      <w:r>
        <w:rPr>
          <w:rFonts w:hint="eastAsia" w:eastAsia="宋体"/>
          <w:lang w:eastAsia="zh-CN"/>
        </w:rPr>
        <w:t>”</w:t>
      </w:r>
    </w:p>
    <w:p w14:paraId="674CBCF4">
      <w:pPr>
        <w:rPr>
          <w:rFonts w:hint="eastAsia" w:eastAsia="宋体"/>
          <w:lang w:eastAsia="zh-CN"/>
        </w:rPr>
      </w:pPr>
      <w:r>
        <w:rPr>
          <w:rFonts w:hint="eastAsia" w:eastAsia="宋体"/>
          <w:lang w:eastAsia="zh-CN"/>
        </w:rPr>
        <w:t>“</w:t>
      </w:r>
      <w:r>
        <w:t>上之所欲，小大必舉。</w:t>
      </w:r>
      <w:r>
        <w:rPr>
          <w:rFonts w:hint="eastAsia" w:eastAsia="宋体"/>
          <w:lang w:eastAsia="zh-CN"/>
        </w:rPr>
        <w:t>”</w:t>
      </w:r>
    </w:p>
    <w:p w14:paraId="342AB2EB">
      <w:pPr>
        <w:rPr>
          <w:rFonts w:hint="eastAsia" w:eastAsia="宋体"/>
          <w:lang w:eastAsia="zh-CN"/>
        </w:rPr>
      </w:pPr>
      <w:r>
        <w:t>王氏批注：</w:t>
      </w:r>
      <w:r>
        <w:rPr>
          <w:rFonts w:hint="eastAsia" w:eastAsia="宋体"/>
          <w:lang w:eastAsia="zh-CN"/>
        </w:rPr>
        <w:t>“‘</w:t>
      </w:r>
      <w:r>
        <w:t>必</w:t>
      </w:r>
      <w:r>
        <w:rPr>
          <w:rFonts w:hint="eastAsia" w:eastAsia="宋体"/>
          <w:lang w:eastAsia="zh-CN"/>
        </w:rPr>
        <w:t>’</w:t>
      </w:r>
      <w:r>
        <w:t>與</w:t>
      </w:r>
      <w:r>
        <w:rPr>
          <w:rFonts w:hint="eastAsia" w:eastAsia="宋体"/>
          <w:lang w:eastAsia="zh-CN"/>
        </w:rPr>
        <w:t>‘</w:t>
      </w:r>
      <w:r>
        <w:t>畢</w:t>
      </w:r>
      <w:r>
        <w:rPr>
          <w:rFonts w:hint="eastAsia" w:eastAsia="宋体"/>
          <w:lang w:eastAsia="zh-CN"/>
        </w:rPr>
        <w:t>’</w:t>
      </w:r>
      <w:r>
        <w:t>同。</w:t>
      </w:r>
      <w:r>
        <w:rPr>
          <w:rFonts w:hint="eastAsia" w:eastAsia="宋体"/>
          <w:lang w:eastAsia="zh-CN"/>
        </w:rPr>
        <w:t>”</w:t>
      </w:r>
    </w:p>
    <w:p w14:paraId="2555E010">
      <w:pPr>
        <w:rPr>
          <w:rFonts w:hint="eastAsia" w:eastAsia="宋体"/>
          <w:lang w:eastAsia="zh-CN"/>
        </w:rPr>
      </w:pPr>
      <w:r>
        <w:rPr>
          <w:rFonts w:hint="eastAsia" w:eastAsia="宋体"/>
          <w:lang w:eastAsia="zh-CN"/>
        </w:rPr>
        <w:t>《</w:t>
      </w:r>
      <w:r>
        <w:t>乘馬</w:t>
      </w:r>
      <w:r>
        <w:rPr>
          <w:rFonts w:hint="eastAsia" w:eastAsia="宋体"/>
          <w:lang w:eastAsia="zh-CN"/>
        </w:rPr>
        <w:t>》</w:t>
      </w:r>
    </w:p>
    <w:p w14:paraId="042EBA2C">
      <w:pPr>
        <w:rPr>
          <w:rFonts w:hint="eastAsia" w:eastAsia="宋体"/>
          <w:lang w:eastAsia="zh-CN"/>
        </w:rPr>
      </w:pPr>
      <w:r>
        <w:rPr>
          <w:rFonts w:hint="eastAsia" w:eastAsia="宋体"/>
          <w:lang w:eastAsia="zh-CN"/>
        </w:rPr>
        <w:t>“</w:t>
      </w:r>
      <w:r>
        <w:t>春秋冬夏，陰陽之推移也。</w:t>
      </w:r>
      <w:r>
        <w:rPr>
          <w:rFonts w:hint="eastAsia" w:eastAsia="宋体"/>
          <w:lang w:eastAsia="zh-CN"/>
        </w:rPr>
        <w:t>”</w:t>
      </w:r>
    </w:p>
    <w:p w14:paraId="299942AF">
      <w:r>
        <w:t>【第221页】</w:t>
      </w:r>
    </w:p>
    <w:p w14:paraId="7A68A1A5">
      <w:r>
        <w:t>此句及以下别爲一段，王氏與上文合爲一</w:t>
      </w:r>
    </w:p>
    <w:p w14:paraId="2B438B62">
      <w:pPr>
        <w:rPr>
          <w:rFonts w:hint="eastAsia" w:eastAsia="宋体"/>
          <w:lang w:eastAsia="zh-CN"/>
        </w:rPr>
      </w:pPr>
      <w:r>
        <w:rPr>
          <w:rFonts w:hint="eastAsia" w:eastAsia="宋体"/>
          <w:lang w:eastAsia="zh-CN"/>
        </w:rPr>
        <w:t>“</w:t>
      </w:r>
      <w:r>
        <w:t>鎌纏得入焉，九而當一。</w:t>
      </w:r>
      <w:r>
        <w:rPr>
          <w:rFonts w:hint="eastAsia" w:eastAsia="宋体"/>
          <w:lang w:eastAsia="zh-CN"/>
        </w:rPr>
        <w:t>”</w:t>
      </w:r>
    </w:p>
    <w:p w14:paraId="5808E718">
      <w:pPr>
        <w:rPr>
          <w:rFonts w:hint="eastAsia" w:eastAsia="宋体"/>
          <w:lang w:eastAsia="zh-CN"/>
        </w:rPr>
      </w:pPr>
      <w:r>
        <w:t>王氏改</w:t>
      </w:r>
      <w:r>
        <w:rPr>
          <w:rFonts w:hint="eastAsia" w:eastAsia="宋体"/>
          <w:lang w:eastAsia="zh-CN"/>
        </w:rPr>
        <w:t>“</w:t>
      </w:r>
      <w:r>
        <w:t>纏</w:t>
      </w:r>
      <w:r>
        <w:rPr>
          <w:rFonts w:hint="eastAsia" w:eastAsia="宋体"/>
          <w:lang w:eastAsia="zh-CN"/>
        </w:rPr>
        <w:t>”</w:t>
      </w:r>
      <w:r>
        <w:t>爲</w:t>
      </w:r>
      <w:r>
        <w:rPr>
          <w:rFonts w:hint="eastAsia" w:eastAsia="宋体"/>
          <w:lang w:eastAsia="zh-CN"/>
        </w:rPr>
        <w:t>“</w:t>
      </w:r>
      <w:r>
        <w:t>纆</w:t>
      </w:r>
      <w:r>
        <w:rPr>
          <w:rFonts w:hint="eastAsia" w:eastAsia="宋体"/>
          <w:lang w:eastAsia="zh-CN"/>
        </w:rPr>
        <w:t>”</w:t>
      </w:r>
      <w:r>
        <w:t>，批注：</w:t>
      </w:r>
      <w:r>
        <w:rPr>
          <w:rFonts w:hint="eastAsia" w:eastAsia="宋体"/>
          <w:lang w:eastAsia="zh-CN"/>
        </w:rPr>
        <w:t>“‘</w:t>
      </w:r>
      <w:r>
        <w:t>纏</w:t>
      </w:r>
      <w:r>
        <w:rPr>
          <w:rFonts w:hint="eastAsia" w:eastAsia="宋体"/>
          <w:lang w:eastAsia="zh-CN"/>
        </w:rPr>
        <w:t>’</w:t>
      </w:r>
      <w:r>
        <w:t>疑當作</w:t>
      </w:r>
      <w:r>
        <w:rPr>
          <w:rFonts w:hint="eastAsia" w:eastAsia="宋体"/>
          <w:lang w:eastAsia="zh-CN"/>
        </w:rPr>
        <w:t>‘</w:t>
      </w:r>
      <w:r>
        <w:t>纆</w:t>
      </w:r>
      <w:r>
        <w:rPr>
          <w:rFonts w:hint="eastAsia" w:eastAsia="宋体"/>
          <w:lang w:eastAsia="zh-CN"/>
        </w:rPr>
        <w:t>’</w:t>
      </w:r>
      <w:r>
        <w:t>。</w:t>
      </w:r>
      <w:r>
        <w:rPr>
          <w:rFonts w:hint="eastAsia" w:eastAsia="宋体"/>
          <w:lang w:eastAsia="zh-CN"/>
        </w:rPr>
        <w:t>”</w:t>
      </w:r>
    </w:p>
    <w:p w14:paraId="3670815A">
      <w:pPr>
        <w:rPr>
          <w:rFonts w:hint="eastAsia" w:eastAsia="宋体"/>
          <w:lang w:eastAsia="zh-CN"/>
        </w:rPr>
      </w:pPr>
      <w:r>
        <w:rPr>
          <w:rFonts w:hint="eastAsia" w:eastAsia="宋体"/>
          <w:lang w:eastAsia="zh-CN"/>
        </w:rPr>
        <w:t>“</w:t>
      </w:r>
      <w:r>
        <w:t>一馬其甲七，其蔽五。</w:t>
      </w:r>
      <w:r>
        <w:rPr>
          <w:rFonts w:hint="eastAsia" w:eastAsia="宋体"/>
          <w:lang w:eastAsia="zh-CN"/>
        </w:rPr>
        <w:t>”</w:t>
      </w:r>
    </w:p>
    <w:p w14:paraId="62D44085">
      <w:pPr>
        <w:rPr>
          <w:rFonts w:hint="eastAsia" w:eastAsia="宋体"/>
          <w:lang w:eastAsia="zh-CN"/>
        </w:rPr>
      </w:pPr>
      <w:r>
        <w:t>王氏改</w:t>
      </w:r>
      <w:r>
        <w:rPr>
          <w:rFonts w:hint="eastAsia" w:eastAsia="宋体"/>
          <w:lang w:eastAsia="zh-CN"/>
        </w:rPr>
        <w:t>“</w:t>
      </w:r>
      <w:r>
        <w:t>馬</w:t>
      </w:r>
      <w:r>
        <w:rPr>
          <w:rFonts w:hint="eastAsia" w:eastAsia="宋体"/>
          <w:lang w:eastAsia="zh-CN"/>
        </w:rPr>
        <w:t>”</w:t>
      </w:r>
      <w:r>
        <w:t>爲</w:t>
      </w:r>
      <w:r>
        <w:rPr>
          <w:rFonts w:hint="eastAsia" w:eastAsia="宋体"/>
          <w:lang w:eastAsia="zh-CN"/>
        </w:rPr>
        <w:t>“</w:t>
      </w:r>
      <w:r>
        <w:t>乘</w:t>
      </w:r>
      <w:r>
        <w:rPr>
          <w:rFonts w:hint="eastAsia" w:eastAsia="宋体"/>
          <w:lang w:eastAsia="zh-CN"/>
        </w:rPr>
        <w:t>”</w:t>
      </w:r>
      <w:r>
        <w:t>，批注：</w:t>
      </w:r>
      <w:r>
        <w:rPr>
          <w:rFonts w:hint="eastAsia" w:eastAsia="宋体"/>
          <w:lang w:eastAsia="zh-CN"/>
        </w:rPr>
        <w:t>“‘</w:t>
      </w:r>
      <w:r>
        <w:t>蔽</w:t>
      </w:r>
      <w:r>
        <w:rPr>
          <w:rFonts w:hint="eastAsia" w:eastAsia="宋体"/>
          <w:lang w:eastAsia="zh-CN"/>
        </w:rPr>
        <w:t>’</w:t>
      </w:r>
      <w:r>
        <w:t>讀爲</w:t>
      </w:r>
      <w:r>
        <w:rPr>
          <w:rFonts w:hint="eastAsia" w:eastAsia="宋体"/>
          <w:lang w:eastAsia="zh-CN"/>
        </w:rPr>
        <w:t>‘</w:t>
      </w:r>
      <w:r>
        <w:t>瞂</w:t>
      </w:r>
      <w:r>
        <w:rPr>
          <w:rFonts w:hint="eastAsia" w:eastAsia="宋体"/>
          <w:lang w:eastAsia="zh-CN"/>
        </w:rPr>
        <w:t>’</w:t>
      </w:r>
      <w:r>
        <w:t>。</w:t>
      </w:r>
      <w:r>
        <w:rPr>
          <w:rFonts w:hint="eastAsia" w:eastAsia="宋体"/>
          <w:lang w:eastAsia="zh-CN"/>
        </w:rPr>
        <w:t>”</w:t>
      </w:r>
    </w:p>
    <w:p w14:paraId="6C1B25BB">
      <w:pPr>
        <w:rPr>
          <w:rFonts w:hint="eastAsia" w:eastAsia="宋体"/>
          <w:lang w:eastAsia="zh-CN"/>
        </w:rPr>
      </w:pPr>
      <w:r>
        <w:rPr>
          <w:rFonts w:hint="eastAsia" w:eastAsia="宋体"/>
          <w:lang w:eastAsia="zh-CN"/>
        </w:rPr>
        <w:t>“</w:t>
      </w:r>
      <w:r>
        <w:t>百乘一宿之盡也。</w:t>
      </w:r>
      <w:r>
        <w:rPr>
          <w:rFonts w:hint="eastAsia" w:eastAsia="宋体"/>
          <w:lang w:eastAsia="zh-CN"/>
        </w:rPr>
        <w:t>”</w:t>
      </w:r>
    </w:p>
    <w:p w14:paraId="4662F440">
      <w:pPr>
        <w:rPr>
          <w:rFonts w:hint="eastAsia" w:eastAsia="宋体"/>
          <w:lang w:eastAsia="zh-CN"/>
        </w:rPr>
      </w:pPr>
      <w:r>
        <w:t>王氏批注：</w:t>
      </w:r>
      <w:r>
        <w:rPr>
          <w:rFonts w:hint="eastAsia" w:eastAsia="宋体"/>
          <w:lang w:eastAsia="zh-CN"/>
        </w:rPr>
        <w:t>“‘</w:t>
      </w:r>
      <w:r>
        <w:t>盡</w:t>
      </w:r>
      <w:r>
        <w:rPr>
          <w:rFonts w:hint="eastAsia" w:eastAsia="宋体"/>
          <w:lang w:eastAsia="zh-CN"/>
        </w:rPr>
        <w:t>’</w:t>
      </w:r>
      <w:r>
        <w:t>與</w:t>
      </w:r>
      <w:r>
        <w:rPr>
          <w:rFonts w:hint="eastAsia" w:eastAsia="宋体"/>
          <w:lang w:eastAsia="zh-CN"/>
        </w:rPr>
        <w:t>‘</w:t>
      </w:r>
      <w:r>
        <w:t>贐</w:t>
      </w:r>
      <w:r>
        <w:rPr>
          <w:rFonts w:hint="eastAsia" w:eastAsia="宋体"/>
          <w:lang w:eastAsia="zh-CN"/>
        </w:rPr>
        <w:t>’</w:t>
      </w:r>
      <w:r>
        <w:t>通。</w:t>
      </w:r>
      <w:r>
        <w:rPr>
          <w:rFonts w:hint="eastAsia" w:eastAsia="宋体"/>
          <w:lang w:eastAsia="zh-CN"/>
        </w:rPr>
        <w:t>”</w:t>
      </w:r>
      <w:r>
        <w:t>nh</w:t>
      </w:r>
      <w:r>
        <w:rPr>
          <w:rFonts w:hint="eastAsia" w:eastAsia="宋体"/>
          <w:lang w:eastAsia="zh-CN"/>
        </w:rPr>
        <w:t>】</w:t>
      </w:r>
    </w:p>
    <w:p w14:paraId="6DE7E3AA">
      <w:pPr>
        <w:rPr>
          <w:rFonts w:hint="eastAsia" w:eastAsia="宋体"/>
          <w:lang w:eastAsia="zh-CN"/>
        </w:rPr>
      </w:pPr>
      <w:r>
        <w:rPr>
          <w:rFonts w:hint="eastAsia" w:eastAsia="宋体"/>
          <w:lang w:eastAsia="zh-CN"/>
        </w:rPr>
        <w:t>“</w:t>
      </w:r>
      <w:r>
        <w:t>黃金百鎰爲一篋，其貨一穀籠爲十篋。</w:t>
      </w:r>
      <w:r>
        <w:rPr>
          <w:rFonts w:hint="eastAsia" w:eastAsia="宋体"/>
          <w:lang w:eastAsia="zh-CN"/>
        </w:rPr>
        <w:t>”</w:t>
      </w:r>
    </w:p>
    <w:p w14:paraId="74421F65">
      <w:pPr>
        <w:rPr>
          <w:rFonts w:hint="eastAsia" w:eastAsia="宋体"/>
          <w:lang w:eastAsia="zh-CN"/>
        </w:rPr>
      </w:pPr>
      <w:r>
        <w:t>王氏批注</w:t>
      </w:r>
      <w:r>
        <w:rPr>
          <w:rFonts w:hint="eastAsia" w:eastAsia="宋体"/>
          <w:lang w:eastAsia="zh-CN"/>
        </w:rPr>
        <w:t>“</w:t>
      </w:r>
      <w:r>
        <w:t>朱作</w:t>
      </w:r>
      <w:r>
        <w:rPr>
          <w:rFonts w:hint="eastAsia" w:eastAsia="宋体"/>
          <w:lang w:eastAsia="zh-CN"/>
        </w:rPr>
        <w:t>‘</w:t>
      </w:r>
      <w:r>
        <w:t>竉</w:t>
      </w:r>
      <w:r>
        <w:rPr>
          <w:rFonts w:hint="eastAsia" w:eastAsia="宋体"/>
          <w:lang w:eastAsia="zh-CN"/>
        </w:rPr>
        <w:t>’</w:t>
      </w:r>
      <w:r>
        <w:t>，下有注云：</w:t>
      </w:r>
      <w:r>
        <w:rPr>
          <w:rFonts w:hint="eastAsia" w:eastAsia="宋体"/>
          <w:lang w:eastAsia="zh-CN"/>
        </w:rPr>
        <w:t>‘</w:t>
      </w:r>
      <w:r>
        <w:t>竉音籠。J</w:t>
      </w:r>
      <w:r>
        <w:rPr>
          <w:rFonts w:hint="eastAsia" w:eastAsia="宋体"/>
          <w:lang w:eastAsia="zh-CN"/>
        </w:rPr>
        <w:t>”</w:t>
      </w:r>
    </w:p>
    <w:p w14:paraId="35A2213A">
      <w:r>
        <w:t>卷二</w:t>
      </w:r>
    </w:p>
    <w:p w14:paraId="359F321A">
      <w:pPr>
        <w:rPr>
          <w:rFonts w:hint="eastAsia" w:eastAsia="宋体"/>
          <w:lang w:eastAsia="zh-CN"/>
        </w:rPr>
      </w:pPr>
      <w:r>
        <w:rPr>
          <w:rFonts w:hint="eastAsia" w:eastAsia="宋体"/>
          <w:lang w:eastAsia="zh-CN"/>
        </w:rPr>
        <w:t>《</w:t>
      </w:r>
      <w:r>
        <w:t>七法</w:t>
      </w:r>
      <w:r>
        <w:rPr>
          <w:rFonts w:hint="eastAsia" w:eastAsia="宋体"/>
          <w:lang w:eastAsia="zh-CN"/>
        </w:rPr>
        <w:t>》</w:t>
      </w:r>
    </w:p>
    <w:p w14:paraId="3AAAB2C7">
      <w:pPr>
        <w:rPr>
          <w:rFonts w:hint="eastAsia" w:eastAsia="宋体"/>
          <w:lang w:eastAsia="zh-CN"/>
        </w:rPr>
      </w:pPr>
      <w:r>
        <w:rPr>
          <w:rFonts w:hint="eastAsia" w:eastAsia="宋体"/>
          <w:lang w:eastAsia="zh-CN"/>
        </w:rPr>
        <w:t>“</w:t>
      </w:r>
      <w:r>
        <w:t>猶立朝夕於運均之上，檐竿而欲定其末。</w:t>
      </w:r>
      <w:r>
        <w:rPr>
          <w:rFonts w:hint="eastAsia" w:eastAsia="宋体"/>
          <w:lang w:eastAsia="zh-CN"/>
        </w:rPr>
        <w:t>”</w:t>
      </w:r>
      <w:r>
        <w:t>尹注：</w:t>
      </w:r>
      <w:r>
        <w:rPr>
          <w:rFonts w:hint="eastAsia" w:eastAsia="宋体"/>
          <w:lang w:eastAsia="zh-CN"/>
        </w:rPr>
        <w:t>“</w:t>
      </w:r>
      <w:r>
        <w:t>均，陶者之輸也。</w:t>
      </w:r>
      <w:r>
        <w:rPr>
          <w:rFonts w:hint="eastAsia" w:eastAsia="宋体"/>
          <w:lang w:eastAsia="zh-CN"/>
        </w:rPr>
        <w:t>”</w:t>
      </w:r>
    </w:p>
    <w:p w14:paraId="00C263E0">
      <w:r>
        <w:t>王氏改</w:t>
      </w:r>
      <w:r>
        <w:rPr>
          <w:rFonts w:hint="eastAsia" w:eastAsia="宋体"/>
          <w:lang w:eastAsia="zh-CN"/>
        </w:rPr>
        <w:t>“</w:t>
      </w:r>
      <w:r>
        <w:t>輸</w:t>
      </w:r>
      <w:r>
        <w:rPr>
          <w:rFonts w:hint="eastAsia" w:eastAsia="宋体"/>
          <w:lang w:eastAsia="zh-CN"/>
        </w:rPr>
        <w:t>”</w:t>
      </w:r>
      <w:r>
        <w:t>爲</w:t>
      </w:r>
      <w:r>
        <w:rPr>
          <w:rFonts w:hint="eastAsia" w:eastAsia="宋体"/>
          <w:lang w:eastAsia="zh-CN"/>
        </w:rPr>
        <w:t>“</w:t>
      </w:r>
      <w:r>
        <w:t>輪</w:t>
      </w:r>
      <w:r>
        <w:rPr>
          <w:rFonts w:hint="eastAsia" w:eastAsia="宋体"/>
          <w:lang w:eastAsia="zh-CN"/>
        </w:rPr>
        <w:t>”</w:t>
      </w:r>
      <w:r>
        <w:t>，又批注：</w:t>
      </w:r>
      <w:r>
        <w:rPr>
          <w:rFonts w:hint="eastAsia" w:eastAsia="宋体"/>
          <w:lang w:eastAsia="zh-CN"/>
        </w:rPr>
        <w:t>“《</w:t>
      </w:r>
      <w:r>
        <w:t>墨子。非命</w:t>
      </w:r>
      <w:r>
        <w:rPr>
          <w:rFonts w:hint="eastAsia" w:eastAsia="宋体"/>
          <w:lang w:eastAsia="zh-CN"/>
        </w:rPr>
        <w:t>》</w:t>
      </w:r>
      <w:r>
        <w:t>篇：</w:t>
      </w:r>
      <w:r>
        <w:rPr>
          <w:rFonts w:hint="eastAsia" w:eastAsia="宋体"/>
          <w:lang w:eastAsia="zh-CN"/>
        </w:rPr>
        <w:t>‘</w:t>
      </w:r>
      <w:r>
        <w:t>猶運鈞之上而立朝夕。</w:t>
      </w:r>
      <w:r>
        <w:rPr>
          <w:rFonts w:hint="eastAsia" w:eastAsia="宋体"/>
          <w:lang w:eastAsia="zh-CN"/>
        </w:rPr>
        <w:t>’”</w:t>
      </w:r>
      <w:r>
        <w:t>又</w:t>
      </w:r>
    </w:p>
    <w:p w14:paraId="6B11A4EB">
      <w:pPr>
        <w:rPr>
          <w:rFonts w:hint="eastAsia" w:eastAsia="宋体"/>
          <w:lang w:eastAsia="zh-CN"/>
        </w:rPr>
      </w:pPr>
      <w:r>
        <w:rPr>
          <w:rFonts w:hint="eastAsia" w:eastAsia="宋体"/>
          <w:lang w:eastAsia="zh-CN"/>
        </w:rPr>
        <w:t>“‘</w:t>
      </w:r>
      <w:r>
        <w:t>檐</w:t>
      </w:r>
      <w:r>
        <w:rPr>
          <w:rFonts w:hint="eastAsia" w:eastAsia="宋体"/>
          <w:lang w:eastAsia="zh-CN"/>
        </w:rPr>
        <w:t>’</w:t>
      </w:r>
      <w:r>
        <w:t>當爲</w:t>
      </w:r>
      <w:r>
        <w:rPr>
          <w:rFonts w:hint="eastAsia" w:eastAsia="宋体"/>
          <w:lang w:eastAsia="zh-CN"/>
        </w:rPr>
        <w:t>‘</w:t>
      </w:r>
      <w:r>
        <w:t>擔</w:t>
      </w:r>
      <w:r>
        <w:rPr>
          <w:rFonts w:hint="eastAsia" w:eastAsia="宋体"/>
          <w:lang w:eastAsia="zh-CN"/>
        </w:rPr>
        <w:t>’</w:t>
      </w:r>
      <w:r>
        <w:t>。</w:t>
      </w:r>
      <w:r>
        <w:rPr>
          <w:rFonts w:hint="eastAsia" w:eastAsia="宋体"/>
          <w:lang w:eastAsia="zh-CN"/>
        </w:rPr>
        <w:t>”</w:t>
      </w:r>
    </w:p>
    <w:p w14:paraId="092C01DE">
      <w:r>
        <w:t>【第222页】</w:t>
      </w:r>
    </w:p>
    <w:p w14:paraId="760253AD">
      <w:pPr>
        <w:rPr>
          <w:rFonts w:hint="eastAsia" w:eastAsia="宋体"/>
          <w:lang w:eastAsia="zh-CN"/>
        </w:rPr>
      </w:pPr>
      <w:r>
        <w:rPr>
          <w:rFonts w:hint="eastAsia" w:eastAsia="宋体"/>
          <w:lang w:eastAsia="zh-CN"/>
        </w:rPr>
        <w:t>“</w:t>
      </w:r>
      <w:r>
        <w:t>致所貴，非實也。</w:t>
      </w:r>
      <w:r>
        <w:rPr>
          <w:rFonts w:hint="eastAsia" w:eastAsia="宋体"/>
          <w:lang w:eastAsia="zh-CN"/>
        </w:rPr>
        <w:t>”</w:t>
      </w:r>
    </w:p>
    <w:p w14:paraId="0A8FAAC8">
      <w:r>
        <w:t>王氏改</w:t>
      </w:r>
      <w:r>
        <w:rPr>
          <w:rFonts w:hint="eastAsia" w:eastAsia="宋体"/>
          <w:lang w:eastAsia="zh-CN"/>
        </w:rPr>
        <w:t>“</w:t>
      </w:r>
      <w:r>
        <w:t>實</w:t>
      </w:r>
      <w:r>
        <w:rPr>
          <w:rFonts w:hint="eastAsia" w:eastAsia="宋体"/>
          <w:lang w:eastAsia="zh-CN"/>
        </w:rPr>
        <w:t>”</w:t>
      </w:r>
      <w:r>
        <w:t>爲</w:t>
      </w:r>
      <w:r>
        <w:rPr>
          <w:rFonts w:hint="eastAsia" w:eastAsia="宋体"/>
          <w:lang w:eastAsia="zh-CN"/>
        </w:rPr>
        <w:t>“</w:t>
      </w:r>
      <w:r>
        <w:t>寶</w:t>
      </w:r>
      <w:r>
        <w:rPr>
          <w:rFonts w:hint="eastAsia" w:eastAsia="宋体"/>
          <w:lang w:eastAsia="zh-CN"/>
        </w:rPr>
        <w:t>”</w:t>
      </w:r>
      <w:r>
        <w:t>。</w:t>
      </w:r>
    </w:p>
    <w:p w14:paraId="61CAAC05">
      <w:pPr>
        <w:rPr>
          <w:rFonts w:hint="eastAsia" w:eastAsia="宋体"/>
          <w:lang w:eastAsia="zh-CN"/>
        </w:rPr>
      </w:pPr>
      <w:r>
        <w:rPr>
          <w:rFonts w:hint="eastAsia" w:eastAsia="宋体"/>
          <w:lang w:eastAsia="zh-CN"/>
        </w:rPr>
        <w:t>“</w:t>
      </w:r>
      <w:r>
        <w:t>故不爲重寶虧其命。</w:t>
      </w:r>
      <w:r>
        <w:rPr>
          <w:rFonts w:hint="eastAsia" w:eastAsia="宋体"/>
          <w:lang w:eastAsia="zh-CN"/>
        </w:rPr>
        <w:t>”</w:t>
      </w:r>
    </w:p>
    <w:p w14:paraId="5E313B58">
      <w:pPr>
        <w:rPr>
          <w:rFonts w:hint="eastAsia" w:eastAsia="宋体"/>
          <w:lang w:eastAsia="zh-CN"/>
        </w:rPr>
      </w:pPr>
      <w:r>
        <w:t>王氏批注：</w:t>
      </w:r>
      <w:r>
        <w:rPr>
          <w:rFonts w:hint="eastAsia" w:eastAsia="宋体"/>
          <w:lang w:eastAsia="zh-CN"/>
        </w:rPr>
        <w:t>“‘</w:t>
      </w:r>
      <w:r>
        <w:t>命</w:t>
      </w:r>
      <w:r>
        <w:rPr>
          <w:rFonts w:hint="eastAsia" w:eastAsia="宋体"/>
          <w:lang w:eastAsia="zh-CN"/>
        </w:rPr>
        <w:t>’</w:t>
      </w:r>
      <w:r>
        <w:t>猶</w:t>
      </w:r>
      <w:r>
        <w:rPr>
          <w:rFonts w:hint="eastAsia" w:eastAsia="宋体"/>
          <w:lang w:eastAsia="zh-CN"/>
        </w:rPr>
        <w:t>‘</w:t>
      </w:r>
      <w:r>
        <w:t>令</w:t>
      </w:r>
      <w:r>
        <w:rPr>
          <w:rFonts w:hint="eastAsia" w:eastAsia="宋体"/>
          <w:lang w:eastAsia="zh-CN"/>
        </w:rPr>
        <w:t>’</w:t>
      </w:r>
      <w:r>
        <w:t>也。</w:t>
      </w:r>
      <w:r>
        <w:rPr>
          <w:rFonts w:hint="eastAsia" w:eastAsia="宋体"/>
          <w:lang w:eastAsia="zh-CN"/>
        </w:rPr>
        <w:t>”</w:t>
      </w:r>
    </w:p>
    <w:p w14:paraId="47BC4A5A">
      <w:pPr>
        <w:rPr>
          <w:rFonts w:hint="eastAsia" w:eastAsia="宋体"/>
          <w:lang w:eastAsia="zh-CN"/>
        </w:rPr>
      </w:pPr>
      <w:r>
        <w:rPr>
          <w:rFonts w:hint="eastAsia" w:eastAsia="宋体"/>
          <w:lang w:eastAsia="zh-CN"/>
        </w:rPr>
        <w:t>“</w:t>
      </w:r>
      <w:r>
        <w:t>不爲愛人枉其法。故曰：法愛於人。</w:t>
      </w:r>
      <w:r>
        <w:rPr>
          <w:rFonts w:hint="eastAsia" w:eastAsia="宋体"/>
          <w:lang w:eastAsia="zh-CN"/>
        </w:rPr>
        <w:t>”</w:t>
      </w:r>
    </w:p>
    <w:p w14:paraId="76108585">
      <w:pPr>
        <w:rPr>
          <w:rFonts w:hint="eastAsia" w:eastAsia="宋体"/>
          <w:lang w:eastAsia="zh-CN"/>
        </w:rPr>
      </w:pPr>
      <w:r>
        <w:t>王氏並改</w:t>
      </w:r>
      <w:r>
        <w:rPr>
          <w:rFonts w:hint="eastAsia" w:eastAsia="宋体"/>
          <w:lang w:eastAsia="zh-CN"/>
        </w:rPr>
        <w:t>“</w:t>
      </w:r>
      <w:r>
        <w:t>人</w:t>
      </w:r>
      <w:r>
        <w:rPr>
          <w:rFonts w:hint="eastAsia" w:eastAsia="宋体"/>
          <w:lang w:eastAsia="zh-CN"/>
        </w:rPr>
        <w:t>”</w:t>
      </w:r>
      <w:r>
        <w:t>爲</w:t>
      </w:r>
      <w:r>
        <w:rPr>
          <w:rFonts w:hint="eastAsia" w:eastAsia="宋体"/>
          <w:lang w:eastAsia="zh-CN"/>
        </w:rPr>
        <w:t>“</w:t>
      </w:r>
      <w:r>
        <w:t>民</w:t>
      </w:r>
      <w:r>
        <w:rPr>
          <w:rFonts w:hint="eastAsia" w:eastAsia="宋体"/>
          <w:lang w:eastAsia="zh-CN"/>
        </w:rPr>
        <w:t>”</w:t>
      </w:r>
      <w:r>
        <w:t>，批注：</w:t>
      </w:r>
      <w:r>
        <w:rPr>
          <w:rFonts w:hint="eastAsia" w:eastAsia="宋体"/>
          <w:lang w:eastAsia="zh-CN"/>
        </w:rPr>
        <w:t>“‘</w:t>
      </w:r>
      <w:r>
        <w:t>民</w:t>
      </w:r>
      <w:r>
        <w:rPr>
          <w:rFonts w:hint="eastAsia" w:eastAsia="宋体"/>
          <w:lang w:eastAsia="zh-CN"/>
        </w:rPr>
        <w:t>’</w:t>
      </w:r>
      <w:r>
        <w:t>字據</w:t>
      </w:r>
      <w:r>
        <w:rPr>
          <w:rFonts w:hint="eastAsia" w:eastAsia="宋体"/>
          <w:lang w:eastAsia="zh-CN"/>
        </w:rPr>
        <w:t>《</w:t>
      </w:r>
      <w:r>
        <w:t>法法</w:t>
      </w:r>
      <w:r>
        <w:rPr>
          <w:rFonts w:hint="eastAsia" w:eastAsia="宋体"/>
          <w:lang w:eastAsia="zh-CN"/>
        </w:rPr>
        <w:t>》</w:t>
      </w:r>
      <w:r>
        <w:t>篇改。</w:t>
      </w:r>
      <w:r>
        <w:rPr>
          <w:rFonts w:hint="eastAsia" w:eastAsia="宋体"/>
          <w:lang w:eastAsia="zh-CN"/>
        </w:rPr>
        <w:t>”</w:t>
      </w:r>
    </w:p>
    <w:p w14:paraId="1A04E89C">
      <w:pPr>
        <w:rPr>
          <w:rFonts w:hint="eastAsia" w:eastAsia="宋体"/>
          <w:lang w:eastAsia="zh-CN"/>
        </w:rPr>
      </w:pPr>
      <w:r>
        <w:rPr>
          <w:rFonts w:hint="eastAsia" w:eastAsia="宋体"/>
          <w:lang w:eastAsia="zh-CN"/>
        </w:rPr>
        <w:t>“</w:t>
      </w:r>
      <w:r>
        <w:t>則令行禁止。是以聖王貴之。</w:t>
      </w:r>
      <w:r>
        <w:rPr>
          <w:rFonts w:hint="eastAsia" w:eastAsia="宋体"/>
          <w:lang w:eastAsia="zh-CN"/>
        </w:rPr>
        <w:t>”</w:t>
      </w:r>
    </w:p>
    <w:p w14:paraId="62FE3733">
      <w:pPr>
        <w:rPr>
          <w:rFonts w:hint="eastAsia" w:eastAsia="宋体"/>
          <w:lang w:eastAsia="zh-CN"/>
        </w:rPr>
      </w:pPr>
      <w:r>
        <w:t>王氏</w:t>
      </w:r>
      <w:r>
        <w:rPr>
          <w:rFonts w:hint="eastAsia" w:eastAsia="宋体"/>
          <w:lang w:eastAsia="zh-CN"/>
        </w:rPr>
        <w:t>“</w:t>
      </w:r>
      <w:r>
        <w:t>王</w:t>
      </w:r>
      <w:r>
        <w:rPr>
          <w:rFonts w:hint="eastAsia" w:eastAsia="宋体"/>
          <w:lang w:eastAsia="zh-CN"/>
        </w:rPr>
        <w:t>”</w:t>
      </w:r>
      <w:r>
        <w:t>旁批校：</w:t>
      </w:r>
      <w:r>
        <w:rPr>
          <w:rFonts w:hint="eastAsia" w:eastAsia="宋体"/>
          <w:lang w:eastAsia="zh-CN"/>
        </w:rPr>
        <w:t>“</w:t>
      </w:r>
      <w:r>
        <w:t>當作</w:t>
      </w:r>
      <w:r>
        <w:rPr>
          <w:rFonts w:hint="eastAsia" w:eastAsia="宋体"/>
          <w:lang w:eastAsia="zh-CN"/>
        </w:rPr>
        <w:t>‘</w:t>
      </w:r>
      <w:r>
        <w:t>主</w:t>
      </w:r>
      <w:r>
        <w:rPr>
          <w:rFonts w:hint="eastAsia" w:eastAsia="宋体"/>
          <w:lang w:eastAsia="zh-CN"/>
        </w:rPr>
        <w:t>’</w:t>
      </w:r>
      <w:r>
        <w:t>。</w:t>
      </w:r>
      <w:r>
        <w:rPr>
          <w:rFonts w:hint="eastAsia" w:eastAsia="宋体"/>
          <w:lang w:eastAsia="zh-CN"/>
        </w:rPr>
        <w:t>”</w:t>
      </w:r>
    </w:p>
    <w:p w14:paraId="3161CCB1">
      <w:pPr>
        <w:rPr>
          <w:rFonts w:hint="eastAsia" w:eastAsia="宋体"/>
          <w:lang w:eastAsia="zh-CN"/>
        </w:rPr>
      </w:pPr>
      <w:r>
        <w:rPr>
          <w:rFonts w:hint="eastAsia" w:eastAsia="宋体"/>
          <w:lang w:eastAsia="zh-CN"/>
        </w:rPr>
        <w:t>“</w:t>
      </w:r>
      <w:r>
        <w:t>故聚天下之精財。</w:t>
      </w:r>
      <w:r>
        <w:rPr>
          <w:rFonts w:hint="eastAsia" w:eastAsia="宋体"/>
          <w:lang w:eastAsia="zh-CN"/>
        </w:rPr>
        <w:t>”</w:t>
      </w:r>
    </w:p>
    <w:p w14:paraId="732EA45B">
      <w:r>
        <w:t>王氏改</w:t>
      </w:r>
      <w:r>
        <w:rPr>
          <w:rFonts w:hint="eastAsia" w:eastAsia="宋体"/>
          <w:lang w:eastAsia="zh-CN"/>
        </w:rPr>
        <w:t>“</w:t>
      </w:r>
      <w:r>
        <w:t>財</w:t>
      </w:r>
      <w:r>
        <w:rPr>
          <w:rFonts w:hint="eastAsia" w:eastAsia="宋体"/>
          <w:lang w:eastAsia="zh-CN"/>
        </w:rPr>
        <w:t>”</w:t>
      </w:r>
      <w:r>
        <w:t>爲</w:t>
      </w:r>
      <w:r>
        <w:rPr>
          <w:rFonts w:hint="eastAsia" w:eastAsia="宋体"/>
          <w:lang w:eastAsia="zh-CN"/>
        </w:rPr>
        <w:t>“</w:t>
      </w:r>
      <w:r>
        <w:t>材</w:t>
      </w:r>
      <w:r>
        <w:rPr>
          <w:rFonts w:hint="eastAsia" w:eastAsia="宋体"/>
          <w:lang w:eastAsia="zh-CN"/>
        </w:rPr>
        <w:t>”</w:t>
      </w:r>
      <w:r>
        <w:t>。</w:t>
      </w:r>
    </w:p>
    <w:p w14:paraId="595669C3">
      <w:pPr>
        <w:rPr>
          <w:rFonts w:hint="eastAsia" w:eastAsia="宋体"/>
          <w:lang w:eastAsia="zh-CN"/>
        </w:rPr>
      </w:pPr>
      <w:r>
        <w:rPr>
          <w:rFonts w:hint="eastAsia" w:eastAsia="宋体"/>
          <w:lang w:eastAsia="zh-CN"/>
        </w:rPr>
        <w:t>“</w:t>
      </w:r>
      <w:r>
        <w:t>故不明于敵人之政，不能加也。</w:t>
      </w:r>
      <w:r>
        <w:rPr>
          <w:rFonts w:hint="eastAsia" w:eastAsia="宋体"/>
          <w:lang w:eastAsia="zh-CN"/>
        </w:rPr>
        <w:t>”</w:t>
      </w:r>
    </w:p>
    <w:p w14:paraId="7E6FE0A8">
      <w:pPr>
        <w:rPr>
          <w:rFonts w:hint="eastAsia" w:eastAsia="宋体"/>
          <w:lang w:eastAsia="zh-CN"/>
        </w:rPr>
      </w:pPr>
      <w:r>
        <w:t>王氏</w:t>
      </w:r>
      <w:r>
        <w:rPr>
          <w:rFonts w:hint="eastAsia" w:eastAsia="宋体"/>
          <w:lang w:eastAsia="zh-CN"/>
        </w:rPr>
        <w:t>“</w:t>
      </w:r>
      <w:r>
        <w:t>政</w:t>
      </w:r>
      <w:r>
        <w:rPr>
          <w:rFonts w:hint="eastAsia" w:eastAsia="宋体"/>
          <w:lang w:eastAsia="zh-CN"/>
        </w:rPr>
        <w:t>”</w:t>
      </w:r>
      <w:r>
        <w:t>旁批注：</w:t>
      </w:r>
      <w:r>
        <w:rPr>
          <w:rFonts w:hint="eastAsia" w:eastAsia="宋体"/>
          <w:lang w:eastAsia="zh-CN"/>
        </w:rPr>
        <w:t>“</w:t>
      </w:r>
      <w:r>
        <w:t>朱作</w:t>
      </w:r>
      <w:r>
        <w:rPr>
          <w:rFonts w:hint="eastAsia" w:eastAsia="宋体"/>
          <w:lang w:eastAsia="zh-CN"/>
        </w:rPr>
        <w:t>‘</w:t>
      </w:r>
      <w:r>
        <w:t>正</w:t>
      </w:r>
      <w:r>
        <w:rPr>
          <w:rFonts w:hint="eastAsia" w:eastAsia="宋体"/>
          <w:lang w:eastAsia="zh-CN"/>
        </w:rPr>
        <w:t>’</w:t>
      </w:r>
      <w:r>
        <w:t>。</w:t>
      </w:r>
      <w:r>
        <w:rPr>
          <w:rFonts w:hint="eastAsia" w:eastAsia="宋体"/>
          <w:lang w:eastAsia="zh-CN"/>
        </w:rPr>
        <w:t>”</w:t>
      </w:r>
      <w:r>
        <w:t>nx</w:t>
      </w:r>
      <w:r>
        <w:rPr>
          <w:rFonts w:hint="eastAsia" w:eastAsia="宋体"/>
          <w:lang w:eastAsia="zh-CN"/>
        </w:rPr>
        <w:t>】</w:t>
      </w:r>
    </w:p>
    <w:p w14:paraId="57C6F4AF">
      <w:pPr>
        <w:rPr>
          <w:rFonts w:hint="eastAsia" w:eastAsia="宋体"/>
          <w:lang w:eastAsia="zh-CN"/>
        </w:rPr>
      </w:pPr>
      <w:r>
        <w:rPr>
          <w:rFonts w:hint="eastAsia" w:eastAsia="宋体"/>
          <w:lang w:eastAsia="zh-CN"/>
        </w:rPr>
        <w:t>“</w:t>
      </w:r>
      <w:r>
        <w:t>野不辟，地無吏，則無蓄積。</w:t>
      </w:r>
      <w:r>
        <w:rPr>
          <w:rFonts w:hint="eastAsia" w:eastAsia="宋体"/>
          <w:lang w:eastAsia="zh-CN"/>
        </w:rPr>
        <w:t>”</w:t>
      </w:r>
    </w:p>
    <w:p w14:paraId="475E5CE2">
      <w:pPr>
        <w:rPr>
          <w:rFonts w:hint="eastAsia" w:eastAsia="宋体"/>
          <w:lang w:eastAsia="zh-CN"/>
        </w:rPr>
      </w:pPr>
      <w:r>
        <w:t>王氏</w:t>
      </w:r>
      <w:r>
        <w:rPr>
          <w:rFonts w:hint="eastAsia" w:eastAsia="宋体"/>
          <w:lang w:eastAsia="zh-CN"/>
        </w:rPr>
        <w:t>“</w:t>
      </w:r>
      <w:r>
        <w:t>蓄</w:t>
      </w:r>
      <w:r>
        <w:rPr>
          <w:rFonts w:hint="eastAsia" w:eastAsia="宋体"/>
          <w:lang w:eastAsia="zh-CN"/>
        </w:rPr>
        <w:t>”</w:t>
      </w:r>
      <w:r>
        <w:t>旁批注：</w:t>
      </w:r>
      <w:r>
        <w:rPr>
          <w:rFonts w:hint="eastAsia" w:eastAsia="宋体"/>
          <w:lang w:eastAsia="zh-CN"/>
        </w:rPr>
        <w:t>“</w:t>
      </w:r>
      <w:r>
        <w:t>朱作</w:t>
      </w:r>
      <w:r>
        <w:rPr>
          <w:rFonts w:hint="eastAsia" w:eastAsia="宋体"/>
          <w:lang w:eastAsia="zh-CN"/>
        </w:rPr>
        <w:t>‘</w:t>
      </w:r>
      <w:r>
        <w:t>畜</w:t>
      </w:r>
      <w:r>
        <w:rPr>
          <w:rFonts w:hint="eastAsia" w:eastAsia="宋体"/>
          <w:lang w:eastAsia="zh-CN"/>
        </w:rPr>
        <w:t>’</w:t>
      </w:r>
      <w:r>
        <w:t>。</w:t>
      </w:r>
      <w:r>
        <w:rPr>
          <w:rFonts w:hint="eastAsia" w:eastAsia="宋体"/>
          <w:lang w:eastAsia="zh-CN"/>
        </w:rPr>
        <w:t>”</w:t>
      </w:r>
    </w:p>
    <w:p w14:paraId="2C322160">
      <w:pPr>
        <w:rPr>
          <w:rFonts w:hint="eastAsia" w:eastAsia="宋体"/>
          <w:lang w:eastAsia="zh-CN"/>
        </w:rPr>
      </w:pPr>
      <w:r>
        <w:rPr>
          <w:rFonts w:hint="eastAsia" w:eastAsia="宋体"/>
          <w:lang w:eastAsia="zh-CN"/>
        </w:rPr>
        <w:t>“</w:t>
      </w:r>
      <w:r>
        <w:t>有水旱之功，故能攻國救邑。</w:t>
      </w:r>
      <w:r>
        <w:rPr>
          <w:rFonts w:hint="eastAsia" w:eastAsia="宋体"/>
          <w:lang w:eastAsia="zh-CN"/>
        </w:rPr>
        <w:t>”</w:t>
      </w:r>
    </w:p>
    <w:p w14:paraId="07BE5BBE">
      <w:r>
        <w:t>【第223页】</w:t>
      </w:r>
    </w:p>
    <w:p w14:paraId="59A34AB4">
      <w:pPr>
        <w:rPr>
          <w:rFonts w:hint="eastAsia" w:eastAsia="宋体"/>
          <w:lang w:eastAsia="zh-CN"/>
        </w:rPr>
      </w:pPr>
      <w:r>
        <w:t>王氏批注：</w:t>
      </w:r>
      <w:r>
        <w:rPr>
          <w:rFonts w:hint="eastAsia" w:eastAsia="宋体"/>
          <w:lang w:eastAsia="zh-CN"/>
        </w:rPr>
        <w:t>“‘</w:t>
      </w:r>
      <w:r>
        <w:t>功</w:t>
      </w:r>
      <w:r>
        <w:rPr>
          <w:rFonts w:hint="eastAsia" w:eastAsia="宋体"/>
          <w:lang w:eastAsia="zh-CN"/>
        </w:rPr>
        <w:t>’</w:t>
      </w:r>
      <w:r>
        <w:t>與</w:t>
      </w:r>
      <w:r>
        <w:rPr>
          <w:rFonts w:hint="eastAsia" w:eastAsia="宋体"/>
          <w:lang w:eastAsia="zh-CN"/>
        </w:rPr>
        <w:t>‘</w:t>
      </w:r>
      <w:r>
        <w:t>攻</w:t>
      </w:r>
      <w:r>
        <w:rPr>
          <w:rFonts w:hint="eastAsia" w:eastAsia="宋体"/>
          <w:lang w:eastAsia="zh-CN"/>
        </w:rPr>
        <w:t>’</w:t>
      </w:r>
      <w:r>
        <w:t>同。</w:t>
      </w:r>
      <w:r>
        <w:rPr>
          <w:rFonts w:hint="eastAsia" w:eastAsia="宋体"/>
          <w:lang w:eastAsia="zh-CN"/>
        </w:rPr>
        <w:t>”</w:t>
      </w:r>
    </w:p>
    <w:p w14:paraId="396DE7E0">
      <w:pPr>
        <w:rPr>
          <w:rFonts w:hint="eastAsia" w:eastAsia="宋体"/>
          <w:lang w:eastAsia="zh-CN"/>
        </w:rPr>
      </w:pPr>
      <w:r>
        <w:rPr>
          <w:rFonts w:hint="eastAsia" w:eastAsia="宋体"/>
          <w:lang w:eastAsia="zh-CN"/>
        </w:rPr>
        <w:t>“</w:t>
      </w:r>
      <w:r>
        <w:t>故攻國救邑，不恃權與之國。</w:t>
      </w:r>
      <w:r>
        <w:rPr>
          <w:rFonts w:hint="eastAsia" w:eastAsia="宋体"/>
          <w:lang w:eastAsia="zh-CN"/>
        </w:rPr>
        <w:t>”</w:t>
      </w:r>
    </w:p>
    <w:p w14:paraId="61531839">
      <w:pPr>
        <w:rPr>
          <w:rFonts w:hint="eastAsia" w:eastAsia="宋体"/>
          <w:lang w:eastAsia="zh-CN"/>
        </w:rPr>
      </w:pPr>
      <w:r>
        <w:t>王氏</w:t>
      </w:r>
      <w:r>
        <w:rPr>
          <w:rFonts w:hint="eastAsia" w:eastAsia="宋体"/>
          <w:lang w:eastAsia="zh-CN"/>
        </w:rPr>
        <w:t>“</w:t>
      </w:r>
      <w:r>
        <w:t>恃</w:t>
      </w:r>
      <w:r>
        <w:rPr>
          <w:rFonts w:hint="eastAsia" w:eastAsia="宋体"/>
          <w:lang w:eastAsia="zh-CN"/>
        </w:rPr>
        <w:t>”</w:t>
      </w:r>
      <w:r>
        <w:t>旁批注：</w:t>
      </w:r>
      <w:r>
        <w:rPr>
          <w:rFonts w:hint="eastAsia" w:eastAsia="宋体"/>
          <w:lang w:eastAsia="zh-CN"/>
        </w:rPr>
        <w:t>“</w:t>
      </w:r>
      <w:r>
        <w:t>待。</w:t>
      </w:r>
      <w:r>
        <w:rPr>
          <w:rFonts w:hint="eastAsia" w:eastAsia="宋体"/>
          <w:lang w:eastAsia="zh-CN"/>
        </w:rPr>
        <w:t>”</w:t>
      </w:r>
    </w:p>
    <w:p w14:paraId="1109C578">
      <w:pPr>
        <w:rPr>
          <w:rFonts w:hint="eastAsia" w:eastAsia="宋体"/>
          <w:lang w:eastAsia="zh-CN"/>
        </w:rPr>
      </w:pPr>
      <w:r>
        <w:rPr>
          <w:rFonts w:hint="eastAsia" w:eastAsia="宋体"/>
          <w:lang w:eastAsia="zh-CN"/>
        </w:rPr>
        <w:t>“</w:t>
      </w:r>
      <w:r>
        <w:t>一體之治者，去奇説，禁雕俗也。</w:t>
      </w:r>
      <w:r>
        <w:rPr>
          <w:rFonts w:hint="eastAsia" w:eastAsia="宋体"/>
          <w:lang w:eastAsia="zh-CN"/>
        </w:rPr>
        <w:t>”</w:t>
      </w:r>
    </w:p>
    <w:p w14:paraId="7C1C2598">
      <w:pPr>
        <w:rPr>
          <w:rFonts w:hint="eastAsia" w:eastAsia="宋体"/>
          <w:lang w:eastAsia="zh-CN"/>
        </w:rPr>
      </w:pPr>
      <w:r>
        <w:t>王氏批校：</w:t>
      </w:r>
      <w:r>
        <w:rPr>
          <w:rFonts w:hint="eastAsia" w:eastAsia="宋体"/>
          <w:lang w:eastAsia="zh-CN"/>
        </w:rPr>
        <w:t>“‘</w:t>
      </w:r>
      <w:r>
        <w:t>雕</w:t>
      </w:r>
      <w:r>
        <w:rPr>
          <w:rFonts w:hint="eastAsia" w:eastAsia="宋体"/>
          <w:lang w:eastAsia="zh-CN"/>
        </w:rPr>
        <w:t>’</w:t>
      </w:r>
      <w:r>
        <w:t>疑當作</w:t>
      </w:r>
      <w:r>
        <w:rPr>
          <w:rFonts w:hint="eastAsia" w:eastAsia="宋体"/>
          <w:lang w:eastAsia="zh-CN"/>
        </w:rPr>
        <w:t>‘</w:t>
      </w:r>
      <w:r>
        <w:t>離</w:t>
      </w:r>
      <w:r>
        <w:rPr>
          <w:rFonts w:hint="eastAsia" w:eastAsia="宋体"/>
          <w:lang w:eastAsia="zh-CN"/>
        </w:rPr>
        <w:t>’</w:t>
      </w:r>
      <w:r>
        <w:t>。</w:t>
      </w:r>
      <w:r>
        <w:rPr>
          <w:rFonts w:hint="eastAsia" w:eastAsia="宋体"/>
          <w:lang w:eastAsia="zh-CN"/>
        </w:rPr>
        <w:t>”</w:t>
      </w:r>
    </w:p>
    <w:p w14:paraId="32391D85">
      <w:r>
        <w:rPr>
          <w:rFonts w:hint="eastAsia" w:eastAsia="宋体"/>
          <w:lang w:eastAsia="zh-CN"/>
        </w:rPr>
        <w:t>“</w:t>
      </w:r>
      <w:r>
        <w:t>定宗廟，育男女，天下莫之能傷，然後可以有國。制儀法，出號令，莫不嚮應，然後可</w:t>
      </w:r>
    </w:p>
    <w:p w14:paraId="1E7A2B2F">
      <w:pPr>
        <w:rPr>
          <w:rFonts w:hint="eastAsia" w:eastAsia="宋体"/>
          <w:lang w:eastAsia="zh-CN"/>
        </w:rPr>
      </w:pPr>
      <w:r>
        <w:t>以治民一衆矣。</w:t>
      </w:r>
      <w:r>
        <w:rPr>
          <w:rFonts w:hint="eastAsia" w:eastAsia="宋体"/>
          <w:lang w:eastAsia="zh-CN"/>
        </w:rPr>
        <w:t>”</w:t>
      </w:r>
    </w:p>
    <w:p w14:paraId="1DC50330">
      <w:pPr>
        <w:rPr>
          <w:rFonts w:hint="eastAsia" w:eastAsia="宋体"/>
          <w:lang w:eastAsia="zh-CN"/>
        </w:rPr>
      </w:pPr>
      <w:r>
        <w:t>王氏二</w:t>
      </w:r>
      <w:r>
        <w:rPr>
          <w:rFonts w:hint="eastAsia" w:eastAsia="宋体"/>
          <w:lang w:eastAsia="zh-CN"/>
        </w:rPr>
        <w:t>“</w:t>
      </w:r>
      <w:r>
        <w:t>後</w:t>
      </w:r>
      <w:r>
        <w:rPr>
          <w:rFonts w:hint="eastAsia" w:eastAsia="宋体"/>
          <w:lang w:eastAsia="zh-CN"/>
        </w:rPr>
        <w:t>”</w:t>
      </w:r>
      <w:r>
        <w:t>旁批注：</w:t>
      </w:r>
      <w:r>
        <w:rPr>
          <w:rFonts w:hint="eastAsia" w:eastAsia="宋体"/>
          <w:lang w:eastAsia="zh-CN"/>
        </w:rPr>
        <w:t>“</w:t>
      </w:r>
      <w:r>
        <w:t>后。</w:t>
      </w:r>
      <w:r>
        <w:rPr>
          <w:rFonts w:hint="eastAsia" w:eastAsia="宋体"/>
          <w:lang w:eastAsia="zh-CN"/>
        </w:rPr>
        <w:t>”“</w:t>
      </w:r>
      <w:r>
        <w:t>號</w:t>
      </w:r>
      <w:r>
        <w:rPr>
          <w:rFonts w:hint="eastAsia" w:eastAsia="宋体"/>
          <w:lang w:eastAsia="zh-CN"/>
        </w:rPr>
        <w:t>”</w:t>
      </w:r>
      <w:r>
        <w:t>旁批注</w:t>
      </w:r>
      <w:r>
        <w:rPr>
          <w:rFonts w:hint="eastAsia" w:eastAsia="宋体"/>
          <w:lang w:eastAsia="zh-CN"/>
        </w:rPr>
        <w:t>“</w:t>
      </w:r>
      <w:r>
        <w:t>号。</w:t>
      </w:r>
      <w:r>
        <w:rPr>
          <w:rFonts w:hint="eastAsia" w:eastAsia="宋体"/>
          <w:lang w:eastAsia="zh-CN"/>
        </w:rPr>
        <w:t>”</w:t>
      </w:r>
    </w:p>
    <w:p w14:paraId="1351DE6C">
      <w:pPr>
        <w:rPr>
          <w:rFonts w:hint="eastAsia" w:eastAsia="宋体"/>
          <w:lang w:eastAsia="zh-CN"/>
        </w:rPr>
      </w:pPr>
      <w:r>
        <w:rPr>
          <w:rFonts w:hint="eastAsia" w:eastAsia="宋体"/>
          <w:lang w:eastAsia="zh-CN"/>
        </w:rPr>
        <w:t>《</w:t>
      </w:r>
      <w:r>
        <w:t>版法</w:t>
      </w:r>
      <w:r>
        <w:rPr>
          <w:rFonts w:hint="eastAsia" w:eastAsia="宋体"/>
          <w:lang w:eastAsia="zh-CN"/>
        </w:rPr>
        <w:t>》</w:t>
      </w:r>
    </w:p>
    <w:p w14:paraId="7B5696DB">
      <w:pPr>
        <w:rPr>
          <w:rFonts w:hint="eastAsia" w:eastAsia="宋体"/>
          <w:lang w:eastAsia="zh-CN"/>
        </w:rPr>
      </w:pPr>
      <w:r>
        <w:rPr>
          <w:rFonts w:hint="eastAsia" w:eastAsia="宋体"/>
          <w:lang w:eastAsia="zh-CN"/>
        </w:rPr>
        <w:t>“</w:t>
      </w:r>
      <w:r>
        <w:t>怨乃起，令乃廢，驟令不行。</w:t>
      </w:r>
      <w:r>
        <w:rPr>
          <w:rFonts w:hint="eastAsia" w:eastAsia="宋体"/>
          <w:lang w:eastAsia="zh-CN"/>
        </w:rPr>
        <w:t>”</w:t>
      </w:r>
    </w:p>
    <w:p w14:paraId="27190481">
      <w:pPr>
        <w:rPr>
          <w:rFonts w:hint="eastAsia" w:eastAsia="宋体"/>
          <w:lang w:eastAsia="zh-CN"/>
        </w:rPr>
      </w:pPr>
      <w:r>
        <w:t>王氏批注</w:t>
      </w:r>
      <w:r>
        <w:rPr>
          <w:rFonts w:hint="eastAsia" w:eastAsia="宋体"/>
          <w:lang w:eastAsia="zh-CN"/>
        </w:rPr>
        <w:t>“</w:t>
      </w:r>
      <w:r>
        <w:t>朱</w:t>
      </w:r>
      <w:r>
        <w:rPr>
          <w:rFonts w:hint="eastAsia" w:eastAsia="宋体"/>
          <w:lang w:eastAsia="zh-CN"/>
        </w:rPr>
        <w:t>‘</w:t>
      </w:r>
      <w:r>
        <w:t>令</w:t>
      </w:r>
      <w:r>
        <w:rPr>
          <w:rFonts w:hint="eastAsia" w:eastAsia="宋体"/>
          <w:lang w:eastAsia="zh-CN"/>
        </w:rPr>
        <w:t>’</w:t>
      </w:r>
      <w:r>
        <w:t>下有</w:t>
      </w:r>
      <w:r>
        <w:rPr>
          <w:rFonts w:hint="eastAsia" w:eastAsia="宋体"/>
          <w:lang w:eastAsia="zh-CN"/>
        </w:rPr>
        <w:t>‘</w:t>
      </w:r>
      <w:r>
        <w:t>亦1字，後</w:t>
      </w:r>
      <w:r>
        <w:rPr>
          <w:rFonts w:hint="eastAsia" w:eastAsia="宋体"/>
          <w:lang w:eastAsia="zh-CN"/>
        </w:rPr>
        <w:t>《</w:t>
      </w:r>
      <w:r>
        <w:t>解</w:t>
      </w:r>
      <w:r>
        <w:rPr>
          <w:rFonts w:hint="eastAsia" w:eastAsia="宋体"/>
          <w:lang w:eastAsia="zh-CN"/>
        </w:rPr>
        <w:t>》</w:t>
      </w:r>
      <w:r>
        <w:t>同。</w:t>
      </w:r>
      <w:r>
        <w:rPr>
          <w:rFonts w:hint="eastAsia" w:eastAsia="宋体"/>
          <w:lang w:eastAsia="zh-CN"/>
        </w:rPr>
        <w:t>”</w:t>
      </w:r>
    </w:p>
    <w:p w14:paraId="33277E91">
      <w:pPr>
        <w:rPr>
          <w:rFonts w:hint="eastAsia" w:eastAsia="宋体"/>
          <w:lang w:eastAsia="zh-CN"/>
        </w:rPr>
      </w:pPr>
      <w:r>
        <w:rPr>
          <w:rFonts w:hint="eastAsia" w:eastAsia="宋体"/>
          <w:lang w:eastAsia="zh-CN"/>
        </w:rPr>
        <w:t>“</w:t>
      </w:r>
      <w:r>
        <w:t>必先順教，萬民鄉風。</w:t>
      </w:r>
      <w:r>
        <w:rPr>
          <w:rFonts w:hint="eastAsia" w:eastAsia="宋体"/>
          <w:lang w:eastAsia="zh-CN"/>
        </w:rPr>
        <w:t>”</w:t>
      </w:r>
    </w:p>
    <w:p w14:paraId="00BCB3A7">
      <w:r>
        <w:t>王氏</w:t>
      </w:r>
      <w:r>
        <w:rPr>
          <w:rFonts w:hint="eastAsia" w:eastAsia="宋体"/>
          <w:lang w:eastAsia="zh-CN"/>
        </w:rPr>
        <w:t>“</w:t>
      </w:r>
      <w:r>
        <w:t>順</w:t>
      </w:r>
      <w:r>
        <w:rPr>
          <w:rFonts w:hint="eastAsia" w:eastAsia="宋体"/>
          <w:lang w:eastAsia="zh-CN"/>
        </w:rPr>
        <w:t>”</w:t>
      </w:r>
      <w:r>
        <w:t>旁批注</w:t>
      </w:r>
      <w:r>
        <w:rPr>
          <w:rFonts w:hint="eastAsia" w:eastAsia="宋体"/>
          <w:lang w:eastAsia="zh-CN"/>
        </w:rPr>
        <w:t>“</w:t>
      </w:r>
      <w:r>
        <w:t>同</w:t>
      </w:r>
      <w:r>
        <w:rPr>
          <w:rFonts w:hint="eastAsia" w:eastAsia="宋体"/>
          <w:lang w:eastAsia="zh-CN"/>
        </w:rPr>
        <w:t>‘</w:t>
      </w:r>
      <w:r>
        <w:t>訓</w:t>
      </w:r>
      <w:r>
        <w:rPr>
          <w:rFonts w:hint="eastAsia" w:eastAsia="宋体"/>
          <w:lang w:eastAsia="zh-CN"/>
        </w:rPr>
        <w:t>’</w:t>
      </w:r>
      <w:r>
        <w:t>，見後</w:t>
      </w:r>
      <w:r>
        <w:rPr>
          <w:rFonts w:hint="eastAsia" w:eastAsia="宋体"/>
          <w:lang w:eastAsia="zh-CN"/>
        </w:rPr>
        <w:t>《</w:t>
      </w:r>
      <w:r>
        <w:t>解</w:t>
      </w:r>
      <w:r>
        <w:rPr>
          <w:rFonts w:hint="eastAsia" w:eastAsia="宋体"/>
          <w:lang w:eastAsia="zh-CN"/>
        </w:rPr>
        <w:t>》</w:t>
      </w:r>
      <w:r>
        <w:t>。</w:t>
      </w:r>
    </w:p>
    <w:p w14:paraId="30B2FECB">
      <w:pPr>
        <w:rPr>
          <w:rFonts w:hint="eastAsia" w:eastAsia="宋体"/>
          <w:lang w:eastAsia="zh-CN"/>
        </w:rPr>
      </w:pPr>
      <w:r>
        <w:rPr>
          <w:rFonts w:hint="eastAsia" w:eastAsia="宋体"/>
          <w:lang w:eastAsia="zh-CN"/>
        </w:rPr>
        <w:t>“</w:t>
      </w:r>
      <w:r>
        <w:t>故用財不可以嗇，用力不可以苦。</w:t>
      </w:r>
      <w:r>
        <w:rPr>
          <w:rFonts w:hint="eastAsia" w:eastAsia="宋体"/>
          <w:lang w:eastAsia="zh-CN"/>
        </w:rPr>
        <w:t>”</w:t>
      </w:r>
    </w:p>
    <w:p w14:paraId="7D79956A">
      <w:r>
        <w:t>【第224页】</w:t>
      </w:r>
    </w:p>
    <w:p w14:paraId="6293FBDF">
      <w:pPr>
        <w:rPr>
          <w:rFonts w:hint="eastAsia" w:eastAsia="宋体"/>
          <w:lang w:eastAsia="zh-CN"/>
        </w:rPr>
      </w:pPr>
      <w:r>
        <w:t>王氏批注：</w:t>
      </w:r>
      <w:r>
        <w:rPr>
          <w:rFonts w:hint="eastAsia" w:eastAsia="宋体"/>
          <w:lang w:eastAsia="zh-CN"/>
        </w:rPr>
        <w:t>“‘</w:t>
      </w:r>
      <w:r>
        <w:t>苦</w:t>
      </w:r>
      <w:r>
        <w:rPr>
          <w:rFonts w:hint="eastAsia" w:eastAsia="宋体"/>
          <w:lang w:eastAsia="zh-CN"/>
        </w:rPr>
        <w:t>’</w:t>
      </w:r>
      <w:r>
        <w:t>讀爲</w:t>
      </w:r>
      <w:r>
        <w:rPr>
          <w:rFonts w:hint="eastAsia" w:eastAsia="宋体"/>
          <w:lang w:eastAsia="zh-CN"/>
        </w:rPr>
        <w:t>‘</w:t>
      </w:r>
      <w:r>
        <w:t>盬</w:t>
      </w:r>
      <w:r>
        <w:rPr>
          <w:rFonts w:hint="eastAsia" w:eastAsia="宋体"/>
          <w:lang w:eastAsia="zh-CN"/>
        </w:rPr>
        <w:t>’</w:t>
      </w:r>
      <w:r>
        <w:t>，故後</w:t>
      </w:r>
      <w:r>
        <w:rPr>
          <w:rFonts w:hint="eastAsia" w:eastAsia="宋体"/>
          <w:lang w:eastAsia="zh-CN"/>
        </w:rPr>
        <w:t>《</w:t>
      </w:r>
      <w:r>
        <w:t>解</w:t>
      </w:r>
      <w:r>
        <w:rPr>
          <w:rFonts w:hint="eastAsia" w:eastAsia="宋体"/>
          <w:lang w:eastAsia="zh-CN"/>
        </w:rPr>
        <w:t>》</w:t>
      </w:r>
      <w:r>
        <w:t>云：</w:t>
      </w:r>
      <w:r>
        <w:rPr>
          <w:rFonts w:hint="eastAsia" w:eastAsia="宋体"/>
          <w:lang w:eastAsia="zh-CN"/>
        </w:rPr>
        <w:t>‘</w:t>
      </w:r>
      <w:r>
        <w:t>用力苦則事不工。</w:t>
      </w:r>
      <w:r>
        <w:rPr>
          <w:rFonts w:hint="eastAsia" w:eastAsia="宋体"/>
          <w:lang w:eastAsia="zh-CN"/>
        </w:rPr>
        <w:t>’”</w:t>
      </w:r>
    </w:p>
    <w:p w14:paraId="0DAC3098">
      <w:pPr>
        <w:rPr>
          <w:rFonts w:hint="eastAsia" w:eastAsia="宋体"/>
          <w:lang w:eastAsia="zh-CN"/>
        </w:rPr>
      </w:pPr>
      <w:r>
        <w:rPr>
          <w:rFonts w:hint="eastAsia" w:eastAsia="宋体"/>
          <w:lang w:eastAsia="zh-CN"/>
        </w:rPr>
        <w:t>“</w:t>
      </w:r>
      <w:r>
        <w:t>禍昌不寤，民乃自圖。</w:t>
      </w:r>
      <w:r>
        <w:rPr>
          <w:rFonts w:hint="eastAsia" w:eastAsia="宋体"/>
          <w:lang w:eastAsia="zh-CN"/>
        </w:rPr>
        <w:t>”</w:t>
      </w:r>
    </w:p>
    <w:p w14:paraId="62F47FB4">
      <w:pPr>
        <w:rPr>
          <w:rFonts w:hint="eastAsia" w:eastAsia="宋体"/>
          <w:lang w:eastAsia="zh-CN"/>
        </w:rPr>
      </w:pPr>
      <w:r>
        <w:t>王氏批注：</w:t>
      </w:r>
      <w:r>
        <w:rPr>
          <w:rFonts w:hint="eastAsia" w:eastAsia="宋体"/>
          <w:lang w:eastAsia="zh-CN"/>
        </w:rPr>
        <w:t>“</w:t>
      </w:r>
      <w:r>
        <w:t>朱作</w:t>
      </w:r>
      <w:r>
        <w:rPr>
          <w:rFonts w:hint="eastAsia" w:eastAsia="宋体"/>
          <w:lang w:eastAsia="zh-CN"/>
        </w:rPr>
        <w:t>‘</w:t>
      </w:r>
      <w:r>
        <w:t>昌而不寤</w:t>
      </w:r>
      <w:r>
        <w:rPr>
          <w:rFonts w:hint="eastAsia" w:eastAsia="宋体"/>
          <w:lang w:eastAsia="zh-CN"/>
        </w:rPr>
        <w:t>’</w:t>
      </w:r>
      <w:r>
        <w:t>。</w:t>
      </w:r>
      <w:r>
        <w:rPr>
          <w:rFonts w:hint="eastAsia" w:eastAsia="宋体"/>
          <w:lang w:eastAsia="zh-CN"/>
        </w:rPr>
        <w:t>”</w:t>
      </w:r>
    </w:p>
    <w:p w14:paraId="39549284">
      <w:pPr>
        <w:rPr>
          <w:rFonts w:hint="eastAsia" w:eastAsia="宋体"/>
          <w:lang w:eastAsia="zh-CN"/>
        </w:rPr>
      </w:pPr>
      <w:r>
        <w:rPr>
          <w:rFonts w:hint="eastAsia" w:eastAsia="宋体"/>
          <w:lang w:eastAsia="zh-CN"/>
        </w:rPr>
        <w:t>“</w:t>
      </w:r>
      <w:r>
        <w:t>象法無親。</w:t>
      </w:r>
      <w:r>
        <w:rPr>
          <w:rFonts w:hint="eastAsia" w:eastAsia="宋体"/>
          <w:lang w:eastAsia="zh-CN"/>
        </w:rPr>
        <w:t>”</w:t>
      </w:r>
      <w:r>
        <w:t>尹注：</w:t>
      </w:r>
      <w:r>
        <w:rPr>
          <w:rFonts w:hint="eastAsia" w:eastAsia="宋体"/>
          <w:lang w:eastAsia="zh-CN"/>
        </w:rPr>
        <w:t>“</w:t>
      </w:r>
      <w:r>
        <w:t>地之資生無所親私。</w:t>
      </w:r>
      <w:r>
        <w:rPr>
          <w:rFonts w:hint="eastAsia" w:eastAsia="宋体"/>
          <w:lang w:eastAsia="zh-CN"/>
        </w:rPr>
        <w:t>”</w:t>
      </w:r>
    </w:p>
    <w:p w14:paraId="0E39C9CD">
      <w:r>
        <w:t>王氏改</w:t>
      </w:r>
      <w:r>
        <w:rPr>
          <w:rFonts w:hint="eastAsia" w:eastAsia="宋体"/>
          <w:lang w:eastAsia="zh-CN"/>
        </w:rPr>
        <w:t>“</w:t>
      </w:r>
      <w:r>
        <w:t>法</w:t>
      </w:r>
      <w:r>
        <w:rPr>
          <w:rFonts w:hint="eastAsia" w:eastAsia="宋体"/>
          <w:lang w:eastAsia="zh-CN"/>
        </w:rPr>
        <w:t>”</w:t>
      </w:r>
      <w:r>
        <w:t>爲</w:t>
      </w:r>
      <w:r>
        <w:rPr>
          <w:rFonts w:hint="eastAsia" w:eastAsia="宋体"/>
          <w:lang w:eastAsia="zh-CN"/>
        </w:rPr>
        <w:t>“</w:t>
      </w:r>
      <w:r>
        <w:t>地</w:t>
      </w:r>
      <w:r>
        <w:rPr>
          <w:rFonts w:hint="eastAsia" w:eastAsia="宋体"/>
          <w:lang w:eastAsia="zh-CN"/>
        </w:rPr>
        <w:t>”</w:t>
      </w:r>
      <w:r>
        <w:t>，批注：</w:t>
      </w:r>
      <w:r>
        <w:rPr>
          <w:rFonts w:hint="eastAsia" w:eastAsia="宋体"/>
          <w:lang w:eastAsia="zh-CN"/>
        </w:rPr>
        <w:t>“</w:t>
      </w:r>
      <w:r>
        <w:t>據後</w:t>
      </w:r>
      <w:r>
        <w:rPr>
          <w:rFonts w:hint="eastAsia" w:eastAsia="宋体"/>
          <w:lang w:eastAsia="zh-CN"/>
        </w:rPr>
        <w:t>《</w:t>
      </w:r>
      <w:r>
        <w:t>解</w:t>
      </w:r>
      <w:r>
        <w:rPr>
          <w:rFonts w:hint="eastAsia" w:eastAsia="宋体"/>
          <w:lang w:eastAsia="zh-CN"/>
        </w:rPr>
        <w:t>》</w:t>
      </w:r>
      <w:r>
        <w:t>改。</w:t>
      </w:r>
      <w:r>
        <w:rPr>
          <w:rFonts w:hint="eastAsia" w:eastAsia="宋体"/>
          <w:lang w:eastAsia="zh-CN"/>
        </w:rPr>
        <w:t>”</w:t>
      </w:r>
      <w:r>
        <w:t>又乙轉</w:t>
      </w:r>
      <w:r>
        <w:rPr>
          <w:rFonts w:hint="eastAsia" w:eastAsia="宋体"/>
          <w:lang w:eastAsia="zh-CN"/>
        </w:rPr>
        <w:t>“</w:t>
      </w:r>
      <w:r>
        <w:t>親私</w:t>
      </w:r>
      <w:r>
        <w:rPr>
          <w:rFonts w:hint="eastAsia" w:eastAsia="宋体"/>
          <w:lang w:eastAsia="zh-CN"/>
        </w:rPr>
        <w:t>”</w:t>
      </w:r>
      <w:r>
        <w:t>二字。</w:t>
      </w:r>
    </w:p>
    <w:p w14:paraId="469026BB">
      <w:pPr>
        <w:rPr>
          <w:rFonts w:hint="eastAsia" w:eastAsia="宋体"/>
          <w:lang w:eastAsia="zh-CN"/>
        </w:rPr>
      </w:pPr>
      <w:r>
        <w:rPr>
          <w:rFonts w:hint="eastAsia" w:eastAsia="宋体"/>
          <w:lang w:eastAsia="zh-CN"/>
        </w:rPr>
        <w:t>“</w:t>
      </w:r>
      <w:r>
        <w:t>修長在乎任賢。</w:t>
      </w:r>
      <w:r>
        <w:rPr>
          <w:rFonts w:hint="eastAsia" w:eastAsia="宋体"/>
          <w:lang w:eastAsia="zh-CN"/>
        </w:rPr>
        <w:t>”</w:t>
      </w:r>
    </w:p>
    <w:p w14:paraId="41BDCD88">
      <w:r>
        <w:t>王氏改</w:t>
      </w:r>
      <w:r>
        <w:rPr>
          <w:rFonts w:hint="eastAsia" w:eastAsia="宋体"/>
          <w:lang w:eastAsia="zh-CN"/>
        </w:rPr>
        <w:t>“</w:t>
      </w:r>
      <w:r>
        <w:t>修</w:t>
      </w:r>
      <w:r>
        <w:rPr>
          <w:rFonts w:hint="eastAsia" w:eastAsia="宋体"/>
          <w:lang w:eastAsia="zh-CN"/>
        </w:rPr>
        <w:t>”</w:t>
      </w:r>
      <w:r>
        <w:t>爲</w:t>
      </w:r>
      <w:r>
        <w:rPr>
          <w:rFonts w:hint="eastAsia" w:eastAsia="宋体"/>
          <w:lang w:eastAsia="zh-CN"/>
        </w:rPr>
        <w:t>“</w:t>
      </w:r>
      <w:r>
        <w:t>備</w:t>
      </w:r>
      <w:r>
        <w:rPr>
          <w:rFonts w:hint="eastAsia" w:eastAsia="宋体"/>
          <w:lang w:eastAsia="zh-CN"/>
        </w:rPr>
        <w:t>”</w:t>
      </w:r>
      <w:r>
        <w:t>。</w:t>
      </w:r>
    </w:p>
    <w:p w14:paraId="42D51A23">
      <w:pPr>
        <w:rPr>
          <w:rFonts w:hint="eastAsia" w:eastAsia="宋体"/>
          <w:lang w:eastAsia="zh-CN"/>
        </w:rPr>
      </w:pPr>
      <w:r>
        <w:rPr>
          <w:rFonts w:hint="eastAsia" w:eastAsia="宋体"/>
          <w:lang w:eastAsia="zh-CN"/>
        </w:rPr>
        <w:t>“</w:t>
      </w:r>
      <w:r>
        <w:t>高安在乎同利。</w:t>
      </w:r>
      <w:r>
        <w:rPr>
          <w:rFonts w:hint="eastAsia" w:eastAsia="宋体"/>
          <w:lang w:eastAsia="zh-CN"/>
        </w:rPr>
        <w:t>”</w:t>
      </w:r>
    </w:p>
    <w:p w14:paraId="42DE1C0C">
      <w:r>
        <w:t>王氏乙轉</w:t>
      </w:r>
      <w:r>
        <w:rPr>
          <w:rFonts w:hint="eastAsia" w:eastAsia="宋体"/>
          <w:lang w:eastAsia="zh-CN"/>
        </w:rPr>
        <w:t>“</w:t>
      </w:r>
      <w:r>
        <w:t>高安</w:t>
      </w:r>
      <w:r>
        <w:rPr>
          <w:rFonts w:hint="eastAsia" w:eastAsia="宋体"/>
          <w:lang w:eastAsia="zh-CN"/>
        </w:rPr>
        <w:t>”</w:t>
      </w:r>
      <w:r>
        <w:t>二字。</w:t>
      </w:r>
    </w:p>
    <w:p w14:paraId="09620831">
      <w:r>
        <w:t>卷三</w:t>
      </w:r>
    </w:p>
    <w:p w14:paraId="4FF2B3C5">
      <w:pPr>
        <w:rPr>
          <w:rFonts w:hint="eastAsia" w:eastAsia="宋体"/>
          <w:lang w:eastAsia="zh-CN"/>
        </w:rPr>
      </w:pPr>
      <w:r>
        <w:rPr>
          <w:rFonts w:hint="eastAsia" w:eastAsia="宋体"/>
          <w:lang w:eastAsia="zh-CN"/>
        </w:rPr>
        <w:t>《</w:t>
      </w:r>
      <w:r>
        <w:t>幼官</w:t>
      </w:r>
      <w:r>
        <w:rPr>
          <w:rFonts w:hint="eastAsia" w:eastAsia="宋体"/>
          <w:lang w:eastAsia="zh-CN"/>
        </w:rPr>
        <w:t>》</w:t>
      </w:r>
    </w:p>
    <w:p w14:paraId="53B8D529">
      <w:pPr>
        <w:rPr>
          <w:rFonts w:hint="eastAsia" w:eastAsia="宋体"/>
          <w:lang w:eastAsia="zh-CN"/>
        </w:rPr>
      </w:pPr>
      <w:r>
        <w:rPr>
          <w:rFonts w:hint="eastAsia" w:eastAsia="宋体"/>
          <w:lang w:eastAsia="zh-CN"/>
        </w:rPr>
        <w:t>“</w:t>
      </w:r>
      <w:r>
        <w:t>若因夜虚守静人物，人物則皇。</w:t>
      </w:r>
      <w:r>
        <w:rPr>
          <w:rFonts w:hint="eastAsia" w:eastAsia="宋体"/>
          <w:lang w:eastAsia="zh-CN"/>
        </w:rPr>
        <w:t>”</w:t>
      </w:r>
    </w:p>
    <w:p w14:paraId="0515C3DC">
      <w:r>
        <w:t>王氏圈去上</w:t>
      </w:r>
      <w:r>
        <w:rPr>
          <w:rFonts w:hint="eastAsia" w:eastAsia="宋体"/>
          <w:lang w:eastAsia="zh-CN"/>
        </w:rPr>
        <w:t>“</w:t>
      </w:r>
      <w:r>
        <w:t>人物</w:t>
      </w:r>
      <w:r>
        <w:rPr>
          <w:rFonts w:hint="eastAsia" w:eastAsia="宋体"/>
          <w:lang w:eastAsia="zh-CN"/>
        </w:rPr>
        <w:t>”</w:t>
      </w:r>
      <w:r>
        <w:t>二字。</w:t>
      </w:r>
    </w:p>
    <w:p w14:paraId="5D0F406A">
      <w:pPr>
        <w:rPr>
          <w:rFonts w:hint="eastAsia" w:eastAsia="宋体"/>
          <w:lang w:eastAsia="zh-CN"/>
        </w:rPr>
      </w:pPr>
      <w:r>
        <w:rPr>
          <w:rFonts w:hint="eastAsia" w:eastAsia="宋体"/>
          <w:lang w:eastAsia="zh-CN"/>
        </w:rPr>
        <w:t>“</w:t>
      </w:r>
      <w:r>
        <w:t>發之以力，威之以誠。</w:t>
      </w:r>
      <w:r>
        <w:rPr>
          <w:rFonts w:hint="eastAsia" w:eastAsia="宋体"/>
          <w:lang w:eastAsia="zh-CN"/>
        </w:rPr>
        <w:t>”</w:t>
      </w:r>
    </w:p>
    <w:p w14:paraId="597A9B32">
      <w:r>
        <w:t>【第225页】</w:t>
      </w:r>
    </w:p>
    <w:p w14:paraId="2A772F64">
      <w:pPr>
        <w:rPr>
          <w:rFonts w:hint="eastAsia" w:eastAsia="宋体"/>
          <w:lang w:eastAsia="zh-CN"/>
        </w:rPr>
      </w:pPr>
      <w:r>
        <w:t>王氏批校：</w:t>
      </w:r>
      <w:r>
        <w:rPr>
          <w:rFonts w:hint="eastAsia" w:eastAsia="宋体"/>
          <w:lang w:eastAsia="zh-CN"/>
        </w:rPr>
        <w:t>“‘</w:t>
      </w:r>
      <w:r>
        <w:t>威</w:t>
      </w:r>
      <w:r>
        <w:rPr>
          <w:rFonts w:hint="eastAsia" w:eastAsia="宋体"/>
          <w:lang w:eastAsia="zh-CN"/>
        </w:rPr>
        <w:t>’</w:t>
      </w:r>
      <w:r>
        <w:t>當爲</w:t>
      </w:r>
      <w:r>
        <w:rPr>
          <w:rFonts w:hint="eastAsia" w:eastAsia="宋体"/>
          <w:lang w:eastAsia="zh-CN"/>
        </w:rPr>
        <w:t>‘</w:t>
      </w:r>
      <w:r>
        <w:t>感</w:t>
      </w:r>
      <w:r>
        <w:rPr>
          <w:rFonts w:hint="eastAsia" w:eastAsia="宋体"/>
          <w:lang w:eastAsia="zh-CN"/>
        </w:rPr>
        <w:t>’</w:t>
      </w:r>
      <w:r>
        <w:t>。</w:t>
      </w:r>
      <w:r>
        <w:rPr>
          <w:rFonts w:hint="eastAsia" w:eastAsia="宋体"/>
          <w:lang w:eastAsia="zh-CN"/>
        </w:rPr>
        <w:t>”</w:t>
      </w:r>
    </w:p>
    <w:p w14:paraId="1A6D5561">
      <w:pPr>
        <w:rPr>
          <w:rFonts w:hint="eastAsia" w:eastAsia="宋体"/>
          <w:lang w:eastAsia="zh-CN"/>
        </w:rPr>
      </w:pPr>
      <w:r>
        <w:rPr>
          <w:rFonts w:hint="eastAsia" w:eastAsia="宋体"/>
          <w:lang w:eastAsia="zh-CN"/>
        </w:rPr>
        <w:t>“</w:t>
      </w:r>
      <w:r>
        <w:t>三舉而地辟散成。</w:t>
      </w:r>
      <w:r>
        <w:rPr>
          <w:rFonts w:hint="eastAsia" w:eastAsia="宋体"/>
          <w:lang w:eastAsia="zh-CN"/>
        </w:rPr>
        <w:t>”</w:t>
      </w:r>
    </w:p>
    <w:p w14:paraId="42F61C12">
      <w:pPr>
        <w:rPr>
          <w:rFonts w:hint="eastAsia" w:eastAsia="宋体"/>
          <w:lang w:eastAsia="zh-CN"/>
        </w:rPr>
      </w:pPr>
      <w:r>
        <w:t>王氏</w:t>
      </w:r>
      <w:r>
        <w:rPr>
          <w:rFonts w:hint="eastAsia" w:eastAsia="宋体"/>
          <w:lang w:eastAsia="zh-CN"/>
        </w:rPr>
        <w:t>“</w:t>
      </w:r>
      <w:r>
        <w:t>地</w:t>
      </w:r>
      <w:r>
        <w:rPr>
          <w:rFonts w:hint="eastAsia" w:eastAsia="宋体"/>
          <w:lang w:eastAsia="zh-CN"/>
        </w:rPr>
        <w:t>”</w:t>
      </w:r>
      <w:r>
        <w:t>旁批注：</w:t>
      </w:r>
      <w:r>
        <w:rPr>
          <w:rFonts w:hint="eastAsia" w:eastAsia="宋体"/>
          <w:lang w:eastAsia="zh-CN"/>
        </w:rPr>
        <w:t>“</w:t>
      </w:r>
      <w:r>
        <w:t>洪云：</w:t>
      </w:r>
      <w:r>
        <w:rPr>
          <w:rFonts w:hint="eastAsia" w:eastAsia="宋体"/>
          <w:lang w:eastAsia="zh-CN"/>
        </w:rPr>
        <w:t>‘</w:t>
      </w:r>
      <w:r>
        <w:t>散當作政。</w:t>
      </w:r>
      <w:r>
        <w:rPr>
          <w:rFonts w:hint="eastAsia" w:eastAsia="宋体"/>
          <w:lang w:eastAsia="zh-CN"/>
        </w:rPr>
        <w:t>’”</w:t>
      </w:r>
    </w:p>
    <w:p w14:paraId="77766814">
      <w:pPr>
        <w:rPr>
          <w:rFonts w:hint="eastAsia" w:eastAsia="宋体"/>
          <w:lang w:eastAsia="zh-CN"/>
        </w:rPr>
      </w:pPr>
      <w:r>
        <w:rPr>
          <w:rFonts w:hint="eastAsia" w:eastAsia="宋体"/>
          <w:lang w:eastAsia="zh-CN"/>
        </w:rPr>
        <w:t>“</w:t>
      </w:r>
      <w:r>
        <w:t>九本搏大。</w:t>
      </w:r>
      <w:r>
        <w:rPr>
          <w:rFonts w:hint="eastAsia" w:eastAsia="宋体"/>
          <w:lang w:eastAsia="zh-CN"/>
        </w:rPr>
        <w:t>”</w:t>
      </w:r>
    </w:p>
    <w:p w14:paraId="1B6E9B18">
      <w:r>
        <w:t>王氏改</w:t>
      </w:r>
      <w:r>
        <w:rPr>
          <w:rFonts w:hint="eastAsia" w:eastAsia="宋体"/>
          <w:lang w:eastAsia="zh-CN"/>
        </w:rPr>
        <w:t>“</w:t>
      </w:r>
      <w:r>
        <w:t>搏</w:t>
      </w:r>
      <w:r>
        <w:rPr>
          <w:rFonts w:hint="eastAsia" w:eastAsia="宋体"/>
          <w:lang w:eastAsia="zh-CN"/>
        </w:rPr>
        <w:t>”</w:t>
      </w:r>
      <w:r>
        <w:t>爲</w:t>
      </w:r>
      <w:r>
        <w:rPr>
          <w:rFonts w:hint="eastAsia" w:eastAsia="宋体"/>
          <w:lang w:eastAsia="zh-CN"/>
        </w:rPr>
        <w:t>“</w:t>
      </w:r>
      <w:r>
        <w:t>博</w:t>
      </w:r>
      <w:r>
        <w:rPr>
          <w:rFonts w:hint="eastAsia" w:eastAsia="宋体"/>
          <w:lang w:eastAsia="zh-CN"/>
        </w:rPr>
        <w:t>”</w:t>
      </w:r>
      <w:r>
        <w:t>。</w:t>
      </w:r>
    </w:p>
    <w:p w14:paraId="1D697079">
      <w:pPr>
        <w:rPr>
          <w:rFonts w:hint="eastAsia" w:eastAsia="宋体"/>
          <w:lang w:eastAsia="zh-CN"/>
        </w:rPr>
      </w:pPr>
      <w:r>
        <w:rPr>
          <w:rFonts w:hint="eastAsia" w:eastAsia="宋体"/>
          <w:lang w:eastAsia="zh-CN"/>
        </w:rPr>
        <w:t>“</w:t>
      </w:r>
      <w:r>
        <w:t>勸勉以遷衆，使二分具本。</w:t>
      </w:r>
      <w:r>
        <w:rPr>
          <w:rFonts w:hint="eastAsia" w:eastAsia="宋体"/>
          <w:lang w:eastAsia="zh-CN"/>
        </w:rPr>
        <w:t>”</w:t>
      </w:r>
    </w:p>
    <w:p w14:paraId="00D3FAF9">
      <w:pPr>
        <w:rPr>
          <w:rFonts w:hint="eastAsia" w:eastAsia="宋体"/>
          <w:lang w:eastAsia="zh-CN"/>
        </w:rPr>
      </w:pPr>
      <w:r>
        <w:t>王氏</w:t>
      </w:r>
      <w:r>
        <w:rPr>
          <w:rFonts w:hint="eastAsia" w:eastAsia="宋体"/>
          <w:lang w:eastAsia="zh-CN"/>
        </w:rPr>
        <w:t>“</w:t>
      </w:r>
      <w:r>
        <w:t>遷</w:t>
      </w:r>
      <w:r>
        <w:rPr>
          <w:rFonts w:hint="eastAsia" w:eastAsia="宋体"/>
          <w:lang w:eastAsia="zh-CN"/>
        </w:rPr>
        <w:t>”</w:t>
      </w:r>
      <w:r>
        <w:t>旁批校：</w:t>
      </w:r>
      <w:r>
        <w:rPr>
          <w:rFonts w:hint="eastAsia" w:eastAsia="宋体"/>
          <w:lang w:eastAsia="zh-CN"/>
        </w:rPr>
        <w:t>“</w:t>
      </w:r>
      <w:r>
        <w:t>當作</w:t>
      </w:r>
      <w:r>
        <w:rPr>
          <w:rFonts w:hint="eastAsia" w:eastAsia="宋体"/>
          <w:lang w:eastAsia="zh-CN"/>
        </w:rPr>
        <w:t>‘</w:t>
      </w:r>
      <w:r>
        <w:t>選</w:t>
      </w:r>
      <w:r>
        <w:rPr>
          <w:rFonts w:hint="eastAsia" w:eastAsia="宋体"/>
          <w:lang w:eastAsia="zh-CN"/>
        </w:rPr>
        <w:t>’</w:t>
      </w:r>
      <w:r>
        <w:t>。</w:t>
      </w:r>
      <w:r>
        <w:rPr>
          <w:rFonts w:hint="eastAsia" w:eastAsia="宋体"/>
          <w:lang w:eastAsia="zh-CN"/>
        </w:rPr>
        <w:t>”</w:t>
      </w:r>
    </w:p>
    <w:p w14:paraId="2687C2A5">
      <w:pPr>
        <w:rPr>
          <w:rFonts w:hint="eastAsia" w:eastAsia="宋体"/>
          <w:lang w:eastAsia="zh-CN"/>
        </w:rPr>
      </w:pPr>
      <w:r>
        <w:rPr>
          <w:rFonts w:hint="eastAsia" w:eastAsia="宋体"/>
          <w:lang w:eastAsia="zh-CN"/>
        </w:rPr>
        <w:t>“</w:t>
      </w:r>
      <w:r>
        <w:t>此居圖方中。</w:t>
      </w:r>
      <w:r>
        <w:rPr>
          <w:rFonts w:hint="eastAsia" w:eastAsia="宋体"/>
          <w:lang w:eastAsia="zh-CN"/>
        </w:rPr>
        <w:t>”</w:t>
      </w:r>
    </w:p>
    <w:p w14:paraId="380A1153">
      <w:r>
        <w:t>王氏</w:t>
      </w:r>
      <w:r>
        <w:rPr>
          <w:rFonts w:hint="eastAsia" w:eastAsia="宋体"/>
          <w:lang w:eastAsia="zh-CN"/>
        </w:rPr>
        <w:t>“</w:t>
      </w:r>
      <w:r>
        <w:t>居</w:t>
      </w:r>
      <w:r>
        <w:rPr>
          <w:rFonts w:hint="eastAsia" w:eastAsia="宋体"/>
          <w:lang w:eastAsia="zh-CN"/>
        </w:rPr>
        <w:t>”</w:t>
      </w:r>
      <w:r>
        <w:t>下增</w:t>
      </w:r>
      <w:r>
        <w:rPr>
          <w:rFonts w:hint="eastAsia" w:eastAsia="宋体"/>
          <w:lang w:eastAsia="zh-CN"/>
        </w:rPr>
        <w:t>“</w:t>
      </w:r>
      <w:r>
        <w:t>於</w:t>
      </w:r>
      <w:r>
        <w:rPr>
          <w:rFonts w:hint="eastAsia" w:eastAsia="宋体"/>
          <w:lang w:eastAsia="zh-CN"/>
        </w:rPr>
        <w:t>”</w:t>
      </w:r>
      <w:r>
        <w:t>字。</w:t>
      </w:r>
    </w:p>
    <w:p w14:paraId="3766B0C1">
      <w:pPr>
        <w:rPr>
          <w:rFonts w:hint="eastAsia" w:eastAsia="宋体"/>
          <w:lang w:eastAsia="zh-CN"/>
        </w:rPr>
      </w:pPr>
      <w:r>
        <w:rPr>
          <w:rFonts w:hint="eastAsia" w:eastAsia="宋体"/>
          <w:lang w:eastAsia="zh-CN"/>
        </w:rPr>
        <w:t>“</w:t>
      </w:r>
      <w:r>
        <w:t>秋行夏政，葉；行秋政，華。</w:t>
      </w:r>
      <w:r>
        <w:rPr>
          <w:rFonts w:hint="eastAsia" w:eastAsia="宋体"/>
          <w:lang w:eastAsia="zh-CN"/>
        </w:rPr>
        <w:t>”</w:t>
      </w:r>
    </w:p>
    <w:p w14:paraId="4FF12AE1">
      <w:r>
        <w:t>王氏改下</w:t>
      </w:r>
      <w:r>
        <w:rPr>
          <w:rFonts w:hint="eastAsia" w:eastAsia="宋体"/>
          <w:lang w:eastAsia="zh-CN"/>
        </w:rPr>
        <w:t>“</w:t>
      </w:r>
      <w:r>
        <w:t>秋</w:t>
      </w:r>
      <w:r>
        <w:rPr>
          <w:rFonts w:hint="eastAsia" w:eastAsia="宋体"/>
          <w:lang w:eastAsia="zh-CN"/>
        </w:rPr>
        <w:t>”</w:t>
      </w:r>
      <w:r>
        <w:t>字爲</w:t>
      </w:r>
      <w:r>
        <w:rPr>
          <w:rFonts w:hint="eastAsia" w:eastAsia="宋体"/>
          <w:lang w:eastAsia="zh-CN"/>
        </w:rPr>
        <w:t>“</w:t>
      </w:r>
      <w:r>
        <w:t>春</w:t>
      </w:r>
      <w:r>
        <w:rPr>
          <w:rFonts w:hint="eastAsia" w:eastAsia="宋体"/>
          <w:lang w:eastAsia="zh-CN"/>
        </w:rPr>
        <w:t>”</w:t>
      </w:r>
      <w:r>
        <w:t>。</w:t>
      </w:r>
    </w:p>
    <w:p w14:paraId="73A9F17E">
      <w:pPr>
        <w:rPr>
          <w:rFonts w:hint="eastAsia" w:eastAsia="宋体"/>
          <w:lang w:eastAsia="zh-CN"/>
        </w:rPr>
      </w:pPr>
      <w:r>
        <w:rPr>
          <w:rFonts w:hint="eastAsia" w:eastAsia="宋体"/>
          <w:lang w:eastAsia="zh-CN"/>
        </w:rPr>
        <w:t>“</w:t>
      </w:r>
      <w:r>
        <w:t>明養生以解固，審取予以總之。</w:t>
      </w:r>
      <w:r>
        <w:rPr>
          <w:rFonts w:hint="eastAsia" w:eastAsia="宋体"/>
          <w:lang w:eastAsia="zh-CN"/>
        </w:rPr>
        <w:t>”</w:t>
      </w:r>
    </w:p>
    <w:p w14:paraId="430AD5BA">
      <w:r>
        <w:t>王氏改</w:t>
      </w:r>
      <w:r>
        <w:rPr>
          <w:rFonts w:hint="eastAsia" w:eastAsia="宋体"/>
          <w:lang w:eastAsia="zh-CN"/>
        </w:rPr>
        <w:t>“</w:t>
      </w:r>
      <w:r>
        <w:t>予</w:t>
      </w:r>
      <w:r>
        <w:rPr>
          <w:rFonts w:hint="eastAsia" w:eastAsia="宋体"/>
          <w:lang w:eastAsia="zh-CN"/>
        </w:rPr>
        <w:t>”</w:t>
      </w:r>
      <w:r>
        <w:t>爲</w:t>
      </w:r>
      <w:r>
        <w:rPr>
          <w:rFonts w:hint="eastAsia" w:eastAsia="宋体"/>
          <w:lang w:eastAsia="zh-CN"/>
        </w:rPr>
        <w:t>“</w:t>
      </w:r>
      <w:r>
        <w:t>與</w:t>
      </w:r>
      <w:r>
        <w:rPr>
          <w:rFonts w:hint="eastAsia" w:eastAsia="宋体"/>
          <w:lang w:eastAsia="zh-CN"/>
        </w:rPr>
        <w:t>”</w:t>
      </w:r>
      <w:r>
        <w:t>。</w:t>
      </w:r>
    </w:p>
    <w:p w14:paraId="583B3934">
      <w:pPr>
        <w:rPr>
          <w:rFonts w:hint="eastAsia" w:eastAsia="宋体"/>
          <w:lang w:eastAsia="zh-CN"/>
        </w:rPr>
      </w:pPr>
      <w:r>
        <w:rPr>
          <w:rFonts w:hint="eastAsia" w:eastAsia="宋体"/>
          <w:lang w:eastAsia="zh-CN"/>
        </w:rPr>
        <w:t>“</w:t>
      </w:r>
      <w:r>
        <w:t>置大夫以爲廷安。</w:t>
      </w:r>
      <w:r>
        <w:rPr>
          <w:rFonts w:hint="eastAsia" w:eastAsia="宋体"/>
          <w:lang w:eastAsia="zh-CN"/>
        </w:rPr>
        <w:t>”</w:t>
      </w:r>
    </w:p>
    <w:p w14:paraId="3C4F640B">
      <w:pPr>
        <w:rPr>
          <w:rFonts w:hint="eastAsia" w:eastAsia="宋体"/>
          <w:lang w:eastAsia="zh-CN"/>
        </w:rPr>
      </w:pPr>
      <w:r>
        <w:t>王氏批校：</w:t>
      </w:r>
      <w:r>
        <w:rPr>
          <w:rFonts w:hint="eastAsia" w:eastAsia="宋体"/>
          <w:lang w:eastAsia="zh-CN"/>
        </w:rPr>
        <w:t>“‘</w:t>
      </w:r>
      <w:r>
        <w:t>安</w:t>
      </w:r>
      <w:r>
        <w:rPr>
          <w:rFonts w:hint="eastAsia" w:eastAsia="宋体"/>
          <w:lang w:eastAsia="zh-CN"/>
        </w:rPr>
        <w:t>’</w:t>
      </w:r>
      <w:r>
        <w:t>字疑是語詞，屬下句讀。</w:t>
      </w:r>
      <w:r>
        <w:rPr>
          <w:rFonts w:hint="eastAsia" w:eastAsia="宋体"/>
          <w:lang w:eastAsia="zh-CN"/>
        </w:rPr>
        <w:t>”</w:t>
      </w:r>
    </w:p>
    <w:p w14:paraId="5ECE2948">
      <w:r>
        <w:t>【第226页】</w:t>
      </w:r>
    </w:p>
    <w:p w14:paraId="3F951B1B">
      <w:pPr>
        <w:rPr>
          <w:rFonts w:hint="eastAsia" w:eastAsia="宋体"/>
          <w:lang w:eastAsia="zh-CN"/>
        </w:rPr>
      </w:pPr>
      <w:r>
        <w:rPr>
          <w:rFonts w:hint="eastAsia" w:eastAsia="宋体"/>
          <w:lang w:eastAsia="zh-CN"/>
        </w:rPr>
        <w:t>“</w:t>
      </w:r>
      <w:r>
        <w:t>定綸理，勝。</w:t>
      </w:r>
      <w:r>
        <w:rPr>
          <w:rFonts w:hint="eastAsia" w:eastAsia="宋体"/>
          <w:lang w:eastAsia="zh-CN"/>
        </w:rPr>
        <w:t>”</w:t>
      </w:r>
    </w:p>
    <w:p w14:paraId="2E5D778C">
      <w:pPr>
        <w:rPr>
          <w:rFonts w:hint="eastAsia" w:eastAsia="宋体"/>
          <w:lang w:eastAsia="zh-CN"/>
        </w:rPr>
      </w:pPr>
      <w:r>
        <w:t>王氏批注</w:t>
      </w:r>
      <w:r>
        <w:rPr>
          <w:rFonts w:hint="eastAsia" w:eastAsia="宋体"/>
          <w:lang w:eastAsia="zh-CN"/>
        </w:rPr>
        <w:t>“‘</w:t>
      </w:r>
      <w:r>
        <w:t>綸</w:t>
      </w:r>
      <w:r>
        <w:rPr>
          <w:rFonts w:hint="eastAsia" w:eastAsia="宋体"/>
          <w:lang w:eastAsia="zh-CN"/>
        </w:rPr>
        <w:t>’</w:t>
      </w:r>
      <w:r>
        <w:t>與</w:t>
      </w:r>
      <w:r>
        <w:rPr>
          <w:rFonts w:hint="eastAsia" w:eastAsia="宋体"/>
          <w:lang w:eastAsia="zh-CN"/>
        </w:rPr>
        <w:t>‘</w:t>
      </w:r>
      <w:r>
        <w:t>倫1同。</w:t>
      </w:r>
      <w:r>
        <w:rPr>
          <w:rFonts w:hint="eastAsia" w:eastAsia="宋体"/>
          <w:lang w:eastAsia="zh-CN"/>
        </w:rPr>
        <w:t>”</w:t>
      </w:r>
    </w:p>
    <w:p w14:paraId="12EA4912">
      <w:pPr>
        <w:rPr>
          <w:rFonts w:hint="eastAsia" w:eastAsia="宋体"/>
          <w:lang w:eastAsia="zh-CN"/>
        </w:rPr>
      </w:pPr>
      <w:r>
        <w:rPr>
          <w:rFonts w:hint="eastAsia" w:eastAsia="宋体"/>
          <w:lang w:eastAsia="zh-CN"/>
        </w:rPr>
        <w:t>“</w:t>
      </w:r>
      <w:r>
        <w:t>故全勝而無害。莫之能害。</w:t>
      </w:r>
      <w:r>
        <w:rPr>
          <w:rFonts w:hint="eastAsia" w:eastAsia="宋体"/>
          <w:lang w:eastAsia="zh-CN"/>
        </w:rPr>
        <w:t>”</w:t>
      </w:r>
    </w:p>
    <w:p w14:paraId="166B5685">
      <w:r>
        <w:t>王氏改下</w:t>
      </w:r>
      <w:r>
        <w:rPr>
          <w:rFonts w:hint="eastAsia" w:eastAsia="宋体"/>
          <w:lang w:eastAsia="zh-CN"/>
        </w:rPr>
        <w:t>“</w:t>
      </w:r>
      <w:r>
        <w:t>害</w:t>
      </w:r>
      <w:r>
        <w:rPr>
          <w:rFonts w:hint="eastAsia" w:eastAsia="宋体"/>
          <w:lang w:eastAsia="zh-CN"/>
        </w:rPr>
        <w:t>”</w:t>
      </w:r>
      <w:r>
        <w:t>字爲</w:t>
      </w:r>
      <w:r>
        <w:rPr>
          <w:rFonts w:hint="eastAsia" w:eastAsia="宋体"/>
          <w:lang w:eastAsia="zh-CN"/>
        </w:rPr>
        <w:t>“</w:t>
      </w:r>
      <w:r>
        <w:t>圖</w:t>
      </w:r>
      <w:r>
        <w:rPr>
          <w:rFonts w:hint="eastAsia" w:eastAsia="宋体"/>
          <w:lang w:eastAsia="zh-CN"/>
        </w:rPr>
        <w:t>”</w:t>
      </w:r>
      <w:r>
        <w:t>。</w:t>
      </w:r>
    </w:p>
    <w:p w14:paraId="78484CA0">
      <w:pPr>
        <w:rPr>
          <w:rFonts w:hint="eastAsia" w:eastAsia="宋体"/>
          <w:lang w:eastAsia="zh-CN"/>
        </w:rPr>
      </w:pPr>
      <w:r>
        <w:rPr>
          <w:rFonts w:hint="eastAsia" w:eastAsia="宋体"/>
          <w:lang w:eastAsia="zh-CN"/>
        </w:rPr>
        <w:t>“</w:t>
      </w:r>
      <w:r>
        <w:t>視於新，故能見未形。</w:t>
      </w:r>
      <w:r>
        <w:rPr>
          <w:rFonts w:hint="eastAsia" w:eastAsia="宋体"/>
          <w:lang w:eastAsia="zh-CN"/>
        </w:rPr>
        <w:t>”</w:t>
      </w:r>
    </w:p>
    <w:p w14:paraId="6BFFC21F">
      <w:pPr>
        <w:rPr>
          <w:rFonts w:hint="eastAsia" w:eastAsia="宋体"/>
          <w:lang w:eastAsia="zh-CN"/>
        </w:rPr>
      </w:pPr>
      <w:r>
        <w:t>王氏批注：</w:t>
      </w:r>
      <w:r>
        <w:rPr>
          <w:rFonts w:hint="eastAsia" w:eastAsia="宋体"/>
          <w:lang w:eastAsia="zh-CN"/>
        </w:rPr>
        <w:t>“《</w:t>
      </w:r>
      <w:r>
        <w:t>廣雅</w:t>
      </w:r>
      <w:r>
        <w:rPr>
          <w:rFonts w:hint="eastAsia" w:eastAsia="宋体"/>
          <w:lang w:eastAsia="zh-CN"/>
        </w:rPr>
        <w:t>》</w:t>
      </w:r>
      <w:r>
        <w:t>曰：</w:t>
      </w:r>
      <w:r>
        <w:rPr>
          <w:rFonts w:hint="eastAsia" w:eastAsia="宋体"/>
          <w:lang w:eastAsia="zh-CN"/>
        </w:rPr>
        <w:t>‘</w:t>
      </w:r>
      <w:r>
        <w:t>新，初也。</w:t>
      </w:r>
      <w:r>
        <w:rPr>
          <w:rFonts w:hint="eastAsia" w:eastAsia="宋体"/>
          <w:lang w:eastAsia="zh-CN"/>
        </w:rPr>
        <w:t>’”</w:t>
      </w:r>
    </w:p>
    <w:p w14:paraId="64F581FE">
      <w:pPr>
        <w:rPr>
          <w:rFonts w:hint="eastAsia" w:eastAsia="宋体"/>
          <w:lang w:eastAsia="zh-CN"/>
        </w:rPr>
      </w:pPr>
      <w:r>
        <w:rPr>
          <w:rFonts w:hint="eastAsia" w:eastAsia="宋体"/>
          <w:lang w:eastAsia="zh-CN"/>
        </w:rPr>
        <w:t>“</w:t>
      </w:r>
      <w:r>
        <w:t>勝無非義者焉，可以爲大勝。</w:t>
      </w:r>
      <w:r>
        <w:rPr>
          <w:rFonts w:hint="eastAsia" w:eastAsia="宋体"/>
          <w:lang w:eastAsia="zh-CN"/>
        </w:rPr>
        <w:t>”</w:t>
      </w:r>
    </w:p>
    <w:p w14:paraId="1594C8D4">
      <w:pPr>
        <w:rPr>
          <w:rFonts w:hint="eastAsia" w:eastAsia="宋体"/>
          <w:lang w:eastAsia="zh-CN"/>
        </w:rPr>
      </w:pPr>
      <w:r>
        <w:t>王氏批校：</w:t>
      </w:r>
      <w:r>
        <w:rPr>
          <w:rFonts w:hint="eastAsia" w:eastAsia="宋体"/>
          <w:lang w:eastAsia="zh-CN"/>
        </w:rPr>
        <w:t>“</w:t>
      </w:r>
      <w:r>
        <w:t>焉，乃也。下屬爲句。</w:t>
      </w:r>
      <w:r>
        <w:rPr>
          <w:rFonts w:hint="eastAsia" w:eastAsia="宋体"/>
          <w:lang w:eastAsia="zh-CN"/>
        </w:rPr>
        <w:t>”</w:t>
      </w:r>
    </w:p>
    <w:p w14:paraId="4A262EB9">
      <w:pPr>
        <w:rPr>
          <w:rFonts w:hint="eastAsia" w:eastAsia="宋体"/>
          <w:lang w:eastAsia="zh-CN"/>
        </w:rPr>
      </w:pPr>
      <w:r>
        <w:rPr>
          <w:rFonts w:hint="eastAsia" w:eastAsia="宋体"/>
          <w:lang w:eastAsia="zh-CN"/>
        </w:rPr>
        <w:t>“</w:t>
      </w:r>
      <w:r>
        <w:t>不可數，則爲詐不敢鄉。</w:t>
      </w:r>
      <w:r>
        <w:rPr>
          <w:rFonts w:hint="eastAsia" w:eastAsia="宋体"/>
          <w:lang w:eastAsia="zh-CN"/>
        </w:rPr>
        <w:t>”</w:t>
      </w:r>
    </w:p>
    <w:p w14:paraId="4915F218">
      <w:pPr>
        <w:rPr>
          <w:rFonts w:hint="eastAsia" w:eastAsia="宋体"/>
          <w:lang w:eastAsia="zh-CN"/>
        </w:rPr>
      </w:pPr>
      <w:r>
        <w:t>王氏批注：</w:t>
      </w:r>
      <w:r>
        <w:rPr>
          <w:rFonts w:hint="eastAsia" w:eastAsia="宋体"/>
          <w:lang w:eastAsia="zh-CN"/>
        </w:rPr>
        <w:t>“《</w:t>
      </w:r>
      <w:r>
        <w:t>兵法</w:t>
      </w:r>
      <w:r>
        <w:rPr>
          <w:rFonts w:hint="eastAsia" w:eastAsia="宋体"/>
          <w:lang w:eastAsia="zh-CN"/>
        </w:rPr>
        <w:t>》</w:t>
      </w:r>
      <w:r>
        <w:t>篇</w:t>
      </w:r>
      <w:r>
        <w:rPr>
          <w:rFonts w:hint="eastAsia" w:eastAsia="宋体"/>
          <w:lang w:eastAsia="zh-CN"/>
        </w:rPr>
        <w:t>‘</w:t>
      </w:r>
      <w:r>
        <w:t>爲</w:t>
      </w:r>
      <w:r>
        <w:rPr>
          <w:rFonts w:hint="eastAsia" w:eastAsia="宋体"/>
          <w:lang w:eastAsia="zh-CN"/>
        </w:rPr>
        <w:t>’</w:t>
      </w:r>
      <w:r>
        <w:t>作</w:t>
      </w:r>
      <w:r>
        <w:rPr>
          <w:rFonts w:hint="eastAsia" w:eastAsia="宋体"/>
          <w:lang w:eastAsia="zh-CN"/>
        </w:rPr>
        <w:t>‘</w:t>
      </w:r>
      <w:r>
        <w:t>僞</w:t>
      </w:r>
      <w:r>
        <w:rPr>
          <w:rFonts w:hint="eastAsia" w:eastAsia="宋体"/>
          <w:lang w:eastAsia="zh-CN"/>
        </w:rPr>
        <w:t>’</w:t>
      </w:r>
      <w:r>
        <w:t>。</w:t>
      </w:r>
      <w:r>
        <w:rPr>
          <w:rFonts w:hint="eastAsia" w:eastAsia="宋体"/>
          <w:lang w:eastAsia="zh-CN"/>
        </w:rPr>
        <w:t>”</w:t>
      </w:r>
    </w:p>
    <w:p w14:paraId="24DB78F2">
      <w:pPr>
        <w:rPr>
          <w:rFonts w:hint="eastAsia" w:eastAsia="宋体"/>
          <w:lang w:eastAsia="zh-CN"/>
        </w:rPr>
      </w:pPr>
      <w:r>
        <w:rPr>
          <w:rFonts w:hint="eastAsia" w:eastAsia="宋体"/>
          <w:lang w:eastAsia="zh-CN"/>
        </w:rPr>
        <w:t>“</w:t>
      </w:r>
      <w:r>
        <w:t>使國君得其治，則人君從會。</w:t>
      </w:r>
      <w:r>
        <w:rPr>
          <w:rFonts w:hint="eastAsia" w:eastAsia="宋体"/>
          <w:lang w:eastAsia="zh-CN"/>
        </w:rPr>
        <w:t>”</w:t>
      </w:r>
    </w:p>
    <w:p w14:paraId="43D72DB7">
      <w:pPr>
        <w:rPr>
          <w:rFonts w:hint="eastAsia" w:eastAsia="宋体"/>
          <w:lang w:eastAsia="zh-CN"/>
        </w:rPr>
      </w:pPr>
      <w:r>
        <w:t>王氏批校：</w:t>
      </w:r>
      <w:r>
        <w:rPr>
          <w:rFonts w:hint="eastAsia" w:eastAsia="宋体"/>
          <w:lang w:eastAsia="zh-CN"/>
        </w:rPr>
        <w:t>“‘</w:t>
      </w:r>
      <w:r>
        <w:t>㑹</w:t>
      </w:r>
      <w:r>
        <w:rPr>
          <w:rFonts w:hint="eastAsia" w:eastAsia="宋体"/>
          <w:lang w:eastAsia="zh-CN"/>
        </w:rPr>
        <w:t>’</w:t>
      </w:r>
      <w:r>
        <w:t>字疑當屬下句讀。</w:t>
      </w:r>
      <w:r>
        <w:rPr>
          <w:rFonts w:hint="eastAsia" w:eastAsia="宋体"/>
          <w:lang w:eastAsia="zh-CN"/>
        </w:rPr>
        <w:t>”</w:t>
      </w:r>
    </w:p>
    <w:p w14:paraId="165DB6BF">
      <w:pPr>
        <w:rPr>
          <w:rFonts w:hint="eastAsia" w:eastAsia="宋体"/>
          <w:lang w:eastAsia="zh-CN"/>
        </w:rPr>
      </w:pPr>
      <w:r>
        <w:rPr>
          <w:rFonts w:hint="eastAsia" w:eastAsia="宋体"/>
          <w:lang w:eastAsia="zh-CN"/>
        </w:rPr>
        <w:t>“</w:t>
      </w:r>
      <w:r>
        <w:t>計緩急之事，則危危而無難。</w:t>
      </w:r>
      <w:r>
        <w:rPr>
          <w:rFonts w:hint="eastAsia" w:eastAsia="宋体"/>
          <w:lang w:eastAsia="zh-CN"/>
        </w:rPr>
        <w:t>”</w:t>
      </w:r>
    </w:p>
    <w:p w14:paraId="388555F8">
      <w:r>
        <w:t>王氏批注</w:t>
      </w:r>
      <w:r>
        <w:rPr>
          <w:rFonts w:hint="eastAsia" w:eastAsia="宋体"/>
          <w:lang w:eastAsia="zh-CN"/>
        </w:rPr>
        <w:t>“</w:t>
      </w:r>
      <w:r>
        <w:t>洪云</w:t>
      </w:r>
      <w:r>
        <w:rPr>
          <w:rFonts w:hint="eastAsia" w:eastAsia="宋体"/>
          <w:lang w:eastAsia="zh-CN"/>
        </w:rPr>
        <w:t>‘</w:t>
      </w:r>
      <w:r>
        <w:t>上危字當爲居。</w:t>
      </w:r>
      <w:r>
        <w:rPr>
          <w:rFonts w:hint="eastAsia" w:eastAsia="宋体"/>
          <w:lang w:eastAsia="zh-CN"/>
        </w:rPr>
        <w:t>’</w:t>
      </w:r>
      <w:r>
        <w:t>又</w:t>
      </w:r>
      <w:r>
        <w:rPr>
          <w:rFonts w:hint="eastAsia" w:eastAsia="宋体"/>
          <w:lang w:eastAsia="zh-CN"/>
        </w:rPr>
        <w:t>《</w:t>
      </w:r>
      <w:r>
        <w:t>五行</w:t>
      </w:r>
      <w:r>
        <w:rPr>
          <w:rFonts w:hint="eastAsia" w:eastAsia="宋体"/>
          <w:lang w:eastAsia="zh-CN"/>
        </w:rPr>
        <w:t>》</w:t>
      </w:r>
      <w:r>
        <w:t>篇云</w:t>
      </w:r>
      <w:r>
        <w:rPr>
          <w:rFonts w:hint="eastAsia" w:eastAsia="宋体"/>
          <w:lang w:eastAsia="zh-CN"/>
        </w:rPr>
        <w:t>‘</w:t>
      </w:r>
      <w:r>
        <w:t>危危而無害，窮窮而</w:t>
      </w:r>
    </w:p>
    <w:p w14:paraId="69254FC5">
      <w:pPr>
        <w:rPr>
          <w:rFonts w:hint="eastAsia" w:eastAsia="宋体"/>
          <w:lang w:eastAsia="zh-CN"/>
        </w:rPr>
      </w:pPr>
      <w:r>
        <w:t>無難。</w:t>
      </w:r>
      <w:r>
        <w:rPr>
          <w:rFonts w:hint="eastAsia" w:eastAsia="宋体"/>
          <w:lang w:eastAsia="zh-CN"/>
        </w:rPr>
        <w:t>’”</w:t>
      </w:r>
    </w:p>
    <w:p w14:paraId="2505C5F2">
      <w:r>
        <w:t>【第227页】</w:t>
      </w:r>
    </w:p>
    <w:p w14:paraId="7AAF3E26">
      <w:pPr>
        <w:rPr>
          <w:rFonts w:hint="eastAsia" w:eastAsia="宋体"/>
          <w:lang w:eastAsia="zh-CN"/>
        </w:rPr>
      </w:pPr>
      <w:r>
        <w:rPr>
          <w:rFonts w:hint="eastAsia" w:eastAsia="宋体"/>
          <w:lang w:eastAsia="zh-CN"/>
        </w:rPr>
        <w:t>《</w:t>
      </w:r>
      <w:r>
        <w:t>五輔</w:t>
      </w:r>
      <w:r>
        <w:rPr>
          <w:rFonts w:hint="eastAsia" w:eastAsia="宋体"/>
          <w:lang w:eastAsia="zh-CN"/>
        </w:rPr>
        <w:t>》</w:t>
      </w:r>
    </w:p>
    <w:p w14:paraId="76519BA1">
      <w:pPr>
        <w:rPr>
          <w:rFonts w:hint="eastAsia" w:eastAsia="宋体"/>
          <w:lang w:eastAsia="zh-CN"/>
        </w:rPr>
      </w:pPr>
      <w:r>
        <w:rPr>
          <w:rFonts w:hint="eastAsia" w:eastAsia="宋体"/>
          <w:lang w:eastAsia="zh-CN"/>
        </w:rPr>
        <w:t>“</w:t>
      </w:r>
      <w:r>
        <w:t>非得人者，未之嘗聞。</w:t>
      </w:r>
      <w:r>
        <w:rPr>
          <w:rFonts w:hint="eastAsia" w:eastAsia="宋体"/>
          <w:lang w:eastAsia="zh-CN"/>
        </w:rPr>
        <w:t>”</w:t>
      </w:r>
    </w:p>
    <w:p w14:paraId="3908453B">
      <w:pPr>
        <w:rPr>
          <w:rFonts w:hint="eastAsia" w:eastAsia="宋体"/>
          <w:lang w:eastAsia="zh-CN"/>
        </w:rPr>
      </w:pPr>
      <w:r>
        <w:t>王氏批注：</w:t>
      </w:r>
      <w:r>
        <w:rPr>
          <w:rFonts w:hint="eastAsia" w:eastAsia="宋体"/>
          <w:lang w:eastAsia="zh-CN"/>
        </w:rPr>
        <w:t>“《</w:t>
      </w:r>
      <w:r>
        <w:t>治要</w:t>
      </w:r>
      <w:r>
        <w:rPr>
          <w:rFonts w:hint="eastAsia" w:eastAsia="宋体"/>
          <w:lang w:eastAsia="zh-CN"/>
        </w:rPr>
        <w:t>》‘</w:t>
      </w:r>
      <w:r>
        <w:t>聞1下有</w:t>
      </w:r>
      <w:r>
        <w:rPr>
          <w:rFonts w:hint="eastAsia" w:eastAsia="宋体"/>
          <w:lang w:eastAsia="zh-CN"/>
        </w:rPr>
        <w:t>‘</w:t>
      </w:r>
      <w:r>
        <w:t>也</w:t>
      </w:r>
      <w:r>
        <w:rPr>
          <w:rFonts w:hint="eastAsia" w:eastAsia="宋体"/>
          <w:lang w:eastAsia="zh-CN"/>
        </w:rPr>
        <w:t>’</w:t>
      </w:r>
      <w:r>
        <w:t>字。下同。</w:t>
      </w:r>
      <w:r>
        <w:rPr>
          <w:rFonts w:hint="eastAsia" w:eastAsia="宋体"/>
          <w:lang w:eastAsia="zh-CN"/>
        </w:rPr>
        <w:t>”</w:t>
      </w:r>
    </w:p>
    <w:p w14:paraId="3639B68E">
      <w:pPr>
        <w:rPr>
          <w:rFonts w:hint="eastAsia" w:eastAsia="宋体"/>
          <w:lang w:eastAsia="zh-CN"/>
        </w:rPr>
      </w:pPr>
      <w:r>
        <w:rPr>
          <w:rFonts w:hint="eastAsia" w:eastAsia="宋体"/>
          <w:lang w:eastAsia="zh-CN"/>
        </w:rPr>
        <w:t>“</w:t>
      </w:r>
      <w:r>
        <w:t>暴王之所以失國家。</w:t>
      </w:r>
      <w:r>
        <w:rPr>
          <w:rFonts w:hint="eastAsia" w:eastAsia="宋体"/>
          <w:lang w:eastAsia="zh-CN"/>
        </w:rPr>
        <w:t>”</w:t>
      </w:r>
    </w:p>
    <w:p w14:paraId="74CB54DF">
      <w:pPr>
        <w:rPr>
          <w:rFonts w:hint="eastAsia" w:eastAsia="宋体"/>
          <w:lang w:eastAsia="zh-CN"/>
        </w:rPr>
      </w:pPr>
      <w:r>
        <w:t>王氏改</w:t>
      </w:r>
      <w:r>
        <w:rPr>
          <w:rFonts w:hint="eastAsia" w:eastAsia="宋体"/>
          <w:lang w:eastAsia="zh-CN"/>
        </w:rPr>
        <w:t>“</w:t>
      </w:r>
      <w:r>
        <w:t>王</w:t>
      </w:r>
      <w:r>
        <w:rPr>
          <w:rFonts w:hint="eastAsia" w:eastAsia="宋体"/>
          <w:lang w:eastAsia="zh-CN"/>
        </w:rPr>
        <w:t>”</w:t>
      </w:r>
      <w:r>
        <w:t>爲</w:t>
      </w:r>
      <w:r>
        <w:rPr>
          <w:rFonts w:hint="eastAsia" w:eastAsia="宋体"/>
          <w:lang w:eastAsia="zh-CN"/>
        </w:rPr>
        <w:t>“</w:t>
      </w:r>
      <w:r>
        <w:t>主</w:t>
      </w:r>
      <w:r>
        <w:rPr>
          <w:rFonts w:hint="eastAsia" w:eastAsia="宋体"/>
          <w:lang w:eastAsia="zh-CN"/>
        </w:rPr>
        <w:t>”</w:t>
      </w:r>
      <w:r>
        <w:t>，批注</w:t>
      </w:r>
      <w:r>
        <w:rPr>
          <w:rFonts w:hint="eastAsia" w:eastAsia="宋体"/>
          <w:lang w:eastAsia="zh-CN"/>
        </w:rPr>
        <w:t>“‘</w:t>
      </w:r>
      <w:r>
        <w:t>主</w:t>
      </w:r>
      <w:r>
        <w:rPr>
          <w:rFonts w:hint="eastAsia" w:eastAsia="宋体"/>
          <w:lang w:eastAsia="zh-CN"/>
        </w:rPr>
        <w:t>’</w:t>
      </w:r>
      <w:r>
        <w:t>字依</w:t>
      </w:r>
      <w:r>
        <w:rPr>
          <w:rFonts w:hint="eastAsia" w:eastAsia="宋体"/>
          <w:lang w:eastAsia="zh-CN"/>
        </w:rPr>
        <w:t>《</w:t>
      </w:r>
      <w:r>
        <w:t>治要</w:t>
      </w:r>
      <w:r>
        <w:rPr>
          <w:rFonts w:hint="eastAsia" w:eastAsia="宋体"/>
          <w:lang w:eastAsia="zh-CN"/>
        </w:rPr>
        <w:t>》</w:t>
      </w:r>
      <w:r>
        <w:t>改。</w:t>
      </w:r>
      <w:r>
        <w:rPr>
          <w:rFonts w:hint="eastAsia" w:eastAsia="宋体"/>
          <w:lang w:eastAsia="zh-CN"/>
        </w:rPr>
        <w:t>”</w:t>
      </w:r>
    </w:p>
    <w:p w14:paraId="4BB941DA">
      <w:pPr>
        <w:rPr>
          <w:rFonts w:hint="eastAsia" w:eastAsia="宋体"/>
          <w:lang w:eastAsia="zh-CN"/>
        </w:rPr>
      </w:pPr>
      <w:r>
        <w:rPr>
          <w:rFonts w:hint="eastAsia" w:eastAsia="宋体"/>
          <w:lang w:eastAsia="zh-CN"/>
        </w:rPr>
        <w:t>“</w:t>
      </w:r>
      <w:r>
        <w:t>利之之道，莫如教之以政。</w:t>
      </w:r>
      <w:r>
        <w:rPr>
          <w:rFonts w:hint="eastAsia" w:eastAsia="宋体"/>
          <w:lang w:eastAsia="zh-CN"/>
        </w:rPr>
        <w:t>”</w:t>
      </w:r>
    </w:p>
    <w:p w14:paraId="623BC59B">
      <w:pPr>
        <w:rPr>
          <w:rFonts w:hint="eastAsia" w:eastAsia="宋体"/>
          <w:lang w:eastAsia="zh-CN"/>
        </w:rPr>
      </w:pPr>
      <w:r>
        <w:t>王氏批注：</w:t>
      </w:r>
      <w:r>
        <w:rPr>
          <w:rFonts w:hint="eastAsia" w:eastAsia="宋体"/>
          <w:lang w:eastAsia="zh-CN"/>
        </w:rPr>
        <w:t>“《</w:t>
      </w:r>
      <w:r>
        <w:t>治要</w:t>
      </w:r>
      <w:r>
        <w:rPr>
          <w:rFonts w:hint="eastAsia" w:eastAsia="宋体"/>
          <w:lang w:eastAsia="zh-CN"/>
        </w:rPr>
        <w:t>》</w:t>
      </w:r>
      <w:r>
        <w:t>引無</w:t>
      </w:r>
      <w:r>
        <w:rPr>
          <w:rFonts w:hint="eastAsia" w:eastAsia="宋体"/>
          <w:lang w:eastAsia="zh-CN"/>
        </w:rPr>
        <w:t>‘</w:t>
      </w:r>
      <w:r>
        <w:t>以政</w:t>
      </w:r>
      <w:r>
        <w:rPr>
          <w:rFonts w:hint="eastAsia" w:eastAsia="宋体"/>
          <w:lang w:eastAsia="zh-CN"/>
        </w:rPr>
        <w:t>’</w:t>
      </w:r>
      <w:r>
        <w:t>二字。</w:t>
      </w:r>
      <w:r>
        <w:rPr>
          <w:rFonts w:hint="eastAsia" w:eastAsia="宋体"/>
          <w:lang w:eastAsia="zh-CN"/>
        </w:rPr>
        <w:t>”</w:t>
      </w:r>
    </w:p>
    <w:p w14:paraId="0AF62F1E">
      <w:pPr>
        <w:rPr>
          <w:rFonts w:hint="eastAsia" w:eastAsia="宋体"/>
          <w:lang w:eastAsia="zh-CN"/>
        </w:rPr>
      </w:pPr>
      <w:r>
        <w:rPr>
          <w:rFonts w:hint="eastAsia" w:eastAsia="宋体"/>
          <w:lang w:eastAsia="zh-CN"/>
        </w:rPr>
        <w:t>“</w:t>
      </w:r>
      <w:r>
        <w:t>其君子上中正而下謟諛。</w:t>
      </w:r>
      <w:r>
        <w:rPr>
          <w:rFonts w:hint="eastAsia" w:eastAsia="宋体"/>
          <w:lang w:eastAsia="zh-CN"/>
        </w:rPr>
        <w:t>”</w:t>
      </w:r>
    </w:p>
    <w:p w14:paraId="0B31D26F">
      <w:pPr>
        <w:rPr>
          <w:rFonts w:hint="eastAsia" w:eastAsia="宋体"/>
          <w:lang w:eastAsia="zh-CN"/>
        </w:rPr>
      </w:pPr>
      <w:r>
        <w:t>王氏</w:t>
      </w:r>
      <w:r>
        <w:rPr>
          <w:rFonts w:hint="eastAsia" w:eastAsia="宋体"/>
          <w:lang w:eastAsia="zh-CN"/>
        </w:rPr>
        <w:t>“</w:t>
      </w:r>
      <w:r>
        <w:t>中</w:t>
      </w:r>
      <w:r>
        <w:rPr>
          <w:rFonts w:hint="eastAsia" w:eastAsia="宋体"/>
          <w:lang w:eastAsia="zh-CN"/>
        </w:rPr>
        <w:t>”</w:t>
      </w:r>
      <w:r>
        <w:t>旁批注：</w:t>
      </w:r>
      <w:r>
        <w:rPr>
          <w:rFonts w:hint="eastAsia" w:eastAsia="宋体"/>
          <w:lang w:eastAsia="zh-CN"/>
        </w:rPr>
        <w:t>“《</w:t>
      </w:r>
      <w:r>
        <w:t>治要</w:t>
      </w:r>
      <w:r>
        <w:rPr>
          <w:rFonts w:hint="eastAsia" w:eastAsia="宋体"/>
          <w:lang w:eastAsia="zh-CN"/>
        </w:rPr>
        <w:t>》</w:t>
      </w:r>
      <w:r>
        <w:t>作</w:t>
      </w:r>
      <w:r>
        <w:rPr>
          <w:rFonts w:hint="eastAsia" w:eastAsia="宋体"/>
          <w:lang w:eastAsia="zh-CN"/>
        </w:rPr>
        <w:t>‘</w:t>
      </w:r>
      <w:r>
        <w:t>忠</w:t>
      </w:r>
      <w:r>
        <w:rPr>
          <w:rFonts w:hint="eastAsia" w:eastAsia="宋体"/>
          <w:lang w:eastAsia="zh-CN"/>
        </w:rPr>
        <w:t>’</w:t>
      </w:r>
      <w:r>
        <w:t>。</w:t>
      </w:r>
      <w:r>
        <w:rPr>
          <w:rFonts w:hint="eastAsia" w:eastAsia="宋体"/>
          <w:lang w:eastAsia="zh-CN"/>
        </w:rPr>
        <w:t>”</w:t>
      </w:r>
    </w:p>
    <w:p w14:paraId="7DCF7BCD">
      <w:pPr>
        <w:rPr>
          <w:rFonts w:hint="eastAsia" w:eastAsia="宋体"/>
          <w:lang w:eastAsia="zh-CN"/>
        </w:rPr>
      </w:pPr>
      <w:r>
        <w:rPr>
          <w:rFonts w:hint="eastAsia" w:eastAsia="宋体"/>
          <w:lang w:eastAsia="zh-CN"/>
        </w:rPr>
        <w:t>“</w:t>
      </w:r>
      <w:r>
        <w:t>上下交引而不和同，故</w:t>
      </w:r>
      <w:r>
        <w:rPr>
          <w:rFonts w:hint="eastAsia" w:eastAsia="宋体"/>
          <w:lang w:eastAsia="zh-CN"/>
        </w:rPr>
        <w:t>&lt;</w:t>
      </w:r>
      <w:r>
        <w:t>虚</w:t>
      </w:r>
      <w:r>
        <w:rPr>
          <w:rFonts w:hint="eastAsia" w:eastAsia="宋体"/>
          <w:lang w:eastAsia="zh-CN"/>
        </w:rPr>
        <w:t>&gt;【</w:t>
      </w:r>
      <w:r>
        <w:t>處</w:t>
      </w:r>
      <w:r>
        <w:rPr>
          <w:rFonts w:hint="eastAsia" w:eastAsia="宋体"/>
          <w:lang w:eastAsia="zh-CN"/>
        </w:rPr>
        <w:t>】</w:t>
      </w:r>
      <w:r>
        <w:t>不安而動不威。</w:t>
      </w:r>
      <w:r>
        <w:rPr>
          <w:rFonts w:hint="eastAsia" w:eastAsia="宋体"/>
          <w:lang w:eastAsia="zh-CN"/>
        </w:rPr>
        <w:t>”</w:t>
      </w:r>
    </w:p>
    <w:p w14:paraId="352B3E0D">
      <w:pPr>
        <w:rPr>
          <w:rFonts w:hint="eastAsia" w:eastAsia="宋体"/>
          <w:lang w:eastAsia="zh-CN"/>
        </w:rPr>
      </w:pPr>
      <w:r>
        <w:t>王氏批注：</w:t>
      </w:r>
      <w:r>
        <w:rPr>
          <w:rFonts w:hint="eastAsia" w:eastAsia="宋体"/>
          <w:lang w:eastAsia="zh-CN"/>
        </w:rPr>
        <w:t>“</w:t>
      </w:r>
      <w:r>
        <w:t>引，謂引戾也。</w:t>
      </w:r>
      <w:r>
        <w:rPr>
          <w:rFonts w:hint="eastAsia" w:eastAsia="宋体"/>
          <w:lang w:eastAsia="zh-CN"/>
        </w:rPr>
        <w:t>”</w:t>
      </w:r>
    </w:p>
    <w:p w14:paraId="6EDC4B44">
      <w:pPr>
        <w:rPr>
          <w:rFonts w:hint="eastAsia" w:eastAsia="宋体"/>
          <w:lang w:eastAsia="zh-CN"/>
        </w:rPr>
      </w:pPr>
      <w:r>
        <w:rPr>
          <w:rFonts w:hint="eastAsia" w:eastAsia="宋体"/>
          <w:lang w:eastAsia="zh-CN"/>
        </w:rPr>
        <w:t>“</w:t>
      </w:r>
      <w:r>
        <w:t>導水潦，利陂溝，決潘渚，潰泥滯，通鬱閉，慎津梁。</w:t>
      </w:r>
      <w:r>
        <w:rPr>
          <w:rFonts w:hint="eastAsia" w:eastAsia="宋体"/>
          <w:lang w:eastAsia="zh-CN"/>
        </w:rPr>
        <w:t>”</w:t>
      </w:r>
    </w:p>
    <w:p w14:paraId="5BA8DFA9">
      <w:r>
        <w:t>王氏批注</w:t>
      </w:r>
      <w:r>
        <w:rPr>
          <w:rFonts w:hint="eastAsia" w:eastAsia="宋体"/>
          <w:lang w:eastAsia="zh-CN"/>
        </w:rPr>
        <w:t>“《</w:t>
      </w:r>
      <w:r>
        <w:t>淮南注</w:t>
      </w:r>
      <w:r>
        <w:rPr>
          <w:rFonts w:hint="eastAsia" w:eastAsia="宋体"/>
          <w:lang w:eastAsia="zh-CN"/>
        </w:rPr>
        <w:t>》</w:t>
      </w:r>
      <w:r>
        <w:t>曰：</w:t>
      </w:r>
      <w:r>
        <w:rPr>
          <w:rFonts w:hint="eastAsia" w:eastAsia="宋体"/>
          <w:lang w:eastAsia="zh-CN"/>
        </w:rPr>
        <w:t>‘</w:t>
      </w:r>
      <w:r>
        <w:t>楚人謂水暴溢爲瀿。</w:t>
      </w:r>
      <w:r>
        <w:rPr>
          <w:rFonts w:hint="eastAsia" w:eastAsia="宋体"/>
          <w:lang w:eastAsia="zh-CN"/>
        </w:rPr>
        <w:t>’‘</w:t>
      </w:r>
      <w:r>
        <w:t>瀿</w:t>
      </w:r>
      <w:r>
        <w:rPr>
          <w:rFonts w:hint="eastAsia" w:eastAsia="宋体"/>
          <w:lang w:eastAsia="zh-CN"/>
        </w:rPr>
        <w:t>’</w:t>
      </w:r>
      <w:r>
        <w:t>與</w:t>
      </w:r>
      <w:r>
        <w:rPr>
          <w:rFonts w:hint="eastAsia" w:eastAsia="宋体"/>
          <w:lang w:eastAsia="zh-CN"/>
        </w:rPr>
        <w:t>‘</w:t>
      </w:r>
      <w:r>
        <w:t>潘</w:t>
      </w:r>
      <w:r>
        <w:rPr>
          <w:rFonts w:hint="eastAsia" w:eastAsia="宋体"/>
          <w:lang w:eastAsia="zh-CN"/>
        </w:rPr>
        <w:t>’</w:t>
      </w:r>
      <w:r>
        <w:t>同。</w:t>
      </w:r>
      <w:r>
        <w:rPr>
          <w:rFonts w:hint="eastAsia" w:eastAsia="宋体"/>
          <w:lang w:eastAsia="zh-CN"/>
        </w:rPr>
        <w:t>《</w:t>
      </w:r>
      <w:r>
        <w:t>爾雅</w:t>
      </w:r>
      <w:r>
        <w:rPr>
          <w:rFonts w:hint="eastAsia" w:eastAsia="宋体"/>
          <w:lang w:eastAsia="zh-CN"/>
        </w:rPr>
        <w:t>》</w:t>
      </w:r>
      <w:r>
        <w:t>曰：</w:t>
      </w:r>
      <w:r>
        <w:rPr>
          <w:rFonts w:hint="eastAsia" w:eastAsia="宋体"/>
          <w:lang w:eastAsia="zh-CN"/>
        </w:rPr>
        <w:t>‘</w:t>
      </w:r>
      <w:r>
        <w:t>瀵大</w:t>
      </w:r>
    </w:p>
    <w:p w14:paraId="3DBA3F44">
      <w:pPr>
        <w:rPr>
          <w:rFonts w:hint="eastAsia" w:eastAsia="宋体"/>
          <w:lang w:eastAsia="zh-CN"/>
        </w:rPr>
      </w:pPr>
      <w:r>
        <w:t>出。</w:t>
      </w:r>
      <w:r>
        <w:rPr>
          <w:rFonts w:hint="eastAsia" w:eastAsia="宋体"/>
          <w:lang w:eastAsia="zh-CN"/>
        </w:rPr>
        <w:t>’‘</w:t>
      </w:r>
      <w:r>
        <w:t>瀵</w:t>
      </w:r>
      <w:r>
        <w:rPr>
          <w:rFonts w:hint="eastAsia" w:eastAsia="宋体"/>
          <w:lang w:eastAsia="zh-CN"/>
        </w:rPr>
        <w:t>’</w:t>
      </w:r>
      <w:r>
        <w:t>與</w:t>
      </w:r>
      <w:r>
        <w:rPr>
          <w:rFonts w:hint="eastAsia" w:eastAsia="宋体"/>
          <w:lang w:eastAsia="zh-CN"/>
        </w:rPr>
        <w:t>‘</w:t>
      </w:r>
      <w:r>
        <w:t>潘</w:t>
      </w:r>
      <w:r>
        <w:rPr>
          <w:rFonts w:hint="eastAsia" w:eastAsia="宋体"/>
          <w:lang w:eastAsia="zh-CN"/>
        </w:rPr>
        <w:t>’</w:t>
      </w:r>
      <w:r>
        <w:t>亦同義</w:t>
      </w:r>
      <w:r>
        <w:rPr>
          <w:rFonts w:hint="eastAsia" w:eastAsia="宋体"/>
          <w:lang w:eastAsia="zh-CN"/>
        </w:rPr>
        <w:t>【</w:t>
      </w:r>
      <w:r>
        <w:t>九。</w:t>
      </w:r>
      <w:r>
        <w:rPr>
          <w:rFonts w:hint="eastAsia" w:eastAsia="宋体"/>
          <w:lang w:eastAsia="zh-CN"/>
        </w:rPr>
        <w:t>”</w:t>
      </w:r>
    </w:p>
    <w:p w14:paraId="688652E5">
      <w:r>
        <w:rPr>
          <w:rFonts w:hint="eastAsia" w:eastAsia="宋体"/>
          <w:lang w:eastAsia="zh-CN"/>
        </w:rPr>
        <w:t>“</w:t>
      </w:r>
      <w:r>
        <w:t>食飢渴，匡貧窶，賑罷露，資乏絶，此謂賑其窮。</w:t>
      </w:r>
    </w:p>
    <w:p w14:paraId="7E8E61F8">
      <w:r>
        <w:t>【第228页】</w:t>
      </w:r>
    </w:p>
    <w:p w14:paraId="36D90A49">
      <w:pPr>
        <w:rPr>
          <w:rFonts w:hint="eastAsia" w:eastAsia="宋体"/>
          <w:lang w:eastAsia="zh-CN"/>
        </w:rPr>
      </w:pPr>
      <w:r>
        <w:t>王氏並改</w:t>
      </w:r>
      <w:r>
        <w:rPr>
          <w:rFonts w:hint="eastAsia" w:eastAsia="宋体"/>
          <w:lang w:eastAsia="zh-CN"/>
        </w:rPr>
        <w:t>“</w:t>
      </w:r>
      <w:r>
        <w:t>賑</w:t>
      </w:r>
      <w:r>
        <w:rPr>
          <w:rFonts w:hint="eastAsia" w:eastAsia="宋体"/>
          <w:lang w:eastAsia="zh-CN"/>
        </w:rPr>
        <w:t>”</w:t>
      </w:r>
      <w:r>
        <w:t>爲</w:t>
      </w:r>
      <w:r>
        <w:rPr>
          <w:rFonts w:hint="eastAsia" w:eastAsia="宋体"/>
          <w:lang w:eastAsia="zh-CN"/>
        </w:rPr>
        <w:t>“</w:t>
      </w:r>
      <w:r>
        <w:t>振</w:t>
      </w:r>
      <w:r>
        <w:rPr>
          <w:rFonts w:hint="eastAsia" w:eastAsia="宋体"/>
          <w:lang w:eastAsia="zh-CN"/>
        </w:rPr>
        <w:t>”</w:t>
      </w:r>
      <w:r>
        <w:t>，又批注：</w:t>
      </w:r>
      <w:r>
        <w:rPr>
          <w:rFonts w:hint="eastAsia" w:eastAsia="宋体"/>
          <w:lang w:eastAsia="zh-CN"/>
        </w:rPr>
        <w:t>“</w:t>
      </w:r>
      <w:r>
        <w:t>露，犹羸也。</w:t>
      </w:r>
      <w:r>
        <w:rPr>
          <w:rFonts w:hint="eastAsia" w:eastAsia="宋体"/>
          <w:lang w:eastAsia="zh-CN"/>
        </w:rPr>
        <w:t>”</w:t>
      </w:r>
    </w:p>
    <w:p w14:paraId="21DD67DD">
      <w:pPr>
        <w:rPr>
          <w:rFonts w:hint="eastAsia" w:eastAsia="宋体"/>
          <w:lang w:eastAsia="zh-CN"/>
        </w:rPr>
      </w:pPr>
      <w:r>
        <w:rPr>
          <w:rFonts w:hint="eastAsia" w:eastAsia="宋体"/>
          <w:lang w:eastAsia="zh-CN"/>
        </w:rPr>
        <w:t>“</w:t>
      </w:r>
      <w:r>
        <w:t>敦懞純固，以備禍亂。</w:t>
      </w:r>
      <w:r>
        <w:rPr>
          <w:rFonts w:hint="eastAsia" w:eastAsia="宋体"/>
          <w:lang w:eastAsia="zh-CN"/>
        </w:rPr>
        <w:t>”</w:t>
      </w:r>
    </w:p>
    <w:p w14:paraId="594A4F9A">
      <w:pPr>
        <w:rPr>
          <w:rFonts w:hint="eastAsia" w:eastAsia="宋体"/>
          <w:lang w:eastAsia="zh-CN"/>
        </w:rPr>
      </w:pPr>
      <w:r>
        <w:t>王氏批注：</w:t>
      </w:r>
      <w:r>
        <w:rPr>
          <w:rFonts w:hint="eastAsia" w:eastAsia="宋体"/>
          <w:lang w:eastAsia="zh-CN"/>
        </w:rPr>
        <w:t>“‘</w:t>
      </w:r>
      <w:r>
        <w:t>懞</w:t>
      </w:r>
      <w:r>
        <w:rPr>
          <w:rFonts w:hint="eastAsia" w:eastAsia="宋体"/>
          <w:lang w:eastAsia="zh-CN"/>
        </w:rPr>
        <w:t>’</w:t>
      </w:r>
      <w:r>
        <w:t>與</w:t>
      </w:r>
      <w:r>
        <w:rPr>
          <w:rFonts w:hint="eastAsia" w:eastAsia="宋体"/>
          <w:lang w:eastAsia="zh-CN"/>
        </w:rPr>
        <w:t>‘</w:t>
      </w:r>
      <w:r>
        <w:t>厖</w:t>
      </w:r>
      <w:r>
        <w:rPr>
          <w:rFonts w:hint="eastAsia" w:eastAsia="宋体"/>
          <w:lang w:eastAsia="zh-CN"/>
        </w:rPr>
        <w:t>’</w:t>
      </w:r>
      <w:r>
        <w:t>同。</w:t>
      </w:r>
      <w:r>
        <w:rPr>
          <w:rFonts w:hint="eastAsia" w:eastAsia="宋体"/>
          <w:lang w:eastAsia="zh-CN"/>
        </w:rPr>
        <w:t>”</w:t>
      </w:r>
    </w:p>
    <w:p w14:paraId="6638767F">
      <w:pPr>
        <w:rPr>
          <w:rFonts w:hint="eastAsia" w:eastAsia="宋体"/>
          <w:lang w:eastAsia="zh-CN"/>
        </w:rPr>
      </w:pPr>
      <w:r>
        <w:rPr>
          <w:rFonts w:hint="eastAsia" w:eastAsia="宋体"/>
          <w:lang w:eastAsia="zh-CN"/>
        </w:rPr>
        <w:t>“</w:t>
      </w:r>
      <w:r>
        <w:t>貧富無度則失。</w:t>
      </w:r>
      <w:r>
        <w:rPr>
          <w:rFonts w:hint="eastAsia" w:eastAsia="宋体"/>
          <w:lang w:eastAsia="zh-CN"/>
        </w:rPr>
        <w:t>”</w:t>
      </w:r>
    </w:p>
    <w:p w14:paraId="48538EAA">
      <w:pPr>
        <w:rPr>
          <w:rFonts w:hint="eastAsia" w:eastAsia="宋体"/>
          <w:lang w:eastAsia="zh-CN"/>
        </w:rPr>
      </w:pPr>
      <w:r>
        <w:t>王氏批注：</w:t>
      </w:r>
      <w:r>
        <w:rPr>
          <w:rFonts w:hint="eastAsia" w:eastAsia="宋体"/>
          <w:lang w:eastAsia="zh-CN"/>
        </w:rPr>
        <w:t>“‘</w:t>
      </w:r>
      <w:r>
        <w:t>失</w:t>
      </w:r>
      <w:r>
        <w:rPr>
          <w:rFonts w:hint="eastAsia" w:eastAsia="宋体"/>
          <w:lang w:eastAsia="zh-CN"/>
        </w:rPr>
        <w:t>’</w:t>
      </w:r>
      <w:r>
        <w:t>與</w:t>
      </w:r>
      <w:r>
        <w:rPr>
          <w:rFonts w:hint="eastAsia" w:eastAsia="宋体"/>
          <w:lang w:eastAsia="zh-CN"/>
        </w:rPr>
        <w:t>‘</w:t>
      </w:r>
      <w:r>
        <w:t>佚</w:t>
      </w:r>
      <w:r>
        <w:rPr>
          <w:rFonts w:hint="eastAsia" w:eastAsia="宋体"/>
          <w:lang w:eastAsia="zh-CN"/>
        </w:rPr>
        <w:t>’</w:t>
      </w:r>
      <w:r>
        <w:t>同。</w:t>
      </w:r>
      <w:r>
        <w:rPr>
          <w:rFonts w:hint="eastAsia" w:eastAsia="宋体"/>
          <w:lang w:eastAsia="zh-CN"/>
        </w:rPr>
        <w:t>”</w:t>
      </w:r>
    </w:p>
    <w:p w14:paraId="4C6D3FC4">
      <w:pPr>
        <w:rPr>
          <w:rFonts w:hint="eastAsia" w:eastAsia="宋体"/>
          <w:lang w:eastAsia="zh-CN"/>
        </w:rPr>
      </w:pPr>
      <w:r>
        <w:rPr>
          <w:rFonts w:hint="eastAsia" w:eastAsia="宋体"/>
          <w:lang w:eastAsia="zh-CN"/>
        </w:rPr>
        <w:t>“</w:t>
      </w:r>
      <w:r>
        <w:t>故曰五經既布，然後逐姦民</w:t>
      </w:r>
      <w:r>
        <w:rPr>
          <w:rFonts w:hint="eastAsia" w:eastAsia="宋体"/>
          <w:lang w:eastAsia="zh-CN"/>
        </w:rPr>
        <w:t>”</w:t>
      </w:r>
    </w:p>
    <w:p w14:paraId="52391514">
      <w:pPr>
        <w:rPr>
          <w:rFonts w:hint="eastAsia" w:eastAsia="宋体"/>
          <w:lang w:eastAsia="zh-CN"/>
        </w:rPr>
      </w:pPr>
      <w:r>
        <w:t>王氏</w:t>
      </w:r>
      <w:r>
        <w:rPr>
          <w:rFonts w:hint="eastAsia" w:eastAsia="宋体"/>
          <w:lang w:eastAsia="zh-CN"/>
        </w:rPr>
        <w:t>“</w:t>
      </w:r>
      <w:r>
        <w:t>故曰</w:t>
      </w:r>
      <w:r>
        <w:rPr>
          <w:rFonts w:hint="eastAsia" w:eastAsia="宋体"/>
          <w:lang w:eastAsia="zh-CN"/>
        </w:rPr>
        <w:t>”</w:t>
      </w:r>
      <w:r>
        <w:t>旁批注</w:t>
      </w:r>
      <w:r>
        <w:rPr>
          <w:rFonts w:hint="eastAsia" w:eastAsia="宋体"/>
          <w:lang w:eastAsia="zh-CN"/>
        </w:rPr>
        <w:t>“</w:t>
      </w:r>
      <w:r>
        <w:t>孫云</w:t>
      </w:r>
      <w:r>
        <w:rPr>
          <w:rFonts w:hint="eastAsia" w:eastAsia="宋体"/>
          <w:lang w:eastAsia="zh-CN"/>
        </w:rPr>
        <w:t>‘</w:t>
      </w:r>
      <w:r>
        <w:t>二字因上文而衍。</w:t>
      </w:r>
      <w:r>
        <w:rPr>
          <w:rFonts w:hint="eastAsia" w:eastAsia="宋体"/>
          <w:lang w:eastAsia="zh-CN"/>
        </w:rPr>
        <w:t>’”</w:t>
      </w:r>
    </w:p>
    <w:p w14:paraId="20AFD1E1">
      <w:pPr>
        <w:rPr>
          <w:rFonts w:hint="eastAsia" w:eastAsia="宋体"/>
          <w:lang w:eastAsia="zh-CN"/>
        </w:rPr>
      </w:pPr>
      <w:r>
        <w:rPr>
          <w:rFonts w:hint="eastAsia" w:eastAsia="宋体"/>
          <w:lang w:eastAsia="zh-CN"/>
        </w:rPr>
        <w:t>“</w:t>
      </w:r>
      <w:r>
        <w:t>以上謟君上，而下惑百姓。</w:t>
      </w:r>
      <w:r>
        <w:rPr>
          <w:rFonts w:hint="eastAsia" w:eastAsia="宋体"/>
          <w:lang w:eastAsia="zh-CN"/>
        </w:rPr>
        <w:t>”</w:t>
      </w:r>
    </w:p>
    <w:p w14:paraId="11BF3A9F">
      <w:pPr>
        <w:rPr>
          <w:rFonts w:hint="eastAsia" w:eastAsia="宋体"/>
          <w:lang w:eastAsia="zh-CN"/>
        </w:rPr>
      </w:pPr>
      <w:r>
        <w:t>王氏</w:t>
      </w:r>
      <w:r>
        <w:rPr>
          <w:rFonts w:hint="eastAsia" w:eastAsia="宋体"/>
          <w:lang w:eastAsia="zh-CN"/>
        </w:rPr>
        <w:t>“</w:t>
      </w:r>
      <w:r>
        <w:t>謟</w:t>
      </w:r>
      <w:r>
        <w:rPr>
          <w:rFonts w:hint="eastAsia" w:eastAsia="宋体"/>
          <w:lang w:eastAsia="zh-CN"/>
        </w:rPr>
        <w:t>”</w:t>
      </w:r>
      <w:r>
        <w:t>旁批注</w:t>
      </w:r>
      <w:r>
        <w:rPr>
          <w:rFonts w:hint="eastAsia" w:eastAsia="宋体"/>
          <w:lang w:eastAsia="zh-CN"/>
        </w:rPr>
        <w:t>“</w:t>
      </w:r>
      <w:r>
        <w:t>音</w:t>
      </w:r>
      <w:r>
        <w:rPr>
          <w:rFonts w:hint="eastAsia" w:eastAsia="宋体"/>
          <w:lang w:eastAsia="zh-CN"/>
        </w:rPr>
        <w:t>‘</w:t>
      </w:r>
      <w:r>
        <w:t>滔</w:t>
      </w:r>
      <w:r>
        <w:rPr>
          <w:rFonts w:hint="eastAsia" w:eastAsia="宋体"/>
          <w:lang w:eastAsia="zh-CN"/>
        </w:rPr>
        <w:t>’</w:t>
      </w:r>
      <w:r>
        <w:t>，下同。</w:t>
      </w:r>
      <w:r>
        <w:rPr>
          <w:rFonts w:hint="eastAsia" w:eastAsia="宋体"/>
          <w:lang w:eastAsia="zh-CN"/>
        </w:rPr>
        <w:t>”</w:t>
      </w:r>
    </w:p>
    <w:p w14:paraId="43886AC4">
      <w:pPr>
        <w:rPr>
          <w:rFonts w:hint="eastAsia" w:eastAsia="宋体"/>
          <w:lang w:eastAsia="zh-CN"/>
        </w:rPr>
      </w:pPr>
      <w:r>
        <w:rPr>
          <w:rFonts w:hint="eastAsia" w:eastAsia="宋体"/>
          <w:lang w:eastAsia="zh-CN"/>
        </w:rPr>
        <w:t>“</w:t>
      </w:r>
      <w:r>
        <w:t>毋苟於民。</w:t>
      </w:r>
      <w:r>
        <w:rPr>
          <w:rFonts w:hint="eastAsia" w:eastAsia="宋体"/>
          <w:lang w:eastAsia="zh-CN"/>
        </w:rPr>
        <w:t>”</w:t>
      </w:r>
    </w:p>
    <w:p w14:paraId="2FB3D919">
      <w:pPr>
        <w:rPr>
          <w:rFonts w:hint="eastAsia" w:eastAsia="宋体"/>
          <w:lang w:eastAsia="zh-CN"/>
        </w:rPr>
      </w:pPr>
      <w:r>
        <w:t>王氏批校：</w:t>
      </w:r>
      <w:r>
        <w:rPr>
          <w:rFonts w:hint="eastAsia" w:eastAsia="宋体"/>
          <w:lang w:eastAsia="zh-CN"/>
        </w:rPr>
        <w:t>“‘</w:t>
      </w:r>
      <w:r>
        <w:t>苟</w:t>
      </w:r>
      <w:r>
        <w:rPr>
          <w:rFonts w:hint="eastAsia" w:eastAsia="宋体"/>
          <w:lang w:eastAsia="zh-CN"/>
        </w:rPr>
        <w:t>”</w:t>
      </w:r>
      <w:r>
        <w:t>當爲</w:t>
      </w:r>
      <w:r>
        <w:rPr>
          <w:rFonts w:hint="eastAsia" w:eastAsia="宋体"/>
          <w:lang w:eastAsia="zh-CN"/>
        </w:rPr>
        <w:t>‘</w:t>
      </w:r>
      <w:r>
        <w:t>苛</w:t>
      </w:r>
      <w:r>
        <w:rPr>
          <w:rFonts w:hint="eastAsia" w:eastAsia="宋体"/>
          <w:lang w:eastAsia="zh-CN"/>
        </w:rPr>
        <w:t>”</w:t>
      </w:r>
      <w:r>
        <w:t>。</w:t>
      </w:r>
      <w:r>
        <w:rPr>
          <w:rFonts w:hint="eastAsia" w:eastAsia="宋体"/>
          <w:lang w:eastAsia="zh-CN"/>
        </w:rPr>
        <w:t>”</w:t>
      </w:r>
    </w:p>
    <w:p w14:paraId="4B4326BE">
      <w:r>
        <w:t>卷四</w:t>
      </w:r>
    </w:p>
    <w:p w14:paraId="3B38717C">
      <w:pPr>
        <w:rPr>
          <w:rFonts w:hint="eastAsia" w:eastAsia="宋体"/>
          <w:lang w:eastAsia="zh-CN"/>
        </w:rPr>
      </w:pPr>
      <w:r>
        <w:rPr>
          <w:rFonts w:hint="eastAsia" w:eastAsia="宋体"/>
          <w:lang w:eastAsia="zh-CN"/>
        </w:rPr>
        <w:t>《</w:t>
      </w:r>
      <w:r>
        <w:t>宙合</w:t>
      </w:r>
      <w:r>
        <w:rPr>
          <w:rFonts w:hint="eastAsia" w:eastAsia="宋体"/>
          <w:lang w:eastAsia="zh-CN"/>
        </w:rPr>
        <w:t>》</w:t>
      </w:r>
    </w:p>
    <w:p w14:paraId="60AE347A">
      <w:pPr>
        <w:rPr>
          <w:rFonts w:hint="eastAsia" w:eastAsia="宋体"/>
          <w:lang w:eastAsia="zh-CN"/>
        </w:rPr>
      </w:pPr>
      <w:r>
        <w:rPr>
          <w:rFonts w:hint="eastAsia" w:eastAsia="宋体"/>
          <w:lang w:eastAsia="zh-CN"/>
        </w:rPr>
        <w:t>“</w:t>
      </w:r>
      <w:r>
        <w:t>鳥飛准繩，讂充末衡。</w:t>
      </w:r>
      <w:r>
        <w:rPr>
          <w:rFonts w:hint="eastAsia" w:eastAsia="宋体"/>
          <w:lang w:eastAsia="zh-CN"/>
        </w:rPr>
        <w:t>”</w:t>
      </w:r>
    </w:p>
    <w:p w14:paraId="7599B480">
      <w:r>
        <w:t>【第229页】</w:t>
      </w:r>
    </w:p>
    <w:p w14:paraId="7D7D1B0E">
      <w:r>
        <w:t>王氏批注：</w:t>
      </w:r>
      <w:r>
        <w:rPr>
          <w:rFonts w:hint="eastAsia" w:eastAsia="宋体"/>
          <w:lang w:eastAsia="zh-CN"/>
        </w:rPr>
        <w:t>“《</w:t>
      </w:r>
      <w:r>
        <w:t>淮南。道應訓</w:t>
      </w:r>
      <w:r>
        <w:rPr>
          <w:rFonts w:hint="eastAsia" w:eastAsia="宋体"/>
          <w:lang w:eastAsia="zh-CN"/>
        </w:rPr>
        <w:t>》</w:t>
      </w:r>
      <w:r>
        <w:t>云：</w:t>
      </w:r>
      <w:r>
        <w:rPr>
          <w:rFonts w:hint="eastAsia" w:eastAsia="宋体"/>
          <w:lang w:eastAsia="zh-CN"/>
        </w:rPr>
        <w:t>‘</w:t>
      </w:r>
      <w:r>
        <w:t>大人之行，不掩以繩，至所極而已矣。此筦子所</w:t>
      </w:r>
    </w:p>
    <w:p w14:paraId="55BD307E">
      <w:r>
        <w:t>謂梟飛而維繩者。</w:t>
      </w:r>
      <w:r>
        <w:rPr>
          <w:rFonts w:hint="eastAsia" w:eastAsia="宋体"/>
          <w:lang w:eastAsia="zh-CN"/>
        </w:rPr>
        <w:t>’</w:t>
      </w:r>
      <w:r>
        <w:t>高誘云：</w:t>
      </w:r>
      <w:r>
        <w:rPr>
          <w:rFonts w:hint="eastAsia" w:eastAsia="宋体"/>
          <w:lang w:eastAsia="zh-CN"/>
        </w:rPr>
        <w:t>‘</w:t>
      </w:r>
      <w:r>
        <w:t>言處士者，上下無常，進退無恆，不可繩也。以喻梟從下繩</w:t>
      </w:r>
    </w:p>
    <w:p w14:paraId="448F096E">
      <w:pPr>
        <w:rPr>
          <w:rFonts w:hint="eastAsia" w:eastAsia="宋体"/>
          <w:lang w:eastAsia="zh-CN"/>
        </w:rPr>
      </w:pPr>
      <w:r>
        <w:t>維之而欲翱翔則不可也。</w:t>
      </w:r>
      <w:r>
        <w:rPr>
          <w:rFonts w:hint="eastAsia" w:eastAsia="宋体"/>
          <w:lang w:eastAsia="zh-CN"/>
        </w:rPr>
        <w:t>’”</w:t>
      </w:r>
    </w:p>
    <w:p w14:paraId="7783A248">
      <w:pPr>
        <w:rPr>
          <w:rFonts w:hint="eastAsia" w:eastAsia="宋体"/>
          <w:lang w:eastAsia="zh-CN"/>
        </w:rPr>
      </w:pPr>
      <w:r>
        <w:rPr>
          <w:rFonts w:hint="eastAsia" w:eastAsia="宋体"/>
          <w:lang w:eastAsia="zh-CN"/>
        </w:rPr>
        <w:t>“</w:t>
      </w:r>
      <w:r>
        <w:t>宙合有橐天地。</w:t>
      </w:r>
      <w:r>
        <w:rPr>
          <w:rFonts w:hint="eastAsia" w:eastAsia="宋体"/>
          <w:lang w:eastAsia="zh-CN"/>
        </w:rPr>
        <w:t>”</w:t>
      </w:r>
    </w:p>
    <w:p w14:paraId="6D0A9452">
      <w:pPr>
        <w:rPr>
          <w:rFonts w:hint="eastAsia" w:eastAsia="宋体"/>
          <w:lang w:eastAsia="zh-CN"/>
        </w:rPr>
      </w:pPr>
      <w:r>
        <w:t>王氏</w:t>
      </w:r>
      <w:r>
        <w:rPr>
          <w:rFonts w:hint="eastAsia" w:eastAsia="宋体"/>
          <w:lang w:eastAsia="zh-CN"/>
        </w:rPr>
        <w:t>“</w:t>
      </w:r>
      <w:r>
        <w:t>有</w:t>
      </w:r>
      <w:r>
        <w:rPr>
          <w:rFonts w:hint="eastAsia" w:eastAsia="宋体"/>
          <w:lang w:eastAsia="zh-CN"/>
        </w:rPr>
        <w:t>”</w:t>
      </w:r>
      <w:r>
        <w:t>旁批注：</w:t>
      </w:r>
      <w:r>
        <w:rPr>
          <w:rFonts w:hint="eastAsia" w:eastAsia="宋体"/>
          <w:lang w:eastAsia="zh-CN"/>
        </w:rPr>
        <w:t>“</w:t>
      </w:r>
      <w:r>
        <w:t>同</w:t>
      </w:r>
      <w:r>
        <w:rPr>
          <w:rFonts w:hint="eastAsia" w:eastAsia="宋体"/>
          <w:lang w:eastAsia="zh-CN"/>
        </w:rPr>
        <w:t>‘</w:t>
      </w:r>
      <w:r>
        <w:t>又</w:t>
      </w:r>
      <w:r>
        <w:rPr>
          <w:rFonts w:hint="eastAsia" w:eastAsia="宋体"/>
          <w:lang w:eastAsia="zh-CN"/>
        </w:rPr>
        <w:t>’</w:t>
      </w:r>
      <w:r>
        <w:t>。</w:t>
      </w:r>
      <w:r>
        <w:rPr>
          <w:rFonts w:hint="eastAsia" w:eastAsia="宋体"/>
          <w:lang w:eastAsia="zh-CN"/>
        </w:rPr>
        <w:t>”</w:t>
      </w:r>
    </w:p>
    <w:p w14:paraId="32ECA9CB">
      <w:pPr>
        <w:rPr>
          <w:rFonts w:hint="eastAsia" w:eastAsia="宋体"/>
          <w:lang w:eastAsia="zh-CN"/>
        </w:rPr>
      </w:pPr>
      <w:r>
        <w:rPr>
          <w:rFonts w:hint="eastAsia" w:eastAsia="宋体"/>
          <w:lang w:eastAsia="zh-CN"/>
        </w:rPr>
        <w:t>“</w:t>
      </w:r>
      <w:r>
        <w:t>夫繩扶撥以爲正，准壞險以爲平。</w:t>
      </w:r>
      <w:r>
        <w:rPr>
          <w:rFonts w:hint="eastAsia" w:eastAsia="宋体"/>
          <w:lang w:eastAsia="zh-CN"/>
        </w:rPr>
        <w:t>”</w:t>
      </w:r>
    </w:p>
    <w:p w14:paraId="671C0DEA">
      <w:r>
        <w:t>王氏</w:t>
      </w:r>
      <w:r>
        <w:rPr>
          <w:rFonts w:hint="eastAsia" w:eastAsia="宋体"/>
          <w:lang w:eastAsia="zh-CN"/>
        </w:rPr>
        <w:t>“</w:t>
      </w:r>
      <w:r>
        <w:t>扶撥</w:t>
      </w:r>
      <w:r>
        <w:rPr>
          <w:rFonts w:hint="eastAsia" w:eastAsia="宋体"/>
          <w:lang w:eastAsia="zh-CN"/>
        </w:rPr>
        <w:t>”</w:t>
      </w:r>
      <w:r>
        <w:t>旁批注：</w:t>
      </w:r>
      <w:r>
        <w:rPr>
          <w:rFonts w:hint="eastAsia" w:eastAsia="宋体"/>
          <w:lang w:eastAsia="zh-CN"/>
        </w:rPr>
        <w:t>“</w:t>
      </w:r>
      <w:r>
        <w:t>撥，治也。</w:t>
      </w:r>
      <w:r>
        <w:rPr>
          <w:rFonts w:hint="eastAsia" w:eastAsia="宋体"/>
          <w:lang w:eastAsia="zh-CN"/>
        </w:rPr>
        <w:t>《</w:t>
      </w:r>
      <w:r>
        <w:t>淮南子。脩務訓</w:t>
      </w:r>
      <w:r>
        <w:rPr>
          <w:rFonts w:hint="eastAsia" w:eastAsia="宋体"/>
          <w:lang w:eastAsia="zh-CN"/>
        </w:rPr>
        <w:t>》</w:t>
      </w:r>
      <w:r>
        <w:t>云：</w:t>
      </w:r>
      <w:r>
        <w:rPr>
          <w:rFonts w:hint="eastAsia" w:eastAsia="宋体"/>
          <w:lang w:eastAsia="zh-CN"/>
        </w:rPr>
        <w:t>‘</w:t>
      </w:r>
      <w:r>
        <w:t>琴或撥剌枉橈。</w:t>
      </w:r>
      <w:r>
        <w:rPr>
          <w:rFonts w:hint="eastAsia" w:eastAsia="宋体"/>
          <w:lang w:eastAsia="zh-CN"/>
        </w:rPr>
        <w:t>’”</w:t>
      </w:r>
      <w:r>
        <w:t>又</w:t>
      </w:r>
    </w:p>
    <w:p w14:paraId="3619A800">
      <w:pPr>
        <w:rPr>
          <w:rFonts w:hint="eastAsia" w:eastAsia="宋体"/>
          <w:lang w:eastAsia="zh-CN"/>
        </w:rPr>
      </w:pPr>
      <w:r>
        <w:rPr>
          <w:rFonts w:hint="eastAsia" w:eastAsia="宋体"/>
          <w:lang w:eastAsia="zh-CN"/>
        </w:rPr>
        <w:t>“《</w:t>
      </w:r>
      <w:r>
        <w:t>淮南。本經訓</w:t>
      </w:r>
      <w:r>
        <w:rPr>
          <w:rFonts w:hint="eastAsia" w:eastAsia="宋体"/>
          <w:lang w:eastAsia="zh-CN"/>
        </w:rPr>
        <w:t>》</w:t>
      </w:r>
      <w:r>
        <w:t>：</w:t>
      </w:r>
      <w:r>
        <w:rPr>
          <w:rFonts w:hint="eastAsia" w:eastAsia="宋体"/>
          <w:lang w:eastAsia="zh-CN"/>
        </w:rPr>
        <w:t>‘</w:t>
      </w:r>
      <w:r>
        <w:t>扶撥以爲正，壞險以爲平，矯枉以爲直。</w:t>
      </w:r>
      <w:r>
        <w:rPr>
          <w:rFonts w:hint="eastAsia" w:eastAsia="宋体"/>
          <w:lang w:eastAsia="zh-CN"/>
        </w:rPr>
        <w:t>’</w:t>
      </w:r>
      <w:r>
        <w:t>高誘注云：</w:t>
      </w:r>
      <w:r>
        <w:rPr>
          <w:rFonts w:hint="eastAsia" w:eastAsia="宋体"/>
          <w:lang w:eastAsia="zh-CN"/>
        </w:rPr>
        <w:t>‘</w:t>
      </w:r>
      <w:r>
        <w:t>撥，治也。</w:t>
      </w:r>
      <w:r>
        <w:rPr>
          <w:rFonts w:hint="eastAsia" w:eastAsia="宋体"/>
          <w:lang w:eastAsia="zh-CN"/>
        </w:rPr>
        <w:t>’”</w:t>
      </w:r>
    </w:p>
    <w:p w14:paraId="51E22CB2">
      <w:pPr>
        <w:rPr>
          <w:rFonts w:hint="eastAsia" w:eastAsia="宋体"/>
          <w:lang w:eastAsia="zh-CN"/>
        </w:rPr>
      </w:pPr>
      <w:r>
        <w:rPr>
          <w:rFonts w:hint="eastAsia" w:eastAsia="宋体"/>
          <w:lang w:eastAsia="zh-CN"/>
        </w:rPr>
        <w:t>“</w:t>
      </w:r>
      <w:r>
        <w:t>此言聖君賢佐之制舉也。</w:t>
      </w:r>
      <w:r>
        <w:rPr>
          <w:rFonts w:hint="eastAsia" w:eastAsia="宋体"/>
          <w:lang w:eastAsia="zh-CN"/>
        </w:rPr>
        <w:t>”</w:t>
      </w:r>
    </w:p>
    <w:p w14:paraId="2F8D5053">
      <w:pPr>
        <w:rPr>
          <w:rFonts w:hint="eastAsia" w:eastAsia="宋体"/>
          <w:lang w:eastAsia="zh-CN"/>
        </w:rPr>
      </w:pPr>
      <w:r>
        <w:t>王氏</w:t>
      </w:r>
      <w:r>
        <w:rPr>
          <w:rFonts w:hint="eastAsia" w:eastAsia="宋体"/>
          <w:lang w:eastAsia="zh-CN"/>
        </w:rPr>
        <w:t>“</w:t>
      </w:r>
      <w:r>
        <w:t>佐</w:t>
      </w:r>
      <w:r>
        <w:rPr>
          <w:rFonts w:hint="eastAsia" w:eastAsia="宋体"/>
          <w:lang w:eastAsia="zh-CN"/>
        </w:rPr>
        <w:t>”</w:t>
      </w:r>
      <w:r>
        <w:t>旁批注：</w:t>
      </w:r>
      <w:r>
        <w:rPr>
          <w:rFonts w:hint="eastAsia" w:eastAsia="宋体"/>
          <w:lang w:eastAsia="zh-CN"/>
        </w:rPr>
        <w:t>“</w:t>
      </w:r>
      <w:r>
        <w:t>朱作</w:t>
      </w:r>
      <w:r>
        <w:rPr>
          <w:rFonts w:hint="eastAsia" w:eastAsia="宋体"/>
          <w:lang w:eastAsia="zh-CN"/>
        </w:rPr>
        <w:t>‘</w:t>
      </w:r>
      <w:r>
        <w:t>相</w:t>
      </w:r>
      <w:r>
        <w:rPr>
          <w:rFonts w:hint="eastAsia" w:eastAsia="宋体"/>
          <w:lang w:eastAsia="zh-CN"/>
        </w:rPr>
        <w:t>’</w:t>
      </w:r>
      <w:r>
        <w:t>。</w:t>
      </w:r>
      <w:r>
        <w:rPr>
          <w:rFonts w:hint="eastAsia" w:eastAsia="宋体"/>
          <w:lang w:eastAsia="zh-CN"/>
        </w:rPr>
        <w:t>”</w:t>
      </w:r>
    </w:p>
    <w:p w14:paraId="173947AE">
      <w:r>
        <w:rPr>
          <w:rFonts w:hint="eastAsia" w:eastAsia="宋体"/>
          <w:lang w:eastAsia="zh-CN"/>
        </w:rPr>
        <w:t>“</w:t>
      </w:r>
      <w:r>
        <w:t>夫焉有不適善？適善，備也，僊也，是以無乏。</w:t>
      </w:r>
    </w:p>
    <w:p w14:paraId="297DCF54">
      <w:pPr>
        <w:rPr>
          <w:rFonts w:hint="eastAsia" w:eastAsia="宋体"/>
          <w:lang w:eastAsia="zh-CN"/>
        </w:rPr>
      </w:pPr>
      <w:r>
        <w:t>王氏</w:t>
      </w:r>
      <w:r>
        <w:rPr>
          <w:rFonts w:hint="eastAsia" w:eastAsia="宋体"/>
          <w:lang w:eastAsia="zh-CN"/>
        </w:rPr>
        <w:t>“</w:t>
      </w:r>
      <w:r>
        <w:t>僊</w:t>
      </w:r>
      <w:r>
        <w:rPr>
          <w:rFonts w:hint="eastAsia" w:eastAsia="宋体"/>
          <w:lang w:eastAsia="zh-CN"/>
        </w:rPr>
        <w:t>”</w:t>
      </w:r>
      <w:r>
        <w:t>旁批注：</w:t>
      </w:r>
      <w:r>
        <w:rPr>
          <w:rFonts w:hint="eastAsia" w:eastAsia="宋体"/>
          <w:lang w:eastAsia="zh-CN"/>
        </w:rPr>
        <w:t>“</w:t>
      </w:r>
      <w:r>
        <w:t>僎。</w:t>
      </w:r>
      <w:r>
        <w:rPr>
          <w:rFonts w:hint="eastAsia" w:eastAsia="宋体"/>
          <w:lang w:eastAsia="zh-CN"/>
        </w:rPr>
        <w:t>”</w:t>
      </w:r>
    </w:p>
    <w:p w14:paraId="05B365FA">
      <w:pPr>
        <w:rPr>
          <w:rFonts w:hint="eastAsia" w:eastAsia="宋体"/>
          <w:lang w:eastAsia="zh-CN"/>
        </w:rPr>
      </w:pPr>
      <w:r>
        <w:rPr>
          <w:rFonts w:hint="eastAsia" w:eastAsia="宋体"/>
          <w:lang w:eastAsia="zh-CN"/>
        </w:rPr>
        <w:t>“</w:t>
      </w:r>
      <w:r>
        <w:t>成功之術，必有巨獲。</w:t>
      </w:r>
      <w:r>
        <w:rPr>
          <w:rFonts w:hint="eastAsia" w:eastAsia="宋体"/>
          <w:lang w:eastAsia="zh-CN"/>
        </w:rPr>
        <w:t>”</w:t>
      </w:r>
    </w:p>
    <w:p w14:paraId="0197AE3B">
      <w:pPr>
        <w:rPr>
          <w:rFonts w:hint="eastAsia" w:eastAsia="宋体"/>
          <w:lang w:eastAsia="zh-CN"/>
        </w:rPr>
      </w:pPr>
      <w:r>
        <w:t>王氏批注：</w:t>
      </w:r>
      <w:r>
        <w:rPr>
          <w:rFonts w:hint="eastAsia" w:eastAsia="宋体"/>
          <w:lang w:eastAsia="zh-CN"/>
        </w:rPr>
        <w:t>“‘</w:t>
      </w:r>
      <w:r>
        <w:t>巨獲</w:t>
      </w:r>
      <w:r>
        <w:rPr>
          <w:rFonts w:hint="eastAsia" w:eastAsia="宋体"/>
          <w:lang w:eastAsia="zh-CN"/>
        </w:rPr>
        <w:t>’</w:t>
      </w:r>
      <w:r>
        <w:t>讀爲</w:t>
      </w:r>
      <w:r>
        <w:rPr>
          <w:rFonts w:hint="eastAsia" w:eastAsia="宋体"/>
          <w:lang w:eastAsia="zh-CN"/>
        </w:rPr>
        <w:t>‘</w:t>
      </w:r>
      <w:r>
        <w:t>榘矱</w:t>
      </w:r>
      <w:r>
        <w:rPr>
          <w:rFonts w:hint="eastAsia" w:eastAsia="宋体"/>
          <w:lang w:eastAsia="zh-CN"/>
        </w:rPr>
        <w:t>’</w:t>
      </w:r>
      <w:r>
        <w:t>。</w:t>
      </w:r>
      <w:r>
        <w:rPr>
          <w:rFonts w:hint="eastAsia" w:eastAsia="宋体"/>
          <w:lang w:eastAsia="zh-CN"/>
        </w:rPr>
        <w:t>”</w:t>
      </w:r>
    </w:p>
    <w:p w14:paraId="1A4E34CD">
      <w:pPr>
        <w:rPr>
          <w:rFonts w:hint="eastAsia" w:eastAsia="宋体"/>
          <w:lang w:eastAsia="zh-CN"/>
        </w:rPr>
      </w:pPr>
      <w:r>
        <w:rPr>
          <w:rFonts w:hint="eastAsia" w:eastAsia="宋体"/>
          <w:lang w:eastAsia="zh-CN"/>
        </w:rPr>
        <w:t>“</w:t>
      </w:r>
      <w:r>
        <w:t>此言聖人之動静、開闔、詘信、浧儒。</w:t>
      </w:r>
      <w:r>
        <w:rPr>
          <w:rFonts w:hint="eastAsia" w:eastAsia="宋体"/>
          <w:lang w:eastAsia="zh-CN"/>
        </w:rPr>
        <w:t>”</w:t>
      </w:r>
    </w:p>
    <w:p w14:paraId="4D33E030">
      <w:r>
        <w:t>【第230页】</w:t>
      </w:r>
    </w:p>
    <w:p w14:paraId="00F95D17">
      <w:pPr>
        <w:rPr>
          <w:rFonts w:hint="eastAsia" w:eastAsia="宋体"/>
          <w:lang w:eastAsia="zh-CN"/>
        </w:rPr>
      </w:pPr>
      <w:r>
        <w:t>王氏</w:t>
      </w:r>
      <w:r>
        <w:rPr>
          <w:rFonts w:hint="eastAsia" w:eastAsia="宋体"/>
          <w:lang w:eastAsia="zh-CN"/>
        </w:rPr>
        <w:t>“</w:t>
      </w:r>
      <w:r>
        <w:t>詘</w:t>
      </w:r>
      <w:r>
        <w:rPr>
          <w:rFonts w:hint="eastAsia" w:eastAsia="宋体"/>
          <w:lang w:eastAsia="zh-CN"/>
        </w:rPr>
        <w:t>”</w:t>
      </w:r>
      <w:r>
        <w:t>旁批注：</w:t>
      </w:r>
      <w:r>
        <w:rPr>
          <w:rFonts w:hint="eastAsia" w:eastAsia="宋体"/>
          <w:lang w:eastAsia="zh-CN"/>
        </w:rPr>
        <w:t>“</w:t>
      </w:r>
      <w:r>
        <w:t>拙。</w:t>
      </w:r>
      <w:r>
        <w:rPr>
          <w:rFonts w:hint="eastAsia" w:eastAsia="宋体"/>
          <w:lang w:eastAsia="zh-CN"/>
        </w:rPr>
        <w:t>”</w:t>
      </w:r>
    </w:p>
    <w:p w14:paraId="028E9D40">
      <w:pPr>
        <w:rPr>
          <w:rFonts w:hint="eastAsia" w:eastAsia="宋体"/>
          <w:lang w:eastAsia="zh-CN"/>
        </w:rPr>
      </w:pPr>
      <w:r>
        <w:rPr>
          <w:rFonts w:hint="eastAsia" w:eastAsia="宋体"/>
          <w:lang w:eastAsia="zh-CN"/>
        </w:rPr>
        <w:t>“</w:t>
      </w:r>
      <w:r>
        <w:t>故有道者，不平其稱，不滿其量，不依其樂，不致其度。</w:t>
      </w:r>
      <w:r>
        <w:rPr>
          <w:rFonts w:hint="eastAsia" w:eastAsia="宋体"/>
          <w:lang w:eastAsia="zh-CN"/>
        </w:rPr>
        <w:t>”</w:t>
      </w:r>
    </w:p>
    <w:p w14:paraId="214535FE">
      <w:pPr>
        <w:rPr>
          <w:rFonts w:hint="eastAsia" w:eastAsia="宋体"/>
          <w:lang w:eastAsia="zh-CN"/>
        </w:rPr>
      </w:pPr>
      <w:r>
        <w:t>王氏批注：</w:t>
      </w:r>
      <w:r>
        <w:rPr>
          <w:rFonts w:hint="eastAsia" w:eastAsia="宋体"/>
          <w:lang w:eastAsia="zh-CN"/>
        </w:rPr>
        <w:t>“</w:t>
      </w:r>
      <w:r>
        <w:t>依之言殷也。</w:t>
      </w:r>
      <w:r>
        <w:rPr>
          <w:rFonts w:hint="eastAsia" w:eastAsia="宋体"/>
          <w:lang w:eastAsia="zh-CN"/>
        </w:rPr>
        <w:t>”</w:t>
      </w:r>
    </w:p>
    <w:p w14:paraId="16179C03">
      <w:pPr>
        <w:rPr>
          <w:rFonts w:hint="eastAsia" w:eastAsia="宋体"/>
          <w:lang w:eastAsia="zh-CN"/>
        </w:rPr>
      </w:pPr>
      <w:r>
        <w:rPr>
          <w:rFonts w:hint="eastAsia" w:eastAsia="宋体"/>
          <w:lang w:eastAsia="zh-CN"/>
        </w:rPr>
        <w:t>“</w:t>
      </w:r>
      <w:r>
        <w:t>惠者知其不可兩守。</w:t>
      </w:r>
      <w:r>
        <w:rPr>
          <w:rFonts w:hint="eastAsia" w:eastAsia="宋体"/>
          <w:lang w:eastAsia="zh-CN"/>
        </w:rPr>
        <w:t>”</w:t>
      </w:r>
    </w:p>
    <w:p w14:paraId="0DF10B7E">
      <w:pPr>
        <w:rPr>
          <w:rFonts w:hint="eastAsia" w:eastAsia="宋体"/>
          <w:lang w:eastAsia="zh-CN"/>
        </w:rPr>
      </w:pPr>
      <w:r>
        <w:t>王氏批注：</w:t>
      </w:r>
      <w:r>
        <w:rPr>
          <w:rFonts w:hint="eastAsia" w:eastAsia="宋体"/>
          <w:lang w:eastAsia="zh-CN"/>
        </w:rPr>
        <w:t>“‘</w:t>
      </w:r>
      <w:r>
        <w:t>惠</w:t>
      </w:r>
      <w:r>
        <w:rPr>
          <w:rFonts w:hint="eastAsia" w:eastAsia="宋体"/>
          <w:lang w:eastAsia="zh-CN"/>
        </w:rPr>
        <w:t>’</w:t>
      </w:r>
      <w:r>
        <w:t>與</w:t>
      </w:r>
      <w:r>
        <w:rPr>
          <w:rFonts w:hint="eastAsia" w:eastAsia="宋体"/>
          <w:lang w:eastAsia="zh-CN"/>
        </w:rPr>
        <w:t>‘</w:t>
      </w:r>
      <w:r>
        <w:t>慧</w:t>
      </w:r>
      <w:r>
        <w:rPr>
          <w:rFonts w:hint="eastAsia" w:eastAsia="宋体"/>
          <w:lang w:eastAsia="zh-CN"/>
        </w:rPr>
        <w:t>’</w:t>
      </w:r>
      <w:r>
        <w:t>同。</w:t>
      </w:r>
      <w:r>
        <w:rPr>
          <w:rFonts w:hint="eastAsia" w:eastAsia="宋体"/>
          <w:lang w:eastAsia="zh-CN"/>
        </w:rPr>
        <w:t>”</w:t>
      </w:r>
    </w:p>
    <w:p w14:paraId="2435931F">
      <w:pPr>
        <w:rPr>
          <w:rFonts w:hint="eastAsia" w:eastAsia="宋体"/>
          <w:lang w:eastAsia="zh-CN"/>
        </w:rPr>
      </w:pPr>
      <w:r>
        <w:rPr>
          <w:rFonts w:hint="eastAsia" w:eastAsia="宋体"/>
          <w:lang w:eastAsia="zh-CN"/>
        </w:rPr>
        <w:t>“</w:t>
      </w:r>
      <w:r>
        <w:t>此言止忿速，濟没法也。</w:t>
      </w:r>
      <w:r>
        <w:rPr>
          <w:rFonts w:hint="eastAsia" w:eastAsia="宋体"/>
          <w:lang w:eastAsia="zh-CN"/>
        </w:rPr>
        <w:t>”</w:t>
      </w:r>
    </w:p>
    <w:p w14:paraId="10C22FDE">
      <w:pPr>
        <w:rPr>
          <w:rFonts w:hint="eastAsia" w:eastAsia="宋体"/>
          <w:lang w:eastAsia="zh-CN"/>
        </w:rPr>
      </w:pPr>
      <w:r>
        <w:t>王氏批注：</w:t>
      </w:r>
      <w:r>
        <w:rPr>
          <w:rFonts w:hint="eastAsia" w:eastAsia="宋体"/>
          <w:lang w:eastAsia="zh-CN"/>
        </w:rPr>
        <w:t>“</w:t>
      </w:r>
      <w:r>
        <w:t>法亦上也，</w:t>
      </w:r>
      <w:r>
        <w:rPr>
          <w:rFonts w:hint="eastAsia" w:eastAsia="宋体"/>
          <w:lang w:eastAsia="zh-CN"/>
        </w:rPr>
        <w:t>‘</w:t>
      </w:r>
      <w:r>
        <w:t>没法</w:t>
      </w:r>
      <w:r>
        <w:rPr>
          <w:rFonts w:hint="eastAsia" w:eastAsia="宋体"/>
          <w:lang w:eastAsia="zh-CN"/>
        </w:rPr>
        <w:t>”</w:t>
      </w:r>
      <w:r>
        <w:t>二字有誤。</w:t>
      </w:r>
      <w:r>
        <w:rPr>
          <w:rFonts w:hint="eastAsia" w:eastAsia="宋体"/>
          <w:lang w:eastAsia="zh-CN"/>
        </w:rPr>
        <w:t>”</w:t>
      </w:r>
    </w:p>
    <w:p w14:paraId="0BC5C8F2">
      <w:pPr>
        <w:rPr>
          <w:rFonts w:hint="eastAsia" w:eastAsia="宋体"/>
          <w:lang w:eastAsia="zh-CN"/>
        </w:rPr>
      </w:pPr>
      <w:r>
        <w:rPr>
          <w:rFonts w:hint="eastAsia" w:eastAsia="宋体"/>
          <w:lang w:eastAsia="zh-CN"/>
        </w:rPr>
        <w:t>“</w:t>
      </w:r>
      <w:r>
        <w:t>通於可不利害之理，循發蒙也。</w:t>
      </w:r>
      <w:r>
        <w:rPr>
          <w:rFonts w:hint="eastAsia" w:eastAsia="宋体"/>
          <w:lang w:eastAsia="zh-CN"/>
        </w:rPr>
        <w:t>”</w:t>
      </w:r>
    </w:p>
    <w:p w14:paraId="549ED6A5">
      <w:pPr>
        <w:rPr>
          <w:rFonts w:hint="eastAsia" w:eastAsia="宋体"/>
          <w:lang w:eastAsia="zh-CN"/>
        </w:rPr>
      </w:pPr>
      <w:r>
        <w:t>王氏批注：</w:t>
      </w:r>
      <w:r>
        <w:rPr>
          <w:rFonts w:hint="eastAsia" w:eastAsia="宋体"/>
          <w:lang w:eastAsia="zh-CN"/>
        </w:rPr>
        <w:t>“‘</w:t>
      </w:r>
      <w:r>
        <w:t>不</w:t>
      </w:r>
      <w:r>
        <w:rPr>
          <w:rFonts w:hint="eastAsia" w:eastAsia="宋体"/>
          <w:lang w:eastAsia="zh-CN"/>
        </w:rPr>
        <w:t>’</w:t>
      </w:r>
      <w:r>
        <w:t>與</w:t>
      </w:r>
      <w:r>
        <w:rPr>
          <w:rFonts w:hint="eastAsia" w:eastAsia="宋体"/>
          <w:lang w:eastAsia="zh-CN"/>
        </w:rPr>
        <w:t>‘</w:t>
      </w:r>
      <w:r>
        <w:t>否</w:t>
      </w:r>
      <w:r>
        <w:rPr>
          <w:rFonts w:hint="eastAsia" w:eastAsia="宋体"/>
          <w:lang w:eastAsia="zh-CN"/>
        </w:rPr>
        <w:t>’</w:t>
      </w:r>
      <w:r>
        <w:t>同。</w:t>
      </w:r>
      <w:r>
        <w:rPr>
          <w:rFonts w:hint="eastAsia" w:eastAsia="宋体"/>
          <w:lang w:eastAsia="zh-CN"/>
        </w:rPr>
        <w:t>”</w:t>
      </w:r>
      <w:r>
        <w:t>又批校</w:t>
      </w:r>
      <w:r>
        <w:rPr>
          <w:rFonts w:hint="eastAsia" w:eastAsia="宋体"/>
          <w:lang w:eastAsia="zh-CN"/>
        </w:rPr>
        <w:t>“‘</w:t>
      </w:r>
      <w:r>
        <w:t>循</w:t>
      </w:r>
      <w:r>
        <w:rPr>
          <w:rFonts w:hint="eastAsia" w:eastAsia="宋体"/>
          <w:lang w:eastAsia="zh-CN"/>
        </w:rPr>
        <w:t>’</w:t>
      </w:r>
      <w:r>
        <w:t>疑</w:t>
      </w:r>
      <w:r>
        <w:rPr>
          <w:rFonts w:hint="eastAsia" w:eastAsia="宋体"/>
          <w:lang w:eastAsia="zh-CN"/>
        </w:rPr>
        <w:t>‘</w:t>
      </w:r>
      <w:r>
        <w:t>猶</w:t>
      </w:r>
      <w:r>
        <w:rPr>
          <w:rFonts w:hint="eastAsia" w:eastAsia="宋体"/>
          <w:lang w:eastAsia="zh-CN"/>
        </w:rPr>
        <w:t>’</w:t>
      </w:r>
      <w:r>
        <w:t>之譌。</w:t>
      </w:r>
      <w:r>
        <w:rPr>
          <w:rFonts w:hint="eastAsia" w:eastAsia="宋体"/>
          <w:lang w:eastAsia="zh-CN"/>
        </w:rPr>
        <w:t>”</w:t>
      </w:r>
    </w:p>
    <w:p w14:paraId="347BAF93">
      <w:pPr>
        <w:rPr>
          <w:rFonts w:hint="eastAsia" w:eastAsia="宋体"/>
          <w:lang w:eastAsia="zh-CN"/>
        </w:rPr>
      </w:pPr>
      <w:r>
        <w:rPr>
          <w:rFonts w:hint="eastAsia" w:eastAsia="宋体"/>
          <w:lang w:eastAsia="zh-CN"/>
        </w:rPr>
        <w:t>“</w:t>
      </w:r>
      <w:r>
        <w:t>陼隄而不行。</w:t>
      </w:r>
      <w:r>
        <w:rPr>
          <w:rFonts w:hint="eastAsia" w:eastAsia="宋体"/>
          <w:lang w:eastAsia="zh-CN"/>
        </w:rPr>
        <w:t>”</w:t>
      </w:r>
    </w:p>
    <w:p w14:paraId="20ECDE83">
      <w:pPr>
        <w:rPr>
          <w:rFonts w:hint="eastAsia" w:eastAsia="宋体"/>
          <w:lang w:eastAsia="zh-CN"/>
        </w:rPr>
      </w:pPr>
      <w:r>
        <w:t>王氏批注：</w:t>
      </w:r>
      <w:r>
        <w:rPr>
          <w:rFonts w:hint="eastAsia" w:eastAsia="宋体"/>
          <w:lang w:eastAsia="zh-CN"/>
        </w:rPr>
        <w:t>“</w:t>
      </w:r>
      <w:r>
        <w:t>隄，滯也。</w:t>
      </w:r>
      <w:r>
        <w:rPr>
          <w:rFonts w:hint="eastAsia" w:eastAsia="宋体"/>
          <w:lang w:eastAsia="zh-CN"/>
        </w:rPr>
        <w:t>”</w:t>
      </w:r>
    </w:p>
    <w:p w14:paraId="58B70DB4">
      <w:pPr>
        <w:rPr>
          <w:rFonts w:hint="eastAsia" w:eastAsia="宋体"/>
          <w:lang w:eastAsia="zh-CN"/>
        </w:rPr>
      </w:pPr>
      <w:r>
        <w:rPr>
          <w:rFonts w:hint="eastAsia" w:eastAsia="宋体"/>
          <w:lang w:eastAsia="zh-CN"/>
        </w:rPr>
        <w:t>“</w:t>
      </w:r>
      <w:r>
        <w:t>不必以先帝常，義立之謂賢。</w:t>
      </w:r>
      <w:r>
        <w:rPr>
          <w:rFonts w:hint="eastAsia" w:eastAsia="宋体"/>
          <w:lang w:eastAsia="zh-CN"/>
        </w:rPr>
        <w:t>”</w:t>
      </w:r>
    </w:p>
    <w:p w14:paraId="336B1338">
      <w:pPr>
        <w:rPr>
          <w:rFonts w:hint="eastAsia" w:eastAsia="宋体"/>
          <w:lang w:eastAsia="zh-CN"/>
        </w:rPr>
      </w:pPr>
      <w:r>
        <w:t>王氏批校：</w:t>
      </w:r>
      <w:r>
        <w:rPr>
          <w:rFonts w:hint="eastAsia" w:eastAsia="宋体"/>
          <w:lang w:eastAsia="zh-CN"/>
        </w:rPr>
        <w:t>“&lt;</w:t>
      </w:r>
      <w:r>
        <w:t>義</w:t>
      </w:r>
      <w:r>
        <w:rPr>
          <w:rFonts w:hint="eastAsia" w:eastAsia="宋体"/>
          <w:lang w:eastAsia="zh-CN"/>
        </w:rPr>
        <w:t>&gt;‘【</w:t>
      </w:r>
      <w:r>
        <w:t>帝</w:t>
      </w:r>
      <w:r>
        <w:rPr>
          <w:rFonts w:hint="eastAsia" w:eastAsia="宋体"/>
          <w:lang w:eastAsia="zh-CN"/>
        </w:rPr>
        <w:t>】’</w:t>
      </w:r>
      <w:r>
        <w:t>疑即</w:t>
      </w:r>
      <w:r>
        <w:rPr>
          <w:rFonts w:hint="eastAsia" w:eastAsia="宋体"/>
          <w:lang w:eastAsia="zh-CN"/>
        </w:rPr>
        <w:t>‘</w:t>
      </w:r>
      <w:r>
        <w:t>常</w:t>
      </w:r>
      <w:r>
        <w:rPr>
          <w:rFonts w:hint="eastAsia" w:eastAsia="宋体"/>
          <w:lang w:eastAsia="zh-CN"/>
        </w:rPr>
        <w:t>’</w:t>
      </w:r>
      <w:r>
        <w:t>之誤</w:t>
      </w:r>
      <w:r>
        <w:rPr>
          <w:rFonts w:hint="eastAsia" w:eastAsia="宋体"/>
          <w:lang w:eastAsia="zh-CN"/>
        </w:rPr>
        <w:t>【</w:t>
      </w:r>
      <w:r>
        <w:t>而衍者</w:t>
      </w:r>
      <w:r>
        <w:rPr>
          <w:rFonts w:hint="eastAsia" w:eastAsia="宋体"/>
          <w:lang w:eastAsia="zh-CN"/>
        </w:rPr>
        <w:t>】</w:t>
      </w:r>
      <w:r>
        <w:t>。</w:t>
      </w:r>
      <w:r>
        <w:rPr>
          <w:rFonts w:hint="eastAsia" w:eastAsia="宋体"/>
          <w:lang w:eastAsia="zh-CN"/>
        </w:rPr>
        <w:t>”</w:t>
      </w:r>
    </w:p>
    <w:p w14:paraId="005EB1AF">
      <w:pPr>
        <w:rPr>
          <w:rFonts w:hint="eastAsia" w:eastAsia="宋体"/>
          <w:lang w:eastAsia="zh-CN"/>
        </w:rPr>
      </w:pPr>
      <w:r>
        <w:rPr>
          <w:rFonts w:hint="eastAsia" w:eastAsia="宋体"/>
          <w:lang w:eastAsia="zh-CN"/>
        </w:rPr>
        <w:t>“</w:t>
      </w:r>
      <w:r>
        <w:t>心欲忠。</w:t>
      </w:r>
      <w:r>
        <w:rPr>
          <w:rFonts w:hint="eastAsia" w:eastAsia="宋体"/>
          <w:lang w:eastAsia="zh-CN"/>
        </w:rPr>
        <w:t>”</w:t>
      </w:r>
    </w:p>
    <w:p w14:paraId="20823054">
      <w:pPr>
        <w:rPr>
          <w:rFonts w:hint="eastAsia" w:eastAsia="宋体"/>
          <w:lang w:eastAsia="zh-CN"/>
        </w:rPr>
      </w:pPr>
      <w:r>
        <w:t>王氏</w:t>
      </w:r>
      <w:r>
        <w:rPr>
          <w:rFonts w:hint="eastAsia" w:eastAsia="宋体"/>
          <w:lang w:eastAsia="zh-CN"/>
        </w:rPr>
        <w:t>“</w:t>
      </w:r>
      <w:r>
        <w:t>忠</w:t>
      </w:r>
      <w:r>
        <w:rPr>
          <w:rFonts w:hint="eastAsia" w:eastAsia="宋体"/>
          <w:lang w:eastAsia="zh-CN"/>
        </w:rPr>
        <w:t>”</w:t>
      </w:r>
      <w:r>
        <w:t>旁批注：</w:t>
      </w:r>
      <w:r>
        <w:rPr>
          <w:rFonts w:hint="eastAsia" w:eastAsia="宋体"/>
          <w:lang w:eastAsia="zh-CN"/>
        </w:rPr>
        <w:t>“</w:t>
      </w:r>
      <w:r>
        <w:t>中。</w:t>
      </w:r>
      <w:r>
        <w:rPr>
          <w:rFonts w:hint="eastAsia" w:eastAsia="宋体"/>
          <w:lang w:eastAsia="zh-CN"/>
        </w:rPr>
        <w:t>”</w:t>
      </w:r>
    </w:p>
    <w:p w14:paraId="0BB4FDD3">
      <w:r>
        <w:t>【第231页】</w:t>
      </w:r>
    </w:p>
    <w:p w14:paraId="7CD8467F">
      <w:pPr>
        <w:rPr>
          <w:rFonts w:hint="eastAsia" w:eastAsia="宋体"/>
          <w:lang w:eastAsia="zh-CN"/>
        </w:rPr>
      </w:pPr>
      <w:r>
        <w:rPr>
          <w:rFonts w:hint="eastAsia" w:eastAsia="宋体"/>
          <w:lang w:eastAsia="zh-CN"/>
        </w:rPr>
        <w:t>“</w:t>
      </w:r>
      <w:r>
        <w:t>下乃解怠惰失。</w:t>
      </w:r>
      <w:r>
        <w:rPr>
          <w:rFonts w:hint="eastAsia" w:eastAsia="宋体"/>
          <w:lang w:eastAsia="zh-CN"/>
        </w:rPr>
        <w:t>”</w:t>
      </w:r>
    </w:p>
    <w:p w14:paraId="3211FBED">
      <w:pPr>
        <w:rPr>
          <w:rFonts w:hint="eastAsia" w:eastAsia="宋体"/>
          <w:lang w:eastAsia="zh-CN"/>
        </w:rPr>
      </w:pPr>
      <w:r>
        <w:t>王氏批注：</w:t>
      </w:r>
      <w:r>
        <w:rPr>
          <w:rFonts w:hint="eastAsia" w:eastAsia="宋体"/>
          <w:lang w:eastAsia="zh-CN"/>
        </w:rPr>
        <w:t>“‘</w:t>
      </w:r>
      <w:r>
        <w:t>失</w:t>
      </w:r>
      <w:r>
        <w:rPr>
          <w:rFonts w:hint="eastAsia" w:eastAsia="宋体"/>
          <w:lang w:eastAsia="zh-CN"/>
        </w:rPr>
        <w:t>’</w:t>
      </w:r>
      <w:r>
        <w:t>與</w:t>
      </w:r>
      <w:r>
        <w:rPr>
          <w:rFonts w:hint="eastAsia" w:eastAsia="宋体"/>
          <w:lang w:eastAsia="zh-CN"/>
        </w:rPr>
        <w:t>‘</w:t>
      </w:r>
      <w:r>
        <w:t>佚</w:t>
      </w:r>
      <w:r>
        <w:rPr>
          <w:rFonts w:hint="eastAsia" w:eastAsia="宋体"/>
          <w:lang w:eastAsia="zh-CN"/>
        </w:rPr>
        <w:t>’</w:t>
      </w:r>
      <w:r>
        <w:t>同。</w:t>
      </w:r>
      <w:r>
        <w:rPr>
          <w:rFonts w:hint="eastAsia" w:eastAsia="宋体"/>
          <w:lang w:eastAsia="zh-CN"/>
        </w:rPr>
        <w:t>”</w:t>
      </w:r>
    </w:p>
    <w:p w14:paraId="53F58CCF">
      <w:pPr>
        <w:rPr>
          <w:rFonts w:hint="eastAsia" w:eastAsia="宋体"/>
          <w:lang w:eastAsia="zh-CN"/>
        </w:rPr>
      </w:pPr>
      <w:r>
        <w:rPr>
          <w:rFonts w:hint="eastAsia" w:eastAsia="宋体"/>
          <w:lang w:eastAsia="zh-CN"/>
        </w:rPr>
        <w:t>“</w:t>
      </w:r>
      <w:r>
        <w:t>國家煩亂，萬民心怨。</w:t>
      </w:r>
      <w:r>
        <w:rPr>
          <w:rFonts w:hint="eastAsia" w:eastAsia="宋体"/>
          <w:lang w:eastAsia="zh-CN"/>
        </w:rPr>
        <w:t>”</w:t>
      </w:r>
    </w:p>
    <w:p w14:paraId="3A8F29CB">
      <w:pPr>
        <w:rPr>
          <w:rFonts w:hint="eastAsia" w:eastAsia="宋体"/>
          <w:lang w:eastAsia="zh-CN"/>
        </w:rPr>
      </w:pPr>
      <w:r>
        <w:t>王氏批校：</w:t>
      </w:r>
      <w:r>
        <w:rPr>
          <w:rFonts w:hint="eastAsia" w:eastAsia="宋体"/>
          <w:lang w:eastAsia="zh-CN"/>
        </w:rPr>
        <w:t>“‘</w:t>
      </w:r>
      <w:r>
        <w:t>心怨</w:t>
      </w:r>
      <w:r>
        <w:rPr>
          <w:rFonts w:hint="eastAsia" w:eastAsia="宋体"/>
          <w:lang w:eastAsia="zh-CN"/>
        </w:rPr>
        <w:t>”</w:t>
      </w:r>
      <w:r>
        <w:t>當爲</w:t>
      </w:r>
      <w:r>
        <w:rPr>
          <w:rFonts w:hint="eastAsia" w:eastAsia="宋体"/>
          <w:lang w:eastAsia="zh-CN"/>
        </w:rPr>
        <w:t>‘</w:t>
      </w:r>
      <w:r>
        <w:t>懟怨</w:t>
      </w:r>
      <w:r>
        <w:rPr>
          <w:rFonts w:hint="eastAsia" w:eastAsia="宋体"/>
          <w:lang w:eastAsia="zh-CN"/>
        </w:rPr>
        <w:t>’</w:t>
      </w:r>
      <w:r>
        <w:t>，</w:t>
      </w:r>
      <w:r>
        <w:rPr>
          <w:rFonts w:hint="eastAsia" w:eastAsia="宋体"/>
          <w:lang w:eastAsia="zh-CN"/>
        </w:rPr>
        <w:t>‘</w:t>
      </w:r>
      <w:r>
        <w:t>懟怨</w:t>
      </w:r>
      <w:r>
        <w:rPr>
          <w:rFonts w:hint="eastAsia" w:eastAsia="宋体"/>
          <w:lang w:eastAsia="zh-CN"/>
        </w:rPr>
        <w:t>’</w:t>
      </w:r>
      <w:r>
        <w:t>皆本上文。</w:t>
      </w:r>
      <w:r>
        <w:rPr>
          <w:rFonts w:hint="eastAsia" w:eastAsia="宋体"/>
          <w:lang w:eastAsia="zh-CN"/>
        </w:rPr>
        <w:t>”</w:t>
      </w:r>
    </w:p>
    <w:p w14:paraId="685D7369">
      <w:pPr>
        <w:rPr>
          <w:rFonts w:hint="eastAsia" w:eastAsia="宋体"/>
          <w:lang w:eastAsia="zh-CN"/>
        </w:rPr>
      </w:pPr>
      <w:r>
        <w:rPr>
          <w:rFonts w:hint="eastAsia" w:eastAsia="宋体"/>
          <w:lang w:eastAsia="zh-CN"/>
        </w:rPr>
        <w:t>“</w:t>
      </w:r>
      <w:r>
        <w:t>泉踰瀷而不盡，薄承瀷不滿。</w:t>
      </w:r>
      <w:r>
        <w:rPr>
          <w:rFonts w:hint="eastAsia" w:eastAsia="宋体"/>
          <w:lang w:eastAsia="zh-CN"/>
        </w:rPr>
        <w:t>”</w:t>
      </w:r>
    </w:p>
    <w:p w14:paraId="65448E1C">
      <w:pPr>
        <w:rPr>
          <w:rFonts w:hint="eastAsia" w:eastAsia="宋体"/>
          <w:lang w:eastAsia="zh-CN"/>
        </w:rPr>
      </w:pPr>
      <w:r>
        <w:t>王氏批注：</w:t>
      </w:r>
      <w:r>
        <w:rPr>
          <w:rFonts w:hint="eastAsia" w:eastAsia="宋体"/>
          <w:lang w:eastAsia="zh-CN"/>
        </w:rPr>
        <w:t>“‘</w:t>
      </w:r>
      <w:r>
        <w:t>踰</w:t>
      </w:r>
      <w:r>
        <w:rPr>
          <w:rFonts w:hint="eastAsia" w:eastAsia="宋体"/>
          <w:lang w:eastAsia="zh-CN"/>
        </w:rPr>
        <w:t>’</w:t>
      </w:r>
      <w:r>
        <w:t>讀爲</w:t>
      </w:r>
      <w:r>
        <w:rPr>
          <w:rFonts w:hint="eastAsia" w:eastAsia="宋体"/>
          <w:lang w:eastAsia="zh-CN"/>
        </w:rPr>
        <w:t>‘</w:t>
      </w:r>
      <w:r>
        <w:t>輸</w:t>
      </w:r>
      <w:r>
        <w:rPr>
          <w:rFonts w:hint="eastAsia" w:eastAsia="宋体"/>
          <w:lang w:eastAsia="zh-CN"/>
        </w:rPr>
        <w:t>’</w:t>
      </w:r>
      <w:r>
        <w:t>。</w:t>
      </w:r>
      <w:r>
        <w:rPr>
          <w:rFonts w:hint="eastAsia" w:eastAsia="宋体"/>
          <w:lang w:eastAsia="zh-CN"/>
        </w:rPr>
        <w:t>”</w:t>
      </w:r>
    </w:p>
    <w:p w14:paraId="6E4EFBE1">
      <w:pPr>
        <w:rPr>
          <w:rFonts w:hint="eastAsia" w:eastAsia="宋体"/>
          <w:lang w:eastAsia="zh-CN"/>
        </w:rPr>
      </w:pPr>
      <w:r>
        <w:rPr>
          <w:rFonts w:hint="eastAsia" w:eastAsia="宋体"/>
          <w:lang w:eastAsia="zh-CN"/>
        </w:rPr>
        <w:t>“</w:t>
      </w:r>
      <w:r>
        <w:t>可淺可深，可沈可浮。</w:t>
      </w:r>
      <w:r>
        <w:rPr>
          <w:rFonts w:hint="eastAsia" w:eastAsia="宋体"/>
          <w:lang w:eastAsia="zh-CN"/>
        </w:rPr>
        <w:t>”</w:t>
      </w:r>
    </w:p>
    <w:p w14:paraId="1DB372A1">
      <w:pPr>
        <w:rPr>
          <w:rFonts w:hint="eastAsia" w:eastAsia="宋体"/>
          <w:lang w:eastAsia="zh-CN"/>
        </w:rPr>
      </w:pPr>
      <w:r>
        <w:t>王氏批校：</w:t>
      </w:r>
      <w:r>
        <w:rPr>
          <w:rFonts w:hint="eastAsia" w:eastAsia="宋体"/>
          <w:lang w:eastAsia="zh-CN"/>
        </w:rPr>
        <w:t>“‘</w:t>
      </w:r>
      <w:r>
        <w:t>可沈可浮</w:t>
      </w:r>
      <w:r>
        <w:rPr>
          <w:rFonts w:hint="eastAsia" w:eastAsia="宋体"/>
          <w:lang w:eastAsia="zh-CN"/>
        </w:rPr>
        <w:t>’</w:t>
      </w:r>
      <w:r>
        <w:t>當作</w:t>
      </w:r>
      <w:r>
        <w:rPr>
          <w:rFonts w:hint="eastAsia" w:eastAsia="宋体"/>
          <w:lang w:eastAsia="zh-CN"/>
        </w:rPr>
        <w:t>‘</w:t>
      </w:r>
      <w:r>
        <w:t>可浮可沈</w:t>
      </w:r>
      <w:r>
        <w:rPr>
          <w:rFonts w:hint="eastAsia" w:eastAsia="宋体"/>
          <w:lang w:eastAsia="zh-CN"/>
        </w:rPr>
        <w:t>’</w:t>
      </w:r>
      <w:r>
        <w:t>，</w:t>
      </w:r>
      <w:r>
        <w:rPr>
          <w:rFonts w:hint="eastAsia" w:eastAsia="宋体"/>
          <w:lang w:eastAsia="zh-CN"/>
        </w:rPr>
        <w:t>“</w:t>
      </w:r>
      <w:r>
        <w:t>沈</w:t>
      </w:r>
      <w:r>
        <w:rPr>
          <w:rFonts w:hint="eastAsia" w:eastAsia="宋体"/>
          <w:lang w:eastAsia="zh-CN"/>
        </w:rPr>
        <w:t>’</w:t>
      </w:r>
      <w:r>
        <w:t>、</w:t>
      </w:r>
      <w:r>
        <w:rPr>
          <w:rFonts w:hint="eastAsia" w:eastAsia="宋体"/>
          <w:lang w:eastAsia="zh-CN"/>
        </w:rPr>
        <w:t>‘</w:t>
      </w:r>
      <w:r>
        <w:t>深</w:t>
      </w:r>
      <w:r>
        <w:rPr>
          <w:rFonts w:hint="eastAsia" w:eastAsia="宋体"/>
          <w:lang w:eastAsia="zh-CN"/>
        </w:rPr>
        <w:t>’</w:t>
      </w:r>
      <w:r>
        <w:t>爲韻。</w:t>
      </w:r>
      <w:r>
        <w:rPr>
          <w:rFonts w:hint="eastAsia" w:eastAsia="宋体"/>
          <w:lang w:eastAsia="zh-CN"/>
        </w:rPr>
        <w:t>”</w:t>
      </w:r>
    </w:p>
    <w:p w14:paraId="7B204E28">
      <w:pPr>
        <w:rPr>
          <w:rFonts w:hint="eastAsia" w:eastAsia="宋体"/>
          <w:lang w:eastAsia="zh-CN"/>
        </w:rPr>
      </w:pPr>
      <w:r>
        <w:rPr>
          <w:rFonts w:hint="eastAsia" w:eastAsia="宋体"/>
          <w:lang w:eastAsia="zh-CN"/>
        </w:rPr>
        <w:t>“</w:t>
      </w:r>
      <w:r>
        <w:t>故名爲之説，而況其功。</w:t>
      </w:r>
      <w:r>
        <w:rPr>
          <w:rFonts w:hint="eastAsia" w:eastAsia="宋体"/>
          <w:lang w:eastAsia="zh-CN"/>
        </w:rPr>
        <w:t>”</w:t>
      </w:r>
    </w:p>
    <w:p w14:paraId="001E8320">
      <w:pPr>
        <w:rPr>
          <w:rFonts w:hint="eastAsia" w:eastAsia="宋体"/>
          <w:lang w:eastAsia="zh-CN"/>
        </w:rPr>
      </w:pPr>
      <w:r>
        <w:t>王氏批校</w:t>
      </w:r>
      <w:r>
        <w:rPr>
          <w:rFonts w:hint="eastAsia" w:eastAsia="宋体"/>
          <w:lang w:eastAsia="zh-CN"/>
        </w:rPr>
        <w:t>“‘</w:t>
      </w:r>
      <w:r>
        <w:t>名</w:t>
      </w:r>
      <w:r>
        <w:rPr>
          <w:rFonts w:hint="eastAsia" w:eastAsia="宋体"/>
          <w:lang w:eastAsia="zh-CN"/>
        </w:rPr>
        <w:t>’</w:t>
      </w:r>
      <w:r>
        <w:t>當爲</w:t>
      </w:r>
      <w:r>
        <w:rPr>
          <w:rFonts w:hint="eastAsia" w:eastAsia="宋体"/>
          <w:lang w:eastAsia="zh-CN"/>
        </w:rPr>
        <w:t>‘</w:t>
      </w:r>
      <w:r>
        <w:t>各</w:t>
      </w:r>
      <w:r>
        <w:rPr>
          <w:rFonts w:hint="eastAsia" w:eastAsia="宋体"/>
          <w:lang w:eastAsia="zh-CN"/>
        </w:rPr>
        <w:t>’</w:t>
      </w:r>
      <w:r>
        <w:t>。下文云：</w:t>
      </w:r>
      <w:r>
        <w:rPr>
          <w:rFonts w:hint="eastAsia" w:eastAsia="宋体"/>
          <w:lang w:eastAsia="zh-CN"/>
        </w:rPr>
        <w:t>‘</w:t>
      </w:r>
      <w:r>
        <w:t>此名重之儀</w:t>
      </w:r>
      <w:r>
        <w:rPr>
          <w:rFonts w:hint="eastAsia" w:eastAsia="宋体"/>
          <w:lang w:eastAsia="zh-CN"/>
        </w:rPr>
        <w:t>’</w:t>
      </w:r>
      <w:r>
        <w:t>。</w:t>
      </w:r>
      <w:r>
        <w:rPr>
          <w:rFonts w:hint="eastAsia" w:eastAsia="宋体"/>
          <w:lang w:eastAsia="zh-CN"/>
        </w:rPr>
        <w:t>”</w:t>
      </w:r>
    </w:p>
    <w:p w14:paraId="78C35A3F">
      <w:pPr>
        <w:rPr>
          <w:rFonts w:hint="eastAsia" w:eastAsia="宋体"/>
          <w:lang w:eastAsia="zh-CN"/>
        </w:rPr>
      </w:pPr>
      <w:r>
        <w:rPr>
          <w:rFonts w:hint="eastAsia" w:eastAsia="宋体"/>
          <w:lang w:eastAsia="zh-CN"/>
        </w:rPr>
        <w:t>“</w:t>
      </w:r>
      <w:r>
        <w:t>上通於天之上，下泉於地之下。</w:t>
      </w:r>
      <w:r>
        <w:rPr>
          <w:rFonts w:hint="eastAsia" w:eastAsia="宋体"/>
          <w:lang w:eastAsia="zh-CN"/>
        </w:rPr>
        <w:t>”</w:t>
      </w:r>
    </w:p>
    <w:p w14:paraId="3D47E533">
      <w:pPr>
        <w:rPr>
          <w:rFonts w:hint="eastAsia" w:eastAsia="宋体"/>
          <w:lang w:eastAsia="zh-CN"/>
        </w:rPr>
      </w:pPr>
      <w:r>
        <w:t>王氏批注</w:t>
      </w:r>
      <w:r>
        <w:rPr>
          <w:rFonts w:hint="eastAsia" w:eastAsia="宋体"/>
          <w:lang w:eastAsia="zh-CN"/>
        </w:rPr>
        <w:t>‘</w:t>
      </w:r>
      <w:r>
        <w:t>引之曰：</w:t>
      </w:r>
      <w:r>
        <w:rPr>
          <w:rFonts w:hint="eastAsia" w:eastAsia="宋体"/>
          <w:lang w:eastAsia="zh-CN"/>
        </w:rPr>
        <w:t>‘</w:t>
      </w:r>
      <w:r>
        <w:t>泉當爲臮。</w:t>
      </w:r>
      <w:r>
        <w:rPr>
          <w:rFonts w:hint="eastAsia" w:eastAsia="宋体"/>
          <w:lang w:eastAsia="zh-CN"/>
        </w:rPr>
        <w:t>’”</w:t>
      </w:r>
    </w:p>
    <w:p w14:paraId="2939DFC1">
      <w:pPr>
        <w:rPr>
          <w:rFonts w:hint="eastAsia" w:eastAsia="宋体"/>
          <w:lang w:eastAsia="zh-CN"/>
        </w:rPr>
      </w:pPr>
      <w:r>
        <w:rPr>
          <w:rFonts w:hint="eastAsia" w:eastAsia="宋体"/>
          <w:lang w:eastAsia="zh-CN"/>
        </w:rPr>
        <w:t>“</w:t>
      </w:r>
      <w:r>
        <w:t>多内則富，時出則當。</w:t>
      </w:r>
      <w:r>
        <w:rPr>
          <w:rFonts w:hint="eastAsia" w:eastAsia="宋体"/>
          <w:lang w:eastAsia="zh-CN"/>
        </w:rPr>
        <w:t>”</w:t>
      </w:r>
    </w:p>
    <w:p w14:paraId="4DCFF4BE">
      <w:pPr>
        <w:rPr>
          <w:rFonts w:hint="eastAsia" w:eastAsia="宋体"/>
          <w:lang w:eastAsia="zh-CN"/>
        </w:rPr>
      </w:pPr>
      <w:r>
        <w:t>王氏</w:t>
      </w:r>
      <w:r>
        <w:rPr>
          <w:rFonts w:hint="eastAsia" w:eastAsia="宋体"/>
          <w:lang w:eastAsia="zh-CN"/>
        </w:rPr>
        <w:t>“</w:t>
      </w:r>
      <w:r>
        <w:t>内</w:t>
      </w:r>
      <w:r>
        <w:rPr>
          <w:rFonts w:hint="eastAsia" w:eastAsia="宋体"/>
          <w:lang w:eastAsia="zh-CN"/>
        </w:rPr>
        <w:t>”</w:t>
      </w:r>
      <w:r>
        <w:t>旁批注：</w:t>
      </w:r>
      <w:r>
        <w:rPr>
          <w:rFonts w:hint="eastAsia" w:eastAsia="宋体"/>
          <w:lang w:eastAsia="zh-CN"/>
        </w:rPr>
        <w:t>“</w:t>
      </w:r>
      <w:r>
        <w:t>與</w:t>
      </w:r>
      <w:r>
        <w:rPr>
          <w:rFonts w:hint="eastAsia" w:eastAsia="宋体"/>
          <w:lang w:eastAsia="zh-CN"/>
        </w:rPr>
        <w:t>‘</w:t>
      </w:r>
      <w:r>
        <w:t>入</w:t>
      </w:r>
      <w:r>
        <w:rPr>
          <w:rFonts w:hint="eastAsia" w:eastAsia="宋体"/>
          <w:lang w:eastAsia="zh-CN"/>
        </w:rPr>
        <w:t>’</w:t>
      </w:r>
      <w:r>
        <w:t>同。</w:t>
      </w:r>
      <w:r>
        <w:rPr>
          <w:rFonts w:hint="eastAsia" w:eastAsia="宋体"/>
          <w:lang w:eastAsia="zh-CN"/>
        </w:rPr>
        <w:t>”</w:t>
      </w:r>
    </w:p>
    <w:p w14:paraId="1204151F">
      <w:r>
        <w:t>【第232页】</w:t>
      </w:r>
    </w:p>
    <w:p w14:paraId="589D4E71">
      <w:pPr>
        <w:rPr>
          <w:rFonts w:hint="eastAsia" w:eastAsia="宋体"/>
          <w:lang w:eastAsia="zh-CN"/>
        </w:rPr>
      </w:pPr>
      <w:r>
        <w:rPr>
          <w:rFonts w:hint="eastAsia" w:eastAsia="宋体"/>
          <w:lang w:eastAsia="zh-CN"/>
        </w:rPr>
        <w:t>《</w:t>
      </w:r>
      <w:r>
        <w:t>樞言</w:t>
      </w:r>
      <w:r>
        <w:rPr>
          <w:rFonts w:hint="eastAsia" w:eastAsia="宋体"/>
          <w:lang w:eastAsia="zh-CN"/>
        </w:rPr>
        <w:t>》</w:t>
      </w:r>
    </w:p>
    <w:p w14:paraId="6200E64D">
      <w:pPr>
        <w:rPr>
          <w:rFonts w:hint="eastAsia" w:eastAsia="宋体"/>
          <w:lang w:eastAsia="zh-CN"/>
        </w:rPr>
      </w:pPr>
      <w:r>
        <w:t>王氏批注：</w:t>
      </w:r>
      <w:r>
        <w:rPr>
          <w:rFonts w:hint="eastAsia" w:eastAsia="宋体"/>
          <w:lang w:eastAsia="zh-CN"/>
        </w:rPr>
        <w:t>“</w:t>
      </w:r>
      <w:r>
        <w:t>樞，本也。</w:t>
      </w:r>
      <w:r>
        <w:rPr>
          <w:rFonts w:hint="eastAsia" w:eastAsia="宋体"/>
          <w:lang w:eastAsia="zh-CN"/>
        </w:rPr>
        <w:t>”</w:t>
      </w:r>
    </w:p>
    <w:p w14:paraId="04BE5B89">
      <w:pPr>
        <w:rPr>
          <w:rFonts w:hint="eastAsia" w:eastAsia="宋体"/>
          <w:lang w:eastAsia="zh-CN"/>
        </w:rPr>
      </w:pPr>
      <w:r>
        <w:rPr>
          <w:rFonts w:hint="eastAsia" w:eastAsia="宋体"/>
          <w:lang w:eastAsia="zh-CN"/>
        </w:rPr>
        <w:t>“</w:t>
      </w:r>
      <w:r>
        <w:t>進退勞佚，與人相胥。</w:t>
      </w:r>
      <w:r>
        <w:rPr>
          <w:rFonts w:hint="eastAsia" w:eastAsia="宋体"/>
          <w:lang w:eastAsia="zh-CN"/>
        </w:rPr>
        <w:t>”</w:t>
      </w:r>
    </w:p>
    <w:p w14:paraId="190555B9">
      <w:pPr>
        <w:rPr>
          <w:rFonts w:hint="eastAsia" w:eastAsia="宋体"/>
          <w:lang w:eastAsia="zh-CN"/>
        </w:rPr>
      </w:pPr>
      <w:r>
        <w:t>王氏批注：</w:t>
      </w:r>
      <w:r>
        <w:rPr>
          <w:rFonts w:hint="eastAsia" w:eastAsia="宋体"/>
          <w:lang w:eastAsia="zh-CN"/>
        </w:rPr>
        <w:t>“</w:t>
      </w:r>
      <w:r>
        <w:t>胥，待也。</w:t>
      </w:r>
      <w:r>
        <w:rPr>
          <w:rFonts w:hint="eastAsia" w:eastAsia="宋体"/>
          <w:lang w:eastAsia="zh-CN"/>
        </w:rPr>
        <w:t>”</w:t>
      </w:r>
    </w:p>
    <w:p w14:paraId="507B0BFE">
      <w:pPr>
        <w:rPr>
          <w:rFonts w:hint="eastAsia" w:eastAsia="宋体"/>
          <w:lang w:eastAsia="zh-CN"/>
        </w:rPr>
      </w:pPr>
      <w:r>
        <w:rPr>
          <w:rFonts w:hint="eastAsia" w:eastAsia="宋体"/>
          <w:lang w:eastAsia="zh-CN"/>
        </w:rPr>
        <w:t>“</w:t>
      </w:r>
      <w:r>
        <w:t>先王之所以㝡重也。</w:t>
      </w:r>
      <w:r>
        <w:rPr>
          <w:rFonts w:hint="eastAsia" w:eastAsia="宋体"/>
          <w:lang w:eastAsia="zh-CN"/>
        </w:rPr>
        <w:t>”</w:t>
      </w:r>
    </w:p>
    <w:p w14:paraId="0FB83AE4">
      <w:pPr>
        <w:rPr>
          <w:rFonts w:hint="eastAsia" w:eastAsia="宋体"/>
          <w:lang w:eastAsia="zh-CN"/>
        </w:rPr>
      </w:pPr>
      <w:r>
        <w:t>王氏批校：</w:t>
      </w:r>
      <w:r>
        <w:rPr>
          <w:rFonts w:hint="eastAsia" w:eastAsia="宋体"/>
          <w:lang w:eastAsia="zh-CN"/>
        </w:rPr>
        <w:t>“</w:t>
      </w:r>
      <w:r>
        <w:t>此句上有脱文。</w:t>
      </w:r>
      <w:r>
        <w:rPr>
          <w:rFonts w:hint="eastAsia" w:eastAsia="宋体"/>
          <w:lang w:eastAsia="zh-CN"/>
        </w:rPr>
        <w:t>”</w:t>
      </w:r>
    </w:p>
    <w:p w14:paraId="71FEDCC0">
      <w:pPr>
        <w:rPr>
          <w:rFonts w:hint="eastAsia" w:eastAsia="宋体"/>
          <w:lang w:eastAsia="zh-CN"/>
        </w:rPr>
      </w:pPr>
      <w:r>
        <w:rPr>
          <w:rFonts w:hint="eastAsia" w:eastAsia="宋体"/>
          <w:lang w:eastAsia="zh-CN"/>
        </w:rPr>
        <w:t>“</w:t>
      </w:r>
      <w:r>
        <w:t>能敕乎？能隱而伏乎？</w:t>
      </w:r>
      <w:r>
        <w:rPr>
          <w:rFonts w:hint="eastAsia" w:eastAsia="宋体"/>
          <w:lang w:eastAsia="zh-CN"/>
        </w:rPr>
        <w:t>”</w:t>
      </w:r>
    </w:p>
    <w:p w14:paraId="64B8FD50">
      <w:pPr>
        <w:rPr>
          <w:rFonts w:hint="eastAsia" w:eastAsia="宋体"/>
          <w:lang w:eastAsia="zh-CN"/>
        </w:rPr>
      </w:pPr>
      <w:r>
        <w:t>王氏</w:t>
      </w:r>
      <w:r>
        <w:rPr>
          <w:rFonts w:hint="eastAsia" w:eastAsia="宋体"/>
          <w:lang w:eastAsia="zh-CN"/>
        </w:rPr>
        <w:t>“</w:t>
      </w:r>
      <w:r>
        <w:t>敕</w:t>
      </w:r>
      <w:r>
        <w:rPr>
          <w:rFonts w:hint="eastAsia" w:eastAsia="宋体"/>
          <w:lang w:eastAsia="zh-CN"/>
        </w:rPr>
        <w:t>”</w:t>
      </w:r>
      <w:r>
        <w:t>旁批注：</w:t>
      </w:r>
      <w:r>
        <w:rPr>
          <w:rFonts w:hint="eastAsia" w:eastAsia="宋体"/>
          <w:lang w:eastAsia="zh-CN"/>
        </w:rPr>
        <w:t>“</w:t>
      </w:r>
      <w:r>
        <w:t>朱本作</w:t>
      </w:r>
      <w:r>
        <w:rPr>
          <w:rFonts w:hint="eastAsia" w:eastAsia="宋体"/>
          <w:lang w:eastAsia="zh-CN"/>
        </w:rPr>
        <w:t>‘</w:t>
      </w:r>
      <w:r>
        <w:t>勑</w:t>
      </w:r>
      <w:r>
        <w:rPr>
          <w:rFonts w:hint="eastAsia" w:eastAsia="宋体"/>
          <w:lang w:eastAsia="zh-CN"/>
        </w:rPr>
        <w:t>’</w:t>
      </w:r>
      <w:r>
        <w:t>，宋本同。</w:t>
      </w:r>
      <w:r>
        <w:rPr>
          <w:rFonts w:hint="eastAsia" w:eastAsia="宋体"/>
          <w:lang w:eastAsia="zh-CN"/>
        </w:rPr>
        <w:t>”</w:t>
      </w:r>
      <w:r>
        <w:t>又批校：</w:t>
      </w:r>
      <w:r>
        <w:rPr>
          <w:rFonts w:hint="eastAsia" w:eastAsia="宋体"/>
          <w:lang w:eastAsia="zh-CN"/>
        </w:rPr>
        <w:t>“</w:t>
      </w:r>
      <w:r>
        <w:t>而，猶乃也。</w:t>
      </w:r>
      <w:r>
        <w:rPr>
          <w:rFonts w:hint="eastAsia" w:eastAsia="宋体"/>
          <w:lang w:eastAsia="zh-CN"/>
        </w:rPr>
        <w:t>”</w:t>
      </w:r>
    </w:p>
    <w:p w14:paraId="65C6CCAC">
      <w:r>
        <w:t>卷五</w:t>
      </w:r>
    </w:p>
    <w:p w14:paraId="640186A2">
      <w:pPr>
        <w:rPr>
          <w:rFonts w:hint="eastAsia" w:eastAsia="宋体"/>
          <w:lang w:eastAsia="zh-CN"/>
        </w:rPr>
      </w:pPr>
      <w:r>
        <w:rPr>
          <w:rFonts w:hint="eastAsia" w:eastAsia="宋体"/>
          <w:lang w:eastAsia="zh-CN"/>
        </w:rPr>
        <w:t>《</w:t>
      </w:r>
      <w:r>
        <w:t>八觀</w:t>
      </w:r>
      <w:r>
        <w:rPr>
          <w:rFonts w:hint="eastAsia" w:eastAsia="宋体"/>
          <w:lang w:eastAsia="zh-CN"/>
        </w:rPr>
        <w:t>》</w:t>
      </w:r>
    </w:p>
    <w:p w14:paraId="68B27251">
      <w:pPr>
        <w:rPr>
          <w:rFonts w:hint="eastAsia" w:eastAsia="宋体"/>
          <w:lang w:eastAsia="zh-CN"/>
        </w:rPr>
      </w:pPr>
      <w:r>
        <w:rPr>
          <w:rFonts w:hint="eastAsia" w:eastAsia="宋体"/>
          <w:lang w:eastAsia="zh-CN"/>
        </w:rPr>
        <w:t>“</w:t>
      </w:r>
      <w:r>
        <w:t>不通於若計者，不可使用國。</w:t>
      </w:r>
      <w:r>
        <w:rPr>
          <w:rFonts w:hint="eastAsia" w:eastAsia="宋体"/>
          <w:lang w:eastAsia="zh-CN"/>
        </w:rPr>
        <w:t>”</w:t>
      </w:r>
    </w:p>
    <w:p w14:paraId="3218A5D6">
      <w:pPr>
        <w:rPr>
          <w:rFonts w:hint="eastAsia" w:eastAsia="宋体"/>
          <w:lang w:eastAsia="zh-CN"/>
        </w:rPr>
      </w:pPr>
      <w:r>
        <w:t>王氏批注：</w:t>
      </w:r>
      <w:r>
        <w:rPr>
          <w:rFonts w:hint="eastAsia" w:eastAsia="宋体"/>
          <w:lang w:eastAsia="zh-CN"/>
        </w:rPr>
        <w:t>“</w:t>
      </w:r>
      <w:r>
        <w:t>若，此也。</w:t>
      </w:r>
      <w:r>
        <w:rPr>
          <w:rFonts w:hint="eastAsia" w:eastAsia="宋体"/>
          <w:lang w:eastAsia="zh-CN"/>
        </w:rPr>
        <w:t>”</w:t>
      </w:r>
    </w:p>
    <w:p w14:paraId="047098A7">
      <w:pPr>
        <w:rPr>
          <w:rFonts w:hint="eastAsia" w:eastAsia="宋体"/>
          <w:lang w:eastAsia="zh-CN"/>
        </w:rPr>
      </w:pPr>
      <w:r>
        <w:rPr>
          <w:rFonts w:hint="eastAsia" w:eastAsia="宋体"/>
          <w:lang w:eastAsia="zh-CN"/>
        </w:rPr>
        <w:t>“</w:t>
      </w:r>
      <w:r>
        <w:t>博民於生穀也。</w:t>
      </w:r>
      <w:r>
        <w:rPr>
          <w:rFonts w:hint="eastAsia" w:eastAsia="宋体"/>
          <w:lang w:eastAsia="zh-CN"/>
        </w:rPr>
        <w:t>”</w:t>
      </w:r>
    </w:p>
    <w:p w14:paraId="03AEE16D">
      <w:pPr>
        <w:rPr>
          <w:rFonts w:hint="eastAsia" w:eastAsia="宋体"/>
          <w:lang w:eastAsia="zh-CN"/>
        </w:rPr>
      </w:pPr>
      <w:r>
        <w:t>王氏批校：</w:t>
      </w:r>
      <w:r>
        <w:rPr>
          <w:rFonts w:hint="eastAsia" w:eastAsia="宋体"/>
          <w:lang w:eastAsia="zh-CN"/>
        </w:rPr>
        <w:t>“‘</w:t>
      </w:r>
      <w:r>
        <w:t>博</w:t>
      </w:r>
      <w:r>
        <w:rPr>
          <w:rFonts w:hint="eastAsia" w:eastAsia="宋体"/>
          <w:lang w:eastAsia="zh-CN"/>
        </w:rPr>
        <w:t>’</w:t>
      </w:r>
      <w:r>
        <w:t>當爲</w:t>
      </w:r>
      <w:r>
        <w:rPr>
          <w:rFonts w:hint="eastAsia" w:eastAsia="宋体"/>
          <w:lang w:eastAsia="zh-CN"/>
        </w:rPr>
        <w:t>‘</w:t>
      </w:r>
      <w:r>
        <w:t>慱</w:t>
      </w:r>
      <w:r>
        <w:rPr>
          <w:rFonts w:hint="eastAsia" w:eastAsia="宋体"/>
          <w:lang w:eastAsia="zh-CN"/>
        </w:rPr>
        <w:t>’</w:t>
      </w:r>
      <w:r>
        <w:t>，古</w:t>
      </w:r>
      <w:r>
        <w:rPr>
          <w:rFonts w:hint="eastAsia" w:eastAsia="宋体"/>
          <w:lang w:eastAsia="zh-CN"/>
        </w:rPr>
        <w:t>‘</w:t>
      </w:r>
      <w:r>
        <w:t>專</w:t>
      </w:r>
      <w:r>
        <w:rPr>
          <w:rFonts w:hint="eastAsia" w:eastAsia="宋体"/>
          <w:lang w:eastAsia="zh-CN"/>
        </w:rPr>
        <w:t>’</w:t>
      </w:r>
      <w:r>
        <w:t>字。</w:t>
      </w:r>
      <w:r>
        <w:rPr>
          <w:rFonts w:hint="eastAsia" w:eastAsia="宋体"/>
          <w:lang w:eastAsia="zh-CN"/>
        </w:rPr>
        <w:t>”</w:t>
      </w:r>
    </w:p>
    <w:p w14:paraId="50250233">
      <w:r>
        <w:t>【第233页】</w:t>
      </w:r>
    </w:p>
    <w:p w14:paraId="595212CA">
      <w:r>
        <w:rPr>
          <w:rFonts w:hint="eastAsia" w:eastAsia="宋体"/>
          <w:lang w:eastAsia="zh-CN"/>
        </w:rPr>
        <w:t>“</w:t>
      </w:r>
      <w:r>
        <w:t>則攘奪、竊盗、攻擊、殘賊之民，毋自勝矣</w:t>
      </w:r>
    </w:p>
    <w:p w14:paraId="013670DF">
      <w:pPr>
        <w:rPr>
          <w:rFonts w:hint="eastAsia" w:eastAsia="宋体"/>
          <w:lang w:eastAsia="zh-CN"/>
        </w:rPr>
      </w:pPr>
      <w:r>
        <w:t>王氏批注：</w:t>
      </w:r>
      <w:r>
        <w:rPr>
          <w:rFonts w:hint="eastAsia" w:eastAsia="宋体"/>
          <w:lang w:eastAsia="zh-CN"/>
        </w:rPr>
        <w:t>“‘</w:t>
      </w:r>
      <w:r>
        <w:t>勝</w:t>
      </w:r>
      <w:r>
        <w:rPr>
          <w:rFonts w:hint="eastAsia" w:eastAsia="宋体"/>
          <w:lang w:eastAsia="zh-CN"/>
        </w:rPr>
        <w:t>’</w:t>
      </w:r>
      <w:r>
        <w:t>讀</w:t>
      </w:r>
      <w:r>
        <w:rPr>
          <w:rFonts w:hint="eastAsia" w:eastAsia="宋体"/>
          <w:lang w:eastAsia="zh-CN"/>
        </w:rPr>
        <w:t>‘</w:t>
      </w:r>
      <w:r>
        <w:t>勝殘去殺</w:t>
      </w:r>
      <w:r>
        <w:rPr>
          <w:rFonts w:hint="eastAsia" w:eastAsia="宋体"/>
          <w:lang w:eastAsia="zh-CN"/>
        </w:rPr>
        <w:t>’</w:t>
      </w:r>
      <w:r>
        <w:t>之</w:t>
      </w:r>
      <w:r>
        <w:rPr>
          <w:rFonts w:hint="eastAsia" w:eastAsia="宋体"/>
          <w:lang w:eastAsia="zh-CN"/>
        </w:rPr>
        <w:t>‘</w:t>
      </w:r>
      <w:r>
        <w:t>勝</w:t>
      </w:r>
      <w:r>
        <w:rPr>
          <w:rFonts w:hint="eastAsia" w:eastAsia="宋体"/>
          <w:lang w:eastAsia="zh-CN"/>
        </w:rPr>
        <w:t>’</w:t>
      </w:r>
      <w:r>
        <w:t>。</w:t>
      </w:r>
      <w:r>
        <w:rPr>
          <w:rFonts w:hint="eastAsia" w:eastAsia="宋体"/>
          <w:lang w:eastAsia="zh-CN"/>
        </w:rPr>
        <w:t>”</w:t>
      </w:r>
    </w:p>
    <w:p w14:paraId="72ADAFC5">
      <w:pPr>
        <w:rPr>
          <w:rFonts w:hint="eastAsia" w:eastAsia="宋体"/>
          <w:lang w:eastAsia="zh-CN"/>
        </w:rPr>
      </w:pPr>
      <w:r>
        <w:rPr>
          <w:rFonts w:hint="eastAsia" w:eastAsia="宋体"/>
          <w:lang w:eastAsia="zh-CN"/>
        </w:rPr>
        <w:t>“</w:t>
      </w:r>
      <w:r>
        <w:t>本求朝之臣。</w:t>
      </w:r>
      <w:r>
        <w:rPr>
          <w:rFonts w:hint="eastAsia" w:eastAsia="宋体"/>
          <w:lang w:eastAsia="zh-CN"/>
        </w:rPr>
        <w:t>”</w:t>
      </w:r>
    </w:p>
    <w:p w14:paraId="208286B3">
      <w:pPr>
        <w:rPr>
          <w:rFonts w:hint="eastAsia" w:eastAsia="宋体"/>
          <w:lang w:eastAsia="zh-CN"/>
        </w:rPr>
      </w:pPr>
      <w:r>
        <w:t>王氏批校：</w:t>
      </w:r>
      <w:r>
        <w:rPr>
          <w:rFonts w:hint="eastAsia" w:eastAsia="宋体"/>
          <w:lang w:eastAsia="zh-CN"/>
        </w:rPr>
        <w:t>“</w:t>
      </w:r>
      <w:r>
        <w:t>洪云：</w:t>
      </w:r>
      <w:r>
        <w:rPr>
          <w:rFonts w:hint="eastAsia" w:eastAsia="宋体"/>
          <w:lang w:eastAsia="zh-CN"/>
        </w:rPr>
        <w:t>‘</w:t>
      </w:r>
      <w:r>
        <w:t>當作求本朝。</w:t>
      </w:r>
      <w:r>
        <w:rPr>
          <w:rFonts w:hint="eastAsia" w:eastAsia="宋体"/>
          <w:lang w:eastAsia="zh-CN"/>
        </w:rPr>
        <w:t>’”</w:t>
      </w:r>
    </w:p>
    <w:p w14:paraId="011CDD79">
      <w:pPr>
        <w:rPr>
          <w:rFonts w:hint="eastAsia" w:eastAsia="宋体"/>
          <w:lang w:eastAsia="zh-CN"/>
        </w:rPr>
      </w:pPr>
      <w:r>
        <w:rPr>
          <w:rFonts w:hint="eastAsia" w:eastAsia="宋体"/>
          <w:lang w:eastAsia="zh-CN"/>
        </w:rPr>
        <w:t>“</w:t>
      </w:r>
      <w:r>
        <w:t>豪桀材人。</w:t>
      </w:r>
      <w:r>
        <w:rPr>
          <w:rFonts w:hint="eastAsia" w:eastAsia="宋体"/>
          <w:lang w:eastAsia="zh-CN"/>
        </w:rPr>
        <w:t>”</w:t>
      </w:r>
    </w:p>
    <w:p w14:paraId="7D015B86">
      <w:pPr>
        <w:rPr>
          <w:rFonts w:hint="eastAsia" w:eastAsia="宋体"/>
          <w:lang w:eastAsia="zh-CN"/>
        </w:rPr>
      </w:pPr>
      <w:r>
        <w:t>王氏</w:t>
      </w:r>
      <w:r>
        <w:rPr>
          <w:rFonts w:hint="eastAsia" w:eastAsia="宋体"/>
          <w:lang w:eastAsia="zh-CN"/>
        </w:rPr>
        <w:t>“</w:t>
      </w:r>
      <w:r>
        <w:t>人</w:t>
      </w:r>
      <w:r>
        <w:rPr>
          <w:rFonts w:hint="eastAsia" w:eastAsia="宋体"/>
          <w:lang w:eastAsia="zh-CN"/>
        </w:rPr>
        <w:t>”</w:t>
      </w:r>
      <w:r>
        <w:t>旁批注：</w:t>
      </w:r>
      <w:r>
        <w:rPr>
          <w:rFonts w:hint="eastAsia" w:eastAsia="宋体"/>
          <w:lang w:eastAsia="zh-CN"/>
        </w:rPr>
        <w:t>“</w:t>
      </w:r>
      <w:r>
        <w:t>朱本作</w:t>
      </w:r>
      <w:r>
        <w:rPr>
          <w:rFonts w:hint="eastAsia" w:eastAsia="宋体"/>
          <w:lang w:eastAsia="zh-CN"/>
        </w:rPr>
        <w:t>‘</w:t>
      </w:r>
      <w:r>
        <w:t>臣</w:t>
      </w:r>
      <w:r>
        <w:rPr>
          <w:rFonts w:hint="eastAsia" w:eastAsia="宋体"/>
          <w:lang w:eastAsia="zh-CN"/>
        </w:rPr>
        <w:t>’</w:t>
      </w:r>
      <w:r>
        <w:t>。</w:t>
      </w:r>
      <w:r>
        <w:rPr>
          <w:rFonts w:hint="eastAsia" w:eastAsia="宋体"/>
          <w:lang w:eastAsia="zh-CN"/>
        </w:rPr>
        <w:t>”</w:t>
      </w:r>
    </w:p>
    <w:p w14:paraId="57D3E129">
      <w:pPr>
        <w:rPr>
          <w:rFonts w:hint="eastAsia" w:eastAsia="宋体"/>
          <w:lang w:eastAsia="zh-CN"/>
        </w:rPr>
      </w:pPr>
      <w:r>
        <w:rPr>
          <w:rFonts w:hint="eastAsia" w:eastAsia="宋体"/>
          <w:lang w:eastAsia="zh-CN"/>
        </w:rPr>
        <w:t>“</w:t>
      </w:r>
      <w:r>
        <w:t>權重之人，不論才能，而得尊位。</w:t>
      </w:r>
      <w:r>
        <w:rPr>
          <w:rFonts w:hint="eastAsia" w:eastAsia="宋体"/>
          <w:lang w:eastAsia="zh-CN"/>
        </w:rPr>
        <w:t>”</w:t>
      </w:r>
    </w:p>
    <w:p w14:paraId="7BE29487">
      <w:pPr>
        <w:rPr>
          <w:rFonts w:hint="eastAsia" w:eastAsia="宋体"/>
          <w:lang w:eastAsia="zh-CN"/>
        </w:rPr>
      </w:pPr>
      <w:r>
        <w:t>王氏</w:t>
      </w:r>
      <w:r>
        <w:rPr>
          <w:rFonts w:hint="eastAsia" w:eastAsia="宋体"/>
          <w:lang w:eastAsia="zh-CN"/>
        </w:rPr>
        <w:t>“</w:t>
      </w:r>
      <w:r>
        <w:t>尊</w:t>
      </w:r>
      <w:r>
        <w:rPr>
          <w:rFonts w:hint="eastAsia" w:eastAsia="宋体"/>
          <w:lang w:eastAsia="zh-CN"/>
        </w:rPr>
        <w:t>”</w:t>
      </w:r>
      <w:r>
        <w:t>旁批注：</w:t>
      </w:r>
      <w:r>
        <w:rPr>
          <w:rFonts w:hint="eastAsia" w:eastAsia="宋体"/>
          <w:lang w:eastAsia="zh-CN"/>
        </w:rPr>
        <w:t>“</w:t>
      </w:r>
      <w:r>
        <w:t>在。</w:t>
      </w:r>
      <w:r>
        <w:rPr>
          <w:rFonts w:hint="eastAsia" w:eastAsia="宋体"/>
          <w:lang w:eastAsia="zh-CN"/>
        </w:rPr>
        <w:t>”</w:t>
      </w:r>
    </w:p>
    <w:p w14:paraId="7F1B0F26">
      <w:pPr>
        <w:rPr>
          <w:rFonts w:hint="eastAsia" w:eastAsia="宋体"/>
          <w:lang w:eastAsia="zh-CN"/>
        </w:rPr>
      </w:pPr>
      <w:r>
        <w:rPr>
          <w:rFonts w:hint="eastAsia" w:eastAsia="宋体"/>
          <w:lang w:eastAsia="zh-CN"/>
        </w:rPr>
        <w:t>《</w:t>
      </w:r>
      <w:r>
        <w:t>法禁</w:t>
      </w:r>
      <w:r>
        <w:rPr>
          <w:rFonts w:hint="eastAsia" w:eastAsia="宋体"/>
          <w:lang w:eastAsia="zh-CN"/>
        </w:rPr>
        <w:t>》</w:t>
      </w:r>
    </w:p>
    <w:p w14:paraId="3FCCDE0A">
      <w:pPr>
        <w:rPr>
          <w:rFonts w:hint="eastAsia" w:eastAsia="宋体"/>
          <w:lang w:eastAsia="zh-CN"/>
        </w:rPr>
      </w:pPr>
      <w:r>
        <w:rPr>
          <w:rFonts w:hint="eastAsia" w:eastAsia="宋体"/>
          <w:lang w:eastAsia="zh-CN"/>
        </w:rPr>
        <w:t>“</w:t>
      </w:r>
      <w:r>
        <w:t>是以人用其私，廢上之制，而道其所聞。</w:t>
      </w:r>
      <w:r>
        <w:rPr>
          <w:rFonts w:hint="eastAsia" w:eastAsia="宋体"/>
          <w:lang w:eastAsia="zh-CN"/>
        </w:rPr>
        <w:t>”</w:t>
      </w:r>
    </w:p>
    <w:p w14:paraId="29248D50">
      <w:pPr>
        <w:rPr>
          <w:rFonts w:hint="eastAsia" w:eastAsia="宋体"/>
          <w:lang w:eastAsia="zh-CN"/>
        </w:rPr>
      </w:pPr>
      <w:r>
        <w:t>王氏批校：</w:t>
      </w:r>
      <w:r>
        <w:rPr>
          <w:rFonts w:hint="eastAsia" w:eastAsia="宋体"/>
          <w:lang w:eastAsia="zh-CN"/>
        </w:rPr>
        <w:t>“</w:t>
      </w:r>
      <w:r>
        <w:t>道，行也。</w:t>
      </w:r>
      <w:r>
        <w:rPr>
          <w:rFonts w:hint="eastAsia" w:eastAsia="宋体"/>
          <w:lang w:eastAsia="zh-CN"/>
        </w:rPr>
        <w:t>”</w:t>
      </w:r>
    </w:p>
    <w:p w14:paraId="68CB9A92">
      <w:pPr>
        <w:rPr>
          <w:rFonts w:hint="eastAsia" w:eastAsia="宋体"/>
          <w:lang w:eastAsia="zh-CN"/>
        </w:rPr>
      </w:pPr>
      <w:r>
        <w:rPr>
          <w:rFonts w:hint="eastAsia" w:eastAsia="宋体"/>
          <w:lang w:eastAsia="zh-CN"/>
        </w:rPr>
        <w:t>“</w:t>
      </w:r>
      <w:r>
        <w:t>正經而自正矣。</w:t>
      </w:r>
      <w:r>
        <w:rPr>
          <w:rFonts w:hint="eastAsia" w:eastAsia="宋体"/>
          <w:lang w:eastAsia="zh-CN"/>
        </w:rPr>
        <w:t>”</w:t>
      </w:r>
    </w:p>
    <w:p w14:paraId="27604117">
      <w:pPr>
        <w:rPr>
          <w:rFonts w:hint="eastAsia" w:eastAsia="宋体"/>
          <w:lang w:eastAsia="zh-CN"/>
        </w:rPr>
      </w:pPr>
      <w:r>
        <w:t>王氏批校：</w:t>
      </w:r>
      <w:r>
        <w:rPr>
          <w:rFonts w:hint="eastAsia" w:eastAsia="宋体"/>
          <w:lang w:eastAsia="zh-CN"/>
        </w:rPr>
        <w:t>“</w:t>
      </w:r>
      <w:r>
        <w:t>疑</w:t>
      </w:r>
      <w:r>
        <w:rPr>
          <w:rFonts w:hint="eastAsia" w:eastAsia="宋体"/>
          <w:lang w:eastAsia="zh-CN"/>
        </w:rPr>
        <w:t>‘</w:t>
      </w:r>
      <w:r>
        <w:t>經</w:t>
      </w:r>
      <w:r>
        <w:rPr>
          <w:rFonts w:hint="eastAsia" w:eastAsia="宋体"/>
          <w:lang w:eastAsia="zh-CN"/>
        </w:rPr>
        <w:t>”</w:t>
      </w:r>
      <w:r>
        <w:t>上有脱文。</w:t>
      </w:r>
      <w:r>
        <w:rPr>
          <w:rFonts w:hint="eastAsia" w:eastAsia="宋体"/>
          <w:lang w:eastAsia="zh-CN"/>
        </w:rPr>
        <w:t>”</w:t>
      </w:r>
    </w:p>
    <w:p w14:paraId="0EDD473E">
      <w:pPr>
        <w:rPr>
          <w:rFonts w:hint="eastAsia" w:eastAsia="宋体"/>
          <w:lang w:eastAsia="zh-CN"/>
        </w:rPr>
      </w:pPr>
      <w:r>
        <w:rPr>
          <w:rFonts w:hint="eastAsia" w:eastAsia="宋体"/>
          <w:lang w:eastAsia="zh-CN"/>
        </w:rPr>
        <w:t>“</w:t>
      </w:r>
      <w:r>
        <w:t>故舉國之士以爲亡黨。</w:t>
      </w:r>
      <w:r>
        <w:rPr>
          <w:rFonts w:hint="eastAsia" w:eastAsia="宋体"/>
          <w:lang w:eastAsia="zh-CN"/>
        </w:rPr>
        <w:t>”</w:t>
      </w:r>
    </w:p>
    <w:p w14:paraId="6491DED6">
      <w:r>
        <w:t>【第234页】</w:t>
      </w:r>
    </w:p>
    <w:p w14:paraId="668020C6">
      <w:pPr>
        <w:rPr>
          <w:rFonts w:hint="eastAsia" w:eastAsia="宋体"/>
          <w:lang w:eastAsia="zh-CN"/>
        </w:rPr>
      </w:pPr>
      <w:r>
        <w:t>王氏批校：</w:t>
      </w:r>
      <w:r>
        <w:rPr>
          <w:rFonts w:hint="eastAsia" w:eastAsia="宋体"/>
          <w:lang w:eastAsia="zh-CN"/>
        </w:rPr>
        <w:t>“‘</w:t>
      </w:r>
      <w:r>
        <w:t>亡</w:t>
      </w:r>
      <w:r>
        <w:rPr>
          <w:rFonts w:hint="eastAsia" w:eastAsia="宋体"/>
          <w:lang w:eastAsia="zh-CN"/>
        </w:rPr>
        <w:t>’</w:t>
      </w:r>
      <w:r>
        <w:t>疑</w:t>
      </w:r>
      <w:r>
        <w:rPr>
          <w:rFonts w:hint="eastAsia" w:eastAsia="宋体"/>
          <w:lang w:eastAsia="zh-CN"/>
        </w:rPr>
        <w:t>‘</w:t>
      </w:r>
      <w:r>
        <w:t>己</w:t>
      </w:r>
      <w:r>
        <w:rPr>
          <w:rFonts w:hint="eastAsia" w:eastAsia="宋体"/>
          <w:lang w:eastAsia="zh-CN"/>
        </w:rPr>
        <w:t>’</w:t>
      </w:r>
      <w:r>
        <w:t>之譌。</w:t>
      </w:r>
      <w:r>
        <w:rPr>
          <w:rFonts w:hint="eastAsia" w:eastAsia="宋体"/>
          <w:lang w:eastAsia="zh-CN"/>
        </w:rPr>
        <w:t>”</w:t>
      </w:r>
    </w:p>
    <w:p w14:paraId="0D233ABC">
      <w:pPr>
        <w:rPr>
          <w:rFonts w:hint="eastAsia" w:eastAsia="宋体"/>
          <w:lang w:eastAsia="zh-CN"/>
        </w:rPr>
      </w:pPr>
      <w:r>
        <w:rPr>
          <w:rFonts w:hint="eastAsia" w:eastAsia="宋体"/>
          <w:lang w:eastAsia="zh-CN"/>
        </w:rPr>
        <w:t>“</w:t>
      </w:r>
      <w:r>
        <w:t>退則相譽於民。</w:t>
      </w:r>
      <w:r>
        <w:rPr>
          <w:rFonts w:hint="eastAsia" w:eastAsia="宋体"/>
          <w:lang w:eastAsia="zh-CN"/>
        </w:rPr>
        <w:t>”</w:t>
      </w:r>
    </w:p>
    <w:p w14:paraId="38DF89CA">
      <w:pPr>
        <w:rPr>
          <w:rFonts w:hint="eastAsia" w:eastAsia="宋体"/>
          <w:lang w:eastAsia="zh-CN"/>
        </w:rPr>
      </w:pPr>
      <w:r>
        <w:t>王氏</w:t>
      </w:r>
      <w:r>
        <w:rPr>
          <w:rFonts w:hint="eastAsia" w:eastAsia="宋体"/>
          <w:lang w:eastAsia="zh-CN"/>
        </w:rPr>
        <w:t>“</w:t>
      </w:r>
      <w:r>
        <w:t>譽</w:t>
      </w:r>
      <w:r>
        <w:rPr>
          <w:rFonts w:hint="eastAsia" w:eastAsia="宋体"/>
          <w:lang w:eastAsia="zh-CN"/>
        </w:rPr>
        <w:t>”</w:t>
      </w:r>
      <w:r>
        <w:t>旁批注：</w:t>
      </w:r>
      <w:r>
        <w:rPr>
          <w:rFonts w:hint="eastAsia" w:eastAsia="宋体"/>
          <w:lang w:eastAsia="zh-CN"/>
        </w:rPr>
        <w:t>“</w:t>
      </w:r>
      <w:r>
        <w:t>朱作</w:t>
      </w:r>
      <w:r>
        <w:rPr>
          <w:rFonts w:hint="eastAsia" w:eastAsia="宋体"/>
          <w:lang w:eastAsia="zh-CN"/>
        </w:rPr>
        <w:t>‘</w:t>
      </w:r>
      <w:r>
        <w:t>舉</w:t>
      </w:r>
      <w:r>
        <w:rPr>
          <w:rFonts w:hint="eastAsia" w:eastAsia="宋体"/>
          <w:lang w:eastAsia="zh-CN"/>
        </w:rPr>
        <w:t>’</w:t>
      </w:r>
      <w:r>
        <w:t>。</w:t>
      </w:r>
      <w:r>
        <w:rPr>
          <w:rFonts w:hint="eastAsia" w:eastAsia="宋体"/>
          <w:lang w:eastAsia="zh-CN"/>
        </w:rPr>
        <w:t>”</w:t>
      </w:r>
    </w:p>
    <w:p w14:paraId="776DE6F3">
      <w:pPr>
        <w:rPr>
          <w:rFonts w:hint="eastAsia" w:eastAsia="宋体"/>
          <w:lang w:eastAsia="zh-CN"/>
        </w:rPr>
      </w:pPr>
      <w:r>
        <w:rPr>
          <w:rFonts w:hint="eastAsia" w:eastAsia="宋体"/>
          <w:lang w:eastAsia="zh-CN"/>
        </w:rPr>
        <w:t>“</w:t>
      </w:r>
      <w:r>
        <w:t>壺士以爲亡資，修田以爲亡本。</w:t>
      </w:r>
      <w:r>
        <w:rPr>
          <w:rFonts w:hint="eastAsia" w:eastAsia="宋体"/>
          <w:lang w:eastAsia="zh-CN"/>
        </w:rPr>
        <w:t>”</w:t>
      </w:r>
    </w:p>
    <w:p w14:paraId="3438051E">
      <w:pPr>
        <w:rPr>
          <w:rFonts w:hint="eastAsia" w:eastAsia="宋体"/>
          <w:lang w:eastAsia="zh-CN"/>
        </w:rPr>
      </w:pPr>
      <w:r>
        <w:t>王氏批校</w:t>
      </w:r>
      <w:r>
        <w:rPr>
          <w:rFonts w:hint="eastAsia" w:eastAsia="宋体"/>
          <w:lang w:eastAsia="zh-CN"/>
        </w:rPr>
        <w:t>“</w:t>
      </w:r>
      <w:r>
        <w:t>兩</w:t>
      </w:r>
      <w:r>
        <w:rPr>
          <w:rFonts w:hint="eastAsia" w:eastAsia="宋体"/>
          <w:lang w:eastAsia="zh-CN"/>
        </w:rPr>
        <w:t>‘</w:t>
      </w:r>
      <w:r>
        <w:t>亡</w:t>
      </w:r>
      <w:r>
        <w:rPr>
          <w:rFonts w:hint="eastAsia" w:eastAsia="宋体"/>
          <w:lang w:eastAsia="zh-CN"/>
        </w:rPr>
        <w:t>’</w:t>
      </w:r>
      <w:r>
        <w:t>字亦疑</w:t>
      </w:r>
      <w:r>
        <w:rPr>
          <w:rFonts w:hint="eastAsia" w:eastAsia="宋体"/>
          <w:lang w:eastAsia="zh-CN"/>
        </w:rPr>
        <w:t>‘</w:t>
      </w:r>
      <w:r>
        <w:t>正</w:t>
      </w:r>
      <w:r>
        <w:rPr>
          <w:rFonts w:hint="eastAsia" w:eastAsia="宋体"/>
          <w:lang w:eastAsia="zh-CN"/>
        </w:rPr>
        <w:t>’</w:t>
      </w:r>
      <w:r>
        <w:t>之譌，</w:t>
      </w:r>
      <w:r>
        <w:rPr>
          <w:rFonts w:hint="eastAsia" w:eastAsia="宋体"/>
          <w:lang w:eastAsia="zh-CN"/>
        </w:rPr>
        <w:t>‘</w:t>
      </w:r>
      <w:r>
        <w:t>壺</w:t>
      </w:r>
      <w:r>
        <w:rPr>
          <w:rFonts w:hint="eastAsia" w:eastAsia="宋体"/>
          <w:lang w:eastAsia="zh-CN"/>
        </w:rPr>
        <w:t>’</w:t>
      </w:r>
      <w:r>
        <w:t>疑</w:t>
      </w:r>
      <w:r>
        <w:rPr>
          <w:rFonts w:hint="eastAsia" w:eastAsia="宋体"/>
          <w:lang w:eastAsia="zh-CN"/>
        </w:rPr>
        <w:t>‘</w:t>
      </w:r>
      <w:r>
        <w:t>壹</w:t>
      </w:r>
      <w:r>
        <w:rPr>
          <w:rFonts w:hint="eastAsia" w:eastAsia="宋体"/>
          <w:lang w:eastAsia="zh-CN"/>
        </w:rPr>
        <w:t>’</w:t>
      </w:r>
      <w:r>
        <w:t>之譌。</w:t>
      </w:r>
      <w:r>
        <w:rPr>
          <w:rFonts w:hint="eastAsia" w:eastAsia="宋体"/>
          <w:lang w:eastAsia="zh-CN"/>
        </w:rPr>
        <w:t>”</w:t>
      </w:r>
    </w:p>
    <w:p w14:paraId="26D6B605">
      <w:pPr>
        <w:rPr>
          <w:rFonts w:hint="eastAsia" w:eastAsia="宋体"/>
          <w:lang w:eastAsia="zh-CN"/>
        </w:rPr>
      </w:pPr>
      <w:r>
        <w:rPr>
          <w:rFonts w:hint="eastAsia" w:eastAsia="宋体"/>
          <w:lang w:eastAsia="zh-CN"/>
        </w:rPr>
        <w:t>“</w:t>
      </w:r>
      <w:r>
        <w:t>必使反乎安其位，樂其群，務其職，榮其名，而後止矣。</w:t>
      </w:r>
      <w:r>
        <w:rPr>
          <w:rFonts w:hint="eastAsia" w:eastAsia="宋体"/>
          <w:lang w:eastAsia="zh-CN"/>
        </w:rPr>
        <w:t>”</w:t>
      </w:r>
    </w:p>
    <w:p w14:paraId="7F4E450E">
      <w:pPr>
        <w:rPr>
          <w:rFonts w:hint="eastAsia" w:eastAsia="宋体"/>
          <w:lang w:eastAsia="zh-CN"/>
        </w:rPr>
      </w:pPr>
      <w:r>
        <w:t>王氏</w:t>
      </w:r>
      <w:r>
        <w:rPr>
          <w:rFonts w:hint="eastAsia" w:eastAsia="宋体"/>
          <w:lang w:eastAsia="zh-CN"/>
        </w:rPr>
        <w:t>“</w:t>
      </w:r>
      <w:r>
        <w:t>榮</w:t>
      </w:r>
      <w:r>
        <w:rPr>
          <w:rFonts w:hint="eastAsia" w:eastAsia="宋体"/>
          <w:lang w:eastAsia="zh-CN"/>
        </w:rPr>
        <w:t>”</w:t>
      </w:r>
      <w:r>
        <w:t>旁批注：</w:t>
      </w:r>
      <w:r>
        <w:rPr>
          <w:rFonts w:hint="eastAsia" w:eastAsia="宋体"/>
          <w:lang w:eastAsia="zh-CN"/>
        </w:rPr>
        <w:t>“</w:t>
      </w:r>
      <w:r>
        <w:t>營。</w:t>
      </w:r>
      <w:r>
        <w:rPr>
          <w:rFonts w:hint="eastAsia" w:eastAsia="宋体"/>
          <w:lang w:eastAsia="zh-CN"/>
        </w:rPr>
        <w:t>”</w:t>
      </w:r>
    </w:p>
    <w:p w14:paraId="2B451B55">
      <w:pPr>
        <w:rPr>
          <w:rFonts w:hint="eastAsia" w:eastAsia="宋体"/>
          <w:lang w:eastAsia="zh-CN"/>
        </w:rPr>
      </w:pPr>
      <w:r>
        <w:rPr>
          <w:rFonts w:hint="eastAsia" w:eastAsia="宋体"/>
          <w:lang w:eastAsia="zh-CN"/>
        </w:rPr>
        <w:t>“</w:t>
      </w:r>
      <w:r>
        <w:t>凡君國之重器。</w:t>
      </w:r>
      <w:r>
        <w:rPr>
          <w:rFonts w:hint="eastAsia" w:eastAsia="宋体"/>
          <w:lang w:eastAsia="zh-CN"/>
        </w:rPr>
        <w:t>”</w:t>
      </w:r>
    </w:p>
    <w:p w14:paraId="07F2083F">
      <w:pPr>
        <w:rPr>
          <w:rFonts w:hint="eastAsia" w:eastAsia="宋体"/>
          <w:lang w:eastAsia="zh-CN"/>
        </w:rPr>
      </w:pPr>
      <w:r>
        <w:t>王氏批注：</w:t>
      </w:r>
      <w:r>
        <w:rPr>
          <w:rFonts w:hint="eastAsia" w:eastAsia="宋体"/>
          <w:lang w:eastAsia="zh-CN"/>
        </w:rPr>
        <w:t>“</w:t>
      </w:r>
      <w:r>
        <w:t>朱本</w:t>
      </w:r>
      <w:r>
        <w:rPr>
          <w:rFonts w:hint="eastAsia" w:eastAsia="宋体"/>
          <w:lang w:eastAsia="zh-CN"/>
        </w:rPr>
        <w:t>‘</w:t>
      </w:r>
      <w:r>
        <w:t>君</w:t>
      </w:r>
      <w:r>
        <w:rPr>
          <w:rFonts w:hint="eastAsia" w:eastAsia="宋体"/>
          <w:lang w:eastAsia="zh-CN"/>
        </w:rPr>
        <w:t>’</w:t>
      </w:r>
      <w:r>
        <w:t>作</w:t>
      </w:r>
      <w:r>
        <w:rPr>
          <w:rFonts w:hint="eastAsia" w:eastAsia="宋体"/>
          <w:lang w:eastAsia="zh-CN"/>
        </w:rPr>
        <w:t>‘</w:t>
      </w:r>
      <w:r>
        <w:t>布</w:t>
      </w:r>
      <w:r>
        <w:rPr>
          <w:rFonts w:hint="eastAsia" w:eastAsia="宋体"/>
          <w:lang w:eastAsia="zh-CN"/>
        </w:rPr>
        <w:t>’</w:t>
      </w:r>
      <w:r>
        <w:t>。</w:t>
      </w:r>
      <w:r>
        <w:rPr>
          <w:rFonts w:hint="eastAsia" w:eastAsia="宋体"/>
          <w:lang w:eastAsia="zh-CN"/>
        </w:rPr>
        <w:t>”</w:t>
      </w:r>
    </w:p>
    <w:p w14:paraId="6901B444">
      <w:pPr>
        <w:rPr>
          <w:rFonts w:hint="eastAsia" w:eastAsia="宋体"/>
          <w:lang w:eastAsia="zh-CN"/>
        </w:rPr>
      </w:pPr>
      <w:r>
        <w:rPr>
          <w:rFonts w:hint="eastAsia" w:eastAsia="宋体"/>
          <w:lang w:eastAsia="zh-CN"/>
        </w:rPr>
        <w:t>《</w:t>
      </w:r>
      <w:r>
        <w:t>重令</w:t>
      </w:r>
      <w:r>
        <w:rPr>
          <w:rFonts w:hint="eastAsia" w:eastAsia="宋体"/>
          <w:lang w:eastAsia="zh-CN"/>
        </w:rPr>
        <w:t>》</w:t>
      </w:r>
    </w:p>
    <w:p w14:paraId="12CE16CC">
      <w:pPr>
        <w:rPr>
          <w:rFonts w:hint="eastAsia" w:eastAsia="宋体"/>
          <w:lang w:eastAsia="zh-CN"/>
        </w:rPr>
      </w:pPr>
      <w:r>
        <w:rPr>
          <w:rFonts w:hint="eastAsia" w:eastAsia="宋体"/>
          <w:lang w:eastAsia="zh-CN"/>
        </w:rPr>
        <w:t>“</w:t>
      </w:r>
      <w:r>
        <w:t>而論可與不可者在下⋮⋮而論可與不可者在下。</w:t>
      </w:r>
      <w:r>
        <w:rPr>
          <w:rFonts w:hint="eastAsia" w:eastAsia="宋体"/>
          <w:lang w:eastAsia="zh-CN"/>
        </w:rPr>
        <w:t>”</w:t>
      </w:r>
    </w:p>
    <w:p w14:paraId="5A01D7EF">
      <w:r>
        <w:t>王氏並删二句下</w:t>
      </w:r>
      <w:r>
        <w:rPr>
          <w:rFonts w:hint="eastAsia" w:eastAsia="宋体"/>
          <w:lang w:eastAsia="zh-CN"/>
        </w:rPr>
        <w:t>“</w:t>
      </w:r>
      <w:r>
        <w:t>可</w:t>
      </w:r>
      <w:r>
        <w:rPr>
          <w:rFonts w:hint="eastAsia" w:eastAsia="宋体"/>
          <w:lang w:eastAsia="zh-CN"/>
        </w:rPr>
        <w:t>”</w:t>
      </w:r>
      <w:r>
        <w:t>字，批注：</w:t>
      </w:r>
      <w:r>
        <w:rPr>
          <w:rFonts w:hint="eastAsia" w:eastAsia="宋体"/>
          <w:lang w:eastAsia="zh-CN"/>
        </w:rPr>
        <w:t>“‘</w:t>
      </w:r>
      <w:r>
        <w:t>可</w:t>
      </w:r>
      <w:r>
        <w:rPr>
          <w:rFonts w:hint="eastAsia" w:eastAsia="宋体"/>
          <w:lang w:eastAsia="zh-CN"/>
        </w:rPr>
        <w:t>’</w:t>
      </w:r>
      <w:r>
        <w:t>字據注删，又據</w:t>
      </w:r>
      <w:r>
        <w:rPr>
          <w:rFonts w:hint="eastAsia" w:eastAsia="宋体"/>
          <w:lang w:eastAsia="zh-CN"/>
        </w:rPr>
        <w:t>《</w:t>
      </w:r>
      <w:r>
        <w:t>唐書。李德裕傳</w:t>
      </w:r>
      <w:r>
        <w:rPr>
          <w:rFonts w:hint="eastAsia" w:eastAsia="宋体"/>
          <w:lang w:eastAsia="zh-CN"/>
        </w:rPr>
        <w:t>》</w:t>
      </w:r>
      <w:r>
        <w:t>。</w:t>
      </w:r>
    </w:p>
    <w:p w14:paraId="55BF12AB">
      <w:pPr>
        <w:rPr>
          <w:rFonts w:hint="eastAsia" w:eastAsia="宋体"/>
          <w:lang w:eastAsia="zh-CN"/>
        </w:rPr>
      </w:pPr>
      <w:r>
        <w:rPr>
          <w:rFonts w:hint="eastAsia" w:eastAsia="宋体"/>
          <w:lang w:eastAsia="zh-CN"/>
        </w:rPr>
        <w:t>“</w:t>
      </w:r>
      <w:r>
        <w:t>益損者毋罪，則是教民邪途也。</w:t>
      </w:r>
      <w:r>
        <w:rPr>
          <w:rFonts w:hint="eastAsia" w:eastAsia="宋体"/>
          <w:lang w:eastAsia="zh-CN"/>
        </w:rPr>
        <w:t>”</w:t>
      </w:r>
    </w:p>
    <w:p w14:paraId="7FBF7CAD">
      <w:pPr>
        <w:rPr>
          <w:rFonts w:hint="eastAsia" w:eastAsia="宋体"/>
          <w:lang w:eastAsia="zh-CN"/>
        </w:rPr>
      </w:pPr>
      <w:r>
        <w:t>王氏批校：</w:t>
      </w:r>
      <w:r>
        <w:rPr>
          <w:rFonts w:hint="eastAsia" w:eastAsia="宋体"/>
          <w:lang w:eastAsia="zh-CN"/>
        </w:rPr>
        <w:t>“‘</w:t>
      </w:r>
      <w:r>
        <w:t>教民邪途</w:t>
      </w:r>
      <w:r>
        <w:rPr>
          <w:rFonts w:hint="eastAsia" w:eastAsia="宋体"/>
          <w:lang w:eastAsia="zh-CN"/>
        </w:rPr>
        <w:t>’</w:t>
      </w:r>
      <w:r>
        <w:t>，謹案：</w:t>
      </w:r>
      <w:r>
        <w:rPr>
          <w:rFonts w:hint="eastAsia" w:eastAsia="宋体"/>
          <w:lang w:eastAsia="zh-CN"/>
        </w:rPr>
        <w:t>‘</w:t>
      </w:r>
      <w:r>
        <w:t>途</w:t>
      </w:r>
      <w:r>
        <w:rPr>
          <w:rFonts w:hint="eastAsia" w:eastAsia="宋体"/>
          <w:lang w:eastAsia="zh-CN"/>
        </w:rPr>
        <w:t>”</w:t>
      </w:r>
      <w:r>
        <w:t>字蓋因下文</w:t>
      </w:r>
      <w:r>
        <w:rPr>
          <w:rFonts w:hint="eastAsia" w:eastAsia="宋体"/>
          <w:lang w:eastAsia="zh-CN"/>
        </w:rPr>
        <w:t>‘</w:t>
      </w:r>
      <w:r>
        <w:t>示民邪途五衢1而衍。</w:t>
      </w:r>
      <w:r>
        <w:rPr>
          <w:rFonts w:hint="eastAsia" w:eastAsia="宋体"/>
          <w:lang w:eastAsia="zh-CN"/>
        </w:rPr>
        <w:t>”</w:t>
      </w:r>
    </w:p>
    <w:p w14:paraId="7D1339BA">
      <w:r>
        <w:t>【第235页】</w:t>
      </w:r>
    </w:p>
    <w:p w14:paraId="773B436E">
      <w:pPr>
        <w:rPr>
          <w:rFonts w:hint="eastAsia" w:eastAsia="宋体"/>
          <w:lang w:eastAsia="zh-CN"/>
        </w:rPr>
      </w:pPr>
      <w:r>
        <w:t>尹注：</w:t>
      </w:r>
      <w:r>
        <w:rPr>
          <w:rFonts w:hint="eastAsia" w:eastAsia="宋体"/>
          <w:lang w:eastAsia="zh-CN"/>
        </w:rPr>
        <w:t>“</w:t>
      </w:r>
      <w:r>
        <w:t>見一而制。</w:t>
      </w:r>
      <w:r>
        <w:rPr>
          <w:rFonts w:hint="eastAsia" w:eastAsia="宋体"/>
          <w:lang w:eastAsia="zh-CN"/>
        </w:rPr>
        <w:t>”</w:t>
      </w:r>
    </w:p>
    <w:p w14:paraId="7D195978">
      <w:r>
        <w:t>王氏改</w:t>
      </w:r>
      <w:r>
        <w:rPr>
          <w:rFonts w:hint="eastAsia" w:eastAsia="宋体"/>
          <w:lang w:eastAsia="zh-CN"/>
        </w:rPr>
        <w:t>“</w:t>
      </w:r>
      <w:r>
        <w:t>而</w:t>
      </w:r>
      <w:r>
        <w:rPr>
          <w:rFonts w:hint="eastAsia" w:eastAsia="宋体"/>
          <w:lang w:eastAsia="zh-CN"/>
        </w:rPr>
        <w:t>”</w:t>
      </w:r>
      <w:r>
        <w:t>爲</w:t>
      </w:r>
      <w:r>
        <w:rPr>
          <w:rFonts w:hint="eastAsia" w:eastAsia="宋体"/>
          <w:lang w:eastAsia="zh-CN"/>
        </w:rPr>
        <w:t>“</w:t>
      </w:r>
      <w:r>
        <w:t>尚</w:t>
      </w:r>
      <w:r>
        <w:rPr>
          <w:rFonts w:hint="eastAsia" w:eastAsia="宋体"/>
          <w:lang w:eastAsia="zh-CN"/>
        </w:rPr>
        <w:t>”</w:t>
      </w:r>
      <w:r>
        <w:t>。</w:t>
      </w:r>
    </w:p>
    <w:p w14:paraId="031FA32E">
      <w:r>
        <w:t>卷六</w:t>
      </w:r>
    </w:p>
    <w:p w14:paraId="62E3C05D">
      <w:pPr>
        <w:rPr>
          <w:rFonts w:hint="eastAsia" w:eastAsia="宋体"/>
          <w:lang w:eastAsia="zh-CN"/>
        </w:rPr>
      </w:pPr>
      <w:r>
        <w:rPr>
          <w:rFonts w:hint="eastAsia" w:eastAsia="宋体"/>
          <w:lang w:eastAsia="zh-CN"/>
        </w:rPr>
        <w:t>《</w:t>
      </w:r>
      <w:r>
        <w:t>法法</w:t>
      </w:r>
      <w:r>
        <w:rPr>
          <w:rFonts w:hint="eastAsia" w:eastAsia="宋体"/>
          <w:lang w:eastAsia="zh-CN"/>
        </w:rPr>
        <w:t>》</w:t>
      </w:r>
    </w:p>
    <w:p w14:paraId="3BADAF64">
      <w:pPr>
        <w:rPr>
          <w:rFonts w:hint="eastAsia" w:eastAsia="宋体"/>
          <w:lang w:eastAsia="zh-CN"/>
        </w:rPr>
      </w:pPr>
      <w:r>
        <w:rPr>
          <w:rFonts w:hint="eastAsia" w:eastAsia="宋体"/>
          <w:lang w:eastAsia="zh-CN"/>
        </w:rPr>
        <w:t>“</w:t>
      </w:r>
      <w:r>
        <w:t>赦過遺善，則民不勵；有過不赦，有善不遺。勵民之道，於此乎用之矣。</w:t>
      </w:r>
      <w:r>
        <w:rPr>
          <w:rFonts w:hint="eastAsia" w:eastAsia="宋体"/>
          <w:lang w:eastAsia="zh-CN"/>
        </w:rPr>
        <w:t>”</w:t>
      </w:r>
    </w:p>
    <w:p w14:paraId="0FF023D3">
      <w:pPr>
        <w:rPr>
          <w:rFonts w:hint="eastAsia" w:eastAsia="宋体"/>
          <w:lang w:eastAsia="zh-CN"/>
        </w:rPr>
      </w:pPr>
      <w:r>
        <w:t>王氏改</w:t>
      </w:r>
      <w:r>
        <w:rPr>
          <w:rFonts w:hint="eastAsia" w:eastAsia="宋体"/>
          <w:lang w:eastAsia="zh-CN"/>
        </w:rPr>
        <w:t>“</w:t>
      </w:r>
      <w:r>
        <w:t>勵</w:t>
      </w:r>
      <w:r>
        <w:rPr>
          <w:rFonts w:hint="eastAsia" w:eastAsia="宋体"/>
          <w:lang w:eastAsia="zh-CN"/>
        </w:rPr>
        <w:t>”</w:t>
      </w:r>
      <w:r>
        <w:t>爲</w:t>
      </w:r>
      <w:r>
        <w:rPr>
          <w:rFonts w:hint="eastAsia" w:eastAsia="宋体"/>
          <w:lang w:eastAsia="zh-CN"/>
        </w:rPr>
        <w:t>“</w:t>
      </w:r>
      <w:r>
        <w:t>厲</w:t>
      </w:r>
      <w:r>
        <w:rPr>
          <w:rFonts w:hint="eastAsia" w:eastAsia="宋体"/>
          <w:lang w:eastAsia="zh-CN"/>
        </w:rPr>
        <w:t>”</w:t>
      </w:r>
    </w:p>
    <w:p w14:paraId="7665335F">
      <w:pPr>
        <w:rPr>
          <w:rFonts w:hint="eastAsia" w:eastAsia="宋体"/>
          <w:lang w:eastAsia="zh-CN"/>
        </w:rPr>
      </w:pPr>
      <w:r>
        <w:rPr>
          <w:rFonts w:hint="eastAsia" w:eastAsia="宋体"/>
          <w:lang w:eastAsia="zh-CN"/>
        </w:rPr>
        <w:t>“</w:t>
      </w:r>
      <w:r>
        <w:t>下不聽而彊以刑罰，則爲人上者衆謀矣。</w:t>
      </w:r>
      <w:r>
        <w:rPr>
          <w:rFonts w:hint="eastAsia" w:eastAsia="宋体"/>
          <w:lang w:eastAsia="zh-CN"/>
        </w:rPr>
        <w:t>”</w:t>
      </w:r>
    </w:p>
    <w:p w14:paraId="5BA1535E">
      <w:r>
        <w:t>王氏</w:t>
      </w:r>
      <w:r>
        <w:rPr>
          <w:rFonts w:hint="eastAsia" w:eastAsia="宋体"/>
          <w:lang w:eastAsia="zh-CN"/>
        </w:rPr>
        <w:t>“</w:t>
      </w:r>
      <w:r>
        <w:t>謀</w:t>
      </w:r>
      <w:r>
        <w:rPr>
          <w:rFonts w:hint="eastAsia" w:eastAsia="宋体"/>
          <w:lang w:eastAsia="zh-CN"/>
        </w:rPr>
        <w:t>”</w:t>
      </w:r>
      <w:r>
        <w:t>下增</w:t>
      </w:r>
      <w:r>
        <w:rPr>
          <w:rFonts w:hint="eastAsia" w:eastAsia="宋体"/>
          <w:lang w:eastAsia="zh-CN"/>
        </w:rPr>
        <w:t>“</w:t>
      </w:r>
      <w:r>
        <w:t>之</w:t>
      </w:r>
      <w:r>
        <w:rPr>
          <w:rFonts w:hint="eastAsia" w:eastAsia="宋体"/>
          <w:lang w:eastAsia="zh-CN"/>
        </w:rPr>
        <w:t>”</w:t>
      </w:r>
      <w:r>
        <w:t>字</w:t>
      </w:r>
    </w:p>
    <w:p w14:paraId="7BBB59E0">
      <w:pPr>
        <w:rPr>
          <w:rFonts w:hint="eastAsia" w:eastAsia="宋体"/>
          <w:lang w:eastAsia="zh-CN"/>
        </w:rPr>
      </w:pPr>
      <w:r>
        <w:rPr>
          <w:rFonts w:hint="eastAsia" w:eastAsia="宋体"/>
          <w:lang w:eastAsia="zh-CN"/>
        </w:rPr>
        <w:t>“</w:t>
      </w:r>
      <w:r>
        <w:t>國毋怪嚴，毋雜俗，毋異禮。</w:t>
      </w:r>
      <w:r>
        <w:rPr>
          <w:rFonts w:hint="eastAsia" w:eastAsia="宋体"/>
          <w:lang w:eastAsia="zh-CN"/>
        </w:rPr>
        <w:t>”</w:t>
      </w:r>
    </w:p>
    <w:p w14:paraId="0BC8AAED">
      <w:pPr>
        <w:rPr>
          <w:rFonts w:hint="eastAsia" w:eastAsia="宋体"/>
          <w:lang w:eastAsia="zh-CN"/>
        </w:rPr>
      </w:pPr>
      <w:r>
        <w:t>王氏批注：</w:t>
      </w:r>
      <w:r>
        <w:rPr>
          <w:rFonts w:hint="eastAsia" w:eastAsia="宋体"/>
          <w:lang w:eastAsia="zh-CN"/>
        </w:rPr>
        <w:t>“‘</w:t>
      </w:r>
      <w:r>
        <w:t>嚴</w:t>
      </w:r>
      <w:r>
        <w:rPr>
          <w:rFonts w:hint="eastAsia" w:eastAsia="宋体"/>
          <w:lang w:eastAsia="zh-CN"/>
        </w:rPr>
        <w:t>’</w:t>
      </w:r>
      <w:r>
        <w:t>讀爲</w:t>
      </w:r>
      <w:r>
        <w:rPr>
          <w:rFonts w:hint="eastAsia" w:eastAsia="宋体"/>
          <w:lang w:eastAsia="zh-CN"/>
        </w:rPr>
        <w:t>‘</w:t>
      </w:r>
      <w:r>
        <w:t>譀</w:t>
      </w:r>
      <w:r>
        <w:rPr>
          <w:rFonts w:hint="eastAsia" w:eastAsia="宋体"/>
          <w:lang w:eastAsia="zh-CN"/>
        </w:rPr>
        <w:t>’</w:t>
      </w:r>
      <w:r>
        <w:t>。</w:t>
      </w:r>
      <w:r>
        <w:rPr>
          <w:rFonts w:hint="eastAsia" w:eastAsia="宋体"/>
          <w:lang w:eastAsia="zh-CN"/>
        </w:rPr>
        <w:t>”</w:t>
      </w:r>
    </w:p>
    <w:p w14:paraId="3DDD54C3">
      <w:pPr>
        <w:rPr>
          <w:rFonts w:hint="eastAsia" w:eastAsia="宋体"/>
          <w:lang w:eastAsia="zh-CN"/>
        </w:rPr>
      </w:pPr>
      <w:r>
        <w:rPr>
          <w:rFonts w:hint="eastAsia" w:eastAsia="宋体"/>
          <w:lang w:eastAsia="zh-CN"/>
        </w:rPr>
        <w:t>“</w:t>
      </w:r>
      <w:r>
        <w:t>士毋私議。</w:t>
      </w:r>
      <w:r>
        <w:rPr>
          <w:rFonts w:hint="eastAsia" w:eastAsia="宋体"/>
          <w:lang w:eastAsia="zh-CN"/>
        </w:rPr>
        <w:t>”</w:t>
      </w:r>
    </w:p>
    <w:p w14:paraId="7C771B2A">
      <w:r>
        <w:t>王氏批校</w:t>
      </w:r>
      <w:r>
        <w:rPr>
          <w:rFonts w:hint="eastAsia" w:eastAsia="宋体"/>
          <w:lang w:eastAsia="zh-CN"/>
        </w:rPr>
        <w:t>“‘</w:t>
      </w:r>
      <w:r>
        <w:t>士毋私議</w:t>
      </w:r>
      <w:r>
        <w:rPr>
          <w:rFonts w:hint="eastAsia" w:eastAsia="宋体"/>
          <w:lang w:eastAsia="zh-CN"/>
        </w:rPr>
        <w:t>’‘</w:t>
      </w:r>
      <w:r>
        <w:t>毋</w:t>
      </w:r>
      <w:r>
        <w:rPr>
          <w:rFonts w:hint="eastAsia" w:eastAsia="宋体"/>
          <w:lang w:eastAsia="zh-CN"/>
        </w:rPr>
        <w:t>’</w:t>
      </w:r>
      <w:r>
        <w:t>當作</w:t>
      </w:r>
      <w:r>
        <w:rPr>
          <w:rFonts w:hint="eastAsia" w:eastAsia="宋体"/>
          <w:lang w:eastAsia="zh-CN"/>
        </w:rPr>
        <w:t>‘</w:t>
      </w:r>
      <w:r>
        <w:t>有</w:t>
      </w:r>
      <w:r>
        <w:rPr>
          <w:rFonts w:hint="eastAsia" w:eastAsia="宋体"/>
          <w:lang w:eastAsia="zh-CN"/>
        </w:rPr>
        <w:t>’</w:t>
      </w:r>
      <w:r>
        <w:t>。今作</w:t>
      </w:r>
      <w:r>
        <w:rPr>
          <w:rFonts w:hint="eastAsia" w:eastAsia="宋体"/>
          <w:lang w:eastAsia="zh-CN"/>
        </w:rPr>
        <w:t>‘</w:t>
      </w:r>
      <w:r>
        <w:t>毋</w:t>
      </w:r>
      <w:r>
        <w:rPr>
          <w:rFonts w:hint="eastAsia" w:eastAsia="宋体"/>
          <w:lang w:eastAsia="zh-CN"/>
        </w:rPr>
        <w:t>’</w:t>
      </w:r>
      <w:r>
        <w:t>者，因上文二</w:t>
      </w:r>
      <w:r>
        <w:rPr>
          <w:rFonts w:hint="eastAsia" w:eastAsia="宋体"/>
          <w:lang w:eastAsia="zh-CN"/>
        </w:rPr>
        <w:t>‘</w:t>
      </w:r>
      <w:r>
        <w:t>毋</w:t>
      </w:r>
      <w:r>
        <w:rPr>
          <w:rFonts w:hint="eastAsia" w:eastAsia="宋体"/>
          <w:lang w:eastAsia="zh-CN"/>
        </w:rPr>
        <w:t>’</w:t>
      </w:r>
      <w:r>
        <w:t>字而誤</w:t>
      </w:r>
    </w:p>
    <w:p w14:paraId="07A46063">
      <w:pPr>
        <w:rPr>
          <w:rFonts w:hint="eastAsia" w:eastAsia="宋体"/>
          <w:lang w:eastAsia="zh-CN"/>
        </w:rPr>
      </w:pPr>
      <w:r>
        <w:rPr>
          <w:rFonts w:hint="eastAsia" w:eastAsia="宋体"/>
          <w:lang w:eastAsia="zh-CN"/>
        </w:rPr>
        <w:t>“</w:t>
      </w:r>
      <w:r>
        <w:t>則卒輕患而傲敵。</w:t>
      </w:r>
      <w:r>
        <w:rPr>
          <w:rFonts w:hint="eastAsia" w:eastAsia="宋体"/>
          <w:lang w:eastAsia="zh-CN"/>
        </w:rPr>
        <w:t>”</w:t>
      </w:r>
    </w:p>
    <w:p w14:paraId="6835F5EA">
      <w:pPr>
        <w:rPr>
          <w:rFonts w:hint="eastAsia" w:eastAsia="宋体"/>
          <w:lang w:eastAsia="zh-CN"/>
        </w:rPr>
      </w:pPr>
      <w:r>
        <w:t>王氏批注：</w:t>
      </w:r>
      <w:r>
        <w:rPr>
          <w:rFonts w:hint="eastAsia" w:eastAsia="宋体"/>
          <w:lang w:eastAsia="zh-CN"/>
        </w:rPr>
        <w:t>“</w:t>
      </w:r>
      <w:r>
        <w:t>傲亦輕也。</w:t>
      </w:r>
      <w:r>
        <w:rPr>
          <w:rFonts w:hint="eastAsia" w:eastAsia="宋体"/>
          <w:lang w:eastAsia="zh-CN"/>
        </w:rPr>
        <w:t>”</w:t>
      </w:r>
    </w:p>
    <w:p w14:paraId="3457F719">
      <w:r>
        <w:t>【第236页】</w:t>
      </w:r>
    </w:p>
    <w:p w14:paraId="48414713">
      <w:pPr>
        <w:rPr>
          <w:rFonts w:hint="eastAsia" w:eastAsia="宋体"/>
          <w:lang w:eastAsia="zh-CN"/>
        </w:rPr>
      </w:pPr>
      <w:r>
        <w:rPr>
          <w:rFonts w:hint="eastAsia" w:eastAsia="宋体"/>
          <w:lang w:eastAsia="zh-CN"/>
        </w:rPr>
        <w:t>“</w:t>
      </w:r>
      <w:r>
        <w:t>得此六者，而君父不智也。</w:t>
      </w:r>
      <w:r>
        <w:rPr>
          <w:rFonts w:hint="eastAsia" w:eastAsia="宋体"/>
          <w:lang w:eastAsia="zh-CN"/>
        </w:rPr>
        <w:t>”</w:t>
      </w:r>
    </w:p>
    <w:p w14:paraId="737F9FC6">
      <w:pPr>
        <w:rPr>
          <w:rFonts w:hint="eastAsia" w:eastAsia="宋体"/>
          <w:lang w:eastAsia="zh-CN"/>
        </w:rPr>
      </w:pPr>
      <w:r>
        <w:t>王氏批注：</w:t>
      </w:r>
      <w:r>
        <w:rPr>
          <w:rFonts w:hint="eastAsia" w:eastAsia="宋体"/>
          <w:lang w:eastAsia="zh-CN"/>
        </w:rPr>
        <w:t>“‘</w:t>
      </w:r>
      <w:r>
        <w:t>智</w:t>
      </w:r>
      <w:r>
        <w:rPr>
          <w:rFonts w:hint="eastAsia" w:eastAsia="宋体"/>
          <w:lang w:eastAsia="zh-CN"/>
        </w:rPr>
        <w:t>’</w:t>
      </w:r>
      <w:r>
        <w:t>與</w:t>
      </w:r>
      <w:r>
        <w:rPr>
          <w:rFonts w:hint="eastAsia" w:eastAsia="宋体"/>
          <w:lang w:eastAsia="zh-CN"/>
        </w:rPr>
        <w:t>‘</w:t>
      </w:r>
      <w:r>
        <w:t>知</w:t>
      </w:r>
      <w:r>
        <w:rPr>
          <w:rFonts w:hint="eastAsia" w:eastAsia="宋体"/>
          <w:lang w:eastAsia="zh-CN"/>
        </w:rPr>
        <w:t>’</w:t>
      </w:r>
      <w:r>
        <w:t>同。</w:t>
      </w:r>
      <w:r>
        <w:rPr>
          <w:rFonts w:hint="eastAsia" w:eastAsia="宋体"/>
          <w:lang w:eastAsia="zh-CN"/>
        </w:rPr>
        <w:t>”</w:t>
      </w:r>
    </w:p>
    <w:p w14:paraId="10F0322C">
      <w:pPr>
        <w:rPr>
          <w:rFonts w:hint="eastAsia" w:eastAsia="宋体"/>
          <w:lang w:eastAsia="zh-CN"/>
        </w:rPr>
      </w:pPr>
      <w:r>
        <w:rPr>
          <w:rFonts w:hint="eastAsia" w:eastAsia="宋体"/>
          <w:lang w:eastAsia="zh-CN"/>
        </w:rPr>
        <w:t>“</w:t>
      </w:r>
      <w:r>
        <w:t>令入而不至，謂之瑕。</w:t>
      </w:r>
      <w:r>
        <w:rPr>
          <w:rFonts w:hint="eastAsia" w:eastAsia="宋体"/>
          <w:lang w:eastAsia="zh-CN"/>
        </w:rPr>
        <w:t>”</w:t>
      </w:r>
    </w:p>
    <w:p w14:paraId="787B1A4E">
      <w:pPr>
        <w:rPr>
          <w:rFonts w:hint="eastAsia" w:eastAsia="宋体"/>
          <w:lang w:eastAsia="zh-CN"/>
        </w:rPr>
      </w:pPr>
      <w:r>
        <w:t>王氏批注：</w:t>
      </w:r>
      <w:r>
        <w:rPr>
          <w:rFonts w:hint="eastAsia" w:eastAsia="宋体"/>
          <w:lang w:eastAsia="zh-CN"/>
        </w:rPr>
        <w:t>“‘</w:t>
      </w:r>
      <w:r>
        <w:t>瑕</w:t>
      </w:r>
      <w:r>
        <w:rPr>
          <w:rFonts w:hint="eastAsia" w:eastAsia="宋体"/>
          <w:lang w:eastAsia="zh-CN"/>
        </w:rPr>
        <w:t>’</w:t>
      </w:r>
      <w:r>
        <w:t>讀曰</w:t>
      </w:r>
      <w:r>
        <w:rPr>
          <w:rFonts w:hint="eastAsia" w:eastAsia="宋体"/>
          <w:lang w:eastAsia="zh-CN"/>
        </w:rPr>
        <w:t>‘</w:t>
      </w:r>
      <w:r>
        <w:t>格</w:t>
      </w:r>
      <w:r>
        <w:rPr>
          <w:rFonts w:hint="eastAsia" w:eastAsia="宋体"/>
          <w:lang w:eastAsia="zh-CN"/>
        </w:rPr>
        <w:t>’</w:t>
      </w:r>
      <w:r>
        <w:t>，下文曰：</w:t>
      </w:r>
      <w:r>
        <w:rPr>
          <w:rFonts w:hint="eastAsia" w:eastAsia="宋体"/>
          <w:lang w:eastAsia="zh-CN"/>
        </w:rPr>
        <w:t>‘</w:t>
      </w:r>
      <w:r>
        <w:t>令而不行謂之障。</w:t>
      </w:r>
      <w:r>
        <w:rPr>
          <w:rFonts w:hint="eastAsia" w:eastAsia="宋体"/>
          <w:lang w:eastAsia="zh-CN"/>
        </w:rPr>
        <w:t>””</w:t>
      </w:r>
    </w:p>
    <w:p w14:paraId="1F6233CB">
      <w:pPr>
        <w:rPr>
          <w:rFonts w:hint="eastAsia" w:eastAsia="宋体"/>
          <w:lang w:eastAsia="zh-CN"/>
        </w:rPr>
      </w:pPr>
      <w:r>
        <w:rPr>
          <w:rFonts w:hint="eastAsia" w:eastAsia="宋体"/>
          <w:lang w:eastAsia="zh-CN"/>
        </w:rPr>
        <w:t>“</w:t>
      </w:r>
      <w:r>
        <w:t>德行成於身而遠古，卑人也。</w:t>
      </w:r>
      <w:r>
        <w:rPr>
          <w:rFonts w:hint="eastAsia" w:eastAsia="宋体"/>
          <w:lang w:eastAsia="zh-CN"/>
        </w:rPr>
        <w:t>”</w:t>
      </w:r>
    </w:p>
    <w:p w14:paraId="66726028">
      <w:pPr>
        <w:rPr>
          <w:rFonts w:hint="eastAsia" w:eastAsia="宋体"/>
          <w:lang w:eastAsia="zh-CN"/>
        </w:rPr>
      </w:pPr>
      <w:r>
        <w:t>王氏批注：</w:t>
      </w:r>
      <w:r>
        <w:rPr>
          <w:rFonts w:hint="eastAsia" w:eastAsia="宋体"/>
          <w:lang w:eastAsia="zh-CN"/>
        </w:rPr>
        <w:t>“</w:t>
      </w:r>
      <w:r>
        <w:t>卑，小也。</w:t>
      </w:r>
      <w:r>
        <w:rPr>
          <w:rFonts w:hint="eastAsia" w:eastAsia="宋体"/>
          <w:lang w:eastAsia="zh-CN"/>
        </w:rPr>
        <w:t>”</w:t>
      </w:r>
    </w:p>
    <w:p w14:paraId="2AB0C71F">
      <w:pPr>
        <w:rPr>
          <w:rFonts w:hint="eastAsia" w:eastAsia="宋体"/>
          <w:lang w:eastAsia="zh-CN"/>
        </w:rPr>
      </w:pPr>
      <w:r>
        <w:rPr>
          <w:rFonts w:hint="eastAsia" w:eastAsia="宋体"/>
          <w:lang w:eastAsia="zh-CN"/>
        </w:rPr>
        <w:t>“</w:t>
      </w:r>
      <w:r>
        <w:t>今以誣能之臣，事私國之君，而能濟功名者，古今無之。</w:t>
      </w:r>
      <w:r>
        <w:rPr>
          <w:rFonts w:hint="eastAsia" w:eastAsia="宋体"/>
          <w:lang w:eastAsia="zh-CN"/>
        </w:rPr>
        <w:t>”</w:t>
      </w:r>
    </w:p>
    <w:p w14:paraId="5E5F0ED2">
      <w:pPr>
        <w:rPr>
          <w:rFonts w:hint="eastAsia" w:eastAsia="宋体"/>
          <w:lang w:eastAsia="zh-CN"/>
        </w:rPr>
      </w:pPr>
      <w:r>
        <w:t>王氏批注：</w:t>
      </w:r>
      <w:r>
        <w:rPr>
          <w:rFonts w:hint="eastAsia" w:eastAsia="宋体"/>
          <w:lang w:eastAsia="zh-CN"/>
        </w:rPr>
        <w:t>“</w:t>
      </w:r>
      <w:r>
        <w:t>今，猶若也。</w:t>
      </w:r>
      <w:r>
        <w:rPr>
          <w:rFonts w:hint="eastAsia" w:eastAsia="宋体"/>
          <w:lang w:eastAsia="zh-CN"/>
        </w:rPr>
        <w:t>”</w:t>
      </w:r>
    </w:p>
    <w:p w14:paraId="30B990CD">
      <w:pPr>
        <w:rPr>
          <w:rFonts w:hint="eastAsia" w:eastAsia="宋体"/>
          <w:lang w:eastAsia="zh-CN"/>
        </w:rPr>
      </w:pPr>
      <w:r>
        <w:t>尹注：</w:t>
      </w:r>
      <w:r>
        <w:rPr>
          <w:rFonts w:hint="eastAsia" w:eastAsia="宋体"/>
          <w:lang w:eastAsia="zh-CN"/>
        </w:rPr>
        <w:t>“</w:t>
      </w:r>
      <w:r>
        <w:t>作此李官。</w:t>
      </w:r>
      <w:r>
        <w:rPr>
          <w:rFonts w:hint="eastAsia" w:eastAsia="宋体"/>
          <w:lang w:eastAsia="zh-CN"/>
        </w:rPr>
        <w:t>”</w:t>
      </w:r>
    </w:p>
    <w:p w14:paraId="675074BE">
      <w:r>
        <w:t>王氏改</w:t>
      </w:r>
      <w:r>
        <w:rPr>
          <w:rFonts w:hint="eastAsia" w:eastAsia="宋体"/>
          <w:lang w:eastAsia="zh-CN"/>
        </w:rPr>
        <w:t>“</w:t>
      </w:r>
      <w:r>
        <w:t>官</w:t>
      </w:r>
      <w:r>
        <w:rPr>
          <w:rFonts w:hint="eastAsia" w:eastAsia="宋体"/>
          <w:lang w:eastAsia="zh-CN"/>
        </w:rPr>
        <w:t>”</w:t>
      </w:r>
      <w:r>
        <w:t>爲</w:t>
      </w:r>
      <w:r>
        <w:rPr>
          <w:rFonts w:hint="eastAsia" w:eastAsia="宋体"/>
          <w:lang w:eastAsia="zh-CN"/>
        </w:rPr>
        <w:t>“</w:t>
      </w:r>
      <w:r>
        <w:t>字</w:t>
      </w:r>
      <w:r>
        <w:rPr>
          <w:rFonts w:hint="eastAsia" w:eastAsia="宋体"/>
          <w:lang w:eastAsia="zh-CN"/>
        </w:rPr>
        <w:t>”</w:t>
      </w:r>
      <w:r>
        <w:t>。</w:t>
      </w:r>
    </w:p>
    <w:p w14:paraId="2AEE72F7">
      <w:pPr>
        <w:rPr>
          <w:rFonts w:hint="eastAsia" w:eastAsia="宋体"/>
          <w:lang w:eastAsia="zh-CN"/>
        </w:rPr>
      </w:pPr>
      <w:r>
        <w:rPr>
          <w:rFonts w:hint="eastAsia" w:eastAsia="宋体"/>
          <w:lang w:eastAsia="zh-CN"/>
        </w:rPr>
        <w:t>“</w:t>
      </w:r>
      <w:r>
        <w:t>此所謂擅也。</w:t>
      </w:r>
      <w:r>
        <w:rPr>
          <w:rFonts w:hint="eastAsia" w:eastAsia="宋体"/>
          <w:lang w:eastAsia="zh-CN"/>
        </w:rPr>
        <w:t>”</w:t>
      </w:r>
    </w:p>
    <w:p w14:paraId="1B74CE28">
      <w:pPr>
        <w:rPr>
          <w:rFonts w:hint="eastAsia" w:eastAsia="宋体"/>
          <w:lang w:eastAsia="zh-CN"/>
        </w:rPr>
      </w:pPr>
      <w:r>
        <w:t>王氏批校：</w:t>
      </w:r>
      <w:r>
        <w:rPr>
          <w:rFonts w:hint="eastAsia" w:eastAsia="宋体"/>
          <w:lang w:eastAsia="zh-CN"/>
        </w:rPr>
        <w:t>“‘</w:t>
      </w:r>
      <w:r>
        <w:t>謂</w:t>
      </w:r>
      <w:r>
        <w:rPr>
          <w:rFonts w:hint="eastAsia" w:eastAsia="宋体"/>
          <w:lang w:eastAsia="zh-CN"/>
        </w:rPr>
        <w:t>’</w:t>
      </w:r>
      <w:r>
        <w:t>字衍。</w:t>
      </w:r>
      <w:r>
        <w:rPr>
          <w:rFonts w:hint="eastAsia" w:eastAsia="宋体"/>
          <w:lang w:eastAsia="zh-CN"/>
        </w:rPr>
        <w:t>”</w:t>
      </w:r>
    </w:p>
    <w:p w14:paraId="404E4A45">
      <w:pPr>
        <w:rPr>
          <w:rFonts w:hint="eastAsia" w:eastAsia="宋体"/>
          <w:lang w:eastAsia="zh-CN"/>
        </w:rPr>
      </w:pPr>
      <w:r>
        <w:rPr>
          <w:rFonts w:hint="eastAsia" w:eastAsia="宋体"/>
          <w:lang w:eastAsia="zh-CN"/>
        </w:rPr>
        <w:t>《</w:t>
      </w:r>
      <w:r>
        <w:t>兵法</w:t>
      </w:r>
      <w:r>
        <w:rPr>
          <w:rFonts w:hint="eastAsia" w:eastAsia="宋体"/>
          <w:lang w:eastAsia="zh-CN"/>
        </w:rPr>
        <w:t>》</w:t>
      </w:r>
    </w:p>
    <w:p w14:paraId="499C451C">
      <w:pPr>
        <w:rPr>
          <w:rFonts w:hint="eastAsia" w:eastAsia="宋体"/>
          <w:lang w:eastAsia="zh-CN"/>
        </w:rPr>
      </w:pPr>
      <w:r>
        <w:rPr>
          <w:rFonts w:hint="eastAsia" w:eastAsia="宋体"/>
          <w:lang w:eastAsia="zh-CN"/>
        </w:rPr>
        <w:t>“</w:t>
      </w:r>
      <w:r>
        <w:t>器械不巧，則朝無定。</w:t>
      </w:r>
      <w:r>
        <w:rPr>
          <w:rFonts w:hint="eastAsia" w:eastAsia="宋体"/>
          <w:lang w:eastAsia="zh-CN"/>
        </w:rPr>
        <w:t>”</w:t>
      </w:r>
    </w:p>
    <w:p w14:paraId="7E699E0A">
      <w:r>
        <w:t>【第237页】</w:t>
      </w:r>
    </w:p>
    <w:p w14:paraId="3492F8A0">
      <w:pPr>
        <w:rPr>
          <w:rFonts w:hint="eastAsia" w:eastAsia="宋体"/>
          <w:lang w:eastAsia="zh-CN"/>
        </w:rPr>
      </w:pPr>
      <w:r>
        <w:t>王氏批注：</w:t>
      </w:r>
      <w:r>
        <w:rPr>
          <w:rFonts w:hint="eastAsia" w:eastAsia="宋体"/>
          <w:lang w:eastAsia="zh-CN"/>
        </w:rPr>
        <w:t>“《</w:t>
      </w:r>
      <w:r>
        <w:t>七法</w:t>
      </w:r>
      <w:r>
        <w:rPr>
          <w:rFonts w:hint="eastAsia" w:eastAsia="宋体"/>
          <w:lang w:eastAsia="zh-CN"/>
        </w:rPr>
        <w:t>》</w:t>
      </w:r>
      <w:r>
        <w:t>篇</w:t>
      </w:r>
      <w:r>
        <w:rPr>
          <w:rFonts w:hint="eastAsia" w:eastAsia="宋体"/>
          <w:lang w:eastAsia="zh-CN"/>
        </w:rPr>
        <w:t>‘</w:t>
      </w:r>
      <w:r>
        <w:t>巧</w:t>
      </w:r>
      <w:r>
        <w:rPr>
          <w:rFonts w:hint="eastAsia" w:eastAsia="宋体"/>
          <w:lang w:eastAsia="zh-CN"/>
        </w:rPr>
        <w:t>’</w:t>
      </w:r>
      <w:r>
        <w:t>作</w:t>
      </w:r>
      <w:r>
        <w:rPr>
          <w:rFonts w:hint="eastAsia" w:eastAsia="宋体"/>
          <w:lang w:eastAsia="zh-CN"/>
        </w:rPr>
        <w:t>‘</w:t>
      </w:r>
      <w:r>
        <w:t>功</w:t>
      </w:r>
      <w:r>
        <w:rPr>
          <w:rFonts w:hint="eastAsia" w:eastAsia="宋体"/>
          <w:lang w:eastAsia="zh-CN"/>
        </w:rPr>
        <w:t>’</w:t>
      </w:r>
      <w:r>
        <w:t>，</w:t>
      </w:r>
      <w:r>
        <w:rPr>
          <w:rFonts w:hint="eastAsia" w:eastAsia="宋体"/>
          <w:lang w:eastAsia="zh-CN"/>
        </w:rPr>
        <w:t>‘</w:t>
      </w:r>
      <w:r>
        <w:t>定</w:t>
      </w:r>
      <w:r>
        <w:rPr>
          <w:rFonts w:hint="eastAsia" w:eastAsia="宋体"/>
          <w:lang w:eastAsia="zh-CN"/>
        </w:rPr>
        <w:t>’</w:t>
      </w:r>
      <w:r>
        <w:t>作</w:t>
      </w:r>
      <w:r>
        <w:rPr>
          <w:rFonts w:hint="eastAsia" w:eastAsia="宋体"/>
          <w:lang w:eastAsia="zh-CN"/>
        </w:rPr>
        <w:t>‘</w:t>
      </w:r>
      <w:r>
        <w:t>政</w:t>
      </w:r>
      <w:r>
        <w:rPr>
          <w:rFonts w:hint="eastAsia" w:eastAsia="宋体"/>
          <w:lang w:eastAsia="zh-CN"/>
        </w:rPr>
        <w:t>’</w:t>
      </w:r>
      <w:r>
        <w:t>。</w:t>
      </w:r>
      <w:r>
        <w:rPr>
          <w:rFonts w:hint="eastAsia" w:eastAsia="宋体"/>
          <w:lang w:eastAsia="zh-CN"/>
        </w:rPr>
        <w:t>”</w:t>
      </w:r>
    </w:p>
    <w:p w14:paraId="22D6D42E">
      <w:pPr>
        <w:rPr>
          <w:rFonts w:hint="eastAsia" w:eastAsia="宋体"/>
          <w:lang w:eastAsia="zh-CN"/>
        </w:rPr>
      </w:pPr>
      <w:r>
        <w:rPr>
          <w:rFonts w:hint="eastAsia" w:eastAsia="宋体"/>
          <w:lang w:eastAsia="zh-CN"/>
        </w:rPr>
        <w:t>“</w:t>
      </w:r>
      <w:r>
        <w:t>破大勝强。</w:t>
      </w:r>
      <w:r>
        <w:rPr>
          <w:rFonts w:hint="eastAsia" w:eastAsia="宋体"/>
          <w:lang w:eastAsia="zh-CN"/>
        </w:rPr>
        <w:t>”</w:t>
      </w:r>
    </w:p>
    <w:p w14:paraId="4C0F9174">
      <w:pPr>
        <w:rPr>
          <w:rFonts w:hint="eastAsia" w:eastAsia="宋体"/>
          <w:lang w:eastAsia="zh-CN"/>
        </w:rPr>
      </w:pPr>
      <w:r>
        <w:t>王氏</w:t>
      </w:r>
      <w:r>
        <w:rPr>
          <w:rFonts w:hint="eastAsia" w:eastAsia="宋体"/>
          <w:lang w:eastAsia="zh-CN"/>
        </w:rPr>
        <w:t>“</w:t>
      </w:r>
      <w:r>
        <w:t>强</w:t>
      </w:r>
      <w:r>
        <w:rPr>
          <w:rFonts w:hint="eastAsia" w:eastAsia="宋体"/>
          <w:lang w:eastAsia="zh-CN"/>
        </w:rPr>
        <w:t>”</w:t>
      </w:r>
      <w:r>
        <w:t>旁批注：</w:t>
      </w:r>
      <w:r>
        <w:rPr>
          <w:rFonts w:hint="eastAsia" w:eastAsia="宋体"/>
          <w:lang w:eastAsia="zh-CN"/>
        </w:rPr>
        <w:t>“</w:t>
      </w:r>
      <w:r>
        <w:t>彊。</w:t>
      </w:r>
      <w:r>
        <w:rPr>
          <w:rFonts w:hint="eastAsia" w:eastAsia="宋体"/>
          <w:lang w:eastAsia="zh-CN"/>
        </w:rPr>
        <w:t>”</w:t>
      </w:r>
    </w:p>
    <w:p w14:paraId="1C3F04F7">
      <w:r>
        <w:t>卷七</w:t>
      </w:r>
    </w:p>
    <w:p w14:paraId="3717B485">
      <w:pPr>
        <w:rPr>
          <w:rFonts w:hint="eastAsia" w:eastAsia="宋体"/>
          <w:lang w:eastAsia="zh-CN"/>
        </w:rPr>
      </w:pPr>
      <w:r>
        <w:rPr>
          <w:rFonts w:hint="eastAsia" w:eastAsia="宋体"/>
          <w:lang w:eastAsia="zh-CN"/>
        </w:rPr>
        <w:t>《</w:t>
      </w:r>
      <w:r>
        <w:t>大匡</w:t>
      </w:r>
      <w:r>
        <w:rPr>
          <w:rFonts w:hint="eastAsia" w:eastAsia="宋体"/>
          <w:lang w:eastAsia="zh-CN"/>
        </w:rPr>
        <w:t>》</w:t>
      </w:r>
    </w:p>
    <w:p w14:paraId="52BA1404">
      <w:pPr>
        <w:rPr>
          <w:rFonts w:hint="eastAsia" w:eastAsia="宋体"/>
          <w:lang w:eastAsia="zh-CN"/>
        </w:rPr>
      </w:pPr>
      <w:r>
        <w:rPr>
          <w:rFonts w:hint="eastAsia" w:eastAsia="宋体"/>
          <w:lang w:eastAsia="zh-CN"/>
        </w:rPr>
        <w:t>“</w:t>
      </w:r>
      <w:r>
        <w:t>不畏惡親，聞容昬生，無醜也。</w:t>
      </w:r>
      <w:r>
        <w:rPr>
          <w:rFonts w:hint="eastAsia" w:eastAsia="宋体"/>
          <w:lang w:eastAsia="zh-CN"/>
        </w:rPr>
        <w:t>”</w:t>
      </w:r>
    </w:p>
    <w:p w14:paraId="70E962A2">
      <w:r>
        <w:t>王氏批校：</w:t>
      </w:r>
      <w:r>
        <w:rPr>
          <w:rFonts w:hint="eastAsia" w:eastAsia="宋体"/>
          <w:lang w:eastAsia="zh-CN"/>
        </w:rPr>
        <w:t>“‘</w:t>
      </w:r>
      <w:r>
        <w:t>容</w:t>
      </w:r>
      <w:r>
        <w:rPr>
          <w:rFonts w:hint="eastAsia" w:eastAsia="宋体"/>
          <w:lang w:eastAsia="zh-CN"/>
        </w:rPr>
        <w:t>’</w:t>
      </w:r>
      <w:r>
        <w:t>疑</w:t>
      </w:r>
      <w:r>
        <w:rPr>
          <w:rFonts w:hint="eastAsia" w:eastAsia="宋体"/>
          <w:lang w:eastAsia="zh-CN"/>
        </w:rPr>
        <w:t>‘</w:t>
      </w:r>
      <w:r>
        <w:t>咎</w:t>
      </w:r>
      <w:r>
        <w:rPr>
          <w:rFonts w:hint="eastAsia" w:eastAsia="宋体"/>
          <w:lang w:eastAsia="zh-CN"/>
        </w:rPr>
        <w:t>’</w:t>
      </w:r>
      <w:r>
        <w:t>之訛。</w:t>
      </w:r>
      <w:r>
        <w:rPr>
          <w:rFonts w:hint="eastAsia" w:eastAsia="宋体"/>
          <w:lang w:eastAsia="zh-CN"/>
        </w:rPr>
        <w:t>‘</w:t>
      </w:r>
      <w:r>
        <w:t>聞咎</w:t>
      </w:r>
      <w:r>
        <w:rPr>
          <w:rFonts w:hint="eastAsia" w:eastAsia="宋体"/>
          <w:lang w:eastAsia="zh-CN"/>
        </w:rPr>
        <w:t>’</w:t>
      </w:r>
      <w:r>
        <w:t>即</w:t>
      </w:r>
      <w:r>
        <w:rPr>
          <w:rFonts w:hint="eastAsia" w:eastAsia="宋体"/>
          <w:lang w:eastAsia="zh-CN"/>
        </w:rPr>
        <w:t>《</w:t>
      </w:r>
      <w:r>
        <w:t>左傳</w:t>
      </w:r>
      <w:r>
        <w:rPr>
          <w:rFonts w:hint="eastAsia" w:eastAsia="宋体"/>
          <w:lang w:eastAsia="zh-CN"/>
        </w:rPr>
        <w:t>》</w:t>
      </w:r>
      <w:r>
        <w:t>所謂</w:t>
      </w:r>
      <w:r>
        <w:rPr>
          <w:rFonts w:hint="eastAsia" w:eastAsia="宋体"/>
          <w:lang w:eastAsia="zh-CN"/>
        </w:rPr>
        <w:t>‘</w:t>
      </w:r>
      <w:r>
        <w:t>惡於諸侯也</w:t>
      </w:r>
      <w:r>
        <w:rPr>
          <w:rFonts w:hint="eastAsia" w:eastAsia="宋体"/>
          <w:lang w:eastAsia="zh-CN"/>
        </w:rPr>
        <w:t>’</w:t>
      </w:r>
      <w:r>
        <w:t>。</w:t>
      </w:r>
      <w:r>
        <w:rPr>
          <w:rFonts w:hint="eastAsia" w:eastAsia="宋体"/>
          <w:lang w:eastAsia="zh-CN"/>
        </w:rPr>
        <w:t>”</w:t>
      </w:r>
      <w:r>
        <w:t>又批注：</w:t>
      </w:r>
      <w:r>
        <w:rPr>
          <w:rFonts w:hint="eastAsia" w:eastAsia="宋体"/>
          <w:lang w:eastAsia="zh-CN"/>
        </w:rPr>
        <w:t>“</w:t>
      </w:r>
      <w:r>
        <w:t>醜</w:t>
      </w:r>
    </w:p>
    <w:p w14:paraId="3A32D0AB">
      <w:pPr>
        <w:rPr>
          <w:rFonts w:hint="eastAsia" w:eastAsia="宋体"/>
          <w:lang w:eastAsia="zh-CN"/>
        </w:rPr>
      </w:pPr>
      <w:r>
        <w:t>恥也。</w:t>
      </w:r>
      <w:r>
        <w:rPr>
          <w:rFonts w:hint="eastAsia" w:eastAsia="宋体"/>
          <w:lang w:eastAsia="zh-CN"/>
        </w:rPr>
        <w:t>”</w:t>
      </w:r>
    </w:p>
    <w:p w14:paraId="1AF6CBAE">
      <w:pPr>
        <w:rPr>
          <w:rFonts w:hint="eastAsia" w:eastAsia="宋体"/>
          <w:lang w:eastAsia="zh-CN"/>
        </w:rPr>
      </w:pPr>
      <w:r>
        <w:rPr>
          <w:rFonts w:hint="eastAsia" w:eastAsia="宋体"/>
          <w:lang w:eastAsia="zh-CN"/>
        </w:rPr>
        <w:t>“</w:t>
      </w:r>
      <w:r>
        <w:t>其於我也，曾若是乎？</w:t>
      </w:r>
      <w:r>
        <w:rPr>
          <w:rFonts w:hint="eastAsia" w:eastAsia="宋体"/>
          <w:lang w:eastAsia="zh-CN"/>
        </w:rPr>
        <w:t>”</w:t>
      </w:r>
    </w:p>
    <w:p w14:paraId="3A7D9F26">
      <w:pPr>
        <w:rPr>
          <w:rFonts w:hint="eastAsia" w:eastAsia="宋体"/>
          <w:lang w:eastAsia="zh-CN"/>
        </w:rPr>
      </w:pPr>
      <w:r>
        <w:t>王氏批注：</w:t>
      </w:r>
      <w:r>
        <w:rPr>
          <w:rFonts w:hint="eastAsia" w:eastAsia="宋体"/>
          <w:lang w:eastAsia="zh-CN"/>
        </w:rPr>
        <w:t>“</w:t>
      </w:r>
      <w:r>
        <w:t>曾，猶乃也。</w:t>
      </w:r>
      <w:r>
        <w:rPr>
          <w:rFonts w:hint="eastAsia" w:eastAsia="宋体"/>
          <w:lang w:eastAsia="zh-CN"/>
        </w:rPr>
        <w:t>《</w:t>
      </w:r>
      <w:r>
        <w:t>論語</w:t>
      </w:r>
      <w:r>
        <w:rPr>
          <w:rFonts w:hint="eastAsia" w:eastAsia="宋体"/>
          <w:lang w:eastAsia="zh-CN"/>
        </w:rPr>
        <w:t>》</w:t>
      </w:r>
      <w:r>
        <w:t>云：</w:t>
      </w:r>
      <w:r>
        <w:rPr>
          <w:rFonts w:hint="eastAsia" w:eastAsia="宋体"/>
          <w:lang w:eastAsia="zh-CN"/>
        </w:rPr>
        <w:t>‘</w:t>
      </w:r>
      <w:r>
        <w:t>曾由與求之問。</w:t>
      </w:r>
      <w:r>
        <w:rPr>
          <w:rFonts w:hint="eastAsia" w:eastAsia="宋体"/>
          <w:lang w:eastAsia="zh-CN"/>
        </w:rPr>
        <w:t>’”</w:t>
      </w:r>
    </w:p>
    <w:p w14:paraId="29EB5856">
      <w:pPr>
        <w:rPr>
          <w:rFonts w:hint="eastAsia" w:eastAsia="宋体"/>
          <w:lang w:eastAsia="zh-CN"/>
        </w:rPr>
      </w:pPr>
      <w:r>
        <w:rPr>
          <w:rFonts w:hint="eastAsia" w:eastAsia="宋体"/>
          <w:lang w:eastAsia="zh-CN"/>
        </w:rPr>
        <w:t>“</w:t>
      </w:r>
      <w:r>
        <w:t>管仲得行其知於國，國可謂亂乎？</w:t>
      </w:r>
      <w:r>
        <w:rPr>
          <w:rFonts w:hint="eastAsia" w:eastAsia="宋体"/>
          <w:lang w:eastAsia="zh-CN"/>
        </w:rPr>
        <w:t>”</w:t>
      </w:r>
    </w:p>
    <w:p w14:paraId="5F1B8FB9">
      <w:pPr>
        <w:rPr>
          <w:rFonts w:hint="eastAsia" w:eastAsia="宋体"/>
          <w:lang w:eastAsia="zh-CN"/>
        </w:rPr>
      </w:pPr>
      <w:r>
        <w:t>王氏批注：</w:t>
      </w:r>
      <w:r>
        <w:rPr>
          <w:rFonts w:hint="eastAsia" w:eastAsia="宋体"/>
          <w:lang w:eastAsia="zh-CN"/>
        </w:rPr>
        <w:t>“‘</w:t>
      </w:r>
      <w:r>
        <w:t>國可謂</w:t>
      </w:r>
      <w:r>
        <w:rPr>
          <w:rFonts w:hint="eastAsia" w:eastAsia="宋体"/>
          <w:lang w:eastAsia="zh-CN"/>
        </w:rPr>
        <w:t>’</w:t>
      </w:r>
      <w:r>
        <w:t>三字，</w:t>
      </w:r>
      <w:r>
        <w:rPr>
          <w:rFonts w:hint="eastAsia" w:eastAsia="宋体"/>
          <w:lang w:eastAsia="zh-CN"/>
        </w:rPr>
        <w:t>‘</w:t>
      </w:r>
      <w:r>
        <w:t>可</w:t>
      </w:r>
      <w:r>
        <w:rPr>
          <w:rFonts w:hint="eastAsia" w:eastAsia="宋体"/>
          <w:lang w:eastAsia="zh-CN"/>
        </w:rPr>
        <w:t>’</w:t>
      </w:r>
      <w:r>
        <w:t>與</w:t>
      </w:r>
      <w:r>
        <w:rPr>
          <w:rFonts w:hint="eastAsia" w:eastAsia="宋体"/>
          <w:lang w:eastAsia="zh-CN"/>
        </w:rPr>
        <w:t>‘</w:t>
      </w:r>
      <w:r>
        <w:t>何1同謂，猶爲也。</w:t>
      </w:r>
      <w:r>
        <w:rPr>
          <w:rFonts w:hint="eastAsia" w:eastAsia="宋体"/>
          <w:lang w:eastAsia="zh-CN"/>
        </w:rPr>
        <w:t>”</w:t>
      </w:r>
    </w:p>
    <w:p w14:paraId="62DCF7C4">
      <w:pPr>
        <w:rPr>
          <w:rFonts w:hint="eastAsia" w:eastAsia="宋体"/>
          <w:lang w:eastAsia="zh-CN"/>
        </w:rPr>
      </w:pPr>
      <w:r>
        <w:rPr>
          <w:rFonts w:hint="eastAsia" w:eastAsia="宋体"/>
          <w:lang w:eastAsia="zh-CN"/>
        </w:rPr>
        <w:t>“</w:t>
      </w:r>
      <w:r>
        <w:t>外亂之本也。</w:t>
      </w:r>
      <w:r>
        <w:rPr>
          <w:rFonts w:hint="eastAsia" w:eastAsia="宋体"/>
          <w:lang w:eastAsia="zh-CN"/>
        </w:rPr>
        <w:t>”</w:t>
      </w:r>
    </w:p>
    <w:p w14:paraId="698C2915">
      <w:pPr>
        <w:rPr>
          <w:rFonts w:hint="eastAsia" w:eastAsia="宋体"/>
          <w:lang w:eastAsia="zh-CN"/>
        </w:rPr>
      </w:pPr>
      <w:r>
        <w:t>王氏批校</w:t>
      </w:r>
      <w:r>
        <w:rPr>
          <w:rFonts w:hint="eastAsia" w:eastAsia="宋体"/>
          <w:lang w:eastAsia="zh-CN"/>
        </w:rPr>
        <w:t>“‘</w:t>
      </w:r>
      <w:r>
        <w:t>外</w:t>
      </w:r>
      <w:r>
        <w:rPr>
          <w:rFonts w:hint="eastAsia" w:eastAsia="宋体"/>
          <w:lang w:eastAsia="zh-CN"/>
        </w:rPr>
        <w:t>’</w:t>
      </w:r>
      <w:r>
        <w:t>字疑涉下文而衍。</w:t>
      </w:r>
      <w:r>
        <w:rPr>
          <w:rFonts w:hint="eastAsia" w:eastAsia="宋体"/>
          <w:lang w:eastAsia="zh-CN"/>
        </w:rPr>
        <w:t>”</w:t>
      </w:r>
    </w:p>
    <w:p w14:paraId="16CAC710">
      <w:r>
        <w:t>【第238页】</w:t>
      </w:r>
    </w:p>
    <w:p w14:paraId="378F1361">
      <w:pPr>
        <w:rPr>
          <w:rFonts w:hint="eastAsia" w:eastAsia="宋体"/>
          <w:lang w:eastAsia="zh-CN"/>
        </w:rPr>
      </w:pPr>
      <w:r>
        <w:rPr>
          <w:rFonts w:hint="eastAsia" w:eastAsia="宋体"/>
          <w:lang w:eastAsia="zh-CN"/>
        </w:rPr>
        <w:t>“</w:t>
      </w:r>
      <w:r>
        <w:t>其及豈不足以圖我哉？</w:t>
      </w:r>
      <w:r>
        <w:rPr>
          <w:rFonts w:hint="eastAsia" w:eastAsia="宋体"/>
          <w:lang w:eastAsia="zh-CN"/>
        </w:rPr>
        <w:t>”</w:t>
      </w:r>
      <w:r>
        <w:t>尹注：</w:t>
      </w:r>
      <w:r>
        <w:rPr>
          <w:rFonts w:hint="eastAsia" w:eastAsia="宋体"/>
          <w:lang w:eastAsia="zh-CN"/>
        </w:rPr>
        <w:t>“</w:t>
      </w:r>
      <w:r>
        <w:t>若及獨能圖我。</w:t>
      </w:r>
      <w:r>
        <w:rPr>
          <w:rFonts w:hint="eastAsia" w:eastAsia="宋体"/>
          <w:lang w:eastAsia="zh-CN"/>
        </w:rPr>
        <w:t>”</w:t>
      </w:r>
    </w:p>
    <w:p w14:paraId="0F0384F8">
      <w:r>
        <w:t>王氏改</w:t>
      </w:r>
      <w:r>
        <w:rPr>
          <w:rFonts w:hint="eastAsia" w:eastAsia="宋体"/>
          <w:lang w:eastAsia="zh-CN"/>
        </w:rPr>
        <w:t>“</w:t>
      </w:r>
      <w:r>
        <w:t>獨</w:t>
      </w:r>
      <w:r>
        <w:rPr>
          <w:rFonts w:hint="eastAsia" w:eastAsia="宋体"/>
          <w:lang w:eastAsia="zh-CN"/>
        </w:rPr>
        <w:t>”</w:t>
      </w:r>
      <w:r>
        <w:t>爲</w:t>
      </w:r>
      <w:r>
        <w:rPr>
          <w:rFonts w:hint="eastAsia" w:eastAsia="宋体"/>
          <w:lang w:eastAsia="zh-CN"/>
        </w:rPr>
        <w:t>“</w:t>
      </w:r>
      <w:r>
        <w:t>猶</w:t>
      </w:r>
      <w:r>
        <w:rPr>
          <w:rFonts w:hint="eastAsia" w:eastAsia="宋体"/>
          <w:lang w:eastAsia="zh-CN"/>
        </w:rPr>
        <w:t>”</w:t>
      </w:r>
      <w:r>
        <w:t>。</w:t>
      </w:r>
    </w:p>
    <w:p w14:paraId="1739D9F7">
      <w:pPr>
        <w:rPr>
          <w:rFonts w:hint="eastAsia" w:eastAsia="宋体"/>
          <w:lang w:eastAsia="zh-CN"/>
        </w:rPr>
      </w:pPr>
      <w:r>
        <w:rPr>
          <w:rFonts w:hint="eastAsia" w:eastAsia="宋体"/>
          <w:lang w:eastAsia="zh-CN"/>
        </w:rPr>
        <w:t>“</w:t>
      </w:r>
      <w:r>
        <w:t>臣禄齊國之政而不死糺也。</w:t>
      </w:r>
      <w:r>
        <w:rPr>
          <w:rFonts w:hint="eastAsia" w:eastAsia="宋体"/>
          <w:lang w:eastAsia="zh-CN"/>
        </w:rPr>
        <w:t>”</w:t>
      </w:r>
    </w:p>
    <w:p w14:paraId="5E7CAB17">
      <w:pPr>
        <w:rPr>
          <w:rFonts w:hint="eastAsia" w:eastAsia="宋体"/>
          <w:lang w:eastAsia="zh-CN"/>
        </w:rPr>
      </w:pPr>
      <w:r>
        <w:t>王氏批注：</w:t>
      </w:r>
      <w:r>
        <w:rPr>
          <w:rFonts w:hint="eastAsia" w:eastAsia="宋体"/>
          <w:lang w:eastAsia="zh-CN"/>
        </w:rPr>
        <w:t>“‘</w:t>
      </w:r>
      <w:r>
        <w:t>禄</w:t>
      </w:r>
      <w:r>
        <w:rPr>
          <w:rFonts w:hint="eastAsia" w:eastAsia="宋体"/>
          <w:lang w:eastAsia="zh-CN"/>
        </w:rPr>
        <w:t>’</w:t>
      </w:r>
      <w:r>
        <w:t>蓋與</w:t>
      </w:r>
      <w:r>
        <w:rPr>
          <w:rFonts w:hint="eastAsia" w:eastAsia="宋体"/>
          <w:lang w:eastAsia="zh-CN"/>
        </w:rPr>
        <w:t>‘</w:t>
      </w:r>
      <w:r>
        <w:t>録</w:t>
      </w:r>
      <w:r>
        <w:rPr>
          <w:rFonts w:hint="eastAsia" w:eastAsia="宋体"/>
          <w:lang w:eastAsia="zh-CN"/>
        </w:rPr>
        <w:t>’</w:t>
      </w:r>
      <w:r>
        <w:t>通。</w:t>
      </w:r>
      <w:r>
        <w:rPr>
          <w:rFonts w:hint="eastAsia" w:eastAsia="宋体"/>
          <w:lang w:eastAsia="zh-CN"/>
        </w:rPr>
        <w:t>”</w:t>
      </w:r>
    </w:p>
    <w:p w14:paraId="334AF272">
      <w:pPr>
        <w:rPr>
          <w:rFonts w:hint="eastAsia" w:eastAsia="宋体"/>
          <w:lang w:eastAsia="zh-CN"/>
        </w:rPr>
      </w:pPr>
      <w:r>
        <w:rPr>
          <w:rFonts w:hint="eastAsia" w:eastAsia="宋体"/>
          <w:lang w:eastAsia="zh-CN"/>
        </w:rPr>
        <w:t>“</w:t>
      </w:r>
      <w:r>
        <w:t>未也，國中之政，夷吾尚微爲，焉亂乎？尚可以待。</w:t>
      </w:r>
      <w:r>
        <w:rPr>
          <w:rFonts w:hint="eastAsia" w:eastAsia="宋体"/>
          <w:lang w:eastAsia="zh-CN"/>
        </w:rPr>
        <w:t>”</w:t>
      </w:r>
    </w:p>
    <w:p w14:paraId="2E1563C4">
      <w:pPr>
        <w:rPr>
          <w:rFonts w:hint="eastAsia" w:eastAsia="宋体"/>
          <w:lang w:eastAsia="zh-CN"/>
        </w:rPr>
      </w:pPr>
      <w:r>
        <w:t>王氏批注：</w:t>
      </w:r>
      <w:r>
        <w:rPr>
          <w:rFonts w:hint="eastAsia" w:eastAsia="宋体"/>
          <w:lang w:eastAsia="zh-CN"/>
        </w:rPr>
        <w:t>“</w:t>
      </w:r>
      <w:r>
        <w:t>待，上也。</w:t>
      </w:r>
      <w:r>
        <w:rPr>
          <w:rFonts w:hint="eastAsia" w:eastAsia="宋体"/>
          <w:lang w:eastAsia="zh-CN"/>
        </w:rPr>
        <w:t>”</w:t>
      </w:r>
    </w:p>
    <w:p w14:paraId="75D22C56">
      <w:pPr>
        <w:rPr>
          <w:rFonts w:hint="eastAsia" w:eastAsia="宋体"/>
          <w:lang w:eastAsia="zh-CN"/>
        </w:rPr>
      </w:pPr>
      <w:r>
        <w:rPr>
          <w:rFonts w:hint="eastAsia" w:eastAsia="宋体"/>
          <w:lang w:eastAsia="zh-CN"/>
        </w:rPr>
        <w:t>“</w:t>
      </w:r>
      <w:r>
        <w:t>明年，朝之争禄相刺、裚領而刎頸者不絶。</w:t>
      </w:r>
      <w:r>
        <w:rPr>
          <w:rFonts w:hint="eastAsia" w:eastAsia="宋体"/>
          <w:lang w:eastAsia="zh-CN"/>
        </w:rPr>
        <w:t>”</w:t>
      </w:r>
    </w:p>
    <w:p w14:paraId="39892A9D">
      <w:pPr>
        <w:rPr>
          <w:rFonts w:hint="eastAsia" w:eastAsia="宋体"/>
          <w:lang w:eastAsia="zh-CN"/>
        </w:rPr>
      </w:pPr>
      <w:r>
        <w:t>王氏批校：</w:t>
      </w:r>
      <w:r>
        <w:rPr>
          <w:rFonts w:hint="eastAsia" w:eastAsia="宋体"/>
          <w:lang w:eastAsia="zh-CN"/>
        </w:rPr>
        <w:t>“‘</w:t>
      </w:r>
      <w:r>
        <w:t>裚領</w:t>
      </w:r>
      <w:r>
        <w:rPr>
          <w:rFonts w:hint="eastAsia" w:eastAsia="宋体"/>
          <w:lang w:eastAsia="zh-CN"/>
        </w:rPr>
        <w:t>’</w:t>
      </w:r>
      <w:r>
        <w:t>疑當爲</w:t>
      </w:r>
      <w:r>
        <w:rPr>
          <w:rFonts w:hint="eastAsia" w:eastAsia="宋体"/>
          <w:lang w:eastAsia="zh-CN"/>
        </w:rPr>
        <w:t>‘</w:t>
      </w:r>
      <w:r>
        <w:t>折領</w:t>
      </w:r>
      <w:r>
        <w:rPr>
          <w:rFonts w:hint="eastAsia" w:eastAsia="宋体"/>
          <w:lang w:eastAsia="zh-CN"/>
        </w:rPr>
        <w:t>’</w:t>
      </w:r>
      <w:r>
        <w:t>。折領，即絜領。</w:t>
      </w:r>
      <w:r>
        <w:rPr>
          <w:rFonts w:hint="eastAsia" w:eastAsia="宋体"/>
          <w:lang w:eastAsia="zh-CN"/>
        </w:rPr>
        <w:t>”</w:t>
      </w:r>
    </w:p>
    <w:p w14:paraId="08170341">
      <w:pPr>
        <w:rPr>
          <w:rFonts w:hint="eastAsia" w:eastAsia="宋体"/>
          <w:lang w:eastAsia="zh-CN"/>
        </w:rPr>
      </w:pPr>
      <w:r>
        <w:rPr>
          <w:rFonts w:hint="eastAsia" w:eastAsia="宋体"/>
          <w:lang w:eastAsia="zh-CN"/>
        </w:rPr>
        <w:t>“</w:t>
      </w:r>
      <w:r>
        <w:t>賓胥無堅强以良，可以爲西土。</w:t>
      </w:r>
      <w:r>
        <w:rPr>
          <w:rFonts w:hint="eastAsia" w:eastAsia="宋体"/>
          <w:lang w:eastAsia="zh-CN"/>
        </w:rPr>
        <w:t>”</w:t>
      </w:r>
    </w:p>
    <w:p w14:paraId="044F0CC0">
      <w:r>
        <w:t>王氏改</w:t>
      </w:r>
      <w:r>
        <w:rPr>
          <w:rFonts w:hint="eastAsia" w:eastAsia="宋体"/>
          <w:lang w:eastAsia="zh-CN"/>
        </w:rPr>
        <w:t>“</w:t>
      </w:r>
      <w:r>
        <w:t>以</w:t>
      </w:r>
      <w:r>
        <w:rPr>
          <w:rFonts w:hint="eastAsia" w:eastAsia="宋体"/>
          <w:lang w:eastAsia="zh-CN"/>
        </w:rPr>
        <w:t>”</w:t>
      </w:r>
      <w:r>
        <w:t>爲</w:t>
      </w:r>
      <w:r>
        <w:rPr>
          <w:rFonts w:hint="eastAsia" w:eastAsia="宋体"/>
          <w:lang w:eastAsia="zh-CN"/>
        </w:rPr>
        <w:t>“</w:t>
      </w:r>
      <w:r>
        <w:t>令</w:t>
      </w:r>
      <w:r>
        <w:rPr>
          <w:rFonts w:hint="eastAsia" w:eastAsia="宋体"/>
          <w:lang w:eastAsia="zh-CN"/>
        </w:rPr>
        <w:t>”</w:t>
      </w:r>
      <w:r>
        <w:t>。</w:t>
      </w:r>
    </w:p>
    <w:p w14:paraId="44D9F921">
      <w:pPr>
        <w:rPr>
          <w:rFonts w:hint="eastAsia" w:eastAsia="宋体"/>
          <w:lang w:eastAsia="zh-CN"/>
        </w:rPr>
      </w:pPr>
      <w:r>
        <w:rPr>
          <w:rFonts w:hint="eastAsia" w:eastAsia="宋体"/>
          <w:lang w:eastAsia="zh-CN"/>
        </w:rPr>
        <w:t>“</w:t>
      </w:r>
      <w:r>
        <w:t>斬孤竹，遇山戎。</w:t>
      </w:r>
      <w:r>
        <w:rPr>
          <w:rFonts w:hint="eastAsia" w:eastAsia="宋体"/>
          <w:lang w:eastAsia="zh-CN"/>
        </w:rPr>
        <w:t>”</w:t>
      </w:r>
    </w:p>
    <w:p w14:paraId="1769C650">
      <w:pPr>
        <w:rPr>
          <w:rFonts w:hint="eastAsia" w:eastAsia="宋体"/>
          <w:lang w:eastAsia="zh-CN"/>
        </w:rPr>
      </w:pPr>
      <w:r>
        <w:t>王氏批校：</w:t>
      </w:r>
      <w:r>
        <w:rPr>
          <w:rFonts w:hint="eastAsia" w:eastAsia="宋体"/>
          <w:lang w:eastAsia="zh-CN"/>
        </w:rPr>
        <w:t>“‘</w:t>
      </w:r>
      <w:r>
        <w:t>遇</w:t>
      </w:r>
      <w:r>
        <w:rPr>
          <w:rFonts w:hint="eastAsia" w:eastAsia="宋体"/>
          <w:lang w:eastAsia="zh-CN"/>
        </w:rPr>
        <w:t>’</w:t>
      </w:r>
      <w:r>
        <w:t>疑</w:t>
      </w:r>
      <w:r>
        <w:rPr>
          <w:rFonts w:hint="eastAsia" w:eastAsia="宋体"/>
          <w:lang w:eastAsia="zh-CN"/>
        </w:rPr>
        <w:t>‘</w:t>
      </w:r>
      <w:r>
        <w:t>過</w:t>
      </w:r>
      <w:r>
        <w:rPr>
          <w:rFonts w:hint="eastAsia" w:eastAsia="宋体"/>
          <w:lang w:eastAsia="zh-CN"/>
        </w:rPr>
        <w:t>’</w:t>
      </w:r>
      <w:r>
        <w:t>之訛。</w:t>
      </w:r>
      <w:r>
        <w:rPr>
          <w:rFonts w:hint="eastAsia" w:eastAsia="宋体"/>
          <w:lang w:eastAsia="zh-CN"/>
        </w:rPr>
        <w:t>”</w:t>
      </w:r>
    </w:p>
    <w:p w14:paraId="01B36BA4">
      <w:pPr>
        <w:rPr>
          <w:rFonts w:hint="eastAsia" w:eastAsia="宋体"/>
          <w:lang w:eastAsia="zh-CN"/>
        </w:rPr>
      </w:pPr>
      <w:r>
        <w:rPr>
          <w:rFonts w:hint="eastAsia" w:eastAsia="宋体"/>
          <w:lang w:eastAsia="zh-CN"/>
        </w:rPr>
        <w:t>“</w:t>
      </w:r>
      <w:r>
        <w:t>必足三年之食安。</w:t>
      </w:r>
      <w:r>
        <w:rPr>
          <w:rFonts w:hint="eastAsia" w:eastAsia="宋体"/>
          <w:lang w:eastAsia="zh-CN"/>
        </w:rPr>
        <w:t>”</w:t>
      </w:r>
    </w:p>
    <w:p w14:paraId="2235328F">
      <w:pPr>
        <w:rPr>
          <w:rFonts w:hint="eastAsia" w:eastAsia="宋体"/>
          <w:lang w:eastAsia="zh-CN"/>
        </w:rPr>
      </w:pPr>
      <w:r>
        <w:t>王氏批校：</w:t>
      </w:r>
      <w:r>
        <w:rPr>
          <w:rFonts w:hint="eastAsia" w:eastAsia="宋体"/>
          <w:lang w:eastAsia="zh-CN"/>
        </w:rPr>
        <w:t>“‘</w:t>
      </w:r>
      <w:r>
        <w:t>安</w:t>
      </w:r>
      <w:r>
        <w:rPr>
          <w:rFonts w:hint="eastAsia" w:eastAsia="宋体"/>
          <w:lang w:eastAsia="zh-CN"/>
        </w:rPr>
        <w:t>’</w:t>
      </w:r>
      <w:r>
        <w:t>屬下讀，語詞也。</w:t>
      </w:r>
      <w:r>
        <w:rPr>
          <w:rFonts w:hint="eastAsia" w:eastAsia="宋体"/>
          <w:lang w:eastAsia="zh-CN"/>
        </w:rPr>
        <w:t>”</w:t>
      </w:r>
    </w:p>
    <w:p w14:paraId="64421E05">
      <w:pPr>
        <w:rPr>
          <w:rFonts w:hint="eastAsia" w:eastAsia="宋体"/>
          <w:lang w:eastAsia="zh-CN"/>
        </w:rPr>
      </w:pPr>
      <w:r>
        <w:rPr>
          <w:rFonts w:hint="eastAsia" w:eastAsia="宋体"/>
          <w:lang w:eastAsia="zh-CN"/>
        </w:rPr>
        <w:t>“</w:t>
      </w:r>
      <w:r>
        <w:t>從政治爲次。</w:t>
      </w:r>
      <w:r>
        <w:rPr>
          <w:rFonts w:hint="eastAsia" w:eastAsia="宋体"/>
          <w:lang w:eastAsia="zh-CN"/>
        </w:rPr>
        <w:t>”</w:t>
      </w:r>
    </w:p>
    <w:p w14:paraId="090E7829">
      <w:r>
        <w:t>【第239页】</w:t>
      </w:r>
    </w:p>
    <w:p w14:paraId="67F00B18">
      <w:pPr>
        <w:rPr>
          <w:rFonts w:hint="eastAsia" w:eastAsia="宋体"/>
          <w:lang w:eastAsia="zh-CN"/>
        </w:rPr>
      </w:pPr>
      <w:r>
        <w:t>王氏批校：</w:t>
      </w:r>
      <w:r>
        <w:rPr>
          <w:rFonts w:hint="eastAsia" w:eastAsia="宋体"/>
          <w:lang w:eastAsia="zh-CN"/>
        </w:rPr>
        <w:t>“‘</w:t>
      </w:r>
      <w:r>
        <w:t>爲次</w:t>
      </w:r>
      <w:r>
        <w:rPr>
          <w:rFonts w:hint="eastAsia" w:eastAsia="宋体"/>
          <w:lang w:eastAsia="zh-CN"/>
        </w:rPr>
        <w:t>’</w:t>
      </w:r>
      <w:r>
        <w:t>二字校者所加。</w:t>
      </w:r>
      <w:r>
        <w:rPr>
          <w:rFonts w:hint="eastAsia" w:eastAsia="宋体"/>
          <w:lang w:eastAsia="zh-CN"/>
        </w:rPr>
        <w:t>”</w:t>
      </w:r>
    </w:p>
    <w:p w14:paraId="3833908C">
      <w:pPr>
        <w:rPr>
          <w:rFonts w:hint="eastAsia" w:eastAsia="宋体"/>
          <w:lang w:eastAsia="zh-CN"/>
        </w:rPr>
      </w:pPr>
      <w:r>
        <w:rPr>
          <w:rFonts w:hint="eastAsia" w:eastAsia="宋体"/>
          <w:lang w:eastAsia="zh-CN"/>
        </w:rPr>
        <w:t>“</w:t>
      </w:r>
      <w:r>
        <w:t>得二者爲次，得一者爲下。</w:t>
      </w:r>
      <w:r>
        <w:rPr>
          <w:rFonts w:hint="eastAsia" w:eastAsia="宋体"/>
          <w:lang w:eastAsia="zh-CN"/>
        </w:rPr>
        <w:t>”</w:t>
      </w:r>
    </w:p>
    <w:p w14:paraId="383BBA83">
      <w:pPr>
        <w:rPr>
          <w:rFonts w:hint="eastAsia" w:eastAsia="宋体"/>
          <w:lang w:eastAsia="zh-CN"/>
        </w:rPr>
      </w:pPr>
      <w:r>
        <w:t>王氏删二</w:t>
      </w:r>
      <w:r>
        <w:rPr>
          <w:rFonts w:hint="eastAsia" w:eastAsia="宋体"/>
          <w:lang w:eastAsia="zh-CN"/>
        </w:rPr>
        <w:t>“</w:t>
      </w:r>
      <w:r>
        <w:t>者</w:t>
      </w:r>
      <w:r>
        <w:rPr>
          <w:rFonts w:hint="eastAsia" w:eastAsia="宋体"/>
          <w:lang w:eastAsia="zh-CN"/>
        </w:rPr>
        <w:t>”</w:t>
      </w:r>
      <w:r>
        <w:t>字，批注：</w:t>
      </w:r>
      <w:r>
        <w:rPr>
          <w:rFonts w:hint="eastAsia" w:eastAsia="宋体"/>
          <w:lang w:eastAsia="zh-CN"/>
        </w:rPr>
        <w:t>“</w:t>
      </w:r>
      <w:r>
        <w:t>兩</w:t>
      </w:r>
      <w:r>
        <w:rPr>
          <w:rFonts w:hint="eastAsia" w:eastAsia="宋体"/>
          <w:lang w:eastAsia="zh-CN"/>
        </w:rPr>
        <w:t>‘</w:t>
      </w:r>
      <w:r>
        <w:t>者</w:t>
      </w:r>
      <w:r>
        <w:rPr>
          <w:rFonts w:hint="eastAsia" w:eastAsia="宋体"/>
          <w:lang w:eastAsia="zh-CN"/>
        </w:rPr>
        <w:t>’</w:t>
      </w:r>
      <w:r>
        <w:t>字因上文而衍。</w:t>
      </w:r>
      <w:r>
        <w:rPr>
          <w:rFonts w:hint="eastAsia" w:eastAsia="宋体"/>
          <w:lang w:eastAsia="zh-CN"/>
        </w:rPr>
        <w:t>”</w:t>
      </w:r>
    </w:p>
    <w:p w14:paraId="1A615619">
      <w:r>
        <w:t>卷八</w:t>
      </w:r>
    </w:p>
    <w:p w14:paraId="7B27A85C">
      <w:pPr>
        <w:rPr>
          <w:rFonts w:hint="eastAsia" w:eastAsia="宋体"/>
          <w:lang w:eastAsia="zh-CN"/>
        </w:rPr>
      </w:pPr>
      <w:r>
        <w:rPr>
          <w:rFonts w:hint="eastAsia" w:eastAsia="宋体"/>
          <w:lang w:eastAsia="zh-CN"/>
        </w:rPr>
        <w:t>《</w:t>
      </w:r>
      <w:r>
        <w:t>中匡</w:t>
      </w:r>
      <w:r>
        <w:rPr>
          <w:rFonts w:hint="eastAsia" w:eastAsia="宋体"/>
          <w:lang w:eastAsia="zh-CN"/>
        </w:rPr>
        <w:t>》</w:t>
      </w:r>
    </w:p>
    <w:p w14:paraId="648300E4">
      <w:pPr>
        <w:rPr>
          <w:rFonts w:hint="eastAsia" w:eastAsia="宋体"/>
          <w:lang w:eastAsia="zh-CN"/>
        </w:rPr>
      </w:pPr>
      <w:r>
        <w:rPr>
          <w:rFonts w:hint="eastAsia" w:eastAsia="宋体"/>
          <w:lang w:eastAsia="zh-CN"/>
        </w:rPr>
        <w:t>“</w:t>
      </w:r>
      <w:r>
        <w:t>粟盡則有生，貨散則有聚。</w:t>
      </w:r>
      <w:r>
        <w:rPr>
          <w:rFonts w:hint="eastAsia" w:eastAsia="宋体"/>
          <w:lang w:eastAsia="zh-CN"/>
        </w:rPr>
        <w:t>”</w:t>
      </w:r>
    </w:p>
    <w:p w14:paraId="0A09B032">
      <w:pPr>
        <w:rPr>
          <w:rFonts w:hint="eastAsia" w:eastAsia="宋体"/>
          <w:lang w:eastAsia="zh-CN"/>
        </w:rPr>
      </w:pPr>
      <w:r>
        <w:t>王氏批注：</w:t>
      </w:r>
      <w:r>
        <w:rPr>
          <w:rFonts w:hint="eastAsia" w:eastAsia="宋体"/>
          <w:lang w:eastAsia="zh-CN"/>
        </w:rPr>
        <w:t>“‘</w:t>
      </w:r>
      <w:r>
        <w:t>有生</w:t>
      </w:r>
      <w:r>
        <w:rPr>
          <w:rFonts w:hint="eastAsia" w:eastAsia="宋体"/>
          <w:lang w:eastAsia="zh-CN"/>
        </w:rPr>
        <w:t>’</w:t>
      </w:r>
      <w:r>
        <w:t>、</w:t>
      </w:r>
      <w:r>
        <w:rPr>
          <w:rFonts w:hint="eastAsia" w:eastAsia="宋体"/>
          <w:lang w:eastAsia="zh-CN"/>
        </w:rPr>
        <w:t>‘</w:t>
      </w:r>
      <w:r>
        <w:t>有聚</w:t>
      </w:r>
      <w:r>
        <w:rPr>
          <w:rFonts w:hint="eastAsia" w:eastAsia="宋体"/>
          <w:lang w:eastAsia="zh-CN"/>
        </w:rPr>
        <w:t>’</w:t>
      </w:r>
      <w:r>
        <w:t>，二</w:t>
      </w:r>
      <w:r>
        <w:rPr>
          <w:rFonts w:hint="eastAsia" w:eastAsia="宋体"/>
          <w:lang w:eastAsia="zh-CN"/>
        </w:rPr>
        <w:t>‘</w:t>
      </w:r>
      <w:r>
        <w:t>有</w:t>
      </w:r>
      <w:r>
        <w:rPr>
          <w:rFonts w:hint="eastAsia" w:eastAsia="宋体"/>
          <w:lang w:eastAsia="zh-CN"/>
        </w:rPr>
        <w:t>’</w:t>
      </w:r>
      <w:r>
        <w:t>字皆讀</w:t>
      </w:r>
      <w:r>
        <w:rPr>
          <w:rFonts w:hint="eastAsia" w:eastAsia="宋体"/>
          <w:lang w:eastAsia="zh-CN"/>
        </w:rPr>
        <w:t>‘</w:t>
      </w:r>
      <w:r>
        <w:t>又</w:t>
      </w:r>
      <w:r>
        <w:rPr>
          <w:rFonts w:hint="eastAsia" w:eastAsia="宋体"/>
          <w:lang w:eastAsia="zh-CN"/>
        </w:rPr>
        <w:t>’</w:t>
      </w:r>
      <w:r>
        <w:t>。</w:t>
      </w:r>
      <w:r>
        <w:rPr>
          <w:rFonts w:hint="eastAsia" w:eastAsia="宋体"/>
          <w:lang w:eastAsia="zh-CN"/>
        </w:rPr>
        <w:t>”</w:t>
      </w:r>
    </w:p>
    <w:p w14:paraId="24A67942">
      <w:pPr>
        <w:rPr>
          <w:rFonts w:hint="eastAsia" w:eastAsia="宋体"/>
          <w:lang w:eastAsia="zh-CN"/>
        </w:rPr>
      </w:pPr>
      <w:r>
        <w:rPr>
          <w:rFonts w:hint="eastAsia" w:eastAsia="宋体"/>
          <w:lang w:eastAsia="zh-CN"/>
        </w:rPr>
        <w:t>“</w:t>
      </w:r>
      <w:r>
        <w:t>過罰以金軍，無所計而訟者。</w:t>
      </w:r>
      <w:r>
        <w:rPr>
          <w:rFonts w:hint="eastAsia" w:eastAsia="宋体"/>
          <w:lang w:eastAsia="zh-CN"/>
        </w:rPr>
        <w:t>”</w:t>
      </w:r>
    </w:p>
    <w:p w14:paraId="1BCDEFD2">
      <w:r>
        <w:t>王氏批校</w:t>
      </w:r>
      <w:r>
        <w:rPr>
          <w:rFonts w:hint="eastAsia" w:eastAsia="宋体"/>
          <w:lang w:eastAsia="zh-CN"/>
        </w:rPr>
        <w:t>“‘</w:t>
      </w:r>
      <w:r>
        <w:t>軍</w:t>
      </w:r>
      <w:r>
        <w:rPr>
          <w:rFonts w:hint="eastAsia" w:eastAsia="宋体"/>
          <w:lang w:eastAsia="zh-CN"/>
        </w:rPr>
        <w:t>’</w:t>
      </w:r>
      <w:r>
        <w:t>乃</w:t>
      </w:r>
      <w:r>
        <w:rPr>
          <w:rFonts w:hint="eastAsia" w:eastAsia="宋体"/>
          <w:lang w:eastAsia="zh-CN"/>
        </w:rPr>
        <w:t>‘</w:t>
      </w:r>
      <w:r>
        <w:t>鈞</w:t>
      </w:r>
      <w:r>
        <w:rPr>
          <w:rFonts w:hint="eastAsia" w:eastAsia="宋体"/>
          <w:lang w:eastAsia="zh-CN"/>
        </w:rPr>
        <w:t>’</w:t>
      </w:r>
      <w:r>
        <w:t>之誤。</w:t>
      </w:r>
      <w:r>
        <w:rPr>
          <w:rFonts w:hint="eastAsia" w:eastAsia="宋体"/>
          <w:lang w:eastAsia="zh-CN"/>
        </w:rPr>
        <w:t>《</w:t>
      </w:r>
      <w:r>
        <w:t>小匡</w:t>
      </w:r>
      <w:r>
        <w:rPr>
          <w:rFonts w:hint="eastAsia" w:eastAsia="宋体"/>
          <w:lang w:eastAsia="zh-CN"/>
        </w:rPr>
        <w:t>》</w:t>
      </w:r>
      <w:r>
        <w:t>云：</w:t>
      </w:r>
      <w:r>
        <w:rPr>
          <w:rFonts w:hint="eastAsia" w:eastAsia="宋体"/>
          <w:lang w:eastAsia="zh-CN"/>
        </w:rPr>
        <w:t>‘</w:t>
      </w:r>
      <w:r>
        <w:t>輕罪入蘭盾鞈革二戟，小罪入以金鈞</w:t>
      </w:r>
    </w:p>
    <w:p w14:paraId="4F303FA3">
      <w:pPr>
        <w:rPr>
          <w:rFonts w:hint="eastAsia" w:eastAsia="宋体"/>
          <w:lang w:eastAsia="zh-CN"/>
        </w:rPr>
      </w:pPr>
      <w:r>
        <w:t>分，宥薄罪</w:t>
      </w:r>
      <w:r>
        <w:rPr>
          <w:rFonts w:hint="eastAsia" w:eastAsia="宋体"/>
          <w:lang w:eastAsia="zh-CN"/>
        </w:rPr>
        <w:t>【</w:t>
      </w:r>
      <w:r>
        <w:t>入以半鈞</w:t>
      </w:r>
      <w:r>
        <w:rPr>
          <w:rFonts w:hint="eastAsia" w:eastAsia="宋体"/>
          <w:lang w:eastAsia="zh-CN"/>
        </w:rPr>
        <w:t>】</w:t>
      </w:r>
      <w:r>
        <w:t>。</w:t>
      </w:r>
      <w:r>
        <w:rPr>
          <w:rFonts w:hint="eastAsia" w:eastAsia="宋体"/>
          <w:lang w:eastAsia="zh-CN"/>
        </w:rPr>
        <w:t>’”</w:t>
      </w:r>
    </w:p>
    <w:p w14:paraId="60FA32E7">
      <w:pPr>
        <w:rPr>
          <w:rFonts w:hint="eastAsia" w:eastAsia="宋体"/>
          <w:lang w:eastAsia="zh-CN"/>
        </w:rPr>
      </w:pPr>
      <w:r>
        <w:rPr>
          <w:rFonts w:hint="eastAsia" w:eastAsia="宋体"/>
          <w:lang w:eastAsia="zh-CN"/>
        </w:rPr>
        <w:t>“</w:t>
      </w:r>
      <w:r>
        <w:t>而後可以危救敵之國。</w:t>
      </w:r>
      <w:r>
        <w:rPr>
          <w:rFonts w:hint="eastAsia" w:eastAsia="宋体"/>
          <w:lang w:eastAsia="zh-CN"/>
        </w:rPr>
        <w:t>”</w:t>
      </w:r>
    </w:p>
    <w:p w14:paraId="52686024">
      <w:pPr>
        <w:rPr>
          <w:rFonts w:hint="eastAsia" w:eastAsia="宋体"/>
          <w:lang w:eastAsia="zh-CN"/>
        </w:rPr>
      </w:pPr>
      <w:r>
        <w:t>王氏批注：</w:t>
      </w:r>
      <w:r>
        <w:rPr>
          <w:rFonts w:hint="eastAsia" w:eastAsia="宋体"/>
          <w:lang w:eastAsia="zh-CN"/>
        </w:rPr>
        <w:t>“‘</w:t>
      </w:r>
      <w:r>
        <w:t>救</w:t>
      </w:r>
      <w:r>
        <w:rPr>
          <w:rFonts w:hint="eastAsia" w:eastAsia="宋体"/>
          <w:lang w:eastAsia="zh-CN"/>
        </w:rPr>
        <w:t>’</w:t>
      </w:r>
      <w:r>
        <w:t>讀爲</w:t>
      </w:r>
      <w:r>
        <w:rPr>
          <w:rFonts w:hint="eastAsia" w:eastAsia="宋体"/>
          <w:lang w:eastAsia="zh-CN"/>
        </w:rPr>
        <w:t>‘</w:t>
      </w:r>
      <w:r>
        <w:t>怨耦曰仇</w:t>
      </w:r>
      <w:r>
        <w:rPr>
          <w:rFonts w:hint="eastAsia" w:eastAsia="宋体"/>
          <w:lang w:eastAsia="zh-CN"/>
        </w:rPr>
        <w:t>’</w:t>
      </w:r>
      <w:r>
        <w:t>之</w:t>
      </w:r>
      <w:r>
        <w:rPr>
          <w:rFonts w:hint="eastAsia" w:eastAsia="宋体"/>
          <w:lang w:eastAsia="zh-CN"/>
        </w:rPr>
        <w:t>‘</w:t>
      </w:r>
      <w:r>
        <w:t>仇</w:t>
      </w:r>
      <w:r>
        <w:rPr>
          <w:rFonts w:hint="eastAsia" w:eastAsia="宋体"/>
          <w:lang w:eastAsia="zh-CN"/>
        </w:rPr>
        <w:t>’</w:t>
      </w:r>
      <w:r>
        <w:t>。</w:t>
      </w:r>
      <w:r>
        <w:rPr>
          <w:rFonts w:hint="eastAsia" w:eastAsia="宋体"/>
          <w:lang w:eastAsia="zh-CN"/>
        </w:rPr>
        <w:t>”</w:t>
      </w:r>
    </w:p>
    <w:p w14:paraId="1EB0CCCF">
      <w:pPr>
        <w:rPr>
          <w:rFonts w:hint="eastAsia" w:eastAsia="宋体"/>
          <w:lang w:eastAsia="zh-CN"/>
        </w:rPr>
      </w:pPr>
      <w:r>
        <w:rPr>
          <w:rFonts w:hint="eastAsia" w:eastAsia="宋体"/>
          <w:lang w:eastAsia="zh-CN"/>
        </w:rPr>
        <w:t>“</w:t>
      </w:r>
      <w:r>
        <w:t>古之隳國家、隕社稷者。</w:t>
      </w:r>
      <w:r>
        <w:rPr>
          <w:rFonts w:hint="eastAsia" w:eastAsia="宋体"/>
          <w:lang w:eastAsia="zh-CN"/>
        </w:rPr>
        <w:t>”</w:t>
      </w:r>
    </w:p>
    <w:p w14:paraId="3CD88911">
      <w:r>
        <w:t>王氏改</w:t>
      </w:r>
      <w:r>
        <w:rPr>
          <w:rFonts w:hint="eastAsia" w:eastAsia="宋体"/>
          <w:lang w:eastAsia="zh-CN"/>
        </w:rPr>
        <w:t>“</w:t>
      </w:r>
      <w:r>
        <w:t>隳</w:t>
      </w:r>
      <w:r>
        <w:rPr>
          <w:rFonts w:hint="eastAsia" w:eastAsia="宋体"/>
          <w:lang w:eastAsia="zh-CN"/>
        </w:rPr>
        <w:t>”</w:t>
      </w:r>
      <w:r>
        <w:t>爲</w:t>
      </w:r>
      <w:r>
        <w:rPr>
          <w:rFonts w:hint="eastAsia" w:eastAsia="宋体"/>
          <w:lang w:eastAsia="zh-CN"/>
        </w:rPr>
        <w:t>“</w:t>
      </w:r>
      <w:r>
        <w:t>墮</w:t>
      </w:r>
      <w:r>
        <w:rPr>
          <w:rFonts w:hint="eastAsia" w:eastAsia="宋体"/>
          <w:lang w:eastAsia="zh-CN"/>
        </w:rPr>
        <w:t>”</w:t>
      </w:r>
      <w:r>
        <w:t>。</w:t>
      </w:r>
    </w:p>
    <w:p w14:paraId="383243F2">
      <w:r>
        <w:t>【第240页】</w:t>
      </w:r>
    </w:p>
    <w:p w14:paraId="357F2D72">
      <w:pPr>
        <w:rPr>
          <w:rFonts w:hint="eastAsia" w:eastAsia="宋体"/>
          <w:lang w:eastAsia="zh-CN"/>
        </w:rPr>
      </w:pPr>
      <w:r>
        <w:rPr>
          <w:rFonts w:hint="eastAsia" w:eastAsia="宋体"/>
          <w:lang w:eastAsia="zh-CN"/>
        </w:rPr>
        <w:t>“</w:t>
      </w:r>
      <w:r>
        <w:t>非故且爲之也。</w:t>
      </w:r>
      <w:r>
        <w:rPr>
          <w:rFonts w:hint="eastAsia" w:eastAsia="宋体"/>
          <w:lang w:eastAsia="zh-CN"/>
        </w:rPr>
        <w:t>”</w:t>
      </w:r>
    </w:p>
    <w:p w14:paraId="4669FE60">
      <w:pPr>
        <w:rPr>
          <w:rFonts w:hint="eastAsia" w:eastAsia="宋体"/>
          <w:lang w:eastAsia="zh-CN"/>
        </w:rPr>
      </w:pPr>
      <w:r>
        <w:t>王氏批注：</w:t>
      </w:r>
      <w:r>
        <w:rPr>
          <w:rFonts w:hint="eastAsia" w:eastAsia="宋体"/>
          <w:lang w:eastAsia="zh-CN"/>
        </w:rPr>
        <w:t>“‘</w:t>
      </w:r>
      <w:r>
        <w:t>故</w:t>
      </w:r>
      <w:r>
        <w:rPr>
          <w:rFonts w:hint="eastAsia" w:eastAsia="宋体"/>
          <w:lang w:eastAsia="zh-CN"/>
        </w:rPr>
        <w:t>’</w:t>
      </w:r>
      <w:r>
        <w:t>讀爲</w:t>
      </w:r>
      <w:r>
        <w:rPr>
          <w:rFonts w:hint="eastAsia" w:eastAsia="宋体"/>
          <w:lang w:eastAsia="zh-CN"/>
        </w:rPr>
        <w:t>‘</w:t>
      </w:r>
      <w:r>
        <w:t>如</w:t>
      </w:r>
      <w:r>
        <w:rPr>
          <w:rFonts w:hint="eastAsia" w:eastAsia="宋体"/>
          <w:lang w:eastAsia="zh-CN"/>
        </w:rPr>
        <w:t>’</w:t>
      </w:r>
      <w:r>
        <w:t>。</w:t>
      </w:r>
      <w:r>
        <w:rPr>
          <w:rFonts w:hint="eastAsia" w:eastAsia="宋体"/>
          <w:lang w:eastAsia="zh-CN"/>
        </w:rPr>
        <w:t>”</w:t>
      </w:r>
    </w:p>
    <w:p w14:paraId="614F0600">
      <w:pPr>
        <w:rPr>
          <w:rFonts w:hint="eastAsia" w:eastAsia="宋体"/>
          <w:lang w:eastAsia="zh-CN"/>
        </w:rPr>
      </w:pPr>
      <w:r>
        <w:rPr>
          <w:rFonts w:hint="eastAsia" w:eastAsia="宋体"/>
          <w:lang w:eastAsia="zh-CN"/>
        </w:rPr>
        <w:t>“</w:t>
      </w:r>
      <w:r>
        <w:t>公與管仲父而將飲之，掘新井而柴焉。</w:t>
      </w:r>
      <w:r>
        <w:rPr>
          <w:rFonts w:hint="eastAsia" w:eastAsia="宋体"/>
          <w:lang w:eastAsia="zh-CN"/>
        </w:rPr>
        <w:t>”</w:t>
      </w:r>
    </w:p>
    <w:p w14:paraId="222EB84E">
      <w:pPr>
        <w:rPr>
          <w:rFonts w:hint="eastAsia" w:eastAsia="宋体"/>
          <w:lang w:eastAsia="zh-CN"/>
        </w:rPr>
      </w:pPr>
      <w:r>
        <w:t>王氏</w:t>
      </w:r>
      <w:r>
        <w:rPr>
          <w:rFonts w:hint="eastAsia" w:eastAsia="宋体"/>
          <w:lang w:eastAsia="zh-CN"/>
        </w:rPr>
        <w:t>“</w:t>
      </w:r>
      <w:r>
        <w:t>父</w:t>
      </w:r>
      <w:r>
        <w:rPr>
          <w:rFonts w:hint="eastAsia" w:eastAsia="宋体"/>
          <w:lang w:eastAsia="zh-CN"/>
        </w:rPr>
        <w:t>”</w:t>
      </w:r>
      <w:r>
        <w:t>前增</w:t>
      </w:r>
      <w:r>
        <w:rPr>
          <w:rFonts w:hint="eastAsia" w:eastAsia="宋体"/>
          <w:lang w:eastAsia="zh-CN"/>
        </w:rPr>
        <w:t>“</w:t>
      </w:r>
      <w:r>
        <w:t>仲</w:t>
      </w:r>
      <w:r>
        <w:rPr>
          <w:rFonts w:hint="eastAsia" w:eastAsia="宋体"/>
          <w:lang w:eastAsia="zh-CN"/>
        </w:rPr>
        <w:t>”</w:t>
      </w:r>
      <w:r>
        <w:t>字，批注：</w:t>
      </w:r>
      <w:r>
        <w:rPr>
          <w:rFonts w:hint="eastAsia" w:eastAsia="宋体"/>
          <w:lang w:eastAsia="zh-CN"/>
        </w:rPr>
        <w:t>“</w:t>
      </w:r>
      <w:r>
        <w:t>與，猶謂也。</w:t>
      </w:r>
      <w:r>
        <w:rPr>
          <w:rFonts w:hint="eastAsia" w:eastAsia="宋体"/>
          <w:lang w:eastAsia="zh-CN"/>
        </w:rPr>
        <w:t>”</w:t>
      </w:r>
    </w:p>
    <w:p w14:paraId="7D5AC6AB">
      <w:pPr>
        <w:rPr>
          <w:rFonts w:hint="eastAsia" w:eastAsia="宋体"/>
          <w:lang w:eastAsia="zh-CN"/>
        </w:rPr>
      </w:pPr>
      <w:r>
        <w:rPr>
          <w:rFonts w:hint="eastAsia" w:eastAsia="宋体"/>
          <w:lang w:eastAsia="zh-CN"/>
        </w:rPr>
        <w:t>《</w:t>
      </w:r>
      <w:r>
        <w:t>小匡</w:t>
      </w:r>
      <w:r>
        <w:rPr>
          <w:rFonts w:hint="eastAsia" w:eastAsia="宋体"/>
          <w:lang w:eastAsia="zh-CN"/>
        </w:rPr>
        <w:t>》</w:t>
      </w:r>
    </w:p>
    <w:p w14:paraId="68772153">
      <w:pPr>
        <w:rPr>
          <w:rFonts w:hint="eastAsia" w:eastAsia="宋体"/>
          <w:lang w:eastAsia="zh-CN"/>
        </w:rPr>
      </w:pPr>
      <w:r>
        <w:rPr>
          <w:rFonts w:hint="eastAsia" w:eastAsia="宋体"/>
          <w:lang w:eastAsia="zh-CN"/>
        </w:rPr>
        <w:t>“</w:t>
      </w:r>
      <w:r>
        <w:t>必將勤管仲以勞其君。</w:t>
      </w:r>
      <w:r>
        <w:rPr>
          <w:rFonts w:hint="eastAsia" w:eastAsia="宋体"/>
          <w:lang w:eastAsia="zh-CN"/>
        </w:rPr>
        <w:t>”</w:t>
      </w:r>
    </w:p>
    <w:p w14:paraId="626714E6">
      <w:pPr>
        <w:rPr>
          <w:rFonts w:hint="eastAsia" w:eastAsia="宋体"/>
          <w:lang w:eastAsia="zh-CN"/>
        </w:rPr>
      </w:pPr>
      <w:r>
        <w:t>王氏</w:t>
      </w:r>
      <w:r>
        <w:rPr>
          <w:rFonts w:hint="eastAsia" w:eastAsia="宋体"/>
          <w:lang w:eastAsia="zh-CN"/>
        </w:rPr>
        <w:t>“</w:t>
      </w:r>
      <w:r>
        <w:t>仲</w:t>
      </w:r>
      <w:r>
        <w:rPr>
          <w:rFonts w:hint="eastAsia" w:eastAsia="宋体"/>
          <w:lang w:eastAsia="zh-CN"/>
        </w:rPr>
        <w:t>”</w:t>
      </w:r>
      <w:r>
        <w:t>下增</w:t>
      </w:r>
      <w:r>
        <w:rPr>
          <w:rFonts w:hint="eastAsia" w:eastAsia="宋体"/>
          <w:lang w:eastAsia="zh-CN"/>
        </w:rPr>
        <w:t>“</w:t>
      </w:r>
      <w:r>
        <w:t>仲</w:t>
      </w:r>
      <w:r>
        <w:rPr>
          <w:rFonts w:hint="eastAsia" w:eastAsia="宋体"/>
          <w:lang w:eastAsia="zh-CN"/>
        </w:rPr>
        <w:t>”</w:t>
      </w:r>
      <w:r>
        <w:t>字，批注：</w:t>
      </w:r>
      <w:r>
        <w:rPr>
          <w:rFonts w:hint="eastAsia" w:eastAsia="宋体"/>
          <w:lang w:eastAsia="zh-CN"/>
        </w:rPr>
        <w:t>“</w:t>
      </w:r>
      <w:r>
        <w:t>勤，謂恩勤。</w:t>
      </w:r>
      <w:r>
        <w:rPr>
          <w:rFonts w:hint="eastAsia" w:eastAsia="宋体"/>
          <w:lang w:eastAsia="zh-CN"/>
        </w:rPr>
        <w:t>”</w:t>
      </w:r>
    </w:p>
    <w:p w14:paraId="57D56D98">
      <w:pPr>
        <w:rPr>
          <w:rFonts w:hint="eastAsia" w:eastAsia="宋体"/>
          <w:lang w:eastAsia="zh-CN"/>
        </w:rPr>
      </w:pPr>
      <w:r>
        <w:rPr>
          <w:rFonts w:hint="eastAsia" w:eastAsia="宋体"/>
          <w:lang w:eastAsia="zh-CN"/>
        </w:rPr>
        <w:t>“</w:t>
      </w:r>
      <w:r>
        <w:t>力死之功，猶尚可加也。</w:t>
      </w:r>
      <w:r>
        <w:rPr>
          <w:rFonts w:hint="eastAsia" w:eastAsia="宋体"/>
          <w:lang w:eastAsia="zh-CN"/>
        </w:rPr>
        <w:t>”</w:t>
      </w:r>
    </w:p>
    <w:p w14:paraId="3B33338A">
      <w:pPr>
        <w:rPr>
          <w:rFonts w:hint="eastAsia" w:eastAsia="宋体"/>
          <w:lang w:eastAsia="zh-CN"/>
        </w:rPr>
      </w:pPr>
      <w:r>
        <w:t>王氏批注：</w:t>
      </w:r>
      <w:r>
        <w:rPr>
          <w:rFonts w:hint="eastAsia" w:eastAsia="宋体"/>
          <w:lang w:eastAsia="zh-CN"/>
        </w:rPr>
        <w:t>“‘</w:t>
      </w:r>
      <w:r>
        <w:t>加</w:t>
      </w:r>
      <w:r>
        <w:rPr>
          <w:rFonts w:hint="eastAsia" w:eastAsia="宋体"/>
          <w:lang w:eastAsia="zh-CN"/>
        </w:rPr>
        <w:t>’</w:t>
      </w:r>
      <w:r>
        <w:t>與</w:t>
      </w:r>
      <w:r>
        <w:rPr>
          <w:rFonts w:hint="eastAsia" w:eastAsia="宋体"/>
          <w:lang w:eastAsia="zh-CN"/>
        </w:rPr>
        <w:t>‘</w:t>
      </w:r>
      <w:r>
        <w:t>嘉1同。</w:t>
      </w:r>
      <w:r>
        <w:rPr>
          <w:rFonts w:hint="eastAsia" w:eastAsia="宋体"/>
          <w:lang w:eastAsia="zh-CN"/>
        </w:rPr>
        <w:t>”</w:t>
      </w:r>
    </w:p>
    <w:p w14:paraId="355760C7">
      <w:pPr>
        <w:rPr>
          <w:rFonts w:hint="eastAsia" w:eastAsia="宋体"/>
          <w:lang w:eastAsia="zh-CN"/>
        </w:rPr>
      </w:pPr>
      <w:r>
        <w:rPr>
          <w:rFonts w:hint="eastAsia" w:eastAsia="宋体"/>
          <w:lang w:eastAsia="zh-CN"/>
        </w:rPr>
        <w:t>“</w:t>
      </w:r>
      <w:r>
        <w:t>服牛輅馬，以周四方。</w:t>
      </w:r>
      <w:r>
        <w:rPr>
          <w:rFonts w:hint="eastAsia" w:eastAsia="宋体"/>
          <w:lang w:eastAsia="zh-CN"/>
        </w:rPr>
        <w:t>”</w:t>
      </w:r>
    </w:p>
    <w:p w14:paraId="3369AB2D">
      <w:pPr>
        <w:rPr>
          <w:rFonts w:hint="eastAsia" w:eastAsia="宋体"/>
          <w:lang w:eastAsia="zh-CN"/>
        </w:rPr>
      </w:pPr>
      <w:r>
        <w:t>王氏改</w:t>
      </w:r>
      <w:r>
        <w:rPr>
          <w:rFonts w:hint="eastAsia" w:eastAsia="宋体"/>
          <w:lang w:eastAsia="zh-CN"/>
        </w:rPr>
        <w:t>“</w:t>
      </w:r>
      <w:r>
        <w:t>輅</w:t>
      </w:r>
      <w:r>
        <w:rPr>
          <w:rFonts w:hint="eastAsia" w:eastAsia="宋体"/>
          <w:lang w:eastAsia="zh-CN"/>
        </w:rPr>
        <w:t>”</w:t>
      </w:r>
      <w:r>
        <w:t>爲</w:t>
      </w:r>
      <w:r>
        <w:rPr>
          <w:rFonts w:hint="eastAsia" w:eastAsia="宋体"/>
          <w:lang w:eastAsia="zh-CN"/>
        </w:rPr>
        <w:t>“</w:t>
      </w:r>
      <w:r>
        <w:t>駕</w:t>
      </w:r>
      <w:r>
        <w:rPr>
          <w:rFonts w:hint="eastAsia" w:eastAsia="宋体"/>
          <w:lang w:eastAsia="zh-CN"/>
        </w:rPr>
        <w:t>”</w:t>
      </w:r>
      <w:r>
        <w:t>，批校：</w:t>
      </w:r>
      <w:r>
        <w:rPr>
          <w:rFonts w:hint="eastAsia" w:eastAsia="宋体"/>
          <w:lang w:eastAsia="zh-CN"/>
        </w:rPr>
        <w:t>“‘</w:t>
      </w:r>
      <w:r>
        <w:t>輅</w:t>
      </w:r>
      <w:r>
        <w:rPr>
          <w:rFonts w:hint="eastAsia" w:eastAsia="宋体"/>
          <w:lang w:eastAsia="zh-CN"/>
        </w:rPr>
        <w:t>’</w:t>
      </w:r>
      <w:r>
        <w:t>疑即</w:t>
      </w:r>
      <w:r>
        <w:rPr>
          <w:rFonts w:hint="eastAsia" w:eastAsia="宋体"/>
          <w:lang w:eastAsia="zh-CN"/>
        </w:rPr>
        <w:t>‘</w:t>
      </w:r>
      <w:r>
        <w:t>駕</w:t>
      </w:r>
      <w:r>
        <w:rPr>
          <w:rFonts w:hint="eastAsia" w:eastAsia="宋体"/>
          <w:lang w:eastAsia="zh-CN"/>
        </w:rPr>
        <w:t>’</w:t>
      </w:r>
      <w:r>
        <w:t>字之誤。又</w:t>
      </w:r>
      <w:r>
        <w:rPr>
          <w:rFonts w:hint="eastAsia" w:eastAsia="宋体"/>
          <w:lang w:eastAsia="zh-CN"/>
        </w:rPr>
        <w:t>‘</w:t>
      </w:r>
      <w:r>
        <w:t>駕</w:t>
      </w:r>
      <w:r>
        <w:rPr>
          <w:rFonts w:hint="eastAsia" w:eastAsia="宋体"/>
          <w:lang w:eastAsia="zh-CN"/>
        </w:rPr>
        <w:t>’</w:t>
      </w:r>
      <w:r>
        <w:t>籀文作</w:t>
      </w:r>
      <w:r>
        <w:rPr>
          <w:rFonts w:hint="eastAsia" w:eastAsia="宋体"/>
          <w:lang w:eastAsia="zh-CN"/>
        </w:rPr>
        <w:t>‘</w:t>
      </w:r>
      <w:r>
        <w:t>恪</w:t>
      </w:r>
      <w:r>
        <w:rPr>
          <w:rFonts w:hint="eastAsia" w:eastAsia="宋体"/>
          <w:lang w:eastAsia="zh-CN"/>
        </w:rPr>
        <w:t>’</w:t>
      </w:r>
      <w:r>
        <w:t>。</w:t>
      </w:r>
      <w:r>
        <w:rPr>
          <w:rFonts w:hint="eastAsia" w:eastAsia="宋体"/>
          <w:lang w:eastAsia="zh-CN"/>
        </w:rPr>
        <w:t>‘</w:t>
      </w:r>
      <w:r>
        <w:t>恪</w:t>
      </w:r>
      <w:r>
        <w:rPr>
          <w:rFonts w:hint="eastAsia" w:eastAsia="宋体"/>
          <w:lang w:eastAsia="zh-CN"/>
        </w:rPr>
        <w:t>’</w:t>
      </w:r>
      <w:r>
        <w:t>、</w:t>
      </w:r>
      <w:r>
        <w:rPr>
          <w:rFonts w:hint="eastAsia" w:eastAsia="宋体"/>
          <w:lang w:eastAsia="zh-CN"/>
        </w:rPr>
        <w:t>‘</w:t>
      </w:r>
      <w:r>
        <w:t>輅</w:t>
      </w:r>
      <w:r>
        <w:rPr>
          <w:rFonts w:hint="eastAsia" w:eastAsia="宋体"/>
          <w:lang w:eastAsia="zh-CN"/>
        </w:rPr>
        <w:t>’</w:t>
      </w:r>
    </w:p>
    <w:p w14:paraId="386CADF2">
      <w:r>
        <w:t>並從</w:t>
      </w:r>
      <w:r>
        <w:rPr>
          <w:rFonts w:hint="eastAsia" w:eastAsia="宋体"/>
          <w:lang w:eastAsia="zh-CN"/>
        </w:rPr>
        <w:t>‘</w:t>
      </w:r>
      <w:r>
        <w:t>各</w:t>
      </w:r>
      <w:r>
        <w:rPr>
          <w:rFonts w:hint="eastAsia" w:eastAsia="宋体"/>
          <w:lang w:eastAsia="zh-CN"/>
        </w:rPr>
        <w:t>’</w:t>
      </w:r>
      <w:r>
        <w:t>字，故字或相通。</w:t>
      </w:r>
      <w:r>
        <w:rPr>
          <w:rFonts w:hint="eastAsia" w:eastAsia="宋体"/>
          <w:lang w:eastAsia="zh-CN"/>
        </w:rPr>
        <w:t>《</w:t>
      </w:r>
      <w:r>
        <w:t>齊語</w:t>
      </w:r>
      <w:r>
        <w:rPr>
          <w:rFonts w:hint="eastAsia" w:eastAsia="宋体"/>
          <w:lang w:eastAsia="zh-CN"/>
        </w:rPr>
        <w:t>》</w:t>
      </w:r>
      <w:r>
        <w:t>作</w:t>
      </w:r>
      <w:r>
        <w:rPr>
          <w:rFonts w:hint="eastAsia" w:eastAsia="宋体"/>
          <w:lang w:eastAsia="zh-CN"/>
        </w:rPr>
        <w:t>‘</w:t>
      </w:r>
      <w:r>
        <w:t>軺馬</w:t>
      </w:r>
      <w:r>
        <w:rPr>
          <w:rFonts w:hint="eastAsia" w:eastAsia="宋体"/>
          <w:lang w:eastAsia="zh-CN"/>
        </w:rPr>
        <w:t>’</w:t>
      </w:r>
      <w:r>
        <w:t>，注：</w:t>
      </w:r>
      <w:r>
        <w:rPr>
          <w:rFonts w:hint="eastAsia" w:eastAsia="宋体"/>
          <w:lang w:eastAsia="zh-CN"/>
        </w:rPr>
        <w:t>‘</w:t>
      </w:r>
      <w:r>
        <w:t>軺，馬車也。</w:t>
      </w:r>
      <w:r>
        <w:rPr>
          <w:rFonts w:hint="eastAsia" w:eastAsia="宋体"/>
          <w:lang w:eastAsia="zh-CN"/>
        </w:rPr>
        <w:t>’</w:t>
      </w:r>
      <w:r>
        <w:t>兩</w:t>
      </w:r>
      <w:r>
        <w:rPr>
          <w:rFonts w:hint="eastAsia" w:eastAsia="宋体"/>
          <w:lang w:eastAsia="zh-CN"/>
        </w:rPr>
        <w:t>‘</w:t>
      </w:r>
      <w:r>
        <w:t>軺</w:t>
      </w:r>
      <w:r>
        <w:rPr>
          <w:rFonts w:hint="eastAsia" w:eastAsia="宋体"/>
          <w:lang w:eastAsia="zh-CN"/>
        </w:rPr>
        <w:t>’</w:t>
      </w:r>
      <w:r>
        <w:t>字疑皆爲</w:t>
      </w:r>
      <w:r>
        <w:rPr>
          <w:rFonts w:hint="eastAsia" w:eastAsia="宋体"/>
          <w:lang w:eastAsia="zh-CN"/>
        </w:rPr>
        <w:t>‘</w:t>
      </w:r>
      <w:r>
        <w:t>輅</w:t>
      </w:r>
      <w:r>
        <w:rPr>
          <w:rFonts w:hint="eastAsia" w:eastAsia="宋体"/>
          <w:lang w:eastAsia="zh-CN"/>
        </w:rPr>
        <w:t>”</w:t>
      </w:r>
      <w:r>
        <w:t>字</w:t>
      </w:r>
    </w:p>
    <w:p w14:paraId="042D67BC">
      <w:pPr>
        <w:rPr>
          <w:rFonts w:hint="eastAsia" w:eastAsia="宋体"/>
          <w:lang w:eastAsia="zh-CN"/>
        </w:rPr>
      </w:pPr>
      <w:r>
        <w:t>之訛。</w:t>
      </w:r>
      <w:r>
        <w:rPr>
          <w:rFonts w:hint="eastAsia" w:eastAsia="宋体"/>
          <w:lang w:eastAsia="zh-CN"/>
        </w:rPr>
        <w:t>”</w:t>
      </w:r>
    </w:p>
    <w:p w14:paraId="528DF215">
      <w:pPr>
        <w:rPr>
          <w:rFonts w:hint="eastAsia" w:eastAsia="宋体"/>
          <w:lang w:eastAsia="zh-CN"/>
        </w:rPr>
      </w:pPr>
      <w:r>
        <w:rPr>
          <w:rFonts w:hint="eastAsia" w:eastAsia="宋体"/>
          <w:lang w:eastAsia="zh-CN"/>
        </w:rPr>
        <w:t>“</w:t>
      </w:r>
      <w:r>
        <w:t>以極聘覜於諸侯。</w:t>
      </w:r>
      <w:r>
        <w:rPr>
          <w:rFonts w:hint="eastAsia" w:eastAsia="宋体"/>
          <w:lang w:eastAsia="zh-CN"/>
        </w:rPr>
        <w:t>”</w:t>
      </w:r>
    </w:p>
    <w:p w14:paraId="33F2A2AA">
      <w:pPr>
        <w:rPr>
          <w:rFonts w:hint="eastAsia" w:eastAsia="宋体"/>
          <w:lang w:eastAsia="zh-CN"/>
        </w:rPr>
      </w:pPr>
      <w:r>
        <w:t>王氏批注：</w:t>
      </w:r>
      <w:r>
        <w:rPr>
          <w:rFonts w:hint="eastAsia" w:eastAsia="宋体"/>
          <w:lang w:eastAsia="zh-CN"/>
        </w:rPr>
        <w:t>“‘</w:t>
      </w:r>
      <w:r>
        <w:t>極</w:t>
      </w:r>
      <w:r>
        <w:rPr>
          <w:rFonts w:hint="eastAsia" w:eastAsia="宋体"/>
          <w:lang w:eastAsia="zh-CN"/>
        </w:rPr>
        <w:t>’</w:t>
      </w:r>
      <w:r>
        <w:t>讀爲</w:t>
      </w:r>
      <w:r>
        <w:rPr>
          <w:rFonts w:hint="eastAsia" w:eastAsia="宋体"/>
          <w:lang w:eastAsia="zh-CN"/>
        </w:rPr>
        <w:t>‘</w:t>
      </w:r>
      <w:r>
        <w:t>亟</w:t>
      </w:r>
      <w:r>
        <w:rPr>
          <w:rFonts w:hint="eastAsia" w:eastAsia="宋体"/>
          <w:lang w:eastAsia="zh-CN"/>
        </w:rPr>
        <w:t>’</w:t>
      </w:r>
      <w:r>
        <w:t>。</w:t>
      </w:r>
      <w:r>
        <w:rPr>
          <w:rFonts w:hint="eastAsia" w:eastAsia="宋体"/>
          <w:lang w:eastAsia="zh-CN"/>
        </w:rPr>
        <w:t>《</w:t>
      </w:r>
      <w:r>
        <w:t>齊語</w:t>
      </w:r>
      <w:r>
        <w:rPr>
          <w:rFonts w:hint="eastAsia" w:eastAsia="宋体"/>
          <w:lang w:eastAsia="zh-CN"/>
        </w:rPr>
        <w:t>》</w:t>
      </w:r>
      <w:r>
        <w:t>作</w:t>
      </w:r>
      <w:r>
        <w:rPr>
          <w:rFonts w:hint="eastAsia" w:eastAsia="宋体"/>
          <w:lang w:eastAsia="zh-CN"/>
        </w:rPr>
        <w:t>‘</w:t>
      </w:r>
      <w:r>
        <w:t>驟</w:t>
      </w:r>
      <w:r>
        <w:rPr>
          <w:rFonts w:hint="eastAsia" w:eastAsia="宋体"/>
          <w:lang w:eastAsia="zh-CN"/>
        </w:rPr>
        <w:t>’</w:t>
      </w:r>
      <w:r>
        <w:t>。</w:t>
      </w:r>
      <w:r>
        <w:rPr>
          <w:rFonts w:hint="eastAsia" w:eastAsia="宋体"/>
          <w:lang w:eastAsia="zh-CN"/>
        </w:rPr>
        <w:t>”</w:t>
      </w:r>
    </w:p>
    <w:p w14:paraId="6E197593">
      <w:r>
        <w:t>【第241页】</w:t>
      </w:r>
    </w:p>
    <w:p w14:paraId="4E9DA199">
      <w:pPr>
        <w:rPr>
          <w:rFonts w:hint="eastAsia" w:eastAsia="宋体"/>
          <w:lang w:eastAsia="zh-CN"/>
        </w:rPr>
      </w:pPr>
      <w:r>
        <w:rPr>
          <w:rFonts w:hint="eastAsia" w:eastAsia="宋体"/>
          <w:lang w:eastAsia="zh-CN"/>
        </w:rPr>
        <w:t>“</w:t>
      </w:r>
      <w:r>
        <w:t>諸侯多沈亂。</w:t>
      </w:r>
      <w:r>
        <w:rPr>
          <w:rFonts w:hint="eastAsia" w:eastAsia="宋体"/>
          <w:lang w:eastAsia="zh-CN"/>
        </w:rPr>
        <w:t>”</w:t>
      </w:r>
    </w:p>
    <w:p w14:paraId="1C820D75">
      <w:pPr>
        <w:rPr>
          <w:rFonts w:hint="eastAsia" w:eastAsia="宋体"/>
          <w:lang w:eastAsia="zh-CN"/>
        </w:rPr>
      </w:pPr>
      <w:r>
        <w:t>王氏批注：</w:t>
      </w:r>
      <w:r>
        <w:rPr>
          <w:rFonts w:hint="eastAsia" w:eastAsia="宋体"/>
          <w:lang w:eastAsia="zh-CN"/>
        </w:rPr>
        <w:t>“‘</w:t>
      </w:r>
      <w:r>
        <w:t>沈</w:t>
      </w:r>
      <w:r>
        <w:rPr>
          <w:rFonts w:hint="eastAsia" w:eastAsia="宋体"/>
          <w:lang w:eastAsia="zh-CN"/>
        </w:rPr>
        <w:t>’</w:t>
      </w:r>
      <w:r>
        <w:t>讀爲</w:t>
      </w:r>
      <w:r>
        <w:rPr>
          <w:rFonts w:hint="eastAsia" w:eastAsia="宋体"/>
          <w:lang w:eastAsia="zh-CN"/>
        </w:rPr>
        <w:t>‘</w:t>
      </w:r>
      <w:r>
        <w:t>湮</w:t>
      </w:r>
      <w:r>
        <w:rPr>
          <w:rFonts w:hint="eastAsia" w:eastAsia="宋体"/>
          <w:lang w:eastAsia="zh-CN"/>
        </w:rPr>
        <w:t>’</w:t>
      </w:r>
      <w:r>
        <w:t>。</w:t>
      </w:r>
      <w:r>
        <w:rPr>
          <w:rFonts w:hint="eastAsia" w:eastAsia="宋体"/>
          <w:lang w:eastAsia="zh-CN"/>
        </w:rPr>
        <w:t>”</w:t>
      </w:r>
    </w:p>
    <w:p w14:paraId="1280A88A">
      <w:pPr>
        <w:rPr>
          <w:rFonts w:hint="eastAsia" w:eastAsia="宋体"/>
          <w:lang w:eastAsia="zh-CN"/>
        </w:rPr>
      </w:pPr>
      <w:r>
        <w:rPr>
          <w:rFonts w:hint="eastAsia" w:eastAsia="宋体"/>
          <w:lang w:eastAsia="zh-CN"/>
        </w:rPr>
        <w:t>“</w:t>
      </w:r>
      <w:r>
        <w:t>與卑耳之貉。</w:t>
      </w:r>
      <w:r>
        <w:rPr>
          <w:rFonts w:hint="eastAsia" w:eastAsia="宋体"/>
          <w:lang w:eastAsia="zh-CN"/>
        </w:rPr>
        <w:t>”</w:t>
      </w:r>
    </w:p>
    <w:p w14:paraId="34EA2111">
      <w:pPr>
        <w:rPr>
          <w:rFonts w:hint="eastAsia" w:eastAsia="宋体"/>
          <w:lang w:eastAsia="zh-CN"/>
        </w:rPr>
      </w:pPr>
      <w:r>
        <w:t>王氏批校：</w:t>
      </w:r>
      <w:r>
        <w:rPr>
          <w:rFonts w:hint="eastAsia" w:eastAsia="宋体"/>
          <w:lang w:eastAsia="zh-CN"/>
        </w:rPr>
        <w:t>“‘</w:t>
      </w:r>
      <w:r>
        <w:t>貉</w:t>
      </w:r>
      <w:r>
        <w:rPr>
          <w:rFonts w:hint="eastAsia" w:eastAsia="宋体"/>
          <w:lang w:eastAsia="zh-CN"/>
        </w:rPr>
        <w:t>’</w:t>
      </w:r>
      <w:r>
        <w:t>當作</w:t>
      </w:r>
      <w:r>
        <w:rPr>
          <w:rFonts w:hint="eastAsia" w:eastAsia="宋体"/>
          <w:lang w:eastAsia="zh-CN"/>
        </w:rPr>
        <w:t>‘</w:t>
      </w:r>
      <w:r>
        <w:t>谿</w:t>
      </w:r>
      <w:r>
        <w:rPr>
          <w:rFonts w:hint="eastAsia" w:eastAsia="宋体"/>
          <w:lang w:eastAsia="zh-CN"/>
        </w:rPr>
        <w:t>’</w:t>
      </w:r>
      <w:r>
        <w:t>，</w:t>
      </w:r>
      <w:r>
        <w:rPr>
          <w:rFonts w:hint="eastAsia" w:eastAsia="宋体"/>
          <w:lang w:eastAsia="zh-CN"/>
        </w:rPr>
        <w:t>《</w:t>
      </w:r>
      <w:r>
        <w:t>國語</w:t>
      </w:r>
      <w:r>
        <w:rPr>
          <w:rFonts w:hint="eastAsia" w:eastAsia="宋体"/>
          <w:lang w:eastAsia="zh-CN"/>
        </w:rPr>
        <w:t>》</w:t>
      </w:r>
      <w:r>
        <w:t>云</w:t>
      </w:r>
      <w:r>
        <w:rPr>
          <w:rFonts w:hint="eastAsia" w:eastAsia="宋体"/>
          <w:lang w:eastAsia="zh-CN"/>
        </w:rPr>
        <w:t>‘</w:t>
      </w:r>
      <w:r>
        <w:t>與辟耳之谿</w:t>
      </w:r>
      <w:r>
        <w:rPr>
          <w:rFonts w:hint="eastAsia" w:eastAsia="宋体"/>
          <w:lang w:eastAsia="zh-CN"/>
        </w:rPr>
        <w:t>’</w:t>
      </w:r>
      <w:r>
        <w:t>是也。</w:t>
      </w:r>
      <w:r>
        <w:rPr>
          <w:rFonts w:hint="eastAsia" w:eastAsia="宋体"/>
          <w:lang w:eastAsia="zh-CN"/>
        </w:rPr>
        <w:t>”</w:t>
      </w:r>
    </w:p>
    <w:p w14:paraId="4CB0E63D">
      <w:pPr>
        <w:rPr>
          <w:rFonts w:hint="eastAsia" w:eastAsia="宋体"/>
          <w:lang w:eastAsia="zh-CN"/>
        </w:rPr>
      </w:pPr>
      <w:r>
        <w:rPr>
          <w:rFonts w:hint="eastAsia" w:eastAsia="宋体"/>
          <w:lang w:eastAsia="zh-CN"/>
        </w:rPr>
        <w:t>“</w:t>
      </w:r>
      <w:r>
        <w:t>乘桴濟河。</w:t>
      </w:r>
      <w:r>
        <w:rPr>
          <w:rFonts w:hint="eastAsia" w:eastAsia="宋体"/>
          <w:lang w:eastAsia="zh-CN"/>
        </w:rPr>
        <w:t>”</w:t>
      </w:r>
    </w:p>
    <w:p w14:paraId="56CEFEA6">
      <w:pPr>
        <w:rPr>
          <w:rFonts w:hint="eastAsia" w:eastAsia="宋体"/>
          <w:lang w:eastAsia="zh-CN"/>
        </w:rPr>
      </w:pPr>
      <w:r>
        <w:t>王氏</w:t>
      </w:r>
      <w:r>
        <w:rPr>
          <w:rFonts w:hint="eastAsia" w:eastAsia="宋体"/>
          <w:lang w:eastAsia="zh-CN"/>
        </w:rPr>
        <w:t>“</w:t>
      </w:r>
      <w:r>
        <w:t>桴</w:t>
      </w:r>
      <w:r>
        <w:rPr>
          <w:rFonts w:hint="eastAsia" w:eastAsia="宋体"/>
          <w:lang w:eastAsia="zh-CN"/>
        </w:rPr>
        <w:t>”</w:t>
      </w:r>
      <w:r>
        <w:t>旁批注：</w:t>
      </w:r>
      <w:r>
        <w:rPr>
          <w:rFonts w:hint="eastAsia" w:eastAsia="宋体"/>
          <w:lang w:eastAsia="zh-CN"/>
        </w:rPr>
        <w:t>“</w:t>
      </w:r>
      <w:r>
        <w:t>浮浮。</w:t>
      </w:r>
      <w:r>
        <w:rPr>
          <w:rFonts w:hint="eastAsia" w:eastAsia="宋体"/>
          <w:lang w:eastAsia="zh-CN"/>
        </w:rPr>
        <w:t>”</w:t>
      </w:r>
    </w:p>
    <w:p w14:paraId="263A74B7">
      <w:pPr>
        <w:rPr>
          <w:rFonts w:hint="eastAsia" w:eastAsia="宋体"/>
          <w:lang w:eastAsia="zh-CN"/>
        </w:rPr>
      </w:pPr>
      <w:r>
        <w:rPr>
          <w:rFonts w:hint="eastAsia" w:eastAsia="宋体"/>
          <w:lang w:eastAsia="zh-CN"/>
        </w:rPr>
        <w:t>“</w:t>
      </w:r>
      <w:r>
        <w:t>實謂爾伯舅，毋下拜。</w:t>
      </w:r>
      <w:r>
        <w:rPr>
          <w:rFonts w:hint="eastAsia" w:eastAsia="宋体"/>
          <w:lang w:eastAsia="zh-CN"/>
        </w:rPr>
        <w:t>”</w:t>
      </w:r>
    </w:p>
    <w:p w14:paraId="1A29479D">
      <w:pPr>
        <w:rPr>
          <w:rFonts w:hint="eastAsia" w:eastAsia="宋体"/>
          <w:lang w:eastAsia="zh-CN"/>
        </w:rPr>
      </w:pPr>
      <w:r>
        <w:t>王氏批注：</w:t>
      </w:r>
      <w:r>
        <w:rPr>
          <w:rFonts w:hint="eastAsia" w:eastAsia="宋体"/>
          <w:lang w:eastAsia="zh-CN"/>
        </w:rPr>
        <w:t>“‘</w:t>
      </w:r>
      <w:r>
        <w:t>實</w:t>
      </w:r>
      <w:r>
        <w:rPr>
          <w:rFonts w:hint="eastAsia" w:eastAsia="宋体"/>
          <w:lang w:eastAsia="zh-CN"/>
        </w:rPr>
        <w:t>’</w:t>
      </w:r>
      <w:r>
        <w:t>與</w:t>
      </w:r>
      <w:r>
        <w:rPr>
          <w:rFonts w:hint="eastAsia" w:eastAsia="宋体"/>
          <w:lang w:eastAsia="zh-CN"/>
        </w:rPr>
        <w:t>‘</w:t>
      </w:r>
      <w:r>
        <w:t>寔</w:t>
      </w:r>
      <w:r>
        <w:rPr>
          <w:rFonts w:hint="eastAsia" w:eastAsia="宋体"/>
          <w:lang w:eastAsia="zh-CN"/>
        </w:rPr>
        <w:t>’</w:t>
      </w:r>
      <w:r>
        <w:t>同，是也。</w:t>
      </w:r>
      <w:r>
        <w:rPr>
          <w:rFonts w:hint="eastAsia" w:eastAsia="宋体"/>
          <w:lang w:eastAsia="zh-CN"/>
        </w:rPr>
        <w:t>”</w:t>
      </w:r>
    </w:p>
    <w:p w14:paraId="0ACAB0C9">
      <w:pPr>
        <w:rPr>
          <w:rFonts w:hint="eastAsia" w:eastAsia="宋体"/>
          <w:lang w:eastAsia="zh-CN"/>
        </w:rPr>
      </w:pPr>
      <w:r>
        <w:rPr>
          <w:rFonts w:hint="eastAsia" w:eastAsia="宋体"/>
          <w:lang w:eastAsia="zh-CN"/>
        </w:rPr>
        <w:t>“</w:t>
      </w:r>
      <w:r>
        <w:t>䍧牱。</w:t>
      </w:r>
      <w:r>
        <w:rPr>
          <w:rFonts w:hint="eastAsia" w:eastAsia="宋体"/>
          <w:lang w:eastAsia="zh-CN"/>
        </w:rPr>
        <w:t>”</w:t>
      </w:r>
    </w:p>
    <w:p w14:paraId="188A05FF">
      <w:pPr>
        <w:rPr>
          <w:rFonts w:hint="eastAsia" w:eastAsia="宋体"/>
          <w:lang w:eastAsia="zh-CN"/>
        </w:rPr>
      </w:pPr>
      <w:r>
        <w:t>王氏批注：</w:t>
      </w:r>
      <w:r>
        <w:rPr>
          <w:rFonts w:hint="eastAsia" w:eastAsia="宋体"/>
          <w:lang w:eastAsia="zh-CN"/>
        </w:rPr>
        <w:t>“</w:t>
      </w:r>
      <w:r>
        <w:t>牂柯。</w:t>
      </w:r>
      <w:r>
        <w:rPr>
          <w:rFonts w:hint="eastAsia" w:eastAsia="宋体"/>
          <w:lang w:eastAsia="zh-CN"/>
        </w:rPr>
        <w:t>”</w:t>
      </w:r>
    </w:p>
    <w:p w14:paraId="10D58874">
      <w:pPr>
        <w:rPr>
          <w:rFonts w:hint="eastAsia" w:eastAsia="宋体"/>
          <w:lang w:eastAsia="zh-CN"/>
        </w:rPr>
      </w:pPr>
      <w:r>
        <w:rPr>
          <w:rFonts w:hint="eastAsia" w:eastAsia="宋体"/>
          <w:lang w:eastAsia="zh-CN"/>
        </w:rPr>
        <w:t>“</w:t>
      </w:r>
      <w:r>
        <w:t>龍旗九游。</w:t>
      </w:r>
      <w:r>
        <w:rPr>
          <w:rFonts w:hint="eastAsia" w:eastAsia="宋体"/>
          <w:lang w:eastAsia="zh-CN"/>
        </w:rPr>
        <w:t>”</w:t>
      </w:r>
    </w:p>
    <w:p w14:paraId="11454517">
      <w:pPr>
        <w:rPr>
          <w:rFonts w:hint="eastAsia" w:eastAsia="宋体"/>
          <w:lang w:eastAsia="zh-CN"/>
        </w:rPr>
      </w:pPr>
      <w:r>
        <w:t>王氏</w:t>
      </w:r>
      <w:r>
        <w:rPr>
          <w:rFonts w:hint="eastAsia" w:eastAsia="宋体"/>
          <w:lang w:eastAsia="zh-CN"/>
        </w:rPr>
        <w:t>“</w:t>
      </w:r>
      <w:r>
        <w:t>旗</w:t>
      </w:r>
      <w:r>
        <w:rPr>
          <w:rFonts w:hint="eastAsia" w:eastAsia="宋体"/>
          <w:lang w:eastAsia="zh-CN"/>
        </w:rPr>
        <w:t>”</w:t>
      </w:r>
      <w:r>
        <w:t>旁批注：</w:t>
      </w:r>
      <w:r>
        <w:rPr>
          <w:rFonts w:hint="eastAsia" w:eastAsia="宋体"/>
          <w:lang w:eastAsia="zh-CN"/>
        </w:rPr>
        <w:t>“</w:t>
      </w:r>
      <w:r>
        <w:t>旂。</w:t>
      </w:r>
      <w:r>
        <w:rPr>
          <w:rFonts w:hint="eastAsia" w:eastAsia="宋体"/>
          <w:lang w:eastAsia="zh-CN"/>
        </w:rPr>
        <w:t>”</w:t>
      </w:r>
    </w:p>
    <w:p w14:paraId="416148D7">
      <w:pPr>
        <w:rPr>
          <w:rFonts w:hint="eastAsia" w:eastAsia="宋体"/>
          <w:lang w:eastAsia="zh-CN"/>
        </w:rPr>
      </w:pPr>
      <w:r>
        <w:rPr>
          <w:rFonts w:hint="eastAsia" w:eastAsia="宋体"/>
          <w:lang w:eastAsia="zh-CN"/>
        </w:rPr>
        <w:t>“</w:t>
      </w:r>
      <w:r>
        <w:t>男女不淫。</w:t>
      </w:r>
      <w:r>
        <w:rPr>
          <w:rFonts w:hint="eastAsia" w:eastAsia="宋体"/>
          <w:lang w:eastAsia="zh-CN"/>
        </w:rPr>
        <w:t>”</w:t>
      </w:r>
    </w:p>
    <w:p w14:paraId="0905768F">
      <w:pPr>
        <w:rPr>
          <w:rFonts w:hint="eastAsia" w:eastAsia="宋体"/>
          <w:lang w:eastAsia="zh-CN"/>
        </w:rPr>
      </w:pPr>
      <w:r>
        <w:t>王氏批校</w:t>
      </w:r>
      <w:r>
        <w:rPr>
          <w:rFonts w:hint="eastAsia" w:eastAsia="宋体"/>
          <w:lang w:eastAsia="zh-CN"/>
        </w:rPr>
        <w:t>“</w:t>
      </w:r>
      <w:r>
        <w:t>謹案：</w:t>
      </w:r>
      <w:r>
        <w:rPr>
          <w:rFonts w:hint="eastAsia" w:eastAsia="宋体"/>
          <w:lang w:eastAsia="zh-CN"/>
        </w:rPr>
        <w:t>‘</w:t>
      </w:r>
      <w:r>
        <w:t>男女不淫</w:t>
      </w:r>
      <w:r>
        <w:rPr>
          <w:rFonts w:hint="eastAsia" w:eastAsia="宋体"/>
          <w:lang w:eastAsia="zh-CN"/>
        </w:rPr>
        <w:t>’</w:t>
      </w:r>
      <w:r>
        <w:t>二句，因下文而衍。</w:t>
      </w:r>
      <w:r>
        <w:rPr>
          <w:rFonts w:hint="eastAsia" w:eastAsia="宋体"/>
          <w:lang w:eastAsia="zh-CN"/>
        </w:rPr>
        <w:t>《</w:t>
      </w:r>
      <w:r>
        <w:t>齊語</w:t>
      </w:r>
      <w:r>
        <w:rPr>
          <w:rFonts w:hint="eastAsia" w:eastAsia="宋体"/>
          <w:lang w:eastAsia="zh-CN"/>
        </w:rPr>
        <w:t>》</w:t>
      </w:r>
      <w:r>
        <w:t>無。</w:t>
      </w:r>
      <w:r>
        <w:rPr>
          <w:rFonts w:hint="eastAsia" w:eastAsia="宋体"/>
          <w:lang w:eastAsia="zh-CN"/>
        </w:rPr>
        <w:t>”</w:t>
      </w:r>
    </w:p>
    <w:p w14:paraId="37F8F608">
      <w:pPr>
        <w:rPr>
          <w:rFonts w:hint="eastAsia" w:eastAsia="宋体"/>
          <w:lang w:eastAsia="zh-CN"/>
        </w:rPr>
      </w:pPr>
      <w:r>
        <w:rPr>
          <w:rFonts w:hint="eastAsia" w:eastAsia="宋体"/>
          <w:lang w:eastAsia="zh-CN"/>
        </w:rPr>
        <w:t>“</w:t>
      </w:r>
      <w:r>
        <w:t>於是列廣地以益狹地。</w:t>
      </w:r>
      <w:r>
        <w:rPr>
          <w:rFonts w:hint="eastAsia" w:eastAsia="宋体"/>
          <w:lang w:eastAsia="zh-CN"/>
        </w:rPr>
        <w:t>”</w:t>
      </w:r>
    </w:p>
    <w:p w14:paraId="030D2A39">
      <w:r>
        <w:t>【第242页】</w:t>
      </w:r>
    </w:p>
    <w:p w14:paraId="7E959142">
      <w:pPr>
        <w:rPr>
          <w:rFonts w:hint="eastAsia" w:eastAsia="宋体"/>
          <w:lang w:eastAsia="zh-CN"/>
        </w:rPr>
      </w:pPr>
      <w:r>
        <w:t>王氏批注：</w:t>
      </w:r>
      <w:r>
        <w:rPr>
          <w:rFonts w:hint="eastAsia" w:eastAsia="宋体"/>
          <w:lang w:eastAsia="zh-CN"/>
        </w:rPr>
        <w:t>“‘</w:t>
      </w:r>
      <w:r>
        <w:t>列</w:t>
      </w:r>
      <w:r>
        <w:rPr>
          <w:rFonts w:hint="eastAsia" w:eastAsia="宋体"/>
          <w:lang w:eastAsia="zh-CN"/>
        </w:rPr>
        <w:t>’</w:t>
      </w:r>
      <w:r>
        <w:t>，古</w:t>
      </w:r>
      <w:r>
        <w:rPr>
          <w:rFonts w:hint="eastAsia" w:eastAsia="宋体"/>
          <w:lang w:eastAsia="zh-CN"/>
        </w:rPr>
        <w:t>‘</w:t>
      </w:r>
      <w:r>
        <w:t>裂</w:t>
      </w:r>
      <w:r>
        <w:rPr>
          <w:rFonts w:hint="eastAsia" w:eastAsia="宋体"/>
          <w:lang w:eastAsia="zh-CN"/>
        </w:rPr>
        <w:t>’</w:t>
      </w:r>
      <w:r>
        <w:t>字。</w:t>
      </w:r>
      <w:r>
        <w:rPr>
          <w:rFonts w:hint="eastAsia" w:eastAsia="宋体"/>
          <w:lang w:eastAsia="zh-CN"/>
        </w:rPr>
        <w:t>”</w:t>
      </w:r>
    </w:p>
    <w:p w14:paraId="763817D0">
      <w:pPr>
        <w:rPr>
          <w:rFonts w:hint="eastAsia" w:eastAsia="宋体"/>
          <w:lang w:eastAsia="zh-CN"/>
        </w:rPr>
      </w:pPr>
      <w:r>
        <w:rPr>
          <w:rFonts w:hint="eastAsia" w:eastAsia="宋体"/>
          <w:lang w:eastAsia="zh-CN"/>
        </w:rPr>
        <w:t>“</w:t>
      </w:r>
      <w:r>
        <w:t>用此五子者何功。</w:t>
      </w:r>
      <w:r>
        <w:rPr>
          <w:rFonts w:hint="eastAsia" w:eastAsia="宋体"/>
          <w:lang w:eastAsia="zh-CN"/>
        </w:rPr>
        <w:t>”</w:t>
      </w:r>
    </w:p>
    <w:p w14:paraId="2C1972BB">
      <w:pPr>
        <w:rPr>
          <w:rFonts w:hint="eastAsia" w:eastAsia="宋体"/>
          <w:lang w:eastAsia="zh-CN"/>
        </w:rPr>
      </w:pPr>
      <w:r>
        <w:t>王氏批校：</w:t>
      </w:r>
      <w:r>
        <w:rPr>
          <w:rFonts w:hint="eastAsia" w:eastAsia="宋体"/>
          <w:lang w:eastAsia="zh-CN"/>
        </w:rPr>
        <w:t>“‘</w:t>
      </w:r>
      <w:r>
        <w:t>何</w:t>
      </w:r>
      <w:r>
        <w:rPr>
          <w:rFonts w:hint="eastAsia" w:eastAsia="宋体"/>
          <w:lang w:eastAsia="zh-CN"/>
        </w:rPr>
        <w:t>’</w:t>
      </w:r>
      <w:r>
        <w:t>當爲</w:t>
      </w:r>
      <w:r>
        <w:rPr>
          <w:rFonts w:hint="eastAsia" w:eastAsia="宋体"/>
          <w:lang w:eastAsia="zh-CN"/>
        </w:rPr>
        <w:t>‘</w:t>
      </w:r>
      <w:r>
        <w:t>有</w:t>
      </w:r>
      <w:r>
        <w:rPr>
          <w:rFonts w:hint="eastAsia" w:eastAsia="宋体"/>
          <w:lang w:eastAsia="zh-CN"/>
        </w:rPr>
        <w:t>’</w:t>
      </w:r>
      <w:r>
        <w:t>。</w:t>
      </w:r>
      <w:r>
        <w:rPr>
          <w:rFonts w:hint="eastAsia" w:eastAsia="宋体"/>
          <w:lang w:eastAsia="zh-CN"/>
        </w:rPr>
        <w:t>”</w:t>
      </w:r>
    </w:p>
    <w:p w14:paraId="3554312A">
      <w:pPr>
        <w:rPr>
          <w:rFonts w:hint="eastAsia" w:eastAsia="宋体"/>
          <w:lang w:eastAsia="zh-CN"/>
        </w:rPr>
      </w:pPr>
      <w:r>
        <w:rPr>
          <w:rFonts w:hint="eastAsia" w:eastAsia="宋体"/>
          <w:lang w:eastAsia="zh-CN"/>
        </w:rPr>
        <w:t>“</w:t>
      </w:r>
      <w:r>
        <w:t>平原廣牧，車不結轍。</w:t>
      </w:r>
      <w:r>
        <w:rPr>
          <w:rFonts w:hint="eastAsia" w:eastAsia="宋体"/>
          <w:lang w:eastAsia="zh-CN"/>
        </w:rPr>
        <w:t>”</w:t>
      </w:r>
    </w:p>
    <w:p w14:paraId="6349D911">
      <w:pPr>
        <w:rPr>
          <w:rFonts w:hint="eastAsia" w:eastAsia="宋体"/>
          <w:lang w:eastAsia="zh-CN"/>
        </w:rPr>
      </w:pPr>
      <w:r>
        <w:t>王氏批注：</w:t>
      </w:r>
      <w:r>
        <w:rPr>
          <w:rFonts w:hint="eastAsia" w:eastAsia="宋体"/>
          <w:lang w:eastAsia="zh-CN"/>
        </w:rPr>
        <w:t>“《</w:t>
      </w:r>
      <w:r>
        <w:t>爾雅</w:t>
      </w:r>
      <w:r>
        <w:rPr>
          <w:rFonts w:hint="eastAsia" w:eastAsia="宋体"/>
          <w:lang w:eastAsia="zh-CN"/>
        </w:rPr>
        <w:t>》</w:t>
      </w:r>
      <w:r>
        <w:t>：</w:t>
      </w:r>
      <w:r>
        <w:rPr>
          <w:rFonts w:hint="eastAsia" w:eastAsia="宋体"/>
          <w:lang w:eastAsia="zh-CN"/>
        </w:rPr>
        <w:t>‘</w:t>
      </w:r>
      <w:r>
        <w:t>郊外謂之牧。</w:t>
      </w:r>
      <w:r>
        <w:rPr>
          <w:rFonts w:hint="eastAsia" w:eastAsia="宋体"/>
          <w:lang w:eastAsia="zh-CN"/>
        </w:rPr>
        <w:t>’”</w:t>
      </w:r>
    </w:p>
    <w:p w14:paraId="7938F301">
      <w:r>
        <w:t>卷九</w:t>
      </w:r>
    </w:p>
    <w:p w14:paraId="6EF61B83">
      <w:pPr>
        <w:rPr>
          <w:rFonts w:hint="eastAsia" w:eastAsia="宋体"/>
          <w:lang w:eastAsia="zh-CN"/>
        </w:rPr>
      </w:pPr>
      <w:r>
        <w:rPr>
          <w:rFonts w:hint="eastAsia" w:eastAsia="宋体"/>
          <w:lang w:eastAsia="zh-CN"/>
        </w:rPr>
        <w:t>《</w:t>
      </w:r>
      <w:r>
        <w:t>霸形</w:t>
      </w:r>
      <w:r>
        <w:rPr>
          <w:rFonts w:hint="eastAsia" w:eastAsia="宋体"/>
          <w:lang w:eastAsia="zh-CN"/>
        </w:rPr>
        <w:t>》</w:t>
      </w:r>
    </w:p>
    <w:p w14:paraId="0B0334C2">
      <w:pPr>
        <w:rPr>
          <w:rFonts w:hint="eastAsia" w:eastAsia="宋体"/>
          <w:lang w:eastAsia="zh-CN"/>
        </w:rPr>
      </w:pPr>
      <w:r>
        <w:rPr>
          <w:rFonts w:hint="eastAsia" w:eastAsia="宋体"/>
          <w:lang w:eastAsia="zh-CN"/>
        </w:rPr>
        <w:t>“</w:t>
      </w:r>
      <w:r>
        <w:t>人甚憂飢而税歛重。</w:t>
      </w:r>
      <w:r>
        <w:rPr>
          <w:rFonts w:hint="eastAsia" w:eastAsia="宋体"/>
          <w:lang w:eastAsia="zh-CN"/>
        </w:rPr>
        <w:t>”</w:t>
      </w:r>
    </w:p>
    <w:p w14:paraId="20B704A7">
      <w:pPr>
        <w:rPr>
          <w:rFonts w:hint="eastAsia" w:eastAsia="宋体"/>
          <w:lang w:eastAsia="zh-CN"/>
        </w:rPr>
      </w:pPr>
      <w:r>
        <w:t>王氏批注：</w:t>
      </w:r>
      <w:r>
        <w:rPr>
          <w:rFonts w:hint="eastAsia" w:eastAsia="宋体"/>
          <w:lang w:eastAsia="zh-CN"/>
        </w:rPr>
        <w:t>“《</w:t>
      </w:r>
      <w:r>
        <w:t>治要</w:t>
      </w:r>
      <w:r>
        <w:rPr>
          <w:rFonts w:hint="eastAsia" w:eastAsia="宋体"/>
          <w:lang w:eastAsia="zh-CN"/>
        </w:rPr>
        <w:t>》‘</w:t>
      </w:r>
      <w:r>
        <w:t>人</w:t>
      </w:r>
      <w:r>
        <w:rPr>
          <w:rFonts w:hint="eastAsia" w:eastAsia="宋体"/>
          <w:lang w:eastAsia="zh-CN"/>
        </w:rPr>
        <w:t>’</w:t>
      </w:r>
      <w:r>
        <w:t>作</w:t>
      </w:r>
      <w:r>
        <w:rPr>
          <w:rFonts w:hint="eastAsia" w:eastAsia="宋体"/>
          <w:lang w:eastAsia="zh-CN"/>
        </w:rPr>
        <w:t>‘</w:t>
      </w:r>
      <w:r>
        <w:t>民</w:t>
      </w:r>
      <w:r>
        <w:rPr>
          <w:rFonts w:hint="eastAsia" w:eastAsia="宋体"/>
          <w:lang w:eastAsia="zh-CN"/>
        </w:rPr>
        <w:t>’</w:t>
      </w:r>
      <w:r>
        <w:t>。</w:t>
      </w:r>
      <w:r>
        <w:rPr>
          <w:rFonts w:hint="eastAsia" w:eastAsia="宋体"/>
          <w:lang w:eastAsia="zh-CN"/>
        </w:rPr>
        <w:t>”</w:t>
      </w:r>
    </w:p>
    <w:p w14:paraId="79DCD27D">
      <w:pPr>
        <w:rPr>
          <w:rFonts w:hint="eastAsia" w:eastAsia="宋体"/>
          <w:lang w:eastAsia="zh-CN"/>
        </w:rPr>
      </w:pPr>
      <w:r>
        <w:rPr>
          <w:rFonts w:hint="eastAsia" w:eastAsia="宋体"/>
          <w:lang w:eastAsia="zh-CN"/>
        </w:rPr>
        <w:t>“</w:t>
      </w:r>
      <w:r>
        <w:t>君何不發虎豹之皮、文錦以使諸侯，令諸侯以縵帛、鹿皮報。</w:t>
      </w:r>
      <w:r>
        <w:rPr>
          <w:rFonts w:hint="eastAsia" w:eastAsia="宋体"/>
          <w:lang w:eastAsia="zh-CN"/>
        </w:rPr>
        <w:t>”</w:t>
      </w:r>
    </w:p>
    <w:p w14:paraId="39931652">
      <w:pPr>
        <w:rPr>
          <w:rFonts w:hint="eastAsia" w:eastAsia="宋体"/>
          <w:lang w:eastAsia="zh-CN"/>
        </w:rPr>
      </w:pPr>
      <w:r>
        <w:t>王氏批注：</w:t>
      </w:r>
      <w:r>
        <w:rPr>
          <w:rFonts w:hint="eastAsia" w:eastAsia="宋体"/>
          <w:lang w:eastAsia="zh-CN"/>
        </w:rPr>
        <w:t>“</w:t>
      </w:r>
      <w:r>
        <w:t>帛無文曰縵。</w:t>
      </w:r>
      <w:r>
        <w:rPr>
          <w:rFonts w:hint="eastAsia" w:eastAsia="宋体"/>
          <w:lang w:eastAsia="zh-CN"/>
        </w:rPr>
        <w:t>”</w:t>
      </w:r>
    </w:p>
    <w:p w14:paraId="5651F8B8">
      <w:pPr>
        <w:rPr>
          <w:rFonts w:hint="eastAsia" w:eastAsia="宋体"/>
          <w:lang w:eastAsia="zh-CN"/>
        </w:rPr>
      </w:pPr>
      <w:r>
        <w:rPr>
          <w:rFonts w:hint="eastAsia" w:eastAsia="宋体"/>
          <w:lang w:eastAsia="zh-CN"/>
        </w:rPr>
        <w:t>“</w:t>
      </w:r>
      <w:r>
        <w:t>此其後，楚人攻宋、鄭，燒䓎熯焚鄭地，使城壞者不得復築也。</w:t>
      </w:r>
      <w:r>
        <w:rPr>
          <w:rFonts w:hint="eastAsia" w:eastAsia="宋体"/>
          <w:lang w:eastAsia="zh-CN"/>
        </w:rPr>
        <w:t>”</w:t>
      </w:r>
    </w:p>
    <w:p w14:paraId="7A53F0DE">
      <w:pPr>
        <w:rPr>
          <w:rFonts w:hint="eastAsia" w:eastAsia="宋体"/>
          <w:lang w:eastAsia="zh-CN"/>
        </w:rPr>
      </w:pPr>
      <w:r>
        <w:t>王氏批注：</w:t>
      </w:r>
      <w:r>
        <w:rPr>
          <w:rFonts w:hint="eastAsia" w:eastAsia="宋体"/>
          <w:lang w:eastAsia="zh-CN"/>
        </w:rPr>
        <w:t>“‘</w:t>
      </w:r>
      <w:r>
        <w:t>病</w:t>
      </w:r>
      <w:r>
        <w:rPr>
          <w:rFonts w:hint="eastAsia" w:eastAsia="宋体"/>
          <w:lang w:eastAsia="zh-CN"/>
        </w:rPr>
        <w:t>’</w:t>
      </w:r>
      <w:r>
        <w:t>，古</w:t>
      </w:r>
      <w:r>
        <w:rPr>
          <w:rFonts w:hint="eastAsia" w:eastAsia="宋体"/>
          <w:lang w:eastAsia="zh-CN"/>
        </w:rPr>
        <w:t>‘</w:t>
      </w:r>
      <w:r>
        <w:t>然</w:t>
      </w:r>
      <w:r>
        <w:rPr>
          <w:rFonts w:hint="eastAsia" w:eastAsia="宋体"/>
          <w:lang w:eastAsia="zh-CN"/>
        </w:rPr>
        <w:t>’</w:t>
      </w:r>
      <w:r>
        <w:t>字。</w:t>
      </w:r>
      <w:r>
        <w:rPr>
          <w:rFonts w:hint="eastAsia" w:eastAsia="宋体"/>
          <w:lang w:eastAsia="zh-CN"/>
        </w:rPr>
        <w:t>”</w:t>
      </w:r>
    </w:p>
    <w:p w14:paraId="3BDC735E">
      <w:pPr>
        <w:rPr>
          <w:rFonts w:hint="eastAsia" w:eastAsia="宋体"/>
          <w:lang w:eastAsia="zh-CN"/>
        </w:rPr>
      </w:pPr>
      <w:r>
        <w:rPr>
          <w:rFonts w:hint="eastAsia" w:eastAsia="宋体"/>
          <w:lang w:eastAsia="zh-CN"/>
        </w:rPr>
        <w:t>“</w:t>
      </w:r>
      <w:r>
        <w:t>寡人之所明於人君者，莫如桓公。</w:t>
      </w:r>
      <w:r>
        <w:rPr>
          <w:rFonts w:hint="eastAsia" w:eastAsia="宋体"/>
          <w:lang w:eastAsia="zh-CN"/>
        </w:rPr>
        <w:t>”</w:t>
      </w:r>
    </w:p>
    <w:p w14:paraId="2442C6F4">
      <w:r>
        <w:t>【第243页】</w:t>
      </w:r>
    </w:p>
    <w:p w14:paraId="5D77E8C6">
      <w:pPr>
        <w:rPr>
          <w:rFonts w:hint="eastAsia" w:eastAsia="宋体"/>
          <w:lang w:eastAsia="zh-CN"/>
        </w:rPr>
      </w:pPr>
      <w:r>
        <w:t>王氏批注：</w:t>
      </w:r>
      <w:r>
        <w:rPr>
          <w:rFonts w:hint="eastAsia" w:eastAsia="宋体"/>
          <w:lang w:eastAsia="zh-CN"/>
        </w:rPr>
        <w:t>“</w:t>
      </w:r>
      <w:r>
        <w:t>鄭注</w:t>
      </w:r>
      <w:r>
        <w:rPr>
          <w:rFonts w:hint="eastAsia" w:eastAsia="宋体"/>
          <w:lang w:eastAsia="zh-CN"/>
        </w:rPr>
        <w:t>《</w:t>
      </w:r>
      <w:r>
        <w:t>禮運</w:t>
      </w:r>
      <w:r>
        <w:rPr>
          <w:rFonts w:hint="eastAsia" w:eastAsia="宋体"/>
          <w:lang w:eastAsia="zh-CN"/>
        </w:rPr>
        <w:t>》</w:t>
      </w:r>
      <w:r>
        <w:t>：</w:t>
      </w:r>
      <w:r>
        <w:rPr>
          <w:rFonts w:hint="eastAsia" w:eastAsia="宋体"/>
          <w:lang w:eastAsia="zh-CN"/>
        </w:rPr>
        <w:t>‘</w:t>
      </w:r>
      <w:r>
        <w:t>明猶尊也。</w:t>
      </w:r>
      <w:r>
        <w:rPr>
          <w:rFonts w:hint="eastAsia" w:eastAsia="宋体"/>
          <w:lang w:eastAsia="zh-CN"/>
        </w:rPr>
        <w:t>’”</w:t>
      </w:r>
    </w:p>
    <w:p w14:paraId="126319B2">
      <w:pPr>
        <w:rPr>
          <w:rFonts w:hint="eastAsia" w:eastAsia="宋体"/>
          <w:lang w:eastAsia="zh-CN"/>
        </w:rPr>
      </w:pPr>
      <w:r>
        <w:rPr>
          <w:rFonts w:hint="eastAsia" w:eastAsia="宋体"/>
          <w:lang w:eastAsia="zh-CN"/>
        </w:rPr>
        <w:t>“</w:t>
      </w:r>
      <w:r>
        <w:t>楚取宋、鄭而不知禁。</w:t>
      </w:r>
      <w:r>
        <w:rPr>
          <w:rFonts w:hint="eastAsia" w:eastAsia="宋体"/>
          <w:lang w:eastAsia="zh-CN"/>
        </w:rPr>
        <w:t>”</w:t>
      </w:r>
    </w:p>
    <w:p w14:paraId="157C55AF">
      <w:pPr>
        <w:rPr>
          <w:rFonts w:hint="eastAsia" w:eastAsia="宋体"/>
          <w:lang w:eastAsia="zh-CN"/>
        </w:rPr>
      </w:pPr>
      <w:r>
        <w:t>王氏</w:t>
      </w:r>
      <w:r>
        <w:rPr>
          <w:rFonts w:hint="eastAsia" w:eastAsia="宋体"/>
          <w:lang w:eastAsia="zh-CN"/>
        </w:rPr>
        <w:t>“</w:t>
      </w:r>
      <w:r>
        <w:t>知</w:t>
      </w:r>
      <w:r>
        <w:rPr>
          <w:rFonts w:hint="eastAsia" w:eastAsia="宋体"/>
          <w:lang w:eastAsia="zh-CN"/>
        </w:rPr>
        <w:t>”</w:t>
      </w:r>
      <w:r>
        <w:t>旁批注：</w:t>
      </w:r>
      <w:r>
        <w:rPr>
          <w:rFonts w:hint="eastAsia" w:eastAsia="宋体"/>
          <w:lang w:eastAsia="zh-CN"/>
        </w:rPr>
        <w:t>“</w:t>
      </w:r>
      <w:r>
        <w:t>止。</w:t>
      </w:r>
      <w:r>
        <w:rPr>
          <w:rFonts w:hint="eastAsia" w:eastAsia="宋体"/>
          <w:lang w:eastAsia="zh-CN"/>
        </w:rPr>
        <w:t>”</w:t>
      </w:r>
    </w:p>
    <w:p w14:paraId="0987890E">
      <w:pPr>
        <w:rPr>
          <w:rFonts w:hint="eastAsia" w:eastAsia="宋体"/>
          <w:lang w:eastAsia="zh-CN"/>
        </w:rPr>
      </w:pPr>
      <w:r>
        <w:rPr>
          <w:rFonts w:hint="eastAsia" w:eastAsia="宋体"/>
          <w:lang w:eastAsia="zh-CN"/>
        </w:rPr>
        <w:t>《</w:t>
      </w:r>
      <w:r>
        <w:t>霸言</w:t>
      </w:r>
      <w:r>
        <w:rPr>
          <w:rFonts w:hint="eastAsia" w:eastAsia="宋体"/>
          <w:lang w:eastAsia="zh-CN"/>
        </w:rPr>
        <w:t>》</w:t>
      </w:r>
    </w:p>
    <w:p w14:paraId="2694BA7C">
      <w:pPr>
        <w:rPr>
          <w:rFonts w:hint="eastAsia" w:eastAsia="宋体"/>
          <w:lang w:eastAsia="zh-CN"/>
        </w:rPr>
      </w:pPr>
      <w:r>
        <w:rPr>
          <w:rFonts w:hint="eastAsia" w:eastAsia="宋体"/>
          <w:lang w:eastAsia="zh-CN"/>
        </w:rPr>
        <w:t>“</w:t>
      </w:r>
      <w:r>
        <w:t>象天則地，化人易代。</w:t>
      </w:r>
      <w:r>
        <w:rPr>
          <w:rFonts w:hint="eastAsia" w:eastAsia="宋体"/>
          <w:lang w:eastAsia="zh-CN"/>
        </w:rPr>
        <w:t>”</w:t>
      </w:r>
    </w:p>
    <w:p w14:paraId="1ED71392">
      <w:r>
        <w:t>王氏改</w:t>
      </w:r>
      <w:r>
        <w:rPr>
          <w:rFonts w:hint="eastAsia" w:eastAsia="宋体"/>
          <w:lang w:eastAsia="zh-CN"/>
        </w:rPr>
        <w:t>“</w:t>
      </w:r>
      <w:r>
        <w:t>人</w:t>
      </w:r>
      <w:r>
        <w:rPr>
          <w:rFonts w:hint="eastAsia" w:eastAsia="宋体"/>
          <w:lang w:eastAsia="zh-CN"/>
        </w:rPr>
        <w:t>”</w:t>
      </w:r>
      <w:r>
        <w:t>爲</w:t>
      </w:r>
      <w:r>
        <w:rPr>
          <w:rFonts w:hint="eastAsia" w:eastAsia="宋体"/>
          <w:lang w:eastAsia="zh-CN"/>
        </w:rPr>
        <w:t>“</w:t>
      </w:r>
      <w:r>
        <w:t>民</w:t>
      </w:r>
      <w:r>
        <w:rPr>
          <w:rFonts w:hint="eastAsia" w:eastAsia="宋体"/>
          <w:lang w:eastAsia="zh-CN"/>
        </w:rPr>
        <w:t>”</w:t>
      </w:r>
      <w:r>
        <w:t>，改</w:t>
      </w:r>
      <w:r>
        <w:rPr>
          <w:rFonts w:hint="eastAsia" w:eastAsia="宋体"/>
          <w:lang w:eastAsia="zh-CN"/>
        </w:rPr>
        <w:t>“</w:t>
      </w:r>
      <w:r>
        <w:t>代</w:t>
      </w:r>
      <w:r>
        <w:rPr>
          <w:rFonts w:hint="eastAsia" w:eastAsia="宋体"/>
          <w:lang w:eastAsia="zh-CN"/>
        </w:rPr>
        <w:t>”</w:t>
      </w:r>
      <w:r>
        <w:t>爲</w:t>
      </w:r>
      <w:r>
        <w:rPr>
          <w:rFonts w:hint="eastAsia" w:eastAsia="宋体"/>
          <w:lang w:eastAsia="zh-CN"/>
        </w:rPr>
        <w:t>“</w:t>
      </w:r>
      <w:r>
        <w:t>世</w:t>
      </w:r>
      <w:r>
        <w:rPr>
          <w:rFonts w:hint="eastAsia" w:eastAsia="宋体"/>
          <w:lang w:eastAsia="zh-CN"/>
        </w:rPr>
        <w:t>”</w:t>
      </w:r>
      <w:r>
        <w:t>。</w:t>
      </w:r>
    </w:p>
    <w:p w14:paraId="40805C78">
      <w:r>
        <w:rPr>
          <w:rFonts w:hint="eastAsia" w:eastAsia="宋体"/>
          <w:lang w:eastAsia="zh-CN"/>
        </w:rPr>
        <w:t>“</w:t>
      </w:r>
      <w:r>
        <w:t>故貴爲天子，富有天下，而伐不謂貪者，其大計存也。</w:t>
      </w:r>
    </w:p>
    <w:p w14:paraId="67D3D200">
      <w:pPr>
        <w:rPr>
          <w:rFonts w:hint="eastAsia" w:eastAsia="宋体"/>
          <w:lang w:eastAsia="zh-CN"/>
        </w:rPr>
      </w:pPr>
      <w:r>
        <w:t>王氏批校：</w:t>
      </w:r>
      <w:r>
        <w:rPr>
          <w:rFonts w:hint="eastAsia" w:eastAsia="宋体"/>
          <w:lang w:eastAsia="zh-CN"/>
        </w:rPr>
        <w:t>“‘</w:t>
      </w:r>
      <w:r>
        <w:t>伐</w:t>
      </w:r>
      <w:r>
        <w:rPr>
          <w:rFonts w:hint="eastAsia" w:eastAsia="宋体"/>
          <w:lang w:eastAsia="zh-CN"/>
        </w:rPr>
        <w:t>’</w:t>
      </w:r>
      <w:r>
        <w:t>疑</w:t>
      </w:r>
      <w:r>
        <w:rPr>
          <w:rFonts w:hint="eastAsia" w:eastAsia="宋体"/>
          <w:lang w:eastAsia="zh-CN"/>
        </w:rPr>
        <w:t>‘</w:t>
      </w:r>
      <w:r>
        <w:t>代</w:t>
      </w:r>
      <w:r>
        <w:rPr>
          <w:rFonts w:hint="eastAsia" w:eastAsia="宋体"/>
          <w:lang w:eastAsia="zh-CN"/>
        </w:rPr>
        <w:t>’</w:t>
      </w:r>
      <w:r>
        <w:t>之譌。代，即世字。</w:t>
      </w:r>
      <w:r>
        <w:rPr>
          <w:rFonts w:hint="eastAsia" w:eastAsia="宋体"/>
          <w:lang w:eastAsia="zh-CN"/>
        </w:rPr>
        <w:t>”</w:t>
      </w:r>
    </w:p>
    <w:p w14:paraId="3C271485">
      <w:pPr>
        <w:rPr>
          <w:rFonts w:hint="eastAsia" w:eastAsia="宋体"/>
          <w:lang w:eastAsia="zh-CN"/>
        </w:rPr>
      </w:pPr>
      <w:r>
        <w:rPr>
          <w:rFonts w:hint="eastAsia" w:eastAsia="宋体"/>
          <w:lang w:eastAsia="zh-CN"/>
        </w:rPr>
        <w:t>“</w:t>
      </w:r>
      <w:r>
        <w:t>夫先王取天下也術。</w:t>
      </w:r>
      <w:r>
        <w:rPr>
          <w:rFonts w:hint="eastAsia" w:eastAsia="宋体"/>
          <w:lang w:eastAsia="zh-CN"/>
        </w:rPr>
        <w:t>”</w:t>
      </w:r>
    </w:p>
    <w:p w14:paraId="3F6BACAA">
      <w:r>
        <w:t>王氏批校</w:t>
      </w:r>
      <w:r>
        <w:rPr>
          <w:rFonts w:hint="eastAsia" w:eastAsia="宋体"/>
          <w:lang w:eastAsia="zh-CN"/>
        </w:rPr>
        <w:t>“</w:t>
      </w:r>
      <w:r>
        <w:t>洪云</w:t>
      </w:r>
      <w:r>
        <w:rPr>
          <w:rFonts w:hint="eastAsia" w:eastAsia="宋体"/>
          <w:lang w:eastAsia="zh-CN"/>
        </w:rPr>
        <w:t>‘</w:t>
      </w:r>
      <w:r>
        <w:t>術當屬下句讀。</w:t>
      </w:r>
      <w:r>
        <w:rPr>
          <w:rFonts w:hint="eastAsia" w:eastAsia="宋体"/>
          <w:lang w:eastAsia="zh-CN"/>
        </w:rPr>
        <w:t>’‘</w:t>
      </w:r>
      <w:r>
        <w:t>術</w:t>
      </w:r>
      <w:r>
        <w:rPr>
          <w:rFonts w:hint="eastAsia" w:eastAsia="宋体"/>
          <w:lang w:eastAsia="zh-CN"/>
        </w:rPr>
        <w:t>’</w:t>
      </w:r>
      <w:r>
        <w:t>可通作</w:t>
      </w:r>
      <w:r>
        <w:rPr>
          <w:rFonts w:hint="eastAsia" w:eastAsia="宋体"/>
          <w:lang w:eastAsia="zh-CN"/>
        </w:rPr>
        <w:t>‘</w:t>
      </w:r>
      <w:r>
        <w:t>遂</w:t>
      </w:r>
      <w:r>
        <w:rPr>
          <w:rFonts w:hint="eastAsia" w:eastAsia="宋体"/>
          <w:lang w:eastAsia="zh-CN"/>
        </w:rPr>
        <w:t>’</w:t>
      </w:r>
      <w:r>
        <w:t>，</w:t>
      </w:r>
      <w:r>
        <w:rPr>
          <w:rFonts w:hint="eastAsia" w:eastAsia="宋体"/>
          <w:lang w:eastAsia="zh-CN"/>
        </w:rPr>
        <w:t>《</w:t>
      </w:r>
      <w:r>
        <w:t>爾雅</w:t>
      </w:r>
      <w:r>
        <w:rPr>
          <w:rFonts w:hint="eastAsia" w:eastAsia="宋体"/>
          <w:lang w:eastAsia="zh-CN"/>
        </w:rPr>
        <w:t>》‘</w:t>
      </w:r>
      <w:r>
        <w:t>烝烝、遂遂，作</w:t>
      </w:r>
    </w:p>
    <w:p w14:paraId="0D123575">
      <w:pPr>
        <w:rPr>
          <w:rFonts w:hint="eastAsia" w:eastAsia="宋体"/>
          <w:lang w:eastAsia="zh-CN"/>
        </w:rPr>
      </w:pPr>
      <w:r>
        <w:t>也。</w:t>
      </w:r>
      <w:r>
        <w:rPr>
          <w:rFonts w:hint="eastAsia" w:eastAsia="宋体"/>
          <w:lang w:eastAsia="zh-CN"/>
        </w:rPr>
        <w:t>’</w:t>
      </w:r>
      <w:r>
        <w:t>郭注：</w:t>
      </w:r>
      <w:r>
        <w:rPr>
          <w:rFonts w:hint="eastAsia" w:eastAsia="宋体"/>
          <w:lang w:eastAsia="zh-CN"/>
        </w:rPr>
        <w:t>‘</w:t>
      </w:r>
      <w:r>
        <w:t>皆物盛興作之皃。</w:t>
      </w:r>
      <w:r>
        <w:rPr>
          <w:rFonts w:hint="eastAsia" w:eastAsia="宋体"/>
          <w:lang w:eastAsia="zh-CN"/>
        </w:rPr>
        <w:t>’”</w:t>
      </w:r>
    </w:p>
    <w:p w14:paraId="379E7D4A">
      <w:pPr>
        <w:rPr>
          <w:rFonts w:hint="eastAsia" w:eastAsia="宋体"/>
          <w:lang w:eastAsia="zh-CN"/>
        </w:rPr>
      </w:pPr>
      <w:r>
        <w:rPr>
          <w:rFonts w:hint="eastAsia" w:eastAsia="宋体"/>
          <w:lang w:eastAsia="zh-CN"/>
        </w:rPr>
        <w:t>“</w:t>
      </w:r>
      <w:r>
        <w:t>圉暴止貪存亡定危，繼絶世此天下之所載也。</w:t>
      </w:r>
      <w:r>
        <w:rPr>
          <w:rFonts w:hint="eastAsia" w:eastAsia="宋体"/>
          <w:lang w:eastAsia="zh-CN"/>
        </w:rPr>
        <w:t>”</w:t>
      </w:r>
    </w:p>
    <w:p w14:paraId="756A0829">
      <w:pPr>
        <w:rPr>
          <w:rFonts w:hint="eastAsia" w:eastAsia="宋体"/>
          <w:lang w:eastAsia="zh-CN"/>
        </w:rPr>
      </w:pPr>
      <w:r>
        <w:t>王氏批注：</w:t>
      </w:r>
      <w:r>
        <w:rPr>
          <w:rFonts w:hint="eastAsia" w:eastAsia="宋体"/>
          <w:lang w:eastAsia="zh-CN"/>
        </w:rPr>
        <w:t>“‘</w:t>
      </w:r>
      <w:r>
        <w:t>載</w:t>
      </w:r>
      <w:r>
        <w:rPr>
          <w:rFonts w:hint="eastAsia" w:eastAsia="宋体"/>
          <w:lang w:eastAsia="zh-CN"/>
        </w:rPr>
        <w:t>’</w:t>
      </w:r>
      <w:r>
        <w:t>與</w:t>
      </w:r>
      <w:r>
        <w:rPr>
          <w:rFonts w:hint="eastAsia" w:eastAsia="宋体"/>
          <w:lang w:eastAsia="zh-CN"/>
        </w:rPr>
        <w:t>‘</w:t>
      </w:r>
      <w:r>
        <w:t>戴</w:t>
      </w:r>
      <w:r>
        <w:rPr>
          <w:rFonts w:hint="eastAsia" w:eastAsia="宋体"/>
          <w:lang w:eastAsia="zh-CN"/>
        </w:rPr>
        <w:t>’</w:t>
      </w:r>
      <w:r>
        <w:t>同。</w:t>
      </w:r>
      <w:r>
        <w:rPr>
          <w:rFonts w:hint="eastAsia" w:eastAsia="宋体"/>
          <w:lang w:eastAsia="zh-CN"/>
        </w:rPr>
        <w:t>”</w:t>
      </w:r>
    </w:p>
    <w:p w14:paraId="181AE0CE">
      <w:pPr>
        <w:rPr>
          <w:rFonts w:hint="eastAsia" w:eastAsia="宋体"/>
          <w:lang w:eastAsia="zh-CN"/>
        </w:rPr>
      </w:pPr>
      <w:r>
        <w:rPr>
          <w:rFonts w:hint="eastAsia" w:eastAsia="宋体"/>
          <w:lang w:eastAsia="zh-CN"/>
        </w:rPr>
        <w:t>“</w:t>
      </w:r>
      <w:r>
        <w:t>夫上夾而下苴。</w:t>
      </w:r>
      <w:r>
        <w:rPr>
          <w:rFonts w:hint="eastAsia" w:eastAsia="宋体"/>
          <w:lang w:eastAsia="zh-CN"/>
        </w:rPr>
        <w:t>”</w:t>
      </w:r>
    </w:p>
    <w:p w14:paraId="3CA1ED3E">
      <w:r>
        <w:t>【第244页】</w:t>
      </w:r>
    </w:p>
    <w:p w14:paraId="290F1CAF">
      <w:pPr>
        <w:rPr>
          <w:rFonts w:hint="eastAsia" w:eastAsia="宋体"/>
          <w:lang w:eastAsia="zh-CN"/>
        </w:rPr>
      </w:pPr>
      <w:r>
        <w:t>王氏批注：</w:t>
      </w:r>
      <w:r>
        <w:rPr>
          <w:rFonts w:hint="eastAsia" w:eastAsia="宋体"/>
          <w:lang w:eastAsia="zh-CN"/>
        </w:rPr>
        <w:t>“‘</w:t>
      </w:r>
      <w:r>
        <w:t>苴</w:t>
      </w:r>
      <w:r>
        <w:rPr>
          <w:rFonts w:hint="eastAsia" w:eastAsia="宋体"/>
          <w:lang w:eastAsia="zh-CN"/>
        </w:rPr>
        <w:t>’</w:t>
      </w:r>
      <w:r>
        <w:t>與</w:t>
      </w:r>
      <w:r>
        <w:rPr>
          <w:rFonts w:hint="eastAsia" w:eastAsia="宋体"/>
          <w:lang w:eastAsia="zh-CN"/>
        </w:rPr>
        <w:t>‘</w:t>
      </w:r>
      <w:r>
        <w:t>粗</w:t>
      </w:r>
      <w:r>
        <w:rPr>
          <w:rFonts w:hint="eastAsia" w:eastAsia="宋体"/>
          <w:lang w:eastAsia="zh-CN"/>
        </w:rPr>
        <w:t>’</w:t>
      </w:r>
      <w:r>
        <w:t>同。</w:t>
      </w:r>
      <w:r>
        <w:rPr>
          <w:rFonts w:hint="eastAsia" w:eastAsia="宋体"/>
          <w:lang w:eastAsia="zh-CN"/>
        </w:rPr>
        <w:t>”</w:t>
      </w:r>
    </w:p>
    <w:p w14:paraId="0ACFE26C">
      <w:pPr>
        <w:rPr>
          <w:rFonts w:hint="eastAsia" w:eastAsia="宋体"/>
          <w:lang w:eastAsia="zh-CN"/>
        </w:rPr>
      </w:pPr>
      <w:r>
        <w:rPr>
          <w:rFonts w:hint="eastAsia" w:eastAsia="宋体"/>
          <w:lang w:eastAsia="zh-CN"/>
        </w:rPr>
        <w:t>“</w:t>
      </w:r>
      <w:r>
        <w:t>彊最一伐，而天下共之，國必弱矣。</w:t>
      </w:r>
      <w:r>
        <w:rPr>
          <w:rFonts w:hint="eastAsia" w:eastAsia="宋体"/>
          <w:lang w:eastAsia="zh-CN"/>
        </w:rPr>
        <w:t>”</w:t>
      </w:r>
    </w:p>
    <w:p w14:paraId="55100076">
      <w:r>
        <w:t>王氏改</w:t>
      </w:r>
      <w:r>
        <w:rPr>
          <w:rFonts w:hint="eastAsia" w:eastAsia="宋体"/>
          <w:lang w:eastAsia="zh-CN"/>
        </w:rPr>
        <w:t>“</w:t>
      </w:r>
      <w:r>
        <w:t>伐</w:t>
      </w:r>
      <w:r>
        <w:rPr>
          <w:rFonts w:hint="eastAsia" w:eastAsia="宋体"/>
          <w:lang w:eastAsia="zh-CN"/>
        </w:rPr>
        <w:t>”</w:t>
      </w:r>
      <w:r>
        <w:t>爲</w:t>
      </w:r>
      <w:r>
        <w:rPr>
          <w:rFonts w:hint="eastAsia" w:eastAsia="宋体"/>
          <w:lang w:eastAsia="zh-CN"/>
        </w:rPr>
        <w:t>“</w:t>
      </w:r>
      <w:r>
        <w:t>代</w:t>
      </w:r>
      <w:r>
        <w:rPr>
          <w:rFonts w:hint="eastAsia" w:eastAsia="宋体"/>
          <w:lang w:eastAsia="zh-CN"/>
        </w:rPr>
        <w:t>”</w:t>
      </w:r>
      <w:r>
        <w:t>。</w:t>
      </w:r>
    </w:p>
    <w:p w14:paraId="488DFE2D">
      <w:pPr>
        <w:rPr>
          <w:rFonts w:hint="eastAsia" w:eastAsia="宋体"/>
          <w:lang w:eastAsia="zh-CN"/>
        </w:rPr>
      </w:pPr>
      <w:r>
        <w:rPr>
          <w:rFonts w:hint="eastAsia" w:eastAsia="宋体"/>
          <w:lang w:eastAsia="zh-CN"/>
        </w:rPr>
        <w:t>“</w:t>
      </w:r>
      <w:r>
        <w:t>未嘗有先能作難，違時易形以立功名者無有。</w:t>
      </w:r>
      <w:r>
        <w:rPr>
          <w:rFonts w:hint="eastAsia" w:eastAsia="宋体"/>
          <w:lang w:eastAsia="zh-CN"/>
        </w:rPr>
        <w:t>”</w:t>
      </w:r>
    </w:p>
    <w:p w14:paraId="6623E959">
      <w:pPr>
        <w:rPr>
          <w:rFonts w:hint="eastAsia" w:eastAsia="宋体"/>
          <w:lang w:eastAsia="zh-CN"/>
        </w:rPr>
      </w:pPr>
      <w:r>
        <w:t>王氏乙轉</w:t>
      </w:r>
      <w:r>
        <w:rPr>
          <w:rFonts w:hint="eastAsia" w:eastAsia="宋体"/>
          <w:lang w:eastAsia="zh-CN"/>
        </w:rPr>
        <w:t>“</w:t>
      </w:r>
      <w:r>
        <w:t>先能</w:t>
      </w:r>
      <w:r>
        <w:rPr>
          <w:rFonts w:hint="eastAsia" w:eastAsia="宋体"/>
          <w:lang w:eastAsia="zh-CN"/>
        </w:rPr>
        <w:t>”</w:t>
      </w:r>
      <w:r>
        <w:t>二字，批注</w:t>
      </w:r>
      <w:r>
        <w:rPr>
          <w:rFonts w:hint="eastAsia" w:eastAsia="宋体"/>
          <w:lang w:eastAsia="zh-CN"/>
        </w:rPr>
        <w:t>“</w:t>
      </w:r>
      <w:r>
        <w:t>據宋本、朱本。</w:t>
      </w:r>
      <w:r>
        <w:rPr>
          <w:rFonts w:hint="eastAsia" w:eastAsia="宋体"/>
          <w:lang w:eastAsia="zh-CN"/>
        </w:rPr>
        <w:t>”</w:t>
      </w:r>
    </w:p>
    <w:p w14:paraId="4A375AEF">
      <w:pPr>
        <w:rPr>
          <w:rFonts w:hint="eastAsia" w:eastAsia="宋体"/>
          <w:lang w:eastAsia="zh-CN"/>
        </w:rPr>
      </w:pPr>
      <w:r>
        <w:rPr>
          <w:rFonts w:hint="eastAsia" w:eastAsia="宋体"/>
          <w:lang w:eastAsia="zh-CN"/>
        </w:rPr>
        <w:t>“</w:t>
      </w:r>
      <w:r>
        <w:t>常先作難，違時易形，無不敗者也。</w:t>
      </w:r>
      <w:r>
        <w:rPr>
          <w:rFonts w:hint="eastAsia" w:eastAsia="宋体"/>
          <w:lang w:eastAsia="zh-CN"/>
        </w:rPr>
        <w:t>”</w:t>
      </w:r>
    </w:p>
    <w:p w14:paraId="292A8105">
      <w:r>
        <w:t>王氏改</w:t>
      </w:r>
      <w:r>
        <w:rPr>
          <w:rFonts w:hint="eastAsia" w:eastAsia="宋体"/>
          <w:lang w:eastAsia="zh-CN"/>
        </w:rPr>
        <w:t>“</w:t>
      </w:r>
      <w:r>
        <w:t>無</w:t>
      </w:r>
      <w:r>
        <w:rPr>
          <w:rFonts w:hint="eastAsia" w:eastAsia="宋体"/>
          <w:lang w:eastAsia="zh-CN"/>
        </w:rPr>
        <w:t>”</w:t>
      </w:r>
      <w:r>
        <w:t>爲</w:t>
      </w:r>
      <w:r>
        <w:rPr>
          <w:rFonts w:hint="eastAsia" w:eastAsia="宋体"/>
          <w:lang w:eastAsia="zh-CN"/>
        </w:rPr>
        <w:t>“</w:t>
      </w:r>
      <w:r>
        <w:t>而</w:t>
      </w:r>
      <w:r>
        <w:rPr>
          <w:rFonts w:hint="eastAsia" w:eastAsia="宋体"/>
          <w:lang w:eastAsia="zh-CN"/>
        </w:rPr>
        <w:t>”</w:t>
      </w:r>
      <w:r>
        <w:t>。</w:t>
      </w:r>
    </w:p>
    <w:p w14:paraId="28D2F476">
      <w:pPr>
        <w:rPr>
          <w:rFonts w:hint="eastAsia" w:eastAsia="宋体"/>
          <w:lang w:eastAsia="zh-CN"/>
        </w:rPr>
      </w:pPr>
      <w:r>
        <w:rPr>
          <w:rFonts w:hint="eastAsia" w:eastAsia="宋体"/>
          <w:lang w:eastAsia="zh-CN"/>
        </w:rPr>
        <w:t>“</w:t>
      </w:r>
      <w:r>
        <w:t>令國一輕一重者，刑也。</w:t>
      </w:r>
      <w:r>
        <w:rPr>
          <w:rFonts w:hint="eastAsia" w:eastAsia="宋体"/>
          <w:lang w:eastAsia="zh-CN"/>
        </w:rPr>
        <w:t>”</w:t>
      </w:r>
    </w:p>
    <w:p w14:paraId="039CD296">
      <w:pPr>
        <w:rPr>
          <w:rFonts w:hint="eastAsia" w:eastAsia="宋体"/>
          <w:lang w:eastAsia="zh-CN"/>
        </w:rPr>
      </w:pPr>
      <w:r>
        <w:t>王氏批注：</w:t>
      </w:r>
      <w:r>
        <w:rPr>
          <w:rFonts w:hint="eastAsia" w:eastAsia="宋体"/>
          <w:lang w:eastAsia="zh-CN"/>
        </w:rPr>
        <w:t>“‘</w:t>
      </w:r>
      <w:r>
        <w:t>刑</w:t>
      </w:r>
      <w:r>
        <w:rPr>
          <w:rFonts w:hint="eastAsia" w:eastAsia="宋体"/>
          <w:lang w:eastAsia="zh-CN"/>
        </w:rPr>
        <w:t>’</w:t>
      </w:r>
      <w:r>
        <w:t>與</w:t>
      </w:r>
      <w:r>
        <w:rPr>
          <w:rFonts w:hint="eastAsia" w:eastAsia="宋体"/>
          <w:lang w:eastAsia="zh-CN"/>
        </w:rPr>
        <w:t>‘</w:t>
      </w:r>
      <w:r>
        <w:t>形</w:t>
      </w:r>
      <w:r>
        <w:rPr>
          <w:rFonts w:hint="eastAsia" w:eastAsia="宋体"/>
          <w:lang w:eastAsia="zh-CN"/>
        </w:rPr>
        <w:t>’</w:t>
      </w:r>
      <w:r>
        <w:t>同，見上文。</w:t>
      </w:r>
      <w:r>
        <w:rPr>
          <w:rFonts w:hint="eastAsia" w:eastAsia="宋体"/>
          <w:lang w:eastAsia="zh-CN"/>
        </w:rPr>
        <w:t>”</w:t>
      </w:r>
    </w:p>
    <w:p w14:paraId="520C8CCF">
      <w:pPr>
        <w:rPr>
          <w:rFonts w:hint="eastAsia" w:eastAsia="宋体"/>
          <w:lang w:eastAsia="zh-CN"/>
        </w:rPr>
      </w:pPr>
      <w:r>
        <w:rPr>
          <w:rFonts w:hint="eastAsia" w:eastAsia="宋体"/>
          <w:lang w:eastAsia="zh-CN"/>
        </w:rPr>
        <w:t>《</w:t>
      </w:r>
      <w:r>
        <w:t>問</w:t>
      </w:r>
      <w:r>
        <w:rPr>
          <w:rFonts w:hint="eastAsia" w:eastAsia="宋体"/>
          <w:lang w:eastAsia="zh-CN"/>
        </w:rPr>
        <w:t>》</w:t>
      </w:r>
    </w:p>
    <w:p w14:paraId="61C86C38">
      <w:pPr>
        <w:rPr>
          <w:rFonts w:hint="eastAsia" w:eastAsia="宋体"/>
          <w:lang w:eastAsia="zh-CN"/>
        </w:rPr>
      </w:pPr>
      <w:r>
        <w:rPr>
          <w:rFonts w:hint="eastAsia" w:eastAsia="宋体"/>
          <w:lang w:eastAsia="zh-CN"/>
        </w:rPr>
        <w:t>“</w:t>
      </w:r>
      <w:r>
        <w:t>君臣有位而未有田者幾何人？</w:t>
      </w:r>
      <w:r>
        <w:rPr>
          <w:rFonts w:hint="eastAsia" w:eastAsia="宋体"/>
          <w:lang w:eastAsia="zh-CN"/>
        </w:rPr>
        <w:t>”</w:t>
      </w:r>
    </w:p>
    <w:p w14:paraId="4C1945D9">
      <w:r>
        <w:t>王氏改</w:t>
      </w:r>
      <w:r>
        <w:rPr>
          <w:rFonts w:hint="eastAsia" w:eastAsia="宋体"/>
          <w:lang w:eastAsia="zh-CN"/>
        </w:rPr>
        <w:t>“</w:t>
      </w:r>
      <w:r>
        <w:t>君</w:t>
      </w:r>
      <w:r>
        <w:rPr>
          <w:rFonts w:hint="eastAsia" w:eastAsia="宋体"/>
          <w:lang w:eastAsia="zh-CN"/>
        </w:rPr>
        <w:t>”</w:t>
      </w:r>
      <w:r>
        <w:t>爲</w:t>
      </w:r>
      <w:r>
        <w:rPr>
          <w:rFonts w:hint="eastAsia" w:eastAsia="宋体"/>
          <w:lang w:eastAsia="zh-CN"/>
        </w:rPr>
        <w:t>“</w:t>
      </w:r>
      <w:r>
        <w:t>帬</w:t>
      </w:r>
      <w:r>
        <w:rPr>
          <w:rFonts w:hint="eastAsia" w:eastAsia="宋体"/>
          <w:lang w:eastAsia="zh-CN"/>
        </w:rPr>
        <w:t>”</w:t>
      </w:r>
      <w:r>
        <w:t>。</w:t>
      </w:r>
    </w:p>
    <w:p w14:paraId="086F7AF4">
      <w:pPr>
        <w:rPr>
          <w:rFonts w:hint="eastAsia" w:eastAsia="宋体"/>
          <w:lang w:eastAsia="zh-CN"/>
        </w:rPr>
      </w:pPr>
      <w:r>
        <w:rPr>
          <w:rFonts w:hint="eastAsia" w:eastAsia="宋体"/>
          <w:lang w:eastAsia="zh-CN"/>
        </w:rPr>
        <w:t>“</w:t>
      </w:r>
      <w:r>
        <w:t>問邑之貧人債而食者幾何家？</w:t>
      </w:r>
      <w:r>
        <w:rPr>
          <w:rFonts w:hint="eastAsia" w:eastAsia="宋体"/>
          <w:lang w:eastAsia="zh-CN"/>
        </w:rPr>
        <w:t>”</w:t>
      </w:r>
    </w:p>
    <w:p w14:paraId="34976EC2">
      <w:r>
        <w:t>王氏改</w:t>
      </w:r>
      <w:r>
        <w:rPr>
          <w:rFonts w:hint="eastAsia" w:eastAsia="宋体"/>
          <w:lang w:eastAsia="zh-CN"/>
        </w:rPr>
        <w:t>“</w:t>
      </w:r>
      <w:r>
        <w:t>債</w:t>
      </w:r>
      <w:r>
        <w:rPr>
          <w:rFonts w:hint="eastAsia" w:eastAsia="宋体"/>
          <w:lang w:eastAsia="zh-CN"/>
        </w:rPr>
        <w:t>”</w:t>
      </w:r>
      <w:r>
        <w:t>爲</w:t>
      </w:r>
      <w:r>
        <w:rPr>
          <w:rFonts w:hint="eastAsia" w:eastAsia="宋体"/>
          <w:lang w:eastAsia="zh-CN"/>
        </w:rPr>
        <w:t>“</w:t>
      </w:r>
      <w:r>
        <w:t>責</w:t>
      </w:r>
      <w:r>
        <w:rPr>
          <w:rFonts w:hint="eastAsia" w:eastAsia="宋体"/>
          <w:lang w:eastAsia="zh-CN"/>
        </w:rPr>
        <w:t>”</w:t>
      </w:r>
      <w:r>
        <w:t>。</w:t>
      </w:r>
    </w:p>
    <w:p w14:paraId="724D3645">
      <w:r>
        <w:t>【第245页】</w:t>
      </w:r>
    </w:p>
    <w:p w14:paraId="7DD5C1C3">
      <w:pPr>
        <w:rPr>
          <w:rFonts w:hint="eastAsia" w:eastAsia="宋体"/>
          <w:lang w:eastAsia="zh-CN"/>
        </w:rPr>
      </w:pPr>
      <w:r>
        <w:t>尹注：</w:t>
      </w:r>
      <w:r>
        <w:rPr>
          <w:rFonts w:hint="eastAsia" w:eastAsia="宋体"/>
          <w:lang w:eastAsia="zh-CN"/>
        </w:rPr>
        <w:t>“</w:t>
      </w:r>
      <w:r>
        <w:t>債而食。</w:t>
      </w:r>
      <w:r>
        <w:rPr>
          <w:rFonts w:hint="eastAsia" w:eastAsia="宋体"/>
          <w:lang w:eastAsia="zh-CN"/>
        </w:rPr>
        <w:t>”</w:t>
      </w:r>
    </w:p>
    <w:p w14:paraId="6C1D3EDD">
      <w:r>
        <w:t>王氏改</w:t>
      </w:r>
      <w:r>
        <w:rPr>
          <w:rFonts w:hint="eastAsia" w:eastAsia="宋体"/>
          <w:lang w:eastAsia="zh-CN"/>
        </w:rPr>
        <w:t>“</w:t>
      </w:r>
      <w:r>
        <w:t>債</w:t>
      </w:r>
      <w:r>
        <w:rPr>
          <w:rFonts w:hint="eastAsia" w:eastAsia="宋体"/>
          <w:lang w:eastAsia="zh-CN"/>
        </w:rPr>
        <w:t>”</w:t>
      </w:r>
      <w:r>
        <w:t>爲</w:t>
      </w:r>
      <w:r>
        <w:rPr>
          <w:rFonts w:hint="eastAsia" w:eastAsia="宋体"/>
          <w:lang w:eastAsia="zh-CN"/>
        </w:rPr>
        <w:t>“</w:t>
      </w:r>
      <w:r>
        <w:t>責</w:t>
      </w:r>
      <w:r>
        <w:rPr>
          <w:rFonts w:hint="eastAsia" w:eastAsia="宋体"/>
          <w:lang w:eastAsia="zh-CN"/>
        </w:rPr>
        <w:t>”</w:t>
      </w:r>
      <w:r>
        <w:t>。</w:t>
      </w:r>
    </w:p>
    <w:p w14:paraId="5CBC7B35">
      <w:pPr>
        <w:rPr>
          <w:rFonts w:hint="eastAsia" w:eastAsia="宋体"/>
          <w:lang w:eastAsia="zh-CN"/>
        </w:rPr>
      </w:pPr>
      <w:r>
        <w:rPr>
          <w:rFonts w:hint="eastAsia" w:eastAsia="宋体"/>
          <w:lang w:eastAsia="zh-CN"/>
        </w:rPr>
        <w:t>“</w:t>
      </w:r>
      <w:r>
        <w:t>度必明，失經常。</w:t>
      </w:r>
      <w:r>
        <w:rPr>
          <w:rFonts w:hint="eastAsia" w:eastAsia="宋体"/>
          <w:lang w:eastAsia="zh-CN"/>
        </w:rPr>
        <w:t>”</w:t>
      </w:r>
    </w:p>
    <w:p w14:paraId="3EC9B3F7">
      <w:pPr>
        <w:rPr>
          <w:rFonts w:hint="eastAsia" w:eastAsia="宋体"/>
          <w:lang w:eastAsia="zh-CN"/>
        </w:rPr>
      </w:pPr>
      <w:r>
        <w:t>王氏批校：</w:t>
      </w:r>
      <w:r>
        <w:rPr>
          <w:rFonts w:hint="eastAsia" w:eastAsia="宋体"/>
          <w:lang w:eastAsia="zh-CN"/>
        </w:rPr>
        <w:t>“</w:t>
      </w:r>
      <w:r>
        <w:t>據注似當作</w:t>
      </w:r>
      <w:r>
        <w:rPr>
          <w:rFonts w:hint="eastAsia" w:eastAsia="宋体"/>
          <w:lang w:eastAsia="zh-CN"/>
        </w:rPr>
        <w:t>‘</w:t>
      </w:r>
      <w:r>
        <w:t>無失經常</w:t>
      </w:r>
      <w:r>
        <w:rPr>
          <w:rFonts w:hint="eastAsia" w:eastAsia="宋体"/>
          <w:lang w:eastAsia="zh-CN"/>
        </w:rPr>
        <w:t>’</w:t>
      </w:r>
      <w:r>
        <w:t>。</w:t>
      </w:r>
      <w:r>
        <w:rPr>
          <w:rFonts w:hint="eastAsia" w:eastAsia="宋体"/>
          <w:lang w:eastAsia="zh-CN"/>
        </w:rPr>
        <w:t>”</w:t>
      </w:r>
    </w:p>
    <w:p w14:paraId="16C0E48B">
      <w:r>
        <w:t>卷十</w:t>
      </w:r>
    </w:p>
    <w:p w14:paraId="7699151C">
      <w:pPr>
        <w:rPr>
          <w:rFonts w:hint="eastAsia" w:eastAsia="宋体"/>
          <w:lang w:eastAsia="zh-CN"/>
        </w:rPr>
      </w:pPr>
      <w:r>
        <w:rPr>
          <w:rFonts w:hint="eastAsia" w:eastAsia="宋体"/>
          <w:lang w:eastAsia="zh-CN"/>
        </w:rPr>
        <w:t>《</w:t>
      </w:r>
      <w:r>
        <w:t>戒</w:t>
      </w:r>
      <w:r>
        <w:rPr>
          <w:rFonts w:hint="eastAsia" w:eastAsia="宋体"/>
          <w:lang w:eastAsia="zh-CN"/>
        </w:rPr>
        <w:t>》</w:t>
      </w:r>
    </w:p>
    <w:p w14:paraId="10FB3369">
      <w:pPr>
        <w:rPr>
          <w:rFonts w:hint="eastAsia" w:eastAsia="宋体"/>
          <w:lang w:eastAsia="zh-CN"/>
        </w:rPr>
      </w:pPr>
      <w:r>
        <w:rPr>
          <w:rFonts w:hint="eastAsia" w:eastAsia="宋体"/>
          <w:lang w:eastAsia="zh-CN"/>
        </w:rPr>
        <w:t>“</w:t>
      </w:r>
      <w:r>
        <w:t>不相告而知。</w:t>
      </w:r>
      <w:r>
        <w:rPr>
          <w:rFonts w:hint="eastAsia" w:eastAsia="宋体"/>
          <w:lang w:eastAsia="zh-CN"/>
        </w:rPr>
        <w:t>”</w:t>
      </w:r>
    </w:p>
    <w:p w14:paraId="17B9E496">
      <w:pPr>
        <w:rPr>
          <w:rFonts w:hint="eastAsia" w:eastAsia="宋体"/>
          <w:lang w:eastAsia="zh-CN"/>
        </w:rPr>
      </w:pPr>
      <w:r>
        <w:t>王氏批校：</w:t>
      </w:r>
      <w:r>
        <w:rPr>
          <w:rFonts w:hint="eastAsia" w:eastAsia="宋体"/>
          <w:lang w:eastAsia="zh-CN"/>
        </w:rPr>
        <w:t>“‘</w:t>
      </w:r>
      <w:r>
        <w:t>相</w:t>
      </w:r>
      <w:r>
        <w:rPr>
          <w:rFonts w:hint="eastAsia" w:eastAsia="宋体"/>
          <w:lang w:eastAsia="zh-CN"/>
        </w:rPr>
        <w:t>’</w:t>
      </w:r>
      <w:r>
        <w:t>字疑衍。</w:t>
      </w:r>
      <w:r>
        <w:rPr>
          <w:rFonts w:hint="eastAsia" w:eastAsia="宋体"/>
          <w:lang w:eastAsia="zh-CN"/>
        </w:rPr>
        <w:t>”</w:t>
      </w:r>
    </w:p>
    <w:p w14:paraId="51449623">
      <w:pPr>
        <w:rPr>
          <w:rFonts w:hint="eastAsia" w:eastAsia="宋体"/>
          <w:lang w:eastAsia="zh-CN"/>
        </w:rPr>
      </w:pPr>
      <w:r>
        <w:rPr>
          <w:rFonts w:hint="eastAsia" w:eastAsia="宋体"/>
          <w:lang w:eastAsia="zh-CN"/>
        </w:rPr>
        <w:t>“</w:t>
      </w:r>
      <w:r>
        <w:t>故天不動，四時云下而萬物化。</w:t>
      </w:r>
      <w:r>
        <w:rPr>
          <w:rFonts w:hint="eastAsia" w:eastAsia="宋体"/>
          <w:lang w:eastAsia="zh-CN"/>
        </w:rPr>
        <w:t>”</w:t>
      </w:r>
    </w:p>
    <w:p w14:paraId="71C0B385">
      <w:pPr>
        <w:rPr>
          <w:rFonts w:hint="eastAsia" w:eastAsia="宋体"/>
          <w:lang w:eastAsia="zh-CN"/>
        </w:rPr>
      </w:pPr>
      <w:r>
        <w:t>王氏批校：</w:t>
      </w:r>
      <w:r>
        <w:rPr>
          <w:rFonts w:hint="eastAsia" w:eastAsia="宋体"/>
          <w:lang w:eastAsia="zh-CN"/>
        </w:rPr>
        <w:t>“‘</w:t>
      </w:r>
      <w:r>
        <w:t>下</w:t>
      </w:r>
      <w:r>
        <w:rPr>
          <w:rFonts w:hint="eastAsia" w:eastAsia="宋体"/>
          <w:lang w:eastAsia="zh-CN"/>
        </w:rPr>
        <w:t>’</w:t>
      </w:r>
      <w:r>
        <w:t>字疑涉下文而衍，注同。</w:t>
      </w:r>
      <w:r>
        <w:rPr>
          <w:rFonts w:hint="eastAsia" w:eastAsia="宋体"/>
          <w:lang w:eastAsia="zh-CN"/>
        </w:rPr>
        <w:t>”</w:t>
      </w:r>
    </w:p>
    <w:p w14:paraId="0124EC36">
      <w:pPr>
        <w:rPr>
          <w:rFonts w:hint="eastAsia" w:eastAsia="宋体"/>
          <w:lang w:eastAsia="zh-CN"/>
        </w:rPr>
      </w:pPr>
      <w:r>
        <w:rPr>
          <w:rFonts w:hint="eastAsia" w:eastAsia="宋体"/>
          <w:lang w:eastAsia="zh-CN"/>
        </w:rPr>
        <w:t>“</w:t>
      </w:r>
      <w:r>
        <w:t>君不動，政令陳下而萬功成。</w:t>
      </w:r>
      <w:r>
        <w:rPr>
          <w:rFonts w:hint="eastAsia" w:eastAsia="宋体"/>
          <w:lang w:eastAsia="zh-CN"/>
        </w:rPr>
        <w:t>”</w:t>
      </w:r>
    </w:p>
    <w:p w14:paraId="515291E1">
      <w:r>
        <w:t>王氏批校：</w:t>
      </w:r>
      <w:r>
        <w:rPr>
          <w:rFonts w:hint="eastAsia" w:eastAsia="宋体"/>
          <w:lang w:eastAsia="zh-CN"/>
        </w:rPr>
        <w:t>“‘</w:t>
      </w:r>
      <w:r>
        <w:t>政令陳下</w:t>
      </w:r>
      <w:r>
        <w:rPr>
          <w:rFonts w:hint="eastAsia" w:eastAsia="宋体"/>
          <w:lang w:eastAsia="zh-CN"/>
        </w:rPr>
        <w:t>’</w:t>
      </w:r>
      <w:r>
        <w:t>疑當作</w:t>
      </w:r>
      <w:r>
        <w:rPr>
          <w:rFonts w:hint="eastAsia" w:eastAsia="宋体"/>
          <w:lang w:eastAsia="zh-CN"/>
        </w:rPr>
        <w:t>‘</w:t>
      </w:r>
      <w:r>
        <w:t>政陳令下</w:t>
      </w:r>
      <w:r>
        <w:rPr>
          <w:rFonts w:hint="eastAsia" w:eastAsia="宋体"/>
          <w:lang w:eastAsia="zh-CN"/>
        </w:rPr>
        <w:t>’</w:t>
      </w:r>
      <w:r>
        <w:t>。</w:t>
      </w:r>
      <w:r>
        <w:rPr>
          <w:rFonts w:hint="eastAsia" w:eastAsia="宋体"/>
          <w:lang w:eastAsia="zh-CN"/>
        </w:rPr>
        <w:t>”</w:t>
      </w:r>
      <w:r>
        <w:t>又改</w:t>
      </w:r>
      <w:r>
        <w:rPr>
          <w:rFonts w:hint="eastAsia" w:eastAsia="宋体"/>
          <w:lang w:eastAsia="zh-CN"/>
        </w:rPr>
        <w:t>“</w:t>
      </w:r>
      <w:r>
        <w:t>功</w:t>
      </w:r>
      <w:r>
        <w:rPr>
          <w:rFonts w:hint="eastAsia" w:eastAsia="宋体"/>
          <w:lang w:eastAsia="zh-CN"/>
        </w:rPr>
        <w:t>”</w:t>
      </w:r>
      <w:r>
        <w:t>爲</w:t>
      </w:r>
      <w:r>
        <w:rPr>
          <w:rFonts w:hint="eastAsia" w:eastAsia="宋体"/>
          <w:lang w:eastAsia="zh-CN"/>
        </w:rPr>
        <w:t>“</w:t>
      </w:r>
      <w:r>
        <w:t>物</w:t>
      </w:r>
      <w:r>
        <w:rPr>
          <w:rFonts w:hint="eastAsia" w:eastAsia="宋体"/>
          <w:lang w:eastAsia="zh-CN"/>
        </w:rPr>
        <w:t>”</w:t>
      </w:r>
      <w:r>
        <w:t>，批校：</w:t>
      </w:r>
      <w:r>
        <w:rPr>
          <w:rFonts w:hint="eastAsia" w:eastAsia="宋体"/>
          <w:lang w:eastAsia="zh-CN"/>
        </w:rPr>
        <w:t>“‘</w:t>
      </w:r>
      <w:r>
        <w:t>物</w:t>
      </w:r>
      <w:r>
        <w:rPr>
          <w:rFonts w:hint="eastAsia" w:eastAsia="宋体"/>
          <w:lang w:eastAsia="zh-CN"/>
        </w:rPr>
        <w:t>’</w:t>
      </w:r>
      <w:r>
        <w:t>字據</w:t>
      </w:r>
    </w:p>
    <w:p w14:paraId="638CE694">
      <w:pPr>
        <w:rPr>
          <w:rFonts w:hint="eastAsia" w:eastAsia="宋体"/>
          <w:lang w:eastAsia="zh-CN"/>
        </w:rPr>
      </w:pPr>
      <w:r>
        <w:t>注改。</w:t>
      </w:r>
      <w:r>
        <w:rPr>
          <w:rFonts w:hint="eastAsia" w:eastAsia="宋体"/>
          <w:lang w:eastAsia="zh-CN"/>
        </w:rPr>
        <w:t>”</w:t>
      </w:r>
    </w:p>
    <w:p w14:paraId="7BAA4D78">
      <w:pPr>
        <w:rPr>
          <w:rFonts w:hint="eastAsia" w:eastAsia="宋体"/>
          <w:lang w:eastAsia="zh-CN"/>
        </w:rPr>
      </w:pPr>
      <w:r>
        <w:rPr>
          <w:rFonts w:hint="eastAsia" w:eastAsia="宋体"/>
          <w:lang w:eastAsia="zh-CN"/>
        </w:rPr>
        <w:t>“</w:t>
      </w:r>
      <w:r>
        <w:t>心不動，使四肢耳目而萬物情。</w:t>
      </w:r>
      <w:r>
        <w:rPr>
          <w:rFonts w:hint="eastAsia" w:eastAsia="宋体"/>
          <w:lang w:eastAsia="zh-CN"/>
        </w:rPr>
        <w:t>”</w:t>
      </w:r>
      <w:r>
        <w:t>尹注</w:t>
      </w:r>
      <w:r>
        <w:rPr>
          <w:rFonts w:hint="eastAsia" w:eastAsia="宋体"/>
          <w:lang w:eastAsia="zh-CN"/>
        </w:rPr>
        <w:t>“</w:t>
      </w:r>
      <w:r>
        <w:t>心亦當無爲。</w:t>
      </w:r>
      <w:r>
        <w:rPr>
          <w:rFonts w:hint="eastAsia" w:eastAsia="宋体"/>
          <w:lang w:eastAsia="zh-CN"/>
        </w:rPr>
        <w:t>”</w:t>
      </w:r>
    </w:p>
    <w:p w14:paraId="78C729E2">
      <w:r>
        <w:t>【第246页】</w:t>
      </w:r>
    </w:p>
    <w:p w14:paraId="7158FC33">
      <w:r>
        <w:t>王氏改</w:t>
      </w:r>
      <w:r>
        <w:rPr>
          <w:rFonts w:hint="eastAsia" w:eastAsia="宋体"/>
          <w:lang w:eastAsia="zh-CN"/>
        </w:rPr>
        <w:t>“</w:t>
      </w:r>
      <w:r>
        <w:t>當</w:t>
      </w:r>
      <w:r>
        <w:rPr>
          <w:rFonts w:hint="eastAsia" w:eastAsia="宋体"/>
          <w:lang w:eastAsia="zh-CN"/>
        </w:rPr>
        <w:t>”</w:t>
      </w:r>
      <w:r>
        <w:t>爲</w:t>
      </w:r>
      <w:r>
        <w:rPr>
          <w:rFonts w:hint="eastAsia" w:eastAsia="宋体"/>
          <w:lang w:eastAsia="zh-CN"/>
        </w:rPr>
        <w:t>“</w:t>
      </w:r>
      <w:r>
        <w:t>常</w:t>
      </w:r>
      <w:r>
        <w:rPr>
          <w:rFonts w:hint="eastAsia" w:eastAsia="宋体"/>
          <w:lang w:eastAsia="zh-CN"/>
        </w:rPr>
        <w:t>”</w:t>
      </w:r>
      <w:r>
        <w:t>。</w:t>
      </w:r>
    </w:p>
    <w:p w14:paraId="030A60EA">
      <w:pPr>
        <w:rPr>
          <w:rFonts w:hint="eastAsia" w:eastAsia="宋体"/>
          <w:lang w:eastAsia="zh-CN"/>
        </w:rPr>
      </w:pPr>
      <w:r>
        <w:rPr>
          <w:rFonts w:hint="eastAsia" w:eastAsia="宋体"/>
          <w:lang w:eastAsia="zh-CN"/>
        </w:rPr>
        <w:t>“</w:t>
      </w:r>
      <w:r>
        <w:t>今孤之不得意於天下，非皆二子之憂也？</w:t>
      </w:r>
      <w:r>
        <w:rPr>
          <w:rFonts w:hint="eastAsia" w:eastAsia="宋体"/>
          <w:lang w:eastAsia="zh-CN"/>
        </w:rPr>
        <w:t>”</w:t>
      </w:r>
    </w:p>
    <w:p w14:paraId="4804EE1D">
      <w:pPr>
        <w:rPr>
          <w:rFonts w:hint="eastAsia" w:eastAsia="宋体"/>
          <w:lang w:eastAsia="zh-CN"/>
        </w:rPr>
      </w:pPr>
      <w:r>
        <w:t>王氏批校：</w:t>
      </w:r>
      <w:r>
        <w:rPr>
          <w:rFonts w:hint="eastAsia" w:eastAsia="宋体"/>
          <w:lang w:eastAsia="zh-CN"/>
        </w:rPr>
        <w:t>“‘</w:t>
      </w:r>
      <w:r>
        <w:t>也</w:t>
      </w:r>
      <w:r>
        <w:rPr>
          <w:rFonts w:hint="eastAsia" w:eastAsia="宋体"/>
          <w:lang w:eastAsia="zh-CN"/>
        </w:rPr>
        <w:t>’</w:t>
      </w:r>
      <w:r>
        <w:t>與</w:t>
      </w:r>
      <w:r>
        <w:rPr>
          <w:rFonts w:hint="eastAsia" w:eastAsia="宋体"/>
          <w:lang w:eastAsia="zh-CN"/>
        </w:rPr>
        <w:t>‘</w:t>
      </w:r>
      <w:r>
        <w:t>邪</w:t>
      </w:r>
      <w:r>
        <w:rPr>
          <w:rFonts w:hint="eastAsia" w:eastAsia="宋体"/>
          <w:lang w:eastAsia="zh-CN"/>
        </w:rPr>
        <w:t>’</w:t>
      </w:r>
      <w:r>
        <w:t>同。</w:t>
      </w:r>
      <w:r>
        <w:rPr>
          <w:rFonts w:hint="eastAsia" w:eastAsia="宋体"/>
          <w:lang w:eastAsia="zh-CN"/>
        </w:rPr>
        <w:t>”</w:t>
      </w:r>
    </w:p>
    <w:p w14:paraId="3C658A13">
      <w:pPr>
        <w:rPr>
          <w:rFonts w:hint="eastAsia" w:eastAsia="宋体"/>
          <w:lang w:eastAsia="zh-CN"/>
        </w:rPr>
      </w:pPr>
      <w:r>
        <w:rPr>
          <w:rFonts w:hint="eastAsia" w:eastAsia="宋体"/>
          <w:lang w:eastAsia="zh-CN"/>
        </w:rPr>
        <w:t>“</w:t>
      </w:r>
      <w:r>
        <w:t>朔月三日。</w:t>
      </w:r>
      <w:r>
        <w:rPr>
          <w:rFonts w:hint="eastAsia" w:eastAsia="宋体"/>
          <w:lang w:eastAsia="zh-CN"/>
        </w:rPr>
        <w:t>”</w:t>
      </w:r>
    </w:p>
    <w:p w14:paraId="11AC5396">
      <w:pPr>
        <w:rPr>
          <w:rFonts w:hint="eastAsia" w:eastAsia="宋体"/>
          <w:lang w:eastAsia="zh-CN"/>
        </w:rPr>
      </w:pPr>
      <w:r>
        <w:t>王氏批校：</w:t>
      </w:r>
      <w:r>
        <w:rPr>
          <w:rFonts w:hint="eastAsia" w:eastAsia="宋体"/>
          <w:lang w:eastAsia="zh-CN"/>
        </w:rPr>
        <w:t>“</w:t>
      </w:r>
      <w:r>
        <w:t>洪云：</w:t>
      </w:r>
      <w:r>
        <w:rPr>
          <w:rFonts w:hint="eastAsia" w:eastAsia="宋体"/>
          <w:lang w:eastAsia="zh-CN"/>
        </w:rPr>
        <w:t>‘</w:t>
      </w:r>
      <w:r>
        <w:t>當作三月朔日。J</w:t>
      </w:r>
      <w:r>
        <w:rPr>
          <w:rFonts w:hint="eastAsia" w:eastAsia="宋体"/>
          <w:lang w:eastAsia="zh-CN"/>
        </w:rPr>
        <w:t>”</w:t>
      </w:r>
    </w:p>
    <w:p w14:paraId="03927718">
      <w:pPr>
        <w:rPr>
          <w:rFonts w:hint="eastAsia" w:eastAsia="宋体"/>
          <w:lang w:eastAsia="zh-CN"/>
        </w:rPr>
      </w:pPr>
      <w:r>
        <w:t>尹注：</w:t>
      </w:r>
      <w:r>
        <w:rPr>
          <w:rFonts w:hint="eastAsia" w:eastAsia="宋体"/>
          <w:lang w:eastAsia="zh-CN"/>
        </w:rPr>
        <w:t>“</w:t>
      </w:r>
      <w:r>
        <w:t>盍，何不也。</w:t>
      </w:r>
      <w:r>
        <w:rPr>
          <w:rFonts w:hint="eastAsia" w:eastAsia="宋体"/>
          <w:lang w:eastAsia="zh-CN"/>
        </w:rPr>
        <w:t>”</w:t>
      </w:r>
    </w:p>
    <w:p w14:paraId="2C6217AD">
      <w:r>
        <w:t>王氏删</w:t>
      </w:r>
      <w:r>
        <w:rPr>
          <w:rFonts w:hint="eastAsia" w:eastAsia="宋体"/>
          <w:lang w:eastAsia="zh-CN"/>
        </w:rPr>
        <w:t>“</w:t>
      </w:r>
      <w:r>
        <w:t>不</w:t>
      </w:r>
      <w:r>
        <w:rPr>
          <w:rFonts w:hint="eastAsia" w:eastAsia="宋体"/>
          <w:lang w:eastAsia="zh-CN"/>
        </w:rPr>
        <w:t>”</w:t>
      </w:r>
      <w:r>
        <w:t>字。</w:t>
      </w:r>
    </w:p>
    <w:p w14:paraId="71C1A98E">
      <w:pPr>
        <w:rPr>
          <w:rFonts w:hint="eastAsia" w:eastAsia="宋体"/>
          <w:lang w:eastAsia="zh-CN"/>
        </w:rPr>
      </w:pPr>
      <w:r>
        <w:rPr>
          <w:rFonts w:hint="eastAsia" w:eastAsia="宋体"/>
          <w:lang w:eastAsia="zh-CN"/>
        </w:rPr>
        <w:t>《</w:t>
      </w:r>
      <w:r>
        <w:t>地圖</w:t>
      </w:r>
      <w:r>
        <w:rPr>
          <w:rFonts w:hint="eastAsia" w:eastAsia="宋体"/>
          <w:lang w:eastAsia="zh-CN"/>
        </w:rPr>
        <w:t>》</w:t>
      </w:r>
    </w:p>
    <w:p w14:paraId="15D8AF91">
      <w:pPr>
        <w:rPr>
          <w:rFonts w:hint="eastAsia" w:eastAsia="宋体"/>
          <w:lang w:eastAsia="zh-CN"/>
        </w:rPr>
      </w:pPr>
      <w:r>
        <w:rPr>
          <w:rFonts w:hint="eastAsia" w:eastAsia="宋体"/>
          <w:lang w:eastAsia="zh-CN"/>
        </w:rPr>
        <w:t>“</w:t>
      </w:r>
      <w:r>
        <w:t>論功勞行賞罰不敢蔽賢有私行用貨財供給軍之求索使百吏肅敬。</w:t>
      </w:r>
      <w:r>
        <w:rPr>
          <w:rFonts w:hint="eastAsia" w:eastAsia="宋体"/>
          <w:lang w:eastAsia="zh-CN"/>
        </w:rPr>
        <w:t>”</w:t>
      </w:r>
    </w:p>
    <w:p w14:paraId="6FE8FFF6">
      <w:pPr>
        <w:rPr>
          <w:rFonts w:hint="eastAsia" w:eastAsia="宋体"/>
          <w:lang w:eastAsia="zh-CN"/>
        </w:rPr>
      </w:pPr>
      <w:r>
        <w:t>王氏</w:t>
      </w:r>
      <w:r>
        <w:rPr>
          <w:rFonts w:hint="eastAsia" w:eastAsia="宋体"/>
          <w:lang w:eastAsia="zh-CN"/>
        </w:rPr>
        <w:t>“</w:t>
      </w:r>
      <w:r>
        <w:t>有</w:t>
      </w:r>
      <w:r>
        <w:rPr>
          <w:rFonts w:hint="eastAsia" w:eastAsia="宋体"/>
          <w:lang w:eastAsia="zh-CN"/>
        </w:rPr>
        <w:t>”</w:t>
      </w:r>
      <w:r>
        <w:t>旁批校：</w:t>
      </w:r>
      <w:r>
        <w:rPr>
          <w:rFonts w:hint="eastAsia" w:eastAsia="宋体"/>
          <w:lang w:eastAsia="zh-CN"/>
        </w:rPr>
        <w:t>“</w:t>
      </w:r>
      <w:r>
        <w:t>同</w:t>
      </w:r>
      <w:r>
        <w:rPr>
          <w:rFonts w:hint="eastAsia" w:eastAsia="宋体"/>
          <w:lang w:eastAsia="zh-CN"/>
        </w:rPr>
        <w:t>‘</w:t>
      </w:r>
      <w:r>
        <w:t>又</w:t>
      </w:r>
      <w:r>
        <w:rPr>
          <w:rFonts w:hint="eastAsia" w:eastAsia="宋体"/>
          <w:lang w:eastAsia="zh-CN"/>
        </w:rPr>
        <w:t>’</w:t>
      </w:r>
      <w:r>
        <w:t>。</w:t>
      </w:r>
      <w:r>
        <w:rPr>
          <w:rFonts w:hint="eastAsia" w:eastAsia="宋体"/>
          <w:lang w:eastAsia="zh-CN"/>
        </w:rPr>
        <w:t>”</w:t>
      </w:r>
      <w:r>
        <w:t>又：</w:t>
      </w:r>
      <w:r>
        <w:rPr>
          <w:rFonts w:hint="eastAsia" w:eastAsia="宋体"/>
          <w:lang w:eastAsia="zh-CN"/>
        </w:rPr>
        <w:t>“</w:t>
      </w:r>
      <w:r>
        <w:t>引之曰：</w:t>
      </w:r>
      <w:r>
        <w:rPr>
          <w:rFonts w:hint="eastAsia" w:eastAsia="宋体"/>
          <w:lang w:eastAsia="zh-CN"/>
        </w:rPr>
        <w:t>‘</w:t>
      </w:r>
      <w:r>
        <w:t>私下衍行字。</w:t>
      </w:r>
      <w:r>
        <w:rPr>
          <w:rFonts w:hint="eastAsia" w:eastAsia="宋体"/>
          <w:lang w:eastAsia="zh-CN"/>
        </w:rPr>
        <w:t>’”</w:t>
      </w:r>
    </w:p>
    <w:p w14:paraId="6A840525">
      <w:pPr>
        <w:rPr>
          <w:rFonts w:hint="eastAsia" w:eastAsia="宋体"/>
          <w:lang w:eastAsia="zh-CN"/>
        </w:rPr>
      </w:pPr>
      <w:r>
        <w:rPr>
          <w:rFonts w:hint="eastAsia" w:eastAsia="宋体"/>
          <w:lang w:eastAsia="zh-CN"/>
        </w:rPr>
        <w:t>《</w:t>
      </w:r>
      <w:r>
        <w:t>制分</w:t>
      </w:r>
      <w:r>
        <w:rPr>
          <w:rFonts w:hint="eastAsia" w:eastAsia="宋体"/>
          <w:lang w:eastAsia="zh-CN"/>
        </w:rPr>
        <w:t>》</w:t>
      </w:r>
    </w:p>
    <w:p w14:paraId="6F796846">
      <w:pPr>
        <w:rPr>
          <w:rFonts w:hint="eastAsia" w:eastAsia="宋体"/>
          <w:lang w:eastAsia="zh-CN"/>
        </w:rPr>
      </w:pPr>
      <w:r>
        <w:rPr>
          <w:rFonts w:hint="eastAsia" w:eastAsia="宋体"/>
          <w:lang w:eastAsia="zh-CN"/>
        </w:rPr>
        <w:t>“</w:t>
      </w:r>
      <w:r>
        <w:t>屠牛坦朝解九牛而刀可以莫鐵，則刃游閒也。</w:t>
      </w:r>
      <w:r>
        <w:rPr>
          <w:rFonts w:hint="eastAsia" w:eastAsia="宋体"/>
          <w:lang w:eastAsia="zh-CN"/>
        </w:rPr>
        <w:t>”</w:t>
      </w:r>
    </w:p>
    <w:p w14:paraId="587A9F11">
      <w:r>
        <w:t>王氏批校</w:t>
      </w:r>
      <w:r>
        <w:rPr>
          <w:rFonts w:hint="eastAsia" w:eastAsia="宋体"/>
          <w:lang w:eastAsia="zh-CN"/>
        </w:rPr>
        <w:t>“‘</w:t>
      </w:r>
      <w:r>
        <w:t>莫</w:t>
      </w:r>
      <w:r>
        <w:rPr>
          <w:rFonts w:hint="eastAsia" w:eastAsia="宋体"/>
          <w:lang w:eastAsia="zh-CN"/>
        </w:rPr>
        <w:t>’</w:t>
      </w:r>
      <w:r>
        <w:t>疑</w:t>
      </w:r>
      <w:r>
        <w:rPr>
          <w:rFonts w:hint="eastAsia" w:eastAsia="宋体"/>
          <w:lang w:eastAsia="zh-CN"/>
        </w:rPr>
        <w:t>‘</w:t>
      </w:r>
      <w:r>
        <w:t>算</w:t>
      </w:r>
      <w:r>
        <w:rPr>
          <w:rFonts w:hint="eastAsia" w:eastAsia="宋体"/>
          <w:lang w:eastAsia="zh-CN"/>
        </w:rPr>
        <w:t>’</w:t>
      </w:r>
      <w:r>
        <w:t>字之訛。隸書從竹、從艸之字多相溷，故</w:t>
      </w:r>
      <w:r>
        <w:rPr>
          <w:rFonts w:hint="eastAsia" w:eastAsia="宋体"/>
          <w:lang w:eastAsia="zh-CN"/>
        </w:rPr>
        <w:t>‘</w:t>
      </w:r>
      <w:r>
        <w:t>算</w:t>
      </w:r>
      <w:r>
        <w:rPr>
          <w:rFonts w:hint="eastAsia" w:eastAsia="宋体"/>
          <w:lang w:eastAsia="zh-CN"/>
        </w:rPr>
        <w:t>’</w:t>
      </w:r>
      <w:r>
        <w:t>訛而爲</w:t>
      </w:r>
      <w:r>
        <w:rPr>
          <w:rFonts w:hint="eastAsia" w:eastAsia="宋体"/>
          <w:lang w:eastAsia="zh-CN"/>
        </w:rPr>
        <w:t>‘</w:t>
      </w:r>
      <w:r>
        <w:t>莫</w:t>
      </w:r>
      <w:r>
        <w:rPr>
          <w:rFonts w:hint="eastAsia" w:eastAsia="宋体"/>
          <w:lang w:eastAsia="zh-CN"/>
        </w:rPr>
        <w:t>’</w:t>
      </w:r>
      <w:r>
        <w:t>。</w:t>
      </w:r>
    </w:p>
    <w:p w14:paraId="6494D88E">
      <w:pPr>
        <w:rPr>
          <w:rFonts w:hint="eastAsia" w:eastAsia="宋体"/>
          <w:lang w:eastAsia="zh-CN"/>
        </w:rPr>
      </w:pPr>
      <w:r>
        <w:rPr>
          <w:rFonts w:hint="eastAsia" w:eastAsia="宋体"/>
          <w:lang w:eastAsia="zh-CN"/>
        </w:rPr>
        <w:t>‘</w:t>
      </w:r>
      <w:r>
        <w:t>算</w:t>
      </w:r>
      <w:r>
        <w:rPr>
          <w:rFonts w:hint="eastAsia" w:eastAsia="宋体"/>
          <w:lang w:eastAsia="zh-CN"/>
        </w:rPr>
        <w:t>’</w:t>
      </w:r>
      <w:r>
        <w:t>字或作</w:t>
      </w:r>
      <w:r>
        <w:rPr>
          <w:rFonts w:hint="eastAsia" w:eastAsia="宋体"/>
          <w:lang w:eastAsia="zh-CN"/>
        </w:rPr>
        <w:t>‘</w:t>
      </w:r>
      <w:r>
        <w:t>㔍</w:t>
      </w:r>
      <w:r>
        <w:rPr>
          <w:rFonts w:hint="eastAsia" w:eastAsia="宋体"/>
          <w:lang w:eastAsia="zh-CN"/>
        </w:rPr>
        <w:t>’</w:t>
      </w:r>
      <w:r>
        <w:t>，</w:t>
      </w:r>
      <w:r>
        <w:rPr>
          <w:rFonts w:hint="eastAsia" w:eastAsia="宋体"/>
          <w:lang w:eastAsia="zh-CN"/>
        </w:rPr>
        <w:t>《</w:t>
      </w:r>
      <w:r>
        <w:t>廣雅</w:t>
      </w:r>
      <w:r>
        <w:rPr>
          <w:rFonts w:hint="eastAsia" w:eastAsia="宋体"/>
          <w:lang w:eastAsia="zh-CN"/>
        </w:rPr>
        <w:t>》</w:t>
      </w:r>
      <w:r>
        <w:t>：</w:t>
      </w:r>
      <w:r>
        <w:rPr>
          <w:rFonts w:hint="eastAsia" w:eastAsia="宋体"/>
          <w:lang w:eastAsia="zh-CN"/>
        </w:rPr>
        <w:t>‘</w:t>
      </w:r>
      <w:r>
        <w:t>㔍，斷也，戳也。J</w:t>
      </w:r>
      <w:r>
        <w:rPr>
          <w:rFonts w:hint="eastAsia" w:eastAsia="宋体"/>
          <w:lang w:eastAsia="zh-CN"/>
        </w:rPr>
        <w:t>”</w:t>
      </w:r>
    </w:p>
    <w:p w14:paraId="3A723646">
      <w:r>
        <w:t>【第247页】</w:t>
      </w:r>
    </w:p>
    <w:p w14:paraId="5563B11D">
      <w:pPr>
        <w:rPr>
          <w:rFonts w:hint="eastAsia" w:eastAsia="宋体"/>
          <w:lang w:eastAsia="zh-CN"/>
        </w:rPr>
      </w:pPr>
      <w:r>
        <w:rPr>
          <w:rFonts w:hint="eastAsia" w:eastAsia="宋体"/>
          <w:lang w:eastAsia="zh-CN"/>
        </w:rPr>
        <w:t>“</w:t>
      </w:r>
      <w:r>
        <w:t>待治者，所道富也，治而未必富也。</w:t>
      </w:r>
      <w:r>
        <w:rPr>
          <w:rFonts w:hint="eastAsia" w:eastAsia="宋体"/>
          <w:lang w:eastAsia="zh-CN"/>
        </w:rPr>
        <w:t>”</w:t>
      </w:r>
      <w:r>
        <w:t>尹注：</w:t>
      </w:r>
      <w:r>
        <w:rPr>
          <w:rFonts w:hint="eastAsia" w:eastAsia="宋体"/>
          <w:lang w:eastAsia="zh-CN"/>
        </w:rPr>
        <w:t>“</w:t>
      </w:r>
      <w:r>
        <w:t>有所待而治，其道當，然未必富。</w:t>
      </w:r>
      <w:r>
        <w:rPr>
          <w:rFonts w:hint="eastAsia" w:eastAsia="宋体"/>
          <w:lang w:eastAsia="zh-CN"/>
        </w:rPr>
        <w:t>”</w:t>
      </w:r>
    </w:p>
    <w:p w14:paraId="2B4986F3">
      <w:r>
        <w:t>王氏乙轉</w:t>
      </w:r>
      <w:r>
        <w:rPr>
          <w:rFonts w:hint="eastAsia" w:eastAsia="宋体"/>
          <w:lang w:eastAsia="zh-CN"/>
        </w:rPr>
        <w:t>“</w:t>
      </w:r>
      <w:r>
        <w:t>治而</w:t>
      </w:r>
      <w:r>
        <w:rPr>
          <w:rFonts w:hint="eastAsia" w:eastAsia="宋体"/>
          <w:lang w:eastAsia="zh-CN"/>
        </w:rPr>
        <w:t>”</w:t>
      </w:r>
      <w:r>
        <w:t>二字，又批注：</w:t>
      </w:r>
      <w:r>
        <w:rPr>
          <w:rFonts w:hint="eastAsia" w:eastAsia="宋体"/>
          <w:lang w:eastAsia="zh-CN"/>
        </w:rPr>
        <w:t>“</w:t>
      </w:r>
      <w:r>
        <w:t>道，由也。</w:t>
      </w:r>
      <w:r>
        <w:rPr>
          <w:rFonts w:hint="eastAsia" w:eastAsia="宋体"/>
          <w:lang w:eastAsia="zh-CN"/>
        </w:rPr>
        <w:t>”</w:t>
      </w:r>
      <w:r>
        <w:t>又改尹注</w:t>
      </w:r>
      <w:r>
        <w:rPr>
          <w:rFonts w:hint="eastAsia" w:eastAsia="宋体"/>
          <w:lang w:eastAsia="zh-CN"/>
        </w:rPr>
        <w:t>“</w:t>
      </w:r>
      <w:r>
        <w:t>當</w:t>
      </w:r>
      <w:r>
        <w:rPr>
          <w:rFonts w:hint="eastAsia" w:eastAsia="宋体"/>
          <w:lang w:eastAsia="zh-CN"/>
        </w:rPr>
        <w:t>”</w:t>
      </w:r>
      <w:r>
        <w:t>字爲</w:t>
      </w:r>
      <w:r>
        <w:rPr>
          <w:rFonts w:hint="eastAsia" w:eastAsia="宋体"/>
          <w:lang w:eastAsia="zh-CN"/>
        </w:rPr>
        <w:t>“</w:t>
      </w:r>
      <w:r>
        <w:t>富</w:t>
      </w:r>
      <w:r>
        <w:rPr>
          <w:rFonts w:hint="eastAsia" w:eastAsia="宋体"/>
          <w:lang w:eastAsia="zh-CN"/>
        </w:rPr>
        <w:t>”</w:t>
      </w:r>
      <w:r>
        <w:t>。</w:t>
      </w:r>
    </w:p>
    <w:p w14:paraId="5D38E02D">
      <w:pPr>
        <w:rPr>
          <w:rFonts w:hint="eastAsia" w:eastAsia="宋体"/>
          <w:lang w:eastAsia="zh-CN"/>
        </w:rPr>
      </w:pPr>
      <w:r>
        <w:rPr>
          <w:rFonts w:hint="eastAsia" w:eastAsia="宋体"/>
          <w:lang w:eastAsia="zh-CN"/>
        </w:rPr>
        <w:t>《</w:t>
      </w:r>
      <w:r>
        <w:t>君臣上</w:t>
      </w:r>
      <w:r>
        <w:rPr>
          <w:rFonts w:hint="eastAsia" w:eastAsia="宋体"/>
          <w:lang w:eastAsia="zh-CN"/>
        </w:rPr>
        <w:t>》</w:t>
      </w:r>
    </w:p>
    <w:p w14:paraId="75235E46">
      <w:pPr>
        <w:rPr>
          <w:rFonts w:hint="eastAsia" w:eastAsia="宋体"/>
          <w:lang w:eastAsia="zh-CN"/>
        </w:rPr>
      </w:pPr>
      <w:r>
        <w:rPr>
          <w:rFonts w:hint="eastAsia" w:eastAsia="宋体"/>
          <w:lang w:eastAsia="zh-CN"/>
        </w:rPr>
        <w:t>“</w:t>
      </w:r>
      <w:r>
        <w:t>權度不一，則修義者惑。</w:t>
      </w:r>
      <w:r>
        <w:rPr>
          <w:rFonts w:hint="eastAsia" w:eastAsia="宋体"/>
          <w:lang w:eastAsia="zh-CN"/>
        </w:rPr>
        <w:t>”</w:t>
      </w:r>
    </w:p>
    <w:p w14:paraId="5B15BF5D">
      <w:pPr>
        <w:rPr>
          <w:rFonts w:hint="eastAsia" w:eastAsia="宋体"/>
          <w:lang w:eastAsia="zh-CN"/>
        </w:rPr>
      </w:pPr>
      <w:r>
        <w:t>王氏</w:t>
      </w:r>
      <w:r>
        <w:rPr>
          <w:rFonts w:hint="eastAsia" w:eastAsia="宋体"/>
          <w:lang w:eastAsia="zh-CN"/>
        </w:rPr>
        <w:t>“</w:t>
      </w:r>
      <w:r>
        <w:t>修</w:t>
      </w:r>
      <w:r>
        <w:rPr>
          <w:rFonts w:hint="eastAsia" w:eastAsia="宋体"/>
          <w:lang w:eastAsia="zh-CN"/>
        </w:rPr>
        <w:t>”</w:t>
      </w:r>
      <w:r>
        <w:t>旁批注：</w:t>
      </w:r>
      <w:r>
        <w:rPr>
          <w:rFonts w:hint="eastAsia" w:eastAsia="宋体"/>
          <w:lang w:eastAsia="zh-CN"/>
        </w:rPr>
        <w:t>“</w:t>
      </w:r>
      <w:r>
        <w:t>循。</w:t>
      </w:r>
      <w:r>
        <w:rPr>
          <w:rFonts w:hint="eastAsia" w:eastAsia="宋体"/>
          <w:lang w:eastAsia="zh-CN"/>
        </w:rPr>
        <w:t>”</w:t>
      </w:r>
    </w:p>
    <w:p w14:paraId="4C5DD515">
      <w:pPr>
        <w:rPr>
          <w:rFonts w:hint="eastAsia" w:eastAsia="宋体"/>
          <w:lang w:eastAsia="zh-CN"/>
        </w:rPr>
      </w:pPr>
      <w:r>
        <w:rPr>
          <w:rFonts w:hint="eastAsia" w:eastAsia="宋体"/>
          <w:lang w:eastAsia="zh-CN"/>
        </w:rPr>
        <w:t>“</w:t>
      </w:r>
      <w:r>
        <w:t>是故能象其道於國家，加之於百姓，而足以飾官化下者，明君也。</w:t>
      </w:r>
      <w:r>
        <w:rPr>
          <w:rFonts w:hint="eastAsia" w:eastAsia="宋体"/>
          <w:lang w:eastAsia="zh-CN"/>
        </w:rPr>
        <w:t>”</w:t>
      </w:r>
    </w:p>
    <w:p w14:paraId="456D996B">
      <w:pPr>
        <w:rPr>
          <w:rFonts w:hint="eastAsia" w:eastAsia="宋体"/>
          <w:lang w:eastAsia="zh-CN"/>
        </w:rPr>
      </w:pPr>
      <w:r>
        <w:t>王氏</w:t>
      </w:r>
      <w:r>
        <w:rPr>
          <w:rFonts w:hint="eastAsia" w:eastAsia="宋体"/>
          <w:lang w:eastAsia="zh-CN"/>
        </w:rPr>
        <w:t>“</w:t>
      </w:r>
      <w:r>
        <w:t>飾</w:t>
      </w:r>
      <w:r>
        <w:rPr>
          <w:rFonts w:hint="eastAsia" w:eastAsia="宋体"/>
          <w:lang w:eastAsia="zh-CN"/>
        </w:rPr>
        <w:t>”</w:t>
      </w:r>
      <w:r>
        <w:t>旁批注：</w:t>
      </w:r>
      <w:r>
        <w:rPr>
          <w:rFonts w:hint="eastAsia" w:eastAsia="宋体"/>
          <w:lang w:eastAsia="zh-CN"/>
        </w:rPr>
        <w:t>“</w:t>
      </w:r>
      <w:r>
        <w:t>同</w:t>
      </w:r>
      <w:r>
        <w:rPr>
          <w:rFonts w:hint="eastAsia" w:eastAsia="宋体"/>
          <w:lang w:eastAsia="zh-CN"/>
        </w:rPr>
        <w:t>‘</w:t>
      </w:r>
      <w:r>
        <w:t>飭</w:t>
      </w:r>
      <w:r>
        <w:rPr>
          <w:rFonts w:hint="eastAsia" w:eastAsia="宋体"/>
          <w:lang w:eastAsia="zh-CN"/>
        </w:rPr>
        <w:t>’</w:t>
      </w:r>
      <w:r>
        <w:t>。</w:t>
      </w:r>
      <w:r>
        <w:rPr>
          <w:rFonts w:hint="eastAsia" w:eastAsia="宋体"/>
          <w:lang w:eastAsia="zh-CN"/>
        </w:rPr>
        <w:t>”</w:t>
      </w:r>
    </w:p>
    <w:p w14:paraId="00D42AB6">
      <w:pPr>
        <w:rPr>
          <w:rFonts w:hint="eastAsia" w:eastAsia="宋体"/>
          <w:lang w:eastAsia="zh-CN"/>
        </w:rPr>
      </w:pPr>
      <w:r>
        <w:rPr>
          <w:rFonts w:hint="eastAsia" w:eastAsia="宋体"/>
          <w:lang w:eastAsia="zh-CN"/>
        </w:rPr>
        <w:t>“</w:t>
      </w:r>
      <w:r>
        <w:t>下致力於民，而足以修義從令者。</w:t>
      </w:r>
      <w:r>
        <w:rPr>
          <w:rFonts w:hint="eastAsia" w:eastAsia="宋体"/>
          <w:lang w:eastAsia="zh-CN"/>
        </w:rPr>
        <w:t>”</w:t>
      </w:r>
    </w:p>
    <w:p w14:paraId="578040E6">
      <w:pPr>
        <w:rPr>
          <w:rFonts w:hint="eastAsia" w:eastAsia="宋体"/>
          <w:lang w:eastAsia="zh-CN"/>
        </w:rPr>
      </w:pPr>
      <w:r>
        <w:t>王氏改</w:t>
      </w:r>
      <w:r>
        <w:rPr>
          <w:rFonts w:hint="eastAsia" w:eastAsia="宋体"/>
          <w:lang w:eastAsia="zh-CN"/>
        </w:rPr>
        <w:t>“</w:t>
      </w:r>
      <w:r>
        <w:t>修</w:t>
      </w:r>
      <w:r>
        <w:rPr>
          <w:rFonts w:hint="eastAsia" w:eastAsia="宋体"/>
          <w:lang w:eastAsia="zh-CN"/>
        </w:rPr>
        <w:t>”</w:t>
      </w:r>
      <w:r>
        <w:t>爲</w:t>
      </w:r>
      <w:r>
        <w:rPr>
          <w:rFonts w:hint="eastAsia" w:eastAsia="宋体"/>
          <w:lang w:eastAsia="zh-CN"/>
        </w:rPr>
        <w:t>“</w:t>
      </w:r>
      <w:r>
        <w:t>循</w:t>
      </w:r>
      <w:r>
        <w:rPr>
          <w:rFonts w:hint="eastAsia" w:eastAsia="宋体"/>
          <w:lang w:eastAsia="zh-CN"/>
        </w:rPr>
        <w:t>”</w:t>
      </w:r>
      <w:r>
        <w:t>，批注：</w:t>
      </w:r>
      <w:r>
        <w:rPr>
          <w:rFonts w:hint="eastAsia" w:eastAsia="宋体"/>
          <w:lang w:eastAsia="zh-CN"/>
        </w:rPr>
        <w:t>“</w:t>
      </w:r>
      <w:r>
        <w:t>下文作</w:t>
      </w:r>
      <w:r>
        <w:rPr>
          <w:rFonts w:hint="eastAsia" w:eastAsia="宋体"/>
          <w:lang w:eastAsia="zh-CN"/>
        </w:rPr>
        <w:t>‘</w:t>
      </w:r>
      <w:r>
        <w:t>循義從令</w:t>
      </w:r>
      <w:r>
        <w:rPr>
          <w:rFonts w:hint="eastAsia" w:eastAsia="宋体"/>
          <w:lang w:eastAsia="zh-CN"/>
        </w:rPr>
        <w:t>’</w:t>
      </w:r>
      <w:r>
        <w:t>。</w:t>
      </w:r>
      <w:r>
        <w:rPr>
          <w:rFonts w:hint="eastAsia" w:eastAsia="宋体"/>
          <w:lang w:eastAsia="zh-CN"/>
        </w:rPr>
        <w:t>”</w:t>
      </w:r>
    </w:p>
    <w:p w14:paraId="0933671B">
      <w:pPr>
        <w:rPr>
          <w:rFonts w:hint="eastAsia" w:eastAsia="宋体"/>
          <w:lang w:eastAsia="zh-CN"/>
        </w:rPr>
      </w:pPr>
      <w:r>
        <w:rPr>
          <w:rFonts w:hint="eastAsia" w:eastAsia="宋体"/>
          <w:lang w:eastAsia="zh-CN"/>
        </w:rPr>
        <w:t>“</w:t>
      </w:r>
      <w:r>
        <w:t>而民不疾也。</w:t>
      </w:r>
      <w:r>
        <w:rPr>
          <w:rFonts w:hint="eastAsia" w:eastAsia="宋体"/>
          <w:lang w:eastAsia="zh-CN"/>
        </w:rPr>
        <w:t>”</w:t>
      </w:r>
      <w:r>
        <w:t>尹注：</w:t>
      </w:r>
      <w:r>
        <w:rPr>
          <w:rFonts w:hint="eastAsia" w:eastAsia="宋体"/>
          <w:lang w:eastAsia="zh-CN"/>
        </w:rPr>
        <w:t>“</w:t>
      </w:r>
      <w:r>
        <w:t>故人不敢疾怒。</w:t>
      </w:r>
      <w:r>
        <w:rPr>
          <w:rFonts w:hint="eastAsia" w:eastAsia="宋体"/>
          <w:lang w:eastAsia="zh-CN"/>
        </w:rPr>
        <w:t>”</w:t>
      </w:r>
    </w:p>
    <w:p w14:paraId="5EAD7CF3">
      <w:r>
        <w:t>王氏改</w:t>
      </w:r>
      <w:r>
        <w:rPr>
          <w:rFonts w:hint="eastAsia" w:eastAsia="宋体"/>
          <w:lang w:eastAsia="zh-CN"/>
        </w:rPr>
        <w:t>“</w:t>
      </w:r>
      <w:r>
        <w:t>怒</w:t>
      </w:r>
      <w:r>
        <w:rPr>
          <w:rFonts w:hint="eastAsia" w:eastAsia="宋体"/>
          <w:lang w:eastAsia="zh-CN"/>
        </w:rPr>
        <w:t>”</w:t>
      </w:r>
      <w:r>
        <w:t>爲</w:t>
      </w:r>
      <w:r>
        <w:rPr>
          <w:rFonts w:hint="eastAsia" w:eastAsia="宋体"/>
          <w:lang w:eastAsia="zh-CN"/>
        </w:rPr>
        <w:t>“</w:t>
      </w:r>
      <w:r>
        <w:t>怨</w:t>
      </w:r>
      <w:r>
        <w:rPr>
          <w:rFonts w:hint="eastAsia" w:eastAsia="宋体"/>
          <w:lang w:eastAsia="zh-CN"/>
        </w:rPr>
        <w:t>”</w:t>
      </w:r>
      <w:r>
        <w:t>。</w:t>
      </w:r>
    </w:p>
    <w:p w14:paraId="6E2136EE">
      <w:pPr>
        <w:rPr>
          <w:rFonts w:hint="eastAsia" w:eastAsia="宋体"/>
          <w:lang w:eastAsia="zh-CN"/>
        </w:rPr>
      </w:pPr>
      <w:r>
        <w:rPr>
          <w:rFonts w:hint="eastAsia" w:eastAsia="宋体"/>
          <w:lang w:eastAsia="zh-CN"/>
        </w:rPr>
        <w:t>“</w:t>
      </w:r>
      <w:r>
        <w:t>民性因而三族制也。</w:t>
      </w:r>
      <w:r>
        <w:rPr>
          <w:rFonts w:hint="eastAsia" w:eastAsia="宋体"/>
          <w:lang w:eastAsia="zh-CN"/>
        </w:rPr>
        <w:t>”</w:t>
      </w:r>
      <w:r>
        <w:t>尹注：</w:t>
      </w:r>
      <w:r>
        <w:rPr>
          <w:rFonts w:hint="eastAsia" w:eastAsia="宋体"/>
          <w:lang w:eastAsia="zh-CN"/>
        </w:rPr>
        <w:t>“</w:t>
      </w:r>
      <w:r>
        <w:t>言因上下有體。</w:t>
      </w:r>
      <w:r>
        <w:rPr>
          <w:rFonts w:hint="eastAsia" w:eastAsia="宋体"/>
          <w:lang w:eastAsia="zh-CN"/>
        </w:rPr>
        <w:t>”</w:t>
      </w:r>
    </w:p>
    <w:p w14:paraId="73CE08C0">
      <w:pPr>
        <w:rPr>
          <w:rFonts w:hint="eastAsia" w:eastAsia="宋体"/>
          <w:lang w:eastAsia="zh-CN"/>
        </w:rPr>
      </w:pPr>
      <w:r>
        <w:t>王氏批校：</w:t>
      </w:r>
      <w:r>
        <w:rPr>
          <w:rFonts w:hint="eastAsia" w:eastAsia="宋体"/>
          <w:lang w:eastAsia="zh-CN"/>
        </w:rPr>
        <w:t>“‘</w:t>
      </w:r>
      <w:r>
        <w:t>因</w:t>
      </w:r>
      <w:r>
        <w:rPr>
          <w:rFonts w:hint="eastAsia" w:eastAsia="宋体"/>
          <w:lang w:eastAsia="zh-CN"/>
        </w:rPr>
        <w:t>’</w:t>
      </w:r>
      <w:r>
        <w:t>當爲</w:t>
      </w:r>
      <w:r>
        <w:rPr>
          <w:rFonts w:hint="eastAsia" w:eastAsia="宋体"/>
          <w:lang w:eastAsia="zh-CN"/>
        </w:rPr>
        <w:t>‘</w:t>
      </w:r>
      <w:r>
        <w:t>固</w:t>
      </w:r>
      <w:r>
        <w:rPr>
          <w:rFonts w:hint="eastAsia" w:eastAsia="宋体"/>
          <w:lang w:eastAsia="zh-CN"/>
        </w:rPr>
        <w:t>’</w:t>
      </w:r>
      <w:r>
        <w:t>。</w:t>
      </w:r>
      <w:r>
        <w:rPr>
          <w:rFonts w:hint="eastAsia" w:eastAsia="宋体"/>
          <w:lang w:eastAsia="zh-CN"/>
        </w:rPr>
        <w:t>”</w:t>
      </w:r>
    </w:p>
    <w:p w14:paraId="46566D27">
      <w:pPr>
        <w:rPr>
          <w:rFonts w:hint="eastAsia" w:eastAsia="宋体"/>
          <w:lang w:eastAsia="zh-CN"/>
        </w:rPr>
      </w:pPr>
      <w:r>
        <w:rPr>
          <w:rFonts w:hint="eastAsia" w:eastAsia="宋体"/>
          <w:lang w:eastAsia="zh-CN"/>
        </w:rPr>
        <w:t>“</w:t>
      </w:r>
      <w:r>
        <w:t>制令傅於相，事業程於官，百姓之力也，胥令而動者也。</w:t>
      </w:r>
      <w:r>
        <w:rPr>
          <w:rFonts w:hint="eastAsia" w:eastAsia="宋体"/>
          <w:lang w:eastAsia="zh-CN"/>
        </w:rPr>
        <w:t>”</w:t>
      </w:r>
    </w:p>
    <w:p w14:paraId="5C3A009C">
      <w:r>
        <w:t>【第248页】</w:t>
      </w:r>
    </w:p>
    <w:p w14:paraId="390C1A50">
      <w:pPr>
        <w:rPr>
          <w:rFonts w:hint="eastAsia" w:eastAsia="宋体"/>
          <w:lang w:eastAsia="zh-CN"/>
        </w:rPr>
      </w:pPr>
      <w:r>
        <w:t>王氏批注：</w:t>
      </w:r>
      <w:r>
        <w:rPr>
          <w:rFonts w:hint="eastAsia" w:eastAsia="宋体"/>
          <w:lang w:eastAsia="zh-CN"/>
        </w:rPr>
        <w:t>“</w:t>
      </w:r>
      <w:r>
        <w:t>胥，待也。</w:t>
      </w:r>
      <w:r>
        <w:rPr>
          <w:rFonts w:hint="eastAsia" w:eastAsia="宋体"/>
          <w:lang w:eastAsia="zh-CN"/>
        </w:rPr>
        <w:t>”</w:t>
      </w:r>
    </w:p>
    <w:p w14:paraId="15C082C0">
      <w:r>
        <w:rPr>
          <w:rFonts w:hint="eastAsia" w:eastAsia="宋体"/>
          <w:lang w:eastAsia="zh-CN"/>
        </w:rPr>
        <w:t>“</w:t>
      </w:r>
      <w:r>
        <w:t>是故有道之君正其德以蒞民而不言於聰明。</w:t>
      </w:r>
    </w:p>
    <w:p w14:paraId="41A338AF">
      <w:pPr>
        <w:rPr>
          <w:rFonts w:hint="eastAsia" w:eastAsia="宋体"/>
          <w:lang w:eastAsia="zh-CN"/>
        </w:rPr>
      </w:pPr>
      <w:r>
        <w:t>王氏</w:t>
      </w:r>
      <w:r>
        <w:rPr>
          <w:rFonts w:hint="eastAsia" w:eastAsia="宋体"/>
          <w:lang w:eastAsia="zh-CN"/>
        </w:rPr>
        <w:t>“</w:t>
      </w:r>
      <w:r>
        <w:t>於</w:t>
      </w:r>
      <w:r>
        <w:rPr>
          <w:rFonts w:hint="eastAsia" w:eastAsia="宋体"/>
          <w:lang w:eastAsia="zh-CN"/>
        </w:rPr>
        <w:t>”</w:t>
      </w:r>
      <w:r>
        <w:t>旁批校：</w:t>
      </w:r>
      <w:r>
        <w:rPr>
          <w:rFonts w:hint="eastAsia" w:eastAsia="宋体"/>
          <w:lang w:eastAsia="zh-CN"/>
        </w:rPr>
        <w:t>“</w:t>
      </w:r>
      <w:r>
        <w:t>衍</w:t>
      </w:r>
      <w:r>
        <w:rPr>
          <w:rFonts w:hint="eastAsia" w:eastAsia="宋体"/>
          <w:lang w:eastAsia="zh-CN"/>
        </w:rPr>
        <w:t>‘</w:t>
      </w:r>
      <w:r>
        <w:t>於</w:t>
      </w:r>
      <w:r>
        <w:rPr>
          <w:rFonts w:hint="eastAsia" w:eastAsia="宋体"/>
          <w:lang w:eastAsia="zh-CN"/>
        </w:rPr>
        <w:t>’</w:t>
      </w:r>
      <w:r>
        <w:t>字。</w:t>
      </w:r>
      <w:r>
        <w:rPr>
          <w:rFonts w:hint="eastAsia" w:eastAsia="宋体"/>
          <w:lang w:eastAsia="zh-CN"/>
        </w:rPr>
        <w:t>”</w:t>
      </w:r>
    </w:p>
    <w:p w14:paraId="64BCA364">
      <w:pPr>
        <w:rPr>
          <w:rFonts w:hint="eastAsia" w:eastAsia="宋体"/>
          <w:lang w:eastAsia="zh-CN"/>
        </w:rPr>
      </w:pPr>
      <w:r>
        <w:rPr>
          <w:rFonts w:hint="eastAsia" w:eastAsia="宋体"/>
          <w:lang w:eastAsia="zh-CN"/>
        </w:rPr>
        <w:t>“</w:t>
      </w:r>
      <w:r>
        <w:t>犯俗離教者，衆共姦之。</w:t>
      </w:r>
      <w:r>
        <w:rPr>
          <w:rFonts w:hint="eastAsia" w:eastAsia="宋体"/>
          <w:lang w:eastAsia="zh-CN"/>
        </w:rPr>
        <w:t>”</w:t>
      </w:r>
    </w:p>
    <w:p w14:paraId="350FB3E6">
      <w:r>
        <w:t>王氏批注：</w:t>
      </w:r>
      <w:r>
        <w:rPr>
          <w:rFonts w:hint="eastAsia" w:eastAsia="宋体"/>
          <w:lang w:eastAsia="zh-CN"/>
        </w:rPr>
        <w:t>“‘</w:t>
      </w:r>
      <w:r>
        <w:t>姦</w:t>
      </w:r>
      <w:r>
        <w:rPr>
          <w:rFonts w:hint="eastAsia" w:eastAsia="宋体"/>
          <w:lang w:eastAsia="zh-CN"/>
        </w:rPr>
        <w:t>’</w:t>
      </w:r>
      <w:r>
        <w:t>讀爲</w:t>
      </w:r>
      <w:r>
        <w:rPr>
          <w:rFonts w:hint="eastAsia" w:eastAsia="宋体"/>
          <w:lang w:eastAsia="zh-CN"/>
        </w:rPr>
        <w:t>‘</w:t>
      </w:r>
      <w:r>
        <w:t>閒</w:t>
      </w:r>
      <w:r>
        <w:rPr>
          <w:rFonts w:hint="eastAsia" w:eastAsia="宋体"/>
          <w:lang w:eastAsia="zh-CN"/>
        </w:rPr>
        <w:t>’</w:t>
      </w:r>
      <w:r>
        <w:t>。閒，非也。</w:t>
      </w:r>
    </w:p>
    <w:p w14:paraId="214B8B31">
      <w:pPr>
        <w:rPr>
          <w:rFonts w:hint="eastAsia" w:eastAsia="宋体"/>
          <w:lang w:eastAsia="zh-CN"/>
        </w:rPr>
      </w:pPr>
      <w:r>
        <w:rPr>
          <w:rFonts w:hint="eastAsia" w:eastAsia="宋体"/>
          <w:lang w:eastAsia="zh-CN"/>
        </w:rPr>
        <w:t>“</w:t>
      </w:r>
      <w:r>
        <w:t>慶之於天子⋮：慶之於長者。</w:t>
      </w:r>
      <w:r>
        <w:rPr>
          <w:rFonts w:hint="eastAsia" w:eastAsia="宋体"/>
          <w:lang w:eastAsia="zh-CN"/>
        </w:rPr>
        <w:t>”</w:t>
      </w:r>
    </w:p>
    <w:p w14:paraId="61E40BCE">
      <w:r>
        <w:t>王氏批校</w:t>
      </w:r>
      <w:r>
        <w:rPr>
          <w:rFonts w:hint="eastAsia" w:eastAsia="宋体"/>
          <w:lang w:eastAsia="zh-CN"/>
        </w:rPr>
        <w:t>“</w:t>
      </w:r>
      <w:r>
        <w:t>兩</w:t>
      </w:r>
      <w:r>
        <w:rPr>
          <w:rFonts w:hint="eastAsia" w:eastAsia="宋体"/>
          <w:lang w:eastAsia="zh-CN"/>
        </w:rPr>
        <w:t>‘</w:t>
      </w:r>
      <w:r>
        <w:t>慶</w:t>
      </w:r>
      <w:r>
        <w:rPr>
          <w:rFonts w:hint="eastAsia" w:eastAsia="宋体"/>
          <w:lang w:eastAsia="zh-CN"/>
        </w:rPr>
        <w:t>’</w:t>
      </w:r>
      <w:r>
        <w:t>字皆</w:t>
      </w:r>
      <w:r>
        <w:rPr>
          <w:rFonts w:hint="eastAsia" w:eastAsia="宋体"/>
          <w:lang w:eastAsia="zh-CN"/>
        </w:rPr>
        <w:t>‘</w:t>
      </w:r>
      <w:r>
        <w:t>薦</w:t>
      </w:r>
      <w:r>
        <w:rPr>
          <w:rFonts w:hint="eastAsia" w:eastAsia="宋体"/>
          <w:lang w:eastAsia="zh-CN"/>
        </w:rPr>
        <w:t>’</w:t>
      </w:r>
      <w:r>
        <w:t>字之譌。</w:t>
      </w:r>
    </w:p>
    <w:p w14:paraId="183DC193">
      <w:r>
        <w:rPr>
          <w:rFonts w:hint="eastAsia" w:eastAsia="宋体"/>
          <w:lang w:eastAsia="zh-CN"/>
        </w:rPr>
        <w:t>“</w:t>
      </w:r>
      <w:r>
        <w:t>是以上有餘日，而官勝其任；時令不淫，而百姓肅給。</w:t>
      </w:r>
    </w:p>
    <w:p w14:paraId="1B091D2A">
      <w:pPr>
        <w:rPr>
          <w:rFonts w:hint="eastAsia" w:eastAsia="宋体"/>
          <w:lang w:eastAsia="zh-CN"/>
        </w:rPr>
      </w:pPr>
      <w:r>
        <w:t>王氏批注：</w:t>
      </w:r>
      <w:r>
        <w:rPr>
          <w:rFonts w:hint="eastAsia" w:eastAsia="宋体"/>
          <w:lang w:eastAsia="zh-CN"/>
        </w:rPr>
        <w:t>“《</w:t>
      </w:r>
      <w:r>
        <w:t>爾雅</w:t>
      </w:r>
      <w:r>
        <w:rPr>
          <w:rFonts w:hint="eastAsia" w:eastAsia="宋体"/>
          <w:lang w:eastAsia="zh-CN"/>
        </w:rPr>
        <w:t>》</w:t>
      </w:r>
      <w:r>
        <w:t>：</w:t>
      </w:r>
      <w:r>
        <w:rPr>
          <w:rFonts w:hint="eastAsia" w:eastAsia="宋体"/>
          <w:lang w:eastAsia="zh-CN"/>
        </w:rPr>
        <w:t>‘</w:t>
      </w:r>
      <w:r>
        <w:t>肅，速也。</w:t>
      </w:r>
      <w:r>
        <w:rPr>
          <w:rFonts w:hint="eastAsia" w:eastAsia="宋体"/>
          <w:lang w:eastAsia="zh-CN"/>
        </w:rPr>
        <w:t>’”</w:t>
      </w:r>
    </w:p>
    <w:p w14:paraId="0D62F31E">
      <w:r>
        <w:rPr>
          <w:rFonts w:hint="eastAsia" w:eastAsia="宋体"/>
          <w:lang w:eastAsia="zh-CN"/>
        </w:rPr>
        <w:t>“</w:t>
      </w:r>
      <w:r>
        <w:t>是故將與之，惠厚不能供將殺之，嚴威不能振。嚴威不能振，惠厚不能供，聲實有</w:t>
      </w:r>
    </w:p>
    <w:p w14:paraId="31CC63F1">
      <w:pPr>
        <w:rPr>
          <w:rFonts w:hint="eastAsia" w:eastAsia="宋体"/>
          <w:lang w:eastAsia="zh-CN"/>
        </w:rPr>
      </w:pPr>
      <w:r>
        <w:t>閒也。</w:t>
      </w:r>
      <w:r>
        <w:rPr>
          <w:rFonts w:hint="eastAsia" w:eastAsia="宋体"/>
          <w:lang w:eastAsia="zh-CN"/>
        </w:rPr>
        <w:t>”</w:t>
      </w:r>
    </w:p>
    <w:p w14:paraId="2973A62A">
      <w:pPr>
        <w:rPr>
          <w:rFonts w:hint="eastAsia" w:eastAsia="宋体"/>
          <w:lang w:eastAsia="zh-CN"/>
        </w:rPr>
      </w:pPr>
      <w:r>
        <w:t>王氏批校：</w:t>
      </w:r>
      <w:r>
        <w:rPr>
          <w:rFonts w:hint="eastAsia" w:eastAsia="宋体"/>
          <w:lang w:eastAsia="zh-CN"/>
        </w:rPr>
        <w:t>“‘</w:t>
      </w:r>
      <w:r>
        <w:t>惠</w:t>
      </w:r>
      <w:r>
        <w:rPr>
          <w:rFonts w:hint="eastAsia" w:eastAsia="宋体"/>
          <w:lang w:eastAsia="zh-CN"/>
        </w:rPr>
        <w:t>’</w:t>
      </w:r>
      <w:r>
        <w:t>皆</w:t>
      </w:r>
      <w:r>
        <w:rPr>
          <w:rFonts w:hint="eastAsia" w:eastAsia="宋体"/>
          <w:lang w:eastAsia="zh-CN"/>
        </w:rPr>
        <w:t>‘</w:t>
      </w:r>
      <w:r>
        <w:t>惡</w:t>
      </w:r>
      <w:r>
        <w:rPr>
          <w:rFonts w:hint="eastAsia" w:eastAsia="宋体"/>
          <w:lang w:eastAsia="zh-CN"/>
        </w:rPr>
        <w:t>’</w:t>
      </w:r>
      <w:r>
        <w:t>之訛。</w:t>
      </w:r>
      <w:r>
        <w:rPr>
          <w:rFonts w:hint="eastAsia" w:eastAsia="宋体"/>
          <w:lang w:eastAsia="zh-CN"/>
        </w:rPr>
        <w:t>”</w:t>
      </w:r>
    </w:p>
    <w:p w14:paraId="41209250">
      <w:pPr>
        <w:rPr>
          <w:rFonts w:hint="eastAsia" w:eastAsia="宋体"/>
          <w:lang w:eastAsia="zh-CN"/>
        </w:rPr>
      </w:pPr>
      <w:r>
        <w:rPr>
          <w:rFonts w:hint="eastAsia" w:eastAsia="宋体"/>
          <w:lang w:eastAsia="zh-CN"/>
        </w:rPr>
        <w:t>“</w:t>
      </w:r>
      <w:r>
        <w:t>下雖有姦僞之心，不敢殺也。</w:t>
      </w:r>
      <w:r>
        <w:rPr>
          <w:rFonts w:hint="eastAsia" w:eastAsia="宋体"/>
          <w:lang w:eastAsia="zh-CN"/>
        </w:rPr>
        <w:t>”</w:t>
      </w:r>
    </w:p>
    <w:p w14:paraId="584EC810">
      <w:r>
        <w:t>王氏批校</w:t>
      </w:r>
      <w:r>
        <w:rPr>
          <w:rFonts w:hint="eastAsia" w:eastAsia="宋体"/>
          <w:lang w:eastAsia="zh-CN"/>
        </w:rPr>
        <w:t>“‘</w:t>
      </w:r>
      <w:r>
        <w:t>殺</w:t>
      </w:r>
      <w:r>
        <w:rPr>
          <w:rFonts w:hint="eastAsia" w:eastAsia="宋体"/>
          <w:lang w:eastAsia="zh-CN"/>
        </w:rPr>
        <w:t>’</w:t>
      </w:r>
      <w:r>
        <w:t>當爲</w:t>
      </w:r>
      <w:r>
        <w:rPr>
          <w:rFonts w:hint="eastAsia" w:eastAsia="宋体"/>
          <w:lang w:eastAsia="zh-CN"/>
        </w:rPr>
        <w:t>‘</w:t>
      </w:r>
      <w:r>
        <w:t>試</w:t>
      </w:r>
      <w:r>
        <w:rPr>
          <w:rFonts w:hint="eastAsia" w:eastAsia="宋体"/>
          <w:lang w:eastAsia="zh-CN"/>
        </w:rPr>
        <w:t>’</w:t>
      </w:r>
      <w:r>
        <w:t>。</w:t>
      </w:r>
      <w:r>
        <w:rPr>
          <w:rFonts w:hint="eastAsia" w:eastAsia="宋体"/>
          <w:lang w:eastAsia="zh-CN"/>
        </w:rPr>
        <w:t>‘</w:t>
      </w:r>
      <w:r>
        <w:t>試</w:t>
      </w:r>
      <w:r>
        <w:rPr>
          <w:rFonts w:hint="eastAsia" w:eastAsia="宋体"/>
          <w:lang w:eastAsia="zh-CN"/>
        </w:rPr>
        <w:t>’</w:t>
      </w:r>
      <w:r>
        <w:t>譌爲</w:t>
      </w:r>
      <w:r>
        <w:rPr>
          <w:rFonts w:hint="eastAsia" w:eastAsia="宋体"/>
          <w:lang w:eastAsia="zh-CN"/>
        </w:rPr>
        <w:t>‘</w:t>
      </w:r>
      <w:r>
        <w:t>弒</w:t>
      </w:r>
      <w:r>
        <w:rPr>
          <w:rFonts w:hint="eastAsia" w:eastAsia="宋体"/>
          <w:lang w:eastAsia="zh-CN"/>
        </w:rPr>
        <w:t>’</w:t>
      </w:r>
      <w:r>
        <w:t>又譌爲</w:t>
      </w:r>
      <w:r>
        <w:rPr>
          <w:rFonts w:hint="eastAsia" w:eastAsia="宋体"/>
          <w:lang w:eastAsia="zh-CN"/>
        </w:rPr>
        <w:t>‘</w:t>
      </w:r>
      <w:r>
        <w:t>殺1耳。下篇云</w:t>
      </w:r>
      <w:r>
        <w:rPr>
          <w:rFonts w:hint="eastAsia" w:eastAsia="宋体"/>
          <w:lang w:eastAsia="zh-CN"/>
        </w:rPr>
        <w:t>‘</w:t>
      </w:r>
      <w:r>
        <w:t>然則作姦邪</w:t>
      </w:r>
    </w:p>
    <w:p w14:paraId="5CBD5556">
      <w:pPr>
        <w:rPr>
          <w:rFonts w:hint="eastAsia" w:eastAsia="宋体"/>
          <w:lang w:eastAsia="zh-CN"/>
        </w:rPr>
      </w:pPr>
      <w:r>
        <w:t>僞詐之人不敢試也。</w:t>
      </w:r>
      <w:r>
        <w:rPr>
          <w:rFonts w:hint="eastAsia" w:eastAsia="宋体"/>
          <w:lang w:eastAsia="zh-CN"/>
        </w:rPr>
        <w:t>’”</w:t>
      </w:r>
    </w:p>
    <w:p w14:paraId="4D515581">
      <w:r>
        <w:t>【第249页】</w:t>
      </w:r>
    </w:p>
    <w:p w14:paraId="4E52B6DD">
      <w:pPr>
        <w:rPr>
          <w:rFonts w:hint="eastAsia" w:eastAsia="宋体"/>
          <w:lang w:eastAsia="zh-CN"/>
        </w:rPr>
      </w:pPr>
      <w:r>
        <w:rPr>
          <w:rFonts w:hint="eastAsia" w:eastAsia="宋体"/>
          <w:lang w:eastAsia="zh-CN"/>
        </w:rPr>
        <w:t>“</w:t>
      </w:r>
      <w:r>
        <w:t>知其所不能益，若任之以事。</w:t>
      </w:r>
      <w:r>
        <w:rPr>
          <w:rFonts w:hint="eastAsia" w:eastAsia="宋体"/>
          <w:lang w:eastAsia="zh-CN"/>
        </w:rPr>
        <w:t>”</w:t>
      </w:r>
    </w:p>
    <w:p w14:paraId="6AE665DC">
      <w:pPr>
        <w:rPr>
          <w:rFonts w:hint="eastAsia" w:eastAsia="宋体"/>
          <w:lang w:eastAsia="zh-CN"/>
        </w:rPr>
      </w:pPr>
      <w:r>
        <w:t>王氏批注：</w:t>
      </w:r>
      <w:r>
        <w:rPr>
          <w:rFonts w:hint="eastAsia" w:eastAsia="宋体"/>
          <w:lang w:eastAsia="zh-CN"/>
        </w:rPr>
        <w:t>“</w:t>
      </w:r>
      <w:r>
        <w:t>若，猶乃也。</w:t>
      </w:r>
      <w:r>
        <w:rPr>
          <w:rFonts w:hint="eastAsia" w:eastAsia="宋体"/>
          <w:lang w:eastAsia="zh-CN"/>
        </w:rPr>
        <w:t>”</w:t>
      </w:r>
    </w:p>
    <w:p w14:paraId="23D4CF46">
      <w:pPr>
        <w:rPr>
          <w:rFonts w:hint="eastAsia" w:eastAsia="宋体"/>
          <w:lang w:eastAsia="zh-CN"/>
        </w:rPr>
      </w:pPr>
      <w:r>
        <w:rPr>
          <w:rFonts w:hint="eastAsia" w:eastAsia="宋体"/>
          <w:lang w:eastAsia="zh-CN"/>
        </w:rPr>
        <w:t>“</w:t>
      </w:r>
      <w:r>
        <w:t>盡知短長與身力之所不至，若量能而授官。</w:t>
      </w:r>
      <w:r>
        <w:rPr>
          <w:rFonts w:hint="eastAsia" w:eastAsia="宋体"/>
          <w:lang w:eastAsia="zh-CN"/>
        </w:rPr>
        <w:t>”</w:t>
      </w:r>
    </w:p>
    <w:p w14:paraId="526FD07F">
      <w:pPr>
        <w:rPr>
          <w:rFonts w:hint="eastAsia" w:eastAsia="宋体"/>
          <w:lang w:eastAsia="zh-CN"/>
        </w:rPr>
      </w:pPr>
      <w:r>
        <w:t>王氏</w:t>
      </w:r>
      <w:r>
        <w:rPr>
          <w:rFonts w:hint="eastAsia" w:eastAsia="宋体"/>
          <w:lang w:eastAsia="zh-CN"/>
        </w:rPr>
        <w:t>“</w:t>
      </w:r>
      <w:r>
        <w:t>授</w:t>
      </w:r>
      <w:r>
        <w:rPr>
          <w:rFonts w:hint="eastAsia" w:eastAsia="宋体"/>
          <w:lang w:eastAsia="zh-CN"/>
        </w:rPr>
        <w:t>”</w:t>
      </w:r>
      <w:r>
        <w:t>旁批注：</w:t>
      </w:r>
      <w:r>
        <w:rPr>
          <w:rFonts w:hint="eastAsia" w:eastAsia="宋体"/>
          <w:lang w:eastAsia="zh-CN"/>
        </w:rPr>
        <w:t>“</w:t>
      </w:r>
      <w:r>
        <w:t>同</w:t>
      </w:r>
      <w:r>
        <w:rPr>
          <w:rFonts w:hint="eastAsia" w:eastAsia="宋体"/>
          <w:lang w:eastAsia="zh-CN"/>
        </w:rPr>
        <w:t>‘</w:t>
      </w:r>
      <w:r>
        <w:t>受</w:t>
      </w:r>
      <w:r>
        <w:rPr>
          <w:rFonts w:hint="eastAsia" w:eastAsia="宋体"/>
          <w:lang w:eastAsia="zh-CN"/>
        </w:rPr>
        <w:t>’</w:t>
      </w:r>
      <w:r>
        <w:t>。</w:t>
      </w:r>
      <w:r>
        <w:rPr>
          <w:rFonts w:hint="eastAsia" w:eastAsia="宋体"/>
          <w:lang w:eastAsia="zh-CN"/>
        </w:rPr>
        <w:t>”</w:t>
      </w:r>
    </w:p>
    <w:p w14:paraId="6CBA0D56">
      <w:r>
        <w:t>卷十一</w:t>
      </w:r>
    </w:p>
    <w:p w14:paraId="304879E6">
      <w:pPr>
        <w:rPr>
          <w:rFonts w:hint="eastAsia" w:eastAsia="宋体"/>
          <w:lang w:eastAsia="zh-CN"/>
        </w:rPr>
      </w:pPr>
      <w:r>
        <w:rPr>
          <w:rFonts w:hint="eastAsia" w:eastAsia="宋体"/>
          <w:lang w:eastAsia="zh-CN"/>
        </w:rPr>
        <w:t>《</w:t>
      </w:r>
      <w:r>
        <w:t>君臣下</w:t>
      </w:r>
      <w:r>
        <w:rPr>
          <w:rFonts w:hint="eastAsia" w:eastAsia="宋体"/>
          <w:lang w:eastAsia="zh-CN"/>
        </w:rPr>
        <w:t>》</w:t>
      </w:r>
    </w:p>
    <w:p w14:paraId="58AE4C23">
      <w:pPr>
        <w:rPr>
          <w:rFonts w:hint="eastAsia" w:eastAsia="宋体"/>
          <w:lang w:eastAsia="zh-CN"/>
        </w:rPr>
      </w:pPr>
      <w:r>
        <w:rPr>
          <w:rFonts w:hint="eastAsia" w:eastAsia="宋体"/>
          <w:lang w:eastAsia="zh-CN"/>
        </w:rPr>
        <w:t>“</w:t>
      </w:r>
      <w:r>
        <w:t>是故明君飾食飲弔傷之禮，而物屬之者也。</w:t>
      </w:r>
      <w:r>
        <w:rPr>
          <w:rFonts w:hint="eastAsia" w:eastAsia="宋体"/>
          <w:lang w:eastAsia="zh-CN"/>
        </w:rPr>
        <w:t>”</w:t>
      </w:r>
    </w:p>
    <w:p w14:paraId="19568ED9">
      <w:pPr>
        <w:rPr>
          <w:rFonts w:hint="eastAsia" w:eastAsia="宋体"/>
          <w:lang w:eastAsia="zh-CN"/>
        </w:rPr>
      </w:pPr>
      <w:r>
        <w:t>王氏</w:t>
      </w:r>
      <w:r>
        <w:rPr>
          <w:rFonts w:hint="eastAsia" w:eastAsia="宋体"/>
          <w:lang w:eastAsia="zh-CN"/>
        </w:rPr>
        <w:t>“</w:t>
      </w:r>
      <w:r>
        <w:t>飾</w:t>
      </w:r>
      <w:r>
        <w:rPr>
          <w:rFonts w:hint="eastAsia" w:eastAsia="宋体"/>
          <w:lang w:eastAsia="zh-CN"/>
        </w:rPr>
        <w:t>”</w:t>
      </w:r>
      <w:r>
        <w:t>旁批注：</w:t>
      </w:r>
      <w:r>
        <w:rPr>
          <w:rFonts w:hint="eastAsia" w:eastAsia="宋体"/>
          <w:lang w:eastAsia="zh-CN"/>
        </w:rPr>
        <w:t>“</w:t>
      </w:r>
      <w:r>
        <w:t>同</w:t>
      </w:r>
      <w:r>
        <w:rPr>
          <w:rFonts w:hint="eastAsia" w:eastAsia="宋体"/>
          <w:lang w:eastAsia="zh-CN"/>
        </w:rPr>
        <w:t>‘</w:t>
      </w:r>
      <w:r>
        <w:t>飭</w:t>
      </w:r>
      <w:r>
        <w:rPr>
          <w:rFonts w:hint="eastAsia" w:eastAsia="宋体"/>
          <w:lang w:eastAsia="zh-CN"/>
        </w:rPr>
        <w:t>’</w:t>
      </w:r>
      <w:r>
        <w:t>。</w:t>
      </w:r>
      <w:r>
        <w:rPr>
          <w:rFonts w:hint="eastAsia" w:eastAsia="宋体"/>
          <w:lang w:eastAsia="zh-CN"/>
        </w:rPr>
        <w:t>”</w:t>
      </w:r>
    </w:p>
    <w:p w14:paraId="286FDD72">
      <w:pPr>
        <w:rPr>
          <w:rFonts w:hint="eastAsia" w:eastAsia="宋体"/>
          <w:lang w:eastAsia="zh-CN"/>
        </w:rPr>
      </w:pPr>
      <w:r>
        <w:rPr>
          <w:rFonts w:hint="eastAsia" w:eastAsia="宋体"/>
          <w:lang w:eastAsia="zh-CN"/>
        </w:rPr>
        <w:t>“</w:t>
      </w:r>
      <w:r>
        <w:t>故德之以懷也，威之以畏也，則天下歸之矣。</w:t>
      </w:r>
      <w:r>
        <w:rPr>
          <w:rFonts w:hint="eastAsia" w:eastAsia="宋体"/>
          <w:lang w:eastAsia="zh-CN"/>
        </w:rPr>
        <w:t>”</w:t>
      </w:r>
    </w:p>
    <w:p w14:paraId="07F70D57">
      <w:pPr>
        <w:rPr>
          <w:rFonts w:hint="eastAsia" w:eastAsia="宋体"/>
          <w:lang w:eastAsia="zh-CN"/>
        </w:rPr>
      </w:pPr>
      <w:r>
        <w:t>王氏批注：</w:t>
      </w:r>
      <w:r>
        <w:rPr>
          <w:rFonts w:hint="eastAsia" w:eastAsia="宋体"/>
          <w:lang w:eastAsia="zh-CN"/>
        </w:rPr>
        <w:t>“</w:t>
      </w:r>
      <w:r>
        <w:t>以，猶而也。</w:t>
      </w:r>
      <w:r>
        <w:rPr>
          <w:rFonts w:hint="eastAsia" w:eastAsia="宋体"/>
          <w:lang w:eastAsia="zh-CN"/>
        </w:rPr>
        <w:t>”</w:t>
      </w:r>
    </w:p>
    <w:p w14:paraId="5C229443">
      <w:pPr>
        <w:rPr>
          <w:rFonts w:hint="eastAsia" w:eastAsia="宋体"/>
          <w:lang w:eastAsia="zh-CN"/>
        </w:rPr>
      </w:pPr>
      <w:r>
        <w:rPr>
          <w:rFonts w:hint="eastAsia" w:eastAsia="宋体"/>
          <w:lang w:eastAsia="zh-CN"/>
        </w:rPr>
        <w:t>“</w:t>
      </w:r>
      <w:r>
        <w:t>墳然若一父之子，若一家之實。</w:t>
      </w:r>
      <w:r>
        <w:rPr>
          <w:rFonts w:hint="eastAsia" w:eastAsia="宋体"/>
          <w:lang w:eastAsia="zh-CN"/>
        </w:rPr>
        <w:t>”</w:t>
      </w:r>
    </w:p>
    <w:p w14:paraId="33212CD4">
      <w:r>
        <w:t>王氏改</w:t>
      </w:r>
      <w:r>
        <w:rPr>
          <w:rFonts w:hint="eastAsia" w:eastAsia="宋体"/>
          <w:lang w:eastAsia="zh-CN"/>
        </w:rPr>
        <w:t>“</w:t>
      </w:r>
      <w:r>
        <w:t>墳</w:t>
      </w:r>
      <w:r>
        <w:rPr>
          <w:rFonts w:hint="eastAsia" w:eastAsia="宋体"/>
          <w:lang w:eastAsia="zh-CN"/>
        </w:rPr>
        <w:t>”</w:t>
      </w:r>
      <w:r>
        <w:t>爲</w:t>
      </w:r>
      <w:r>
        <w:rPr>
          <w:rFonts w:hint="eastAsia" w:eastAsia="宋体"/>
          <w:lang w:eastAsia="zh-CN"/>
        </w:rPr>
        <w:t>“</w:t>
      </w:r>
      <w:r>
        <w:t>墤</w:t>
      </w:r>
      <w:r>
        <w:rPr>
          <w:rFonts w:hint="eastAsia" w:eastAsia="宋体"/>
          <w:lang w:eastAsia="zh-CN"/>
        </w:rPr>
        <w:t>”</w:t>
      </w:r>
      <w:r>
        <w:t>。</w:t>
      </w:r>
    </w:p>
    <w:p w14:paraId="36DAB318">
      <w:pPr>
        <w:rPr>
          <w:rFonts w:hint="eastAsia" w:eastAsia="宋体"/>
          <w:lang w:eastAsia="zh-CN"/>
        </w:rPr>
      </w:pPr>
      <w:r>
        <w:rPr>
          <w:rFonts w:hint="eastAsia" w:eastAsia="宋体"/>
          <w:lang w:eastAsia="zh-CN"/>
        </w:rPr>
        <w:t>“</w:t>
      </w:r>
      <w:r>
        <w:t>亂至則虐，騰至則北。</w:t>
      </w:r>
      <w:r>
        <w:rPr>
          <w:rFonts w:hint="eastAsia" w:eastAsia="宋体"/>
          <w:lang w:eastAsia="zh-CN"/>
        </w:rPr>
        <w:t>”</w:t>
      </w:r>
    </w:p>
    <w:p w14:paraId="4BFFBB76">
      <w:pPr>
        <w:rPr>
          <w:rFonts w:hint="eastAsia" w:eastAsia="宋体"/>
          <w:lang w:eastAsia="zh-CN"/>
        </w:rPr>
      </w:pPr>
      <w:r>
        <w:t>王氏批注</w:t>
      </w:r>
      <w:r>
        <w:rPr>
          <w:rFonts w:hint="eastAsia" w:eastAsia="宋体"/>
          <w:lang w:eastAsia="zh-CN"/>
        </w:rPr>
        <w:t>“‘</w:t>
      </w:r>
      <w:r>
        <w:t>北</w:t>
      </w:r>
      <w:r>
        <w:rPr>
          <w:rFonts w:hint="eastAsia" w:eastAsia="宋体"/>
          <w:lang w:eastAsia="zh-CN"/>
        </w:rPr>
        <w:t>’</w:t>
      </w:r>
      <w:r>
        <w:t>，古</w:t>
      </w:r>
      <w:r>
        <w:rPr>
          <w:rFonts w:hint="eastAsia" w:eastAsia="宋体"/>
          <w:lang w:eastAsia="zh-CN"/>
        </w:rPr>
        <w:t>‘</w:t>
      </w:r>
      <w:r>
        <w:t>背</w:t>
      </w:r>
      <w:r>
        <w:rPr>
          <w:rFonts w:hint="eastAsia" w:eastAsia="宋体"/>
          <w:lang w:eastAsia="zh-CN"/>
        </w:rPr>
        <w:t>’</w:t>
      </w:r>
      <w:r>
        <w:t>字。</w:t>
      </w:r>
      <w:r>
        <w:rPr>
          <w:rFonts w:hint="eastAsia" w:eastAsia="宋体"/>
          <w:lang w:eastAsia="zh-CN"/>
        </w:rPr>
        <w:t>”</w:t>
      </w:r>
    </w:p>
    <w:p w14:paraId="004B443E">
      <w:r>
        <w:t>【第250页】</w:t>
      </w:r>
    </w:p>
    <w:p w14:paraId="644DABFA">
      <w:pPr>
        <w:rPr>
          <w:rFonts w:hint="eastAsia" w:eastAsia="宋体"/>
          <w:lang w:eastAsia="zh-CN"/>
        </w:rPr>
      </w:pPr>
      <w:r>
        <w:rPr>
          <w:rFonts w:hint="eastAsia" w:eastAsia="宋体"/>
          <w:lang w:eastAsia="zh-CN"/>
        </w:rPr>
        <w:t>“</w:t>
      </w:r>
      <w:r>
        <w:t>則故施舍優猶以濟亂。</w:t>
      </w:r>
      <w:r>
        <w:rPr>
          <w:rFonts w:hint="eastAsia" w:eastAsia="宋体"/>
          <w:lang w:eastAsia="zh-CN"/>
        </w:rPr>
        <w:t>”</w:t>
      </w:r>
    </w:p>
    <w:p w14:paraId="2ABD1245">
      <w:pPr>
        <w:rPr>
          <w:rFonts w:hint="eastAsia" w:eastAsia="宋体"/>
          <w:lang w:eastAsia="zh-CN"/>
        </w:rPr>
      </w:pPr>
      <w:r>
        <w:t>王氏批校：</w:t>
      </w:r>
      <w:r>
        <w:rPr>
          <w:rFonts w:hint="eastAsia" w:eastAsia="宋体"/>
          <w:lang w:eastAsia="zh-CN"/>
        </w:rPr>
        <w:t>“</w:t>
      </w:r>
      <w:r>
        <w:t>此</w:t>
      </w:r>
      <w:r>
        <w:rPr>
          <w:rFonts w:hint="eastAsia" w:eastAsia="宋体"/>
          <w:lang w:eastAsia="zh-CN"/>
        </w:rPr>
        <w:t>‘</w:t>
      </w:r>
      <w:r>
        <w:t>則1字衍，或爲</w:t>
      </w:r>
      <w:r>
        <w:rPr>
          <w:rFonts w:hint="eastAsia" w:eastAsia="宋体"/>
          <w:lang w:eastAsia="zh-CN"/>
        </w:rPr>
        <w:t>‘</w:t>
      </w:r>
      <w:r>
        <w:t>是</w:t>
      </w:r>
      <w:r>
        <w:rPr>
          <w:rFonts w:hint="eastAsia" w:eastAsia="宋体"/>
          <w:lang w:eastAsia="zh-CN"/>
        </w:rPr>
        <w:t>’</w:t>
      </w:r>
      <w:r>
        <w:t>字之譌。</w:t>
      </w:r>
      <w:r>
        <w:rPr>
          <w:rFonts w:hint="eastAsia" w:eastAsia="宋体"/>
          <w:lang w:eastAsia="zh-CN"/>
        </w:rPr>
        <w:t>”</w:t>
      </w:r>
    </w:p>
    <w:p w14:paraId="2F8DEC31">
      <w:pPr>
        <w:rPr>
          <w:rFonts w:hint="eastAsia" w:eastAsia="宋体"/>
          <w:lang w:eastAsia="zh-CN"/>
        </w:rPr>
      </w:pPr>
      <w:r>
        <w:rPr>
          <w:rFonts w:hint="eastAsia" w:eastAsia="宋体"/>
          <w:lang w:eastAsia="zh-CN"/>
        </w:rPr>
        <w:t>“</w:t>
      </w:r>
      <w:r>
        <w:t>倍其官，遺其事，穆君之色，從其欲，阿而勝之，此臣人之大罪也。</w:t>
      </w:r>
      <w:r>
        <w:rPr>
          <w:rFonts w:hint="eastAsia" w:eastAsia="宋体"/>
          <w:lang w:eastAsia="zh-CN"/>
        </w:rPr>
        <w:t>”</w:t>
      </w:r>
    </w:p>
    <w:p w14:paraId="3AC701FD">
      <w:pPr>
        <w:rPr>
          <w:rFonts w:hint="eastAsia" w:eastAsia="宋体"/>
          <w:lang w:eastAsia="zh-CN"/>
        </w:rPr>
      </w:pPr>
      <w:r>
        <w:t>王氏批注：</w:t>
      </w:r>
      <w:r>
        <w:rPr>
          <w:rFonts w:hint="eastAsia" w:eastAsia="宋体"/>
          <w:lang w:eastAsia="zh-CN"/>
        </w:rPr>
        <w:t>“‘</w:t>
      </w:r>
      <w:r>
        <w:t>勝</w:t>
      </w:r>
      <w:r>
        <w:rPr>
          <w:rFonts w:hint="eastAsia" w:eastAsia="宋体"/>
          <w:lang w:eastAsia="zh-CN"/>
        </w:rPr>
        <w:t>’</w:t>
      </w:r>
      <w:r>
        <w:t>即上文</w:t>
      </w:r>
      <w:r>
        <w:rPr>
          <w:rFonts w:hint="eastAsia" w:eastAsia="宋体"/>
          <w:lang w:eastAsia="zh-CN"/>
        </w:rPr>
        <w:t>‘</w:t>
      </w:r>
      <w:r>
        <w:t>螣1字。</w:t>
      </w:r>
      <w:r>
        <w:rPr>
          <w:rFonts w:hint="eastAsia" w:eastAsia="宋体"/>
          <w:lang w:eastAsia="zh-CN"/>
        </w:rPr>
        <w:t>”</w:t>
      </w:r>
    </w:p>
    <w:p w14:paraId="5B05911C">
      <w:pPr>
        <w:rPr>
          <w:rFonts w:hint="eastAsia" w:eastAsia="宋体"/>
          <w:lang w:eastAsia="zh-CN"/>
        </w:rPr>
      </w:pPr>
      <w:r>
        <w:rPr>
          <w:rFonts w:hint="eastAsia" w:eastAsia="宋体"/>
          <w:lang w:eastAsia="zh-CN"/>
        </w:rPr>
        <w:t>“</w:t>
      </w:r>
      <w:r>
        <w:t>狡婦襲主之請而資游慝也。</w:t>
      </w:r>
      <w:r>
        <w:rPr>
          <w:rFonts w:hint="eastAsia" w:eastAsia="宋体"/>
          <w:lang w:eastAsia="zh-CN"/>
        </w:rPr>
        <w:t>”</w:t>
      </w:r>
    </w:p>
    <w:p w14:paraId="3104A150">
      <w:pPr>
        <w:rPr>
          <w:rFonts w:hint="eastAsia" w:eastAsia="宋体"/>
          <w:lang w:eastAsia="zh-CN"/>
        </w:rPr>
      </w:pPr>
      <w:r>
        <w:t>王氏</w:t>
      </w:r>
      <w:r>
        <w:rPr>
          <w:rFonts w:hint="eastAsia" w:eastAsia="宋体"/>
          <w:lang w:eastAsia="zh-CN"/>
        </w:rPr>
        <w:t>“</w:t>
      </w:r>
      <w:r>
        <w:t>請</w:t>
      </w:r>
      <w:r>
        <w:rPr>
          <w:rFonts w:hint="eastAsia" w:eastAsia="宋体"/>
          <w:lang w:eastAsia="zh-CN"/>
        </w:rPr>
        <w:t>”</w:t>
      </w:r>
      <w:r>
        <w:t>旁批注：</w:t>
      </w:r>
      <w:r>
        <w:rPr>
          <w:rFonts w:hint="eastAsia" w:eastAsia="宋体"/>
          <w:lang w:eastAsia="zh-CN"/>
        </w:rPr>
        <w:t>“</w:t>
      </w:r>
      <w:r>
        <w:t>情。</w:t>
      </w:r>
      <w:r>
        <w:rPr>
          <w:rFonts w:hint="eastAsia" w:eastAsia="宋体"/>
          <w:lang w:eastAsia="zh-CN"/>
        </w:rPr>
        <w:t>”</w:t>
      </w:r>
    </w:p>
    <w:p w14:paraId="28F936C1">
      <w:pPr>
        <w:rPr>
          <w:rFonts w:hint="eastAsia" w:eastAsia="宋体"/>
          <w:lang w:eastAsia="zh-CN"/>
        </w:rPr>
      </w:pPr>
      <w:r>
        <w:rPr>
          <w:rFonts w:hint="eastAsia" w:eastAsia="宋体"/>
          <w:lang w:eastAsia="zh-CN"/>
        </w:rPr>
        <w:t>“</w:t>
      </w:r>
      <w:r>
        <w:t>便僻不能食其意。</w:t>
      </w:r>
      <w:r>
        <w:rPr>
          <w:rFonts w:hint="eastAsia" w:eastAsia="宋体"/>
          <w:lang w:eastAsia="zh-CN"/>
        </w:rPr>
        <w:t>”</w:t>
      </w:r>
    </w:p>
    <w:p w14:paraId="150485B3">
      <w:r>
        <w:t>王氏批注：</w:t>
      </w:r>
      <w:r>
        <w:rPr>
          <w:rFonts w:hint="eastAsia" w:eastAsia="宋体"/>
          <w:lang w:eastAsia="zh-CN"/>
        </w:rPr>
        <w:t>“</w:t>
      </w:r>
      <w:r>
        <w:t>上文云</w:t>
      </w:r>
      <w:r>
        <w:rPr>
          <w:rFonts w:hint="eastAsia" w:eastAsia="宋体"/>
          <w:lang w:eastAsia="zh-CN"/>
        </w:rPr>
        <w:t>‘</w:t>
      </w:r>
      <w:r>
        <w:t>則婦人能食其意</w:t>
      </w:r>
      <w:r>
        <w:rPr>
          <w:rFonts w:hint="eastAsia" w:eastAsia="宋体"/>
          <w:lang w:eastAsia="zh-CN"/>
        </w:rPr>
        <w:t>’</w:t>
      </w:r>
      <w:r>
        <w:t>，下文云</w:t>
      </w:r>
      <w:r>
        <w:rPr>
          <w:rFonts w:hint="eastAsia" w:eastAsia="宋体"/>
          <w:lang w:eastAsia="zh-CN"/>
        </w:rPr>
        <w:t>‘</w:t>
      </w:r>
      <w:r>
        <w:t>不能食其意</w:t>
      </w:r>
      <w:r>
        <w:rPr>
          <w:rFonts w:hint="eastAsia" w:eastAsia="宋体"/>
          <w:lang w:eastAsia="zh-CN"/>
        </w:rPr>
        <w:t>’</w:t>
      </w:r>
      <w:r>
        <w:t>。謹案：</w:t>
      </w:r>
      <w:r>
        <w:rPr>
          <w:rFonts w:hint="eastAsia" w:eastAsia="宋体"/>
          <w:lang w:eastAsia="zh-CN"/>
        </w:rPr>
        <w:t>‘</w:t>
      </w:r>
      <w:r>
        <w:t>食</w:t>
      </w:r>
      <w:r>
        <w:rPr>
          <w:rFonts w:hint="eastAsia" w:eastAsia="宋体"/>
          <w:lang w:eastAsia="zh-CN"/>
        </w:rPr>
        <w:t>’</w:t>
      </w:r>
      <w:r>
        <w:t>疑當讀</w:t>
      </w:r>
    </w:p>
    <w:p w14:paraId="7E7FEF80">
      <w:pPr>
        <w:rPr>
          <w:rFonts w:hint="eastAsia" w:eastAsia="宋体"/>
          <w:lang w:eastAsia="zh-CN"/>
        </w:rPr>
      </w:pPr>
      <w:r>
        <w:rPr>
          <w:rFonts w:hint="eastAsia" w:eastAsia="宋体"/>
          <w:lang w:eastAsia="zh-CN"/>
        </w:rPr>
        <w:t>‘</w:t>
      </w:r>
      <w:r>
        <w:t>伺</w:t>
      </w:r>
      <w:r>
        <w:rPr>
          <w:rFonts w:hint="eastAsia" w:eastAsia="宋体"/>
          <w:lang w:eastAsia="zh-CN"/>
        </w:rPr>
        <w:t>’</w:t>
      </w:r>
      <w:r>
        <w:t>。</w:t>
      </w:r>
      <w:r>
        <w:rPr>
          <w:rFonts w:hint="eastAsia" w:eastAsia="宋体"/>
          <w:lang w:eastAsia="zh-CN"/>
        </w:rPr>
        <w:t>”</w:t>
      </w:r>
    </w:p>
    <w:p w14:paraId="08706EF1">
      <w:pPr>
        <w:rPr>
          <w:rFonts w:hint="eastAsia" w:eastAsia="宋体"/>
          <w:lang w:eastAsia="zh-CN"/>
        </w:rPr>
      </w:pPr>
      <w:r>
        <w:rPr>
          <w:rFonts w:hint="eastAsia" w:eastAsia="宋体"/>
          <w:lang w:eastAsia="zh-CN"/>
        </w:rPr>
        <w:t>“</w:t>
      </w:r>
      <w:r>
        <w:t>兼上下以環其私。</w:t>
      </w:r>
      <w:r>
        <w:rPr>
          <w:rFonts w:hint="eastAsia" w:eastAsia="宋体"/>
          <w:lang w:eastAsia="zh-CN"/>
        </w:rPr>
        <w:t>”</w:t>
      </w:r>
    </w:p>
    <w:p w14:paraId="3E8A583B">
      <w:pPr>
        <w:rPr>
          <w:rFonts w:hint="eastAsia" w:eastAsia="宋体"/>
          <w:lang w:eastAsia="zh-CN"/>
        </w:rPr>
      </w:pPr>
      <w:r>
        <w:t>王氏批注：</w:t>
      </w:r>
      <w:r>
        <w:rPr>
          <w:rFonts w:hint="eastAsia" w:eastAsia="宋体"/>
          <w:lang w:eastAsia="zh-CN"/>
        </w:rPr>
        <w:t>“</w:t>
      </w:r>
      <w:r>
        <w:t>環，猶營也。</w:t>
      </w:r>
      <w:r>
        <w:rPr>
          <w:rFonts w:hint="eastAsia" w:eastAsia="宋体"/>
          <w:lang w:eastAsia="zh-CN"/>
        </w:rPr>
        <w:t>”</w:t>
      </w:r>
    </w:p>
    <w:p w14:paraId="7BCEF45F">
      <w:pPr>
        <w:rPr>
          <w:rFonts w:hint="eastAsia" w:eastAsia="宋体"/>
          <w:lang w:eastAsia="zh-CN"/>
        </w:rPr>
      </w:pPr>
      <w:r>
        <w:rPr>
          <w:rFonts w:hint="eastAsia" w:eastAsia="宋体"/>
          <w:lang w:eastAsia="zh-CN"/>
        </w:rPr>
        <w:t>“</w:t>
      </w:r>
      <w:r>
        <w:t>刑罰亟近也。</w:t>
      </w:r>
      <w:r>
        <w:rPr>
          <w:rFonts w:hint="eastAsia" w:eastAsia="宋体"/>
          <w:lang w:eastAsia="zh-CN"/>
        </w:rPr>
        <w:t>”</w:t>
      </w:r>
    </w:p>
    <w:p w14:paraId="6AF10BD1">
      <w:pPr>
        <w:rPr>
          <w:rFonts w:hint="eastAsia" w:eastAsia="宋体"/>
          <w:lang w:eastAsia="zh-CN"/>
        </w:rPr>
      </w:pPr>
      <w:r>
        <w:t>王氏</w:t>
      </w:r>
      <w:r>
        <w:rPr>
          <w:rFonts w:hint="eastAsia" w:eastAsia="宋体"/>
          <w:lang w:eastAsia="zh-CN"/>
        </w:rPr>
        <w:t>“</w:t>
      </w:r>
      <w:r>
        <w:t>亟</w:t>
      </w:r>
      <w:r>
        <w:rPr>
          <w:rFonts w:hint="eastAsia" w:eastAsia="宋体"/>
          <w:lang w:eastAsia="zh-CN"/>
        </w:rPr>
        <w:t>”</w:t>
      </w:r>
      <w:r>
        <w:t>旁批注：</w:t>
      </w:r>
      <w:r>
        <w:rPr>
          <w:rFonts w:hint="eastAsia" w:eastAsia="宋体"/>
          <w:lang w:eastAsia="zh-CN"/>
        </w:rPr>
        <w:t>“</w:t>
      </w:r>
      <w:r>
        <w:t>同</w:t>
      </w:r>
      <w:r>
        <w:rPr>
          <w:rFonts w:hint="eastAsia" w:eastAsia="宋体"/>
          <w:lang w:eastAsia="zh-CN"/>
        </w:rPr>
        <w:t>‘</w:t>
      </w:r>
      <w:r>
        <w:t>極</w:t>
      </w:r>
      <w:r>
        <w:rPr>
          <w:rFonts w:hint="eastAsia" w:eastAsia="宋体"/>
          <w:lang w:eastAsia="zh-CN"/>
        </w:rPr>
        <w:t>’</w:t>
      </w:r>
      <w:r>
        <w:t>。</w:t>
      </w:r>
      <w:r>
        <w:rPr>
          <w:rFonts w:hint="eastAsia" w:eastAsia="宋体"/>
          <w:lang w:eastAsia="zh-CN"/>
        </w:rPr>
        <w:t>”</w:t>
      </w:r>
    </w:p>
    <w:p w14:paraId="2D01BE4D">
      <w:pPr>
        <w:rPr>
          <w:rFonts w:hint="eastAsia" w:eastAsia="宋体"/>
          <w:lang w:eastAsia="zh-CN"/>
        </w:rPr>
      </w:pPr>
      <w:r>
        <w:rPr>
          <w:rFonts w:hint="eastAsia" w:eastAsia="宋体"/>
          <w:lang w:eastAsia="zh-CN"/>
        </w:rPr>
        <w:t>“</w:t>
      </w:r>
      <w:r>
        <w:t>能易賢不肖而可威。</w:t>
      </w:r>
      <w:r>
        <w:rPr>
          <w:rFonts w:hint="eastAsia" w:eastAsia="宋体"/>
          <w:lang w:eastAsia="zh-CN"/>
        </w:rPr>
        <w:t>”</w:t>
      </w:r>
    </w:p>
    <w:p w14:paraId="35659CFD">
      <w:pPr>
        <w:rPr>
          <w:rFonts w:hint="eastAsia" w:eastAsia="宋体"/>
          <w:lang w:eastAsia="zh-CN"/>
        </w:rPr>
      </w:pPr>
      <w:r>
        <w:t>王氏批校</w:t>
      </w:r>
      <w:r>
        <w:rPr>
          <w:rFonts w:hint="eastAsia" w:eastAsia="宋体"/>
          <w:lang w:eastAsia="zh-CN"/>
        </w:rPr>
        <w:t>“‘</w:t>
      </w:r>
      <w:r>
        <w:t>威</w:t>
      </w:r>
      <w:r>
        <w:rPr>
          <w:rFonts w:hint="eastAsia" w:eastAsia="宋体"/>
          <w:lang w:eastAsia="zh-CN"/>
        </w:rPr>
        <w:t>’</w:t>
      </w:r>
      <w:r>
        <w:t>當爲</w:t>
      </w:r>
      <w:r>
        <w:rPr>
          <w:rFonts w:hint="eastAsia" w:eastAsia="宋体"/>
          <w:lang w:eastAsia="zh-CN"/>
        </w:rPr>
        <w:t>‘</w:t>
      </w:r>
      <w:r>
        <w:t>成</w:t>
      </w:r>
      <w:r>
        <w:rPr>
          <w:rFonts w:hint="eastAsia" w:eastAsia="宋体"/>
          <w:lang w:eastAsia="zh-CN"/>
        </w:rPr>
        <w:t>’</w:t>
      </w:r>
      <w:r>
        <w:t>，</w:t>
      </w:r>
      <w:r>
        <w:rPr>
          <w:rFonts w:hint="eastAsia" w:eastAsia="宋体"/>
          <w:lang w:eastAsia="zh-CN"/>
        </w:rPr>
        <w:t>‘</w:t>
      </w:r>
      <w:r>
        <w:t>成</w:t>
      </w:r>
      <w:r>
        <w:rPr>
          <w:rFonts w:hint="eastAsia" w:eastAsia="宋体"/>
          <w:lang w:eastAsia="zh-CN"/>
        </w:rPr>
        <w:t>’</w:t>
      </w:r>
      <w:r>
        <w:t>與下四字連讀。</w:t>
      </w:r>
      <w:r>
        <w:rPr>
          <w:rFonts w:hint="eastAsia" w:eastAsia="宋体"/>
          <w:lang w:eastAsia="zh-CN"/>
        </w:rPr>
        <w:t>”</w:t>
      </w:r>
    </w:p>
    <w:p w14:paraId="10F80342">
      <w:r>
        <w:t>【第251页】</w:t>
      </w:r>
    </w:p>
    <w:p w14:paraId="3316C599">
      <w:pPr>
        <w:rPr>
          <w:rFonts w:hint="eastAsia" w:eastAsia="宋体"/>
          <w:lang w:eastAsia="zh-CN"/>
        </w:rPr>
      </w:pPr>
      <w:r>
        <w:rPr>
          <w:rFonts w:hint="eastAsia" w:eastAsia="宋体"/>
          <w:lang w:eastAsia="zh-CN"/>
        </w:rPr>
        <w:t>“</w:t>
      </w:r>
      <w:r>
        <w:t>雖有明君。</w:t>
      </w:r>
      <w:r>
        <w:rPr>
          <w:rFonts w:hint="eastAsia" w:eastAsia="宋体"/>
          <w:lang w:eastAsia="zh-CN"/>
        </w:rPr>
        <w:t>”</w:t>
      </w:r>
    </w:p>
    <w:p w14:paraId="2246F013">
      <w:pPr>
        <w:rPr>
          <w:rFonts w:hint="eastAsia" w:eastAsia="宋体"/>
          <w:lang w:eastAsia="zh-CN"/>
        </w:rPr>
      </w:pPr>
      <w:r>
        <w:t>王氏批注：</w:t>
      </w:r>
      <w:r>
        <w:rPr>
          <w:rFonts w:hint="eastAsia" w:eastAsia="宋体"/>
          <w:lang w:eastAsia="zh-CN"/>
        </w:rPr>
        <w:t>“‘</w:t>
      </w:r>
      <w:r>
        <w:t>雖</w:t>
      </w:r>
      <w:r>
        <w:rPr>
          <w:rFonts w:hint="eastAsia" w:eastAsia="宋体"/>
          <w:lang w:eastAsia="zh-CN"/>
        </w:rPr>
        <w:t>’</w:t>
      </w:r>
      <w:r>
        <w:t>與</w:t>
      </w:r>
      <w:r>
        <w:rPr>
          <w:rFonts w:hint="eastAsia" w:eastAsia="宋体"/>
          <w:lang w:eastAsia="zh-CN"/>
        </w:rPr>
        <w:t>‘</w:t>
      </w:r>
      <w:r>
        <w:t>唯</w:t>
      </w:r>
      <w:r>
        <w:rPr>
          <w:rFonts w:hint="eastAsia" w:eastAsia="宋体"/>
          <w:lang w:eastAsia="zh-CN"/>
        </w:rPr>
        <w:t>’</w:t>
      </w:r>
      <w:r>
        <w:t>同。</w:t>
      </w:r>
      <w:r>
        <w:rPr>
          <w:rFonts w:hint="eastAsia" w:eastAsia="宋体"/>
          <w:lang w:eastAsia="zh-CN"/>
        </w:rPr>
        <w:t>”</w:t>
      </w:r>
    </w:p>
    <w:p w14:paraId="0A6AE0D1">
      <w:pPr>
        <w:rPr>
          <w:rFonts w:hint="eastAsia" w:eastAsia="宋体"/>
          <w:lang w:eastAsia="zh-CN"/>
        </w:rPr>
      </w:pPr>
      <w:r>
        <w:rPr>
          <w:rFonts w:hint="eastAsia" w:eastAsia="宋体"/>
          <w:lang w:eastAsia="zh-CN"/>
        </w:rPr>
        <w:t>“</w:t>
      </w:r>
      <w:r>
        <w:t>頃時而王不難矣。</w:t>
      </w:r>
      <w:r>
        <w:rPr>
          <w:rFonts w:hint="eastAsia" w:eastAsia="宋体"/>
          <w:lang w:eastAsia="zh-CN"/>
        </w:rPr>
        <w:t>”</w:t>
      </w:r>
    </w:p>
    <w:p w14:paraId="19E098ED">
      <w:pPr>
        <w:rPr>
          <w:rFonts w:hint="eastAsia" w:eastAsia="宋体"/>
          <w:lang w:eastAsia="zh-CN"/>
        </w:rPr>
      </w:pPr>
      <w:r>
        <w:t>王氏批校：</w:t>
      </w:r>
      <w:r>
        <w:rPr>
          <w:rFonts w:hint="eastAsia" w:eastAsia="宋体"/>
          <w:lang w:eastAsia="zh-CN"/>
        </w:rPr>
        <w:t>“‘</w:t>
      </w:r>
      <w:r>
        <w:t>頃時</w:t>
      </w:r>
      <w:r>
        <w:rPr>
          <w:rFonts w:hint="eastAsia" w:eastAsia="宋体"/>
          <w:lang w:eastAsia="zh-CN"/>
        </w:rPr>
        <w:t>’</w:t>
      </w:r>
      <w:r>
        <w:t>當爲</w:t>
      </w:r>
      <w:r>
        <w:rPr>
          <w:rFonts w:hint="eastAsia" w:eastAsia="宋体"/>
          <w:lang w:eastAsia="zh-CN"/>
        </w:rPr>
        <w:t>‘</w:t>
      </w:r>
      <w:r>
        <w:t>須時</w:t>
      </w:r>
      <w:r>
        <w:rPr>
          <w:rFonts w:hint="eastAsia" w:eastAsia="宋体"/>
          <w:lang w:eastAsia="zh-CN"/>
        </w:rPr>
        <w:t>’</w:t>
      </w:r>
      <w:r>
        <w:t>。</w:t>
      </w:r>
      <w:r>
        <w:rPr>
          <w:rFonts w:hint="eastAsia" w:eastAsia="宋体"/>
          <w:lang w:eastAsia="zh-CN"/>
        </w:rPr>
        <w:t>”</w:t>
      </w:r>
    </w:p>
    <w:p w14:paraId="66EB0F3F">
      <w:pPr>
        <w:rPr>
          <w:rFonts w:hint="eastAsia" w:eastAsia="宋体"/>
          <w:lang w:eastAsia="zh-CN"/>
        </w:rPr>
      </w:pPr>
      <w:r>
        <w:rPr>
          <w:rFonts w:hint="eastAsia" w:eastAsia="宋体"/>
          <w:lang w:eastAsia="zh-CN"/>
        </w:rPr>
        <w:t>“</w:t>
      </w:r>
      <w:r>
        <w:t>參伍相德而周舉之。</w:t>
      </w:r>
      <w:r>
        <w:rPr>
          <w:rFonts w:hint="eastAsia" w:eastAsia="宋体"/>
          <w:lang w:eastAsia="zh-CN"/>
        </w:rPr>
        <w:t>”</w:t>
      </w:r>
    </w:p>
    <w:p w14:paraId="5C14550C">
      <w:pPr>
        <w:rPr>
          <w:rFonts w:hint="eastAsia" w:eastAsia="宋体"/>
          <w:lang w:eastAsia="zh-CN"/>
        </w:rPr>
      </w:pPr>
      <w:r>
        <w:t>王氏改</w:t>
      </w:r>
      <w:r>
        <w:rPr>
          <w:rFonts w:hint="eastAsia" w:eastAsia="宋体"/>
          <w:lang w:eastAsia="zh-CN"/>
        </w:rPr>
        <w:t>“</w:t>
      </w:r>
      <w:r>
        <w:t>伍</w:t>
      </w:r>
      <w:r>
        <w:rPr>
          <w:rFonts w:hint="eastAsia" w:eastAsia="宋体"/>
          <w:lang w:eastAsia="zh-CN"/>
        </w:rPr>
        <w:t>”</w:t>
      </w:r>
      <w:r>
        <w:t>爲</w:t>
      </w:r>
      <w:r>
        <w:rPr>
          <w:rFonts w:hint="eastAsia" w:eastAsia="宋体"/>
          <w:lang w:eastAsia="zh-CN"/>
        </w:rPr>
        <w:t>“</w:t>
      </w:r>
      <w:r>
        <w:t>五</w:t>
      </w:r>
      <w:r>
        <w:rPr>
          <w:rFonts w:hint="eastAsia" w:eastAsia="宋体"/>
          <w:lang w:eastAsia="zh-CN"/>
        </w:rPr>
        <w:t>”</w:t>
      </w:r>
      <w:r>
        <w:t>，又</w:t>
      </w:r>
      <w:r>
        <w:rPr>
          <w:rFonts w:hint="eastAsia" w:eastAsia="宋体"/>
          <w:lang w:eastAsia="zh-CN"/>
        </w:rPr>
        <w:t>“</w:t>
      </w:r>
      <w:r>
        <w:t>德</w:t>
      </w:r>
      <w:r>
        <w:rPr>
          <w:rFonts w:hint="eastAsia" w:eastAsia="宋体"/>
          <w:lang w:eastAsia="zh-CN"/>
        </w:rPr>
        <w:t>”</w:t>
      </w:r>
      <w:r>
        <w:t>旁批校：</w:t>
      </w:r>
      <w:r>
        <w:rPr>
          <w:rFonts w:hint="eastAsia" w:eastAsia="宋体"/>
          <w:lang w:eastAsia="zh-CN"/>
        </w:rPr>
        <w:t>“</w:t>
      </w:r>
      <w:r>
        <w:t>同</w:t>
      </w:r>
      <w:r>
        <w:rPr>
          <w:rFonts w:hint="eastAsia" w:eastAsia="宋体"/>
          <w:lang w:eastAsia="zh-CN"/>
        </w:rPr>
        <w:t>‘</w:t>
      </w:r>
      <w:r>
        <w:t>得</w:t>
      </w:r>
      <w:r>
        <w:rPr>
          <w:rFonts w:hint="eastAsia" w:eastAsia="宋体"/>
          <w:lang w:eastAsia="zh-CN"/>
        </w:rPr>
        <w:t>’</w:t>
      </w:r>
      <w:r>
        <w:t>。</w:t>
      </w:r>
      <w:r>
        <w:rPr>
          <w:rFonts w:hint="eastAsia" w:eastAsia="宋体"/>
          <w:lang w:eastAsia="zh-CN"/>
        </w:rPr>
        <w:t>”</w:t>
      </w:r>
    </w:p>
    <w:p w14:paraId="588BB410">
      <w:pPr>
        <w:rPr>
          <w:rFonts w:hint="eastAsia" w:eastAsia="宋体"/>
          <w:lang w:eastAsia="zh-CN"/>
        </w:rPr>
      </w:pPr>
      <w:r>
        <w:rPr>
          <w:rFonts w:hint="eastAsia" w:eastAsia="宋体"/>
          <w:lang w:eastAsia="zh-CN"/>
        </w:rPr>
        <w:t>“</w:t>
      </w:r>
      <w:r>
        <w:t>有中人之亂。</w:t>
      </w:r>
      <w:r>
        <w:rPr>
          <w:rFonts w:hint="eastAsia" w:eastAsia="宋体"/>
          <w:lang w:eastAsia="zh-CN"/>
        </w:rPr>
        <w:t>”</w:t>
      </w:r>
    </w:p>
    <w:p w14:paraId="6E359106">
      <w:r>
        <w:t>王氏改</w:t>
      </w:r>
      <w:r>
        <w:rPr>
          <w:rFonts w:hint="eastAsia" w:eastAsia="宋体"/>
          <w:lang w:eastAsia="zh-CN"/>
        </w:rPr>
        <w:t>“</w:t>
      </w:r>
      <w:r>
        <w:t>人</w:t>
      </w:r>
      <w:r>
        <w:rPr>
          <w:rFonts w:hint="eastAsia" w:eastAsia="宋体"/>
          <w:lang w:eastAsia="zh-CN"/>
        </w:rPr>
        <w:t>”</w:t>
      </w:r>
      <w:r>
        <w:t>爲</w:t>
      </w:r>
      <w:r>
        <w:rPr>
          <w:rFonts w:hint="eastAsia" w:eastAsia="宋体"/>
          <w:lang w:eastAsia="zh-CN"/>
        </w:rPr>
        <w:t>“</w:t>
      </w:r>
      <w:r>
        <w:t>民</w:t>
      </w:r>
      <w:r>
        <w:rPr>
          <w:rFonts w:hint="eastAsia" w:eastAsia="宋体"/>
          <w:lang w:eastAsia="zh-CN"/>
        </w:rPr>
        <w:t>”</w:t>
      </w:r>
      <w:r>
        <w:t>。</w:t>
      </w:r>
    </w:p>
    <w:p w14:paraId="45164C73">
      <w:pPr>
        <w:rPr>
          <w:rFonts w:hint="eastAsia" w:eastAsia="宋体"/>
          <w:lang w:eastAsia="zh-CN"/>
        </w:rPr>
      </w:pPr>
      <w:r>
        <w:rPr>
          <w:rFonts w:hint="eastAsia" w:eastAsia="宋体"/>
          <w:lang w:eastAsia="zh-CN"/>
        </w:rPr>
        <w:t>“</w:t>
      </w:r>
      <w:r>
        <w:t>刑殺亟近。</w:t>
      </w:r>
      <w:r>
        <w:rPr>
          <w:rFonts w:hint="eastAsia" w:eastAsia="宋体"/>
          <w:lang w:eastAsia="zh-CN"/>
        </w:rPr>
        <w:t>”</w:t>
      </w:r>
    </w:p>
    <w:p w14:paraId="0CD8F183">
      <w:pPr>
        <w:rPr>
          <w:rFonts w:hint="eastAsia" w:eastAsia="宋体"/>
          <w:lang w:eastAsia="zh-CN"/>
        </w:rPr>
      </w:pPr>
      <w:r>
        <w:t>王氏</w:t>
      </w:r>
      <w:r>
        <w:rPr>
          <w:rFonts w:hint="eastAsia" w:eastAsia="宋体"/>
          <w:lang w:eastAsia="zh-CN"/>
        </w:rPr>
        <w:t>“</w:t>
      </w:r>
      <w:r>
        <w:t>亟</w:t>
      </w:r>
      <w:r>
        <w:rPr>
          <w:rFonts w:hint="eastAsia" w:eastAsia="宋体"/>
          <w:lang w:eastAsia="zh-CN"/>
        </w:rPr>
        <w:t>”</w:t>
      </w:r>
      <w:r>
        <w:t>旁批注：</w:t>
      </w:r>
      <w:r>
        <w:rPr>
          <w:rFonts w:hint="eastAsia" w:eastAsia="宋体"/>
          <w:lang w:eastAsia="zh-CN"/>
        </w:rPr>
        <w:t>“</w:t>
      </w:r>
      <w:r>
        <w:t>同</w:t>
      </w:r>
      <w:r>
        <w:rPr>
          <w:rFonts w:hint="eastAsia" w:eastAsia="宋体"/>
          <w:lang w:eastAsia="zh-CN"/>
        </w:rPr>
        <w:t>‘</w:t>
      </w:r>
      <w:r>
        <w:t>極</w:t>
      </w:r>
      <w:r>
        <w:rPr>
          <w:rFonts w:hint="eastAsia" w:eastAsia="宋体"/>
          <w:lang w:eastAsia="zh-CN"/>
        </w:rPr>
        <w:t>’</w:t>
      </w:r>
      <w:r>
        <w:t>。</w:t>
      </w:r>
      <w:r>
        <w:rPr>
          <w:rFonts w:hint="eastAsia" w:eastAsia="宋体"/>
          <w:lang w:eastAsia="zh-CN"/>
        </w:rPr>
        <w:t>”</w:t>
      </w:r>
    </w:p>
    <w:p w14:paraId="5A3B330E">
      <w:pPr>
        <w:rPr>
          <w:rFonts w:hint="eastAsia" w:eastAsia="宋体"/>
          <w:lang w:eastAsia="zh-CN"/>
        </w:rPr>
      </w:pPr>
      <w:r>
        <w:rPr>
          <w:rFonts w:hint="eastAsia" w:eastAsia="宋体"/>
          <w:lang w:eastAsia="zh-CN"/>
        </w:rPr>
        <w:t>“</w:t>
      </w:r>
      <w:r>
        <w:t>則士反於情矣。</w:t>
      </w:r>
      <w:r>
        <w:rPr>
          <w:rFonts w:hint="eastAsia" w:eastAsia="宋体"/>
          <w:lang w:eastAsia="zh-CN"/>
        </w:rPr>
        <w:t>”</w:t>
      </w:r>
    </w:p>
    <w:p w14:paraId="40318B0E">
      <w:pPr>
        <w:rPr>
          <w:rFonts w:hint="eastAsia" w:eastAsia="宋体"/>
          <w:lang w:eastAsia="zh-CN"/>
        </w:rPr>
      </w:pPr>
      <w:r>
        <w:t>王氏批注：</w:t>
      </w:r>
      <w:r>
        <w:rPr>
          <w:rFonts w:hint="eastAsia" w:eastAsia="宋体"/>
          <w:lang w:eastAsia="zh-CN"/>
        </w:rPr>
        <w:t>“</w:t>
      </w:r>
      <w:r>
        <w:t>情，即誠字。</w:t>
      </w:r>
      <w:r>
        <w:rPr>
          <w:rFonts w:hint="eastAsia" w:eastAsia="宋体"/>
          <w:lang w:eastAsia="zh-CN"/>
        </w:rPr>
        <w:t>”</w:t>
      </w:r>
    </w:p>
    <w:p w14:paraId="59FD2D18">
      <w:pPr>
        <w:rPr>
          <w:rFonts w:hint="eastAsia" w:eastAsia="宋体"/>
          <w:lang w:eastAsia="zh-CN"/>
        </w:rPr>
      </w:pPr>
      <w:r>
        <w:rPr>
          <w:rFonts w:hint="eastAsia" w:eastAsia="宋体"/>
          <w:lang w:eastAsia="zh-CN"/>
        </w:rPr>
        <w:t>《</w:t>
      </w:r>
      <w:r>
        <w:t>小稱</w:t>
      </w:r>
      <w:r>
        <w:rPr>
          <w:rFonts w:hint="eastAsia" w:eastAsia="宋体"/>
          <w:lang w:eastAsia="zh-CN"/>
        </w:rPr>
        <w:t>》</w:t>
      </w:r>
    </w:p>
    <w:p w14:paraId="1AEA8B3F">
      <w:pPr>
        <w:rPr>
          <w:rFonts w:hint="eastAsia" w:eastAsia="宋体"/>
          <w:lang w:eastAsia="zh-CN"/>
        </w:rPr>
      </w:pPr>
      <w:r>
        <w:rPr>
          <w:rFonts w:hint="eastAsia" w:eastAsia="宋体"/>
          <w:lang w:eastAsia="zh-CN"/>
        </w:rPr>
        <w:t>“</w:t>
      </w:r>
      <w:r>
        <w:t>我託可惡，以來美名。</w:t>
      </w:r>
      <w:r>
        <w:rPr>
          <w:rFonts w:hint="eastAsia" w:eastAsia="宋体"/>
          <w:lang w:eastAsia="zh-CN"/>
        </w:rPr>
        <w:t>”</w:t>
      </w:r>
    </w:p>
    <w:p w14:paraId="04ACA985">
      <w:r>
        <w:t>【第252页】</w:t>
      </w:r>
    </w:p>
    <w:p w14:paraId="28C6859E">
      <w:r>
        <w:t>王氏改</w:t>
      </w:r>
      <w:r>
        <w:rPr>
          <w:rFonts w:hint="eastAsia" w:eastAsia="宋体"/>
          <w:lang w:eastAsia="zh-CN"/>
        </w:rPr>
        <w:t>“</w:t>
      </w:r>
      <w:r>
        <w:t>來</w:t>
      </w:r>
      <w:r>
        <w:rPr>
          <w:rFonts w:hint="eastAsia" w:eastAsia="宋体"/>
          <w:lang w:eastAsia="zh-CN"/>
        </w:rPr>
        <w:t>”</w:t>
      </w:r>
      <w:r>
        <w:t>爲</w:t>
      </w:r>
      <w:r>
        <w:rPr>
          <w:rFonts w:hint="eastAsia" w:eastAsia="宋体"/>
          <w:lang w:eastAsia="zh-CN"/>
        </w:rPr>
        <w:t>“</w:t>
      </w:r>
      <w:r>
        <w:t>求</w:t>
      </w:r>
      <w:r>
        <w:rPr>
          <w:rFonts w:hint="eastAsia" w:eastAsia="宋体"/>
          <w:lang w:eastAsia="zh-CN"/>
        </w:rPr>
        <w:t>”</w:t>
      </w:r>
      <w:r>
        <w:t>，批注</w:t>
      </w:r>
      <w:r>
        <w:rPr>
          <w:rFonts w:hint="eastAsia" w:eastAsia="宋体"/>
          <w:lang w:eastAsia="zh-CN"/>
        </w:rPr>
        <w:t>“‘</w:t>
      </w:r>
      <w:r>
        <w:t>求</w:t>
      </w:r>
      <w:r>
        <w:rPr>
          <w:rFonts w:hint="eastAsia" w:eastAsia="宋体"/>
          <w:lang w:eastAsia="zh-CN"/>
        </w:rPr>
        <w:t>’</w:t>
      </w:r>
      <w:r>
        <w:t>字據下注改。</w:t>
      </w:r>
    </w:p>
    <w:p w14:paraId="646E774D">
      <w:pPr>
        <w:rPr>
          <w:rFonts w:hint="eastAsia" w:eastAsia="宋体"/>
          <w:lang w:eastAsia="zh-CN"/>
        </w:rPr>
      </w:pPr>
      <w:r>
        <w:rPr>
          <w:rFonts w:hint="eastAsia" w:eastAsia="宋体"/>
          <w:lang w:eastAsia="zh-CN"/>
        </w:rPr>
        <w:t>“</w:t>
      </w:r>
      <w:r>
        <w:t>在於既善所以感之也。</w:t>
      </w:r>
      <w:r>
        <w:rPr>
          <w:rFonts w:hint="eastAsia" w:eastAsia="宋体"/>
          <w:lang w:eastAsia="zh-CN"/>
        </w:rPr>
        <w:t>”</w:t>
      </w:r>
    </w:p>
    <w:p w14:paraId="2DCF89AC">
      <w:pPr>
        <w:rPr>
          <w:rFonts w:hint="eastAsia" w:eastAsia="宋体"/>
          <w:lang w:eastAsia="zh-CN"/>
        </w:rPr>
      </w:pPr>
      <w:r>
        <w:t>王氏</w:t>
      </w:r>
      <w:r>
        <w:rPr>
          <w:rFonts w:hint="eastAsia" w:eastAsia="宋体"/>
          <w:lang w:eastAsia="zh-CN"/>
        </w:rPr>
        <w:t>“</w:t>
      </w:r>
      <w:r>
        <w:t>既</w:t>
      </w:r>
      <w:r>
        <w:rPr>
          <w:rFonts w:hint="eastAsia" w:eastAsia="宋体"/>
          <w:lang w:eastAsia="zh-CN"/>
        </w:rPr>
        <w:t>”</w:t>
      </w:r>
      <w:r>
        <w:t>旁批校：</w:t>
      </w:r>
      <w:r>
        <w:rPr>
          <w:rFonts w:hint="eastAsia" w:eastAsia="宋体"/>
          <w:lang w:eastAsia="zh-CN"/>
        </w:rPr>
        <w:t>“‘</w:t>
      </w:r>
      <w:r>
        <w:t>既</w:t>
      </w:r>
      <w:r>
        <w:rPr>
          <w:rFonts w:hint="eastAsia" w:eastAsia="宋体"/>
          <w:lang w:eastAsia="zh-CN"/>
        </w:rPr>
        <w:t>’</w:t>
      </w:r>
      <w:r>
        <w:t>字疑衍。</w:t>
      </w:r>
      <w:r>
        <w:rPr>
          <w:rFonts w:hint="eastAsia" w:eastAsia="宋体"/>
          <w:lang w:eastAsia="zh-CN"/>
        </w:rPr>
        <w:t>”</w:t>
      </w:r>
    </w:p>
    <w:p w14:paraId="690CFEAB">
      <w:pPr>
        <w:rPr>
          <w:rFonts w:hint="eastAsia" w:eastAsia="宋体"/>
          <w:lang w:eastAsia="zh-CN"/>
        </w:rPr>
      </w:pPr>
      <w:r>
        <w:rPr>
          <w:rFonts w:hint="eastAsia" w:eastAsia="宋体"/>
          <w:lang w:eastAsia="zh-CN"/>
        </w:rPr>
        <w:t>“</w:t>
      </w:r>
      <w:r>
        <w:t>澤之身則榮，去之身則辱。</w:t>
      </w:r>
      <w:r>
        <w:rPr>
          <w:rFonts w:hint="eastAsia" w:eastAsia="宋体"/>
          <w:lang w:eastAsia="zh-CN"/>
        </w:rPr>
        <w:t>”</w:t>
      </w:r>
    </w:p>
    <w:p w14:paraId="62B6ECA7">
      <w:r>
        <w:t>王氏</w:t>
      </w:r>
      <w:r>
        <w:rPr>
          <w:rFonts w:hint="eastAsia" w:eastAsia="宋体"/>
          <w:lang w:eastAsia="zh-CN"/>
        </w:rPr>
        <w:t>“</w:t>
      </w:r>
      <w:r>
        <w:t>澤</w:t>
      </w:r>
      <w:r>
        <w:rPr>
          <w:rFonts w:hint="eastAsia" w:eastAsia="宋体"/>
          <w:lang w:eastAsia="zh-CN"/>
        </w:rPr>
        <w:t>”</w:t>
      </w:r>
      <w:r>
        <w:t>旁批注：</w:t>
      </w:r>
      <w:r>
        <w:rPr>
          <w:rFonts w:hint="eastAsia" w:eastAsia="宋体"/>
          <w:lang w:eastAsia="zh-CN"/>
        </w:rPr>
        <w:t>“</w:t>
      </w:r>
      <w:r>
        <w:t>宅。</w:t>
      </w:r>
      <w:r>
        <w:rPr>
          <w:rFonts w:hint="eastAsia" w:eastAsia="宋体"/>
          <w:lang w:eastAsia="zh-CN"/>
        </w:rPr>
        <w:t>”</w:t>
      </w:r>
      <w:r>
        <w:t>又</w:t>
      </w:r>
      <w:r>
        <w:rPr>
          <w:rFonts w:hint="eastAsia" w:eastAsia="宋体"/>
          <w:lang w:eastAsia="zh-CN"/>
        </w:rPr>
        <w:t>“《</w:t>
      </w:r>
      <w:r>
        <w:t>莊子。則陽</w:t>
      </w:r>
      <w:r>
        <w:rPr>
          <w:rFonts w:hint="eastAsia" w:eastAsia="宋体"/>
          <w:lang w:eastAsia="zh-CN"/>
        </w:rPr>
        <w:t>》</w:t>
      </w:r>
      <w:r>
        <w:t>篇</w:t>
      </w:r>
      <w:r>
        <w:rPr>
          <w:rFonts w:hint="eastAsia" w:eastAsia="宋体"/>
          <w:lang w:eastAsia="zh-CN"/>
        </w:rPr>
        <w:t>‘</w:t>
      </w:r>
      <w:r>
        <w:t>比于大澤</w:t>
      </w:r>
      <w:r>
        <w:rPr>
          <w:rFonts w:hint="eastAsia" w:eastAsia="宋体"/>
          <w:lang w:eastAsia="zh-CN"/>
        </w:rPr>
        <w:t>’</w:t>
      </w:r>
      <w:r>
        <w:t>，釋文</w:t>
      </w:r>
      <w:r>
        <w:rPr>
          <w:rFonts w:hint="eastAsia" w:eastAsia="宋体"/>
          <w:lang w:eastAsia="zh-CN"/>
        </w:rPr>
        <w:t>‘</w:t>
      </w:r>
      <w:r>
        <w:t>澤本亦</w:t>
      </w:r>
    </w:p>
    <w:p w14:paraId="5A911FD0">
      <w:pPr>
        <w:rPr>
          <w:rFonts w:hint="eastAsia" w:eastAsia="宋体"/>
          <w:lang w:eastAsia="zh-CN"/>
        </w:rPr>
      </w:pPr>
      <w:r>
        <w:t>作宅。</w:t>
      </w:r>
      <w:r>
        <w:rPr>
          <w:rFonts w:hint="eastAsia" w:eastAsia="宋体"/>
          <w:lang w:eastAsia="zh-CN"/>
        </w:rPr>
        <w:t>’”</w:t>
      </w:r>
    </w:p>
    <w:p w14:paraId="793BCA29">
      <w:pPr>
        <w:rPr>
          <w:rFonts w:hint="eastAsia" w:eastAsia="宋体"/>
          <w:lang w:eastAsia="zh-CN"/>
        </w:rPr>
      </w:pPr>
      <w:r>
        <w:rPr>
          <w:rFonts w:hint="eastAsia" w:eastAsia="宋体"/>
          <w:lang w:eastAsia="zh-CN"/>
        </w:rPr>
        <w:t>“</w:t>
      </w:r>
      <w:r>
        <w:t>逐堂巫，而苛病起兵。逐易牙，而味不至。</w:t>
      </w:r>
      <w:r>
        <w:rPr>
          <w:rFonts w:hint="eastAsia" w:eastAsia="宋体"/>
          <w:lang w:eastAsia="zh-CN"/>
        </w:rPr>
        <w:t>”</w:t>
      </w:r>
    </w:p>
    <w:p w14:paraId="5AD557ED">
      <w:r>
        <w:t>王氏批校</w:t>
      </w:r>
      <w:r>
        <w:rPr>
          <w:rFonts w:hint="eastAsia" w:eastAsia="宋体"/>
          <w:lang w:eastAsia="zh-CN"/>
        </w:rPr>
        <w:t>“</w:t>
      </w:r>
      <w:r>
        <w:t>念孫案</w:t>
      </w:r>
      <w:r>
        <w:rPr>
          <w:rFonts w:hint="eastAsia" w:eastAsia="宋体"/>
          <w:lang w:eastAsia="zh-CN"/>
        </w:rPr>
        <w:t>‘</w:t>
      </w:r>
      <w:r>
        <w:t>苛病起1下不當有</w:t>
      </w:r>
      <w:r>
        <w:rPr>
          <w:rFonts w:hint="eastAsia" w:eastAsia="宋体"/>
          <w:lang w:eastAsia="zh-CN"/>
        </w:rPr>
        <w:t>‘</w:t>
      </w:r>
      <w:r>
        <w:t>兵</w:t>
      </w:r>
      <w:r>
        <w:rPr>
          <w:rFonts w:hint="eastAsia" w:eastAsia="宋体"/>
          <w:lang w:eastAsia="zh-CN"/>
        </w:rPr>
        <w:t>’</w:t>
      </w:r>
      <w:r>
        <w:t>字。尹曲爲之說，非也。</w:t>
      </w:r>
      <w:r>
        <w:rPr>
          <w:rFonts w:hint="eastAsia" w:eastAsia="宋体"/>
          <w:lang w:eastAsia="zh-CN"/>
        </w:rPr>
        <w:t>《</w:t>
      </w:r>
      <w:r>
        <w:t>吕氏春秋。</w:t>
      </w:r>
    </w:p>
    <w:p w14:paraId="7A8AB473">
      <w:pPr>
        <w:rPr>
          <w:rFonts w:hint="eastAsia" w:eastAsia="宋体"/>
          <w:lang w:eastAsia="zh-CN"/>
        </w:rPr>
      </w:pPr>
      <w:r>
        <w:t>知接</w:t>
      </w:r>
      <w:r>
        <w:rPr>
          <w:rFonts w:hint="eastAsia" w:eastAsia="宋体"/>
          <w:lang w:eastAsia="zh-CN"/>
        </w:rPr>
        <w:t>》</w:t>
      </w:r>
      <w:r>
        <w:t>篇無</w:t>
      </w:r>
      <w:r>
        <w:rPr>
          <w:rFonts w:hint="eastAsia" w:eastAsia="宋体"/>
          <w:lang w:eastAsia="zh-CN"/>
        </w:rPr>
        <w:t>‘</w:t>
      </w:r>
      <w:r>
        <w:t>兵</w:t>
      </w:r>
      <w:r>
        <w:rPr>
          <w:rFonts w:hint="eastAsia" w:eastAsia="宋体"/>
          <w:lang w:eastAsia="zh-CN"/>
        </w:rPr>
        <w:t>’</w:t>
      </w:r>
      <w:r>
        <w:t>字。</w:t>
      </w:r>
      <w:r>
        <w:rPr>
          <w:rFonts w:hint="eastAsia" w:eastAsia="宋体"/>
          <w:lang w:eastAsia="zh-CN"/>
        </w:rPr>
        <w:t>”</w:t>
      </w:r>
    </w:p>
    <w:p w14:paraId="0F4270CF">
      <w:pPr>
        <w:rPr>
          <w:rFonts w:hint="eastAsia" w:eastAsia="宋体"/>
          <w:lang w:eastAsia="zh-CN"/>
        </w:rPr>
      </w:pPr>
      <w:r>
        <w:rPr>
          <w:rFonts w:hint="eastAsia" w:eastAsia="宋体"/>
          <w:lang w:eastAsia="zh-CN"/>
        </w:rPr>
        <w:t>“</w:t>
      </w:r>
      <w:r>
        <w:t>使公毋忘出如莒時也。</w:t>
      </w:r>
      <w:r>
        <w:rPr>
          <w:rFonts w:hint="eastAsia" w:eastAsia="宋体"/>
          <w:lang w:eastAsia="zh-CN"/>
        </w:rPr>
        <w:t>”</w:t>
      </w:r>
    </w:p>
    <w:p w14:paraId="0C231624">
      <w:r>
        <w:t>王氏批校：</w:t>
      </w:r>
      <w:r>
        <w:rPr>
          <w:rFonts w:hint="eastAsia" w:eastAsia="宋体"/>
          <w:lang w:eastAsia="zh-CN"/>
        </w:rPr>
        <w:t>“</w:t>
      </w:r>
      <w:r>
        <w:t>念孫案：</w:t>
      </w:r>
      <w:r>
        <w:rPr>
          <w:rFonts w:hint="eastAsia" w:eastAsia="宋体"/>
          <w:lang w:eastAsia="zh-CN"/>
        </w:rPr>
        <w:t>‘</w:t>
      </w:r>
      <w:r>
        <w:t>時</w:t>
      </w:r>
      <w:r>
        <w:rPr>
          <w:rFonts w:hint="eastAsia" w:eastAsia="宋体"/>
          <w:lang w:eastAsia="zh-CN"/>
        </w:rPr>
        <w:t>’</w:t>
      </w:r>
      <w:r>
        <w:t>字後人所加。</w:t>
      </w:r>
      <w:r>
        <w:rPr>
          <w:rFonts w:hint="eastAsia" w:eastAsia="宋体"/>
          <w:lang w:eastAsia="zh-CN"/>
        </w:rPr>
        <w:t>‘</w:t>
      </w:r>
      <w:r>
        <w:t>莒J、</w:t>
      </w:r>
      <w:r>
        <w:rPr>
          <w:rFonts w:hint="eastAsia" w:eastAsia="宋体"/>
          <w:lang w:eastAsia="zh-CN"/>
        </w:rPr>
        <w:t>‘</w:t>
      </w:r>
      <w:r>
        <w:t>魯</w:t>
      </w:r>
      <w:r>
        <w:rPr>
          <w:rFonts w:hint="eastAsia" w:eastAsia="宋体"/>
          <w:lang w:eastAsia="zh-CN"/>
        </w:rPr>
        <w:t>’</w:t>
      </w:r>
      <w:r>
        <w:t>、</w:t>
      </w:r>
      <w:r>
        <w:rPr>
          <w:rFonts w:hint="eastAsia" w:eastAsia="宋体"/>
          <w:lang w:eastAsia="zh-CN"/>
        </w:rPr>
        <w:t>‘</w:t>
      </w:r>
      <w:r>
        <w:t>下</w:t>
      </w:r>
      <w:r>
        <w:rPr>
          <w:rFonts w:hint="eastAsia" w:eastAsia="宋体"/>
          <w:lang w:eastAsia="zh-CN"/>
        </w:rPr>
        <w:t>’</w:t>
      </w:r>
      <w:r>
        <w:t>爲韻，若</w:t>
      </w:r>
      <w:r>
        <w:rPr>
          <w:rFonts w:hint="eastAsia" w:eastAsia="宋体"/>
          <w:lang w:eastAsia="zh-CN"/>
        </w:rPr>
        <w:t>‘</w:t>
      </w:r>
      <w:r>
        <w:t>莒</w:t>
      </w:r>
      <w:r>
        <w:rPr>
          <w:rFonts w:hint="eastAsia" w:eastAsia="宋体"/>
          <w:lang w:eastAsia="zh-CN"/>
        </w:rPr>
        <w:t>’</w:t>
      </w:r>
      <w:r>
        <w:t>下加</w:t>
      </w:r>
      <w:r>
        <w:rPr>
          <w:rFonts w:hint="eastAsia" w:eastAsia="宋体"/>
          <w:lang w:eastAsia="zh-CN"/>
        </w:rPr>
        <w:t>‘</w:t>
      </w:r>
      <w:r>
        <w:t>時</w:t>
      </w:r>
      <w:r>
        <w:rPr>
          <w:rFonts w:hint="eastAsia" w:eastAsia="宋体"/>
          <w:lang w:eastAsia="zh-CN"/>
        </w:rPr>
        <w:t>’</w:t>
      </w:r>
      <w:r>
        <w:t>字</w:t>
      </w:r>
    </w:p>
    <w:p w14:paraId="1488449A">
      <w:pPr>
        <w:rPr>
          <w:rFonts w:hint="eastAsia" w:eastAsia="宋体"/>
          <w:lang w:eastAsia="zh-CN"/>
        </w:rPr>
      </w:pPr>
      <w:r>
        <w:t>則失其韻矣。</w:t>
      </w:r>
      <w:r>
        <w:rPr>
          <w:rFonts w:hint="eastAsia" w:eastAsia="宋体"/>
          <w:lang w:eastAsia="zh-CN"/>
        </w:rPr>
        <w:t>《</w:t>
      </w:r>
      <w:r>
        <w:t>藝文類聚</w:t>
      </w:r>
      <w:r>
        <w:rPr>
          <w:rFonts w:hint="eastAsia" w:eastAsia="宋体"/>
          <w:lang w:eastAsia="zh-CN"/>
        </w:rPr>
        <w:t>•</w:t>
      </w:r>
      <w:r>
        <w:t>人部七</w:t>
      </w:r>
      <w:r>
        <w:rPr>
          <w:rFonts w:hint="eastAsia" w:eastAsia="宋体"/>
          <w:lang w:eastAsia="zh-CN"/>
        </w:rPr>
        <w:t>》《</w:t>
      </w:r>
      <w:r>
        <w:t>太平御覽</w:t>
      </w:r>
      <w:r>
        <w:rPr>
          <w:rFonts w:hint="eastAsia" w:eastAsia="宋体"/>
          <w:lang w:eastAsia="zh-CN"/>
        </w:rPr>
        <w:t>•</w:t>
      </w:r>
      <w:r>
        <w:t>人事部一百</w:t>
      </w:r>
      <w:r>
        <w:rPr>
          <w:rFonts w:hint="eastAsia" w:eastAsia="宋体"/>
          <w:lang w:eastAsia="zh-CN"/>
        </w:rPr>
        <w:t>》</w:t>
      </w:r>
      <w:r>
        <w:t>引此皆無</w:t>
      </w:r>
      <w:r>
        <w:rPr>
          <w:rFonts w:hint="eastAsia" w:eastAsia="宋体"/>
          <w:lang w:eastAsia="zh-CN"/>
        </w:rPr>
        <w:t>‘</w:t>
      </w:r>
      <w:r>
        <w:t>時</w:t>
      </w:r>
      <w:r>
        <w:rPr>
          <w:rFonts w:hint="eastAsia" w:eastAsia="宋体"/>
          <w:lang w:eastAsia="zh-CN"/>
        </w:rPr>
        <w:t>’</w:t>
      </w:r>
      <w:r>
        <w:t>字。</w:t>
      </w:r>
      <w:r>
        <w:rPr>
          <w:rFonts w:hint="eastAsia" w:eastAsia="宋体"/>
          <w:lang w:eastAsia="zh-CN"/>
        </w:rPr>
        <w:t>”</w:t>
      </w:r>
    </w:p>
    <w:p w14:paraId="2BED67A2">
      <w:pPr>
        <w:rPr>
          <w:rFonts w:hint="eastAsia" w:eastAsia="宋体"/>
          <w:lang w:eastAsia="zh-CN"/>
        </w:rPr>
      </w:pPr>
      <w:r>
        <w:rPr>
          <w:rFonts w:hint="eastAsia" w:eastAsia="宋体"/>
          <w:lang w:eastAsia="zh-CN"/>
        </w:rPr>
        <w:t>《</w:t>
      </w:r>
      <w:r>
        <w:t>四稱</w:t>
      </w:r>
      <w:r>
        <w:rPr>
          <w:rFonts w:hint="eastAsia" w:eastAsia="宋体"/>
          <w:lang w:eastAsia="zh-CN"/>
        </w:rPr>
        <w:t>》</w:t>
      </w:r>
    </w:p>
    <w:p w14:paraId="1AB2541F">
      <w:r>
        <w:rPr>
          <w:rFonts w:hint="eastAsia" w:eastAsia="宋体"/>
          <w:lang w:eastAsia="zh-CN"/>
        </w:rPr>
        <w:t>“</w:t>
      </w:r>
      <w:r>
        <w:t>夷吾之所能與所不能盡在君所矣君胡有辱令？</w:t>
      </w:r>
    </w:p>
    <w:p w14:paraId="12B5ED13">
      <w:r>
        <w:t>【第253页】</w:t>
      </w:r>
    </w:p>
    <w:p w14:paraId="4984D911">
      <w:pPr>
        <w:rPr>
          <w:rFonts w:hint="eastAsia" w:eastAsia="宋体"/>
          <w:lang w:eastAsia="zh-CN"/>
        </w:rPr>
      </w:pPr>
      <w:r>
        <w:t>王氏批注：</w:t>
      </w:r>
      <w:r>
        <w:rPr>
          <w:rFonts w:hint="eastAsia" w:eastAsia="宋体"/>
          <w:lang w:eastAsia="zh-CN"/>
        </w:rPr>
        <w:t>“‘</w:t>
      </w:r>
      <w:r>
        <w:t>有</w:t>
      </w:r>
      <w:r>
        <w:rPr>
          <w:rFonts w:hint="eastAsia" w:eastAsia="宋体"/>
          <w:lang w:eastAsia="zh-CN"/>
        </w:rPr>
        <w:t>’</w:t>
      </w:r>
      <w:r>
        <w:t>讀爲</w:t>
      </w:r>
      <w:r>
        <w:rPr>
          <w:rFonts w:hint="eastAsia" w:eastAsia="宋体"/>
          <w:lang w:eastAsia="zh-CN"/>
        </w:rPr>
        <w:t>‘</w:t>
      </w:r>
      <w:r>
        <w:t>又</w:t>
      </w:r>
      <w:r>
        <w:rPr>
          <w:rFonts w:hint="eastAsia" w:eastAsia="宋体"/>
          <w:lang w:eastAsia="zh-CN"/>
        </w:rPr>
        <w:t>’</w:t>
      </w:r>
      <w:r>
        <w:t>。</w:t>
      </w:r>
      <w:r>
        <w:rPr>
          <w:rFonts w:hint="eastAsia" w:eastAsia="宋体"/>
          <w:lang w:eastAsia="zh-CN"/>
        </w:rPr>
        <w:t>”</w:t>
      </w:r>
    </w:p>
    <w:p w14:paraId="46453903">
      <w:pPr>
        <w:rPr>
          <w:rFonts w:hint="eastAsia" w:eastAsia="宋体"/>
          <w:lang w:eastAsia="zh-CN"/>
        </w:rPr>
      </w:pPr>
      <w:r>
        <w:rPr>
          <w:rFonts w:hint="eastAsia" w:eastAsia="宋体"/>
          <w:lang w:eastAsia="zh-CN"/>
        </w:rPr>
        <w:t>“</w:t>
      </w:r>
      <w:r>
        <w:t>收聚以忠而大富之，固其武臣，宣用其力。</w:t>
      </w:r>
      <w:r>
        <w:rPr>
          <w:rFonts w:hint="eastAsia" w:eastAsia="宋体"/>
          <w:lang w:eastAsia="zh-CN"/>
        </w:rPr>
        <w:t>”</w:t>
      </w:r>
    </w:p>
    <w:p w14:paraId="64E39612">
      <w:r>
        <w:t>王氏批校：</w:t>
      </w:r>
      <w:r>
        <w:rPr>
          <w:rFonts w:hint="eastAsia" w:eastAsia="宋体"/>
          <w:lang w:eastAsia="zh-CN"/>
        </w:rPr>
        <w:t>“‘</w:t>
      </w:r>
      <w:r>
        <w:t>富</w:t>
      </w:r>
      <w:r>
        <w:rPr>
          <w:rFonts w:hint="eastAsia" w:eastAsia="宋体"/>
          <w:lang w:eastAsia="zh-CN"/>
        </w:rPr>
        <w:t>’</w:t>
      </w:r>
      <w:r>
        <w:t>與</w:t>
      </w:r>
      <w:r>
        <w:rPr>
          <w:rFonts w:hint="eastAsia" w:eastAsia="宋体"/>
          <w:lang w:eastAsia="zh-CN"/>
        </w:rPr>
        <w:t>‘</w:t>
      </w:r>
      <w:r>
        <w:t>稷</w:t>
      </w:r>
      <w:r>
        <w:rPr>
          <w:rFonts w:hint="eastAsia" w:eastAsia="宋体"/>
          <w:lang w:eastAsia="zh-CN"/>
        </w:rPr>
        <w:t>’</w:t>
      </w:r>
      <w:r>
        <w:t>、</w:t>
      </w:r>
      <w:r>
        <w:rPr>
          <w:rFonts w:hint="eastAsia" w:eastAsia="宋体"/>
          <w:lang w:eastAsia="zh-CN"/>
        </w:rPr>
        <w:t>‘</w:t>
      </w:r>
      <w:r>
        <w:t>力</w:t>
      </w:r>
      <w:r>
        <w:rPr>
          <w:rFonts w:hint="eastAsia" w:eastAsia="宋体"/>
          <w:lang w:eastAsia="zh-CN"/>
        </w:rPr>
        <w:t>’</w:t>
      </w:r>
      <w:r>
        <w:t>、</w:t>
      </w:r>
      <w:r>
        <w:rPr>
          <w:rFonts w:hint="eastAsia" w:eastAsia="宋体"/>
          <w:lang w:eastAsia="zh-CN"/>
        </w:rPr>
        <w:t>‘</w:t>
      </w:r>
      <w:r>
        <w:t>側</w:t>
      </w:r>
      <w:r>
        <w:rPr>
          <w:rFonts w:hint="eastAsia" w:eastAsia="宋体"/>
          <w:lang w:eastAsia="zh-CN"/>
        </w:rPr>
        <w:t>”</w:t>
      </w:r>
      <w:r>
        <w:t>、</w:t>
      </w:r>
      <w:r>
        <w:rPr>
          <w:rFonts w:hint="eastAsia" w:eastAsia="宋体"/>
          <w:lang w:eastAsia="zh-CN"/>
        </w:rPr>
        <w:t>‘</w:t>
      </w:r>
      <w:r>
        <w:t>飾</w:t>
      </w:r>
      <w:r>
        <w:rPr>
          <w:rFonts w:hint="eastAsia" w:eastAsia="宋体"/>
          <w:lang w:eastAsia="zh-CN"/>
        </w:rPr>
        <w:t>’</w:t>
      </w:r>
      <w:r>
        <w:t>、</w:t>
      </w:r>
      <w:r>
        <w:rPr>
          <w:rFonts w:hint="eastAsia" w:eastAsia="宋体"/>
          <w:lang w:eastAsia="zh-CN"/>
        </w:rPr>
        <w:t>‘</w:t>
      </w:r>
      <w:r>
        <w:t>貸</w:t>
      </w:r>
      <w:r>
        <w:rPr>
          <w:rFonts w:hint="eastAsia" w:eastAsia="宋体"/>
          <w:lang w:eastAsia="zh-CN"/>
        </w:rPr>
        <w:t>’</w:t>
      </w:r>
      <w:r>
        <w:t>、</w:t>
      </w:r>
      <w:r>
        <w:rPr>
          <w:rFonts w:hint="eastAsia" w:eastAsia="宋体"/>
          <w:lang w:eastAsia="zh-CN"/>
        </w:rPr>
        <w:t>‘</w:t>
      </w:r>
      <w:r>
        <w:t>殖</w:t>
      </w:r>
      <w:r>
        <w:rPr>
          <w:rFonts w:hint="eastAsia" w:eastAsia="宋体"/>
          <w:lang w:eastAsia="zh-CN"/>
        </w:rPr>
        <w:t>’</w:t>
      </w:r>
      <w:r>
        <w:t>、</w:t>
      </w:r>
      <w:r>
        <w:rPr>
          <w:rFonts w:hint="eastAsia" w:eastAsia="宋体"/>
          <w:lang w:eastAsia="zh-CN"/>
        </w:rPr>
        <w:t>‘</w:t>
      </w:r>
      <w:r>
        <w:t>伏</w:t>
      </w:r>
      <w:r>
        <w:rPr>
          <w:rFonts w:hint="eastAsia" w:eastAsia="宋体"/>
          <w:lang w:eastAsia="zh-CN"/>
        </w:rPr>
        <w:t>’</w:t>
      </w:r>
      <w:r>
        <w:t>、</w:t>
      </w:r>
      <w:r>
        <w:rPr>
          <w:rFonts w:hint="eastAsia" w:eastAsia="宋体"/>
          <w:lang w:eastAsia="zh-CN"/>
        </w:rPr>
        <w:t>‘</w:t>
      </w:r>
      <w:r>
        <w:t>寧</w:t>
      </w:r>
      <w:r>
        <w:rPr>
          <w:rFonts w:hint="eastAsia" w:eastAsia="宋体"/>
          <w:lang w:eastAsia="zh-CN"/>
        </w:rPr>
        <w:t>’</w:t>
      </w:r>
      <w:r>
        <w:t>、</w:t>
      </w:r>
      <w:r>
        <w:rPr>
          <w:rFonts w:hint="eastAsia" w:eastAsia="宋体"/>
          <w:lang w:eastAsia="zh-CN"/>
        </w:rPr>
        <w:t>‘</w:t>
      </w:r>
      <w:r>
        <w:t>德</w:t>
      </w:r>
      <w:r>
        <w:rPr>
          <w:rFonts w:hint="eastAsia" w:eastAsia="宋体"/>
          <w:lang w:eastAsia="zh-CN"/>
        </w:rPr>
        <w:t>’</w:t>
      </w:r>
      <w:r>
        <w:t>、</w:t>
      </w:r>
      <w:r>
        <w:rPr>
          <w:rFonts w:hint="eastAsia" w:eastAsia="宋体"/>
          <w:lang w:eastAsia="zh-CN"/>
        </w:rPr>
        <w:t>‘</w:t>
      </w:r>
      <w:r>
        <w:t>式</w:t>
      </w:r>
      <w:r>
        <w:rPr>
          <w:rFonts w:hint="eastAsia" w:eastAsia="宋体"/>
          <w:lang w:eastAsia="zh-CN"/>
        </w:rPr>
        <w:t>’</w:t>
      </w:r>
      <w:r>
        <w:t>爲韻</w:t>
      </w:r>
    </w:p>
    <w:p w14:paraId="7B70B011">
      <w:pPr>
        <w:rPr>
          <w:rFonts w:hint="eastAsia" w:eastAsia="宋体"/>
          <w:lang w:eastAsia="zh-CN"/>
        </w:rPr>
      </w:pPr>
      <w:r>
        <w:rPr>
          <w:rFonts w:hint="eastAsia" w:eastAsia="宋体"/>
          <w:lang w:eastAsia="zh-CN"/>
        </w:rPr>
        <w:t>‘</w:t>
      </w:r>
      <w:r>
        <w:t>之</w:t>
      </w:r>
      <w:r>
        <w:rPr>
          <w:rFonts w:hint="eastAsia" w:eastAsia="宋体"/>
          <w:lang w:eastAsia="zh-CN"/>
        </w:rPr>
        <w:t>’</w:t>
      </w:r>
      <w:r>
        <w:t>字衍文。</w:t>
      </w:r>
      <w:r>
        <w:rPr>
          <w:rFonts w:hint="eastAsia" w:eastAsia="宋体"/>
          <w:lang w:eastAsia="zh-CN"/>
        </w:rPr>
        <w:t>”</w:t>
      </w:r>
    </w:p>
    <w:p w14:paraId="30652BCF">
      <w:pPr>
        <w:rPr>
          <w:rFonts w:hint="eastAsia" w:eastAsia="宋体"/>
          <w:lang w:eastAsia="zh-CN"/>
        </w:rPr>
      </w:pPr>
      <w:r>
        <w:rPr>
          <w:rFonts w:hint="eastAsia" w:eastAsia="宋体"/>
          <w:lang w:eastAsia="zh-CN"/>
        </w:rPr>
        <w:t>“</w:t>
      </w:r>
      <w:r>
        <w:t>競稱於義，上下皆飾。</w:t>
      </w:r>
      <w:r>
        <w:rPr>
          <w:rFonts w:hint="eastAsia" w:eastAsia="宋体"/>
          <w:lang w:eastAsia="zh-CN"/>
        </w:rPr>
        <w:t>”</w:t>
      </w:r>
    </w:p>
    <w:p w14:paraId="7714F275">
      <w:pPr>
        <w:rPr>
          <w:rFonts w:hint="eastAsia" w:eastAsia="宋体"/>
          <w:lang w:eastAsia="zh-CN"/>
        </w:rPr>
      </w:pPr>
      <w:r>
        <w:t>王氏</w:t>
      </w:r>
      <w:r>
        <w:rPr>
          <w:rFonts w:hint="eastAsia" w:eastAsia="宋体"/>
          <w:lang w:eastAsia="zh-CN"/>
        </w:rPr>
        <w:t>“</w:t>
      </w:r>
      <w:r>
        <w:t>飾</w:t>
      </w:r>
      <w:r>
        <w:rPr>
          <w:rFonts w:hint="eastAsia" w:eastAsia="宋体"/>
          <w:lang w:eastAsia="zh-CN"/>
        </w:rPr>
        <w:t>”</w:t>
      </w:r>
      <w:r>
        <w:t>旁批注：</w:t>
      </w:r>
      <w:r>
        <w:rPr>
          <w:rFonts w:hint="eastAsia" w:eastAsia="宋体"/>
          <w:lang w:eastAsia="zh-CN"/>
        </w:rPr>
        <w:t>“</w:t>
      </w:r>
      <w:r>
        <w:t>同</w:t>
      </w:r>
      <w:r>
        <w:rPr>
          <w:rFonts w:hint="eastAsia" w:eastAsia="宋体"/>
          <w:lang w:eastAsia="zh-CN"/>
        </w:rPr>
        <w:t>‘</w:t>
      </w:r>
      <w:r>
        <w:t>飭</w:t>
      </w:r>
      <w:r>
        <w:rPr>
          <w:rFonts w:hint="eastAsia" w:eastAsia="宋体"/>
          <w:lang w:eastAsia="zh-CN"/>
        </w:rPr>
        <w:t>’</w:t>
      </w:r>
      <w:r>
        <w:t>。</w:t>
      </w:r>
      <w:r>
        <w:rPr>
          <w:rFonts w:hint="eastAsia" w:eastAsia="宋体"/>
          <w:lang w:eastAsia="zh-CN"/>
        </w:rPr>
        <w:t>”</w:t>
      </w:r>
    </w:p>
    <w:p w14:paraId="56195E9E">
      <w:pPr>
        <w:rPr>
          <w:rFonts w:hint="eastAsia" w:eastAsia="宋体"/>
          <w:lang w:eastAsia="zh-CN"/>
        </w:rPr>
      </w:pPr>
      <w:r>
        <w:rPr>
          <w:rFonts w:hint="eastAsia" w:eastAsia="宋体"/>
          <w:lang w:eastAsia="zh-CN"/>
        </w:rPr>
        <w:t>“</w:t>
      </w:r>
      <w:r>
        <w:t>形正明察，四時不貸。</w:t>
      </w:r>
      <w:r>
        <w:rPr>
          <w:rFonts w:hint="eastAsia" w:eastAsia="宋体"/>
          <w:lang w:eastAsia="zh-CN"/>
        </w:rPr>
        <w:t>”</w:t>
      </w:r>
    </w:p>
    <w:p w14:paraId="3C1DC2CE">
      <w:pPr>
        <w:rPr>
          <w:rFonts w:hint="eastAsia" w:eastAsia="宋体"/>
          <w:lang w:eastAsia="zh-CN"/>
        </w:rPr>
      </w:pPr>
      <w:r>
        <w:t>王氏批注：</w:t>
      </w:r>
      <w:r>
        <w:rPr>
          <w:rFonts w:hint="eastAsia" w:eastAsia="宋体"/>
          <w:lang w:eastAsia="zh-CN"/>
        </w:rPr>
        <w:t>“</w:t>
      </w:r>
      <w:r>
        <w:t>謹案：</w:t>
      </w:r>
      <w:r>
        <w:rPr>
          <w:rFonts w:hint="eastAsia" w:eastAsia="宋体"/>
          <w:lang w:eastAsia="zh-CN"/>
        </w:rPr>
        <w:t>‘</w:t>
      </w:r>
      <w:r>
        <w:t>形正</w:t>
      </w:r>
      <w:r>
        <w:rPr>
          <w:rFonts w:hint="eastAsia" w:eastAsia="宋体"/>
          <w:lang w:eastAsia="zh-CN"/>
        </w:rPr>
        <w:t>’</w:t>
      </w:r>
      <w:r>
        <w:t>讀曰</w:t>
      </w:r>
      <w:r>
        <w:rPr>
          <w:rFonts w:hint="eastAsia" w:eastAsia="宋体"/>
          <w:lang w:eastAsia="zh-CN"/>
        </w:rPr>
        <w:t>‘</w:t>
      </w:r>
      <w:r>
        <w:t>刑政</w:t>
      </w:r>
      <w:r>
        <w:rPr>
          <w:rFonts w:hint="eastAsia" w:eastAsia="宋体"/>
          <w:lang w:eastAsia="zh-CN"/>
        </w:rPr>
        <w:t>’</w:t>
      </w:r>
      <w:r>
        <w:t>。</w:t>
      </w:r>
      <w:r>
        <w:rPr>
          <w:rFonts w:hint="eastAsia" w:eastAsia="宋体"/>
          <w:lang w:eastAsia="zh-CN"/>
        </w:rPr>
        <w:t>”</w:t>
      </w:r>
    </w:p>
    <w:p w14:paraId="50F13A4A">
      <w:pPr>
        <w:rPr>
          <w:rFonts w:hint="eastAsia" w:eastAsia="宋体"/>
          <w:lang w:eastAsia="zh-CN"/>
        </w:rPr>
      </w:pPr>
      <w:r>
        <w:rPr>
          <w:rFonts w:hint="eastAsia" w:eastAsia="宋体"/>
          <w:lang w:eastAsia="zh-CN"/>
        </w:rPr>
        <w:t>“</w:t>
      </w:r>
      <w:r>
        <w:t>遷損善士，捕援貨人。</w:t>
      </w:r>
      <w:r>
        <w:rPr>
          <w:rFonts w:hint="eastAsia" w:eastAsia="宋体"/>
          <w:lang w:eastAsia="zh-CN"/>
        </w:rPr>
        <w:t>”</w:t>
      </w:r>
    </w:p>
    <w:p w14:paraId="16D5571C">
      <w:pPr>
        <w:rPr>
          <w:rFonts w:hint="eastAsia" w:eastAsia="宋体"/>
          <w:lang w:eastAsia="zh-CN"/>
        </w:rPr>
      </w:pPr>
      <w:r>
        <w:t>王氏批注：</w:t>
      </w:r>
      <w:r>
        <w:rPr>
          <w:rFonts w:hint="eastAsia" w:eastAsia="宋体"/>
          <w:lang w:eastAsia="zh-CN"/>
        </w:rPr>
        <w:t>“《</w:t>
      </w:r>
      <w:r>
        <w:t>廣雅</w:t>
      </w:r>
      <w:r>
        <w:rPr>
          <w:rFonts w:hint="eastAsia" w:eastAsia="宋体"/>
          <w:lang w:eastAsia="zh-CN"/>
        </w:rPr>
        <w:t>》</w:t>
      </w:r>
      <w:r>
        <w:t>：</w:t>
      </w:r>
      <w:r>
        <w:rPr>
          <w:rFonts w:hint="eastAsia" w:eastAsia="宋体"/>
          <w:lang w:eastAsia="zh-CN"/>
        </w:rPr>
        <w:t>‘</w:t>
      </w:r>
      <w:r>
        <w:t>捕，取也。</w:t>
      </w:r>
      <w:r>
        <w:rPr>
          <w:rFonts w:hint="eastAsia" w:eastAsia="宋体"/>
          <w:lang w:eastAsia="zh-CN"/>
        </w:rPr>
        <w:t>’”</w:t>
      </w:r>
    </w:p>
    <w:p w14:paraId="2AA810D0">
      <w:r>
        <w:t>卷十二</w:t>
      </w:r>
    </w:p>
    <w:p w14:paraId="0F58424D">
      <w:pPr>
        <w:rPr>
          <w:rFonts w:hint="eastAsia" w:eastAsia="宋体"/>
          <w:lang w:eastAsia="zh-CN"/>
        </w:rPr>
      </w:pPr>
      <w:r>
        <w:rPr>
          <w:rFonts w:hint="eastAsia" w:eastAsia="宋体"/>
          <w:lang w:eastAsia="zh-CN"/>
        </w:rPr>
        <w:t>《</w:t>
      </w:r>
      <w:r>
        <w:t>侈靡</w:t>
      </w:r>
      <w:r>
        <w:rPr>
          <w:rFonts w:hint="eastAsia" w:eastAsia="宋体"/>
          <w:lang w:eastAsia="zh-CN"/>
        </w:rPr>
        <w:t>》</w:t>
      </w:r>
    </w:p>
    <w:p w14:paraId="0E6FB7A9">
      <w:pPr>
        <w:rPr>
          <w:rFonts w:hint="eastAsia" w:eastAsia="宋体"/>
          <w:lang w:eastAsia="zh-CN"/>
        </w:rPr>
      </w:pPr>
      <w:r>
        <w:rPr>
          <w:rFonts w:hint="eastAsia" w:eastAsia="宋体"/>
          <w:lang w:eastAsia="zh-CN"/>
        </w:rPr>
        <w:t>“</w:t>
      </w:r>
      <w:r>
        <w:t>不出百里而來足。</w:t>
      </w:r>
      <w:r>
        <w:rPr>
          <w:rFonts w:hint="eastAsia" w:eastAsia="宋体"/>
          <w:lang w:eastAsia="zh-CN"/>
        </w:rPr>
        <w:t>”</w:t>
      </w:r>
    </w:p>
    <w:p w14:paraId="4044C575">
      <w:pPr>
        <w:rPr>
          <w:rFonts w:hint="eastAsia" w:eastAsia="宋体"/>
          <w:lang w:eastAsia="zh-CN"/>
        </w:rPr>
      </w:pPr>
      <w:r>
        <w:t>王氏批校</w:t>
      </w:r>
      <w:r>
        <w:rPr>
          <w:rFonts w:hint="eastAsia" w:eastAsia="宋体"/>
          <w:lang w:eastAsia="zh-CN"/>
        </w:rPr>
        <w:t>“</w:t>
      </w:r>
      <w:r>
        <w:t>念孫案</w:t>
      </w:r>
      <w:r>
        <w:rPr>
          <w:rFonts w:hint="eastAsia" w:eastAsia="宋体"/>
          <w:lang w:eastAsia="zh-CN"/>
        </w:rPr>
        <w:t>‘</w:t>
      </w:r>
      <w:r>
        <w:t>來</w:t>
      </w:r>
      <w:r>
        <w:rPr>
          <w:rFonts w:hint="eastAsia" w:eastAsia="宋体"/>
          <w:lang w:eastAsia="zh-CN"/>
        </w:rPr>
        <w:t>’</w:t>
      </w:r>
      <w:r>
        <w:t>當爲</w:t>
      </w:r>
      <w:r>
        <w:rPr>
          <w:rFonts w:hint="eastAsia" w:eastAsia="宋体"/>
          <w:lang w:eastAsia="zh-CN"/>
        </w:rPr>
        <w:t>‘</w:t>
      </w:r>
      <w:r>
        <w:t>求</w:t>
      </w:r>
      <w:r>
        <w:rPr>
          <w:rFonts w:hint="eastAsia" w:eastAsia="宋体"/>
          <w:lang w:eastAsia="zh-CN"/>
        </w:rPr>
        <w:t>’</w:t>
      </w:r>
      <w:r>
        <w:t>，尹注非。</w:t>
      </w:r>
      <w:r>
        <w:rPr>
          <w:rFonts w:hint="eastAsia" w:eastAsia="宋体"/>
          <w:lang w:eastAsia="zh-CN"/>
        </w:rPr>
        <w:t>”</w:t>
      </w:r>
    </w:p>
    <w:p w14:paraId="457C7E70">
      <w:r>
        <w:t>【第254页】</w:t>
      </w:r>
    </w:p>
    <w:p w14:paraId="152A6338">
      <w:pPr>
        <w:rPr>
          <w:rFonts w:hint="eastAsia" w:eastAsia="宋体"/>
          <w:lang w:eastAsia="zh-CN"/>
        </w:rPr>
      </w:pPr>
      <w:r>
        <w:rPr>
          <w:rFonts w:hint="eastAsia" w:eastAsia="宋体"/>
          <w:lang w:eastAsia="zh-CN"/>
        </w:rPr>
        <w:t>“</w:t>
      </w:r>
      <w:r>
        <w:t>其獄一踦腓一踦屨而當死。</w:t>
      </w:r>
      <w:r>
        <w:rPr>
          <w:rFonts w:hint="eastAsia" w:eastAsia="宋体"/>
          <w:lang w:eastAsia="zh-CN"/>
        </w:rPr>
        <w:t>”</w:t>
      </w:r>
    </w:p>
    <w:p w14:paraId="70ABB115">
      <w:r>
        <w:t>王氏批校：</w:t>
      </w:r>
      <w:r>
        <w:rPr>
          <w:rFonts w:hint="eastAsia" w:eastAsia="宋体"/>
          <w:lang w:eastAsia="zh-CN"/>
        </w:rPr>
        <w:t>“‘</w:t>
      </w:r>
      <w:r>
        <w:t>一踦腓一踦屨</w:t>
      </w:r>
      <w:r>
        <w:rPr>
          <w:rFonts w:hint="eastAsia" w:eastAsia="宋体"/>
          <w:lang w:eastAsia="zh-CN"/>
        </w:rPr>
        <w:t>’</w:t>
      </w:r>
      <w:r>
        <w:t>，念孫案：踦，足也。謂一足腓一足屨也。</w:t>
      </w:r>
      <w:r>
        <w:rPr>
          <w:rFonts w:hint="eastAsia" w:eastAsia="宋体"/>
          <w:lang w:eastAsia="zh-CN"/>
        </w:rPr>
        <w:t>《</w:t>
      </w:r>
      <w:r>
        <w:t>爾雅。釋</w:t>
      </w:r>
    </w:p>
    <w:p w14:paraId="12770843">
      <w:r>
        <w:t>蟲</w:t>
      </w:r>
      <w:r>
        <w:rPr>
          <w:rFonts w:hint="eastAsia" w:eastAsia="宋体"/>
          <w:lang w:eastAsia="zh-CN"/>
        </w:rPr>
        <w:t>》</w:t>
      </w:r>
      <w:r>
        <w:t>：</w:t>
      </w:r>
      <w:r>
        <w:rPr>
          <w:rFonts w:hint="eastAsia" w:eastAsia="宋体"/>
          <w:lang w:eastAsia="zh-CN"/>
        </w:rPr>
        <w:t>‘</w:t>
      </w:r>
      <w:r>
        <w:t>蠨蛸長踦。</w:t>
      </w:r>
      <w:r>
        <w:rPr>
          <w:rFonts w:hint="eastAsia" w:eastAsia="宋体"/>
          <w:lang w:eastAsia="zh-CN"/>
        </w:rPr>
        <w:t>’</w:t>
      </w:r>
      <w:r>
        <w:t>謂小蜘蛛長腳者也。</w:t>
      </w:r>
      <w:r>
        <w:rPr>
          <w:rFonts w:hint="eastAsia" w:eastAsia="宋体"/>
          <w:lang w:eastAsia="zh-CN"/>
        </w:rPr>
        <w:t>《</w:t>
      </w:r>
      <w:r>
        <w:t>廣雅</w:t>
      </w:r>
      <w:r>
        <w:rPr>
          <w:rFonts w:hint="eastAsia" w:eastAsia="宋体"/>
          <w:lang w:eastAsia="zh-CN"/>
        </w:rPr>
        <w:t>》</w:t>
      </w:r>
      <w:r>
        <w:t>曰：</w:t>
      </w:r>
      <w:r>
        <w:rPr>
          <w:rFonts w:hint="eastAsia" w:eastAsia="宋体"/>
          <w:lang w:eastAsia="zh-CN"/>
        </w:rPr>
        <w:t>‘</w:t>
      </w:r>
      <w:r>
        <w:t>踦，脛也。</w:t>
      </w:r>
      <w:r>
        <w:rPr>
          <w:rFonts w:hint="eastAsia" w:eastAsia="宋体"/>
          <w:lang w:eastAsia="zh-CN"/>
        </w:rPr>
        <w:t>’《</w:t>
      </w:r>
      <w:r>
        <w:t>淮南。齊俗</w:t>
      </w:r>
      <w:r>
        <w:rPr>
          <w:rFonts w:hint="eastAsia" w:eastAsia="宋体"/>
          <w:lang w:eastAsia="zh-CN"/>
        </w:rPr>
        <w:t>》</w:t>
      </w:r>
      <w:r>
        <w:t>篇：</w:t>
      </w:r>
      <w:r>
        <w:rPr>
          <w:rFonts w:hint="eastAsia" w:eastAsia="宋体"/>
          <w:lang w:eastAsia="zh-CN"/>
        </w:rPr>
        <w:t>‘</w:t>
      </w:r>
      <w:r>
        <w:t>男女</w:t>
      </w:r>
    </w:p>
    <w:p w14:paraId="6A729719">
      <w:pPr>
        <w:rPr>
          <w:rFonts w:hint="eastAsia" w:eastAsia="宋体"/>
          <w:lang w:eastAsia="zh-CN"/>
        </w:rPr>
      </w:pPr>
      <w:r>
        <w:t>切踦肩摩於道。</w:t>
      </w:r>
      <w:r>
        <w:rPr>
          <w:rFonts w:hint="eastAsia" w:eastAsia="宋体"/>
          <w:lang w:eastAsia="zh-CN"/>
        </w:rPr>
        <w:t>’</w:t>
      </w:r>
      <w:r>
        <w:t>高注云：</w:t>
      </w:r>
      <w:r>
        <w:rPr>
          <w:rFonts w:hint="eastAsia" w:eastAsia="宋体"/>
          <w:lang w:eastAsia="zh-CN"/>
        </w:rPr>
        <w:t>‘</w:t>
      </w:r>
      <w:r>
        <w:t>踦，足也。</w:t>
      </w:r>
      <w:r>
        <w:rPr>
          <w:rFonts w:hint="eastAsia" w:eastAsia="宋体"/>
          <w:lang w:eastAsia="zh-CN"/>
        </w:rPr>
        <w:t>’</w:t>
      </w:r>
      <w:r>
        <w:t>尹以一踦爲一隻，非是。</w:t>
      </w:r>
      <w:r>
        <w:rPr>
          <w:rFonts w:hint="eastAsia" w:eastAsia="宋体"/>
          <w:lang w:eastAsia="zh-CN"/>
        </w:rPr>
        <w:t>”</w:t>
      </w:r>
    </w:p>
    <w:p w14:paraId="5D88C4DC">
      <w:pPr>
        <w:rPr>
          <w:rFonts w:hint="eastAsia" w:eastAsia="宋体"/>
          <w:lang w:eastAsia="zh-CN"/>
        </w:rPr>
      </w:pPr>
      <w:r>
        <w:rPr>
          <w:rFonts w:hint="eastAsia" w:eastAsia="宋体"/>
          <w:lang w:eastAsia="zh-CN"/>
        </w:rPr>
        <w:t>“</w:t>
      </w:r>
      <w:r>
        <w:t>大昏也，博夜也。</w:t>
      </w:r>
      <w:r>
        <w:rPr>
          <w:rFonts w:hint="eastAsia" w:eastAsia="宋体"/>
          <w:lang w:eastAsia="zh-CN"/>
        </w:rPr>
        <w:t>”</w:t>
      </w:r>
    </w:p>
    <w:p w14:paraId="6BAB99B4">
      <w:pPr>
        <w:rPr>
          <w:rFonts w:hint="eastAsia" w:eastAsia="宋体"/>
          <w:lang w:eastAsia="zh-CN"/>
        </w:rPr>
      </w:pPr>
      <w:r>
        <w:t>王氏</w:t>
      </w:r>
      <w:r>
        <w:rPr>
          <w:rFonts w:hint="eastAsia" w:eastAsia="宋体"/>
          <w:lang w:eastAsia="zh-CN"/>
        </w:rPr>
        <w:t>“</w:t>
      </w:r>
      <w:r>
        <w:t>博</w:t>
      </w:r>
      <w:r>
        <w:rPr>
          <w:rFonts w:hint="eastAsia" w:eastAsia="宋体"/>
          <w:lang w:eastAsia="zh-CN"/>
        </w:rPr>
        <w:t>”</w:t>
      </w:r>
      <w:r>
        <w:t>旁批注：</w:t>
      </w:r>
      <w:r>
        <w:rPr>
          <w:rFonts w:hint="eastAsia" w:eastAsia="宋体"/>
          <w:lang w:eastAsia="zh-CN"/>
        </w:rPr>
        <w:t>“</w:t>
      </w:r>
      <w:r>
        <w:t>厚。</w:t>
      </w:r>
      <w:r>
        <w:rPr>
          <w:rFonts w:hint="eastAsia" w:eastAsia="宋体"/>
          <w:lang w:eastAsia="zh-CN"/>
        </w:rPr>
        <w:t>”</w:t>
      </w:r>
    </w:p>
    <w:p w14:paraId="0612E8F6">
      <w:pPr>
        <w:rPr>
          <w:rFonts w:hint="eastAsia" w:eastAsia="宋体"/>
          <w:lang w:eastAsia="zh-CN"/>
        </w:rPr>
      </w:pPr>
      <w:r>
        <w:t>尹注：</w:t>
      </w:r>
      <w:r>
        <w:rPr>
          <w:rFonts w:hint="eastAsia" w:eastAsia="宋体"/>
          <w:lang w:eastAsia="zh-CN"/>
        </w:rPr>
        <w:t>“</w:t>
      </w:r>
      <w:r>
        <w:t>雖務鰥寡獨老。</w:t>
      </w:r>
      <w:r>
        <w:rPr>
          <w:rFonts w:hint="eastAsia" w:eastAsia="宋体"/>
          <w:lang w:eastAsia="zh-CN"/>
        </w:rPr>
        <w:t>”</w:t>
      </w:r>
    </w:p>
    <w:p w14:paraId="256AB517">
      <w:r>
        <w:t>王氏改</w:t>
      </w:r>
      <w:r>
        <w:rPr>
          <w:rFonts w:hint="eastAsia" w:eastAsia="宋体"/>
          <w:lang w:eastAsia="zh-CN"/>
        </w:rPr>
        <w:t>“</w:t>
      </w:r>
      <w:r>
        <w:t>務</w:t>
      </w:r>
      <w:r>
        <w:rPr>
          <w:rFonts w:hint="eastAsia" w:eastAsia="宋体"/>
          <w:lang w:eastAsia="zh-CN"/>
        </w:rPr>
        <w:t>”</w:t>
      </w:r>
      <w:r>
        <w:t>爲</w:t>
      </w:r>
      <w:r>
        <w:rPr>
          <w:rFonts w:hint="eastAsia" w:eastAsia="宋体"/>
          <w:lang w:eastAsia="zh-CN"/>
        </w:rPr>
        <w:t>“</w:t>
      </w:r>
      <w:r>
        <w:t>矜</w:t>
      </w:r>
      <w:r>
        <w:rPr>
          <w:rFonts w:hint="eastAsia" w:eastAsia="宋体"/>
          <w:lang w:eastAsia="zh-CN"/>
        </w:rPr>
        <w:t>”</w:t>
      </w:r>
      <w:r>
        <w:t>。</w:t>
      </w:r>
    </w:p>
    <w:p w14:paraId="1369ECE8">
      <w:pPr>
        <w:rPr>
          <w:rFonts w:hint="eastAsia" w:eastAsia="宋体"/>
          <w:lang w:eastAsia="zh-CN"/>
        </w:rPr>
      </w:pPr>
      <w:r>
        <w:rPr>
          <w:rFonts w:hint="eastAsia" w:eastAsia="宋体"/>
          <w:lang w:eastAsia="zh-CN"/>
        </w:rPr>
        <w:t>“</w:t>
      </w:r>
      <w:r>
        <w:t>爲之畜化用。</w:t>
      </w:r>
      <w:r>
        <w:rPr>
          <w:rFonts w:hint="eastAsia" w:eastAsia="宋体"/>
          <w:lang w:eastAsia="zh-CN"/>
        </w:rPr>
        <w:t>”</w:t>
      </w:r>
    </w:p>
    <w:p w14:paraId="791CFEBE">
      <w:pPr>
        <w:rPr>
          <w:rFonts w:hint="eastAsia" w:eastAsia="宋体"/>
          <w:lang w:eastAsia="zh-CN"/>
        </w:rPr>
      </w:pPr>
      <w:r>
        <w:t>王氏批校：</w:t>
      </w:r>
      <w:r>
        <w:rPr>
          <w:rFonts w:hint="eastAsia" w:eastAsia="宋体"/>
          <w:lang w:eastAsia="zh-CN"/>
        </w:rPr>
        <w:t>“‘</w:t>
      </w:r>
      <w:r>
        <w:t>用1字疑屬下句。</w:t>
      </w:r>
      <w:r>
        <w:rPr>
          <w:rFonts w:hint="eastAsia" w:eastAsia="宋体"/>
          <w:lang w:eastAsia="zh-CN"/>
        </w:rPr>
        <w:t>”</w:t>
      </w:r>
    </w:p>
    <w:p w14:paraId="5443C4DD">
      <w:pPr>
        <w:rPr>
          <w:rFonts w:hint="eastAsia" w:eastAsia="宋体"/>
          <w:lang w:eastAsia="zh-CN"/>
        </w:rPr>
      </w:pPr>
      <w:r>
        <w:rPr>
          <w:rFonts w:hint="eastAsia" w:eastAsia="宋体"/>
          <w:lang w:eastAsia="zh-CN"/>
        </w:rPr>
        <w:t>“</w:t>
      </w:r>
      <w:r>
        <w:t>父繫而伏之。</w:t>
      </w:r>
      <w:r>
        <w:rPr>
          <w:rFonts w:hint="eastAsia" w:eastAsia="宋体"/>
          <w:lang w:eastAsia="zh-CN"/>
        </w:rPr>
        <w:t>”</w:t>
      </w:r>
    </w:p>
    <w:p w14:paraId="3FEB6F49">
      <w:pPr>
        <w:rPr>
          <w:rFonts w:hint="eastAsia" w:eastAsia="宋体"/>
          <w:lang w:eastAsia="zh-CN"/>
        </w:rPr>
      </w:pPr>
      <w:r>
        <w:t>王氏批校：</w:t>
      </w:r>
      <w:r>
        <w:rPr>
          <w:rFonts w:hint="eastAsia" w:eastAsia="宋体"/>
          <w:lang w:eastAsia="zh-CN"/>
        </w:rPr>
        <w:t>“‘</w:t>
      </w:r>
      <w:r>
        <w:t>父</w:t>
      </w:r>
      <w:r>
        <w:rPr>
          <w:rFonts w:hint="eastAsia" w:eastAsia="宋体"/>
          <w:lang w:eastAsia="zh-CN"/>
        </w:rPr>
        <w:t>’</w:t>
      </w:r>
      <w:r>
        <w:t>疑當作</w:t>
      </w:r>
      <w:r>
        <w:rPr>
          <w:rFonts w:hint="eastAsia" w:eastAsia="宋体"/>
          <w:lang w:eastAsia="zh-CN"/>
        </w:rPr>
        <w:t>‘</w:t>
      </w:r>
      <w:r>
        <w:t>人</w:t>
      </w:r>
      <w:r>
        <w:rPr>
          <w:rFonts w:hint="eastAsia" w:eastAsia="宋体"/>
          <w:lang w:eastAsia="zh-CN"/>
        </w:rPr>
        <w:t>’</w:t>
      </w:r>
      <w:r>
        <w:t>。</w:t>
      </w:r>
      <w:r>
        <w:rPr>
          <w:rFonts w:hint="eastAsia" w:eastAsia="宋体"/>
          <w:lang w:eastAsia="zh-CN"/>
        </w:rPr>
        <w:t>”</w:t>
      </w:r>
    </w:p>
    <w:p w14:paraId="0EAD1019">
      <w:pPr>
        <w:rPr>
          <w:rFonts w:hint="eastAsia" w:eastAsia="宋体"/>
          <w:lang w:eastAsia="zh-CN"/>
        </w:rPr>
      </w:pPr>
      <w:r>
        <w:rPr>
          <w:rFonts w:hint="eastAsia" w:eastAsia="宋体"/>
          <w:lang w:eastAsia="zh-CN"/>
        </w:rPr>
        <w:t>“</w:t>
      </w:r>
      <w:r>
        <w:t>此謂國亡之郄。</w:t>
      </w:r>
      <w:r>
        <w:rPr>
          <w:rFonts w:hint="eastAsia" w:eastAsia="宋体"/>
          <w:lang w:eastAsia="zh-CN"/>
        </w:rPr>
        <w:t>”</w:t>
      </w:r>
    </w:p>
    <w:p w14:paraId="4F572830">
      <w:r>
        <w:t>王氏乙轉</w:t>
      </w:r>
      <w:r>
        <w:rPr>
          <w:rFonts w:hint="eastAsia" w:eastAsia="宋体"/>
          <w:lang w:eastAsia="zh-CN"/>
        </w:rPr>
        <w:t>“</w:t>
      </w:r>
      <w:r>
        <w:t>國亡</w:t>
      </w:r>
      <w:r>
        <w:rPr>
          <w:rFonts w:hint="eastAsia" w:eastAsia="宋体"/>
          <w:lang w:eastAsia="zh-CN"/>
        </w:rPr>
        <w:t>”</w:t>
      </w:r>
      <w:r>
        <w:t>二字。</w:t>
      </w:r>
    </w:p>
    <w:p w14:paraId="44F34ECA">
      <w:pPr>
        <w:rPr>
          <w:rFonts w:hint="eastAsia" w:eastAsia="宋体"/>
          <w:lang w:eastAsia="zh-CN"/>
        </w:rPr>
      </w:pPr>
      <w:r>
        <w:t>尹注：</w:t>
      </w:r>
      <w:r>
        <w:rPr>
          <w:rFonts w:hint="eastAsia" w:eastAsia="宋体"/>
          <w:lang w:eastAsia="zh-CN"/>
        </w:rPr>
        <w:t>“</w:t>
      </w:r>
      <w:r>
        <w:t>謂與衆爲約束也。</w:t>
      </w:r>
      <w:r>
        <w:rPr>
          <w:rFonts w:hint="eastAsia" w:eastAsia="宋体"/>
          <w:lang w:eastAsia="zh-CN"/>
        </w:rPr>
        <w:t>”</w:t>
      </w:r>
    </w:p>
    <w:p w14:paraId="15D3955E">
      <w:r>
        <w:t>【第255页】</w:t>
      </w:r>
    </w:p>
    <w:p w14:paraId="53A2072B">
      <w:r>
        <w:t>王氏改</w:t>
      </w:r>
      <w:r>
        <w:rPr>
          <w:rFonts w:hint="eastAsia" w:eastAsia="宋体"/>
          <w:lang w:eastAsia="zh-CN"/>
        </w:rPr>
        <w:t>“</w:t>
      </w:r>
      <w:r>
        <w:t>約</w:t>
      </w:r>
      <w:r>
        <w:rPr>
          <w:rFonts w:hint="eastAsia" w:eastAsia="宋体"/>
          <w:lang w:eastAsia="zh-CN"/>
        </w:rPr>
        <w:t>”</w:t>
      </w:r>
      <w:r>
        <w:t>爲</w:t>
      </w:r>
      <w:r>
        <w:rPr>
          <w:rFonts w:hint="eastAsia" w:eastAsia="宋体"/>
          <w:lang w:eastAsia="zh-CN"/>
        </w:rPr>
        <w:t>“</w:t>
      </w:r>
      <w:r>
        <w:t>要</w:t>
      </w:r>
      <w:r>
        <w:rPr>
          <w:rFonts w:hint="eastAsia" w:eastAsia="宋体"/>
          <w:lang w:eastAsia="zh-CN"/>
        </w:rPr>
        <w:t>”</w:t>
      </w:r>
      <w:r>
        <w:t>。</w:t>
      </w:r>
    </w:p>
    <w:p w14:paraId="74664455">
      <w:r>
        <w:rPr>
          <w:rFonts w:hint="eastAsia" w:eastAsia="宋体"/>
          <w:lang w:eastAsia="zh-CN"/>
        </w:rPr>
        <w:t>“</w:t>
      </w:r>
      <w:r>
        <w:t>擇天下之所宥，擇鬼之所當，擇人天之所戴。</w:t>
      </w:r>
    </w:p>
    <w:p w14:paraId="503A168E">
      <w:r>
        <w:t>王氏批校：</w:t>
      </w:r>
      <w:r>
        <w:rPr>
          <w:rFonts w:hint="eastAsia" w:eastAsia="宋体"/>
          <w:lang w:eastAsia="zh-CN"/>
        </w:rPr>
        <w:t>“‘</w:t>
      </w:r>
      <w:r>
        <w:t>擇鬼之所</w:t>
      </w:r>
      <w:r>
        <w:rPr>
          <w:rFonts w:hint="eastAsia" w:eastAsia="宋体"/>
          <w:lang w:eastAsia="zh-CN"/>
        </w:rPr>
        <w:t>【</w:t>
      </w:r>
      <w:r>
        <w:t>當</w:t>
      </w:r>
      <w:r>
        <w:rPr>
          <w:rFonts w:hint="eastAsia" w:eastAsia="宋体"/>
          <w:lang w:eastAsia="zh-CN"/>
        </w:rPr>
        <w:t>】’</w:t>
      </w:r>
      <w:r>
        <w:t>，念孫案：</w:t>
      </w:r>
      <w:r>
        <w:rPr>
          <w:rFonts w:hint="eastAsia" w:eastAsia="宋体"/>
          <w:lang w:eastAsia="zh-CN"/>
        </w:rPr>
        <w:t>‘</w:t>
      </w:r>
      <w:r>
        <w:t>當</w:t>
      </w:r>
      <w:r>
        <w:rPr>
          <w:rFonts w:hint="eastAsia" w:eastAsia="宋体"/>
          <w:lang w:eastAsia="zh-CN"/>
        </w:rPr>
        <w:t>’</w:t>
      </w:r>
      <w:r>
        <w:t>宜爲</w:t>
      </w:r>
      <w:r>
        <w:rPr>
          <w:rFonts w:hint="eastAsia" w:eastAsia="宋体"/>
          <w:lang w:eastAsia="zh-CN"/>
        </w:rPr>
        <w:t>‘</w:t>
      </w:r>
      <w:r>
        <w:t>富</w:t>
      </w:r>
      <w:r>
        <w:rPr>
          <w:rFonts w:hint="eastAsia" w:eastAsia="宋体"/>
          <w:lang w:eastAsia="zh-CN"/>
        </w:rPr>
        <w:t>’</w:t>
      </w:r>
      <w:r>
        <w:t>字之誤也。</w:t>
      </w:r>
      <w:r>
        <w:rPr>
          <w:rFonts w:hint="eastAsia" w:eastAsia="宋体"/>
          <w:lang w:eastAsia="zh-CN"/>
        </w:rPr>
        <w:t>《</w:t>
      </w:r>
      <w:r>
        <w:t>郊特牲</w:t>
      </w:r>
      <w:r>
        <w:rPr>
          <w:rFonts w:hint="eastAsia" w:eastAsia="宋体"/>
          <w:lang w:eastAsia="zh-CN"/>
        </w:rPr>
        <w:t>》</w:t>
      </w:r>
      <w:r>
        <w:t>云：</w:t>
      </w:r>
      <w:r>
        <w:rPr>
          <w:rFonts w:hint="eastAsia" w:eastAsia="宋体"/>
          <w:lang w:eastAsia="zh-CN"/>
        </w:rPr>
        <w:t>‘</w:t>
      </w:r>
      <w:r>
        <w:t>富</w:t>
      </w:r>
    </w:p>
    <w:p w14:paraId="0343C4D7">
      <w:r>
        <w:t>也者，福也。</w:t>
      </w:r>
      <w:r>
        <w:rPr>
          <w:rFonts w:hint="eastAsia" w:eastAsia="宋体"/>
          <w:lang w:eastAsia="zh-CN"/>
        </w:rPr>
        <w:t>’</w:t>
      </w:r>
      <w:r>
        <w:t>故尹注云：</w:t>
      </w:r>
      <w:r>
        <w:rPr>
          <w:rFonts w:hint="eastAsia" w:eastAsia="宋体"/>
          <w:lang w:eastAsia="zh-CN"/>
        </w:rPr>
        <w:t>‘</w:t>
      </w:r>
      <w:r>
        <w:t>爲神所福助。</w:t>
      </w:r>
      <w:r>
        <w:rPr>
          <w:rFonts w:hint="eastAsia" w:eastAsia="宋体"/>
          <w:lang w:eastAsia="zh-CN"/>
        </w:rPr>
        <w:t>’《</w:t>
      </w:r>
      <w:r>
        <w:t>大雅。瞻卬篇</w:t>
      </w:r>
      <w:r>
        <w:rPr>
          <w:rFonts w:hint="eastAsia" w:eastAsia="宋体"/>
          <w:lang w:eastAsia="zh-CN"/>
        </w:rPr>
        <w:t>》</w:t>
      </w:r>
      <w:r>
        <w:t>：</w:t>
      </w:r>
      <w:r>
        <w:rPr>
          <w:rFonts w:hint="eastAsia" w:eastAsia="宋体"/>
          <w:lang w:eastAsia="zh-CN"/>
        </w:rPr>
        <w:t>‘</w:t>
      </w:r>
      <w:r>
        <w:t>何神不富。</w:t>
      </w:r>
      <w:r>
        <w:rPr>
          <w:rFonts w:hint="eastAsia" w:eastAsia="宋体"/>
          <w:lang w:eastAsia="zh-CN"/>
        </w:rPr>
        <w:t>’</w:t>
      </w:r>
      <w:r>
        <w:t>毛傳云：</w:t>
      </w:r>
      <w:r>
        <w:rPr>
          <w:rFonts w:hint="eastAsia" w:eastAsia="宋体"/>
          <w:lang w:eastAsia="zh-CN"/>
        </w:rPr>
        <w:t>‘</w:t>
      </w:r>
      <w:r>
        <w:t>富，福</w:t>
      </w:r>
    </w:p>
    <w:p w14:paraId="62129A34">
      <w:r>
        <w:t>也。</w:t>
      </w:r>
      <w:r>
        <w:rPr>
          <w:rFonts w:hint="eastAsia" w:eastAsia="宋体"/>
          <w:lang w:eastAsia="zh-CN"/>
        </w:rPr>
        <w:t>’《</w:t>
      </w:r>
      <w:r>
        <w:t>大戴禮。武王踐阼篇</w:t>
      </w:r>
      <w:r>
        <w:rPr>
          <w:rFonts w:hint="eastAsia" w:eastAsia="宋体"/>
          <w:lang w:eastAsia="zh-CN"/>
        </w:rPr>
        <w:t>》‘</w:t>
      </w:r>
      <w:r>
        <w:t>勞則富。</w:t>
      </w:r>
      <w:r>
        <w:rPr>
          <w:rFonts w:hint="eastAsia" w:eastAsia="宋体"/>
          <w:lang w:eastAsia="zh-CN"/>
        </w:rPr>
        <w:t>’</w:t>
      </w:r>
      <w:r>
        <w:t>盧辯注云</w:t>
      </w:r>
      <w:r>
        <w:rPr>
          <w:rFonts w:hint="eastAsia" w:eastAsia="宋体"/>
          <w:lang w:eastAsia="zh-CN"/>
        </w:rPr>
        <w:t>‘</w:t>
      </w:r>
      <w:r>
        <w:t>躳勞終福。</w:t>
      </w:r>
      <w:r>
        <w:rPr>
          <w:rFonts w:hint="eastAsia" w:eastAsia="宋体"/>
          <w:lang w:eastAsia="zh-CN"/>
        </w:rPr>
        <w:t>’《</w:t>
      </w:r>
      <w:r>
        <w:t>謙。彖傳</w:t>
      </w:r>
      <w:r>
        <w:rPr>
          <w:rFonts w:hint="eastAsia" w:eastAsia="宋体"/>
          <w:lang w:eastAsia="zh-CN"/>
        </w:rPr>
        <w:t>》‘</w:t>
      </w:r>
      <w:r>
        <w:t>鬼神害</w:t>
      </w:r>
    </w:p>
    <w:p w14:paraId="6A7EA9BD">
      <w:pPr>
        <w:rPr>
          <w:rFonts w:hint="eastAsia" w:eastAsia="宋体"/>
          <w:lang w:eastAsia="zh-CN"/>
        </w:rPr>
      </w:pPr>
      <w:r>
        <w:t>盈而福謙。</w:t>
      </w:r>
      <w:r>
        <w:rPr>
          <w:rFonts w:hint="eastAsia" w:eastAsia="宋体"/>
          <w:lang w:eastAsia="zh-CN"/>
        </w:rPr>
        <w:t>’</w:t>
      </w:r>
      <w:r>
        <w:t>京房</w:t>
      </w:r>
      <w:r>
        <w:rPr>
          <w:rFonts w:hint="eastAsia" w:eastAsia="宋体"/>
          <w:lang w:eastAsia="zh-CN"/>
        </w:rPr>
        <w:t>‘</w:t>
      </w:r>
      <w:r>
        <w:t>福</w:t>
      </w:r>
      <w:r>
        <w:rPr>
          <w:rFonts w:hint="eastAsia" w:eastAsia="宋体"/>
          <w:lang w:eastAsia="zh-CN"/>
        </w:rPr>
        <w:t>’</w:t>
      </w:r>
      <w:r>
        <w:t>作</w:t>
      </w:r>
      <w:r>
        <w:rPr>
          <w:rFonts w:hint="eastAsia" w:eastAsia="宋体"/>
          <w:lang w:eastAsia="zh-CN"/>
        </w:rPr>
        <w:t>‘</w:t>
      </w:r>
      <w:r>
        <w:t>富</w:t>
      </w:r>
      <w:r>
        <w:rPr>
          <w:rFonts w:hint="eastAsia" w:eastAsia="宋体"/>
          <w:lang w:eastAsia="zh-CN"/>
        </w:rPr>
        <w:t>’</w:t>
      </w:r>
      <w:r>
        <w:t>。</w:t>
      </w:r>
      <w:r>
        <w:rPr>
          <w:rFonts w:hint="eastAsia" w:eastAsia="宋体"/>
          <w:lang w:eastAsia="zh-CN"/>
        </w:rPr>
        <w:t>‘</w:t>
      </w:r>
      <w:r>
        <w:t>富</w:t>
      </w:r>
      <w:r>
        <w:rPr>
          <w:rFonts w:hint="eastAsia" w:eastAsia="宋体"/>
          <w:lang w:eastAsia="zh-CN"/>
        </w:rPr>
        <w:t>’</w:t>
      </w:r>
      <w:r>
        <w:t>與</w:t>
      </w:r>
      <w:r>
        <w:rPr>
          <w:rFonts w:hint="eastAsia" w:eastAsia="宋体"/>
          <w:lang w:eastAsia="zh-CN"/>
        </w:rPr>
        <w:t>‘</w:t>
      </w:r>
      <w:r>
        <w:t>宥</w:t>
      </w:r>
      <w:r>
        <w:rPr>
          <w:rFonts w:hint="eastAsia" w:eastAsia="宋体"/>
          <w:lang w:eastAsia="zh-CN"/>
        </w:rPr>
        <w:t>’</w:t>
      </w:r>
      <w:r>
        <w:t>、</w:t>
      </w:r>
      <w:r>
        <w:rPr>
          <w:rFonts w:hint="eastAsia" w:eastAsia="宋体"/>
          <w:lang w:eastAsia="zh-CN"/>
        </w:rPr>
        <w:t>‘</w:t>
      </w:r>
      <w:r>
        <w:t>戴</w:t>
      </w:r>
      <w:r>
        <w:rPr>
          <w:rFonts w:hint="eastAsia" w:eastAsia="宋体"/>
          <w:lang w:eastAsia="zh-CN"/>
        </w:rPr>
        <w:t>’</w:t>
      </w:r>
      <w:r>
        <w:t>爲韻。</w:t>
      </w:r>
      <w:r>
        <w:rPr>
          <w:rFonts w:hint="eastAsia" w:eastAsia="宋体"/>
          <w:lang w:eastAsia="zh-CN"/>
        </w:rPr>
        <w:t>”</w:t>
      </w:r>
    </w:p>
    <w:p w14:paraId="7CD4E9AB">
      <w:pPr>
        <w:rPr>
          <w:rFonts w:hint="eastAsia" w:eastAsia="宋体"/>
          <w:lang w:eastAsia="zh-CN"/>
        </w:rPr>
      </w:pPr>
      <w:r>
        <w:rPr>
          <w:rFonts w:hint="eastAsia" w:eastAsia="宋体"/>
          <w:lang w:eastAsia="zh-CN"/>
        </w:rPr>
        <w:t>“</w:t>
      </w:r>
      <w:r>
        <w:t>萬世之國，必有萬世之實。</w:t>
      </w:r>
      <w:r>
        <w:rPr>
          <w:rFonts w:hint="eastAsia" w:eastAsia="宋体"/>
          <w:lang w:eastAsia="zh-CN"/>
        </w:rPr>
        <w:t>”</w:t>
      </w:r>
    </w:p>
    <w:p w14:paraId="0654C27A">
      <w:r>
        <w:t>王氏批校：</w:t>
      </w:r>
      <w:r>
        <w:rPr>
          <w:rFonts w:hint="eastAsia" w:eastAsia="宋体"/>
          <w:lang w:eastAsia="zh-CN"/>
        </w:rPr>
        <w:t>“‘</w:t>
      </w:r>
      <w:r>
        <w:t>必有萬世之實</w:t>
      </w:r>
      <w:r>
        <w:rPr>
          <w:rFonts w:hint="eastAsia" w:eastAsia="宋体"/>
          <w:lang w:eastAsia="zh-CN"/>
        </w:rPr>
        <w:t>’</w:t>
      </w:r>
      <w:r>
        <w:t>。念孫案，</w:t>
      </w:r>
      <w:r>
        <w:rPr>
          <w:rFonts w:hint="eastAsia" w:eastAsia="宋体"/>
          <w:lang w:eastAsia="zh-CN"/>
        </w:rPr>
        <w:t>‘</w:t>
      </w:r>
      <w:r>
        <w:t>實</w:t>
      </w:r>
      <w:r>
        <w:rPr>
          <w:rFonts w:hint="eastAsia" w:eastAsia="宋体"/>
          <w:lang w:eastAsia="zh-CN"/>
        </w:rPr>
        <w:t>’</w:t>
      </w:r>
      <w:r>
        <w:t>當爲</w:t>
      </w:r>
      <w:r>
        <w:rPr>
          <w:rFonts w:hint="eastAsia" w:eastAsia="宋体"/>
          <w:lang w:eastAsia="zh-CN"/>
        </w:rPr>
        <w:t>‘</w:t>
      </w:r>
      <w:r>
        <w:t>寶</w:t>
      </w:r>
      <w:r>
        <w:rPr>
          <w:rFonts w:hint="eastAsia" w:eastAsia="宋体"/>
          <w:lang w:eastAsia="zh-CN"/>
        </w:rPr>
        <w:t>’</w:t>
      </w:r>
      <w:r>
        <w:t>，下文</w:t>
      </w:r>
      <w:r>
        <w:rPr>
          <w:rFonts w:hint="eastAsia" w:eastAsia="宋体"/>
          <w:lang w:eastAsia="zh-CN"/>
        </w:rPr>
        <w:t>‘</w:t>
      </w:r>
      <w:r>
        <w:t>棄其國寶</w:t>
      </w:r>
      <w:r>
        <w:rPr>
          <w:rFonts w:hint="eastAsia" w:eastAsia="宋体"/>
          <w:lang w:eastAsia="zh-CN"/>
        </w:rPr>
        <w:t>’</w:t>
      </w:r>
      <w:r>
        <w:t>即其證也</w:t>
      </w:r>
    </w:p>
    <w:p w14:paraId="55290FDB">
      <w:pPr>
        <w:rPr>
          <w:rFonts w:hint="eastAsia" w:eastAsia="宋体"/>
          <w:lang w:eastAsia="zh-CN"/>
        </w:rPr>
      </w:pPr>
      <w:r>
        <w:rPr>
          <w:rFonts w:hint="eastAsia" w:eastAsia="宋体"/>
          <w:lang w:eastAsia="zh-CN"/>
        </w:rPr>
        <w:t>‘</w:t>
      </w:r>
      <w:r>
        <w:t>寶</w:t>
      </w:r>
      <w:r>
        <w:rPr>
          <w:rFonts w:hint="eastAsia" w:eastAsia="宋体"/>
          <w:lang w:eastAsia="zh-CN"/>
        </w:rPr>
        <w:t>’</w:t>
      </w:r>
      <w:r>
        <w:t>與</w:t>
      </w:r>
      <w:r>
        <w:rPr>
          <w:rFonts w:hint="eastAsia" w:eastAsia="宋体"/>
          <w:lang w:eastAsia="zh-CN"/>
        </w:rPr>
        <w:t>‘</w:t>
      </w:r>
      <w:r>
        <w:t>道</w:t>
      </w:r>
      <w:r>
        <w:rPr>
          <w:rFonts w:hint="eastAsia" w:eastAsia="宋体"/>
          <w:lang w:eastAsia="zh-CN"/>
        </w:rPr>
        <w:t>’</w:t>
      </w:r>
      <w:r>
        <w:t>爲韻，下文</w:t>
      </w:r>
      <w:r>
        <w:rPr>
          <w:rFonts w:hint="eastAsia" w:eastAsia="宋体"/>
          <w:lang w:eastAsia="zh-CN"/>
        </w:rPr>
        <w:t>‘</w:t>
      </w:r>
      <w:r>
        <w:t>寶</w:t>
      </w:r>
      <w:r>
        <w:rPr>
          <w:rFonts w:hint="eastAsia" w:eastAsia="宋体"/>
          <w:lang w:eastAsia="zh-CN"/>
        </w:rPr>
        <w:t>’</w:t>
      </w:r>
      <w:r>
        <w:t>字亦與</w:t>
      </w:r>
      <w:r>
        <w:rPr>
          <w:rFonts w:hint="eastAsia" w:eastAsia="宋体"/>
          <w:lang w:eastAsia="zh-CN"/>
        </w:rPr>
        <w:t>‘</w:t>
      </w:r>
      <w:r>
        <w:t>道</w:t>
      </w:r>
      <w:r>
        <w:rPr>
          <w:rFonts w:hint="eastAsia" w:eastAsia="宋体"/>
          <w:lang w:eastAsia="zh-CN"/>
        </w:rPr>
        <w:t>’</w:t>
      </w:r>
      <w:r>
        <w:t>爲韻。</w:t>
      </w:r>
      <w:r>
        <w:rPr>
          <w:rFonts w:hint="eastAsia" w:eastAsia="宋体"/>
          <w:lang w:eastAsia="zh-CN"/>
        </w:rPr>
        <w:t>”</w:t>
      </w:r>
    </w:p>
    <w:p w14:paraId="2B96CA36">
      <w:pPr>
        <w:rPr>
          <w:rFonts w:hint="eastAsia" w:eastAsia="宋体"/>
          <w:lang w:eastAsia="zh-CN"/>
        </w:rPr>
      </w:pPr>
      <w:r>
        <w:rPr>
          <w:rFonts w:hint="eastAsia" w:eastAsia="宋体"/>
          <w:lang w:eastAsia="zh-CN"/>
        </w:rPr>
        <w:t>“</w:t>
      </w:r>
      <w:r>
        <w:t>無使其内，使其外，使其小。</w:t>
      </w:r>
      <w:r>
        <w:rPr>
          <w:rFonts w:hint="eastAsia" w:eastAsia="宋体"/>
          <w:lang w:eastAsia="zh-CN"/>
        </w:rPr>
        <w:t>”</w:t>
      </w:r>
    </w:p>
    <w:p w14:paraId="50790CA6">
      <w:pPr>
        <w:rPr>
          <w:rFonts w:hint="eastAsia" w:eastAsia="宋体"/>
          <w:lang w:eastAsia="zh-CN"/>
        </w:rPr>
      </w:pPr>
      <w:r>
        <w:t>王氏改</w:t>
      </w:r>
      <w:r>
        <w:rPr>
          <w:rFonts w:hint="eastAsia" w:eastAsia="宋体"/>
          <w:lang w:eastAsia="zh-CN"/>
        </w:rPr>
        <w:t>“</w:t>
      </w:r>
      <w:r>
        <w:t>無使其内</w:t>
      </w:r>
      <w:r>
        <w:rPr>
          <w:rFonts w:hint="eastAsia" w:eastAsia="宋体"/>
          <w:lang w:eastAsia="zh-CN"/>
        </w:rPr>
        <w:t>”</w:t>
      </w:r>
      <w:r>
        <w:t>爲</w:t>
      </w:r>
      <w:r>
        <w:rPr>
          <w:rFonts w:hint="eastAsia" w:eastAsia="宋体"/>
          <w:lang w:eastAsia="zh-CN"/>
        </w:rPr>
        <w:t>“</w:t>
      </w:r>
      <w:r>
        <w:t>使其内無</w:t>
      </w:r>
      <w:r>
        <w:rPr>
          <w:rFonts w:hint="eastAsia" w:eastAsia="宋体"/>
          <w:lang w:eastAsia="zh-CN"/>
        </w:rPr>
        <w:t>”</w:t>
      </w:r>
    </w:p>
    <w:p w14:paraId="116B701D">
      <w:pPr>
        <w:rPr>
          <w:rFonts w:hint="eastAsia" w:eastAsia="宋体"/>
          <w:lang w:eastAsia="zh-CN"/>
        </w:rPr>
      </w:pPr>
      <w:r>
        <w:rPr>
          <w:rFonts w:hint="eastAsia" w:eastAsia="宋体"/>
          <w:lang w:eastAsia="zh-CN"/>
        </w:rPr>
        <w:t>“</w:t>
      </w:r>
      <w:r>
        <w:t>國雖弱，令必敬以哀。</w:t>
      </w:r>
      <w:r>
        <w:rPr>
          <w:rFonts w:hint="eastAsia" w:eastAsia="宋体"/>
          <w:lang w:eastAsia="zh-CN"/>
        </w:rPr>
        <w:t>”</w:t>
      </w:r>
    </w:p>
    <w:p w14:paraId="5C4758BB">
      <w:pPr>
        <w:rPr>
          <w:rFonts w:hint="eastAsia" w:eastAsia="宋体"/>
          <w:lang w:eastAsia="zh-CN"/>
        </w:rPr>
      </w:pPr>
      <w:r>
        <w:t>王氏</w:t>
      </w:r>
      <w:r>
        <w:rPr>
          <w:rFonts w:hint="eastAsia" w:eastAsia="宋体"/>
          <w:lang w:eastAsia="zh-CN"/>
        </w:rPr>
        <w:t>“</w:t>
      </w:r>
      <w:r>
        <w:t>哀</w:t>
      </w:r>
      <w:r>
        <w:rPr>
          <w:rFonts w:hint="eastAsia" w:eastAsia="宋体"/>
          <w:lang w:eastAsia="zh-CN"/>
        </w:rPr>
        <w:t>”</w:t>
      </w:r>
      <w:r>
        <w:t>旁批校：</w:t>
      </w:r>
      <w:r>
        <w:rPr>
          <w:rFonts w:hint="eastAsia" w:eastAsia="宋体"/>
          <w:lang w:eastAsia="zh-CN"/>
        </w:rPr>
        <w:t>“</w:t>
      </w:r>
      <w:r>
        <w:t>衷。</w:t>
      </w:r>
      <w:r>
        <w:rPr>
          <w:rFonts w:hint="eastAsia" w:eastAsia="宋体"/>
          <w:lang w:eastAsia="zh-CN"/>
        </w:rPr>
        <w:t>”</w:t>
      </w:r>
    </w:p>
    <w:p w14:paraId="2B9E4D81">
      <w:pPr>
        <w:rPr>
          <w:rFonts w:hint="eastAsia" w:eastAsia="宋体"/>
          <w:lang w:eastAsia="zh-CN"/>
        </w:rPr>
      </w:pPr>
      <w:r>
        <w:rPr>
          <w:rFonts w:hint="eastAsia" w:eastAsia="宋体"/>
          <w:lang w:eastAsia="zh-CN"/>
        </w:rPr>
        <w:t>“</w:t>
      </w:r>
      <w:r>
        <w:t>加功於人而勿得，所橐者遠矣。</w:t>
      </w:r>
      <w:r>
        <w:rPr>
          <w:rFonts w:hint="eastAsia" w:eastAsia="宋体"/>
          <w:lang w:eastAsia="zh-CN"/>
        </w:rPr>
        <w:t>”</w:t>
      </w:r>
    </w:p>
    <w:p w14:paraId="39B557DF">
      <w:pPr>
        <w:rPr>
          <w:rFonts w:hint="eastAsia" w:eastAsia="宋体"/>
          <w:lang w:eastAsia="zh-CN"/>
        </w:rPr>
      </w:pPr>
      <w:r>
        <w:t>王氏</w:t>
      </w:r>
      <w:r>
        <w:rPr>
          <w:rFonts w:hint="eastAsia" w:eastAsia="宋体"/>
          <w:lang w:eastAsia="zh-CN"/>
        </w:rPr>
        <w:t>“</w:t>
      </w:r>
      <w:r>
        <w:t>得</w:t>
      </w:r>
      <w:r>
        <w:rPr>
          <w:rFonts w:hint="eastAsia" w:eastAsia="宋体"/>
          <w:lang w:eastAsia="zh-CN"/>
        </w:rPr>
        <w:t>”</w:t>
      </w:r>
      <w:r>
        <w:t>旁批注：</w:t>
      </w:r>
      <w:r>
        <w:rPr>
          <w:rFonts w:hint="eastAsia" w:eastAsia="宋体"/>
          <w:lang w:eastAsia="zh-CN"/>
        </w:rPr>
        <w:t>“</w:t>
      </w:r>
      <w:r>
        <w:t>與</w:t>
      </w:r>
      <w:r>
        <w:rPr>
          <w:rFonts w:hint="eastAsia" w:eastAsia="宋体"/>
          <w:lang w:eastAsia="zh-CN"/>
        </w:rPr>
        <w:t>‘</w:t>
      </w:r>
      <w:r>
        <w:t>德</w:t>
      </w:r>
      <w:r>
        <w:rPr>
          <w:rFonts w:hint="eastAsia" w:eastAsia="宋体"/>
          <w:lang w:eastAsia="zh-CN"/>
        </w:rPr>
        <w:t>’</w:t>
      </w:r>
      <w:r>
        <w:t>同。</w:t>
      </w:r>
      <w:r>
        <w:rPr>
          <w:rFonts w:hint="eastAsia" w:eastAsia="宋体"/>
          <w:lang w:eastAsia="zh-CN"/>
        </w:rPr>
        <w:t>”</w:t>
      </w:r>
    </w:p>
    <w:p w14:paraId="468AAD49">
      <w:r>
        <w:t>【第256页】</w:t>
      </w:r>
    </w:p>
    <w:p w14:paraId="42F58ED1">
      <w:pPr>
        <w:rPr>
          <w:rFonts w:hint="eastAsia" w:eastAsia="宋体"/>
          <w:lang w:eastAsia="zh-CN"/>
        </w:rPr>
      </w:pPr>
      <w:r>
        <w:rPr>
          <w:rFonts w:hint="eastAsia" w:eastAsia="宋体"/>
          <w:lang w:eastAsia="zh-CN"/>
        </w:rPr>
        <w:t>“</w:t>
      </w:r>
      <w:r>
        <w:t>能與化起而王用，則不可以道山也。</w:t>
      </w:r>
      <w:r>
        <w:rPr>
          <w:rFonts w:hint="eastAsia" w:eastAsia="宋体"/>
          <w:lang w:eastAsia="zh-CN"/>
        </w:rPr>
        <w:t>”</w:t>
      </w:r>
    </w:p>
    <w:p w14:paraId="43311A58">
      <w:pPr>
        <w:rPr>
          <w:rFonts w:hint="eastAsia" w:eastAsia="宋体"/>
          <w:lang w:eastAsia="zh-CN"/>
        </w:rPr>
      </w:pPr>
      <w:r>
        <w:t>王氏批校：</w:t>
      </w:r>
      <w:r>
        <w:rPr>
          <w:rFonts w:hint="eastAsia" w:eastAsia="宋体"/>
          <w:lang w:eastAsia="zh-CN"/>
        </w:rPr>
        <w:t>“‘</w:t>
      </w:r>
      <w:r>
        <w:t>山</w:t>
      </w:r>
      <w:r>
        <w:rPr>
          <w:rFonts w:hint="eastAsia" w:eastAsia="宋体"/>
          <w:lang w:eastAsia="zh-CN"/>
        </w:rPr>
        <w:t>’</w:t>
      </w:r>
      <w:r>
        <w:t>疑</w:t>
      </w:r>
      <w:r>
        <w:rPr>
          <w:rFonts w:hint="eastAsia" w:eastAsia="宋体"/>
          <w:lang w:eastAsia="zh-CN"/>
        </w:rPr>
        <w:t>‘</w:t>
      </w:r>
      <w:r>
        <w:t>止</w:t>
      </w:r>
      <w:r>
        <w:rPr>
          <w:rFonts w:hint="eastAsia" w:eastAsia="宋体"/>
          <w:lang w:eastAsia="zh-CN"/>
        </w:rPr>
        <w:t>’</w:t>
      </w:r>
      <w:r>
        <w:t>之誤。</w:t>
      </w:r>
      <w:r>
        <w:rPr>
          <w:rFonts w:hint="eastAsia" w:eastAsia="宋体"/>
          <w:lang w:eastAsia="zh-CN"/>
        </w:rPr>
        <w:t>”</w:t>
      </w:r>
    </w:p>
    <w:p w14:paraId="0395F106">
      <w:r>
        <w:t>卷十三</w:t>
      </w:r>
    </w:p>
    <w:p w14:paraId="617C3D7D">
      <w:pPr>
        <w:rPr>
          <w:rFonts w:hint="eastAsia" w:eastAsia="宋体"/>
          <w:lang w:eastAsia="zh-CN"/>
        </w:rPr>
      </w:pPr>
      <w:r>
        <w:rPr>
          <w:rFonts w:hint="eastAsia" w:eastAsia="宋体"/>
          <w:lang w:eastAsia="zh-CN"/>
        </w:rPr>
        <w:t>《</w:t>
      </w:r>
      <w:r>
        <w:t>心術上</w:t>
      </w:r>
      <w:r>
        <w:rPr>
          <w:rFonts w:hint="eastAsia" w:eastAsia="宋体"/>
          <w:lang w:eastAsia="zh-CN"/>
        </w:rPr>
        <w:t>》</w:t>
      </w:r>
    </w:p>
    <w:p w14:paraId="20A253F4">
      <w:pPr>
        <w:rPr>
          <w:rFonts w:hint="eastAsia" w:eastAsia="宋体"/>
          <w:lang w:eastAsia="zh-CN"/>
        </w:rPr>
      </w:pPr>
      <w:r>
        <w:rPr>
          <w:rFonts w:hint="eastAsia" w:eastAsia="宋体"/>
          <w:lang w:eastAsia="zh-CN"/>
        </w:rPr>
        <w:t>“</w:t>
      </w:r>
      <w:r>
        <w:t>掃除不潔，神乃留處。</w:t>
      </w:r>
      <w:r>
        <w:rPr>
          <w:rFonts w:hint="eastAsia" w:eastAsia="宋体"/>
          <w:lang w:eastAsia="zh-CN"/>
        </w:rPr>
        <w:t>”</w:t>
      </w:r>
    </w:p>
    <w:p w14:paraId="3899B698">
      <w:r>
        <w:t>王氏改</w:t>
      </w:r>
      <w:r>
        <w:rPr>
          <w:rFonts w:hint="eastAsia" w:eastAsia="宋体"/>
          <w:lang w:eastAsia="zh-CN"/>
        </w:rPr>
        <w:t>“</w:t>
      </w:r>
      <w:r>
        <w:t>乃</w:t>
      </w:r>
      <w:r>
        <w:rPr>
          <w:rFonts w:hint="eastAsia" w:eastAsia="宋体"/>
          <w:lang w:eastAsia="zh-CN"/>
        </w:rPr>
        <w:t>”</w:t>
      </w:r>
      <w:r>
        <w:t>爲</w:t>
      </w:r>
      <w:r>
        <w:rPr>
          <w:rFonts w:hint="eastAsia" w:eastAsia="宋体"/>
          <w:lang w:eastAsia="zh-CN"/>
        </w:rPr>
        <w:t>“</w:t>
      </w:r>
      <w:r>
        <w:t>不</w:t>
      </w:r>
      <w:r>
        <w:rPr>
          <w:rFonts w:hint="eastAsia" w:eastAsia="宋体"/>
          <w:lang w:eastAsia="zh-CN"/>
        </w:rPr>
        <w:t>”</w:t>
      </w:r>
      <w:r>
        <w:t>。</w:t>
      </w:r>
    </w:p>
    <w:p w14:paraId="649AE727">
      <w:pPr>
        <w:rPr>
          <w:rFonts w:hint="eastAsia" w:eastAsia="宋体"/>
          <w:lang w:eastAsia="zh-CN"/>
        </w:rPr>
      </w:pPr>
      <w:r>
        <w:rPr>
          <w:rFonts w:hint="eastAsia" w:eastAsia="宋体"/>
          <w:lang w:eastAsia="zh-CN"/>
        </w:rPr>
        <w:t>“</w:t>
      </w:r>
      <w:r>
        <w:t>直人之言，不義不顧。</w:t>
      </w:r>
      <w:r>
        <w:rPr>
          <w:rFonts w:hint="eastAsia" w:eastAsia="宋体"/>
          <w:lang w:eastAsia="zh-CN"/>
        </w:rPr>
        <w:t>”</w:t>
      </w:r>
    </w:p>
    <w:p w14:paraId="228A88DF">
      <w:r>
        <w:t>王氏改</w:t>
      </w:r>
      <w:r>
        <w:rPr>
          <w:rFonts w:hint="eastAsia" w:eastAsia="宋体"/>
          <w:lang w:eastAsia="zh-CN"/>
        </w:rPr>
        <w:t>“</w:t>
      </w:r>
      <w:r>
        <w:t>直</w:t>
      </w:r>
      <w:r>
        <w:rPr>
          <w:rFonts w:hint="eastAsia" w:eastAsia="宋体"/>
          <w:lang w:eastAsia="zh-CN"/>
        </w:rPr>
        <w:t>”</w:t>
      </w:r>
      <w:r>
        <w:t>爲</w:t>
      </w:r>
      <w:r>
        <w:rPr>
          <w:rFonts w:hint="eastAsia" w:eastAsia="宋体"/>
          <w:lang w:eastAsia="zh-CN"/>
        </w:rPr>
        <w:t>“</w:t>
      </w:r>
      <w:r>
        <w:t>賢</w:t>
      </w:r>
      <w:r>
        <w:rPr>
          <w:rFonts w:hint="eastAsia" w:eastAsia="宋体"/>
          <w:lang w:eastAsia="zh-CN"/>
        </w:rPr>
        <w:t>”</w:t>
      </w:r>
      <w:r>
        <w:t>，改</w:t>
      </w:r>
      <w:r>
        <w:rPr>
          <w:rFonts w:hint="eastAsia" w:eastAsia="宋体"/>
          <w:lang w:eastAsia="zh-CN"/>
        </w:rPr>
        <w:t>“</w:t>
      </w:r>
      <w:r>
        <w:t>顧</w:t>
      </w:r>
      <w:r>
        <w:rPr>
          <w:rFonts w:hint="eastAsia" w:eastAsia="宋体"/>
          <w:lang w:eastAsia="zh-CN"/>
        </w:rPr>
        <w:t>”</w:t>
      </w:r>
      <w:r>
        <w:t>爲</w:t>
      </w:r>
      <w:r>
        <w:rPr>
          <w:rFonts w:hint="eastAsia" w:eastAsia="宋体"/>
          <w:lang w:eastAsia="zh-CN"/>
        </w:rPr>
        <w:t>“</w:t>
      </w:r>
      <w:r>
        <w:t>頗</w:t>
      </w:r>
      <w:r>
        <w:rPr>
          <w:rFonts w:hint="eastAsia" w:eastAsia="宋体"/>
          <w:lang w:eastAsia="zh-CN"/>
        </w:rPr>
        <w:t>”</w:t>
      </w:r>
      <w:r>
        <w:t>。</w:t>
      </w:r>
    </w:p>
    <w:p w14:paraId="65371C57">
      <w:pPr>
        <w:rPr>
          <w:rFonts w:hint="eastAsia" w:eastAsia="宋体"/>
          <w:lang w:eastAsia="zh-CN"/>
        </w:rPr>
      </w:pPr>
      <w:r>
        <w:rPr>
          <w:rFonts w:hint="eastAsia" w:eastAsia="宋体"/>
          <w:lang w:eastAsia="zh-CN"/>
        </w:rPr>
        <w:t>“</w:t>
      </w:r>
      <w:r>
        <w:t>不顧言因也。因也者，非吾所顧，故無顧也。</w:t>
      </w:r>
      <w:r>
        <w:rPr>
          <w:rFonts w:hint="eastAsia" w:eastAsia="宋体"/>
          <w:lang w:eastAsia="zh-CN"/>
        </w:rPr>
        <w:t>”</w:t>
      </w:r>
    </w:p>
    <w:p w14:paraId="55CEE7CB">
      <w:r>
        <w:t>王氏並改</w:t>
      </w:r>
      <w:r>
        <w:rPr>
          <w:rFonts w:hint="eastAsia" w:eastAsia="宋体"/>
          <w:lang w:eastAsia="zh-CN"/>
        </w:rPr>
        <w:t>“</w:t>
      </w:r>
      <w:r>
        <w:t>顧</w:t>
      </w:r>
      <w:r>
        <w:rPr>
          <w:rFonts w:hint="eastAsia" w:eastAsia="宋体"/>
          <w:lang w:eastAsia="zh-CN"/>
        </w:rPr>
        <w:t>”</w:t>
      </w:r>
      <w:r>
        <w:t>爲</w:t>
      </w:r>
      <w:r>
        <w:rPr>
          <w:rFonts w:hint="eastAsia" w:eastAsia="宋体"/>
          <w:lang w:eastAsia="zh-CN"/>
        </w:rPr>
        <w:t>“</w:t>
      </w:r>
      <w:r>
        <w:t>頗</w:t>
      </w:r>
      <w:r>
        <w:rPr>
          <w:rFonts w:hint="eastAsia" w:eastAsia="宋体"/>
          <w:lang w:eastAsia="zh-CN"/>
        </w:rPr>
        <w:t>”</w:t>
      </w:r>
      <w:r>
        <w:t>。</w:t>
      </w:r>
    </w:p>
    <w:p w14:paraId="70A9E4EF">
      <w:pPr>
        <w:rPr>
          <w:rFonts w:hint="eastAsia" w:eastAsia="宋体"/>
          <w:lang w:eastAsia="zh-CN"/>
        </w:rPr>
      </w:pPr>
      <w:r>
        <w:rPr>
          <w:rFonts w:hint="eastAsia" w:eastAsia="宋体"/>
          <w:lang w:eastAsia="zh-CN"/>
        </w:rPr>
        <w:t>“</w:t>
      </w:r>
      <w:r>
        <w:t>故曰心術者，無爲而制竅者也。</w:t>
      </w:r>
      <w:r>
        <w:rPr>
          <w:rFonts w:hint="eastAsia" w:eastAsia="宋体"/>
          <w:lang w:eastAsia="zh-CN"/>
        </w:rPr>
        <w:t>”</w:t>
      </w:r>
    </w:p>
    <w:p w14:paraId="1EB1DEFB">
      <w:pPr>
        <w:rPr>
          <w:rFonts w:hint="eastAsia" w:eastAsia="宋体"/>
          <w:lang w:eastAsia="zh-CN"/>
        </w:rPr>
      </w:pPr>
      <w:r>
        <w:t>王氏</w:t>
      </w:r>
      <w:r>
        <w:rPr>
          <w:rFonts w:hint="eastAsia" w:eastAsia="宋体"/>
          <w:lang w:eastAsia="zh-CN"/>
        </w:rPr>
        <w:t>“</w:t>
      </w:r>
      <w:r>
        <w:t>故曰</w:t>
      </w:r>
      <w:r>
        <w:rPr>
          <w:rFonts w:hint="eastAsia" w:eastAsia="宋体"/>
          <w:lang w:eastAsia="zh-CN"/>
        </w:rPr>
        <w:t>”</w:t>
      </w:r>
      <w:r>
        <w:t>旁批校：</w:t>
      </w:r>
      <w:r>
        <w:rPr>
          <w:rFonts w:hint="eastAsia" w:eastAsia="宋体"/>
          <w:lang w:eastAsia="zh-CN"/>
        </w:rPr>
        <w:t>“</w:t>
      </w:r>
      <w:r>
        <w:t>二字疑衍。</w:t>
      </w:r>
      <w:r>
        <w:rPr>
          <w:rFonts w:hint="eastAsia" w:eastAsia="宋体"/>
          <w:lang w:eastAsia="zh-CN"/>
        </w:rPr>
        <w:t>”</w:t>
      </w:r>
    </w:p>
    <w:p w14:paraId="4E868880">
      <w:pPr>
        <w:rPr>
          <w:rFonts w:hint="eastAsia" w:eastAsia="宋体"/>
          <w:lang w:eastAsia="zh-CN"/>
        </w:rPr>
      </w:pPr>
      <w:r>
        <w:rPr>
          <w:rFonts w:hint="eastAsia" w:eastAsia="宋体"/>
          <w:lang w:eastAsia="zh-CN"/>
        </w:rPr>
        <w:t>“</w:t>
      </w:r>
      <w:r>
        <w:t>故禮出乎義，義出乎理，理因乎宜者也。</w:t>
      </w:r>
      <w:r>
        <w:rPr>
          <w:rFonts w:hint="eastAsia" w:eastAsia="宋体"/>
          <w:lang w:eastAsia="zh-CN"/>
        </w:rPr>
        <w:t>”</w:t>
      </w:r>
    </w:p>
    <w:p w14:paraId="243924E8">
      <w:r>
        <w:t>王氏改二</w:t>
      </w:r>
      <w:r>
        <w:rPr>
          <w:rFonts w:hint="eastAsia" w:eastAsia="宋体"/>
          <w:lang w:eastAsia="zh-CN"/>
        </w:rPr>
        <w:t>“</w:t>
      </w:r>
      <w:r>
        <w:t>義</w:t>
      </w:r>
      <w:r>
        <w:rPr>
          <w:rFonts w:hint="eastAsia" w:eastAsia="宋体"/>
          <w:lang w:eastAsia="zh-CN"/>
        </w:rPr>
        <w:t>”</w:t>
      </w:r>
      <w:r>
        <w:t>字爲</w:t>
      </w:r>
      <w:r>
        <w:rPr>
          <w:rFonts w:hint="eastAsia" w:eastAsia="宋体"/>
          <w:lang w:eastAsia="zh-CN"/>
        </w:rPr>
        <w:t>“</w:t>
      </w:r>
      <w:r>
        <w:t>理</w:t>
      </w:r>
      <w:r>
        <w:rPr>
          <w:rFonts w:hint="eastAsia" w:eastAsia="宋体"/>
          <w:lang w:eastAsia="zh-CN"/>
        </w:rPr>
        <w:t>”</w:t>
      </w:r>
      <w:r>
        <w:t>，改二</w:t>
      </w:r>
      <w:r>
        <w:rPr>
          <w:rFonts w:hint="eastAsia" w:eastAsia="宋体"/>
          <w:lang w:eastAsia="zh-CN"/>
        </w:rPr>
        <w:t>“</w:t>
      </w:r>
      <w:r>
        <w:t>理</w:t>
      </w:r>
      <w:r>
        <w:rPr>
          <w:rFonts w:hint="eastAsia" w:eastAsia="宋体"/>
          <w:lang w:eastAsia="zh-CN"/>
        </w:rPr>
        <w:t>”</w:t>
      </w:r>
      <w:r>
        <w:t>字爲</w:t>
      </w:r>
      <w:r>
        <w:rPr>
          <w:rFonts w:hint="eastAsia" w:eastAsia="宋体"/>
          <w:lang w:eastAsia="zh-CN"/>
        </w:rPr>
        <w:t>“</w:t>
      </w:r>
      <w:r>
        <w:t>義</w:t>
      </w:r>
      <w:r>
        <w:rPr>
          <w:rFonts w:hint="eastAsia" w:eastAsia="宋体"/>
          <w:lang w:eastAsia="zh-CN"/>
        </w:rPr>
        <w:t>”</w:t>
      </w:r>
      <w:r>
        <w:t>。</w:t>
      </w:r>
    </w:p>
    <w:p w14:paraId="54582E56">
      <w:r>
        <w:t>【第257页】</w:t>
      </w:r>
    </w:p>
    <w:p w14:paraId="0C7B30C5">
      <w:pPr>
        <w:rPr>
          <w:rFonts w:hint="eastAsia" w:eastAsia="宋体"/>
          <w:lang w:eastAsia="zh-CN"/>
        </w:rPr>
      </w:pPr>
      <w:r>
        <w:rPr>
          <w:rFonts w:hint="eastAsia" w:eastAsia="宋体"/>
          <w:lang w:eastAsia="zh-CN"/>
        </w:rPr>
        <w:t>“</w:t>
      </w:r>
      <w:r>
        <w:t>莫人，言至也。</w:t>
      </w:r>
      <w:r>
        <w:rPr>
          <w:rFonts w:hint="eastAsia" w:eastAsia="宋体"/>
          <w:lang w:eastAsia="zh-CN"/>
        </w:rPr>
        <w:t>”</w:t>
      </w:r>
    </w:p>
    <w:p w14:paraId="69820333">
      <w:pPr>
        <w:rPr>
          <w:rFonts w:hint="eastAsia" w:eastAsia="宋体"/>
          <w:lang w:eastAsia="zh-CN"/>
        </w:rPr>
      </w:pPr>
      <w:r>
        <w:t>王氏改爲</w:t>
      </w:r>
      <w:r>
        <w:rPr>
          <w:rFonts w:hint="eastAsia" w:eastAsia="宋体"/>
          <w:lang w:eastAsia="zh-CN"/>
        </w:rPr>
        <w:t>“</w:t>
      </w:r>
      <w:r>
        <w:t>真人，言至人也</w:t>
      </w:r>
      <w:r>
        <w:rPr>
          <w:rFonts w:hint="eastAsia" w:eastAsia="宋体"/>
          <w:lang w:eastAsia="zh-CN"/>
        </w:rPr>
        <w:t>”</w:t>
      </w:r>
    </w:p>
    <w:p w14:paraId="76C0A731">
      <w:pPr>
        <w:rPr>
          <w:rFonts w:hint="eastAsia" w:eastAsia="宋体"/>
          <w:lang w:eastAsia="zh-CN"/>
        </w:rPr>
      </w:pPr>
      <w:r>
        <w:rPr>
          <w:rFonts w:hint="eastAsia" w:eastAsia="宋体"/>
          <w:lang w:eastAsia="zh-CN"/>
        </w:rPr>
        <w:t>“</w:t>
      </w:r>
      <w:r>
        <w:t>不顧，言因也。因也者，非吾所顧，故無顧也。</w:t>
      </w:r>
      <w:r>
        <w:rPr>
          <w:rFonts w:hint="eastAsia" w:eastAsia="宋体"/>
          <w:lang w:eastAsia="zh-CN"/>
        </w:rPr>
        <w:t>”</w:t>
      </w:r>
    </w:p>
    <w:p w14:paraId="6314DC64">
      <w:r>
        <w:t>王氏改三</w:t>
      </w:r>
      <w:r>
        <w:rPr>
          <w:rFonts w:hint="eastAsia" w:eastAsia="宋体"/>
          <w:lang w:eastAsia="zh-CN"/>
        </w:rPr>
        <w:t>“</w:t>
      </w:r>
      <w:r>
        <w:t>顧</w:t>
      </w:r>
      <w:r>
        <w:rPr>
          <w:rFonts w:hint="eastAsia" w:eastAsia="宋体"/>
          <w:lang w:eastAsia="zh-CN"/>
        </w:rPr>
        <w:t>”</w:t>
      </w:r>
      <w:r>
        <w:t>字爲</w:t>
      </w:r>
      <w:r>
        <w:rPr>
          <w:rFonts w:hint="eastAsia" w:eastAsia="宋体"/>
          <w:lang w:eastAsia="zh-CN"/>
        </w:rPr>
        <w:t>“</w:t>
      </w:r>
      <w:r>
        <w:t>願</w:t>
      </w:r>
      <w:r>
        <w:rPr>
          <w:rFonts w:hint="eastAsia" w:eastAsia="宋体"/>
          <w:lang w:eastAsia="zh-CN"/>
        </w:rPr>
        <w:t>”</w:t>
      </w:r>
      <w:r>
        <w:t>。</w:t>
      </w:r>
    </w:p>
    <w:p w14:paraId="75DCE7C9">
      <w:pPr>
        <w:rPr>
          <w:rFonts w:hint="eastAsia" w:eastAsia="宋体"/>
          <w:lang w:eastAsia="zh-CN"/>
        </w:rPr>
      </w:pPr>
      <w:r>
        <w:rPr>
          <w:rFonts w:hint="eastAsia" w:eastAsia="宋体"/>
          <w:lang w:eastAsia="zh-CN"/>
        </w:rPr>
        <w:t>“</w:t>
      </w:r>
      <w:r>
        <w:t>潔其宫，闕其門。</w:t>
      </w:r>
      <w:r>
        <w:rPr>
          <w:rFonts w:hint="eastAsia" w:eastAsia="宋体"/>
          <w:lang w:eastAsia="zh-CN"/>
        </w:rPr>
        <w:t>”</w:t>
      </w:r>
    </w:p>
    <w:p w14:paraId="02075C8B">
      <w:pPr>
        <w:rPr>
          <w:rFonts w:hint="eastAsia" w:eastAsia="宋体"/>
          <w:lang w:eastAsia="zh-CN"/>
        </w:rPr>
      </w:pPr>
      <w:r>
        <w:t>王氏</w:t>
      </w:r>
      <w:r>
        <w:rPr>
          <w:rFonts w:hint="eastAsia" w:eastAsia="宋体"/>
          <w:lang w:eastAsia="zh-CN"/>
        </w:rPr>
        <w:t>“</w:t>
      </w:r>
      <w:r>
        <w:t>闕</w:t>
      </w:r>
      <w:r>
        <w:rPr>
          <w:rFonts w:hint="eastAsia" w:eastAsia="宋体"/>
          <w:lang w:eastAsia="zh-CN"/>
        </w:rPr>
        <w:t>”</w:t>
      </w:r>
      <w:r>
        <w:t>旁批注：</w:t>
      </w:r>
      <w:r>
        <w:rPr>
          <w:rFonts w:hint="eastAsia" w:eastAsia="宋体"/>
          <w:lang w:eastAsia="zh-CN"/>
        </w:rPr>
        <w:t>“</w:t>
      </w:r>
      <w:r>
        <w:t>上文作</w:t>
      </w:r>
      <w:r>
        <w:rPr>
          <w:rFonts w:hint="eastAsia" w:eastAsia="宋体"/>
          <w:lang w:eastAsia="zh-CN"/>
        </w:rPr>
        <w:t>‘</w:t>
      </w:r>
      <w:r>
        <w:t>開</w:t>
      </w:r>
      <w:r>
        <w:rPr>
          <w:rFonts w:hint="eastAsia" w:eastAsia="宋体"/>
          <w:lang w:eastAsia="zh-CN"/>
        </w:rPr>
        <w:t>’</w:t>
      </w:r>
      <w:r>
        <w:t>。</w:t>
      </w:r>
      <w:r>
        <w:rPr>
          <w:rFonts w:hint="eastAsia" w:eastAsia="宋体"/>
          <w:lang w:eastAsia="zh-CN"/>
        </w:rPr>
        <w:t>”</w:t>
      </w:r>
    </w:p>
    <w:p w14:paraId="2E0941CB">
      <w:pPr>
        <w:rPr>
          <w:rFonts w:hint="eastAsia" w:eastAsia="宋体"/>
          <w:lang w:eastAsia="zh-CN"/>
        </w:rPr>
      </w:pPr>
      <w:r>
        <w:rPr>
          <w:rFonts w:hint="eastAsia" w:eastAsia="宋体"/>
          <w:lang w:eastAsia="zh-CN"/>
        </w:rPr>
        <w:t>《</w:t>
      </w:r>
      <w:r>
        <w:t>心術下</w:t>
      </w:r>
      <w:r>
        <w:rPr>
          <w:rFonts w:hint="eastAsia" w:eastAsia="宋体"/>
          <w:lang w:eastAsia="zh-CN"/>
        </w:rPr>
        <w:t>》</w:t>
      </w:r>
    </w:p>
    <w:p w14:paraId="15E694B1">
      <w:pPr>
        <w:rPr>
          <w:rFonts w:hint="eastAsia" w:eastAsia="宋体"/>
          <w:lang w:eastAsia="zh-CN"/>
        </w:rPr>
      </w:pPr>
      <w:r>
        <w:rPr>
          <w:rFonts w:hint="eastAsia" w:eastAsia="宋体"/>
          <w:lang w:eastAsia="zh-CN"/>
        </w:rPr>
        <w:t>“</w:t>
      </w:r>
      <w:r>
        <w:t>正形飾德，萬物畢得。</w:t>
      </w:r>
      <w:r>
        <w:rPr>
          <w:rFonts w:hint="eastAsia" w:eastAsia="宋体"/>
          <w:lang w:eastAsia="zh-CN"/>
        </w:rPr>
        <w:t>”</w:t>
      </w:r>
    </w:p>
    <w:p w14:paraId="159686E4">
      <w:pPr>
        <w:rPr>
          <w:rFonts w:hint="eastAsia" w:eastAsia="宋体"/>
          <w:lang w:eastAsia="zh-CN"/>
        </w:rPr>
      </w:pPr>
      <w:r>
        <w:t>王氏</w:t>
      </w:r>
      <w:r>
        <w:rPr>
          <w:rFonts w:hint="eastAsia" w:eastAsia="宋体"/>
          <w:lang w:eastAsia="zh-CN"/>
        </w:rPr>
        <w:t>“</w:t>
      </w:r>
      <w:r>
        <w:t>飾</w:t>
      </w:r>
      <w:r>
        <w:rPr>
          <w:rFonts w:hint="eastAsia" w:eastAsia="宋体"/>
          <w:lang w:eastAsia="zh-CN"/>
        </w:rPr>
        <w:t>”</w:t>
      </w:r>
      <w:r>
        <w:t>旁批注：</w:t>
      </w:r>
      <w:r>
        <w:rPr>
          <w:rFonts w:hint="eastAsia" w:eastAsia="宋体"/>
          <w:lang w:eastAsia="zh-CN"/>
        </w:rPr>
        <w:t>“</w:t>
      </w:r>
      <w:r>
        <w:t>同</w:t>
      </w:r>
      <w:r>
        <w:rPr>
          <w:rFonts w:hint="eastAsia" w:eastAsia="宋体"/>
          <w:lang w:eastAsia="zh-CN"/>
        </w:rPr>
        <w:t>‘</w:t>
      </w:r>
      <w:r>
        <w:t>飭</w:t>
      </w:r>
      <w:r>
        <w:rPr>
          <w:rFonts w:hint="eastAsia" w:eastAsia="宋体"/>
          <w:lang w:eastAsia="zh-CN"/>
        </w:rPr>
        <w:t>’</w:t>
      </w:r>
      <w:r>
        <w:t>。</w:t>
      </w:r>
      <w:r>
        <w:rPr>
          <w:rFonts w:hint="eastAsia" w:eastAsia="宋体"/>
          <w:lang w:eastAsia="zh-CN"/>
        </w:rPr>
        <w:t>”</w:t>
      </w:r>
    </w:p>
    <w:p w14:paraId="2452E765">
      <w:pPr>
        <w:rPr>
          <w:rFonts w:hint="eastAsia" w:eastAsia="宋体"/>
          <w:lang w:eastAsia="zh-CN"/>
        </w:rPr>
      </w:pPr>
      <w:r>
        <w:rPr>
          <w:rFonts w:hint="eastAsia" w:eastAsia="宋体"/>
          <w:lang w:eastAsia="zh-CN"/>
        </w:rPr>
        <w:t>“</w:t>
      </w:r>
      <w:r>
        <w:t>外見於形容，可知於顔色。</w:t>
      </w:r>
      <w:r>
        <w:rPr>
          <w:rFonts w:hint="eastAsia" w:eastAsia="宋体"/>
          <w:lang w:eastAsia="zh-CN"/>
        </w:rPr>
        <w:t>”</w:t>
      </w:r>
    </w:p>
    <w:p w14:paraId="23AFAFFE">
      <w:pPr>
        <w:rPr>
          <w:rFonts w:hint="eastAsia" w:eastAsia="宋体"/>
          <w:lang w:eastAsia="zh-CN"/>
        </w:rPr>
      </w:pPr>
      <w:r>
        <w:t>王氏删</w:t>
      </w:r>
      <w:r>
        <w:rPr>
          <w:rFonts w:hint="eastAsia" w:eastAsia="宋体"/>
          <w:lang w:eastAsia="zh-CN"/>
        </w:rPr>
        <w:t>“</w:t>
      </w:r>
      <w:r>
        <w:t>可</w:t>
      </w:r>
      <w:r>
        <w:rPr>
          <w:rFonts w:hint="eastAsia" w:eastAsia="宋体"/>
          <w:lang w:eastAsia="zh-CN"/>
        </w:rPr>
        <w:t>”</w:t>
      </w:r>
      <w:r>
        <w:t>字，批注</w:t>
      </w:r>
      <w:r>
        <w:rPr>
          <w:rFonts w:hint="eastAsia" w:eastAsia="宋体"/>
          <w:lang w:eastAsia="zh-CN"/>
        </w:rPr>
        <w:t>“‘</w:t>
      </w:r>
      <w:r>
        <w:t>知</w:t>
      </w:r>
      <w:r>
        <w:rPr>
          <w:rFonts w:hint="eastAsia" w:eastAsia="宋体"/>
          <w:lang w:eastAsia="zh-CN"/>
        </w:rPr>
        <w:t>’</w:t>
      </w:r>
      <w:r>
        <w:t>亦見，後人所加。</w:t>
      </w:r>
      <w:r>
        <w:rPr>
          <w:rFonts w:hint="eastAsia" w:eastAsia="宋体"/>
          <w:lang w:eastAsia="zh-CN"/>
        </w:rPr>
        <w:t>”</w:t>
      </w:r>
    </w:p>
    <w:p w14:paraId="39C43D2F">
      <w:pPr>
        <w:rPr>
          <w:rFonts w:hint="eastAsia" w:eastAsia="宋体"/>
          <w:lang w:eastAsia="zh-CN"/>
        </w:rPr>
      </w:pPr>
      <w:r>
        <w:rPr>
          <w:rFonts w:hint="eastAsia" w:eastAsia="宋体"/>
          <w:lang w:eastAsia="zh-CN"/>
        </w:rPr>
        <w:t>“</w:t>
      </w:r>
      <w:r>
        <w:t>是故聖人一言解之上察於天下察於地。</w:t>
      </w:r>
      <w:r>
        <w:rPr>
          <w:rFonts w:hint="eastAsia" w:eastAsia="宋体"/>
          <w:lang w:eastAsia="zh-CN"/>
        </w:rPr>
        <w:t>”</w:t>
      </w:r>
    </w:p>
    <w:p w14:paraId="2AAB38C7">
      <w:r>
        <w:t>王氏乙轉</w:t>
      </w:r>
      <w:r>
        <w:rPr>
          <w:rFonts w:hint="eastAsia" w:eastAsia="宋体"/>
          <w:lang w:eastAsia="zh-CN"/>
        </w:rPr>
        <w:t>“</w:t>
      </w:r>
      <w:r>
        <w:t>解之</w:t>
      </w:r>
      <w:r>
        <w:rPr>
          <w:rFonts w:hint="eastAsia" w:eastAsia="宋体"/>
          <w:lang w:eastAsia="zh-CN"/>
        </w:rPr>
        <w:t>”</w:t>
      </w:r>
      <w:r>
        <w:t>二字。</w:t>
      </w:r>
    </w:p>
    <w:p w14:paraId="1E9B7445">
      <w:r>
        <w:t>【第258页】</w:t>
      </w:r>
    </w:p>
    <w:p w14:paraId="736EB362">
      <w:pPr>
        <w:rPr>
          <w:rFonts w:hint="eastAsia" w:eastAsia="宋体"/>
          <w:lang w:eastAsia="zh-CN"/>
        </w:rPr>
      </w:pPr>
      <w:r>
        <w:rPr>
          <w:rFonts w:hint="eastAsia" w:eastAsia="宋体"/>
          <w:lang w:eastAsia="zh-CN"/>
        </w:rPr>
        <w:t>《</w:t>
      </w:r>
      <w:r>
        <w:t>白心</w:t>
      </w:r>
      <w:r>
        <w:rPr>
          <w:rFonts w:hint="eastAsia" w:eastAsia="宋体"/>
          <w:lang w:eastAsia="zh-CN"/>
        </w:rPr>
        <w:t>》</w:t>
      </w:r>
    </w:p>
    <w:p w14:paraId="686C7E58">
      <w:pPr>
        <w:rPr>
          <w:rFonts w:hint="eastAsia" w:eastAsia="宋体"/>
          <w:lang w:eastAsia="zh-CN"/>
        </w:rPr>
      </w:pPr>
      <w:r>
        <w:rPr>
          <w:rFonts w:hint="eastAsia" w:eastAsia="宋体"/>
          <w:lang w:eastAsia="zh-CN"/>
        </w:rPr>
        <w:t>“</w:t>
      </w:r>
      <w:r>
        <w:t>以時爲寶，以政爲儀。</w:t>
      </w:r>
      <w:r>
        <w:rPr>
          <w:rFonts w:hint="eastAsia" w:eastAsia="宋体"/>
          <w:lang w:eastAsia="zh-CN"/>
        </w:rPr>
        <w:t>”</w:t>
      </w:r>
    </w:p>
    <w:p w14:paraId="0BE0DDC3">
      <w:pPr>
        <w:rPr>
          <w:rFonts w:hint="eastAsia" w:eastAsia="宋体"/>
          <w:lang w:eastAsia="zh-CN"/>
        </w:rPr>
      </w:pPr>
      <w:r>
        <w:t>王氏批注：</w:t>
      </w:r>
      <w:r>
        <w:rPr>
          <w:rFonts w:hint="eastAsia" w:eastAsia="宋体"/>
          <w:lang w:eastAsia="zh-CN"/>
        </w:rPr>
        <w:t>“</w:t>
      </w:r>
      <w:r>
        <w:t>儀，法也。</w:t>
      </w:r>
      <w:r>
        <w:rPr>
          <w:rFonts w:hint="eastAsia" w:eastAsia="宋体"/>
          <w:lang w:eastAsia="zh-CN"/>
        </w:rPr>
        <w:t>”</w:t>
      </w:r>
    </w:p>
    <w:p w14:paraId="5D6F42C1">
      <w:pPr>
        <w:rPr>
          <w:rFonts w:hint="eastAsia" w:eastAsia="宋体"/>
          <w:lang w:eastAsia="zh-CN"/>
        </w:rPr>
      </w:pPr>
      <w:r>
        <w:rPr>
          <w:rFonts w:hint="eastAsia" w:eastAsia="宋体"/>
          <w:lang w:eastAsia="zh-CN"/>
        </w:rPr>
        <w:t>“</w:t>
      </w:r>
      <w:r>
        <w:t>其事也不隨。</w:t>
      </w:r>
      <w:r>
        <w:rPr>
          <w:rFonts w:hint="eastAsia" w:eastAsia="宋体"/>
          <w:lang w:eastAsia="zh-CN"/>
        </w:rPr>
        <w:t>”</w:t>
      </w:r>
    </w:p>
    <w:p w14:paraId="7B46D336">
      <w:pPr>
        <w:rPr>
          <w:rFonts w:hint="eastAsia" w:eastAsia="宋体"/>
          <w:lang w:eastAsia="zh-CN"/>
        </w:rPr>
      </w:pPr>
      <w:r>
        <w:t>王氏</w:t>
      </w:r>
      <w:r>
        <w:rPr>
          <w:rFonts w:hint="eastAsia" w:eastAsia="宋体"/>
          <w:lang w:eastAsia="zh-CN"/>
        </w:rPr>
        <w:t>“</w:t>
      </w:r>
      <w:r>
        <w:t>隨</w:t>
      </w:r>
      <w:r>
        <w:rPr>
          <w:rFonts w:hint="eastAsia" w:eastAsia="宋体"/>
          <w:lang w:eastAsia="zh-CN"/>
        </w:rPr>
        <w:t>”</w:t>
      </w:r>
      <w:r>
        <w:t>旁批注：</w:t>
      </w:r>
      <w:r>
        <w:rPr>
          <w:rFonts w:hint="eastAsia" w:eastAsia="宋体"/>
          <w:lang w:eastAsia="zh-CN"/>
        </w:rPr>
        <w:t>“</w:t>
      </w:r>
      <w:r>
        <w:t>墮。</w:t>
      </w:r>
      <w:r>
        <w:rPr>
          <w:rFonts w:hint="eastAsia" w:eastAsia="宋体"/>
          <w:lang w:eastAsia="zh-CN"/>
        </w:rPr>
        <w:t>”</w:t>
      </w:r>
    </w:p>
    <w:p w14:paraId="4911BBD9">
      <w:pPr>
        <w:rPr>
          <w:rFonts w:hint="eastAsia" w:eastAsia="宋体"/>
          <w:lang w:eastAsia="zh-CN"/>
        </w:rPr>
      </w:pPr>
      <w:r>
        <w:rPr>
          <w:rFonts w:hint="eastAsia" w:eastAsia="宋体"/>
          <w:lang w:eastAsia="zh-CN"/>
        </w:rPr>
        <w:t>“</w:t>
      </w:r>
      <w:r>
        <w:t>正名自治之，奇身名廢。</w:t>
      </w:r>
      <w:r>
        <w:rPr>
          <w:rFonts w:hint="eastAsia" w:eastAsia="宋体"/>
          <w:lang w:eastAsia="zh-CN"/>
        </w:rPr>
        <w:t>”</w:t>
      </w:r>
    </w:p>
    <w:p w14:paraId="0EF2B069">
      <w:pPr>
        <w:rPr>
          <w:rFonts w:hint="eastAsia" w:eastAsia="宋体"/>
          <w:lang w:eastAsia="zh-CN"/>
        </w:rPr>
      </w:pPr>
      <w:r>
        <w:t>王氏批校：</w:t>
      </w:r>
      <w:r>
        <w:rPr>
          <w:rFonts w:hint="eastAsia" w:eastAsia="宋体"/>
          <w:lang w:eastAsia="zh-CN"/>
        </w:rPr>
        <w:t>“‘</w:t>
      </w:r>
      <w:r>
        <w:t>之</w:t>
      </w:r>
      <w:r>
        <w:rPr>
          <w:rFonts w:hint="eastAsia" w:eastAsia="宋体"/>
          <w:lang w:eastAsia="zh-CN"/>
        </w:rPr>
        <w:t>’</w:t>
      </w:r>
      <w:r>
        <w:t>字疑因上句而衍。</w:t>
      </w:r>
      <w:r>
        <w:rPr>
          <w:rFonts w:hint="eastAsia" w:eastAsia="宋体"/>
          <w:lang w:eastAsia="zh-CN"/>
        </w:rPr>
        <w:t>”</w:t>
      </w:r>
    </w:p>
    <w:p w14:paraId="4DFA5938">
      <w:pPr>
        <w:rPr>
          <w:rFonts w:hint="eastAsia" w:eastAsia="宋体"/>
          <w:lang w:eastAsia="zh-CN"/>
        </w:rPr>
      </w:pPr>
      <w:r>
        <w:rPr>
          <w:rFonts w:hint="eastAsia" w:eastAsia="宋体"/>
          <w:lang w:eastAsia="zh-CN"/>
        </w:rPr>
        <w:t>“</w:t>
      </w:r>
      <w:r>
        <w:t>其人入，入於身。</w:t>
      </w:r>
      <w:r>
        <w:rPr>
          <w:rFonts w:hint="eastAsia" w:eastAsia="宋体"/>
          <w:lang w:eastAsia="zh-CN"/>
        </w:rPr>
        <w:t>”</w:t>
      </w:r>
    </w:p>
    <w:p w14:paraId="47C4943C">
      <w:pPr>
        <w:rPr>
          <w:rFonts w:hint="eastAsia" w:eastAsia="宋体"/>
          <w:lang w:eastAsia="zh-CN"/>
        </w:rPr>
      </w:pPr>
      <w:r>
        <w:t>王氏批校：</w:t>
      </w:r>
      <w:r>
        <w:rPr>
          <w:rFonts w:hint="eastAsia" w:eastAsia="宋体"/>
          <w:lang w:eastAsia="zh-CN"/>
        </w:rPr>
        <w:t>“</w:t>
      </w:r>
      <w:r>
        <w:t>此</w:t>
      </w:r>
      <w:r>
        <w:rPr>
          <w:rFonts w:hint="eastAsia" w:eastAsia="宋体"/>
          <w:lang w:eastAsia="zh-CN"/>
        </w:rPr>
        <w:t>‘</w:t>
      </w:r>
      <w:r>
        <w:t>人</w:t>
      </w:r>
      <w:r>
        <w:rPr>
          <w:rFonts w:hint="eastAsia" w:eastAsia="宋体"/>
          <w:lang w:eastAsia="zh-CN"/>
        </w:rPr>
        <w:t>’</w:t>
      </w:r>
      <w:r>
        <w:t>字疑衍。</w:t>
      </w:r>
      <w:r>
        <w:rPr>
          <w:rFonts w:hint="eastAsia" w:eastAsia="宋体"/>
          <w:lang w:eastAsia="zh-CN"/>
        </w:rPr>
        <w:t>”</w:t>
      </w:r>
    </w:p>
    <w:p w14:paraId="52F15120">
      <w:pPr>
        <w:rPr>
          <w:rFonts w:hint="eastAsia" w:eastAsia="宋体"/>
          <w:lang w:eastAsia="zh-CN"/>
        </w:rPr>
      </w:pPr>
      <w:r>
        <w:rPr>
          <w:rFonts w:hint="eastAsia" w:eastAsia="宋体"/>
          <w:lang w:eastAsia="zh-CN"/>
        </w:rPr>
        <w:t>“</w:t>
      </w:r>
      <w:r>
        <w:t>故曰祥於鬼者義於人，兵不義不可。</w:t>
      </w:r>
      <w:r>
        <w:rPr>
          <w:rFonts w:hint="eastAsia" w:eastAsia="宋体"/>
          <w:lang w:eastAsia="zh-CN"/>
        </w:rPr>
        <w:t>”</w:t>
      </w:r>
    </w:p>
    <w:p w14:paraId="63D452B5">
      <w:pPr>
        <w:rPr>
          <w:rFonts w:hint="eastAsia" w:eastAsia="宋体"/>
          <w:lang w:eastAsia="zh-CN"/>
        </w:rPr>
      </w:pPr>
      <w:r>
        <w:t>王氏批校：</w:t>
      </w:r>
      <w:r>
        <w:rPr>
          <w:rFonts w:hint="eastAsia" w:eastAsia="宋体"/>
          <w:lang w:eastAsia="zh-CN"/>
        </w:rPr>
        <w:t>“《</w:t>
      </w:r>
      <w:r>
        <w:t>爾雅</w:t>
      </w:r>
      <w:r>
        <w:rPr>
          <w:rFonts w:hint="eastAsia" w:eastAsia="宋体"/>
          <w:lang w:eastAsia="zh-CN"/>
        </w:rPr>
        <w:t>》</w:t>
      </w:r>
      <w:r>
        <w:t>：</w:t>
      </w:r>
      <w:r>
        <w:rPr>
          <w:rFonts w:hint="eastAsia" w:eastAsia="宋体"/>
          <w:lang w:eastAsia="zh-CN"/>
        </w:rPr>
        <w:t>‘</w:t>
      </w:r>
      <w:r>
        <w:t>義，善也。</w:t>
      </w:r>
      <w:r>
        <w:rPr>
          <w:rFonts w:hint="eastAsia" w:eastAsia="宋体"/>
          <w:lang w:eastAsia="zh-CN"/>
        </w:rPr>
        <w:t>’”</w:t>
      </w:r>
    </w:p>
    <w:p w14:paraId="35787DB5">
      <w:pPr>
        <w:rPr>
          <w:rFonts w:hint="eastAsia" w:eastAsia="宋体"/>
          <w:lang w:eastAsia="zh-CN"/>
        </w:rPr>
      </w:pPr>
      <w:r>
        <w:rPr>
          <w:rFonts w:hint="eastAsia" w:eastAsia="宋体"/>
          <w:lang w:eastAsia="zh-CN"/>
        </w:rPr>
        <w:t>“</w:t>
      </w:r>
      <w:r>
        <w:t>日極則仄，月滿則虧。</w:t>
      </w:r>
      <w:r>
        <w:rPr>
          <w:rFonts w:hint="eastAsia" w:eastAsia="宋体"/>
          <w:lang w:eastAsia="zh-CN"/>
        </w:rPr>
        <w:t>”</w:t>
      </w:r>
    </w:p>
    <w:p w14:paraId="6C85CBE4">
      <w:pPr>
        <w:rPr>
          <w:rFonts w:hint="eastAsia" w:eastAsia="宋体"/>
          <w:lang w:eastAsia="zh-CN"/>
        </w:rPr>
      </w:pPr>
      <w:r>
        <w:t>王氏批注：</w:t>
      </w:r>
      <w:r>
        <w:rPr>
          <w:rFonts w:hint="eastAsia" w:eastAsia="宋体"/>
          <w:lang w:eastAsia="zh-CN"/>
        </w:rPr>
        <w:t>“</w:t>
      </w:r>
      <w:r>
        <w:t>極，中也。</w:t>
      </w:r>
      <w:r>
        <w:rPr>
          <w:rFonts w:hint="eastAsia" w:eastAsia="宋体"/>
          <w:lang w:eastAsia="zh-CN"/>
        </w:rPr>
        <w:t>”</w:t>
      </w:r>
    </w:p>
    <w:p w14:paraId="61866187">
      <w:pPr>
        <w:rPr>
          <w:rFonts w:hint="eastAsia" w:eastAsia="宋体"/>
          <w:lang w:eastAsia="zh-CN"/>
        </w:rPr>
      </w:pPr>
      <w:r>
        <w:rPr>
          <w:rFonts w:hint="eastAsia" w:eastAsia="宋体"/>
          <w:lang w:eastAsia="zh-CN"/>
        </w:rPr>
        <w:t>“</w:t>
      </w:r>
      <w:r>
        <w:t>持而待之，空然勿兩之。</w:t>
      </w:r>
      <w:r>
        <w:rPr>
          <w:rFonts w:hint="eastAsia" w:eastAsia="宋体"/>
          <w:lang w:eastAsia="zh-CN"/>
        </w:rPr>
        <w:t>”</w:t>
      </w:r>
    </w:p>
    <w:p w14:paraId="7BB58FF1">
      <w:pPr>
        <w:rPr>
          <w:rFonts w:hint="eastAsia" w:eastAsia="宋体"/>
          <w:lang w:eastAsia="zh-CN"/>
        </w:rPr>
      </w:pPr>
      <w:r>
        <w:t>王氏批校：</w:t>
      </w:r>
      <w:r>
        <w:rPr>
          <w:rFonts w:hint="eastAsia" w:eastAsia="宋体"/>
          <w:lang w:eastAsia="zh-CN"/>
        </w:rPr>
        <w:t>“‘</w:t>
      </w:r>
      <w:r>
        <w:t>兩</w:t>
      </w:r>
      <w:r>
        <w:rPr>
          <w:rFonts w:hint="eastAsia" w:eastAsia="宋体"/>
          <w:lang w:eastAsia="zh-CN"/>
        </w:rPr>
        <w:t>’</w:t>
      </w:r>
      <w:r>
        <w:t>當爲</w:t>
      </w:r>
      <w:r>
        <w:rPr>
          <w:rFonts w:hint="eastAsia" w:eastAsia="宋体"/>
          <w:lang w:eastAsia="zh-CN"/>
        </w:rPr>
        <w:t>‘</w:t>
      </w:r>
      <w:r>
        <w:t>㒼</w:t>
      </w:r>
      <w:r>
        <w:rPr>
          <w:rFonts w:hint="eastAsia" w:eastAsia="宋体"/>
          <w:lang w:eastAsia="zh-CN"/>
        </w:rPr>
        <w:t>’</w:t>
      </w:r>
      <w:r>
        <w:t>，與</w:t>
      </w:r>
      <w:r>
        <w:rPr>
          <w:rFonts w:hint="eastAsia" w:eastAsia="宋体"/>
          <w:lang w:eastAsia="zh-CN"/>
        </w:rPr>
        <w:t>‘</w:t>
      </w:r>
      <w:r>
        <w:t>滿</w:t>
      </w:r>
      <w:r>
        <w:rPr>
          <w:rFonts w:hint="eastAsia" w:eastAsia="宋体"/>
          <w:lang w:eastAsia="zh-CN"/>
        </w:rPr>
        <w:t>’</w:t>
      </w:r>
      <w:r>
        <w:t>通。</w:t>
      </w:r>
      <w:r>
        <w:rPr>
          <w:rFonts w:hint="eastAsia" w:eastAsia="宋体"/>
          <w:lang w:eastAsia="zh-CN"/>
        </w:rPr>
        <w:t>”</w:t>
      </w:r>
      <w:r>
        <w:t>又：</w:t>
      </w:r>
      <w:r>
        <w:rPr>
          <w:rFonts w:hint="eastAsia" w:eastAsia="宋体"/>
          <w:lang w:eastAsia="zh-CN"/>
        </w:rPr>
        <w:t>“</w:t>
      </w:r>
      <w:r>
        <w:t>然，猶而也。</w:t>
      </w:r>
      <w:r>
        <w:rPr>
          <w:rFonts w:hint="eastAsia" w:eastAsia="宋体"/>
          <w:lang w:eastAsia="zh-CN"/>
        </w:rPr>
        <w:t>”</w:t>
      </w:r>
    </w:p>
    <w:p w14:paraId="023A219B">
      <w:r>
        <w:t>【第259页】</w:t>
      </w:r>
    </w:p>
    <w:p w14:paraId="26D3F52B">
      <w:pPr>
        <w:rPr>
          <w:rFonts w:hint="eastAsia" w:eastAsia="宋体"/>
          <w:lang w:eastAsia="zh-CN"/>
        </w:rPr>
      </w:pPr>
      <w:r>
        <w:rPr>
          <w:rFonts w:hint="eastAsia" w:eastAsia="宋体"/>
          <w:lang w:eastAsia="zh-CN"/>
        </w:rPr>
        <w:t>“</w:t>
      </w:r>
      <w:r>
        <w:t>集於顔色，知於肌膚。</w:t>
      </w:r>
      <w:r>
        <w:rPr>
          <w:rFonts w:hint="eastAsia" w:eastAsia="宋体"/>
          <w:lang w:eastAsia="zh-CN"/>
        </w:rPr>
        <w:t>”</w:t>
      </w:r>
    </w:p>
    <w:p w14:paraId="38B9FE73">
      <w:pPr>
        <w:rPr>
          <w:rFonts w:hint="eastAsia" w:eastAsia="宋体"/>
          <w:lang w:eastAsia="zh-CN"/>
        </w:rPr>
      </w:pPr>
      <w:r>
        <w:t>王氏批注：</w:t>
      </w:r>
      <w:r>
        <w:rPr>
          <w:rFonts w:hint="eastAsia" w:eastAsia="宋体"/>
          <w:lang w:eastAsia="zh-CN"/>
        </w:rPr>
        <w:t>“</w:t>
      </w:r>
      <w:r>
        <w:t>知，猶見也。</w:t>
      </w:r>
      <w:r>
        <w:rPr>
          <w:rFonts w:hint="eastAsia" w:eastAsia="宋体"/>
          <w:lang w:eastAsia="zh-CN"/>
        </w:rPr>
        <w:t>”</w:t>
      </w:r>
    </w:p>
    <w:p w14:paraId="7C1F2195">
      <w:pPr>
        <w:rPr>
          <w:rFonts w:hint="eastAsia" w:eastAsia="宋体"/>
          <w:lang w:eastAsia="zh-CN"/>
        </w:rPr>
      </w:pPr>
      <w:r>
        <w:rPr>
          <w:rFonts w:hint="eastAsia" w:eastAsia="宋体"/>
          <w:lang w:eastAsia="zh-CN"/>
        </w:rPr>
        <w:t>“</w:t>
      </w:r>
      <w:r>
        <w:t>責其往來，莫知其時。</w:t>
      </w:r>
      <w:r>
        <w:rPr>
          <w:rFonts w:hint="eastAsia" w:eastAsia="宋体"/>
          <w:lang w:eastAsia="zh-CN"/>
        </w:rPr>
        <w:t>”</w:t>
      </w:r>
    </w:p>
    <w:p w14:paraId="487D374F">
      <w:pPr>
        <w:rPr>
          <w:rFonts w:hint="eastAsia" w:eastAsia="宋体"/>
          <w:lang w:eastAsia="zh-CN"/>
        </w:rPr>
      </w:pPr>
      <w:r>
        <w:t>王氏批注：</w:t>
      </w:r>
      <w:r>
        <w:rPr>
          <w:rFonts w:hint="eastAsia" w:eastAsia="宋体"/>
          <w:lang w:eastAsia="zh-CN"/>
        </w:rPr>
        <w:t>“</w:t>
      </w:r>
      <w:r>
        <w:t>責，非也。</w:t>
      </w:r>
      <w:r>
        <w:rPr>
          <w:rFonts w:hint="eastAsia" w:eastAsia="宋体"/>
          <w:lang w:eastAsia="zh-CN"/>
        </w:rPr>
        <w:t>”</w:t>
      </w:r>
    </w:p>
    <w:p w14:paraId="67304F6C">
      <w:pPr>
        <w:rPr>
          <w:rFonts w:hint="eastAsia" w:eastAsia="宋体"/>
          <w:lang w:eastAsia="zh-CN"/>
        </w:rPr>
      </w:pPr>
      <w:r>
        <w:rPr>
          <w:rFonts w:hint="eastAsia" w:eastAsia="宋体"/>
          <w:lang w:eastAsia="zh-CN"/>
        </w:rPr>
        <w:t>“</w:t>
      </w:r>
      <w:r>
        <w:t>濟於舟者和於水矣，義於人者祥其神矣。</w:t>
      </w:r>
      <w:r>
        <w:rPr>
          <w:rFonts w:hint="eastAsia" w:eastAsia="宋体"/>
          <w:lang w:eastAsia="zh-CN"/>
        </w:rPr>
        <w:t>”</w:t>
      </w:r>
    </w:p>
    <w:p w14:paraId="5AF5D9DD">
      <w:pPr>
        <w:rPr>
          <w:rFonts w:hint="eastAsia" w:eastAsia="宋体"/>
          <w:lang w:eastAsia="zh-CN"/>
        </w:rPr>
      </w:pPr>
      <w:r>
        <w:t>王氏批注：</w:t>
      </w:r>
      <w:r>
        <w:rPr>
          <w:rFonts w:hint="eastAsia" w:eastAsia="宋体"/>
          <w:lang w:eastAsia="zh-CN"/>
        </w:rPr>
        <w:t>“</w:t>
      </w:r>
      <w:r>
        <w:t>義，善也。</w:t>
      </w:r>
      <w:r>
        <w:rPr>
          <w:rFonts w:hint="eastAsia" w:eastAsia="宋体"/>
          <w:lang w:eastAsia="zh-CN"/>
        </w:rPr>
        <w:t>”</w:t>
      </w:r>
    </w:p>
    <w:p w14:paraId="59FCDAFB">
      <w:pPr>
        <w:rPr>
          <w:rFonts w:hint="eastAsia" w:eastAsia="宋体"/>
          <w:lang w:eastAsia="zh-CN"/>
        </w:rPr>
      </w:pPr>
      <w:r>
        <w:rPr>
          <w:rFonts w:hint="eastAsia" w:eastAsia="宋体"/>
          <w:lang w:eastAsia="zh-CN"/>
        </w:rPr>
        <w:t>“</w:t>
      </w:r>
      <w:r>
        <w:t>爲善乎，毋提提。爲不善乎，將陷於刑。</w:t>
      </w:r>
      <w:r>
        <w:rPr>
          <w:rFonts w:hint="eastAsia" w:eastAsia="宋体"/>
          <w:lang w:eastAsia="zh-CN"/>
        </w:rPr>
        <w:t>”</w:t>
      </w:r>
      <w:r>
        <w:t>尹注：</w:t>
      </w:r>
      <w:r>
        <w:rPr>
          <w:rFonts w:hint="eastAsia" w:eastAsia="宋体"/>
          <w:lang w:eastAsia="zh-CN"/>
        </w:rPr>
        <w:t>“</w:t>
      </w:r>
      <w:r>
        <w:t>謂有所揚舉也。</w:t>
      </w:r>
      <w:r>
        <w:rPr>
          <w:rFonts w:hint="eastAsia" w:eastAsia="宋体"/>
          <w:lang w:eastAsia="zh-CN"/>
        </w:rPr>
        <w:t>”</w:t>
      </w:r>
    </w:p>
    <w:p w14:paraId="19E46554">
      <w:r>
        <w:t>王氏改</w:t>
      </w:r>
      <w:r>
        <w:rPr>
          <w:rFonts w:hint="eastAsia" w:eastAsia="宋体"/>
          <w:lang w:eastAsia="zh-CN"/>
        </w:rPr>
        <w:t>“</w:t>
      </w:r>
      <w:r>
        <w:t>揚</w:t>
      </w:r>
      <w:r>
        <w:rPr>
          <w:rFonts w:hint="eastAsia" w:eastAsia="宋体"/>
          <w:lang w:eastAsia="zh-CN"/>
        </w:rPr>
        <w:t>”</w:t>
      </w:r>
      <w:r>
        <w:t>爲</w:t>
      </w:r>
      <w:r>
        <w:rPr>
          <w:rFonts w:hint="eastAsia" w:eastAsia="宋体"/>
          <w:lang w:eastAsia="zh-CN"/>
        </w:rPr>
        <w:t>“</w:t>
      </w:r>
      <w:r>
        <w:t>猲</w:t>
      </w:r>
      <w:r>
        <w:rPr>
          <w:rFonts w:hint="eastAsia" w:eastAsia="宋体"/>
          <w:lang w:eastAsia="zh-CN"/>
        </w:rPr>
        <w:t>”</w:t>
      </w:r>
      <w:r>
        <w:t>。</w:t>
      </w:r>
    </w:p>
    <w:p w14:paraId="7B60C26C">
      <w:pPr>
        <w:rPr>
          <w:rFonts w:hint="eastAsia" w:eastAsia="宋体"/>
          <w:lang w:eastAsia="zh-CN"/>
        </w:rPr>
      </w:pPr>
      <w:r>
        <w:rPr>
          <w:rFonts w:hint="eastAsia" w:eastAsia="宋体"/>
          <w:lang w:eastAsia="zh-CN"/>
        </w:rPr>
        <w:t>“</w:t>
      </w:r>
      <w:r>
        <w:t>無損言，近可以免。</w:t>
      </w:r>
      <w:r>
        <w:rPr>
          <w:rFonts w:hint="eastAsia" w:eastAsia="宋体"/>
          <w:lang w:eastAsia="zh-CN"/>
        </w:rPr>
        <w:t>”</w:t>
      </w:r>
      <w:r>
        <w:t>尹注：</w:t>
      </w:r>
      <w:r>
        <w:rPr>
          <w:rFonts w:hint="eastAsia" w:eastAsia="宋体"/>
          <w:lang w:eastAsia="zh-CN"/>
        </w:rPr>
        <w:t>“</w:t>
      </w:r>
      <w:r>
        <w:t>又曰何謀，此縝密之至。</w:t>
      </w:r>
      <w:r>
        <w:rPr>
          <w:rFonts w:hint="eastAsia" w:eastAsia="宋体"/>
          <w:lang w:eastAsia="zh-CN"/>
        </w:rPr>
        <w:t>”</w:t>
      </w:r>
    </w:p>
    <w:p w14:paraId="0FBDAD59">
      <w:pPr>
        <w:rPr>
          <w:rFonts w:hint="eastAsia" w:eastAsia="宋体"/>
          <w:lang w:eastAsia="zh-CN"/>
        </w:rPr>
      </w:pPr>
      <w:r>
        <w:t>王氏勾去</w:t>
      </w:r>
      <w:r>
        <w:rPr>
          <w:rFonts w:hint="eastAsia" w:eastAsia="宋体"/>
          <w:lang w:eastAsia="zh-CN"/>
        </w:rPr>
        <w:t>“</w:t>
      </w:r>
      <w:r>
        <w:t>曰何謀此縝密之至</w:t>
      </w:r>
      <w:r>
        <w:rPr>
          <w:rFonts w:hint="eastAsia" w:eastAsia="宋体"/>
          <w:lang w:eastAsia="zh-CN"/>
        </w:rPr>
        <w:t>”</w:t>
      </w:r>
      <w:r>
        <w:t>，批校：</w:t>
      </w:r>
      <w:r>
        <w:rPr>
          <w:rFonts w:hint="eastAsia" w:eastAsia="宋体"/>
          <w:lang w:eastAsia="zh-CN"/>
        </w:rPr>
        <w:t>“</w:t>
      </w:r>
      <w:r>
        <w:t>注内八字因下注而衍。</w:t>
      </w:r>
      <w:r>
        <w:rPr>
          <w:rFonts w:hint="eastAsia" w:eastAsia="宋体"/>
          <w:lang w:eastAsia="zh-CN"/>
        </w:rPr>
        <w:t>”</w:t>
      </w:r>
    </w:p>
    <w:p w14:paraId="4986F6A0">
      <w:pPr>
        <w:rPr>
          <w:rFonts w:hint="eastAsia" w:eastAsia="宋体"/>
          <w:lang w:eastAsia="zh-CN"/>
        </w:rPr>
      </w:pPr>
      <w:r>
        <w:rPr>
          <w:rFonts w:hint="eastAsia" w:eastAsia="宋体"/>
          <w:lang w:eastAsia="zh-CN"/>
        </w:rPr>
        <w:t>“</w:t>
      </w:r>
      <w:r>
        <w:t>滿盛之國，不可以仕任。</w:t>
      </w:r>
      <w:r>
        <w:rPr>
          <w:rFonts w:hint="eastAsia" w:eastAsia="宋体"/>
          <w:lang w:eastAsia="zh-CN"/>
        </w:rPr>
        <w:t>”</w:t>
      </w:r>
    </w:p>
    <w:p w14:paraId="6C1694A1">
      <w:r>
        <w:t>王氏乙轉</w:t>
      </w:r>
      <w:r>
        <w:rPr>
          <w:rFonts w:hint="eastAsia" w:eastAsia="宋体"/>
          <w:lang w:eastAsia="zh-CN"/>
        </w:rPr>
        <w:t>“</w:t>
      </w:r>
      <w:r>
        <w:t>仕任</w:t>
      </w:r>
      <w:r>
        <w:rPr>
          <w:rFonts w:hint="eastAsia" w:eastAsia="宋体"/>
          <w:lang w:eastAsia="zh-CN"/>
        </w:rPr>
        <w:t>”</w:t>
      </w:r>
      <w:r>
        <w:t>二字。</w:t>
      </w:r>
    </w:p>
    <w:p w14:paraId="3B5BD2FB">
      <w:pPr>
        <w:rPr>
          <w:rFonts w:hint="eastAsia" w:eastAsia="宋体"/>
          <w:lang w:eastAsia="zh-CN"/>
        </w:rPr>
      </w:pPr>
      <w:r>
        <w:rPr>
          <w:rFonts w:hint="eastAsia" w:eastAsia="宋体"/>
          <w:lang w:eastAsia="zh-CN"/>
        </w:rPr>
        <w:t>“</w:t>
      </w:r>
      <w:r>
        <w:t>無遷無衍，命乃長久。</w:t>
      </w:r>
      <w:r>
        <w:rPr>
          <w:rFonts w:hint="eastAsia" w:eastAsia="宋体"/>
          <w:lang w:eastAsia="zh-CN"/>
        </w:rPr>
        <w:t>”</w:t>
      </w:r>
    </w:p>
    <w:p w14:paraId="72579AD4">
      <w:pPr>
        <w:rPr>
          <w:rFonts w:hint="eastAsia" w:eastAsia="宋体"/>
          <w:lang w:eastAsia="zh-CN"/>
        </w:rPr>
      </w:pPr>
      <w:r>
        <w:t>王氏批注：</w:t>
      </w:r>
      <w:r>
        <w:rPr>
          <w:rFonts w:hint="eastAsia" w:eastAsia="宋体"/>
          <w:lang w:eastAsia="zh-CN"/>
        </w:rPr>
        <w:t>“‘</w:t>
      </w:r>
      <w:r>
        <w:t>衍</w:t>
      </w:r>
      <w:r>
        <w:rPr>
          <w:rFonts w:hint="eastAsia" w:eastAsia="宋体"/>
          <w:lang w:eastAsia="zh-CN"/>
        </w:rPr>
        <w:t>’</w:t>
      </w:r>
      <w:r>
        <w:t>讀曰</w:t>
      </w:r>
      <w:r>
        <w:rPr>
          <w:rFonts w:hint="eastAsia" w:eastAsia="宋体"/>
          <w:lang w:eastAsia="zh-CN"/>
        </w:rPr>
        <w:t>‘</w:t>
      </w:r>
      <w:r>
        <w:t>延</w:t>
      </w:r>
      <w:r>
        <w:rPr>
          <w:rFonts w:hint="eastAsia" w:eastAsia="宋体"/>
          <w:lang w:eastAsia="zh-CN"/>
        </w:rPr>
        <w:t>’</w:t>
      </w:r>
      <w:r>
        <w:t>。</w:t>
      </w:r>
      <w:r>
        <w:rPr>
          <w:rFonts w:hint="eastAsia" w:eastAsia="宋体"/>
          <w:lang w:eastAsia="zh-CN"/>
        </w:rPr>
        <w:t>”</w:t>
      </w:r>
    </w:p>
    <w:p w14:paraId="6C47034E">
      <w:pPr>
        <w:rPr>
          <w:rFonts w:hint="eastAsia" w:eastAsia="宋体"/>
          <w:lang w:eastAsia="zh-CN"/>
        </w:rPr>
      </w:pPr>
      <w:r>
        <w:rPr>
          <w:rFonts w:hint="eastAsia" w:eastAsia="宋体"/>
          <w:lang w:eastAsia="zh-CN"/>
        </w:rPr>
        <w:t>“</w:t>
      </w:r>
      <w:r>
        <w:t>一以無貳，是謂知道。</w:t>
      </w:r>
      <w:r>
        <w:rPr>
          <w:rFonts w:hint="eastAsia" w:eastAsia="宋体"/>
          <w:lang w:eastAsia="zh-CN"/>
        </w:rPr>
        <w:t>”</w:t>
      </w:r>
    </w:p>
    <w:p w14:paraId="44F7F9A2">
      <w:r>
        <w:t>【第260页】</w:t>
      </w:r>
    </w:p>
    <w:p w14:paraId="3FA47510">
      <w:pPr>
        <w:rPr>
          <w:rFonts w:hint="eastAsia" w:eastAsia="宋体"/>
          <w:lang w:eastAsia="zh-CN"/>
        </w:rPr>
      </w:pPr>
      <w:r>
        <w:t>王氏批校：</w:t>
      </w:r>
      <w:r>
        <w:rPr>
          <w:rFonts w:hint="eastAsia" w:eastAsia="宋体"/>
          <w:lang w:eastAsia="zh-CN"/>
        </w:rPr>
        <w:t>“‘</w:t>
      </w:r>
      <w:r>
        <w:t>貳</w:t>
      </w:r>
      <w:r>
        <w:rPr>
          <w:rFonts w:hint="eastAsia" w:eastAsia="宋体"/>
          <w:lang w:eastAsia="zh-CN"/>
        </w:rPr>
        <w:t>’</w:t>
      </w:r>
      <w:r>
        <w:t>當爲</w:t>
      </w:r>
      <w:r>
        <w:rPr>
          <w:rFonts w:hint="eastAsia" w:eastAsia="宋体"/>
          <w:lang w:eastAsia="zh-CN"/>
        </w:rPr>
        <w:t>‘</w:t>
      </w:r>
      <w:r>
        <w:t>貣</w:t>
      </w:r>
      <w:r>
        <w:rPr>
          <w:rFonts w:hint="eastAsia" w:eastAsia="宋体"/>
          <w:lang w:eastAsia="zh-CN"/>
        </w:rPr>
        <w:t>’</w:t>
      </w:r>
      <w:r>
        <w:t>。</w:t>
      </w:r>
      <w:r>
        <w:rPr>
          <w:rFonts w:hint="eastAsia" w:eastAsia="宋体"/>
          <w:lang w:eastAsia="zh-CN"/>
        </w:rPr>
        <w:t>”</w:t>
      </w:r>
    </w:p>
    <w:p w14:paraId="4F92287B">
      <w:pPr>
        <w:rPr>
          <w:rFonts w:hint="eastAsia" w:eastAsia="宋体"/>
          <w:lang w:eastAsia="zh-CN"/>
        </w:rPr>
      </w:pPr>
      <w:r>
        <w:rPr>
          <w:rFonts w:hint="eastAsia" w:eastAsia="宋体"/>
          <w:lang w:eastAsia="zh-CN"/>
        </w:rPr>
        <w:t>“</w:t>
      </w:r>
      <w:r>
        <w:t>責其往來，莫知其時。</w:t>
      </w:r>
      <w:r>
        <w:rPr>
          <w:rFonts w:hint="eastAsia" w:eastAsia="宋体"/>
          <w:lang w:eastAsia="zh-CN"/>
        </w:rPr>
        <w:t>”</w:t>
      </w:r>
    </w:p>
    <w:p w14:paraId="60303905">
      <w:pPr>
        <w:rPr>
          <w:rFonts w:hint="eastAsia" w:eastAsia="宋体"/>
          <w:lang w:eastAsia="zh-CN"/>
        </w:rPr>
      </w:pPr>
      <w:r>
        <w:t>王氏批注：</w:t>
      </w:r>
      <w:r>
        <w:rPr>
          <w:rFonts w:hint="eastAsia" w:eastAsia="宋体"/>
          <w:lang w:eastAsia="zh-CN"/>
        </w:rPr>
        <w:t>“</w:t>
      </w:r>
      <w:r>
        <w:t>責，求也。</w:t>
      </w:r>
      <w:r>
        <w:rPr>
          <w:rFonts w:hint="eastAsia" w:eastAsia="宋体"/>
          <w:lang w:eastAsia="zh-CN"/>
        </w:rPr>
        <w:t>”</w:t>
      </w:r>
    </w:p>
    <w:p w14:paraId="6F8DC97A">
      <w:r>
        <w:t>卷十四</w:t>
      </w:r>
    </w:p>
    <w:p w14:paraId="66DB02B8">
      <w:pPr>
        <w:rPr>
          <w:rFonts w:hint="eastAsia" w:eastAsia="宋体"/>
          <w:lang w:eastAsia="zh-CN"/>
        </w:rPr>
      </w:pPr>
      <w:r>
        <w:rPr>
          <w:rFonts w:hint="eastAsia" w:eastAsia="宋体"/>
          <w:lang w:eastAsia="zh-CN"/>
        </w:rPr>
        <w:t>《</w:t>
      </w:r>
      <w:r>
        <w:t>水地</w:t>
      </w:r>
      <w:r>
        <w:rPr>
          <w:rFonts w:hint="eastAsia" w:eastAsia="宋体"/>
          <w:lang w:eastAsia="zh-CN"/>
        </w:rPr>
        <w:t>》</w:t>
      </w:r>
    </w:p>
    <w:p w14:paraId="3B041339">
      <w:pPr>
        <w:rPr>
          <w:rFonts w:hint="eastAsia" w:eastAsia="宋体"/>
          <w:lang w:eastAsia="zh-CN"/>
        </w:rPr>
      </w:pPr>
      <w:r>
        <w:rPr>
          <w:rFonts w:hint="eastAsia" w:eastAsia="宋体"/>
          <w:lang w:eastAsia="zh-CN"/>
        </w:rPr>
        <w:t>“</w:t>
      </w:r>
      <w:r>
        <w:t>地者，萬物之本源，諸生之根菀也。</w:t>
      </w:r>
      <w:r>
        <w:rPr>
          <w:rFonts w:hint="eastAsia" w:eastAsia="宋体"/>
          <w:lang w:eastAsia="zh-CN"/>
        </w:rPr>
        <w:t>”</w:t>
      </w:r>
    </w:p>
    <w:p w14:paraId="45004DFB">
      <w:pPr>
        <w:rPr>
          <w:rFonts w:hint="eastAsia" w:eastAsia="宋体"/>
          <w:lang w:eastAsia="zh-CN"/>
        </w:rPr>
      </w:pPr>
      <w:r>
        <w:t>王氏批校：</w:t>
      </w:r>
      <w:r>
        <w:rPr>
          <w:rFonts w:hint="eastAsia" w:eastAsia="宋体"/>
          <w:lang w:eastAsia="zh-CN"/>
        </w:rPr>
        <w:t>“‘</w:t>
      </w:r>
      <w:r>
        <w:t>菀</w:t>
      </w:r>
      <w:r>
        <w:rPr>
          <w:rFonts w:hint="eastAsia" w:eastAsia="宋体"/>
          <w:lang w:eastAsia="zh-CN"/>
        </w:rPr>
        <w:t>’</w:t>
      </w:r>
      <w:r>
        <w:t>疑</w:t>
      </w:r>
      <w:r>
        <w:rPr>
          <w:rFonts w:hint="eastAsia" w:eastAsia="宋体"/>
          <w:lang w:eastAsia="zh-CN"/>
        </w:rPr>
        <w:t>‘</w:t>
      </w:r>
      <w:r>
        <w:t>薨</w:t>
      </w:r>
      <w:r>
        <w:rPr>
          <w:rFonts w:hint="eastAsia" w:eastAsia="宋体"/>
          <w:lang w:eastAsia="zh-CN"/>
        </w:rPr>
        <w:t>’</w:t>
      </w:r>
      <w:r>
        <w:t>之誤。</w:t>
      </w:r>
      <w:r>
        <w:rPr>
          <w:rFonts w:hint="eastAsia" w:eastAsia="宋体"/>
          <w:lang w:eastAsia="zh-CN"/>
        </w:rPr>
        <w:t>”</w:t>
      </w:r>
    </w:p>
    <w:p w14:paraId="10D7A38A">
      <w:pPr>
        <w:rPr>
          <w:rFonts w:hint="eastAsia" w:eastAsia="宋体"/>
          <w:lang w:eastAsia="zh-CN"/>
        </w:rPr>
      </w:pPr>
      <w:r>
        <w:rPr>
          <w:rFonts w:hint="eastAsia" w:eastAsia="宋体"/>
          <w:lang w:eastAsia="zh-CN"/>
        </w:rPr>
        <w:t>“</w:t>
      </w:r>
      <w:r>
        <w:t>唯無不流，至平而止，義也。</w:t>
      </w:r>
      <w:r>
        <w:rPr>
          <w:rFonts w:hint="eastAsia" w:eastAsia="宋体"/>
          <w:lang w:eastAsia="zh-CN"/>
        </w:rPr>
        <w:t>”</w:t>
      </w:r>
    </w:p>
    <w:p w14:paraId="78AB8C2D">
      <w:pPr>
        <w:rPr>
          <w:rFonts w:hint="eastAsia" w:eastAsia="宋体"/>
          <w:lang w:eastAsia="zh-CN"/>
        </w:rPr>
      </w:pPr>
      <w:r>
        <w:t>王氏批注：</w:t>
      </w:r>
      <w:r>
        <w:rPr>
          <w:rFonts w:hint="eastAsia" w:eastAsia="宋体"/>
          <w:lang w:eastAsia="zh-CN"/>
        </w:rPr>
        <w:t>“‘</w:t>
      </w:r>
      <w:r>
        <w:t>唯</w:t>
      </w:r>
      <w:r>
        <w:rPr>
          <w:rFonts w:hint="eastAsia" w:eastAsia="宋体"/>
          <w:lang w:eastAsia="zh-CN"/>
        </w:rPr>
        <w:t>’</w:t>
      </w:r>
      <w:r>
        <w:t>讀曰</w:t>
      </w:r>
      <w:r>
        <w:rPr>
          <w:rFonts w:hint="eastAsia" w:eastAsia="宋体"/>
          <w:lang w:eastAsia="zh-CN"/>
        </w:rPr>
        <w:t>‘</w:t>
      </w:r>
      <w:r>
        <w:t>雖</w:t>
      </w:r>
      <w:r>
        <w:rPr>
          <w:rFonts w:hint="eastAsia" w:eastAsia="宋体"/>
          <w:lang w:eastAsia="zh-CN"/>
        </w:rPr>
        <w:t>’</w:t>
      </w:r>
      <w:r>
        <w:t>。</w:t>
      </w:r>
      <w:r>
        <w:rPr>
          <w:rFonts w:hint="eastAsia" w:eastAsia="宋体"/>
          <w:lang w:eastAsia="zh-CN"/>
        </w:rPr>
        <w:t>”</w:t>
      </w:r>
    </w:p>
    <w:p w14:paraId="775D061A">
      <w:pPr>
        <w:rPr>
          <w:rFonts w:hint="eastAsia" w:eastAsia="宋体"/>
          <w:lang w:eastAsia="zh-CN"/>
        </w:rPr>
      </w:pPr>
      <w:r>
        <w:rPr>
          <w:rFonts w:hint="eastAsia" w:eastAsia="宋体"/>
          <w:lang w:eastAsia="zh-CN"/>
        </w:rPr>
        <w:t>“</w:t>
      </w:r>
      <w:r>
        <w:t>叩之，其音清搏徹遠，純而不殺。</w:t>
      </w:r>
      <w:r>
        <w:rPr>
          <w:rFonts w:hint="eastAsia" w:eastAsia="宋体"/>
          <w:lang w:eastAsia="zh-CN"/>
        </w:rPr>
        <w:t>”</w:t>
      </w:r>
    </w:p>
    <w:p w14:paraId="2AA08A2E">
      <w:pPr>
        <w:rPr>
          <w:rFonts w:hint="eastAsia" w:eastAsia="宋体"/>
          <w:lang w:eastAsia="zh-CN"/>
        </w:rPr>
      </w:pPr>
      <w:r>
        <w:t>王氏批注</w:t>
      </w:r>
      <w:r>
        <w:rPr>
          <w:rFonts w:hint="eastAsia" w:eastAsia="宋体"/>
          <w:lang w:eastAsia="zh-CN"/>
        </w:rPr>
        <w:t>“‘</w:t>
      </w:r>
      <w:r>
        <w:t>搏</w:t>
      </w:r>
      <w:r>
        <w:rPr>
          <w:rFonts w:hint="eastAsia" w:eastAsia="宋体"/>
          <w:lang w:eastAsia="zh-CN"/>
        </w:rPr>
        <w:t>’</w:t>
      </w:r>
      <w:r>
        <w:t>、</w:t>
      </w:r>
      <w:r>
        <w:rPr>
          <w:rFonts w:hint="eastAsia" w:eastAsia="宋体"/>
          <w:lang w:eastAsia="zh-CN"/>
        </w:rPr>
        <w:t>‘</w:t>
      </w:r>
      <w:r>
        <w:t>尃</w:t>
      </w:r>
      <w:r>
        <w:rPr>
          <w:rFonts w:hint="eastAsia" w:eastAsia="宋体"/>
          <w:lang w:eastAsia="zh-CN"/>
        </w:rPr>
        <w:t>’</w:t>
      </w:r>
      <w:r>
        <w:t>古字通。</w:t>
      </w:r>
      <w:r>
        <w:rPr>
          <w:rFonts w:hint="eastAsia" w:eastAsia="宋体"/>
          <w:lang w:eastAsia="zh-CN"/>
        </w:rPr>
        <w:t>《</w:t>
      </w:r>
      <w:r>
        <w:t>説文</w:t>
      </w:r>
      <w:r>
        <w:rPr>
          <w:rFonts w:hint="eastAsia" w:eastAsia="宋体"/>
          <w:lang w:eastAsia="zh-CN"/>
        </w:rPr>
        <w:t>》</w:t>
      </w:r>
      <w:r>
        <w:t>玉，石之美，聲舒揚，尃以遠聞。</w:t>
      </w:r>
      <w:r>
        <w:rPr>
          <w:rFonts w:hint="eastAsia" w:eastAsia="宋体"/>
          <w:lang w:eastAsia="zh-CN"/>
        </w:rPr>
        <w:t>”</w:t>
      </w:r>
    </w:p>
    <w:p w14:paraId="271BCA47">
      <w:pPr>
        <w:rPr>
          <w:rFonts w:hint="eastAsia" w:eastAsia="宋体"/>
          <w:lang w:eastAsia="zh-CN"/>
        </w:rPr>
      </w:pPr>
      <w:r>
        <w:rPr>
          <w:rFonts w:hint="eastAsia" w:eastAsia="宋体"/>
          <w:lang w:eastAsia="zh-CN"/>
        </w:rPr>
        <w:t>“</w:t>
      </w:r>
      <w:r>
        <w:t>三月如咀。</w:t>
      </w:r>
      <w:r>
        <w:rPr>
          <w:rFonts w:hint="eastAsia" w:eastAsia="宋体"/>
          <w:lang w:eastAsia="zh-CN"/>
        </w:rPr>
        <w:t>”</w:t>
      </w:r>
    </w:p>
    <w:p w14:paraId="781C461A">
      <w:pPr>
        <w:rPr>
          <w:rFonts w:hint="eastAsia" w:eastAsia="宋体"/>
          <w:lang w:eastAsia="zh-CN"/>
        </w:rPr>
      </w:pPr>
      <w:r>
        <w:t>王氏</w:t>
      </w:r>
      <w:r>
        <w:rPr>
          <w:rFonts w:hint="eastAsia" w:eastAsia="宋体"/>
          <w:lang w:eastAsia="zh-CN"/>
        </w:rPr>
        <w:t>“</w:t>
      </w:r>
      <w:r>
        <w:t>如</w:t>
      </w:r>
      <w:r>
        <w:rPr>
          <w:rFonts w:hint="eastAsia" w:eastAsia="宋体"/>
          <w:lang w:eastAsia="zh-CN"/>
        </w:rPr>
        <w:t>”</w:t>
      </w:r>
      <w:r>
        <w:t>旁批注：</w:t>
      </w:r>
      <w:r>
        <w:rPr>
          <w:rFonts w:hint="eastAsia" w:eastAsia="宋体"/>
          <w:lang w:eastAsia="zh-CN"/>
        </w:rPr>
        <w:t>“‘</w:t>
      </w:r>
      <w:r>
        <w:t>如</w:t>
      </w:r>
      <w:r>
        <w:rPr>
          <w:rFonts w:hint="eastAsia" w:eastAsia="宋体"/>
          <w:lang w:eastAsia="zh-CN"/>
        </w:rPr>
        <w:t>’</w:t>
      </w:r>
      <w:r>
        <w:t>讀爲</w:t>
      </w:r>
      <w:r>
        <w:rPr>
          <w:rFonts w:hint="eastAsia" w:eastAsia="宋体"/>
          <w:lang w:eastAsia="zh-CN"/>
        </w:rPr>
        <w:t>‘</w:t>
      </w:r>
      <w:r>
        <w:t>而</w:t>
      </w:r>
      <w:r>
        <w:rPr>
          <w:rFonts w:hint="eastAsia" w:eastAsia="宋体"/>
          <w:lang w:eastAsia="zh-CN"/>
        </w:rPr>
        <w:t>’</w:t>
      </w:r>
      <w:r>
        <w:t>。</w:t>
      </w:r>
      <w:r>
        <w:rPr>
          <w:rFonts w:hint="eastAsia" w:eastAsia="宋体"/>
          <w:lang w:eastAsia="zh-CN"/>
        </w:rPr>
        <w:t>”</w:t>
      </w:r>
    </w:p>
    <w:p w14:paraId="168A5330">
      <w:pPr>
        <w:rPr>
          <w:rFonts w:hint="eastAsia" w:eastAsia="宋体"/>
          <w:lang w:eastAsia="zh-CN"/>
        </w:rPr>
      </w:pPr>
      <w:r>
        <w:rPr>
          <w:rFonts w:hint="eastAsia" w:eastAsia="宋体"/>
          <w:lang w:eastAsia="zh-CN"/>
        </w:rPr>
        <w:t>“</w:t>
      </w:r>
      <w:r>
        <w:t>耳之所聽，非特雷鼓之聞也，察於淑湫。</w:t>
      </w:r>
      <w:r>
        <w:rPr>
          <w:rFonts w:hint="eastAsia" w:eastAsia="宋体"/>
          <w:lang w:eastAsia="zh-CN"/>
        </w:rPr>
        <w:t>”</w:t>
      </w:r>
    </w:p>
    <w:p w14:paraId="5FF5B176">
      <w:r>
        <w:t>【第261页】</w:t>
      </w:r>
    </w:p>
    <w:p w14:paraId="703D38A0">
      <w:pPr>
        <w:rPr>
          <w:rFonts w:hint="eastAsia" w:eastAsia="宋体"/>
          <w:lang w:eastAsia="zh-CN"/>
        </w:rPr>
      </w:pPr>
      <w:r>
        <w:t>王氏批注：</w:t>
      </w:r>
      <w:r>
        <w:rPr>
          <w:rFonts w:hint="eastAsia" w:eastAsia="宋体"/>
          <w:lang w:eastAsia="zh-CN"/>
        </w:rPr>
        <w:t>“‘</w:t>
      </w:r>
      <w:r>
        <w:t>淑</w:t>
      </w:r>
      <w:r>
        <w:rPr>
          <w:rFonts w:hint="eastAsia" w:eastAsia="宋体"/>
          <w:lang w:eastAsia="zh-CN"/>
        </w:rPr>
        <w:t>’</w:t>
      </w:r>
      <w:r>
        <w:t>讀爲</w:t>
      </w:r>
      <w:r>
        <w:rPr>
          <w:rFonts w:hint="eastAsia" w:eastAsia="宋体"/>
          <w:lang w:eastAsia="zh-CN"/>
        </w:rPr>
        <w:t>‘</w:t>
      </w:r>
      <w:r>
        <w:t>寂</w:t>
      </w:r>
      <w:r>
        <w:rPr>
          <w:rFonts w:hint="eastAsia" w:eastAsia="宋体"/>
          <w:lang w:eastAsia="zh-CN"/>
        </w:rPr>
        <w:t>’</w:t>
      </w:r>
      <w:r>
        <w:t>。</w:t>
      </w:r>
      <w:r>
        <w:rPr>
          <w:rFonts w:hint="eastAsia" w:eastAsia="宋体"/>
          <w:lang w:eastAsia="zh-CN"/>
        </w:rPr>
        <w:t>”</w:t>
      </w:r>
    </w:p>
    <w:p w14:paraId="4A846786">
      <w:pPr>
        <w:rPr>
          <w:rFonts w:hint="eastAsia" w:eastAsia="宋体"/>
          <w:lang w:eastAsia="zh-CN"/>
        </w:rPr>
      </w:pPr>
      <w:r>
        <w:rPr>
          <w:rFonts w:hint="eastAsia" w:eastAsia="宋体"/>
          <w:lang w:eastAsia="zh-CN"/>
        </w:rPr>
        <w:t>“</w:t>
      </w:r>
      <w:r>
        <w:t>伏闇能存而能亡者，蓍龜與龍。</w:t>
      </w:r>
      <w:r>
        <w:rPr>
          <w:rFonts w:hint="eastAsia" w:eastAsia="宋体"/>
          <w:lang w:eastAsia="zh-CN"/>
        </w:rPr>
        <w:t>”</w:t>
      </w:r>
    </w:p>
    <w:p w14:paraId="4A4EE60B">
      <w:pPr>
        <w:rPr>
          <w:rFonts w:hint="eastAsia" w:eastAsia="宋体"/>
          <w:lang w:eastAsia="zh-CN"/>
        </w:rPr>
      </w:pPr>
      <w:r>
        <w:t>王氏</w:t>
      </w:r>
      <w:r>
        <w:rPr>
          <w:rFonts w:hint="eastAsia" w:eastAsia="宋体"/>
          <w:lang w:eastAsia="zh-CN"/>
        </w:rPr>
        <w:t>“</w:t>
      </w:r>
      <w:r>
        <w:t>蓍</w:t>
      </w:r>
      <w:r>
        <w:rPr>
          <w:rFonts w:hint="eastAsia" w:eastAsia="宋体"/>
          <w:lang w:eastAsia="zh-CN"/>
        </w:rPr>
        <w:t>”</w:t>
      </w:r>
      <w:r>
        <w:t>旁批注：</w:t>
      </w:r>
      <w:r>
        <w:rPr>
          <w:rFonts w:hint="eastAsia" w:eastAsia="宋体"/>
          <w:lang w:eastAsia="zh-CN"/>
        </w:rPr>
        <w:t>“</w:t>
      </w:r>
      <w:r>
        <w:t>神。</w:t>
      </w:r>
      <w:r>
        <w:rPr>
          <w:rFonts w:hint="eastAsia" w:eastAsia="宋体"/>
          <w:lang w:eastAsia="zh-CN"/>
        </w:rPr>
        <w:t>”</w:t>
      </w:r>
    </w:p>
    <w:p w14:paraId="3B3950F4">
      <w:pPr>
        <w:rPr>
          <w:rFonts w:hint="eastAsia" w:eastAsia="宋体"/>
          <w:lang w:eastAsia="zh-CN"/>
        </w:rPr>
      </w:pPr>
      <w:r>
        <w:rPr>
          <w:rFonts w:hint="eastAsia" w:eastAsia="宋体"/>
          <w:lang w:eastAsia="zh-CN"/>
        </w:rPr>
        <w:t>“</w:t>
      </w:r>
      <w:r>
        <w:t>宋之水，輕勁而清，故其民閒易而好正。</w:t>
      </w:r>
      <w:r>
        <w:rPr>
          <w:rFonts w:hint="eastAsia" w:eastAsia="宋体"/>
          <w:lang w:eastAsia="zh-CN"/>
        </w:rPr>
        <w:t>”</w:t>
      </w:r>
    </w:p>
    <w:p w14:paraId="6DC5F7B2">
      <w:pPr>
        <w:rPr>
          <w:rFonts w:hint="eastAsia" w:eastAsia="宋体"/>
          <w:lang w:eastAsia="zh-CN"/>
        </w:rPr>
      </w:pPr>
      <w:r>
        <w:t>王氏</w:t>
      </w:r>
      <w:r>
        <w:rPr>
          <w:rFonts w:hint="eastAsia" w:eastAsia="宋体"/>
          <w:lang w:eastAsia="zh-CN"/>
        </w:rPr>
        <w:t>“</w:t>
      </w:r>
      <w:r>
        <w:t>閒</w:t>
      </w:r>
      <w:r>
        <w:rPr>
          <w:rFonts w:hint="eastAsia" w:eastAsia="宋体"/>
          <w:lang w:eastAsia="zh-CN"/>
        </w:rPr>
        <w:t>”</w:t>
      </w:r>
      <w:r>
        <w:t>旁批注：</w:t>
      </w:r>
      <w:r>
        <w:rPr>
          <w:rFonts w:hint="eastAsia" w:eastAsia="宋体"/>
          <w:lang w:eastAsia="zh-CN"/>
        </w:rPr>
        <w:t>“</w:t>
      </w:r>
      <w:r>
        <w:t>簡。</w:t>
      </w:r>
      <w:r>
        <w:rPr>
          <w:rFonts w:hint="eastAsia" w:eastAsia="宋体"/>
          <w:lang w:eastAsia="zh-CN"/>
        </w:rPr>
        <w:t>”</w:t>
      </w:r>
    </w:p>
    <w:p w14:paraId="18406B93">
      <w:pPr>
        <w:rPr>
          <w:rFonts w:hint="eastAsia" w:eastAsia="宋体"/>
          <w:lang w:eastAsia="zh-CN"/>
        </w:rPr>
      </w:pPr>
      <w:r>
        <w:rPr>
          <w:rFonts w:hint="eastAsia" w:eastAsia="宋体"/>
          <w:lang w:eastAsia="zh-CN"/>
        </w:rPr>
        <w:t>《</w:t>
      </w:r>
      <w:r>
        <w:t>四時</w:t>
      </w:r>
      <w:r>
        <w:rPr>
          <w:rFonts w:hint="eastAsia" w:eastAsia="宋体"/>
          <w:lang w:eastAsia="zh-CN"/>
        </w:rPr>
        <w:t>》</w:t>
      </w:r>
    </w:p>
    <w:p w14:paraId="4EA19235">
      <w:pPr>
        <w:rPr>
          <w:rFonts w:hint="eastAsia" w:eastAsia="宋体"/>
          <w:lang w:eastAsia="zh-CN"/>
        </w:rPr>
      </w:pPr>
      <w:r>
        <w:rPr>
          <w:rFonts w:hint="eastAsia" w:eastAsia="宋体"/>
          <w:lang w:eastAsia="zh-CN"/>
        </w:rPr>
        <w:t>“</w:t>
      </w:r>
      <w:r>
        <w:t>正津梁，修溝瀆，甃屋行水，解怨赦罪，通四方。</w:t>
      </w:r>
      <w:r>
        <w:rPr>
          <w:rFonts w:hint="eastAsia" w:eastAsia="宋体"/>
          <w:lang w:eastAsia="zh-CN"/>
        </w:rPr>
        <w:t>”</w:t>
      </w:r>
    </w:p>
    <w:p w14:paraId="6654A5B0">
      <w:pPr>
        <w:rPr>
          <w:rFonts w:hint="eastAsia" w:eastAsia="宋体"/>
          <w:lang w:eastAsia="zh-CN"/>
        </w:rPr>
      </w:pPr>
      <w:r>
        <w:t>王氏批注：</w:t>
      </w:r>
      <w:r>
        <w:rPr>
          <w:rFonts w:hint="eastAsia" w:eastAsia="宋体"/>
          <w:lang w:eastAsia="zh-CN"/>
        </w:rPr>
        <w:t>“‘</w:t>
      </w:r>
      <w:r>
        <w:t>怨</w:t>
      </w:r>
      <w:r>
        <w:rPr>
          <w:rFonts w:hint="eastAsia" w:eastAsia="宋体"/>
          <w:lang w:eastAsia="zh-CN"/>
        </w:rPr>
        <w:t>’</w:t>
      </w:r>
      <w:r>
        <w:t>讀爲</w:t>
      </w:r>
      <w:r>
        <w:rPr>
          <w:rFonts w:hint="eastAsia" w:eastAsia="宋体"/>
          <w:lang w:eastAsia="zh-CN"/>
        </w:rPr>
        <w:t>‘</w:t>
      </w:r>
      <w:r>
        <w:t>寃</w:t>
      </w:r>
      <w:r>
        <w:rPr>
          <w:rFonts w:hint="eastAsia" w:eastAsia="宋体"/>
          <w:lang w:eastAsia="zh-CN"/>
        </w:rPr>
        <w:t>’</w:t>
      </w:r>
      <w:r>
        <w:t>。</w:t>
      </w:r>
      <w:r>
        <w:rPr>
          <w:rFonts w:hint="eastAsia" w:eastAsia="宋体"/>
          <w:lang w:eastAsia="zh-CN"/>
        </w:rPr>
        <w:t>”</w:t>
      </w:r>
    </w:p>
    <w:p w14:paraId="55DCD90C">
      <w:pPr>
        <w:rPr>
          <w:rFonts w:hint="eastAsia" w:eastAsia="宋体"/>
          <w:lang w:eastAsia="zh-CN"/>
        </w:rPr>
      </w:pPr>
      <w:r>
        <w:rPr>
          <w:rFonts w:hint="eastAsia" w:eastAsia="宋体"/>
          <w:lang w:eastAsia="zh-CN"/>
        </w:rPr>
        <w:t>“</w:t>
      </w:r>
      <w:r>
        <w:t>毋蹇華絶芋。</w:t>
      </w:r>
      <w:r>
        <w:rPr>
          <w:rFonts w:hint="eastAsia" w:eastAsia="宋体"/>
          <w:lang w:eastAsia="zh-CN"/>
        </w:rPr>
        <w:t>”</w:t>
      </w:r>
    </w:p>
    <w:p w14:paraId="680DA1AD">
      <w:pPr>
        <w:rPr>
          <w:rFonts w:hint="eastAsia" w:eastAsia="宋体"/>
          <w:lang w:eastAsia="zh-CN"/>
        </w:rPr>
      </w:pPr>
      <w:r>
        <w:t>王氏批校：</w:t>
      </w:r>
      <w:r>
        <w:rPr>
          <w:rFonts w:hint="eastAsia" w:eastAsia="宋体"/>
          <w:lang w:eastAsia="zh-CN"/>
        </w:rPr>
        <w:t>“‘</w:t>
      </w:r>
      <w:r>
        <w:t>芋</w:t>
      </w:r>
      <w:r>
        <w:rPr>
          <w:rFonts w:hint="eastAsia" w:eastAsia="宋体"/>
          <w:lang w:eastAsia="zh-CN"/>
        </w:rPr>
        <w:t>’</w:t>
      </w:r>
      <w:r>
        <w:t>當爲</w:t>
      </w:r>
      <w:r>
        <w:rPr>
          <w:rFonts w:hint="eastAsia" w:eastAsia="宋体"/>
          <w:lang w:eastAsia="zh-CN"/>
        </w:rPr>
        <w:t>‘</w:t>
      </w:r>
      <w:r>
        <w:t>芽</w:t>
      </w:r>
      <w:r>
        <w:rPr>
          <w:rFonts w:hint="eastAsia" w:eastAsia="宋体"/>
          <w:lang w:eastAsia="zh-CN"/>
        </w:rPr>
        <w:t>’</w:t>
      </w:r>
      <w:r>
        <w:t>。</w:t>
      </w:r>
      <w:r>
        <w:rPr>
          <w:rFonts w:hint="eastAsia" w:eastAsia="宋体"/>
          <w:lang w:eastAsia="zh-CN"/>
        </w:rPr>
        <w:t>”</w:t>
      </w:r>
    </w:p>
    <w:p w14:paraId="4F2B7CD3">
      <w:pPr>
        <w:rPr>
          <w:rFonts w:hint="eastAsia" w:eastAsia="宋体"/>
          <w:lang w:eastAsia="zh-CN"/>
        </w:rPr>
      </w:pPr>
      <w:r>
        <w:rPr>
          <w:rFonts w:hint="eastAsia" w:eastAsia="宋体"/>
          <w:lang w:eastAsia="zh-CN"/>
        </w:rPr>
        <w:t>“</w:t>
      </w:r>
      <w:r>
        <w:t>德生正，正生事。</w:t>
      </w:r>
      <w:r>
        <w:rPr>
          <w:rFonts w:hint="eastAsia" w:eastAsia="宋体"/>
          <w:lang w:eastAsia="zh-CN"/>
        </w:rPr>
        <w:t>”</w:t>
      </w:r>
    </w:p>
    <w:p w14:paraId="5921B3BC">
      <w:pPr>
        <w:rPr>
          <w:rFonts w:hint="eastAsia" w:eastAsia="宋体"/>
          <w:lang w:eastAsia="zh-CN"/>
        </w:rPr>
      </w:pPr>
      <w:r>
        <w:t>王氏批注：</w:t>
      </w:r>
      <w:r>
        <w:rPr>
          <w:rFonts w:hint="eastAsia" w:eastAsia="宋体"/>
          <w:lang w:eastAsia="zh-CN"/>
        </w:rPr>
        <w:t>“</w:t>
      </w:r>
      <w:r>
        <w:t>念孫案：</w:t>
      </w:r>
      <w:r>
        <w:rPr>
          <w:rFonts w:hint="eastAsia" w:eastAsia="宋体"/>
          <w:lang w:eastAsia="zh-CN"/>
        </w:rPr>
        <w:t>‘</w:t>
      </w:r>
      <w:r>
        <w:t>正</w:t>
      </w:r>
      <w:r>
        <w:rPr>
          <w:rFonts w:hint="eastAsia" w:eastAsia="宋体"/>
          <w:lang w:eastAsia="zh-CN"/>
        </w:rPr>
        <w:t>’</w:t>
      </w:r>
      <w:r>
        <w:t>与</w:t>
      </w:r>
      <w:r>
        <w:rPr>
          <w:rFonts w:hint="eastAsia" w:eastAsia="宋体"/>
          <w:lang w:eastAsia="zh-CN"/>
        </w:rPr>
        <w:t>‘</w:t>
      </w:r>
      <w:r>
        <w:t>政</w:t>
      </w:r>
      <w:r>
        <w:rPr>
          <w:rFonts w:hint="eastAsia" w:eastAsia="宋体"/>
          <w:lang w:eastAsia="zh-CN"/>
        </w:rPr>
        <w:t>’</w:t>
      </w:r>
      <w:r>
        <w:t>同，尹注非。</w:t>
      </w:r>
      <w:r>
        <w:rPr>
          <w:rFonts w:hint="eastAsia" w:eastAsia="宋体"/>
          <w:lang w:eastAsia="zh-CN"/>
        </w:rPr>
        <w:t>”</w:t>
      </w:r>
    </w:p>
    <w:p w14:paraId="184276DD">
      <w:pPr>
        <w:rPr>
          <w:rFonts w:hint="eastAsia" w:eastAsia="宋体"/>
          <w:lang w:eastAsia="zh-CN"/>
        </w:rPr>
      </w:pPr>
      <w:r>
        <w:rPr>
          <w:rFonts w:hint="eastAsia" w:eastAsia="宋体"/>
          <w:lang w:eastAsia="zh-CN"/>
        </w:rPr>
        <w:t>《</w:t>
      </w:r>
      <w:r>
        <w:t>五行</w:t>
      </w:r>
      <w:r>
        <w:rPr>
          <w:rFonts w:hint="eastAsia" w:eastAsia="宋体"/>
          <w:lang w:eastAsia="zh-CN"/>
        </w:rPr>
        <w:t>》</w:t>
      </w:r>
    </w:p>
    <w:p w14:paraId="1A59085E">
      <w:pPr>
        <w:rPr>
          <w:rFonts w:hint="eastAsia" w:eastAsia="宋体"/>
          <w:lang w:eastAsia="zh-CN"/>
        </w:rPr>
      </w:pPr>
      <w:r>
        <w:rPr>
          <w:rFonts w:hint="eastAsia" w:eastAsia="宋体"/>
          <w:lang w:eastAsia="zh-CN"/>
        </w:rPr>
        <w:t>“</w:t>
      </w:r>
      <w:r>
        <w:t>貨曋神廬，合於精氣。</w:t>
      </w:r>
      <w:r>
        <w:rPr>
          <w:rFonts w:hint="eastAsia" w:eastAsia="宋体"/>
          <w:lang w:eastAsia="zh-CN"/>
        </w:rPr>
        <w:t>”</w:t>
      </w:r>
    </w:p>
    <w:p w14:paraId="485CC662">
      <w:r>
        <w:t>【第262页】</w:t>
      </w:r>
    </w:p>
    <w:p w14:paraId="2953EFAF">
      <w:pPr>
        <w:rPr>
          <w:rFonts w:hint="eastAsia" w:eastAsia="宋体"/>
          <w:lang w:eastAsia="zh-CN"/>
        </w:rPr>
      </w:pPr>
      <w:r>
        <w:t>王氏批校</w:t>
      </w:r>
      <w:r>
        <w:rPr>
          <w:rFonts w:hint="eastAsia" w:eastAsia="宋体"/>
          <w:lang w:eastAsia="zh-CN"/>
        </w:rPr>
        <w:t>“</w:t>
      </w:r>
      <w:r>
        <w:t>謹案：上篇文：</w:t>
      </w:r>
      <w:r>
        <w:rPr>
          <w:rFonts w:hint="eastAsia" w:eastAsia="宋体"/>
          <w:lang w:eastAsia="zh-CN"/>
        </w:rPr>
        <w:t>‘</w:t>
      </w:r>
      <w:r>
        <w:t>除急漏田廬。J</w:t>
      </w:r>
      <w:r>
        <w:rPr>
          <w:rFonts w:hint="eastAsia" w:eastAsia="宋体"/>
          <w:lang w:eastAsia="zh-CN"/>
        </w:rPr>
        <w:t>”</w:t>
      </w:r>
    </w:p>
    <w:p w14:paraId="34D643CA">
      <w:pPr>
        <w:rPr>
          <w:rFonts w:hint="eastAsia" w:eastAsia="宋体"/>
          <w:lang w:eastAsia="zh-CN"/>
        </w:rPr>
      </w:pPr>
      <w:r>
        <w:rPr>
          <w:rFonts w:hint="eastAsia" w:eastAsia="宋体"/>
          <w:lang w:eastAsia="zh-CN"/>
        </w:rPr>
        <w:t>“</w:t>
      </w:r>
      <w:r>
        <w:t>得奢龍而辯於東方。</w:t>
      </w:r>
      <w:r>
        <w:rPr>
          <w:rFonts w:hint="eastAsia" w:eastAsia="宋体"/>
          <w:lang w:eastAsia="zh-CN"/>
        </w:rPr>
        <w:t>”</w:t>
      </w:r>
    </w:p>
    <w:p w14:paraId="497259E7">
      <w:r>
        <w:t>王氏批校：</w:t>
      </w:r>
      <w:r>
        <w:rPr>
          <w:rFonts w:hint="eastAsia" w:eastAsia="宋体"/>
          <w:lang w:eastAsia="zh-CN"/>
        </w:rPr>
        <w:t>“‘</w:t>
      </w:r>
      <w:r>
        <w:t>奢龍</w:t>
      </w:r>
      <w:r>
        <w:rPr>
          <w:rFonts w:hint="eastAsia" w:eastAsia="宋体"/>
          <w:lang w:eastAsia="zh-CN"/>
        </w:rPr>
        <w:t>’</w:t>
      </w:r>
      <w:r>
        <w:t>，念孫案：</w:t>
      </w:r>
      <w:r>
        <w:rPr>
          <w:rFonts w:hint="eastAsia" w:eastAsia="宋体"/>
          <w:lang w:eastAsia="zh-CN"/>
        </w:rPr>
        <w:t>‘</w:t>
      </w:r>
      <w:r>
        <w:t>奢</w:t>
      </w:r>
      <w:r>
        <w:rPr>
          <w:rFonts w:hint="eastAsia" w:eastAsia="宋体"/>
          <w:lang w:eastAsia="zh-CN"/>
        </w:rPr>
        <w:t>’</w:t>
      </w:r>
      <w:r>
        <w:t>當爲</w:t>
      </w:r>
      <w:r>
        <w:rPr>
          <w:rFonts w:hint="eastAsia" w:eastAsia="宋体"/>
          <w:lang w:eastAsia="zh-CN"/>
        </w:rPr>
        <w:t>‘</w:t>
      </w:r>
      <w:r>
        <w:t>蒼</w:t>
      </w:r>
      <w:r>
        <w:rPr>
          <w:rFonts w:hint="eastAsia" w:eastAsia="宋体"/>
          <w:lang w:eastAsia="zh-CN"/>
        </w:rPr>
        <w:t>’</w:t>
      </w:r>
      <w:r>
        <w:t>。</w:t>
      </w:r>
      <w:r>
        <w:rPr>
          <w:rFonts w:hint="eastAsia" w:eastAsia="宋体"/>
          <w:lang w:eastAsia="zh-CN"/>
        </w:rPr>
        <w:t>《</w:t>
      </w:r>
      <w:r>
        <w:t>北堂書鈔。帝王部十一</w:t>
      </w:r>
      <w:r>
        <w:rPr>
          <w:rFonts w:hint="eastAsia" w:eastAsia="宋体"/>
          <w:lang w:eastAsia="zh-CN"/>
        </w:rPr>
        <w:t>》</w:t>
      </w:r>
      <w:r>
        <w:t>、</w:t>
      </w:r>
      <w:r>
        <w:rPr>
          <w:rFonts w:hint="eastAsia" w:eastAsia="宋体"/>
          <w:lang w:eastAsia="zh-CN"/>
        </w:rPr>
        <w:t>《</w:t>
      </w:r>
      <w:r>
        <w:t>太平御</w:t>
      </w:r>
    </w:p>
    <w:p w14:paraId="0DFF546C">
      <w:pPr>
        <w:rPr>
          <w:rFonts w:hint="eastAsia" w:eastAsia="宋体"/>
          <w:lang w:eastAsia="zh-CN"/>
        </w:rPr>
      </w:pPr>
      <w:r>
        <w:t>覽。皇王部四</w:t>
      </w:r>
      <w:r>
        <w:rPr>
          <w:rFonts w:hint="eastAsia" w:eastAsia="宋体"/>
          <w:lang w:eastAsia="zh-CN"/>
        </w:rPr>
        <w:t>》</w:t>
      </w:r>
      <w:r>
        <w:t>引此並作</w:t>
      </w:r>
      <w:r>
        <w:rPr>
          <w:rFonts w:hint="eastAsia" w:eastAsia="宋体"/>
          <w:lang w:eastAsia="zh-CN"/>
        </w:rPr>
        <w:t>‘</w:t>
      </w:r>
      <w:r>
        <w:t>蒼龍</w:t>
      </w:r>
      <w:r>
        <w:rPr>
          <w:rFonts w:hint="eastAsia" w:eastAsia="宋体"/>
          <w:lang w:eastAsia="zh-CN"/>
        </w:rPr>
        <w:t>’</w:t>
      </w:r>
      <w:r>
        <w:t>。</w:t>
      </w:r>
      <w:r>
        <w:rPr>
          <w:rFonts w:hint="eastAsia" w:eastAsia="宋体"/>
          <w:lang w:eastAsia="zh-CN"/>
        </w:rPr>
        <w:t>”</w:t>
      </w:r>
    </w:p>
    <w:p w14:paraId="5A0E59DA">
      <w:pPr>
        <w:rPr>
          <w:rFonts w:hint="eastAsia" w:eastAsia="宋体"/>
          <w:lang w:eastAsia="zh-CN"/>
        </w:rPr>
      </w:pPr>
      <w:r>
        <w:rPr>
          <w:rFonts w:hint="eastAsia" w:eastAsia="宋体"/>
          <w:lang w:eastAsia="zh-CN"/>
        </w:rPr>
        <w:t>“</w:t>
      </w:r>
      <w:r>
        <w:t>四曰景鍾，昧其明。</w:t>
      </w:r>
      <w:r>
        <w:rPr>
          <w:rFonts w:hint="eastAsia" w:eastAsia="宋体"/>
          <w:lang w:eastAsia="zh-CN"/>
        </w:rPr>
        <w:t>”</w:t>
      </w:r>
    </w:p>
    <w:p w14:paraId="69EB35A5">
      <w:pPr>
        <w:rPr>
          <w:rFonts w:hint="eastAsia" w:eastAsia="宋体"/>
          <w:lang w:eastAsia="zh-CN"/>
        </w:rPr>
      </w:pPr>
      <w:r>
        <w:t>王氏批注</w:t>
      </w:r>
      <w:r>
        <w:rPr>
          <w:rFonts w:hint="eastAsia" w:eastAsia="宋体"/>
          <w:lang w:eastAsia="zh-CN"/>
        </w:rPr>
        <w:t>“</w:t>
      </w:r>
      <w:r>
        <w:t>景鍾，白鍾也。</w:t>
      </w:r>
      <w:r>
        <w:rPr>
          <w:rFonts w:hint="eastAsia" w:eastAsia="宋体"/>
          <w:lang w:eastAsia="zh-CN"/>
        </w:rPr>
        <w:t>”</w:t>
      </w:r>
    </w:p>
    <w:p w14:paraId="3E91AE36">
      <w:pPr>
        <w:rPr>
          <w:rFonts w:hint="eastAsia" w:eastAsia="宋体"/>
          <w:lang w:eastAsia="zh-CN"/>
        </w:rPr>
      </w:pPr>
      <w:r>
        <w:rPr>
          <w:rFonts w:hint="eastAsia" w:eastAsia="宋体"/>
          <w:lang w:eastAsia="zh-CN"/>
        </w:rPr>
        <w:t>“</w:t>
      </w:r>
      <w:r>
        <w:t>合什爲伍以修於四境之内。</w:t>
      </w:r>
      <w:r>
        <w:rPr>
          <w:rFonts w:hint="eastAsia" w:eastAsia="宋体"/>
          <w:lang w:eastAsia="zh-CN"/>
        </w:rPr>
        <w:t>”</w:t>
      </w:r>
    </w:p>
    <w:p w14:paraId="784012F4">
      <w:pPr>
        <w:rPr>
          <w:rFonts w:hint="eastAsia" w:eastAsia="宋体"/>
          <w:lang w:eastAsia="zh-CN"/>
        </w:rPr>
      </w:pPr>
      <w:r>
        <w:t>王氏批校：</w:t>
      </w:r>
      <w:r>
        <w:rPr>
          <w:rFonts w:hint="eastAsia" w:eastAsia="宋体"/>
          <w:lang w:eastAsia="zh-CN"/>
        </w:rPr>
        <w:t>“‘</w:t>
      </w:r>
      <w:r>
        <w:t>爲</w:t>
      </w:r>
      <w:r>
        <w:rPr>
          <w:rFonts w:hint="eastAsia" w:eastAsia="宋体"/>
          <w:lang w:eastAsia="zh-CN"/>
        </w:rPr>
        <w:t>’</w:t>
      </w:r>
      <w:r>
        <w:t>字因注而衍。</w:t>
      </w:r>
      <w:r>
        <w:rPr>
          <w:rFonts w:hint="eastAsia" w:eastAsia="宋体"/>
          <w:lang w:eastAsia="zh-CN"/>
        </w:rPr>
        <w:t>”</w:t>
      </w:r>
    </w:p>
    <w:p w14:paraId="0330C025">
      <w:pPr>
        <w:rPr>
          <w:rFonts w:hint="eastAsia" w:eastAsia="宋体"/>
          <w:lang w:eastAsia="zh-CN"/>
        </w:rPr>
      </w:pPr>
      <w:r>
        <w:rPr>
          <w:rFonts w:hint="eastAsia" w:eastAsia="宋体"/>
          <w:lang w:eastAsia="zh-CN"/>
        </w:rPr>
        <w:t>“</w:t>
      </w:r>
      <w:r>
        <w:t>諛然告民有事，所以待天地之殺斂也。</w:t>
      </w:r>
      <w:r>
        <w:rPr>
          <w:rFonts w:hint="eastAsia" w:eastAsia="宋体"/>
          <w:lang w:eastAsia="zh-CN"/>
        </w:rPr>
        <w:t>”</w:t>
      </w:r>
    </w:p>
    <w:p w14:paraId="2EE601A1">
      <w:pPr>
        <w:rPr>
          <w:rFonts w:hint="eastAsia" w:eastAsia="宋体"/>
          <w:lang w:eastAsia="zh-CN"/>
        </w:rPr>
      </w:pPr>
      <w:r>
        <w:t>王氏批校：</w:t>
      </w:r>
      <w:r>
        <w:rPr>
          <w:rFonts w:hint="eastAsia" w:eastAsia="宋体"/>
          <w:lang w:eastAsia="zh-CN"/>
        </w:rPr>
        <w:t>“‘</w:t>
      </w:r>
      <w:r>
        <w:t>待</w:t>
      </w:r>
      <w:r>
        <w:rPr>
          <w:rFonts w:hint="eastAsia" w:eastAsia="宋体"/>
          <w:lang w:eastAsia="zh-CN"/>
        </w:rPr>
        <w:t>’</w:t>
      </w:r>
      <w:r>
        <w:t>蓋</w:t>
      </w:r>
      <w:r>
        <w:rPr>
          <w:rFonts w:hint="eastAsia" w:eastAsia="宋体"/>
          <w:lang w:eastAsia="zh-CN"/>
        </w:rPr>
        <w:t>‘</w:t>
      </w:r>
      <w:r>
        <w:t>法</w:t>
      </w:r>
      <w:r>
        <w:rPr>
          <w:rFonts w:hint="eastAsia" w:eastAsia="宋体"/>
          <w:lang w:eastAsia="zh-CN"/>
        </w:rPr>
        <w:t>’</w:t>
      </w:r>
      <w:r>
        <w:t>之誤，注以</w:t>
      </w:r>
      <w:r>
        <w:rPr>
          <w:rFonts w:hint="eastAsia" w:eastAsia="宋体"/>
          <w:lang w:eastAsia="zh-CN"/>
        </w:rPr>
        <w:t>‘</w:t>
      </w:r>
      <w:r>
        <w:t>象</w:t>
      </w:r>
      <w:r>
        <w:rPr>
          <w:rFonts w:hint="eastAsia" w:eastAsia="宋体"/>
          <w:lang w:eastAsia="zh-CN"/>
        </w:rPr>
        <w:t>’</w:t>
      </w:r>
      <w:r>
        <w:t>字作解可證。</w:t>
      </w:r>
      <w:r>
        <w:rPr>
          <w:rFonts w:hint="eastAsia" w:eastAsia="宋体"/>
          <w:lang w:eastAsia="zh-CN"/>
        </w:rPr>
        <w:t>”</w:t>
      </w:r>
    </w:p>
    <w:p w14:paraId="498156C0">
      <w:pPr>
        <w:rPr>
          <w:rFonts w:hint="eastAsia" w:eastAsia="宋体"/>
          <w:lang w:eastAsia="zh-CN"/>
        </w:rPr>
      </w:pPr>
      <w:r>
        <w:rPr>
          <w:rFonts w:hint="eastAsia" w:eastAsia="宋体"/>
          <w:lang w:eastAsia="zh-CN"/>
        </w:rPr>
        <w:t>“</w:t>
      </w:r>
      <w:r>
        <w:t>令民出獵禽獸，不釋巨少而殺之。</w:t>
      </w:r>
      <w:r>
        <w:rPr>
          <w:rFonts w:hint="eastAsia" w:eastAsia="宋体"/>
          <w:lang w:eastAsia="zh-CN"/>
        </w:rPr>
        <w:t>”</w:t>
      </w:r>
    </w:p>
    <w:p w14:paraId="684734B0">
      <w:r>
        <w:t>王氏批注：</w:t>
      </w:r>
      <w:r>
        <w:rPr>
          <w:rFonts w:hint="eastAsia" w:eastAsia="宋体"/>
          <w:lang w:eastAsia="zh-CN"/>
        </w:rPr>
        <w:t>“‘</w:t>
      </w:r>
      <w:r>
        <w:t>釋</w:t>
      </w:r>
      <w:r>
        <w:rPr>
          <w:rFonts w:hint="eastAsia" w:eastAsia="宋体"/>
          <w:lang w:eastAsia="zh-CN"/>
        </w:rPr>
        <w:t>’</w:t>
      </w:r>
      <w:r>
        <w:t>與</w:t>
      </w:r>
      <w:r>
        <w:rPr>
          <w:rFonts w:hint="eastAsia" w:eastAsia="宋体"/>
          <w:lang w:eastAsia="zh-CN"/>
        </w:rPr>
        <w:t>‘</w:t>
      </w:r>
      <w:r>
        <w:t>擇</w:t>
      </w:r>
      <w:r>
        <w:rPr>
          <w:rFonts w:hint="eastAsia" w:eastAsia="宋体"/>
          <w:lang w:eastAsia="zh-CN"/>
        </w:rPr>
        <w:t>’</w:t>
      </w:r>
      <w:r>
        <w:t>同。</w:t>
      </w:r>
    </w:p>
    <w:p w14:paraId="1AB3833D">
      <w:pPr>
        <w:rPr>
          <w:rFonts w:hint="eastAsia" w:eastAsia="宋体"/>
          <w:lang w:eastAsia="zh-CN"/>
        </w:rPr>
      </w:pPr>
      <w:r>
        <w:rPr>
          <w:rFonts w:hint="eastAsia" w:eastAsia="宋体"/>
          <w:lang w:eastAsia="zh-CN"/>
        </w:rPr>
        <w:t>“</w:t>
      </w:r>
      <w:r>
        <w:t>天子敬行急政。</w:t>
      </w:r>
      <w:r>
        <w:rPr>
          <w:rFonts w:hint="eastAsia" w:eastAsia="宋体"/>
          <w:lang w:eastAsia="zh-CN"/>
        </w:rPr>
        <w:t>”</w:t>
      </w:r>
    </w:p>
    <w:p w14:paraId="472FCDAC">
      <w:pPr>
        <w:rPr>
          <w:rFonts w:hint="eastAsia" w:eastAsia="宋体"/>
          <w:lang w:eastAsia="zh-CN"/>
        </w:rPr>
      </w:pPr>
      <w:r>
        <w:t>王氏批校：</w:t>
      </w:r>
      <w:r>
        <w:rPr>
          <w:rFonts w:hint="eastAsia" w:eastAsia="宋体"/>
          <w:lang w:eastAsia="zh-CN"/>
        </w:rPr>
        <w:t>“‘</w:t>
      </w:r>
      <w:r>
        <w:t>敬</w:t>
      </w:r>
      <w:r>
        <w:rPr>
          <w:rFonts w:hint="eastAsia" w:eastAsia="宋体"/>
          <w:lang w:eastAsia="zh-CN"/>
        </w:rPr>
        <w:t>’</w:t>
      </w:r>
      <w:r>
        <w:t>疑</w:t>
      </w:r>
      <w:r>
        <w:rPr>
          <w:rFonts w:hint="eastAsia" w:eastAsia="宋体"/>
          <w:lang w:eastAsia="zh-CN"/>
        </w:rPr>
        <w:t>‘</w:t>
      </w:r>
      <w:r>
        <w:t>亟</w:t>
      </w:r>
      <w:r>
        <w:rPr>
          <w:rFonts w:hint="eastAsia" w:eastAsia="宋体"/>
          <w:lang w:eastAsia="zh-CN"/>
        </w:rPr>
        <w:t>’</w:t>
      </w:r>
      <w:r>
        <w:t>字之訛。</w:t>
      </w:r>
      <w:r>
        <w:rPr>
          <w:rFonts w:hint="eastAsia" w:eastAsia="宋体"/>
          <w:lang w:eastAsia="zh-CN"/>
        </w:rPr>
        <w:t>”</w:t>
      </w:r>
    </w:p>
    <w:p w14:paraId="707A7FB8">
      <w:r>
        <w:t>【第263页】</w:t>
      </w:r>
    </w:p>
    <w:p w14:paraId="57FB9210">
      <w:r>
        <w:t>卷十五</w:t>
      </w:r>
    </w:p>
    <w:p w14:paraId="0DACE3B7">
      <w:pPr>
        <w:rPr>
          <w:rFonts w:hint="eastAsia" w:eastAsia="宋体"/>
          <w:lang w:eastAsia="zh-CN"/>
        </w:rPr>
      </w:pPr>
      <w:r>
        <w:rPr>
          <w:rFonts w:hint="eastAsia" w:eastAsia="宋体"/>
          <w:lang w:eastAsia="zh-CN"/>
        </w:rPr>
        <w:t>《</w:t>
      </w:r>
      <w:r>
        <w:t>勢</w:t>
      </w:r>
      <w:r>
        <w:rPr>
          <w:rFonts w:hint="eastAsia" w:eastAsia="宋体"/>
          <w:lang w:eastAsia="zh-CN"/>
        </w:rPr>
        <w:t>》</w:t>
      </w:r>
    </w:p>
    <w:p w14:paraId="3AAACB6D">
      <w:pPr>
        <w:rPr>
          <w:rFonts w:hint="eastAsia" w:eastAsia="宋体"/>
          <w:lang w:eastAsia="zh-CN"/>
        </w:rPr>
      </w:pPr>
      <w:r>
        <w:rPr>
          <w:rFonts w:hint="eastAsia" w:eastAsia="宋体"/>
          <w:lang w:eastAsia="zh-CN"/>
        </w:rPr>
        <w:t>“</w:t>
      </w:r>
      <w:r>
        <w:t>先爲之政，其事乃不成。</w:t>
      </w:r>
      <w:r>
        <w:rPr>
          <w:rFonts w:hint="eastAsia" w:eastAsia="宋体"/>
          <w:lang w:eastAsia="zh-CN"/>
        </w:rPr>
        <w:t>”</w:t>
      </w:r>
    </w:p>
    <w:p w14:paraId="741B93BE">
      <w:pPr>
        <w:rPr>
          <w:rFonts w:hint="eastAsia" w:eastAsia="宋体"/>
          <w:lang w:eastAsia="zh-CN"/>
        </w:rPr>
      </w:pPr>
      <w:r>
        <w:t>王氏</w:t>
      </w:r>
      <w:r>
        <w:rPr>
          <w:rFonts w:hint="eastAsia" w:eastAsia="宋体"/>
          <w:lang w:eastAsia="zh-CN"/>
        </w:rPr>
        <w:t>“</w:t>
      </w:r>
      <w:r>
        <w:t>政</w:t>
      </w:r>
      <w:r>
        <w:rPr>
          <w:rFonts w:hint="eastAsia" w:eastAsia="宋体"/>
          <w:lang w:eastAsia="zh-CN"/>
        </w:rPr>
        <w:t>”</w:t>
      </w:r>
      <w:r>
        <w:t>旁批注：</w:t>
      </w:r>
      <w:r>
        <w:rPr>
          <w:rFonts w:hint="eastAsia" w:eastAsia="宋体"/>
          <w:lang w:eastAsia="zh-CN"/>
        </w:rPr>
        <w:t>“</w:t>
      </w:r>
      <w:r>
        <w:t>讀</w:t>
      </w:r>
      <w:r>
        <w:rPr>
          <w:rFonts w:hint="eastAsia" w:eastAsia="宋体"/>
          <w:lang w:eastAsia="zh-CN"/>
        </w:rPr>
        <w:t>‘</w:t>
      </w:r>
      <w:r>
        <w:t>政</w:t>
      </w:r>
      <w:r>
        <w:rPr>
          <w:rFonts w:hint="eastAsia" w:eastAsia="宋体"/>
          <w:lang w:eastAsia="zh-CN"/>
        </w:rPr>
        <w:t>’</w:t>
      </w:r>
      <w:r>
        <w:t>作</w:t>
      </w:r>
      <w:r>
        <w:rPr>
          <w:rFonts w:hint="eastAsia" w:eastAsia="宋体"/>
          <w:lang w:eastAsia="zh-CN"/>
        </w:rPr>
        <w:t>‘</w:t>
      </w:r>
      <w:r>
        <w:t>征</w:t>
      </w:r>
      <w:r>
        <w:rPr>
          <w:rFonts w:hint="eastAsia" w:eastAsia="宋体"/>
          <w:lang w:eastAsia="zh-CN"/>
        </w:rPr>
        <w:t>’</w:t>
      </w:r>
      <w:r>
        <w:t>。</w:t>
      </w:r>
      <w:r>
        <w:rPr>
          <w:rFonts w:hint="eastAsia" w:eastAsia="宋体"/>
          <w:lang w:eastAsia="zh-CN"/>
        </w:rPr>
        <w:t>”</w:t>
      </w:r>
    </w:p>
    <w:p w14:paraId="47CCC857">
      <w:pPr>
        <w:rPr>
          <w:rFonts w:hint="eastAsia" w:eastAsia="宋体"/>
          <w:lang w:eastAsia="zh-CN"/>
        </w:rPr>
      </w:pPr>
      <w:r>
        <w:rPr>
          <w:rFonts w:hint="eastAsia" w:eastAsia="宋体"/>
          <w:lang w:eastAsia="zh-CN"/>
        </w:rPr>
        <w:t>“</w:t>
      </w:r>
      <w:r>
        <w:t>繆受其刑。</w:t>
      </w:r>
      <w:r>
        <w:rPr>
          <w:rFonts w:hint="eastAsia" w:eastAsia="宋体"/>
          <w:lang w:eastAsia="zh-CN"/>
        </w:rPr>
        <w:t>”</w:t>
      </w:r>
    </w:p>
    <w:p w14:paraId="79FA2AAA">
      <w:pPr>
        <w:rPr>
          <w:rFonts w:hint="eastAsia" w:eastAsia="宋体"/>
          <w:lang w:eastAsia="zh-CN"/>
        </w:rPr>
      </w:pPr>
      <w:r>
        <w:t>王氏批校：</w:t>
      </w:r>
      <w:r>
        <w:rPr>
          <w:rFonts w:hint="eastAsia" w:eastAsia="宋体"/>
          <w:lang w:eastAsia="zh-CN"/>
        </w:rPr>
        <w:t>“</w:t>
      </w:r>
      <w:r>
        <w:t>據注則正文</w:t>
      </w:r>
      <w:r>
        <w:rPr>
          <w:rFonts w:hint="eastAsia" w:eastAsia="宋体"/>
          <w:lang w:eastAsia="zh-CN"/>
        </w:rPr>
        <w:t>‘</w:t>
      </w:r>
      <w:r>
        <w:t>繆</w:t>
      </w:r>
      <w:r>
        <w:rPr>
          <w:rFonts w:hint="eastAsia" w:eastAsia="宋体"/>
          <w:lang w:eastAsia="zh-CN"/>
        </w:rPr>
        <w:t>”</w:t>
      </w:r>
      <w:r>
        <w:t>當作</w:t>
      </w:r>
      <w:r>
        <w:rPr>
          <w:rFonts w:hint="eastAsia" w:eastAsia="宋体"/>
          <w:lang w:eastAsia="zh-CN"/>
        </w:rPr>
        <w:t>‘</w:t>
      </w:r>
      <w:r>
        <w:t>僇</w:t>
      </w:r>
      <w:r>
        <w:rPr>
          <w:rFonts w:hint="eastAsia" w:eastAsia="宋体"/>
          <w:lang w:eastAsia="zh-CN"/>
        </w:rPr>
        <w:t>’</w:t>
      </w:r>
      <w:r>
        <w:t>。</w:t>
      </w:r>
      <w:r>
        <w:rPr>
          <w:rFonts w:hint="eastAsia" w:eastAsia="宋体"/>
          <w:lang w:eastAsia="zh-CN"/>
        </w:rPr>
        <w:t>”</w:t>
      </w:r>
    </w:p>
    <w:p w14:paraId="73981075">
      <w:pPr>
        <w:rPr>
          <w:rFonts w:hint="eastAsia" w:eastAsia="宋体"/>
          <w:lang w:eastAsia="zh-CN"/>
        </w:rPr>
      </w:pPr>
      <w:r>
        <w:rPr>
          <w:rFonts w:hint="eastAsia" w:eastAsia="宋体"/>
          <w:lang w:eastAsia="zh-CN"/>
        </w:rPr>
        <w:t>“</w:t>
      </w:r>
      <w:r>
        <w:t>慕和其衆，以修天地之從。</w:t>
      </w:r>
      <w:r>
        <w:rPr>
          <w:rFonts w:hint="eastAsia" w:eastAsia="宋体"/>
          <w:lang w:eastAsia="zh-CN"/>
        </w:rPr>
        <w:t>”</w:t>
      </w:r>
    </w:p>
    <w:p w14:paraId="4C159EBA">
      <w:pPr>
        <w:rPr>
          <w:rFonts w:hint="eastAsia" w:eastAsia="宋体"/>
          <w:lang w:eastAsia="zh-CN"/>
        </w:rPr>
      </w:pPr>
      <w:r>
        <w:t>王氏</w:t>
      </w:r>
      <w:r>
        <w:rPr>
          <w:rFonts w:hint="eastAsia" w:eastAsia="宋体"/>
          <w:lang w:eastAsia="zh-CN"/>
        </w:rPr>
        <w:t>“</w:t>
      </w:r>
      <w:r>
        <w:t>修</w:t>
      </w:r>
      <w:r>
        <w:rPr>
          <w:rFonts w:hint="eastAsia" w:eastAsia="宋体"/>
          <w:lang w:eastAsia="zh-CN"/>
        </w:rPr>
        <w:t>”</w:t>
      </w:r>
      <w:r>
        <w:t>旁批注：</w:t>
      </w:r>
      <w:r>
        <w:rPr>
          <w:rFonts w:hint="eastAsia" w:eastAsia="宋体"/>
          <w:lang w:eastAsia="zh-CN"/>
        </w:rPr>
        <w:t>“</w:t>
      </w:r>
      <w:r>
        <w:t>循。</w:t>
      </w:r>
      <w:r>
        <w:rPr>
          <w:rFonts w:hint="eastAsia" w:eastAsia="宋体"/>
          <w:lang w:eastAsia="zh-CN"/>
        </w:rPr>
        <w:t>”</w:t>
      </w:r>
    </w:p>
    <w:p w14:paraId="1C7CC640">
      <w:pPr>
        <w:rPr>
          <w:rFonts w:hint="eastAsia" w:eastAsia="宋体"/>
          <w:lang w:eastAsia="zh-CN"/>
        </w:rPr>
      </w:pPr>
      <w:r>
        <w:rPr>
          <w:rFonts w:hint="eastAsia" w:eastAsia="宋体"/>
          <w:lang w:eastAsia="zh-CN"/>
        </w:rPr>
        <w:t>“</w:t>
      </w:r>
      <w:r>
        <w:t>毋亡天極，究數而止。</w:t>
      </w:r>
      <w:r>
        <w:rPr>
          <w:rFonts w:hint="eastAsia" w:eastAsia="宋体"/>
          <w:lang w:eastAsia="zh-CN"/>
        </w:rPr>
        <w:t>”</w:t>
      </w:r>
    </w:p>
    <w:p w14:paraId="4ED3821C">
      <w:r>
        <w:t>王氏批校：</w:t>
      </w:r>
      <w:r>
        <w:rPr>
          <w:rFonts w:hint="eastAsia" w:eastAsia="宋体"/>
          <w:lang w:eastAsia="zh-CN"/>
        </w:rPr>
        <w:t>“‘</w:t>
      </w:r>
      <w:r>
        <w:t>極</w:t>
      </w:r>
      <w:r>
        <w:rPr>
          <w:rFonts w:hint="eastAsia" w:eastAsia="宋体"/>
          <w:lang w:eastAsia="zh-CN"/>
        </w:rPr>
        <w:t>’</w:t>
      </w:r>
      <w:r>
        <w:t>當爲</w:t>
      </w:r>
      <w:r>
        <w:rPr>
          <w:rFonts w:hint="eastAsia" w:eastAsia="宋体"/>
          <w:lang w:eastAsia="zh-CN"/>
        </w:rPr>
        <w:t>‘</w:t>
      </w:r>
      <w:r>
        <w:t>紀</w:t>
      </w:r>
      <w:r>
        <w:rPr>
          <w:rFonts w:hint="eastAsia" w:eastAsia="宋体"/>
          <w:lang w:eastAsia="zh-CN"/>
        </w:rPr>
        <w:t>’</w:t>
      </w:r>
      <w:r>
        <w:t>，注内</w:t>
      </w:r>
      <w:r>
        <w:rPr>
          <w:rFonts w:hint="eastAsia" w:eastAsia="宋体"/>
          <w:lang w:eastAsia="zh-CN"/>
        </w:rPr>
        <w:t>‘</w:t>
      </w:r>
      <w:r>
        <w:t>數</w:t>
      </w:r>
      <w:r>
        <w:rPr>
          <w:rFonts w:hint="eastAsia" w:eastAsia="宋体"/>
          <w:lang w:eastAsia="zh-CN"/>
        </w:rPr>
        <w:t>’</w:t>
      </w:r>
      <w:r>
        <w:t>字正釋</w:t>
      </w:r>
      <w:r>
        <w:rPr>
          <w:rFonts w:hint="eastAsia" w:eastAsia="宋体"/>
          <w:lang w:eastAsia="zh-CN"/>
        </w:rPr>
        <w:t>‘</w:t>
      </w:r>
      <w:r>
        <w:t>紀</w:t>
      </w:r>
      <w:r>
        <w:rPr>
          <w:rFonts w:hint="eastAsia" w:eastAsia="宋体"/>
          <w:lang w:eastAsia="zh-CN"/>
        </w:rPr>
        <w:t>’</w:t>
      </w:r>
      <w:r>
        <w:t>字。</w:t>
      </w:r>
      <w:r>
        <w:rPr>
          <w:rFonts w:hint="eastAsia" w:eastAsia="宋体"/>
          <w:lang w:eastAsia="zh-CN"/>
        </w:rPr>
        <w:t>‘</w:t>
      </w:r>
      <w:r>
        <w:t>紀</w:t>
      </w:r>
      <w:r>
        <w:rPr>
          <w:rFonts w:hint="eastAsia" w:eastAsia="宋体"/>
          <w:lang w:eastAsia="zh-CN"/>
        </w:rPr>
        <w:t>’</w:t>
      </w:r>
      <w:r>
        <w:t>、</w:t>
      </w:r>
      <w:r>
        <w:rPr>
          <w:rFonts w:hint="eastAsia" w:eastAsia="宋体"/>
          <w:lang w:eastAsia="zh-CN"/>
        </w:rPr>
        <w:t>‘</w:t>
      </w:r>
      <w:r>
        <w:t>止</w:t>
      </w:r>
      <w:r>
        <w:rPr>
          <w:rFonts w:hint="eastAsia" w:eastAsia="宋体"/>
          <w:lang w:eastAsia="zh-CN"/>
        </w:rPr>
        <w:t>’</w:t>
      </w:r>
      <w:r>
        <w:t>爲韻。</w:t>
      </w:r>
      <w:r>
        <w:rPr>
          <w:rFonts w:hint="eastAsia" w:eastAsia="宋体"/>
          <w:lang w:eastAsia="zh-CN"/>
        </w:rPr>
        <w:t>《</w:t>
      </w:r>
      <w:r>
        <w:t>越語</w:t>
      </w:r>
      <w:r>
        <w:rPr>
          <w:rFonts w:hint="eastAsia" w:eastAsia="宋体"/>
          <w:lang w:eastAsia="zh-CN"/>
        </w:rPr>
        <w:t>》</w:t>
      </w:r>
      <w:r>
        <w:t>云</w:t>
      </w:r>
    </w:p>
    <w:p w14:paraId="788725D8">
      <w:pPr>
        <w:rPr>
          <w:rFonts w:hint="eastAsia" w:eastAsia="宋体"/>
          <w:lang w:eastAsia="zh-CN"/>
        </w:rPr>
      </w:pPr>
      <w:r>
        <w:rPr>
          <w:rFonts w:hint="eastAsia" w:eastAsia="宋体"/>
          <w:lang w:eastAsia="zh-CN"/>
        </w:rPr>
        <w:t>‘</w:t>
      </w:r>
      <w:r>
        <w:t>無過天極，究數而止。</w:t>
      </w:r>
      <w:r>
        <w:rPr>
          <w:rFonts w:hint="eastAsia" w:eastAsia="宋体"/>
          <w:lang w:eastAsia="zh-CN"/>
        </w:rPr>
        <w:t>’</w:t>
      </w:r>
      <w:r>
        <w:t>則</w:t>
      </w:r>
      <w:r>
        <w:rPr>
          <w:rFonts w:hint="eastAsia" w:eastAsia="宋体"/>
          <w:lang w:eastAsia="zh-CN"/>
        </w:rPr>
        <w:t>‘</w:t>
      </w:r>
      <w:r>
        <w:t>極</w:t>
      </w:r>
      <w:r>
        <w:rPr>
          <w:rFonts w:hint="eastAsia" w:eastAsia="宋体"/>
          <w:lang w:eastAsia="zh-CN"/>
        </w:rPr>
        <w:t>’</w:t>
      </w:r>
      <w:r>
        <w:t>字亦誤。</w:t>
      </w:r>
      <w:r>
        <w:rPr>
          <w:rFonts w:hint="eastAsia" w:eastAsia="宋体"/>
          <w:lang w:eastAsia="zh-CN"/>
        </w:rPr>
        <w:t>”</w:t>
      </w:r>
    </w:p>
    <w:p w14:paraId="1F7C0070">
      <w:pPr>
        <w:rPr>
          <w:rFonts w:hint="eastAsia" w:eastAsia="宋体"/>
          <w:lang w:eastAsia="zh-CN"/>
        </w:rPr>
      </w:pPr>
      <w:r>
        <w:rPr>
          <w:rFonts w:hint="eastAsia" w:eastAsia="宋体"/>
          <w:lang w:eastAsia="zh-CN"/>
        </w:rPr>
        <w:t>“</w:t>
      </w:r>
      <w:r>
        <w:t>善周者，明不能見也。善明者，周不能蔽也。</w:t>
      </w:r>
      <w:r>
        <w:rPr>
          <w:rFonts w:hint="eastAsia" w:eastAsia="宋体"/>
          <w:lang w:eastAsia="zh-CN"/>
        </w:rPr>
        <w:t>”</w:t>
      </w:r>
    </w:p>
    <w:p w14:paraId="16D2A2F1">
      <w:pPr>
        <w:rPr>
          <w:rFonts w:hint="eastAsia" w:eastAsia="宋体"/>
          <w:lang w:eastAsia="zh-CN"/>
        </w:rPr>
      </w:pPr>
      <w:r>
        <w:t>王氏批校</w:t>
      </w:r>
      <w:r>
        <w:rPr>
          <w:rFonts w:hint="eastAsia" w:eastAsia="宋体"/>
          <w:lang w:eastAsia="zh-CN"/>
        </w:rPr>
        <w:t>“‘</w:t>
      </w:r>
      <w:r>
        <w:t>周</w:t>
      </w:r>
      <w:r>
        <w:rPr>
          <w:rFonts w:hint="eastAsia" w:eastAsia="宋体"/>
          <w:lang w:eastAsia="zh-CN"/>
        </w:rPr>
        <w:t>’</w:t>
      </w:r>
      <w:r>
        <w:t>讀爲</w:t>
      </w:r>
      <w:r>
        <w:rPr>
          <w:rFonts w:hint="eastAsia" w:eastAsia="宋体"/>
          <w:lang w:eastAsia="zh-CN"/>
        </w:rPr>
        <w:t>‘</w:t>
      </w:r>
      <w:r>
        <w:t>誰侜予美</w:t>
      </w:r>
      <w:r>
        <w:rPr>
          <w:rFonts w:hint="eastAsia" w:eastAsia="宋体"/>
          <w:lang w:eastAsia="zh-CN"/>
        </w:rPr>
        <w:t>’</w:t>
      </w:r>
      <w:r>
        <w:t>之</w:t>
      </w:r>
      <w:r>
        <w:rPr>
          <w:rFonts w:hint="eastAsia" w:eastAsia="宋体"/>
          <w:lang w:eastAsia="zh-CN"/>
        </w:rPr>
        <w:t>‘</w:t>
      </w:r>
      <w:r>
        <w:t>侜</w:t>
      </w:r>
      <w:r>
        <w:rPr>
          <w:rFonts w:hint="eastAsia" w:eastAsia="宋体"/>
          <w:lang w:eastAsia="zh-CN"/>
        </w:rPr>
        <w:t>’</w:t>
      </w:r>
      <w:r>
        <w:t>。</w:t>
      </w:r>
      <w:r>
        <w:rPr>
          <w:rFonts w:hint="eastAsia" w:eastAsia="宋体"/>
          <w:lang w:eastAsia="zh-CN"/>
        </w:rPr>
        <w:t>《</w:t>
      </w:r>
      <w:r>
        <w:t>説文</w:t>
      </w:r>
      <w:r>
        <w:rPr>
          <w:rFonts w:hint="eastAsia" w:eastAsia="宋体"/>
          <w:lang w:eastAsia="zh-CN"/>
        </w:rPr>
        <w:t>》</w:t>
      </w:r>
      <w:r>
        <w:t>云：</w:t>
      </w:r>
      <w:r>
        <w:rPr>
          <w:rFonts w:hint="eastAsia" w:eastAsia="宋体"/>
          <w:lang w:eastAsia="zh-CN"/>
        </w:rPr>
        <w:t>‘</w:t>
      </w:r>
      <w:r>
        <w:t>侜，有廱蔽也。</w:t>
      </w:r>
      <w:r>
        <w:rPr>
          <w:rFonts w:hint="eastAsia" w:eastAsia="宋体"/>
          <w:lang w:eastAsia="zh-CN"/>
        </w:rPr>
        <w:t>’”</w:t>
      </w:r>
    </w:p>
    <w:p w14:paraId="208780A3">
      <w:pPr>
        <w:rPr>
          <w:rFonts w:hint="eastAsia" w:eastAsia="宋体"/>
          <w:lang w:eastAsia="zh-CN"/>
        </w:rPr>
      </w:pPr>
      <w:r>
        <w:rPr>
          <w:rFonts w:hint="eastAsia" w:eastAsia="宋体"/>
          <w:lang w:eastAsia="zh-CN"/>
        </w:rPr>
        <w:t>《</w:t>
      </w:r>
      <w:r>
        <w:t>正</w:t>
      </w:r>
      <w:r>
        <w:rPr>
          <w:rFonts w:hint="eastAsia" w:eastAsia="宋体"/>
          <w:lang w:eastAsia="zh-CN"/>
        </w:rPr>
        <w:t>》</w:t>
      </w:r>
    </w:p>
    <w:p w14:paraId="55E21DA6">
      <w:r>
        <w:rPr>
          <w:rFonts w:hint="eastAsia" w:eastAsia="宋体"/>
          <w:lang w:eastAsia="zh-CN"/>
        </w:rPr>
        <w:t>“</w:t>
      </w:r>
      <w:r>
        <w:t>正之，服之，勝之，飾之。</w:t>
      </w:r>
    </w:p>
    <w:p w14:paraId="3B7FDA20">
      <w:r>
        <w:t>【第264页】</w:t>
      </w:r>
    </w:p>
    <w:p w14:paraId="56E31A30">
      <w:pPr>
        <w:rPr>
          <w:rFonts w:hint="eastAsia" w:eastAsia="宋体"/>
          <w:lang w:eastAsia="zh-CN"/>
        </w:rPr>
      </w:pPr>
      <w:r>
        <w:t>王氏</w:t>
      </w:r>
      <w:r>
        <w:rPr>
          <w:rFonts w:hint="eastAsia" w:eastAsia="宋体"/>
          <w:lang w:eastAsia="zh-CN"/>
        </w:rPr>
        <w:t>“</w:t>
      </w:r>
      <w:r>
        <w:t>飾</w:t>
      </w:r>
      <w:r>
        <w:rPr>
          <w:rFonts w:hint="eastAsia" w:eastAsia="宋体"/>
          <w:lang w:eastAsia="zh-CN"/>
        </w:rPr>
        <w:t>”</w:t>
      </w:r>
      <w:r>
        <w:t>旁批注：</w:t>
      </w:r>
      <w:r>
        <w:rPr>
          <w:rFonts w:hint="eastAsia" w:eastAsia="宋体"/>
          <w:lang w:eastAsia="zh-CN"/>
        </w:rPr>
        <w:t>“</w:t>
      </w:r>
      <w:r>
        <w:t>同</w:t>
      </w:r>
      <w:r>
        <w:rPr>
          <w:rFonts w:hint="eastAsia" w:eastAsia="宋体"/>
          <w:lang w:eastAsia="zh-CN"/>
        </w:rPr>
        <w:t>‘</w:t>
      </w:r>
      <w:r>
        <w:t>飭</w:t>
      </w:r>
      <w:r>
        <w:rPr>
          <w:rFonts w:hint="eastAsia" w:eastAsia="宋体"/>
          <w:lang w:eastAsia="zh-CN"/>
        </w:rPr>
        <w:t>’</w:t>
      </w:r>
      <w:r>
        <w:t>。</w:t>
      </w:r>
      <w:r>
        <w:rPr>
          <w:rFonts w:hint="eastAsia" w:eastAsia="宋体"/>
          <w:lang w:eastAsia="zh-CN"/>
        </w:rPr>
        <w:t>”</w:t>
      </w:r>
    </w:p>
    <w:p w14:paraId="472A6CD8">
      <w:pPr>
        <w:rPr>
          <w:rFonts w:hint="eastAsia" w:eastAsia="宋体"/>
          <w:lang w:eastAsia="zh-CN"/>
        </w:rPr>
      </w:pPr>
      <w:r>
        <w:rPr>
          <w:rFonts w:hint="eastAsia" w:eastAsia="宋体"/>
          <w:lang w:eastAsia="zh-CN"/>
        </w:rPr>
        <w:t>“</w:t>
      </w:r>
      <w:r>
        <w:t>明之以察其生，必修其理。</w:t>
      </w:r>
      <w:r>
        <w:rPr>
          <w:rFonts w:hint="eastAsia" w:eastAsia="宋体"/>
          <w:lang w:eastAsia="zh-CN"/>
        </w:rPr>
        <w:t>”</w:t>
      </w:r>
    </w:p>
    <w:p w14:paraId="6EB7554A">
      <w:pPr>
        <w:rPr>
          <w:rFonts w:hint="eastAsia" w:eastAsia="宋体"/>
          <w:lang w:eastAsia="zh-CN"/>
        </w:rPr>
      </w:pPr>
      <w:r>
        <w:t>王氏</w:t>
      </w:r>
      <w:r>
        <w:rPr>
          <w:rFonts w:hint="eastAsia" w:eastAsia="宋体"/>
          <w:lang w:eastAsia="zh-CN"/>
        </w:rPr>
        <w:t>“</w:t>
      </w:r>
      <w:r>
        <w:t>修</w:t>
      </w:r>
      <w:r>
        <w:rPr>
          <w:rFonts w:hint="eastAsia" w:eastAsia="宋体"/>
          <w:lang w:eastAsia="zh-CN"/>
        </w:rPr>
        <w:t>”</w:t>
      </w:r>
      <w:r>
        <w:t>旁批注：</w:t>
      </w:r>
      <w:r>
        <w:rPr>
          <w:rFonts w:hint="eastAsia" w:eastAsia="宋体"/>
          <w:lang w:eastAsia="zh-CN"/>
        </w:rPr>
        <w:t>“</w:t>
      </w:r>
      <w:r>
        <w:t>循。</w:t>
      </w:r>
      <w:r>
        <w:rPr>
          <w:rFonts w:hint="eastAsia" w:eastAsia="宋体"/>
          <w:lang w:eastAsia="zh-CN"/>
        </w:rPr>
        <w:t>”</w:t>
      </w:r>
    </w:p>
    <w:p w14:paraId="2647D12E">
      <w:pPr>
        <w:rPr>
          <w:rFonts w:hint="eastAsia" w:eastAsia="宋体"/>
          <w:lang w:eastAsia="zh-CN"/>
        </w:rPr>
      </w:pPr>
      <w:r>
        <w:rPr>
          <w:rFonts w:hint="eastAsia" w:eastAsia="宋体"/>
          <w:lang w:eastAsia="zh-CN"/>
        </w:rPr>
        <w:t>“</w:t>
      </w:r>
      <w:r>
        <w:t>致刑，其民庸心以蔽。</w:t>
      </w:r>
      <w:r>
        <w:rPr>
          <w:rFonts w:hint="eastAsia" w:eastAsia="宋体"/>
          <w:lang w:eastAsia="zh-CN"/>
        </w:rPr>
        <w:t>”</w:t>
      </w:r>
    </w:p>
    <w:p w14:paraId="7C020099">
      <w:pPr>
        <w:rPr>
          <w:rFonts w:hint="eastAsia" w:eastAsia="宋体"/>
          <w:lang w:eastAsia="zh-CN"/>
        </w:rPr>
      </w:pPr>
      <w:r>
        <w:t>王氏</w:t>
      </w:r>
      <w:r>
        <w:rPr>
          <w:rFonts w:hint="eastAsia" w:eastAsia="宋体"/>
          <w:lang w:eastAsia="zh-CN"/>
        </w:rPr>
        <w:t>“</w:t>
      </w:r>
      <w:r>
        <w:t>蔽</w:t>
      </w:r>
      <w:r>
        <w:rPr>
          <w:rFonts w:hint="eastAsia" w:eastAsia="宋体"/>
          <w:lang w:eastAsia="zh-CN"/>
        </w:rPr>
        <w:t>”</w:t>
      </w:r>
      <w:r>
        <w:t>旁批注：</w:t>
      </w:r>
      <w:r>
        <w:rPr>
          <w:rFonts w:hint="eastAsia" w:eastAsia="宋体"/>
          <w:lang w:eastAsia="zh-CN"/>
        </w:rPr>
        <w:t>“</w:t>
      </w:r>
      <w:r>
        <w:t>敬。</w:t>
      </w:r>
      <w:r>
        <w:rPr>
          <w:rFonts w:hint="eastAsia" w:eastAsia="宋体"/>
          <w:lang w:eastAsia="zh-CN"/>
        </w:rPr>
        <w:t>”</w:t>
      </w:r>
    </w:p>
    <w:p w14:paraId="72E7AF68">
      <w:pPr>
        <w:rPr>
          <w:rFonts w:hint="eastAsia" w:eastAsia="宋体"/>
          <w:lang w:eastAsia="zh-CN"/>
        </w:rPr>
      </w:pPr>
      <w:r>
        <w:rPr>
          <w:rFonts w:hint="eastAsia" w:eastAsia="宋体"/>
          <w:lang w:eastAsia="zh-CN"/>
        </w:rPr>
        <w:t>“</w:t>
      </w:r>
      <w:r>
        <w:t>致道，其民付而不争。</w:t>
      </w:r>
      <w:r>
        <w:rPr>
          <w:rFonts w:hint="eastAsia" w:eastAsia="宋体"/>
          <w:lang w:eastAsia="zh-CN"/>
        </w:rPr>
        <w:t>”</w:t>
      </w:r>
    </w:p>
    <w:p w14:paraId="061C5650">
      <w:pPr>
        <w:rPr>
          <w:rFonts w:hint="eastAsia" w:eastAsia="宋体"/>
          <w:lang w:eastAsia="zh-CN"/>
        </w:rPr>
      </w:pPr>
      <w:r>
        <w:t>王氏批校：</w:t>
      </w:r>
      <w:r>
        <w:rPr>
          <w:rFonts w:hint="eastAsia" w:eastAsia="宋体"/>
          <w:lang w:eastAsia="zh-CN"/>
        </w:rPr>
        <w:t>“</w:t>
      </w:r>
      <w:r>
        <w:t>謹案：</w:t>
      </w:r>
      <w:r>
        <w:rPr>
          <w:rFonts w:hint="eastAsia" w:eastAsia="宋体"/>
          <w:lang w:eastAsia="zh-CN"/>
        </w:rPr>
        <w:t>‘</w:t>
      </w:r>
      <w:r>
        <w:t>付</w:t>
      </w:r>
      <w:r>
        <w:rPr>
          <w:rFonts w:hint="eastAsia" w:eastAsia="宋体"/>
          <w:lang w:eastAsia="zh-CN"/>
        </w:rPr>
        <w:t>’</w:t>
      </w:r>
      <w:r>
        <w:t>疑當作</w:t>
      </w:r>
      <w:r>
        <w:rPr>
          <w:rFonts w:hint="eastAsia" w:eastAsia="宋体"/>
          <w:lang w:eastAsia="zh-CN"/>
        </w:rPr>
        <w:t>‘</w:t>
      </w:r>
      <w:r>
        <w:t>附</w:t>
      </w:r>
      <w:r>
        <w:rPr>
          <w:rFonts w:hint="eastAsia" w:eastAsia="宋体"/>
          <w:lang w:eastAsia="zh-CN"/>
        </w:rPr>
        <w:t>’</w:t>
      </w:r>
      <w:r>
        <w:t>。</w:t>
      </w:r>
      <w:r>
        <w:rPr>
          <w:rFonts w:hint="eastAsia" w:eastAsia="宋体"/>
          <w:lang w:eastAsia="zh-CN"/>
        </w:rPr>
        <w:t>《</w:t>
      </w:r>
      <w:r>
        <w:t>勢</w:t>
      </w:r>
      <w:r>
        <w:rPr>
          <w:rFonts w:hint="eastAsia" w:eastAsia="宋体"/>
          <w:lang w:eastAsia="zh-CN"/>
        </w:rPr>
        <w:t>》</w:t>
      </w:r>
      <w:r>
        <w:t>篇曰：</w:t>
      </w:r>
      <w:r>
        <w:rPr>
          <w:rFonts w:hint="eastAsia" w:eastAsia="宋体"/>
          <w:lang w:eastAsia="zh-CN"/>
        </w:rPr>
        <w:t>‘</w:t>
      </w:r>
      <w:r>
        <w:t>行德而不争。</w:t>
      </w:r>
      <w:r>
        <w:rPr>
          <w:rFonts w:hint="eastAsia" w:eastAsia="宋体"/>
          <w:lang w:eastAsia="zh-CN"/>
        </w:rPr>
        <w:t>’”</w:t>
      </w:r>
    </w:p>
    <w:p w14:paraId="589BA1DB">
      <w:pPr>
        <w:rPr>
          <w:rFonts w:hint="eastAsia" w:eastAsia="宋体"/>
          <w:lang w:eastAsia="zh-CN"/>
        </w:rPr>
      </w:pPr>
      <w:r>
        <w:rPr>
          <w:rFonts w:hint="eastAsia" w:eastAsia="宋体"/>
          <w:lang w:eastAsia="zh-CN"/>
        </w:rPr>
        <w:t>“</w:t>
      </w:r>
      <w:r>
        <w:t>罪人當名曰刑，出令時當曰政。</w:t>
      </w:r>
      <w:r>
        <w:rPr>
          <w:rFonts w:hint="eastAsia" w:eastAsia="宋体"/>
          <w:lang w:eastAsia="zh-CN"/>
        </w:rPr>
        <w:t>”</w:t>
      </w:r>
    </w:p>
    <w:p w14:paraId="0D22520E">
      <w:r>
        <w:t>王氏乙轉</w:t>
      </w:r>
      <w:r>
        <w:rPr>
          <w:rFonts w:hint="eastAsia" w:eastAsia="宋体"/>
          <w:lang w:eastAsia="zh-CN"/>
        </w:rPr>
        <w:t>“</w:t>
      </w:r>
      <w:r>
        <w:t>時當</w:t>
      </w:r>
      <w:r>
        <w:rPr>
          <w:rFonts w:hint="eastAsia" w:eastAsia="宋体"/>
          <w:lang w:eastAsia="zh-CN"/>
        </w:rPr>
        <w:t>”</w:t>
      </w:r>
      <w:r>
        <w:t>二字。</w:t>
      </w:r>
    </w:p>
    <w:p w14:paraId="4B51F1DB">
      <w:pPr>
        <w:rPr>
          <w:rFonts w:hint="eastAsia" w:eastAsia="宋体"/>
          <w:lang w:eastAsia="zh-CN"/>
        </w:rPr>
      </w:pPr>
      <w:r>
        <w:rPr>
          <w:rFonts w:hint="eastAsia" w:eastAsia="宋体"/>
          <w:lang w:eastAsia="zh-CN"/>
        </w:rPr>
        <w:t>《</w:t>
      </w:r>
      <w:r>
        <w:t>九變</w:t>
      </w:r>
      <w:r>
        <w:rPr>
          <w:rFonts w:hint="eastAsia" w:eastAsia="宋体"/>
          <w:lang w:eastAsia="zh-CN"/>
        </w:rPr>
        <w:t>》</w:t>
      </w:r>
    </w:p>
    <w:p w14:paraId="4FBE4914">
      <w:pPr>
        <w:rPr>
          <w:rFonts w:hint="eastAsia" w:eastAsia="宋体"/>
          <w:lang w:eastAsia="zh-CN"/>
        </w:rPr>
      </w:pPr>
      <w:r>
        <w:rPr>
          <w:rFonts w:hint="eastAsia" w:eastAsia="宋体"/>
          <w:lang w:eastAsia="zh-CN"/>
        </w:rPr>
        <w:t>“</w:t>
      </w:r>
      <w:r>
        <w:t>不然則賞明而足勸也。</w:t>
      </w:r>
      <w:r>
        <w:rPr>
          <w:rFonts w:hint="eastAsia" w:eastAsia="宋体"/>
          <w:lang w:eastAsia="zh-CN"/>
        </w:rPr>
        <w:t>”</w:t>
      </w:r>
    </w:p>
    <w:p w14:paraId="77295629">
      <w:r>
        <w:t>王氏删</w:t>
      </w:r>
      <w:r>
        <w:rPr>
          <w:rFonts w:hint="eastAsia" w:eastAsia="宋体"/>
          <w:lang w:eastAsia="zh-CN"/>
        </w:rPr>
        <w:t>“</w:t>
      </w:r>
      <w:r>
        <w:t>不然則</w:t>
      </w:r>
      <w:r>
        <w:rPr>
          <w:rFonts w:hint="eastAsia" w:eastAsia="宋体"/>
          <w:lang w:eastAsia="zh-CN"/>
        </w:rPr>
        <w:t>”</w:t>
      </w:r>
      <w:r>
        <w:t>三字</w:t>
      </w:r>
    </w:p>
    <w:p w14:paraId="179A07C4">
      <w:pPr>
        <w:rPr>
          <w:rFonts w:hint="eastAsia" w:eastAsia="宋体"/>
          <w:lang w:eastAsia="zh-CN"/>
        </w:rPr>
      </w:pPr>
      <w:r>
        <w:rPr>
          <w:rFonts w:hint="eastAsia" w:eastAsia="宋体"/>
          <w:lang w:eastAsia="zh-CN"/>
        </w:rPr>
        <w:t>“</w:t>
      </w:r>
      <w:r>
        <w:t>今恃不信之人，而求以智。</w:t>
      </w:r>
      <w:r>
        <w:rPr>
          <w:rFonts w:hint="eastAsia" w:eastAsia="宋体"/>
          <w:lang w:eastAsia="zh-CN"/>
        </w:rPr>
        <w:t>”</w:t>
      </w:r>
    </w:p>
    <w:p w14:paraId="3CBD3A81">
      <w:r>
        <w:t>王氏批注</w:t>
      </w:r>
      <w:r>
        <w:rPr>
          <w:rFonts w:hint="eastAsia" w:eastAsia="宋体"/>
          <w:lang w:eastAsia="zh-CN"/>
        </w:rPr>
        <w:t>“‘</w:t>
      </w:r>
      <w:r>
        <w:t>智</w:t>
      </w:r>
      <w:r>
        <w:rPr>
          <w:rFonts w:hint="eastAsia" w:eastAsia="宋体"/>
          <w:lang w:eastAsia="zh-CN"/>
        </w:rPr>
        <w:t>’</w:t>
      </w:r>
      <w:r>
        <w:t>與</w:t>
      </w:r>
      <w:r>
        <w:rPr>
          <w:rFonts w:hint="eastAsia" w:eastAsia="宋体"/>
          <w:lang w:eastAsia="zh-CN"/>
        </w:rPr>
        <w:t>‘</w:t>
      </w:r>
      <w:r>
        <w:t>知</w:t>
      </w:r>
      <w:r>
        <w:rPr>
          <w:rFonts w:hint="eastAsia" w:eastAsia="宋体"/>
          <w:lang w:eastAsia="zh-CN"/>
        </w:rPr>
        <w:t>’</w:t>
      </w:r>
      <w:r>
        <w:t>同。</w:t>
      </w:r>
      <w:r>
        <w:rPr>
          <w:rFonts w:hint="eastAsia" w:eastAsia="宋体"/>
          <w:lang w:eastAsia="zh-CN"/>
        </w:rPr>
        <w:t>《</w:t>
      </w:r>
      <w:r>
        <w:t>小問</w:t>
      </w:r>
      <w:r>
        <w:rPr>
          <w:rFonts w:hint="eastAsia" w:eastAsia="宋体"/>
          <w:lang w:eastAsia="zh-CN"/>
        </w:rPr>
        <w:t>》</w:t>
      </w:r>
      <w:r>
        <w:t>篇作</w:t>
      </w:r>
      <w:r>
        <w:rPr>
          <w:rFonts w:hint="eastAsia" w:eastAsia="宋体"/>
          <w:lang w:eastAsia="zh-CN"/>
        </w:rPr>
        <w:t>‘</w:t>
      </w:r>
      <w:r>
        <w:t>恃不信之人而求以外知</w:t>
      </w:r>
      <w:r>
        <w:rPr>
          <w:rFonts w:hint="eastAsia" w:eastAsia="宋体"/>
          <w:lang w:eastAsia="zh-CN"/>
        </w:rPr>
        <w:t>’</w:t>
      </w:r>
      <w:r>
        <w:t>。</w:t>
      </w:r>
    </w:p>
    <w:p w14:paraId="4E1B0964">
      <w:r>
        <w:t>【第265页】</w:t>
      </w:r>
    </w:p>
    <w:p w14:paraId="1C013B8C">
      <w:r>
        <w:t>【第266页】</w:t>
      </w:r>
    </w:p>
    <w:p w14:paraId="40C9390A">
      <w:pPr>
        <w:rPr>
          <w:rFonts w:hint="eastAsia" w:eastAsia="宋体"/>
          <w:lang w:eastAsia="zh-CN"/>
        </w:rPr>
      </w:pPr>
      <w:r>
        <w:rPr>
          <w:rFonts w:hint="eastAsia" w:eastAsia="宋体"/>
          <w:lang w:eastAsia="zh-CN"/>
        </w:rPr>
        <w:t>《</w:t>
      </w:r>
      <w:r>
        <w:t>明法</w:t>
      </w:r>
      <w:r>
        <w:rPr>
          <w:rFonts w:hint="eastAsia" w:eastAsia="宋体"/>
          <w:lang w:eastAsia="zh-CN"/>
        </w:rPr>
        <w:t>》</w:t>
      </w:r>
    </w:p>
    <w:p w14:paraId="016528C1">
      <w:pPr>
        <w:rPr>
          <w:rFonts w:hint="eastAsia" w:eastAsia="宋体"/>
          <w:lang w:eastAsia="zh-CN"/>
        </w:rPr>
      </w:pPr>
      <w:r>
        <w:rPr>
          <w:rFonts w:hint="eastAsia" w:eastAsia="宋体"/>
          <w:lang w:eastAsia="zh-CN"/>
        </w:rPr>
        <w:t>“</w:t>
      </w:r>
      <w:r>
        <w:t>令求不出謂之滅，出而道留謂之擁，下情求不上通謂之塞。</w:t>
      </w:r>
      <w:r>
        <w:rPr>
          <w:rFonts w:hint="eastAsia" w:eastAsia="宋体"/>
          <w:lang w:eastAsia="zh-CN"/>
        </w:rPr>
        <w:t>”</w:t>
      </w:r>
    </w:p>
    <w:p w14:paraId="3BA869B6">
      <w:pPr>
        <w:rPr>
          <w:rFonts w:hint="eastAsia" w:eastAsia="宋体"/>
          <w:lang w:eastAsia="zh-CN"/>
        </w:rPr>
      </w:pPr>
      <w:r>
        <w:t>王氏批校：</w:t>
      </w:r>
      <w:r>
        <w:rPr>
          <w:rFonts w:hint="eastAsia" w:eastAsia="宋体"/>
          <w:lang w:eastAsia="zh-CN"/>
        </w:rPr>
        <w:t>“</w:t>
      </w:r>
      <w:r>
        <w:t>念孫案：</w:t>
      </w:r>
      <w:r>
        <w:rPr>
          <w:rFonts w:hint="eastAsia" w:eastAsia="宋体"/>
          <w:lang w:eastAsia="zh-CN"/>
        </w:rPr>
        <w:t>‘</w:t>
      </w:r>
      <w:r>
        <w:t>令求不出謂之滅</w:t>
      </w:r>
      <w:r>
        <w:rPr>
          <w:rFonts w:hint="eastAsia" w:eastAsia="宋体"/>
          <w:lang w:eastAsia="zh-CN"/>
        </w:rPr>
        <w:t>’</w:t>
      </w:r>
      <w:r>
        <w:t>，</w:t>
      </w:r>
      <w:r>
        <w:rPr>
          <w:rFonts w:hint="eastAsia" w:eastAsia="宋体"/>
          <w:lang w:eastAsia="zh-CN"/>
        </w:rPr>
        <w:t>‘</w:t>
      </w:r>
      <w:r>
        <w:t>求</w:t>
      </w:r>
      <w:r>
        <w:rPr>
          <w:rFonts w:hint="eastAsia" w:eastAsia="宋体"/>
          <w:lang w:eastAsia="zh-CN"/>
        </w:rPr>
        <w:t>’</w:t>
      </w:r>
      <w:r>
        <w:t>當爲</w:t>
      </w:r>
      <w:r>
        <w:rPr>
          <w:rFonts w:hint="eastAsia" w:eastAsia="宋体"/>
          <w:lang w:eastAsia="zh-CN"/>
        </w:rPr>
        <w:t>‘</w:t>
      </w:r>
      <w:r>
        <w:t>本</w:t>
      </w:r>
      <w:r>
        <w:rPr>
          <w:rFonts w:hint="eastAsia" w:eastAsia="宋体"/>
          <w:lang w:eastAsia="zh-CN"/>
        </w:rPr>
        <w:t>’</w:t>
      </w:r>
      <w:r>
        <w:t>；</w:t>
      </w:r>
      <w:r>
        <w:rPr>
          <w:rFonts w:hint="eastAsia" w:eastAsia="宋体"/>
          <w:lang w:eastAsia="zh-CN"/>
        </w:rPr>
        <w:t>‘</w:t>
      </w:r>
      <w:r>
        <w:t>下情求不上通謂之塞</w:t>
      </w:r>
      <w:r>
        <w:rPr>
          <w:rFonts w:hint="eastAsia" w:eastAsia="宋体"/>
          <w:lang w:eastAsia="zh-CN"/>
        </w:rPr>
        <w:t>’</w:t>
      </w:r>
    </w:p>
    <w:p w14:paraId="0C83AF24">
      <w:pPr>
        <w:rPr>
          <w:rFonts w:hint="eastAsia" w:eastAsia="宋体"/>
          <w:lang w:eastAsia="zh-CN"/>
        </w:rPr>
      </w:pPr>
      <w:r>
        <w:t>衍</w:t>
      </w:r>
      <w:r>
        <w:rPr>
          <w:rFonts w:hint="eastAsia" w:eastAsia="宋体"/>
          <w:lang w:eastAsia="zh-CN"/>
        </w:rPr>
        <w:t>‘</w:t>
      </w:r>
      <w:r>
        <w:t>求</w:t>
      </w:r>
      <w:r>
        <w:rPr>
          <w:rFonts w:hint="eastAsia" w:eastAsia="宋体"/>
          <w:lang w:eastAsia="zh-CN"/>
        </w:rPr>
        <w:t>’</w:t>
      </w:r>
      <w:r>
        <w:t>字，亦見後</w:t>
      </w:r>
      <w:r>
        <w:rPr>
          <w:rFonts w:hint="eastAsia" w:eastAsia="宋体"/>
          <w:lang w:eastAsia="zh-CN"/>
        </w:rPr>
        <w:t>《</w:t>
      </w:r>
      <w:r>
        <w:t>解</w:t>
      </w:r>
      <w:r>
        <w:rPr>
          <w:rFonts w:hint="eastAsia" w:eastAsia="宋体"/>
          <w:lang w:eastAsia="zh-CN"/>
        </w:rPr>
        <w:t>》</w:t>
      </w:r>
      <w:r>
        <w:t>，尹注非。</w:t>
      </w:r>
      <w:r>
        <w:rPr>
          <w:rFonts w:hint="eastAsia" w:eastAsia="宋体"/>
          <w:lang w:eastAsia="zh-CN"/>
        </w:rPr>
        <w:t>”</w:t>
      </w:r>
    </w:p>
    <w:p w14:paraId="48E6CB04">
      <w:pPr>
        <w:rPr>
          <w:rFonts w:hint="eastAsia" w:eastAsia="宋体"/>
          <w:lang w:eastAsia="zh-CN"/>
        </w:rPr>
      </w:pPr>
      <w:r>
        <w:rPr>
          <w:rFonts w:hint="eastAsia" w:eastAsia="宋体"/>
          <w:lang w:eastAsia="zh-CN"/>
        </w:rPr>
        <w:t>《</w:t>
      </w:r>
      <w:r>
        <w:t>正世</w:t>
      </w:r>
      <w:r>
        <w:rPr>
          <w:rFonts w:hint="eastAsia" w:eastAsia="宋体"/>
          <w:lang w:eastAsia="zh-CN"/>
        </w:rPr>
        <w:t>》</w:t>
      </w:r>
    </w:p>
    <w:p w14:paraId="0522C411">
      <w:pPr>
        <w:rPr>
          <w:rFonts w:hint="eastAsia" w:eastAsia="宋体"/>
          <w:lang w:eastAsia="zh-CN"/>
        </w:rPr>
      </w:pPr>
      <w:r>
        <w:rPr>
          <w:rFonts w:hint="eastAsia" w:eastAsia="宋体"/>
          <w:lang w:eastAsia="zh-CN"/>
        </w:rPr>
        <w:t>“</w:t>
      </w:r>
      <w:r>
        <w:t>民已侵奪墮倪，因以法隨而誅之。</w:t>
      </w:r>
      <w:r>
        <w:rPr>
          <w:rFonts w:hint="eastAsia" w:eastAsia="宋体"/>
          <w:lang w:eastAsia="zh-CN"/>
        </w:rPr>
        <w:t>”</w:t>
      </w:r>
    </w:p>
    <w:p w14:paraId="331AD9E7">
      <w:pPr>
        <w:rPr>
          <w:rFonts w:hint="eastAsia" w:eastAsia="宋体"/>
          <w:lang w:eastAsia="zh-CN"/>
        </w:rPr>
      </w:pPr>
      <w:r>
        <w:t>王氏批注：</w:t>
      </w:r>
      <w:r>
        <w:rPr>
          <w:rFonts w:hint="eastAsia" w:eastAsia="宋体"/>
          <w:lang w:eastAsia="zh-CN"/>
        </w:rPr>
        <w:t>“‘</w:t>
      </w:r>
      <w:r>
        <w:t>墮</w:t>
      </w:r>
      <w:r>
        <w:rPr>
          <w:rFonts w:hint="eastAsia" w:eastAsia="宋体"/>
          <w:lang w:eastAsia="zh-CN"/>
        </w:rPr>
        <w:t>’</w:t>
      </w:r>
      <w:r>
        <w:t>與</w:t>
      </w:r>
      <w:r>
        <w:rPr>
          <w:rFonts w:hint="eastAsia" w:eastAsia="宋体"/>
          <w:lang w:eastAsia="zh-CN"/>
        </w:rPr>
        <w:t>‘</w:t>
      </w:r>
      <w:r>
        <w:t>惰</w:t>
      </w:r>
      <w:r>
        <w:rPr>
          <w:rFonts w:hint="eastAsia" w:eastAsia="宋体"/>
          <w:lang w:eastAsia="zh-CN"/>
        </w:rPr>
        <w:t>’</w:t>
      </w:r>
      <w:r>
        <w:t>同。</w:t>
      </w:r>
      <w:r>
        <w:rPr>
          <w:rFonts w:hint="eastAsia" w:eastAsia="宋体"/>
          <w:lang w:eastAsia="zh-CN"/>
        </w:rPr>
        <w:t>《</w:t>
      </w:r>
      <w:r>
        <w:t>輕重</w:t>
      </w:r>
      <w:r>
        <w:rPr>
          <w:rFonts w:hint="eastAsia" w:eastAsia="宋体"/>
          <w:lang w:eastAsia="zh-CN"/>
        </w:rPr>
        <w:t>》</w:t>
      </w:r>
      <w:r>
        <w:t>篇：</w:t>
      </w:r>
      <w:r>
        <w:rPr>
          <w:rFonts w:hint="eastAsia" w:eastAsia="宋体"/>
          <w:lang w:eastAsia="zh-CN"/>
        </w:rPr>
        <w:t>‘</w:t>
      </w:r>
      <w:r>
        <w:t>歸市亦惰倪。</w:t>
      </w:r>
      <w:r>
        <w:rPr>
          <w:rFonts w:hint="eastAsia" w:eastAsia="宋体"/>
          <w:lang w:eastAsia="zh-CN"/>
        </w:rPr>
        <w:t>’”</w:t>
      </w:r>
    </w:p>
    <w:p w14:paraId="1C482238">
      <w:pPr>
        <w:rPr>
          <w:rFonts w:hint="eastAsia" w:eastAsia="宋体"/>
          <w:lang w:eastAsia="zh-CN"/>
        </w:rPr>
      </w:pPr>
      <w:r>
        <w:rPr>
          <w:rFonts w:hint="eastAsia" w:eastAsia="宋体"/>
          <w:lang w:eastAsia="zh-CN"/>
        </w:rPr>
        <w:t>“</w:t>
      </w:r>
      <w:r>
        <w:t>治莫貴於得齊。</w:t>
      </w:r>
      <w:r>
        <w:rPr>
          <w:rFonts w:hint="eastAsia" w:eastAsia="宋体"/>
          <w:lang w:eastAsia="zh-CN"/>
        </w:rPr>
        <w:t>”</w:t>
      </w:r>
    </w:p>
    <w:p w14:paraId="02634AF1">
      <w:pPr>
        <w:rPr>
          <w:rFonts w:hint="eastAsia" w:eastAsia="宋体"/>
          <w:lang w:eastAsia="zh-CN"/>
        </w:rPr>
      </w:pPr>
      <w:r>
        <w:t>王氏批注：</w:t>
      </w:r>
      <w:r>
        <w:rPr>
          <w:rFonts w:hint="eastAsia" w:eastAsia="宋体"/>
          <w:lang w:eastAsia="zh-CN"/>
        </w:rPr>
        <w:t>“</w:t>
      </w:r>
      <w:r>
        <w:t>齊，中也。</w:t>
      </w:r>
      <w:r>
        <w:rPr>
          <w:rFonts w:hint="eastAsia" w:eastAsia="宋体"/>
          <w:lang w:eastAsia="zh-CN"/>
        </w:rPr>
        <w:t>”</w:t>
      </w:r>
    </w:p>
    <w:p w14:paraId="4A9B4A7E">
      <w:pPr>
        <w:rPr>
          <w:rFonts w:hint="eastAsia" w:eastAsia="宋体"/>
          <w:lang w:eastAsia="zh-CN"/>
        </w:rPr>
      </w:pPr>
      <w:r>
        <w:rPr>
          <w:rFonts w:hint="eastAsia" w:eastAsia="宋体"/>
          <w:lang w:eastAsia="zh-CN"/>
        </w:rPr>
        <w:t>《</w:t>
      </w:r>
      <w:r>
        <w:t>治國</w:t>
      </w:r>
      <w:r>
        <w:rPr>
          <w:rFonts w:hint="eastAsia" w:eastAsia="宋体"/>
          <w:lang w:eastAsia="zh-CN"/>
        </w:rPr>
        <w:t>》</w:t>
      </w:r>
    </w:p>
    <w:p w14:paraId="46A9BB34">
      <w:pPr>
        <w:rPr>
          <w:rFonts w:hint="eastAsia" w:eastAsia="宋体"/>
          <w:lang w:eastAsia="zh-CN"/>
        </w:rPr>
      </w:pPr>
      <w:r>
        <w:rPr>
          <w:rFonts w:hint="eastAsia" w:eastAsia="宋体"/>
          <w:lang w:eastAsia="zh-CN"/>
        </w:rPr>
        <w:t>“</w:t>
      </w:r>
      <w:r>
        <w:t>粟者，王之本事也。</w:t>
      </w:r>
      <w:r>
        <w:rPr>
          <w:rFonts w:hint="eastAsia" w:eastAsia="宋体"/>
          <w:lang w:eastAsia="zh-CN"/>
        </w:rPr>
        <w:t>”</w:t>
      </w:r>
    </w:p>
    <w:p w14:paraId="0A418773">
      <w:r>
        <w:t>王氏</w:t>
      </w:r>
      <w:r>
        <w:rPr>
          <w:rFonts w:hint="eastAsia" w:eastAsia="宋体"/>
          <w:lang w:eastAsia="zh-CN"/>
        </w:rPr>
        <w:t>“</w:t>
      </w:r>
      <w:r>
        <w:t>王</w:t>
      </w:r>
      <w:r>
        <w:rPr>
          <w:rFonts w:hint="eastAsia" w:eastAsia="宋体"/>
          <w:lang w:eastAsia="zh-CN"/>
        </w:rPr>
        <w:t>”</w:t>
      </w:r>
      <w:r>
        <w:t>下增</w:t>
      </w:r>
      <w:r>
        <w:rPr>
          <w:rFonts w:hint="eastAsia" w:eastAsia="宋体"/>
          <w:lang w:eastAsia="zh-CN"/>
        </w:rPr>
        <w:t>“</w:t>
      </w:r>
      <w:r>
        <w:t>者</w:t>
      </w:r>
      <w:r>
        <w:rPr>
          <w:rFonts w:hint="eastAsia" w:eastAsia="宋体"/>
          <w:lang w:eastAsia="zh-CN"/>
        </w:rPr>
        <w:t>”</w:t>
      </w:r>
      <w:r>
        <w:t>字</w:t>
      </w:r>
    </w:p>
    <w:p w14:paraId="2D88ED20">
      <w:r>
        <w:t>【第267页】</w:t>
      </w:r>
    </w:p>
    <w:p w14:paraId="1F57F4C1">
      <w:r>
        <w:t>卷十六</w:t>
      </w:r>
    </w:p>
    <w:p w14:paraId="528AFA6A">
      <w:pPr>
        <w:rPr>
          <w:rFonts w:hint="eastAsia" w:eastAsia="宋体"/>
          <w:lang w:eastAsia="zh-CN"/>
        </w:rPr>
      </w:pPr>
      <w:r>
        <w:rPr>
          <w:rFonts w:hint="eastAsia" w:eastAsia="宋体"/>
          <w:lang w:eastAsia="zh-CN"/>
        </w:rPr>
        <w:t>《</w:t>
      </w:r>
      <w:r>
        <w:t>内業</w:t>
      </w:r>
      <w:r>
        <w:rPr>
          <w:rFonts w:hint="eastAsia" w:eastAsia="宋体"/>
          <w:lang w:eastAsia="zh-CN"/>
        </w:rPr>
        <w:t>》</w:t>
      </w:r>
    </w:p>
    <w:p w14:paraId="305AD3C4">
      <w:pPr>
        <w:rPr>
          <w:rFonts w:hint="eastAsia" w:eastAsia="宋体"/>
          <w:lang w:eastAsia="zh-CN"/>
        </w:rPr>
      </w:pPr>
      <w:r>
        <w:rPr>
          <w:rFonts w:hint="eastAsia" w:eastAsia="宋体"/>
          <w:lang w:eastAsia="zh-CN"/>
        </w:rPr>
        <w:t>“</w:t>
      </w:r>
      <w:r>
        <w:t>折折乎如在於側，忽忽乎如將不得。</w:t>
      </w:r>
      <w:r>
        <w:rPr>
          <w:rFonts w:hint="eastAsia" w:eastAsia="宋体"/>
          <w:lang w:eastAsia="zh-CN"/>
        </w:rPr>
        <w:t>”</w:t>
      </w:r>
    </w:p>
    <w:p w14:paraId="625219B5">
      <w:pPr>
        <w:rPr>
          <w:rFonts w:hint="eastAsia" w:eastAsia="宋体"/>
          <w:lang w:eastAsia="zh-CN"/>
        </w:rPr>
      </w:pPr>
      <w:r>
        <w:t>王氏批注：</w:t>
      </w:r>
      <w:r>
        <w:rPr>
          <w:rFonts w:hint="eastAsia" w:eastAsia="宋体"/>
          <w:lang w:eastAsia="zh-CN"/>
        </w:rPr>
        <w:t>“‘</w:t>
      </w:r>
      <w:r>
        <w:t>折</w:t>
      </w:r>
      <w:r>
        <w:rPr>
          <w:rFonts w:hint="eastAsia" w:eastAsia="宋体"/>
          <w:lang w:eastAsia="zh-CN"/>
        </w:rPr>
        <w:t>’</w:t>
      </w:r>
      <w:r>
        <w:t>與</w:t>
      </w:r>
      <w:r>
        <w:rPr>
          <w:rFonts w:hint="eastAsia" w:eastAsia="宋体"/>
          <w:lang w:eastAsia="zh-CN"/>
        </w:rPr>
        <w:t>‘</w:t>
      </w:r>
      <w:r>
        <w:t>晰</w:t>
      </w:r>
      <w:r>
        <w:rPr>
          <w:rFonts w:hint="eastAsia" w:eastAsia="宋体"/>
          <w:lang w:eastAsia="zh-CN"/>
        </w:rPr>
        <w:t>’</w:t>
      </w:r>
      <w:r>
        <w:t>通。</w:t>
      </w:r>
      <w:r>
        <w:rPr>
          <w:rFonts w:hint="eastAsia" w:eastAsia="宋体"/>
          <w:lang w:eastAsia="zh-CN"/>
        </w:rPr>
        <w:t>”</w:t>
      </w:r>
    </w:p>
    <w:p w14:paraId="48C64560">
      <w:pPr>
        <w:rPr>
          <w:rFonts w:hint="eastAsia" w:eastAsia="宋体"/>
          <w:lang w:eastAsia="zh-CN"/>
        </w:rPr>
      </w:pPr>
      <w:r>
        <w:rPr>
          <w:rFonts w:hint="eastAsia" w:eastAsia="宋体"/>
          <w:lang w:eastAsia="zh-CN"/>
        </w:rPr>
        <w:t>“</w:t>
      </w:r>
      <w:r>
        <w:t>山陵川谷，地之枝也。</w:t>
      </w:r>
      <w:r>
        <w:rPr>
          <w:rFonts w:hint="eastAsia" w:eastAsia="宋体"/>
          <w:lang w:eastAsia="zh-CN"/>
        </w:rPr>
        <w:t>”</w:t>
      </w:r>
    </w:p>
    <w:p w14:paraId="4675BB53">
      <w:r>
        <w:t>王氏改</w:t>
      </w:r>
      <w:r>
        <w:rPr>
          <w:rFonts w:hint="eastAsia" w:eastAsia="宋体"/>
          <w:lang w:eastAsia="zh-CN"/>
        </w:rPr>
        <w:t>“</w:t>
      </w:r>
      <w:r>
        <w:t>枝</w:t>
      </w:r>
      <w:r>
        <w:rPr>
          <w:rFonts w:hint="eastAsia" w:eastAsia="宋体"/>
          <w:lang w:eastAsia="zh-CN"/>
        </w:rPr>
        <w:t>”</w:t>
      </w:r>
      <w:r>
        <w:t>爲</w:t>
      </w:r>
      <w:r>
        <w:rPr>
          <w:rFonts w:hint="eastAsia" w:eastAsia="宋体"/>
          <w:lang w:eastAsia="zh-CN"/>
        </w:rPr>
        <w:t>“</w:t>
      </w:r>
      <w:r>
        <w:t>材</w:t>
      </w:r>
      <w:r>
        <w:rPr>
          <w:rFonts w:hint="eastAsia" w:eastAsia="宋体"/>
          <w:lang w:eastAsia="zh-CN"/>
        </w:rPr>
        <w:t>”</w:t>
      </w:r>
      <w:r>
        <w:t>。</w:t>
      </w:r>
    </w:p>
    <w:p w14:paraId="3CB6DE22">
      <w:pPr>
        <w:rPr>
          <w:rFonts w:hint="eastAsia" w:eastAsia="宋体"/>
          <w:lang w:eastAsia="zh-CN"/>
        </w:rPr>
      </w:pPr>
      <w:r>
        <w:rPr>
          <w:rFonts w:hint="eastAsia" w:eastAsia="宋体"/>
          <w:lang w:eastAsia="zh-CN"/>
        </w:rPr>
        <w:t>“</w:t>
      </w:r>
      <w:r>
        <w:t>嚴容畏敬，精將至定。</w:t>
      </w:r>
      <w:r>
        <w:rPr>
          <w:rFonts w:hint="eastAsia" w:eastAsia="宋体"/>
          <w:lang w:eastAsia="zh-CN"/>
        </w:rPr>
        <w:t>”</w:t>
      </w:r>
    </w:p>
    <w:p w14:paraId="2DD51952">
      <w:pPr>
        <w:rPr>
          <w:rFonts w:hint="eastAsia" w:eastAsia="宋体"/>
          <w:lang w:eastAsia="zh-CN"/>
        </w:rPr>
      </w:pPr>
      <w:r>
        <w:t>王氏批注：</w:t>
      </w:r>
      <w:r>
        <w:rPr>
          <w:rFonts w:hint="eastAsia" w:eastAsia="宋体"/>
          <w:lang w:eastAsia="zh-CN"/>
        </w:rPr>
        <w:t>“‘</w:t>
      </w:r>
      <w:r>
        <w:t>嚴</w:t>
      </w:r>
      <w:r>
        <w:rPr>
          <w:rFonts w:hint="eastAsia" w:eastAsia="宋体"/>
          <w:lang w:eastAsia="zh-CN"/>
        </w:rPr>
        <w:t>’</w:t>
      </w:r>
      <w:r>
        <w:t>與</w:t>
      </w:r>
      <w:r>
        <w:rPr>
          <w:rFonts w:hint="eastAsia" w:eastAsia="宋体"/>
          <w:lang w:eastAsia="zh-CN"/>
        </w:rPr>
        <w:t>‘</w:t>
      </w:r>
      <w:r>
        <w:t>儼</w:t>
      </w:r>
      <w:r>
        <w:rPr>
          <w:rFonts w:hint="eastAsia" w:eastAsia="宋体"/>
          <w:lang w:eastAsia="zh-CN"/>
        </w:rPr>
        <w:t>’</w:t>
      </w:r>
      <w:r>
        <w:t>同。</w:t>
      </w:r>
      <w:r>
        <w:rPr>
          <w:rFonts w:hint="eastAsia" w:eastAsia="宋体"/>
          <w:lang w:eastAsia="zh-CN"/>
        </w:rPr>
        <w:t>”</w:t>
      </w:r>
    </w:p>
    <w:p w14:paraId="12612D2E">
      <w:pPr>
        <w:rPr>
          <w:rFonts w:hint="eastAsia" w:eastAsia="宋体"/>
          <w:lang w:eastAsia="zh-CN"/>
        </w:rPr>
      </w:pPr>
      <w:r>
        <w:rPr>
          <w:rFonts w:hint="eastAsia" w:eastAsia="宋体"/>
          <w:lang w:eastAsia="zh-CN"/>
        </w:rPr>
        <w:t>“</w:t>
      </w:r>
      <w:r>
        <w:t>九竅遂通。</w:t>
      </w:r>
      <w:r>
        <w:rPr>
          <w:rFonts w:hint="eastAsia" w:eastAsia="宋体"/>
          <w:lang w:eastAsia="zh-CN"/>
        </w:rPr>
        <w:t>”</w:t>
      </w:r>
    </w:p>
    <w:p w14:paraId="09C2881E">
      <w:r>
        <w:t>王氏改</w:t>
      </w:r>
      <w:r>
        <w:rPr>
          <w:rFonts w:hint="eastAsia" w:eastAsia="宋体"/>
          <w:lang w:eastAsia="zh-CN"/>
        </w:rPr>
        <w:t>“</w:t>
      </w:r>
      <w:r>
        <w:t>通</w:t>
      </w:r>
      <w:r>
        <w:rPr>
          <w:rFonts w:hint="eastAsia" w:eastAsia="宋体"/>
          <w:lang w:eastAsia="zh-CN"/>
        </w:rPr>
        <w:t>”</w:t>
      </w:r>
      <w:r>
        <w:t>爲</w:t>
      </w:r>
      <w:r>
        <w:rPr>
          <w:rFonts w:hint="eastAsia" w:eastAsia="宋体"/>
          <w:lang w:eastAsia="zh-CN"/>
        </w:rPr>
        <w:t>“</w:t>
      </w:r>
      <w:r>
        <w:t>達</w:t>
      </w:r>
      <w:r>
        <w:rPr>
          <w:rFonts w:hint="eastAsia" w:eastAsia="宋体"/>
          <w:lang w:eastAsia="zh-CN"/>
        </w:rPr>
        <w:t>”</w:t>
      </w:r>
      <w:r>
        <w:t>。</w:t>
      </w:r>
    </w:p>
    <w:p w14:paraId="10632C41">
      <w:pPr>
        <w:rPr>
          <w:rFonts w:hint="eastAsia" w:eastAsia="宋体"/>
          <w:lang w:eastAsia="zh-CN"/>
        </w:rPr>
      </w:pPr>
      <w:r>
        <w:rPr>
          <w:rFonts w:hint="eastAsia" w:eastAsia="宋体"/>
          <w:lang w:eastAsia="zh-CN"/>
        </w:rPr>
        <w:t>“</w:t>
      </w:r>
      <w:r>
        <w:t>能無卜筮而知吉凶乎？</w:t>
      </w:r>
      <w:r>
        <w:rPr>
          <w:rFonts w:hint="eastAsia" w:eastAsia="宋体"/>
          <w:lang w:eastAsia="zh-CN"/>
        </w:rPr>
        <w:t>”</w:t>
      </w:r>
    </w:p>
    <w:p w14:paraId="05EF9D4D">
      <w:pPr>
        <w:rPr>
          <w:rFonts w:hint="eastAsia" w:eastAsia="宋体"/>
          <w:lang w:eastAsia="zh-CN"/>
        </w:rPr>
      </w:pPr>
      <w:r>
        <w:t>王氏批校：</w:t>
      </w:r>
      <w:r>
        <w:rPr>
          <w:rFonts w:hint="eastAsia" w:eastAsia="宋体"/>
          <w:lang w:eastAsia="zh-CN"/>
        </w:rPr>
        <w:t>“</w:t>
      </w:r>
      <w:r>
        <w:t>念孫案：</w:t>
      </w:r>
      <w:r>
        <w:rPr>
          <w:rFonts w:hint="eastAsia" w:eastAsia="宋体"/>
          <w:lang w:eastAsia="zh-CN"/>
        </w:rPr>
        <w:t>‘</w:t>
      </w:r>
      <w:r>
        <w:t>吉凶</w:t>
      </w:r>
      <w:r>
        <w:rPr>
          <w:rFonts w:hint="eastAsia" w:eastAsia="宋体"/>
          <w:lang w:eastAsia="zh-CN"/>
        </w:rPr>
        <w:t>’</w:t>
      </w:r>
      <w:r>
        <w:t>當依</w:t>
      </w:r>
      <w:r>
        <w:rPr>
          <w:rFonts w:hint="eastAsia" w:eastAsia="宋体"/>
          <w:lang w:eastAsia="zh-CN"/>
        </w:rPr>
        <w:t>《</w:t>
      </w:r>
      <w:r>
        <w:t>心術</w:t>
      </w:r>
      <w:r>
        <w:rPr>
          <w:rFonts w:hint="eastAsia" w:eastAsia="宋体"/>
          <w:lang w:eastAsia="zh-CN"/>
        </w:rPr>
        <w:t>》</w:t>
      </w:r>
      <w:r>
        <w:t>篇作</w:t>
      </w:r>
      <w:r>
        <w:rPr>
          <w:rFonts w:hint="eastAsia" w:eastAsia="宋体"/>
          <w:lang w:eastAsia="zh-CN"/>
        </w:rPr>
        <w:t>‘</w:t>
      </w:r>
      <w:r>
        <w:t>凶吉</w:t>
      </w:r>
      <w:r>
        <w:rPr>
          <w:rFonts w:hint="eastAsia" w:eastAsia="宋体"/>
          <w:lang w:eastAsia="zh-CN"/>
        </w:rPr>
        <w:t>’</w:t>
      </w:r>
      <w:r>
        <w:t>，</w:t>
      </w:r>
      <w:r>
        <w:rPr>
          <w:rFonts w:hint="eastAsia" w:eastAsia="宋体"/>
          <w:lang w:eastAsia="zh-CN"/>
        </w:rPr>
        <w:t>‘</w:t>
      </w:r>
      <w:r>
        <w:t>吉</w:t>
      </w:r>
      <w:r>
        <w:rPr>
          <w:rFonts w:hint="eastAsia" w:eastAsia="宋体"/>
          <w:lang w:eastAsia="zh-CN"/>
        </w:rPr>
        <w:t>’</w:t>
      </w:r>
      <w:r>
        <w:t>與</w:t>
      </w:r>
      <w:r>
        <w:rPr>
          <w:rFonts w:hint="eastAsia" w:eastAsia="宋体"/>
          <w:lang w:eastAsia="zh-CN"/>
        </w:rPr>
        <w:t>‘</w:t>
      </w:r>
      <w:r>
        <w:t>一</w:t>
      </w:r>
      <w:r>
        <w:rPr>
          <w:rFonts w:hint="eastAsia" w:eastAsia="宋体"/>
          <w:lang w:eastAsia="zh-CN"/>
        </w:rPr>
        <w:t>’</w:t>
      </w:r>
      <w:r>
        <w:t>爲韻。</w:t>
      </w:r>
      <w:r>
        <w:rPr>
          <w:rFonts w:hint="eastAsia" w:eastAsia="宋体"/>
          <w:lang w:eastAsia="zh-CN"/>
        </w:rPr>
        <w:t>”</w:t>
      </w:r>
    </w:p>
    <w:p w14:paraId="768D0EC0">
      <w:pPr>
        <w:rPr>
          <w:rFonts w:hint="eastAsia" w:eastAsia="宋体"/>
          <w:lang w:eastAsia="zh-CN"/>
        </w:rPr>
      </w:pPr>
      <w:r>
        <w:rPr>
          <w:rFonts w:hint="eastAsia" w:eastAsia="宋体"/>
          <w:lang w:eastAsia="zh-CN"/>
        </w:rPr>
        <w:t>“</w:t>
      </w:r>
      <w:r>
        <w:t>凡食之道，大充，傷而形不臧。</w:t>
      </w:r>
      <w:r>
        <w:rPr>
          <w:rFonts w:hint="eastAsia" w:eastAsia="宋体"/>
          <w:lang w:eastAsia="zh-CN"/>
        </w:rPr>
        <w:t>”</w:t>
      </w:r>
    </w:p>
    <w:p w14:paraId="16F0D584">
      <w:pPr>
        <w:rPr>
          <w:rFonts w:hint="eastAsia" w:eastAsia="宋体"/>
          <w:lang w:eastAsia="zh-CN"/>
        </w:rPr>
      </w:pPr>
      <w:r>
        <w:t>王氏批校：</w:t>
      </w:r>
      <w:r>
        <w:rPr>
          <w:rFonts w:hint="eastAsia" w:eastAsia="宋体"/>
          <w:lang w:eastAsia="zh-CN"/>
        </w:rPr>
        <w:t>“‘</w:t>
      </w:r>
      <w:r>
        <w:t>傷</w:t>
      </w:r>
      <w:r>
        <w:rPr>
          <w:rFonts w:hint="eastAsia" w:eastAsia="宋体"/>
          <w:lang w:eastAsia="zh-CN"/>
        </w:rPr>
        <w:t>’</w:t>
      </w:r>
      <w:r>
        <w:t>上脱</w:t>
      </w:r>
      <w:r>
        <w:rPr>
          <w:rFonts w:hint="eastAsia" w:eastAsia="宋体"/>
          <w:lang w:eastAsia="zh-CN"/>
        </w:rPr>
        <w:t>‘</w:t>
      </w:r>
      <w:r>
        <w:t>一</w:t>
      </w:r>
      <w:r>
        <w:rPr>
          <w:rFonts w:hint="eastAsia" w:eastAsia="宋体"/>
          <w:lang w:eastAsia="zh-CN"/>
        </w:rPr>
        <w:t>’</w:t>
      </w:r>
      <w:r>
        <w:t>字。</w:t>
      </w:r>
      <w:r>
        <w:rPr>
          <w:rFonts w:hint="eastAsia" w:eastAsia="宋体"/>
          <w:lang w:eastAsia="zh-CN"/>
        </w:rPr>
        <w:t>”</w:t>
      </w:r>
    </w:p>
    <w:p w14:paraId="441D1AF3">
      <w:pPr>
        <w:rPr>
          <w:rFonts w:hint="eastAsia" w:eastAsia="宋体"/>
          <w:lang w:eastAsia="zh-CN"/>
        </w:rPr>
      </w:pPr>
      <w:r>
        <w:rPr>
          <w:rFonts w:hint="eastAsia" w:eastAsia="宋体"/>
          <w:lang w:eastAsia="zh-CN"/>
        </w:rPr>
        <w:t>“</w:t>
      </w:r>
      <w:r>
        <w:t>飢不廣思，飽而不廢。</w:t>
      </w:r>
      <w:r>
        <w:rPr>
          <w:rFonts w:hint="eastAsia" w:eastAsia="宋体"/>
          <w:lang w:eastAsia="zh-CN"/>
        </w:rPr>
        <w:t>”</w:t>
      </w:r>
    </w:p>
    <w:p w14:paraId="081BAD73">
      <w:r>
        <w:t>【第268页】</w:t>
      </w:r>
    </w:p>
    <w:p w14:paraId="4FF90BF4">
      <w:pPr>
        <w:rPr>
          <w:rFonts w:hint="eastAsia" w:eastAsia="宋体"/>
          <w:lang w:eastAsia="zh-CN"/>
        </w:rPr>
      </w:pPr>
      <w:r>
        <w:t>王氏</w:t>
      </w:r>
      <w:r>
        <w:rPr>
          <w:rFonts w:hint="eastAsia" w:eastAsia="宋体"/>
          <w:lang w:eastAsia="zh-CN"/>
        </w:rPr>
        <w:t>“</w:t>
      </w:r>
      <w:r>
        <w:t>廢</w:t>
      </w:r>
      <w:r>
        <w:rPr>
          <w:rFonts w:hint="eastAsia" w:eastAsia="宋体"/>
          <w:lang w:eastAsia="zh-CN"/>
        </w:rPr>
        <w:t>”</w:t>
      </w:r>
      <w:r>
        <w:t>旁批注：</w:t>
      </w:r>
      <w:r>
        <w:rPr>
          <w:rFonts w:hint="eastAsia" w:eastAsia="宋体"/>
          <w:lang w:eastAsia="zh-CN"/>
        </w:rPr>
        <w:t>“</w:t>
      </w:r>
      <w:r>
        <w:t>發。</w:t>
      </w:r>
      <w:r>
        <w:rPr>
          <w:rFonts w:hint="eastAsia" w:eastAsia="宋体"/>
          <w:lang w:eastAsia="zh-CN"/>
        </w:rPr>
        <w:t>”</w:t>
      </w:r>
    </w:p>
    <w:p w14:paraId="655C37E0">
      <w:pPr>
        <w:rPr>
          <w:rFonts w:hint="eastAsia" w:eastAsia="宋体"/>
          <w:lang w:eastAsia="zh-CN"/>
        </w:rPr>
      </w:pPr>
      <w:r>
        <w:rPr>
          <w:rFonts w:hint="eastAsia" w:eastAsia="宋体"/>
          <w:lang w:eastAsia="zh-CN"/>
        </w:rPr>
        <w:t>“</w:t>
      </w:r>
      <w:r>
        <w:t>遇亂正之。</w:t>
      </w:r>
      <w:r>
        <w:rPr>
          <w:rFonts w:hint="eastAsia" w:eastAsia="宋体"/>
          <w:lang w:eastAsia="zh-CN"/>
        </w:rPr>
        <w:t>”</w:t>
      </w:r>
    </w:p>
    <w:p w14:paraId="16D90AE6">
      <w:pPr>
        <w:rPr>
          <w:rFonts w:hint="eastAsia" w:eastAsia="宋体"/>
          <w:lang w:eastAsia="zh-CN"/>
        </w:rPr>
      </w:pPr>
      <w:r>
        <w:t>王氏批校：</w:t>
      </w:r>
      <w:r>
        <w:rPr>
          <w:rFonts w:hint="eastAsia" w:eastAsia="宋体"/>
          <w:lang w:eastAsia="zh-CN"/>
        </w:rPr>
        <w:t>“‘</w:t>
      </w:r>
      <w:r>
        <w:t>遇</w:t>
      </w:r>
      <w:r>
        <w:rPr>
          <w:rFonts w:hint="eastAsia" w:eastAsia="宋体"/>
          <w:lang w:eastAsia="zh-CN"/>
        </w:rPr>
        <w:t>’</w:t>
      </w:r>
      <w:r>
        <w:t>疑</w:t>
      </w:r>
      <w:r>
        <w:rPr>
          <w:rFonts w:hint="eastAsia" w:eastAsia="宋体"/>
          <w:lang w:eastAsia="zh-CN"/>
        </w:rPr>
        <w:t>‘</w:t>
      </w:r>
      <w:r>
        <w:t>過</w:t>
      </w:r>
      <w:r>
        <w:rPr>
          <w:rFonts w:hint="eastAsia" w:eastAsia="宋体"/>
          <w:lang w:eastAsia="zh-CN"/>
        </w:rPr>
        <w:t>’</w:t>
      </w:r>
      <w:r>
        <w:t>之譌。</w:t>
      </w:r>
      <w:r>
        <w:rPr>
          <w:rFonts w:hint="eastAsia" w:eastAsia="宋体"/>
          <w:lang w:eastAsia="zh-CN"/>
        </w:rPr>
        <w:t>”</w:t>
      </w:r>
    </w:p>
    <w:p w14:paraId="1CBDAFBC">
      <w:pPr>
        <w:rPr>
          <w:rFonts w:hint="eastAsia" w:eastAsia="宋体"/>
          <w:lang w:eastAsia="zh-CN"/>
        </w:rPr>
      </w:pPr>
      <w:r>
        <w:rPr>
          <w:rFonts w:hint="eastAsia" w:eastAsia="宋体"/>
          <w:lang w:eastAsia="zh-CN"/>
        </w:rPr>
        <w:t>《</w:t>
      </w:r>
      <w:r>
        <w:t>小問</w:t>
      </w:r>
      <w:r>
        <w:rPr>
          <w:rFonts w:hint="eastAsia" w:eastAsia="宋体"/>
          <w:lang w:eastAsia="zh-CN"/>
        </w:rPr>
        <w:t>》</w:t>
      </w:r>
    </w:p>
    <w:p w14:paraId="6AD08E54">
      <w:pPr>
        <w:rPr>
          <w:rFonts w:hint="eastAsia" w:eastAsia="宋体"/>
          <w:lang w:eastAsia="zh-CN"/>
        </w:rPr>
      </w:pPr>
      <w:r>
        <w:rPr>
          <w:rFonts w:hint="eastAsia" w:eastAsia="宋体"/>
          <w:lang w:eastAsia="zh-CN"/>
        </w:rPr>
        <w:t>“</w:t>
      </w:r>
      <w:r>
        <w:t>而憂之以德，勿懼以罪。</w:t>
      </w:r>
      <w:r>
        <w:rPr>
          <w:rFonts w:hint="eastAsia" w:eastAsia="宋体"/>
          <w:lang w:eastAsia="zh-CN"/>
        </w:rPr>
        <w:t>”</w:t>
      </w:r>
    </w:p>
    <w:p w14:paraId="6ECCB23D">
      <w:pPr>
        <w:rPr>
          <w:rFonts w:hint="eastAsia" w:eastAsia="宋体"/>
          <w:lang w:eastAsia="zh-CN"/>
        </w:rPr>
      </w:pPr>
      <w:r>
        <w:t>王氏批校：</w:t>
      </w:r>
      <w:r>
        <w:rPr>
          <w:rFonts w:hint="eastAsia" w:eastAsia="宋体"/>
          <w:lang w:eastAsia="zh-CN"/>
        </w:rPr>
        <w:t>“‘</w:t>
      </w:r>
      <w:r>
        <w:t>憂</w:t>
      </w:r>
      <w:r>
        <w:rPr>
          <w:rFonts w:hint="eastAsia" w:eastAsia="宋体"/>
          <w:lang w:eastAsia="zh-CN"/>
        </w:rPr>
        <w:t>’</w:t>
      </w:r>
      <w:r>
        <w:t>與</w:t>
      </w:r>
      <w:r>
        <w:rPr>
          <w:rFonts w:hint="eastAsia" w:eastAsia="宋体"/>
          <w:lang w:eastAsia="zh-CN"/>
        </w:rPr>
        <w:t>‘</w:t>
      </w:r>
      <w:r>
        <w:t>優</w:t>
      </w:r>
      <w:r>
        <w:rPr>
          <w:rFonts w:hint="eastAsia" w:eastAsia="宋体"/>
          <w:lang w:eastAsia="zh-CN"/>
        </w:rPr>
        <w:t>’</w:t>
      </w:r>
      <w:r>
        <w:t>同。</w:t>
      </w:r>
      <w:r>
        <w:rPr>
          <w:rFonts w:hint="eastAsia" w:eastAsia="宋体"/>
          <w:lang w:eastAsia="zh-CN"/>
        </w:rPr>
        <w:t>”</w:t>
      </w:r>
    </w:p>
    <w:p w14:paraId="250C788F">
      <w:pPr>
        <w:rPr>
          <w:rFonts w:hint="eastAsia" w:eastAsia="宋体"/>
          <w:lang w:eastAsia="zh-CN"/>
        </w:rPr>
      </w:pPr>
      <w:r>
        <w:rPr>
          <w:rFonts w:hint="eastAsia" w:eastAsia="宋体"/>
          <w:lang w:eastAsia="zh-CN"/>
        </w:rPr>
        <w:t>“</w:t>
      </w:r>
      <w:r>
        <w:t>有時先恕。</w:t>
      </w:r>
      <w:r>
        <w:rPr>
          <w:rFonts w:hint="eastAsia" w:eastAsia="宋体"/>
          <w:lang w:eastAsia="zh-CN"/>
        </w:rPr>
        <w:t>”</w:t>
      </w:r>
    </w:p>
    <w:p w14:paraId="0B32CEBC">
      <w:pPr>
        <w:rPr>
          <w:rFonts w:hint="eastAsia" w:eastAsia="宋体"/>
          <w:lang w:eastAsia="zh-CN"/>
        </w:rPr>
      </w:pPr>
      <w:r>
        <w:t>王氏批注：</w:t>
      </w:r>
      <w:r>
        <w:rPr>
          <w:rFonts w:hint="eastAsia" w:eastAsia="宋体"/>
          <w:lang w:eastAsia="zh-CN"/>
        </w:rPr>
        <w:t>“《</w:t>
      </w:r>
      <w:r>
        <w:t>廣雅</w:t>
      </w:r>
      <w:r>
        <w:rPr>
          <w:rFonts w:hint="eastAsia" w:eastAsia="宋体"/>
          <w:lang w:eastAsia="zh-CN"/>
        </w:rPr>
        <w:t>》</w:t>
      </w:r>
      <w:r>
        <w:t>：</w:t>
      </w:r>
      <w:r>
        <w:rPr>
          <w:rFonts w:hint="eastAsia" w:eastAsia="宋体"/>
          <w:lang w:eastAsia="zh-CN"/>
        </w:rPr>
        <w:t>‘</w:t>
      </w:r>
      <w:r>
        <w:t>恕，仁也。</w:t>
      </w:r>
      <w:r>
        <w:rPr>
          <w:rFonts w:hint="eastAsia" w:eastAsia="宋体"/>
          <w:lang w:eastAsia="zh-CN"/>
        </w:rPr>
        <w:t>’”</w:t>
      </w:r>
    </w:p>
    <w:p w14:paraId="64B481C0">
      <w:pPr>
        <w:rPr>
          <w:rFonts w:hint="eastAsia" w:eastAsia="宋体"/>
          <w:lang w:eastAsia="zh-CN"/>
        </w:rPr>
      </w:pPr>
      <w:r>
        <w:rPr>
          <w:rFonts w:hint="eastAsia" w:eastAsia="宋体"/>
          <w:lang w:eastAsia="zh-CN"/>
        </w:rPr>
        <w:t>“</w:t>
      </w:r>
      <w:r>
        <w:t>百川道，年穀熟，糴貸賤。</w:t>
      </w:r>
      <w:r>
        <w:rPr>
          <w:rFonts w:hint="eastAsia" w:eastAsia="宋体"/>
          <w:lang w:eastAsia="zh-CN"/>
        </w:rPr>
        <w:t>”</w:t>
      </w:r>
    </w:p>
    <w:p w14:paraId="6FC9870E">
      <w:r>
        <w:t>王氏批校：</w:t>
      </w:r>
      <w:r>
        <w:rPr>
          <w:rFonts w:hint="eastAsia" w:eastAsia="宋体"/>
          <w:lang w:eastAsia="zh-CN"/>
        </w:rPr>
        <w:t>“‘</w:t>
      </w:r>
      <w:r>
        <w:t>百川道</w:t>
      </w:r>
      <w:r>
        <w:rPr>
          <w:rFonts w:hint="eastAsia" w:eastAsia="宋体"/>
          <w:lang w:eastAsia="zh-CN"/>
        </w:rPr>
        <w:t>’</w:t>
      </w:r>
      <w:r>
        <w:t>，念孫案：</w:t>
      </w:r>
      <w:r>
        <w:rPr>
          <w:rFonts w:hint="eastAsia" w:eastAsia="宋体"/>
          <w:lang w:eastAsia="zh-CN"/>
        </w:rPr>
        <w:t>‘</w:t>
      </w:r>
      <w:r>
        <w:t>道</w:t>
      </w:r>
      <w:r>
        <w:rPr>
          <w:rFonts w:hint="eastAsia" w:eastAsia="宋体"/>
          <w:lang w:eastAsia="zh-CN"/>
        </w:rPr>
        <w:t>’</w:t>
      </w:r>
      <w:r>
        <w:t>猶</w:t>
      </w:r>
      <w:r>
        <w:rPr>
          <w:rFonts w:hint="eastAsia" w:eastAsia="宋体"/>
          <w:lang w:eastAsia="zh-CN"/>
        </w:rPr>
        <w:t>‘</w:t>
      </w:r>
      <w:r>
        <w:t>順</w:t>
      </w:r>
      <w:r>
        <w:rPr>
          <w:rFonts w:hint="eastAsia" w:eastAsia="宋体"/>
          <w:lang w:eastAsia="zh-CN"/>
        </w:rPr>
        <w:t>’</w:t>
      </w:r>
      <w:r>
        <w:t>也。</w:t>
      </w:r>
      <w:r>
        <w:rPr>
          <w:rFonts w:hint="eastAsia" w:eastAsia="宋体"/>
          <w:lang w:eastAsia="zh-CN"/>
        </w:rPr>
        <w:t>《</w:t>
      </w:r>
      <w:r>
        <w:t>楚辭</w:t>
      </w:r>
      <w:r>
        <w:rPr>
          <w:rFonts w:hint="eastAsia" w:eastAsia="宋体"/>
          <w:lang w:eastAsia="zh-CN"/>
        </w:rPr>
        <w:t>》</w:t>
      </w:r>
      <w:r>
        <w:t>曰</w:t>
      </w:r>
      <w:r>
        <w:rPr>
          <w:rFonts w:hint="eastAsia" w:eastAsia="宋体"/>
          <w:lang w:eastAsia="zh-CN"/>
        </w:rPr>
        <w:t>‘</w:t>
      </w:r>
      <w:r>
        <w:t>違而道</w:t>
      </w:r>
      <w:r>
        <w:rPr>
          <w:rFonts w:hint="eastAsia" w:eastAsia="宋体"/>
          <w:lang w:eastAsia="zh-CN"/>
        </w:rPr>
        <w:t>’</w:t>
      </w:r>
      <w:r>
        <w:t>、</w:t>
      </w:r>
      <w:r>
        <w:rPr>
          <w:rFonts w:hint="eastAsia" w:eastAsia="宋体"/>
          <w:lang w:eastAsia="zh-CN"/>
        </w:rPr>
        <w:t>‘</w:t>
      </w:r>
      <w:r>
        <w:t>從而逆</w:t>
      </w:r>
      <w:r>
        <w:rPr>
          <w:rFonts w:hint="eastAsia" w:eastAsia="宋体"/>
          <w:lang w:eastAsia="zh-CN"/>
        </w:rPr>
        <w:t>’</w:t>
      </w:r>
      <w:r>
        <w:t>，是</w:t>
      </w:r>
    </w:p>
    <w:p w14:paraId="2BC793A4">
      <w:pPr>
        <w:rPr>
          <w:rFonts w:hint="eastAsia" w:eastAsia="宋体"/>
          <w:lang w:eastAsia="zh-CN"/>
        </w:rPr>
      </w:pPr>
      <w:r>
        <w:t>其證。</w:t>
      </w:r>
      <w:r>
        <w:rPr>
          <w:rFonts w:hint="eastAsia" w:eastAsia="宋体"/>
          <w:lang w:eastAsia="zh-CN"/>
        </w:rPr>
        <w:t>‘</w:t>
      </w:r>
      <w:r>
        <w:t>百川道</w:t>
      </w:r>
      <w:r>
        <w:rPr>
          <w:rFonts w:hint="eastAsia" w:eastAsia="宋体"/>
          <w:lang w:eastAsia="zh-CN"/>
        </w:rPr>
        <w:t>’</w:t>
      </w:r>
      <w:r>
        <w:t>、</w:t>
      </w:r>
      <w:r>
        <w:rPr>
          <w:rFonts w:hint="eastAsia" w:eastAsia="宋体"/>
          <w:lang w:eastAsia="zh-CN"/>
        </w:rPr>
        <w:t>‘</w:t>
      </w:r>
      <w:r>
        <w:t>年穀熟</w:t>
      </w:r>
      <w:r>
        <w:rPr>
          <w:rFonts w:hint="eastAsia" w:eastAsia="宋体"/>
          <w:lang w:eastAsia="zh-CN"/>
        </w:rPr>
        <w:t>’</w:t>
      </w:r>
      <w:r>
        <w:t>、</w:t>
      </w:r>
      <w:r>
        <w:rPr>
          <w:rFonts w:hint="eastAsia" w:eastAsia="宋体"/>
          <w:lang w:eastAsia="zh-CN"/>
        </w:rPr>
        <w:t>‘</w:t>
      </w:r>
      <w:r>
        <w:t>糴貨賤</w:t>
      </w:r>
      <w:r>
        <w:rPr>
          <w:rFonts w:hint="eastAsia" w:eastAsia="宋体"/>
          <w:lang w:eastAsia="zh-CN"/>
        </w:rPr>
        <w:t>’</w:t>
      </w:r>
      <w:r>
        <w:t>三句相對爲文，尹注非。</w:t>
      </w:r>
      <w:r>
        <w:rPr>
          <w:rFonts w:hint="eastAsia" w:eastAsia="宋体"/>
          <w:lang w:eastAsia="zh-CN"/>
        </w:rPr>
        <w:t>”</w:t>
      </w:r>
    </w:p>
    <w:p w14:paraId="29B2C856">
      <w:pPr>
        <w:rPr>
          <w:rFonts w:hint="eastAsia" w:eastAsia="宋体"/>
          <w:lang w:eastAsia="zh-CN"/>
        </w:rPr>
      </w:pPr>
      <w:r>
        <w:rPr>
          <w:rFonts w:hint="eastAsia" w:eastAsia="宋体"/>
          <w:lang w:eastAsia="zh-CN"/>
        </w:rPr>
        <w:t>“</w:t>
      </w:r>
      <w:r>
        <w:t>今吾有欲王，其可乎？</w:t>
      </w:r>
      <w:r>
        <w:rPr>
          <w:rFonts w:hint="eastAsia" w:eastAsia="宋体"/>
          <w:lang w:eastAsia="zh-CN"/>
        </w:rPr>
        <w:t>”</w:t>
      </w:r>
    </w:p>
    <w:p w14:paraId="643D1F69">
      <w:pPr>
        <w:rPr>
          <w:rFonts w:hint="eastAsia" w:eastAsia="宋体"/>
          <w:lang w:eastAsia="zh-CN"/>
        </w:rPr>
      </w:pPr>
      <w:r>
        <w:t>王氏批注：</w:t>
      </w:r>
      <w:r>
        <w:rPr>
          <w:rFonts w:hint="eastAsia" w:eastAsia="宋体"/>
          <w:lang w:eastAsia="zh-CN"/>
        </w:rPr>
        <w:t>“‘</w:t>
      </w:r>
      <w:r>
        <w:t>有</w:t>
      </w:r>
      <w:r>
        <w:rPr>
          <w:rFonts w:hint="eastAsia" w:eastAsia="宋体"/>
          <w:lang w:eastAsia="zh-CN"/>
        </w:rPr>
        <w:t>’</w:t>
      </w:r>
      <w:r>
        <w:t>與</w:t>
      </w:r>
      <w:r>
        <w:rPr>
          <w:rFonts w:hint="eastAsia" w:eastAsia="宋体"/>
          <w:lang w:eastAsia="zh-CN"/>
        </w:rPr>
        <w:t>‘</w:t>
      </w:r>
      <w:r>
        <w:t>又</w:t>
      </w:r>
      <w:r>
        <w:rPr>
          <w:rFonts w:hint="eastAsia" w:eastAsia="宋体"/>
          <w:lang w:eastAsia="zh-CN"/>
        </w:rPr>
        <w:t>’</w:t>
      </w:r>
      <w:r>
        <w:t>同。</w:t>
      </w:r>
      <w:r>
        <w:rPr>
          <w:rFonts w:hint="eastAsia" w:eastAsia="宋体"/>
          <w:lang w:eastAsia="zh-CN"/>
        </w:rPr>
        <w:t>”</w:t>
      </w:r>
    </w:p>
    <w:p w14:paraId="05C079B2">
      <w:pPr>
        <w:rPr>
          <w:rFonts w:hint="eastAsia" w:eastAsia="宋体"/>
          <w:lang w:eastAsia="zh-CN"/>
        </w:rPr>
      </w:pPr>
      <w:r>
        <w:rPr>
          <w:rFonts w:hint="eastAsia" w:eastAsia="宋体"/>
          <w:lang w:eastAsia="zh-CN"/>
        </w:rPr>
        <w:t>“</w:t>
      </w:r>
      <w:r>
        <w:t>其君豐，其臣教。</w:t>
      </w:r>
      <w:r>
        <w:rPr>
          <w:rFonts w:hint="eastAsia" w:eastAsia="宋体"/>
          <w:lang w:eastAsia="zh-CN"/>
        </w:rPr>
        <w:t>”</w:t>
      </w:r>
    </w:p>
    <w:p w14:paraId="4B2E3947">
      <w:r>
        <w:t>【第269页】</w:t>
      </w:r>
    </w:p>
    <w:p w14:paraId="54718F5E">
      <w:r>
        <w:t>王氏批校：</w:t>
      </w:r>
      <w:r>
        <w:rPr>
          <w:rFonts w:hint="eastAsia" w:eastAsia="宋体"/>
          <w:lang w:eastAsia="zh-CN"/>
        </w:rPr>
        <w:t>“</w:t>
      </w:r>
      <w:r>
        <w:t>引之曰：</w:t>
      </w:r>
      <w:r>
        <w:rPr>
          <w:rFonts w:hint="eastAsia" w:eastAsia="宋体"/>
          <w:lang w:eastAsia="zh-CN"/>
        </w:rPr>
        <w:t>‘</w:t>
      </w:r>
      <w:r>
        <w:t>教當爲殺，與豐正相對。尋尹注，亦是殺字也。殺字或寫作</w:t>
      </w:r>
    </w:p>
    <w:p w14:paraId="02E88DEA">
      <w:pPr>
        <w:rPr>
          <w:rFonts w:hint="eastAsia" w:eastAsia="宋体"/>
          <w:lang w:eastAsia="zh-CN"/>
        </w:rPr>
      </w:pPr>
      <w:r>
        <w:t>殺，</w:t>
      </w:r>
      <w:r>
        <w:rPr>
          <w:rFonts w:hint="eastAsia" w:eastAsia="宋体"/>
          <w:lang w:eastAsia="zh-CN"/>
        </w:rPr>
        <w:t>&lt;</w:t>
      </w:r>
      <w:r>
        <w:t>耴</w:t>
      </w:r>
      <w:r>
        <w:rPr>
          <w:rFonts w:hint="eastAsia" w:eastAsia="宋体"/>
          <w:lang w:eastAsia="zh-CN"/>
        </w:rPr>
        <w:t>&gt;【</w:t>
      </w:r>
      <w:r>
        <w:t>輒</w:t>
      </w:r>
      <w:r>
        <w:rPr>
          <w:rFonts w:hint="eastAsia" w:eastAsia="宋体"/>
          <w:lang w:eastAsia="zh-CN"/>
        </w:rPr>
        <w:t>】</w:t>
      </w:r>
      <w:r>
        <w:t>與教字相近。</w:t>
      </w:r>
      <w:r>
        <w:rPr>
          <w:rFonts w:hint="eastAsia" w:eastAsia="宋体"/>
          <w:lang w:eastAsia="zh-CN"/>
        </w:rPr>
        <w:t>’”</w:t>
      </w:r>
    </w:p>
    <w:p w14:paraId="0698FFF3">
      <w:pPr>
        <w:rPr>
          <w:rFonts w:hint="eastAsia" w:eastAsia="宋体"/>
          <w:lang w:eastAsia="zh-CN"/>
        </w:rPr>
      </w:pPr>
      <w:r>
        <w:rPr>
          <w:rFonts w:hint="eastAsia" w:eastAsia="宋体"/>
          <w:lang w:eastAsia="zh-CN"/>
        </w:rPr>
        <w:t>“</w:t>
      </w:r>
      <w:r>
        <w:t>公遵遁繆然遠，二三子遂徐行而進。</w:t>
      </w:r>
      <w:r>
        <w:rPr>
          <w:rFonts w:hint="eastAsia" w:eastAsia="宋体"/>
          <w:lang w:eastAsia="zh-CN"/>
        </w:rPr>
        <w:t>”</w:t>
      </w:r>
    </w:p>
    <w:p w14:paraId="278807EB">
      <w:r>
        <w:t>王氏批校：</w:t>
      </w:r>
      <w:r>
        <w:rPr>
          <w:rFonts w:hint="eastAsia" w:eastAsia="宋体"/>
          <w:lang w:eastAsia="zh-CN"/>
        </w:rPr>
        <w:t>“</w:t>
      </w:r>
      <w:r>
        <w:t>念孫案：</w:t>
      </w:r>
      <w:r>
        <w:rPr>
          <w:rFonts w:hint="eastAsia" w:eastAsia="宋体"/>
          <w:lang w:eastAsia="zh-CN"/>
        </w:rPr>
        <w:t>‘</w:t>
      </w:r>
      <w:r>
        <w:t>公遵遁繆然遠</w:t>
      </w:r>
      <w:r>
        <w:rPr>
          <w:rFonts w:hint="eastAsia" w:eastAsia="宋体"/>
          <w:lang w:eastAsia="zh-CN"/>
        </w:rPr>
        <w:t>’</w:t>
      </w:r>
      <w:r>
        <w:t>爲句，</w:t>
      </w:r>
      <w:r>
        <w:rPr>
          <w:rFonts w:hint="eastAsia" w:eastAsia="宋体"/>
          <w:lang w:eastAsia="zh-CN"/>
        </w:rPr>
        <w:t>‘</w:t>
      </w:r>
      <w:r>
        <w:t>二三子遂徐行而進</w:t>
      </w:r>
      <w:r>
        <w:rPr>
          <w:rFonts w:hint="eastAsia" w:eastAsia="宋体"/>
          <w:lang w:eastAsia="zh-CN"/>
        </w:rPr>
        <w:t>’</w:t>
      </w:r>
      <w:r>
        <w:t>爲句，</w:t>
      </w:r>
      <w:r>
        <w:rPr>
          <w:rFonts w:hint="eastAsia" w:eastAsia="宋体"/>
          <w:lang w:eastAsia="zh-CN"/>
        </w:rPr>
        <w:t>‘</w:t>
      </w:r>
      <w:r>
        <w:t>遵遁</w:t>
      </w:r>
      <w:r>
        <w:rPr>
          <w:rFonts w:hint="eastAsia" w:eastAsia="宋体"/>
          <w:lang w:eastAsia="zh-CN"/>
        </w:rPr>
        <w:t>’</w:t>
      </w:r>
      <w:r>
        <w:t>與</w:t>
      </w:r>
    </w:p>
    <w:p w14:paraId="2FADEC25">
      <w:pPr>
        <w:rPr>
          <w:rFonts w:hint="eastAsia" w:eastAsia="宋体"/>
          <w:lang w:eastAsia="zh-CN"/>
        </w:rPr>
      </w:pPr>
      <w:r>
        <w:rPr>
          <w:rFonts w:hint="eastAsia" w:eastAsia="宋体"/>
          <w:lang w:eastAsia="zh-CN"/>
        </w:rPr>
        <w:t>‘</w:t>
      </w:r>
      <w:r>
        <w:t>逡巡</w:t>
      </w:r>
      <w:r>
        <w:rPr>
          <w:rFonts w:hint="eastAsia" w:eastAsia="宋体"/>
          <w:lang w:eastAsia="zh-CN"/>
        </w:rPr>
        <w:t>’</w:t>
      </w:r>
      <w:r>
        <w:t>同，尹注大謬。</w:t>
      </w:r>
      <w:r>
        <w:rPr>
          <w:rFonts w:hint="eastAsia" w:eastAsia="宋体"/>
          <w:lang w:eastAsia="zh-CN"/>
        </w:rPr>
        <w:t>”</w:t>
      </w:r>
    </w:p>
    <w:p w14:paraId="55D8F8B2">
      <w:pPr>
        <w:rPr>
          <w:rFonts w:hint="eastAsia" w:eastAsia="宋体"/>
          <w:lang w:eastAsia="zh-CN"/>
        </w:rPr>
      </w:pPr>
      <w:r>
        <w:rPr>
          <w:rFonts w:hint="eastAsia" w:eastAsia="宋体"/>
          <w:lang w:eastAsia="zh-CN"/>
        </w:rPr>
        <w:t>“</w:t>
      </w:r>
      <w:r>
        <w:t>君欲勝民，則使有司疏獄而謁，有罪者償。</w:t>
      </w:r>
      <w:r>
        <w:rPr>
          <w:rFonts w:hint="eastAsia" w:eastAsia="宋体"/>
          <w:lang w:eastAsia="zh-CN"/>
        </w:rPr>
        <w:t>”</w:t>
      </w:r>
    </w:p>
    <w:p w14:paraId="7F5C8290">
      <w:r>
        <w:t>王氏批校：</w:t>
      </w:r>
      <w:r>
        <w:rPr>
          <w:rFonts w:hint="eastAsia" w:eastAsia="宋体"/>
          <w:lang w:eastAsia="zh-CN"/>
        </w:rPr>
        <w:t>“‘</w:t>
      </w:r>
      <w:r>
        <w:t>償</w:t>
      </w:r>
      <w:r>
        <w:rPr>
          <w:rFonts w:hint="eastAsia" w:eastAsia="宋体"/>
          <w:lang w:eastAsia="zh-CN"/>
        </w:rPr>
        <w:t>’</w:t>
      </w:r>
      <w:r>
        <w:t>讀曰</w:t>
      </w:r>
      <w:r>
        <w:rPr>
          <w:rFonts w:hint="eastAsia" w:eastAsia="宋体"/>
          <w:lang w:eastAsia="zh-CN"/>
        </w:rPr>
        <w:t>‘</w:t>
      </w:r>
      <w:r>
        <w:t>賞</w:t>
      </w:r>
      <w:r>
        <w:rPr>
          <w:rFonts w:hint="eastAsia" w:eastAsia="宋体"/>
          <w:lang w:eastAsia="zh-CN"/>
        </w:rPr>
        <w:t>’</w:t>
      </w:r>
      <w:r>
        <w:t>。</w:t>
      </w:r>
      <w:r>
        <w:rPr>
          <w:rFonts w:hint="eastAsia" w:eastAsia="宋体"/>
          <w:lang w:eastAsia="zh-CN"/>
        </w:rPr>
        <w:t>《</w:t>
      </w:r>
      <w:r>
        <w:t>齊策</w:t>
      </w:r>
      <w:r>
        <w:rPr>
          <w:rFonts w:hint="eastAsia" w:eastAsia="宋体"/>
          <w:lang w:eastAsia="zh-CN"/>
        </w:rPr>
        <w:t>》</w:t>
      </w:r>
      <w:r>
        <w:t>：</w:t>
      </w:r>
      <w:r>
        <w:rPr>
          <w:rFonts w:hint="eastAsia" w:eastAsia="宋体"/>
          <w:lang w:eastAsia="zh-CN"/>
        </w:rPr>
        <w:t>‘</w:t>
      </w:r>
      <w:r>
        <w:t>達子收餘卒，復振，與燕戰，求所以償者，閔</w:t>
      </w:r>
    </w:p>
    <w:p w14:paraId="11C185F3">
      <w:pPr>
        <w:rPr>
          <w:rFonts w:hint="eastAsia" w:eastAsia="宋体"/>
          <w:lang w:eastAsia="zh-CN"/>
        </w:rPr>
      </w:pPr>
      <w:r>
        <w:t>王不肯與。</w:t>
      </w:r>
      <w:r>
        <w:rPr>
          <w:rFonts w:hint="eastAsia" w:eastAsia="宋体"/>
          <w:lang w:eastAsia="zh-CN"/>
        </w:rPr>
        <w:t>’”</w:t>
      </w:r>
    </w:p>
    <w:p w14:paraId="1B0A4BE6">
      <w:pPr>
        <w:rPr>
          <w:rFonts w:hint="eastAsia" w:eastAsia="宋体"/>
          <w:lang w:eastAsia="zh-CN"/>
        </w:rPr>
      </w:pPr>
      <w:r>
        <w:rPr>
          <w:rFonts w:hint="eastAsia" w:eastAsia="宋体"/>
          <w:lang w:eastAsia="zh-CN"/>
        </w:rPr>
        <w:t>“</w:t>
      </w:r>
      <w:r>
        <w:t>除君苛疾，與若之多虚而少實。</w:t>
      </w:r>
      <w:r>
        <w:rPr>
          <w:rFonts w:hint="eastAsia" w:eastAsia="宋体"/>
          <w:lang w:eastAsia="zh-CN"/>
        </w:rPr>
        <w:t>”</w:t>
      </w:r>
    </w:p>
    <w:p w14:paraId="1BA5362F">
      <w:r>
        <w:t>王氏批校：</w:t>
      </w:r>
      <w:r>
        <w:rPr>
          <w:rFonts w:hint="eastAsia" w:eastAsia="宋体"/>
          <w:lang w:eastAsia="zh-CN"/>
        </w:rPr>
        <w:t>“‘</w:t>
      </w:r>
      <w:r>
        <w:t>與若之多虚而少實</w:t>
      </w:r>
      <w:r>
        <w:rPr>
          <w:rFonts w:hint="eastAsia" w:eastAsia="宋体"/>
          <w:lang w:eastAsia="zh-CN"/>
        </w:rPr>
        <w:t>’</w:t>
      </w:r>
      <w:r>
        <w:t>，引之曰：</w:t>
      </w:r>
      <w:r>
        <w:rPr>
          <w:rFonts w:hint="eastAsia" w:eastAsia="宋体"/>
          <w:lang w:eastAsia="zh-CN"/>
        </w:rPr>
        <w:t>‘“</w:t>
      </w:r>
      <w:r>
        <w:t>若</w:t>
      </w:r>
      <w:r>
        <w:rPr>
          <w:rFonts w:hint="eastAsia" w:eastAsia="宋体"/>
          <w:lang w:eastAsia="zh-CN"/>
        </w:rPr>
        <w:t>”</w:t>
      </w:r>
      <w:r>
        <w:t>當爲</w:t>
      </w:r>
      <w:r>
        <w:rPr>
          <w:rFonts w:hint="eastAsia" w:eastAsia="宋体"/>
          <w:lang w:eastAsia="zh-CN"/>
        </w:rPr>
        <w:t>“</w:t>
      </w:r>
      <w:r>
        <w:t>君</w:t>
      </w:r>
      <w:r>
        <w:rPr>
          <w:rFonts w:hint="eastAsia" w:eastAsia="宋体"/>
          <w:lang w:eastAsia="zh-CN"/>
        </w:rPr>
        <w:t>”</w:t>
      </w:r>
      <w:r>
        <w:t>，下文云又與君之若</w:t>
      </w:r>
    </w:p>
    <w:p w14:paraId="316F8FCD">
      <w:pPr>
        <w:rPr>
          <w:rFonts w:hint="eastAsia" w:eastAsia="宋体"/>
          <w:lang w:eastAsia="zh-CN"/>
        </w:rPr>
      </w:pPr>
      <w:r>
        <w:t>賢，是其證也，尹注非。J</w:t>
      </w:r>
      <w:r>
        <w:rPr>
          <w:rFonts w:hint="eastAsia" w:eastAsia="宋体"/>
          <w:lang w:eastAsia="zh-CN"/>
        </w:rPr>
        <w:t>”</w:t>
      </w:r>
    </w:p>
    <w:p w14:paraId="1713CA0A">
      <w:pPr>
        <w:rPr>
          <w:rFonts w:hint="eastAsia" w:eastAsia="宋体"/>
          <w:lang w:eastAsia="zh-CN"/>
        </w:rPr>
      </w:pPr>
      <w:r>
        <w:rPr>
          <w:rFonts w:hint="eastAsia" w:eastAsia="宋体"/>
          <w:lang w:eastAsia="zh-CN"/>
        </w:rPr>
        <w:t>“</w:t>
      </w:r>
      <w:r>
        <w:t>瞑目而視祝梟、已疪。</w:t>
      </w:r>
      <w:r>
        <w:rPr>
          <w:rFonts w:hint="eastAsia" w:eastAsia="宋体"/>
          <w:lang w:eastAsia="zh-CN"/>
        </w:rPr>
        <w:t>”</w:t>
      </w:r>
    </w:p>
    <w:p w14:paraId="74123E93">
      <w:pPr>
        <w:rPr>
          <w:rFonts w:hint="eastAsia" w:eastAsia="宋体"/>
          <w:lang w:eastAsia="zh-CN"/>
        </w:rPr>
      </w:pPr>
      <w:r>
        <w:t>王氏批校：</w:t>
      </w:r>
      <w:r>
        <w:rPr>
          <w:rFonts w:hint="eastAsia" w:eastAsia="宋体"/>
          <w:lang w:eastAsia="zh-CN"/>
        </w:rPr>
        <w:t>“</w:t>
      </w:r>
      <w:r>
        <w:t>念孫案：</w:t>
      </w:r>
      <w:r>
        <w:rPr>
          <w:rFonts w:hint="eastAsia" w:eastAsia="宋体"/>
          <w:lang w:eastAsia="zh-CN"/>
        </w:rPr>
        <w:t>‘</w:t>
      </w:r>
      <w:r>
        <w:t>瞑目</w:t>
      </w:r>
      <w:r>
        <w:rPr>
          <w:rFonts w:hint="eastAsia" w:eastAsia="宋体"/>
          <w:lang w:eastAsia="zh-CN"/>
        </w:rPr>
        <w:t>’</w:t>
      </w:r>
      <w:r>
        <w:t>當爲</w:t>
      </w:r>
      <w:r>
        <w:rPr>
          <w:rFonts w:hint="eastAsia" w:eastAsia="宋体"/>
          <w:lang w:eastAsia="zh-CN"/>
        </w:rPr>
        <w:t>‘</w:t>
      </w:r>
      <w:r>
        <w:t>瞋目</w:t>
      </w:r>
      <w:r>
        <w:rPr>
          <w:rFonts w:hint="eastAsia" w:eastAsia="宋体"/>
          <w:lang w:eastAsia="zh-CN"/>
        </w:rPr>
        <w:t>’</w:t>
      </w:r>
      <w:r>
        <w:t>。隸書</w:t>
      </w:r>
      <w:r>
        <w:rPr>
          <w:rFonts w:hint="eastAsia" w:eastAsia="宋体"/>
          <w:lang w:eastAsia="zh-CN"/>
        </w:rPr>
        <w:t>‘</w:t>
      </w:r>
      <w:r>
        <w:t>真</w:t>
      </w:r>
      <w:r>
        <w:rPr>
          <w:rFonts w:hint="eastAsia" w:eastAsia="宋体"/>
          <w:lang w:eastAsia="zh-CN"/>
        </w:rPr>
        <w:t>’</w:t>
      </w:r>
      <w:r>
        <w:t>字或作</w:t>
      </w:r>
      <w:r>
        <w:rPr>
          <w:rFonts w:hint="eastAsia" w:eastAsia="宋体"/>
          <w:lang w:eastAsia="zh-CN"/>
        </w:rPr>
        <w:t>‘</w:t>
      </w:r>
      <w:r>
        <w:t>㝠</w:t>
      </w:r>
      <w:r>
        <w:rPr>
          <w:rFonts w:hint="eastAsia" w:eastAsia="宋体"/>
          <w:lang w:eastAsia="zh-CN"/>
        </w:rPr>
        <w:t>’</w:t>
      </w:r>
      <w:r>
        <w:t>，</w:t>
      </w:r>
      <w:r>
        <w:rPr>
          <w:rFonts w:hint="eastAsia" w:eastAsia="宋体"/>
          <w:lang w:eastAsia="zh-CN"/>
        </w:rPr>
        <w:t>‘</w:t>
      </w:r>
      <w:r>
        <w:t>冥</w:t>
      </w:r>
      <w:r>
        <w:rPr>
          <w:rFonts w:hint="eastAsia" w:eastAsia="宋体"/>
          <w:lang w:eastAsia="zh-CN"/>
        </w:rPr>
        <w:t>’</w:t>
      </w:r>
      <w:r>
        <w:t>字或作</w:t>
      </w:r>
      <w:r>
        <w:rPr>
          <w:rFonts w:hint="eastAsia" w:eastAsia="宋体"/>
          <w:lang w:eastAsia="zh-CN"/>
        </w:rPr>
        <w:t>‘</w:t>
      </w:r>
      <w:r>
        <w:t>冥</w:t>
      </w:r>
      <w:r>
        <w:rPr>
          <w:rFonts w:hint="eastAsia" w:eastAsia="宋体"/>
          <w:lang w:eastAsia="zh-CN"/>
        </w:rPr>
        <w:t>’</w:t>
      </w:r>
    </w:p>
    <w:p w14:paraId="5980A11F">
      <w:r>
        <w:t>二形相似而誤。</w:t>
      </w:r>
      <w:r>
        <w:rPr>
          <w:rFonts w:hint="eastAsia" w:eastAsia="宋体"/>
          <w:lang w:eastAsia="zh-CN"/>
        </w:rPr>
        <w:t>《</w:t>
      </w:r>
      <w:r>
        <w:t>莊子。秋水</w:t>
      </w:r>
      <w:r>
        <w:rPr>
          <w:rFonts w:hint="eastAsia" w:eastAsia="宋体"/>
          <w:lang w:eastAsia="zh-CN"/>
        </w:rPr>
        <w:t>》</w:t>
      </w:r>
      <w:r>
        <w:t>篇：</w:t>
      </w:r>
      <w:r>
        <w:rPr>
          <w:rFonts w:hint="eastAsia" w:eastAsia="宋体"/>
          <w:lang w:eastAsia="zh-CN"/>
        </w:rPr>
        <w:t>‘</w:t>
      </w:r>
      <w:r>
        <w:t>瞋目而不見丘山。</w:t>
      </w:r>
      <w:r>
        <w:rPr>
          <w:rFonts w:hint="eastAsia" w:eastAsia="宋体"/>
          <w:lang w:eastAsia="zh-CN"/>
        </w:rPr>
        <w:t>’‘</w:t>
      </w:r>
      <w:r>
        <w:t>瞋</w:t>
      </w:r>
      <w:r>
        <w:rPr>
          <w:rFonts w:hint="eastAsia" w:eastAsia="宋体"/>
          <w:lang w:eastAsia="zh-CN"/>
        </w:rPr>
        <w:t>’</w:t>
      </w:r>
      <w:r>
        <w:t>本或作</w:t>
      </w:r>
      <w:r>
        <w:rPr>
          <w:rFonts w:hint="eastAsia" w:eastAsia="宋体"/>
          <w:lang w:eastAsia="zh-CN"/>
        </w:rPr>
        <w:t>‘</w:t>
      </w:r>
      <w:r>
        <w:t>瞑</w:t>
      </w:r>
      <w:r>
        <w:rPr>
          <w:rFonts w:hint="eastAsia" w:eastAsia="宋体"/>
          <w:lang w:eastAsia="zh-CN"/>
        </w:rPr>
        <w:t>’</w:t>
      </w:r>
      <w:r>
        <w:t>。</w:t>
      </w:r>
      <w:r>
        <w:rPr>
          <w:rFonts w:hint="eastAsia" w:eastAsia="宋体"/>
          <w:lang w:eastAsia="zh-CN"/>
        </w:rPr>
        <w:t>《</w:t>
      </w:r>
      <w:r>
        <w:t>韓非子。守</w:t>
      </w:r>
    </w:p>
    <w:p w14:paraId="7D462989">
      <w:r>
        <w:t>道</w:t>
      </w:r>
      <w:r>
        <w:rPr>
          <w:rFonts w:hint="eastAsia" w:eastAsia="宋体"/>
          <w:lang w:eastAsia="zh-CN"/>
        </w:rPr>
        <w:t>》</w:t>
      </w:r>
      <w:r>
        <w:t>篇：</w:t>
      </w:r>
      <w:r>
        <w:rPr>
          <w:rFonts w:hint="eastAsia" w:eastAsia="宋体"/>
          <w:lang w:eastAsia="zh-CN"/>
        </w:rPr>
        <w:t>‘</w:t>
      </w:r>
      <w:r>
        <w:t>瞋目切齒傾取之患。</w:t>
      </w:r>
      <w:r>
        <w:rPr>
          <w:rFonts w:hint="eastAsia" w:eastAsia="宋体"/>
          <w:lang w:eastAsia="zh-CN"/>
        </w:rPr>
        <w:t>’《</w:t>
      </w:r>
      <w:r>
        <w:t>淮南。道應</w:t>
      </w:r>
      <w:r>
        <w:rPr>
          <w:rFonts w:hint="eastAsia" w:eastAsia="宋体"/>
          <w:lang w:eastAsia="zh-CN"/>
        </w:rPr>
        <w:t>》</w:t>
      </w:r>
      <w:r>
        <w:t>篇：</w:t>
      </w:r>
      <w:r>
        <w:rPr>
          <w:rFonts w:hint="eastAsia" w:eastAsia="宋体"/>
          <w:lang w:eastAsia="zh-CN"/>
        </w:rPr>
        <w:t>‘</w:t>
      </w:r>
      <w:r>
        <w:t>佽非瞋目㝅然。</w:t>
      </w:r>
      <w:r>
        <w:rPr>
          <w:rFonts w:hint="eastAsia" w:eastAsia="宋体"/>
          <w:lang w:eastAsia="zh-CN"/>
        </w:rPr>
        <w:t>’</w:t>
      </w:r>
      <w:r>
        <w:t>今本</w:t>
      </w:r>
      <w:r>
        <w:rPr>
          <w:rFonts w:hint="eastAsia" w:eastAsia="宋体"/>
          <w:lang w:eastAsia="zh-CN"/>
        </w:rPr>
        <w:t>‘</w:t>
      </w:r>
      <w:r>
        <w:t>瞋</w:t>
      </w:r>
      <w:r>
        <w:rPr>
          <w:rFonts w:hint="eastAsia" w:eastAsia="宋体"/>
          <w:lang w:eastAsia="zh-CN"/>
        </w:rPr>
        <w:t>’</w:t>
      </w:r>
      <w:r>
        <w:t>字並譌作</w:t>
      </w:r>
    </w:p>
    <w:p w14:paraId="08B11A03">
      <w:r>
        <w:t>【第270页】</w:t>
      </w:r>
    </w:p>
    <w:p w14:paraId="26988985">
      <w:pPr>
        <w:rPr>
          <w:rFonts w:hint="eastAsia" w:eastAsia="宋体"/>
          <w:lang w:eastAsia="zh-CN"/>
        </w:rPr>
      </w:pPr>
      <w:r>
        <w:rPr>
          <w:rFonts w:hint="eastAsia" w:eastAsia="宋体"/>
          <w:lang w:eastAsia="zh-CN"/>
        </w:rPr>
        <w:t>‘</w:t>
      </w:r>
      <w:r>
        <w:t>瞑</w:t>
      </w:r>
      <w:r>
        <w:rPr>
          <w:rFonts w:hint="eastAsia" w:eastAsia="宋体"/>
          <w:lang w:eastAsia="zh-CN"/>
        </w:rPr>
        <w:t>’</w:t>
      </w:r>
      <w:r>
        <w:t>，是其謬也。</w:t>
      </w:r>
      <w:r>
        <w:rPr>
          <w:rFonts w:hint="eastAsia" w:eastAsia="宋体"/>
          <w:lang w:eastAsia="zh-CN"/>
        </w:rPr>
        <w:t>”</w:t>
      </w:r>
    </w:p>
    <w:p w14:paraId="6B273A52">
      <w:pPr>
        <w:rPr>
          <w:rFonts w:hint="eastAsia" w:eastAsia="宋体"/>
          <w:lang w:eastAsia="zh-CN"/>
        </w:rPr>
      </w:pPr>
      <w:r>
        <w:rPr>
          <w:rFonts w:hint="eastAsia" w:eastAsia="宋体"/>
          <w:lang w:eastAsia="zh-CN"/>
        </w:rPr>
        <w:t>“</w:t>
      </w:r>
      <w:r>
        <w:t>苗，始其少也，眴眴乎何其孺子也。</w:t>
      </w:r>
      <w:r>
        <w:rPr>
          <w:rFonts w:hint="eastAsia" w:eastAsia="宋体"/>
          <w:lang w:eastAsia="zh-CN"/>
        </w:rPr>
        <w:t>”</w:t>
      </w:r>
    </w:p>
    <w:p w14:paraId="78993615">
      <w:pPr>
        <w:rPr>
          <w:rFonts w:hint="eastAsia" w:eastAsia="宋体"/>
          <w:lang w:eastAsia="zh-CN"/>
        </w:rPr>
      </w:pPr>
      <w:r>
        <w:t>王氏批注：</w:t>
      </w:r>
      <w:r>
        <w:rPr>
          <w:rFonts w:hint="eastAsia" w:eastAsia="宋体"/>
          <w:lang w:eastAsia="zh-CN"/>
        </w:rPr>
        <w:t>“</w:t>
      </w:r>
      <w:r>
        <w:t>眴眴，猶恂恂。</w:t>
      </w:r>
      <w:r>
        <w:rPr>
          <w:rFonts w:hint="eastAsia" w:eastAsia="宋体"/>
          <w:lang w:eastAsia="zh-CN"/>
        </w:rPr>
        <w:t>”</w:t>
      </w:r>
    </w:p>
    <w:p w14:paraId="28FFED43">
      <w:pPr>
        <w:rPr>
          <w:rFonts w:hint="eastAsia" w:eastAsia="宋体"/>
          <w:lang w:eastAsia="zh-CN"/>
        </w:rPr>
      </w:pPr>
      <w:r>
        <w:rPr>
          <w:rFonts w:hint="eastAsia" w:eastAsia="宋体"/>
          <w:lang w:eastAsia="zh-CN"/>
        </w:rPr>
        <w:t>“</w:t>
      </w:r>
      <w:r>
        <w:t>至其成也，由由乎兹免，何其君子也。</w:t>
      </w:r>
      <w:r>
        <w:rPr>
          <w:rFonts w:hint="eastAsia" w:eastAsia="宋体"/>
          <w:lang w:eastAsia="zh-CN"/>
        </w:rPr>
        <w:t>”</w:t>
      </w:r>
    </w:p>
    <w:p w14:paraId="607FE2BB">
      <w:pPr>
        <w:rPr>
          <w:rFonts w:hint="eastAsia" w:eastAsia="宋体"/>
          <w:lang w:eastAsia="zh-CN"/>
        </w:rPr>
      </w:pPr>
      <w:r>
        <w:t>王氏</w:t>
      </w:r>
      <w:r>
        <w:rPr>
          <w:rFonts w:hint="eastAsia" w:eastAsia="宋体"/>
          <w:lang w:eastAsia="zh-CN"/>
        </w:rPr>
        <w:t>“</w:t>
      </w:r>
      <w:r>
        <w:t>由</w:t>
      </w:r>
      <w:r>
        <w:rPr>
          <w:rFonts w:hint="eastAsia" w:eastAsia="宋体"/>
          <w:lang w:eastAsia="zh-CN"/>
        </w:rPr>
        <w:t>”</w:t>
      </w:r>
      <w:r>
        <w:t>旁批注：</w:t>
      </w:r>
      <w:r>
        <w:rPr>
          <w:rFonts w:hint="eastAsia" w:eastAsia="宋体"/>
          <w:lang w:eastAsia="zh-CN"/>
        </w:rPr>
        <w:t>“</w:t>
      </w:r>
      <w:r>
        <w:t>與</w:t>
      </w:r>
      <w:r>
        <w:rPr>
          <w:rFonts w:hint="eastAsia" w:eastAsia="宋体"/>
          <w:lang w:eastAsia="zh-CN"/>
        </w:rPr>
        <w:t>‘</w:t>
      </w:r>
      <w:r>
        <w:t>用1同。</w:t>
      </w:r>
      <w:r>
        <w:rPr>
          <w:rFonts w:hint="eastAsia" w:eastAsia="宋体"/>
          <w:lang w:eastAsia="zh-CN"/>
        </w:rPr>
        <w:t>”</w:t>
      </w:r>
    </w:p>
    <w:p w14:paraId="35FF8564">
      <w:pPr>
        <w:rPr>
          <w:rFonts w:hint="eastAsia" w:eastAsia="宋体"/>
          <w:lang w:eastAsia="zh-CN"/>
        </w:rPr>
      </w:pPr>
      <w:r>
        <w:rPr>
          <w:rFonts w:hint="eastAsia" w:eastAsia="宋体"/>
          <w:lang w:eastAsia="zh-CN"/>
        </w:rPr>
        <w:t>“</w:t>
      </w:r>
      <w:r>
        <w:t>仲父之聖至若此，寡人之抵罪也久矣。</w:t>
      </w:r>
      <w:r>
        <w:rPr>
          <w:rFonts w:hint="eastAsia" w:eastAsia="宋体"/>
          <w:lang w:eastAsia="zh-CN"/>
        </w:rPr>
        <w:t>”</w:t>
      </w:r>
    </w:p>
    <w:p w14:paraId="2B4B3191">
      <w:pPr>
        <w:rPr>
          <w:rFonts w:hint="eastAsia" w:eastAsia="宋体"/>
          <w:lang w:eastAsia="zh-CN"/>
        </w:rPr>
      </w:pPr>
      <w:r>
        <w:t>王氏批注：</w:t>
      </w:r>
      <w:r>
        <w:rPr>
          <w:rFonts w:hint="eastAsia" w:eastAsia="宋体"/>
          <w:lang w:eastAsia="zh-CN"/>
        </w:rPr>
        <w:t>“</w:t>
      </w:r>
      <w:r>
        <w:t>抵，觸也。</w:t>
      </w:r>
      <w:r>
        <w:rPr>
          <w:rFonts w:hint="eastAsia" w:eastAsia="宋体"/>
          <w:lang w:eastAsia="zh-CN"/>
        </w:rPr>
        <w:t>”</w:t>
      </w:r>
    </w:p>
    <w:p w14:paraId="1570905B">
      <w:pPr>
        <w:rPr>
          <w:rFonts w:hint="eastAsia" w:eastAsia="宋体"/>
          <w:lang w:eastAsia="zh-CN"/>
        </w:rPr>
      </w:pPr>
      <w:r>
        <w:rPr>
          <w:rFonts w:hint="eastAsia" w:eastAsia="宋体"/>
          <w:lang w:eastAsia="zh-CN"/>
        </w:rPr>
        <w:t>“</w:t>
      </w:r>
      <w:r>
        <w:t>有執席食以視上者。</w:t>
      </w:r>
      <w:r>
        <w:rPr>
          <w:rFonts w:hint="eastAsia" w:eastAsia="宋体"/>
          <w:lang w:eastAsia="zh-CN"/>
        </w:rPr>
        <w:t>”</w:t>
      </w:r>
    </w:p>
    <w:p w14:paraId="69F7BD77">
      <w:r>
        <w:t>王氏批校：</w:t>
      </w:r>
      <w:r>
        <w:rPr>
          <w:rFonts w:hint="eastAsia" w:eastAsia="宋体"/>
          <w:lang w:eastAsia="zh-CN"/>
        </w:rPr>
        <w:t>“</w:t>
      </w:r>
      <w:r>
        <w:t>念孫案：</w:t>
      </w:r>
      <w:r>
        <w:rPr>
          <w:rFonts w:hint="eastAsia" w:eastAsia="宋体"/>
          <w:lang w:eastAsia="zh-CN"/>
        </w:rPr>
        <w:t>‘</w:t>
      </w:r>
      <w:r>
        <w:t>視上</w:t>
      </w:r>
      <w:r>
        <w:rPr>
          <w:rFonts w:hint="eastAsia" w:eastAsia="宋体"/>
          <w:lang w:eastAsia="zh-CN"/>
        </w:rPr>
        <w:t>’</w:t>
      </w:r>
      <w:r>
        <w:t>當爲</w:t>
      </w:r>
      <w:r>
        <w:rPr>
          <w:rFonts w:hint="eastAsia" w:eastAsia="宋体"/>
          <w:lang w:eastAsia="zh-CN"/>
        </w:rPr>
        <w:t>‘</w:t>
      </w:r>
      <w:r>
        <w:t>上視</w:t>
      </w:r>
      <w:r>
        <w:rPr>
          <w:rFonts w:hint="eastAsia" w:eastAsia="宋体"/>
          <w:lang w:eastAsia="zh-CN"/>
        </w:rPr>
        <w:t>’</w:t>
      </w:r>
      <w:r>
        <w:t>，故尹注云：</w:t>
      </w:r>
      <w:r>
        <w:rPr>
          <w:rFonts w:hint="eastAsia" w:eastAsia="宋体"/>
          <w:lang w:eastAsia="zh-CN"/>
        </w:rPr>
        <w:t>‘</w:t>
      </w:r>
      <w:r>
        <w:t>私自上視。</w:t>
      </w:r>
      <w:r>
        <w:rPr>
          <w:rFonts w:hint="eastAsia" w:eastAsia="宋体"/>
          <w:lang w:eastAsia="zh-CN"/>
        </w:rPr>
        <w:t>’</w:t>
      </w:r>
      <w:r>
        <w:t>即其證也。</w:t>
      </w:r>
      <w:r>
        <w:rPr>
          <w:rFonts w:hint="eastAsia" w:eastAsia="宋体"/>
          <w:lang w:eastAsia="zh-CN"/>
        </w:rPr>
        <w:t>《</w:t>
      </w:r>
      <w:r>
        <w:t>北</w:t>
      </w:r>
    </w:p>
    <w:p w14:paraId="7EAC988A">
      <w:r>
        <w:t>堂書鈔。武功部二</w:t>
      </w:r>
      <w:r>
        <w:rPr>
          <w:rFonts w:hint="eastAsia" w:eastAsia="宋体"/>
          <w:lang w:eastAsia="zh-CN"/>
        </w:rPr>
        <w:t>》</w:t>
      </w:r>
      <w:r>
        <w:t>引此正作</w:t>
      </w:r>
      <w:r>
        <w:rPr>
          <w:rFonts w:hint="eastAsia" w:eastAsia="宋体"/>
          <w:lang w:eastAsia="zh-CN"/>
        </w:rPr>
        <w:t>‘</w:t>
      </w:r>
      <w:r>
        <w:t>上視</w:t>
      </w:r>
      <w:r>
        <w:rPr>
          <w:rFonts w:hint="eastAsia" w:eastAsia="宋体"/>
          <w:lang w:eastAsia="zh-CN"/>
        </w:rPr>
        <w:t>’</w:t>
      </w:r>
      <w:r>
        <w:t>。</w:t>
      </w:r>
      <w:r>
        <w:rPr>
          <w:rFonts w:hint="eastAsia" w:eastAsia="宋体"/>
          <w:lang w:eastAsia="zh-CN"/>
        </w:rPr>
        <w:t>《</w:t>
      </w:r>
      <w:r>
        <w:t>吕氏春秋。重言</w:t>
      </w:r>
      <w:r>
        <w:rPr>
          <w:rFonts w:hint="eastAsia" w:eastAsia="宋体"/>
          <w:lang w:eastAsia="zh-CN"/>
        </w:rPr>
        <w:t>》</w:t>
      </w:r>
      <w:r>
        <w:t>篇、</w:t>
      </w:r>
      <w:r>
        <w:rPr>
          <w:rFonts w:hint="eastAsia" w:eastAsia="宋体"/>
          <w:lang w:eastAsia="zh-CN"/>
        </w:rPr>
        <w:t>《</w:t>
      </w:r>
      <w:r>
        <w:t>説苑。權謀</w:t>
      </w:r>
      <w:r>
        <w:rPr>
          <w:rFonts w:hint="eastAsia" w:eastAsia="宋体"/>
          <w:lang w:eastAsia="zh-CN"/>
        </w:rPr>
        <w:t>》</w:t>
      </w:r>
      <w:r>
        <w:t>篇亦作</w:t>
      </w:r>
    </w:p>
    <w:p w14:paraId="7677C63B">
      <w:pPr>
        <w:rPr>
          <w:rFonts w:hint="eastAsia" w:eastAsia="宋体"/>
          <w:lang w:eastAsia="zh-CN"/>
        </w:rPr>
      </w:pPr>
      <w:r>
        <w:rPr>
          <w:rFonts w:hint="eastAsia" w:eastAsia="宋体"/>
          <w:lang w:eastAsia="zh-CN"/>
        </w:rPr>
        <w:t>‘</w:t>
      </w:r>
      <w:r>
        <w:t>上視</w:t>
      </w:r>
      <w:r>
        <w:rPr>
          <w:rFonts w:hint="eastAsia" w:eastAsia="宋体"/>
          <w:lang w:eastAsia="zh-CN"/>
        </w:rPr>
        <w:t>’</w:t>
      </w:r>
      <w:r>
        <w:t>。</w:t>
      </w:r>
      <w:r>
        <w:rPr>
          <w:rFonts w:hint="eastAsia" w:eastAsia="宋体"/>
          <w:lang w:eastAsia="zh-CN"/>
        </w:rPr>
        <w:t>”</w:t>
      </w:r>
    </w:p>
    <w:p w14:paraId="333CD1B8">
      <w:r>
        <w:t>卷十七</w:t>
      </w:r>
    </w:p>
    <w:p w14:paraId="36A11654">
      <w:pPr>
        <w:rPr>
          <w:rFonts w:hint="eastAsia" w:eastAsia="宋体"/>
          <w:lang w:eastAsia="zh-CN"/>
        </w:rPr>
      </w:pPr>
      <w:r>
        <w:rPr>
          <w:rFonts w:hint="eastAsia" w:eastAsia="宋体"/>
          <w:lang w:eastAsia="zh-CN"/>
        </w:rPr>
        <w:t>《</w:t>
      </w:r>
      <w:r>
        <w:t>七臣七主</w:t>
      </w:r>
      <w:r>
        <w:rPr>
          <w:rFonts w:hint="eastAsia" w:eastAsia="宋体"/>
          <w:lang w:eastAsia="zh-CN"/>
        </w:rPr>
        <w:t>》</w:t>
      </w:r>
    </w:p>
    <w:p w14:paraId="74E81E7F">
      <w:pPr>
        <w:rPr>
          <w:rFonts w:hint="eastAsia" w:eastAsia="宋体"/>
          <w:lang w:eastAsia="zh-CN"/>
        </w:rPr>
      </w:pPr>
      <w:r>
        <w:rPr>
          <w:rFonts w:hint="eastAsia" w:eastAsia="宋体"/>
          <w:lang w:eastAsia="zh-CN"/>
        </w:rPr>
        <w:t>“</w:t>
      </w:r>
      <w:r>
        <w:t>呼嗚美哉，成事疾。</w:t>
      </w:r>
      <w:r>
        <w:rPr>
          <w:rFonts w:hint="eastAsia" w:eastAsia="宋体"/>
          <w:lang w:eastAsia="zh-CN"/>
        </w:rPr>
        <w:t>”</w:t>
      </w:r>
    </w:p>
    <w:p w14:paraId="3A0E3F14">
      <w:r>
        <w:t>【第271页】</w:t>
      </w:r>
    </w:p>
    <w:p w14:paraId="38140A14">
      <w:pPr>
        <w:rPr>
          <w:rFonts w:hint="eastAsia" w:eastAsia="宋体"/>
          <w:lang w:eastAsia="zh-CN"/>
        </w:rPr>
      </w:pPr>
      <w:r>
        <w:t>王氏乙轉</w:t>
      </w:r>
      <w:r>
        <w:rPr>
          <w:rFonts w:hint="eastAsia" w:eastAsia="宋体"/>
          <w:lang w:eastAsia="zh-CN"/>
        </w:rPr>
        <w:t>“</w:t>
      </w:r>
      <w:r>
        <w:t>呼嗚</w:t>
      </w:r>
      <w:r>
        <w:rPr>
          <w:rFonts w:hint="eastAsia" w:eastAsia="宋体"/>
          <w:lang w:eastAsia="zh-CN"/>
        </w:rPr>
        <w:t>”</w:t>
      </w:r>
      <w:r>
        <w:t>二字，批注：</w:t>
      </w:r>
      <w:r>
        <w:rPr>
          <w:rFonts w:hint="eastAsia" w:eastAsia="宋体"/>
          <w:lang w:eastAsia="zh-CN"/>
        </w:rPr>
        <w:t>“</w:t>
      </w:r>
      <w:r>
        <w:t>下文云：</w:t>
      </w:r>
      <w:r>
        <w:rPr>
          <w:rFonts w:hint="eastAsia" w:eastAsia="宋体"/>
          <w:lang w:eastAsia="zh-CN"/>
        </w:rPr>
        <w:t>‘</w:t>
      </w:r>
      <w:r>
        <w:t>嗚呼美哉，名斷言澤。</w:t>
      </w:r>
      <w:r>
        <w:rPr>
          <w:rFonts w:hint="eastAsia" w:eastAsia="宋体"/>
          <w:lang w:eastAsia="zh-CN"/>
        </w:rPr>
        <w:t>’”</w:t>
      </w:r>
    </w:p>
    <w:p w14:paraId="15794175">
      <w:pPr>
        <w:rPr>
          <w:rFonts w:hint="eastAsia" w:eastAsia="宋体"/>
          <w:lang w:eastAsia="zh-CN"/>
        </w:rPr>
      </w:pPr>
      <w:r>
        <w:rPr>
          <w:rFonts w:hint="eastAsia" w:eastAsia="宋体"/>
          <w:lang w:eastAsia="zh-CN"/>
        </w:rPr>
        <w:t>“</w:t>
      </w:r>
      <w:r>
        <w:t>芒主目伸五色，耳常五聲。</w:t>
      </w:r>
      <w:r>
        <w:rPr>
          <w:rFonts w:hint="eastAsia" w:eastAsia="宋体"/>
          <w:lang w:eastAsia="zh-CN"/>
        </w:rPr>
        <w:t>”</w:t>
      </w:r>
    </w:p>
    <w:p w14:paraId="7802F1DF">
      <w:pPr>
        <w:rPr>
          <w:rFonts w:hint="eastAsia" w:eastAsia="宋体"/>
          <w:lang w:eastAsia="zh-CN"/>
        </w:rPr>
      </w:pPr>
      <w:r>
        <w:t>王氏批注</w:t>
      </w:r>
      <w:r>
        <w:rPr>
          <w:rFonts w:hint="eastAsia" w:eastAsia="宋体"/>
          <w:lang w:eastAsia="zh-CN"/>
        </w:rPr>
        <w:t>“‘</w:t>
      </w:r>
      <w:r>
        <w:t>芒</w:t>
      </w:r>
      <w:r>
        <w:rPr>
          <w:rFonts w:hint="eastAsia" w:eastAsia="宋体"/>
          <w:lang w:eastAsia="zh-CN"/>
        </w:rPr>
        <w:t>’</w:t>
      </w:r>
      <w:r>
        <w:t>讀</w:t>
      </w:r>
      <w:r>
        <w:rPr>
          <w:rFonts w:hint="eastAsia" w:eastAsia="宋体"/>
          <w:lang w:eastAsia="zh-CN"/>
        </w:rPr>
        <w:t>‘</w:t>
      </w:r>
      <w:r>
        <w:t>荒淫</w:t>
      </w:r>
      <w:r>
        <w:rPr>
          <w:rFonts w:hint="eastAsia" w:eastAsia="宋体"/>
          <w:lang w:eastAsia="zh-CN"/>
        </w:rPr>
        <w:t>’</w:t>
      </w:r>
      <w:r>
        <w:t>之</w:t>
      </w:r>
      <w:r>
        <w:rPr>
          <w:rFonts w:hint="eastAsia" w:eastAsia="宋体"/>
          <w:lang w:eastAsia="zh-CN"/>
        </w:rPr>
        <w:t>‘</w:t>
      </w:r>
      <w:r>
        <w:t>荒</w:t>
      </w:r>
      <w:r>
        <w:rPr>
          <w:rFonts w:hint="eastAsia" w:eastAsia="宋体"/>
          <w:lang w:eastAsia="zh-CN"/>
        </w:rPr>
        <w:t>’</w:t>
      </w:r>
      <w:r>
        <w:t>。</w:t>
      </w:r>
      <w:r>
        <w:rPr>
          <w:rFonts w:hint="eastAsia" w:eastAsia="宋体"/>
          <w:lang w:eastAsia="zh-CN"/>
        </w:rPr>
        <w:t>”</w:t>
      </w:r>
    </w:p>
    <w:p w14:paraId="567EDC9C">
      <w:pPr>
        <w:rPr>
          <w:rFonts w:hint="eastAsia" w:eastAsia="宋体"/>
          <w:lang w:eastAsia="zh-CN"/>
        </w:rPr>
      </w:pPr>
      <w:r>
        <w:rPr>
          <w:rFonts w:hint="eastAsia" w:eastAsia="宋体"/>
          <w:lang w:eastAsia="zh-CN"/>
        </w:rPr>
        <w:t>“</w:t>
      </w:r>
      <w:r>
        <w:t>昏則緩急俱植。</w:t>
      </w:r>
      <w:r>
        <w:rPr>
          <w:rFonts w:hint="eastAsia" w:eastAsia="宋体"/>
          <w:lang w:eastAsia="zh-CN"/>
        </w:rPr>
        <w:t>”</w:t>
      </w:r>
    </w:p>
    <w:p w14:paraId="67FA8C60">
      <w:pPr>
        <w:rPr>
          <w:rFonts w:hint="eastAsia" w:eastAsia="宋体"/>
          <w:lang w:eastAsia="zh-CN"/>
        </w:rPr>
      </w:pPr>
      <w:r>
        <w:t>王氏批注：</w:t>
      </w:r>
      <w:r>
        <w:rPr>
          <w:rFonts w:hint="eastAsia" w:eastAsia="宋体"/>
          <w:lang w:eastAsia="zh-CN"/>
        </w:rPr>
        <w:t>“‘</w:t>
      </w:r>
      <w:r>
        <w:t>植</w:t>
      </w:r>
      <w:r>
        <w:rPr>
          <w:rFonts w:hint="eastAsia" w:eastAsia="宋体"/>
          <w:lang w:eastAsia="zh-CN"/>
        </w:rPr>
        <w:t>’</w:t>
      </w:r>
      <w:r>
        <w:t>，古</w:t>
      </w:r>
      <w:r>
        <w:rPr>
          <w:rFonts w:hint="eastAsia" w:eastAsia="宋体"/>
          <w:lang w:eastAsia="zh-CN"/>
        </w:rPr>
        <w:t>‘</w:t>
      </w:r>
      <w:r>
        <w:t>置</w:t>
      </w:r>
      <w:r>
        <w:rPr>
          <w:rFonts w:hint="eastAsia" w:eastAsia="宋体"/>
          <w:lang w:eastAsia="zh-CN"/>
        </w:rPr>
        <w:t>’</w:t>
      </w:r>
      <w:r>
        <w:t>字。</w:t>
      </w:r>
      <w:r>
        <w:rPr>
          <w:rFonts w:hint="eastAsia" w:eastAsia="宋体"/>
          <w:lang w:eastAsia="zh-CN"/>
        </w:rPr>
        <w:t>”</w:t>
      </w:r>
    </w:p>
    <w:p w14:paraId="7903339B">
      <w:pPr>
        <w:rPr>
          <w:rFonts w:hint="eastAsia" w:eastAsia="宋体"/>
          <w:lang w:eastAsia="zh-CN"/>
        </w:rPr>
      </w:pPr>
      <w:r>
        <w:rPr>
          <w:rFonts w:hint="eastAsia" w:eastAsia="宋体"/>
          <w:lang w:eastAsia="zh-CN"/>
        </w:rPr>
        <w:t>“</w:t>
      </w:r>
      <w:r>
        <w:t>故主虞而安。</w:t>
      </w:r>
      <w:r>
        <w:rPr>
          <w:rFonts w:hint="eastAsia" w:eastAsia="宋体"/>
          <w:lang w:eastAsia="zh-CN"/>
        </w:rPr>
        <w:t>”</w:t>
      </w:r>
    </w:p>
    <w:p w14:paraId="5FD83F1E">
      <w:pPr>
        <w:rPr>
          <w:rFonts w:hint="eastAsia" w:eastAsia="宋体"/>
          <w:lang w:eastAsia="zh-CN"/>
        </w:rPr>
      </w:pPr>
      <w:r>
        <w:t>王氏批校</w:t>
      </w:r>
      <w:r>
        <w:rPr>
          <w:rFonts w:hint="eastAsia" w:eastAsia="宋体"/>
          <w:lang w:eastAsia="zh-CN"/>
        </w:rPr>
        <w:t>“</w:t>
      </w:r>
      <w:r>
        <w:t>此上有脱文。</w:t>
      </w:r>
      <w:r>
        <w:rPr>
          <w:rFonts w:hint="eastAsia" w:eastAsia="宋体"/>
          <w:lang w:eastAsia="zh-CN"/>
        </w:rPr>
        <w:t>”</w:t>
      </w:r>
    </w:p>
    <w:p w14:paraId="1119FA3A">
      <w:pPr>
        <w:rPr>
          <w:rFonts w:hint="eastAsia" w:eastAsia="宋体"/>
          <w:lang w:eastAsia="zh-CN"/>
        </w:rPr>
      </w:pPr>
      <w:r>
        <w:rPr>
          <w:rFonts w:hint="eastAsia" w:eastAsia="宋体"/>
          <w:lang w:eastAsia="zh-CN"/>
        </w:rPr>
        <w:t>“</w:t>
      </w:r>
      <w:r>
        <w:t>夫男不田，女不緇。</w:t>
      </w:r>
      <w:r>
        <w:rPr>
          <w:rFonts w:hint="eastAsia" w:eastAsia="宋体"/>
          <w:lang w:eastAsia="zh-CN"/>
        </w:rPr>
        <w:t>”</w:t>
      </w:r>
    </w:p>
    <w:p w14:paraId="4C6677D8">
      <w:pPr>
        <w:rPr>
          <w:rFonts w:hint="eastAsia" w:eastAsia="宋体"/>
          <w:lang w:eastAsia="zh-CN"/>
        </w:rPr>
      </w:pPr>
      <w:r>
        <w:t>王氏批校：</w:t>
      </w:r>
      <w:r>
        <w:rPr>
          <w:rFonts w:hint="eastAsia" w:eastAsia="宋体"/>
          <w:lang w:eastAsia="zh-CN"/>
        </w:rPr>
        <w:t>“</w:t>
      </w:r>
      <w:r>
        <w:t>隸書</w:t>
      </w:r>
      <w:r>
        <w:rPr>
          <w:rFonts w:hint="eastAsia" w:eastAsia="宋体"/>
          <w:lang w:eastAsia="zh-CN"/>
        </w:rPr>
        <w:t>‘</w:t>
      </w:r>
      <w:r>
        <w:t>甾</w:t>
      </w:r>
      <w:r>
        <w:rPr>
          <w:rFonts w:hint="eastAsia" w:eastAsia="宋体"/>
          <w:lang w:eastAsia="zh-CN"/>
        </w:rPr>
        <w:t>’</w:t>
      </w:r>
      <w:r>
        <w:t>字作</w:t>
      </w:r>
      <w:r>
        <w:rPr>
          <w:rFonts w:hint="eastAsia" w:eastAsia="宋体"/>
          <w:lang w:eastAsia="zh-CN"/>
        </w:rPr>
        <w:t>‘</w:t>
      </w:r>
      <w:r>
        <w:t>啬</w:t>
      </w:r>
      <w:r>
        <w:rPr>
          <w:rFonts w:hint="eastAsia" w:eastAsia="宋体"/>
          <w:lang w:eastAsia="zh-CN"/>
        </w:rPr>
        <w:t>’</w:t>
      </w:r>
      <w:r>
        <w:t>，與</w:t>
      </w:r>
      <w:r>
        <w:rPr>
          <w:rFonts w:hint="eastAsia" w:eastAsia="宋体"/>
          <w:lang w:eastAsia="zh-CN"/>
        </w:rPr>
        <w:t>‘</w:t>
      </w:r>
      <w:r>
        <w:t>責</w:t>
      </w:r>
      <w:r>
        <w:rPr>
          <w:rFonts w:hint="eastAsia" w:eastAsia="宋体"/>
          <w:lang w:eastAsia="zh-CN"/>
        </w:rPr>
        <w:t>’</w:t>
      </w:r>
      <w:r>
        <w:t>相似。豈</w:t>
      </w:r>
      <w:r>
        <w:rPr>
          <w:rFonts w:hint="eastAsia" w:eastAsia="宋体"/>
          <w:lang w:eastAsia="zh-CN"/>
        </w:rPr>
        <w:t>‘</w:t>
      </w:r>
      <w:r>
        <w:t>績</w:t>
      </w:r>
      <w:r>
        <w:rPr>
          <w:rFonts w:hint="eastAsia" w:eastAsia="宋体"/>
          <w:lang w:eastAsia="zh-CN"/>
        </w:rPr>
        <w:t>’</w:t>
      </w:r>
      <w:r>
        <w:t>誤爲</w:t>
      </w:r>
      <w:r>
        <w:rPr>
          <w:rFonts w:hint="eastAsia" w:eastAsia="宋体"/>
          <w:lang w:eastAsia="zh-CN"/>
        </w:rPr>
        <w:t>‘</w:t>
      </w:r>
      <w:r>
        <w:t>緇</w:t>
      </w:r>
      <w:r>
        <w:rPr>
          <w:rFonts w:hint="eastAsia" w:eastAsia="宋体"/>
          <w:lang w:eastAsia="zh-CN"/>
        </w:rPr>
        <w:t>’</w:t>
      </w:r>
      <w:r>
        <w:t>歟？</w:t>
      </w:r>
      <w:r>
        <w:rPr>
          <w:rFonts w:hint="eastAsia" w:eastAsia="宋体"/>
          <w:lang w:eastAsia="zh-CN"/>
        </w:rPr>
        <w:t>”</w:t>
      </w:r>
    </w:p>
    <w:p w14:paraId="300240B7">
      <w:pPr>
        <w:rPr>
          <w:rFonts w:hint="eastAsia" w:eastAsia="宋体"/>
          <w:lang w:eastAsia="zh-CN"/>
        </w:rPr>
      </w:pPr>
      <w:r>
        <w:rPr>
          <w:rFonts w:hint="eastAsia" w:eastAsia="宋体"/>
          <w:lang w:eastAsia="zh-CN"/>
        </w:rPr>
        <w:t>“</w:t>
      </w:r>
      <w:r>
        <w:t>曰：昔者桀紂是也。</w:t>
      </w:r>
      <w:r>
        <w:rPr>
          <w:rFonts w:hint="eastAsia" w:eastAsia="宋体"/>
          <w:lang w:eastAsia="zh-CN"/>
        </w:rPr>
        <w:t>”</w:t>
      </w:r>
    </w:p>
    <w:p w14:paraId="2B58D584">
      <w:pPr>
        <w:rPr>
          <w:rFonts w:hint="eastAsia" w:eastAsia="宋体"/>
          <w:lang w:eastAsia="zh-CN"/>
        </w:rPr>
      </w:pPr>
      <w:r>
        <w:t>王氏批校</w:t>
      </w:r>
      <w:r>
        <w:rPr>
          <w:rFonts w:hint="eastAsia" w:eastAsia="宋体"/>
          <w:lang w:eastAsia="zh-CN"/>
        </w:rPr>
        <w:t>“‘</w:t>
      </w:r>
      <w:r>
        <w:t>桀</w:t>
      </w:r>
      <w:r>
        <w:rPr>
          <w:rFonts w:hint="eastAsia" w:eastAsia="宋体"/>
          <w:lang w:eastAsia="zh-CN"/>
        </w:rPr>
        <w:t>’</w:t>
      </w:r>
      <w:r>
        <w:t>字後人所加。</w:t>
      </w:r>
      <w:r>
        <w:rPr>
          <w:rFonts w:hint="eastAsia" w:eastAsia="宋体"/>
          <w:lang w:eastAsia="zh-CN"/>
        </w:rPr>
        <w:t>”</w:t>
      </w:r>
    </w:p>
    <w:p w14:paraId="073810B1">
      <w:pPr>
        <w:rPr>
          <w:rFonts w:hint="eastAsia" w:eastAsia="宋体"/>
          <w:lang w:eastAsia="zh-CN"/>
        </w:rPr>
      </w:pPr>
      <w:r>
        <w:rPr>
          <w:rFonts w:hint="eastAsia" w:eastAsia="宋体"/>
          <w:lang w:eastAsia="zh-CN"/>
        </w:rPr>
        <w:t>“</w:t>
      </w:r>
      <w:r>
        <w:t>此營於物而失其情者也，愉於淫樂而忘後患者也。</w:t>
      </w:r>
      <w:r>
        <w:rPr>
          <w:rFonts w:hint="eastAsia" w:eastAsia="宋体"/>
          <w:lang w:eastAsia="zh-CN"/>
        </w:rPr>
        <w:t>”</w:t>
      </w:r>
    </w:p>
    <w:p w14:paraId="2AB258D2">
      <w:pPr>
        <w:rPr>
          <w:rFonts w:hint="eastAsia" w:eastAsia="宋体"/>
          <w:lang w:eastAsia="zh-CN"/>
        </w:rPr>
      </w:pPr>
      <w:r>
        <w:t>王氏批注：</w:t>
      </w:r>
      <w:r>
        <w:rPr>
          <w:rFonts w:hint="eastAsia" w:eastAsia="宋体"/>
          <w:lang w:eastAsia="zh-CN"/>
        </w:rPr>
        <w:t>“</w:t>
      </w:r>
      <w:r>
        <w:t>營，惑也。</w:t>
      </w:r>
      <w:r>
        <w:rPr>
          <w:rFonts w:hint="eastAsia" w:eastAsia="宋体"/>
          <w:lang w:eastAsia="zh-CN"/>
        </w:rPr>
        <w:t>”</w:t>
      </w:r>
    </w:p>
    <w:p w14:paraId="2EE78BBE">
      <w:pPr>
        <w:rPr>
          <w:rFonts w:hint="eastAsia" w:eastAsia="宋体"/>
          <w:lang w:eastAsia="zh-CN"/>
        </w:rPr>
      </w:pPr>
      <w:r>
        <w:rPr>
          <w:rFonts w:hint="eastAsia" w:eastAsia="宋体"/>
          <w:lang w:eastAsia="zh-CN"/>
        </w:rPr>
        <w:t>“</w:t>
      </w:r>
      <w:r>
        <w:t>故設用無度，國家踣。</w:t>
      </w:r>
      <w:r>
        <w:rPr>
          <w:rFonts w:hint="eastAsia" w:eastAsia="宋体"/>
          <w:lang w:eastAsia="zh-CN"/>
        </w:rPr>
        <w:t>”</w:t>
      </w:r>
    </w:p>
    <w:p w14:paraId="5B013392">
      <w:pPr>
        <w:rPr>
          <w:rFonts w:hint="eastAsia" w:eastAsia="宋体"/>
          <w:lang w:eastAsia="zh-CN"/>
        </w:rPr>
      </w:pPr>
      <w:r>
        <w:t>王氏批校：</w:t>
      </w:r>
      <w:r>
        <w:rPr>
          <w:rFonts w:hint="eastAsia" w:eastAsia="宋体"/>
          <w:lang w:eastAsia="zh-CN"/>
        </w:rPr>
        <w:t>“‘</w:t>
      </w:r>
      <w:r>
        <w:t>踣</w:t>
      </w:r>
      <w:r>
        <w:rPr>
          <w:rFonts w:hint="eastAsia" w:eastAsia="宋体"/>
          <w:lang w:eastAsia="zh-CN"/>
        </w:rPr>
        <w:t>’</w:t>
      </w:r>
      <w:r>
        <w:t>當作</w:t>
      </w:r>
      <w:r>
        <w:rPr>
          <w:rFonts w:hint="eastAsia" w:eastAsia="宋体"/>
          <w:lang w:eastAsia="zh-CN"/>
        </w:rPr>
        <w:t>‘</w:t>
      </w:r>
      <w:r>
        <w:t>路</w:t>
      </w:r>
      <w:r>
        <w:rPr>
          <w:rFonts w:hint="eastAsia" w:eastAsia="宋体"/>
          <w:lang w:eastAsia="zh-CN"/>
        </w:rPr>
        <w:t>’</w:t>
      </w:r>
      <w:r>
        <w:t>。路，敗也。</w:t>
      </w:r>
      <w:r>
        <w:rPr>
          <w:rFonts w:hint="eastAsia" w:eastAsia="宋体"/>
          <w:lang w:eastAsia="zh-CN"/>
        </w:rPr>
        <w:t>《</w:t>
      </w:r>
      <w:r>
        <w:t>四時</w:t>
      </w:r>
      <w:r>
        <w:rPr>
          <w:rFonts w:hint="eastAsia" w:eastAsia="宋体"/>
          <w:lang w:eastAsia="zh-CN"/>
        </w:rPr>
        <w:t>》</w:t>
      </w:r>
      <w:r>
        <w:t>篇云：</w:t>
      </w:r>
      <w:r>
        <w:rPr>
          <w:rFonts w:hint="eastAsia" w:eastAsia="宋体"/>
          <w:lang w:eastAsia="zh-CN"/>
        </w:rPr>
        <w:t>‘</w:t>
      </w:r>
      <w:r>
        <w:t>不知五穀之故，國家乃路。</w:t>
      </w:r>
      <w:r>
        <w:rPr>
          <w:rFonts w:hint="eastAsia" w:eastAsia="宋体"/>
          <w:lang w:eastAsia="zh-CN"/>
        </w:rPr>
        <w:t>’</w:t>
      </w:r>
    </w:p>
    <w:p w14:paraId="2E3586E4">
      <w:r>
        <w:t>【第272页】</w:t>
      </w:r>
    </w:p>
    <w:p w14:paraId="6327F529">
      <w:pPr>
        <w:rPr>
          <w:rFonts w:hint="eastAsia" w:eastAsia="宋体"/>
          <w:lang w:eastAsia="zh-CN"/>
        </w:rPr>
      </w:pPr>
      <w:r>
        <w:rPr>
          <w:rFonts w:hint="eastAsia" w:eastAsia="宋体"/>
          <w:lang w:eastAsia="zh-CN"/>
        </w:rPr>
        <w:t>‘</w:t>
      </w:r>
      <w:r>
        <w:t>度</w:t>
      </w:r>
      <w:r>
        <w:rPr>
          <w:rFonts w:hint="eastAsia" w:eastAsia="宋体"/>
          <w:lang w:eastAsia="zh-CN"/>
        </w:rPr>
        <w:t>’</w:t>
      </w:r>
      <w:r>
        <w:t>、</w:t>
      </w:r>
      <w:r>
        <w:rPr>
          <w:rFonts w:hint="eastAsia" w:eastAsia="宋体"/>
          <w:lang w:eastAsia="zh-CN"/>
        </w:rPr>
        <w:t>‘</w:t>
      </w:r>
      <w:r>
        <w:t>路</w:t>
      </w:r>
      <w:r>
        <w:rPr>
          <w:rFonts w:hint="eastAsia" w:eastAsia="宋体"/>
          <w:lang w:eastAsia="zh-CN"/>
        </w:rPr>
        <w:t>’</w:t>
      </w:r>
      <w:r>
        <w:t>爲韻。</w:t>
      </w:r>
      <w:r>
        <w:rPr>
          <w:rFonts w:hint="eastAsia" w:eastAsia="宋体"/>
          <w:lang w:eastAsia="zh-CN"/>
        </w:rPr>
        <w:t>”</w:t>
      </w:r>
    </w:p>
    <w:p w14:paraId="5C30C379">
      <w:r>
        <w:rPr>
          <w:rFonts w:hint="eastAsia" w:eastAsia="宋体"/>
          <w:lang w:eastAsia="zh-CN"/>
        </w:rPr>
        <w:t>“</w:t>
      </w:r>
      <w:r>
        <w:t>故穀貴賤，而上不調淫，故游商得以什佰其本也。</w:t>
      </w:r>
    </w:p>
    <w:p w14:paraId="59A923A4">
      <w:pPr>
        <w:rPr>
          <w:rFonts w:hint="eastAsia" w:eastAsia="宋体"/>
          <w:lang w:eastAsia="zh-CN"/>
        </w:rPr>
      </w:pPr>
      <w:r>
        <w:t>王氏批校：</w:t>
      </w:r>
      <w:r>
        <w:rPr>
          <w:rFonts w:hint="eastAsia" w:eastAsia="宋体"/>
          <w:lang w:eastAsia="zh-CN"/>
        </w:rPr>
        <w:t>“‘</w:t>
      </w:r>
      <w:r>
        <w:t>淫</w:t>
      </w:r>
      <w:r>
        <w:rPr>
          <w:rFonts w:hint="eastAsia" w:eastAsia="宋体"/>
          <w:lang w:eastAsia="zh-CN"/>
        </w:rPr>
        <w:t>’</w:t>
      </w:r>
      <w:r>
        <w:t>當爲</w:t>
      </w:r>
      <w:r>
        <w:rPr>
          <w:rFonts w:hint="eastAsia" w:eastAsia="宋体"/>
          <w:lang w:eastAsia="zh-CN"/>
        </w:rPr>
        <w:t>‘</w:t>
      </w:r>
      <w:r>
        <w:t>羨</w:t>
      </w:r>
      <w:r>
        <w:rPr>
          <w:rFonts w:hint="eastAsia" w:eastAsia="宋体"/>
          <w:lang w:eastAsia="zh-CN"/>
        </w:rPr>
        <w:t>’</w:t>
      </w:r>
      <w:r>
        <w:t>。</w:t>
      </w:r>
      <w:r>
        <w:rPr>
          <w:rFonts w:hint="eastAsia" w:eastAsia="宋体"/>
          <w:lang w:eastAsia="zh-CN"/>
        </w:rPr>
        <w:t>”</w:t>
      </w:r>
    </w:p>
    <w:p w14:paraId="1CD1B694">
      <w:pPr>
        <w:rPr>
          <w:rFonts w:hint="eastAsia" w:eastAsia="宋体"/>
          <w:lang w:eastAsia="zh-CN"/>
        </w:rPr>
      </w:pPr>
      <w:r>
        <w:rPr>
          <w:rFonts w:hint="eastAsia" w:eastAsia="宋体"/>
          <w:lang w:eastAsia="zh-CN"/>
        </w:rPr>
        <w:t>“</w:t>
      </w:r>
      <w:r>
        <w:t>夫凶歲雷旱，非無雨露也，其燥溼，非其時也。</w:t>
      </w:r>
      <w:r>
        <w:rPr>
          <w:rFonts w:hint="eastAsia" w:eastAsia="宋体"/>
          <w:lang w:eastAsia="zh-CN"/>
        </w:rPr>
        <w:t>”</w:t>
      </w:r>
    </w:p>
    <w:p w14:paraId="0321A4E1">
      <w:pPr>
        <w:rPr>
          <w:rFonts w:hint="eastAsia" w:eastAsia="宋体"/>
          <w:lang w:eastAsia="zh-CN"/>
        </w:rPr>
      </w:pPr>
      <w:r>
        <w:t>王氏批校：</w:t>
      </w:r>
      <w:r>
        <w:rPr>
          <w:rFonts w:hint="eastAsia" w:eastAsia="宋体"/>
          <w:lang w:eastAsia="zh-CN"/>
        </w:rPr>
        <w:t>“‘</w:t>
      </w:r>
      <w:r>
        <w:t>雷</w:t>
      </w:r>
      <w:r>
        <w:rPr>
          <w:rFonts w:hint="eastAsia" w:eastAsia="宋体"/>
          <w:lang w:eastAsia="zh-CN"/>
        </w:rPr>
        <w:t>’</w:t>
      </w:r>
      <w:r>
        <w:t>疑當作</w:t>
      </w:r>
      <w:r>
        <w:rPr>
          <w:rFonts w:hint="eastAsia" w:eastAsia="宋体"/>
          <w:lang w:eastAsia="zh-CN"/>
        </w:rPr>
        <w:t>‘</w:t>
      </w:r>
      <w:r>
        <w:t>菑</w:t>
      </w:r>
      <w:r>
        <w:rPr>
          <w:rFonts w:hint="eastAsia" w:eastAsia="宋体"/>
          <w:lang w:eastAsia="zh-CN"/>
        </w:rPr>
        <w:t>’</w:t>
      </w:r>
      <w:r>
        <w:t>，</w:t>
      </w:r>
      <w:r>
        <w:rPr>
          <w:rFonts w:hint="eastAsia" w:eastAsia="宋体"/>
          <w:lang w:eastAsia="zh-CN"/>
        </w:rPr>
        <w:t>‘</w:t>
      </w:r>
      <w:r>
        <w:t>菑</w:t>
      </w:r>
      <w:r>
        <w:rPr>
          <w:rFonts w:hint="eastAsia" w:eastAsia="宋体"/>
          <w:lang w:eastAsia="zh-CN"/>
        </w:rPr>
        <w:t>’</w:t>
      </w:r>
      <w:r>
        <w:t>與</w:t>
      </w:r>
      <w:r>
        <w:rPr>
          <w:rFonts w:hint="eastAsia" w:eastAsia="宋体"/>
          <w:lang w:eastAsia="zh-CN"/>
        </w:rPr>
        <w:t>‘</w:t>
      </w:r>
      <w:r>
        <w:t>災</w:t>
      </w:r>
      <w:r>
        <w:rPr>
          <w:rFonts w:hint="eastAsia" w:eastAsia="宋体"/>
          <w:lang w:eastAsia="zh-CN"/>
        </w:rPr>
        <w:t>’</w:t>
      </w:r>
      <w:r>
        <w:t>同。</w:t>
      </w:r>
      <w:r>
        <w:rPr>
          <w:rFonts w:hint="eastAsia" w:eastAsia="宋体"/>
          <w:lang w:eastAsia="zh-CN"/>
        </w:rPr>
        <w:t>”</w:t>
      </w:r>
    </w:p>
    <w:p w14:paraId="059E7AEE">
      <w:pPr>
        <w:rPr>
          <w:rFonts w:hint="eastAsia" w:eastAsia="宋体"/>
          <w:lang w:eastAsia="zh-CN"/>
        </w:rPr>
      </w:pPr>
      <w:r>
        <w:rPr>
          <w:rFonts w:hint="eastAsia" w:eastAsia="宋体"/>
          <w:lang w:eastAsia="zh-CN"/>
        </w:rPr>
        <w:t>“</w:t>
      </w:r>
      <w:r>
        <w:t>冬無賦爵賞禄，傷伐五穀。</w:t>
      </w:r>
      <w:r>
        <w:rPr>
          <w:rFonts w:hint="eastAsia" w:eastAsia="宋体"/>
          <w:lang w:eastAsia="zh-CN"/>
        </w:rPr>
        <w:t>”</w:t>
      </w:r>
    </w:p>
    <w:p w14:paraId="2BB8B3B2">
      <w:r>
        <w:t>王氏改</w:t>
      </w:r>
      <w:r>
        <w:rPr>
          <w:rFonts w:hint="eastAsia" w:eastAsia="宋体"/>
          <w:lang w:eastAsia="zh-CN"/>
        </w:rPr>
        <w:t>“</w:t>
      </w:r>
      <w:r>
        <w:t>穀</w:t>
      </w:r>
      <w:r>
        <w:rPr>
          <w:rFonts w:hint="eastAsia" w:eastAsia="宋体"/>
          <w:lang w:eastAsia="zh-CN"/>
        </w:rPr>
        <w:t>”</w:t>
      </w:r>
      <w:r>
        <w:t>爲</w:t>
      </w:r>
      <w:r>
        <w:rPr>
          <w:rFonts w:hint="eastAsia" w:eastAsia="宋体"/>
          <w:lang w:eastAsia="zh-CN"/>
        </w:rPr>
        <w:t>“</w:t>
      </w:r>
      <w:r>
        <w:t>藏</w:t>
      </w:r>
      <w:r>
        <w:rPr>
          <w:rFonts w:hint="eastAsia" w:eastAsia="宋体"/>
          <w:lang w:eastAsia="zh-CN"/>
        </w:rPr>
        <w:t>”</w:t>
      </w:r>
      <w:r>
        <w:t>，批注：</w:t>
      </w:r>
      <w:r>
        <w:rPr>
          <w:rFonts w:hint="eastAsia" w:eastAsia="宋体"/>
          <w:lang w:eastAsia="zh-CN"/>
        </w:rPr>
        <w:t>“</w:t>
      </w:r>
      <w:r>
        <w:t>念孫案：</w:t>
      </w:r>
      <w:r>
        <w:rPr>
          <w:rFonts w:hint="eastAsia" w:eastAsia="宋体"/>
          <w:lang w:eastAsia="zh-CN"/>
        </w:rPr>
        <w:t>‘</w:t>
      </w:r>
      <w:r>
        <w:t>五穀</w:t>
      </w:r>
      <w:r>
        <w:rPr>
          <w:rFonts w:hint="eastAsia" w:eastAsia="宋体"/>
          <w:lang w:eastAsia="zh-CN"/>
        </w:rPr>
        <w:t>’</w:t>
      </w:r>
      <w:r>
        <w:t>當爲</w:t>
      </w:r>
      <w:r>
        <w:rPr>
          <w:rFonts w:hint="eastAsia" w:eastAsia="宋体"/>
          <w:lang w:eastAsia="zh-CN"/>
        </w:rPr>
        <w:t>‘</w:t>
      </w:r>
      <w:r>
        <w:t>五藏</w:t>
      </w:r>
      <w:r>
        <w:rPr>
          <w:rFonts w:hint="eastAsia" w:eastAsia="宋体"/>
          <w:lang w:eastAsia="zh-CN"/>
        </w:rPr>
        <w:t>’</w:t>
      </w:r>
      <w:r>
        <w:t>，</w:t>
      </w:r>
      <w:r>
        <w:rPr>
          <w:rFonts w:hint="eastAsia" w:eastAsia="宋体"/>
          <w:lang w:eastAsia="zh-CN"/>
        </w:rPr>
        <w:t>《</w:t>
      </w:r>
      <w:r>
        <w:t>禁藏</w:t>
      </w:r>
      <w:r>
        <w:rPr>
          <w:rFonts w:hint="eastAsia" w:eastAsia="宋体"/>
          <w:lang w:eastAsia="zh-CN"/>
        </w:rPr>
        <w:t>》</w:t>
      </w:r>
      <w:r>
        <w:t>篇云</w:t>
      </w:r>
      <w:r>
        <w:rPr>
          <w:rFonts w:hint="eastAsia" w:eastAsia="宋体"/>
          <w:lang w:eastAsia="zh-CN"/>
        </w:rPr>
        <w:t>‘</w:t>
      </w:r>
      <w:r>
        <w:t>冬收五藏</w:t>
      </w:r>
      <w:r>
        <w:rPr>
          <w:rFonts w:hint="eastAsia" w:eastAsia="宋体"/>
          <w:lang w:eastAsia="zh-CN"/>
        </w:rPr>
        <w:t>’</w:t>
      </w:r>
      <w:r>
        <w:t>是</w:t>
      </w:r>
    </w:p>
    <w:p w14:paraId="0581A4BA">
      <w:r>
        <w:t>也。今作</w:t>
      </w:r>
      <w:r>
        <w:rPr>
          <w:rFonts w:hint="eastAsia" w:eastAsia="宋体"/>
          <w:lang w:eastAsia="zh-CN"/>
        </w:rPr>
        <w:t>‘</w:t>
      </w:r>
      <w:r>
        <w:t>五穀</w:t>
      </w:r>
      <w:r>
        <w:rPr>
          <w:rFonts w:hint="eastAsia" w:eastAsia="宋体"/>
          <w:lang w:eastAsia="zh-CN"/>
        </w:rPr>
        <w:t>’</w:t>
      </w:r>
      <w:r>
        <w:t>者，因與注文相涉而誤。注云</w:t>
      </w:r>
      <w:r>
        <w:rPr>
          <w:rFonts w:hint="eastAsia" w:eastAsia="宋体"/>
          <w:lang w:eastAsia="zh-CN"/>
        </w:rPr>
        <w:t>‘</w:t>
      </w:r>
      <w:r>
        <w:t>五穀之藏</w:t>
      </w:r>
      <w:r>
        <w:rPr>
          <w:rFonts w:hint="eastAsia" w:eastAsia="宋体"/>
          <w:lang w:eastAsia="zh-CN"/>
        </w:rPr>
        <w:t>’</w:t>
      </w:r>
      <w:r>
        <w:t>，是解</w:t>
      </w:r>
      <w:r>
        <w:rPr>
          <w:rFonts w:hint="eastAsia" w:eastAsia="宋体"/>
          <w:lang w:eastAsia="zh-CN"/>
        </w:rPr>
        <w:t>‘</w:t>
      </w:r>
      <w:r>
        <w:t>五藏</w:t>
      </w:r>
      <w:r>
        <w:rPr>
          <w:rFonts w:hint="eastAsia" w:eastAsia="宋体"/>
          <w:lang w:eastAsia="zh-CN"/>
        </w:rPr>
        <w:t>’</w:t>
      </w:r>
      <w:r>
        <w:t>，非解</w:t>
      </w:r>
      <w:r>
        <w:rPr>
          <w:rFonts w:hint="eastAsia" w:eastAsia="宋体"/>
          <w:lang w:eastAsia="zh-CN"/>
        </w:rPr>
        <w:t>‘</w:t>
      </w:r>
      <w:r>
        <w:t>五穀</w:t>
      </w:r>
      <w:r>
        <w:rPr>
          <w:rFonts w:hint="eastAsia" w:eastAsia="宋体"/>
          <w:lang w:eastAsia="zh-CN"/>
        </w:rPr>
        <w:t>’</w:t>
      </w:r>
      <w:r>
        <w:t>也</w:t>
      </w:r>
    </w:p>
    <w:p w14:paraId="06436366">
      <w:pPr>
        <w:rPr>
          <w:rFonts w:hint="eastAsia" w:eastAsia="宋体"/>
          <w:lang w:eastAsia="zh-CN"/>
        </w:rPr>
      </w:pPr>
      <w:r>
        <w:rPr>
          <w:rFonts w:hint="eastAsia" w:eastAsia="宋体"/>
          <w:lang w:eastAsia="zh-CN"/>
        </w:rPr>
        <w:t>《</w:t>
      </w:r>
      <w:r>
        <w:t>續漢書</w:t>
      </w:r>
      <w:r>
        <w:rPr>
          <w:rFonts w:hint="eastAsia" w:eastAsia="宋体"/>
          <w:lang w:eastAsia="zh-CN"/>
        </w:rPr>
        <w:t>•</w:t>
      </w:r>
      <w:r>
        <w:t>五行志</w:t>
      </w:r>
      <w:r>
        <w:rPr>
          <w:rFonts w:hint="eastAsia" w:eastAsia="宋体"/>
          <w:lang w:eastAsia="zh-CN"/>
        </w:rPr>
        <w:t>》</w:t>
      </w:r>
      <w:r>
        <w:t>注引此正作</w:t>
      </w:r>
      <w:r>
        <w:rPr>
          <w:rFonts w:hint="eastAsia" w:eastAsia="宋体"/>
          <w:lang w:eastAsia="zh-CN"/>
        </w:rPr>
        <w:t>‘</w:t>
      </w:r>
      <w:r>
        <w:t>傷伐五藏</w:t>
      </w:r>
      <w:r>
        <w:rPr>
          <w:rFonts w:hint="eastAsia" w:eastAsia="宋体"/>
          <w:lang w:eastAsia="zh-CN"/>
        </w:rPr>
        <w:t>’</w:t>
      </w:r>
      <w:r>
        <w:t>。</w:t>
      </w:r>
      <w:r>
        <w:rPr>
          <w:rFonts w:hint="eastAsia" w:eastAsia="宋体"/>
          <w:lang w:eastAsia="zh-CN"/>
        </w:rPr>
        <w:t>”</w:t>
      </w:r>
    </w:p>
    <w:p w14:paraId="76004410">
      <w:pPr>
        <w:rPr>
          <w:rFonts w:hint="eastAsia" w:eastAsia="宋体"/>
          <w:lang w:eastAsia="zh-CN"/>
        </w:rPr>
      </w:pPr>
      <w:r>
        <w:rPr>
          <w:rFonts w:hint="eastAsia" w:eastAsia="宋体"/>
          <w:lang w:eastAsia="zh-CN"/>
        </w:rPr>
        <w:t>“</w:t>
      </w:r>
      <w:r>
        <w:t>山多蟲鑫。</w:t>
      </w:r>
      <w:r>
        <w:rPr>
          <w:rFonts w:hint="eastAsia" w:eastAsia="宋体"/>
          <w:lang w:eastAsia="zh-CN"/>
        </w:rPr>
        <w:t>”</w:t>
      </w:r>
    </w:p>
    <w:p w14:paraId="064FCD12">
      <w:r>
        <w:t>王氏批校：</w:t>
      </w:r>
      <w:r>
        <w:rPr>
          <w:rFonts w:hint="eastAsia" w:eastAsia="宋体"/>
          <w:lang w:eastAsia="zh-CN"/>
        </w:rPr>
        <w:t>“</w:t>
      </w:r>
      <w:r>
        <w:t>念孫案：蟲鑫，即蟲螟，</w:t>
      </w:r>
      <w:r>
        <w:rPr>
          <w:rFonts w:hint="eastAsia" w:eastAsia="宋体"/>
          <w:lang w:eastAsia="zh-CN"/>
        </w:rPr>
        <w:t>《</w:t>
      </w:r>
      <w:r>
        <w:t>月令</w:t>
      </w:r>
      <w:r>
        <w:rPr>
          <w:rFonts w:hint="eastAsia" w:eastAsia="宋体"/>
          <w:lang w:eastAsia="zh-CN"/>
        </w:rPr>
        <w:t>》</w:t>
      </w:r>
      <w:r>
        <w:t>曰</w:t>
      </w:r>
      <w:r>
        <w:rPr>
          <w:rFonts w:hint="eastAsia" w:eastAsia="宋体"/>
          <w:lang w:eastAsia="zh-CN"/>
        </w:rPr>
        <w:t>‘</w:t>
      </w:r>
      <w:r>
        <w:t>蟲螟爲害</w:t>
      </w:r>
      <w:r>
        <w:rPr>
          <w:rFonts w:hint="eastAsia" w:eastAsia="宋体"/>
          <w:lang w:eastAsia="zh-CN"/>
        </w:rPr>
        <w:t>’</w:t>
      </w:r>
      <w:r>
        <w:t>是也。注内</w:t>
      </w:r>
      <w:r>
        <w:rPr>
          <w:rFonts w:hint="eastAsia" w:eastAsia="宋体"/>
          <w:lang w:eastAsia="zh-CN"/>
        </w:rPr>
        <w:t>‘</w:t>
      </w:r>
      <w:r>
        <w:t>鑫即蚉</w:t>
      </w:r>
      <w:r>
        <w:rPr>
          <w:rFonts w:hint="eastAsia" w:eastAsia="宋体"/>
          <w:lang w:eastAsia="zh-CN"/>
        </w:rPr>
        <w:t>’</w:t>
      </w:r>
      <w:r>
        <w:t>三字</w:t>
      </w:r>
    </w:p>
    <w:p w14:paraId="57B41BB3">
      <w:pPr>
        <w:rPr>
          <w:rFonts w:hint="eastAsia" w:eastAsia="宋体"/>
          <w:lang w:eastAsia="zh-CN"/>
        </w:rPr>
      </w:pPr>
      <w:r>
        <w:t>蓋妄人所加，非尹注也。</w:t>
      </w:r>
      <w:r>
        <w:rPr>
          <w:rFonts w:hint="eastAsia" w:eastAsia="宋体"/>
          <w:lang w:eastAsia="zh-CN"/>
        </w:rPr>
        <w:t>”</w:t>
      </w:r>
    </w:p>
    <w:p w14:paraId="41A5CB57">
      <w:pPr>
        <w:rPr>
          <w:rFonts w:hint="eastAsia" w:eastAsia="宋体"/>
          <w:lang w:eastAsia="zh-CN"/>
        </w:rPr>
      </w:pPr>
      <w:r>
        <w:rPr>
          <w:rFonts w:hint="eastAsia" w:eastAsia="宋体"/>
          <w:lang w:eastAsia="zh-CN"/>
        </w:rPr>
        <w:t>“</w:t>
      </w:r>
      <w:r>
        <w:t>數出重法而不克其罪。</w:t>
      </w:r>
      <w:r>
        <w:rPr>
          <w:rFonts w:hint="eastAsia" w:eastAsia="宋体"/>
          <w:lang w:eastAsia="zh-CN"/>
        </w:rPr>
        <w:t>”</w:t>
      </w:r>
    </w:p>
    <w:p w14:paraId="2EA708F5">
      <w:pPr>
        <w:rPr>
          <w:rFonts w:hint="eastAsia" w:eastAsia="宋体"/>
          <w:lang w:eastAsia="zh-CN"/>
        </w:rPr>
      </w:pPr>
      <w:r>
        <w:t>王氏批注</w:t>
      </w:r>
      <w:r>
        <w:rPr>
          <w:rFonts w:hint="eastAsia" w:eastAsia="宋体"/>
          <w:lang w:eastAsia="zh-CN"/>
        </w:rPr>
        <w:t>“‘</w:t>
      </w:r>
      <w:r>
        <w:t>克</w:t>
      </w:r>
      <w:r>
        <w:rPr>
          <w:rFonts w:hint="eastAsia" w:eastAsia="宋体"/>
          <w:lang w:eastAsia="zh-CN"/>
        </w:rPr>
        <w:t>’</w:t>
      </w:r>
      <w:r>
        <w:t>讀爲</w:t>
      </w:r>
      <w:r>
        <w:rPr>
          <w:rFonts w:hint="eastAsia" w:eastAsia="宋体"/>
          <w:lang w:eastAsia="zh-CN"/>
        </w:rPr>
        <w:t>‘</w:t>
      </w:r>
      <w:r>
        <w:t>核</w:t>
      </w:r>
      <w:r>
        <w:rPr>
          <w:rFonts w:hint="eastAsia" w:eastAsia="宋体"/>
          <w:lang w:eastAsia="zh-CN"/>
        </w:rPr>
        <w:t>’</w:t>
      </w:r>
      <w:r>
        <w:t>。</w:t>
      </w:r>
      <w:r>
        <w:rPr>
          <w:rFonts w:hint="eastAsia" w:eastAsia="宋体"/>
          <w:lang w:eastAsia="zh-CN"/>
        </w:rPr>
        <w:t>”</w:t>
      </w:r>
    </w:p>
    <w:p w14:paraId="233E1AD2">
      <w:pPr>
        <w:rPr>
          <w:rFonts w:hint="eastAsia" w:eastAsia="宋体"/>
          <w:lang w:eastAsia="zh-CN"/>
        </w:rPr>
      </w:pPr>
      <w:r>
        <w:rPr>
          <w:rFonts w:hint="eastAsia" w:eastAsia="宋体"/>
          <w:lang w:eastAsia="zh-CN"/>
        </w:rPr>
        <w:t>“</w:t>
      </w:r>
      <w:r>
        <w:t>上亦法臣法。</w:t>
      </w:r>
      <w:r>
        <w:rPr>
          <w:rFonts w:hint="eastAsia" w:eastAsia="宋体"/>
          <w:lang w:eastAsia="zh-CN"/>
        </w:rPr>
        <w:t>”</w:t>
      </w:r>
    </w:p>
    <w:p w14:paraId="600CB581">
      <w:r>
        <w:t>【第273页】</w:t>
      </w:r>
    </w:p>
    <w:p w14:paraId="2BC694DC">
      <w:pPr>
        <w:rPr>
          <w:rFonts w:hint="eastAsia" w:eastAsia="宋体"/>
          <w:lang w:eastAsia="zh-CN"/>
        </w:rPr>
      </w:pPr>
      <w:r>
        <w:t>王氏批校：</w:t>
      </w:r>
      <w:r>
        <w:rPr>
          <w:rFonts w:hint="eastAsia" w:eastAsia="宋体"/>
          <w:lang w:eastAsia="zh-CN"/>
        </w:rPr>
        <w:t>“‘</w:t>
      </w:r>
      <w:r>
        <w:t>臣</w:t>
      </w:r>
      <w:r>
        <w:rPr>
          <w:rFonts w:hint="eastAsia" w:eastAsia="宋体"/>
          <w:lang w:eastAsia="zh-CN"/>
        </w:rPr>
        <w:t>’</w:t>
      </w:r>
      <w:r>
        <w:t>下疑有</w:t>
      </w:r>
      <w:r>
        <w:rPr>
          <w:rFonts w:hint="eastAsia" w:eastAsia="宋体"/>
          <w:lang w:eastAsia="zh-CN"/>
        </w:rPr>
        <w:t>‘</w:t>
      </w:r>
      <w:r>
        <w:t>亦</w:t>
      </w:r>
      <w:r>
        <w:rPr>
          <w:rFonts w:hint="eastAsia" w:eastAsia="宋体"/>
          <w:lang w:eastAsia="zh-CN"/>
        </w:rPr>
        <w:t>’</w:t>
      </w:r>
      <w:r>
        <w:t>字。</w:t>
      </w:r>
      <w:r>
        <w:rPr>
          <w:rFonts w:hint="eastAsia" w:eastAsia="宋体"/>
          <w:lang w:eastAsia="zh-CN"/>
        </w:rPr>
        <w:t>”</w:t>
      </w:r>
    </w:p>
    <w:p w14:paraId="5BAE2255">
      <w:pPr>
        <w:rPr>
          <w:rFonts w:hint="eastAsia" w:eastAsia="宋体"/>
          <w:lang w:eastAsia="zh-CN"/>
        </w:rPr>
      </w:pPr>
      <w:r>
        <w:rPr>
          <w:rFonts w:hint="eastAsia" w:eastAsia="宋体"/>
          <w:lang w:eastAsia="zh-CN"/>
        </w:rPr>
        <w:t>“</w:t>
      </w:r>
      <w:r>
        <w:t>飾臣克親貴以爲名。</w:t>
      </w:r>
      <w:r>
        <w:rPr>
          <w:rFonts w:hint="eastAsia" w:eastAsia="宋体"/>
          <w:lang w:eastAsia="zh-CN"/>
        </w:rPr>
        <w:t>”</w:t>
      </w:r>
      <w:r>
        <w:t>尹注：</w:t>
      </w:r>
      <w:r>
        <w:rPr>
          <w:rFonts w:hint="eastAsia" w:eastAsia="宋体"/>
          <w:lang w:eastAsia="zh-CN"/>
        </w:rPr>
        <w:t>“</w:t>
      </w:r>
      <w:r>
        <w:t>虚名求實之飾。</w:t>
      </w:r>
      <w:r>
        <w:rPr>
          <w:rFonts w:hint="eastAsia" w:eastAsia="宋体"/>
          <w:lang w:eastAsia="zh-CN"/>
        </w:rPr>
        <w:t>”</w:t>
      </w:r>
    </w:p>
    <w:p w14:paraId="25CACEC8">
      <w:r>
        <w:t>王氏批校：</w:t>
      </w:r>
      <w:r>
        <w:rPr>
          <w:rFonts w:hint="eastAsia" w:eastAsia="宋体"/>
          <w:lang w:eastAsia="zh-CN"/>
        </w:rPr>
        <w:t>“‘</w:t>
      </w:r>
      <w:r>
        <w:t>克</w:t>
      </w:r>
      <w:r>
        <w:rPr>
          <w:rFonts w:hint="eastAsia" w:eastAsia="宋体"/>
          <w:lang w:eastAsia="zh-CN"/>
        </w:rPr>
        <w:t>’</w:t>
      </w:r>
      <w:r>
        <w:t>當爲</w:t>
      </w:r>
      <w:r>
        <w:rPr>
          <w:rFonts w:hint="eastAsia" w:eastAsia="宋体"/>
          <w:lang w:eastAsia="zh-CN"/>
        </w:rPr>
        <w:t>‘</w:t>
      </w:r>
      <w:r>
        <w:t>交</w:t>
      </w:r>
      <w:r>
        <w:rPr>
          <w:rFonts w:hint="eastAsia" w:eastAsia="宋体"/>
          <w:lang w:eastAsia="zh-CN"/>
        </w:rPr>
        <w:t>’</w:t>
      </w:r>
      <w:r>
        <w:t>。</w:t>
      </w:r>
      <w:r>
        <w:rPr>
          <w:rFonts w:hint="eastAsia" w:eastAsia="宋体"/>
          <w:lang w:eastAsia="zh-CN"/>
        </w:rPr>
        <w:t>”</w:t>
      </w:r>
      <w:r>
        <w:t>又：</w:t>
      </w:r>
      <w:r>
        <w:rPr>
          <w:rFonts w:hint="eastAsia" w:eastAsia="宋体"/>
          <w:lang w:eastAsia="zh-CN"/>
        </w:rPr>
        <w:t>“</w:t>
      </w:r>
      <w:r>
        <w:t>實</w:t>
      </w:r>
      <w:r>
        <w:rPr>
          <w:rFonts w:hint="eastAsia" w:eastAsia="宋体"/>
          <w:lang w:eastAsia="zh-CN"/>
        </w:rPr>
        <w:t>”</w:t>
      </w:r>
      <w:r>
        <w:t>下增</w:t>
      </w:r>
      <w:r>
        <w:rPr>
          <w:rFonts w:hint="eastAsia" w:eastAsia="宋体"/>
          <w:lang w:eastAsia="zh-CN"/>
        </w:rPr>
        <w:t>“</w:t>
      </w:r>
      <w:r>
        <w:t>謂</w:t>
      </w:r>
      <w:r>
        <w:rPr>
          <w:rFonts w:hint="eastAsia" w:eastAsia="宋体"/>
          <w:lang w:eastAsia="zh-CN"/>
        </w:rPr>
        <w:t>”</w:t>
      </w:r>
      <w:r>
        <w:t>字</w:t>
      </w:r>
    </w:p>
    <w:p w14:paraId="314243A2">
      <w:pPr>
        <w:rPr>
          <w:rFonts w:hint="eastAsia" w:eastAsia="宋体"/>
          <w:lang w:eastAsia="zh-CN"/>
        </w:rPr>
      </w:pPr>
      <w:r>
        <w:rPr>
          <w:rFonts w:hint="eastAsia" w:eastAsia="宋体"/>
          <w:lang w:eastAsia="zh-CN"/>
        </w:rPr>
        <w:t>“</w:t>
      </w:r>
      <w:r>
        <w:t>故</w:t>
      </w:r>
      <w:r>
        <w:rPr>
          <w:rFonts w:hint="eastAsia" w:eastAsia="宋体"/>
          <w:lang w:eastAsia="zh-CN"/>
        </w:rPr>
        <w:t>《</w:t>
      </w:r>
      <w:r>
        <w:t>記</w:t>
      </w:r>
      <w:r>
        <w:rPr>
          <w:rFonts w:hint="eastAsia" w:eastAsia="宋体"/>
          <w:lang w:eastAsia="zh-CN"/>
        </w:rPr>
        <w:t>》</w:t>
      </w:r>
      <w:r>
        <w:t>稱之曰愚忠讒賊。</w:t>
      </w:r>
      <w:r>
        <w:rPr>
          <w:rFonts w:hint="eastAsia" w:eastAsia="宋体"/>
          <w:lang w:eastAsia="zh-CN"/>
        </w:rPr>
        <w:t>”</w:t>
      </w:r>
    </w:p>
    <w:p w14:paraId="6C526AE9">
      <w:r>
        <w:t>王氏改</w:t>
      </w:r>
      <w:r>
        <w:rPr>
          <w:rFonts w:hint="eastAsia" w:eastAsia="宋体"/>
          <w:lang w:eastAsia="zh-CN"/>
        </w:rPr>
        <w:t>“</w:t>
      </w:r>
      <w:r>
        <w:t>忠</w:t>
      </w:r>
      <w:r>
        <w:rPr>
          <w:rFonts w:hint="eastAsia" w:eastAsia="宋体"/>
          <w:lang w:eastAsia="zh-CN"/>
        </w:rPr>
        <w:t>”</w:t>
      </w:r>
      <w:r>
        <w:t>爲</w:t>
      </w:r>
      <w:r>
        <w:rPr>
          <w:rFonts w:hint="eastAsia" w:eastAsia="宋体"/>
          <w:lang w:eastAsia="zh-CN"/>
        </w:rPr>
        <w:t>“</w:t>
      </w:r>
      <w:r>
        <w:t>臣</w:t>
      </w:r>
      <w:r>
        <w:rPr>
          <w:rFonts w:hint="eastAsia" w:eastAsia="宋体"/>
          <w:lang w:eastAsia="zh-CN"/>
        </w:rPr>
        <w:t>”</w:t>
      </w:r>
      <w:r>
        <w:t>。</w:t>
      </w:r>
    </w:p>
    <w:p w14:paraId="67CABEBC">
      <w:pPr>
        <w:rPr>
          <w:rFonts w:hint="eastAsia" w:eastAsia="宋体"/>
          <w:lang w:eastAsia="zh-CN"/>
        </w:rPr>
      </w:pPr>
      <w:r>
        <w:rPr>
          <w:rFonts w:hint="eastAsia" w:eastAsia="宋体"/>
          <w:lang w:eastAsia="zh-CN"/>
        </w:rPr>
        <w:t>《</w:t>
      </w:r>
      <w:r>
        <w:t>禁藏</w:t>
      </w:r>
      <w:r>
        <w:rPr>
          <w:rFonts w:hint="eastAsia" w:eastAsia="宋体"/>
          <w:lang w:eastAsia="zh-CN"/>
        </w:rPr>
        <w:t>》</w:t>
      </w:r>
    </w:p>
    <w:p w14:paraId="3FEC60D4">
      <w:pPr>
        <w:rPr>
          <w:rFonts w:hint="eastAsia" w:eastAsia="宋体"/>
          <w:lang w:eastAsia="zh-CN"/>
        </w:rPr>
      </w:pPr>
      <w:r>
        <w:rPr>
          <w:rFonts w:hint="eastAsia" w:eastAsia="宋体"/>
          <w:lang w:eastAsia="zh-CN"/>
        </w:rPr>
        <w:t>“</w:t>
      </w:r>
      <w:r>
        <w:t>夫衆人者，多營於物。</w:t>
      </w:r>
      <w:r>
        <w:rPr>
          <w:rFonts w:hint="eastAsia" w:eastAsia="宋体"/>
          <w:lang w:eastAsia="zh-CN"/>
        </w:rPr>
        <w:t>”</w:t>
      </w:r>
    </w:p>
    <w:p w14:paraId="17142D3E">
      <w:pPr>
        <w:rPr>
          <w:rFonts w:hint="eastAsia" w:eastAsia="宋体"/>
          <w:lang w:eastAsia="zh-CN"/>
        </w:rPr>
      </w:pPr>
      <w:r>
        <w:t>王氏批注：</w:t>
      </w:r>
      <w:r>
        <w:rPr>
          <w:rFonts w:hint="eastAsia" w:eastAsia="宋体"/>
          <w:lang w:eastAsia="zh-CN"/>
        </w:rPr>
        <w:t>“</w:t>
      </w:r>
      <w:r>
        <w:t>營，惑也。</w:t>
      </w:r>
      <w:r>
        <w:rPr>
          <w:rFonts w:hint="eastAsia" w:eastAsia="宋体"/>
          <w:lang w:eastAsia="zh-CN"/>
        </w:rPr>
        <w:t>”</w:t>
      </w:r>
    </w:p>
    <w:p w14:paraId="5E9F81D4">
      <w:pPr>
        <w:rPr>
          <w:rFonts w:hint="eastAsia" w:eastAsia="宋体"/>
          <w:lang w:eastAsia="zh-CN"/>
        </w:rPr>
      </w:pPr>
      <w:r>
        <w:rPr>
          <w:rFonts w:hint="eastAsia" w:eastAsia="宋体"/>
          <w:lang w:eastAsia="zh-CN"/>
        </w:rPr>
        <w:t>“</w:t>
      </w:r>
      <w:r>
        <w:t>其唯無福，禍亦不來矣。</w:t>
      </w:r>
      <w:r>
        <w:rPr>
          <w:rFonts w:hint="eastAsia" w:eastAsia="宋体"/>
          <w:lang w:eastAsia="zh-CN"/>
        </w:rPr>
        <w:t>”</w:t>
      </w:r>
    </w:p>
    <w:p w14:paraId="37A3F206">
      <w:pPr>
        <w:rPr>
          <w:rFonts w:hint="eastAsia" w:eastAsia="宋体"/>
          <w:lang w:eastAsia="zh-CN"/>
        </w:rPr>
      </w:pPr>
      <w:r>
        <w:t>王氏批注：</w:t>
      </w:r>
      <w:r>
        <w:rPr>
          <w:rFonts w:hint="eastAsia" w:eastAsia="宋体"/>
          <w:lang w:eastAsia="zh-CN"/>
        </w:rPr>
        <w:t>“‘</w:t>
      </w:r>
      <w:r>
        <w:t>唯</w:t>
      </w:r>
      <w:r>
        <w:rPr>
          <w:rFonts w:hint="eastAsia" w:eastAsia="宋体"/>
          <w:lang w:eastAsia="zh-CN"/>
        </w:rPr>
        <w:t>’</w:t>
      </w:r>
      <w:r>
        <w:t>讀爲</w:t>
      </w:r>
      <w:r>
        <w:rPr>
          <w:rFonts w:hint="eastAsia" w:eastAsia="宋体"/>
          <w:lang w:eastAsia="zh-CN"/>
        </w:rPr>
        <w:t>‘</w:t>
      </w:r>
      <w:r>
        <w:t>雖</w:t>
      </w:r>
      <w:r>
        <w:rPr>
          <w:rFonts w:hint="eastAsia" w:eastAsia="宋体"/>
          <w:lang w:eastAsia="zh-CN"/>
        </w:rPr>
        <w:t>’</w:t>
      </w:r>
      <w:r>
        <w:t>。</w:t>
      </w:r>
      <w:r>
        <w:rPr>
          <w:rFonts w:hint="eastAsia" w:eastAsia="宋体"/>
          <w:lang w:eastAsia="zh-CN"/>
        </w:rPr>
        <w:t>”</w:t>
      </w:r>
    </w:p>
    <w:p w14:paraId="79BB9CC4">
      <w:pPr>
        <w:rPr>
          <w:rFonts w:hint="eastAsia" w:eastAsia="宋体"/>
          <w:lang w:eastAsia="zh-CN"/>
        </w:rPr>
      </w:pPr>
      <w:r>
        <w:rPr>
          <w:rFonts w:hint="eastAsia" w:eastAsia="宋体"/>
          <w:lang w:eastAsia="zh-CN"/>
        </w:rPr>
        <w:t>“</w:t>
      </w:r>
      <w:r>
        <w:t>故耕器具則戰器備，農事習則功戰巧矣。</w:t>
      </w:r>
      <w:r>
        <w:rPr>
          <w:rFonts w:hint="eastAsia" w:eastAsia="宋体"/>
          <w:lang w:eastAsia="zh-CN"/>
        </w:rPr>
        <w:t>”</w:t>
      </w:r>
    </w:p>
    <w:p w14:paraId="3CCC7E25">
      <w:pPr>
        <w:rPr>
          <w:rFonts w:hint="eastAsia" w:eastAsia="宋体"/>
          <w:lang w:eastAsia="zh-CN"/>
        </w:rPr>
      </w:pPr>
      <w:r>
        <w:t>王氏</w:t>
      </w:r>
      <w:r>
        <w:rPr>
          <w:rFonts w:hint="eastAsia" w:eastAsia="宋体"/>
          <w:lang w:eastAsia="zh-CN"/>
        </w:rPr>
        <w:t>“</w:t>
      </w:r>
      <w:r>
        <w:t>功</w:t>
      </w:r>
      <w:r>
        <w:rPr>
          <w:rFonts w:hint="eastAsia" w:eastAsia="宋体"/>
          <w:lang w:eastAsia="zh-CN"/>
        </w:rPr>
        <w:t>”</w:t>
      </w:r>
      <w:r>
        <w:t>旁批注</w:t>
      </w:r>
      <w:r>
        <w:rPr>
          <w:rFonts w:hint="eastAsia" w:eastAsia="宋体"/>
          <w:lang w:eastAsia="zh-CN"/>
        </w:rPr>
        <w:t>“</w:t>
      </w:r>
      <w:r>
        <w:t>同</w:t>
      </w:r>
      <w:r>
        <w:rPr>
          <w:rFonts w:hint="eastAsia" w:eastAsia="宋体"/>
          <w:lang w:eastAsia="zh-CN"/>
        </w:rPr>
        <w:t>‘</w:t>
      </w:r>
      <w:r>
        <w:t>攻</w:t>
      </w:r>
      <w:r>
        <w:rPr>
          <w:rFonts w:hint="eastAsia" w:eastAsia="宋体"/>
          <w:lang w:eastAsia="zh-CN"/>
        </w:rPr>
        <w:t>’</w:t>
      </w:r>
      <w:r>
        <w:t>。</w:t>
      </w:r>
      <w:r>
        <w:rPr>
          <w:rFonts w:hint="eastAsia" w:eastAsia="宋体"/>
          <w:lang w:eastAsia="zh-CN"/>
        </w:rPr>
        <w:t>”</w:t>
      </w:r>
      <w:r>
        <w:t>又</w:t>
      </w:r>
      <w:r>
        <w:rPr>
          <w:rFonts w:hint="eastAsia" w:eastAsia="宋体"/>
          <w:lang w:eastAsia="zh-CN"/>
        </w:rPr>
        <w:t>“《</w:t>
      </w:r>
      <w:r>
        <w:t>輕重己</w:t>
      </w:r>
      <w:r>
        <w:rPr>
          <w:rFonts w:hint="eastAsia" w:eastAsia="宋体"/>
          <w:lang w:eastAsia="zh-CN"/>
        </w:rPr>
        <w:t>》</w:t>
      </w:r>
      <w:r>
        <w:t>篇曰：</w:t>
      </w:r>
      <w:r>
        <w:rPr>
          <w:rFonts w:hint="eastAsia" w:eastAsia="宋体"/>
          <w:lang w:eastAsia="zh-CN"/>
        </w:rPr>
        <w:t>‘</w:t>
      </w:r>
      <w:r>
        <w:t>教民樵室鑽燧，墐竈泄井。</w:t>
      </w:r>
      <w:r>
        <w:rPr>
          <w:rFonts w:hint="eastAsia" w:eastAsia="宋体"/>
          <w:lang w:eastAsia="zh-CN"/>
        </w:rPr>
        <w:t>’”</w:t>
      </w:r>
    </w:p>
    <w:p w14:paraId="227C221A">
      <w:pPr>
        <w:rPr>
          <w:rFonts w:hint="eastAsia" w:eastAsia="宋体"/>
          <w:lang w:eastAsia="zh-CN"/>
        </w:rPr>
      </w:pPr>
      <w:r>
        <w:rPr>
          <w:rFonts w:hint="eastAsia" w:eastAsia="宋体"/>
          <w:lang w:eastAsia="zh-CN"/>
        </w:rPr>
        <w:t>“</w:t>
      </w:r>
      <w:r>
        <w:t>發五正，赦薄罪，出拘民，解仇讎。</w:t>
      </w:r>
      <w:r>
        <w:rPr>
          <w:rFonts w:hint="eastAsia" w:eastAsia="宋体"/>
          <w:lang w:eastAsia="zh-CN"/>
        </w:rPr>
        <w:t>”</w:t>
      </w:r>
    </w:p>
    <w:p w14:paraId="353639B0">
      <w:pPr>
        <w:rPr>
          <w:rFonts w:hint="eastAsia" w:eastAsia="宋体"/>
          <w:lang w:eastAsia="zh-CN"/>
        </w:rPr>
      </w:pPr>
      <w:r>
        <w:t>王氏批注：</w:t>
      </w:r>
      <w:r>
        <w:rPr>
          <w:rFonts w:hint="eastAsia" w:eastAsia="宋体"/>
          <w:lang w:eastAsia="zh-CN"/>
        </w:rPr>
        <w:t>“‘</w:t>
      </w:r>
      <w:r>
        <w:t>正</w:t>
      </w:r>
      <w:r>
        <w:rPr>
          <w:rFonts w:hint="eastAsia" w:eastAsia="宋体"/>
          <w:lang w:eastAsia="zh-CN"/>
        </w:rPr>
        <w:t>’</w:t>
      </w:r>
      <w:r>
        <w:t>與</w:t>
      </w:r>
      <w:r>
        <w:rPr>
          <w:rFonts w:hint="eastAsia" w:eastAsia="宋体"/>
          <w:lang w:eastAsia="zh-CN"/>
        </w:rPr>
        <w:t>‘</w:t>
      </w:r>
      <w:r>
        <w:t>政</w:t>
      </w:r>
      <w:r>
        <w:rPr>
          <w:rFonts w:hint="eastAsia" w:eastAsia="宋体"/>
          <w:lang w:eastAsia="zh-CN"/>
        </w:rPr>
        <w:t>”</w:t>
      </w:r>
      <w:r>
        <w:t>同。</w:t>
      </w:r>
      <w:r>
        <w:rPr>
          <w:rFonts w:hint="eastAsia" w:eastAsia="宋体"/>
          <w:lang w:eastAsia="zh-CN"/>
        </w:rPr>
        <w:t>”</w:t>
      </w:r>
    </w:p>
    <w:p w14:paraId="31CF923F">
      <w:r>
        <w:t>【第274页】</w:t>
      </w:r>
    </w:p>
    <w:p w14:paraId="3F2596F9">
      <w:pPr>
        <w:rPr>
          <w:rFonts w:hint="eastAsia" w:eastAsia="宋体"/>
          <w:lang w:eastAsia="zh-CN"/>
        </w:rPr>
      </w:pPr>
      <w:r>
        <w:rPr>
          <w:rFonts w:hint="eastAsia" w:eastAsia="宋体"/>
          <w:lang w:eastAsia="zh-CN"/>
        </w:rPr>
        <w:t>“</w:t>
      </w:r>
      <w:r>
        <w:t>冬收五藏，最萬物，所以内作民也。</w:t>
      </w:r>
      <w:r>
        <w:rPr>
          <w:rFonts w:hint="eastAsia" w:eastAsia="宋体"/>
          <w:lang w:eastAsia="zh-CN"/>
        </w:rPr>
        <w:t>”</w:t>
      </w:r>
    </w:p>
    <w:p w14:paraId="7483D397">
      <w:pPr>
        <w:rPr>
          <w:rFonts w:hint="eastAsia" w:eastAsia="宋体"/>
          <w:lang w:eastAsia="zh-CN"/>
        </w:rPr>
      </w:pPr>
      <w:r>
        <w:t>王氏</w:t>
      </w:r>
      <w:r>
        <w:rPr>
          <w:rFonts w:hint="eastAsia" w:eastAsia="宋体"/>
          <w:lang w:eastAsia="zh-CN"/>
        </w:rPr>
        <w:t>“</w:t>
      </w:r>
      <w:r>
        <w:t>最</w:t>
      </w:r>
      <w:r>
        <w:rPr>
          <w:rFonts w:hint="eastAsia" w:eastAsia="宋体"/>
          <w:lang w:eastAsia="zh-CN"/>
        </w:rPr>
        <w:t>”</w:t>
      </w:r>
      <w:r>
        <w:t>旁批注：</w:t>
      </w:r>
      <w:r>
        <w:rPr>
          <w:rFonts w:hint="eastAsia" w:eastAsia="宋体"/>
          <w:lang w:eastAsia="zh-CN"/>
        </w:rPr>
        <w:t>“</w:t>
      </w:r>
      <w:r>
        <w:t>冣。</w:t>
      </w:r>
      <w:r>
        <w:rPr>
          <w:rFonts w:hint="eastAsia" w:eastAsia="宋体"/>
          <w:lang w:eastAsia="zh-CN"/>
        </w:rPr>
        <w:t>”</w:t>
      </w:r>
    </w:p>
    <w:p w14:paraId="78F0BA51">
      <w:pPr>
        <w:rPr>
          <w:rFonts w:hint="eastAsia" w:eastAsia="宋体"/>
          <w:lang w:eastAsia="zh-CN"/>
        </w:rPr>
      </w:pPr>
      <w:r>
        <w:rPr>
          <w:rFonts w:hint="eastAsia" w:eastAsia="宋体"/>
          <w:lang w:eastAsia="zh-CN"/>
        </w:rPr>
        <w:t>“</w:t>
      </w:r>
      <w:r>
        <w:t>草木美多，六蓄蕃息。</w:t>
      </w:r>
      <w:r>
        <w:rPr>
          <w:rFonts w:hint="eastAsia" w:eastAsia="宋体"/>
          <w:lang w:eastAsia="zh-CN"/>
        </w:rPr>
        <w:t>”</w:t>
      </w:r>
    </w:p>
    <w:p w14:paraId="5FCA85C4">
      <w:pPr>
        <w:rPr>
          <w:rFonts w:hint="eastAsia" w:eastAsia="宋体"/>
          <w:lang w:eastAsia="zh-CN"/>
        </w:rPr>
      </w:pPr>
      <w:r>
        <w:t>王氏批注：</w:t>
      </w:r>
      <w:r>
        <w:rPr>
          <w:rFonts w:hint="eastAsia" w:eastAsia="宋体"/>
          <w:lang w:eastAsia="zh-CN"/>
        </w:rPr>
        <w:t>“‘</w:t>
      </w:r>
      <w:r>
        <w:t>蓄</w:t>
      </w:r>
      <w:r>
        <w:rPr>
          <w:rFonts w:hint="eastAsia" w:eastAsia="宋体"/>
          <w:lang w:eastAsia="zh-CN"/>
        </w:rPr>
        <w:t>’</w:t>
      </w:r>
      <w:r>
        <w:t>、</w:t>
      </w:r>
      <w:r>
        <w:rPr>
          <w:rFonts w:hint="eastAsia" w:eastAsia="宋体"/>
          <w:lang w:eastAsia="zh-CN"/>
        </w:rPr>
        <w:t>‘</w:t>
      </w:r>
      <w:r>
        <w:t>畜</w:t>
      </w:r>
      <w:r>
        <w:rPr>
          <w:rFonts w:hint="eastAsia" w:eastAsia="宋体"/>
          <w:lang w:eastAsia="zh-CN"/>
        </w:rPr>
        <w:t>’</w:t>
      </w:r>
      <w:r>
        <w:t>古字通。</w:t>
      </w:r>
      <w:r>
        <w:rPr>
          <w:rFonts w:hint="eastAsia" w:eastAsia="宋体"/>
          <w:lang w:eastAsia="zh-CN"/>
        </w:rPr>
        <w:t>”</w:t>
      </w:r>
    </w:p>
    <w:p w14:paraId="12578836">
      <w:pPr>
        <w:rPr>
          <w:rFonts w:hint="eastAsia" w:eastAsia="宋体"/>
          <w:lang w:eastAsia="zh-CN"/>
        </w:rPr>
      </w:pPr>
      <w:r>
        <w:rPr>
          <w:rFonts w:hint="eastAsia" w:eastAsia="宋体"/>
          <w:lang w:eastAsia="zh-CN"/>
        </w:rPr>
        <w:t>“</w:t>
      </w:r>
      <w:r>
        <w:t>國富兵彊，民材而令行。</w:t>
      </w:r>
      <w:r>
        <w:rPr>
          <w:rFonts w:hint="eastAsia" w:eastAsia="宋体"/>
          <w:lang w:eastAsia="zh-CN"/>
        </w:rPr>
        <w:t>”</w:t>
      </w:r>
    </w:p>
    <w:p w14:paraId="3E43D73A">
      <w:pPr>
        <w:rPr>
          <w:rFonts w:hint="eastAsia" w:eastAsia="宋体"/>
          <w:lang w:eastAsia="zh-CN"/>
        </w:rPr>
      </w:pPr>
      <w:r>
        <w:t>王氏批校：</w:t>
      </w:r>
      <w:r>
        <w:rPr>
          <w:rFonts w:hint="eastAsia" w:eastAsia="宋体"/>
          <w:lang w:eastAsia="zh-CN"/>
        </w:rPr>
        <w:t>“‘</w:t>
      </w:r>
      <w:r>
        <w:t>材</w:t>
      </w:r>
      <w:r>
        <w:rPr>
          <w:rFonts w:hint="eastAsia" w:eastAsia="宋体"/>
          <w:lang w:eastAsia="zh-CN"/>
        </w:rPr>
        <w:t>’</w:t>
      </w:r>
      <w:r>
        <w:t>疑</w:t>
      </w:r>
      <w:r>
        <w:rPr>
          <w:rFonts w:hint="eastAsia" w:eastAsia="宋体"/>
          <w:lang w:eastAsia="zh-CN"/>
        </w:rPr>
        <w:t>‘</w:t>
      </w:r>
      <w:r>
        <w:t>朴</w:t>
      </w:r>
      <w:r>
        <w:rPr>
          <w:rFonts w:hint="eastAsia" w:eastAsia="宋体"/>
          <w:lang w:eastAsia="zh-CN"/>
        </w:rPr>
        <w:t>’</w:t>
      </w:r>
      <w:r>
        <w:t>字之誤。</w:t>
      </w:r>
      <w:r>
        <w:rPr>
          <w:rFonts w:hint="eastAsia" w:eastAsia="宋体"/>
          <w:lang w:eastAsia="zh-CN"/>
        </w:rPr>
        <w:t>”</w:t>
      </w:r>
    </w:p>
    <w:p w14:paraId="63523F7E">
      <w:pPr>
        <w:rPr>
          <w:rFonts w:hint="eastAsia" w:eastAsia="宋体"/>
          <w:lang w:eastAsia="zh-CN"/>
        </w:rPr>
      </w:pPr>
      <w:r>
        <w:rPr>
          <w:rFonts w:hint="eastAsia" w:eastAsia="宋体"/>
          <w:lang w:eastAsia="zh-CN"/>
        </w:rPr>
        <w:t>“</w:t>
      </w:r>
      <w:r>
        <w:t>賞罰莫若必成，使民信之。</w:t>
      </w:r>
      <w:r>
        <w:rPr>
          <w:rFonts w:hint="eastAsia" w:eastAsia="宋体"/>
          <w:lang w:eastAsia="zh-CN"/>
        </w:rPr>
        <w:t>”</w:t>
      </w:r>
    </w:p>
    <w:p w14:paraId="307A23E9">
      <w:pPr>
        <w:rPr>
          <w:rFonts w:hint="eastAsia" w:eastAsia="宋体"/>
          <w:lang w:eastAsia="zh-CN"/>
        </w:rPr>
      </w:pPr>
      <w:r>
        <w:t>王氏批注：</w:t>
      </w:r>
      <w:r>
        <w:rPr>
          <w:rFonts w:hint="eastAsia" w:eastAsia="宋体"/>
          <w:lang w:eastAsia="zh-CN"/>
        </w:rPr>
        <w:t>“‘</w:t>
      </w:r>
      <w:r>
        <w:t>成</w:t>
      </w:r>
      <w:r>
        <w:rPr>
          <w:rFonts w:hint="eastAsia" w:eastAsia="宋体"/>
          <w:lang w:eastAsia="zh-CN"/>
        </w:rPr>
        <w:t>’</w:t>
      </w:r>
      <w:r>
        <w:t>與</w:t>
      </w:r>
      <w:r>
        <w:rPr>
          <w:rFonts w:hint="eastAsia" w:eastAsia="宋体"/>
          <w:lang w:eastAsia="zh-CN"/>
        </w:rPr>
        <w:t>‘</w:t>
      </w:r>
      <w:r>
        <w:t>誠</w:t>
      </w:r>
      <w:r>
        <w:rPr>
          <w:rFonts w:hint="eastAsia" w:eastAsia="宋体"/>
          <w:lang w:eastAsia="zh-CN"/>
        </w:rPr>
        <w:t>’</w:t>
      </w:r>
      <w:r>
        <w:t>同。下卷云</w:t>
      </w:r>
      <w:r>
        <w:rPr>
          <w:rFonts w:hint="eastAsia" w:eastAsia="宋体"/>
          <w:lang w:eastAsia="zh-CN"/>
        </w:rPr>
        <w:t>‘</w:t>
      </w:r>
      <w:r>
        <w:t>用賞者貴誠</w:t>
      </w:r>
      <w:r>
        <w:rPr>
          <w:rFonts w:hint="eastAsia" w:eastAsia="宋体"/>
          <w:lang w:eastAsia="zh-CN"/>
        </w:rPr>
        <w:t>’</w:t>
      </w:r>
      <w:r>
        <w:t>，同。刑者貴必。</w:t>
      </w:r>
      <w:r>
        <w:rPr>
          <w:rFonts w:hint="eastAsia" w:eastAsia="宋体"/>
          <w:lang w:eastAsia="zh-CN"/>
        </w:rPr>
        <w:t>”</w:t>
      </w:r>
    </w:p>
    <w:p w14:paraId="0C96A57D">
      <w:pPr>
        <w:rPr>
          <w:rFonts w:hint="eastAsia" w:eastAsia="宋体"/>
          <w:lang w:eastAsia="zh-CN"/>
        </w:rPr>
      </w:pPr>
      <w:r>
        <w:rPr>
          <w:rFonts w:hint="eastAsia" w:eastAsia="宋体"/>
          <w:lang w:eastAsia="zh-CN"/>
        </w:rPr>
        <w:t>“</w:t>
      </w:r>
      <w:r>
        <w:t>吏無備追之憂。</w:t>
      </w:r>
      <w:r>
        <w:rPr>
          <w:rFonts w:hint="eastAsia" w:eastAsia="宋体"/>
          <w:lang w:eastAsia="zh-CN"/>
        </w:rPr>
        <w:t>”</w:t>
      </w:r>
    </w:p>
    <w:p w14:paraId="62426C07">
      <w:pPr>
        <w:rPr>
          <w:rFonts w:hint="eastAsia" w:eastAsia="宋体"/>
          <w:lang w:eastAsia="zh-CN"/>
        </w:rPr>
      </w:pPr>
      <w:r>
        <w:t>王氏批校：</w:t>
      </w:r>
      <w:r>
        <w:rPr>
          <w:rFonts w:hint="eastAsia" w:eastAsia="宋体"/>
          <w:lang w:eastAsia="zh-CN"/>
        </w:rPr>
        <w:t>“‘</w:t>
      </w:r>
      <w:r>
        <w:t>備</w:t>
      </w:r>
      <w:r>
        <w:rPr>
          <w:rFonts w:hint="eastAsia" w:eastAsia="宋体"/>
          <w:lang w:eastAsia="zh-CN"/>
        </w:rPr>
        <w:t>’</w:t>
      </w:r>
      <w:r>
        <w:t>疑當爲</w:t>
      </w:r>
      <w:r>
        <w:rPr>
          <w:rFonts w:hint="eastAsia" w:eastAsia="宋体"/>
          <w:lang w:eastAsia="zh-CN"/>
        </w:rPr>
        <w:t>‘</w:t>
      </w:r>
      <w:r>
        <w:t>捕</w:t>
      </w:r>
      <w:r>
        <w:rPr>
          <w:rFonts w:hint="eastAsia" w:eastAsia="宋体"/>
          <w:lang w:eastAsia="zh-CN"/>
        </w:rPr>
        <w:t>’</w:t>
      </w:r>
      <w:r>
        <w:t>。</w:t>
      </w:r>
      <w:r>
        <w:rPr>
          <w:rFonts w:hint="eastAsia" w:eastAsia="宋体"/>
          <w:lang w:eastAsia="zh-CN"/>
        </w:rPr>
        <w:t>”</w:t>
      </w:r>
    </w:p>
    <w:p w14:paraId="6E7FAF35">
      <w:pPr>
        <w:rPr>
          <w:rFonts w:hint="eastAsia" w:eastAsia="宋体"/>
          <w:lang w:eastAsia="zh-CN"/>
        </w:rPr>
      </w:pPr>
      <w:r>
        <w:rPr>
          <w:rFonts w:hint="eastAsia" w:eastAsia="宋体"/>
          <w:lang w:eastAsia="zh-CN"/>
        </w:rPr>
        <w:t>“</w:t>
      </w:r>
      <w:r>
        <w:t>故主政可往於民，民心可繫於主。</w:t>
      </w:r>
      <w:r>
        <w:rPr>
          <w:rFonts w:hint="eastAsia" w:eastAsia="宋体"/>
          <w:lang w:eastAsia="zh-CN"/>
        </w:rPr>
        <w:t>”</w:t>
      </w:r>
    </w:p>
    <w:p w14:paraId="2F170DD9">
      <w:pPr>
        <w:rPr>
          <w:rFonts w:hint="eastAsia" w:eastAsia="宋体"/>
          <w:lang w:eastAsia="zh-CN"/>
        </w:rPr>
      </w:pPr>
      <w:r>
        <w:t>王氏</w:t>
      </w:r>
      <w:r>
        <w:rPr>
          <w:rFonts w:hint="eastAsia" w:eastAsia="宋体"/>
          <w:lang w:eastAsia="zh-CN"/>
        </w:rPr>
        <w:t>“</w:t>
      </w:r>
      <w:r>
        <w:t>往</w:t>
      </w:r>
      <w:r>
        <w:rPr>
          <w:rFonts w:hint="eastAsia" w:eastAsia="宋体"/>
          <w:lang w:eastAsia="zh-CN"/>
        </w:rPr>
        <w:t>”</w:t>
      </w:r>
      <w:r>
        <w:t>旁批注：</w:t>
      </w:r>
      <w:r>
        <w:rPr>
          <w:rFonts w:hint="eastAsia" w:eastAsia="宋体"/>
          <w:lang w:eastAsia="zh-CN"/>
        </w:rPr>
        <w:t>“</w:t>
      </w:r>
      <w:r>
        <w:t>往，行也。</w:t>
      </w:r>
      <w:r>
        <w:rPr>
          <w:rFonts w:hint="eastAsia" w:eastAsia="宋体"/>
          <w:lang w:eastAsia="zh-CN"/>
        </w:rPr>
        <w:t>”</w:t>
      </w:r>
    </w:p>
    <w:p w14:paraId="09B5361B">
      <w:pPr>
        <w:rPr>
          <w:rFonts w:hint="eastAsia" w:eastAsia="宋体"/>
          <w:lang w:eastAsia="zh-CN"/>
        </w:rPr>
      </w:pPr>
      <w:r>
        <w:rPr>
          <w:rFonts w:hint="eastAsia" w:eastAsia="宋体"/>
          <w:lang w:eastAsia="zh-CN"/>
        </w:rPr>
        <w:t>“</w:t>
      </w:r>
      <w:r>
        <w:t>果蓏素食當十石。</w:t>
      </w:r>
      <w:r>
        <w:rPr>
          <w:rFonts w:hint="eastAsia" w:eastAsia="宋体"/>
          <w:lang w:eastAsia="zh-CN"/>
        </w:rPr>
        <w:t>”</w:t>
      </w:r>
      <w:r>
        <w:t>尹注：</w:t>
      </w:r>
      <w:r>
        <w:rPr>
          <w:rFonts w:hint="eastAsia" w:eastAsia="宋体"/>
          <w:lang w:eastAsia="zh-CN"/>
        </w:rPr>
        <w:t>“</w:t>
      </w:r>
      <w:r>
        <w:t>果蓏不以火化而食，故曰素食。</w:t>
      </w:r>
      <w:r>
        <w:rPr>
          <w:rFonts w:hint="eastAsia" w:eastAsia="宋体"/>
          <w:lang w:eastAsia="zh-CN"/>
        </w:rPr>
        <w:t>”</w:t>
      </w:r>
    </w:p>
    <w:p w14:paraId="0CEA3EAF">
      <w:pPr>
        <w:rPr>
          <w:rFonts w:hint="eastAsia" w:eastAsia="宋体"/>
          <w:lang w:eastAsia="zh-CN"/>
        </w:rPr>
      </w:pPr>
      <w:r>
        <w:t>王氏批注</w:t>
      </w:r>
      <w:r>
        <w:rPr>
          <w:rFonts w:hint="eastAsia" w:eastAsia="宋体"/>
          <w:lang w:eastAsia="zh-CN"/>
        </w:rPr>
        <w:t>“‘</w:t>
      </w:r>
      <w:r>
        <w:t>素</w:t>
      </w:r>
      <w:r>
        <w:rPr>
          <w:rFonts w:hint="eastAsia" w:eastAsia="宋体"/>
          <w:lang w:eastAsia="zh-CN"/>
        </w:rPr>
        <w:t>’</w:t>
      </w:r>
      <w:r>
        <w:t>讀爲</w:t>
      </w:r>
      <w:r>
        <w:rPr>
          <w:rFonts w:hint="eastAsia" w:eastAsia="宋体"/>
          <w:lang w:eastAsia="zh-CN"/>
        </w:rPr>
        <w:t>‘</w:t>
      </w:r>
      <w:r>
        <w:t>疏</w:t>
      </w:r>
      <w:r>
        <w:rPr>
          <w:rFonts w:hint="eastAsia" w:eastAsia="宋体"/>
          <w:lang w:eastAsia="zh-CN"/>
        </w:rPr>
        <w:t>’</w:t>
      </w:r>
      <w:r>
        <w:t>，</w:t>
      </w:r>
      <w:r>
        <w:rPr>
          <w:rFonts w:hint="eastAsia" w:eastAsia="宋体"/>
          <w:lang w:eastAsia="zh-CN"/>
        </w:rPr>
        <w:t>《</w:t>
      </w:r>
      <w:r>
        <w:t>月令</w:t>
      </w:r>
      <w:r>
        <w:rPr>
          <w:rFonts w:hint="eastAsia" w:eastAsia="宋体"/>
          <w:lang w:eastAsia="zh-CN"/>
        </w:rPr>
        <w:t>》</w:t>
      </w:r>
      <w:r>
        <w:t>云</w:t>
      </w:r>
      <w:r>
        <w:rPr>
          <w:rFonts w:hint="eastAsia" w:eastAsia="宋体"/>
          <w:lang w:eastAsia="zh-CN"/>
        </w:rPr>
        <w:t>‘</w:t>
      </w:r>
      <w:r>
        <w:t>取疏食</w:t>
      </w:r>
      <w:r>
        <w:rPr>
          <w:rFonts w:hint="eastAsia" w:eastAsia="宋体"/>
          <w:lang w:eastAsia="zh-CN"/>
        </w:rPr>
        <w:t>’</w:t>
      </w:r>
      <w:r>
        <w:t>。</w:t>
      </w:r>
      <w:r>
        <w:rPr>
          <w:rFonts w:hint="eastAsia" w:eastAsia="宋体"/>
          <w:lang w:eastAsia="zh-CN"/>
        </w:rPr>
        <w:t>”</w:t>
      </w:r>
    </w:p>
    <w:p w14:paraId="2A44AA1A">
      <w:pPr>
        <w:rPr>
          <w:rFonts w:hint="eastAsia" w:eastAsia="宋体"/>
          <w:lang w:eastAsia="zh-CN"/>
        </w:rPr>
      </w:pPr>
      <w:r>
        <w:rPr>
          <w:rFonts w:hint="eastAsia" w:eastAsia="宋体"/>
          <w:lang w:eastAsia="zh-CN"/>
        </w:rPr>
        <w:t>“</w:t>
      </w:r>
      <w:r>
        <w:t>二曰視其陰所憎，厚其貨賂，得情可深。</w:t>
      </w:r>
      <w:r>
        <w:rPr>
          <w:rFonts w:hint="eastAsia" w:eastAsia="宋体"/>
          <w:lang w:eastAsia="zh-CN"/>
        </w:rPr>
        <w:t>”</w:t>
      </w:r>
    </w:p>
    <w:p w14:paraId="2CEE5D57">
      <w:r>
        <w:t>【第275页】</w:t>
      </w:r>
    </w:p>
    <w:p w14:paraId="0761FC2C">
      <w:pPr>
        <w:rPr>
          <w:rFonts w:hint="eastAsia" w:eastAsia="宋体"/>
          <w:lang w:eastAsia="zh-CN"/>
        </w:rPr>
      </w:pPr>
      <w:r>
        <w:t>王氏批校：</w:t>
      </w:r>
      <w:r>
        <w:rPr>
          <w:rFonts w:hint="eastAsia" w:eastAsia="宋体"/>
          <w:lang w:eastAsia="zh-CN"/>
        </w:rPr>
        <w:t>“‘</w:t>
      </w:r>
      <w:r>
        <w:t>陰</w:t>
      </w:r>
      <w:r>
        <w:rPr>
          <w:rFonts w:hint="eastAsia" w:eastAsia="宋体"/>
          <w:lang w:eastAsia="zh-CN"/>
        </w:rPr>
        <w:t>’</w:t>
      </w:r>
      <w:r>
        <w:t>字疑當在</w:t>
      </w:r>
      <w:r>
        <w:rPr>
          <w:rFonts w:hint="eastAsia" w:eastAsia="宋体"/>
          <w:lang w:eastAsia="zh-CN"/>
        </w:rPr>
        <w:t>‘</w:t>
      </w:r>
      <w:r>
        <w:t>所憎</w:t>
      </w:r>
      <w:r>
        <w:rPr>
          <w:rFonts w:hint="eastAsia" w:eastAsia="宋体"/>
          <w:lang w:eastAsia="zh-CN"/>
        </w:rPr>
        <w:t>’</w:t>
      </w:r>
      <w:r>
        <w:t>下。</w:t>
      </w:r>
      <w:r>
        <w:rPr>
          <w:rFonts w:hint="eastAsia" w:eastAsia="宋体"/>
          <w:lang w:eastAsia="zh-CN"/>
        </w:rPr>
        <w:t>”</w:t>
      </w:r>
    </w:p>
    <w:p w14:paraId="3AE435CD">
      <w:pPr>
        <w:rPr>
          <w:rFonts w:hint="eastAsia" w:eastAsia="宋体"/>
          <w:lang w:eastAsia="zh-CN"/>
        </w:rPr>
      </w:pPr>
      <w:r>
        <w:rPr>
          <w:rFonts w:hint="eastAsia" w:eastAsia="宋体"/>
          <w:lang w:eastAsia="zh-CN"/>
        </w:rPr>
        <w:t>“</w:t>
      </w:r>
      <w:r>
        <w:t>離氣不能令。</w:t>
      </w:r>
      <w:r>
        <w:rPr>
          <w:rFonts w:hint="eastAsia" w:eastAsia="宋体"/>
          <w:lang w:eastAsia="zh-CN"/>
        </w:rPr>
        <w:t>”</w:t>
      </w:r>
    </w:p>
    <w:p w14:paraId="3334598C">
      <w:pPr>
        <w:rPr>
          <w:rFonts w:hint="eastAsia" w:eastAsia="宋体"/>
          <w:lang w:eastAsia="zh-CN"/>
        </w:rPr>
      </w:pPr>
      <w:r>
        <w:t>王氏</w:t>
      </w:r>
      <w:r>
        <w:rPr>
          <w:rFonts w:hint="eastAsia" w:eastAsia="宋体"/>
          <w:lang w:eastAsia="zh-CN"/>
        </w:rPr>
        <w:t>“</w:t>
      </w:r>
      <w:r>
        <w:t>氣</w:t>
      </w:r>
      <w:r>
        <w:rPr>
          <w:rFonts w:hint="eastAsia" w:eastAsia="宋体"/>
          <w:lang w:eastAsia="zh-CN"/>
        </w:rPr>
        <w:t>”</w:t>
      </w:r>
      <w:r>
        <w:t>旁批注：</w:t>
      </w:r>
      <w:r>
        <w:rPr>
          <w:rFonts w:hint="eastAsia" w:eastAsia="宋体"/>
          <w:lang w:eastAsia="zh-CN"/>
        </w:rPr>
        <w:t>“</w:t>
      </w:r>
      <w:r>
        <w:t>意。</w:t>
      </w:r>
      <w:r>
        <w:rPr>
          <w:rFonts w:hint="eastAsia" w:eastAsia="宋体"/>
          <w:lang w:eastAsia="zh-CN"/>
        </w:rPr>
        <w:t>”</w:t>
      </w:r>
    </w:p>
    <w:p w14:paraId="4B4F61E4">
      <w:r>
        <w:t>卷十八</w:t>
      </w:r>
    </w:p>
    <w:p w14:paraId="2578AE6F">
      <w:pPr>
        <w:rPr>
          <w:rFonts w:hint="eastAsia" w:eastAsia="宋体"/>
          <w:lang w:eastAsia="zh-CN"/>
        </w:rPr>
      </w:pPr>
      <w:r>
        <w:rPr>
          <w:rFonts w:hint="eastAsia" w:eastAsia="宋体"/>
          <w:lang w:eastAsia="zh-CN"/>
        </w:rPr>
        <w:t>《</w:t>
      </w:r>
      <w:r>
        <w:t>九守</w:t>
      </w:r>
      <w:r>
        <w:rPr>
          <w:rFonts w:hint="eastAsia" w:eastAsia="宋体"/>
          <w:lang w:eastAsia="zh-CN"/>
        </w:rPr>
        <w:t>》</w:t>
      </w:r>
    </w:p>
    <w:p w14:paraId="7DADD6DD">
      <w:pPr>
        <w:rPr>
          <w:rFonts w:hint="eastAsia" w:eastAsia="宋体"/>
          <w:lang w:eastAsia="zh-CN"/>
        </w:rPr>
      </w:pPr>
      <w:r>
        <w:rPr>
          <w:rFonts w:hint="eastAsia" w:eastAsia="宋体"/>
          <w:lang w:eastAsia="zh-CN"/>
        </w:rPr>
        <w:t>“</w:t>
      </w:r>
      <w:r>
        <w:t>君因其所以來。</w:t>
      </w:r>
      <w:r>
        <w:rPr>
          <w:rFonts w:hint="eastAsia" w:eastAsia="宋体"/>
          <w:lang w:eastAsia="zh-CN"/>
        </w:rPr>
        <w:t>”</w:t>
      </w:r>
    </w:p>
    <w:p w14:paraId="57323B7E">
      <w:pPr>
        <w:rPr>
          <w:rFonts w:hint="eastAsia" w:eastAsia="宋体"/>
          <w:lang w:eastAsia="zh-CN"/>
        </w:rPr>
      </w:pPr>
      <w:r>
        <w:t>王氏批校：</w:t>
      </w:r>
      <w:r>
        <w:rPr>
          <w:rFonts w:hint="eastAsia" w:eastAsia="宋体"/>
          <w:lang w:eastAsia="zh-CN"/>
        </w:rPr>
        <w:t>“</w:t>
      </w:r>
      <w:r>
        <w:t>念孫案：</w:t>
      </w:r>
      <w:r>
        <w:rPr>
          <w:rFonts w:hint="eastAsia" w:eastAsia="宋体"/>
          <w:lang w:eastAsia="zh-CN"/>
        </w:rPr>
        <w:t>‘</w:t>
      </w:r>
      <w:r>
        <w:t>來</w:t>
      </w:r>
      <w:r>
        <w:rPr>
          <w:rFonts w:hint="eastAsia" w:eastAsia="宋体"/>
          <w:lang w:eastAsia="zh-CN"/>
        </w:rPr>
        <w:t>’</w:t>
      </w:r>
      <w:r>
        <w:t>當爲</w:t>
      </w:r>
      <w:r>
        <w:rPr>
          <w:rFonts w:hint="eastAsia" w:eastAsia="宋体"/>
          <w:lang w:eastAsia="zh-CN"/>
        </w:rPr>
        <w:t>‘</w:t>
      </w:r>
      <w:r>
        <w:t>求</w:t>
      </w:r>
      <w:r>
        <w:rPr>
          <w:rFonts w:hint="eastAsia" w:eastAsia="宋体"/>
          <w:lang w:eastAsia="zh-CN"/>
        </w:rPr>
        <w:t>’</w:t>
      </w:r>
      <w:r>
        <w:t>，</w:t>
      </w:r>
      <w:r>
        <w:rPr>
          <w:rFonts w:hint="eastAsia" w:eastAsia="宋体"/>
          <w:lang w:eastAsia="zh-CN"/>
        </w:rPr>
        <w:t>《</w:t>
      </w:r>
      <w:r>
        <w:t>鬼谷子。符言</w:t>
      </w:r>
      <w:r>
        <w:rPr>
          <w:rFonts w:hint="eastAsia" w:eastAsia="宋体"/>
          <w:lang w:eastAsia="zh-CN"/>
        </w:rPr>
        <w:t>》</w:t>
      </w:r>
      <w:r>
        <w:t>篇正作</w:t>
      </w:r>
      <w:r>
        <w:rPr>
          <w:rFonts w:hint="eastAsia" w:eastAsia="宋体"/>
          <w:lang w:eastAsia="zh-CN"/>
        </w:rPr>
        <w:t>‘</w:t>
      </w:r>
      <w:r>
        <w:t>求</w:t>
      </w:r>
      <w:r>
        <w:rPr>
          <w:rFonts w:hint="eastAsia" w:eastAsia="宋体"/>
          <w:lang w:eastAsia="zh-CN"/>
        </w:rPr>
        <w:t>’</w:t>
      </w:r>
      <w:r>
        <w:t>。尹注非。</w:t>
      </w:r>
      <w:r>
        <w:rPr>
          <w:rFonts w:hint="eastAsia" w:eastAsia="宋体"/>
          <w:lang w:eastAsia="zh-CN"/>
        </w:rPr>
        <w:t>”</w:t>
      </w:r>
    </w:p>
    <w:p w14:paraId="18DFF97C">
      <w:pPr>
        <w:rPr>
          <w:rFonts w:hint="eastAsia" w:eastAsia="宋体"/>
          <w:lang w:eastAsia="zh-CN"/>
        </w:rPr>
      </w:pPr>
      <w:r>
        <w:rPr>
          <w:rFonts w:hint="eastAsia" w:eastAsia="宋体"/>
          <w:lang w:eastAsia="zh-CN"/>
        </w:rPr>
        <w:t>“</w:t>
      </w:r>
      <w:r>
        <w:t>關閈不開，善否無原。</w:t>
      </w:r>
      <w:r>
        <w:rPr>
          <w:rFonts w:hint="eastAsia" w:eastAsia="宋体"/>
          <w:lang w:eastAsia="zh-CN"/>
        </w:rPr>
        <w:t>”</w:t>
      </w:r>
    </w:p>
    <w:p w14:paraId="57D18880">
      <w:pPr>
        <w:rPr>
          <w:rFonts w:hint="eastAsia" w:eastAsia="宋体"/>
          <w:lang w:eastAsia="zh-CN"/>
        </w:rPr>
      </w:pPr>
      <w:r>
        <w:t>王氏批校：</w:t>
      </w:r>
      <w:r>
        <w:rPr>
          <w:rFonts w:hint="eastAsia" w:eastAsia="宋体"/>
          <w:lang w:eastAsia="zh-CN"/>
        </w:rPr>
        <w:t>“‘</w:t>
      </w:r>
      <w:r>
        <w:t>閈</w:t>
      </w:r>
      <w:r>
        <w:rPr>
          <w:rFonts w:hint="eastAsia" w:eastAsia="宋体"/>
          <w:lang w:eastAsia="zh-CN"/>
        </w:rPr>
        <w:t>’</w:t>
      </w:r>
      <w:r>
        <w:t>當爲</w:t>
      </w:r>
      <w:r>
        <w:rPr>
          <w:rFonts w:hint="eastAsia" w:eastAsia="宋体"/>
          <w:lang w:eastAsia="zh-CN"/>
        </w:rPr>
        <w:t>‘</w:t>
      </w:r>
      <w:r>
        <w:t>閉</w:t>
      </w:r>
      <w:r>
        <w:rPr>
          <w:rFonts w:hint="eastAsia" w:eastAsia="宋体"/>
          <w:lang w:eastAsia="zh-CN"/>
        </w:rPr>
        <w:t>’</w:t>
      </w:r>
      <w:r>
        <w:t>。</w:t>
      </w:r>
      <w:r>
        <w:rPr>
          <w:rFonts w:hint="eastAsia" w:eastAsia="宋体"/>
          <w:lang w:eastAsia="zh-CN"/>
        </w:rPr>
        <w:t>《</w:t>
      </w:r>
      <w:r>
        <w:t>八觀</w:t>
      </w:r>
      <w:r>
        <w:rPr>
          <w:rFonts w:hint="eastAsia" w:eastAsia="宋体"/>
          <w:lang w:eastAsia="zh-CN"/>
        </w:rPr>
        <w:t>》</w:t>
      </w:r>
      <w:r>
        <w:t>篇：</w:t>
      </w:r>
      <w:r>
        <w:rPr>
          <w:rFonts w:hint="eastAsia" w:eastAsia="宋体"/>
          <w:lang w:eastAsia="zh-CN"/>
        </w:rPr>
        <w:t>‘</w:t>
      </w:r>
      <w:r>
        <w:t>宫垣關閉，不可以不修。</w:t>
      </w:r>
      <w:r>
        <w:rPr>
          <w:rFonts w:hint="eastAsia" w:eastAsia="宋体"/>
          <w:lang w:eastAsia="zh-CN"/>
        </w:rPr>
        <w:t>’</w:t>
      </w:r>
      <w:r>
        <w:t>正作</w:t>
      </w:r>
      <w:r>
        <w:rPr>
          <w:rFonts w:hint="eastAsia" w:eastAsia="宋体"/>
          <w:lang w:eastAsia="zh-CN"/>
        </w:rPr>
        <w:t>‘</w:t>
      </w:r>
      <w:r>
        <w:t>閉</w:t>
      </w:r>
      <w:r>
        <w:rPr>
          <w:rFonts w:hint="eastAsia" w:eastAsia="宋体"/>
          <w:lang w:eastAsia="zh-CN"/>
        </w:rPr>
        <w:t>’</w:t>
      </w:r>
      <w:r>
        <w:t>。</w:t>
      </w:r>
      <w:r>
        <w:rPr>
          <w:rFonts w:hint="eastAsia" w:eastAsia="宋体"/>
          <w:lang w:eastAsia="zh-CN"/>
        </w:rPr>
        <w:t>”</w:t>
      </w:r>
    </w:p>
    <w:p w14:paraId="12BCC79E">
      <w:pPr>
        <w:rPr>
          <w:rFonts w:hint="eastAsia" w:eastAsia="宋体"/>
          <w:lang w:eastAsia="zh-CN"/>
        </w:rPr>
      </w:pPr>
      <w:r>
        <w:rPr>
          <w:rFonts w:hint="eastAsia" w:eastAsia="宋体"/>
          <w:lang w:eastAsia="zh-CN"/>
        </w:rPr>
        <w:t>“</w:t>
      </w:r>
      <w:r>
        <w:t>修名而督實。</w:t>
      </w:r>
      <w:r>
        <w:rPr>
          <w:rFonts w:hint="eastAsia" w:eastAsia="宋体"/>
          <w:lang w:eastAsia="zh-CN"/>
        </w:rPr>
        <w:t>”</w:t>
      </w:r>
    </w:p>
    <w:p w14:paraId="51920DBE">
      <w:r>
        <w:t>王氏改</w:t>
      </w:r>
      <w:r>
        <w:rPr>
          <w:rFonts w:hint="eastAsia" w:eastAsia="宋体"/>
          <w:lang w:eastAsia="zh-CN"/>
        </w:rPr>
        <w:t>“</w:t>
      </w:r>
      <w:r>
        <w:t>修</w:t>
      </w:r>
      <w:r>
        <w:rPr>
          <w:rFonts w:hint="eastAsia" w:eastAsia="宋体"/>
          <w:lang w:eastAsia="zh-CN"/>
        </w:rPr>
        <w:t>”</w:t>
      </w:r>
      <w:r>
        <w:t>爲</w:t>
      </w:r>
      <w:r>
        <w:rPr>
          <w:rFonts w:hint="eastAsia" w:eastAsia="宋体"/>
          <w:lang w:eastAsia="zh-CN"/>
        </w:rPr>
        <w:t>“</w:t>
      </w:r>
      <w:r>
        <w:t>循</w:t>
      </w:r>
      <w:r>
        <w:rPr>
          <w:rFonts w:hint="eastAsia" w:eastAsia="宋体"/>
          <w:lang w:eastAsia="zh-CN"/>
        </w:rPr>
        <w:t>”</w:t>
      </w:r>
      <w:r>
        <w:t>。</w:t>
      </w:r>
    </w:p>
    <w:p w14:paraId="6DC6EA8B">
      <w:pPr>
        <w:rPr>
          <w:rFonts w:hint="eastAsia" w:eastAsia="宋体"/>
          <w:lang w:eastAsia="zh-CN"/>
        </w:rPr>
      </w:pPr>
      <w:r>
        <w:rPr>
          <w:rFonts w:hint="eastAsia" w:eastAsia="宋体"/>
          <w:lang w:eastAsia="zh-CN"/>
        </w:rPr>
        <w:t>《</w:t>
      </w:r>
      <w:r>
        <w:t>度地</w:t>
      </w:r>
      <w:r>
        <w:rPr>
          <w:rFonts w:hint="eastAsia" w:eastAsia="宋体"/>
          <w:lang w:eastAsia="zh-CN"/>
        </w:rPr>
        <w:t>》</w:t>
      </w:r>
    </w:p>
    <w:p w14:paraId="6A8738A3">
      <w:pPr>
        <w:rPr>
          <w:rFonts w:hint="eastAsia" w:eastAsia="宋体"/>
          <w:lang w:eastAsia="zh-CN"/>
        </w:rPr>
      </w:pPr>
      <w:r>
        <w:rPr>
          <w:rFonts w:hint="eastAsia" w:eastAsia="宋体"/>
          <w:lang w:eastAsia="zh-CN"/>
        </w:rPr>
        <w:t>“</w:t>
      </w:r>
      <w:r>
        <w:t>州者謂之術。</w:t>
      </w:r>
      <w:r>
        <w:rPr>
          <w:rFonts w:hint="eastAsia" w:eastAsia="宋体"/>
          <w:lang w:eastAsia="zh-CN"/>
        </w:rPr>
        <w:t>”</w:t>
      </w:r>
    </w:p>
    <w:p w14:paraId="2FE9471F">
      <w:r>
        <w:t>【第276页】</w:t>
      </w:r>
    </w:p>
    <w:p w14:paraId="1632B143">
      <w:pPr>
        <w:rPr>
          <w:rFonts w:hint="eastAsia" w:eastAsia="宋体"/>
          <w:lang w:eastAsia="zh-CN"/>
        </w:rPr>
      </w:pPr>
      <w:r>
        <w:t>王氏批校：</w:t>
      </w:r>
      <w:r>
        <w:rPr>
          <w:rFonts w:hint="eastAsia" w:eastAsia="宋体"/>
          <w:lang w:eastAsia="zh-CN"/>
        </w:rPr>
        <w:t>“‘</w:t>
      </w:r>
      <w:r>
        <w:t>州者</w:t>
      </w:r>
      <w:r>
        <w:rPr>
          <w:rFonts w:hint="eastAsia" w:eastAsia="宋体"/>
          <w:lang w:eastAsia="zh-CN"/>
        </w:rPr>
        <w:t>’</w:t>
      </w:r>
      <w:r>
        <w:t>上當有</w:t>
      </w:r>
      <w:r>
        <w:rPr>
          <w:rFonts w:hint="eastAsia" w:eastAsia="宋体"/>
          <w:lang w:eastAsia="zh-CN"/>
        </w:rPr>
        <w:t>‘</w:t>
      </w:r>
      <w:r>
        <w:t>不滿</w:t>
      </w:r>
      <w:r>
        <w:rPr>
          <w:rFonts w:hint="eastAsia" w:eastAsia="宋体"/>
          <w:lang w:eastAsia="zh-CN"/>
        </w:rPr>
        <w:t>’</w:t>
      </w:r>
      <w:r>
        <w:t>二字。</w:t>
      </w:r>
      <w:r>
        <w:rPr>
          <w:rFonts w:hint="eastAsia" w:eastAsia="宋体"/>
          <w:lang w:eastAsia="zh-CN"/>
        </w:rPr>
        <w:t>”</w:t>
      </w:r>
    </w:p>
    <w:p w14:paraId="7CB732A9">
      <w:pPr>
        <w:rPr>
          <w:rFonts w:hint="eastAsia" w:eastAsia="宋体"/>
          <w:lang w:eastAsia="zh-CN"/>
        </w:rPr>
      </w:pPr>
      <w:r>
        <w:rPr>
          <w:rFonts w:hint="eastAsia" w:eastAsia="宋体"/>
          <w:lang w:eastAsia="zh-CN"/>
        </w:rPr>
        <w:t>“</w:t>
      </w:r>
      <w:r>
        <w:t>控則水妄行，妄行則傷人。</w:t>
      </w:r>
      <w:r>
        <w:rPr>
          <w:rFonts w:hint="eastAsia" w:eastAsia="宋体"/>
          <w:lang w:eastAsia="zh-CN"/>
        </w:rPr>
        <w:t>”</w:t>
      </w:r>
    </w:p>
    <w:p w14:paraId="499E9DEF">
      <w:pPr>
        <w:rPr>
          <w:rFonts w:hint="eastAsia" w:eastAsia="宋体"/>
          <w:lang w:eastAsia="zh-CN"/>
        </w:rPr>
      </w:pPr>
      <w:r>
        <w:t>王氏批注：</w:t>
      </w:r>
      <w:r>
        <w:rPr>
          <w:rFonts w:hint="eastAsia" w:eastAsia="宋体"/>
          <w:lang w:eastAsia="zh-CN"/>
        </w:rPr>
        <w:t>“</w:t>
      </w:r>
      <w:r>
        <w:t>此以水喻民也。</w:t>
      </w:r>
      <w:r>
        <w:rPr>
          <w:rFonts w:hint="eastAsia" w:eastAsia="宋体"/>
          <w:lang w:eastAsia="zh-CN"/>
        </w:rPr>
        <w:t>”</w:t>
      </w:r>
    </w:p>
    <w:p w14:paraId="32614C12">
      <w:pPr>
        <w:rPr>
          <w:rFonts w:hint="eastAsia" w:eastAsia="宋体"/>
          <w:lang w:eastAsia="zh-CN"/>
        </w:rPr>
      </w:pPr>
      <w:r>
        <w:rPr>
          <w:rFonts w:hint="eastAsia" w:eastAsia="宋体"/>
          <w:lang w:eastAsia="zh-CN"/>
        </w:rPr>
        <w:t>“</w:t>
      </w:r>
      <w:r>
        <w:t>雨輂什二。</w:t>
      </w:r>
      <w:r>
        <w:rPr>
          <w:rFonts w:hint="eastAsia" w:eastAsia="宋体"/>
          <w:lang w:eastAsia="zh-CN"/>
        </w:rPr>
        <w:t>”</w:t>
      </w:r>
    </w:p>
    <w:p w14:paraId="5228101A">
      <w:pPr>
        <w:rPr>
          <w:rFonts w:hint="eastAsia" w:eastAsia="宋体"/>
          <w:lang w:eastAsia="zh-CN"/>
        </w:rPr>
      </w:pPr>
      <w:r>
        <w:t>王氏批校：</w:t>
      </w:r>
      <w:r>
        <w:rPr>
          <w:rFonts w:hint="eastAsia" w:eastAsia="宋体"/>
          <w:lang w:eastAsia="zh-CN"/>
        </w:rPr>
        <w:t>“</w:t>
      </w:r>
      <w:r>
        <w:t>注：</w:t>
      </w:r>
      <w:r>
        <w:rPr>
          <w:rFonts w:hint="eastAsia" w:eastAsia="宋体"/>
          <w:lang w:eastAsia="zh-CN"/>
        </w:rPr>
        <w:t>‘</w:t>
      </w:r>
      <w:r>
        <w:t>車輂所以禦雨，故曰雨輂。</w:t>
      </w:r>
      <w:r>
        <w:rPr>
          <w:rFonts w:hint="eastAsia" w:eastAsia="宋体"/>
          <w:lang w:eastAsia="zh-CN"/>
        </w:rPr>
        <w:t>’</w:t>
      </w:r>
      <w:r>
        <w:t>念孫案：</w:t>
      </w:r>
      <w:r>
        <w:rPr>
          <w:rFonts w:hint="eastAsia" w:eastAsia="宋体"/>
          <w:lang w:eastAsia="zh-CN"/>
        </w:rPr>
        <w:t>《</w:t>
      </w:r>
      <w:r>
        <w:t>說文</w:t>
      </w:r>
      <w:r>
        <w:rPr>
          <w:rFonts w:hint="eastAsia" w:eastAsia="宋体"/>
          <w:lang w:eastAsia="zh-CN"/>
        </w:rPr>
        <w:t>》</w:t>
      </w:r>
      <w:r>
        <w:t>：</w:t>
      </w:r>
      <w:r>
        <w:rPr>
          <w:rFonts w:hint="eastAsia" w:eastAsia="宋体"/>
          <w:lang w:eastAsia="zh-CN"/>
        </w:rPr>
        <w:t>‘</w:t>
      </w:r>
      <w:r>
        <w:t>輂，大車駕馬也。</w:t>
      </w:r>
      <w:r>
        <w:rPr>
          <w:rFonts w:hint="eastAsia" w:eastAsia="宋体"/>
          <w:lang w:eastAsia="zh-CN"/>
        </w:rPr>
        <w:t>’</w:t>
      </w:r>
    </w:p>
    <w:p w14:paraId="613D3AEA">
      <w:r>
        <w:rPr>
          <w:rFonts w:hint="eastAsia" w:eastAsia="宋体"/>
          <w:lang w:eastAsia="zh-CN"/>
        </w:rPr>
        <w:t>‘</w:t>
      </w:r>
      <w:r>
        <w:t>輂</w:t>
      </w:r>
      <w:r>
        <w:rPr>
          <w:rFonts w:hint="eastAsia" w:eastAsia="宋体"/>
          <w:lang w:eastAsia="zh-CN"/>
        </w:rPr>
        <w:t>’</w:t>
      </w:r>
      <w:r>
        <w:t>非所以禦雨。</w:t>
      </w:r>
      <w:r>
        <w:rPr>
          <w:rFonts w:hint="eastAsia" w:eastAsia="宋体"/>
          <w:lang w:eastAsia="zh-CN"/>
        </w:rPr>
        <w:t>‘</w:t>
      </w:r>
      <w:r>
        <w:t>輂</w:t>
      </w:r>
      <w:r>
        <w:rPr>
          <w:rFonts w:hint="eastAsia" w:eastAsia="宋体"/>
          <w:lang w:eastAsia="zh-CN"/>
        </w:rPr>
        <w:t>’</w:t>
      </w:r>
      <w:r>
        <w:t>當爲</w:t>
      </w:r>
      <w:r>
        <w:rPr>
          <w:rFonts w:hint="eastAsia" w:eastAsia="宋体"/>
          <w:lang w:eastAsia="zh-CN"/>
        </w:rPr>
        <w:t>‘</w:t>
      </w:r>
      <w:r>
        <w:t>軬1字之誤也。</w:t>
      </w:r>
      <w:r>
        <w:rPr>
          <w:rFonts w:hint="eastAsia" w:eastAsia="宋体"/>
          <w:lang w:eastAsia="zh-CN"/>
        </w:rPr>
        <w:t>‘</w:t>
      </w:r>
      <w:r>
        <w:t>軬</w:t>
      </w:r>
      <w:r>
        <w:rPr>
          <w:rFonts w:hint="eastAsia" w:eastAsia="宋体"/>
          <w:lang w:eastAsia="zh-CN"/>
        </w:rPr>
        <w:t>’</w:t>
      </w:r>
      <w:r>
        <w:t>謂車蓋弓也。</w:t>
      </w:r>
      <w:r>
        <w:rPr>
          <w:rFonts w:hint="eastAsia" w:eastAsia="宋体"/>
          <w:lang w:eastAsia="zh-CN"/>
        </w:rPr>
        <w:t>《</w:t>
      </w:r>
      <w:r>
        <w:t>方言</w:t>
      </w:r>
      <w:r>
        <w:rPr>
          <w:rFonts w:hint="eastAsia" w:eastAsia="宋体"/>
          <w:lang w:eastAsia="zh-CN"/>
        </w:rPr>
        <w:t>》</w:t>
      </w:r>
      <w:r>
        <w:t>：</w:t>
      </w:r>
      <w:r>
        <w:rPr>
          <w:rFonts w:hint="eastAsia" w:eastAsia="宋体"/>
          <w:lang w:eastAsia="zh-CN"/>
        </w:rPr>
        <w:t>‘</w:t>
      </w:r>
      <w:r>
        <w:t>車枸簍，西隴</w:t>
      </w:r>
    </w:p>
    <w:p w14:paraId="75811149">
      <w:r>
        <w:t>謂之㮥。</w:t>
      </w:r>
      <w:r>
        <w:rPr>
          <w:rFonts w:hint="eastAsia" w:eastAsia="宋体"/>
          <w:lang w:eastAsia="zh-CN"/>
        </w:rPr>
        <w:t>’</w:t>
      </w:r>
      <w:r>
        <w:t>郭璞曰：</w:t>
      </w:r>
      <w:r>
        <w:rPr>
          <w:rFonts w:hint="eastAsia" w:eastAsia="宋体"/>
          <w:lang w:eastAsia="zh-CN"/>
        </w:rPr>
        <w:t>‘</w:t>
      </w:r>
      <w:r>
        <w:t>即車弓也。</w:t>
      </w:r>
      <w:r>
        <w:rPr>
          <w:rFonts w:hint="eastAsia" w:eastAsia="宋体"/>
          <w:lang w:eastAsia="zh-CN"/>
        </w:rPr>
        <w:t>’‘</w:t>
      </w:r>
      <w:r>
        <w:t>㮥</w:t>
      </w:r>
      <w:r>
        <w:rPr>
          <w:rFonts w:hint="eastAsia" w:eastAsia="宋体"/>
          <w:lang w:eastAsia="zh-CN"/>
        </w:rPr>
        <w:t>’</w:t>
      </w:r>
      <w:r>
        <w:t>與</w:t>
      </w:r>
      <w:r>
        <w:rPr>
          <w:rFonts w:hint="eastAsia" w:eastAsia="宋体"/>
          <w:lang w:eastAsia="zh-CN"/>
        </w:rPr>
        <w:t>‘</w:t>
      </w:r>
      <w:r>
        <w:t>軬</w:t>
      </w:r>
      <w:r>
        <w:rPr>
          <w:rFonts w:hint="eastAsia" w:eastAsia="宋体"/>
          <w:lang w:eastAsia="zh-CN"/>
        </w:rPr>
        <w:t>’</w:t>
      </w:r>
      <w:r>
        <w:t>同。</w:t>
      </w:r>
      <w:r>
        <w:rPr>
          <w:rFonts w:hint="eastAsia" w:eastAsia="宋体"/>
          <w:lang w:eastAsia="zh-CN"/>
        </w:rPr>
        <w:t>《</w:t>
      </w:r>
      <w:r>
        <w:t>釋名</w:t>
      </w:r>
      <w:r>
        <w:rPr>
          <w:rFonts w:hint="eastAsia" w:eastAsia="宋体"/>
          <w:lang w:eastAsia="zh-CN"/>
        </w:rPr>
        <w:t>》</w:t>
      </w:r>
      <w:r>
        <w:t>云：</w:t>
      </w:r>
      <w:r>
        <w:rPr>
          <w:rFonts w:hint="eastAsia" w:eastAsia="宋体"/>
          <w:lang w:eastAsia="zh-CN"/>
        </w:rPr>
        <w:t>‘</w:t>
      </w:r>
      <w:r>
        <w:t>軬，藩也。藩蔽雨水也。</w:t>
      </w:r>
      <w:r>
        <w:rPr>
          <w:rFonts w:hint="eastAsia" w:eastAsia="宋体"/>
          <w:lang w:eastAsia="zh-CN"/>
        </w:rPr>
        <w:t>’</w:t>
      </w:r>
      <w:r>
        <w:t>故</w:t>
      </w:r>
    </w:p>
    <w:p w14:paraId="28712C5B">
      <w:pPr>
        <w:rPr>
          <w:rFonts w:hint="eastAsia" w:eastAsia="宋体"/>
          <w:lang w:eastAsia="zh-CN"/>
        </w:rPr>
      </w:pPr>
      <w:r>
        <w:t>尹注曰</w:t>
      </w:r>
      <w:r>
        <w:rPr>
          <w:rFonts w:hint="eastAsia" w:eastAsia="宋体"/>
          <w:lang w:eastAsia="zh-CN"/>
        </w:rPr>
        <w:t>‘</w:t>
      </w:r>
      <w:r>
        <w:t>車軬所以禦雨，故曰雨軬</w:t>
      </w:r>
      <w:r>
        <w:rPr>
          <w:rFonts w:hint="eastAsia" w:eastAsia="宋体"/>
          <w:lang w:eastAsia="zh-CN"/>
        </w:rPr>
        <w:t>’</w:t>
      </w:r>
      <w:r>
        <w:t>。</w:t>
      </w:r>
      <w:r>
        <w:rPr>
          <w:rFonts w:hint="eastAsia" w:eastAsia="宋体"/>
          <w:lang w:eastAsia="zh-CN"/>
        </w:rPr>
        <w:t>”</w:t>
      </w:r>
    </w:p>
    <w:p w14:paraId="76F40D8F">
      <w:pPr>
        <w:rPr>
          <w:rFonts w:hint="eastAsia" w:eastAsia="宋体"/>
          <w:lang w:eastAsia="zh-CN"/>
        </w:rPr>
      </w:pPr>
      <w:r>
        <w:rPr>
          <w:rFonts w:hint="eastAsia" w:eastAsia="宋体"/>
          <w:lang w:eastAsia="zh-CN"/>
        </w:rPr>
        <w:t>“</w:t>
      </w:r>
      <w:r>
        <w:t>降雨下，山水出。</w:t>
      </w:r>
      <w:r>
        <w:rPr>
          <w:rFonts w:hint="eastAsia" w:eastAsia="宋体"/>
          <w:lang w:eastAsia="zh-CN"/>
        </w:rPr>
        <w:t>”</w:t>
      </w:r>
    </w:p>
    <w:p w14:paraId="36AC3A63">
      <w:pPr>
        <w:rPr>
          <w:rFonts w:hint="eastAsia" w:eastAsia="宋体"/>
          <w:lang w:eastAsia="zh-CN"/>
        </w:rPr>
      </w:pPr>
      <w:r>
        <w:t>王氏批注：</w:t>
      </w:r>
      <w:r>
        <w:rPr>
          <w:rFonts w:hint="eastAsia" w:eastAsia="宋体"/>
          <w:lang w:eastAsia="zh-CN"/>
        </w:rPr>
        <w:t>“《</w:t>
      </w:r>
      <w:r>
        <w:t>齊策</w:t>
      </w:r>
      <w:r>
        <w:rPr>
          <w:rFonts w:hint="eastAsia" w:eastAsia="宋体"/>
          <w:lang w:eastAsia="zh-CN"/>
        </w:rPr>
        <w:t>》</w:t>
      </w:r>
      <w:r>
        <w:t>曰：</w:t>
      </w:r>
      <w:r>
        <w:rPr>
          <w:rFonts w:hint="eastAsia" w:eastAsia="宋体"/>
          <w:lang w:eastAsia="zh-CN"/>
        </w:rPr>
        <w:t>‘</w:t>
      </w:r>
      <w:r>
        <w:t>降雨下，淄水至。</w:t>
      </w:r>
      <w:r>
        <w:rPr>
          <w:rFonts w:hint="eastAsia" w:eastAsia="宋体"/>
          <w:lang w:eastAsia="zh-CN"/>
        </w:rPr>
        <w:t>’</w:t>
      </w:r>
      <w:r>
        <w:t>降雨。大雨也。</w:t>
      </w:r>
      <w:r>
        <w:rPr>
          <w:rFonts w:hint="eastAsia" w:eastAsia="宋体"/>
          <w:lang w:eastAsia="zh-CN"/>
        </w:rPr>
        <w:t>”</w:t>
      </w:r>
    </w:p>
    <w:p w14:paraId="28A0C9D0">
      <w:pPr>
        <w:rPr>
          <w:rFonts w:hint="eastAsia" w:eastAsia="宋体"/>
          <w:lang w:eastAsia="zh-CN"/>
        </w:rPr>
      </w:pPr>
      <w:r>
        <w:rPr>
          <w:rFonts w:hint="eastAsia" w:eastAsia="宋体"/>
          <w:lang w:eastAsia="zh-CN"/>
        </w:rPr>
        <w:t>“</w:t>
      </w:r>
      <w:r>
        <w:t>四時以得，四害皆服。</w:t>
      </w:r>
      <w:r>
        <w:rPr>
          <w:rFonts w:hint="eastAsia" w:eastAsia="宋体"/>
          <w:lang w:eastAsia="zh-CN"/>
        </w:rPr>
        <w:t>”</w:t>
      </w:r>
    </w:p>
    <w:p w14:paraId="104DF14B">
      <w:pPr>
        <w:rPr>
          <w:rFonts w:hint="eastAsia" w:eastAsia="宋体"/>
          <w:lang w:eastAsia="zh-CN"/>
        </w:rPr>
      </w:pPr>
      <w:r>
        <w:t>王氏</w:t>
      </w:r>
      <w:r>
        <w:rPr>
          <w:rFonts w:hint="eastAsia" w:eastAsia="宋体"/>
          <w:lang w:eastAsia="zh-CN"/>
        </w:rPr>
        <w:t>“</w:t>
      </w:r>
      <w:r>
        <w:t>以</w:t>
      </w:r>
      <w:r>
        <w:rPr>
          <w:rFonts w:hint="eastAsia" w:eastAsia="宋体"/>
          <w:lang w:eastAsia="zh-CN"/>
        </w:rPr>
        <w:t>”</w:t>
      </w:r>
      <w:r>
        <w:t>旁批注：</w:t>
      </w:r>
      <w:r>
        <w:rPr>
          <w:rFonts w:hint="eastAsia" w:eastAsia="宋体"/>
          <w:lang w:eastAsia="zh-CN"/>
        </w:rPr>
        <w:t>“</w:t>
      </w:r>
      <w:r>
        <w:t>同</w:t>
      </w:r>
      <w:r>
        <w:rPr>
          <w:rFonts w:hint="eastAsia" w:eastAsia="宋体"/>
          <w:lang w:eastAsia="zh-CN"/>
        </w:rPr>
        <w:t>‘</w:t>
      </w:r>
      <w:r>
        <w:t>已</w:t>
      </w:r>
      <w:r>
        <w:rPr>
          <w:rFonts w:hint="eastAsia" w:eastAsia="宋体"/>
          <w:lang w:eastAsia="zh-CN"/>
        </w:rPr>
        <w:t>’</w:t>
      </w:r>
      <w:r>
        <w:t>。</w:t>
      </w:r>
      <w:r>
        <w:rPr>
          <w:rFonts w:hint="eastAsia" w:eastAsia="宋体"/>
          <w:lang w:eastAsia="zh-CN"/>
        </w:rPr>
        <w:t>”</w:t>
      </w:r>
      <w:r>
        <w:t>又：</w:t>
      </w:r>
      <w:r>
        <w:rPr>
          <w:rFonts w:hint="eastAsia" w:eastAsia="宋体"/>
          <w:lang w:eastAsia="zh-CN"/>
        </w:rPr>
        <w:t>“‘</w:t>
      </w:r>
      <w:r>
        <w:t>服</w:t>
      </w:r>
      <w:r>
        <w:rPr>
          <w:rFonts w:hint="eastAsia" w:eastAsia="宋体"/>
          <w:lang w:eastAsia="zh-CN"/>
        </w:rPr>
        <w:t>’</w:t>
      </w:r>
      <w:r>
        <w:t>讀爲</w:t>
      </w:r>
      <w:r>
        <w:rPr>
          <w:rFonts w:hint="eastAsia" w:eastAsia="宋体"/>
          <w:lang w:eastAsia="zh-CN"/>
        </w:rPr>
        <w:t>‘</w:t>
      </w:r>
      <w:r>
        <w:t>伏</w:t>
      </w:r>
      <w:r>
        <w:rPr>
          <w:rFonts w:hint="eastAsia" w:eastAsia="宋体"/>
          <w:lang w:eastAsia="zh-CN"/>
        </w:rPr>
        <w:t>’</w:t>
      </w:r>
      <w:r>
        <w:t>。</w:t>
      </w:r>
      <w:r>
        <w:rPr>
          <w:rFonts w:hint="eastAsia" w:eastAsia="宋体"/>
          <w:lang w:eastAsia="zh-CN"/>
        </w:rPr>
        <w:t>”</w:t>
      </w:r>
    </w:p>
    <w:p w14:paraId="53CD0388">
      <w:pPr>
        <w:rPr>
          <w:rFonts w:hint="eastAsia" w:eastAsia="宋体"/>
          <w:lang w:eastAsia="zh-CN"/>
        </w:rPr>
      </w:pPr>
      <w:r>
        <w:rPr>
          <w:rFonts w:hint="eastAsia" w:eastAsia="宋体"/>
          <w:lang w:eastAsia="zh-CN"/>
        </w:rPr>
        <w:t>“</w:t>
      </w:r>
      <w:r>
        <w:t>春不收枯骨</w:t>
      </w:r>
      <w:r>
        <w:rPr>
          <w:rFonts w:hint="eastAsia" w:eastAsia="宋体"/>
          <w:lang w:eastAsia="zh-CN"/>
        </w:rPr>
        <w:t>&lt;</w:t>
      </w:r>
      <w:r>
        <w:t>杇</w:t>
      </w:r>
      <w:r>
        <w:rPr>
          <w:rFonts w:hint="eastAsia" w:eastAsia="宋体"/>
          <w:lang w:eastAsia="zh-CN"/>
        </w:rPr>
        <w:t>&gt;【</w:t>
      </w:r>
      <w:r>
        <w:t>朽</w:t>
      </w:r>
      <w:r>
        <w:rPr>
          <w:rFonts w:hint="eastAsia" w:eastAsia="宋体"/>
          <w:lang w:eastAsia="zh-CN"/>
        </w:rPr>
        <w:t>】</w:t>
      </w:r>
      <w:r>
        <w:t>脊。</w:t>
      </w:r>
      <w:r>
        <w:rPr>
          <w:rFonts w:hint="eastAsia" w:eastAsia="宋体"/>
          <w:lang w:eastAsia="zh-CN"/>
        </w:rPr>
        <w:t>”</w:t>
      </w:r>
    </w:p>
    <w:p w14:paraId="5BE0586A">
      <w:pPr>
        <w:rPr>
          <w:rFonts w:hint="eastAsia" w:eastAsia="宋体"/>
          <w:lang w:eastAsia="zh-CN"/>
        </w:rPr>
      </w:pPr>
      <w:r>
        <w:t>王氏批注：</w:t>
      </w:r>
      <w:r>
        <w:rPr>
          <w:rFonts w:hint="eastAsia" w:eastAsia="宋体"/>
          <w:lang w:eastAsia="zh-CN"/>
        </w:rPr>
        <w:t>“‘</w:t>
      </w:r>
      <w:r>
        <w:t>脊</w:t>
      </w:r>
      <w:r>
        <w:rPr>
          <w:rFonts w:hint="eastAsia" w:eastAsia="宋体"/>
          <w:lang w:eastAsia="zh-CN"/>
        </w:rPr>
        <w:t>’</w:t>
      </w:r>
      <w:r>
        <w:t>讀爲</w:t>
      </w:r>
      <w:r>
        <w:rPr>
          <w:rFonts w:hint="eastAsia" w:eastAsia="宋体"/>
          <w:lang w:eastAsia="zh-CN"/>
        </w:rPr>
        <w:t>‘</w:t>
      </w:r>
      <w:r>
        <w:t>胔</w:t>
      </w:r>
      <w:r>
        <w:rPr>
          <w:rFonts w:hint="eastAsia" w:eastAsia="宋体"/>
          <w:lang w:eastAsia="zh-CN"/>
        </w:rPr>
        <w:t>’</w:t>
      </w:r>
      <w:r>
        <w:t>，</w:t>
      </w:r>
      <w:r>
        <w:rPr>
          <w:rFonts w:hint="eastAsia" w:eastAsia="宋体"/>
          <w:lang w:eastAsia="zh-CN"/>
        </w:rPr>
        <w:t>《</w:t>
      </w:r>
      <w:r>
        <w:t>藝文類聚</w:t>
      </w:r>
      <w:r>
        <w:rPr>
          <w:rFonts w:hint="eastAsia" w:eastAsia="宋体"/>
          <w:lang w:eastAsia="zh-CN"/>
        </w:rPr>
        <w:t>》</w:t>
      </w:r>
      <w:r>
        <w:t>、</w:t>
      </w:r>
      <w:r>
        <w:rPr>
          <w:rFonts w:hint="eastAsia" w:eastAsia="宋体"/>
          <w:lang w:eastAsia="zh-CN"/>
        </w:rPr>
        <w:t>《</w:t>
      </w:r>
      <w:r>
        <w:t>太平御覽</w:t>
      </w:r>
      <w:r>
        <w:rPr>
          <w:rFonts w:hint="eastAsia" w:eastAsia="宋体"/>
          <w:lang w:eastAsia="zh-CN"/>
        </w:rPr>
        <w:t>》</w:t>
      </w:r>
      <w:r>
        <w:t>廿二、卅八引此正作</w:t>
      </w:r>
      <w:r>
        <w:rPr>
          <w:rFonts w:hint="eastAsia" w:eastAsia="宋体"/>
          <w:lang w:eastAsia="zh-CN"/>
        </w:rPr>
        <w:t>‘</w:t>
      </w:r>
      <w:r>
        <w:t>朽胔</w:t>
      </w:r>
      <w:r>
        <w:rPr>
          <w:rFonts w:hint="eastAsia" w:eastAsia="宋体"/>
          <w:lang w:eastAsia="zh-CN"/>
        </w:rPr>
        <w:t>’</w:t>
      </w:r>
      <w:r>
        <w:t>。</w:t>
      </w:r>
      <w:r>
        <w:rPr>
          <w:rFonts w:hint="eastAsia" w:eastAsia="宋体"/>
          <w:lang w:eastAsia="zh-CN"/>
        </w:rPr>
        <w:t>”</w:t>
      </w:r>
    </w:p>
    <w:p w14:paraId="77C19D64">
      <w:r>
        <w:t>【第277页】</w:t>
      </w:r>
    </w:p>
    <w:p w14:paraId="2D6F7727">
      <w:r>
        <w:t>卷十九</w:t>
      </w:r>
    </w:p>
    <w:p w14:paraId="42F83B70">
      <w:pPr>
        <w:rPr>
          <w:rFonts w:hint="eastAsia" w:eastAsia="宋体"/>
          <w:lang w:eastAsia="zh-CN"/>
        </w:rPr>
      </w:pPr>
      <w:r>
        <w:rPr>
          <w:rFonts w:hint="eastAsia" w:eastAsia="宋体"/>
          <w:lang w:eastAsia="zh-CN"/>
        </w:rPr>
        <w:t>《</w:t>
      </w:r>
      <w:r>
        <w:t>地員</w:t>
      </w:r>
      <w:r>
        <w:rPr>
          <w:rFonts w:hint="eastAsia" w:eastAsia="宋体"/>
          <w:lang w:eastAsia="zh-CN"/>
        </w:rPr>
        <w:t>》</w:t>
      </w:r>
    </w:p>
    <w:p w14:paraId="345AA4F7">
      <w:pPr>
        <w:rPr>
          <w:rFonts w:hint="eastAsia" w:eastAsia="宋体"/>
          <w:lang w:eastAsia="zh-CN"/>
        </w:rPr>
      </w:pPr>
      <w:r>
        <w:rPr>
          <w:rFonts w:hint="eastAsia" w:eastAsia="宋体"/>
          <w:lang w:eastAsia="zh-CN"/>
        </w:rPr>
        <w:t>“</w:t>
      </w:r>
      <w:r>
        <w:t>瀆田悉徙，五種無不宜，其立后而手實。</w:t>
      </w:r>
      <w:r>
        <w:rPr>
          <w:rFonts w:hint="eastAsia" w:eastAsia="宋体"/>
          <w:lang w:eastAsia="zh-CN"/>
        </w:rPr>
        <w:t>”</w:t>
      </w:r>
    </w:p>
    <w:p w14:paraId="2784BA7C">
      <w:pPr>
        <w:rPr>
          <w:rFonts w:hint="eastAsia" w:eastAsia="宋体"/>
          <w:lang w:eastAsia="zh-CN"/>
        </w:rPr>
      </w:pPr>
      <w:r>
        <w:t>王氏批校：</w:t>
      </w:r>
      <w:r>
        <w:rPr>
          <w:rFonts w:hint="eastAsia" w:eastAsia="宋体"/>
          <w:lang w:eastAsia="zh-CN"/>
        </w:rPr>
        <w:t>“‘</w:t>
      </w:r>
      <w:r>
        <w:t>立</w:t>
      </w:r>
      <w:r>
        <w:rPr>
          <w:rFonts w:hint="eastAsia" w:eastAsia="宋体"/>
          <w:lang w:eastAsia="zh-CN"/>
        </w:rPr>
        <w:t>’</w:t>
      </w:r>
      <w:r>
        <w:t>當爲</w:t>
      </w:r>
      <w:r>
        <w:rPr>
          <w:rFonts w:hint="eastAsia" w:eastAsia="宋体"/>
          <w:lang w:eastAsia="zh-CN"/>
        </w:rPr>
        <w:t>‘</w:t>
      </w:r>
      <w:r>
        <w:t>土</w:t>
      </w:r>
      <w:r>
        <w:rPr>
          <w:rFonts w:hint="eastAsia" w:eastAsia="宋体"/>
          <w:lang w:eastAsia="zh-CN"/>
        </w:rPr>
        <w:t>’</w:t>
      </w:r>
      <w:r>
        <w:t>。</w:t>
      </w:r>
      <w:r>
        <w:rPr>
          <w:rFonts w:hint="eastAsia" w:eastAsia="宋体"/>
          <w:lang w:eastAsia="zh-CN"/>
        </w:rPr>
        <w:t>”</w:t>
      </w:r>
      <w:r>
        <w:t>又</w:t>
      </w:r>
      <w:r>
        <w:rPr>
          <w:rFonts w:hint="eastAsia" w:eastAsia="宋体"/>
          <w:lang w:eastAsia="zh-CN"/>
        </w:rPr>
        <w:t>“‘</w:t>
      </w:r>
      <w:r>
        <w:t>手</w:t>
      </w:r>
      <w:r>
        <w:rPr>
          <w:rFonts w:hint="eastAsia" w:eastAsia="宋体"/>
          <w:lang w:eastAsia="zh-CN"/>
        </w:rPr>
        <w:t>’</w:t>
      </w:r>
      <w:r>
        <w:t>當爲</w:t>
      </w:r>
      <w:r>
        <w:rPr>
          <w:rFonts w:hint="eastAsia" w:eastAsia="宋体"/>
          <w:lang w:eastAsia="zh-CN"/>
        </w:rPr>
        <w:t>‘</w:t>
      </w:r>
      <w:r>
        <w:t>平</w:t>
      </w:r>
      <w:r>
        <w:rPr>
          <w:rFonts w:hint="eastAsia" w:eastAsia="宋体"/>
          <w:lang w:eastAsia="zh-CN"/>
        </w:rPr>
        <w:t>’</w:t>
      </w:r>
      <w:r>
        <w:t>。</w:t>
      </w:r>
      <w:r>
        <w:rPr>
          <w:rFonts w:hint="eastAsia" w:eastAsia="宋体"/>
          <w:lang w:eastAsia="zh-CN"/>
        </w:rPr>
        <w:t>”</w:t>
      </w:r>
    </w:p>
    <w:p w14:paraId="74443DC9">
      <w:pPr>
        <w:rPr>
          <w:rFonts w:hint="eastAsia" w:eastAsia="宋体"/>
          <w:lang w:eastAsia="zh-CN"/>
        </w:rPr>
      </w:pPr>
      <w:r>
        <w:rPr>
          <w:rFonts w:hint="eastAsia" w:eastAsia="宋体"/>
          <w:lang w:eastAsia="zh-CN"/>
        </w:rPr>
        <w:t>“</w:t>
      </w:r>
      <w:r>
        <w:t>斥埴宜大菽與麥。</w:t>
      </w:r>
      <w:r>
        <w:rPr>
          <w:rFonts w:hint="eastAsia" w:eastAsia="宋体"/>
          <w:lang w:eastAsia="zh-CN"/>
        </w:rPr>
        <w:t>”</w:t>
      </w:r>
    </w:p>
    <w:p w14:paraId="444A52A6">
      <w:pPr>
        <w:rPr>
          <w:rFonts w:hint="eastAsia" w:eastAsia="宋体"/>
          <w:lang w:eastAsia="zh-CN"/>
        </w:rPr>
      </w:pPr>
      <w:r>
        <w:t>王氏批校：</w:t>
      </w:r>
      <w:r>
        <w:rPr>
          <w:rFonts w:hint="eastAsia" w:eastAsia="宋体"/>
          <w:lang w:eastAsia="zh-CN"/>
        </w:rPr>
        <w:t>“‘</w:t>
      </w:r>
      <w:r>
        <w:t>斥</w:t>
      </w:r>
      <w:r>
        <w:rPr>
          <w:rFonts w:hint="eastAsia" w:eastAsia="宋体"/>
          <w:lang w:eastAsia="zh-CN"/>
        </w:rPr>
        <w:t>’</w:t>
      </w:r>
      <w:r>
        <w:t>當爲</w:t>
      </w:r>
      <w:r>
        <w:rPr>
          <w:rFonts w:hint="eastAsia" w:eastAsia="宋体"/>
          <w:lang w:eastAsia="zh-CN"/>
        </w:rPr>
        <w:t>‘</w:t>
      </w:r>
      <w:r>
        <w:t>赤</w:t>
      </w:r>
      <w:r>
        <w:rPr>
          <w:rFonts w:hint="eastAsia" w:eastAsia="宋体"/>
          <w:lang w:eastAsia="zh-CN"/>
        </w:rPr>
        <w:t>’</w:t>
      </w:r>
      <w:r>
        <w:t>。</w:t>
      </w:r>
      <w:r>
        <w:rPr>
          <w:rFonts w:hint="eastAsia" w:eastAsia="宋体"/>
          <w:lang w:eastAsia="zh-CN"/>
        </w:rPr>
        <w:t>”</w:t>
      </w:r>
    </w:p>
    <w:p w14:paraId="06FEEFBC">
      <w:pPr>
        <w:rPr>
          <w:rFonts w:hint="eastAsia" w:eastAsia="宋体"/>
          <w:lang w:eastAsia="zh-CN"/>
        </w:rPr>
      </w:pPr>
      <w:r>
        <w:rPr>
          <w:rFonts w:hint="eastAsia" w:eastAsia="宋体"/>
          <w:lang w:eastAsia="zh-CN"/>
        </w:rPr>
        <w:t>“</w:t>
      </w:r>
      <w:r>
        <w:t>其泉黄而糗，流徙。</w:t>
      </w:r>
      <w:r>
        <w:rPr>
          <w:rFonts w:hint="eastAsia" w:eastAsia="宋体"/>
          <w:lang w:eastAsia="zh-CN"/>
        </w:rPr>
        <w:t>”</w:t>
      </w:r>
    </w:p>
    <w:p w14:paraId="273476CA">
      <w:pPr>
        <w:rPr>
          <w:rFonts w:hint="eastAsia" w:eastAsia="宋体"/>
          <w:lang w:eastAsia="zh-CN"/>
        </w:rPr>
      </w:pPr>
      <w:r>
        <w:t>王氏删</w:t>
      </w:r>
      <w:r>
        <w:rPr>
          <w:rFonts w:hint="eastAsia" w:eastAsia="宋体"/>
          <w:lang w:eastAsia="zh-CN"/>
        </w:rPr>
        <w:t>“</w:t>
      </w:r>
      <w:r>
        <w:t>糗</w:t>
      </w:r>
      <w:r>
        <w:rPr>
          <w:rFonts w:hint="eastAsia" w:eastAsia="宋体"/>
          <w:lang w:eastAsia="zh-CN"/>
        </w:rPr>
        <w:t>”</w:t>
      </w:r>
      <w:r>
        <w:t>字。又：</w:t>
      </w:r>
      <w:r>
        <w:rPr>
          <w:rFonts w:hint="eastAsia" w:eastAsia="宋体"/>
          <w:lang w:eastAsia="zh-CN"/>
        </w:rPr>
        <w:t>“</w:t>
      </w:r>
      <w:r>
        <w:t>而</w:t>
      </w:r>
      <w:r>
        <w:rPr>
          <w:rFonts w:hint="eastAsia" w:eastAsia="宋体"/>
          <w:lang w:eastAsia="zh-CN"/>
        </w:rPr>
        <w:t>”</w:t>
      </w:r>
      <w:r>
        <w:t>下增</w:t>
      </w:r>
      <w:r>
        <w:rPr>
          <w:rFonts w:hint="eastAsia" w:eastAsia="宋体"/>
          <w:lang w:eastAsia="zh-CN"/>
        </w:rPr>
        <w:t>“</w:t>
      </w:r>
      <w:r>
        <w:t>有</w:t>
      </w:r>
      <w:r>
        <w:rPr>
          <w:rFonts w:hint="eastAsia" w:eastAsia="宋体"/>
          <w:lang w:eastAsia="zh-CN"/>
        </w:rPr>
        <w:t>”</w:t>
      </w:r>
      <w:r>
        <w:t>，</w:t>
      </w:r>
      <w:r>
        <w:rPr>
          <w:rFonts w:hint="eastAsia" w:eastAsia="宋体"/>
          <w:lang w:eastAsia="zh-CN"/>
        </w:rPr>
        <w:t>“</w:t>
      </w:r>
      <w:r>
        <w:t>流</w:t>
      </w:r>
      <w:r>
        <w:rPr>
          <w:rFonts w:hint="eastAsia" w:eastAsia="宋体"/>
          <w:lang w:eastAsia="zh-CN"/>
        </w:rPr>
        <w:t>”</w:t>
      </w:r>
      <w:r>
        <w:t>上增</w:t>
      </w:r>
      <w:r>
        <w:rPr>
          <w:rFonts w:hint="eastAsia" w:eastAsia="宋体"/>
          <w:lang w:eastAsia="zh-CN"/>
        </w:rPr>
        <w:t>“</w:t>
      </w:r>
      <w:r>
        <w:t>水</w:t>
      </w:r>
      <w:r>
        <w:rPr>
          <w:rFonts w:hint="eastAsia" w:eastAsia="宋体"/>
          <w:lang w:eastAsia="zh-CN"/>
        </w:rPr>
        <w:t>”</w:t>
      </w:r>
    </w:p>
    <w:p w14:paraId="321C5E6C">
      <w:pPr>
        <w:rPr>
          <w:rFonts w:hint="eastAsia" w:eastAsia="宋体"/>
          <w:lang w:eastAsia="zh-CN"/>
        </w:rPr>
      </w:pPr>
      <w:r>
        <w:rPr>
          <w:rFonts w:hint="eastAsia" w:eastAsia="宋体"/>
          <w:lang w:eastAsia="zh-CN"/>
        </w:rPr>
        <w:t>“</w:t>
      </w:r>
      <w:r>
        <w:t>先主一而三之。</w:t>
      </w:r>
      <w:r>
        <w:rPr>
          <w:rFonts w:hint="eastAsia" w:eastAsia="宋体"/>
          <w:lang w:eastAsia="zh-CN"/>
        </w:rPr>
        <w:t>”</w:t>
      </w:r>
    </w:p>
    <w:p w14:paraId="5685BDD1">
      <w:pPr>
        <w:rPr>
          <w:rFonts w:hint="eastAsia" w:eastAsia="宋体"/>
          <w:lang w:eastAsia="zh-CN"/>
        </w:rPr>
      </w:pPr>
      <w:r>
        <w:t>王氏批校：</w:t>
      </w:r>
      <w:r>
        <w:rPr>
          <w:rFonts w:hint="eastAsia" w:eastAsia="宋体"/>
          <w:lang w:eastAsia="zh-CN"/>
        </w:rPr>
        <w:t>“‘</w:t>
      </w:r>
      <w:r>
        <w:t>主</w:t>
      </w:r>
      <w:r>
        <w:rPr>
          <w:rFonts w:hint="eastAsia" w:eastAsia="宋体"/>
          <w:lang w:eastAsia="zh-CN"/>
        </w:rPr>
        <w:t>’</w:t>
      </w:r>
      <w:r>
        <w:t>當作</w:t>
      </w:r>
      <w:r>
        <w:rPr>
          <w:rFonts w:hint="eastAsia" w:eastAsia="宋体"/>
          <w:lang w:eastAsia="zh-CN"/>
        </w:rPr>
        <w:t>‘</w:t>
      </w:r>
      <w:r>
        <w:t>立</w:t>
      </w:r>
      <w:r>
        <w:rPr>
          <w:rFonts w:hint="eastAsia" w:eastAsia="宋体"/>
          <w:lang w:eastAsia="zh-CN"/>
        </w:rPr>
        <w:t>’</w:t>
      </w:r>
      <w:r>
        <w:t>。</w:t>
      </w:r>
      <w:r>
        <w:rPr>
          <w:rFonts w:hint="eastAsia" w:eastAsia="宋体"/>
          <w:lang w:eastAsia="zh-CN"/>
        </w:rPr>
        <w:t>”</w:t>
      </w:r>
    </w:p>
    <w:p w14:paraId="108C253B">
      <w:pPr>
        <w:rPr>
          <w:rFonts w:hint="eastAsia" w:eastAsia="宋体"/>
          <w:lang w:eastAsia="zh-CN"/>
        </w:rPr>
      </w:pPr>
      <w:r>
        <w:rPr>
          <w:rFonts w:hint="eastAsia" w:eastAsia="宋体"/>
          <w:lang w:eastAsia="zh-CN"/>
        </w:rPr>
        <w:t>“</w:t>
      </w:r>
      <w:r>
        <w:t>不無有三分而去其乘。</w:t>
      </w:r>
      <w:r>
        <w:rPr>
          <w:rFonts w:hint="eastAsia" w:eastAsia="宋体"/>
          <w:lang w:eastAsia="zh-CN"/>
        </w:rPr>
        <w:t>”</w:t>
      </w:r>
    </w:p>
    <w:p w14:paraId="3CC146FE">
      <w:pPr>
        <w:rPr>
          <w:rFonts w:hint="eastAsia" w:eastAsia="宋体"/>
          <w:lang w:eastAsia="zh-CN"/>
        </w:rPr>
      </w:pPr>
      <w:r>
        <w:t>王氏批注：</w:t>
      </w:r>
      <w:r>
        <w:rPr>
          <w:rFonts w:hint="eastAsia" w:eastAsia="宋体"/>
          <w:lang w:eastAsia="zh-CN"/>
        </w:rPr>
        <w:t>“‘</w:t>
      </w:r>
      <w:r>
        <w:t>有</w:t>
      </w:r>
      <w:r>
        <w:rPr>
          <w:rFonts w:hint="eastAsia" w:eastAsia="宋体"/>
          <w:lang w:eastAsia="zh-CN"/>
        </w:rPr>
        <w:t>’</w:t>
      </w:r>
      <w:r>
        <w:t>讀爲</w:t>
      </w:r>
      <w:r>
        <w:rPr>
          <w:rFonts w:hint="eastAsia" w:eastAsia="宋体"/>
          <w:lang w:eastAsia="zh-CN"/>
        </w:rPr>
        <w:t>‘</w:t>
      </w:r>
      <w:r>
        <w:t>又</w:t>
      </w:r>
      <w:r>
        <w:rPr>
          <w:rFonts w:hint="eastAsia" w:eastAsia="宋体"/>
          <w:lang w:eastAsia="zh-CN"/>
        </w:rPr>
        <w:t>’</w:t>
      </w:r>
      <w:r>
        <w:t>。</w:t>
      </w:r>
      <w:r>
        <w:rPr>
          <w:rFonts w:hint="eastAsia" w:eastAsia="宋体"/>
          <w:lang w:eastAsia="zh-CN"/>
        </w:rPr>
        <w:t>”</w:t>
      </w:r>
      <w:r>
        <w:t>又：</w:t>
      </w:r>
      <w:r>
        <w:rPr>
          <w:rFonts w:hint="eastAsia" w:eastAsia="宋体"/>
          <w:lang w:eastAsia="zh-CN"/>
        </w:rPr>
        <w:t>“</w:t>
      </w:r>
      <w:r>
        <w:t>謹案：</w:t>
      </w:r>
      <w:r>
        <w:rPr>
          <w:rFonts w:hint="eastAsia" w:eastAsia="宋体"/>
          <w:lang w:eastAsia="zh-CN"/>
        </w:rPr>
        <w:t>《</w:t>
      </w:r>
      <w:r>
        <w:t>廣雅</w:t>
      </w:r>
      <w:r>
        <w:rPr>
          <w:rFonts w:hint="eastAsia" w:eastAsia="宋体"/>
          <w:lang w:eastAsia="zh-CN"/>
        </w:rPr>
        <w:t>》</w:t>
      </w:r>
      <w:r>
        <w:t>：</w:t>
      </w:r>
      <w:r>
        <w:rPr>
          <w:rFonts w:hint="eastAsia" w:eastAsia="宋体"/>
          <w:lang w:eastAsia="zh-CN"/>
        </w:rPr>
        <w:t>‘</w:t>
      </w:r>
      <w:r>
        <w:t>乘，一也。</w:t>
      </w:r>
      <w:r>
        <w:rPr>
          <w:rFonts w:hint="eastAsia" w:eastAsia="宋体"/>
          <w:lang w:eastAsia="zh-CN"/>
        </w:rPr>
        <w:t>’”</w:t>
      </w:r>
    </w:p>
    <w:p w14:paraId="50EA7EEC">
      <w:pPr>
        <w:rPr>
          <w:rFonts w:hint="eastAsia" w:eastAsia="宋体"/>
          <w:lang w:eastAsia="zh-CN"/>
        </w:rPr>
      </w:pPr>
      <w:r>
        <w:rPr>
          <w:rFonts w:hint="eastAsia" w:eastAsia="宋体"/>
          <w:lang w:eastAsia="zh-CN"/>
        </w:rPr>
        <w:t>“</w:t>
      </w:r>
      <w:r>
        <w:t>陝之芳七施，七七四十九尺而至於泉。</w:t>
      </w:r>
      <w:r>
        <w:rPr>
          <w:rFonts w:hint="eastAsia" w:eastAsia="宋体"/>
          <w:lang w:eastAsia="zh-CN"/>
        </w:rPr>
        <w:t>”</w:t>
      </w:r>
    </w:p>
    <w:p w14:paraId="6079028D">
      <w:pPr>
        <w:rPr>
          <w:rFonts w:hint="eastAsia" w:eastAsia="宋体"/>
          <w:lang w:eastAsia="zh-CN"/>
        </w:rPr>
      </w:pPr>
      <w:r>
        <w:t>王氏</w:t>
      </w:r>
      <w:r>
        <w:rPr>
          <w:rFonts w:hint="eastAsia" w:eastAsia="宋体"/>
          <w:lang w:eastAsia="zh-CN"/>
        </w:rPr>
        <w:t>“</w:t>
      </w:r>
      <w:r>
        <w:t>芳</w:t>
      </w:r>
      <w:r>
        <w:rPr>
          <w:rFonts w:hint="eastAsia" w:eastAsia="宋体"/>
          <w:lang w:eastAsia="zh-CN"/>
        </w:rPr>
        <w:t>”</w:t>
      </w:r>
      <w:r>
        <w:t>旁批注：</w:t>
      </w:r>
      <w:r>
        <w:rPr>
          <w:rFonts w:hint="eastAsia" w:eastAsia="宋体"/>
          <w:lang w:eastAsia="zh-CN"/>
        </w:rPr>
        <w:t>“</w:t>
      </w:r>
      <w:r>
        <w:t>旁。</w:t>
      </w:r>
      <w:r>
        <w:rPr>
          <w:rFonts w:hint="eastAsia" w:eastAsia="宋体"/>
          <w:lang w:eastAsia="zh-CN"/>
        </w:rPr>
        <w:t>”</w:t>
      </w:r>
    </w:p>
    <w:p w14:paraId="7A1FB8D5">
      <w:pPr>
        <w:rPr>
          <w:rFonts w:hint="eastAsia" w:eastAsia="宋体"/>
          <w:lang w:eastAsia="zh-CN"/>
        </w:rPr>
      </w:pPr>
      <w:r>
        <w:rPr>
          <w:rFonts w:hint="eastAsia" w:eastAsia="宋体"/>
          <w:lang w:eastAsia="zh-CN"/>
        </w:rPr>
        <w:t>“</w:t>
      </w:r>
      <w:r>
        <w:t>其下青商，不可得泉。</w:t>
      </w:r>
      <w:r>
        <w:rPr>
          <w:rFonts w:hint="eastAsia" w:eastAsia="宋体"/>
          <w:lang w:eastAsia="zh-CN"/>
        </w:rPr>
        <w:t>”</w:t>
      </w:r>
    </w:p>
    <w:p w14:paraId="4A80A0F1">
      <w:r>
        <w:t>【第278页】</w:t>
      </w:r>
    </w:p>
    <w:p w14:paraId="1F8EF38D">
      <w:pPr>
        <w:rPr>
          <w:rFonts w:hint="eastAsia" w:eastAsia="宋体"/>
          <w:lang w:eastAsia="zh-CN"/>
        </w:rPr>
      </w:pPr>
      <w:r>
        <w:t>王氏批注：</w:t>
      </w:r>
      <w:r>
        <w:rPr>
          <w:rFonts w:hint="eastAsia" w:eastAsia="宋体"/>
          <w:lang w:eastAsia="zh-CN"/>
        </w:rPr>
        <w:t>“《</w:t>
      </w:r>
      <w:r>
        <w:t>説文</w:t>
      </w:r>
      <w:r>
        <w:rPr>
          <w:rFonts w:hint="eastAsia" w:eastAsia="宋体"/>
          <w:lang w:eastAsia="zh-CN"/>
        </w:rPr>
        <w:t>》</w:t>
      </w:r>
      <w:r>
        <w:t>：</w:t>
      </w:r>
      <w:r>
        <w:rPr>
          <w:rFonts w:hint="eastAsia" w:eastAsia="宋体"/>
          <w:lang w:eastAsia="zh-CN"/>
        </w:rPr>
        <w:t>‘</w:t>
      </w:r>
      <w:r>
        <w:t>商，小塊也。</w:t>
      </w:r>
      <w:r>
        <w:rPr>
          <w:rFonts w:hint="eastAsia" w:eastAsia="宋体"/>
          <w:lang w:eastAsia="zh-CN"/>
        </w:rPr>
        <w:t>’《</w:t>
      </w:r>
      <w:r>
        <w:t>白虎通義</w:t>
      </w:r>
      <w:r>
        <w:rPr>
          <w:rFonts w:hint="eastAsia" w:eastAsia="宋体"/>
          <w:lang w:eastAsia="zh-CN"/>
        </w:rPr>
        <w:t>》</w:t>
      </w:r>
      <w:r>
        <w:t>：</w:t>
      </w:r>
      <w:r>
        <w:rPr>
          <w:rFonts w:hint="eastAsia" w:eastAsia="宋体"/>
          <w:lang w:eastAsia="zh-CN"/>
        </w:rPr>
        <w:t>‘</w:t>
      </w:r>
      <w:r>
        <w:t>商者，强也。</w:t>
      </w:r>
      <w:r>
        <w:rPr>
          <w:rFonts w:hint="eastAsia" w:eastAsia="宋体"/>
          <w:lang w:eastAsia="zh-CN"/>
        </w:rPr>
        <w:t>’”</w:t>
      </w:r>
    </w:p>
    <w:p w14:paraId="249E2902">
      <w:pPr>
        <w:rPr>
          <w:rFonts w:hint="eastAsia" w:eastAsia="宋体"/>
          <w:lang w:eastAsia="zh-CN"/>
        </w:rPr>
      </w:pPr>
      <w:r>
        <w:rPr>
          <w:rFonts w:hint="eastAsia" w:eastAsia="宋体"/>
          <w:lang w:eastAsia="zh-CN"/>
        </w:rPr>
        <w:t>“</w:t>
      </w:r>
      <w:r>
        <w:t>唑山白壤十八施，百二十六尺而至於泉。</w:t>
      </w:r>
      <w:r>
        <w:rPr>
          <w:rFonts w:hint="eastAsia" w:eastAsia="宋体"/>
          <w:lang w:eastAsia="zh-CN"/>
        </w:rPr>
        <w:t>”</w:t>
      </w:r>
    </w:p>
    <w:p w14:paraId="5085E4E5">
      <w:r>
        <w:t>王氏批校：</w:t>
      </w:r>
      <w:r>
        <w:rPr>
          <w:rFonts w:hint="eastAsia" w:eastAsia="宋体"/>
          <w:lang w:eastAsia="zh-CN"/>
        </w:rPr>
        <w:t>“‘</w:t>
      </w:r>
      <w:r>
        <w:t>陛</w:t>
      </w:r>
      <w:r>
        <w:rPr>
          <w:rFonts w:hint="eastAsia" w:eastAsia="宋体"/>
          <w:lang w:eastAsia="zh-CN"/>
        </w:rPr>
        <w:t>’</w:t>
      </w:r>
      <w:r>
        <w:t>疑當作</w:t>
      </w:r>
      <w:r>
        <w:rPr>
          <w:rFonts w:hint="eastAsia" w:eastAsia="宋体"/>
          <w:lang w:eastAsia="zh-CN"/>
        </w:rPr>
        <w:t>‘</w:t>
      </w:r>
      <w:r>
        <w:t>陘J</w:t>
      </w:r>
      <w:r>
        <w:rPr>
          <w:rFonts w:hint="eastAsia" w:eastAsia="宋体"/>
          <w:lang w:eastAsia="zh-CN"/>
        </w:rPr>
        <w:t>”</w:t>
      </w:r>
      <w:r>
        <w:t>。</w:t>
      </w:r>
    </w:p>
    <w:p w14:paraId="1BA1AD38">
      <w:pPr>
        <w:rPr>
          <w:rFonts w:hint="eastAsia" w:eastAsia="宋体"/>
          <w:lang w:eastAsia="zh-CN"/>
        </w:rPr>
      </w:pPr>
      <w:r>
        <w:rPr>
          <w:rFonts w:hint="eastAsia" w:eastAsia="宋体"/>
          <w:lang w:eastAsia="zh-CN"/>
        </w:rPr>
        <w:t>“</w:t>
      </w:r>
      <w:r>
        <w:t>其草兢與薔，其木乃格。</w:t>
      </w:r>
      <w:r>
        <w:rPr>
          <w:rFonts w:hint="eastAsia" w:eastAsia="宋体"/>
          <w:lang w:eastAsia="zh-CN"/>
        </w:rPr>
        <w:t>”</w:t>
      </w:r>
    </w:p>
    <w:p w14:paraId="0F828A27">
      <w:r>
        <w:t>王氏批校</w:t>
      </w:r>
      <w:r>
        <w:rPr>
          <w:rFonts w:hint="eastAsia" w:eastAsia="宋体"/>
          <w:lang w:eastAsia="zh-CN"/>
        </w:rPr>
        <w:t>“‘</w:t>
      </w:r>
      <w:r>
        <w:t>格</w:t>
      </w:r>
      <w:r>
        <w:rPr>
          <w:rFonts w:hint="eastAsia" w:eastAsia="宋体"/>
          <w:lang w:eastAsia="zh-CN"/>
        </w:rPr>
        <w:t>’</w:t>
      </w:r>
      <w:r>
        <w:t>疑</w:t>
      </w:r>
      <w:r>
        <w:rPr>
          <w:rFonts w:hint="eastAsia" w:eastAsia="宋体"/>
          <w:lang w:eastAsia="zh-CN"/>
        </w:rPr>
        <w:t>‘</w:t>
      </w:r>
      <w:r>
        <w:t>綹</w:t>
      </w:r>
      <w:r>
        <w:rPr>
          <w:rFonts w:hint="eastAsia" w:eastAsia="宋体"/>
          <w:lang w:eastAsia="zh-CN"/>
        </w:rPr>
        <w:t>’</w:t>
      </w:r>
      <w:r>
        <w:t>字之訛。</w:t>
      </w:r>
      <w:r>
        <w:rPr>
          <w:rFonts w:hint="eastAsia" w:eastAsia="宋体"/>
          <w:lang w:eastAsia="zh-CN"/>
        </w:rPr>
        <w:t>《</w:t>
      </w:r>
      <w:r>
        <w:t>說文</w:t>
      </w:r>
      <w:r>
        <w:rPr>
          <w:rFonts w:hint="eastAsia" w:eastAsia="宋体"/>
          <w:lang w:eastAsia="zh-CN"/>
        </w:rPr>
        <w:t>》</w:t>
      </w:r>
      <w:r>
        <w:t>：</w:t>
      </w:r>
      <w:r>
        <w:rPr>
          <w:rFonts w:hint="eastAsia" w:eastAsia="宋体"/>
          <w:lang w:eastAsia="zh-CN"/>
        </w:rPr>
        <w:t>‘</w:t>
      </w:r>
      <w:r>
        <w:t>綹，木也。從木，咎聲。讀若晧。JJ</w:t>
      </w:r>
    </w:p>
    <w:p w14:paraId="1F07A81A">
      <w:pPr>
        <w:rPr>
          <w:rFonts w:hint="eastAsia" w:eastAsia="宋体"/>
          <w:lang w:eastAsia="zh-CN"/>
        </w:rPr>
      </w:pPr>
      <w:r>
        <w:rPr>
          <w:rFonts w:hint="eastAsia" w:eastAsia="宋体"/>
          <w:lang w:eastAsia="zh-CN"/>
        </w:rPr>
        <w:t>“</w:t>
      </w:r>
      <w:r>
        <w:t>其木乃品榆。</w:t>
      </w:r>
      <w:r>
        <w:rPr>
          <w:rFonts w:hint="eastAsia" w:eastAsia="宋体"/>
          <w:lang w:eastAsia="zh-CN"/>
        </w:rPr>
        <w:t>”</w:t>
      </w:r>
    </w:p>
    <w:p w14:paraId="734DDEC2">
      <w:pPr>
        <w:rPr>
          <w:rFonts w:hint="eastAsia" w:eastAsia="宋体"/>
          <w:lang w:eastAsia="zh-CN"/>
        </w:rPr>
      </w:pPr>
      <w:r>
        <w:t>王氏批校：</w:t>
      </w:r>
      <w:r>
        <w:rPr>
          <w:rFonts w:hint="eastAsia" w:eastAsia="宋体"/>
          <w:lang w:eastAsia="zh-CN"/>
        </w:rPr>
        <w:t>“‘</w:t>
      </w:r>
      <w:r>
        <w:t>品榆</w:t>
      </w:r>
      <w:r>
        <w:rPr>
          <w:rFonts w:hint="eastAsia" w:eastAsia="宋体"/>
          <w:lang w:eastAsia="zh-CN"/>
        </w:rPr>
        <w:t>’</w:t>
      </w:r>
      <w:r>
        <w:t>疑當作</w:t>
      </w:r>
      <w:r>
        <w:rPr>
          <w:rFonts w:hint="eastAsia" w:eastAsia="宋体"/>
          <w:lang w:eastAsia="zh-CN"/>
        </w:rPr>
        <w:t>‘</w:t>
      </w:r>
      <w:r>
        <w:t>區椅</w:t>
      </w:r>
      <w:r>
        <w:rPr>
          <w:rFonts w:hint="eastAsia" w:eastAsia="宋体"/>
          <w:lang w:eastAsia="zh-CN"/>
        </w:rPr>
        <w:t>’</w:t>
      </w:r>
      <w:r>
        <w:t>。</w:t>
      </w:r>
      <w:r>
        <w:rPr>
          <w:rFonts w:hint="eastAsia" w:eastAsia="宋体"/>
          <w:lang w:eastAsia="zh-CN"/>
        </w:rPr>
        <w:t>”</w:t>
      </w:r>
    </w:p>
    <w:p w14:paraId="47515538">
      <w:pPr>
        <w:rPr>
          <w:rFonts w:hint="eastAsia" w:eastAsia="宋体"/>
          <w:lang w:eastAsia="zh-CN"/>
        </w:rPr>
      </w:pPr>
      <w:r>
        <w:rPr>
          <w:rFonts w:hint="eastAsia" w:eastAsia="宋体"/>
          <w:lang w:eastAsia="zh-CN"/>
        </w:rPr>
        <w:t>“</w:t>
      </w:r>
      <w:r>
        <w:t>鬱下於莧，莧下於蒲。</w:t>
      </w:r>
      <w:r>
        <w:rPr>
          <w:rFonts w:hint="eastAsia" w:eastAsia="宋体"/>
          <w:lang w:eastAsia="zh-CN"/>
        </w:rPr>
        <w:t>”</w:t>
      </w:r>
    </w:p>
    <w:p w14:paraId="27383F5E">
      <w:r>
        <w:t>王氏改上</w:t>
      </w:r>
      <w:r>
        <w:rPr>
          <w:rFonts w:hint="eastAsia" w:eastAsia="宋体"/>
          <w:lang w:eastAsia="zh-CN"/>
        </w:rPr>
        <w:t>“</w:t>
      </w:r>
      <w:r>
        <w:t>莧</w:t>
      </w:r>
      <w:r>
        <w:rPr>
          <w:rFonts w:hint="eastAsia" w:eastAsia="宋体"/>
          <w:lang w:eastAsia="zh-CN"/>
        </w:rPr>
        <w:t>”</w:t>
      </w:r>
      <w:r>
        <w:t>字爲</w:t>
      </w:r>
      <w:r>
        <w:rPr>
          <w:rFonts w:hint="eastAsia" w:eastAsia="宋体"/>
          <w:lang w:eastAsia="zh-CN"/>
        </w:rPr>
        <w:t>“</w:t>
      </w:r>
      <w:r>
        <w:t>莞</w:t>
      </w:r>
      <w:r>
        <w:rPr>
          <w:rFonts w:hint="eastAsia" w:eastAsia="宋体"/>
          <w:lang w:eastAsia="zh-CN"/>
        </w:rPr>
        <w:t>”</w:t>
      </w:r>
      <w:r>
        <w:t>。</w:t>
      </w:r>
    </w:p>
    <w:p w14:paraId="64F4D4D7">
      <w:pPr>
        <w:rPr>
          <w:rFonts w:hint="eastAsia" w:eastAsia="宋体"/>
          <w:lang w:eastAsia="zh-CN"/>
        </w:rPr>
      </w:pPr>
      <w:r>
        <w:rPr>
          <w:rFonts w:hint="eastAsia" w:eastAsia="宋体"/>
          <w:lang w:eastAsia="zh-CN"/>
        </w:rPr>
        <w:t>“</w:t>
      </w:r>
      <w:r>
        <w:t>淖而不肕，剛而不觳。</w:t>
      </w:r>
      <w:r>
        <w:rPr>
          <w:rFonts w:hint="eastAsia" w:eastAsia="宋体"/>
          <w:lang w:eastAsia="zh-CN"/>
        </w:rPr>
        <w:t>”</w:t>
      </w:r>
    </w:p>
    <w:p w14:paraId="18D21BE8">
      <w:pPr>
        <w:rPr>
          <w:rFonts w:hint="eastAsia" w:eastAsia="宋体"/>
          <w:lang w:eastAsia="zh-CN"/>
        </w:rPr>
      </w:pPr>
      <w:r>
        <w:t>王氏批注：</w:t>
      </w:r>
      <w:r>
        <w:rPr>
          <w:rFonts w:hint="eastAsia" w:eastAsia="宋体"/>
          <w:lang w:eastAsia="zh-CN"/>
        </w:rPr>
        <w:t>“‘</w:t>
      </w:r>
      <w:r>
        <w:t>觳</w:t>
      </w:r>
      <w:r>
        <w:rPr>
          <w:rFonts w:hint="eastAsia" w:eastAsia="宋体"/>
          <w:lang w:eastAsia="zh-CN"/>
        </w:rPr>
        <w:t>’</w:t>
      </w:r>
      <w:r>
        <w:t>讀爲</w:t>
      </w:r>
      <w:r>
        <w:rPr>
          <w:rFonts w:hint="eastAsia" w:eastAsia="宋体"/>
          <w:lang w:eastAsia="zh-CN"/>
        </w:rPr>
        <w:t>‘</w:t>
      </w:r>
      <w:r>
        <w:t>埆1。</w:t>
      </w:r>
      <w:r>
        <w:rPr>
          <w:rFonts w:hint="eastAsia" w:eastAsia="宋体"/>
          <w:lang w:eastAsia="zh-CN"/>
        </w:rPr>
        <w:t>”</w:t>
      </w:r>
    </w:p>
    <w:p w14:paraId="358946CF">
      <w:pPr>
        <w:rPr>
          <w:rFonts w:hint="eastAsia" w:eastAsia="宋体"/>
          <w:lang w:eastAsia="zh-CN"/>
        </w:rPr>
      </w:pPr>
      <w:r>
        <w:rPr>
          <w:rFonts w:hint="eastAsia" w:eastAsia="宋体"/>
          <w:lang w:eastAsia="zh-CN"/>
        </w:rPr>
        <w:t>“</w:t>
      </w:r>
      <w:r>
        <w:t>其種大重、細重、白莖、白秀，無不宜也。</w:t>
      </w:r>
      <w:r>
        <w:rPr>
          <w:rFonts w:hint="eastAsia" w:eastAsia="宋体"/>
          <w:lang w:eastAsia="zh-CN"/>
        </w:rPr>
        <w:t>”</w:t>
      </w:r>
    </w:p>
    <w:p w14:paraId="11A9B057">
      <w:pPr>
        <w:rPr>
          <w:rFonts w:hint="eastAsia" w:eastAsia="宋体"/>
          <w:lang w:eastAsia="zh-CN"/>
        </w:rPr>
      </w:pPr>
      <w:r>
        <w:t>王氏批注：</w:t>
      </w:r>
      <w:r>
        <w:rPr>
          <w:rFonts w:hint="eastAsia" w:eastAsia="宋体"/>
          <w:lang w:eastAsia="zh-CN"/>
        </w:rPr>
        <w:t>“‘</w:t>
      </w:r>
      <w:r>
        <w:t>重</w:t>
      </w:r>
      <w:r>
        <w:rPr>
          <w:rFonts w:hint="eastAsia" w:eastAsia="宋体"/>
          <w:lang w:eastAsia="zh-CN"/>
        </w:rPr>
        <w:t>’</w:t>
      </w:r>
      <w:r>
        <w:t>蓋即</w:t>
      </w:r>
      <w:r>
        <w:rPr>
          <w:rFonts w:hint="eastAsia" w:eastAsia="宋体"/>
          <w:lang w:eastAsia="zh-CN"/>
        </w:rPr>
        <w:t>‘</w:t>
      </w:r>
      <w:r>
        <w:t>重穋</w:t>
      </w:r>
      <w:r>
        <w:rPr>
          <w:rFonts w:hint="eastAsia" w:eastAsia="宋体"/>
          <w:lang w:eastAsia="zh-CN"/>
        </w:rPr>
        <w:t>’</w:t>
      </w:r>
      <w:r>
        <w:t>之</w:t>
      </w:r>
      <w:r>
        <w:rPr>
          <w:rFonts w:hint="eastAsia" w:eastAsia="宋体"/>
          <w:lang w:eastAsia="zh-CN"/>
        </w:rPr>
        <w:t>‘</w:t>
      </w:r>
      <w:r>
        <w:t>重</w:t>
      </w:r>
      <w:r>
        <w:rPr>
          <w:rFonts w:hint="eastAsia" w:eastAsia="宋体"/>
          <w:lang w:eastAsia="zh-CN"/>
        </w:rPr>
        <w:t>’</w:t>
      </w:r>
      <w:r>
        <w:t>。</w:t>
      </w:r>
      <w:r>
        <w:rPr>
          <w:rFonts w:hint="eastAsia" w:eastAsia="宋体"/>
          <w:lang w:eastAsia="zh-CN"/>
        </w:rPr>
        <w:t>”</w:t>
      </w:r>
    </w:p>
    <w:p w14:paraId="1C89CB66">
      <w:pPr>
        <w:rPr>
          <w:rFonts w:hint="eastAsia" w:eastAsia="宋体"/>
          <w:lang w:eastAsia="zh-CN"/>
        </w:rPr>
      </w:pPr>
      <w:r>
        <w:rPr>
          <w:rFonts w:hint="eastAsia" w:eastAsia="宋体"/>
          <w:lang w:eastAsia="zh-CN"/>
        </w:rPr>
        <w:t>“</w:t>
      </w:r>
      <w:r>
        <w:t>俱宜竹箭、藻龜、楢檀。</w:t>
      </w:r>
      <w:r>
        <w:rPr>
          <w:rFonts w:hint="eastAsia" w:eastAsia="宋体"/>
          <w:lang w:eastAsia="zh-CN"/>
        </w:rPr>
        <w:t>”</w:t>
      </w:r>
    </w:p>
    <w:p w14:paraId="2F9AC970">
      <w:pPr>
        <w:rPr>
          <w:rFonts w:hint="eastAsia" w:eastAsia="宋体"/>
          <w:lang w:eastAsia="zh-CN"/>
        </w:rPr>
      </w:pPr>
      <w:r>
        <w:t>王氏</w:t>
      </w:r>
      <w:r>
        <w:rPr>
          <w:rFonts w:hint="eastAsia" w:eastAsia="宋体"/>
          <w:lang w:eastAsia="zh-CN"/>
        </w:rPr>
        <w:t>“</w:t>
      </w:r>
      <w:r>
        <w:t>藻</w:t>
      </w:r>
      <w:r>
        <w:rPr>
          <w:rFonts w:hint="eastAsia" w:eastAsia="宋体"/>
          <w:lang w:eastAsia="zh-CN"/>
        </w:rPr>
        <w:t>”</w:t>
      </w:r>
      <w:r>
        <w:t>旁批注：</w:t>
      </w:r>
      <w:r>
        <w:rPr>
          <w:rFonts w:hint="eastAsia" w:eastAsia="宋体"/>
          <w:lang w:eastAsia="zh-CN"/>
        </w:rPr>
        <w:t>“</w:t>
      </w:r>
      <w:r>
        <w:t>下文作</w:t>
      </w:r>
      <w:r>
        <w:rPr>
          <w:rFonts w:hint="eastAsia" w:eastAsia="宋体"/>
          <w:lang w:eastAsia="zh-CN"/>
        </w:rPr>
        <w:t>‘</w:t>
      </w:r>
      <w:r>
        <w:t>求黽</w:t>
      </w:r>
      <w:r>
        <w:rPr>
          <w:rFonts w:hint="eastAsia" w:eastAsia="宋体"/>
          <w:lang w:eastAsia="zh-CN"/>
        </w:rPr>
        <w:t>’</w:t>
      </w:r>
      <w:r>
        <w:t>，朱作</w:t>
      </w:r>
      <w:r>
        <w:rPr>
          <w:rFonts w:hint="eastAsia" w:eastAsia="宋体"/>
          <w:lang w:eastAsia="zh-CN"/>
        </w:rPr>
        <w:t>‘</w:t>
      </w:r>
      <w:r>
        <w:t>藻黽</w:t>
      </w:r>
      <w:r>
        <w:rPr>
          <w:rFonts w:hint="eastAsia" w:eastAsia="宋体"/>
          <w:lang w:eastAsia="zh-CN"/>
        </w:rPr>
        <w:t>’</w:t>
      </w:r>
      <w:r>
        <w:t>。</w:t>
      </w:r>
      <w:r>
        <w:rPr>
          <w:rFonts w:hint="eastAsia" w:eastAsia="宋体"/>
          <w:lang w:eastAsia="zh-CN"/>
        </w:rPr>
        <w:t>”</w:t>
      </w:r>
      <w:r>
        <w:t>又：</w:t>
      </w:r>
      <w:r>
        <w:rPr>
          <w:rFonts w:hint="eastAsia" w:eastAsia="宋体"/>
          <w:lang w:eastAsia="zh-CN"/>
        </w:rPr>
        <w:t>“‘</w:t>
      </w:r>
      <w:r>
        <w:t>藻</w:t>
      </w:r>
      <w:r>
        <w:rPr>
          <w:rFonts w:hint="eastAsia" w:eastAsia="宋体"/>
          <w:lang w:eastAsia="zh-CN"/>
        </w:rPr>
        <w:t>’</w:t>
      </w:r>
      <w:r>
        <w:t>者，</w:t>
      </w:r>
      <w:r>
        <w:rPr>
          <w:rFonts w:hint="eastAsia" w:eastAsia="宋体"/>
          <w:lang w:eastAsia="zh-CN"/>
        </w:rPr>
        <w:t>‘</w:t>
      </w:r>
      <w:r>
        <w:t>漆</w:t>
      </w:r>
      <w:r>
        <w:rPr>
          <w:rFonts w:hint="eastAsia" w:eastAsia="宋体"/>
          <w:lang w:eastAsia="zh-CN"/>
        </w:rPr>
        <w:t>’</w:t>
      </w:r>
      <w:r>
        <w:t>之訛。</w:t>
      </w:r>
      <w:r>
        <w:rPr>
          <w:rFonts w:hint="eastAsia" w:eastAsia="宋体"/>
          <w:lang w:eastAsia="zh-CN"/>
        </w:rPr>
        <w:t>”</w:t>
      </w:r>
    </w:p>
    <w:p w14:paraId="7F0B7972">
      <w:r>
        <w:t>【第279页】</w:t>
      </w:r>
    </w:p>
    <w:p w14:paraId="147D81D5">
      <w:pPr>
        <w:rPr>
          <w:rFonts w:hint="eastAsia" w:eastAsia="宋体"/>
          <w:lang w:eastAsia="zh-CN"/>
        </w:rPr>
      </w:pPr>
      <w:r>
        <w:rPr>
          <w:rFonts w:hint="eastAsia" w:eastAsia="宋体"/>
          <w:lang w:eastAsia="zh-CN"/>
        </w:rPr>
        <w:t>“</w:t>
      </w:r>
      <w:r>
        <w:t>薛荔白芷。</w:t>
      </w:r>
      <w:r>
        <w:rPr>
          <w:rFonts w:hint="eastAsia" w:eastAsia="宋体"/>
          <w:lang w:eastAsia="zh-CN"/>
        </w:rPr>
        <w:t>”</w:t>
      </w:r>
    </w:p>
    <w:p w14:paraId="43C400C0">
      <w:pPr>
        <w:rPr>
          <w:rFonts w:hint="eastAsia" w:eastAsia="宋体"/>
          <w:lang w:eastAsia="zh-CN"/>
        </w:rPr>
      </w:pPr>
      <w:r>
        <w:t>王氏</w:t>
      </w:r>
      <w:r>
        <w:rPr>
          <w:rFonts w:hint="eastAsia" w:eastAsia="宋体"/>
          <w:lang w:eastAsia="zh-CN"/>
        </w:rPr>
        <w:t>“</w:t>
      </w:r>
      <w:r>
        <w:t>芷</w:t>
      </w:r>
      <w:r>
        <w:rPr>
          <w:rFonts w:hint="eastAsia" w:eastAsia="宋体"/>
          <w:lang w:eastAsia="zh-CN"/>
        </w:rPr>
        <w:t>”</w:t>
      </w:r>
      <w:r>
        <w:t>旁批注：</w:t>
      </w:r>
      <w:r>
        <w:rPr>
          <w:rFonts w:hint="eastAsia" w:eastAsia="宋体"/>
          <w:lang w:eastAsia="zh-CN"/>
        </w:rPr>
        <w:t>“</w:t>
      </w:r>
      <w:r>
        <w:t>茝。</w:t>
      </w:r>
      <w:r>
        <w:rPr>
          <w:rFonts w:hint="eastAsia" w:eastAsia="宋体"/>
          <w:lang w:eastAsia="zh-CN"/>
        </w:rPr>
        <w:t>”</w:t>
      </w:r>
    </w:p>
    <w:p w14:paraId="442C5054">
      <w:pPr>
        <w:rPr>
          <w:rFonts w:hint="eastAsia" w:eastAsia="宋体"/>
          <w:lang w:eastAsia="zh-CN"/>
        </w:rPr>
      </w:pPr>
      <w:r>
        <w:rPr>
          <w:rFonts w:hint="eastAsia" w:eastAsia="宋体"/>
          <w:lang w:eastAsia="zh-CN"/>
        </w:rPr>
        <w:t>“</w:t>
      </w:r>
      <w:r>
        <w:t>蘪蕪椒連。</w:t>
      </w:r>
      <w:r>
        <w:rPr>
          <w:rFonts w:hint="eastAsia" w:eastAsia="宋体"/>
          <w:lang w:eastAsia="zh-CN"/>
        </w:rPr>
        <w:t>”</w:t>
      </w:r>
    </w:p>
    <w:p w14:paraId="0565E023">
      <w:pPr>
        <w:rPr>
          <w:rFonts w:hint="eastAsia" w:eastAsia="宋体"/>
          <w:lang w:eastAsia="zh-CN"/>
        </w:rPr>
      </w:pPr>
      <w:r>
        <w:t>王氏批注：</w:t>
      </w:r>
      <w:r>
        <w:rPr>
          <w:rFonts w:hint="eastAsia" w:eastAsia="宋体"/>
          <w:lang w:eastAsia="zh-CN"/>
        </w:rPr>
        <w:t>“‘</w:t>
      </w:r>
      <w:r>
        <w:t>連</w:t>
      </w:r>
      <w:r>
        <w:rPr>
          <w:rFonts w:hint="eastAsia" w:eastAsia="宋体"/>
          <w:lang w:eastAsia="zh-CN"/>
        </w:rPr>
        <w:t>’</w:t>
      </w:r>
      <w:r>
        <w:t>當讀爲</w:t>
      </w:r>
      <w:r>
        <w:rPr>
          <w:rFonts w:hint="eastAsia" w:eastAsia="宋体"/>
          <w:lang w:eastAsia="zh-CN"/>
        </w:rPr>
        <w:t>‘</w:t>
      </w:r>
      <w:r>
        <w:t>蘭</w:t>
      </w:r>
      <w:r>
        <w:rPr>
          <w:rFonts w:hint="eastAsia" w:eastAsia="宋体"/>
          <w:lang w:eastAsia="zh-CN"/>
        </w:rPr>
        <w:t>’</w:t>
      </w:r>
      <w:r>
        <w:t>。</w:t>
      </w:r>
      <w:r>
        <w:rPr>
          <w:rFonts w:hint="eastAsia" w:eastAsia="宋体"/>
          <w:lang w:eastAsia="zh-CN"/>
        </w:rPr>
        <w:t>”</w:t>
      </w:r>
    </w:p>
    <w:p w14:paraId="3BA4BBAC">
      <w:pPr>
        <w:rPr>
          <w:rFonts w:hint="eastAsia" w:eastAsia="宋体"/>
          <w:lang w:eastAsia="zh-CN"/>
        </w:rPr>
      </w:pPr>
      <w:r>
        <w:rPr>
          <w:rFonts w:hint="eastAsia" w:eastAsia="宋体"/>
          <w:lang w:eastAsia="zh-CN"/>
        </w:rPr>
        <w:t>“</w:t>
      </w:r>
      <w:r>
        <w:t>五臭所校，寡疾難老。</w:t>
      </w:r>
      <w:r>
        <w:rPr>
          <w:rFonts w:hint="eastAsia" w:eastAsia="宋体"/>
          <w:lang w:eastAsia="zh-CN"/>
        </w:rPr>
        <w:t>”</w:t>
      </w:r>
    </w:p>
    <w:p w14:paraId="237EA661">
      <w:pPr>
        <w:rPr>
          <w:rFonts w:hint="eastAsia" w:eastAsia="宋体"/>
          <w:lang w:eastAsia="zh-CN"/>
        </w:rPr>
      </w:pPr>
      <w:r>
        <w:t>王氏批校：</w:t>
      </w:r>
      <w:r>
        <w:rPr>
          <w:rFonts w:hint="eastAsia" w:eastAsia="宋体"/>
          <w:lang w:eastAsia="zh-CN"/>
        </w:rPr>
        <w:t>“‘</w:t>
      </w:r>
      <w:r>
        <w:t>校</w:t>
      </w:r>
      <w:r>
        <w:rPr>
          <w:rFonts w:hint="eastAsia" w:eastAsia="宋体"/>
          <w:lang w:eastAsia="zh-CN"/>
        </w:rPr>
        <w:t>’</w:t>
      </w:r>
      <w:r>
        <w:t>疑</w:t>
      </w:r>
      <w:r>
        <w:rPr>
          <w:rFonts w:hint="eastAsia" w:eastAsia="宋体"/>
          <w:lang w:eastAsia="zh-CN"/>
        </w:rPr>
        <w:t>‘</w:t>
      </w:r>
      <w:r>
        <w:t>佼</w:t>
      </w:r>
      <w:r>
        <w:rPr>
          <w:rFonts w:hint="eastAsia" w:eastAsia="宋体"/>
          <w:lang w:eastAsia="zh-CN"/>
        </w:rPr>
        <w:t>’</w:t>
      </w:r>
      <w:r>
        <w:t>字之誤，</w:t>
      </w:r>
      <w:r>
        <w:rPr>
          <w:rFonts w:hint="eastAsia" w:eastAsia="宋体"/>
          <w:lang w:eastAsia="zh-CN"/>
        </w:rPr>
        <w:t>‘</w:t>
      </w:r>
      <w:r>
        <w:t>佼</w:t>
      </w:r>
      <w:r>
        <w:rPr>
          <w:rFonts w:hint="eastAsia" w:eastAsia="宋体"/>
          <w:lang w:eastAsia="zh-CN"/>
        </w:rPr>
        <w:t>’</w:t>
      </w:r>
      <w:r>
        <w:t>與</w:t>
      </w:r>
      <w:r>
        <w:rPr>
          <w:rFonts w:hint="eastAsia" w:eastAsia="宋体"/>
          <w:lang w:eastAsia="zh-CN"/>
        </w:rPr>
        <w:t>‘</w:t>
      </w:r>
      <w:r>
        <w:t>交1同。</w:t>
      </w:r>
      <w:r>
        <w:rPr>
          <w:rFonts w:hint="eastAsia" w:eastAsia="宋体"/>
          <w:lang w:eastAsia="zh-CN"/>
        </w:rPr>
        <w:t>”</w:t>
      </w:r>
    </w:p>
    <w:p w14:paraId="411AC421">
      <w:pPr>
        <w:rPr>
          <w:rFonts w:hint="eastAsia" w:eastAsia="宋体"/>
          <w:lang w:eastAsia="zh-CN"/>
        </w:rPr>
      </w:pPr>
      <w:r>
        <w:rPr>
          <w:rFonts w:hint="eastAsia" w:eastAsia="宋体"/>
          <w:lang w:eastAsia="zh-CN"/>
        </w:rPr>
        <w:t>“</w:t>
      </w:r>
      <w:r>
        <w:t>其陽則安樹之五麻。</w:t>
      </w:r>
      <w:r>
        <w:rPr>
          <w:rFonts w:hint="eastAsia" w:eastAsia="宋体"/>
          <w:lang w:eastAsia="zh-CN"/>
        </w:rPr>
        <w:t>”</w:t>
      </w:r>
    </w:p>
    <w:p w14:paraId="0FAEAA8F">
      <w:r>
        <w:t>王氏删</w:t>
      </w:r>
      <w:r>
        <w:rPr>
          <w:rFonts w:hint="eastAsia" w:eastAsia="宋体"/>
          <w:lang w:eastAsia="zh-CN"/>
        </w:rPr>
        <w:t>“</w:t>
      </w:r>
      <w:r>
        <w:t>則</w:t>
      </w:r>
      <w:r>
        <w:rPr>
          <w:rFonts w:hint="eastAsia" w:eastAsia="宋体"/>
          <w:lang w:eastAsia="zh-CN"/>
        </w:rPr>
        <w:t>”</w:t>
      </w:r>
      <w:r>
        <w:t>字。</w:t>
      </w:r>
    </w:p>
    <w:p w14:paraId="058A4A4E">
      <w:pPr>
        <w:rPr>
          <w:rFonts w:hint="eastAsia" w:eastAsia="宋体"/>
          <w:lang w:eastAsia="zh-CN"/>
        </w:rPr>
      </w:pPr>
      <w:r>
        <w:rPr>
          <w:rFonts w:hint="eastAsia" w:eastAsia="宋体"/>
          <w:lang w:eastAsia="zh-CN"/>
        </w:rPr>
        <w:t>“</w:t>
      </w:r>
      <w:r>
        <w:t>乾而不格，湛而不澤。</w:t>
      </w:r>
      <w:r>
        <w:rPr>
          <w:rFonts w:hint="eastAsia" w:eastAsia="宋体"/>
          <w:lang w:eastAsia="zh-CN"/>
        </w:rPr>
        <w:t>”</w:t>
      </w:r>
    </w:p>
    <w:p w14:paraId="74F9D6F8">
      <w:r>
        <w:t>王氏批注：</w:t>
      </w:r>
      <w:r>
        <w:rPr>
          <w:rFonts w:hint="eastAsia" w:eastAsia="宋体"/>
          <w:lang w:eastAsia="zh-CN"/>
        </w:rPr>
        <w:t>“《</w:t>
      </w:r>
      <w:r>
        <w:t>齊民要術</w:t>
      </w:r>
      <w:r>
        <w:rPr>
          <w:rFonts w:hint="eastAsia" w:eastAsia="宋体"/>
          <w:lang w:eastAsia="zh-CN"/>
        </w:rPr>
        <w:t>》</w:t>
      </w:r>
      <w:r>
        <w:t>引</w:t>
      </w:r>
      <w:r>
        <w:rPr>
          <w:rFonts w:hint="eastAsia" w:eastAsia="宋体"/>
          <w:lang w:eastAsia="zh-CN"/>
        </w:rPr>
        <w:t>《</w:t>
      </w:r>
      <w:r>
        <w:t>氾勝之書</w:t>
      </w:r>
      <w:r>
        <w:rPr>
          <w:rFonts w:hint="eastAsia" w:eastAsia="宋体"/>
          <w:lang w:eastAsia="zh-CN"/>
        </w:rPr>
        <w:t>》</w:t>
      </w:r>
      <w:r>
        <w:t>云：</w:t>
      </w:r>
      <w:r>
        <w:rPr>
          <w:rFonts w:hint="eastAsia" w:eastAsia="宋体"/>
          <w:lang w:eastAsia="zh-CN"/>
        </w:rPr>
        <w:t>‘</w:t>
      </w:r>
      <w:r>
        <w:t>秋無雨而耕，絶土氣，土堅垎，名曰臘</w:t>
      </w:r>
    </w:p>
    <w:p w14:paraId="0E92E20D">
      <w:pPr>
        <w:rPr>
          <w:rFonts w:hint="eastAsia" w:eastAsia="宋体"/>
          <w:lang w:eastAsia="zh-CN"/>
        </w:rPr>
      </w:pPr>
      <w:r>
        <w:t>田。</w:t>
      </w:r>
      <w:r>
        <w:rPr>
          <w:rFonts w:hint="eastAsia" w:eastAsia="宋体"/>
          <w:lang w:eastAsia="zh-CN"/>
        </w:rPr>
        <w:t>’‘</w:t>
      </w:r>
      <w:r>
        <w:t>垎</w:t>
      </w:r>
      <w:r>
        <w:rPr>
          <w:rFonts w:hint="eastAsia" w:eastAsia="宋体"/>
          <w:lang w:eastAsia="zh-CN"/>
        </w:rPr>
        <w:t>’</w:t>
      </w:r>
      <w:r>
        <w:t>與</w:t>
      </w:r>
      <w:r>
        <w:rPr>
          <w:rFonts w:hint="eastAsia" w:eastAsia="宋体"/>
          <w:lang w:eastAsia="zh-CN"/>
        </w:rPr>
        <w:t>&lt;</w:t>
      </w:r>
      <w:r>
        <w:t>挌</w:t>
      </w:r>
      <w:r>
        <w:rPr>
          <w:rFonts w:hint="eastAsia" w:eastAsia="宋体"/>
          <w:lang w:eastAsia="zh-CN"/>
        </w:rPr>
        <w:t>&gt;</w:t>
      </w:r>
      <w:r>
        <w:t>rc格</w:t>
      </w:r>
      <w:r>
        <w:rPr>
          <w:rFonts w:hint="eastAsia" w:eastAsia="宋体"/>
          <w:lang w:eastAsia="zh-CN"/>
        </w:rPr>
        <w:t>】’</w:t>
      </w:r>
      <w:r>
        <w:t>通。</w:t>
      </w:r>
      <w:r>
        <w:rPr>
          <w:rFonts w:hint="eastAsia" w:eastAsia="宋体"/>
          <w:lang w:eastAsia="zh-CN"/>
        </w:rPr>
        <w:t>”</w:t>
      </w:r>
    </w:p>
    <w:p w14:paraId="45FFBA97">
      <w:pPr>
        <w:rPr>
          <w:rFonts w:hint="eastAsia" w:eastAsia="宋体"/>
          <w:lang w:eastAsia="zh-CN"/>
        </w:rPr>
      </w:pPr>
      <w:r>
        <w:rPr>
          <w:rFonts w:hint="eastAsia" w:eastAsia="宋体"/>
          <w:lang w:eastAsia="zh-CN"/>
        </w:rPr>
        <w:t>“</w:t>
      </w:r>
      <w:r>
        <w:t>五位之狀，不塥不灰。</w:t>
      </w:r>
      <w:r>
        <w:rPr>
          <w:rFonts w:hint="eastAsia" w:eastAsia="宋体"/>
          <w:lang w:eastAsia="zh-CN"/>
        </w:rPr>
        <w:t>”</w:t>
      </w:r>
    </w:p>
    <w:p w14:paraId="30C325E9">
      <w:pPr>
        <w:rPr>
          <w:rFonts w:hint="eastAsia" w:eastAsia="宋体"/>
          <w:lang w:eastAsia="zh-CN"/>
        </w:rPr>
      </w:pPr>
      <w:r>
        <w:t>王氏批注：</w:t>
      </w:r>
      <w:r>
        <w:rPr>
          <w:rFonts w:hint="eastAsia" w:eastAsia="宋体"/>
          <w:lang w:eastAsia="zh-CN"/>
        </w:rPr>
        <w:t>“‘</w:t>
      </w:r>
      <w:r>
        <w:t>塥</w:t>
      </w:r>
      <w:r>
        <w:rPr>
          <w:rFonts w:hint="eastAsia" w:eastAsia="宋体"/>
          <w:lang w:eastAsia="zh-CN"/>
        </w:rPr>
        <w:t>’</w:t>
      </w:r>
      <w:r>
        <w:t>即上文</w:t>
      </w:r>
      <w:r>
        <w:rPr>
          <w:rFonts w:hint="eastAsia" w:eastAsia="宋体"/>
          <w:lang w:eastAsia="zh-CN"/>
        </w:rPr>
        <w:t>‘</w:t>
      </w:r>
      <w:r>
        <w:t>赤壚歷彊肥</w:t>
      </w:r>
      <w:r>
        <w:rPr>
          <w:rFonts w:hint="eastAsia" w:eastAsia="宋体"/>
          <w:lang w:eastAsia="zh-CN"/>
        </w:rPr>
        <w:t>’</w:t>
      </w:r>
      <w:r>
        <w:t>之</w:t>
      </w:r>
      <w:r>
        <w:rPr>
          <w:rFonts w:hint="eastAsia" w:eastAsia="宋体"/>
          <w:lang w:eastAsia="zh-CN"/>
        </w:rPr>
        <w:t>‘</w:t>
      </w:r>
      <w:r>
        <w:t>歷</w:t>
      </w:r>
      <w:r>
        <w:rPr>
          <w:rFonts w:hint="eastAsia" w:eastAsia="宋体"/>
          <w:lang w:eastAsia="zh-CN"/>
        </w:rPr>
        <w:t>’</w:t>
      </w:r>
      <w:r>
        <w:t>。</w:t>
      </w:r>
      <w:r>
        <w:rPr>
          <w:rFonts w:hint="eastAsia" w:eastAsia="宋体"/>
          <w:lang w:eastAsia="zh-CN"/>
        </w:rPr>
        <w:t>”</w:t>
      </w:r>
    </w:p>
    <w:p w14:paraId="4842053F">
      <w:pPr>
        <w:rPr>
          <w:rFonts w:hint="eastAsia" w:eastAsia="宋体"/>
          <w:lang w:eastAsia="zh-CN"/>
        </w:rPr>
      </w:pPr>
      <w:r>
        <w:rPr>
          <w:rFonts w:hint="eastAsia" w:eastAsia="宋体"/>
          <w:lang w:eastAsia="zh-CN"/>
        </w:rPr>
        <w:t>“</w:t>
      </w:r>
      <w:r>
        <w:t>其種大苗細苗，赨莖黑秀。</w:t>
      </w:r>
      <w:r>
        <w:rPr>
          <w:rFonts w:hint="eastAsia" w:eastAsia="宋体"/>
          <w:lang w:eastAsia="zh-CN"/>
        </w:rPr>
        <w:t>”</w:t>
      </w:r>
      <w:r>
        <w:t>尹注：</w:t>
      </w:r>
      <w:r>
        <w:rPr>
          <w:rFonts w:hint="eastAsia" w:eastAsia="宋体"/>
          <w:lang w:eastAsia="zh-CN"/>
        </w:rPr>
        <w:t>“</w:t>
      </w:r>
      <w:r>
        <w:t>音形。</w:t>
      </w:r>
      <w:r>
        <w:rPr>
          <w:rFonts w:hint="eastAsia" w:eastAsia="宋体"/>
          <w:lang w:eastAsia="zh-CN"/>
        </w:rPr>
        <w:t>”</w:t>
      </w:r>
    </w:p>
    <w:p w14:paraId="79953F86">
      <w:r>
        <w:t>王氏改</w:t>
      </w:r>
      <w:r>
        <w:rPr>
          <w:rFonts w:hint="eastAsia" w:eastAsia="宋体"/>
          <w:lang w:eastAsia="zh-CN"/>
        </w:rPr>
        <w:t>“</w:t>
      </w:r>
      <w:r>
        <w:t>形</w:t>
      </w:r>
      <w:r>
        <w:rPr>
          <w:rFonts w:hint="eastAsia" w:eastAsia="宋体"/>
          <w:lang w:eastAsia="zh-CN"/>
        </w:rPr>
        <w:t>”</w:t>
      </w:r>
      <w:r>
        <w:t>爲</w:t>
      </w:r>
      <w:r>
        <w:rPr>
          <w:rFonts w:hint="eastAsia" w:eastAsia="宋体"/>
          <w:lang w:eastAsia="zh-CN"/>
        </w:rPr>
        <w:t>“</w:t>
      </w:r>
      <w:r>
        <w:t>彤</w:t>
      </w:r>
      <w:r>
        <w:rPr>
          <w:rFonts w:hint="eastAsia" w:eastAsia="宋体"/>
          <w:lang w:eastAsia="zh-CN"/>
        </w:rPr>
        <w:t>”</w:t>
      </w:r>
      <w:r>
        <w:t>。</w:t>
      </w:r>
    </w:p>
    <w:p w14:paraId="5D61F8E7">
      <w:r>
        <w:t>【第280页】</w:t>
      </w:r>
    </w:p>
    <w:p w14:paraId="741F395C">
      <w:pPr>
        <w:rPr>
          <w:rFonts w:hint="eastAsia" w:eastAsia="宋体"/>
          <w:lang w:eastAsia="zh-CN"/>
        </w:rPr>
      </w:pPr>
      <w:r>
        <w:rPr>
          <w:rFonts w:hint="eastAsia" w:eastAsia="宋体"/>
          <w:lang w:eastAsia="zh-CN"/>
        </w:rPr>
        <w:t>“</w:t>
      </w:r>
      <w:r>
        <w:t>皆宜竹箭、求黽、楢檀。</w:t>
      </w:r>
      <w:r>
        <w:rPr>
          <w:rFonts w:hint="eastAsia" w:eastAsia="宋体"/>
          <w:lang w:eastAsia="zh-CN"/>
        </w:rPr>
        <w:t>”</w:t>
      </w:r>
    </w:p>
    <w:p w14:paraId="7CEA464C">
      <w:r>
        <w:t>王氏批校：</w:t>
      </w:r>
      <w:r>
        <w:rPr>
          <w:rFonts w:hint="eastAsia" w:eastAsia="宋体"/>
          <w:lang w:eastAsia="zh-CN"/>
        </w:rPr>
        <w:t>“‘</w:t>
      </w:r>
      <w:r>
        <w:t>求</w:t>
      </w:r>
      <w:r>
        <w:rPr>
          <w:rFonts w:hint="eastAsia" w:eastAsia="宋体"/>
          <w:lang w:eastAsia="zh-CN"/>
        </w:rPr>
        <w:t>’</w:t>
      </w:r>
      <w:r>
        <w:t>疑當爲</w:t>
      </w:r>
      <w:r>
        <w:rPr>
          <w:rFonts w:hint="eastAsia" w:eastAsia="宋体"/>
          <w:lang w:eastAsia="zh-CN"/>
        </w:rPr>
        <w:t>‘</w:t>
      </w:r>
      <w:r>
        <w:t>桼</w:t>
      </w:r>
      <w:r>
        <w:rPr>
          <w:rFonts w:hint="eastAsia" w:eastAsia="宋体"/>
          <w:lang w:eastAsia="zh-CN"/>
        </w:rPr>
        <w:t>’</w:t>
      </w:r>
      <w:r>
        <w:t>，二字隸書常相亂。</w:t>
      </w:r>
      <w:r>
        <w:rPr>
          <w:rFonts w:hint="eastAsia" w:eastAsia="宋体"/>
          <w:lang w:eastAsia="zh-CN"/>
        </w:rPr>
        <w:t>《</w:t>
      </w:r>
      <w:r>
        <w:t>史記</w:t>
      </w:r>
      <w:r>
        <w:rPr>
          <w:rFonts w:hint="eastAsia" w:eastAsia="宋体"/>
          <w:lang w:eastAsia="zh-CN"/>
        </w:rPr>
        <w:t>》‘</w:t>
      </w:r>
      <w:r>
        <w:t>漆雕哆字子斂</w:t>
      </w:r>
      <w:r>
        <w:rPr>
          <w:rFonts w:hint="eastAsia" w:eastAsia="宋体"/>
          <w:lang w:eastAsia="zh-CN"/>
        </w:rPr>
        <w:t>’</w:t>
      </w:r>
      <w:r>
        <w:t>，</w:t>
      </w:r>
      <w:r>
        <w:rPr>
          <w:rFonts w:hint="eastAsia" w:eastAsia="宋体"/>
          <w:lang w:eastAsia="zh-CN"/>
        </w:rPr>
        <w:t>《</w:t>
      </w:r>
      <w:r>
        <w:t>魯峻石</w:t>
      </w:r>
    </w:p>
    <w:p w14:paraId="1DA8FB6F">
      <w:pPr>
        <w:rPr>
          <w:rFonts w:hint="eastAsia" w:eastAsia="宋体"/>
          <w:lang w:eastAsia="zh-CN"/>
        </w:rPr>
      </w:pPr>
      <w:r>
        <w:t>壁書</w:t>
      </w:r>
      <w:r>
        <w:rPr>
          <w:rFonts w:hint="eastAsia" w:eastAsia="宋体"/>
          <w:lang w:eastAsia="zh-CN"/>
        </w:rPr>
        <w:t>》‘</w:t>
      </w:r>
      <w:r>
        <w:t>漆</w:t>
      </w:r>
      <w:r>
        <w:rPr>
          <w:rFonts w:hint="eastAsia" w:eastAsia="宋体"/>
          <w:lang w:eastAsia="zh-CN"/>
        </w:rPr>
        <w:t>’</w:t>
      </w:r>
      <w:r>
        <w:t>作</w:t>
      </w:r>
      <w:r>
        <w:rPr>
          <w:rFonts w:hint="eastAsia" w:eastAsia="宋体"/>
          <w:lang w:eastAsia="zh-CN"/>
        </w:rPr>
        <w:t>‘</w:t>
      </w:r>
      <w:r>
        <w:t>求子斂</w:t>
      </w:r>
      <w:r>
        <w:rPr>
          <w:rFonts w:hint="eastAsia" w:eastAsia="宋体"/>
          <w:lang w:eastAsia="zh-CN"/>
        </w:rPr>
        <w:t>’</w:t>
      </w:r>
      <w:r>
        <w:t>。</w:t>
      </w:r>
      <w:r>
        <w:rPr>
          <w:rFonts w:hint="eastAsia" w:eastAsia="宋体"/>
          <w:lang w:eastAsia="zh-CN"/>
        </w:rPr>
        <w:t>”</w:t>
      </w:r>
    </w:p>
    <w:p w14:paraId="7AE267E5">
      <w:pPr>
        <w:rPr>
          <w:rFonts w:hint="eastAsia" w:eastAsia="宋体"/>
          <w:lang w:eastAsia="zh-CN"/>
        </w:rPr>
      </w:pPr>
      <w:r>
        <w:rPr>
          <w:rFonts w:hint="eastAsia" w:eastAsia="宋体"/>
          <w:lang w:eastAsia="zh-CN"/>
        </w:rPr>
        <w:t>“</w:t>
      </w:r>
      <w:r>
        <w:t>薑與桔梗，小辛大蒙。</w:t>
      </w:r>
      <w:r>
        <w:rPr>
          <w:rFonts w:hint="eastAsia" w:eastAsia="宋体"/>
          <w:lang w:eastAsia="zh-CN"/>
        </w:rPr>
        <w:t>”</w:t>
      </w:r>
    </w:p>
    <w:p w14:paraId="0E8CB271">
      <w:pPr>
        <w:rPr>
          <w:rFonts w:hint="eastAsia" w:eastAsia="宋体"/>
          <w:lang w:eastAsia="zh-CN"/>
        </w:rPr>
      </w:pPr>
      <w:r>
        <w:t>王氏批注：</w:t>
      </w:r>
      <w:r>
        <w:rPr>
          <w:rFonts w:hint="eastAsia" w:eastAsia="宋体"/>
          <w:lang w:eastAsia="zh-CN"/>
        </w:rPr>
        <w:t>“</w:t>
      </w:r>
      <w:r>
        <w:t>小辛，細辛。</w:t>
      </w:r>
      <w:r>
        <w:rPr>
          <w:rFonts w:hint="eastAsia" w:eastAsia="宋体"/>
          <w:lang w:eastAsia="zh-CN"/>
        </w:rPr>
        <w:t>《</w:t>
      </w:r>
      <w:r>
        <w:t>山海經</w:t>
      </w:r>
      <w:r>
        <w:rPr>
          <w:rFonts w:hint="eastAsia" w:eastAsia="宋体"/>
          <w:lang w:eastAsia="zh-CN"/>
        </w:rPr>
        <w:t>》</w:t>
      </w:r>
      <w:r>
        <w:t>謂之</w:t>
      </w:r>
      <w:r>
        <w:rPr>
          <w:rFonts w:hint="eastAsia" w:eastAsia="宋体"/>
          <w:lang w:eastAsia="zh-CN"/>
        </w:rPr>
        <w:t>‘</w:t>
      </w:r>
      <w:r>
        <w:t>少辛1。</w:t>
      </w:r>
      <w:r>
        <w:rPr>
          <w:rFonts w:hint="eastAsia" w:eastAsia="宋体"/>
          <w:lang w:eastAsia="zh-CN"/>
        </w:rPr>
        <w:t>”</w:t>
      </w:r>
    </w:p>
    <w:p w14:paraId="0D50415E">
      <w:pPr>
        <w:rPr>
          <w:rFonts w:hint="eastAsia" w:eastAsia="宋体"/>
          <w:lang w:eastAsia="zh-CN"/>
        </w:rPr>
      </w:pPr>
      <w:r>
        <w:rPr>
          <w:rFonts w:hint="eastAsia" w:eastAsia="宋体"/>
          <w:lang w:eastAsia="zh-CN"/>
        </w:rPr>
        <w:t>“</w:t>
      </w:r>
      <w:r>
        <w:t>鳥獸安施。</w:t>
      </w:r>
      <w:r>
        <w:rPr>
          <w:rFonts w:hint="eastAsia" w:eastAsia="宋体"/>
          <w:lang w:eastAsia="zh-CN"/>
        </w:rPr>
        <w:t>”</w:t>
      </w:r>
    </w:p>
    <w:p w14:paraId="4579B576">
      <w:r>
        <w:t>王氏改</w:t>
      </w:r>
      <w:r>
        <w:rPr>
          <w:rFonts w:hint="eastAsia" w:eastAsia="宋体"/>
          <w:lang w:eastAsia="zh-CN"/>
        </w:rPr>
        <w:t>“</w:t>
      </w:r>
      <w:r>
        <w:t>施</w:t>
      </w:r>
      <w:r>
        <w:rPr>
          <w:rFonts w:hint="eastAsia" w:eastAsia="宋体"/>
          <w:lang w:eastAsia="zh-CN"/>
        </w:rPr>
        <w:t>”</w:t>
      </w:r>
      <w:r>
        <w:t>爲</w:t>
      </w:r>
      <w:r>
        <w:rPr>
          <w:rFonts w:hint="eastAsia" w:eastAsia="宋体"/>
          <w:lang w:eastAsia="zh-CN"/>
        </w:rPr>
        <w:t>“</w:t>
      </w:r>
      <w:r>
        <w:t>旅</w:t>
      </w:r>
      <w:r>
        <w:rPr>
          <w:rFonts w:hint="eastAsia" w:eastAsia="宋体"/>
          <w:lang w:eastAsia="zh-CN"/>
        </w:rPr>
        <w:t>”</w:t>
      </w:r>
      <w:r>
        <w:t>。</w:t>
      </w:r>
    </w:p>
    <w:p w14:paraId="5219D23B">
      <w:pPr>
        <w:rPr>
          <w:rFonts w:hint="eastAsia" w:eastAsia="宋体"/>
          <w:lang w:eastAsia="zh-CN"/>
        </w:rPr>
      </w:pPr>
      <w:r>
        <w:rPr>
          <w:rFonts w:hint="eastAsia" w:eastAsia="宋体"/>
          <w:lang w:eastAsia="zh-CN"/>
        </w:rPr>
        <w:t>“</w:t>
      </w:r>
      <w:r>
        <w:t>廩焉如壏，潤濕以處。</w:t>
      </w:r>
      <w:r>
        <w:rPr>
          <w:rFonts w:hint="eastAsia" w:eastAsia="宋体"/>
          <w:lang w:eastAsia="zh-CN"/>
        </w:rPr>
        <w:t>”</w:t>
      </w:r>
    </w:p>
    <w:p w14:paraId="4B5E6E05">
      <w:pPr>
        <w:rPr>
          <w:rFonts w:hint="eastAsia" w:eastAsia="宋体"/>
          <w:lang w:eastAsia="zh-CN"/>
        </w:rPr>
      </w:pPr>
      <w:r>
        <w:t>王氏</w:t>
      </w:r>
      <w:r>
        <w:rPr>
          <w:rFonts w:hint="eastAsia" w:eastAsia="宋体"/>
          <w:lang w:eastAsia="zh-CN"/>
        </w:rPr>
        <w:t>“</w:t>
      </w:r>
      <w:r>
        <w:t>處</w:t>
      </w:r>
      <w:r>
        <w:rPr>
          <w:rFonts w:hint="eastAsia" w:eastAsia="宋体"/>
          <w:lang w:eastAsia="zh-CN"/>
        </w:rPr>
        <w:t>”</w:t>
      </w:r>
      <w:r>
        <w:t>旁批注：</w:t>
      </w:r>
      <w:r>
        <w:rPr>
          <w:rFonts w:hint="eastAsia" w:eastAsia="宋体"/>
          <w:lang w:eastAsia="zh-CN"/>
        </w:rPr>
        <w:t>“</w:t>
      </w:r>
      <w:r>
        <w:t>虚。</w:t>
      </w:r>
      <w:r>
        <w:rPr>
          <w:rFonts w:hint="eastAsia" w:eastAsia="宋体"/>
          <w:lang w:eastAsia="zh-CN"/>
        </w:rPr>
        <w:t>”</w:t>
      </w:r>
    </w:p>
    <w:p w14:paraId="241E22B5">
      <w:pPr>
        <w:rPr>
          <w:rFonts w:hint="eastAsia" w:eastAsia="宋体"/>
          <w:lang w:eastAsia="zh-CN"/>
        </w:rPr>
      </w:pPr>
      <w:r>
        <w:rPr>
          <w:rFonts w:hint="eastAsia" w:eastAsia="宋体"/>
          <w:lang w:eastAsia="zh-CN"/>
        </w:rPr>
        <w:t>“</w:t>
      </w:r>
      <w:r>
        <w:t>纑土之次曰五壏。</w:t>
      </w:r>
      <w:r>
        <w:rPr>
          <w:rFonts w:hint="eastAsia" w:eastAsia="宋体"/>
          <w:lang w:eastAsia="zh-CN"/>
        </w:rPr>
        <w:t>”</w:t>
      </w:r>
    </w:p>
    <w:p w14:paraId="32455595">
      <w:pPr>
        <w:rPr>
          <w:rFonts w:hint="eastAsia" w:eastAsia="宋体"/>
          <w:lang w:eastAsia="zh-CN"/>
        </w:rPr>
      </w:pPr>
      <w:r>
        <w:t>王氏批注：</w:t>
      </w:r>
      <w:r>
        <w:rPr>
          <w:rFonts w:hint="eastAsia" w:eastAsia="宋体"/>
          <w:lang w:eastAsia="zh-CN"/>
        </w:rPr>
        <w:t>“‘</w:t>
      </w:r>
      <w:r>
        <w:t>纑</w:t>
      </w:r>
      <w:r>
        <w:rPr>
          <w:rFonts w:hint="eastAsia" w:eastAsia="宋体"/>
          <w:lang w:eastAsia="zh-CN"/>
        </w:rPr>
        <w:t>’</w:t>
      </w:r>
      <w:r>
        <w:t>與</w:t>
      </w:r>
      <w:r>
        <w:rPr>
          <w:rFonts w:hint="eastAsia" w:eastAsia="宋体"/>
          <w:lang w:eastAsia="zh-CN"/>
        </w:rPr>
        <w:t>‘</w:t>
      </w:r>
      <w:r>
        <w:t>爐</w:t>
      </w:r>
      <w:r>
        <w:rPr>
          <w:rFonts w:hint="eastAsia" w:eastAsia="宋体"/>
          <w:lang w:eastAsia="zh-CN"/>
        </w:rPr>
        <w:t>’</w:t>
      </w:r>
      <w:r>
        <w:t>同。</w:t>
      </w:r>
      <w:r>
        <w:rPr>
          <w:rFonts w:hint="eastAsia" w:eastAsia="宋体"/>
          <w:lang w:eastAsia="zh-CN"/>
        </w:rPr>
        <w:t>”</w:t>
      </w:r>
    </w:p>
    <w:p w14:paraId="17113F0E">
      <w:pPr>
        <w:rPr>
          <w:rFonts w:hint="eastAsia" w:eastAsia="宋体"/>
          <w:lang w:eastAsia="zh-CN"/>
        </w:rPr>
      </w:pPr>
      <w:r>
        <w:rPr>
          <w:rFonts w:hint="eastAsia" w:eastAsia="宋体"/>
          <w:lang w:eastAsia="zh-CN"/>
        </w:rPr>
        <w:t>“</w:t>
      </w:r>
      <w:r>
        <w:t>壏土之次曰五剽。</w:t>
      </w:r>
      <w:r>
        <w:rPr>
          <w:rFonts w:hint="eastAsia" w:eastAsia="宋体"/>
          <w:lang w:eastAsia="zh-CN"/>
        </w:rPr>
        <w:t>”</w:t>
      </w:r>
    </w:p>
    <w:p w14:paraId="43D7A222">
      <w:r>
        <w:t>王氏批注</w:t>
      </w:r>
      <w:r>
        <w:rPr>
          <w:rFonts w:hint="eastAsia" w:eastAsia="宋体"/>
          <w:lang w:eastAsia="zh-CN"/>
        </w:rPr>
        <w:t>“‘</w:t>
      </w:r>
      <w:r>
        <w:t>壏</w:t>
      </w:r>
      <w:r>
        <w:rPr>
          <w:rFonts w:hint="eastAsia" w:eastAsia="宋体"/>
          <w:lang w:eastAsia="zh-CN"/>
        </w:rPr>
        <w:t>’</w:t>
      </w:r>
      <w:r>
        <w:t>即</w:t>
      </w:r>
      <w:r>
        <w:rPr>
          <w:rFonts w:hint="eastAsia" w:eastAsia="宋体"/>
          <w:lang w:eastAsia="zh-CN"/>
        </w:rPr>
        <w:t>《</w:t>
      </w:r>
      <w:r>
        <w:t>周官</w:t>
      </w:r>
      <w:r>
        <w:rPr>
          <w:rFonts w:hint="eastAsia" w:eastAsia="宋体"/>
          <w:lang w:eastAsia="zh-CN"/>
        </w:rPr>
        <w:t>》‘</w:t>
      </w:r>
      <w:r>
        <w:t>彊㯺</w:t>
      </w:r>
      <w:r>
        <w:rPr>
          <w:rFonts w:hint="eastAsia" w:eastAsia="宋体"/>
          <w:lang w:eastAsia="zh-CN"/>
        </w:rPr>
        <w:t>’</w:t>
      </w:r>
      <w:r>
        <w:t>之</w:t>
      </w:r>
      <w:r>
        <w:rPr>
          <w:rFonts w:hint="eastAsia" w:eastAsia="宋体"/>
          <w:lang w:eastAsia="zh-CN"/>
        </w:rPr>
        <w:t>‘</w:t>
      </w:r>
      <w:r>
        <w:t>㯺1。</w:t>
      </w:r>
    </w:p>
    <w:p w14:paraId="3FDF6275">
      <w:pPr>
        <w:rPr>
          <w:rFonts w:hint="eastAsia" w:eastAsia="宋体"/>
          <w:lang w:eastAsia="zh-CN"/>
        </w:rPr>
      </w:pPr>
      <w:r>
        <w:rPr>
          <w:rFonts w:hint="eastAsia" w:eastAsia="宋体"/>
          <w:lang w:eastAsia="zh-CN"/>
        </w:rPr>
        <w:t>“</w:t>
      </w:r>
      <w:r>
        <w:t>五殖之次曰五觳。</w:t>
      </w:r>
      <w:r>
        <w:rPr>
          <w:rFonts w:hint="eastAsia" w:eastAsia="宋体"/>
          <w:lang w:eastAsia="zh-CN"/>
        </w:rPr>
        <w:t>”</w:t>
      </w:r>
    </w:p>
    <w:p w14:paraId="1623000D">
      <w:pPr>
        <w:rPr>
          <w:rFonts w:hint="eastAsia" w:eastAsia="宋体"/>
          <w:lang w:eastAsia="zh-CN"/>
        </w:rPr>
      </w:pPr>
      <w:r>
        <w:t>王氏批校：</w:t>
      </w:r>
      <w:r>
        <w:rPr>
          <w:rFonts w:hint="eastAsia" w:eastAsia="宋体"/>
          <w:lang w:eastAsia="zh-CN"/>
        </w:rPr>
        <w:t>“</w:t>
      </w:r>
      <w:r>
        <w:t>念孫案：</w:t>
      </w:r>
      <w:r>
        <w:rPr>
          <w:rFonts w:hint="eastAsia" w:eastAsia="宋体"/>
          <w:lang w:eastAsia="zh-CN"/>
        </w:rPr>
        <w:t>‘</w:t>
      </w:r>
      <w:r>
        <w:t>五殖</w:t>
      </w:r>
      <w:r>
        <w:rPr>
          <w:rFonts w:hint="eastAsia" w:eastAsia="宋体"/>
          <w:lang w:eastAsia="zh-CN"/>
        </w:rPr>
        <w:t>’</w:t>
      </w:r>
      <w:r>
        <w:t>當爲</w:t>
      </w:r>
      <w:r>
        <w:rPr>
          <w:rFonts w:hint="eastAsia" w:eastAsia="宋体"/>
          <w:lang w:eastAsia="zh-CN"/>
        </w:rPr>
        <w:t>‘</w:t>
      </w:r>
      <w:r>
        <w:t>殖土</w:t>
      </w:r>
      <w:r>
        <w:rPr>
          <w:rFonts w:hint="eastAsia" w:eastAsia="宋体"/>
          <w:lang w:eastAsia="zh-CN"/>
        </w:rPr>
        <w:t>’</w:t>
      </w:r>
      <w:r>
        <w:t>。</w:t>
      </w:r>
      <w:r>
        <w:rPr>
          <w:rFonts w:hint="eastAsia" w:eastAsia="宋体"/>
          <w:lang w:eastAsia="zh-CN"/>
        </w:rPr>
        <w:t>”</w:t>
      </w:r>
    </w:p>
    <w:p w14:paraId="117A1A08">
      <w:r>
        <w:t>【第281页】</w:t>
      </w:r>
    </w:p>
    <w:p w14:paraId="1C19107C">
      <w:pPr>
        <w:rPr>
          <w:rFonts w:hint="eastAsia" w:eastAsia="宋体"/>
          <w:lang w:eastAsia="zh-CN"/>
        </w:rPr>
      </w:pPr>
      <w:r>
        <w:rPr>
          <w:rFonts w:hint="eastAsia" w:eastAsia="宋体"/>
          <w:lang w:eastAsia="zh-CN"/>
        </w:rPr>
        <w:t>《</w:t>
      </w:r>
      <w:r>
        <w:t>弟子職</w:t>
      </w:r>
      <w:r>
        <w:rPr>
          <w:rFonts w:hint="eastAsia" w:eastAsia="宋体"/>
          <w:lang w:eastAsia="zh-CN"/>
        </w:rPr>
        <w:t>》</w:t>
      </w:r>
    </w:p>
    <w:p w14:paraId="0701B362">
      <w:pPr>
        <w:rPr>
          <w:rFonts w:hint="eastAsia" w:eastAsia="宋体"/>
          <w:lang w:eastAsia="zh-CN"/>
        </w:rPr>
      </w:pPr>
      <w:r>
        <w:rPr>
          <w:rFonts w:hint="eastAsia" w:eastAsia="宋体"/>
          <w:lang w:eastAsia="zh-CN"/>
        </w:rPr>
        <w:t>“</w:t>
      </w:r>
      <w:r>
        <w:t>夙興夜寐，衣帶必飭。</w:t>
      </w:r>
      <w:r>
        <w:rPr>
          <w:rFonts w:hint="eastAsia" w:eastAsia="宋体"/>
          <w:lang w:eastAsia="zh-CN"/>
        </w:rPr>
        <w:t>”</w:t>
      </w:r>
    </w:p>
    <w:p w14:paraId="6EFAA78D">
      <w:pPr>
        <w:rPr>
          <w:rFonts w:hint="eastAsia" w:eastAsia="宋体"/>
          <w:lang w:eastAsia="zh-CN"/>
        </w:rPr>
      </w:pPr>
      <w:r>
        <w:t>王氏批注：</w:t>
      </w:r>
      <w:r>
        <w:rPr>
          <w:rFonts w:hint="eastAsia" w:eastAsia="宋体"/>
          <w:lang w:eastAsia="zh-CN"/>
        </w:rPr>
        <w:t>“‘</w:t>
      </w:r>
      <w:r>
        <w:t>飭</w:t>
      </w:r>
      <w:r>
        <w:rPr>
          <w:rFonts w:hint="eastAsia" w:eastAsia="宋体"/>
          <w:lang w:eastAsia="zh-CN"/>
        </w:rPr>
        <w:t>’</w:t>
      </w:r>
      <w:r>
        <w:t>讀爲</w:t>
      </w:r>
      <w:r>
        <w:rPr>
          <w:rFonts w:hint="eastAsia" w:eastAsia="宋体"/>
          <w:lang w:eastAsia="zh-CN"/>
        </w:rPr>
        <w:t>‘</w:t>
      </w:r>
      <w:r>
        <w:t>飾</w:t>
      </w:r>
      <w:r>
        <w:rPr>
          <w:rFonts w:hint="eastAsia" w:eastAsia="宋体"/>
          <w:lang w:eastAsia="zh-CN"/>
        </w:rPr>
        <w:t>’</w:t>
      </w:r>
      <w:r>
        <w:t>。</w:t>
      </w:r>
      <w:r>
        <w:rPr>
          <w:rFonts w:hint="eastAsia" w:eastAsia="宋体"/>
          <w:lang w:eastAsia="zh-CN"/>
        </w:rPr>
        <w:t>”</w:t>
      </w:r>
    </w:p>
    <w:p w14:paraId="6DE66155">
      <w:pPr>
        <w:rPr>
          <w:rFonts w:hint="eastAsia" w:eastAsia="宋体"/>
          <w:lang w:eastAsia="zh-CN"/>
        </w:rPr>
      </w:pPr>
      <w:r>
        <w:rPr>
          <w:rFonts w:hint="eastAsia" w:eastAsia="宋体"/>
          <w:lang w:eastAsia="zh-CN"/>
        </w:rPr>
        <w:t>“</w:t>
      </w:r>
      <w:r>
        <w:t>先生將食，弟子饌饋。</w:t>
      </w:r>
      <w:r>
        <w:rPr>
          <w:rFonts w:hint="eastAsia" w:eastAsia="宋体"/>
          <w:lang w:eastAsia="zh-CN"/>
        </w:rPr>
        <w:t>”</w:t>
      </w:r>
      <w:r>
        <w:t>尹注</w:t>
      </w:r>
      <w:r>
        <w:rPr>
          <w:rFonts w:hint="eastAsia" w:eastAsia="宋体"/>
          <w:lang w:eastAsia="zh-CN"/>
        </w:rPr>
        <w:t>“</w:t>
      </w:r>
      <w:r>
        <w:t>饋謂選具其食。</w:t>
      </w:r>
      <w:r>
        <w:rPr>
          <w:rFonts w:hint="eastAsia" w:eastAsia="宋体"/>
          <w:lang w:eastAsia="zh-CN"/>
        </w:rPr>
        <w:t>”</w:t>
      </w:r>
    </w:p>
    <w:p w14:paraId="2FFF08FD">
      <w:r>
        <w:t>王氏改尹注</w:t>
      </w:r>
      <w:r>
        <w:rPr>
          <w:rFonts w:hint="eastAsia" w:eastAsia="宋体"/>
          <w:lang w:eastAsia="zh-CN"/>
        </w:rPr>
        <w:t>“</w:t>
      </w:r>
      <w:r>
        <w:t>饋</w:t>
      </w:r>
      <w:r>
        <w:rPr>
          <w:rFonts w:hint="eastAsia" w:eastAsia="宋体"/>
          <w:lang w:eastAsia="zh-CN"/>
        </w:rPr>
        <w:t>”</w:t>
      </w:r>
      <w:r>
        <w:t>爲</w:t>
      </w:r>
      <w:r>
        <w:rPr>
          <w:rFonts w:hint="eastAsia" w:eastAsia="宋体"/>
          <w:lang w:eastAsia="zh-CN"/>
        </w:rPr>
        <w:t>“</w:t>
      </w:r>
      <w:r>
        <w:t>饌饋</w:t>
      </w:r>
      <w:r>
        <w:rPr>
          <w:rFonts w:hint="eastAsia" w:eastAsia="宋体"/>
          <w:lang w:eastAsia="zh-CN"/>
        </w:rPr>
        <w:t>”</w:t>
      </w:r>
      <w:r>
        <w:t>。</w:t>
      </w:r>
    </w:p>
    <w:p w14:paraId="14EAB12A">
      <w:pPr>
        <w:rPr>
          <w:rFonts w:hint="eastAsia" w:eastAsia="宋体"/>
          <w:lang w:eastAsia="zh-CN"/>
        </w:rPr>
      </w:pPr>
      <w:r>
        <w:rPr>
          <w:rFonts w:hint="eastAsia" w:eastAsia="宋体"/>
          <w:lang w:eastAsia="zh-CN"/>
        </w:rPr>
        <w:t>“</w:t>
      </w:r>
      <w:r>
        <w:t>左執虚豆，右執挾匕。</w:t>
      </w:r>
      <w:r>
        <w:rPr>
          <w:rFonts w:hint="eastAsia" w:eastAsia="宋体"/>
          <w:lang w:eastAsia="zh-CN"/>
        </w:rPr>
        <w:t>”</w:t>
      </w:r>
    </w:p>
    <w:p w14:paraId="0639616F">
      <w:r>
        <w:t>王氏批注：</w:t>
      </w:r>
      <w:r>
        <w:rPr>
          <w:rFonts w:hint="eastAsia" w:eastAsia="宋体"/>
          <w:lang w:eastAsia="zh-CN"/>
        </w:rPr>
        <w:t>“</w:t>
      </w:r>
      <w:r>
        <w:t>念孫案：</w:t>
      </w:r>
      <w:r>
        <w:rPr>
          <w:rFonts w:hint="eastAsia" w:eastAsia="宋体"/>
          <w:lang w:eastAsia="zh-CN"/>
        </w:rPr>
        <w:t>‘</w:t>
      </w:r>
      <w:r>
        <w:t>挾</w:t>
      </w:r>
      <w:r>
        <w:rPr>
          <w:rFonts w:hint="eastAsia" w:eastAsia="宋体"/>
          <w:lang w:eastAsia="zh-CN"/>
        </w:rPr>
        <w:t>”</w:t>
      </w:r>
      <w:r>
        <w:t>即</w:t>
      </w:r>
      <w:r>
        <w:rPr>
          <w:rFonts w:hint="eastAsia" w:eastAsia="宋体"/>
          <w:lang w:eastAsia="zh-CN"/>
        </w:rPr>
        <w:t>《</w:t>
      </w:r>
      <w:r>
        <w:t>曲禮</w:t>
      </w:r>
      <w:r>
        <w:rPr>
          <w:rFonts w:hint="eastAsia" w:eastAsia="宋体"/>
          <w:lang w:eastAsia="zh-CN"/>
        </w:rPr>
        <w:t>》‘</w:t>
      </w:r>
      <w:r>
        <w:t>羹之有菜者用梜</w:t>
      </w:r>
      <w:r>
        <w:rPr>
          <w:rFonts w:hint="eastAsia" w:eastAsia="宋体"/>
          <w:lang w:eastAsia="zh-CN"/>
        </w:rPr>
        <w:t>’</w:t>
      </w:r>
      <w:r>
        <w:t>之</w:t>
      </w:r>
      <w:r>
        <w:rPr>
          <w:rFonts w:hint="eastAsia" w:eastAsia="宋体"/>
          <w:lang w:eastAsia="zh-CN"/>
        </w:rPr>
        <w:t>‘</w:t>
      </w:r>
      <w:r>
        <w:t>梜</w:t>
      </w:r>
      <w:r>
        <w:rPr>
          <w:rFonts w:hint="eastAsia" w:eastAsia="宋体"/>
          <w:lang w:eastAsia="zh-CN"/>
        </w:rPr>
        <w:t>’</w:t>
      </w:r>
      <w:r>
        <w:t>。</w:t>
      </w:r>
    </w:p>
    <w:p w14:paraId="2C522D06">
      <w:pPr>
        <w:rPr>
          <w:rFonts w:hint="eastAsia" w:eastAsia="宋体"/>
          <w:lang w:eastAsia="zh-CN"/>
        </w:rPr>
      </w:pPr>
      <w:r>
        <w:rPr>
          <w:rFonts w:hint="eastAsia" w:eastAsia="宋体"/>
          <w:lang w:eastAsia="zh-CN"/>
        </w:rPr>
        <w:t>“</w:t>
      </w:r>
      <w:r>
        <w:t>周則有始。</w:t>
      </w:r>
      <w:r>
        <w:rPr>
          <w:rFonts w:hint="eastAsia" w:eastAsia="宋体"/>
          <w:lang w:eastAsia="zh-CN"/>
        </w:rPr>
        <w:t>”</w:t>
      </w:r>
    </w:p>
    <w:p w14:paraId="18A342CB">
      <w:pPr>
        <w:rPr>
          <w:rFonts w:hint="eastAsia" w:eastAsia="宋体"/>
          <w:lang w:eastAsia="zh-CN"/>
        </w:rPr>
      </w:pPr>
      <w:r>
        <w:t>王氏</w:t>
      </w:r>
      <w:r>
        <w:rPr>
          <w:rFonts w:hint="eastAsia" w:eastAsia="宋体"/>
          <w:lang w:eastAsia="zh-CN"/>
        </w:rPr>
        <w:t>“</w:t>
      </w:r>
      <w:r>
        <w:t>有</w:t>
      </w:r>
      <w:r>
        <w:rPr>
          <w:rFonts w:hint="eastAsia" w:eastAsia="宋体"/>
          <w:lang w:eastAsia="zh-CN"/>
        </w:rPr>
        <w:t>”</w:t>
      </w:r>
      <w:r>
        <w:t>旁批注：</w:t>
      </w:r>
      <w:r>
        <w:rPr>
          <w:rFonts w:hint="eastAsia" w:eastAsia="宋体"/>
          <w:lang w:eastAsia="zh-CN"/>
        </w:rPr>
        <w:t>“</w:t>
      </w:r>
      <w:r>
        <w:t>同</w:t>
      </w:r>
      <w:r>
        <w:rPr>
          <w:rFonts w:hint="eastAsia" w:eastAsia="宋体"/>
          <w:lang w:eastAsia="zh-CN"/>
        </w:rPr>
        <w:t>‘</w:t>
      </w:r>
      <w:r>
        <w:t>又</w:t>
      </w:r>
      <w:r>
        <w:rPr>
          <w:rFonts w:hint="eastAsia" w:eastAsia="宋体"/>
          <w:lang w:eastAsia="zh-CN"/>
        </w:rPr>
        <w:t>’</w:t>
      </w:r>
      <w:r>
        <w:t>。</w:t>
      </w:r>
      <w:r>
        <w:rPr>
          <w:rFonts w:hint="eastAsia" w:eastAsia="宋体"/>
          <w:lang w:eastAsia="zh-CN"/>
        </w:rPr>
        <w:t>”</w:t>
      </w:r>
    </w:p>
    <w:p w14:paraId="7EF0B658">
      <w:pPr>
        <w:rPr>
          <w:rFonts w:hint="eastAsia" w:eastAsia="宋体"/>
          <w:lang w:eastAsia="zh-CN"/>
        </w:rPr>
      </w:pPr>
      <w:r>
        <w:rPr>
          <w:rFonts w:hint="eastAsia" w:eastAsia="宋体"/>
          <w:lang w:eastAsia="zh-CN"/>
        </w:rPr>
        <w:t>“</w:t>
      </w:r>
      <w:r>
        <w:t>既徹並器，乃還而立。</w:t>
      </w:r>
      <w:r>
        <w:rPr>
          <w:rFonts w:hint="eastAsia" w:eastAsia="宋体"/>
          <w:lang w:eastAsia="zh-CN"/>
        </w:rPr>
        <w:t>”</w:t>
      </w:r>
    </w:p>
    <w:p w14:paraId="3D91BEFD">
      <w:pPr>
        <w:rPr>
          <w:rFonts w:hint="eastAsia" w:eastAsia="宋体"/>
          <w:lang w:eastAsia="zh-CN"/>
        </w:rPr>
      </w:pPr>
      <w:r>
        <w:t>王氏批注：</w:t>
      </w:r>
      <w:r>
        <w:rPr>
          <w:rFonts w:hint="eastAsia" w:eastAsia="宋体"/>
          <w:lang w:eastAsia="zh-CN"/>
        </w:rPr>
        <w:t>“‘</w:t>
      </w:r>
      <w:r>
        <w:t>並</w:t>
      </w:r>
      <w:r>
        <w:rPr>
          <w:rFonts w:hint="eastAsia" w:eastAsia="宋体"/>
          <w:lang w:eastAsia="zh-CN"/>
        </w:rPr>
        <w:t>’</w:t>
      </w:r>
      <w:r>
        <w:t>與</w:t>
      </w:r>
      <w:r>
        <w:rPr>
          <w:rFonts w:hint="eastAsia" w:eastAsia="宋体"/>
          <w:lang w:eastAsia="zh-CN"/>
        </w:rPr>
        <w:t>‘</w:t>
      </w:r>
      <w:r>
        <w:t>屏</w:t>
      </w:r>
      <w:r>
        <w:rPr>
          <w:rFonts w:hint="eastAsia" w:eastAsia="宋体"/>
          <w:lang w:eastAsia="zh-CN"/>
        </w:rPr>
        <w:t>’</w:t>
      </w:r>
      <w:r>
        <w:t>同。</w:t>
      </w:r>
      <w:r>
        <w:rPr>
          <w:rFonts w:hint="eastAsia" w:eastAsia="宋体"/>
          <w:lang w:eastAsia="zh-CN"/>
        </w:rPr>
        <w:t>”</w:t>
      </w:r>
    </w:p>
    <w:p w14:paraId="6A7D24F4">
      <w:pPr>
        <w:rPr>
          <w:rFonts w:hint="eastAsia" w:eastAsia="宋体"/>
          <w:lang w:eastAsia="zh-CN"/>
        </w:rPr>
      </w:pPr>
      <w:r>
        <w:rPr>
          <w:rFonts w:hint="eastAsia" w:eastAsia="宋体"/>
          <w:lang w:eastAsia="zh-CN"/>
        </w:rPr>
        <w:t>“</w:t>
      </w:r>
      <w:r>
        <w:t>坐板排之，以葉適己。</w:t>
      </w:r>
      <w:r>
        <w:rPr>
          <w:rFonts w:hint="eastAsia" w:eastAsia="宋体"/>
          <w:lang w:eastAsia="zh-CN"/>
        </w:rPr>
        <w:t>”</w:t>
      </w:r>
    </w:p>
    <w:p w14:paraId="376B88AE">
      <w:pPr>
        <w:rPr>
          <w:rFonts w:hint="eastAsia" w:eastAsia="宋体"/>
          <w:lang w:eastAsia="zh-CN"/>
        </w:rPr>
      </w:pPr>
      <w:r>
        <w:t>王氏批注</w:t>
      </w:r>
      <w:r>
        <w:rPr>
          <w:rFonts w:hint="eastAsia" w:eastAsia="宋体"/>
          <w:lang w:eastAsia="zh-CN"/>
        </w:rPr>
        <w:t>“《</w:t>
      </w:r>
      <w:r>
        <w:t>說文</w:t>
      </w:r>
      <w:r>
        <w:rPr>
          <w:rFonts w:hint="eastAsia" w:eastAsia="宋体"/>
          <w:lang w:eastAsia="zh-CN"/>
        </w:rPr>
        <w:t>》‘</w:t>
      </w:r>
      <w:r>
        <w:t>籓大箕也。</w:t>
      </w:r>
      <w:r>
        <w:rPr>
          <w:rFonts w:hint="eastAsia" w:eastAsia="宋体"/>
          <w:lang w:eastAsia="zh-CN"/>
        </w:rPr>
        <w:t>’‘</w:t>
      </w:r>
      <w:r>
        <w:t>籓</w:t>
      </w:r>
      <w:r>
        <w:rPr>
          <w:rFonts w:hint="eastAsia" w:eastAsia="宋体"/>
          <w:lang w:eastAsia="zh-CN"/>
        </w:rPr>
        <w:t>’</w:t>
      </w:r>
      <w:r>
        <w:t>、</w:t>
      </w:r>
      <w:r>
        <w:rPr>
          <w:rFonts w:hint="eastAsia" w:eastAsia="宋体"/>
          <w:lang w:eastAsia="zh-CN"/>
        </w:rPr>
        <w:t>‘</w:t>
      </w:r>
      <w:r>
        <w:t>板</w:t>
      </w:r>
      <w:r>
        <w:rPr>
          <w:rFonts w:hint="eastAsia" w:eastAsia="宋体"/>
          <w:lang w:eastAsia="zh-CN"/>
        </w:rPr>
        <w:t>’</w:t>
      </w:r>
      <w:r>
        <w:t>聲相近。</w:t>
      </w:r>
      <w:r>
        <w:rPr>
          <w:rFonts w:hint="eastAsia" w:eastAsia="宋体"/>
          <w:lang w:eastAsia="zh-CN"/>
        </w:rPr>
        <w:t>”</w:t>
      </w:r>
    </w:p>
    <w:p w14:paraId="6685E141">
      <w:pPr>
        <w:rPr>
          <w:rFonts w:hint="eastAsia" w:eastAsia="宋体"/>
          <w:lang w:eastAsia="zh-CN"/>
        </w:rPr>
      </w:pPr>
      <w:r>
        <w:rPr>
          <w:rFonts w:hint="eastAsia" w:eastAsia="宋体"/>
          <w:lang w:eastAsia="zh-CN"/>
        </w:rPr>
        <w:t>“</w:t>
      </w:r>
      <w:r>
        <w:t>錯總之法，橫于坐所。</w:t>
      </w:r>
      <w:r>
        <w:rPr>
          <w:rFonts w:hint="eastAsia" w:eastAsia="宋体"/>
          <w:lang w:eastAsia="zh-CN"/>
        </w:rPr>
        <w:t>”</w:t>
      </w:r>
    </w:p>
    <w:p w14:paraId="05BD5380">
      <w:pPr>
        <w:rPr>
          <w:rFonts w:hint="eastAsia" w:eastAsia="宋体"/>
          <w:lang w:eastAsia="zh-CN"/>
        </w:rPr>
      </w:pPr>
      <w:r>
        <w:t>王氏批注：</w:t>
      </w:r>
      <w:r>
        <w:rPr>
          <w:rFonts w:hint="eastAsia" w:eastAsia="宋体"/>
          <w:lang w:eastAsia="zh-CN"/>
        </w:rPr>
        <w:t>“《</w:t>
      </w:r>
      <w:r>
        <w:t>説文</w:t>
      </w:r>
      <w:r>
        <w:rPr>
          <w:rFonts w:hint="eastAsia" w:eastAsia="宋体"/>
          <w:lang w:eastAsia="zh-CN"/>
        </w:rPr>
        <w:t>》</w:t>
      </w:r>
      <w:r>
        <w:t>：</w:t>
      </w:r>
      <w:r>
        <w:rPr>
          <w:rFonts w:hint="eastAsia" w:eastAsia="宋体"/>
          <w:lang w:eastAsia="zh-CN"/>
        </w:rPr>
        <w:t>‘</w:t>
      </w:r>
      <w:r>
        <w:t>熜，然麻蒸也。</w:t>
      </w:r>
      <w:r>
        <w:rPr>
          <w:rFonts w:hint="eastAsia" w:eastAsia="宋体"/>
          <w:lang w:eastAsia="zh-CN"/>
        </w:rPr>
        <w:t>’‘</w:t>
      </w:r>
      <w:r>
        <w:t>熜</w:t>
      </w:r>
      <w:r>
        <w:rPr>
          <w:rFonts w:hint="eastAsia" w:eastAsia="宋体"/>
          <w:lang w:eastAsia="zh-CN"/>
        </w:rPr>
        <w:t>’</w:t>
      </w:r>
      <w:r>
        <w:t>、</w:t>
      </w:r>
      <w:r>
        <w:rPr>
          <w:rFonts w:hint="eastAsia" w:eastAsia="宋体"/>
          <w:lang w:eastAsia="zh-CN"/>
        </w:rPr>
        <w:t>‘</w:t>
      </w:r>
      <w:r>
        <w:t>總</w:t>
      </w:r>
      <w:r>
        <w:rPr>
          <w:rFonts w:hint="eastAsia" w:eastAsia="宋体"/>
          <w:lang w:eastAsia="zh-CN"/>
        </w:rPr>
        <w:t>’</w:t>
      </w:r>
      <w:r>
        <w:t>古字通。</w:t>
      </w:r>
      <w:r>
        <w:rPr>
          <w:rFonts w:hint="eastAsia" w:eastAsia="宋体"/>
          <w:lang w:eastAsia="zh-CN"/>
        </w:rPr>
        <w:t>”</w:t>
      </w:r>
    </w:p>
    <w:p w14:paraId="29FB56DB">
      <w:r>
        <w:t>【第282页】</w:t>
      </w:r>
    </w:p>
    <w:p w14:paraId="5AE2D55C">
      <w:pPr>
        <w:rPr>
          <w:rFonts w:hint="eastAsia" w:eastAsia="宋体"/>
          <w:lang w:eastAsia="zh-CN"/>
        </w:rPr>
      </w:pPr>
      <w:r>
        <w:rPr>
          <w:rFonts w:hint="eastAsia" w:eastAsia="宋体"/>
          <w:lang w:eastAsia="zh-CN"/>
        </w:rPr>
        <w:t>“</w:t>
      </w:r>
      <w:r>
        <w:t>居句如矩，蒸閒容蒸。</w:t>
      </w:r>
      <w:r>
        <w:rPr>
          <w:rFonts w:hint="eastAsia" w:eastAsia="宋体"/>
          <w:lang w:eastAsia="zh-CN"/>
        </w:rPr>
        <w:t>”</w:t>
      </w:r>
    </w:p>
    <w:p w14:paraId="378E42BE">
      <w:r>
        <w:t>王氏批注：</w:t>
      </w:r>
      <w:r>
        <w:rPr>
          <w:rFonts w:hint="eastAsia" w:eastAsia="宋体"/>
          <w:lang w:eastAsia="zh-CN"/>
        </w:rPr>
        <w:t>“‘</w:t>
      </w:r>
      <w:r>
        <w:t>居</w:t>
      </w:r>
      <w:r>
        <w:rPr>
          <w:rFonts w:hint="eastAsia" w:eastAsia="宋体"/>
          <w:lang w:eastAsia="zh-CN"/>
        </w:rPr>
        <w:t>’</w:t>
      </w:r>
      <w:r>
        <w:t>讀</w:t>
      </w:r>
      <w:r>
        <w:rPr>
          <w:rFonts w:hint="eastAsia" w:eastAsia="宋体"/>
          <w:lang w:eastAsia="zh-CN"/>
        </w:rPr>
        <w:t>《</w:t>
      </w:r>
      <w:r>
        <w:t>考工記</w:t>
      </w:r>
      <w:r>
        <w:rPr>
          <w:rFonts w:hint="eastAsia" w:eastAsia="宋体"/>
          <w:lang w:eastAsia="zh-CN"/>
        </w:rPr>
        <w:t>》‘</w:t>
      </w:r>
      <w:r>
        <w:t>倨句</w:t>
      </w:r>
      <w:r>
        <w:rPr>
          <w:rFonts w:hint="eastAsia" w:eastAsia="宋体"/>
          <w:lang w:eastAsia="zh-CN"/>
        </w:rPr>
        <w:t>’</w:t>
      </w:r>
      <w:r>
        <w:t>之</w:t>
      </w:r>
      <w:r>
        <w:rPr>
          <w:rFonts w:hint="eastAsia" w:eastAsia="宋体"/>
          <w:lang w:eastAsia="zh-CN"/>
        </w:rPr>
        <w:t>‘</w:t>
      </w:r>
      <w:r>
        <w:t>倨</w:t>
      </w:r>
      <w:r>
        <w:rPr>
          <w:rFonts w:hint="eastAsia" w:eastAsia="宋体"/>
          <w:lang w:eastAsia="zh-CN"/>
        </w:rPr>
        <w:t>’</w:t>
      </w:r>
      <w:r>
        <w:t>。</w:t>
      </w:r>
    </w:p>
    <w:p w14:paraId="11A82575">
      <w:pPr>
        <w:rPr>
          <w:rFonts w:hint="eastAsia" w:eastAsia="宋体"/>
          <w:lang w:eastAsia="zh-CN"/>
        </w:rPr>
      </w:pPr>
      <w:r>
        <w:rPr>
          <w:rFonts w:hint="eastAsia" w:eastAsia="宋体"/>
          <w:lang w:eastAsia="zh-CN"/>
        </w:rPr>
        <w:t>“</w:t>
      </w:r>
      <w:r>
        <w:t>敬奉枕席，問所何趾。</w:t>
      </w:r>
      <w:r>
        <w:rPr>
          <w:rFonts w:hint="eastAsia" w:eastAsia="宋体"/>
          <w:lang w:eastAsia="zh-CN"/>
        </w:rPr>
        <w:t>”</w:t>
      </w:r>
    </w:p>
    <w:p w14:paraId="16E20731">
      <w:pPr>
        <w:rPr>
          <w:rFonts w:hint="eastAsia" w:eastAsia="宋体"/>
          <w:lang w:eastAsia="zh-CN"/>
        </w:rPr>
      </w:pPr>
      <w:r>
        <w:t>王氏批注：</w:t>
      </w:r>
      <w:r>
        <w:rPr>
          <w:rFonts w:hint="eastAsia" w:eastAsia="宋体"/>
          <w:lang w:eastAsia="zh-CN"/>
        </w:rPr>
        <w:t>“《</w:t>
      </w:r>
      <w:r>
        <w:t>説文</w:t>
      </w:r>
      <w:r>
        <w:rPr>
          <w:rFonts w:hint="eastAsia" w:eastAsia="宋体"/>
          <w:lang w:eastAsia="zh-CN"/>
        </w:rPr>
        <w:t>》</w:t>
      </w:r>
      <w:r>
        <w:t>引作</w:t>
      </w:r>
      <w:r>
        <w:rPr>
          <w:rFonts w:hint="eastAsia" w:eastAsia="宋体"/>
          <w:lang w:eastAsia="zh-CN"/>
        </w:rPr>
        <w:t>‘</w:t>
      </w:r>
      <w:r>
        <w:t>問疋何止</w:t>
      </w:r>
      <w:r>
        <w:rPr>
          <w:rFonts w:hint="eastAsia" w:eastAsia="宋体"/>
          <w:lang w:eastAsia="zh-CN"/>
        </w:rPr>
        <w:t>’</w:t>
      </w:r>
      <w:r>
        <w:t>。</w:t>
      </w:r>
      <w:r>
        <w:rPr>
          <w:rFonts w:hint="eastAsia" w:eastAsia="宋体"/>
          <w:lang w:eastAsia="zh-CN"/>
        </w:rPr>
        <w:t>”</w:t>
      </w:r>
    </w:p>
    <w:p w14:paraId="4AF960D0">
      <w:pPr>
        <w:rPr>
          <w:rFonts w:hint="eastAsia" w:eastAsia="宋体"/>
          <w:lang w:eastAsia="zh-CN"/>
        </w:rPr>
      </w:pPr>
      <w:r>
        <w:rPr>
          <w:rFonts w:hint="eastAsia" w:eastAsia="宋体"/>
          <w:lang w:eastAsia="zh-CN"/>
        </w:rPr>
        <w:t>“</w:t>
      </w:r>
      <w:r>
        <w:t>俶衽則請，有常有否。</w:t>
      </w:r>
      <w:r>
        <w:rPr>
          <w:rFonts w:hint="eastAsia" w:eastAsia="宋体"/>
          <w:lang w:eastAsia="zh-CN"/>
        </w:rPr>
        <w:t>”</w:t>
      </w:r>
    </w:p>
    <w:p w14:paraId="6EE5F5F2">
      <w:r>
        <w:t>王氏改下</w:t>
      </w:r>
      <w:r>
        <w:rPr>
          <w:rFonts w:hint="eastAsia" w:eastAsia="宋体"/>
          <w:lang w:eastAsia="zh-CN"/>
        </w:rPr>
        <w:t>“</w:t>
      </w:r>
      <w:r>
        <w:t>有</w:t>
      </w:r>
      <w:r>
        <w:rPr>
          <w:rFonts w:hint="eastAsia" w:eastAsia="宋体"/>
          <w:lang w:eastAsia="zh-CN"/>
        </w:rPr>
        <w:t>”</w:t>
      </w:r>
      <w:r>
        <w:t>字爲</w:t>
      </w:r>
      <w:r>
        <w:rPr>
          <w:rFonts w:hint="eastAsia" w:eastAsia="宋体"/>
          <w:lang w:eastAsia="zh-CN"/>
        </w:rPr>
        <w:t>“</w:t>
      </w:r>
      <w:r>
        <w:t>則</w:t>
      </w:r>
      <w:r>
        <w:rPr>
          <w:rFonts w:hint="eastAsia" w:eastAsia="宋体"/>
          <w:lang w:eastAsia="zh-CN"/>
        </w:rPr>
        <w:t>”</w:t>
      </w:r>
      <w:r>
        <w:t>。</w:t>
      </w:r>
    </w:p>
    <w:p w14:paraId="3C6FCBDD">
      <w:r>
        <w:t>卷二十</w:t>
      </w:r>
    </w:p>
    <w:p w14:paraId="69FE01C6">
      <w:pPr>
        <w:rPr>
          <w:rFonts w:hint="eastAsia" w:eastAsia="宋体"/>
          <w:lang w:eastAsia="zh-CN"/>
        </w:rPr>
      </w:pPr>
      <w:r>
        <w:rPr>
          <w:rFonts w:hint="eastAsia" w:eastAsia="宋体"/>
          <w:lang w:eastAsia="zh-CN"/>
        </w:rPr>
        <w:t>《</w:t>
      </w:r>
      <w:r>
        <w:t>形勢解</w:t>
      </w:r>
      <w:r>
        <w:rPr>
          <w:rFonts w:hint="eastAsia" w:eastAsia="宋体"/>
          <w:lang w:eastAsia="zh-CN"/>
        </w:rPr>
        <w:t>》</w:t>
      </w:r>
    </w:p>
    <w:p w14:paraId="0F59AFB6">
      <w:pPr>
        <w:rPr>
          <w:rFonts w:hint="eastAsia" w:eastAsia="宋体"/>
          <w:lang w:eastAsia="zh-CN"/>
        </w:rPr>
      </w:pPr>
      <w:r>
        <w:rPr>
          <w:rFonts w:hint="eastAsia" w:eastAsia="宋体"/>
          <w:lang w:eastAsia="zh-CN"/>
        </w:rPr>
        <w:t>“</w:t>
      </w:r>
      <w:r>
        <w:t>主不失其常，則群臣得其義，百官守其事。</w:t>
      </w:r>
      <w:r>
        <w:rPr>
          <w:rFonts w:hint="eastAsia" w:eastAsia="宋体"/>
          <w:lang w:eastAsia="zh-CN"/>
        </w:rPr>
        <w:t>”</w:t>
      </w:r>
    </w:p>
    <w:p w14:paraId="0E0A0A05">
      <w:pPr>
        <w:rPr>
          <w:rFonts w:hint="eastAsia" w:eastAsia="宋体"/>
          <w:lang w:eastAsia="zh-CN"/>
        </w:rPr>
      </w:pPr>
      <w:r>
        <w:t>王氏批注：</w:t>
      </w:r>
      <w:r>
        <w:rPr>
          <w:rFonts w:hint="eastAsia" w:eastAsia="宋体"/>
          <w:lang w:eastAsia="zh-CN"/>
        </w:rPr>
        <w:t>“‘</w:t>
      </w:r>
      <w:r>
        <w:t>義</w:t>
      </w:r>
      <w:r>
        <w:rPr>
          <w:rFonts w:hint="eastAsia" w:eastAsia="宋体"/>
          <w:lang w:eastAsia="zh-CN"/>
        </w:rPr>
        <w:t>’</w:t>
      </w:r>
      <w:r>
        <w:t>讀曰</w:t>
      </w:r>
      <w:r>
        <w:rPr>
          <w:rFonts w:hint="eastAsia" w:eastAsia="宋体"/>
          <w:lang w:eastAsia="zh-CN"/>
        </w:rPr>
        <w:t>‘</w:t>
      </w:r>
      <w:r>
        <w:t>儀</w:t>
      </w:r>
      <w:r>
        <w:rPr>
          <w:rFonts w:hint="eastAsia" w:eastAsia="宋体"/>
          <w:lang w:eastAsia="zh-CN"/>
        </w:rPr>
        <w:t>’</w:t>
      </w:r>
      <w:r>
        <w:t>。</w:t>
      </w:r>
      <w:r>
        <w:rPr>
          <w:rFonts w:hint="eastAsia" w:eastAsia="宋体"/>
          <w:lang w:eastAsia="zh-CN"/>
        </w:rPr>
        <w:t>”</w:t>
      </w:r>
    </w:p>
    <w:p w14:paraId="7141A576">
      <w:pPr>
        <w:rPr>
          <w:rFonts w:hint="eastAsia" w:eastAsia="宋体"/>
          <w:lang w:eastAsia="zh-CN"/>
        </w:rPr>
      </w:pPr>
      <w:r>
        <w:rPr>
          <w:rFonts w:hint="eastAsia" w:eastAsia="宋体"/>
          <w:lang w:eastAsia="zh-CN"/>
        </w:rPr>
        <w:t>“</w:t>
      </w:r>
      <w:r>
        <w:t>臣下不失其常，則事無過失，而官職政治。</w:t>
      </w:r>
      <w:r>
        <w:rPr>
          <w:rFonts w:hint="eastAsia" w:eastAsia="宋体"/>
          <w:lang w:eastAsia="zh-CN"/>
        </w:rPr>
        <w:t>”</w:t>
      </w:r>
    </w:p>
    <w:p w14:paraId="01B5F294">
      <w:pPr>
        <w:rPr>
          <w:rFonts w:hint="eastAsia" w:eastAsia="宋体"/>
          <w:lang w:eastAsia="zh-CN"/>
        </w:rPr>
      </w:pPr>
      <w:r>
        <w:t>王氏</w:t>
      </w:r>
      <w:r>
        <w:rPr>
          <w:rFonts w:hint="eastAsia" w:eastAsia="宋体"/>
          <w:lang w:eastAsia="zh-CN"/>
        </w:rPr>
        <w:t>“</w:t>
      </w:r>
      <w:r>
        <w:t>政</w:t>
      </w:r>
      <w:r>
        <w:rPr>
          <w:rFonts w:hint="eastAsia" w:eastAsia="宋体"/>
          <w:lang w:eastAsia="zh-CN"/>
        </w:rPr>
        <w:t>”</w:t>
      </w:r>
      <w:r>
        <w:t>旁批注</w:t>
      </w:r>
      <w:r>
        <w:rPr>
          <w:rFonts w:hint="eastAsia" w:eastAsia="宋体"/>
          <w:lang w:eastAsia="zh-CN"/>
        </w:rPr>
        <w:t>“</w:t>
      </w:r>
      <w:r>
        <w:t>同</w:t>
      </w:r>
      <w:r>
        <w:rPr>
          <w:rFonts w:hint="eastAsia" w:eastAsia="宋体"/>
          <w:lang w:eastAsia="zh-CN"/>
        </w:rPr>
        <w:t>‘</w:t>
      </w:r>
      <w:r>
        <w:t>正</w:t>
      </w:r>
      <w:r>
        <w:rPr>
          <w:rFonts w:hint="eastAsia" w:eastAsia="宋体"/>
          <w:lang w:eastAsia="zh-CN"/>
        </w:rPr>
        <w:t>’</w:t>
      </w:r>
      <w:r>
        <w:t>。</w:t>
      </w:r>
      <w:r>
        <w:rPr>
          <w:rFonts w:hint="eastAsia" w:eastAsia="宋体"/>
          <w:lang w:eastAsia="zh-CN"/>
        </w:rPr>
        <w:t>”</w:t>
      </w:r>
    </w:p>
    <w:p w14:paraId="0CFAD120">
      <w:pPr>
        <w:rPr>
          <w:rFonts w:hint="eastAsia" w:eastAsia="宋体"/>
          <w:lang w:eastAsia="zh-CN"/>
        </w:rPr>
      </w:pPr>
      <w:r>
        <w:rPr>
          <w:rFonts w:hint="eastAsia" w:eastAsia="宋体"/>
          <w:lang w:eastAsia="zh-CN"/>
        </w:rPr>
        <w:t>“</w:t>
      </w:r>
      <w:r>
        <w:t>抱蜀不言，而廟堂既脩。</w:t>
      </w:r>
      <w:r>
        <w:rPr>
          <w:rFonts w:hint="eastAsia" w:eastAsia="宋体"/>
          <w:lang w:eastAsia="zh-CN"/>
        </w:rPr>
        <w:t>”</w:t>
      </w:r>
    </w:p>
    <w:p w14:paraId="253C96BD">
      <w:r>
        <w:t>王氏改</w:t>
      </w:r>
      <w:r>
        <w:rPr>
          <w:rFonts w:hint="eastAsia" w:eastAsia="宋体"/>
          <w:lang w:eastAsia="zh-CN"/>
        </w:rPr>
        <w:t>“</w:t>
      </w:r>
      <w:r>
        <w:t>脩</w:t>
      </w:r>
      <w:r>
        <w:rPr>
          <w:rFonts w:hint="eastAsia" w:eastAsia="宋体"/>
          <w:lang w:eastAsia="zh-CN"/>
        </w:rPr>
        <w:t>”</w:t>
      </w:r>
      <w:r>
        <w:t>爲</w:t>
      </w:r>
      <w:r>
        <w:rPr>
          <w:rFonts w:hint="eastAsia" w:eastAsia="宋体"/>
          <w:lang w:eastAsia="zh-CN"/>
        </w:rPr>
        <w:t>“</w:t>
      </w:r>
      <w:r>
        <w:t>循</w:t>
      </w:r>
      <w:r>
        <w:rPr>
          <w:rFonts w:hint="eastAsia" w:eastAsia="宋体"/>
          <w:lang w:eastAsia="zh-CN"/>
        </w:rPr>
        <w:t>”</w:t>
      </w:r>
      <w:r>
        <w:t>。</w:t>
      </w:r>
    </w:p>
    <w:p w14:paraId="5FE7A2F9">
      <w:r>
        <w:t>【第283页】</w:t>
      </w:r>
    </w:p>
    <w:p w14:paraId="47FC1E1B">
      <w:pPr>
        <w:rPr>
          <w:rFonts w:hint="eastAsia" w:eastAsia="宋体"/>
          <w:lang w:eastAsia="zh-CN"/>
        </w:rPr>
      </w:pPr>
      <w:r>
        <w:rPr>
          <w:rFonts w:hint="eastAsia" w:eastAsia="宋体"/>
          <w:lang w:eastAsia="zh-CN"/>
        </w:rPr>
        <w:t>“</w:t>
      </w:r>
      <w:r>
        <w:t>明主之動静得理義，號令順民心。</w:t>
      </w:r>
      <w:r>
        <w:rPr>
          <w:rFonts w:hint="eastAsia" w:eastAsia="宋体"/>
          <w:lang w:eastAsia="zh-CN"/>
        </w:rPr>
        <w:t>”</w:t>
      </w:r>
    </w:p>
    <w:p w14:paraId="4D2B383B">
      <w:pPr>
        <w:rPr>
          <w:rFonts w:hint="eastAsia" w:eastAsia="宋体"/>
          <w:lang w:eastAsia="zh-CN"/>
        </w:rPr>
      </w:pPr>
      <w:r>
        <w:t>王氏</w:t>
      </w:r>
      <w:r>
        <w:rPr>
          <w:rFonts w:hint="eastAsia" w:eastAsia="宋体"/>
          <w:lang w:eastAsia="zh-CN"/>
        </w:rPr>
        <w:t>“</w:t>
      </w:r>
      <w:r>
        <w:t>動静</w:t>
      </w:r>
      <w:r>
        <w:rPr>
          <w:rFonts w:hint="eastAsia" w:eastAsia="宋体"/>
          <w:lang w:eastAsia="zh-CN"/>
        </w:rPr>
        <w:t>”</w:t>
      </w:r>
      <w:r>
        <w:t>旁批校：</w:t>
      </w:r>
      <w:r>
        <w:rPr>
          <w:rFonts w:hint="eastAsia" w:eastAsia="宋体"/>
          <w:lang w:eastAsia="zh-CN"/>
        </w:rPr>
        <w:t>“‘</w:t>
      </w:r>
      <w:r>
        <w:t>動静</w:t>
      </w:r>
      <w:r>
        <w:rPr>
          <w:rFonts w:hint="eastAsia" w:eastAsia="宋体"/>
          <w:lang w:eastAsia="zh-CN"/>
        </w:rPr>
        <w:t>’</w:t>
      </w:r>
      <w:r>
        <w:t>當作</w:t>
      </w:r>
      <w:r>
        <w:rPr>
          <w:rFonts w:hint="eastAsia" w:eastAsia="宋体"/>
          <w:lang w:eastAsia="zh-CN"/>
        </w:rPr>
        <w:t>‘</w:t>
      </w:r>
      <w:r>
        <w:t>動作</w:t>
      </w:r>
      <w:r>
        <w:rPr>
          <w:rFonts w:hint="eastAsia" w:eastAsia="宋体"/>
          <w:lang w:eastAsia="zh-CN"/>
        </w:rPr>
        <w:t>’</w:t>
      </w:r>
      <w:r>
        <w:t>，見下文。</w:t>
      </w:r>
      <w:r>
        <w:rPr>
          <w:rFonts w:hint="eastAsia" w:eastAsia="宋体"/>
          <w:lang w:eastAsia="zh-CN"/>
        </w:rPr>
        <w:t>”</w:t>
      </w:r>
    </w:p>
    <w:p w14:paraId="5386A295">
      <w:pPr>
        <w:rPr>
          <w:rFonts w:hint="eastAsia" w:eastAsia="宋体"/>
          <w:lang w:eastAsia="zh-CN"/>
        </w:rPr>
      </w:pPr>
      <w:r>
        <w:rPr>
          <w:rFonts w:hint="eastAsia" w:eastAsia="宋体"/>
          <w:lang w:eastAsia="zh-CN"/>
        </w:rPr>
        <w:t>“</w:t>
      </w:r>
      <w:r>
        <w:t>射者，弓弦發矢也。</w:t>
      </w:r>
      <w:r>
        <w:rPr>
          <w:rFonts w:hint="eastAsia" w:eastAsia="宋体"/>
          <w:lang w:eastAsia="zh-CN"/>
        </w:rPr>
        <w:t>”</w:t>
      </w:r>
    </w:p>
    <w:p w14:paraId="377AF4EC">
      <w:pPr>
        <w:rPr>
          <w:rFonts w:hint="eastAsia" w:eastAsia="宋体"/>
          <w:lang w:eastAsia="zh-CN"/>
        </w:rPr>
      </w:pPr>
      <w:r>
        <w:t>王氏批校：</w:t>
      </w:r>
      <w:r>
        <w:rPr>
          <w:rFonts w:hint="eastAsia" w:eastAsia="宋体"/>
          <w:lang w:eastAsia="zh-CN"/>
        </w:rPr>
        <w:t>“‘</w:t>
      </w:r>
      <w:r>
        <w:t>弓</w:t>
      </w:r>
      <w:r>
        <w:rPr>
          <w:rFonts w:hint="eastAsia" w:eastAsia="宋体"/>
          <w:lang w:eastAsia="zh-CN"/>
        </w:rPr>
        <w:t>’</w:t>
      </w:r>
      <w:r>
        <w:t>疑當爲</w:t>
      </w:r>
      <w:r>
        <w:rPr>
          <w:rFonts w:hint="eastAsia" w:eastAsia="宋体"/>
          <w:lang w:eastAsia="zh-CN"/>
        </w:rPr>
        <w:t>‘</w:t>
      </w:r>
      <w:r>
        <w:t>引</w:t>
      </w:r>
      <w:r>
        <w:rPr>
          <w:rFonts w:hint="eastAsia" w:eastAsia="宋体"/>
          <w:lang w:eastAsia="zh-CN"/>
        </w:rPr>
        <w:t>”</w:t>
      </w:r>
      <w:r>
        <w:t>。</w:t>
      </w:r>
      <w:r>
        <w:rPr>
          <w:rFonts w:hint="eastAsia" w:eastAsia="宋体"/>
          <w:lang w:eastAsia="zh-CN"/>
        </w:rPr>
        <w:t>”</w:t>
      </w:r>
    </w:p>
    <w:p w14:paraId="4A3A6A44">
      <w:pPr>
        <w:rPr>
          <w:rFonts w:hint="eastAsia" w:eastAsia="宋体"/>
          <w:lang w:eastAsia="zh-CN"/>
        </w:rPr>
      </w:pPr>
      <w:r>
        <w:rPr>
          <w:rFonts w:hint="eastAsia" w:eastAsia="宋体"/>
          <w:lang w:eastAsia="zh-CN"/>
        </w:rPr>
        <w:t>“</w:t>
      </w:r>
      <w:r>
        <w:t>奚仲之爲車器也。</w:t>
      </w:r>
      <w:r>
        <w:rPr>
          <w:rFonts w:hint="eastAsia" w:eastAsia="宋体"/>
          <w:lang w:eastAsia="zh-CN"/>
        </w:rPr>
        <w:t>”</w:t>
      </w:r>
    </w:p>
    <w:p w14:paraId="6804D858">
      <w:pPr>
        <w:rPr>
          <w:rFonts w:hint="eastAsia" w:eastAsia="宋体"/>
          <w:lang w:eastAsia="zh-CN"/>
        </w:rPr>
      </w:pPr>
      <w:r>
        <w:t>王氏删</w:t>
      </w:r>
      <w:r>
        <w:rPr>
          <w:rFonts w:hint="eastAsia" w:eastAsia="宋体"/>
          <w:lang w:eastAsia="zh-CN"/>
        </w:rPr>
        <w:t>“</w:t>
      </w:r>
      <w:r>
        <w:t>器</w:t>
      </w:r>
      <w:r>
        <w:rPr>
          <w:rFonts w:hint="eastAsia" w:eastAsia="宋体"/>
          <w:lang w:eastAsia="zh-CN"/>
        </w:rPr>
        <w:t>”</w:t>
      </w:r>
      <w:r>
        <w:t>字，批注：</w:t>
      </w:r>
      <w:r>
        <w:rPr>
          <w:rFonts w:hint="eastAsia" w:eastAsia="宋体"/>
          <w:lang w:eastAsia="zh-CN"/>
        </w:rPr>
        <w:t>“</w:t>
      </w:r>
      <w:r>
        <w:t>據</w:t>
      </w:r>
      <w:r>
        <w:rPr>
          <w:rFonts w:hint="eastAsia" w:eastAsia="宋体"/>
          <w:lang w:eastAsia="zh-CN"/>
        </w:rPr>
        <w:t>《</w:t>
      </w:r>
      <w:r>
        <w:t>藝文類聚</w:t>
      </w:r>
      <w:r>
        <w:rPr>
          <w:rFonts w:hint="eastAsia" w:eastAsia="宋体"/>
          <w:lang w:eastAsia="zh-CN"/>
        </w:rPr>
        <w:t>》</w:t>
      </w:r>
      <w:r>
        <w:t>七十一、</w:t>
      </w:r>
      <w:r>
        <w:rPr>
          <w:rFonts w:hint="eastAsia" w:eastAsia="宋体"/>
          <w:lang w:eastAsia="zh-CN"/>
        </w:rPr>
        <w:t>《</w:t>
      </w:r>
      <w:r>
        <w:t>太平御覽</w:t>
      </w:r>
      <w:r>
        <w:rPr>
          <w:rFonts w:hint="eastAsia" w:eastAsia="宋体"/>
          <w:lang w:eastAsia="zh-CN"/>
        </w:rPr>
        <w:t>》</w:t>
      </w:r>
      <w:r>
        <w:t>七百七十三删。</w:t>
      </w:r>
      <w:r>
        <w:rPr>
          <w:rFonts w:hint="eastAsia" w:eastAsia="宋体"/>
          <w:lang w:eastAsia="zh-CN"/>
        </w:rPr>
        <w:t>”</w:t>
      </w:r>
    </w:p>
    <w:p w14:paraId="623EDC7C">
      <w:pPr>
        <w:rPr>
          <w:rFonts w:hint="eastAsia" w:eastAsia="宋体"/>
          <w:lang w:eastAsia="zh-CN"/>
        </w:rPr>
      </w:pPr>
      <w:r>
        <w:rPr>
          <w:rFonts w:hint="eastAsia" w:eastAsia="宋体"/>
          <w:lang w:eastAsia="zh-CN"/>
        </w:rPr>
        <w:t>“</w:t>
      </w:r>
      <w:r>
        <w:t>如水之走下，於四方無擇也。</w:t>
      </w:r>
      <w:r>
        <w:rPr>
          <w:rFonts w:hint="eastAsia" w:eastAsia="宋体"/>
          <w:lang w:eastAsia="zh-CN"/>
        </w:rPr>
        <w:t>”</w:t>
      </w:r>
    </w:p>
    <w:p w14:paraId="591093F8">
      <w:pPr>
        <w:rPr>
          <w:rFonts w:hint="eastAsia" w:eastAsia="宋体"/>
          <w:lang w:eastAsia="zh-CN"/>
        </w:rPr>
      </w:pPr>
      <w:r>
        <w:t>王氏批注：</w:t>
      </w:r>
      <w:r>
        <w:rPr>
          <w:rFonts w:hint="eastAsia" w:eastAsia="宋体"/>
          <w:lang w:eastAsia="zh-CN"/>
        </w:rPr>
        <w:t>“</w:t>
      </w:r>
      <w:r>
        <w:t>朱無</w:t>
      </w:r>
      <w:r>
        <w:rPr>
          <w:rFonts w:hint="eastAsia" w:eastAsia="宋体"/>
          <w:lang w:eastAsia="zh-CN"/>
        </w:rPr>
        <w:t>‘</w:t>
      </w:r>
      <w:r>
        <w:t>之</w:t>
      </w:r>
      <w:r>
        <w:rPr>
          <w:rFonts w:hint="eastAsia" w:eastAsia="宋体"/>
          <w:lang w:eastAsia="zh-CN"/>
        </w:rPr>
        <w:t>’</w:t>
      </w:r>
      <w:r>
        <w:t>字。</w:t>
      </w:r>
      <w:r>
        <w:rPr>
          <w:rFonts w:hint="eastAsia" w:eastAsia="宋体"/>
          <w:lang w:eastAsia="zh-CN"/>
        </w:rPr>
        <w:t>《</w:t>
      </w:r>
      <w:r>
        <w:t>治要</w:t>
      </w:r>
      <w:r>
        <w:rPr>
          <w:rFonts w:hint="eastAsia" w:eastAsia="宋体"/>
          <w:lang w:eastAsia="zh-CN"/>
        </w:rPr>
        <w:t>》‘</w:t>
      </w:r>
      <w:r>
        <w:t>方</w:t>
      </w:r>
      <w:r>
        <w:rPr>
          <w:rFonts w:hint="eastAsia" w:eastAsia="宋体"/>
          <w:lang w:eastAsia="zh-CN"/>
        </w:rPr>
        <w:t>’</w:t>
      </w:r>
      <w:r>
        <w:t>作</w:t>
      </w:r>
      <w:r>
        <w:rPr>
          <w:rFonts w:hint="eastAsia" w:eastAsia="宋体"/>
          <w:lang w:eastAsia="zh-CN"/>
        </w:rPr>
        <w:t>‘</w:t>
      </w:r>
      <w:r>
        <w:t>旁</w:t>
      </w:r>
      <w:r>
        <w:rPr>
          <w:rFonts w:hint="eastAsia" w:eastAsia="宋体"/>
          <w:lang w:eastAsia="zh-CN"/>
        </w:rPr>
        <w:t>’</w:t>
      </w:r>
      <w:r>
        <w:t>。</w:t>
      </w:r>
      <w:r>
        <w:rPr>
          <w:rFonts w:hint="eastAsia" w:eastAsia="宋体"/>
          <w:lang w:eastAsia="zh-CN"/>
        </w:rPr>
        <w:t>”</w:t>
      </w:r>
    </w:p>
    <w:p w14:paraId="4F227E7E">
      <w:pPr>
        <w:rPr>
          <w:rFonts w:hint="eastAsia" w:eastAsia="宋体"/>
          <w:lang w:eastAsia="zh-CN"/>
        </w:rPr>
      </w:pPr>
      <w:r>
        <w:rPr>
          <w:rFonts w:hint="eastAsia" w:eastAsia="宋体"/>
          <w:lang w:eastAsia="zh-CN"/>
        </w:rPr>
        <w:t>“</w:t>
      </w:r>
      <w:r>
        <w:t>唯夜行者獨有之乎。</w:t>
      </w:r>
      <w:r>
        <w:rPr>
          <w:rFonts w:hint="eastAsia" w:eastAsia="宋体"/>
          <w:lang w:eastAsia="zh-CN"/>
        </w:rPr>
        <w:t>”</w:t>
      </w:r>
    </w:p>
    <w:p w14:paraId="1FBBD7E2">
      <w:r>
        <w:t>王氏改</w:t>
      </w:r>
      <w:r>
        <w:rPr>
          <w:rFonts w:hint="eastAsia" w:eastAsia="宋体"/>
          <w:lang w:eastAsia="zh-CN"/>
        </w:rPr>
        <w:t>“</w:t>
      </w:r>
      <w:r>
        <w:t>乎</w:t>
      </w:r>
      <w:r>
        <w:rPr>
          <w:rFonts w:hint="eastAsia" w:eastAsia="宋体"/>
          <w:lang w:eastAsia="zh-CN"/>
        </w:rPr>
        <w:t>”</w:t>
      </w:r>
      <w:r>
        <w:t>爲</w:t>
      </w:r>
      <w:r>
        <w:rPr>
          <w:rFonts w:hint="eastAsia" w:eastAsia="宋体"/>
          <w:lang w:eastAsia="zh-CN"/>
        </w:rPr>
        <w:t>“</w:t>
      </w:r>
      <w:r>
        <w:t>也</w:t>
      </w:r>
      <w:r>
        <w:rPr>
          <w:rFonts w:hint="eastAsia" w:eastAsia="宋体"/>
          <w:lang w:eastAsia="zh-CN"/>
        </w:rPr>
        <w:t>”</w:t>
      </w:r>
      <w:r>
        <w:t>。</w:t>
      </w:r>
    </w:p>
    <w:p w14:paraId="2EF4B80C">
      <w:pPr>
        <w:rPr>
          <w:rFonts w:hint="eastAsia" w:eastAsia="宋体"/>
          <w:lang w:eastAsia="zh-CN"/>
        </w:rPr>
      </w:pPr>
      <w:r>
        <w:rPr>
          <w:rFonts w:hint="eastAsia" w:eastAsia="宋体"/>
          <w:lang w:eastAsia="zh-CN"/>
        </w:rPr>
        <w:t>“</w:t>
      </w:r>
      <w:r>
        <w:t>所謂平原者，下澤也。</w:t>
      </w:r>
      <w:r>
        <w:rPr>
          <w:rFonts w:hint="eastAsia" w:eastAsia="宋体"/>
          <w:lang w:eastAsia="zh-CN"/>
        </w:rPr>
        <w:t>”</w:t>
      </w:r>
    </w:p>
    <w:p w14:paraId="14DB7FF6">
      <w:r>
        <w:t>王氏改</w:t>
      </w:r>
      <w:r>
        <w:rPr>
          <w:rFonts w:hint="eastAsia" w:eastAsia="宋体"/>
          <w:lang w:eastAsia="zh-CN"/>
        </w:rPr>
        <w:t>“</w:t>
      </w:r>
      <w:r>
        <w:t>原</w:t>
      </w:r>
      <w:r>
        <w:rPr>
          <w:rFonts w:hint="eastAsia" w:eastAsia="宋体"/>
          <w:lang w:eastAsia="zh-CN"/>
        </w:rPr>
        <w:t>”</w:t>
      </w:r>
      <w:r>
        <w:t>爲</w:t>
      </w:r>
      <w:r>
        <w:rPr>
          <w:rFonts w:hint="eastAsia" w:eastAsia="宋体"/>
          <w:lang w:eastAsia="zh-CN"/>
        </w:rPr>
        <w:t>“</w:t>
      </w:r>
      <w:r>
        <w:t>隰</w:t>
      </w:r>
      <w:r>
        <w:rPr>
          <w:rFonts w:hint="eastAsia" w:eastAsia="宋体"/>
          <w:lang w:eastAsia="zh-CN"/>
        </w:rPr>
        <w:t>”</w:t>
      </w:r>
      <w:r>
        <w:t>。</w:t>
      </w:r>
    </w:p>
    <w:p w14:paraId="132946F4">
      <w:pPr>
        <w:rPr>
          <w:rFonts w:hint="eastAsia" w:eastAsia="宋体"/>
          <w:lang w:eastAsia="zh-CN"/>
        </w:rPr>
      </w:pPr>
      <w:r>
        <w:rPr>
          <w:rFonts w:hint="eastAsia" w:eastAsia="宋体"/>
          <w:lang w:eastAsia="zh-CN"/>
        </w:rPr>
        <w:t>“</w:t>
      </w:r>
      <w:r>
        <w:t>平原之隰，奚有於高。</w:t>
      </w:r>
      <w:r>
        <w:rPr>
          <w:rFonts w:hint="eastAsia" w:eastAsia="宋体"/>
          <w:lang w:eastAsia="zh-CN"/>
        </w:rPr>
        <w:t>”</w:t>
      </w:r>
    </w:p>
    <w:p w14:paraId="76296156">
      <w:r>
        <w:t>王氏改</w:t>
      </w:r>
      <w:r>
        <w:rPr>
          <w:rFonts w:hint="eastAsia" w:eastAsia="宋体"/>
          <w:lang w:eastAsia="zh-CN"/>
        </w:rPr>
        <w:t>“</w:t>
      </w:r>
      <w:r>
        <w:t>隰</w:t>
      </w:r>
      <w:r>
        <w:rPr>
          <w:rFonts w:hint="eastAsia" w:eastAsia="宋体"/>
          <w:lang w:eastAsia="zh-CN"/>
        </w:rPr>
        <w:t>”</w:t>
      </w:r>
      <w:r>
        <w:t>爲</w:t>
      </w:r>
      <w:r>
        <w:rPr>
          <w:rFonts w:hint="eastAsia" w:eastAsia="宋体"/>
          <w:lang w:eastAsia="zh-CN"/>
        </w:rPr>
        <w:t>“</w:t>
      </w:r>
      <w:r>
        <w:t>陘</w:t>
      </w:r>
      <w:r>
        <w:rPr>
          <w:rFonts w:hint="eastAsia" w:eastAsia="宋体"/>
          <w:lang w:eastAsia="zh-CN"/>
        </w:rPr>
        <w:t>”</w:t>
      </w:r>
      <w:r>
        <w:t>。</w:t>
      </w:r>
    </w:p>
    <w:p w14:paraId="6FB50BEC">
      <w:pPr>
        <w:rPr>
          <w:rFonts w:hint="eastAsia" w:eastAsia="宋体"/>
          <w:lang w:eastAsia="zh-CN"/>
        </w:rPr>
      </w:pPr>
      <w:r>
        <w:rPr>
          <w:rFonts w:hint="eastAsia" w:eastAsia="宋体"/>
          <w:lang w:eastAsia="zh-CN"/>
        </w:rPr>
        <w:t>“</w:t>
      </w:r>
      <w:r>
        <w:t>爲天下計者，謂之譕臣。</w:t>
      </w:r>
      <w:r>
        <w:rPr>
          <w:rFonts w:hint="eastAsia" w:eastAsia="宋体"/>
          <w:lang w:eastAsia="zh-CN"/>
        </w:rPr>
        <w:t>”</w:t>
      </w:r>
    </w:p>
    <w:p w14:paraId="55EDF6CF">
      <w:r>
        <w:t>【第284页】</w:t>
      </w:r>
    </w:p>
    <w:p w14:paraId="699629DA">
      <w:pPr>
        <w:rPr>
          <w:rFonts w:hint="eastAsia" w:eastAsia="宋体"/>
          <w:lang w:eastAsia="zh-CN"/>
        </w:rPr>
      </w:pPr>
      <w:r>
        <w:t>王氏</w:t>
      </w:r>
      <w:r>
        <w:rPr>
          <w:rFonts w:hint="eastAsia" w:eastAsia="宋体"/>
          <w:lang w:eastAsia="zh-CN"/>
        </w:rPr>
        <w:t>“</w:t>
      </w:r>
      <w:r>
        <w:t>譕</w:t>
      </w:r>
      <w:r>
        <w:rPr>
          <w:rFonts w:hint="eastAsia" w:eastAsia="宋体"/>
          <w:lang w:eastAsia="zh-CN"/>
        </w:rPr>
        <w:t>”</w:t>
      </w:r>
      <w:r>
        <w:t>旁批注：</w:t>
      </w:r>
      <w:r>
        <w:rPr>
          <w:rFonts w:hint="eastAsia" w:eastAsia="宋体"/>
          <w:lang w:eastAsia="zh-CN"/>
        </w:rPr>
        <w:t>“</w:t>
      </w:r>
      <w:r>
        <w:t>同</w:t>
      </w:r>
      <w:r>
        <w:rPr>
          <w:rFonts w:hint="eastAsia" w:eastAsia="宋体"/>
          <w:lang w:eastAsia="zh-CN"/>
        </w:rPr>
        <w:t>‘</w:t>
      </w:r>
      <w:r>
        <w:t>謨</w:t>
      </w:r>
      <w:r>
        <w:rPr>
          <w:rFonts w:hint="eastAsia" w:eastAsia="宋体"/>
          <w:lang w:eastAsia="zh-CN"/>
        </w:rPr>
        <w:t>’</w:t>
      </w:r>
      <w:r>
        <w:t>。</w:t>
      </w:r>
      <w:r>
        <w:rPr>
          <w:rFonts w:hint="eastAsia" w:eastAsia="宋体"/>
          <w:lang w:eastAsia="zh-CN"/>
        </w:rPr>
        <w:t>”</w:t>
      </w:r>
    </w:p>
    <w:p w14:paraId="54463F9B">
      <w:pPr>
        <w:rPr>
          <w:rFonts w:hint="eastAsia" w:eastAsia="宋体"/>
          <w:lang w:eastAsia="zh-CN"/>
        </w:rPr>
      </w:pPr>
      <w:r>
        <w:rPr>
          <w:rFonts w:hint="eastAsia" w:eastAsia="宋体"/>
          <w:lang w:eastAsia="zh-CN"/>
        </w:rPr>
        <w:t>“</w:t>
      </w:r>
      <w:r>
        <w:t>備利而偷得。</w:t>
      </w:r>
      <w:r>
        <w:rPr>
          <w:rFonts w:hint="eastAsia" w:eastAsia="宋体"/>
          <w:lang w:eastAsia="zh-CN"/>
        </w:rPr>
        <w:t>”</w:t>
      </w:r>
    </w:p>
    <w:p w14:paraId="21D9BD53">
      <w:pPr>
        <w:rPr>
          <w:rFonts w:hint="eastAsia" w:eastAsia="宋体"/>
          <w:lang w:eastAsia="zh-CN"/>
        </w:rPr>
      </w:pPr>
      <w:r>
        <w:t>王氏</w:t>
      </w:r>
      <w:r>
        <w:rPr>
          <w:rFonts w:hint="eastAsia" w:eastAsia="宋体"/>
          <w:lang w:eastAsia="zh-CN"/>
        </w:rPr>
        <w:t>“</w:t>
      </w:r>
      <w:r>
        <w:t>備</w:t>
      </w:r>
      <w:r>
        <w:rPr>
          <w:rFonts w:hint="eastAsia" w:eastAsia="宋体"/>
          <w:lang w:eastAsia="zh-CN"/>
        </w:rPr>
        <w:t>”</w:t>
      </w:r>
      <w:r>
        <w:t>旁批注：</w:t>
      </w:r>
      <w:r>
        <w:rPr>
          <w:rFonts w:hint="eastAsia" w:eastAsia="宋体"/>
          <w:lang w:eastAsia="zh-CN"/>
        </w:rPr>
        <w:t>“</w:t>
      </w:r>
      <w:r>
        <w:t>循。</w:t>
      </w:r>
      <w:r>
        <w:rPr>
          <w:rFonts w:hint="eastAsia" w:eastAsia="宋体"/>
          <w:lang w:eastAsia="zh-CN"/>
        </w:rPr>
        <w:t>”</w:t>
      </w:r>
    </w:p>
    <w:p w14:paraId="1BBFDABC">
      <w:pPr>
        <w:rPr>
          <w:rFonts w:hint="eastAsia" w:eastAsia="宋体"/>
          <w:lang w:eastAsia="zh-CN"/>
        </w:rPr>
      </w:pPr>
      <w:r>
        <w:rPr>
          <w:rFonts w:hint="eastAsia" w:eastAsia="宋体"/>
          <w:lang w:eastAsia="zh-CN"/>
        </w:rPr>
        <w:t>“</w:t>
      </w:r>
      <w:r>
        <w:t>定服而勿厭也。</w:t>
      </w:r>
      <w:r>
        <w:rPr>
          <w:rFonts w:hint="eastAsia" w:eastAsia="宋体"/>
          <w:lang w:eastAsia="zh-CN"/>
        </w:rPr>
        <w:t>”</w:t>
      </w:r>
    </w:p>
    <w:p w14:paraId="664269DF">
      <w:r>
        <w:t>王氏改</w:t>
      </w:r>
      <w:r>
        <w:rPr>
          <w:rFonts w:hint="eastAsia" w:eastAsia="宋体"/>
          <w:lang w:eastAsia="zh-CN"/>
        </w:rPr>
        <w:t>“</w:t>
      </w:r>
      <w:r>
        <w:t>厭</w:t>
      </w:r>
      <w:r>
        <w:rPr>
          <w:rFonts w:hint="eastAsia" w:eastAsia="宋体"/>
          <w:lang w:eastAsia="zh-CN"/>
        </w:rPr>
        <w:t>”</w:t>
      </w:r>
      <w:r>
        <w:t>爲</w:t>
      </w:r>
      <w:r>
        <w:rPr>
          <w:rFonts w:hint="eastAsia" w:eastAsia="宋体"/>
          <w:lang w:eastAsia="zh-CN"/>
        </w:rPr>
        <w:t>“</w:t>
      </w:r>
      <w:r>
        <w:t>猒</w:t>
      </w:r>
      <w:r>
        <w:rPr>
          <w:rFonts w:hint="eastAsia" w:eastAsia="宋体"/>
          <w:lang w:eastAsia="zh-CN"/>
        </w:rPr>
        <w:t>”</w:t>
      </w:r>
      <w:r>
        <w:t>。</w:t>
      </w:r>
    </w:p>
    <w:p w14:paraId="258F306C">
      <w:pPr>
        <w:rPr>
          <w:rFonts w:hint="eastAsia" w:eastAsia="宋体"/>
          <w:lang w:eastAsia="zh-CN"/>
        </w:rPr>
      </w:pPr>
      <w:r>
        <w:rPr>
          <w:rFonts w:hint="eastAsia" w:eastAsia="宋体"/>
          <w:lang w:eastAsia="zh-CN"/>
        </w:rPr>
        <w:t>“</w:t>
      </w:r>
      <w:r>
        <w:t>人主能安其民，則事其主如事其父母。</w:t>
      </w:r>
      <w:r>
        <w:rPr>
          <w:rFonts w:hint="eastAsia" w:eastAsia="宋体"/>
          <w:lang w:eastAsia="zh-CN"/>
        </w:rPr>
        <w:t>”</w:t>
      </w:r>
    </w:p>
    <w:p w14:paraId="5A34BDFC">
      <w:r>
        <w:t>王氏</w:t>
      </w:r>
      <w:r>
        <w:rPr>
          <w:rFonts w:hint="eastAsia" w:eastAsia="宋体"/>
          <w:lang w:eastAsia="zh-CN"/>
        </w:rPr>
        <w:t>“</w:t>
      </w:r>
      <w:r>
        <w:t>則</w:t>
      </w:r>
      <w:r>
        <w:rPr>
          <w:rFonts w:hint="eastAsia" w:eastAsia="宋体"/>
          <w:lang w:eastAsia="zh-CN"/>
        </w:rPr>
        <w:t>”</w:t>
      </w:r>
      <w:r>
        <w:t>下增</w:t>
      </w:r>
      <w:r>
        <w:rPr>
          <w:rFonts w:hint="eastAsia" w:eastAsia="宋体"/>
          <w:lang w:eastAsia="zh-CN"/>
        </w:rPr>
        <w:t>“</w:t>
      </w:r>
      <w:r>
        <w:t>民</w:t>
      </w:r>
      <w:r>
        <w:rPr>
          <w:rFonts w:hint="eastAsia" w:eastAsia="宋体"/>
          <w:lang w:eastAsia="zh-CN"/>
        </w:rPr>
        <w:t>”</w:t>
      </w:r>
      <w:r>
        <w:t>字批注</w:t>
      </w:r>
      <w:r>
        <w:rPr>
          <w:rFonts w:hint="eastAsia" w:eastAsia="宋体"/>
          <w:lang w:eastAsia="zh-CN"/>
        </w:rPr>
        <w:t>“‘</w:t>
      </w:r>
      <w:r>
        <w:t>民</w:t>
      </w:r>
      <w:r>
        <w:rPr>
          <w:rFonts w:hint="eastAsia" w:eastAsia="宋体"/>
          <w:lang w:eastAsia="zh-CN"/>
        </w:rPr>
        <w:t>’</w:t>
      </w:r>
      <w:r>
        <w:t>字依</w:t>
      </w:r>
      <w:r>
        <w:rPr>
          <w:rFonts w:hint="eastAsia" w:eastAsia="宋体"/>
          <w:lang w:eastAsia="zh-CN"/>
        </w:rPr>
        <w:t>《</w:t>
      </w:r>
      <w:r>
        <w:t>治要</w:t>
      </w:r>
      <w:r>
        <w:rPr>
          <w:rFonts w:hint="eastAsia" w:eastAsia="宋体"/>
          <w:lang w:eastAsia="zh-CN"/>
        </w:rPr>
        <w:t>》</w:t>
      </w:r>
      <w:r>
        <w:t>補。</w:t>
      </w:r>
    </w:p>
    <w:p w14:paraId="2E4D89E0">
      <w:pPr>
        <w:rPr>
          <w:rFonts w:hint="eastAsia" w:eastAsia="宋体"/>
          <w:lang w:eastAsia="zh-CN"/>
        </w:rPr>
      </w:pPr>
      <w:r>
        <w:rPr>
          <w:rFonts w:hint="eastAsia" w:eastAsia="宋体"/>
          <w:lang w:eastAsia="zh-CN"/>
        </w:rPr>
        <w:t>“</w:t>
      </w:r>
      <w:r>
        <w:t>禹身決瀆，斬高橋下，以致民利。</w:t>
      </w:r>
      <w:r>
        <w:rPr>
          <w:rFonts w:hint="eastAsia" w:eastAsia="宋体"/>
          <w:lang w:eastAsia="zh-CN"/>
        </w:rPr>
        <w:t>”</w:t>
      </w:r>
    </w:p>
    <w:p w14:paraId="3BC87B2A">
      <w:pPr>
        <w:rPr>
          <w:rFonts w:hint="eastAsia" w:eastAsia="宋体"/>
          <w:lang w:eastAsia="zh-CN"/>
        </w:rPr>
      </w:pPr>
      <w:r>
        <w:t>王氏批校：</w:t>
      </w:r>
      <w:r>
        <w:rPr>
          <w:rFonts w:hint="eastAsia" w:eastAsia="宋体"/>
          <w:lang w:eastAsia="zh-CN"/>
        </w:rPr>
        <w:t>“‘</w:t>
      </w:r>
      <w:r>
        <w:t>橋</w:t>
      </w:r>
      <w:r>
        <w:rPr>
          <w:rFonts w:hint="eastAsia" w:eastAsia="宋体"/>
          <w:lang w:eastAsia="zh-CN"/>
        </w:rPr>
        <w:t>’</w:t>
      </w:r>
      <w:r>
        <w:t>疑是</w:t>
      </w:r>
      <w:r>
        <w:rPr>
          <w:rFonts w:hint="eastAsia" w:eastAsia="宋体"/>
          <w:lang w:eastAsia="zh-CN"/>
        </w:rPr>
        <w:t>‘</w:t>
      </w:r>
      <w:r>
        <w:t>瀹</w:t>
      </w:r>
      <w:r>
        <w:rPr>
          <w:rFonts w:hint="eastAsia" w:eastAsia="宋体"/>
          <w:lang w:eastAsia="zh-CN"/>
        </w:rPr>
        <w:t>’</w:t>
      </w:r>
      <w:r>
        <w:t>。</w:t>
      </w:r>
      <w:r>
        <w:rPr>
          <w:rFonts w:hint="eastAsia" w:eastAsia="宋体"/>
          <w:lang w:eastAsia="zh-CN"/>
        </w:rPr>
        <w:t>”</w:t>
      </w:r>
    </w:p>
    <w:p w14:paraId="50478575">
      <w:pPr>
        <w:rPr>
          <w:rFonts w:hint="eastAsia" w:eastAsia="宋体"/>
          <w:lang w:eastAsia="zh-CN"/>
        </w:rPr>
      </w:pPr>
      <w:r>
        <w:rPr>
          <w:rFonts w:hint="eastAsia" w:eastAsia="宋体"/>
          <w:lang w:eastAsia="zh-CN"/>
        </w:rPr>
        <w:t>“</w:t>
      </w:r>
      <w:r>
        <w:t>天之所違，雖大必削。</w:t>
      </w:r>
      <w:r>
        <w:rPr>
          <w:rFonts w:hint="eastAsia" w:eastAsia="宋体"/>
          <w:lang w:eastAsia="zh-CN"/>
        </w:rPr>
        <w:t>”</w:t>
      </w:r>
    </w:p>
    <w:p w14:paraId="23EDFD42">
      <w:pPr>
        <w:rPr>
          <w:rFonts w:hint="eastAsia" w:eastAsia="宋体"/>
          <w:lang w:eastAsia="zh-CN"/>
        </w:rPr>
      </w:pPr>
      <w:r>
        <w:t>王氏</w:t>
      </w:r>
      <w:r>
        <w:rPr>
          <w:rFonts w:hint="eastAsia" w:eastAsia="宋体"/>
          <w:lang w:eastAsia="zh-CN"/>
        </w:rPr>
        <w:t>“</w:t>
      </w:r>
      <w:r>
        <w:t>違</w:t>
      </w:r>
      <w:r>
        <w:rPr>
          <w:rFonts w:hint="eastAsia" w:eastAsia="宋体"/>
          <w:lang w:eastAsia="zh-CN"/>
        </w:rPr>
        <w:t>”</w:t>
      </w:r>
      <w:r>
        <w:t>旁批注：</w:t>
      </w:r>
      <w:r>
        <w:rPr>
          <w:rFonts w:hint="eastAsia" w:eastAsia="宋体"/>
          <w:lang w:eastAsia="zh-CN"/>
        </w:rPr>
        <w:t>“</w:t>
      </w:r>
      <w:r>
        <w:t>圍。</w:t>
      </w:r>
      <w:r>
        <w:rPr>
          <w:rFonts w:hint="eastAsia" w:eastAsia="宋体"/>
          <w:lang w:eastAsia="zh-CN"/>
        </w:rPr>
        <w:t>”</w:t>
      </w:r>
    </w:p>
    <w:p w14:paraId="6E6305C9">
      <w:r>
        <w:rPr>
          <w:rFonts w:hint="eastAsia" w:eastAsia="宋体"/>
          <w:lang w:eastAsia="zh-CN"/>
        </w:rPr>
        <w:t>“</w:t>
      </w:r>
      <w:r>
        <w:t>與人交，多詐僞，無情實，偷取一切，謂之烏集之交；烏集之交，初雖相驩，後必相</w:t>
      </w:r>
    </w:p>
    <w:p w14:paraId="4996DE55">
      <w:pPr>
        <w:rPr>
          <w:rFonts w:hint="eastAsia" w:eastAsia="宋体"/>
          <w:lang w:eastAsia="zh-CN"/>
        </w:rPr>
      </w:pPr>
      <w:r>
        <w:t>咄。故曰：烏集之交，雖善不親。</w:t>
      </w:r>
      <w:r>
        <w:rPr>
          <w:rFonts w:hint="eastAsia" w:eastAsia="宋体"/>
          <w:lang w:eastAsia="zh-CN"/>
        </w:rPr>
        <w:t>”</w:t>
      </w:r>
    </w:p>
    <w:p w14:paraId="71B90A76">
      <w:r>
        <w:t>王氏並改</w:t>
      </w:r>
      <w:r>
        <w:rPr>
          <w:rFonts w:hint="eastAsia" w:eastAsia="宋体"/>
          <w:lang w:eastAsia="zh-CN"/>
        </w:rPr>
        <w:t>“</w:t>
      </w:r>
      <w:r>
        <w:t>交</w:t>
      </w:r>
      <w:r>
        <w:rPr>
          <w:rFonts w:hint="eastAsia" w:eastAsia="宋体"/>
          <w:lang w:eastAsia="zh-CN"/>
        </w:rPr>
        <w:t>”</w:t>
      </w:r>
      <w:r>
        <w:t>爲</w:t>
      </w:r>
      <w:r>
        <w:rPr>
          <w:rFonts w:hint="eastAsia" w:eastAsia="宋体"/>
          <w:lang w:eastAsia="zh-CN"/>
        </w:rPr>
        <w:t>“</w:t>
      </w:r>
      <w:r>
        <w:t>佼</w:t>
      </w:r>
      <w:r>
        <w:rPr>
          <w:rFonts w:hint="eastAsia" w:eastAsia="宋体"/>
          <w:lang w:eastAsia="zh-CN"/>
        </w:rPr>
        <w:t>”</w:t>
      </w:r>
      <w:r>
        <w:t>。</w:t>
      </w:r>
    </w:p>
    <w:p w14:paraId="1D0472FA">
      <w:r>
        <w:t>【第285页】</w:t>
      </w:r>
    </w:p>
    <w:p w14:paraId="09364880">
      <w:r>
        <w:t>卷廿一</w:t>
      </w:r>
    </w:p>
    <w:p w14:paraId="340BFFF7">
      <w:pPr>
        <w:rPr>
          <w:rFonts w:hint="eastAsia" w:eastAsia="宋体"/>
          <w:lang w:eastAsia="zh-CN"/>
        </w:rPr>
      </w:pPr>
      <w:r>
        <w:rPr>
          <w:rFonts w:hint="eastAsia" w:eastAsia="宋体"/>
          <w:lang w:eastAsia="zh-CN"/>
        </w:rPr>
        <w:t>《</w:t>
      </w:r>
      <w:r>
        <w:t>立政九敗解</w:t>
      </w:r>
      <w:r>
        <w:rPr>
          <w:rFonts w:hint="eastAsia" w:eastAsia="宋体"/>
          <w:lang w:eastAsia="zh-CN"/>
        </w:rPr>
        <w:t>》</w:t>
      </w:r>
    </w:p>
    <w:p w14:paraId="581FD0D8">
      <w:pPr>
        <w:rPr>
          <w:rFonts w:hint="eastAsia" w:eastAsia="宋体"/>
          <w:lang w:eastAsia="zh-CN"/>
        </w:rPr>
      </w:pPr>
      <w:r>
        <w:rPr>
          <w:rFonts w:hint="eastAsia" w:eastAsia="宋体"/>
          <w:lang w:eastAsia="zh-CN"/>
        </w:rPr>
        <w:t>“</w:t>
      </w:r>
      <w:r>
        <w:t>而生又養生，養何也？</w:t>
      </w:r>
      <w:r>
        <w:rPr>
          <w:rFonts w:hint="eastAsia" w:eastAsia="宋体"/>
          <w:lang w:eastAsia="zh-CN"/>
        </w:rPr>
        <w:t>”</w:t>
      </w:r>
    </w:p>
    <w:p w14:paraId="0BCC21E0">
      <w:pPr>
        <w:rPr>
          <w:rFonts w:hint="eastAsia" w:eastAsia="宋体"/>
          <w:lang w:eastAsia="zh-CN"/>
        </w:rPr>
      </w:pPr>
      <w:r>
        <w:t>王氏</w:t>
      </w:r>
      <w:r>
        <w:rPr>
          <w:rFonts w:hint="eastAsia" w:eastAsia="宋体"/>
          <w:lang w:eastAsia="zh-CN"/>
        </w:rPr>
        <w:t>“</w:t>
      </w:r>
      <w:r>
        <w:t>有</w:t>
      </w:r>
      <w:r>
        <w:rPr>
          <w:rFonts w:hint="eastAsia" w:eastAsia="宋体"/>
          <w:lang w:eastAsia="zh-CN"/>
        </w:rPr>
        <w:t>”</w:t>
      </w:r>
      <w:r>
        <w:t>旁批注：</w:t>
      </w:r>
      <w:r>
        <w:rPr>
          <w:rFonts w:hint="eastAsia" w:eastAsia="宋体"/>
          <w:lang w:eastAsia="zh-CN"/>
        </w:rPr>
        <w:t>“</w:t>
      </w:r>
      <w:r>
        <w:t>同</w:t>
      </w:r>
      <w:r>
        <w:rPr>
          <w:rFonts w:hint="eastAsia" w:eastAsia="宋体"/>
          <w:lang w:eastAsia="zh-CN"/>
        </w:rPr>
        <w:t>‘</w:t>
      </w:r>
      <w:r>
        <w:t>有</w:t>
      </w:r>
      <w:r>
        <w:rPr>
          <w:rFonts w:hint="eastAsia" w:eastAsia="宋体"/>
          <w:lang w:eastAsia="zh-CN"/>
        </w:rPr>
        <w:t>’</w:t>
      </w:r>
      <w:r>
        <w:t>。</w:t>
      </w:r>
      <w:r>
        <w:rPr>
          <w:rFonts w:hint="eastAsia" w:eastAsia="宋体"/>
          <w:lang w:eastAsia="zh-CN"/>
        </w:rPr>
        <w:t>”</w:t>
      </w:r>
    </w:p>
    <w:p w14:paraId="29D90FF8">
      <w:pPr>
        <w:rPr>
          <w:rFonts w:hint="eastAsia" w:eastAsia="宋体"/>
          <w:lang w:eastAsia="zh-CN"/>
        </w:rPr>
      </w:pPr>
      <w:r>
        <w:rPr>
          <w:rFonts w:hint="eastAsia" w:eastAsia="宋体"/>
          <w:lang w:eastAsia="zh-CN"/>
        </w:rPr>
        <w:t>“</w:t>
      </w:r>
      <w:r>
        <w:t>人君唯無聽私議自貴，則民退静隱伏。</w:t>
      </w:r>
      <w:r>
        <w:rPr>
          <w:rFonts w:hint="eastAsia" w:eastAsia="宋体"/>
          <w:lang w:eastAsia="zh-CN"/>
        </w:rPr>
        <w:t>”</w:t>
      </w:r>
    </w:p>
    <w:p w14:paraId="5985354F">
      <w:pPr>
        <w:rPr>
          <w:rFonts w:hint="eastAsia" w:eastAsia="宋体"/>
          <w:lang w:eastAsia="zh-CN"/>
        </w:rPr>
      </w:pPr>
      <w:r>
        <w:t>王氏</w:t>
      </w:r>
      <w:r>
        <w:rPr>
          <w:rFonts w:hint="eastAsia" w:eastAsia="宋体"/>
          <w:lang w:eastAsia="zh-CN"/>
        </w:rPr>
        <w:t>“</w:t>
      </w:r>
      <w:r>
        <w:t>無</w:t>
      </w:r>
      <w:r>
        <w:rPr>
          <w:rFonts w:hint="eastAsia" w:eastAsia="宋体"/>
          <w:lang w:eastAsia="zh-CN"/>
        </w:rPr>
        <w:t>”</w:t>
      </w:r>
      <w:r>
        <w:t>旁批注：</w:t>
      </w:r>
      <w:r>
        <w:rPr>
          <w:rFonts w:hint="eastAsia" w:eastAsia="宋体"/>
          <w:lang w:eastAsia="zh-CN"/>
        </w:rPr>
        <w:t>“</w:t>
      </w:r>
      <w:r>
        <w:t>毋。</w:t>
      </w:r>
      <w:r>
        <w:rPr>
          <w:rFonts w:hint="eastAsia" w:eastAsia="宋体"/>
          <w:lang w:eastAsia="zh-CN"/>
        </w:rPr>
        <w:t>”</w:t>
      </w:r>
    </w:p>
    <w:p w14:paraId="323BB5BC">
      <w:pPr>
        <w:rPr>
          <w:rFonts w:hint="eastAsia" w:eastAsia="宋体"/>
          <w:lang w:eastAsia="zh-CN"/>
        </w:rPr>
      </w:pPr>
      <w:r>
        <w:rPr>
          <w:rFonts w:hint="eastAsia" w:eastAsia="宋体"/>
          <w:lang w:eastAsia="zh-CN"/>
        </w:rPr>
        <w:t>“</w:t>
      </w:r>
      <w:r>
        <w:t>人君唯毋聽請謁任譽。</w:t>
      </w:r>
      <w:r>
        <w:rPr>
          <w:rFonts w:hint="eastAsia" w:eastAsia="宋体"/>
          <w:lang w:eastAsia="zh-CN"/>
        </w:rPr>
        <w:t>”</w:t>
      </w:r>
    </w:p>
    <w:p w14:paraId="7AA5890D">
      <w:r>
        <w:t>王氏改</w:t>
      </w:r>
      <w:r>
        <w:rPr>
          <w:rFonts w:hint="eastAsia" w:eastAsia="宋体"/>
          <w:lang w:eastAsia="zh-CN"/>
        </w:rPr>
        <w:t>“</w:t>
      </w:r>
      <w:r>
        <w:t>譽</w:t>
      </w:r>
      <w:r>
        <w:rPr>
          <w:rFonts w:hint="eastAsia" w:eastAsia="宋体"/>
          <w:lang w:eastAsia="zh-CN"/>
        </w:rPr>
        <w:t>”</w:t>
      </w:r>
      <w:r>
        <w:t>爲</w:t>
      </w:r>
      <w:r>
        <w:rPr>
          <w:rFonts w:hint="eastAsia" w:eastAsia="宋体"/>
          <w:lang w:eastAsia="zh-CN"/>
        </w:rPr>
        <w:t>“</w:t>
      </w:r>
      <w:r>
        <w:t>舉</w:t>
      </w:r>
      <w:r>
        <w:rPr>
          <w:rFonts w:hint="eastAsia" w:eastAsia="宋体"/>
          <w:lang w:eastAsia="zh-CN"/>
        </w:rPr>
        <w:t>”</w:t>
      </w:r>
      <w:r>
        <w:t>。</w:t>
      </w:r>
    </w:p>
    <w:p w14:paraId="271A1435">
      <w:pPr>
        <w:rPr>
          <w:rFonts w:hint="eastAsia" w:eastAsia="宋体"/>
          <w:lang w:eastAsia="zh-CN"/>
        </w:rPr>
      </w:pPr>
      <w:r>
        <w:rPr>
          <w:rFonts w:hint="eastAsia" w:eastAsia="宋体"/>
          <w:lang w:eastAsia="zh-CN"/>
        </w:rPr>
        <w:t>“</w:t>
      </w:r>
      <w:r>
        <w:t>帬臣務佼而求用。</w:t>
      </w:r>
      <w:r>
        <w:rPr>
          <w:rFonts w:hint="eastAsia" w:eastAsia="宋体"/>
          <w:lang w:eastAsia="zh-CN"/>
        </w:rPr>
        <w:t>”</w:t>
      </w:r>
    </w:p>
    <w:p w14:paraId="11991F4E">
      <w:r>
        <w:t>王氏</w:t>
      </w:r>
      <w:r>
        <w:rPr>
          <w:rFonts w:hint="eastAsia" w:eastAsia="宋体"/>
          <w:lang w:eastAsia="zh-CN"/>
        </w:rPr>
        <w:t>“</w:t>
      </w:r>
      <w:r>
        <w:t>而</w:t>
      </w:r>
      <w:r>
        <w:rPr>
          <w:rFonts w:hint="eastAsia" w:eastAsia="宋体"/>
          <w:lang w:eastAsia="zh-CN"/>
        </w:rPr>
        <w:t>”</w:t>
      </w:r>
      <w:r>
        <w:t>下增</w:t>
      </w:r>
      <w:r>
        <w:rPr>
          <w:rFonts w:hint="eastAsia" w:eastAsia="宋体"/>
          <w:lang w:eastAsia="zh-CN"/>
        </w:rPr>
        <w:t>“</w:t>
      </w:r>
      <w:r>
        <w:t>不</w:t>
      </w:r>
      <w:r>
        <w:rPr>
          <w:rFonts w:hint="eastAsia" w:eastAsia="宋体"/>
          <w:lang w:eastAsia="zh-CN"/>
        </w:rPr>
        <w:t>”</w:t>
      </w:r>
      <w:r>
        <w:t>字。</w:t>
      </w:r>
    </w:p>
    <w:p w14:paraId="49B4ECDC">
      <w:pPr>
        <w:rPr>
          <w:rFonts w:hint="eastAsia" w:eastAsia="宋体"/>
          <w:lang w:eastAsia="zh-CN"/>
        </w:rPr>
      </w:pPr>
      <w:r>
        <w:rPr>
          <w:rFonts w:hint="eastAsia" w:eastAsia="宋体"/>
          <w:lang w:eastAsia="zh-CN"/>
        </w:rPr>
        <w:t>“</w:t>
      </w:r>
      <w:r>
        <w:t>如是則謀臣死而諂臣尊矣。</w:t>
      </w:r>
      <w:r>
        <w:rPr>
          <w:rFonts w:hint="eastAsia" w:eastAsia="宋体"/>
          <w:lang w:eastAsia="zh-CN"/>
        </w:rPr>
        <w:t>”</w:t>
      </w:r>
    </w:p>
    <w:p w14:paraId="6F002BCA">
      <w:r>
        <w:t>王氏改</w:t>
      </w:r>
      <w:r>
        <w:rPr>
          <w:rFonts w:hint="eastAsia" w:eastAsia="宋体"/>
          <w:lang w:eastAsia="zh-CN"/>
        </w:rPr>
        <w:t>“</w:t>
      </w:r>
      <w:r>
        <w:t>謀</w:t>
      </w:r>
      <w:r>
        <w:rPr>
          <w:rFonts w:hint="eastAsia" w:eastAsia="宋体"/>
          <w:lang w:eastAsia="zh-CN"/>
        </w:rPr>
        <w:t>”</w:t>
      </w:r>
      <w:r>
        <w:t>爲</w:t>
      </w:r>
      <w:r>
        <w:rPr>
          <w:rFonts w:hint="eastAsia" w:eastAsia="宋体"/>
          <w:lang w:eastAsia="zh-CN"/>
        </w:rPr>
        <w:t>“</w:t>
      </w:r>
      <w:r>
        <w:t>諫</w:t>
      </w:r>
      <w:r>
        <w:rPr>
          <w:rFonts w:hint="eastAsia" w:eastAsia="宋体"/>
          <w:lang w:eastAsia="zh-CN"/>
        </w:rPr>
        <w:t>”</w:t>
      </w:r>
      <w:r>
        <w:t>。</w:t>
      </w:r>
    </w:p>
    <w:p w14:paraId="2BF9A7D7">
      <w:pPr>
        <w:rPr>
          <w:rFonts w:hint="eastAsia" w:eastAsia="宋体"/>
          <w:lang w:eastAsia="zh-CN"/>
        </w:rPr>
      </w:pPr>
      <w:r>
        <w:rPr>
          <w:rFonts w:hint="eastAsia" w:eastAsia="宋体"/>
          <w:lang w:eastAsia="zh-CN"/>
        </w:rPr>
        <w:t>《</w:t>
      </w:r>
      <w:r>
        <w:t>版法解</w:t>
      </w:r>
      <w:r>
        <w:rPr>
          <w:rFonts w:hint="eastAsia" w:eastAsia="宋体"/>
          <w:lang w:eastAsia="zh-CN"/>
        </w:rPr>
        <w:t>》</w:t>
      </w:r>
    </w:p>
    <w:p w14:paraId="6C23BD1B">
      <w:pPr>
        <w:rPr>
          <w:rFonts w:hint="eastAsia" w:eastAsia="宋体"/>
          <w:lang w:eastAsia="zh-CN"/>
        </w:rPr>
      </w:pPr>
      <w:r>
        <w:rPr>
          <w:rFonts w:hint="eastAsia" w:eastAsia="宋体"/>
          <w:lang w:eastAsia="zh-CN"/>
        </w:rPr>
        <w:t>“</w:t>
      </w:r>
      <w:r>
        <w:t>凡人君所尊安者，賢佐也。</w:t>
      </w:r>
      <w:r>
        <w:rPr>
          <w:rFonts w:hint="eastAsia" w:eastAsia="宋体"/>
          <w:lang w:eastAsia="zh-CN"/>
        </w:rPr>
        <w:t>”</w:t>
      </w:r>
    </w:p>
    <w:p w14:paraId="44C08214">
      <w:r>
        <w:t>【第286页】</w:t>
      </w:r>
    </w:p>
    <w:p w14:paraId="7CD59F13">
      <w:r>
        <w:t>王氏</w:t>
      </w:r>
      <w:r>
        <w:rPr>
          <w:rFonts w:hint="eastAsia" w:eastAsia="宋体"/>
          <w:lang w:eastAsia="zh-CN"/>
        </w:rPr>
        <w:t>“</w:t>
      </w:r>
      <w:r>
        <w:t>所</w:t>
      </w:r>
      <w:r>
        <w:rPr>
          <w:rFonts w:hint="eastAsia" w:eastAsia="宋体"/>
          <w:lang w:eastAsia="zh-CN"/>
        </w:rPr>
        <w:t>”</w:t>
      </w:r>
      <w:r>
        <w:t>下增</w:t>
      </w:r>
      <w:r>
        <w:rPr>
          <w:rFonts w:hint="eastAsia" w:eastAsia="宋体"/>
          <w:lang w:eastAsia="zh-CN"/>
        </w:rPr>
        <w:t>“</w:t>
      </w:r>
      <w:r>
        <w:t>以</w:t>
      </w:r>
      <w:r>
        <w:rPr>
          <w:rFonts w:hint="eastAsia" w:eastAsia="宋体"/>
          <w:lang w:eastAsia="zh-CN"/>
        </w:rPr>
        <w:t>”</w:t>
      </w:r>
      <w:r>
        <w:t>字。</w:t>
      </w:r>
    </w:p>
    <w:p w14:paraId="7B420BDC">
      <w:pPr>
        <w:rPr>
          <w:rFonts w:hint="eastAsia" w:eastAsia="宋体"/>
          <w:lang w:eastAsia="zh-CN"/>
        </w:rPr>
      </w:pPr>
      <w:r>
        <w:rPr>
          <w:rFonts w:hint="eastAsia" w:eastAsia="宋体"/>
          <w:lang w:eastAsia="zh-CN"/>
        </w:rPr>
        <w:t>“</w:t>
      </w:r>
      <w:r>
        <w:t>故曰：三經既飭，君乃有國。</w:t>
      </w:r>
      <w:r>
        <w:rPr>
          <w:rFonts w:hint="eastAsia" w:eastAsia="宋体"/>
          <w:lang w:eastAsia="zh-CN"/>
        </w:rPr>
        <w:t>”</w:t>
      </w:r>
    </w:p>
    <w:p w14:paraId="3EC62DBD">
      <w:pPr>
        <w:rPr>
          <w:rFonts w:hint="eastAsia" w:eastAsia="宋体"/>
          <w:lang w:eastAsia="zh-CN"/>
        </w:rPr>
      </w:pPr>
      <w:r>
        <w:t>王氏</w:t>
      </w:r>
      <w:r>
        <w:rPr>
          <w:rFonts w:hint="eastAsia" w:eastAsia="宋体"/>
          <w:lang w:eastAsia="zh-CN"/>
        </w:rPr>
        <w:t>“</w:t>
      </w:r>
      <w:r>
        <w:t>飭</w:t>
      </w:r>
      <w:r>
        <w:rPr>
          <w:rFonts w:hint="eastAsia" w:eastAsia="宋体"/>
          <w:lang w:eastAsia="zh-CN"/>
        </w:rPr>
        <w:t>”</w:t>
      </w:r>
      <w:r>
        <w:t>旁批注：</w:t>
      </w:r>
      <w:r>
        <w:rPr>
          <w:rFonts w:hint="eastAsia" w:eastAsia="宋体"/>
          <w:lang w:eastAsia="zh-CN"/>
        </w:rPr>
        <w:t>“</w:t>
      </w:r>
      <w:r>
        <w:t>朱作</w:t>
      </w:r>
      <w:r>
        <w:rPr>
          <w:rFonts w:hint="eastAsia" w:eastAsia="宋体"/>
          <w:lang w:eastAsia="zh-CN"/>
        </w:rPr>
        <w:t>‘</w:t>
      </w:r>
      <w:r>
        <w:t>飾</w:t>
      </w:r>
      <w:r>
        <w:rPr>
          <w:rFonts w:hint="eastAsia" w:eastAsia="宋体"/>
          <w:lang w:eastAsia="zh-CN"/>
        </w:rPr>
        <w:t>’</w:t>
      </w:r>
      <w:r>
        <w:t>。</w:t>
      </w:r>
      <w:r>
        <w:rPr>
          <w:rFonts w:hint="eastAsia" w:eastAsia="宋体"/>
          <w:lang w:eastAsia="zh-CN"/>
        </w:rPr>
        <w:t>”</w:t>
      </w:r>
    </w:p>
    <w:p w14:paraId="2FB02794">
      <w:pPr>
        <w:rPr>
          <w:rFonts w:hint="eastAsia" w:eastAsia="宋体"/>
          <w:lang w:eastAsia="zh-CN"/>
        </w:rPr>
      </w:pPr>
      <w:r>
        <w:rPr>
          <w:rFonts w:hint="eastAsia" w:eastAsia="宋体"/>
          <w:lang w:eastAsia="zh-CN"/>
        </w:rPr>
        <w:t>“</w:t>
      </w:r>
      <w:r>
        <w:t>往事畢登。</w:t>
      </w:r>
      <w:r>
        <w:rPr>
          <w:rFonts w:hint="eastAsia" w:eastAsia="宋体"/>
          <w:lang w:eastAsia="zh-CN"/>
        </w:rPr>
        <w:t>”</w:t>
      </w:r>
    </w:p>
    <w:p w14:paraId="7CB99642">
      <w:pPr>
        <w:rPr>
          <w:rFonts w:hint="eastAsia" w:eastAsia="宋体"/>
          <w:lang w:eastAsia="zh-CN"/>
        </w:rPr>
      </w:pPr>
      <w:r>
        <w:t>王氏批注：</w:t>
      </w:r>
      <w:r>
        <w:rPr>
          <w:rFonts w:hint="eastAsia" w:eastAsia="宋体"/>
          <w:lang w:eastAsia="zh-CN"/>
        </w:rPr>
        <w:t>“‘</w:t>
      </w:r>
      <w:r>
        <w:t>必</w:t>
      </w:r>
      <w:r>
        <w:rPr>
          <w:rFonts w:hint="eastAsia" w:eastAsia="宋体"/>
          <w:lang w:eastAsia="zh-CN"/>
        </w:rPr>
        <w:t>’</w:t>
      </w:r>
      <w:r>
        <w:t>、</w:t>
      </w:r>
      <w:r>
        <w:rPr>
          <w:rFonts w:hint="eastAsia" w:eastAsia="宋体"/>
          <w:lang w:eastAsia="zh-CN"/>
        </w:rPr>
        <w:t>‘</w:t>
      </w:r>
      <w:r>
        <w:t>畢</w:t>
      </w:r>
      <w:r>
        <w:rPr>
          <w:rFonts w:hint="eastAsia" w:eastAsia="宋体"/>
          <w:lang w:eastAsia="zh-CN"/>
        </w:rPr>
        <w:t>’</w:t>
      </w:r>
      <w:r>
        <w:t>古字通。</w:t>
      </w:r>
      <w:r>
        <w:rPr>
          <w:rFonts w:hint="eastAsia" w:eastAsia="宋体"/>
          <w:lang w:eastAsia="zh-CN"/>
        </w:rPr>
        <w:t>”</w:t>
      </w:r>
    </w:p>
    <w:p w14:paraId="3D6D779F">
      <w:pPr>
        <w:rPr>
          <w:rFonts w:hint="eastAsia" w:eastAsia="宋体"/>
          <w:lang w:eastAsia="zh-CN"/>
        </w:rPr>
      </w:pPr>
      <w:r>
        <w:rPr>
          <w:rFonts w:hint="eastAsia" w:eastAsia="宋体"/>
          <w:lang w:eastAsia="zh-CN"/>
        </w:rPr>
        <w:t>“</w:t>
      </w:r>
      <w:r>
        <w:t>欲其從事之勝任也。</w:t>
      </w:r>
      <w:r>
        <w:rPr>
          <w:rFonts w:hint="eastAsia" w:eastAsia="宋体"/>
          <w:lang w:eastAsia="zh-CN"/>
        </w:rPr>
        <w:t>”</w:t>
      </w:r>
    </w:p>
    <w:p w14:paraId="45BA3A01">
      <w:r>
        <w:t>王氏删</w:t>
      </w:r>
      <w:r>
        <w:rPr>
          <w:rFonts w:hint="eastAsia" w:eastAsia="宋体"/>
          <w:lang w:eastAsia="zh-CN"/>
        </w:rPr>
        <w:t>“</w:t>
      </w:r>
      <w:r>
        <w:t>之</w:t>
      </w:r>
      <w:r>
        <w:rPr>
          <w:rFonts w:hint="eastAsia" w:eastAsia="宋体"/>
          <w:lang w:eastAsia="zh-CN"/>
        </w:rPr>
        <w:t>”</w:t>
      </w:r>
      <w:r>
        <w:t>字。</w:t>
      </w:r>
    </w:p>
    <w:p w14:paraId="25036C3D">
      <w:pPr>
        <w:rPr>
          <w:rFonts w:hint="eastAsia" w:eastAsia="宋体"/>
          <w:lang w:eastAsia="zh-CN"/>
        </w:rPr>
      </w:pPr>
      <w:r>
        <w:rPr>
          <w:rFonts w:hint="eastAsia" w:eastAsia="宋体"/>
          <w:lang w:eastAsia="zh-CN"/>
        </w:rPr>
        <w:t>“</w:t>
      </w:r>
      <w:r>
        <w:t>不教順則不鄉意。</w:t>
      </w:r>
      <w:r>
        <w:rPr>
          <w:rFonts w:hint="eastAsia" w:eastAsia="宋体"/>
          <w:lang w:eastAsia="zh-CN"/>
        </w:rPr>
        <w:t>”</w:t>
      </w:r>
    </w:p>
    <w:p w14:paraId="086B3A1E">
      <w:pPr>
        <w:rPr>
          <w:rFonts w:hint="eastAsia" w:eastAsia="宋体"/>
          <w:lang w:eastAsia="zh-CN"/>
        </w:rPr>
      </w:pPr>
      <w:r>
        <w:t>王氏</w:t>
      </w:r>
      <w:r>
        <w:rPr>
          <w:rFonts w:hint="eastAsia" w:eastAsia="宋体"/>
          <w:lang w:eastAsia="zh-CN"/>
        </w:rPr>
        <w:t>“</w:t>
      </w:r>
      <w:r>
        <w:t>順</w:t>
      </w:r>
      <w:r>
        <w:rPr>
          <w:rFonts w:hint="eastAsia" w:eastAsia="宋体"/>
          <w:lang w:eastAsia="zh-CN"/>
        </w:rPr>
        <w:t>”</w:t>
      </w:r>
      <w:r>
        <w:t>旁批注：</w:t>
      </w:r>
      <w:r>
        <w:rPr>
          <w:rFonts w:hint="eastAsia" w:eastAsia="宋体"/>
          <w:lang w:eastAsia="zh-CN"/>
        </w:rPr>
        <w:t>“</w:t>
      </w:r>
      <w:r>
        <w:t>同</w:t>
      </w:r>
      <w:r>
        <w:rPr>
          <w:rFonts w:hint="eastAsia" w:eastAsia="宋体"/>
          <w:lang w:eastAsia="zh-CN"/>
        </w:rPr>
        <w:t>‘</w:t>
      </w:r>
      <w:r>
        <w:t>訓</w:t>
      </w:r>
      <w:r>
        <w:rPr>
          <w:rFonts w:hint="eastAsia" w:eastAsia="宋体"/>
          <w:lang w:eastAsia="zh-CN"/>
        </w:rPr>
        <w:t>’</w:t>
      </w:r>
      <w:r>
        <w:t>。</w:t>
      </w:r>
      <w:r>
        <w:rPr>
          <w:rFonts w:hint="eastAsia" w:eastAsia="宋体"/>
          <w:lang w:eastAsia="zh-CN"/>
        </w:rPr>
        <w:t>”</w:t>
      </w:r>
    </w:p>
    <w:p w14:paraId="1F63468B">
      <w:pPr>
        <w:rPr>
          <w:rFonts w:hint="eastAsia" w:eastAsia="宋体"/>
          <w:lang w:eastAsia="zh-CN"/>
        </w:rPr>
      </w:pPr>
      <w:r>
        <w:rPr>
          <w:rFonts w:hint="eastAsia" w:eastAsia="宋体"/>
          <w:lang w:eastAsia="zh-CN"/>
        </w:rPr>
        <w:t>“</w:t>
      </w:r>
      <w:r>
        <w:t>無度，則事無機。</w:t>
      </w:r>
      <w:r>
        <w:rPr>
          <w:rFonts w:hint="eastAsia" w:eastAsia="宋体"/>
          <w:lang w:eastAsia="zh-CN"/>
        </w:rPr>
        <w:t>”</w:t>
      </w:r>
    </w:p>
    <w:p w14:paraId="7A84DB4D">
      <w:pPr>
        <w:rPr>
          <w:rFonts w:hint="eastAsia" w:eastAsia="宋体"/>
          <w:lang w:eastAsia="zh-CN"/>
        </w:rPr>
      </w:pPr>
      <w:r>
        <w:t>王氏</w:t>
      </w:r>
      <w:r>
        <w:rPr>
          <w:rFonts w:hint="eastAsia" w:eastAsia="宋体"/>
          <w:lang w:eastAsia="zh-CN"/>
        </w:rPr>
        <w:t>“</w:t>
      </w:r>
      <w:r>
        <w:t>機</w:t>
      </w:r>
      <w:r>
        <w:rPr>
          <w:rFonts w:hint="eastAsia" w:eastAsia="宋体"/>
          <w:lang w:eastAsia="zh-CN"/>
        </w:rPr>
        <w:t>”</w:t>
      </w:r>
      <w:r>
        <w:t>旁批注：</w:t>
      </w:r>
      <w:r>
        <w:rPr>
          <w:rFonts w:hint="eastAsia" w:eastAsia="宋体"/>
          <w:lang w:eastAsia="zh-CN"/>
        </w:rPr>
        <w:t>“</w:t>
      </w:r>
      <w:r>
        <w:t>儀。</w:t>
      </w:r>
      <w:r>
        <w:rPr>
          <w:rFonts w:hint="eastAsia" w:eastAsia="宋体"/>
          <w:lang w:eastAsia="zh-CN"/>
        </w:rPr>
        <w:t>”</w:t>
      </w:r>
    </w:p>
    <w:p w14:paraId="26ABFE81">
      <w:pPr>
        <w:rPr>
          <w:rFonts w:hint="eastAsia" w:eastAsia="宋体"/>
          <w:lang w:eastAsia="zh-CN"/>
        </w:rPr>
      </w:pPr>
      <w:r>
        <w:rPr>
          <w:rFonts w:hint="eastAsia" w:eastAsia="宋体"/>
          <w:lang w:eastAsia="zh-CN"/>
        </w:rPr>
        <w:t>“</w:t>
      </w:r>
      <w:r>
        <w:t>明君能勝六攻而立三器，則國治。</w:t>
      </w:r>
      <w:r>
        <w:rPr>
          <w:rFonts w:hint="eastAsia" w:eastAsia="宋体"/>
          <w:lang w:eastAsia="zh-CN"/>
        </w:rPr>
        <w:t>”</w:t>
      </w:r>
    </w:p>
    <w:p w14:paraId="21A71190">
      <w:pPr>
        <w:rPr>
          <w:rFonts w:hint="eastAsia" w:eastAsia="宋体"/>
          <w:lang w:eastAsia="zh-CN"/>
        </w:rPr>
      </w:pPr>
      <w:r>
        <w:t>王氏改</w:t>
      </w:r>
      <w:r>
        <w:rPr>
          <w:rFonts w:hint="eastAsia" w:eastAsia="宋体"/>
          <w:lang w:eastAsia="zh-CN"/>
        </w:rPr>
        <w:t>“</w:t>
      </w:r>
      <w:r>
        <w:t>則</w:t>
      </w:r>
      <w:r>
        <w:rPr>
          <w:rFonts w:hint="eastAsia" w:eastAsia="宋体"/>
          <w:lang w:eastAsia="zh-CN"/>
        </w:rPr>
        <w:t>”</w:t>
      </w:r>
      <w:r>
        <w:t>爲</w:t>
      </w:r>
      <w:r>
        <w:rPr>
          <w:rFonts w:hint="eastAsia" w:eastAsia="宋体"/>
          <w:lang w:eastAsia="zh-CN"/>
        </w:rPr>
        <w:t>“</w:t>
      </w:r>
      <w:r>
        <w:t>故</w:t>
      </w:r>
      <w:r>
        <w:rPr>
          <w:rFonts w:hint="eastAsia" w:eastAsia="宋体"/>
          <w:lang w:eastAsia="zh-CN"/>
        </w:rPr>
        <w:t>”</w:t>
      </w:r>
      <w:r>
        <w:t>，批注：</w:t>
      </w:r>
      <w:r>
        <w:rPr>
          <w:rFonts w:hint="eastAsia" w:eastAsia="宋体"/>
          <w:lang w:eastAsia="zh-CN"/>
        </w:rPr>
        <w:t>“‘</w:t>
      </w:r>
      <w:r>
        <w:t>故</w:t>
      </w:r>
      <w:r>
        <w:rPr>
          <w:rFonts w:hint="eastAsia" w:eastAsia="宋体"/>
          <w:lang w:eastAsia="zh-CN"/>
        </w:rPr>
        <w:t>’</w:t>
      </w:r>
      <w:r>
        <w:t>字依</w:t>
      </w:r>
      <w:r>
        <w:rPr>
          <w:rFonts w:hint="eastAsia" w:eastAsia="宋体"/>
          <w:lang w:eastAsia="zh-CN"/>
        </w:rPr>
        <w:t>《</w:t>
      </w:r>
      <w:r>
        <w:t>治要</w:t>
      </w:r>
      <w:r>
        <w:rPr>
          <w:rFonts w:hint="eastAsia" w:eastAsia="宋体"/>
          <w:lang w:eastAsia="zh-CN"/>
        </w:rPr>
        <w:t>》</w:t>
      </w:r>
      <w:r>
        <w:t>改。</w:t>
      </w:r>
      <w:r>
        <w:rPr>
          <w:rFonts w:hint="eastAsia" w:eastAsia="宋体"/>
          <w:lang w:eastAsia="zh-CN"/>
        </w:rPr>
        <w:t>”</w:t>
      </w:r>
    </w:p>
    <w:p w14:paraId="3793BBE3">
      <w:pPr>
        <w:rPr>
          <w:rFonts w:hint="eastAsia" w:eastAsia="宋体"/>
          <w:lang w:eastAsia="zh-CN"/>
        </w:rPr>
      </w:pPr>
      <w:r>
        <w:rPr>
          <w:rFonts w:hint="eastAsia" w:eastAsia="宋体"/>
          <w:lang w:eastAsia="zh-CN"/>
        </w:rPr>
        <w:t>“</w:t>
      </w:r>
      <w:r>
        <w:t>六攻者何也？親也，貴也，貨也，色也，巧佞也，玩好也。</w:t>
      </w:r>
      <w:r>
        <w:rPr>
          <w:rFonts w:hint="eastAsia" w:eastAsia="宋体"/>
          <w:lang w:eastAsia="zh-CN"/>
        </w:rPr>
        <w:t>”</w:t>
      </w:r>
    </w:p>
    <w:p w14:paraId="5F52E3D3">
      <w:pPr>
        <w:rPr>
          <w:rFonts w:hint="eastAsia" w:eastAsia="宋体"/>
          <w:lang w:eastAsia="zh-CN"/>
        </w:rPr>
      </w:pPr>
      <w:r>
        <w:t>王氏</w:t>
      </w:r>
      <w:r>
        <w:rPr>
          <w:rFonts w:hint="eastAsia" w:eastAsia="宋体"/>
          <w:lang w:eastAsia="zh-CN"/>
        </w:rPr>
        <w:t>“</w:t>
      </w:r>
      <w:r>
        <w:t>親</w:t>
      </w:r>
      <w:r>
        <w:rPr>
          <w:rFonts w:hint="eastAsia" w:eastAsia="宋体"/>
          <w:lang w:eastAsia="zh-CN"/>
        </w:rPr>
        <w:t>”</w:t>
      </w:r>
      <w:r>
        <w:t>上增</w:t>
      </w:r>
      <w:r>
        <w:rPr>
          <w:rFonts w:hint="eastAsia" w:eastAsia="宋体"/>
          <w:lang w:eastAsia="zh-CN"/>
        </w:rPr>
        <w:t>“</w:t>
      </w:r>
      <w:r>
        <w:t>曰</w:t>
      </w:r>
      <w:r>
        <w:rPr>
          <w:rFonts w:hint="eastAsia" w:eastAsia="宋体"/>
          <w:lang w:eastAsia="zh-CN"/>
        </w:rPr>
        <w:t>”</w:t>
      </w:r>
      <w:r>
        <w:t>字，批注：</w:t>
      </w:r>
      <w:r>
        <w:rPr>
          <w:rFonts w:hint="eastAsia" w:eastAsia="宋体"/>
          <w:lang w:eastAsia="zh-CN"/>
        </w:rPr>
        <w:t>“‘</w:t>
      </w:r>
      <w:r>
        <w:t>曰</w:t>
      </w:r>
      <w:r>
        <w:rPr>
          <w:rFonts w:hint="eastAsia" w:eastAsia="宋体"/>
          <w:lang w:eastAsia="zh-CN"/>
        </w:rPr>
        <w:t>’</w:t>
      </w:r>
      <w:r>
        <w:t>字據</w:t>
      </w:r>
      <w:r>
        <w:rPr>
          <w:rFonts w:hint="eastAsia" w:eastAsia="宋体"/>
          <w:lang w:eastAsia="zh-CN"/>
        </w:rPr>
        <w:t>《</w:t>
      </w:r>
      <w:r>
        <w:t>治要</w:t>
      </w:r>
      <w:r>
        <w:rPr>
          <w:rFonts w:hint="eastAsia" w:eastAsia="宋体"/>
          <w:lang w:eastAsia="zh-CN"/>
        </w:rPr>
        <w:t>》</w:t>
      </w:r>
      <w:r>
        <w:t>補。</w:t>
      </w:r>
      <w:r>
        <w:rPr>
          <w:rFonts w:hint="eastAsia" w:eastAsia="宋体"/>
          <w:lang w:eastAsia="zh-CN"/>
        </w:rPr>
        <w:t>”</w:t>
      </w:r>
    </w:p>
    <w:p w14:paraId="04C0EC96">
      <w:r>
        <w:t>【第287页】</w:t>
      </w:r>
    </w:p>
    <w:p w14:paraId="54392D55">
      <w:pPr>
        <w:rPr>
          <w:rFonts w:hint="eastAsia" w:eastAsia="宋体"/>
          <w:lang w:eastAsia="zh-CN"/>
        </w:rPr>
      </w:pPr>
      <w:r>
        <w:rPr>
          <w:rFonts w:hint="eastAsia" w:eastAsia="宋体"/>
          <w:lang w:eastAsia="zh-CN"/>
        </w:rPr>
        <w:t>“</w:t>
      </w:r>
      <w:r>
        <w:t>利有所並。</w:t>
      </w:r>
      <w:r>
        <w:rPr>
          <w:rFonts w:hint="eastAsia" w:eastAsia="宋体"/>
          <w:lang w:eastAsia="zh-CN"/>
        </w:rPr>
        <w:t>”</w:t>
      </w:r>
    </w:p>
    <w:p w14:paraId="1811AC5C">
      <w:pPr>
        <w:rPr>
          <w:rFonts w:hint="eastAsia" w:eastAsia="宋体"/>
          <w:lang w:eastAsia="zh-CN"/>
        </w:rPr>
      </w:pPr>
      <w:r>
        <w:t>王氏批注：</w:t>
      </w:r>
      <w:r>
        <w:rPr>
          <w:rFonts w:hint="eastAsia" w:eastAsia="宋体"/>
          <w:lang w:eastAsia="zh-CN"/>
        </w:rPr>
        <w:t>“‘</w:t>
      </w:r>
      <w:r>
        <w:t>並</w:t>
      </w:r>
      <w:r>
        <w:rPr>
          <w:rFonts w:hint="eastAsia" w:eastAsia="宋体"/>
          <w:lang w:eastAsia="zh-CN"/>
        </w:rPr>
        <w:t>’</w:t>
      </w:r>
      <w:r>
        <w:t>讀爲</w:t>
      </w:r>
      <w:r>
        <w:rPr>
          <w:rFonts w:hint="eastAsia" w:eastAsia="宋体"/>
          <w:lang w:eastAsia="zh-CN"/>
        </w:rPr>
        <w:t>‘</w:t>
      </w:r>
      <w:r>
        <w:t>屏</w:t>
      </w:r>
      <w:r>
        <w:rPr>
          <w:rFonts w:hint="eastAsia" w:eastAsia="宋体"/>
          <w:lang w:eastAsia="zh-CN"/>
        </w:rPr>
        <w:t>’</w:t>
      </w:r>
      <w:r>
        <w:t>。</w:t>
      </w:r>
      <w:r>
        <w:rPr>
          <w:rFonts w:hint="eastAsia" w:eastAsia="宋体"/>
          <w:lang w:eastAsia="zh-CN"/>
        </w:rPr>
        <w:t>”</w:t>
      </w:r>
    </w:p>
    <w:p w14:paraId="73EB91C9">
      <w:pPr>
        <w:rPr>
          <w:rFonts w:hint="eastAsia" w:eastAsia="宋体"/>
          <w:lang w:eastAsia="zh-CN"/>
        </w:rPr>
      </w:pPr>
      <w:r>
        <w:rPr>
          <w:rFonts w:hint="eastAsia" w:eastAsia="宋体"/>
          <w:lang w:eastAsia="zh-CN"/>
        </w:rPr>
        <w:t>“</w:t>
      </w:r>
      <w:r>
        <w:t>飾父子兄弟夫妻之義。</w:t>
      </w:r>
      <w:r>
        <w:rPr>
          <w:rFonts w:hint="eastAsia" w:eastAsia="宋体"/>
          <w:lang w:eastAsia="zh-CN"/>
        </w:rPr>
        <w:t>”</w:t>
      </w:r>
    </w:p>
    <w:p w14:paraId="4942C3E8">
      <w:pPr>
        <w:rPr>
          <w:rFonts w:hint="eastAsia" w:eastAsia="宋体"/>
          <w:lang w:eastAsia="zh-CN"/>
        </w:rPr>
      </w:pPr>
      <w:r>
        <w:t>王氏</w:t>
      </w:r>
      <w:r>
        <w:rPr>
          <w:rFonts w:hint="eastAsia" w:eastAsia="宋体"/>
          <w:lang w:eastAsia="zh-CN"/>
        </w:rPr>
        <w:t>“</w:t>
      </w:r>
      <w:r>
        <w:t>飾</w:t>
      </w:r>
      <w:r>
        <w:rPr>
          <w:rFonts w:hint="eastAsia" w:eastAsia="宋体"/>
          <w:lang w:eastAsia="zh-CN"/>
        </w:rPr>
        <w:t>”</w:t>
      </w:r>
      <w:r>
        <w:t>旁批注：</w:t>
      </w:r>
      <w:r>
        <w:rPr>
          <w:rFonts w:hint="eastAsia" w:eastAsia="宋体"/>
          <w:lang w:eastAsia="zh-CN"/>
        </w:rPr>
        <w:t>“</w:t>
      </w:r>
      <w:r>
        <w:t>同</w:t>
      </w:r>
      <w:r>
        <w:rPr>
          <w:rFonts w:hint="eastAsia" w:eastAsia="宋体"/>
          <w:lang w:eastAsia="zh-CN"/>
        </w:rPr>
        <w:t>‘</w:t>
      </w:r>
      <w:r>
        <w:t>飭</w:t>
      </w:r>
      <w:r>
        <w:rPr>
          <w:rFonts w:hint="eastAsia" w:eastAsia="宋体"/>
          <w:lang w:eastAsia="zh-CN"/>
        </w:rPr>
        <w:t>’</w:t>
      </w:r>
      <w:r>
        <w:t>。</w:t>
      </w:r>
      <w:r>
        <w:rPr>
          <w:rFonts w:hint="eastAsia" w:eastAsia="宋体"/>
          <w:lang w:eastAsia="zh-CN"/>
        </w:rPr>
        <w:t>”</w:t>
      </w:r>
    </w:p>
    <w:p w14:paraId="58A4A553">
      <w:pPr>
        <w:rPr>
          <w:rFonts w:hint="eastAsia" w:eastAsia="宋体"/>
          <w:lang w:eastAsia="zh-CN"/>
        </w:rPr>
      </w:pPr>
      <w:r>
        <w:rPr>
          <w:rFonts w:hint="eastAsia" w:eastAsia="宋体"/>
          <w:lang w:eastAsia="zh-CN"/>
        </w:rPr>
        <w:t>“</w:t>
      </w:r>
      <w:r>
        <w:t>如此則衆無鬱怨之心。</w:t>
      </w:r>
      <w:r>
        <w:rPr>
          <w:rFonts w:hint="eastAsia" w:eastAsia="宋体"/>
          <w:lang w:eastAsia="zh-CN"/>
        </w:rPr>
        <w:t>”</w:t>
      </w:r>
    </w:p>
    <w:p w14:paraId="5C3B3E5C">
      <w:pPr>
        <w:rPr>
          <w:rFonts w:hint="eastAsia" w:eastAsia="宋体"/>
          <w:lang w:eastAsia="zh-CN"/>
        </w:rPr>
      </w:pPr>
      <w:r>
        <w:t>王氏批注：</w:t>
      </w:r>
      <w:r>
        <w:rPr>
          <w:rFonts w:hint="eastAsia" w:eastAsia="宋体"/>
          <w:lang w:eastAsia="zh-CN"/>
        </w:rPr>
        <w:t>“</w:t>
      </w:r>
      <w:r>
        <w:t>怨，猶鬱也。</w:t>
      </w:r>
      <w:r>
        <w:rPr>
          <w:rFonts w:hint="eastAsia" w:eastAsia="宋体"/>
          <w:lang w:eastAsia="zh-CN"/>
        </w:rPr>
        <w:t>‘</w:t>
      </w:r>
      <w:r>
        <w:t>鬱怨</w:t>
      </w:r>
      <w:r>
        <w:rPr>
          <w:rFonts w:hint="eastAsia" w:eastAsia="宋体"/>
          <w:lang w:eastAsia="zh-CN"/>
        </w:rPr>
        <w:t>’</w:t>
      </w:r>
      <w:r>
        <w:t>雙聲字。</w:t>
      </w:r>
      <w:r>
        <w:rPr>
          <w:rFonts w:hint="eastAsia" w:eastAsia="宋体"/>
          <w:lang w:eastAsia="zh-CN"/>
        </w:rPr>
        <w:t>”</w:t>
      </w:r>
    </w:p>
    <w:p w14:paraId="62C4B3DC">
      <w:pPr>
        <w:rPr>
          <w:rFonts w:hint="eastAsia" w:eastAsia="宋体"/>
          <w:lang w:eastAsia="zh-CN"/>
        </w:rPr>
      </w:pPr>
      <w:r>
        <w:rPr>
          <w:rFonts w:hint="eastAsia" w:eastAsia="宋体"/>
          <w:lang w:eastAsia="zh-CN"/>
        </w:rPr>
        <w:t>《</w:t>
      </w:r>
      <w:r>
        <w:t>明法解</w:t>
      </w:r>
      <w:r>
        <w:rPr>
          <w:rFonts w:hint="eastAsia" w:eastAsia="宋体"/>
          <w:lang w:eastAsia="zh-CN"/>
        </w:rPr>
        <w:t>》</w:t>
      </w:r>
    </w:p>
    <w:p w14:paraId="7E0C7FAF">
      <w:pPr>
        <w:rPr>
          <w:rFonts w:hint="eastAsia" w:eastAsia="宋体"/>
          <w:lang w:eastAsia="zh-CN"/>
        </w:rPr>
      </w:pPr>
      <w:r>
        <w:rPr>
          <w:rFonts w:hint="eastAsia" w:eastAsia="宋体"/>
          <w:lang w:eastAsia="zh-CN"/>
        </w:rPr>
        <w:t>“</w:t>
      </w:r>
      <w:r>
        <w:t>吏者，民之所懸命也。</w:t>
      </w:r>
      <w:r>
        <w:rPr>
          <w:rFonts w:hint="eastAsia" w:eastAsia="宋体"/>
          <w:lang w:eastAsia="zh-CN"/>
        </w:rPr>
        <w:t>”</w:t>
      </w:r>
    </w:p>
    <w:p w14:paraId="06992069">
      <w:r>
        <w:t>王氏改</w:t>
      </w:r>
      <w:r>
        <w:rPr>
          <w:rFonts w:hint="eastAsia" w:eastAsia="宋体"/>
          <w:lang w:eastAsia="zh-CN"/>
        </w:rPr>
        <w:t>“</w:t>
      </w:r>
      <w:r>
        <w:t>懸</w:t>
      </w:r>
      <w:r>
        <w:rPr>
          <w:rFonts w:hint="eastAsia" w:eastAsia="宋体"/>
          <w:lang w:eastAsia="zh-CN"/>
        </w:rPr>
        <w:t>”</w:t>
      </w:r>
      <w:r>
        <w:t>爲</w:t>
      </w:r>
      <w:r>
        <w:rPr>
          <w:rFonts w:hint="eastAsia" w:eastAsia="宋体"/>
          <w:lang w:eastAsia="zh-CN"/>
        </w:rPr>
        <w:t>“</w:t>
      </w:r>
      <w:r>
        <w:t>縣</w:t>
      </w:r>
      <w:r>
        <w:rPr>
          <w:rFonts w:hint="eastAsia" w:eastAsia="宋体"/>
          <w:lang w:eastAsia="zh-CN"/>
        </w:rPr>
        <w:t>”</w:t>
      </w:r>
      <w:r>
        <w:t>。</w:t>
      </w:r>
    </w:p>
    <w:p w14:paraId="48F741D6">
      <w:pPr>
        <w:rPr>
          <w:rFonts w:hint="eastAsia" w:eastAsia="宋体"/>
          <w:lang w:eastAsia="zh-CN"/>
        </w:rPr>
      </w:pPr>
      <w:r>
        <w:rPr>
          <w:rFonts w:hint="eastAsia" w:eastAsia="宋体"/>
          <w:lang w:eastAsia="zh-CN"/>
        </w:rPr>
        <w:t>“</w:t>
      </w:r>
      <w:r>
        <w:t>公平而無所偏，故姦詐之人不能誤也。</w:t>
      </w:r>
      <w:r>
        <w:rPr>
          <w:rFonts w:hint="eastAsia" w:eastAsia="宋体"/>
          <w:lang w:eastAsia="zh-CN"/>
        </w:rPr>
        <w:t>”</w:t>
      </w:r>
    </w:p>
    <w:p w14:paraId="7BC20694">
      <w:pPr>
        <w:rPr>
          <w:rFonts w:hint="eastAsia" w:eastAsia="宋体"/>
          <w:lang w:eastAsia="zh-CN"/>
        </w:rPr>
      </w:pPr>
      <w:r>
        <w:t>王氏批注：</w:t>
      </w:r>
      <w:r>
        <w:rPr>
          <w:rFonts w:hint="eastAsia" w:eastAsia="宋体"/>
          <w:lang w:eastAsia="zh-CN"/>
        </w:rPr>
        <w:t>“</w:t>
      </w:r>
      <w:r>
        <w:t>誤，欺也。</w:t>
      </w:r>
      <w:r>
        <w:rPr>
          <w:rFonts w:hint="eastAsia" w:eastAsia="宋体"/>
          <w:lang w:eastAsia="zh-CN"/>
        </w:rPr>
        <w:t>”</w:t>
      </w:r>
    </w:p>
    <w:p w14:paraId="2AC9D733">
      <w:pPr>
        <w:rPr>
          <w:rFonts w:hint="eastAsia" w:eastAsia="宋体"/>
          <w:lang w:eastAsia="zh-CN"/>
        </w:rPr>
      </w:pPr>
      <w:r>
        <w:rPr>
          <w:rFonts w:hint="eastAsia" w:eastAsia="宋体"/>
          <w:lang w:eastAsia="zh-CN"/>
        </w:rPr>
        <w:t>“</w:t>
      </w:r>
      <w:r>
        <w:t>離公道而行私術矣。</w:t>
      </w:r>
      <w:r>
        <w:rPr>
          <w:rFonts w:hint="eastAsia" w:eastAsia="宋体"/>
          <w:lang w:eastAsia="zh-CN"/>
        </w:rPr>
        <w:t>”</w:t>
      </w:r>
    </w:p>
    <w:p w14:paraId="050468D2">
      <w:pPr>
        <w:rPr>
          <w:rFonts w:hint="eastAsia" w:eastAsia="宋体"/>
          <w:lang w:eastAsia="zh-CN"/>
        </w:rPr>
      </w:pPr>
      <w:r>
        <w:t>王氏</w:t>
      </w:r>
      <w:r>
        <w:rPr>
          <w:rFonts w:hint="eastAsia" w:eastAsia="宋体"/>
          <w:lang w:eastAsia="zh-CN"/>
        </w:rPr>
        <w:t>“</w:t>
      </w:r>
      <w:r>
        <w:t>術</w:t>
      </w:r>
      <w:r>
        <w:rPr>
          <w:rFonts w:hint="eastAsia" w:eastAsia="宋体"/>
          <w:lang w:eastAsia="zh-CN"/>
        </w:rPr>
        <w:t>”</w:t>
      </w:r>
      <w:r>
        <w:t>旁批注：</w:t>
      </w:r>
      <w:r>
        <w:rPr>
          <w:rFonts w:hint="eastAsia" w:eastAsia="宋体"/>
          <w:lang w:eastAsia="zh-CN"/>
        </w:rPr>
        <w:t>“</w:t>
      </w:r>
      <w:r>
        <w:t>朱作</w:t>
      </w:r>
      <w:r>
        <w:rPr>
          <w:rFonts w:hint="eastAsia" w:eastAsia="宋体"/>
          <w:lang w:eastAsia="zh-CN"/>
        </w:rPr>
        <w:t>‘</w:t>
      </w:r>
      <w:r>
        <w:t>述</w:t>
      </w:r>
      <w:r>
        <w:rPr>
          <w:rFonts w:hint="eastAsia" w:eastAsia="宋体"/>
          <w:lang w:eastAsia="zh-CN"/>
        </w:rPr>
        <w:t>’</w:t>
      </w:r>
      <w:r>
        <w:t>。</w:t>
      </w:r>
      <w:r>
        <w:rPr>
          <w:rFonts w:hint="eastAsia" w:eastAsia="宋体"/>
          <w:lang w:eastAsia="zh-CN"/>
        </w:rPr>
        <w:t>”</w:t>
      </w:r>
    </w:p>
    <w:p w14:paraId="31816520">
      <w:pPr>
        <w:rPr>
          <w:rFonts w:hint="eastAsia" w:eastAsia="宋体"/>
          <w:lang w:eastAsia="zh-CN"/>
        </w:rPr>
      </w:pPr>
      <w:r>
        <w:rPr>
          <w:rFonts w:hint="eastAsia" w:eastAsia="宋体"/>
          <w:lang w:eastAsia="zh-CN"/>
        </w:rPr>
        <w:t>“</w:t>
      </w:r>
      <w:r>
        <w:t>比周以相爲慝是故忘主死佼以進其譽。</w:t>
      </w:r>
      <w:r>
        <w:rPr>
          <w:rFonts w:hint="eastAsia" w:eastAsia="宋体"/>
          <w:lang w:eastAsia="zh-CN"/>
        </w:rPr>
        <w:t>”</w:t>
      </w:r>
    </w:p>
    <w:p w14:paraId="543E02C6">
      <w:r>
        <w:t>【第288页】</w:t>
      </w:r>
    </w:p>
    <w:p w14:paraId="2AEDAB89">
      <w:r>
        <w:t>王氏改</w:t>
      </w:r>
      <w:r>
        <w:rPr>
          <w:rFonts w:hint="eastAsia" w:eastAsia="宋体"/>
          <w:lang w:eastAsia="zh-CN"/>
        </w:rPr>
        <w:t>“</w:t>
      </w:r>
      <w:r>
        <w:t>死</w:t>
      </w:r>
      <w:r>
        <w:rPr>
          <w:rFonts w:hint="eastAsia" w:eastAsia="宋体"/>
          <w:lang w:eastAsia="zh-CN"/>
        </w:rPr>
        <w:t>”</w:t>
      </w:r>
      <w:r>
        <w:t>爲</w:t>
      </w:r>
      <w:r>
        <w:rPr>
          <w:rFonts w:hint="eastAsia" w:eastAsia="宋体"/>
          <w:lang w:eastAsia="zh-CN"/>
        </w:rPr>
        <w:t>“</w:t>
      </w:r>
      <w:r>
        <w:t>外</w:t>
      </w:r>
      <w:r>
        <w:rPr>
          <w:rFonts w:hint="eastAsia" w:eastAsia="宋体"/>
          <w:lang w:eastAsia="zh-CN"/>
        </w:rPr>
        <w:t>”</w:t>
      </w:r>
      <w:r>
        <w:t>。</w:t>
      </w:r>
    </w:p>
    <w:p w14:paraId="0C800DBB">
      <w:pPr>
        <w:rPr>
          <w:rFonts w:hint="eastAsia" w:eastAsia="宋体"/>
          <w:lang w:eastAsia="zh-CN"/>
        </w:rPr>
      </w:pPr>
      <w:r>
        <w:rPr>
          <w:rFonts w:hint="eastAsia" w:eastAsia="宋体"/>
          <w:lang w:eastAsia="zh-CN"/>
        </w:rPr>
        <w:t>“</w:t>
      </w:r>
      <w:r>
        <w:t>是故邪之所務事者。</w:t>
      </w:r>
      <w:r>
        <w:rPr>
          <w:rFonts w:hint="eastAsia" w:eastAsia="宋体"/>
          <w:lang w:eastAsia="zh-CN"/>
        </w:rPr>
        <w:t>”</w:t>
      </w:r>
    </w:p>
    <w:p w14:paraId="4CDC2970">
      <w:r>
        <w:t>王氏</w:t>
      </w:r>
      <w:r>
        <w:rPr>
          <w:rFonts w:hint="eastAsia" w:eastAsia="宋体"/>
          <w:lang w:eastAsia="zh-CN"/>
        </w:rPr>
        <w:t>“</w:t>
      </w:r>
      <w:r>
        <w:t>邪</w:t>
      </w:r>
      <w:r>
        <w:rPr>
          <w:rFonts w:hint="eastAsia" w:eastAsia="宋体"/>
          <w:lang w:eastAsia="zh-CN"/>
        </w:rPr>
        <w:t>”</w:t>
      </w:r>
      <w:r>
        <w:t>上增</w:t>
      </w:r>
      <w:r>
        <w:rPr>
          <w:rFonts w:hint="eastAsia" w:eastAsia="宋体"/>
          <w:lang w:eastAsia="zh-CN"/>
        </w:rPr>
        <w:t>“</w:t>
      </w:r>
      <w:r>
        <w:t>姦</w:t>
      </w:r>
      <w:r>
        <w:rPr>
          <w:rFonts w:hint="eastAsia" w:eastAsia="宋体"/>
          <w:lang w:eastAsia="zh-CN"/>
        </w:rPr>
        <w:t>”</w:t>
      </w:r>
      <w:r>
        <w:t>字</w:t>
      </w:r>
    </w:p>
    <w:p w14:paraId="5CD9245E">
      <w:r>
        <w:rPr>
          <w:rFonts w:hint="eastAsia" w:eastAsia="宋体"/>
          <w:lang w:eastAsia="zh-CN"/>
        </w:rPr>
        <w:t>“</w:t>
      </w:r>
      <w:r>
        <w:t>使法無明主無悟而己得所欲也。</w:t>
      </w:r>
    </w:p>
    <w:p w14:paraId="4A9D2D8B">
      <w:pPr>
        <w:rPr>
          <w:rFonts w:hint="eastAsia" w:eastAsia="宋体"/>
          <w:lang w:eastAsia="zh-CN"/>
        </w:rPr>
      </w:pPr>
      <w:r>
        <w:t>王氏</w:t>
      </w:r>
      <w:r>
        <w:rPr>
          <w:rFonts w:hint="eastAsia" w:eastAsia="宋体"/>
          <w:lang w:eastAsia="zh-CN"/>
        </w:rPr>
        <w:t>“</w:t>
      </w:r>
      <w:r>
        <w:t>悟</w:t>
      </w:r>
      <w:r>
        <w:rPr>
          <w:rFonts w:hint="eastAsia" w:eastAsia="宋体"/>
          <w:lang w:eastAsia="zh-CN"/>
        </w:rPr>
        <w:t>”</w:t>
      </w:r>
      <w:r>
        <w:t>旁批注：</w:t>
      </w:r>
      <w:r>
        <w:rPr>
          <w:rFonts w:hint="eastAsia" w:eastAsia="宋体"/>
          <w:lang w:eastAsia="zh-CN"/>
        </w:rPr>
        <w:t>“</w:t>
      </w:r>
      <w:r>
        <w:t>寤。</w:t>
      </w:r>
      <w:r>
        <w:rPr>
          <w:rFonts w:hint="eastAsia" w:eastAsia="宋体"/>
          <w:lang w:eastAsia="zh-CN"/>
        </w:rPr>
        <w:t>”</w:t>
      </w:r>
    </w:p>
    <w:p w14:paraId="4057AEE6">
      <w:pPr>
        <w:rPr>
          <w:rFonts w:hint="eastAsia" w:eastAsia="宋体"/>
          <w:lang w:eastAsia="zh-CN"/>
        </w:rPr>
      </w:pPr>
      <w:r>
        <w:rPr>
          <w:rFonts w:hint="eastAsia" w:eastAsia="宋体"/>
          <w:lang w:eastAsia="zh-CN"/>
        </w:rPr>
        <w:t>“</w:t>
      </w:r>
      <w:r>
        <w:t>姦邪在主之側者，不能勿惡也。</w:t>
      </w:r>
      <w:r>
        <w:rPr>
          <w:rFonts w:hint="eastAsia" w:eastAsia="宋体"/>
          <w:lang w:eastAsia="zh-CN"/>
        </w:rPr>
        <w:t>”</w:t>
      </w:r>
    </w:p>
    <w:p w14:paraId="7A0D5620">
      <w:r>
        <w:t>王氏批注：</w:t>
      </w:r>
      <w:r>
        <w:rPr>
          <w:rFonts w:hint="eastAsia" w:eastAsia="宋体"/>
          <w:lang w:eastAsia="zh-CN"/>
        </w:rPr>
        <w:t>“《</w:t>
      </w:r>
      <w:r>
        <w:t>治要</w:t>
      </w:r>
      <w:r>
        <w:rPr>
          <w:rFonts w:hint="eastAsia" w:eastAsia="宋体"/>
          <w:lang w:eastAsia="zh-CN"/>
        </w:rPr>
        <w:t>》‘</w:t>
      </w:r>
      <w:r>
        <w:t>在</w:t>
      </w:r>
      <w:r>
        <w:rPr>
          <w:rFonts w:hint="eastAsia" w:eastAsia="宋体"/>
          <w:lang w:eastAsia="zh-CN"/>
        </w:rPr>
        <w:t>’</w:t>
      </w:r>
      <w:r>
        <w:t>上有</w:t>
      </w:r>
      <w:r>
        <w:rPr>
          <w:rFonts w:hint="eastAsia" w:eastAsia="宋体"/>
          <w:lang w:eastAsia="zh-CN"/>
        </w:rPr>
        <w:t>‘</w:t>
      </w:r>
      <w:r>
        <w:t>之</w:t>
      </w:r>
      <w:r>
        <w:rPr>
          <w:rFonts w:hint="eastAsia" w:eastAsia="宋体"/>
          <w:lang w:eastAsia="zh-CN"/>
        </w:rPr>
        <w:t>’</w:t>
      </w:r>
      <w:r>
        <w:t>字。</w:t>
      </w:r>
      <w:r>
        <w:rPr>
          <w:rFonts w:hint="eastAsia" w:eastAsia="宋体"/>
          <w:lang w:eastAsia="zh-CN"/>
        </w:rPr>
        <w:t>”</w:t>
      </w:r>
      <w:r>
        <w:t>又改</w:t>
      </w:r>
      <w:r>
        <w:rPr>
          <w:rFonts w:hint="eastAsia" w:eastAsia="宋体"/>
          <w:lang w:eastAsia="zh-CN"/>
        </w:rPr>
        <w:t>“</w:t>
      </w:r>
      <w:r>
        <w:t>也</w:t>
      </w:r>
      <w:r>
        <w:rPr>
          <w:rFonts w:hint="eastAsia" w:eastAsia="宋体"/>
          <w:lang w:eastAsia="zh-CN"/>
        </w:rPr>
        <w:t>”</w:t>
      </w:r>
      <w:r>
        <w:t>爲</w:t>
      </w:r>
      <w:r>
        <w:rPr>
          <w:rFonts w:hint="eastAsia" w:eastAsia="宋体"/>
          <w:lang w:eastAsia="zh-CN"/>
        </w:rPr>
        <w:t>“</w:t>
      </w:r>
      <w:r>
        <w:t>之</w:t>
      </w:r>
      <w:r>
        <w:rPr>
          <w:rFonts w:hint="eastAsia" w:eastAsia="宋体"/>
          <w:lang w:eastAsia="zh-CN"/>
        </w:rPr>
        <w:t>”</w:t>
      </w:r>
      <w:r>
        <w:t>，批注：</w:t>
      </w:r>
      <w:r>
        <w:rPr>
          <w:rFonts w:hint="eastAsia" w:eastAsia="宋体"/>
          <w:lang w:eastAsia="zh-CN"/>
        </w:rPr>
        <w:t>“</w:t>
      </w:r>
      <w:r>
        <w:t>r之1字依</w:t>
      </w:r>
      <w:r>
        <w:rPr>
          <w:rFonts w:hint="eastAsia" w:eastAsia="宋体"/>
          <w:lang w:eastAsia="zh-CN"/>
        </w:rPr>
        <w:t>《</w:t>
      </w:r>
      <w:r>
        <w:t>治</w:t>
      </w:r>
    </w:p>
    <w:p w14:paraId="45F0BABE">
      <w:pPr>
        <w:rPr>
          <w:rFonts w:hint="eastAsia" w:eastAsia="宋体"/>
          <w:lang w:eastAsia="zh-CN"/>
        </w:rPr>
      </w:pPr>
      <w:r>
        <w:t>要</w:t>
      </w:r>
      <w:r>
        <w:rPr>
          <w:rFonts w:hint="eastAsia" w:eastAsia="宋体"/>
          <w:lang w:eastAsia="zh-CN"/>
        </w:rPr>
        <w:t>》</w:t>
      </w:r>
      <w:r>
        <w:t>改。</w:t>
      </w:r>
      <w:r>
        <w:rPr>
          <w:rFonts w:hint="eastAsia" w:eastAsia="宋体"/>
          <w:lang w:eastAsia="zh-CN"/>
        </w:rPr>
        <w:t>”</w:t>
      </w:r>
    </w:p>
    <w:p w14:paraId="7B9445AE">
      <w:pPr>
        <w:rPr>
          <w:rFonts w:hint="eastAsia" w:eastAsia="宋体"/>
          <w:lang w:eastAsia="zh-CN"/>
        </w:rPr>
      </w:pPr>
      <w:r>
        <w:rPr>
          <w:rFonts w:hint="eastAsia" w:eastAsia="宋体"/>
          <w:lang w:eastAsia="zh-CN"/>
        </w:rPr>
        <w:t>“</w:t>
      </w:r>
      <w:r>
        <w:t>姦臣之擅主者，有以私危之。</w:t>
      </w:r>
      <w:r>
        <w:rPr>
          <w:rFonts w:hint="eastAsia" w:eastAsia="宋体"/>
          <w:lang w:eastAsia="zh-CN"/>
        </w:rPr>
        <w:t>”</w:t>
      </w:r>
    </w:p>
    <w:p w14:paraId="7171F168">
      <w:pPr>
        <w:rPr>
          <w:rFonts w:hint="eastAsia" w:eastAsia="宋体"/>
          <w:lang w:eastAsia="zh-CN"/>
        </w:rPr>
      </w:pPr>
      <w:r>
        <w:t>王氏批校：</w:t>
      </w:r>
      <w:r>
        <w:rPr>
          <w:rFonts w:hint="eastAsia" w:eastAsia="宋体"/>
          <w:lang w:eastAsia="zh-CN"/>
        </w:rPr>
        <w:t>“</w:t>
      </w:r>
      <w:r>
        <w:t>有，或也。</w:t>
      </w:r>
      <w:r>
        <w:rPr>
          <w:rFonts w:hint="eastAsia" w:eastAsia="宋体"/>
          <w:lang w:eastAsia="zh-CN"/>
        </w:rPr>
        <w:t>”</w:t>
      </w:r>
    </w:p>
    <w:p w14:paraId="7F1779AA">
      <w:pPr>
        <w:rPr>
          <w:rFonts w:hint="eastAsia" w:eastAsia="宋体"/>
          <w:lang w:eastAsia="zh-CN"/>
        </w:rPr>
      </w:pPr>
      <w:r>
        <w:rPr>
          <w:rFonts w:hint="eastAsia" w:eastAsia="宋体"/>
          <w:lang w:eastAsia="zh-CN"/>
        </w:rPr>
        <w:t>《</w:t>
      </w:r>
      <w:r>
        <w:t>臣乘馬</w:t>
      </w:r>
      <w:r>
        <w:rPr>
          <w:rFonts w:hint="eastAsia" w:eastAsia="宋体"/>
          <w:lang w:eastAsia="zh-CN"/>
        </w:rPr>
        <w:t>》</w:t>
      </w:r>
    </w:p>
    <w:p w14:paraId="44B4A153">
      <w:pPr>
        <w:rPr>
          <w:rFonts w:hint="eastAsia" w:eastAsia="宋体"/>
          <w:lang w:eastAsia="zh-CN"/>
        </w:rPr>
      </w:pPr>
      <w:r>
        <w:rPr>
          <w:rFonts w:hint="eastAsia" w:eastAsia="宋体"/>
          <w:lang w:eastAsia="zh-CN"/>
        </w:rPr>
        <w:t>“</w:t>
      </w:r>
      <w:r>
        <w:t>民食什伍之穀則君已藉九矣。</w:t>
      </w:r>
      <w:r>
        <w:rPr>
          <w:rFonts w:hint="eastAsia" w:eastAsia="宋体"/>
          <w:lang w:eastAsia="zh-CN"/>
        </w:rPr>
        <w:t>”</w:t>
      </w:r>
    </w:p>
    <w:p w14:paraId="5F214E79">
      <w:r>
        <w:t>王氏改</w:t>
      </w:r>
      <w:r>
        <w:rPr>
          <w:rFonts w:hint="eastAsia" w:eastAsia="宋体"/>
          <w:lang w:eastAsia="zh-CN"/>
        </w:rPr>
        <w:t>“</w:t>
      </w:r>
      <w:r>
        <w:t>伍</w:t>
      </w:r>
      <w:r>
        <w:rPr>
          <w:rFonts w:hint="eastAsia" w:eastAsia="宋体"/>
          <w:lang w:eastAsia="zh-CN"/>
        </w:rPr>
        <w:t>”</w:t>
      </w:r>
      <w:r>
        <w:t>爲</w:t>
      </w:r>
      <w:r>
        <w:rPr>
          <w:rFonts w:hint="eastAsia" w:eastAsia="宋体"/>
          <w:lang w:eastAsia="zh-CN"/>
        </w:rPr>
        <w:t>“</w:t>
      </w:r>
      <w:r>
        <w:t>五</w:t>
      </w:r>
      <w:r>
        <w:rPr>
          <w:rFonts w:hint="eastAsia" w:eastAsia="宋体"/>
          <w:lang w:eastAsia="zh-CN"/>
        </w:rPr>
        <w:t>”</w:t>
      </w:r>
      <w:r>
        <w:t>。</w:t>
      </w:r>
    </w:p>
    <w:p w14:paraId="0950E4DC">
      <w:pPr>
        <w:rPr>
          <w:rFonts w:hint="eastAsia" w:eastAsia="宋体"/>
          <w:lang w:eastAsia="zh-CN"/>
        </w:rPr>
      </w:pPr>
      <w:r>
        <w:rPr>
          <w:rFonts w:hint="eastAsia" w:eastAsia="宋体"/>
          <w:lang w:eastAsia="zh-CN"/>
        </w:rPr>
        <w:t>“</w:t>
      </w:r>
      <w:r>
        <w:t>有衡求幣焉此盗暴之所以起刑罰之所以衆也。</w:t>
      </w:r>
      <w:r>
        <w:rPr>
          <w:rFonts w:hint="eastAsia" w:eastAsia="宋体"/>
          <w:lang w:eastAsia="zh-CN"/>
        </w:rPr>
        <w:t>”</w:t>
      </w:r>
    </w:p>
    <w:p w14:paraId="2D20B46F">
      <w:r>
        <w:t>【第289页】</w:t>
      </w:r>
    </w:p>
    <w:p w14:paraId="140B6D51">
      <w:pPr>
        <w:rPr>
          <w:rFonts w:hint="eastAsia" w:eastAsia="宋体"/>
          <w:lang w:eastAsia="zh-CN"/>
        </w:rPr>
      </w:pPr>
      <w:r>
        <w:t>王氏</w:t>
      </w:r>
      <w:r>
        <w:rPr>
          <w:rFonts w:hint="eastAsia" w:eastAsia="宋体"/>
          <w:lang w:eastAsia="zh-CN"/>
        </w:rPr>
        <w:t>“</w:t>
      </w:r>
      <w:r>
        <w:t>有</w:t>
      </w:r>
      <w:r>
        <w:rPr>
          <w:rFonts w:hint="eastAsia" w:eastAsia="宋体"/>
          <w:lang w:eastAsia="zh-CN"/>
        </w:rPr>
        <w:t>”</w:t>
      </w:r>
      <w:r>
        <w:t>旁批注：</w:t>
      </w:r>
      <w:r>
        <w:rPr>
          <w:rFonts w:hint="eastAsia" w:eastAsia="宋体"/>
          <w:lang w:eastAsia="zh-CN"/>
        </w:rPr>
        <w:t>“</w:t>
      </w:r>
      <w:r>
        <w:t>又。</w:t>
      </w:r>
      <w:r>
        <w:rPr>
          <w:rFonts w:hint="eastAsia" w:eastAsia="宋体"/>
          <w:lang w:eastAsia="zh-CN"/>
        </w:rPr>
        <w:t>”</w:t>
      </w:r>
      <w:r>
        <w:t>又</w:t>
      </w:r>
      <w:r>
        <w:rPr>
          <w:rFonts w:hint="eastAsia" w:eastAsia="宋体"/>
          <w:lang w:eastAsia="zh-CN"/>
        </w:rPr>
        <w:t>“</w:t>
      </w:r>
      <w:r>
        <w:t>暴</w:t>
      </w:r>
      <w:r>
        <w:rPr>
          <w:rFonts w:hint="eastAsia" w:eastAsia="宋体"/>
          <w:lang w:eastAsia="zh-CN"/>
        </w:rPr>
        <w:t>”</w:t>
      </w:r>
      <w:r>
        <w:t>旁批校：</w:t>
      </w:r>
      <w:r>
        <w:rPr>
          <w:rFonts w:hint="eastAsia" w:eastAsia="宋体"/>
          <w:lang w:eastAsia="zh-CN"/>
        </w:rPr>
        <w:t>“</w:t>
      </w:r>
      <w:r>
        <w:t>當爲</w:t>
      </w:r>
      <w:r>
        <w:rPr>
          <w:rFonts w:hint="eastAsia" w:eastAsia="宋体"/>
          <w:lang w:eastAsia="zh-CN"/>
        </w:rPr>
        <w:t>‘</w:t>
      </w:r>
      <w:r>
        <w:t>賊</w:t>
      </w:r>
      <w:r>
        <w:rPr>
          <w:rFonts w:hint="eastAsia" w:eastAsia="宋体"/>
          <w:lang w:eastAsia="zh-CN"/>
        </w:rPr>
        <w:t>”</w:t>
      </w:r>
      <w:r>
        <w:t>。</w:t>
      </w:r>
      <w:r>
        <w:rPr>
          <w:rFonts w:hint="eastAsia" w:eastAsia="宋体"/>
          <w:lang w:eastAsia="zh-CN"/>
        </w:rPr>
        <w:t>”</w:t>
      </w:r>
    </w:p>
    <w:p w14:paraId="6FF6A305">
      <w:pPr>
        <w:rPr>
          <w:rFonts w:hint="eastAsia" w:eastAsia="宋体"/>
          <w:lang w:eastAsia="zh-CN"/>
        </w:rPr>
      </w:pPr>
      <w:r>
        <w:rPr>
          <w:rFonts w:hint="eastAsia" w:eastAsia="宋体"/>
          <w:lang w:eastAsia="zh-CN"/>
        </w:rPr>
        <w:t>“</w:t>
      </w:r>
      <w:r>
        <w:t>筴乘馬之數求盡也。</w:t>
      </w:r>
      <w:r>
        <w:rPr>
          <w:rFonts w:hint="eastAsia" w:eastAsia="宋体"/>
          <w:lang w:eastAsia="zh-CN"/>
        </w:rPr>
        <w:t>”</w:t>
      </w:r>
    </w:p>
    <w:p w14:paraId="776D6C80">
      <w:r>
        <w:t>王氏改</w:t>
      </w:r>
      <w:r>
        <w:rPr>
          <w:rFonts w:hint="eastAsia" w:eastAsia="宋体"/>
          <w:lang w:eastAsia="zh-CN"/>
        </w:rPr>
        <w:t>“</w:t>
      </w:r>
      <w:r>
        <w:t>求</w:t>
      </w:r>
      <w:r>
        <w:rPr>
          <w:rFonts w:hint="eastAsia" w:eastAsia="宋体"/>
          <w:lang w:eastAsia="zh-CN"/>
        </w:rPr>
        <w:t>”</w:t>
      </w:r>
      <w:r>
        <w:t>爲</w:t>
      </w:r>
      <w:r>
        <w:rPr>
          <w:rFonts w:hint="eastAsia" w:eastAsia="宋体"/>
          <w:lang w:eastAsia="zh-CN"/>
        </w:rPr>
        <w:t>“</w:t>
      </w:r>
      <w:r>
        <w:t>未</w:t>
      </w:r>
      <w:r>
        <w:rPr>
          <w:rFonts w:hint="eastAsia" w:eastAsia="宋体"/>
          <w:lang w:eastAsia="zh-CN"/>
        </w:rPr>
        <w:t>”</w:t>
      </w:r>
      <w:r>
        <w:t>。</w:t>
      </w:r>
    </w:p>
    <w:p w14:paraId="70EBD6E8">
      <w:pPr>
        <w:rPr>
          <w:rFonts w:hint="eastAsia" w:eastAsia="宋体"/>
          <w:lang w:eastAsia="zh-CN"/>
        </w:rPr>
      </w:pPr>
      <w:r>
        <w:rPr>
          <w:rFonts w:hint="eastAsia" w:eastAsia="宋体"/>
          <w:lang w:eastAsia="zh-CN"/>
        </w:rPr>
        <w:t>《</w:t>
      </w:r>
      <w:r>
        <w:t>乘馬數</w:t>
      </w:r>
      <w:r>
        <w:rPr>
          <w:rFonts w:hint="eastAsia" w:eastAsia="宋体"/>
          <w:lang w:eastAsia="zh-CN"/>
        </w:rPr>
        <w:t>》</w:t>
      </w:r>
    </w:p>
    <w:p w14:paraId="041A4E94">
      <w:pPr>
        <w:rPr>
          <w:rFonts w:hint="eastAsia" w:eastAsia="宋体"/>
          <w:lang w:eastAsia="zh-CN"/>
        </w:rPr>
      </w:pPr>
      <w:r>
        <w:rPr>
          <w:rFonts w:hint="eastAsia" w:eastAsia="宋体"/>
          <w:lang w:eastAsia="zh-CN"/>
        </w:rPr>
        <w:t>“</w:t>
      </w:r>
      <w:r>
        <w:t>振貧，補不足，下樂上。</w:t>
      </w:r>
      <w:r>
        <w:rPr>
          <w:rFonts w:hint="eastAsia" w:eastAsia="宋体"/>
          <w:lang w:eastAsia="zh-CN"/>
        </w:rPr>
        <w:t>”</w:t>
      </w:r>
    </w:p>
    <w:p w14:paraId="50E48C7A">
      <w:r>
        <w:t>王氏</w:t>
      </w:r>
      <w:r>
        <w:rPr>
          <w:rFonts w:hint="eastAsia" w:eastAsia="宋体"/>
          <w:lang w:eastAsia="zh-CN"/>
        </w:rPr>
        <w:t>“</w:t>
      </w:r>
      <w:r>
        <w:t>足</w:t>
      </w:r>
      <w:r>
        <w:rPr>
          <w:rFonts w:hint="eastAsia" w:eastAsia="宋体"/>
          <w:lang w:eastAsia="zh-CN"/>
        </w:rPr>
        <w:t>”</w:t>
      </w:r>
      <w:r>
        <w:t>下增</w:t>
      </w:r>
      <w:r>
        <w:rPr>
          <w:rFonts w:hint="eastAsia" w:eastAsia="宋体"/>
          <w:lang w:eastAsia="zh-CN"/>
        </w:rPr>
        <w:t>“</w:t>
      </w:r>
      <w:r>
        <w:t>而</w:t>
      </w:r>
      <w:r>
        <w:rPr>
          <w:rFonts w:hint="eastAsia" w:eastAsia="宋体"/>
          <w:lang w:eastAsia="zh-CN"/>
        </w:rPr>
        <w:t>”</w:t>
      </w:r>
      <w:r>
        <w:t>字。</w:t>
      </w:r>
    </w:p>
    <w:p w14:paraId="06318148">
      <w:pPr>
        <w:rPr>
          <w:rFonts w:hint="eastAsia" w:eastAsia="宋体"/>
          <w:lang w:eastAsia="zh-CN"/>
        </w:rPr>
      </w:pPr>
      <w:r>
        <w:rPr>
          <w:rFonts w:hint="eastAsia" w:eastAsia="宋体"/>
          <w:lang w:eastAsia="zh-CN"/>
        </w:rPr>
        <w:t>“</w:t>
      </w:r>
      <w:r>
        <w:t>如廢方於地。</w:t>
      </w:r>
      <w:r>
        <w:rPr>
          <w:rFonts w:hint="eastAsia" w:eastAsia="宋体"/>
          <w:lang w:eastAsia="zh-CN"/>
        </w:rPr>
        <w:t>”</w:t>
      </w:r>
    </w:p>
    <w:p w14:paraId="05C9CA75">
      <w:pPr>
        <w:rPr>
          <w:rFonts w:hint="eastAsia" w:eastAsia="宋体"/>
          <w:lang w:eastAsia="zh-CN"/>
        </w:rPr>
      </w:pPr>
      <w:r>
        <w:t>王氏批注：</w:t>
      </w:r>
      <w:r>
        <w:rPr>
          <w:rFonts w:hint="eastAsia" w:eastAsia="宋体"/>
          <w:lang w:eastAsia="zh-CN"/>
        </w:rPr>
        <w:t>“</w:t>
      </w:r>
      <w:r>
        <w:t>廢，置也。</w:t>
      </w:r>
      <w:r>
        <w:rPr>
          <w:rFonts w:hint="eastAsia" w:eastAsia="宋体"/>
          <w:lang w:eastAsia="zh-CN"/>
        </w:rPr>
        <w:t>”</w:t>
      </w:r>
    </w:p>
    <w:p w14:paraId="3EDED823">
      <w:r>
        <w:t>卷廿二</w:t>
      </w:r>
    </w:p>
    <w:p w14:paraId="50800473">
      <w:pPr>
        <w:rPr>
          <w:rFonts w:hint="eastAsia" w:eastAsia="宋体"/>
          <w:lang w:eastAsia="zh-CN"/>
        </w:rPr>
      </w:pPr>
      <w:r>
        <w:rPr>
          <w:rFonts w:hint="eastAsia" w:eastAsia="宋体"/>
          <w:lang w:eastAsia="zh-CN"/>
        </w:rPr>
        <w:t>《</w:t>
      </w:r>
      <w:r>
        <w:t>事語</w:t>
      </w:r>
      <w:r>
        <w:rPr>
          <w:rFonts w:hint="eastAsia" w:eastAsia="宋体"/>
          <w:lang w:eastAsia="zh-CN"/>
        </w:rPr>
        <w:t>》</w:t>
      </w:r>
    </w:p>
    <w:p w14:paraId="69EF6F16">
      <w:pPr>
        <w:rPr>
          <w:rFonts w:hint="eastAsia" w:eastAsia="宋体"/>
          <w:lang w:eastAsia="zh-CN"/>
        </w:rPr>
      </w:pPr>
      <w:r>
        <w:rPr>
          <w:rFonts w:hint="eastAsia" w:eastAsia="宋体"/>
          <w:lang w:eastAsia="zh-CN"/>
        </w:rPr>
        <w:t>“</w:t>
      </w:r>
      <w:r>
        <w:t>城脆致衝。</w:t>
      </w:r>
      <w:r>
        <w:rPr>
          <w:rFonts w:hint="eastAsia" w:eastAsia="宋体"/>
          <w:lang w:eastAsia="zh-CN"/>
        </w:rPr>
        <w:t>”</w:t>
      </w:r>
    </w:p>
    <w:p w14:paraId="258A2CEC">
      <w:r>
        <w:t>王氏改</w:t>
      </w:r>
      <w:r>
        <w:rPr>
          <w:rFonts w:hint="eastAsia" w:eastAsia="宋体"/>
          <w:lang w:eastAsia="zh-CN"/>
        </w:rPr>
        <w:t>“</w:t>
      </w:r>
      <w:r>
        <w:t>脆</w:t>
      </w:r>
      <w:r>
        <w:rPr>
          <w:rFonts w:hint="eastAsia" w:eastAsia="宋体"/>
          <w:lang w:eastAsia="zh-CN"/>
        </w:rPr>
        <w:t>”</w:t>
      </w:r>
      <w:r>
        <w:t>爲</w:t>
      </w:r>
      <w:r>
        <w:rPr>
          <w:rFonts w:hint="eastAsia" w:eastAsia="宋体"/>
          <w:lang w:eastAsia="zh-CN"/>
        </w:rPr>
        <w:t>“</w:t>
      </w:r>
      <w:r>
        <w:t>脃</w:t>
      </w:r>
      <w:r>
        <w:rPr>
          <w:rFonts w:hint="eastAsia" w:eastAsia="宋体"/>
          <w:lang w:eastAsia="zh-CN"/>
        </w:rPr>
        <w:t>”</w:t>
      </w:r>
      <w:r>
        <w:t>。</w:t>
      </w:r>
    </w:p>
    <w:p w14:paraId="27D8D063">
      <w:pPr>
        <w:rPr>
          <w:rFonts w:hint="eastAsia" w:eastAsia="宋体"/>
          <w:lang w:eastAsia="zh-CN"/>
        </w:rPr>
      </w:pPr>
      <w:r>
        <w:rPr>
          <w:rFonts w:hint="eastAsia" w:eastAsia="宋体"/>
          <w:lang w:eastAsia="zh-CN"/>
        </w:rPr>
        <w:t>“</w:t>
      </w:r>
      <w:r>
        <w:t>不待權輿。</w:t>
      </w:r>
      <w:r>
        <w:rPr>
          <w:rFonts w:hint="eastAsia" w:eastAsia="宋体"/>
          <w:lang w:eastAsia="zh-CN"/>
        </w:rPr>
        <w:t>”</w:t>
      </w:r>
    </w:p>
    <w:p w14:paraId="30CC44DD">
      <w:r>
        <w:t>【第290页】</w:t>
      </w:r>
    </w:p>
    <w:p w14:paraId="661B6537">
      <w:r>
        <w:t>王氏改</w:t>
      </w:r>
      <w:r>
        <w:rPr>
          <w:rFonts w:hint="eastAsia" w:eastAsia="宋体"/>
          <w:lang w:eastAsia="zh-CN"/>
        </w:rPr>
        <w:t>“</w:t>
      </w:r>
      <w:r>
        <w:t>輿</w:t>
      </w:r>
      <w:r>
        <w:rPr>
          <w:rFonts w:hint="eastAsia" w:eastAsia="宋体"/>
          <w:lang w:eastAsia="zh-CN"/>
        </w:rPr>
        <w:t>”</w:t>
      </w:r>
      <w:r>
        <w:t>爲</w:t>
      </w:r>
      <w:r>
        <w:rPr>
          <w:rFonts w:hint="eastAsia" w:eastAsia="宋体"/>
          <w:lang w:eastAsia="zh-CN"/>
        </w:rPr>
        <w:t>“</w:t>
      </w:r>
      <w:r>
        <w:t>與</w:t>
      </w:r>
      <w:r>
        <w:rPr>
          <w:rFonts w:hint="eastAsia" w:eastAsia="宋体"/>
          <w:lang w:eastAsia="zh-CN"/>
        </w:rPr>
        <w:t>”</w:t>
      </w:r>
      <w:r>
        <w:t>。</w:t>
      </w:r>
    </w:p>
    <w:p w14:paraId="5E88CD31">
      <w:pPr>
        <w:rPr>
          <w:rFonts w:hint="eastAsia" w:eastAsia="宋体"/>
          <w:lang w:eastAsia="zh-CN"/>
        </w:rPr>
      </w:pPr>
      <w:r>
        <w:rPr>
          <w:rFonts w:hint="eastAsia" w:eastAsia="宋体"/>
          <w:lang w:eastAsia="zh-CN"/>
        </w:rPr>
        <w:t>《</w:t>
      </w:r>
      <w:r>
        <w:t>海王</w:t>
      </w:r>
      <w:r>
        <w:rPr>
          <w:rFonts w:hint="eastAsia" w:eastAsia="宋体"/>
          <w:lang w:eastAsia="zh-CN"/>
        </w:rPr>
        <w:t>》</w:t>
      </w:r>
    </w:p>
    <w:p w14:paraId="5DE1FD3E">
      <w:pPr>
        <w:rPr>
          <w:rFonts w:hint="eastAsia" w:eastAsia="宋体"/>
          <w:lang w:eastAsia="zh-CN"/>
        </w:rPr>
      </w:pPr>
      <w:r>
        <w:rPr>
          <w:rFonts w:hint="eastAsia" w:eastAsia="宋体"/>
          <w:lang w:eastAsia="zh-CN"/>
        </w:rPr>
        <w:t>“</w:t>
      </w:r>
      <w:r>
        <w:t>吾子食鹽二升少半，此其大曆也。</w:t>
      </w:r>
      <w:r>
        <w:rPr>
          <w:rFonts w:hint="eastAsia" w:eastAsia="宋体"/>
          <w:lang w:eastAsia="zh-CN"/>
        </w:rPr>
        <w:t>”</w:t>
      </w:r>
    </w:p>
    <w:p w14:paraId="44BDC4D9">
      <w:pPr>
        <w:rPr>
          <w:rFonts w:hint="eastAsia" w:eastAsia="宋体"/>
          <w:lang w:eastAsia="zh-CN"/>
        </w:rPr>
      </w:pPr>
      <w:r>
        <w:t>王氏批注：</w:t>
      </w:r>
      <w:r>
        <w:rPr>
          <w:rFonts w:hint="eastAsia" w:eastAsia="宋体"/>
          <w:lang w:eastAsia="zh-CN"/>
        </w:rPr>
        <w:t>“‘</w:t>
      </w:r>
      <w:r>
        <w:t>吾子</w:t>
      </w:r>
      <w:r>
        <w:rPr>
          <w:rFonts w:hint="eastAsia" w:eastAsia="宋体"/>
          <w:lang w:eastAsia="zh-CN"/>
        </w:rPr>
        <w:t>’</w:t>
      </w:r>
      <w:r>
        <w:t>即</w:t>
      </w:r>
      <w:r>
        <w:rPr>
          <w:rFonts w:hint="eastAsia" w:eastAsia="宋体"/>
          <w:lang w:eastAsia="zh-CN"/>
        </w:rPr>
        <w:t>‘</w:t>
      </w:r>
      <w:r>
        <w:t>豎子J。</w:t>
      </w:r>
      <w:r>
        <w:rPr>
          <w:rFonts w:hint="eastAsia" w:eastAsia="宋体"/>
          <w:lang w:eastAsia="zh-CN"/>
        </w:rPr>
        <w:t>”</w:t>
      </w:r>
    </w:p>
    <w:p w14:paraId="6B0C682D">
      <w:pPr>
        <w:rPr>
          <w:rFonts w:hint="eastAsia" w:eastAsia="宋体"/>
          <w:lang w:eastAsia="zh-CN"/>
        </w:rPr>
      </w:pPr>
      <w:r>
        <w:rPr>
          <w:rFonts w:hint="eastAsia" w:eastAsia="宋体"/>
          <w:lang w:eastAsia="zh-CN"/>
        </w:rPr>
        <w:t>“</w:t>
      </w:r>
      <w:r>
        <w:t>禺筴之，商日二百萬。</w:t>
      </w:r>
      <w:r>
        <w:rPr>
          <w:rFonts w:hint="eastAsia" w:eastAsia="宋体"/>
          <w:lang w:eastAsia="zh-CN"/>
        </w:rPr>
        <w:t>”</w:t>
      </w:r>
    </w:p>
    <w:p w14:paraId="5D002C2A">
      <w:pPr>
        <w:rPr>
          <w:rFonts w:hint="eastAsia" w:eastAsia="宋体"/>
          <w:lang w:eastAsia="zh-CN"/>
        </w:rPr>
      </w:pPr>
      <w:r>
        <w:t>王氏批校：</w:t>
      </w:r>
      <w:r>
        <w:rPr>
          <w:rFonts w:hint="eastAsia" w:eastAsia="宋体"/>
          <w:lang w:eastAsia="zh-CN"/>
        </w:rPr>
        <w:t>“‘</w:t>
      </w:r>
      <w:r>
        <w:t>禺</w:t>
      </w:r>
      <w:r>
        <w:rPr>
          <w:rFonts w:hint="eastAsia" w:eastAsia="宋体"/>
          <w:lang w:eastAsia="zh-CN"/>
        </w:rPr>
        <w:t>’</w:t>
      </w:r>
      <w:r>
        <w:t>字衍。</w:t>
      </w:r>
      <w:r>
        <w:rPr>
          <w:rFonts w:hint="eastAsia" w:eastAsia="宋体"/>
          <w:lang w:eastAsia="zh-CN"/>
        </w:rPr>
        <w:t>”</w:t>
      </w:r>
    </w:p>
    <w:p w14:paraId="30437D2C">
      <w:r>
        <w:rPr>
          <w:rFonts w:hint="eastAsia" w:eastAsia="宋体"/>
          <w:lang w:eastAsia="zh-CN"/>
        </w:rPr>
        <w:t>“</w:t>
      </w:r>
      <w:r>
        <w:t>行服連軺輦者必有一斤一鋸一錐一鑿。</w:t>
      </w:r>
      <w:r>
        <w:rPr>
          <w:rFonts w:hint="eastAsia" w:eastAsia="宋体"/>
          <w:lang w:eastAsia="zh-CN"/>
        </w:rPr>
        <w:t>”</w:t>
      </w:r>
      <w:r>
        <w:t>尹注</w:t>
      </w:r>
      <w:r>
        <w:rPr>
          <w:rFonts w:hint="eastAsia" w:eastAsia="宋体"/>
          <w:lang w:eastAsia="zh-CN"/>
        </w:rPr>
        <w:t>“</w:t>
      </w:r>
      <w:r>
        <w:t>輦，名所以載作器。</w:t>
      </w:r>
    </w:p>
    <w:p w14:paraId="007AC114">
      <w:r>
        <w:t>王氏批校：</w:t>
      </w:r>
      <w:r>
        <w:rPr>
          <w:rFonts w:hint="eastAsia" w:eastAsia="宋体"/>
          <w:lang w:eastAsia="zh-CN"/>
        </w:rPr>
        <w:t>“《</w:t>
      </w:r>
      <w:r>
        <w:t>淮南</w:t>
      </w:r>
      <w:r>
        <w:rPr>
          <w:rFonts w:hint="eastAsia" w:eastAsia="宋体"/>
          <w:lang w:eastAsia="zh-CN"/>
        </w:rPr>
        <w:t>•</w:t>
      </w:r>
      <w:r>
        <w:t>人間</w:t>
      </w:r>
      <w:r>
        <w:rPr>
          <w:rFonts w:hint="eastAsia" w:eastAsia="宋体"/>
          <w:lang w:eastAsia="zh-CN"/>
        </w:rPr>
        <w:t>》</w:t>
      </w:r>
      <w:r>
        <w:t>篇注：</w:t>
      </w:r>
      <w:r>
        <w:rPr>
          <w:rFonts w:hint="eastAsia" w:eastAsia="宋体"/>
          <w:lang w:eastAsia="zh-CN"/>
        </w:rPr>
        <w:t>‘</w:t>
      </w:r>
      <w:r>
        <w:t>軺，駕車也。J</w:t>
      </w:r>
      <w:r>
        <w:rPr>
          <w:rFonts w:hint="eastAsia" w:eastAsia="宋体"/>
          <w:lang w:eastAsia="zh-CN"/>
        </w:rPr>
        <w:t>”</w:t>
      </w:r>
      <w:r>
        <w:t>又批校：</w:t>
      </w:r>
      <w:r>
        <w:rPr>
          <w:rFonts w:hint="eastAsia" w:eastAsia="宋体"/>
          <w:lang w:eastAsia="zh-CN"/>
        </w:rPr>
        <w:t>“</w:t>
      </w:r>
      <w:r>
        <w:t>念孫案：</w:t>
      </w:r>
      <w:r>
        <w:rPr>
          <w:rFonts w:hint="eastAsia" w:eastAsia="宋体"/>
          <w:lang w:eastAsia="zh-CN"/>
        </w:rPr>
        <w:t>‘</w:t>
      </w:r>
      <w:r>
        <w:t>輦</w:t>
      </w:r>
      <w:r>
        <w:rPr>
          <w:rFonts w:hint="eastAsia" w:eastAsia="宋体"/>
          <w:lang w:eastAsia="zh-CN"/>
        </w:rPr>
        <w:t>’</w:t>
      </w:r>
      <w:r>
        <w:t>當爲</w:t>
      </w:r>
    </w:p>
    <w:p w14:paraId="78C2CB0C">
      <w:r>
        <w:rPr>
          <w:rFonts w:hint="eastAsia" w:eastAsia="宋体"/>
          <w:lang w:eastAsia="zh-CN"/>
        </w:rPr>
        <w:t>‘</w:t>
      </w:r>
      <w:r>
        <w:t>輂</w:t>
      </w:r>
      <w:r>
        <w:rPr>
          <w:rFonts w:hint="eastAsia" w:eastAsia="宋体"/>
          <w:lang w:eastAsia="zh-CN"/>
        </w:rPr>
        <w:t>’</w:t>
      </w:r>
      <w:r>
        <w:t>。</w:t>
      </w:r>
      <w:r>
        <w:rPr>
          <w:rFonts w:hint="eastAsia" w:eastAsia="宋体"/>
          <w:lang w:eastAsia="zh-CN"/>
        </w:rPr>
        <w:t>”</w:t>
      </w:r>
      <w:r>
        <w:t>又改尹注</w:t>
      </w:r>
      <w:r>
        <w:rPr>
          <w:rFonts w:hint="eastAsia" w:eastAsia="宋体"/>
          <w:lang w:eastAsia="zh-CN"/>
        </w:rPr>
        <w:t>“</w:t>
      </w:r>
      <w:r>
        <w:t>作</w:t>
      </w:r>
      <w:r>
        <w:rPr>
          <w:rFonts w:hint="eastAsia" w:eastAsia="宋体"/>
          <w:lang w:eastAsia="zh-CN"/>
        </w:rPr>
        <w:t>”</w:t>
      </w:r>
      <w:r>
        <w:t>爲</w:t>
      </w:r>
      <w:r>
        <w:rPr>
          <w:rFonts w:hint="eastAsia" w:eastAsia="宋体"/>
          <w:lang w:eastAsia="zh-CN"/>
        </w:rPr>
        <w:t>“</w:t>
      </w:r>
      <w:r>
        <w:t>任</w:t>
      </w:r>
      <w:r>
        <w:rPr>
          <w:rFonts w:hint="eastAsia" w:eastAsia="宋体"/>
          <w:lang w:eastAsia="zh-CN"/>
        </w:rPr>
        <w:t>”</w:t>
      </w:r>
      <w:r>
        <w:t>。</w:t>
      </w:r>
    </w:p>
    <w:p w14:paraId="4917C654">
      <w:pPr>
        <w:rPr>
          <w:rFonts w:hint="eastAsia" w:eastAsia="宋体"/>
          <w:lang w:eastAsia="zh-CN"/>
        </w:rPr>
      </w:pPr>
      <w:r>
        <w:rPr>
          <w:rFonts w:hint="eastAsia" w:eastAsia="宋体"/>
          <w:lang w:eastAsia="zh-CN"/>
        </w:rPr>
        <w:t>《</w:t>
      </w:r>
      <w:r>
        <w:t>國蓄</w:t>
      </w:r>
      <w:r>
        <w:rPr>
          <w:rFonts w:hint="eastAsia" w:eastAsia="宋体"/>
          <w:lang w:eastAsia="zh-CN"/>
        </w:rPr>
        <w:t>》</w:t>
      </w:r>
    </w:p>
    <w:p w14:paraId="4DCAFF94">
      <w:r>
        <w:rPr>
          <w:rFonts w:hint="eastAsia" w:eastAsia="宋体"/>
          <w:lang w:eastAsia="zh-CN"/>
        </w:rPr>
        <w:t>“</w:t>
      </w:r>
      <w:r>
        <w:t>而民不足於食，皆以其技能望君之禄也。</w:t>
      </w:r>
    </w:p>
    <w:p w14:paraId="62FEF866">
      <w:pPr>
        <w:rPr>
          <w:rFonts w:hint="eastAsia" w:eastAsia="宋体"/>
          <w:lang w:eastAsia="zh-CN"/>
        </w:rPr>
      </w:pPr>
      <w:r>
        <w:t>王氏批注</w:t>
      </w:r>
      <w:r>
        <w:rPr>
          <w:rFonts w:hint="eastAsia" w:eastAsia="宋体"/>
          <w:lang w:eastAsia="zh-CN"/>
        </w:rPr>
        <w:t>“</w:t>
      </w:r>
      <w:r>
        <w:t>朱</w:t>
      </w:r>
      <w:r>
        <w:rPr>
          <w:rFonts w:hint="eastAsia" w:eastAsia="宋体"/>
          <w:lang w:eastAsia="zh-CN"/>
        </w:rPr>
        <w:t>‘</w:t>
      </w:r>
      <w:r>
        <w:t>皆1上有</w:t>
      </w:r>
      <w:r>
        <w:rPr>
          <w:rFonts w:hint="eastAsia" w:eastAsia="宋体"/>
          <w:lang w:eastAsia="zh-CN"/>
        </w:rPr>
        <w:t>‘</w:t>
      </w:r>
      <w:r>
        <w:t>是</w:t>
      </w:r>
      <w:r>
        <w:rPr>
          <w:rFonts w:hint="eastAsia" w:eastAsia="宋体"/>
          <w:lang w:eastAsia="zh-CN"/>
        </w:rPr>
        <w:t>’</w:t>
      </w:r>
      <w:r>
        <w:t>字。</w:t>
      </w:r>
      <w:r>
        <w:rPr>
          <w:rFonts w:hint="eastAsia" w:eastAsia="宋体"/>
          <w:lang w:eastAsia="zh-CN"/>
        </w:rPr>
        <w:t>”</w:t>
      </w:r>
    </w:p>
    <w:p w14:paraId="27C0992C">
      <w:pPr>
        <w:rPr>
          <w:rFonts w:hint="eastAsia" w:eastAsia="宋体"/>
          <w:lang w:eastAsia="zh-CN"/>
        </w:rPr>
      </w:pPr>
      <w:r>
        <w:rPr>
          <w:rFonts w:hint="eastAsia" w:eastAsia="宋体"/>
          <w:lang w:eastAsia="zh-CN"/>
        </w:rPr>
        <w:t>“</w:t>
      </w:r>
      <w:r>
        <w:t>黄金刀幣，民之通施也。</w:t>
      </w:r>
      <w:r>
        <w:rPr>
          <w:rFonts w:hint="eastAsia" w:eastAsia="宋体"/>
          <w:lang w:eastAsia="zh-CN"/>
        </w:rPr>
        <w:t>”</w:t>
      </w:r>
    </w:p>
    <w:p w14:paraId="04006858">
      <w:r>
        <w:t>王氏批注</w:t>
      </w:r>
      <w:r>
        <w:rPr>
          <w:rFonts w:hint="eastAsia" w:eastAsia="宋体"/>
          <w:lang w:eastAsia="zh-CN"/>
        </w:rPr>
        <w:t>“‘</w:t>
      </w:r>
      <w:r>
        <w:t>施</w:t>
      </w:r>
      <w:r>
        <w:rPr>
          <w:rFonts w:hint="eastAsia" w:eastAsia="宋体"/>
          <w:lang w:eastAsia="zh-CN"/>
        </w:rPr>
        <w:t>’</w:t>
      </w:r>
      <w:r>
        <w:t>讀爲</w:t>
      </w:r>
      <w:r>
        <w:rPr>
          <w:rFonts w:hint="eastAsia" w:eastAsia="宋体"/>
          <w:lang w:eastAsia="zh-CN"/>
        </w:rPr>
        <w:t>‘</w:t>
      </w:r>
      <w:r>
        <w:t>移</w:t>
      </w:r>
      <w:r>
        <w:rPr>
          <w:rFonts w:hint="eastAsia" w:eastAsia="宋体"/>
          <w:lang w:eastAsia="zh-CN"/>
        </w:rPr>
        <w:t>’</w:t>
      </w:r>
      <w:r>
        <w:t>，後凡言</w:t>
      </w:r>
      <w:r>
        <w:rPr>
          <w:rFonts w:hint="eastAsia" w:eastAsia="宋体"/>
          <w:lang w:eastAsia="zh-CN"/>
        </w:rPr>
        <w:t>‘</w:t>
      </w:r>
      <w:r>
        <w:t>通施</w:t>
      </w:r>
      <w:r>
        <w:rPr>
          <w:rFonts w:hint="eastAsia" w:eastAsia="宋体"/>
          <w:lang w:eastAsia="zh-CN"/>
        </w:rPr>
        <w:t>’</w:t>
      </w:r>
      <w:r>
        <w:t>者皆同。</w:t>
      </w:r>
    </w:p>
    <w:p w14:paraId="72667FA3">
      <w:r>
        <w:t>【第291页】</w:t>
      </w:r>
    </w:p>
    <w:p w14:paraId="2A6C78F8">
      <w:r>
        <w:rPr>
          <w:rFonts w:hint="eastAsia" w:eastAsia="宋体"/>
          <w:lang w:eastAsia="zh-CN"/>
        </w:rPr>
        <w:t>“</w:t>
      </w:r>
      <w:r>
        <w:t>人有若干步畝之數矣，計本量委則足矣。</w:t>
      </w:r>
      <w:r>
        <w:rPr>
          <w:rFonts w:hint="eastAsia" w:eastAsia="宋体"/>
          <w:lang w:eastAsia="zh-CN"/>
        </w:rPr>
        <w:t>”</w:t>
      </w:r>
      <w:r>
        <w:t>尹注：</w:t>
      </w:r>
      <w:r>
        <w:rPr>
          <w:rFonts w:hint="eastAsia" w:eastAsia="宋体"/>
          <w:lang w:eastAsia="zh-CN"/>
        </w:rPr>
        <w:t>“</w:t>
      </w:r>
      <w:r>
        <w:t>委，積也</w:t>
      </w:r>
    </w:p>
    <w:p w14:paraId="4FEE2E0E">
      <w:pPr>
        <w:rPr>
          <w:rFonts w:hint="eastAsia" w:eastAsia="宋体"/>
          <w:lang w:eastAsia="zh-CN"/>
        </w:rPr>
      </w:pPr>
      <w:r>
        <w:t>王氏批注：</w:t>
      </w:r>
      <w:r>
        <w:rPr>
          <w:rFonts w:hint="eastAsia" w:eastAsia="宋体"/>
          <w:lang w:eastAsia="zh-CN"/>
        </w:rPr>
        <w:t>“‘</w:t>
      </w:r>
      <w:r>
        <w:t>委</w:t>
      </w:r>
      <w:r>
        <w:rPr>
          <w:rFonts w:hint="eastAsia" w:eastAsia="宋体"/>
          <w:lang w:eastAsia="zh-CN"/>
        </w:rPr>
        <w:t>’</w:t>
      </w:r>
      <w:r>
        <w:t>讀</w:t>
      </w:r>
      <w:r>
        <w:rPr>
          <w:rFonts w:hint="eastAsia" w:eastAsia="宋体"/>
          <w:lang w:eastAsia="zh-CN"/>
        </w:rPr>
        <w:t>‘</w:t>
      </w:r>
      <w:r>
        <w:t>或</w:t>
      </w:r>
      <w:r>
        <w:rPr>
          <w:rFonts w:hint="eastAsia" w:eastAsia="宋体"/>
          <w:lang w:eastAsia="zh-CN"/>
        </w:rPr>
        <w:t>’</w:t>
      </w:r>
      <w:r>
        <w:t>，</w:t>
      </w:r>
      <w:r>
        <w:rPr>
          <w:rFonts w:hint="eastAsia" w:eastAsia="宋体"/>
          <w:lang w:eastAsia="zh-CN"/>
        </w:rPr>
        <w:t>‘</w:t>
      </w:r>
      <w:r>
        <w:t>原或</w:t>
      </w:r>
      <w:r>
        <w:rPr>
          <w:rFonts w:hint="eastAsia" w:eastAsia="宋体"/>
          <w:lang w:eastAsia="zh-CN"/>
        </w:rPr>
        <w:t>’</w:t>
      </w:r>
      <w:r>
        <w:t>之</w:t>
      </w:r>
      <w:r>
        <w:rPr>
          <w:rFonts w:hint="eastAsia" w:eastAsia="宋体"/>
          <w:lang w:eastAsia="zh-CN"/>
        </w:rPr>
        <w:t>‘</w:t>
      </w:r>
      <w:r>
        <w:t>或</w:t>
      </w:r>
      <w:r>
        <w:rPr>
          <w:rFonts w:hint="eastAsia" w:eastAsia="宋体"/>
          <w:lang w:eastAsia="zh-CN"/>
        </w:rPr>
        <w:t>’</w:t>
      </w:r>
      <w:r>
        <w:t>。</w:t>
      </w:r>
      <w:r>
        <w:rPr>
          <w:rFonts w:hint="eastAsia" w:eastAsia="宋体"/>
          <w:lang w:eastAsia="zh-CN"/>
        </w:rPr>
        <w:t>”</w:t>
      </w:r>
    </w:p>
    <w:p w14:paraId="3EE8AF91">
      <w:pPr>
        <w:rPr>
          <w:rFonts w:hint="eastAsia" w:eastAsia="宋体"/>
          <w:lang w:eastAsia="zh-CN"/>
        </w:rPr>
      </w:pPr>
      <w:r>
        <w:rPr>
          <w:rFonts w:hint="eastAsia" w:eastAsia="宋体"/>
          <w:lang w:eastAsia="zh-CN"/>
        </w:rPr>
        <w:t>“</w:t>
      </w:r>
      <w:r>
        <w:t>故君必有什倍之利，而財之櫎可得而平也。</w:t>
      </w:r>
      <w:r>
        <w:rPr>
          <w:rFonts w:hint="eastAsia" w:eastAsia="宋体"/>
          <w:lang w:eastAsia="zh-CN"/>
        </w:rPr>
        <w:t>”</w:t>
      </w:r>
    </w:p>
    <w:p w14:paraId="614167E5">
      <w:r>
        <w:t>王氏改</w:t>
      </w:r>
      <w:r>
        <w:rPr>
          <w:rFonts w:hint="eastAsia" w:eastAsia="宋体"/>
          <w:lang w:eastAsia="zh-CN"/>
        </w:rPr>
        <w:t>“</w:t>
      </w:r>
      <w:r>
        <w:t>什</w:t>
      </w:r>
      <w:r>
        <w:rPr>
          <w:rFonts w:hint="eastAsia" w:eastAsia="宋体"/>
          <w:lang w:eastAsia="zh-CN"/>
        </w:rPr>
        <w:t>”</w:t>
      </w:r>
      <w:r>
        <w:t>爲</w:t>
      </w:r>
      <w:r>
        <w:rPr>
          <w:rFonts w:hint="eastAsia" w:eastAsia="宋体"/>
          <w:lang w:eastAsia="zh-CN"/>
        </w:rPr>
        <w:t>“</w:t>
      </w:r>
      <w:r>
        <w:t>十</w:t>
      </w:r>
      <w:r>
        <w:rPr>
          <w:rFonts w:hint="eastAsia" w:eastAsia="宋体"/>
          <w:lang w:eastAsia="zh-CN"/>
        </w:rPr>
        <w:t>”</w:t>
      </w:r>
      <w:r>
        <w:t>。</w:t>
      </w:r>
    </w:p>
    <w:p w14:paraId="2A16C140">
      <w:pPr>
        <w:rPr>
          <w:rFonts w:hint="eastAsia" w:eastAsia="宋体"/>
          <w:lang w:eastAsia="zh-CN"/>
        </w:rPr>
      </w:pPr>
      <w:r>
        <w:rPr>
          <w:rFonts w:hint="eastAsia" w:eastAsia="宋体"/>
          <w:lang w:eastAsia="zh-CN"/>
        </w:rPr>
        <w:t>“</w:t>
      </w:r>
      <w:r>
        <w:t>故人君御榖物之秩相勝，而操事於其不平之間。</w:t>
      </w:r>
      <w:r>
        <w:rPr>
          <w:rFonts w:hint="eastAsia" w:eastAsia="宋体"/>
          <w:lang w:eastAsia="zh-CN"/>
        </w:rPr>
        <w:t>”</w:t>
      </w:r>
    </w:p>
    <w:p w14:paraId="11DDA7EF">
      <w:pPr>
        <w:rPr>
          <w:rFonts w:hint="eastAsia" w:eastAsia="宋体"/>
          <w:lang w:eastAsia="zh-CN"/>
        </w:rPr>
      </w:pPr>
      <w:r>
        <w:t>王氏批注：</w:t>
      </w:r>
      <w:r>
        <w:rPr>
          <w:rFonts w:hint="eastAsia" w:eastAsia="宋体"/>
          <w:lang w:eastAsia="zh-CN"/>
        </w:rPr>
        <w:t>“‘</w:t>
      </w:r>
      <w:r>
        <w:t>秩</w:t>
      </w:r>
      <w:r>
        <w:rPr>
          <w:rFonts w:hint="eastAsia" w:eastAsia="宋体"/>
          <w:lang w:eastAsia="zh-CN"/>
        </w:rPr>
        <w:t>’</w:t>
      </w:r>
      <w:r>
        <w:t>讀爲</w:t>
      </w:r>
      <w:r>
        <w:rPr>
          <w:rFonts w:hint="eastAsia" w:eastAsia="宋体"/>
          <w:lang w:eastAsia="zh-CN"/>
        </w:rPr>
        <w:t>‘</w:t>
      </w:r>
      <w:r>
        <w:t>迭</w:t>
      </w:r>
      <w:r>
        <w:rPr>
          <w:rFonts w:hint="eastAsia" w:eastAsia="宋体"/>
          <w:lang w:eastAsia="zh-CN"/>
        </w:rPr>
        <w:t>”</w:t>
      </w:r>
      <w:r>
        <w:t>。</w:t>
      </w:r>
      <w:r>
        <w:rPr>
          <w:rFonts w:hint="eastAsia" w:eastAsia="宋体"/>
          <w:lang w:eastAsia="zh-CN"/>
        </w:rPr>
        <w:t>”</w:t>
      </w:r>
    </w:p>
    <w:p w14:paraId="1DA8DC39">
      <w:pPr>
        <w:rPr>
          <w:rFonts w:hint="eastAsia" w:eastAsia="宋体"/>
          <w:lang w:eastAsia="zh-CN"/>
        </w:rPr>
      </w:pPr>
      <w:r>
        <w:rPr>
          <w:rFonts w:hint="eastAsia" w:eastAsia="宋体"/>
          <w:lang w:eastAsia="zh-CN"/>
        </w:rPr>
        <w:t>“</w:t>
      </w:r>
      <w:r>
        <w:t>然則大國内款，小國用盡。</w:t>
      </w:r>
      <w:r>
        <w:rPr>
          <w:rFonts w:hint="eastAsia" w:eastAsia="宋体"/>
          <w:lang w:eastAsia="zh-CN"/>
        </w:rPr>
        <w:t>”</w:t>
      </w:r>
    </w:p>
    <w:p w14:paraId="1DA10577">
      <w:pPr>
        <w:rPr>
          <w:rFonts w:hint="eastAsia" w:eastAsia="宋体"/>
          <w:lang w:eastAsia="zh-CN"/>
        </w:rPr>
      </w:pPr>
      <w:r>
        <w:t>王氏批注：</w:t>
      </w:r>
      <w:r>
        <w:rPr>
          <w:rFonts w:hint="eastAsia" w:eastAsia="宋体"/>
          <w:lang w:eastAsia="zh-CN"/>
        </w:rPr>
        <w:t>“</w:t>
      </w:r>
      <w:r>
        <w:t>款，空也。</w:t>
      </w:r>
      <w:r>
        <w:rPr>
          <w:rFonts w:hint="eastAsia" w:eastAsia="宋体"/>
          <w:lang w:eastAsia="zh-CN"/>
        </w:rPr>
        <w:t>”</w:t>
      </w:r>
    </w:p>
    <w:p w14:paraId="22F34AEC">
      <w:pPr>
        <w:rPr>
          <w:rFonts w:hint="eastAsia" w:eastAsia="宋体"/>
          <w:lang w:eastAsia="zh-CN"/>
        </w:rPr>
      </w:pPr>
      <w:r>
        <w:rPr>
          <w:rFonts w:hint="eastAsia" w:eastAsia="宋体"/>
          <w:lang w:eastAsia="zh-CN"/>
        </w:rPr>
        <w:t>《</w:t>
      </w:r>
      <w:r>
        <w:t>山國軌</w:t>
      </w:r>
      <w:r>
        <w:rPr>
          <w:rFonts w:hint="eastAsia" w:eastAsia="宋体"/>
          <w:lang w:eastAsia="zh-CN"/>
        </w:rPr>
        <w:t>》</w:t>
      </w:r>
    </w:p>
    <w:p w14:paraId="228EBD68">
      <w:pPr>
        <w:rPr>
          <w:rFonts w:hint="eastAsia" w:eastAsia="宋体"/>
          <w:lang w:eastAsia="zh-CN"/>
        </w:rPr>
      </w:pPr>
      <w:r>
        <w:rPr>
          <w:rFonts w:hint="eastAsia" w:eastAsia="宋体"/>
          <w:lang w:eastAsia="zh-CN"/>
        </w:rPr>
        <w:t>“</w:t>
      </w:r>
      <w:r>
        <w:t>民有過移長力。</w:t>
      </w:r>
      <w:r>
        <w:rPr>
          <w:rFonts w:hint="eastAsia" w:eastAsia="宋体"/>
          <w:lang w:eastAsia="zh-CN"/>
        </w:rPr>
        <w:t>”</w:t>
      </w:r>
    </w:p>
    <w:p w14:paraId="3FA35956">
      <w:pPr>
        <w:rPr>
          <w:rFonts w:hint="eastAsia" w:eastAsia="宋体"/>
          <w:lang w:eastAsia="zh-CN"/>
        </w:rPr>
      </w:pPr>
      <w:r>
        <w:t>王氏</w:t>
      </w:r>
      <w:r>
        <w:rPr>
          <w:rFonts w:hint="eastAsia" w:eastAsia="宋体"/>
          <w:lang w:eastAsia="zh-CN"/>
        </w:rPr>
        <w:t>“</w:t>
      </w:r>
      <w:r>
        <w:t>過</w:t>
      </w:r>
      <w:r>
        <w:rPr>
          <w:rFonts w:hint="eastAsia" w:eastAsia="宋体"/>
          <w:lang w:eastAsia="zh-CN"/>
        </w:rPr>
        <w:t>”</w:t>
      </w:r>
      <w:r>
        <w:t>旁批注：</w:t>
      </w:r>
      <w:r>
        <w:rPr>
          <w:rFonts w:hint="eastAsia" w:eastAsia="宋体"/>
          <w:lang w:eastAsia="zh-CN"/>
        </w:rPr>
        <w:t>“</w:t>
      </w:r>
      <w:r>
        <w:t>通。</w:t>
      </w:r>
      <w:r>
        <w:rPr>
          <w:rFonts w:hint="eastAsia" w:eastAsia="宋体"/>
          <w:lang w:eastAsia="zh-CN"/>
        </w:rPr>
        <w:t>”</w:t>
      </w:r>
    </w:p>
    <w:p w14:paraId="16E2151C">
      <w:pPr>
        <w:rPr>
          <w:rFonts w:hint="eastAsia" w:eastAsia="宋体"/>
          <w:lang w:eastAsia="zh-CN"/>
        </w:rPr>
      </w:pPr>
      <w:r>
        <w:rPr>
          <w:rFonts w:hint="eastAsia" w:eastAsia="宋体"/>
          <w:lang w:eastAsia="zh-CN"/>
        </w:rPr>
        <w:t>“</w:t>
      </w:r>
      <w:r>
        <w:t>不陰據其軌，皆下制其上。</w:t>
      </w:r>
      <w:r>
        <w:rPr>
          <w:rFonts w:hint="eastAsia" w:eastAsia="宋体"/>
          <w:lang w:eastAsia="zh-CN"/>
        </w:rPr>
        <w:t>”</w:t>
      </w:r>
    </w:p>
    <w:p w14:paraId="55E93746">
      <w:pPr>
        <w:rPr>
          <w:rFonts w:hint="eastAsia" w:eastAsia="宋体"/>
          <w:lang w:eastAsia="zh-CN"/>
        </w:rPr>
      </w:pPr>
      <w:r>
        <w:t>王氏</w:t>
      </w:r>
      <w:r>
        <w:rPr>
          <w:rFonts w:hint="eastAsia" w:eastAsia="宋体"/>
          <w:lang w:eastAsia="zh-CN"/>
        </w:rPr>
        <w:t>“</w:t>
      </w:r>
      <w:r>
        <w:t>皆</w:t>
      </w:r>
      <w:r>
        <w:rPr>
          <w:rFonts w:hint="eastAsia" w:eastAsia="宋体"/>
          <w:lang w:eastAsia="zh-CN"/>
        </w:rPr>
        <w:t>”</w:t>
      </w:r>
      <w:r>
        <w:t>旁批注：</w:t>
      </w:r>
      <w:r>
        <w:rPr>
          <w:rFonts w:hint="eastAsia" w:eastAsia="宋体"/>
          <w:lang w:eastAsia="zh-CN"/>
        </w:rPr>
        <w:t>“</w:t>
      </w:r>
      <w:r>
        <w:t>朱作</w:t>
      </w:r>
      <w:r>
        <w:rPr>
          <w:rFonts w:hint="eastAsia" w:eastAsia="宋体"/>
          <w:lang w:eastAsia="zh-CN"/>
        </w:rPr>
        <w:t>‘</w:t>
      </w:r>
      <w:r>
        <w:t>者</w:t>
      </w:r>
      <w:r>
        <w:rPr>
          <w:rFonts w:hint="eastAsia" w:eastAsia="宋体"/>
          <w:lang w:eastAsia="zh-CN"/>
        </w:rPr>
        <w:t>’</w:t>
      </w:r>
      <w:r>
        <w:t>。</w:t>
      </w:r>
      <w:r>
        <w:rPr>
          <w:rFonts w:hint="eastAsia" w:eastAsia="宋体"/>
          <w:lang w:eastAsia="zh-CN"/>
        </w:rPr>
        <w:t>”</w:t>
      </w:r>
    </w:p>
    <w:p w14:paraId="33860F2C">
      <w:pPr>
        <w:rPr>
          <w:rFonts w:hint="eastAsia" w:eastAsia="宋体"/>
          <w:lang w:eastAsia="zh-CN"/>
        </w:rPr>
      </w:pPr>
      <w:r>
        <w:rPr>
          <w:rFonts w:hint="eastAsia" w:eastAsia="宋体"/>
          <w:lang w:eastAsia="zh-CN"/>
        </w:rPr>
        <w:t>“</w:t>
      </w:r>
      <w:r>
        <w:t>十倍山田，以君寄幣，振其不贍，未淫失也。</w:t>
      </w:r>
      <w:r>
        <w:rPr>
          <w:rFonts w:hint="eastAsia" w:eastAsia="宋体"/>
          <w:lang w:eastAsia="zh-CN"/>
        </w:rPr>
        <w:t>”</w:t>
      </w:r>
    </w:p>
    <w:p w14:paraId="6B4A4537">
      <w:r>
        <w:t>【第292页】</w:t>
      </w:r>
    </w:p>
    <w:p w14:paraId="3512965B">
      <w:pPr>
        <w:rPr>
          <w:rFonts w:hint="eastAsia" w:eastAsia="宋体"/>
          <w:lang w:eastAsia="zh-CN"/>
        </w:rPr>
      </w:pPr>
      <w:r>
        <w:t>王氏</w:t>
      </w:r>
      <w:r>
        <w:rPr>
          <w:rFonts w:hint="eastAsia" w:eastAsia="宋体"/>
          <w:lang w:eastAsia="zh-CN"/>
        </w:rPr>
        <w:t>“</w:t>
      </w:r>
      <w:r>
        <w:t>失</w:t>
      </w:r>
      <w:r>
        <w:rPr>
          <w:rFonts w:hint="eastAsia" w:eastAsia="宋体"/>
          <w:lang w:eastAsia="zh-CN"/>
        </w:rPr>
        <w:t>”</w:t>
      </w:r>
      <w:r>
        <w:t>旁批注：</w:t>
      </w:r>
      <w:r>
        <w:rPr>
          <w:rFonts w:hint="eastAsia" w:eastAsia="宋体"/>
          <w:lang w:eastAsia="zh-CN"/>
        </w:rPr>
        <w:t>“</w:t>
      </w:r>
      <w:r>
        <w:t>同</w:t>
      </w:r>
      <w:r>
        <w:rPr>
          <w:rFonts w:hint="eastAsia" w:eastAsia="宋体"/>
          <w:lang w:eastAsia="zh-CN"/>
        </w:rPr>
        <w:t>‘</w:t>
      </w:r>
      <w:r>
        <w:t>佚</w:t>
      </w:r>
      <w:r>
        <w:rPr>
          <w:rFonts w:hint="eastAsia" w:eastAsia="宋体"/>
          <w:lang w:eastAsia="zh-CN"/>
        </w:rPr>
        <w:t>’</w:t>
      </w:r>
      <w:r>
        <w:t>。</w:t>
      </w:r>
      <w:r>
        <w:rPr>
          <w:rFonts w:hint="eastAsia" w:eastAsia="宋体"/>
          <w:lang w:eastAsia="zh-CN"/>
        </w:rPr>
        <w:t>”</w:t>
      </w:r>
    </w:p>
    <w:p w14:paraId="74391123">
      <w:pPr>
        <w:rPr>
          <w:rFonts w:hint="eastAsia" w:eastAsia="宋体"/>
          <w:lang w:eastAsia="zh-CN"/>
        </w:rPr>
      </w:pPr>
      <w:r>
        <w:rPr>
          <w:rFonts w:hint="eastAsia" w:eastAsia="宋体"/>
          <w:lang w:eastAsia="zh-CN"/>
        </w:rPr>
        <w:t>“</w:t>
      </w:r>
      <w:r>
        <w:t>軌守其時，有官天財。</w:t>
      </w:r>
      <w:r>
        <w:rPr>
          <w:rFonts w:hint="eastAsia" w:eastAsia="宋体"/>
          <w:lang w:eastAsia="zh-CN"/>
        </w:rPr>
        <w:t>”</w:t>
      </w:r>
    </w:p>
    <w:p w14:paraId="2464991F">
      <w:pPr>
        <w:rPr>
          <w:rFonts w:hint="eastAsia" w:eastAsia="宋体"/>
          <w:lang w:eastAsia="zh-CN"/>
        </w:rPr>
      </w:pPr>
      <w:r>
        <w:t>王氏</w:t>
      </w:r>
      <w:r>
        <w:rPr>
          <w:rFonts w:hint="eastAsia" w:eastAsia="宋体"/>
          <w:lang w:eastAsia="zh-CN"/>
        </w:rPr>
        <w:t>“</w:t>
      </w:r>
      <w:r>
        <w:t>有</w:t>
      </w:r>
      <w:r>
        <w:rPr>
          <w:rFonts w:hint="eastAsia" w:eastAsia="宋体"/>
          <w:lang w:eastAsia="zh-CN"/>
        </w:rPr>
        <w:t>”</w:t>
      </w:r>
      <w:r>
        <w:t>旁批注：</w:t>
      </w:r>
      <w:r>
        <w:rPr>
          <w:rFonts w:hint="eastAsia" w:eastAsia="宋体"/>
          <w:lang w:eastAsia="zh-CN"/>
        </w:rPr>
        <w:t>“</w:t>
      </w:r>
      <w:r>
        <w:t>同</w:t>
      </w:r>
      <w:r>
        <w:rPr>
          <w:rFonts w:hint="eastAsia" w:eastAsia="宋体"/>
          <w:lang w:eastAsia="zh-CN"/>
        </w:rPr>
        <w:t>‘</w:t>
      </w:r>
      <w:r>
        <w:t>又</w:t>
      </w:r>
      <w:r>
        <w:rPr>
          <w:rFonts w:hint="eastAsia" w:eastAsia="宋体"/>
          <w:lang w:eastAsia="zh-CN"/>
        </w:rPr>
        <w:t>’</w:t>
      </w:r>
      <w:r>
        <w:t>。</w:t>
      </w:r>
      <w:r>
        <w:rPr>
          <w:rFonts w:hint="eastAsia" w:eastAsia="宋体"/>
          <w:lang w:eastAsia="zh-CN"/>
        </w:rPr>
        <w:t>”</w:t>
      </w:r>
    </w:p>
    <w:p w14:paraId="79C40A57">
      <w:pPr>
        <w:rPr>
          <w:rFonts w:hint="eastAsia" w:eastAsia="宋体"/>
          <w:lang w:eastAsia="zh-CN"/>
        </w:rPr>
      </w:pPr>
      <w:r>
        <w:rPr>
          <w:rFonts w:hint="eastAsia" w:eastAsia="宋体"/>
          <w:lang w:eastAsia="zh-CN"/>
        </w:rPr>
        <w:t>“</w:t>
      </w:r>
      <w:r>
        <w:t>捍寵纍箕。</w:t>
      </w:r>
      <w:r>
        <w:rPr>
          <w:rFonts w:hint="eastAsia" w:eastAsia="宋体"/>
          <w:lang w:eastAsia="zh-CN"/>
        </w:rPr>
        <w:t>”</w:t>
      </w:r>
    </w:p>
    <w:p w14:paraId="546935F9">
      <w:pPr>
        <w:rPr>
          <w:rFonts w:hint="eastAsia" w:eastAsia="宋体"/>
          <w:lang w:eastAsia="zh-CN"/>
        </w:rPr>
      </w:pPr>
      <w:r>
        <w:t>王氏批校：</w:t>
      </w:r>
      <w:r>
        <w:rPr>
          <w:rFonts w:hint="eastAsia" w:eastAsia="宋体"/>
          <w:lang w:eastAsia="zh-CN"/>
        </w:rPr>
        <w:t>“‘</w:t>
      </w:r>
      <w:r>
        <w:t>捍</w:t>
      </w:r>
      <w:r>
        <w:rPr>
          <w:rFonts w:hint="eastAsia" w:eastAsia="宋体"/>
          <w:lang w:eastAsia="zh-CN"/>
        </w:rPr>
        <w:t>’</w:t>
      </w:r>
      <w:r>
        <w:t>疑當爲</w:t>
      </w:r>
      <w:r>
        <w:rPr>
          <w:rFonts w:hint="eastAsia" w:eastAsia="宋体"/>
          <w:lang w:eastAsia="zh-CN"/>
        </w:rPr>
        <w:t>‘</w:t>
      </w:r>
      <w:r>
        <w:t>梩</w:t>
      </w:r>
      <w:r>
        <w:rPr>
          <w:rFonts w:hint="eastAsia" w:eastAsia="宋体"/>
          <w:lang w:eastAsia="zh-CN"/>
        </w:rPr>
        <w:t>’</w:t>
      </w:r>
      <w:r>
        <w:t>之譌。梩，臿也。</w:t>
      </w:r>
      <w:r>
        <w:rPr>
          <w:rFonts w:hint="eastAsia" w:eastAsia="宋体"/>
          <w:lang w:eastAsia="zh-CN"/>
        </w:rPr>
        <w:t>”</w:t>
      </w:r>
    </w:p>
    <w:p w14:paraId="25EDD441">
      <w:pPr>
        <w:rPr>
          <w:rFonts w:hint="eastAsia" w:eastAsia="宋体"/>
          <w:lang w:eastAsia="zh-CN"/>
        </w:rPr>
      </w:pPr>
      <w:r>
        <w:rPr>
          <w:rFonts w:hint="eastAsia" w:eastAsia="宋体"/>
          <w:lang w:eastAsia="zh-CN"/>
        </w:rPr>
        <w:t>“</w:t>
      </w:r>
      <w:r>
        <w:t>皆假之械器勝籯屑繌公衣。</w:t>
      </w:r>
      <w:r>
        <w:rPr>
          <w:rFonts w:hint="eastAsia" w:eastAsia="宋体"/>
          <w:lang w:eastAsia="zh-CN"/>
        </w:rPr>
        <w:t>”</w:t>
      </w:r>
    </w:p>
    <w:p w14:paraId="6CFD973C">
      <w:pPr>
        <w:rPr>
          <w:rFonts w:hint="eastAsia" w:eastAsia="宋体"/>
          <w:lang w:eastAsia="zh-CN"/>
        </w:rPr>
      </w:pPr>
      <w:r>
        <w:t>王氏</w:t>
      </w:r>
      <w:r>
        <w:rPr>
          <w:rFonts w:hint="eastAsia" w:eastAsia="宋体"/>
          <w:lang w:eastAsia="zh-CN"/>
        </w:rPr>
        <w:t>“</w:t>
      </w:r>
      <w:r>
        <w:t>勝</w:t>
      </w:r>
      <w:r>
        <w:rPr>
          <w:rFonts w:hint="eastAsia" w:eastAsia="宋体"/>
          <w:lang w:eastAsia="zh-CN"/>
        </w:rPr>
        <w:t>”</w:t>
      </w:r>
      <w:r>
        <w:t>旁批注：</w:t>
      </w:r>
      <w:r>
        <w:rPr>
          <w:rFonts w:hint="eastAsia" w:eastAsia="宋体"/>
          <w:lang w:eastAsia="zh-CN"/>
        </w:rPr>
        <w:t>“</w:t>
      </w:r>
      <w:r>
        <w:t>同</w:t>
      </w:r>
      <w:r>
        <w:rPr>
          <w:rFonts w:hint="eastAsia" w:eastAsia="宋体"/>
          <w:lang w:eastAsia="zh-CN"/>
        </w:rPr>
        <w:t>‘</w:t>
      </w:r>
      <w:r>
        <w:t>幐</w:t>
      </w:r>
      <w:r>
        <w:rPr>
          <w:rFonts w:hint="eastAsia" w:eastAsia="宋体"/>
          <w:lang w:eastAsia="zh-CN"/>
        </w:rPr>
        <w:t>’</w:t>
      </w:r>
      <w:r>
        <w:t>。</w:t>
      </w:r>
      <w:r>
        <w:rPr>
          <w:rFonts w:hint="eastAsia" w:eastAsia="宋体"/>
          <w:lang w:eastAsia="zh-CN"/>
        </w:rPr>
        <w:t>”</w:t>
      </w:r>
    </w:p>
    <w:p w14:paraId="7FC8ED22">
      <w:pPr>
        <w:rPr>
          <w:rFonts w:hint="eastAsia" w:eastAsia="宋体"/>
          <w:lang w:eastAsia="zh-CN"/>
        </w:rPr>
      </w:pPr>
      <w:r>
        <w:rPr>
          <w:rFonts w:hint="eastAsia" w:eastAsia="宋体"/>
          <w:lang w:eastAsia="zh-CN"/>
        </w:rPr>
        <w:t>《</w:t>
      </w:r>
      <w:r>
        <w:t>山權數</w:t>
      </w:r>
      <w:r>
        <w:rPr>
          <w:rFonts w:hint="eastAsia" w:eastAsia="宋体"/>
          <w:lang w:eastAsia="zh-CN"/>
        </w:rPr>
        <w:t>》</w:t>
      </w:r>
    </w:p>
    <w:p w14:paraId="33C67BCF">
      <w:pPr>
        <w:rPr>
          <w:rFonts w:hint="eastAsia" w:eastAsia="宋体"/>
          <w:lang w:eastAsia="zh-CN"/>
        </w:rPr>
      </w:pPr>
      <w:r>
        <w:rPr>
          <w:rFonts w:hint="eastAsia" w:eastAsia="宋体"/>
          <w:lang w:eastAsia="zh-CN"/>
        </w:rPr>
        <w:t>“</w:t>
      </w:r>
      <w:r>
        <w:t>高田十石，間田五石，庸田三石。</w:t>
      </w:r>
      <w:r>
        <w:rPr>
          <w:rFonts w:hint="eastAsia" w:eastAsia="宋体"/>
          <w:lang w:eastAsia="zh-CN"/>
        </w:rPr>
        <w:t>”</w:t>
      </w:r>
    </w:p>
    <w:p w14:paraId="7393AD65">
      <w:pPr>
        <w:rPr>
          <w:rFonts w:hint="eastAsia" w:eastAsia="宋体"/>
          <w:lang w:eastAsia="zh-CN"/>
        </w:rPr>
      </w:pPr>
      <w:r>
        <w:t>王氏勾</w:t>
      </w:r>
      <w:r>
        <w:rPr>
          <w:rFonts w:hint="eastAsia" w:eastAsia="宋体"/>
          <w:lang w:eastAsia="zh-CN"/>
        </w:rPr>
        <w:t>“</w:t>
      </w:r>
      <w:r>
        <w:t>庸</w:t>
      </w:r>
      <w:r>
        <w:rPr>
          <w:rFonts w:hint="eastAsia" w:eastAsia="宋体"/>
          <w:lang w:eastAsia="zh-CN"/>
        </w:rPr>
        <w:t>”</w:t>
      </w:r>
      <w:r>
        <w:t>字，批注：</w:t>
      </w:r>
      <w:r>
        <w:rPr>
          <w:rFonts w:hint="eastAsia" w:eastAsia="宋体"/>
          <w:lang w:eastAsia="zh-CN"/>
        </w:rPr>
        <w:t>“</w:t>
      </w:r>
      <w:r>
        <w:t>庳。</w:t>
      </w:r>
      <w:r>
        <w:rPr>
          <w:rFonts w:hint="eastAsia" w:eastAsia="宋体"/>
          <w:lang w:eastAsia="zh-CN"/>
        </w:rPr>
        <w:t>”</w:t>
      </w:r>
    </w:p>
    <w:p w14:paraId="5E3385D3">
      <w:pPr>
        <w:rPr>
          <w:rFonts w:hint="eastAsia" w:eastAsia="宋体"/>
          <w:lang w:eastAsia="zh-CN"/>
        </w:rPr>
      </w:pPr>
      <w:r>
        <w:rPr>
          <w:rFonts w:hint="eastAsia" w:eastAsia="宋体"/>
          <w:lang w:eastAsia="zh-CN"/>
        </w:rPr>
        <w:t>“</w:t>
      </w:r>
      <w:r>
        <w:t>運五如行事，如日月之終復。</w:t>
      </w:r>
      <w:r>
        <w:rPr>
          <w:rFonts w:hint="eastAsia" w:eastAsia="宋体"/>
          <w:lang w:eastAsia="zh-CN"/>
        </w:rPr>
        <w:t>”</w:t>
      </w:r>
    </w:p>
    <w:p w14:paraId="503A3035">
      <w:pPr>
        <w:rPr>
          <w:rFonts w:hint="eastAsia" w:eastAsia="宋体"/>
          <w:lang w:eastAsia="zh-CN"/>
        </w:rPr>
      </w:pPr>
      <w:r>
        <w:t>王氏</w:t>
      </w:r>
      <w:r>
        <w:rPr>
          <w:rFonts w:hint="eastAsia" w:eastAsia="宋体"/>
          <w:lang w:eastAsia="zh-CN"/>
        </w:rPr>
        <w:t>“</w:t>
      </w:r>
      <w:r>
        <w:t>如</w:t>
      </w:r>
      <w:r>
        <w:rPr>
          <w:rFonts w:hint="eastAsia" w:eastAsia="宋体"/>
          <w:lang w:eastAsia="zh-CN"/>
        </w:rPr>
        <w:t>”</w:t>
      </w:r>
      <w:r>
        <w:t>旁批注：</w:t>
      </w:r>
      <w:r>
        <w:rPr>
          <w:rFonts w:hint="eastAsia" w:eastAsia="宋体"/>
          <w:lang w:eastAsia="zh-CN"/>
        </w:rPr>
        <w:t>“</w:t>
      </w:r>
      <w:r>
        <w:t>同</w:t>
      </w:r>
      <w:r>
        <w:rPr>
          <w:rFonts w:hint="eastAsia" w:eastAsia="宋体"/>
          <w:lang w:eastAsia="zh-CN"/>
        </w:rPr>
        <w:t>‘</w:t>
      </w:r>
      <w:r>
        <w:t>而</w:t>
      </w:r>
      <w:r>
        <w:rPr>
          <w:rFonts w:hint="eastAsia" w:eastAsia="宋体"/>
          <w:lang w:eastAsia="zh-CN"/>
        </w:rPr>
        <w:t>’</w:t>
      </w:r>
      <w:r>
        <w:t>。</w:t>
      </w:r>
      <w:r>
        <w:rPr>
          <w:rFonts w:hint="eastAsia" w:eastAsia="宋体"/>
          <w:lang w:eastAsia="zh-CN"/>
        </w:rPr>
        <w:t>”</w:t>
      </w:r>
    </w:p>
    <w:p w14:paraId="11FE0102">
      <w:pPr>
        <w:rPr>
          <w:rFonts w:hint="eastAsia" w:eastAsia="宋体"/>
          <w:lang w:eastAsia="zh-CN"/>
        </w:rPr>
      </w:pPr>
      <w:r>
        <w:rPr>
          <w:rFonts w:hint="eastAsia" w:eastAsia="宋体"/>
          <w:lang w:eastAsia="zh-CN"/>
        </w:rPr>
        <w:t>“</w:t>
      </w:r>
      <w:r>
        <w:t>此使君不迷妄之數也。</w:t>
      </w:r>
      <w:r>
        <w:rPr>
          <w:rFonts w:hint="eastAsia" w:eastAsia="宋体"/>
          <w:lang w:eastAsia="zh-CN"/>
        </w:rPr>
        <w:t>”</w:t>
      </w:r>
    </w:p>
    <w:p w14:paraId="7531C0B0">
      <w:pPr>
        <w:rPr>
          <w:rFonts w:hint="eastAsia" w:eastAsia="宋体"/>
          <w:lang w:eastAsia="zh-CN"/>
        </w:rPr>
      </w:pPr>
      <w:r>
        <w:t>王氏批注：</w:t>
      </w:r>
      <w:r>
        <w:rPr>
          <w:rFonts w:hint="eastAsia" w:eastAsia="宋体"/>
          <w:lang w:eastAsia="zh-CN"/>
        </w:rPr>
        <w:t>“‘</w:t>
      </w:r>
      <w:r>
        <w:t>妄</w:t>
      </w:r>
      <w:r>
        <w:rPr>
          <w:rFonts w:hint="eastAsia" w:eastAsia="宋体"/>
          <w:lang w:eastAsia="zh-CN"/>
        </w:rPr>
        <w:t>’</w:t>
      </w:r>
      <w:r>
        <w:t>讀</w:t>
      </w:r>
      <w:r>
        <w:rPr>
          <w:rFonts w:hint="eastAsia" w:eastAsia="宋体"/>
          <w:lang w:eastAsia="zh-CN"/>
        </w:rPr>
        <w:t>‘</w:t>
      </w:r>
      <w:r>
        <w:t>學而不思則罔</w:t>
      </w:r>
      <w:r>
        <w:rPr>
          <w:rFonts w:hint="eastAsia" w:eastAsia="宋体"/>
          <w:lang w:eastAsia="zh-CN"/>
        </w:rPr>
        <w:t>’</w:t>
      </w:r>
      <w:r>
        <w:t>之</w:t>
      </w:r>
      <w:r>
        <w:rPr>
          <w:rFonts w:hint="eastAsia" w:eastAsia="宋体"/>
          <w:lang w:eastAsia="zh-CN"/>
        </w:rPr>
        <w:t>‘</w:t>
      </w:r>
      <w:r>
        <w:t>罔</w:t>
      </w:r>
      <w:r>
        <w:rPr>
          <w:rFonts w:hint="eastAsia" w:eastAsia="宋体"/>
          <w:lang w:eastAsia="zh-CN"/>
        </w:rPr>
        <w:t>’</w:t>
      </w:r>
      <w:r>
        <w:t>。</w:t>
      </w:r>
      <w:r>
        <w:rPr>
          <w:rFonts w:hint="eastAsia" w:eastAsia="宋体"/>
          <w:lang w:eastAsia="zh-CN"/>
        </w:rPr>
        <w:t>”</w:t>
      </w:r>
    </w:p>
    <w:p w14:paraId="69FA8E3B">
      <w:r>
        <w:t>【第293页】</w:t>
      </w:r>
    </w:p>
    <w:p w14:paraId="0CFFB053">
      <w:pPr>
        <w:rPr>
          <w:rFonts w:hint="eastAsia" w:eastAsia="宋体"/>
          <w:lang w:eastAsia="zh-CN"/>
        </w:rPr>
      </w:pPr>
      <w:r>
        <w:rPr>
          <w:rFonts w:hint="eastAsia" w:eastAsia="宋体"/>
          <w:lang w:eastAsia="zh-CN"/>
        </w:rPr>
        <w:t>《</w:t>
      </w:r>
      <w:r>
        <w:t>山至數</w:t>
      </w:r>
      <w:r>
        <w:rPr>
          <w:rFonts w:hint="eastAsia" w:eastAsia="宋体"/>
          <w:lang w:eastAsia="zh-CN"/>
        </w:rPr>
        <w:t>》</w:t>
      </w:r>
    </w:p>
    <w:p w14:paraId="7C5FE8DA">
      <w:pPr>
        <w:rPr>
          <w:rFonts w:hint="eastAsia" w:eastAsia="宋体"/>
          <w:lang w:eastAsia="zh-CN"/>
        </w:rPr>
      </w:pPr>
      <w:r>
        <w:rPr>
          <w:rFonts w:hint="eastAsia" w:eastAsia="宋体"/>
          <w:lang w:eastAsia="zh-CN"/>
        </w:rPr>
        <w:t>“</w:t>
      </w:r>
      <w:r>
        <w:t>不通於輕重，謂之妄言。</w:t>
      </w:r>
      <w:r>
        <w:rPr>
          <w:rFonts w:hint="eastAsia" w:eastAsia="宋体"/>
          <w:lang w:eastAsia="zh-CN"/>
        </w:rPr>
        <w:t>”</w:t>
      </w:r>
    </w:p>
    <w:p w14:paraId="474B42A1">
      <w:pPr>
        <w:rPr>
          <w:rFonts w:hint="eastAsia" w:eastAsia="宋体"/>
          <w:lang w:eastAsia="zh-CN"/>
        </w:rPr>
      </w:pPr>
      <w:r>
        <w:t>王氏批校：</w:t>
      </w:r>
      <w:r>
        <w:rPr>
          <w:rFonts w:hint="eastAsia" w:eastAsia="宋体"/>
          <w:lang w:eastAsia="zh-CN"/>
        </w:rPr>
        <w:t>“</w:t>
      </w:r>
      <w:r>
        <w:t>此二句似注文。</w:t>
      </w:r>
      <w:r>
        <w:rPr>
          <w:rFonts w:hint="eastAsia" w:eastAsia="宋体"/>
          <w:lang w:eastAsia="zh-CN"/>
        </w:rPr>
        <w:t>”</w:t>
      </w:r>
    </w:p>
    <w:p w14:paraId="1327590C">
      <w:pPr>
        <w:rPr>
          <w:rFonts w:hint="eastAsia" w:eastAsia="宋体"/>
          <w:lang w:eastAsia="zh-CN"/>
        </w:rPr>
      </w:pPr>
      <w:r>
        <w:rPr>
          <w:rFonts w:hint="eastAsia" w:eastAsia="宋体"/>
          <w:lang w:eastAsia="zh-CN"/>
        </w:rPr>
        <w:t>“</w:t>
      </w:r>
      <w:r>
        <w:t>秦之明山之曾青，一筴也。</w:t>
      </w:r>
      <w:r>
        <w:rPr>
          <w:rFonts w:hint="eastAsia" w:eastAsia="宋体"/>
          <w:lang w:eastAsia="zh-CN"/>
        </w:rPr>
        <w:t>”</w:t>
      </w:r>
    </w:p>
    <w:p w14:paraId="1E795611">
      <w:pPr>
        <w:rPr>
          <w:rFonts w:hint="eastAsia" w:eastAsia="宋体"/>
          <w:lang w:eastAsia="zh-CN"/>
        </w:rPr>
      </w:pPr>
      <w:r>
        <w:t>王氏删</w:t>
      </w:r>
      <w:r>
        <w:rPr>
          <w:rFonts w:hint="eastAsia" w:eastAsia="宋体"/>
          <w:lang w:eastAsia="zh-CN"/>
        </w:rPr>
        <w:t>“</w:t>
      </w:r>
      <w:r>
        <w:t>之</w:t>
      </w:r>
      <w:r>
        <w:rPr>
          <w:rFonts w:hint="eastAsia" w:eastAsia="宋体"/>
          <w:lang w:eastAsia="zh-CN"/>
        </w:rPr>
        <w:t>”</w:t>
      </w:r>
      <w:r>
        <w:t>字，批注：</w:t>
      </w:r>
      <w:r>
        <w:rPr>
          <w:rFonts w:hint="eastAsia" w:eastAsia="宋体"/>
          <w:lang w:eastAsia="zh-CN"/>
        </w:rPr>
        <w:t>“‘</w:t>
      </w:r>
      <w:r>
        <w:t>之</w:t>
      </w:r>
      <w:r>
        <w:rPr>
          <w:rFonts w:hint="eastAsia" w:eastAsia="宋体"/>
          <w:lang w:eastAsia="zh-CN"/>
        </w:rPr>
        <w:t>’</w:t>
      </w:r>
      <w:r>
        <w:t>字據</w:t>
      </w:r>
      <w:r>
        <w:rPr>
          <w:rFonts w:hint="eastAsia" w:eastAsia="宋体"/>
          <w:lang w:eastAsia="zh-CN"/>
        </w:rPr>
        <w:t>《</w:t>
      </w:r>
      <w:r>
        <w:t>揆度</w:t>
      </w:r>
      <w:r>
        <w:rPr>
          <w:rFonts w:hint="eastAsia" w:eastAsia="宋体"/>
          <w:lang w:eastAsia="zh-CN"/>
        </w:rPr>
        <w:t>》</w:t>
      </w:r>
      <w:r>
        <w:t>篇删。</w:t>
      </w:r>
      <w:r>
        <w:rPr>
          <w:rFonts w:hint="eastAsia" w:eastAsia="宋体"/>
          <w:lang w:eastAsia="zh-CN"/>
        </w:rPr>
        <w:t>”</w:t>
      </w:r>
    </w:p>
    <w:p w14:paraId="48B0A99D">
      <w:pPr>
        <w:rPr>
          <w:rFonts w:hint="eastAsia" w:eastAsia="宋体"/>
          <w:lang w:eastAsia="zh-CN"/>
        </w:rPr>
      </w:pPr>
      <w:r>
        <w:rPr>
          <w:rFonts w:hint="eastAsia" w:eastAsia="宋体"/>
          <w:lang w:eastAsia="zh-CN"/>
        </w:rPr>
        <w:t>“</w:t>
      </w:r>
      <w:r>
        <w:t>氾下多水之國，常操國榖三分之一。</w:t>
      </w:r>
      <w:r>
        <w:rPr>
          <w:rFonts w:hint="eastAsia" w:eastAsia="宋体"/>
          <w:lang w:eastAsia="zh-CN"/>
        </w:rPr>
        <w:t>”</w:t>
      </w:r>
    </w:p>
    <w:p w14:paraId="47942BCE">
      <w:pPr>
        <w:rPr>
          <w:rFonts w:hint="eastAsia" w:eastAsia="宋体"/>
          <w:lang w:eastAsia="zh-CN"/>
        </w:rPr>
      </w:pPr>
      <w:r>
        <w:t>王氏批注：</w:t>
      </w:r>
      <w:r>
        <w:rPr>
          <w:rFonts w:hint="eastAsia" w:eastAsia="宋体"/>
          <w:lang w:eastAsia="zh-CN"/>
        </w:rPr>
        <w:t>“《</w:t>
      </w:r>
      <w:r>
        <w:t>方言</w:t>
      </w:r>
      <w:r>
        <w:rPr>
          <w:rFonts w:hint="eastAsia" w:eastAsia="宋体"/>
          <w:lang w:eastAsia="zh-CN"/>
        </w:rPr>
        <w:t>》</w:t>
      </w:r>
      <w:r>
        <w:t>：</w:t>
      </w:r>
      <w:r>
        <w:rPr>
          <w:rFonts w:hint="eastAsia" w:eastAsia="宋体"/>
          <w:lang w:eastAsia="zh-CN"/>
        </w:rPr>
        <w:t>‘</w:t>
      </w:r>
      <w:r>
        <w:t>氾，洿也。自關而東曰氾。</w:t>
      </w:r>
      <w:r>
        <w:rPr>
          <w:rFonts w:hint="eastAsia" w:eastAsia="宋体"/>
          <w:lang w:eastAsia="zh-CN"/>
        </w:rPr>
        <w:t>’”</w:t>
      </w:r>
    </w:p>
    <w:p w14:paraId="45222327">
      <w:r>
        <w:t>卷廿三</w:t>
      </w:r>
    </w:p>
    <w:p w14:paraId="1F25ED9B">
      <w:pPr>
        <w:rPr>
          <w:rFonts w:hint="eastAsia" w:eastAsia="宋体"/>
          <w:lang w:eastAsia="zh-CN"/>
        </w:rPr>
      </w:pPr>
      <w:r>
        <w:rPr>
          <w:rFonts w:hint="eastAsia" w:eastAsia="宋体"/>
          <w:lang w:eastAsia="zh-CN"/>
        </w:rPr>
        <w:t>《</w:t>
      </w:r>
      <w:r>
        <w:t>地數</w:t>
      </w:r>
      <w:r>
        <w:rPr>
          <w:rFonts w:hint="eastAsia" w:eastAsia="宋体"/>
          <w:lang w:eastAsia="zh-CN"/>
        </w:rPr>
        <w:t>》</w:t>
      </w:r>
    </w:p>
    <w:p w14:paraId="045B2D61">
      <w:r>
        <w:rPr>
          <w:rFonts w:hint="eastAsia" w:eastAsia="宋体"/>
          <w:lang w:eastAsia="zh-CN"/>
        </w:rPr>
        <w:t>“</w:t>
      </w:r>
      <w:r>
        <w:t>苟山之見其榮者君謹封而祭之。</w:t>
      </w:r>
    </w:p>
    <w:p w14:paraId="4467DEEC">
      <w:pPr>
        <w:rPr>
          <w:rFonts w:hint="eastAsia" w:eastAsia="宋体"/>
          <w:lang w:eastAsia="zh-CN"/>
        </w:rPr>
      </w:pPr>
      <w:r>
        <w:t>王氏批校：</w:t>
      </w:r>
      <w:r>
        <w:rPr>
          <w:rFonts w:hint="eastAsia" w:eastAsia="宋体"/>
          <w:lang w:eastAsia="zh-CN"/>
        </w:rPr>
        <w:t>“‘</w:t>
      </w:r>
      <w:r>
        <w:t>祭</w:t>
      </w:r>
      <w:r>
        <w:rPr>
          <w:rFonts w:hint="eastAsia" w:eastAsia="宋体"/>
          <w:lang w:eastAsia="zh-CN"/>
        </w:rPr>
        <w:t>’</w:t>
      </w:r>
      <w:r>
        <w:t>當依下章作</w:t>
      </w:r>
      <w:r>
        <w:rPr>
          <w:rFonts w:hint="eastAsia" w:eastAsia="宋体"/>
          <w:lang w:eastAsia="zh-CN"/>
        </w:rPr>
        <w:t>‘</w:t>
      </w:r>
      <w:r>
        <w:t>禁</w:t>
      </w:r>
      <w:r>
        <w:rPr>
          <w:rFonts w:hint="eastAsia" w:eastAsia="宋体"/>
          <w:lang w:eastAsia="zh-CN"/>
        </w:rPr>
        <w:t>’</w:t>
      </w:r>
      <w:r>
        <w:t>。</w:t>
      </w:r>
      <w:r>
        <w:rPr>
          <w:rFonts w:hint="eastAsia" w:eastAsia="宋体"/>
          <w:lang w:eastAsia="zh-CN"/>
        </w:rPr>
        <w:t>”</w:t>
      </w:r>
    </w:p>
    <w:p w14:paraId="5B373DD7">
      <w:pPr>
        <w:rPr>
          <w:rFonts w:hint="eastAsia" w:eastAsia="宋体"/>
          <w:lang w:eastAsia="zh-CN"/>
        </w:rPr>
      </w:pPr>
      <w:r>
        <w:rPr>
          <w:rFonts w:hint="eastAsia" w:eastAsia="宋体"/>
          <w:lang w:eastAsia="zh-CN"/>
        </w:rPr>
        <w:t>“</w:t>
      </w:r>
      <w:r>
        <w:t>修教十年，而葛盧之山發而出水。</w:t>
      </w:r>
      <w:r>
        <w:rPr>
          <w:rFonts w:hint="eastAsia" w:eastAsia="宋体"/>
          <w:lang w:eastAsia="zh-CN"/>
        </w:rPr>
        <w:t>”</w:t>
      </w:r>
    </w:p>
    <w:p w14:paraId="62B0ADD9">
      <w:r>
        <w:t>王氏批校：</w:t>
      </w:r>
      <w:r>
        <w:rPr>
          <w:rFonts w:hint="eastAsia" w:eastAsia="宋体"/>
          <w:lang w:eastAsia="zh-CN"/>
        </w:rPr>
        <w:t>“</w:t>
      </w:r>
      <w:r>
        <w:t>念孫案：</w:t>
      </w:r>
      <w:r>
        <w:rPr>
          <w:rFonts w:hint="eastAsia" w:eastAsia="宋体"/>
          <w:lang w:eastAsia="zh-CN"/>
        </w:rPr>
        <w:t>‘</w:t>
      </w:r>
      <w:r>
        <w:t>交</w:t>
      </w:r>
      <w:r>
        <w:rPr>
          <w:rFonts w:hint="eastAsia" w:eastAsia="宋体"/>
          <w:lang w:eastAsia="zh-CN"/>
        </w:rPr>
        <w:t>’</w:t>
      </w:r>
      <w:r>
        <w:t>字隸書作</w:t>
      </w:r>
      <w:r>
        <w:rPr>
          <w:rFonts w:hint="eastAsia" w:eastAsia="宋体"/>
          <w:lang w:eastAsia="zh-CN"/>
        </w:rPr>
        <w:t>‘</w:t>
      </w:r>
      <w:r>
        <w:t>交</w:t>
      </w:r>
      <w:r>
        <w:rPr>
          <w:rFonts w:hint="eastAsia" w:eastAsia="宋体"/>
          <w:lang w:eastAsia="zh-CN"/>
        </w:rPr>
        <w:t>’</w:t>
      </w:r>
      <w:r>
        <w:t>，與</w:t>
      </w:r>
      <w:r>
        <w:rPr>
          <w:rFonts w:hint="eastAsia" w:eastAsia="宋体"/>
          <w:lang w:eastAsia="zh-CN"/>
        </w:rPr>
        <w:t>‘</w:t>
      </w:r>
      <w:r>
        <w:t>友</w:t>
      </w:r>
      <w:r>
        <w:rPr>
          <w:rFonts w:hint="eastAsia" w:eastAsia="宋体"/>
          <w:lang w:eastAsia="zh-CN"/>
        </w:rPr>
        <w:t>’</w:t>
      </w:r>
      <w:r>
        <w:t>字相似，疑古本</w:t>
      </w:r>
      <w:r>
        <w:rPr>
          <w:rFonts w:hint="eastAsia" w:eastAsia="宋体"/>
          <w:lang w:eastAsia="zh-CN"/>
        </w:rPr>
        <w:t>《</w:t>
      </w:r>
      <w:r>
        <w:t>管子</w:t>
      </w:r>
      <w:r>
        <w:rPr>
          <w:rFonts w:hint="eastAsia" w:eastAsia="宋体"/>
          <w:lang w:eastAsia="zh-CN"/>
        </w:rPr>
        <w:t>》‘</w:t>
      </w:r>
      <w:r>
        <w:t>發</w:t>
      </w:r>
      <w:r>
        <w:rPr>
          <w:rFonts w:hint="eastAsia" w:eastAsia="宋体"/>
          <w:lang w:eastAsia="zh-CN"/>
        </w:rPr>
        <w:t>’</w:t>
      </w:r>
      <w:r>
        <w:t>作</w:t>
      </w:r>
    </w:p>
    <w:p w14:paraId="7C8902F5">
      <w:pPr>
        <w:rPr>
          <w:rFonts w:hint="eastAsia" w:eastAsia="宋体"/>
          <w:lang w:eastAsia="zh-CN"/>
        </w:rPr>
      </w:pPr>
      <w:r>
        <w:rPr>
          <w:rFonts w:hint="eastAsia" w:eastAsia="宋体"/>
          <w:lang w:eastAsia="zh-CN"/>
        </w:rPr>
        <w:t>‘</w:t>
      </w:r>
      <w:r>
        <w:t>龙</w:t>
      </w:r>
      <w:r>
        <w:rPr>
          <w:rFonts w:hint="eastAsia" w:eastAsia="宋体"/>
          <w:lang w:eastAsia="zh-CN"/>
        </w:rPr>
        <w:t>’</w:t>
      </w:r>
      <w:r>
        <w:t>，因訛爲</w:t>
      </w:r>
      <w:r>
        <w:rPr>
          <w:rFonts w:hint="eastAsia" w:eastAsia="宋体"/>
          <w:lang w:eastAsia="zh-CN"/>
        </w:rPr>
        <w:t>‘</w:t>
      </w:r>
      <w:r>
        <w:t>交</w:t>
      </w:r>
      <w:r>
        <w:rPr>
          <w:rFonts w:hint="eastAsia" w:eastAsia="宋体"/>
          <w:lang w:eastAsia="zh-CN"/>
        </w:rPr>
        <w:t>’</w:t>
      </w:r>
      <w:r>
        <w:t>也。</w:t>
      </w:r>
      <w:r>
        <w:rPr>
          <w:rFonts w:hint="eastAsia" w:eastAsia="宋体"/>
          <w:lang w:eastAsia="zh-CN"/>
        </w:rPr>
        <w:t>”</w:t>
      </w:r>
    </w:p>
    <w:p w14:paraId="4632B79F">
      <w:r>
        <w:t>【第294页】</w:t>
      </w:r>
    </w:p>
    <w:p w14:paraId="515641DC">
      <w:pPr>
        <w:rPr>
          <w:rFonts w:hint="eastAsia" w:eastAsia="宋体"/>
          <w:lang w:eastAsia="zh-CN"/>
        </w:rPr>
      </w:pPr>
      <w:r>
        <w:rPr>
          <w:rFonts w:hint="eastAsia" w:eastAsia="宋体"/>
          <w:lang w:eastAsia="zh-CN"/>
        </w:rPr>
        <w:t>“</w:t>
      </w:r>
      <w:r>
        <w:t>然則其與犯之遠矣。</w:t>
      </w:r>
      <w:r>
        <w:rPr>
          <w:rFonts w:hint="eastAsia" w:eastAsia="宋体"/>
          <w:lang w:eastAsia="zh-CN"/>
        </w:rPr>
        <w:t>”</w:t>
      </w:r>
    </w:p>
    <w:p w14:paraId="3578004B">
      <w:pPr>
        <w:rPr>
          <w:rFonts w:hint="eastAsia" w:eastAsia="宋体"/>
          <w:lang w:eastAsia="zh-CN"/>
        </w:rPr>
      </w:pPr>
      <w:r>
        <w:t>王氏</w:t>
      </w:r>
      <w:r>
        <w:rPr>
          <w:rFonts w:hint="eastAsia" w:eastAsia="宋体"/>
          <w:lang w:eastAsia="zh-CN"/>
        </w:rPr>
        <w:t>“</w:t>
      </w:r>
      <w:r>
        <w:t>犯</w:t>
      </w:r>
      <w:r>
        <w:rPr>
          <w:rFonts w:hint="eastAsia" w:eastAsia="宋体"/>
          <w:lang w:eastAsia="zh-CN"/>
        </w:rPr>
        <w:t>”</w:t>
      </w:r>
      <w:r>
        <w:t>旁批注：</w:t>
      </w:r>
      <w:r>
        <w:rPr>
          <w:rFonts w:hint="eastAsia" w:eastAsia="宋体"/>
          <w:lang w:eastAsia="zh-CN"/>
        </w:rPr>
        <w:t>“</w:t>
      </w:r>
      <w:r>
        <w:t>折取。</w:t>
      </w:r>
      <w:r>
        <w:rPr>
          <w:rFonts w:hint="eastAsia" w:eastAsia="宋体"/>
          <w:lang w:eastAsia="zh-CN"/>
        </w:rPr>
        <w:t>”</w:t>
      </w:r>
    </w:p>
    <w:p w14:paraId="06459316">
      <w:pPr>
        <w:rPr>
          <w:rFonts w:hint="eastAsia" w:eastAsia="宋体"/>
          <w:lang w:eastAsia="zh-CN"/>
        </w:rPr>
      </w:pPr>
      <w:r>
        <w:rPr>
          <w:rFonts w:hint="eastAsia" w:eastAsia="宋体"/>
          <w:lang w:eastAsia="zh-CN"/>
        </w:rPr>
        <w:t>“</w:t>
      </w:r>
      <w:r>
        <w:t>吾欲守國財，而毋税於天下。</w:t>
      </w:r>
      <w:r>
        <w:rPr>
          <w:rFonts w:hint="eastAsia" w:eastAsia="宋体"/>
          <w:lang w:eastAsia="zh-CN"/>
        </w:rPr>
        <w:t>”</w:t>
      </w:r>
    </w:p>
    <w:p w14:paraId="2E49CAE0">
      <w:pPr>
        <w:rPr>
          <w:rFonts w:hint="eastAsia" w:eastAsia="宋体"/>
          <w:lang w:eastAsia="zh-CN"/>
        </w:rPr>
      </w:pPr>
      <w:r>
        <w:t>王氏批注：</w:t>
      </w:r>
      <w:r>
        <w:rPr>
          <w:rFonts w:hint="eastAsia" w:eastAsia="宋体"/>
          <w:lang w:eastAsia="zh-CN"/>
        </w:rPr>
        <w:t>“</w:t>
      </w:r>
      <w:r>
        <w:t>謹案：</w:t>
      </w:r>
      <w:r>
        <w:rPr>
          <w:rFonts w:hint="eastAsia" w:eastAsia="宋体"/>
          <w:lang w:eastAsia="zh-CN"/>
        </w:rPr>
        <w:t>‘</w:t>
      </w:r>
      <w:r>
        <w:t>税</w:t>
      </w:r>
      <w:r>
        <w:rPr>
          <w:rFonts w:hint="eastAsia" w:eastAsia="宋体"/>
          <w:lang w:eastAsia="zh-CN"/>
        </w:rPr>
        <w:t>’</w:t>
      </w:r>
      <w:r>
        <w:t>蓋與</w:t>
      </w:r>
      <w:r>
        <w:rPr>
          <w:rFonts w:hint="eastAsia" w:eastAsia="宋体"/>
          <w:lang w:eastAsia="zh-CN"/>
        </w:rPr>
        <w:t>‘</w:t>
      </w:r>
      <w:r>
        <w:t>奪</w:t>
      </w:r>
      <w:r>
        <w:rPr>
          <w:rFonts w:hint="eastAsia" w:eastAsia="宋体"/>
          <w:lang w:eastAsia="zh-CN"/>
        </w:rPr>
        <w:t>’</w:t>
      </w:r>
      <w:r>
        <w:t>通。</w:t>
      </w:r>
      <w:r>
        <w:rPr>
          <w:rFonts w:hint="eastAsia" w:eastAsia="宋体"/>
          <w:lang w:eastAsia="zh-CN"/>
        </w:rPr>
        <w:t>”</w:t>
      </w:r>
    </w:p>
    <w:p w14:paraId="6B564C2D">
      <w:pPr>
        <w:rPr>
          <w:rFonts w:hint="eastAsia" w:eastAsia="宋体"/>
          <w:lang w:eastAsia="zh-CN"/>
        </w:rPr>
      </w:pPr>
      <w:r>
        <w:rPr>
          <w:rFonts w:hint="eastAsia" w:eastAsia="宋体"/>
          <w:lang w:eastAsia="zh-CN"/>
        </w:rPr>
        <w:t>“</w:t>
      </w:r>
      <w:r>
        <w:t>民舉所最粟，以避重泉之戍。</w:t>
      </w:r>
      <w:r>
        <w:rPr>
          <w:rFonts w:hint="eastAsia" w:eastAsia="宋体"/>
          <w:lang w:eastAsia="zh-CN"/>
        </w:rPr>
        <w:t>”</w:t>
      </w:r>
    </w:p>
    <w:p w14:paraId="0E1A17C5">
      <w:pPr>
        <w:rPr>
          <w:rFonts w:hint="eastAsia" w:eastAsia="宋体"/>
          <w:lang w:eastAsia="zh-CN"/>
        </w:rPr>
      </w:pPr>
      <w:r>
        <w:t>王氏批校：</w:t>
      </w:r>
      <w:r>
        <w:rPr>
          <w:rFonts w:hint="eastAsia" w:eastAsia="宋体"/>
          <w:lang w:eastAsia="zh-CN"/>
        </w:rPr>
        <w:t>“‘</w:t>
      </w:r>
      <w:r>
        <w:t>最</w:t>
      </w:r>
      <w:r>
        <w:rPr>
          <w:rFonts w:hint="eastAsia" w:eastAsia="宋体"/>
          <w:lang w:eastAsia="zh-CN"/>
        </w:rPr>
        <w:t>’</w:t>
      </w:r>
      <w:r>
        <w:t>當爲</w:t>
      </w:r>
      <w:r>
        <w:rPr>
          <w:rFonts w:hint="eastAsia" w:eastAsia="宋体"/>
          <w:lang w:eastAsia="zh-CN"/>
        </w:rPr>
        <w:t>‘</w:t>
      </w:r>
      <w:r>
        <w:t>冣</w:t>
      </w:r>
      <w:r>
        <w:rPr>
          <w:rFonts w:hint="eastAsia" w:eastAsia="宋体"/>
          <w:lang w:eastAsia="zh-CN"/>
        </w:rPr>
        <w:t>’</w:t>
      </w:r>
      <w:r>
        <w:t>。</w:t>
      </w:r>
      <w:r>
        <w:rPr>
          <w:rFonts w:hint="eastAsia" w:eastAsia="宋体"/>
          <w:lang w:eastAsia="zh-CN"/>
        </w:rPr>
        <w:t>”</w:t>
      </w:r>
    </w:p>
    <w:p w14:paraId="0A7ADC08">
      <w:pPr>
        <w:rPr>
          <w:rFonts w:hint="eastAsia" w:eastAsia="宋体"/>
          <w:lang w:eastAsia="zh-CN"/>
        </w:rPr>
      </w:pPr>
      <w:r>
        <w:rPr>
          <w:rFonts w:hint="eastAsia" w:eastAsia="宋体"/>
          <w:lang w:eastAsia="zh-CN"/>
        </w:rPr>
        <w:t>“</w:t>
      </w:r>
      <w:r>
        <w:t>君伐菹薪，煮泲水爲鹽。</w:t>
      </w:r>
      <w:r>
        <w:rPr>
          <w:rFonts w:hint="eastAsia" w:eastAsia="宋体"/>
          <w:lang w:eastAsia="zh-CN"/>
        </w:rPr>
        <w:t>”</w:t>
      </w:r>
    </w:p>
    <w:p w14:paraId="57F40943">
      <w:r>
        <w:t>王氏改</w:t>
      </w:r>
      <w:r>
        <w:rPr>
          <w:rFonts w:hint="eastAsia" w:eastAsia="宋体"/>
          <w:lang w:eastAsia="zh-CN"/>
        </w:rPr>
        <w:t>“</w:t>
      </w:r>
      <w:r>
        <w:t>泲</w:t>
      </w:r>
      <w:r>
        <w:rPr>
          <w:rFonts w:hint="eastAsia" w:eastAsia="宋体"/>
          <w:lang w:eastAsia="zh-CN"/>
        </w:rPr>
        <w:t>”</w:t>
      </w:r>
      <w:r>
        <w:t>爲</w:t>
      </w:r>
      <w:r>
        <w:rPr>
          <w:rFonts w:hint="eastAsia" w:eastAsia="宋体"/>
          <w:lang w:eastAsia="zh-CN"/>
        </w:rPr>
        <w:t>“</w:t>
      </w:r>
      <w:r>
        <w:t>沸</w:t>
      </w:r>
      <w:r>
        <w:rPr>
          <w:rFonts w:hint="eastAsia" w:eastAsia="宋体"/>
          <w:lang w:eastAsia="zh-CN"/>
        </w:rPr>
        <w:t>”</w:t>
      </w:r>
      <w:r>
        <w:t>，批注：</w:t>
      </w:r>
      <w:r>
        <w:rPr>
          <w:rFonts w:hint="eastAsia" w:eastAsia="宋体"/>
          <w:lang w:eastAsia="zh-CN"/>
        </w:rPr>
        <w:t>“</w:t>
      </w:r>
      <w:r>
        <w:t>洪云：</w:t>
      </w:r>
      <w:r>
        <w:rPr>
          <w:rFonts w:hint="eastAsia" w:eastAsia="宋体"/>
          <w:lang w:eastAsia="zh-CN"/>
        </w:rPr>
        <w:t>‘</w:t>
      </w:r>
      <w:r>
        <w:t>水清不能爲鹽，且下文修河濟之流，字已作濟</w:t>
      </w:r>
    </w:p>
    <w:p w14:paraId="47313544">
      <w:pPr>
        <w:rPr>
          <w:rFonts w:hint="eastAsia" w:eastAsia="宋体"/>
          <w:lang w:eastAsia="zh-CN"/>
        </w:rPr>
      </w:pPr>
      <w:r>
        <w:rPr>
          <w:rFonts w:hint="eastAsia" w:eastAsia="宋体"/>
          <w:lang w:eastAsia="zh-CN"/>
        </w:rPr>
        <w:t>《</w:t>
      </w:r>
      <w:r>
        <w:t>輕重甲</w:t>
      </w:r>
      <w:r>
        <w:rPr>
          <w:rFonts w:hint="eastAsia" w:eastAsia="宋体"/>
          <w:lang w:eastAsia="zh-CN"/>
        </w:rPr>
        <w:t>》</w:t>
      </w:r>
      <w:r>
        <w:t>篇、</w:t>
      </w:r>
      <w:r>
        <w:rPr>
          <w:rFonts w:hint="eastAsia" w:eastAsia="宋体"/>
          <w:lang w:eastAsia="zh-CN"/>
        </w:rPr>
        <w:t>《</w:t>
      </w:r>
      <w:r>
        <w:t>乙</w:t>
      </w:r>
      <w:r>
        <w:rPr>
          <w:rFonts w:hint="eastAsia" w:eastAsia="宋体"/>
          <w:lang w:eastAsia="zh-CN"/>
        </w:rPr>
        <w:t>》</w:t>
      </w:r>
      <w:r>
        <w:t>篇、</w:t>
      </w:r>
      <w:r>
        <w:rPr>
          <w:rFonts w:hint="eastAsia" w:eastAsia="宋体"/>
          <w:lang w:eastAsia="zh-CN"/>
        </w:rPr>
        <w:t>《</w:t>
      </w:r>
      <w:r>
        <w:t>丁</w:t>
      </w:r>
      <w:r>
        <w:rPr>
          <w:rFonts w:hint="eastAsia" w:eastAsia="宋体"/>
          <w:lang w:eastAsia="zh-CN"/>
        </w:rPr>
        <w:t>》</w:t>
      </w:r>
      <w:r>
        <w:t>篇並此篇，此語凡五見，唯</w:t>
      </w:r>
      <w:r>
        <w:rPr>
          <w:rFonts w:hint="eastAsia" w:eastAsia="宋体"/>
          <w:lang w:eastAsia="zh-CN"/>
        </w:rPr>
        <w:t>《</w:t>
      </w:r>
      <w:r>
        <w:t>輕重甲</w:t>
      </w:r>
      <w:r>
        <w:rPr>
          <w:rFonts w:hint="eastAsia" w:eastAsia="宋体"/>
          <w:lang w:eastAsia="zh-CN"/>
        </w:rPr>
        <w:t>》</w:t>
      </w:r>
      <w:r>
        <w:t>篇作沸字不誤。</w:t>
      </w:r>
      <w:r>
        <w:rPr>
          <w:rFonts w:hint="eastAsia" w:eastAsia="宋体"/>
          <w:lang w:eastAsia="zh-CN"/>
        </w:rPr>
        <w:t>’”</w:t>
      </w:r>
    </w:p>
    <w:p w14:paraId="51EC159A">
      <w:pPr>
        <w:rPr>
          <w:rFonts w:hint="eastAsia" w:eastAsia="宋体"/>
          <w:lang w:eastAsia="zh-CN"/>
        </w:rPr>
      </w:pPr>
      <w:r>
        <w:rPr>
          <w:rFonts w:hint="eastAsia" w:eastAsia="宋体"/>
          <w:lang w:eastAsia="zh-CN"/>
        </w:rPr>
        <w:t>《</w:t>
      </w:r>
      <w:r>
        <w:t>揆度</w:t>
      </w:r>
      <w:r>
        <w:rPr>
          <w:rFonts w:hint="eastAsia" w:eastAsia="宋体"/>
          <w:lang w:eastAsia="zh-CN"/>
        </w:rPr>
        <w:t>》</w:t>
      </w:r>
    </w:p>
    <w:p w14:paraId="4A5D205A">
      <w:pPr>
        <w:rPr>
          <w:rFonts w:hint="eastAsia" w:eastAsia="宋体"/>
          <w:lang w:eastAsia="zh-CN"/>
        </w:rPr>
      </w:pPr>
      <w:r>
        <w:rPr>
          <w:rFonts w:hint="eastAsia" w:eastAsia="宋体"/>
          <w:lang w:eastAsia="zh-CN"/>
        </w:rPr>
        <w:t>“</w:t>
      </w:r>
      <w:r>
        <w:t>民財足，則君賦斂焉不窮。</w:t>
      </w:r>
      <w:r>
        <w:rPr>
          <w:rFonts w:hint="eastAsia" w:eastAsia="宋体"/>
          <w:lang w:eastAsia="zh-CN"/>
        </w:rPr>
        <w:t>”</w:t>
      </w:r>
    </w:p>
    <w:p w14:paraId="4B0C8BAB">
      <w:pPr>
        <w:rPr>
          <w:rFonts w:hint="eastAsia" w:eastAsia="宋体"/>
          <w:lang w:eastAsia="zh-CN"/>
        </w:rPr>
      </w:pPr>
      <w:r>
        <w:t>王氏批注：</w:t>
      </w:r>
      <w:r>
        <w:rPr>
          <w:rFonts w:hint="eastAsia" w:eastAsia="宋体"/>
          <w:lang w:eastAsia="zh-CN"/>
        </w:rPr>
        <w:t>“</w:t>
      </w:r>
      <w:r>
        <w:t>焉，於是也。</w:t>
      </w:r>
      <w:r>
        <w:rPr>
          <w:rFonts w:hint="eastAsia" w:eastAsia="宋体"/>
          <w:lang w:eastAsia="zh-CN"/>
        </w:rPr>
        <w:t>”</w:t>
      </w:r>
    </w:p>
    <w:p w14:paraId="2BA0135B">
      <w:pPr>
        <w:rPr>
          <w:rFonts w:hint="eastAsia" w:eastAsia="宋体"/>
          <w:lang w:eastAsia="zh-CN"/>
        </w:rPr>
      </w:pPr>
      <w:r>
        <w:rPr>
          <w:rFonts w:hint="eastAsia" w:eastAsia="宋体"/>
          <w:lang w:eastAsia="zh-CN"/>
        </w:rPr>
        <w:t>“</w:t>
      </w:r>
      <w:r>
        <w:t>爲分者萬人，爲輕車百乘。</w:t>
      </w:r>
      <w:r>
        <w:rPr>
          <w:rFonts w:hint="eastAsia" w:eastAsia="宋体"/>
          <w:lang w:eastAsia="zh-CN"/>
        </w:rPr>
        <w:t>”</w:t>
      </w:r>
    </w:p>
    <w:p w14:paraId="19E21728">
      <w:pPr>
        <w:rPr>
          <w:rFonts w:hint="eastAsia" w:eastAsia="宋体"/>
          <w:lang w:eastAsia="zh-CN"/>
        </w:rPr>
      </w:pPr>
      <w:r>
        <w:t>王氏</w:t>
      </w:r>
      <w:r>
        <w:rPr>
          <w:rFonts w:hint="eastAsia" w:eastAsia="宋体"/>
          <w:lang w:eastAsia="zh-CN"/>
        </w:rPr>
        <w:t>“</w:t>
      </w:r>
      <w:r>
        <w:t>爲</w:t>
      </w:r>
      <w:r>
        <w:rPr>
          <w:rFonts w:hint="eastAsia" w:eastAsia="宋体"/>
          <w:lang w:eastAsia="zh-CN"/>
        </w:rPr>
        <w:t>”</w:t>
      </w:r>
      <w:r>
        <w:t>旁批校</w:t>
      </w:r>
      <w:r>
        <w:rPr>
          <w:rFonts w:hint="eastAsia" w:eastAsia="宋体"/>
          <w:lang w:eastAsia="zh-CN"/>
        </w:rPr>
        <w:t>“‘</w:t>
      </w:r>
      <w:r>
        <w:t>爲</w:t>
      </w:r>
      <w:r>
        <w:rPr>
          <w:rFonts w:hint="eastAsia" w:eastAsia="宋体"/>
          <w:lang w:eastAsia="zh-CN"/>
        </w:rPr>
        <w:t>’</w:t>
      </w:r>
      <w:r>
        <w:t>下皆有</w:t>
      </w:r>
      <w:r>
        <w:rPr>
          <w:rFonts w:hint="eastAsia" w:eastAsia="宋体"/>
          <w:lang w:eastAsia="zh-CN"/>
        </w:rPr>
        <w:t>‘</w:t>
      </w:r>
      <w:r>
        <w:t>當</w:t>
      </w:r>
      <w:r>
        <w:rPr>
          <w:rFonts w:hint="eastAsia" w:eastAsia="宋体"/>
          <w:lang w:eastAsia="zh-CN"/>
        </w:rPr>
        <w:t>’</w:t>
      </w:r>
      <w:r>
        <w:t>字。</w:t>
      </w:r>
      <w:r>
        <w:rPr>
          <w:rFonts w:hint="eastAsia" w:eastAsia="宋体"/>
          <w:lang w:eastAsia="zh-CN"/>
        </w:rPr>
        <w:t>”</w:t>
      </w:r>
    </w:p>
    <w:p w14:paraId="1C687419">
      <w:r>
        <w:t>【第295页】</w:t>
      </w:r>
    </w:p>
    <w:p w14:paraId="72213AFD">
      <w:pPr>
        <w:rPr>
          <w:rFonts w:hint="eastAsia" w:eastAsia="宋体"/>
          <w:lang w:eastAsia="zh-CN"/>
        </w:rPr>
      </w:pPr>
      <w:r>
        <w:rPr>
          <w:rFonts w:hint="eastAsia" w:eastAsia="宋体"/>
          <w:lang w:eastAsia="zh-CN"/>
        </w:rPr>
        <w:t>“</w:t>
      </w:r>
      <w:r>
        <w:t>當壯者遣之邊戍。</w:t>
      </w:r>
      <w:r>
        <w:rPr>
          <w:rFonts w:hint="eastAsia" w:eastAsia="宋体"/>
          <w:lang w:eastAsia="zh-CN"/>
        </w:rPr>
        <w:t>”</w:t>
      </w:r>
    </w:p>
    <w:p w14:paraId="1AFB6DB2">
      <w:pPr>
        <w:rPr>
          <w:rFonts w:hint="eastAsia" w:eastAsia="宋体"/>
          <w:lang w:eastAsia="zh-CN"/>
        </w:rPr>
      </w:pPr>
      <w:r>
        <w:t>王氏批注</w:t>
      </w:r>
      <w:r>
        <w:rPr>
          <w:rFonts w:hint="eastAsia" w:eastAsia="宋体"/>
          <w:lang w:eastAsia="zh-CN"/>
        </w:rPr>
        <w:t>“‘</w:t>
      </w:r>
      <w:r>
        <w:t>當</w:t>
      </w:r>
      <w:r>
        <w:rPr>
          <w:rFonts w:hint="eastAsia" w:eastAsia="宋体"/>
          <w:lang w:eastAsia="zh-CN"/>
        </w:rPr>
        <w:t>’</w:t>
      </w:r>
      <w:r>
        <w:t>猶</w:t>
      </w:r>
      <w:r>
        <w:rPr>
          <w:rFonts w:hint="eastAsia" w:eastAsia="宋体"/>
          <w:lang w:eastAsia="zh-CN"/>
        </w:rPr>
        <w:t>‘</w:t>
      </w:r>
      <w:r>
        <w:t>丁</w:t>
      </w:r>
      <w:r>
        <w:rPr>
          <w:rFonts w:hint="eastAsia" w:eastAsia="宋体"/>
          <w:lang w:eastAsia="zh-CN"/>
        </w:rPr>
        <w:t>’</w:t>
      </w:r>
      <w:r>
        <w:t>也。</w:t>
      </w:r>
      <w:r>
        <w:rPr>
          <w:rFonts w:hint="eastAsia" w:eastAsia="宋体"/>
          <w:lang w:eastAsia="zh-CN"/>
        </w:rPr>
        <w:t>”</w:t>
      </w:r>
    </w:p>
    <w:p w14:paraId="3BDA31F2">
      <w:pPr>
        <w:rPr>
          <w:rFonts w:hint="eastAsia" w:eastAsia="宋体"/>
          <w:lang w:eastAsia="zh-CN"/>
        </w:rPr>
      </w:pPr>
      <w:r>
        <w:rPr>
          <w:rFonts w:hint="eastAsia" w:eastAsia="宋体"/>
          <w:lang w:eastAsia="zh-CN"/>
        </w:rPr>
        <w:t>“</w:t>
      </w:r>
      <w:r>
        <w:t>民之無本者，貸之圃彊。</w:t>
      </w:r>
      <w:r>
        <w:rPr>
          <w:rFonts w:hint="eastAsia" w:eastAsia="宋体"/>
          <w:lang w:eastAsia="zh-CN"/>
        </w:rPr>
        <w:t>”</w:t>
      </w:r>
    </w:p>
    <w:p w14:paraId="48D514CF">
      <w:r>
        <w:t>王氏批校</w:t>
      </w:r>
      <w:r>
        <w:rPr>
          <w:rFonts w:hint="eastAsia" w:eastAsia="宋体"/>
          <w:lang w:eastAsia="zh-CN"/>
        </w:rPr>
        <w:t>“‘</w:t>
      </w:r>
      <w:r>
        <w:t>圃彊</w:t>
      </w:r>
      <w:r>
        <w:rPr>
          <w:rFonts w:hint="eastAsia" w:eastAsia="宋体"/>
          <w:lang w:eastAsia="zh-CN"/>
        </w:rPr>
        <w:t>’</w:t>
      </w:r>
      <w:r>
        <w:t>疑是</w:t>
      </w:r>
      <w:r>
        <w:rPr>
          <w:rFonts w:hint="eastAsia" w:eastAsia="宋体"/>
          <w:lang w:eastAsia="zh-CN"/>
        </w:rPr>
        <w:t>‘</w:t>
      </w:r>
      <w:r>
        <w:t>囷京</w:t>
      </w:r>
      <w:r>
        <w:rPr>
          <w:rFonts w:hint="eastAsia" w:eastAsia="宋体"/>
          <w:lang w:eastAsia="zh-CN"/>
        </w:rPr>
        <w:t>’</w:t>
      </w:r>
      <w:r>
        <w:t>。</w:t>
      </w:r>
    </w:p>
    <w:p w14:paraId="354C6275">
      <w:pPr>
        <w:rPr>
          <w:rFonts w:hint="eastAsia" w:eastAsia="宋体"/>
          <w:lang w:eastAsia="zh-CN"/>
        </w:rPr>
      </w:pPr>
      <w:r>
        <w:rPr>
          <w:rFonts w:hint="eastAsia" w:eastAsia="宋体"/>
          <w:lang w:eastAsia="zh-CN"/>
        </w:rPr>
        <w:t>“</w:t>
      </w:r>
      <w:r>
        <w:t>一農不耕，民有爲之飢者；一女不織，民有爲之寒者。</w:t>
      </w:r>
      <w:r>
        <w:rPr>
          <w:rFonts w:hint="eastAsia" w:eastAsia="宋体"/>
          <w:lang w:eastAsia="zh-CN"/>
        </w:rPr>
        <w:t>”</w:t>
      </w:r>
    </w:p>
    <w:p w14:paraId="2C18B03E">
      <w:pPr>
        <w:rPr>
          <w:rFonts w:hint="eastAsia" w:eastAsia="宋体"/>
          <w:lang w:eastAsia="zh-CN"/>
        </w:rPr>
      </w:pPr>
      <w:r>
        <w:t>王氏批注</w:t>
      </w:r>
      <w:r>
        <w:rPr>
          <w:rFonts w:hint="eastAsia" w:eastAsia="宋体"/>
          <w:lang w:eastAsia="zh-CN"/>
        </w:rPr>
        <w:t>“</w:t>
      </w:r>
      <w:r>
        <w:t>有，即或也。後</w:t>
      </w:r>
      <w:r>
        <w:rPr>
          <w:rFonts w:hint="eastAsia" w:eastAsia="宋体"/>
          <w:lang w:eastAsia="zh-CN"/>
        </w:rPr>
        <w:t>《</w:t>
      </w:r>
      <w:r>
        <w:t>輕重甲</w:t>
      </w:r>
      <w:r>
        <w:rPr>
          <w:rFonts w:hint="eastAsia" w:eastAsia="宋体"/>
          <w:lang w:eastAsia="zh-CN"/>
        </w:rPr>
        <w:t>》</w:t>
      </w:r>
      <w:r>
        <w:t>篇</w:t>
      </w:r>
      <w:r>
        <w:rPr>
          <w:rFonts w:hint="eastAsia" w:eastAsia="宋体"/>
          <w:lang w:eastAsia="zh-CN"/>
        </w:rPr>
        <w:t>‘</w:t>
      </w:r>
      <w:r>
        <w:t>有</w:t>
      </w:r>
      <w:r>
        <w:rPr>
          <w:rFonts w:hint="eastAsia" w:eastAsia="宋体"/>
          <w:lang w:eastAsia="zh-CN"/>
        </w:rPr>
        <w:t>’</w:t>
      </w:r>
      <w:r>
        <w:t>作</w:t>
      </w:r>
      <w:r>
        <w:rPr>
          <w:rFonts w:hint="eastAsia" w:eastAsia="宋体"/>
          <w:lang w:eastAsia="zh-CN"/>
        </w:rPr>
        <w:t>‘</w:t>
      </w:r>
      <w:r>
        <w:t>或</w:t>
      </w:r>
      <w:r>
        <w:rPr>
          <w:rFonts w:hint="eastAsia" w:eastAsia="宋体"/>
          <w:lang w:eastAsia="zh-CN"/>
        </w:rPr>
        <w:t>’</w:t>
      </w:r>
      <w:r>
        <w:t>。</w:t>
      </w:r>
      <w:r>
        <w:rPr>
          <w:rFonts w:hint="eastAsia" w:eastAsia="宋体"/>
          <w:lang w:eastAsia="zh-CN"/>
        </w:rPr>
        <w:t>”</w:t>
      </w:r>
    </w:p>
    <w:p w14:paraId="4F537C1E">
      <w:pPr>
        <w:rPr>
          <w:rFonts w:hint="eastAsia" w:eastAsia="宋体"/>
          <w:lang w:eastAsia="zh-CN"/>
        </w:rPr>
      </w:pPr>
      <w:r>
        <w:rPr>
          <w:rFonts w:hint="eastAsia" w:eastAsia="宋体"/>
          <w:lang w:eastAsia="zh-CN"/>
        </w:rPr>
        <w:t>《</w:t>
      </w:r>
      <w:r>
        <w:t>輕重甲</w:t>
      </w:r>
      <w:r>
        <w:rPr>
          <w:rFonts w:hint="eastAsia" w:eastAsia="宋体"/>
          <w:lang w:eastAsia="zh-CN"/>
        </w:rPr>
        <w:t>》</w:t>
      </w:r>
    </w:p>
    <w:p w14:paraId="323E27CC">
      <w:pPr>
        <w:rPr>
          <w:rFonts w:hint="eastAsia" w:eastAsia="宋体"/>
          <w:lang w:eastAsia="zh-CN"/>
        </w:rPr>
      </w:pPr>
      <w:r>
        <w:rPr>
          <w:rFonts w:hint="eastAsia" w:eastAsia="宋体"/>
          <w:lang w:eastAsia="zh-CN"/>
        </w:rPr>
        <w:t>“</w:t>
      </w:r>
      <w:r>
        <w:t>不守以物，則物輕。</w:t>
      </w:r>
      <w:r>
        <w:rPr>
          <w:rFonts w:hint="eastAsia" w:eastAsia="宋体"/>
          <w:lang w:eastAsia="zh-CN"/>
        </w:rPr>
        <w:t>”</w:t>
      </w:r>
    </w:p>
    <w:p w14:paraId="313D0594">
      <w:r>
        <w:t>王氏</w:t>
      </w:r>
      <w:r>
        <w:rPr>
          <w:rFonts w:hint="eastAsia" w:eastAsia="宋体"/>
          <w:lang w:eastAsia="zh-CN"/>
        </w:rPr>
        <w:t>“</w:t>
      </w:r>
      <w:r>
        <w:t>不守</w:t>
      </w:r>
      <w:r>
        <w:rPr>
          <w:rFonts w:hint="eastAsia" w:eastAsia="宋体"/>
          <w:lang w:eastAsia="zh-CN"/>
        </w:rPr>
        <w:t>”</w:t>
      </w:r>
      <w:r>
        <w:t>下增</w:t>
      </w:r>
      <w:r>
        <w:rPr>
          <w:rFonts w:hint="eastAsia" w:eastAsia="宋体"/>
          <w:lang w:eastAsia="zh-CN"/>
        </w:rPr>
        <w:t>“</w:t>
      </w:r>
      <w:r>
        <w:t>之</w:t>
      </w:r>
      <w:r>
        <w:rPr>
          <w:rFonts w:hint="eastAsia" w:eastAsia="宋体"/>
          <w:lang w:eastAsia="zh-CN"/>
        </w:rPr>
        <w:t>”</w:t>
      </w:r>
      <w:r>
        <w:t>字</w:t>
      </w:r>
    </w:p>
    <w:p w14:paraId="0F5E97FC">
      <w:pPr>
        <w:rPr>
          <w:rFonts w:hint="eastAsia" w:eastAsia="宋体"/>
          <w:lang w:eastAsia="zh-CN"/>
        </w:rPr>
      </w:pPr>
      <w:r>
        <w:rPr>
          <w:rFonts w:hint="eastAsia" w:eastAsia="宋体"/>
          <w:lang w:eastAsia="zh-CN"/>
        </w:rPr>
        <w:t>“</w:t>
      </w:r>
      <w:r>
        <w:t>釜鏂無止，遠通不推。</w:t>
      </w:r>
      <w:r>
        <w:rPr>
          <w:rFonts w:hint="eastAsia" w:eastAsia="宋体"/>
          <w:lang w:eastAsia="zh-CN"/>
        </w:rPr>
        <w:t>”</w:t>
      </w:r>
    </w:p>
    <w:p w14:paraId="76AFBE77">
      <w:r>
        <w:t>王氏改</w:t>
      </w:r>
      <w:r>
        <w:rPr>
          <w:rFonts w:hint="eastAsia" w:eastAsia="宋体"/>
          <w:lang w:eastAsia="zh-CN"/>
        </w:rPr>
        <w:t>“</w:t>
      </w:r>
      <w:r>
        <w:t>通</w:t>
      </w:r>
      <w:r>
        <w:rPr>
          <w:rFonts w:hint="eastAsia" w:eastAsia="宋体"/>
          <w:lang w:eastAsia="zh-CN"/>
        </w:rPr>
        <w:t>”</w:t>
      </w:r>
      <w:r>
        <w:t>爲</w:t>
      </w:r>
      <w:r>
        <w:rPr>
          <w:rFonts w:hint="eastAsia" w:eastAsia="宋体"/>
          <w:lang w:eastAsia="zh-CN"/>
        </w:rPr>
        <w:t>“</w:t>
      </w:r>
      <w:r>
        <w:t>邇</w:t>
      </w:r>
      <w:r>
        <w:rPr>
          <w:rFonts w:hint="eastAsia" w:eastAsia="宋体"/>
          <w:lang w:eastAsia="zh-CN"/>
        </w:rPr>
        <w:t>”</w:t>
      </w:r>
      <w:r>
        <w:t>。</w:t>
      </w:r>
    </w:p>
    <w:p w14:paraId="680286F0">
      <w:pPr>
        <w:rPr>
          <w:rFonts w:hint="eastAsia" w:eastAsia="宋体"/>
          <w:lang w:eastAsia="zh-CN"/>
        </w:rPr>
      </w:pPr>
      <w:r>
        <w:rPr>
          <w:rFonts w:hint="eastAsia" w:eastAsia="宋体"/>
          <w:lang w:eastAsia="zh-CN"/>
        </w:rPr>
        <w:t>“</w:t>
      </w:r>
      <w:r>
        <w:t>勿使赴於溝澮之中。</w:t>
      </w:r>
      <w:r>
        <w:rPr>
          <w:rFonts w:hint="eastAsia" w:eastAsia="宋体"/>
          <w:lang w:eastAsia="zh-CN"/>
        </w:rPr>
        <w:t>”</w:t>
      </w:r>
    </w:p>
    <w:p w14:paraId="7F3E8609">
      <w:pPr>
        <w:rPr>
          <w:rFonts w:hint="eastAsia" w:eastAsia="宋体"/>
          <w:lang w:eastAsia="zh-CN"/>
        </w:rPr>
      </w:pPr>
      <w:r>
        <w:t>王氏批注：</w:t>
      </w:r>
      <w:r>
        <w:rPr>
          <w:rFonts w:hint="eastAsia" w:eastAsia="宋体"/>
          <w:lang w:eastAsia="zh-CN"/>
        </w:rPr>
        <w:t>“‘</w:t>
      </w:r>
      <w:r>
        <w:t>赴</w:t>
      </w:r>
      <w:r>
        <w:rPr>
          <w:rFonts w:hint="eastAsia" w:eastAsia="宋体"/>
          <w:lang w:eastAsia="zh-CN"/>
        </w:rPr>
        <w:t>’</w:t>
      </w:r>
      <w:r>
        <w:t>讀爲</w:t>
      </w:r>
      <w:r>
        <w:rPr>
          <w:rFonts w:hint="eastAsia" w:eastAsia="宋体"/>
          <w:lang w:eastAsia="zh-CN"/>
        </w:rPr>
        <w:t>‘</w:t>
      </w:r>
      <w:r>
        <w:t>䟔</w:t>
      </w:r>
      <w:r>
        <w:rPr>
          <w:rFonts w:hint="eastAsia" w:eastAsia="宋体"/>
          <w:lang w:eastAsia="zh-CN"/>
        </w:rPr>
        <w:t>’</w:t>
      </w:r>
      <w:r>
        <w:t>。</w:t>
      </w:r>
      <w:r>
        <w:rPr>
          <w:rFonts w:hint="eastAsia" w:eastAsia="宋体"/>
          <w:lang w:eastAsia="zh-CN"/>
        </w:rPr>
        <w:t>”</w:t>
      </w:r>
    </w:p>
    <w:p w14:paraId="5613A331">
      <w:pPr>
        <w:rPr>
          <w:rFonts w:hint="eastAsia" w:eastAsia="宋体"/>
          <w:lang w:eastAsia="zh-CN"/>
        </w:rPr>
      </w:pPr>
      <w:r>
        <w:rPr>
          <w:rFonts w:hint="eastAsia" w:eastAsia="宋体"/>
          <w:lang w:eastAsia="zh-CN"/>
        </w:rPr>
        <w:t>“</w:t>
      </w:r>
      <w:r>
        <w:t>行事期年，而皮幹筋角之徵去分，民之藉去分。</w:t>
      </w:r>
      <w:r>
        <w:rPr>
          <w:rFonts w:hint="eastAsia" w:eastAsia="宋体"/>
          <w:lang w:eastAsia="zh-CN"/>
        </w:rPr>
        <w:t>”</w:t>
      </w:r>
    </w:p>
    <w:p w14:paraId="1ECA21DD">
      <w:r>
        <w:t>【第296页】</w:t>
      </w:r>
    </w:p>
    <w:p w14:paraId="18612D1A">
      <w:pPr>
        <w:rPr>
          <w:rFonts w:hint="eastAsia" w:eastAsia="宋体"/>
          <w:lang w:eastAsia="zh-CN"/>
        </w:rPr>
      </w:pPr>
      <w:r>
        <w:t>王氏批注：</w:t>
      </w:r>
      <w:r>
        <w:rPr>
          <w:rFonts w:hint="eastAsia" w:eastAsia="宋体"/>
          <w:lang w:eastAsia="zh-CN"/>
        </w:rPr>
        <w:t>“</w:t>
      </w:r>
      <w:r>
        <w:t>分，丰也。</w:t>
      </w:r>
      <w:r>
        <w:rPr>
          <w:rFonts w:hint="eastAsia" w:eastAsia="宋体"/>
          <w:lang w:eastAsia="zh-CN"/>
        </w:rPr>
        <w:t>”</w:t>
      </w:r>
    </w:p>
    <w:p w14:paraId="31D63745">
      <w:pPr>
        <w:rPr>
          <w:rFonts w:hint="eastAsia" w:eastAsia="宋体"/>
          <w:lang w:eastAsia="zh-CN"/>
        </w:rPr>
      </w:pPr>
      <w:r>
        <w:rPr>
          <w:rFonts w:hint="eastAsia" w:eastAsia="宋体"/>
          <w:lang w:eastAsia="zh-CN"/>
        </w:rPr>
        <w:t>“</w:t>
      </w:r>
      <w:r>
        <w:t>廣澤遇雨，十人之力不可得而恃。</w:t>
      </w:r>
      <w:r>
        <w:rPr>
          <w:rFonts w:hint="eastAsia" w:eastAsia="宋体"/>
          <w:lang w:eastAsia="zh-CN"/>
        </w:rPr>
        <w:t>”</w:t>
      </w:r>
    </w:p>
    <w:p w14:paraId="0D43ECAF">
      <w:pPr>
        <w:rPr>
          <w:rFonts w:hint="eastAsia" w:eastAsia="宋体"/>
          <w:lang w:eastAsia="zh-CN"/>
        </w:rPr>
      </w:pPr>
      <w:r>
        <w:t>王氏</w:t>
      </w:r>
      <w:r>
        <w:rPr>
          <w:rFonts w:hint="eastAsia" w:eastAsia="宋体"/>
          <w:lang w:eastAsia="zh-CN"/>
        </w:rPr>
        <w:t>“</w:t>
      </w:r>
      <w:r>
        <w:t>恃</w:t>
      </w:r>
      <w:r>
        <w:rPr>
          <w:rFonts w:hint="eastAsia" w:eastAsia="宋体"/>
          <w:lang w:eastAsia="zh-CN"/>
        </w:rPr>
        <w:t>”</w:t>
      </w:r>
      <w:r>
        <w:t>旁批注：</w:t>
      </w:r>
      <w:r>
        <w:rPr>
          <w:rFonts w:hint="eastAsia" w:eastAsia="宋体"/>
          <w:lang w:eastAsia="zh-CN"/>
        </w:rPr>
        <w:t>“</w:t>
      </w:r>
      <w:r>
        <w:t>燒。</w:t>
      </w:r>
      <w:r>
        <w:rPr>
          <w:rFonts w:hint="eastAsia" w:eastAsia="宋体"/>
          <w:lang w:eastAsia="zh-CN"/>
        </w:rPr>
        <w:t>”</w:t>
      </w:r>
    </w:p>
    <w:p w14:paraId="68B77A8F">
      <w:pPr>
        <w:rPr>
          <w:rFonts w:hint="eastAsia" w:eastAsia="宋体"/>
          <w:lang w:eastAsia="zh-CN"/>
        </w:rPr>
      </w:pPr>
      <w:r>
        <w:rPr>
          <w:rFonts w:hint="eastAsia" w:eastAsia="宋体"/>
          <w:lang w:eastAsia="zh-CN"/>
        </w:rPr>
        <w:t>“</w:t>
      </w:r>
      <w:r>
        <w:t>必離其牛馬，而歸齊若流。</w:t>
      </w:r>
      <w:r>
        <w:rPr>
          <w:rFonts w:hint="eastAsia" w:eastAsia="宋体"/>
          <w:lang w:eastAsia="zh-CN"/>
        </w:rPr>
        <w:t>”</w:t>
      </w:r>
    </w:p>
    <w:p w14:paraId="11C95FD6">
      <w:pPr>
        <w:rPr>
          <w:rFonts w:hint="eastAsia" w:eastAsia="宋体"/>
          <w:lang w:eastAsia="zh-CN"/>
        </w:rPr>
      </w:pPr>
      <w:r>
        <w:t>王氏勾</w:t>
      </w:r>
      <w:r>
        <w:rPr>
          <w:rFonts w:hint="eastAsia" w:eastAsia="宋体"/>
          <w:lang w:eastAsia="zh-CN"/>
        </w:rPr>
        <w:t>“</w:t>
      </w:r>
      <w:r>
        <w:t>離</w:t>
      </w:r>
      <w:r>
        <w:rPr>
          <w:rFonts w:hint="eastAsia" w:eastAsia="宋体"/>
          <w:lang w:eastAsia="zh-CN"/>
        </w:rPr>
        <w:t>”</w:t>
      </w:r>
      <w:r>
        <w:t>字，批注：</w:t>
      </w:r>
      <w:r>
        <w:rPr>
          <w:rFonts w:hint="eastAsia" w:eastAsia="宋体"/>
          <w:lang w:eastAsia="zh-CN"/>
        </w:rPr>
        <w:t>“</w:t>
      </w:r>
      <w:r>
        <w:t>讎。</w:t>
      </w:r>
      <w:r>
        <w:rPr>
          <w:rFonts w:hint="eastAsia" w:eastAsia="宋体"/>
          <w:lang w:eastAsia="zh-CN"/>
        </w:rPr>
        <w:t>”</w:t>
      </w:r>
    </w:p>
    <w:p w14:paraId="04653963">
      <w:pPr>
        <w:rPr>
          <w:rFonts w:hint="eastAsia" w:eastAsia="宋体"/>
          <w:lang w:eastAsia="zh-CN"/>
        </w:rPr>
      </w:pPr>
      <w:r>
        <w:rPr>
          <w:rFonts w:hint="eastAsia" w:eastAsia="宋体"/>
          <w:lang w:eastAsia="zh-CN"/>
        </w:rPr>
        <w:t>“</w:t>
      </w:r>
      <w:r>
        <w:t>聖人乘幼。</w:t>
      </w:r>
      <w:r>
        <w:rPr>
          <w:rFonts w:hint="eastAsia" w:eastAsia="宋体"/>
          <w:lang w:eastAsia="zh-CN"/>
        </w:rPr>
        <w:t>”</w:t>
      </w:r>
    </w:p>
    <w:p w14:paraId="57FEAC54">
      <w:pPr>
        <w:rPr>
          <w:rFonts w:hint="eastAsia" w:eastAsia="宋体"/>
          <w:lang w:eastAsia="zh-CN"/>
        </w:rPr>
      </w:pPr>
      <w:r>
        <w:t>王氏批注：</w:t>
      </w:r>
      <w:r>
        <w:rPr>
          <w:rFonts w:hint="eastAsia" w:eastAsia="宋体"/>
          <w:lang w:eastAsia="zh-CN"/>
        </w:rPr>
        <w:t>“‘</w:t>
      </w:r>
      <w:r>
        <w:t>幼</w:t>
      </w:r>
      <w:r>
        <w:rPr>
          <w:rFonts w:hint="eastAsia" w:eastAsia="宋体"/>
          <w:lang w:eastAsia="zh-CN"/>
        </w:rPr>
        <w:t>’</w:t>
      </w:r>
      <w:r>
        <w:t>當讀</w:t>
      </w:r>
      <w:r>
        <w:rPr>
          <w:rFonts w:hint="eastAsia" w:eastAsia="宋体"/>
          <w:lang w:eastAsia="zh-CN"/>
        </w:rPr>
        <w:t>‘</w:t>
      </w:r>
      <w:r>
        <w:t>幽明</w:t>
      </w:r>
      <w:r>
        <w:rPr>
          <w:rFonts w:hint="eastAsia" w:eastAsia="宋体"/>
          <w:lang w:eastAsia="zh-CN"/>
        </w:rPr>
        <w:t>’</w:t>
      </w:r>
      <w:r>
        <w:t>之</w:t>
      </w:r>
      <w:r>
        <w:rPr>
          <w:rFonts w:hint="eastAsia" w:eastAsia="宋体"/>
          <w:lang w:eastAsia="zh-CN"/>
        </w:rPr>
        <w:t>‘</w:t>
      </w:r>
      <w:r>
        <w:t>幽</w:t>
      </w:r>
      <w:r>
        <w:rPr>
          <w:rFonts w:hint="eastAsia" w:eastAsia="宋体"/>
          <w:lang w:eastAsia="zh-CN"/>
        </w:rPr>
        <w:t>’</w:t>
      </w:r>
      <w:r>
        <w:t>。</w:t>
      </w:r>
      <w:r>
        <w:rPr>
          <w:rFonts w:hint="eastAsia" w:eastAsia="宋体"/>
          <w:lang w:eastAsia="zh-CN"/>
        </w:rPr>
        <w:t>”</w:t>
      </w:r>
    </w:p>
    <w:p w14:paraId="4A496D90">
      <w:pPr>
        <w:rPr>
          <w:rFonts w:hint="eastAsia" w:eastAsia="宋体"/>
          <w:lang w:eastAsia="zh-CN"/>
        </w:rPr>
      </w:pPr>
      <w:r>
        <w:rPr>
          <w:rFonts w:hint="eastAsia" w:eastAsia="宋体"/>
          <w:lang w:eastAsia="zh-CN"/>
        </w:rPr>
        <w:t>“</w:t>
      </w:r>
      <w:r>
        <w:t>春獻蘭，秋斂落。</w:t>
      </w:r>
      <w:r>
        <w:rPr>
          <w:rFonts w:hint="eastAsia" w:eastAsia="宋体"/>
          <w:lang w:eastAsia="zh-CN"/>
        </w:rPr>
        <w:t>”</w:t>
      </w:r>
    </w:p>
    <w:p w14:paraId="4D08AF39">
      <w:pPr>
        <w:rPr>
          <w:rFonts w:hint="eastAsia" w:eastAsia="宋体"/>
          <w:lang w:eastAsia="zh-CN"/>
        </w:rPr>
      </w:pPr>
      <w:r>
        <w:t>王氏批校：</w:t>
      </w:r>
      <w:r>
        <w:rPr>
          <w:rFonts w:hint="eastAsia" w:eastAsia="宋体"/>
          <w:lang w:eastAsia="zh-CN"/>
        </w:rPr>
        <w:t>“‘</w:t>
      </w:r>
      <w:r>
        <w:t>蘭</w:t>
      </w:r>
      <w:r>
        <w:rPr>
          <w:rFonts w:hint="eastAsia" w:eastAsia="宋体"/>
          <w:lang w:eastAsia="zh-CN"/>
        </w:rPr>
        <w:t>’</w:t>
      </w:r>
      <w:r>
        <w:t>疑當作</w:t>
      </w:r>
      <w:r>
        <w:rPr>
          <w:rFonts w:hint="eastAsia" w:eastAsia="宋体"/>
          <w:lang w:eastAsia="zh-CN"/>
        </w:rPr>
        <w:t>‘</w:t>
      </w:r>
      <w:r>
        <w:t>萌</w:t>
      </w:r>
      <w:r>
        <w:rPr>
          <w:rFonts w:hint="eastAsia" w:eastAsia="宋体"/>
          <w:lang w:eastAsia="zh-CN"/>
        </w:rPr>
        <w:t>’</w:t>
      </w:r>
      <w:r>
        <w:t>。</w:t>
      </w:r>
      <w:r>
        <w:rPr>
          <w:rFonts w:hint="eastAsia" w:eastAsia="宋体"/>
          <w:lang w:eastAsia="zh-CN"/>
        </w:rPr>
        <w:t>”</w:t>
      </w:r>
    </w:p>
    <w:p w14:paraId="553171BD">
      <w:pPr>
        <w:rPr>
          <w:rFonts w:hint="eastAsia" w:eastAsia="宋体"/>
          <w:lang w:eastAsia="zh-CN"/>
        </w:rPr>
      </w:pPr>
      <w:r>
        <w:rPr>
          <w:rFonts w:hint="eastAsia" w:eastAsia="宋体"/>
          <w:lang w:eastAsia="zh-CN"/>
        </w:rPr>
        <w:t>“</w:t>
      </w:r>
      <w:r>
        <w:t>此之謂設之以祈祥，推之以禮義也。</w:t>
      </w:r>
      <w:r>
        <w:rPr>
          <w:rFonts w:hint="eastAsia" w:eastAsia="宋体"/>
          <w:lang w:eastAsia="zh-CN"/>
        </w:rPr>
        <w:t>”</w:t>
      </w:r>
    </w:p>
    <w:p w14:paraId="7E2E1A07">
      <w:pPr>
        <w:rPr>
          <w:rFonts w:hint="eastAsia" w:eastAsia="宋体"/>
          <w:lang w:eastAsia="zh-CN"/>
        </w:rPr>
      </w:pPr>
      <w:r>
        <w:t>王氏批注：</w:t>
      </w:r>
      <w:r>
        <w:rPr>
          <w:rFonts w:hint="eastAsia" w:eastAsia="宋体"/>
          <w:lang w:eastAsia="zh-CN"/>
        </w:rPr>
        <w:t>“</w:t>
      </w:r>
      <w:r>
        <w:t>祈祥，即禨祥。</w:t>
      </w:r>
      <w:r>
        <w:rPr>
          <w:rFonts w:hint="eastAsia" w:eastAsia="宋体"/>
          <w:lang w:eastAsia="zh-CN"/>
        </w:rPr>
        <w:t>”</w:t>
      </w:r>
    </w:p>
    <w:p w14:paraId="15619518">
      <w:pPr>
        <w:rPr>
          <w:rFonts w:hint="eastAsia" w:eastAsia="宋体"/>
          <w:lang w:eastAsia="zh-CN"/>
        </w:rPr>
      </w:pPr>
      <w:r>
        <w:rPr>
          <w:rFonts w:hint="eastAsia" w:eastAsia="宋体"/>
          <w:lang w:eastAsia="zh-CN"/>
        </w:rPr>
        <w:t>“</w:t>
      </w:r>
      <w:r>
        <w:t>以唐園爲本利。</w:t>
      </w:r>
      <w:r>
        <w:rPr>
          <w:rFonts w:hint="eastAsia" w:eastAsia="宋体"/>
          <w:lang w:eastAsia="zh-CN"/>
        </w:rPr>
        <w:t>”</w:t>
      </w:r>
    </w:p>
    <w:p w14:paraId="2476CB08">
      <w:pPr>
        <w:rPr>
          <w:rFonts w:hint="eastAsia" w:eastAsia="宋体"/>
          <w:lang w:eastAsia="zh-CN"/>
        </w:rPr>
      </w:pPr>
      <w:r>
        <w:t>王氏批注</w:t>
      </w:r>
      <w:r>
        <w:rPr>
          <w:rFonts w:hint="eastAsia" w:eastAsia="宋体"/>
          <w:lang w:eastAsia="zh-CN"/>
        </w:rPr>
        <w:t>“‘</w:t>
      </w:r>
      <w:r>
        <w:t>唐</w:t>
      </w:r>
      <w:r>
        <w:rPr>
          <w:rFonts w:hint="eastAsia" w:eastAsia="宋体"/>
          <w:lang w:eastAsia="zh-CN"/>
        </w:rPr>
        <w:t>’</w:t>
      </w:r>
      <w:r>
        <w:t>讀曰</w:t>
      </w:r>
      <w:r>
        <w:rPr>
          <w:rFonts w:hint="eastAsia" w:eastAsia="宋体"/>
          <w:lang w:eastAsia="zh-CN"/>
        </w:rPr>
        <w:t>‘</w:t>
      </w:r>
      <w:r>
        <w:t>場</w:t>
      </w:r>
      <w:r>
        <w:rPr>
          <w:rFonts w:hint="eastAsia" w:eastAsia="宋体"/>
          <w:lang w:eastAsia="zh-CN"/>
        </w:rPr>
        <w:t>’</w:t>
      </w:r>
      <w:r>
        <w:t>。</w:t>
      </w:r>
      <w:r>
        <w:rPr>
          <w:rFonts w:hint="eastAsia" w:eastAsia="宋体"/>
          <w:lang w:eastAsia="zh-CN"/>
        </w:rPr>
        <w:t>”</w:t>
      </w:r>
    </w:p>
    <w:p w14:paraId="06129423">
      <w:pPr>
        <w:rPr>
          <w:rFonts w:hint="eastAsia" w:eastAsia="宋体"/>
          <w:lang w:eastAsia="zh-CN"/>
        </w:rPr>
      </w:pPr>
      <w:r>
        <w:rPr>
          <w:rFonts w:hint="eastAsia" w:eastAsia="宋体"/>
          <w:lang w:eastAsia="zh-CN"/>
        </w:rPr>
        <w:t>“</w:t>
      </w:r>
      <w:r>
        <w:t>有所讎其手搔之功。</w:t>
      </w:r>
      <w:r>
        <w:rPr>
          <w:rFonts w:hint="eastAsia" w:eastAsia="宋体"/>
          <w:lang w:eastAsia="zh-CN"/>
        </w:rPr>
        <w:t>”</w:t>
      </w:r>
    </w:p>
    <w:p w14:paraId="15492768">
      <w:pPr>
        <w:rPr>
          <w:rFonts w:hint="eastAsia" w:eastAsia="宋体"/>
          <w:lang w:eastAsia="zh-CN"/>
        </w:rPr>
      </w:pPr>
      <w:r>
        <w:t>王氏批注</w:t>
      </w:r>
      <w:r>
        <w:rPr>
          <w:rFonts w:hint="eastAsia" w:eastAsia="宋体"/>
          <w:lang w:eastAsia="zh-CN"/>
        </w:rPr>
        <w:t>“‘</w:t>
      </w:r>
      <w:r>
        <w:t>搔</w:t>
      </w:r>
      <w:r>
        <w:rPr>
          <w:rFonts w:hint="eastAsia" w:eastAsia="宋体"/>
          <w:lang w:eastAsia="zh-CN"/>
        </w:rPr>
        <w:t>’</w:t>
      </w:r>
      <w:r>
        <w:t>讀曰</w:t>
      </w:r>
      <w:r>
        <w:rPr>
          <w:rFonts w:hint="eastAsia" w:eastAsia="宋体"/>
          <w:lang w:eastAsia="zh-CN"/>
        </w:rPr>
        <w:t>‘</w:t>
      </w:r>
      <w:r>
        <w:t>爪</w:t>
      </w:r>
      <w:r>
        <w:rPr>
          <w:rFonts w:hint="eastAsia" w:eastAsia="宋体"/>
          <w:lang w:eastAsia="zh-CN"/>
        </w:rPr>
        <w:t>”</w:t>
      </w:r>
      <w:r>
        <w:t>。</w:t>
      </w:r>
      <w:r>
        <w:rPr>
          <w:rFonts w:hint="eastAsia" w:eastAsia="宋体"/>
          <w:lang w:eastAsia="zh-CN"/>
        </w:rPr>
        <w:t>”</w:t>
      </w:r>
    </w:p>
    <w:p w14:paraId="694FB02A">
      <w:r>
        <w:t>【第297页】</w:t>
      </w:r>
    </w:p>
    <w:p w14:paraId="4D30D950">
      <w:pPr>
        <w:rPr>
          <w:rFonts w:hint="eastAsia" w:eastAsia="宋体"/>
          <w:lang w:eastAsia="zh-CN"/>
        </w:rPr>
      </w:pPr>
      <w:r>
        <w:rPr>
          <w:rFonts w:hint="eastAsia" w:eastAsia="宋体"/>
          <w:lang w:eastAsia="zh-CN"/>
        </w:rPr>
        <w:t>“</w:t>
      </w:r>
      <w:r>
        <w:t>今倳戟十萬，薪菜之靡，日虚十里之衍。</w:t>
      </w:r>
      <w:r>
        <w:rPr>
          <w:rFonts w:hint="eastAsia" w:eastAsia="宋体"/>
          <w:lang w:eastAsia="zh-CN"/>
        </w:rPr>
        <w:t>”</w:t>
      </w:r>
    </w:p>
    <w:p w14:paraId="204A3EDC">
      <w:pPr>
        <w:rPr>
          <w:rFonts w:hint="eastAsia" w:eastAsia="宋体"/>
          <w:lang w:eastAsia="zh-CN"/>
        </w:rPr>
      </w:pPr>
      <w:r>
        <w:t>王氏</w:t>
      </w:r>
      <w:r>
        <w:rPr>
          <w:rFonts w:hint="eastAsia" w:eastAsia="宋体"/>
          <w:lang w:eastAsia="zh-CN"/>
        </w:rPr>
        <w:t>“</w:t>
      </w:r>
      <w:r>
        <w:t>菜</w:t>
      </w:r>
      <w:r>
        <w:rPr>
          <w:rFonts w:hint="eastAsia" w:eastAsia="宋体"/>
          <w:lang w:eastAsia="zh-CN"/>
        </w:rPr>
        <w:t>”</w:t>
      </w:r>
      <w:r>
        <w:t>旁批注：</w:t>
      </w:r>
      <w:r>
        <w:rPr>
          <w:rFonts w:hint="eastAsia" w:eastAsia="宋体"/>
          <w:lang w:eastAsia="zh-CN"/>
        </w:rPr>
        <w:t>“</w:t>
      </w:r>
      <w:r>
        <w:t>采。</w:t>
      </w:r>
      <w:r>
        <w:rPr>
          <w:rFonts w:hint="eastAsia" w:eastAsia="宋体"/>
          <w:lang w:eastAsia="zh-CN"/>
        </w:rPr>
        <w:t>”</w:t>
      </w:r>
    </w:p>
    <w:p w14:paraId="06B42377">
      <w:pPr>
        <w:rPr>
          <w:rFonts w:hint="eastAsia" w:eastAsia="宋体"/>
          <w:lang w:eastAsia="zh-CN"/>
        </w:rPr>
      </w:pPr>
      <w:r>
        <w:rPr>
          <w:rFonts w:hint="eastAsia" w:eastAsia="宋体"/>
          <w:lang w:eastAsia="zh-CN"/>
        </w:rPr>
        <w:t>“</w:t>
      </w:r>
      <w:r>
        <w:t>寡人之行，爲此有道乎？</w:t>
      </w:r>
      <w:r>
        <w:rPr>
          <w:rFonts w:hint="eastAsia" w:eastAsia="宋体"/>
          <w:lang w:eastAsia="zh-CN"/>
        </w:rPr>
        <w:t>”</w:t>
      </w:r>
    </w:p>
    <w:p w14:paraId="605C57D1">
      <w:pPr>
        <w:rPr>
          <w:rFonts w:hint="eastAsia" w:eastAsia="宋体"/>
          <w:lang w:eastAsia="zh-CN"/>
        </w:rPr>
      </w:pPr>
      <w:r>
        <w:t>王氏</w:t>
      </w:r>
      <w:r>
        <w:rPr>
          <w:rFonts w:hint="eastAsia" w:eastAsia="宋体"/>
          <w:lang w:eastAsia="zh-CN"/>
        </w:rPr>
        <w:t>“</w:t>
      </w:r>
      <w:r>
        <w:t>寡人</w:t>
      </w:r>
      <w:r>
        <w:rPr>
          <w:rFonts w:hint="eastAsia" w:eastAsia="宋体"/>
          <w:lang w:eastAsia="zh-CN"/>
        </w:rPr>
        <w:t>”</w:t>
      </w:r>
      <w:r>
        <w:t>旁批校：</w:t>
      </w:r>
      <w:r>
        <w:rPr>
          <w:rFonts w:hint="eastAsia" w:eastAsia="宋体"/>
          <w:lang w:eastAsia="zh-CN"/>
        </w:rPr>
        <w:t>“</w:t>
      </w:r>
      <w:r>
        <w:t>疑衍</w:t>
      </w:r>
      <w:r>
        <w:rPr>
          <w:rFonts w:hint="eastAsia" w:eastAsia="宋体"/>
          <w:lang w:eastAsia="zh-CN"/>
        </w:rPr>
        <w:t>‘</w:t>
      </w:r>
      <w:r>
        <w:t>寡人</w:t>
      </w:r>
      <w:r>
        <w:rPr>
          <w:rFonts w:hint="eastAsia" w:eastAsia="宋体"/>
          <w:lang w:eastAsia="zh-CN"/>
        </w:rPr>
        <w:t>’</w:t>
      </w:r>
      <w:r>
        <w:t>二字。</w:t>
      </w:r>
      <w:r>
        <w:rPr>
          <w:rFonts w:hint="eastAsia" w:eastAsia="宋体"/>
          <w:lang w:eastAsia="zh-CN"/>
        </w:rPr>
        <w:t>”</w:t>
      </w:r>
    </w:p>
    <w:p w14:paraId="0449044A">
      <w:pPr>
        <w:rPr>
          <w:rFonts w:hint="eastAsia" w:eastAsia="宋体"/>
          <w:lang w:eastAsia="zh-CN"/>
        </w:rPr>
      </w:pPr>
      <w:r>
        <w:rPr>
          <w:rFonts w:hint="eastAsia" w:eastAsia="宋体"/>
          <w:lang w:eastAsia="zh-CN"/>
        </w:rPr>
        <w:t>“</w:t>
      </w:r>
      <w:r>
        <w:t>而辟千金者，珠也。</w:t>
      </w:r>
      <w:r>
        <w:rPr>
          <w:rFonts w:hint="eastAsia" w:eastAsia="宋体"/>
          <w:lang w:eastAsia="zh-CN"/>
        </w:rPr>
        <w:t>”</w:t>
      </w:r>
    </w:p>
    <w:p w14:paraId="6B45B6C0">
      <w:pPr>
        <w:rPr>
          <w:rFonts w:hint="eastAsia" w:eastAsia="宋体"/>
          <w:lang w:eastAsia="zh-CN"/>
        </w:rPr>
      </w:pPr>
      <w:r>
        <w:t>王氏批注：</w:t>
      </w:r>
      <w:r>
        <w:rPr>
          <w:rFonts w:hint="eastAsia" w:eastAsia="宋体"/>
          <w:lang w:eastAsia="zh-CN"/>
        </w:rPr>
        <w:t>“</w:t>
      </w:r>
      <w:r>
        <w:t>辟，易也。</w:t>
      </w:r>
      <w:r>
        <w:rPr>
          <w:rFonts w:hint="eastAsia" w:eastAsia="宋体"/>
          <w:lang w:eastAsia="zh-CN"/>
        </w:rPr>
        <w:t>”</w:t>
      </w:r>
    </w:p>
    <w:p w14:paraId="294DC73E">
      <w:r>
        <w:t>卷廿四</w:t>
      </w:r>
    </w:p>
    <w:p w14:paraId="4650541B">
      <w:pPr>
        <w:rPr>
          <w:rFonts w:hint="eastAsia" w:eastAsia="宋体"/>
          <w:lang w:eastAsia="zh-CN"/>
        </w:rPr>
      </w:pPr>
      <w:r>
        <w:rPr>
          <w:rFonts w:hint="eastAsia" w:eastAsia="宋体"/>
          <w:lang w:eastAsia="zh-CN"/>
        </w:rPr>
        <w:t>《</w:t>
      </w:r>
      <w:r>
        <w:t>輕重乙</w:t>
      </w:r>
      <w:r>
        <w:rPr>
          <w:rFonts w:hint="eastAsia" w:eastAsia="宋体"/>
          <w:lang w:eastAsia="zh-CN"/>
        </w:rPr>
        <w:t>》</w:t>
      </w:r>
    </w:p>
    <w:p w14:paraId="1B74994B">
      <w:pPr>
        <w:rPr>
          <w:rFonts w:hint="eastAsia" w:eastAsia="宋体"/>
          <w:lang w:eastAsia="zh-CN"/>
        </w:rPr>
      </w:pPr>
      <w:r>
        <w:rPr>
          <w:rFonts w:hint="eastAsia" w:eastAsia="宋体"/>
          <w:lang w:eastAsia="zh-CN"/>
        </w:rPr>
        <w:t>“</w:t>
      </w:r>
      <w:r>
        <w:t>草木以時生，器以時靡幣。</w:t>
      </w:r>
      <w:r>
        <w:rPr>
          <w:rFonts w:hint="eastAsia" w:eastAsia="宋体"/>
          <w:lang w:eastAsia="zh-CN"/>
        </w:rPr>
        <w:t>”</w:t>
      </w:r>
    </w:p>
    <w:p w14:paraId="3984C119">
      <w:pPr>
        <w:rPr>
          <w:rFonts w:hint="eastAsia" w:eastAsia="宋体"/>
          <w:lang w:eastAsia="zh-CN"/>
        </w:rPr>
      </w:pPr>
      <w:r>
        <w:t>王氏批注：</w:t>
      </w:r>
      <w:r>
        <w:rPr>
          <w:rFonts w:hint="eastAsia" w:eastAsia="宋体"/>
          <w:lang w:eastAsia="zh-CN"/>
        </w:rPr>
        <w:t>“</w:t>
      </w:r>
      <w:r>
        <w:t>靡幣，即靡敝。</w:t>
      </w:r>
      <w:r>
        <w:rPr>
          <w:rFonts w:hint="eastAsia" w:eastAsia="宋体"/>
          <w:lang w:eastAsia="zh-CN"/>
        </w:rPr>
        <w:t>”</w:t>
      </w:r>
    </w:p>
    <w:p w14:paraId="7713E976">
      <w:pPr>
        <w:rPr>
          <w:rFonts w:hint="eastAsia" w:eastAsia="宋体"/>
          <w:lang w:eastAsia="zh-CN"/>
        </w:rPr>
      </w:pPr>
      <w:r>
        <w:rPr>
          <w:rFonts w:hint="eastAsia" w:eastAsia="宋体"/>
          <w:lang w:eastAsia="zh-CN"/>
        </w:rPr>
        <w:t>“</w:t>
      </w:r>
      <w:r>
        <w:t>一車必有一斤、一鋸、一釭、一鑽。一銶、一軻，然後成爲車。</w:t>
      </w:r>
      <w:r>
        <w:rPr>
          <w:rFonts w:hint="eastAsia" w:eastAsia="宋体"/>
          <w:lang w:eastAsia="zh-CN"/>
        </w:rPr>
        <w:t>”</w:t>
      </w:r>
    </w:p>
    <w:p w14:paraId="7ACCAC21">
      <w:pPr>
        <w:rPr>
          <w:rFonts w:hint="eastAsia" w:eastAsia="宋体"/>
          <w:lang w:eastAsia="zh-CN"/>
        </w:rPr>
      </w:pPr>
      <w:r>
        <w:t>王氏批注：</w:t>
      </w:r>
      <w:r>
        <w:rPr>
          <w:rFonts w:hint="eastAsia" w:eastAsia="宋体"/>
          <w:lang w:eastAsia="zh-CN"/>
        </w:rPr>
        <w:t>“‘</w:t>
      </w:r>
      <w:r>
        <w:t>軻</w:t>
      </w:r>
      <w:r>
        <w:rPr>
          <w:rFonts w:hint="eastAsia" w:eastAsia="宋体"/>
          <w:lang w:eastAsia="zh-CN"/>
        </w:rPr>
        <w:t>’</w:t>
      </w:r>
      <w:r>
        <w:t>讀爲</w:t>
      </w:r>
      <w:r>
        <w:rPr>
          <w:rFonts w:hint="eastAsia" w:eastAsia="宋体"/>
          <w:lang w:eastAsia="zh-CN"/>
        </w:rPr>
        <w:t>‘</w:t>
      </w:r>
      <w:r>
        <w:t>椅</w:t>
      </w:r>
      <w:r>
        <w:rPr>
          <w:rFonts w:hint="eastAsia" w:eastAsia="宋体"/>
          <w:lang w:eastAsia="zh-CN"/>
        </w:rPr>
        <w:t>’</w:t>
      </w:r>
      <w:r>
        <w:t>。</w:t>
      </w:r>
      <w:r>
        <w:rPr>
          <w:rFonts w:hint="eastAsia" w:eastAsia="宋体"/>
          <w:lang w:eastAsia="zh-CN"/>
        </w:rPr>
        <w:t>”</w:t>
      </w:r>
    </w:p>
    <w:p w14:paraId="6EDD5500">
      <w:pPr>
        <w:rPr>
          <w:rFonts w:hint="eastAsia" w:eastAsia="宋体"/>
          <w:lang w:eastAsia="zh-CN"/>
        </w:rPr>
      </w:pPr>
      <w:r>
        <w:rPr>
          <w:rFonts w:hint="eastAsia" w:eastAsia="宋体"/>
          <w:lang w:eastAsia="zh-CN"/>
        </w:rPr>
        <w:t>“</w:t>
      </w:r>
      <w:r>
        <w:t>有雜之以輕重，守之以高下。</w:t>
      </w:r>
      <w:r>
        <w:rPr>
          <w:rFonts w:hint="eastAsia" w:eastAsia="宋体"/>
          <w:lang w:eastAsia="zh-CN"/>
        </w:rPr>
        <w:t>”</w:t>
      </w:r>
    </w:p>
    <w:p w14:paraId="3F11E7CE">
      <w:pPr>
        <w:rPr>
          <w:rFonts w:hint="eastAsia" w:eastAsia="宋体"/>
          <w:lang w:eastAsia="zh-CN"/>
        </w:rPr>
      </w:pPr>
      <w:r>
        <w:t>王氏</w:t>
      </w:r>
      <w:r>
        <w:rPr>
          <w:rFonts w:hint="eastAsia" w:eastAsia="宋体"/>
          <w:lang w:eastAsia="zh-CN"/>
        </w:rPr>
        <w:t>“</w:t>
      </w:r>
      <w:r>
        <w:t>有</w:t>
      </w:r>
      <w:r>
        <w:rPr>
          <w:rFonts w:hint="eastAsia" w:eastAsia="宋体"/>
          <w:lang w:eastAsia="zh-CN"/>
        </w:rPr>
        <w:t>”</w:t>
      </w:r>
      <w:r>
        <w:t>旁批注：</w:t>
      </w:r>
      <w:r>
        <w:rPr>
          <w:rFonts w:hint="eastAsia" w:eastAsia="宋体"/>
          <w:lang w:eastAsia="zh-CN"/>
        </w:rPr>
        <w:t>“</w:t>
      </w:r>
      <w:r>
        <w:t>同</w:t>
      </w:r>
      <w:r>
        <w:rPr>
          <w:rFonts w:hint="eastAsia" w:eastAsia="宋体"/>
          <w:lang w:eastAsia="zh-CN"/>
        </w:rPr>
        <w:t>‘</w:t>
      </w:r>
      <w:r>
        <w:t>又</w:t>
      </w:r>
      <w:r>
        <w:rPr>
          <w:rFonts w:hint="eastAsia" w:eastAsia="宋体"/>
          <w:lang w:eastAsia="zh-CN"/>
        </w:rPr>
        <w:t>’</w:t>
      </w:r>
      <w:r>
        <w:t>。</w:t>
      </w:r>
      <w:r>
        <w:rPr>
          <w:rFonts w:hint="eastAsia" w:eastAsia="宋体"/>
          <w:lang w:eastAsia="zh-CN"/>
        </w:rPr>
        <w:t>”</w:t>
      </w:r>
    </w:p>
    <w:p w14:paraId="113834D3">
      <w:r>
        <w:t>【第298页】</w:t>
      </w:r>
    </w:p>
    <w:p w14:paraId="2DE62367">
      <w:pPr>
        <w:rPr>
          <w:rFonts w:hint="eastAsia" w:eastAsia="宋体"/>
          <w:lang w:eastAsia="zh-CN"/>
        </w:rPr>
      </w:pPr>
      <w:r>
        <w:rPr>
          <w:rFonts w:hint="eastAsia" w:eastAsia="宋体"/>
          <w:lang w:eastAsia="zh-CN"/>
        </w:rPr>
        <w:t>“</w:t>
      </w:r>
      <w:r>
        <w:t>寡人欲毋殺一士，毋頓一戟，而辟方都二。</w:t>
      </w:r>
      <w:r>
        <w:rPr>
          <w:rFonts w:hint="eastAsia" w:eastAsia="宋体"/>
          <w:lang w:eastAsia="zh-CN"/>
        </w:rPr>
        <w:t>”</w:t>
      </w:r>
    </w:p>
    <w:p w14:paraId="2E5F6E95">
      <w:pPr>
        <w:rPr>
          <w:rFonts w:hint="eastAsia" w:eastAsia="宋体"/>
          <w:lang w:eastAsia="zh-CN"/>
        </w:rPr>
      </w:pPr>
      <w:r>
        <w:t>王氏批注：</w:t>
      </w:r>
      <w:r>
        <w:rPr>
          <w:rFonts w:hint="eastAsia" w:eastAsia="宋体"/>
          <w:lang w:eastAsia="zh-CN"/>
        </w:rPr>
        <w:t>“</w:t>
      </w:r>
      <w:r>
        <w:t>方，大也。</w:t>
      </w:r>
      <w:r>
        <w:rPr>
          <w:rFonts w:hint="eastAsia" w:eastAsia="宋体"/>
          <w:lang w:eastAsia="zh-CN"/>
        </w:rPr>
        <w:t>”</w:t>
      </w:r>
    </w:p>
    <w:p w14:paraId="2677B222">
      <w:pPr>
        <w:rPr>
          <w:rFonts w:hint="eastAsia" w:eastAsia="宋体"/>
          <w:lang w:eastAsia="zh-CN"/>
        </w:rPr>
      </w:pPr>
      <w:r>
        <w:rPr>
          <w:rFonts w:hint="eastAsia" w:eastAsia="宋体"/>
          <w:lang w:eastAsia="zh-CN"/>
        </w:rPr>
        <w:t>“</w:t>
      </w:r>
      <w:r>
        <w:t>菹菜⋮：若此，則菹菜鹹鹵斥澤⋮⋮</w:t>
      </w:r>
      <w:r>
        <w:rPr>
          <w:rFonts w:hint="eastAsia" w:eastAsia="宋体"/>
          <w:lang w:eastAsia="zh-CN"/>
        </w:rPr>
        <w:t>”</w:t>
      </w:r>
    </w:p>
    <w:p w14:paraId="6C2F6408">
      <w:r>
        <w:t>王氏並改</w:t>
      </w:r>
      <w:r>
        <w:rPr>
          <w:rFonts w:hint="eastAsia" w:eastAsia="宋体"/>
          <w:lang w:eastAsia="zh-CN"/>
        </w:rPr>
        <w:t>“</w:t>
      </w:r>
      <w:r>
        <w:t>菜</w:t>
      </w:r>
      <w:r>
        <w:rPr>
          <w:rFonts w:hint="eastAsia" w:eastAsia="宋体"/>
          <w:lang w:eastAsia="zh-CN"/>
        </w:rPr>
        <w:t>”</w:t>
      </w:r>
      <w:r>
        <w:t>爲</w:t>
      </w:r>
      <w:r>
        <w:rPr>
          <w:rFonts w:hint="eastAsia" w:eastAsia="宋体"/>
          <w:lang w:eastAsia="zh-CN"/>
        </w:rPr>
        <w:t>“</w:t>
      </w:r>
      <w:r>
        <w:t>萊</w:t>
      </w:r>
      <w:r>
        <w:rPr>
          <w:rFonts w:hint="eastAsia" w:eastAsia="宋体"/>
          <w:lang w:eastAsia="zh-CN"/>
        </w:rPr>
        <w:t>”</w:t>
      </w:r>
      <w:r>
        <w:t>。</w:t>
      </w:r>
    </w:p>
    <w:p w14:paraId="35D2D3F7">
      <w:pPr>
        <w:rPr>
          <w:rFonts w:hint="eastAsia" w:eastAsia="宋体"/>
          <w:lang w:eastAsia="zh-CN"/>
        </w:rPr>
      </w:pPr>
      <w:r>
        <w:rPr>
          <w:rFonts w:hint="eastAsia" w:eastAsia="宋体"/>
          <w:lang w:eastAsia="zh-CN"/>
        </w:rPr>
        <w:t>《</w:t>
      </w:r>
      <w:r>
        <w:t>輕重丁</w:t>
      </w:r>
      <w:r>
        <w:rPr>
          <w:rFonts w:hint="eastAsia" w:eastAsia="宋体"/>
          <w:lang w:eastAsia="zh-CN"/>
        </w:rPr>
        <w:t>》</w:t>
      </w:r>
    </w:p>
    <w:p w14:paraId="4649903E">
      <w:pPr>
        <w:rPr>
          <w:rFonts w:hint="eastAsia" w:eastAsia="宋体"/>
          <w:lang w:eastAsia="zh-CN"/>
        </w:rPr>
      </w:pPr>
      <w:r>
        <w:rPr>
          <w:rFonts w:hint="eastAsia" w:eastAsia="宋体"/>
          <w:lang w:eastAsia="zh-CN"/>
        </w:rPr>
        <w:t>“</w:t>
      </w:r>
      <w:r>
        <w:t>天使使者臨君之郊，請使大夫初飭、左右玄服，天之使者乎。</w:t>
      </w:r>
      <w:r>
        <w:rPr>
          <w:rFonts w:hint="eastAsia" w:eastAsia="宋体"/>
          <w:lang w:eastAsia="zh-CN"/>
        </w:rPr>
        <w:t>”</w:t>
      </w:r>
    </w:p>
    <w:p w14:paraId="4AA2DDDF">
      <w:pPr>
        <w:rPr>
          <w:rFonts w:hint="eastAsia" w:eastAsia="宋体"/>
          <w:lang w:eastAsia="zh-CN"/>
        </w:rPr>
      </w:pPr>
      <w:r>
        <w:t>王氏</w:t>
      </w:r>
      <w:r>
        <w:rPr>
          <w:rFonts w:hint="eastAsia" w:eastAsia="宋体"/>
          <w:lang w:eastAsia="zh-CN"/>
        </w:rPr>
        <w:t>“</w:t>
      </w:r>
      <w:r>
        <w:t>飭</w:t>
      </w:r>
      <w:r>
        <w:rPr>
          <w:rFonts w:hint="eastAsia" w:eastAsia="宋体"/>
          <w:lang w:eastAsia="zh-CN"/>
        </w:rPr>
        <w:t>”</w:t>
      </w:r>
      <w:r>
        <w:t>旁批注：</w:t>
      </w:r>
      <w:r>
        <w:rPr>
          <w:rFonts w:hint="eastAsia" w:eastAsia="宋体"/>
          <w:lang w:eastAsia="zh-CN"/>
        </w:rPr>
        <w:t>“</w:t>
      </w:r>
      <w:r>
        <w:t>飾。</w:t>
      </w:r>
      <w:r>
        <w:rPr>
          <w:rFonts w:hint="eastAsia" w:eastAsia="宋体"/>
          <w:lang w:eastAsia="zh-CN"/>
        </w:rPr>
        <w:t>”</w:t>
      </w:r>
    </w:p>
    <w:p w14:paraId="31E00BDD">
      <w:pPr>
        <w:rPr>
          <w:rFonts w:hint="eastAsia" w:eastAsia="宋体"/>
          <w:lang w:eastAsia="zh-CN"/>
        </w:rPr>
      </w:pPr>
      <w:r>
        <w:rPr>
          <w:rFonts w:hint="eastAsia" w:eastAsia="宋体"/>
          <w:lang w:eastAsia="zh-CN"/>
        </w:rPr>
        <w:t>“</w:t>
      </w:r>
      <w:r>
        <w:t>請以令決瓁洛之水，通之杭莊之間。</w:t>
      </w:r>
      <w:r>
        <w:rPr>
          <w:rFonts w:hint="eastAsia" w:eastAsia="宋体"/>
          <w:lang w:eastAsia="zh-CN"/>
        </w:rPr>
        <w:t>”</w:t>
      </w:r>
    </w:p>
    <w:p w14:paraId="222D34E5">
      <w:pPr>
        <w:rPr>
          <w:rFonts w:hint="eastAsia" w:eastAsia="宋体"/>
          <w:lang w:eastAsia="zh-CN"/>
        </w:rPr>
      </w:pPr>
      <w:r>
        <w:t>王氏改</w:t>
      </w:r>
      <w:r>
        <w:rPr>
          <w:rFonts w:hint="eastAsia" w:eastAsia="宋体"/>
          <w:lang w:eastAsia="zh-CN"/>
        </w:rPr>
        <w:t>“</w:t>
      </w:r>
      <w:r>
        <w:t>杭</w:t>
      </w:r>
      <w:r>
        <w:rPr>
          <w:rFonts w:hint="eastAsia" w:eastAsia="宋体"/>
          <w:lang w:eastAsia="zh-CN"/>
        </w:rPr>
        <w:t>”</w:t>
      </w:r>
      <w:r>
        <w:t>爲</w:t>
      </w:r>
      <w:r>
        <w:rPr>
          <w:rFonts w:hint="eastAsia" w:eastAsia="宋体"/>
          <w:lang w:eastAsia="zh-CN"/>
        </w:rPr>
        <w:t>“</w:t>
      </w:r>
      <w:r>
        <w:t>抗</w:t>
      </w:r>
      <w:r>
        <w:rPr>
          <w:rFonts w:hint="eastAsia" w:eastAsia="宋体"/>
          <w:lang w:eastAsia="zh-CN"/>
        </w:rPr>
        <w:t>”</w:t>
      </w:r>
      <w:r>
        <w:t>，批注：</w:t>
      </w:r>
      <w:r>
        <w:rPr>
          <w:rFonts w:hint="eastAsia" w:eastAsia="宋体"/>
          <w:lang w:eastAsia="zh-CN"/>
        </w:rPr>
        <w:t>“‘</w:t>
      </w:r>
      <w:r>
        <w:t>通之杭莊之間</w:t>
      </w:r>
      <w:r>
        <w:rPr>
          <w:rFonts w:hint="eastAsia" w:eastAsia="宋体"/>
          <w:lang w:eastAsia="zh-CN"/>
        </w:rPr>
        <w:t>’</w:t>
      </w:r>
      <w:r>
        <w:t>，念孫案：</w:t>
      </w:r>
      <w:r>
        <w:rPr>
          <w:rFonts w:hint="eastAsia" w:eastAsia="宋体"/>
          <w:lang w:eastAsia="zh-CN"/>
        </w:rPr>
        <w:t>‘</w:t>
      </w:r>
      <w:r>
        <w:t>杭</w:t>
      </w:r>
      <w:r>
        <w:rPr>
          <w:rFonts w:hint="eastAsia" w:eastAsia="宋体"/>
          <w:lang w:eastAsia="zh-CN"/>
        </w:rPr>
        <w:t>’</w:t>
      </w:r>
      <w:r>
        <w:t>與</w:t>
      </w:r>
      <w:r>
        <w:rPr>
          <w:rFonts w:hint="eastAsia" w:eastAsia="宋体"/>
          <w:lang w:eastAsia="zh-CN"/>
        </w:rPr>
        <w:t>‘</w:t>
      </w:r>
      <w:r>
        <w:t>抗</w:t>
      </w:r>
      <w:r>
        <w:rPr>
          <w:rFonts w:hint="eastAsia" w:eastAsia="宋体"/>
          <w:lang w:eastAsia="zh-CN"/>
        </w:rPr>
        <w:t>’</w:t>
      </w:r>
      <w:r>
        <w:t>同，見</w:t>
      </w:r>
      <w:r>
        <w:rPr>
          <w:rFonts w:hint="eastAsia" w:eastAsia="宋体"/>
          <w:lang w:eastAsia="zh-CN"/>
        </w:rPr>
        <w:t>《</w:t>
      </w:r>
      <w:r>
        <w:t>說文</w:t>
      </w:r>
      <w:r>
        <w:rPr>
          <w:rFonts w:hint="eastAsia" w:eastAsia="宋体"/>
          <w:lang w:eastAsia="zh-CN"/>
        </w:rPr>
        <w:t>》</w:t>
      </w:r>
    </w:p>
    <w:p w14:paraId="39322216">
      <w:r>
        <w:rPr>
          <w:rFonts w:hint="eastAsia" w:eastAsia="宋体"/>
          <w:lang w:eastAsia="zh-CN"/>
        </w:rPr>
        <w:t>‘</w:t>
      </w:r>
      <w:r>
        <w:t>抗</w:t>
      </w:r>
      <w:r>
        <w:rPr>
          <w:rFonts w:hint="eastAsia" w:eastAsia="宋体"/>
          <w:lang w:eastAsia="zh-CN"/>
        </w:rPr>
        <w:t>’</w:t>
      </w:r>
      <w:r>
        <w:t>古讀若</w:t>
      </w:r>
      <w:r>
        <w:rPr>
          <w:rFonts w:hint="eastAsia" w:eastAsia="宋体"/>
          <w:lang w:eastAsia="zh-CN"/>
        </w:rPr>
        <w:t>‘</w:t>
      </w:r>
      <w:r>
        <w:t>康</w:t>
      </w:r>
      <w:r>
        <w:rPr>
          <w:rFonts w:hint="eastAsia" w:eastAsia="宋体"/>
          <w:lang w:eastAsia="zh-CN"/>
        </w:rPr>
        <w:t>’</w:t>
      </w:r>
      <w:r>
        <w:t>。</w:t>
      </w:r>
      <w:r>
        <w:rPr>
          <w:rFonts w:hint="eastAsia" w:eastAsia="宋体"/>
          <w:lang w:eastAsia="zh-CN"/>
        </w:rPr>
        <w:t>《</w:t>
      </w:r>
      <w:r>
        <w:t>小雅。賓之初筵</w:t>
      </w:r>
      <w:r>
        <w:rPr>
          <w:rFonts w:hint="eastAsia" w:eastAsia="宋体"/>
          <w:lang w:eastAsia="zh-CN"/>
        </w:rPr>
        <w:t>》</w:t>
      </w:r>
      <w:r>
        <w:t>篇</w:t>
      </w:r>
      <w:r>
        <w:rPr>
          <w:rFonts w:hint="eastAsia" w:eastAsia="宋体"/>
          <w:lang w:eastAsia="zh-CN"/>
        </w:rPr>
        <w:t>‘</w:t>
      </w:r>
      <w:r>
        <w:t>大侯既抗</w:t>
      </w:r>
      <w:r>
        <w:rPr>
          <w:rFonts w:hint="eastAsia" w:eastAsia="宋体"/>
          <w:lang w:eastAsia="zh-CN"/>
        </w:rPr>
        <w:t>’</w:t>
      </w:r>
      <w:r>
        <w:t>，與</w:t>
      </w:r>
      <w:r>
        <w:rPr>
          <w:rFonts w:hint="eastAsia" w:eastAsia="宋体"/>
          <w:lang w:eastAsia="zh-CN"/>
        </w:rPr>
        <w:t>‘</w:t>
      </w:r>
      <w:r>
        <w:t>張</w:t>
      </w:r>
      <w:r>
        <w:rPr>
          <w:rFonts w:hint="eastAsia" w:eastAsia="宋体"/>
          <w:lang w:eastAsia="zh-CN"/>
        </w:rPr>
        <w:t>”</w:t>
      </w:r>
      <w:r>
        <w:t>爲韻。</w:t>
      </w:r>
      <w:r>
        <w:rPr>
          <w:rFonts w:hint="eastAsia" w:eastAsia="宋体"/>
          <w:lang w:eastAsia="zh-CN"/>
        </w:rPr>
        <w:t>《</w:t>
      </w:r>
      <w:r>
        <w:t>後漢書</w:t>
      </w:r>
      <w:r>
        <w:rPr>
          <w:rFonts w:hint="eastAsia" w:eastAsia="宋体"/>
          <w:lang w:eastAsia="zh-CN"/>
        </w:rPr>
        <w:t>•</w:t>
      </w:r>
      <w:r>
        <w:t>班固傳</w:t>
      </w:r>
    </w:p>
    <w:p w14:paraId="1438F460">
      <w:r>
        <w:t>典引</w:t>
      </w:r>
      <w:r>
        <w:rPr>
          <w:rFonts w:hint="eastAsia" w:eastAsia="宋体"/>
          <w:lang w:eastAsia="zh-CN"/>
        </w:rPr>
        <w:t>》‘</w:t>
      </w:r>
      <w:r>
        <w:t>尊無與抗</w:t>
      </w:r>
      <w:r>
        <w:rPr>
          <w:rFonts w:hint="eastAsia" w:eastAsia="宋体"/>
          <w:lang w:eastAsia="zh-CN"/>
        </w:rPr>
        <w:t>’</w:t>
      </w:r>
      <w:r>
        <w:t>，與</w:t>
      </w:r>
      <w:r>
        <w:rPr>
          <w:rFonts w:hint="eastAsia" w:eastAsia="宋体"/>
          <w:lang w:eastAsia="zh-CN"/>
        </w:rPr>
        <w:t>‘</w:t>
      </w:r>
      <w:r>
        <w:t>王</w:t>
      </w:r>
      <w:r>
        <w:rPr>
          <w:rFonts w:hint="eastAsia" w:eastAsia="宋体"/>
          <w:lang w:eastAsia="zh-CN"/>
        </w:rPr>
        <w:t>’</w:t>
      </w:r>
      <w:r>
        <w:t>爲韻。李賢曰：</w:t>
      </w:r>
      <w:r>
        <w:rPr>
          <w:rFonts w:hint="eastAsia" w:eastAsia="宋体"/>
          <w:lang w:eastAsia="zh-CN"/>
        </w:rPr>
        <w:t>‘</w:t>
      </w:r>
      <w:r>
        <w:t>抗讀曰康，抗莊即康莊。j</w:t>
      </w:r>
      <w:r>
        <w:rPr>
          <w:rFonts w:hint="eastAsia" w:eastAsia="宋体"/>
          <w:lang w:eastAsia="zh-CN"/>
        </w:rPr>
        <w:t>”</w:t>
      </w:r>
      <w:r>
        <w:t>又：</w:t>
      </w:r>
      <w:r>
        <w:rPr>
          <w:rFonts w:hint="eastAsia" w:eastAsia="宋体"/>
          <w:lang w:eastAsia="zh-CN"/>
        </w:rPr>
        <w:t>“</w:t>
      </w:r>
      <w:r>
        <w:t>抗猶杭，讀</w:t>
      </w:r>
    </w:p>
    <w:p w14:paraId="50617DB2">
      <w:pPr>
        <w:rPr>
          <w:rFonts w:hint="eastAsia" w:eastAsia="宋体"/>
          <w:lang w:eastAsia="zh-CN"/>
        </w:rPr>
      </w:pPr>
      <w:r>
        <w:t>曰康。</w:t>
      </w:r>
      <w:r>
        <w:rPr>
          <w:rFonts w:hint="eastAsia" w:eastAsia="宋体"/>
          <w:lang w:eastAsia="zh-CN"/>
        </w:rPr>
        <w:t>”</w:t>
      </w:r>
    </w:p>
    <w:p w14:paraId="03E0ADF4">
      <w:pPr>
        <w:rPr>
          <w:rFonts w:hint="eastAsia" w:eastAsia="宋体"/>
          <w:lang w:eastAsia="zh-CN"/>
        </w:rPr>
      </w:pPr>
      <w:r>
        <w:rPr>
          <w:rFonts w:hint="eastAsia" w:eastAsia="宋体"/>
          <w:lang w:eastAsia="zh-CN"/>
        </w:rPr>
        <w:t>《</w:t>
      </w:r>
      <w:r>
        <w:t>輕重戊</w:t>
      </w:r>
      <w:r>
        <w:rPr>
          <w:rFonts w:hint="eastAsia" w:eastAsia="宋体"/>
          <w:lang w:eastAsia="zh-CN"/>
        </w:rPr>
        <w:t>》</w:t>
      </w:r>
    </w:p>
    <w:p w14:paraId="6D96CC9C">
      <w:pPr>
        <w:rPr>
          <w:rFonts w:hint="eastAsia" w:eastAsia="宋体"/>
          <w:lang w:eastAsia="zh-CN"/>
        </w:rPr>
      </w:pPr>
      <w:r>
        <w:rPr>
          <w:rFonts w:hint="eastAsia" w:eastAsia="宋体"/>
          <w:lang w:eastAsia="zh-CN"/>
        </w:rPr>
        <w:t>“</w:t>
      </w:r>
      <w:r>
        <w:t>周人之王，循六㟔，合陰陽，而天下化之。</w:t>
      </w:r>
      <w:r>
        <w:rPr>
          <w:rFonts w:hint="eastAsia" w:eastAsia="宋体"/>
          <w:lang w:eastAsia="zh-CN"/>
        </w:rPr>
        <w:t>”</w:t>
      </w:r>
    </w:p>
    <w:p w14:paraId="6CF496FC">
      <w:r>
        <w:t>【第299页】</w:t>
      </w:r>
    </w:p>
    <w:p w14:paraId="13761157">
      <w:r>
        <w:t>王氏改</w:t>
      </w:r>
      <w:r>
        <w:rPr>
          <w:rFonts w:hint="eastAsia" w:eastAsia="宋体"/>
          <w:lang w:eastAsia="zh-CN"/>
        </w:rPr>
        <w:t>“</w:t>
      </w:r>
      <w:r>
        <w:t>岺</w:t>
      </w:r>
      <w:r>
        <w:rPr>
          <w:rFonts w:hint="eastAsia" w:eastAsia="宋体"/>
          <w:lang w:eastAsia="zh-CN"/>
        </w:rPr>
        <w:t>”</w:t>
      </w:r>
      <w:r>
        <w:t>爲</w:t>
      </w:r>
      <w:r>
        <w:rPr>
          <w:rFonts w:hint="eastAsia" w:eastAsia="宋体"/>
          <w:lang w:eastAsia="zh-CN"/>
        </w:rPr>
        <w:t>“</w:t>
      </w:r>
      <w:r>
        <w:t>法</w:t>
      </w:r>
      <w:r>
        <w:rPr>
          <w:rFonts w:hint="eastAsia" w:eastAsia="宋体"/>
          <w:lang w:eastAsia="zh-CN"/>
        </w:rPr>
        <w:t>”</w:t>
      </w:r>
      <w:r>
        <w:t>。</w:t>
      </w:r>
    </w:p>
    <w:p w14:paraId="27090200">
      <w:pPr>
        <w:rPr>
          <w:rFonts w:hint="eastAsia" w:eastAsia="宋体"/>
          <w:lang w:eastAsia="zh-CN"/>
        </w:rPr>
      </w:pPr>
      <w:r>
        <w:rPr>
          <w:rFonts w:hint="eastAsia" w:eastAsia="宋体"/>
          <w:lang w:eastAsia="zh-CN"/>
        </w:rPr>
        <w:t>“</w:t>
      </w:r>
      <w:r>
        <w:t>車轂齺騎，連伍而行。</w:t>
      </w:r>
      <w:r>
        <w:rPr>
          <w:rFonts w:hint="eastAsia" w:eastAsia="宋体"/>
          <w:lang w:eastAsia="zh-CN"/>
        </w:rPr>
        <w:t>”</w:t>
      </w:r>
    </w:p>
    <w:p w14:paraId="2B7DD91E">
      <w:pPr>
        <w:rPr>
          <w:rFonts w:hint="eastAsia" w:eastAsia="宋体"/>
          <w:lang w:eastAsia="zh-CN"/>
        </w:rPr>
      </w:pPr>
      <w:r>
        <w:t>王氏批校：</w:t>
      </w:r>
      <w:r>
        <w:rPr>
          <w:rFonts w:hint="eastAsia" w:eastAsia="宋体"/>
          <w:lang w:eastAsia="zh-CN"/>
        </w:rPr>
        <w:t>“</w:t>
      </w:r>
      <w:r>
        <w:t>當作</w:t>
      </w:r>
      <w:r>
        <w:rPr>
          <w:rFonts w:hint="eastAsia" w:eastAsia="宋体"/>
          <w:lang w:eastAsia="zh-CN"/>
        </w:rPr>
        <w:t>‘</w:t>
      </w:r>
      <w:r>
        <w:t>車齺轂</w:t>
      </w:r>
      <w:r>
        <w:rPr>
          <w:rFonts w:hint="eastAsia" w:eastAsia="宋体"/>
          <w:lang w:eastAsia="zh-CN"/>
        </w:rPr>
        <w:t>’</w:t>
      </w:r>
      <w:r>
        <w:t>。</w:t>
      </w:r>
      <w:r>
        <w:rPr>
          <w:rFonts w:hint="eastAsia" w:eastAsia="宋体"/>
          <w:lang w:eastAsia="zh-CN"/>
        </w:rPr>
        <w:t>”</w:t>
      </w:r>
      <w:r>
        <w:t>又：</w:t>
      </w:r>
      <w:r>
        <w:rPr>
          <w:rFonts w:hint="eastAsia" w:eastAsia="宋体"/>
          <w:lang w:eastAsia="zh-CN"/>
        </w:rPr>
        <w:t>“‘</w:t>
      </w:r>
      <w:r>
        <w:t>齺</w:t>
      </w:r>
      <w:r>
        <w:rPr>
          <w:rFonts w:hint="eastAsia" w:eastAsia="宋体"/>
          <w:lang w:eastAsia="zh-CN"/>
        </w:rPr>
        <w:t>’</w:t>
      </w:r>
      <w:r>
        <w:t>、</w:t>
      </w:r>
      <w:r>
        <w:rPr>
          <w:rFonts w:hint="eastAsia" w:eastAsia="宋体"/>
          <w:lang w:eastAsia="zh-CN"/>
        </w:rPr>
        <w:t>‘</w:t>
      </w:r>
      <w:r>
        <w:t>駒</w:t>
      </w:r>
      <w:r>
        <w:rPr>
          <w:rFonts w:hint="eastAsia" w:eastAsia="宋体"/>
          <w:lang w:eastAsia="zh-CN"/>
        </w:rPr>
        <w:t>’</w:t>
      </w:r>
      <w:r>
        <w:t>古字通。</w:t>
      </w:r>
      <w:r>
        <w:rPr>
          <w:rFonts w:hint="eastAsia" w:eastAsia="宋体"/>
          <w:lang w:eastAsia="zh-CN"/>
        </w:rPr>
        <w:t>”</w:t>
      </w:r>
    </w:p>
    <w:p w14:paraId="27BD879E">
      <w:pPr>
        <w:rPr>
          <w:rFonts w:hint="eastAsia" w:eastAsia="宋体"/>
          <w:lang w:eastAsia="zh-CN"/>
        </w:rPr>
      </w:pPr>
      <w:r>
        <w:rPr>
          <w:rFonts w:hint="eastAsia" w:eastAsia="宋体"/>
          <w:lang w:eastAsia="zh-CN"/>
        </w:rPr>
        <w:t>“</w:t>
      </w:r>
      <w:r>
        <w:t>民被白布，清中而外濁。</w:t>
      </w:r>
      <w:r>
        <w:rPr>
          <w:rFonts w:hint="eastAsia" w:eastAsia="宋体"/>
          <w:lang w:eastAsia="zh-CN"/>
        </w:rPr>
        <w:t>”</w:t>
      </w:r>
    </w:p>
    <w:p w14:paraId="35A0C7CA">
      <w:pPr>
        <w:rPr>
          <w:rFonts w:hint="eastAsia" w:eastAsia="宋体"/>
          <w:lang w:eastAsia="zh-CN"/>
        </w:rPr>
      </w:pPr>
      <w:r>
        <w:t>王氏</w:t>
      </w:r>
      <w:r>
        <w:rPr>
          <w:rFonts w:hint="eastAsia" w:eastAsia="宋体"/>
          <w:lang w:eastAsia="zh-CN"/>
        </w:rPr>
        <w:t>“</w:t>
      </w:r>
      <w:r>
        <w:t>白</w:t>
      </w:r>
      <w:r>
        <w:rPr>
          <w:rFonts w:hint="eastAsia" w:eastAsia="宋体"/>
          <w:lang w:eastAsia="zh-CN"/>
        </w:rPr>
        <w:t>”</w:t>
      </w:r>
      <w:r>
        <w:t>旁批注：</w:t>
      </w:r>
      <w:r>
        <w:rPr>
          <w:rFonts w:hint="eastAsia" w:eastAsia="宋体"/>
          <w:lang w:eastAsia="zh-CN"/>
        </w:rPr>
        <w:t>“</w:t>
      </w:r>
      <w:r>
        <w:t>與</w:t>
      </w:r>
      <w:r>
        <w:rPr>
          <w:rFonts w:hint="eastAsia" w:eastAsia="宋体"/>
          <w:lang w:eastAsia="zh-CN"/>
        </w:rPr>
        <w:t>‘</w:t>
      </w:r>
      <w:r>
        <w:t>帛</w:t>
      </w:r>
      <w:r>
        <w:rPr>
          <w:rFonts w:hint="eastAsia" w:eastAsia="宋体"/>
          <w:lang w:eastAsia="zh-CN"/>
        </w:rPr>
        <w:t>’</w:t>
      </w:r>
      <w:r>
        <w:t>同。</w:t>
      </w:r>
      <w:r>
        <w:rPr>
          <w:rFonts w:hint="eastAsia" w:eastAsia="宋体"/>
          <w:lang w:eastAsia="zh-CN"/>
        </w:rPr>
        <w:t>”</w:t>
      </w:r>
    </w:p>
    <w:p w14:paraId="77829F19">
      <w:pPr>
        <w:rPr>
          <w:rFonts w:hint="eastAsia" w:eastAsia="宋体"/>
          <w:lang w:eastAsia="zh-CN"/>
        </w:rPr>
      </w:pPr>
      <w:r>
        <w:rPr>
          <w:rFonts w:hint="eastAsia" w:eastAsia="宋体"/>
          <w:lang w:eastAsia="zh-CN"/>
        </w:rPr>
        <w:t>“</w:t>
      </w:r>
      <w:r>
        <w:t>即以戰鬬之道與之矣。</w:t>
      </w:r>
      <w:r>
        <w:rPr>
          <w:rFonts w:hint="eastAsia" w:eastAsia="宋体"/>
          <w:lang w:eastAsia="zh-CN"/>
        </w:rPr>
        <w:t>”</w:t>
      </w:r>
    </w:p>
    <w:p w14:paraId="7AAE1D8E">
      <w:pPr>
        <w:rPr>
          <w:rFonts w:hint="eastAsia" w:eastAsia="宋体"/>
          <w:lang w:eastAsia="zh-CN"/>
        </w:rPr>
      </w:pPr>
      <w:r>
        <w:t>王氏批注：</w:t>
      </w:r>
      <w:r>
        <w:rPr>
          <w:rFonts w:hint="eastAsia" w:eastAsia="宋体"/>
          <w:lang w:eastAsia="zh-CN"/>
        </w:rPr>
        <w:t>“</w:t>
      </w:r>
      <w:r>
        <w:t>與，於聲也。</w:t>
      </w:r>
      <w:r>
        <w:rPr>
          <w:rFonts w:hint="eastAsia" w:eastAsia="宋体"/>
          <w:lang w:eastAsia="zh-CN"/>
        </w:rPr>
        <w:t>”</w:t>
      </w:r>
    </w:p>
    <w:p w14:paraId="40A9D258">
      <w:pPr>
        <w:rPr>
          <w:rFonts w:hint="eastAsia" w:eastAsia="宋体"/>
          <w:lang w:eastAsia="zh-CN"/>
        </w:rPr>
      </w:pPr>
      <w:r>
        <w:rPr>
          <w:rFonts w:hint="eastAsia" w:eastAsia="宋体"/>
          <w:lang w:eastAsia="zh-CN"/>
        </w:rPr>
        <w:t>“</w:t>
      </w:r>
      <w:r>
        <w:t>毋斬大山，毋戮大衍。</w:t>
      </w:r>
      <w:r>
        <w:rPr>
          <w:rFonts w:hint="eastAsia" w:eastAsia="宋体"/>
          <w:lang w:eastAsia="zh-CN"/>
        </w:rPr>
        <w:t>”</w:t>
      </w:r>
    </w:p>
    <w:p w14:paraId="191AAD23">
      <w:pPr>
        <w:rPr>
          <w:rFonts w:hint="eastAsia" w:eastAsia="宋体"/>
          <w:lang w:eastAsia="zh-CN"/>
        </w:rPr>
      </w:pPr>
      <w:r>
        <w:t>王氏批注：</w:t>
      </w:r>
      <w:r>
        <w:rPr>
          <w:rFonts w:hint="eastAsia" w:eastAsia="宋体"/>
          <w:lang w:eastAsia="zh-CN"/>
        </w:rPr>
        <w:t>“‘</w:t>
      </w:r>
      <w:r>
        <w:t>戮</w:t>
      </w:r>
      <w:r>
        <w:rPr>
          <w:rFonts w:hint="eastAsia" w:eastAsia="宋体"/>
          <w:lang w:eastAsia="zh-CN"/>
        </w:rPr>
        <w:t>’</w:t>
      </w:r>
      <w:r>
        <w:t>讀</w:t>
      </w:r>
      <w:r>
        <w:rPr>
          <w:rFonts w:hint="eastAsia" w:eastAsia="宋体"/>
          <w:lang w:eastAsia="zh-CN"/>
        </w:rPr>
        <w:t>‘</w:t>
      </w:r>
      <w:r>
        <w:t>疁</w:t>
      </w:r>
      <w:r>
        <w:rPr>
          <w:rFonts w:hint="eastAsia" w:eastAsia="宋体"/>
          <w:lang w:eastAsia="zh-CN"/>
        </w:rPr>
        <w:t>’</w:t>
      </w:r>
      <w:r>
        <w:t>。</w:t>
      </w:r>
      <w:r>
        <w:rPr>
          <w:rFonts w:hint="eastAsia" w:eastAsia="宋体"/>
          <w:lang w:eastAsia="zh-CN"/>
        </w:rPr>
        <w:t>”</w:t>
      </w:r>
    </w:p>
    <w:p w14:paraId="5A87E02A">
      <w:pPr>
        <w:rPr>
          <w:rFonts w:hint="eastAsia" w:eastAsia="宋体"/>
          <w:lang w:eastAsia="zh-CN"/>
        </w:rPr>
      </w:pPr>
      <w:r>
        <w:rPr>
          <w:rFonts w:hint="eastAsia" w:eastAsia="宋体"/>
          <w:lang w:eastAsia="zh-CN"/>
        </w:rPr>
        <w:t>“</w:t>
      </w:r>
      <w:r>
        <w:t>趣菹人薪雚葦，足蓄積。</w:t>
      </w:r>
      <w:r>
        <w:rPr>
          <w:rFonts w:hint="eastAsia" w:eastAsia="宋体"/>
          <w:lang w:eastAsia="zh-CN"/>
        </w:rPr>
        <w:t>”</w:t>
      </w:r>
    </w:p>
    <w:p w14:paraId="7BEA1824">
      <w:pPr>
        <w:rPr>
          <w:rFonts w:hint="eastAsia" w:eastAsia="宋体"/>
          <w:lang w:eastAsia="zh-CN"/>
        </w:rPr>
      </w:pPr>
      <w:r>
        <w:t>王氏</w:t>
      </w:r>
      <w:r>
        <w:rPr>
          <w:rFonts w:hint="eastAsia" w:eastAsia="宋体"/>
          <w:lang w:eastAsia="zh-CN"/>
        </w:rPr>
        <w:t>“</w:t>
      </w:r>
      <w:r>
        <w:t>雚</w:t>
      </w:r>
      <w:r>
        <w:rPr>
          <w:rFonts w:hint="eastAsia" w:eastAsia="宋体"/>
          <w:lang w:eastAsia="zh-CN"/>
        </w:rPr>
        <w:t>”</w:t>
      </w:r>
      <w:r>
        <w:t>旁批注：</w:t>
      </w:r>
      <w:r>
        <w:rPr>
          <w:rFonts w:hint="eastAsia" w:eastAsia="宋体"/>
          <w:lang w:eastAsia="zh-CN"/>
        </w:rPr>
        <w:t>“</w:t>
      </w:r>
      <w:r>
        <w:t>奞。</w:t>
      </w:r>
      <w:r>
        <w:rPr>
          <w:rFonts w:hint="eastAsia" w:eastAsia="宋体"/>
          <w:lang w:eastAsia="zh-CN"/>
        </w:rPr>
        <w:t>”</w:t>
      </w:r>
    </w:p>
    <w:p w14:paraId="32462A90">
      <w:pPr>
        <w:rPr>
          <w:rFonts w:hint="eastAsia" w:eastAsia="宋体"/>
          <w:lang w:eastAsia="zh-CN"/>
        </w:rPr>
      </w:pPr>
      <w:r>
        <w:t>説明</w:t>
      </w:r>
      <w:r>
        <w:rPr>
          <w:rFonts w:hint="eastAsia" w:eastAsia="宋体"/>
          <w:lang w:eastAsia="zh-CN"/>
        </w:rPr>
        <w:t>&gt;</w:t>
      </w:r>
    </w:p>
    <w:p w14:paraId="47DE3B33">
      <w:r>
        <w:t>明趙用賢</w:t>
      </w:r>
      <w:r>
        <w:rPr>
          <w:rFonts w:hint="eastAsia" w:eastAsia="宋体"/>
          <w:lang w:eastAsia="zh-CN"/>
        </w:rPr>
        <w:t>《</w:t>
      </w:r>
      <w:r>
        <w:t>管韓合刻</w:t>
      </w:r>
      <w:r>
        <w:rPr>
          <w:rFonts w:hint="eastAsia" w:eastAsia="宋体"/>
          <w:lang w:eastAsia="zh-CN"/>
        </w:rPr>
        <w:t>》</w:t>
      </w:r>
      <w:r>
        <w:t>本</w:t>
      </w:r>
      <w:r>
        <w:rPr>
          <w:rFonts w:hint="eastAsia" w:eastAsia="宋体"/>
          <w:lang w:eastAsia="zh-CN"/>
        </w:rPr>
        <w:t>《</w:t>
      </w:r>
      <w:r>
        <w:t>管子</w:t>
      </w:r>
      <w:r>
        <w:rPr>
          <w:rFonts w:hint="eastAsia" w:eastAsia="宋体"/>
          <w:lang w:eastAsia="zh-CN"/>
        </w:rPr>
        <w:t>》</w:t>
      </w:r>
      <w:r>
        <w:t>二十四卷王念孙、王引之批校</w:t>
      </w:r>
      <w:r>
        <w:rPr>
          <w:rFonts w:hint="eastAsia" w:eastAsia="宋体"/>
          <w:lang w:eastAsia="zh-CN"/>
        </w:rPr>
        <w:t>《</w:t>
      </w:r>
      <w:r>
        <w:t>中國古籍善本書目</w:t>
      </w:r>
      <w:r>
        <w:rPr>
          <w:rFonts w:hint="eastAsia" w:eastAsia="宋体"/>
          <w:lang w:eastAsia="zh-CN"/>
        </w:rPr>
        <w:t>•</w:t>
      </w:r>
      <w:r>
        <w:t>子部</w:t>
      </w:r>
      <w:r>
        <w:rPr>
          <w:rFonts w:hint="eastAsia" w:eastAsia="宋体"/>
          <w:lang w:eastAsia="zh-CN"/>
        </w:rPr>
        <w:t>》“</w:t>
      </w:r>
      <w:r>
        <w:t>管</w:t>
      </w:r>
    </w:p>
    <w:p w14:paraId="07FF10EB">
      <w:r>
        <w:t>子</w:t>
      </w:r>
      <w:r>
        <w:rPr>
          <w:rFonts w:hint="eastAsia" w:eastAsia="宋体"/>
          <w:lang w:eastAsia="zh-CN"/>
        </w:rPr>
        <w:t>”</w:t>
      </w:r>
      <w:r>
        <w:t>條著録。此校本曾由近代著名藏書家葉景葵購藏，現藏上海圖書館。參張錦少</w:t>
      </w:r>
      <w:r>
        <w:rPr>
          <w:rFonts w:hint="eastAsia" w:eastAsia="宋体"/>
          <w:lang w:eastAsia="zh-CN"/>
        </w:rPr>
        <w:t>《</w:t>
      </w:r>
      <w:r>
        <w:t>王念孫古籍校本研究</w:t>
      </w:r>
      <w:r>
        <w:rPr>
          <w:rFonts w:hint="eastAsia" w:eastAsia="宋体"/>
          <w:lang w:eastAsia="zh-CN"/>
        </w:rPr>
        <w:t>•</w:t>
      </w:r>
      <w:r>
        <w:t>王</w:t>
      </w:r>
    </w:p>
    <w:p w14:paraId="441B0AB3">
      <w:r>
        <w:t>念孫</w:t>
      </w:r>
      <w:r>
        <w:rPr>
          <w:rFonts w:hint="eastAsia" w:eastAsia="宋体"/>
          <w:lang w:eastAsia="zh-CN"/>
        </w:rPr>
        <w:t>&lt;</w:t>
      </w:r>
      <w:r>
        <w:t>管子</w:t>
      </w:r>
      <w:r>
        <w:rPr>
          <w:rFonts w:hint="eastAsia" w:eastAsia="宋体"/>
          <w:lang w:eastAsia="zh-CN"/>
        </w:rPr>
        <w:t>&gt;</w:t>
      </w:r>
      <w:r>
        <w:t>校本研究</w:t>
      </w:r>
      <w:r>
        <w:rPr>
          <w:rFonts w:hint="eastAsia" w:eastAsia="宋体"/>
          <w:lang w:eastAsia="zh-CN"/>
        </w:rPr>
        <w:t>》</w:t>
      </w:r>
      <w:r>
        <w:t>，上海古籍出版社二〇</w:t>
      </w:r>
      <w:r>
        <w:rPr>
          <w:rFonts w:hint="eastAsia" w:eastAsia="宋体"/>
          <w:lang w:eastAsia="zh-CN"/>
        </w:rPr>
        <w:t>‘</w:t>
      </w:r>
      <w:r>
        <w:t>四年版，第二一四頁。書中有大量王念孫批校語或批於天頭，或批於</w:t>
      </w:r>
    </w:p>
    <w:p w14:paraId="2D7FA9D0">
      <w:r>
        <w:t>【第300页】</w:t>
      </w:r>
    </w:p>
    <w:p w14:paraId="04CAC8E2">
      <w:r>
        <w:t>地腳，或批於行間，或以浮簽形式著於葉端，間有引王引之、孫星衍、洪頤煊説者，王氏以</w:t>
      </w:r>
      <w:r>
        <w:rPr>
          <w:rFonts w:hint="eastAsia" w:eastAsia="宋体"/>
          <w:lang w:eastAsia="zh-CN"/>
        </w:rPr>
        <w:t>“</w:t>
      </w:r>
      <w:r>
        <w:t>引之曰</w:t>
      </w:r>
      <w:r>
        <w:rPr>
          <w:rFonts w:hint="eastAsia" w:eastAsia="宋体"/>
          <w:lang w:eastAsia="zh-CN"/>
        </w:rPr>
        <w:t>”</w:t>
      </w:r>
      <w:r>
        <w:t>、</w:t>
      </w:r>
      <w:r>
        <w:rPr>
          <w:rFonts w:hint="eastAsia" w:eastAsia="宋体"/>
          <w:lang w:eastAsia="zh-CN"/>
        </w:rPr>
        <w:t>“</w:t>
      </w:r>
      <w:r>
        <w:t>孫</w:t>
      </w:r>
    </w:p>
    <w:p w14:paraId="70AB72E1">
      <w:r>
        <w:t>云</w:t>
      </w:r>
      <w:r>
        <w:rPr>
          <w:rFonts w:hint="eastAsia" w:eastAsia="宋体"/>
          <w:lang w:eastAsia="zh-CN"/>
        </w:rPr>
        <w:t>”</w:t>
      </w:r>
      <w:r>
        <w:t>、</w:t>
      </w:r>
      <w:r>
        <w:rPr>
          <w:rFonts w:hint="eastAsia" w:eastAsia="宋体"/>
          <w:lang w:eastAsia="zh-CN"/>
        </w:rPr>
        <w:t>“</w:t>
      </w:r>
      <w:r>
        <w:t>洪云</w:t>
      </w:r>
      <w:r>
        <w:rPr>
          <w:rFonts w:hint="eastAsia" w:eastAsia="宋体"/>
          <w:lang w:eastAsia="zh-CN"/>
        </w:rPr>
        <w:t>”</w:t>
      </w:r>
      <w:r>
        <w:t>注明。王氏批校作於</w:t>
      </w:r>
      <w:r>
        <w:rPr>
          <w:rFonts w:hint="eastAsia" w:eastAsia="宋体"/>
          <w:lang w:eastAsia="zh-CN"/>
        </w:rPr>
        <w:t>《</w:t>
      </w:r>
      <w:r>
        <w:t>讀管子雜志</w:t>
      </w:r>
      <w:r>
        <w:rPr>
          <w:rFonts w:hint="eastAsia" w:eastAsia="宋体"/>
          <w:lang w:eastAsia="zh-CN"/>
        </w:rPr>
        <w:t>》</w:t>
      </w:r>
      <w:r>
        <w:t>前，故有的意見已採入</w:t>
      </w:r>
      <w:r>
        <w:rPr>
          <w:rFonts w:hint="eastAsia" w:eastAsia="宋体"/>
          <w:lang w:eastAsia="zh-CN"/>
        </w:rPr>
        <w:t>《</w:t>
      </w:r>
      <w:r>
        <w:t>雜志</w:t>
      </w:r>
      <w:r>
        <w:rPr>
          <w:rFonts w:hint="eastAsia" w:eastAsia="宋体"/>
          <w:lang w:eastAsia="zh-CN"/>
        </w:rPr>
        <w:t>》</w:t>
      </w:r>
      <w:r>
        <w:t>中，張錦少以兩書相較</w:t>
      </w:r>
    </w:p>
    <w:p w14:paraId="398BFE72">
      <w:r>
        <w:t>共得此校本中批校不見於</w:t>
      </w:r>
      <w:r>
        <w:rPr>
          <w:rFonts w:hint="eastAsia" w:eastAsia="宋体"/>
          <w:lang w:eastAsia="zh-CN"/>
        </w:rPr>
        <w:t>《</w:t>
      </w:r>
      <w:r>
        <w:t>雜志</w:t>
      </w:r>
      <w:r>
        <w:rPr>
          <w:rFonts w:hint="eastAsia" w:eastAsia="宋体"/>
          <w:lang w:eastAsia="zh-CN"/>
        </w:rPr>
        <w:t>》</w:t>
      </w:r>
      <w:r>
        <w:t>者三百四十四條，以附録形式附於篇末見張書第三章附録。王氏批校許</w:t>
      </w:r>
    </w:p>
    <w:p w14:paraId="1000F4FA">
      <w:r>
        <w:t>多現已漫漶不清，故本篇僅録能辨識者，其中與張書所録出入較大者，於注中注出</w:t>
      </w:r>
    </w:p>
    <w:p w14:paraId="74E95DA8">
      <w:r>
        <w:t>上海圖書館另藏有一種</w:t>
      </w:r>
      <w:r>
        <w:rPr>
          <w:rFonts w:hint="eastAsia" w:eastAsia="宋体"/>
          <w:lang w:eastAsia="zh-CN"/>
        </w:rPr>
        <w:t>《</w:t>
      </w:r>
      <w:r>
        <w:t>管韓合刻</w:t>
      </w:r>
      <w:r>
        <w:rPr>
          <w:rFonts w:hint="eastAsia" w:eastAsia="宋体"/>
          <w:lang w:eastAsia="zh-CN"/>
        </w:rPr>
        <w:t>》</w:t>
      </w:r>
      <w:r>
        <w:t>本</w:t>
      </w:r>
      <w:r>
        <w:rPr>
          <w:rFonts w:hint="eastAsia" w:eastAsia="宋体"/>
          <w:lang w:eastAsia="zh-CN"/>
        </w:rPr>
        <w:t>《</w:t>
      </w:r>
      <w:r>
        <w:t>管子</w:t>
      </w:r>
      <w:r>
        <w:rPr>
          <w:rFonts w:hint="eastAsia" w:eastAsia="宋体"/>
          <w:lang w:eastAsia="zh-CN"/>
        </w:rPr>
        <w:t>》</w:t>
      </w:r>
      <w:r>
        <w:t>，著録爲：</w:t>
      </w:r>
      <w:r>
        <w:rPr>
          <w:rFonts w:hint="eastAsia" w:eastAsia="宋体"/>
          <w:lang w:eastAsia="zh-CN"/>
        </w:rPr>
        <w:t>“</w:t>
      </w:r>
      <w:r>
        <w:t>清戴望校跋，並録洪頤煊、王念孫、王引</w:t>
      </w:r>
    </w:p>
    <w:p w14:paraId="0A344A62">
      <w:r>
        <w:t>之、丁世涵、俞樾諸家校。</w:t>
      </w:r>
      <w:r>
        <w:rPr>
          <w:rFonts w:hint="eastAsia" w:eastAsia="宋体"/>
          <w:lang w:eastAsia="zh-CN"/>
        </w:rPr>
        <w:t>”</w:t>
      </w:r>
      <w:r>
        <w:t>戴望所録王氏父子校語已見於此校本或</w:t>
      </w:r>
      <w:r>
        <w:rPr>
          <w:rFonts w:hint="eastAsia" w:eastAsia="宋体"/>
          <w:lang w:eastAsia="zh-CN"/>
        </w:rPr>
        <w:t>《</w:t>
      </w:r>
      <w:r>
        <w:t>讀管子雜志</w:t>
      </w:r>
      <w:r>
        <w:rPr>
          <w:rFonts w:hint="eastAsia" w:eastAsia="宋体"/>
          <w:lang w:eastAsia="zh-CN"/>
        </w:rPr>
        <w:t>》</w:t>
      </w:r>
      <w:r>
        <w:t>，故不再收録</w:t>
      </w:r>
    </w:p>
    <w:p w14:paraId="0C0FD29C">
      <w:r>
        <w:rPr>
          <w:rFonts w:hint="eastAsia" w:eastAsia="宋体"/>
          <w:lang w:eastAsia="zh-CN"/>
        </w:rPr>
        <w:t>&lt;</w:t>
      </w:r>
      <w:r>
        <w:t>校注︼</w:t>
      </w:r>
    </w:p>
    <w:p w14:paraId="5F7F21CB">
      <w:r>
        <w:rPr>
          <w:rFonts w:hint="eastAsia" w:eastAsia="宋体"/>
          <w:lang w:eastAsia="zh-CN"/>
        </w:rPr>
        <w:t>【</w:t>
      </w:r>
      <w:r>
        <w:t>一</w:t>
      </w:r>
      <w:r>
        <w:rPr>
          <w:rFonts w:hint="eastAsia" w:eastAsia="宋体"/>
          <w:lang w:eastAsia="zh-CN"/>
        </w:rPr>
        <w:t>】“</w:t>
      </w:r>
      <w:r>
        <w:t>是</w:t>
      </w:r>
      <w:r>
        <w:rPr>
          <w:rFonts w:hint="eastAsia" w:eastAsia="宋体"/>
          <w:lang w:eastAsia="zh-CN"/>
        </w:rPr>
        <w:t>”</w:t>
      </w:r>
      <w:r>
        <w:t>，張錦少録爲</w:t>
      </w:r>
      <w:r>
        <w:rPr>
          <w:rFonts w:hint="eastAsia" w:eastAsia="宋体"/>
          <w:lang w:eastAsia="zh-CN"/>
        </w:rPr>
        <w:t>“</w:t>
      </w:r>
      <w:r>
        <w:t>蓋</w:t>
      </w:r>
      <w:r>
        <w:rPr>
          <w:rFonts w:hint="eastAsia" w:eastAsia="宋体"/>
          <w:lang w:eastAsia="zh-CN"/>
        </w:rPr>
        <w:t>”</w:t>
      </w:r>
      <w:r>
        <w:t>。</w:t>
      </w:r>
    </w:p>
    <w:p w14:paraId="65854148">
      <w:r>
        <w:rPr>
          <w:rFonts w:hint="eastAsia" w:eastAsia="宋体"/>
          <w:lang w:eastAsia="zh-CN"/>
        </w:rPr>
        <w:t>【</w:t>
      </w:r>
      <w:r>
        <w:t>二</w:t>
      </w:r>
      <w:r>
        <w:rPr>
          <w:rFonts w:hint="eastAsia" w:eastAsia="宋体"/>
          <w:lang w:eastAsia="zh-CN"/>
        </w:rPr>
        <w:t>】</w:t>
      </w:r>
      <w:r>
        <w:t>張錦少録爲</w:t>
      </w:r>
      <w:r>
        <w:rPr>
          <w:rFonts w:hint="eastAsia" w:eastAsia="宋体"/>
          <w:lang w:eastAsia="zh-CN"/>
        </w:rPr>
        <w:t>“‘</w:t>
      </w:r>
      <w:r>
        <w:t>彊</w:t>
      </w:r>
      <w:r>
        <w:rPr>
          <w:rFonts w:hint="eastAsia" w:eastAsia="宋体"/>
          <w:lang w:eastAsia="zh-CN"/>
        </w:rPr>
        <w:t>’</w:t>
      </w:r>
      <w:r>
        <w:t>字旁有校語</w:t>
      </w:r>
      <w:r>
        <w:rPr>
          <w:rFonts w:hint="eastAsia" w:eastAsia="宋体"/>
          <w:lang w:eastAsia="zh-CN"/>
        </w:rPr>
        <w:t>‘</w:t>
      </w:r>
      <w:r>
        <w:t>勇1</w:t>
      </w:r>
      <w:r>
        <w:rPr>
          <w:rFonts w:hint="eastAsia" w:eastAsia="宋体"/>
          <w:lang w:eastAsia="zh-CN"/>
        </w:rPr>
        <w:t>”</w:t>
      </w:r>
      <w:r>
        <w:t>。</w:t>
      </w:r>
    </w:p>
    <w:p w14:paraId="1520D327">
      <w:pPr>
        <w:rPr>
          <w:rFonts w:hint="eastAsia" w:eastAsia="宋体"/>
          <w:lang w:eastAsia="zh-CN"/>
        </w:rPr>
      </w:pPr>
      <w:r>
        <w:rPr>
          <w:rFonts w:hint="eastAsia" w:eastAsia="宋体"/>
          <w:lang w:eastAsia="zh-CN"/>
        </w:rPr>
        <w:t>【</w:t>
      </w:r>
      <w:r>
        <w:t>三</w:t>
      </w:r>
      <w:r>
        <w:rPr>
          <w:rFonts w:hint="eastAsia" w:eastAsia="宋体"/>
          <w:lang w:eastAsia="zh-CN"/>
        </w:rPr>
        <w:t>】“</w:t>
      </w:r>
      <w:r>
        <w:t>朱作</w:t>
      </w:r>
      <w:r>
        <w:rPr>
          <w:rFonts w:hint="eastAsia" w:eastAsia="宋体"/>
          <w:lang w:eastAsia="zh-CN"/>
        </w:rPr>
        <w:t>‘</w:t>
      </w:r>
      <w:r>
        <w:t>興</w:t>
      </w:r>
      <w:r>
        <w:rPr>
          <w:rFonts w:hint="eastAsia" w:eastAsia="宋体"/>
          <w:lang w:eastAsia="zh-CN"/>
        </w:rPr>
        <w:t>’”</w:t>
      </w:r>
      <w:r>
        <w:t>指朱東光</w:t>
      </w:r>
      <w:r>
        <w:rPr>
          <w:rFonts w:hint="eastAsia" w:eastAsia="宋体"/>
          <w:lang w:eastAsia="zh-CN"/>
        </w:rPr>
        <w:t>《</w:t>
      </w:r>
      <w:r>
        <w:t>中都四子</w:t>
      </w:r>
      <w:r>
        <w:rPr>
          <w:rFonts w:hint="eastAsia" w:eastAsia="宋体"/>
          <w:lang w:eastAsia="zh-CN"/>
        </w:rPr>
        <w:t>》</w:t>
      </w:r>
      <w:r>
        <w:t>本作</w:t>
      </w:r>
      <w:r>
        <w:rPr>
          <w:rFonts w:hint="eastAsia" w:eastAsia="宋体"/>
          <w:lang w:eastAsia="zh-CN"/>
        </w:rPr>
        <w:t>“</w:t>
      </w:r>
      <w:r>
        <w:t>興</w:t>
      </w:r>
      <w:r>
        <w:rPr>
          <w:rFonts w:hint="eastAsia" w:eastAsia="宋体"/>
          <w:lang w:eastAsia="zh-CN"/>
        </w:rPr>
        <w:t>”</w:t>
      </w:r>
      <w:r>
        <w:t>。張錦少録</w:t>
      </w:r>
      <w:r>
        <w:rPr>
          <w:rFonts w:hint="eastAsia" w:eastAsia="宋体"/>
          <w:lang w:eastAsia="zh-CN"/>
        </w:rPr>
        <w:t>“</w:t>
      </w:r>
      <w:r>
        <w:t>朱作</w:t>
      </w:r>
      <w:r>
        <w:rPr>
          <w:rFonts w:hint="eastAsia" w:eastAsia="宋体"/>
          <w:lang w:eastAsia="zh-CN"/>
        </w:rPr>
        <w:t>”</w:t>
      </w:r>
      <w:r>
        <w:t>爲</w:t>
      </w:r>
      <w:r>
        <w:rPr>
          <w:rFonts w:hint="eastAsia" w:eastAsia="宋体"/>
          <w:lang w:eastAsia="zh-CN"/>
        </w:rPr>
        <w:t>“</w:t>
      </w:r>
      <w:r>
        <w:t>又可</w:t>
      </w:r>
      <w:r>
        <w:rPr>
          <w:rFonts w:hint="eastAsia" w:eastAsia="宋体"/>
          <w:lang w:eastAsia="zh-CN"/>
        </w:rPr>
        <w:t>”</w:t>
      </w:r>
    </w:p>
    <w:p w14:paraId="52F96DAC">
      <w:r>
        <w:rPr>
          <w:rFonts w:hint="eastAsia" w:eastAsia="宋体"/>
          <w:lang w:eastAsia="zh-CN"/>
        </w:rPr>
        <w:t>【</w:t>
      </w:r>
      <w:r>
        <w:t>四</w:t>
      </w:r>
      <w:r>
        <w:rPr>
          <w:rFonts w:hint="eastAsia" w:eastAsia="宋体"/>
          <w:lang w:eastAsia="zh-CN"/>
        </w:rPr>
        <w:t>】</w:t>
      </w:r>
      <w:r>
        <w:t>張錦少録</w:t>
      </w:r>
      <w:r>
        <w:rPr>
          <w:rFonts w:hint="eastAsia" w:eastAsia="宋体"/>
          <w:lang w:eastAsia="zh-CN"/>
        </w:rPr>
        <w:t>“</w:t>
      </w:r>
      <w:r>
        <w:t>當</w:t>
      </w:r>
      <w:r>
        <w:rPr>
          <w:rFonts w:hint="eastAsia" w:eastAsia="宋体"/>
          <w:lang w:eastAsia="zh-CN"/>
        </w:rPr>
        <w:t>”</w:t>
      </w:r>
      <w:r>
        <w:t>爲</w:t>
      </w:r>
      <w:r>
        <w:rPr>
          <w:rFonts w:hint="eastAsia" w:eastAsia="宋体"/>
          <w:lang w:eastAsia="zh-CN"/>
        </w:rPr>
        <w:t>“</w:t>
      </w:r>
      <w:r>
        <w:t>訾</w:t>
      </w:r>
      <w:r>
        <w:rPr>
          <w:rFonts w:hint="eastAsia" w:eastAsia="宋体"/>
          <w:lang w:eastAsia="zh-CN"/>
        </w:rPr>
        <w:t>”</w:t>
      </w:r>
      <w:r>
        <w:t>。</w:t>
      </w:r>
    </w:p>
    <w:p w14:paraId="1B0FBC8B">
      <w:pPr>
        <w:rPr>
          <w:rFonts w:hint="eastAsia" w:eastAsia="宋体"/>
          <w:lang w:eastAsia="zh-CN"/>
        </w:rPr>
      </w:pPr>
      <w:r>
        <w:rPr>
          <w:rFonts w:hint="eastAsia" w:eastAsia="宋体"/>
          <w:lang w:eastAsia="zh-CN"/>
        </w:rPr>
        <w:t>【</w:t>
      </w:r>
      <w:r>
        <w:t>五</w:t>
      </w:r>
      <w:r>
        <w:rPr>
          <w:rFonts w:hint="eastAsia" w:eastAsia="宋体"/>
          <w:lang w:eastAsia="zh-CN"/>
        </w:rPr>
        <w:t>】</w:t>
      </w:r>
      <w:r>
        <w:t>張錦少録爲</w:t>
      </w:r>
      <w:r>
        <w:rPr>
          <w:rFonts w:hint="eastAsia" w:eastAsia="宋体"/>
          <w:lang w:eastAsia="zh-CN"/>
        </w:rPr>
        <w:t>“‘</w:t>
      </w:r>
      <w:r>
        <w:t>盡</w:t>
      </w:r>
      <w:r>
        <w:rPr>
          <w:rFonts w:hint="eastAsia" w:eastAsia="宋体"/>
          <w:lang w:eastAsia="zh-CN"/>
        </w:rPr>
        <w:t>’</w:t>
      </w:r>
      <w:r>
        <w:t>與</w:t>
      </w:r>
      <w:r>
        <w:rPr>
          <w:rFonts w:hint="eastAsia" w:eastAsia="宋体"/>
          <w:lang w:eastAsia="zh-CN"/>
        </w:rPr>
        <w:t>‘</w:t>
      </w:r>
      <w:r>
        <w:t>贐1同。</w:t>
      </w:r>
      <w:r>
        <w:rPr>
          <w:rFonts w:hint="eastAsia" w:eastAsia="宋体"/>
          <w:lang w:eastAsia="zh-CN"/>
        </w:rPr>
        <w:t>”</w:t>
      </w:r>
    </w:p>
    <w:p w14:paraId="6EF543E2">
      <w:r>
        <w:rPr>
          <w:rFonts w:hint="eastAsia" w:eastAsia="宋体"/>
          <w:lang w:eastAsia="zh-CN"/>
        </w:rPr>
        <w:t>【</w:t>
      </w:r>
      <w:r>
        <w:t>六</w:t>
      </w:r>
      <w:r>
        <w:rPr>
          <w:rFonts w:hint="eastAsia" w:eastAsia="宋体"/>
          <w:lang w:eastAsia="zh-CN"/>
        </w:rPr>
        <w:t>】</w:t>
      </w:r>
      <w:r>
        <w:t>張錦少録無</w:t>
      </w:r>
      <w:r>
        <w:rPr>
          <w:rFonts w:hint="eastAsia" w:eastAsia="宋体"/>
          <w:lang w:eastAsia="zh-CN"/>
        </w:rPr>
        <w:t>“</w:t>
      </w:r>
      <w:r>
        <w:t>朱作</w:t>
      </w:r>
      <w:r>
        <w:rPr>
          <w:rFonts w:hint="eastAsia" w:eastAsia="宋体"/>
          <w:lang w:eastAsia="zh-CN"/>
        </w:rPr>
        <w:t>”</w:t>
      </w:r>
      <w:r>
        <w:t>二字</w:t>
      </w:r>
    </w:p>
    <w:p w14:paraId="7553BC22">
      <w:pPr>
        <w:rPr>
          <w:rFonts w:hint="eastAsia" w:eastAsia="宋体"/>
          <w:lang w:eastAsia="zh-CN"/>
        </w:rPr>
      </w:pPr>
      <w:r>
        <w:rPr>
          <w:rFonts w:hint="eastAsia" w:eastAsia="宋体"/>
          <w:lang w:eastAsia="zh-CN"/>
        </w:rPr>
        <w:t>【</w:t>
      </w:r>
      <w:r>
        <w:t>七</w:t>
      </w:r>
      <w:r>
        <w:rPr>
          <w:rFonts w:hint="eastAsia" w:eastAsia="宋体"/>
          <w:lang w:eastAsia="zh-CN"/>
        </w:rPr>
        <w:t>】</w:t>
      </w:r>
      <w:r>
        <w:t>張錦少録爲</w:t>
      </w:r>
      <w:r>
        <w:rPr>
          <w:rFonts w:hint="eastAsia" w:eastAsia="宋体"/>
          <w:lang w:eastAsia="zh-CN"/>
        </w:rPr>
        <w:t>“</w:t>
      </w:r>
      <w:r>
        <w:t>一本作</w:t>
      </w:r>
      <w:r>
        <w:rPr>
          <w:rFonts w:hint="eastAsia" w:eastAsia="宋体"/>
          <w:lang w:eastAsia="zh-CN"/>
        </w:rPr>
        <w:t>“</w:t>
      </w:r>
      <w:r>
        <w:t>畜1</w:t>
      </w:r>
      <w:r>
        <w:rPr>
          <w:rFonts w:hint="eastAsia" w:eastAsia="宋体"/>
          <w:lang w:eastAsia="zh-CN"/>
        </w:rPr>
        <w:t>”</w:t>
      </w:r>
    </w:p>
    <w:p w14:paraId="2F9D084C">
      <w:pPr>
        <w:rPr>
          <w:rFonts w:hint="eastAsia" w:eastAsia="宋体"/>
          <w:lang w:eastAsia="zh-CN"/>
        </w:rPr>
      </w:pPr>
      <w:r>
        <w:rPr>
          <w:rFonts w:hint="eastAsia" w:eastAsia="宋体"/>
          <w:lang w:eastAsia="zh-CN"/>
        </w:rPr>
        <w:t>【</w:t>
      </w:r>
      <w:r>
        <w:t>八</w:t>
      </w:r>
      <w:r>
        <w:rPr>
          <w:rFonts w:hint="eastAsia" w:eastAsia="宋体"/>
          <w:lang w:eastAsia="zh-CN"/>
        </w:rPr>
        <w:t>】</w:t>
      </w:r>
      <w:r>
        <w:t>張錦少録爲</w:t>
      </w:r>
      <w:r>
        <w:rPr>
          <w:rFonts w:hint="eastAsia" w:eastAsia="宋体"/>
          <w:lang w:eastAsia="zh-CN"/>
        </w:rPr>
        <w:t>“</w:t>
      </w:r>
      <w:r>
        <w:t>應作</w:t>
      </w:r>
      <w:r>
        <w:rPr>
          <w:rFonts w:hint="eastAsia" w:eastAsia="宋体"/>
          <w:lang w:eastAsia="zh-CN"/>
        </w:rPr>
        <w:t>‘</w:t>
      </w:r>
      <w:r>
        <w:t>禍昌而不寤</w:t>
      </w:r>
      <w:r>
        <w:rPr>
          <w:rFonts w:hint="eastAsia" w:eastAsia="宋体"/>
          <w:lang w:eastAsia="zh-CN"/>
        </w:rPr>
        <w:t>’”</w:t>
      </w:r>
    </w:p>
    <w:p w14:paraId="6C47DB80">
      <w:pPr>
        <w:rPr>
          <w:rFonts w:hint="eastAsia" w:eastAsia="宋体"/>
          <w:lang w:eastAsia="zh-CN"/>
        </w:rPr>
      </w:pPr>
      <w:r>
        <w:rPr>
          <w:rFonts w:hint="eastAsia" w:eastAsia="宋体"/>
          <w:lang w:eastAsia="zh-CN"/>
        </w:rPr>
        <w:t>【</w:t>
      </w:r>
      <w:r>
        <w:t>九</w:t>
      </w:r>
      <w:r>
        <w:rPr>
          <w:rFonts w:hint="eastAsia" w:eastAsia="宋体"/>
          <w:lang w:eastAsia="zh-CN"/>
        </w:rPr>
        <w:t>】</w:t>
      </w:r>
      <w:r>
        <w:t>張錦少録爲</w:t>
      </w:r>
      <w:r>
        <w:rPr>
          <w:rFonts w:hint="eastAsia" w:eastAsia="宋体"/>
          <w:lang w:eastAsia="zh-CN"/>
        </w:rPr>
        <w:t>“‘</w:t>
      </w:r>
      <w:r>
        <w:t>瀵1與</w:t>
      </w:r>
      <w:r>
        <w:rPr>
          <w:rFonts w:hint="eastAsia" w:eastAsia="宋体"/>
          <w:lang w:eastAsia="zh-CN"/>
        </w:rPr>
        <w:t>‘</w:t>
      </w:r>
      <w:r>
        <w:t>潘1亦同</w:t>
      </w:r>
      <w:r>
        <w:rPr>
          <w:rFonts w:hint="eastAsia" w:eastAsia="宋体"/>
          <w:lang w:eastAsia="zh-CN"/>
        </w:rPr>
        <w:t>”</w:t>
      </w:r>
    </w:p>
    <w:p w14:paraId="37F53E64">
      <w:pPr>
        <w:rPr>
          <w:rFonts w:hint="eastAsia" w:eastAsia="宋体"/>
          <w:lang w:eastAsia="zh-CN"/>
        </w:rPr>
      </w:pPr>
      <w:r>
        <w:rPr>
          <w:rFonts w:hint="eastAsia" w:eastAsia="宋体"/>
          <w:lang w:eastAsia="zh-CN"/>
        </w:rPr>
        <w:t>【</w:t>
      </w:r>
      <w:r>
        <w:t>一〇</w:t>
      </w:r>
      <w:r>
        <w:rPr>
          <w:rFonts w:hint="eastAsia" w:eastAsia="宋体"/>
          <w:lang w:eastAsia="zh-CN"/>
        </w:rPr>
        <w:t>】</w:t>
      </w:r>
      <w:r>
        <w:t>張錦少録爲</w:t>
      </w:r>
      <w:r>
        <w:rPr>
          <w:rFonts w:hint="eastAsia" w:eastAsia="宋体"/>
          <w:lang w:eastAsia="zh-CN"/>
        </w:rPr>
        <w:t>“</w:t>
      </w:r>
      <w:r>
        <w:t>讀曰晧</w:t>
      </w:r>
      <w:r>
        <w:rPr>
          <w:rFonts w:hint="eastAsia" w:eastAsia="宋体"/>
          <w:lang w:eastAsia="zh-CN"/>
        </w:rPr>
        <w:t>”</w:t>
      </w:r>
    </w:p>
    <w:p w14:paraId="0EE65ADC">
      <w:r>
        <w:t>【第301页】</w:t>
      </w:r>
    </w:p>
    <w:p w14:paraId="3818C985">
      <w:r>
        <w:rPr>
          <w:rFonts w:hint="eastAsia" w:eastAsia="宋体"/>
          <w:lang w:eastAsia="zh-CN"/>
        </w:rPr>
        <w:t>《</w:t>
      </w:r>
      <w:r>
        <w:t>羣經字類</w:t>
      </w:r>
      <w:r>
        <w:rPr>
          <w:rFonts w:hint="eastAsia" w:eastAsia="宋体"/>
          <w:lang w:eastAsia="zh-CN"/>
        </w:rPr>
        <w:t>》</w:t>
      </w:r>
      <w:r>
        <w:t>卷一</w:t>
      </w:r>
    </w:p>
    <w:p w14:paraId="37EE305C">
      <w:r>
        <w:t>高郵王念孫懷祖纂</w:t>
      </w:r>
    </w:p>
    <w:p w14:paraId="73DE3B06">
      <w:r>
        <w:t>重</w:t>
      </w:r>
    </w:p>
    <w:p w14:paraId="421024E3">
      <w:pPr>
        <w:rPr>
          <w:rFonts w:hint="eastAsia" w:eastAsia="宋体"/>
          <w:lang w:eastAsia="zh-CN"/>
        </w:rPr>
      </w:pPr>
      <w:r>
        <w:rPr>
          <w:rFonts w:hint="eastAsia" w:eastAsia="宋体"/>
          <w:lang w:eastAsia="zh-CN"/>
        </w:rPr>
        <w:t>《</w:t>
      </w:r>
      <w:r>
        <w:t>禮記。檀弓</w:t>
      </w:r>
      <w:r>
        <w:rPr>
          <w:rFonts w:hint="eastAsia" w:eastAsia="宋体"/>
          <w:lang w:eastAsia="zh-CN"/>
        </w:rPr>
        <w:t>》</w:t>
      </w:r>
      <w:r>
        <w:t>：</w:t>
      </w:r>
      <w:r>
        <w:rPr>
          <w:rFonts w:hint="eastAsia" w:eastAsia="宋体"/>
          <w:lang w:eastAsia="zh-CN"/>
        </w:rPr>
        <w:t>“</w:t>
      </w:r>
      <w:r>
        <w:t>與其鄰重汪踦往</w:t>
      </w:r>
      <w:r>
        <w:rPr>
          <w:rFonts w:hint="eastAsia" w:eastAsia="宋体"/>
          <w:lang w:eastAsia="zh-CN"/>
        </w:rPr>
        <w:t>”</w:t>
      </w:r>
      <w:r>
        <w:t>。注：</w:t>
      </w:r>
      <w:r>
        <w:rPr>
          <w:rFonts w:hint="eastAsia" w:eastAsia="宋体"/>
          <w:lang w:eastAsia="zh-CN"/>
        </w:rPr>
        <w:t>“</w:t>
      </w:r>
      <w:r>
        <w:t>重當爲童，未冠者之稱。</w:t>
      </w:r>
      <w:r>
        <w:rPr>
          <w:rFonts w:hint="eastAsia" w:eastAsia="宋体"/>
          <w:lang w:eastAsia="zh-CN"/>
        </w:rPr>
        <w:t>”</w:t>
      </w:r>
    </w:p>
    <w:p w14:paraId="77C4E740">
      <w:r>
        <w:t>童</w:t>
      </w:r>
    </w:p>
    <w:p w14:paraId="309F3382">
      <w:r>
        <w:rPr>
          <w:rFonts w:hint="eastAsia" w:eastAsia="宋体"/>
          <w:lang w:eastAsia="zh-CN"/>
        </w:rPr>
        <w:t>《</w:t>
      </w:r>
      <w:r>
        <w:t>玉篇</w:t>
      </w:r>
      <w:r>
        <w:rPr>
          <w:rFonts w:hint="eastAsia" w:eastAsia="宋体"/>
          <w:lang w:eastAsia="zh-CN"/>
        </w:rPr>
        <w:t>》“</w:t>
      </w:r>
      <w:r>
        <w:t>朣，無角羊。</w:t>
      </w:r>
      <w:r>
        <w:rPr>
          <w:rFonts w:hint="eastAsia" w:eastAsia="宋体"/>
          <w:lang w:eastAsia="zh-CN"/>
        </w:rPr>
        <w:t>”《</w:t>
      </w:r>
      <w:r>
        <w:t>詩+賓之初筵</w:t>
      </w:r>
      <w:r>
        <w:rPr>
          <w:rFonts w:hint="eastAsia" w:eastAsia="宋体"/>
          <w:lang w:eastAsia="zh-CN"/>
        </w:rPr>
        <w:t>》</w:t>
      </w:r>
      <w:r>
        <w:t>五章</w:t>
      </w:r>
      <w:r>
        <w:rPr>
          <w:rFonts w:hint="eastAsia" w:eastAsia="宋体"/>
          <w:lang w:eastAsia="zh-CN"/>
        </w:rPr>
        <w:t>“</w:t>
      </w:r>
      <w:r>
        <w:t>俾出童羖。</w:t>
      </w:r>
      <w:r>
        <w:rPr>
          <w:rFonts w:hint="eastAsia" w:eastAsia="宋体"/>
          <w:lang w:eastAsia="zh-CN"/>
        </w:rPr>
        <w:t>”</w:t>
      </w:r>
      <w:r>
        <w:t>箋</w:t>
      </w:r>
      <w:r>
        <w:rPr>
          <w:rFonts w:hint="eastAsia" w:eastAsia="宋体"/>
          <w:lang w:eastAsia="zh-CN"/>
        </w:rPr>
        <w:t>“</w:t>
      </w:r>
      <w:r>
        <w:t>使女出無角之羖</w:t>
      </w:r>
    </w:p>
    <w:p w14:paraId="6A82079D">
      <w:r>
        <w:t>羊。</w:t>
      </w:r>
      <w:r>
        <w:rPr>
          <w:rFonts w:hint="eastAsia" w:eastAsia="宋体"/>
          <w:lang w:eastAsia="zh-CN"/>
        </w:rPr>
        <w:t>”</w:t>
      </w:r>
      <w:r>
        <w:t>與</w:t>
      </w:r>
      <w:r>
        <w:rPr>
          <w:rFonts w:hint="eastAsia" w:eastAsia="宋体"/>
          <w:lang w:eastAsia="zh-CN"/>
        </w:rPr>
        <w:t>“</w:t>
      </w:r>
      <w:r>
        <w:t>羵</w:t>
      </w:r>
      <w:r>
        <w:rPr>
          <w:rFonts w:hint="eastAsia" w:eastAsia="宋体"/>
          <w:lang w:eastAsia="zh-CN"/>
        </w:rPr>
        <w:t>”</w:t>
      </w:r>
      <w:r>
        <w:t>同。</w:t>
      </w:r>
    </w:p>
    <w:p w14:paraId="540FF933">
      <w:r>
        <w:t>童</w:t>
      </w:r>
    </w:p>
    <w:p w14:paraId="096BFCD0">
      <w:r>
        <w:rPr>
          <w:rFonts w:hint="eastAsia" w:eastAsia="宋体"/>
          <w:lang w:eastAsia="zh-CN"/>
        </w:rPr>
        <w:t>《</w:t>
      </w:r>
      <w:r>
        <w:t>爾雅。釋畜</w:t>
      </w:r>
      <w:r>
        <w:rPr>
          <w:rFonts w:hint="eastAsia" w:eastAsia="宋体"/>
          <w:lang w:eastAsia="zh-CN"/>
        </w:rPr>
        <w:t>》“</w:t>
      </w:r>
      <w:r>
        <w:t>犝牛</w:t>
      </w:r>
      <w:r>
        <w:rPr>
          <w:rFonts w:hint="eastAsia" w:eastAsia="宋体"/>
          <w:lang w:eastAsia="zh-CN"/>
        </w:rPr>
        <w:t>”</w:t>
      </w:r>
      <w:r>
        <w:t>注</w:t>
      </w:r>
      <w:r>
        <w:rPr>
          <w:rFonts w:hint="eastAsia" w:eastAsia="宋体"/>
          <w:lang w:eastAsia="zh-CN"/>
        </w:rPr>
        <w:t>“</w:t>
      </w:r>
      <w:r>
        <w:t>無角牛。</w:t>
      </w:r>
      <w:r>
        <w:rPr>
          <w:rFonts w:hint="eastAsia" w:eastAsia="宋体"/>
          <w:lang w:eastAsia="zh-CN"/>
        </w:rPr>
        <w:t>”《</w:t>
      </w:r>
      <w:r>
        <w:t>易</w:t>
      </w:r>
      <w:r>
        <w:rPr>
          <w:rFonts w:hint="eastAsia" w:eastAsia="宋体"/>
          <w:lang w:eastAsia="zh-CN"/>
        </w:rPr>
        <w:t>•</w:t>
      </w:r>
      <w:r>
        <w:t>大畜</w:t>
      </w:r>
      <w:r>
        <w:rPr>
          <w:rFonts w:hint="eastAsia" w:eastAsia="宋体"/>
          <w:lang w:eastAsia="zh-CN"/>
        </w:rPr>
        <w:t>•</w:t>
      </w:r>
      <w:r>
        <w:t>六四</w:t>
      </w:r>
      <w:r>
        <w:rPr>
          <w:rFonts w:hint="eastAsia" w:eastAsia="宋体"/>
          <w:lang w:eastAsia="zh-CN"/>
        </w:rPr>
        <w:t>》“</w:t>
      </w:r>
      <w:r>
        <w:t>童牛之牿</w:t>
      </w:r>
      <w:r>
        <w:rPr>
          <w:rFonts w:hint="eastAsia" w:eastAsia="宋体"/>
          <w:lang w:eastAsia="zh-CN"/>
        </w:rPr>
        <w:t>”</w:t>
      </w:r>
      <w:r>
        <w:t>釋文</w:t>
      </w:r>
      <w:r>
        <w:rPr>
          <w:rFonts w:hint="eastAsia" w:eastAsia="宋体"/>
          <w:lang w:eastAsia="zh-CN"/>
        </w:rPr>
        <w:t>“</w:t>
      </w:r>
      <w:r>
        <w:t>童牛，無</w:t>
      </w:r>
    </w:p>
    <w:p w14:paraId="271DE214">
      <w:r>
        <w:t>角牛也。</w:t>
      </w:r>
      <w:r>
        <w:rPr>
          <w:rFonts w:hint="eastAsia" w:eastAsia="宋体"/>
          <w:lang w:eastAsia="zh-CN"/>
        </w:rPr>
        <w:t>”</w:t>
      </w:r>
      <w:r>
        <w:t>與</w:t>
      </w:r>
      <w:r>
        <w:rPr>
          <w:rFonts w:hint="eastAsia" w:eastAsia="宋体"/>
          <w:lang w:eastAsia="zh-CN"/>
        </w:rPr>
        <w:t>“</w:t>
      </w:r>
      <w:r>
        <w:t>犝</w:t>
      </w:r>
      <w:r>
        <w:rPr>
          <w:rFonts w:hint="eastAsia" w:eastAsia="宋体"/>
          <w:lang w:eastAsia="zh-CN"/>
        </w:rPr>
        <w:t>”</w:t>
      </w:r>
      <w:r>
        <w:t>同。</w:t>
      </w:r>
    </w:p>
    <w:p w14:paraId="5DC77BEA">
      <w:r>
        <w:t>【第302页】</w:t>
      </w:r>
    </w:p>
    <w:p w14:paraId="424968F5">
      <w:r>
        <w:t>蟲</w:t>
      </w:r>
    </w:p>
    <w:p w14:paraId="7C8C1A58">
      <w:r>
        <w:rPr>
          <w:rFonts w:hint="eastAsia" w:eastAsia="宋体"/>
          <w:lang w:eastAsia="zh-CN"/>
        </w:rPr>
        <w:t>《</w:t>
      </w:r>
      <w:r>
        <w:t>爾雅</w:t>
      </w:r>
      <w:r>
        <w:rPr>
          <w:rFonts w:hint="eastAsia" w:eastAsia="宋体"/>
          <w:lang w:eastAsia="zh-CN"/>
        </w:rPr>
        <w:t>•</w:t>
      </w:r>
      <w:r>
        <w:t>釋訓</w:t>
      </w:r>
      <w:r>
        <w:rPr>
          <w:rFonts w:hint="eastAsia" w:eastAsia="宋体"/>
          <w:lang w:eastAsia="zh-CN"/>
        </w:rPr>
        <w:t>》</w:t>
      </w:r>
      <w:r>
        <w:t>：</w:t>
      </w:r>
      <w:r>
        <w:rPr>
          <w:rFonts w:hint="eastAsia" w:eastAsia="宋体"/>
          <w:lang w:eastAsia="zh-CN"/>
        </w:rPr>
        <w:t>“</w:t>
      </w:r>
      <w:r>
        <w:t>爞爞、炎炎，薰也。</w:t>
      </w:r>
      <w:r>
        <w:rPr>
          <w:rFonts w:hint="eastAsia" w:eastAsia="宋体"/>
          <w:lang w:eastAsia="zh-CN"/>
        </w:rPr>
        <w:t>”</w:t>
      </w:r>
      <w:r>
        <w:t>注：</w:t>
      </w:r>
      <w:r>
        <w:rPr>
          <w:rFonts w:hint="eastAsia" w:eastAsia="宋体"/>
          <w:lang w:eastAsia="zh-CN"/>
        </w:rPr>
        <w:t>“</w:t>
      </w:r>
      <w:r>
        <w:t>皆旱熱薰炙人。</w:t>
      </w:r>
      <w:r>
        <w:rPr>
          <w:rFonts w:hint="eastAsia" w:eastAsia="宋体"/>
          <w:lang w:eastAsia="zh-CN"/>
        </w:rPr>
        <w:t>”《</w:t>
      </w:r>
      <w:r>
        <w:t>詩</w:t>
      </w:r>
      <w:r>
        <w:rPr>
          <w:rFonts w:hint="eastAsia" w:eastAsia="宋体"/>
          <w:lang w:eastAsia="zh-CN"/>
        </w:rPr>
        <w:t>•</w:t>
      </w:r>
      <w:r>
        <w:t>雲漢</w:t>
      </w:r>
      <w:r>
        <w:rPr>
          <w:rFonts w:hint="eastAsia" w:eastAsia="宋体"/>
          <w:lang w:eastAsia="zh-CN"/>
        </w:rPr>
        <w:t>》</w:t>
      </w:r>
      <w:r>
        <w:t>二章</w:t>
      </w:r>
      <w:r>
        <w:rPr>
          <w:rFonts w:hint="eastAsia" w:eastAsia="宋体"/>
          <w:lang w:eastAsia="zh-CN"/>
        </w:rPr>
        <w:t>“</w:t>
      </w:r>
      <w:r>
        <w:t>藴隆蟲</w:t>
      </w:r>
    </w:p>
    <w:p w14:paraId="1392E3A0">
      <w:r>
        <w:t>蟲</w:t>
      </w:r>
      <w:r>
        <w:rPr>
          <w:rFonts w:hint="eastAsia" w:eastAsia="宋体"/>
          <w:lang w:eastAsia="zh-CN"/>
        </w:rPr>
        <w:t>”</w:t>
      </w:r>
      <w:r>
        <w:t>傳：</w:t>
      </w:r>
      <w:r>
        <w:rPr>
          <w:rFonts w:hint="eastAsia" w:eastAsia="宋体"/>
          <w:lang w:eastAsia="zh-CN"/>
        </w:rPr>
        <w:t>“</w:t>
      </w:r>
      <w:r>
        <w:t>蟲蟲而熱。</w:t>
      </w:r>
      <w:r>
        <w:rPr>
          <w:rFonts w:hint="eastAsia" w:eastAsia="宋体"/>
          <w:lang w:eastAsia="zh-CN"/>
        </w:rPr>
        <w:t>”《</w:t>
      </w:r>
      <w:r>
        <w:t>爾雅</w:t>
      </w:r>
      <w:r>
        <w:rPr>
          <w:rFonts w:hint="eastAsia" w:eastAsia="宋体"/>
          <w:lang w:eastAsia="zh-CN"/>
        </w:rPr>
        <w:t>》</w:t>
      </w:r>
      <w:r>
        <w:t>疏：</w:t>
      </w:r>
      <w:r>
        <w:rPr>
          <w:rFonts w:hint="eastAsia" w:eastAsia="宋体"/>
          <w:lang w:eastAsia="zh-CN"/>
        </w:rPr>
        <w:t>“</w:t>
      </w:r>
      <w:r>
        <w:t>爞、蟲音義同。</w:t>
      </w:r>
    </w:p>
    <w:p w14:paraId="6B8D0841">
      <w:r>
        <w:t>沖</w:t>
      </w:r>
    </w:p>
    <w:p w14:paraId="19833C3D">
      <w:pPr>
        <w:rPr>
          <w:rFonts w:hint="eastAsia" w:eastAsia="宋体"/>
          <w:lang w:eastAsia="zh-CN"/>
        </w:rPr>
      </w:pPr>
      <w:r>
        <w:rPr>
          <w:rFonts w:hint="eastAsia" w:eastAsia="宋体"/>
          <w:lang w:eastAsia="zh-CN"/>
        </w:rPr>
        <w:t>《</w:t>
      </w:r>
      <w:r>
        <w:t>玉篇</w:t>
      </w:r>
      <w:r>
        <w:rPr>
          <w:rFonts w:hint="eastAsia" w:eastAsia="宋体"/>
          <w:lang w:eastAsia="zh-CN"/>
        </w:rPr>
        <w:t>》</w:t>
      </w:r>
      <w:r>
        <w:t>：</w:t>
      </w:r>
      <w:r>
        <w:rPr>
          <w:rFonts w:hint="eastAsia" w:eastAsia="宋体"/>
          <w:lang w:eastAsia="zh-CN"/>
        </w:rPr>
        <w:t>“</w:t>
      </w:r>
      <w:r>
        <w:t>种，稚也。</w:t>
      </w:r>
      <w:r>
        <w:rPr>
          <w:rFonts w:hint="eastAsia" w:eastAsia="宋体"/>
          <w:lang w:eastAsia="zh-CN"/>
        </w:rPr>
        <w:t>”《</w:t>
      </w:r>
      <w:r>
        <w:t>書。盤庚</w:t>
      </w:r>
      <w:r>
        <w:rPr>
          <w:rFonts w:hint="eastAsia" w:eastAsia="宋体"/>
          <w:lang w:eastAsia="zh-CN"/>
        </w:rPr>
        <w:t>》“</w:t>
      </w:r>
      <w:r>
        <w:t>肆予沖人</w:t>
      </w:r>
      <w:r>
        <w:rPr>
          <w:rFonts w:hint="eastAsia" w:eastAsia="宋体"/>
          <w:lang w:eastAsia="zh-CN"/>
        </w:rPr>
        <w:t>”</w:t>
      </w:r>
      <w:r>
        <w:t>。正義：</w:t>
      </w:r>
      <w:r>
        <w:rPr>
          <w:rFonts w:hint="eastAsia" w:eastAsia="宋体"/>
          <w:lang w:eastAsia="zh-CN"/>
        </w:rPr>
        <w:t>“</w:t>
      </w:r>
      <w:r>
        <w:t>沖是幼小之名。</w:t>
      </w:r>
      <w:r>
        <w:rPr>
          <w:rFonts w:hint="eastAsia" w:eastAsia="宋体"/>
          <w:lang w:eastAsia="zh-CN"/>
        </w:rPr>
        <w:t>”《</w:t>
      </w:r>
      <w:r>
        <w:t>金縢</w:t>
      </w:r>
      <w:r>
        <w:rPr>
          <w:rFonts w:hint="eastAsia" w:eastAsia="宋体"/>
          <w:lang w:eastAsia="zh-CN"/>
        </w:rPr>
        <w:t>》</w:t>
      </w:r>
    </w:p>
    <w:p w14:paraId="062FCEF1">
      <w:r>
        <w:rPr>
          <w:rFonts w:hint="eastAsia" w:eastAsia="宋体"/>
          <w:lang w:eastAsia="zh-CN"/>
        </w:rPr>
        <w:t>“</w:t>
      </w:r>
      <w:r>
        <w:t>惟予沖人弗及知。</w:t>
      </w:r>
      <w:r>
        <w:rPr>
          <w:rFonts w:hint="eastAsia" w:eastAsia="宋体"/>
          <w:lang w:eastAsia="zh-CN"/>
        </w:rPr>
        <w:t>”</w:t>
      </w:r>
      <w:r>
        <w:t>竝與</w:t>
      </w:r>
      <w:r>
        <w:rPr>
          <w:rFonts w:hint="eastAsia" w:eastAsia="宋体"/>
          <w:lang w:eastAsia="zh-CN"/>
        </w:rPr>
        <w:t>“</w:t>
      </w:r>
      <w:r>
        <w:t>种</w:t>
      </w:r>
      <w:r>
        <w:rPr>
          <w:rFonts w:hint="eastAsia" w:eastAsia="宋体"/>
          <w:lang w:eastAsia="zh-CN"/>
        </w:rPr>
        <w:t>”</w:t>
      </w:r>
      <w:r>
        <w:t>同</w:t>
      </w:r>
    </w:p>
    <w:p w14:paraId="137C085C">
      <w:r>
        <w:t>鞠窮</w:t>
      </w:r>
    </w:p>
    <w:p w14:paraId="39607F04">
      <w:pPr>
        <w:rPr>
          <w:rFonts w:hint="eastAsia" w:eastAsia="宋体"/>
          <w:lang w:eastAsia="zh-CN"/>
        </w:rPr>
      </w:pPr>
      <w:r>
        <w:rPr>
          <w:rFonts w:hint="eastAsia" w:eastAsia="宋体"/>
          <w:lang w:eastAsia="zh-CN"/>
        </w:rPr>
        <w:t>《</w:t>
      </w:r>
      <w:r>
        <w:t>廣韻</w:t>
      </w:r>
      <w:r>
        <w:rPr>
          <w:rFonts w:hint="eastAsia" w:eastAsia="宋体"/>
          <w:lang w:eastAsia="zh-CN"/>
        </w:rPr>
        <w:t>》</w:t>
      </w:r>
      <w:r>
        <w:t>：</w:t>
      </w:r>
      <w:r>
        <w:rPr>
          <w:rFonts w:hint="eastAsia" w:eastAsia="宋体"/>
          <w:lang w:eastAsia="zh-CN"/>
        </w:rPr>
        <w:t>“</w:t>
      </w:r>
      <w:r>
        <w:t>芎藭，香草。</w:t>
      </w:r>
      <w:r>
        <w:rPr>
          <w:rFonts w:hint="eastAsia" w:eastAsia="宋体"/>
          <w:lang w:eastAsia="zh-CN"/>
        </w:rPr>
        <w:t>”《</w:t>
      </w:r>
      <w:r>
        <w:t>左傳</w:t>
      </w:r>
      <w:r>
        <w:rPr>
          <w:rFonts w:hint="eastAsia" w:eastAsia="宋体"/>
          <w:lang w:eastAsia="zh-CN"/>
        </w:rPr>
        <w:t>•</w:t>
      </w:r>
      <w:r>
        <w:t>宣十二年</w:t>
      </w:r>
      <w:r>
        <w:rPr>
          <w:rFonts w:hint="eastAsia" w:eastAsia="宋体"/>
          <w:lang w:eastAsia="zh-CN"/>
        </w:rPr>
        <w:t>》</w:t>
      </w:r>
      <w:r>
        <w:t>：</w:t>
      </w:r>
      <w:r>
        <w:rPr>
          <w:rFonts w:hint="eastAsia" w:eastAsia="宋体"/>
          <w:lang w:eastAsia="zh-CN"/>
        </w:rPr>
        <w:t>“</w:t>
      </w:r>
      <w:r>
        <w:t>有山鞠窮乎？</w:t>
      </w:r>
      <w:r>
        <w:rPr>
          <w:rFonts w:hint="eastAsia" w:eastAsia="宋体"/>
          <w:lang w:eastAsia="zh-CN"/>
        </w:rPr>
        <w:t>”</w:t>
      </w:r>
      <w:r>
        <w:t>釋文：</w:t>
      </w:r>
      <w:r>
        <w:rPr>
          <w:rFonts w:hint="eastAsia" w:eastAsia="宋体"/>
          <w:lang w:eastAsia="zh-CN"/>
        </w:rPr>
        <w:t>“</w:t>
      </w:r>
      <w:r>
        <w:t>鞠，起弓反。</w:t>
      </w:r>
      <w:r>
        <w:rPr>
          <w:rFonts w:hint="eastAsia" w:eastAsia="宋体"/>
          <w:lang w:eastAsia="zh-CN"/>
        </w:rPr>
        <w:t>”</w:t>
      </w:r>
    </w:p>
    <w:p w14:paraId="5B60E3FF">
      <w:r>
        <w:rPr>
          <w:rFonts w:hint="eastAsia" w:eastAsia="宋体"/>
          <w:lang w:eastAsia="zh-CN"/>
        </w:rPr>
        <w:t>“</w:t>
      </w:r>
      <w:r>
        <w:t>鞠窮</w:t>
      </w:r>
      <w:r>
        <w:rPr>
          <w:rFonts w:hint="eastAsia" w:eastAsia="宋体"/>
          <w:lang w:eastAsia="zh-CN"/>
        </w:rPr>
        <w:t>”</w:t>
      </w:r>
      <w:r>
        <w:t>與</w:t>
      </w:r>
      <w:r>
        <w:rPr>
          <w:rFonts w:hint="eastAsia" w:eastAsia="宋体"/>
          <w:lang w:eastAsia="zh-CN"/>
        </w:rPr>
        <w:t>“</w:t>
      </w:r>
      <w:r>
        <w:t>芎藭</w:t>
      </w:r>
      <w:r>
        <w:rPr>
          <w:rFonts w:hint="eastAsia" w:eastAsia="宋体"/>
          <w:lang w:eastAsia="zh-CN"/>
        </w:rPr>
        <w:t>”</w:t>
      </w:r>
      <w:r>
        <w:t>同</w:t>
      </w:r>
    </w:p>
    <w:p w14:paraId="34A8E40C">
      <w:r>
        <w:t>飌</w:t>
      </w:r>
    </w:p>
    <w:p w14:paraId="64F0CAB9">
      <w:r>
        <w:rPr>
          <w:rFonts w:hint="eastAsia" w:eastAsia="宋体"/>
          <w:lang w:eastAsia="zh-CN"/>
        </w:rPr>
        <w:t>《</w:t>
      </w:r>
      <w:r>
        <w:t>周禮。大宗伯</w:t>
      </w:r>
      <w:r>
        <w:rPr>
          <w:rFonts w:hint="eastAsia" w:eastAsia="宋体"/>
          <w:lang w:eastAsia="zh-CN"/>
        </w:rPr>
        <w:t>》</w:t>
      </w:r>
      <w:r>
        <w:t>：</w:t>
      </w:r>
      <w:r>
        <w:rPr>
          <w:rFonts w:hint="eastAsia" w:eastAsia="宋体"/>
          <w:lang w:eastAsia="zh-CN"/>
        </w:rPr>
        <w:t>“</w:t>
      </w:r>
      <w:r>
        <w:t>以槱燎祀司中、司命、飌師、雨師。</w:t>
      </w:r>
      <w:r>
        <w:rPr>
          <w:rFonts w:hint="eastAsia" w:eastAsia="宋体"/>
          <w:lang w:eastAsia="zh-CN"/>
        </w:rPr>
        <w:t>”</w:t>
      </w:r>
      <w:r>
        <w:t>與</w:t>
      </w:r>
      <w:r>
        <w:rPr>
          <w:rFonts w:hint="eastAsia" w:eastAsia="宋体"/>
          <w:lang w:eastAsia="zh-CN"/>
        </w:rPr>
        <w:t>“</w:t>
      </w:r>
      <w:r>
        <w:t>風</w:t>
      </w:r>
      <w:r>
        <w:rPr>
          <w:rFonts w:hint="eastAsia" w:eastAsia="宋体"/>
          <w:lang w:eastAsia="zh-CN"/>
        </w:rPr>
        <w:t>”</w:t>
      </w:r>
      <w:r>
        <w:t>同</w:t>
      </w:r>
    </w:p>
    <w:p w14:paraId="1EA0CC3D">
      <w:r>
        <w:t>【第303页】</w:t>
      </w:r>
    </w:p>
    <w:p w14:paraId="746879E8">
      <w:r>
        <w:t>豐</w:t>
      </w:r>
    </w:p>
    <w:p w14:paraId="791E8FF4">
      <w:r>
        <w:rPr>
          <w:rFonts w:hint="eastAsia" w:eastAsia="宋体"/>
          <w:lang w:eastAsia="zh-CN"/>
        </w:rPr>
        <w:t>《</w:t>
      </w:r>
      <w:r>
        <w:t>説文</w:t>
      </w:r>
      <w:r>
        <w:rPr>
          <w:rFonts w:hint="eastAsia" w:eastAsia="宋体"/>
          <w:lang w:eastAsia="zh-CN"/>
        </w:rPr>
        <w:t>》“</w:t>
      </w:r>
      <w:r>
        <w:t>酆，周文王所都。</w:t>
      </w:r>
      <w:r>
        <w:rPr>
          <w:rFonts w:hint="eastAsia" w:eastAsia="宋体"/>
          <w:lang w:eastAsia="zh-CN"/>
        </w:rPr>
        <w:t>”《</w:t>
      </w:r>
      <w:r>
        <w:t>詩</w:t>
      </w:r>
      <w:r>
        <w:rPr>
          <w:rFonts w:hint="eastAsia" w:eastAsia="宋体"/>
          <w:lang w:eastAsia="zh-CN"/>
        </w:rPr>
        <w:t>•</w:t>
      </w:r>
      <w:r>
        <w:t>文王有聲</w:t>
      </w:r>
      <w:r>
        <w:rPr>
          <w:rFonts w:hint="eastAsia" w:eastAsia="宋体"/>
          <w:lang w:eastAsia="zh-CN"/>
        </w:rPr>
        <w:t>》</w:t>
      </w:r>
      <w:r>
        <w:t>三章：</w:t>
      </w:r>
      <w:r>
        <w:rPr>
          <w:rFonts w:hint="eastAsia" w:eastAsia="宋体"/>
          <w:lang w:eastAsia="zh-CN"/>
        </w:rPr>
        <w:t>“</w:t>
      </w:r>
      <w:r>
        <w:t>作豐伊匹。</w:t>
      </w:r>
      <w:r>
        <w:rPr>
          <w:rFonts w:hint="eastAsia" w:eastAsia="宋体"/>
          <w:lang w:eastAsia="zh-CN"/>
        </w:rPr>
        <w:t>”</w:t>
      </w:r>
      <w:r>
        <w:t>正義：</w:t>
      </w:r>
      <w:r>
        <w:rPr>
          <w:rFonts w:hint="eastAsia" w:eastAsia="宋体"/>
          <w:lang w:eastAsia="zh-CN"/>
        </w:rPr>
        <w:t>“</w:t>
      </w:r>
      <w:r>
        <w:t>文王作此</w:t>
      </w:r>
    </w:p>
    <w:p w14:paraId="4158AC53">
      <w:r>
        <w:t>豐邑，維與相匹。</w:t>
      </w:r>
      <w:r>
        <w:rPr>
          <w:rFonts w:hint="eastAsia" w:eastAsia="宋体"/>
          <w:lang w:eastAsia="zh-CN"/>
        </w:rPr>
        <w:t>”</w:t>
      </w:r>
      <w:r>
        <w:t>與</w:t>
      </w:r>
      <w:r>
        <w:rPr>
          <w:rFonts w:hint="eastAsia" w:eastAsia="宋体"/>
          <w:lang w:eastAsia="zh-CN"/>
        </w:rPr>
        <w:t>“</w:t>
      </w:r>
      <w:r>
        <w:t>酆</w:t>
      </w:r>
      <w:r>
        <w:rPr>
          <w:rFonts w:hint="eastAsia" w:eastAsia="宋体"/>
          <w:lang w:eastAsia="zh-CN"/>
        </w:rPr>
        <w:t>”</w:t>
      </w:r>
      <w:r>
        <w:t>同</w:t>
      </w:r>
    </w:p>
    <w:p w14:paraId="1C5083E0">
      <w:r>
        <w:t>豐</w:t>
      </w:r>
    </w:p>
    <w:p w14:paraId="7E39889C">
      <w:r>
        <w:rPr>
          <w:rFonts w:hint="eastAsia" w:eastAsia="宋体"/>
          <w:lang w:eastAsia="zh-CN"/>
        </w:rPr>
        <w:t>《</w:t>
      </w:r>
      <w:r>
        <w:t>玉篇</w:t>
      </w:r>
      <w:r>
        <w:rPr>
          <w:rFonts w:hint="eastAsia" w:eastAsia="宋体"/>
          <w:lang w:eastAsia="zh-CN"/>
        </w:rPr>
        <w:t>》“</w:t>
      </w:r>
      <w:r>
        <w:t>灃水出右扶風。</w:t>
      </w:r>
      <w:r>
        <w:rPr>
          <w:rFonts w:hint="eastAsia" w:eastAsia="宋体"/>
          <w:lang w:eastAsia="zh-CN"/>
        </w:rPr>
        <w:t>”《</w:t>
      </w:r>
      <w:r>
        <w:t>詩</w:t>
      </w:r>
      <w:r>
        <w:rPr>
          <w:rFonts w:hint="eastAsia" w:eastAsia="宋体"/>
          <w:lang w:eastAsia="zh-CN"/>
        </w:rPr>
        <w:t>•</w:t>
      </w:r>
      <w:r>
        <w:t>文王有聲</w:t>
      </w:r>
      <w:r>
        <w:rPr>
          <w:rFonts w:hint="eastAsia" w:eastAsia="宋体"/>
          <w:lang w:eastAsia="zh-CN"/>
        </w:rPr>
        <w:t>》</w:t>
      </w:r>
      <w:r>
        <w:t>五章</w:t>
      </w:r>
      <w:r>
        <w:rPr>
          <w:rFonts w:hint="eastAsia" w:eastAsia="宋体"/>
          <w:lang w:eastAsia="zh-CN"/>
        </w:rPr>
        <w:t>“</w:t>
      </w:r>
      <w:r>
        <w:t>豐水東注。</w:t>
      </w:r>
      <w:r>
        <w:rPr>
          <w:rFonts w:hint="eastAsia" w:eastAsia="宋体"/>
          <w:lang w:eastAsia="zh-CN"/>
        </w:rPr>
        <w:t>”</w:t>
      </w:r>
      <w:r>
        <w:t>與</w:t>
      </w:r>
      <w:r>
        <w:rPr>
          <w:rFonts w:hint="eastAsia" w:eastAsia="宋体"/>
          <w:lang w:eastAsia="zh-CN"/>
        </w:rPr>
        <w:t>“</w:t>
      </w:r>
      <w:r>
        <w:t>灃</w:t>
      </w:r>
      <w:r>
        <w:rPr>
          <w:rFonts w:hint="eastAsia" w:eastAsia="宋体"/>
          <w:lang w:eastAsia="zh-CN"/>
        </w:rPr>
        <w:t>”</w:t>
      </w:r>
      <w:r>
        <w:t>同</w:t>
      </w:r>
    </w:p>
    <w:p w14:paraId="7861D723">
      <w:r>
        <w:t>葑</w:t>
      </w:r>
    </w:p>
    <w:p w14:paraId="7003568A">
      <w:r>
        <w:rPr>
          <w:rFonts w:hint="eastAsia" w:eastAsia="宋体"/>
          <w:lang w:eastAsia="zh-CN"/>
        </w:rPr>
        <w:t>《</w:t>
      </w:r>
      <w:r>
        <w:t>方言</w:t>
      </w:r>
      <w:r>
        <w:rPr>
          <w:rFonts w:hint="eastAsia" w:eastAsia="宋体"/>
          <w:lang w:eastAsia="zh-CN"/>
        </w:rPr>
        <w:t>》“</w:t>
      </w:r>
      <w:r>
        <w:t>蘴蕘蕪菁也。陳楚之郊謂之蘴。</w:t>
      </w:r>
      <w:r>
        <w:rPr>
          <w:rFonts w:hint="eastAsia" w:eastAsia="宋体"/>
          <w:lang w:eastAsia="zh-CN"/>
        </w:rPr>
        <w:t>”《</w:t>
      </w:r>
      <w:r>
        <w:t>詩。谷風</w:t>
      </w:r>
      <w:r>
        <w:rPr>
          <w:rFonts w:hint="eastAsia" w:eastAsia="宋体"/>
          <w:lang w:eastAsia="zh-CN"/>
        </w:rPr>
        <w:t>》</w:t>
      </w:r>
      <w:r>
        <w:t>首章</w:t>
      </w:r>
      <w:r>
        <w:rPr>
          <w:rFonts w:hint="eastAsia" w:eastAsia="宋体"/>
          <w:lang w:eastAsia="zh-CN"/>
        </w:rPr>
        <w:t>“</w:t>
      </w:r>
      <w:r>
        <w:t>采葑采菲。</w:t>
      </w:r>
      <w:r>
        <w:rPr>
          <w:rFonts w:hint="eastAsia" w:eastAsia="宋体"/>
          <w:lang w:eastAsia="zh-CN"/>
        </w:rPr>
        <w:t>”</w:t>
      </w:r>
      <w:r>
        <w:t>釋文</w:t>
      </w:r>
    </w:p>
    <w:p w14:paraId="49B02FF8">
      <w:r>
        <w:rPr>
          <w:rFonts w:hint="eastAsia" w:eastAsia="宋体"/>
          <w:lang w:eastAsia="zh-CN"/>
        </w:rPr>
        <w:t>“</w:t>
      </w:r>
      <w:r>
        <w:t>葑，</w:t>
      </w:r>
      <w:r>
        <w:rPr>
          <w:rFonts w:hint="eastAsia" w:eastAsia="宋体"/>
          <w:lang w:eastAsia="zh-CN"/>
        </w:rPr>
        <w:t>《</w:t>
      </w:r>
      <w:r>
        <w:t>草木疏</w:t>
      </w:r>
      <w:r>
        <w:rPr>
          <w:rFonts w:hint="eastAsia" w:eastAsia="宋体"/>
          <w:lang w:eastAsia="zh-CN"/>
        </w:rPr>
        <w:t>》</w:t>
      </w:r>
      <w:r>
        <w:t>云蕪菁也。</w:t>
      </w:r>
      <w:r>
        <w:rPr>
          <w:rFonts w:hint="eastAsia" w:eastAsia="宋体"/>
          <w:lang w:eastAsia="zh-CN"/>
        </w:rPr>
        <w:t>”</w:t>
      </w:r>
      <w:r>
        <w:t>正義</w:t>
      </w:r>
      <w:r>
        <w:rPr>
          <w:rFonts w:hint="eastAsia" w:eastAsia="宋体"/>
          <w:lang w:eastAsia="zh-CN"/>
        </w:rPr>
        <w:t>“</w:t>
      </w:r>
      <w:r>
        <w:t>蘴與葑，字雖異，音實同。</w:t>
      </w:r>
      <w:r>
        <w:rPr>
          <w:rFonts w:hint="eastAsia" w:eastAsia="宋体"/>
          <w:lang w:eastAsia="zh-CN"/>
        </w:rPr>
        <w:t>”《</w:t>
      </w:r>
      <w:r>
        <w:t>禮記</w:t>
      </w:r>
      <w:r>
        <w:rPr>
          <w:rFonts w:hint="eastAsia" w:eastAsia="宋体"/>
          <w:lang w:eastAsia="zh-CN"/>
        </w:rPr>
        <w:t>•</w:t>
      </w:r>
      <w:r>
        <w:t>坊記</w:t>
      </w:r>
      <w:r>
        <w:rPr>
          <w:rFonts w:hint="eastAsia" w:eastAsia="宋体"/>
          <w:lang w:eastAsia="zh-CN"/>
        </w:rPr>
        <w:t>》</w:t>
      </w:r>
      <w:r>
        <w:t>引</w:t>
      </w:r>
      <w:r>
        <w:rPr>
          <w:rFonts w:hint="eastAsia" w:eastAsia="宋体"/>
          <w:lang w:eastAsia="zh-CN"/>
        </w:rPr>
        <w:t>《</w:t>
      </w:r>
      <w:r>
        <w:t>詩</w:t>
      </w:r>
      <w:r>
        <w:rPr>
          <w:rFonts w:hint="eastAsia" w:eastAsia="宋体"/>
          <w:lang w:eastAsia="zh-CN"/>
        </w:rPr>
        <w:t>》“</w:t>
      </w:r>
      <w:r>
        <w:t>采葑</w:t>
      </w:r>
    </w:p>
    <w:p w14:paraId="56B23F4A">
      <w:r>
        <w:t>采菲</w:t>
      </w:r>
      <w:r>
        <w:rPr>
          <w:rFonts w:hint="eastAsia" w:eastAsia="宋体"/>
          <w:lang w:eastAsia="zh-CN"/>
        </w:rPr>
        <w:t>”</w:t>
      </w:r>
      <w:r>
        <w:t>注</w:t>
      </w:r>
      <w:r>
        <w:rPr>
          <w:rFonts w:hint="eastAsia" w:eastAsia="宋体"/>
          <w:lang w:eastAsia="zh-CN"/>
        </w:rPr>
        <w:t>“</w:t>
      </w:r>
      <w:r>
        <w:t>陳宋之閒謂之葑。</w:t>
      </w:r>
      <w:r>
        <w:rPr>
          <w:rFonts w:hint="eastAsia" w:eastAsia="宋体"/>
          <w:lang w:eastAsia="zh-CN"/>
        </w:rPr>
        <w:t>”</w:t>
      </w:r>
      <w:r>
        <w:t>正義引陸璣云：</w:t>
      </w:r>
      <w:r>
        <w:rPr>
          <w:rFonts w:hint="eastAsia" w:eastAsia="宋体"/>
          <w:lang w:eastAsia="zh-CN"/>
        </w:rPr>
        <w:t>“</w:t>
      </w:r>
      <w:r>
        <w:t>又謂之蓯</w:t>
      </w:r>
      <w:r>
        <w:rPr>
          <w:rFonts w:hint="eastAsia" w:eastAsia="宋体"/>
          <w:lang w:eastAsia="zh-CN"/>
        </w:rPr>
        <w:t>”</w:t>
      </w:r>
      <w:r>
        <w:t>。</w:t>
      </w:r>
      <w:r>
        <w:rPr>
          <w:rFonts w:hint="eastAsia" w:eastAsia="宋体"/>
          <w:lang w:eastAsia="zh-CN"/>
        </w:rPr>
        <w:t>《</w:t>
      </w:r>
      <w:r>
        <w:t>爾雅</w:t>
      </w:r>
      <w:r>
        <w:rPr>
          <w:rFonts w:hint="eastAsia" w:eastAsia="宋体"/>
          <w:lang w:eastAsia="zh-CN"/>
        </w:rPr>
        <w:t>•</w:t>
      </w:r>
      <w:r>
        <w:t>釋草</w:t>
      </w:r>
      <w:r>
        <w:rPr>
          <w:rFonts w:hint="eastAsia" w:eastAsia="宋体"/>
          <w:lang w:eastAsia="zh-CN"/>
        </w:rPr>
        <w:t>》</w:t>
      </w:r>
      <w:r>
        <w:t>：</w:t>
      </w:r>
      <w:r>
        <w:rPr>
          <w:rFonts w:hint="eastAsia" w:eastAsia="宋体"/>
          <w:lang w:eastAsia="zh-CN"/>
        </w:rPr>
        <w:t>“</w:t>
      </w:r>
      <w:r>
        <w:t>須葑</w:t>
      </w:r>
    </w:p>
    <w:p w14:paraId="538C348E">
      <w:r>
        <w:t>蓯。</w:t>
      </w:r>
      <w:r>
        <w:rPr>
          <w:rFonts w:hint="eastAsia" w:eastAsia="宋体"/>
          <w:lang w:eastAsia="zh-CN"/>
        </w:rPr>
        <w:t>”</w:t>
      </w:r>
      <w:r>
        <w:t>竝與</w:t>
      </w:r>
      <w:r>
        <w:rPr>
          <w:rFonts w:hint="eastAsia" w:eastAsia="宋体"/>
          <w:lang w:eastAsia="zh-CN"/>
        </w:rPr>
        <w:t>“</w:t>
      </w:r>
      <w:r>
        <w:t>蘴</w:t>
      </w:r>
      <w:r>
        <w:rPr>
          <w:rFonts w:hint="eastAsia" w:eastAsia="宋体"/>
          <w:lang w:eastAsia="zh-CN"/>
        </w:rPr>
        <w:t>”</w:t>
      </w:r>
      <w:r>
        <w:t>同。</w:t>
      </w:r>
    </w:p>
    <w:p w14:paraId="6D2E02F6">
      <w:r>
        <w:t>充</w:t>
      </w:r>
    </w:p>
    <w:p w14:paraId="7F570625">
      <w:pPr>
        <w:rPr>
          <w:rFonts w:hint="eastAsia" w:eastAsia="宋体"/>
          <w:lang w:eastAsia="zh-CN"/>
        </w:rPr>
      </w:pPr>
      <w:r>
        <w:rPr>
          <w:rFonts w:hint="eastAsia" w:eastAsia="宋体"/>
          <w:lang w:eastAsia="zh-CN"/>
        </w:rPr>
        <w:t>《</w:t>
      </w:r>
      <w:r>
        <w:t>玉篇</w:t>
      </w:r>
      <w:r>
        <w:rPr>
          <w:rFonts w:hint="eastAsia" w:eastAsia="宋体"/>
          <w:lang w:eastAsia="zh-CN"/>
        </w:rPr>
        <w:t>》“</w:t>
      </w:r>
      <w:r>
        <w:t>珫珫耳也。</w:t>
      </w:r>
      <w:r>
        <w:rPr>
          <w:rFonts w:hint="eastAsia" w:eastAsia="宋体"/>
          <w:lang w:eastAsia="zh-CN"/>
        </w:rPr>
        <w:t>”《</w:t>
      </w:r>
      <w:r>
        <w:t>詩。旄邱</w:t>
      </w:r>
      <w:r>
        <w:rPr>
          <w:rFonts w:hint="eastAsia" w:eastAsia="宋体"/>
          <w:lang w:eastAsia="zh-CN"/>
        </w:rPr>
        <w:t>》</w:t>
      </w:r>
      <w:r>
        <w:t>四章</w:t>
      </w:r>
      <w:r>
        <w:rPr>
          <w:rFonts w:hint="eastAsia" w:eastAsia="宋体"/>
          <w:lang w:eastAsia="zh-CN"/>
        </w:rPr>
        <w:t>“</w:t>
      </w:r>
      <w:r>
        <w:t>褎如充耳。</w:t>
      </w:r>
      <w:r>
        <w:rPr>
          <w:rFonts w:hint="eastAsia" w:eastAsia="宋体"/>
          <w:lang w:eastAsia="zh-CN"/>
        </w:rPr>
        <w:t>”《</w:t>
      </w:r>
      <w:r>
        <w:t>淇奥</w:t>
      </w:r>
      <w:r>
        <w:rPr>
          <w:rFonts w:hint="eastAsia" w:eastAsia="宋体"/>
          <w:lang w:eastAsia="zh-CN"/>
        </w:rPr>
        <w:t>》</w:t>
      </w:r>
      <w:r>
        <w:t>二章</w:t>
      </w:r>
      <w:r>
        <w:rPr>
          <w:rFonts w:hint="eastAsia" w:eastAsia="宋体"/>
          <w:lang w:eastAsia="zh-CN"/>
        </w:rPr>
        <w:t>“</w:t>
      </w:r>
      <w:r>
        <w:t>充耳琇瑩。</w:t>
      </w:r>
      <w:r>
        <w:rPr>
          <w:rFonts w:hint="eastAsia" w:eastAsia="宋体"/>
          <w:lang w:eastAsia="zh-CN"/>
        </w:rPr>
        <w:t>”</w:t>
      </w:r>
    </w:p>
    <w:p w14:paraId="6252EB1B">
      <w:r>
        <w:t>【第304页】</w:t>
      </w:r>
    </w:p>
    <w:p w14:paraId="514BDC7F">
      <w:r>
        <w:t>竝與</w:t>
      </w:r>
      <w:r>
        <w:rPr>
          <w:rFonts w:hint="eastAsia" w:eastAsia="宋体"/>
          <w:lang w:eastAsia="zh-CN"/>
        </w:rPr>
        <w:t>“</w:t>
      </w:r>
      <w:r>
        <w:t>珫</w:t>
      </w:r>
      <w:r>
        <w:rPr>
          <w:rFonts w:hint="eastAsia" w:eastAsia="宋体"/>
          <w:lang w:eastAsia="zh-CN"/>
        </w:rPr>
        <w:t>”</w:t>
      </w:r>
      <w:r>
        <w:t>同。</w:t>
      </w:r>
    </w:p>
    <w:p w14:paraId="595E94CD">
      <w:r>
        <w:t>公</w:t>
      </w:r>
    </w:p>
    <w:p w14:paraId="2677D11D">
      <w:r>
        <w:rPr>
          <w:rFonts w:hint="eastAsia" w:eastAsia="宋体"/>
          <w:lang w:eastAsia="zh-CN"/>
        </w:rPr>
        <w:t>《</w:t>
      </w:r>
      <w:r>
        <w:t>詩</w:t>
      </w:r>
      <w:r>
        <w:rPr>
          <w:rFonts w:hint="eastAsia" w:eastAsia="宋体"/>
          <w:lang w:eastAsia="zh-CN"/>
        </w:rPr>
        <w:t>•</w:t>
      </w:r>
      <w:r>
        <w:t>六月</w:t>
      </w:r>
      <w:r>
        <w:rPr>
          <w:rFonts w:hint="eastAsia" w:eastAsia="宋体"/>
          <w:lang w:eastAsia="zh-CN"/>
        </w:rPr>
        <w:t>》</w:t>
      </w:r>
      <w:r>
        <w:t>三章：</w:t>
      </w:r>
      <w:r>
        <w:rPr>
          <w:rFonts w:hint="eastAsia" w:eastAsia="宋体"/>
          <w:lang w:eastAsia="zh-CN"/>
        </w:rPr>
        <w:t>“</w:t>
      </w:r>
      <w:r>
        <w:t>以奏膚公。</w:t>
      </w:r>
      <w:r>
        <w:rPr>
          <w:rFonts w:hint="eastAsia" w:eastAsia="宋体"/>
          <w:lang w:eastAsia="zh-CN"/>
        </w:rPr>
        <w:t>”</w:t>
      </w:r>
      <w:r>
        <w:t>正義以爲天子之大功也。與</w:t>
      </w:r>
      <w:r>
        <w:rPr>
          <w:rFonts w:hint="eastAsia" w:eastAsia="宋体"/>
          <w:lang w:eastAsia="zh-CN"/>
        </w:rPr>
        <w:t>“</w:t>
      </w:r>
      <w:r>
        <w:t>功</w:t>
      </w:r>
      <w:r>
        <w:rPr>
          <w:rFonts w:hint="eastAsia" w:eastAsia="宋体"/>
          <w:lang w:eastAsia="zh-CN"/>
        </w:rPr>
        <w:t>”</w:t>
      </w:r>
      <w:r>
        <w:t>同</w:t>
      </w:r>
    </w:p>
    <w:p w14:paraId="610AB594">
      <w:r>
        <w:t>虹</w:t>
      </w:r>
    </w:p>
    <w:p w14:paraId="09068419">
      <w:r>
        <w:rPr>
          <w:rFonts w:hint="eastAsia" w:eastAsia="宋体"/>
          <w:lang w:eastAsia="zh-CN"/>
        </w:rPr>
        <w:t>《</w:t>
      </w:r>
      <w:r>
        <w:t>説文</w:t>
      </w:r>
      <w:r>
        <w:rPr>
          <w:rFonts w:hint="eastAsia" w:eastAsia="宋体"/>
          <w:lang w:eastAsia="zh-CN"/>
        </w:rPr>
        <w:t>》</w:t>
      </w:r>
      <w:r>
        <w:t>：</w:t>
      </w:r>
      <w:r>
        <w:rPr>
          <w:rFonts w:hint="eastAsia" w:eastAsia="宋体"/>
          <w:lang w:eastAsia="zh-CN"/>
        </w:rPr>
        <w:t>“</w:t>
      </w:r>
      <w:r>
        <w:t>訌，䜋也。</w:t>
      </w:r>
      <w:r>
        <w:rPr>
          <w:rFonts w:hint="eastAsia" w:eastAsia="宋体"/>
          <w:lang w:eastAsia="zh-CN"/>
        </w:rPr>
        <w:t>”《</w:t>
      </w:r>
      <w:r>
        <w:t>詩。抑</w:t>
      </w:r>
      <w:r>
        <w:rPr>
          <w:rFonts w:hint="eastAsia" w:eastAsia="宋体"/>
          <w:lang w:eastAsia="zh-CN"/>
        </w:rPr>
        <w:t>》</w:t>
      </w:r>
      <w:r>
        <w:t>八章：</w:t>
      </w:r>
      <w:r>
        <w:rPr>
          <w:rFonts w:hint="eastAsia" w:eastAsia="宋体"/>
          <w:lang w:eastAsia="zh-CN"/>
        </w:rPr>
        <w:t>“</w:t>
      </w:r>
      <w:r>
        <w:t>實虹小子。</w:t>
      </w:r>
      <w:r>
        <w:rPr>
          <w:rFonts w:hint="eastAsia" w:eastAsia="宋体"/>
          <w:lang w:eastAsia="zh-CN"/>
        </w:rPr>
        <w:t>”</w:t>
      </w:r>
      <w:r>
        <w:t>傳：</w:t>
      </w:r>
      <w:r>
        <w:rPr>
          <w:rFonts w:hint="eastAsia" w:eastAsia="宋体"/>
          <w:lang w:eastAsia="zh-CN"/>
        </w:rPr>
        <w:t>“</w:t>
      </w:r>
      <w:r>
        <w:t>虹，潰也。</w:t>
      </w:r>
      <w:r>
        <w:rPr>
          <w:rFonts w:hint="eastAsia" w:eastAsia="宋体"/>
          <w:lang w:eastAsia="zh-CN"/>
        </w:rPr>
        <w:t>”《</w:t>
      </w:r>
      <w:r>
        <w:t>爾雅。釋言</w:t>
      </w:r>
      <w:r>
        <w:rPr>
          <w:rFonts w:hint="eastAsia" w:eastAsia="宋体"/>
          <w:lang w:eastAsia="zh-CN"/>
        </w:rPr>
        <w:t>》</w:t>
      </w:r>
      <w:r>
        <w:t>亦</w:t>
      </w:r>
    </w:p>
    <w:p w14:paraId="2220306C">
      <w:r>
        <w:t>作</w:t>
      </w:r>
      <w:r>
        <w:rPr>
          <w:rFonts w:hint="eastAsia" w:eastAsia="宋体"/>
          <w:lang w:eastAsia="zh-CN"/>
        </w:rPr>
        <w:t>“</w:t>
      </w:r>
      <w:r>
        <w:t>虹</w:t>
      </w:r>
      <w:r>
        <w:rPr>
          <w:rFonts w:hint="eastAsia" w:eastAsia="宋体"/>
          <w:lang w:eastAsia="zh-CN"/>
        </w:rPr>
        <w:t>”</w:t>
      </w:r>
      <w:r>
        <w:t>。竝與</w:t>
      </w:r>
      <w:r>
        <w:rPr>
          <w:rFonts w:hint="eastAsia" w:eastAsia="宋体"/>
          <w:lang w:eastAsia="zh-CN"/>
        </w:rPr>
        <w:t>“</w:t>
      </w:r>
      <w:r>
        <w:t>訌</w:t>
      </w:r>
      <w:r>
        <w:rPr>
          <w:rFonts w:hint="eastAsia" w:eastAsia="宋体"/>
          <w:lang w:eastAsia="zh-CN"/>
        </w:rPr>
        <w:t>”</w:t>
      </w:r>
      <w:r>
        <w:t>同。</w:t>
      </w:r>
    </w:p>
    <w:p w14:paraId="6AD6C824">
      <w:r>
        <w:t>鬷</w:t>
      </w:r>
    </w:p>
    <w:p w14:paraId="725CCA3A">
      <w:r>
        <w:rPr>
          <w:rFonts w:hint="eastAsia" w:eastAsia="宋体"/>
          <w:lang w:eastAsia="zh-CN"/>
        </w:rPr>
        <w:t>《</w:t>
      </w:r>
      <w:r>
        <w:t>玉篇</w:t>
      </w:r>
      <w:r>
        <w:rPr>
          <w:rFonts w:hint="eastAsia" w:eastAsia="宋体"/>
          <w:lang w:eastAsia="zh-CN"/>
        </w:rPr>
        <w:t>》</w:t>
      </w:r>
      <w:r>
        <w:t>：</w:t>
      </w:r>
      <w:r>
        <w:rPr>
          <w:rFonts w:hint="eastAsia" w:eastAsia="宋体"/>
          <w:lang w:eastAsia="zh-CN"/>
        </w:rPr>
        <w:t>“</w:t>
      </w:r>
      <w:r>
        <w:t>緵，縷也。</w:t>
      </w:r>
      <w:r>
        <w:rPr>
          <w:rFonts w:hint="eastAsia" w:eastAsia="宋体"/>
          <w:lang w:eastAsia="zh-CN"/>
        </w:rPr>
        <w:t>”《</w:t>
      </w:r>
      <w:r>
        <w:t>詩</w:t>
      </w:r>
      <w:r>
        <w:rPr>
          <w:rFonts w:hint="eastAsia" w:eastAsia="宋体"/>
          <w:lang w:eastAsia="zh-CN"/>
        </w:rPr>
        <w:t>•</w:t>
      </w:r>
      <w:r>
        <w:t>東門之枌</w:t>
      </w:r>
      <w:r>
        <w:rPr>
          <w:rFonts w:hint="eastAsia" w:eastAsia="宋体"/>
          <w:lang w:eastAsia="zh-CN"/>
        </w:rPr>
        <w:t>》</w:t>
      </w:r>
      <w:r>
        <w:t>三章：</w:t>
      </w:r>
      <w:r>
        <w:rPr>
          <w:rFonts w:hint="eastAsia" w:eastAsia="宋体"/>
          <w:lang w:eastAsia="zh-CN"/>
        </w:rPr>
        <w:t>“</w:t>
      </w:r>
      <w:r>
        <w:t>越以鬷邁。</w:t>
      </w:r>
      <w:r>
        <w:rPr>
          <w:rFonts w:hint="eastAsia" w:eastAsia="宋体"/>
          <w:lang w:eastAsia="zh-CN"/>
        </w:rPr>
        <w:t>”</w:t>
      </w:r>
      <w:r>
        <w:t>正義：</w:t>
      </w:r>
      <w:r>
        <w:rPr>
          <w:rFonts w:hint="eastAsia" w:eastAsia="宋体"/>
          <w:lang w:eastAsia="zh-CN"/>
        </w:rPr>
        <w:t>“</w:t>
      </w:r>
      <w:r>
        <w:t>鬷謂麻縷。</w:t>
      </w:r>
      <w:r>
        <w:rPr>
          <w:rFonts w:hint="eastAsia" w:eastAsia="宋体"/>
          <w:lang w:eastAsia="zh-CN"/>
        </w:rPr>
        <w:t>”</w:t>
      </w:r>
      <w:r>
        <w:t>與</w:t>
      </w:r>
    </w:p>
    <w:p w14:paraId="4FDD6F10">
      <w:r>
        <w:rPr>
          <w:rFonts w:hint="eastAsia" w:eastAsia="宋体"/>
          <w:lang w:eastAsia="zh-CN"/>
        </w:rPr>
        <w:t>“</w:t>
      </w:r>
      <w:r>
        <w:t>緵</w:t>
      </w:r>
      <w:r>
        <w:rPr>
          <w:rFonts w:hint="eastAsia" w:eastAsia="宋体"/>
          <w:lang w:eastAsia="zh-CN"/>
        </w:rPr>
        <w:t>”</w:t>
      </w:r>
      <w:r>
        <w:t>同。</w:t>
      </w:r>
    </w:p>
    <w:p w14:paraId="7936F714">
      <w:r>
        <w:t>衝</w:t>
      </w:r>
    </w:p>
    <w:p w14:paraId="13A78A90">
      <w:r>
        <w:rPr>
          <w:rFonts w:hint="eastAsia" w:eastAsia="宋体"/>
          <w:lang w:eastAsia="zh-CN"/>
        </w:rPr>
        <w:t>《</w:t>
      </w:r>
      <w:r>
        <w:t>説文</w:t>
      </w:r>
      <w:r>
        <w:rPr>
          <w:rFonts w:hint="eastAsia" w:eastAsia="宋体"/>
          <w:lang w:eastAsia="zh-CN"/>
        </w:rPr>
        <w:t>》</w:t>
      </w:r>
      <w:r>
        <w:t>：</w:t>
      </w:r>
      <w:r>
        <w:rPr>
          <w:rFonts w:hint="eastAsia" w:eastAsia="宋体"/>
          <w:lang w:eastAsia="zh-CN"/>
        </w:rPr>
        <w:t>“</w:t>
      </w:r>
      <w:r>
        <w:t>䡴，陷敶車也。</w:t>
      </w:r>
      <w:r>
        <w:rPr>
          <w:rFonts w:hint="eastAsia" w:eastAsia="宋体"/>
          <w:lang w:eastAsia="zh-CN"/>
        </w:rPr>
        <w:t>”《</w:t>
      </w:r>
      <w:r>
        <w:t>詩。皇矣</w:t>
      </w:r>
      <w:r>
        <w:rPr>
          <w:rFonts w:hint="eastAsia" w:eastAsia="宋体"/>
          <w:lang w:eastAsia="zh-CN"/>
        </w:rPr>
        <w:t>》</w:t>
      </w:r>
      <w:r>
        <w:t>七章：</w:t>
      </w:r>
      <w:r>
        <w:rPr>
          <w:rFonts w:hint="eastAsia" w:eastAsia="宋体"/>
          <w:lang w:eastAsia="zh-CN"/>
        </w:rPr>
        <w:t>“</w:t>
      </w:r>
      <w:r>
        <w:t>與爾臨衝。</w:t>
      </w:r>
      <w:r>
        <w:rPr>
          <w:rFonts w:hint="eastAsia" w:eastAsia="宋体"/>
          <w:lang w:eastAsia="zh-CN"/>
        </w:rPr>
        <w:t>”</w:t>
      </w:r>
      <w:r>
        <w:t>正義：</w:t>
      </w:r>
      <w:r>
        <w:rPr>
          <w:rFonts w:hint="eastAsia" w:eastAsia="宋体"/>
          <w:lang w:eastAsia="zh-CN"/>
        </w:rPr>
        <w:t>“</w:t>
      </w:r>
      <w:r>
        <w:t>兵書有作臨車、衝</w:t>
      </w:r>
    </w:p>
    <w:p w14:paraId="5F2C661E">
      <w:r>
        <w:t>【第305页】</w:t>
      </w:r>
    </w:p>
    <w:p w14:paraId="3CBBDE6F">
      <w:r>
        <w:t>車之法。</w:t>
      </w:r>
      <w:r>
        <w:rPr>
          <w:rFonts w:hint="eastAsia" w:eastAsia="宋体"/>
          <w:lang w:eastAsia="zh-CN"/>
        </w:rPr>
        <w:t>”</w:t>
      </w:r>
      <w:r>
        <w:t>與</w:t>
      </w:r>
      <w:r>
        <w:rPr>
          <w:rFonts w:hint="eastAsia" w:eastAsia="宋体"/>
          <w:lang w:eastAsia="zh-CN"/>
        </w:rPr>
        <w:t>“</w:t>
      </w:r>
      <w:r>
        <w:t>䡴</w:t>
      </w:r>
      <w:r>
        <w:rPr>
          <w:rFonts w:hint="eastAsia" w:eastAsia="宋体"/>
          <w:lang w:eastAsia="zh-CN"/>
        </w:rPr>
        <w:t>”</w:t>
      </w:r>
      <w:r>
        <w:t>同。</w:t>
      </w:r>
    </w:p>
    <w:p w14:paraId="79869B86">
      <w:r>
        <w:t>庸</w:t>
      </w:r>
    </w:p>
    <w:p w14:paraId="404F272A">
      <w:r>
        <w:rPr>
          <w:rFonts w:hint="eastAsia" w:eastAsia="宋体"/>
          <w:lang w:eastAsia="zh-CN"/>
        </w:rPr>
        <w:t>《</w:t>
      </w:r>
      <w:r>
        <w:t>説文</w:t>
      </w:r>
      <w:r>
        <w:rPr>
          <w:rFonts w:hint="eastAsia" w:eastAsia="宋体"/>
          <w:lang w:eastAsia="zh-CN"/>
        </w:rPr>
        <w:t>》</w:t>
      </w:r>
      <w:r>
        <w:t>：</w:t>
      </w:r>
      <w:r>
        <w:rPr>
          <w:rFonts w:hint="eastAsia" w:eastAsia="宋体"/>
          <w:lang w:eastAsia="zh-CN"/>
        </w:rPr>
        <w:t>“</w:t>
      </w:r>
      <w:r>
        <w:t>墉，城垣也。</w:t>
      </w:r>
      <w:r>
        <w:rPr>
          <w:rFonts w:hint="eastAsia" w:eastAsia="宋体"/>
          <w:lang w:eastAsia="zh-CN"/>
        </w:rPr>
        <w:t>”《</w:t>
      </w:r>
      <w:r>
        <w:t>詩。崧高</w:t>
      </w:r>
      <w:r>
        <w:rPr>
          <w:rFonts w:hint="eastAsia" w:eastAsia="宋体"/>
          <w:lang w:eastAsia="zh-CN"/>
        </w:rPr>
        <w:t>》</w:t>
      </w:r>
      <w:r>
        <w:t>三章：</w:t>
      </w:r>
      <w:r>
        <w:rPr>
          <w:rFonts w:hint="eastAsia" w:eastAsia="宋体"/>
          <w:lang w:eastAsia="zh-CN"/>
        </w:rPr>
        <w:t>“</w:t>
      </w:r>
      <w:r>
        <w:t>以作爾庸。</w:t>
      </w:r>
      <w:r>
        <w:rPr>
          <w:rFonts w:hint="eastAsia" w:eastAsia="宋体"/>
          <w:lang w:eastAsia="zh-CN"/>
        </w:rPr>
        <w:t>”</w:t>
      </w:r>
      <w:r>
        <w:t>傳：</w:t>
      </w:r>
      <w:r>
        <w:rPr>
          <w:rFonts w:hint="eastAsia" w:eastAsia="宋体"/>
          <w:lang w:eastAsia="zh-CN"/>
        </w:rPr>
        <w:t>“</w:t>
      </w:r>
      <w:r>
        <w:t>庸，城也。</w:t>
      </w:r>
      <w:r>
        <w:rPr>
          <w:rFonts w:hint="eastAsia" w:eastAsia="宋体"/>
          <w:lang w:eastAsia="zh-CN"/>
        </w:rPr>
        <w:t>”《</w:t>
      </w:r>
      <w:r>
        <w:t>禮記。王</w:t>
      </w:r>
    </w:p>
    <w:p w14:paraId="120CAB54">
      <w:r>
        <w:t>制</w:t>
      </w:r>
      <w:r>
        <w:rPr>
          <w:rFonts w:hint="eastAsia" w:eastAsia="宋体"/>
          <w:lang w:eastAsia="zh-CN"/>
        </w:rPr>
        <w:t>》</w:t>
      </w:r>
      <w:r>
        <w:t>：</w:t>
      </w:r>
      <w:r>
        <w:rPr>
          <w:rFonts w:hint="eastAsia" w:eastAsia="宋体"/>
          <w:lang w:eastAsia="zh-CN"/>
        </w:rPr>
        <w:t>“</w:t>
      </w:r>
      <w:r>
        <w:t>附於諸侯曰附庸。</w:t>
      </w:r>
      <w:r>
        <w:rPr>
          <w:rFonts w:hint="eastAsia" w:eastAsia="宋体"/>
          <w:lang w:eastAsia="zh-CN"/>
        </w:rPr>
        <w:t>”</w:t>
      </w:r>
      <w:r>
        <w:t>注：</w:t>
      </w:r>
      <w:r>
        <w:rPr>
          <w:rFonts w:hint="eastAsia" w:eastAsia="宋体"/>
          <w:lang w:eastAsia="zh-CN"/>
        </w:rPr>
        <w:t>“</w:t>
      </w:r>
      <w:r>
        <w:t>小城曰附庸。</w:t>
      </w:r>
      <w:r>
        <w:rPr>
          <w:rFonts w:hint="eastAsia" w:eastAsia="宋体"/>
          <w:lang w:eastAsia="zh-CN"/>
        </w:rPr>
        <w:t>”</w:t>
      </w:r>
      <w:r>
        <w:t>竝與</w:t>
      </w:r>
      <w:r>
        <w:rPr>
          <w:rFonts w:hint="eastAsia" w:eastAsia="宋体"/>
          <w:lang w:eastAsia="zh-CN"/>
        </w:rPr>
        <w:t>“</w:t>
      </w:r>
      <w:r>
        <w:t>墉</w:t>
      </w:r>
      <w:r>
        <w:rPr>
          <w:rFonts w:hint="eastAsia" w:eastAsia="宋体"/>
          <w:lang w:eastAsia="zh-CN"/>
        </w:rPr>
        <w:t>”</w:t>
      </w:r>
      <w:r>
        <w:t>同</w:t>
      </w:r>
    </w:p>
    <w:p w14:paraId="73C14D1B">
      <w:r>
        <w:t>雍</w:t>
      </w:r>
    </w:p>
    <w:p w14:paraId="40949D7D">
      <w:pPr>
        <w:rPr>
          <w:rFonts w:hint="eastAsia" w:eastAsia="宋体"/>
          <w:lang w:eastAsia="zh-CN"/>
        </w:rPr>
      </w:pPr>
      <w:r>
        <w:rPr>
          <w:rFonts w:hint="eastAsia" w:eastAsia="宋体"/>
          <w:lang w:eastAsia="zh-CN"/>
        </w:rPr>
        <w:t>《</w:t>
      </w:r>
      <w:r>
        <w:t>集韻</w:t>
      </w:r>
      <w:r>
        <w:rPr>
          <w:rFonts w:hint="eastAsia" w:eastAsia="宋体"/>
          <w:lang w:eastAsia="zh-CN"/>
        </w:rPr>
        <w:t>》</w:t>
      </w:r>
      <w:r>
        <w:t>：</w:t>
      </w:r>
      <w:r>
        <w:rPr>
          <w:rFonts w:hint="eastAsia" w:eastAsia="宋体"/>
          <w:lang w:eastAsia="zh-CN"/>
        </w:rPr>
        <w:t>“</w:t>
      </w:r>
      <w:r>
        <w:t>饔，熟食也。一曰割烹煎和之稱。</w:t>
      </w:r>
      <w:r>
        <w:rPr>
          <w:rFonts w:hint="eastAsia" w:eastAsia="宋体"/>
          <w:lang w:eastAsia="zh-CN"/>
        </w:rPr>
        <w:t>”《</w:t>
      </w:r>
      <w:r>
        <w:t>禮記。雜記</w:t>
      </w:r>
      <w:r>
        <w:rPr>
          <w:rFonts w:hint="eastAsia" w:eastAsia="宋体"/>
          <w:lang w:eastAsia="zh-CN"/>
        </w:rPr>
        <w:t>》</w:t>
      </w:r>
      <w:r>
        <w:t>：</w:t>
      </w:r>
      <w:r>
        <w:rPr>
          <w:rFonts w:hint="eastAsia" w:eastAsia="宋体"/>
          <w:lang w:eastAsia="zh-CN"/>
        </w:rPr>
        <w:t>“</w:t>
      </w:r>
      <w:r>
        <w:t>祝宗人、宰夫、雍人。</w:t>
      </w:r>
      <w:r>
        <w:rPr>
          <w:rFonts w:hint="eastAsia" w:eastAsia="宋体"/>
          <w:lang w:eastAsia="zh-CN"/>
        </w:rPr>
        <w:t>”</w:t>
      </w:r>
    </w:p>
    <w:p w14:paraId="01462688">
      <w:r>
        <w:t>正義：</w:t>
      </w:r>
      <w:r>
        <w:rPr>
          <w:rFonts w:hint="eastAsia" w:eastAsia="宋体"/>
          <w:lang w:eastAsia="zh-CN"/>
        </w:rPr>
        <w:t>“</w:t>
      </w:r>
      <w:r>
        <w:t>雍人是廚宰之官。</w:t>
      </w:r>
      <w:r>
        <w:rPr>
          <w:rFonts w:hint="eastAsia" w:eastAsia="宋体"/>
          <w:lang w:eastAsia="zh-CN"/>
        </w:rPr>
        <w:t>”《</w:t>
      </w:r>
      <w:r>
        <w:t>大戴禮。諸侯釁廟</w:t>
      </w:r>
      <w:r>
        <w:rPr>
          <w:rFonts w:hint="eastAsia" w:eastAsia="宋体"/>
          <w:lang w:eastAsia="zh-CN"/>
        </w:rPr>
        <w:t>》</w:t>
      </w:r>
      <w:r>
        <w:t>篇亦作</w:t>
      </w:r>
      <w:r>
        <w:rPr>
          <w:rFonts w:hint="eastAsia" w:eastAsia="宋体"/>
          <w:lang w:eastAsia="zh-CN"/>
        </w:rPr>
        <w:t>“</w:t>
      </w:r>
      <w:r>
        <w:t>雍</w:t>
      </w:r>
      <w:r>
        <w:rPr>
          <w:rFonts w:hint="eastAsia" w:eastAsia="宋体"/>
          <w:lang w:eastAsia="zh-CN"/>
        </w:rPr>
        <w:t>”</w:t>
      </w:r>
      <w:r>
        <w:t>。竝與</w:t>
      </w:r>
      <w:r>
        <w:rPr>
          <w:rFonts w:hint="eastAsia" w:eastAsia="宋体"/>
          <w:lang w:eastAsia="zh-CN"/>
        </w:rPr>
        <w:t>“</w:t>
      </w:r>
      <w:r>
        <w:t>饔</w:t>
      </w:r>
      <w:r>
        <w:rPr>
          <w:rFonts w:hint="eastAsia" w:eastAsia="宋体"/>
          <w:lang w:eastAsia="zh-CN"/>
        </w:rPr>
        <w:t>”</w:t>
      </w:r>
      <w:r>
        <w:t>同</w:t>
      </w:r>
    </w:p>
    <w:p w14:paraId="6028F6B2">
      <w:r>
        <w:t>雝</w:t>
      </w:r>
    </w:p>
    <w:p w14:paraId="3177294B">
      <w:r>
        <w:rPr>
          <w:rFonts w:hint="eastAsia" w:eastAsia="宋体"/>
          <w:lang w:eastAsia="zh-CN"/>
        </w:rPr>
        <w:t>《</w:t>
      </w:r>
      <w:r>
        <w:t>爾雅。釋詁</w:t>
      </w:r>
      <w:r>
        <w:rPr>
          <w:rFonts w:hint="eastAsia" w:eastAsia="宋体"/>
          <w:lang w:eastAsia="zh-CN"/>
        </w:rPr>
        <w:t>》</w:t>
      </w:r>
      <w:r>
        <w:t>：</w:t>
      </w:r>
      <w:r>
        <w:rPr>
          <w:rFonts w:hint="eastAsia" w:eastAsia="宋体"/>
          <w:lang w:eastAsia="zh-CN"/>
        </w:rPr>
        <w:t>“</w:t>
      </w:r>
      <w:r>
        <w:t>關關、噰噰，音聲和也。</w:t>
      </w:r>
      <w:r>
        <w:rPr>
          <w:rFonts w:hint="eastAsia" w:eastAsia="宋体"/>
          <w:lang w:eastAsia="zh-CN"/>
        </w:rPr>
        <w:t>”</w:t>
      </w:r>
      <w:r>
        <w:t>注：</w:t>
      </w:r>
      <w:r>
        <w:rPr>
          <w:rFonts w:hint="eastAsia" w:eastAsia="宋体"/>
          <w:lang w:eastAsia="zh-CN"/>
        </w:rPr>
        <w:t>“</w:t>
      </w:r>
      <w:r>
        <w:t>皆鳥鳴相和。</w:t>
      </w:r>
      <w:r>
        <w:rPr>
          <w:rFonts w:hint="eastAsia" w:eastAsia="宋体"/>
          <w:lang w:eastAsia="zh-CN"/>
        </w:rPr>
        <w:t>”《</w:t>
      </w:r>
      <w:r>
        <w:t>詩。匏有苦葉</w:t>
      </w:r>
      <w:r>
        <w:rPr>
          <w:rFonts w:hint="eastAsia" w:eastAsia="宋体"/>
          <w:lang w:eastAsia="zh-CN"/>
        </w:rPr>
        <w:t>》</w:t>
      </w:r>
      <w:r>
        <w:t>三</w:t>
      </w:r>
    </w:p>
    <w:p w14:paraId="16BA82AF">
      <w:r>
        <w:t>章</w:t>
      </w:r>
      <w:r>
        <w:rPr>
          <w:rFonts w:hint="eastAsia" w:eastAsia="宋体"/>
          <w:lang w:eastAsia="zh-CN"/>
        </w:rPr>
        <w:t>“</w:t>
      </w:r>
      <w:r>
        <w:t>雝雝鳴鴈。</w:t>
      </w:r>
      <w:r>
        <w:rPr>
          <w:rFonts w:hint="eastAsia" w:eastAsia="宋体"/>
          <w:lang w:eastAsia="zh-CN"/>
        </w:rPr>
        <w:t>”</w:t>
      </w:r>
      <w:r>
        <w:t>傳：</w:t>
      </w:r>
      <w:r>
        <w:rPr>
          <w:rFonts w:hint="eastAsia" w:eastAsia="宋体"/>
          <w:lang w:eastAsia="zh-CN"/>
        </w:rPr>
        <w:t>“</w:t>
      </w:r>
      <w:r>
        <w:t>雝雝，鴈聲和也。</w:t>
      </w:r>
      <w:r>
        <w:rPr>
          <w:rFonts w:hint="eastAsia" w:eastAsia="宋体"/>
          <w:lang w:eastAsia="zh-CN"/>
        </w:rPr>
        <w:t>”《</w:t>
      </w:r>
      <w:r>
        <w:t>卷阿</w:t>
      </w:r>
      <w:r>
        <w:rPr>
          <w:rFonts w:hint="eastAsia" w:eastAsia="宋体"/>
          <w:lang w:eastAsia="zh-CN"/>
        </w:rPr>
        <w:t>》</w:t>
      </w:r>
      <w:r>
        <w:t>九章：</w:t>
      </w:r>
      <w:r>
        <w:rPr>
          <w:rFonts w:hint="eastAsia" w:eastAsia="宋体"/>
          <w:lang w:eastAsia="zh-CN"/>
        </w:rPr>
        <w:t>“</w:t>
      </w:r>
      <w:r>
        <w:t>雝雝喈喈。</w:t>
      </w:r>
      <w:r>
        <w:rPr>
          <w:rFonts w:hint="eastAsia" w:eastAsia="宋体"/>
          <w:lang w:eastAsia="zh-CN"/>
        </w:rPr>
        <w:t>”</w:t>
      </w:r>
      <w:r>
        <w:t>竝與</w:t>
      </w:r>
      <w:r>
        <w:rPr>
          <w:rFonts w:hint="eastAsia" w:eastAsia="宋体"/>
          <w:lang w:eastAsia="zh-CN"/>
        </w:rPr>
        <w:t>“</w:t>
      </w:r>
      <w:r>
        <w:t>噰</w:t>
      </w:r>
      <w:r>
        <w:rPr>
          <w:rFonts w:hint="eastAsia" w:eastAsia="宋体"/>
          <w:lang w:eastAsia="zh-CN"/>
        </w:rPr>
        <w:t>”</w:t>
      </w:r>
      <w:r>
        <w:t>同</w:t>
      </w:r>
    </w:p>
    <w:p w14:paraId="026EB673">
      <w:r>
        <w:t>【第306页】</w:t>
      </w:r>
    </w:p>
    <w:p w14:paraId="69D225EC">
      <w:r>
        <w:t>重</w:t>
      </w:r>
    </w:p>
    <w:p w14:paraId="3A6D32E9">
      <w:r>
        <w:rPr>
          <w:rFonts w:hint="eastAsia" w:eastAsia="宋体"/>
          <w:lang w:eastAsia="zh-CN"/>
        </w:rPr>
        <w:t>《</w:t>
      </w:r>
      <w:r>
        <w:t>玉篇</w:t>
      </w:r>
      <w:r>
        <w:rPr>
          <w:rFonts w:hint="eastAsia" w:eastAsia="宋体"/>
          <w:lang w:eastAsia="zh-CN"/>
        </w:rPr>
        <w:t>》</w:t>
      </w:r>
      <w:r>
        <w:t>：</w:t>
      </w:r>
      <w:r>
        <w:rPr>
          <w:rFonts w:hint="eastAsia" w:eastAsia="宋体"/>
          <w:lang w:eastAsia="zh-CN"/>
        </w:rPr>
        <w:t>“</w:t>
      </w:r>
      <w:r>
        <w:t>先種後熟曰穜。</w:t>
      </w:r>
      <w:r>
        <w:rPr>
          <w:rFonts w:hint="eastAsia" w:eastAsia="宋体"/>
          <w:lang w:eastAsia="zh-CN"/>
        </w:rPr>
        <w:t>”《</w:t>
      </w:r>
      <w:r>
        <w:t>詩。七月</w:t>
      </w:r>
      <w:r>
        <w:rPr>
          <w:rFonts w:hint="eastAsia" w:eastAsia="宋体"/>
          <w:lang w:eastAsia="zh-CN"/>
        </w:rPr>
        <w:t>》</w:t>
      </w:r>
      <w:r>
        <w:t>七章：</w:t>
      </w:r>
      <w:r>
        <w:rPr>
          <w:rFonts w:hint="eastAsia" w:eastAsia="宋体"/>
          <w:lang w:eastAsia="zh-CN"/>
        </w:rPr>
        <w:t>“</w:t>
      </w:r>
      <w:r>
        <w:t>黍稷重穋。</w:t>
      </w:r>
      <w:r>
        <w:rPr>
          <w:rFonts w:hint="eastAsia" w:eastAsia="宋体"/>
          <w:lang w:eastAsia="zh-CN"/>
        </w:rPr>
        <w:t>”</w:t>
      </w:r>
      <w:r>
        <w:t>傳：</w:t>
      </w:r>
      <w:r>
        <w:rPr>
          <w:rFonts w:hint="eastAsia" w:eastAsia="宋体"/>
          <w:lang w:eastAsia="zh-CN"/>
        </w:rPr>
        <w:t>“</w:t>
      </w:r>
      <w:r>
        <w:t>後熟曰重。</w:t>
      </w:r>
      <w:r>
        <w:rPr>
          <w:rFonts w:hint="eastAsia" w:eastAsia="宋体"/>
          <w:lang w:eastAsia="zh-CN"/>
        </w:rPr>
        <w:t>”《</w:t>
      </w:r>
      <w:r>
        <w:t>周</w:t>
      </w:r>
    </w:p>
    <w:p w14:paraId="79BC17FE">
      <w:r>
        <w:t>禮。内宰</w:t>
      </w:r>
      <w:r>
        <w:rPr>
          <w:rFonts w:hint="eastAsia" w:eastAsia="宋体"/>
          <w:lang w:eastAsia="zh-CN"/>
        </w:rPr>
        <w:t>》</w:t>
      </w:r>
      <w:r>
        <w:t>：</w:t>
      </w:r>
      <w:r>
        <w:rPr>
          <w:rFonts w:hint="eastAsia" w:eastAsia="宋体"/>
          <w:lang w:eastAsia="zh-CN"/>
        </w:rPr>
        <w:t>“</w:t>
      </w:r>
      <w:r>
        <w:t>而生穜稑之種。</w:t>
      </w:r>
      <w:r>
        <w:rPr>
          <w:rFonts w:hint="eastAsia" w:eastAsia="宋体"/>
          <w:lang w:eastAsia="zh-CN"/>
        </w:rPr>
        <w:t>”</w:t>
      </w:r>
      <w:r>
        <w:t>釋文：</w:t>
      </w:r>
      <w:r>
        <w:rPr>
          <w:rFonts w:hint="eastAsia" w:eastAsia="宋体"/>
          <w:lang w:eastAsia="zh-CN"/>
        </w:rPr>
        <w:t>“</w:t>
      </w:r>
      <w:r>
        <w:t>穜本或作重。</w:t>
      </w:r>
      <w:r>
        <w:rPr>
          <w:rFonts w:hint="eastAsia" w:eastAsia="宋体"/>
          <w:lang w:eastAsia="zh-CN"/>
        </w:rPr>
        <w:t>”</w:t>
      </w:r>
      <w:r>
        <w:t>竝與</w:t>
      </w:r>
      <w:r>
        <w:rPr>
          <w:rFonts w:hint="eastAsia" w:eastAsia="宋体"/>
          <w:lang w:eastAsia="zh-CN"/>
        </w:rPr>
        <w:t>“</w:t>
      </w:r>
      <w:r>
        <w:t>穜</w:t>
      </w:r>
      <w:r>
        <w:rPr>
          <w:rFonts w:hint="eastAsia" w:eastAsia="宋体"/>
          <w:lang w:eastAsia="zh-CN"/>
        </w:rPr>
        <w:t>”</w:t>
      </w:r>
      <w:r>
        <w:t>同</w:t>
      </w:r>
    </w:p>
    <w:p w14:paraId="71FB113C">
      <w:r>
        <w:t>逢</w:t>
      </w:r>
    </w:p>
    <w:p w14:paraId="6FC244FC">
      <w:pPr>
        <w:rPr>
          <w:rFonts w:hint="eastAsia" w:eastAsia="宋体"/>
          <w:lang w:eastAsia="zh-CN"/>
        </w:rPr>
      </w:pPr>
      <w:r>
        <w:rPr>
          <w:rFonts w:hint="eastAsia" w:eastAsia="宋体"/>
          <w:lang w:eastAsia="zh-CN"/>
        </w:rPr>
        <w:t>《</w:t>
      </w:r>
      <w:r>
        <w:t>禮記</w:t>
      </w:r>
      <w:r>
        <w:rPr>
          <w:rFonts w:hint="eastAsia" w:eastAsia="宋体"/>
          <w:lang w:eastAsia="zh-CN"/>
        </w:rPr>
        <w:t>•</w:t>
      </w:r>
      <w:r>
        <w:t>玉藻</w:t>
      </w:r>
      <w:r>
        <w:rPr>
          <w:rFonts w:hint="eastAsia" w:eastAsia="宋体"/>
          <w:lang w:eastAsia="zh-CN"/>
        </w:rPr>
        <w:t>》</w:t>
      </w:r>
      <w:r>
        <w:t>：</w:t>
      </w:r>
      <w:r>
        <w:rPr>
          <w:rFonts w:hint="eastAsia" w:eastAsia="宋体"/>
          <w:lang w:eastAsia="zh-CN"/>
        </w:rPr>
        <w:t>“</w:t>
      </w:r>
      <w:r>
        <w:t>縫齊倍要。</w:t>
      </w:r>
      <w:r>
        <w:rPr>
          <w:rFonts w:hint="eastAsia" w:eastAsia="宋体"/>
          <w:lang w:eastAsia="zh-CN"/>
        </w:rPr>
        <w:t>”</w:t>
      </w:r>
      <w:r>
        <w:t>注：</w:t>
      </w:r>
      <w:r>
        <w:rPr>
          <w:rFonts w:hint="eastAsia" w:eastAsia="宋体"/>
          <w:lang w:eastAsia="zh-CN"/>
        </w:rPr>
        <w:t>“</w:t>
      </w:r>
      <w:r>
        <w:t>縫或爲逢。</w:t>
      </w:r>
      <w:r>
        <w:rPr>
          <w:rFonts w:hint="eastAsia" w:eastAsia="宋体"/>
          <w:lang w:eastAsia="zh-CN"/>
        </w:rPr>
        <w:t>”</w:t>
      </w:r>
    </w:p>
    <w:p w14:paraId="1ABE1042">
      <w:r>
        <w:t>從</w:t>
      </w:r>
    </w:p>
    <w:p w14:paraId="1156DAB7">
      <w:r>
        <w:rPr>
          <w:rFonts w:hint="eastAsia" w:eastAsia="宋体"/>
          <w:lang w:eastAsia="zh-CN"/>
        </w:rPr>
        <w:t>《</w:t>
      </w:r>
      <w:r>
        <w:t>玉篇</w:t>
      </w:r>
      <w:r>
        <w:rPr>
          <w:rFonts w:hint="eastAsia" w:eastAsia="宋体"/>
          <w:lang w:eastAsia="zh-CN"/>
        </w:rPr>
        <w:t>》</w:t>
      </w:r>
      <w:r>
        <w:t>：</w:t>
      </w:r>
      <w:r>
        <w:rPr>
          <w:rFonts w:hint="eastAsia" w:eastAsia="宋体"/>
          <w:lang w:eastAsia="zh-CN"/>
        </w:rPr>
        <w:t>“</w:t>
      </w:r>
      <w:r>
        <w:t>縱，縱横也。</w:t>
      </w:r>
      <w:r>
        <w:rPr>
          <w:rFonts w:hint="eastAsia" w:eastAsia="宋体"/>
          <w:lang w:eastAsia="zh-CN"/>
        </w:rPr>
        <w:t>”《</w:t>
      </w:r>
      <w:r>
        <w:t>詩</w:t>
      </w:r>
      <w:r>
        <w:rPr>
          <w:rFonts w:hint="eastAsia" w:eastAsia="宋体"/>
          <w:lang w:eastAsia="zh-CN"/>
        </w:rPr>
        <w:t>•</w:t>
      </w:r>
      <w:r>
        <w:t>南山</w:t>
      </w:r>
      <w:r>
        <w:rPr>
          <w:rFonts w:hint="eastAsia" w:eastAsia="宋体"/>
          <w:lang w:eastAsia="zh-CN"/>
        </w:rPr>
        <w:t>》</w:t>
      </w:r>
      <w:r>
        <w:t>三章：</w:t>
      </w:r>
      <w:r>
        <w:rPr>
          <w:rFonts w:hint="eastAsia" w:eastAsia="宋体"/>
          <w:lang w:eastAsia="zh-CN"/>
        </w:rPr>
        <w:t>“</w:t>
      </w:r>
      <w:r>
        <w:t>衡從其畞。</w:t>
      </w:r>
      <w:r>
        <w:rPr>
          <w:rFonts w:hint="eastAsia" w:eastAsia="宋体"/>
          <w:lang w:eastAsia="zh-CN"/>
        </w:rPr>
        <w:t>”</w:t>
      </w:r>
      <w:r>
        <w:t>與</w:t>
      </w:r>
      <w:r>
        <w:rPr>
          <w:rFonts w:hint="eastAsia" w:eastAsia="宋体"/>
          <w:lang w:eastAsia="zh-CN"/>
        </w:rPr>
        <w:t>“</w:t>
      </w:r>
      <w:r>
        <w:t>縱</w:t>
      </w:r>
      <w:r>
        <w:rPr>
          <w:rFonts w:hint="eastAsia" w:eastAsia="宋体"/>
          <w:lang w:eastAsia="zh-CN"/>
        </w:rPr>
        <w:t>”</w:t>
      </w:r>
      <w:r>
        <w:t>同</w:t>
      </w:r>
    </w:p>
    <w:p w14:paraId="15871E3B">
      <w:r>
        <w:t>蒙戎</w:t>
      </w:r>
    </w:p>
    <w:p w14:paraId="63BB865E">
      <w:r>
        <w:rPr>
          <w:rFonts w:hint="eastAsia" w:eastAsia="宋体"/>
          <w:lang w:eastAsia="zh-CN"/>
        </w:rPr>
        <w:t>《</w:t>
      </w:r>
      <w:r>
        <w:t>玉篇</w:t>
      </w:r>
      <w:r>
        <w:rPr>
          <w:rFonts w:hint="eastAsia" w:eastAsia="宋体"/>
          <w:lang w:eastAsia="zh-CN"/>
        </w:rPr>
        <w:t>》</w:t>
      </w:r>
      <w:r>
        <w:t>：</w:t>
      </w:r>
      <w:r>
        <w:rPr>
          <w:rFonts w:hint="eastAsia" w:eastAsia="宋体"/>
          <w:lang w:eastAsia="zh-CN"/>
        </w:rPr>
        <w:t>“</w:t>
      </w:r>
      <w:r>
        <w:t>尨茸，亂貌。</w:t>
      </w:r>
      <w:r>
        <w:rPr>
          <w:rFonts w:hint="eastAsia" w:eastAsia="宋体"/>
          <w:lang w:eastAsia="zh-CN"/>
        </w:rPr>
        <w:t>”《</w:t>
      </w:r>
      <w:r>
        <w:t>詩</w:t>
      </w:r>
      <w:r>
        <w:rPr>
          <w:rFonts w:hint="eastAsia" w:eastAsia="宋体"/>
          <w:lang w:eastAsia="zh-CN"/>
        </w:rPr>
        <w:t>•</w:t>
      </w:r>
      <w:r>
        <w:t>旄邱</w:t>
      </w:r>
      <w:r>
        <w:rPr>
          <w:rFonts w:hint="eastAsia" w:eastAsia="宋体"/>
          <w:lang w:eastAsia="zh-CN"/>
        </w:rPr>
        <w:t>》</w:t>
      </w:r>
      <w:r>
        <w:t>三章：</w:t>
      </w:r>
      <w:r>
        <w:rPr>
          <w:rFonts w:hint="eastAsia" w:eastAsia="宋体"/>
          <w:lang w:eastAsia="zh-CN"/>
        </w:rPr>
        <w:t>“</w:t>
      </w:r>
      <w:r>
        <w:t>狐裘蒙戎。</w:t>
      </w:r>
      <w:r>
        <w:rPr>
          <w:rFonts w:hint="eastAsia" w:eastAsia="宋体"/>
          <w:lang w:eastAsia="zh-CN"/>
        </w:rPr>
        <w:t>”</w:t>
      </w:r>
      <w:r>
        <w:t>傳：</w:t>
      </w:r>
      <w:r>
        <w:rPr>
          <w:rFonts w:hint="eastAsia" w:eastAsia="宋体"/>
          <w:lang w:eastAsia="zh-CN"/>
        </w:rPr>
        <w:t>“</w:t>
      </w:r>
      <w:r>
        <w:t>蒙戎以言亂也。</w:t>
      </w:r>
      <w:r>
        <w:rPr>
          <w:rFonts w:hint="eastAsia" w:eastAsia="宋体"/>
          <w:lang w:eastAsia="zh-CN"/>
        </w:rPr>
        <w:t>”</w:t>
      </w:r>
      <w:r>
        <w:t>釋</w:t>
      </w:r>
    </w:p>
    <w:p w14:paraId="4FB06333">
      <w:pPr>
        <w:rPr>
          <w:rFonts w:hint="eastAsia" w:eastAsia="宋体"/>
          <w:lang w:eastAsia="zh-CN"/>
        </w:rPr>
      </w:pPr>
      <w:r>
        <w:t>文：</w:t>
      </w:r>
      <w:r>
        <w:rPr>
          <w:rFonts w:hint="eastAsia" w:eastAsia="宋体"/>
          <w:lang w:eastAsia="zh-CN"/>
        </w:rPr>
        <w:t>“</w:t>
      </w:r>
      <w:r>
        <w:t>徐讀作尨茸字。</w:t>
      </w:r>
      <w:r>
        <w:rPr>
          <w:rFonts w:hint="eastAsia" w:eastAsia="宋体"/>
          <w:lang w:eastAsia="zh-CN"/>
        </w:rPr>
        <w:t>”</w:t>
      </w:r>
    </w:p>
    <w:p w14:paraId="5EDD8F90">
      <w:r>
        <w:t>【第307页】</w:t>
      </w:r>
    </w:p>
    <w:p w14:paraId="05E5BC76">
      <w:r>
        <w:t>共</w:t>
      </w:r>
    </w:p>
    <w:p w14:paraId="5CDA6923">
      <w:pPr>
        <w:rPr>
          <w:rFonts w:hint="eastAsia" w:eastAsia="宋体"/>
          <w:lang w:eastAsia="zh-CN"/>
        </w:rPr>
      </w:pPr>
      <w:r>
        <w:rPr>
          <w:rFonts w:hint="eastAsia" w:eastAsia="宋体"/>
          <w:lang w:eastAsia="zh-CN"/>
        </w:rPr>
        <w:t>《</w:t>
      </w:r>
      <w:r>
        <w:t>説文</w:t>
      </w:r>
      <w:r>
        <w:rPr>
          <w:rFonts w:hint="eastAsia" w:eastAsia="宋体"/>
          <w:lang w:eastAsia="zh-CN"/>
        </w:rPr>
        <w:t>》</w:t>
      </w:r>
      <w:r>
        <w:t>：</w:t>
      </w:r>
      <w:r>
        <w:rPr>
          <w:rFonts w:hint="eastAsia" w:eastAsia="宋体"/>
          <w:lang w:eastAsia="zh-CN"/>
        </w:rPr>
        <w:t>“</w:t>
      </w:r>
      <w:r>
        <w:t>供，設也，一曰供給。</w:t>
      </w:r>
      <w:r>
        <w:rPr>
          <w:rFonts w:hint="eastAsia" w:eastAsia="宋体"/>
          <w:lang w:eastAsia="zh-CN"/>
        </w:rPr>
        <w:t>”《</w:t>
      </w:r>
      <w:r>
        <w:t>周禮</w:t>
      </w:r>
      <w:r>
        <w:rPr>
          <w:rFonts w:hint="eastAsia" w:eastAsia="宋体"/>
          <w:lang w:eastAsia="zh-CN"/>
        </w:rPr>
        <w:t>•</w:t>
      </w:r>
      <w:r>
        <w:t>小宰</w:t>
      </w:r>
      <w:r>
        <w:rPr>
          <w:rFonts w:hint="eastAsia" w:eastAsia="宋体"/>
          <w:lang w:eastAsia="zh-CN"/>
        </w:rPr>
        <w:t>》</w:t>
      </w:r>
      <w:r>
        <w:t>：</w:t>
      </w:r>
      <w:r>
        <w:rPr>
          <w:rFonts w:hint="eastAsia" w:eastAsia="宋体"/>
          <w:lang w:eastAsia="zh-CN"/>
        </w:rPr>
        <w:t>“</w:t>
      </w:r>
      <w:r>
        <w:t>令百官府共其財用。</w:t>
      </w:r>
      <w:r>
        <w:rPr>
          <w:rFonts w:hint="eastAsia" w:eastAsia="宋体"/>
          <w:lang w:eastAsia="zh-CN"/>
        </w:rPr>
        <w:t>”</w:t>
      </w:r>
      <w:r>
        <w:t>釋文：</w:t>
      </w:r>
      <w:r>
        <w:rPr>
          <w:rFonts w:hint="eastAsia" w:eastAsia="宋体"/>
          <w:lang w:eastAsia="zh-CN"/>
        </w:rPr>
        <w:t>“《</w:t>
      </w:r>
      <w:r>
        <w:t>禮</w:t>
      </w:r>
      <w:r>
        <w:rPr>
          <w:rFonts w:hint="eastAsia" w:eastAsia="宋体"/>
          <w:lang w:eastAsia="zh-CN"/>
        </w:rPr>
        <w:t>》</w:t>
      </w:r>
    </w:p>
    <w:p w14:paraId="5B6DCA6D">
      <w:r>
        <w:t>本供字皆作共。</w:t>
      </w:r>
      <w:r>
        <w:rPr>
          <w:rFonts w:hint="eastAsia" w:eastAsia="宋体"/>
          <w:lang w:eastAsia="zh-CN"/>
        </w:rPr>
        <w:t>”《</w:t>
      </w:r>
      <w:r>
        <w:t>左傳。僖四年</w:t>
      </w:r>
      <w:r>
        <w:rPr>
          <w:rFonts w:hint="eastAsia" w:eastAsia="宋体"/>
          <w:lang w:eastAsia="zh-CN"/>
        </w:rPr>
        <w:t>》</w:t>
      </w:r>
      <w:r>
        <w:t>：</w:t>
      </w:r>
      <w:r>
        <w:rPr>
          <w:rFonts w:hint="eastAsia" w:eastAsia="宋体"/>
          <w:lang w:eastAsia="zh-CN"/>
        </w:rPr>
        <w:t>“</w:t>
      </w:r>
      <w:r>
        <w:t>王祭不共</w:t>
      </w:r>
      <w:r>
        <w:rPr>
          <w:rFonts w:hint="eastAsia" w:eastAsia="宋体"/>
          <w:lang w:eastAsia="zh-CN"/>
        </w:rPr>
        <w:t>”</w:t>
      </w:r>
      <w:r>
        <w:t>。</w:t>
      </w:r>
      <w:r>
        <w:rPr>
          <w:rFonts w:hint="eastAsia" w:eastAsia="宋体"/>
          <w:lang w:eastAsia="zh-CN"/>
        </w:rPr>
        <w:t>《</w:t>
      </w:r>
      <w:r>
        <w:t>孟子</w:t>
      </w:r>
      <w:r>
        <w:rPr>
          <w:rFonts w:hint="eastAsia" w:eastAsia="宋体"/>
          <w:lang w:eastAsia="zh-CN"/>
        </w:rPr>
        <w:t>》</w:t>
      </w:r>
      <w:r>
        <w:t>：</w:t>
      </w:r>
      <w:r>
        <w:rPr>
          <w:rFonts w:hint="eastAsia" w:eastAsia="宋体"/>
          <w:lang w:eastAsia="zh-CN"/>
        </w:rPr>
        <w:t>“</w:t>
      </w:r>
      <w:r>
        <w:t>共爲子職而已矣。</w:t>
      </w:r>
      <w:r>
        <w:rPr>
          <w:rFonts w:hint="eastAsia" w:eastAsia="宋体"/>
          <w:lang w:eastAsia="zh-CN"/>
        </w:rPr>
        <w:t>”</w:t>
      </w:r>
      <w:r>
        <w:t>竝與</w:t>
      </w:r>
    </w:p>
    <w:p w14:paraId="75924BEB">
      <w:r>
        <w:rPr>
          <w:rFonts w:hint="eastAsia" w:eastAsia="宋体"/>
          <w:lang w:eastAsia="zh-CN"/>
        </w:rPr>
        <w:t>“</w:t>
      </w:r>
      <w:r>
        <w:t>供</w:t>
      </w:r>
      <w:r>
        <w:rPr>
          <w:rFonts w:hint="eastAsia" w:eastAsia="宋体"/>
          <w:lang w:eastAsia="zh-CN"/>
        </w:rPr>
        <w:t>”</w:t>
      </w:r>
      <w:r>
        <w:t>同。</w:t>
      </w:r>
    </w:p>
    <w:p w14:paraId="3E930259">
      <w:r>
        <w:t>杠</w:t>
      </w:r>
    </w:p>
    <w:p w14:paraId="6534EED9">
      <w:r>
        <w:rPr>
          <w:rFonts w:hint="eastAsia" w:eastAsia="宋体"/>
          <w:lang w:eastAsia="zh-CN"/>
        </w:rPr>
        <w:t>《</w:t>
      </w:r>
      <w:r>
        <w:t>玉篇</w:t>
      </w:r>
      <w:r>
        <w:rPr>
          <w:rFonts w:hint="eastAsia" w:eastAsia="宋体"/>
          <w:lang w:eastAsia="zh-CN"/>
        </w:rPr>
        <w:t>》</w:t>
      </w:r>
      <w:r>
        <w:t>：</w:t>
      </w:r>
      <w:r>
        <w:rPr>
          <w:rFonts w:hint="eastAsia" w:eastAsia="宋体"/>
          <w:lang w:eastAsia="zh-CN"/>
        </w:rPr>
        <w:t>“</w:t>
      </w:r>
      <w:r>
        <w:t>矼，石橋也。</w:t>
      </w:r>
      <w:r>
        <w:rPr>
          <w:rFonts w:hint="eastAsia" w:eastAsia="宋体"/>
          <w:lang w:eastAsia="zh-CN"/>
        </w:rPr>
        <w:t>”《</w:t>
      </w:r>
      <w:r>
        <w:t>孟子</w:t>
      </w:r>
      <w:r>
        <w:rPr>
          <w:rFonts w:hint="eastAsia" w:eastAsia="宋体"/>
          <w:lang w:eastAsia="zh-CN"/>
        </w:rPr>
        <w:t>》</w:t>
      </w:r>
      <w:r>
        <w:t>：</w:t>
      </w:r>
      <w:r>
        <w:rPr>
          <w:rFonts w:hint="eastAsia" w:eastAsia="宋体"/>
          <w:lang w:eastAsia="zh-CN"/>
        </w:rPr>
        <w:t>“</w:t>
      </w:r>
      <w:r>
        <w:t>歲十一月徒杠成。</w:t>
      </w:r>
      <w:r>
        <w:rPr>
          <w:rFonts w:hint="eastAsia" w:eastAsia="宋体"/>
          <w:lang w:eastAsia="zh-CN"/>
        </w:rPr>
        <w:t>”</w:t>
      </w:r>
      <w:r>
        <w:t>音義：</w:t>
      </w:r>
      <w:r>
        <w:rPr>
          <w:rFonts w:hint="eastAsia" w:eastAsia="宋体"/>
          <w:lang w:eastAsia="zh-CN"/>
        </w:rPr>
        <w:t>“</w:t>
      </w:r>
      <w:r>
        <w:t>杠，石橋也。</w:t>
      </w:r>
      <w:r>
        <w:rPr>
          <w:rFonts w:hint="eastAsia" w:eastAsia="宋体"/>
          <w:lang w:eastAsia="zh-CN"/>
        </w:rPr>
        <w:t>”《</w:t>
      </w:r>
      <w:r>
        <w:t>爾雅。</w:t>
      </w:r>
    </w:p>
    <w:p w14:paraId="5697811D">
      <w:r>
        <w:t>釋宫</w:t>
      </w:r>
      <w:r>
        <w:rPr>
          <w:rFonts w:hint="eastAsia" w:eastAsia="宋体"/>
          <w:lang w:eastAsia="zh-CN"/>
        </w:rPr>
        <w:t>》</w:t>
      </w:r>
      <w:r>
        <w:t>：</w:t>
      </w:r>
      <w:r>
        <w:rPr>
          <w:rFonts w:hint="eastAsia" w:eastAsia="宋体"/>
          <w:lang w:eastAsia="zh-CN"/>
        </w:rPr>
        <w:t>“</w:t>
      </w:r>
      <w:r>
        <w:t>石杠謂之徛。</w:t>
      </w:r>
      <w:r>
        <w:rPr>
          <w:rFonts w:hint="eastAsia" w:eastAsia="宋体"/>
          <w:lang w:eastAsia="zh-CN"/>
        </w:rPr>
        <w:t>”</w:t>
      </w:r>
      <w:r>
        <w:t>注：</w:t>
      </w:r>
      <w:r>
        <w:rPr>
          <w:rFonts w:hint="eastAsia" w:eastAsia="宋体"/>
          <w:lang w:eastAsia="zh-CN"/>
        </w:rPr>
        <w:t>“</w:t>
      </w:r>
      <w:r>
        <w:t>聚石水中以爲步渡彴也。或曰今之石橋。</w:t>
      </w:r>
      <w:r>
        <w:rPr>
          <w:rFonts w:hint="eastAsia" w:eastAsia="宋体"/>
          <w:lang w:eastAsia="zh-CN"/>
        </w:rPr>
        <w:t>”</w:t>
      </w:r>
      <w:r>
        <w:t>竝與</w:t>
      </w:r>
      <w:r>
        <w:rPr>
          <w:rFonts w:hint="eastAsia" w:eastAsia="宋体"/>
          <w:lang w:eastAsia="zh-CN"/>
        </w:rPr>
        <w:t>“</w:t>
      </w:r>
      <w:r>
        <w:t>矼</w:t>
      </w:r>
      <w:r>
        <w:rPr>
          <w:rFonts w:hint="eastAsia" w:eastAsia="宋体"/>
          <w:lang w:eastAsia="zh-CN"/>
        </w:rPr>
        <w:t>”</w:t>
      </w:r>
      <w:r>
        <w:t>同</w:t>
      </w:r>
    </w:p>
    <w:p w14:paraId="551EC068">
      <w:r>
        <w:t>支</w:t>
      </w:r>
    </w:p>
    <w:p w14:paraId="666252E0">
      <w:r>
        <w:rPr>
          <w:rFonts w:hint="eastAsia" w:eastAsia="宋体"/>
          <w:lang w:eastAsia="zh-CN"/>
        </w:rPr>
        <w:t>《</w:t>
      </w:r>
      <w:r>
        <w:t>廣韻</w:t>
      </w:r>
      <w:r>
        <w:rPr>
          <w:rFonts w:hint="eastAsia" w:eastAsia="宋体"/>
          <w:lang w:eastAsia="zh-CN"/>
        </w:rPr>
        <w:t>》</w:t>
      </w:r>
      <w:r>
        <w:t>：</w:t>
      </w:r>
      <w:r>
        <w:rPr>
          <w:rFonts w:hint="eastAsia" w:eastAsia="宋体"/>
          <w:lang w:eastAsia="zh-CN"/>
        </w:rPr>
        <w:t>“</w:t>
      </w:r>
      <w:r>
        <w:t>肢，肢體。</w:t>
      </w:r>
      <w:r>
        <w:rPr>
          <w:rFonts w:hint="eastAsia" w:eastAsia="宋体"/>
          <w:lang w:eastAsia="zh-CN"/>
        </w:rPr>
        <w:t>”《</w:t>
      </w:r>
      <w:r>
        <w:t>易。坤。文言</w:t>
      </w:r>
      <w:r>
        <w:rPr>
          <w:rFonts w:hint="eastAsia" w:eastAsia="宋体"/>
          <w:lang w:eastAsia="zh-CN"/>
        </w:rPr>
        <w:t>》</w:t>
      </w:r>
      <w:r>
        <w:t>：</w:t>
      </w:r>
      <w:r>
        <w:rPr>
          <w:rFonts w:hint="eastAsia" w:eastAsia="宋体"/>
          <w:lang w:eastAsia="zh-CN"/>
        </w:rPr>
        <w:t>“</w:t>
      </w:r>
      <w:r>
        <w:t>而暢于四支。</w:t>
      </w:r>
      <w:r>
        <w:rPr>
          <w:rFonts w:hint="eastAsia" w:eastAsia="宋体"/>
          <w:lang w:eastAsia="zh-CN"/>
        </w:rPr>
        <w:t>”</w:t>
      </w:r>
      <w:r>
        <w:t>與</w:t>
      </w:r>
      <w:r>
        <w:rPr>
          <w:rFonts w:hint="eastAsia" w:eastAsia="宋体"/>
          <w:lang w:eastAsia="zh-CN"/>
        </w:rPr>
        <w:t>“</w:t>
      </w:r>
      <w:r>
        <w:t>肢</w:t>
      </w:r>
      <w:r>
        <w:rPr>
          <w:rFonts w:hint="eastAsia" w:eastAsia="宋体"/>
          <w:lang w:eastAsia="zh-CN"/>
        </w:rPr>
        <w:t>”</w:t>
      </w:r>
      <w:r>
        <w:t>同</w:t>
      </w:r>
    </w:p>
    <w:p w14:paraId="47EC9043">
      <w:r>
        <w:t>多</w:t>
      </w:r>
    </w:p>
    <w:p w14:paraId="7A300862">
      <w:r>
        <w:rPr>
          <w:rFonts w:hint="eastAsia" w:eastAsia="宋体"/>
          <w:lang w:eastAsia="zh-CN"/>
        </w:rPr>
        <w:t>《</w:t>
      </w:r>
      <w:r>
        <w:t>廣韻</w:t>
      </w:r>
      <w:r>
        <w:rPr>
          <w:rFonts w:hint="eastAsia" w:eastAsia="宋体"/>
          <w:lang w:eastAsia="zh-CN"/>
        </w:rPr>
        <w:t>》</w:t>
      </w:r>
      <w:r>
        <w:t>：</w:t>
      </w:r>
      <w:r>
        <w:rPr>
          <w:rFonts w:hint="eastAsia" w:eastAsia="宋体"/>
          <w:lang w:eastAsia="zh-CN"/>
        </w:rPr>
        <w:t>“</w:t>
      </w:r>
      <w:r>
        <w:t>祇，適也。</w:t>
      </w:r>
      <w:r>
        <w:rPr>
          <w:rFonts w:hint="eastAsia" w:eastAsia="宋体"/>
          <w:lang w:eastAsia="zh-CN"/>
        </w:rPr>
        <w:t>”《</w:t>
      </w:r>
      <w:r>
        <w:t>左傳。襄二十九年</w:t>
      </w:r>
      <w:r>
        <w:rPr>
          <w:rFonts w:hint="eastAsia" w:eastAsia="宋体"/>
          <w:lang w:eastAsia="zh-CN"/>
        </w:rPr>
        <w:t>》</w:t>
      </w:r>
      <w:r>
        <w:t>：</w:t>
      </w:r>
      <w:r>
        <w:rPr>
          <w:rFonts w:hint="eastAsia" w:eastAsia="宋体"/>
          <w:lang w:eastAsia="zh-CN"/>
        </w:rPr>
        <w:t>“</w:t>
      </w:r>
      <w:r>
        <w:t>多見疏也。</w:t>
      </w:r>
      <w:r>
        <w:rPr>
          <w:rFonts w:hint="eastAsia" w:eastAsia="宋体"/>
          <w:lang w:eastAsia="zh-CN"/>
        </w:rPr>
        <w:t>”</w:t>
      </w:r>
      <w:r>
        <w:t>正義：</w:t>
      </w:r>
      <w:r>
        <w:rPr>
          <w:rFonts w:hint="eastAsia" w:eastAsia="宋体"/>
          <w:lang w:eastAsia="zh-CN"/>
        </w:rPr>
        <w:t>“</w:t>
      </w:r>
      <w:r>
        <w:t>多，服虔本作祇</w:t>
      </w:r>
    </w:p>
    <w:p w14:paraId="791AA769">
      <w:r>
        <w:t>解云適也。晉宋杜本皆作多，古人多、祇同音。</w:t>
      </w:r>
      <w:r>
        <w:rPr>
          <w:rFonts w:hint="eastAsia" w:eastAsia="宋体"/>
          <w:lang w:eastAsia="zh-CN"/>
        </w:rPr>
        <w:t>”《</w:t>
      </w:r>
      <w:r>
        <w:t>論語</w:t>
      </w:r>
      <w:r>
        <w:rPr>
          <w:rFonts w:hint="eastAsia" w:eastAsia="宋体"/>
          <w:lang w:eastAsia="zh-CN"/>
        </w:rPr>
        <w:t>》</w:t>
      </w:r>
      <w:r>
        <w:t>：</w:t>
      </w:r>
      <w:r>
        <w:rPr>
          <w:rFonts w:hint="eastAsia" w:eastAsia="宋体"/>
          <w:lang w:eastAsia="zh-CN"/>
        </w:rPr>
        <w:t>“</w:t>
      </w:r>
      <w:r>
        <w:t>多見其不知量也。</w:t>
      </w:r>
      <w:r>
        <w:rPr>
          <w:rFonts w:hint="eastAsia" w:eastAsia="宋体"/>
          <w:lang w:eastAsia="zh-CN"/>
        </w:rPr>
        <w:t>”</w:t>
      </w:r>
      <w:r>
        <w:t>注：</w:t>
      </w:r>
      <w:r>
        <w:rPr>
          <w:rFonts w:hint="eastAsia" w:eastAsia="宋体"/>
          <w:lang w:eastAsia="zh-CN"/>
        </w:rPr>
        <w:t>“</w:t>
      </w:r>
      <w:r>
        <w:t>適足</w:t>
      </w:r>
    </w:p>
    <w:p w14:paraId="09C9FC4F">
      <w:r>
        <w:t>【第308页】</w:t>
      </w:r>
    </w:p>
    <w:p w14:paraId="419969EB">
      <w:r>
        <w:t>自見其不知量也。</w:t>
      </w:r>
      <w:r>
        <w:rPr>
          <w:rFonts w:hint="eastAsia" w:eastAsia="宋体"/>
          <w:lang w:eastAsia="zh-CN"/>
        </w:rPr>
        <w:t>”</w:t>
      </w:r>
      <w:r>
        <w:t>竝與</w:t>
      </w:r>
      <w:r>
        <w:rPr>
          <w:rFonts w:hint="eastAsia" w:eastAsia="宋体"/>
          <w:lang w:eastAsia="zh-CN"/>
        </w:rPr>
        <w:t>“</w:t>
      </w:r>
      <w:r>
        <w:t>祇</w:t>
      </w:r>
      <w:r>
        <w:rPr>
          <w:rFonts w:hint="eastAsia" w:eastAsia="宋体"/>
          <w:lang w:eastAsia="zh-CN"/>
        </w:rPr>
        <w:t>”</w:t>
      </w:r>
      <w:r>
        <w:t>同。</w:t>
      </w:r>
    </w:p>
    <w:p w14:paraId="39A6492E">
      <w:r>
        <w:t>虵</w:t>
      </w:r>
    </w:p>
    <w:p w14:paraId="73B88C91">
      <w:r>
        <w:rPr>
          <w:rFonts w:hint="eastAsia" w:eastAsia="宋体"/>
          <w:lang w:eastAsia="zh-CN"/>
        </w:rPr>
        <w:t>《</w:t>
      </w:r>
      <w:r>
        <w:t>集韻</w:t>
      </w:r>
      <w:r>
        <w:rPr>
          <w:rFonts w:hint="eastAsia" w:eastAsia="宋体"/>
          <w:lang w:eastAsia="zh-CN"/>
        </w:rPr>
        <w:t>》</w:t>
      </w:r>
      <w:r>
        <w:t>：</w:t>
      </w:r>
      <w:r>
        <w:rPr>
          <w:rFonts w:hint="eastAsia" w:eastAsia="宋体"/>
          <w:lang w:eastAsia="zh-CN"/>
        </w:rPr>
        <w:t>“</w:t>
      </w:r>
      <w:r>
        <w:t>委蛇，委曲自得貌。</w:t>
      </w:r>
      <w:r>
        <w:rPr>
          <w:rFonts w:hint="eastAsia" w:eastAsia="宋体"/>
          <w:lang w:eastAsia="zh-CN"/>
        </w:rPr>
        <w:t>”《</w:t>
      </w:r>
      <w:r>
        <w:t>詩</w:t>
      </w:r>
      <w:r>
        <w:rPr>
          <w:rFonts w:hint="eastAsia" w:eastAsia="宋体"/>
          <w:lang w:eastAsia="zh-CN"/>
        </w:rPr>
        <w:t>•</w:t>
      </w:r>
      <w:r>
        <w:t>羔羊</w:t>
      </w:r>
      <w:r>
        <w:rPr>
          <w:rFonts w:hint="eastAsia" w:eastAsia="宋体"/>
          <w:lang w:eastAsia="zh-CN"/>
        </w:rPr>
        <w:t>》</w:t>
      </w:r>
      <w:r>
        <w:t>首章</w:t>
      </w:r>
      <w:r>
        <w:rPr>
          <w:rFonts w:hint="eastAsia" w:eastAsia="宋体"/>
          <w:lang w:eastAsia="zh-CN"/>
        </w:rPr>
        <w:t>“</w:t>
      </w:r>
      <w:r>
        <w:t>委蛇委蛇</w:t>
      </w:r>
      <w:r>
        <w:rPr>
          <w:rFonts w:hint="eastAsia" w:eastAsia="宋体"/>
          <w:lang w:eastAsia="zh-CN"/>
        </w:rPr>
        <w:t>”</w:t>
      </w:r>
      <w:r>
        <w:t>，釋文作</w:t>
      </w:r>
      <w:r>
        <w:rPr>
          <w:rFonts w:hint="eastAsia" w:eastAsia="宋体"/>
          <w:lang w:eastAsia="zh-CN"/>
        </w:rPr>
        <w:t>“</w:t>
      </w:r>
      <w:r>
        <w:t>委虵</w:t>
      </w:r>
      <w:r>
        <w:rPr>
          <w:rFonts w:hint="eastAsia" w:eastAsia="宋体"/>
          <w:lang w:eastAsia="zh-CN"/>
        </w:rPr>
        <w:t>”</w:t>
      </w:r>
      <w:r>
        <w:t>。與</w:t>
      </w:r>
    </w:p>
    <w:p w14:paraId="17C81765">
      <w:r>
        <w:rPr>
          <w:rFonts w:hint="eastAsia" w:eastAsia="宋体"/>
          <w:lang w:eastAsia="zh-CN"/>
        </w:rPr>
        <w:t>“</w:t>
      </w:r>
      <w:r>
        <w:t>蛇</w:t>
      </w:r>
      <w:r>
        <w:rPr>
          <w:rFonts w:hint="eastAsia" w:eastAsia="宋体"/>
          <w:lang w:eastAsia="zh-CN"/>
        </w:rPr>
        <w:t>”</w:t>
      </w:r>
      <w:r>
        <w:t>同。</w:t>
      </w:r>
    </w:p>
    <w:p w14:paraId="13843112">
      <w:r>
        <w:t>逶迤</w:t>
      </w:r>
    </w:p>
    <w:p w14:paraId="1113C09C">
      <w:pPr>
        <w:rPr>
          <w:rFonts w:hint="eastAsia" w:eastAsia="宋体"/>
          <w:lang w:eastAsia="zh-CN"/>
        </w:rPr>
      </w:pPr>
      <w:r>
        <w:rPr>
          <w:rFonts w:hint="eastAsia" w:eastAsia="宋体"/>
          <w:lang w:eastAsia="zh-CN"/>
        </w:rPr>
        <w:t>《</w:t>
      </w:r>
      <w:r>
        <w:t>詩</w:t>
      </w:r>
      <w:r>
        <w:rPr>
          <w:rFonts w:hint="eastAsia" w:eastAsia="宋体"/>
          <w:lang w:eastAsia="zh-CN"/>
        </w:rPr>
        <w:t>》“</w:t>
      </w:r>
      <w:r>
        <w:t>委蛇委蛇</w:t>
      </w:r>
      <w:r>
        <w:rPr>
          <w:rFonts w:hint="eastAsia" w:eastAsia="宋体"/>
          <w:lang w:eastAsia="zh-CN"/>
        </w:rPr>
        <w:t>”</w:t>
      </w:r>
      <w:r>
        <w:t>釋文：</w:t>
      </w:r>
      <w:r>
        <w:rPr>
          <w:rFonts w:hint="eastAsia" w:eastAsia="宋体"/>
          <w:lang w:eastAsia="zh-CN"/>
        </w:rPr>
        <w:t>“《</w:t>
      </w:r>
      <w:r>
        <w:t>韓詩</w:t>
      </w:r>
      <w:r>
        <w:rPr>
          <w:rFonts w:hint="eastAsia" w:eastAsia="宋体"/>
          <w:lang w:eastAsia="zh-CN"/>
        </w:rPr>
        <w:t>》</w:t>
      </w:r>
      <w:r>
        <w:t>作逶迤。</w:t>
      </w:r>
      <w:r>
        <w:rPr>
          <w:rFonts w:hint="eastAsia" w:eastAsia="宋体"/>
          <w:lang w:eastAsia="zh-CN"/>
        </w:rPr>
        <w:t>”</w:t>
      </w:r>
    </w:p>
    <w:p w14:paraId="0C3FDA76">
      <w:r>
        <w:t>撝</w:t>
      </w:r>
    </w:p>
    <w:p w14:paraId="2F2E0484">
      <w:r>
        <w:rPr>
          <w:rFonts w:hint="eastAsia" w:eastAsia="宋体"/>
          <w:lang w:eastAsia="zh-CN"/>
        </w:rPr>
        <w:t>《</w:t>
      </w:r>
      <w:r>
        <w:t>玉篇</w:t>
      </w:r>
      <w:r>
        <w:rPr>
          <w:rFonts w:hint="eastAsia" w:eastAsia="宋体"/>
          <w:lang w:eastAsia="zh-CN"/>
        </w:rPr>
        <w:t>》</w:t>
      </w:r>
      <w:r>
        <w:t>：</w:t>
      </w:r>
      <w:r>
        <w:rPr>
          <w:rFonts w:hint="eastAsia" w:eastAsia="宋体"/>
          <w:lang w:eastAsia="zh-CN"/>
        </w:rPr>
        <w:t>“</w:t>
      </w:r>
      <w:r>
        <w:t>麾，指麾也。</w:t>
      </w:r>
      <w:r>
        <w:rPr>
          <w:rFonts w:hint="eastAsia" w:eastAsia="宋体"/>
          <w:lang w:eastAsia="zh-CN"/>
        </w:rPr>
        <w:t>”《</w:t>
      </w:r>
      <w:r>
        <w:t>易。謙。六四</w:t>
      </w:r>
      <w:r>
        <w:rPr>
          <w:rFonts w:hint="eastAsia" w:eastAsia="宋体"/>
          <w:lang w:eastAsia="zh-CN"/>
        </w:rPr>
        <w:t>》“</w:t>
      </w:r>
      <w:r>
        <w:t>撝謙</w:t>
      </w:r>
      <w:r>
        <w:rPr>
          <w:rFonts w:hint="eastAsia" w:eastAsia="宋体"/>
          <w:lang w:eastAsia="zh-CN"/>
        </w:rPr>
        <w:t>”</w:t>
      </w:r>
      <w:r>
        <w:t>注：</w:t>
      </w:r>
      <w:r>
        <w:rPr>
          <w:rFonts w:hint="eastAsia" w:eastAsia="宋体"/>
          <w:lang w:eastAsia="zh-CN"/>
        </w:rPr>
        <w:t>“</w:t>
      </w:r>
      <w:r>
        <w:t>指撝皆謙。</w:t>
      </w:r>
      <w:r>
        <w:rPr>
          <w:rFonts w:hint="eastAsia" w:eastAsia="宋体"/>
          <w:lang w:eastAsia="zh-CN"/>
        </w:rPr>
        <w:t>”</w:t>
      </w:r>
      <w:r>
        <w:t>釋文：</w:t>
      </w:r>
      <w:r>
        <w:rPr>
          <w:rFonts w:hint="eastAsia" w:eastAsia="宋体"/>
          <w:lang w:eastAsia="zh-CN"/>
        </w:rPr>
        <w:t>“</w:t>
      </w:r>
      <w:r>
        <w:t>撝義與</w:t>
      </w:r>
    </w:p>
    <w:p w14:paraId="62711CB2">
      <w:pPr>
        <w:rPr>
          <w:rFonts w:hint="eastAsia" w:eastAsia="宋体"/>
          <w:lang w:eastAsia="zh-CN"/>
        </w:rPr>
      </w:pPr>
      <w:r>
        <w:t>麾同。</w:t>
      </w:r>
      <w:r>
        <w:rPr>
          <w:rFonts w:hint="eastAsia" w:eastAsia="宋体"/>
          <w:lang w:eastAsia="zh-CN"/>
        </w:rPr>
        <w:t>”</w:t>
      </w:r>
    </w:p>
    <w:p w14:paraId="0FB7E14B">
      <w:r>
        <w:t>桽</w:t>
      </w:r>
    </w:p>
    <w:p w14:paraId="52C3B6B2">
      <w:pPr>
        <w:rPr>
          <w:rFonts w:hint="eastAsia" w:eastAsia="宋体"/>
          <w:lang w:eastAsia="zh-CN"/>
        </w:rPr>
      </w:pPr>
      <w:r>
        <w:rPr>
          <w:rFonts w:hint="eastAsia" w:eastAsia="宋体"/>
          <w:lang w:eastAsia="zh-CN"/>
        </w:rPr>
        <w:t>《</w:t>
      </w:r>
      <w:r>
        <w:t>廣韻</w:t>
      </w:r>
      <w:r>
        <w:rPr>
          <w:rFonts w:hint="eastAsia" w:eastAsia="宋体"/>
          <w:lang w:eastAsia="zh-CN"/>
        </w:rPr>
        <w:t>》</w:t>
      </w:r>
      <w:r>
        <w:t>：</w:t>
      </w:r>
      <w:r>
        <w:rPr>
          <w:rFonts w:hint="eastAsia" w:eastAsia="宋体"/>
          <w:lang w:eastAsia="zh-CN"/>
        </w:rPr>
        <w:t>“</w:t>
      </w:r>
      <w:r>
        <w:t>陘，邊也。</w:t>
      </w:r>
      <w:r>
        <w:rPr>
          <w:rFonts w:hint="eastAsia" w:eastAsia="宋体"/>
          <w:lang w:eastAsia="zh-CN"/>
        </w:rPr>
        <w:t>”《</w:t>
      </w:r>
      <w:r>
        <w:t>書。顧命</w:t>
      </w:r>
      <w:r>
        <w:rPr>
          <w:rFonts w:hint="eastAsia" w:eastAsia="宋体"/>
          <w:lang w:eastAsia="zh-CN"/>
        </w:rPr>
        <w:t>》</w:t>
      </w:r>
      <w:r>
        <w:t>：</w:t>
      </w:r>
      <w:r>
        <w:rPr>
          <w:rFonts w:hint="eastAsia" w:eastAsia="宋体"/>
          <w:lang w:eastAsia="zh-CN"/>
        </w:rPr>
        <w:t>“</w:t>
      </w:r>
      <w:r>
        <w:t>立于東傘。</w:t>
      </w:r>
      <w:r>
        <w:rPr>
          <w:rFonts w:hint="eastAsia" w:eastAsia="宋体"/>
          <w:lang w:eastAsia="zh-CN"/>
        </w:rPr>
        <w:t>”</w:t>
      </w:r>
      <w:r>
        <w:t>正義：</w:t>
      </w:r>
      <w:r>
        <w:rPr>
          <w:rFonts w:hint="eastAsia" w:eastAsia="宋体"/>
          <w:lang w:eastAsia="zh-CN"/>
        </w:rPr>
        <w:t>“</w:t>
      </w:r>
      <w:r>
        <w:t>傘，堂上之遠地。</w:t>
      </w:r>
      <w:r>
        <w:rPr>
          <w:rFonts w:hint="eastAsia" w:eastAsia="宋体"/>
          <w:lang w:eastAsia="zh-CN"/>
        </w:rPr>
        <w:t>”《</w:t>
      </w:r>
      <w:r>
        <w:t>爾雅</w:t>
      </w:r>
      <w:r>
        <w:rPr>
          <w:rFonts w:hint="eastAsia" w:eastAsia="宋体"/>
          <w:lang w:eastAsia="zh-CN"/>
        </w:rPr>
        <w:t>•</w:t>
      </w:r>
    </w:p>
    <w:p w14:paraId="75FE7115">
      <w:r>
        <w:t>【第309页】</w:t>
      </w:r>
    </w:p>
    <w:p w14:paraId="55B8F3BF">
      <w:r>
        <w:t>釋詁</w:t>
      </w:r>
      <w:r>
        <w:rPr>
          <w:rFonts w:hint="eastAsia" w:eastAsia="宋体"/>
          <w:lang w:eastAsia="zh-CN"/>
        </w:rPr>
        <w:t>》</w:t>
      </w:r>
      <w:r>
        <w:t>：</w:t>
      </w:r>
      <w:r>
        <w:rPr>
          <w:rFonts w:hint="eastAsia" w:eastAsia="宋体"/>
          <w:lang w:eastAsia="zh-CN"/>
        </w:rPr>
        <w:t>“</w:t>
      </w:r>
      <w:r>
        <w:t>疆、界、邊、衞、圉，坐也。</w:t>
      </w:r>
      <w:r>
        <w:rPr>
          <w:rFonts w:hint="eastAsia" w:eastAsia="宋体"/>
          <w:lang w:eastAsia="zh-CN"/>
        </w:rPr>
        <w:t>”</w:t>
      </w:r>
      <w:r>
        <w:t>竝與</w:t>
      </w:r>
      <w:r>
        <w:rPr>
          <w:rFonts w:hint="eastAsia" w:eastAsia="宋体"/>
          <w:lang w:eastAsia="zh-CN"/>
        </w:rPr>
        <w:t>“</w:t>
      </w:r>
      <w:r>
        <w:t>陘</w:t>
      </w:r>
      <w:r>
        <w:rPr>
          <w:rFonts w:hint="eastAsia" w:eastAsia="宋体"/>
          <w:lang w:eastAsia="zh-CN"/>
        </w:rPr>
        <w:t>”</w:t>
      </w:r>
      <w:r>
        <w:t>同</w:t>
      </w:r>
    </w:p>
    <w:p w14:paraId="4320402C">
      <w:r>
        <w:t>龡</w:t>
      </w:r>
    </w:p>
    <w:p w14:paraId="2A95BEA7">
      <w:r>
        <w:rPr>
          <w:rFonts w:hint="eastAsia" w:eastAsia="宋体"/>
          <w:lang w:eastAsia="zh-CN"/>
        </w:rPr>
        <w:t>《</w:t>
      </w:r>
      <w:r>
        <w:t>周禮</w:t>
      </w:r>
      <w:r>
        <w:rPr>
          <w:rFonts w:hint="eastAsia" w:eastAsia="宋体"/>
          <w:lang w:eastAsia="zh-CN"/>
        </w:rPr>
        <w:t>》“</w:t>
      </w:r>
      <w:r>
        <w:t>笙師掌教龡竽、笙、塤、籥、簫、箎、篴、管。</w:t>
      </w:r>
      <w:r>
        <w:rPr>
          <w:rFonts w:hint="eastAsia" w:eastAsia="宋体"/>
          <w:lang w:eastAsia="zh-CN"/>
        </w:rPr>
        <w:t>”</w:t>
      </w:r>
      <w:r>
        <w:t>與</w:t>
      </w:r>
      <w:r>
        <w:rPr>
          <w:rFonts w:hint="eastAsia" w:eastAsia="宋体"/>
          <w:lang w:eastAsia="zh-CN"/>
        </w:rPr>
        <w:t>“</w:t>
      </w:r>
      <w:r>
        <w:t>吹</w:t>
      </w:r>
      <w:r>
        <w:rPr>
          <w:rFonts w:hint="eastAsia" w:eastAsia="宋体"/>
          <w:lang w:eastAsia="zh-CN"/>
        </w:rPr>
        <w:t>”</w:t>
      </w:r>
      <w:r>
        <w:t>同</w:t>
      </w:r>
    </w:p>
    <w:p w14:paraId="3FF15015">
      <w:r>
        <w:t>祇</w:t>
      </w:r>
    </w:p>
    <w:p w14:paraId="18D09FE0">
      <w:r>
        <w:rPr>
          <w:rFonts w:hint="eastAsia" w:eastAsia="宋体"/>
          <w:lang w:eastAsia="zh-CN"/>
        </w:rPr>
        <w:t>《</w:t>
      </w:r>
      <w:r>
        <w:t>爾雅。釋詁</w:t>
      </w:r>
      <w:r>
        <w:rPr>
          <w:rFonts w:hint="eastAsia" w:eastAsia="宋体"/>
          <w:lang w:eastAsia="zh-CN"/>
        </w:rPr>
        <w:t>》</w:t>
      </w:r>
      <w:r>
        <w:t>：</w:t>
      </w:r>
      <w:r>
        <w:rPr>
          <w:rFonts w:hint="eastAsia" w:eastAsia="宋体"/>
          <w:lang w:eastAsia="zh-CN"/>
        </w:rPr>
        <w:t>“</w:t>
      </w:r>
      <w:r>
        <w:t>疧，病也。</w:t>
      </w:r>
      <w:r>
        <w:rPr>
          <w:rFonts w:hint="eastAsia" w:eastAsia="宋体"/>
          <w:lang w:eastAsia="zh-CN"/>
        </w:rPr>
        <w:t>”《</w:t>
      </w:r>
      <w:r>
        <w:t>詩。何人斯</w:t>
      </w:r>
      <w:r>
        <w:rPr>
          <w:rFonts w:hint="eastAsia" w:eastAsia="宋体"/>
          <w:lang w:eastAsia="zh-CN"/>
        </w:rPr>
        <w:t>》</w:t>
      </w:r>
      <w:r>
        <w:t>六章：</w:t>
      </w:r>
      <w:r>
        <w:rPr>
          <w:rFonts w:hint="eastAsia" w:eastAsia="宋体"/>
          <w:lang w:eastAsia="zh-CN"/>
        </w:rPr>
        <w:t>“</w:t>
      </w:r>
      <w:r>
        <w:t>俾我祇也。</w:t>
      </w:r>
      <w:r>
        <w:rPr>
          <w:rFonts w:hint="eastAsia" w:eastAsia="宋体"/>
          <w:lang w:eastAsia="zh-CN"/>
        </w:rPr>
        <w:t>”</w:t>
      </w:r>
      <w:r>
        <w:t>傳：</w:t>
      </w:r>
      <w:r>
        <w:rPr>
          <w:rFonts w:hint="eastAsia" w:eastAsia="宋体"/>
          <w:lang w:eastAsia="zh-CN"/>
        </w:rPr>
        <w:t>“</w:t>
      </w:r>
      <w:r>
        <w:t>祇，病也。</w:t>
      </w:r>
      <w:r>
        <w:rPr>
          <w:rFonts w:hint="eastAsia" w:eastAsia="宋体"/>
          <w:lang w:eastAsia="zh-CN"/>
        </w:rPr>
        <w:t>”</w:t>
      </w:r>
      <w:r>
        <w:t>與</w:t>
      </w:r>
    </w:p>
    <w:p w14:paraId="76C69810">
      <w:r>
        <w:rPr>
          <w:rFonts w:hint="eastAsia" w:eastAsia="宋体"/>
          <w:lang w:eastAsia="zh-CN"/>
        </w:rPr>
        <w:t>“</w:t>
      </w:r>
      <w:r>
        <w:t>疧</w:t>
      </w:r>
      <w:r>
        <w:rPr>
          <w:rFonts w:hint="eastAsia" w:eastAsia="宋体"/>
          <w:lang w:eastAsia="zh-CN"/>
        </w:rPr>
        <w:t>”</w:t>
      </w:r>
      <w:r>
        <w:t>同。</w:t>
      </w:r>
    </w:p>
    <w:p w14:paraId="452B4B58">
      <w:r>
        <w:t>罷</w:t>
      </w:r>
    </w:p>
    <w:p w14:paraId="417811C2">
      <w:r>
        <w:rPr>
          <w:rFonts w:hint="eastAsia" w:eastAsia="宋体"/>
          <w:lang w:eastAsia="zh-CN"/>
        </w:rPr>
        <w:t>《</w:t>
      </w:r>
      <w:r>
        <w:t>説文</w:t>
      </w:r>
      <w:r>
        <w:rPr>
          <w:rFonts w:hint="eastAsia" w:eastAsia="宋体"/>
          <w:lang w:eastAsia="zh-CN"/>
        </w:rPr>
        <w:t>》“</w:t>
      </w:r>
      <w:r>
        <w:t>疲，勞也。</w:t>
      </w:r>
      <w:r>
        <w:rPr>
          <w:rFonts w:hint="eastAsia" w:eastAsia="宋体"/>
          <w:lang w:eastAsia="zh-CN"/>
        </w:rPr>
        <w:t>”《</w:t>
      </w:r>
      <w:r>
        <w:t>周禮</w:t>
      </w:r>
      <w:r>
        <w:rPr>
          <w:rFonts w:hint="eastAsia" w:eastAsia="宋体"/>
          <w:lang w:eastAsia="zh-CN"/>
        </w:rPr>
        <w:t>•</w:t>
      </w:r>
      <w:r>
        <w:t>大司寇</w:t>
      </w:r>
      <w:r>
        <w:rPr>
          <w:rFonts w:hint="eastAsia" w:eastAsia="宋体"/>
          <w:lang w:eastAsia="zh-CN"/>
        </w:rPr>
        <w:t>》</w:t>
      </w:r>
      <w:r>
        <w:t>：/</w:t>
      </w:r>
      <w:r>
        <w:rPr>
          <w:rFonts w:hint="eastAsia" w:eastAsia="宋体"/>
          <w:lang w:eastAsia="zh-CN"/>
        </w:rPr>
        <w:t>“</w:t>
      </w:r>
      <w:r>
        <w:t>以圜土聚教罷民。</w:t>
      </w:r>
      <w:r>
        <w:rPr>
          <w:rFonts w:hint="eastAsia" w:eastAsia="宋体"/>
          <w:lang w:eastAsia="zh-CN"/>
        </w:rPr>
        <w:t>”</w:t>
      </w:r>
      <w:r>
        <w:t>注：</w:t>
      </w:r>
      <w:r>
        <w:rPr>
          <w:rFonts w:hint="eastAsia" w:eastAsia="宋体"/>
          <w:lang w:eastAsia="zh-CN"/>
        </w:rPr>
        <w:t>“</w:t>
      </w:r>
      <w:r>
        <w:t>聚罷民其中，困苦</w:t>
      </w:r>
    </w:p>
    <w:p w14:paraId="19F5515C">
      <w:pPr>
        <w:rPr>
          <w:rFonts w:hint="eastAsia" w:eastAsia="宋体"/>
          <w:lang w:eastAsia="zh-CN"/>
        </w:rPr>
      </w:pPr>
      <w:r>
        <w:t>以教之爲善也。</w:t>
      </w:r>
      <w:r>
        <w:rPr>
          <w:rFonts w:hint="eastAsia" w:eastAsia="宋体"/>
          <w:lang w:eastAsia="zh-CN"/>
        </w:rPr>
        <w:t>”</w:t>
      </w:r>
      <w:r>
        <w:t>釋文：</w:t>
      </w:r>
      <w:r>
        <w:rPr>
          <w:rFonts w:hint="eastAsia" w:eastAsia="宋体"/>
          <w:lang w:eastAsia="zh-CN"/>
        </w:rPr>
        <w:t>“</w:t>
      </w:r>
      <w:r>
        <w:t>罷，音皮。</w:t>
      </w:r>
      <w:r>
        <w:rPr>
          <w:rFonts w:hint="eastAsia" w:eastAsia="宋体"/>
          <w:lang w:eastAsia="zh-CN"/>
        </w:rPr>
        <w:t>”《</w:t>
      </w:r>
      <w:r>
        <w:t>禮記。少儀</w:t>
      </w:r>
      <w:r>
        <w:rPr>
          <w:rFonts w:hint="eastAsia" w:eastAsia="宋体"/>
          <w:lang w:eastAsia="zh-CN"/>
        </w:rPr>
        <w:t>》</w:t>
      </w:r>
      <w:r>
        <w:t>：</w:t>
      </w:r>
      <w:r>
        <w:rPr>
          <w:rFonts w:hint="eastAsia" w:eastAsia="宋体"/>
          <w:lang w:eastAsia="zh-CN"/>
        </w:rPr>
        <w:t>“</w:t>
      </w:r>
      <w:r>
        <w:t>師役曰罷。</w:t>
      </w:r>
      <w:r>
        <w:rPr>
          <w:rFonts w:hint="eastAsia" w:eastAsia="宋体"/>
          <w:lang w:eastAsia="zh-CN"/>
        </w:rPr>
        <w:t>”</w:t>
      </w:r>
      <w:r>
        <w:t>注：</w:t>
      </w:r>
      <w:r>
        <w:rPr>
          <w:rFonts w:hint="eastAsia" w:eastAsia="宋体"/>
          <w:lang w:eastAsia="zh-CN"/>
        </w:rPr>
        <w:t>“</w:t>
      </w:r>
      <w:r>
        <w:t>罷之言罷勞也。</w:t>
      </w:r>
      <w:r>
        <w:rPr>
          <w:rFonts w:hint="eastAsia" w:eastAsia="宋体"/>
          <w:lang w:eastAsia="zh-CN"/>
        </w:rPr>
        <w:t>”</w:t>
      </w:r>
    </w:p>
    <w:p w14:paraId="540B8EC0">
      <w:r>
        <w:t>竝與</w:t>
      </w:r>
      <w:r>
        <w:rPr>
          <w:rFonts w:hint="eastAsia" w:eastAsia="宋体"/>
          <w:lang w:eastAsia="zh-CN"/>
        </w:rPr>
        <w:t>“</w:t>
      </w:r>
      <w:r>
        <w:t>疲</w:t>
      </w:r>
      <w:r>
        <w:rPr>
          <w:rFonts w:hint="eastAsia" w:eastAsia="宋体"/>
          <w:lang w:eastAsia="zh-CN"/>
        </w:rPr>
        <w:t>”</w:t>
      </w:r>
      <w:r>
        <w:t>同。</w:t>
      </w:r>
    </w:p>
    <w:p w14:paraId="45A11791">
      <w:r>
        <w:t>【第310页】</w:t>
      </w:r>
    </w:p>
    <w:p w14:paraId="1FEA51EB">
      <w:r>
        <w:t>縭</w:t>
      </w:r>
    </w:p>
    <w:p w14:paraId="0B324327">
      <w:pPr>
        <w:rPr>
          <w:rFonts w:hint="eastAsia" w:eastAsia="宋体"/>
          <w:lang w:eastAsia="zh-CN"/>
        </w:rPr>
      </w:pPr>
      <w:r>
        <w:rPr>
          <w:rFonts w:hint="eastAsia" w:eastAsia="宋体"/>
          <w:lang w:eastAsia="zh-CN"/>
        </w:rPr>
        <w:t>《</w:t>
      </w:r>
      <w:r>
        <w:t>集韻</w:t>
      </w:r>
      <w:r>
        <w:rPr>
          <w:rFonts w:hint="eastAsia" w:eastAsia="宋体"/>
          <w:lang w:eastAsia="zh-CN"/>
        </w:rPr>
        <w:t>》</w:t>
      </w:r>
      <w:r>
        <w:t>：</w:t>
      </w:r>
      <w:r>
        <w:rPr>
          <w:rFonts w:hint="eastAsia" w:eastAsia="宋体"/>
          <w:lang w:eastAsia="zh-CN"/>
        </w:rPr>
        <w:t>“</w:t>
      </w:r>
      <w:r>
        <w:t>褵，婦人之褘也。</w:t>
      </w:r>
      <w:r>
        <w:rPr>
          <w:rFonts w:hint="eastAsia" w:eastAsia="宋体"/>
          <w:lang w:eastAsia="zh-CN"/>
        </w:rPr>
        <w:t>”《</w:t>
      </w:r>
      <w:r>
        <w:t>詩</w:t>
      </w:r>
      <w:r>
        <w:rPr>
          <w:rFonts w:hint="eastAsia" w:eastAsia="宋体"/>
          <w:lang w:eastAsia="zh-CN"/>
        </w:rPr>
        <w:t>•</w:t>
      </w:r>
      <w:r>
        <w:t>東山</w:t>
      </w:r>
      <w:r>
        <w:rPr>
          <w:rFonts w:hint="eastAsia" w:eastAsia="宋体"/>
          <w:lang w:eastAsia="zh-CN"/>
        </w:rPr>
        <w:t>》</w:t>
      </w:r>
      <w:r>
        <w:t>四章：</w:t>
      </w:r>
      <w:r>
        <w:rPr>
          <w:rFonts w:hint="eastAsia" w:eastAsia="宋体"/>
          <w:lang w:eastAsia="zh-CN"/>
        </w:rPr>
        <w:t>“</w:t>
      </w:r>
      <w:r>
        <w:t>親結其縭。</w:t>
      </w:r>
      <w:r>
        <w:rPr>
          <w:rFonts w:hint="eastAsia" w:eastAsia="宋体"/>
          <w:lang w:eastAsia="zh-CN"/>
        </w:rPr>
        <w:t>”</w:t>
      </w:r>
      <w:r>
        <w:t>傳：</w:t>
      </w:r>
      <w:r>
        <w:rPr>
          <w:rFonts w:hint="eastAsia" w:eastAsia="宋体"/>
          <w:lang w:eastAsia="zh-CN"/>
        </w:rPr>
        <w:t>“</w:t>
      </w:r>
      <w:r>
        <w:t>縭，婦人之褘也。</w:t>
      </w:r>
      <w:r>
        <w:rPr>
          <w:rFonts w:hint="eastAsia" w:eastAsia="宋体"/>
          <w:lang w:eastAsia="zh-CN"/>
        </w:rPr>
        <w:t>”</w:t>
      </w:r>
    </w:p>
    <w:p w14:paraId="151869F2">
      <w:r>
        <w:rPr>
          <w:rFonts w:hint="eastAsia" w:eastAsia="宋体"/>
          <w:lang w:eastAsia="zh-CN"/>
        </w:rPr>
        <w:t>《</w:t>
      </w:r>
      <w:r>
        <w:t>爾雅</w:t>
      </w:r>
      <w:r>
        <w:rPr>
          <w:rFonts w:hint="eastAsia" w:eastAsia="宋体"/>
          <w:lang w:eastAsia="zh-CN"/>
        </w:rPr>
        <w:t>•</w:t>
      </w:r>
      <w:r>
        <w:t>釋器</w:t>
      </w:r>
      <w:r>
        <w:rPr>
          <w:rFonts w:hint="eastAsia" w:eastAsia="宋体"/>
          <w:lang w:eastAsia="zh-CN"/>
        </w:rPr>
        <w:t>》</w:t>
      </w:r>
      <w:r>
        <w:t>：</w:t>
      </w:r>
      <w:r>
        <w:rPr>
          <w:rFonts w:hint="eastAsia" w:eastAsia="宋体"/>
          <w:lang w:eastAsia="zh-CN"/>
        </w:rPr>
        <w:t>“</w:t>
      </w:r>
      <w:r>
        <w:t>婦人之褘謂之縭。</w:t>
      </w:r>
      <w:r>
        <w:rPr>
          <w:rFonts w:hint="eastAsia" w:eastAsia="宋体"/>
          <w:lang w:eastAsia="zh-CN"/>
        </w:rPr>
        <w:t>”</w:t>
      </w:r>
      <w:r>
        <w:t>竝與</w:t>
      </w:r>
      <w:r>
        <w:rPr>
          <w:rFonts w:hint="eastAsia" w:eastAsia="宋体"/>
          <w:lang w:eastAsia="zh-CN"/>
        </w:rPr>
        <w:t>“</w:t>
      </w:r>
      <w:r>
        <w:t>褵</w:t>
      </w:r>
      <w:r>
        <w:rPr>
          <w:rFonts w:hint="eastAsia" w:eastAsia="宋体"/>
          <w:lang w:eastAsia="zh-CN"/>
        </w:rPr>
        <w:t>”</w:t>
      </w:r>
      <w:r>
        <w:t>同</w:t>
      </w:r>
    </w:p>
    <w:p w14:paraId="0F152DC0">
      <w:r>
        <w:t>羈</w:t>
      </w:r>
    </w:p>
    <w:p w14:paraId="7ECEB451">
      <w:pPr>
        <w:rPr>
          <w:rFonts w:hint="eastAsia" w:eastAsia="宋体"/>
          <w:lang w:eastAsia="zh-CN"/>
        </w:rPr>
      </w:pPr>
      <w:r>
        <w:rPr>
          <w:rFonts w:hint="eastAsia" w:eastAsia="宋体"/>
          <w:lang w:eastAsia="zh-CN"/>
        </w:rPr>
        <w:t>《</w:t>
      </w:r>
      <w:r>
        <w:t>玉篇</w:t>
      </w:r>
      <w:r>
        <w:rPr>
          <w:rFonts w:hint="eastAsia" w:eastAsia="宋体"/>
          <w:lang w:eastAsia="zh-CN"/>
        </w:rPr>
        <w:t>》“</w:t>
      </w:r>
      <w:r>
        <w:t>羇，寄也。</w:t>
      </w:r>
      <w:r>
        <w:rPr>
          <w:rFonts w:hint="eastAsia" w:eastAsia="宋体"/>
          <w:lang w:eastAsia="zh-CN"/>
        </w:rPr>
        <w:t>”《</w:t>
      </w:r>
      <w:r>
        <w:t>左傳。昭七年</w:t>
      </w:r>
      <w:r>
        <w:rPr>
          <w:rFonts w:hint="eastAsia" w:eastAsia="宋体"/>
          <w:lang w:eastAsia="zh-CN"/>
        </w:rPr>
        <w:t>》</w:t>
      </w:r>
      <w:r>
        <w:t>：</w:t>
      </w:r>
      <w:r>
        <w:rPr>
          <w:rFonts w:hint="eastAsia" w:eastAsia="宋体"/>
          <w:lang w:eastAsia="zh-CN"/>
        </w:rPr>
        <w:t>“</w:t>
      </w:r>
      <w:r>
        <w:t>單獻公棄親用羈。</w:t>
      </w:r>
      <w:r>
        <w:rPr>
          <w:rFonts w:hint="eastAsia" w:eastAsia="宋体"/>
          <w:lang w:eastAsia="zh-CN"/>
        </w:rPr>
        <w:t>”</w:t>
      </w:r>
      <w:r>
        <w:t>集解：</w:t>
      </w:r>
      <w:r>
        <w:rPr>
          <w:rFonts w:hint="eastAsia" w:eastAsia="宋体"/>
          <w:lang w:eastAsia="zh-CN"/>
        </w:rPr>
        <w:t>“</w:t>
      </w:r>
      <w:r>
        <w:t>羈，寄客也。</w:t>
      </w:r>
      <w:r>
        <w:rPr>
          <w:rFonts w:hint="eastAsia" w:eastAsia="宋体"/>
          <w:lang w:eastAsia="zh-CN"/>
        </w:rPr>
        <w:t>”</w:t>
      </w:r>
    </w:p>
    <w:p w14:paraId="53E14336">
      <w:r>
        <w:rPr>
          <w:rFonts w:hint="eastAsia" w:eastAsia="宋体"/>
          <w:lang w:eastAsia="zh-CN"/>
        </w:rPr>
        <w:t>《</w:t>
      </w:r>
      <w:r>
        <w:t>十一年</w:t>
      </w:r>
      <w:r>
        <w:rPr>
          <w:rFonts w:hint="eastAsia" w:eastAsia="宋体"/>
          <w:lang w:eastAsia="zh-CN"/>
        </w:rPr>
        <w:t>》</w:t>
      </w:r>
      <w:r>
        <w:t>：</w:t>
      </w:r>
      <w:r>
        <w:rPr>
          <w:rFonts w:hint="eastAsia" w:eastAsia="宋体"/>
          <w:lang w:eastAsia="zh-CN"/>
        </w:rPr>
        <w:t>“</w:t>
      </w:r>
      <w:r>
        <w:t>羈不在内。</w:t>
      </w:r>
      <w:r>
        <w:rPr>
          <w:rFonts w:hint="eastAsia" w:eastAsia="宋体"/>
          <w:lang w:eastAsia="zh-CN"/>
        </w:rPr>
        <w:t>”《</w:t>
      </w:r>
      <w:r>
        <w:t>十三年</w:t>
      </w:r>
      <w:r>
        <w:rPr>
          <w:rFonts w:hint="eastAsia" w:eastAsia="宋体"/>
          <w:lang w:eastAsia="zh-CN"/>
        </w:rPr>
        <w:t>》</w:t>
      </w:r>
      <w:r>
        <w:t>：</w:t>
      </w:r>
      <w:r>
        <w:rPr>
          <w:rFonts w:hint="eastAsia" w:eastAsia="宋体"/>
          <w:lang w:eastAsia="zh-CN"/>
        </w:rPr>
        <w:t>“</w:t>
      </w:r>
      <w:r>
        <w:t>爲羈終世。</w:t>
      </w:r>
      <w:r>
        <w:rPr>
          <w:rFonts w:hint="eastAsia" w:eastAsia="宋体"/>
          <w:lang w:eastAsia="zh-CN"/>
        </w:rPr>
        <w:t>”</w:t>
      </w:r>
      <w:r>
        <w:t>並與</w:t>
      </w:r>
      <w:r>
        <w:rPr>
          <w:rFonts w:hint="eastAsia" w:eastAsia="宋体"/>
          <w:lang w:eastAsia="zh-CN"/>
        </w:rPr>
        <w:t>“</w:t>
      </w:r>
      <w:r>
        <w:t>羇</w:t>
      </w:r>
      <w:r>
        <w:rPr>
          <w:rFonts w:hint="eastAsia" w:eastAsia="宋体"/>
          <w:lang w:eastAsia="zh-CN"/>
        </w:rPr>
        <w:t>”</w:t>
      </w:r>
      <w:r>
        <w:t>同</w:t>
      </w:r>
    </w:p>
    <w:p w14:paraId="18D2CB26">
      <w:r>
        <w:t>庳</w:t>
      </w:r>
    </w:p>
    <w:p w14:paraId="66433764">
      <w:pPr>
        <w:rPr>
          <w:rFonts w:hint="eastAsia" w:eastAsia="宋体"/>
          <w:lang w:eastAsia="zh-CN"/>
        </w:rPr>
      </w:pPr>
      <w:r>
        <w:rPr>
          <w:rFonts w:hint="eastAsia" w:eastAsia="宋体"/>
          <w:lang w:eastAsia="zh-CN"/>
        </w:rPr>
        <w:t>《</w:t>
      </w:r>
      <w:r>
        <w:t>詩</w:t>
      </w:r>
      <w:r>
        <w:rPr>
          <w:rFonts w:hint="eastAsia" w:eastAsia="宋体"/>
          <w:lang w:eastAsia="zh-CN"/>
        </w:rPr>
        <w:t>•</w:t>
      </w:r>
      <w:r>
        <w:t>正月</w:t>
      </w:r>
      <w:r>
        <w:rPr>
          <w:rFonts w:hint="eastAsia" w:eastAsia="宋体"/>
          <w:lang w:eastAsia="zh-CN"/>
        </w:rPr>
        <w:t>》</w:t>
      </w:r>
      <w:r>
        <w:t>五章：</w:t>
      </w:r>
      <w:r>
        <w:rPr>
          <w:rFonts w:hint="eastAsia" w:eastAsia="宋体"/>
          <w:lang w:eastAsia="zh-CN"/>
        </w:rPr>
        <w:t>“</w:t>
      </w:r>
      <w:r>
        <w:t>謂山蓋卑。</w:t>
      </w:r>
      <w:r>
        <w:rPr>
          <w:rFonts w:hint="eastAsia" w:eastAsia="宋体"/>
          <w:lang w:eastAsia="zh-CN"/>
        </w:rPr>
        <w:t>”</w:t>
      </w:r>
      <w:r>
        <w:t>釋文：</w:t>
      </w:r>
      <w:r>
        <w:rPr>
          <w:rFonts w:hint="eastAsia" w:eastAsia="宋体"/>
          <w:lang w:eastAsia="zh-CN"/>
        </w:rPr>
        <w:t>“</w:t>
      </w:r>
      <w:r>
        <w:t>卑本又作庳。</w:t>
      </w:r>
      <w:r>
        <w:rPr>
          <w:rFonts w:hint="eastAsia" w:eastAsia="宋体"/>
          <w:lang w:eastAsia="zh-CN"/>
        </w:rPr>
        <w:t>”</w:t>
      </w:r>
    </w:p>
    <w:p w14:paraId="7EE87D52">
      <w:r>
        <w:t>辟</w:t>
      </w:r>
    </w:p>
    <w:p w14:paraId="389A39F9">
      <w:r>
        <w:rPr>
          <w:rFonts w:hint="eastAsia" w:eastAsia="宋体"/>
          <w:lang w:eastAsia="zh-CN"/>
        </w:rPr>
        <w:t>《</w:t>
      </w:r>
      <w:r>
        <w:t>爾雅。釋言</w:t>
      </w:r>
      <w:r>
        <w:rPr>
          <w:rFonts w:hint="eastAsia" w:eastAsia="宋体"/>
          <w:lang w:eastAsia="zh-CN"/>
        </w:rPr>
        <w:t>》</w:t>
      </w:r>
      <w:r>
        <w:t>：</w:t>
      </w:r>
      <w:r>
        <w:rPr>
          <w:rFonts w:hint="eastAsia" w:eastAsia="宋体"/>
          <w:lang w:eastAsia="zh-CN"/>
        </w:rPr>
        <w:t>“</w:t>
      </w:r>
      <w:r>
        <w:t>紕，飾也。</w:t>
      </w:r>
      <w:r>
        <w:rPr>
          <w:rFonts w:hint="eastAsia" w:eastAsia="宋体"/>
          <w:lang w:eastAsia="zh-CN"/>
        </w:rPr>
        <w:t>”《</w:t>
      </w:r>
      <w:r>
        <w:t>禮記</w:t>
      </w:r>
      <w:r>
        <w:rPr>
          <w:rFonts w:hint="eastAsia" w:eastAsia="宋体"/>
          <w:lang w:eastAsia="zh-CN"/>
        </w:rPr>
        <w:t>•</w:t>
      </w:r>
      <w:r>
        <w:t>玉藻</w:t>
      </w:r>
      <w:r>
        <w:rPr>
          <w:rFonts w:hint="eastAsia" w:eastAsia="宋体"/>
          <w:lang w:eastAsia="zh-CN"/>
        </w:rPr>
        <w:t>》</w:t>
      </w:r>
      <w:r>
        <w:t>：</w:t>
      </w:r>
      <w:r>
        <w:rPr>
          <w:rFonts w:hint="eastAsia" w:eastAsia="宋体"/>
          <w:lang w:eastAsia="zh-CN"/>
        </w:rPr>
        <w:t>“</w:t>
      </w:r>
      <w:r>
        <w:t>而素帶終辟。</w:t>
      </w:r>
      <w:r>
        <w:rPr>
          <w:rFonts w:hint="eastAsia" w:eastAsia="宋体"/>
          <w:lang w:eastAsia="zh-CN"/>
        </w:rPr>
        <w:t>”</w:t>
      </w:r>
      <w:r>
        <w:t>注：</w:t>
      </w:r>
      <w:r>
        <w:rPr>
          <w:rFonts w:hint="eastAsia" w:eastAsia="宋体"/>
          <w:lang w:eastAsia="zh-CN"/>
        </w:rPr>
        <w:t>“</w:t>
      </w:r>
      <w:r>
        <w:t>辟，謂以繒采飾其</w:t>
      </w:r>
    </w:p>
    <w:p w14:paraId="14C55C86">
      <w:r>
        <w:t>側。</w:t>
      </w:r>
      <w:r>
        <w:rPr>
          <w:rFonts w:hint="eastAsia" w:eastAsia="宋体"/>
          <w:lang w:eastAsia="zh-CN"/>
        </w:rPr>
        <w:t>”</w:t>
      </w:r>
      <w:r>
        <w:t>釋文：</w:t>
      </w:r>
    </w:p>
    <w:p w14:paraId="1D701CBC">
      <w:pPr>
        <w:rPr>
          <w:rFonts w:hint="eastAsia" w:eastAsia="宋体"/>
          <w:lang w:eastAsia="zh-CN"/>
        </w:rPr>
      </w:pPr>
      <w:r>
        <w:rPr>
          <w:rFonts w:hint="eastAsia" w:eastAsia="宋体"/>
          <w:lang w:eastAsia="zh-CN"/>
        </w:rPr>
        <w:t>“</w:t>
      </w:r>
      <w:r>
        <w:t>辟，婢支反，與紕同。</w:t>
      </w:r>
      <w:r>
        <w:rPr>
          <w:rFonts w:hint="eastAsia" w:eastAsia="宋体"/>
          <w:lang w:eastAsia="zh-CN"/>
        </w:rPr>
        <w:t>”</w:t>
      </w:r>
    </w:p>
    <w:p w14:paraId="48CD0422">
      <w:r>
        <w:t>【第311页】</w:t>
      </w:r>
    </w:p>
    <w:p w14:paraId="7880DBA1">
      <w:r>
        <w:t>施</w:t>
      </w:r>
    </w:p>
    <w:p w14:paraId="4EC9120C">
      <w:r>
        <w:rPr>
          <w:rFonts w:hint="eastAsia" w:eastAsia="宋体"/>
          <w:lang w:eastAsia="zh-CN"/>
        </w:rPr>
        <w:t>《</w:t>
      </w:r>
      <w:r>
        <w:t>説文</w:t>
      </w:r>
      <w:r>
        <w:rPr>
          <w:rFonts w:hint="eastAsia" w:eastAsia="宋体"/>
          <w:lang w:eastAsia="zh-CN"/>
        </w:rPr>
        <w:t>》</w:t>
      </w:r>
      <w:r>
        <w:t>：</w:t>
      </w:r>
      <w:r>
        <w:rPr>
          <w:rFonts w:hint="eastAsia" w:eastAsia="宋体"/>
          <w:lang w:eastAsia="zh-CN"/>
        </w:rPr>
        <w:t>“</w:t>
      </w:r>
      <w:r>
        <w:t>䙾，伺人也。</w:t>
      </w:r>
      <w:r>
        <w:rPr>
          <w:rFonts w:hint="eastAsia" w:eastAsia="宋体"/>
          <w:lang w:eastAsia="zh-CN"/>
        </w:rPr>
        <w:t>”《</w:t>
      </w:r>
      <w:r>
        <w:t>詩。邱中有麻</w:t>
      </w:r>
      <w:r>
        <w:rPr>
          <w:rFonts w:hint="eastAsia" w:eastAsia="宋体"/>
          <w:lang w:eastAsia="zh-CN"/>
        </w:rPr>
        <w:t>》</w:t>
      </w:r>
      <w:r>
        <w:t>首章：</w:t>
      </w:r>
      <w:r>
        <w:rPr>
          <w:rFonts w:hint="eastAsia" w:eastAsia="宋体"/>
          <w:lang w:eastAsia="zh-CN"/>
        </w:rPr>
        <w:t>“</w:t>
      </w:r>
      <w:r>
        <w:t>將其來施施。</w:t>
      </w:r>
      <w:r>
        <w:rPr>
          <w:rFonts w:hint="eastAsia" w:eastAsia="宋体"/>
          <w:lang w:eastAsia="zh-CN"/>
        </w:rPr>
        <w:t>”</w:t>
      </w:r>
      <w:r>
        <w:t>箋：</w:t>
      </w:r>
      <w:r>
        <w:rPr>
          <w:rFonts w:hint="eastAsia" w:eastAsia="宋体"/>
          <w:lang w:eastAsia="zh-CN"/>
        </w:rPr>
        <w:t>“</w:t>
      </w:r>
      <w:r>
        <w:t>施施，舒行伺</w:t>
      </w:r>
    </w:p>
    <w:p w14:paraId="2FEB6C2E">
      <w:r>
        <w:t>閒，獨來見己之貌。</w:t>
      </w:r>
      <w:r>
        <w:rPr>
          <w:rFonts w:hint="eastAsia" w:eastAsia="宋体"/>
          <w:lang w:eastAsia="zh-CN"/>
        </w:rPr>
        <w:t>”</w:t>
      </w:r>
      <w:r>
        <w:t>與</w:t>
      </w:r>
      <w:r>
        <w:rPr>
          <w:rFonts w:hint="eastAsia" w:eastAsia="宋体"/>
          <w:lang w:eastAsia="zh-CN"/>
        </w:rPr>
        <w:t>“</w:t>
      </w:r>
      <w:r>
        <w:t>䙾</w:t>
      </w:r>
      <w:r>
        <w:rPr>
          <w:rFonts w:hint="eastAsia" w:eastAsia="宋体"/>
          <w:lang w:eastAsia="zh-CN"/>
        </w:rPr>
        <w:t>”</w:t>
      </w:r>
      <w:r>
        <w:t>同。</w:t>
      </w:r>
    </w:p>
    <w:p w14:paraId="7F0FC0B2">
      <w:r>
        <w:t>戚施</w:t>
      </w:r>
    </w:p>
    <w:p w14:paraId="35501015">
      <w:r>
        <w:rPr>
          <w:rFonts w:hint="eastAsia" w:eastAsia="宋体"/>
          <w:lang w:eastAsia="zh-CN"/>
        </w:rPr>
        <w:t>《</w:t>
      </w:r>
      <w:r>
        <w:t>玉篇</w:t>
      </w:r>
      <w:r>
        <w:rPr>
          <w:rFonts w:hint="eastAsia" w:eastAsia="宋体"/>
          <w:lang w:eastAsia="zh-CN"/>
        </w:rPr>
        <w:t>》</w:t>
      </w:r>
      <w:r>
        <w:t>：</w:t>
      </w:r>
      <w:r>
        <w:rPr>
          <w:rFonts w:hint="eastAsia" w:eastAsia="宋体"/>
          <w:lang w:eastAsia="zh-CN"/>
        </w:rPr>
        <w:t>“</w:t>
      </w:r>
      <w:r>
        <w:t>䚂䙾，面柔也。</w:t>
      </w:r>
      <w:r>
        <w:rPr>
          <w:rFonts w:hint="eastAsia" w:eastAsia="宋体"/>
          <w:lang w:eastAsia="zh-CN"/>
        </w:rPr>
        <w:t>”《</w:t>
      </w:r>
      <w:r>
        <w:t>詩。新臺</w:t>
      </w:r>
      <w:r>
        <w:rPr>
          <w:rFonts w:hint="eastAsia" w:eastAsia="宋体"/>
          <w:lang w:eastAsia="zh-CN"/>
        </w:rPr>
        <w:t>》</w:t>
      </w:r>
      <w:r>
        <w:t>三章：</w:t>
      </w:r>
      <w:r>
        <w:rPr>
          <w:rFonts w:hint="eastAsia" w:eastAsia="宋体"/>
          <w:lang w:eastAsia="zh-CN"/>
        </w:rPr>
        <w:t>“</w:t>
      </w:r>
      <w:r>
        <w:t>得此戚施。</w:t>
      </w:r>
      <w:r>
        <w:rPr>
          <w:rFonts w:hint="eastAsia" w:eastAsia="宋体"/>
          <w:lang w:eastAsia="zh-CN"/>
        </w:rPr>
        <w:t>”</w:t>
      </w:r>
      <w:r>
        <w:t>箋：</w:t>
      </w:r>
      <w:r>
        <w:rPr>
          <w:rFonts w:hint="eastAsia" w:eastAsia="宋体"/>
          <w:lang w:eastAsia="zh-CN"/>
        </w:rPr>
        <w:t>“</w:t>
      </w:r>
      <w:r>
        <w:t>戚施，面柔。</w:t>
      </w:r>
      <w:r>
        <w:rPr>
          <w:rFonts w:hint="eastAsia" w:eastAsia="宋体"/>
          <w:lang w:eastAsia="zh-CN"/>
        </w:rPr>
        <w:t>”《</w:t>
      </w:r>
      <w:r>
        <w:t>晉</w:t>
      </w:r>
    </w:p>
    <w:p w14:paraId="398A8828">
      <w:r>
        <w:t>語</w:t>
      </w:r>
      <w:r>
        <w:rPr>
          <w:rFonts w:hint="eastAsia" w:eastAsia="宋体"/>
          <w:lang w:eastAsia="zh-CN"/>
        </w:rPr>
        <w:t>》</w:t>
      </w:r>
      <w:r>
        <w:t>：</w:t>
      </w:r>
      <w:r>
        <w:rPr>
          <w:rFonts w:hint="eastAsia" w:eastAsia="宋体"/>
          <w:lang w:eastAsia="zh-CN"/>
        </w:rPr>
        <w:t>“</w:t>
      </w:r>
      <w:r>
        <w:t>戚施不可使仰。</w:t>
      </w:r>
      <w:r>
        <w:rPr>
          <w:rFonts w:hint="eastAsia" w:eastAsia="宋体"/>
          <w:lang w:eastAsia="zh-CN"/>
        </w:rPr>
        <w:t>”《</w:t>
      </w:r>
      <w:r>
        <w:t>爾雅。釋訓</w:t>
      </w:r>
      <w:r>
        <w:rPr>
          <w:rFonts w:hint="eastAsia" w:eastAsia="宋体"/>
          <w:lang w:eastAsia="zh-CN"/>
        </w:rPr>
        <w:t>》</w:t>
      </w:r>
      <w:r>
        <w:t>：</w:t>
      </w:r>
      <w:r>
        <w:rPr>
          <w:rFonts w:hint="eastAsia" w:eastAsia="宋体"/>
          <w:lang w:eastAsia="zh-CN"/>
        </w:rPr>
        <w:t>“</w:t>
      </w:r>
      <w:r>
        <w:t>戚施，面柔也。</w:t>
      </w:r>
      <w:r>
        <w:rPr>
          <w:rFonts w:hint="eastAsia" w:eastAsia="宋体"/>
          <w:lang w:eastAsia="zh-CN"/>
        </w:rPr>
        <w:t>”</w:t>
      </w:r>
      <w:r>
        <w:t>竝與</w:t>
      </w:r>
      <w:r>
        <w:rPr>
          <w:rFonts w:hint="eastAsia" w:eastAsia="宋体"/>
          <w:lang w:eastAsia="zh-CN"/>
        </w:rPr>
        <w:t>“</w:t>
      </w:r>
      <w:r>
        <w:t>䚂䙾</w:t>
      </w:r>
      <w:r>
        <w:rPr>
          <w:rFonts w:hint="eastAsia" w:eastAsia="宋体"/>
          <w:lang w:eastAsia="zh-CN"/>
        </w:rPr>
        <w:t>”</w:t>
      </w:r>
      <w:r>
        <w:t>同</w:t>
      </w:r>
    </w:p>
    <w:p w14:paraId="087BBB8F">
      <w:r>
        <w:t>螭</w:t>
      </w:r>
    </w:p>
    <w:p w14:paraId="5795E7B8">
      <w:r>
        <w:rPr>
          <w:rFonts w:hint="eastAsia" w:eastAsia="宋体"/>
          <w:lang w:eastAsia="zh-CN"/>
        </w:rPr>
        <w:t>《</w:t>
      </w:r>
      <w:r>
        <w:t>玉篇</w:t>
      </w:r>
      <w:r>
        <w:rPr>
          <w:rFonts w:hint="eastAsia" w:eastAsia="宋体"/>
          <w:lang w:eastAsia="zh-CN"/>
        </w:rPr>
        <w:t>》</w:t>
      </w:r>
      <w:r>
        <w:t>：</w:t>
      </w:r>
      <w:r>
        <w:rPr>
          <w:rFonts w:hint="eastAsia" w:eastAsia="宋体"/>
          <w:lang w:eastAsia="zh-CN"/>
        </w:rPr>
        <w:t>“</w:t>
      </w:r>
      <w:r>
        <w:t>魑，鬼也。</w:t>
      </w:r>
      <w:r>
        <w:rPr>
          <w:rFonts w:hint="eastAsia" w:eastAsia="宋体"/>
          <w:lang w:eastAsia="zh-CN"/>
        </w:rPr>
        <w:t>”《</w:t>
      </w:r>
      <w:r>
        <w:t>左傳。文十八年</w:t>
      </w:r>
      <w:r>
        <w:rPr>
          <w:rFonts w:hint="eastAsia" w:eastAsia="宋体"/>
          <w:lang w:eastAsia="zh-CN"/>
        </w:rPr>
        <w:t>》</w:t>
      </w:r>
      <w:r>
        <w:t>：</w:t>
      </w:r>
      <w:r>
        <w:rPr>
          <w:rFonts w:hint="eastAsia" w:eastAsia="宋体"/>
          <w:lang w:eastAsia="zh-CN"/>
        </w:rPr>
        <w:t>“</w:t>
      </w:r>
      <w:r>
        <w:t>投諸四裔以禦螭魅。</w:t>
      </w:r>
      <w:r>
        <w:rPr>
          <w:rFonts w:hint="eastAsia" w:eastAsia="宋体"/>
          <w:lang w:eastAsia="zh-CN"/>
        </w:rPr>
        <w:t>”《</w:t>
      </w:r>
      <w:r>
        <w:t>宣三年</w:t>
      </w:r>
      <w:r>
        <w:rPr>
          <w:rFonts w:hint="eastAsia" w:eastAsia="宋体"/>
          <w:lang w:eastAsia="zh-CN"/>
        </w:rPr>
        <w:t>》</w:t>
      </w:r>
      <w:r>
        <w:t>：</w:t>
      </w:r>
      <w:r>
        <w:rPr>
          <w:rFonts w:hint="eastAsia" w:eastAsia="宋体"/>
          <w:lang w:eastAsia="zh-CN"/>
        </w:rPr>
        <w:t>“</w:t>
      </w:r>
      <w:r>
        <w:t>螭魅</w:t>
      </w:r>
    </w:p>
    <w:p w14:paraId="4AC1663E">
      <w:r>
        <w:t>罔兩。</w:t>
      </w:r>
      <w:r>
        <w:rPr>
          <w:rFonts w:hint="eastAsia" w:eastAsia="宋体"/>
          <w:lang w:eastAsia="zh-CN"/>
        </w:rPr>
        <w:t>”《</w:t>
      </w:r>
      <w:r>
        <w:t>昭九年</w:t>
      </w:r>
      <w:r>
        <w:rPr>
          <w:rFonts w:hint="eastAsia" w:eastAsia="宋体"/>
          <w:lang w:eastAsia="zh-CN"/>
        </w:rPr>
        <w:t>》</w:t>
      </w:r>
      <w:r>
        <w:t>：</w:t>
      </w:r>
      <w:r>
        <w:rPr>
          <w:rFonts w:hint="eastAsia" w:eastAsia="宋体"/>
          <w:lang w:eastAsia="zh-CN"/>
        </w:rPr>
        <w:t>“</w:t>
      </w:r>
      <w:r>
        <w:t>先王居檮杌於四裔，以禦螭魅。</w:t>
      </w:r>
      <w:r>
        <w:rPr>
          <w:rFonts w:hint="eastAsia" w:eastAsia="宋体"/>
          <w:lang w:eastAsia="zh-CN"/>
        </w:rPr>
        <w:t>”</w:t>
      </w:r>
      <w:r>
        <w:t>竝與</w:t>
      </w:r>
      <w:r>
        <w:rPr>
          <w:rFonts w:hint="eastAsia" w:eastAsia="宋体"/>
          <w:lang w:eastAsia="zh-CN"/>
        </w:rPr>
        <w:t>“</w:t>
      </w:r>
      <w:r>
        <w:t>魑</w:t>
      </w:r>
      <w:r>
        <w:rPr>
          <w:rFonts w:hint="eastAsia" w:eastAsia="宋体"/>
          <w:lang w:eastAsia="zh-CN"/>
        </w:rPr>
        <w:t>”</w:t>
      </w:r>
      <w:r>
        <w:t>同</w:t>
      </w:r>
    </w:p>
    <w:p w14:paraId="60B09490">
      <w:r>
        <w:t>竾</w:t>
      </w:r>
    </w:p>
    <w:p w14:paraId="7A008DAD">
      <w:r>
        <w:rPr>
          <w:rFonts w:hint="eastAsia" w:eastAsia="宋体"/>
          <w:lang w:eastAsia="zh-CN"/>
        </w:rPr>
        <w:t>《</w:t>
      </w:r>
      <w:r>
        <w:t>玉篇</w:t>
      </w:r>
      <w:r>
        <w:rPr>
          <w:rFonts w:hint="eastAsia" w:eastAsia="宋体"/>
          <w:lang w:eastAsia="zh-CN"/>
        </w:rPr>
        <w:t>》</w:t>
      </w:r>
      <w:r>
        <w:t>：</w:t>
      </w:r>
      <w:r>
        <w:rPr>
          <w:rFonts w:hint="eastAsia" w:eastAsia="宋体"/>
          <w:lang w:eastAsia="zh-CN"/>
        </w:rPr>
        <w:t>“</w:t>
      </w:r>
      <w:r>
        <w:t>篪，管有七孔也。</w:t>
      </w:r>
      <w:r>
        <w:rPr>
          <w:rFonts w:hint="eastAsia" w:eastAsia="宋体"/>
          <w:lang w:eastAsia="zh-CN"/>
        </w:rPr>
        <w:t>”《</w:t>
      </w:r>
      <w:r>
        <w:t>禮記。月令</w:t>
      </w:r>
      <w:r>
        <w:rPr>
          <w:rFonts w:hint="eastAsia" w:eastAsia="宋体"/>
          <w:lang w:eastAsia="zh-CN"/>
        </w:rPr>
        <w:t>》</w:t>
      </w:r>
      <w:r>
        <w:t>：</w:t>
      </w:r>
      <w:r>
        <w:rPr>
          <w:rFonts w:hint="eastAsia" w:eastAsia="宋体"/>
          <w:lang w:eastAsia="zh-CN"/>
        </w:rPr>
        <w:t>“</w:t>
      </w:r>
      <w:r>
        <w:t>調竽笙、竾簧。</w:t>
      </w:r>
      <w:r>
        <w:rPr>
          <w:rFonts w:hint="eastAsia" w:eastAsia="宋体"/>
          <w:lang w:eastAsia="zh-CN"/>
        </w:rPr>
        <w:t>”</w:t>
      </w:r>
      <w:r>
        <w:t>與</w:t>
      </w:r>
      <w:r>
        <w:rPr>
          <w:rFonts w:hint="eastAsia" w:eastAsia="宋体"/>
          <w:lang w:eastAsia="zh-CN"/>
        </w:rPr>
        <w:t>“</w:t>
      </w:r>
      <w:r>
        <w:t>篪</w:t>
      </w:r>
      <w:r>
        <w:rPr>
          <w:rFonts w:hint="eastAsia" w:eastAsia="宋体"/>
          <w:lang w:eastAsia="zh-CN"/>
        </w:rPr>
        <w:t>”</w:t>
      </w:r>
      <w:r>
        <w:t>同</w:t>
      </w:r>
    </w:p>
    <w:p w14:paraId="2B1F006B">
      <w:r>
        <w:t>【第312页】</w:t>
      </w:r>
    </w:p>
    <w:p w14:paraId="4CB6823B">
      <w:r>
        <w:t>危</w:t>
      </w:r>
    </w:p>
    <w:p w14:paraId="6A0EF9EF">
      <w:r>
        <w:rPr>
          <w:rFonts w:hint="eastAsia" w:eastAsia="宋体"/>
          <w:lang w:eastAsia="zh-CN"/>
        </w:rPr>
        <w:t>《</w:t>
      </w:r>
      <w:r>
        <w:t>廣韻</w:t>
      </w:r>
      <w:r>
        <w:rPr>
          <w:rFonts w:hint="eastAsia" w:eastAsia="宋体"/>
          <w:lang w:eastAsia="zh-CN"/>
        </w:rPr>
        <w:t>》</w:t>
      </w:r>
      <w:r>
        <w:t>：</w:t>
      </w:r>
      <w:r>
        <w:rPr>
          <w:rFonts w:hint="eastAsia" w:eastAsia="宋体"/>
          <w:lang w:eastAsia="zh-CN"/>
        </w:rPr>
        <w:t>“</w:t>
      </w:r>
      <w:r>
        <w:t>三峗，山名。</w:t>
      </w:r>
      <w:r>
        <w:rPr>
          <w:rFonts w:hint="eastAsia" w:eastAsia="宋体"/>
          <w:lang w:eastAsia="zh-CN"/>
        </w:rPr>
        <w:t>”《</w:t>
      </w:r>
      <w:r>
        <w:t>書。舜典</w:t>
      </w:r>
      <w:r>
        <w:rPr>
          <w:rFonts w:hint="eastAsia" w:eastAsia="宋体"/>
          <w:lang w:eastAsia="zh-CN"/>
        </w:rPr>
        <w:t>》</w:t>
      </w:r>
      <w:r>
        <w:t>：</w:t>
      </w:r>
      <w:r>
        <w:rPr>
          <w:rFonts w:hint="eastAsia" w:eastAsia="宋体"/>
          <w:lang w:eastAsia="zh-CN"/>
        </w:rPr>
        <w:t>“</w:t>
      </w:r>
      <w:r>
        <w:t>竄三苗于三危。</w:t>
      </w:r>
      <w:r>
        <w:rPr>
          <w:rFonts w:hint="eastAsia" w:eastAsia="宋体"/>
          <w:lang w:eastAsia="zh-CN"/>
        </w:rPr>
        <w:t>”《</w:t>
      </w:r>
      <w:r>
        <w:t>禹貢</w:t>
      </w:r>
      <w:r>
        <w:rPr>
          <w:rFonts w:hint="eastAsia" w:eastAsia="宋体"/>
          <w:lang w:eastAsia="zh-CN"/>
        </w:rPr>
        <w:t>》</w:t>
      </w:r>
      <w:r>
        <w:t>：</w:t>
      </w:r>
      <w:r>
        <w:rPr>
          <w:rFonts w:hint="eastAsia" w:eastAsia="宋体"/>
          <w:lang w:eastAsia="zh-CN"/>
        </w:rPr>
        <w:t>“</w:t>
      </w:r>
      <w:r>
        <w:t>三危既宅。</w:t>
      </w:r>
      <w:r>
        <w:rPr>
          <w:rFonts w:hint="eastAsia" w:eastAsia="宋体"/>
          <w:lang w:eastAsia="zh-CN"/>
        </w:rPr>
        <w:t>”</w:t>
      </w:r>
      <w:r>
        <w:t>竝與</w:t>
      </w:r>
    </w:p>
    <w:p w14:paraId="2ED3CDD1">
      <w:r>
        <w:rPr>
          <w:rFonts w:hint="eastAsia" w:eastAsia="宋体"/>
          <w:lang w:eastAsia="zh-CN"/>
        </w:rPr>
        <w:t>“</w:t>
      </w:r>
      <w:r>
        <w:t>峗</w:t>
      </w:r>
      <w:r>
        <w:rPr>
          <w:rFonts w:hint="eastAsia" w:eastAsia="宋体"/>
          <w:lang w:eastAsia="zh-CN"/>
        </w:rPr>
        <w:t>”</w:t>
      </w:r>
      <w:r>
        <w:t>同。</w:t>
      </w:r>
    </w:p>
    <w:p w14:paraId="3CCAACB2">
      <w:r>
        <w:t>夷</w:t>
      </w:r>
    </w:p>
    <w:p w14:paraId="23304F44">
      <w:r>
        <w:rPr>
          <w:rFonts w:hint="eastAsia" w:eastAsia="宋体"/>
          <w:lang w:eastAsia="zh-CN"/>
        </w:rPr>
        <w:t>《</w:t>
      </w:r>
      <w:r>
        <w:t>説文</w:t>
      </w:r>
      <w:r>
        <w:rPr>
          <w:rFonts w:hint="eastAsia" w:eastAsia="宋体"/>
          <w:lang w:eastAsia="zh-CN"/>
        </w:rPr>
        <w:t>》</w:t>
      </w:r>
      <w:r>
        <w:t>：</w:t>
      </w:r>
      <w:r>
        <w:rPr>
          <w:rFonts w:hint="eastAsia" w:eastAsia="宋体"/>
          <w:lang w:eastAsia="zh-CN"/>
        </w:rPr>
        <w:t>“</w:t>
      </w:r>
      <w:r>
        <w:t>痍，傷也。</w:t>
      </w:r>
      <w:r>
        <w:rPr>
          <w:rFonts w:hint="eastAsia" w:eastAsia="宋体"/>
          <w:lang w:eastAsia="zh-CN"/>
        </w:rPr>
        <w:t>”《</w:t>
      </w:r>
      <w:r>
        <w:t>易。序卦傳</w:t>
      </w:r>
      <w:r>
        <w:rPr>
          <w:rFonts w:hint="eastAsia" w:eastAsia="宋体"/>
          <w:lang w:eastAsia="zh-CN"/>
        </w:rPr>
        <w:t>》</w:t>
      </w:r>
      <w:r>
        <w:t>：</w:t>
      </w:r>
      <w:r>
        <w:rPr>
          <w:rFonts w:hint="eastAsia" w:eastAsia="宋体"/>
          <w:lang w:eastAsia="zh-CN"/>
        </w:rPr>
        <w:t>“</w:t>
      </w:r>
      <w:r>
        <w:t>夷者，傷也。</w:t>
      </w:r>
      <w:r>
        <w:rPr>
          <w:rFonts w:hint="eastAsia" w:eastAsia="宋体"/>
          <w:lang w:eastAsia="zh-CN"/>
        </w:rPr>
        <w:t>”《</w:t>
      </w:r>
      <w:r>
        <w:t>左傳。成十六年</w:t>
      </w:r>
      <w:r>
        <w:rPr>
          <w:rFonts w:hint="eastAsia" w:eastAsia="宋体"/>
          <w:lang w:eastAsia="zh-CN"/>
        </w:rPr>
        <w:t>》</w:t>
      </w:r>
      <w:r>
        <w:t>：</w:t>
      </w:r>
      <w:r>
        <w:rPr>
          <w:rFonts w:hint="eastAsia" w:eastAsia="宋体"/>
          <w:lang w:eastAsia="zh-CN"/>
        </w:rPr>
        <w:t>“</w:t>
      </w:r>
      <w:r>
        <w:t>子反命軍</w:t>
      </w:r>
    </w:p>
    <w:p w14:paraId="27422B1B">
      <w:r>
        <w:t>吏察夷傷。</w:t>
      </w:r>
      <w:r>
        <w:rPr>
          <w:rFonts w:hint="eastAsia" w:eastAsia="宋体"/>
          <w:lang w:eastAsia="zh-CN"/>
        </w:rPr>
        <w:t>”</w:t>
      </w:r>
      <w:r>
        <w:t>竝與</w:t>
      </w:r>
      <w:r>
        <w:rPr>
          <w:rFonts w:hint="eastAsia" w:eastAsia="宋体"/>
          <w:lang w:eastAsia="zh-CN"/>
        </w:rPr>
        <w:t>“</w:t>
      </w:r>
      <w:r>
        <w:t>痍</w:t>
      </w:r>
      <w:r>
        <w:rPr>
          <w:rFonts w:hint="eastAsia" w:eastAsia="宋体"/>
          <w:lang w:eastAsia="zh-CN"/>
        </w:rPr>
        <w:t>”</w:t>
      </w:r>
      <w:r>
        <w:t>同。</w:t>
      </w:r>
    </w:p>
    <w:p w14:paraId="58755986">
      <w:r>
        <w:t>夷</w:t>
      </w:r>
    </w:p>
    <w:p w14:paraId="419BD16E">
      <w:r>
        <w:rPr>
          <w:rFonts w:hint="eastAsia" w:eastAsia="宋体"/>
          <w:lang w:eastAsia="zh-CN"/>
        </w:rPr>
        <w:t>《</w:t>
      </w:r>
      <w:r>
        <w:t>爾雅。釋器</w:t>
      </w:r>
      <w:r>
        <w:rPr>
          <w:rFonts w:hint="eastAsia" w:eastAsia="宋体"/>
          <w:lang w:eastAsia="zh-CN"/>
        </w:rPr>
        <w:t>》</w:t>
      </w:r>
      <w:r>
        <w:t>：</w:t>
      </w:r>
      <w:r>
        <w:rPr>
          <w:rFonts w:hint="eastAsia" w:eastAsia="宋体"/>
          <w:lang w:eastAsia="zh-CN"/>
        </w:rPr>
        <w:t>“</w:t>
      </w:r>
      <w:r>
        <w:t>彝、卣、罍，器也。</w:t>
      </w:r>
      <w:r>
        <w:rPr>
          <w:rFonts w:hint="eastAsia" w:eastAsia="宋体"/>
          <w:lang w:eastAsia="zh-CN"/>
        </w:rPr>
        <w:t>”</w:t>
      </w:r>
      <w:r>
        <w:t>注：</w:t>
      </w:r>
      <w:r>
        <w:rPr>
          <w:rFonts w:hint="eastAsia" w:eastAsia="宋体"/>
          <w:lang w:eastAsia="zh-CN"/>
        </w:rPr>
        <w:t>“</w:t>
      </w:r>
      <w:r>
        <w:t>皆盛酒尊。</w:t>
      </w:r>
      <w:r>
        <w:rPr>
          <w:rFonts w:hint="eastAsia" w:eastAsia="宋体"/>
          <w:lang w:eastAsia="zh-CN"/>
        </w:rPr>
        <w:t>”《</w:t>
      </w:r>
      <w:r>
        <w:t>禮記</w:t>
      </w:r>
      <w:r>
        <w:rPr>
          <w:rFonts w:hint="eastAsia" w:eastAsia="宋体"/>
          <w:lang w:eastAsia="zh-CN"/>
        </w:rPr>
        <w:t>•</w:t>
      </w:r>
      <w:r>
        <w:t>明堂位</w:t>
      </w:r>
      <w:r>
        <w:rPr>
          <w:rFonts w:hint="eastAsia" w:eastAsia="宋体"/>
          <w:lang w:eastAsia="zh-CN"/>
        </w:rPr>
        <w:t>》</w:t>
      </w:r>
      <w:r>
        <w:t>：</w:t>
      </w:r>
      <w:r>
        <w:rPr>
          <w:rFonts w:hint="eastAsia" w:eastAsia="宋体"/>
          <w:lang w:eastAsia="zh-CN"/>
        </w:rPr>
        <w:t>“</w:t>
      </w:r>
      <w:r>
        <w:t>灌尊夏后</w:t>
      </w:r>
    </w:p>
    <w:p w14:paraId="1701AE2B">
      <w:r>
        <w:t>氏以雞夷。</w:t>
      </w:r>
      <w:r>
        <w:rPr>
          <w:rFonts w:hint="eastAsia" w:eastAsia="宋体"/>
          <w:lang w:eastAsia="zh-CN"/>
        </w:rPr>
        <w:t>”</w:t>
      </w:r>
      <w:r>
        <w:t>注：</w:t>
      </w:r>
      <w:r>
        <w:rPr>
          <w:rFonts w:hint="eastAsia" w:eastAsia="宋体"/>
          <w:lang w:eastAsia="zh-CN"/>
        </w:rPr>
        <w:t>“</w:t>
      </w:r>
      <w:r>
        <w:t>夷讀爲彝。</w:t>
      </w:r>
      <w:r>
        <w:rPr>
          <w:rFonts w:hint="eastAsia" w:eastAsia="宋体"/>
          <w:lang w:eastAsia="zh-CN"/>
        </w:rPr>
        <w:t>”</w:t>
      </w:r>
      <w:r>
        <w:t>與</w:t>
      </w:r>
      <w:r>
        <w:rPr>
          <w:rFonts w:hint="eastAsia" w:eastAsia="宋体"/>
          <w:lang w:eastAsia="zh-CN"/>
        </w:rPr>
        <w:t>“</w:t>
      </w:r>
      <w:r>
        <w:t>彝</w:t>
      </w:r>
      <w:r>
        <w:rPr>
          <w:rFonts w:hint="eastAsia" w:eastAsia="宋体"/>
          <w:lang w:eastAsia="zh-CN"/>
        </w:rPr>
        <w:t>”</w:t>
      </w:r>
      <w:r>
        <w:t>同</w:t>
      </w:r>
    </w:p>
    <w:p w14:paraId="7E08DA1F">
      <w:r>
        <w:t>夷</w:t>
      </w:r>
    </w:p>
    <w:p w14:paraId="386A5545">
      <w:r>
        <w:rPr>
          <w:rFonts w:hint="eastAsia" w:eastAsia="宋体"/>
          <w:lang w:eastAsia="zh-CN"/>
        </w:rPr>
        <w:t>《</w:t>
      </w:r>
      <w:r>
        <w:t>爾雅。釋詁</w:t>
      </w:r>
      <w:r>
        <w:rPr>
          <w:rFonts w:hint="eastAsia" w:eastAsia="宋体"/>
          <w:lang w:eastAsia="zh-CN"/>
        </w:rPr>
        <w:t>》</w:t>
      </w:r>
      <w:r>
        <w:t>：</w:t>
      </w:r>
      <w:r>
        <w:rPr>
          <w:rFonts w:hint="eastAsia" w:eastAsia="宋体"/>
          <w:lang w:eastAsia="zh-CN"/>
        </w:rPr>
        <w:t>“</w:t>
      </w:r>
      <w:r>
        <w:t>彝，常也。</w:t>
      </w:r>
      <w:r>
        <w:rPr>
          <w:rFonts w:hint="eastAsia" w:eastAsia="宋体"/>
          <w:lang w:eastAsia="zh-CN"/>
        </w:rPr>
        <w:t>”《</w:t>
      </w:r>
      <w:r>
        <w:t>孟子</w:t>
      </w:r>
      <w:r>
        <w:rPr>
          <w:rFonts w:hint="eastAsia" w:eastAsia="宋体"/>
          <w:lang w:eastAsia="zh-CN"/>
        </w:rPr>
        <w:t>》</w:t>
      </w:r>
      <w:r>
        <w:t>引</w:t>
      </w:r>
      <w:r>
        <w:rPr>
          <w:rFonts w:hint="eastAsia" w:eastAsia="宋体"/>
          <w:lang w:eastAsia="zh-CN"/>
        </w:rPr>
        <w:t>《</w:t>
      </w:r>
      <w:r>
        <w:t>詩</w:t>
      </w:r>
      <w:r>
        <w:rPr>
          <w:rFonts w:hint="eastAsia" w:eastAsia="宋体"/>
          <w:lang w:eastAsia="zh-CN"/>
        </w:rPr>
        <w:t>》</w:t>
      </w:r>
      <w:r>
        <w:t>：</w:t>
      </w:r>
      <w:r>
        <w:rPr>
          <w:rFonts w:hint="eastAsia" w:eastAsia="宋体"/>
          <w:lang w:eastAsia="zh-CN"/>
        </w:rPr>
        <w:t>“</w:t>
      </w:r>
      <w:r>
        <w:t>民之秉夷。</w:t>
      </w:r>
      <w:r>
        <w:rPr>
          <w:rFonts w:hint="eastAsia" w:eastAsia="宋体"/>
          <w:lang w:eastAsia="zh-CN"/>
        </w:rPr>
        <w:t>”</w:t>
      </w:r>
      <w:r>
        <w:t>注：</w:t>
      </w:r>
      <w:r>
        <w:rPr>
          <w:rFonts w:hint="eastAsia" w:eastAsia="宋体"/>
          <w:lang w:eastAsia="zh-CN"/>
        </w:rPr>
        <w:t>“</w:t>
      </w:r>
      <w:r>
        <w:t>夷，常也。</w:t>
      </w:r>
      <w:r>
        <w:rPr>
          <w:rFonts w:hint="eastAsia" w:eastAsia="宋体"/>
          <w:lang w:eastAsia="zh-CN"/>
        </w:rPr>
        <w:t>”</w:t>
      </w:r>
      <w:r>
        <w:t>與</w:t>
      </w:r>
    </w:p>
    <w:p w14:paraId="63518070">
      <w:r>
        <w:rPr>
          <w:rFonts w:hint="eastAsia" w:eastAsia="宋体"/>
          <w:lang w:eastAsia="zh-CN"/>
        </w:rPr>
        <w:t>“</w:t>
      </w:r>
      <w:r>
        <w:t>彝</w:t>
      </w:r>
      <w:r>
        <w:rPr>
          <w:rFonts w:hint="eastAsia" w:eastAsia="宋体"/>
          <w:lang w:eastAsia="zh-CN"/>
        </w:rPr>
        <w:t>”</w:t>
      </w:r>
      <w:r>
        <w:t>同。</w:t>
      </w:r>
    </w:p>
    <w:p w14:paraId="4EA0366A">
      <w:r>
        <w:t>【第313页】</w:t>
      </w:r>
    </w:p>
    <w:p w14:paraId="3C528538">
      <w:r>
        <w:t>夸毗</w:t>
      </w:r>
    </w:p>
    <w:p w14:paraId="27275D08">
      <w:r>
        <w:rPr>
          <w:rFonts w:hint="eastAsia" w:eastAsia="宋体"/>
          <w:lang w:eastAsia="zh-CN"/>
        </w:rPr>
        <w:t>《</w:t>
      </w:r>
      <w:r>
        <w:t>玉篇</w:t>
      </w:r>
      <w:r>
        <w:rPr>
          <w:rFonts w:hint="eastAsia" w:eastAsia="宋体"/>
          <w:lang w:eastAsia="zh-CN"/>
        </w:rPr>
        <w:t>》“</w:t>
      </w:r>
      <w:r>
        <w:t>䠸舭，以體柔人也。</w:t>
      </w:r>
      <w:r>
        <w:rPr>
          <w:rFonts w:hint="eastAsia" w:eastAsia="宋体"/>
          <w:lang w:eastAsia="zh-CN"/>
        </w:rPr>
        <w:t>”《</w:t>
      </w:r>
      <w:r>
        <w:t>詩。板</w:t>
      </w:r>
      <w:r>
        <w:rPr>
          <w:rFonts w:hint="eastAsia" w:eastAsia="宋体"/>
          <w:lang w:eastAsia="zh-CN"/>
        </w:rPr>
        <w:t>》</w:t>
      </w:r>
      <w:r>
        <w:t>五章</w:t>
      </w:r>
      <w:r>
        <w:rPr>
          <w:rFonts w:hint="eastAsia" w:eastAsia="宋体"/>
          <w:lang w:eastAsia="zh-CN"/>
        </w:rPr>
        <w:t>“</w:t>
      </w:r>
      <w:r>
        <w:t>無爲夸毗。</w:t>
      </w:r>
      <w:r>
        <w:rPr>
          <w:rFonts w:hint="eastAsia" w:eastAsia="宋体"/>
          <w:lang w:eastAsia="zh-CN"/>
        </w:rPr>
        <w:t>”</w:t>
      </w:r>
      <w:r>
        <w:t>傳</w:t>
      </w:r>
      <w:r>
        <w:rPr>
          <w:rFonts w:hint="eastAsia" w:eastAsia="宋体"/>
          <w:lang w:eastAsia="zh-CN"/>
        </w:rPr>
        <w:t>“</w:t>
      </w:r>
      <w:r>
        <w:t>夸毗，以體柔人</w:t>
      </w:r>
    </w:p>
    <w:p w14:paraId="780439C1">
      <w:r>
        <w:t>也。</w:t>
      </w:r>
      <w:r>
        <w:rPr>
          <w:rFonts w:hint="eastAsia" w:eastAsia="宋体"/>
          <w:lang w:eastAsia="zh-CN"/>
        </w:rPr>
        <w:t>”《</w:t>
      </w:r>
      <w:r>
        <w:t>爾雅</w:t>
      </w:r>
      <w:r>
        <w:rPr>
          <w:rFonts w:hint="eastAsia" w:eastAsia="宋体"/>
          <w:lang w:eastAsia="zh-CN"/>
        </w:rPr>
        <w:t>•</w:t>
      </w:r>
      <w:r>
        <w:t>釋訓</w:t>
      </w:r>
      <w:r>
        <w:rPr>
          <w:rFonts w:hint="eastAsia" w:eastAsia="宋体"/>
          <w:lang w:eastAsia="zh-CN"/>
        </w:rPr>
        <w:t>》</w:t>
      </w:r>
      <w:r>
        <w:t>：</w:t>
      </w:r>
      <w:r>
        <w:rPr>
          <w:rFonts w:hint="eastAsia" w:eastAsia="宋体"/>
          <w:lang w:eastAsia="zh-CN"/>
        </w:rPr>
        <w:t>“</w:t>
      </w:r>
      <w:r>
        <w:t>夸毗，體柔也。</w:t>
      </w:r>
      <w:r>
        <w:rPr>
          <w:rFonts w:hint="eastAsia" w:eastAsia="宋体"/>
          <w:lang w:eastAsia="zh-CN"/>
        </w:rPr>
        <w:t>”</w:t>
      </w:r>
      <w:r>
        <w:t>竝與</w:t>
      </w:r>
      <w:r>
        <w:rPr>
          <w:rFonts w:hint="eastAsia" w:eastAsia="宋体"/>
          <w:lang w:eastAsia="zh-CN"/>
        </w:rPr>
        <w:t>“</w:t>
      </w:r>
      <w:r>
        <w:t>䠸舭</w:t>
      </w:r>
      <w:r>
        <w:rPr>
          <w:rFonts w:hint="eastAsia" w:eastAsia="宋体"/>
          <w:lang w:eastAsia="zh-CN"/>
        </w:rPr>
        <w:t>”</w:t>
      </w:r>
      <w:r>
        <w:t>同</w:t>
      </w:r>
    </w:p>
    <w:p w14:paraId="4613B3A4">
      <w:r>
        <w:t>齎</w:t>
      </w:r>
    </w:p>
    <w:p w14:paraId="5066E58D">
      <w:r>
        <w:rPr>
          <w:rFonts w:hint="eastAsia" w:eastAsia="宋体"/>
          <w:lang w:eastAsia="zh-CN"/>
        </w:rPr>
        <w:t>《</w:t>
      </w:r>
      <w:r>
        <w:t>説文</w:t>
      </w:r>
      <w:r>
        <w:rPr>
          <w:rFonts w:hint="eastAsia" w:eastAsia="宋体"/>
          <w:lang w:eastAsia="zh-CN"/>
        </w:rPr>
        <w:t>》“</w:t>
      </w:r>
      <w:r>
        <w:t>資貨也。</w:t>
      </w:r>
      <w:r>
        <w:rPr>
          <w:rFonts w:hint="eastAsia" w:eastAsia="宋体"/>
          <w:lang w:eastAsia="zh-CN"/>
        </w:rPr>
        <w:t>”《</w:t>
      </w:r>
      <w:r>
        <w:t>周禮。外府</w:t>
      </w:r>
      <w:r>
        <w:rPr>
          <w:rFonts w:hint="eastAsia" w:eastAsia="宋体"/>
          <w:lang w:eastAsia="zh-CN"/>
        </w:rPr>
        <w:t>》“</w:t>
      </w:r>
      <w:r>
        <w:t>共其財用之幣齎。</w:t>
      </w:r>
      <w:r>
        <w:rPr>
          <w:rFonts w:hint="eastAsia" w:eastAsia="宋体"/>
          <w:lang w:eastAsia="zh-CN"/>
        </w:rPr>
        <w:t>”</w:t>
      </w:r>
      <w:r>
        <w:t>注</w:t>
      </w:r>
      <w:r>
        <w:rPr>
          <w:rFonts w:hint="eastAsia" w:eastAsia="宋体"/>
          <w:lang w:eastAsia="zh-CN"/>
        </w:rPr>
        <w:t>“</w:t>
      </w:r>
      <w:r>
        <w:t>齎行道之財用也</w:t>
      </w:r>
    </w:p>
    <w:p w14:paraId="1E106B02">
      <w:r>
        <w:t>鄭司農云，今禮家定齎作資。玄謂齎、資同耳。其字以齊、次爲聲，從貝，變易。</w:t>
      </w:r>
      <w:r>
        <w:rPr>
          <w:rFonts w:hint="eastAsia" w:eastAsia="宋体"/>
          <w:lang w:eastAsia="zh-CN"/>
        </w:rPr>
        <w:t>”《</w:t>
      </w:r>
      <w:r>
        <w:t>掌皮</w:t>
      </w:r>
      <w:r>
        <w:rPr>
          <w:rFonts w:hint="eastAsia" w:eastAsia="宋体"/>
          <w:lang w:eastAsia="zh-CN"/>
        </w:rPr>
        <w:t>》</w:t>
      </w:r>
      <w:r>
        <w:t>：</w:t>
      </w:r>
    </w:p>
    <w:p w14:paraId="50560D6F">
      <w:r>
        <w:rPr>
          <w:rFonts w:hint="eastAsia" w:eastAsia="宋体"/>
          <w:lang w:eastAsia="zh-CN"/>
        </w:rPr>
        <w:t>“</w:t>
      </w:r>
      <w:r>
        <w:t>則會其財齎。</w:t>
      </w:r>
      <w:r>
        <w:rPr>
          <w:rFonts w:hint="eastAsia" w:eastAsia="宋体"/>
          <w:lang w:eastAsia="zh-CN"/>
        </w:rPr>
        <w:t>”《</w:t>
      </w:r>
      <w:r>
        <w:t>儀禮</w:t>
      </w:r>
      <w:r>
        <w:rPr>
          <w:rFonts w:hint="eastAsia" w:eastAsia="宋体"/>
          <w:lang w:eastAsia="zh-CN"/>
        </w:rPr>
        <w:t>•</w:t>
      </w:r>
      <w:r>
        <w:t>聘禮</w:t>
      </w:r>
      <w:r>
        <w:rPr>
          <w:rFonts w:hint="eastAsia" w:eastAsia="宋体"/>
          <w:lang w:eastAsia="zh-CN"/>
        </w:rPr>
        <w:t>》</w:t>
      </w:r>
      <w:r>
        <w:t>：</w:t>
      </w:r>
      <w:r>
        <w:rPr>
          <w:rFonts w:hint="eastAsia" w:eastAsia="宋体"/>
          <w:lang w:eastAsia="zh-CN"/>
        </w:rPr>
        <w:t>“</w:t>
      </w:r>
      <w:r>
        <w:t>記問幾月之資。</w:t>
      </w:r>
      <w:r>
        <w:rPr>
          <w:rFonts w:hint="eastAsia" w:eastAsia="宋体"/>
          <w:lang w:eastAsia="zh-CN"/>
        </w:rPr>
        <w:t>”</w:t>
      </w:r>
      <w:r>
        <w:t>注：</w:t>
      </w:r>
      <w:r>
        <w:rPr>
          <w:rFonts w:hint="eastAsia" w:eastAsia="宋体"/>
          <w:lang w:eastAsia="zh-CN"/>
        </w:rPr>
        <w:t>“</w:t>
      </w:r>
      <w:r>
        <w:t>古文資作齎。</w:t>
      </w:r>
      <w:r>
        <w:rPr>
          <w:rFonts w:hint="eastAsia" w:eastAsia="宋体"/>
          <w:lang w:eastAsia="zh-CN"/>
        </w:rPr>
        <w:t>”</w:t>
      </w:r>
      <w:r>
        <w:t>竝與</w:t>
      </w:r>
      <w:r>
        <w:rPr>
          <w:rFonts w:hint="eastAsia" w:eastAsia="宋体"/>
          <w:lang w:eastAsia="zh-CN"/>
        </w:rPr>
        <w:t>“</w:t>
      </w:r>
      <w:r>
        <w:t>資</w:t>
      </w:r>
      <w:r>
        <w:rPr>
          <w:rFonts w:hint="eastAsia" w:eastAsia="宋体"/>
          <w:lang w:eastAsia="zh-CN"/>
        </w:rPr>
        <w:t>”</w:t>
      </w:r>
      <w:r>
        <w:t>同</w:t>
      </w:r>
    </w:p>
    <w:p w14:paraId="41904930">
      <w:r>
        <w:t>齊</w:t>
      </w:r>
    </w:p>
    <w:p w14:paraId="157B7153">
      <w:pPr>
        <w:rPr>
          <w:rFonts w:hint="eastAsia" w:eastAsia="宋体"/>
          <w:lang w:eastAsia="zh-CN"/>
        </w:rPr>
      </w:pPr>
      <w:r>
        <w:rPr>
          <w:rFonts w:hint="eastAsia" w:eastAsia="宋体"/>
          <w:lang w:eastAsia="zh-CN"/>
        </w:rPr>
        <w:t>《</w:t>
      </w:r>
      <w:r>
        <w:t>爾雅。釋草</w:t>
      </w:r>
      <w:r>
        <w:rPr>
          <w:rFonts w:hint="eastAsia" w:eastAsia="宋体"/>
          <w:lang w:eastAsia="zh-CN"/>
        </w:rPr>
        <w:t>》“</w:t>
      </w:r>
      <w:r>
        <w:t>粢稷</w:t>
      </w:r>
      <w:r>
        <w:rPr>
          <w:rFonts w:hint="eastAsia" w:eastAsia="宋体"/>
          <w:lang w:eastAsia="zh-CN"/>
        </w:rPr>
        <w:t>”</w:t>
      </w:r>
      <w:r>
        <w:t>注：</w:t>
      </w:r>
      <w:r>
        <w:rPr>
          <w:rFonts w:hint="eastAsia" w:eastAsia="宋体"/>
          <w:lang w:eastAsia="zh-CN"/>
        </w:rPr>
        <w:t>“</w:t>
      </w:r>
      <w:r>
        <w:t>今江東人呼粟爲粢。</w:t>
      </w:r>
      <w:r>
        <w:rPr>
          <w:rFonts w:hint="eastAsia" w:eastAsia="宋体"/>
          <w:lang w:eastAsia="zh-CN"/>
        </w:rPr>
        <w:t>”《</w:t>
      </w:r>
      <w:r>
        <w:t>禮記</w:t>
      </w:r>
      <w:r>
        <w:rPr>
          <w:rFonts w:hint="eastAsia" w:eastAsia="宋体"/>
          <w:lang w:eastAsia="zh-CN"/>
        </w:rPr>
        <w:t>•</w:t>
      </w:r>
      <w:r>
        <w:t>祭義</w:t>
      </w:r>
      <w:r>
        <w:rPr>
          <w:rFonts w:hint="eastAsia" w:eastAsia="宋体"/>
          <w:lang w:eastAsia="zh-CN"/>
        </w:rPr>
        <w:t>》“</w:t>
      </w:r>
      <w:r>
        <w:t>以爲醴酪齊盛。</w:t>
      </w:r>
      <w:r>
        <w:rPr>
          <w:rFonts w:hint="eastAsia" w:eastAsia="宋体"/>
          <w:lang w:eastAsia="zh-CN"/>
        </w:rPr>
        <w:t>”</w:t>
      </w:r>
    </w:p>
    <w:p w14:paraId="3FA8F5FE">
      <w:r>
        <w:t>與</w:t>
      </w:r>
      <w:r>
        <w:rPr>
          <w:rFonts w:hint="eastAsia" w:eastAsia="宋体"/>
          <w:lang w:eastAsia="zh-CN"/>
        </w:rPr>
        <w:t>“</w:t>
      </w:r>
      <w:r>
        <w:t>粢</w:t>
      </w:r>
      <w:r>
        <w:rPr>
          <w:rFonts w:hint="eastAsia" w:eastAsia="宋体"/>
          <w:lang w:eastAsia="zh-CN"/>
        </w:rPr>
        <w:t>”</w:t>
      </w:r>
      <w:r>
        <w:t>同。</w:t>
      </w:r>
    </w:p>
    <w:p w14:paraId="1FD808E2">
      <w:r>
        <w:t>齊</w:t>
      </w:r>
    </w:p>
    <w:p w14:paraId="4C0EC99A">
      <w:r>
        <w:rPr>
          <w:rFonts w:hint="eastAsia" w:eastAsia="宋体"/>
          <w:lang w:eastAsia="zh-CN"/>
        </w:rPr>
        <w:t>《</w:t>
      </w:r>
      <w:r>
        <w:t>説文</w:t>
      </w:r>
      <w:r>
        <w:rPr>
          <w:rFonts w:hint="eastAsia" w:eastAsia="宋体"/>
          <w:lang w:eastAsia="zh-CN"/>
        </w:rPr>
        <w:t>》“</w:t>
      </w:r>
      <w:r>
        <w:t>齌緶也</w:t>
      </w:r>
      <w:r>
        <w:rPr>
          <w:rFonts w:hint="eastAsia" w:eastAsia="宋体"/>
          <w:lang w:eastAsia="zh-CN"/>
        </w:rPr>
        <w:t>”《</w:t>
      </w:r>
      <w:r>
        <w:t>儀禮+喪服傳</w:t>
      </w:r>
      <w:r>
        <w:rPr>
          <w:rFonts w:hint="eastAsia" w:eastAsia="宋体"/>
          <w:lang w:eastAsia="zh-CN"/>
        </w:rPr>
        <w:t>》“</w:t>
      </w:r>
      <w:r>
        <w:t>齊者何？緝也。</w:t>
      </w:r>
      <w:r>
        <w:rPr>
          <w:rFonts w:hint="eastAsia" w:eastAsia="宋体"/>
          <w:lang w:eastAsia="zh-CN"/>
        </w:rPr>
        <w:t>”</w:t>
      </w:r>
      <w:r>
        <w:t>疏</w:t>
      </w:r>
      <w:r>
        <w:rPr>
          <w:rFonts w:hint="eastAsia" w:eastAsia="宋体"/>
          <w:lang w:eastAsia="zh-CN"/>
        </w:rPr>
        <w:t>“</w:t>
      </w:r>
      <w:r>
        <w:t>緝則今人謂之爲緶</w:t>
      </w:r>
    </w:p>
    <w:p w14:paraId="11C0E0AB">
      <w:r>
        <w:t>【第314页】</w:t>
      </w:r>
    </w:p>
    <w:p w14:paraId="4B57C0A0">
      <w:r>
        <w:t>也。</w:t>
      </w:r>
      <w:r>
        <w:rPr>
          <w:rFonts w:hint="eastAsia" w:eastAsia="宋体"/>
          <w:lang w:eastAsia="zh-CN"/>
        </w:rPr>
        <w:t>”《</w:t>
      </w:r>
      <w:r>
        <w:t>禮記</w:t>
      </w:r>
      <w:r>
        <w:rPr>
          <w:rFonts w:hint="eastAsia" w:eastAsia="宋体"/>
          <w:lang w:eastAsia="zh-CN"/>
        </w:rPr>
        <w:t>•</w:t>
      </w:r>
      <w:r>
        <w:t>曲禮</w:t>
      </w:r>
      <w:r>
        <w:rPr>
          <w:rFonts w:hint="eastAsia" w:eastAsia="宋体"/>
          <w:lang w:eastAsia="zh-CN"/>
        </w:rPr>
        <w:t>》“</w:t>
      </w:r>
      <w:r>
        <w:t>去齊尺</w:t>
      </w:r>
      <w:r>
        <w:rPr>
          <w:rFonts w:hint="eastAsia" w:eastAsia="宋体"/>
          <w:lang w:eastAsia="zh-CN"/>
        </w:rPr>
        <w:t>”</w:t>
      </w:r>
      <w:r>
        <w:t>注：</w:t>
      </w:r>
      <w:r>
        <w:rPr>
          <w:rFonts w:hint="eastAsia" w:eastAsia="宋体"/>
          <w:lang w:eastAsia="zh-CN"/>
        </w:rPr>
        <w:t>“</w:t>
      </w:r>
      <w:r>
        <w:t>齊謂裳下緝也。</w:t>
      </w:r>
      <w:r>
        <w:rPr>
          <w:rFonts w:hint="eastAsia" w:eastAsia="宋体"/>
          <w:lang w:eastAsia="zh-CN"/>
        </w:rPr>
        <w:t>”《</w:t>
      </w:r>
      <w:r>
        <w:t>論語</w:t>
      </w:r>
      <w:r>
        <w:rPr>
          <w:rFonts w:hint="eastAsia" w:eastAsia="宋体"/>
          <w:lang w:eastAsia="zh-CN"/>
        </w:rPr>
        <w:t>》“</w:t>
      </w:r>
      <w:r>
        <w:t>攝齊升堂</w:t>
      </w:r>
      <w:r>
        <w:rPr>
          <w:rFonts w:hint="eastAsia" w:eastAsia="宋体"/>
          <w:lang w:eastAsia="zh-CN"/>
        </w:rPr>
        <w:t>”</w:t>
      </w:r>
      <w:r>
        <w:t>注：</w:t>
      </w:r>
      <w:r>
        <w:rPr>
          <w:rFonts w:hint="eastAsia" w:eastAsia="宋体"/>
          <w:lang w:eastAsia="zh-CN"/>
        </w:rPr>
        <w:t>“</w:t>
      </w:r>
      <w:r>
        <w:t>孔曰衣下曰</w:t>
      </w:r>
    </w:p>
    <w:p w14:paraId="1E49BF0A">
      <w:r>
        <w:t>齊。</w:t>
      </w:r>
      <w:r>
        <w:rPr>
          <w:rFonts w:hint="eastAsia" w:eastAsia="宋体"/>
          <w:lang w:eastAsia="zh-CN"/>
        </w:rPr>
        <w:t>”</w:t>
      </w:r>
      <w:r>
        <w:t>竝與</w:t>
      </w:r>
      <w:r>
        <w:rPr>
          <w:rFonts w:hint="eastAsia" w:eastAsia="宋体"/>
          <w:lang w:eastAsia="zh-CN"/>
        </w:rPr>
        <w:t>“</w:t>
      </w:r>
      <w:r>
        <w:t>齌</w:t>
      </w:r>
      <w:r>
        <w:rPr>
          <w:rFonts w:hint="eastAsia" w:eastAsia="宋体"/>
          <w:lang w:eastAsia="zh-CN"/>
        </w:rPr>
        <w:t>”</w:t>
      </w:r>
      <w:r>
        <w:t>同。</w:t>
      </w:r>
    </w:p>
    <w:p w14:paraId="2EA076CC">
      <w:r>
        <w:t>次且</w:t>
      </w:r>
    </w:p>
    <w:p w14:paraId="72D16CA7">
      <w:r>
        <w:rPr>
          <w:rFonts w:hint="eastAsia" w:eastAsia="宋体"/>
          <w:lang w:eastAsia="zh-CN"/>
        </w:rPr>
        <w:t>《</w:t>
      </w:r>
      <w:r>
        <w:t>説文</w:t>
      </w:r>
      <w:r>
        <w:rPr>
          <w:rFonts w:hint="eastAsia" w:eastAsia="宋体"/>
          <w:lang w:eastAsia="zh-CN"/>
        </w:rPr>
        <w:t>》</w:t>
      </w:r>
      <w:r>
        <w:t>：</w:t>
      </w:r>
      <w:r>
        <w:rPr>
          <w:rFonts w:hint="eastAsia" w:eastAsia="宋体"/>
          <w:lang w:eastAsia="zh-CN"/>
        </w:rPr>
        <w:t>“</w:t>
      </w:r>
      <w:r>
        <w:t>趑趄，行不進也。</w:t>
      </w:r>
      <w:r>
        <w:rPr>
          <w:rFonts w:hint="eastAsia" w:eastAsia="宋体"/>
          <w:lang w:eastAsia="zh-CN"/>
        </w:rPr>
        <w:t>”《</w:t>
      </w:r>
      <w:r>
        <w:t>易</w:t>
      </w:r>
      <w:r>
        <w:rPr>
          <w:rFonts w:hint="eastAsia" w:eastAsia="宋体"/>
          <w:lang w:eastAsia="zh-CN"/>
        </w:rPr>
        <w:t>•</w:t>
      </w:r>
      <w:r>
        <w:t>夬。九四</w:t>
      </w:r>
      <w:r>
        <w:rPr>
          <w:rFonts w:hint="eastAsia" w:eastAsia="宋体"/>
          <w:lang w:eastAsia="zh-CN"/>
        </w:rPr>
        <w:t>》</w:t>
      </w:r>
      <w:r>
        <w:t>：</w:t>
      </w:r>
      <w:r>
        <w:rPr>
          <w:rFonts w:hint="eastAsia" w:eastAsia="宋体"/>
          <w:lang w:eastAsia="zh-CN"/>
        </w:rPr>
        <w:t>“</w:t>
      </w:r>
      <w:r>
        <w:t>其行次且。</w:t>
      </w:r>
      <w:r>
        <w:rPr>
          <w:rFonts w:hint="eastAsia" w:eastAsia="宋体"/>
          <w:lang w:eastAsia="zh-CN"/>
        </w:rPr>
        <w:t>”</w:t>
      </w:r>
      <w:r>
        <w:t>正義：</w:t>
      </w:r>
      <w:r>
        <w:rPr>
          <w:rFonts w:hint="eastAsia" w:eastAsia="宋体"/>
          <w:lang w:eastAsia="zh-CN"/>
        </w:rPr>
        <w:t>“</w:t>
      </w:r>
      <w:r>
        <w:t>次且，行不前進</w:t>
      </w:r>
    </w:p>
    <w:p w14:paraId="2980830C">
      <w:r>
        <w:t>也。</w:t>
      </w:r>
      <w:r>
        <w:rPr>
          <w:rFonts w:hint="eastAsia" w:eastAsia="宋体"/>
          <w:lang w:eastAsia="zh-CN"/>
        </w:rPr>
        <w:t>”</w:t>
      </w:r>
      <w:r>
        <w:t>與</w:t>
      </w:r>
      <w:r>
        <w:rPr>
          <w:rFonts w:hint="eastAsia" w:eastAsia="宋体"/>
          <w:lang w:eastAsia="zh-CN"/>
        </w:rPr>
        <w:t>“</w:t>
      </w:r>
      <w:r>
        <w:t>趑趄</w:t>
      </w:r>
      <w:r>
        <w:rPr>
          <w:rFonts w:hint="eastAsia" w:eastAsia="宋体"/>
          <w:lang w:eastAsia="zh-CN"/>
        </w:rPr>
        <w:t>”</w:t>
      </w:r>
      <w:r>
        <w:t>同。</w:t>
      </w:r>
    </w:p>
    <w:p w14:paraId="0F91531F">
      <w:r>
        <w:t>茨</w:t>
      </w:r>
    </w:p>
    <w:p w14:paraId="22CF7108">
      <w:r>
        <w:rPr>
          <w:rFonts w:hint="eastAsia" w:eastAsia="宋体"/>
          <w:lang w:eastAsia="zh-CN"/>
        </w:rPr>
        <w:t>《</w:t>
      </w:r>
      <w:r>
        <w:t>説文</w:t>
      </w:r>
      <w:r>
        <w:rPr>
          <w:rFonts w:hint="eastAsia" w:eastAsia="宋体"/>
          <w:lang w:eastAsia="zh-CN"/>
        </w:rPr>
        <w:t>》</w:t>
      </w:r>
      <w:r>
        <w:t>：</w:t>
      </w:r>
      <w:r>
        <w:rPr>
          <w:rFonts w:hint="eastAsia" w:eastAsia="宋体"/>
          <w:lang w:eastAsia="zh-CN"/>
        </w:rPr>
        <w:t>“</w:t>
      </w:r>
      <w:r>
        <w:t>薺，蒺黎也。</w:t>
      </w:r>
      <w:r>
        <w:rPr>
          <w:rFonts w:hint="eastAsia" w:eastAsia="宋体"/>
          <w:lang w:eastAsia="zh-CN"/>
        </w:rPr>
        <w:t>”《</w:t>
      </w:r>
      <w:r>
        <w:t>詩。牆有茨</w:t>
      </w:r>
      <w:r>
        <w:rPr>
          <w:rFonts w:hint="eastAsia" w:eastAsia="宋体"/>
          <w:lang w:eastAsia="zh-CN"/>
        </w:rPr>
        <w:t>》</w:t>
      </w:r>
      <w:r>
        <w:t>首章傳：</w:t>
      </w:r>
      <w:r>
        <w:rPr>
          <w:rFonts w:hint="eastAsia" w:eastAsia="宋体"/>
          <w:lang w:eastAsia="zh-CN"/>
        </w:rPr>
        <w:t>“</w:t>
      </w:r>
      <w:r>
        <w:t>茨，蒺藜也。</w:t>
      </w:r>
      <w:r>
        <w:rPr>
          <w:rFonts w:hint="eastAsia" w:eastAsia="宋体"/>
          <w:lang w:eastAsia="zh-CN"/>
        </w:rPr>
        <w:t>”《</w:t>
      </w:r>
      <w:r>
        <w:t>楚茨</w:t>
      </w:r>
      <w:r>
        <w:rPr>
          <w:rFonts w:hint="eastAsia" w:eastAsia="宋体"/>
          <w:lang w:eastAsia="zh-CN"/>
        </w:rPr>
        <w:t>》</w:t>
      </w:r>
      <w:r>
        <w:t>首章：</w:t>
      </w:r>
      <w:r>
        <w:rPr>
          <w:rFonts w:hint="eastAsia" w:eastAsia="宋体"/>
          <w:lang w:eastAsia="zh-CN"/>
        </w:rPr>
        <w:t>“</w:t>
      </w:r>
      <w:r>
        <w:t>楚楚者</w:t>
      </w:r>
    </w:p>
    <w:p w14:paraId="37F02783">
      <w:r>
        <w:t>茨。</w:t>
      </w:r>
      <w:r>
        <w:rPr>
          <w:rFonts w:hint="eastAsia" w:eastAsia="宋体"/>
          <w:lang w:eastAsia="zh-CN"/>
        </w:rPr>
        <w:t>”《</w:t>
      </w:r>
      <w:r>
        <w:t>爾雅</w:t>
      </w:r>
      <w:r>
        <w:rPr>
          <w:rFonts w:hint="eastAsia" w:eastAsia="宋体"/>
          <w:lang w:eastAsia="zh-CN"/>
        </w:rPr>
        <w:t>•</w:t>
      </w:r>
      <w:r>
        <w:t>釋草</w:t>
      </w:r>
      <w:r>
        <w:rPr>
          <w:rFonts w:hint="eastAsia" w:eastAsia="宋体"/>
          <w:lang w:eastAsia="zh-CN"/>
        </w:rPr>
        <w:t>》</w:t>
      </w:r>
      <w:r>
        <w:t>：</w:t>
      </w:r>
      <w:r>
        <w:rPr>
          <w:rFonts w:hint="eastAsia" w:eastAsia="宋体"/>
          <w:lang w:eastAsia="zh-CN"/>
        </w:rPr>
        <w:t>“</w:t>
      </w:r>
      <w:r>
        <w:t>茨，蒺藜。</w:t>
      </w:r>
      <w:r>
        <w:rPr>
          <w:rFonts w:hint="eastAsia" w:eastAsia="宋体"/>
          <w:lang w:eastAsia="zh-CN"/>
        </w:rPr>
        <w:t>”</w:t>
      </w:r>
      <w:r>
        <w:t>竝與</w:t>
      </w:r>
      <w:r>
        <w:rPr>
          <w:rFonts w:hint="eastAsia" w:eastAsia="宋体"/>
          <w:lang w:eastAsia="zh-CN"/>
        </w:rPr>
        <w:t>“</w:t>
      </w:r>
      <w:r>
        <w:t>薺</w:t>
      </w:r>
      <w:r>
        <w:rPr>
          <w:rFonts w:hint="eastAsia" w:eastAsia="宋体"/>
          <w:lang w:eastAsia="zh-CN"/>
        </w:rPr>
        <w:t>”</w:t>
      </w:r>
      <w:r>
        <w:t>同</w:t>
      </w:r>
    </w:p>
    <w:p w14:paraId="3AECA408">
      <w:r>
        <w:t>終葵</w:t>
      </w:r>
    </w:p>
    <w:p w14:paraId="3F69DC06">
      <w:r>
        <w:rPr>
          <w:rFonts w:hint="eastAsia" w:eastAsia="宋体"/>
          <w:lang w:eastAsia="zh-CN"/>
        </w:rPr>
        <w:t>《</w:t>
      </w:r>
      <w:r>
        <w:t>廣雅</w:t>
      </w:r>
      <w:r>
        <w:rPr>
          <w:rFonts w:hint="eastAsia" w:eastAsia="宋体"/>
          <w:lang w:eastAsia="zh-CN"/>
        </w:rPr>
        <w:t>》</w:t>
      </w:r>
      <w:r>
        <w:t>：</w:t>
      </w:r>
      <w:r>
        <w:rPr>
          <w:rFonts w:hint="eastAsia" w:eastAsia="宋体"/>
          <w:lang w:eastAsia="zh-CN"/>
        </w:rPr>
        <w:t>“</w:t>
      </w:r>
      <w:r>
        <w:t>柊楑，椎也。</w:t>
      </w:r>
      <w:r>
        <w:rPr>
          <w:rFonts w:hint="eastAsia" w:eastAsia="宋体"/>
          <w:lang w:eastAsia="zh-CN"/>
        </w:rPr>
        <w:t>”《</w:t>
      </w:r>
      <w:r>
        <w:t>考工記</w:t>
      </w:r>
      <w:r>
        <w:rPr>
          <w:rFonts w:hint="eastAsia" w:eastAsia="宋体"/>
          <w:lang w:eastAsia="zh-CN"/>
        </w:rPr>
        <w:t>》</w:t>
      </w:r>
      <w:r>
        <w:t>：</w:t>
      </w:r>
      <w:r>
        <w:rPr>
          <w:rFonts w:hint="eastAsia" w:eastAsia="宋体"/>
          <w:lang w:eastAsia="zh-CN"/>
        </w:rPr>
        <w:t>“</w:t>
      </w:r>
      <w:r>
        <w:t>玉人終葵首。</w:t>
      </w:r>
      <w:r>
        <w:rPr>
          <w:rFonts w:hint="eastAsia" w:eastAsia="宋体"/>
          <w:lang w:eastAsia="zh-CN"/>
        </w:rPr>
        <w:t>”</w:t>
      </w:r>
      <w:r>
        <w:t>注：</w:t>
      </w:r>
      <w:r>
        <w:rPr>
          <w:rFonts w:hint="eastAsia" w:eastAsia="宋体"/>
          <w:lang w:eastAsia="zh-CN"/>
        </w:rPr>
        <w:t>“</w:t>
      </w:r>
      <w:r>
        <w:t>終葵，椎也。</w:t>
      </w:r>
      <w:r>
        <w:rPr>
          <w:rFonts w:hint="eastAsia" w:eastAsia="宋体"/>
          <w:lang w:eastAsia="zh-CN"/>
        </w:rPr>
        <w:t>”</w:t>
      </w:r>
      <w:r>
        <w:t>與</w:t>
      </w:r>
      <w:r>
        <w:rPr>
          <w:rFonts w:hint="eastAsia" w:eastAsia="宋体"/>
          <w:lang w:eastAsia="zh-CN"/>
        </w:rPr>
        <w:t>“</w:t>
      </w:r>
      <w:r>
        <w:t>柊楑</w:t>
      </w:r>
      <w:r>
        <w:rPr>
          <w:rFonts w:hint="eastAsia" w:eastAsia="宋体"/>
          <w:lang w:eastAsia="zh-CN"/>
        </w:rPr>
        <w:t>”</w:t>
      </w:r>
      <w:r>
        <w:t>同</w:t>
      </w:r>
    </w:p>
    <w:p w14:paraId="1DF11B23">
      <w:r>
        <w:t>【第315页】</w:t>
      </w:r>
    </w:p>
    <w:p w14:paraId="257FA1E5">
      <w:r>
        <w:t>綏</w:t>
      </w:r>
    </w:p>
    <w:p w14:paraId="0AB97544">
      <w:r>
        <w:rPr>
          <w:rFonts w:hint="eastAsia" w:eastAsia="宋体"/>
          <w:lang w:eastAsia="zh-CN"/>
        </w:rPr>
        <w:t>《</w:t>
      </w:r>
      <w:r>
        <w:t>釋名</w:t>
      </w:r>
      <w:r>
        <w:rPr>
          <w:rFonts w:hint="eastAsia" w:eastAsia="宋体"/>
          <w:lang w:eastAsia="zh-CN"/>
        </w:rPr>
        <w:t>》</w:t>
      </w:r>
      <w:r>
        <w:t>：</w:t>
      </w:r>
      <w:r>
        <w:rPr>
          <w:rFonts w:hint="eastAsia" w:eastAsia="宋体"/>
          <w:lang w:eastAsia="zh-CN"/>
        </w:rPr>
        <w:t>“</w:t>
      </w:r>
      <w:r>
        <w:t>緌，有虞氏之旌也。</w:t>
      </w:r>
      <w:r>
        <w:rPr>
          <w:rFonts w:hint="eastAsia" w:eastAsia="宋体"/>
          <w:lang w:eastAsia="zh-CN"/>
        </w:rPr>
        <w:t>”</w:t>
      </w:r>
      <w:r>
        <w:t>注：</w:t>
      </w:r>
      <w:r>
        <w:rPr>
          <w:rFonts w:hint="eastAsia" w:eastAsia="宋体"/>
          <w:lang w:eastAsia="zh-CN"/>
        </w:rPr>
        <w:t>“</w:t>
      </w:r>
      <w:r>
        <w:t>旄竿首，其形橤橤然也。</w:t>
      </w:r>
      <w:r>
        <w:rPr>
          <w:rFonts w:hint="eastAsia" w:eastAsia="宋体"/>
          <w:lang w:eastAsia="zh-CN"/>
        </w:rPr>
        <w:t>”《</w:t>
      </w:r>
      <w:r>
        <w:t>詩。韓奕</w:t>
      </w:r>
      <w:r>
        <w:rPr>
          <w:rFonts w:hint="eastAsia" w:eastAsia="宋体"/>
          <w:lang w:eastAsia="zh-CN"/>
        </w:rPr>
        <w:t>》</w:t>
      </w:r>
      <w:r>
        <w:t>二章：</w:t>
      </w:r>
      <w:r>
        <w:rPr>
          <w:rFonts w:hint="eastAsia" w:eastAsia="宋体"/>
          <w:lang w:eastAsia="zh-CN"/>
        </w:rPr>
        <w:t>“</w:t>
      </w:r>
      <w:r>
        <w:t>淑</w:t>
      </w:r>
    </w:p>
    <w:p w14:paraId="16C04B6C">
      <w:r>
        <w:t>旂綏章。</w:t>
      </w:r>
      <w:r>
        <w:rPr>
          <w:rFonts w:hint="eastAsia" w:eastAsia="宋体"/>
          <w:lang w:eastAsia="zh-CN"/>
        </w:rPr>
        <w:t>”</w:t>
      </w:r>
      <w:r>
        <w:t>正義：</w:t>
      </w:r>
      <w:r>
        <w:rPr>
          <w:rFonts w:hint="eastAsia" w:eastAsia="宋体"/>
          <w:lang w:eastAsia="zh-CN"/>
        </w:rPr>
        <w:t>“</w:t>
      </w:r>
      <w:r>
        <w:t>綏者，交龍旂竿所建。</w:t>
      </w:r>
      <w:r>
        <w:rPr>
          <w:rFonts w:hint="eastAsia" w:eastAsia="宋体"/>
          <w:lang w:eastAsia="zh-CN"/>
        </w:rPr>
        <w:t>”《</w:t>
      </w:r>
      <w:r>
        <w:t>周禮</w:t>
      </w:r>
      <w:r>
        <w:rPr>
          <w:rFonts w:hint="eastAsia" w:eastAsia="宋体"/>
          <w:lang w:eastAsia="zh-CN"/>
        </w:rPr>
        <w:t>》</w:t>
      </w:r>
      <w:r>
        <w:t>：</w:t>
      </w:r>
      <w:r>
        <w:rPr>
          <w:rFonts w:hint="eastAsia" w:eastAsia="宋体"/>
          <w:lang w:eastAsia="zh-CN"/>
        </w:rPr>
        <w:t>“</w:t>
      </w:r>
      <w:r>
        <w:t>夏采以乘車建綏復于四郊。</w:t>
      </w:r>
      <w:r>
        <w:rPr>
          <w:rFonts w:hint="eastAsia" w:eastAsia="宋体"/>
          <w:lang w:eastAsia="zh-CN"/>
        </w:rPr>
        <w:t>”</w:t>
      </w:r>
      <w:r>
        <w:t>注：</w:t>
      </w:r>
      <w:r>
        <w:rPr>
          <w:rFonts w:hint="eastAsia" w:eastAsia="宋体"/>
          <w:lang w:eastAsia="zh-CN"/>
        </w:rPr>
        <w:t>“</w:t>
      </w:r>
      <w:r>
        <w:t>綏</w:t>
      </w:r>
    </w:p>
    <w:p w14:paraId="29D3507A">
      <w:r>
        <w:t>當作緌，以旄牛尾爲之，綴於橦上。</w:t>
      </w:r>
      <w:r>
        <w:rPr>
          <w:rFonts w:hint="eastAsia" w:eastAsia="宋体"/>
          <w:lang w:eastAsia="zh-CN"/>
        </w:rPr>
        <w:t>”《</w:t>
      </w:r>
      <w:r>
        <w:t>禮記。王制</w:t>
      </w:r>
      <w:r>
        <w:rPr>
          <w:rFonts w:hint="eastAsia" w:eastAsia="宋体"/>
          <w:lang w:eastAsia="zh-CN"/>
        </w:rPr>
        <w:t>》</w:t>
      </w:r>
      <w:r>
        <w:t>：</w:t>
      </w:r>
      <w:r>
        <w:rPr>
          <w:rFonts w:hint="eastAsia" w:eastAsia="宋体"/>
          <w:lang w:eastAsia="zh-CN"/>
        </w:rPr>
        <w:t>“</w:t>
      </w:r>
      <w:r>
        <w:t>天子殺則下大綏。</w:t>
      </w:r>
      <w:r>
        <w:rPr>
          <w:rFonts w:hint="eastAsia" w:eastAsia="宋体"/>
          <w:lang w:eastAsia="zh-CN"/>
        </w:rPr>
        <w:t>”《</w:t>
      </w:r>
      <w:r>
        <w:t>明堂位</w:t>
      </w:r>
      <w:r>
        <w:rPr>
          <w:rFonts w:hint="eastAsia" w:eastAsia="宋体"/>
          <w:lang w:eastAsia="zh-CN"/>
        </w:rPr>
        <w:t>》</w:t>
      </w:r>
      <w:r>
        <w:t>：</w:t>
      </w:r>
      <w:r>
        <w:rPr>
          <w:rFonts w:hint="eastAsia" w:eastAsia="宋体"/>
          <w:lang w:eastAsia="zh-CN"/>
        </w:rPr>
        <w:t>“</w:t>
      </w:r>
      <w:r>
        <w:t>夏</w:t>
      </w:r>
    </w:p>
    <w:p w14:paraId="28BE760B">
      <w:r>
        <w:t>后氏之綏。</w:t>
      </w:r>
      <w:r>
        <w:rPr>
          <w:rFonts w:hint="eastAsia" w:eastAsia="宋体"/>
          <w:lang w:eastAsia="zh-CN"/>
        </w:rPr>
        <w:t>”《</w:t>
      </w:r>
      <w:r>
        <w:t>雜記</w:t>
      </w:r>
      <w:r>
        <w:rPr>
          <w:rFonts w:hint="eastAsia" w:eastAsia="宋体"/>
          <w:lang w:eastAsia="zh-CN"/>
        </w:rPr>
        <w:t>》</w:t>
      </w:r>
      <w:r>
        <w:t>：</w:t>
      </w:r>
      <w:r>
        <w:rPr>
          <w:rFonts w:hint="eastAsia" w:eastAsia="宋体"/>
          <w:lang w:eastAsia="zh-CN"/>
        </w:rPr>
        <w:t>“</w:t>
      </w:r>
      <w:r>
        <w:t>以其綏復。</w:t>
      </w:r>
      <w:r>
        <w:rPr>
          <w:rFonts w:hint="eastAsia" w:eastAsia="宋体"/>
          <w:lang w:eastAsia="zh-CN"/>
        </w:rPr>
        <w:t>”</w:t>
      </w:r>
      <w:r>
        <w:t>竝與</w:t>
      </w:r>
      <w:r>
        <w:rPr>
          <w:rFonts w:hint="eastAsia" w:eastAsia="宋体"/>
          <w:lang w:eastAsia="zh-CN"/>
        </w:rPr>
        <w:t>“</w:t>
      </w:r>
      <w:r>
        <w:t>緌</w:t>
      </w:r>
      <w:r>
        <w:rPr>
          <w:rFonts w:hint="eastAsia" w:eastAsia="宋体"/>
          <w:lang w:eastAsia="zh-CN"/>
        </w:rPr>
        <w:t>”</w:t>
      </w:r>
      <w:r>
        <w:t>同</w:t>
      </w:r>
    </w:p>
    <w:p w14:paraId="033F3525">
      <w:r>
        <w:t>綏</w:t>
      </w:r>
    </w:p>
    <w:p w14:paraId="7732C545">
      <w:r>
        <w:rPr>
          <w:rFonts w:hint="eastAsia" w:eastAsia="宋体"/>
          <w:lang w:eastAsia="zh-CN"/>
        </w:rPr>
        <w:t>《</w:t>
      </w:r>
      <w:r>
        <w:t>集韻</w:t>
      </w:r>
      <w:r>
        <w:rPr>
          <w:rFonts w:hint="eastAsia" w:eastAsia="宋体"/>
          <w:lang w:eastAsia="zh-CN"/>
        </w:rPr>
        <w:t>》</w:t>
      </w:r>
      <w:r>
        <w:t>：</w:t>
      </w:r>
      <w:r>
        <w:rPr>
          <w:rFonts w:hint="eastAsia" w:eastAsia="宋体"/>
          <w:lang w:eastAsia="zh-CN"/>
        </w:rPr>
        <w:t>“</w:t>
      </w:r>
      <w:r>
        <w:t>綏，傘也。</w:t>
      </w:r>
      <w:r>
        <w:rPr>
          <w:rFonts w:hint="eastAsia" w:eastAsia="宋体"/>
          <w:lang w:eastAsia="zh-CN"/>
        </w:rPr>
        <w:t>”《</w:t>
      </w:r>
      <w:r>
        <w:t>禮記。曲禮</w:t>
      </w:r>
      <w:r>
        <w:rPr>
          <w:rFonts w:hint="eastAsia" w:eastAsia="宋体"/>
          <w:lang w:eastAsia="zh-CN"/>
        </w:rPr>
        <w:t>》“</w:t>
      </w:r>
      <w:r>
        <w:t>武車綏旌</w:t>
      </w:r>
      <w:r>
        <w:rPr>
          <w:rFonts w:hint="eastAsia" w:eastAsia="宋体"/>
          <w:lang w:eastAsia="zh-CN"/>
        </w:rPr>
        <w:t>”</w:t>
      </w:r>
      <w:r>
        <w:t>注：</w:t>
      </w:r>
      <w:r>
        <w:rPr>
          <w:rFonts w:hint="eastAsia" w:eastAsia="宋体"/>
          <w:lang w:eastAsia="zh-CN"/>
        </w:rPr>
        <w:t>“</w:t>
      </w:r>
      <w:r>
        <w:t>綏謂傘舒之也。</w:t>
      </w:r>
      <w:r>
        <w:rPr>
          <w:rFonts w:hint="eastAsia" w:eastAsia="宋体"/>
          <w:lang w:eastAsia="zh-CN"/>
        </w:rPr>
        <w:t>”</w:t>
      </w:r>
      <w:r>
        <w:t>釋文：</w:t>
      </w:r>
      <w:r>
        <w:rPr>
          <w:rFonts w:hint="eastAsia" w:eastAsia="宋体"/>
          <w:lang w:eastAsia="zh-CN"/>
        </w:rPr>
        <w:t>“</w:t>
      </w:r>
      <w:r>
        <w:t>耳佳</w:t>
      </w:r>
    </w:p>
    <w:p w14:paraId="6F8FCD51">
      <w:r>
        <w:t>反。</w:t>
      </w:r>
      <w:r>
        <w:rPr>
          <w:rFonts w:hint="eastAsia" w:eastAsia="宋体"/>
          <w:lang w:eastAsia="zh-CN"/>
        </w:rPr>
        <w:t>”</w:t>
      </w:r>
      <w:r>
        <w:t>與</w:t>
      </w:r>
      <w:r>
        <w:rPr>
          <w:rFonts w:hint="eastAsia" w:eastAsia="宋体"/>
          <w:lang w:eastAsia="zh-CN"/>
        </w:rPr>
        <w:t>“</w:t>
      </w:r>
      <w:r>
        <w:t>緌</w:t>
      </w:r>
      <w:r>
        <w:rPr>
          <w:rFonts w:hint="eastAsia" w:eastAsia="宋体"/>
          <w:lang w:eastAsia="zh-CN"/>
        </w:rPr>
        <w:t>”</w:t>
      </w:r>
      <w:r>
        <w:t>同。</w:t>
      </w:r>
    </w:p>
    <w:p w14:paraId="6CA1E49E">
      <w:r>
        <w:t>維</w:t>
      </w:r>
    </w:p>
    <w:p w14:paraId="3D095BA5">
      <w:r>
        <w:rPr>
          <w:rFonts w:hint="eastAsia" w:eastAsia="宋体"/>
          <w:lang w:eastAsia="zh-CN"/>
        </w:rPr>
        <w:t>《</w:t>
      </w:r>
      <w:r>
        <w:t>玉篇</w:t>
      </w:r>
      <w:r>
        <w:rPr>
          <w:rFonts w:hint="eastAsia" w:eastAsia="宋体"/>
          <w:lang w:eastAsia="zh-CN"/>
        </w:rPr>
        <w:t>》“</w:t>
      </w:r>
      <w:r>
        <w:t>惟，辭也。</w:t>
      </w:r>
      <w:r>
        <w:rPr>
          <w:rFonts w:hint="eastAsia" w:eastAsia="宋体"/>
          <w:lang w:eastAsia="zh-CN"/>
        </w:rPr>
        <w:t>”《</w:t>
      </w:r>
      <w:r>
        <w:t>詩。葛覃</w:t>
      </w:r>
      <w:r>
        <w:rPr>
          <w:rFonts w:hint="eastAsia" w:eastAsia="宋体"/>
          <w:lang w:eastAsia="zh-CN"/>
        </w:rPr>
        <w:t>》</w:t>
      </w:r>
      <w:r>
        <w:t>首章</w:t>
      </w:r>
      <w:r>
        <w:rPr>
          <w:rFonts w:hint="eastAsia" w:eastAsia="宋体"/>
          <w:lang w:eastAsia="zh-CN"/>
        </w:rPr>
        <w:t>“</w:t>
      </w:r>
      <w:r>
        <w:t>維葉萋萋。</w:t>
      </w:r>
      <w:r>
        <w:rPr>
          <w:rFonts w:hint="eastAsia" w:eastAsia="宋体"/>
          <w:lang w:eastAsia="zh-CN"/>
        </w:rPr>
        <w:t>”</w:t>
      </w:r>
      <w:r>
        <w:t>與</w:t>
      </w:r>
      <w:r>
        <w:rPr>
          <w:rFonts w:hint="eastAsia" w:eastAsia="宋体"/>
          <w:lang w:eastAsia="zh-CN"/>
        </w:rPr>
        <w:t>“</w:t>
      </w:r>
      <w:r>
        <w:t>惟</w:t>
      </w:r>
      <w:r>
        <w:rPr>
          <w:rFonts w:hint="eastAsia" w:eastAsia="宋体"/>
          <w:lang w:eastAsia="zh-CN"/>
        </w:rPr>
        <w:t>”</w:t>
      </w:r>
      <w:r>
        <w:t>同。凡</w:t>
      </w:r>
      <w:r>
        <w:rPr>
          <w:rFonts w:hint="eastAsia" w:eastAsia="宋体"/>
          <w:lang w:eastAsia="zh-CN"/>
        </w:rPr>
        <w:t>《</w:t>
      </w:r>
      <w:r>
        <w:t>詩</w:t>
      </w:r>
      <w:r>
        <w:rPr>
          <w:rFonts w:hint="eastAsia" w:eastAsia="宋体"/>
          <w:lang w:eastAsia="zh-CN"/>
        </w:rPr>
        <w:t>》</w:t>
      </w:r>
      <w:r>
        <w:t>中</w:t>
      </w:r>
      <w:r>
        <w:rPr>
          <w:rFonts w:hint="eastAsia" w:eastAsia="宋体"/>
          <w:lang w:eastAsia="zh-CN"/>
        </w:rPr>
        <w:t>“</w:t>
      </w:r>
      <w:r>
        <w:t>惟</w:t>
      </w:r>
      <w:r>
        <w:rPr>
          <w:rFonts w:hint="eastAsia" w:eastAsia="宋体"/>
          <w:lang w:eastAsia="zh-CN"/>
        </w:rPr>
        <w:t>”</w:t>
      </w:r>
      <w:r>
        <w:t>字皆</w:t>
      </w:r>
    </w:p>
    <w:p w14:paraId="7B385771">
      <w:r>
        <w:t>作</w:t>
      </w:r>
      <w:r>
        <w:rPr>
          <w:rFonts w:hint="eastAsia" w:eastAsia="宋体"/>
          <w:lang w:eastAsia="zh-CN"/>
        </w:rPr>
        <w:t>“</w:t>
      </w:r>
      <w:r>
        <w:t>維</w:t>
      </w:r>
      <w:r>
        <w:rPr>
          <w:rFonts w:hint="eastAsia" w:eastAsia="宋体"/>
          <w:lang w:eastAsia="zh-CN"/>
        </w:rPr>
        <w:t>”</w:t>
      </w:r>
      <w:r>
        <w:t>。</w:t>
      </w:r>
    </w:p>
    <w:p w14:paraId="7091575F">
      <w:r>
        <w:t>【第316页】</w:t>
      </w:r>
    </w:p>
    <w:p w14:paraId="017534E0">
      <w:r>
        <w:t>唯</w:t>
      </w:r>
    </w:p>
    <w:p w14:paraId="7A49E5C0">
      <w:pPr>
        <w:rPr>
          <w:rFonts w:hint="eastAsia" w:eastAsia="宋体"/>
          <w:lang w:eastAsia="zh-CN"/>
        </w:rPr>
      </w:pPr>
      <w:r>
        <w:rPr>
          <w:rFonts w:hint="eastAsia" w:eastAsia="宋体"/>
          <w:lang w:eastAsia="zh-CN"/>
        </w:rPr>
        <w:t>《</w:t>
      </w:r>
      <w:r>
        <w:t>左傳。隱十一年</w:t>
      </w:r>
      <w:r>
        <w:rPr>
          <w:rFonts w:hint="eastAsia" w:eastAsia="宋体"/>
          <w:lang w:eastAsia="zh-CN"/>
        </w:rPr>
        <w:t>》</w:t>
      </w:r>
      <w:r>
        <w:t>：</w:t>
      </w:r>
      <w:r>
        <w:rPr>
          <w:rFonts w:hint="eastAsia" w:eastAsia="宋体"/>
          <w:lang w:eastAsia="zh-CN"/>
        </w:rPr>
        <w:t>“</w:t>
      </w:r>
      <w:r>
        <w:t>唯我鄭國之有請謁焉。</w:t>
      </w:r>
      <w:r>
        <w:rPr>
          <w:rFonts w:hint="eastAsia" w:eastAsia="宋体"/>
          <w:lang w:eastAsia="zh-CN"/>
        </w:rPr>
        <w:t>”</w:t>
      </w:r>
      <w:r>
        <w:t>與</w:t>
      </w:r>
      <w:r>
        <w:rPr>
          <w:rFonts w:hint="eastAsia" w:eastAsia="宋体"/>
          <w:lang w:eastAsia="zh-CN"/>
        </w:rPr>
        <w:t>“</w:t>
      </w:r>
      <w:r>
        <w:t>惟</w:t>
      </w:r>
      <w:r>
        <w:rPr>
          <w:rFonts w:hint="eastAsia" w:eastAsia="宋体"/>
          <w:lang w:eastAsia="zh-CN"/>
        </w:rPr>
        <w:t>”</w:t>
      </w:r>
      <w:r>
        <w:t>同。</w:t>
      </w:r>
      <w:r>
        <w:rPr>
          <w:rFonts w:hint="eastAsia" w:eastAsia="宋体"/>
          <w:lang w:eastAsia="zh-CN"/>
        </w:rPr>
        <w:t>《</w:t>
      </w:r>
      <w:r>
        <w:t>左傳</w:t>
      </w:r>
      <w:r>
        <w:rPr>
          <w:rFonts w:hint="eastAsia" w:eastAsia="宋体"/>
          <w:lang w:eastAsia="zh-CN"/>
        </w:rPr>
        <w:t>》“</w:t>
      </w:r>
      <w:r>
        <w:t>惟</w:t>
      </w:r>
      <w:r>
        <w:rPr>
          <w:rFonts w:hint="eastAsia" w:eastAsia="宋体"/>
          <w:lang w:eastAsia="zh-CN"/>
        </w:rPr>
        <w:t>”</w:t>
      </w:r>
      <w:r>
        <w:t>字皆作</w:t>
      </w:r>
      <w:r>
        <w:rPr>
          <w:rFonts w:hint="eastAsia" w:eastAsia="宋体"/>
          <w:lang w:eastAsia="zh-CN"/>
        </w:rPr>
        <w:t>“</w:t>
      </w:r>
      <w:r>
        <w:t>唯</w:t>
      </w:r>
      <w:r>
        <w:rPr>
          <w:rFonts w:hint="eastAsia" w:eastAsia="宋体"/>
          <w:lang w:eastAsia="zh-CN"/>
        </w:rPr>
        <w:t>”</w:t>
      </w:r>
    </w:p>
    <w:p w14:paraId="1C982006">
      <w:r>
        <w:t>惟</w:t>
      </w:r>
    </w:p>
    <w:p w14:paraId="54A76D5A">
      <w:pPr>
        <w:rPr>
          <w:rFonts w:hint="eastAsia" w:eastAsia="宋体"/>
          <w:lang w:eastAsia="zh-CN"/>
        </w:rPr>
      </w:pPr>
      <w:r>
        <w:rPr>
          <w:rFonts w:hint="eastAsia" w:eastAsia="宋体"/>
          <w:lang w:eastAsia="zh-CN"/>
        </w:rPr>
        <w:t>《</w:t>
      </w:r>
      <w:r>
        <w:t>玉篇</w:t>
      </w:r>
      <w:r>
        <w:rPr>
          <w:rFonts w:hint="eastAsia" w:eastAsia="宋体"/>
          <w:lang w:eastAsia="zh-CN"/>
        </w:rPr>
        <w:t>》</w:t>
      </w:r>
      <w:r>
        <w:t>：</w:t>
      </w:r>
      <w:r>
        <w:rPr>
          <w:rFonts w:hint="eastAsia" w:eastAsia="宋体"/>
          <w:lang w:eastAsia="zh-CN"/>
        </w:rPr>
        <w:t>“</w:t>
      </w:r>
      <w:r>
        <w:t>唯，獨也。</w:t>
      </w:r>
      <w:r>
        <w:rPr>
          <w:rFonts w:hint="eastAsia" w:eastAsia="宋体"/>
          <w:lang w:eastAsia="zh-CN"/>
        </w:rPr>
        <w:t>”《</w:t>
      </w:r>
      <w:r>
        <w:t>書。舜典</w:t>
      </w:r>
      <w:r>
        <w:rPr>
          <w:rFonts w:hint="eastAsia" w:eastAsia="宋体"/>
          <w:lang w:eastAsia="zh-CN"/>
        </w:rPr>
        <w:t>》</w:t>
      </w:r>
      <w:r>
        <w:t>：</w:t>
      </w:r>
      <w:r>
        <w:rPr>
          <w:rFonts w:hint="eastAsia" w:eastAsia="宋体"/>
          <w:lang w:eastAsia="zh-CN"/>
        </w:rPr>
        <w:t>“</w:t>
      </w:r>
      <w:r>
        <w:t>惟刑之恤哉。</w:t>
      </w:r>
      <w:r>
        <w:rPr>
          <w:rFonts w:hint="eastAsia" w:eastAsia="宋体"/>
          <w:lang w:eastAsia="zh-CN"/>
        </w:rPr>
        <w:t>”</w:t>
      </w:r>
      <w:r>
        <w:t>與</w:t>
      </w:r>
      <w:r>
        <w:rPr>
          <w:rFonts w:hint="eastAsia" w:eastAsia="宋体"/>
          <w:lang w:eastAsia="zh-CN"/>
        </w:rPr>
        <w:t>“</w:t>
      </w:r>
      <w:r>
        <w:t>唯</w:t>
      </w:r>
      <w:r>
        <w:rPr>
          <w:rFonts w:hint="eastAsia" w:eastAsia="宋体"/>
          <w:lang w:eastAsia="zh-CN"/>
        </w:rPr>
        <w:t>”</w:t>
      </w:r>
      <w:r>
        <w:t>同。</w:t>
      </w:r>
      <w:r>
        <w:rPr>
          <w:rFonts w:hint="eastAsia" w:eastAsia="宋体"/>
          <w:lang w:eastAsia="zh-CN"/>
        </w:rPr>
        <w:t>《</w:t>
      </w:r>
      <w:r>
        <w:t>書</w:t>
      </w:r>
      <w:r>
        <w:rPr>
          <w:rFonts w:hint="eastAsia" w:eastAsia="宋体"/>
          <w:lang w:eastAsia="zh-CN"/>
        </w:rPr>
        <w:t>》“</w:t>
      </w:r>
      <w:r>
        <w:t>唯</w:t>
      </w:r>
      <w:r>
        <w:rPr>
          <w:rFonts w:hint="eastAsia" w:eastAsia="宋体"/>
          <w:lang w:eastAsia="zh-CN"/>
        </w:rPr>
        <w:t>”</w:t>
      </w:r>
      <w:r>
        <w:t>字皆作</w:t>
      </w:r>
      <w:r>
        <w:rPr>
          <w:rFonts w:hint="eastAsia" w:eastAsia="宋体"/>
          <w:lang w:eastAsia="zh-CN"/>
        </w:rPr>
        <w:t>“</w:t>
      </w:r>
      <w:r>
        <w:t>惟</w:t>
      </w:r>
      <w:r>
        <w:rPr>
          <w:rFonts w:hint="eastAsia" w:eastAsia="宋体"/>
          <w:lang w:eastAsia="zh-CN"/>
        </w:rPr>
        <w:t>”</w:t>
      </w:r>
    </w:p>
    <w:p w14:paraId="051F09B4">
      <w:r>
        <w:t>羸</w:t>
      </w:r>
    </w:p>
    <w:p w14:paraId="754AA08E">
      <w:r>
        <w:rPr>
          <w:rFonts w:hint="eastAsia" w:eastAsia="宋体"/>
          <w:lang w:eastAsia="zh-CN"/>
        </w:rPr>
        <w:t>《</w:t>
      </w:r>
      <w:r>
        <w:t>説文</w:t>
      </w:r>
      <w:r>
        <w:rPr>
          <w:rFonts w:hint="eastAsia" w:eastAsia="宋体"/>
          <w:lang w:eastAsia="zh-CN"/>
        </w:rPr>
        <w:t>》</w:t>
      </w:r>
      <w:r>
        <w:t>：</w:t>
      </w:r>
      <w:r>
        <w:rPr>
          <w:rFonts w:hint="eastAsia" w:eastAsia="宋体"/>
          <w:lang w:eastAsia="zh-CN"/>
        </w:rPr>
        <w:t>“</w:t>
      </w:r>
      <w:r>
        <w:t>纍，大索也。</w:t>
      </w:r>
      <w:r>
        <w:rPr>
          <w:rFonts w:hint="eastAsia" w:eastAsia="宋体"/>
          <w:lang w:eastAsia="zh-CN"/>
        </w:rPr>
        <w:t>”《</w:t>
      </w:r>
      <w:r>
        <w:t>易。大壯</w:t>
      </w:r>
      <w:r>
        <w:rPr>
          <w:rFonts w:hint="eastAsia" w:eastAsia="宋体"/>
          <w:lang w:eastAsia="zh-CN"/>
        </w:rPr>
        <w:t>•</w:t>
      </w:r>
      <w:r>
        <w:t>九三</w:t>
      </w:r>
      <w:r>
        <w:rPr>
          <w:rFonts w:hint="eastAsia" w:eastAsia="宋体"/>
          <w:lang w:eastAsia="zh-CN"/>
        </w:rPr>
        <w:t>》“</w:t>
      </w:r>
      <w:r>
        <w:t>羸其角</w:t>
      </w:r>
      <w:r>
        <w:rPr>
          <w:rFonts w:hint="eastAsia" w:eastAsia="宋体"/>
          <w:lang w:eastAsia="zh-CN"/>
        </w:rPr>
        <w:t>”</w:t>
      </w:r>
      <w:r>
        <w:t>釋文：</w:t>
      </w:r>
      <w:r>
        <w:rPr>
          <w:rFonts w:hint="eastAsia" w:eastAsia="宋体"/>
          <w:lang w:eastAsia="zh-CN"/>
        </w:rPr>
        <w:t>“</w:t>
      </w:r>
      <w:r>
        <w:t>羸，馬云大索也。</w:t>
      </w:r>
      <w:r>
        <w:rPr>
          <w:rFonts w:hint="eastAsia" w:eastAsia="宋体"/>
          <w:lang w:eastAsia="zh-CN"/>
        </w:rPr>
        <w:t>”《</w:t>
      </w:r>
      <w:r>
        <w:t>井</w:t>
      </w:r>
    </w:p>
    <w:p w14:paraId="4780322E">
      <w:r>
        <w:t>彖辭</w:t>
      </w:r>
      <w:r>
        <w:rPr>
          <w:rFonts w:hint="eastAsia" w:eastAsia="宋体"/>
          <w:lang w:eastAsia="zh-CN"/>
        </w:rPr>
        <w:t>》</w:t>
      </w:r>
      <w:r>
        <w:t>r羸其瓶</w:t>
      </w:r>
      <w:r>
        <w:rPr>
          <w:rFonts w:hint="eastAsia" w:eastAsia="宋体"/>
          <w:lang w:eastAsia="zh-CN"/>
        </w:rPr>
        <w:t>”</w:t>
      </w:r>
      <w:r>
        <w:t>，竝與</w:t>
      </w:r>
      <w:r>
        <w:rPr>
          <w:rFonts w:hint="eastAsia" w:eastAsia="宋体"/>
          <w:lang w:eastAsia="zh-CN"/>
        </w:rPr>
        <w:t>“</w:t>
      </w:r>
      <w:r>
        <w:t>纍</w:t>
      </w:r>
      <w:r>
        <w:rPr>
          <w:rFonts w:hint="eastAsia" w:eastAsia="宋体"/>
          <w:lang w:eastAsia="zh-CN"/>
        </w:rPr>
        <w:t>”</w:t>
      </w:r>
      <w:r>
        <w:t>同。</w:t>
      </w:r>
    </w:p>
    <w:p w14:paraId="2608582B">
      <w:r>
        <w:t>麋</w:t>
      </w:r>
    </w:p>
    <w:p w14:paraId="677CF6B5">
      <w:r>
        <w:rPr>
          <w:rFonts w:hint="eastAsia" w:eastAsia="宋体"/>
          <w:lang w:eastAsia="zh-CN"/>
        </w:rPr>
        <w:t>《</w:t>
      </w:r>
      <w:r>
        <w:t>爾雅</w:t>
      </w:r>
      <w:r>
        <w:rPr>
          <w:rFonts w:hint="eastAsia" w:eastAsia="宋体"/>
          <w:lang w:eastAsia="zh-CN"/>
        </w:rPr>
        <w:t>•</w:t>
      </w:r>
      <w:r>
        <w:t>釋水</w:t>
      </w:r>
      <w:r>
        <w:rPr>
          <w:rFonts w:hint="eastAsia" w:eastAsia="宋体"/>
          <w:lang w:eastAsia="zh-CN"/>
        </w:rPr>
        <w:t>》“</w:t>
      </w:r>
      <w:r>
        <w:t>水草交爲湄。</w:t>
      </w:r>
      <w:r>
        <w:rPr>
          <w:rFonts w:hint="eastAsia" w:eastAsia="宋体"/>
          <w:lang w:eastAsia="zh-CN"/>
        </w:rPr>
        <w:t>”《</w:t>
      </w:r>
      <w:r>
        <w:t>詩。巧言</w:t>
      </w:r>
      <w:r>
        <w:rPr>
          <w:rFonts w:hint="eastAsia" w:eastAsia="宋体"/>
          <w:lang w:eastAsia="zh-CN"/>
        </w:rPr>
        <w:t>》</w:t>
      </w:r>
      <w:r>
        <w:t>六章</w:t>
      </w:r>
      <w:r>
        <w:rPr>
          <w:rFonts w:hint="eastAsia" w:eastAsia="宋体"/>
          <w:lang w:eastAsia="zh-CN"/>
        </w:rPr>
        <w:t>“</w:t>
      </w:r>
      <w:r>
        <w:t>居河之麋。</w:t>
      </w:r>
      <w:r>
        <w:rPr>
          <w:rFonts w:hint="eastAsia" w:eastAsia="宋体"/>
          <w:lang w:eastAsia="zh-CN"/>
        </w:rPr>
        <w:t>”</w:t>
      </w:r>
      <w:r>
        <w:t>傳</w:t>
      </w:r>
      <w:r>
        <w:rPr>
          <w:rFonts w:hint="eastAsia" w:eastAsia="宋体"/>
          <w:lang w:eastAsia="zh-CN"/>
        </w:rPr>
        <w:t>“</w:t>
      </w:r>
      <w:r>
        <w:t>水草交謂之</w:t>
      </w:r>
    </w:p>
    <w:p w14:paraId="0ADCC095">
      <w:r>
        <w:t>麋。</w:t>
      </w:r>
      <w:r>
        <w:rPr>
          <w:rFonts w:hint="eastAsia" w:eastAsia="宋体"/>
          <w:lang w:eastAsia="zh-CN"/>
        </w:rPr>
        <w:t>”《</w:t>
      </w:r>
      <w:r>
        <w:t>左傳。僖二十八年</w:t>
      </w:r>
      <w:r>
        <w:rPr>
          <w:rFonts w:hint="eastAsia" w:eastAsia="宋体"/>
          <w:lang w:eastAsia="zh-CN"/>
        </w:rPr>
        <w:t>》“</w:t>
      </w:r>
      <w:r>
        <w:t>余賜女孟諸之麋。</w:t>
      </w:r>
      <w:r>
        <w:rPr>
          <w:rFonts w:hint="eastAsia" w:eastAsia="宋体"/>
          <w:lang w:eastAsia="zh-CN"/>
        </w:rPr>
        <w:t>”</w:t>
      </w:r>
      <w:r>
        <w:t>集解</w:t>
      </w:r>
      <w:r>
        <w:rPr>
          <w:rFonts w:hint="eastAsia" w:eastAsia="宋体"/>
          <w:lang w:eastAsia="zh-CN"/>
        </w:rPr>
        <w:t>“</w:t>
      </w:r>
      <w:r>
        <w:t>水草之交曰麋。</w:t>
      </w:r>
      <w:r>
        <w:rPr>
          <w:rFonts w:hint="eastAsia" w:eastAsia="宋体"/>
          <w:lang w:eastAsia="zh-CN"/>
        </w:rPr>
        <w:t>”</w:t>
      </w:r>
      <w:r>
        <w:t>正義</w:t>
      </w:r>
      <w:r>
        <w:rPr>
          <w:rFonts w:hint="eastAsia" w:eastAsia="宋体"/>
          <w:lang w:eastAsia="zh-CN"/>
        </w:rPr>
        <w:t>“</w:t>
      </w:r>
      <w:r>
        <w:t>古字皆</w:t>
      </w:r>
    </w:p>
    <w:p w14:paraId="65E26710">
      <w:pPr>
        <w:rPr>
          <w:rFonts w:hint="eastAsia" w:eastAsia="宋体"/>
          <w:lang w:eastAsia="zh-CN"/>
        </w:rPr>
      </w:pPr>
      <w:r>
        <w:t>得通用，故此作麋耳。</w:t>
      </w:r>
      <w:r>
        <w:rPr>
          <w:rFonts w:hint="eastAsia" w:eastAsia="宋体"/>
          <w:lang w:eastAsia="zh-CN"/>
        </w:rPr>
        <w:t>”</w:t>
      </w:r>
    </w:p>
    <w:p w14:paraId="46AD3882">
      <w:r>
        <w:t>【第317页】</w:t>
      </w:r>
    </w:p>
    <w:p w14:paraId="64218A37">
      <w:r>
        <w:t>伾</w:t>
      </w:r>
    </w:p>
    <w:p w14:paraId="6CE9FB7F">
      <w:r>
        <w:rPr>
          <w:rFonts w:hint="eastAsia" w:eastAsia="宋体"/>
          <w:lang w:eastAsia="zh-CN"/>
        </w:rPr>
        <w:t>《</w:t>
      </w:r>
      <w:r>
        <w:t>玉篇</w:t>
      </w:r>
      <w:r>
        <w:rPr>
          <w:rFonts w:hint="eastAsia" w:eastAsia="宋体"/>
          <w:lang w:eastAsia="zh-CN"/>
        </w:rPr>
        <w:t>》</w:t>
      </w:r>
      <w:r>
        <w:t>：</w:t>
      </w:r>
      <w:r>
        <w:rPr>
          <w:rFonts w:hint="eastAsia" w:eastAsia="宋体"/>
          <w:lang w:eastAsia="zh-CN"/>
        </w:rPr>
        <w:t>“</w:t>
      </w:r>
      <w:r>
        <w:t>岯，山再成也。</w:t>
      </w:r>
      <w:r>
        <w:rPr>
          <w:rFonts w:hint="eastAsia" w:eastAsia="宋体"/>
          <w:lang w:eastAsia="zh-CN"/>
        </w:rPr>
        <w:t>”《</w:t>
      </w:r>
      <w:r>
        <w:t>書。禹貢</w:t>
      </w:r>
      <w:r>
        <w:rPr>
          <w:rFonts w:hint="eastAsia" w:eastAsia="宋体"/>
          <w:lang w:eastAsia="zh-CN"/>
        </w:rPr>
        <w:t>》</w:t>
      </w:r>
      <w:r>
        <w:t>：</w:t>
      </w:r>
      <w:r>
        <w:rPr>
          <w:rFonts w:hint="eastAsia" w:eastAsia="宋体"/>
          <w:lang w:eastAsia="zh-CN"/>
        </w:rPr>
        <w:t>“</w:t>
      </w:r>
      <w:r>
        <w:t>至于大伾。</w:t>
      </w:r>
      <w:r>
        <w:rPr>
          <w:rFonts w:hint="eastAsia" w:eastAsia="宋体"/>
          <w:lang w:eastAsia="zh-CN"/>
        </w:rPr>
        <w:t>”</w:t>
      </w:r>
      <w:r>
        <w:t>傳：</w:t>
      </w:r>
      <w:r>
        <w:rPr>
          <w:rFonts w:hint="eastAsia" w:eastAsia="宋体"/>
          <w:lang w:eastAsia="zh-CN"/>
        </w:rPr>
        <w:t>“</w:t>
      </w:r>
      <w:r>
        <w:t>山再成曰伾。</w:t>
      </w:r>
      <w:r>
        <w:rPr>
          <w:rFonts w:hint="eastAsia" w:eastAsia="宋体"/>
          <w:lang w:eastAsia="zh-CN"/>
        </w:rPr>
        <w:t>”</w:t>
      </w:r>
      <w:r>
        <w:t>與</w:t>
      </w:r>
      <w:r>
        <w:rPr>
          <w:rFonts w:hint="eastAsia" w:eastAsia="宋体"/>
          <w:lang w:eastAsia="zh-CN"/>
        </w:rPr>
        <w:t>“</w:t>
      </w:r>
      <w:r>
        <w:t>岯</w:t>
      </w:r>
      <w:r>
        <w:rPr>
          <w:rFonts w:hint="eastAsia" w:eastAsia="宋体"/>
          <w:lang w:eastAsia="zh-CN"/>
        </w:rPr>
        <w:t>”</w:t>
      </w:r>
      <w:r>
        <w:t>同</w:t>
      </w:r>
    </w:p>
    <w:p w14:paraId="1CFD5432">
      <w:r>
        <w:t>詒</w:t>
      </w:r>
    </w:p>
    <w:p w14:paraId="700B0B92">
      <w:pPr>
        <w:rPr>
          <w:rFonts w:hint="eastAsia" w:eastAsia="宋体"/>
          <w:lang w:eastAsia="zh-CN"/>
        </w:rPr>
      </w:pPr>
      <w:r>
        <w:rPr>
          <w:rFonts w:hint="eastAsia" w:eastAsia="宋体"/>
          <w:lang w:eastAsia="zh-CN"/>
        </w:rPr>
        <w:t>《</w:t>
      </w:r>
      <w:r>
        <w:t>爾雅</w:t>
      </w:r>
      <w:r>
        <w:rPr>
          <w:rFonts w:hint="eastAsia" w:eastAsia="宋体"/>
          <w:lang w:eastAsia="zh-CN"/>
        </w:rPr>
        <w:t>•</w:t>
      </w:r>
      <w:r>
        <w:t>釋言</w:t>
      </w:r>
      <w:r>
        <w:rPr>
          <w:rFonts w:hint="eastAsia" w:eastAsia="宋体"/>
          <w:lang w:eastAsia="zh-CN"/>
        </w:rPr>
        <w:t>》</w:t>
      </w:r>
      <w:r>
        <w:t>：</w:t>
      </w:r>
      <w:r>
        <w:rPr>
          <w:rFonts w:hint="eastAsia" w:eastAsia="宋体"/>
          <w:lang w:eastAsia="zh-CN"/>
        </w:rPr>
        <w:t>“</w:t>
      </w:r>
      <w:r>
        <w:t>貽，遺也。</w:t>
      </w:r>
      <w:r>
        <w:rPr>
          <w:rFonts w:hint="eastAsia" w:eastAsia="宋体"/>
          <w:lang w:eastAsia="zh-CN"/>
        </w:rPr>
        <w:t>”《</w:t>
      </w:r>
      <w:r>
        <w:t>詩</w:t>
      </w:r>
      <w:r>
        <w:rPr>
          <w:rFonts w:hint="eastAsia" w:eastAsia="宋体"/>
          <w:lang w:eastAsia="zh-CN"/>
        </w:rPr>
        <w:t>•</w:t>
      </w:r>
      <w:r>
        <w:t>雄雉</w:t>
      </w:r>
      <w:r>
        <w:rPr>
          <w:rFonts w:hint="eastAsia" w:eastAsia="宋体"/>
          <w:lang w:eastAsia="zh-CN"/>
        </w:rPr>
        <w:t>》</w:t>
      </w:r>
      <w:r>
        <w:t>首章：</w:t>
      </w:r>
      <w:r>
        <w:rPr>
          <w:rFonts w:hint="eastAsia" w:eastAsia="宋体"/>
          <w:lang w:eastAsia="zh-CN"/>
        </w:rPr>
        <w:t>“</w:t>
      </w:r>
      <w:r>
        <w:t>自詒伊阻。</w:t>
      </w:r>
      <w:r>
        <w:rPr>
          <w:rFonts w:hint="eastAsia" w:eastAsia="宋体"/>
          <w:lang w:eastAsia="zh-CN"/>
        </w:rPr>
        <w:t>”</w:t>
      </w:r>
      <w:r>
        <w:t>傳：</w:t>
      </w:r>
      <w:r>
        <w:rPr>
          <w:rFonts w:hint="eastAsia" w:eastAsia="宋体"/>
          <w:lang w:eastAsia="zh-CN"/>
        </w:rPr>
        <w:t>“</w:t>
      </w:r>
      <w:r>
        <w:t>詒，遺也。</w:t>
      </w:r>
      <w:r>
        <w:rPr>
          <w:rFonts w:hint="eastAsia" w:eastAsia="宋体"/>
          <w:lang w:eastAsia="zh-CN"/>
        </w:rPr>
        <w:t>”《</w:t>
      </w:r>
      <w:r>
        <w:t>小明</w:t>
      </w:r>
      <w:r>
        <w:rPr>
          <w:rFonts w:hint="eastAsia" w:eastAsia="宋体"/>
          <w:lang w:eastAsia="zh-CN"/>
        </w:rPr>
        <w:t>》</w:t>
      </w:r>
    </w:p>
    <w:p w14:paraId="1BB642C3">
      <w:r>
        <w:t>三章：</w:t>
      </w:r>
      <w:r>
        <w:rPr>
          <w:rFonts w:hint="eastAsia" w:eastAsia="宋体"/>
          <w:lang w:eastAsia="zh-CN"/>
        </w:rPr>
        <w:t>“</w:t>
      </w:r>
      <w:r>
        <w:t>自詒伊慼。</w:t>
      </w:r>
      <w:r>
        <w:rPr>
          <w:rFonts w:hint="eastAsia" w:eastAsia="宋体"/>
          <w:lang w:eastAsia="zh-CN"/>
        </w:rPr>
        <w:t>”《</w:t>
      </w:r>
      <w:r>
        <w:t>左傳</w:t>
      </w:r>
      <w:r>
        <w:rPr>
          <w:rFonts w:hint="eastAsia" w:eastAsia="宋体"/>
          <w:lang w:eastAsia="zh-CN"/>
        </w:rPr>
        <w:t>•</w:t>
      </w:r>
      <w:r>
        <w:t>昭六年</w:t>
      </w:r>
      <w:r>
        <w:rPr>
          <w:rFonts w:hint="eastAsia" w:eastAsia="宋体"/>
          <w:lang w:eastAsia="zh-CN"/>
        </w:rPr>
        <w:t>》</w:t>
      </w:r>
      <w:r>
        <w:t>：</w:t>
      </w:r>
      <w:r>
        <w:rPr>
          <w:rFonts w:hint="eastAsia" w:eastAsia="宋体"/>
          <w:lang w:eastAsia="zh-CN"/>
        </w:rPr>
        <w:t>“</w:t>
      </w:r>
      <w:r>
        <w:t>叔向使詒子産書。</w:t>
      </w:r>
      <w:r>
        <w:rPr>
          <w:rFonts w:hint="eastAsia" w:eastAsia="宋体"/>
          <w:lang w:eastAsia="zh-CN"/>
        </w:rPr>
        <w:t>”</w:t>
      </w:r>
      <w:r>
        <w:t>集解：</w:t>
      </w:r>
      <w:r>
        <w:rPr>
          <w:rFonts w:hint="eastAsia" w:eastAsia="宋体"/>
          <w:lang w:eastAsia="zh-CN"/>
        </w:rPr>
        <w:t>“</w:t>
      </w:r>
      <w:r>
        <w:t>詒，遺也。</w:t>
      </w:r>
      <w:r>
        <w:rPr>
          <w:rFonts w:hint="eastAsia" w:eastAsia="宋体"/>
          <w:lang w:eastAsia="zh-CN"/>
        </w:rPr>
        <w:t>”</w:t>
      </w:r>
      <w:r>
        <w:t>竝與</w:t>
      </w:r>
    </w:p>
    <w:p w14:paraId="3D10B283">
      <w:r>
        <w:rPr>
          <w:rFonts w:hint="eastAsia" w:eastAsia="宋体"/>
          <w:lang w:eastAsia="zh-CN"/>
        </w:rPr>
        <w:t>“</w:t>
      </w:r>
      <w:r>
        <w:t>貽</w:t>
      </w:r>
      <w:r>
        <w:rPr>
          <w:rFonts w:hint="eastAsia" w:eastAsia="宋体"/>
          <w:lang w:eastAsia="zh-CN"/>
        </w:rPr>
        <w:t>”</w:t>
      </w:r>
      <w:r>
        <w:t>同。</w:t>
      </w:r>
    </w:p>
    <w:p w14:paraId="6D7FC6A5">
      <w:r>
        <w:t>璂</w:t>
      </w:r>
    </w:p>
    <w:p w14:paraId="144E1D58">
      <w:r>
        <w:rPr>
          <w:rFonts w:hint="eastAsia" w:eastAsia="宋体"/>
          <w:lang w:eastAsia="zh-CN"/>
        </w:rPr>
        <w:t>《</w:t>
      </w:r>
      <w:r>
        <w:t>説文</w:t>
      </w:r>
      <w:r>
        <w:rPr>
          <w:rFonts w:hint="eastAsia" w:eastAsia="宋体"/>
          <w:lang w:eastAsia="zh-CN"/>
        </w:rPr>
        <w:t>》</w:t>
      </w:r>
      <w:r>
        <w:t>：</w:t>
      </w:r>
      <w:r>
        <w:rPr>
          <w:rFonts w:hint="eastAsia" w:eastAsia="宋体"/>
          <w:lang w:eastAsia="zh-CN"/>
        </w:rPr>
        <w:t>“</w:t>
      </w:r>
      <w:r>
        <w:t>濝，弁飾，往往冒玉也。</w:t>
      </w:r>
      <w:r>
        <w:rPr>
          <w:rFonts w:hint="eastAsia" w:eastAsia="宋体"/>
          <w:lang w:eastAsia="zh-CN"/>
        </w:rPr>
        <w:t>”《</w:t>
      </w:r>
      <w:r>
        <w:t>周禮。弁師</w:t>
      </w:r>
      <w:r>
        <w:rPr>
          <w:rFonts w:hint="eastAsia" w:eastAsia="宋体"/>
          <w:lang w:eastAsia="zh-CN"/>
        </w:rPr>
        <w:t>》</w:t>
      </w:r>
      <w:r>
        <w:t>：</w:t>
      </w:r>
      <w:r>
        <w:rPr>
          <w:rFonts w:hint="eastAsia" w:eastAsia="宋体"/>
          <w:lang w:eastAsia="zh-CN"/>
        </w:rPr>
        <w:t>“</w:t>
      </w:r>
      <w:r>
        <w:t>會五采玉璂。</w:t>
      </w:r>
      <w:r>
        <w:rPr>
          <w:rFonts w:hint="eastAsia" w:eastAsia="宋体"/>
          <w:lang w:eastAsia="zh-CN"/>
        </w:rPr>
        <w:t>”</w:t>
      </w:r>
      <w:r>
        <w:t>注：</w:t>
      </w:r>
      <w:r>
        <w:rPr>
          <w:rFonts w:hint="eastAsia" w:eastAsia="宋体"/>
          <w:lang w:eastAsia="zh-CN"/>
        </w:rPr>
        <w:t>“</w:t>
      </w:r>
      <w:r>
        <w:t>皮弁之縫中</w:t>
      </w:r>
    </w:p>
    <w:p w14:paraId="120F6281">
      <w:r>
        <w:t>每貫結五采、玉十二以爲飾。</w:t>
      </w:r>
      <w:r>
        <w:rPr>
          <w:rFonts w:hint="eastAsia" w:eastAsia="宋体"/>
          <w:lang w:eastAsia="zh-CN"/>
        </w:rPr>
        <w:t>”</w:t>
      </w:r>
      <w:r>
        <w:t>與</w:t>
      </w:r>
      <w:r>
        <w:rPr>
          <w:rFonts w:hint="eastAsia" w:eastAsia="宋体"/>
          <w:lang w:eastAsia="zh-CN"/>
        </w:rPr>
        <w:t>“</w:t>
      </w:r>
      <w:r>
        <w:t>濝</w:t>
      </w:r>
      <w:r>
        <w:rPr>
          <w:rFonts w:hint="eastAsia" w:eastAsia="宋体"/>
          <w:lang w:eastAsia="zh-CN"/>
        </w:rPr>
        <w:t>”</w:t>
      </w:r>
      <w:r>
        <w:t>同</w:t>
      </w:r>
    </w:p>
    <w:p w14:paraId="55E2F5CD">
      <w:r>
        <w:t>基</w:t>
      </w:r>
    </w:p>
    <w:p w14:paraId="705210AA">
      <w:r>
        <w:rPr>
          <w:rFonts w:hint="eastAsia" w:eastAsia="宋体"/>
          <w:lang w:eastAsia="zh-CN"/>
        </w:rPr>
        <w:t>《</w:t>
      </w:r>
      <w:r>
        <w:t>玉篇</w:t>
      </w:r>
      <w:r>
        <w:rPr>
          <w:rFonts w:hint="eastAsia" w:eastAsia="宋体"/>
          <w:lang w:eastAsia="zh-CN"/>
        </w:rPr>
        <w:t>》“</w:t>
      </w:r>
      <w:r>
        <w:t>鎡錤鉏也。</w:t>
      </w:r>
      <w:r>
        <w:rPr>
          <w:rFonts w:hint="eastAsia" w:eastAsia="宋体"/>
          <w:lang w:eastAsia="zh-CN"/>
        </w:rPr>
        <w:t>”《</w:t>
      </w:r>
      <w:r>
        <w:t>孟子</w:t>
      </w:r>
      <w:r>
        <w:rPr>
          <w:rFonts w:hint="eastAsia" w:eastAsia="宋体"/>
          <w:lang w:eastAsia="zh-CN"/>
        </w:rPr>
        <w:t>》“</w:t>
      </w:r>
      <w:r>
        <w:t>雖有鎡基</w:t>
      </w:r>
      <w:r>
        <w:rPr>
          <w:rFonts w:hint="eastAsia" w:eastAsia="宋体"/>
          <w:lang w:eastAsia="zh-CN"/>
        </w:rPr>
        <w:t>”</w:t>
      </w:r>
      <w:r>
        <w:t>注</w:t>
      </w:r>
      <w:r>
        <w:rPr>
          <w:rFonts w:hint="eastAsia" w:eastAsia="宋体"/>
          <w:lang w:eastAsia="zh-CN"/>
        </w:rPr>
        <w:t>“</w:t>
      </w:r>
      <w:r>
        <w:t>鎡基耒耜之屬。</w:t>
      </w:r>
      <w:r>
        <w:rPr>
          <w:rFonts w:hint="eastAsia" w:eastAsia="宋体"/>
          <w:lang w:eastAsia="zh-CN"/>
        </w:rPr>
        <w:t>”</w:t>
      </w:r>
      <w:r>
        <w:t>與</w:t>
      </w:r>
      <w:r>
        <w:rPr>
          <w:rFonts w:hint="eastAsia" w:eastAsia="宋体"/>
          <w:lang w:eastAsia="zh-CN"/>
        </w:rPr>
        <w:t>“</w:t>
      </w:r>
      <w:r>
        <w:t>錤</w:t>
      </w:r>
      <w:r>
        <w:rPr>
          <w:rFonts w:hint="eastAsia" w:eastAsia="宋体"/>
          <w:lang w:eastAsia="zh-CN"/>
        </w:rPr>
        <w:t>”</w:t>
      </w:r>
      <w:r>
        <w:t>同</w:t>
      </w:r>
    </w:p>
    <w:p w14:paraId="007A9E83">
      <w:r>
        <w:t>【第318页】</w:t>
      </w:r>
    </w:p>
    <w:p w14:paraId="2868F03C">
      <w:r>
        <w:t>辭</w:t>
      </w:r>
    </w:p>
    <w:p w14:paraId="5867C0BA">
      <w:r>
        <w:rPr>
          <w:rFonts w:hint="eastAsia" w:eastAsia="宋体"/>
          <w:lang w:eastAsia="zh-CN"/>
        </w:rPr>
        <w:t>《</w:t>
      </w:r>
      <w:r>
        <w:t>説文</w:t>
      </w:r>
      <w:r>
        <w:rPr>
          <w:rFonts w:hint="eastAsia" w:eastAsia="宋体"/>
          <w:lang w:eastAsia="zh-CN"/>
        </w:rPr>
        <w:t>》</w:t>
      </w:r>
      <w:r>
        <w:t>：</w:t>
      </w:r>
      <w:r>
        <w:rPr>
          <w:rFonts w:hint="eastAsia" w:eastAsia="宋体"/>
          <w:lang w:eastAsia="zh-CN"/>
        </w:rPr>
        <w:t>“</w:t>
      </w:r>
      <w:r>
        <w:t>詞，意内而言外也。</w:t>
      </w:r>
      <w:r>
        <w:rPr>
          <w:rFonts w:hint="eastAsia" w:eastAsia="宋体"/>
          <w:lang w:eastAsia="zh-CN"/>
        </w:rPr>
        <w:t>”《</w:t>
      </w:r>
      <w:r>
        <w:t>易。益</w:t>
      </w:r>
      <w:r>
        <w:rPr>
          <w:rFonts w:hint="eastAsia" w:eastAsia="宋体"/>
          <w:lang w:eastAsia="zh-CN"/>
        </w:rPr>
        <w:t>•</w:t>
      </w:r>
      <w:r>
        <w:t>象傳</w:t>
      </w:r>
      <w:r>
        <w:rPr>
          <w:rFonts w:hint="eastAsia" w:eastAsia="宋体"/>
          <w:lang w:eastAsia="zh-CN"/>
        </w:rPr>
        <w:t>》</w:t>
      </w:r>
      <w:r>
        <w:t>：</w:t>
      </w:r>
      <w:r>
        <w:rPr>
          <w:rFonts w:hint="eastAsia" w:eastAsia="宋体"/>
          <w:lang w:eastAsia="zh-CN"/>
        </w:rPr>
        <w:t>“</w:t>
      </w:r>
      <w:r>
        <w:t>偏辭也。</w:t>
      </w:r>
      <w:r>
        <w:rPr>
          <w:rFonts w:hint="eastAsia" w:eastAsia="宋体"/>
          <w:lang w:eastAsia="zh-CN"/>
        </w:rPr>
        <w:t>”</w:t>
      </w:r>
      <w:r>
        <w:t>與詞同。凡經文</w:t>
      </w:r>
      <w:r>
        <w:rPr>
          <w:rFonts w:hint="eastAsia" w:eastAsia="宋体"/>
          <w:lang w:eastAsia="zh-CN"/>
        </w:rPr>
        <w:t>“</w:t>
      </w:r>
      <w:r>
        <w:t>詞</w:t>
      </w:r>
      <w:r>
        <w:rPr>
          <w:rFonts w:hint="eastAsia" w:eastAsia="宋体"/>
          <w:lang w:eastAsia="zh-CN"/>
        </w:rPr>
        <w:t>”</w:t>
      </w:r>
      <w:r>
        <w:t>字</w:t>
      </w:r>
    </w:p>
    <w:p w14:paraId="39F200B8">
      <w:r>
        <w:t>多作</w:t>
      </w:r>
      <w:r>
        <w:rPr>
          <w:rFonts w:hint="eastAsia" w:eastAsia="宋体"/>
          <w:lang w:eastAsia="zh-CN"/>
        </w:rPr>
        <w:t>“</w:t>
      </w:r>
      <w:r>
        <w:t>辭</w:t>
      </w:r>
      <w:r>
        <w:rPr>
          <w:rFonts w:hint="eastAsia" w:eastAsia="宋体"/>
          <w:lang w:eastAsia="zh-CN"/>
        </w:rPr>
        <w:t>”</w:t>
      </w:r>
      <w:r>
        <w:t>。</w:t>
      </w:r>
    </w:p>
    <w:p w14:paraId="180EBBE1">
      <w:r>
        <w:t>辭</w:t>
      </w:r>
    </w:p>
    <w:p w14:paraId="0557CF54">
      <w:r>
        <w:rPr>
          <w:rFonts w:hint="eastAsia" w:eastAsia="宋体"/>
          <w:lang w:eastAsia="zh-CN"/>
        </w:rPr>
        <w:t>《</w:t>
      </w:r>
      <w:r>
        <w:t>説文</w:t>
      </w:r>
      <w:r>
        <w:rPr>
          <w:rFonts w:hint="eastAsia" w:eastAsia="宋体"/>
          <w:lang w:eastAsia="zh-CN"/>
        </w:rPr>
        <w:t>》</w:t>
      </w:r>
      <w:r>
        <w:t>：</w:t>
      </w:r>
      <w:r>
        <w:rPr>
          <w:rFonts w:hint="eastAsia" w:eastAsia="宋体"/>
          <w:lang w:eastAsia="zh-CN"/>
        </w:rPr>
        <w:t>“</w:t>
      </w:r>
      <w:r>
        <w:t>辤，不受也。</w:t>
      </w:r>
      <w:r>
        <w:rPr>
          <w:rFonts w:hint="eastAsia" w:eastAsia="宋体"/>
          <w:lang w:eastAsia="zh-CN"/>
        </w:rPr>
        <w:t>”《</w:t>
      </w:r>
      <w:r>
        <w:t>禮記</w:t>
      </w:r>
      <w:r>
        <w:rPr>
          <w:rFonts w:hint="eastAsia" w:eastAsia="宋体"/>
          <w:lang w:eastAsia="zh-CN"/>
        </w:rPr>
        <w:t>•</w:t>
      </w:r>
      <w:r>
        <w:t>曲禮</w:t>
      </w:r>
      <w:r>
        <w:rPr>
          <w:rFonts w:hint="eastAsia" w:eastAsia="宋体"/>
          <w:lang w:eastAsia="zh-CN"/>
        </w:rPr>
        <w:t>》</w:t>
      </w:r>
      <w:r>
        <w:t>：</w:t>
      </w:r>
      <w:r>
        <w:rPr>
          <w:rFonts w:hint="eastAsia" w:eastAsia="宋体"/>
          <w:lang w:eastAsia="zh-CN"/>
        </w:rPr>
        <w:t>“</w:t>
      </w:r>
      <w:r>
        <w:t>客固辭。</w:t>
      </w:r>
      <w:r>
        <w:rPr>
          <w:rFonts w:hint="eastAsia" w:eastAsia="宋体"/>
          <w:lang w:eastAsia="zh-CN"/>
        </w:rPr>
        <w:t>”</w:t>
      </w:r>
      <w:r>
        <w:t>與</w:t>
      </w:r>
      <w:r>
        <w:rPr>
          <w:rFonts w:hint="eastAsia" w:eastAsia="宋体"/>
          <w:lang w:eastAsia="zh-CN"/>
        </w:rPr>
        <w:t>“</w:t>
      </w:r>
      <w:r>
        <w:t>辤</w:t>
      </w:r>
      <w:r>
        <w:rPr>
          <w:rFonts w:hint="eastAsia" w:eastAsia="宋体"/>
          <w:lang w:eastAsia="zh-CN"/>
        </w:rPr>
        <w:t>”</w:t>
      </w:r>
      <w:r>
        <w:t>同。凡經文</w:t>
      </w:r>
      <w:r>
        <w:rPr>
          <w:rFonts w:hint="eastAsia" w:eastAsia="宋体"/>
          <w:lang w:eastAsia="zh-CN"/>
        </w:rPr>
        <w:t>“</w:t>
      </w:r>
      <w:r>
        <w:t>辤</w:t>
      </w:r>
      <w:r>
        <w:rPr>
          <w:rFonts w:hint="eastAsia" w:eastAsia="宋体"/>
          <w:lang w:eastAsia="zh-CN"/>
        </w:rPr>
        <w:t>”</w:t>
      </w:r>
      <w:r>
        <w:t>字皆作</w:t>
      </w:r>
    </w:p>
    <w:p w14:paraId="665233FF">
      <w:r>
        <w:rPr>
          <w:rFonts w:hint="eastAsia" w:eastAsia="宋体"/>
          <w:lang w:eastAsia="zh-CN"/>
        </w:rPr>
        <w:t>“</w:t>
      </w:r>
      <w:r>
        <w:t>辭</w:t>
      </w:r>
      <w:r>
        <w:rPr>
          <w:rFonts w:hint="eastAsia" w:eastAsia="宋体"/>
          <w:lang w:eastAsia="zh-CN"/>
        </w:rPr>
        <w:t>”</w:t>
      </w:r>
      <w:r>
        <w:t>。</w:t>
      </w:r>
    </w:p>
    <w:p w14:paraId="6676F919">
      <w:r>
        <w:t>釐</w:t>
      </w:r>
    </w:p>
    <w:p w14:paraId="6DABAE67">
      <w:r>
        <w:rPr>
          <w:rFonts w:hint="eastAsia" w:eastAsia="宋体"/>
          <w:lang w:eastAsia="zh-CN"/>
        </w:rPr>
        <w:t>《</w:t>
      </w:r>
      <w:r>
        <w:t>廣韻</w:t>
      </w:r>
      <w:r>
        <w:rPr>
          <w:rFonts w:hint="eastAsia" w:eastAsia="宋体"/>
          <w:lang w:eastAsia="zh-CN"/>
        </w:rPr>
        <w:t>》</w:t>
      </w:r>
      <w:r>
        <w:t>：</w:t>
      </w:r>
      <w:r>
        <w:rPr>
          <w:rFonts w:hint="eastAsia" w:eastAsia="宋体"/>
          <w:lang w:eastAsia="zh-CN"/>
        </w:rPr>
        <w:t>“</w:t>
      </w:r>
      <w:r>
        <w:t>氂，十豪。</w:t>
      </w:r>
      <w:r>
        <w:rPr>
          <w:rFonts w:hint="eastAsia" w:eastAsia="宋体"/>
          <w:lang w:eastAsia="zh-CN"/>
        </w:rPr>
        <w:t>”《</w:t>
      </w:r>
      <w:r>
        <w:t>禮記</w:t>
      </w:r>
      <w:r>
        <w:rPr>
          <w:rFonts w:hint="eastAsia" w:eastAsia="宋体"/>
          <w:lang w:eastAsia="zh-CN"/>
        </w:rPr>
        <w:t>•</w:t>
      </w:r>
      <w:r>
        <w:t>經解</w:t>
      </w:r>
      <w:r>
        <w:rPr>
          <w:rFonts w:hint="eastAsia" w:eastAsia="宋体"/>
          <w:lang w:eastAsia="zh-CN"/>
        </w:rPr>
        <w:t>》</w:t>
      </w:r>
      <w:r>
        <w:t>：</w:t>
      </w:r>
      <w:r>
        <w:rPr>
          <w:rFonts w:hint="eastAsia" w:eastAsia="宋体"/>
          <w:lang w:eastAsia="zh-CN"/>
        </w:rPr>
        <w:t>“</w:t>
      </w:r>
      <w:r>
        <w:t>差若豪氂。</w:t>
      </w:r>
      <w:r>
        <w:rPr>
          <w:rFonts w:hint="eastAsia" w:eastAsia="宋体"/>
          <w:lang w:eastAsia="zh-CN"/>
        </w:rPr>
        <w:t>”</w:t>
      </w:r>
      <w:r>
        <w:t>釋文：</w:t>
      </w:r>
      <w:r>
        <w:rPr>
          <w:rFonts w:hint="eastAsia" w:eastAsia="宋体"/>
          <w:lang w:eastAsia="zh-CN"/>
        </w:rPr>
        <w:t>“</w:t>
      </w:r>
      <w:r>
        <w:t>氂本又作釐。</w:t>
      </w:r>
      <w:r>
        <w:rPr>
          <w:rFonts w:hint="eastAsia" w:eastAsia="宋体"/>
          <w:lang w:eastAsia="zh-CN"/>
        </w:rPr>
        <w:t>”</w:t>
      </w:r>
      <w:r>
        <w:t>與</w:t>
      </w:r>
      <w:r>
        <w:rPr>
          <w:rFonts w:hint="eastAsia" w:eastAsia="宋体"/>
          <w:lang w:eastAsia="zh-CN"/>
        </w:rPr>
        <w:t>“</w:t>
      </w:r>
      <w:r>
        <w:t>氂</w:t>
      </w:r>
      <w:r>
        <w:rPr>
          <w:rFonts w:hint="eastAsia" w:eastAsia="宋体"/>
          <w:lang w:eastAsia="zh-CN"/>
        </w:rPr>
        <w:t>”</w:t>
      </w:r>
      <w:r>
        <w:t>同</w:t>
      </w:r>
    </w:p>
    <w:p w14:paraId="63E788CA">
      <w:r>
        <w:t>載</w:t>
      </w:r>
    </w:p>
    <w:p w14:paraId="0578A9B7">
      <w:pPr>
        <w:rPr>
          <w:rFonts w:hint="eastAsia" w:eastAsia="宋体"/>
          <w:lang w:eastAsia="zh-CN"/>
        </w:rPr>
      </w:pPr>
      <w:r>
        <w:rPr>
          <w:rFonts w:hint="eastAsia" w:eastAsia="宋体"/>
          <w:lang w:eastAsia="zh-CN"/>
        </w:rPr>
        <w:t>《</w:t>
      </w:r>
      <w:r>
        <w:t>爾雅</w:t>
      </w:r>
      <w:r>
        <w:rPr>
          <w:rFonts w:hint="eastAsia" w:eastAsia="宋体"/>
          <w:lang w:eastAsia="zh-CN"/>
        </w:rPr>
        <w:t>•</w:t>
      </w:r>
      <w:r>
        <w:t>釋地</w:t>
      </w:r>
      <w:r>
        <w:rPr>
          <w:rFonts w:hint="eastAsia" w:eastAsia="宋体"/>
          <w:lang w:eastAsia="zh-CN"/>
        </w:rPr>
        <w:t>》</w:t>
      </w:r>
      <w:r>
        <w:t>：</w:t>
      </w:r>
      <w:r>
        <w:rPr>
          <w:rFonts w:hint="eastAsia" w:eastAsia="宋体"/>
          <w:lang w:eastAsia="zh-CN"/>
        </w:rPr>
        <w:t>“</w:t>
      </w:r>
      <w:r>
        <w:t>田一歲曰菑。</w:t>
      </w:r>
      <w:r>
        <w:rPr>
          <w:rFonts w:hint="eastAsia" w:eastAsia="宋体"/>
          <w:lang w:eastAsia="zh-CN"/>
        </w:rPr>
        <w:t>”</w:t>
      </w:r>
      <w:r>
        <w:t>疏：</w:t>
      </w:r>
      <w:r>
        <w:rPr>
          <w:rFonts w:hint="eastAsia" w:eastAsia="宋体"/>
          <w:lang w:eastAsia="zh-CN"/>
        </w:rPr>
        <w:t>“</w:t>
      </w:r>
      <w:r>
        <w:t>菑者，災也。</w:t>
      </w:r>
      <w:r>
        <w:rPr>
          <w:rFonts w:hint="eastAsia" w:eastAsia="宋体"/>
          <w:lang w:eastAsia="zh-CN"/>
        </w:rPr>
        <w:t>”</w:t>
      </w:r>
      <w:r>
        <w:t>引孙炎云：</w:t>
      </w:r>
      <w:r>
        <w:rPr>
          <w:rFonts w:hint="eastAsia" w:eastAsia="宋体"/>
          <w:lang w:eastAsia="zh-CN"/>
        </w:rPr>
        <w:t>“</w:t>
      </w:r>
      <w:r>
        <w:t>始災殺其草木也。</w:t>
      </w:r>
      <w:r>
        <w:rPr>
          <w:rFonts w:hint="eastAsia" w:eastAsia="宋体"/>
          <w:lang w:eastAsia="zh-CN"/>
        </w:rPr>
        <w:t>”</w:t>
      </w:r>
    </w:p>
    <w:p w14:paraId="7FA93D51">
      <w:r>
        <w:rPr>
          <w:rFonts w:hint="eastAsia" w:eastAsia="宋体"/>
          <w:lang w:eastAsia="zh-CN"/>
        </w:rPr>
        <w:t>《</w:t>
      </w:r>
      <w:r>
        <w:t>詩。大田</w:t>
      </w:r>
      <w:r>
        <w:rPr>
          <w:rFonts w:hint="eastAsia" w:eastAsia="宋体"/>
          <w:lang w:eastAsia="zh-CN"/>
        </w:rPr>
        <w:t>》</w:t>
      </w:r>
      <w:r>
        <w:t>首章：</w:t>
      </w:r>
      <w:r>
        <w:rPr>
          <w:rFonts w:hint="eastAsia" w:eastAsia="宋体"/>
          <w:lang w:eastAsia="zh-CN"/>
        </w:rPr>
        <w:t>“</w:t>
      </w:r>
      <w:r>
        <w:t>俶載南畞。</w:t>
      </w:r>
      <w:r>
        <w:rPr>
          <w:rFonts w:hint="eastAsia" w:eastAsia="宋体"/>
          <w:lang w:eastAsia="zh-CN"/>
        </w:rPr>
        <w:t>”</w:t>
      </w:r>
      <w:r>
        <w:t>箋：</w:t>
      </w:r>
      <w:r>
        <w:rPr>
          <w:rFonts w:hint="eastAsia" w:eastAsia="宋体"/>
          <w:lang w:eastAsia="zh-CN"/>
        </w:rPr>
        <w:t>“</w:t>
      </w:r>
      <w:r>
        <w:t>俶讀爲熾，載讀爲菑栗之菑。</w:t>
      </w:r>
      <w:r>
        <w:rPr>
          <w:rFonts w:hint="eastAsia" w:eastAsia="宋体"/>
          <w:lang w:eastAsia="zh-CN"/>
        </w:rPr>
        <w:t>”</w:t>
      </w:r>
      <w:r>
        <w:t>正義：</w:t>
      </w:r>
      <w:r>
        <w:rPr>
          <w:rFonts w:hint="eastAsia" w:eastAsia="宋体"/>
          <w:lang w:eastAsia="zh-CN"/>
        </w:rPr>
        <w:t>“</w:t>
      </w:r>
      <w:r>
        <w:t>熾菑謂耜之</w:t>
      </w:r>
    </w:p>
    <w:p w14:paraId="61BDC1C2">
      <w:r>
        <w:t>熾而入地以菑殺其草。</w:t>
      </w:r>
      <w:r>
        <w:rPr>
          <w:rFonts w:hint="eastAsia" w:eastAsia="宋体"/>
          <w:lang w:eastAsia="zh-CN"/>
        </w:rPr>
        <w:t>”《</w:t>
      </w:r>
      <w:r>
        <w:t>載芟</w:t>
      </w:r>
      <w:r>
        <w:rPr>
          <w:rFonts w:hint="eastAsia" w:eastAsia="宋体"/>
          <w:lang w:eastAsia="zh-CN"/>
        </w:rPr>
        <w:t>》</w:t>
      </w:r>
      <w:r>
        <w:t>箋：</w:t>
      </w:r>
      <w:r>
        <w:rPr>
          <w:rFonts w:hint="eastAsia" w:eastAsia="宋体"/>
          <w:lang w:eastAsia="zh-CN"/>
        </w:rPr>
        <w:t>“</w:t>
      </w:r>
      <w:r>
        <w:t>俶載當作熾菑。</w:t>
      </w:r>
      <w:r>
        <w:rPr>
          <w:rFonts w:hint="eastAsia" w:eastAsia="宋体"/>
          <w:lang w:eastAsia="zh-CN"/>
        </w:rPr>
        <w:t>”</w:t>
      </w:r>
      <w:r>
        <w:t>竝與</w:t>
      </w:r>
      <w:r>
        <w:rPr>
          <w:rFonts w:hint="eastAsia" w:eastAsia="宋体"/>
          <w:lang w:eastAsia="zh-CN"/>
        </w:rPr>
        <w:t>“</w:t>
      </w:r>
      <w:r>
        <w:t>菑</w:t>
      </w:r>
      <w:r>
        <w:rPr>
          <w:rFonts w:hint="eastAsia" w:eastAsia="宋体"/>
          <w:lang w:eastAsia="zh-CN"/>
        </w:rPr>
        <w:t>”</w:t>
      </w:r>
      <w:r>
        <w:t>同</w:t>
      </w:r>
    </w:p>
    <w:p w14:paraId="789AC478">
      <w:r>
        <w:t>【第319页】</w:t>
      </w:r>
    </w:p>
    <w:p w14:paraId="468DBF12">
      <w:r>
        <w:t>䊷</w:t>
      </w:r>
    </w:p>
    <w:p w14:paraId="0ADF08F5">
      <w:r>
        <w:rPr>
          <w:rFonts w:hint="eastAsia" w:eastAsia="宋体"/>
          <w:lang w:eastAsia="zh-CN"/>
        </w:rPr>
        <w:t>《</w:t>
      </w:r>
      <w:r>
        <w:t>説文</w:t>
      </w:r>
      <w:r>
        <w:rPr>
          <w:rFonts w:hint="eastAsia" w:eastAsia="宋体"/>
          <w:lang w:eastAsia="zh-CN"/>
        </w:rPr>
        <w:t>》</w:t>
      </w:r>
      <w:r>
        <w:t>：</w:t>
      </w:r>
      <w:r>
        <w:rPr>
          <w:rFonts w:hint="eastAsia" w:eastAsia="宋体"/>
          <w:lang w:eastAsia="zh-CN"/>
        </w:rPr>
        <w:t>“</w:t>
      </w:r>
      <w:r>
        <w:t>緇，帛黑色也。</w:t>
      </w:r>
      <w:r>
        <w:rPr>
          <w:rFonts w:hint="eastAsia" w:eastAsia="宋体"/>
          <w:lang w:eastAsia="zh-CN"/>
        </w:rPr>
        <w:t>”《</w:t>
      </w:r>
      <w:r>
        <w:t>禮記。檀弓</w:t>
      </w:r>
      <w:r>
        <w:rPr>
          <w:rFonts w:hint="eastAsia" w:eastAsia="宋体"/>
          <w:lang w:eastAsia="zh-CN"/>
        </w:rPr>
        <w:t>》“</w:t>
      </w:r>
      <w:r>
        <w:t>䊷衣</w:t>
      </w:r>
      <w:r>
        <w:rPr>
          <w:rFonts w:hint="eastAsia" w:eastAsia="宋体"/>
          <w:lang w:eastAsia="zh-CN"/>
        </w:rPr>
        <w:t>”</w:t>
      </w:r>
      <w:r>
        <w:t>釋文：</w:t>
      </w:r>
      <w:r>
        <w:rPr>
          <w:rFonts w:hint="eastAsia" w:eastAsia="宋体"/>
          <w:lang w:eastAsia="zh-CN"/>
        </w:rPr>
        <w:t>“</w:t>
      </w:r>
      <w:r>
        <w:t>䊷，側其反。</w:t>
      </w:r>
      <w:r>
        <w:rPr>
          <w:rFonts w:hint="eastAsia" w:eastAsia="宋体"/>
          <w:lang w:eastAsia="zh-CN"/>
        </w:rPr>
        <w:t>”</w:t>
      </w:r>
      <w:r>
        <w:t>與</w:t>
      </w:r>
      <w:r>
        <w:rPr>
          <w:rFonts w:hint="eastAsia" w:eastAsia="宋体"/>
          <w:lang w:eastAsia="zh-CN"/>
        </w:rPr>
        <w:t>“</w:t>
      </w:r>
      <w:r>
        <w:t>緇</w:t>
      </w:r>
      <w:r>
        <w:rPr>
          <w:rFonts w:hint="eastAsia" w:eastAsia="宋体"/>
          <w:lang w:eastAsia="zh-CN"/>
        </w:rPr>
        <w:t>”</w:t>
      </w:r>
      <w:r>
        <w:t>同</w:t>
      </w:r>
    </w:p>
    <w:p w14:paraId="25B44F4F">
      <w:r>
        <w:t>譆</w:t>
      </w:r>
    </w:p>
    <w:p w14:paraId="05815895">
      <w:r>
        <w:rPr>
          <w:rFonts w:hint="eastAsia" w:eastAsia="宋体"/>
          <w:lang w:eastAsia="zh-CN"/>
        </w:rPr>
        <w:t>《</w:t>
      </w:r>
      <w:r>
        <w:t>玉篇</w:t>
      </w:r>
      <w:r>
        <w:rPr>
          <w:rFonts w:hint="eastAsia" w:eastAsia="宋体"/>
          <w:lang w:eastAsia="zh-CN"/>
        </w:rPr>
        <w:t>》</w:t>
      </w:r>
      <w:r>
        <w:t>：</w:t>
      </w:r>
      <w:r>
        <w:rPr>
          <w:rFonts w:hint="eastAsia" w:eastAsia="宋体"/>
          <w:lang w:eastAsia="zh-CN"/>
        </w:rPr>
        <w:t>“</w:t>
      </w:r>
      <w:r>
        <w:t>熹，熱也。</w:t>
      </w:r>
      <w:r>
        <w:rPr>
          <w:rFonts w:hint="eastAsia" w:eastAsia="宋体"/>
          <w:lang w:eastAsia="zh-CN"/>
        </w:rPr>
        <w:t>”《</w:t>
      </w:r>
      <w:r>
        <w:t>左傳。襄三十年</w:t>
      </w:r>
      <w:r>
        <w:rPr>
          <w:rFonts w:hint="eastAsia" w:eastAsia="宋体"/>
          <w:lang w:eastAsia="zh-CN"/>
        </w:rPr>
        <w:t>》“</w:t>
      </w:r>
      <w:r>
        <w:t>譆譆出出</w:t>
      </w:r>
      <w:r>
        <w:rPr>
          <w:rFonts w:hint="eastAsia" w:eastAsia="宋体"/>
          <w:lang w:eastAsia="zh-CN"/>
        </w:rPr>
        <w:t>”</w:t>
      </w:r>
      <w:r>
        <w:t>注：</w:t>
      </w:r>
      <w:r>
        <w:rPr>
          <w:rFonts w:hint="eastAsia" w:eastAsia="宋体"/>
          <w:lang w:eastAsia="zh-CN"/>
        </w:rPr>
        <w:t>“</w:t>
      </w:r>
      <w:r>
        <w:t>譆譆，熱也。</w:t>
      </w:r>
      <w:r>
        <w:rPr>
          <w:rFonts w:hint="eastAsia" w:eastAsia="宋体"/>
          <w:lang w:eastAsia="zh-CN"/>
        </w:rPr>
        <w:t>”</w:t>
      </w:r>
      <w:r>
        <w:t>與</w:t>
      </w:r>
      <w:r>
        <w:rPr>
          <w:rFonts w:hint="eastAsia" w:eastAsia="宋体"/>
          <w:lang w:eastAsia="zh-CN"/>
        </w:rPr>
        <w:t>“</w:t>
      </w:r>
      <w:r>
        <w:t>熹</w:t>
      </w:r>
      <w:r>
        <w:rPr>
          <w:rFonts w:hint="eastAsia" w:eastAsia="宋体"/>
          <w:lang w:eastAsia="zh-CN"/>
        </w:rPr>
        <w:t>”</w:t>
      </w:r>
      <w:r>
        <w:t>同</w:t>
      </w:r>
    </w:p>
    <w:p w14:paraId="1ACC1732">
      <w:r>
        <w:t>懿</w:t>
      </w:r>
    </w:p>
    <w:p w14:paraId="19B2A467">
      <w:r>
        <w:rPr>
          <w:rFonts w:hint="eastAsia" w:eastAsia="宋体"/>
          <w:lang w:eastAsia="zh-CN"/>
        </w:rPr>
        <w:t>《</w:t>
      </w:r>
      <w:r>
        <w:t>玉篇</w:t>
      </w:r>
      <w:r>
        <w:rPr>
          <w:rFonts w:hint="eastAsia" w:eastAsia="宋体"/>
          <w:lang w:eastAsia="zh-CN"/>
        </w:rPr>
        <w:t>》“</w:t>
      </w:r>
      <w:r>
        <w:t>噫痛傷之聲也。</w:t>
      </w:r>
      <w:r>
        <w:rPr>
          <w:rFonts w:hint="eastAsia" w:eastAsia="宋体"/>
          <w:lang w:eastAsia="zh-CN"/>
        </w:rPr>
        <w:t>”《</w:t>
      </w:r>
      <w:r>
        <w:t>書。金</w:t>
      </w:r>
      <w:r>
        <w:rPr>
          <w:rFonts w:hint="eastAsia" w:eastAsia="宋体"/>
          <w:lang w:eastAsia="zh-CN"/>
        </w:rPr>
        <w:t>&lt;</w:t>
      </w:r>
      <w:r>
        <w:t>滕</w:t>
      </w:r>
      <w:r>
        <w:rPr>
          <w:rFonts w:hint="eastAsia" w:eastAsia="宋体"/>
          <w:lang w:eastAsia="zh-CN"/>
        </w:rPr>
        <w:t>&gt;【</w:t>
      </w:r>
      <w:r>
        <w:t>縢</w:t>
      </w:r>
      <w:r>
        <w:rPr>
          <w:rFonts w:hint="eastAsia" w:eastAsia="宋体"/>
          <w:lang w:eastAsia="zh-CN"/>
        </w:rPr>
        <w:t>】》“</w:t>
      </w:r>
      <w:r>
        <w:t>噫，公命我勿敢言。</w:t>
      </w:r>
      <w:r>
        <w:rPr>
          <w:rFonts w:hint="eastAsia" w:eastAsia="宋体"/>
          <w:lang w:eastAsia="zh-CN"/>
        </w:rPr>
        <w:t>”</w:t>
      </w:r>
      <w:r>
        <w:t>釋文：</w:t>
      </w:r>
      <w:r>
        <w:rPr>
          <w:rFonts w:hint="eastAsia" w:eastAsia="宋体"/>
          <w:lang w:eastAsia="zh-CN"/>
        </w:rPr>
        <w:t>“</w:t>
      </w:r>
      <w:r>
        <w:t>噫</w:t>
      </w:r>
    </w:p>
    <w:p w14:paraId="540874BC">
      <w:r>
        <w:t>馬本作懿。</w:t>
      </w:r>
      <w:r>
        <w:rPr>
          <w:rFonts w:hint="eastAsia" w:eastAsia="宋体"/>
          <w:lang w:eastAsia="zh-CN"/>
        </w:rPr>
        <w:t>”《</w:t>
      </w:r>
      <w:r>
        <w:t>詩。瞻卬</w:t>
      </w:r>
      <w:r>
        <w:rPr>
          <w:rFonts w:hint="eastAsia" w:eastAsia="宋体"/>
          <w:lang w:eastAsia="zh-CN"/>
        </w:rPr>
        <w:t>》</w:t>
      </w:r>
      <w:r>
        <w:t>三章：</w:t>
      </w:r>
      <w:r>
        <w:rPr>
          <w:rFonts w:hint="eastAsia" w:eastAsia="宋体"/>
          <w:lang w:eastAsia="zh-CN"/>
        </w:rPr>
        <w:t>“</w:t>
      </w:r>
      <w:r>
        <w:t>懿厥哲婦。</w:t>
      </w:r>
      <w:r>
        <w:rPr>
          <w:rFonts w:hint="eastAsia" w:eastAsia="宋体"/>
          <w:lang w:eastAsia="zh-CN"/>
        </w:rPr>
        <w:t>”</w:t>
      </w:r>
      <w:r>
        <w:t>箋：</w:t>
      </w:r>
      <w:r>
        <w:rPr>
          <w:rFonts w:hint="eastAsia" w:eastAsia="宋体"/>
          <w:lang w:eastAsia="zh-CN"/>
        </w:rPr>
        <w:t>“</w:t>
      </w:r>
      <w:r>
        <w:t>懿，有所痛傷之聲也。</w:t>
      </w:r>
      <w:r>
        <w:rPr>
          <w:rFonts w:hint="eastAsia" w:eastAsia="宋体"/>
          <w:lang w:eastAsia="zh-CN"/>
        </w:rPr>
        <w:t>”</w:t>
      </w:r>
      <w:r>
        <w:t>正義曰：</w:t>
      </w:r>
      <w:r>
        <w:rPr>
          <w:rFonts w:hint="eastAsia" w:eastAsia="宋体"/>
          <w:lang w:eastAsia="zh-CN"/>
        </w:rPr>
        <w:t>“</w:t>
      </w:r>
      <w:r>
        <w:t>懿與</w:t>
      </w:r>
    </w:p>
    <w:p w14:paraId="5A15EA0E">
      <w:pPr>
        <w:rPr>
          <w:rFonts w:hint="eastAsia" w:eastAsia="宋体"/>
          <w:lang w:eastAsia="zh-CN"/>
        </w:rPr>
      </w:pPr>
      <w:r>
        <w:t>噫字雖異音，義同。</w:t>
      </w:r>
      <w:r>
        <w:rPr>
          <w:rFonts w:hint="eastAsia" w:eastAsia="宋体"/>
          <w:lang w:eastAsia="zh-CN"/>
        </w:rPr>
        <w:t>”</w:t>
      </w:r>
    </w:p>
    <w:p w14:paraId="39383151">
      <w:r>
        <w:t>孳</w:t>
      </w:r>
    </w:p>
    <w:p w14:paraId="0D84B277">
      <w:pPr>
        <w:rPr>
          <w:rFonts w:hint="eastAsia" w:eastAsia="宋体"/>
          <w:lang w:eastAsia="zh-CN"/>
        </w:rPr>
      </w:pPr>
      <w:r>
        <w:rPr>
          <w:rFonts w:hint="eastAsia" w:eastAsia="宋体"/>
          <w:lang w:eastAsia="zh-CN"/>
        </w:rPr>
        <w:t>《</w:t>
      </w:r>
      <w:r>
        <w:t>説文</w:t>
      </w:r>
      <w:r>
        <w:rPr>
          <w:rFonts w:hint="eastAsia" w:eastAsia="宋体"/>
          <w:lang w:eastAsia="zh-CN"/>
        </w:rPr>
        <w:t>》</w:t>
      </w:r>
      <w:r>
        <w:t>：</w:t>
      </w:r>
      <w:r>
        <w:rPr>
          <w:rFonts w:hint="eastAsia" w:eastAsia="宋体"/>
          <w:lang w:eastAsia="zh-CN"/>
        </w:rPr>
        <w:t>“</w:t>
      </w:r>
      <w:r>
        <w:t>孜，汲汲也。</w:t>
      </w:r>
      <w:r>
        <w:rPr>
          <w:rFonts w:hint="eastAsia" w:eastAsia="宋体"/>
          <w:lang w:eastAsia="zh-CN"/>
        </w:rPr>
        <w:t>”《</w:t>
      </w:r>
      <w:r>
        <w:t>禮記。表記</w:t>
      </w:r>
      <w:r>
        <w:rPr>
          <w:rFonts w:hint="eastAsia" w:eastAsia="宋体"/>
          <w:lang w:eastAsia="zh-CN"/>
        </w:rPr>
        <w:t>》</w:t>
      </w:r>
      <w:r>
        <w:t>：</w:t>
      </w:r>
      <w:r>
        <w:rPr>
          <w:rFonts w:hint="eastAsia" w:eastAsia="宋体"/>
          <w:lang w:eastAsia="zh-CN"/>
        </w:rPr>
        <w:t>“</w:t>
      </w:r>
      <w:r>
        <w:t>俛焉日有孳孳。</w:t>
      </w:r>
      <w:r>
        <w:rPr>
          <w:rFonts w:hint="eastAsia" w:eastAsia="宋体"/>
          <w:lang w:eastAsia="zh-CN"/>
        </w:rPr>
        <w:t>”《</w:t>
      </w:r>
      <w:r>
        <w:t>孟子</w:t>
      </w:r>
      <w:r>
        <w:rPr>
          <w:rFonts w:hint="eastAsia" w:eastAsia="宋体"/>
          <w:lang w:eastAsia="zh-CN"/>
        </w:rPr>
        <w:t>》</w:t>
      </w:r>
      <w:r>
        <w:t>：</w:t>
      </w:r>
      <w:r>
        <w:rPr>
          <w:rFonts w:hint="eastAsia" w:eastAsia="宋体"/>
          <w:lang w:eastAsia="zh-CN"/>
        </w:rPr>
        <w:t>“</w:t>
      </w:r>
      <w:r>
        <w:t>孳孳爲善者。</w:t>
      </w:r>
      <w:r>
        <w:rPr>
          <w:rFonts w:hint="eastAsia" w:eastAsia="宋体"/>
          <w:lang w:eastAsia="zh-CN"/>
        </w:rPr>
        <w:t>”</w:t>
      </w:r>
    </w:p>
    <w:p w14:paraId="2CE80DF6">
      <w:r>
        <w:t>竝與</w:t>
      </w:r>
      <w:r>
        <w:rPr>
          <w:rFonts w:hint="eastAsia" w:eastAsia="宋体"/>
          <w:lang w:eastAsia="zh-CN"/>
        </w:rPr>
        <w:t>“</w:t>
      </w:r>
      <w:r>
        <w:t>孜</w:t>
      </w:r>
      <w:r>
        <w:rPr>
          <w:rFonts w:hint="eastAsia" w:eastAsia="宋体"/>
          <w:lang w:eastAsia="zh-CN"/>
        </w:rPr>
        <w:t>”</w:t>
      </w:r>
      <w:r>
        <w:t>同。</w:t>
      </w:r>
    </w:p>
    <w:p w14:paraId="609C3EB9">
      <w:r>
        <w:t>【第320页】</w:t>
      </w:r>
    </w:p>
    <w:p w14:paraId="4B83963F">
      <w:r>
        <w:t>匪</w:t>
      </w:r>
    </w:p>
    <w:p w14:paraId="0B07A28E">
      <w:r>
        <w:rPr>
          <w:rFonts w:hint="eastAsia" w:eastAsia="宋体"/>
          <w:lang w:eastAsia="zh-CN"/>
        </w:rPr>
        <w:t>《</w:t>
      </w:r>
      <w:r>
        <w:t>玉篇</w:t>
      </w:r>
      <w:r>
        <w:rPr>
          <w:rFonts w:hint="eastAsia" w:eastAsia="宋体"/>
          <w:lang w:eastAsia="zh-CN"/>
        </w:rPr>
        <w:t>》</w:t>
      </w:r>
      <w:r>
        <w:t>：</w:t>
      </w:r>
      <w:r>
        <w:rPr>
          <w:rFonts w:hint="eastAsia" w:eastAsia="宋体"/>
          <w:lang w:eastAsia="zh-CN"/>
        </w:rPr>
        <w:t>“</w:t>
      </w:r>
      <w:r>
        <w:t>騑騑，行不止也。</w:t>
      </w:r>
      <w:r>
        <w:rPr>
          <w:rFonts w:hint="eastAsia" w:eastAsia="宋体"/>
          <w:lang w:eastAsia="zh-CN"/>
        </w:rPr>
        <w:t>”《</w:t>
      </w:r>
      <w:r>
        <w:t>禮記</w:t>
      </w:r>
      <w:r>
        <w:rPr>
          <w:rFonts w:hint="eastAsia" w:eastAsia="宋体"/>
          <w:lang w:eastAsia="zh-CN"/>
        </w:rPr>
        <w:t>•</w:t>
      </w:r>
      <w:r>
        <w:t>少儀</w:t>
      </w:r>
      <w:r>
        <w:rPr>
          <w:rFonts w:hint="eastAsia" w:eastAsia="宋体"/>
          <w:lang w:eastAsia="zh-CN"/>
        </w:rPr>
        <w:t>》“</w:t>
      </w:r>
      <w:r>
        <w:t>匪匪翼翼</w:t>
      </w:r>
      <w:r>
        <w:rPr>
          <w:rFonts w:hint="eastAsia" w:eastAsia="宋体"/>
          <w:lang w:eastAsia="zh-CN"/>
        </w:rPr>
        <w:t>”</w:t>
      </w:r>
      <w:r>
        <w:t>注：</w:t>
      </w:r>
      <w:r>
        <w:rPr>
          <w:rFonts w:hint="eastAsia" w:eastAsia="宋体"/>
          <w:lang w:eastAsia="zh-CN"/>
        </w:rPr>
        <w:t>“</w:t>
      </w:r>
      <w:r>
        <w:t>匪，讀如</w:t>
      </w:r>
      <w:r>
        <w:rPr>
          <w:rFonts w:hint="eastAsia" w:eastAsia="宋体"/>
          <w:lang w:eastAsia="zh-CN"/>
        </w:rPr>
        <w:t>&lt;</w:t>
      </w:r>
      <w:r>
        <w:t>四</w:t>
      </w:r>
      <w:r>
        <w:rPr>
          <w:rFonts w:hint="eastAsia" w:eastAsia="宋体"/>
          <w:lang w:eastAsia="zh-CN"/>
        </w:rPr>
        <w:t>&gt;【</w:t>
      </w:r>
      <w:r>
        <w:t>駟</w:t>
      </w:r>
      <w:r>
        <w:rPr>
          <w:rFonts w:hint="eastAsia" w:eastAsia="宋体"/>
          <w:lang w:eastAsia="zh-CN"/>
        </w:rPr>
        <w:t>】</w:t>
      </w:r>
      <w:r>
        <w:t>牡騑</w:t>
      </w:r>
    </w:p>
    <w:p w14:paraId="4D9A153D">
      <w:r>
        <w:t>騑。</w:t>
      </w:r>
      <w:r>
        <w:rPr>
          <w:rFonts w:hint="eastAsia" w:eastAsia="宋体"/>
          <w:lang w:eastAsia="zh-CN"/>
        </w:rPr>
        <w:t>”</w:t>
      </w:r>
      <w:r>
        <w:t>與</w:t>
      </w:r>
      <w:r>
        <w:rPr>
          <w:rFonts w:hint="eastAsia" w:eastAsia="宋体"/>
          <w:lang w:eastAsia="zh-CN"/>
        </w:rPr>
        <w:t>“</w:t>
      </w:r>
      <w:r>
        <w:t>騑</w:t>
      </w:r>
      <w:r>
        <w:rPr>
          <w:rFonts w:hint="eastAsia" w:eastAsia="宋体"/>
          <w:lang w:eastAsia="zh-CN"/>
        </w:rPr>
        <w:t>”</w:t>
      </w:r>
      <w:r>
        <w:t>同。</w:t>
      </w:r>
    </w:p>
    <w:p w14:paraId="6EF23A92">
      <w:r>
        <w:t>肥</w:t>
      </w:r>
    </w:p>
    <w:p w14:paraId="56EBB774">
      <w:r>
        <w:rPr>
          <w:rFonts w:hint="eastAsia" w:eastAsia="宋体"/>
          <w:lang w:eastAsia="zh-CN"/>
        </w:rPr>
        <w:t>《</w:t>
      </w:r>
      <w:r>
        <w:t>集韻</w:t>
      </w:r>
      <w:r>
        <w:rPr>
          <w:rFonts w:hint="eastAsia" w:eastAsia="宋体"/>
          <w:lang w:eastAsia="zh-CN"/>
        </w:rPr>
        <w:t>》</w:t>
      </w:r>
      <w:r>
        <w:t>：</w:t>
      </w:r>
      <w:r>
        <w:rPr>
          <w:rFonts w:hint="eastAsia" w:eastAsia="宋体"/>
          <w:lang w:eastAsia="zh-CN"/>
        </w:rPr>
        <w:t>“</w:t>
      </w:r>
      <w:r>
        <w:t>所出同，所歸異，曰淝泉。</w:t>
      </w:r>
      <w:r>
        <w:rPr>
          <w:rFonts w:hint="eastAsia" w:eastAsia="宋体"/>
          <w:lang w:eastAsia="zh-CN"/>
        </w:rPr>
        <w:t>”《</w:t>
      </w:r>
      <w:r>
        <w:t>詩。泉水</w:t>
      </w:r>
      <w:r>
        <w:rPr>
          <w:rFonts w:hint="eastAsia" w:eastAsia="宋体"/>
          <w:lang w:eastAsia="zh-CN"/>
        </w:rPr>
        <w:t>》</w:t>
      </w:r>
      <w:r>
        <w:t>四章：</w:t>
      </w:r>
      <w:r>
        <w:rPr>
          <w:rFonts w:hint="eastAsia" w:eastAsia="宋体"/>
          <w:lang w:eastAsia="zh-CN"/>
        </w:rPr>
        <w:t>“</w:t>
      </w:r>
      <w:r>
        <w:t>我思肥泉。</w:t>
      </w:r>
      <w:r>
        <w:rPr>
          <w:rFonts w:hint="eastAsia" w:eastAsia="宋体"/>
          <w:lang w:eastAsia="zh-CN"/>
        </w:rPr>
        <w:t>”</w:t>
      </w:r>
      <w:r>
        <w:t>傳：</w:t>
      </w:r>
      <w:r>
        <w:rPr>
          <w:rFonts w:hint="eastAsia" w:eastAsia="宋体"/>
          <w:lang w:eastAsia="zh-CN"/>
        </w:rPr>
        <w:t>“</w:t>
      </w:r>
      <w:r>
        <w:t>所出同</w:t>
      </w:r>
    </w:p>
    <w:p w14:paraId="4A771C9A">
      <w:r>
        <w:t>所歸異，爲肥泉。</w:t>
      </w:r>
      <w:r>
        <w:rPr>
          <w:rFonts w:hint="eastAsia" w:eastAsia="宋体"/>
          <w:lang w:eastAsia="zh-CN"/>
        </w:rPr>
        <w:t>”《</w:t>
      </w:r>
      <w:r>
        <w:t>爾雅。釋水</w:t>
      </w:r>
      <w:r>
        <w:rPr>
          <w:rFonts w:hint="eastAsia" w:eastAsia="宋体"/>
          <w:lang w:eastAsia="zh-CN"/>
        </w:rPr>
        <w:t>》</w:t>
      </w:r>
      <w:r>
        <w:t>：</w:t>
      </w:r>
      <w:r>
        <w:rPr>
          <w:rFonts w:hint="eastAsia" w:eastAsia="宋体"/>
          <w:lang w:eastAsia="zh-CN"/>
        </w:rPr>
        <w:t>“</w:t>
      </w:r>
      <w:r>
        <w:t>歸異、出同流，肥。</w:t>
      </w:r>
      <w:r>
        <w:rPr>
          <w:rFonts w:hint="eastAsia" w:eastAsia="宋体"/>
          <w:lang w:eastAsia="zh-CN"/>
        </w:rPr>
        <w:t>”</w:t>
      </w:r>
      <w:r>
        <w:t>竝與</w:t>
      </w:r>
      <w:r>
        <w:rPr>
          <w:rFonts w:hint="eastAsia" w:eastAsia="宋体"/>
          <w:lang w:eastAsia="zh-CN"/>
        </w:rPr>
        <w:t>“</w:t>
      </w:r>
      <w:r>
        <w:t>淝</w:t>
      </w:r>
      <w:r>
        <w:rPr>
          <w:rFonts w:hint="eastAsia" w:eastAsia="宋体"/>
          <w:lang w:eastAsia="zh-CN"/>
        </w:rPr>
        <w:t>”</w:t>
      </w:r>
      <w:r>
        <w:t>同</w:t>
      </w:r>
    </w:p>
    <w:p w14:paraId="4E90F69F">
      <w:r>
        <w:t>伊威</w:t>
      </w:r>
    </w:p>
    <w:p w14:paraId="78D0B367">
      <w:r>
        <w:rPr>
          <w:rFonts w:hint="eastAsia" w:eastAsia="宋体"/>
          <w:lang w:eastAsia="zh-CN"/>
        </w:rPr>
        <w:t>《</w:t>
      </w:r>
      <w:r>
        <w:t>玉篇</w:t>
      </w:r>
      <w:r>
        <w:rPr>
          <w:rFonts w:hint="eastAsia" w:eastAsia="宋体"/>
          <w:lang w:eastAsia="zh-CN"/>
        </w:rPr>
        <w:t>》</w:t>
      </w:r>
      <w:r>
        <w:t>：</w:t>
      </w:r>
      <w:r>
        <w:rPr>
          <w:rFonts w:hint="eastAsia" w:eastAsia="宋体"/>
          <w:lang w:eastAsia="zh-CN"/>
        </w:rPr>
        <w:t>“</w:t>
      </w:r>
      <w:r>
        <w:t>蛜蝛，委黍也。</w:t>
      </w:r>
      <w:r>
        <w:rPr>
          <w:rFonts w:hint="eastAsia" w:eastAsia="宋体"/>
          <w:lang w:eastAsia="zh-CN"/>
        </w:rPr>
        <w:t>”《</w:t>
      </w:r>
      <w:r>
        <w:t>詩</w:t>
      </w:r>
      <w:r>
        <w:rPr>
          <w:rFonts w:hint="eastAsia" w:eastAsia="宋体"/>
          <w:lang w:eastAsia="zh-CN"/>
        </w:rPr>
        <w:t>•</w:t>
      </w:r>
      <w:r>
        <w:t>東山</w:t>
      </w:r>
      <w:r>
        <w:rPr>
          <w:rFonts w:hint="eastAsia" w:eastAsia="宋体"/>
          <w:lang w:eastAsia="zh-CN"/>
        </w:rPr>
        <w:t>》</w:t>
      </w:r>
      <w:r>
        <w:t>二章</w:t>
      </w:r>
      <w:r>
        <w:rPr>
          <w:rFonts w:hint="eastAsia" w:eastAsia="宋体"/>
          <w:lang w:eastAsia="zh-CN"/>
        </w:rPr>
        <w:t>“</w:t>
      </w:r>
      <w:r>
        <w:t>伊威在室。</w:t>
      </w:r>
      <w:r>
        <w:rPr>
          <w:rFonts w:hint="eastAsia" w:eastAsia="宋体"/>
          <w:lang w:eastAsia="zh-CN"/>
        </w:rPr>
        <w:t>”</w:t>
      </w:r>
      <w:r>
        <w:t>傳</w:t>
      </w:r>
      <w:r>
        <w:rPr>
          <w:rFonts w:hint="eastAsia" w:eastAsia="宋体"/>
          <w:lang w:eastAsia="zh-CN"/>
        </w:rPr>
        <w:t>“</w:t>
      </w:r>
      <w:r>
        <w:t>伊威，委黍也。</w:t>
      </w:r>
      <w:r>
        <w:rPr>
          <w:rFonts w:hint="eastAsia" w:eastAsia="宋体"/>
          <w:lang w:eastAsia="zh-CN"/>
        </w:rPr>
        <w:t>”《</w:t>
      </w:r>
      <w:r>
        <w:t>爾</w:t>
      </w:r>
    </w:p>
    <w:p w14:paraId="50212936">
      <w:r>
        <w:t>雅</w:t>
      </w:r>
      <w:r>
        <w:rPr>
          <w:rFonts w:hint="eastAsia" w:eastAsia="宋体"/>
          <w:lang w:eastAsia="zh-CN"/>
        </w:rPr>
        <w:t>•</w:t>
      </w:r>
      <w:r>
        <w:t>釋蟲</w:t>
      </w:r>
      <w:r>
        <w:rPr>
          <w:rFonts w:hint="eastAsia" w:eastAsia="宋体"/>
          <w:lang w:eastAsia="zh-CN"/>
        </w:rPr>
        <w:t>》</w:t>
      </w:r>
      <w:r>
        <w:t>：</w:t>
      </w:r>
      <w:r>
        <w:rPr>
          <w:rFonts w:hint="eastAsia" w:eastAsia="宋体"/>
          <w:lang w:eastAsia="zh-CN"/>
        </w:rPr>
        <w:t>“</w:t>
      </w:r>
      <w:r>
        <w:t>蛜威，委黍。</w:t>
      </w:r>
      <w:r>
        <w:rPr>
          <w:rFonts w:hint="eastAsia" w:eastAsia="宋体"/>
          <w:lang w:eastAsia="zh-CN"/>
        </w:rPr>
        <w:t>”</w:t>
      </w:r>
      <w:r>
        <w:t>釋文：</w:t>
      </w:r>
      <w:r>
        <w:rPr>
          <w:rFonts w:hint="eastAsia" w:eastAsia="宋体"/>
          <w:lang w:eastAsia="zh-CN"/>
        </w:rPr>
        <w:t>“</w:t>
      </w:r>
      <w:r>
        <w:t>蛜本今作伊。</w:t>
      </w:r>
      <w:r>
        <w:rPr>
          <w:rFonts w:hint="eastAsia" w:eastAsia="宋体"/>
          <w:lang w:eastAsia="zh-CN"/>
        </w:rPr>
        <w:t>”</w:t>
      </w:r>
      <w:r>
        <w:t>竝與</w:t>
      </w:r>
      <w:r>
        <w:rPr>
          <w:rFonts w:hint="eastAsia" w:eastAsia="宋体"/>
          <w:lang w:eastAsia="zh-CN"/>
        </w:rPr>
        <w:t>“</w:t>
      </w:r>
      <w:r>
        <w:t>蛜蝛</w:t>
      </w:r>
      <w:r>
        <w:rPr>
          <w:rFonts w:hint="eastAsia" w:eastAsia="宋体"/>
          <w:lang w:eastAsia="zh-CN"/>
        </w:rPr>
        <w:t>”</w:t>
      </w:r>
      <w:r>
        <w:t>同</w:t>
      </w:r>
    </w:p>
    <w:p w14:paraId="2E0EF422">
      <w:r>
        <w:t>圻</w:t>
      </w:r>
    </w:p>
    <w:p w14:paraId="49DCE919">
      <w:r>
        <w:rPr>
          <w:rFonts w:hint="eastAsia" w:eastAsia="宋体"/>
          <w:lang w:eastAsia="zh-CN"/>
        </w:rPr>
        <w:t>《</w:t>
      </w:r>
      <w:r>
        <w:t>説文</w:t>
      </w:r>
      <w:r>
        <w:rPr>
          <w:rFonts w:hint="eastAsia" w:eastAsia="宋体"/>
          <w:lang w:eastAsia="zh-CN"/>
        </w:rPr>
        <w:t>》</w:t>
      </w:r>
      <w:r>
        <w:t>：</w:t>
      </w:r>
      <w:r>
        <w:rPr>
          <w:rFonts w:hint="eastAsia" w:eastAsia="宋体"/>
          <w:lang w:eastAsia="zh-CN"/>
        </w:rPr>
        <w:t>“</w:t>
      </w:r>
      <w:r>
        <w:t>畿，天子千里地。</w:t>
      </w:r>
      <w:r>
        <w:rPr>
          <w:rFonts w:hint="eastAsia" w:eastAsia="宋体"/>
          <w:lang w:eastAsia="zh-CN"/>
        </w:rPr>
        <w:t>”《</w:t>
      </w:r>
      <w:r>
        <w:t>書。酒誥</w:t>
      </w:r>
      <w:r>
        <w:rPr>
          <w:rFonts w:hint="eastAsia" w:eastAsia="宋体"/>
          <w:lang w:eastAsia="zh-CN"/>
        </w:rPr>
        <w:t>》</w:t>
      </w:r>
      <w:r>
        <w:t>：</w:t>
      </w:r>
      <w:r>
        <w:rPr>
          <w:rFonts w:hint="eastAsia" w:eastAsia="宋体"/>
          <w:lang w:eastAsia="zh-CN"/>
        </w:rPr>
        <w:t>“</w:t>
      </w:r>
      <w:r>
        <w:t>矧惟若疇圻父。</w:t>
      </w:r>
      <w:r>
        <w:rPr>
          <w:rFonts w:hint="eastAsia" w:eastAsia="宋体"/>
          <w:lang w:eastAsia="zh-CN"/>
        </w:rPr>
        <w:t>”</w:t>
      </w:r>
      <w:r>
        <w:t>正義：</w:t>
      </w:r>
      <w:r>
        <w:rPr>
          <w:rFonts w:hint="eastAsia" w:eastAsia="宋体"/>
          <w:lang w:eastAsia="zh-CN"/>
        </w:rPr>
        <w:t>“</w:t>
      </w:r>
      <w:r>
        <w:t>司馬主圻封，故</w:t>
      </w:r>
    </w:p>
    <w:p w14:paraId="2BD878DA">
      <w:r>
        <w:t>云圻父。</w:t>
      </w:r>
      <w:r>
        <w:rPr>
          <w:rFonts w:hint="eastAsia" w:eastAsia="宋体"/>
          <w:lang w:eastAsia="zh-CN"/>
        </w:rPr>
        <w:t>”《</w:t>
      </w:r>
      <w:r>
        <w:t>左傳。襄二十五年</w:t>
      </w:r>
      <w:r>
        <w:rPr>
          <w:rFonts w:hint="eastAsia" w:eastAsia="宋体"/>
          <w:lang w:eastAsia="zh-CN"/>
        </w:rPr>
        <w:t>》“</w:t>
      </w:r>
      <w:r>
        <w:t>且夫天子之地一圻。</w:t>
      </w:r>
      <w:r>
        <w:rPr>
          <w:rFonts w:hint="eastAsia" w:eastAsia="宋体"/>
          <w:lang w:eastAsia="zh-CN"/>
        </w:rPr>
        <w:t>”</w:t>
      </w:r>
      <w:r>
        <w:t>竝與</w:t>
      </w:r>
      <w:r>
        <w:rPr>
          <w:rFonts w:hint="eastAsia" w:eastAsia="宋体"/>
          <w:lang w:eastAsia="zh-CN"/>
        </w:rPr>
        <w:t>“</w:t>
      </w:r>
      <w:r>
        <w:t>畿</w:t>
      </w:r>
      <w:r>
        <w:rPr>
          <w:rFonts w:hint="eastAsia" w:eastAsia="宋体"/>
          <w:lang w:eastAsia="zh-CN"/>
        </w:rPr>
        <w:t>”</w:t>
      </w:r>
      <w:r>
        <w:t>同</w:t>
      </w:r>
    </w:p>
    <w:p w14:paraId="1B227182">
      <w:r>
        <w:t>【第321页】</w:t>
      </w:r>
    </w:p>
    <w:p w14:paraId="5C18E7E2">
      <w:r>
        <w:t>祈</w:t>
      </w:r>
    </w:p>
    <w:p w14:paraId="2638A0F6">
      <w:r>
        <w:rPr>
          <w:rFonts w:hint="eastAsia" w:eastAsia="宋体"/>
          <w:lang w:eastAsia="zh-CN"/>
        </w:rPr>
        <w:t>《</w:t>
      </w:r>
      <w:r>
        <w:t>詩序</w:t>
      </w:r>
      <w:r>
        <w:rPr>
          <w:rFonts w:hint="eastAsia" w:eastAsia="宋体"/>
          <w:lang w:eastAsia="zh-CN"/>
        </w:rPr>
        <w:t>》“《</w:t>
      </w:r>
      <w:r>
        <w:t>祈父</w:t>
      </w:r>
      <w:r>
        <w:rPr>
          <w:rFonts w:hint="eastAsia" w:eastAsia="宋体"/>
          <w:lang w:eastAsia="zh-CN"/>
        </w:rPr>
        <w:t>》</w:t>
      </w:r>
      <w:r>
        <w:t>，刺宣王也。</w:t>
      </w:r>
      <w:r>
        <w:rPr>
          <w:rFonts w:hint="eastAsia" w:eastAsia="宋体"/>
          <w:lang w:eastAsia="zh-CN"/>
        </w:rPr>
        <w:t>”</w:t>
      </w:r>
      <w:r>
        <w:t>箋：</w:t>
      </w:r>
      <w:r>
        <w:rPr>
          <w:rFonts w:hint="eastAsia" w:eastAsia="宋体"/>
          <w:lang w:eastAsia="zh-CN"/>
        </w:rPr>
        <w:t>“</w:t>
      </w:r>
      <w:r>
        <w:t>祈、圻、畿同。</w:t>
      </w:r>
      <w:r>
        <w:rPr>
          <w:rFonts w:hint="eastAsia" w:eastAsia="宋体"/>
          <w:lang w:eastAsia="zh-CN"/>
        </w:rPr>
        <w:t>”</w:t>
      </w:r>
      <w:r>
        <w:t>正義：</w:t>
      </w:r>
      <w:r>
        <w:rPr>
          <w:rFonts w:hint="eastAsia" w:eastAsia="宋体"/>
          <w:lang w:eastAsia="zh-CN"/>
        </w:rPr>
        <w:t>“</w:t>
      </w:r>
      <w:r>
        <w:t>此職掌封畿兵甲，當作畿</w:t>
      </w:r>
    </w:p>
    <w:p w14:paraId="0362F2CA">
      <w:r>
        <w:t>字，今作祈，故解之。古者祈、圻、畿同，字得通用，故此作祈，</w:t>
      </w:r>
      <w:r>
        <w:rPr>
          <w:rFonts w:hint="eastAsia" w:eastAsia="宋体"/>
          <w:lang w:eastAsia="zh-CN"/>
        </w:rPr>
        <w:t>《</w:t>
      </w:r>
      <w:r>
        <w:t>尚書</w:t>
      </w:r>
      <w:r>
        <w:rPr>
          <w:rFonts w:hint="eastAsia" w:eastAsia="宋体"/>
          <w:lang w:eastAsia="zh-CN"/>
        </w:rPr>
        <w:t>》</w:t>
      </w:r>
      <w:r>
        <w:t>作圻。</w:t>
      </w:r>
    </w:p>
    <w:p w14:paraId="7A45ECF1">
      <w:r>
        <w:t>祈</w:t>
      </w:r>
    </w:p>
    <w:p w14:paraId="4915DD18">
      <w:r>
        <w:rPr>
          <w:rFonts w:hint="eastAsia" w:eastAsia="宋体"/>
          <w:lang w:eastAsia="zh-CN"/>
        </w:rPr>
        <w:t>《</w:t>
      </w:r>
      <w:r>
        <w:t>廣韻</w:t>
      </w:r>
      <w:r>
        <w:rPr>
          <w:rFonts w:hint="eastAsia" w:eastAsia="宋体"/>
          <w:lang w:eastAsia="zh-CN"/>
        </w:rPr>
        <w:t>》</w:t>
      </w:r>
      <w:r>
        <w:t>：</w:t>
      </w:r>
      <w:r>
        <w:rPr>
          <w:rFonts w:hint="eastAsia" w:eastAsia="宋体"/>
          <w:lang w:eastAsia="zh-CN"/>
        </w:rPr>
        <w:t>“</w:t>
      </w:r>
      <w:r>
        <w:t>刉，以血塗門。</w:t>
      </w:r>
      <w:r>
        <w:rPr>
          <w:rFonts w:hint="eastAsia" w:eastAsia="宋体"/>
          <w:lang w:eastAsia="zh-CN"/>
        </w:rPr>
        <w:t>”《</w:t>
      </w:r>
      <w:r>
        <w:t>周禮。肆師</w:t>
      </w:r>
      <w:r>
        <w:rPr>
          <w:rFonts w:hint="eastAsia" w:eastAsia="宋体"/>
          <w:lang w:eastAsia="zh-CN"/>
        </w:rPr>
        <w:t>》</w:t>
      </w:r>
      <w:r>
        <w:t>：</w:t>
      </w:r>
      <w:r>
        <w:rPr>
          <w:rFonts w:hint="eastAsia" w:eastAsia="宋体"/>
          <w:lang w:eastAsia="zh-CN"/>
        </w:rPr>
        <w:t>“</w:t>
      </w:r>
      <w:r>
        <w:t>及其祈珥。</w:t>
      </w:r>
      <w:r>
        <w:rPr>
          <w:rFonts w:hint="eastAsia" w:eastAsia="宋体"/>
          <w:lang w:eastAsia="zh-CN"/>
        </w:rPr>
        <w:t>”</w:t>
      </w:r>
      <w:r>
        <w:t>注：</w:t>
      </w:r>
      <w:r>
        <w:rPr>
          <w:rFonts w:hint="eastAsia" w:eastAsia="宋体"/>
          <w:lang w:eastAsia="zh-CN"/>
        </w:rPr>
        <w:t>“</w:t>
      </w:r>
      <w:r>
        <w:t>祈珥，釁禮之事。小子</w:t>
      </w:r>
    </w:p>
    <w:p w14:paraId="5721BFE5">
      <w:r>
        <w:t>而掌珥于社稷，祈于五祀。</w:t>
      </w:r>
      <w:r>
        <w:rPr>
          <w:rFonts w:hint="eastAsia" w:eastAsia="宋体"/>
          <w:lang w:eastAsia="zh-CN"/>
        </w:rPr>
        <w:t>”</w:t>
      </w:r>
      <w:r>
        <w:t>注：</w:t>
      </w:r>
      <w:r>
        <w:rPr>
          <w:rFonts w:hint="eastAsia" w:eastAsia="宋体"/>
          <w:lang w:eastAsia="zh-CN"/>
        </w:rPr>
        <w:t>“</w:t>
      </w:r>
      <w:r>
        <w:t>珥讀爲衈，祈或爲刉。刉衈者，釁禮之事也。</w:t>
      </w:r>
      <w:r>
        <w:rPr>
          <w:rFonts w:hint="eastAsia" w:eastAsia="宋体"/>
          <w:lang w:eastAsia="zh-CN"/>
        </w:rPr>
        <w:t>”</w:t>
      </w:r>
      <w:r>
        <w:t>並與</w:t>
      </w:r>
    </w:p>
    <w:p w14:paraId="37E76BC6">
      <w:r>
        <w:rPr>
          <w:rFonts w:hint="eastAsia" w:eastAsia="宋体"/>
          <w:lang w:eastAsia="zh-CN"/>
        </w:rPr>
        <w:t>“</w:t>
      </w:r>
      <w:r>
        <w:t>刉</w:t>
      </w:r>
      <w:r>
        <w:rPr>
          <w:rFonts w:hint="eastAsia" w:eastAsia="宋体"/>
          <w:lang w:eastAsia="zh-CN"/>
        </w:rPr>
        <w:t>”</w:t>
      </w:r>
      <w:r>
        <w:t>同。</w:t>
      </w:r>
    </w:p>
    <w:p w14:paraId="1B68BD00">
      <w:r>
        <w:t>幾</w:t>
      </w:r>
    </w:p>
    <w:p w14:paraId="3F9DCCA3">
      <w:r>
        <w:rPr>
          <w:rFonts w:hint="eastAsia" w:eastAsia="宋体"/>
          <w:lang w:eastAsia="zh-CN"/>
        </w:rPr>
        <w:t>《</w:t>
      </w:r>
      <w:r>
        <w:t>廣雅</w:t>
      </w:r>
      <w:r>
        <w:rPr>
          <w:rFonts w:hint="eastAsia" w:eastAsia="宋体"/>
          <w:lang w:eastAsia="zh-CN"/>
        </w:rPr>
        <w:t>》“</w:t>
      </w:r>
      <w:r>
        <w:t>譏，問也。</w:t>
      </w:r>
      <w:r>
        <w:rPr>
          <w:rFonts w:hint="eastAsia" w:eastAsia="宋体"/>
          <w:lang w:eastAsia="zh-CN"/>
        </w:rPr>
        <w:t>”《</w:t>
      </w:r>
      <w:r>
        <w:t>周禮</w:t>
      </w:r>
      <w:r>
        <w:rPr>
          <w:rFonts w:hint="eastAsia" w:eastAsia="宋体"/>
          <w:lang w:eastAsia="zh-CN"/>
        </w:rPr>
        <w:t>•</w:t>
      </w:r>
      <w:r>
        <w:t>司門</w:t>
      </w:r>
      <w:r>
        <w:rPr>
          <w:rFonts w:hint="eastAsia" w:eastAsia="宋体"/>
          <w:lang w:eastAsia="zh-CN"/>
        </w:rPr>
        <w:t>》“</w:t>
      </w:r>
      <w:r>
        <w:t>幾出入不物者。</w:t>
      </w:r>
      <w:r>
        <w:rPr>
          <w:rFonts w:hint="eastAsia" w:eastAsia="宋体"/>
          <w:lang w:eastAsia="zh-CN"/>
        </w:rPr>
        <w:t>”</w:t>
      </w:r>
      <w:r>
        <w:t>疏</w:t>
      </w:r>
      <w:r>
        <w:rPr>
          <w:rFonts w:hint="eastAsia" w:eastAsia="宋体"/>
          <w:lang w:eastAsia="zh-CN"/>
        </w:rPr>
        <w:t>“</w:t>
      </w:r>
      <w:r>
        <w:t>以其特異於人，訶問所</w:t>
      </w:r>
    </w:p>
    <w:p w14:paraId="7C123B3F">
      <w:r>
        <w:t>以也。司關則無關門之征，猶幾。</w:t>
      </w:r>
      <w:r>
        <w:rPr>
          <w:rFonts w:hint="eastAsia" w:eastAsia="宋体"/>
          <w:lang w:eastAsia="zh-CN"/>
        </w:rPr>
        <w:t>”</w:t>
      </w:r>
      <w:r>
        <w:t>注</w:t>
      </w:r>
      <w:r>
        <w:rPr>
          <w:rFonts w:hint="eastAsia" w:eastAsia="宋体"/>
          <w:lang w:eastAsia="zh-CN"/>
        </w:rPr>
        <w:t>“</w:t>
      </w:r>
      <w:r>
        <w:t>猶幾謂猶苛察，不得令姦人出入。</w:t>
      </w:r>
      <w:r>
        <w:rPr>
          <w:rFonts w:hint="eastAsia" w:eastAsia="宋体"/>
          <w:lang w:eastAsia="zh-CN"/>
        </w:rPr>
        <w:t>”</w:t>
      </w:r>
      <w:r>
        <w:t>並與</w:t>
      </w:r>
      <w:r>
        <w:rPr>
          <w:rFonts w:hint="eastAsia" w:eastAsia="宋体"/>
          <w:lang w:eastAsia="zh-CN"/>
        </w:rPr>
        <w:t>“</w:t>
      </w:r>
      <w:r>
        <w:t>譏</w:t>
      </w:r>
      <w:r>
        <w:rPr>
          <w:rFonts w:hint="eastAsia" w:eastAsia="宋体"/>
          <w:lang w:eastAsia="zh-CN"/>
        </w:rPr>
        <w:t>”</w:t>
      </w:r>
      <w:r>
        <w:t>同</w:t>
      </w:r>
    </w:p>
    <w:p w14:paraId="4655EFCB">
      <w:r>
        <w:t>䱷</w:t>
      </w:r>
    </w:p>
    <w:p w14:paraId="7D6B21A8">
      <w:r>
        <w:rPr>
          <w:rFonts w:hint="eastAsia" w:eastAsia="宋体"/>
          <w:lang w:eastAsia="zh-CN"/>
        </w:rPr>
        <w:t>《</w:t>
      </w:r>
      <w:r>
        <w:t>玉篇</w:t>
      </w:r>
      <w:r>
        <w:rPr>
          <w:rFonts w:hint="eastAsia" w:eastAsia="宋体"/>
          <w:lang w:eastAsia="zh-CN"/>
        </w:rPr>
        <w:t>》“</w:t>
      </w:r>
      <w:r>
        <w:t>漁，捕魚也。</w:t>
      </w:r>
      <w:r>
        <w:rPr>
          <w:rFonts w:hint="eastAsia" w:eastAsia="宋体"/>
          <w:lang w:eastAsia="zh-CN"/>
        </w:rPr>
        <w:t>”《</w:t>
      </w:r>
      <w:r>
        <w:t>周禮</w:t>
      </w:r>
      <w:r>
        <w:rPr>
          <w:rFonts w:hint="eastAsia" w:eastAsia="宋体"/>
          <w:lang w:eastAsia="zh-CN"/>
        </w:rPr>
        <w:t>》“</w:t>
      </w:r>
      <w:r>
        <w:t>䱷人</w:t>
      </w:r>
      <w:r>
        <w:rPr>
          <w:rFonts w:hint="eastAsia" w:eastAsia="宋体"/>
          <w:lang w:eastAsia="zh-CN"/>
        </w:rPr>
        <w:t>”</w:t>
      </w:r>
      <w:r>
        <w:t>，與</w:t>
      </w:r>
      <w:r>
        <w:rPr>
          <w:rFonts w:hint="eastAsia" w:eastAsia="宋体"/>
          <w:lang w:eastAsia="zh-CN"/>
        </w:rPr>
        <w:t>“</w:t>
      </w:r>
      <w:r>
        <w:t>漁</w:t>
      </w:r>
      <w:r>
        <w:rPr>
          <w:rFonts w:hint="eastAsia" w:eastAsia="宋体"/>
          <w:lang w:eastAsia="zh-CN"/>
        </w:rPr>
        <w:t>”</w:t>
      </w:r>
      <w:r>
        <w:t>同</w:t>
      </w:r>
    </w:p>
    <w:p w14:paraId="00F79A6A">
      <w:r>
        <w:t>【第322页】</w:t>
      </w:r>
    </w:p>
    <w:p w14:paraId="14DA7B2C">
      <w:r>
        <w:t>魚</w:t>
      </w:r>
    </w:p>
    <w:p w14:paraId="041D227E">
      <w:pPr>
        <w:rPr>
          <w:rFonts w:hint="eastAsia" w:eastAsia="宋体"/>
          <w:lang w:eastAsia="zh-CN"/>
        </w:rPr>
      </w:pPr>
      <w:r>
        <w:rPr>
          <w:rFonts w:hint="eastAsia" w:eastAsia="宋体"/>
          <w:lang w:eastAsia="zh-CN"/>
        </w:rPr>
        <w:t>《</w:t>
      </w:r>
      <w:r>
        <w:t>春秋。隱五年</w:t>
      </w:r>
      <w:r>
        <w:rPr>
          <w:rFonts w:hint="eastAsia" w:eastAsia="宋体"/>
          <w:lang w:eastAsia="zh-CN"/>
        </w:rPr>
        <w:t>》“</w:t>
      </w:r>
      <w:r>
        <w:t>公矢魚于棠。</w:t>
      </w:r>
      <w:r>
        <w:rPr>
          <w:rFonts w:hint="eastAsia" w:eastAsia="宋体"/>
          <w:lang w:eastAsia="zh-CN"/>
        </w:rPr>
        <w:t>”</w:t>
      </w:r>
      <w:r>
        <w:t>正義</w:t>
      </w:r>
      <w:r>
        <w:rPr>
          <w:rFonts w:hint="eastAsia" w:eastAsia="宋体"/>
          <w:lang w:eastAsia="zh-CN"/>
        </w:rPr>
        <w:t>“</w:t>
      </w:r>
      <w:r>
        <w:t>謂使捕魚之人陳設取魚之備。</w:t>
      </w:r>
      <w:r>
        <w:rPr>
          <w:rFonts w:hint="eastAsia" w:eastAsia="宋体"/>
          <w:lang w:eastAsia="zh-CN"/>
        </w:rPr>
        <w:t>”《</w:t>
      </w:r>
      <w:r>
        <w:t>左傳</w:t>
      </w:r>
      <w:r>
        <w:rPr>
          <w:rFonts w:hint="eastAsia" w:eastAsia="宋体"/>
          <w:lang w:eastAsia="zh-CN"/>
        </w:rPr>
        <w:t>》</w:t>
      </w:r>
    </w:p>
    <w:p w14:paraId="0188EBE3">
      <w:r>
        <w:rPr>
          <w:rFonts w:hint="eastAsia" w:eastAsia="宋体"/>
          <w:lang w:eastAsia="zh-CN"/>
        </w:rPr>
        <w:t>“</w:t>
      </w:r>
      <w:r>
        <w:t>公將如棠觀魚者。</w:t>
      </w:r>
      <w:r>
        <w:rPr>
          <w:rFonts w:hint="eastAsia" w:eastAsia="宋体"/>
          <w:lang w:eastAsia="zh-CN"/>
        </w:rPr>
        <w:t>”《</w:t>
      </w:r>
      <w:r>
        <w:t>公羊傳</w:t>
      </w:r>
      <w:r>
        <w:rPr>
          <w:rFonts w:hint="eastAsia" w:eastAsia="宋体"/>
          <w:lang w:eastAsia="zh-CN"/>
        </w:rPr>
        <w:t>》</w:t>
      </w:r>
      <w:r>
        <w:t>：</w:t>
      </w:r>
      <w:r>
        <w:rPr>
          <w:rFonts w:hint="eastAsia" w:eastAsia="宋体"/>
          <w:lang w:eastAsia="zh-CN"/>
        </w:rPr>
        <w:t>“</w:t>
      </w:r>
      <w:r>
        <w:t>公曷爲遠而觀魚，登來之也。</w:t>
      </w:r>
      <w:r>
        <w:rPr>
          <w:rFonts w:hint="eastAsia" w:eastAsia="宋体"/>
          <w:lang w:eastAsia="zh-CN"/>
        </w:rPr>
        <w:t>”《</w:t>
      </w:r>
      <w:r>
        <w:t>榖梁傳</w:t>
      </w:r>
      <w:r>
        <w:rPr>
          <w:rFonts w:hint="eastAsia" w:eastAsia="宋体"/>
          <w:lang w:eastAsia="zh-CN"/>
        </w:rPr>
        <w:t>》</w:t>
      </w:r>
      <w:r>
        <w:t>：</w:t>
      </w:r>
      <w:r>
        <w:rPr>
          <w:rFonts w:hint="eastAsia" w:eastAsia="宋体"/>
          <w:lang w:eastAsia="zh-CN"/>
        </w:rPr>
        <w:t>“</w:t>
      </w:r>
      <w:r>
        <w:t>魚，卑者之事</w:t>
      </w:r>
    </w:p>
    <w:p w14:paraId="38FDE928">
      <w:r>
        <w:t>也。</w:t>
      </w:r>
      <w:r>
        <w:rPr>
          <w:rFonts w:hint="eastAsia" w:eastAsia="宋体"/>
          <w:lang w:eastAsia="zh-CN"/>
        </w:rPr>
        <w:t>”</w:t>
      </w:r>
      <w:r>
        <w:t>竝與</w:t>
      </w:r>
      <w:r>
        <w:rPr>
          <w:rFonts w:hint="eastAsia" w:eastAsia="宋体"/>
          <w:lang w:eastAsia="zh-CN"/>
        </w:rPr>
        <w:t>“</w:t>
      </w:r>
      <w:r>
        <w:t>漁</w:t>
      </w:r>
      <w:r>
        <w:rPr>
          <w:rFonts w:hint="eastAsia" w:eastAsia="宋体"/>
          <w:lang w:eastAsia="zh-CN"/>
        </w:rPr>
        <w:t>”</w:t>
      </w:r>
      <w:r>
        <w:t>同。</w:t>
      </w:r>
    </w:p>
    <w:p w14:paraId="4D4086B8">
      <w:r>
        <w:t>荼</w:t>
      </w:r>
    </w:p>
    <w:p w14:paraId="47625FE8">
      <w:r>
        <w:rPr>
          <w:rFonts w:hint="eastAsia" w:eastAsia="宋体"/>
          <w:lang w:eastAsia="zh-CN"/>
        </w:rPr>
        <w:t>《</w:t>
      </w:r>
      <w:r>
        <w:t>考工記</w:t>
      </w:r>
      <w:r>
        <w:rPr>
          <w:rFonts w:hint="eastAsia" w:eastAsia="宋体"/>
          <w:lang w:eastAsia="zh-CN"/>
        </w:rPr>
        <w:t>》“</w:t>
      </w:r>
      <w:r>
        <w:t>弓人斵，目必荼。</w:t>
      </w:r>
      <w:r>
        <w:rPr>
          <w:rFonts w:hint="eastAsia" w:eastAsia="宋体"/>
          <w:lang w:eastAsia="zh-CN"/>
        </w:rPr>
        <w:t>”</w:t>
      </w:r>
      <w:r>
        <w:t>注</w:t>
      </w:r>
      <w:r>
        <w:rPr>
          <w:rFonts w:hint="eastAsia" w:eastAsia="宋体"/>
          <w:lang w:eastAsia="zh-CN"/>
        </w:rPr>
        <w:t>“</w:t>
      </w:r>
      <w:r>
        <w:t>鄭司農云，荼讀爲舒，徐也。</w:t>
      </w:r>
      <w:r>
        <w:rPr>
          <w:rFonts w:hint="eastAsia" w:eastAsia="宋体"/>
          <w:lang w:eastAsia="zh-CN"/>
        </w:rPr>
        <w:t>”</w:t>
      </w:r>
      <w:r>
        <w:t>與</w:t>
      </w:r>
      <w:r>
        <w:rPr>
          <w:rFonts w:hint="eastAsia" w:eastAsia="宋体"/>
          <w:lang w:eastAsia="zh-CN"/>
        </w:rPr>
        <w:t>“</w:t>
      </w:r>
      <w:r>
        <w:t>舒</w:t>
      </w:r>
      <w:r>
        <w:rPr>
          <w:rFonts w:hint="eastAsia" w:eastAsia="宋体"/>
          <w:lang w:eastAsia="zh-CN"/>
        </w:rPr>
        <w:t>”</w:t>
      </w:r>
      <w:r>
        <w:t>同</w:t>
      </w:r>
    </w:p>
    <w:p w14:paraId="4A32D5ED">
      <w:r>
        <w:t>荼</w:t>
      </w:r>
    </w:p>
    <w:p w14:paraId="053072EA">
      <w:r>
        <w:rPr>
          <w:rFonts w:hint="eastAsia" w:eastAsia="宋体"/>
          <w:lang w:eastAsia="zh-CN"/>
        </w:rPr>
        <w:t>《</w:t>
      </w:r>
      <w:r>
        <w:t>廣雅</w:t>
      </w:r>
      <w:r>
        <w:rPr>
          <w:rFonts w:hint="eastAsia" w:eastAsia="宋体"/>
          <w:lang w:eastAsia="zh-CN"/>
        </w:rPr>
        <w:t>》</w:t>
      </w:r>
      <w:r>
        <w:t>：</w:t>
      </w:r>
      <w:r>
        <w:rPr>
          <w:rFonts w:hint="eastAsia" w:eastAsia="宋体"/>
          <w:lang w:eastAsia="zh-CN"/>
        </w:rPr>
        <w:t>“</w:t>
      </w:r>
      <w:r>
        <w:t>瑹，笏也。J</w:t>
      </w:r>
      <w:r>
        <w:rPr>
          <w:rFonts w:hint="eastAsia" w:eastAsia="宋体"/>
          <w:lang w:eastAsia="zh-CN"/>
        </w:rPr>
        <w:t>《</w:t>
      </w:r>
      <w:r>
        <w:t>禮記。玉藻</w:t>
      </w:r>
      <w:r>
        <w:rPr>
          <w:rFonts w:hint="eastAsia" w:eastAsia="宋体"/>
          <w:lang w:eastAsia="zh-CN"/>
        </w:rPr>
        <w:t>》“</w:t>
      </w:r>
      <w:r>
        <w:t>諸侯荼</w:t>
      </w:r>
      <w:r>
        <w:rPr>
          <w:rFonts w:hint="eastAsia" w:eastAsia="宋体"/>
          <w:lang w:eastAsia="zh-CN"/>
        </w:rPr>
        <w:t>”</w:t>
      </w:r>
      <w:r>
        <w:t>注：</w:t>
      </w:r>
      <w:r>
        <w:rPr>
          <w:rFonts w:hint="eastAsia" w:eastAsia="宋体"/>
          <w:lang w:eastAsia="zh-CN"/>
        </w:rPr>
        <w:t>“</w:t>
      </w:r>
      <w:r>
        <w:t>荼讀爲舒遲之舒。舒懦者所畏在</w:t>
      </w:r>
    </w:p>
    <w:p w14:paraId="1460C68B">
      <w:r>
        <w:t>前也。諸矦唯天子詘焉，是以謂笏爲荼。</w:t>
      </w:r>
      <w:r>
        <w:rPr>
          <w:rFonts w:hint="eastAsia" w:eastAsia="宋体"/>
          <w:lang w:eastAsia="zh-CN"/>
        </w:rPr>
        <w:t>”</w:t>
      </w:r>
      <w:r>
        <w:t>與</w:t>
      </w:r>
      <w:r>
        <w:rPr>
          <w:rFonts w:hint="eastAsia" w:eastAsia="宋体"/>
          <w:lang w:eastAsia="zh-CN"/>
        </w:rPr>
        <w:t>“</w:t>
      </w:r>
      <w:r>
        <w:t>瑹</w:t>
      </w:r>
      <w:r>
        <w:rPr>
          <w:rFonts w:hint="eastAsia" w:eastAsia="宋体"/>
          <w:lang w:eastAsia="zh-CN"/>
        </w:rPr>
        <w:t>”</w:t>
      </w:r>
      <w:r>
        <w:t>同</w:t>
      </w:r>
    </w:p>
    <w:p w14:paraId="55D0555A">
      <w:r>
        <w:t>爰居</w:t>
      </w:r>
    </w:p>
    <w:p w14:paraId="6E6E316F">
      <w:r>
        <w:rPr>
          <w:rFonts w:hint="eastAsia" w:eastAsia="宋体"/>
          <w:lang w:eastAsia="zh-CN"/>
        </w:rPr>
        <w:t>《</w:t>
      </w:r>
      <w:r>
        <w:t>玉篇</w:t>
      </w:r>
      <w:r>
        <w:rPr>
          <w:rFonts w:hint="eastAsia" w:eastAsia="宋体"/>
          <w:lang w:eastAsia="zh-CN"/>
        </w:rPr>
        <w:t>》“</w:t>
      </w:r>
      <w:r>
        <w:t>鶢鶋，海鳥。</w:t>
      </w:r>
      <w:r>
        <w:rPr>
          <w:rFonts w:hint="eastAsia" w:eastAsia="宋体"/>
          <w:lang w:eastAsia="zh-CN"/>
        </w:rPr>
        <w:t>”《</w:t>
      </w:r>
      <w:r>
        <w:t>左傳。文二年</w:t>
      </w:r>
      <w:r>
        <w:rPr>
          <w:rFonts w:hint="eastAsia" w:eastAsia="宋体"/>
          <w:lang w:eastAsia="zh-CN"/>
        </w:rPr>
        <w:t>》</w:t>
      </w:r>
      <w:r>
        <w:t>：</w:t>
      </w:r>
      <w:r>
        <w:rPr>
          <w:rFonts w:hint="eastAsia" w:eastAsia="宋体"/>
          <w:lang w:eastAsia="zh-CN"/>
        </w:rPr>
        <w:t>“</w:t>
      </w:r>
      <w:r>
        <w:t>祀爰居。</w:t>
      </w:r>
      <w:r>
        <w:rPr>
          <w:rFonts w:hint="eastAsia" w:eastAsia="宋体"/>
          <w:lang w:eastAsia="zh-CN"/>
        </w:rPr>
        <w:t>”《</w:t>
      </w:r>
      <w:r>
        <w:t>魯語</w:t>
      </w:r>
      <w:r>
        <w:rPr>
          <w:rFonts w:hint="eastAsia" w:eastAsia="宋体"/>
          <w:lang w:eastAsia="zh-CN"/>
        </w:rPr>
        <w:t>》</w:t>
      </w:r>
      <w:r>
        <w:t>：</w:t>
      </w:r>
      <w:r>
        <w:rPr>
          <w:rFonts w:hint="eastAsia" w:eastAsia="宋体"/>
          <w:lang w:eastAsia="zh-CN"/>
        </w:rPr>
        <w:t>“</w:t>
      </w:r>
      <w:r>
        <w:t>海鳥曰爰居。</w:t>
      </w:r>
      <w:r>
        <w:rPr>
          <w:rFonts w:hint="eastAsia" w:eastAsia="宋体"/>
          <w:lang w:eastAsia="zh-CN"/>
        </w:rPr>
        <w:t>”《</w:t>
      </w:r>
      <w:r>
        <w:t>爾</w:t>
      </w:r>
    </w:p>
    <w:p w14:paraId="04CB39DB">
      <w:r>
        <w:t>雅。釋鳥</w:t>
      </w:r>
      <w:r>
        <w:rPr>
          <w:rFonts w:hint="eastAsia" w:eastAsia="宋体"/>
          <w:lang w:eastAsia="zh-CN"/>
        </w:rPr>
        <w:t>》“</w:t>
      </w:r>
      <w:r>
        <w:t>爰居，雜縣。</w:t>
      </w:r>
      <w:r>
        <w:rPr>
          <w:rFonts w:hint="eastAsia" w:eastAsia="宋体"/>
          <w:lang w:eastAsia="zh-CN"/>
        </w:rPr>
        <w:t>”</w:t>
      </w:r>
      <w:r>
        <w:t>竝與</w:t>
      </w:r>
      <w:r>
        <w:rPr>
          <w:rFonts w:hint="eastAsia" w:eastAsia="宋体"/>
          <w:lang w:eastAsia="zh-CN"/>
        </w:rPr>
        <w:t>“</w:t>
      </w:r>
      <w:r>
        <w:t>鶢鶋</w:t>
      </w:r>
      <w:r>
        <w:rPr>
          <w:rFonts w:hint="eastAsia" w:eastAsia="宋体"/>
          <w:lang w:eastAsia="zh-CN"/>
        </w:rPr>
        <w:t>”</w:t>
      </w:r>
      <w:r>
        <w:t>同</w:t>
      </w:r>
    </w:p>
    <w:p w14:paraId="77408601">
      <w:r>
        <w:t>【第323页】</w:t>
      </w:r>
    </w:p>
    <w:p w14:paraId="14EF649C">
      <w:r>
        <w:t>扶渠</w:t>
      </w:r>
    </w:p>
    <w:p w14:paraId="6ABE8599">
      <w:pPr>
        <w:rPr>
          <w:rFonts w:hint="eastAsia" w:eastAsia="宋体"/>
          <w:lang w:eastAsia="zh-CN"/>
        </w:rPr>
      </w:pPr>
      <w:r>
        <w:rPr>
          <w:rFonts w:hint="eastAsia" w:eastAsia="宋体"/>
          <w:lang w:eastAsia="zh-CN"/>
        </w:rPr>
        <w:t>《</w:t>
      </w:r>
      <w:r>
        <w:t>爾雅</w:t>
      </w:r>
      <w:r>
        <w:rPr>
          <w:rFonts w:hint="eastAsia" w:eastAsia="宋体"/>
          <w:lang w:eastAsia="zh-CN"/>
        </w:rPr>
        <w:t>•</w:t>
      </w:r>
      <w:r>
        <w:t>釋草</w:t>
      </w:r>
      <w:r>
        <w:rPr>
          <w:rFonts w:hint="eastAsia" w:eastAsia="宋体"/>
          <w:lang w:eastAsia="zh-CN"/>
        </w:rPr>
        <w:t>》</w:t>
      </w:r>
      <w:r>
        <w:t>：</w:t>
      </w:r>
      <w:r>
        <w:rPr>
          <w:rFonts w:hint="eastAsia" w:eastAsia="宋体"/>
          <w:lang w:eastAsia="zh-CN"/>
        </w:rPr>
        <w:t>“</w:t>
      </w:r>
      <w:r>
        <w:t>荷，芙蕖。</w:t>
      </w:r>
      <w:r>
        <w:rPr>
          <w:rFonts w:hint="eastAsia" w:eastAsia="宋体"/>
          <w:lang w:eastAsia="zh-CN"/>
        </w:rPr>
        <w:t>”</w:t>
      </w:r>
      <w:r>
        <w:t>釋文作</w:t>
      </w:r>
      <w:r>
        <w:rPr>
          <w:rFonts w:hint="eastAsia" w:eastAsia="宋体"/>
          <w:lang w:eastAsia="zh-CN"/>
        </w:rPr>
        <w:t>“</w:t>
      </w:r>
      <w:r>
        <w:t>芙渠</w:t>
      </w:r>
      <w:r>
        <w:rPr>
          <w:rFonts w:hint="eastAsia" w:eastAsia="宋体"/>
          <w:lang w:eastAsia="zh-CN"/>
        </w:rPr>
        <w:t>”</w:t>
      </w:r>
      <w:r>
        <w:t>，又云</w:t>
      </w:r>
      <w:r>
        <w:rPr>
          <w:rFonts w:hint="eastAsia" w:eastAsia="宋体"/>
          <w:lang w:eastAsia="zh-CN"/>
        </w:rPr>
        <w:t>“</w:t>
      </w:r>
      <w:r>
        <w:t>芙</w:t>
      </w:r>
      <w:r>
        <w:rPr>
          <w:rFonts w:hint="eastAsia" w:eastAsia="宋体"/>
          <w:lang w:eastAsia="zh-CN"/>
        </w:rPr>
        <w:t>”</w:t>
      </w:r>
      <w:r>
        <w:t>本或作</w:t>
      </w:r>
      <w:r>
        <w:rPr>
          <w:rFonts w:hint="eastAsia" w:eastAsia="宋体"/>
          <w:lang w:eastAsia="zh-CN"/>
        </w:rPr>
        <w:t>“</w:t>
      </w:r>
      <w:r>
        <w:t>扶</w:t>
      </w:r>
      <w:r>
        <w:rPr>
          <w:rFonts w:hint="eastAsia" w:eastAsia="宋体"/>
          <w:lang w:eastAsia="zh-CN"/>
        </w:rPr>
        <w:t>”</w:t>
      </w:r>
    </w:p>
    <w:p w14:paraId="3188195B">
      <w:r>
        <w:t>余</w:t>
      </w:r>
    </w:p>
    <w:p w14:paraId="0877E9CD">
      <w:r>
        <w:rPr>
          <w:rFonts w:hint="eastAsia" w:eastAsia="宋体"/>
          <w:lang w:eastAsia="zh-CN"/>
        </w:rPr>
        <w:t>《</w:t>
      </w:r>
      <w:r>
        <w:t>周禮</w:t>
      </w:r>
      <w:r>
        <w:rPr>
          <w:rFonts w:hint="eastAsia" w:eastAsia="宋体"/>
          <w:lang w:eastAsia="zh-CN"/>
        </w:rPr>
        <w:t>•</w:t>
      </w:r>
      <w:r>
        <w:t>委人</w:t>
      </w:r>
      <w:r>
        <w:rPr>
          <w:rFonts w:hint="eastAsia" w:eastAsia="宋体"/>
          <w:lang w:eastAsia="zh-CN"/>
        </w:rPr>
        <w:t>》</w:t>
      </w:r>
      <w:r>
        <w:t>：</w:t>
      </w:r>
      <w:r>
        <w:rPr>
          <w:rFonts w:hint="eastAsia" w:eastAsia="宋体"/>
          <w:lang w:eastAsia="zh-CN"/>
        </w:rPr>
        <w:t>“</w:t>
      </w:r>
      <w:r>
        <w:t>凡其余聚以待頒賜。</w:t>
      </w:r>
      <w:r>
        <w:rPr>
          <w:rFonts w:hint="eastAsia" w:eastAsia="宋体"/>
          <w:lang w:eastAsia="zh-CN"/>
        </w:rPr>
        <w:t>”</w:t>
      </w:r>
      <w:r>
        <w:t>注：</w:t>
      </w:r>
      <w:r>
        <w:rPr>
          <w:rFonts w:hint="eastAsia" w:eastAsia="宋体"/>
          <w:lang w:eastAsia="zh-CN"/>
        </w:rPr>
        <w:t>“</w:t>
      </w:r>
      <w:r>
        <w:t>余當爲餘。</w:t>
      </w:r>
    </w:p>
    <w:p w14:paraId="07B9EB94">
      <w:r>
        <w:t>與</w:t>
      </w:r>
    </w:p>
    <w:p w14:paraId="60012941">
      <w:r>
        <w:rPr>
          <w:rFonts w:hint="eastAsia" w:eastAsia="宋体"/>
          <w:lang w:eastAsia="zh-CN"/>
        </w:rPr>
        <w:t>《</w:t>
      </w:r>
      <w:r>
        <w:t>玉篇</w:t>
      </w:r>
      <w:r>
        <w:rPr>
          <w:rFonts w:hint="eastAsia" w:eastAsia="宋体"/>
          <w:lang w:eastAsia="zh-CN"/>
        </w:rPr>
        <w:t>》</w:t>
      </w:r>
      <w:r>
        <w:t>：</w:t>
      </w:r>
      <w:r>
        <w:rPr>
          <w:rFonts w:hint="eastAsia" w:eastAsia="宋体"/>
          <w:lang w:eastAsia="zh-CN"/>
        </w:rPr>
        <w:t>“</w:t>
      </w:r>
      <w:r>
        <w:t>歟，語末辭。</w:t>
      </w:r>
      <w:r>
        <w:rPr>
          <w:rFonts w:hint="eastAsia" w:eastAsia="宋体"/>
          <w:lang w:eastAsia="zh-CN"/>
        </w:rPr>
        <w:t>”《</w:t>
      </w:r>
      <w:r>
        <w:t>禮記。檀弓</w:t>
      </w:r>
      <w:r>
        <w:rPr>
          <w:rFonts w:hint="eastAsia" w:eastAsia="宋体"/>
          <w:lang w:eastAsia="zh-CN"/>
        </w:rPr>
        <w:t>》</w:t>
      </w:r>
      <w:r>
        <w:t>：</w:t>
      </w:r>
      <w:r>
        <w:rPr>
          <w:rFonts w:hint="eastAsia" w:eastAsia="宋体"/>
          <w:lang w:eastAsia="zh-CN"/>
        </w:rPr>
        <w:t>“</w:t>
      </w:r>
      <w:r>
        <w:t>大夫之簀與？</w:t>
      </w:r>
      <w:r>
        <w:rPr>
          <w:rFonts w:hint="eastAsia" w:eastAsia="宋体"/>
          <w:lang w:eastAsia="zh-CN"/>
        </w:rPr>
        <w:t>”</w:t>
      </w:r>
      <w:r>
        <w:t>與、歟同。凡經文</w:t>
      </w:r>
      <w:r>
        <w:rPr>
          <w:rFonts w:hint="eastAsia" w:eastAsia="宋体"/>
          <w:lang w:eastAsia="zh-CN"/>
        </w:rPr>
        <w:t>“</w:t>
      </w:r>
      <w:r>
        <w:t>歟</w:t>
      </w:r>
      <w:r>
        <w:rPr>
          <w:rFonts w:hint="eastAsia" w:eastAsia="宋体"/>
          <w:lang w:eastAsia="zh-CN"/>
        </w:rPr>
        <w:t>”</w:t>
      </w:r>
      <w:r>
        <w:t>字皆</w:t>
      </w:r>
    </w:p>
    <w:p w14:paraId="022E6C28">
      <w:r>
        <w:t>作</w:t>
      </w:r>
      <w:r>
        <w:rPr>
          <w:rFonts w:hint="eastAsia" w:eastAsia="宋体"/>
          <w:lang w:eastAsia="zh-CN"/>
        </w:rPr>
        <w:t>“</w:t>
      </w:r>
      <w:r>
        <w:t>與</w:t>
      </w:r>
      <w:r>
        <w:rPr>
          <w:rFonts w:hint="eastAsia" w:eastAsia="宋体"/>
          <w:lang w:eastAsia="zh-CN"/>
        </w:rPr>
        <w:t>”</w:t>
      </w:r>
      <w:r>
        <w:t>。</w:t>
      </w:r>
    </w:p>
    <w:p w14:paraId="4B64DECA">
      <w:r>
        <w:t>雎</w:t>
      </w:r>
    </w:p>
    <w:p w14:paraId="2679FD47">
      <w:r>
        <w:rPr>
          <w:rFonts w:hint="eastAsia" w:eastAsia="宋体"/>
          <w:lang w:eastAsia="zh-CN"/>
        </w:rPr>
        <w:t>《</w:t>
      </w:r>
      <w:r>
        <w:t>説文</w:t>
      </w:r>
      <w:r>
        <w:rPr>
          <w:rFonts w:hint="eastAsia" w:eastAsia="宋体"/>
          <w:lang w:eastAsia="zh-CN"/>
        </w:rPr>
        <w:t>》</w:t>
      </w:r>
      <w:r>
        <w:t>：</w:t>
      </w:r>
      <w:r>
        <w:rPr>
          <w:rFonts w:hint="eastAsia" w:eastAsia="宋体"/>
          <w:lang w:eastAsia="zh-CN"/>
        </w:rPr>
        <w:t>“</w:t>
      </w:r>
      <w:r>
        <w:t>沮水出漢中房陵，東入江。</w:t>
      </w:r>
      <w:r>
        <w:rPr>
          <w:rFonts w:hint="eastAsia" w:eastAsia="宋体"/>
          <w:lang w:eastAsia="zh-CN"/>
        </w:rPr>
        <w:t>”《</w:t>
      </w:r>
      <w:r>
        <w:t>左傳。哀六年</w:t>
      </w:r>
      <w:r>
        <w:rPr>
          <w:rFonts w:hint="eastAsia" w:eastAsia="宋体"/>
          <w:lang w:eastAsia="zh-CN"/>
        </w:rPr>
        <w:t>》</w:t>
      </w:r>
      <w:r>
        <w:t>：</w:t>
      </w:r>
      <w:r>
        <w:rPr>
          <w:rFonts w:hint="eastAsia" w:eastAsia="宋体"/>
          <w:lang w:eastAsia="zh-CN"/>
        </w:rPr>
        <w:t>“</w:t>
      </w:r>
      <w:r>
        <w:t>江漢雎漳。</w:t>
      </w:r>
      <w:r>
        <w:rPr>
          <w:rFonts w:hint="eastAsia" w:eastAsia="宋体"/>
          <w:lang w:eastAsia="zh-CN"/>
        </w:rPr>
        <w:t>”</w:t>
      </w:r>
      <w:r>
        <w:t>正義引</w:t>
      </w:r>
      <w:r>
        <w:rPr>
          <w:rFonts w:hint="eastAsia" w:eastAsia="宋体"/>
          <w:lang w:eastAsia="zh-CN"/>
        </w:rPr>
        <w:t>《</w:t>
      </w:r>
      <w:r>
        <w:t>土地</w:t>
      </w:r>
    </w:p>
    <w:p w14:paraId="1055D7C9">
      <w:r>
        <w:t>名</w:t>
      </w:r>
      <w:r>
        <w:rPr>
          <w:rFonts w:hint="eastAsia" w:eastAsia="宋体"/>
          <w:lang w:eastAsia="zh-CN"/>
        </w:rPr>
        <w:t>》“</w:t>
      </w:r>
      <w:r>
        <w:t>雎經襄陽，至南郡枝江縣入江。</w:t>
      </w:r>
      <w:r>
        <w:rPr>
          <w:rFonts w:hint="eastAsia" w:eastAsia="宋体"/>
          <w:lang w:eastAsia="zh-CN"/>
        </w:rPr>
        <w:t>”</w:t>
      </w:r>
      <w:r>
        <w:t>與</w:t>
      </w:r>
      <w:r>
        <w:rPr>
          <w:rFonts w:hint="eastAsia" w:eastAsia="宋体"/>
          <w:lang w:eastAsia="zh-CN"/>
        </w:rPr>
        <w:t>“</w:t>
      </w:r>
      <w:r>
        <w:t>沮</w:t>
      </w:r>
      <w:r>
        <w:rPr>
          <w:rFonts w:hint="eastAsia" w:eastAsia="宋体"/>
          <w:lang w:eastAsia="zh-CN"/>
        </w:rPr>
        <w:t>”</w:t>
      </w:r>
      <w:r>
        <w:t>同</w:t>
      </w:r>
    </w:p>
    <w:p w14:paraId="7791B9FB">
      <w:r>
        <w:t>【第324页】</w:t>
      </w:r>
    </w:p>
    <w:p w14:paraId="5D4A21DF">
      <w:r>
        <w:t>疏</w:t>
      </w:r>
    </w:p>
    <w:p w14:paraId="19D04A3C">
      <w:pPr>
        <w:rPr>
          <w:rFonts w:hint="eastAsia" w:eastAsia="宋体"/>
          <w:lang w:eastAsia="zh-CN"/>
        </w:rPr>
      </w:pPr>
      <w:r>
        <w:rPr>
          <w:rFonts w:hint="eastAsia" w:eastAsia="宋体"/>
          <w:lang w:eastAsia="zh-CN"/>
        </w:rPr>
        <w:t>《</w:t>
      </w:r>
      <w:r>
        <w:t>玉篇</w:t>
      </w:r>
      <w:r>
        <w:rPr>
          <w:rFonts w:hint="eastAsia" w:eastAsia="宋体"/>
          <w:lang w:eastAsia="zh-CN"/>
        </w:rPr>
        <w:t>》</w:t>
      </w:r>
      <w:r>
        <w:t>：</w:t>
      </w:r>
      <w:r>
        <w:rPr>
          <w:rFonts w:hint="eastAsia" w:eastAsia="宋体"/>
          <w:lang w:eastAsia="zh-CN"/>
        </w:rPr>
        <w:t>“</w:t>
      </w:r>
      <w:r>
        <w:t>蔬，菜蔬也。</w:t>
      </w:r>
      <w:r>
        <w:rPr>
          <w:rFonts w:hint="eastAsia" w:eastAsia="宋体"/>
          <w:lang w:eastAsia="zh-CN"/>
        </w:rPr>
        <w:t>”《</w:t>
      </w:r>
      <w:r>
        <w:t>周禮。太宰</w:t>
      </w:r>
      <w:r>
        <w:rPr>
          <w:rFonts w:hint="eastAsia" w:eastAsia="宋体"/>
          <w:lang w:eastAsia="zh-CN"/>
        </w:rPr>
        <w:t>》</w:t>
      </w:r>
      <w:r>
        <w:t>：</w:t>
      </w:r>
      <w:r>
        <w:rPr>
          <w:rFonts w:hint="eastAsia" w:eastAsia="宋体"/>
          <w:lang w:eastAsia="zh-CN"/>
        </w:rPr>
        <w:t>“</w:t>
      </w:r>
      <w:r>
        <w:t>聚斂疏材。</w:t>
      </w:r>
      <w:r>
        <w:rPr>
          <w:rFonts w:hint="eastAsia" w:eastAsia="宋体"/>
          <w:lang w:eastAsia="zh-CN"/>
        </w:rPr>
        <w:t>”</w:t>
      </w:r>
      <w:r>
        <w:t>注：</w:t>
      </w:r>
      <w:r>
        <w:rPr>
          <w:rFonts w:hint="eastAsia" w:eastAsia="宋体"/>
          <w:lang w:eastAsia="zh-CN"/>
        </w:rPr>
        <w:t>“</w:t>
      </w:r>
      <w:r>
        <w:t>疏材，百草根實可食者。</w:t>
      </w:r>
      <w:r>
        <w:rPr>
          <w:rFonts w:hint="eastAsia" w:eastAsia="宋体"/>
          <w:lang w:eastAsia="zh-CN"/>
        </w:rPr>
        <w:t>”</w:t>
      </w:r>
    </w:p>
    <w:p w14:paraId="65AF20FF">
      <w:r>
        <w:rPr>
          <w:rFonts w:hint="eastAsia" w:eastAsia="宋体"/>
          <w:lang w:eastAsia="zh-CN"/>
        </w:rPr>
        <w:t>《</w:t>
      </w:r>
      <w:r>
        <w:t>委人</w:t>
      </w:r>
      <w:r>
        <w:rPr>
          <w:rFonts w:hint="eastAsia" w:eastAsia="宋体"/>
          <w:lang w:eastAsia="zh-CN"/>
        </w:rPr>
        <w:t>》</w:t>
      </w:r>
      <w:r>
        <w:t>：</w:t>
      </w:r>
      <w:r>
        <w:rPr>
          <w:rFonts w:hint="eastAsia" w:eastAsia="宋体"/>
          <w:lang w:eastAsia="zh-CN"/>
        </w:rPr>
        <w:t>“</w:t>
      </w:r>
      <w:r>
        <w:t>凡疏材、木材。</w:t>
      </w:r>
      <w:r>
        <w:rPr>
          <w:rFonts w:hint="eastAsia" w:eastAsia="宋体"/>
          <w:lang w:eastAsia="zh-CN"/>
        </w:rPr>
        <w:t>”</w:t>
      </w:r>
      <w:r>
        <w:t>竝與</w:t>
      </w:r>
      <w:r>
        <w:rPr>
          <w:rFonts w:hint="eastAsia" w:eastAsia="宋体"/>
          <w:lang w:eastAsia="zh-CN"/>
        </w:rPr>
        <w:t>“</w:t>
      </w:r>
      <w:r>
        <w:t>蔬</w:t>
      </w:r>
      <w:r>
        <w:rPr>
          <w:rFonts w:hint="eastAsia" w:eastAsia="宋体"/>
          <w:lang w:eastAsia="zh-CN"/>
        </w:rPr>
        <w:t>”</w:t>
      </w:r>
      <w:r>
        <w:t>同</w:t>
      </w:r>
    </w:p>
    <w:p w14:paraId="35E02C0A">
      <w:r>
        <w:t>邪</w:t>
      </w:r>
    </w:p>
    <w:p w14:paraId="70222591">
      <w:pPr>
        <w:rPr>
          <w:rFonts w:hint="eastAsia" w:eastAsia="宋体"/>
          <w:lang w:eastAsia="zh-CN"/>
        </w:rPr>
      </w:pPr>
      <w:r>
        <w:rPr>
          <w:rFonts w:hint="eastAsia" w:eastAsia="宋体"/>
          <w:lang w:eastAsia="zh-CN"/>
        </w:rPr>
        <w:t>《</w:t>
      </w:r>
      <w:r>
        <w:t>詩。北風</w:t>
      </w:r>
      <w:r>
        <w:rPr>
          <w:rFonts w:hint="eastAsia" w:eastAsia="宋体"/>
          <w:lang w:eastAsia="zh-CN"/>
        </w:rPr>
        <w:t>》</w:t>
      </w:r>
      <w:r>
        <w:t>首章：</w:t>
      </w:r>
      <w:r>
        <w:rPr>
          <w:rFonts w:hint="eastAsia" w:eastAsia="宋体"/>
          <w:lang w:eastAsia="zh-CN"/>
        </w:rPr>
        <w:t>“</w:t>
      </w:r>
      <w:r>
        <w:t>其虗其邪。</w:t>
      </w:r>
      <w:r>
        <w:rPr>
          <w:rFonts w:hint="eastAsia" w:eastAsia="宋体"/>
          <w:lang w:eastAsia="zh-CN"/>
        </w:rPr>
        <w:t>”</w:t>
      </w:r>
      <w:r>
        <w:t>箋：</w:t>
      </w:r>
      <w:r>
        <w:rPr>
          <w:rFonts w:hint="eastAsia" w:eastAsia="宋体"/>
          <w:lang w:eastAsia="zh-CN"/>
        </w:rPr>
        <w:t>“</w:t>
      </w:r>
      <w:r>
        <w:t>邪讀如徐。</w:t>
      </w:r>
      <w:r>
        <w:rPr>
          <w:rFonts w:hint="eastAsia" w:eastAsia="宋体"/>
          <w:lang w:eastAsia="zh-CN"/>
        </w:rPr>
        <w:t>”</w:t>
      </w:r>
      <w:r>
        <w:t>正義</w:t>
      </w:r>
      <w:r>
        <w:rPr>
          <w:rFonts w:hint="eastAsia" w:eastAsia="宋体"/>
          <w:lang w:eastAsia="zh-CN"/>
        </w:rPr>
        <w:t>“</w:t>
      </w:r>
      <w:r>
        <w:t>虗徐者，謙虗閑徐之義。</w:t>
      </w:r>
      <w:r>
        <w:rPr>
          <w:rFonts w:hint="eastAsia" w:eastAsia="宋体"/>
          <w:lang w:eastAsia="zh-CN"/>
        </w:rPr>
        <w:t>”</w:t>
      </w:r>
    </w:p>
    <w:p w14:paraId="724489D8">
      <w:r>
        <w:t>此作</w:t>
      </w:r>
      <w:r>
        <w:rPr>
          <w:rFonts w:hint="eastAsia" w:eastAsia="宋体"/>
          <w:lang w:eastAsia="zh-CN"/>
        </w:rPr>
        <w:t>“</w:t>
      </w:r>
      <w:r>
        <w:t>其邪</w:t>
      </w:r>
      <w:r>
        <w:rPr>
          <w:rFonts w:hint="eastAsia" w:eastAsia="宋体"/>
          <w:lang w:eastAsia="zh-CN"/>
        </w:rPr>
        <w:t>”</w:t>
      </w:r>
      <w:r>
        <w:t>，</w:t>
      </w:r>
      <w:r>
        <w:rPr>
          <w:rFonts w:hint="eastAsia" w:eastAsia="宋体"/>
          <w:lang w:eastAsia="zh-CN"/>
        </w:rPr>
        <w:t>《</w:t>
      </w:r>
      <w:r>
        <w:t>爾雅</w:t>
      </w:r>
      <w:r>
        <w:rPr>
          <w:rFonts w:hint="eastAsia" w:eastAsia="宋体"/>
          <w:lang w:eastAsia="zh-CN"/>
        </w:rPr>
        <w:t>》</w:t>
      </w:r>
      <w:r>
        <w:t>作</w:t>
      </w:r>
      <w:r>
        <w:rPr>
          <w:rFonts w:hint="eastAsia" w:eastAsia="宋体"/>
          <w:lang w:eastAsia="zh-CN"/>
        </w:rPr>
        <w:t>“</w:t>
      </w:r>
      <w:r>
        <w:t>其徐</w:t>
      </w:r>
      <w:r>
        <w:rPr>
          <w:rFonts w:hint="eastAsia" w:eastAsia="宋体"/>
          <w:lang w:eastAsia="zh-CN"/>
        </w:rPr>
        <w:t>”</w:t>
      </w:r>
      <w:r>
        <w:t>，字雖異，音實同</w:t>
      </w:r>
    </w:p>
    <w:p w14:paraId="18BEF2E3">
      <w:r>
        <w:t>豬</w:t>
      </w:r>
    </w:p>
    <w:p w14:paraId="0886BBA7">
      <w:r>
        <w:rPr>
          <w:rFonts w:hint="eastAsia" w:eastAsia="宋体"/>
          <w:lang w:eastAsia="zh-CN"/>
        </w:rPr>
        <w:t>《</w:t>
      </w:r>
      <w:r>
        <w:t>玉篇</w:t>
      </w:r>
      <w:r>
        <w:rPr>
          <w:rFonts w:hint="eastAsia" w:eastAsia="宋体"/>
          <w:lang w:eastAsia="zh-CN"/>
        </w:rPr>
        <w:t>》“</w:t>
      </w:r>
      <w:r>
        <w:t>瀦，水所停也。</w:t>
      </w:r>
      <w:r>
        <w:rPr>
          <w:rFonts w:hint="eastAsia" w:eastAsia="宋体"/>
          <w:lang w:eastAsia="zh-CN"/>
        </w:rPr>
        <w:t>”《</w:t>
      </w:r>
      <w:r>
        <w:t>書。禹貢</w:t>
      </w:r>
      <w:r>
        <w:rPr>
          <w:rFonts w:hint="eastAsia" w:eastAsia="宋体"/>
          <w:lang w:eastAsia="zh-CN"/>
        </w:rPr>
        <w:t>》“</w:t>
      </w:r>
      <w:r>
        <w:t>大野既豬。</w:t>
      </w:r>
      <w:r>
        <w:rPr>
          <w:rFonts w:hint="eastAsia" w:eastAsia="宋体"/>
          <w:lang w:eastAsia="zh-CN"/>
        </w:rPr>
        <w:t>”</w:t>
      </w:r>
      <w:r>
        <w:t>釋文引馬云：</w:t>
      </w:r>
      <w:r>
        <w:rPr>
          <w:rFonts w:hint="eastAsia" w:eastAsia="宋体"/>
          <w:lang w:eastAsia="zh-CN"/>
        </w:rPr>
        <w:t>“</w:t>
      </w:r>
      <w:r>
        <w:t>水所停止，深者</w:t>
      </w:r>
    </w:p>
    <w:p w14:paraId="6E443A2B">
      <w:r>
        <w:t>曰豬。</w:t>
      </w:r>
      <w:r>
        <w:rPr>
          <w:rFonts w:hint="eastAsia" w:eastAsia="宋体"/>
          <w:lang w:eastAsia="zh-CN"/>
        </w:rPr>
        <w:t>”《</w:t>
      </w:r>
      <w:r>
        <w:t>禮記。檀弓</w:t>
      </w:r>
      <w:r>
        <w:rPr>
          <w:rFonts w:hint="eastAsia" w:eastAsia="宋体"/>
          <w:lang w:eastAsia="zh-CN"/>
        </w:rPr>
        <w:t>》“</w:t>
      </w:r>
      <w:r>
        <w:t>洿其宫而豬焉。</w:t>
      </w:r>
      <w:r>
        <w:rPr>
          <w:rFonts w:hint="eastAsia" w:eastAsia="宋体"/>
          <w:lang w:eastAsia="zh-CN"/>
        </w:rPr>
        <w:t>”</w:t>
      </w:r>
      <w:r>
        <w:t>正義</w:t>
      </w:r>
      <w:r>
        <w:rPr>
          <w:rFonts w:hint="eastAsia" w:eastAsia="宋体"/>
          <w:lang w:eastAsia="zh-CN"/>
        </w:rPr>
        <w:t>“</w:t>
      </w:r>
      <w:r>
        <w:t>謂掘洿其宫，使水聚積。</w:t>
      </w:r>
      <w:r>
        <w:rPr>
          <w:rFonts w:hint="eastAsia" w:eastAsia="宋体"/>
          <w:lang w:eastAsia="zh-CN"/>
        </w:rPr>
        <w:t>”《</w:t>
      </w:r>
      <w:r>
        <w:t>左傳。襄二</w:t>
      </w:r>
    </w:p>
    <w:p w14:paraId="621068E6">
      <w:r>
        <w:t>十五年</w:t>
      </w:r>
      <w:r>
        <w:rPr>
          <w:rFonts w:hint="eastAsia" w:eastAsia="宋体"/>
          <w:lang w:eastAsia="zh-CN"/>
        </w:rPr>
        <w:t>》“</w:t>
      </w:r>
      <w:r>
        <w:t>規偃豬。</w:t>
      </w:r>
      <w:r>
        <w:rPr>
          <w:rFonts w:hint="eastAsia" w:eastAsia="宋体"/>
          <w:lang w:eastAsia="zh-CN"/>
        </w:rPr>
        <w:t>”</w:t>
      </w:r>
      <w:r>
        <w:t>集解</w:t>
      </w:r>
      <w:r>
        <w:rPr>
          <w:rFonts w:hint="eastAsia" w:eastAsia="宋体"/>
          <w:lang w:eastAsia="zh-CN"/>
        </w:rPr>
        <w:t>“</w:t>
      </w:r>
      <w:r>
        <w:t>偃豬，下溼之地，規度其受水多少。</w:t>
      </w:r>
      <w:r>
        <w:rPr>
          <w:rFonts w:hint="eastAsia" w:eastAsia="宋体"/>
          <w:lang w:eastAsia="zh-CN"/>
        </w:rPr>
        <w:t>”</w:t>
      </w:r>
      <w:r>
        <w:t>竝與</w:t>
      </w:r>
      <w:r>
        <w:rPr>
          <w:rFonts w:hint="eastAsia" w:eastAsia="宋体"/>
          <w:lang w:eastAsia="zh-CN"/>
        </w:rPr>
        <w:t>“</w:t>
      </w:r>
      <w:r>
        <w:t>瀦</w:t>
      </w:r>
      <w:r>
        <w:rPr>
          <w:rFonts w:hint="eastAsia" w:eastAsia="宋体"/>
          <w:lang w:eastAsia="zh-CN"/>
        </w:rPr>
        <w:t>”</w:t>
      </w:r>
      <w:r>
        <w:t>同</w:t>
      </w:r>
    </w:p>
    <w:p w14:paraId="0D2F19A0">
      <w:r>
        <w:t>虗</w:t>
      </w:r>
    </w:p>
    <w:p w14:paraId="07FB5BA2">
      <w:r>
        <w:rPr>
          <w:rFonts w:hint="eastAsia" w:eastAsia="宋体"/>
          <w:lang w:eastAsia="zh-CN"/>
        </w:rPr>
        <w:t>《</w:t>
      </w:r>
      <w:r>
        <w:t>玉篇</w:t>
      </w:r>
      <w:r>
        <w:rPr>
          <w:rFonts w:hint="eastAsia" w:eastAsia="宋体"/>
          <w:lang w:eastAsia="zh-CN"/>
        </w:rPr>
        <w:t>》“</w:t>
      </w:r>
      <w:r>
        <w:t>墟大丘也。</w:t>
      </w:r>
      <w:r>
        <w:rPr>
          <w:rFonts w:hint="eastAsia" w:eastAsia="宋体"/>
          <w:lang w:eastAsia="zh-CN"/>
        </w:rPr>
        <w:t>”《</w:t>
      </w:r>
      <w:r>
        <w:t>詩。定之方中</w:t>
      </w:r>
      <w:r>
        <w:rPr>
          <w:rFonts w:hint="eastAsia" w:eastAsia="宋体"/>
          <w:lang w:eastAsia="zh-CN"/>
        </w:rPr>
        <w:t>》</w:t>
      </w:r>
      <w:r>
        <w:t>二章</w:t>
      </w:r>
      <w:r>
        <w:rPr>
          <w:rFonts w:hint="eastAsia" w:eastAsia="宋体"/>
          <w:lang w:eastAsia="zh-CN"/>
        </w:rPr>
        <w:t>“</w:t>
      </w:r>
      <w:r>
        <w:t>升彼虗矣。</w:t>
      </w:r>
      <w:r>
        <w:rPr>
          <w:rFonts w:hint="eastAsia" w:eastAsia="宋体"/>
          <w:lang w:eastAsia="zh-CN"/>
        </w:rPr>
        <w:t>”</w:t>
      </w:r>
      <w:r>
        <w:t>正義</w:t>
      </w:r>
      <w:r>
        <w:rPr>
          <w:rFonts w:hint="eastAsia" w:eastAsia="宋体"/>
          <w:lang w:eastAsia="zh-CN"/>
        </w:rPr>
        <w:t>“</w:t>
      </w:r>
      <w:r>
        <w:t>地有故虗可</w:t>
      </w:r>
    </w:p>
    <w:p w14:paraId="72E443CC">
      <w:r>
        <w:t>【第325页】</w:t>
      </w:r>
    </w:p>
    <w:p w14:paraId="038D6502">
      <w:r>
        <w:t>登。</w:t>
      </w:r>
      <w:r>
        <w:rPr>
          <w:rFonts w:hint="eastAsia" w:eastAsia="宋体"/>
          <w:lang w:eastAsia="zh-CN"/>
        </w:rPr>
        <w:t>”《</w:t>
      </w:r>
      <w:r>
        <w:t>禮記</w:t>
      </w:r>
      <w:r>
        <w:rPr>
          <w:rFonts w:hint="eastAsia" w:eastAsia="宋体"/>
          <w:lang w:eastAsia="zh-CN"/>
        </w:rPr>
        <w:t>•</w:t>
      </w:r>
      <w:r>
        <w:t>檀弓</w:t>
      </w:r>
      <w:r>
        <w:rPr>
          <w:rFonts w:hint="eastAsia" w:eastAsia="宋体"/>
          <w:lang w:eastAsia="zh-CN"/>
        </w:rPr>
        <w:t>》“</w:t>
      </w:r>
      <w:r>
        <w:t>墟墓之閒</w:t>
      </w:r>
      <w:r>
        <w:rPr>
          <w:rFonts w:hint="eastAsia" w:eastAsia="宋体"/>
          <w:lang w:eastAsia="zh-CN"/>
        </w:rPr>
        <w:t>”</w:t>
      </w:r>
      <w:r>
        <w:t>，釋文作</w:t>
      </w:r>
      <w:r>
        <w:rPr>
          <w:rFonts w:hint="eastAsia" w:eastAsia="宋体"/>
          <w:lang w:eastAsia="zh-CN"/>
        </w:rPr>
        <w:t>“</w:t>
      </w:r>
      <w:r>
        <w:t>虗</w:t>
      </w:r>
      <w:r>
        <w:rPr>
          <w:rFonts w:hint="eastAsia" w:eastAsia="宋体"/>
          <w:lang w:eastAsia="zh-CN"/>
        </w:rPr>
        <w:t>”</w:t>
      </w:r>
      <w:r>
        <w:t>。</w:t>
      </w:r>
      <w:r>
        <w:rPr>
          <w:rFonts w:hint="eastAsia" w:eastAsia="宋体"/>
          <w:lang w:eastAsia="zh-CN"/>
        </w:rPr>
        <w:t>《</w:t>
      </w:r>
      <w:r>
        <w:t>左傳。僖二十八年</w:t>
      </w:r>
      <w:r>
        <w:rPr>
          <w:rFonts w:hint="eastAsia" w:eastAsia="宋体"/>
          <w:lang w:eastAsia="zh-CN"/>
        </w:rPr>
        <w:t>》</w:t>
      </w:r>
      <w:r>
        <w:t>：</w:t>
      </w:r>
      <w:r>
        <w:rPr>
          <w:rFonts w:hint="eastAsia" w:eastAsia="宋体"/>
          <w:lang w:eastAsia="zh-CN"/>
        </w:rPr>
        <w:t>“</w:t>
      </w:r>
      <w:r>
        <w:t>晉侯登有莘之虗以</w:t>
      </w:r>
    </w:p>
    <w:p w14:paraId="1A78D665">
      <w:r>
        <w:t>觀師。</w:t>
      </w:r>
      <w:r>
        <w:rPr>
          <w:rFonts w:hint="eastAsia" w:eastAsia="宋体"/>
          <w:lang w:eastAsia="zh-CN"/>
        </w:rPr>
        <w:t>”《</w:t>
      </w:r>
      <w:r>
        <w:t>哀十七年</w:t>
      </w:r>
      <w:r>
        <w:rPr>
          <w:rFonts w:hint="eastAsia" w:eastAsia="宋体"/>
          <w:lang w:eastAsia="zh-CN"/>
        </w:rPr>
        <w:t>》“</w:t>
      </w:r>
      <w:r>
        <w:t>登此昆吾之虗。</w:t>
      </w:r>
      <w:r>
        <w:rPr>
          <w:rFonts w:hint="eastAsia" w:eastAsia="宋体"/>
          <w:lang w:eastAsia="zh-CN"/>
        </w:rPr>
        <w:t>”</w:t>
      </w:r>
      <w:r>
        <w:t>竝與</w:t>
      </w:r>
      <w:r>
        <w:rPr>
          <w:rFonts w:hint="eastAsia" w:eastAsia="宋体"/>
          <w:lang w:eastAsia="zh-CN"/>
        </w:rPr>
        <w:t>“</w:t>
      </w:r>
      <w:r>
        <w:t>墟</w:t>
      </w:r>
      <w:r>
        <w:rPr>
          <w:rFonts w:hint="eastAsia" w:eastAsia="宋体"/>
          <w:lang w:eastAsia="zh-CN"/>
        </w:rPr>
        <w:t>”</w:t>
      </w:r>
      <w:r>
        <w:t>同</w:t>
      </w:r>
    </w:p>
    <w:p w14:paraId="2B2FF3FB">
      <w:r>
        <w:t>茹</w:t>
      </w:r>
    </w:p>
    <w:p w14:paraId="62EE8A96">
      <w:r>
        <w:rPr>
          <w:rFonts w:hint="eastAsia" w:eastAsia="宋体"/>
          <w:lang w:eastAsia="zh-CN"/>
        </w:rPr>
        <w:t>《</w:t>
      </w:r>
      <w:r>
        <w:t>玉篇</w:t>
      </w:r>
      <w:r>
        <w:rPr>
          <w:rFonts w:hint="eastAsia" w:eastAsia="宋体"/>
          <w:lang w:eastAsia="zh-CN"/>
        </w:rPr>
        <w:t>》</w:t>
      </w:r>
      <w:r>
        <w:t>：</w:t>
      </w:r>
      <w:r>
        <w:rPr>
          <w:rFonts w:hint="eastAsia" w:eastAsia="宋体"/>
          <w:lang w:eastAsia="zh-CN"/>
        </w:rPr>
        <w:t>“</w:t>
      </w:r>
      <w:r>
        <w:t>袽，所以塞舟漏也。</w:t>
      </w:r>
      <w:r>
        <w:rPr>
          <w:rFonts w:hint="eastAsia" w:eastAsia="宋体"/>
          <w:lang w:eastAsia="zh-CN"/>
        </w:rPr>
        <w:t>”《</w:t>
      </w:r>
      <w:r>
        <w:t>易</w:t>
      </w:r>
      <w:r>
        <w:rPr>
          <w:rFonts w:hint="eastAsia" w:eastAsia="宋体"/>
          <w:lang w:eastAsia="zh-CN"/>
        </w:rPr>
        <w:t>•</w:t>
      </w:r>
      <w:r>
        <w:t>既濟。六四</w:t>
      </w:r>
      <w:r>
        <w:rPr>
          <w:rFonts w:hint="eastAsia" w:eastAsia="宋体"/>
          <w:lang w:eastAsia="zh-CN"/>
        </w:rPr>
        <w:t>》</w:t>
      </w:r>
      <w:r>
        <w:t>：</w:t>
      </w:r>
      <w:r>
        <w:rPr>
          <w:rFonts w:hint="eastAsia" w:eastAsia="宋体"/>
          <w:lang w:eastAsia="zh-CN"/>
        </w:rPr>
        <w:t>“</w:t>
      </w:r>
      <w:r>
        <w:t>繻有衣袽。</w:t>
      </w:r>
      <w:r>
        <w:rPr>
          <w:rFonts w:hint="eastAsia" w:eastAsia="宋体"/>
          <w:lang w:eastAsia="zh-CN"/>
        </w:rPr>
        <w:t>”</w:t>
      </w:r>
      <w:r>
        <w:t>注：</w:t>
      </w:r>
      <w:r>
        <w:rPr>
          <w:rFonts w:hint="eastAsia" w:eastAsia="宋体"/>
          <w:lang w:eastAsia="zh-CN"/>
        </w:rPr>
        <w:t>“</w:t>
      </w:r>
      <w:r>
        <w:t>衣袽所以塞</w:t>
      </w:r>
    </w:p>
    <w:p w14:paraId="28E9CA24">
      <w:r>
        <w:t>舟漏也。</w:t>
      </w:r>
      <w:r>
        <w:rPr>
          <w:rFonts w:hint="eastAsia" w:eastAsia="宋体"/>
          <w:lang w:eastAsia="zh-CN"/>
        </w:rPr>
        <w:t>”</w:t>
      </w:r>
      <w:r>
        <w:t>釋文：</w:t>
      </w:r>
      <w:r>
        <w:rPr>
          <w:rFonts w:hint="eastAsia" w:eastAsia="宋体"/>
          <w:lang w:eastAsia="zh-CN"/>
        </w:rPr>
        <w:t>“</w:t>
      </w:r>
      <w:r>
        <w:t>袽，子夏作茹。</w:t>
      </w:r>
      <w:r>
        <w:rPr>
          <w:rFonts w:hint="eastAsia" w:eastAsia="宋体"/>
          <w:lang w:eastAsia="zh-CN"/>
        </w:rPr>
        <w:t>”</w:t>
      </w:r>
      <w:r>
        <w:t>與</w:t>
      </w:r>
      <w:r>
        <w:rPr>
          <w:rFonts w:hint="eastAsia" w:eastAsia="宋体"/>
          <w:lang w:eastAsia="zh-CN"/>
        </w:rPr>
        <w:t>“</w:t>
      </w:r>
      <w:r>
        <w:t>袽</w:t>
      </w:r>
      <w:r>
        <w:rPr>
          <w:rFonts w:hint="eastAsia" w:eastAsia="宋体"/>
          <w:lang w:eastAsia="zh-CN"/>
        </w:rPr>
        <w:t>”</w:t>
      </w:r>
      <w:r>
        <w:t>同</w:t>
      </w:r>
    </w:p>
    <w:p w14:paraId="2E60D999">
      <w:r>
        <w:t>虞</w:t>
      </w:r>
    </w:p>
    <w:p w14:paraId="392994A1">
      <w:r>
        <w:rPr>
          <w:rFonts w:hint="eastAsia" w:eastAsia="宋体"/>
          <w:lang w:eastAsia="zh-CN"/>
        </w:rPr>
        <w:t>《</w:t>
      </w:r>
      <w:r>
        <w:t>説文</w:t>
      </w:r>
      <w:r>
        <w:rPr>
          <w:rFonts w:hint="eastAsia" w:eastAsia="宋体"/>
          <w:lang w:eastAsia="zh-CN"/>
        </w:rPr>
        <w:t>》“</w:t>
      </w:r>
      <w:r>
        <w:t>娱，樂也。</w:t>
      </w:r>
      <w:r>
        <w:rPr>
          <w:rFonts w:hint="eastAsia" w:eastAsia="宋体"/>
          <w:lang w:eastAsia="zh-CN"/>
        </w:rPr>
        <w:t>”《</w:t>
      </w:r>
      <w:r>
        <w:t>詩序</w:t>
      </w:r>
      <w:r>
        <w:rPr>
          <w:rFonts w:hint="eastAsia" w:eastAsia="宋体"/>
          <w:lang w:eastAsia="zh-CN"/>
        </w:rPr>
        <w:t>》</w:t>
      </w:r>
      <w:r>
        <w:t>：</w:t>
      </w:r>
      <w:r>
        <w:rPr>
          <w:rFonts w:hint="eastAsia" w:eastAsia="宋体"/>
          <w:lang w:eastAsia="zh-CN"/>
        </w:rPr>
        <w:t>“</w:t>
      </w:r>
      <w:r>
        <w:t>欲其及時以禮自虞樂也。</w:t>
      </w:r>
      <w:r>
        <w:rPr>
          <w:rFonts w:hint="eastAsia" w:eastAsia="宋体"/>
          <w:lang w:eastAsia="zh-CN"/>
        </w:rPr>
        <w:t>”《</w:t>
      </w:r>
      <w:r>
        <w:t>孟子</w:t>
      </w:r>
      <w:r>
        <w:rPr>
          <w:rFonts w:hint="eastAsia" w:eastAsia="宋体"/>
          <w:lang w:eastAsia="zh-CN"/>
        </w:rPr>
        <w:t>》</w:t>
      </w:r>
      <w:r>
        <w:t>：</w:t>
      </w:r>
      <w:r>
        <w:rPr>
          <w:rFonts w:hint="eastAsia" w:eastAsia="宋体"/>
          <w:lang w:eastAsia="zh-CN"/>
        </w:rPr>
        <w:t>“</w:t>
      </w:r>
      <w:r>
        <w:t>驩虞如也。</w:t>
      </w:r>
      <w:r>
        <w:rPr>
          <w:rFonts w:hint="eastAsia" w:eastAsia="宋体"/>
          <w:lang w:eastAsia="zh-CN"/>
        </w:rPr>
        <w:t>”</w:t>
      </w:r>
      <w:r>
        <w:t>竝</w:t>
      </w:r>
    </w:p>
    <w:p w14:paraId="5C2AF54E">
      <w:r>
        <w:t>與</w:t>
      </w:r>
      <w:r>
        <w:rPr>
          <w:rFonts w:hint="eastAsia" w:eastAsia="宋体"/>
          <w:lang w:eastAsia="zh-CN"/>
        </w:rPr>
        <w:t>“</w:t>
      </w:r>
      <w:r>
        <w:t>娱</w:t>
      </w:r>
      <w:r>
        <w:rPr>
          <w:rFonts w:hint="eastAsia" w:eastAsia="宋体"/>
          <w:lang w:eastAsia="zh-CN"/>
        </w:rPr>
        <w:t>”</w:t>
      </w:r>
      <w:r>
        <w:t>同。</w:t>
      </w:r>
    </w:p>
    <w:p w14:paraId="5AC92FFD">
      <w:r>
        <w:t>嵎</w:t>
      </w:r>
    </w:p>
    <w:p w14:paraId="4EC516CC">
      <w:r>
        <w:rPr>
          <w:rFonts w:hint="eastAsia" w:eastAsia="宋体"/>
          <w:lang w:eastAsia="zh-CN"/>
        </w:rPr>
        <w:t>《</w:t>
      </w:r>
      <w:r>
        <w:t>説文</w:t>
      </w:r>
      <w:r>
        <w:rPr>
          <w:rFonts w:hint="eastAsia" w:eastAsia="宋体"/>
          <w:lang w:eastAsia="zh-CN"/>
        </w:rPr>
        <w:t>》“</w:t>
      </w:r>
      <w:r>
        <w:t>隅陬也。</w:t>
      </w:r>
      <w:r>
        <w:rPr>
          <w:rFonts w:hint="eastAsia" w:eastAsia="宋体"/>
          <w:lang w:eastAsia="zh-CN"/>
        </w:rPr>
        <w:t>”《</w:t>
      </w:r>
      <w:r>
        <w:t>孟子</w:t>
      </w:r>
      <w:r>
        <w:rPr>
          <w:rFonts w:hint="eastAsia" w:eastAsia="宋体"/>
          <w:lang w:eastAsia="zh-CN"/>
        </w:rPr>
        <w:t>》“</w:t>
      </w:r>
      <w:r>
        <w:t>虎負嵎。</w:t>
      </w:r>
      <w:r>
        <w:rPr>
          <w:rFonts w:hint="eastAsia" w:eastAsia="宋体"/>
          <w:lang w:eastAsia="zh-CN"/>
        </w:rPr>
        <w:t>”</w:t>
      </w:r>
      <w:r>
        <w:t>注</w:t>
      </w:r>
      <w:r>
        <w:rPr>
          <w:rFonts w:hint="eastAsia" w:eastAsia="宋体"/>
          <w:lang w:eastAsia="zh-CN"/>
        </w:rPr>
        <w:t>“</w:t>
      </w:r>
      <w:r>
        <w:t>虎依陬而怒</w:t>
      </w:r>
      <w:r>
        <w:rPr>
          <w:rFonts w:hint="eastAsia" w:eastAsia="宋体"/>
          <w:lang w:eastAsia="zh-CN"/>
        </w:rPr>
        <w:t>”</w:t>
      </w:r>
      <w:r>
        <w:t>與</w:t>
      </w:r>
      <w:r>
        <w:rPr>
          <w:rFonts w:hint="eastAsia" w:eastAsia="宋体"/>
          <w:lang w:eastAsia="zh-CN"/>
        </w:rPr>
        <w:t>“</w:t>
      </w:r>
      <w:r>
        <w:t>隅</w:t>
      </w:r>
      <w:r>
        <w:rPr>
          <w:rFonts w:hint="eastAsia" w:eastAsia="宋体"/>
          <w:lang w:eastAsia="zh-CN"/>
        </w:rPr>
        <w:t>”</w:t>
      </w:r>
      <w:r>
        <w:t>同</w:t>
      </w:r>
    </w:p>
    <w:p w14:paraId="48FF99ED">
      <w:r>
        <w:t>【第326页】</w:t>
      </w:r>
    </w:p>
    <w:p w14:paraId="2E7448D0">
      <w:r>
        <w:t>无</w:t>
      </w:r>
    </w:p>
    <w:p w14:paraId="3F504EF1">
      <w:pPr>
        <w:rPr>
          <w:rFonts w:hint="eastAsia" w:eastAsia="宋体"/>
          <w:lang w:eastAsia="zh-CN"/>
        </w:rPr>
      </w:pPr>
      <w:r>
        <w:rPr>
          <w:rFonts w:hint="eastAsia" w:eastAsia="宋体"/>
          <w:lang w:eastAsia="zh-CN"/>
        </w:rPr>
        <w:t>《</w:t>
      </w:r>
      <w:r>
        <w:t>易</w:t>
      </w:r>
      <w:r>
        <w:rPr>
          <w:rFonts w:hint="eastAsia" w:eastAsia="宋体"/>
          <w:lang w:eastAsia="zh-CN"/>
        </w:rPr>
        <w:t>•</w:t>
      </w:r>
      <w:r>
        <w:t>乾</w:t>
      </w:r>
      <w:r>
        <w:rPr>
          <w:rFonts w:hint="eastAsia" w:eastAsia="宋体"/>
          <w:lang w:eastAsia="zh-CN"/>
        </w:rPr>
        <w:t>•</w:t>
      </w:r>
      <w:r>
        <w:t>九三</w:t>
      </w:r>
      <w:r>
        <w:rPr>
          <w:rFonts w:hint="eastAsia" w:eastAsia="宋体"/>
          <w:lang w:eastAsia="zh-CN"/>
        </w:rPr>
        <w:t>》</w:t>
      </w:r>
      <w:r>
        <w:t>：</w:t>
      </w:r>
      <w:r>
        <w:rPr>
          <w:rFonts w:hint="eastAsia" w:eastAsia="宋体"/>
          <w:lang w:eastAsia="zh-CN"/>
        </w:rPr>
        <w:t>“</w:t>
      </w:r>
      <w:r>
        <w:t>无咎。</w:t>
      </w:r>
      <w:r>
        <w:rPr>
          <w:rFonts w:hint="eastAsia" w:eastAsia="宋体"/>
          <w:lang w:eastAsia="zh-CN"/>
        </w:rPr>
        <w:t>”</w:t>
      </w:r>
      <w:r>
        <w:t>與</w:t>
      </w:r>
      <w:r>
        <w:rPr>
          <w:rFonts w:hint="eastAsia" w:eastAsia="宋体"/>
          <w:lang w:eastAsia="zh-CN"/>
        </w:rPr>
        <w:t>“</w:t>
      </w:r>
      <w:r>
        <w:t>無</w:t>
      </w:r>
      <w:r>
        <w:rPr>
          <w:rFonts w:hint="eastAsia" w:eastAsia="宋体"/>
          <w:lang w:eastAsia="zh-CN"/>
        </w:rPr>
        <w:t>”</w:t>
      </w:r>
      <w:r>
        <w:t>同。釋文：</w:t>
      </w:r>
      <w:r>
        <w:rPr>
          <w:rFonts w:hint="eastAsia" w:eastAsia="宋体"/>
          <w:lang w:eastAsia="zh-CN"/>
        </w:rPr>
        <w:t>“《</w:t>
      </w:r>
      <w:r>
        <w:t>易</w:t>
      </w:r>
      <w:r>
        <w:rPr>
          <w:rFonts w:hint="eastAsia" w:eastAsia="宋体"/>
          <w:lang w:eastAsia="zh-CN"/>
        </w:rPr>
        <w:t>》</w:t>
      </w:r>
      <w:r>
        <w:t>内皆作此字。</w:t>
      </w:r>
      <w:r>
        <w:rPr>
          <w:rFonts w:hint="eastAsia" w:eastAsia="宋体"/>
          <w:lang w:eastAsia="zh-CN"/>
        </w:rPr>
        <w:t>”</w:t>
      </w:r>
    </w:p>
    <w:p w14:paraId="3C5808D4">
      <w:r>
        <w:t>亾</w:t>
      </w:r>
    </w:p>
    <w:p w14:paraId="77CDF781">
      <w:r>
        <w:rPr>
          <w:rFonts w:hint="eastAsia" w:eastAsia="宋体"/>
          <w:lang w:eastAsia="zh-CN"/>
        </w:rPr>
        <w:t>《</w:t>
      </w:r>
      <w:r>
        <w:t>論語</w:t>
      </w:r>
      <w:r>
        <w:rPr>
          <w:rFonts w:hint="eastAsia" w:eastAsia="宋体"/>
          <w:lang w:eastAsia="zh-CN"/>
        </w:rPr>
        <w:t>》“</w:t>
      </w:r>
      <w:r>
        <w:t>亾而爲有。</w:t>
      </w:r>
      <w:r>
        <w:rPr>
          <w:rFonts w:hint="eastAsia" w:eastAsia="宋体"/>
          <w:lang w:eastAsia="zh-CN"/>
        </w:rPr>
        <w:t>”</w:t>
      </w:r>
      <w:r>
        <w:t>與</w:t>
      </w:r>
      <w:r>
        <w:rPr>
          <w:rFonts w:hint="eastAsia" w:eastAsia="宋体"/>
          <w:lang w:eastAsia="zh-CN"/>
        </w:rPr>
        <w:t>“</w:t>
      </w:r>
      <w:r>
        <w:t>無</w:t>
      </w:r>
      <w:r>
        <w:rPr>
          <w:rFonts w:hint="eastAsia" w:eastAsia="宋体"/>
          <w:lang w:eastAsia="zh-CN"/>
        </w:rPr>
        <w:t>”</w:t>
      </w:r>
      <w:r>
        <w:t>同。凡</w:t>
      </w:r>
      <w:r>
        <w:rPr>
          <w:rFonts w:hint="eastAsia" w:eastAsia="宋体"/>
          <w:lang w:eastAsia="zh-CN"/>
        </w:rPr>
        <w:t>《</w:t>
      </w:r>
      <w:r>
        <w:t>論語</w:t>
      </w:r>
      <w:r>
        <w:rPr>
          <w:rFonts w:hint="eastAsia" w:eastAsia="宋体"/>
          <w:lang w:eastAsia="zh-CN"/>
        </w:rPr>
        <w:t>》“</w:t>
      </w:r>
      <w:r>
        <w:t>無</w:t>
      </w:r>
      <w:r>
        <w:rPr>
          <w:rFonts w:hint="eastAsia" w:eastAsia="宋体"/>
          <w:lang w:eastAsia="zh-CN"/>
        </w:rPr>
        <w:t>”</w:t>
      </w:r>
      <w:r>
        <w:t>字多作</w:t>
      </w:r>
      <w:r>
        <w:rPr>
          <w:rFonts w:hint="eastAsia" w:eastAsia="宋体"/>
          <w:lang w:eastAsia="zh-CN"/>
        </w:rPr>
        <w:t>“</w:t>
      </w:r>
      <w:r>
        <w:t>亾</w:t>
      </w:r>
      <w:r>
        <w:rPr>
          <w:rFonts w:hint="eastAsia" w:eastAsia="宋体"/>
          <w:lang w:eastAsia="zh-CN"/>
        </w:rPr>
        <w:t>”</w:t>
      </w:r>
      <w:r>
        <w:t>，同</w:t>
      </w:r>
    </w:p>
    <w:p w14:paraId="7A0FEA6A">
      <w:r>
        <w:t>武</w:t>
      </w:r>
    </w:p>
    <w:p w14:paraId="65D583FC">
      <w:pPr>
        <w:rPr>
          <w:rFonts w:hint="eastAsia" w:eastAsia="宋体"/>
          <w:lang w:eastAsia="zh-CN"/>
        </w:rPr>
      </w:pPr>
      <w:r>
        <w:rPr>
          <w:rFonts w:hint="eastAsia" w:eastAsia="宋体"/>
          <w:lang w:eastAsia="zh-CN"/>
        </w:rPr>
        <w:t>《</w:t>
      </w:r>
      <w:r>
        <w:t>禮記。禮器</w:t>
      </w:r>
      <w:r>
        <w:rPr>
          <w:rFonts w:hint="eastAsia" w:eastAsia="宋体"/>
          <w:lang w:eastAsia="zh-CN"/>
        </w:rPr>
        <w:t>》“</w:t>
      </w:r>
      <w:r>
        <w:t>詔侑武方。</w:t>
      </w:r>
      <w:r>
        <w:rPr>
          <w:rFonts w:hint="eastAsia" w:eastAsia="宋体"/>
          <w:lang w:eastAsia="zh-CN"/>
        </w:rPr>
        <w:t>”</w:t>
      </w:r>
      <w:r>
        <w:t>注：</w:t>
      </w:r>
      <w:r>
        <w:rPr>
          <w:rFonts w:hint="eastAsia" w:eastAsia="宋体"/>
          <w:lang w:eastAsia="zh-CN"/>
        </w:rPr>
        <w:t>“</w:t>
      </w:r>
      <w:r>
        <w:t>武當爲無。</w:t>
      </w:r>
      <w:r>
        <w:rPr>
          <w:rFonts w:hint="eastAsia" w:eastAsia="宋体"/>
          <w:lang w:eastAsia="zh-CN"/>
        </w:rPr>
        <w:t>”</w:t>
      </w:r>
    </w:p>
    <w:p w14:paraId="465E40D4">
      <w:r>
        <w:t>無</w:t>
      </w:r>
    </w:p>
    <w:p w14:paraId="717C2DE5">
      <w:r>
        <w:rPr>
          <w:rFonts w:hint="eastAsia" w:eastAsia="宋体"/>
          <w:lang w:eastAsia="zh-CN"/>
        </w:rPr>
        <w:t>《</w:t>
      </w:r>
      <w:r>
        <w:t>説文</w:t>
      </w:r>
      <w:r>
        <w:rPr>
          <w:rFonts w:hint="eastAsia" w:eastAsia="宋体"/>
          <w:lang w:eastAsia="zh-CN"/>
        </w:rPr>
        <w:t>》“</w:t>
      </w:r>
      <w:r>
        <w:t>毋止之也。</w:t>
      </w:r>
      <w:r>
        <w:rPr>
          <w:rFonts w:hint="eastAsia" w:eastAsia="宋体"/>
          <w:lang w:eastAsia="zh-CN"/>
        </w:rPr>
        <w:t>”《</w:t>
      </w:r>
      <w:r>
        <w:t>書</w:t>
      </w:r>
      <w:r>
        <w:rPr>
          <w:rFonts w:hint="eastAsia" w:eastAsia="宋体"/>
          <w:lang w:eastAsia="zh-CN"/>
        </w:rPr>
        <w:t>•</w:t>
      </w:r>
      <w:r>
        <w:t>皋陶謨</w:t>
      </w:r>
      <w:r>
        <w:rPr>
          <w:rFonts w:hint="eastAsia" w:eastAsia="宋体"/>
          <w:lang w:eastAsia="zh-CN"/>
        </w:rPr>
        <w:t>》“</w:t>
      </w:r>
      <w:r>
        <w:t>無教逸欲有邦。</w:t>
      </w:r>
      <w:r>
        <w:rPr>
          <w:rFonts w:hint="eastAsia" w:eastAsia="宋体"/>
          <w:lang w:eastAsia="zh-CN"/>
        </w:rPr>
        <w:t>”</w:t>
      </w:r>
      <w:r>
        <w:t>與</w:t>
      </w:r>
      <w:r>
        <w:rPr>
          <w:rFonts w:hint="eastAsia" w:eastAsia="宋体"/>
          <w:lang w:eastAsia="zh-CN"/>
        </w:rPr>
        <w:t>“</w:t>
      </w:r>
      <w:r>
        <w:t>毋</w:t>
      </w:r>
      <w:r>
        <w:rPr>
          <w:rFonts w:hint="eastAsia" w:eastAsia="宋体"/>
          <w:lang w:eastAsia="zh-CN"/>
        </w:rPr>
        <w:t>”</w:t>
      </w:r>
      <w:r>
        <w:t>同。凡經文</w:t>
      </w:r>
      <w:r>
        <w:rPr>
          <w:rFonts w:hint="eastAsia" w:eastAsia="宋体"/>
          <w:lang w:eastAsia="zh-CN"/>
        </w:rPr>
        <w:t>“</w:t>
      </w:r>
      <w:r>
        <w:t>毋</w:t>
      </w:r>
      <w:r>
        <w:rPr>
          <w:rFonts w:hint="eastAsia" w:eastAsia="宋体"/>
          <w:lang w:eastAsia="zh-CN"/>
        </w:rPr>
        <w:t>”</w:t>
      </w:r>
      <w:r>
        <w:t>字</w:t>
      </w:r>
    </w:p>
    <w:p w14:paraId="154E426B">
      <w:r>
        <w:t>多作</w:t>
      </w:r>
      <w:r>
        <w:rPr>
          <w:rFonts w:hint="eastAsia" w:eastAsia="宋体"/>
          <w:lang w:eastAsia="zh-CN"/>
        </w:rPr>
        <w:t>“</w:t>
      </w:r>
      <w:r>
        <w:t>無</w:t>
      </w:r>
      <w:r>
        <w:rPr>
          <w:rFonts w:hint="eastAsia" w:eastAsia="宋体"/>
          <w:lang w:eastAsia="zh-CN"/>
        </w:rPr>
        <w:t>”</w:t>
      </w:r>
      <w:r>
        <w:t>。</w:t>
      </w:r>
    </w:p>
    <w:p w14:paraId="46F825E5">
      <w:r>
        <w:t>于</w:t>
      </w:r>
    </w:p>
    <w:p w14:paraId="127127E5">
      <w:r>
        <w:rPr>
          <w:rFonts w:hint="eastAsia" w:eastAsia="宋体"/>
          <w:lang w:eastAsia="zh-CN"/>
        </w:rPr>
        <w:t>《</w:t>
      </w:r>
      <w:r>
        <w:t>廣韻</w:t>
      </w:r>
      <w:r>
        <w:rPr>
          <w:rFonts w:hint="eastAsia" w:eastAsia="宋体"/>
          <w:lang w:eastAsia="zh-CN"/>
        </w:rPr>
        <w:t>》</w:t>
      </w:r>
      <w:r>
        <w:t>：</w:t>
      </w:r>
      <w:r>
        <w:rPr>
          <w:rFonts w:hint="eastAsia" w:eastAsia="宋体"/>
          <w:lang w:eastAsia="zh-CN"/>
        </w:rPr>
        <w:t>“</w:t>
      </w:r>
      <w:r>
        <w:t>吁，歎也。</w:t>
      </w:r>
      <w:r>
        <w:rPr>
          <w:rFonts w:hint="eastAsia" w:eastAsia="宋体"/>
          <w:lang w:eastAsia="zh-CN"/>
        </w:rPr>
        <w:t>”《</w:t>
      </w:r>
      <w:r>
        <w:t>詩。麟之趾</w:t>
      </w:r>
      <w:r>
        <w:rPr>
          <w:rFonts w:hint="eastAsia" w:eastAsia="宋体"/>
          <w:lang w:eastAsia="zh-CN"/>
        </w:rPr>
        <w:t>》</w:t>
      </w:r>
      <w:r>
        <w:t>首章：</w:t>
      </w:r>
      <w:r>
        <w:rPr>
          <w:rFonts w:hint="eastAsia" w:eastAsia="宋体"/>
          <w:lang w:eastAsia="zh-CN"/>
        </w:rPr>
        <w:t>“</w:t>
      </w:r>
      <w:r>
        <w:t>于嗟麟兮。</w:t>
      </w:r>
      <w:r>
        <w:rPr>
          <w:rFonts w:hint="eastAsia" w:eastAsia="宋体"/>
          <w:lang w:eastAsia="zh-CN"/>
        </w:rPr>
        <w:t>”《</w:t>
      </w:r>
      <w:r>
        <w:t>騶虞</w:t>
      </w:r>
      <w:r>
        <w:rPr>
          <w:rFonts w:hint="eastAsia" w:eastAsia="宋体"/>
          <w:lang w:eastAsia="zh-CN"/>
        </w:rPr>
        <w:t>》</w:t>
      </w:r>
      <w:r>
        <w:t>首章：</w:t>
      </w:r>
      <w:r>
        <w:rPr>
          <w:rFonts w:hint="eastAsia" w:eastAsia="宋体"/>
          <w:lang w:eastAsia="zh-CN"/>
        </w:rPr>
        <w:t>“</w:t>
      </w:r>
      <w:r>
        <w:t>于嗟乎騶</w:t>
      </w:r>
    </w:p>
    <w:p w14:paraId="799C715C">
      <w:r>
        <w:t>【第327页】</w:t>
      </w:r>
    </w:p>
    <w:p w14:paraId="45FF052F">
      <w:r>
        <w:t>虞。</w:t>
      </w:r>
      <w:r>
        <w:rPr>
          <w:rFonts w:hint="eastAsia" w:eastAsia="宋体"/>
          <w:lang w:eastAsia="zh-CN"/>
        </w:rPr>
        <w:t>”</w:t>
      </w:r>
      <w:r>
        <w:t>竝與</w:t>
      </w:r>
      <w:r>
        <w:rPr>
          <w:rFonts w:hint="eastAsia" w:eastAsia="宋体"/>
          <w:lang w:eastAsia="zh-CN"/>
        </w:rPr>
        <w:t>“</w:t>
      </w:r>
      <w:r>
        <w:t>吁</w:t>
      </w:r>
      <w:r>
        <w:rPr>
          <w:rFonts w:hint="eastAsia" w:eastAsia="宋体"/>
          <w:lang w:eastAsia="zh-CN"/>
        </w:rPr>
        <w:t>”</w:t>
      </w:r>
      <w:r>
        <w:t>同。</w:t>
      </w:r>
    </w:p>
    <w:p w14:paraId="0934E06F">
      <w:r>
        <w:t>盱</w:t>
      </w:r>
    </w:p>
    <w:p w14:paraId="0D0134C2">
      <w:r>
        <w:rPr>
          <w:rFonts w:hint="eastAsia" w:eastAsia="宋体"/>
          <w:lang w:eastAsia="zh-CN"/>
        </w:rPr>
        <w:t>《</w:t>
      </w:r>
      <w:r>
        <w:t>爾雅。釋詁</w:t>
      </w:r>
      <w:r>
        <w:rPr>
          <w:rFonts w:hint="eastAsia" w:eastAsia="宋体"/>
          <w:lang w:eastAsia="zh-CN"/>
        </w:rPr>
        <w:t>》</w:t>
      </w:r>
      <w:r>
        <w:t>：</w:t>
      </w:r>
      <w:r>
        <w:rPr>
          <w:rFonts w:hint="eastAsia" w:eastAsia="宋体"/>
          <w:lang w:eastAsia="zh-CN"/>
        </w:rPr>
        <w:t>“</w:t>
      </w:r>
      <w:r>
        <w:t>訏，大也。</w:t>
      </w:r>
      <w:r>
        <w:rPr>
          <w:rFonts w:hint="eastAsia" w:eastAsia="宋体"/>
          <w:lang w:eastAsia="zh-CN"/>
        </w:rPr>
        <w:t>”</w:t>
      </w:r>
      <w:r>
        <w:t>釋文：</w:t>
      </w:r>
      <w:r>
        <w:rPr>
          <w:rFonts w:hint="eastAsia" w:eastAsia="宋体"/>
          <w:lang w:eastAsia="zh-CN"/>
        </w:rPr>
        <w:t>“</w:t>
      </w:r>
      <w:r>
        <w:t>訏本又作盱。</w:t>
      </w:r>
      <w:r>
        <w:rPr>
          <w:rFonts w:hint="eastAsia" w:eastAsia="宋体"/>
          <w:lang w:eastAsia="zh-CN"/>
        </w:rPr>
        <w:t>”《</w:t>
      </w:r>
      <w:r>
        <w:t>易。豫。六三</w:t>
      </w:r>
      <w:r>
        <w:rPr>
          <w:rFonts w:hint="eastAsia" w:eastAsia="宋体"/>
          <w:lang w:eastAsia="zh-CN"/>
        </w:rPr>
        <w:t>》</w:t>
      </w:r>
      <w:r>
        <w:t>：</w:t>
      </w:r>
      <w:r>
        <w:rPr>
          <w:rFonts w:hint="eastAsia" w:eastAsia="宋体"/>
          <w:lang w:eastAsia="zh-CN"/>
        </w:rPr>
        <w:t>“</w:t>
      </w:r>
      <w:r>
        <w:t>盱豫。</w:t>
      </w:r>
      <w:r>
        <w:rPr>
          <w:rFonts w:hint="eastAsia" w:eastAsia="宋体"/>
          <w:lang w:eastAsia="zh-CN"/>
        </w:rPr>
        <w:t>”</w:t>
      </w:r>
      <w:r>
        <w:t>釋文</w:t>
      </w:r>
    </w:p>
    <w:p w14:paraId="07BE5465">
      <w:r>
        <w:t>引王肅云：</w:t>
      </w:r>
      <w:r>
        <w:rPr>
          <w:rFonts w:hint="eastAsia" w:eastAsia="宋体"/>
          <w:lang w:eastAsia="zh-CN"/>
        </w:rPr>
        <w:t>“</w:t>
      </w:r>
      <w:r>
        <w:t>盱，大也。</w:t>
      </w:r>
      <w:r>
        <w:rPr>
          <w:rFonts w:hint="eastAsia" w:eastAsia="宋体"/>
          <w:lang w:eastAsia="zh-CN"/>
        </w:rPr>
        <w:t>”</w:t>
      </w:r>
      <w:r>
        <w:t>竝與</w:t>
      </w:r>
      <w:r>
        <w:rPr>
          <w:rFonts w:hint="eastAsia" w:eastAsia="宋体"/>
          <w:lang w:eastAsia="zh-CN"/>
        </w:rPr>
        <w:t>“</w:t>
      </w:r>
      <w:r>
        <w:t>訏</w:t>
      </w:r>
      <w:r>
        <w:rPr>
          <w:rFonts w:hint="eastAsia" w:eastAsia="宋体"/>
          <w:lang w:eastAsia="zh-CN"/>
        </w:rPr>
        <w:t>”</w:t>
      </w:r>
      <w:r>
        <w:t>同。</w:t>
      </w:r>
    </w:p>
    <w:p w14:paraId="49D8F009">
      <w:r>
        <w:t>芋</w:t>
      </w:r>
    </w:p>
    <w:p w14:paraId="79B50B4B">
      <w:r>
        <w:rPr>
          <w:rFonts w:hint="eastAsia" w:eastAsia="宋体"/>
          <w:lang w:eastAsia="zh-CN"/>
        </w:rPr>
        <w:t>《</w:t>
      </w:r>
      <w:r>
        <w:t>詩。斯干</w:t>
      </w:r>
      <w:r>
        <w:rPr>
          <w:rFonts w:hint="eastAsia" w:eastAsia="宋体"/>
          <w:lang w:eastAsia="zh-CN"/>
        </w:rPr>
        <w:t>》</w:t>
      </w:r>
      <w:r>
        <w:t>三章：</w:t>
      </w:r>
      <w:r>
        <w:rPr>
          <w:rFonts w:hint="eastAsia" w:eastAsia="宋体"/>
          <w:lang w:eastAsia="zh-CN"/>
        </w:rPr>
        <w:t>“</w:t>
      </w:r>
      <w:r>
        <w:t>君子攸芋。</w:t>
      </w:r>
      <w:r>
        <w:rPr>
          <w:rFonts w:hint="eastAsia" w:eastAsia="宋体"/>
          <w:lang w:eastAsia="zh-CN"/>
        </w:rPr>
        <w:t>”</w:t>
      </w:r>
      <w:r>
        <w:t>傳：</w:t>
      </w:r>
      <w:r>
        <w:rPr>
          <w:rFonts w:hint="eastAsia" w:eastAsia="宋体"/>
          <w:lang w:eastAsia="zh-CN"/>
        </w:rPr>
        <w:t>“</w:t>
      </w:r>
      <w:r>
        <w:t>芋，大也。</w:t>
      </w:r>
      <w:r>
        <w:rPr>
          <w:rFonts w:hint="eastAsia" w:eastAsia="宋体"/>
          <w:lang w:eastAsia="zh-CN"/>
        </w:rPr>
        <w:t>”</w:t>
      </w:r>
      <w:r>
        <w:t>釋文：</w:t>
      </w:r>
      <w:r>
        <w:rPr>
          <w:rFonts w:hint="eastAsia" w:eastAsia="宋体"/>
          <w:lang w:eastAsia="zh-CN"/>
        </w:rPr>
        <w:t>“</w:t>
      </w:r>
      <w:r>
        <w:t>香于反。</w:t>
      </w:r>
      <w:r>
        <w:rPr>
          <w:rFonts w:hint="eastAsia" w:eastAsia="宋体"/>
          <w:lang w:eastAsia="zh-CN"/>
        </w:rPr>
        <w:t>”</w:t>
      </w:r>
      <w:r>
        <w:t>與</w:t>
      </w:r>
      <w:r>
        <w:rPr>
          <w:rFonts w:hint="eastAsia" w:eastAsia="宋体"/>
          <w:lang w:eastAsia="zh-CN"/>
        </w:rPr>
        <w:t>“</w:t>
      </w:r>
      <w:r>
        <w:t>訏</w:t>
      </w:r>
      <w:r>
        <w:rPr>
          <w:rFonts w:hint="eastAsia" w:eastAsia="宋体"/>
          <w:lang w:eastAsia="zh-CN"/>
        </w:rPr>
        <w:t>”</w:t>
      </w:r>
      <w:r>
        <w:t>同</w:t>
      </w:r>
    </w:p>
    <w:p w14:paraId="05D8191E">
      <w:r>
        <w:t>句</w:t>
      </w:r>
    </w:p>
    <w:p w14:paraId="7EFD3FFB">
      <w:r>
        <w:rPr>
          <w:rFonts w:hint="eastAsia" w:eastAsia="宋体"/>
          <w:lang w:eastAsia="zh-CN"/>
        </w:rPr>
        <w:t>《</w:t>
      </w:r>
      <w:r>
        <w:t>爾雅。釋器</w:t>
      </w:r>
      <w:r>
        <w:rPr>
          <w:rFonts w:hint="eastAsia" w:eastAsia="宋体"/>
          <w:lang w:eastAsia="zh-CN"/>
        </w:rPr>
        <w:t>》“</w:t>
      </w:r>
      <w:r>
        <w:t>絇謂之救。</w:t>
      </w:r>
      <w:r>
        <w:rPr>
          <w:rFonts w:hint="eastAsia" w:eastAsia="宋体"/>
          <w:lang w:eastAsia="zh-CN"/>
        </w:rPr>
        <w:t>”</w:t>
      </w:r>
      <w:r>
        <w:t>疏</w:t>
      </w:r>
      <w:r>
        <w:rPr>
          <w:rFonts w:hint="eastAsia" w:eastAsia="宋体"/>
          <w:lang w:eastAsia="zh-CN"/>
        </w:rPr>
        <w:t>“</w:t>
      </w:r>
      <w:r>
        <w:t>絇屨頭飾也。</w:t>
      </w:r>
      <w:r>
        <w:rPr>
          <w:rFonts w:hint="eastAsia" w:eastAsia="宋体"/>
          <w:lang w:eastAsia="zh-CN"/>
        </w:rPr>
        <w:t>”《</w:t>
      </w:r>
      <w:r>
        <w:t>周禮</w:t>
      </w:r>
      <w:r>
        <w:rPr>
          <w:rFonts w:hint="eastAsia" w:eastAsia="宋体"/>
          <w:lang w:eastAsia="zh-CN"/>
        </w:rPr>
        <w:t>•</w:t>
      </w:r>
      <w:r>
        <w:t>屨人</w:t>
      </w:r>
      <w:r>
        <w:rPr>
          <w:rFonts w:hint="eastAsia" w:eastAsia="宋体"/>
          <w:lang w:eastAsia="zh-CN"/>
        </w:rPr>
        <w:t>》“</w:t>
      </w:r>
      <w:r>
        <w:t>青句</w:t>
      </w:r>
      <w:r>
        <w:rPr>
          <w:rFonts w:hint="eastAsia" w:eastAsia="宋体"/>
          <w:lang w:eastAsia="zh-CN"/>
        </w:rPr>
        <w:t>”</w:t>
      </w:r>
      <w:r>
        <w:t>注</w:t>
      </w:r>
      <w:r>
        <w:rPr>
          <w:rFonts w:hint="eastAsia" w:eastAsia="宋体"/>
          <w:lang w:eastAsia="zh-CN"/>
        </w:rPr>
        <w:t>“</w:t>
      </w:r>
      <w:r>
        <w:t>句當</w:t>
      </w:r>
    </w:p>
    <w:p w14:paraId="6F1EFE7D">
      <w:r>
        <w:t>爲絇。絇謂之拘，著舃屨之頭以爲行戒。</w:t>
      </w:r>
      <w:r>
        <w:rPr>
          <w:rFonts w:hint="eastAsia" w:eastAsia="宋体"/>
          <w:lang w:eastAsia="zh-CN"/>
        </w:rPr>
        <w:t>”</w:t>
      </w:r>
      <w:r>
        <w:t>與</w:t>
      </w:r>
      <w:r>
        <w:rPr>
          <w:rFonts w:hint="eastAsia" w:eastAsia="宋体"/>
          <w:lang w:eastAsia="zh-CN"/>
        </w:rPr>
        <w:t>“</w:t>
      </w:r>
      <w:r>
        <w:t>絇</w:t>
      </w:r>
      <w:r>
        <w:rPr>
          <w:rFonts w:hint="eastAsia" w:eastAsia="宋体"/>
          <w:lang w:eastAsia="zh-CN"/>
        </w:rPr>
        <w:t>”</w:t>
      </w:r>
      <w:r>
        <w:t>同</w:t>
      </w:r>
    </w:p>
    <w:p w14:paraId="00C9D5B4">
      <w:r>
        <w:t>瞿</w:t>
      </w:r>
    </w:p>
    <w:p w14:paraId="0DE96E84">
      <w:r>
        <w:rPr>
          <w:rFonts w:hint="eastAsia" w:eastAsia="宋体"/>
          <w:lang w:eastAsia="zh-CN"/>
        </w:rPr>
        <w:t>《</w:t>
      </w:r>
      <w:r>
        <w:t>廣韻</w:t>
      </w:r>
      <w:r>
        <w:rPr>
          <w:rFonts w:hint="eastAsia" w:eastAsia="宋体"/>
          <w:lang w:eastAsia="zh-CN"/>
        </w:rPr>
        <w:t>》</w:t>
      </w:r>
      <w:r>
        <w:t>：</w:t>
      </w:r>
      <w:r>
        <w:rPr>
          <w:rFonts w:hint="eastAsia" w:eastAsia="宋体"/>
          <w:lang w:eastAsia="zh-CN"/>
        </w:rPr>
        <w:t>“</w:t>
      </w:r>
      <w:r>
        <w:t>戵，戟屬。</w:t>
      </w:r>
      <w:r>
        <w:rPr>
          <w:rFonts w:hint="eastAsia" w:eastAsia="宋体"/>
          <w:lang w:eastAsia="zh-CN"/>
        </w:rPr>
        <w:t>”《</w:t>
      </w:r>
      <w:r>
        <w:t>書</w:t>
      </w:r>
      <w:r>
        <w:rPr>
          <w:rFonts w:hint="eastAsia" w:eastAsia="宋体"/>
          <w:lang w:eastAsia="zh-CN"/>
        </w:rPr>
        <w:t>•</w:t>
      </w:r>
      <w:r>
        <w:t>顧命</w:t>
      </w:r>
      <w:r>
        <w:rPr>
          <w:rFonts w:hint="eastAsia" w:eastAsia="宋体"/>
          <w:lang w:eastAsia="zh-CN"/>
        </w:rPr>
        <w:t>》</w:t>
      </w:r>
      <w:r>
        <w:t>：</w:t>
      </w:r>
      <w:r>
        <w:rPr>
          <w:rFonts w:hint="eastAsia" w:eastAsia="宋体"/>
          <w:lang w:eastAsia="zh-CN"/>
        </w:rPr>
        <w:t>“</w:t>
      </w:r>
      <w:r>
        <w:t>執瞿。</w:t>
      </w:r>
      <w:r>
        <w:rPr>
          <w:rFonts w:hint="eastAsia" w:eastAsia="宋体"/>
          <w:lang w:eastAsia="zh-CN"/>
        </w:rPr>
        <w:t>”</w:t>
      </w:r>
      <w:r>
        <w:t>傳：</w:t>
      </w:r>
      <w:r>
        <w:rPr>
          <w:rFonts w:hint="eastAsia" w:eastAsia="宋体"/>
          <w:lang w:eastAsia="zh-CN"/>
        </w:rPr>
        <w:t>“</w:t>
      </w:r>
      <w:r>
        <w:t>瞿，戟屬。</w:t>
      </w:r>
      <w:r>
        <w:rPr>
          <w:rFonts w:hint="eastAsia" w:eastAsia="宋体"/>
          <w:lang w:eastAsia="zh-CN"/>
        </w:rPr>
        <w:t>”</w:t>
      </w:r>
      <w:r>
        <w:t>與</w:t>
      </w:r>
      <w:r>
        <w:rPr>
          <w:rFonts w:hint="eastAsia" w:eastAsia="宋体"/>
          <w:lang w:eastAsia="zh-CN"/>
        </w:rPr>
        <w:t>“</w:t>
      </w:r>
      <w:r>
        <w:t>戵</w:t>
      </w:r>
      <w:r>
        <w:rPr>
          <w:rFonts w:hint="eastAsia" w:eastAsia="宋体"/>
          <w:lang w:eastAsia="zh-CN"/>
        </w:rPr>
        <w:t>”</w:t>
      </w:r>
      <w:r>
        <w:t>同</w:t>
      </w:r>
    </w:p>
    <w:p w14:paraId="0590A6B1">
      <w:r>
        <w:t>【第328页】</w:t>
      </w:r>
    </w:p>
    <w:p w14:paraId="0B60646D">
      <w:r>
        <w:t>敺</w:t>
      </w:r>
    </w:p>
    <w:p w14:paraId="3D7BED84">
      <w:pPr>
        <w:rPr>
          <w:rFonts w:hint="eastAsia" w:eastAsia="宋体"/>
          <w:lang w:eastAsia="zh-CN"/>
        </w:rPr>
      </w:pPr>
      <w:r>
        <w:rPr>
          <w:rFonts w:hint="eastAsia" w:eastAsia="宋体"/>
          <w:lang w:eastAsia="zh-CN"/>
        </w:rPr>
        <w:t>《</w:t>
      </w:r>
      <w:r>
        <w:t>玉篇</w:t>
      </w:r>
      <w:r>
        <w:rPr>
          <w:rFonts w:hint="eastAsia" w:eastAsia="宋体"/>
          <w:lang w:eastAsia="zh-CN"/>
        </w:rPr>
        <w:t>》</w:t>
      </w:r>
      <w:r>
        <w:t>：</w:t>
      </w:r>
      <w:r>
        <w:rPr>
          <w:rFonts w:hint="eastAsia" w:eastAsia="宋体"/>
          <w:lang w:eastAsia="zh-CN"/>
        </w:rPr>
        <w:t>“</w:t>
      </w:r>
      <w:r>
        <w:t>驅，逐遣也。</w:t>
      </w:r>
      <w:r>
        <w:rPr>
          <w:rFonts w:hint="eastAsia" w:eastAsia="宋体"/>
          <w:lang w:eastAsia="zh-CN"/>
        </w:rPr>
        <w:t>”《</w:t>
      </w:r>
      <w:r>
        <w:t>易+比。九五</w:t>
      </w:r>
      <w:r>
        <w:rPr>
          <w:rFonts w:hint="eastAsia" w:eastAsia="宋体"/>
          <w:lang w:eastAsia="zh-CN"/>
        </w:rPr>
        <w:t>》</w:t>
      </w:r>
      <w:r>
        <w:t>：</w:t>
      </w:r>
      <w:r>
        <w:rPr>
          <w:rFonts w:hint="eastAsia" w:eastAsia="宋体"/>
          <w:lang w:eastAsia="zh-CN"/>
        </w:rPr>
        <w:t>“</w:t>
      </w:r>
      <w:r>
        <w:t>王用三驅。</w:t>
      </w:r>
      <w:r>
        <w:rPr>
          <w:rFonts w:hint="eastAsia" w:eastAsia="宋体"/>
          <w:lang w:eastAsia="zh-CN"/>
        </w:rPr>
        <w:t>”</w:t>
      </w:r>
      <w:r>
        <w:t>釋文：</w:t>
      </w:r>
      <w:r>
        <w:rPr>
          <w:rFonts w:hint="eastAsia" w:eastAsia="宋体"/>
          <w:lang w:eastAsia="zh-CN"/>
        </w:rPr>
        <w:t>“</w:t>
      </w:r>
      <w:r>
        <w:t>驅，徐云，鄭作敺。</w:t>
      </w:r>
      <w:r>
        <w:rPr>
          <w:rFonts w:hint="eastAsia" w:eastAsia="宋体"/>
          <w:lang w:eastAsia="zh-CN"/>
        </w:rPr>
        <w:t>”</w:t>
      </w:r>
    </w:p>
    <w:p w14:paraId="1AC0C28B">
      <w:r>
        <w:rPr>
          <w:rFonts w:hint="eastAsia" w:eastAsia="宋体"/>
          <w:lang w:eastAsia="zh-CN"/>
        </w:rPr>
        <w:t>《</w:t>
      </w:r>
      <w:r>
        <w:t>周禮。方相氏</w:t>
      </w:r>
      <w:r>
        <w:rPr>
          <w:rFonts w:hint="eastAsia" w:eastAsia="宋体"/>
          <w:lang w:eastAsia="zh-CN"/>
        </w:rPr>
        <w:t>》</w:t>
      </w:r>
      <w:r>
        <w:t>：</w:t>
      </w:r>
      <w:r>
        <w:rPr>
          <w:rFonts w:hint="eastAsia" w:eastAsia="宋体"/>
          <w:lang w:eastAsia="zh-CN"/>
        </w:rPr>
        <w:t>“</w:t>
      </w:r>
      <w:r>
        <w:t>以索室敺疫。</w:t>
      </w:r>
      <w:r>
        <w:rPr>
          <w:rFonts w:hint="eastAsia" w:eastAsia="宋体"/>
          <w:lang w:eastAsia="zh-CN"/>
        </w:rPr>
        <w:t>”</w:t>
      </w:r>
      <w:r>
        <w:t>竝與</w:t>
      </w:r>
      <w:r>
        <w:rPr>
          <w:rFonts w:hint="eastAsia" w:eastAsia="宋体"/>
          <w:lang w:eastAsia="zh-CN"/>
        </w:rPr>
        <w:t>“</w:t>
      </w:r>
      <w:r>
        <w:t>驅</w:t>
      </w:r>
      <w:r>
        <w:rPr>
          <w:rFonts w:hint="eastAsia" w:eastAsia="宋体"/>
          <w:lang w:eastAsia="zh-CN"/>
        </w:rPr>
        <w:t>”</w:t>
      </w:r>
      <w:r>
        <w:t>同</w:t>
      </w:r>
    </w:p>
    <w:p w14:paraId="694CBCAB">
      <w:r>
        <w:t>鋪</w:t>
      </w:r>
    </w:p>
    <w:p w14:paraId="3C254926">
      <w:r>
        <w:rPr>
          <w:rFonts w:hint="eastAsia" w:eastAsia="宋体"/>
          <w:lang w:eastAsia="zh-CN"/>
        </w:rPr>
        <w:t>《</w:t>
      </w:r>
      <w:r>
        <w:t>集韻</w:t>
      </w:r>
      <w:r>
        <w:rPr>
          <w:rFonts w:hint="eastAsia" w:eastAsia="宋体"/>
          <w:lang w:eastAsia="zh-CN"/>
        </w:rPr>
        <w:t>》“</w:t>
      </w:r>
      <w:r>
        <w:t>敷，陳也。</w:t>
      </w:r>
      <w:r>
        <w:rPr>
          <w:rFonts w:hint="eastAsia" w:eastAsia="宋体"/>
          <w:lang w:eastAsia="zh-CN"/>
        </w:rPr>
        <w:t>”《</w:t>
      </w:r>
      <w:r>
        <w:t>詩。常武</w:t>
      </w:r>
      <w:r>
        <w:rPr>
          <w:rFonts w:hint="eastAsia" w:eastAsia="宋体"/>
          <w:lang w:eastAsia="zh-CN"/>
        </w:rPr>
        <w:t>》</w:t>
      </w:r>
      <w:r>
        <w:t>四章：</w:t>
      </w:r>
      <w:r>
        <w:rPr>
          <w:rFonts w:hint="eastAsia" w:eastAsia="宋体"/>
          <w:lang w:eastAsia="zh-CN"/>
        </w:rPr>
        <w:t>“</w:t>
      </w:r>
      <w:r>
        <w:t>鋪敦淮濆。</w:t>
      </w:r>
      <w:r>
        <w:rPr>
          <w:rFonts w:hint="eastAsia" w:eastAsia="宋体"/>
          <w:lang w:eastAsia="zh-CN"/>
        </w:rPr>
        <w:t>”</w:t>
      </w:r>
      <w:r>
        <w:t>箋</w:t>
      </w:r>
      <w:r>
        <w:rPr>
          <w:rFonts w:hint="eastAsia" w:eastAsia="宋体"/>
          <w:lang w:eastAsia="zh-CN"/>
        </w:rPr>
        <w:t>“</w:t>
      </w:r>
      <w:r>
        <w:t>陳屯其兵於淮水大防之</w:t>
      </w:r>
    </w:p>
    <w:p w14:paraId="0B4E5D93">
      <w:r>
        <w:t>上。</w:t>
      </w:r>
      <w:r>
        <w:rPr>
          <w:rFonts w:hint="eastAsia" w:eastAsia="宋体"/>
          <w:lang w:eastAsia="zh-CN"/>
        </w:rPr>
        <w:t>”</w:t>
      </w:r>
      <w:r>
        <w:t>釋文</w:t>
      </w:r>
      <w:r>
        <w:rPr>
          <w:rFonts w:hint="eastAsia" w:eastAsia="宋体"/>
          <w:lang w:eastAsia="zh-CN"/>
        </w:rPr>
        <w:t>“</w:t>
      </w:r>
      <w:r>
        <w:t>鋪，徐音孚。</w:t>
      </w:r>
      <w:r>
        <w:rPr>
          <w:rFonts w:hint="eastAsia" w:eastAsia="宋体"/>
          <w:lang w:eastAsia="zh-CN"/>
        </w:rPr>
        <w:t>”《</w:t>
      </w:r>
      <w:r>
        <w:t>禮記。樂記</w:t>
      </w:r>
      <w:r>
        <w:rPr>
          <w:rFonts w:hint="eastAsia" w:eastAsia="宋体"/>
          <w:lang w:eastAsia="zh-CN"/>
        </w:rPr>
        <w:t>》</w:t>
      </w:r>
      <w:r>
        <w:t>：</w:t>
      </w:r>
      <w:r>
        <w:rPr>
          <w:rFonts w:hint="eastAsia" w:eastAsia="宋体"/>
          <w:lang w:eastAsia="zh-CN"/>
        </w:rPr>
        <w:t>“</w:t>
      </w:r>
      <w:r>
        <w:t>鋪筵席。</w:t>
      </w:r>
      <w:r>
        <w:rPr>
          <w:rFonts w:hint="eastAsia" w:eastAsia="宋体"/>
          <w:lang w:eastAsia="zh-CN"/>
        </w:rPr>
        <w:t>”</w:t>
      </w:r>
      <w:r>
        <w:t>釋文：</w:t>
      </w:r>
      <w:r>
        <w:rPr>
          <w:rFonts w:hint="eastAsia" w:eastAsia="宋体"/>
          <w:lang w:eastAsia="zh-CN"/>
        </w:rPr>
        <w:t>“</w:t>
      </w:r>
      <w:r>
        <w:t>鋪，暜胡反，又音敷。</w:t>
      </w:r>
      <w:r>
        <w:rPr>
          <w:rFonts w:hint="eastAsia" w:eastAsia="宋体"/>
          <w:lang w:eastAsia="zh-CN"/>
        </w:rPr>
        <w:t>”</w:t>
      </w:r>
      <w:r>
        <w:t>竝與</w:t>
      </w:r>
    </w:p>
    <w:p w14:paraId="792B4CE6">
      <w:r>
        <w:rPr>
          <w:rFonts w:hint="eastAsia" w:eastAsia="宋体"/>
          <w:lang w:eastAsia="zh-CN"/>
        </w:rPr>
        <w:t>“</w:t>
      </w:r>
      <w:r>
        <w:t>敷</w:t>
      </w:r>
      <w:r>
        <w:rPr>
          <w:rFonts w:hint="eastAsia" w:eastAsia="宋体"/>
          <w:lang w:eastAsia="zh-CN"/>
        </w:rPr>
        <w:t>”</w:t>
      </w:r>
      <w:r>
        <w:t>同。</w:t>
      </w:r>
    </w:p>
    <w:p w14:paraId="7975E94A">
      <w:r>
        <w:t>溥</w:t>
      </w:r>
    </w:p>
    <w:p w14:paraId="3BBE877A">
      <w:r>
        <w:rPr>
          <w:rFonts w:hint="eastAsia" w:eastAsia="宋体"/>
          <w:lang w:eastAsia="zh-CN"/>
        </w:rPr>
        <w:t>《</w:t>
      </w:r>
      <w:r>
        <w:t>説文</w:t>
      </w:r>
      <w:r>
        <w:rPr>
          <w:rFonts w:hint="eastAsia" w:eastAsia="宋体"/>
          <w:lang w:eastAsia="zh-CN"/>
        </w:rPr>
        <w:t>》“</w:t>
      </w:r>
      <w:r>
        <w:t>尃，布也。</w:t>
      </w:r>
      <w:r>
        <w:rPr>
          <w:rFonts w:hint="eastAsia" w:eastAsia="宋体"/>
          <w:lang w:eastAsia="zh-CN"/>
        </w:rPr>
        <w:t>”《</w:t>
      </w:r>
      <w:r>
        <w:t>禮記。祭義</w:t>
      </w:r>
      <w:r>
        <w:rPr>
          <w:rFonts w:hint="eastAsia" w:eastAsia="宋体"/>
          <w:lang w:eastAsia="zh-CN"/>
        </w:rPr>
        <w:t>》“</w:t>
      </w:r>
      <w:r>
        <w:t>溥之而横乎四海。</w:t>
      </w:r>
      <w:r>
        <w:rPr>
          <w:rFonts w:hint="eastAsia" w:eastAsia="宋体"/>
          <w:lang w:eastAsia="zh-CN"/>
        </w:rPr>
        <w:t>”</w:t>
      </w:r>
      <w:r>
        <w:t>正義</w:t>
      </w:r>
      <w:r>
        <w:rPr>
          <w:rFonts w:hint="eastAsia" w:eastAsia="宋体"/>
          <w:lang w:eastAsia="zh-CN"/>
        </w:rPr>
        <w:t>“</w:t>
      </w:r>
      <w:r>
        <w:t>溥布也。</w:t>
      </w:r>
      <w:r>
        <w:rPr>
          <w:rFonts w:hint="eastAsia" w:eastAsia="宋体"/>
          <w:lang w:eastAsia="zh-CN"/>
        </w:rPr>
        <w:t>”</w:t>
      </w:r>
      <w:r>
        <w:t>與</w:t>
      </w:r>
    </w:p>
    <w:p w14:paraId="6E11DFD4">
      <w:r>
        <w:rPr>
          <w:rFonts w:hint="eastAsia" w:eastAsia="宋体"/>
          <w:lang w:eastAsia="zh-CN"/>
        </w:rPr>
        <w:t>“</w:t>
      </w:r>
      <w:r>
        <w:t>尃</w:t>
      </w:r>
      <w:r>
        <w:rPr>
          <w:rFonts w:hint="eastAsia" w:eastAsia="宋体"/>
          <w:lang w:eastAsia="zh-CN"/>
        </w:rPr>
        <w:t>”</w:t>
      </w:r>
      <w:r>
        <w:t>同。</w:t>
      </w:r>
    </w:p>
    <w:p w14:paraId="13C9697A">
      <w:r>
        <w:t>桴</w:t>
      </w:r>
    </w:p>
    <w:p w14:paraId="2744B659">
      <w:pPr>
        <w:rPr>
          <w:rFonts w:hint="eastAsia" w:eastAsia="宋体"/>
          <w:lang w:eastAsia="zh-CN"/>
        </w:rPr>
      </w:pPr>
      <w:r>
        <w:rPr>
          <w:rFonts w:hint="eastAsia" w:eastAsia="宋体"/>
          <w:lang w:eastAsia="zh-CN"/>
        </w:rPr>
        <w:t>《</w:t>
      </w:r>
      <w:r>
        <w:t>爾雅</w:t>
      </w:r>
      <w:r>
        <w:rPr>
          <w:rFonts w:hint="eastAsia" w:eastAsia="宋体"/>
          <w:lang w:eastAsia="zh-CN"/>
        </w:rPr>
        <w:t>•</w:t>
      </w:r>
    </w:p>
    <w:p w14:paraId="45B82B96">
      <w:r>
        <w:t>釋言</w:t>
      </w:r>
      <w:r>
        <w:rPr>
          <w:rFonts w:hint="eastAsia" w:eastAsia="宋体"/>
          <w:lang w:eastAsia="zh-CN"/>
        </w:rPr>
        <w:t>》“</w:t>
      </w:r>
      <w:r>
        <w:t>舫，泭也。</w:t>
      </w:r>
      <w:r>
        <w:rPr>
          <w:rFonts w:hint="eastAsia" w:eastAsia="宋体"/>
          <w:lang w:eastAsia="zh-CN"/>
        </w:rPr>
        <w:t>”</w:t>
      </w:r>
      <w:r>
        <w:t>注：</w:t>
      </w:r>
      <w:r>
        <w:rPr>
          <w:rFonts w:hint="eastAsia" w:eastAsia="宋体"/>
          <w:lang w:eastAsia="zh-CN"/>
        </w:rPr>
        <w:t>“</w:t>
      </w:r>
      <w:r>
        <w:t>水中篺筏。</w:t>
      </w:r>
      <w:r>
        <w:rPr>
          <w:rFonts w:hint="eastAsia" w:eastAsia="宋体"/>
          <w:lang w:eastAsia="zh-CN"/>
        </w:rPr>
        <w:t>”《</w:t>
      </w:r>
      <w:r>
        <w:t>論語</w:t>
      </w:r>
      <w:r>
        <w:rPr>
          <w:rFonts w:hint="eastAsia" w:eastAsia="宋体"/>
          <w:lang w:eastAsia="zh-CN"/>
        </w:rPr>
        <w:t>》“</w:t>
      </w:r>
      <w:r>
        <w:t>乘桴浮于海。</w:t>
      </w:r>
      <w:r>
        <w:rPr>
          <w:rFonts w:hint="eastAsia" w:eastAsia="宋体"/>
          <w:lang w:eastAsia="zh-CN"/>
        </w:rPr>
        <w:t>”</w:t>
      </w:r>
      <w:r>
        <w:t>注：</w:t>
      </w:r>
      <w:r>
        <w:rPr>
          <w:rFonts w:hint="eastAsia" w:eastAsia="宋体"/>
          <w:lang w:eastAsia="zh-CN"/>
        </w:rPr>
        <w:t>“</w:t>
      </w:r>
      <w:r>
        <w:t>馬曰編</w:t>
      </w:r>
    </w:p>
    <w:p w14:paraId="17A898F3">
      <w:r>
        <w:t>【第329页】</w:t>
      </w:r>
    </w:p>
    <w:p w14:paraId="123C9FBD">
      <w:pPr>
        <w:rPr>
          <w:rFonts w:hint="eastAsia" w:eastAsia="宋体"/>
          <w:lang w:eastAsia="zh-CN"/>
        </w:rPr>
      </w:pPr>
      <w:r>
        <w:t>竹木大者曰栰，小者曰桴。</w:t>
      </w:r>
      <w:r>
        <w:rPr>
          <w:rFonts w:hint="eastAsia" w:eastAsia="宋体"/>
          <w:lang w:eastAsia="zh-CN"/>
        </w:rPr>
        <w:t>”</w:t>
      </w:r>
      <w:r>
        <w:t>正義：</w:t>
      </w:r>
      <w:r>
        <w:rPr>
          <w:rFonts w:hint="eastAsia" w:eastAsia="宋体"/>
          <w:lang w:eastAsia="zh-CN"/>
        </w:rPr>
        <w:t>“</w:t>
      </w:r>
      <w:r>
        <w:t>泭、桴音義同。</w:t>
      </w:r>
      <w:r>
        <w:rPr>
          <w:rFonts w:hint="eastAsia" w:eastAsia="宋体"/>
          <w:lang w:eastAsia="zh-CN"/>
        </w:rPr>
        <w:t>”</w:t>
      </w:r>
    </w:p>
    <w:p w14:paraId="7B97EAEF">
      <w:r>
        <w:t>旉</w:t>
      </w:r>
    </w:p>
    <w:p w14:paraId="6EB67D6F">
      <w:r>
        <w:rPr>
          <w:rFonts w:hint="eastAsia" w:eastAsia="宋体"/>
          <w:lang w:eastAsia="zh-CN"/>
        </w:rPr>
        <w:t>《</w:t>
      </w:r>
      <w:r>
        <w:t>爾雅</w:t>
      </w:r>
      <w:r>
        <w:rPr>
          <w:rFonts w:hint="eastAsia" w:eastAsia="宋体"/>
          <w:lang w:eastAsia="zh-CN"/>
        </w:rPr>
        <w:t>•</w:t>
      </w:r>
      <w:r>
        <w:t>釋草</w:t>
      </w:r>
      <w:r>
        <w:rPr>
          <w:rFonts w:hint="eastAsia" w:eastAsia="宋体"/>
          <w:lang w:eastAsia="zh-CN"/>
        </w:rPr>
        <w:t>》</w:t>
      </w:r>
      <w:r>
        <w:t>：</w:t>
      </w:r>
      <w:r>
        <w:rPr>
          <w:rFonts w:hint="eastAsia" w:eastAsia="宋体"/>
          <w:lang w:eastAsia="zh-CN"/>
        </w:rPr>
        <w:t>“</w:t>
      </w:r>
      <w:r>
        <w:t>華，荂也。</w:t>
      </w:r>
      <w:r>
        <w:rPr>
          <w:rFonts w:hint="eastAsia" w:eastAsia="宋体"/>
          <w:lang w:eastAsia="zh-CN"/>
        </w:rPr>
        <w:t>”《</w:t>
      </w:r>
      <w:r>
        <w:t>易。説卦傳</w:t>
      </w:r>
      <w:r>
        <w:rPr>
          <w:rFonts w:hint="eastAsia" w:eastAsia="宋体"/>
          <w:lang w:eastAsia="zh-CN"/>
        </w:rPr>
        <w:t>》“</w:t>
      </w:r>
      <w:r>
        <w:t>爲旉</w:t>
      </w:r>
      <w:r>
        <w:rPr>
          <w:rFonts w:hint="eastAsia" w:eastAsia="宋体"/>
          <w:lang w:eastAsia="zh-CN"/>
        </w:rPr>
        <w:t>”</w:t>
      </w:r>
      <w:r>
        <w:t>釋文</w:t>
      </w:r>
      <w:r>
        <w:rPr>
          <w:rFonts w:hint="eastAsia" w:eastAsia="宋体"/>
          <w:lang w:eastAsia="zh-CN"/>
        </w:rPr>
        <w:t>“</w:t>
      </w:r>
      <w:r>
        <w:t>旉，于云華之通名。</w:t>
      </w:r>
      <w:r>
        <w:rPr>
          <w:rFonts w:hint="eastAsia" w:eastAsia="宋体"/>
          <w:lang w:eastAsia="zh-CN"/>
        </w:rPr>
        <w:t>”</w:t>
      </w:r>
      <w:r>
        <w:t>與</w:t>
      </w:r>
    </w:p>
    <w:p w14:paraId="27F01980">
      <w:r>
        <w:rPr>
          <w:rFonts w:hint="eastAsia" w:eastAsia="宋体"/>
          <w:lang w:eastAsia="zh-CN"/>
        </w:rPr>
        <w:t>“</w:t>
      </w:r>
      <w:r>
        <w:t>荂</w:t>
      </w:r>
      <w:r>
        <w:rPr>
          <w:rFonts w:hint="eastAsia" w:eastAsia="宋体"/>
          <w:lang w:eastAsia="zh-CN"/>
        </w:rPr>
        <w:t>”</w:t>
      </w:r>
      <w:r>
        <w:t>同。</w:t>
      </w:r>
    </w:p>
    <w:p w14:paraId="0BC62484">
      <w:r>
        <w:t>膚</w:t>
      </w:r>
    </w:p>
    <w:p w14:paraId="40764291">
      <w:r>
        <w:rPr>
          <w:rFonts w:hint="eastAsia" w:eastAsia="宋体"/>
          <w:lang w:eastAsia="zh-CN"/>
        </w:rPr>
        <w:t>《</w:t>
      </w:r>
      <w:r>
        <w:t>玉篇</w:t>
      </w:r>
      <w:r>
        <w:rPr>
          <w:rFonts w:hint="eastAsia" w:eastAsia="宋体"/>
          <w:lang w:eastAsia="zh-CN"/>
        </w:rPr>
        <w:t>》“</w:t>
      </w:r>
      <w:r>
        <w:t>側手曰扶。</w:t>
      </w:r>
      <w:r>
        <w:rPr>
          <w:rFonts w:hint="eastAsia" w:eastAsia="宋体"/>
          <w:lang w:eastAsia="zh-CN"/>
        </w:rPr>
        <w:t>”《</w:t>
      </w:r>
      <w:r>
        <w:t>公羊傳。僖三十一年</w:t>
      </w:r>
      <w:r>
        <w:rPr>
          <w:rFonts w:hint="eastAsia" w:eastAsia="宋体"/>
          <w:lang w:eastAsia="zh-CN"/>
        </w:rPr>
        <w:t>》</w:t>
      </w:r>
      <w:r>
        <w:t>：</w:t>
      </w:r>
      <w:r>
        <w:rPr>
          <w:rFonts w:hint="eastAsia" w:eastAsia="宋体"/>
          <w:lang w:eastAsia="zh-CN"/>
        </w:rPr>
        <w:t>“</w:t>
      </w:r>
      <w:r>
        <w:t>膚寸而合。</w:t>
      </w:r>
      <w:r>
        <w:rPr>
          <w:rFonts w:hint="eastAsia" w:eastAsia="宋体"/>
          <w:lang w:eastAsia="zh-CN"/>
        </w:rPr>
        <w:t>”</w:t>
      </w:r>
      <w:r>
        <w:t>解詁：</w:t>
      </w:r>
      <w:r>
        <w:rPr>
          <w:rFonts w:hint="eastAsia" w:eastAsia="宋体"/>
          <w:lang w:eastAsia="zh-CN"/>
        </w:rPr>
        <w:t>“</w:t>
      </w:r>
      <w:r>
        <w:t>側手爲膚。</w:t>
      </w:r>
      <w:r>
        <w:rPr>
          <w:rFonts w:hint="eastAsia" w:eastAsia="宋体"/>
          <w:lang w:eastAsia="zh-CN"/>
        </w:rPr>
        <w:t>”</w:t>
      </w:r>
      <w:r>
        <w:t>與</w:t>
      </w:r>
    </w:p>
    <w:p w14:paraId="4957D2F2">
      <w:r>
        <w:rPr>
          <w:rFonts w:hint="eastAsia" w:eastAsia="宋体"/>
          <w:lang w:eastAsia="zh-CN"/>
        </w:rPr>
        <w:t>“</w:t>
      </w:r>
      <w:r>
        <w:t>扶</w:t>
      </w:r>
      <w:r>
        <w:rPr>
          <w:rFonts w:hint="eastAsia" w:eastAsia="宋体"/>
          <w:lang w:eastAsia="zh-CN"/>
        </w:rPr>
        <w:t>”</w:t>
      </w:r>
      <w:r>
        <w:t>同。</w:t>
      </w:r>
    </w:p>
    <w:p w14:paraId="2FEDFD73">
      <w:r>
        <w:t>不</w:t>
      </w:r>
    </w:p>
    <w:p w14:paraId="0B3F7EF0">
      <w:pPr>
        <w:rPr>
          <w:rFonts w:hint="eastAsia" w:eastAsia="宋体"/>
          <w:lang w:eastAsia="zh-CN"/>
        </w:rPr>
      </w:pPr>
      <w:r>
        <w:rPr>
          <w:rFonts w:hint="eastAsia" w:eastAsia="宋体"/>
          <w:lang w:eastAsia="zh-CN"/>
        </w:rPr>
        <w:t>《</w:t>
      </w:r>
      <w:r>
        <w:t>玉篇</w:t>
      </w:r>
      <w:r>
        <w:rPr>
          <w:rFonts w:hint="eastAsia" w:eastAsia="宋体"/>
          <w:lang w:eastAsia="zh-CN"/>
        </w:rPr>
        <w:t>》“</w:t>
      </w:r>
      <w:r>
        <w:t>柎，花萼足也。</w:t>
      </w:r>
      <w:r>
        <w:rPr>
          <w:rFonts w:hint="eastAsia" w:eastAsia="宋体"/>
          <w:lang w:eastAsia="zh-CN"/>
        </w:rPr>
        <w:t>”《</w:t>
      </w:r>
      <w:r>
        <w:t>詩。常棣</w:t>
      </w:r>
      <w:r>
        <w:rPr>
          <w:rFonts w:hint="eastAsia" w:eastAsia="宋体"/>
          <w:lang w:eastAsia="zh-CN"/>
        </w:rPr>
        <w:t>》</w:t>
      </w:r>
      <w:r>
        <w:t>首章：</w:t>
      </w:r>
      <w:r>
        <w:rPr>
          <w:rFonts w:hint="eastAsia" w:eastAsia="宋体"/>
          <w:lang w:eastAsia="zh-CN"/>
        </w:rPr>
        <w:t>“</w:t>
      </w:r>
      <w:r>
        <w:t>鄂不韡韡。</w:t>
      </w:r>
      <w:r>
        <w:rPr>
          <w:rFonts w:hint="eastAsia" w:eastAsia="宋体"/>
          <w:lang w:eastAsia="zh-CN"/>
        </w:rPr>
        <w:t>”</w:t>
      </w:r>
      <w:r>
        <w:t>箋：</w:t>
      </w:r>
      <w:r>
        <w:rPr>
          <w:rFonts w:hint="eastAsia" w:eastAsia="宋体"/>
          <w:lang w:eastAsia="zh-CN"/>
        </w:rPr>
        <w:t>“</w:t>
      </w:r>
      <w:r>
        <w:t>不當作柎，鄂足也。</w:t>
      </w:r>
      <w:r>
        <w:rPr>
          <w:rFonts w:hint="eastAsia" w:eastAsia="宋体"/>
          <w:lang w:eastAsia="zh-CN"/>
        </w:rPr>
        <w:t>”</w:t>
      </w:r>
    </w:p>
    <w:p w14:paraId="218C4159">
      <w:r>
        <w:t>古聲</w:t>
      </w:r>
      <w:r>
        <w:rPr>
          <w:rFonts w:hint="eastAsia" w:eastAsia="宋体"/>
          <w:lang w:eastAsia="zh-CN"/>
        </w:rPr>
        <w:t>“</w:t>
      </w:r>
      <w:r>
        <w:t>不</w:t>
      </w:r>
      <w:r>
        <w:rPr>
          <w:rFonts w:hint="eastAsia" w:eastAsia="宋体"/>
          <w:lang w:eastAsia="zh-CN"/>
        </w:rPr>
        <w:t>”</w:t>
      </w:r>
      <w:r>
        <w:t>、</w:t>
      </w:r>
      <w:r>
        <w:rPr>
          <w:rFonts w:hint="eastAsia" w:eastAsia="宋体"/>
          <w:lang w:eastAsia="zh-CN"/>
        </w:rPr>
        <w:t>“</w:t>
      </w:r>
      <w:r>
        <w:t>柎</w:t>
      </w:r>
      <w:r>
        <w:rPr>
          <w:rFonts w:hint="eastAsia" w:eastAsia="宋体"/>
          <w:lang w:eastAsia="zh-CN"/>
        </w:rPr>
        <w:t>”</w:t>
      </w:r>
      <w:r>
        <w:t>同。</w:t>
      </w:r>
    </w:p>
    <w:p w14:paraId="28915B44">
      <w:r>
        <w:t>【第330页】</w:t>
      </w:r>
    </w:p>
    <w:p w14:paraId="016A1F78">
      <w:r>
        <w:t>仇</w:t>
      </w:r>
    </w:p>
    <w:p w14:paraId="72E8E38F">
      <w:r>
        <w:rPr>
          <w:rFonts w:hint="eastAsia" w:eastAsia="宋体"/>
          <w:lang w:eastAsia="zh-CN"/>
        </w:rPr>
        <w:t>《</w:t>
      </w:r>
      <w:r>
        <w:t>説文</w:t>
      </w:r>
      <w:r>
        <w:rPr>
          <w:rFonts w:hint="eastAsia" w:eastAsia="宋体"/>
          <w:lang w:eastAsia="zh-CN"/>
        </w:rPr>
        <w:t>》</w:t>
      </w:r>
      <w:r>
        <w:t>：</w:t>
      </w:r>
      <w:r>
        <w:rPr>
          <w:rFonts w:hint="eastAsia" w:eastAsia="宋体"/>
          <w:lang w:eastAsia="zh-CN"/>
        </w:rPr>
        <w:t>“</w:t>
      </w:r>
      <w:r>
        <w:t>㪺，挹也。</w:t>
      </w:r>
      <w:r>
        <w:rPr>
          <w:rFonts w:hint="eastAsia" w:eastAsia="宋体"/>
          <w:lang w:eastAsia="zh-CN"/>
        </w:rPr>
        <w:t>”《</w:t>
      </w:r>
      <w:r>
        <w:t>詩。賓之初筵</w:t>
      </w:r>
      <w:r>
        <w:rPr>
          <w:rFonts w:hint="eastAsia" w:eastAsia="宋体"/>
          <w:lang w:eastAsia="zh-CN"/>
        </w:rPr>
        <w:t>》</w:t>
      </w:r>
      <w:r>
        <w:t>二章：</w:t>
      </w:r>
      <w:r>
        <w:rPr>
          <w:rFonts w:hint="eastAsia" w:eastAsia="宋体"/>
          <w:lang w:eastAsia="zh-CN"/>
        </w:rPr>
        <w:t>“</w:t>
      </w:r>
      <w:r>
        <w:t>賓載手仇。</w:t>
      </w:r>
      <w:r>
        <w:rPr>
          <w:rFonts w:hint="eastAsia" w:eastAsia="宋体"/>
          <w:lang w:eastAsia="zh-CN"/>
        </w:rPr>
        <w:t>”</w:t>
      </w:r>
      <w:r>
        <w:t>箋：</w:t>
      </w:r>
      <w:r>
        <w:rPr>
          <w:rFonts w:hint="eastAsia" w:eastAsia="宋体"/>
          <w:lang w:eastAsia="zh-CN"/>
        </w:rPr>
        <w:t>“</w:t>
      </w:r>
      <w:r>
        <w:t>仇讀曰㪺。</w:t>
      </w:r>
      <w:r>
        <w:rPr>
          <w:rFonts w:hint="eastAsia" w:eastAsia="宋体"/>
          <w:lang w:eastAsia="zh-CN"/>
        </w:rPr>
        <w:t>”</w:t>
      </w:r>
      <w:r>
        <w:t>正義</w:t>
      </w:r>
    </w:p>
    <w:p w14:paraId="3AF385A9">
      <w:r>
        <w:rPr>
          <w:rFonts w:hint="eastAsia" w:eastAsia="宋体"/>
          <w:lang w:eastAsia="zh-CN"/>
        </w:rPr>
        <w:t>“</w:t>
      </w:r>
      <w:r>
        <w:t>賓手自㪺挹其酒。</w:t>
      </w:r>
      <w:r>
        <w:rPr>
          <w:rFonts w:hint="eastAsia" w:eastAsia="宋体"/>
          <w:lang w:eastAsia="zh-CN"/>
        </w:rPr>
        <w:t>”</w:t>
      </w:r>
      <w:r>
        <w:t>與</w:t>
      </w:r>
      <w:r>
        <w:rPr>
          <w:rFonts w:hint="eastAsia" w:eastAsia="宋体"/>
          <w:lang w:eastAsia="zh-CN"/>
        </w:rPr>
        <w:t>“</w:t>
      </w:r>
      <w:r>
        <w:t>㪺</w:t>
      </w:r>
      <w:r>
        <w:rPr>
          <w:rFonts w:hint="eastAsia" w:eastAsia="宋体"/>
          <w:lang w:eastAsia="zh-CN"/>
        </w:rPr>
        <w:t>”</w:t>
      </w:r>
      <w:r>
        <w:t>同。</w:t>
      </w:r>
    </w:p>
    <w:p w14:paraId="08151F08">
      <w:r>
        <w:t>沽</w:t>
      </w:r>
    </w:p>
    <w:p w14:paraId="7806CEE9">
      <w:r>
        <w:rPr>
          <w:rFonts w:hint="eastAsia" w:eastAsia="宋体"/>
          <w:lang w:eastAsia="zh-CN"/>
        </w:rPr>
        <w:t>《</w:t>
      </w:r>
      <w:r>
        <w:t>説文</w:t>
      </w:r>
      <w:r>
        <w:rPr>
          <w:rFonts w:hint="eastAsia" w:eastAsia="宋体"/>
          <w:lang w:eastAsia="zh-CN"/>
        </w:rPr>
        <w:t>》</w:t>
      </w:r>
      <w:r>
        <w:t>：</w:t>
      </w:r>
      <w:r>
        <w:rPr>
          <w:rFonts w:hint="eastAsia" w:eastAsia="宋体"/>
          <w:lang w:eastAsia="zh-CN"/>
        </w:rPr>
        <w:t>“</w:t>
      </w:r>
      <w:r>
        <w:t>酤，買酒也。</w:t>
      </w:r>
      <w:r>
        <w:rPr>
          <w:rFonts w:hint="eastAsia" w:eastAsia="宋体"/>
          <w:lang w:eastAsia="zh-CN"/>
        </w:rPr>
        <w:t>”《</w:t>
      </w:r>
      <w:r>
        <w:t>論語</w:t>
      </w:r>
      <w:r>
        <w:rPr>
          <w:rFonts w:hint="eastAsia" w:eastAsia="宋体"/>
          <w:lang w:eastAsia="zh-CN"/>
        </w:rPr>
        <w:t>》</w:t>
      </w:r>
      <w:r>
        <w:t>：</w:t>
      </w:r>
      <w:r>
        <w:rPr>
          <w:rFonts w:hint="eastAsia" w:eastAsia="宋体"/>
          <w:lang w:eastAsia="zh-CN"/>
        </w:rPr>
        <w:t>“</w:t>
      </w:r>
      <w:r>
        <w:t>沽酒。</w:t>
      </w:r>
      <w:r>
        <w:rPr>
          <w:rFonts w:hint="eastAsia" w:eastAsia="宋体"/>
          <w:lang w:eastAsia="zh-CN"/>
        </w:rPr>
        <w:t>”</w:t>
      </w:r>
      <w:r>
        <w:t>釋文：</w:t>
      </w:r>
      <w:r>
        <w:rPr>
          <w:rFonts w:hint="eastAsia" w:eastAsia="宋体"/>
          <w:lang w:eastAsia="zh-CN"/>
        </w:rPr>
        <w:t>“</w:t>
      </w:r>
      <w:r>
        <w:t>沽，買也。</w:t>
      </w:r>
      <w:r>
        <w:rPr>
          <w:rFonts w:hint="eastAsia" w:eastAsia="宋体"/>
          <w:lang w:eastAsia="zh-CN"/>
        </w:rPr>
        <w:t>”</w:t>
      </w:r>
      <w:r>
        <w:t>與</w:t>
      </w:r>
      <w:r>
        <w:rPr>
          <w:rFonts w:hint="eastAsia" w:eastAsia="宋体"/>
          <w:lang w:eastAsia="zh-CN"/>
        </w:rPr>
        <w:t>“</w:t>
      </w:r>
      <w:r>
        <w:t>酤</w:t>
      </w:r>
      <w:r>
        <w:rPr>
          <w:rFonts w:hint="eastAsia" w:eastAsia="宋体"/>
          <w:lang w:eastAsia="zh-CN"/>
        </w:rPr>
        <w:t>”</w:t>
      </w:r>
      <w:r>
        <w:t>同</w:t>
      </w:r>
    </w:p>
    <w:p w14:paraId="502BA1F7">
      <w:r>
        <w:t>僕姑</w:t>
      </w:r>
    </w:p>
    <w:p w14:paraId="1C94BCAD">
      <w:r>
        <w:rPr>
          <w:rFonts w:hint="eastAsia" w:eastAsia="宋体"/>
          <w:lang w:eastAsia="zh-CN"/>
        </w:rPr>
        <w:t>《</w:t>
      </w:r>
      <w:r>
        <w:t>玉篇</w:t>
      </w:r>
      <w:r>
        <w:rPr>
          <w:rFonts w:hint="eastAsia" w:eastAsia="宋体"/>
          <w:lang w:eastAsia="zh-CN"/>
        </w:rPr>
        <w:t>》</w:t>
      </w:r>
      <w:r>
        <w:t>：</w:t>
      </w:r>
      <w:r>
        <w:rPr>
          <w:rFonts w:hint="eastAsia" w:eastAsia="宋体"/>
          <w:lang w:eastAsia="zh-CN"/>
        </w:rPr>
        <w:t>“</w:t>
      </w:r>
      <w:r>
        <w:t>鏷嫴，矢名。</w:t>
      </w:r>
      <w:r>
        <w:rPr>
          <w:rFonts w:hint="eastAsia" w:eastAsia="宋体"/>
          <w:lang w:eastAsia="zh-CN"/>
        </w:rPr>
        <w:t>”《</w:t>
      </w:r>
      <w:r>
        <w:t>左傳</w:t>
      </w:r>
      <w:r>
        <w:rPr>
          <w:rFonts w:hint="eastAsia" w:eastAsia="宋体"/>
          <w:lang w:eastAsia="zh-CN"/>
        </w:rPr>
        <w:t>•</w:t>
      </w:r>
      <w:r>
        <w:t>莊十一年</w:t>
      </w:r>
      <w:r>
        <w:rPr>
          <w:rFonts w:hint="eastAsia" w:eastAsia="宋体"/>
          <w:lang w:eastAsia="zh-CN"/>
        </w:rPr>
        <w:t>》</w:t>
      </w:r>
      <w:r>
        <w:t>：</w:t>
      </w:r>
      <w:r>
        <w:rPr>
          <w:rFonts w:hint="eastAsia" w:eastAsia="宋体"/>
          <w:lang w:eastAsia="zh-CN"/>
        </w:rPr>
        <w:t>“</w:t>
      </w:r>
      <w:r>
        <w:t>公以金僕姑射南宫長萬。</w:t>
      </w:r>
      <w:r>
        <w:rPr>
          <w:rFonts w:hint="eastAsia" w:eastAsia="宋体"/>
          <w:lang w:eastAsia="zh-CN"/>
        </w:rPr>
        <w:t>”</w:t>
      </w:r>
      <w:r>
        <w:t>集解：</w:t>
      </w:r>
      <w:r>
        <w:rPr>
          <w:rFonts w:hint="eastAsia" w:eastAsia="宋体"/>
          <w:lang w:eastAsia="zh-CN"/>
        </w:rPr>
        <w:t>“</w:t>
      </w:r>
      <w:r>
        <w:t>金</w:t>
      </w:r>
    </w:p>
    <w:p w14:paraId="40387DDC">
      <w:r>
        <w:t>僕姑，矢名。</w:t>
      </w:r>
      <w:r>
        <w:rPr>
          <w:rFonts w:hint="eastAsia" w:eastAsia="宋体"/>
          <w:lang w:eastAsia="zh-CN"/>
        </w:rPr>
        <w:t>”</w:t>
      </w:r>
      <w:r>
        <w:t>與</w:t>
      </w:r>
      <w:r>
        <w:rPr>
          <w:rFonts w:hint="eastAsia" w:eastAsia="宋体"/>
          <w:lang w:eastAsia="zh-CN"/>
        </w:rPr>
        <w:t>“</w:t>
      </w:r>
      <w:r>
        <w:t>鏷嫴</w:t>
      </w:r>
      <w:r>
        <w:rPr>
          <w:rFonts w:hint="eastAsia" w:eastAsia="宋体"/>
          <w:lang w:eastAsia="zh-CN"/>
        </w:rPr>
        <w:t>”</w:t>
      </w:r>
      <w:r>
        <w:t>同。</w:t>
      </w:r>
    </w:p>
    <w:p w14:paraId="3D38519A">
      <w:r>
        <w:t>涂</w:t>
      </w:r>
    </w:p>
    <w:p w14:paraId="536C7569">
      <w:r>
        <w:rPr>
          <w:rFonts w:hint="eastAsia" w:eastAsia="宋体"/>
          <w:lang w:eastAsia="zh-CN"/>
        </w:rPr>
        <w:t>《</w:t>
      </w:r>
      <w:r>
        <w:t>爾雅</w:t>
      </w:r>
      <w:r>
        <w:rPr>
          <w:rFonts w:hint="eastAsia" w:eastAsia="宋体"/>
          <w:lang w:eastAsia="zh-CN"/>
        </w:rPr>
        <w:t>•</w:t>
      </w:r>
      <w:r>
        <w:t>釋宫</w:t>
      </w:r>
      <w:r>
        <w:rPr>
          <w:rFonts w:hint="eastAsia" w:eastAsia="宋体"/>
          <w:lang w:eastAsia="zh-CN"/>
        </w:rPr>
        <w:t>》</w:t>
      </w:r>
      <w:r>
        <w:t>：</w:t>
      </w:r>
      <w:r>
        <w:rPr>
          <w:rFonts w:hint="eastAsia" w:eastAsia="宋体"/>
          <w:lang w:eastAsia="zh-CN"/>
        </w:rPr>
        <w:t>“</w:t>
      </w:r>
      <w:r>
        <w:t>路，旅途也。</w:t>
      </w:r>
      <w:r>
        <w:rPr>
          <w:rFonts w:hint="eastAsia" w:eastAsia="宋体"/>
          <w:lang w:eastAsia="zh-CN"/>
        </w:rPr>
        <w:t>”</w:t>
      </w:r>
      <w:r>
        <w:t>注：</w:t>
      </w:r>
      <w:r>
        <w:rPr>
          <w:rFonts w:hint="eastAsia" w:eastAsia="宋体"/>
          <w:lang w:eastAsia="zh-CN"/>
        </w:rPr>
        <w:t>“</w:t>
      </w:r>
      <w:r>
        <w:t>途即道也。</w:t>
      </w:r>
      <w:r>
        <w:rPr>
          <w:rFonts w:hint="eastAsia" w:eastAsia="宋体"/>
          <w:lang w:eastAsia="zh-CN"/>
        </w:rPr>
        <w:t>”《</w:t>
      </w:r>
      <w:r>
        <w:t>周禮。遂人</w:t>
      </w:r>
      <w:r>
        <w:rPr>
          <w:rFonts w:hint="eastAsia" w:eastAsia="宋体"/>
          <w:lang w:eastAsia="zh-CN"/>
        </w:rPr>
        <w:t>》</w:t>
      </w:r>
      <w:r>
        <w:t>：</w:t>
      </w:r>
      <w:r>
        <w:rPr>
          <w:rFonts w:hint="eastAsia" w:eastAsia="宋体"/>
          <w:lang w:eastAsia="zh-CN"/>
        </w:rPr>
        <w:t>“</w:t>
      </w:r>
      <w:r>
        <w:t>洫上有涂。</w:t>
      </w:r>
      <w:r>
        <w:rPr>
          <w:rFonts w:hint="eastAsia" w:eastAsia="宋体"/>
          <w:lang w:eastAsia="zh-CN"/>
        </w:rPr>
        <w:t>”</w:t>
      </w:r>
      <w:r>
        <w:t>注</w:t>
      </w:r>
    </w:p>
    <w:p w14:paraId="35AF6814">
      <w:r>
        <w:rPr>
          <w:rFonts w:hint="eastAsia" w:eastAsia="宋体"/>
          <w:lang w:eastAsia="zh-CN"/>
        </w:rPr>
        <w:t>“</w:t>
      </w:r>
      <w:r>
        <w:t>涂容乘車一軌。</w:t>
      </w:r>
      <w:r>
        <w:rPr>
          <w:rFonts w:hint="eastAsia" w:eastAsia="宋体"/>
          <w:lang w:eastAsia="zh-CN"/>
        </w:rPr>
        <w:t>”《</w:t>
      </w:r>
      <w:r>
        <w:t>量人</w:t>
      </w:r>
      <w:r>
        <w:rPr>
          <w:rFonts w:hint="eastAsia" w:eastAsia="宋体"/>
          <w:lang w:eastAsia="zh-CN"/>
        </w:rPr>
        <w:t>》</w:t>
      </w:r>
      <w:r>
        <w:t>：</w:t>
      </w:r>
      <w:r>
        <w:rPr>
          <w:rFonts w:hint="eastAsia" w:eastAsia="宋体"/>
          <w:lang w:eastAsia="zh-CN"/>
        </w:rPr>
        <w:t>“</w:t>
      </w:r>
      <w:r>
        <w:t>量其市朝州涂。</w:t>
      </w:r>
      <w:r>
        <w:rPr>
          <w:rFonts w:hint="eastAsia" w:eastAsia="宋体"/>
          <w:lang w:eastAsia="zh-CN"/>
        </w:rPr>
        <w:t>”《</w:t>
      </w:r>
      <w:r>
        <w:t>司險</w:t>
      </w:r>
      <w:r>
        <w:rPr>
          <w:rFonts w:hint="eastAsia" w:eastAsia="宋体"/>
          <w:lang w:eastAsia="zh-CN"/>
        </w:rPr>
        <w:t>》</w:t>
      </w:r>
      <w:r>
        <w:t>：</w:t>
      </w:r>
      <w:r>
        <w:rPr>
          <w:rFonts w:hint="eastAsia" w:eastAsia="宋体"/>
          <w:lang w:eastAsia="zh-CN"/>
        </w:rPr>
        <w:t>“</w:t>
      </w:r>
      <w:r>
        <w:t>設國之五溝、五涂。</w:t>
      </w:r>
      <w:r>
        <w:rPr>
          <w:rFonts w:hint="eastAsia" w:eastAsia="宋体"/>
          <w:lang w:eastAsia="zh-CN"/>
        </w:rPr>
        <w:t>”《</w:t>
      </w:r>
      <w:r>
        <w:t>考工記</w:t>
      </w:r>
      <w:r>
        <w:rPr>
          <w:rFonts w:hint="eastAsia" w:eastAsia="宋体"/>
          <w:lang w:eastAsia="zh-CN"/>
        </w:rPr>
        <w:t>》</w:t>
      </w:r>
      <w:r>
        <w:t>：</w:t>
      </w:r>
    </w:p>
    <w:p w14:paraId="0D855521">
      <w:r>
        <w:rPr>
          <w:rFonts w:hint="eastAsia" w:eastAsia="宋体"/>
          <w:lang w:eastAsia="zh-CN"/>
        </w:rPr>
        <w:t>“</w:t>
      </w:r>
      <w:r>
        <w:t>匠人經涂九軌。</w:t>
      </w:r>
      <w:r>
        <w:rPr>
          <w:rFonts w:hint="eastAsia" w:eastAsia="宋体"/>
          <w:lang w:eastAsia="zh-CN"/>
        </w:rPr>
        <w:t>”</w:t>
      </w:r>
      <w:r>
        <w:t>竝與</w:t>
      </w:r>
      <w:r>
        <w:rPr>
          <w:rFonts w:hint="eastAsia" w:eastAsia="宋体"/>
          <w:lang w:eastAsia="zh-CN"/>
        </w:rPr>
        <w:t>“</w:t>
      </w:r>
      <w:r>
        <w:t>途</w:t>
      </w:r>
      <w:r>
        <w:rPr>
          <w:rFonts w:hint="eastAsia" w:eastAsia="宋体"/>
          <w:lang w:eastAsia="zh-CN"/>
        </w:rPr>
        <w:t>”</w:t>
      </w:r>
      <w:r>
        <w:t>同</w:t>
      </w:r>
    </w:p>
    <w:p w14:paraId="1D3FAFC8">
      <w:r>
        <w:t>【第331页】</w:t>
      </w:r>
    </w:p>
    <w:p w14:paraId="2D75FB05">
      <w:r>
        <w:t>塗</w:t>
      </w:r>
    </w:p>
    <w:p w14:paraId="028C6F33">
      <w:pPr>
        <w:rPr>
          <w:rFonts w:hint="eastAsia" w:eastAsia="宋体"/>
          <w:lang w:eastAsia="zh-CN"/>
        </w:rPr>
      </w:pPr>
      <w:r>
        <w:rPr>
          <w:rFonts w:hint="eastAsia" w:eastAsia="宋体"/>
          <w:lang w:eastAsia="zh-CN"/>
        </w:rPr>
        <w:t>《</w:t>
      </w:r>
      <w:r>
        <w:t>易。繫辭下傳</w:t>
      </w:r>
      <w:r>
        <w:rPr>
          <w:rFonts w:hint="eastAsia" w:eastAsia="宋体"/>
          <w:lang w:eastAsia="zh-CN"/>
        </w:rPr>
        <w:t>》</w:t>
      </w:r>
      <w:r>
        <w:t>：</w:t>
      </w:r>
      <w:r>
        <w:rPr>
          <w:rFonts w:hint="eastAsia" w:eastAsia="宋体"/>
          <w:lang w:eastAsia="zh-CN"/>
        </w:rPr>
        <w:t>“</w:t>
      </w:r>
      <w:r>
        <w:t>天下同歸而殊塗。</w:t>
      </w:r>
      <w:r>
        <w:rPr>
          <w:rFonts w:hint="eastAsia" w:eastAsia="宋体"/>
          <w:lang w:eastAsia="zh-CN"/>
        </w:rPr>
        <w:t>”</w:t>
      </w:r>
      <w:r>
        <w:t>與</w:t>
      </w:r>
      <w:r>
        <w:rPr>
          <w:rFonts w:hint="eastAsia" w:eastAsia="宋体"/>
          <w:lang w:eastAsia="zh-CN"/>
        </w:rPr>
        <w:t>“</w:t>
      </w:r>
      <w:r>
        <w:t>途</w:t>
      </w:r>
      <w:r>
        <w:rPr>
          <w:rFonts w:hint="eastAsia" w:eastAsia="宋体"/>
          <w:lang w:eastAsia="zh-CN"/>
        </w:rPr>
        <w:t>”</w:t>
      </w:r>
      <w:r>
        <w:t>同。凡經文</w:t>
      </w:r>
      <w:r>
        <w:rPr>
          <w:rFonts w:hint="eastAsia" w:eastAsia="宋体"/>
          <w:lang w:eastAsia="zh-CN"/>
        </w:rPr>
        <w:t>“</w:t>
      </w:r>
      <w:r>
        <w:t>途</w:t>
      </w:r>
      <w:r>
        <w:rPr>
          <w:rFonts w:hint="eastAsia" w:eastAsia="宋体"/>
          <w:lang w:eastAsia="zh-CN"/>
        </w:rPr>
        <w:t>”</w:t>
      </w:r>
      <w:r>
        <w:t>字多作</w:t>
      </w:r>
      <w:r>
        <w:rPr>
          <w:rFonts w:hint="eastAsia" w:eastAsia="宋体"/>
          <w:lang w:eastAsia="zh-CN"/>
        </w:rPr>
        <w:t>“</w:t>
      </w:r>
      <w:r>
        <w:t>塗</w:t>
      </w:r>
      <w:r>
        <w:rPr>
          <w:rFonts w:hint="eastAsia" w:eastAsia="宋体"/>
          <w:lang w:eastAsia="zh-CN"/>
        </w:rPr>
        <w:t>”</w:t>
      </w:r>
    </w:p>
    <w:p w14:paraId="7119255E">
      <w:r>
        <w:t>塗</w:t>
      </w:r>
    </w:p>
    <w:p w14:paraId="2B6532D7">
      <w:pPr>
        <w:rPr>
          <w:rFonts w:hint="eastAsia" w:eastAsia="宋体"/>
          <w:lang w:eastAsia="zh-CN"/>
        </w:rPr>
      </w:pPr>
      <w:r>
        <w:rPr>
          <w:rFonts w:hint="eastAsia" w:eastAsia="宋体"/>
          <w:lang w:eastAsia="zh-CN"/>
        </w:rPr>
        <w:t>《</w:t>
      </w:r>
      <w:r>
        <w:t>説文</w:t>
      </w:r>
      <w:r>
        <w:rPr>
          <w:rFonts w:hint="eastAsia" w:eastAsia="宋体"/>
          <w:lang w:eastAsia="zh-CN"/>
        </w:rPr>
        <w:t>》</w:t>
      </w:r>
      <w:r>
        <w:t>：</w:t>
      </w:r>
      <w:r>
        <w:rPr>
          <w:rFonts w:hint="eastAsia" w:eastAsia="宋体"/>
          <w:lang w:eastAsia="zh-CN"/>
        </w:rPr>
        <w:t>“</w:t>
      </w:r>
      <w:r>
        <w:t>嵞，會稽山，一曰九江當嵞也，民以辛、壬、癸、甲之日嫁娶。</w:t>
      </w:r>
      <w:r>
        <w:rPr>
          <w:rFonts w:hint="eastAsia" w:eastAsia="宋体"/>
          <w:lang w:eastAsia="zh-CN"/>
        </w:rPr>
        <w:t>”《</w:t>
      </w:r>
      <w:r>
        <w:t>書。益稷</w:t>
      </w:r>
      <w:r>
        <w:rPr>
          <w:rFonts w:hint="eastAsia" w:eastAsia="宋体"/>
          <w:lang w:eastAsia="zh-CN"/>
        </w:rPr>
        <w:t>》</w:t>
      </w:r>
    </w:p>
    <w:p w14:paraId="65E989B2">
      <w:r>
        <w:rPr>
          <w:rFonts w:hint="eastAsia" w:eastAsia="宋体"/>
          <w:lang w:eastAsia="zh-CN"/>
        </w:rPr>
        <w:t>“</w:t>
      </w:r>
      <w:r>
        <w:t>娶于塗山。</w:t>
      </w:r>
      <w:r>
        <w:rPr>
          <w:rFonts w:hint="eastAsia" w:eastAsia="宋体"/>
          <w:lang w:eastAsia="zh-CN"/>
        </w:rPr>
        <w:t>”《</w:t>
      </w:r>
      <w:r>
        <w:t>左傳。哀七年</w:t>
      </w:r>
      <w:r>
        <w:rPr>
          <w:rFonts w:hint="eastAsia" w:eastAsia="宋体"/>
          <w:lang w:eastAsia="zh-CN"/>
        </w:rPr>
        <w:t>》</w:t>
      </w:r>
      <w:r>
        <w:t>：</w:t>
      </w:r>
      <w:r>
        <w:rPr>
          <w:rFonts w:hint="eastAsia" w:eastAsia="宋体"/>
          <w:lang w:eastAsia="zh-CN"/>
        </w:rPr>
        <w:t>“</w:t>
      </w:r>
      <w:r>
        <w:t>禹合諸侯於塗山。</w:t>
      </w:r>
      <w:r>
        <w:rPr>
          <w:rFonts w:hint="eastAsia" w:eastAsia="宋体"/>
          <w:lang w:eastAsia="zh-CN"/>
        </w:rPr>
        <w:t>”</w:t>
      </w:r>
      <w:r>
        <w:t>竝與</w:t>
      </w:r>
      <w:r>
        <w:rPr>
          <w:rFonts w:hint="eastAsia" w:eastAsia="宋体"/>
          <w:lang w:eastAsia="zh-CN"/>
        </w:rPr>
        <w:t>“</w:t>
      </w:r>
      <w:r>
        <w:t>嵞</w:t>
      </w:r>
      <w:r>
        <w:rPr>
          <w:rFonts w:hint="eastAsia" w:eastAsia="宋体"/>
          <w:lang w:eastAsia="zh-CN"/>
        </w:rPr>
        <w:t>”</w:t>
      </w:r>
      <w:r>
        <w:t>同</w:t>
      </w:r>
    </w:p>
    <w:p w14:paraId="674C0FE6">
      <w:r>
        <w:t>帑</w:t>
      </w:r>
    </w:p>
    <w:p w14:paraId="3516D419">
      <w:r>
        <w:rPr>
          <w:rFonts w:hint="eastAsia" w:eastAsia="宋体"/>
          <w:lang w:eastAsia="zh-CN"/>
        </w:rPr>
        <w:t>《</w:t>
      </w:r>
      <w:r>
        <w:t>玉篇</w:t>
      </w:r>
      <w:r>
        <w:rPr>
          <w:rFonts w:hint="eastAsia" w:eastAsia="宋体"/>
          <w:lang w:eastAsia="zh-CN"/>
        </w:rPr>
        <w:t>》</w:t>
      </w:r>
      <w:r>
        <w:t>：</w:t>
      </w:r>
      <w:r>
        <w:rPr>
          <w:rFonts w:hint="eastAsia" w:eastAsia="宋体"/>
          <w:lang w:eastAsia="zh-CN"/>
        </w:rPr>
        <w:t>“</w:t>
      </w:r>
      <w:r>
        <w:t>孥，子也。</w:t>
      </w:r>
      <w:r>
        <w:rPr>
          <w:rFonts w:hint="eastAsia" w:eastAsia="宋体"/>
          <w:lang w:eastAsia="zh-CN"/>
        </w:rPr>
        <w:t>”《</w:t>
      </w:r>
      <w:r>
        <w:t>詩。常棣</w:t>
      </w:r>
      <w:r>
        <w:rPr>
          <w:rFonts w:hint="eastAsia" w:eastAsia="宋体"/>
          <w:lang w:eastAsia="zh-CN"/>
        </w:rPr>
        <w:t>》</w:t>
      </w:r>
      <w:r>
        <w:t>八章</w:t>
      </w:r>
      <w:r>
        <w:rPr>
          <w:rFonts w:hint="eastAsia" w:eastAsia="宋体"/>
          <w:lang w:eastAsia="zh-CN"/>
        </w:rPr>
        <w:t>“</w:t>
      </w:r>
      <w:r>
        <w:t>樂爾妻帑。</w:t>
      </w:r>
      <w:r>
        <w:rPr>
          <w:rFonts w:hint="eastAsia" w:eastAsia="宋体"/>
          <w:lang w:eastAsia="zh-CN"/>
        </w:rPr>
        <w:t>”</w:t>
      </w:r>
      <w:r>
        <w:t>傳：</w:t>
      </w:r>
      <w:r>
        <w:rPr>
          <w:rFonts w:hint="eastAsia" w:eastAsia="宋体"/>
          <w:lang w:eastAsia="zh-CN"/>
        </w:rPr>
        <w:t>“</w:t>
      </w:r>
      <w:r>
        <w:t>帑，子也。</w:t>
      </w:r>
      <w:r>
        <w:rPr>
          <w:rFonts w:hint="eastAsia" w:eastAsia="宋体"/>
          <w:lang w:eastAsia="zh-CN"/>
        </w:rPr>
        <w:t>”《</w:t>
      </w:r>
      <w:r>
        <w:t>禮記。中庸</w:t>
      </w:r>
    </w:p>
    <w:p w14:paraId="758438A1">
      <w:pPr>
        <w:rPr>
          <w:rFonts w:hint="eastAsia" w:eastAsia="宋体"/>
          <w:lang w:eastAsia="zh-CN"/>
        </w:rPr>
      </w:pPr>
      <w:r>
        <w:t>注：</w:t>
      </w:r>
      <w:r>
        <w:rPr>
          <w:rFonts w:hint="eastAsia" w:eastAsia="宋体"/>
          <w:lang w:eastAsia="zh-CN"/>
        </w:rPr>
        <w:t>“</w:t>
      </w:r>
      <w:r>
        <w:t>古者謂子孫曰帑。</w:t>
      </w:r>
      <w:r>
        <w:rPr>
          <w:rFonts w:hint="eastAsia" w:eastAsia="宋体"/>
          <w:lang w:eastAsia="zh-CN"/>
        </w:rPr>
        <w:t>”《</w:t>
      </w:r>
      <w:r>
        <w:t>左傳。文六年</w:t>
      </w:r>
      <w:r>
        <w:rPr>
          <w:rFonts w:hint="eastAsia" w:eastAsia="宋体"/>
          <w:lang w:eastAsia="zh-CN"/>
        </w:rPr>
        <w:t>》</w:t>
      </w:r>
      <w:r>
        <w:t>：</w:t>
      </w:r>
      <w:r>
        <w:rPr>
          <w:rFonts w:hint="eastAsia" w:eastAsia="宋体"/>
          <w:lang w:eastAsia="zh-CN"/>
        </w:rPr>
        <w:t>“</w:t>
      </w:r>
      <w:r>
        <w:t>宣子使臾駢送其帑。</w:t>
      </w:r>
      <w:r>
        <w:rPr>
          <w:rFonts w:hint="eastAsia" w:eastAsia="宋体"/>
          <w:lang w:eastAsia="zh-CN"/>
        </w:rPr>
        <w:t>”</w:t>
      </w:r>
      <w:r>
        <w:t>集解：</w:t>
      </w:r>
      <w:r>
        <w:rPr>
          <w:rFonts w:hint="eastAsia" w:eastAsia="宋体"/>
          <w:lang w:eastAsia="zh-CN"/>
        </w:rPr>
        <w:t>“</w:t>
      </w:r>
      <w:r>
        <w:t>帑，妻子也。</w:t>
      </w:r>
      <w:r>
        <w:rPr>
          <w:rFonts w:hint="eastAsia" w:eastAsia="宋体"/>
          <w:lang w:eastAsia="zh-CN"/>
        </w:rPr>
        <w:t>”</w:t>
      </w:r>
    </w:p>
    <w:p w14:paraId="54A6B0E2">
      <w:r>
        <w:rPr>
          <w:rFonts w:hint="eastAsia" w:eastAsia="宋体"/>
          <w:lang w:eastAsia="zh-CN"/>
        </w:rPr>
        <w:t>《</w:t>
      </w:r>
      <w:r>
        <w:t>七年</w:t>
      </w:r>
      <w:r>
        <w:rPr>
          <w:rFonts w:hint="eastAsia" w:eastAsia="宋体"/>
          <w:lang w:eastAsia="zh-CN"/>
        </w:rPr>
        <w:t>》“</w:t>
      </w:r>
      <w:r>
        <w:t>荀伯盡送其帑。</w:t>
      </w:r>
      <w:r>
        <w:rPr>
          <w:rFonts w:hint="eastAsia" w:eastAsia="宋体"/>
          <w:lang w:eastAsia="zh-CN"/>
        </w:rPr>
        <w:t>”《</w:t>
      </w:r>
      <w:r>
        <w:t>十三年</w:t>
      </w:r>
      <w:r>
        <w:rPr>
          <w:rFonts w:hint="eastAsia" w:eastAsia="宋体"/>
          <w:lang w:eastAsia="zh-CN"/>
        </w:rPr>
        <w:t>》</w:t>
      </w:r>
      <w:r>
        <w:t>：</w:t>
      </w:r>
      <w:r>
        <w:rPr>
          <w:rFonts w:hint="eastAsia" w:eastAsia="宋体"/>
          <w:lang w:eastAsia="zh-CN"/>
        </w:rPr>
        <w:t>“</w:t>
      </w:r>
      <w:r>
        <w:t>執其帑於晉。</w:t>
      </w:r>
      <w:r>
        <w:rPr>
          <w:rFonts w:hint="eastAsia" w:eastAsia="宋体"/>
          <w:lang w:eastAsia="zh-CN"/>
        </w:rPr>
        <w:t>”</w:t>
      </w:r>
      <w:r>
        <w:t>竝與</w:t>
      </w:r>
      <w:r>
        <w:rPr>
          <w:rFonts w:hint="eastAsia" w:eastAsia="宋体"/>
          <w:lang w:eastAsia="zh-CN"/>
        </w:rPr>
        <w:t>“</w:t>
      </w:r>
      <w:r>
        <w:t>孥</w:t>
      </w:r>
      <w:r>
        <w:rPr>
          <w:rFonts w:hint="eastAsia" w:eastAsia="宋体"/>
          <w:lang w:eastAsia="zh-CN"/>
        </w:rPr>
        <w:t>”</w:t>
      </w:r>
      <w:r>
        <w:t>同</w:t>
      </w:r>
    </w:p>
    <w:p w14:paraId="653F737B">
      <w:r>
        <w:t>於戲</w:t>
      </w:r>
    </w:p>
    <w:p w14:paraId="03EA4BDE">
      <w:pPr>
        <w:rPr>
          <w:rFonts w:hint="eastAsia" w:eastAsia="宋体"/>
          <w:lang w:eastAsia="zh-CN"/>
        </w:rPr>
      </w:pPr>
      <w:r>
        <w:rPr>
          <w:rFonts w:hint="eastAsia" w:eastAsia="宋体"/>
          <w:lang w:eastAsia="zh-CN"/>
        </w:rPr>
        <w:t>《</w:t>
      </w:r>
      <w:r>
        <w:t>禮記。大學</w:t>
      </w:r>
      <w:r>
        <w:rPr>
          <w:rFonts w:hint="eastAsia" w:eastAsia="宋体"/>
          <w:lang w:eastAsia="zh-CN"/>
        </w:rPr>
        <w:t>》</w:t>
      </w:r>
      <w:r>
        <w:t>引</w:t>
      </w:r>
      <w:r>
        <w:rPr>
          <w:rFonts w:hint="eastAsia" w:eastAsia="宋体"/>
          <w:lang w:eastAsia="zh-CN"/>
        </w:rPr>
        <w:t>《</w:t>
      </w:r>
      <w:r>
        <w:t>詩</w:t>
      </w:r>
      <w:r>
        <w:rPr>
          <w:rFonts w:hint="eastAsia" w:eastAsia="宋体"/>
          <w:lang w:eastAsia="zh-CN"/>
        </w:rPr>
        <w:t>》</w:t>
      </w:r>
      <w:r>
        <w:t>：</w:t>
      </w:r>
      <w:r>
        <w:rPr>
          <w:rFonts w:hint="eastAsia" w:eastAsia="宋体"/>
          <w:lang w:eastAsia="zh-CN"/>
        </w:rPr>
        <w:t>“</w:t>
      </w:r>
      <w:r>
        <w:t>於戲，前王不忘。</w:t>
      </w:r>
      <w:r>
        <w:rPr>
          <w:rFonts w:hint="eastAsia" w:eastAsia="宋体"/>
          <w:lang w:eastAsia="zh-CN"/>
        </w:rPr>
        <w:t>”</w:t>
      </w:r>
      <w:r>
        <w:t>正義：</w:t>
      </w:r>
      <w:r>
        <w:rPr>
          <w:rFonts w:hint="eastAsia" w:eastAsia="宋体"/>
          <w:lang w:eastAsia="zh-CN"/>
        </w:rPr>
        <w:t>“</w:t>
      </w:r>
      <w:r>
        <w:t>於戲，猶嗚呼。</w:t>
      </w:r>
      <w:r>
        <w:rPr>
          <w:rFonts w:hint="eastAsia" w:eastAsia="宋体"/>
          <w:lang w:eastAsia="zh-CN"/>
        </w:rPr>
        <w:t>”</w:t>
      </w:r>
    </w:p>
    <w:p w14:paraId="7470A9AF">
      <w:r>
        <w:t>【第332页】</w:t>
      </w:r>
    </w:p>
    <w:p w14:paraId="57D8C768">
      <w:r>
        <w:t>於乎</w:t>
      </w:r>
    </w:p>
    <w:p w14:paraId="17B493FB">
      <w:r>
        <w:rPr>
          <w:rFonts w:hint="eastAsia" w:eastAsia="宋体"/>
          <w:lang w:eastAsia="zh-CN"/>
        </w:rPr>
        <w:t>《</w:t>
      </w:r>
      <w:r>
        <w:t>詩。抑</w:t>
      </w:r>
      <w:r>
        <w:rPr>
          <w:rFonts w:hint="eastAsia" w:eastAsia="宋体"/>
          <w:lang w:eastAsia="zh-CN"/>
        </w:rPr>
        <w:t>》</w:t>
      </w:r>
      <w:r>
        <w:t>十章：</w:t>
      </w:r>
      <w:r>
        <w:rPr>
          <w:rFonts w:hint="eastAsia" w:eastAsia="宋体"/>
          <w:lang w:eastAsia="zh-CN"/>
        </w:rPr>
        <w:t>“</w:t>
      </w:r>
      <w:r>
        <w:t>於乎，小子。</w:t>
      </w:r>
      <w:r>
        <w:rPr>
          <w:rFonts w:hint="eastAsia" w:eastAsia="宋体"/>
          <w:lang w:eastAsia="zh-CN"/>
        </w:rPr>
        <w:t>”</w:t>
      </w:r>
      <w:r>
        <w:t>釋文：</w:t>
      </w:r>
      <w:r>
        <w:rPr>
          <w:rFonts w:hint="eastAsia" w:eastAsia="宋体"/>
          <w:lang w:eastAsia="zh-CN"/>
        </w:rPr>
        <w:t>“</w:t>
      </w:r>
      <w:r>
        <w:t>於乎，上音烏，下音呼。凡此二字相連皆</w:t>
      </w:r>
    </w:p>
    <w:p w14:paraId="4AA5A7A4">
      <w:pPr>
        <w:rPr>
          <w:rFonts w:hint="eastAsia" w:eastAsia="宋体"/>
          <w:lang w:eastAsia="zh-CN"/>
        </w:rPr>
      </w:pPr>
      <w:r>
        <w:t>放此。</w:t>
      </w:r>
      <w:r>
        <w:rPr>
          <w:rFonts w:hint="eastAsia" w:eastAsia="宋体"/>
          <w:lang w:eastAsia="zh-CN"/>
        </w:rPr>
        <w:t>”</w:t>
      </w:r>
    </w:p>
    <w:p w14:paraId="2041D5AB">
      <w:r>
        <w:t>廬</w:t>
      </w:r>
    </w:p>
    <w:p w14:paraId="48054870">
      <w:r>
        <w:rPr>
          <w:rFonts w:hint="eastAsia" w:eastAsia="宋体"/>
          <w:lang w:eastAsia="zh-CN"/>
        </w:rPr>
        <w:t>《</w:t>
      </w:r>
      <w:r>
        <w:t>説文</w:t>
      </w:r>
      <w:r>
        <w:rPr>
          <w:rFonts w:hint="eastAsia" w:eastAsia="宋体"/>
          <w:lang w:eastAsia="zh-CN"/>
        </w:rPr>
        <w:t>》</w:t>
      </w:r>
      <w:r>
        <w:t>：</w:t>
      </w:r>
      <w:r>
        <w:rPr>
          <w:rFonts w:hint="eastAsia" w:eastAsia="宋体"/>
          <w:lang w:eastAsia="zh-CN"/>
        </w:rPr>
        <w:t>“</w:t>
      </w:r>
      <w:r>
        <w:t>籚，積竹矛戟矜也。</w:t>
      </w:r>
      <w:r>
        <w:rPr>
          <w:rFonts w:hint="eastAsia" w:eastAsia="宋体"/>
          <w:lang w:eastAsia="zh-CN"/>
        </w:rPr>
        <w:t>”《</w:t>
      </w:r>
      <w:r>
        <w:t>考工記</w:t>
      </w:r>
      <w:r>
        <w:rPr>
          <w:rFonts w:hint="eastAsia" w:eastAsia="宋体"/>
          <w:lang w:eastAsia="zh-CN"/>
        </w:rPr>
        <w:t>》</w:t>
      </w:r>
      <w:r>
        <w:t>：</w:t>
      </w:r>
      <w:r>
        <w:rPr>
          <w:rFonts w:hint="eastAsia" w:eastAsia="宋体"/>
          <w:lang w:eastAsia="zh-CN"/>
        </w:rPr>
        <w:t>“</w:t>
      </w:r>
      <w:r>
        <w:t>秦無廬。</w:t>
      </w:r>
      <w:r>
        <w:rPr>
          <w:rFonts w:hint="eastAsia" w:eastAsia="宋体"/>
          <w:lang w:eastAsia="zh-CN"/>
        </w:rPr>
        <w:t>”</w:t>
      </w:r>
      <w:r>
        <w:t>注：</w:t>
      </w:r>
      <w:r>
        <w:rPr>
          <w:rFonts w:hint="eastAsia" w:eastAsia="宋体"/>
          <w:lang w:eastAsia="zh-CN"/>
        </w:rPr>
        <w:t>“</w:t>
      </w:r>
      <w:r>
        <w:t>鄭司農云，廬謂矛戟柄竹</w:t>
      </w:r>
    </w:p>
    <w:p w14:paraId="2CEAD3ED">
      <w:r>
        <w:t>欑柲。</w:t>
      </w:r>
      <w:r>
        <w:rPr>
          <w:rFonts w:hint="eastAsia" w:eastAsia="宋体"/>
          <w:lang w:eastAsia="zh-CN"/>
        </w:rPr>
        <w:t>”</w:t>
      </w:r>
      <w:r>
        <w:t>與</w:t>
      </w:r>
      <w:r>
        <w:rPr>
          <w:rFonts w:hint="eastAsia" w:eastAsia="宋体"/>
          <w:lang w:eastAsia="zh-CN"/>
        </w:rPr>
        <w:t>“</w:t>
      </w:r>
      <w:r>
        <w:t>籚</w:t>
      </w:r>
      <w:r>
        <w:rPr>
          <w:rFonts w:hint="eastAsia" w:eastAsia="宋体"/>
          <w:lang w:eastAsia="zh-CN"/>
        </w:rPr>
        <w:t>”</w:t>
      </w:r>
      <w:r>
        <w:t>同</w:t>
      </w:r>
    </w:p>
    <w:p w14:paraId="4B6B5264">
      <w:r>
        <w:t>蘇</w:t>
      </w:r>
    </w:p>
    <w:p w14:paraId="06751C95">
      <w:r>
        <w:rPr>
          <w:rFonts w:hint="eastAsia" w:eastAsia="宋体"/>
          <w:lang w:eastAsia="zh-CN"/>
        </w:rPr>
        <w:t>《</w:t>
      </w:r>
      <w:r>
        <w:t>玉篇</w:t>
      </w:r>
      <w:r>
        <w:rPr>
          <w:rFonts w:hint="eastAsia" w:eastAsia="宋体"/>
          <w:lang w:eastAsia="zh-CN"/>
        </w:rPr>
        <w:t>》</w:t>
      </w:r>
      <w:r>
        <w:t>：</w:t>
      </w:r>
      <w:r>
        <w:rPr>
          <w:rFonts w:hint="eastAsia" w:eastAsia="宋体"/>
          <w:lang w:eastAsia="zh-CN"/>
        </w:rPr>
        <w:t>“</w:t>
      </w:r>
      <w:r>
        <w:t>穌，息也，死而更生也。</w:t>
      </w:r>
      <w:r>
        <w:rPr>
          <w:rFonts w:hint="eastAsia" w:eastAsia="宋体"/>
          <w:lang w:eastAsia="zh-CN"/>
        </w:rPr>
        <w:t>”《</w:t>
      </w:r>
      <w:r>
        <w:t>禮記。樂記</w:t>
      </w:r>
      <w:r>
        <w:rPr>
          <w:rFonts w:hint="eastAsia" w:eastAsia="宋体"/>
          <w:lang w:eastAsia="zh-CN"/>
        </w:rPr>
        <w:t>》</w:t>
      </w:r>
      <w:r>
        <w:t>：</w:t>
      </w:r>
      <w:r>
        <w:rPr>
          <w:rFonts w:hint="eastAsia" w:eastAsia="宋体"/>
          <w:lang w:eastAsia="zh-CN"/>
        </w:rPr>
        <w:t>“</w:t>
      </w:r>
      <w:r>
        <w:t>蟄蟲昭蘇。</w:t>
      </w:r>
      <w:r>
        <w:rPr>
          <w:rFonts w:hint="eastAsia" w:eastAsia="宋体"/>
          <w:lang w:eastAsia="zh-CN"/>
        </w:rPr>
        <w:t>”</w:t>
      </w:r>
      <w:r>
        <w:t>注：</w:t>
      </w:r>
      <w:r>
        <w:rPr>
          <w:rFonts w:hint="eastAsia" w:eastAsia="宋体"/>
          <w:lang w:eastAsia="zh-CN"/>
        </w:rPr>
        <w:t>“</w:t>
      </w:r>
      <w:r>
        <w:t>更息曰蘇。</w:t>
      </w:r>
      <w:r>
        <w:rPr>
          <w:rFonts w:hint="eastAsia" w:eastAsia="宋体"/>
          <w:lang w:eastAsia="zh-CN"/>
        </w:rPr>
        <w:t>”</w:t>
      </w:r>
      <w:r>
        <w:t>正</w:t>
      </w:r>
    </w:p>
    <w:p w14:paraId="367963D0">
      <w:r>
        <w:t>義：</w:t>
      </w:r>
      <w:r>
        <w:rPr>
          <w:rFonts w:hint="eastAsia" w:eastAsia="宋体"/>
          <w:lang w:eastAsia="zh-CN"/>
        </w:rPr>
        <w:t>“</w:t>
      </w:r>
      <w:r>
        <w:t>言蟄蟲埋藏近於死，今復得活，似更息也。</w:t>
      </w:r>
      <w:r>
        <w:rPr>
          <w:rFonts w:hint="eastAsia" w:eastAsia="宋体"/>
          <w:lang w:eastAsia="zh-CN"/>
        </w:rPr>
        <w:t>”</w:t>
      </w:r>
      <w:r>
        <w:t>與</w:t>
      </w:r>
      <w:r>
        <w:rPr>
          <w:rFonts w:hint="eastAsia" w:eastAsia="宋体"/>
          <w:lang w:eastAsia="zh-CN"/>
        </w:rPr>
        <w:t>“</w:t>
      </w:r>
      <w:r>
        <w:t>穌</w:t>
      </w:r>
      <w:r>
        <w:rPr>
          <w:rFonts w:hint="eastAsia" w:eastAsia="宋体"/>
          <w:lang w:eastAsia="zh-CN"/>
        </w:rPr>
        <w:t>”</w:t>
      </w:r>
      <w:r>
        <w:t>同</w:t>
      </w:r>
    </w:p>
    <w:p w14:paraId="2FDDC1AF">
      <w:r>
        <w:t>且</w:t>
      </w:r>
    </w:p>
    <w:p w14:paraId="03101CB7">
      <w:pPr>
        <w:rPr>
          <w:rFonts w:hint="eastAsia" w:eastAsia="宋体"/>
          <w:lang w:eastAsia="zh-CN"/>
        </w:rPr>
      </w:pPr>
      <w:r>
        <w:rPr>
          <w:rFonts w:hint="eastAsia" w:eastAsia="宋体"/>
          <w:lang w:eastAsia="zh-CN"/>
        </w:rPr>
        <w:t>《</w:t>
      </w:r>
      <w:r>
        <w:t>爾雅。釋詁</w:t>
      </w:r>
      <w:r>
        <w:rPr>
          <w:rFonts w:hint="eastAsia" w:eastAsia="宋体"/>
          <w:lang w:eastAsia="zh-CN"/>
        </w:rPr>
        <w:t>》</w:t>
      </w:r>
      <w:r>
        <w:t>：</w:t>
      </w:r>
      <w:r>
        <w:rPr>
          <w:rFonts w:hint="eastAsia" w:eastAsia="宋体"/>
          <w:lang w:eastAsia="zh-CN"/>
        </w:rPr>
        <w:t>“</w:t>
      </w:r>
      <w:r>
        <w:t>徂，往也。</w:t>
      </w:r>
      <w:r>
        <w:rPr>
          <w:rFonts w:hint="eastAsia" w:eastAsia="宋体"/>
          <w:lang w:eastAsia="zh-CN"/>
        </w:rPr>
        <w:t>”《</w:t>
      </w:r>
      <w:r>
        <w:t>詩。溱洧</w:t>
      </w:r>
      <w:r>
        <w:rPr>
          <w:rFonts w:hint="eastAsia" w:eastAsia="宋体"/>
          <w:lang w:eastAsia="zh-CN"/>
        </w:rPr>
        <w:t>》</w:t>
      </w:r>
      <w:r>
        <w:t>首章：</w:t>
      </w:r>
      <w:r>
        <w:rPr>
          <w:rFonts w:hint="eastAsia" w:eastAsia="宋体"/>
          <w:lang w:eastAsia="zh-CN"/>
        </w:rPr>
        <w:t>“</w:t>
      </w:r>
      <w:r>
        <w:t>士曰既且。</w:t>
      </w:r>
      <w:r>
        <w:rPr>
          <w:rFonts w:hint="eastAsia" w:eastAsia="宋体"/>
          <w:lang w:eastAsia="zh-CN"/>
        </w:rPr>
        <w:t>”</w:t>
      </w:r>
      <w:r>
        <w:t>釋文：</w:t>
      </w:r>
      <w:r>
        <w:rPr>
          <w:rFonts w:hint="eastAsia" w:eastAsia="宋体"/>
          <w:lang w:eastAsia="zh-CN"/>
        </w:rPr>
        <w:t>“</w:t>
      </w:r>
      <w:r>
        <w:t>且音徂，往也。</w:t>
      </w:r>
      <w:r>
        <w:rPr>
          <w:rFonts w:hint="eastAsia" w:eastAsia="宋体"/>
          <w:lang w:eastAsia="zh-CN"/>
        </w:rPr>
        <w:t>”</w:t>
      </w:r>
    </w:p>
    <w:p w14:paraId="61C053B5">
      <w:r>
        <w:t>與</w:t>
      </w:r>
      <w:r>
        <w:rPr>
          <w:rFonts w:hint="eastAsia" w:eastAsia="宋体"/>
          <w:lang w:eastAsia="zh-CN"/>
        </w:rPr>
        <w:t>“</w:t>
      </w:r>
      <w:r>
        <w:t>徂</w:t>
      </w:r>
      <w:r>
        <w:rPr>
          <w:rFonts w:hint="eastAsia" w:eastAsia="宋体"/>
          <w:lang w:eastAsia="zh-CN"/>
        </w:rPr>
        <w:t>”</w:t>
      </w:r>
      <w:r>
        <w:t>同。</w:t>
      </w:r>
    </w:p>
    <w:p w14:paraId="4FBA9990">
      <w:r>
        <w:t>【第333页】</w:t>
      </w:r>
    </w:p>
    <w:p w14:paraId="5C292E1E">
      <w:r>
        <w:t>盧</w:t>
      </w:r>
    </w:p>
    <w:p w14:paraId="71A3AC0F">
      <w:r>
        <w:rPr>
          <w:rFonts w:hint="eastAsia" w:eastAsia="宋体"/>
          <w:lang w:eastAsia="zh-CN"/>
        </w:rPr>
        <w:t>《</w:t>
      </w:r>
      <w:r>
        <w:t>廣韻</w:t>
      </w:r>
      <w:r>
        <w:rPr>
          <w:rFonts w:hint="eastAsia" w:eastAsia="宋体"/>
          <w:lang w:eastAsia="zh-CN"/>
        </w:rPr>
        <w:t>》“</w:t>
      </w:r>
      <w:r>
        <w:t>玈，黑弓也。</w:t>
      </w:r>
      <w:r>
        <w:rPr>
          <w:rFonts w:hint="eastAsia" w:eastAsia="宋体"/>
          <w:lang w:eastAsia="zh-CN"/>
        </w:rPr>
        <w:t>”《</w:t>
      </w:r>
      <w:r>
        <w:t>書</w:t>
      </w:r>
      <w:r>
        <w:rPr>
          <w:rFonts w:hint="eastAsia" w:eastAsia="宋体"/>
          <w:lang w:eastAsia="zh-CN"/>
        </w:rPr>
        <w:t>•</w:t>
      </w:r>
      <w:r>
        <w:t>文侯之命</w:t>
      </w:r>
      <w:r>
        <w:rPr>
          <w:rFonts w:hint="eastAsia" w:eastAsia="宋体"/>
          <w:lang w:eastAsia="zh-CN"/>
        </w:rPr>
        <w:t>》</w:t>
      </w:r>
      <w:r>
        <w:t>：</w:t>
      </w:r>
      <w:r>
        <w:rPr>
          <w:rFonts w:hint="eastAsia" w:eastAsia="宋体"/>
          <w:lang w:eastAsia="zh-CN"/>
        </w:rPr>
        <w:t>“</w:t>
      </w:r>
      <w:r>
        <w:t>盧弓一。</w:t>
      </w:r>
      <w:r>
        <w:rPr>
          <w:rFonts w:hint="eastAsia" w:eastAsia="宋体"/>
          <w:lang w:eastAsia="zh-CN"/>
        </w:rPr>
        <w:t>”</w:t>
      </w:r>
      <w:r>
        <w:t>傳：</w:t>
      </w:r>
      <w:r>
        <w:rPr>
          <w:rFonts w:hint="eastAsia" w:eastAsia="宋体"/>
          <w:lang w:eastAsia="zh-CN"/>
        </w:rPr>
        <w:t>“</w:t>
      </w:r>
      <w:r>
        <w:t>盧，黑也。</w:t>
      </w:r>
      <w:r>
        <w:rPr>
          <w:rFonts w:hint="eastAsia" w:eastAsia="宋体"/>
          <w:lang w:eastAsia="zh-CN"/>
        </w:rPr>
        <w:t>”</w:t>
      </w:r>
      <w:r>
        <w:t>與</w:t>
      </w:r>
      <w:r>
        <w:rPr>
          <w:rFonts w:hint="eastAsia" w:eastAsia="宋体"/>
          <w:lang w:eastAsia="zh-CN"/>
        </w:rPr>
        <w:t>“</w:t>
      </w:r>
      <w:r>
        <w:t>玈</w:t>
      </w:r>
      <w:r>
        <w:rPr>
          <w:rFonts w:hint="eastAsia" w:eastAsia="宋体"/>
          <w:lang w:eastAsia="zh-CN"/>
        </w:rPr>
        <w:t>”</w:t>
      </w:r>
      <w:r>
        <w:t>同</w:t>
      </w:r>
    </w:p>
    <w:p w14:paraId="4C27C146">
      <w:r>
        <w:t>圬</w:t>
      </w:r>
    </w:p>
    <w:p w14:paraId="3695B610">
      <w:pPr>
        <w:rPr>
          <w:rFonts w:hint="eastAsia" w:eastAsia="宋体"/>
          <w:lang w:eastAsia="zh-CN"/>
        </w:rPr>
      </w:pPr>
      <w:r>
        <w:rPr>
          <w:rFonts w:hint="eastAsia" w:eastAsia="宋体"/>
          <w:lang w:eastAsia="zh-CN"/>
        </w:rPr>
        <w:t>《</w:t>
      </w:r>
      <w:r>
        <w:t>爾雅</w:t>
      </w:r>
      <w:r>
        <w:rPr>
          <w:rFonts w:hint="eastAsia" w:eastAsia="宋体"/>
          <w:lang w:eastAsia="zh-CN"/>
        </w:rPr>
        <w:t>•</w:t>
      </w:r>
      <w:r>
        <w:t>釋宫</w:t>
      </w:r>
      <w:r>
        <w:rPr>
          <w:rFonts w:hint="eastAsia" w:eastAsia="宋体"/>
          <w:lang w:eastAsia="zh-CN"/>
        </w:rPr>
        <w:t>》</w:t>
      </w:r>
      <w:r>
        <w:t>：</w:t>
      </w:r>
      <w:r>
        <w:rPr>
          <w:rFonts w:hint="eastAsia" w:eastAsia="宋体"/>
          <w:lang w:eastAsia="zh-CN"/>
        </w:rPr>
        <w:t>“</w:t>
      </w:r>
      <w:r>
        <w:t>鏝謂之杇。</w:t>
      </w:r>
      <w:r>
        <w:rPr>
          <w:rFonts w:hint="eastAsia" w:eastAsia="宋体"/>
          <w:lang w:eastAsia="zh-CN"/>
        </w:rPr>
        <w:t>”</w:t>
      </w:r>
      <w:r>
        <w:t>釋文引李云：</w:t>
      </w:r>
      <w:r>
        <w:rPr>
          <w:rFonts w:hint="eastAsia" w:eastAsia="宋体"/>
          <w:lang w:eastAsia="zh-CN"/>
        </w:rPr>
        <w:t>“</w:t>
      </w:r>
      <w:r>
        <w:t>泥鏝，一名杇，塗工之作具也。</w:t>
      </w:r>
      <w:r>
        <w:rPr>
          <w:rFonts w:hint="eastAsia" w:eastAsia="宋体"/>
          <w:lang w:eastAsia="zh-CN"/>
        </w:rPr>
        <w:t>”《</w:t>
      </w:r>
      <w:r>
        <w:t>左傳</w:t>
      </w:r>
      <w:r>
        <w:rPr>
          <w:rFonts w:hint="eastAsia" w:eastAsia="宋体"/>
          <w:lang w:eastAsia="zh-CN"/>
        </w:rPr>
        <w:t>•</w:t>
      </w:r>
    </w:p>
    <w:p w14:paraId="62625AAA">
      <w:r>
        <w:t>襄三十一年</w:t>
      </w:r>
      <w:r>
        <w:rPr>
          <w:rFonts w:hint="eastAsia" w:eastAsia="宋体"/>
          <w:lang w:eastAsia="zh-CN"/>
        </w:rPr>
        <w:t>》“</w:t>
      </w:r>
      <w:r>
        <w:t>圬人以時塓館宫室。</w:t>
      </w:r>
      <w:r>
        <w:rPr>
          <w:rFonts w:hint="eastAsia" w:eastAsia="宋体"/>
          <w:lang w:eastAsia="zh-CN"/>
        </w:rPr>
        <w:t>”</w:t>
      </w:r>
      <w:r>
        <w:t>集解</w:t>
      </w:r>
      <w:r>
        <w:rPr>
          <w:rFonts w:hint="eastAsia" w:eastAsia="宋体"/>
          <w:lang w:eastAsia="zh-CN"/>
        </w:rPr>
        <w:t>“</w:t>
      </w:r>
      <w:r>
        <w:t>圬人，塗者。</w:t>
      </w:r>
      <w:r>
        <w:rPr>
          <w:rFonts w:hint="eastAsia" w:eastAsia="宋体"/>
          <w:lang w:eastAsia="zh-CN"/>
        </w:rPr>
        <w:t>”《</w:t>
      </w:r>
      <w:r>
        <w:t>論語</w:t>
      </w:r>
      <w:r>
        <w:rPr>
          <w:rFonts w:hint="eastAsia" w:eastAsia="宋体"/>
          <w:lang w:eastAsia="zh-CN"/>
        </w:rPr>
        <w:t>》“</w:t>
      </w:r>
      <w:r>
        <w:t>不可杇也</w:t>
      </w:r>
      <w:r>
        <w:rPr>
          <w:rFonts w:hint="eastAsia" w:eastAsia="宋体"/>
          <w:lang w:eastAsia="zh-CN"/>
        </w:rPr>
        <w:t>”</w:t>
      </w:r>
      <w:r>
        <w:t>，釋文作</w:t>
      </w:r>
    </w:p>
    <w:p w14:paraId="302C795D">
      <w:r>
        <w:rPr>
          <w:rFonts w:hint="eastAsia" w:eastAsia="宋体"/>
          <w:lang w:eastAsia="zh-CN"/>
        </w:rPr>
        <w:t>“</w:t>
      </w:r>
      <w:r>
        <w:t>圬</w:t>
      </w:r>
      <w:r>
        <w:rPr>
          <w:rFonts w:hint="eastAsia" w:eastAsia="宋体"/>
          <w:lang w:eastAsia="zh-CN"/>
        </w:rPr>
        <w:t>”</w:t>
      </w:r>
      <w:r>
        <w:t>。竝與</w:t>
      </w:r>
      <w:r>
        <w:rPr>
          <w:rFonts w:hint="eastAsia" w:eastAsia="宋体"/>
          <w:lang w:eastAsia="zh-CN"/>
        </w:rPr>
        <w:t>“</w:t>
      </w:r>
      <w:r>
        <w:t>杇</w:t>
      </w:r>
      <w:r>
        <w:rPr>
          <w:rFonts w:hint="eastAsia" w:eastAsia="宋体"/>
          <w:lang w:eastAsia="zh-CN"/>
        </w:rPr>
        <w:t>”</w:t>
      </w:r>
      <w:r>
        <w:t>同。</w:t>
      </w:r>
    </w:p>
    <w:p w14:paraId="3BD50269">
      <w:r>
        <w:t>汙</w:t>
      </w:r>
    </w:p>
    <w:p w14:paraId="6B07A280">
      <w:r>
        <w:rPr>
          <w:rFonts w:hint="eastAsia" w:eastAsia="宋体"/>
          <w:lang w:eastAsia="zh-CN"/>
        </w:rPr>
        <w:t>《</w:t>
      </w:r>
      <w:r>
        <w:t>説文</w:t>
      </w:r>
      <w:r>
        <w:rPr>
          <w:rFonts w:hint="eastAsia" w:eastAsia="宋体"/>
          <w:lang w:eastAsia="zh-CN"/>
        </w:rPr>
        <w:t>》“</w:t>
      </w:r>
      <w:r>
        <w:t>洿，濁水不流也。</w:t>
      </w:r>
      <w:r>
        <w:rPr>
          <w:rFonts w:hint="eastAsia" w:eastAsia="宋体"/>
          <w:lang w:eastAsia="zh-CN"/>
        </w:rPr>
        <w:t>”《</w:t>
      </w:r>
      <w:r>
        <w:t>詩</w:t>
      </w:r>
      <w:r>
        <w:rPr>
          <w:rFonts w:hint="eastAsia" w:eastAsia="宋体"/>
          <w:lang w:eastAsia="zh-CN"/>
        </w:rPr>
        <w:t>•</w:t>
      </w:r>
      <w:r>
        <w:t>十月之交</w:t>
      </w:r>
      <w:r>
        <w:rPr>
          <w:rFonts w:hint="eastAsia" w:eastAsia="宋体"/>
          <w:lang w:eastAsia="zh-CN"/>
        </w:rPr>
        <w:t>》</w:t>
      </w:r>
      <w:r>
        <w:t>五章：</w:t>
      </w:r>
      <w:r>
        <w:rPr>
          <w:rFonts w:hint="eastAsia" w:eastAsia="宋体"/>
          <w:lang w:eastAsia="zh-CN"/>
        </w:rPr>
        <w:t>“</w:t>
      </w:r>
      <w:r>
        <w:t>田卒汙萊。</w:t>
      </w:r>
      <w:r>
        <w:rPr>
          <w:rFonts w:hint="eastAsia" w:eastAsia="宋体"/>
          <w:lang w:eastAsia="zh-CN"/>
        </w:rPr>
        <w:t>”</w:t>
      </w:r>
      <w:r>
        <w:t>正義：</w:t>
      </w:r>
      <w:r>
        <w:rPr>
          <w:rFonts w:hint="eastAsia" w:eastAsia="宋体"/>
          <w:lang w:eastAsia="zh-CN"/>
        </w:rPr>
        <w:t>“</w:t>
      </w:r>
      <w:r>
        <w:t>汙者，池停</w:t>
      </w:r>
    </w:p>
    <w:p w14:paraId="299FCF26">
      <w:r>
        <w:t>水之名。</w:t>
      </w:r>
      <w:r>
        <w:rPr>
          <w:rFonts w:hint="eastAsia" w:eastAsia="宋体"/>
          <w:lang w:eastAsia="zh-CN"/>
        </w:rPr>
        <w:t>”《</w:t>
      </w:r>
      <w:r>
        <w:t>左傳。隱三年</w:t>
      </w:r>
      <w:r>
        <w:rPr>
          <w:rFonts w:hint="eastAsia" w:eastAsia="宋体"/>
          <w:lang w:eastAsia="zh-CN"/>
        </w:rPr>
        <w:t>》“</w:t>
      </w:r>
      <w:r>
        <w:t>潢汙，行潦之水。</w:t>
      </w:r>
      <w:r>
        <w:rPr>
          <w:rFonts w:hint="eastAsia" w:eastAsia="宋体"/>
          <w:lang w:eastAsia="zh-CN"/>
        </w:rPr>
        <w:t>”</w:t>
      </w:r>
      <w:r>
        <w:t>正義引服虔云</w:t>
      </w:r>
      <w:r>
        <w:rPr>
          <w:rFonts w:hint="eastAsia" w:eastAsia="宋体"/>
          <w:lang w:eastAsia="zh-CN"/>
        </w:rPr>
        <w:t>“</w:t>
      </w:r>
      <w:r>
        <w:t>水不流謂之汙。</w:t>
      </w:r>
      <w:r>
        <w:rPr>
          <w:rFonts w:hint="eastAsia" w:eastAsia="宋体"/>
          <w:lang w:eastAsia="zh-CN"/>
        </w:rPr>
        <w:t>”</w:t>
      </w:r>
      <w:r>
        <w:t>竝與</w:t>
      </w:r>
    </w:p>
    <w:p w14:paraId="3774447C">
      <w:r>
        <w:rPr>
          <w:rFonts w:hint="eastAsia" w:eastAsia="宋体"/>
          <w:lang w:eastAsia="zh-CN"/>
        </w:rPr>
        <w:t>“</w:t>
      </w:r>
      <w:r>
        <w:t>洿</w:t>
      </w:r>
      <w:r>
        <w:rPr>
          <w:rFonts w:hint="eastAsia" w:eastAsia="宋体"/>
          <w:lang w:eastAsia="zh-CN"/>
        </w:rPr>
        <w:t>”</w:t>
      </w:r>
      <w:r>
        <w:t>同。</w:t>
      </w:r>
    </w:p>
    <w:p w14:paraId="56FB4772">
      <w:r>
        <w:t>惡</w:t>
      </w:r>
    </w:p>
    <w:p w14:paraId="2476932A">
      <w:r>
        <w:rPr>
          <w:rFonts w:hint="eastAsia" w:eastAsia="宋体"/>
          <w:lang w:eastAsia="zh-CN"/>
        </w:rPr>
        <w:t>《</w:t>
      </w:r>
      <w:r>
        <w:t>玉篇</w:t>
      </w:r>
      <w:r>
        <w:rPr>
          <w:rFonts w:hint="eastAsia" w:eastAsia="宋体"/>
          <w:lang w:eastAsia="zh-CN"/>
        </w:rPr>
        <w:t>》“</w:t>
      </w:r>
      <w:r>
        <w:t>於歎辭也。</w:t>
      </w:r>
      <w:r>
        <w:rPr>
          <w:rFonts w:hint="eastAsia" w:eastAsia="宋体"/>
          <w:lang w:eastAsia="zh-CN"/>
        </w:rPr>
        <w:t>”《</w:t>
      </w:r>
      <w:r>
        <w:t>孟子</w:t>
      </w:r>
      <w:r>
        <w:rPr>
          <w:rFonts w:hint="eastAsia" w:eastAsia="宋体"/>
          <w:lang w:eastAsia="zh-CN"/>
        </w:rPr>
        <w:t>》“</w:t>
      </w:r>
      <w:r>
        <w:t>惡是何言也</w:t>
      </w:r>
      <w:r>
        <w:rPr>
          <w:rFonts w:hint="eastAsia" w:eastAsia="宋体"/>
          <w:lang w:eastAsia="zh-CN"/>
        </w:rPr>
        <w:t>”</w:t>
      </w:r>
      <w:r>
        <w:t>注</w:t>
      </w:r>
      <w:r>
        <w:rPr>
          <w:rFonts w:hint="eastAsia" w:eastAsia="宋体"/>
          <w:lang w:eastAsia="zh-CN"/>
        </w:rPr>
        <w:t>“</w:t>
      </w:r>
      <w:r>
        <w:t>惡者，不安事之歎辭也。</w:t>
      </w:r>
      <w:r>
        <w:rPr>
          <w:rFonts w:hint="eastAsia" w:eastAsia="宋体"/>
          <w:lang w:eastAsia="zh-CN"/>
        </w:rPr>
        <w:t>”</w:t>
      </w:r>
      <w:r>
        <w:t>與</w:t>
      </w:r>
    </w:p>
    <w:p w14:paraId="2C28B610">
      <w:r>
        <w:t>【第334页】</w:t>
      </w:r>
    </w:p>
    <w:p w14:paraId="1E86E239">
      <w:r>
        <w:rPr>
          <w:rFonts w:hint="eastAsia" w:eastAsia="宋体"/>
          <w:lang w:eastAsia="zh-CN"/>
        </w:rPr>
        <w:t>“</w:t>
      </w:r>
      <w:r>
        <w:t>於</w:t>
      </w:r>
      <w:r>
        <w:rPr>
          <w:rFonts w:hint="eastAsia" w:eastAsia="宋体"/>
          <w:lang w:eastAsia="zh-CN"/>
        </w:rPr>
        <w:t>”</w:t>
      </w:r>
      <w:r>
        <w:t>同。</w:t>
      </w:r>
    </w:p>
    <w:p w14:paraId="03D7891E">
      <w:r>
        <w:t>齊</w:t>
      </w:r>
    </w:p>
    <w:p w14:paraId="40B447DA">
      <w:r>
        <w:rPr>
          <w:rFonts w:hint="eastAsia" w:eastAsia="宋体"/>
          <w:lang w:eastAsia="zh-CN"/>
        </w:rPr>
        <w:t>《</w:t>
      </w:r>
      <w:r>
        <w:t>玉篇</w:t>
      </w:r>
      <w:r>
        <w:rPr>
          <w:rFonts w:hint="eastAsia" w:eastAsia="宋体"/>
          <w:lang w:eastAsia="zh-CN"/>
        </w:rPr>
        <w:t>》</w:t>
      </w:r>
      <w:r>
        <w:t>：</w:t>
      </w:r>
      <w:r>
        <w:rPr>
          <w:rFonts w:hint="eastAsia" w:eastAsia="宋体"/>
          <w:lang w:eastAsia="zh-CN"/>
        </w:rPr>
        <w:t>“</w:t>
      </w:r>
      <w:r>
        <w:t>臍，膍臍。</w:t>
      </w:r>
      <w:r>
        <w:rPr>
          <w:rFonts w:hint="eastAsia" w:eastAsia="宋体"/>
          <w:lang w:eastAsia="zh-CN"/>
        </w:rPr>
        <w:t>”《</w:t>
      </w:r>
      <w:r>
        <w:t>左傳。莊六年</w:t>
      </w:r>
      <w:r>
        <w:rPr>
          <w:rFonts w:hint="eastAsia" w:eastAsia="宋体"/>
          <w:lang w:eastAsia="zh-CN"/>
        </w:rPr>
        <w:t>》</w:t>
      </w:r>
      <w:r>
        <w:t>：</w:t>
      </w:r>
      <w:r>
        <w:rPr>
          <w:rFonts w:hint="eastAsia" w:eastAsia="宋体"/>
          <w:lang w:eastAsia="zh-CN"/>
        </w:rPr>
        <w:t>“</w:t>
      </w:r>
      <w:r>
        <w:t>後君噬齊。</w:t>
      </w:r>
      <w:r>
        <w:rPr>
          <w:rFonts w:hint="eastAsia" w:eastAsia="宋体"/>
          <w:lang w:eastAsia="zh-CN"/>
        </w:rPr>
        <w:t>”</w:t>
      </w:r>
      <w:r>
        <w:t>集解：</w:t>
      </w:r>
      <w:r>
        <w:rPr>
          <w:rFonts w:hint="eastAsia" w:eastAsia="宋体"/>
          <w:lang w:eastAsia="zh-CN"/>
        </w:rPr>
        <w:t>“</w:t>
      </w:r>
      <w:r>
        <w:t>若齧腹齊。</w:t>
      </w:r>
      <w:r>
        <w:rPr>
          <w:rFonts w:hint="eastAsia" w:eastAsia="宋体"/>
          <w:lang w:eastAsia="zh-CN"/>
        </w:rPr>
        <w:t>”</w:t>
      </w:r>
      <w:r>
        <w:t>與</w:t>
      </w:r>
      <w:r>
        <w:rPr>
          <w:rFonts w:hint="eastAsia" w:eastAsia="宋体"/>
          <w:lang w:eastAsia="zh-CN"/>
        </w:rPr>
        <w:t>“</w:t>
      </w:r>
      <w:r>
        <w:t>臍</w:t>
      </w:r>
      <w:r>
        <w:rPr>
          <w:rFonts w:hint="eastAsia" w:eastAsia="宋体"/>
          <w:lang w:eastAsia="zh-CN"/>
        </w:rPr>
        <w:t>”</w:t>
      </w:r>
      <w:r>
        <w:t>同</w:t>
      </w:r>
    </w:p>
    <w:p w14:paraId="326BAC8E">
      <w:r>
        <w:t>黎</w:t>
      </w:r>
    </w:p>
    <w:p w14:paraId="0C5B1031">
      <w:r>
        <w:rPr>
          <w:rFonts w:hint="eastAsia" w:eastAsia="宋体"/>
          <w:lang w:eastAsia="zh-CN"/>
        </w:rPr>
        <w:t>《</w:t>
      </w:r>
      <w:r>
        <w:t>説文</w:t>
      </w:r>
      <w:r>
        <w:rPr>
          <w:rFonts w:hint="eastAsia" w:eastAsia="宋体"/>
          <w:lang w:eastAsia="zh-CN"/>
        </w:rPr>
        <w:t>》</w:t>
      </w:r>
      <w:r>
        <w:t>：</w:t>
      </w:r>
      <w:r>
        <w:rPr>
          <w:rFonts w:hint="eastAsia" w:eastAsia="宋体"/>
          <w:lang w:eastAsia="zh-CN"/>
        </w:rPr>
        <w:t>“</w:t>
      </w:r>
      <w:r>
        <w:t>鯬，殷諸侯國，在上黨東北。</w:t>
      </w:r>
      <w:r>
        <w:rPr>
          <w:rFonts w:hint="eastAsia" w:eastAsia="宋体"/>
          <w:lang w:eastAsia="zh-CN"/>
        </w:rPr>
        <w:t>”《</w:t>
      </w:r>
      <w:r>
        <w:t>書。西伯戡黎</w:t>
      </w:r>
      <w:r>
        <w:rPr>
          <w:rFonts w:hint="eastAsia" w:eastAsia="宋体"/>
          <w:lang w:eastAsia="zh-CN"/>
        </w:rPr>
        <w:t>》</w:t>
      </w:r>
      <w:r>
        <w:t>傳：</w:t>
      </w:r>
      <w:r>
        <w:rPr>
          <w:rFonts w:hint="eastAsia" w:eastAsia="宋体"/>
          <w:lang w:eastAsia="zh-CN"/>
        </w:rPr>
        <w:t>“</w:t>
      </w:r>
      <w:r>
        <w:t>近王圻之諸侯，在上黨</w:t>
      </w:r>
    </w:p>
    <w:p w14:paraId="6703327C">
      <w:r>
        <w:t>東北。</w:t>
      </w:r>
      <w:r>
        <w:rPr>
          <w:rFonts w:hint="eastAsia" w:eastAsia="宋体"/>
          <w:lang w:eastAsia="zh-CN"/>
        </w:rPr>
        <w:t>”《</w:t>
      </w:r>
      <w:r>
        <w:t>詩序</w:t>
      </w:r>
      <w:r>
        <w:rPr>
          <w:rFonts w:hint="eastAsia" w:eastAsia="宋体"/>
          <w:lang w:eastAsia="zh-CN"/>
        </w:rPr>
        <w:t>》</w:t>
      </w:r>
      <w:r>
        <w:t>：</w:t>
      </w:r>
      <w:r>
        <w:rPr>
          <w:rFonts w:hint="eastAsia" w:eastAsia="宋体"/>
          <w:lang w:eastAsia="zh-CN"/>
        </w:rPr>
        <w:t>“</w:t>
      </w:r>
      <w:r>
        <w:t>黎侯寓于衞。</w:t>
      </w:r>
      <w:r>
        <w:rPr>
          <w:rFonts w:hint="eastAsia" w:eastAsia="宋体"/>
          <w:lang w:eastAsia="zh-CN"/>
        </w:rPr>
        <w:t>”《</w:t>
      </w:r>
      <w:r>
        <w:t>左傳。宣十五年</w:t>
      </w:r>
      <w:r>
        <w:rPr>
          <w:rFonts w:hint="eastAsia" w:eastAsia="宋体"/>
          <w:lang w:eastAsia="zh-CN"/>
        </w:rPr>
        <w:t>》</w:t>
      </w:r>
      <w:r>
        <w:t>：</w:t>
      </w:r>
      <w:r>
        <w:rPr>
          <w:rFonts w:hint="eastAsia" w:eastAsia="宋体"/>
          <w:lang w:eastAsia="zh-CN"/>
        </w:rPr>
        <w:t>“</w:t>
      </w:r>
      <w:r>
        <w:t>棄伯章而奪黎氏地。</w:t>
      </w:r>
      <w:r>
        <w:rPr>
          <w:rFonts w:hint="eastAsia" w:eastAsia="宋体"/>
          <w:lang w:eastAsia="zh-CN"/>
        </w:rPr>
        <w:t>”</w:t>
      </w:r>
      <w:r>
        <w:t>集解：</w:t>
      </w:r>
      <w:r>
        <w:rPr>
          <w:rFonts w:hint="eastAsia" w:eastAsia="宋体"/>
          <w:lang w:eastAsia="zh-CN"/>
        </w:rPr>
        <w:t>“</w:t>
      </w:r>
      <w:r>
        <w:t>黎</w:t>
      </w:r>
    </w:p>
    <w:p w14:paraId="3599D0D7">
      <w:r>
        <w:t>氏，黎侯國，上黨壺關縣有黎亭。</w:t>
      </w:r>
      <w:r>
        <w:rPr>
          <w:rFonts w:hint="eastAsia" w:eastAsia="宋体"/>
          <w:lang w:eastAsia="zh-CN"/>
        </w:rPr>
        <w:t>”</w:t>
      </w:r>
      <w:r>
        <w:t>竝與</w:t>
      </w:r>
      <w:r>
        <w:rPr>
          <w:rFonts w:hint="eastAsia" w:eastAsia="宋体"/>
          <w:lang w:eastAsia="zh-CN"/>
        </w:rPr>
        <w:t>“</w:t>
      </w:r>
      <w:r>
        <w:t>鯬</w:t>
      </w:r>
      <w:r>
        <w:rPr>
          <w:rFonts w:hint="eastAsia" w:eastAsia="宋体"/>
          <w:lang w:eastAsia="zh-CN"/>
        </w:rPr>
        <w:t>”</w:t>
      </w:r>
      <w:r>
        <w:t>同</w:t>
      </w:r>
    </w:p>
    <w:p w14:paraId="703F6345">
      <w:r>
        <w:t>黎</w:t>
      </w:r>
    </w:p>
    <w:p w14:paraId="744327B5">
      <w:r>
        <w:rPr>
          <w:rFonts w:hint="eastAsia" w:eastAsia="宋体"/>
          <w:lang w:eastAsia="zh-CN"/>
        </w:rPr>
        <w:t>《</w:t>
      </w:r>
      <w:r>
        <w:t>玉篇</w:t>
      </w:r>
      <w:r>
        <w:rPr>
          <w:rFonts w:hint="eastAsia" w:eastAsia="宋体"/>
          <w:lang w:eastAsia="zh-CN"/>
        </w:rPr>
        <w:t>》</w:t>
      </w:r>
      <w:r>
        <w:t>：</w:t>
      </w:r>
      <w:r>
        <w:rPr>
          <w:rFonts w:hint="eastAsia" w:eastAsia="宋体"/>
          <w:lang w:eastAsia="zh-CN"/>
        </w:rPr>
        <w:t>“</w:t>
      </w:r>
      <w:r>
        <w:t>黧，黑也。</w:t>
      </w:r>
      <w:r>
        <w:rPr>
          <w:rFonts w:hint="eastAsia" w:eastAsia="宋体"/>
          <w:lang w:eastAsia="zh-CN"/>
        </w:rPr>
        <w:t>”《</w:t>
      </w:r>
      <w:r>
        <w:t>書。禹貢</w:t>
      </w:r>
      <w:r>
        <w:rPr>
          <w:rFonts w:hint="eastAsia" w:eastAsia="宋体"/>
          <w:lang w:eastAsia="zh-CN"/>
        </w:rPr>
        <w:t>》</w:t>
      </w:r>
      <w:r>
        <w:t>：</w:t>
      </w:r>
      <w:r>
        <w:rPr>
          <w:rFonts w:hint="eastAsia" w:eastAsia="宋体"/>
          <w:lang w:eastAsia="zh-CN"/>
        </w:rPr>
        <w:t>“</w:t>
      </w:r>
      <w:r>
        <w:t>厥土青黎。</w:t>
      </w:r>
      <w:r>
        <w:rPr>
          <w:rFonts w:hint="eastAsia" w:eastAsia="宋体"/>
          <w:lang w:eastAsia="zh-CN"/>
        </w:rPr>
        <w:t>”</w:t>
      </w:r>
      <w:r>
        <w:t>傳：</w:t>
      </w:r>
      <w:r>
        <w:rPr>
          <w:rFonts w:hint="eastAsia" w:eastAsia="宋体"/>
          <w:lang w:eastAsia="zh-CN"/>
        </w:rPr>
        <w:t>“</w:t>
      </w:r>
      <w:r>
        <w:t>色青黑而沃壤。</w:t>
      </w:r>
      <w:r>
        <w:rPr>
          <w:rFonts w:hint="eastAsia" w:eastAsia="宋体"/>
          <w:lang w:eastAsia="zh-CN"/>
        </w:rPr>
        <w:t>”</w:t>
      </w:r>
      <w:r>
        <w:t>與</w:t>
      </w:r>
      <w:r>
        <w:rPr>
          <w:rFonts w:hint="eastAsia" w:eastAsia="宋体"/>
          <w:lang w:eastAsia="zh-CN"/>
        </w:rPr>
        <w:t>“</w:t>
      </w:r>
      <w:r>
        <w:t>黧</w:t>
      </w:r>
      <w:r>
        <w:rPr>
          <w:rFonts w:hint="eastAsia" w:eastAsia="宋体"/>
          <w:lang w:eastAsia="zh-CN"/>
        </w:rPr>
        <w:t>”</w:t>
      </w:r>
      <w:r>
        <w:t>同</w:t>
      </w:r>
    </w:p>
    <w:p w14:paraId="6F750346">
      <w:r>
        <w:t>萋</w:t>
      </w:r>
    </w:p>
    <w:p w14:paraId="68728CF3">
      <w:r>
        <w:rPr>
          <w:rFonts w:hint="eastAsia" w:eastAsia="宋体"/>
          <w:lang w:eastAsia="zh-CN"/>
        </w:rPr>
        <w:t>《</w:t>
      </w:r>
      <w:r>
        <w:t>説文</w:t>
      </w:r>
      <w:r>
        <w:rPr>
          <w:rFonts w:hint="eastAsia" w:eastAsia="宋体"/>
          <w:lang w:eastAsia="zh-CN"/>
        </w:rPr>
        <w:t>》</w:t>
      </w:r>
      <w:r>
        <w:t>：</w:t>
      </w:r>
      <w:r>
        <w:rPr>
          <w:rFonts w:hint="eastAsia" w:eastAsia="宋体"/>
          <w:lang w:eastAsia="zh-CN"/>
        </w:rPr>
        <w:t>“</w:t>
      </w:r>
      <w:r>
        <w:t>緀，帛文皃。</w:t>
      </w:r>
      <w:r>
        <w:rPr>
          <w:rFonts w:hint="eastAsia" w:eastAsia="宋体"/>
          <w:lang w:eastAsia="zh-CN"/>
        </w:rPr>
        <w:t>”《</w:t>
      </w:r>
      <w:r>
        <w:t>詩。巷伯</w:t>
      </w:r>
      <w:r>
        <w:rPr>
          <w:rFonts w:hint="eastAsia" w:eastAsia="宋体"/>
          <w:lang w:eastAsia="zh-CN"/>
        </w:rPr>
        <w:t>》</w:t>
      </w:r>
      <w:r>
        <w:t>首章：</w:t>
      </w:r>
      <w:r>
        <w:rPr>
          <w:rFonts w:hint="eastAsia" w:eastAsia="宋体"/>
          <w:lang w:eastAsia="zh-CN"/>
        </w:rPr>
        <w:t>“</w:t>
      </w:r>
      <w:r>
        <w:t>萋兮斐兮，成是貝錦。</w:t>
      </w:r>
      <w:r>
        <w:rPr>
          <w:rFonts w:hint="eastAsia" w:eastAsia="宋体"/>
          <w:lang w:eastAsia="zh-CN"/>
        </w:rPr>
        <w:t>”</w:t>
      </w:r>
      <w:r>
        <w:t>傳：</w:t>
      </w:r>
      <w:r>
        <w:rPr>
          <w:rFonts w:hint="eastAsia" w:eastAsia="宋体"/>
          <w:lang w:eastAsia="zh-CN"/>
        </w:rPr>
        <w:t>“</w:t>
      </w:r>
      <w:r>
        <w:t>萋斐，文章</w:t>
      </w:r>
    </w:p>
    <w:p w14:paraId="24997EC1">
      <w:r>
        <w:t>【第335页】</w:t>
      </w:r>
    </w:p>
    <w:p w14:paraId="1FB6DD02">
      <w:r>
        <w:t>相錯也。</w:t>
      </w:r>
      <w:r>
        <w:rPr>
          <w:rFonts w:hint="eastAsia" w:eastAsia="宋体"/>
          <w:lang w:eastAsia="zh-CN"/>
        </w:rPr>
        <w:t>”</w:t>
      </w:r>
      <w:r>
        <w:t>與</w:t>
      </w:r>
      <w:r>
        <w:rPr>
          <w:rFonts w:hint="eastAsia" w:eastAsia="宋体"/>
          <w:lang w:eastAsia="zh-CN"/>
        </w:rPr>
        <w:t>“</w:t>
      </w:r>
      <w:r>
        <w:t>緀</w:t>
      </w:r>
      <w:r>
        <w:rPr>
          <w:rFonts w:hint="eastAsia" w:eastAsia="宋体"/>
          <w:lang w:eastAsia="zh-CN"/>
        </w:rPr>
        <w:t>”</w:t>
      </w:r>
      <w:r>
        <w:t>同。</w:t>
      </w:r>
    </w:p>
    <w:p w14:paraId="4CBF7429">
      <w:r>
        <w:t>提</w:t>
      </w:r>
    </w:p>
    <w:p w14:paraId="64E1FA97">
      <w:pPr>
        <w:rPr>
          <w:rFonts w:hint="eastAsia" w:eastAsia="宋体"/>
          <w:lang w:eastAsia="zh-CN"/>
        </w:rPr>
      </w:pPr>
      <w:r>
        <w:rPr>
          <w:rFonts w:hint="eastAsia" w:eastAsia="宋体"/>
          <w:lang w:eastAsia="zh-CN"/>
        </w:rPr>
        <w:t>《</w:t>
      </w:r>
      <w:r>
        <w:t>爾雅</w:t>
      </w:r>
      <w:r>
        <w:rPr>
          <w:rFonts w:hint="eastAsia" w:eastAsia="宋体"/>
          <w:lang w:eastAsia="zh-CN"/>
        </w:rPr>
        <w:t>•</w:t>
      </w:r>
      <w:r>
        <w:t>釋訓</w:t>
      </w:r>
      <w:r>
        <w:rPr>
          <w:rFonts w:hint="eastAsia" w:eastAsia="宋体"/>
          <w:lang w:eastAsia="zh-CN"/>
        </w:rPr>
        <w:t>》</w:t>
      </w:r>
      <w:r>
        <w:t>：</w:t>
      </w:r>
      <w:r>
        <w:rPr>
          <w:rFonts w:hint="eastAsia" w:eastAsia="宋体"/>
          <w:lang w:eastAsia="zh-CN"/>
        </w:rPr>
        <w:t>“</w:t>
      </w:r>
      <w:r>
        <w:t>媞媞，安也。</w:t>
      </w:r>
      <w:r>
        <w:rPr>
          <w:rFonts w:hint="eastAsia" w:eastAsia="宋体"/>
          <w:lang w:eastAsia="zh-CN"/>
        </w:rPr>
        <w:t>”《</w:t>
      </w:r>
      <w:r>
        <w:t>詩。葛屨</w:t>
      </w:r>
      <w:r>
        <w:rPr>
          <w:rFonts w:hint="eastAsia" w:eastAsia="宋体"/>
          <w:lang w:eastAsia="zh-CN"/>
        </w:rPr>
        <w:t>》</w:t>
      </w:r>
      <w:r>
        <w:t>二章：</w:t>
      </w:r>
      <w:r>
        <w:rPr>
          <w:rFonts w:hint="eastAsia" w:eastAsia="宋体"/>
          <w:lang w:eastAsia="zh-CN"/>
        </w:rPr>
        <w:t>“</w:t>
      </w:r>
      <w:r>
        <w:t>好人提提。</w:t>
      </w:r>
      <w:r>
        <w:rPr>
          <w:rFonts w:hint="eastAsia" w:eastAsia="宋体"/>
          <w:lang w:eastAsia="zh-CN"/>
        </w:rPr>
        <w:t>”</w:t>
      </w:r>
      <w:r>
        <w:t>傳：</w:t>
      </w:r>
      <w:r>
        <w:rPr>
          <w:rFonts w:hint="eastAsia" w:eastAsia="宋体"/>
          <w:lang w:eastAsia="zh-CN"/>
        </w:rPr>
        <w:t>“</w:t>
      </w:r>
      <w:r>
        <w:t>提提，安諦也。</w:t>
      </w:r>
      <w:r>
        <w:rPr>
          <w:rFonts w:hint="eastAsia" w:eastAsia="宋体"/>
          <w:lang w:eastAsia="zh-CN"/>
        </w:rPr>
        <w:t>”</w:t>
      </w:r>
    </w:p>
    <w:p w14:paraId="17B125A2">
      <w:r>
        <w:t>與</w:t>
      </w:r>
      <w:r>
        <w:rPr>
          <w:rFonts w:hint="eastAsia" w:eastAsia="宋体"/>
          <w:lang w:eastAsia="zh-CN"/>
        </w:rPr>
        <w:t>“</w:t>
      </w:r>
      <w:r>
        <w:t>媞</w:t>
      </w:r>
      <w:r>
        <w:rPr>
          <w:rFonts w:hint="eastAsia" w:eastAsia="宋体"/>
          <w:lang w:eastAsia="zh-CN"/>
        </w:rPr>
        <w:t>”</w:t>
      </w:r>
      <w:r>
        <w:t>同。</w:t>
      </w:r>
    </w:p>
    <w:p w14:paraId="06C14963">
      <w:r>
        <w:t>雞</w:t>
      </w:r>
    </w:p>
    <w:p w14:paraId="4B87F676">
      <w:r>
        <w:rPr>
          <w:rFonts w:hint="eastAsia" w:eastAsia="宋体"/>
          <w:lang w:eastAsia="zh-CN"/>
        </w:rPr>
        <w:t>《</w:t>
      </w:r>
      <w:r>
        <w:t>説文</w:t>
      </w:r>
      <w:r>
        <w:rPr>
          <w:rFonts w:hint="eastAsia" w:eastAsia="宋体"/>
          <w:lang w:eastAsia="zh-CN"/>
        </w:rPr>
        <w:t>》</w:t>
      </w:r>
      <w:r>
        <w:t>：</w:t>
      </w:r>
      <w:r>
        <w:rPr>
          <w:rFonts w:hint="eastAsia" w:eastAsia="宋体"/>
          <w:lang w:eastAsia="zh-CN"/>
        </w:rPr>
        <w:t>“</w:t>
      </w:r>
      <w:r>
        <w:t>笄，簪也。</w:t>
      </w:r>
      <w:r>
        <w:rPr>
          <w:rFonts w:hint="eastAsia" w:eastAsia="宋体"/>
          <w:lang w:eastAsia="zh-CN"/>
        </w:rPr>
        <w:t>”《</w:t>
      </w:r>
      <w:r>
        <w:t>禮記</w:t>
      </w:r>
      <w:r>
        <w:rPr>
          <w:rFonts w:hint="eastAsia" w:eastAsia="宋体"/>
          <w:lang w:eastAsia="zh-CN"/>
        </w:rPr>
        <w:t>•</w:t>
      </w:r>
      <w:r>
        <w:t>問喪</w:t>
      </w:r>
      <w:r>
        <w:rPr>
          <w:rFonts w:hint="eastAsia" w:eastAsia="宋体"/>
          <w:lang w:eastAsia="zh-CN"/>
        </w:rPr>
        <w:t>》“</w:t>
      </w:r>
      <w:r>
        <w:t>雞斯</w:t>
      </w:r>
      <w:r>
        <w:rPr>
          <w:rFonts w:hint="eastAsia" w:eastAsia="宋体"/>
          <w:lang w:eastAsia="zh-CN"/>
        </w:rPr>
        <w:t>”</w:t>
      </w:r>
      <w:r>
        <w:t>注：</w:t>
      </w:r>
      <w:r>
        <w:rPr>
          <w:rFonts w:hint="eastAsia" w:eastAsia="宋体"/>
          <w:lang w:eastAsia="zh-CN"/>
        </w:rPr>
        <w:t>“</w:t>
      </w:r>
      <w:r>
        <w:t>雞斯當爲笄纚。</w:t>
      </w:r>
      <w:r>
        <w:rPr>
          <w:rFonts w:hint="eastAsia" w:eastAsia="宋体"/>
          <w:lang w:eastAsia="zh-CN"/>
        </w:rPr>
        <w:t>”</w:t>
      </w:r>
      <w:r>
        <w:t>正義：</w:t>
      </w:r>
      <w:r>
        <w:rPr>
          <w:rFonts w:hint="eastAsia" w:eastAsia="宋体"/>
          <w:lang w:eastAsia="zh-CN"/>
        </w:rPr>
        <w:t>“</w:t>
      </w:r>
      <w:r>
        <w:t>笄謂骨笄</w:t>
      </w:r>
    </w:p>
    <w:p w14:paraId="5AAE3A77">
      <w:r>
        <w:t>纚謂縚髮之繒。</w:t>
      </w:r>
      <w:r>
        <w:rPr>
          <w:rFonts w:hint="eastAsia" w:eastAsia="宋体"/>
          <w:lang w:eastAsia="zh-CN"/>
        </w:rPr>
        <w:t>”</w:t>
      </w:r>
      <w:r>
        <w:t>與</w:t>
      </w:r>
      <w:r>
        <w:rPr>
          <w:rFonts w:hint="eastAsia" w:eastAsia="宋体"/>
          <w:lang w:eastAsia="zh-CN"/>
        </w:rPr>
        <w:t>“</w:t>
      </w:r>
      <w:r>
        <w:t>笄</w:t>
      </w:r>
      <w:r>
        <w:rPr>
          <w:rFonts w:hint="eastAsia" w:eastAsia="宋体"/>
          <w:lang w:eastAsia="zh-CN"/>
        </w:rPr>
        <w:t>”</w:t>
      </w:r>
      <w:r>
        <w:t>同。</w:t>
      </w:r>
    </w:p>
    <w:p w14:paraId="7D1E5CB1">
      <w:r>
        <w:t>奚</w:t>
      </w:r>
    </w:p>
    <w:p w14:paraId="246356D2">
      <w:r>
        <w:rPr>
          <w:rFonts w:hint="eastAsia" w:eastAsia="宋体"/>
          <w:lang w:eastAsia="zh-CN"/>
        </w:rPr>
        <w:t>《</w:t>
      </w:r>
      <w:r>
        <w:t>説文</w:t>
      </w:r>
      <w:r>
        <w:rPr>
          <w:rFonts w:hint="eastAsia" w:eastAsia="宋体"/>
          <w:lang w:eastAsia="zh-CN"/>
        </w:rPr>
        <w:t>》“</w:t>
      </w:r>
      <w:r>
        <w:t>㜎女隸也。</w:t>
      </w:r>
      <w:r>
        <w:rPr>
          <w:rFonts w:hint="eastAsia" w:eastAsia="宋体"/>
          <w:lang w:eastAsia="zh-CN"/>
        </w:rPr>
        <w:t>”《</w:t>
      </w:r>
      <w:r>
        <w:t>周禮</w:t>
      </w:r>
      <w:r>
        <w:rPr>
          <w:rFonts w:hint="eastAsia" w:eastAsia="宋体"/>
          <w:lang w:eastAsia="zh-CN"/>
        </w:rPr>
        <w:t>》“</w:t>
      </w:r>
      <w:r>
        <w:t>奚三百人</w:t>
      </w:r>
      <w:r>
        <w:rPr>
          <w:rFonts w:hint="eastAsia" w:eastAsia="宋体"/>
          <w:lang w:eastAsia="zh-CN"/>
        </w:rPr>
        <w:t>”</w:t>
      </w:r>
      <w:r>
        <w:t>注</w:t>
      </w:r>
      <w:r>
        <w:rPr>
          <w:rFonts w:hint="eastAsia" w:eastAsia="宋体"/>
          <w:lang w:eastAsia="zh-CN"/>
        </w:rPr>
        <w:t>“</w:t>
      </w:r>
      <w:r>
        <w:t>古者從坐男女没入縣官爲奴其少</w:t>
      </w:r>
    </w:p>
    <w:p w14:paraId="34CD08AD">
      <w:r>
        <w:t>才知以爲奚。</w:t>
      </w:r>
      <w:r>
        <w:rPr>
          <w:rFonts w:hint="eastAsia" w:eastAsia="宋体"/>
          <w:lang w:eastAsia="zh-CN"/>
        </w:rPr>
        <w:t>”</w:t>
      </w:r>
      <w:r>
        <w:t>與</w:t>
      </w:r>
      <w:r>
        <w:rPr>
          <w:rFonts w:hint="eastAsia" w:eastAsia="宋体"/>
          <w:lang w:eastAsia="zh-CN"/>
        </w:rPr>
        <w:t>“</w:t>
      </w:r>
      <w:r>
        <w:t>㜎</w:t>
      </w:r>
      <w:r>
        <w:rPr>
          <w:rFonts w:hint="eastAsia" w:eastAsia="宋体"/>
          <w:lang w:eastAsia="zh-CN"/>
        </w:rPr>
        <w:t>”</w:t>
      </w:r>
      <w:r>
        <w:t>同</w:t>
      </w:r>
    </w:p>
    <w:p w14:paraId="07749A93">
      <w:r>
        <w:t>【第336页】</w:t>
      </w:r>
    </w:p>
    <w:p w14:paraId="65CE3107">
      <w:r>
        <w:t>徯</w:t>
      </w:r>
    </w:p>
    <w:p w14:paraId="53C656B3">
      <w:r>
        <w:rPr>
          <w:rFonts w:hint="eastAsia" w:eastAsia="宋体"/>
          <w:lang w:eastAsia="zh-CN"/>
        </w:rPr>
        <w:t>《</w:t>
      </w:r>
      <w:r>
        <w:t>釋名</w:t>
      </w:r>
      <w:r>
        <w:rPr>
          <w:rFonts w:hint="eastAsia" w:eastAsia="宋体"/>
          <w:lang w:eastAsia="zh-CN"/>
        </w:rPr>
        <w:t>》</w:t>
      </w:r>
      <w:r>
        <w:t>：</w:t>
      </w:r>
      <w:r>
        <w:rPr>
          <w:rFonts w:hint="eastAsia" w:eastAsia="宋体"/>
          <w:lang w:eastAsia="zh-CN"/>
        </w:rPr>
        <w:t>“</w:t>
      </w:r>
      <w:r>
        <w:t>步所用道曰蹊。</w:t>
      </w:r>
      <w:r>
        <w:rPr>
          <w:rFonts w:hint="eastAsia" w:eastAsia="宋体"/>
          <w:lang w:eastAsia="zh-CN"/>
        </w:rPr>
        <w:t>”《</w:t>
      </w:r>
      <w:r>
        <w:t>禮記。月令</w:t>
      </w:r>
      <w:r>
        <w:rPr>
          <w:rFonts w:hint="eastAsia" w:eastAsia="宋体"/>
          <w:lang w:eastAsia="zh-CN"/>
        </w:rPr>
        <w:t>》</w:t>
      </w:r>
      <w:r>
        <w:t>：</w:t>
      </w:r>
      <w:r>
        <w:rPr>
          <w:rFonts w:hint="eastAsia" w:eastAsia="宋体"/>
          <w:lang w:eastAsia="zh-CN"/>
        </w:rPr>
        <w:t>“</w:t>
      </w:r>
      <w:r>
        <w:t>塞徯徑。</w:t>
      </w:r>
      <w:r>
        <w:rPr>
          <w:rFonts w:hint="eastAsia" w:eastAsia="宋体"/>
          <w:lang w:eastAsia="zh-CN"/>
        </w:rPr>
        <w:t>”</w:t>
      </w:r>
      <w:r>
        <w:t>與</w:t>
      </w:r>
      <w:r>
        <w:rPr>
          <w:rFonts w:hint="eastAsia" w:eastAsia="宋体"/>
          <w:lang w:eastAsia="zh-CN"/>
        </w:rPr>
        <w:t>“</w:t>
      </w:r>
      <w:r>
        <w:t>蹊</w:t>
      </w:r>
      <w:r>
        <w:rPr>
          <w:rFonts w:hint="eastAsia" w:eastAsia="宋体"/>
          <w:lang w:eastAsia="zh-CN"/>
        </w:rPr>
        <w:t>”</w:t>
      </w:r>
      <w:r>
        <w:t>同</w:t>
      </w:r>
    </w:p>
    <w:p w14:paraId="198C7809">
      <w:r>
        <w:t>鷖</w:t>
      </w:r>
    </w:p>
    <w:p w14:paraId="730AB3CA">
      <w:r>
        <w:rPr>
          <w:rFonts w:hint="eastAsia" w:eastAsia="宋体"/>
          <w:lang w:eastAsia="zh-CN"/>
        </w:rPr>
        <w:t>《</w:t>
      </w:r>
      <w:r>
        <w:t>説文</w:t>
      </w:r>
      <w:r>
        <w:rPr>
          <w:rFonts w:hint="eastAsia" w:eastAsia="宋体"/>
          <w:lang w:eastAsia="zh-CN"/>
        </w:rPr>
        <w:t>》</w:t>
      </w:r>
      <w:r>
        <w:t>：</w:t>
      </w:r>
      <w:r>
        <w:rPr>
          <w:rFonts w:hint="eastAsia" w:eastAsia="宋体"/>
          <w:lang w:eastAsia="zh-CN"/>
        </w:rPr>
        <w:t>“</w:t>
      </w:r>
      <w:r>
        <w:t>繄，赤黑色繪。</w:t>
      </w:r>
      <w:r>
        <w:rPr>
          <w:rFonts w:hint="eastAsia" w:eastAsia="宋体"/>
          <w:lang w:eastAsia="zh-CN"/>
        </w:rPr>
        <w:t>”《</w:t>
      </w:r>
      <w:r>
        <w:t>周禮</w:t>
      </w:r>
      <w:r>
        <w:rPr>
          <w:rFonts w:hint="eastAsia" w:eastAsia="宋体"/>
          <w:lang w:eastAsia="zh-CN"/>
        </w:rPr>
        <w:t>•</w:t>
      </w:r>
      <w:r>
        <w:t>巾車</w:t>
      </w:r>
      <w:r>
        <w:rPr>
          <w:rFonts w:hint="eastAsia" w:eastAsia="宋体"/>
          <w:lang w:eastAsia="zh-CN"/>
        </w:rPr>
        <w:t>》“</w:t>
      </w:r>
      <w:r>
        <w:t>鷖總</w:t>
      </w:r>
      <w:r>
        <w:rPr>
          <w:rFonts w:hint="eastAsia" w:eastAsia="宋体"/>
          <w:lang w:eastAsia="zh-CN"/>
        </w:rPr>
        <w:t>”</w:t>
      </w:r>
      <w:r>
        <w:t>注</w:t>
      </w:r>
      <w:r>
        <w:rPr>
          <w:rFonts w:hint="eastAsia" w:eastAsia="宋体"/>
          <w:lang w:eastAsia="zh-CN"/>
        </w:rPr>
        <w:t>“</w:t>
      </w:r>
      <w:r>
        <w:t>鄭司農云，鷖總者，青黑色，以</w:t>
      </w:r>
    </w:p>
    <w:p w14:paraId="78C2218E">
      <w:r>
        <w:t>繒爲之。</w:t>
      </w:r>
      <w:r>
        <w:rPr>
          <w:rFonts w:hint="eastAsia" w:eastAsia="宋体"/>
          <w:lang w:eastAsia="zh-CN"/>
        </w:rPr>
        <w:t>”</w:t>
      </w:r>
      <w:r>
        <w:t>與</w:t>
      </w:r>
      <w:r>
        <w:rPr>
          <w:rFonts w:hint="eastAsia" w:eastAsia="宋体"/>
          <w:lang w:eastAsia="zh-CN"/>
        </w:rPr>
        <w:t>“</w:t>
      </w:r>
      <w:r>
        <w:t>繄</w:t>
      </w:r>
      <w:r>
        <w:rPr>
          <w:rFonts w:hint="eastAsia" w:eastAsia="宋体"/>
          <w:lang w:eastAsia="zh-CN"/>
        </w:rPr>
        <w:t>”</w:t>
      </w:r>
      <w:r>
        <w:t>同。</w:t>
      </w:r>
    </w:p>
    <w:p w14:paraId="11DB9096">
      <w:r>
        <w:t>兒</w:t>
      </w:r>
    </w:p>
    <w:p w14:paraId="4DBB4738">
      <w:pPr>
        <w:rPr>
          <w:rFonts w:hint="eastAsia" w:eastAsia="宋体"/>
          <w:lang w:eastAsia="zh-CN"/>
        </w:rPr>
      </w:pPr>
      <w:r>
        <w:rPr>
          <w:rFonts w:hint="eastAsia" w:eastAsia="宋体"/>
          <w:lang w:eastAsia="zh-CN"/>
        </w:rPr>
        <w:t>《</w:t>
      </w:r>
      <w:r>
        <w:t>爾雅。釋詁</w:t>
      </w:r>
      <w:r>
        <w:rPr>
          <w:rFonts w:hint="eastAsia" w:eastAsia="宋体"/>
          <w:lang w:eastAsia="zh-CN"/>
        </w:rPr>
        <w:t>》</w:t>
      </w:r>
      <w:r>
        <w:t>：</w:t>
      </w:r>
      <w:r>
        <w:rPr>
          <w:rFonts w:hint="eastAsia" w:eastAsia="宋体"/>
          <w:lang w:eastAsia="zh-CN"/>
        </w:rPr>
        <w:t>“</w:t>
      </w:r>
      <w:r>
        <w:t>黄髮齯齒，壽也。</w:t>
      </w:r>
      <w:r>
        <w:rPr>
          <w:rFonts w:hint="eastAsia" w:eastAsia="宋体"/>
          <w:lang w:eastAsia="zh-CN"/>
        </w:rPr>
        <w:t>”</w:t>
      </w:r>
      <w:r>
        <w:t>釋文</w:t>
      </w:r>
      <w:r>
        <w:rPr>
          <w:rFonts w:hint="eastAsia" w:eastAsia="宋体"/>
          <w:lang w:eastAsia="zh-CN"/>
        </w:rPr>
        <w:t>“</w:t>
      </w:r>
      <w:r>
        <w:t>齯</w:t>
      </w:r>
      <w:r>
        <w:rPr>
          <w:rFonts w:hint="eastAsia" w:eastAsia="宋体"/>
          <w:lang w:eastAsia="zh-CN"/>
        </w:rPr>
        <w:t>”</w:t>
      </w:r>
      <w:r>
        <w:t>作</w:t>
      </w:r>
      <w:r>
        <w:rPr>
          <w:rFonts w:hint="eastAsia" w:eastAsia="宋体"/>
          <w:lang w:eastAsia="zh-CN"/>
        </w:rPr>
        <w:t>“</w:t>
      </w:r>
      <w:r>
        <w:t>兒</w:t>
      </w:r>
      <w:r>
        <w:rPr>
          <w:rFonts w:hint="eastAsia" w:eastAsia="宋体"/>
          <w:lang w:eastAsia="zh-CN"/>
        </w:rPr>
        <w:t>”</w:t>
      </w:r>
      <w:r>
        <w:t>。</w:t>
      </w:r>
      <w:r>
        <w:rPr>
          <w:rFonts w:hint="eastAsia" w:eastAsia="宋体"/>
          <w:lang w:eastAsia="zh-CN"/>
        </w:rPr>
        <w:t>《</w:t>
      </w:r>
      <w:r>
        <w:t>詩。閟宫</w:t>
      </w:r>
      <w:r>
        <w:rPr>
          <w:rFonts w:hint="eastAsia" w:eastAsia="宋体"/>
          <w:lang w:eastAsia="zh-CN"/>
        </w:rPr>
        <w:t>》</w:t>
      </w:r>
      <w:r>
        <w:t>七章</w:t>
      </w:r>
      <w:r>
        <w:rPr>
          <w:rFonts w:hint="eastAsia" w:eastAsia="宋体"/>
          <w:lang w:eastAsia="zh-CN"/>
        </w:rPr>
        <w:t>“</w:t>
      </w:r>
      <w:r>
        <w:t>黄髮兒齒</w:t>
      </w:r>
      <w:r>
        <w:rPr>
          <w:rFonts w:hint="eastAsia" w:eastAsia="宋体"/>
          <w:lang w:eastAsia="zh-CN"/>
        </w:rPr>
        <w:t>”</w:t>
      </w:r>
    </w:p>
    <w:p w14:paraId="4057C6ED">
      <w:r>
        <w:t>箋：</w:t>
      </w:r>
      <w:r>
        <w:rPr>
          <w:rFonts w:hint="eastAsia" w:eastAsia="宋体"/>
          <w:lang w:eastAsia="zh-CN"/>
        </w:rPr>
        <w:t>“</w:t>
      </w:r>
      <w:r>
        <w:t>兒齒，壽徵。</w:t>
      </w:r>
      <w:r>
        <w:rPr>
          <w:rFonts w:hint="eastAsia" w:eastAsia="宋体"/>
          <w:lang w:eastAsia="zh-CN"/>
        </w:rPr>
        <w:t>”</w:t>
      </w:r>
      <w:r>
        <w:t>竝與</w:t>
      </w:r>
      <w:r>
        <w:rPr>
          <w:rFonts w:hint="eastAsia" w:eastAsia="宋体"/>
          <w:lang w:eastAsia="zh-CN"/>
        </w:rPr>
        <w:t>“</w:t>
      </w:r>
      <w:r>
        <w:t>齯</w:t>
      </w:r>
      <w:r>
        <w:rPr>
          <w:rFonts w:hint="eastAsia" w:eastAsia="宋体"/>
          <w:lang w:eastAsia="zh-CN"/>
        </w:rPr>
        <w:t>”</w:t>
      </w:r>
      <w:r>
        <w:t>同。</w:t>
      </w:r>
    </w:p>
    <w:p w14:paraId="22329CA7">
      <w:r>
        <w:t>鞞</w:t>
      </w:r>
    </w:p>
    <w:p w14:paraId="4ECC4F6B">
      <w:r>
        <w:rPr>
          <w:rFonts w:hint="eastAsia" w:eastAsia="宋体"/>
          <w:lang w:eastAsia="zh-CN"/>
        </w:rPr>
        <w:t>《</w:t>
      </w:r>
      <w:r>
        <w:t>説文</w:t>
      </w:r>
      <w:r>
        <w:rPr>
          <w:rFonts w:hint="eastAsia" w:eastAsia="宋体"/>
          <w:lang w:eastAsia="zh-CN"/>
        </w:rPr>
        <w:t>》</w:t>
      </w:r>
      <w:r>
        <w:t>：</w:t>
      </w:r>
      <w:r>
        <w:rPr>
          <w:rFonts w:hint="eastAsia" w:eastAsia="宋体"/>
          <w:lang w:eastAsia="zh-CN"/>
        </w:rPr>
        <w:t>“</w:t>
      </w:r>
      <w:r>
        <w:t>鼙，騎鼓也。</w:t>
      </w:r>
      <w:r>
        <w:rPr>
          <w:rFonts w:hint="eastAsia" w:eastAsia="宋体"/>
          <w:lang w:eastAsia="zh-CN"/>
        </w:rPr>
        <w:t>”《</w:t>
      </w:r>
      <w:r>
        <w:t>禮記。月令</w:t>
      </w:r>
      <w:r>
        <w:rPr>
          <w:rFonts w:hint="eastAsia" w:eastAsia="宋体"/>
          <w:lang w:eastAsia="zh-CN"/>
        </w:rPr>
        <w:t>》</w:t>
      </w:r>
      <w:r>
        <w:t>：</w:t>
      </w:r>
      <w:r>
        <w:rPr>
          <w:rFonts w:hint="eastAsia" w:eastAsia="宋体"/>
          <w:lang w:eastAsia="zh-CN"/>
        </w:rPr>
        <w:t>“</w:t>
      </w:r>
      <w:r>
        <w:t>命樂師修鞀鞞鼓。</w:t>
      </w:r>
      <w:r>
        <w:rPr>
          <w:rFonts w:hint="eastAsia" w:eastAsia="宋体"/>
          <w:lang w:eastAsia="zh-CN"/>
        </w:rPr>
        <w:t>”</w:t>
      </w:r>
      <w:r>
        <w:t>與</w:t>
      </w:r>
      <w:r>
        <w:rPr>
          <w:rFonts w:hint="eastAsia" w:eastAsia="宋体"/>
          <w:lang w:eastAsia="zh-CN"/>
        </w:rPr>
        <w:t>“</w:t>
      </w:r>
      <w:r>
        <w:t>鼙</w:t>
      </w:r>
      <w:r>
        <w:rPr>
          <w:rFonts w:hint="eastAsia" w:eastAsia="宋体"/>
          <w:lang w:eastAsia="zh-CN"/>
        </w:rPr>
        <w:t>”</w:t>
      </w:r>
      <w:r>
        <w:t>同</w:t>
      </w:r>
    </w:p>
    <w:p w14:paraId="2F7746B8">
      <w:r>
        <w:t>【第337页】</w:t>
      </w:r>
    </w:p>
    <w:p w14:paraId="62C0AD46">
      <w:r>
        <w:t>隮</w:t>
      </w:r>
    </w:p>
    <w:p w14:paraId="36BD41F7">
      <w:r>
        <w:rPr>
          <w:rFonts w:hint="eastAsia" w:eastAsia="宋体"/>
          <w:lang w:eastAsia="zh-CN"/>
        </w:rPr>
        <w:t>《</w:t>
      </w:r>
      <w:r>
        <w:t>廣韻</w:t>
      </w:r>
      <w:r>
        <w:rPr>
          <w:rFonts w:hint="eastAsia" w:eastAsia="宋体"/>
          <w:lang w:eastAsia="zh-CN"/>
        </w:rPr>
        <w:t>》</w:t>
      </w:r>
      <w:r>
        <w:t>：</w:t>
      </w:r>
      <w:r>
        <w:rPr>
          <w:rFonts w:hint="eastAsia" w:eastAsia="宋体"/>
          <w:lang w:eastAsia="zh-CN"/>
        </w:rPr>
        <w:t>“</w:t>
      </w:r>
      <w:r>
        <w:t>躋，升也。</w:t>
      </w:r>
      <w:r>
        <w:rPr>
          <w:rFonts w:hint="eastAsia" w:eastAsia="宋体"/>
          <w:lang w:eastAsia="zh-CN"/>
        </w:rPr>
        <w:t>”《</w:t>
      </w:r>
      <w:r>
        <w:t>書。顧命</w:t>
      </w:r>
      <w:r>
        <w:rPr>
          <w:rFonts w:hint="eastAsia" w:eastAsia="宋体"/>
          <w:lang w:eastAsia="zh-CN"/>
        </w:rPr>
        <w:t>》</w:t>
      </w:r>
      <w:r>
        <w:t>：</w:t>
      </w:r>
      <w:r>
        <w:rPr>
          <w:rFonts w:hint="eastAsia" w:eastAsia="宋体"/>
          <w:lang w:eastAsia="zh-CN"/>
        </w:rPr>
        <w:t>“</w:t>
      </w:r>
      <w:r>
        <w:t>由賓階隮。</w:t>
      </w:r>
      <w:r>
        <w:rPr>
          <w:rFonts w:hint="eastAsia" w:eastAsia="宋体"/>
          <w:lang w:eastAsia="zh-CN"/>
        </w:rPr>
        <w:t>”</w:t>
      </w:r>
      <w:r>
        <w:t>傳：</w:t>
      </w:r>
      <w:r>
        <w:rPr>
          <w:rFonts w:hint="eastAsia" w:eastAsia="宋体"/>
          <w:lang w:eastAsia="zh-CN"/>
        </w:rPr>
        <w:t>“</w:t>
      </w:r>
      <w:r>
        <w:t>用西階升，不敢當主。</w:t>
      </w:r>
      <w:r>
        <w:rPr>
          <w:rFonts w:hint="eastAsia" w:eastAsia="宋体"/>
          <w:lang w:eastAsia="zh-CN"/>
        </w:rPr>
        <w:t>”《</w:t>
      </w:r>
      <w:r>
        <w:t>詩。</w:t>
      </w:r>
    </w:p>
    <w:p w14:paraId="57D66C08">
      <w:r>
        <w:t>蝃蝀</w:t>
      </w:r>
      <w:r>
        <w:rPr>
          <w:rFonts w:hint="eastAsia" w:eastAsia="宋体"/>
          <w:lang w:eastAsia="zh-CN"/>
        </w:rPr>
        <w:t>》</w:t>
      </w:r>
      <w:r>
        <w:t>二章：</w:t>
      </w:r>
      <w:r>
        <w:rPr>
          <w:rFonts w:hint="eastAsia" w:eastAsia="宋体"/>
          <w:lang w:eastAsia="zh-CN"/>
        </w:rPr>
        <w:t>“</w:t>
      </w:r>
      <w:r>
        <w:t>朝隮于西。</w:t>
      </w:r>
      <w:r>
        <w:rPr>
          <w:rFonts w:hint="eastAsia" w:eastAsia="宋体"/>
          <w:lang w:eastAsia="zh-CN"/>
        </w:rPr>
        <w:t>”</w:t>
      </w:r>
      <w:r>
        <w:t>傳：</w:t>
      </w:r>
      <w:r>
        <w:rPr>
          <w:rFonts w:hint="eastAsia" w:eastAsia="宋体"/>
          <w:lang w:eastAsia="zh-CN"/>
        </w:rPr>
        <w:t>“</w:t>
      </w:r>
      <w:r>
        <w:t>隮，升也。</w:t>
      </w:r>
      <w:r>
        <w:rPr>
          <w:rFonts w:hint="eastAsia" w:eastAsia="宋体"/>
          <w:lang w:eastAsia="zh-CN"/>
        </w:rPr>
        <w:t>”《</w:t>
      </w:r>
      <w:r>
        <w:t>周禮</w:t>
      </w:r>
      <w:r>
        <w:rPr>
          <w:rFonts w:hint="eastAsia" w:eastAsia="宋体"/>
          <w:lang w:eastAsia="zh-CN"/>
        </w:rPr>
        <w:t>》</w:t>
      </w:r>
      <w:r>
        <w:t>：</w:t>
      </w:r>
      <w:r>
        <w:rPr>
          <w:rFonts w:hint="eastAsia" w:eastAsia="宋体"/>
          <w:lang w:eastAsia="zh-CN"/>
        </w:rPr>
        <w:t>“</w:t>
      </w:r>
      <w:r>
        <w:t>眂祲，九曰隮。</w:t>
      </w:r>
      <w:r>
        <w:rPr>
          <w:rFonts w:hint="eastAsia" w:eastAsia="宋体"/>
          <w:lang w:eastAsia="zh-CN"/>
        </w:rPr>
        <w:t>”</w:t>
      </w:r>
      <w:r>
        <w:t>注：</w:t>
      </w:r>
      <w:r>
        <w:rPr>
          <w:rFonts w:hint="eastAsia" w:eastAsia="宋体"/>
          <w:lang w:eastAsia="zh-CN"/>
        </w:rPr>
        <w:t>“</w:t>
      </w:r>
      <w:r>
        <w:t>鄭司農云，隮</w:t>
      </w:r>
    </w:p>
    <w:p w14:paraId="3FD85A5F">
      <w:r>
        <w:t>者，升氣也。</w:t>
      </w:r>
      <w:r>
        <w:rPr>
          <w:rFonts w:hint="eastAsia" w:eastAsia="宋体"/>
          <w:lang w:eastAsia="zh-CN"/>
        </w:rPr>
        <w:t>”</w:t>
      </w:r>
      <w:r>
        <w:t>竝與</w:t>
      </w:r>
      <w:r>
        <w:rPr>
          <w:rFonts w:hint="eastAsia" w:eastAsia="宋体"/>
          <w:lang w:eastAsia="zh-CN"/>
        </w:rPr>
        <w:t>“</w:t>
      </w:r>
      <w:r>
        <w:t>躋</w:t>
      </w:r>
      <w:r>
        <w:rPr>
          <w:rFonts w:hint="eastAsia" w:eastAsia="宋体"/>
          <w:lang w:eastAsia="zh-CN"/>
        </w:rPr>
        <w:t>”</w:t>
      </w:r>
      <w:r>
        <w:t>同。</w:t>
      </w:r>
    </w:p>
    <w:p w14:paraId="504487AF">
      <w:r>
        <w:t>齊</w:t>
      </w:r>
    </w:p>
    <w:p w14:paraId="2BAFFBEA">
      <w:r>
        <w:rPr>
          <w:rFonts w:hint="eastAsia" w:eastAsia="宋体"/>
          <w:lang w:eastAsia="zh-CN"/>
        </w:rPr>
        <w:t>《</w:t>
      </w:r>
      <w:r>
        <w:t>禮記。樂記</w:t>
      </w:r>
      <w:r>
        <w:rPr>
          <w:rFonts w:hint="eastAsia" w:eastAsia="宋体"/>
          <w:lang w:eastAsia="zh-CN"/>
        </w:rPr>
        <w:t>》</w:t>
      </w:r>
      <w:r>
        <w:t>：</w:t>
      </w:r>
      <w:r>
        <w:rPr>
          <w:rFonts w:hint="eastAsia" w:eastAsia="宋体"/>
          <w:lang w:eastAsia="zh-CN"/>
        </w:rPr>
        <w:t>“</w:t>
      </w:r>
      <w:r>
        <w:t>地氣上齊。</w:t>
      </w:r>
      <w:r>
        <w:rPr>
          <w:rFonts w:hint="eastAsia" w:eastAsia="宋体"/>
          <w:lang w:eastAsia="zh-CN"/>
        </w:rPr>
        <w:t>”</w:t>
      </w:r>
      <w:r>
        <w:t>注：</w:t>
      </w:r>
      <w:r>
        <w:rPr>
          <w:rFonts w:hint="eastAsia" w:eastAsia="宋体"/>
          <w:lang w:eastAsia="zh-CN"/>
        </w:rPr>
        <w:t>“</w:t>
      </w:r>
      <w:r>
        <w:t>齊讀爲躋，升也。</w:t>
      </w:r>
      <w:r>
        <w:rPr>
          <w:rFonts w:hint="eastAsia" w:eastAsia="宋体"/>
          <w:lang w:eastAsia="zh-CN"/>
        </w:rPr>
        <w:t>”</w:t>
      </w:r>
      <w:r>
        <w:t>與</w:t>
      </w:r>
      <w:r>
        <w:rPr>
          <w:rFonts w:hint="eastAsia" w:eastAsia="宋体"/>
          <w:lang w:eastAsia="zh-CN"/>
        </w:rPr>
        <w:t>“</w:t>
      </w:r>
      <w:r>
        <w:t>躋</w:t>
      </w:r>
      <w:r>
        <w:rPr>
          <w:rFonts w:hint="eastAsia" w:eastAsia="宋体"/>
          <w:lang w:eastAsia="zh-CN"/>
        </w:rPr>
        <w:t>”</w:t>
      </w:r>
      <w:r>
        <w:t>同</w:t>
      </w:r>
    </w:p>
    <w:p w14:paraId="579A5334">
      <w:r>
        <w:t>圭</w:t>
      </w:r>
    </w:p>
    <w:p w14:paraId="4AB9BEEE">
      <w:r>
        <w:rPr>
          <w:rFonts w:hint="eastAsia" w:eastAsia="宋体"/>
          <w:lang w:eastAsia="zh-CN"/>
        </w:rPr>
        <w:t>《</w:t>
      </w:r>
      <w:r>
        <w:t>説文</w:t>
      </w:r>
      <w:r>
        <w:rPr>
          <w:rFonts w:hint="eastAsia" w:eastAsia="宋体"/>
          <w:lang w:eastAsia="zh-CN"/>
        </w:rPr>
        <w:t>》“</w:t>
      </w:r>
      <w:r>
        <w:t>閨特立之户，上圜下方有似圭。</w:t>
      </w:r>
      <w:r>
        <w:rPr>
          <w:rFonts w:hint="eastAsia" w:eastAsia="宋体"/>
          <w:lang w:eastAsia="zh-CN"/>
        </w:rPr>
        <w:t>”《</w:t>
      </w:r>
      <w:r>
        <w:t>禮記</w:t>
      </w:r>
      <w:r>
        <w:rPr>
          <w:rFonts w:hint="eastAsia" w:eastAsia="宋体"/>
          <w:lang w:eastAsia="zh-CN"/>
        </w:rPr>
        <w:t>•</w:t>
      </w:r>
      <w:r>
        <w:t>儒行</w:t>
      </w:r>
      <w:r>
        <w:rPr>
          <w:rFonts w:hint="eastAsia" w:eastAsia="宋体"/>
          <w:lang w:eastAsia="zh-CN"/>
        </w:rPr>
        <w:t>》“</w:t>
      </w:r>
      <w:r>
        <w:t>蓽門圭窬。</w:t>
      </w:r>
      <w:r>
        <w:rPr>
          <w:rFonts w:hint="eastAsia" w:eastAsia="宋体"/>
          <w:lang w:eastAsia="zh-CN"/>
        </w:rPr>
        <w:t>”</w:t>
      </w:r>
      <w:r>
        <w:t>注</w:t>
      </w:r>
      <w:r>
        <w:rPr>
          <w:rFonts w:hint="eastAsia" w:eastAsia="宋体"/>
          <w:lang w:eastAsia="zh-CN"/>
        </w:rPr>
        <w:t>“</w:t>
      </w:r>
      <w:r>
        <w:t>圭</w:t>
      </w:r>
    </w:p>
    <w:p w14:paraId="50A5991F">
      <w:r>
        <w:t>窬，門旁窬也，穿牆爲之如圭矣。</w:t>
      </w:r>
      <w:r>
        <w:rPr>
          <w:rFonts w:hint="eastAsia" w:eastAsia="宋体"/>
          <w:lang w:eastAsia="zh-CN"/>
        </w:rPr>
        <w:t>”《</w:t>
      </w:r>
      <w:r>
        <w:t>左傳。襄十年</w:t>
      </w:r>
      <w:r>
        <w:rPr>
          <w:rFonts w:hint="eastAsia" w:eastAsia="宋体"/>
          <w:lang w:eastAsia="zh-CN"/>
        </w:rPr>
        <w:t>》“</w:t>
      </w:r>
      <w:r>
        <w:t>蓽門閨竇之人。</w:t>
      </w:r>
      <w:r>
        <w:rPr>
          <w:rFonts w:hint="eastAsia" w:eastAsia="宋体"/>
          <w:lang w:eastAsia="zh-CN"/>
        </w:rPr>
        <w:t>”</w:t>
      </w:r>
      <w:r>
        <w:t>釋文：</w:t>
      </w:r>
      <w:r>
        <w:rPr>
          <w:rFonts w:hint="eastAsia" w:eastAsia="宋体"/>
          <w:lang w:eastAsia="zh-CN"/>
        </w:rPr>
        <w:t>“</w:t>
      </w:r>
      <w:r>
        <w:t>閨本亦作</w:t>
      </w:r>
    </w:p>
    <w:p w14:paraId="4E622120">
      <w:r>
        <w:t>圭。</w:t>
      </w:r>
      <w:r>
        <w:rPr>
          <w:rFonts w:hint="eastAsia" w:eastAsia="宋体"/>
          <w:lang w:eastAsia="zh-CN"/>
        </w:rPr>
        <w:t>”</w:t>
      </w:r>
      <w:r>
        <w:t>竝與</w:t>
      </w:r>
      <w:r>
        <w:rPr>
          <w:rFonts w:hint="eastAsia" w:eastAsia="宋体"/>
          <w:lang w:eastAsia="zh-CN"/>
        </w:rPr>
        <w:t>“</w:t>
      </w:r>
      <w:r>
        <w:t>閨</w:t>
      </w:r>
      <w:r>
        <w:rPr>
          <w:rFonts w:hint="eastAsia" w:eastAsia="宋体"/>
          <w:lang w:eastAsia="zh-CN"/>
        </w:rPr>
        <w:t>”</w:t>
      </w:r>
      <w:r>
        <w:t>同。</w:t>
      </w:r>
    </w:p>
    <w:p w14:paraId="2E1E598C">
      <w:r>
        <w:t>柴</w:t>
      </w:r>
    </w:p>
    <w:p w14:paraId="00B5780C">
      <w:r>
        <w:rPr>
          <w:rFonts w:hint="eastAsia" w:eastAsia="宋体"/>
          <w:lang w:eastAsia="zh-CN"/>
        </w:rPr>
        <w:t>《</w:t>
      </w:r>
      <w:r>
        <w:t>説文</w:t>
      </w:r>
      <w:r>
        <w:rPr>
          <w:rFonts w:hint="eastAsia" w:eastAsia="宋体"/>
          <w:lang w:eastAsia="zh-CN"/>
        </w:rPr>
        <w:t>》“</w:t>
      </w:r>
      <w:r>
        <w:t>祡燒柴燓燎以祭天神。</w:t>
      </w:r>
      <w:r>
        <w:rPr>
          <w:rFonts w:hint="eastAsia" w:eastAsia="宋体"/>
          <w:lang w:eastAsia="zh-CN"/>
        </w:rPr>
        <w:t>”《</w:t>
      </w:r>
      <w:r>
        <w:t>書。舜典</w:t>
      </w:r>
      <w:r>
        <w:rPr>
          <w:rFonts w:hint="eastAsia" w:eastAsia="宋体"/>
          <w:lang w:eastAsia="zh-CN"/>
        </w:rPr>
        <w:t>》“</w:t>
      </w:r>
      <w:r>
        <w:t>至于岱宗柴。</w:t>
      </w:r>
      <w:r>
        <w:rPr>
          <w:rFonts w:hint="eastAsia" w:eastAsia="宋体"/>
          <w:lang w:eastAsia="zh-CN"/>
        </w:rPr>
        <w:t>”</w:t>
      </w:r>
      <w:r>
        <w:t>傳</w:t>
      </w:r>
      <w:r>
        <w:rPr>
          <w:rFonts w:hint="eastAsia" w:eastAsia="宋体"/>
          <w:lang w:eastAsia="zh-CN"/>
        </w:rPr>
        <w:t>“</w:t>
      </w:r>
      <w:r>
        <w:t>燔柴祭天告</w:t>
      </w:r>
    </w:p>
    <w:p w14:paraId="6B98E51B">
      <w:r>
        <w:t>【第338页】</w:t>
      </w:r>
    </w:p>
    <w:p w14:paraId="484445B9">
      <w:r>
        <w:t>至。</w:t>
      </w:r>
      <w:r>
        <w:rPr>
          <w:rFonts w:hint="eastAsia" w:eastAsia="宋体"/>
          <w:lang w:eastAsia="zh-CN"/>
        </w:rPr>
        <w:t>”《</w:t>
      </w:r>
      <w:r>
        <w:t>禮記</w:t>
      </w:r>
      <w:r>
        <w:rPr>
          <w:rFonts w:hint="eastAsia" w:eastAsia="宋体"/>
          <w:lang w:eastAsia="zh-CN"/>
        </w:rPr>
        <w:t>•</w:t>
      </w:r>
      <w:r>
        <w:t>郊特牲</w:t>
      </w:r>
      <w:r>
        <w:rPr>
          <w:rFonts w:hint="eastAsia" w:eastAsia="宋体"/>
          <w:lang w:eastAsia="zh-CN"/>
        </w:rPr>
        <w:t>》</w:t>
      </w:r>
      <w:r>
        <w:t>：</w:t>
      </w:r>
      <w:r>
        <w:rPr>
          <w:rFonts w:hint="eastAsia" w:eastAsia="宋体"/>
          <w:lang w:eastAsia="zh-CN"/>
        </w:rPr>
        <w:t>“</w:t>
      </w:r>
      <w:r>
        <w:t>先柴。</w:t>
      </w:r>
      <w:r>
        <w:rPr>
          <w:rFonts w:hint="eastAsia" w:eastAsia="宋体"/>
          <w:lang w:eastAsia="zh-CN"/>
        </w:rPr>
        <w:t>”</w:t>
      </w:r>
      <w:r>
        <w:t>竝與</w:t>
      </w:r>
      <w:r>
        <w:rPr>
          <w:rFonts w:hint="eastAsia" w:eastAsia="宋体"/>
          <w:lang w:eastAsia="zh-CN"/>
        </w:rPr>
        <w:t>“</w:t>
      </w:r>
      <w:r>
        <w:t>祡</w:t>
      </w:r>
      <w:r>
        <w:rPr>
          <w:rFonts w:hint="eastAsia" w:eastAsia="宋体"/>
          <w:lang w:eastAsia="zh-CN"/>
        </w:rPr>
        <w:t>”</w:t>
      </w:r>
      <w:r>
        <w:t>同</w:t>
      </w:r>
    </w:p>
    <w:p w14:paraId="6EB39377">
      <w:r>
        <w:t>喈</w:t>
      </w:r>
    </w:p>
    <w:p w14:paraId="3A4B3FC6">
      <w:r>
        <w:rPr>
          <w:rFonts w:hint="eastAsia" w:eastAsia="宋体"/>
          <w:lang w:eastAsia="zh-CN"/>
        </w:rPr>
        <w:t>《</w:t>
      </w:r>
      <w:r>
        <w:t>玉篇</w:t>
      </w:r>
      <w:r>
        <w:rPr>
          <w:rFonts w:hint="eastAsia" w:eastAsia="宋体"/>
          <w:lang w:eastAsia="zh-CN"/>
        </w:rPr>
        <w:t>》</w:t>
      </w:r>
      <w:r>
        <w:t>：</w:t>
      </w:r>
      <w:r>
        <w:rPr>
          <w:rFonts w:hint="eastAsia" w:eastAsia="宋体"/>
          <w:lang w:eastAsia="zh-CN"/>
        </w:rPr>
        <w:t>“</w:t>
      </w:r>
      <w:r>
        <w:t>飁，疾風也。</w:t>
      </w:r>
      <w:r>
        <w:rPr>
          <w:rFonts w:hint="eastAsia" w:eastAsia="宋体"/>
          <w:lang w:eastAsia="zh-CN"/>
        </w:rPr>
        <w:t>”《</w:t>
      </w:r>
      <w:r>
        <w:t>詩</w:t>
      </w:r>
      <w:r>
        <w:rPr>
          <w:rFonts w:hint="eastAsia" w:eastAsia="宋体"/>
          <w:lang w:eastAsia="zh-CN"/>
        </w:rPr>
        <w:t>•</w:t>
      </w:r>
      <w:r>
        <w:t>北風</w:t>
      </w:r>
      <w:r>
        <w:rPr>
          <w:rFonts w:hint="eastAsia" w:eastAsia="宋体"/>
          <w:lang w:eastAsia="zh-CN"/>
        </w:rPr>
        <w:t>》</w:t>
      </w:r>
      <w:r>
        <w:t>二章：</w:t>
      </w:r>
      <w:r>
        <w:rPr>
          <w:rFonts w:hint="eastAsia" w:eastAsia="宋体"/>
          <w:lang w:eastAsia="zh-CN"/>
        </w:rPr>
        <w:t>“</w:t>
      </w:r>
      <w:r>
        <w:t>北風其喈。</w:t>
      </w:r>
      <w:r>
        <w:rPr>
          <w:rFonts w:hint="eastAsia" w:eastAsia="宋体"/>
          <w:lang w:eastAsia="zh-CN"/>
        </w:rPr>
        <w:t>”</w:t>
      </w:r>
      <w:r>
        <w:t>傳：</w:t>
      </w:r>
      <w:r>
        <w:rPr>
          <w:rFonts w:hint="eastAsia" w:eastAsia="宋体"/>
          <w:lang w:eastAsia="zh-CN"/>
        </w:rPr>
        <w:t>“</w:t>
      </w:r>
      <w:r>
        <w:t>喈，疾貌。</w:t>
      </w:r>
      <w:r>
        <w:rPr>
          <w:rFonts w:hint="eastAsia" w:eastAsia="宋体"/>
          <w:lang w:eastAsia="zh-CN"/>
        </w:rPr>
        <w:t>”</w:t>
      </w:r>
      <w:r>
        <w:t>與</w:t>
      </w:r>
      <w:r>
        <w:rPr>
          <w:rFonts w:hint="eastAsia" w:eastAsia="宋体"/>
          <w:lang w:eastAsia="zh-CN"/>
        </w:rPr>
        <w:t>“</w:t>
      </w:r>
      <w:r>
        <w:t>飁</w:t>
      </w:r>
      <w:r>
        <w:rPr>
          <w:rFonts w:hint="eastAsia" w:eastAsia="宋体"/>
          <w:lang w:eastAsia="zh-CN"/>
        </w:rPr>
        <w:t>”</w:t>
      </w:r>
      <w:r>
        <w:t>同</w:t>
      </w:r>
    </w:p>
    <w:p w14:paraId="5C8C5FE3">
      <w:r>
        <w:t>薶</w:t>
      </w:r>
    </w:p>
    <w:p w14:paraId="60DA91F4">
      <w:r>
        <w:rPr>
          <w:rFonts w:hint="eastAsia" w:eastAsia="宋体"/>
          <w:lang w:eastAsia="zh-CN"/>
        </w:rPr>
        <w:t>《</w:t>
      </w:r>
      <w:r>
        <w:t>玉篇</w:t>
      </w:r>
      <w:r>
        <w:rPr>
          <w:rFonts w:hint="eastAsia" w:eastAsia="宋体"/>
          <w:lang w:eastAsia="zh-CN"/>
        </w:rPr>
        <w:t>》</w:t>
      </w:r>
      <w:r>
        <w:t>：</w:t>
      </w:r>
      <w:r>
        <w:rPr>
          <w:rFonts w:hint="eastAsia" w:eastAsia="宋体"/>
          <w:lang w:eastAsia="zh-CN"/>
        </w:rPr>
        <w:t>“</w:t>
      </w:r>
      <w:r>
        <w:t>埋，瘞也。</w:t>
      </w:r>
      <w:r>
        <w:rPr>
          <w:rFonts w:hint="eastAsia" w:eastAsia="宋体"/>
          <w:lang w:eastAsia="zh-CN"/>
        </w:rPr>
        <w:t>”《</w:t>
      </w:r>
      <w:r>
        <w:t>爾雅。釋天</w:t>
      </w:r>
      <w:r>
        <w:rPr>
          <w:rFonts w:hint="eastAsia" w:eastAsia="宋体"/>
          <w:lang w:eastAsia="zh-CN"/>
        </w:rPr>
        <w:t>》</w:t>
      </w:r>
      <w:r>
        <w:t>：</w:t>
      </w:r>
      <w:r>
        <w:rPr>
          <w:rFonts w:hint="eastAsia" w:eastAsia="宋体"/>
          <w:lang w:eastAsia="zh-CN"/>
        </w:rPr>
        <w:t>“</w:t>
      </w:r>
      <w:r>
        <w:t>祭地曰瘞薶。</w:t>
      </w:r>
      <w:r>
        <w:rPr>
          <w:rFonts w:hint="eastAsia" w:eastAsia="宋体"/>
          <w:lang w:eastAsia="zh-CN"/>
        </w:rPr>
        <w:t>”</w:t>
      </w:r>
      <w:r>
        <w:t>注：</w:t>
      </w:r>
      <w:r>
        <w:rPr>
          <w:rFonts w:hint="eastAsia" w:eastAsia="宋体"/>
          <w:lang w:eastAsia="zh-CN"/>
        </w:rPr>
        <w:t>“</w:t>
      </w:r>
      <w:r>
        <w:t>既祭，薶藏之。</w:t>
      </w:r>
      <w:r>
        <w:rPr>
          <w:rFonts w:hint="eastAsia" w:eastAsia="宋体"/>
          <w:lang w:eastAsia="zh-CN"/>
        </w:rPr>
        <w:t>”</w:t>
      </w:r>
      <w:r>
        <w:t>與</w:t>
      </w:r>
    </w:p>
    <w:p w14:paraId="26D24E8A">
      <w:r>
        <w:rPr>
          <w:rFonts w:hint="eastAsia" w:eastAsia="宋体"/>
          <w:lang w:eastAsia="zh-CN"/>
        </w:rPr>
        <w:t>“</w:t>
      </w:r>
      <w:r>
        <w:t>埋</w:t>
      </w:r>
      <w:r>
        <w:rPr>
          <w:rFonts w:hint="eastAsia" w:eastAsia="宋体"/>
          <w:lang w:eastAsia="zh-CN"/>
        </w:rPr>
        <w:t>”</w:t>
      </w:r>
      <w:r>
        <w:t>同。</w:t>
      </w:r>
    </w:p>
    <w:p w14:paraId="435237B0">
      <w:r>
        <w:t>貍</w:t>
      </w:r>
    </w:p>
    <w:p w14:paraId="4E06295E">
      <w:r>
        <w:rPr>
          <w:rFonts w:hint="eastAsia" w:eastAsia="宋体"/>
          <w:lang w:eastAsia="zh-CN"/>
        </w:rPr>
        <w:t>《</w:t>
      </w:r>
      <w:r>
        <w:t>周禮。鼈人</w:t>
      </w:r>
      <w:r>
        <w:rPr>
          <w:rFonts w:hint="eastAsia" w:eastAsia="宋体"/>
          <w:lang w:eastAsia="zh-CN"/>
        </w:rPr>
        <w:t>》“</w:t>
      </w:r>
      <w:r>
        <w:t>凡貍物</w:t>
      </w:r>
      <w:r>
        <w:rPr>
          <w:rFonts w:hint="eastAsia" w:eastAsia="宋体"/>
          <w:lang w:eastAsia="zh-CN"/>
        </w:rPr>
        <w:t>”</w:t>
      </w:r>
      <w:r>
        <w:t>注：</w:t>
      </w:r>
      <w:r>
        <w:rPr>
          <w:rFonts w:hint="eastAsia" w:eastAsia="宋体"/>
          <w:lang w:eastAsia="zh-CN"/>
        </w:rPr>
        <w:t>“</w:t>
      </w:r>
      <w:r>
        <w:t>鄭司農云，貍物，龜鼈之屬，自貍藏伏於泥中者。</w:t>
      </w:r>
      <w:r>
        <w:rPr>
          <w:rFonts w:hint="eastAsia" w:eastAsia="宋体"/>
          <w:lang w:eastAsia="zh-CN"/>
        </w:rPr>
        <w:t>”</w:t>
      </w:r>
      <w:r>
        <w:t>釋</w:t>
      </w:r>
    </w:p>
    <w:p w14:paraId="42373DB3">
      <w:r>
        <w:t>文：</w:t>
      </w:r>
      <w:r>
        <w:rPr>
          <w:rFonts w:hint="eastAsia" w:eastAsia="宋体"/>
          <w:lang w:eastAsia="zh-CN"/>
        </w:rPr>
        <w:t>“</w:t>
      </w:r>
      <w:r>
        <w:t>貍，莫皆反。</w:t>
      </w:r>
      <w:r>
        <w:rPr>
          <w:rFonts w:hint="eastAsia" w:eastAsia="宋体"/>
          <w:lang w:eastAsia="zh-CN"/>
        </w:rPr>
        <w:t>”《</w:t>
      </w:r>
      <w:r>
        <w:t>大宗伯</w:t>
      </w:r>
      <w:r>
        <w:rPr>
          <w:rFonts w:hint="eastAsia" w:eastAsia="宋体"/>
          <w:lang w:eastAsia="zh-CN"/>
        </w:rPr>
        <w:t>》</w:t>
      </w:r>
      <w:r>
        <w:t>：</w:t>
      </w:r>
      <w:r>
        <w:rPr>
          <w:rFonts w:hint="eastAsia" w:eastAsia="宋体"/>
          <w:lang w:eastAsia="zh-CN"/>
        </w:rPr>
        <w:t>“</w:t>
      </w:r>
      <w:r>
        <w:t>以貍沈祭山林川澤。</w:t>
      </w:r>
      <w:r>
        <w:rPr>
          <w:rFonts w:hint="eastAsia" w:eastAsia="宋体"/>
          <w:lang w:eastAsia="zh-CN"/>
        </w:rPr>
        <w:t>”</w:t>
      </w:r>
      <w:r>
        <w:t>疏：</w:t>
      </w:r>
      <w:r>
        <w:rPr>
          <w:rFonts w:hint="eastAsia" w:eastAsia="宋体"/>
          <w:lang w:eastAsia="zh-CN"/>
        </w:rPr>
        <w:t>“</w:t>
      </w:r>
      <w:r>
        <w:t>山林無水故貍之，川澤有水故</w:t>
      </w:r>
    </w:p>
    <w:p w14:paraId="4CD1120A">
      <w:r>
        <w:t>沈之。</w:t>
      </w:r>
      <w:r>
        <w:rPr>
          <w:rFonts w:hint="eastAsia" w:eastAsia="宋体"/>
          <w:lang w:eastAsia="zh-CN"/>
        </w:rPr>
        <w:t>”</w:t>
      </w:r>
      <w:r>
        <w:t>竝與</w:t>
      </w:r>
      <w:r>
        <w:rPr>
          <w:rFonts w:hint="eastAsia" w:eastAsia="宋体"/>
          <w:lang w:eastAsia="zh-CN"/>
        </w:rPr>
        <w:t>“</w:t>
      </w:r>
      <w:r>
        <w:t>埋</w:t>
      </w:r>
      <w:r>
        <w:rPr>
          <w:rFonts w:hint="eastAsia" w:eastAsia="宋体"/>
          <w:lang w:eastAsia="zh-CN"/>
        </w:rPr>
        <w:t>”</w:t>
      </w:r>
      <w:r>
        <w:t>同。</w:t>
      </w:r>
    </w:p>
    <w:p w14:paraId="775817E2">
      <w:r>
        <w:t>【第339页】</w:t>
      </w:r>
    </w:p>
    <w:p w14:paraId="19CD81F3">
      <w:r>
        <w:t>齊</w:t>
      </w:r>
    </w:p>
    <w:p w14:paraId="02A8D50A">
      <w:pPr>
        <w:rPr>
          <w:rFonts w:hint="eastAsia" w:eastAsia="宋体"/>
          <w:lang w:eastAsia="zh-CN"/>
        </w:rPr>
      </w:pPr>
      <w:r>
        <w:rPr>
          <w:rFonts w:hint="eastAsia" w:eastAsia="宋体"/>
          <w:lang w:eastAsia="zh-CN"/>
        </w:rPr>
        <w:t>《</w:t>
      </w:r>
      <w:r>
        <w:t>説文</w:t>
      </w:r>
      <w:r>
        <w:rPr>
          <w:rFonts w:hint="eastAsia" w:eastAsia="宋体"/>
          <w:lang w:eastAsia="zh-CN"/>
        </w:rPr>
        <w:t>》“</w:t>
      </w:r>
      <w:r>
        <w:t>齋，戒潔也。</w:t>
      </w:r>
      <w:r>
        <w:rPr>
          <w:rFonts w:hint="eastAsia" w:eastAsia="宋体"/>
          <w:lang w:eastAsia="zh-CN"/>
        </w:rPr>
        <w:t>”《</w:t>
      </w:r>
      <w:r>
        <w:t>易。繫辭上傳</w:t>
      </w:r>
      <w:r>
        <w:rPr>
          <w:rFonts w:hint="eastAsia" w:eastAsia="宋体"/>
          <w:lang w:eastAsia="zh-CN"/>
        </w:rPr>
        <w:t>》“</w:t>
      </w:r>
      <w:r>
        <w:t>聖人以此齊戒，以神明其德夫。</w:t>
      </w:r>
      <w:r>
        <w:rPr>
          <w:rFonts w:hint="eastAsia" w:eastAsia="宋体"/>
          <w:lang w:eastAsia="zh-CN"/>
        </w:rPr>
        <w:t>”</w:t>
      </w:r>
      <w:r>
        <w:t>與</w:t>
      </w:r>
      <w:r>
        <w:rPr>
          <w:rFonts w:hint="eastAsia" w:eastAsia="宋体"/>
          <w:lang w:eastAsia="zh-CN"/>
        </w:rPr>
        <w:t>“</w:t>
      </w:r>
      <w:r>
        <w:t>齋</w:t>
      </w:r>
      <w:r>
        <w:rPr>
          <w:rFonts w:hint="eastAsia" w:eastAsia="宋体"/>
          <w:lang w:eastAsia="zh-CN"/>
        </w:rPr>
        <w:t>”</w:t>
      </w:r>
    </w:p>
    <w:p w14:paraId="3AA00901">
      <w:r>
        <w:t>同。凡經文</w:t>
      </w:r>
      <w:r>
        <w:rPr>
          <w:rFonts w:hint="eastAsia" w:eastAsia="宋体"/>
          <w:lang w:eastAsia="zh-CN"/>
        </w:rPr>
        <w:t>“</w:t>
      </w:r>
      <w:r>
        <w:t>齋</w:t>
      </w:r>
      <w:r>
        <w:rPr>
          <w:rFonts w:hint="eastAsia" w:eastAsia="宋体"/>
          <w:lang w:eastAsia="zh-CN"/>
        </w:rPr>
        <w:t>”</w:t>
      </w:r>
      <w:r>
        <w:t>字皆作</w:t>
      </w:r>
      <w:r>
        <w:rPr>
          <w:rFonts w:hint="eastAsia" w:eastAsia="宋体"/>
          <w:lang w:eastAsia="zh-CN"/>
        </w:rPr>
        <w:t>“</w:t>
      </w:r>
      <w:r>
        <w:t>齊</w:t>
      </w:r>
      <w:r>
        <w:rPr>
          <w:rFonts w:hint="eastAsia" w:eastAsia="宋体"/>
          <w:lang w:eastAsia="zh-CN"/>
        </w:rPr>
        <w:t>”</w:t>
      </w:r>
      <w:r>
        <w:t>。</w:t>
      </w:r>
    </w:p>
    <w:p w14:paraId="2D5A6444">
      <w:r>
        <w:t>隤</w:t>
      </w:r>
    </w:p>
    <w:p w14:paraId="050F22C4">
      <w:r>
        <w:rPr>
          <w:rFonts w:hint="eastAsia" w:eastAsia="宋体"/>
          <w:lang w:eastAsia="zh-CN"/>
        </w:rPr>
        <w:t>《</w:t>
      </w:r>
      <w:r>
        <w:t>玉篇</w:t>
      </w:r>
      <w:r>
        <w:rPr>
          <w:rFonts w:hint="eastAsia" w:eastAsia="宋体"/>
          <w:lang w:eastAsia="zh-CN"/>
        </w:rPr>
        <w:t>》</w:t>
      </w:r>
      <w:r>
        <w:t>：</w:t>
      </w:r>
      <w:r>
        <w:rPr>
          <w:rFonts w:hint="eastAsia" w:eastAsia="宋体"/>
          <w:lang w:eastAsia="zh-CN"/>
        </w:rPr>
        <w:t>“</w:t>
      </w:r>
      <w:r>
        <w:t>虺尵，馬病。</w:t>
      </w:r>
      <w:r>
        <w:rPr>
          <w:rFonts w:hint="eastAsia" w:eastAsia="宋体"/>
          <w:lang w:eastAsia="zh-CN"/>
        </w:rPr>
        <w:t>”《</w:t>
      </w:r>
      <w:r>
        <w:t>詩。卷耳</w:t>
      </w:r>
      <w:r>
        <w:rPr>
          <w:rFonts w:hint="eastAsia" w:eastAsia="宋体"/>
          <w:lang w:eastAsia="zh-CN"/>
        </w:rPr>
        <w:t>》</w:t>
      </w:r>
      <w:r>
        <w:t>二章：</w:t>
      </w:r>
      <w:r>
        <w:rPr>
          <w:rFonts w:hint="eastAsia" w:eastAsia="宋体"/>
          <w:lang w:eastAsia="zh-CN"/>
        </w:rPr>
        <w:t>“</w:t>
      </w:r>
      <w:r>
        <w:t>我馬虺隤。</w:t>
      </w:r>
      <w:r>
        <w:rPr>
          <w:rFonts w:hint="eastAsia" w:eastAsia="宋体"/>
          <w:lang w:eastAsia="zh-CN"/>
        </w:rPr>
        <w:t>”</w:t>
      </w:r>
      <w:r>
        <w:t>傳：</w:t>
      </w:r>
      <w:r>
        <w:rPr>
          <w:rFonts w:hint="eastAsia" w:eastAsia="宋体"/>
          <w:lang w:eastAsia="zh-CN"/>
        </w:rPr>
        <w:t>“</w:t>
      </w:r>
      <w:r>
        <w:t>虺隤，病也。</w:t>
      </w:r>
      <w:r>
        <w:rPr>
          <w:rFonts w:hint="eastAsia" w:eastAsia="宋体"/>
          <w:lang w:eastAsia="zh-CN"/>
        </w:rPr>
        <w:t>”</w:t>
      </w:r>
      <w:r>
        <w:t>與</w:t>
      </w:r>
    </w:p>
    <w:p w14:paraId="66CF5EB5">
      <w:r>
        <w:rPr>
          <w:rFonts w:hint="eastAsia" w:eastAsia="宋体"/>
          <w:lang w:eastAsia="zh-CN"/>
        </w:rPr>
        <w:t>“</w:t>
      </w:r>
      <w:r>
        <w:t>尵</w:t>
      </w:r>
      <w:r>
        <w:rPr>
          <w:rFonts w:hint="eastAsia" w:eastAsia="宋体"/>
          <w:lang w:eastAsia="zh-CN"/>
        </w:rPr>
        <w:t>”</w:t>
      </w:r>
      <w:r>
        <w:t>同。</w:t>
      </w:r>
    </w:p>
    <w:p w14:paraId="4A75BA72">
      <w:r>
        <w:t>穨</w:t>
      </w:r>
    </w:p>
    <w:p w14:paraId="2EA89072">
      <w:r>
        <w:rPr>
          <w:rFonts w:hint="eastAsia" w:eastAsia="宋体"/>
          <w:lang w:eastAsia="zh-CN"/>
        </w:rPr>
        <w:t>《</w:t>
      </w:r>
      <w:r>
        <w:t>爾雅。釋詁</w:t>
      </w:r>
      <w:r>
        <w:rPr>
          <w:rFonts w:hint="eastAsia" w:eastAsia="宋体"/>
          <w:lang w:eastAsia="zh-CN"/>
        </w:rPr>
        <w:t>》</w:t>
      </w:r>
      <w:r>
        <w:t>：</w:t>
      </w:r>
      <w:r>
        <w:rPr>
          <w:rFonts w:hint="eastAsia" w:eastAsia="宋体"/>
          <w:lang w:eastAsia="zh-CN"/>
        </w:rPr>
        <w:t>“</w:t>
      </w:r>
      <w:r>
        <w:t>虺穨，病也。</w:t>
      </w:r>
      <w:r>
        <w:rPr>
          <w:rFonts w:hint="eastAsia" w:eastAsia="宋体"/>
          <w:lang w:eastAsia="zh-CN"/>
        </w:rPr>
        <w:t>”</w:t>
      </w:r>
      <w:r>
        <w:t>與</w:t>
      </w:r>
      <w:r>
        <w:rPr>
          <w:rFonts w:hint="eastAsia" w:eastAsia="宋体"/>
          <w:lang w:eastAsia="zh-CN"/>
        </w:rPr>
        <w:t>“</w:t>
      </w:r>
      <w:r>
        <w:t>尵</w:t>
      </w:r>
      <w:r>
        <w:rPr>
          <w:rFonts w:hint="eastAsia" w:eastAsia="宋体"/>
          <w:lang w:eastAsia="zh-CN"/>
        </w:rPr>
        <w:t>”</w:t>
      </w:r>
      <w:r>
        <w:t>同</w:t>
      </w:r>
    </w:p>
    <w:p w14:paraId="13D6BAC4">
      <w:r>
        <w:t>衰</w:t>
      </w:r>
    </w:p>
    <w:p w14:paraId="53F5BDA3">
      <w:r>
        <w:rPr>
          <w:rFonts w:hint="eastAsia" w:eastAsia="宋体"/>
          <w:lang w:eastAsia="zh-CN"/>
        </w:rPr>
        <w:t>《</w:t>
      </w:r>
      <w:r>
        <w:t>説文</w:t>
      </w:r>
      <w:r>
        <w:rPr>
          <w:rFonts w:hint="eastAsia" w:eastAsia="宋体"/>
          <w:lang w:eastAsia="zh-CN"/>
        </w:rPr>
        <w:t>》“</w:t>
      </w:r>
      <w:r>
        <w:t>縗，服衣。</w:t>
      </w:r>
      <w:r>
        <w:rPr>
          <w:rFonts w:hint="eastAsia" w:eastAsia="宋体"/>
          <w:lang w:eastAsia="zh-CN"/>
        </w:rPr>
        <w:t>”《</w:t>
      </w:r>
      <w:r>
        <w:t>周禮。内司服</w:t>
      </w:r>
      <w:r>
        <w:rPr>
          <w:rFonts w:hint="eastAsia" w:eastAsia="宋体"/>
          <w:lang w:eastAsia="zh-CN"/>
        </w:rPr>
        <w:t>》“</w:t>
      </w:r>
      <w:r>
        <w:t>共喪衰。</w:t>
      </w:r>
      <w:r>
        <w:rPr>
          <w:rFonts w:hint="eastAsia" w:eastAsia="宋体"/>
          <w:lang w:eastAsia="zh-CN"/>
        </w:rPr>
        <w:t>”</w:t>
      </w:r>
      <w:r>
        <w:t>與</w:t>
      </w:r>
      <w:r>
        <w:rPr>
          <w:rFonts w:hint="eastAsia" w:eastAsia="宋体"/>
          <w:lang w:eastAsia="zh-CN"/>
        </w:rPr>
        <w:t>“</w:t>
      </w:r>
      <w:r>
        <w:t>縗</w:t>
      </w:r>
      <w:r>
        <w:rPr>
          <w:rFonts w:hint="eastAsia" w:eastAsia="宋体"/>
          <w:lang w:eastAsia="zh-CN"/>
        </w:rPr>
        <w:t>”</w:t>
      </w:r>
      <w:r>
        <w:t>同。凡經文</w:t>
      </w:r>
      <w:r>
        <w:rPr>
          <w:rFonts w:hint="eastAsia" w:eastAsia="宋体"/>
          <w:lang w:eastAsia="zh-CN"/>
        </w:rPr>
        <w:t>“</w:t>
      </w:r>
      <w:r>
        <w:t>縗</w:t>
      </w:r>
      <w:r>
        <w:rPr>
          <w:rFonts w:hint="eastAsia" w:eastAsia="宋体"/>
          <w:lang w:eastAsia="zh-CN"/>
        </w:rPr>
        <w:t>”</w:t>
      </w:r>
      <w:r>
        <w:t>字多作</w:t>
      </w:r>
    </w:p>
    <w:p w14:paraId="05183804">
      <w:r>
        <w:rPr>
          <w:rFonts w:hint="eastAsia" w:eastAsia="宋体"/>
          <w:lang w:eastAsia="zh-CN"/>
        </w:rPr>
        <w:t>“</w:t>
      </w:r>
      <w:r>
        <w:t>衰</w:t>
      </w:r>
      <w:r>
        <w:rPr>
          <w:rFonts w:hint="eastAsia" w:eastAsia="宋体"/>
          <w:lang w:eastAsia="zh-CN"/>
        </w:rPr>
        <w:t>”</w:t>
      </w:r>
      <w:r>
        <w:t>。</w:t>
      </w:r>
    </w:p>
    <w:p w14:paraId="3F2E94BB">
      <w:r>
        <w:t>【第340页】</w:t>
      </w:r>
    </w:p>
    <w:p w14:paraId="6C833AA4">
      <w:r>
        <w:t>追</w:t>
      </w:r>
    </w:p>
    <w:p w14:paraId="0B262B2D">
      <w:pPr>
        <w:rPr>
          <w:rFonts w:hint="eastAsia" w:eastAsia="宋体"/>
          <w:lang w:eastAsia="zh-CN"/>
        </w:rPr>
      </w:pPr>
      <w:r>
        <w:rPr>
          <w:rFonts w:hint="eastAsia" w:eastAsia="宋体"/>
          <w:lang w:eastAsia="zh-CN"/>
        </w:rPr>
        <w:t>《</w:t>
      </w:r>
      <w:r>
        <w:t>廣韻</w:t>
      </w:r>
      <w:r>
        <w:rPr>
          <w:rFonts w:hint="eastAsia" w:eastAsia="宋体"/>
          <w:lang w:eastAsia="zh-CN"/>
        </w:rPr>
        <w:t>》</w:t>
      </w:r>
      <w:r>
        <w:t>：</w:t>
      </w:r>
      <w:r>
        <w:rPr>
          <w:rFonts w:hint="eastAsia" w:eastAsia="宋体"/>
          <w:lang w:eastAsia="zh-CN"/>
        </w:rPr>
        <w:t>“</w:t>
      </w:r>
      <w:r>
        <w:t>鎚，治玉也。</w:t>
      </w:r>
      <w:r>
        <w:rPr>
          <w:rFonts w:hint="eastAsia" w:eastAsia="宋体"/>
          <w:lang w:eastAsia="zh-CN"/>
        </w:rPr>
        <w:t>”《</w:t>
      </w:r>
      <w:r>
        <w:t>詩。棫樸</w:t>
      </w:r>
      <w:r>
        <w:rPr>
          <w:rFonts w:hint="eastAsia" w:eastAsia="宋体"/>
          <w:lang w:eastAsia="zh-CN"/>
        </w:rPr>
        <w:t>》</w:t>
      </w:r>
      <w:r>
        <w:t>五章：</w:t>
      </w:r>
      <w:r>
        <w:rPr>
          <w:rFonts w:hint="eastAsia" w:eastAsia="宋体"/>
          <w:lang w:eastAsia="zh-CN"/>
        </w:rPr>
        <w:t>“</w:t>
      </w:r>
      <w:r>
        <w:t>追琢其章。</w:t>
      </w:r>
      <w:r>
        <w:rPr>
          <w:rFonts w:hint="eastAsia" w:eastAsia="宋体"/>
          <w:lang w:eastAsia="zh-CN"/>
        </w:rPr>
        <w:t>”</w:t>
      </w:r>
      <w:r>
        <w:t>箋：</w:t>
      </w:r>
      <w:r>
        <w:rPr>
          <w:rFonts w:hint="eastAsia" w:eastAsia="宋体"/>
          <w:lang w:eastAsia="zh-CN"/>
        </w:rPr>
        <w:t>“</w:t>
      </w:r>
      <w:r>
        <w:t>追琢玉，使成文章。</w:t>
      </w:r>
      <w:r>
        <w:rPr>
          <w:rFonts w:hint="eastAsia" w:eastAsia="宋体"/>
          <w:lang w:eastAsia="zh-CN"/>
        </w:rPr>
        <w:t>”</w:t>
      </w:r>
    </w:p>
    <w:p w14:paraId="482597AC">
      <w:r>
        <w:rPr>
          <w:rFonts w:hint="eastAsia" w:eastAsia="宋体"/>
          <w:lang w:eastAsia="zh-CN"/>
        </w:rPr>
        <w:t>《</w:t>
      </w:r>
      <w:r>
        <w:t>周禮。追師</w:t>
      </w:r>
      <w:r>
        <w:rPr>
          <w:rFonts w:hint="eastAsia" w:eastAsia="宋体"/>
          <w:lang w:eastAsia="zh-CN"/>
        </w:rPr>
        <w:t>》</w:t>
      </w:r>
      <w:r>
        <w:t>注：</w:t>
      </w:r>
      <w:r>
        <w:rPr>
          <w:rFonts w:hint="eastAsia" w:eastAsia="宋体"/>
          <w:lang w:eastAsia="zh-CN"/>
        </w:rPr>
        <w:t>“</w:t>
      </w:r>
      <w:r>
        <w:t>追，治玉石之名。</w:t>
      </w:r>
      <w:r>
        <w:rPr>
          <w:rFonts w:hint="eastAsia" w:eastAsia="宋体"/>
          <w:lang w:eastAsia="zh-CN"/>
        </w:rPr>
        <w:t>”</w:t>
      </w:r>
      <w:r>
        <w:t>竝與</w:t>
      </w:r>
      <w:r>
        <w:rPr>
          <w:rFonts w:hint="eastAsia" w:eastAsia="宋体"/>
          <w:lang w:eastAsia="zh-CN"/>
        </w:rPr>
        <w:t>“</w:t>
      </w:r>
      <w:r>
        <w:t>鎚</w:t>
      </w:r>
      <w:r>
        <w:rPr>
          <w:rFonts w:hint="eastAsia" w:eastAsia="宋体"/>
          <w:lang w:eastAsia="zh-CN"/>
        </w:rPr>
        <w:t>”</w:t>
      </w:r>
      <w:r>
        <w:t>同</w:t>
      </w:r>
    </w:p>
    <w:p w14:paraId="3781FD06">
      <w:r>
        <w:t>敦</w:t>
      </w:r>
    </w:p>
    <w:p w14:paraId="3F884F9E">
      <w:r>
        <w:rPr>
          <w:rFonts w:hint="eastAsia" w:eastAsia="宋体"/>
          <w:lang w:eastAsia="zh-CN"/>
        </w:rPr>
        <w:t>《</w:t>
      </w:r>
      <w:r>
        <w:t>詩。有客</w:t>
      </w:r>
      <w:r>
        <w:rPr>
          <w:rFonts w:hint="eastAsia" w:eastAsia="宋体"/>
          <w:lang w:eastAsia="zh-CN"/>
        </w:rPr>
        <w:t>》</w:t>
      </w:r>
      <w:r>
        <w:t>：</w:t>
      </w:r>
      <w:r>
        <w:rPr>
          <w:rFonts w:hint="eastAsia" w:eastAsia="宋体"/>
          <w:lang w:eastAsia="zh-CN"/>
        </w:rPr>
        <w:t>“</w:t>
      </w:r>
      <w:r>
        <w:t>敦琢其旅。</w:t>
      </w:r>
      <w:r>
        <w:rPr>
          <w:rFonts w:hint="eastAsia" w:eastAsia="宋体"/>
          <w:lang w:eastAsia="zh-CN"/>
        </w:rPr>
        <w:t>”</w:t>
      </w:r>
      <w:r>
        <w:t>正義：</w:t>
      </w:r>
      <w:r>
        <w:rPr>
          <w:rFonts w:hint="eastAsia" w:eastAsia="宋体"/>
          <w:lang w:eastAsia="zh-CN"/>
        </w:rPr>
        <w:t>“</w:t>
      </w:r>
      <w:r>
        <w:t>言選擇從者，如敦琢玉然。</w:t>
      </w:r>
      <w:r>
        <w:rPr>
          <w:rFonts w:hint="eastAsia" w:eastAsia="宋体"/>
          <w:lang w:eastAsia="zh-CN"/>
        </w:rPr>
        <w:t>”</w:t>
      </w:r>
      <w:r>
        <w:t>與</w:t>
      </w:r>
      <w:r>
        <w:rPr>
          <w:rFonts w:hint="eastAsia" w:eastAsia="宋体"/>
          <w:lang w:eastAsia="zh-CN"/>
        </w:rPr>
        <w:t>“</w:t>
      </w:r>
      <w:r>
        <w:t>鎚</w:t>
      </w:r>
      <w:r>
        <w:rPr>
          <w:rFonts w:hint="eastAsia" w:eastAsia="宋体"/>
          <w:lang w:eastAsia="zh-CN"/>
        </w:rPr>
        <w:t>”</w:t>
      </w:r>
      <w:r>
        <w:t>同</w:t>
      </w:r>
    </w:p>
    <w:p w14:paraId="691DB718">
      <w:r>
        <w:t>追</w:t>
      </w:r>
    </w:p>
    <w:p w14:paraId="628ADBBE">
      <w:r>
        <w:rPr>
          <w:rFonts w:hint="eastAsia" w:eastAsia="宋体"/>
          <w:lang w:eastAsia="zh-CN"/>
        </w:rPr>
        <w:t>《</w:t>
      </w:r>
      <w:r>
        <w:t>廣韻</w:t>
      </w:r>
      <w:r>
        <w:rPr>
          <w:rFonts w:hint="eastAsia" w:eastAsia="宋体"/>
          <w:lang w:eastAsia="zh-CN"/>
        </w:rPr>
        <w:t>》“</w:t>
      </w:r>
      <w:r>
        <w:t>毋頧，夏冠名。</w:t>
      </w:r>
      <w:r>
        <w:rPr>
          <w:rFonts w:hint="eastAsia" w:eastAsia="宋体"/>
          <w:lang w:eastAsia="zh-CN"/>
        </w:rPr>
        <w:t>”《</w:t>
      </w:r>
      <w:r>
        <w:t>儀禮</w:t>
      </w:r>
      <w:r>
        <w:rPr>
          <w:rFonts w:hint="eastAsia" w:eastAsia="宋体"/>
          <w:lang w:eastAsia="zh-CN"/>
        </w:rPr>
        <w:t>•</w:t>
      </w:r>
      <w:r>
        <w:t>士冠禮記</w:t>
      </w:r>
      <w:r>
        <w:rPr>
          <w:rFonts w:hint="eastAsia" w:eastAsia="宋体"/>
          <w:lang w:eastAsia="zh-CN"/>
        </w:rPr>
        <w:t>》“</w:t>
      </w:r>
      <w:r>
        <w:t>毋追夏后氏之道也。</w:t>
      </w:r>
      <w:r>
        <w:rPr>
          <w:rFonts w:hint="eastAsia" w:eastAsia="宋体"/>
          <w:lang w:eastAsia="zh-CN"/>
        </w:rPr>
        <w:t>”《</w:t>
      </w:r>
      <w:r>
        <w:t>禮記</w:t>
      </w:r>
      <w:r>
        <w:rPr>
          <w:rFonts w:hint="eastAsia" w:eastAsia="宋体"/>
          <w:lang w:eastAsia="zh-CN"/>
        </w:rPr>
        <w:t>•</w:t>
      </w:r>
      <w:r>
        <w:t>郊特</w:t>
      </w:r>
    </w:p>
    <w:p w14:paraId="77E60D32">
      <w:r>
        <w:t>牲</w:t>
      </w:r>
      <w:r>
        <w:rPr>
          <w:rFonts w:hint="eastAsia" w:eastAsia="宋体"/>
          <w:lang w:eastAsia="zh-CN"/>
        </w:rPr>
        <w:t>》</w:t>
      </w:r>
      <w:r>
        <w:t>亦作</w:t>
      </w:r>
      <w:r>
        <w:rPr>
          <w:rFonts w:hint="eastAsia" w:eastAsia="宋体"/>
          <w:lang w:eastAsia="zh-CN"/>
        </w:rPr>
        <w:t>“</w:t>
      </w:r>
      <w:r>
        <w:t>追</w:t>
      </w:r>
      <w:r>
        <w:rPr>
          <w:rFonts w:hint="eastAsia" w:eastAsia="宋体"/>
          <w:lang w:eastAsia="zh-CN"/>
        </w:rPr>
        <w:t>”</w:t>
      </w:r>
      <w:r>
        <w:t>，竝與</w:t>
      </w:r>
      <w:r>
        <w:rPr>
          <w:rFonts w:hint="eastAsia" w:eastAsia="宋体"/>
          <w:lang w:eastAsia="zh-CN"/>
        </w:rPr>
        <w:t>“</w:t>
      </w:r>
      <w:r>
        <w:t>頧</w:t>
      </w:r>
      <w:r>
        <w:rPr>
          <w:rFonts w:hint="eastAsia" w:eastAsia="宋体"/>
          <w:lang w:eastAsia="zh-CN"/>
        </w:rPr>
        <w:t>”</w:t>
      </w:r>
      <w:r>
        <w:t>同。</w:t>
      </w:r>
    </w:p>
    <w:p w14:paraId="46305B0C">
      <w:r>
        <w:t>倍</w:t>
      </w:r>
    </w:p>
    <w:p w14:paraId="5DB0B420">
      <w:pPr>
        <w:rPr>
          <w:rFonts w:hint="eastAsia" w:eastAsia="宋体"/>
          <w:lang w:eastAsia="zh-CN"/>
        </w:rPr>
      </w:pPr>
      <w:r>
        <w:rPr>
          <w:rFonts w:hint="eastAsia" w:eastAsia="宋体"/>
          <w:lang w:eastAsia="zh-CN"/>
        </w:rPr>
        <w:t>《</w:t>
      </w:r>
      <w:r>
        <w:t>玉篇</w:t>
      </w:r>
      <w:r>
        <w:rPr>
          <w:rFonts w:hint="eastAsia" w:eastAsia="宋体"/>
          <w:lang w:eastAsia="zh-CN"/>
        </w:rPr>
        <w:t>》“</w:t>
      </w:r>
      <w:r>
        <w:t>培益也。</w:t>
      </w:r>
      <w:r>
        <w:rPr>
          <w:rFonts w:hint="eastAsia" w:eastAsia="宋体"/>
          <w:lang w:eastAsia="zh-CN"/>
        </w:rPr>
        <w:t>”《</w:t>
      </w:r>
      <w:r>
        <w:t>左傳。僖三十年</w:t>
      </w:r>
      <w:r>
        <w:rPr>
          <w:rFonts w:hint="eastAsia" w:eastAsia="宋体"/>
          <w:lang w:eastAsia="zh-CN"/>
        </w:rPr>
        <w:t>》“</w:t>
      </w:r>
      <w:r>
        <w:t>焉用亾鄭以倍鄰？</w:t>
      </w:r>
      <w:r>
        <w:rPr>
          <w:rFonts w:hint="eastAsia" w:eastAsia="宋体"/>
          <w:lang w:eastAsia="zh-CN"/>
        </w:rPr>
        <w:t>”</w:t>
      </w:r>
      <w:r>
        <w:t>集解</w:t>
      </w:r>
      <w:r>
        <w:rPr>
          <w:rFonts w:hint="eastAsia" w:eastAsia="宋体"/>
          <w:lang w:eastAsia="zh-CN"/>
        </w:rPr>
        <w:t>“</w:t>
      </w:r>
      <w:r>
        <w:t>倍，益也。</w:t>
      </w:r>
      <w:r>
        <w:rPr>
          <w:rFonts w:hint="eastAsia" w:eastAsia="宋体"/>
          <w:lang w:eastAsia="zh-CN"/>
        </w:rPr>
        <w:t>”</w:t>
      </w:r>
    </w:p>
    <w:p w14:paraId="7D866921">
      <w:r>
        <w:t>釋文：</w:t>
      </w:r>
      <w:r>
        <w:rPr>
          <w:rFonts w:hint="eastAsia" w:eastAsia="宋体"/>
          <w:lang w:eastAsia="zh-CN"/>
        </w:rPr>
        <w:t>“</w:t>
      </w:r>
      <w:r>
        <w:t>蒲回反。</w:t>
      </w:r>
      <w:r>
        <w:rPr>
          <w:rFonts w:hint="eastAsia" w:eastAsia="宋体"/>
          <w:lang w:eastAsia="zh-CN"/>
        </w:rPr>
        <w:t>”</w:t>
      </w:r>
      <w:r>
        <w:t>與</w:t>
      </w:r>
      <w:r>
        <w:rPr>
          <w:rFonts w:hint="eastAsia" w:eastAsia="宋体"/>
          <w:lang w:eastAsia="zh-CN"/>
        </w:rPr>
        <w:t>“</w:t>
      </w:r>
      <w:r>
        <w:t>培</w:t>
      </w:r>
      <w:r>
        <w:rPr>
          <w:rFonts w:hint="eastAsia" w:eastAsia="宋体"/>
          <w:lang w:eastAsia="zh-CN"/>
        </w:rPr>
        <w:t>”</w:t>
      </w:r>
      <w:r>
        <w:t>同。</w:t>
      </w:r>
    </w:p>
    <w:p w14:paraId="75E557C9">
      <w:r>
        <w:t>【第341页】</w:t>
      </w:r>
    </w:p>
    <w:p w14:paraId="77EA93B5">
      <w:r>
        <w:t>臺</w:t>
      </w:r>
    </w:p>
    <w:p w14:paraId="70F545C1">
      <w:r>
        <w:rPr>
          <w:rFonts w:hint="eastAsia" w:eastAsia="宋体"/>
          <w:lang w:eastAsia="zh-CN"/>
        </w:rPr>
        <w:t>【《</w:t>
      </w:r>
      <w:r>
        <w:t>正義</w:t>
      </w:r>
      <w:r>
        <w:rPr>
          <w:rFonts w:hint="eastAsia" w:eastAsia="宋体"/>
          <w:lang w:eastAsia="zh-CN"/>
        </w:rPr>
        <w:t>》】</w:t>
      </w:r>
      <w:r>
        <w:t>引陸璣</w:t>
      </w:r>
      <w:r>
        <w:rPr>
          <w:rFonts w:hint="eastAsia" w:eastAsia="宋体"/>
          <w:lang w:eastAsia="zh-CN"/>
        </w:rPr>
        <w:t>《</w:t>
      </w:r>
      <w:r>
        <w:t>疏</w:t>
      </w:r>
      <w:r>
        <w:rPr>
          <w:rFonts w:hint="eastAsia" w:eastAsia="宋体"/>
          <w:lang w:eastAsia="zh-CN"/>
        </w:rPr>
        <w:t>》</w:t>
      </w:r>
      <w:r>
        <w:t>云</w:t>
      </w:r>
      <w:r>
        <w:rPr>
          <w:rFonts w:hint="eastAsia" w:eastAsia="宋体"/>
          <w:lang w:eastAsia="zh-CN"/>
        </w:rPr>
        <w:t>“</w:t>
      </w:r>
      <w:r>
        <w:t>夫須</w:t>
      </w:r>
      <w:r>
        <w:rPr>
          <w:rFonts w:hint="eastAsia" w:eastAsia="宋体"/>
          <w:lang w:eastAsia="zh-CN"/>
        </w:rPr>
        <w:t>”“</w:t>
      </w:r>
      <w:r>
        <w:t>可爲蓑笠</w:t>
      </w:r>
      <w:r>
        <w:rPr>
          <w:rFonts w:hint="eastAsia" w:eastAsia="宋体"/>
          <w:lang w:eastAsia="zh-CN"/>
        </w:rPr>
        <w:t>”</w:t>
      </w:r>
      <w:r>
        <w:t>。</w:t>
      </w:r>
      <w:r>
        <w:rPr>
          <w:rFonts w:hint="eastAsia" w:eastAsia="宋体"/>
          <w:lang w:eastAsia="zh-CN"/>
        </w:rPr>
        <w:t>《</w:t>
      </w:r>
      <w:r>
        <w:t>都人士</w:t>
      </w:r>
      <w:r>
        <w:rPr>
          <w:rFonts w:hint="eastAsia" w:eastAsia="宋体"/>
          <w:lang w:eastAsia="zh-CN"/>
        </w:rPr>
        <w:t>》</w:t>
      </w:r>
      <w:r>
        <w:t>二章</w:t>
      </w:r>
      <w:r>
        <w:rPr>
          <w:rFonts w:hint="eastAsia" w:eastAsia="宋体"/>
          <w:lang w:eastAsia="zh-CN"/>
        </w:rPr>
        <w:t>“</w:t>
      </w:r>
      <w:r>
        <w:t>臺笠緇撮。</w:t>
      </w:r>
      <w:r>
        <w:rPr>
          <w:rFonts w:hint="eastAsia" w:eastAsia="宋体"/>
          <w:lang w:eastAsia="zh-CN"/>
        </w:rPr>
        <w:t>”</w:t>
      </w:r>
      <w:r>
        <w:t>箋</w:t>
      </w:r>
      <w:r>
        <w:rPr>
          <w:rFonts w:hint="eastAsia" w:eastAsia="宋体"/>
          <w:lang w:eastAsia="zh-CN"/>
        </w:rPr>
        <w:t>“</w:t>
      </w:r>
      <w:r>
        <w:t>以臺</w:t>
      </w:r>
    </w:p>
    <w:p w14:paraId="0EE9A125">
      <w:r>
        <w:t>皮爲笠。</w:t>
      </w:r>
      <w:r>
        <w:rPr>
          <w:rFonts w:hint="eastAsia" w:eastAsia="宋体"/>
          <w:lang w:eastAsia="zh-CN"/>
        </w:rPr>
        <w:t>”《</w:t>
      </w:r>
      <w:r>
        <w:t>爾雅</w:t>
      </w:r>
      <w:r>
        <w:rPr>
          <w:rFonts w:hint="eastAsia" w:eastAsia="宋体"/>
          <w:lang w:eastAsia="zh-CN"/>
        </w:rPr>
        <w:t>•</w:t>
      </w:r>
      <w:r>
        <w:t>釋草</w:t>
      </w:r>
      <w:r>
        <w:rPr>
          <w:rFonts w:hint="eastAsia" w:eastAsia="宋体"/>
          <w:lang w:eastAsia="zh-CN"/>
        </w:rPr>
        <w:t>》</w:t>
      </w:r>
      <w:r>
        <w:t>：</w:t>
      </w:r>
      <w:r>
        <w:rPr>
          <w:rFonts w:hint="eastAsia" w:eastAsia="宋体"/>
          <w:lang w:eastAsia="zh-CN"/>
        </w:rPr>
        <w:t>“</w:t>
      </w:r>
      <w:r>
        <w:t>臺，夫須。</w:t>
      </w:r>
      <w:r>
        <w:rPr>
          <w:rFonts w:hint="eastAsia" w:eastAsia="宋体"/>
          <w:lang w:eastAsia="zh-CN"/>
        </w:rPr>
        <w:t>”</w:t>
      </w:r>
      <w:r>
        <w:t>竝與</w:t>
      </w:r>
      <w:r>
        <w:rPr>
          <w:rFonts w:hint="eastAsia" w:eastAsia="宋体"/>
          <w:lang w:eastAsia="zh-CN"/>
        </w:rPr>
        <w:t>“</w:t>
      </w:r>
      <w:r>
        <w:t>薹</w:t>
      </w:r>
      <w:r>
        <w:rPr>
          <w:rFonts w:hint="eastAsia" w:eastAsia="宋体"/>
          <w:lang w:eastAsia="zh-CN"/>
        </w:rPr>
        <w:t>”</w:t>
      </w:r>
      <w:r>
        <w:t>同</w:t>
      </w:r>
    </w:p>
    <w:p w14:paraId="2356B822">
      <w:r>
        <w:t>臺</w:t>
      </w:r>
    </w:p>
    <w:p w14:paraId="163FC610">
      <w:r>
        <w:rPr>
          <w:rFonts w:hint="eastAsia" w:eastAsia="宋体"/>
          <w:lang w:eastAsia="zh-CN"/>
        </w:rPr>
        <w:t>《</w:t>
      </w:r>
      <w:r>
        <w:t>玉篇</w:t>
      </w:r>
      <w:r>
        <w:rPr>
          <w:rFonts w:hint="eastAsia" w:eastAsia="宋体"/>
          <w:lang w:eastAsia="zh-CN"/>
        </w:rPr>
        <w:t>》</w:t>
      </w:r>
      <w:r>
        <w:t>：</w:t>
      </w:r>
      <w:r>
        <w:rPr>
          <w:rFonts w:hint="eastAsia" w:eastAsia="宋体"/>
          <w:lang w:eastAsia="zh-CN"/>
        </w:rPr>
        <w:t>“</w:t>
      </w:r>
      <w:r>
        <w:t>儓，輿儓也。</w:t>
      </w:r>
      <w:r>
        <w:rPr>
          <w:rFonts w:hint="eastAsia" w:eastAsia="宋体"/>
          <w:lang w:eastAsia="zh-CN"/>
        </w:rPr>
        <w:t>”《</w:t>
      </w:r>
      <w:r>
        <w:t>左傳</w:t>
      </w:r>
      <w:r>
        <w:rPr>
          <w:rFonts w:hint="eastAsia" w:eastAsia="宋体"/>
          <w:lang w:eastAsia="zh-CN"/>
        </w:rPr>
        <w:t>•</w:t>
      </w:r>
      <w:r>
        <w:t>昭七年</w:t>
      </w:r>
      <w:r>
        <w:rPr>
          <w:rFonts w:hint="eastAsia" w:eastAsia="宋体"/>
          <w:lang w:eastAsia="zh-CN"/>
        </w:rPr>
        <w:t>》</w:t>
      </w:r>
      <w:r>
        <w:t>：</w:t>
      </w:r>
      <w:r>
        <w:rPr>
          <w:rFonts w:hint="eastAsia" w:eastAsia="宋体"/>
          <w:lang w:eastAsia="zh-CN"/>
        </w:rPr>
        <w:t>“</w:t>
      </w:r>
      <w:r>
        <w:t>輿臣隸，隸臣僚，僚臣㒒，㒒臣臺。</w:t>
      </w:r>
      <w:r>
        <w:rPr>
          <w:rFonts w:hint="eastAsia" w:eastAsia="宋体"/>
          <w:lang w:eastAsia="zh-CN"/>
        </w:rPr>
        <w:t>”</w:t>
      </w:r>
      <w:r>
        <w:t>正義</w:t>
      </w:r>
    </w:p>
    <w:p w14:paraId="062A7A9D">
      <w:r>
        <w:t>引服虔云：</w:t>
      </w:r>
      <w:r>
        <w:rPr>
          <w:rFonts w:hint="eastAsia" w:eastAsia="宋体"/>
          <w:lang w:eastAsia="zh-CN"/>
        </w:rPr>
        <w:t>“</w:t>
      </w:r>
      <w:r>
        <w:t>臺，給臺下者微名也。</w:t>
      </w:r>
      <w:r>
        <w:rPr>
          <w:rFonts w:hint="eastAsia" w:eastAsia="宋体"/>
          <w:lang w:eastAsia="zh-CN"/>
        </w:rPr>
        <w:t>”《</w:t>
      </w:r>
      <w:r>
        <w:t>孟子</w:t>
      </w:r>
      <w:r>
        <w:rPr>
          <w:rFonts w:hint="eastAsia" w:eastAsia="宋体"/>
          <w:lang w:eastAsia="zh-CN"/>
        </w:rPr>
        <w:t>》</w:t>
      </w:r>
      <w:r>
        <w:t>：</w:t>
      </w:r>
      <w:r>
        <w:rPr>
          <w:rFonts w:hint="eastAsia" w:eastAsia="宋体"/>
          <w:lang w:eastAsia="zh-CN"/>
        </w:rPr>
        <w:t>“</w:t>
      </w:r>
      <w:r>
        <w:t>蓋自是臺無餽也。</w:t>
      </w:r>
      <w:r>
        <w:rPr>
          <w:rFonts w:hint="eastAsia" w:eastAsia="宋体"/>
          <w:lang w:eastAsia="zh-CN"/>
        </w:rPr>
        <w:t>”</w:t>
      </w:r>
      <w:r>
        <w:t>注：</w:t>
      </w:r>
      <w:r>
        <w:rPr>
          <w:rFonts w:hint="eastAsia" w:eastAsia="宋体"/>
          <w:lang w:eastAsia="zh-CN"/>
        </w:rPr>
        <w:t>“</w:t>
      </w:r>
      <w:r>
        <w:t>臺，賤官主使令</w:t>
      </w:r>
    </w:p>
    <w:p w14:paraId="582E6B9E">
      <w:r>
        <w:t>者。</w:t>
      </w:r>
      <w:r>
        <w:rPr>
          <w:rFonts w:hint="eastAsia" w:eastAsia="宋体"/>
          <w:lang w:eastAsia="zh-CN"/>
        </w:rPr>
        <w:t>”</w:t>
      </w:r>
      <w:r>
        <w:t>竝與</w:t>
      </w:r>
      <w:r>
        <w:rPr>
          <w:rFonts w:hint="eastAsia" w:eastAsia="宋体"/>
          <w:lang w:eastAsia="zh-CN"/>
        </w:rPr>
        <w:t>“</w:t>
      </w:r>
      <w:r>
        <w:t>儓</w:t>
      </w:r>
      <w:r>
        <w:rPr>
          <w:rFonts w:hint="eastAsia" w:eastAsia="宋体"/>
          <w:lang w:eastAsia="zh-CN"/>
        </w:rPr>
        <w:t>”</w:t>
      </w:r>
      <w:r>
        <w:t>同。</w:t>
      </w:r>
    </w:p>
    <w:p w14:paraId="67D60962">
      <w:r>
        <w:t>畡</w:t>
      </w:r>
    </w:p>
    <w:p w14:paraId="6112A0FE">
      <w:r>
        <w:rPr>
          <w:rFonts w:hint="eastAsia" w:eastAsia="宋体"/>
          <w:lang w:eastAsia="zh-CN"/>
        </w:rPr>
        <w:t>《</w:t>
      </w:r>
      <w:r>
        <w:t>説文</w:t>
      </w:r>
      <w:r>
        <w:rPr>
          <w:rFonts w:hint="eastAsia" w:eastAsia="宋体"/>
          <w:lang w:eastAsia="zh-CN"/>
        </w:rPr>
        <w:t>》</w:t>
      </w:r>
      <w:r>
        <w:t>：</w:t>
      </w:r>
      <w:r>
        <w:rPr>
          <w:rFonts w:hint="eastAsia" w:eastAsia="宋体"/>
          <w:lang w:eastAsia="zh-CN"/>
        </w:rPr>
        <w:t>“</w:t>
      </w:r>
      <w:r>
        <w:t>垓，兼該八極地也。</w:t>
      </w:r>
      <w:r>
        <w:rPr>
          <w:rFonts w:hint="eastAsia" w:eastAsia="宋体"/>
          <w:lang w:eastAsia="zh-CN"/>
        </w:rPr>
        <w:t>”《</w:t>
      </w:r>
      <w:r>
        <w:t>鄭語</w:t>
      </w:r>
      <w:r>
        <w:rPr>
          <w:rFonts w:hint="eastAsia" w:eastAsia="宋体"/>
          <w:lang w:eastAsia="zh-CN"/>
        </w:rPr>
        <w:t>》</w:t>
      </w:r>
      <w:r>
        <w:t>：</w:t>
      </w:r>
      <w:r>
        <w:rPr>
          <w:rFonts w:hint="eastAsia" w:eastAsia="宋体"/>
          <w:lang w:eastAsia="zh-CN"/>
        </w:rPr>
        <w:t>“</w:t>
      </w:r>
      <w:r>
        <w:t>故王者居九畡之田。</w:t>
      </w:r>
      <w:r>
        <w:rPr>
          <w:rFonts w:hint="eastAsia" w:eastAsia="宋体"/>
          <w:lang w:eastAsia="zh-CN"/>
        </w:rPr>
        <w:t>”</w:t>
      </w:r>
      <w:r>
        <w:t>注：</w:t>
      </w:r>
      <w:r>
        <w:rPr>
          <w:rFonts w:hint="eastAsia" w:eastAsia="宋体"/>
          <w:lang w:eastAsia="zh-CN"/>
        </w:rPr>
        <w:t>“</w:t>
      </w:r>
      <w:r>
        <w:t>九畡，九州之極</w:t>
      </w:r>
    </w:p>
    <w:p w14:paraId="5CD5D685">
      <w:r>
        <w:t>數也。</w:t>
      </w:r>
      <w:r>
        <w:rPr>
          <w:rFonts w:hint="eastAsia" w:eastAsia="宋体"/>
          <w:lang w:eastAsia="zh-CN"/>
        </w:rPr>
        <w:t>”《</w:t>
      </w:r>
      <w:r>
        <w:t>楚語</w:t>
      </w:r>
      <w:r>
        <w:rPr>
          <w:rFonts w:hint="eastAsia" w:eastAsia="宋体"/>
          <w:lang w:eastAsia="zh-CN"/>
        </w:rPr>
        <w:t>》</w:t>
      </w:r>
      <w:r>
        <w:t>：</w:t>
      </w:r>
      <w:r>
        <w:rPr>
          <w:rFonts w:hint="eastAsia" w:eastAsia="宋体"/>
          <w:lang w:eastAsia="zh-CN"/>
        </w:rPr>
        <w:t>“</w:t>
      </w:r>
      <w:r>
        <w:t>天子之田九畡，以食兆民。</w:t>
      </w:r>
      <w:r>
        <w:rPr>
          <w:rFonts w:hint="eastAsia" w:eastAsia="宋体"/>
          <w:lang w:eastAsia="zh-CN"/>
        </w:rPr>
        <w:t>”</w:t>
      </w:r>
      <w:r>
        <w:t>竝與</w:t>
      </w:r>
      <w:r>
        <w:rPr>
          <w:rFonts w:hint="eastAsia" w:eastAsia="宋体"/>
          <w:lang w:eastAsia="zh-CN"/>
        </w:rPr>
        <w:t>“</w:t>
      </w:r>
      <w:r>
        <w:t>垓</w:t>
      </w:r>
      <w:r>
        <w:rPr>
          <w:rFonts w:hint="eastAsia" w:eastAsia="宋体"/>
          <w:lang w:eastAsia="zh-CN"/>
        </w:rPr>
        <w:t>”</w:t>
      </w:r>
      <w:r>
        <w:t>同</w:t>
      </w:r>
    </w:p>
    <w:p w14:paraId="2451DB88">
      <w:r>
        <w:t>財</w:t>
      </w:r>
    </w:p>
    <w:p w14:paraId="56B338AC">
      <w:r>
        <w:rPr>
          <w:rFonts w:hint="eastAsia" w:eastAsia="宋体"/>
          <w:lang w:eastAsia="zh-CN"/>
        </w:rPr>
        <w:t>《</w:t>
      </w:r>
      <w:r>
        <w:t>爾雅。釋言</w:t>
      </w:r>
      <w:r>
        <w:rPr>
          <w:rFonts w:hint="eastAsia" w:eastAsia="宋体"/>
          <w:lang w:eastAsia="zh-CN"/>
        </w:rPr>
        <w:t>》“</w:t>
      </w:r>
      <w:r>
        <w:t>裁，節也。</w:t>
      </w:r>
      <w:r>
        <w:rPr>
          <w:rFonts w:hint="eastAsia" w:eastAsia="宋体"/>
          <w:lang w:eastAsia="zh-CN"/>
        </w:rPr>
        <w:t>”《</w:t>
      </w:r>
      <w:r>
        <w:t>易</w:t>
      </w:r>
      <w:r>
        <w:rPr>
          <w:rFonts w:hint="eastAsia" w:eastAsia="宋体"/>
          <w:lang w:eastAsia="zh-CN"/>
        </w:rPr>
        <w:t>•</w:t>
      </w:r>
      <w:r>
        <w:t>泰。象傳</w:t>
      </w:r>
      <w:r>
        <w:rPr>
          <w:rFonts w:hint="eastAsia" w:eastAsia="宋体"/>
          <w:lang w:eastAsia="zh-CN"/>
        </w:rPr>
        <w:t>》“</w:t>
      </w:r>
      <w:r>
        <w:t>后以財成天地之道。</w:t>
      </w:r>
      <w:r>
        <w:rPr>
          <w:rFonts w:hint="eastAsia" w:eastAsia="宋体"/>
          <w:lang w:eastAsia="zh-CN"/>
        </w:rPr>
        <w:t>”</w:t>
      </w:r>
      <w:r>
        <w:t>正義</w:t>
      </w:r>
      <w:r>
        <w:rPr>
          <w:rFonts w:hint="eastAsia" w:eastAsia="宋体"/>
          <w:lang w:eastAsia="zh-CN"/>
        </w:rPr>
        <w:t>“</w:t>
      </w:r>
      <w:r>
        <w:t>天地</w:t>
      </w:r>
    </w:p>
    <w:p w14:paraId="143CBFCF">
      <w:r>
        <w:t>【第342页】</w:t>
      </w:r>
    </w:p>
    <w:p w14:paraId="754C5219">
      <w:r>
        <w:t>之道，君當財節成就。</w:t>
      </w:r>
      <w:r>
        <w:rPr>
          <w:rFonts w:hint="eastAsia" w:eastAsia="宋体"/>
          <w:lang w:eastAsia="zh-CN"/>
        </w:rPr>
        <w:t>”</w:t>
      </w:r>
      <w:r>
        <w:t>與</w:t>
      </w:r>
      <w:r>
        <w:rPr>
          <w:rFonts w:hint="eastAsia" w:eastAsia="宋体"/>
          <w:lang w:eastAsia="zh-CN"/>
        </w:rPr>
        <w:t>“</w:t>
      </w:r>
      <w:r>
        <w:t>裁</w:t>
      </w:r>
      <w:r>
        <w:rPr>
          <w:rFonts w:hint="eastAsia" w:eastAsia="宋体"/>
          <w:lang w:eastAsia="zh-CN"/>
        </w:rPr>
        <w:t>”</w:t>
      </w:r>
      <w:r>
        <w:t>同。</w:t>
      </w:r>
    </w:p>
    <w:p w14:paraId="61F642D1">
      <w:r>
        <w:t>財</w:t>
      </w:r>
    </w:p>
    <w:p w14:paraId="73171551">
      <w:r>
        <w:rPr>
          <w:rFonts w:hint="eastAsia" w:eastAsia="宋体"/>
          <w:lang w:eastAsia="zh-CN"/>
        </w:rPr>
        <w:t>《</w:t>
      </w:r>
      <w:r>
        <w:t>孟子</w:t>
      </w:r>
      <w:r>
        <w:rPr>
          <w:rFonts w:hint="eastAsia" w:eastAsia="宋体"/>
          <w:lang w:eastAsia="zh-CN"/>
        </w:rPr>
        <w:t>》</w:t>
      </w:r>
      <w:r>
        <w:t>：</w:t>
      </w:r>
      <w:r>
        <w:rPr>
          <w:rFonts w:hint="eastAsia" w:eastAsia="宋体"/>
          <w:lang w:eastAsia="zh-CN"/>
        </w:rPr>
        <w:t>“</w:t>
      </w:r>
      <w:r>
        <w:t>有達財者。</w:t>
      </w:r>
      <w:r>
        <w:rPr>
          <w:rFonts w:hint="eastAsia" w:eastAsia="宋体"/>
          <w:lang w:eastAsia="zh-CN"/>
        </w:rPr>
        <w:t>”</w:t>
      </w:r>
      <w:r>
        <w:t>與</w:t>
      </w:r>
      <w:r>
        <w:rPr>
          <w:rFonts w:hint="eastAsia" w:eastAsia="宋体"/>
          <w:lang w:eastAsia="zh-CN"/>
        </w:rPr>
        <w:t>“</w:t>
      </w:r>
      <w:r>
        <w:t>才</w:t>
      </w:r>
      <w:r>
        <w:rPr>
          <w:rFonts w:hint="eastAsia" w:eastAsia="宋体"/>
          <w:lang w:eastAsia="zh-CN"/>
        </w:rPr>
        <w:t>”</w:t>
      </w:r>
      <w:r>
        <w:t>同</w:t>
      </w:r>
    </w:p>
    <w:p w14:paraId="57240205">
      <w:r>
        <w:t>材</w:t>
      </w:r>
    </w:p>
    <w:p w14:paraId="775431C6">
      <w:r>
        <w:rPr>
          <w:rFonts w:hint="eastAsia" w:eastAsia="宋体"/>
          <w:lang w:eastAsia="zh-CN"/>
        </w:rPr>
        <w:t>《</w:t>
      </w:r>
      <w:r>
        <w:t>玉篇</w:t>
      </w:r>
      <w:r>
        <w:rPr>
          <w:rFonts w:hint="eastAsia" w:eastAsia="宋体"/>
          <w:lang w:eastAsia="zh-CN"/>
        </w:rPr>
        <w:t>》</w:t>
      </w:r>
      <w:r>
        <w:t>：</w:t>
      </w:r>
      <w:r>
        <w:rPr>
          <w:rFonts w:hint="eastAsia" w:eastAsia="宋体"/>
          <w:lang w:eastAsia="zh-CN"/>
        </w:rPr>
        <w:t>“</w:t>
      </w:r>
      <w:r>
        <w:t>哉，語助。</w:t>
      </w:r>
      <w:r>
        <w:rPr>
          <w:rFonts w:hint="eastAsia" w:eastAsia="宋体"/>
          <w:lang w:eastAsia="zh-CN"/>
        </w:rPr>
        <w:t>”《</w:t>
      </w:r>
      <w:r>
        <w:t>論語</w:t>
      </w:r>
      <w:r>
        <w:rPr>
          <w:rFonts w:hint="eastAsia" w:eastAsia="宋体"/>
          <w:lang w:eastAsia="zh-CN"/>
        </w:rPr>
        <w:t>》</w:t>
      </w:r>
      <w:r>
        <w:t>：</w:t>
      </w:r>
      <w:r>
        <w:rPr>
          <w:rFonts w:hint="eastAsia" w:eastAsia="宋体"/>
          <w:lang w:eastAsia="zh-CN"/>
        </w:rPr>
        <w:t>“</w:t>
      </w:r>
      <w:r>
        <w:t>無所取材。</w:t>
      </w:r>
      <w:r>
        <w:rPr>
          <w:rFonts w:hint="eastAsia" w:eastAsia="宋体"/>
          <w:lang w:eastAsia="zh-CN"/>
        </w:rPr>
        <w:t>”</w:t>
      </w:r>
      <w:r>
        <w:t>注：</w:t>
      </w:r>
      <w:r>
        <w:rPr>
          <w:rFonts w:hint="eastAsia" w:eastAsia="宋体"/>
          <w:lang w:eastAsia="zh-CN"/>
        </w:rPr>
        <w:t>“</w:t>
      </w:r>
      <w:r>
        <w:t>鄭曰，無所取於桴材，一曰過我無</w:t>
      </w:r>
    </w:p>
    <w:p w14:paraId="3DF0E849">
      <w:r>
        <w:t>所取哉。</w:t>
      </w:r>
      <w:r>
        <w:rPr>
          <w:rFonts w:hint="eastAsia" w:eastAsia="宋体"/>
          <w:lang w:eastAsia="zh-CN"/>
        </w:rPr>
        <w:t>”</w:t>
      </w:r>
      <w:r>
        <w:t>古字</w:t>
      </w:r>
      <w:r>
        <w:rPr>
          <w:rFonts w:hint="eastAsia" w:eastAsia="宋体"/>
          <w:lang w:eastAsia="zh-CN"/>
        </w:rPr>
        <w:t>“</w:t>
      </w:r>
      <w:r>
        <w:t>材</w:t>
      </w:r>
      <w:r>
        <w:rPr>
          <w:rFonts w:hint="eastAsia" w:eastAsia="宋体"/>
          <w:lang w:eastAsia="zh-CN"/>
        </w:rPr>
        <w:t>”</w:t>
      </w:r>
      <w:r>
        <w:t>、</w:t>
      </w:r>
      <w:r>
        <w:rPr>
          <w:rFonts w:hint="eastAsia" w:eastAsia="宋体"/>
          <w:lang w:eastAsia="zh-CN"/>
        </w:rPr>
        <w:t>“</w:t>
      </w:r>
      <w:r>
        <w:t>哉</w:t>
      </w:r>
      <w:r>
        <w:rPr>
          <w:rFonts w:hint="eastAsia" w:eastAsia="宋体"/>
          <w:lang w:eastAsia="zh-CN"/>
        </w:rPr>
        <w:t>”</w:t>
      </w:r>
      <w:r>
        <w:t>同。</w:t>
      </w:r>
    </w:p>
    <w:p w14:paraId="5C895D39">
      <w:r>
        <w:t>烖</w:t>
      </w:r>
    </w:p>
    <w:p w14:paraId="1A2FC480">
      <w:r>
        <w:rPr>
          <w:rFonts w:hint="eastAsia" w:eastAsia="宋体"/>
          <w:lang w:eastAsia="zh-CN"/>
        </w:rPr>
        <w:t>《</w:t>
      </w:r>
      <w:r>
        <w:t>詩。召旻</w:t>
      </w:r>
      <w:r>
        <w:rPr>
          <w:rFonts w:hint="eastAsia" w:eastAsia="宋体"/>
          <w:lang w:eastAsia="zh-CN"/>
        </w:rPr>
        <w:t>》</w:t>
      </w:r>
      <w:r>
        <w:t>六章：</w:t>
      </w:r>
      <w:r>
        <w:rPr>
          <w:rFonts w:hint="eastAsia" w:eastAsia="宋体"/>
          <w:lang w:eastAsia="zh-CN"/>
        </w:rPr>
        <w:t>“</w:t>
      </w:r>
      <w:r>
        <w:t>不烖我躳。</w:t>
      </w:r>
      <w:r>
        <w:rPr>
          <w:rFonts w:hint="eastAsia" w:eastAsia="宋体"/>
          <w:lang w:eastAsia="zh-CN"/>
        </w:rPr>
        <w:t>”《</w:t>
      </w:r>
      <w:r>
        <w:t>周禮。膳夫</w:t>
      </w:r>
      <w:r>
        <w:rPr>
          <w:rFonts w:hint="eastAsia" w:eastAsia="宋体"/>
          <w:lang w:eastAsia="zh-CN"/>
        </w:rPr>
        <w:t>》</w:t>
      </w:r>
      <w:r>
        <w:t>：</w:t>
      </w:r>
      <w:r>
        <w:rPr>
          <w:rFonts w:hint="eastAsia" w:eastAsia="宋体"/>
          <w:lang w:eastAsia="zh-CN"/>
        </w:rPr>
        <w:t>“</w:t>
      </w:r>
      <w:r>
        <w:t>天地有烖則不舉。</w:t>
      </w:r>
      <w:r>
        <w:rPr>
          <w:rFonts w:hint="eastAsia" w:eastAsia="宋体"/>
          <w:lang w:eastAsia="zh-CN"/>
        </w:rPr>
        <w:t>”《</w:t>
      </w:r>
      <w:r>
        <w:t>禮記。中</w:t>
      </w:r>
    </w:p>
    <w:p w14:paraId="36CD8805">
      <w:r>
        <w:t>庸</w:t>
      </w:r>
      <w:r>
        <w:rPr>
          <w:rFonts w:hint="eastAsia" w:eastAsia="宋体"/>
          <w:lang w:eastAsia="zh-CN"/>
        </w:rPr>
        <w:t>》“</w:t>
      </w:r>
      <w:r>
        <w:t>烖及其身者也。</w:t>
      </w:r>
      <w:r>
        <w:rPr>
          <w:rFonts w:hint="eastAsia" w:eastAsia="宋体"/>
          <w:lang w:eastAsia="zh-CN"/>
        </w:rPr>
        <w:t>”</w:t>
      </w:r>
      <w:r>
        <w:t>竝與</w:t>
      </w:r>
      <w:r>
        <w:rPr>
          <w:rFonts w:hint="eastAsia" w:eastAsia="宋体"/>
          <w:lang w:eastAsia="zh-CN"/>
        </w:rPr>
        <w:t>“</w:t>
      </w:r>
      <w:r>
        <w:t>災</w:t>
      </w:r>
      <w:r>
        <w:rPr>
          <w:rFonts w:hint="eastAsia" w:eastAsia="宋体"/>
          <w:lang w:eastAsia="zh-CN"/>
        </w:rPr>
        <w:t>”</w:t>
      </w:r>
      <w:r>
        <w:t>同</w:t>
      </w:r>
    </w:p>
    <w:p w14:paraId="668BE868">
      <w:r>
        <w:t>菑</w:t>
      </w:r>
    </w:p>
    <w:p w14:paraId="46D2DE65">
      <w:r>
        <w:rPr>
          <w:rFonts w:hint="eastAsia" w:eastAsia="宋体"/>
          <w:lang w:eastAsia="zh-CN"/>
        </w:rPr>
        <w:t>《</w:t>
      </w:r>
      <w:r>
        <w:t>詩。生民</w:t>
      </w:r>
      <w:r>
        <w:rPr>
          <w:rFonts w:hint="eastAsia" w:eastAsia="宋体"/>
          <w:lang w:eastAsia="zh-CN"/>
        </w:rPr>
        <w:t>》</w:t>
      </w:r>
      <w:r>
        <w:t>二章</w:t>
      </w:r>
      <w:r>
        <w:rPr>
          <w:rFonts w:hint="eastAsia" w:eastAsia="宋体"/>
          <w:lang w:eastAsia="zh-CN"/>
        </w:rPr>
        <w:t>“</w:t>
      </w:r>
      <w:r>
        <w:t>無菑無害。</w:t>
      </w:r>
      <w:r>
        <w:rPr>
          <w:rFonts w:hint="eastAsia" w:eastAsia="宋体"/>
          <w:lang w:eastAsia="zh-CN"/>
        </w:rPr>
        <w:t>”《</w:t>
      </w:r>
      <w:r>
        <w:t>禮記</w:t>
      </w:r>
      <w:r>
        <w:rPr>
          <w:rFonts w:hint="eastAsia" w:eastAsia="宋体"/>
          <w:lang w:eastAsia="zh-CN"/>
        </w:rPr>
        <w:t>•</w:t>
      </w:r>
      <w:r>
        <w:t>祭法</w:t>
      </w:r>
      <w:r>
        <w:rPr>
          <w:rFonts w:hint="eastAsia" w:eastAsia="宋体"/>
          <w:lang w:eastAsia="zh-CN"/>
        </w:rPr>
        <w:t>》“</w:t>
      </w:r>
      <w:r>
        <w:t>能禦大菑則祀之。</w:t>
      </w:r>
      <w:r>
        <w:rPr>
          <w:rFonts w:hint="eastAsia" w:eastAsia="宋体"/>
          <w:lang w:eastAsia="zh-CN"/>
        </w:rPr>
        <w:t>”《</w:t>
      </w:r>
      <w:r>
        <w:t>孟子</w:t>
      </w:r>
      <w:r>
        <w:rPr>
          <w:rFonts w:hint="eastAsia" w:eastAsia="宋体"/>
          <w:lang w:eastAsia="zh-CN"/>
        </w:rPr>
        <w:t>》</w:t>
      </w:r>
      <w:r>
        <w:t>：</w:t>
      </w:r>
      <w:r>
        <w:rPr>
          <w:rFonts w:hint="eastAsia" w:eastAsia="宋体"/>
          <w:lang w:eastAsia="zh-CN"/>
        </w:rPr>
        <w:t>“</w:t>
      </w:r>
      <w:r>
        <w:t>安其</w:t>
      </w:r>
    </w:p>
    <w:p w14:paraId="6E908D2F">
      <w:r>
        <w:t>【第343页】</w:t>
      </w:r>
    </w:p>
    <w:p w14:paraId="2B72AFBD">
      <w:r>
        <w:t>危而利其菑。</w:t>
      </w:r>
      <w:r>
        <w:rPr>
          <w:rFonts w:hint="eastAsia" w:eastAsia="宋体"/>
          <w:lang w:eastAsia="zh-CN"/>
        </w:rPr>
        <w:t>”</w:t>
      </w:r>
      <w:r>
        <w:t>竝與</w:t>
      </w:r>
      <w:r>
        <w:rPr>
          <w:rFonts w:hint="eastAsia" w:eastAsia="宋体"/>
          <w:lang w:eastAsia="zh-CN"/>
        </w:rPr>
        <w:t>“</w:t>
      </w:r>
      <w:r>
        <w:t>災</w:t>
      </w:r>
      <w:r>
        <w:rPr>
          <w:rFonts w:hint="eastAsia" w:eastAsia="宋体"/>
          <w:lang w:eastAsia="zh-CN"/>
        </w:rPr>
        <w:t>”</w:t>
      </w:r>
      <w:r>
        <w:t>同。</w:t>
      </w:r>
    </w:p>
    <w:p w14:paraId="65BBEC91">
      <w:r>
        <w:t>台</w:t>
      </w:r>
    </w:p>
    <w:p w14:paraId="00518D6E">
      <w:r>
        <w:rPr>
          <w:rFonts w:hint="eastAsia" w:eastAsia="宋体"/>
          <w:lang w:eastAsia="zh-CN"/>
        </w:rPr>
        <w:t>《</w:t>
      </w:r>
      <w:r>
        <w:t>爾雅。釋詁</w:t>
      </w:r>
      <w:r>
        <w:rPr>
          <w:rFonts w:hint="eastAsia" w:eastAsia="宋体"/>
          <w:lang w:eastAsia="zh-CN"/>
        </w:rPr>
        <w:t>》“</w:t>
      </w:r>
      <w:r>
        <w:t>鮐背，壽也。</w:t>
      </w:r>
      <w:r>
        <w:rPr>
          <w:rFonts w:hint="eastAsia" w:eastAsia="宋体"/>
          <w:lang w:eastAsia="zh-CN"/>
        </w:rPr>
        <w:t>”</w:t>
      </w:r>
      <w:r>
        <w:t>疏引舍人曰</w:t>
      </w:r>
      <w:r>
        <w:rPr>
          <w:rFonts w:hint="eastAsia" w:eastAsia="宋体"/>
          <w:lang w:eastAsia="zh-CN"/>
        </w:rPr>
        <w:t>“</w:t>
      </w:r>
      <w:r>
        <w:t>鮐背老人氣衰，皮膚消瘠背若鮐魚</w:t>
      </w:r>
    </w:p>
    <w:p w14:paraId="2F97AC09">
      <w:r>
        <w:t>也。</w:t>
      </w:r>
      <w:r>
        <w:rPr>
          <w:rFonts w:hint="eastAsia" w:eastAsia="宋体"/>
          <w:lang w:eastAsia="zh-CN"/>
        </w:rPr>
        <w:t>”《</w:t>
      </w:r>
      <w:r>
        <w:t>詩。行葦</w:t>
      </w:r>
      <w:r>
        <w:rPr>
          <w:rFonts w:hint="eastAsia" w:eastAsia="宋体"/>
          <w:lang w:eastAsia="zh-CN"/>
        </w:rPr>
        <w:t>》</w:t>
      </w:r>
      <w:r>
        <w:t>八章：</w:t>
      </w:r>
      <w:r>
        <w:rPr>
          <w:rFonts w:hint="eastAsia" w:eastAsia="宋体"/>
          <w:lang w:eastAsia="zh-CN"/>
        </w:rPr>
        <w:t>“</w:t>
      </w:r>
      <w:r>
        <w:t>黄耇台背。</w:t>
      </w:r>
      <w:r>
        <w:rPr>
          <w:rFonts w:hint="eastAsia" w:eastAsia="宋体"/>
          <w:lang w:eastAsia="zh-CN"/>
        </w:rPr>
        <w:t>”</w:t>
      </w:r>
      <w:r>
        <w:t>箋：</w:t>
      </w:r>
      <w:r>
        <w:rPr>
          <w:rFonts w:hint="eastAsia" w:eastAsia="宋体"/>
          <w:lang w:eastAsia="zh-CN"/>
        </w:rPr>
        <w:t>“</w:t>
      </w:r>
      <w:r>
        <w:t>台之言鮐也。</w:t>
      </w:r>
      <w:r>
        <w:rPr>
          <w:rFonts w:hint="eastAsia" w:eastAsia="宋体"/>
          <w:lang w:eastAsia="zh-CN"/>
        </w:rPr>
        <w:t>”</w:t>
      </w:r>
      <w:r>
        <w:t>與</w:t>
      </w:r>
      <w:r>
        <w:rPr>
          <w:rFonts w:hint="eastAsia" w:eastAsia="宋体"/>
          <w:lang w:eastAsia="zh-CN"/>
        </w:rPr>
        <w:t>“</w:t>
      </w:r>
      <w:r>
        <w:t>鮐</w:t>
      </w:r>
      <w:r>
        <w:rPr>
          <w:rFonts w:hint="eastAsia" w:eastAsia="宋体"/>
          <w:lang w:eastAsia="zh-CN"/>
        </w:rPr>
        <w:t>”</w:t>
      </w:r>
      <w:r>
        <w:t>同</w:t>
      </w:r>
    </w:p>
    <w:p w14:paraId="31D83E7E">
      <w:r>
        <w:t>絪緼</w:t>
      </w:r>
    </w:p>
    <w:p w14:paraId="4A123E7C">
      <w:r>
        <w:rPr>
          <w:rFonts w:hint="eastAsia" w:eastAsia="宋体"/>
          <w:lang w:eastAsia="zh-CN"/>
        </w:rPr>
        <w:t>《</w:t>
      </w:r>
      <w:r>
        <w:t>玉篇</w:t>
      </w:r>
      <w:r>
        <w:rPr>
          <w:rFonts w:hint="eastAsia" w:eastAsia="宋体"/>
          <w:lang w:eastAsia="zh-CN"/>
        </w:rPr>
        <w:t>》</w:t>
      </w:r>
      <w:r>
        <w:t>：</w:t>
      </w:r>
      <w:r>
        <w:rPr>
          <w:rFonts w:hint="eastAsia" w:eastAsia="宋体"/>
          <w:lang w:eastAsia="zh-CN"/>
        </w:rPr>
        <w:t>“</w:t>
      </w:r>
      <w:r>
        <w:t>氤氲，元氣。</w:t>
      </w:r>
      <w:r>
        <w:rPr>
          <w:rFonts w:hint="eastAsia" w:eastAsia="宋体"/>
          <w:lang w:eastAsia="zh-CN"/>
        </w:rPr>
        <w:t>”《</w:t>
      </w:r>
      <w:r>
        <w:t>易</w:t>
      </w:r>
      <w:r>
        <w:rPr>
          <w:rFonts w:hint="eastAsia" w:eastAsia="宋体"/>
          <w:lang w:eastAsia="zh-CN"/>
        </w:rPr>
        <w:t>•</w:t>
      </w:r>
      <w:r>
        <w:t>繫辭下傳</w:t>
      </w:r>
      <w:r>
        <w:rPr>
          <w:rFonts w:hint="eastAsia" w:eastAsia="宋体"/>
          <w:lang w:eastAsia="zh-CN"/>
        </w:rPr>
        <w:t>》</w:t>
      </w:r>
      <w:r>
        <w:t>：</w:t>
      </w:r>
      <w:r>
        <w:rPr>
          <w:rFonts w:hint="eastAsia" w:eastAsia="宋体"/>
          <w:lang w:eastAsia="zh-CN"/>
        </w:rPr>
        <w:t>“</w:t>
      </w:r>
      <w:r>
        <w:t>天地絪緼。</w:t>
      </w:r>
      <w:r>
        <w:rPr>
          <w:rFonts w:hint="eastAsia" w:eastAsia="宋体"/>
          <w:lang w:eastAsia="zh-CN"/>
        </w:rPr>
        <w:t>”</w:t>
      </w:r>
      <w:r>
        <w:t>正義：</w:t>
      </w:r>
      <w:r>
        <w:rPr>
          <w:rFonts w:hint="eastAsia" w:eastAsia="宋体"/>
          <w:lang w:eastAsia="zh-CN"/>
        </w:rPr>
        <w:t>“</w:t>
      </w:r>
      <w:r>
        <w:t>二氣絪緼，共相和</w:t>
      </w:r>
    </w:p>
    <w:p w14:paraId="2A609301">
      <w:r>
        <w:t>會。</w:t>
      </w:r>
      <w:r>
        <w:rPr>
          <w:rFonts w:hint="eastAsia" w:eastAsia="宋体"/>
          <w:lang w:eastAsia="zh-CN"/>
        </w:rPr>
        <w:t>”</w:t>
      </w:r>
      <w:r>
        <w:t>與</w:t>
      </w:r>
      <w:r>
        <w:rPr>
          <w:rFonts w:hint="eastAsia" w:eastAsia="宋体"/>
          <w:lang w:eastAsia="zh-CN"/>
        </w:rPr>
        <w:t>“</w:t>
      </w:r>
      <w:r>
        <w:t>氤氲</w:t>
      </w:r>
      <w:r>
        <w:rPr>
          <w:rFonts w:hint="eastAsia" w:eastAsia="宋体"/>
          <w:lang w:eastAsia="zh-CN"/>
        </w:rPr>
        <w:t>”</w:t>
      </w:r>
      <w:r>
        <w:t>同。</w:t>
      </w:r>
    </w:p>
    <w:p w14:paraId="3793CE8A">
      <w:r>
        <w:t>陻</w:t>
      </w:r>
    </w:p>
    <w:p w14:paraId="6B1B06F5">
      <w:r>
        <w:rPr>
          <w:rFonts w:hint="eastAsia" w:eastAsia="宋体"/>
          <w:lang w:eastAsia="zh-CN"/>
        </w:rPr>
        <w:t>《</w:t>
      </w:r>
      <w:r>
        <w:t>廣雅</w:t>
      </w:r>
      <w:r>
        <w:rPr>
          <w:rFonts w:hint="eastAsia" w:eastAsia="宋体"/>
          <w:lang w:eastAsia="zh-CN"/>
        </w:rPr>
        <w:t>》</w:t>
      </w:r>
      <w:r>
        <w:t>：</w:t>
      </w:r>
      <w:r>
        <w:rPr>
          <w:rFonts w:hint="eastAsia" w:eastAsia="宋体"/>
          <w:lang w:eastAsia="zh-CN"/>
        </w:rPr>
        <w:t>“</w:t>
      </w:r>
      <w:r>
        <w:t>堙，塞也。</w:t>
      </w:r>
      <w:r>
        <w:rPr>
          <w:rFonts w:hint="eastAsia" w:eastAsia="宋体"/>
          <w:lang w:eastAsia="zh-CN"/>
        </w:rPr>
        <w:t>”《</w:t>
      </w:r>
      <w:r>
        <w:t>書。洪範</w:t>
      </w:r>
      <w:r>
        <w:rPr>
          <w:rFonts w:hint="eastAsia" w:eastAsia="宋体"/>
          <w:lang w:eastAsia="zh-CN"/>
        </w:rPr>
        <w:t>》</w:t>
      </w:r>
      <w:r>
        <w:t>：</w:t>
      </w:r>
      <w:r>
        <w:rPr>
          <w:rFonts w:hint="eastAsia" w:eastAsia="宋体"/>
          <w:lang w:eastAsia="zh-CN"/>
        </w:rPr>
        <w:t>“</w:t>
      </w:r>
      <w:r>
        <w:t>鯀陻洪水。</w:t>
      </w:r>
      <w:r>
        <w:rPr>
          <w:rFonts w:hint="eastAsia" w:eastAsia="宋体"/>
          <w:lang w:eastAsia="zh-CN"/>
        </w:rPr>
        <w:t>”</w:t>
      </w:r>
      <w:r>
        <w:t>傳：</w:t>
      </w:r>
      <w:r>
        <w:rPr>
          <w:rFonts w:hint="eastAsia" w:eastAsia="宋体"/>
          <w:lang w:eastAsia="zh-CN"/>
        </w:rPr>
        <w:t>“</w:t>
      </w:r>
      <w:r>
        <w:t>陻，塞也。</w:t>
      </w:r>
      <w:r>
        <w:rPr>
          <w:rFonts w:hint="eastAsia" w:eastAsia="宋体"/>
          <w:lang w:eastAsia="zh-CN"/>
        </w:rPr>
        <w:t>”</w:t>
      </w:r>
      <w:r>
        <w:t>與</w:t>
      </w:r>
      <w:r>
        <w:rPr>
          <w:rFonts w:hint="eastAsia" w:eastAsia="宋体"/>
          <w:lang w:eastAsia="zh-CN"/>
        </w:rPr>
        <w:t>“</w:t>
      </w:r>
      <w:r>
        <w:t>堙</w:t>
      </w:r>
      <w:r>
        <w:rPr>
          <w:rFonts w:hint="eastAsia" w:eastAsia="宋体"/>
          <w:lang w:eastAsia="zh-CN"/>
        </w:rPr>
        <w:t>”</w:t>
      </w:r>
      <w:r>
        <w:t>同。</w:t>
      </w:r>
    </w:p>
    <w:p w14:paraId="3F96DD0B">
      <w:r>
        <w:t>信</w:t>
      </w:r>
    </w:p>
    <w:p w14:paraId="62F6FA82">
      <w:r>
        <w:rPr>
          <w:rFonts w:hint="eastAsia" w:eastAsia="宋体"/>
          <w:lang w:eastAsia="zh-CN"/>
        </w:rPr>
        <w:t>《</w:t>
      </w:r>
      <w:r>
        <w:t>易</w:t>
      </w:r>
      <w:r>
        <w:rPr>
          <w:rFonts w:hint="eastAsia" w:eastAsia="宋体"/>
          <w:lang w:eastAsia="zh-CN"/>
        </w:rPr>
        <w:t>•</w:t>
      </w:r>
      <w:r>
        <w:t>繫辭上傳</w:t>
      </w:r>
      <w:r>
        <w:rPr>
          <w:rFonts w:hint="eastAsia" w:eastAsia="宋体"/>
          <w:lang w:eastAsia="zh-CN"/>
        </w:rPr>
        <w:t>》“</w:t>
      </w:r>
      <w:r>
        <w:t>引而伸之。</w:t>
      </w:r>
      <w:r>
        <w:rPr>
          <w:rFonts w:hint="eastAsia" w:eastAsia="宋体"/>
          <w:lang w:eastAsia="zh-CN"/>
        </w:rPr>
        <w:t>”</w:t>
      </w:r>
      <w:r>
        <w:t>釋文</w:t>
      </w:r>
      <w:r>
        <w:rPr>
          <w:rFonts w:hint="eastAsia" w:eastAsia="宋体"/>
          <w:lang w:eastAsia="zh-CN"/>
        </w:rPr>
        <w:t>“</w:t>
      </w:r>
      <w:r>
        <w:t>伸本又作信。</w:t>
      </w:r>
      <w:r>
        <w:rPr>
          <w:rFonts w:hint="eastAsia" w:eastAsia="宋体"/>
          <w:lang w:eastAsia="zh-CN"/>
        </w:rPr>
        <w:t>”《</w:t>
      </w:r>
      <w:r>
        <w:t>下傳</w:t>
      </w:r>
      <w:r>
        <w:rPr>
          <w:rFonts w:hint="eastAsia" w:eastAsia="宋体"/>
          <w:lang w:eastAsia="zh-CN"/>
        </w:rPr>
        <w:t>》“</w:t>
      </w:r>
      <w:r>
        <w:t>來者信也。</w:t>
      </w:r>
      <w:r>
        <w:rPr>
          <w:rFonts w:hint="eastAsia" w:eastAsia="宋体"/>
          <w:lang w:eastAsia="zh-CN"/>
        </w:rPr>
        <w:t>”</w:t>
      </w:r>
      <w:r>
        <w:t>釋文</w:t>
      </w:r>
    </w:p>
    <w:p w14:paraId="10FD40C0">
      <w:r>
        <w:t>【第344页】</w:t>
      </w:r>
    </w:p>
    <w:p w14:paraId="556FDE27">
      <w:r>
        <w:rPr>
          <w:rFonts w:hint="eastAsia" w:eastAsia="宋体"/>
          <w:lang w:eastAsia="zh-CN"/>
        </w:rPr>
        <w:t>“</w:t>
      </w:r>
      <w:r>
        <w:t>信音申。</w:t>
      </w:r>
      <w:r>
        <w:rPr>
          <w:rFonts w:hint="eastAsia" w:eastAsia="宋体"/>
          <w:lang w:eastAsia="zh-CN"/>
        </w:rPr>
        <w:t>”</w:t>
      </w:r>
      <w:r>
        <w:t>引韋昭</w:t>
      </w:r>
      <w:r>
        <w:rPr>
          <w:rFonts w:hint="eastAsia" w:eastAsia="宋体"/>
          <w:lang w:eastAsia="zh-CN"/>
        </w:rPr>
        <w:t>《</w:t>
      </w:r>
      <w:r>
        <w:t>漢書音義</w:t>
      </w:r>
      <w:r>
        <w:rPr>
          <w:rFonts w:hint="eastAsia" w:eastAsia="宋体"/>
          <w:lang w:eastAsia="zh-CN"/>
        </w:rPr>
        <w:t>》</w:t>
      </w:r>
      <w:r>
        <w:t>云</w:t>
      </w:r>
      <w:r>
        <w:rPr>
          <w:rFonts w:hint="eastAsia" w:eastAsia="宋体"/>
          <w:lang w:eastAsia="zh-CN"/>
        </w:rPr>
        <w:t>“</w:t>
      </w:r>
      <w:r>
        <w:t>古伸字。</w:t>
      </w:r>
      <w:r>
        <w:rPr>
          <w:rFonts w:hint="eastAsia" w:eastAsia="宋体"/>
          <w:lang w:eastAsia="zh-CN"/>
        </w:rPr>
        <w:t>”《</w:t>
      </w:r>
      <w:r>
        <w:t>詩。擊鼓</w:t>
      </w:r>
      <w:r>
        <w:rPr>
          <w:rFonts w:hint="eastAsia" w:eastAsia="宋体"/>
          <w:lang w:eastAsia="zh-CN"/>
        </w:rPr>
        <w:t>》</w:t>
      </w:r>
      <w:r>
        <w:t>五章：</w:t>
      </w:r>
      <w:r>
        <w:rPr>
          <w:rFonts w:hint="eastAsia" w:eastAsia="宋体"/>
          <w:lang w:eastAsia="zh-CN"/>
        </w:rPr>
        <w:t>“</w:t>
      </w:r>
      <w:r>
        <w:t>不我信兮。</w:t>
      </w:r>
      <w:r>
        <w:rPr>
          <w:rFonts w:hint="eastAsia" w:eastAsia="宋体"/>
          <w:lang w:eastAsia="zh-CN"/>
        </w:rPr>
        <w:t>”</w:t>
      </w:r>
      <w:r>
        <w:t>釋文：</w:t>
      </w:r>
      <w:r>
        <w:rPr>
          <w:rFonts w:hint="eastAsia" w:eastAsia="宋体"/>
          <w:lang w:eastAsia="zh-CN"/>
        </w:rPr>
        <w:t>“</w:t>
      </w:r>
      <w:r>
        <w:t>信</w:t>
      </w:r>
    </w:p>
    <w:p w14:paraId="52E6DB84">
      <w:r>
        <w:t>毛音申。</w:t>
      </w:r>
      <w:r>
        <w:rPr>
          <w:rFonts w:hint="eastAsia" w:eastAsia="宋体"/>
          <w:lang w:eastAsia="zh-CN"/>
        </w:rPr>
        <w:t>”</w:t>
      </w:r>
      <w:r>
        <w:t>即古</w:t>
      </w:r>
      <w:r>
        <w:rPr>
          <w:rFonts w:hint="eastAsia" w:eastAsia="宋体"/>
          <w:lang w:eastAsia="zh-CN"/>
        </w:rPr>
        <w:t>“</w:t>
      </w:r>
      <w:r>
        <w:t>伸</w:t>
      </w:r>
      <w:r>
        <w:rPr>
          <w:rFonts w:hint="eastAsia" w:eastAsia="宋体"/>
          <w:lang w:eastAsia="zh-CN"/>
        </w:rPr>
        <w:t>”</w:t>
      </w:r>
      <w:r>
        <w:t>字也。</w:t>
      </w:r>
      <w:r>
        <w:rPr>
          <w:rFonts w:hint="eastAsia" w:eastAsia="宋体"/>
          <w:lang w:eastAsia="zh-CN"/>
        </w:rPr>
        <w:t>《</w:t>
      </w:r>
      <w:r>
        <w:t>左傳</w:t>
      </w:r>
      <w:r>
        <w:rPr>
          <w:rFonts w:hint="eastAsia" w:eastAsia="宋体"/>
          <w:lang w:eastAsia="zh-CN"/>
        </w:rPr>
        <w:t>•</w:t>
      </w:r>
      <w:r>
        <w:t>隱六年</w:t>
      </w:r>
      <w:r>
        <w:rPr>
          <w:rFonts w:hint="eastAsia" w:eastAsia="宋体"/>
          <w:lang w:eastAsia="zh-CN"/>
        </w:rPr>
        <w:t>》</w:t>
      </w:r>
      <w:r>
        <w:t>：</w:t>
      </w:r>
      <w:r>
        <w:rPr>
          <w:rFonts w:hint="eastAsia" w:eastAsia="宋体"/>
          <w:lang w:eastAsia="zh-CN"/>
        </w:rPr>
        <w:t>“</w:t>
      </w:r>
      <w:r>
        <w:t>則善者信矣。</w:t>
      </w:r>
      <w:r>
        <w:rPr>
          <w:rFonts w:hint="eastAsia" w:eastAsia="宋体"/>
          <w:lang w:eastAsia="zh-CN"/>
        </w:rPr>
        <w:t>”</w:t>
      </w:r>
      <w:r>
        <w:t>竝與</w:t>
      </w:r>
      <w:r>
        <w:rPr>
          <w:rFonts w:hint="eastAsia" w:eastAsia="宋体"/>
          <w:lang w:eastAsia="zh-CN"/>
        </w:rPr>
        <w:t>“</w:t>
      </w:r>
      <w:r>
        <w:t>伸</w:t>
      </w:r>
      <w:r>
        <w:rPr>
          <w:rFonts w:hint="eastAsia" w:eastAsia="宋体"/>
          <w:lang w:eastAsia="zh-CN"/>
        </w:rPr>
        <w:t>”</w:t>
      </w:r>
      <w:r>
        <w:t>同</w:t>
      </w:r>
    </w:p>
    <w:p w14:paraId="1D680337">
      <w:r>
        <w:t>信</w:t>
      </w:r>
    </w:p>
    <w:p w14:paraId="71088A14">
      <w:r>
        <w:rPr>
          <w:rFonts w:hint="eastAsia" w:eastAsia="宋体"/>
          <w:lang w:eastAsia="zh-CN"/>
        </w:rPr>
        <w:t>《</w:t>
      </w:r>
      <w:r>
        <w:t>周禮</w:t>
      </w:r>
      <w:r>
        <w:rPr>
          <w:rFonts w:hint="eastAsia" w:eastAsia="宋体"/>
          <w:lang w:eastAsia="zh-CN"/>
        </w:rPr>
        <w:t>•</w:t>
      </w:r>
      <w:r>
        <w:t>大宗伯</w:t>
      </w:r>
      <w:r>
        <w:rPr>
          <w:rFonts w:hint="eastAsia" w:eastAsia="宋体"/>
          <w:lang w:eastAsia="zh-CN"/>
        </w:rPr>
        <w:t>》“</w:t>
      </w:r>
      <w:r>
        <w:t>侯執信圭，伯執躳圭。</w:t>
      </w:r>
      <w:r>
        <w:rPr>
          <w:rFonts w:hint="eastAsia" w:eastAsia="宋体"/>
          <w:lang w:eastAsia="zh-CN"/>
        </w:rPr>
        <w:t>”</w:t>
      </w:r>
      <w:r>
        <w:t>注</w:t>
      </w:r>
      <w:r>
        <w:rPr>
          <w:rFonts w:hint="eastAsia" w:eastAsia="宋体"/>
          <w:lang w:eastAsia="zh-CN"/>
        </w:rPr>
        <w:t>“</w:t>
      </w:r>
      <w:r>
        <w:t>信當爲身。身圭、躳圭蓋皆象以人</w:t>
      </w:r>
    </w:p>
    <w:p w14:paraId="45C2C50A">
      <w:r>
        <w:t>形爲瑑飾，欲其慎行以保身。</w:t>
      </w:r>
      <w:r>
        <w:rPr>
          <w:rFonts w:hint="eastAsia" w:eastAsia="宋体"/>
          <w:lang w:eastAsia="zh-CN"/>
        </w:rPr>
        <w:t>”《</w:t>
      </w:r>
      <w:r>
        <w:t>大行人</w:t>
      </w:r>
      <w:r>
        <w:rPr>
          <w:rFonts w:hint="eastAsia" w:eastAsia="宋体"/>
          <w:lang w:eastAsia="zh-CN"/>
        </w:rPr>
        <w:t>》</w:t>
      </w:r>
      <w:r>
        <w:t>：</w:t>
      </w:r>
      <w:r>
        <w:rPr>
          <w:rFonts w:hint="eastAsia" w:eastAsia="宋体"/>
          <w:lang w:eastAsia="zh-CN"/>
        </w:rPr>
        <w:t>“</w:t>
      </w:r>
      <w:r>
        <w:t>執信圭七寸。</w:t>
      </w:r>
      <w:r>
        <w:rPr>
          <w:rFonts w:hint="eastAsia" w:eastAsia="宋体"/>
          <w:lang w:eastAsia="zh-CN"/>
        </w:rPr>
        <w:t>”《</w:t>
      </w:r>
      <w:r>
        <w:t>考工記。玉人</w:t>
      </w:r>
      <w:r>
        <w:rPr>
          <w:rFonts w:hint="eastAsia" w:eastAsia="宋体"/>
          <w:lang w:eastAsia="zh-CN"/>
        </w:rPr>
        <w:t>》“</w:t>
      </w:r>
      <w:r>
        <w:t>謂之信</w:t>
      </w:r>
    </w:p>
    <w:p w14:paraId="770B3A0A">
      <w:r>
        <w:t>圭。</w:t>
      </w:r>
      <w:r>
        <w:rPr>
          <w:rFonts w:hint="eastAsia" w:eastAsia="宋体"/>
          <w:lang w:eastAsia="zh-CN"/>
        </w:rPr>
        <w:t>”</w:t>
      </w:r>
      <w:r>
        <w:t>竝與</w:t>
      </w:r>
      <w:r>
        <w:rPr>
          <w:rFonts w:hint="eastAsia" w:eastAsia="宋体"/>
          <w:lang w:eastAsia="zh-CN"/>
        </w:rPr>
        <w:t>“</w:t>
      </w:r>
      <w:r>
        <w:t>身</w:t>
      </w:r>
      <w:r>
        <w:rPr>
          <w:rFonts w:hint="eastAsia" w:eastAsia="宋体"/>
          <w:lang w:eastAsia="zh-CN"/>
        </w:rPr>
        <w:t>”</w:t>
      </w:r>
      <w:r>
        <w:t>同。</w:t>
      </w:r>
    </w:p>
    <w:p w14:paraId="551AF13D">
      <w:r>
        <w:t>頻</w:t>
      </w:r>
    </w:p>
    <w:p w14:paraId="2B29088B">
      <w:r>
        <w:rPr>
          <w:rFonts w:hint="eastAsia" w:eastAsia="宋体"/>
          <w:lang w:eastAsia="zh-CN"/>
        </w:rPr>
        <w:t>《</w:t>
      </w:r>
      <w:r>
        <w:t>玉篇</w:t>
      </w:r>
      <w:r>
        <w:rPr>
          <w:rFonts w:hint="eastAsia" w:eastAsia="宋体"/>
          <w:lang w:eastAsia="zh-CN"/>
        </w:rPr>
        <w:t>》“</w:t>
      </w:r>
      <w:r>
        <w:t>濱，涯也。J</w:t>
      </w:r>
      <w:r>
        <w:rPr>
          <w:rFonts w:hint="eastAsia" w:eastAsia="宋体"/>
          <w:lang w:eastAsia="zh-CN"/>
        </w:rPr>
        <w:t>《</w:t>
      </w:r>
      <w:r>
        <w:t>詩。召旻</w:t>
      </w:r>
      <w:r>
        <w:rPr>
          <w:rFonts w:hint="eastAsia" w:eastAsia="宋体"/>
          <w:lang w:eastAsia="zh-CN"/>
        </w:rPr>
        <w:t>》</w:t>
      </w:r>
      <w:r>
        <w:t>六章</w:t>
      </w:r>
      <w:r>
        <w:rPr>
          <w:rFonts w:hint="eastAsia" w:eastAsia="宋体"/>
          <w:lang w:eastAsia="zh-CN"/>
        </w:rPr>
        <w:t>“</w:t>
      </w:r>
      <w:r>
        <w:t>不云自頻。</w:t>
      </w:r>
      <w:r>
        <w:rPr>
          <w:rFonts w:hint="eastAsia" w:eastAsia="宋体"/>
          <w:lang w:eastAsia="zh-CN"/>
        </w:rPr>
        <w:t>”</w:t>
      </w:r>
      <w:r>
        <w:t>傳：</w:t>
      </w:r>
      <w:r>
        <w:rPr>
          <w:rFonts w:hint="eastAsia" w:eastAsia="宋体"/>
          <w:lang w:eastAsia="zh-CN"/>
        </w:rPr>
        <w:t>“</w:t>
      </w:r>
      <w:r>
        <w:t>頻，厓也。</w:t>
      </w:r>
      <w:r>
        <w:rPr>
          <w:rFonts w:hint="eastAsia" w:eastAsia="宋体"/>
          <w:lang w:eastAsia="zh-CN"/>
        </w:rPr>
        <w:t>”</w:t>
      </w:r>
      <w:r>
        <w:t>箋</w:t>
      </w:r>
      <w:r>
        <w:rPr>
          <w:rFonts w:hint="eastAsia" w:eastAsia="宋体"/>
          <w:lang w:eastAsia="zh-CN"/>
        </w:rPr>
        <w:t>“</w:t>
      </w:r>
      <w:r>
        <w:t>頻當作</w:t>
      </w:r>
    </w:p>
    <w:p w14:paraId="2878AE29">
      <w:r>
        <w:t>濱。</w:t>
      </w:r>
      <w:r>
        <w:rPr>
          <w:rFonts w:hint="eastAsia" w:eastAsia="宋体"/>
          <w:lang w:eastAsia="zh-CN"/>
        </w:rPr>
        <w:t>”</w:t>
      </w:r>
      <w:r>
        <w:t>正義</w:t>
      </w:r>
      <w:r>
        <w:rPr>
          <w:rFonts w:hint="eastAsia" w:eastAsia="宋体"/>
          <w:lang w:eastAsia="zh-CN"/>
        </w:rPr>
        <w:t>“《</w:t>
      </w:r>
      <w:r>
        <w:t>箋</w:t>
      </w:r>
      <w:r>
        <w:rPr>
          <w:rFonts w:hint="eastAsia" w:eastAsia="宋体"/>
          <w:lang w:eastAsia="zh-CN"/>
        </w:rPr>
        <w:t>》</w:t>
      </w:r>
      <w:r>
        <w:t>以水厓之濱，其字不應作頻，故破之也。</w:t>
      </w:r>
      <w:r>
        <w:rPr>
          <w:rFonts w:hint="eastAsia" w:eastAsia="宋体"/>
          <w:lang w:eastAsia="zh-CN"/>
        </w:rPr>
        <w:t>《</w:t>
      </w:r>
      <w:r>
        <w:t>傳</w:t>
      </w:r>
      <w:r>
        <w:rPr>
          <w:rFonts w:hint="eastAsia" w:eastAsia="宋体"/>
          <w:lang w:eastAsia="zh-CN"/>
        </w:rPr>
        <w:t>》</w:t>
      </w:r>
      <w:r>
        <w:t>作頻者，蓋以古多假借，或</w:t>
      </w:r>
    </w:p>
    <w:p w14:paraId="6B1D6493">
      <w:r>
        <w:t>通用故也。</w:t>
      </w:r>
      <w:r>
        <w:rPr>
          <w:rFonts w:hint="eastAsia" w:eastAsia="宋体"/>
          <w:lang w:eastAsia="zh-CN"/>
        </w:rPr>
        <w:t>”</w:t>
      </w:r>
      <w:r>
        <w:t>與</w:t>
      </w:r>
      <w:r>
        <w:rPr>
          <w:rFonts w:hint="eastAsia" w:eastAsia="宋体"/>
          <w:lang w:eastAsia="zh-CN"/>
        </w:rPr>
        <w:t>“</w:t>
      </w:r>
      <w:r>
        <w:t>濱</w:t>
      </w:r>
      <w:r>
        <w:rPr>
          <w:rFonts w:hint="eastAsia" w:eastAsia="宋体"/>
          <w:lang w:eastAsia="zh-CN"/>
        </w:rPr>
        <w:t>”</w:t>
      </w:r>
      <w:r>
        <w:t>同。</w:t>
      </w:r>
    </w:p>
    <w:p w14:paraId="410DC0B1">
      <w:r>
        <w:t>麐</w:t>
      </w:r>
    </w:p>
    <w:p w14:paraId="4C70F48C">
      <w:r>
        <w:rPr>
          <w:rFonts w:hint="eastAsia" w:eastAsia="宋体"/>
          <w:lang w:eastAsia="zh-CN"/>
        </w:rPr>
        <w:t>《</w:t>
      </w:r>
      <w:r>
        <w:t>玉篇</w:t>
      </w:r>
      <w:r>
        <w:rPr>
          <w:rFonts w:hint="eastAsia" w:eastAsia="宋体"/>
          <w:lang w:eastAsia="zh-CN"/>
        </w:rPr>
        <w:t>》</w:t>
      </w:r>
      <w:r>
        <w:t>：</w:t>
      </w:r>
      <w:r>
        <w:rPr>
          <w:rFonts w:hint="eastAsia" w:eastAsia="宋体"/>
          <w:lang w:eastAsia="zh-CN"/>
        </w:rPr>
        <w:t>“</w:t>
      </w:r>
      <w:r>
        <w:t>麟，麒麟也。</w:t>
      </w:r>
      <w:r>
        <w:rPr>
          <w:rFonts w:hint="eastAsia" w:eastAsia="宋体"/>
          <w:lang w:eastAsia="zh-CN"/>
        </w:rPr>
        <w:t>”《</w:t>
      </w:r>
      <w:r>
        <w:t>爾雅</w:t>
      </w:r>
      <w:r>
        <w:rPr>
          <w:rFonts w:hint="eastAsia" w:eastAsia="宋体"/>
          <w:lang w:eastAsia="zh-CN"/>
        </w:rPr>
        <w:t>•</w:t>
      </w:r>
      <w:r>
        <w:t>釋獸</w:t>
      </w:r>
      <w:r>
        <w:rPr>
          <w:rFonts w:hint="eastAsia" w:eastAsia="宋体"/>
          <w:lang w:eastAsia="zh-CN"/>
        </w:rPr>
        <w:t>》</w:t>
      </w:r>
      <w:r>
        <w:t>：</w:t>
      </w:r>
      <w:r>
        <w:rPr>
          <w:rFonts w:hint="eastAsia" w:eastAsia="宋体"/>
          <w:lang w:eastAsia="zh-CN"/>
        </w:rPr>
        <w:t>“</w:t>
      </w:r>
      <w:r>
        <w:t>麐，麕身，牛尾，一角。</w:t>
      </w:r>
      <w:r>
        <w:rPr>
          <w:rFonts w:hint="eastAsia" w:eastAsia="宋体"/>
          <w:lang w:eastAsia="zh-CN"/>
        </w:rPr>
        <w:t>”</w:t>
      </w:r>
      <w:r>
        <w:t>釋文：</w:t>
      </w:r>
      <w:r>
        <w:rPr>
          <w:rFonts w:hint="eastAsia" w:eastAsia="宋体"/>
          <w:lang w:eastAsia="zh-CN"/>
        </w:rPr>
        <w:t>“</w:t>
      </w:r>
      <w:r>
        <w:t>麐，牝麒</w:t>
      </w:r>
    </w:p>
    <w:p w14:paraId="5BCB4516">
      <w:r>
        <w:t>【第345页】</w:t>
      </w:r>
    </w:p>
    <w:p w14:paraId="0C0435BB">
      <w:r>
        <w:t>也。</w:t>
      </w:r>
      <w:r>
        <w:rPr>
          <w:rFonts w:hint="eastAsia" w:eastAsia="宋体"/>
          <w:lang w:eastAsia="zh-CN"/>
        </w:rPr>
        <w:t>”</w:t>
      </w:r>
      <w:r>
        <w:t>與</w:t>
      </w:r>
      <w:r>
        <w:rPr>
          <w:rFonts w:hint="eastAsia" w:eastAsia="宋体"/>
          <w:lang w:eastAsia="zh-CN"/>
        </w:rPr>
        <w:t>“</w:t>
      </w:r>
      <w:r>
        <w:t>麟</w:t>
      </w:r>
      <w:r>
        <w:rPr>
          <w:rFonts w:hint="eastAsia" w:eastAsia="宋体"/>
          <w:lang w:eastAsia="zh-CN"/>
        </w:rPr>
        <w:t>”</w:t>
      </w:r>
      <w:r>
        <w:t>同。</w:t>
      </w:r>
    </w:p>
    <w:p w14:paraId="4CB76924">
      <w:r>
        <w:t>鄰</w:t>
      </w:r>
    </w:p>
    <w:p w14:paraId="0DE0E198">
      <w:r>
        <w:rPr>
          <w:rFonts w:hint="eastAsia" w:eastAsia="宋体"/>
          <w:lang w:eastAsia="zh-CN"/>
        </w:rPr>
        <w:t>《</w:t>
      </w:r>
      <w:r>
        <w:t>玉篇</w:t>
      </w:r>
      <w:r>
        <w:rPr>
          <w:rFonts w:hint="eastAsia" w:eastAsia="宋体"/>
          <w:lang w:eastAsia="zh-CN"/>
        </w:rPr>
        <w:t>》</w:t>
      </w:r>
      <w:r>
        <w:t>：</w:t>
      </w:r>
      <w:r>
        <w:rPr>
          <w:rFonts w:hint="eastAsia" w:eastAsia="宋体"/>
          <w:lang w:eastAsia="zh-CN"/>
        </w:rPr>
        <w:t>“</w:t>
      </w:r>
      <w:r>
        <w:t>轔，衆車聲。</w:t>
      </w:r>
      <w:r>
        <w:rPr>
          <w:rFonts w:hint="eastAsia" w:eastAsia="宋体"/>
          <w:lang w:eastAsia="zh-CN"/>
        </w:rPr>
        <w:t>”《</w:t>
      </w:r>
      <w:r>
        <w:t>詩。車鄰</w:t>
      </w:r>
      <w:r>
        <w:rPr>
          <w:rFonts w:hint="eastAsia" w:eastAsia="宋体"/>
          <w:lang w:eastAsia="zh-CN"/>
        </w:rPr>
        <w:t>》</w:t>
      </w:r>
      <w:r>
        <w:t>首章：</w:t>
      </w:r>
      <w:r>
        <w:rPr>
          <w:rFonts w:hint="eastAsia" w:eastAsia="宋体"/>
          <w:lang w:eastAsia="zh-CN"/>
        </w:rPr>
        <w:t>“</w:t>
      </w:r>
      <w:r>
        <w:t>有車鄰鄰。</w:t>
      </w:r>
      <w:r>
        <w:rPr>
          <w:rFonts w:hint="eastAsia" w:eastAsia="宋体"/>
          <w:lang w:eastAsia="zh-CN"/>
        </w:rPr>
        <w:t>”</w:t>
      </w:r>
      <w:r>
        <w:t>傳：</w:t>
      </w:r>
      <w:r>
        <w:rPr>
          <w:rFonts w:hint="eastAsia" w:eastAsia="宋体"/>
          <w:lang w:eastAsia="zh-CN"/>
        </w:rPr>
        <w:t>“</w:t>
      </w:r>
      <w:r>
        <w:t>鄰鄰，衆車聲也。</w:t>
      </w:r>
      <w:r>
        <w:rPr>
          <w:rFonts w:hint="eastAsia" w:eastAsia="宋体"/>
          <w:lang w:eastAsia="zh-CN"/>
        </w:rPr>
        <w:t>”</w:t>
      </w:r>
      <w:r>
        <w:t>與</w:t>
      </w:r>
    </w:p>
    <w:p w14:paraId="614CC10F">
      <w:r>
        <w:rPr>
          <w:rFonts w:hint="eastAsia" w:eastAsia="宋体"/>
          <w:lang w:eastAsia="zh-CN"/>
        </w:rPr>
        <w:t>“</w:t>
      </w:r>
      <w:r>
        <w:t>轔</w:t>
      </w:r>
      <w:r>
        <w:rPr>
          <w:rFonts w:hint="eastAsia" w:eastAsia="宋体"/>
          <w:lang w:eastAsia="zh-CN"/>
        </w:rPr>
        <w:t>”</w:t>
      </w:r>
      <w:r>
        <w:t>同。</w:t>
      </w:r>
    </w:p>
    <w:p w14:paraId="656A0693">
      <w:r>
        <w:t>麕</w:t>
      </w:r>
    </w:p>
    <w:p w14:paraId="060A9BD2">
      <w:pPr>
        <w:rPr>
          <w:rFonts w:hint="eastAsia" w:eastAsia="宋体"/>
          <w:lang w:eastAsia="zh-CN"/>
        </w:rPr>
      </w:pPr>
      <w:r>
        <w:rPr>
          <w:rFonts w:hint="eastAsia" w:eastAsia="宋体"/>
          <w:lang w:eastAsia="zh-CN"/>
        </w:rPr>
        <w:t>《</w:t>
      </w:r>
      <w:r>
        <w:t>説文</w:t>
      </w:r>
      <w:r>
        <w:rPr>
          <w:rFonts w:hint="eastAsia" w:eastAsia="宋体"/>
          <w:lang w:eastAsia="zh-CN"/>
        </w:rPr>
        <w:t>》“</w:t>
      </w:r>
      <w:r>
        <w:t>麇，麞也。</w:t>
      </w:r>
      <w:r>
        <w:rPr>
          <w:rFonts w:hint="eastAsia" w:eastAsia="宋体"/>
          <w:lang w:eastAsia="zh-CN"/>
        </w:rPr>
        <w:t>”《</w:t>
      </w:r>
      <w:r>
        <w:t>詩</w:t>
      </w:r>
      <w:r>
        <w:rPr>
          <w:rFonts w:hint="eastAsia" w:eastAsia="宋体"/>
          <w:lang w:eastAsia="zh-CN"/>
        </w:rPr>
        <w:t>•</w:t>
      </w:r>
      <w:r>
        <w:t>野有死麕</w:t>
      </w:r>
      <w:r>
        <w:rPr>
          <w:rFonts w:hint="eastAsia" w:eastAsia="宋体"/>
          <w:lang w:eastAsia="zh-CN"/>
        </w:rPr>
        <w:t>》</w:t>
      </w:r>
      <w:r>
        <w:t>首章正義引</w:t>
      </w:r>
      <w:r>
        <w:rPr>
          <w:rFonts w:hint="eastAsia" w:eastAsia="宋体"/>
          <w:lang w:eastAsia="zh-CN"/>
        </w:rPr>
        <w:t>《</w:t>
      </w:r>
      <w:r>
        <w:t>繢人</w:t>
      </w:r>
      <w:r>
        <w:rPr>
          <w:rFonts w:hint="eastAsia" w:eastAsia="宋体"/>
          <w:lang w:eastAsia="zh-CN"/>
        </w:rPr>
        <w:t>》</w:t>
      </w:r>
      <w:r>
        <w:t>注云：</w:t>
      </w:r>
      <w:r>
        <w:rPr>
          <w:rFonts w:hint="eastAsia" w:eastAsia="宋体"/>
          <w:lang w:eastAsia="zh-CN"/>
        </w:rPr>
        <w:t>“</w:t>
      </w:r>
      <w:r>
        <w:t>齊人謂麕爲獐。</w:t>
      </w:r>
      <w:r>
        <w:rPr>
          <w:rFonts w:hint="eastAsia" w:eastAsia="宋体"/>
          <w:lang w:eastAsia="zh-CN"/>
        </w:rPr>
        <w:t>”</w:t>
      </w:r>
    </w:p>
    <w:p w14:paraId="028C2D6B">
      <w:r>
        <w:rPr>
          <w:rFonts w:hint="eastAsia" w:eastAsia="宋体"/>
          <w:lang w:eastAsia="zh-CN"/>
        </w:rPr>
        <w:t>《</w:t>
      </w:r>
      <w:r>
        <w:t>禮記。内則</w:t>
      </w:r>
      <w:r>
        <w:rPr>
          <w:rFonts w:hint="eastAsia" w:eastAsia="宋体"/>
          <w:lang w:eastAsia="zh-CN"/>
        </w:rPr>
        <w:t>》</w:t>
      </w:r>
      <w:r>
        <w:t>：</w:t>
      </w:r>
      <w:r>
        <w:rPr>
          <w:rFonts w:hint="eastAsia" w:eastAsia="宋体"/>
          <w:lang w:eastAsia="zh-CN"/>
        </w:rPr>
        <w:t>“</w:t>
      </w:r>
      <w:r>
        <w:t>麕脯。</w:t>
      </w:r>
      <w:r>
        <w:rPr>
          <w:rFonts w:hint="eastAsia" w:eastAsia="宋体"/>
          <w:lang w:eastAsia="zh-CN"/>
        </w:rPr>
        <w:t>”《</w:t>
      </w:r>
      <w:r>
        <w:t>爾雅</w:t>
      </w:r>
      <w:r>
        <w:rPr>
          <w:rFonts w:hint="eastAsia" w:eastAsia="宋体"/>
          <w:lang w:eastAsia="zh-CN"/>
        </w:rPr>
        <w:t>•</w:t>
      </w:r>
      <w:r>
        <w:t>釋獸</w:t>
      </w:r>
      <w:r>
        <w:rPr>
          <w:rFonts w:hint="eastAsia" w:eastAsia="宋体"/>
          <w:lang w:eastAsia="zh-CN"/>
        </w:rPr>
        <w:t>》</w:t>
      </w:r>
      <w:r>
        <w:t>：</w:t>
      </w:r>
      <w:r>
        <w:rPr>
          <w:rFonts w:hint="eastAsia" w:eastAsia="宋体"/>
          <w:lang w:eastAsia="zh-CN"/>
        </w:rPr>
        <w:t>“</w:t>
      </w:r>
      <w:r>
        <w:t>麕，牡麌，牝麜。</w:t>
      </w:r>
      <w:r>
        <w:rPr>
          <w:rFonts w:hint="eastAsia" w:eastAsia="宋体"/>
          <w:lang w:eastAsia="zh-CN"/>
        </w:rPr>
        <w:t>”</w:t>
      </w:r>
      <w:r>
        <w:t>竝與</w:t>
      </w:r>
      <w:r>
        <w:rPr>
          <w:rFonts w:hint="eastAsia" w:eastAsia="宋体"/>
          <w:lang w:eastAsia="zh-CN"/>
        </w:rPr>
        <w:t>“</w:t>
      </w:r>
      <w:r>
        <w:t>麇</w:t>
      </w:r>
      <w:r>
        <w:rPr>
          <w:rFonts w:hint="eastAsia" w:eastAsia="宋体"/>
          <w:lang w:eastAsia="zh-CN"/>
        </w:rPr>
        <w:t>”</w:t>
      </w:r>
      <w:r>
        <w:t>同</w:t>
      </w:r>
    </w:p>
    <w:p w14:paraId="289096BE">
      <w:r>
        <w:t>玟</w:t>
      </w:r>
    </w:p>
    <w:p w14:paraId="33CDB3A7">
      <w:pPr>
        <w:rPr>
          <w:rFonts w:hint="eastAsia" w:eastAsia="宋体"/>
          <w:lang w:eastAsia="zh-CN"/>
        </w:rPr>
      </w:pPr>
      <w:r>
        <w:rPr>
          <w:rFonts w:hint="eastAsia" w:eastAsia="宋体"/>
          <w:lang w:eastAsia="zh-CN"/>
        </w:rPr>
        <w:t>《</w:t>
      </w:r>
      <w:r>
        <w:t>説文</w:t>
      </w:r>
      <w:r>
        <w:rPr>
          <w:rFonts w:hint="eastAsia" w:eastAsia="宋体"/>
          <w:lang w:eastAsia="zh-CN"/>
        </w:rPr>
        <w:t>》“</w:t>
      </w:r>
      <w:r>
        <w:t>珉，石之美者。</w:t>
      </w:r>
      <w:r>
        <w:rPr>
          <w:rFonts w:hint="eastAsia" w:eastAsia="宋体"/>
          <w:lang w:eastAsia="zh-CN"/>
        </w:rPr>
        <w:t>”《</w:t>
      </w:r>
      <w:r>
        <w:t>禮記。玉藻</w:t>
      </w:r>
      <w:r>
        <w:rPr>
          <w:rFonts w:hint="eastAsia" w:eastAsia="宋体"/>
          <w:lang w:eastAsia="zh-CN"/>
        </w:rPr>
        <w:t>》</w:t>
      </w:r>
      <w:r>
        <w:t>：</w:t>
      </w:r>
      <w:r>
        <w:rPr>
          <w:rFonts w:hint="eastAsia" w:eastAsia="宋体"/>
          <w:lang w:eastAsia="zh-CN"/>
        </w:rPr>
        <w:t>“</w:t>
      </w:r>
      <w:r>
        <w:t>士佩瓀玟。</w:t>
      </w:r>
      <w:r>
        <w:rPr>
          <w:rFonts w:hint="eastAsia" w:eastAsia="宋体"/>
          <w:lang w:eastAsia="zh-CN"/>
        </w:rPr>
        <w:t>”</w:t>
      </w:r>
      <w:r>
        <w:t>正義：</w:t>
      </w:r>
      <w:r>
        <w:rPr>
          <w:rFonts w:hint="eastAsia" w:eastAsia="宋体"/>
          <w:lang w:eastAsia="zh-CN"/>
        </w:rPr>
        <w:t>“</w:t>
      </w:r>
      <w:r>
        <w:t>瓀玟，石次玉者。</w:t>
      </w:r>
      <w:r>
        <w:rPr>
          <w:rFonts w:hint="eastAsia" w:eastAsia="宋体"/>
          <w:lang w:eastAsia="zh-CN"/>
        </w:rPr>
        <w:t>”</w:t>
      </w:r>
    </w:p>
    <w:p w14:paraId="166D51A6">
      <w:r>
        <w:rPr>
          <w:rFonts w:hint="eastAsia" w:eastAsia="宋体"/>
          <w:lang w:eastAsia="zh-CN"/>
        </w:rPr>
        <w:t>“</w:t>
      </w:r>
      <w:r>
        <w:t>玟</w:t>
      </w:r>
      <w:r>
        <w:rPr>
          <w:rFonts w:hint="eastAsia" w:eastAsia="宋体"/>
          <w:lang w:eastAsia="zh-CN"/>
        </w:rPr>
        <w:t>”</w:t>
      </w:r>
      <w:r>
        <w:t>與</w:t>
      </w:r>
      <w:r>
        <w:rPr>
          <w:rFonts w:hint="eastAsia" w:eastAsia="宋体"/>
          <w:lang w:eastAsia="zh-CN"/>
        </w:rPr>
        <w:t>“</w:t>
      </w:r>
      <w:r>
        <w:t>珉</w:t>
      </w:r>
      <w:r>
        <w:rPr>
          <w:rFonts w:hint="eastAsia" w:eastAsia="宋体"/>
          <w:lang w:eastAsia="zh-CN"/>
        </w:rPr>
        <w:t>”</w:t>
      </w:r>
      <w:r>
        <w:t>同</w:t>
      </w:r>
    </w:p>
    <w:p w14:paraId="5F44CD67">
      <w:r>
        <w:t>【第346页】</w:t>
      </w:r>
    </w:p>
    <w:p w14:paraId="25C75602">
      <w:r>
        <w:t>寅</w:t>
      </w:r>
    </w:p>
    <w:p w14:paraId="13ED4139">
      <w:r>
        <w:rPr>
          <w:rFonts w:hint="eastAsia" w:eastAsia="宋体"/>
          <w:lang w:eastAsia="zh-CN"/>
        </w:rPr>
        <w:t>《</w:t>
      </w:r>
      <w:r>
        <w:t>説文</w:t>
      </w:r>
      <w:r>
        <w:rPr>
          <w:rFonts w:hint="eastAsia" w:eastAsia="宋体"/>
          <w:lang w:eastAsia="zh-CN"/>
        </w:rPr>
        <w:t>》</w:t>
      </w:r>
      <w:r>
        <w:t>：</w:t>
      </w:r>
      <w:r>
        <w:rPr>
          <w:rFonts w:hint="eastAsia" w:eastAsia="宋体"/>
          <w:lang w:eastAsia="zh-CN"/>
        </w:rPr>
        <w:t>“</w:t>
      </w:r>
      <w:r>
        <w:t>夤，敬惕也。</w:t>
      </w:r>
      <w:r>
        <w:rPr>
          <w:rFonts w:hint="eastAsia" w:eastAsia="宋体"/>
          <w:lang w:eastAsia="zh-CN"/>
        </w:rPr>
        <w:t>”《</w:t>
      </w:r>
      <w:r>
        <w:t>書</w:t>
      </w:r>
      <w:r>
        <w:rPr>
          <w:rFonts w:hint="eastAsia" w:eastAsia="宋体"/>
          <w:lang w:eastAsia="zh-CN"/>
        </w:rPr>
        <w:t>•</w:t>
      </w:r>
      <w:r>
        <w:t>堯典</w:t>
      </w:r>
      <w:r>
        <w:rPr>
          <w:rFonts w:hint="eastAsia" w:eastAsia="宋体"/>
          <w:lang w:eastAsia="zh-CN"/>
        </w:rPr>
        <w:t>》</w:t>
      </w:r>
      <w:r>
        <w:t>：</w:t>
      </w:r>
      <w:r>
        <w:rPr>
          <w:rFonts w:hint="eastAsia" w:eastAsia="宋体"/>
          <w:lang w:eastAsia="zh-CN"/>
        </w:rPr>
        <w:t>“</w:t>
      </w:r>
      <w:r>
        <w:t>寅賓出日。</w:t>
      </w:r>
      <w:r>
        <w:rPr>
          <w:rFonts w:hint="eastAsia" w:eastAsia="宋体"/>
          <w:lang w:eastAsia="zh-CN"/>
        </w:rPr>
        <w:t>”</w:t>
      </w:r>
      <w:r>
        <w:t>傳：</w:t>
      </w:r>
      <w:r>
        <w:rPr>
          <w:rFonts w:hint="eastAsia" w:eastAsia="宋体"/>
          <w:lang w:eastAsia="zh-CN"/>
        </w:rPr>
        <w:t>“</w:t>
      </w:r>
      <w:r>
        <w:t>寅，敬也。</w:t>
      </w:r>
      <w:r>
        <w:rPr>
          <w:rFonts w:hint="eastAsia" w:eastAsia="宋体"/>
          <w:lang w:eastAsia="zh-CN"/>
        </w:rPr>
        <w:t>”《</w:t>
      </w:r>
      <w:r>
        <w:t>舜典</w:t>
      </w:r>
      <w:r>
        <w:rPr>
          <w:rFonts w:hint="eastAsia" w:eastAsia="宋体"/>
          <w:lang w:eastAsia="zh-CN"/>
        </w:rPr>
        <w:t>》</w:t>
      </w:r>
      <w:r>
        <w:t>：</w:t>
      </w:r>
      <w:r>
        <w:rPr>
          <w:rFonts w:hint="eastAsia" w:eastAsia="宋体"/>
          <w:lang w:eastAsia="zh-CN"/>
        </w:rPr>
        <w:t>“</w:t>
      </w:r>
      <w:r>
        <w:t>夙夜</w:t>
      </w:r>
    </w:p>
    <w:p w14:paraId="1B1CDE20">
      <w:r>
        <w:t>惟寅。</w:t>
      </w:r>
      <w:r>
        <w:rPr>
          <w:rFonts w:hint="eastAsia" w:eastAsia="宋体"/>
          <w:lang w:eastAsia="zh-CN"/>
        </w:rPr>
        <w:t>”《</w:t>
      </w:r>
      <w:r>
        <w:t>皋陶謨</w:t>
      </w:r>
      <w:r>
        <w:rPr>
          <w:rFonts w:hint="eastAsia" w:eastAsia="宋体"/>
          <w:lang w:eastAsia="zh-CN"/>
        </w:rPr>
        <w:t>》</w:t>
      </w:r>
      <w:r>
        <w:t>：</w:t>
      </w:r>
      <w:r>
        <w:rPr>
          <w:rFonts w:hint="eastAsia" w:eastAsia="宋体"/>
          <w:lang w:eastAsia="zh-CN"/>
        </w:rPr>
        <w:t>“</w:t>
      </w:r>
      <w:r>
        <w:t>同寅協恭和衷哉。</w:t>
      </w:r>
      <w:r>
        <w:rPr>
          <w:rFonts w:hint="eastAsia" w:eastAsia="宋体"/>
          <w:lang w:eastAsia="zh-CN"/>
        </w:rPr>
        <w:t>”《</w:t>
      </w:r>
      <w:r>
        <w:t>爾雅。釋詁</w:t>
      </w:r>
      <w:r>
        <w:rPr>
          <w:rFonts w:hint="eastAsia" w:eastAsia="宋体"/>
          <w:lang w:eastAsia="zh-CN"/>
        </w:rPr>
        <w:t>》</w:t>
      </w:r>
      <w:r>
        <w:t>：</w:t>
      </w:r>
      <w:r>
        <w:rPr>
          <w:rFonts w:hint="eastAsia" w:eastAsia="宋体"/>
          <w:lang w:eastAsia="zh-CN"/>
        </w:rPr>
        <w:t>“</w:t>
      </w:r>
      <w:r>
        <w:t>寅，敬也。</w:t>
      </w:r>
      <w:r>
        <w:rPr>
          <w:rFonts w:hint="eastAsia" w:eastAsia="宋体"/>
          <w:lang w:eastAsia="zh-CN"/>
        </w:rPr>
        <w:t>”</w:t>
      </w:r>
      <w:r>
        <w:t>竝與</w:t>
      </w:r>
      <w:r>
        <w:rPr>
          <w:rFonts w:hint="eastAsia" w:eastAsia="宋体"/>
          <w:lang w:eastAsia="zh-CN"/>
        </w:rPr>
        <w:t>“</w:t>
      </w:r>
      <w:r>
        <w:t>夤</w:t>
      </w:r>
      <w:r>
        <w:rPr>
          <w:rFonts w:hint="eastAsia" w:eastAsia="宋体"/>
          <w:lang w:eastAsia="zh-CN"/>
        </w:rPr>
        <w:t>”</w:t>
      </w:r>
      <w:r>
        <w:t>同</w:t>
      </w:r>
    </w:p>
    <w:p w14:paraId="186D1AF3">
      <w:r>
        <w:t>肫</w:t>
      </w:r>
    </w:p>
    <w:p w14:paraId="5FE18D44">
      <w:r>
        <w:rPr>
          <w:rFonts w:hint="eastAsia" w:eastAsia="宋体"/>
          <w:lang w:eastAsia="zh-CN"/>
        </w:rPr>
        <w:t>《</w:t>
      </w:r>
      <w:r>
        <w:t>廣韻</w:t>
      </w:r>
      <w:r>
        <w:rPr>
          <w:rFonts w:hint="eastAsia" w:eastAsia="宋体"/>
          <w:lang w:eastAsia="zh-CN"/>
        </w:rPr>
        <w:t>》</w:t>
      </w:r>
      <w:r>
        <w:t>：</w:t>
      </w:r>
      <w:r>
        <w:rPr>
          <w:rFonts w:hint="eastAsia" w:eastAsia="宋体"/>
          <w:lang w:eastAsia="zh-CN"/>
        </w:rPr>
        <w:t>“</w:t>
      </w:r>
      <w:r>
        <w:t>諄，誠懇貌也。</w:t>
      </w:r>
      <w:r>
        <w:rPr>
          <w:rFonts w:hint="eastAsia" w:eastAsia="宋体"/>
          <w:lang w:eastAsia="zh-CN"/>
        </w:rPr>
        <w:t>”《</w:t>
      </w:r>
      <w:r>
        <w:t>禮記</w:t>
      </w:r>
      <w:r>
        <w:rPr>
          <w:rFonts w:hint="eastAsia" w:eastAsia="宋体"/>
          <w:lang w:eastAsia="zh-CN"/>
        </w:rPr>
        <w:t>•</w:t>
      </w:r>
      <w:r>
        <w:t>中庸</w:t>
      </w:r>
      <w:r>
        <w:rPr>
          <w:rFonts w:hint="eastAsia" w:eastAsia="宋体"/>
          <w:lang w:eastAsia="zh-CN"/>
        </w:rPr>
        <w:t>》</w:t>
      </w:r>
      <w:r>
        <w:t>：</w:t>
      </w:r>
      <w:r>
        <w:rPr>
          <w:rFonts w:hint="eastAsia" w:eastAsia="宋体"/>
          <w:lang w:eastAsia="zh-CN"/>
        </w:rPr>
        <w:t>“</w:t>
      </w:r>
      <w:r>
        <w:t>肫肫其仁。</w:t>
      </w:r>
      <w:r>
        <w:rPr>
          <w:rFonts w:hint="eastAsia" w:eastAsia="宋体"/>
          <w:lang w:eastAsia="zh-CN"/>
        </w:rPr>
        <w:t>”</w:t>
      </w:r>
      <w:r>
        <w:t>注：</w:t>
      </w:r>
      <w:r>
        <w:rPr>
          <w:rFonts w:hint="eastAsia" w:eastAsia="宋体"/>
          <w:lang w:eastAsia="zh-CN"/>
        </w:rPr>
        <w:t>“</w:t>
      </w:r>
      <w:r>
        <w:t>肫肫，懇誠貌也。</w:t>
      </w:r>
      <w:r>
        <w:rPr>
          <w:rFonts w:hint="eastAsia" w:eastAsia="宋体"/>
          <w:lang w:eastAsia="zh-CN"/>
        </w:rPr>
        <w:t>”</w:t>
      </w:r>
      <w:r>
        <w:t>與</w:t>
      </w:r>
    </w:p>
    <w:p w14:paraId="174DF3B5">
      <w:r>
        <w:rPr>
          <w:rFonts w:hint="eastAsia" w:eastAsia="宋体"/>
          <w:lang w:eastAsia="zh-CN"/>
        </w:rPr>
        <w:t>“</w:t>
      </w:r>
      <w:r>
        <w:t>諄</w:t>
      </w:r>
      <w:r>
        <w:rPr>
          <w:rFonts w:hint="eastAsia" w:eastAsia="宋体"/>
          <w:lang w:eastAsia="zh-CN"/>
        </w:rPr>
        <w:t>”</w:t>
      </w:r>
      <w:r>
        <w:t>同。</w:t>
      </w:r>
    </w:p>
    <w:p w14:paraId="45433624">
      <w:r>
        <w:t>純</w:t>
      </w:r>
    </w:p>
    <w:p w14:paraId="30B55728">
      <w:r>
        <w:rPr>
          <w:rFonts w:hint="eastAsia" w:eastAsia="宋体"/>
          <w:lang w:eastAsia="zh-CN"/>
        </w:rPr>
        <w:t>《</w:t>
      </w:r>
      <w:r>
        <w:t>禮記</w:t>
      </w:r>
      <w:r>
        <w:rPr>
          <w:rFonts w:hint="eastAsia" w:eastAsia="宋体"/>
          <w:lang w:eastAsia="zh-CN"/>
        </w:rPr>
        <w:t>》</w:t>
      </w:r>
      <w:r>
        <w:t>：</w:t>
      </w:r>
      <w:r>
        <w:rPr>
          <w:rFonts w:hint="eastAsia" w:eastAsia="宋体"/>
          <w:lang w:eastAsia="zh-CN"/>
        </w:rPr>
        <w:t>“</w:t>
      </w:r>
      <w:r>
        <w:t>肫肫其仁。</w:t>
      </w:r>
      <w:r>
        <w:rPr>
          <w:rFonts w:hint="eastAsia" w:eastAsia="宋体"/>
          <w:lang w:eastAsia="zh-CN"/>
        </w:rPr>
        <w:t>”</w:t>
      </w:r>
      <w:r>
        <w:t>注：</w:t>
      </w:r>
      <w:r>
        <w:rPr>
          <w:rFonts w:hint="eastAsia" w:eastAsia="宋体"/>
          <w:lang w:eastAsia="zh-CN"/>
        </w:rPr>
        <w:t>“</w:t>
      </w:r>
      <w:r>
        <w:t>肫肫或爲純純。</w:t>
      </w:r>
      <w:r>
        <w:rPr>
          <w:rFonts w:hint="eastAsia" w:eastAsia="宋体"/>
          <w:lang w:eastAsia="zh-CN"/>
        </w:rPr>
        <w:t>”</w:t>
      </w:r>
      <w:r>
        <w:t>與</w:t>
      </w:r>
      <w:r>
        <w:rPr>
          <w:rFonts w:hint="eastAsia" w:eastAsia="宋体"/>
          <w:lang w:eastAsia="zh-CN"/>
        </w:rPr>
        <w:t>“</w:t>
      </w:r>
      <w:r>
        <w:t>肫</w:t>
      </w:r>
      <w:r>
        <w:rPr>
          <w:rFonts w:hint="eastAsia" w:eastAsia="宋体"/>
          <w:lang w:eastAsia="zh-CN"/>
        </w:rPr>
        <w:t>”</w:t>
      </w:r>
      <w:r>
        <w:t>同</w:t>
      </w:r>
    </w:p>
    <w:p w14:paraId="56590C55">
      <w:r>
        <w:t>洵</w:t>
      </w:r>
    </w:p>
    <w:p w14:paraId="11589D49">
      <w:r>
        <w:rPr>
          <w:rFonts w:hint="eastAsia" w:eastAsia="宋体"/>
          <w:lang w:eastAsia="zh-CN"/>
        </w:rPr>
        <w:t>《</w:t>
      </w:r>
      <w:r>
        <w:t>方言</w:t>
      </w:r>
      <w:r>
        <w:rPr>
          <w:rFonts w:hint="eastAsia" w:eastAsia="宋体"/>
          <w:lang w:eastAsia="zh-CN"/>
        </w:rPr>
        <w:t>》</w:t>
      </w:r>
      <w:r>
        <w:t>：</w:t>
      </w:r>
      <w:r>
        <w:rPr>
          <w:rFonts w:hint="eastAsia" w:eastAsia="宋体"/>
          <w:lang w:eastAsia="zh-CN"/>
        </w:rPr>
        <w:t>“</w:t>
      </w:r>
      <w:r>
        <w:t>恂，信也，宋衞汝潁之間曰恂。</w:t>
      </w:r>
      <w:r>
        <w:rPr>
          <w:rFonts w:hint="eastAsia" w:eastAsia="宋体"/>
          <w:lang w:eastAsia="zh-CN"/>
        </w:rPr>
        <w:t>”《</w:t>
      </w:r>
      <w:r>
        <w:t>詩</w:t>
      </w:r>
      <w:r>
        <w:rPr>
          <w:rFonts w:hint="eastAsia" w:eastAsia="宋体"/>
          <w:lang w:eastAsia="zh-CN"/>
        </w:rPr>
        <w:t>•</w:t>
      </w:r>
      <w:r>
        <w:t>静女</w:t>
      </w:r>
      <w:r>
        <w:rPr>
          <w:rFonts w:hint="eastAsia" w:eastAsia="宋体"/>
          <w:lang w:eastAsia="zh-CN"/>
        </w:rPr>
        <w:t>》</w:t>
      </w:r>
      <w:r>
        <w:t>三章：</w:t>
      </w:r>
      <w:r>
        <w:rPr>
          <w:rFonts w:hint="eastAsia" w:eastAsia="宋体"/>
          <w:lang w:eastAsia="zh-CN"/>
        </w:rPr>
        <w:t>“</w:t>
      </w:r>
      <w:r>
        <w:t>洵美且異。</w:t>
      </w:r>
      <w:r>
        <w:rPr>
          <w:rFonts w:hint="eastAsia" w:eastAsia="宋体"/>
          <w:lang w:eastAsia="zh-CN"/>
        </w:rPr>
        <w:t>”</w:t>
      </w:r>
      <w:r>
        <w:t>箋：</w:t>
      </w:r>
      <w:r>
        <w:rPr>
          <w:rFonts w:hint="eastAsia" w:eastAsia="宋体"/>
          <w:lang w:eastAsia="zh-CN"/>
        </w:rPr>
        <w:t>“</w:t>
      </w:r>
      <w:r>
        <w:t>洵</w:t>
      </w:r>
    </w:p>
    <w:p w14:paraId="42E21B24">
      <w:r>
        <w:t>信也。</w:t>
      </w:r>
      <w:r>
        <w:rPr>
          <w:rFonts w:hint="eastAsia" w:eastAsia="宋体"/>
          <w:lang w:eastAsia="zh-CN"/>
        </w:rPr>
        <w:t>”《</w:t>
      </w:r>
      <w:r>
        <w:t>叔于田</w:t>
      </w:r>
      <w:r>
        <w:rPr>
          <w:rFonts w:hint="eastAsia" w:eastAsia="宋体"/>
          <w:lang w:eastAsia="zh-CN"/>
        </w:rPr>
        <w:t>》</w:t>
      </w:r>
      <w:r>
        <w:t>首章：</w:t>
      </w:r>
      <w:r>
        <w:rPr>
          <w:rFonts w:hint="eastAsia" w:eastAsia="宋体"/>
          <w:lang w:eastAsia="zh-CN"/>
        </w:rPr>
        <w:t>“</w:t>
      </w:r>
      <w:r>
        <w:t>洵美且仁。</w:t>
      </w:r>
      <w:r>
        <w:rPr>
          <w:rFonts w:hint="eastAsia" w:eastAsia="宋体"/>
          <w:lang w:eastAsia="zh-CN"/>
        </w:rPr>
        <w:t>”《</w:t>
      </w:r>
      <w:r>
        <w:t>有女同車</w:t>
      </w:r>
      <w:r>
        <w:rPr>
          <w:rFonts w:hint="eastAsia" w:eastAsia="宋体"/>
          <w:lang w:eastAsia="zh-CN"/>
        </w:rPr>
        <w:t>》</w:t>
      </w:r>
      <w:r>
        <w:t>首章：</w:t>
      </w:r>
      <w:r>
        <w:rPr>
          <w:rFonts w:hint="eastAsia" w:eastAsia="宋体"/>
          <w:lang w:eastAsia="zh-CN"/>
        </w:rPr>
        <w:t>“</w:t>
      </w:r>
      <w:r>
        <w:t>洵美且都。</w:t>
      </w:r>
      <w:r>
        <w:rPr>
          <w:rFonts w:hint="eastAsia" w:eastAsia="宋体"/>
          <w:lang w:eastAsia="zh-CN"/>
        </w:rPr>
        <w:t>”《</w:t>
      </w:r>
      <w:r>
        <w:t>溱洧</w:t>
      </w:r>
      <w:r>
        <w:rPr>
          <w:rFonts w:hint="eastAsia" w:eastAsia="宋体"/>
          <w:lang w:eastAsia="zh-CN"/>
        </w:rPr>
        <w:t>》</w:t>
      </w:r>
      <w:r>
        <w:t>首章：</w:t>
      </w:r>
      <w:r>
        <w:rPr>
          <w:rFonts w:hint="eastAsia" w:eastAsia="宋体"/>
          <w:lang w:eastAsia="zh-CN"/>
        </w:rPr>
        <w:t>“</w:t>
      </w:r>
      <w:r>
        <w:t>洵訏</w:t>
      </w:r>
    </w:p>
    <w:p w14:paraId="77467122">
      <w:r>
        <w:t>且樂。</w:t>
      </w:r>
      <w:r>
        <w:rPr>
          <w:rFonts w:hint="eastAsia" w:eastAsia="宋体"/>
          <w:lang w:eastAsia="zh-CN"/>
        </w:rPr>
        <w:t>”</w:t>
      </w:r>
      <w:r>
        <w:t>竝與</w:t>
      </w:r>
      <w:r>
        <w:rPr>
          <w:rFonts w:hint="eastAsia" w:eastAsia="宋体"/>
          <w:lang w:eastAsia="zh-CN"/>
        </w:rPr>
        <w:t>“</w:t>
      </w:r>
      <w:r>
        <w:t>恂</w:t>
      </w:r>
      <w:r>
        <w:rPr>
          <w:rFonts w:hint="eastAsia" w:eastAsia="宋体"/>
          <w:lang w:eastAsia="zh-CN"/>
        </w:rPr>
        <w:t>”</w:t>
      </w:r>
      <w:r>
        <w:t>同。</w:t>
      </w:r>
    </w:p>
    <w:p w14:paraId="6C8E8A33">
      <w:r>
        <w:t>【第347页】</w:t>
      </w:r>
    </w:p>
    <w:p w14:paraId="4612DFC1">
      <w:r>
        <w:t>遵</w:t>
      </w:r>
    </w:p>
    <w:p w14:paraId="34E62138">
      <w:r>
        <w:rPr>
          <w:rFonts w:hint="eastAsia" w:eastAsia="宋体"/>
          <w:lang w:eastAsia="zh-CN"/>
        </w:rPr>
        <w:t>《</w:t>
      </w:r>
      <w:r>
        <w:t>廣韻</w:t>
      </w:r>
      <w:r>
        <w:rPr>
          <w:rFonts w:hint="eastAsia" w:eastAsia="宋体"/>
          <w:lang w:eastAsia="zh-CN"/>
        </w:rPr>
        <w:t>》</w:t>
      </w:r>
      <w:r>
        <w:t>：</w:t>
      </w:r>
      <w:r>
        <w:rPr>
          <w:rFonts w:hint="eastAsia" w:eastAsia="宋体"/>
          <w:lang w:eastAsia="zh-CN"/>
        </w:rPr>
        <w:t>“</w:t>
      </w:r>
      <w:r>
        <w:t>僎，</w:t>
      </w:r>
      <w:r>
        <w:rPr>
          <w:rFonts w:hint="eastAsia" w:eastAsia="宋体"/>
          <w:lang w:eastAsia="zh-CN"/>
        </w:rPr>
        <w:t>《</w:t>
      </w:r>
      <w:r>
        <w:t>鄉飲禮</w:t>
      </w:r>
      <w:r>
        <w:rPr>
          <w:rFonts w:hint="eastAsia" w:eastAsia="宋体"/>
          <w:lang w:eastAsia="zh-CN"/>
        </w:rPr>
        <w:t>》</w:t>
      </w:r>
      <w:r>
        <w:t>僎者。</w:t>
      </w:r>
      <w:r>
        <w:rPr>
          <w:rFonts w:hint="eastAsia" w:eastAsia="宋体"/>
          <w:lang w:eastAsia="zh-CN"/>
        </w:rPr>
        <w:t>”《</w:t>
      </w:r>
      <w:r>
        <w:t>儀禮。鄉飲酒禮</w:t>
      </w:r>
      <w:r>
        <w:rPr>
          <w:rFonts w:hint="eastAsia" w:eastAsia="宋体"/>
          <w:lang w:eastAsia="zh-CN"/>
        </w:rPr>
        <w:t>》</w:t>
      </w:r>
      <w:r>
        <w:t>：</w:t>
      </w:r>
      <w:r>
        <w:rPr>
          <w:rFonts w:hint="eastAsia" w:eastAsia="宋体"/>
          <w:lang w:eastAsia="zh-CN"/>
        </w:rPr>
        <w:t>“</w:t>
      </w:r>
      <w:r>
        <w:t>遵者降席。</w:t>
      </w:r>
      <w:r>
        <w:rPr>
          <w:rFonts w:hint="eastAsia" w:eastAsia="宋体"/>
          <w:lang w:eastAsia="zh-CN"/>
        </w:rPr>
        <w:t>”</w:t>
      </w:r>
      <w:r>
        <w:t>注：</w:t>
      </w:r>
      <w:r>
        <w:rPr>
          <w:rFonts w:hint="eastAsia" w:eastAsia="宋体"/>
          <w:lang w:eastAsia="zh-CN"/>
        </w:rPr>
        <w:t>“</w:t>
      </w:r>
      <w:r>
        <w:t>遵者謂此鄉</w:t>
      </w:r>
    </w:p>
    <w:p w14:paraId="6161114B">
      <w:r>
        <w:t>之人仕至大夫者也，今來助主人樂賓，主人所榮而遵法者也。</w:t>
      </w:r>
      <w:r>
        <w:rPr>
          <w:rFonts w:hint="eastAsia" w:eastAsia="宋体"/>
          <w:lang w:eastAsia="zh-CN"/>
        </w:rPr>
        <w:t>”《</w:t>
      </w:r>
      <w:r>
        <w:t>鄉射禮</w:t>
      </w:r>
      <w:r>
        <w:rPr>
          <w:rFonts w:hint="eastAsia" w:eastAsia="宋体"/>
          <w:lang w:eastAsia="zh-CN"/>
        </w:rPr>
        <w:t>》</w:t>
      </w:r>
      <w:r>
        <w:t>：</w:t>
      </w:r>
      <w:r>
        <w:rPr>
          <w:rFonts w:hint="eastAsia" w:eastAsia="宋体"/>
          <w:lang w:eastAsia="zh-CN"/>
        </w:rPr>
        <w:t>“</w:t>
      </w:r>
      <w:r>
        <w:t>大夫若有遵</w:t>
      </w:r>
    </w:p>
    <w:p w14:paraId="56882ECD">
      <w:r>
        <w:t>者。</w:t>
      </w:r>
      <w:r>
        <w:rPr>
          <w:rFonts w:hint="eastAsia" w:eastAsia="宋体"/>
          <w:lang w:eastAsia="zh-CN"/>
        </w:rPr>
        <w:t>”</w:t>
      </w:r>
      <w:r>
        <w:t>竝與</w:t>
      </w:r>
      <w:r>
        <w:rPr>
          <w:rFonts w:hint="eastAsia" w:eastAsia="宋体"/>
          <w:lang w:eastAsia="zh-CN"/>
        </w:rPr>
        <w:t>“</w:t>
      </w:r>
      <w:r>
        <w:t>僎</w:t>
      </w:r>
      <w:r>
        <w:rPr>
          <w:rFonts w:hint="eastAsia" w:eastAsia="宋体"/>
          <w:lang w:eastAsia="zh-CN"/>
        </w:rPr>
        <w:t>”</w:t>
      </w:r>
      <w:r>
        <w:t>同。</w:t>
      </w:r>
    </w:p>
    <w:p w14:paraId="55BAFF6D">
      <w:r>
        <w:t>旬</w:t>
      </w:r>
    </w:p>
    <w:p w14:paraId="16A8FB25">
      <w:r>
        <w:rPr>
          <w:rFonts w:hint="eastAsia" w:eastAsia="宋体"/>
          <w:lang w:eastAsia="zh-CN"/>
        </w:rPr>
        <w:t>《</w:t>
      </w:r>
      <w:r>
        <w:t>説文</w:t>
      </w:r>
      <w:r>
        <w:rPr>
          <w:rFonts w:hint="eastAsia" w:eastAsia="宋体"/>
          <w:lang w:eastAsia="zh-CN"/>
        </w:rPr>
        <w:t>》“</w:t>
      </w:r>
      <w:r>
        <w:t>均，平徧也。</w:t>
      </w:r>
      <w:r>
        <w:rPr>
          <w:rFonts w:hint="eastAsia" w:eastAsia="宋体"/>
          <w:lang w:eastAsia="zh-CN"/>
        </w:rPr>
        <w:t>”《</w:t>
      </w:r>
      <w:r>
        <w:t>易。豐。初九</w:t>
      </w:r>
      <w:r>
        <w:rPr>
          <w:rFonts w:hint="eastAsia" w:eastAsia="宋体"/>
          <w:lang w:eastAsia="zh-CN"/>
        </w:rPr>
        <w:t>》“</w:t>
      </w:r>
      <w:r>
        <w:t>雖旬无咎。</w:t>
      </w:r>
      <w:r>
        <w:rPr>
          <w:rFonts w:hint="eastAsia" w:eastAsia="宋体"/>
          <w:lang w:eastAsia="zh-CN"/>
        </w:rPr>
        <w:t>”</w:t>
      </w:r>
      <w:r>
        <w:t>注：</w:t>
      </w:r>
      <w:r>
        <w:rPr>
          <w:rFonts w:hint="eastAsia" w:eastAsia="宋体"/>
          <w:lang w:eastAsia="zh-CN"/>
        </w:rPr>
        <w:t>“</w:t>
      </w:r>
      <w:r>
        <w:t>旬，均也。初四俱陽</w:t>
      </w:r>
    </w:p>
    <w:p w14:paraId="4B43F249">
      <w:r>
        <w:t>爻，故曰均也。</w:t>
      </w:r>
      <w:r>
        <w:rPr>
          <w:rFonts w:hint="eastAsia" w:eastAsia="宋体"/>
          <w:lang w:eastAsia="zh-CN"/>
        </w:rPr>
        <w:t>”</w:t>
      </w:r>
      <w:r>
        <w:t>釋文：</w:t>
      </w:r>
      <w:r>
        <w:rPr>
          <w:rFonts w:hint="eastAsia" w:eastAsia="宋体"/>
          <w:lang w:eastAsia="zh-CN"/>
        </w:rPr>
        <w:t>“</w:t>
      </w:r>
      <w:r>
        <w:t>旬，荀作均。</w:t>
      </w:r>
      <w:r>
        <w:rPr>
          <w:rFonts w:hint="eastAsia" w:eastAsia="宋体"/>
          <w:lang w:eastAsia="zh-CN"/>
        </w:rPr>
        <w:t>”《</w:t>
      </w:r>
      <w:r>
        <w:t>周禮。均人</w:t>
      </w:r>
      <w:r>
        <w:rPr>
          <w:rFonts w:hint="eastAsia" w:eastAsia="宋体"/>
          <w:lang w:eastAsia="zh-CN"/>
        </w:rPr>
        <w:t>》</w:t>
      </w:r>
      <w:r>
        <w:t>：</w:t>
      </w:r>
      <w:r>
        <w:rPr>
          <w:rFonts w:hint="eastAsia" w:eastAsia="宋体"/>
          <w:lang w:eastAsia="zh-CN"/>
        </w:rPr>
        <w:t>“</w:t>
      </w:r>
      <w:r>
        <w:t>則公旬用三日焉。</w:t>
      </w:r>
      <w:r>
        <w:rPr>
          <w:rFonts w:hint="eastAsia" w:eastAsia="宋体"/>
          <w:lang w:eastAsia="zh-CN"/>
        </w:rPr>
        <w:t>”</w:t>
      </w:r>
      <w:r>
        <w:t>注：</w:t>
      </w:r>
      <w:r>
        <w:rPr>
          <w:rFonts w:hint="eastAsia" w:eastAsia="宋体"/>
          <w:lang w:eastAsia="zh-CN"/>
        </w:rPr>
        <w:t>“</w:t>
      </w:r>
      <w:r>
        <w:t>旬，均也</w:t>
      </w:r>
    </w:p>
    <w:p w14:paraId="4AAAAC3D">
      <w:r>
        <w:t>讀如㽦㽦原隰之㽦。</w:t>
      </w:r>
      <w:r>
        <w:rPr>
          <w:rFonts w:hint="eastAsia" w:eastAsia="宋体"/>
          <w:lang w:eastAsia="zh-CN"/>
        </w:rPr>
        <w:t>”</w:t>
      </w:r>
      <w:r>
        <w:t>釋文：</w:t>
      </w:r>
      <w:r>
        <w:rPr>
          <w:rFonts w:hint="eastAsia" w:eastAsia="宋体"/>
          <w:lang w:eastAsia="zh-CN"/>
        </w:rPr>
        <w:t>“</w:t>
      </w:r>
      <w:r>
        <w:t>㽦音均。</w:t>
      </w:r>
      <w:r>
        <w:rPr>
          <w:rFonts w:hint="eastAsia" w:eastAsia="宋体"/>
          <w:lang w:eastAsia="zh-CN"/>
        </w:rPr>
        <w:t>”</w:t>
      </w:r>
      <w:r>
        <w:t>疏：</w:t>
      </w:r>
      <w:r>
        <w:rPr>
          <w:rFonts w:hint="eastAsia" w:eastAsia="宋体"/>
          <w:lang w:eastAsia="zh-CN"/>
        </w:rPr>
        <w:t>“</w:t>
      </w:r>
      <w:r>
        <w:t>旬，均也者，</w:t>
      </w:r>
      <w:r>
        <w:rPr>
          <w:rFonts w:hint="eastAsia" w:eastAsia="宋体"/>
          <w:lang w:eastAsia="zh-CN"/>
        </w:rPr>
        <w:t>《</w:t>
      </w:r>
      <w:r>
        <w:t>王制</w:t>
      </w:r>
      <w:r>
        <w:rPr>
          <w:rFonts w:hint="eastAsia" w:eastAsia="宋体"/>
          <w:lang w:eastAsia="zh-CN"/>
        </w:rPr>
        <w:t>》</w:t>
      </w:r>
      <w:r>
        <w:t>既云用民歲不過三日，明</w:t>
      </w:r>
    </w:p>
    <w:p w14:paraId="39CD7AD9">
      <w:r>
        <w:t>不得爲旬十日解之，故破從均也。注又云</w:t>
      </w:r>
      <w:r>
        <w:rPr>
          <w:rFonts w:hint="eastAsia" w:eastAsia="宋体"/>
          <w:lang w:eastAsia="zh-CN"/>
        </w:rPr>
        <w:t>《</w:t>
      </w:r>
      <w:r>
        <w:t>易。坤</w:t>
      </w:r>
      <w:r>
        <w:rPr>
          <w:rFonts w:hint="eastAsia" w:eastAsia="宋体"/>
          <w:lang w:eastAsia="zh-CN"/>
        </w:rPr>
        <w:t>》</w:t>
      </w:r>
      <w:r>
        <w:t>爲均，今書亦有作旬者。</w:t>
      </w:r>
      <w:r>
        <w:rPr>
          <w:rFonts w:hint="eastAsia" w:eastAsia="宋体"/>
          <w:lang w:eastAsia="zh-CN"/>
        </w:rPr>
        <w:t>”《</w:t>
      </w:r>
      <w:r>
        <w:t>禮記。内</w:t>
      </w:r>
    </w:p>
    <w:p w14:paraId="370F7D74">
      <w:r>
        <w:t>則</w:t>
      </w:r>
      <w:r>
        <w:rPr>
          <w:rFonts w:hint="eastAsia" w:eastAsia="宋体"/>
          <w:lang w:eastAsia="zh-CN"/>
        </w:rPr>
        <w:t>》</w:t>
      </w:r>
      <w:r>
        <w:t>：</w:t>
      </w:r>
      <w:r>
        <w:rPr>
          <w:rFonts w:hint="eastAsia" w:eastAsia="宋体"/>
          <w:lang w:eastAsia="zh-CN"/>
        </w:rPr>
        <w:t>“</w:t>
      </w:r>
      <w:r>
        <w:t>由命士以上及大夫之子旬而見。</w:t>
      </w:r>
      <w:r>
        <w:rPr>
          <w:rFonts w:hint="eastAsia" w:eastAsia="宋体"/>
          <w:lang w:eastAsia="zh-CN"/>
        </w:rPr>
        <w:t>”</w:t>
      </w:r>
      <w:r>
        <w:t>注：</w:t>
      </w:r>
      <w:r>
        <w:rPr>
          <w:rFonts w:hint="eastAsia" w:eastAsia="宋体"/>
          <w:lang w:eastAsia="zh-CN"/>
        </w:rPr>
        <w:t>“</w:t>
      </w:r>
      <w:r>
        <w:t>旬當爲均。</w:t>
      </w:r>
      <w:r>
        <w:rPr>
          <w:rFonts w:hint="eastAsia" w:eastAsia="宋体"/>
          <w:lang w:eastAsia="zh-CN"/>
        </w:rPr>
        <w:t>”</w:t>
      </w:r>
      <w:r>
        <w:t>正義：</w:t>
      </w:r>
      <w:r>
        <w:rPr>
          <w:rFonts w:hint="eastAsia" w:eastAsia="宋体"/>
          <w:lang w:eastAsia="zh-CN"/>
        </w:rPr>
        <w:t>“</w:t>
      </w:r>
      <w:r>
        <w:t>謂大夫命士，適妾生</w:t>
      </w:r>
    </w:p>
    <w:p w14:paraId="4547509D">
      <w:r>
        <w:t>子，皆以未食之前均齊見。</w:t>
      </w:r>
      <w:r>
        <w:rPr>
          <w:rFonts w:hint="eastAsia" w:eastAsia="宋体"/>
          <w:lang w:eastAsia="zh-CN"/>
        </w:rPr>
        <w:t>”</w:t>
      </w:r>
      <w:r>
        <w:t>竝與</w:t>
      </w:r>
      <w:r>
        <w:rPr>
          <w:rFonts w:hint="eastAsia" w:eastAsia="宋体"/>
          <w:lang w:eastAsia="zh-CN"/>
        </w:rPr>
        <w:t>“</w:t>
      </w:r>
      <w:r>
        <w:t>均</w:t>
      </w:r>
      <w:r>
        <w:rPr>
          <w:rFonts w:hint="eastAsia" w:eastAsia="宋体"/>
          <w:lang w:eastAsia="zh-CN"/>
        </w:rPr>
        <w:t>”</w:t>
      </w:r>
      <w:r>
        <w:t>同</w:t>
      </w:r>
    </w:p>
    <w:p w14:paraId="4E531BE9">
      <w:r>
        <w:t>鈞</w:t>
      </w:r>
    </w:p>
    <w:p w14:paraId="642EAB08">
      <w:r>
        <w:rPr>
          <w:rFonts w:hint="eastAsia" w:eastAsia="宋体"/>
          <w:lang w:eastAsia="zh-CN"/>
        </w:rPr>
        <w:t>《</w:t>
      </w:r>
      <w:r>
        <w:t>詩。行葦</w:t>
      </w:r>
      <w:r>
        <w:rPr>
          <w:rFonts w:hint="eastAsia" w:eastAsia="宋体"/>
          <w:lang w:eastAsia="zh-CN"/>
        </w:rPr>
        <w:t>》</w:t>
      </w:r>
      <w:r>
        <w:t>五章：</w:t>
      </w:r>
      <w:r>
        <w:rPr>
          <w:rFonts w:hint="eastAsia" w:eastAsia="宋体"/>
          <w:lang w:eastAsia="zh-CN"/>
        </w:rPr>
        <w:t>“</w:t>
      </w:r>
      <w:r>
        <w:t>四鍭既鈞。</w:t>
      </w:r>
      <w:r>
        <w:rPr>
          <w:rFonts w:hint="eastAsia" w:eastAsia="宋体"/>
          <w:lang w:eastAsia="zh-CN"/>
        </w:rPr>
        <w:t>”</w:t>
      </w:r>
      <w:r>
        <w:t>正義：</w:t>
      </w:r>
      <w:r>
        <w:rPr>
          <w:rFonts w:hint="eastAsia" w:eastAsia="宋体"/>
          <w:lang w:eastAsia="zh-CN"/>
        </w:rPr>
        <w:t>“</w:t>
      </w:r>
      <w:r>
        <w:t>謂輕重鈞停。</w:t>
      </w:r>
      <w:r>
        <w:rPr>
          <w:rFonts w:hint="eastAsia" w:eastAsia="宋体"/>
          <w:lang w:eastAsia="zh-CN"/>
        </w:rPr>
        <w:t>”《</w:t>
      </w:r>
      <w:r>
        <w:t>左傳。襄二十六年</w:t>
      </w:r>
      <w:r>
        <w:rPr>
          <w:rFonts w:hint="eastAsia" w:eastAsia="宋体"/>
          <w:lang w:eastAsia="zh-CN"/>
        </w:rPr>
        <w:t>》“</w:t>
      </w:r>
      <w:r>
        <w:t>若多</w:t>
      </w:r>
    </w:p>
    <w:p w14:paraId="533711B0">
      <w:r>
        <w:t>【第348页】</w:t>
      </w:r>
    </w:p>
    <w:p w14:paraId="382739FC">
      <w:r>
        <w:t>鼓鈞聲以夜軍之。</w:t>
      </w:r>
      <w:r>
        <w:rPr>
          <w:rFonts w:hint="eastAsia" w:eastAsia="宋体"/>
          <w:lang w:eastAsia="zh-CN"/>
        </w:rPr>
        <w:t>”</w:t>
      </w:r>
      <w:r>
        <w:t>集解：</w:t>
      </w:r>
      <w:r>
        <w:rPr>
          <w:rFonts w:hint="eastAsia" w:eastAsia="宋体"/>
          <w:lang w:eastAsia="zh-CN"/>
        </w:rPr>
        <w:t>“</w:t>
      </w:r>
      <w:r>
        <w:t>鈞同其聲。</w:t>
      </w:r>
      <w:r>
        <w:rPr>
          <w:rFonts w:hint="eastAsia" w:eastAsia="宋体"/>
          <w:lang w:eastAsia="zh-CN"/>
        </w:rPr>
        <w:t>”《</w:t>
      </w:r>
      <w:r>
        <w:t>昭二十六年</w:t>
      </w:r>
      <w:r>
        <w:rPr>
          <w:rFonts w:hint="eastAsia" w:eastAsia="宋体"/>
          <w:lang w:eastAsia="zh-CN"/>
        </w:rPr>
        <w:t>》</w:t>
      </w:r>
      <w:r>
        <w:t>：</w:t>
      </w:r>
      <w:r>
        <w:rPr>
          <w:rFonts w:hint="eastAsia" w:eastAsia="宋体"/>
          <w:lang w:eastAsia="zh-CN"/>
        </w:rPr>
        <w:t>“</w:t>
      </w:r>
      <w:r>
        <w:t>年鈞以德，德鈞以卜。</w:t>
      </w:r>
      <w:r>
        <w:rPr>
          <w:rFonts w:hint="eastAsia" w:eastAsia="宋体"/>
          <w:lang w:eastAsia="zh-CN"/>
        </w:rPr>
        <w:t>”</w:t>
      </w:r>
      <w:r>
        <w:t>竝與</w:t>
      </w:r>
    </w:p>
    <w:p w14:paraId="09FA5266">
      <w:r>
        <w:rPr>
          <w:rFonts w:hint="eastAsia" w:eastAsia="宋体"/>
          <w:lang w:eastAsia="zh-CN"/>
        </w:rPr>
        <w:t>“</w:t>
      </w:r>
      <w:r>
        <w:t>均</w:t>
      </w:r>
      <w:r>
        <w:rPr>
          <w:rFonts w:hint="eastAsia" w:eastAsia="宋体"/>
          <w:lang w:eastAsia="zh-CN"/>
        </w:rPr>
        <w:t>”</w:t>
      </w:r>
      <w:r>
        <w:t>同。</w:t>
      </w:r>
    </w:p>
    <w:p w14:paraId="2744E9B1">
      <w:r>
        <w:t>均</w:t>
      </w:r>
    </w:p>
    <w:p w14:paraId="1F9B8CD1">
      <w:r>
        <w:rPr>
          <w:rFonts w:hint="eastAsia" w:eastAsia="宋体"/>
          <w:lang w:eastAsia="zh-CN"/>
        </w:rPr>
        <w:t>《</w:t>
      </w:r>
      <w:r>
        <w:t>玉篇</w:t>
      </w:r>
      <w:r>
        <w:rPr>
          <w:rFonts w:hint="eastAsia" w:eastAsia="宋体"/>
          <w:lang w:eastAsia="zh-CN"/>
        </w:rPr>
        <w:t>》</w:t>
      </w:r>
      <w:r>
        <w:t>：</w:t>
      </w:r>
      <w:r>
        <w:rPr>
          <w:rFonts w:hint="eastAsia" w:eastAsia="宋体"/>
          <w:lang w:eastAsia="zh-CN"/>
        </w:rPr>
        <w:t>“</w:t>
      </w:r>
      <w:r>
        <w:t>袀，戎服也。</w:t>
      </w:r>
      <w:r>
        <w:rPr>
          <w:rFonts w:hint="eastAsia" w:eastAsia="宋体"/>
          <w:lang w:eastAsia="zh-CN"/>
        </w:rPr>
        <w:t>”《</w:t>
      </w:r>
      <w:r>
        <w:t>左傳。僖五年</w:t>
      </w:r>
      <w:r>
        <w:rPr>
          <w:rFonts w:hint="eastAsia" w:eastAsia="宋体"/>
          <w:lang w:eastAsia="zh-CN"/>
        </w:rPr>
        <w:t>》</w:t>
      </w:r>
      <w:r>
        <w:t>：</w:t>
      </w:r>
      <w:r>
        <w:rPr>
          <w:rFonts w:hint="eastAsia" w:eastAsia="宋体"/>
          <w:lang w:eastAsia="zh-CN"/>
        </w:rPr>
        <w:t>“</w:t>
      </w:r>
      <w:r>
        <w:t>均服振振。</w:t>
      </w:r>
      <w:r>
        <w:rPr>
          <w:rFonts w:hint="eastAsia" w:eastAsia="宋体"/>
          <w:lang w:eastAsia="zh-CN"/>
        </w:rPr>
        <w:t>”</w:t>
      </w:r>
      <w:r>
        <w:t>集解：</w:t>
      </w:r>
      <w:r>
        <w:rPr>
          <w:rFonts w:hint="eastAsia" w:eastAsia="宋体"/>
          <w:lang w:eastAsia="zh-CN"/>
        </w:rPr>
        <w:t>“</w:t>
      </w:r>
      <w:r>
        <w:t>戎事上下同服。</w:t>
      </w:r>
      <w:r>
        <w:rPr>
          <w:rFonts w:hint="eastAsia" w:eastAsia="宋体"/>
          <w:lang w:eastAsia="zh-CN"/>
        </w:rPr>
        <w:t>”</w:t>
      </w:r>
      <w:r>
        <w:t>與</w:t>
      </w:r>
    </w:p>
    <w:p w14:paraId="151CB3A2">
      <w:r>
        <w:rPr>
          <w:rFonts w:hint="eastAsia" w:eastAsia="宋体"/>
          <w:lang w:eastAsia="zh-CN"/>
        </w:rPr>
        <w:t>“</w:t>
      </w:r>
      <w:r>
        <w:t>袀</w:t>
      </w:r>
      <w:r>
        <w:rPr>
          <w:rFonts w:hint="eastAsia" w:eastAsia="宋体"/>
          <w:lang w:eastAsia="zh-CN"/>
        </w:rPr>
        <w:t>”</w:t>
      </w:r>
      <w:r>
        <w:t>同。</w:t>
      </w:r>
    </w:p>
    <w:p w14:paraId="108D43A9">
      <w:r>
        <w:t>員</w:t>
      </w:r>
    </w:p>
    <w:p w14:paraId="29DB492C">
      <w:r>
        <w:rPr>
          <w:rFonts w:hint="eastAsia" w:eastAsia="宋体"/>
          <w:lang w:eastAsia="zh-CN"/>
        </w:rPr>
        <w:t>《</w:t>
      </w:r>
      <w:r>
        <w:t>集韻</w:t>
      </w:r>
      <w:r>
        <w:rPr>
          <w:rFonts w:hint="eastAsia" w:eastAsia="宋体"/>
          <w:lang w:eastAsia="zh-CN"/>
        </w:rPr>
        <w:t>》“</w:t>
      </w:r>
      <w:r>
        <w:t>云語辭也。</w:t>
      </w:r>
      <w:r>
        <w:rPr>
          <w:rFonts w:hint="eastAsia" w:eastAsia="宋体"/>
          <w:lang w:eastAsia="zh-CN"/>
        </w:rPr>
        <w:t>”《</w:t>
      </w:r>
      <w:r>
        <w:t>詩。出其東門</w:t>
      </w:r>
      <w:r>
        <w:rPr>
          <w:rFonts w:hint="eastAsia" w:eastAsia="宋体"/>
          <w:lang w:eastAsia="zh-CN"/>
        </w:rPr>
        <w:t>》</w:t>
      </w:r>
      <w:r>
        <w:t>首章</w:t>
      </w:r>
      <w:r>
        <w:rPr>
          <w:rFonts w:hint="eastAsia" w:eastAsia="宋体"/>
          <w:lang w:eastAsia="zh-CN"/>
        </w:rPr>
        <w:t>“</w:t>
      </w:r>
      <w:r>
        <w:t>聯樂我員。</w:t>
      </w:r>
      <w:r>
        <w:rPr>
          <w:rFonts w:hint="eastAsia" w:eastAsia="宋体"/>
          <w:lang w:eastAsia="zh-CN"/>
        </w:rPr>
        <w:t>”</w:t>
      </w:r>
      <w:r>
        <w:t>正義</w:t>
      </w:r>
      <w:r>
        <w:rPr>
          <w:rFonts w:hint="eastAsia" w:eastAsia="宋体"/>
          <w:lang w:eastAsia="zh-CN"/>
        </w:rPr>
        <w:t>“</w:t>
      </w:r>
      <w:r>
        <w:t>員、云古今字</w:t>
      </w:r>
    </w:p>
    <w:p w14:paraId="2CEA765A">
      <w:r>
        <w:t>助句辭也。</w:t>
      </w:r>
      <w:r>
        <w:rPr>
          <w:rFonts w:hint="eastAsia" w:eastAsia="宋体"/>
          <w:lang w:eastAsia="zh-CN"/>
        </w:rPr>
        <w:t>”</w:t>
      </w:r>
      <w:r>
        <w:t>與</w:t>
      </w:r>
      <w:r>
        <w:rPr>
          <w:rFonts w:hint="eastAsia" w:eastAsia="宋体"/>
          <w:lang w:eastAsia="zh-CN"/>
        </w:rPr>
        <w:t>“</w:t>
      </w:r>
      <w:r>
        <w:t>云</w:t>
      </w:r>
      <w:r>
        <w:rPr>
          <w:rFonts w:hint="eastAsia" w:eastAsia="宋体"/>
          <w:lang w:eastAsia="zh-CN"/>
        </w:rPr>
        <w:t>”</w:t>
      </w:r>
      <w:r>
        <w:t>同。</w:t>
      </w:r>
    </w:p>
    <w:p w14:paraId="0DB29C8E">
      <w:r>
        <w:t>墳</w:t>
      </w:r>
    </w:p>
    <w:p w14:paraId="6D25DF5F">
      <w:r>
        <w:rPr>
          <w:rFonts w:hint="eastAsia" w:eastAsia="宋体"/>
          <w:lang w:eastAsia="zh-CN"/>
        </w:rPr>
        <w:t>《</w:t>
      </w:r>
      <w:r>
        <w:t>集韻</w:t>
      </w:r>
      <w:r>
        <w:rPr>
          <w:rFonts w:hint="eastAsia" w:eastAsia="宋体"/>
          <w:lang w:eastAsia="zh-CN"/>
        </w:rPr>
        <w:t>》“</w:t>
      </w:r>
      <w:r>
        <w:t>賁大也。</w:t>
      </w:r>
      <w:r>
        <w:rPr>
          <w:rFonts w:hint="eastAsia" w:eastAsia="宋体"/>
          <w:lang w:eastAsia="zh-CN"/>
        </w:rPr>
        <w:t>”《</w:t>
      </w:r>
      <w:r>
        <w:t>周禮</w:t>
      </w:r>
      <w:r>
        <w:rPr>
          <w:rFonts w:hint="eastAsia" w:eastAsia="宋体"/>
          <w:lang w:eastAsia="zh-CN"/>
        </w:rPr>
        <w:t>•</w:t>
      </w:r>
      <w:r>
        <w:t>司烜氏</w:t>
      </w:r>
      <w:r>
        <w:rPr>
          <w:rFonts w:hint="eastAsia" w:eastAsia="宋体"/>
          <w:lang w:eastAsia="zh-CN"/>
        </w:rPr>
        <w:t>》“</w:t>
      </w:r>
      <w:r>
        <w:t>共墳燭庭燎。</w:t>
      </w:r>
      <w:r>
        <w:rPr>
          <w:rFonts w:hint="eastAsia" w:eastAsia="宋体"/>
          <w:lang w:eastAsia="zh-CN"/>
        </w:rPr>
        <w:t>”</w:t>
      </w:r>
      <w:r>
        <w:t>注</w:t>
      </w:r>
      <w:r>
        <w:rPr>
          <w:rFonts w:hint="eastAsia" w:eastAsia="宋体"/>
          <w:lang w:eastAsia="zh-CN"/>
        </w:rPr>
        <w:t>“</w:t>
      </w:r>
      <w:r>
        <w:t>墳大也。</w:t>
      </w:r>
      <w:r>
        <w:rPr>
          <w:rFonts w:hint="eastAsia" w:eastAsia="宋体"/>
          <w:lang w:eastAsia="zh-CN"/>
        </w:rPr>
        <w:t>”《</w:t>
      </w:r>
      <w:r>
        <w:t>左傳。昭</w:t>
      </w:r>
    </w:p>
    <w:p w14:paraId="1D7D9201">
      <w:r>
        <w:t>十二年</w:t>
      </w:r>
      <w:r>
        <w:rPr>
          <w:rFonts w:hint="eastAsia" w:eastAsia="宋体"/>
          <w:lang w:eastAsia="zh-CN"/>
        </w:rPr>
        <w:t>》“</w:t>
      </w:r>
      <w:r>
        <w:t>是能讀三墳五典八索九丘。</w:t>
      </w:r>
      <w:r>
        <w:rPr>
          <w:rFonts w:hint="eastAsia" w:eastAsia="宋体"/>
          <w:lang w:eastAsia="zh-CN"/>
        </w:rPr>
        <w:t>”</w:t>
      </w:r>
      <w:r>
        <w:t>正義引</w:t>
      </w:r>
      <w:r>
        <w:rPr>
          <w:rFonts w:hint="eastAsia" w:eastAsia="宋体"/>
          <w:lang w:eastAsia="zh-CN"/>
        </w:rPr>
        <w:t>《</w:t>
      </w:r>
      <w:r>
        <w:t>尚書序</w:t>
      </w:r>
      <w:r>
        <w:rPr>
          <w:rFonts w:hint="eastAsia" w:eastAsia="宋体"/>
          <w:lang w:eastAsia="zh-CN"/>
        </w:rPr>
        <w:t>》</w:t>
      </w:r>
      <w:r>
        <w:t>云</w:t>
      </w:r>
      <w:r>
        <w:rPr>
          <w:rFonts w:hint="eastAsia" w:eastAsia="宋体"/>
          <w:lang w:eastAsia="zh-CN"/>
        </w:rPr>
        <w:t>“</w:t>
      </w:r>
      <w:r>
        <w:t>伏犧、神農、黄帝之書謂之</w:t>
      </w:r>
    </w:p>
    <w:p w14:paraId="76D50986">
      <w:r>
        <w:t>三墳，言大道也。</w:t>
      </w:r>
      <w:r>
        <w:rPr>
          <w:rFonts w:hint="eastAsia" w:eastAsia="宋体"/>
          <w:lang w:eastAsia="zh-CN"/>
        </w:rPr>
        <w:t>”</w:t>
      </w:r>
      <w:r>
        <w:t>竝與</w:t>
      </w:r>
      <w:r>
        <w:rPr>
          <w:rFonts w:hint="eastAsia" w:eastAsia="宋体"/>
          <w:lang w:eastAsia="zh-CN"/>
        </w:rPr>
        <w:t>“</w:t>
      </w:r>
      <w:r>
        <w:t>賁</w:t>
      </w:r>
      <w:r>
        <w:rPr>
          <w:rFonts w:hint="eastAsia" w:eastAsia="宋体"/>
          <w:lang w:eastAsia="zh-CN"/>
        </w:rPr>
        <w:t>”</w:t>
      </w:r>
      <w:r>
        <w:t>同</w:t>
      </w:r>
    </w:p>
    <w:p w14:paraId="41F6CB61">
      <w:r>
        <w:t>【第349页】</w:t>
      </w:r>
    </w:p>
    <w:p w14:paraId="359D06AE">
      <w:r>
        <w:t>墳</w:t>
      </w:r>
    </w:p>
    <w:p w14:paraId="5FDBAF98">
      <w:r>
        <w:rPr>
          <w:rFonts w:hint="eastAsia" w:eastAsia="宋体"/>
          <w:lang w:eastAsia="zh-CN"/>
        </w:rPr>
        <w:t>《</w:t>
      </w:r>
      <w:r>
        <w:t>説文</w:t>
      </w:r>
      <w:r>
        <w:rPr>
          <w:rFonts w:hint="eastAsia" w:eastAsia="宋体"/>
          <w:lang w:eastAsia="zh-CN"/>
        </w:rPr>
        <w:t>》“</w:t>
      </w:r>
      <w:r>
        <w:t>濆，水厓也。</w:t>
      </w:r>
      <w:r>
        <w:rPr>
          <w:rFonts w:hint="eastAsia" w:eastAsia="宋体"/>
          <w:lang w:eastAsia="zh-CN"/>
        </w:rPr>
        <w:t>”《</w:t>
      </w:r>
      <w:r>
        <w:t>詩。汝墳</w:t>
      </w:r>
      <w:r>
        <w:rPr>
          <w:rFonts w:hint="eastAsia" w:eastAsia="宋体"/>
          <w:lang w:eastAsia="zh-CN"/>
        </w:rPr>
        <w:t>》</w:t>
      </w:r>
      <w:r>
        <w:t>首章：</w:t>
      </w:r>
      <w:r>
        <w:rPr>
          <w:rFonts w:hint="eastAsia" w:eastAsia="宋体"/>
          <w:lang w:eastAsia="zh-CN"/>
        </w:rPr>
        <w:t>“</w:t>
      </w:r>
      <w:r>
        <w:t>遵彼汝墳。</w:t>
      </w:r>
      <w:r>
        <w:rPr>
          <w:rFonts w:hint="eastAsia" w:eastAsia="宋体"/>
          <w:lang w:eastAsia="zh-CN"/>
        </w:rPr>
        <w:t>”</w:t>
      </w:r>
      <w:r>
        <w:t>傳：</w:t>
      </w:r>
      <w:r>
        <w:rPr>
          <w:rFonts w:hint="eastAsia" w:eastAsia="宋体"/>
          <w:lang w:eastAsia="zh-CN"/>
        </w:rPr>
        <w:t>“</w:t>
      </w:r>
      <w:r>
        <w:t>墳，大防也。</w:t>
      </w:r>
      <w:r>
        <w:rPr>
          <w:rFonts w:hint="eastAsia" w:eastAsia="宋体"/>
          <w:lang w:eastAsia="zh-CN"/>
        </w:rPr>
        <w:t>”</w:t>
      </w:r>
      <w:r>
        <w:t>正義</w:t>
      </w:r>
    </w:p>
    <w:p w14:paraId="52C493E2">
      <w:r>
        <w:rPr>
          <w:rFonts w:hint="eastAsia" w:eastAsia="宋体"/>
          <w:lang w:eastAsia="zh-CN"/>
        </w:rPr>
        <w:t>“</w:t>
      </w:r>
      <w:r>
        <w:t>謂汝水之側厓岸大防也。</w:t>
      </w:r>
      <w:r>
        <w:rPr>
          <w:rFonts w:hint="eastAsia" w:eastAsia="宋体"/>
          <w:lang w:eastAsia="zh-CN"/>
        </w:rPr>
        <w:t>”《</w:t>
      </w:r>
      <w:r>
        <w:t>周禮</w:t>
      </w:r>
      <w:r>
        <w:rPr>
          <w:rFonts w:hint="eastAsia" w:eastAsia="宋体"/>
          <w:lang w:eastAsia="zh-CN"/>
        </w:rPr>
        <w:t>•</w:t>
      </w:r>
      <w:r>
        <w:t>大司徒</w:t>
      </w:r>
      <w:r>
        <w:rPr>
          <w:rFonts w:hint="eastAsia" w:eastAsia="宋体"/>
          <w:lang w:eastAsia="zh-CN"/>
        </w:rPr>
        <w:t>》</w:t>
      </w:r>
      <w:r>
        <w:t>：</w:t>
      </w:r>
      <w:r>
        <w:rPr>
          <w:rFonts w:hint="eastAsia" w:eastAsia="宋体"/>
          <w:lang w:eastAsia="zh-CN"/>
        </w:rPr>
        <w:t>“</w:t>
      </w:r>
      <w:r>
        <w:t>辨其山林、川澤、丘陵、墳衍、原隰之名</w:t>
      </w:r>
    </w:p>
    <w:p w14:paraId="53356F23">
      <w:r>
        <w:t>物。</w:t>
      </w:r>
      <w:r>
        <w:rPr>
          <w:rFonts w:hint="eastAsia" w:eastAsia="宋体"/>
          <w:lang w:eastAsia="zh-CN"/>
        </w:rPr>
        <w:t>”</w:t>
      </w:r>
      <w:r>
        <w:t>注：</w:t>
      </w:r>
      <w:r>
        <w:rPr>
          <w:rFonts w:hint="eastAsia" w:eastAsia="宋体"/>
          <w:lang w:eastAsia="zh-CN"/>
        </w:rPr>
        <w:t>“</w:t>
      </w:r>
      <w:r>
        <w:t>水崖曰墳。</w:t>
      </w:r>
      <w:r>
        <w:rPr>
          <w:rFonts w:hint="eastAsia" w:eastAsia="宋体"/>
          <w:lang w:eastAsia="zh-CN"/>
        </w:rPr>
        <w:t>”《</w:t>
      </w:r>
      <w:r>
        <w:t>爾雅</w:t>
      </w:r>
      <w:r>
        <w:rPr>
          <w:rFonts w:hint="eastAsia" w:eastAsia="宋体"/>
          <w:lang w:eastAsia="zh-CN"/>
        </w:rPr>
        <w:t>•</w:t>
      </w:r>
      <w:r>
        <w:t>釋地</w:t>
      </w:r>
      <w:r>
        <w:rPr>
          <w:rFonts w:hint="eastAsia" w:eastAsia="宋体"/>
          <w:lang w:eastAsia="zh-CN"/>
        </w:rPr>
        <w:t>》</w:t>
      </w:r>
      <w:r>
        <w:t>：</w:t>
      </w:r>
      <w:r>
        <w:rPr>
          <w:rFonts w:hint="eastAsia" w:eastAsia="宋体"/>
          <w:lang w:eastAsia="zh-CN"/>
        </w:rPr>
        <w:t>“</w:t>
      </w:r>
      <w:r>
        <w:t>墳莫大於河墳。</w:t>
      </w:r>
      <w:r>
        <w:rPr>
          <w:rFonts w:hint="eastAsia" w:eastAsia="宋体"/>
          <w:lang w:eastAsia="zh-CN"/>
        </w:rPr>
        <w:t>”《</w:t>
      </w:r>
      <w:r>
        <w:t>釋丘</w:t>
      </w:r>
      <w:r>
        <w:rPr>
          <w:rFonts w:hint="eastAsia" w:eastAsia="宋体"/>
          <w:lang w:eastAsia="zh-CN"/>
        </w:rPr>
        <w:t>》</w:t>
      </w:r>
      <w:r>
        <w:t>：</w:t>
      </w:r>
      <w:r>
        <w:rPr>
          <w:rFonts w:hint="eastAsia" w:eastAsia="宋体"/>
          <w:lang w:eastAsia="zh-CN"/>
        </w:rPr>
        <w:t>“</w:t>
      </w:r>
      <w:r>
        <w:t>墳，大防。</w:t>
      </w:r>
      <w:r>
        <w:rPr>
          <w:rFonts w:hint="eastAsia" w:eastAsia="宋体"/>
          <w:lang w:eastAsia="zh-CN"/>
        </w:rPr>
        <w:t>”</w:t>
      </w:r>
      <w:r>
        <w:t>竝與</w:t>
      </w:r>
    </w:p>
    <w:p w14:paraId="272A328B">
      <w:r>
        <w:rPr>
          <w:rFonts w:hint="eastAsia" w:eastAsia="宋体"/>
          <w:lang w:eastAsia="zh-CN"/>
        </w:rPr>
        <w:t>“</w:t>
      </w:r>
      <w:r>
        <w:t>濆</w:t>
      </w:r>
      <w:r>
        <w:rPr>
          <w:rFonts w:hint="eastAsia" w:eastAsia="宋体"/>
          <w:lang w:eastAsia="zh-CN"/>
        </w:rPr>
        <w:t>”</w:t>
      </w:r>
      <w:r>
        <w:t>同。</w:t>
      </w:r>
    </w:p>
    <w:p w14:paraId="3728D0BC">
      <w:r>
        <w:t>賁</w:t>
      </w:r>
    </w:p>
    <w:p w14:paraId="0CDF14F9">
      <w:pPr>
        <w:rPr>
          <w:rFonts w:hint="eastAsia" w:eastAsia="宋体"/>
          <w:lang w:eastAsia="zh-CN"/>
        </w:rPr>
      </w:pPr>
      <w:r>
        <w:rPr>
          <w:rFonts w:hint="eastAsia" w:eastAsia="宋体"/>
          <w:lang w:eastAsia="zh-CN"/>
        </w:rPr>
        <w:t>《</w:t>
      </w:r>
      <w:r>
        <w:t>爾雅。釋樂</w:t>
      </w:r>
      <w:r>
        <w:rPr>
          <w:rFonts w:hint="eastAsia" w:eastAsia="宋体"/>
          <w:lang w:eastAsia="zh-CN"/>
        </w:rPr>
        <w:t>》</w:t>
      </w:r>
      <w:r>
        <w:t>：</w:t>
      </w:r>
      <w:r>
        <w:rPr>
          <w:rFonts w:hint="eastAsia" w:eastAsia="宋体"/>
          <w:lang w:eastAsia="zh-CN"/>
        </w:rPr>
        <w:t>“</w:t>
      </w:r>
      <w:r>
        <w:t>大鼓謂之鼖。</w:t>
      </w:r>
      <w:r>
        <w:rPr>
          <w:rFonts w:hint="eastAsia" w:eastAsia="宋体"/>
          <w:lang w:eastAsia="zh-CN"/>
        </w:rPr>
        <w:t>”《</w:t>
      </w:r>
      <w:r>
        <w:t>詩</w:t>
      </w:r>
      <w:r>
        <w:rPr>
          <w:rFonts w:hint="eastAsia" w:eastAsia="宋体"/>
          <w:lang w:eastAsia="zh-CN"/>
        </w:rPr>
        <w:t>•</w:t>
      </w:r>
      <w:r>
        <w:t>靈臺</w:t>
      </w:r>
      <w:r>
        <w:rPr>
          <w:rFonts w:hint="eastAsia" w:eastAsia="宋体"/>
          <w:lang w:eastAsia="zh-CN"/>
        </w:rPr>
        <w:t>》</w:t>
      </w:r>
      <w:r>
        <w:t>四章：</w:t>
      </w:r>
      <w:r>
        <w:rPr>
          <w:rFonts w:hint="eastAsia" w:eastAsia="宋体"/>
          <w:lang w:eastAsia="zh-CN"/>
        </w:rPr>
        <w:t>“</w:t>
      </w:r>
      <w:r>
        <w:t>賁鼓維鏞。</w:t>
      </w:r>
      <w:r>
        <w:rPr>
          <w:rFonts w:hint="eastAsia" w:eastAsia="宋体"/>
          <w:lang w:eastAsia="zh-CN"/>
        </w:rPr>
        <w:t>”</w:t>
      </w:r>
      <w:r>
        <w:t>傳：</w:t>
      </w:r>
      <w:r>
        <w:rPr>
          <w:rFonts w:hint="eastAsia" w:eastAsia="宋体"/>
          <w:lang w:eastAsia="zh-CN"/>
        </w:rPr>
        <w:t>“</w:t>
      </w:r>
      <w:r>
        <w:t>賁，大鼓也。</w:t>
      </w:r>
      <w:r>
        <w:rPr>
          <w:rFonts w:hint="eastAsia" w:eastAsia="宋体"/>
          <w:lang w:eastAsia="zh-CN"/>
        </w:rPr>
        <w:t>”</w:t>
      </w:r>
    </w:p>
    <w:p w14:paraId="4487E100">
      <w:r>
        <w:t>正義：</w:t>
      </w:r>
      <w:r>
        <w:rPr>
          <w:rFonts w:hint="eastAsia" w:eastAsia="宋体"/>
          <w:lang w:eastAsia="zh-CN"/>
        </w:rPr>
        <w:t>“</w:t>
      </w:r>
      <w:r>
        <w:t>賁，大也，故謂大鼓爲賁鼓。</w:t>
      </w:r>
      <w:r>
        <w:rPr>
          <w:rFonts w:hint="eastAsia" w:eastAsia="宋体"/>
          <w:lang w:eastAsia="zh-CN"/>
        </w:rPr>
        <w:t>”《</w:t>
      </w:r>
      <w:r>
        <w:t>周禮。大司馬</w:t>
      </w:r>
      <w:r>
        <w:rPr>
          <w:rFonts w:hint="eastAsia" w:eastAsia="宋体"/>
          <w:lang w:eastAsia="zh-CN"/>
        </w:rPr>
        <w:t>》</w:t>
      </w:r>
      <w:r>
        <w:t>：</w:t>
      </w:r>
      <w:r>
        <w:rPr>
          <w:rFonts w:hint="eastAsia" w:eastAsia="宋体"/>
          <w:lang w:eastAsia="zh-CN"/>
        </w:rPr>
        <w:t>“</w:t>
      </w:r>
      <w:r>
        <w:t>諸侯執賁鼓。</w:t>
      </w:r>
      <w:r>
        <w:rPr>
          <w:rFonts w:hint="eastAsia" w:eastAsia="宋体"/>
          <w:lang w:eastAsia="zh-CN"/>
        </w:rPr>
        <w:t>”《</w:t>
      </w:r>
      <w:r>
        <w:t>考工記</w:t>
      </w:r>
      <w:r>
        <w:rPr>
          <w:rFonts w:hint="eastAsia" w:eastAsia="宋体"/>
          <w:lang w:eastAsia="zh-CN"/>
        </w:rPr>
        <w:t>•</w:t>
      </w:r>
      <w:r>
        <w:t>韗人</w:t>
      </w:r>
    </w:p>
    <w:p w14:paraId="70EF8B06">
      <w:r>
        <w:rPr>
          <w:rFonts w:hint="eastAsia" w:eastAsia="宋体"/>
          <w:lang w:eastAsia="zh-CN"/>
        </w:rPr>
        <w:t>“</w:t>
      </w:r>
      <w:r>
        <w:t>謂之鼖鼓</w:t>
      </w:r>
      <w:r>
        <w:rPr>
          <w:rFonts w:hint="eastAsia" w:eastAsia="宋体"/>
          <w:lang w:eastAsia="zh-CN"/>
        </w:rPr>
        <w:t>”</w:t>
      </w:r>
      <w:r>
        <w:t>，釋文作</w:t>
      </w:r>
      <w:r>
        <w:rPr>
          <w:rFonts w:hint="eastAsia" w:eastAsia="宋体"/>
          <w:lang w:eastAsia="zh-CN"/>
        </w:rPr>
        <w:t>“</w:t>
      </w:r>
      <w:r>
        <w:t>賁鼓</w:t>
      </w:r>
      <w:r>
        <w:rPr>
          <w:rFonts w:hint="eastAsia" w:eastAsia="宋体"/>
          <w:lang w:eastAsia="zh-CN"/>
        </w:rPr>
        <w:t>”</w:t>
      </w:r>
      <w:r>
        <w:t>。竝與</w:t>
      </w:r>
      <w:r>
        <w:rPr>
          <w:rFonts w:hint="eastAsia" w:eastAsia="宋体"/>
          <w:lang w:eastAsia="zh-CN"/>
        </w:rPr>
        <w:t>“</w:t>
      </w:r>
      <w:r>
        <w:t>鼖</w:t>
      </w:r>
      <w:r>
        <w:rPr>
          <w:rFonts w:hint="eastAsia" w:eastAsia="宋体"/>
          <w:lang w:eastAsia="zh-CN"/>
        </w:rPr>
        <w:t>”</w:t>
      </w:r>
      <w:r>
        <w:t>同</w:t>
      </w:r>
    </w:p>
    <w:p w14:paraId="5205D307">
      <w:r>
        <w:t>匪</w:t>
      </w:r>
    </w:p>
    <w:p w14:paraId="23D8DD43">
      <w:pPr>
        <w:rPr>
          <w:rFonts w:hint="eastAsia" w:eastAsia="宋体"/>
          <w:lang w:eastAsia="zh-CN"/>
        </w:rPr>
      </w:pPr>
      <w:r>
        <w:rPr>
          <w:rFonts w:hint="eastAsia" w:eastAsia="宋体"/>
          <w:lang w:eastAsia="zh-CN"/>
        </w:rPr>
        <w:t>《</w:t>
      </w:r>
      <w:r>
        <w:t>周禮。廩人</w:t>
      </w:r>
      <w:r>
        <w:rPr>
          <w:rFonts w:hint="eastAsia" w:eastAsia="宋体"/>
          <w:lang w:eastAsia="zh-CN"/>
        </w:rPr>
        <w:t>》“</w:t>
      </w:r>
      <w:r>
        <w:t>以待國之匪頒賙賜稍食。</w:t>
      </w:r>
      <w:r>
        <w:rPr>
          <w:rFonts w:hint="eastAsia" w:eastAsia="宋体"/>
          <w:lang w:eastAsia="zh-CN"/>
        </w:rPr>
        <w:t>”</w:t>
      </w:r>
      <w:r>
        <w:t>注</w:t>
      </w:r>
      <w:r>
        <w:rPr>
          <w:rFonts w:hint="eastAsia" w:eastAsia="宋体"/>
          <w:lang w:eastAsia="zh-CN"/>
        </w:rPr>
        <w:t>“</w:t>
      </w:r>
      <w:r>
        <w:t>匪讀爲分。</w:t>
      </w:r>
      <w:r>
        <w:rPr>
          <w:rFonts w:hint="eastAsia" w:eastAsia="宋体"/>
          <w:lang w:eastAsia="zh-CN"/>
        </w:rPr>
        <w:t>”</w:t>
      </w:r>
    </w:p>
    <w:p w14:paraId="7DF65463">
      <w:r>
        <w:t>【第350页】</w:t>
      </w:r>
    </w:p>
    <w:p w14:paraId="53E901BC">
      <w:r>
        <w:t>餴</w:t>
      </w:r>
    </w:p>
    <w:p w14:paraId="4214D251">
      <w:r>
        <w:rPr>
          <w:rFonts w:hint="eastAsia" w:eastAsia="宋体"/>
          <w:lang w:eastAsia="zh-CN"/>
        </w:rPr>
        <w:t>《</w:t>
      </w:r>
      <w:r>
        <w:t>爾雅。釋言</w:t>
      </w:r>
      <w:r>
        <w:rPr>
          <w:rFonts w:hint="eastAsia" w:eastAsia="宋体"/>
          <w:lang w:eastAsia="zh-CN"/>
        </w:rPr>
        <w:t>》“</w:t>
      </w:r>
      <w:r>
        <w:t>饙、餾，稔也。</w:t>
      </w:r>
      <w:r>
        <w:rPr>
          <w:rFonts w:hint="eastAsia" w:eastAsia="宋体"/>
          <w:lang w:eastAsia="zh-CN"/>
        </w:rPr>
        <w:t>”</w:t>
      </w:r>
      <w:r>
        <w:t>注</w:t>
      </w:r>
      <w:r>
        <w:rPr>
          <w:rFonts w:hint="eastAsia" w:eastAsia="宋体"/>
          <w:lang w:eastAsia="zh-CN"/>
        </w:rPr>
        <w:t>“</w:t>
      </w:r>
      <w:r>
        <w:t>今呼篒飯爲饙，饙熟爲餾。</w:t>
      </w:r>
      <w:r>
        <w:rPr>
          <w:rFonts w:hint="eastAsia" w:eastAsia="宋体"/>
          <w:lang w:eastAsia="zh-CN"/>
        </w:rPr>
        <w:t>”《</w:t>
      </w:r>
      <w:r>
        <w:t>詩。泂酌</w:t>
      </w:r>
      <w:r>
        <w:rPr>
          <w:rFonts w:hint="eastAsia" w:eastAsia="宋体"/>
          <w:lang w:eastAsia="zh-CN"/>
        </w:rPr>
        <w:t>》</w:t>
      </w:r>
      <w:r>
        <w:t>首章</w:t>
      </w:r>
    </w:p>
    <w:p w14:paraId="1981C987">
      <w:r>
        <w:rPr>
          <w:rFonts w:hint="eastAsia" w:eastAsia="宋体"/>
          <w:lang w:eastAsia="zh-CN"/>
        </w:rPr>
        <w:t>“</w:t>
      </w:r>
      <w:r>
        <w:t>可以餴饎。</w:t>
      </w:r>
      <w:r>
        <w:rPr>
          <w:rFonts w:hint="eastAsia" w:eastAsia="宋体"/>
          <w:lang w:eastAsia="zh-CN"/>
        </w:rPr>
        <w:t>”</w:t>
      </w:r>
      <w:r>
        <w:t>傳：</w:t>
      </w:r>
      <w:r>
        <w:rPr>
          <w:rFonts w:hint="eastAsia" w:eastAsia="宋体"/>
          <w:lang w:eastAsia="zh-CN"/>
        </w:rPr>
        <w:t>“</w:t>
      </w:r>
      <w:r>
        <w:t>餴，餾也。</w:t>
      </w:r>
      <w:r>
        <w:rPr>
          <w:rFonts w:hint="eastAsia" w:eastAsia="宋体"/>
          <w:lang w:eastAsia="zh-CN"/>
        </w:rPr>
        <w:t>”</w:t>
      </w:r>
      <w:r>
        <w:t>正義：</w:t>
      </w:r>
      <w:r>
        <w:rPr>
          <w:rFonts w:hint="eastAsia" w:eastAsia="宋体"/>
          <w:lang w:eastAsia="zh-CN"/>
        </w:rPr>
        <w:t>“</w:t>
      </w:r>
      <w:r>
        <w:t>蒸米謂之餴，餴必餾而熟久，故言餴餾。</w:t>
      </w:r>
      <w:r>
        <w:rPr>
          <w:rFonts w:hint="eastAsia" w:eastAsia="宋体"/>
          <w:lang w:eastAsia="zh-CN"/>
        </w:rPr>
        <w:t>”《</w:t>
      </w:r>
      <w:r>
        <w:t>爾雅</w:t>
      </w:r>
    </w:p>
    <w:p w14:paraId="0616A9BA">
      <w:pPr>
        <w:rPr>
          <w:rFonts w:hint="eastAsia" w:eastAsia="宋体"/>
          <w:lang w:eastAsia="zh-CN"/>
        </w:rPr>
      </w:pPr>
      <w:r>
        <w:t>疏</w:t>
      </w:r>
      <w:r>
        <w:rPr>
          <w:rFonts w:hint="eastAsia" w:eastAsia="宋体"/>
          <w:lang w:eastAsia="zh-CN"/>
        </w:rPr>
        <w:t>》</w:t>
      </w:r>
      <w:r>
        <w:t>：</w:t>
      </w:r>
      <w:r>
        <w:rPr>
          <w:rFonts w:hint="eastAsia" w:eastAsia="宋体"/>
          <w:lang w:eastAsia="zh-CN"/>
        </w:rPr>
        <w:t>“</w:t>
      </w:r>
      <w:r>
        <w:t>饙、餴音義同。</w:t>
      </w:r>
      <w:r>
        <w:rPr>
          <w:rFonts w:hint="eastAsia" w:eastAsia="宋体"/>
          <w:lang w:eastAsia="zh-CN"/>
        </w:rPr>
        <w:t>”</w:t>
      </w:r>
    </w:p>
    <w:p w14:paraId="35727286">
      <w:r>
        <w:t>䵫</w:t>
      </w:r>
    </w:p>
    <w:p w14:paraId="51E7CB90">
      <w:r>
        <w:rPr>
          <w:rFonts w:hint="eastAsia" w:eastAsia="宋体"/>
          <w:lang w:eastAsia="zh-CN"/>
        </w:rPr>
        <w:t>《</w:t>
      </w:r>
      <w:r>
        <w:t>爾雅。釋器</w:t>
      </w:r>
      <w:r>
        <w:rPr>
          <w:rFonts w:hint="eastAsia" w:eastAsia="宋体"/>
          <w:lang w:eastAsia="zh-CN"/>
        </w:rPr>
        <w:t>》</w:t>
      </w:r>
      <w:r>
        <w:t>：</w:t>
      </w:r>
      <w:r>
        <w:rPr>
          <w:rFonts w:hint="eastAsia" w:eastAsia="宋体"/>
          <w:lang w:eastAsia="zh-CN"/>
        </w:rPr>
        <w:t>“</w:t>
      </w:r>
      <w:r>
        <w:t>三染謂之纁。</w:t>
      </w:r>
      <w:r>
        <w:rPr>
          <w:rFonts w:hint="eastAsia" w:eastAsia="宋体"/>
          <w:lang w:eastAsia="zh-CN"/>
        </w:rPr>
        <w:t>”</w:t>
      </w:r>
      <w:r>
        <w:t>注：</w:t>
      </w:r>
      <w:r>
        <w:rPr>
          <w:rFonts w:hint="eastAsia" w:eastAsia="宋体"/>
          <w:lang w:eastAsia="zh-CN"/>
        </w:rPr>
        <w:t>“</w:t>
      </w:r>
      <w:r>
        <w:t>纁，絳也。</w:t>
      </w:r>
      <w:r>
        <w:rPr>
          <w:rFonts w:hint="eastAsia" w:eastAsia="宋体"/>
          <w:lang w:eastAsia="zh-CN"/>
        </w:rPr>
        <w:t>”《</w:t>
      </w:r>
      <w:r>
        <w:t>周禮。染人</w:t>
      </w:r>
      <w:r>
        <w:rPr>
          <w:rFonts w:hint="eastAsia" w:eastAsia="宋体"/>
          <w:lang w:eastAsia="zh-CN"/>
        </w:rPr>
        <w:t>》</w:t>
      </w:r>
      <w:r>
        <w:t>：</w:t>
      </w:r>
      <w:r>
        <w:rPr>
          <w:rFonts w:hint="eastAsia" w:eastAsia="宋体"/>
          <w:lang w:eastAsia="zh-CN"/>
        </w:rPr>
        <w:t>“</w:t>
      </w:r>
      <w:r>
        <w:t>夏纁玄。</w:t>
      </w:r>
      <w:r>
        <w:rPr>
          <w:rFonts w:hint="eastAsia" w:eastAsia="宋体"/>
          <w:lang w:eastAsia="zh-CN"/>
        </w:rPr>
        <w:t>”</w:t>
      </w:r>
      <w:r>
        <w:t>注：</w:t>
      </w:r>
      <w:r>
        <w:rPr>
          <w:rFonts w:hint="eastAsia" w:eastAsia="宋体"/>
          <w:lang w:eastAsia="zh-CN"/>
        </w:rPr>
        <w:t>“</w:t>
      </w:r>
      <w:r>
        <w:t>故</w:t>
      </w:r>
    </w:p>
    <w:p w14:paraId="2678C194">
      <w:r>
        <w:t>書纁作䵫。鄭司農云：䵫讀當爲纁，謂絳也。</w:t>
      </w:r>
      <w:r>
        <w:rPr>
          <w:rFonts w:hint="eastAsia" w:eastAsia="宋体"/>
          <w:lang w:eastAsia="zh-CN"/>
        </w:rPr>
        <w:t>”</w:t>
      </w:r>
      <w:r>
        <w:t>與</w:t>
      </w:r>
      <w:r>
        <w:rPr>
          <w:rFonts w:hint="eastAsia" w:eastAsia="宋体"/>
          <w:lang w:eastAsia="zh-CN"/>
        </w:rPr>
        <w:t>“</w:t>
      </w:r>
      <w:r>
        <w:t>纁</w:t>
      </w:r>
      <w:r>
        <w:rPr>
          <w:rFonts w:hint="eastAsia" w:eastAsia="宋体"/>
          <w:lang w:eastAsia="zh-CN"/>
        </w:rPr>
        <w:t>”</w:t>
      </w:r>
      <w:r>
        <w:t>同</w:t>
      </w:r>
    </w:p>
    <w:p w14:paraId="61F0CC44">
      <w:r>
        <w:t>殷</w:t>
      </w:r>
    </w:p>
    <w:p w14:paraId="32E6A5B3">
      <w:r>
        <w:rPr>
          <w:rFonts w:hint="eastAsia" w:eastAsia="宋体"/>
          <w:lang w:eastAsia="zh-CN"/>
        </w:rPr>
        <w:t>《</w:t>
      </w:r>
      <w:r>
        <w:t>説文</w:t>
      </w:r>
      <w:r>
        <w:rPr>
          <w:rFonts w:hint="eastAsia" w:eastAsia="宋体"/>
          <w:lang w:eastAsia="zh-CN"/>
        </w:rPr>
        <w:t>》</w:t>
      </w:r>
      <w:r>
        <w:t>：</w:t>
      </w:r>
      <w:r>
        <w:rPr>
          <w:rFonts w:hint="eastAsia" w:eastAsia="宋体"/>
          <w:lang w:eastAsia="zh-CN"/>
        </w:rPr>
        <w:t>“</w:t>
      </w:r>
      <w:r>
        <w:t>慇，痛也。</w:t>
      </w:r>
      <w:r>
        <w:rPr>
          <w:rFonts w:hint="eastAsia" w:eastAsia="宋体"/>
          <w:lang w:eastAsia="zh-CN"/>
        </w:rPr>
        <w:t>”《</w:t>
      </w:r>
      <w:r>
        <w:t>詩。北門</w:t>
      </w:r>
      <w:r>
        <w:rPr>
          <w:rFonts w:hint="eastAsia" w:eastAsia="宋体"/>
          <w:lang w:eastAsia="zh-CN"/>
        </w:rPr>
        <w:t>》</w:t>
      </w:r>
      <w:r>
        <w:t>首章：</w:t>
      </w:r>
      <w:r>
        <w:rPr>
          <w:rFonts w:hint="eastAsia" w:eastAsia="宋体"/>
          <w:lang w:eastAsia="zh-CN"/>
        </w:rPr>
        <w:t>“</w:t>
      </w:r>
      <w:r>
        <w:t>憂心殷殷。</w:t>
      </w:r>
      <w:r>
        <w:rPr>
          <w:rFonts w:hint="eastAsia" w:eastAsia="宋体"/>
          <w:lang w:eastAsia="zh-CN"/>
        </w:rPr>
        <w:t>”</w:t>
      </w:r>
      <w:r>
        <w:t>箋</w:t>
      </w:r>
      <w:r>
        <w:rPr>
          <w:rFonts w:hint="eastAsia" w:eastAsia="宋体"/>
          <w:lang w:eastAsia="zh-CN"/>
        </w:rPr>
        <w:t>“</w:t>
      </w:r>
      <w:r>
        <w:t>心爲之憂殷殷然。</w:t>
      </w:r>
      <w:r>
        <w:rPr>
          <w:rFonts w:hint="eastAsia" w:eastAsia="宋体"/>
          <w:lang w:eastAsia="zh-CN"/>
        </w:rPr>
        <w:t>”《</w:t>
      </w:r>
      <w:r>
        <w:t>爾</w:t>
      </w:r>
    </w:p>
    <w:p w14:paraId="68F1C49D">
      <w:r>
        <w:t>雅。釋訓</w:t>
      </w:r>
      <w:r>
        <w:rPr>
          <w:rFonts w:hint="eastAsia" w:eastAsia="宋体"/>
          <w:lang w:eastAsia="zh-CN"/>
        </w:rPr>
        <w:t>》</w:t>
      </w:r>
      <w:r>
        <w:t>：</w:t>
      </w:r>
      <w:r>
        <w:rPr>
          <w:rFonts w:hint="eastAsia" w:eastAsia="宋体"/>
          <w:lang w:eastAsia="zh-CN"/>
        </w:rPr>
        <w:t>“</w:t>
      </w:r>
      <w:r>
        <w:t>殷殷，憂也。</w:t>
      </w:r>
      <w:r>
        <w:rPr>
          <w:rFonts w:hint="eastAsia" w:eastAsia="宋体"/>
          <w:lang w:eastAsia="zh-CN"/>
        </w:rPr>
        <w:t>”</w:t>
      </w:r>
      <w:r>
        <w:t>疏引</w:t>
      </w:r>
      <w:r>
        <w:rPr>
          <w:rFonts w:hint="eastAsia" w:eastAsia="宋体"/>
          <w:lang w:eastAsia="zh-CN"/>
        </w:rPr>
        <w:t>《</w:t>
      </w:r>
      <w:r>
        <w:t>毛傳</w:t>
      </w:r>
      <w:r>
        <w:rPr>
          <w:rFonts w:hint="eastAsia" w:eastAsia="宋体"/>
          <w:lang w:eastAsia="zh-CN"/>
        </w:rPr>
        <w:t>》</w:t>
      </w:r>
      <w:r>
        <w:t>云：</w:t>
      </w:r>
      <w:r>
        <w:rPr>
          <w:rFonts w:hint="eastAsia" w:eastAsia="宋体"/>
          <w:lang w:eastAsia="zh-CN"/>
        </w:rPr>
        <w:t>“</w:t>
      </w:r>
      <w:r>
        <w:t>慇慇然痛也。</w:t>
      </w:r>
      <w:r>
        <w:rPr>
          <w:rFonts w:hint="eastAsia" w:eastAsia="宋体"/>
          <w:lang w:eastAsia="zh-CN"/>
        </w:rPr>
        <w:t>”</w:t>
      </w:r>
      <w:r>
        <w:t>竝與</w:t>
      </w:r>
      <w:r>
        <w:rPr>
          <w:rFonts w:hint="eastAsia" w:eastAsia="宋体"/>
          <w:lang w:eastAsia="zh-CN"/>
        </w:rPr>
        <w:t>“</w:t>
      </w:r>
      <w:r>
        <w:t>慇</w:t>
      </w:r>
      <w:r>
        <w:rPr>
          <w:rFonts w:hint="eastAsia" w:eastAsia="宋体"/>
          <w:lang w:eastAsia="zh-CN"/>
        </w:rPr>
        <w:t>”</w:t>
      </w:r>
      <w:r>
        <w:t>同。</w:t>
      </w:r>
    </w:p>
    <w:p w14:paraId="25978738">
      <w:r>
        <w:t>沂</w:t>
      </w:r>
    </w:p>
    <w:p w14:paraId="500A6FA5">
      <w:r>
        <w:rPr>
          <w:rFonts w:hint="eastAsia" w:eastAsia="宋体"/>
          <w:lang w:eastAsia="zh-CN"/>
        </w:rPr>
        <w:t>《</w:t>
      </w:r>
      <w:r>
        <w:t>廣韻</w:t>
      </w:r>
      <w:r>
        <w:rPr>
          <w:rFonts w:hint="eastAsia" w:eastAsia="宋体"/>
          <w:lang w:eastAsia="zh-CN"/>
        </w:rPr>
        <w:t>》</w:t>
      </w:r>
      <w:r>
        <w:t>：</w:t>
      </w:r>
      <w:r>
        <w:rPr>
          <w:rFonts w:hint="eastAsia" w:eastAsia="宋体"/>
          <w:lang w:eastAsia="zh-CN"/>
        </w:rPr>
        <w:t>“</w:t>
      </w:r>
      <w:r>
        <w:t>龢，大篪。</w:t>
      </w:r>
      <w:r>
        <w:rPr>
          <w:rFonts w:hint="eastAsia" w:eastAsia="宋体"/>
          <w:lang w:eastAsia="zh-CN"/>
        </w:rPr>
        <w:t>”《</w:t>
      </w:r>
      <w:r>
        <w:t>爾雅。釋樂</w:t>
      </w:r>
      <w:r>
        <w:rPr>
          <w:rFonts w:hint="eastAsia" w:eastAsia="宋体"/>
          <w:lang w:eastAsia="zh-CN"/>
        </w:rPr>
        <w:t>》“</w:t>
      </w:r>
      <w:r>
        <w:t>大篪謂之沂。</w:t>
      </w:r>
      <w:r>
        <w:rPr>
          <w:rFonts w:hint="eastAsia" w:eastAsia="宋体"/>
          <w:lang w:eastAsia="zh-CN"/>
        </w:rPr>
        <w:t>”</w:t>
      </w:r>
      <w:r>
        <w:t>釋文：</w:t>
      </w:r>
      <w:r>
        <w:rPr>
          <w:rFonts w:hint="eastAsia" w:eastAsia="宋体"/>
          <w:lang w:eastAsia="zh-CN"/>
        </w:rPr>
        <w:t>“</w:t>
      </w:r>
      <w:r>
        <w:t>沂，郭魚斤反。</w:t>
      </w:r>
      <w:r>
        <w:rPr>
          <w:rFonts w:hint="eastAsia" w:eastAsia="宋体"/>
          <w:lang w:eastAsia="zh-CN"/>
        </w:rPr>
        <w:t>”</w:t>
      </w:r>
      <w:r>
        <w:t>與</w:t>
      </w:r>
    </w:p>
    <w:p w14:paraId="41669B7C">
      <w:r>
        <w:t>【第351页】</w:t>
      </w:r>
    </w:p>
    <w:p w14:paraId="0D13AAC1">
      <w:r>
        <w:rPr>
          <w:rFonts w:hint="eastAsia" w:eastAsia="宋体"/>
          <w:lang w:eastAsia="zh-CN"/>
        </w:rPr>
        <w:t>“</w:t>
      </w:r>
      <w:r>
        <w:t>龢</w:t>
      </w:r>
      <w:r>
        <w:rPr>
          <w:rFonts w:hint="eastAsia" w:eastAsia="宋体"/>
          <w:lang w:eastAsia="zh-CN"/>
        </w:rPr>
        <w:t>”</w:t>
      </w:r>
      <w:r>
        <w:t>同。</w:t>
      </w:r>
    </w:p>
    <w:p w14:paraId="596E3D78">
      <w:r>
        <w:t>蠑螈</w:t>
      </w:r>
    </w:p>
    <w:p w14:paraId="56B02C81">
      <w:r>
        <w:rPr>
          <w:rFonts w:hint="eastAsia" w:eastAsia="宋体"/>
          <w:lang w:eastAsia="zh-CN"/>
        </w:rPr>
        <w:t>《</w:t>
      </w:r>
      <w:r>
        <w:t>説文</w:t>
      </w:r>
      <w:r>
        <w:rPr>
          <w:rFonts w:hint="eastAsia" w:eastAsia="宋体"/>
          <w:lang w:eastAsia="zh-CN"/>
        </w:rPr>
        <w:t>》</w:t>
      </w:r>
      <w:r>
        <w:t>：</w:t>
      </w:r>
      <w:r>
        <w:rPr>
          <w:rFonts w:hint="eastAsia" w:eastAsia="宋体"/>
          <w:lang w:eastAsia="zh-CN"/>
        </w:rPr>
        <w:t>“</w:t>
      </w:r>
      <w:r>
        <w:t>榮蚖，蛇醫。</w:t>
      </w:r>
      <w:r>
        <w:rPr>
          <w:rFonts w:hint="eastAsia" w:eastAsia="宋体"/>
          <w:lang w:eastAsia="zh-CN"/>
        </w:rPr>
        <w:t>”《</w:t>
      </w:r>
      <w:r>
        <w:t>爾雅。釋魚</w:t>
      </w:r>
      <w:r>
        <w:rPr>
          <w:rFonts w:hint="eastAsia" w:eastAsia="宋体"/>
          <w:lang w:eastAsia="zh-CN"/>
        </w:rPr>
        <w:t>》</w:t>
      </w:r>
      <w:r>
        <w:t>：</w:t>
      </w:r>
      <w:r>
        <w:rPr>
          <w:rFonts w:hint="eastAsia" w:eastAsia="宋体"/>
          <w:lang w:eastAsia="zh-CN"/>
        </w:rPr>
        <w:t>“</w:t>
      </w:r>
      <w:r>
        <w:t>蠑螈，蜥蜴。</w:t>
      </w:r>
      <w:r>
        <w:rPr>
          <w:rFonts w:hint="eastAsia" w:eastAsia="宋体"/>
          <w:lang w:eastAsia="zh-CN"/>
        </w:rPr>
        <w:t>”</w:t>
      </w:r>
      <w:r>
        <w:t>釋文引</w:t>
      </w:r>
      <w:r>
        <w:rPr>
          <w:rFonts w:hint="eastAsia" w:eastAsia="宋体"/>
          <w:lang w:eastAsia="zh-CN"/>
        </w:rPr>
        <w:t>《</w:t>
      </w:r>
      <w:r>
        <w:t>方言</w:t>
      </w:r>
      <w:r>
        <w:rPr>
          <w:rFonts w:hint="eastAsia" w:eastAsia="宋体"/>
          <w:lang w:eastAsia="zh-CN"/>
        </w:rPr>
        <w:t>》</w:t>
      </w:r>
      <w:r>
        <w:t>云：</w:t>
      </w:r>
      <w:r>
        <w:rPr>
          <w:rFonts w:hint="eastAsia" w:eastAsia="宋体"/>
          <w:lang w:eastAsia="zh-CN"/>
        </w:rPr>
        <w:t>“</w:t>
      </w:r>
      <w:r>
        <w:t>南楚謂之</w:t>
      </w:r>
    </w:p>
    <w:p w14:paraId="68ACE083">
      <w:r>
        <w:t>蛇醫，或謂之蠑螈。</w:t>
      </w:r>
      <w:r>
        <w:rPr>
          <w:rFonts w:hint="eastAsia" w:eastAsia="宋体"/>
          <w:lang w:eastAsia="zh-CN"/>
        </w:rPr>
        <w:t>”</w:t>
      </w:r>
      <w:r>
        <w:t>與</w:t>
      </w:r>
      <w:r>
        <w:rPr>
          <w:rFonts w:hint="eastAsia" w:eastAsia="宋体"/>
          <w:lang w:eastAsia="zh-CN"/>
        </w:rPr>
        <w:t>“</w:t>
      </w:r>
      <w:r>
        <w:t>榮蚖</w:t>
      </w:r>
      <w:r>
        <w:rPr>
          <w:rFonts w:hint="eastAsia" w:eastAsia="宋体"/>
          <w:lang w:eastAsia="zh-CN"/>
        </w:rPr>
        <w:t>”</w:t>
      </w:r>
      <w:r>
        <w:t>同</w:t>
      </w:r>
    </w:p>
    <w:p w14:paraId="35E67E85">
      <w:r>
        <w:t>邍</w:t>
      </w:r>
    </w:p>
    <w:p w14:paraId="0CFDB41B">
      <w:r>
        <w:rPr>
          <w:rFonts w:hint="eastAsia" w:eastAsia="宋体"/>
          <w:lang w:eastAsia="zh-CN"/>
        </w:rPr>
        <w:t>《</w:t>
      </w:r>
      <w:r>
        <w:t>爾雅</w:t>
      </w:r>
      <w:r>
        <w:rPr>
          <w:rFonts w:hint="eastAsia" w:eastAsia="宋体"/>
          <w:lang w:eastAsia="zh-CN"/>
        </w:rPr>
        <w:t>•</w:t>
      </w:r>
      <w:r>
        <w:t>釋地</w:t>
      </w:r>
      <w:r>
        <w:rPr>
          <w:rFonts w:hint="eastAsia" w:eastAsia="宋体"/>
          <w:lang w:eastAsia="zh-CN"/>
        </w:rPr>
        <w:t>》</w:t>
      </w:r>
      <w:r>
        <w:t>：</w:t>
      </w:r>
      <w:r>
        <w:rPr>
          <w:rFonts w:hint="eastAsia" w:eastAsia="宋体"/>
          <w:lang w:eastAsia="zh-CN"/>
        </w:rPr>
        <w:t>“</w:t>
      </w:r>
      <w:r>
        <w:t>廣平曰原。</w:t>
      </w:r>
      <w:r>
        <w:rPr>
          <w:rFonts w:hint="eastAsia" w:eastAsia="宋体"/>
          <w:lang w:eastAsia="zh-CN"/>
        </w:rPr>
        <w:t>”《</w:t>
      </w:r>
      <w:r>
        <w:t>周禮。大司徒</w:t>
      </w:r>
      <w:r>
        <w:rPr>
          <w:rFonts w:hint="eastAsia" w:eastAsia="宋体"/>
          <w:lang w:eastAsia="zh-CN"/>
        </w:rPr>
        <w:t>》</w:t>
      </w:r>
      <w:r>
        <w:t>：</w:t>
      </w:r>
      <w:r>
        <w:rPr>
          <w:rFonts w:hint="eastAsia" w:eastAsia="宋体"/>
          <w:lang w:eastAsia="zh-CN"/>
        </w:rPr>
        <w:t>“</w:t>
      </w:r>
      <w:r>
        <w:t>辨其山林、川澤、丘陵、墳衍、原隰</w:t>
      </w:r>
    </w:p>
    <w:p w14:paraId="6724DEB4">
      <w:r>
        <w:t>之名物。</w:t>
      </w:r>
      <w:r>
        <w:rPr>
          <w:rFonts w:hint="eastAsia" w:eastAsia="宋体"/>
          <w:lang w:eastAsia="zh-CN"/>
        </w:rPr>
        <w:t>”</w:t>
      </w:r>
      <w:r>
        <w:t>釋文：</w:t>
      </w:r>
      <w:r>
        <w:rPr>
          <w:rFonts w:hint="eastAsia" w:eastAsia="宋体"/>
          <w:lang w:eastAsia="zh-CN"/>
        </w:rPr>
        <w:t>“</w:t>
      </w:r>
      <w:r>
        <w:t>原本又作邍。</w:t>
      </w:r>
      <w:r>
        <w:rPr>
          <w:rFonts w:hint="eastAsia" w:eastAsia="宋体"/>
          <w:lang w:eastAsia="zh-CN"/>
        </w:rPr>
        <w:t>”《</w:t>
      </w:r>
      <w:r>
        <w:t>邍師</w:t>
      </w:r>
      <w:r>
        <w:rPr>
          <w:rFonts w:hint="eastAsia" w:eastAsia="宋体"/>
          <w:lang w:eastAsia="zh-CN"/>
        </w:rPr>
        <w:t>》</w:t>
      </w:r>
      <w:r>
        <w:t>注：</w:t>
      </w:r>
      <w:r>
        <w:rPr>
          <w:rFonts w:hint="eastAsia" w:eastAsia="宋体"/>
          <w:lang w:eastAsia="zh-CN"/>
        </w:rPr>
        <w:t>“</w:t>
      </w:r>
      <w:r>
        <w:t>邍，地之廣平者。</w:t>
      </w:r>
      <w:r>
        <w:rPr>
          <w:rFonts w:hint="eastAsia" w:eastAsia="宋体"/>
          <w:lang w:eastAsia="zh-CN"/>
        </w:rPr>
        <w:t>”</w:t>
      </w:r>
      <w:r>
        <w:t>竝與</w:t>
      </w:r>
      <w:r>
        <w:rPr>
          <w:rFonts w:hint="eastAsia" w:eastAsia="宋体"/>
          <w:lang w:eastAsia="zh-CN"/>
        </w:rPr>
        <w:t>“</w:t>
      </w:r>
      <w:r>
        <w:t>原</w:t>
      </w:r>
      <w:r>
        <w:rPr>
          <w:rFonts w:hint="eastAsia" w:eastAsia="宋体"/>
          <w:lang w:eastAsia="zh-CN"/>
        </w:rPr>
        <w:t>”</w:t>
      </w:r>
      <w:r>
        <w:t>同</w:t>
      </w:r>
    </w:p>
    <w:p w14:paraId="61AC3D0A">
      <w:r>
        <w:t>原</w:t>
      </w:r>
    </w:p>
    <w:p w14:paraId="7253CB0D">
      <w:r>
        <w:rPr>
          <w:rFonts w:hint="eastAsia" w:eastAsia="宋体"/>
          <w:lang w:eastAsia="zh-CN"/>
        </w:rPr>
        <w:t>《</w:t>
      </w:r>
      <w:r>
        <w:t>玉篇</w:t>
      </w:r>
      <w:r>
        <w:rPr>
          <w:rFonts w:hint="eastAsia" w:eastAsia="宋体"/>
          <w:lang w:eastAsia="zh-CN"/>
        </w:rPr>
        <w:t>》</w:t>
      </w:r>
      <w:r>
        <w:t>：</w:t>
      </w:r>
      <w:r>
        <w:rPr>
          <w:rFonts w:hint="eastAsia" w:eastAsia="宋体"/>
          <w:lang w:eastAsia="zh-CN"/>
        </w:rPr>
        <w:t>“</w:t>
      </w:r>
      <w:r>
        <w:t>源，水本也。</w:t>
      </w:r>
      <w:r>
        <w:rPr>
          <w:rFonts w:hint="eastAsia" w:eastAsia="宋体"/>
          <w:lang w:eastAsia="zh-CN"/>
        </w:rPr>
        <w:t>”《</w:t>
      </w:r>
      <w:r>
        <w:t>禮記。學記</w:t>
      </w:r>
      <w:r>
        <w:rPr>
          <w:rFonts w:hint="eastAsia" w:eastAsia="宋体"/>
          <w:lang w:eastAsia="zh-CN"/>
        </w:rPr>
        <w:t>》“</w:t>
      </w:r>
      <w:r>
        <w:t>或源也</w:t>
      </w:r>
      <w:r>
        <w:rPr>
          <w:rFonts w:hint="eastAsia" w:eastAsia="宋体"/>
          <w:lang w:eastAsia="zh-CN"/>
        </w:rPr>
        <w:t>”</w:t>
      </w:r>
      <w:r>
        <w:t>，釋文作原。</w:t>
      </w:r>
      <w:r>
        <w:rPr>
          <w:rFonts w:hint="eastAsia" w:eastAsia="宋体"/>
          <w:lang w:eastAsia="zh-CN"/>
        </w:rPr>
        <w:t>《</w:t>
      </w:r>
      <w:r>
        <w:t>左傳。昭九年</w:t>
      </w:r>
      <w:r>
        <w:rPr>
          <w:rFonts w:hint="eastAsia" w:eastAsia="宋体"/>
          <w:lang w:eastAsia="zh-CN"/>
        </w:rPr>
        <w:t>》</w:t>
      </w:r>
      <w:r>
        <w:t>：</w:t>
      </w:r>
      <w:r>
        <w:rPr>
          <w:rFonts w:hint="eastAsia" w:eastAsia="宋体"/>
          <w:lang w:eastAsia="zh-CN"/>
        </w:rPr>
        <w:t>“</w:t>
      </w:r>
      <w:r>
        <w:t>木水</w:t>
      </w:r>
    </w:p>
    <w:p w14:paraId="6408B735">
      <w:r>
        <w:t>之有本原。</w:t>
      </w:r>
      <w:r>
        <w:rPr>
          <w:rFonts w:hint="eastAsia" w:eastAsia="宋体"/>
          <w:lang w:eastAsia="zh-CN"/>
        </w:rPr>
        <w:t>”</w:t>
      </w:r>
      <w:r>
        <w:t>竝與</w:t>
      </w:r>
      <w:r>
        <w:rPr>
          <w:rFonts w:hint="eastAsia" w:eastAsia="宋体"/>
          <w:lang w:eastAsia="zh-CN"/>
        </w:rPr>
        <w:t>“</w:t>
      </w:r>
      <w:r>
        <w:t>源</w:t>
      </w:r>
      <w:r>
        <w:rPr>
          <w:rFonts w:hint="eastAsia" w:eastAsia="宋体"/>
          <w:lang w:eastAsia="zh-CN"/>
        </w:rPr>
        <w:t>”</w:t>
      </w:r>
      <w:r>
        <w:t>同</w:t>
      </w:r>
    </w:p>
    <w:p w14:paraId="08D9C4AD">
      <w:r>
        <w:t>【第352页】</w:t>
      </w:r>
    </w:p>
    <w:p w14:paraId="707A5B9B">
      <w:r>
        <w:t>原</w:t>
      </w:r>
    </w:p>
    <w:p w14:paraId="08D4CBA8">
      <w:r>
        <w:rPr>
          <w:rFonts w:hint="eastAsia" w:eastAsia="宋体"/>
          <w:lang w:eastAsia="zh-CN"/>
        </w:rPr>
        <w:t>《</w:t>
      </w:r>
      <w:r>
        <w:t>玉篇</w:t>
      </w:r>
      <w:r>
        <w:rPr>
          <w:rFonts w:hint="eastAsia" w:eastAsia="宋体"/>
          <w:lang w:eastAsia="zh-CN"/>
        </w:rPr>
        <w:t>》</w:t>
      </w:r>
      <w:r>
        <w:t>：</w:t>
      </w:r>
      <w:r>
        <w:rPr>
          <w:rFonts w:hint="eastAsia" w:eastAsia="宋体"/>
          <w:lang w:eastAsia="zh-CN"/>
        </w:rPr>
        <w:t>“</w:t>
      </w:r>
      <w:r>
        <w:t>蠯，晚蠶也。</w:t>
      </w:r>
      <w:r>
        <w:rPr>
          <w:rFonts w:hint="eastAsia" w:eastAsia="宋体"/>
          <w:lang w:eastAsia="zh-CN"/>
        </w:rPr>
        <w:t>”《</w:t>
      </w:r>
      <w:r>
        <w:t>周禮</w:t>
      </w:r>
      <w:r>
        <w:rPr>
          <w:rFonts w:hint="eastAsia" w:eastAsia="宋体"/>
          <w:lang w:eastAsia="zh-CN"/>
        </w:rPr>
        <w:t>》</w:t>
      </w:r>
      <w:r>
        <w:t>：</w:t>
      </w:r>
      <w:r>
        <w:rPr>
          <w:rFonts w:hint="eastAsia" w:eastAsia="宋体"/>
          <w:lang w:eastAsia="zh-CN"/>
        </w:rPr>
        <w:t>“</w:t>
      </w:r>
      <w:r>
        <w:t>馬質禁原蠶者。</w:t>
      </w:r>
      <w:r>
        <w:rPr>
          <w:rFonts w:hint="eastAsia" w:eastAsia="宋体"/>
          <w:lang w:eastAsia="zh-CN"/>
        </w:rPr>
        <w:t>”</w:t>
      </w:r>
      <w:r>
        <w:t>與</w:t>
      </w:r>
      <w:r>
        <w:rPr>
          <w:rFonts w:hint="eastAsia" w:eastAsia="宋体"/>
          <w:lang w:eastAsia="zh-CN"/>
        </w:rPr>
        <w:t>“</w:t>
      </w:r>
      <w:r>
        <w:t>蠯</w:t>
      </w:r>
      <w:r>
        <w:rPr>
          <w:rFonts w:hint="eastAsia" w:eastAsia="宋体"/>
          <w:lang w:eastAsia="zh-CN"/>
        </w:rPr>
        <w:t>”</w:t>
      </w:r>
      <w:r>
        <w:t>同</w:t>
      </w:r>
    </w:p>
    <w:p w14:paraId="5D941E32">
      <w:r>
        <w:t>蝯</w:t>
      </w:r>
    </w:p>
    <w:p w14:paraId="246DE1A6">
      <w:r>
        <w:rPr>
          <w:rFonts w:hint="eastAsia" w:eastAsia="宋体"/>
          <w:lang w:eastAsia="zh-CN"/>
        </w:rPr>
        <w:t>《</w:t>
      </w:r>
      <w:r>
        <w:t>玉篇</w:t>
      </w:r>
      <w:r>
        <w:rPr>
          <w:rFonts w:hint="eastAsia" w:eastAsia="宋体"/>
          <w:lang w:eastAsia="zh-CN"/>
        </w:rPr>
        <w:t>》</w:t>
      </w:r>
      <w:r>
        <w:t>：</w:t>
      </w:r>
      <w:r>
        <w:rPr>
          <w:rFonts w:hint="eastAsia" w:eastAsia="宋体"/>
          <w:lang w:eastAsia="zh-CN"/>
        </w:rPr>
        <w:t>“</w:t>
      </w:r>
      <w:r>
        <w:t>猨似獼猴而大。</w:t>
      </w:r>
      <w:r>
        <w:rPr>
          <w:rFonts w:hint="eastAsia" w:eastAsia="宋体"/>
          <w:lang w:eastAsia="zh-CN"/>
        </w:rPr>
        <w:t>”《</w:t>
      </w:r>
      <w:r>
        <w:t>爾雅。釋獸</w:t>
      </w:r>
      <w:r>
        <w:rPr>
          <w:rFonts w:hint="eastAsia" w:eastAsia="宋体"/>
          <w:lang w:eastAsia="zh-CN"/>
        </w:rPr>
        <w:t>》</w:t>
      </w:r>
      <w:r>
        <w:t>：</w:t>
      </w:r>
      <w:r>
        <w:rPr>
          <w:rFonts w:hint="eastAsia" w:eastAsia="宋体"/>
          <w:lang w:eastAsia="zh-CN"/>
        </w:rPr>
        <w:t>“</w:t>
      </w:r>
      <w:r>
        <w:t>猱蝯善援。</w:t>
      </w:r>
      <w:r>
        <w:rPr>
          <w:rFonts w:hint="eastAsia" w:eastAsia="宋体"/>
          <w:lang w:eastAsia="zh-CN"/>
        </w:rPr>
        <w:t>”</w:t>
      </w:r>
      <w:r>
        <w:t>與</w:t>
      </w:r>
      <w:r>
        <w:rPr>
          <w:rFonts w:hint="eastAsia" w:eastAsia="宋体"/>
          <w:lang w:eastAsia="zh-CN"/>
        </w:rPr>
        <w:t>“</w:t>
      </w:r>
      <w:r>
        <w:t>猨</w:t>
      </w:r>
      <w:r>
        <w:rPr>
          <w:rFonts w:hint="eastAsia" w:eastAsia="宋体"/>
          <w:lang w:eastAsia="zh-CN"/>
        </w:rPr>
        <w:t>”</w:t>
      </w:r>
      <w:r>
        <w:t>同</w:t>
      </w:r>
    </w:p>
    <w:p w14:paraId="5584DA25">
      <w:r>
        <w:t>蕃</w:t>
      </w:r>
    </w:p>
    <w:p w14:paraId="55F7B11F">
      <w:r>
        <w:rPr>
          <w:rFonts w:hint="eastAsia" w:eastAsia="宋体"/>
          <w:lang w:eastAsia="zh-CN"/>
        </w:rPr>
        <w:t>《</w:t>
      </w:r>
      <w:r>
        <w:t>玉篇</w:t>
      </w:r>
      <w:r>
        <w:rPr>
          <w:rFonts w:hint="eastAsia" w:eastAsia="宋体"/>
          <w:lang w:eastAsia="zh-CN"/>
        </w:rPr>
        <w:t>》</w:t>
      </w:r>
      <w:r>
        <w:t>：</w:t>
      </w:r>
      <w:r>
        <w:rPr>
          <w:rFonts w:hint="eastAsia" w:eastAsia="宋体"/>
          <w:lang w:eastAsia="zh-CN"/>
        </w:rPr>
        <w:t>“</w:t>
      </w:r>
      <w:r>
        <w:t>繁，多也。</w:t>
      </w:r>
      <w:r>
        <w:rPr>
          <w:rFonts w:hint="eastAsia" w:eastAsia="宋体"/>
          <w:lang w:eastAsia="zh-CN"/>
        </w:rPr>
        <w:t>”《</w:t>
      </w:r>
      <w:r>
        <w:t>易。晉。彖辭</w:t>
      </w:r>
      <w:r>
        <w:rPr>
          <w:rFonts w:hint="eastAsia" w:eastAsia="宋体"/>
          <w:lang w:eastAsia="zh-CN"/>
        </w:rPr>
        <w:t>》</w:t>
      </w:r>
      <w:r>
        <w:t>：</w:t>
      </w:r>
      <w:r>
        <w:rPr>
          <w:rFonts w:hint="eastAsia" w:eastAsia="宋体"/>
          <w:lang w:eastAsia="zh-CN"/>
        </w:rPr>
        <w:t>“</w:t>
      </w:r>
      <w:r>
        <w:t>用錫馬蕃庶。</w:t>
      </w:r>
      <w:r>
        <w:rPr>
          <w:rFonts w:hint="eastAsia" w:eastAsia="宋体"/>
          <w:lang w:eastAsia="zh-CN"/>
        </w:rPr>
        <w:t>”</w:t>
      </w:r>
      <w:r>
        <w:t>釋文：</w:t>
      </w:r>
      <w:r>
        <w:rPr>
          <w:rFonts w:hint="eastAsia" w:eastAsia="宋体"/>
          <w:lang w:eastAsia="zh-CN"/>
        </w:rPr>
        <w:t>“</w:t>
      </w:r>
      <w:r>
        <w:t>蕃，多也。</w:t>
      </w:r>
      <w:r>
        <w:rPr>
          <w:rFonts w:hint="eastAsia" w:eastAsia="宋体"/>
          <w:lang w:eastAsia="zh-CN"/>
        </w:rPr>
        <w:t>”</w:t>
      </w:r>
      <w:r>
        <w:t>與</w:t>
      </w:r>
    </w:p>
    <w:p w14:paraId="1E7270CB">
      <w:r>
        <w:rPr>
          <w:rFonts w:hint="eastAsia" w:eastAsia="宋体"/>
          <w:lang w:eastAsia="zh-CN"/>
        </w:rPr>
        <w:t>“</w:t>
      </w:r>
      <w:r>
        <w:t>繁</w:t>
      </w:r>
      <w:r>
        <w:rPr>
          <w:rFonts w:hint="eastAsia" w:eastAsia="宋体"/>
          <w:lang w:eastAsia="zh-CN"/>
        </w:rPr>
        <w:t>”</w:t>
      </w:r>
      <w:r>
        <w:t>同。</w:t>
      </w:r>
    </w:p>
    <w:p w14:paraId="53108373">
      <w:r>
        <w:t>燔</w:t>
      </w:r>
    </w:p>
    <w:p w14:paraId="1C8299BB">
      <w:r>
        <w:rPr>
          <w:rFonts w:hint="eastAsia" w:eastAsia="宋体"/>
          <w:lang w:eastAsia="zh-CN"/>
        </w:rPr>
        <w:t>《</w:t>
      </w:r>
      <w:r>
        <w:t>玉篇</w:t>
      </w:r>
      <w:r>
        <w:rPr>
          <w:rFonts w:hint="eastAsia" w:eastAsia="宋体"/>
          <w:lang w:eastAsia="zh-CN"/>
        </w:rPr>
        <w:t>》“</w:t>
      </w:r>
      <w:r>
        <w:t>膰膰胙也。</w:t>
      </w:r>
      <w:r>
        <w:rPr>
          <w:rFonts w:hint="eastAsia" w:eastAsia="宋体"/>
          <w:lang w:eastAsia="zh-CN"/>
        </w:rPr>
        <w:t>”《</w:t>
      </w:r>
      <w:r>
        <w:t>詩。楚茨</w:t>
      </w:r>
      <w:r>
        <w:rPr>
          <w:rFonts w:hint="eastAsia" w:eastAsia="宋体"/>
          <w:lang w:eastAsia="zh-CN"/>
        </w:rPr>
        <w:t>》</w:t>
      </w:r>
      <w:r>
        <w:t>三章</w:t>
      </w:r>
      <w:r>
        <w:rPr>
          <w:rFonts w:hint="eastAsia" w:eastAsia="宋体"/>
          <w:lang w:eastAsia="zh-CN"/>
        </w:rPr>
        <w:t>“</w:t>
      </w:r>
      <w:r>
        <w:t>或燔或炙。</w:t>
      </w:r>
      <w:r>
        <w:rPr>
          <w:rFonts w:hint="eastAsia" w:eastAsia="宋体"/>
          <w:lang w:eastAsia="zh-CN"/>
        </w:rPr>
        <w:t>”</w:t>
      </w:r>
      <w:r>
        <w:t>箋</w:t>
      </w:r>
      <w:r>
        <w:rPr>
          <w:rFonts w:hint="eastAsia" w:eastAsia="宋体"/>
          <w:lang w:eastAsia="zh-CN"/>
        </w:rPr>
        <w:t>“</w:t>
      </w:r>
      <w:r>
        <w:t>燔，燔肉也。</w:t>
      </w:r>
      <w:r>
        <w:rPr>
          <w:rFonts w:hint="eastAsia" w:eastAsia="宋体"/>
          <w:lang w:eastAsia="zh-CN"/>
        </w:rPr>
        <w:t>”《</w:t>
      </w:r>
      <w:r>
        <w:t>鳧鷖</w:t>
      </w:r>
      <w:r>
        <w:rPr>
          <w:rFonts w:hint="eastAsia" w:eastAsia="宋体"/>
          <w:lang w:eastAsia="zh-CN"/>
        </w:rPr>
        <w:t>》</w:t>
      </w:r>
      <w:r>
        <w:t>五</w:t>
      </w:r>
    </w:p>
    <w:p w14:paraId="63EAA97E">
      <w:r>
        <w:t>章</w:t>
      </w:r>
      <w:r>
        <w:rPr>
          <w:rFonts w:hint="eastAsia" w:eastAsia="宋体"/>
          <w:lang w:eastAsia="zh-CN"/>
        </w:rPr>
        <w:t>“</w:t>
      </w:r>
      <w:r>
        <w:t>燔炙芬芬。</w:t>
      </w:r>
      <w:r>
        <w:rPr>
          <w:rFonts w:hint="eastAsia" w:eastAsia="宋体"/>
          <w:lang w:eastAsia="zh-CN"/>
        </w:rPr>
        <w:t>”《</w:t>
      </w:r>
      <w:r>
        <w:t>周禮。量人</w:t>
      </w:r>
      <w:r>
        <w:rPr>
          <w:rFonts w:hint="eastAsia" w:eastAsia="宋体"/>
          <w:lang w:eastAsia="zh-CN"/>
        </w:rPr>
        <w:t>》“</w:t>
      </w:r>
      <w:r>
        <w:t>制其從獻脯燔之數量。</w:t>
      </w:r>
      <w:r>
        <w:rPr>
          <w:rFonts w:hint="eastAsia" w:eastAsia="宋体"/>
          <w:lang w:eastAsia="zh-CN"/>
        </w:rPr>
        <w:t>”《</w:t>
      </w:r>
      <w:r>
        <w:t>儀禮。特牲饋食禮</w:t>
      </w:r>
      <w:r>
        <w:rPr>
          <w:rFonts w:hint="eastAsia" w:eastAsia="宋体"/>
          <w:lang w:eastAsia="zh-CN"/>
        </w:rPr>
        <w:t>》</w:t>
      </w:r>
      <w:r>
        <w:t>：</w:t>
      </w:r>
      <w:r>
        <w:rPr>
          <w:rFonts w:hint="eastAsia" w:eastAsia="宋体"/>
          <w:lang w:eastAsia="zh-CN"/>
        </w:rPr>
        <w:t>“</w:t>
      </w:r>
      <w:r>
        <w:t>兄弟</w:t>
      </w:r>
    </w:p>
    <w:p w14:paraId="6B9F4C5D">
      <w:r>
        <w:t>長以燔從。</w:t>
      </w:r>
      <w:r>
        <w:rPr>
          <w:rFonts w:hint="eastAsia" w:eastAsia="宋体"/>
          <w:lang w:eastAsia="zh-CN"/>
        </w:rPr>
        <w:t>”《</w:t>
      </w:r>
      <w:r>
        <w:t>左傳+襄二十二年</w:t>
      </w:r>
      <w:r>
        <w:rPr>
          <w:rFonts w:hint="eastAsia" w:eastAsia="宋体"/>
          <w:lang w:eastAsia="zh-CN"/>
        </w:rPr>
        <w:t>》“</w:t>
      </w:r>
      <w:r>
        <w:t>與執燔焉。</w:t>
      </w:r>
      <w:r>
        <w:rPr>
          <w:rFonts w:hint="eastAsia" w:eastAsia="宋体"/>
          <w:lang w:eastAsia="zh-CN"/>
        </w:rPr>
        <w:t>”《</w:t>
      </w:r>
      <w:r>
        <w:t>公羊傳。定十四年</w:t>
      </w:r>
      <w:r>
        <w:rPr>
          <w:rFonts w:hint="eastAsia" w:eastAsia="宋体"/>
          <w:lang w:eastAsia="zh-CN"/>
        </w:rPr>
        <w:t>》</w:t>
      </w:r>
      <w:r>
        <w:t>：</w:t>
      </w:r>
      <w:r>
        <w:rPr>
          <w:rFonts w:hint="eastAsia" w:eastAsia="宋体"/>
          <w:lang w:eastAsia="zh-CN"/>
        </w:rPr>
        <w:t>“</w:t>
      </w:r>
      <w:r>
        <w:t>熟曰燔。</w:t>
      </w:r>
      <w:r>
        <w:rPr>
          <w:rFonts w:hint="eastAsia" w:eastAsia="宋体"/>
          <w:lang w:eastAsia="zh-CN"/>
        </w:rPr>
        <w:t>”《</w:t>
      </w:r>
      <w:r>
        <w:t>孟</w:t>
      </w:r>
    </w:p>
    <w:p w14:paraId="4B5B9EEC">
      <w:r>
        <w:t>子</w:t>
      </w:r>
      <w:r>
        <w:rPr>
          <w:rFonts w:hint="eastAsia" w:eastAsia="宋体"/>
          <w:lang w:eastAsia="zh-CN"/>
        </w:rPr>
        <w:t>》</w:t>
      </w:r>
      <w:r>
        <w:t>：</w:t>
      </w:r>
      <w:r>
        <w:rPr>
          <w:rFonts w:hint="eastAsia" w:eastAsia="宋体"/>
          <w:lang w:eastAsia="zh-CN"/>
        </w:rPr>
        <w:t>“</w:t>
      </w:r>
      <w:r>
        <w:t>燔肉不至。</w:t>
      </w:r>
      <w:r>
        <w:rPr>
          <w:rFonts w:hint="eastAsia" w:eastAsia="宋体"/>
          <w:lang w:eastAsia="zh-CN"/>
        </w:rPr>
        <w:t>”</w:t>
      </w:r>
      <w:r>
        <w:t>竝與</w:t>
      </w:r>
      <w:r>
        <w:rPr>
          <w:rFonts w:hint="eastAsia" w:eastAsia="宋体"/>
          <w:lang w:eastAsia="zh-CN"/>
        </w:rPr>
        <w:t>“</w:t>
      </w:r>
      <w:r>
        <w:t>膰</w:t>
      </w:r>
      <w:r>
        <w:rPr>
          <w:rFonts w:hint="eastAsia" w:eastAsia="宋体"/>
          <w:lang w:eastAsia="zh-CN"/>
        </w:rPr>
        <w:t>”</w:t>
      </w:r>
      <w:r>
        <w:t>同</w:t>
      </w:r>
    </w:p>
    <w:p w14:paraId="16856B6C">
      <w:r>
        <w:t>【第353页】</w:t>
      </w:r>
    </w:p>
    <w:p w14:paraId="092D7373">
      <w:r>
        <w:t>拚</w:t>
      </w:r>
    </w:p>
    <w:p w14:paraId="2C1AFE76">
      <w:r>
        <w:rPr>
          <w:rFonts w:hint="eastAsia" w:eastAsia="宋体"/>
          <w:lang w:eastAsia="zh-CN"/>
        </w:rPr>
        <w:t>《</w:t>
      </w:r>
      <w:r>
        <w:t>玉篇</w:t>
      </w:r>
      <w:r>
        <w:rPr>
          <w:rFonts w:hint="eastAsia" w:eastAsia="宋体"/>
          <w:lang w:eastAsia="zh-CN"/>
        </w:rPr>
        <w:t>》</w:t>
      </w:r>
      <w:r>
        <w:t>：</w:t>
      </w:r>
      <w:r>
        <w:rPr>
          <w:rFonts w:hint="eastAsia" w:eastAsia="宋体"/>
          <w:lang w:eastAsia="zh-CN"/>
        </w:rPr>
        <w:t>“</w:t>
      </w:r>
      <w:r>
        <w:t>翻，飛也。</w:t>
      </w:r>
      <w:r>
        <w:rPr>
          <w:rFonts w:hint="eastAsia" w:eastAsia="宋体"/>
          <w:lang w:eastAsia="zh-CN"/>
        </w:rPr>
        <w:t>”《</w:t>
      </w:r>
      <w:r>
        <w:t>詩。小毖</w:t>
      </w:r>
      <w:r>
        <w:rPr>
          <w:rFonts w:hint="eastAsia" w:eastAsia="宋体"/>
          <w:lang w:eastAsia="zh-CN"/>
        </w:rPr>
        <w:t>》</w:t>
      </w:r>
      <w:r>
        <w:t>：</w:t>
      </w:r>
      <w:r>
        <w:rPr>
          <w:rFonts w:hint="eastAsia" w:eastAsia="宋体"/>
          <w:lang w:eastAsia="zh-CN"/>
        </w:rPr>
        <w:t>“</w:t>
      </w:r>
      <w:r>
        <w:t>拚飛維鳥。</w:t>
      </w:r>
      <w:r>
        <w:rPr>
          <w:rFonts w:hint="eastAsia" w:eastAsia="宋体"/>
          <w:lang w:eastAsia="zh-CN"/>
        </w:rPr>
        <w:t>”</w:t>
      </w:r>
      <w:r>
        <w:t>釋文：</w:t>
      </w:r>
      <w:r>
        <w:rPr>
          <w:rFonts w:hint="eastAsia" w:eastAsia="宋体"/>
          <w:lang w:eastAsia="zh-CN"/>
        </w:rPr>
        <w:t>“</w:t>
      </w:r>
      <w:r>
        <w:t>拚，芳煩反。</w:t>
      </w:r>
      <w:r>
        <w:rPr>
          <w:rFonts w:hint="eastAsia" w:eastAsia="宋体"/>
          <w:lang w:eastAsia="zh-CN"/>
        </w:rPr>
        <w:t>”</w:t>
      </w:r>
      <w:r>
        <w:t>與</w:t>
      </w:r>
      <w:r>
        <w:rPr>
          <w:rFonts w:hint="eastAsia" w:eastAsia="宋体"/>
          <w:lang w:eastAsia="zh-CN"/>
        </w:rPr>
        <w:t>“</w:t>
      </w:r>
      <w:r>
        <w:t>翻</w:t>
      </w:r>
      <w:r>
        <w:rPr>
          <w:rFonts w:hint="eastAsia" w:eastAsia="宋体"/>
          <w:lang w:eastAsia="zh-CN"/>
        </w:rPr>
        <w:t>”</w:t>
      </w:r>
      <w:r>
        <w:t>同</w:t>
      </w:r>
    </w:p>
    <w:p w14:paraId="75FED61A">
      <w:r>
        <w:t>煖</w:t>
      </w:r>
    </w:p>
    <w:p w14:paraId="12966E57">
      <w:r>
        <w:rPr>
          <w:rFonts w:hint="eastAsia" w:eastAsia="宋体"/>
          <w:lang w:eastAsia="zh-CN"/>
        </w:rPr>
        <w:t>《</w:t>
      </w:r>
      <w:r>
        <w:t>廣韻</w:t>
      </w:r>
      <w:r>
        <w:rPr>
          <w:rFonts w:hint="eastAsia" w:eastAsia="宋体"/>
          <w:lang w:eastAsia="zh-CN"/>
        </w:rPr>
        <w:t>》</w:t>
      </w:r>
      <w:r>
        <w:t>：</w:t>
      </w:r>
      <w:r>
        <w:rPr>
          <w:rFonts w:hint="eastAsia" w:eastAsia="宋体"/>
          <w:lang w:eastAsia="zh-CN"/>
        </w:rPr>
        <w:t>“</w:t>
      </w:r>
      <w:r>
        <w:t>暄，温也。</w:t>
      </w:r>
      <w:r>
        <w:rPr>
          <w:rFonts w:hint="eastAsia" w:eastAsia="宋体"/>
          <w:lang w:eastAsia="zh-CN"/>
        </w:rPr>
        <w:t>”《</w:t>
      </w:r>
      <w:r>
        <w:t>禮記。樂記</w:t>
      </w:r>
      <w:r>
        <w:rPr>
          <w:rFonts w:hint="eastAsia" w:eastAsia="宋体"/>
          <w:lang w:eastAsia="zh-CN"/>
        </w:rPr>
        <w:t>》</w:t>
      </w:r>
      <w:r>
        <w:t>：</w:t>
      </w:r>
      <w:r>
        <w:rPr>
          <w:rFonts w:hint="eastAsia" w:eastAsia="宋体"/>
          <w:lang w:eastAsia="zh-CN"/>
        </w:rPr>
        <w:t>“</w:t>
      </w:r>
      <w:r>
        <w:t>煖之以日月。</w:t>
      </w:r>
      <w:r>
        <w:rPr>
          <w:rFonts w:hint="eastAsia" w:eastAsia="宋体"/>
          <w:lang w:eastAsia="zh-CN"/>
        </w:rPr>
        <w:t>”</w:t>
      </w:r>
      <w:r>
        <w:t>釋文：</w:t>
      </w:r>
      <w:r>
        <w:rPr>
          <w:rFonts w:hint="eastAsia" w:eastAsia="宋体"/>
          <w:lang w:eastAsia="zh-CN"/>
        </w:rPr>
        <w:t>“</w:t>
      </w:r>
      <w:r>
        <w:t>煖，徐許袁反。</w:t>
      </w:r>
      <w:r>
        <w:rPr>
          <w:rFonts w:hint="eastAsia" w:eastAsia="宋体"/>
          <w:lang w:eastAsia="zh-CN"/>
        </w:rPr>
        <w:t>”</w:t>
      </w:r>
      <w:r>
        <w:t>與</w:t>
      </w:r>
    </w:p>
    <w:p w14:paraId="633B00D8">
      <w:r>
        <w:rPr>
          <w:rFonts w:hint="eastAsia" w:eastAsia="宋体"/>
          <w:lang w:eastAsia="zh-CN"/>
        </w:rPr>
        <w:t>“</w:t>
      </w:r>
      <w:r>
        <w:t>暄</w:t>
      </w:r>
      <w:r>
        <w:rPr>
          <w:rFonts w:hint="eastAsia" w:eastAsia="宋体"/>
          <w:lang w:eastAsia="zh-CN"/>
        </w:rPr>
        <w:t>”</w:t>
      </w:r>
      <w:r>
        <w:t>同。</w:t>
      </w:r>
    </w:p>
    <w:p w14:paraId="3C088B56">
      <w:r>
        <w:t>諼</w:t>
      </w:r>
    </w:p>
    <w:p w14:paraId="42D1979F">
      <w:r>
        <w:rPr>
          <w:rFonts w:hint="eastAsia" w:eastAsia="宋体"/>
          <w:lang w:eastAsia="zh-CN"/>
        </w:rPr>
        <w:t>《</w:t>
      </w:r>
      <w:r>
        <w:t>廣韻</w:t>
      </w:r>
      <w:r>
        <w:rPr>
          <w:rFonts w:hint="eastAsia" w:eastAsia="宋体"/>
          <w:lang w:eastAsia="zh-CN"/>
        </w:rPr>
        <w:t>》“</w:t>
      </w:r>
      <w:r>
        <w:t>萱，忘憂草。</w:t>
      </w:r>
      <w:r>
        <w:rPr>
          <w:rFonts w:hint="eastAsia" w:eastAsia="宋体"/>
          <w:lang w:eastAsia="zh-CN"/>
        </w:rPr>
        <w:t>”《</w:t>
      </w:r>
      <w:r>
        <w:t>詩</w:t>
      </w:r>
      <w:r>
        <w:rPr>
          <w:rFonts w:hint="eastAsia" w:eastAsia="宋体"/>
          <w:lang w:eastAsia="zh-CN"/>
        </w:rPr>
        <w:t>•</w:t>
      </w:r>
      <w:r>
        <w:t>伯兮</w:t>
      </w:r>
      <w:r>
        <w:rPr>
          <w:rFonts w:hint="eastAsia" w:eastAsia="宋体"/>
          <w:lang w:eastAsia="zh-CN"/>
        </w:rPr>
        <w:t>》</w:t>
      </w:r>
      <w:r>
        <w:t>四章：</w:t>
      </w:r>
      <w:r>
        <w:rPr>
          <w:rFonts w:hint="eastAsia" w:eastAsia="宋体"/>
          <w:lang w:eastAsia="zh-CN"/>
        </w:rPr>
        <w:t>“</w:t>
      </w:r>
      <w:r>
        <w:t>焉得諼草。</w:t>
      </w:r>
      <w:r>
        <w:rPr>
          <w:rFonts w:hint="eastAsia" w:eastAsia="宋体"/>
          <w:lang w:eastAsia="zh-CN"/>
        </w:rPr>
        <w:t>”</w:t>
      </w:r>
      <w:r>
        <w:t>傳</w:t>
      </w:r>
      <w:r>
        <w:rPr>
          <w:rFonts w:hint="eastAsia" w:eastAsia="宋体"/>
          <w:lang w:eastAsia="zh-CN"/>
        </w:rPr>
        <w:t>“</w:t>
      </w:r>
      <w:r>
        <w:t>諼草令人忘憂。</w:t>
      </w:r>
      <w:r>
        <w:rPr>
          <w:rFonts w:hint="eastAsia" w:eastAsia="宋体"/>
          <w:lang w:eastAsia="zh-CN"/>
        </w:rPr>
        <w:t>”</w:t>
      </w:r>
      <w:r>
        <w:t>與</w:t>
      </w:r>
    </w:p>
    <w:p w14:paraId="65CD2BAF">
      <w:r>
        <w:rPr>
          <w:rFonts w:hint="eastAsia" w:eastAsia="宋体"/>
          <w:lang w:eastAsia="zh-CN"/>
        </w:rPr>
        <w:t>“</w:t>
      </w:r>
      <w:r>
        <w:t>萱</w:t>
      </w:r>
      <w:r>
        <w:rPr>
          <w:rFonts w:hint="eastAsia" w:eastAsia="宋体"/>
          <w:lang w:eastAsia="zh-CN"/>
        </w:rPr>
        <w:t>”</w:t>
      </w:r>
      <w:r>
        <w:t>同。</w:t>
      </w:r>
    </w:p>
    <w:p w14:paraId="67490E62">
      <w:r>
        <w:t>壎</w:t>
      </w:r>
    </w:p>
    <w:p w14:paraId="1E5FE50D">
      <w:r>
        <w:rPr>
          <w:rFonts w:hint="eastAsia" w:eastAsia="宋体"/>
          <w:lang w:eastAsia="zh-CN"/>
        </w:rPr>
        <w:t>《</w:t>
      </w:r>
      <w:r>
        <w:t>廣韻</w:t>
      </w:r>
      <w:r>
        <w:rPr>
          <w:rFonts w:hint="eastAsia" w:eastAsia="宋体"/>
          <w:lang w:eastAsia="zh-CN"/>
        </w:rPr>
        <w:t>》“</w:t>
      </w:r>
      <w:r>
        <w:t>塤樂器也。</w:t>
      </w:r>
      <w:r>
        <w:rPr>
          <w:rFonts w:hint="eastAsia" w:eastAsia="宋体"/>
          <w:lang w:eastAsia="zh-CN"/>
        </w:rPr>
        <w:t>”《</w:t>
      </w:r>
      <w:r>
        <w:t>詩</w:t>
      </w:r>
      <w:r>
        <w:rPr>
          <w:rFonts w:hint="eastAsia" w:eastAsia="宋体"/>
          <w:lang w:eastAsia="zh-CN"/>
        </w:rPr>
        <w:t>•</w:t>
      </w:r>
      <w:r>
        <w:t>何人斯</w:t>
      </w:r>
      <w:r>
        <w:rPr>
          <w:rFonts w:hint="eastAsia" w:eastAsia="宋体"/>
          <w:lang w:eastAsia="zh-CN"/>
        </w:rPr>
        <w:t>》</w:t>
      </w:r>
      <w:r>
        <w:t>七章</w:t>
      </w:r>
      <w:r>
        <w:rPr>
          <w:rFonts w:hint="eastAsia" w:eastAsia="宋体"/>
          <w:lang w:eastAsia="zh-CN"/>
        </w:rPr>
        <w:t>“</w:t>
      </w:r>
      <w:r>
        <w:t>伯氏吹壎。</w:t>
      </w:r>
      <w:r>
        <w:rPr>
          <w:rFonts w:hint="eastAsia" w:eastAsia="宋体"/>
          <w:lang w:eastAsia="zh-CN"/>
        </w:rPr>
        <w:t>”</w:t>
      </w:r>
      <w:r>
        <w:t>正義</w:t>
      </w:r>
      <w:r>
        <w:rPr>
          <w:rFonts w:hint="eastAsia" w:eastAsia="宋体"/>
          <w:lang w:eastAsia="zh-CN"/>
        </w:rPr>
        <w:t>“《</w:t>
      </w:r>
      <w:r>
        <w:t>周禮+小師職</w:t>
      </w:r>
    </w:p>
    <w:p w14:paraId="7F32F1FB">
      <w:r>
        <w:t>作塤，古今字異耳。</w:t>
      </w:r>
      <w:r>
        <w:rPr>
          <w:rFonts w:hint="eastAsia" w:eastAsia="宋体"/>
          <w:lang w:eastAsia="zh-CN"/>
        </w:rPr>
        <w:t>”《</w:t>
      </w:r>
      <w:r>
        <w:t>板</w:t>
      </w:r>
      <w:r>
        <w:rPr>
          <w:rFonts w:hint="eastAsia" w:eastAsia="宋体"/>
          <w:lang w:eastAsia="zh-CN"/>
        </w:rPr>
        <w:t>》</w:t>
      </w:r>
      <w:r>
        <w:t>六章：</w:t>
      </w:r>
      <w:r>
        <w:rPr>
          <w:rFonts w:hint="eastAsia" w:eastAsia="宋体"/>
          <w:lang w:eastAsia="zh-CN"/>
        </w:rPr>
        <w:t>“</w:t>
      </w:r>
      <w:r>
        <w:t>如壎如篪。1</w:t>
      </w:r>
      <w:r>
        <w:rPr>
          <w:rFonts w:hint="eastAsia" w:eastAsia="宋体"/>
          <w:lang w:eastAsia="zh-CN"/>
        </w:rPr>
        <w:t>《</w:t>
      </w:r>
      <w:r>
        <w:t>爾雅</w:t>
      </w:r>
      <w:r>
        <w:rPr>
          <w:rFonts w:hint="eastAsia" w:eastAsia="宋体"/>
          <w:lang w:eastAsia="zh-CN"/>
        </w:rPr>
        <w:t>•</w:t>
      </w:r>
      <w:r>
        <w:t>釋樂</w:t>
      </w:r>
      <w:r>
        <w:rPr>
          <w:rFonts w:hint="eastAsia" w:eastAsia="宋体"/>
          <w:lang w:eastAsia="zh-CN"/>
        </w:rPr>
        <w:t>》</w:t>
      </w:r>
      <w:r>
        <w:t>：</w:t>
      </w:r>
      <w:r>
        <w:rPr>
          <w:rFonts w:hint="eastAsia" w:eastAsia="宋体"/>
          <w:lang w:eastAsia="zh-CN"/>
        </w:rPr>
        <w:t>“</w:t>
      </w:r>
      <w:r>
        <w:t>大塤謂之嘂。</w:t>
      </w:r>
      <w:r>
        <w:rPr>
          <w:rFonts w:hint="eastAsia" w:eastAsia="宋体"/>
          <w:lang w:eastAsia="zh-CN"/>
        </w:rPr>
        <w:t>”</w:t>
      </w:r>
      <w:r>
        <w:t>釋文：</w:t>
      </w:r>
      <w:r>
        <w:rPr>
          <w:rFonts w:hint="eastAsia" w:eastAsia="宋体"/>
          <w:lang w:eastAsia="zh-CN"/>
        </w:rPr>
        <w:t>“</w:t>
      </w:r>
      <w:r>
        <w:t>塤</w:t>
      </w:r>
    </w:p>
    <w:p w14:paraId="692E7CF0">
      <w:r>
        <w:t>本或作壎。</w:t>
      </w:r>
      <w:r>
        <w:rPr>
          <w:rFonts w:hint="eastAsia" w:eastAsia="宋体"/>
          <w:lang w:eastAsia="zh-CN"/>
        </w:rPr>
        <w:t>”</w:t>
      </w:r>
      <w:r>
        <w:t>竝與</w:t>
      </w:r>
      <w:r>
        <w:rPr>
          <w:rFonts w:hint="eastAsia" w:eastAsia="宋体"/>
          <w:lang w:eastAsia="zh-CN"/>
        </w:rPr>
        <w:t>“</w:t>
      </w:r>
      <w:r>
        <w:t>塤</w:t>
      </w:r>
      <w:r>
        <w:rPr>
          <w:rFonts w:hint="eastAsia" w:eastAsia="宋体"/>
          <w:lang w:eastAsia="zh-CN"/>
        </w:rPr>
        <w:t>”</w:t>
      </w:r>
      <w:r>
        <w:t>同</w:t>
      </w:r>
    </w:p>
    <w:p w14:paraId="61917BA8">
      <w:r>
        <w:t>【第354页】</w:t>
      </w:r>
    </w:p>
    <w:p w14:paraId="7ECBE75D">
      <w:r>
        <w:t>言</w:t>
      </w:r>
    </w:p>
    <w:p w14:paraId="4810A9CF">
      <w:r>
        <w:rPr>
          <w:rFonts w:hint="eastAsia" w:eastAsia="宋体"/>
          <w:lang w:eastAsia="zh-CN"/>
        </w:rPr>
        <w:t>《</w:t>
      </w:r>
      <w:r>
        <w:t>玉篇</w:t>
      </w:r>
      <w:r>
        <w:rPr>
          <w:rFonts w:hint="eastAsia" w:eastAsia="宋体"/>
          <w:lang w:eastAsia="zh-CN"/>
        </w:rPr>
        <w:t>》</w:t>
      </w:r>
      <w:r>
        <w:t>：</w:t>
      </w:r>
      <w:r>
        <w:rPr>
          <w:rFonts w:hint="eastAsia" w:eastAsia="宋体"/>
          <w:lang w:eastAsia="zh-CN"/>
        </w:rPr>
        <w:t>“</w:t>
      </w:r>
      <w:r>
        <w:t>䇾，管長一尺四寸。</w:t>
      </w:r>
      <w:r>
        <w:rPr>
          <w:rFonts w:hint="eastAsia" w:eastAsia="宋体"/>
          <w:lang w:eastAsia="zh-CN"/>
        </w:rPr>
        <w:t>”《</w:t>
      </w:r>
      <w:r>
        <w:t>爾雅。釋樂</w:t>
      </w:r>
      <w:r>
        <w:rPr>
          <w:rFonts w:hint="eastAsia" w:eastAsia="宋体"/>
          <w:lang w:eastAsia="zh-CN"/>
        </w:rPr>
        <w:t>》</w:t>
      </w:r>
      <w:r>
        <w:t>：</w:t>
      </w:r>
      <w:r>
        <w:rPr>
          <w:rFonts w:hint="eastAsia" w:eastAsia="宋体"/>
          <w:lang w:eastAsia="zh-CN"/>
        </w:rPr>
        <w:t>“</w:t>
      </w:r>
      <w:r>
        <w:t>大簫謂之言。</w:t>
      </w:r>
      <w:r>
        <w:rPr>
          <w:rFonts w:hint="eastAsia" w:eastAsia="宋体"/>
          <w:lang w:eastAsia="zh-CN"/>
        </w:rPr>
        <w:t>”</w:t>
      </w:r>
      <w:r>
        <w:t>注：</w:t>
      </w:r>
      <w:r>
        <w:rPr>
          <w:rFonts w:hint="eastAsia" w:eastAsia="宋体"/>
          <w:lang w:eastAsia="zh-CN"/>
        </w:rPr>
        <w:t>“</w:t>
      </w:r>
      <w:r>
        <w:t>編二十三管，長</w:t>
      </w:r>
    </w:p>
    <w:p w14:paraId="32CDF81E">
      <w:r>
        <w:t>尺四寸。</w:t>
      </w:r>
      <w:r>
        <w:rPr>
          <w:rFonts w:hint="eastAsia" w:eastAsia="宋体"/>
          <w:lang w:eastAsia="zh-CN"/>
        </w:rPr>
        <w:t>”</w:t>
      </w:r>
      <w:r>
        <w:t>與</w:t>
      </w:r>
      <w:r>
        <w:rPr>
          <w:rFonts w:hint="eastAsia" w:eastAsia="宋体"/>
          <w:lang w:eastAsia="zh-CN"/>
        </w:rPr>
        <w:t>“</w:t>
      </w:r>
      <w:r>
        <w:t>䇾</w:t>
      </w:r>
      <w:r>
        <w:rPr>
          <w:rFonts w:hint="eastAsia" w:eastAsia="宋体"/>
          <w:lang w:eastAsia="zh-CN"/>
        </w:rPr>
        <w:t>”</w:t>
      </w:r>
      <w:r>
        <w:t>同</w:t>
      </w:r>
    </w:p>
    <w:p w14:paraId="471FE978">
      <w:r>
        <w:t>卵</w:t>
      </w:r>
    </w:p>
    <w:p w14:paraId="14EC322E">
      <w:r>
        <w:rPr>
          <w:rFonts w:hint="eastAsia" w:eastAsia="宋体"/>
          <w:lang w:eastAsia="zh-CN"/>
        </w:rPr>
        <w:t>《</w:t>
      </w:r>
      <w:r>
        <w:t>爾雅。釋魚</w:t>
      </w:r>
      <w:r>
        <w:rPr>
          <w:rFonts w:hint="eastAsia" w:eastAsia="宋体"/>
          <w:lang w:eastAsia="zh-CN"/>
        </w:rPr>
        <w:t>》</w:t>
      </w:r>
      <w:r>
        <w:t>：</w:t>
      </w:r>
      <w:r>
        <w:rPr>
          <w:rFonts w:hint="eastAsia" w:eastAsia="宋体"/>
          <w:lang w:eastAsia="zh-CN"/>
        </w:rPr>
        <w:t>“</w:t>
      </w:r>
      <w:r>
        <w:t>鯤，魚子。</w:t>
      </w:r>
      <w:r>
        <w:rPr>
          <w:rFonts w:hint="eastAsia" w:eastAsia="宋体"/>
          <w:lang w:eastAsia="zh-CN"/>
        </w:rPr>
        <w:t>”</w:t>
      </w:r>
      <w:r>
        <w:t>注：</w:t>
      </w:r>
      <w:r>
        <w:rPr>
          <w:rFonts w:hint="eastAsia" w:eastAsia="宋体"/>
          <w:lang w:eastAsia="zh-CN"/>
        </w:rPr>
        <w:t>“</w:t>
      </w:r>
      <w:r>
        <w:t>凡魚之子總名鯤。</w:t>
      </w:r>
      <w:r>
        <w:rPr>
          <w:rFonts w:hint="eastAsia" w:eastAsia="宋体"/>
          <w:lang w:eastAsia="zh-CN"/>
        </w:rPr>
        <w:t>”《</w:t>
      </w:r>
      <w:r>
        <w:t>禮記。内則</w:t>
      </w:r>
      <w:r>
        <w:rPr>
          <w:rFonts w:hint="eastAsia" w:eastAsia="宋体"/>
          <w:lang w:eastAsia="zh-CN"/>
        </w:rPr>
        <w:t>》“</w:t>
      </w:r>
      <w:r>
        <w:t>卵醫</w:t>
      </w:r>
      <w:r>
        <w:rPr>
          <w:rFonts w:hint="eastAsia" w:eastAsia="宋体"/>
          <w:lang w:eastAsia="zh-CN"/>
        </w:rPr>
        <w:t>”</w:t>
      </w:r>
      <w:r>
        <w:t>注：</w:t>
      </w:r>
      <w:r>
        <w:rPr>
          <w:rFonts w:hint="eastAsia" w:eastAsia="宋体"/>
          <w:lang w:eastAsia="zh-CN"/>
        </w:rPr>
        <w:t>“</w:t>
      </w:r>
      <w:r>
        <w:t>卵</w:t>
      </w:r>
    </w:p>
    <w:p w14:paraId="1491CD26">
      <w:r>
        <w:t>讀爲鯤，魚子。</w:t>
      </w:r>
      <w:r>
        <w:rPr>
          <w:rFonts w:hint="eastAsia" w:eastAsia="宋体"/>
          <w:lang w:eastAsia="zh-CN"/>
        </w:rPr>
        <w:t>”</w:t>
      </w:r>
      <w:r>
        <w:t>與</w:t>
      </w:r>
      <w:r>
        <w:rPr>
          <w:rFonts w:hint="eastAsia" w:eastAsia="宋体"/>
          <w:lang w:eastAsia="zh-CN"/>
        </w:rPr>
        <w:t>“</w:t>
      </w:r>
      <w:r>
        <w:t>鯤</w:t>
      </w:r>
      <w:r>
        <w:rPr>
          <w:rFonts w:hint="eastAsia" w:eastAsia="宋体"/>
          <w:lang w:eastAsia="zh-CN"/>
        </w:rPr>
        <w:t>”</w:t>
      </w:r>
      <w:r>
        <w:t>同。</w:t>
      </w:r>
    </w:p>
    <w:p w14:paraId="1D5F3491">
      <w:r>
        <w:t>鶤</w:t>
      </w:r>
    </w:p>
    <w:p w14:paraId="5EA0FB00">
      <w:r>
        <w:rPr>
          <w:rFonts w:hint="eastAsia" w:eastAsia="宋体"/>
          <w:lang w:eastAsia="zh-CN"/>
        </w:rPr>
        <w:t>《</w:t>
      </w:r>
      <w:r>
        <w:t>玉篇</w:t>
      </w:r>
      <w:r>
        <w:rPr>
          <w:rFonts w:hint="eastAsia" w:eastAsia="宋体"/>
          <w:lang w:eastAsia="zh-CN"/>
        </w:rPr>
        <w:t>》“</w:t>
      </w:r>
      <w:r>
        <w:t>鵾似雞而大。</w:t>
      </w:r>
      <w:r>
        <w:rPr>
          <w:rFonts w:hint="eastAsia" w:eastAsia="宋体"/>
          <w:lang w:eastAsia="zh-CN"/>
        </w:rPr>
        <w:t>”《</w:t>
      </w:r>
      <w:r>
        <w:t>爾雅</w:t>
      </w:r>
      <w:r>
        <w:rPr>
          <w:rFonts w:hint="eastAsia" w:eastAsia="宋体"/>
          <w:lang w:eastAsia="zh-CN"/>
        </w:rPr>
        <w:t>•</w:t>
      </w:r>
      <w:r>
        <w:t>釋畜</w:t>
      </w:r>
      <w:r>
        <w:rPr>
          <w:rFonts w:hint="eastAsia" w:eastAsia="宋体"/>
          <w:lang w:eastAsia="zh-CN"/>
        </w:rPr>
        <w:t>》</w:t>
      </w:r>
      <w:r>
        <w:t>：</w:t>
      </w:r>
      <w:r>
        <w:rPr>
          <w:rFonts w:hint="eastAsia" w:eastAsia="宋体"/>
          <w:lang w:eastAsia="zh-CN"/>
        </w:rPr>
        <w:t>“</w:t>
      </w:r>
      <w:r>
        <w:t>雞三尺爲鶤。</w:t>
      </w:r>
      <w:r>
        <w:rPr>
          <w:rFonts w:hint="eastAsia" w:eastAsia="宋体"/>
          <w:lang w:eastAsia="zh-CN"/>
        </w:rPr>
        <w:t>”</w:t>
      </w:r>
      <w:r>
        <w:t>與</w:t>
      </w:r>
      <w:r>
        <w:rPr>
          <w:rFonts w:hint="eastAsia" w:eastAsia="宋体"/>
          <w:lang w:eastAsia="zh-CN"/>
        </w:rPr>
        <w:t>“</w:t>
      </w:r>
      <w:r>
        <w:t>鵾</w:t>
      </w:r>
      <w:r>
        <w:rPr>
          <w:rFonts w:hint="eastAsia" w:eastAsia="宋体"/>
          <w:lang w:eastAsia="zh-CN"/>
        </w:rPr>
        <w:t>”</w:t>
      </w:r>
      <w:r>
        <w:t>同</w:t>
      </w:r>
    </w:p>
    <w:p w14:paraId="4224A22E">
      <w:r>
        <w:t>穈</w:t>
      </w:r>
    </w:p>
    <w:p w14:paraId="78934501">
      <w:r>
        <w:rPr>
          <w:rFonts w:hint="eastAsia" w:eastAsia="宋体"/>
          <w:lang w:eastAsia="zh-CN"/>
        </w:rPr>
        <w:t>《</w:t>
      </w:r>
      <w:r>
        <w:t>爾雅。釋草</w:t>
      </w:r>
      <w:r>
        <w:rPr>
          <w:rFonts w:hint="eastAsia" w:eastAsia="宋体"/>
          <w:lang w:eastAsia="zh-CN"/>
        </w:rPr>
        <w:t>》“</w:t>
      </w:r>
      <w:r>
        <w:t>虋，赤苗。</w:t>
      </w:r>
      <w:r>
        <w:rPr>
          <w:rFonts w:hint="eastAsia" w:eastAsia="宋体"/>
          <w:lang w:eastAsia="zh-CN"/>
        </w:rPr>
        <w:t>”《</w:t>
      </w:r>
      <w:r>
        <w:t>詩。生民</w:t>
      </w:r>
      <w:r>
        <w:rPr>
          <w:rFonts w:hint="eastAsia" w:eastAsia="宋体"/>
          <w:lang w:eastAsia="zh-CN"/>
        </w:rPr>
        <w:t>》</w:t>
      </w:r>
      <w:r>
        <w:t>六章：</w:t>
      </w:r>
      <w:r>
        <w:rPr>
          <w:rFonts w:hint="eastAsia" w:eastAsia="宋体"/>
          <w:lang w:eastAsia="zh-CN"/>
        </w:rPr>
        <w:t>“</w:t>
      </w:r>
      <w:r>
        <w:t>維穈維芑。</w:t>
      </w:r>
      <w:r>
        <w:rPr>
          <w:rFonts w:hint="eastAsia" w:eastAsia="宋体"/>
          <w:lang w:eastAsia="zh-CN"/>
        </w:rPr>
        <w:t>”</w:t>
      </w:r>
      <w:r>
        <w:t>傳：</w:t>
      </w:r>
      <w:r>
        <w:rPr>
          <w:rFonts w:hint="eastAsia" w:eastAsia="宋体"/>
          <w:lang w:eastAsia="zh-CN"/>
        </w:rPr>
        <w:t>“</w:t>
      </w:r>
      <w:r>
        <w:t>穈，赤苗也。</w:t>
      </w:r>
      <w:r>
        <w:rPr>
          <w:rFonts w:hint="eastAsia" w:eastAsia="宋体"/>
          <w:lang w:eastAsia="zh-CN"/>
        </w:rPr>
        <w:t>”《</w:t>
      </w:r>
      <w:r>
        <w:t>爾</w:t>
      </w:r>
    </w:p>
    <w:p w14:paraId="6BCFADEF">
      <w:pPr>
        <w:rPr>
          <w:rFonts w:hint="eastAsia" w:eastAsia="宋体"/>
          <w:lang w:eastAsia="zh-CN"/>
        </w:rPr>
      </w:pPr>
      <w:r>
        <w:t>雅疏</w:t>
      </w:r>
      <w:r>
        <w:rPr>
          <w:rFonts w:hint="eastAsia" w:eastAsia="宋体"/>
          <w:lang w:eastAsia="zh-CN"/>
        </w:rPr>
        <w:t>》</w:t>
      </w:r>
      <w:r>
        <w:t>：</w:t>
      </w:r>
      <w:r>
        <w:rPr>
          <w:rFonts w:hint="eastAsia" w:eastAsia="宋体"/>
          <w:lang w:eastAsia="zh-CN"/>
        </w:rPr>
        <w:t>“</w:t>
      </w:r>
      <w:r>
        <w:t>虋與穈音義同。</w:t>
      </w:r>
      <w:r>
        <w:rPr>
          <w:rFonts w:hint="eastAsia" w:eastAsia="宋体"/>
          <w:lang w:eastAsia="zh-CN"/>
        </w:rPr>
        <w:t>”</w:t>
      </w:r>
    </w:p>
    <w:p w14:paraId="031B7C63">
      <w:r>
        <w:t>【第355页】</w:t>
      </w:r>
    </w:p>
    <w:p w14:paraId="5105B203">
      <w:r>
        <w:t>尊</w:t>
      </w:r>
    </w:p>
    <w:p w14:paraId="3A3A7637">
      <w:r>
        <w:rPr>
          <w:rFonts w:hint="eastAsia" w:eastAsia="宋体"/>
          <w:lang w:eastAsia="zh-CN"/>
        </w:rPr>
        <w:t>《</w:t>
      </w:r>
      <w:r>
        <w:t>玉篇</w:t>
      </w:r>
      <w:r>
        <w:rPr>
          <w:rFonts w:hint="eastAsia" w:eastAsia="宋体"/>
          <w:lang w:eastAsia="zh-CN"/>
        </w:rPr>
        <w:t>》</w:t>
      </w:r>
      <w:r>
        <w:t>：</w:t>
      </w:r>
      <w:r>
        <w:rPr>
          <w:rFonts w:hint="eastAsia" w:eastAsia="宋体"/>
          <w:lang w:eastAsia="zh-CN"/>
        </w:rPr>
        <w:t>“</w:t>
      </w:r>
      <w:r>
        <w:t>樽，酒器也。</w:t>
      </w:r>
      <w:r>
        <w:rPr>
          <w:rFonts w:hint="eastAsia" w:eastAsia="宋体"/>
          <w:lang w:eastAsia="zh-CN"/>
        </w:rPr>
        <w:t>”《</w:t>
      </w:r>
      <w:r>
        <w:t>詩。閟宫</w:t>
      </w:r>
      <w:r>
        <w:rPr>
          <w:rFonts w:hint="eastAsia" w:eastAsia="宋体"/>
          <w:lang w:eastAsia="zh-CN"/>
        </w:rPr>
        <w:t>》</w:t>
      </w:r>
      <w:r>
        <w:t>三章：</w:t>
      </w:r>
      <w:r>
        <w:rPr>
          <w:rFonts w:hint="eastAsia" w:eastAsia="宋体"/>
          <w:lang w:eastAsia="zh-CN"/>
        </w:rPr>
        <w:t>“</w:t>
      </w:r>
      <w:r>
        <w:t>犧尊將將。</w:t>
      </w:r>
      <w:r>
        <w:rPr>
          <w:rFonts w:hint="eastAsia" w:eastAsia="宋体"/>
          <w:lang w:eastAsia="zh-CN"/>
        </w:rPr>
        <w:t>”</w:t>
      </w:r>
      <w:r>
        <w:t>與</w:t>
      </w:r>
      <w:r>
        <w:rPr>
          <w:rFonts w:hint="eastAsia" w:eastAsia="宋体"/>
          <w:lang w:eastAsia="zh-CN"/>
        </w:rPr>
        <w:t>“</w:t>
      </w:r>
      <w:r>
        <w:t>樽</w:t>
      </w:r>
      <w:r>
        <w:rPr>
          <w:rFonts w:hint="eastAsia" w:eastAsia="宋体"/>
          <w:lang w:eastAsia="zh-CN"/>
        </w:rPr>
        <w:t>”</w:t>
      </w:r>
      <w:r>
        <w:t>同。凡經文</w:t>
      </w:r>
      <w:r>
        <w:rPr>
          <w:rFonts w:hint="eastAsia" w:eastAsia="宋体"/>
          <w:lang w:eastAsia="zh-CN"/>
        </w:rPr>
        <w:t>“</w:t>
      </w:r>
      <w:r>
        <w:t>樽</w:t>
      </w:r>
      <w:r>
        <w:rPr>
          <w:rFonts w:hint="eastAsia" w:eastAsia="宋体"/>
          <w:lang w:eastAsia="zh-CN"/>
        </w:rPr>
        <w:t>”</w:t>
      </w:r>
      <w:r>
        <w:t>字多</w:t>
      </w:r>
    </w:p>
    <w:p w14:paraId="23A2E413">
      <w:r>
        <w:t>作</w:t>
      </w:r>
      <w:r>
        <w:rPr>
          <w:rFonts w:hint="eastAsia" w:eastAsia="宋体"/>
          <w:lang w:eastAsia="zh-CN"/>
        </w:rPr>
        <w:t>“</w:t>
      </w:r>
      <w:r>
        <w:t>尊</w:t>
      </w:r>
      <w:r>
        <w:rPr>
          <w:rFonts w:hint="eastAsia" w:eastAsia="宋体"/>
          <w:lang w:eastAsia="zh-CN"/>
        </w:rPr>
        <w:t>”</w:t>
      </w:r>
      <w:r>
        <w:t>。</w:t>
      </w:r>
    </w:p>
    <w:p w14:paraId="21C8ABC8">
      <w:r>
        <w:t>昏</w:t>
      </w:r>
    </w:p>
    <w:p w14:paraId="16EEFF13">
      <w:r>
        <w:rPr>
          <w:rFonts w:hint="eastAsia" w:eastAsia="宋体"/>
          <w:lang w:eastAsia="zh-CN"/>
        </w:rPr>
        <w:t>《</w:t>
      </w:r>
      <w:r>
        <w:t>爾雅</w:t>
      </w:r>
      <w:r>
        <w:rPr>
          <w:rFonts w:hint="eastAsia" w:eastAsia="宋体"/>
          <w:lang w:eastAsia="zh-CN"/>
        </w:rPr>
        <w:t>•</w:t>
      </w:r>
      <w:r>
        <w:t>釋親</w:t>
      </w:r>
      <w:r>
        <w:rPr>
          <w:rFonts w:hint="eastAsia" w:eastAsia="宋体"/>
          <w:lang w:eastAsia="zh-CN"/>
        </w:rPr>
        <w:t>》</w:t>
      </w:r>
      <w:r>
        <w:t>：</w:t>
      </w:r>
      <w:r>
        <w:rPr>
          <w:rFonts w:hint="eastAsia" w:eastAsia="宋体"/>
          <w:lang w:eastAsia="zh-CN"/>
        </w:rPr>
        <w:t>“</w:t>
      </w:r>
      <w:r>
        <w:t>婦之父爲婚。</w:t>
      </w:r>
      <w:r>
        <w:rPr>
          <w:rFonts w:hint="eastAsia" w:eastAsia="宋体"/>
          <w:lang w:eastAsia="zh-CN"/>
        </w:rPr>
        <w:t>”《</w:t>
      </w:r>
      <w:r>
        <w:t>詩。谷風</w:t>
      </w:r>
      <w:r>
        <w:rPr>
          <w:rFonts w:hint="eastAsia" w:eastAsia="宋体"/>
          <w:lang w:eastAsia="zh-CN"/>
        </w:rPr>
        <w:t>》</w:t>
      </w:r>
      <w:r>
        <w:t>二章：</w:t>
      </w:r>
      <w:r>
        <w:rPr>
          <w:rFonts w:hint="eastAsia" w:eastAsia="宋体"/>
          <w:lang w:eastAsia="zh-CN"/>
        </w:rPr>
        <w:t>“</w:t>
      </w:r>
      <w:r>
        <w:t>宴爾新昏。</w:t>
      </w:r>
      <w:r>
        <w:rPr>
          <w:rFonts w:hint="eastAsia" w:eastAsia="宋体"/>
          <w:lang w:eastAsia="zh-CN"/>
        </w:rPr>
        <w:t>”</w:t>
      </w:r>
      <w:r>
        <w:t>與</w:t>
      </w:r>
      <w:r>
        <w:rPr>
          <w:rFonts w:hint="eastAsia" w:eastAsia="宋体"/>
          <w:lang w:eastAsia="zh-CN"/>
        </w:rPr>
        <w:t>“</w:t>
      </w:r>
      <w:r>
        <w:t>婚</w:t>
      </w:r>
      <w:r>
        <w:rPr>
          <w:rFonts w:hint="eastAsia" w:eastAsia="宋体"/>
          <w:lang w:eastAsia="zh-CN"/>
        </w:rPr>
        <w:t>”</w:t>
      </w:r>
      <w:r>
        <w:t>同。凡經文</w:t>
      </w:r>
    </w:p>
    <w:p w14:paraId="354A41F1">
      <w:r>
        <w:rPr>
          <w:rFonts w:hint="eastAsia" w:eastAsia="宋体"/>
          <w:lang w:eastAsia="zh-CN"/>
        </w:rPr>
        <w:t>“</w:t>
      </w:r>
      <w:r>
        <w:t>婚</w:t>
      </w:r>
      <w:r>
        <w:rPr>
          <w:rFonts w:hint="eastAsia" w:eastAsia="宋体"/>
          <w:lang w:eastAsia="zh-CN"/>
        </w:rPr>
        <w:t>”</w:t>
      </w:r>
      <w:r>
        <w:t>字多作</w:t>
      </w:r>
      <w:r>
        <w:rPr>
          <w:rFonts w:hint="eastAsia" w:eastAsia="宋体"/>
          <w:lang w:eastAsia="zh-CN"/>
        </w:rPr>
        <w:t>“</w:t>
      </w:r>
      <w:r>
        <w:t>昏</w:t>
      </w:r>
      <w:r>
        <w:rPr>
          <w:rFonts w:hint="eastAsia" w:eastAsia="宋体"/>
          <w:lang w:eastAsia="zh-CN"/>
        </w:rPr>
        <w:t>”</w:t>
      </w:r>
      <w:r>
        <w:t>。</w:t>
      </w:r>
    </w:p>
    <w:p w14:paraId="2AEC321C">
      <w:r>
        <w:t>單</w:t>
      </w:r>
    </w:p>
    <w:p w14:paraId="30D6DA95">
      <w:r>
        <w:rPr>
          <w:rFonts w:hint="eastAsia" w:eastAsia="宋体"/>
          <w:lang w:eastAsia="zh-CN"/>
        </w:rPr>
        <w:t>《</w:t>
      </w:r>
      <w:r>
        <w:t>玉篇</w:t>
      </w:r>
      <w:r>
        <w:rPr>
          <w:rFonts w:hint="eastAsia" w:eastAsia="宋体"/>
          <w:lang w:eastAsia="zh-CN"/>
        </w:rPr>
        <w:t>》</w:t>
      </w:r>
      <w:r>
        <w:t>：</w:t>
      </w:r>
      <w:r>
        <w:rPr>
          <w:rFonts w:hint="eastAsia" w:eastAsia="宋体"/>
          <w:lang w:eastAsia="zh-CN"/>
        </w:rPr>
        <w:t>“</w:t>
      </w:r>
      <w:r>
        <w:t>殫，盡也。</w:t>
      </w:r>
      <w:r>
        <w:rPr>
          <w:rFonts w:hint="eastAsia" w:eastAsia="宋体"/>
          <w:lang w:eastAsia="zh-CN"/>
        </w:rPr>
        <w:t>”《</w:t>
      </w:r>
      <w:r>
        <w:t>書。洛誥</w:t>
      </w:r>
      <w:r>
        <w:rPr>
          <w:rFonts w:hint="eastAsia" w:eastAsia="宋体"/>
          <w:lang w:eastAsia="zh-CN"/>
        </w:rPr>
        <w:t>》</w:t>
      </w:r>
      <w:r>
        <w:t>：</w:t>
      </w:r>
      <w:r>
        <w:rPr>
          <w:rFonts w:hint="eastAsia" w:eastAsia="宋体"/>
          <w:lang w:eastAsia="zh-CN"/>
        </w:rPr>
        <w:t>“</w:t>
      </w:r>
      <w:r>
        <w:t>乃單文祖德。</w:t>
      </w:r>
      <w:r>
        <w:rPr>
          <w:rFonts w:hint="eastAsia" w:eastAsia="宋体"/>
          <w:lang w:eastAsia="zh-CN"/>
        </w:rPr>
        <w:t>”</w:t>
      </w:r>
      <w:r>
        <w:t>傳：</w:t>
      </w:r>
      <w:r>
        <w:rPr>
          <w:rFonts w:hint="eastAsia" w:eastAsia="宋体"/>
          <w:lang w:eastAsia="zh-CN"/>
        </w:rPr>
        <w:t>“</w:t>
      </w:r>
      <w:r>
        <w:t>乃盡文祖之德。</w:t>
      </w:r>
      <w:r>
        <w:rPr>
          <w:rFonts w:hint="eastAsia" w:eastAsia="宋体"/>
          <w:lang w:eastAsia="zh-CN"/>
        </w:rPr>
        <w:t>”《</w:t>
      </w:r>
      <w:r>
        <w:t>詩。天</w:t>
      </w:r>
    </w:p>
    <w:p w14:paraId="70792016">
      <w:r>
        <w:t>保</w:t>
      </w:r>
      <w:r>
        <w:rPr>
          <w:rFonts w:hint="eastAsia" w:eastAsia="宋体"/>
          <w:lang w:eastAsia="zh-CN"/>
        </w:rPr>
        <w:t>》</w:t>
      </w:r>
      <w:r>
        <w:t>首章：</w:t>
      </w:r>
      <w:r>
        <w:rPr>
          <w:rFonts w:hint="eastAsia" w:eastAsia="宋体"/>
          <w:lang w:eastAsia="zh-CN"/>
        </w:rPr>
        <w:t>“</w:t>
      </w:r>
      <w:r>
        <w:t>俾爾單厚。</w:t>
      </w:r>
      <w:r>
        <w:rPr>
          <w:rFonts w:hint="eastAsia" w:eastAsia="宋体"/>
          <w:lang w:eastAsia="zh-CN"/>
        </w:rPr>
        <w:t>”</w:t>
      </w:r>
      <w:r>
        <w:t>箋：</w:t>
      </w:r>
      <w:r>
        <w:rPr>
          <w:rFonts w:hint="eastAsia" w:eastAsia="宋体"/>
          <w:lang w:eastAsia="zh-CN"/>
        </w:rPr>
        <w:t>“</w:t>
      </w:r>
      <w:r>
        <w:t>單，盡也，天使女盡厚天下之民。</w:t>
      </w:r>
      <w:r>
        <w:rPr>
          <w:rFonts w:hint="eastAsia" w:eastAsia="宋体"/>
          <w:lang w:eastAsia="zh-CN"/>
        </w:rPr>
        <w:t>”《</w:t>
      </w:r>
      <w:r>
        <w:t>禮記</w:t>
      </w:r>
      <w:r>
        <w:rPr>
          <w:rFonts w:hint="eastAsia" w:eastAsia="宋体"/>
          <w:lang w:eastAsia="zh-CN"/>
        </w:rPr>
        <w:t>•</w:t>
      </w:r>
      <w:r>
        <w:t>郊特牲</w:t>
      </w:r>
      <w:r>
        <w:rPr>
          <w:rFonts w:hint="eastAsia" w:eastAsia="宋体"/>
          <w:lang w:eastAsia="zh-CN"/>
        </w:rPr>
        <w:t>》“</w:t>
      </w:r>
      <w:r>
        <w:t>單出</w:t>
      </w:r>
    </w:p>
    <w:p w14:paraId="74B064C6">
      <w:r>
        <w:t>里。</w:t>
      </w:r>
      <w:r>
        <w:rPr>
          <w:rFonts w:hint="eastAsia" w:eastAsia="宋体"/>
          <w:lang w:eastAsia="zh-CN"/>
        </w:rPr>
        <w:t>”</w:t>
      </w:r>
      <w:r>
        <w:t>正義：</w:t>
      </w:r>
      <w:r>
        <w:rPr>
          <w:rFonts w:hint="eastAsia" w:eastAsia="宋体"/>
          <w:lang w:eastAsia="zh-CN"/>
        </w:rPr>
        <w:t>“</w:t>
      </w:r>
      <w:r>
        <w:t>單，盡也，合里之家盡出，故云單出里也。</w:t>
      </w:r>
      <w:r>
        <w:rPr>
          <w:rFonts w:hint="eastAsia" w:eastAsia="宋体"/>
          <w:lang w:eastAsia="zh-CN"/>
        </w:rPr>
        <w:t>”《</w:t>
      </w:r>
      <w:r>
        <w:t>祭義</w:t>
      </w:r>
      <w:r>
        <w:rPr>
          <w:rFonts w:hint="eastAsia" w:eastAsia="宋体"/>
          <w:lang w:eastAsia="zh-CN"/>
        </w:rPr>
        <w:t>》</w:t>
      </w:r>
      <w:r>
        <w:t>：</w:t>
      </w:r>
      <w:r>
        <w:rPr>
          <w:rFonts w:hint="eastAsia" w:eastAsia="宋体"/>
          <w:lang w:eastAsia="zh-CN"/>
        </w:rPr>
        <w:t>“</w:t>
      </w:r>
      <w:r>
        <w:t>歲既單矣。</w:t>
      </w:r>
      <w:r>
        <w:rPr>
          <w:rFonts w:hint="eastAsia" w:eastAsia="宋体"/>
          <w:lang w:eastAsia="zh-CN"/>
        </w:rPr>
        <w:t>”</w:t>
      </w:r>
      <w:r>
        <w:t>注：</w:t>
      </w:r>
      <w:r>
        <w:rPr>
          <w:rFonts w:hint="eastAsia" w:eastAsia="宋体"/>
          <w:lang w:eastAsia="zh-CN"/>
        </w:rPr>
        <w:t>“</w:t>
      </w:r>
      <w:r>
        <w:t>歲單</w:t>
      </w:r>
    </w:p>
    <w:p w14:paraId="3BAAC41E">
      <w:r>
        <w:t>謂三月月盡之後也。</w:t>
      </w:r>
      <w:r>
        <w:rPr>
          <w:rFonts w:hint="eastAsia" w:eastAsia="宋体"/>
          <w:lang w:eastAsia="zh-CN"/>
        </w:rPr>
        <w:t>”《</w:t>
      </w:r>
      <w:r>
        <w:t>晉語</w:t>
      </w:r>
      <w:r>
        <w:rPr>
          <w:rFonts w:hint="eastAsia" w:eastAsia="宋体"/>
          <w:lang w:eastAsia="zh-CN"/>
        </w:rPr>
        <w:t>》</w:t>
      </w:r>
      <w:r>
        <w:t>：</w:t>
      </w:r>
      <w:r>
        <w:rPr>
          <w:rFonts w:hint="eastAsia" w:eastAsia="宋体"/>
          <w:lang w:eastAsia="zh-CN"/>
        </w:rPr>
        <w:t>“</w:t>
      </w:r>
      <w:r>
        <w:t>若外單善而内辱之。</w:t>
      </w:r>
      <w:r>
        <w:rPr>
          <w:rFonts w:hint="eastAsia" w:eastAsia="宋体"/>
          <w:lang w:eastAsia="zh-CN"/>
        </w:rPr>
        <w:t>”</w:t>
      </w:r>
      <w:r>
        <w:t>注：</w:t>
      </w:r>
      <w:r>
        <w:rPr>
          <w:rFonts w:hint="eastAsia" w:eastAsia="宋体"/>
          <w:lang w:eastAsia="zh-CN"/>
        </w:rPr>
        <w:t>“</w:t>
      </w:r>
      <w:r>
        <w:t>單，盡也。</w:t>
      </w:r>
      <w:r>
        <w:rPr>
          <w:rFonts w:hint="eastAsia" w:eastAsia="宋体"/>
          <w:lang w:eastAsia="zh-CN"/>
        </w:rPr>
        <w:t>”</w:t>
      </w:r>
      <w:r>
        <w:t>竝與</w:t>
      </w:r>
      <w:r>
        <w:rPr>
          <w:rFonts w:hint="eastAsia" w:eastAsia="宋体"/>
          <w:lang w:eastAsia="zh-CN"/>
        </w:rPr>
        <w:t>“</w:t>
      </w:r>
      <w:r>
        <w:t>殫</w:t>
      </w:r>
      <w:r>
        <w:rPr>
          <w:rFonts w:hint="eastAsia" w:eastAsia="宋体"/>
          <w:lang w:eastAsia="zh-CN"/>
        </w:rPr>
        <w:t>”</w:t>
      </w:r>
      <w:r>
        <w:t>同</w:t>
      </w:r>
    </w:p>
    <w:p w14:paraId="31C141CC">
      <w:r>
        <w:t>【第356页】</w:t>
      </w:r>
    </w:p>
    <w:p w14:paraId="2F0B5B34">
      <w:r>
        <w:t>殘</w:t>
      </w:r>
    </w:p>
    <w:p w14:paraId="5A606B5B">
      <w:r>
        <w:rPr>
          <w:rFonts w:hint="eastAsia" w:eastAsia="宋体"/>
          <w:lang w:eastAsia="zh-CN"/>
        </w:rPr>
        <w:t>《</w:t>
      </w:r>
      <w:r>
        <w:t>廣韻</w:t>
      </w:r>
      <w:r>
        <w:rPr>
          <w:rFonts w:hint="eastAsia" w:eastAsia="宋体"/>
          <w:lang w:eastAsia="zh-CN"/>
        </w:rPr>
        <w:t>》</w:t>
      </w:r>
      <w:r>
        <w:t>：</w:t>
      </w:r>
      <w:r>
        <w:rPr>
          <w:rFonts w:hint="eastAsia" w:eastAsia="宋体"/>
          <w:lang w:eastAsia="zh-CN"/>
        </w:rPr>
        <w:t>“</w:t>
      </w:r>
      <w:r>
        <w:t>戔戔，束帛貌。</w:t>
      </w:r>
      <w:r>
        <w:rPr>
          <w:rFonts w:hint="eastAsia" w:eastAsia="宋体"/>
          <w:lang w:eastAsia="zh-CN"/>
        </w:rPr>
        <w:t>”《</w:t>
      </w:r>
      <w:r>
        <w:t>易。賁</w:t>
      </w:r>
      <w:r>
        <w:rPr>
          <w:rFonts w:hint="eastAsia" w:eastAsia="宋体"/>
          <w:lang w:eastAsia="zh-CN"/>
        </w:rPr>
        <w:t>•</w:t>
      </w:r>
      <w:r>
        <w:t>六五</w:t>
      </w:r>
      <w:r>
        <w:rPr>
          <w:rFonts w:hint="eastAsia" w:eastAsia="宋体"/>
          <w:lang w:eastAsia="zh-CN"/>
        </w:rPr>
        <w:t>》“</w:t>
      </w:r>
      <w:r>
        <w:t>束帛戔戔。</w:t>
      </w:r>
      <w:r>
        <w:rPr>
          <w:rFonts w:hint="eastAsia" w:eastAsia="宋体"/>
          <w:lang w:eastAsia="zh-CN"/>
        </w:rPr>
        <w:t>”</w:t>
      </w:r>
      <w:r>
        <w:t>釋文：</w:t>
      </w:r>
      <w:r>
        <w:rPr>
          <w:rFonts w:hint="eastAsia" w:eastAsia="宋体"/>
          <w:lang w:eastAsia="zh-CN"/>
        </w:rPr>
        <w:t>“</w:t>
      </w:r>
      <w:r>
        <w:t>戔戔，</w:t>
      </w:r>
      <w:r>
        <w:rPr>
          <w:rFonts w:hint="eastAsia" w:eastAsia="宋体"/>
          <w:lang w:eastAsia="zh-CN"/>
        </w:rPr>
        <w:t>《</w:t>
      </w:r>
      <w:r>
        <w:t>子夏傳</w:t>
      </w:r>
      <w:r>
        <w:rPr>
          <w:rFonts w:hint="eastAsia" w:eastAsia="宋体"/>
          <w:lang w:eastAsia="zh-CN"/>
        </w:rPr>
        <w:t>》</w:t>
      </w:r>
      <w:r>
        <w:t>作</w:t>
      </w:r>
    </w:p>
    <w:p w14:paraId="70456AF8">
      <w:r>
        <w:t>殘殘。</w:t>
      </w:r>
      <w:r>
        <w:rPr>
          <w:rFonts w:hint="eastAsia" w:eastAsia="宋体"/>
          <w:lang w:eastAsia="zh-CN"/>
        </w:rPr>
        <w:t>”</w:t>
      </w:r>
      <w:r>
        <w:t>與</w:t>
      </w:r>
      <w:r>
        <w:rPr>
          <w:rFonts w:hint="eastAsia" w:eastAsia="宋体"/>
          <w:lang w:eastAsia="zh-CN"/>
        </w:rPr>
        <w:t>“</w:t>
      </w:r>
      <w:r>
        <w:t>戔</w:t>
      </w:r>
      <w:r>
        <w:rPr>
          <w:rFonts w:hint="eastAsia" w:eastAsia="宋体"/>
          <w:lang w:eastAsia="zh-CN"/>
        </w:rPr>
        <w:t>”</w:t>
      </w:r>
      <w:r>
        <w:t>同。</w:t>
      </w:r>
    </w:p>
    <w:p w14:paraId="13190B58">
      <w:r>
        <w:t>刊</w:t>
      </w:r>
    </w:p>
    <w:p w14:paraId="691BD29A">
      <w:r>
        <w:rPr>
          <w:rFonts w:hint="eastAsia" w:eastAsia="宋体"/>
          <w:lang w:eastAsia="zh-CN"/>
        </w:rPr>
        <w:t>《</w:t>
      </w:r>
      <w:r>
        <w:t>廣韻</w:t>
      </w:r>
      <w:r>
        <w:rPr>
          <w:rFonts w:hint="eastAsia" w:eastAsia="宋体"/>
          <w:lang w:eastAsia="zh-CN"/>
        </w:rPr>
        <w:t>》“</w:t>
      </w:r>
      <w:r>
        <w:t>栞，槎木也。</w:t>
      </w:r>
      <w:r>
        <w:rPr>
          <w:rFonts w:hint="eastAsia" w:eastAsia="宋体"/>
          <w:lang w:eastAsia="zh-CN"/>
        </w:rPr>
        <w:t>”《</w:t>
      </w:r>
      <w:r>
        <w:t>書。益稷</w:t>
      </w:r>
      <w:r>
        <w:rPr>
          <w:rFonts w:hint="eastAsia" w:eastAsia="宋体"/>
          <w:lang w:eastAsia="zh-CN"/>
        </w:rPr>
        <w:t>》“</w:t>
      </w:r>
      <w:r>
        <w:t>隨山刊木。</w:t>
      </w:r>
      <w:r>
        <w:rPr>
          <w:rFonts w:hint="eastAsia" w:eastAsia="宋体"/>
          <w:lang w:eastAsia="zh-CN"/>
        </w:rPr>
        <w:t>”</w:t>
      </w:r>
      <w:r>
        <w:t>傳</w:t>
      </w:r>
      <w:r>
        <w:rPr>
          <w:rFonts w:hint="eastAsia" w:eastAsia="宋体"/>
          <w:lang w:eastAsia="zh-CN"/>
        </w:rPr>
        <w:t>“</w:t>
      </w:r>
      <w:r>
        <w:t>刊槎其木。</w:t>
      </w:r>
      <w:r>
        <w:rPr>
          <w:rFonts w:hint="eastAsia" w:eastAsia="宋体"/>
          <w:lang w:eastAsia="zh-CN"/>
        </w:rPr>
        <w:t>”《</w:t>
      </w:r>
      <w:r>
        <w:t>左傳。襄二</w:t>
      </w:r>
    </w:p>
    <w:p w14:paraId="31D07F93">
      <w:r>
        <w:t>十五年</w:t>
      </w:r>
      <w:r>
        <w:rPr>
          <w:rFonts w:hint="eastAsia" w:eastAsia="宋体"/>
          <w:lang w:eastAsia="zh-CN"/>
        </w:rPr>
        <w:t>》</w:t>
      </w:r>
      <w:r>
        <w:t>：</w:t>
      </w:r>
      <w:r>
        <w:rPr>
          <w:rFonts w:hint="eastAsia" w:eastAsia="宋体"/>
          <w:lang w:eastAsia="zh-CN"/>
        </w:rPr>
        <w:t>“</w:t>
      </w:r>
      <w:r>
        <w:t>井堙木刊。</w:t>
      </w:r>
      <w:r>
        <w:rPr>
          <w:rFonts w:hint="eastAsia" w:eastAsia="宋体"/>
          <w:lang w:eastAsia="zh-CN"/>
        </w:rPr>
        <w:t>”</w:t>
      </w:r>
      <w:r>
        <w:t>竝與</w:t>
      </w:r>
      <w:r>
        <w:rPr>
          <w:rFonts w:hint="eastAsia" w:eastAsia="宋体"/>
          <w:lang w:eastAsia="zh-CN"/>
        </w:rPr>
        <w:t>“</w:t>
      </w:r>
      <w:r>
        <w:t>栞</w:t>
      </w:r>
      <w:r>
        <w:rPr>
          <w:rFonts w:hint="eastAsia" w:eastAsia="宋体"/>
          <w:lang w:eastAsia="zh-CN"/>
        </w:rPr>
        <w:t>”</w:t>
      </w:r>
      <w:r>
        <w:t>同</w:t>
      </w:r>
    </w:p>
    <w:p w14:paraId="2C4CC40A">
      <w:r>
        <w:t>專</w:t>
      </w:r>
    </w:p>
    <w:p w14:paraId="484270E0">
      <w:r>
        <w:rPr>
          <w:rFonts w:hint="eastAsia" w:eastAsia="宋体"/>
          <w:lang w:eastAsia="zh-CN"/>
        </w:rPr>
        <w:t>《</w:t>
      </w:r>
      <w:r>
        <w:t>説文</w:t>
      </w:r>
      <w:r>
        <w:rPr>
          <w:rFonts w:hint="eastAsia" w:eastAsia="宋体"/>
          <w:lang w:eastAsia="zh-CN"/>
        </w:rPr>
        <w:t>》</w:t>
      </w:r>
      <w:r>
        <w:t>：</w:t>
      </w:r>
      <w:r>
        <w:rPr>
          <w:rFonts w:hint="eastAsia" w:eastAsia="宋体"/>
          <w:lang w:eastAsia="zh-CN"/>
        </w:rPr>
        <w:t>“</w:t>
      </w:r>
      <w:r>
        <w:t>團，圜也。</w:t>
      </w:r>
      <w:r>
        <w:rPr>
          <w:rFonts w:hint="eastAsia" w:eastAsia="宋体"/>
          <w:lang w:eastAsia="zh-CN"/>
        </w:rPr>
        <w:t>”《</w:t>
      </w:r>
      <w:r>
        <w:t>周禮。大司徒</w:t>
      </w:r>
      <w:r>
        <w:rPr>
          <w:rFonts w:hint="eastAsia" w:eastAsia="宋体"/>
          <w:lang w:eastAsia="zh-CN"/>
        </w:rPr>
        <w:t>》“</w:t>
      </w:r>
      <w:r>
        <w:t>其民專而長。</w:t>
      </w:r>
      <w:r>
        <w:rPr>
          <w:rFonts w:hint="eastAsia" w:eastAsia="宋体"/>
          <w:lang w:eastAsia="zh-CN"/>
        </w:rPr>
        <w:t>”</w:t>
      </w:r>
      <w:r>
        <w:t>注</w:t>
      </w:r>
      <w:r>
        <w:rPr>
          <w:rFonts w:hint="eastAsia" w:eastAsia="宋体"/>
          <w:lang w:eastAsia="zh-CN"/>
        </w:rPr>
        <w:t>“</w:t>
      </w:r>
      <w:r>
        <w:t>專，圜也。</w:t>
      </w:r>
      <w:r>
        <w:rPr>
          <w:rFonts w:hint="eastAsia" w:eastAsia="宋体"/>
          <w:lang w:eastAsia="zh-CN"/>
        </w:rPr>
        <w:t>”</w:t>
      </w:r>
      <w:r>
        <w:t>釋文：</w:t>
      </w:r>
      <w:r>
        <w:rPr>
          <w:rFonts w:hint="eastAsia" w:eastAsia="宋体"/>
          <w:lang w:eastAsia="zh-CN"/>
        </w:rPr>
        <w:t>“</w:t>
      </w:r>
      <w:r>
        <w:t>徒</w:t>
      </w:r>
    </w:p>
    <w:p w14:paraId="5452E0E9">
      <w:r>
        <w:t>丸反。</w:t>
      </w:r>
      <w:r>
        <w:rPr>
          <w:rFonts w:hint="eastAsia" w:eastAsia="宋体"/>
          <w:lang w:eastAsia="zh-CN"/>
        </w:rPr>
        <w:t>”</w:t>
      </w:r>
      <w:r>
        <w:t>與</w:t>
      </w:r>
      <w:r>
        <w:rPr>
          <w:rFonts w:hint="eastAsia" w:eastAsia="宋体"/>
          <w:lang w:eastAsia="zh-CN"/>
        </w:rPr>
        <w:t>“</w:t>
      </w:r>
      <w:r>
        <w:t>團</w:t>
      </w:r>
      <w:r>
        <w:rPr>
          <w:rFonts w:hint="eastAsia" w:eastAsia="宋体"/>
          <w:lang w:eastAsia="zh-CN"/>
        </w:rPr>
        <w:t>”</w:t>
      </w:r>
      <w:r>
        <w:t>同。</w:t>
      </w:r>
    </w:p>
    <w:p w14:paraId="23009B46">
      <w:r>
        <w:t>敦</w:t>
      </w:r>
    </w:p>
    <w:p w14:paraId="0F2FAF92">
      <w:r>
        <w:rPr>
          <w:rFonts w:hint="eastAsia" w:eastAsia="宋体"/>
          <w:lang w:eastAsia="zh-CN"/>
        </w:rPr>
        <w:t>《</w:t>
      </w:r>
      <w:r>
        <w:t>詩</w:t>
      </w:r>
      <w:r>
        <w:rPr>
          <w:rFonts w:hint="eastAsia" w:eastAsia="宋体"/>
          <w:lang w:eastAsia="zh-CN"/>
        </w:rPr>
        <w:t>•</w:t>
      </w:r>
      <w:r>
        <w:t>東山</w:t>
      </w:r>
      <w:r>
        <w:rPr>
          <w:rFonts w:hint="eastAsia" w:eastAsia="宋体"/>
          <w:lang w:eastAsia="zh-CN"/>
        </w:rPr>
        <w:t>》</w:t>
      </w:r>
      <w:r>
        <w:t>三章：</w:t>
      </w:r>
      <w:r>
        <w:rPr>
          <w:rFonts w:hint="eastAsia" w:eastAsia="宋体"/>
          <w:lang w:eastAsia="zh-CN"/>
        </w:rPr>
        <w:t>“</w:t>
      </w:r>
      <w:r>
        <w:t>有敦瓜苦。</w:t>
      </w:r>
      <w:r>
        <w:rPr>
          <w:rFonts w:hint="eastAsia" w:eastAsia="宋体"/>
          <w:lang w:eastAsia="zh-CN"/>
        </w:rPr>
        <w:t>”</w:t>
      </w:r>
      <w:r>
        <w:t>傳：</w:t>
      </w:r>
      <w:r>
        <w:rPr>
          <w:rFonts w:hint="eastAsia" w:eastAsia="宋体"/>
          <w:lang w:eastAsia="zh-CN"/>
        </w:rPr>
        <w:t>“</w:t>
      </w:r>
      <w:r>
        <w:t>敦猶專專也。</w:t>
      </w:r>
      <w:r>
        <w:rPr>
          <w:rFonts w:hint="eastAsia" w:eastAsia="宋体"/>
          <w:lang w:eastAsia="zh-CN"/>
        </w:rPr>
        <w:t>”</w:t>
      </w:r>
      <w:r>
        <w:t>釋文：</w:t>
      </w:r>
      <w:r>
        <w:rPr>
          <w:rFonts w:hint="eastAsia" w:eastAsia="宋体"/>
          <w:lang w:eastAsia="zh-CN"/>
        </w:rPr>
        <w:t>“</w:t>
      </w:r>
      <w:r>
        <w:t>徒丸反。</w:t>
      </w:r>
      <w:r>
        <w:rPr>
          <w:rFonts w:hint="eastAsia" w:eastAsia="宋体"/>
          <w:lang w:eastAsia="zh-CN"/>
        </w:rPr>
        <w:t>”</w:t>
      </w:r>
      <w:r>
        <w:t>與</w:t>
      </w:r>
      <w:r>
        <w:rPr>
          <w:rFonts w:hint="eastAsia" w:eastAsia="宋体"/>
          <w:lang w:eastAsia="zh-CN"/>
        </w:rPr>
        <w:t>“</w:t>
      </w:r>
      <w:r>
        <w:t>團</w:t>
      </w:r>
      <w:r>
        <w:rPr>
          <w:rFonts w:hint="eastAsia" w:eastAsia="宋体"/>
          <w:lang w:eastAsia="zh-CN"/>
        </w:rPr>
        <w:t>”</w:t>
      </w:r>
      <w:r>
        <w:t>同</w:t>
      </w:r>
    </w:p>
    <w:p w14:paraId="5EFFADE4">
      <w:r>
        <w:t>【第357页】</w:t>
      </w:r>
    </w:p>
    <w:p w14:paraId="5F2AFB60">
      <w:r>
        <w:t>鶉</w:t>
      </w:r>
    </w:p>
    <w:p w14:paraId="4B1F8AA8">
      <w:r>
        <w:rPr>
          <w:rFonts w:hint="eastAsia" w:eastAsia="宋体"/>
          <w:lang w:eastAsia="zh-CN"/>
        </w:rPr>
        <w:t>《</w:t>
      </w:r>
      <w:r>
        <w:t>廣韻</w:t>
      </w:r>
      <w:r>
        <w:rPr>
          <w:rFonts w:hint="eastAsia" w:eastAsia="宋体"/>
          <w:lang w:eastAsia="zh-CN"/>
        </w:rPr>
        <w:t>》</w:t>
      </w:r>
      <w:r>
        <w:t>：</w:t>
      </w:r>
      <w:r>
        <w:rPr>
          <w:rFonts w:hint="eastAsia" w:eastAsia="宋体"/>
          <w:lang w:eastAsia="zh-CN"/>
        </w:rPr>
        <w:t>“</w:t>
      </w:r>
      <w:r>
        <w:t>鷙，鳶之别名。</w:t>
      </w:r>
      <w:r>
        <w:rPr>
          <w:rFonts w:hint="eastAsia" w:eastAsia="宋体"/>
          <w:lang w:eastAsia="zh-CN"/>
        </w:rPr>
        <w:t>”《</w:t>
      </w:r>
      <w:r>
        <w:t>詩。四月</w:t>
      </w:r>
      <w:r>
        <w:rPr>
          <w:rFonts w:hint="eastAsia" w:eastAsia="宋体"/>
          <w:lang w:eastAsia="zh-CN"/>
        </w:rPr>
        <w:t>》</w:t>
      </w:r>
      <w:r>
        <w:t>七章：</w:t>
      </w:r>
      <w:r>
        <w:rPr>
          <w:rFonts w:hint="eastAsia" w:eastAsia="宋体"/>
          <w:lang w:eastAsia="zh-CN"/>
        </w:rPr>
        <w:t>“</w:t>
      </w:r>
      <w:r>
        <w:t>匪鶉匪鳶。</w:t>
      </w:r>
      <w:r>
        <w:rPr>
          <w:rFonts w:hint="eastAsia" w:eastAsia="宋体"/>
          <w:lang w:eastAsia="zh-CN"/>
        </w:rPr>
        <w:t>”</w:t>
      </w:r>
      <w:r>
        <w:t>釋文：</w:t>
      </w:r>
      <w:r>
        <w:rPr>
          <w:rFonts w:hint="eastAsia" w:eastAsia="宋体"/>
          <w:lang w:eastAsia="zh-CN"/>
        </w:rPr>
        <w:t>“</w:t>
      </w:r>
      <w:r>
        <w:t>鶉，徒丸反。</w:t>
      </w:r>
      <w:r>
        <w:rPr>
          <w:rFonts w:hint="eastAsia" w:eastAsia="宋体"/>
          <w:lang w:eastAsia="zh-CN"/>
        </w:rPr>
        <w:t>”</w:t>
      </w:r>
      <w:r>
        <w:t>與</w:t>
      </w:r>
    </w:p>
    <w:p w14:paraId="40E49816">
      <w:r>
        <w:rPr>
          <w:rFonts w:hint="eastAsia" w:eastAsia="宋体"/>
          <w:lang w:eastAsia="zh-CN"/>
        </w:rPr>
        <w:t>“</w:t>
      </w:r>
      <w:r>
        <w:t>鷙</w:t>
      </w:r>
      <w:r>
        <w:rPr>
          <w:rFonts w:hint="eastAsia" w:eastAsia="宋体"/>
          <w:lang w:eastAsia="zh-CN"/>
        </w:rPr>
        <w:t>”</w:t>
      </w:r>
      <w:r>
        <w:t>同。</w:t>
      </w:r>
    </w:p>
    <w:p w14:paraId="171E7B23">
      <w:r>
        <w:t>鸞</w:t>
      </w:r>
    </w:p>
    <w:p w14:paraId="4DF20C44">
      <w:r>
        <w:rPr>
          <w:rFonts w:hint="eastAsia" w:eastAsia="宋体"/>
          <w:lang w:eastAsia="zh-CN"/>
        </w:rPr>
        <w:t>《</w:t>
      </w:r>
      <w:r>
        <w:t>説文</w:t>
      </w:r>
      <w:r>
        <w:rPr>
          <w:rFonts w:hint="eastAsia" w:eastAsia="宋体"/>
          <w:lang w:eastAsia="zh-CN"/>
        </w:rPr>
        <w:t>》</w:t>
      </w:r>
      <w:r>
        <w:t>：</w:t>
      </w:r>
      <w:r>
        <w:rPr>
          <w:rFonts w:hint="eastAsia" w:eastAsia="宋体"/>
          <w:lang w:eastAsia="zh-CN"/>
        </w:rPr>
        <w:t>“</w:t>
      </w:r>
      <w:r>
        <w:t>鑾，人君乘車四馬鑣八蠻鈴，象鸞鳥聲和則敬也。</w:t>
      </w:r>
      <w:r>
        <w:rPr>
          <w:rFonts w:hint="eastAsia" w:eastAsia="宋体"/>
          <w:lang w:eastAsia="zh-CN"/>
        </w:rPr>
        <w:t>”《</w:t>
      </w:r>
      <w:r>
        <w:t>詩。駟驖</w:t>
      </w:r>
      <w:r>
        <w:rPr>
          <w:rFonts w:hint="eastAsia" w:eastAsia="宋体"/>
          <w:lang w:eastAsia="zh-CN"/>
        </w:rPr>
        <w:t>》</w:t>
      </w:r>
      <w:r>
        <w:t>三章：</w:t>
      </w:r>
      <w:r>
        <w:rPr>
          <w:rFonts w:hint="eastAsia" w:eastAsia="宋体"/>
          <w:lang w:eastAsia="zh-CN"/>
        </w:rPr>
        <w:t>“</w:t>
      </w:r>
      <w:r>
        <w:t>輶</w:t>
      </w:r>
    </w:p>
    <w:p w14:paraId="05EB0C39">
      <w:r>
        <w:t>車鸞鑣。</w:t>
      </w:r>
      <w:r>
        <w:rPr>
          <w:rFonts w:hint="eastAsia" w:eastAsia="宋体"/>
          <w:lang w:eastAsia="zh-CN"/>
        </w:rPr>
        <w:t>”《</w:t>
      </w:r>
      <w:r>
        <w:t>蓼蕭</w:t>
      </w:r>
      <w:r>
        <w:rPr>
          <w:rFonts w:hint="eastAsia" w:eastAsia="宋体"/>
          <w:lang w:eastAsia="zh-CN"/>
        </w:rPr>
        <w:t>》</w:t>
      </w:r>
      <w:r>
        <w:t>四章：</w:t>
      </w:r>
      <w:r>
        <w:rPr>
          <w:rFonts w:hint="eastAsia" w:eastAsia="宋体"/>
          <w:lang w:eastAsia="zh-CN"/>
        </w:rPr>
        <w:t>“</w:t>
      </w:r>
      <w:r>
        <w:t>和鸞雝雝。</w:t>
      </w:r>
      <w:r>
        <w:rPr>
          <w:rFonts w:hint="eastAsia" w:eastAsia="宋体"/>
          <w:lang w:eastAsia="zh-CN"/>
        </w:rPr>
        <w:t>”《</w:t>
      </w:r>
      <w:r>
        <w:t>采芑</w:t>
      </w:r>
      <w:r>
        <w:rPr>
          <w:rFonts w:hint="eastAsia" w:eastAsia="宋体"/>
          <w:lang w:eastAsia="zh-CN"/>
        </w:rPr>
        <w:t>》</w:t>
      </w:r>
      <w:r>
        <w:t>二章：</w:t>
      </w:r>
      <w:r>
        <w:rPr>
          <w:rFonts w:hint="eastAsia" w:eastAsia="宋体"/>
          <w:lang w:eastAsia="zh-CN"/>
        </w:rPr>
        <w:t>“</w:t>
      </w:r>
      <w:r>
        <w:t>八鸞瑲瑲。</w:t>
      </w:r>
      <w:r>
        <w:rPr>
          <w:rFonts w:hint="eastAsia" w:eastAsia="宋体"/>
          <w:lang w:eastAsia="zh-CN"/>
        </w:rPr>
        <w:t>”《</w:t>
      </w:r>
      <w:r>
        <w:t>周禮。大馭</w:t>
      </w:r>
      <w:r>
        <w:rPr>
          <w:rFonts w:hint="eastAsia" w:eastAsia="宋体"/>
          <w:lang w:eastAsia="zh-CN"/>
        </w:rPr>
        <w:t>》</w:t>
      </w:r>
      <w:r>
        <w:t>：</w:t>
      </w:r>
      <w:r>
        <w:rPr>
          <w:rFonts w:hint="eastAsia" w:eastAsia="宋体"/>
          <w:lang w:eastAsia="zh-CN"/>
        </w:rPr>
        <w:t>“</w:t>
      </w:r>
      <w:r>
        <w:t>儀以鸞</w:t>
      </w:r>
    </w:p>
    <w:p w14:paraId="21EF407C">
      <w:r>
        <w:t>和爲節。</w:t>
      </w:r>
      <w:r>
        <w:rPr>
          <w:rFonts w:hint="eastAsia" w:eastAsia="宋体"/>
          <w:lang w:eastAsia="zh-CN"/>
        </w:rPr>
        <w:t>”《</w:t>
      </w:r>
      <w:r>
        <w:t>禮記</w:t>
      </w:r>
      <w:r>
        <w:rPr>
          <w:rFonts w:hint="eastAsia" w:eastAsia="宋体"/>
          <w:lang w:eastAsia="zh-CN"/>
        </w:rPr>
        <w:t>•</w:t>
      </w:r>
      <w:r>
        <w:t>玉藻</w:t>
      </w:r>
      <w:r>
        <w:rPr>
          <w:rFonts w:hint="eastAsia" w:eastAsia="宋体"/>
          <w:lang w:eastAsia="zh-CN"/>
        </w:rPr>
        <w:t>》</w:t>
      </w:r>
      <w:r>
        <w:t>：</w:t>
      </w:r>
      <w:r>
        <w:rPr>
          <w:rFonts w:hint="eastAsia" w:eastAsia="宋体"/>
          <w:lang w:eastAsia="zh-CN"/>
        </w:rPr>
        <w:t>“</w:t>
      </w:r>
      <w:r>
        <w:t>在車則聞鸞和之聲。</w:t>
      </w:r>
      <w:r>
        <w:rPr>
          <w:rFonts w:hint="eastAsia" w:eastAsia="宋体"/>
          <w:lang w:eastAsia="zh-CN"/>
        </w:rPr>
        <w:t>”《</w:t>
      </w:r>
      <w:r>
        <w:t>少儀</w:t>
      </w:r>
      <w:r>
        <w:rPr>
          <w:rFonts w:hint="eastAsia" w:eastAsia="宋体"/>
          <w:lang w:eastAsia="zh-CN"/>
        </w:rPr>
        <w:t>》</w:t>
      </w:r>
      <w:r>
        <w:t>：</w:t>
      </w:r>
      <w:r>
        <w:rPr>
          <w:rFonts w:hint="eastAsia" w:eastAsia="宋体"/>
          <w:lang w:eastAsia="zh-CN"/>
        </w:rPr>
        <w:t>“</w:t>
      </w:r>
      <w:r>
        <w:t>鸞和之儀。</w:t>
      </w:r>
      <w:r>
        <w:rPr>
          <w:rFonts w:hint="eastAsia" w:eastAsia="宋体"/>
          <w:lang w:eastAsia="zh-CN"/>
        </w:rPr>
        <w:t>”《</w:t>
      </w:r>
      <w:r>
        <w:t>大戴禮。保傅</w:t>
      </w:r>
    </w:p>
    <w:p w14:paraId="1C78B4BC">
      <w:r>
        <w:t>篇：</w:t>
      </w:r>
      <w:r>
        <w:rPr>
          <w:rFonts w:hint="eastAsia" w:eastAsia="宋体"/>
          <w:lang w:eastAsia="zh-CN"/>
        </w:rPr>
        <w:t>“</w:t>
      </w:r>
      <w:r>
        <w:t>行中鸞和。</w:t>
      </w:r>
      <w:r>
        <w:rPr>
          <w:rFonts w:hint="eastAsia" w:eastAsia="宋体"/>
          <w:lang w:eastAsia="zh-CN"/>
        </w:rPr>
        <w:t>”《</w:t>
      </w:r>
      <w:r>
        <w:t>左傳。桓二年</w:t>
      </w:r>
      <w:r>
        <w:rPr>
          <w:rFonts w:hint="eastAsia" w:eastAsia="宋体"/>
          <w:lang w:eastAsia="zh-CN"/>
        </w:rPr>
        <w:t>》</w:t>
      </w:r>
      <w:r>
        <w:t>：</w:t>
      </w:r>
      <w:r>
        <w:rPr>
          <w:rFonts w:hint="eastAsia" w:eastAsia="宋体"/>
          <w:lang w:eastAsia="zh-CN"/>
        </w:rPr>
        <w:t>“</w:t>
      </w:r>
      <w:r>
        <w:t>錫鸞和鈴。</w:t>
      </w:r>
      <w:r>
        <w:rPr>
          <w:rFonts w:hint="eastAsia" w:eastAsia="宋体"/>
          <w:lang w:eastAsia="zh-CN"/>
        </w:rPr>
        <w:t>”</w:t>
      </w:r>
      <w:r>
        <w:t>竝與</w:t>
      </w:r>
      <w:r>
        <w:rPr>
          <w:rFonts w:hint="eastAsia" w:eastAsia="宋体"/>
          <w:lang w:eastAsia="zh-CN"/>
        </w:rPr>
        <w:t>“</w:t>
      </w:r>
      <w:r>
        <w:t>鑾</w:t>
      </w:r>
      <w:r>
        <w:rPr>
          <w:rFonts w:hint="eastAsia" w:eastAsia="宋体"/>
          <w:lang w:eastAsia="zh-CN"/>
        </w:rPr>
        <w:t>”</w:t>
      </w:r>
      <w:r>
        <w:t>同</w:t>
      </w:r>
    </w:p>
    <w:p w14:paraId="41026D12">
      <w:r>
        <w:t>驩</w:t>
      </w:r>
    </w:p>
    <w:p w14:paraId="1811F1AB">
      <w:r>
        <w:rPr>
          <w:rFonts w:hint="eastAsia" w:eastAsia="宋体"/>
          <w:lang w:eastAsia="zh-CN"/>
        </w:rPr>
        <w:t>《</w:t>
      </w:r>
      <w:r>
        <w:t>説文</w:t>
      </w:r>
      <w:r>
        <w:rPr>
          <w:rFonts w:hint="eastAsia" w:eastAsia="宋体"/>
          <w:lang w:eastAsia="zh-CN"/>
        </w:rPr>
        <w:t>》“</w:t>
      </w:r>
      <w:r>
        <w:t>歡喜樂也。</w:t>
      </w:r>
      <w:r>
        <w:rPr>
          <w:rFonts w:hint="eastAsia" w:eastAsia="宋体"/>
          <w:lang w:eastAsia="zh-CN"/>
        </w:rPr>
        <w:t>”《</w:t>
      </w:r>
      <w:r>
        <w:t>左傳</w:t>
      </w:r>
      <w:r>
        <w:rPr>
          <w:rFonts w:hint="eastAsia" w:eastAsia="宋体"/>
          <w:lang w:eastAsia="zh-CN"/>
        </w:rPr>
        <w:t>•</w:t>
      </w:r>
      <w:r>
        <w:t>昭四年</w:t>
      </w:r>
      <w:r>
        <w:rPr>
          <w:rFonts w:hint="eastAsia" w:eastAsia="宋体"/>
          <w:lang w:eastAsia="zh-CN"/>
        </w:rPr>
        <w:t>》“</w:t>
      </w:r>
      <w:r>
        <w:t>寡人願結驩于二三君。</w:t>
      </w:r>
      <w:r>
        <w:rPr>
          <w:rFonts w:hint="eastAsia" w:eastAsia="宋体"/>
          <w:lang w:eastAsia="zh-CN"/>
        </w:rPr>
        <w:t>”《</w:t>
      </w:r>
      <w:r>
        <w:t>孟子</w:t>
      </w:r>
      <w:r>
        <w:rPr>
          <w:rFonts w:hint="eastAsia" w:eastAsia="宋体"/>
          <w:lang w:eastAsia="zh-CN"/>
        </w:rPr>
        <w:t>》“</w:t>
      </w:r>
      <w:r>
        <w:t>驩虞</w:t>
      </w:r>
    </w:p>
    <w:p w14:paraId="225CD5D6">
      <w:r>
        <w:t>如也。</w:t>
      </w:r>
      <w:r>
        <w:rPr>
          <w:rFonts w:hint="eastAsia" w:eastAsia="宋体"/>
          <w:lang w:eastAsia="zh-CN"/>
        </w:rPr>
        <w:t>”</w:t>
      </w:r>
      <w:r>
        <w:t>竝與</w:t>
      </w:r>
      <w:r>
        <w:rPr>
          <w:rFonts w:hint="eastAsia" w:eastAsia="宋体"/>
          <w:lang w:eastAsia="zh-CN"/>
        </w:rPr>
        <w:t>“</w:t>
      </w:r>
      <w:r>
        <w:t>歡</w:t>
      </w:r>
      <w:r>
        <w:rPr>
          <w:rFonts w:hint="eastAsia" w:eastAsia="宋体"/>
          <w:lang w:eastAsia="zh-CN"/>
        </w:rPr>
        <w:t>”</w:t>
      </w:r>
      <w:r>
        <w:t>同。</w:t>
      </w:r>
    </w:p>
    <w:p w14:paraId="680882B4">
      <w:r>
        <w:t>【第358页】</w:t>
      </w:r>
    </w:p>
    <w:p w14:paraId="12862BE1">
      <w:r>
        <w:t>弁</w:t>
      </w:r>
    </w:p>
    <w:p w14:paraId="6DBC1364">
      <w:r>
        <w:rPr>
          <w:rFonts w:hint="eastAsia" w:eastAsia="宋体"/>
          <w:lang w:eastAsia="zh-CN"/>
        </w:rPr>
        <w:t>《</w:t>
      </w:r>
      <w:r>
        <w:t>爾雅。釋詁</w:t>
      </w:r>
      <w:r>
        <w:rPr>
          <w:rFonts w:hint="eastAsia" w:eastAsia="宋体"/>
          <w:lang w:eastAsia="zh-CN"/>
        </w:rPr>
        <w:t>》</w:t>
      </w:r>
      <w:r>
        <w:t>：</w:t>
      </w:r>
      <w:r>
        <w:rPr>
          <w:rFonts w:hint="eastAsia" w:eastAsia="宋体"/>
          <w:lang w:eastAsia="zh-CN"/>
        </w:rPr>
        <w:t>“</w:t>
      </w:r>
      <w:r>
        <w:t>般，樂也。</w:t>
      </w:r>
      <w:r>
        <w:rPr>
          <w:rFonts w:hint="eastAsia" w:eastAsia="宋体"/>
          <w:lang w:eastAsia="zh-CN"/>
        </w:rPr>
        <w:t>”《</w:t>
      </w:r>
      <w:r>
        <w:t>詩。小弁</w:t>
      </w:r>
      <w:r>
        <w:rPr>
          <w:rFonts w:hint="eastAsia" w:eastAsia="宋体"/>
          <w:lang w:eastAsia="zh-CN"/>
        </w:rPr>
        <w:t>》</w:t>
      </w:r>
      <w:r>
        <w:t>首章：</w:t>
      </w:r>
      <w:r>
        <w:rPr>
          <w:rFonts w:hint="eastAsia" w:eastAsia="宋体"/>
          <w:lang w:eastAsia="zh-CN"/>
        </w:rPr>
        <w:t>“</w:t>
      </w:r>
      <w:r>
        <w:t>弁彼鸒斯。</w:t>
      </w:r>
      <w:r>
        <w:rPr>
          <w:rFonts w:hint="eastAsia" w:eastAsia="宋体"/>
          <w:lang w:eastAsia="zh-CN"/>
        </w:rPr>
        <w:t>”</w:t>
      </w:r>
      <w:r>
        <w:t>傳：</w:t>
      </w:r>
      <w:r>
        <w:rPr>
          <w:rFonts w:hint="eastAsia" w:eastAsia="宋体"/>
          <w:lang w:eastAsia="zh-CN"/>
        </w:rPr>
        <w:t>“</w:t>
      </w:r>
      <w:r>
        <w:t>弁，樂也。</w:t>
      </w:r>
      <w:r>
        <w:rPr>
          <w:rFonts w:hint="eastAsia" w:eastAsia="宋体"/>
          <w:lang w:eastAsia="zh-CN"/>
        </w:rPr>
        <w:t>”</w:t>
      </w:r>
      <w:r>
        <w:t>釋文：</w:t>
      </w:r>
    </w:p>
    <w:p w14:paraId="7C763080">
      <w:r>
        <w:rPr>
          <w:rFonts w:hint="eastAsia" w:eastAsia="宋体"/>
          <w:lang w:eastAsia="zh-CN"/>
        </w:rPr>
        <w:t>“</w:t>
      </w:r>
      <w:r>
        <w:t>步干反。</w:t>
      </w:r>
      <w:r>
        <w:rPr>
          <w:rFonts w:hint="eastAsia" w:eastAsia="宋体"/>
          <w:lang w:eastAsia="zh-CN"/>
        </w:rPr>
        <w:t>”</w:t>
      </w:r>
      <w:r>
        <w:t>與</w:t>
      </w:r>
      <w:r>
        <w:rPr>
          <w:rFonts w:hint="eastAsia" w:eastAsia="宋体"/>
          <w:lang w:eastAsia="zh-CN"/>
        </w:rPr>
        <w:t>“</w:t>
      </w:r>
      <w:r>
        <w:t>般</w:t>
      </w:r>
      <w:r>
        <w:rPr>
          <w:rFonts w:hint="eastAsia" w:eastAsia="宋体"/>
          <w:lang w:eastAsia="zh-CN"/>
        </w:rPr>
        <w:t>”</w:t>
      </w:r>
      <w:r>
        <w:t>同。</w:t>
      </w:r>
    </w:p>
    <w:p w14:paraId="4745DC26">
      <w:r>
        <w:t>盤</w:t>
      </w:r>
    </w:p>
    <w:p w14:paraId="319E59CD">
      <w:r>
        <w:rPr>
          <w:rFonts w:hint="eastAsia" w:eastAsia="宋体"/>
          <w:lang w:eastAsia="zh-CN"/>
        </w:rPr>
        <w:t>《</w:t>
      </w:r>
      <w:r>
        <w:t>書。無逸</w:t>
      </w:r>
      <w:r>
        <w:rPr>
          <w:rFonts w:hint="eastAsia" w:eastAsia="宋体"/>
          <w:lang w:eastAsia="zh-CN"/>
        </w:rPr>
        <w:t>》</w:t>
      </w:r>
      <w:r>
        <w:t>：</w:t>
      </w:r>
      <w:r>
        <w:rPr>
          <w:rFonts w:hint="eastAsia" w:eastAsia="宋体"/>
          <w:lang w:eastAsia="zh-CN"/>
        </w:rPr>
        <w:t>“</w:t>
      </w:r>
      <w:r>
        <w:t>文王不敢盤于遊田。</w:t>
      </w:r>
      <w:r>
        <w:rPr>
          <w:rFonts w:hint="eastAsia" w:eastAsia="宋体"/>
          <w:lang w:eastAsia="zh-CN"/>
        </w:rPr>
        <w:t>”</w:t>
      </w:r>
      <w:r>
        <w:t>與</w:t>
      </w:r>
      <w:r>
        <w:rPr>
          <w:rFonts w:hint="eastAsia" w:eastAsia="宋体"/>
          <w:lang w:eastAsia="zh-CN"/>
        </w:rPr>
        <w:t>“</w:t>
      </w:r>
      <w:r>
        <w:t>般</w:t>
      </w:r>
      <w:r>
        <w:rPr>
          <w:rFonts w:hint="eastAsia" w:eastAsia="宋体"/>
          <w:lang w:eastAsia="zh-CN"/>
        </w:rPr>
        <w:t>”</w:t>
      </w:r>
      <w:r>
        <w:t>同</w:t>
      </w:r>
    </w:p>
    <w:p w14:paraId="3B56946F">
      <w:r>
        <w:t>墁</w:t>
      </w:r>
    </w:p>
    <w:p w14:paraId="56221A7E">
      <w:r>
        <w:rPr>
          <w:rFonts w:hint="eastAsia" w:eastAsia="宋体"/>
          <w:lang w:eastAsia="zh-CN"/>
        </w:rPr>
        <w:t>《</w:t>
      </w:r>
      <w:r>
        <w:t>爾雅。釋宫</w:t>
      </w:r>
      <w:r>
        <w:rPr>
          <w:rFonts w:hint="eastAsia" w:eastAsia="宋体"/>
          <w:lang w:eastAsia="zh-CN"/>
        </w:rPr>
        <w:t>》</w:t>
      </w:r>
      <w:r>
        <w:t>：</w:t>
      </w:r>
      <w:r>
        <w:rPr>
          <w:rFonts w:hint="eastAsia" w:eastAsia="宋体"/>
          <w:lang w:eastAsia="zh-CN"/>
        </w:rPr>
        <w:t>“</w:t>
      </w:r>
      <w:r>
        <w:t>鏝謂之杇。</w:t>
      </w:r>
      <w:r>
        <w:rPr>
          <w:rFonts w:hint="eastAsia" w:eastAsia="宋体"/>
          <w:lang w:eastAsia="zh-CN"/>
        </w:rPr>
        <w:t>”</w:t>
      </w:r>
      <w:r>
        <w:t>注：</w:t>
      </w:r>
      <w:r>
        <w:rPr>
          <w:rFonts w:hint="eastAsia" w:eastAsia="宋体"/>
          <w:lang w:eastAsia="zh-CN"/>
        </w:rPr>
        <w:t>“</w:t>
      </w:r>
      <w:r>
        <w:t>泥鏝。</w:t>
      </w:r>
      <w:r>
        <w:rPr>
          <w:rFonts w:hint="eastAsia" w:eastAsia="宋体"/>
          <w:lang w:eastAsia="zh-CN"/>
        </w:rPr>
        <w:t>”</w:t>
      </w:r>
      <w:r>
        <w:t>釋文：</w:t>
      </w:r>
      <w:r>
        <w:rPr>
          <w:rFonts w:hint="eastAsia" w:eastAsia="宋体"/>
          <w:lang w:eastAsia="zh-CN"/>
        </w:rPr>
        <w:t>“</w:t>
      </w:r>
      <w:r>
        <w:t>鏝，本又作墁。</w:t>
      </w:r>
      <w:r>
        <w:rPr>
          <w:rFonts w:hint="eastAsia" w:eastAsia="宋体"/>
          <w:lang w:eastAsia="zh-CN"/>
        </w:rPr>
        <w:t>”《</w:t>
      </w:r>
      <w:r>
        <w:t>孟子</w:t>
      </w:r>
      <w:r>
        <w:rPr>
          <w:rFonts w:hint="eastAsia" w:eastAsia="宋体"/>
          <w:lang w:eastAsia="zh-CN"/>
        </w:rPr>
        <w:t>》</w:t>
      </w:r>
      <w:r>
        <w:t>：</w:t>
      </w:r>
      <w:r>
        <w:rPr>
          <w:rFonts w:hint="eastAsia" w:eastAsia="宋体"/>
          <w:lang w:eastAsia="zh-CN"/>
        </w:rPr>
        <w:t>“</w:t>
      </w:r>
      <w:r>
        <w:t>毁瓦畫</w:t>
      </w:r>
    </w:p>
    <w:p w14:paraId="4D2C8D94">
      <w:r>
        <w:t>墁。</w:t>
      </w:r>
      <w:r>
        <w:rPr>
          <w:rFonts w:hint="eastAsia" w:eastAsia="宋体"/>
          <w:lang w:eastAsia="zh-CN"/>
        </w:rPr>
        <w:t>”</w:t>
      </w:r>
      <w:r>
        <w:t>竝與</w:t>
      </w:r>
      <w:r>
        <w:rPr>
          <w:rFonts w:hint="eastAsia" w:eastAsia="宋体"/>
          <w:lang w:eastAsia="zh-CN"/>
        </w:rPr>
        <w:t>“</w:t>
      </w:r>
      <w:r>
        <w:t>鏝</w:t>
      </w:r>
      <w:r>
        <w:rPr>
          <w:rFonts w:hint="eastAsia" w:eastAsia="宋体"/>
          <w:lang w:eastAsia="zh-CN"/>
        </w:rPr>
        <w:t>”</w:t>
      </w:r>
      <w:r>
        <w:t>同。</w:t>
      </w:r>
    </w:p>
    <w:p w14:paraId="6D05B936">
      <w:r>
        <w:t>瘝</w:t>
      </w:r>
    </w:p>
    <w:p w14:paraId="1CE75822">
      <w:r>
        <w:rPr>
          <w:rFonts w:hint="eastAsia" w:eastAsia="宋体"/>
          <w:lang w:eastAsia="zh-CN"/>
        </w:rPr>
        <w:t>《</w:t>
      </w:r>
      <w:r>
        <w:t>玉篇</w:t>
      </w:r>
      <w:r>
        <w:rPr>
          <w:rFonts w:hint="eastAsia" w:eastAsia="宋体"/>
          <w:lang w:eastAsia="zh-CN"/>
        </w:rPr>
        <w:t>》</w:t>
      </w:r>
      <w:r>
        <w:t>：</w:t>
      </w:r>
      <w:r>
        <w:rPr>
          <w:rFonts w:hint="eastAsia" w:eastAsia="宋体"/>
          <w:lang w:eastAsia="zh-CN"/>
        </w:rPr>
        <w:t>“</w:t>
      </w:r>
      <w:r>
        <w:t>癏，病也。</w:t>
      </w:r>
      <w:r>
        <w:rPr>
          <w:rFonts w:hint="eastAsia" w:eastAsia="宋体"/>
          <w:lang w:eastAsia="zh-CN"/>
        </w:rPr>
        <w:t>”《</w:t>
      </w:r>
      <w:r>
        <w:t>書。康誥</w:t>
      </w:r>
      <w:r>
        <w:rPr>
          <w:rFonts w:hint="eastAsia" w:eastAsia="宋体"/>
          <w:lang w:eastAsia="zh-CN"/>
        </w:rPr>
        <w:t>》</w:t>
      </w:r>
      <w:r>
        <w:t>：</w:t>
      </w:r>
      <w:r>
        <w:rPr>
          <w:rFonts w:hint="eastAsia" w:eastAsia="宋体"/>
          <w:lang w:eastAsia="zh-CN"/>
        </w:rPr>
        <w:t>“</w:t>
      </w:r>
      <w:r>
        <w:t>恫瘝乃身。</w:t>
      </w:r>
      <w:r>
        <w:rPr>
          <w:rFonts w:hint="eastAsia" w:eastAsia="宋体"/>
          <w:lang w:eastAsia="zh-CN"/>
        </w:rPr>
        <w:t>”</w:t>
      </w:r>
      <w:r>
        <w:t>傳：</w:t>
      </w:r>
      <w:r>
        <w:rPr>
          <w:rFonts w:hint="eastAsia" w:eastAsia="宋体"/>
          <w:lang w:eastAsia="zh-CN"/>
        </w:rPr>
        <w:t>“</w:t>
      </w:r>
      <w:r>
        <w:t>瘝，病也。</w:t>
      </w:r>
      <w:r>
        <w:rPr>
          <w:rFonts w:hint="eastAsia" w:eastAsia="宋体"/>
          <w:lang w:eastAsia="zh-CN"/>
        </w:rPr>
        <w:t>”《</w:t>
      </w:r>
      <w:r>
        <w:t>召誥</w:t>
      </w:r>
      <w:r>
        <w:rPr>
          <w:rFonts w:hint="eastAsia" w:eastAsia="宋体"/>
          <w:lang w:eastAsia="zh-CN"/>
        </w:rPr>
        <w:t>》</w:t>
      </w:r>
      <w:r>
        <w:t>：</w:t>
      </w:r>
      <w:r>
        <w:rPr>
          <w:rFonts w:hint="eastAsia" w:eastAsia="宋体"/>
          <w:lang w:eastAsia="zh-CN"/>
        </w:rPr>
        <w:t>“</w:t>
      </w:r>
      <w:r>
        <w:t>厥終智</w:t>
      </w:r>
    </w:p>
    <w:p w14:paraId="03FC431C">
      <w:r>
        <w:t>藏瘝在。</w:t>
      </w:r>
      <w:r>
        <w:rPr>
          <w:rFonts w:hint="eastAsia" w:eastAsia="宋体"/>
          <w:lang w:eastAsia="zh-CN"/>
        </w:rPr>
        <w:t>”</w:t>
      </w:r>
      <w:r>
        <w:t>傳：</w:t>
      </w:r>
      <w:r>
        <w:rPr>
          <w:rFonts w:hint="eastAsia" w:eastAsia="宋体"/>
          <w:lang w:eastAsia="zh-CN"/>
        </w:rPr>
        <w:t>“</w:t>
      </w:r>
      <w:r>
        <w:t>賢智隱藏，瘝病者在位。</w:t>
      </w:r>
      <w:r>
        <w:rPr>
          <w:rFonts w:hint="eastAsia" w:eastAsia="宋体"/>
          <w:lang w:eastAsia="zh-CN"/>
        </w:rPr>
        <w:t>”</w:t>
      </w:r>
      <w:r>
        <w:t>竝與</w:t>
      </w:r>
      <w:r>
        <w:rPr>
          <w:rFonts w:hint="eastAsia" w:eastAsia="宋体"/>
          <w:lang w:eastAsia="zh-CN"/>
        </w:rPr>
        <w:t>“</w:t>
      </w:r>
      <w:r>
        <w:t>癏</w:t>
      </w:r>
      <w:r>
        <w:rPr>
          <w:rFonts w:hint="eastAsia" w:eastAsia="宋体"/>
          <w:lang w:eastAsia="zh-CN"/>
        </w:rPr>
        <w:t>”</w:t>
      </w:r>
      <w:r>
        <w:t>同</w:t>
      </w:r>
    </w:p>
    <w:p w14:paraId="2165DEEA">
      <w:r>
        <w:t>【第359页】</w:t>
      </w:r>
    </w:p>
    <w:p w14:paraId="4EEFF58D">
      <w:r>
        <w:t>關</w:t>
      </w:r>
    </w:p>
    <w:p w14:paraId="4A14013D">
      <w:r>
        <w:rPr>
          <w:rFonts w:hint="eastAsia" w:eastAsia="宋体"/>
          <w:lang w:eastAsia="zh-CN"/>
        </w:rPr>
        <w:t>《</w:t>
      </w:r>
      <w:r>
        <w:t>説文</w:t>
      </w:r>
      <w:r>
        <w:rPr>
          <w:rFonts w:hint="eastAsia" w:eastAsia="宋体"/>
          <w:lang w:eastAsia="zh-CN"/>
        </w:rPr>
        <w:t>》</w:t>
      </w:r>
      <w:r>
        <w:t>：</w:t>
      </w:r>
      <w:r>
        <w:rPr>
          <w:rFonts w:hint="eastAsia" w:eastAsia="宋体"/>
          <w:lang w:eastAsia="zh-CN"/>
        </w:rPr>
        <w:t>“</w:t>
      </w:r>
      <w:r>
        <w:t>彎，持弓關矢也。</w:t>
      </w:r>
      <w:r>
        <w:rPr>
          <w:rFonts w:hint="eastAsia" w:eastAsia="宋体"/>
          <w:lang w:eastAsia="zh-CN"/>
        </w:rPr>
        <w:t>”《</w:t>
      </w:r>
      <w:r>
        <w:t>左傳。昭二十一年</w:t>
      </w:r>
      <w:r>
        <w:rPr>
          <w:rFonts w:hint="eastAsia" w:eastAsia="宋体"/>
          <w:lang w:eastAsia="zh-CN"/>
        </w:rPr>
        <w:t>》</w:t>
      </w:r>
      <w:r>
        <w:t>：</w:t>
      </w:r>
      <w:r>
        <w:rPr>
          <w:rFonts w:hint="eastAsia" w:eastAsia="宋体"/>
          <w:lang w:eastAsia="zh-CN"/>
        </w:rPr>
        <w:t>“</w:t>
      </w:r>
      <w:r>
        <w:t>豹則關矣。</w:t>
      </w:r>
      <w:r>
        <w:rPr>
          <w:rFonts w:hint="eastAsia" w:eastAsia="宋体"/>
          <w:lang w:eastAsia="zh-CN"/>
        </w:rPr>
        <w:t>”</w:t>
      </w:r>
      <w:r>
        <w:t>注：</w:t>
      </w:r>
      <w:r>
        <w:rPr>
          <w:rFonts w:hint="eastAsia" w:eastAsia="宋体"/>
          <w:lang w:eastAsia="zh-CN"/>
        </w:rPr>
        <w:t>“</w:t>
      </w:r>
      <w:r>
        <w:t>關，引弓。</w:t>
      </w:r>
      <w:r>
        <w:rPr>
          <w:rFonts w:hint="eastAsia" w:eastAsia="宋体"/>
          <w:lang w:eastAsia="zh-CN"/>
        </w:rPr>
        <w:t>”</w:t>
      </w:r>
      <w:r>
        <w:t>釋</w:t>
      </w:r>
    </w:p>
    <w:p w14:paraId="477F8EE0">
      <w:r>
        <w:t>文：</w:t>
      </w:r>
      <w:r>
        <w:rPr>
          <w:rFonts w:hint="eastAsia" w:eastAsia="宋体"/>
          <w:lang w:eastAsia="zh-CN"/>
        </w:rPr>
        <w:t>“</w:t>
      </w:r>
      <w:r>
        <w:t>關，烏還反。</w:t>
      </w:r>
      <w:r>
        <w:rPr>
          <w:rFonts w:hint="eastAsia" w:eastAsia="宋体"/>
          <w:lang w:eastAsia="zh-CN"/>
        </w:rPr>
        <w:t>”《</w:t>
      </w:r>
      <w:r>
        <w:t>孟子</w:t>
      </w:r>
      <w:r>
        <w:rPr>
          <w:rFonts w:hint="eastAsia" w:eastAsia="宋体"/>
          <w:lang w:eastAsia="zh-CN"/>
        </w:rPr>
        <w:t>》</w:t>
      </w:r>
      <w:r>
        <w:t>：</w:t>
      </w:r>
      <w:r>
        <w:rPr>
          <w:rFonts w:hint="eastAsia" w:eastAsia="宋体"/>
          <w:lang w:eastAsia="zh-CN"/>
        </w:rPr>
        <w:t>“</w:t>
      </w:r>
      <w:r>
        <w:t>越人關弓而射之。</w:t>
      </w:r>
      <w:r>
        <w:rPr>
          <w:rFonts w:hint="eastAsia" w:eastAsia="宋体"/>
          <w:lang w:eastAsia="zh-CN"/>
        </w:rPr>
        <w:t>”</w:t>
      </w:r>
      <w:r>
        <w:t>竝與</w:t>
      </w:r>
      <w:r>
        <w:rPr>
          <w:rFonts w:hint="eastAsia" w:eastAsia="宋体"/>
          <w:lang w:eastAsia="zh-CN"/>
        </w:rPr>
        <w:t>“</w:t>
      </w:r>
      <w:r>
        <w:t>彎</w:t>
      </w:r>
      <w:r>
        <w:rPr>
          <w:rFonts w:hint="eastAsia" w:eastAsia="宋体"/>
          <w:lang w:eastAsia="zh-CN"/>
        </w:rPr>
        <w:t>”</w:t>
      </w:r>
      <w:r>
        <w:t>同</w:t>
      </w:r>
    </w:p>
    <w:p w14:paraId="2EA3D841">
      <w:r>
        <w:t>環</w:t>
      </w:r>
    </w:p>
    <w:p w14:paraId="2A31B091">
      <w:r>
        <w:rPr>
          <w:rFonts w:hint="eastAsia" w:eastAsia="宋体"/>
          <w:lang w:eastAsia="zh-CN"/>
        </w:rPr>
        <w:t>《</w:t>
      </w:r>
      <w:r>
        <w:t>廣韻</w:t>
      </w:r>
      <w:r>
        <w:rPr>
          <w:rFonts w:hint="eastAsia" w:eastAsia="宋体"/>
          <w:lang w:eastAsia="zh-CN"/>
        </w:rPr>
        <w:t>》</w:t>
      </w:r>
      <w:r>
        <w:t>：</w:t>
      </w:r>
      <w:r>
        <w:rPr>
          <w:rFonts w:hint="eastAsia" w:eastAsia="宋体"/>
          <w:lang w:eastAsia="zh-CN"/>
        </w:rPr>
        <w:t>“</w:t>
      </w:r>
      <w:r>
        <w:t>圜，圜圍。</w:t>
      </w:r>
      <w:r>
        <w:rPr>
          <w:rFonts w:hint="eastAsia" w:eastAsia="宋体"/>
          <w:lang w:eastAsia="zh-CN"/>
        </w:rPr>
        <w:t>”《</w:t>
      </w:r>
      <w:r>
        <w:t>周禮。環人</w:t>
      </w:r>
      <w:r>
        <w:rPr>
          <w:rFonts w:hint="eastAsia" w:eastAsia="宋体"/>
          <w:lang w:eastAsia="zh-CN"/>
        </w:rPr>
        <w:t>》</w:t>
      </w:r>
      <w:r>
        <w:t>注：</w:t>
      </w:r>
      <w:r>
        <w:rPr>
          <w:rFonts w:hint="eastAsia" w:eastAsia="宋体"/>
          <w:lang w:eastAsia="zh-CN"/>
        </w:rPr>
        <w:t>“</w:t>
      </w:r>
      <w:r>
        <w:t>環猶圍也。</w:t>
      </w:r>
      <w:r>
        <w:rPr>
          <w:rFonts w:hint="eastAsia" w:eastAsia="宋体"/>
          <w:lang w:eastAsia="zh-CN"/>
        </w:rPr>
        <w:t>”《</w:t>
      </w:r>
      <w:r>
        <w:t>考工記</w:t>
      </w:r>
      <w:r>
        <w:rPr>
          <w:rFonts w:hint="eastAsia" w:eastAsia="宋体"/>
          <w:lang w:eastAsia="zh-CN"/>
        </w:rPr>
        <w:t>•</w:t>
      </w:r>
      <w:r>
        <w:t>匠人</w:t>
      </w:r>
      <w:r>
        <w:rPr>
          <w:rFonts w:hint="eastAsia" w:eastAsia="宋体"/>
          <w:lang w:eastAsia="zh-CN"/>
        </w:rPr>
        <w:t>》</w:t>
      </w:r>
      <w:r>
        <w:t>：</w:t>
      </w:r>
      <w:r>
        <w:rPr>
          <w:rFonts w:hint="eastAsia" w:eastAsia="宋体"/>
          <w:lang w:eastAsia="zh-CN"/>
        </w:rPr>
        <w:t>“</w:t>
      </w:r>
      <w:r>
        <w:t>環涂七</w:t>
      </w:r>
    </w:p>
    <w:p w14:paraId="6ABFAED9">
      <w:r>
        <w:t>軌。</w:t>
      </w:r>
      <w:r>
        <w:rPr>
          <w:rFonts w:hint="eastAsia" w:eastAsia="宋体"/>
          <w:lang w:eastAsia="zh-CN"/>
        </w:rPr>
        <w:t>”</w:t>
      </w:r>
      <w:r>
        <w:t>注</w:t>
      </w:r>
      <w:r>
        <w:rPr>
          <w:rFonts w:hint="eastAsia" w:eastAsia="宋体"/>
          <w:lang w:eastAsia="zh-CN"/>
        </w:rPr>
        <w:t>“</w:t>
      </w:r>
      <w:r>
        <w:t>杜子春云謂環城之道。</w:t>
      </w:r>
      <w:r>
        <w:rPr>
          <w:rFonts w:hint="eastAsia" w:eastAsia="宋体"/>
          <w:lang w:eastAsia="zh-CN"/>
        </w:rPr>
        <w:t>”《</w:t>
      </w:r>
      <w:r>
        <w:t>禮記。雜記</w:t>
      </w:r>
      <w:r>
        <w:rPr>
          <w:rFonts w:hint="eastAsia" w:eastAsia="宋体"/>
          <w:lang w:eastAsia="zh-CN"/>
        </w:rPr>
        <w:t>》“</w:t>
      </w:r>
      <w:r>
        <w:t>小斂環絰。</w:t>
      </w:r>
      <w:r>
        <w:rPr>
          <w:rFonts w:hint="eastAsia" w:eastAsia="宋体"/>
          <w:lang w:eastAsia="zh-CN"/>
        </w:rPr>
        <w:t>”</w:t>
      </w:r>
      <w:r>
        <w:t>正義</w:t>
      </w:r>
      <w:r>
        <w:rPr>
          <w:rFonts w:hint="eastAsia" w:eastAsia="宋体"/>
          <w:lang w:eastAsia="zh-CN"/>
        </w:rPr>
        <w:t>“</w:t>
      </w:r>
      <w:r>
        <w:t>環是周迴纏繞</w:t>
      </w:r>
    </w:p>
    <w:p w14:paraId="39516847">
      <w:pPr>
        <w:rPr>
          <w:rFonts w:hint="eastAsia" w:eastAsia="宋体"/>
          <w:lang w:eastAsia="zh-CN"/>
        </w:rPr>
      </w:pPr>
      <w:r>
        <w:t>之名。</w:t>
      </w:r>
      <w:r>
        <w:rPr>
          <w:rFonts w:hint="eastAsia" w:eastAsia="宋体"/>
          <w:lang w:eastAsia="zh-CN"/>
        </w:rPr>
        <w:t>”《</w:t>
      </w:r>
      <w:r>
        <w:t>儒行</w:t>
      </w:r>
      <w:r>
        <w:rPr>
          <w:rFonts w:hint="eastAsia" w:eastAsia="宋体"/>
          <w:lang w:eastAsia="zh-CN"/>
        </w:rPr>
        <w:t>》“</w:t>
      </w:r>
      <w:r>
        <w:t>環堵之室。</w:t>
      </w:r>
      <w:r>
        <w:rPr>
          <w:rFonts w:hint="eastAsia" w:eastAsia="宋体"/>
          <w:lang w:eastAsia="zh-CN"/>
        </w:rPr>
        <w:t>”《</w:t>
      </w:r>
      <w:r>
        <w:t>左傳。文元年</w:t>
      </w:r>
      <w:r>
        <w:rPr>
          <w:rFonts w:hint="eastAsia" w:eastAsia="宋体"/>
          <w:lang w:eastAsia="zh-CN"/>
        </w:rPr>
        <w:t>》“</w:t>
      </w:r>
      <w:r>
        <w:t>且掌環列之尹。</w:t>
      </w:r>
      <w:r>
        <w:rPr>
          <w:rFonts w:hint="eastAsia" w:eastAsia="宋体"/>
          <w:lang w:eastAsia="zh-CN"/>
        </w:rPr>
        <w:t>”《</w:t>
      </w:r>
      <w:r>
        <w:t>襄六年</w:t>
      </w:r>
      <w:r>
        <w:rPr>
          <w:rFonts w:hint="eastAsia" w:eastAsia="宋体"/>
          <w:lang w:eastAsia="zh-CN"/>
        </w:rPr>
        <w:t>》</w:t>
      </w:r>
      <w:r>
        <w:t>：</w:t>
      </w:r>
      <w:r>
        <w:rPr>
          <w:rFonts w:hint="eastAsia" w:eastAsia="宋体"/>
          <w:lang w:eastAsia="zh-CN"/>
        </w:rPr>
        <w:t>“</w:t>
      </w:r>
      <w:r>
        <w:t>環城。</w:t>
      </w:r>
      <w:r>
        <w:rPr>
          <w:rFonts w:hint="eastAsia" w:eastAsia="宋体"/>
          <w:lang w:eastAsia="zh-CN"/>
        </w:rPr>
        <w:t>”</w:t>
      </w:r>
    </w:p>
    <w:p w14:paraId="7DF007AC">
      <w:r>
        <w:rPr>
          <w:rFonts w:hint="eastAsia" w:eastAsia="宋体"/>
          <w:lang w:eastAsia="zh-CN"/>
        </w:rPr>
        <w:t>《</w:t>
      </w:r>
      <w:r>
        <w:t>孟子</w:t>
      </w:r>
      <w:r>
        <w:rPr>
          <w:rFonts w:hint="eastAsia" w:eastAsia="宋体"/>
          <w:lang w:eastAsia="zh-CN"/>
        </w:rPr>
        <w:t>》</w:t>
      </w:r>
      <w:r>
        <w:t>：</w:t>
      </w:r>
      <w:r>
        <w:rPr>
          <w:rFonts w:hint="eastAsia" w:eastAsia="宋体"/>
          <w:lang w:eastAsia="zh-CN"/>
        </w:rPr>
        <w:t>“</w:t>
      </w:r>
      <w:r>
        <w:t>環而攻之而不勝。</w:t>
      </w:r>
      <w:r>
        <w:rPr>
          <w:rFonts w:hint="eastAsia" w:eastAsia="宋体"/>
          <w:lang w:eastAsia="zh-CN"/>
        </w:rPr>
        <w:t>”</w:t>
      </w:r>
      <w:r>
        <w:t>竝與</w:t>
      </w:r>
      <w:r>
        <w:rPr>
          <w:rFonts w:hint="eastAsia" w:eastAsia="宋体"/>
          <w:lang w:eastAsia="zh-CN"/>
        </w:rPr>
        <w:t>“</w:t>
      </w:r>
      <w:r>
        <w:t>圜</w:t>
      </w:r>
      <w:r>
        <w:rPr>
          <w:rFonts w:hint="eastAsia" w:eastAsia="宋体"/>
          <w:lang w:eastAsia="zh-CN"/>
        </w:rPr>
        <w:t>”</w:t>
      </w:r>
      <w:r>
        <w:t>同</w:t>
      </w:r>
    </w:p>
    <w:p w14:paraId="1CF3A7C7">
      <w:r>
        <w:t>賁</w:t>
      </w:r>
    </w:p>
    <w:p w14:paraId="24187DB1">
      <w:r>
        <w:rPr>
          <w:rFonts w:hint="eastAsia" w:eastAsia="宋体"/>
          <w:lang w:eastAsia="zh-CN"/>
        </w:rPr>
        <w:t>《</w:t>
      </w:r>
      <w:r>
        <w:t>廣韻</w:t>
      </w:r>
      <w:r>
        <w:rPr>
          <w:rFonts w:hint="eastAsia" w:eastAsia="宋体"/>
          <w:lang w:eastAsia="zh-CN"/>
        </w:rPr>
        <w:t>》“</w:t>
      </w:r>
      <w:r>
        <w:t>斑文也。</w:t>
      </w:r>
      <w:r>
        <w:rPr>
          <w:rFonts w:hint="eastAsia" w:eastAsia="宋体"/>
          <w:lang w:eastAsia="zh-CN"/>
        </w:rPr>
        <w:t>”《</w:t>
      </w:r>
      <w:r>
        <w:t>易。賁</w:t>
      </w:r>
      <w:r>
        <w:rPr>
          <w:rFonts w:hint="eastAsia" w:eastAsia="宋体"/>
          <w:lang w:eastAsia="zh-CN"/>
        </w:rPr>
        <w:t>•</w:t>
      </w:r>
      <w:r>
        <w:t>彖辭</w:t>
      </w:r>
      <w:r>
        <w:rPr>
          <w:rFonts w:hint="eastAsia" w:eastAsia="宋体"/>
          <w:lang w:eastAsia="zh-CN"/>
        </w:rPr>
        <w:t>》</w:t>
      </w:r>
      <w:r>
        <w:t>釋文引傅氏云</w:t>
      </w:r>
      <w:r>
        <w:rPr>
          <w:rFonts w:hint="eastAsia" w:eastAsia="宋体"/>
          <w:lang w:eastAsia="zh-CN"/>
        </w:rPr>
        <w:t>“</w:t>
      </w:r>
      <w:r>
        <w:t>賁，古斑字，文章貌。</w:t>
      </w:r>
      <w:r>
        <w:rPr>
          <w:rFonts w:hint="eastAsia" w:eastAsia="宋体"/>
          <w:lang w:eastAsia="zh-CN"/>
        </w:rPr>
        <w:t>”</w:t>
      </w:r>
      <w:r>
        <w:t>與</w:t>
      </w:r>
    </w:p>
    <w:p w14:paraId="08094D79">
      <w:r>
        <w:rPr>
          <w:rFonts w:hint="eastAsia" w:eastAsia="宋体"/>
          <w:lang w:eastAsia="zh-CN"/>
        </w:rPr>
        <w:t>“</w:t>
      </w:r>
      <w:r>
        <w:t>斑</w:t>
      </w:r>
      <w:r>
        <w:rPr>
          <w:rFonts w:hint="eastAsia" w:eastAsia="宋体"/>
          <w:lang w:eastAsia="zh-CN"/>
        </w:rPr>
        <w:t>”</w:t>
      </w:r>
      <w:r>
        <w:t>同。</w:t>
      </w:r>
    </w:p>
    <w:p w14:paraId="10F7126F">
      <w:r>
        <w:t>【第360页】</w:t>
      </w:r>
    </w:p>
    <w:p w14:paraId="06664924">
      <w:r>
        <w:t>囏</w:t>
      </w:r>
    </w:p>
    <w:p w14:paraId="03913AB1">
      <w:r>
        <w:rPr>
          <w:rFonts w:hint="eastAsia" w:eastAsia="宋体"/>
          <w:lang w:eastAsia="zh-CN"/>
        </w:rPr>
        <w:t>《</w:t>
      </w:r>
      <w:r>
        <w:t>周禮</w:t>
      </w:r>
      <w:r>
        <w:rPr>
          <w:rFonts w:hint="eastAsia" w:eastAsia="宋体"/>
          <w:lang w:eastAsia="zh-CN"/>
        </w:rPr>
        <w:t>•</w:t>
      </w:r>
      <w:r>
        <w:t>鄉師</w:t>
      </w:r>
      <w:r>
        <w:rPr>
          <w:rFonts w:hint="eastAsia" w:eastAsia="宋体"/>
          <w:lang w:eastAsia="zh-CN"/>
        </w:rPr>
        <w:t>》</w:t>
      </w:r>
      <w:r>
        <w:t>：</w:t>
      </w:r>
      <w:r>
        <w:rPr>
          <w:rFonts w:hint="eastAsia" w:eastAsia="宋体"/>
          <w:lang w:eastAsia="zh-CN"/>
        </w:rPr>
        <w:t>“</w:t>
      </w:r>
      <w:r>
        <w:t>而賙萬民之囏阸。</w:t>
      </w:r>
      <w:r>
        <w:rPr>
          <w:rFonts w:hint="eastAsia" w:eastAsia="宋体"/>
          <w:lang w:eastAsia="zh-CN"/>
        </w:rPr>
        <w:t>”</w:t>
      </w:r>
      <w:r>
        <w:t>釋文：</w:t>
      </w:r>
      <w:r>
        <w:rPr>
          <w:rFonts w:hint="eastAsia" w:eastAsia="宋体"/>
          <w:lang w:eastAsia="zh-CN"/>
        </w:rPr>
        <w:t>“</w:t>
      </w:r>
      <w:r>
        <w:t>囏、古艱字。</w:t>
      </w:r>
      <w:r>
        <w:rPr>
          <w:rFonts w:hint="eastAsia" w:eastAsia="宋体"/>
          <w:lang w:eastAsia="zh-CN"/>
        </w:rPr>
        <w:t>”《</w:t>
      </w:r>
      <w:r>
        <w:t>遺人</w:t>
      </w:r>
      <w:r>
        <w:rPr>
          <w:rFonts w:hint="eastAsia" w:eastAsia="宋体"/>
          <w:lang w:eastAsia="zh-CN"/>
        </w:rPr>
        <w:t>》</w:t>
      </w:r>
      <w:r>
        <w:t>：</w:t>
      </w:r>
      <w:r>
        <w:rPr>
          <w:rFonts w:hint="eastAsia" w:eastAsia="宋体"/>
          <w:lang w:eastAsia="zh-CN"/>
        </w:rPr>
        <w:t>“</w:t>
      </w:r>
      <w:r>
        <w:t>以恤民之囏</w:t>
      </w:r>
    </w:p>
    <w:p w14:paraId="459DE041">
      <w:r>
        <w:t>阸。</w:t>
      </w:r>
      <w:r>
        <w:rPr>
          <w:rFonts w:hint="eastAsia" w:eastAsia="宋体"/>
          <w:lang w:eastAsia="zh-CN"/>
        </w:rPr>
        <w:t>”</w:t>
      </w:r>
      <w:r>
        <w:t>竝與</w:t>
      </w:r>
      <w:r>
        <w:rPr>
          <w:rFonts w:hint="eastAsia" w:eastAsia="宋体"/>
          <w:lang w:eastAsia="zh-CN"/>
        </w:rPr>
        <w:t>“</w:t>
      </w:r>
      <w:r>
        <w:t>艱</w:t>
      </w:r>
      <w:r>
        <w:rPr>
          <w:rFonts w:hint="eastAsia" w:eastAsia="宋体"/>
          <w:lang w:eastAsia="zh-CN"/>
        </w:rPr>
        <w:t>”</w:t>
      </w:r>
      <w:r>
        <w:t>同</w:t>
      </w:r>
    </w:p>
    <w:p w14:paraId="598DE91E">
      <w:r>
        <w:rPr>
          <w:rFonts w:hint="eastAsia" w:eastAsia="宋体"/>
          <w:lang w:eastAsia="zh-CN"/>
        </w:rPr>
        <w:t>《</w:t>
      </w:r>
      <w:r>
        <w:t>羣經字類</w:t>
      </w:r>
      <w:r>
        <w:rPr>
          <w:rFonts w:hint="eastAsia" w:eastAsia="宋体"/>
          <w:lang w:eastAsia="zh-CN"/>
        </w:rPr>
        <w:t>》</w:t>
      </w:r>
      <w:r>
        <w:t>卷二高郵王念孫懷祖纂</w:t>
      </w:r>
    </w:p>
    <w:p w14:paraId="5719D3E5">
      <w:r>
        <w:t>肩</w:t>
      </w:r>
    </w:p>
    <w:p w14:paraId="41843EBA">
      <w:r>
        <w:rPr>
          <w:rFonts w:hint="eastAsia" w:eastAsia="宋体"/>
          <w:lang w:eastAsia="zh-CN"/>
        </w:rPr>
        <w:t>《</w:t>
      </w:r>
      <w:r>
        <w:t>説文</w:t>
      </w:r>
      <w:r>
        <w:rPr>
          <w:rFonts w:hint="eastAsia" w:eastAsia="宋体"/>
          <w:lang w:eastAsia="zh-CN"/>
        </w:rPr>
        <w:t>》</w:t>
      </w:r>
      <w:r>
        <w:t>：</w:t>
      </w:r>
      <w:r>
        <w:rPr>
          <w:rFonts w:hint="eastAsia" w:eastAsia="宋体"/>
          <w:lang w:eastAsia="zh-CN"/>
        </w:rPr>
        <w:t>“</w:t>
      </w:r>
      <w:r>
        <w:t>豜，三歲豕肩相及者。</w:t>
      </w:r>
      <w:r>
        <w:rPr>
          <w:rFonts w:hint="eastAsia" w:eastAsia="宋体"/>
          <w:lang w:eastAsia="zh-CN"/>
        </w:rPr>
        <w:t>”《</w:t>
      </w:r>
      <w:r>
        <w:t>詩。還</w:t>
      </w:r>
      <w:r>
        <w:rPr>
          <w:rFonts w:hint="eastAsia" w:eastAsia="宋体"/>
          <w:lang w:eastAsia="zh-CN"/>
        </w:rPr>
        <w:t>》</w:t>
      </w:r>
      <w:r>
        <w:t>首章</w:t>
      </w:r>
      <w:r>
        <w:rPr>
          <w:rFonts w:hint="eastAsia" w:eastAsia="宋体"/>
          <w:lang w:eastAsia="zh-CN"/>
        </w:rPr>
        <w:t>“</w:t>
      </w:r>
      <w:r>
        <w:t>竝驅從兩肩兮。</w:t>
      </w:r>
      <w:r>
        <w:rPr>
          <w:rFonts w:hint="eastAsia" w:eastAsia="宋体"/>
          <w:lang w:eastAsia="zh-CN"/>
        </w:rPr>
        <w:t>”</w:t>
      </w:r>
      <w:r>
        <w:t>傳</w:t>
      </w:r>
      <w:r>
        <w:rPr>
          <w:rFonts w:hint="eastAsia" w:eastAsia="宋体"/>
          <w:lang w:eastAsia="zh-CN"/>
        </w:rPr>
        <w:t>“</w:t>
      </w:r>
      <w:r>
        <w:t>獸三歲曰</w:t>
      </w:r>
    </w:p>
    <w:p w14:paraId="2136ECAC">
      <w:r>
        <w:t>肩。</w:t>
      </w:r>
      <w:r>
        <w:rPr>
          <w:rFonts w:hint="eastAsia" w:eastAsia="宋体"/>
          <w:lang w:eastAsia="zh-CN"/>
        </w:rPr>
        <w:t>”</w:t>
      </w:r>
      <w:r>
        <w:t>與</w:t>
      </w:r>
      <w:r>
        <w:rPr>
          <w:rFonts w:hint="eastAsia" w:eastAsia="宋体"/>
          <w:lang w:eastAsia="zh-CN"/>
        </w:rPr>
        <w:t>“</w:t>
      </w:r>
      <w:r>
        <w:t>豜</w:t>
      </w:r>
      <w:r>
        <w:rPr>
          <w:rFonts w:hint="eastAsia" w:eastAsia="宋体"/>
          <w:lang w:eastAsia="zh-CN"/>
        </w:rPr>
        <w:t>”</w:t>
      </w:r>
      <w:r>
        <w:t>同。</w:t>
      </w:r>
    </w:p>
    <w:p w14:paraId="3F959FA9">
      <w:r>
        <w:t>甸</w:t>
      </w:r>
    </w:p>
    <w:p w14:paraId="2AC1EFFB">
      <w:r>
        <w:rPr>
          <w:rFonts w:hint="eastAsia" w:eastAsia="宋体"/>
          <w:lang w:eastAsia="zh-CN"/>
        </w:rPr>
        <w:t>《</w:t>
      </w:r>
      <w:r>
        <w:t>廣韻</w:t>
      </w:r>
      <w:r>
        <w:rPr>
          <w:rFonts w:hint="eastAsia" w:eastAsia="宋体"/>
          <w:lang w:eastAsia="zh-CN"/>
        </w:rPr>
        <w:t>》</w:t>
      </w:r>
      <w:r>
        <w:t>：</w:t>
      </w:r>
      <w:r>
        <w:rPr>
          <w:rFonts w:hint="eastAsia" w:eastAsia="宋体"/>
          <w:lang w:eastAsia="zh-CN"/>
        </w:rPr>
        <w:t>“</w:t>
      </w:r>
      <w:r>
        <w:t>畋，取禽獸也。</w:t>
      </w:r>
      <w:r>
        <w:rPr>
          <w:rFonts w:hint="eastAsia" w:eastAsia="宋体"/>
          <w:lang w:eastAsia="zh-CN"/>
        </w:rPr>
        <w:t>”《</w:t>
      </w:r>
      <w:r>
        <w:t>周禮。小宗伯</w:t>
      </w:r>
      <w:r>
        <w:rPr>
          <w:rFonts w:hint="eastAsia" w:eastAsia="宋体"/>
          <w:lang w:eastAsia="zh-CN"/>
        </w:rPr>
        <w:t>》</w:t>
      </w:r>
      <w:r>
        <w:t>：</w:t>
      </w:r>
      <w:r>
        <w:rPr>
          <w:rFonts w:hint="eastAsia" w:eastAsia="宋体"/>
          <w:lang w:eastAsia="zh-CN"/>
        </w:rPr>
        <w:t>“</w:t>
      </w:r>
      <w:r>
        <w:t>若大甸。</w:t>
      </w:r>
      <w:r>
        <w:rPr>
          <w:rFonts w:hint="eastAsia" w:eastAsia="宋体"/>
          <w:lang w:eastAsia="zh-CN"/>
        </w:rPr>
        <w:t>”</w:t>
      </w:r>
      <w:r>
        <w:t>注：</w:t>
      </w:r>
      <w:r>
        <w:rPr>
          <w:rFonts w:hint="eastAsia" w:eastAsia="宋体"/>
          <w:lang w:eastAsia="zh-CN"/>
        </w:rPr>
        <w:t>“</w:t>
      </w:r>
      <w:r>
        <w:t>甸讀曰田。</w:t>
      </w:r>
      <w:r>
        <w:rPr>
          <w:rFonts w:hint="eastAsia" w:eastAsia="宋体"/>
          <w:lang w:eastAsia="zh-CN"/>
        </w:rPr>
        <w:t>”</w:t>
      </w:r>
      <w:r>
        <w:t>疏：</w:t>
      </w:r>
      <w:r>
        <w:rPr>
          <w:rFonts w:hint="eastAsia" w:eastAsia="宋体"/>
          <w:lang w:eastAsia="zh-CN"/>
        </w:rPr>
        <w:t>“</w:t>
      </w:r>
      <w:r>
        <w:t>大甸</w:t>
      </w:r>
    </w:p>
    <w:p w14:paraId="748E1C91">
      <w:r>
        <w:t>者，天子四時田獵也。</w:t>
      </w:r>
      <w:r>
        <w:rPr>
          <w:rFonts w:hint="eastAsia" w:eastAsia="宋体"/>
          <w:lang w:eastAsia="zh-CN"/>
        </w:rPr>
        <w:t>”《</w:t>
      </w:r>
      <w:r>
        <w:t>肆師</w:t>
      </w:r>
      <w:r>
        <w:rPr>
          <w:rFonts w:hint="eastAsia" w:eastAsia="宋体"/>
          <w:lang w:eastAsia="zh-CN"/>
        </w:rPr>
        <w:t>》“</w:t>
      </w:r>
      <w:r>
        <w:t>凡師甸</w:t>
      </w:r>
      <w:r>
        <w:rPr>
          <w:rFonts w:hint="eastAsia" w:eastAsia="宋体"/>
          <w:lang w:eastAsia="zh-CN"/>
        </w:rPr>
        <w:t>”</w:t>
      </w:r>
      <w:r>
        <w:t>疏：</w:t>
      </w:r>
      <w:r>
        <w:rPr>
          <w:rFonts w:hint="eastAsia" w:eastAsia="宋体"/>
          <w:lang w:eastAsia="zh-CN"/>
        </w:rPr>
        <w:t>“</w:t>
      </w:r>
      <w:r>
        <w:t>甸謂四時田獵。</w:t>
      </w:r>
      <w:r>
        <w:rPr>
          <w:rFonts w:hint="eastAsia" w:eastAsia="宋体"/>
          <w:lang w:eastAsia="zh-CN"/>
        </w:rPr>
        <w:t>”《</w:t>
      </w:r>
      <w:r>
        <w:t>司幾筵</w:t>
      </w:r>
      <w:r>
        <w:rPr>
          <w:rFonts w:hint="eastAsia" w:eastAsia="宋体"/>
          <w:lang w:eastAsia="zh-CN"/>
        </w:rPr>
        <w:t>》“</w:t>
      </w:r>
      <w:r>
        <w:t>甸役</w:t>
      </w:r>
      <w:r>
        <w:rPr>
          <w:rFonts w:hint="eastAsia" w:eastAsia="宋体"/>
          <w:lang w:eastAsia="zh-CN"/>
        </w:rPr>
        <w:t>”</w:t>
      </w:r>
      <w:r>
        <w:t>。竝與</w:t>
      </w:r>
    </w:p>
    <w:p w14:paraId="414958BE">
      <w:r>
        <w:rPr>
          <w:rFonts w:hint="eastAsia" w:eastAsia="宋体"/>
          <w:lang w:eastAsia="zh-CN"/>
        </w:rPr>
        <w:t>“</w:t>
      </w:r>
      <w:r>
        <w:t>畋</w:t>
      </w:r>
      <w:r>
        <w:rPr>
          <w:rFonts w:hint="eastAsia" w:eastAsia="宋体"/>
          <w:lang w:eastAsia="zh-CN"/>
        </w:rPr>
        <w:t>”</w:t>
      </w:r>
      <w:r>
        <w:t>同。</w:t>
      </w:r>
    </w:p>
    <w:p w14:paraId="2A211EE2">
      <w:r>
        <w:t>【第361页】</w:t>
      </w:r>
    </w:p>
    <w:p w14:paraId="437B6EA2">
      <w:r>
        <w:t>田</w:t>
      </w:r>
    </w:p>
    <w:p w14:paraId="41978992">
      <w:pPr>
        <w:rPr>
          <w:rFonts w:hint="eastAsia" w:eastAsia="宋体"/>
          <w:lang w:eastAsia="zh-CN"/>
        </w:rPr>
      </w:pPr>
      <w:r>
        <w:rPr>
          <w:rFonts w:hint="eastAsia" w:eastAsia="宋体"/>
          <w:lang w:eastAsia="zh-CN"/>
        </w:rPr>
        <w:t>《</w:t>
      </w:r>
      <w:r>
        <w:t>易。師。六五</w:t>
      </w:r>
      <w:r>
        <w:rPr>
          <w:rFonts w:hint="eastAsia" w:eastAsia="宋体"/>
          <w:lang w:eastAsia="zh-CN"/>
        </w:rPr>
        <w:t>》“</w:t>
      </w:r>
      <w:r>
        <w:t>田有禽。</w:t>
      </w:r>
      <w:r>
        <w:rPr>
          <w:rFonts w:hint="eastAsia" w:eastAsia="宋体"/>
          <w:lang w:eastAsia="zh-CN"/>
        </w:rPr>
        <w:t>”</w:t>
      </w:r>
      <w:r>
        <w:t>與</w:t>
      </w:r>
      <w:r>
        <w:rPr>
          <w:rFonts w:hint="eastAsia" w:eastAsia="宋体"/>
          <w:lang w:eastAsia="zh-CN"/>
        </w:rPr>
        <w:t>“</w:t>
      </w:r>
      <w:r>
        <w:t>畋</w:t>
      </w:r>
      <w:r>
        <w:rPr>
          <w:rFonts w:hint="eastAsia" w:eastAsia="宋体"/>
          <w:lang w:eastAsia="zh-CN"/>
        </w:rPr>
        <w:t>”</w:t>
      </w:r>
      <w:r>
        <w:t>同。凡經文</w:t>
      </w:r>
      <w:r>
        <w:rPr>
          <w:rFonts w:hint="eastAsia" w:eastAsia="宋体"/>
          <w:lang w:eastAsia="zh-CN"/>
        </w:rPr>
        <w:t>“</w:t>
      </w:r>
      <w:r>
        <w:t>畋</w:t>
      </w:r>
      <w:r>
        <w:rPr>
          <w:rFonts w:hint="eastAsia" w:eastAsia="宋体"/>
          <w:lang w:eastAsia="zh-CN"/>
        </w:rPr>
        <w:t>”</w:t>
      </w:r>
      <w:r>
        <w:t>字多作</w:t>
      </w:r>
      <w:r>
        <w:rPr>
          <w:rFonts w:hint="eastAsia" w:eastAsia="宋体"/>
          <w:lang w:eastAsia="zh-CN"/>
        </w:rPr>
        <w:t>“</w:t>
      </w:r>
      <w:r>
        <w:t>田</w:t>
      </w:r>
      <w:r>
        <w:rPr>
          <w:rFonts w:hint="eastAsia" w:eastAsia="宋体"/>
          <w:lang w:eastAsia="zh-CN"/>
        </w:rPr>
        <w:t>”</w:t>
      </w:r>
    </w:p>
    <w:p w14:paraId="082C73E7">
      <w:r>
        <w:t>佃</w:t>
      </w:r>
    </w:p>
    <w:p w14:paraId="6551350F">
      <w:r>
        <w:rPr>
          <w:rFonts w:hint="eastAsia" w:eastAsia="宋体"/>
          <w:lang w:eastAsia="zh-CN"/>
        </w:rPr>
        <w:t>《</w:t>
      </w:r>
      <w:r>
        <w:t>易。繫辭下傳</w:t>
      </w:r>
      <w:r>
        <w:rPr>
          <w:rFonts w:hint="eastAsia" w:eastAsia="宋体"/>
          <w:lang w:eastAsia="zh-CN"/>
        </w:rPr>
        <w:t>》</w:t>
      </w:r>
      <w:r>
        <w:t>：</w:t>
      </w:r>
      <w:r>
        <w:rPr>
          <w:rFonts w:hint="eastAsia" w:eastAsia="宋体"/>
          <w:lang w:eastAsia="zh-CN"/>
        </w:rPr>
        <w:t>“</w:t>
      </w:r>
      <w:r>
        <w:t>以佃以漁。</w:t>
      </w:r>
      <w:r>
        <w:rPr>
          <w:rFonts w:hint="eastAsia" w:eastAsia="宋体"/>
          <w:lang w:eastAsia="zh-CN"/>
        </w:rPr>
        <w:t>”</w:t>
      </w:r>
      <w:r>
        <w:t>釋文：</w:t>
      </w:r>
      <w:r>
        <w:rPr>
          <w:rFonts w:hint="eastAsia" w:eastAsia="宋体"/>
          <w:lang w:eastAsia="zh-CN"/>
        </w:rPr>
        <w:t>“</w:t>
      </w:r>
      <w:r>
        <w:t>佃音田。引馬云。取獸曰佃。</w:t>
      </w:r>
      <w:r>
        <w:rPr>
          <w:rFonts w:hint="eastAsia" w:eastAsia="宋体"/>
          <w:lang w:eastAsia="zh-CN"/>
        </w:rPr>
        <w:t>”</w:t>
      </w:r>
      <w:r>
        <w:t>與</w:t>
      </w:r>
      <w:r>
        <w:rPr>
          <w:rFonts w:hint="eastAsia" w:eastAsia="宋体"/>
          <w:lang w:eastAsia="zh-CN"/>
        </w:rPr>
        <w:t>“</w:t>
      </w:r>
      <w:r>
        <w:t>畋</w:t>
      </w:r>
      <w:r>
        <w:rPr>
          <w:rFonts w:hint="eastAsia" w:eastAsia="宋体"/>
          <w:lang w:eastAsia="zh-CN"/>
        </w:rPr>
        <w:t>”</w:t>
      </w:r>
      <w:r>
        <w:t>同</w:t>
      </w:r>
    </w:p>
    <w:p w14:paraId="0AF2C3EA">
      <w:r>
        <w:t>顛</w:t>
      </w:r>
    </w:p>
    <w:p w14:paraId="749619C5">
      <w:r>
        <w:rPr>
          <w:rFonts w:hint="eastAsia" w:eastAsia="宋体"/>
          <w:lang w:eastAsia="zh-CN"/>
        </w:rPr>
        <w:t>《</w:t>
      </w:r>
      <w:r>
        <w:t>説文</w:t>
      </w:r>
      <w:r>
        <w:rPr>
          <w:rFonts w:hint="eastAsia" w:eastAsia="宋体"/>
          <w:lang w:eastAsia="zh-CN"/>
        </w:rPr>
        <w:t>》</w:t>
      </w:r>
      <w:r>
        <w:t>：</w:t>
      </w:r>
      <w:r>
        <w:rPr>
          <w:rFonts w:hint="eastAsia" w:eastAsia="宋体"/>
          <w:lang w:eastAsia="zh-CN"/>
        </w:rPr>
        <w:t>“</w:t>
      </w:r>
      <w:r>
        <w:t>闐，盛皃。</w:t>
      </w:r>
      <w:r>
        <w:rPr>
          <w:rFonts w:hint="eastAsia" w:eastAsia="宋体"/>
          <w:lang w:eastAsia="zh-CN"/>
        </w:rPr>
        <w:t>”《</w:t>
      </w:r>
      <w:r>
        <w:t>禮記。玉藻</w:t>
      </w:r>
      <w:r>
        <w:rPr>
          <w:rFonts w:hint="eastAsia" w:eastAsia="宋体"/>
          <w:lang w:eastAsia="zh-CN"/>
        </w:rPr>
        <w:t>》</w:t>
      </w:r>
      <w:r>
        <w:t>：</w:t>
      </w:r>
      <w:r>
        <w:rPr>
          <w:rFonts w:hint="eastAsia" w:eastAsia="宋体"/>
          <w:lang w:eastAsia="zh-CN"/>
        </w:rPr>
        <w:t>“</w:t>
      </w:r>
      <w:r>
        <w:t>盛氣顛實。</w:t>
      </w:r>
      <w:r>
        <w:rPr>
          <w:rFonts w:hint="eastAsia" w:eastAsia="宋体"/>
          <w:lang w:eastAsia="zh-CN"/>
        </w:rPr>
        <w:t>”</w:t>
      </w:r>
      <w:r>
        <w:t>注：</w:t>
      </w:r>
      <w:r>
        <w:rPr>
          <w:rFonts w:hint="eastAsia" w:eastAsia="宋体"/>
          <w:lang w:eastAsia="zh-CN"/>
        </w:rPr>
        <w:t>“</w:t>
      </w:r>
      <w:r>
        <w:t>顛讀爲闐盛，身中之氣使之</w:t>
      </w:r>
    </w:p>
    <w:p w14:paraId="1C9A853B">
      <w:r>
        <w:t>闐滿其息也。</w:t>
      </w:r>
      <w:r>
        <w:rPr>
          <w:rFonts w:hint="eastAsia" w:eastAsia="宋体"/>
          <w:lang w:eastAsia="zh-CN"/>
        </w:rPr>
        <w:t>”</w:t>
      </w:r>
      <w:r>
        <w:t>與</w:t>
      </w:r>
      <w:r>
        <w:rPr>
          <w:rFonts w:hint="eastAsia" w:eastAsia="宋体"/>
          <w:lang w:eastAsia="zh-CN"/>
        </w:rPr>
        <w:t>“</w:t>
      </w:r>
      <w:r>
        <w:t>闐</w:t>
      </w:r>
      <w:r>
        <w:rPr>
          <w:rFonts w:hint="eastAsia" w:eastAsia="宋体"/>
          <w:lang w:eastAsia="zh-CN"/>
        </w:rPr>
        <w:t>”</w:t>
      </w:r>
      <w:r>
        <w:t>同。</w:t>
      </w:r>
    </w:p>
    <w:p w14:paraId="27D47E5D">
      <w:r>
        <w:t>顛</w:t>
      </w:r>
    </w:p>
    <w:p w14:paraId="0BCC7838">
      <w:r>
        <w:rPr>
          <w:rFonts w:hint="eastAsia" w:eastAsia="宋体"/>
          <w:lang w:eastAsia="zh-CN"/>
        </w:rPr>
        <w:t>《</w:t>
      </w:r>
      <w:r>
        <w:t>玉篇</w:t>
      </w:r>
      <w:r>
        <w:rPr>
          <w:rFonts w:hint="eastAsia" w:eastAsia="宋体"/>
          <w:lang w:eastAsia="zh-CN"/>
        </w:rPr>
        <w:t>》</w:t>
      </w:r>
      <w:r>
        <w:t>：</w:t>
      </w:r>
      <w:r>
        <w:rPr>
          <w:rFonts w:hint="eastAsia" w:eastAsia="宋体"/>
          <w:lang w:eastAsia="zh-CN"/>
        </w:rPr>
        <w:t>“</w:t>
      </w:r>
      <w:r>
        <w:t>騏，馬白額。</w:t>
      </w:r>
      <w:r>
        <w:rPr>
          <w:rFonts w:hint="eastAsia" w:eastAsia="宋体"/>
          <w:lang w:eastAsia="zh-CN"/>
        </w:rPr>
        <w:t>”《</w:t>
      </w:r>
      <w:r>
        <w:t>詩。車鄰</w:t>
      </w:r>
      <w:r>
        <w:rPr>
          <w:rFonts w:hint="eastAsia" w:eastAsia="宋体"/>
          <w:lang w:eastAsia="zh-CN"/>
        </w:rPr>
        <w:t>》</w:t>
      </w:r>
      <w:r>
        <w:t>首章：</w:t>
      </w:r>
      <w:r>
        <w:rPr>
          <w:rFonts w:hint="eastAsia" w:eastAsia="宋体"/>
          <w:lang w:eastAsia="zh-CN"/>
        </w:rPr>
        <w:t>“</w:t>
      </w:r>
      <w:r>
        <w:t>有馬白顛。</w:t>
      </w:r>
      <w:r>
        <w:rPr>
          <w:rFonts w:hint="eastAsia" w:eastAsia="宋体"/>
          <w:lang w:eastAsia="zh-CN"/>
        </w:rPr>
        <w:t>”</w:t>
      </w:r>
      <w:r>
        <w:t>正義引舍人曰：</w:t>
      </w:r>
      <w:r>
        <w:rPr>
          <w:rFonts w:hint="eastAsia" w:eastAsia="宋体"/>
          <w:lang w:eastAsia="zh-CN"/>
        </w:rPr>
        <w:t>“</w:t>
      </w:r>
      <w:r>
        <w:t>額有白</w:t>
      </w:r>
    </w:p>
    <w:p w14:paraId="2D771AFF">
      <w:r>
        <w:t>毛。</w:t>
      </w:r>
      <w:r>
        <w:rPr>
          <w:rFonts w:hint="eastAsia" w:eastAsia="宋体"/>
          <w:lang w:eastAsia="zh-CN"/>
        </w:rPr>
        <w:t>”《</w:t>
      </w:r>
      <w:r>
        <w:t>爾雅。釋畜</w:t>
      </w:r>
      <w:r>
        <w:rPr>
          <w:rFonts w:hint="eastAsia" w:eastAsia="宋体"/>
          <w:lang w:eastAsia="zh-CN"/>
        </w:rPr>
        <w:t>》</w:t>
      </w:r>
      <w:r>
        <w:t>：</w:t>
      </w:r>
      <w:r>
        <w:rPr>
          <w:rFonts w:hint="eastAsia" w:eastAsia="宋体"/>
          <w:lang w:eastAsia="zh-CN"/>
        </w:rPr>
        <w:t>“</w:t>
      </w:r>
      <w:r>
        <w:t>馰顙白顛。</w:t>
      </w:r>
      <w:r>
        <w:rPr>
          <w:rFonts w:hint="eastAsia" w:eastAsia="宋体"/>
          <w:lang w:eastAsia="zh-CN"/>
        </w:rPr>
        <w:t>”</w:t>
      </w:r>
      <w:r>
        <w:t>竝與</w:t>
      </w:r>
      <w:r>
        <w:rPr>
          <w:rFonts w:hint="eastAsia" w:eastAsia="宋体"/>
          <w:lang w:eastAsia="zh-CN"/>
        </w:rPr>
        <w:t>“</w:t>
      </w:r>
      <w:r>
        <w:t>騏</w:t>
      </w:r>
      <w:r>
        <w:rPr>
          <w:rFonts w:hint="eastAsia" w:eastAsia="宋体"/>
          <w:lang w:eastAsia="zh-CN"/>
        </w:rPr>
        <w:t>”</w:t>
      </w:r>
      <w:r>
        <w:t>同</w:t>
      </w:r>
    </w:p>
    <w:p w14:paraId="10903C11">
      <w:r>
        <w:t>【第362页】</w:t>
      </w:r>
    </w:p>
    <w:p w14:paraId="486E3F5A">
      <w:r>
        <w:t>淵</w:t>
      </w:r>
    </w:p>
    <w:p w14:paraId="6ED3EA3E">
      <w:pPr>
        <w:rPr>
          <w:rFonts w:hint="eastAsia" w:eastAsia="宋体"/>
          <w:lang w:eastAsia="zh-CN"/>
        </w:rPr>
      </w:pPr>
      <w:r>
        <w:rPr>
          <w:rFonts w:hint="eastAsia" w:eastAsia="宋体"/>
          <w:lang w:eastAsia="zh-CN"/>
        </w:rPr>
        <w:t>《</w:t>
      </w:r>
      <w:r>
        <w:t>説文</w:t>
      </w:r>
      <w:r>
        <w:rPr>
          <w:rFonts w:hint="eastAsia" w:eastAsia="宋体"/>
          <w:lang w:eastAsia="zh-CN"/>
        </w:rPr>
        <w:t>》</w:t>
      </w:r>
      <w:r>
        <w:t>：</w:t>
      </w:r>
      <w:r>
        <w:rPr>
          <w:rFonts w:hint="eastAsia" w:eastAsia="宋体"/>
          <w:lang w:eastAsia="zh-CN"/>
        </w:rPr>
        <w:t>“</w:t>
      </w:r>
      <w:r>
        <w:t>鼘，鼓聲也。</w:t>
      </w:r>
      <w:r>
        <w:rPr>
          <w:rFonts w:hint="eastAsia" w:eastAsia="宋体"/>
          <w:lang w:eastAsia="zh-CN"/>
        </w:rPr>
        <w:t>”《</w:t>
      </w:r>
      <w:r>
        <w:t>詩</w:t>
      </w:r>
      <w:r>
        <w:rPr>
          <w:rFonts w:hint="eastAsia" w:eastAsia="宋体"/>
          <w:lang w:eastAsia="zh-CN"/>
        </w:rPr>
        <w:t>•</w:t>
      </w:r>
      <w:r>
        <w:t>采芑</w:t>
      </w:r>
      <w:r>
        <w:rPr>
          <w:rFonts w:hint="eastAsia" w:eastAsia="宋体"/>
          <w:lang w:eastAsia="zh-CN"/>
        </w:rPr>
        <w:t>》</w:t>
      </w:r>
      <w:r>
        <w:t>三章：</w:t>
      </w:r>
      <w:r>
        <w:rPr>
          <w:rFonts w:hint="eastAsia" w:eastAsia="宋体"/>
          <w:lang w:eastAsia="zh-CN"/>
        </w:rPr>
        <w:t>“</w:t>
      </w:r>
      <w:r>
        <w:t>伐鼓淵淵。</w:t>
      </w:r>
      <w:r>
        <w:rPr>
          <w:rFonts w:hint="eastAsia" w:eastAsia="宋体"/>
          <w:lang w:eastAsia="zh-CN"/>
        </w:rPr>
        <w:t>”</w:t>
      </w:r>
      <w:r>
        <w:t>傳：</w:t>
      </w:r>
      <w:r>
        <w:rPr>
          <w:rFonts w:hint="eastAsia" w:eastAsia="宋体"/>
          <w:lang w:eastAsia="zh-CN"/>
        </w:rPr>
        <w:t>“</w:t>
      </w:r>
      <w:r>
        <w:t>淵淵，鼓聲也。</w:t>
      </w:r>
      <w:r>
        <w:rPr>
          <w:rFonts w:hint="eastAsia" w:eastAsia="宋体"/>
          <w:lang w:eastAsia="zh-CN"/>
        </w:rPr>
        <w:t>”《</w:t>
      </w:r>
      <w:r>
        <w:t>那</w:t>
      </w:r>
      <w:r>
        <w:rPr>
          <w:rFonts w:hint="eastAsia" w:eastAsia="宋体"/>
          <w:lang w:eastAsia="zh-CN"/>
        </w:rPr>
        <w:t>》</w:t>
      </w:r>
    </w:p>
    <w:p w14:paraId="449066D6">
      <w:r>
        <w:rPr>
          <w:rFonts w:hint="eastAsia" w:eastAsia="宋体"/>
          <w:lang w:eastAsia="zh-CN"/>
        </w:rPr>
        <w:t>“</w:t>
      </w:r>
      <w:r>
        <w:t>鞉鼓淵淵。</w:t>
      </w:r>
      <w:r>
        <w:rPr>
          <w:rFonts w:hint="eastAsia" w:eastAsia="宋体"/>
          <w:lang w:eastAsia="zh-CN"/>
        </w:rPr>
        <w:t>”</w:t>
      </w:r>
      <w:r>
        <w:t>竝與</w:t>
      </w:r>
      <w:r>
        <w:rPr>
          <w:rFonts w:hint="eastAsia" w:eastAsia="宋体"/>
          <w:lang w:eastAsia="zh-CN"/>
        </w:rPr>
        <w:t>“</w:t>
      </w:r>
      <w:r>
        <w:t>鼘</w:t>
      </w:r>
      <w:r>
        <w:rPr>
          <w:rFonts w:hint="eastAsia" w:eastAsia="宋体"/>
          <w:lang w:eastAsia="zh-CN"/>
        </w:rPr>
        <w:t>”</w:t>
      </w:r>
      <w:r>
        <w:t>同。</w:t>
      </w:r>
    </w:p>
    <w:p w14:paraId="43691580">
      <w:r>
        <w:t>咽</w:t>
      </w:r>
    </w:p>
    <w:p w14:paraId="1D277317">
      <w:r>
        <w:rPr>
          <w:rFonts w:hint="eastAsia" w:eastAsia="宋体"/>
          <w:lang w:eastAsia="zh-CN"/>
        </w:rPr>
        <w:t>《</w:t>
      </w:r>
      <w:r>
        <w:t>詩。有駜</w:t>
      </w:r>
      <w:r>
        <w:rPr>
          <w:rFonts w:hint="eastAsia" w:eastAsia="宋体"/>
          <w:lang w:eastAsia="zh-CN"/>
        </w:rPr>
        <w:t>》</w:t>
      </w:r>
      <w:r>
        <w:t>首章：</w:t>
      </w:r>
      <w:r>
        <w:rPr>
          <w:rFonts w:hint="eastAsia" w:eastAsia="宋体"/>
          <w:lang w:eastAsia="zh-CN"/>
        </w:rPr>
        <w:t>“</w:t>
      </w:r>
      <w:r>
        <w:t>鼓咽咽。</w:t>
      </w:r>
      <w:r>
        <w:rPr>
          <w:rFonts w:hint="eastAsia" w:eastAsia="宋体"/>
          <w:lang w:eastAsia="zh-CN"/>
        </w:rPr>
        <w:t>”</w:t>
      </w:r>
      <w:r>
        <w:t>釋文：</w:t>
      </w:r>
      <w:r>
        <w:rPr>
          <w:rFonts w:hint="eastAsia" w:eastAsia="宋体"/>
          <w:lang w:eastAsia="zh-CN"/>
        </w:rPr>
        <w:t>“</w:t>
      </w:r>
      <w:r>
        <w:t>咽，烏元反。</w:t>
      </w:r>
      <w:r>
        <w:rPr>
          <w:rFonts w:hint="eastAsia" w:eastAsia="宋体"/>
          <w:lang w:eastAsia="zh-CN"/>
        </w:rPr>
        <w:t>”</w:t>
      </w:r>
      <w:r>
        <w:t>與</w:t>
      </w:r>
      <w:r>
        <w:rPr>
          <w:rFonts w:hint="eastAsia" w:eastAsia="宋体"/>
          <w:lang w:eastAsia="zh-CN"/>
        </w:rPr>
        <w:t>“</w:t>
      </w:r>
      <w:r>
        <w:t>鼘</w:t>
      </w:r>
      <w:r>
        <w:rPr>
          <w:rFonts w:hint="eastAsia" w:eastAsia="宋体"/>
          <w:lang w:eastAsia="zh-CN"/>
        </w:rPr>
        <w:t>”</w:t>
      </w:r>
      <w:r>
        <w:t>同</w:t>
      </w:r>
    </w:p>
    <w:p w14:paraId="14EDB25E">
      <w:r>
        <w:t>僊</w:t>
      </w:r>
    </w:p>
    <w:p w14:paraId="751FEC48">
      <w:r>
        <w:rPr>
          <w:rFonts w:hint="eastAsia" w:eastAsia="宋体"/>
          <w:lang w:eastAsia="zh-CN"/>
        </w:rPr>
        <w:t>《</w:t>
      </w:r>
      <w:r>
        <w:t>廣韻</w:t>
      </w:r>
      <w:r>
        <w:rPr>
          <w:rFonts w:hint="eastAsia" w:eastAsia="宋体"/>
          <w:lang w:eastAsia="zh-CN"/>
        </w:rPr>
        <w:t>》</w:t>
      </w:r>
      <w:r>
        <w:t>：</w:t>
      </w:r>
      <w:r>
        <w:rPr>
          <w:rFonts w:hint="eastAsia" w:eastAsia="宋体"/>
          <w:lang w:eastAsia="zh-CN"/>
        </w:rPr>
        <w:t>“</w:t>
      </w:r>
      <w:r>
        <w:t>躚，舞皃。</w:t>
      </w:r>
      <w:r>
        <w:rPr>
          <w:rFonts w:hint="eastAsia" w:eastAsia="宋体"/>
          <w:lang w:eastAsia="zh-CN"/>
        </w:rPr>
        <w:t>”《</w:t>
      </w:r>
      <w:r>
        <w:t>詩</w:t>
      </w:r>
      <w:r>
        <w:rPr>
          <w:rFonts w:hint="eastAsia" w:eastAsia="宋体"/>
          <w:lang w:eastAsia="zh-CN"/>
        </w:rPr>
        <w:t>•</w:t>
      </w:r>
      <w:r>
        <w:t>賓之初筵</w:t>
      </w:r>
      <w:r>
        <w:rPr>
          <w:rFonts w:hint="eastAsia" w:eastAsia="宋体"/>
          <w:lang w:eastAsia="zh-CN"/>
        </w:rPr>
        <w:t>》</w:t>
      </w:r>
      <w:r>
        <w:t>三章：</w:t>
      </w:r>
      <w:r>
        <w:rPr>
          <w:rFonts w:hint="eastAsia" w:eastAsia="宋体"/>
          <w:lang w:eastAsia="zh-CN"/>
        </w:rPr>
        <w:t>“</w:t>
      </w:r>
      <w:r>
        <w:t>屢舞僊僊。</w:t>
      </w:r>
      <w:r>
        <w:rPr>
          <w:rFonts w:hint="eastAsia" w:eastAsia="宋体"/>
          <w:lang w:eastAsia="zh-CN"/>
        </w:rPr>
        <w:t>”</w:t>
      </w:r>
      <w:r>
        <w:t>正義：</w:t>
      </w:r>
      <w:r>
        <w:rPr>
          <w:rFonts w:hint="eastAsia" w:eastAsia="宋体"/>
          <w:lang w:eastAsia="zh-CN"/>
        </w:rPr>
        <w:t>“</w:t>
      </w:r>
      <w:r>
        <w:t>僊僊，舞貌也。</w:t>
      </w:r>
      <w:r>
        <w:rPr>
          <w:rFonts w:hint="eastAsia" w:eastAsia="宋体"/>
          <w:lang w:eastAsia="zh-CN"/>
        </w:rPr>
        <w:t>”</w:t>
      </w:r>
      <w:r>
        <w:t>與</w:t>
      </w:r>
    </w:p>
    <w:p w14:paraId="4E4398E0">
      <w:r>
        <w:rPr>
          <w:rFonts w:hint="eastAsia" w:eastAsia="宋体"/>
          <w:lang w:eastAsia="zh-CN"/>
        </w:rPr>
        <w:t>“</w:t>
      </w:r>
      <w:r>
        <w:t>躚</w:t>
      </w:r>
      <w:r>
        <w:rPr>
          <w:rFonts w:hint="eastAsia" w:eastAsia="宋体"/>
          <w:lang w:eastAsia="zh-CN"/>
        </w:rPr>
        <w:t>”</w:t>
      </w:r>
      <w:r>
        <w:t>同。</w:t>
      </w:r>
    </w:p>
    <w:p w14:paraId="7DD53A9B">
      <w:r>
        <w:t>鱻</w:t>
      </w:r>
    </w:p>
    <w:p w14:paraId="22E310F8">
      <w:r>
        <w:rPr>
          <w:rFonts w:hint="eastAsia" w:eastAsia="宋体"/>
          <w:lang w:eastAsia="zh-CN"/>
        </w:rPr>
        <w:t>《</w:t>
      </w:r>
      <w:r>
        <w:t>玉篇</w:t>
      </w:r>
      <w:r>
        <w:rPr>
          <w:rFonts w:hint="eastAsia" w:eastAsia="宋体"/>
          <w:lang w:eastAsia="zh-CN"/>
        </w:rPr>
        <w:t>》</w:t>
      </w:r>
      <w:r>
        <w:t>：</w:t>
      </w:r>
      <w:r>
        <w:rPr>
          <w:rFonts w:hint="eastAsia" w:eastAsia="宋体"/>
          <w:lang w:eastAsia="zh-CN"/>
        </w:rPr>
        <w:t>“</w:t>
      </w:r>
      <w:r>
        <w:t>鮮，生也。</w:t>
      </w:r>
      <w:r>
        <w:rPr>
          <w:rFonts w:hint="eastAsia" w:eastAsia="宋体"/>
          <w:lang w:eastAsia="zh-CN"/>
        </w:rPr>
        <w:t>”《</w:t>
      </w:r>
      <w:r>
        <w:t>周禮＄庖人</w:t>
      </w:r>
      <w:r>
        <w:rPr>
          <w:rFonts w:hint="eastAsia" w:eastAsia="宋体"/>
          <w:lang w:eastAsia="zh-CN"/>
        </w:rPr>
        <w:t>》</w:t>
      </w:r>
      <w:r>
        <w:t>：</w:t>
      </w:r>
      <w:r>
        <w:rPr>
          <w:rFonts w:hint="eastAsia" w:eastAsia="宋体"/>
          <w:lang w:eastAsia="zh-CN"/>
        </w:rPr>
        <w:t>“</w:t>
      </w:r>
      <w:r>
        <w:t>凡其死生鱻薧之物。</w:t>
      </w:r>
      <w:r>
        <w:rPr>
          <w:rFonts w:hint="eastAsia" w:eastAsia="宋体"/>
          <w:lang w:eastAsia="zh-CN"/>
        </w:rPr>
        <w:t>”</w:t>
      </w:r>
      <w:r>
        <w:t>注：</w:t>
      </w:r>
      <w:r>
        <w:rPr>
          <w:rFonts w:hint="eastAsia" w:eastAsia="宋体"/>
          <w:lang w:eastAsia="zh-CN"/>
        </w:rPr>
        <w:t>“</w:t>
      </w:r>
      <w:r>
        <w:t>鄭司農云</w:t>
      </w:r>
    </w:p>
    <w:p w14:paraId="4F58CB30">
      <w:r>
        <w:t>。鱻謂生</w:t>
      </w:r>
    </w:p>
    <w:p w14:paraId="1F70AE3E">
      <w:r>
        <w:t>肉。</w:t>
      </w:r>
      <w:r>
        <w:rPr>
          <w:rFonts w:hint="eastAsia" w:eastAsia="宋体"/>
          <w:lang w:eastAsia="zh-CN"/>
        </w:rPr>
        <w:t>”</w:t>
      </w:r>
      <w:r>
        <w:t>釋文：</w:t>
      </w:r>
    </w:p>
    <w:p w14:paraId="1334F575">
      <w:r>
        <w:rPr>
          <w:rFonts w:hint="eastAsia" w:eastAsia="宋体"/>
          <w:lang w:eastAsia="zh-CN"/>
        </w:rPr>
        <w:t>“</w:t>
      </w:r>
      <w:r>
        <w:t>悉然反。</w:t>
      </w:r>
      <w:r>
        <w:rPr>
          <w:rFonts w:hint="eastAsia" w:eastAsia="宋体"/>
          <w:lang w:eastAsia="zh-CN"/>
        </w:rPr>
        <w:t>”</w:t>
      </w:r>
      <w:r>
        <w:t>與</w:t>
      </w:r>
      <w:r>
        <w:rPr>
          <w:rFonts w:hint="eastAsia" w:eastAsia="宋体"/>
          <w:lang w:eastAsia="zh-CN"/>
        </w:rPr>
        <w:t>“</w:t>
      </w:r>
      <w:r>
        <w:t>鮮</w:t>
      </w:r>
      <w:r>
        <w:rPr>
          <w:rFonts w:hint="eastAsia" w:eastAsia="宋体"/>
          <w:lang w:eastAsia="zh-CN"/>
        </w:rPr>
        <w:t>”</w:t>
      </w:r>
      <w:r>
        <w:t>同</w:t>
      </w:r>
    </w:p>
    <w:p w14:paraId="041AB53E">
      <w:r>
        <w:t>【第363页】</w:t>
      </w:r>
    </w:p>
    <w:p w14:paraId="41416300">
      <w:r>
        <w:t>延</w:t>
      </w:r>
    </w:p>
    <w:p w14:paraId="1AC7509D">
      <w:r>
        <w:rPr>
          <w:rFonts w:hint="eastAsia" w:eastAsia="宋体"/>
          <w:lang w:eastAsia="zh-CN"/>
        </w:rPr>
        <w:t>《</w:t>
      </w:r>
      <w:r>
        <w:t>玉篇</w:t>
      </w:r>
      <w:r>
        <w:rPr>
          <w:rFonts w:hint="eastAsia" w:eastAsia="宋体"/>
          <w:lang w:eastAsia="zh-CN"/>
        </w:rPr>
        <w:t>》“</w:t>
      </w:r>
      <w:r>
        <w:t>綖，冕前後巫。</w:t>
      </w:r>
      <w:r>
        <w:rPr>
          <w:rFonts w:hint="eastAsia" w:eastAsia="宋体"/>
          <w:lang w:eastAsia="zh-CN"/>
        </w:rPr>
        <w:t>”《</w:t>
      </w:r>
      <w:r>
        <w:t>周禮</w:t>
      </w:r>
      <w:r>
        <w:rPr>
          <w:rFonts w:hint="eastAsia" w:eastAsia="宋体"/>
          <w:lang w:eastAsia="zh-CN"/>
        </w:rPr>
        <w:t>•</w:t>
      </w:r>
      <w:r>
        <w:t>弁師</w:t>
      </w:r>
      <w:r>
        <w:rPr>
          <w:rFonts w:hint="eastAsia" w:eastAsia="宋体"/>
          <w:lang w:eastAsia="zh-CN"/>
        </w:rPr>
        <w:t>》“</w:t>
      </w:r>
      <w:r>
        <w:t>延紐</w:t>
      </w:r>
      <w:r>
        <w:rPr>
          <w:rFonts w:hint="eastAsia" w:eastAsia="宋体"/>
          <w:lang w:eastAsia="zh-CN"/>
        </w:rPr>
        <w:t>”</w:t>
      </w:r>
      <w:r>
        <w:t>疏引</w:t>
      </w:r>
      <w:r>
        <w:rPr>
          <w:rFonts w:hint="eastAsia" w:eastAsia="宋体"/>
          <w:lang w:eastAsia="zh-CN"/>
        </w:rPr>
        <w:t>《</w:t>
      </w:r>
      <w:r>
        <w:t>漢禮器制度</w:t>
      </w:r>
      <w:r>
        <w:rPr>
          <w:rFonts w:hint="eastAsia" w:eastAsia="宋体"/>
          <w:lang w:eastAsia="zh-CN"/>
        </w:rPr>
        <w:t>》</w:t>
      </w:r>
      <w:r>
        <w:t>：</w:t>
      </w:r>
      <w:r>
        <w:rPr>
          <w:rFonts w:hint="eastAsia" w:eastAsia="宋体"/>
          <w:lang w:eastAsia="zh-CN"/>
        </w:rPr>
        <w:t>“</w:t>
      </w:r>
      <w:r>
        <w:t>以五采繅繩貫</w:t>
      </w:r>
    </w:p>
    <w:p w14:paraId="1061BF47">
      <w:r>
        <w:t>五采玉，幽於延前後，謂之邃延。</w:t>
      </w:r>
      <w:r>
        <w:rPr>
          <w:rFonts w:hint="eastAsia" w:eastAsia="宋体"/>
          <w:lang w:eastAsia="zh-CN"/>
        </w:rPr>
        <w:t>”《</w:t>
      </w:r>
      <w:r>
        <w:t>禮記。玉藻</w:t>
      </w:r>
      <w:r>
        <w:rPr>
          <w:rFonts w:hint="eastAsia" w:eastAsia="宋体"/>
          <w:lang w:eastAsia="zh-CN"/>
        </w:rPr>
        <w:t>》“</w:t>
      </w:r>
      <w:r>
        <w:t>前後邃延。</w:t>
      </w:r>
      <w:r>
        <w:rPr>
          <w:rFonts w:hint="eastAsia" w:eastAsia="宋体"/>
          <w:lang w:eastAsia="zh-CN"/>
        </w:rPr>
        <w:t>”</w:t>
      </w:r>
      <w:r>
        <w:t>注</w:t>
      </w:r>
      <w:r>
        <w:rPr>
          <w:rFonts w:hint="eastAsia" w:eastAsia="宋体"/>
          <w:lang w:eastAsia="zh-CN"/>
        </w:rPr>
        <w:t>“</w:t>
      </w:r>
      <w:r>
        <w:t>言皆出冕前後而巫</w:t>
      </w:r>
    </w:p>
    <w:p w14:paraId="1FCC64A8">
      <w:r>
        <w:t>也。</w:t>
      </w:r>
      <w:r>
        <w:rPr>
          <w:rFonts w:hint="eastAsia" w:eastAsia="宋体"/>
          <w:lang w:eastAsia="zh-CN"/>
        </w:rPr>
        <w:t>”</w:t>
      </w:r>
      <w:r>
        <w:t>竝與</w:t>
      </w:r>
      <w:r>
        <w:rPr>
          <w:rFonts w:hint="eastAsia" w:eastAsia="宋体"/>
          <w:lang w:eastAsia="zh-CN"/>
        </w:rPr>
        <w:t>“</w:t>
      </w:r>
      <w:r>
        <w:t>綖</w:t>
      </w:r>
      <w:r>
        <w:rPr>
          <w:rFonts w:hint="eastAsia" w:eastAsia="宋体"/>
          <w:lang w:eastAsia="zh-CN"/>
        </w:rPr>
        <w:t>”</w:t>
      </w:r>
      <w:r>
        <w:t>同。</w:t>
      </w:r>
    </w:p>
    <w:p w14:paraId="27E24CC4">
      <w:r>
        <w:t>飦</w:t>
      </w:r>
    </w:p>
    <w:p w14:paraId="66EF64BB">
      <w:r>
        <w:rPr>
          <w:rFonts w:hint="eastAsia" w:eastAsia="宋体"/>
          <w:lang w:eastAsia="zh-CN"/>
        </w:rPr>
        <w:t>《</w:t>
      </w:r>
      <w:r>
        <w:t>説文</w:t>
      </w:r>
      <w:r>
        <w:rPr>
          <w:rFonts w:hint="eastAsia" w:eastAsia="宋体"/>
          <w:lang w:eastAsia="zh-CN"/>
        </w:rPr>
        <w:t>》“</w:t>
      </w:r>
      <w:r>
        <w:t>饘糜也。</w:t>
      </w:r>
      <w:r>
        <w:rPr>
          <w:rFonts w:hint="eastAsia" w:eastAsia="宋体"/>
          <w:lang w:eastAsia="zh-CN"/>
        </w:rPr>
        <w:t>”《</w:t>
      </w:r>
      <w:r>
        <w:t>孟子</w:t>
      </w:r>
      <w:r>
        <w:rPr>
          <w:rFonts w:hint="eastAsia" w:eastAsia="宋体"/>
          <w:lang w:eastAsia="zh-CN"/>
        </w:rPr>
        <w:t>》“</w:t>
      </w:r>
      <w:r>
        <w:t>飦粥之食。</w:t>
      </w:r>
      <w:r>
        <w:rPr>
          <w:rFonts w:hint="eastAsia" w:eastAsia="宋体"/>
          <w:lang w:eastAsia="zh-CN"/>
        </w:rPr>
        <w:t>”</w:t>
      </w:r>
      <w:r>
        <w:t>注</w:t>
      </w:r>
      <w:r>
        <w:rPr>
          <w:rFonts w:hint="eastAsia" w:eastAsia="宋体"/>
          <w:lang w:eastAsia="zh-CN"/>
        </w:rPr>
        <w:t>“</w:t>
      </w:r>
      <w:r>
        <w:t>飦糜粥也。</w:t>
      </w:r>
      <w:r>
        <w:rPr>
          <w:rFonts w:hint="eastAsia" w:eastAsia="宋体"/>
          <w:lang w:eastAsia="zh-CN"/>
        </w:rPr>
        <w:t>”</w:t>
      </w:r>
      <w:r>
        <w:t>與</w:t>
      </w:r>
      <w:r>
        <w:rPr>
          <w:rFonts w:hint="eastAsia" w:eastAsia="宋体"/>
          <w:lang w:eastAsia="zh-CN"/>
        </w:rPr>
        <w:t>“</w:t>
      </w:r>
      <w:r>
        <w:t>饘</w:t>
      </w:r>
      <w:r>
        <w:rPr>
          <w:rFonts w:hint="eastAsia" w:eastAsia="宋体"/>
          <w:lang w:eastAsia="zh-CN"/>
        </w:rPr>
        <w:t>”</w:t>
      </w:r>
      <w:r>
        <w:t>同</w:t>
      </w:r>
    </w:p>
    <w:p w14:paraId="5221AFAD">
      <w:r>
        <w:t>旜</w:t>
      </w:r>
    </w:p>
    <w:p w14:paraId="12CFECBA">
      <w:r>
        <w:rPr>
          <w:rFonts w:hint="eastAsia" w:eastAsia="宋体"/>
          <w:lang w:eastAsia="zh-CN"/>
        </w:rPr>
        <w:t>《</w:t>
      </w:r>
      <w:r>
        <w:t>爾雅</w:t>
      </w:r>
      <w:r>
        <w:rPr>
          <w:rFonts w:hint="eastAsia" w:eastAsia="宋体"/>
          <w:lang w:eastAsia="zh-CN"/>
        </w:rPr>
        <w:t>•</w:t>
      </w:r>
      <w:r>
        <w:t>釋文</w:t>
      </w:r>
      <w:r>
        <w:rPr>
          <w:rFonts w:hint="eastAsia" w:eastAsia="宋体"/>
          <w:lang w:eastAsia="zh-CN"/>
        </w:rPr>
        <w:t>》</w:t>
      </w:r>
      <w:r>
        <w:t>：</w:t>
      </w:r>
      <w:r>
        <w:rPr>
          <w:rFonts w:hint="eastAsia" w:eastAsia="宋体"/>
          <w:lang w:eastAsia="zh-CN"/>
        </w:rPr>
        <w:t>“</w:t>
      </w:r>
      <w:r>
        <w:t>因章曰旃。</w:t>
      </w:r>
      <w:r>
        <w:rPr>
          <w:rFonts w:hint="eastAsia" w:eastAsia="宋体"/>
          <w:lang w:eastAsia="zh-CN"/>
        </w:rPr>
        <w:t>”</w:t>
      </w:r>
      <w:r>
        <w:t>注</w:t>
      </w:r>
      <w:r>
        <w:rPr>
          <w:rFonts w:hint="eastAsia" w:eastAsia="宋体"/>
          <w:lang w:eastAsia="zh-CN"/>
        </w:rPr>
        <w:t>“</w:t>
      </w:r>
      <w:r>
        <w:t>以帛練爲旒，因其文章，不復畫之。</w:t>
      </w:r>
      <w:r>
        <w:rPr>
          <w:rFonts w:hint="eastAsia" w:eastAsia="宋体"/>
          <w:lang w:eastAsia="zh-CN"/>
        </w:rPr>
        <w:t>”《</w:t>
      </w:r>
      <w:r>
        <w:t>周禮。司</w:t>
      </w:r>
    </w:p>
    <w:p w14:paraId="2ECE73F2">
      <w:r>
        <w:t>常</w:t>
      </w:r>
      <w:r>
        <w:rPr>
          <w:rFonts w:hint="eastAsia" w:eastAsia="宋体"/>
          <w:lang w:eastAsia="zh-CN"/>
        </w:rPr>
        <w:t>》</w:t>
      </w:r>
      <w:r>
        <w:t>：</w:t>
      </w:r>
      <w:r>
        <w:rPr>
          <w:rFonts w:hint="eastAsia" w:eastAsia="宋体"/>
          <w:lang w:eastAsia="zh-CN"/>
        </w:rPr>
        <w:t>“</w:t>
      </w:r>
      <w:r>
        <w:t>通帛爲旜。</w:t>
      </w:r>
      <w:r>
        <w:rPr>
          <w:rFonts w:hint="eastAsia" w:eastAsia="宋体"/>
          <w:lang w:eastAsia="zh-CN"/>
        </w:rPr>
        <w:t>”</w:t>
      </w:r>
      <w:r>
        <w:t>與</w:t>
      </w:r>
      <w:r>
        <w:rPr>
          <w:rFonts w:hint="eastAsia" w:eastAsia="宋体"/>
          <w:lang w:eastAsia="zh-CN"/>
        </w:rPr>
        <w:t>“</w:t>
      </w:r>
      <w:r>
        <w:t>旃</w:t>
      </w:r>
      <w:r>
        <w:rPr>
          <w:rFonts w:hint="eastAsia" w:eastAsia="宋体"/>
          <w:lang w:eastAsia="zh-CN"/>
        </w:rPr>
        <w:t>”</w:t>
      </w:r>
      <w:r>
        <w:t>同。</w:t>
      </w:r>
    </w:p>
    <w:p w14:paraId="52F475AF">
      <w:r>
        <w:t>旋</w:t>
      </w:r>
    </w:p>
    <w:p w14:paraId="5708490E">
      <w:pPr>
        <w:rPr>
          <w:rFonts w:hint="eastAsia" w:eastAsia="宋体"/>
          <w:lang w:eastAsia="zh-CN"/>
        </w:rPr>
      </w:pPr>
      <w:r>
        <w:rPr>
          <w:rFonts w:hint="eastAsia" w:eastAsia="宋体"/>
          <w:lang w:eastAsia="zh-CN"/>
        </w:rPr>
        <w:t>《</w:t>
      </w:r>
      <w:r>
        <w:t>廣韻</w:t>
      </w:r>
      <w:r>
        <w:rPr>
          <w:rFonts w:hint="eastAsia" w:eastAsia="宋体"/>
          <w:lang w:eastAsia="zh-CN"/>
        </w:rPr>
        <w:t>》</w:t>
      </w:r>
      <w:r>
        <w:t>：</w:t>
      </w:r>
      <w:r>
        <w:rPr>
          <w:rFonts w:hint="eastAsia" w:eastAsia="宋体"/>
          <w:lang w:eastAsia="zh-CN"/>
        </w:rPr>
        <w:t>“</w:t>
      </w:r>
      <w:r>
        <w:t>還，還返。</w:t>
      </w:r>
      <w:r>
        <w:rPr>
          <w:rFonts w:hint="eastAsia" w:eastAsia="宋体"/>
          <w:lang w:eastAsia="zh-CN"/>
        </w:rPr>
        <w:t>”《</w:t>
      </w:r>
      <w:r>
        <w:t>易。履</w:t>
      </w:r>
      <w:r>
        <w:rPr>
          <w:rFonts w:hint="eastAsia" w:eastAsia="宋体"/>
          <w:lang w:eastAsia="zh-CN"/>
        </w:rPr>
        <w:t>•</w:t>
      </w:r>
      <w:r>
        <w:t>上九</w:t>
      </w:r>
      <w:r>
        <w:rPr>
          <w:rFonts w:hint="eastAsia" w:eastAsia="宋体"/>
          <w:lang w:eastAsia="zh-CN"/>
        </w:rPr>
        <w:t>》</w:t>
      </w:r>
      <w:r>
        <w:t>⋮</w:t>
      </w:r>
      <w:r>
        <w:rPr>
          <w:rFonts w:hint="eastAsia" w:eastAsia="宋体"/>
          <w:lang w:eastAsia="zh-CN"/>
        </w:rPr>
        <w:t>“</w:t>
      </w:r>
      <w:r>
        <w:t>其旋元吉。</w:t>
      </w:r>
      <w:r>
        <w:rPr>
          <w:rFonts w:hint="eastAsia" w:eastAsia="宋体"/>
          <w:lang w:eastAsia="zh-CN"/>
        </w:rPr>
        <w:t>”</w:t>
      </w:r>
      <w:r>
        <w:t>正義：</w:t>
      </w:r>
      <w:r>
        <w:rPr>
          <w:rFonts w:hint="eastAsia" w:eastAsia="宋体"/>
          <w:lang w:eastAsia="zh-CN"/>
        </w:rPr>
        <w:t>“</w:t>
      </w:r>
      <w:r>
        <w:t>旋謂旋反也。</w:t>
      </w:r>
      <w:r>
        <w:rPr>
          <w:rFonts w:hint="eastAsia" w:eastAsia="宋体"/>
          <w:lang w:eastAsia="zh-CN"/>
        </w:rPr>
        <w:t>”</w:t>
      </w:r>
      <w:r>
        <w:t>與</w:t>
      </w:r>
      <w:r>
        <w:rPr>
          <w:rFonts w:hint="eastAsia" w:eastAsia="宋体"/>
          <w:lang w:eastAsia="zh-CN"/>
        </w:rPr>
        <w:t>“</w:t>
      </w:r>
      <w:r>
        <w:t>還</w:t>
      </w:r>
      <w:r>
        <w:rPr>
          <w:rFonts w:hint="eastAsia" w:eastAsia="宋体"/>
          <w:lang w:eastAsia="zh-CN"/>
        </w:rPr>
        <w:t>”</w:t>
      </w:r>
    </w:p>
    <w:p w14:paraId="04AA959D">
      <w:r>
        <w:t>同。凡經文</w:t>
      </w:r>
      <w:r>
        <w:rPr>
          <w:rFonts w:hint="eastAsia" w:eastAsia="宋体"/>
          <w:lang w:eastAsia="zh-CN"/>
        </w:rPr>
        <w:t>“</w:t>
      </w:r>
      <w:r>
        <w:t>還</w:t>
      </w:r>
      <w:r>
        <w:rPr>
          <w:rFonts w:hint="eastAsia" w:eastAsia="宋体"/>
          <w:lang w:eastAsia="zh-CN"/>
        </w:rPr>
        <w:t>”</w:t>
      </w:r>
      <w:r>
        <w:t>字多作</w:t>
      </w:r>
      <w:r>
        <w:rPr>
          <w:rFonts w:hint="eastAsia" w:eastAsia="宋体"/>
          <w:lang w:eastAsia="zh-CN"/>
        </w:rPr>
        <w:t>“</w:t>
      </w:r>
      <w:r>
        <w:t>旋</w:t>
      </w:r>
      <w:r>
        <w:rPr>
          <w:rFonts w:hint="eastAsia" w:eastAsia="宋体"/>
          <w:lang w:eastAsia="zh-CN"/>
        </w:rPr>
        <w:t>”</w:t>
      </w:r>
      <w:r>
        <w:t>。</w:t>
      </w:r>
    </w:p>
    <w:p w14:paraId="281BA665">
      <w:r>
        <w:t>【第364页】</w:t>
      </w:r>
    </w:p>
    <w:p w14:paraId="19B53522">
      <w:r>
        <w:t>員</w:t>
      </w:r>
    </w:p>
    <w:p w14:paraId="4B41AD6E">
      <w:r>
        <w:rPr>
          <w:rFonts w:hint="eastAsia" w:eastAsia="宋体"/>
          <w:lang w:eastAsia="zh-CN"/>
        </w:rPr>
        <w:t>《</w:t>
      </w:r>
      <w:r>
        <w:t>孟子</w:t>
      </w:r>
      <w:r>
        <w:rPr>
          <w:rFonts w:hint="eastAsia" w:eastAsia="宋体"/>
          <w:lang w:eastAsia="zh-CN"/>
        </w:rPr>
        <w:t>》</w:t>
      </w:r>
      <w:r>
        <w:t>：</w:t>
      </w:r>
      <w:r>
        <w:rPr>
          <w:rFonts w:hint="eastAsia" w:eastAsia="宋体"/>
          <w:lang w:eastAsia="zh-CN"/>
        </w:rPr>
        <w:t>“</w:t>
      </w:r>
      <w:r>
        <w:t>不能成方員。</w:t>
      </w:r>
      <w:r>
        <w:rPr>
          <w:rFonts w:hint="eastAsia" w:eastAsia="宋体"/>
          <w:lang w:eastAsia="zh-CN"/>
        </w:rPr>
        <w:t>”</w:t>
      </w:r>
      <w:r>
        <w:t>與</w:t>
      </w:r>
      <w:r>
        <w:rPr>
          <w:rFonts w:hint="eastAsia" w:eastAsia="宋体"/>
          <w:lang w:eastAsia="zh-CN"/>
        </w:rPr>
        <w:t>“</w:t>
      </w:r>
      <w:r>
        <w:t>圓</w:t>
      </w:r>
      <w:r>
        <w:rPr>
          <w:rFonts w:hint="eastAsia" w:eastAsia="宋体"/>
          <w:lang w:eastAsia="zh-CN"/>
        </w:rPr>
        <w:t>”</w:t>
      </w:r>
      <w:r>
        <w:t>同</w:t>
      </w:r>
    </w:p>
    <w:p w14:paraId="1B1229A1">
      <w:r>
        <w:t>諐</w:t>
      </w:r>
    </w:p>
    <w:p w14:paraId="5DAEAC44">
      <w:r>
        <w:rPr>
          <w:rFonts w:hint="eastAsia" w:eastAsia="宋体"/>
          <w:lang w:eastAsia="zh-CN"/>
        </w:rPr>
        <w:t>《</w:t>
      </w:r>
      <w:r>
        <w:t>禮記。緇衣</w:t>
      </w:r>
      <w:r>
        <w:rPr>
          <w:rFonts w:hint="eastAsia" w:eastAsia="宋体"/>
          <w:lang w:eastAsia="zh-CN"/>
        </w:rPr>
        <w:t>》</w:t>
      </w:r>
      <w:r>
        <w:t>引</w:t>
      </w:r>
      <w:r>
        <w:rPr>
          <w:rFonts w:hint="eastAsia" w:eastAsia="宋体"/>
          <w:lang w:eastAsia="zh-CN"/>
        </w:rPr>
        <w:t>《</w:t>
      </w:r>
      <w:r>
        <w:t>詩</w:t>
      </w:r>
      <w:r>
        <w:rPr>
          <w:rFonts w:hint="eastAsia" w:eastAsia="宋体"/>
          <w:lang w:eastAsia="zh-CN"/>
        </w:rPr>
        <w:t>》</w:t>
      </w:r>
      <w:r>
        <w:t>：</w:t>
      </w:r>
      <w:r>
        <w:rPr>
          <w:rFonts w:hint="eastAsia" w:eastAsia="宋体"/>
          <w:lang w:eastAsia="zh-CN"/>
        </w:rPr>
        <w:t>“</w:t>
      </w:r>
      <w:r>
        <w:t>不諐于儀。</w:t>
      </w:r>
      <w:r>
        <w:rPr>
          <w:rFonts w:hint="eastAsia" w:eastAsia="宋体"/>
          <w:lang w:eastAsia="zh-CN"/>
        </w:rPr>
        <w:t>”</w:t>
      </w:r>
      <w:r>
        <w:t>注：</w:t>
      </w:r>
      <w:r>
        <w:rPr>
          <w:rFonts w:hint="eastAsia" w:eastAsia="宋体"/>
          <w:lang w:eastAsia="zh-CN"/>
        </w:rPr>
        <w:t>“</w:t>
      </w:r>
      <w:r>
        <w:t>諐，過也。</w:t>
      </w:r>
      <w:r>
        <w:rPr>
          <w:rFonts w:hint="eastAsia" w:eastAsia="宋体"/>
          <w:lang w:eastAsia="zh-CN"/>
        </w:rPr>
        <w:t>”</w:t>
      </w:r>
      <w:r>
        <w:t>與</w:t>
      </w:r>
      <w:r>
        <w:rPr>
          <w:rFonts w:hint="eastAsia" w:eastAsia="宋体"/>
          <w:lang w:eastAsia="zh-CN"/>
        </w:rPr>
        <w:t>“</w:t>
      </w:r>
      <w:r>
        <w:t>愆</w:t>
      </w:r>
      <w:r>
        <w:rPr>
          <w:rFonts w:hint="eastAsia" w:eastAsia="宋体"/>
          <w:lang w:eastAsia="zh-CN"/>
        </w:rPr>
        <w:t>”</w:t>
      </w:r>
      <w:r>
        <w:t>同</w:t>
      </w:r>
    </w:p>
    <w:p w14:paraId="11BEBEE2">
      <w:r>
        <w:t>圈</w:t>
      </w:r>
    </w:p>
    <w:p w14:paraId="37F4EC2B">
      <w:r>
        <w:rPr>
          <w:rFonts w:hint="eastAsia" w:eastAsia="宋体"/>
          <w:lang w:eastAsia="zh-CN"/>
        </w:rPr>
        <w:t>《</w:t>
      </w:r>
      <w:r>
        <w:t>玉篇</w:t>
      </w:r>
      <w:r>
        <w:rPr>
          <w:rFonts w:hint="eastAsia" w:eastAsia="宋体"/>
          <w:lang w:eastAsia="zh-CN"/>
        </w:rPr>
        <w:t>》</w:t>
      </w:r>
      <w:r>
        <w:t>：</w:t>
      </w:r>
      <w:r>
        <w:rPr>
          <w:rFonts w:hint="eastAsia" w:eastAsia="宋体"/>
          <w:lang w:eastAsia="zh-CN"/>
        </w:rPr>
        <w:t>“</w:t>
      </w:r>
      <w:r>
        <w:t>棬，屈木盂也。</w:t>
      </w:r>
      <w:r>
        <w:rPr>
          <w:rFonts w:hint="eastAsia" w:eastAsia="宋体"/>
          <w:lang w:eastAsia="zh-CN"/>
        </w:rPr>
        <w:t>”《</w:t>
      </w:r>
      <w:r>
        <w:t>禮記</w:t>
      </w:r>
      <w:r>
        <w:rPr>
          <w:rFonts w:hint="eastAsia" w:eastAsia="宋体"/>
          <w:lang w:eastAsia="zh-CN"/>
        </w:rPr>
        <w:t>•</w:t>
      </w:r>
      <w:r>
        <w:t>玉藻</w:t>
      </w:r>
      <w:r>
        <w:rPr>
          <w:rFonts w:hint="eastAsia" w:eastAsia="宋体"/>
          <w:lang w:eastAsia="zh-CN"/>
        </w:rPr>
        <w:t>》</w:t>
      </w:r>
      <w:r>
        <w:t>：</w:t>
      </w:r>
      <w:r>
        <w:rPr>
          <w:rFonts w:hint="eastAsia" w:eastAsia="宋体"/>
          <w:lang w:eastAsia="zh-CN"/>
        </w:rPr>
        <w:t>“</w:t>
      </w:r>
      <w:r>
        <w:t>母没而杯圈不能</w:t>
      </w:r>
      <w:r>
        <w:rPr>
          <w:rFonts w:hint="eastAsia" w:eastAsia="宋体"/>
          <w:lang w:eastAsia="zh-CN"/>
        </w:rPr>
        <w:t>&lt;</w:t>
      </w:r>
      <w:r>
        <w:t>食</w:t>
      </w:r>
      <w:r>
        <w:rPr>
          <w:rFonts w:hint="eastAsia" w:eastAsia="宋体"/>
          <w:lang w:eastAsia="zh-CN"/>
        </w:rPr>
        <w:t>&gt;【</w:t>
      </w:r>
      <w:r>
        <w:t>飲</w:t>
      </w:r>
      <w:r>
        <w:rPr>
          <w:rFonts w:hint="eastAsia" w:eastAsia="宋体"/>
          <w:lang w:eastAsia="zh-CN"/>
        </w:rPr>
        <w:t>】</w:t>
      </w:r>
      <w:r>
        <w:t>焉。</w:t>
      </w:r>
      <w:r>
        <w:rPr>
          <w:rFonts w:hint="eastAsia" w:eastAsia="宋体"/>
          <w:lang w:eastAsia="zh-CN"/>
        </w:rPr>
        <w:t>”</w:t>
      </w:r>
      <w:r>
        <w:t>注</w:t>
      </w:r>
    </w:p>
    <w:p w14:paraId="53FCE070">
      <w:r>
        <w:rPr>
          <w:rFonts w:hint="eastAsia" w:eastAsia="宋体"/>
          <w:lang w:eastAsia="zh-CN"/>
        </w:rPr>
        <w:t>“</w:t>
      </w:r>
      <w:r>
        <w:t>圈，屈木所爲。</w:t>
      </w:r>
      <w:r>
        <w:rPr>
          <w:rFonts w:hint="eastAsia" w:eastAsia="宋体"/>
          <w:lang w:eastAsia="zh-CN"/>
        </w:rPr>
        <w:t>”</w:t>
      </w:r>
      <w:r>
        <w:t>與</w:t>
      </w:r>
      <w:r>
        <w:rPr>
          <w:rFonts w:hint="eastAsia" w:eastAsia="宋体"/>
          <w:lang w:eastAsia="zh-CN"/>
        </w:rPr>
        <w:t>“</w:t>
      </w:r>
      <w:r>
        <w:t>棬</w:t>
      </w:r>
      <w:r>
        <w:rPr>
          <w:rFonts w:hint="eastAsia" w:eastAsia="宋体"/>
          <w:lang w:eastAsia="zh-CN"/>
        </w:rPr>
        <w:t>”</w:t>
      </w:r>
      <w:r>
        <w:t>同</w:t>
      </w:r>
    </w:p>
    <w:p w14:paraId="11E2C338">
      <w:r>
        <w:t>萷</w:t>
      </w:r>
    </w:p>
    <w:p w14:paraId="4DB0C144">
      <w:r>
        <w:rPr>
          <w:rFonts w:hint="eastAsia" w:eastAsia="宋体"/>
          <w:lang w:eastAsia="zh-CN"/>
        </w:rPr>
        <w:t>《</w:t>
      </w:r>
      <w:r>
        <w:t>左傳</w:t>
      </w:r>
      <w:r>
        <w:rPr>
          <w:rFonts w:hint="eastAsia" w:eastAsia="宋体"/>
          <w:lang w:eastAsia="zh-CN"/>
        </w:rPr>
        <w:t>•</w:t>
      </w:r>
      <w:r>
        <w:t>襄二十九年</w:t>
      </w:r>
      <w:r>
        <w:rPr>
          <w:rFonts w:hint="eastAsia" w:eastAsia="宋体"/>
          <w:lang w:eastAsia="zh-CN"/>
        </w:rPr>
        <w:t>》</w:t>
      </w:r>
      <w:r>
        <w:t>：</w:t>
      </w:r>
      <w:r>
        <w:rPr>
          <w:rFonts w:hint="eastAsia" w:eastAsia="宋体"/>
          <w:lang w:eastAsia="zh-CN"/>
        </w:rPr>
        <w:t>“</w:t>
      </w:r>
      <w:r>
        <w:t>見舞</w:t>
      </w:r>
      <w:r>
        <w:rPr>
          <w:rFonts w:hint="eastAsia" w:eastAsia="宋体"/>
          <w:lang w:eastAsia="zh-CN"/>
        </w:rPr>
        <w:t>《</w:t>
      </w:r>
      <w:r>
        <w:t>韶箾</w:t>
      </w:r>
      <w:r>
        <w:rPr>
          <w:rFonts w:hint="eastAsia" w:eastAsia="宋体"/>
          <w:lang w:eastAsia="zh-CN"/>
        </w:rPr>
        <w:t>》</w:t>
      </w:r>
      <w:r>
        <w:t>者。</w:t>
      </w:r>
      <w:r>
        <w:rPr>
          <w:rFonts w:hint="eastAsia" w:eastAsia="宋体"/>
          <w:lang w:eastAsia="zh-CN"/>
        </w:rPr>
        <w:t>”</w:t>
      </w:r>
      <w:r>
        <w:t>釋文：</w:t>
      </w:r>
      <w:r>
        <w:rPr>
          <w:rFonts w:hint="eastAsia" w:eastAsia="宋体"/>
          <w:lang w:eastAsia="zh-CN"/>
        </w:rPr>
        <w:t>“</w:t>
      </w:r>
      <w:r>
        <w:t>箾音簫。</w:t>
      </w:r>
      <w:r>
        <w:rPr>
          <w:rFonts w:hint="eastAsia" w:eastAsia="宋体"/>
          <w:lang w:eastAsia="zh-CN"/>
        </w:rPr>
        <w:t>”</w:t>
      </w:r>
      <w:r>
        <w:t>正義：</w:t>
      </w:r>
      <w:r>
        <w:rPr>
          <w:rFonts w:hint="eastAsia" w:eastAsia="宋体"/>
          <w:lang w:eastAsia="zh-CN"/>
        </w:rPr>
        <w:t>“</w:t>
      </w:r>
      <w:r>
        <w:t>箾即簫也。</w:t>
      </w:r>
      <w:r>
        <w:rPr>
          <w:rFonts w:hint="eastAsia" w:eastAsia="宋体"/>
          <w:lang w:eastAsia="zh-CN"/>
        </w:rPr>
        <w:t>《</w:t>
      </w:r>
      <w:r>
        <w:t>尚</w:t>
      </w:r>
    </w:p>
    <w:p w14:paraId="050BC01A">
      <w:r>
        <w:t>書</w:t>
      </w:r>
      <w:r>
        <w:rPr>
          <w:rFonts w:hint="eastAsia" w:eastAsia="宋体"/>
          <w:lang w:eastAsia="zh-CN"/>
        </w:rPr>
        <w:t>》</w:t>
      </w:r>
      <w:r>
        <w:t>曰</w:t>
      </w:r>
      <w:r>
        <w:rPr>
          <w:rFonts w:hint="eastAsia" w:eastAsia="宋体"/>
          <w:lang w:eastAsia="zh-CN"/>
        </w:rPr>
        <w:t>‘《</w:t>
      </w:r>
      <w:r>
        <w:t>簫韶</w:t>
      </w:r>
      <w:r>
        <w:rPr>
          <w:rFonts w:hint="eastAsia" w:eastAsia="宋体"/>
          <w:lang w:eastAsia="zh-CN"/>
        </w:rPr>
        <w:t>》</w:t>
      </w:r>
      <w:r>
        <w:t>九成</w:t>
      </w:r>
      <w:r>
        <w:rPr>
          <w:rFonts w:hint="eastAsia" w:eastAsia="宋体"/>
          <w:lang w:eastAsia="zh-CN"/>
        </w:rPr>
        <w:t>’</w:t>
      </w:r>
      <w:r>
        <w:t>，此云</w:t>
      </w:r>
      <w:r>
        <w:rPr>
          <w:rFonts w:hint="eastAsia" w:eastAsia="宋体"/>
          <w:lang w:eastAsia="zh-CN"/>
        </w:rPr>
        <w:t>《</w:t>
      </w:r>
      <w:r>
        <w:t>韶箾</w:t>
      </w:r>
      <w:r>
        <w:rPr>
          <w:rFonts w:hint="eastAsia" w:eastAsia="宋体"/>
          <w:lang w:eastAsia="zh-CN"/>
        </w:rPr>
        <w:t>》</w:t>
      </w:r>
      <w:r>
        <w:t>，即彼</w:t>
      </w:r>
      <w:r>
        <w:rPr>
          <w:rFonts w:hint="eastAsia" w:eastAsia="宋体"/>
          <w:lang w:eastAsia="zh-CN"/>
        </w:rPr>
        <w:t>《</w:t>
      </w:r>
      <w:r>
        <w:t>簫韶</w:t>
      </w:r>
      <w:r>
        <w:rPr>
          <w:rFonts w:hint="eastAsia" w:eastAsia="宋体"/>
          <w:lang w:eastAsia="zh-CN"/>
        </w:rPr>
        <w:t>》</w:t>
      </w:r>
      <w:r>
        <w:t>是也。</w:t>
      </w:r>
      <w:r>
        <w:rPr>
          <w:rFonts w:hint="eastAsia" w:eastAsia="宋体"/>
          <w:lang w:eastAsia="zh-CN"/>
        </w:rPr>
        <w:t>”</w:t>
      </w:r>
      <w:r>
        <w:t>蓋</w:t>
      </w:r>
      <w:r>
        <w:rPr>
          <w:rFonts w:hint="eastAsia" w:eastAsia="宋体"/>
          <w:lang w:eastAsia="zh-CN"/>
        </w:rPr>
        <w:t>《</w:t>
      </w:r>
      <w:r>
        <w:t>韶</w:t>
      </w:r>
      <w:r>
        <w:rPr>
          <w:rFonts w:hint="eastAsia" w:eastAsia="宋体"/>
          <w:lang w:eastAsia="zh-CN"/>
        </w:rPr>
        <w:t>》</w:t>
      </w:r>
      <w:r>
        <w:t>樂兼簫爲名，簫字或上或</w:t>
      </w:r>
    </w:p>
    <w:p w14:paraId="2C522492">
      <w:r>
        <w:t>下耳。</w:t>
      </w:r>
    </w:p>
    <w:p w14:paraId="3AFB8293">
      <w:r>
        <w:t>【第365页】</w:t>
      </w:r>
    </w:p>
    <w:p w14:paraId="72310077">
      <w:r>
        <w:t>簫</w:t>
      </w:r>
    </w:p>
    <w:p w14:paraId="3CB331BA">
      <w:r>
        <w:rPr>
          <w:rFonts w:hint="eastAsia" w:eastAsia="宋体"/>
          <w:lang w:eastAsia="zh-CN"/>
        </w:rPr>
        <w:t>《</w:t>
      </w:r>
      <w:r>
        <w:t>玉篇</w:t>
      </w:r>
      <w:r>
        <w:rPr>
          <w:rFonts w:hint="eastAsia" w:eastAsia="宋体"/>
          <w:lang w:eastAsia="zh-CN"/>
        </w:rPr>
        <w:t>》</w:t>
      </w:r>
      <w:r>
        <w:t>：</w:t>
      </w:r>
      <w:r>
        <w:rPr>
          <w:rFonts w:hint="eastAsia" w:eastAsia="宋体"/>
          <w:lang w:eastAsia="zh-CN"/>
        </w:rPr>
        <w:t>“</w:t>
      </w:r>
      <w:r>
        <w:t>弓弭頭謂之彇。</w:t>
      </w:r>
      <w:r>
        <w:rPr>
          <w:rFonts w:hint="eastAsia" w:eastAsia="宋体"/>
          <w:lang w:eastAsia="zh-CN"/>
        </w:rPr>
        <w:t>”《</w:t>
      </w:r>
      <w:r>
        <w:t>禮記</w:t>
      </w:r>
      <w:r>
        <w:rPr>
          <w:rFonts w:hint="eastAsia" w:eastAsia="宋体"/>
          <w:lang w:eastAsia="zh-CN"/>
        </w:rPr>
        <w:t>•</w:t>
      </w:r>
      <w:r>
        <w:t>曲禮</w:t>
      </w:r>
      <w:r>
        <w:rPr>
          <w:rFonts w:hint="eastAsia" w:eastAsia="宋体"/>
          <w:lang w:eastAsia="zh-CN"/>
        </w:rPr>
        <w:t>》</w:t>
      </w:r>
      <w:r>
        <w:t>：</w:t>
      </w:r>
      <w:r>
        <w:rPr>
          <w:rFonts w:hint="eastAsia" w:eastAsia="宋体"/>
          <w:lang w:eastAsia="zh-CN"/>
        </w:rPr>
        <w:t>“</w:t>
      </w:r>
      <w:r>
        <w:t>凡遺人弓者，右手執簫。</w:t>
      </w:r>
      <w:r>
        <w:rPr>
          <w:rFonts w:hint="eastAsia" w:eastAsia="宋体"/>
          <w:lang w:eastAsia="zh-CN"/>
        </w:rPr>
        <w:t>”</w:t>
      </w:r>
      <w:r>
        <w:t>注：</w:t>
      </w:r>
      <w:r>
        <w:rPr>
          <w:rFonts w:hint="eastAsia" w:eastAsia="宋体"/>
          <w:lang w:eastAsia="zh-CN"/>
        </w:rPr>
        <w:t>“</w:t>
      </w:r>
      <w:r>
        <w:t>簫＄弭頭</w:t>
      </w:r>
    </w:p>
    <w:p w14:paraId="2579BC10">
      <w:r>
        <w:t>也。</w:t>
      </w:r>
      <w:r>
        <w:rPr>
          <w:rFonts w:hint="eastAsia" w:eastAsia="宋体"/>
          <w:lang w:eastAsia="zh-CN"/>
        </w:rPr>
        <w:t>”</w:t>
      </w:r>
      <w:r>
        <w:t>與</w:t>
      </w:r>
      <w:r>
        <w:rPr>
          <w:rFonts w:hint="eastAsia" w:eastAsia="宋体"/>
          <w:lang w:eastAsia="zh-CN"/>
        </w:rPr>
        <w:t>“</w:t>
      </w:r>
      <w:r>
        <w:t>彇</w:t>
      </w:r>
      <w:r>
        <w:rPr>
          <w:rFonts w:hint="eastAsia" w:eastAsia="宋体"/>
          <w:lang w:eastAsia="zh-CN"/>
        </w:rPr>
        <w:t>”</w:t>
      </w:r>
      <w:r>
        <w:t>同。</w:t>
      </w:r>
    </w:p>
    <w:p w14:paraId="2EA9D440">
      <w:r>
        <w:t>窕</w:t>
      </w:r>
    </w:p>
    <w:p w14:paraId="7FD465D0">
      <w:r>
        <w:rPr>
          <w:rFonts w:hint="eastAsia" w:eastAsia="宋体"/>
          <w:lang w:eastAsia="zh-CN"/>
        </w:rPr>
        <w:t>《</w:t>
      </w:r>
      <w:r>
        <w:t>廣韻</w:t>
      </w:r>
      <w:r>
        <w:rPr>
          <w:rFonts w:hint="eastAsia" w:eastAsia="宋体"/>
          <w:lang w:eastAsia="zh-CN"/>
        </w:rPr>
        <w:t>》</w:t>
      </w:r>
      <w:r>
        <w:t>：</w:t>
      </w:r>
      <w:r>
        <w:rPr>
          <w:rFonts w:hint="eastAsia" w:eastAsia="宋体"/>
          <w:lang w:eastAsia="zh-CN"/>
        </w:rPr>
        <w:t>“</w:t>
      </w:r>
      <w:r>
        <w:t>佻，輕佻。</w:t>
      </w:r>
      <w:r>
        <w:rPr>
          <w:rFonts w:hint="eastAsia" w:eastAsia="宋体"/>
          <w:lang w:eastAsia="zh-CN"/>
        </w:rPr>
        <w:t>”《</w:t>
      </w:r>
      <w:r>
        <w:t>左傳</w:t>
      </w:r>
      <w:r>
        <w:rPr>
          <w:rFonts w:hint="eastAsia" w:eastAsia="宋体"/>
          <w:lang w:eastAsia="zh-CN"/>
        </w:rPr>
        <w:t>•</w:t>
      </w:r>
      <w:r>
        <w:t>成十六年</w:t>
      </w:r>
      <w:r>
        <w:rPr>
          <w:rFonts w:hint="eastAsia" w:eastAsia="宋体"/>
          <w:lang w:eastAsia="zh-CN"/>
        </w:rPr>
        <w:t>》</w:t>
      </w:r>
      <w:r>
        <w:t>：</w:t>
      </w:r>
      <w:r>
        <w:rPr>
          <w:rFonts w:hint="eastAsia" w:eastAsia="宋体"/>
          <w:lang w:eastAsia="zh-CN"/>
        </w:rPr>
        <w:t>“</w:t>
      </w:r>
      <w:r>
        <w:t>楚師輕窕。</w:t>
      </w:r>
      <w:r>
        <w:rPr>
          <w:rFonts w:hint="eastAsia" w:eastAsia="宋体"/>
          <w:lang w:eastAsia="zh-CN"/>
        </w:rPr>
        <w:t>”</w:t>
      </w:r>
      <w:r>
        <w:t>與</w:t>
      </w:r>
      <w:r>
        <w:rPr>
          <w:rFonts w:hint="eastAsia" w:eastAsia="宋体"/>
          <w:lang w:eastAsia="zh-CN"/>
        </w:rPr>
        <w:t>“</w:t>
      </w:r>
      <w:r>
        <w:t>佻</w:t>
      </w:r>
      <w:r>
        <w:rPr>
          <w:rFonts w:hint="eastAsia" w:eastAsia="宋体"/>
          <w:lang w:eastAsia="zh-CN"/>
        </w:rPr>
        <w:t>”</w:t>
      </w:r>
      <w:r>
        <w:t>同</w:t>
      </w:r>
    </w:p>
    <w:p w14:paraId="4B4F9584">
      <w:r>
        <w:t>雕</w:t>
      </w:r>
    </w:p>
    <w:p w14:paraId="189B3260">
      <w:r>
        <w:rPr>
          <w:rFonts w:hint="eastAsia" w:eastAsia="宋体"/>
          <w:lang w:eastAsia="zh-CN"/>
        </w:rPr>
        <w:t>《</w:t>
      </w:r>
      <w:r>
        <w:t>説文</w:t>
      </w:r>
      <w:r>
        <w:rPr>
          <w:rFonts w:hint="eastAsia" w:eastAsia="宋体"/>
          <w:lang w:eastAsia="zh-CN"/>
        </w:rPr>
        <w:t>》</w:t>
      </w:r>
      <w:r>
        <w:t>：</w:t>
      </w:r>
      <w:r>
        <w:rPr>
          <w:rFonts w:hint="eastAsia" w:eastAsia="宋体"/>
          <w:lang w:eastAsia="zh-CN"/>
        </w:rPr>
        <w:t>“</w:t>
      </w:r>
      <w:r>
        <w:t>琱，治玉也。</w:t>
      </w:r>
      <w:r>
        <w:rPr>
          <w:rFonts w:hint="eastAsia" w:eastAsia="宋体"/>
          <w:lang w:eastAsia="zh-CN"/>
        </w:rPr>
        <w:t>”《</w:t>
      </w:r>
      <w:r>
        <w:t>孟子</w:t>
      </w:r>
      <w:r>
        <w:rPr>
          <w:rFonts w:hint="eastAsia" w:eastAsia="宋体"/>
          <w:lang w:eastAsia="zh-CN"/>
        </w:rPr>
        <w:t>》</w:t>
      </w:r>
      <w:r>
        <w:t>：</w:t>
      </w:r>
      <w:r>
        <w:rPr>
          <w:rFonts w:hint="eastAsia" w:eastAsia="宋体"/>
          <w:lang w:eastAsia="zh-CN"/>
        </w:rPr>
        <w:t>“</w:t>
      </w:r>
      <w:r>
        <w:t>必使玉人雕琢之。</w:t>
      </w:r>
      <w:r>
        <w:rPr>
          <w:rFonts w:hint="eastAsia" w:eastAsia="宋体"/>
          <w:lang w:eastAsia="zh-CN"/>
        </w:rPr>
        <w:t>”</w:t>
      </w:r>
      <w:r>
        <w:t>與</w:t>
      </w:r>
      <w:r>
        <w:rPr>
          <w:rFonts w:hint="eastAsia" w:eastAsia="宋体"/>
          <w:lang w:eastAsia="zh-CN"/>
        </w:rPr>
        <w:t>“</w:t>
      </w:r>
      <w:r>
        <w:t>琱</w:t>
      </w:r>
      <w:r>
        <w:rPr>
          <w:rFonts w:hint="eastAsia" w:eastAsia="宋体"/>
          <w:lang w:eastAsia="zh-CN"/>
        </w:rPr>
        <w:t>”</w:t>
      </w:r>
      <w:r>
        <w:t>同</w:t>
      </w:r>
    </w:p>
    <w:p w14:paraId="44209F7F">
      <w:r>
        <w:t>敦</w:t>
      </w:r>
    </w:p>
    <w:p w14:paraId="5D74E847">
      <w:r>
        <w:rPr>
          <w:rFonts w:hint="eastAsia" w:eastAsia="宋体"/>
          <w:lang w:eastAsia="zh-CN"/>
        </w:rPr>
        <w:t>《</w:t>
      </w:r>
      <w:r>
        <w:t>詩。有客</w:t>
      </w:r>
      <w:r>
        <w:rPr>
          <w:rFonts w:hint="eastAsia" w:eastAsia="宋体"/>
          <w:lang w:eastAsia="zh-CN"/>
        </w:rPr>
        <w:t>》“</w:t>
      </w:r>
      <w:r>
        <w:t>敦琢其旅。</w:t>
      </w:r>
      <w:r>
        <w:rPr>
          <w:rFonts w:hint="eastAsia" w:eastAsia="宋体"/>
          <w:lang w:eastAsia="zh-CN"/>
        </w:rPr>
        <w:t>”</w:t>
      </w:r>
      <w:r>
        <w:t>釋文</w:t>
      </w:r>
      <w:r>
        <w:rPr>
          <w:rFonts w:hint="eastAsia" w:eastAsia="宋体"/>
          <w:lang w:eastAsia="zh-CN"/>
        </w:rPr>
        <w:t>“</w:t>
      </w:r>
      <w:r>
        <w:t>敦，都回反。徐又音雕。</w:t>
      </w:r>
      <w:r>
        <w:rPr>
          <w:rFonts w:hint="eastAsia" w:eastAsia="宋体"/>
          <w:lang w:eastAsia="zh-CN"/>
        </w:rPr>
        <w:t>”</w:t>
      </w:r>
      <w:r>
        <w:t>正義：</w:t>
      </w:r>
      <w:r>
        <w:rPr>
          <w:rFonts w:hint="eastAsia" w:eastAsia="宋体"/>
          <w:lang w:eastAsia="zh-CN"/>
        </w:rPr>
        <w:t>“</w:t>
      </w:r>
      <w:r>
        <w:t>言選擇從者如</w:t>
      </w:r>
    </w:p>
    <w:p w14:paraId="2B18F66B">
      <w:r>
        <w:t>敦琢玉然。</w:t>
      </w:r>
      <w:r>
        <w:rPr>
          <w:rFonts w:hint="eastAsia" w:eastAsia="宋体"/>
          <w:lang w:eastAsia="zh-CN"/>
        </w:rPr>
        <w:t>”</w:t>
      </w:r>
      <w:r>
        <w:t>與</w:t>
      </w:r>
      <w:r>
        <w:rPr>
          <w:rFonts w:hint="eastAsia" w:eastAsia="宋体"/>
          <w:lang w:eastAsia="zh-CN"/>
        </w:rPr>
        <w:t>“</w:t>
      </w:r>
      <w:r>
        <w:t>琱</w:t>
      </w:r>
      <w:r>
        <w:rPr>
          <w:rFonts w:hint="eastAsia" w:eastAsia="宋体"/>
          <w:lang w:eastAsia="zh-CN"/>
        </w:rPr>
        <w:t>”</w:t>
      </w:r>
      <w:r>
        <w:t>同</w:t>
      </w:r>
    </w:p>
    <w:p w14:paraId="45C27192">
      <w:r>
        <w:t>【第366页】</w:t>
      </w:r>
    </w:p>
    <w:p w14:paraId="0D3F8CA8">
      <w:r>
        <w:t>雕</w:t>
      </w:r>
    </w:p>
    <w:p w14:paraId="644B0FD5">
      <w:r>
        <w:rPr>
          <w:rFonts w:hint="eastAsia" w:eastAsia="宋体"/>
          <w:lang w:eastAsia="zh-CN"/>
        </w:rPr>
        <w:t>《</w:t>
      </w:r>
      <w:r>
        <w:t>廣韻</w:t>
      </w:r>
      <w:r>
        <w:rPr>
          <w:rFonts w:hint="eastAsia" w:eastAsia="宋体"/>
          <w:lang w:eastAsia="zh-CN"/>
        </w:rPr>
        <w:t>》</w:t>
      </w:r>
      <w:r>
        <w:t>：</w:t>
      </w:r>
      <w:r>
        <w:rPr>
          <w:rFonts w:hint="eastAsia" w:eastAsia="宋体"/>
          <w:lang w:eastAsia="zh-CN"/>
        </w:rPr>
        <w:t>“</w:t>
      </w:r>
      <w:r>
        <w:t>雕，雕刻。</w:t>
      </w:r>
      <w:r>
        <w:rPr>
          <w:rFonts w:hint="eastAsia" w:eastAsia="宋体"/>
          <w:lang w:eastAsia="zh-CN"/>
        </w:rPr>
        <w:t>”《</w:t>
      </w:r>
      <w:r>
        <w:t>禮記。王制</w:t>
      </w:r>
      <w:r>
        <w:rPr>
          <w:rFonts w:hint="eastAsia" w:eastAsia="宋体"/>
          <w:lang w:eastAsia="zh-CN"/>
        </w:rPr>
        <w:t>》</w:t>
      </w:r>
      <w:r>
        <w:t>：、</w:t>
      </w:r>
      <w:r>
        <w:rPr>
          <w:rFonts w:hint="eastAsia" w:eastAsia="宋体"/>
          <w:lang w:eastAsia="zh-CN"/>
        </w:rPr>
        <w:t>“</w:t>
      </w:r>
      <w:r>
        <w:t>雕題、交趾。</w:t>
      </w:r>
      <w:r>
        <w:rPr>
          <w:rFonts w:hint="eastAsia" w:eastAsia="宋体"/>
          <w:lang w:eastAsia="zh-CN"/>
        </w:rPr>
        <w:t>”</w:t>
      </w:r>
      <w:r>
        <w:t>注：</w:t>
      </w:r>
      <w:r>
        <w:rPr>
          <w:rFonts w:hint="eastAsia" w:eastAsia="宋体"/>
          <w:lang w:eastAsia="zh-CN"/>
        </w:rPr>
        <w:t>“</w:t>
      </w:r>
      <w:r>
        <w:t>雕題謂刻其肌，以丹青涅</w:t>
      </w:r>
    </w:p>
    <w:p w14:paraId="4CE71CB7">
      <w:r>
        <w:t>之。</w:t>
      </w:r>
      <w:r>
        <w:rPr>
          <w:rFonts w:hint="eastAsia" w:eastAsia="宋体"/>
          <w:lang w:eastAsia="zh-CN"/>
        </w:rPr>
        <w:t>”</w:t>
      </w:r>
      <w:r>
        <w:t>與</w:t>
      </w:r>
      <w:r>
        <w:rPr>
          <w:rFonts w:hint="eastAsia" w:eastAsia="宋体"/>
          <w:lang w:eastAsia="zh-CN"/>
        </w:rPr>
        <w:t>“</w:t>
      </w:r>
      <w:r>
        <w:t>雕</w:t>
      </w:r>
      <w:r>
        <w:rPr>
          <w:rFonts w:hint="eastAsia" w:eastAsia="宋体"/>
          <w:lang w:eastAsia="zh-CN"/>
        </w:rPr>
        <w:t>”</w:t>
      </w:r>
      <w:r>
        <w:t>同。</w:t>
      </w:r>
    </w:p>
    <w:p w14:paraId="492AB3EE">
      <w:r>
        <w:t>雕</w:t>
      </w:r>
    </w:p>
    <w:p w14:paraId="4B53B4BB">
      <w:r>
        <w:rPr>
          <w:rFonts w:hint="eastAsia" w:eastAsia="宋体"/>
          <w:lang w:eastAsia="zh-CN"/>
        </w:rPr>
        <w:t>《</w:t>
      </w:r>
      <w:r>
        <w:t>説文</w:t>
      </w:r>
      <w:r>
        <w:rPr>
          <w:rFonts w:hint="eastAsia" w:eastAsia="宋体"/>
          <w:lang w:eastAsia="zh-CN"/>
        </w:rPr>
        <w:t>》</w:t>
      </w:r>
      <w:r>
        <w:t>：</w:t>
      </w:r>
      <w:r>
        <w:rPr>
          <w:rFonts w:hint="eastAsia" w:eastAsia="宋体"/>
          <w:lang w:eastAsia="zh-CN"/>
        </w:rPr>
        <w:t>“</w:t>
      </w:r>
      <w:r>
        <w:t>凋，半傷也。</w:t>
      </w:r>
      <w:r>
        <w:rPr>
          <w:rFonts w:hint="eastAsia" w:eastAsia="宋体"/>
          <w:lang w:eastAsia="zh-CN"/>
        </w:rPr>
        <w:t>”《</w:t>
      </w:r>
      <w:r>
        <w:t>論語</w:t>
      </w:r>
      <w:r>
        <w:rPr>
          <w:rFonts w:hint="eastAsia" w:eastAsia="宋体"/>
          <w:lang w:eastAsia="zh-CN"/>
        </w:rPr>
        <w:t>》</w:t>
      </w:r>
      <w:r>
        <w:t>：</w:t>
      </w:r>
      <w:r>
        <w:rPr>
          <w:rFonts w:hint="eastAsia" w:eastAsia="宋体"/>
          <w:lang w:eastAsia="zh-CN"/>
        </w:rPr>
        <w:t>“</w:t>
      </w:r>
      <w:r>
        <w:t>然後知松柏之後雕也。</w:t>
      </w:r>
      <w:r>
        <w:rPr>
          <w:rFonts w:hint="eastAsia" w:eastAsia="宋体"/>
          <w:lang w:eastAsia="zh-CN"/>
        </w:rPr>
        <w:t>”</w:t>
      </w:r>
      <w:r>
        <w:t>與</w:t>
      </w:r>
      <w:r>
        <w:rPr>
          <w:rFonts w:hint="eastAsia" w:eastAsia="宋体"/>
          <w:lang w:eastAsia="zh-CN"/>
        </w:rPr>
        <w:t>“</w:t>
      </w:r>
      <w:r>
        <w:t>凋</w:t>
      </w:r>
      <w:r>
        <w:rPr>
          <w:rFonts w:hint="eastAsia" w:eastAsia="宋体"/>
          <w:lang w:eastAsia="zh-CN"/>
        </w:rPr>
        <w:t>”</w:t>
      </w:r>
      <w:r>
        <w:t>同</w:t>
      </w:r>
    </w:p>
    <w:p w14:paraId="068D50F5">
      <w:r>
        <w:t>繡</w:t>
      </w:r>
    </w:p>
    <w:p w14:paraId="35EFAC32">
      <w:r>
        <w:rPr>
          <w:rFonts w:hint="eastAsia" w:eastAsia="宋体"/>
          <w:lang w:eastAsia="zh-CN"/>
        </w:rPr>
        <w:t>《</w:t>
      </w:r>
      <w:r>
        <w:t>集韻</w:t>
      </w:r>
      <w:r>
        <w:rPr>
          <w:rFonts w:hint="eastAsia" w:eastAsia="宋体"/>
          <w:lang w:eastAsia="zh-CN"/>
        </w:rPr>
        <w:t>》</w:t>
      </w:r>
      <w:r>
        <w:t>：</w:t>
      </w:r>
      <w:r>
        <w:rPr>
          <w:rFonts w:hint="eastAsia" w:eastAsia="宋体"/>
          <w:lang w:eastAsia="zh-CN"/>
        </w:rPr>
        <w:t>“</w:t>
      </w:r>
      <w:r>
        <w:t>綃，綺屬。</w:t>
      </w:r>
      <w:r>
        <w:rPr>
          <w:rFonts w:hint="eastAsia" w:eastAsia="宋体"/>
          <w:lang w:eastAsia="zh-CN"/>
        </w:rPr>
        <w:t>”《</w:t>
      </w:r>
      <w:r>
        <w:t>詩</w:t>
      </w:r>
      <w:r>
        <w:rPr>
          <w:rFonts w:hint="eastAsia" w:eastAsia="宋体"/>
          <w:lang w:eastAsia="zh-CN"/>
        </w:rPr>
        <w:t>•</w:t>
      </w:r>
      <w:r>
        <w:t>揚之水</w:t>
      </w:r>
      <w:r>
        <w:rPr>
          <w:rFonts w:hint="eastAsia" w:eastAsia="宋体"/>
          <w:lang w:eastAsia="zh-CN"/>
        </w:rPr>
        <w:t>》</w:t>
      </w:r>
      <w:r>
        <w:t>二章：</w:t>
      </w:r>
      <w:r>
        <w:rPr>
          <w:rFonts w:hint="eastAsia" w:eastAsia="宋体"/>
          <w:lang w:eastAsia="zh-CN"/>
        </w:rPr>
        <w:t>“</w:t>
      </w:r>
      <w:r>
        <w:t>素衣朱繡。</w:t>
      </w:r>
      <w:r>
        <w:rPr>
          <w:rFonts w:hint="eastAsia" w:eastAsia="宋体"/>
          <w:lang w:eastAsia="zh-CN"/>
        </w:rPr>
        <w:t>”</w:t>
      </w:r>
      <w:r>
        <w:t>箋：</w:t>
      </w:r>
      <w:r>
        <w:rPr>
          <w:rFonts w:hint="eastAsia" w:eastAsia="宋体"/>
          <w:lang w:eastAsia="zh-CN"/>
        </w:rPr>
        <w:t>“</w:t>
      </w:r>
      <w:r>
        <w:t>繡當爲綃。</w:t>
      </w:r>
      <w:r>
        <w:rPr>
          <w:rFonts w:hint="eastAsia" w:eastAsia="宋体"/>
          <w:lang w:eastAsia="zh-CN"/>
        </w:rPr>
        <w:t>”</w:t>
      </w:r>
      <w:r>
        <w:t>正義：</w:t>
      </w:r>
      <w:r>
        <w:rPr>
          <w:rFonts w:hint="eastAsia" w:eastAsia="宋体"/>
          <w:lang w:eastAsia="zh-CN"/>
        </w:rPr>
        <w:t>“</w:t>
      </w:r>
      <w:r>
        <w:t>綃</w:t>
      </w:r>
    </w:p>
    <w:p w14:paraId="7C7AC948">
      <w:r>
        <w:t>是繒綺别名。</w:t>
      </w:r>
      <w:r>
        <w:rPr>
          <w:rFonts w:hint="eastAsia" w:eastAsia="宋体"/>
          <w:lang w:eastAsia="zh-CN"/>
        </w:rPr>
        <w:t>”《</w:t>
      </w:r>
      <w:r>
        <w:t>禮記</w:t>
      </w:r>
      <w:r>
        <w:rPr>
          <w:rFonts w:hint="eastAsia" w:eastAsia="宋体"/>
          <w:lang w:eastAsia="zh-CN"/>
        </w:rPr>
        <w:t>•</w:t>
      </w:r>
      <w:r>
        <w:t>郊特牲</w:t>
      </w:r>
      <w:r>
        <w:rPr>
          <w:rFonts w:hint="eastAsia" w:eastAsia="宋体"/>
          <w:lang w:eastAsia="zh-CN"/>
        </w:rPr>
        <w:t>》</w:t>
      </w:r>
      <w:r>
        <w:t>：</w:t>
      </w:r>
      <w:r>
        <w:rPr>
          <w:rFonts w:hint="eastAsia" w:eastAsia="宋体"/>
          <w:lang w:eastAsia="zh-CN"/>
        </w:rPr>
        <w:t>“</w:t>
      </w:r>
      <w:r>
        <w:t>繡黼丹朱中衣。</w:t>
      </w:r>
      <w:r>
        <w:rPr>
          <w:rFonts w:hint="eastAsia" w:eastAsia="宋体"/>
          <w:lang w:eastAsia="zh-CN"/>
        </w:rPr>
        <w:t>”</w:t>
      </w:r>
      <w:r>
        <w:t>注：</w:t>
      </w:r>
      <w:r>
        <w:rPr>
          <w:rFonts w:hint="eastAsia" w:eastAsia="宋体"/>
          <w:lang w:eastAsia="zh-CN"/>
        </w:rPr>
        <w:t>“</w:t>
      </w:r>
      <w:r>
        <w:t>繡讀爲綃，繒名也。</w:t>
      </w:r>
      <w:r>
        <w:rPr>
          <w:rFonts w:hint="eastAsia" w:eastAsia="宋体"/>
          <w:lang w:eastAsia="zh-CN"/>
        </w:rPr>
        <w:t>”</w:t>
      </w:r>
      <w:r>
        <w:t>竝與</w:t>
      </w:r>
    </w:p>
    <w:p w14:paraId="348716F5">
      <w:r>
        <w:rPr>
          <w:rFonts w:hint="eastAsia" w:eastAsia="宋体"/>
          <w:lang w:eastAsia="zh-CN"/>
        </w:rPr>
        <w:t>“</w:t>
      </w:r>
      <w:r>
        <w:t>綃</w:t>
      </w:r>
      <w:r>
        <w:rPr>
          <w:rFonts w:hint="eastAsia" w:eastAsia="宋体"/>
          <w:lang w:eastAsia="zh-CN"/>
        </w:rPr>
        <w:t>”</w:t>
      </w:r>
      <w:r>
        <w:t>同。</w:t>
      </w:r>
    </w:p>
    <w:p w14:paraId="198EFCCC">
      <w:r>
        <w:t>宵</w:t>
      </w:r>
    </w:p>
    <w:p w14:paraId="07965163">
      <w:r>
        <w:rPr>
          <w:rFonts w:hint="eastAsia" w:eastAsia="宋体"/>
          <w:lang w:eastAsia="zh-CN"/>
        </w:rPr>
        <w:t>《</w:t>
      </w:r>
      <w:r>
        <w:t>儀禮。士昏禮</w:t>
      </w:r>
      <w:r>
        <w:rPr>
          <w:rFonts w:hint="eastAsia" w:eastAsia="宋体"/>
          <w:lang w:eastAsia="zh-CN"/>
        </w:rPr>
        <w:t>》</w:t>
      </w:r>
      <w:r>
        <w:t>：</w:t>
      </w:r>
      <w:r>
        <w:rPr>
          <w:rFonts w:hint="eastAsia" w:eastAsia="宋体"/>
          <w:lang w:eastAsia="zh-CN"/>
        </w:rPr>
        <w:t>“</w:t>
      </w:r>
      <w:r>
        <w:t>姆纚笄宵衣。</w:t>
      </w:r>
      <w:r>
        <w:rPr>
          <w:rFonts w:hint="eastAsia" w:eastAsia="宋体"/>
          <w:lang w:eastAsia="zh-CN"/>
        </w:rPr>
        <w:t>”</w:t>
      </w:r>
      <w:r>
        <w:t>注：</w:t>
      </w:r>
      <w:r>
        <w:rPr>
          <w:rFonts w:hint="eastAsia" w:eastAsia="宋体"/>
          <w:lang w:eastAsia="zh-CN"/>
        </w:rPr>
        <w:t>“</w:t>
      </w:r>
      <w:r>
        <w:t>宵讀爲</w:t>
      </w:r>
      <w:r>
        <w:rPr>
          <w:rFonts w:hint="eastAsia" w:eastAsia="宋体"/>
          <w:lang w:eastAsia="zh-CN"/>
        </w:rPr>
        <w:t>《</w:t>
      </w:r>
      <w:r>
        <w:t>詩</w:t>
      </w:r>
      <w:r>
        <w:rPr>
          <w:rFonts w:hint="eastAsia" w:eastAsia="宋体"/>
          <w:lang w:eastAsia="zh-CN"/>
        </w:rPr>
        <w:t>》‘</w:t>
      </w:r>
      <w:r>
        <w:t>素衣朱綃</w:t>
      </w:r>
      <w:r>
        <w:rPr>
          <w:rFonts w:hint="eastAsia" w:eastAsia="宋体"/>
          <w:lang w:eastAsia="zh-CN"/>
        </w:rPr>
        <w:t>’</w:t>
      </w:r>
      <w:r>
        <w:t>之綃。</w:t>
      </w:r>
      <w:r>
        <w:rPr>
          <w:rFonts w:hint="eastAsia" w:eastAsia="宋体"/>
          <w:lang w:eastAsia="zh-CN"/>
        </w:rPr>
        <w:t>《</w:t>
      </w:r>
      <w:r>
        <w:t>魯詩</w:t>
      </w:r>
      <w:r>
        <w:rPr>
          <w:rFonts w:hint="eastAsia" w:eastAsia="宋体"/>
          <w:lang w:eastAsia="zh-CN"/>
        </w:rPr>
        <w:t>》</w:t>
      </w:r>
      <w:r>
        <w:t>以綃爲</w:t>
      </w:r>
    </w:p>
    <w:p w14:paraId="69419A18">
      <w:r>
        <w:t>綺屬也。</w:t>
      </w:r>
      <w:r>
        <w:rPr>
          <w:rFonts w:hint="eastAsia" w:eastAsia="宋体"/>
          <w:lang w:eastAsia="zh-CN"/>
        </w:rPr>
        <w:t>”</w:t>
      </w:r>
      <w:r>
        <w:t>與</w:t>
      </w:r>
      <w:r>
        <w:rPr>
          <w:rFonts w:hint="eastAsia" w:eastAsia="宋体"/>
          <w:lang w:eastAsia="zh-CN"/>
        </w:rPr>
        <w:t>“</w:t>
      </w:r>
      <w:r>
        <w:t>綃</w:t>
      </w:r>
      <w:r>
        <w:rPr>
          <w:rFonts w:hint="eastAsia" w:eastAsia="宋体"/>
          <w:lang w:eastAsia="zh-CN"/>
        </w:rPr>
        <w:t>”</w:t>
      </w:r>
      <w:r>
        <w:t>同。</w:t>
      </w:r>
    </w:p>
    <w:p w14:paraId="4C725C22">
      <w:r>
        <w:t>【第367页】</w:t>
      </w:r>
    </w:p>
    <w:p w14:paraId="0822277E">
      <w:r>
        <w:t>消摇</w:t>
      </w:r>
    </w:p>
    <w:p w14:paraId="63FEAC7E">
      <w:r>
        <w:rPr>
          <w:rFonts w:hint="eastAsia" w:eastAsia="宋体"/>
          <w:lang w:eastAsia="zh-CN"/>
        </w:rPr>
        <w:t>《</w:t>
      </w:r>
      <w:r>
        <w:t>禮記。檀弓</w:t>
      </w:r>
      <w:r>
        <w:rPr>
          <w:rFonts w:hint="eastAsia" w:eastAsia="宋体"/>
          <w:lang w:eastAsia="zh-CN"/>
        </w:rPr>
        <w:t>》</w:t>
      </w:r>
      <w:r>
        <w:t>：</w:t>
      </w:r>
      <w:r>
        <w:rPr>
          <w:rFonts w:hint="eastAsia" w:eastAsia="宋体"/>
          <w:lang w:eastAsia="zh-CN"/>
        </w:rPr>
        <w:t>“</w:t>
      </w:r>
      <w:r>
        <w:t>消摇於門。</w:t>
      </w:r>
      <w:r>
        <w:rPr>
          <w:rFonts w:hint="eastAsia" w:eastAsia="宋体"/>
          <w:lang w:eastAsia="zh-CN"/>
        </w:rPr>
        <w:t>”</w:t>
      </w:r>
      <w:r>
        <w:t>正義：</w:t>
      </w:r>
      <w:r>
        <w:rPr>
          <w:rFonts w:hint="eastAsia" w:eastAsia="宋体"/>
          <w:lang w:eastAsia="zh-CN"/>
        </w:rPr>
        <w:t>“</w:t>
      </w:r>
      <w:r>
        <w:t>消摇，放蕩以自寬縱。</w:t>
      </w:r>
      <w:r>
        <w:rPr>
          <w:rFonts w:hint="eastAsia" w:eastAsia="宋体"/>
          <w:lang w:eastAsia="zh-CN"/>
        </w:rPr>
        <w:t>”</w:t>
      </w:r>
      <w:r>
        <w:t>與</w:t>
      </w:r>
      <w:r>
        <w:rPr>
          <w:rFonts w:hint="eastAsia" w:eastAsia="宋体"/>
          <w:lang w:eastAsia="zh-CN"/>
        </w:rPr>
        <w:t>“</w:t>
      </w:r>
      <w:r>
        <w:t>逍遥</w:t>
      </w:r>
      <w:r>
        <w:rPr>
          <w:rFonts w:hint="eastAsia" w:eastAsia="宋体"/>
          <w:lang w:eastAsia="zh-CN"/>
        </w:rPr>
        <w:t>”</w:t>
      </w:r>
      <w:r>
        <w:t>同</w:t>
      </w:r>
    </w:p>
    <w:p w14:paraId="5781DF0F">
      <w:r>
        <w:t>歇驕</w:t>
      </w:r>
    </w:p>
    <w:p w14:paraId="0AF988A9">
      <w:r>
        <w:rPr>
          <w:rFonts w:hint="eastAsia" w:eastAsia="宋体"/>
          <w:lang w:eastAsia="zh-CN"/>
        </w:rPr>
        <w:t>《</w:t>
      </w:r>
      <w:r>
        <w:t>爾雅。釋畜</w:t>
      </w:r>
      <w:r>
        <w:rPr>
          <w:rFonts w:hint="eastAsia" w:eastAsia="宋体"/>
          <w:lang w:eastAsia="zh-CN"/>
        </w:rPr>
        <w:t>》</w:t>
      </w:r>
      <w:r>
        <w:t>：</w:t>
      </w:r>
      <w:r>
        <w:rPr>
          <w:rFonts w:hint="eastAsia" w:eastAsia="宋体"/>
          <w:lang w:eastAsia="zh-CN"/>
        </w:rPr>
        <w:t>“</w:t>
      </w:r>
      <w:r>
        <w:t>短喙，猲獢。</w:t>
      </w:r>
      <w:r>
        <w:rPr>
          <w:rFonts w:hint="eastAsia" w:eastAsia="宋体"/>
          <w:lang w:eastAsia="zh-CN"/>
        </w:rPr>
        <w:t>”《</w:t>
      </w:r>
      <w:r>
        <w:t>詩</w:t>
      </w:r>
      <w:r>
        <w:rPr>
          <w:rFonts w:hint="eastAsia" w:eastAsia="宋体"/>
          <w:lang w:eastAsia="zh-CN"/>
        </w:rPr>
        <w:t>•</w:t>
      </w:r>
      <w:r>
        <w:t>駟驖</w:t>
      </w:r>
      <w:r>
        <w:rPr>
          <w:rFonts w:hint="eastAsia" w:eastAsia="宋体"/>
          <w:lang w:eastAsia="zh-CN"/>
        </w:rPr>
        <w:t>》</w:t>
      </w:r>
      <w:r>
        <w:t>三章：</w:t>
      </w:r>
      <w:r>
        <w:rPr>
          <w:rFonts w:hint="eastAsia" w:eastAsia="宋体"/>
          <w:lang w:eastAsia="zh-CN"/>
        </w:rPr>
        <w:t>“</w:t>
      </w:r>
      <w:r>
        <w:t>載獫歇驕。</w:t>
      </w:r>
      <w:r>
        <w:rPr>
          <w:rFonts w:hint="eastAsia" w:eastAsia="宋体"/>
          <w:lang w:eastAsia="zh-CN"/>
        </w:rPr>
        <w:t>”</w:t>
      </w:r>
      <w:r>
        <w:t>傳：</w:t>
      </w:r>
      <w:r>
        <w:rPr>
          <w:rFonts w:hint="eastAsia" w:eastAsia="宋体"/>
          <w:lang w:eastAsia="zh-CN"/>
        </w:rPr>
        <w:t>“</w:t>
      </w:r>
      <w:r>
        <w:t>歇驕，田犬也</w:t>
      </w:r>
    </w:p>
    <w:p w14:paraId="5233E741">
      <w:r>
        <w:t>短喙曰歇驕。</w:t>
      </w:r>
      <w:r>
        <w:rPr>
          <w:rFonts w:hint="eastAsia" w:eastAsia="宋体"/>
          <w:lang w:eastAsia="zh-CN"/>
        </w:rPr>
        <w:t>”</w:t>
      </w:r>
      <w:r>
        <w:t>與</w:t>
      </w:r>
      <w:r>
        <w:rPr>
          <w:rFonts w:hint="eastAsia" w:eastAsia="宋体"/>
          <w:lang w:eastAsia="zh-CN"/>
        </w:rPr>
        <w:t>“</w:t>
      </w:r>
      <w:r>
        <w:t>猲獢</w:t>
      </w:r>
      <w:r>
        <w:rPr>
          <w:rFonts w:hint="eastAsia" w:eastAsia="宋体"/>
          <w:lang w:eastAsia="zh-CN"/>
        </w:rPr>
        <w:t>”</w:t>
      </w:r>
      <w:r>
        <w:t>同</w:t>
      </w:r>
    </w:p>
    <w:p w14:paraId="7756137D">
      <w:r>
        <w:t>蕉萃</w:t>
      </w:r>
    </w:p>
    <w:p w14:paraId="72649A13">
      <w:r>
        <w:rPr>
          <w:rFonts w:hint="eastAsia" w:eastAsia="宋体"/>
          <w:lang w:eastAsia="zh-CN"/>
        </w:rPr>
        <w:t>《</w:t>
      </w:r>
      <w:r>
        <w:t>玉篇</w:t>
      </w:r>
      <w:r>
        <w:rPr>
          <w:rFonts w:hint="eastAsia" w:eastAsia="宋体"/>
          <w:lang w:eastAsia="zh-CN"/>
        </w:rPr>
        <w:t>》</w:t>
      </w:r>
      <w:r>
        <w:t>：</w:t>
      </w:r>
      <w:r>
        <w:rPr>
          <w:rFonts w:hint="eastAsia" w:eastAsia="宋体"/>
          <w:lang w:eastAsia="zh-CN"/>
        </w:rPr>
        <w:t>“</w:t>
      </w:r>
      <w:r>
        <w:t>憔，憔悴。</w:t>
      </w:r>
      <w:r>
        <w:rPr>
          <w:rFonts w:hint="eastAsia" w:eastAsia="宋体"/>
          <w:lang w:eastAsia="zh-CN"/>
        </w:rPr>
        <w:t>”《</w:t>
      </w:r>
      <w:r>
        <w:t>左傳</w:t>
      </w:r>
      <w:r>
        <w:rPr>
          <w:rFonts w:hint="eastAsia" w:eastAsia="宋体"/>
          <w:lang w:eastAsia="zh-CN"/>
        </w:rPr>
        <w:t>•</w:t>
      </w:r>
      <w:r>
        <w:t>成九年</w:t>
      </w:r>
      <w:r>
        <w:rPr>
          <w:rFonts w:hint="eastAsia" w:eastAsia="宋体"/>
          <w:lang w:eastAsia="zh-CN"/>
        </w:rPr>
        <w:t>》</w:t>
      </w:r>
      <w:r>
        <w:t>：</w:t>
      </w:r>
      <w:r>
        <w:rPr>
          <w:rFonts w:hint="eastAsia" w:eastAsia="宋体"/>
          <w:lang w:eastAsia="zh-CN"/>
        </w:rPr>
        <w:t>“</w:t>
      </w:r>
      <w:r>
        <w:t>無棄蕉萃。</w:t>
      </w:r>
      <w:r>
        <w:rPr>
          <w:rFonts w:hint="eastAsia" w:eastAsia="宋体"/>
          <w:lang w:eastAsia="zh-CN"/>
        </w:rPr>
        <w:t>”</w:t>
      </w:r>
      <w:r>
        <w:t>釋文：</w:t>
      </w:r>
      <w:r>
        <w:rPr>
          <w:rFonts w:hint="eastAsia" w:eastAsia="宋体"/>
          <w:lang w:eastAsia="zh-CN"/>
        </w:rPr>
        <w:t>“</w:t>
      </w:r>
      <w:r>
        <w:t>蕉，在遥反，蕉萃。</w:t>
      </w:r>
      <w:r>
        <w:rPr>
          <w:rFonts w:hint="eastAsia" w:eastAsia="宋体"/>
          <w:lang w:eastAsia="zh-CN"/>
        </w:rPr>
        <w:t>”</w:t>
      </w:r>
      <w:r>
        <w:t>與</w:t>
      </w:r>
    </w:p>
    <w:p w14:paraId="2B5CECD5">
      <w:r>
        <w:rPr>
          <w:rFonts w:hint="eastAsia" w:eastAsia="宋体"/>
          <w:lang w:eastAsia="zh-CN"/>
        </w:rPr>
        <w:t>“</w:t>
      </w:r>
      <w:r>
        <w:t>憔悴</w:t>
      </w:r>
      <w:r>
        <w:rPr>
          <w:rFonts w:hint="eastAsia" w:eastAsia="宋体"/>
          <w:lang w:eastAsia="zh-CN"/>
        </w:rPr>
        <w:t>”</w:t>
      </w:r>
      <w:r>
        <w:t>同。</w:t>
      </w:r>
    </w:p>
    <w:p w14:paraId="378587BE">
      <w:r>
        <w:t>驕</w:t>
      </w:r>
    </w:p>
    <w:p w14:paraId="2F4705E8">
      <w:r>
        <w:rPr>
          <w:rFonts w:hint="eastAsia" w:eastAsia="宋体"/>
          <w:lang w:eastAsia="zh-CN"/>
        </w:rPr>
        <w:t>《</w:t>
      </w:r>
      <w:r>
        <w:t>集韻</w:t>
      </w:r>
      <w:r>
        <w:rPr>
          <w:rFonts w:hint="eastAsia" w:eastAsia="宋体"/>
          <w:lang w:eastAsia="zh-CN"/>
        </w:rPr>
        <w:t>》</w:t>
      </w:r>
      <w:r>
        <w:t>：</w:t>
      </w:r>
      <w:r>
        <w:rPr>
          <w:rFonts w:hint="eastAsia" w:eastAsia="宋体"/>
          <w:lang w:eastAsia="zh-CN"/>
        </w:rPr>
        <w:t>“</w:t>
      </w:r>
      <w:r>
        <w:t>穚，莠草長茂皃。</w:t>
      </w:r>
      <w:r>
        <w:rPr>
          <w:rFonts w:hint="eastAsia" w:eastAsia="宋体"/>
          <w:lang w:eastAsia="zh-CN"/>
        </w:rPr>
        <w:t>”《</w:t>
      </w:r>
      <w:r>
        <w:t>詩</w:t>
      </w:r>
      <w:r>
        <w:rPr>
          <w:rFonts w:hint="eastAsia" w:eastAsia="宋体"/>
          <w:lang w:eastAsia="zh-CN"/>
        </w:rPr>
        <w:t>•</w:t>
      </w:r>
      <w:r>
        <w:t>甫田</w:t>
      </w:r>
      <w:r>
        <w:rPr>
          <w:rFonts w:hint="eastAsia" w:eastAsia="宋体"/>
          <w:lang w:eastAsia="zh-CN"/>
        </w:rPr>
        <w:t>》</w:t>
      </w:r>
      <w:r>
        <w:t>首章：</w:t>
      </w:r>
      <w:r>
        <w:rPr>
          <w:rFonts w:hint="eastAsia" w:eastAsia="宋体"/>
          <w:lang w:eastAsia="zh-CN"/>
        </w:rPr>
        <w:t>“</w:t>
      </w:r>
      <w:r>
        <w:t>維莠驕驕。</w:t>
      </w:r>
      <w:r>
        <w:rPr>
          <w:rFonts w:hint="eastAsia" w:eastAsia="宋体"/>
          <w:lang w:eastAsia="zh-CN"/>
        </w:rPr>
        <w:t>”</w:t>
      </w:r>
      <w:r>
        <w:t>與</w:t>
      </w:r>
      <w:r>
        <w:rPr>
          <w:rFonts w:hint="eastAsia" w:eastAsia="宋体"/>
          <w:lang w:eastAsia="zh-CN"/>
        </w:rPr>
        <w:t>“</w:t>
      </w:r>
      <w:r>
        <w:t>穚</w:t>
      </w:r>
      <w:r>
        <w:rPr>
          <w:rFonts w:hint="eastAsia" w:eastAsia="宋体"/>
          <w:lang w:eastAsia="zh-CN"/>
        </w:rPr>
        <w:t>”</w:t>
      </w:r>
      <w:r>
        <w:t>同</w:t>
      </w:r>
    </w:p>
    <w:p w14:paraId="6951B553">
      <w:r>
        <w:t>【第368页】</w:t>
      </w:r>
    </w:p>
    <w:p w14:paraId="7E08EDC3">
      <w:r>
        <w:t>驕</w:t>
      </w:r>
    </w:p>
    <w:p w14:paraId="38070539">
      <w:r>
        <w:rPr>
          <w:rFonts w:hint="eastAsia" w:eastAsia="宋体"/>
          <w:lang w:eastAsia="zh-CN"/>
        </w:rPr>
        <w:t>《</w:t>
      </w:r>
      <w:r>
        <w:t>玉篇</w:t>
      </w:r>
      <w:r>
        <w:rPr>
          <w:rFonts w:hint="eastAsia" w:eastAsia="宋体"/>
          <w:lang w:eastAsia="zh-CN"/>
        </w:rPr>
        <w:t>》</w:t>
      </w:r>
      <w:r>
        <w:t>：</w:t>
      </w:r>
      <w:r>
        <w:rPr>
          <w:rFonts w:hint="eastAsia" w:eastAsia="宋体"/>
          <w:lang w:eastAsia="zh-CN"/>
        </w:rPr>
        <w:t>“</w:t>
      </w:r>
      <w:r>
        <w:t>憍，逸也。</w:t>
      </w:r>
      <w:r>
        <w:rPr>
          <w:rFonts w:hint="eastAsia" w:eastAsia="宋体"/>
          <w:lang w:eastAsia="zh-CN"/>
        </w:rPr>
        <w:t>”《</w:t>
      </w:r>
      <w:r>
        <w:t>易</w:t>
      </w:r>
      <w:r>
        <w:rPr>
          <w:rFonts w:hint="eastAsia" w:eastAsia="宋体"/>
          <w:lang w:eastAsia="zh-CN"/>
        </w:rPr>
        <w:t>•</w:t>
      </w:r>
      <w:r>
        <w:t>乾</w:t>
      </w:r>
      <w:r>
        <w:rPr>
          <w:rFonts w:hint="eastAsia" w:eastAsia="宋体"/>
          <w:lang w:eastAsia="zh-CN"/>
        </w:rPr>
        <w:t>•</w:t>
      </w:r>
      <w:r>
        <w:t>文言</w:t>
      </w:r>
      <w:r>
        <w:rPr>
          <w:rFonts w:hint="eastAsia" w:eastAsia="宋体"/>
          <w:lang w:eastAsia="zh-CN"/>
        </w:rPr>
        <w:t>》</w:t>
      </w:r>
      <w:r>
        <w:t>：</w:t>
      </w:r>
      <w:r>
        <w:rPr>
          <w:rFonts w:hint="eastAsia" w:eastAsia="宋体"/>
          <w:lang w:eastAsia="zh-CN"/>
        </w:rPr>
        <w:t>“</w:t>
      </w:r>
      <w:r>
        <w:t>是故居上位而不驕。</w:t>
      </w:r>
      <w:r>
        <w:rPr>
          <w:rFonts w:hint="eastAsia" w:eastAsia="宋体"/>
          <w:lang w:eastAsia="zh-CN"/>
        </w:rPr>
        <w:t>”</w:t>
      </w:r>
      <w:r>
        <w:t>與</w:t>
      </w:r>
      <w:r>
        <w:rPr>
          <w:rFonts w:hint="eastAsia" w:eastAsia="宋体"/>
          <w:lang w:eastAsia="zh-CN"/>
        </w:rPr>
        <w:t>“</w:t>
      </w:r>
      <w:r>
        <w:t>憍</w:t>
      </w:r>
      <w:r>
        <w:rPr>
          <w:rFonts w:hint="eastAsia" w:eastAsia="宋体"/>
          <w:lang w:eastAsia="zh-CN"/>
        </w:rPr>
        <w:t>”</w:t>
      </w:r>
      <w:r>
        <w:t>同。凡經文</w:t>
      </w:r>
    </w:p>
    <w:p w14:paraId="331E97FD">
      <w:r>
        <w:rPr>
          <w:rFonts w:hint="eastAsia" w:eastAsia="宋体"/>
          <w:lang w:eastAsia="zh-CN"/>
        </w:rPr>
        <w:t>“</w:t>
      </w:r>
      <w:r>
        <w:t>憍</w:t>
      </w:r>
      <w:r>
        <w:rPr>
          <w:rFonts w:hint="eastAsia" w:eastAsia="宋体"/>
          <w:lang w:eastAsia="zh-CN"/>
        </w:rPr>
        <w:t>”</w:t>
      </w:r>
      <w:r>
        <w:t>字皆作</w:t>
      </w:r>
      <w:r>
        <w:rPr>
          <w:rFonts w:hint="eastAsia" w:eastAsia="宋体"/>
          <w:lang w:eastAsia="zh-CN"/>
        </w:rPr>
        <w:t>“</w:t>
      </w:r>
      <w:r>
        <w:t>驕</w:t>
      </w:r>
      <w:r>
        <w:rPr>
          <w:rFonts w:hint="eastAsia" w:eastAsia="宋体"/>
          <w:lang w:eastAsia="zh-CN"/>
        </w:rPr>
        <w:t>”</w:t>
      </w:r>
      <w:r>
        <w:t>。</w:t>
      </w:r>
    </w:p>
    <w:p w14:paraId="2BB13092">
      <w:r>
        <w:t>喬</w:t>
      </w:r>
    </w:p>
    <w:p w14:paraId="0BC0EE19">
      <w:pPr>
        <w:rPr>
          <w:rFonts w:hint="eastAsia" w:eastAsia="宋体"/>
          <w:lang w:eastAsia="zh-CN"/>
        </w:rPr>
      </w:pPr>
      <w:r>
        <w:rPr>
          <w:rFonts w:hint="eastAsia" w:eastAsia="宋体"/>
          <w:lang w:eastAsia="zh-CN"/>
        </w:rPr>
        <w:t>《</w:t>
      </w:r>
      <w:r>
        <w:t>禮記</w:t>
      </w:r>
      <w:r>
        <w:rPr>
          <w:rFonts w:hint="eastAsia" w:eastAsia="宋体"/>
          <w:lang w:eastAsia="zh-CN"/>
        </w:rPr>
        <w:t>•</w:t>
      </w:r>
      <w:r>
        <w:t>樂記</w:t>
      </w:r>
      <w:r>
        <w:rPr>
          <w:rFonts w:hint="eastAsia" w:eastAsia="宋体"/>
          <w:lang w:eastAsia="zh-CN"/>
        </w:rPr>
        <w:t>》</w:t>
      </w:r>
      <w:r>
        <w:t>：</w:t>
      </w:r>
      <w:r>
        <w:rPr>
          <w:rFonts w:hint="eastAsia" w:eastAsia="宋体"/>
          <w:lang w:eastAsia="zh-CN"/>
        </w:rPr>
        <w:t>“</w:t>
      </w:r>
      <w:r>
        <w:t>齊音敖辟喬志。</w:t>
      </w:r>
      <w:r>
        <w:rPr>
          <w:rFonts w:hint="eastAsia" w:eastAsia="宋体"/>
          <w:lang w:eastAsia="zh-CN"/>
        </w:rPr>
        <w:t>”</w:t>
      </w:r>
      <w:r>
        <w:t>正義：</w:t>
      </w:r>
      <w:r>
        <w:rPr>
          <w:rFonts w:hint="eastAsia" w:eastAsia="宋体"/>
          <w:lang w:eastAsia="zh-CN"/>
        </w:rPr>
        <w:t>“</w:t>
      </w:r>
      <w:r>
        <w:t>言齊音敖狠辟越，所以使人意志驕逸也。</w:t>
      </w:r>
      <w:r>
        <w:rPr>
          <w:rFonts w:hint="eastAsia" w:eastAsia="宋体"/>
          <w:lang w:eastAsia="zh-CN"/>
        </w:rPr>
        <w:t>”</w:t>
      </w:r>
    </w:p>
    <w:p w14:paraId="3824F6FB">
      <w:r>
        <w:rPr>
          <w:rFonts w:hint="eastAsia" w:eastAsia="宋体"/>
          <w:lang w:eastAsia="zh-CN"/>
        </w:rPr>
        <w:t>《</w:t>
      </w:r>
      <w:r>
        <w:t>表記</w:t>
      </w:r>
      <w:r>
        <w:rPr>
          <w:rFonts w:hint="eastAsia" w:eastAsia="宋体"/>
          <w:lang w:eastAsia="zh-CN"/>
        </w:rPr>
        <w:t>》</w:t>
      </w:r>
      <w:r>
        <w:t>：</w:t>
      </w:r>
      <w:r>
        <w:rPr>
          <w:rFonts w:hint="eastAsia" w:eastAsia="宋体"/>
          <w:lang w:eastAsia="zh-CN"/>
        </w:rPr>
        <w:t>“</w:t>
      </w:r>
      <w:r>
        <w:t>喬而野。</w:t>
      </w:r>
      <w:r>
        <w:rPr>
          <w:rFonts w:hint="eastAsia" w:eastAsia="宋体"/>
          <w:lang w:eastAsia="zh-CN"/>
        </w:rPr>
        <w:t>”</w:t>
      </w:r>
      <w:r>
        <w:t>竝與</w:t>
      </w:r>
      <w:r>
        <w:rPr>
          <w:rFonts w:hint="eastAsia" w:eastAsia="宋体"/>
          <w:lang w:eastAsia="zh-CN"/>
        </w:rPr>
        <w:t>“</w:t>
      </w:r>
      <w:r>
        <w:t>憍</w:t>
      </w:r>
      <w:r>
        <w:rPr>
          <w:rFonts w:hint="eastAsia" w:eastAsia="宋体"/>
          <w:lang w:eastAsia="zh-CN"/>
        </w:rPr>
        <w:t>”</w:t>
      </w:r>
      <w:r>
        <w:t>同</w:t>
      </w:r>
    </w:p>
    <w:p w14:paraId="1816CC69">
      <w:r>
        <w:t>茮</w:t>
      </w:r>
    </w:p>
    <w:p w14:paraId="08E9E2AD">
      <w:pPr>
        <w:rPr>
          <w:rFonts w:hint="eastAsia" w:eastAsia="宋体"/>
          <w:lang w:eastAsia="zh-CN"/>
        </w:rPr>
      </w:pPr>
      <w:r>
        <w:rPr>
          <w:rFonts w:hint="eastAsia" w:eastAsia="宋体"/>
          <w:lang w:eastAsia="zh-CN"/>
        </w:rPr>
        <w:t>《</w:t>
      </w:r>
      <w:r>
        <w:t>爾雅</w:t>
      </w:r>
      <w:r>
        <w:rPr>
          <w:rFonts w:hint="eastAsia" w:eastAsia="宋体"/>
          <w:lang w:eastAsia="zh-CN"/>
        </w:rPr>
        <w:t>•</w:t>
      </w:r>
      <w:r>
        <w:t>釋木</w:t>
      </w:r>
      <w:r>
        <w:rPr>
          <w:rFonts w:hint="eastAsia" w:eastAsia="宋体"/>
          <w:lang w:eastAsia="zh-CN"/>
        </w:rPr>
        <w:t>》</w:t>
      </w:r>
      <w:r>
        <w:t>：</w:t>
      </w:r>
      <w:r>
        <w:rPr>
          <w:rFonts w:hint="eastAsia" w:eastAsia="宋体"/>
          <w:lang w:eastAsia="zh-CN"/>
        </w:rPr>
        <w:t>“</w:t>
      </w:r>
      <w:r>
        <w:t>椒榝，醜莍。</w:t>
      </w:r>
      <w:r>
        <w:rPr>
          <w:rFonts w:hint="eastAsia" w:eastAsia="宋体"/>
          <w:lang w:eastAsia="zh-CN"/>
        </w:rPr>
        <w:t>”</w:t>
      </w:r>
      <w:r>
        <w:t>釋文：</w:t>
      </w:r>
      <w:r>
        <w:rPr>
          <w:rFonts w:hint="eastAsia" w:eastAsia="宋体"/>
          <w:lang w:eastAsia="zh-CN"/>
        </w:rPr>
        <w:t>“</w:t>
      </w:r>
      <w:r>
        <w:t>椒作茮。</w:t>
      </w:r>
      <w:r>
        <w:rPr>
          <w:rFonts w:hint="eastAsia" w:eastAsia="宋体"/>
          <w:lang w:eastAsia="zh-CN"/>
        </w:rPr>
        <w:t>”</w:t>
      </w:r>
    </w:p>
    <w:p w14:paraId="238A4456">
      <w:r>
        <w:t>繇</w:t>
      </w:r>
    </w:p>
    <w:p w14:paraId="640406E5">
      <w:r>
        <w:rPr>
          <w:rFonts w:hint="eastAsia" w:eastAsia="宋体"/>
          <w:lang w:eastAsia="zh-CN"/>
        </w:rPr>
        <w:t>《</w:t>
      </w:r>
      <w:r>
        <w:t>玉篇</w:t>
      </w:r>
      <w:r>
        <w:rPr>
          <w:rFonts w:hint="eastAsia" w:eastAsia="宋体"/>
          <w:lang w:eastAsia="zh-CN"/>
        </w:rPr>
        <w:t>》</w:t>
      </w:r>
      <w:r>
        <w:t>：</w:t>
      </w:r>
      <w:r>
        <w:rPr>
          <w:rFonts w:hint="eastAsia" w:eastAsia="宋体"/>
          <w:lang w:eastAsia="zh-CN"/>
        </w:rPr>
        <w:t>“</w:t>
      </w:r>
      <w:r>
        <w:t>蘨，茂也。</w:t>
      </w:r>
      <w:r>
        <w:rPr>
          <w:rFonts w:hint="eastAsia" w:eastAsia="宋体"/>
          <w:lang w:eastAsia="zh-CN"/>
        </w:rPr>
        <w:t>”《</w:t>
      </w:r>
      <w:r>
        <w:t>書</w:t>
      </w:r>
      <w:r>
        <w:rPr>
          <w:rFonts w:hint="eastAsia" w:eastAsia="宋体"/>
          <w:lang w:eastAsia="zh-CN"/>
        </w:rPr>
        <w:t>•</w:t>
      </w:r>
      <w:r>
        <w:t>禹貢</w:t>
      </w:r>
      <w:r>
        <w:rPr>
          <w:rFonts w:hint="eastAsia" w:eastAsia="宋体"/>
          <w:lang w:eastAsia="zh-CN"/>
        </w:rPr>
        <w:t>》</w:t>
      </w:r>
      <w:r>
        <w:t>：</w:t>
      </w:r>
      <w:r>
        <w:rPr>
          <w:rFonts w:hint="eastAsia" w:eastAsia="宋体"/>
          <w:lang w:eastAsia="zh-CN"/>
        </w:rPr>
        <w:t>“</w:t>
      </w:r>
      <w:r>
        <w:t>厥草惟繇。</w:t>
      </w:r>
      <w:r>
        <w:rPr>
          <w:rFonts w:hint="eastAsia" w:eastAsia="宋体"/>
          <w:lang w:eastAsia="zh-CN"/>
        </w:rPr>
        <w:t>”</w:t>
      </w:r>
      <w:r>
        <w:t>傳：</w:t>
      </w:r>
      <w:r>
        <w:rPr>
          <w:rFonts w:hint="eastAsia" w:eastAsia="宋体"/>
          <w:lang w:eastAsia="zh-CN"/>
        </w:rPr>
        <w:t>“</w:t>
      </w:r>
      <w:r>
        <w:t>繇，茂也。</w:t>
      </w:r>
      <w:r>
        <w:rPr>
          <w:rFonts w:hint="eastAsia" w:eastAsia="宋体"/>
          <w:lang w:eastAsia="zh-CN"/>
        </w:rPr>
        <w:t>”</w:t>
      </w:r>
      <w:r>
        <w:t>與</w:t>
      </w:r>
      <w:r>
        <w:rPr>
          <w:rFonts w:hint="eastAsia" w:eastAsia="宋体"/>
          <w:lang w:eastAsia="zh-CN"/>
        </w:rPr>
        <w:t>“</w:t>
      </w:r>
      <w:r>
        <w:t>蘨</w:t>
      </w:r>
      <w:r>
        <w:rPr>
          <w:rFonts w:hint="eastAsia" w:eastAsia="宋体"/>
          <w:lang w:eastAsia="zh-CN"/>
        </w:rPr>
        <w:t>”</w:t>
      </w:r>
      <w:r>
        <w:t>同</w:t>
      </w:r>
    </w:p>
    <w:p w14:paraId="153BED6E">
      <w:r>
        <w:t>【第369页】</w:t>
      </w:r>
    </w:p>
    <w:p w14:paraId="0313C592">
      <w:r>
        <w:t>揄</w:t>
      </w:r>
    </w:p>
    <w:p w14:paraId="5EC419F0">
      <w:r>
        <w:rPr>
          <w:rFonts w:hint="eastAsia" w:eastAsia="宋体"/>
          <w:lang w:eastAsia="zh-CN"/>
        </w:rPr>
        <w:t>《</w:t>
      </w:r>
      <w:r>
        <w:t>説文</w:t>
      </w:r>
      <w:r>
        <w:rPr>
          <w:rFonts w:hint="eastAsia" w:eastAsia="宋体"/>
          <w:lang w:eastAsia="zh-CN"/>
        </w:rPr>
        <w:t>》“</w:t>
      </w:r>
      <w:r>
        <w:t>榆，翟羽飾衣。</w:t>
      </w:r>
      <w:r>
        <w:rPr>
          <w:rFonts w:hint="eastAsia" w:eastAsia="宋体"/>
          <w:lang w:eastAsia="zh-CN"/>
        </w:rPr>
        <w:t>”《</w:t>
      </w:r>
      <w:r>
        <w:t>周禮</w:t>
      </w:r>
      <w:r>
        <w:rPr>
          <w:rFonts w:hint="eastAsia" w:eastAsia="宋体"/>
          <w:lang w:eastAsia="zh-CN"/>
        </w:rPr>
        <w:t>•</w:t>
      </w:r>
      <w:r>
        <w:t>内司服</w:t>
      </w:r>
      <w:r>
        <w:rPr>
          <w:rFonts w:hint="eastAsia" w:eastAsia="宋体"/>
          <w:lang w:eastAsia="zh-CN"/>
        </w:rPr>
        <w:t>》“</w:t>
      </w:r>
      <w:r>
        <w:t>揄狄</w:t>
      </w:r>
      <w:r>
        <w:rPr>
          <w:rFonts w:hint="eastAsia" w:eastAsia="宋体"/>
          <w:lang w:eastAsia="zh-CN"/>
        </w:rPr>
        <w:t>”</w:t>
      </w:r>
      <w:r>
        <w:t>注：</w:t>
      </w:r>
      <w:r>
        <w:rPr>
          <w:rFonts w:hint="eastAsia" w:eastAsia="宋体"/>
          <w:lang w:eastAsia="zh-CN"/>
        </w:rPr>
        <w:t>“</w:t>
      </w:r>
      <w:r>
        <w:t>鄭司農云，揄狄，畫羽飾。</w:t>
      </w:r>
      <w:r>
        <w:rPr>
          <w:rFonts w:hint="eastAsia" w:eastAsia="宋体"/>
          <w:lang w:eastAsia="zh-CN"/>
        </w:rPr>
        <w:t>”</w:t>
      </w:r>
      <w:r>
        <w:t>釋</w:t>
      </w:r>
    </w:p>
    <w:p w14:paraId="1134A289">
      <w:r>
        <w:t>文：</w:t>
      </w:r>
      <w:r>
        <w:rPr>
          <w:rFonts w:hint="eastAsia" w:eastAsia="宋体"/>
          <w:lang w:eastAsia="zh-CN"/>
        </w:rPr>
        <w:t>“</w:t>
      </w:r>
      <w:r>
        <w:t>揄音遥。</w:t>
      </w:r>
      <w:r>
        <w:rPr>
          <w:rFonts w:hint="eastAsia" w:eastAsia="宋体"/>
          <w:lang w:eastAsia="zh-CN"/>
        </w:rPr>
        <w:t>”《</w:t>
      </w:r>
      <w:r>
        <w:t>禮記。玉藻</w:t>
      </w:r>
      <w:r>
        <w:rPr>
          <w:rFonts w:hint="eastAsia" w:eastAsia="宋体"/>
          <w:lang w:eastAsia="zh-CN"/>
        </w:rPr>
        <w:t>》</w:t>
      </w:r>
      <w:r>
        <w:t>：</w:t>
      </w:r>
      <w:r>
        <w:rPr>
          <w:rFonts w:hint="eastAsia" w:eastAsia="宋体"/>
          <w:lang w:eastAsia="zh-CN"/>
        </w:rPr>
        <w:t>“</w:t>
      </w:r>
      <w:r>
        <w:t>夫人揄狄。</w:t>
      </w:r>
      <w:r>
        <w:rPr>
          <w:rFonts w:hint="eastAsia" w:eastAsia="宋体"/>
          <w:lang w:eastAsia="zh-CN"/>
        </w:rPr>
        <w:t>”</w:t>
      </w:r>
      <w:r>
        <w:t>注：</w:t>
      </w:r>
      <w:r>
        <w:rPr>
          <w:rFonts w:hint="eastAsia" w:eastAsia="宋体"/>
          <w:lang w:eastAsia="zh-CN"/>
        </w:rPr>
        <w:t>“</w:t>
      </w:r>
      <w:r>
        <w:t>揄讀如摇。翟，雉名也，刻繒而畫之</w:t>
      </w:r>
    </w:p>
    <w:p w14:paraId="5D0BFC8B">
      <w:r>
        <w:t>著於衣以爲飾。</w:t>
      </w:r>
      <w:r>
        <w:rPr>
          <w:rFonts w:hint="eastAsia" w:eastAsia="宋体"/>
          <w:lang w:eastAsia="zh-CN"/>
        </w:rPr>
        <w:t>”《</w:t>
      </w:r>
      <w:r>
        <w:t>雜記</w:t>
      </w:r>
      <w:r>
        <w:rPr>
          <w:rFonts w:hint="eastAsia" w:eastAsia="宋体"/>
          <w:lang w:eastAsia="zh-CN"/>
        </w:rPr>
        <w:t>》</w:t>
      </w:r>
      <w:r>
        <w:t>：</w:t>
      </w:r>
      <w:r>
        <w:rPr>
          <w:rFonts w:hint="eastAsia" w:eastAsia="宋体"/>
          <w:lang w:eastAsia="zh-CN"/>
        </w:rPr>
        <w:t>“</w:t>
      </w:r>
      <w:r>
        <w:t>夫人税衣揄狄。</w:t>
      </w:r>
      <w:r>
        <w:rPr>
          <w:rFonts w:hint="eastAsia" w:eastAsia="宋体"/>
          <w:lang w:eastAsia="zh-CN"/>
        </w:rPr>
        <w:t>”</w:t>
      </w:r>
      <w:r>
        <w:t>竝與</w:t>
      </w:r>
      <w:r>
        <w:rPr>
          <w:rFonts w:hint="eastAsia" w:eastAsia="宋体"/>
          <w:lang w:eastAsia="zh-CN"/>
        </w:rPr>
        <w:t>“</w:t>
      </w:r>
      <w:r>
        <w:t>榆</w:t>
      </w:r>
      <w:r>
        <w:rPr>
          <w:rFonts w:hint="eastAsia" w:eastAsia="宋体"/>
          <w:lang w:eastAsia="zh-CN"/>
        </w:rPr>
        <w:t>”</w:t>
      </w:r>
      <w:r>
        <w:t>同</w:t>
      </w:r>
    </w:p>
    <w:p w14:paraId="58E7FBCB">
      <w:r>
        <w:t>㲈</w:t>
      </w:r>
    </w:p>
    <w:p w14:paraId="164A2C17">
      <w:r>
        <w:rPr>
          <w:rFonts w:hint="eastAsia" w:eastAsia="宋体"/>
          <w:lang w:eastAsia="zh-CN"/>
        </w:rPr>
        <w:t>《</w:t>
      </w:r>
      <w:r>
        <w:t>説文</w:t>
      </w:r>
      <w:r>
        <w:rPr>
          <w:rFonts w:hint="eastAsia" w:eastAsia="宋体"/>
          <w:lang w:eastAsia="zh-CN"/>
        </w:rPr>
        <w:t>》</w:t>
      </w:r>
      <w:r>
        <w:t>：</w:t>
      </w:r>
      <w:r>
        <w:rPr>
          <w:rFonts w:hint="eastAsia" w:eastAsia="宋体"/>
          <w:lang w:eastAsia="zh-CN"/>
        </w:rPr>
        <w:t>“</w:t>
      </w:r>
      <w:r>
        <w:t>韶，虞舜樂也。</w:t>
      </w:r>
      <w:r>
        <w:rPr>
          <w:rFonts w:hint="eastAsia" w:eastAsia="宋体"/>
          <w:lang w:eastAsia="zh-CN"/>
        </w:rPr>
        <w:t>”《</w:t>
      </w:r>
      <w:r>
        <w:t>周禮+大司樂</w:t>
      </w:r>
      <w:r>
        <w:rPr>
          <w:rFonts w:hint="eastAsia" w:eastAsia="宋体"/>
          <w:lang w:eastAsia="zh-CN"/>
        </w:rPr>
        <w:t>》“</w:t>
      </w:r>
      <w:r>
        <w:t>大㲈</w:t>
      </w:r>
      <w:r>
        <w:rPr>
          <w:rFonts w:hint="eastAsia" w:eastAsia="宋体"/>
          <w:lang w:eastAsia="zh-CN"/>
        </w:rPr>
        <w:t>”</w:t>
      </w:r>
      <w:r>
        <w:t>注：</w:t>
      </w:r>
      <w:r>
        <w:rPr>
          <w:rFonts w:hint="eastAsia" w:eastAsia="宋体"/>
          <w:lang w:eastAsia="zh-CN"/>
        </w:rPr>
        <w:t>“</w:t>
      </w:r>
      <w:r>
        <w:t>大㲈，舜樂也。</w:t>
      </w:r>
      <w:r>
        <w:rPr>
          <w:rFonts w:hint="eastAsia" w:eastAsia="宋体"/>
          <w:lang w:eastAsia="zh-CN"/>
        </w:rPr>
        <w:t>”</w:t>
      </w:r>
      <w:r>
        <w:t>釋文：</w:t>
      </w:r>
      <w:r>
        <w:rPr>
          <w:rFonts w:hint="eastAsia" w:eastAsia="宋体"/>
          <w:lang w:eastAsia="zh-CN"/>
        </w:rPr>
        <w:t>“</w:t>
      </w:r>
      <w:r>
        <w:t>上昭</w:t>
      </w:r>
    </w:p>
    <w:p w14:paraId="1EB30E60">
      <w:r>
        <w:t>反。</w:t>
      </w:r>
      <w:r>
        <w:rPr>
          <w:rFonts w:hint="eastAsia" w:eastAsia="宋体"/>
          <w:lang w:eastAsia="zh-CN"/>
        </w:rPr>
        <w:t>”</w:t>
      </w:r>
      <w:r>
        <w:t>與</w:t>
      </w:r>
      <w:r>
        <w:rPr>
          <w:rFonts w:hint="eastAsia" w:eastAsia="宋体"/>
          <w:lang w:eastAsia="zh-CN"/>
        </w:rPr>
        <w:t>“</w:t>
      </w:r>
      <w:r>
        <w:t>韶</w:t>
      </w:r>
      <w:r>
        <w:rPr>
          <w:rFonts w:hint="eastAsia" w:eastAsia="宋体"/>
          <w:lang w:eastAsia="zh-CN"/>
        </w:rPr>
        <w:t>”</w:t>
      </w:r>
      <w:r>
        <w:t>同。</w:t>
      </w:r>
    </w:p>
    <w:p w14:paraId="5FE37E6B">
      <w:r>
        <w:t>招</w:t>
      </w:r>
    </w:p>
    <w:p w14:paraId="2A0EBE5C">
      <w:r>
        <w:rPr>
          <w:rFonts w:hint="eastAsia" w:eastAsia="宋体"/>
          <w:lang w:eastAsia="zh-CN"/>
        </w:rPr>
        <w:t>《</w:t>
      </w:r>
      <w:r>
        <w:t>孟子</w:t>
      </w:r>
      <w:r>
        <w:rPr>
          <w:rFonts w:hint="eastAsia" w:eastAsia="宋体"/>
          <w:lang w:eastAsia="zh-CN"/>
        </w:rPr>
        <w:t>》</w:t>
      </w:r>
      <w:r>
        <w:t>：</w:t>
      </w:r>
      <w:r>
        <w:rPr>
          <w:rFonts w:hint="eastAsia" w:eastAsia="宋体"/>
          <w:lang w:eastAsia="zh-CN"/>
        </w:rPr>
        <w:t>“</w:t>
      </w:r>
      <w:r>
        <w:t>蓋</w:t>
      </w:r>
      <w:r>
        <w:rPr>
          <w:rFonts w:hint="eastAsia" w:eastAsia="宋体"/>
          <w:lang w:eastAsia="zh-CN"/>
        </w:rPr>
        <w:t>《</w:t>
      </w:r>
      <w:r>
        <w:t>徵招</w:t>
      </w:r>
      <w:r>
        <w:rPr>
          <w:rFonts w:hint="eastAsia" w:eastAsia="宋体"/>
          <w:lang w:eastAsia="zh-CN"/>
        </w:rPr>
        <w:t>》</w:t>
      </w:r>
      <w:r>
        <w:t>、</w:t>
      </w:r>
      <w:r>
        <w:rPr>
          <w:rFonts w:hint="eastAsia" w:eastAsia="宋体"/>
          <w:lang w:eastAsia="zh-CN"/>
        </w:rPr>
        <w:t>《</w:t>
      </w:r>
      <w:r>
        <w:t>角招</w:t>
      </w:r>
      <w:r>
        <w:rPr>
          <w:rFonts w:hint="eastAsia" w:eastAsia="宋体"/>
          <w:lang w:eastAsia="zh-CN"/>
        </w:rPr>
        <w:t>》</w:t>
      </w:r>
      <w:r>
        <w:t>是也。</w:t>
      </w:r>
      <w:r>
        <w:rPr>
          <w:rFonts w:hint="eastAsia" w:eastAsia="宋体"/>
          <w:lang w:eastAsia="zh-CN"/>
        </w:rPr>
        <w:t>”</w:t>
      </w:r>
      <w:r>
        <w:t>正義：</w:t>
      </w:r>
      <w:r>
        <w:rPr>
          <w:rFonts w:hint="eastAsia" w:eastAsia="宋体"/>
          <w:lang w:eastAsia="zh-CN"/>
        </w:rPr>
        <w:t>“</w:t>
      </w:r>
      <w:r>
        <w:t>徵以爲事，角以爲民，皆以招名之者，亦</w:t>
      </w:r>
    </w:p>
    <w:p w14:paraId="38BDF8C6">
      <w:r>
        <w:t>舜作歌，以康庶事，鼓琴歌</w:t>
      </w:r>
      <w:r>
        <w:rPr>
          <w:rFonts w:hint="eastAsia" w:eastAsia="宋体"/>
          <w:lang w:eastAsia="zh-CN"/>
        </w:rPr>
        <w:t>《</w:t>
      </w:r>
      <w:r>
        <w:t>南風</w:t>
      </w:r>
      <w:r>
        <w:rPr>
          <w:rFonts w:hint="eastAsia" w:eastAsia="宋体"/>
          <w:lang w:eastAsia="zh-CN"/>
        </w:rPr>
        <w:t>》</w:t>
      </w:r>
      <w:r>
        <w:t>，以阜民財之意也。</w:t>
      </w:r>
      <w:r>
        <w:rPr>
          <w:rFonts w:hint="eastAsia" w:eastAsia="宋体"/>
          <w:lang w:eastAsia="zh-CN"/>
        </w:rPr>
        <w:t>”</w:t>
      </w:r>
      <w:r>
        <w:t>與</w:t>
      </w:r>
      <w:r>
        <w:rPr>
          <w:rFonts w:hint="eastAsia" w:eastAsia="宋体"/>
          <w:lang w:eastAsia="zh-CN"/>
        </w:rPr>
        <w:t>“</w:t>
      </w:r>
      <w:r>
        <w:t>韶</w:t>
      </w:r>
      <w:r>
        <w:rPr>
          <w:rFonts w:hint="eastAsia" w:eastAsia="宋体"/>
          <w:lang w:eastAsia="zh-CN"/>
        </w:rPr>
        <w:t>”</w:t>
      </w:r>
      <w:r>
        <w:t>同</w:t>
      </w:r>
    </w:p>
    <w:p w14:paraId="554EA1E5">
      <w:r>
        <w:t>炤</w:t>
      </w:r>
    </w:p>
    <w:p w14:paraId="6D6F1F54">
      <w:pPr>
        <w:rPr>
          <w:rFonts w:hint="eastAsia" w:eastAsia="宋体"/>
          <w:lang w:eastAsia="zh-CN"/>
        </w:rPr>
      </w:pPr>
      <w:r>
        <w:rPr>
          <w:rFonts w:hint="eastAsia" w:eastAsia="宋体"/>
          <w:lang w:eastAsia="zh-CN"/>
        </w:rPr>
        <w:t>《</w:t>
      </w:r>
      <w:r>
        <w:t>禮記。中庸</w:t>
      </w:r>
      <w:r>
        <w:rPr>
          <w:rFonts w:hint="eastAsia" w:eastAsia="宋体"/>
          <w:lang w:eastAsia="zh-CN"/>
        </w:rPr>
        <w:t>》</w:t>
      </w:r>
      <w:r>
        <w:t>引</w:t>
      </w:r>
      <w:r>
        <w:rPr>
          <w:rFonts w:hint="eastAsia" w:eastAsia="宋体"/>
          <w:lang w:eastAsia="zh-CN"/>
        </w:rPr>
        <w:t>《</w:t>
      </w:r>
      <w:r>
        <w:t>詩</w:t>
      </w:r>
      <w:r>
        <w:rPr>
          <w:rFonts w:hint="eastAsia" w:eastAsia="宋体"/>
          <w:lang w:eastAsia="zh-CN"/>
        </w:rPr>
        <w:t>》“</w:t>
      </w:r>
      <w:r>
        <w:t>亦孔之昭。</w:t>
      </w:r>
      <w:r>
        <w:rPr>
          <w:rFonts w:hint="eastAsia" w:eastAsia="宋体"/>
          <w:lang w:eastAsia="zh-CN"/>
        </w:rPr>
        <w:t>”</w:t>
      </w:r>
      <w:r>
        <w:t>釋文</w:t>
      </w:r>
      <w:r>
        <w:rPr>
          <w:rFonts w:hint="eastAsia" w:eastAsia="宋体"/>
          <w:lang w:eastAsia="zh-CN"/>
        </w:rPr>
        <w:t>“</w:t>
      </w:r>
      <w:r>
        <w:t>昭，本又作炤。</w:t>
      </w:r>
      <w:r>
        <w:rPr>
          <w:rFonts w:hint="eastAsia" w:eastAsia="宋体"/>
          <w:lang w:eastAsia="zh-CN"/>
        </w:rPr>
        <w:t>”</w:t>
      </w:r>
    </w:p>
    <w:p w14:paraId="67F0C9DC">
      <w:r>
        <w:t>【第370页】</w:t>
      </w:r>
    </w:p>
    <w:p w14:paraId="09833B72">
      <w:r>
        <w:t>猋</w:t>
      </w:r>
    </w:p>
    <w:p w14:paraId="68D0B903">
      <w:r>
        <w:rPr>
          <w:rFonts w:hint="eastAsia" w:eastAsia="宋体"/>
          <w:lang w:eastAsia="zh-CN"/>
        </w:rPr>
        <w:t>《</w:t>
      </w:r>
      <w:r>
        <w:t>説文</w:t>
      </w:r>
      <w:r>
        <w:rPr>
          <w:rFonts w:hint="eastAsia" w:eastAsia="宋体"/>
          <w:lang w:eastAsia="zh-CN"/>
        </w:rPr>
        <w:t>》</w:t>
      </w:r>
      <w:r>
        <w:t>：</w:t>
      </w:r>
      <w:r>
        <w:rPr>
          <w:rFonts w:hint="eastAsia" w:eastAsia="宋体"/>
          <w:lang w:eastAsia="zh-CN"/>
        </w:rPr>
        <w:t>“</w:t>
      </w:r>
      <w:r>
        <w:t>飆，扶摇風也。</w:t>
      </w:r>
      <w:r>
        <w:rPr>
          <w:rFonts w:hint="eastAsia" w:eastAsia="宋体"/>
          <w:lang w:eastAsia="zh-CN"/>
        </w:rPr>
        <w:t>”《</w:t>
      </w:r>
      <w:r>
        <w:t>禮記。月令</w:t>
      </w:r>
      <w:r>
        <w:rPr>
          <w:rFonts w:hint="eastAsia" w:eastAsia="宋体"/>
          <w:lang w:eastAsia="zh-CN"/>
        </w:rPr>
        <w:t>》</w:t>
      </w:r>
      <w:r>
        <w:t>：</w:t>
      </w:r>
      <w:r>
        <w:rPr>
          <w:rFonts w:hint="eastAsia" w:eastAsia="宋体"/>
          <w:lang w:eastAsia="zh-CN"/>
        </w:rPr>
        <w:t>“</w:t>
      </w:r>
      <w:r>
        <w:t>猋風暴雨總至。</w:t>
      </w:r>
      <w:r>
        <w:rPr>
          <w:rFonts w:hint="eastAsia" w:eastAsia="宋体"/>
          <w:lang w:eastAsia="zh-CN"/>
        </w:rPr>
        <w:t>”《</w:t>
      </w:r>
      <w:r>
        <w:t>爾雅。釋天</w:t>
      </w:r>
      <w:r>
        <w:rPr>
          <w:rFonts w:hint="eastAsia" w:eastAsia="宋体"/>
          <w:lang w:eastAsia="zh-CN"/>
        </w:rPr>
        <w:t>》</w:t>
      </w:r>
      <w:r>
        <w:t>：</w:t>
      </w:r>
      <w:r>
        <w:rPr>
          <w:rFonts w:hint="eastAsia" w:eastAsia="宋体"/>
          <w:lang w:eastAsia="zh-CN"/>
        </w:rPr>
        <w:t>“</w:t>
      </w:r>
      <w:r>
        <w:t>扶摇</w:t>
      </w:r>
    </w:p>
    <w:p w14:paraId="4F979277">
      <w:r>
        <w:t>謂之猋。</w:t>
      </w:r>
      <w:r>
        <w:rPr>
          <w:rFonts w:hint="eastAsia" w:eastAsia="宋体"/>
          <w:lang w:eastAsia="zh-CN"/>
        </w:rPr>
        <w:t>”</w:t>
      </w:r>
      <w:r>
        <w:t>竝與</w:t>
      </w:r>
      <w:r>
        <w:rPr>
          <w:rFonts w:hint="eastAsia" w:eastAsia="宋体"/>
          <w:lang w:eastAsia="zh-CN"/>
        </w:rPr>
        <w:t>“</w:t>
      </w:r>
      <w:r>
        <w:t>飆</w:t>
      </w:r>
      <w:r>
        <w:rPr>
          <w:rFonts w:hint="eastAsia" w:eastAsia="宋体"/>
          <w:lang w:eastAsia="zh-CN"/>
        </w:rPr>
        <w:t>”</w:t>
      </w:r>
      <w:r>
        <w:t>同。</w:t>
      </w:r>
    </w:p>
    <w:p w14:paraId="58D32533">
      <w:r>
        <w:t>要</w:t>
      </w:r>
    </w:p>
    <w:p w14:paraId="345336A5">
      <w:pPr>
        <w:rPr>
          <w:rFonts w:hint="eastAsia" w:eastAsia="宋体"/>
          <w:lang w:eastAsia="zh-CN"/>
        </w:rPr>
      </w:pPr>
      <w:r>
        <w:rPr>
          <w:rFonts w:hint="eastAsia" w:eastAsia="宋体"/>
          <w:lang w:eastAsia="zh-CN"/>
        </w:rPr>
        <w:t>《</w:t>
      </w:r>
      <w:r>
        <w:t>玉篇</w:t>
      </w:r>
      <w:r>
        <w:rPr>
          <w:rFonts w:hint="eastAsia" w:eastAsia="宋体"/>
          <w:lang w:eastAsia="zh-CN"/>
        </w:rPr>
        <w:t>》</w:t>
      </w:r>
      <w:r>
        <w:t>：</w:t>
      </w:r>
      <w:r>
        <w:rPr>
          <w:rFonts w:hint="eastAsia" w:eastAsia="宋体"/>
          <w:lang w:eastAsia="zh-CN"/>
        </w:rPr>
        <w:t>“</w:t>
      </w:r>
      <w:r>
        <w:t>邀，遮也。</w:t>
      </w:r>
      <w:r>
        <w:rPr>
          <w:rFonts w:hint="eastAsia" w:eastAsia="宋体"/>
          <w:lang w:eastAsia="zh-CN"/>
        </w:rPr>
        <w:t>”《</w:t>
      </w:r>
      <w:r>
        <w:t>左傳。襄三年</w:t>
      </w:r>
      <w:r>
        <w:rPr>
          <w:rFonts w:hint="eastAsia" w:eastAsia="宋体"/>
          <w:lang w:eastAsia="zh-CN"/>
        </w:rPr>
        <w:t>》</w:t>
      </w:r>
      <w:r>
        <w:t>：</w:t>
      </w:r>
      <w:r>
        <w:rPr>
          <w:rFonts w:hint="eastAsia" w:eastAsia="宋体"/>
          <w:lang w:eastAsia="zh-CN"/>
        </w:rPr>
        <w:t>“</w:t>
      </w:r>
      <w:r>
        <w:t>吴人要而擊之。</w:t>
      </w:r>
      <w:r>
        <w:rPr>
          <w:rFonts w:hint="eastAsia" w:eastAsia="宋体"/>
          <w:lang w:eastAsia="zh-CN"/>
        </w:rPr>
        <w:t>”《</w:t>
      </w:r>
      <w:r>
        <w:t>公羊傳。僖三士三年</w:t>
      </w:r>
      <w:r>
        <w:rPr>
          <w:rFonts w:hint="eastAsia" w:eastAsia="宋体"/>
          <w:lang w:eastAsia="zh-CN"/>
        </w:rPr>
        <w:t>》</w:t>
      </w:r>
    </w:p>
    <w:p w14:paraId="1A5B8567">
      <w:r>
        <w:rPr>
          <w:rFonts w:hint="eastAsia" w:eastAsia="宋体"/>
          <w:lang w:eastAsia="zh-CN"/>
        </w:rPr>
        <w:t>“</w:t>
      </w:r>
      <w:r>
        <w:t>然而晉人與姜戎要之殽而擊之。</w:t>
      </w:r>
      <w:r>
        <w:rPr>
          <w:rFonts w:hint="eastAsia" w:eastAsia="宋体"/>
          <w:lang w:eastAsia="zh-CN"/>
        </w:rPr>
        <w:t>”《</w:t>
      </w:r>
      <w:r>
        <w:t>孟子</w:t>
      </w:r>
      <w:r>
        <w:rPr>
          <w:rFonts w:hint="eastAsia" w:eastAsia="宋体"/>
          <w:lang w:eastAsia="zh-CN"/>
        </w:rPr>
        <w:t>》</w:t>
      </w:r>
      <w:r>
        <w:t>：</w:t>
      </w:r>
      <w:r>
        <w:rPr>
          <w:rFonts w:hint="eastAsia" w:eastAsia="宋体"/>
          <w:lang w:eastAsia="zh-CN"/>
        </w:rPr>
        <w:t>“</w:t>
      </w:r>
      <w:r>
        <w:t>使數人要於路。</w:t>
      </w:r>
      <w:r>
        <w:rPr>
          <w:rFonts w:hint="eastAsia" w:eastAsia="宋体"/>
          <w:lang w:eastAsia="zh-CN"/>
        </w:rPr>
        <w:t>”</w:t>
      </w:r>
      <w:r>
        <w:t>竝與</w:t>
      </w:r>
      <w:r>
        <w:rPr>
          <w:rFonts w:hint="eastAsia" w:eastAsia="宋体"/>
          <w:lang w:eastAsia="zh-CN"/>
        </w:rPr>
        <w:t>“</w:t>
      </w:r>
      <w:r>
        <w:t>邀</w:t>
      </w:r>
      <w:r>
        <w:rPr>
          <w:rFonts w:hint="eastAsia" w:eastAsia="宋体"/>
          <w:lang w:eastAsia="zh-CN"/>
        </w:rPr>
        <w:t>”</w:t>
      </w:r>
      <w:r>
        <w:t>同</w:t>
      </w:r>
    </w:p>
    <w:p w14:paraId="6D89B1C8">
      <w:r>
        <w:t>夭</w:t>
      </w:r>
    </w:p>
    <w:p w14:paraId="4ED63F08">
      <w:pPr>
        <w:rPr>
          <w:rFonts w:hint="eastAsia" w:eastAsia="宋体"/>
          <w:lang w:eastAsia="zh-CN"/>
        </w:rPr>
      </w:pPr>
      <w:r>
        <w:rPr>
          <w:rFonts w:hint="eastAsia" w:eastAsia="宋体"/>
          <w:lang w:eastAsia="zh-CN"/>
        </w:rPr>
        <w:t>《</w:t>
      </w:r>
      <w:r>
        <w:t>説文</w:t>
      </w:r>
      <w:r>
        <w:rPr>
          <w:rFonts w:hint="eastAsia" w:eastAsia="宋体"/>
          <w:lang w:eastAsia="zh-CN"/>
        </w:rPr>
        <w:t>》</w:t>
      </w:r>
      <w:r>
        <w:t>：</w:t>
      </w:r>
      <w:r>
        <w:rPr>
          <w:rFonts w:hint="eastAsia" w:eastAsia="宋体"/>
          <w:lang w:eastAsia="zh-CN"/>
        </w:rPr>
        <w:t>“</w:t>
      </w:r>
      <w:r>
        <w:t>枖，木少盛皃。</w:t>
      </w:r>
      <w:r>
        <w:rPr>
          <w:rFonts w:hint="eastAsia" w:eastAsia="宋体"/>
          <w:lang w:eastAsia="zh-CN"/>
        </w:rPr>
        <w:t>”《</w:t>
      </w:r>
      <w:r>
        <w:t>詩。桃天</w:t>
      </w:r>
      <w:r>
        <w:rPr>
          <w:rFonts w:hint="eastAsia" w:eastAsia="宋体"/>
          <w:lang w:eastAsia="zh-CN"/>
        </w:rPr>
        <w:t>》</w:t>
      </w:r>
      <w:r>
        <w:t>首章：</w:t>
      </w:r>
      <w:r>
        <w:rPr>
          <w:rFonts w:hint="eastAsia" w:eastAsia="宋体"/>
          <w:lang w:eastAsia="zh-CN"/>
        </w:rPr>
        <w:t>“</w:t>
      </w:r>
      <w:r>
        <w:t>桃之夭夭。</w:t>
      </w:r>
      <w:r>
        <w:rPr>
          <w:rFonts w:hint="eastAsia" w:eastAsia="宋体"/>
          <w:lang w:eastAsia="zh-CN"/>
        </w:rPr>
        <w:t>”</w:t>
      </w:r>
      <w:r>
        <w:t>傳：</w:t>
      </w:r>
      <w:r>
        <w:rPr>
          <w:rFonts w:hint="eastAsia" w:eastAsia="宋体"/>
          <w:lang w:eastAsia="zh-CN"/>
        </w:rPr>
        <w:t>“</w:t>
      </w:r>
      <w:r>
        <w:t>夭夭，其少壯也。</w:t>
      </w:r>
      <w:r>
        <w:rPr>
          <w:rFonts w:hint="eastAsia" w:eastAsia="宋体"/>
          <w:lang w:eastAsia="zh-CN"/>
        </w:rPr>
        <w:t>”</w:t>
      </w:r>
    </w:p>
    <w:p w14:paraId="7D11354D">
      <w:r>
        <w:rPr>
          <w:rFonts w:hint="eastAsia" w:eastAsia="宋体"/>
          <w:lang w:eastAsia="zh-CN"/>
        </w:rPr>
        <w:t>《</w:t>
      </w:r>
      <w:r>
        <w:t>凱風</w:t>
      </w:r>
      <w:r>
        <w:rPr>
          <w:rFonts w:hint="eastAsia" w:eastAsia="宋体"/>
          <w:lang w:eastAsia="zh-CN"/>
        </w:rPr>
        <w:t>》</w:t>
      </w:r>
      <w:r>
        <w:t>首章：</w:t>
      </w:r>
      <w:r>
        <w:rPr>
          <w:rFonts w:hint="eastAsia" w:eastAsia="宋体"/>
          <w:lang w:eastAsia="zh-CN"/>
        </w:rPr>
        <w:t>“</w:t>
      </w:r>
      <w:r>
        <w:t>棘心夭夭。</w:t>
      </w:r>
      <w:r>
        <w:rPr>
          <w:rFonts w:hint="eastAsia" w:eastAsia="宋体"/>
          <w:lang w:eastAsia="zh-CN"/>
        </w:rPr>
        <w:t>”</w:t>
      </w:r>
      <w:r>
        <w:t>竝與</w:t>
      </w:r>
      <w:r>
        <w:rPr>
          <w:rFonts w:hint="eastAsia" w:eastAsia="宋体"/>
          <w:lang w:eastAsia="zh-CN"/>
        </w:rPr>
        <w:t>“</w:t>
      </w:r>
      <w:r>
        <w:t>枖</w:t>
      </w:r>
      <w:r>
        <w:rPr>
          <w:rFonts w:hint="eastAsia" w:eastAsia="宋体"/>
          <w:lang w:eastAsia="zh-CN"/>
        </w:rPr>
        <w:t>”</w:t>
      </w:r>
      <w:r>
        <w:t>同</w:t>
      </w:r>
    </w:p>
    <w:p w14:paraId="227ED137">
      <w:r>
        <w:t>殽</w:t>
      </w:r>
    </w:p>
    <w:p w14:paraId="00869BE2">
      <w:r>
        <w:rPr>
          <w:rFonts w:hint="eastAsia" w:eastAsia="宋体"/>
          <w:lang w:eastAsia="zh-CN"/>
        </w:rPr>
        <w:t>《</w:t>
      </w:r>
      <w:r>
        <w:t>玉篇</w:t>
      </w:r>
      <w:r>
        <w:rPr>
          <w:rFonts w:hint="eastAsia" w:eastAsia="宋体"/>
          <w:lang w:eastAsia="zh-CN"/>
        </w:rPr>
        <w:t>》</w:t>
      </w:r>
      <w:r>
        <w:t>：</w:t>
      </w:r>
      <w:r>
        <w:rPr>
          <w:rFonts w:hint="eastAsia" w:eastAsia="宋体"/>
          <w:lang w:eastAsia="zh-CN"/>
        </w:rPr>
        <w:t>“</w:t>
      </w:r>
      <w:r>
        <w:t>肴，俎實。</w:t>
      </w:r>
      <w:r>
        <w:rPr>
          <w:rFonts w:hint="eastAsia" w:eastAsia="宋体"/>
          <w:lang w:eastAsia="zh-CN"/>
        </w:rPr>
        <w:t>”《</w:t>
      </w:r>
      <w:r>
        <w:t>詩。園有桃</w:t>
      </w:r>
      <w:r>
        <w:rPr>
          <w:rFonts w:hint="eastAsia" w:eastAsia="宋体"/>
          <w:lang w:eastAsia="zh-CN"/>
        </w:rPr>
        <w:t>》</w:t>
      </w:r>
      <w:r>
        <w:t>首章：</w:t>
      </w:r>
      <w:r>
        <w:rPr>
          <w:rFonts w:hint="eastAsia" w:eastAsia="宋体"/>
          <w:lang w:eastAsia="zh-CN"/>
        </w:rPr>
        <w:t>“</w:t>
      </w:r>
      <w:r>
        <w:t>其實之殽。</w:t>
      </w:r>
      <w:r>
        <w:rPr>
          <w:rFonts w:hint="eastAsia" w:eastAsia="宋体"/>
          <w:lang w:eastAsia="zh-CN"/>
        </w:rPr>
        <w:t>”</w:t>
      </w:r>
      <w:r>
        <w:t>與</w:t>
      </w:r>
      <w:r>
        <w:rPr>
          <w:rFonts w:hint="eastAsia" w:eastAsia="宋体"/>
          <w:lang w:eastAsia="zh-CN"/>
        </w:rPr>
        <w:t>“</w:t>
      </w:r>
      <w:r>
        <w:t>肴</w:t>
      </w:r>
      <w:r>
        <w:rPr>
          <w:rFonts w:hint="eastAsia" w:eastAsia="宋体"/>
          <w:lang w:eastAsia="zh-CN"/>
        </w:rPr>
        <w:t>”</w:t>
      </w:r>
      <w:r>
        <w:t>同。凡經文</w:t>
      </w:r>
      <w:r>
        <w:rPr>
          <w:rFonts w:hint="eastAsia" w:eastAsia="宋体"/>
          <w:lang w:eastAsia="zh-CN"/>
        </w:rPr>
        <w:t>“</w:t>
      </w:r>
      <w:r>
        <w:t>肴</w:t>
      </w:r>
      <w:r>
        <w:rPr>
          <w:rFonts w:hint="eastAsia" w:eastAsia="宋体"/>
          <w:lang w:eastAsia="zh-CN"/>
        </w:rPr>
        <w:t>”</w:t>
      </w:r>
      <w:r>
        <w:t>字多</w:t>
      </w:r>
    </w:p>
    <w:p w14:paraId="54C81E32">
      <w:r>
        <w:t>作</w:t>
      </w:r>
      <w:r>
        <w:rPr>
          <w:rFonts w:hint="eastAsia" w:eastAsia="宋体"/>
          <w:lang w:eastAsia="zh-CN"/>
        </w:rPr>
        <w:t>“</w:t>
      </w:r>
      <w:r>
        <w:t>殽</w:t>
      </w:r>
      <w:r>
        <w:rPr>
          <w:rFonts w:hint="eastAsia" w:eastAsia="宋体"/>
          <w:lang w:eastAsia="zh-CN"/>
        </w:rPr>
        <w:t>”</w:t>
      </w:r>
      <w:r>
        <w:t>。</w:t>
      </w:r>
    </w:p>
    <w:p w14:paraId="0A7C8087">
      <w:r>
        <w:t>【第371页】</w:t>
      </w:r>
    </w:p>
    <w:p w14:paraId="4E9334DB">
      <w:r>
        <w:t>殽</w:t>
      </w:r>
    </w:p>
    <w:p w14:paraId="405DAEF5">
      <w:r>
        <w:rPr>
          <w:rFonts w:hint="eastAsia" w:eastAsia="宋体"/>
          <w:lang w:eastAsia="zh-CN"/>
        </w:rPr>
        <w:t>《</w:t>
      </w:r>
      <w:r>
        <w:t>玉篇</w:t>
      </w:r>
      <w:r>
        <w:rPr>
          <w:rFonts w:hint="eastAsia" w:eastAsia="宋体"/>
          <w:lang w:eastAsia="zh-CN"/>
        </w:rPr>
        <w:t>》</w:t>
      </w:r>
      <w:r>
        <w:t>：</w:t>
      </w:r>
      <w:r>
        <w:rPr>
          <w:rFonts w:hint="eastAsia" w:eastAsia="宋体"/>
          <w:lang w:eastAsia="zh-CN"/>
        </w:rPr>
        <w:t>“</w:t>
      </w:r>
      <w:r>
        <w:t>崤，晉要塞也。</w:t>
      </w:r>
      <w:r>
        <w:rPr>
          <w:rFonts w:hint="eastAsia" w:eastAsia="宋体"/>
          <w:lang w:eastAsia="zh-CN"/>
        </w:rPr>
        <w:t>”《</w:t>
      </w:r>
      <w:r>
        <w:t>春秋。僖三十三年</w:t>
      </w:r>
      <w:r>
        <w:rPr>
          <w:rFonts w:hint="eastAsia" w:eastAsia="宋体"/>
          <w:lang w:eastAsia="zh-CN"/>
        </w:rPr>
        <w:t>》</w:t>
      </w:r>
      <w:r>
        <w:t>：</w:t>
      </w:r>
      <w:r>
        <w:rPr>
          <w:rFonts w:hint="eastAsia" w:eastAsia="宋体"/>
          <w:lang w:eastAsia="zh-CN"/>
        </w:rPr>
        <w:t>“</w:t>
      </w:r>
      <w:r>
        <w:t>晉人及姜戎敗秦師于殽。</w:t>
      </w:r>
      <w:r>
        <w:rPr>
          <w:rFonts w:hint="eastAsia" w:eastAsia="宋体"/>
          <w:lang w:eastAsia="zh-CN"/>
        </w:rPr>
        <w:t>”</w:t>
      </w:r>
      <w:r>
        <w:t>與</w:t>
      </w:r>
    </w:p>
    <w:p w14:paraId="5372A4AE">
      <w:r>
        <w:rPr>
          <w:rFonts w:hint="eastAsia" w:eastAsia="宋体"/>
          <w:lang w:eastAsia="zh-CN"/>
        </w:rPr>
        <w:t>“</w:t>
      </w:r>
      <w:r>
        <w:t>崤</w:t>
      </w:r>
      <w:r>
        <w:rPr>
          <w:rFonts w:hint="eastAsia" w:eastAsia="宋体"/>
          <w:lang w:eastAsia="zh-CN"/>
        </w:rPr>
        <w:t>”</w:t>
      </w:r>
      <w:r>
        <w:t>同。</w:t>
      </w:r>
    </w:p>
    <w:p w14:paraId="71FC6892">
      <w:r>
        <w:t>苞</w:t>
      </w:r>
    </w:p>
    <w:p w14:paraId="7EBC19C3">
      <w:r>
        <w:rPr>
          <w:rFonts w:hint="eastAsia" w:eastAsia="宋体"/>
          <w:lang w:eastAsia="zh-CN"/>
        </w:rPr>
        <w:t>《</w:t>
      </w:r>
      <w:r>
        <w:t>玉篇</w:t>
      </w:r>
      <w:r>
        <w:rPr>
          <w:rFonts w:hint="eastAsia" w:eastAsia="宋体"/>
          <w:lang w:eastAsia="zh-CN"/>
        </w:rPr>
        <w:t>》</w:t>
      </w:r>
      <w:r>
        <w:t>：</w:t>
      </w:r>
      <w:r>
        <w:rPr>
          <w:rFonts w:hint="eastAsia" w:eastAsia="宋体"/>
          <w:lang w:eastAsia="zh-CN"/>
        </w:rPr>
        <w:t>“</w:t>
      </w:r>
      <w:r>
        <w:t>包，裹也。</w:t>
      </w:r>
      <w:r>
        <w:rPr>
          <w:rFonts w:hint="eastAsia" w:eastAsia="宋体"/>
          <w:lang w:eastAsia="zh-CN"/>
        </w:rPr>
        <w:t>”《</w:t>
      </w:r>
      <w:r>
        <w:t>詩。野有死麕</w:t>
      </w:r>
      <w:r>
        <w:rPr>
          <w:rFonts w:hint="eastAsia" w:eastAsia="宋体"/>
          <w:lang w:eastAsia="zh-CN"/>
        </w:rPr>
        <w:t>》</w:t>
      </w:r>
      <w:r>
        <w:t>首章：</w:t>
      </w:r>
      <w:r>
        <w:rPr>
          <w:rFonts w:hint="eastAsia" w:eastAsia="宋体"/>
          <w:lang w:eastAsia="zh-CN"/>
        </w:rPr>
        <w:t>“</w:t>
      </w:r>
      <w:r>
        <w:t>白茅包之。</w:t>
      </w:r>
      <w:r>
        <w:rPr>
          <w:rFonts w:hint="eastAsia" w:eastAsia="宋体"/>
          <w:lang w:eastAsia="zh-CN"/>
        </w:rPr>
        <w:t>”</w:t>
      </w:r>
      <w:r>
        <w:t>釋文作</w:t>
      </w:r>
      <w:r>
        <w:rPr>
          <w:rFonts w:hint="eastAsia" w:eastAsia="宋体"/>
          <w:lang w:eastAsia="zh-CN"/>
        </w:rPr>
        <w:t>“</w:t>
      </w:r>
      <w:r>
        <w:t>苞</w:t>
      </w:r>
      <w:r>
        <w:rPr>
          <w:rFonts w:hint="eastAsia" w:eastAsia="宋体"/>
          <w:lang w:eastAsia="zh-CN"/>
        </w:rPr>
        <w:t>”</w:t>
      </w:r>
      <w:r>
        <w:t>。</w:t>
      </w:r>
      <w:r>
        <w:rPr>
          <w:rFonts w:hint="eastAsia" w:eastAsia="宋体"/>
          <w:lang w:eastAsia="zh-CN"/>
        </w:rPr>
        <w:t>《</w:t>
      </w:r>
      <w:r>
        <w:t>儀禮。既</w:t>
      </w:r>
    </w:p>
    <w:p w14:paraId="06E9BB70">
      <w:r>
        <w:t>夕</w:t>
      </w:r>
      <w:r>
        <w:rPr>
          <w:rFonts w:hint="eastAsia" w:eastAsia="宋体"/>
          <w:lang w:eastAsia="zh-CN"/>
        </w:rPr>
        <w:t>》“</w:t>
      </w:r>
      <w:r>
        <w:t>苞二</w:t>
      </w:r>
      <w:r>
        <w:rPr>
          <w:rFonts w:hint="eastAsia" w:eastAsia="宋体"/>
          <w:lang w:eastAsia="zh-CN"/>
        </w:rPr>
        <w:t>”</w:t>
      </w:r>
      <w:r>
        <w:t>注：</w:t>
      </w:r>
      <w:r>
        <w:rPr>
          <w:rFonts w:hint="eastAsia" w:eastAsia="宋体"/>
          <w:lang w:eastAsia="zh-CN"/>
        </w:rPr>
        <w:t>“</w:t>
      </w:r>
      <w:r>
        <w:t>所以裹奠羊豕之肉。</w:t>
      </w:r>
      <w:r>
        <w:rPr>
          <w:rFonts w:hint="eastAsia" w:eastAsia="宋体"/>
          <w:lang w:eastAsia="zh-CN"/>
        </w:rPr>
        <w:t>”《</w:t>
      </w:r>
      <w:r>
        <w:t>禮記</w:t>
      </w:r>
      <w:r>
        <w:rPr>
          <w:rFonts w:hint="eastAsia" w:eastAsia="宋体"/>
          <w:lang w:eastAsia="zh-CN"/>
        </w:rPr>
        <w:t>•</w:t>
      </w:r>
      <w:r>
        <w:t>曲禮</w:t>
      </w:r>
      <w:r>
        <w:rPr>
          <w:rFonts w:hint="eastAsia" w:eastAsia="宋体"/>
          <w:lang w:eastAsia="zh-CN"/>
        </w:rPr>
        <w:t>》</w:t>
      </w:r>
      <w:r>
        <w:t>：</w:t>
      </w:r>
      <w:r>
        <w:rPr>
          <w:rFonts w:hint="eastAsia" w:eastAsia="宋体"/>
          <w:lang w:eastAsia="zh-CN"/>
        </w:rPr>
        <w:t>“</w:t>
      </w:r>
      <w:r>
        <w:t>凡以弓劒苞苴簞笥問人者。</w:t>
      </w:r>
      <w:r>
        <w:rPr>
          <w:rFonts w:hint="eastAsia" w:eastAsia="宋体"/>
          <w:lang w:eastAsia="zh-CN"/>
        </w:rPr>
        <w:t>”</w:t>
      </w:r>
      <w:r>
        <w:t>注：</w:t>
      </w:r>
    </w:p>
    <w:p w14:paraId="12588C54">
      <w:r>
        <w:rPr>
          <w:rFonts w:hint="eastAsia" w:eastAsia="宋体"/>
          <w:lang w:eastAsia="zh-CN"/>
        </w:rPr>
        <w:t>“</w:t>
      </w:r>
      <w:r>
        <w:t>苞苴，裹魚肉。</w:t>
      </w:r>
      <w:r>
        <w:rPr>
          <w:rFonts w:hint="eastAsia" w:eastAsia="宋体"/>
          <w:lang w:eastAsia="zh-CN"/>
        </w:rPr>
        <w:t>”《</w:t>
      </w:r>
      <w:r>
        <w:t>少儀</w:t>
      </w:r>
      <w:r>
        <w:rPr>
          <w:rFonts w:hint="eastAsia" w:eastAsia="宋体"/>
          <w:lang w:eastAsia="zh-CN"/>
        </w:rPr>
        <w:t>》</w:t>
      </w:r>
      <w:r>
        <w:t>亦作</w:t>
      </w:r>
      <w:r>
        <w:rPr>
          <w:rFonts w:hint="eastAsia" w:eastAsia="宋体"/>
          <w:lang w:eastAsia="zh-CN"/>
        </w:rPr>
        <w:t>“</w:t>
      </w:r>
      <w:r>
        <w:t>苞苴</w:t>
      </w:r>
      <w:r>
        <w:rPr>
          <w:rFonts w:hint="eastAsia" w:eastAsia="宋体"/>
          <w:lang w:eastAsia="zh-CN"/>
        </w:rPr>
        <w:t>”</w:t>
      </w:r>
      <w:r>
        <w:t>。竝與</w:t>
      </w:r>
      <w:r>
        <w:rPr>
          <w:rFonts w:hint="eastAsia" w:eastAsia="宋体"/>
          <w:lang w:eastAsia="zh-CN"/>
        </w:rPr>
        <w:t>“</w:t>
      </w:r>
      <w:r>
        <w:t>包</w:t>
      </w:r>
      <w:r>
        <w:rPr>
          <w:rFonts w:hint="eastAsia" w:eastAsia="宋体"/>
          <w:lang w:eastAsia="zh-CN"/>
        </w:rPr>
        <w:t>”</w:t>
      </w:r>
      <w:r>
        <w:t>同</w:t>
      </w:r>
    </w:p>
    <w:p w14:paraId="4FE9C45D">
      <w:r>
        <w:t>包</w:t>
      </w:r>
    </w:p>
    <w:p w14:paraId="2CDAF6CE">
      <w:r>
        <w:rPr>
          <w:rFonts w:hint="eastAsia" w:eastAsia="宋体"/>
          <w:lang w:eastAsia="zh-CN"/>
        </w:rPr>
        <w:t>《</w:t>
      </w:r>
      <w:r>
        <w:t>爾雅。釋木</w:t>
      </w:r>
      <w:r>
        <w:rPr>
          <w:rFonts w:hint="eastAsia" w:eastAsia="宋体"/>
          <w:lang w:eastAsia="zh-CN"/>
        </w:rPr>
        <w:t>》</w:t>
      </w:r>
      <w:r>
        <w:t>：</w:t>
      </w:r>
      <w:r>
        <w:rPr>
          <w:rFonts w:hint="eastAsia" w:eastAsia="宋体"/>
          <w:lang w:eastAsia="zh-CN"/>
        </w:rPr>
        <w:t>“</w:t>
      </w:r>
      <w:r>
        <w:t>檏，枹者。</w:t>
      </w:r>
      <w:r>
        <w:rPr>
          <w:rFonts w:hint="eastAsia" w:eastAsia="宋体"/>
          <w:lang w:eastAsia="zh-CN"/>
        </w:rPr>
        <w:t>”</w:t>
      </w:r>
      <w:r>
        <w:t>疏：</w:t>
      </w:r>
      <w:r>
        <w:rPr>
          <w:rFonts w:hint="eastAsia" w:eastAsia="宋体"/>
          <w:lang w:eastAsia="zh-CN"/>
        </w:rPr>
        <w:t>“</w:t>
      </w:r>
      <w:r>
        <w:t>木叢生之名。</w:t>
      </w:r>
      <w:r>
        <w:rPr>
          <w:rFonts w:hint="eastAsia" w:eastAsia="宋体"/>
          <w:lang w:eastAsia="zh-CN"/>
        </w:rPr>
        <w:t>”《</w:t>
      </w:r>
      <w:r>
        <w:t>書+禹貢</w:t>
      </w:r>
      <w:r>
        <w:rPr>
          <w:rFonts w:hint="eastAsia" w:eastAsia="宋体"/>
          <w:lang w:eastAsia="zh-CN"/>
        </w:rPr>
        <w:t>》</w:t>
      </w:r>
      <w:r>
        <w:t>：</w:t>
      </w:r>
      <w:r>
        <w:rPr>
          <w:rFonts w:hint="eastAsia" w:eastAsia="宋体"/>
          <w:lang w:eastAsia="zh-CN"/>
        </w:rPr>
        <w:t>“</w:t>
      </w:r>
      <w:r>
        <w:t>草木漸包。</w:t>
      </w:r>
      <w:r>
        <w:rPr>
          <w:rFonts w:hint="eastAsia" w:eastAsia="宋体"/>
          <w:lang w:eastAsia="zh-CN"/>
        </w:rPr>
        <w:t>”</w:t>
      </w:r>
      <w:r>
        <w:t>傳：</w:t>
      </w:r>
    </w:p>
    <w:p w14:paraId="3DD3A014">
      <w:r>
        <w:rPr>
          <w:rFonts w:hint="eastAsia" w:eastAsia="宋体"/>
          <w:lang w:eastAsia="zh-CN"/>
        </w:rPr>
        <w:t>“</w:t>
      </w:r>
      <w:r>
        <w:t>包，叢生。</w:t>
      </w:r>
      <w:r>
        <w:rPr>
          <w:rFonts w:hint="eastAsia" w:eastAsia="宋体"/>
          <w:lang w:eastAsia="zh-CN"/>
        </w:rPr>
        <w:t>”</w:t>
      </w:r>
      <w:r>
        <w:t>與</w:t>
      </w:r>
      <w:r>
        <w:rPr>
          <w:rFonts w:hint="eastAsia" w:eastAsia="宋体"/>
          <w:lang w:eastAsia="zh-CN"/>
        </w:rPr>
        <w:t>“</w:t>
      </w:r>
      <w:r>
        <w:t>枹</w:t>
      </w:r>
      <w:r>
        <w:rPr>
          <w:rFonts w:hint="eastAsia" w:eastAsia="宋体"/>
          <w:lang w:eastAsia="zh-CN"/>
        </w:rPr>
        <w:t>”</w:t>
      </w:r>
      <w:r>
        <w:t>同。</w:t>
      </w:r>
    </w:p>
    <w:p w14:paraId="158673A3">
      <w:r>
        <w:t>摽</w:t>
      </w:r>
    </w:p>
    <w:p w14:paraId="1039480F">
      <w:r>
        <w:rPr>
          <w:rFonts w:hint="eastAsia" w:eastAsia="宋体"/>
          <w:lang w:eastAsia="zh-CN"/>
        </w:rPr>
        <w:t>《</w:t>
      </w:r>
      <w:r>
        <w:t>玉篇</w:t>
      </w:r>
      <w:r>
        <w:rPr>
          <w:rFonts w:hint="eastAsia" w:eastAsia="宋体"/>
          <w:lang w:eastAsia="zh-CN"/>
        </w:rPr>
        <w:t>》</w:t>
      </w:r>
      <w:r>
        <w:t>：</w:t>
      </w:r>
      <w:r>
        <w:rPr>
          <w:rFonts w:hint="eastAsia" w:eastAsia="宋体"/>
          <w:lang w:eastAsia="zh-CN"/>
        </w:rPr>
        <w:t>“</w:t>
      </w:r>
      <w:r>
        <w:t>抛，擲也。</w:t>
      </w:r>
      <w:r>
        <w:rPr>
          <w:rFonts w:hint="eastAsia" w:eastAsia="宋体"/>
          <w:lang w:eastAsia="zh-CN"/>
        </w:rPr>
        <w:t>”《</w:t>
      </w:r>
      <w:r>
        <w:t>公羊傳。莊十三年</w:t>
      </w:r>
      <w:r>
        <w:rPr>
          <w:rFonts w:hint="eastAsia" w:eastAsia="宋体"/>
          <w:lang w:eastAsia="zh-CN"/>
        </w:rPr>
        <w:t>》</w:t>
      </w:r>
      <w:r>
        <w:t>：</w:t>
      </w:r>
      <w:r>
        <w:rPr>
          <w:rFonts w:hint="eastAsia" w:eastAsia="宋体"/>
          <w:lang w:eastAsia="zh-CN"/>
        </w:rPr>
        <w:t>“</w:t>
      </w:r>
      <w:r>
        <w:t>䖜子摽劒而去之。</w:t>
      </w:r>
      <w:r>
        <w:rPr>
          <w:rFonts w:hint="eastAsia" w:eastAsia="宋体"/>
          <w:lang w:eastAsia="zh-CN"/>
        </w:rPr>
        <w:t>”</w:t>
      </w:r>
      <w:r>
        <w:t>釋文：</w:t>
      </w:r>
      <w:r>
        <w:rPr>
          <w:rFonts w:hint="eastAsia" w:eastAsia="宋体"/>
          <w:lang w:eastAsia="zh-CN"/>
        </w:rPr>
        <w:t>“</w:t>
      </w:r>
      <w:r>
        <w:t>摽，暜交</w:t>
      </w:r>
    </w:p>
    <w:p w14:paraId="761D3DAE">
      <w:r>
        <w:t>【第372页】</w:t>
      </w:r>
    </w:p>
    <w:p w14:paraId="1192DD02">
      <w:r>
        <w:t>反。</w:t>
      </w:r>
      <w:r>
        <w:rPr>
          <w:rFonts w:hint="eastAsia" w:eastAsia="宋体"/>
          <w:lang w:eastAsia="zh-CN"/>
        </w:rPr>
        <w:t>”</w:t>
      </w:r>
      <w:r>
        <w:t>疏：</w:t>
      </w:r>
      <w:r>
        <w:rPr>
          <w:rFonts w:hint="eastAsia" w:eastAsia="宋体"/>
          <w:lang w:eastAsia="zh-CN"/>
        </w:rPr>
        <w:t>“</w:t>
      </w:r>
      <w:r>
        <w:t>摽劒而置于地。</w:t>
      </w:r>
      <w:r>
        <w:rPr>
          <w:rFonts w:hint="eastAsia" w:eastAsia="宋体"/>
          <w:lang w:eastAsia="zh-CN"/>
        </w:rPr>
        <w:t>”</w:t>
      </w:r>
      <w:r>
        <w:t>與</w:t>
      </w:r>
      <w:r>
        <w:rPr>
          <w:rFonts w:hint="eastAsia" w:eastAsia="宋体"/>
          <w:lang w:eastAsia="zh-CN"/>
        </w:rPr>
        <w:t>“</w:t>
      </w:r>
      <w:r>
        <w:t>抛</w:t>
      </w:r>
      <w:r>
        <w:rPr>
          <w:rFonts w:hint="eastAsia" w:eastAsia="宋体"/>
          <w:lang w:eastAsia="zh-CN"/>
        </w:rPr>
        <w:t>”</w:t>
      </w:r>
      <w:r>
        <w:t>同</w:t>
      </w:r>
    </w:p>
    <w:p w14:paraId="0F42B93D">
      <w:r>
        <w:t>磽</w:t>
      </w:r>
    </w:p>
    <w:p w14:paraId="129A037B">
      <w:r>
        <w:rPr>
          <w:rFonts w:hint="eastAsia" w:eastAsia="宋体"/>
          <w:lang w:eastAsia="zh-CN"/>
        </w:rPr>
        <w:t>《</w:t>
      </w:r>
      <w:r>
        <w:t>廣韻</w:t>
      </w:r>
      <w:r>
        <w:rPr>
          <w:rFonts w:hint="eastAsia" w:eastAsia="宋体"/>
          <w:lang w:eastAsia="zh-CN"/>
        </w:rPr>
        <w:t>》</w:t>
      </w:r>
      <w:r>
        <w:t>：</w:t>
      </w:r>
      <w:r>
        <w:rPr>
          <w:rFonts w:hint="eastAsia" w:eastAsia="宋体"/>
          <w:lang w:eastAsia="zh-CN"/>
        </w:rPr>
        <w:t>“</w:t>
      </w:r>
      <w:r>
        <w:t>墝埆，瘠土。</w:t>
      </w:r>
      <w:r>
        <w:rPr>
          <w:rFonts w:hint="eastAsia" w:eastAsia="宋体"/>
          <w:lang w:eastAsia="zh-CN"/>
        </w:rPr>
        <w:t>”《</w:t>
      </w:r>
      <w:r>
        <w:t>孟子</w:t>
      </w:r>
      <w:r>
        <w:rPr>
          <w:rFonts w:hint="eastAsia" w:eastAsia="宋体"/>
          <w:lang w:eastAsia="zh-CN"/>
        </w:rPr>
        <w:t>》</w:t>
      </w:r>
      <w:r>
        <w:t>：</w:t>
      </w:r>
      <w:r>
        <w:rPr>
          <w:rFonts w:hint="eastAsia" w:eastAsia="宋体"/>
          <w:lang w:eastAsia="zh-CN"/>
        </w:rPr>
        <w:t>“</w:t>
      </w:r>
      <w:r>
        <w:t>則地有肥磽。</w:t>
      </w:r>
      <w:r>
        <w:rPr>
          <w:rFonts w:hint="eastAsia" w:eastAsia="宋体"/>
          <w:lang w:eastAsia="zh-CN"/>
        </w:rPr>
        <w:t>”</w:t>
      </w:r>
      <w:r>
        <w:t>與</w:t>
      </w:r>
      <w:r>
        <w:rPr>
          <w:rFonts w:hint="eastAsia" w:eastAsia="宋体"/>
          <w:lang w:eastAsia="zh-CN"/>
        </w:rPr>
        <w:t>“</w:t>
      </w:r>
      <w:r>
        <w:t>墝</w:t>
      </w:r>
      <w:r>
        <w:rPr>
          <w:rFonts w:hint="eastAsia" w:eastAsia="宋体"/>
          <w:lang w:eastAsia="zh-CN"/>
        </w:rPr>
        <w:t>”</w:t>
      </w:r>
      <w:r>
        <w:t>同</w:t>
      </w:r>
    </w:p>
    <w:p w14:paraId="2A5282F7">
      <w:r>
        <w:t>勦</w:t>
      </w:r>
    </w:p>
    <w:p w14:paraId="6AD651DB">
      <w:r>
        <w:rPr>
          <w:rFonts w:hint="eastAsia" w:eastAsia="宋体"/>
          <w:lang w:eastAsia="zh-CN"/>
        </w:rPr>
        <w:t>《</w:t>
      </w:r>
      <w:r>
        <w:t>玉篇</w:t>
      </w:r>
      <w:r>
        <w:rPr>
          <w:rFonts w:hint="eastAsia" w:eastAsia="宋体"/>
          <w:lang w:eastAsia="zh-CN"/>
        </w:rPr>
        <w:t>》</w:t>
      </w:r>
      <w:r>
        <w:t>：</w:t>
      </w:r>
      <w:r>
        <w:rPr>
          <w:rFonts w:hint="eastAsia" w:eastAsia="宋体"/>
          <w:lang w:eastAsia="zh-CN"/>
        </w:rPr>
        <w:t>“</w:t>
      </w:r>
      <w:r>
        <w:t>䜈，代人説也。</w:t>
      </w:r>
      <w:r>
        <w:rPr>
          <w:rFonts w:hint="eastAsia" w:eastAsia="宋体"/>
          <w:lang w:eastAsia="zh-CN"/>
        </w:rPr>
        <w:t>”《</w:t>
      </w:r>
      <w:r>
        <w:t>禮記。曲禮</w:t>
      </w:r>
      <w:r>
        <w:rPr>
          <w:rFonts w:hint="eastAsia" w:eastAsia="宋体"/>
          <w:lang w:eastAsia="zh-CN"/>
        </w:rPr>
        <w:t>》</w:t>
      </w:r>
      <w:r>
        <w:t>：</w:t>
      </w:r>
      <w:r>
        <w:rPr>
          <w:rFonts w:hint="eastAsia" w:eastAsia="宋体"/>
          <w:lang w:eastAsia="zh-CN"/>
        </w:rPr>
        <w:t>“</w:t>
      </w:r>
      <w:r>
        <w:t>母勦説。</w:t>
      </w:r>
      <w:r>
        <w:rPr>
          <w:rFonts w:hint="eastAsia" w:eastAsia="宋体"/>
          <w:lang w:eastAsia="zh-CN"/>
        </w:rPr>
        <w:t>”</w:t>
      </w:r>
      <w:r>
        <w:t>注：</w:t>
      </w:r>
      <w:r>
        <w:rPr>
          <w:rFonts w:hint="eastAsia" w:eastAsia="宋体"/>
          <w:lang w:eastAsia="zh-CN"/>
        </w:rPr>
        <w:t>“</w:t>
      </w:r>
      <w:r>
        <w:t>勦謂取人之説以爲己</w:t>
      </w:r>
    </w:p>
    <w:p w14:paraId="5A98BDAC">
      <w:r>
        <w:t>説。</w:t>
      </w:r>
      <w:r>
        <w:rPr>
          <w:rFonts w:hint="eastAsia" w:eastAsia="宋体"/>
          <w:lang w:eastAsia="zh-CN"/>
        </w:rPr>
        <w:t>”</w:t>
      </w:r>
      <w:r>
        <w:t>釋文：</w:t>
      </w:r>
      <w:r>
        <w:rPr>
          <w:rFonts w:hint="eastAsia" w:eastAsia="宋体"/>
          <w:lang w:eastAsia="zh-CN"/>
        </w:rPr>
        <w:t>“</w:t>
      </w:r>
      <w:r>
        <w:t>初交反。</w:t>
      </w:r>
      <w:r>
        <w:rPr>
          <w:rFonts w:hint="eastAsia" w:eastAsia="宋体"/>
          <w:lang w:eastAsia="zh-CN"/>
        </w:rPr>
        <w:t>”</w:t>
      </w:r>
      <w:r>
        <w:t>與</w:t>
      </w:r>
      <w:r>
        <w:rPr>
          <w:rFonts w:hint="eastAsia" w:eastAsia="宋体"/>
          <w:lang w:eastAsia="zh-CN"/>
        </w:rPr>
        <w:t>“</w:t>
      </w:r>
      <w:r>
        <w:t>䜈</w:t>
      </w:r>
      <w:r>
        <w:rPr>
          <w:rFonts w:hint="eastAsia" w:eastAsia="宋体"/>
          <w:lang w:eastAsia="zh-CN"/>
        </w:rPr>
        <w:t>”</w:t>
      </w:r>
      <w:r>
        <w:t>同。</w:t>
      </w:r>
    </w:p>
    <w:p w14:paraId="7B22975E">
      <w:r>
        <w:t>包</w:t>
      </w:r>
    </w:p>
    <w:p w14:paraId="6131B3ED">
      <w:r>
        <w:rPr>
          <w:rFonts w:hint="eastAsia" w:eastAsia="宋体"/>
          <w:lang w:eastAsia="zh-CN"/>
        </w:rPr>
        <w:t>《</w:t>
      </w:r>
      <w:r>
        <w:t>説文</w:t>
      </w:r>
      <w:r>
        <w:rPr>
          <w:rFonts w:hint="eastAsia" w:eastAsia="宋体"/>
          <w:lang w:eastAsia="zh-CN"/>
        </w:rPr>
        <w:t>》</w:t>
      </w:r>
      <w:r>
        <w:t>：</w:t>
      </w:r>
      <w:r>
        <w:rPr>
          <w:rFonts w:hint="eastAsia" w:eastAsia="宋体"/>
          <w:lang w:eastAsia="zh-CN"/>
        </w:rPr>
        <w:t>“</w:t>
      </w:r>
      <w:r>
        <w:t>庖，廚也。</w:t>
      </w:r>
      <w:r>
        <w:rPr>
          <w:rFonts w:hint="eastAsia" w:eastAsia="宋体"/>
          <w:lang w:eastAsia="zh-CN"/>
        </w:rPr>
        <w:t>”《</w:t>
      </w:r>
      <w:r>
        <w:t>易。姤+九二</w:t>
      </w:r>
      <w:r>
        <w:rPr>
          <w:rFonts w:hint="eastAsia" w:eastAsia="宋体"/>
          <w:lang w:eastAsia="zh-CN"/>
        </w:rPr>
        <w:t>》</w:t>
      </w:r>
      <w:r>
        <w:t>：</w:t>
      </w:r>
      <w:r>
        <w:rPr>
          <w:rFonts w:hint="eastAsia" w:eastAsia="宋体"/>
          <w:lang w:eastAsia="zh-CN"/>
        </w:rPr>
        <w:t>“</w:t>
      </w:r>
      <w:r>
        <w:t>包有魚。</w:t>
      </w:r>
      <w:r>
        <w:rPr>
          <w:rFonts w:hint="eastAsia" w:eastAsia="宋体"/>
          <w:lang w:eastAsia="zh-CN"/>
        </w:rPr>
        <w:t>”</w:t>
      </w:r>
      <w:r>
        <w:t>正義：</w:t>
      </w:r>
      <w:r>
        <w:rPr>
          <w:rFonts w:hint="eastAsia" w:eastAsia="宋体"/>
          <w:lang w:eastAsia="zh-CN"/>
        </w:rPr>
        <w:t>“</w:t>
      </w:r>
      <w:r>
        <w:t>以不正之陰處遇之，始不</w:t>
      </w:r>
    </w:p>
    <w:p w14:paraId="277833CC">
      <w:r>
        <w:t>能逆於所近，故捨</w:t>
      </w:r>
      <w:r>
        <w:rPr>
          <w:rFonts w:hint="eastAsia" w:eastAsia="宋体"/>
          <w:lang w:eastAsia="zh-CN"/>
        </w:rPr>
        <w:t>《</w:t>
      </w:r>
      <w:r>
        <w:t>九四</w:t>
      </w:r>
      <w:r>
        <w:rPr>
          <w:rFonts w:hint="eastAsia" w:eastAsia="宋体"/>
          <w:lang w:eastAsia="zh-CN"/>
        </w:rPr>
        <w:t>》</w:t>
      </w:r>
      <w:r>
        <w:t>之正，應樂充</w:t>
      </w:r>
      <w:r>
        <w:rPr>
          <w:rFonts w:hint="eastAsia" w:eastAsia="宋体"/>
          <w:lang w:eastAsia="zh-CN"/>
        </w:rPr>
        <w:t>《</w:t>
      </w:r>
      <w:r>
        <w:t>九二</w:t>
      </w:r>
      <w:r>
        <w:rPr>
          <w:rFonts w:hint="eastAsia" w:eastAsia="宋体"/>
          <w:lang w:eastAsia="zh-CN"/>
        </w:rPr>
        <w:t>》</w:t>
      </w:r>
      <w:r>
        <w:t>之庖廚也。</w:t>
      </w:r>
      <w:r>
        <w:rPr>
          <w:rFonts w:hint="eastAsia" w:eastAsia="宋体"/>
          <w:lang w:eastAsia="zh-CN"/>
        </w:rPr>
        <w:t>”</w:t>
      </w:r>
      <w:r>
        <w:t>與</w:t>
      </w:r>
      <w:r>
        <w:rPr>
          <w:rFonts w:hint="eastAsia" w:eastAsia="宋体"/>
          <w:lang w:eastAsia="zh-CN"/>
        </w:rPr>
        <w:t>“</w:t>
      </w:r>
      <w:r>
        <w:t>庖</w:t>
      </w:r>
      <w:r>
        <w:rPr>
          <w:rFonts w:hint="eastAsia" w:eastAsia="宋体"/>
          <w:lang w:eastAsia="zh-CN"/>
        </w:rPr>
        <w:t>”</w:t>
      </w:r>
      <w:r>
        <w:t>同</w:t>
      </w:r>
    </w:p>
    <w:p w14:paraId="1095D1DA">
      <w:r>
        <w:t>皋</w:t>
      </w:r>
    </w:p>
    <w:p w14:paraId="6A426FFD">
      <w:r>
        <w:rPr>
          <w:rFonts w:hint="eastAsia" w:eastAsia="宋体"/>
          <w:lang w:eastAsia="zh-CN"/>
        </w:rPr>
        <w:t>《</w:t>
      </w:r>
      <w:r>
        <w:t>説文</w:t>
      </w:r>
      <w:r>
        <w:rPr>
          <w:rFonts w:hint="eastAsia" w:eastAsia="宋体"/>
          <w:lang w:eastAsia="zh-CN"/>
        </w:rPr>
        <w:t>》“</w:t>
      </w:r>
      <w:r>
        <w:t>號，呼也。</w:t>
      </w:r>
      <w:r>
        <w:rPr>
          <w:rFonts w:hint="eastAsia" w:eastAsia="宋体"/>
          <w:lang w:eastAsia="zh-CN"/>
        </w:rPr>
        <w:t>”《</w:t>
      </w:r>
      <w:r>
        <w:t>周禮+樂師</w:t>
      </w:r>
      <w:r>
        <w:rPr>
          <w:rFonts w:hint="eastAsia" w:eastAsia="宋体"/>
          <w:lang w:eastAsia="zh-CN"/>
        </w:rPr>
        <w:t>》“</w:t>
      </w:r>
      <w:r>
        <w:t>皋舞</w:t>
      </w:r>
      <w:r>
        <w:rPr>
          <w:rFonts w:hint="eastAsia" w:eastAsia="宋体"/>
          <w:lang w:eastAsia="zh-CN"/>
        </w:rPr>
        <w:t>”</w:t>
      </w:r>
      <w:r>
        <w:t>疏</w:t>
      </w:r>
      <w:r>
        <w:rPr>
          <w:rFonts w:hint="eastAsia" w:eastAsia="宋体"/>
          <w:lang w:eastAsia="zh-CN"/>
        </w:rPr>
        <w:t>“</w:t>
      </w:r>
      <w:r>
        <w:t>謂號呼國子，當舞者使舞。</w:t>
      </w:r>
      <w:r>
        <w:rPr>
          <w:rFonts w:hint="eastAsia" w:eastAsia="宋体"/>
          <w:lang w:eastAsia="zh-CN"/>
        </w:rPr>
        <w:t>”《</w:t>
      </w:r>
      <w:r>
        <w:t>太</w:t>
      </w:r>
    </w:p>
    <w:p w14:paraId="146A7111">
      <w:r>
        <w:t>【第373页】</w:t>
      </w:r>
    </w:p>
    <w:p w14:paraId="38B4DFCA">
      <w:r>
        <w:t>祝</w:t>
      </w:r>
      <w:r>
        <w:rPr>
          <w:rFonts w:hint="eastAsia" w:eastAsia="宋体"/>
          <w:lang w:eastAsia="zh-CN"/>
        </w:rPr>
        <w:t>》“</w:t>
      </w:r>
      <w:r>
        <w:t>令皋舞。</w:t>
      </w:r>
      <w:r>
        <w:rPr>
          <w:rFonts w:hint="eastAsia" w:eastAsia="宋体"/>
          <w:lang w:eastAsia="zh-CN"/>
        </w:rPr>
        <w:t>”</w:t>
      </w:r>
      <w:r>
        <w:t>注</w:t>
      </w:r>
      <w:r>
        <w:rPr>
          <w:rFonts w:hint="eastAsia" w:eastAsia="宋体"/>
          <w:lang w:eastAsia="zh-CN"/>
        </w:rPr>
        <w:t>“</w:t>
      </w:r>
      <w:r>
        <w:t>皋讀爲卒嗥呼之嗥，謂呼之入。</w:t>
      </w:r>
      <w:r>
        <w:rPr>
          <w:rFonts w:hint="eastAsia" w:eastAsia="宋体"/>
          <w:lang w:eastAsia="zh-CN"/>
        </w:rPr>
        <w:t>”</w:t>
      </w:r>
      <w:r>
        <w:t>竝與</w:t>
      </w:r>
      <w:r>
        <w:rPr>
          <w:rFonts w:hint="eastAsia" w:eastAsia="宋体"/>
          <w:lang w:eastAsia="zh-CN"/>
        </w:rPr>
        <w:t>“</w:t>
      </w:r>
      <w:r>
        <w:t>號</w:t>
      </w:r>
      <w:r>
        <w:rPr>
          <w:rFonts w:hint="eastAsia" w:eastAsia="宋体"/>
          <w:lang w:eastAsia="zh-CN"/>
        </w:rPr>
        <w:t>”</w:t>
      </w:r>
      <w:r>
        <w:t>同</w:t>
      </w:r>
    </w:p>
    <w:p w14:paraId="4AEF9844">
      <w:r>
        <w:t>皋</w:t>
      </w:r>
    </w:p>
    <w:p w14:paraId="3D7C233F">
      <w:r>
        <w:rPr>
          <w:rFonts w:hint="eastAsia" w:eastAsia="宋体"/>
          <w:lang w:eastAsia="zh-CN"/>
        </w:rPr>
        <w:t>《</w:t>
      </w:r>
      <w:r>
        <w:t>説文</w:t>
      </w:r>
      <w:r>
        <w:rPr>
          <w:rFonts w:hint="eastAsia" w:eastAsia="宋体"/>
          <w:lang w:eastAsia="zh-CN"/>
        </w:rPr>
        <w:t>》“</w:t>
      </w:r>
      <w:r>
        <w:t>鼛，大鼓也。</w:t>
      </w:r>
      <w:r>
        <w:rPr>
          <w:rFonts w:hint="eastAsia" w:eastAsia="宋体"/>
          <w:lang w:eastAsia="zh-CN"/>
        </w:rPr>
        <w:t>”《</w:t>
      </w:r>
      <w:r>
        <w:t>考工記</w:t>
      </w:r>
      <w:r>
        <w:rPr>
          <w:rFonts w:hint="eastAsia" w:eastAsia="宋体"/>
          <w:lang w:eastAsia="zh-CN"/>
        </w:rPr>
        <w:t>•</w:t>
      </w:r>
      <w:r>
        <w:t>韗人</w:t>
      </w:r>
      <w:r>
        <w:rPr>
          <w:rFonts w:hint="eastAsia" w:eastAsia="宋体"/>
          <w:lang w:eastAsia="zh-CN"/>
        </w:rPr>
        <w:t>》</w:t>
      </w:r>
      <w:r>
        <w:t>：</w:t>
      </w:r>
      <w:r>
        <w:rPr>
          <w:rFonts w:hint="eastAsia" w:eastAsia="宋体"/>
          <w:lang w:eastAsia="zh-CN"/>
        </w:rPr>
        <w:t>“</w:t>
      </w:r>
      <w:r>
        <w:t>爲皋鼓。</w:t>
      </w:r>
      <w:r>
        <w:rPr>
          <w:rFonts w:hint="eastAsia" w:eastAsia="宋体"/>
          <w:lang w:eastAsia="zh-CN"/>
        </w:rPr>
        <w:t>”</w:t>
      </w:r>
      <w:r>
        <w:t>與</w:t>
      </w:r>
      <w:r>
        <w:rPr>
          <w:rFonts w:hint="eastAsia" w:eastAsia="宋体"/>
          <w:lang w:eastAsia="zh-CN"/>
        </w:rPr>
        <w:t>“</w:t>
      </w:r>
      <w:r>
        <w:t>鼛</w:t>
      </w:r>
      <w:r>
        <w:rPr>
          <w:rFonts w:hint="eastAsia" w:eastAsia="宋体"/>
          <w:lang w:eastAsia="zh-CN"/>
        </w:rPr>
        <w:t>”</w:t>
      </w:r>
      <w:r>
        <w:t>同</w:t>
      </w:r>
    </w:p>
    <w:p w14:paraId="38AE0EDA">
      <w:r>
        <w:t>滔</w:t>
      </w:r>
    </w:p>
    <w:p w14:paraId="344DA8AF">
      <w:r>
        <w:rPr>
          <w:rFonts w:hint="eastAsia" w:eastAsia="宋体"/>
          <w:lang w:eastAsia="zh-CN"/>
        </w:rPr>
        <w:t>《</w:t>
      </w:r>
      <w:r>
        <w:t>玉篇</w:t>
      </w:r>
      <w:r>
        <w:rPr>
          <w:rFonts w:hint="eastAsia" w:eastAsia="宋体"/>
          <w:lang w:eastAsia="zh-CN"/>
        </w:rPr>
        <w:t>》</w:t>
      </w:r>
      <w:r>
        <w:t>：</w:t>
      </w:r>
      <w:r>
        <w:rPr>
          <w:rFonts w:hint="eastAsia" w:eastAsia="宋体"/>
          <w:lang w:eastAsia="zh-CN"/>
        </w:rPr>
        <w:t>“</w:t>
      </w:r>
      <w:r>
        <w:t>慆，慢也。</w:t>
      </w:r>
      <w:r>
        <w:rPr>
          <w:rFonts w:hint="eastAsia" w:eastAsia="宋体"/>
          <w:lang w:eastAsia="zh-CN"/>
        </w:rPr>
        <w:t>”《</w:t>
      </w:r>
      <w:r>
        <w:t>詩。蕩</w:t>
      </w:r>
      <w:r>
        <w:rPr>
          <w:rFonts w:hint="eastAsia" w:eastAsia="宋体"/>
          <w:lang w:eastAsia="zh-CN"/>
        </w:rPr>
        <w:t>》</w:t>
      </w:r>
      <w:r>
        <w:t>二章</w:t>
      </w:r>
      <w:r>
        <w:rPr>
          <w:rFonts w:hint="eastAsia" w:eastAsia="宋体"/>
          <w:lang w:eastAsia="zh-CN"/>
        </w:rPr>
        <w:t>“</w:t>
      </w:r>
      <w:r>
        <w:t>天降滔德。</w:t>
      </w:r>
      <w:r>
        <w:rPr>
          <w:rFonts w:hint="eastAsia" w:eastAsia="宋体"/>
          <w:lang w:eastAsia="zh-CN"/>
        </w:rPr>
        <w:t>”</w:t>
      </w:r>
      <w:r>
        <w:t>傳：</w:t>
      </w:r>
      <w:r>
        <w:rPr>
          <w:rFonts w:hint="eastAsia" w:eastAsia="宋体"/>
          <w:lang w:eastAsia="zh-CN"/>
        </w:rPr>
        <w:t>“</w:t>
      </w:r>
      <w:r>
        <w:t>滔，慢也。</w:t>
      </w:r>
      <w:r>
        <w:rPr>
          <w:rFonts w:hint="eastAsia" w:eastAsia="宋体"/>
          <w:lang w:eastAsia="zh-CN"/>
        </w:rPr>
        <w:t>”《</w:t>
      </w:r>
      <w:r>
        <w:t>左傳。昭二十</w:t>
      </w:r>
    </w:p>
    <w:p w14:paraId="4CB3E729">
      <w:r>
        <w:t>六年</w:t>
      </w:r>
      <w:r>
        <w:rPr>
          <w:rFonts w:hint="eastAsia" w:eastAsia="宋体"/>
          <w:lang w:eastAsia="zh-CN"/>
        </w:rPr>
        <w:t>》“</w:t>
      </w:r>
      <w:r>
        <w:t>官不滔。</w:t>
      </w:r>
      <w:r>
        <w:rPr>
          <w:rFonts w:hint="eastAsia" w:eastAsia="宋体"/>
          <w:lang w:eastAsia="zh-CN"/>
        </w:rPr>
        <w:t>”</w:t>
      </w:r>
      <w:r>
        <w:t>集解</w:t>
      </w:r>
      <w:r>
        <w:rPr>
          <w:rFonts w:hint="eastAsia" w:eastAsia="宋体"/>
          <w:lang w:eastAsia="zh-CN"/>
        </w:rPr>
        <w:t>“</w:t>
      </w:r>
      <w:r>
        <w:t>滔，慢也。</w:t>
      </w:r>
      <w:r>
        <w:rPr>
          <w:rFonts w:hint="eastAsia" w:eastAsia="宋体"/>
          <w:lang w:eastAsia="zh-CN"/>
        </w:rPr>
        <w:t>”</w:t>
      </w:r>
      <w:r>
        <w:t>竝與</w:t>
      </w:r>
      <w:r>
        <w:rPr>
          <w:rFonts w:hint="eastAsia" w:eastAsia="宋体"/>
          <w:lang w:eastAsia="zh-CN"/>
        </w:rPr>
        <w:t>“</w:t>
      </w:r>
      <w:r>
        <w:t>慆</w:t>
      </w:r>
      <w:r>
        <w:rPr>
          <w:rFonts w:hint="eastAsia" w:eastAsia="宋体"/>
          <w:lang w:eastAsia="zh-CN"/>
        </w:rPr>
        <w:t>”</w:t>
      </w:r>
      <w:r>
        <w:t>同</w:t>
      </w:r>
    </w:p>
    <w:p w14:paraId="6A2922FA">
      <w:r>
        <w:t>慆</w:t>
      </w:r>
    </w:p>
    <w:p w14:paraId="40BD2F1F">
      <w:r>
        <w:rPr>
          <w:rFonts w:hint="eastAsia" w:eastAsia="宋体"/>
          <w:lang w:eastAsia="zh-CN"/>
        </w:rPr>
        <w:t>《</w:t>
      </w:r>
      <w:r>
        <w:t>爾雅。釋詁</w:t>
      </w:r>
      <w:r>
        <w:rPr>
          <w:rFonts w:hint="eastAsia" w:eastAsia="宋体"/>
          <w:lang w:eastAsia="zh-CN"/>
        </w:rPr>
        <w:t>》“</w:t>
      </w:r>
      <w:r>
        <w:t>謟疑也。</w:t>
      </w:r>
      <w:r>
        <w:rPr>
          <w:rFonts w:hint="eastAsia" w:eastAsia="宋体"/>
          <w:lang w:eastAsia="zh-CN"/>
        </w:rPr>
        <w:t>”《</w:t>
      </w:r>
      <w:r>
        <w:t>左傳</w:t>
      </w:r>
      <w:r>
        <w:rPr>
          <w:rFonts w:hint="eastAsia" w:eastAsia="宋体"/>
          <w:lang w:eastAsia="zh-CN"/>
        </w:rPr>
        <w:t>•</w:t>
      </w:r>
      <w:r>
        <w:t>昭二十六年</w:t>
      </w:r>
      <w:r>
        <w:rPr>
          <w:rFonts w:hint="eastAsia" w:eastAsia="宋体"/>
          <w:lang w:eastAsia="zh-CN"/>
        </w:rPr>
        <w:t>》“</w:t>
      </w:r>
      <w:r>
        <w:t>天道不謟。</w:t>
      </w:r>
      <w:r>
        <w:rPr>
          <w:rFonts w:hint="eastAsia" w:eastAsia="宋体"/>
          <w:lang w:eastAsia="zh-CN"/>
        </w:rPr>
        <w:t>”</w:t>
      </w:r>
      <w:r>
        <w:t>集解</w:t>
      </w:r>
      <w:r>
        <w:rPr>
          <w:rFonts w:hint="eastAsia" w:eastAsia="宋体"/>
          <w:lang w:eastAsia="zh-CN"/>
        </w:rPr>
        <w:t>“</w:t>
      </w:r>
      <w:r>
        <w:t>謟疑也。</w:t>
      </w:r>
    </w:p>
    <w:p w14:paraId="3FF37505">
      <w:r>
        <w:t>釋文：</w:t>
      </w:r>
      <w:r>
        <w:rPr>
          <w:rFonts w:hint="eastAsia" w:eastAsia="宋体"/>
          <w:lang w:eastAsia="zh-CN"/>
        </w:rPr>
        <w:t>“</w:t>
      </w:r>
      <w:r>
        <w:t>謟，本又作慆。</w:t>
      </w:r>
      <w:r>
        <w:rPr>
          <w:rFonts w:hint="eastAsia" w:eastAsia="宋体"/>
          <w:lang w:eastAsia="zh-CN"/>
        </w:rPr>
        <w:t>”《</w:t>
      </w:r>
      <w:r>
        <w:t>二十七年</w:t>
      </w:r>
      <w:r>
        <w:rPr>
          <w:rFonts w:hint="eastAsia" w:eastAsia="宋体"/>
          <w:lang w:eastAsia="zh-CN"/>
        </w:rPr>
        <w:t>》</w:t>
      </w:r>
      <w:r>
        <w:t>：</w:t>
      </w:r>
      <w:r>
        <w:rPr>
          <w:rFonts w:hint="eastAsia" w:eastAsia="宋体"/>
          <w:lang w:eastAsia="zh-CN"/>
        </w:rPr>
        <w:t>“</w:t>
      </w:r>
      <w:r>
        <w:t>天命不慆久矣。</w:t>
      </w:r>
      <w:r>
        <w:rPr>
          <w:rFonts w:hint="eastAsia" w:eastAsia="宋体"/>
          <w:lang w:eastAsia="zh-CN"/>
        </w:rPr>
        <w:t>”</w:t>
      </w:r>
      <w:r>
        <w:t>集解：</w:t>
      </w:r>
      <w:r>
        <w:rPr>
          <w:rFonts w:hint="eastAsia" w:eastAsia="宋体"/>
          <w:lang w:eastAsia="zh-CN"/>
        </w:rPr>
        <w:t>“</w:t>
      </w:r>
      <w:r>
        <w:t>慆，疑也。</w:t>
      </w:r>
      <w:r>
        <w:rPr>
          <w:rFonts w:hint="eastAsia" w:eastAsia="宋体"/>
          <w:lang w:eastAsia="zh-CN"/>
        </w:rPr>
        <w:t>”</w:t>
      </w:r>
      <w:r>
        <w:t>竝與</w:t>
      </w:r>
      <w:r>
        <w:rPr>
          <w:rFonts w:hint="eastAsia" w:eastAsia="宋体"/>
          <w:lang w:eastAsia="zh-CN"/>
        </w:rPr>
        <w:t>“</w:t>
      </w:r>
      <w:r>
        <w:t>謟</w:t>
      </w:r>
      <w:r>
        <w:rPr>
          <w:rFonts w:hint="eastAsia" w:eastAsia="宋体"/>
          <w:lang w:eastAsia="zh-CN"/>
        </w:rPr>
        <w:t>”</w:t>
      </w:r>
      <w:r>
        <w:t>同</w:t>
      </w:r>
    </w:p>
    <w:p w14:paraId="7A9E8153">
      <w:r>
        <w:t>條</w:t>
      </w:r>
    </w:p>
    <w:p w14:paraId="057CC8FF">
      <w:r>
        <w:rPr>
          <w:rFonts w:hint="eastAsia" w:eastAsia="宋体"/>
          <w:lang w:eastAsia="zh-CN"/>
        </w:rPr>
        <w:t>《</w:t>
      </w:r>
      <w:r>
        <w:t>説文</w:t>
      </w:r>
      <w:r>
        <w:rPr>
          <w:rFonts w:hint="eastAsia" w:eastAsia="宋体"/>
          <w:lang w:eastAsia="zh-CN"/>
        </w:rPr>
        <w:t>》“</w:t>
      </w:r>
      <w:r>
        <w:t>絛，編緒也。</w:t>
      </w:r>
      <w:r>
        <w:rPr>
          <w:rFonts w:hint="eastAsia" w:eastAsia="宋体"/>
          <w:lang w:eastAsia="zh-CN"/>
        </w:rPr>
        <w:t>”《</w:t>
      </w:r>
      <w:r>
        <w:t>周禮。巾車</w:t>
      </w:r>
      <w:r>
        <w:rPr>
          <w:rFonts w:hint="eastAsia" w:eastAsia="宋体"/>
          <w:lang w:eastAsia="zh-CN"/>
        </w:rPr>
        <w:t>》“</w:t>
      </w:r>
      <w:r>
        <w:t>條纓五就。</w:t>
      </w:r>
      <w:r>
        <w:rPr>
          <w:rFonts w:hint="eastAsia" w:eastAsia="宋体"/>
          <w:lang w:eastAsia="zh-CN"/>
        </w:rPr>
        <w:t>”</w:t>
      </w:r>
      <w:r>
        <w:t>注</w:t>
      </w:r>
      <w:r>
        <w:rPr>
          <w:rFonts w:hint="eastAsia" w:eastAsia="宋体"/>
          <w:lang w:eastAsia="zh-CN"/>
        </w:rPr>
        <w:t>“</w:t>
      </w:r>
      <w:r>
        <w:t>條讀爲絛，其樊及纓以絛</w:t>
      </w:r>
    </w:p>
    <w:p w14:paraId="1F83928B">
      <w:r>
        <w:t>【第374页】</w:t>
      </w:r>
    </w:p>
    <w:p w14:paraId="37719B9A">
      <w:r>
        <w:t>絲飾之。</w:t>
      </w:r>
      <w:r>
        <w:rPr>
          <w:rFonts w:hint="eastAsia" w:eastAsia="宋体"/>
          <w:lang w:eastAsia="zh-CN"/>
        </w:rPr>
        <w:t>”</w:t>
      </w:r>
      <w:r>
        <w:t>與</w:t>
      </w:r>
      <w:r>
        <w:rPr>
          <w:rFonts w:hint="eastAsia" w:eastAsia="宋体"/>
          <w:lang w:eastAsia="zh-CN"/>
        </w:rPr>
        <w:t>“</w:t>
      </w:r>
      <w:r>
        <w:t>絛</w:t>
      </w:r>
      <w:r>
        <w:rPr>
          <w:rFonts w:hint="eastAsia" w:eastAsia="宋体"/>
          <w:lang w:eastAsia="zh-CN"/>
        </w:rPr>
        <w:t>”</w:t>
      </w:r>
      <w:r>
        <w:t>同。</w:t>
      </w:r>
    </w:p>
    <w:p w14:paraId="50D24C6F">
      <w:r>
        <w:t>刀</w:t>
      </w:r>
    </w:p>
    <w:p w14:paraId="4020AA71">
      <w:r>
        <w:rPr>
          <w:rFonts w:hint="eastAsia" w:eastAsia="宋体"/>
          <w:lang w:eastAsia="zh-CN"/>
        </w:rPr>
        <w:t>《</w:t>
      </w:r>
      <w:r>
        <w:t>玉篇</w:t>
      </w:r>
      <w:r>
        <w:rPr>
          <w:rFonts w:hint="eastAsia" w:eastAsia="宋体"/>
          <w:lang w:eastAsia="zh-CN"/>
        </w:rPr>
        <w:t>》</w:t>
      </w:r>
      <w:r>
        <w:t>：</w:t>
      </w:r>
      <w:r>
        <w:rPr>
          <w:rFonts w:hint="eastAsia" w:eastAsia="宋体"/>
          <w:lang w:eastAsia="zh-CN"/>
        </w:rPr>
        <w:t>“</w:t>
      </w:r>
      <w:r>
        <w:t>舠，小船。</w:t>
      </w:r>
      <w:r>
        <w:rPr>
          <w:rFonts w:hint="eastAsia" w:eastAsia="宋体"/>
          <w:lang w:eastAsia="zh-CN"/>
        </w:rPr>
        <w:t>”《</w:t>
      </w:r>
      <w:r>
        <w:t>詩。河廣</w:t>
      </w:r>
      <w:r>
        <w:rPr>
          <w:rFonts w:hint="eastAsia" w:eastAsia="宋体"/>
          <w:lang w:eastAsia="zh-CN"/>
        </w:rPr>
        <w:t>》</w:t>
      </w:r>
      <w:r>
        <w:t>二章：</w:t>
      </w:r>
      <w:r>
        <w:rPr>
          <w:rFonts w:hint="eastAsia" w:eastAsia="宋体"/>
          <w:lang w:eastAsia="zh-CN"/>
        </w:rPr>
        <w:t>“</w:t>
      </w:r>
      <w:r>
        <w:t>曾不容刀。</w:t>
      </w:r>
      <w:r>
        <w:rPr>
          <w:rFonts w:hint="eastAsia" w:eastAsia="宋体"/>
          <w:lang w:eastAsia="zh-CN"/>
        </w:rPr>
        <w:t>”</w:t>
      </w:r>
      <w:r>
        <w:t>箋：</w:t>
      </w:r>
      <w:r>
        <w:rPr>
          <w:rFonts w:hint="eastAsia" w:eastAsia="宋体"/>
          <w:lang w:eastAsia="zh-CN"/>
        </w:rPr>
        <w:t>“</w:t>
      </w:r>
      <w:r>
        <w:t>小船曰刀。</w:t>
      </w:r>
      <w:r>
        <w:rPr>
          <w:rFonts w:hint="eastAsia" w:eastAsia="宋体"/>
          <w:lang w:eastAsia="zh-CN"/>
        </w:rPr>
        <w:t>”</w:t>
      </w:r>
      <w:r>
        <w:t>與</w:t>
      </w:r>
      <w:r>
        <w:rPr>
          <w:rFonts w:hint="eastAsia" w:eastAsia="宋体"/>
          <w:lang w:eastAsia="zh-CN"/>
        </w:rPr>
        <w:t>“</w:t>
      </w:r>
      <w:r>
        <w:t>舠</w:t>
      </w:r>
      <w:r>
        <w:rPr>
          <w:rFonts w:hint="eastAsia" w:eastAsia="宋体"/>
          <w:lang w:eastAsia="zh-CN"/>
        </w:rPr>
        <w:t>”</w:t>
      </w:r>
      <w:r>
        <w:t>同</w:t>
      </w:r>
    </w:p>
    <w:p w14:paraId="53FDC8BB">
      <w:r>
        <w:t>鞉</w:t>
      </w:r>
    </w:p>
    <w:p w14:paraId="375DEA26">
      <w:r>
        <w:rPr>
          <w:rFonts w:hint="eastAsia" w:eastAsia="宋体"/>
          <w:lang w:eastAsia="zh-CN"/>
        </w:rPr>
        <w:t>《</w:t>
      </w:r>
      <w:r>
        <w:t>玉篇</w:t>
      </w:r>
      <w:r>
        <w:rPr>
          <w:rFonts w:hint="eastAsia" w:eastAsia="宋体"/>
          <w:lang w:eastAsia="zh-CN"/>
        </w:rPr>
        <w:t>》</w:t>
      </w:r>
      <w:r>
        <w:t>：</w:t>
      </w:r>
      <w:r>
        <w:rPr>
          <w:rFonts w:hint="eastAsia" w:eastAsia="宋体"/>
          <w:lang w:eastAsia="zh-CN"/>
        </w:rPr>
        <w:t>“</w:t>
      </w:r>
      <w:r>
        <w:t>鼗，似鼓而小。</w:t>
      </w:r>
      <w:r>
        <w:rPr>
          <w:rFonts w:hint="eastAsia" w:eastAsia="宋体"/>
          <w:lang w:eastAsia="zh-CN"/>
        </w:rPr>
        <w:t>”《</w:t>
      </w:r>
      <w:r>
        <w:t>詩。有瞽</w:t>
      </w:r>
      <w:r>
        <w:rPr>
          <w:rFonts w:hint="eastAsia" w:eastAsia="宋体"/>
          <w:lang w:eastAsia="zh-CN"/>
        </w:rPr>
        <w:t>》</w:t>
      </w:r>
      <w:r>
        <w:t>：</w:t>
      </w:r>
      <w:r>
        <w:rPr>
          <w:rFonts w:hint="eastAsia" w:eastAsia="宋体"/>
          <w:lang w:eastAsia="zh-CN"/>
        </w:rPr>
        <w:t>“</w:t>
      </w:r>
      <w:r>
        <w:t>鞉磬柷圉。</w:t>
      </w:r>
      <w:r>
        <w:rPr>
          <w:rFonts w:hint="eastAsia" w:eastAsia="宋体"/>
          <w:lang w:eastAsia="zh-CN"/>
        </w:rPr>
        <w:t>”</w:t>
      </w:r>
      <w:r>
        <w:t>傳：</w:t>
      </w:r>
      <w:r>
        <w:rPr>
          <w:rFonts w:hint="eastAsia" w:eastAsia="宋体"/>
          <w:lang w:eastAsia="zh-CN"/>
        </w:rPr>
        <w:t>“</w:t>
      </w:r>
      <w:r>
        <w:t>鞉，小鼓也。</w:t>
      </w:r>
      <w:r>
        <w:rPr>
          <w:rFonts w:hint="eastAsia" w:eastAsia="宋体"/>
          <w:lang w:eastAsia="zh-CN"/>
        </w:rPr>
        <w:t>”</w:t>
      </w:r>
      <w:r>
        <w:t>與</w:t>
      </w:r>
      <w:r>
        <w:rPr>
          <w:rFonts w:hint="eastAsia" w:eastAsia="宋体"/>
          <w:lang w:eastAsia="zh-CN"/>
        </w:rPr>
        <w:t>“</w:t>
      </w:r>
      <w:r>
        <w:t>鼗</w:t>
      </w:r>
      <w:r>
        <w:rPr>
          <w:rFonts w:hint="eastAsia" w:eastAsia="宋体"/>
          <w:lang w:eastAsia="zh-CN"/>
        </w:rPr>
        <w:t>”</w:t>
      </w:r>
      <w:r>
        <w:t>同</w:t>
      </w:r>
    </w:p>
    <w:p w14:paraId="45D3F67A">
      <w:r>
        <w:t>獶</w:t>
      </w:r>
    </w:p>
    <w:p w14:paraId="61A9F3BE">
      <w:r>
        <w:rPr>
          <w:rFonts w:hint="eastAsia" w:eastAsia="宋体"/>
          <w:lang w:eastAsia="zh-CN"/>
        </w:rPr>
        <w:t>《</w:t>
      </w:r>
      <w:r>
        <w:t>廣韻</w:t>
      </w:r>
      <w:r>
        <w:rPr>
          <w:rFonts w:hint="eastAsia" w:eastAsia="宋体"/>
          <w:lang w:eastAsia="zh-CN"/>
        </w:rPr>
        <w:t>》</w:t>
      </w:r>
      <w:r>
        <w:t>：</w:t>
      </w:r>
      <w:r>
        <w:rPr>
          <w:rFonts w:hint="eastAsia" w:eastAsia="宋体"/>
          <w:lang w:eastAsia="zh-CN"/>
        </w:rPr>
        <w:t>“</w:t>
      </w:r>
      <w:r>
        <w:t>猱，猴也。</w:t>
      </w:r>
      <w:r>
        <w:rPr>
          <w:rFonts w:hint="eastAsia" w:eastAsia="宋体"/>
          <w:lang w:eastAsia="zh-CN"/>
        </w:rPr>
        <w:t>”《</w:t>
      </w:r>
      <w:r>
        <w:t>禮記</w:t>
      </w:r>
      <w:r>
        <w:rPr>
          <w:rFonts w:hint="eastAsia" w:eastAsia="宋体"/>
          <w:lang w:eastAsia="zh-CN"/>
        </w:rPr>
        <w:t>•</w:t>
      </w:r>
      <w:r>
        <w:t>樂記</w:t>
      </w:r>
      <w:r>
        <w:rPr>
          <w:rFonts w:hint="eastAsia" w:eastAsia="宋体"/>
          <w:lang w:eastAsia="zh-CN"/>
        </w:rPr>
        <w:t>》</w:t>
      </w:r>
      <w:r>
        <w:t>：</w:t>
      </w:r>
      <w:r>
        <w:rPr>
          <w:rFonts w:hint="eastAsia" w:eastAsia="宋体"/>
          <w:lang w:eastAsia="zh-CN"/>
        </w:rPr>
        <w:t>“</w:t>
      </w:r>
      <w:r>
        <w:t>及優侏儒獶雜子女。</w:t>
      </w:r>
      <w:r>
        <w:rPr>
          <w:rFonts w:hint="eastAsia" w:eastAsia="宋体"/>
          <w:lang w:eastAsia="zh-CN"/>
        </w:rPr>
        <w:t>”</w:t>
      </w:r>
      <w:r>
        <w:t>注：</w:t>
      </w:r>
      <w:r>
        <w:rPr>
          <w:rFonts w:hint="eastAsia" w:eastAsia="宋体"/>
          <w:lang w:eastAsia="zh-CN"/>
        </w:rPr>
        <w:t>“</w:t>
      </w:r>
      <w:r>
        <w:t>獶，獼猴也。言舞</w:t>
      </w:r>
    </w:p>
    <w:p w14:paraId="7CE03496">
      <w:r>
        <w:t>者如獼猴戲，亂男女之尊卑也。</w:t>
      </w:r>
      <w:r>
        <w:rPr>
          <w:rFonts w:hint="eastAsia" w:eastAsia="宋体"/>
          <w:lang w:eastAsia="zh-CN"/>
        </w:rPr>
        <w:t>”《</w:t>
      </w:r>
      <w:r>
        <w:t>爾雅</w:t>
      </w:r>
      <w:r>
        <w:rPr>
          <w:rFonts w:hint="eastAsia" w:eastAsia="宋体"/>
          <w:lang w:eastAsia="zh-CN"/>
        </w:rPr>
        <w:t>•</w:t>
      </w:r>
      <w:r>
        <w:t>釋獸</w:t>
      </w:r>
      <w:r>
        <w:rPr>
          <w:rFonts w:hint="eastAsia" w:eastAsia="宋体"/>
          <w:lang w:eastAsia="zh-CN"/>
        </w:rPr>
        <w:t>》</w:t>
      </w:r>
      <w:r>
        <w:t>：</w:t>
      </w:r>
      <w:r>
        <w:rPr>
          <w:rFonts w:hint="eastAsia" w:eastAsia="宋体"/>
          <w:lang w:eastAsia="zh-CN"/>
        </w:rPr>
        <w:t>“</w:t>
      </w:r>
      <w:r>
        <w:t>蒙頌，猱狀。</w:t>
      </w:r>
      <w:r>
        <w:rPr>
          <w:rFonts w:hint="eastAsia" w:eastAsia="宋体"/>
          <w:lang w:eastAsia="zh-CN"/>
        </w:rPr>
        <w:t>”</w:t>
      </w:r>
      <w:r>
        <w:t>釋文：</w:t>
      </w:r>
      <w:r>
        <w:rPr>
          <w:rFonts w:hint="eastAsia" w:eastAsia="宋体"/>
          <w:lang w:eastAsia="zh-CN"/>
        </w:rPr>
        <w:t>“</w:t>
      </w:r>
      <w:r>
        <w:t>猱，本或作獶。</w:t>
      </w:r>
      <w:r>
        <w:rPr>
          <w:rFonts w:hint="eastAsia" w:eastAsia="宋体"/>
          <w:lang w:eastAsia="zh-CN"/>
        </w:rPr>
        <w:t>”</w:t>
      </w:r>
      <w:r>
        <w:t>竝</w:t>
      </w:r>
    </w:p>
    <w:p w14:paraId="3F2430E3">
      <w:r>
        <w:t>與</w:t>
      </w:r>
      <w:r>
        <w:rPr>
          <w:rFonts w:hint="eastAsia" w:eastAsia="宋体"/>
          <w:lang w:eastAsia="zh-CN"/>
        </w:rPr>
        <w:t>“</w:t>
      </w:r>
      <w:r>
        <w:t>猱</w:t>
      </w:r>
      <w:r>
        <w:rPr>
          <w:rFonts w:hint="eastAsia" w:eastAsia="宋体"/>
          <w:lang w:eastAsia="zh-CN"/>
        </w:rPr>
        <w:t>”</w:t>
      </w:r>
      <w:r>
        <w:t>同。</w:t>
      </w:r>
    </w:p>
    <w:p w14:paraId="234C5A5E">
      <w:r>
        <w:t>獻</w:t>
      </w:r>
    </w:p>
    <w:p w14:paraId="438FB58E">
      <w:r>
        <w:rPr>
          <w:rFonts w:hint="eastAsia" w:eastAsia="宋体"/>
          <w:lang w:eastAsia="zh-CN"/>
        </w:rPr>
        <w:t>《</w:t>
      </w:r>
      <w:r>
        <w:t>廣韻</w:t>
      </w:r>
      <w:r>
        <w:rPr>
          <w:rFonts w:hint="eastAsia" w:eastAsia="宋体"/>
          <w:lang w:eastAsia="zh-CN"/>
        </w:rPr>
        <w:t>》</w:t>
      </w:r>
      <w:r>
        <w:t>：</w:t>
      </w:r>
      <w:r>
        <w:rPr>
          <w:rFonts w:hint="eastAsia" w:eastAsia="宋体"/>
          <w:lang w:eastAsia="zh-CN"/>
        </w:rPr>
        <w:t>“</w:t>
      </w:r>
      <w:r>
        <w:t>挱，摩挱。</w:t>
      </w:r>
      <w:r>
        <w:rPr>
          <w:rFonts w:hint="eastAsia" w:eastAsia="宋体"/>
          <w:lang w:eastAsia="zh-CN"/>
        </w:rPr>
        <w:t>”《</w:t>
      </w:r>
      <w:r>
        <w:t>周禮。司尊彝</w:t>
      </w:r>
      <w:r>
        <w:rPr>
          <w:rFonts w:hint="eastAsia" w:eastAsia="宋体"/>
          <w:lang w:eastAsia="zh-CN"/>
        </w:rPr>
        <w:t>》</w:t>
      </w:r>
      <w:r>
        <w:t>：</w:t>
      </w:r>
      <w:r>
        <w:rPr>
          <w:rFonts w:hint="eastAsia" w:eastAsia="宋体"/>
          <w:lang w:eastAsia="zh-CN"/>
        </w:rPr>
        <w:t>“</w:t>
      </w:r>
      <w:r>
        <w:t>鬱齊獻酌。</w:t>
      </w:r>
      <w:r>
        <w:rPr>
          <w:rFonts w:hint="eastAsia" w:eastAsia="宋体"/>
          <w:lang w:eastAsia="zh-CN"/>
        </w:rPr>
        <w:t>”</w:t>
      </w:r>
      <w:r>
        <w:t>注：</w:t>
      </w:r>
      <w:r>
        <w:rPr>
          <w:rFonts w:hint="eastAsia" w:eastAsia="宋体"/>
          <w:lang w:eastAsia="zh-CN"/>
        </w:rPr>
        <w:t>“</w:t>
      </w:r>
      <w:r>
        <w:t>獻讀爲摩莎之莎。煮鬱</w:t>
      </w:r>
    </w:p>
    <w:p w14:paraId="59CC50EF">
      <w:r>
        <w:t>【第375页】</w:t>
      </w:r>
    </w:p>
    <w:p w14:paraId="60BC8ECD">
      <w:r>
        <w:t>和秬鬯以醆酒，摩莎沛之，出其香汁也。</w:t>
      </w:r>
      <w:r>
        <w:rPr>
          <w:rFonts w:hint="eastAsia" w:eastAsia="宋体"/>
          <w:lang w:eastAsia="zh-CN"/>
        </w:rPr>
        <w:t>”《</w:t>
      </w:r>
      <w:r>
        <w:t>禮記。郊特牲</w:t>
      </w:r>
      <w:r>
        <w:rPr>
          <w:rFonts w:hint="eastAsia" w:eastAsia="宋体"/>
          <w:lang w:eastAsia="zh-CN"/>
        </w:rPr>
        <w:t>》</w:t>
      </w:r>
      <w:r>
        <w:t>：</w:t>
      </w:r>
      <w:r>
        <w:rPr>
          <w:rFonts w:hint="eastAsia" w:eastAsia="宋体"/>
          <w:lang w:eastAsia="zh-CN"/>
        </w:rPr>
        <w:t>“</w:t>
      </w:r>
      <w:r>
        <w:t>汁獻涚于醆酒。</w:t>
      </w:r>
      <w:r>
        <w:rPr>
          <w:rFonts w:hint="eastAsia" w:eastAsia="宋体"/>
          <w:lang w:eastAsia="zh-CN"/>
        </w:rPr>
        <w:t>”</w:t>
      </w:r>
      <w:r>
        <w:t>注：</w:t>
      </w:r>
      <w:r>
        <w:rPr>
          <w:rFonts w:hint="eastAsia" w:eastAsia="宋体"/>
          <w:lang w:eastAsia="zh-CN"/>
        </w:rPr>
        <w:t>“</w:t>
      </w:r>
      <w:r>
        <w:t>獻讀</w:t>
      </w:r>
    </w:p>
    <w:p w14:paraId="2D725D8A">
      <w:r>
        <w:t>當爲莎。</w:t>
      </w:r>
      <w:r>
        <w:rPr>
          <w:rFonts w:hint="eastAsia" w:eastAsia="宋体"/>
          <w:lang w:eastAsia="zh-CN"/>
        </w:rPr>
        <w:t>”</w:t>
      </w:r>
      <w:r>
        <w:t>竝與</w:t>
      </w:r>
      <w:r>
        <w:rPr>
          <w:rFonts w:hint="eastAsia" w:eastAsia="宋体"/>
          <w:lang w:eastAsia="zh-CN"/>
        </w:rPr>
        <w:t>“</w:t>
      </w:r>
      <w:r>
        <w:t>挱</w:t>
      </w:r>
      <w:r>
        <w:rPr>
          <w:rFonts w:hint="eastAsia" w:eastAsia="宋体"/>
          <w:lang w:eastAsia="zh-CN"/>
        </w:rPr>
        <w:t>”</w:t>
      </w:r>
      <w:r>
        <w:t>同。</w:t>
      </w:r>
    </w:p>
    <w:p w14:paraId="5974782F">
      <w:r>
        <w:t>他</w:t>
      </w:r>
    </w:p>
    <w:p w14:paraId="4EF2A5DC">
      <w:r>
        <w:rPr>
          <w:rFonts w:hint="eastAsia" w:eastAsia="宋体"/>
          <w:lang w:eastAsia="zh-CN"/>
        </w:rPr>
        <w:t>《</w:t>
      </w:r>
      <w:r>
        <w:t>廣韻</w:t>
      </w:r>
      <w:r>
        <w:rPr>
          <w:rFonts w:hint="eastAsia" w:eastAsia="宋体"/>
          <w:lang w:eastAsia="zh-CN"/>
        </w:rPr>
        <w:t>》</w:t>
      </w:r>
      <w:r>
        <w:t>：</w:t>
      </w:r>
      <w:r>
        <w:rPr>
          <w:rFonts w:hint="eastAsia" w:eastAsia="宋体"/>
          <w:lang w:eastAsia="zh-CN"/>
        </w:rPr>
        <w:t>“</w:t>
      </w:r>
      <w:r>
        <w:t>佗，非我也。</w:t>
      </w:r>
      <w:r>
        <w:rPr>
          <w:rFonts w:hint="eastAsia" w:eastAsia="宋体"/>
          <w:lang w:eastAsia="zh-CN"/>
        </w:rPr>
        <w:t>”《</w:t>
      </w:r>
      <w:r>
        <w:t>易。比。初六</w:t>
      </w:r>
      <w:r>
        <w:rPr>
          <w:rFonts w:hint="eastAsia" w:eastAsia="宋体"/>
          <w:lang w:eastAsia="zh-CN"/>
        </w:rPr>
        <w:t>》</w:t>
      </w:r>
      <w:r>
        <w:t>：</w:t>
      </w:r>
      <w:r>
        <w:rPr>
          <w:rFonts w:hint="eastAsia" w:eastAsia="宋体"/>
          <w:lang w:eastAsia="zh-CN"/>
        </w:rPr>
        <w:t>“</w:t>
      </w:r>
      <w:r>
        <w:t>終來有他吉。</w:t>
      </w:r>
      <w:r>
        <w:rPr>
          <w:rFonts w:hint="eastAsia" w:eastAsia="宋体"/>
          <w:lang w:eastAsia="zh-CN"/>
        </w:rPr>
        <w:t>”</w:t>
      </w:r>
      <w:r>
        <w:t>與</w:t>
      </w:r>
      <w:r>
        <w:rPr>
          <w:rFonts w:hint="eastAsia" w:eastAsia="宋体"/>
          <w:lang w:eastAsia="zh-CN"/>
        </w:rPr>
        <w:t>“</w:t>
      </w:r>
      <w:r>
        <w:t>佗</w:t>
      </w:r>
      <w:r>
        <w:rPr>
          <w:rFonts w:hint="eastAsia" w:eastAsia="宋体"/>
          <w:lang w:eastAsia="zh-CN"/>
        </w:rPr>
        <w:t>”</w:t>
      </w:r>
      <w:r>
        <w:t>同。凡經文</w:t>
      </w:r>
      <w:r>
        <w:rPr>
          <w:rFonts w:hint="eastAsia" w:eastAsia="宋体"/>
          <w:lang w:eastAsia="zh-CN"/>
        </w:rPr>
        <w:t>“</w:t>
      </w:r>
      <w:r>
        <w:t>佗</w:t>
      </w:r>
      <w:r>
        <w:rPr>
          <w:rFonts w:hint="eastAsia" w:eastAsia="宋体"/>
          <w:lang w:eastAsia="zh-CN"/>
        </w:rPr>
        <w:t>”</w:t>
      </w:r>
      <w:r>
        <w:t>字</w:t>
      </w:r>
    </w:p>
    <w:p w14:paraId="5D116954">
      <w:r>
        <w:t>多作</w:t>
      </w:r>
      <w:r>
        <w:rPr>
          <w:rFonts w:hint="eastAsia" w:eastAsia="宋体"/>
          <w:lang w:eastAsia="zh-CN"/>
        </w:rPr>
        <w:t>“</w:t>
      </w:r>
      <w:r>
        <w:t>他</w:t>
      </w:r>
      <w:r>
        <w:rPr>
          <w:rFonts w:hint="eastAsia" w:eastAsia="宋体"/>
          <w:lang w:eastAsia="zh-CN"/>
        </w:rPr>
        <w:t>”</w:t>
      </w:r>
      <w:r>
        <w:t>。</w:t>
      </w:r>
    </w:p>
    <w:p w14:paraId="34CD6661">
      <w:r>
        <w:t>它</w:t>
      </w:r>
    </w:p>
    <w:p w14:paraId="56D74F0B">
      <w:pPr>
        <w:rPr>
          <w:rFonts w:hint="eastAsia" w:eastAsia="宋体"/>
          <w:lang w:eastAsia="zh-CN"/>
        </w:rPr>
      </w:pPr>
      <w:r>
        <w:rPr>
          <w:rFonts w:hint="eastAsia" w:eastAsia="宋体"/>
          <w:lang w:eastAsia="zh-CN"/>
        </w:rPr>
        <w:t>《</w:t>
      </w:r>
      <w:r>
        <w:t>易</w:t>
      </w:r>
      <w:r>
        <w:rPr>
          <w:rFonts w:hint="eastAsia" w:eastAsia="宋体"/>
          <w:lang w:eastAsia="zh-CN"/>
        </w:rPr>
        <w:t>》</w:t>
      </w:r>
      <w:r>
        <w:t>：</w:t>
      </w:r>
      <w:r>
        <w:rPr>
          <w:rFonts w:hint="eastAsia" w:eastAsia="宋体"/>
          <w:lang w:eastAsia="zh-CN"/>
        </w:rPr>
        <w:t>“</w:t>
      </w:r>
      <w:r>
        <w:t>終來有他吉。</w:t>
      </w:r>
      <w:r>
        <w:rPr>
          <w:rFonts w:hint="eastAsia" w:eastAsia="宋体"/>
          <w:lang w:eastAsia="zh-CN"/>
        </w:rPr>
        <w:t>”《</w:t>
      </w:r>
      <w:r>
        <w:t>詩。鶴鳴</w:t>
      </w:r>
      <w:r>
        <w:rPr>
          <w:rFonts w:hint="eastAsia" w:eastAsia="宋体"/>
          <w:lang w:eastAsia="zh-CN"/>
        </w:rPr>
        <w:t>》</w:t>
      </w:r>
      <w:r>
        <w:t>首章</w:t>
      </w:r>
      <w:r>
        <w:rPr>
          <w:rFonts w:hint="eastAsia" w:eastAsia="宋体"/>
          <w:lang w:eastAsia="zh-CN"/>
        </w:rPr>
        <w:t>“</w:t>
      </w:r>
      <w:r>
        <w:t>他山之石</w:t>
      </w:r>
      <w:r>
        <w:rPr>
          <w:rFonts w:hint="eastAsia" w:eastAsia="宋体"/>
          <w:lang w:eastAsia="zh-CN"/>
        </w:rPr>
        <w:t>”</w:t>
      </w:r>
      <w:r>
        <w:t>，釋文竝作</w:t>
      </w:r>
      <w:r>
        <w:rPr>
          <w:rFonts w:hint="eastAsia" w:eastAsia="宋体"/>
          <w:lang w:eastAsia="zh-CN"/>
        </w:rPr>
        <w:t>“</w:t>
      </w:r>
      <w:r>
        <w:t>它</w:t>
      </w:r>
      <w:r>
        <w:rPr>
          <w:rFonts w:hint="eastAsia" w:eastAsia="宋体"/>
          <w:lang w:eastAsia="zh-CN"/>
        </w:rPr>
        <w:t>”</w:t>
      </w:r>
    </w:p>
    <w:p w14:paraId="2D5107FD">
      <w:r>
        <w:t>難</w:t>
      </w:r>
    </w:p>
    <w:p w14:paraId="39DF45BC">
      <w:r>
        <w:rPr>
          <w:rFonts w:hint="eastAsia" w:eastAsia="宋体"/>
          <w:lang w:eastAsia="zh-CN"/>
        </w:rPr>
        <w:t>《</w:t>
      </w:r>
      <w:r>
        <w:t>廣韻</w:t>
      </w:r>
      <w:r>
        <w:rPr>
          <w:rFonts w:hint="eastAsia" w:eastAsia="宋体"/>
          <w:lang w:eastAsia="zh-CN"/>
        </w:rPr>
        <w:t>》</w:t>
      </w:r>
      <w:r>
        <w:t>：</w:t>
      </w:r>
      <w:r>
        <w:rPr>
          <w:rFonts w:hint="eastAsia" w:eastAsia="宋体"/>
          <w:lang w:eastAsia="zh-CN"/>
        </w:rPr>
        <w:t>“</w:t>
      </w:r>
      <w:r>
        <w:t>儺，驅疫。</w:t>
      </w:r>
      <w:r>
        <w:rPr>
          <w:rFonts w:hint="eastAsia" w:eastAsia="宋体"/>
          <w:lang w:eastAsia="zh-CN"/>
        </w:rPr>
        <w:t>”《</w:t>
      </w:r>
      <w:r>
        <w:t>周禮。占夢</w:t>
      </w:r>
      <w:r>
        <w:rPr>
          <w:rFonts w:hint="eastAsia" w:eastAsia="宋体"/>
          <w:lang w:eastAsia="zh-CN"/>
        </w:rPr>
        <w:t>》</w:t>
      </w:r>
      <w:r>
        <w:t>：</w:t>
      </w:r>
      <w:r>
        <w:rPr>
          <w:rFonts w:hint="eastAsia" w:eastAsia="宋体"/>
          <w:lang w:eastAsia="zh-CN"/>
        </w:rPr>
        <w:t>“</w:t>
      </w:r>
      <w:r>
        <w:t>遂令始難敺疫。</w:t>
      </w:r>
      <w:r>
        <w:rPr>
          <w:rFonts w:hint="eastAsia" w:eastAsia="宋体"/>
          <w:lang w:eastAsia="zh-CN"/>
        </w:rPr>
        <w:t>”《</w:t>
      </w:r>
      <w:r>
        <w:t>方相氏</w:t>
      </w:r>
      <w:r>
        <w:rPr>
          <w:rFonts w:hint="eastAsia" w:eastAsia="宋体"/>
          <w:lang w:eastAsia="zh-CN"/>
        </w:rPr>
        <w:t>》</w:t>
      </w:r>
      <w:r>
        <w:t>：</w:t>
      </w:r>
      <w:r>
        <w:rPr>
          <w:rFonts w:hint="eastAsia" w:eastAsia="宋体"/>
          <w:lang w:eastAsia="zh-CN"/>
        </w:rPr>
        <w:t>“</w:t>
      </w:r>
      <w:r>
        <w:t>帥百隸而時難，</w:t>
      </w:r>
    </w:p>
    <w:p w14:paraId="3F3792F3">
      <w:r>
        <w:t>以索室敺疫。</w:t>
      </w:r>
      <w:r>
        <w:rPr>
          <w:rFonts w:hint="eastAsia" w:eastAsia="宋体"/>
          <w:lang w:eastAsia="zh-CN"/>
        </w:rPr>
        <w:t>”《</w:t>
      </w:r>
      <w:r>
        <w:t>禮記。月令</w:t>
      </w:r>
      <w:r>
        <w:rPr>
          <w:rFonts w:hint="eastAsia" w:eastAsia="宋体"/>
          <w:lang w:eastAsia="zh-CN"/>
        </w:rPr>
        <w:t>》</w:t>
      </w:r>
      <w:r>
        <w:t>：</w:t>
      </w:r>
      <w:r>
        <w:rPr>
          <w:rFonts w:hint="eastAsia" w:eastAsia="宋体"/>
          <w:lang w:eastAsia="zh-CN"/>
        </w:rPr>
        <w:t>“</w:t>
      </w:r>
      <w:r>
        <w:t>命國難。</w:t>
      </w:r>
      <w:r>
        <w:rPr>
          <w:rFonts w:hint="eastAsia" w:eastAsia="宋体"/>
          <w:lang w:eastAsia="zh-CN"/>
        </w:rPr>
        <w:t>”</w:t>
      </w:r>
      <w:r>
        <w:t>竝與</w:t>
      </w:r>
      <w:r>
        <w:rPr>
          <w:rFonts w:hint="eastAsia" w:eastAsia="宋体"/>
          <w:lang w:eastAsia="zh-CN"/>
        </w:rPr>
        <w:t>“</w:t>
      </w:r>
      <w:r>
        <w:t>儺</w:t>
      </w:r>
      <w:r>
        <w:rPr>
          <w:rFonts w:hint="eastAsia" w:eastAsia="宋体"/>
          <w:lang w:eastAsia="zh-CN"/>
        </w:rPr>
        <w:t>”</w:t>
      </w:r>
      <w:r>
        <w:t>同</w:t>
      </w:r>
    </w:p>
    <w:p w14:paraId="4B10CA63">
      <w:r>
        <w:t>【第376页】</w:t>
      </w:r>
    </w:p>
    <w:p w14:paraId="18A20E96">
      <w:r>
        <w:t>摩</w:t>
      </w:r>
    </w:p>
    <w:p w14:paraId="7FC056AA">
      <w:r>
        <w:rPr>
          <w:rFonts w:hint="eastAsia" w:eastAsia="宋体"/>
          <w:lang w:eastAsia="zh-CN"/>
        </w:rPr>
        <w:t>《</w:t>
      </w:r>
      <w:r>
        <w:t>廣韻</w:t>
      </w:r>
      <w:r>
        <w:rPr>
          <w:rFonts w:hint="eastAsia" w:eastAsia="宋体"/>
          <w:lang w:eastAsia="zh-CN"/>
        </w:rPr>
        <w:t>》</w:t>
      </w:r>
      <w:r>
        <w:t>：</w:t>
      </w:r>
      <w:r>
        <w:rPr>
          <w:rFonts w:hint="eastAsia" w:eastAsia="宋体"/>
          <w:lang w:eastAsia="zh-CN"/>
        </w:rPr>
        <w:t>“</w:t>
      </w:r>
      <w:r>
        <w:t>磨，磨礪。</w:t>
      </w:r>
      <w:r>
        <w:rPr>
          <w:rFonts w:hint="eastAsia" w:eastAsia="宋体"/>
          <w:lang w:eastAsia="zh-CN"/>
        </w:rPr>
        <w:t>”《</w:t>
      </w:r>
      <w:r>
        <w:t>左傳</w:t>
      </w:r>
      <w:r>
        <w:rPr>
          <w:rFonts w:hint="eastAsia" w:eastAsia="宋体"/>
          <w:lang w:eastAsia="zh-CN"/>
        </w:rPr>
        <w:t>•</w:t>
      </w:r>
      <w:r>
        <w:t>昭十二年</w:t>
      </w:r>
      <w:r>
        <w:rPr>
          <w:rFonts w:hint="eastAsia" w:eastAsia="宋体"/>
          <w:lang w:eastAsia="zh-CN"/>
        </w:rPr>
        <w:t>》</w:t>
      </w:r>
      <w:r>
        <w:t>：</w:t>
      </w:r>
      <w:r>
        <w:rPr>
          <w:rFonts w:hint="eastAsia" w:eastAsia="宋体"/>
          <w:lang w:eastAsia="zh-CN"/>
        </w:rPr>
        <w:t>“</w:t>
      </w:r>
      <w:r>
        <w:t>摩厲以須。</w:t>
      </w:r>
      <w:r>
        <w:rPr>
          <w:rFonts w:hint="eastAsia" w:eastAsia="宋体"/>
          <w:lang w:eastAsia="zh-CN"/>
        </w:rPr>
        <w:t>”</w:t>
      </w:r>
      <w:r>
        <w:t>與</w:t>
      </w:r>
      <w:r>
        <w:rPr>
          <w:rFonts w:hint="eastAsia" w:eastAsia="宋体"/>
          <w:lang w:eastAsia="zh-CN"/>
        </w:rPr>
        <w:t>“</w:t>
      </w:r>
      <w:r>
        <w:t>磨</w:t>
      </w:r>
      <w:r>
        <w:rPr>
          <w:rFonts w:hint="eastAsia" w:eastAsia="宋体"/>
          <w:lang w:eastAsia="zh-CN"/>
        </w:rPr>
        <w:t>”</w:t>
      </w:r>
      <w:r>
        <w:t>同</w:t>
      </w:r>
    </w:p>
    <w:p w14:paraId="0B0ACB35">
      <w:r>
        <w:t>吪</w:t>
      </w:r>
    </w:p>
    <w:p w14:paraId="288D8E2E">
      <w:r>
        <w:rPr>
          <w:rFonts w:hint="eastAsia" w:eastAsia="宋体"/>
          <w:lang w:eastAsia="zh-CN"/>
        </w:rPr>
        <w:t>《</w:t>
      </w:r>
      <w:r>
        <w:t>爾雅</w:t>
      </w:r>
      <w:r>
        <w:rPr>
          <w:rFonts w:hint="eastAsia" w:eastAsia="宋体"/>
          <w:lang w:eastAsia="zh-CN"/>
        </w:rPr>
        <w:t>•</w:t>
      </w:r>
      <w:r>
        <w:t>釋言</w:t>
      </w:r>
      <w:r>
        <w:rPr>
          <w:rFonts w:hint="eastAsia" w:eastAsia="宋体"/>
          <w:lang w:eastAsia="zh-CN"/>
        </w:rPr>
        <w:t>》</w:t>
      </w:r>
      <w:r>
        <w:t>：</w:t>
      </w:r>
      <w:r>
        <w:rPr>
          <w:rFonts w:hint="eastAsia" w:eastAsia="宋体"/>
          <w:lang w:eastAsia="zh-CN"/>
        </w:rPr>
        <w:t>“</w:t>
      </w:r>
      <w:r>
        <w:t>訛，化也。</w:t>
      </w:r>
      <w:r>
        <w:rPr>
          <w:rFonts w:hint="eastAsia" w:eastAsia="宋体"/>
          <w:lang w:eastAsia="zh-CN"/>
        </w:rPr>
        <w:t>”《</w:t>
      </w:r>
      <w:r>
        <w:t>詩</w:t>
      </w:r>
      <w:r>
        <w:rPr>
          <w:rFonts w:hint="eastAsia" w:eastAsia="宋体"/>
          <w:lang w:eastAsia="zh-CN"/>
        </w:rPr>
        <w:t>•</w:t>
      </w:r>
      <w:r>
        <w:t>破斧</w:t>
      </w:r>
      <w:r>
        <w:rPr>
          <w:rFonts w:hint="eastAsia" w:eastAsia="宋体"/>
          <w:lang w:eastAsia="zh-CN"/>
        </w:rPr>
        <w:t>》</w:t>
      </w:r>
      <w:r>
        <w:t>二章：</w:t>
      </w:r>
      <w:r>
        <w:rPr>
          <w:rFonts w:hint="eastAsia" w:eastAsia="宋体"/>
          <w:lang w:eastAsia="zh-CN"/>
        </w:rPr>
        <w:t>“</w:t>
      </w:r>
      <w:r>
        <w:t>四國是吪。</w:t>
      </w:r>
      <w:r>
        <w:rPr>
          <w:rFonts w:hint="eastAsia" w:eastAsia="宋体"/>
          <w:lang w:eastAsia="zh-CN"/>
        </w:rPr>
        <w:t>”</w:t>
      </w:r>
      <w:r>
        <w:t>傳：</w:t>
      </w:r>
      <w:r>
        <w:rPr>
          <w:rFonts w:hint="eastAsia" w:eastAsia="宋体"/>
          <w:lang w:eastAsia="zh-CN"/>
        </w:rPr>
        <w:t>“</w:t>
      </w:r>
      <w:r>
        <w:t>吪，化也。</w:t>
      </w:r>
      <w:r>
        <w:rPr>
          <w:rFonts w:hint="eastAsia" w:eastAsia="宋体"/>
          <w:lang w:eastAsia="zh-CN"/>
        </w:rPr>
        <w:t>”</w:t>
      </w:r>
      <w:r>
        <w:t>與</w:t>
      </w:r>
    </w:p>
    <w:p w14:paraId="651AEE3F">
      <w:r>
        <w:rPr>
          <w:rFonts w:hint="eastAsia" w:eastAsia="宋体"/>
          <w:lang w:eastAsia="zh-CN"/>
        </w:rPr>
        <w:t>“</w:t>
      </w:r>
      <w:r>
        <w:t>訛</w:t>
      </w:r>
      <w:r>
        <w:rPr>
          <w:rFonts w:hint="eastAsia" w:eastAsia="宋体"/>
          <w:lang w:eastAsia="zh-CN"/>
        </w:rPr>
        <w:t>”</w:t>
      </w:r>
      <w:r>
        <w:t>同。</w:t>
      </w:r>
    </w:p>
    <w:p w14:paraId="4C6CDC98">
      <w:r>
        <w:t>蠃</w:t>
      </w:r>
    </w:p>
    <w:p w14:paraId="7C1D6209">
      <w:r>
        <w:rPr>
          <w:rFonts w:hint="eastAsia" w:eastAsia="宋体"/>
          <w:lang w:eastAsia="zh-CN"/>
        </w:rPr>
        <w:t>《</w:t>
      </w:r>
      <w:r>
        <w:t>玉篇</w:t>
      </w:r>
      <w:r>
        <w:rPr>
          <w:rFonts w:hint="eastAsia" w:eastAsia="宋体"/>
          <w:lang w:eastAsia="zh-CN"/>
        </w:rPr>
        <w:t>》</w:t>
      </w:r>
      <w:r>
        <w:t>：</w:t>
      </w:r>
      <w:r>
        <w:rPr>
          <w:rFonts w:hint="eastAsia" w:eastAsia="宋体"/>
          <w:lang w:eastAsia="zh-CN"/>
        </w:rPr>
        <w:t>“</w:t>
      </w:r>
      <w:r>
        <w:t>螺，蜯類。</w:t>
      </w:r>
      <w:r>
        <w:rPr>
          <w:rFonts w:hint="eastAsia" w:eastAsia="宋体"/>
          <w:lang w:eastAsia="zh-CN"/>
        </w:rPr>
        <w:t>”《</w:t>
      </w:r>
      <w:r>
        <w:t>易</w:t>
      </w:r>
      <w:r>
        <w:rPr>
          <w:rFonts w:hint="eastAsia" w:eastAsia="宋体"/>
          <w:lang w:eastAsia="zh-CN"/>
        </w:rPr>
        <w:t>•</w:t>
      </w:r>
      <w:r>
        <w:t>説卦傳</w:t>
      </w:r>
      <w:r>
        <w:rPr>
          <w:rFonts w:hint="eastAsia" w:eastAsia="宋体"/>
          <w:lang w:eastAsia="zh-CN"/>
        </w:rPr>
        <w:t>》</w:t>
      </w:r>
      <w:r>
        <w:t>：</w:t>
      </w:r>
      <w:r>
        <w:rPr>
          <w:rFonts w:hint="eastAsia" w:eastAsia="宋体"/>
          <w:lang w:eastAsia="zh-CN"/>
        </w:rPr>
        <w:t>“</w:t>
      </w:r>
      <w:r>
        <w:t>爲蠃爲蚌。</w:t>
      </w:r>
      <w:r>
        <w:rPr>
          <w:rFonts w:hint="eastAsia" w:eastAsia="宋体"/>
          <w:lang w:eastAsia="zh-CN"/>
        </w:rPr>
        <w:t>”《</w:t>
      </w:r>
      <w:r>
        <w:t>周禮。鼈人</w:t>
      </w:r>
      <w:r>
        <w:rPr>
          <w:rFonts w:hint="eastAsia" w:eastAsia="宋体"/>
          <w:lang w:eastAsia="zh-CN"/>
        </w:rPr>
        <w:t>》</w:t>
      </w:r>
      <w:r>
        <w:t>：</w:t>
      </w:r>
      <w:r>
        <w:rPr>
          <w:rFonts w:hint="eastAsia" w:eastAsia="宋体"/>
          <w:lang w:eastAsia="zh-CN"/>
        </w:rPr>
        <w:t>“</w:t>
      </w:r>
      <w:r>
        <w:t>共蠯蠃蚳。</w:t>
      </w:r>
      <w:r>
        <w:rPr>
          <w:rFonts w:hint="eastAsia" w:eastAsia="宋体"/>
          <w:lang w:eastAsia="zh-CN"/>
        </w:rPr>
        <w:t>”《</w:t>
      </w:r>
      <w:r>
        <w:t>醢</w:t>
      </w:r>
    </w:p>
    <w:p w14:paraId="16859FA1">
      <w:r>
        <w:t>人</w:t>
      </w:r>
      <w:r>
        <w:rPr>
          <w:rFonts w:hint="eastAsia" w:eastAsia="宋体"/>
          <w:lang w:eastAsia="zh-CN"/>
        </w:rPr>
        <w:t>》</w:t>
      </w:r>
      <w:r>
        <w:t>：</w:t>
      </w:r>
      <w:r>
        <w:rPr>
          <w:rFonts w:hint="eastAsia" w:eastAsia="宋体"/>
          <w:lang w:eastAsia="zh-CN"/>
        </w:rPr>
        <w:t>“</w:t>
      </w:r>
      <w:r>
        <w:t>葵菹蠃醢。</w:t>
      </w:r>
      <w:r>
        <w:rPr>
          <w:rFonts w:hint="eastAsia" w:eastAsia="宋体"/>
          <w:lang w:eastAsia="zh-CN"/>
        </w:rPr>
        <w:t>”《</w:t>
      </w:r>
      <w:r>
        <w:t>爾雅</w:t>
      </w:r>
      <w:r>
        <w:rPr>
          <w:rFonts w:hint="eastAsia" w:eastAsia="宋体"/>
          <w:lang w:eastAsia="zh-CN"/>
        </w:rPr>
        <w:t>•</w:t>
      </w:r>
      <w:r>
        <w:t>釋魚</w:t>
      </w:r>
      <w:r>
        <w:rPr>
          <w:rFonts w:hint="eastAsia" w:eastAsia="宋体"/>
          <w:lang w:eastAsia="zh-CN"/>
        </w:rPr>
        <w:t>》</w:t>
      </w:r>
      <w:r>
        <w:t>：</w:t>
      </w:r>
      <w:r>
        <w:rPr>
          <w:rFonts w:hint="eastAsia" w:eastAsia="宋体"/>
          <w:lang w:eastAsia="zh-CN"/>
        </w:rPr>
        <w:t>“</w:t>
      </w:r>
      <w:r>
        <w:t>蚹蠃螔蝓。</w:t>
      </w:r>
      <w:r>
        <w:rPr>
          <w:rFonts w:hint="eastAsia" w:eastAsia="宋体"/>
          <w:lang w:eastAsia="zh-CN"/>
        </w:rPr>
        <w:t>”</w:t>
      </w:r>
      <w:r>
        <w:t>竝與</w:t>
      </w:r>
      <w:r>
        <w:rPr>
          <w:rFonts w:hint="eastAsia" w:eastAsia="宋体"/>
          <w:lang w:eastAsia="zh-CN"/>
        </w:rPr>
        <w:t>“</w:t>
      </w:r>
      <w:r>
        <w:t>螺</w:t>
      </w:r>
      <w:r>
        <w:rPr>
          <w:rFonts w:hint="eastAsia" w:eastAsia="宋体"/>
          <w:lang w:eastAsia="zh-CN"/>
        </w:rPr>
        <w:t>”</w:t>
      </w:r>
      <w:r>
        <w:t>同</w:t>
      </w:r>
    </w:p>
    <w:p w14:paraId="1B4220E8">
      <w:r>
        <w:t>蝸</w:t>
      </w:r>
    </w:p>
    <w:p w14:paraId="1AAAB66A">
      <w:r>
        <w:rPr>
          <w:rFonts w:hint="eastAsia" w:eastAsia="宋体"/>
          <w:lang w:eastAsia="zh-CN"/>
        </w:rPr>
        <w:t>《</w:t>
      </w:r>
      <w:r>
        <w:t>禮記</w:t>
      </w:r>
      <w:r>
        <w:rPr>
          <w:rFonts w:hint="eastAsia" w:eastAsia="宋体"/>
          <w:lang w:eastAsia="zh-CN"/>
        </w:rPr>
        <w:t>•</w:t>
      </w:r>
      <w:r>
        <w:t>内則</w:t>
      </w:r>
      <w:r>
        <w:rPr>
          <w:rFonts w:hint="eastAsia" w:eastAsia="宋体"/>
          <w:lang w:eastAsia="zh-CN"/>
        </w:rPr>
        <w:t>》“</w:t>
      </w:r>
      <w:r>
        <w:t>蝸醢</w:t>
      </w:r>
      <w:r>
        <w:rPr>
          <w:rFonts w:hint="eastAsia" w:eastAsia="宋体"/>
          <w:lang w:eastAsia="zh-CN"/>
        </w:rPr>
        <w:t>”</w:t>
      </w:r>
      <w:r>
        <w:t>釋文：</w:t>
      </w:r>
      <w:r>
        <w:rPr>
          <w:rFonts w:hint="eastAsia" w:eastAsia="宋体"/>
          <w:lang w:eastAsia="zh-CN"/>
        </w:rPr>
        <w:t>“</w:t>
      </w:r>
      <w:r>
        <w:t>蝸，力戈反。</w:t>
      </w:r>
      <w:r>
        <w:rPr>
          <w:rFonts w:hint="eastAsia" w:eastAsia="宋体"/>
          <w:lang w:eastAsia="zh-CN"/>
        </w:rPr>
        <w:t>”</w:t>
      </w:r>
      <w:r>
        <w:t>與</w:t>
      </w:r>
      <w:r>
        <w:rPr>
          <w:rFonts w:hint="eastAsia" w:eastAsia="宋体"/>
          <w:lang w:eastAsia="zh-CN"/>
        </w:rPr>
        <w:t>“</w:t>
      </w:r>
      <w:r>
        <w:t>螺</w:t>
      </w:r>
      <w:r>
        <w:rPr>
          <w:rFonts w:hint="eastAsia" w:eastAsia="宋体"/>
          <w:lang w:eastAsia="zh-CN"/>
        </w:rPr>
        <w:t>”</w:t>
      </w:r>
      <w:r>
        <w:t>同</w:t>
      </w:r>
    </w:p>
    <w:p w14:paraId="74286569">
      <w:r>
        <w:t>【第377页】</w:t>
      </w:r>
    </w:p>
    <w:p w14:paraId="4FB90F1D">
      <w:r>
        <w:t>和</w:t>
      </w:r>
    </w:p>
    <w:p w14:paraId="1704667C">
      <w:r>
        <w:rPr>
          <w:rFonts w:hint="eastAsia" w:eastAsia="宋体"/>
          <w:lang w:eastAsia="zh-CN"/>
        </w:rPr>
        <w:t>《</w:t>
      </w:r>
      <w:r>
        <w:t>玉篇</w:t>
      </w:r>
      <w:r>
        <w:rPr>
          <w:rFonts w:hint="eastAsia" w:eastAsia="宋体"/>
          <w:lang w:eastAsia="zh-CN"/>
        </w:rPr>
        <w:t>》</w:t>
      </w:r>
      <w:r>
        <w:t>：</w:t>
      </w:r>
      <w:r>
        <w:rPr>
          <w:rFonts w:hint="eastAsia" w:eastAsia="宋体"/>
          <w:lang w:eastAsia="zh-CN"/>
        </w:rPr>
        <w:t>“</w:t>
      </w:r>
      <w:r>
        <w:t>鉌，鈴也。</w:t>
      </w:r>
      <w:r>
        <w:rPr>
          <w:rFonts w:hint="eastAsia" w:eastAsia="宋体"/>
          <w:lang w:eastAsia="zh-CN"/>
        </w:rPr>
        <w:t>”《</w:t>
      </w:r>
      <w:r>
        <w:t>詩。蓼蕭</w:t>
      </w:r>
      <w:r>
        <w:rPr>
          <w:rFonts w:hint="eastAsia" w:eastAsia="宋体"/>
          <w:lang w:eastAsia="zh-CN"/>
        </w:rPr>
        <w:t>》</w:t>
      </w:r>
      <w:r>
        <w:t>四章：</w:t>
      </w:r>
      <w:r>
        <w:rPr>
          <w:rFonts w:hint="eastAsia" w:eastAsia="宋体"/>
          <w:lang w:eastAsia="zh-CN"/>
        </w:rPr>
        <w:t>“</w:t>
      </w:r>
      <w:r>
        <w:t>和鸞雝雝。</w:t>
      </w:r>
      <w:r>
        <w:rPr>
          <w:rFonts w:hint="eastAsia" w:eastAsia="宋体"/>
          <w:lang w:eastAsia="zh-CN"/>
        </w:rPr>
        <w:t>”</w:t>
      </w:r>
      <w:r>
        <w:t>正義：</w:t>
      </w:r>
      <w:r>
        <w:rPr>
          <w:rFonts w:hint="eastAsia" w:eastAsia="宋体"/>
          <w:lang w:eastAsia="zh-CN"/>
        </w:rPr>
        <w:t>“</w:t>
      </w:r>
      <w:r>
        <w:t>和，鈴也。載見和鈴央</w:t>
      </w:r>
    </w:p>
    <w:p w14:paraId="079F3958">
      <w:r>
        <w:t>央。</w:t>
      </w:r>
      <w:r>
        <w:rPr>
          <w:rFonts w:hint="eastAsia" w:eastAsia="宋体"/>
          <w:lang w:eastAsia="zh-CN"/>
        </w:rPr>
        <w:t>”《</w:t>
      </w:r>
      <w:r>
        <w:t>周禮</w:t>
      </w:r>
      <w:r>
        <w:rPr>
          <w:rFonts w:hint="eastAsia" w:eastAsia="宋体"/>
          <w:lang w:eastAsia="zh-CN"/>
        </w:rPr>
        <w:t>•</w:t>
      </w:r>
      <w:r>
        <w:t>大馭</w:t>
      </w:r>
      <w:r>
        <w:rPr>
          <w:rFonts w:hint="eastAsia" w:eastAsia="宋体"/>
          <w:lang w:eastAsia="zh-CN"/>
        </w:rPr>
        <w:t>》</w:t>
      </w:r>
      <w:r>
        <w:t>：</w:t>
      </w:r>
      <w:r>
        <w:rPr>
          <w:rFonts w:hint="eastAsia" w:eastAsia="宋体"/>
          <w:lang w:eastAsia="zh-CN"/>
        </w:rPr>
        <w:t>“</w:t>
      </w:r>
      <w:r>
        <w:t>儀以鸞和爲節。</w:t>
      </w:r>
      <w:r>
        <w:rPr>
          <w:rFonts w:hint="eastAsia" w:eastAsia="宋体"/>
          <w:lang w:eastAsia="zh-CN"/>
        </w:rPr>
        <w:t>”《</w:t>
      </w:r>
      <w:r>
        <w:t>禮記。經解</w:t>
      </w:r>
      <w:r>
        <w:rPr>
          <w:rFonts w:hint="eastAsia" w:eastAsia="宋体"/>
          <w:lang w:eastAsia="zh-CN"/>
        </w:rPr>
        <w:t>》</w:t>
      </w:r>
      <w:r>
        <w:t>：</w:t>
      </w:r>
      <w:r>
        <w:rPr>
          <w:rFonts w:hint="eastAsia" w:eastAsia="宋体"/>
          <w:lang w:eastAsia="zh-CN"/>
        </w:rPr>
        <w:t>“</w:t>
      </w:r>
      <w:r>
        <w:t>升車則有鸞和之音。</w:t>
      </w:r>
      <w:r>
        <w:rPr>
          <w:rFonts w:hint="eastAsia" w:eastAsia="宋体"/>
          <w:lang w:eastAsia="zh-CN"/>
        </w:rPr>
        <w:t>”《</w:t>
      </w:r>
      <w:r>
        <w:t>左傳。桓</w:t>
      </w:r>
    </w:p>
    <w:p w14:paraId="65928E78">
      <w:r>
        <w:t>二年</w:t>
      </w:r>
      <w:r>
        <w:rPr>
          <w:rFonts w:hint="eastAsia" w:eastAsia="宋体"/>
          <w:lang w:eastAsia="zh-CN"/>
        </w:rPr>
        <w:t>》</w:t>
      </w:r>
      <w:r>
        <w:t>：</w:t>
      </w:r>
      <w:r>
        <w:rPr>
          <w:rFonts w:hint="eastAsia" w:eastAsia="宋体"/>
          <w:lang w:eastAsia="zh-CN"/>
        </w:rPr>
        <w:t>“</w:t>
      </w:r>
      <w:r>
        <w:t>錫鸞和鈴。</w:t>
      </w:r>
      <w:r>
        <w:rPr>
          <w:rFonts w:hint="eastAsia" w:eastAsia="宋体"/>
          <w:lang w:eastAsia="zh-CN"/>
        </w:rPr>
        <w:t>”</w:t>
      </w:r>
      <w:r>
        <w:t>竝與</w:t>
      </w:r>
      <w:r>
        <w:rPr>
          <w:rFonts w:hint="eastAsia" w:eastAsia="宋体"/>
          <w:lang w:eastAsia="zh-CN"/>
        </w:rPr>
        <w:t>“</w:t>
      </w:r>
      <w:r>
        <w:t>鉌</w:t>
      </w:r>
      <w:r>
        <w:rPr>
          <w:rFonts w:hint="eastAsia" w:eastAsia="宋体"/>
          <w:lang w:eastAsia="zh-CN"/>
        </w:rPr>
        <w:t>”</w:t>
      </w:r>
      <w:r>
        <w:t>同</w:t>
      </w:r>
    </w:p>
    <w:p w14:paraId="5ACCBC34">
      <w:r>
        <w:t>華</w:t>
      </w:r>
    </w:p>
    <w:p w14:paraId="179F4D9F">
      <w:pPr>
        <w:rPr>
          <w:rFonts w:hint="eastAsia" w:eastAsia="宋体"/>
          <w:lang w:eastAsia="zh-CN"/>
        </w:rPr>
      </w:pPr>
      <w:r>
        <w:rPr>
          <w:rFonts w:hint="eastAsia" w:eastAsia="宋体"/>
          <w:lang w:eastAsia="zh-CN"/>
        </w:rPr>
        <w:t>《</w:t>
      </w:r>
      <w:r>
        <w:t>易。大過。九五</w:t>
      </w:r>
      <w:r>
        <w:rPr>
          <w:rFonts w:hint="eastAsia" w:eastAsia="宋体"/>
          <w:lang w:eastAsia="zh-CN"/>
        </w:rPr>
        <w:t>》</w:t>
      </w:r>
      <w:r>
        <w:t>：</w:t>
      </w:r>
      <w:r>
        <w:rPr>
          <w:rFonts w:hint="eastAsia" w:eastAsia="宋体"/>
          <w:lang w:eastAsia="zh-CN"/>
        </w:rPr>
        <w:t>“</w:t>
      </w:r>
      <w:r>
        <w:t>枯楊生華。</w:t>
      </w:r>
      <w:r>
        <w:rPr>
          <w:rFonts w:hint="eastAsia" w:eastAsia="宋体"/>
          <w:lang w:eastAsia="zh-CN"/>
        </w:rPr>
        <w:t>”</w:t>
      </w:r>
      <w:r>
        <w:t>與</w:t>
      </w:r>
      <w:r>
        <w:rPr>
          <w:rFonts w:hint="eastAsia" w:eastAsia="宋体"/>
          <w:lang w:eastAsia="zh-CN"/>
        </w:rPr>
        <w:t>“</w:t>
      </w:r>
      <w:r>
        <w:t>花</w:t>
      </w:r>
      <w:r>
        <w:rPr>
          <w:rFonts w:hint="eastAsia" w:eastAsia="宋体"/>
          <w:lang w:eastAsia="zh-CN"/>
        </w:rPr>
        <w:t>”</w:t>
      </w:r>
      <w:r>
        <w:t>同。凡經文</w:t>
      </w:r>
      <w:r>
        <w:rPr>
          <w:rFonts w:hint="eastAsia" w:eastAsia="宋体"/>
          <w:lang w:eastAsia="zh-CN"/>
        </w:rPr>
        <w:t>“</w:t>
      </w:r>
      <w:r>
        <w:t>花</w:t>
      </w:r>
      <w:r>
        <w:rPr>
          <w:rFonts w:hint="eastAsia" w:eastAsia="宋体"/>
          <w:lang w:eastAsia="zh-CN"/>
        </w:rPr>
        <w:t>”</w:t>
      </w:r>
      <w:r>
        <w:t>字皆作</w:t>
      </w:r>
      <w:r>
        <w:rPr>
          <w:rFonts w:hint="eastAsia" w:eastAsia="宋体"/>
          <w:lang w:eastAsia="zh-CN"/>
        </w:rPr>
        <w:t>“</w:t>
      </w:r>
      <w:r>
        <w:t>華</w:t>
      </w:r>
      <w:r>
        <w:rPr>
          <w:rFonts w:hint="eastAsia" w:eastAsia="宋体"/>
          <w:lang w:eastAsia="zh-CN"/>
        </w:rPr>
        <w:t>”</w:t>
      </w:r>
    </w:p>
    <w:p w14:paraId="5527BC25">
      <w:r>
        <w:t>瑕</w:t>
      </w:r>
    </w:p>
    <w:p w14:paraId="7811A85D">
      <w:r>
        <w:rPr>
          <w:rFonts w:hint="eastAsia" w:eastAsia="宋体"/>
          <w:lang w:eastAsia="zh-CN"/>
        </w:rPr>
        <w:t>《</w:t>
      </w:r>
      <w:r>
        <w:t>玉篇</w:t>
      </w:r>
      <w:r>
        <w:rPr>
          <w:rFonts w:hint="eastAsia" w:eastAsia="宋体"/>
          <w:lang w:eastAsia="zh-CN"/>
        </w:rPr>
        <w:t>》</w:t>
      </w:r>
      <w:r>
        <w:t>：</w:t>
      </w:r>
      <w:r>
        <w:rPr>
          <w:rFonts w:hint="eastAsia" w:eastAsia="宋体"/>
          <w:lang w:eastAsia="zh-CN"/>
        </w:rPr>
        <w:t>“</w:t>
      </w:r>
      <w:r>
        <w:t>遐，遠也。</w:t>
      </w:r>
      <w:r>
        <w:rPr>
          <w:rFonts w:hint="eastAsia" w:eastAsia="宋体"/>
          <w:lang w:eastAsia="zh-CN"/>
        </w:rPr>
        <w:t>”《</w:t>
      </w:r>
      <w:r>
        <w:t>詩。泉水</w:t>
      </w:r>
      <w:r>
        <w:rPr>
          <w:rFonts w:hint="eastAsia" w:eastAsia="宋体"/>
          <w:lang w:eastAsia="zh-CN"/>
        </w:rPr>
        <w:t>》</w:t>
      </w:r>
      <w:r>
        <w:t>三章：</w:t>
      </w:r>
      <w:r>
        <w:rPr>
          <w:rFonts w:hint="eastAsia" w:eastAsia="宋体"/>
          <w:lang w:eastAsia="zh-CN"/>
        </w:rPr>
        <w:t>“</w:t>
      </w:r>
      <w:r>
        <w:t>不瑕有害。</w:t>
      </w:r>
      <w:r>
        <w:rPr>
          <w:rFonts w:hint="eastAsia" w:eastAsia="宋体"/>
          <w:lang w:eastAsia="zh-CN"/>
        </w:rPr>
        <w:t>”</w:t>
      </w:r>
      <w:r>
        <w:t>傳：</w:t>
      </w:r>
      <w:r>
        <w:rPr>
          <w:rFonts w:hint="eastAsia" w:eastAsia="宋体"/>
          <w:lang w:eastAsia="zh-CN"/>
        </w:rPr>
        <w:t>“</w:t>
      </w:r>
      <w:r>
        <w:t>瑕，遠也。</w:t>
      </w:r>
      <w:r>
        <w:rPr>
          <w:rFonts w:hint="eastAsia" w:eastAsia="宋体"/>
          <w:lang w:eastAsia="zh-CN"/>
        </w:rPr>
        <w:t>”《</w:t>
      </w:r>
      <w:r>
        <w:t>思齊</w:t>
      </w:r>
      <w:r>
        <w:rPr>
          <w:rFonts w:hint="eastAsia" w:eastAsia="宋体"/>
          <w:lang w:eastAsia="zh-CN"/>
        </w:rPr>
        <w:t>》</w:t>
      </w:r>
      <w:r>
        <w:t>四章</w:t>
      </w:r>
    </w:p>
    <w:p w14:paraId="18F15440">
      <w:r>
        <w:rPr>
          <w:rFonts w:hint="eastAsia" w:eastAsia="宋体"/>
          <w:lang w:eastAsia="zh-CN"/>
        </w:rPr>
        <w:t>“</w:t>
      </w:r>
      <w:r>
        <w:t>烈假不瑕。</w:t>
      </w:r>
      <w:r>
        <w:rPr>
          <w:rFonts w:hint="eastAsia" w:eastAsia="宋体"/>
          <w:lang w:eastAsia="zh-CN"/>
        </w:rPr>
        <w:t>”</w:t>
      </w:r>
      <w:r>
        <w:t>釋文：</w:t>
      </w:r>
      <w:r>
        <w:rPr>
          <w:rFonts w:hint="eastAsia" w:eastAsia="宋体"/>
          <w:lang w:eastAsia="zh-CN"/>
        </w:rPr>
        <w:t>“</w:t>
      </w:r>
      <w:r>
        <w:t>瑕，遠也。</w:t>
      </w:r>
      <w:r>
        <w:rPr>
          <w:rFonts w:hint="eastAsia" w:eastAsia="宋体"/>
          <w:lang w:eastAsia="zh-CN"/>
        </w:rPr>
        <w:t>”</w:t>
      </w:r>
      <w:r>
        <w:t>竝與</w:t>
      </w:r>
      <w:r>
        <w:rPr>
          <w:rFonts w:hint="eastAsia" w:eastAsia="宋体"/>
          <w:lang w:eastAsia="zh-CN"/>
        </w:rPr>
        <w:t>“</w:t>
      </w:r>
      <w:r>
        <w:t>遐</w:t>
      </w:r>
      <w:r>
        <w:rPr>
          <w:rFonts w:hint="eastAsia" w:eastAsia="宋体"/>
          <w:lang w:eastAsia="zh-CN"/>
        </w:rPr>
        <w:t>”</w:t>
      </w:r>
      <w:r>
        <w:t>同</w:t>
      </w:r>
    </w:p>
    <w:p w14:paraId="3BFE000C">
      <w:r>
        <w:t>沙</w:t>
      </w:r>
    </w:p>
    <w:p w14:paraId="327A70BC">
      <w:r>
        <w:rPr>
          <w:rFonts w:hint="eastAsia" w:eastAsia="宋体"/>
          <w:lang w:eastAsia="zh-CN"/>
        </w:rPr>
        <w:t>《</w:t>
      </w:r>
      <w:r>
        <w:t>玉篇</w:t>
      </w:r>
      <w:r>
        <w:rPr>
          <w:rFonts w:hint="eastAsia" w:eastAsia="宋体"/>
          <w:lang w:eastAsia="zh-CN"/>
        </w:rPr>
        <w:t>》</w:t>
      </w:r>
      <w:r>
        <w:t>：</w:t>
      </w:r>
      <w:r>
        <w:rPr>
          <w:rFonts w:hint="eastAsia" w:eastAsia="宋体"/>
          <w:lang w:eastAsia="zh-CN"/>
        </w:rPr>
        <w:t>“</w:t>
      </w:r>
      <w:r>
        <w:t>紗，紗縠也。</w:t>
      </w:r>
      <w:r>
        <w:rPr>
          <w:rFonts w:hint="eastAsia" w:eastAsia="宋体"/>
          <w:lang w:eastAsia="zh-CN"/>
        </w:rPr>
        <w:t>”《</w:t>
      </w:r>
      <w:r>
        <w:t>周禮</w:t>
      </w:r>
      <w:r>
        <w:rPr>
          <w:rFonts w:hint="eastAsia" w:eastAsia="宋体"/>
          <w:lang w:eastAsia="zh-CN"/>
        </w:rPr>
        <w:t>•</w:t>
      </w:r>
      <w:r>
        <w:t>内司服</w:t>
      </w:r>
      <w:r>
        <w:rPr>
          <w:rFonts w:hint="eastAsia" w:eastAsia="宋体"/>
          <w:lang w:eastAsia="zh-CN"/>
        </w:rPr>
        <w:t>》“</w:t>
      </w:r>
      <w:r>
        <w:t>素沙</w:t>
      </w:r>
      <w:r>
        <w:rPr>
          <w:rFonts w:hint="eastAsia" w:eastAsia="宋体"/>
          <w:lang w:eastAsia="zh-CN"/>
        </w:rPr>
        <w:t>”</w:t>
      </w:r>
      <w:r>
        <w:t>注：</w:t>
      </w:r>
      <w:r>
        <w:rPr>
          <w:rFonts w:hint="eastAsia" w:eastAsia="宋体"/>
          <w:lang w:eastAsia="zh-CN"/>
        </w:rPr>
        <w:t>“</w:t>
      </w:r>
      <w:r>
        <w:t>今之白縛也。今世有沙縠者</w:t>
      </w:r>
    </w:p>
    <w:p w14:paraId="0B2AA5C9">
      <w:r>
        <w:t>名出于此。</w:t>
      </w:r>
      <w:r>
        <w:rPr>
          <w:rFonts w:hint="eastAsia" w:eastAsia="宋体"/>
          <w:lang w:eastAsia="zh-CN"/>
        </w:rPr>
        <w:t>”</w:t>
      </w:r>
      <w:r>
        <w:t>與</w:t>
      </w:r>
      <w:r>
        <w:rPr>
          <w:rFonts w:hint="eastAsia" w:eastAsia="宋体"/>
          <w:lang w:eastAsia="zh-CN"/>
        </w:rPr>
        <w:t>“</w:t>
      </w:r>
      <w:r>
        <w:t>紗</w:t>
      </w:r>
      <w:r>
        <w:rPr>
          <w:rFonts w:hint="eastAsia" w:eastAsia="宋体"/>
          <w:lang w:eastAsia="zh-CN"/>
        </w:rPr>
        <w:t>”</w:t>
      </w:r>
      <w:r>
        <w:t>同。</w:t>
      </w:r>
    </w:p>
    <w:p w14:paraId="775C5991">
      <w:r>
        <w:t>【第378页】</w:t>
      </w:r>
    </w:p>
    <w:p w14:paraId="35EAD6E7">
      <w:r>
        <w:t>邪</w:t>
      </w:r>
    </w:p>
    <w:p w14:paraId="7017A0FA">
      <w:r>
        <w:rPr>
          <w:rFonts w:hint="eastAsia" w:eastAsia="宋体"/>
          <w:lang w:eastAsia="zh-CN"/>
        </w:rPr>
        <w:t>《</w:t>
      </w:r>
      <w:r>
        <w:t>玉篇</w:t>
      </w:r>
      <w:r>
        <w:rPr>
          <w:rFonts w:hint="eastAsia" w:eastAsia="宋体"/>
          <w:lang w:eastAsia="zh-CN"/>
        </w:rPr>
        <w:t>》</w:t>
      </w:r>
      <w:r>
        <w:t>：</w:t>
      </w:r>
      <w:r>
        <w:rPr>
          <w:rFonts w:hint="eastAsia" w:eastAsia="宋体"/>
          <w:lang w:eastAsia="zh-CN"/>
        </w:rPr>
        <w:t>“</w:t>
      </w:r>
      <w:r>
        <w:t>衺，姦思也。</w:t>
      </w:r>
      <w:r>
        <w:rPr>
          <w:rFonts w:hint="eastAsia" w:eastAsia="宋体"/>
          <w:lang w:eastAsia="zh-CN"/>
        </w:rPr>
        <w:t>”《</w:t>
      </w:r>
      <w:r>
        <w:t>易。乾。文言</w:t>
      </w:r>
      <w:r>
        <w:rPr>
          <w:rFonts w:hint="eastAsia" w:eastAsia="宋体"/>
          <w:lang w:eastAsia="zh-CN"/>
        </w:rPr>
        <w:t>》</w:t>
      </w:r>
      <w:r>
        <w:t>：</w:t>
      </w:r>
      <w:r>
        <w:rPr>
          <w:rFonts w:hint="eastAsia" w:eastAsia="宋体"/>
          <w:lang w:eastAsia="zh-CN"/>
        </w:rPr>
        <w:t>“</w:t>
      </w:r>
      <w:r>
        <w:t>閑邪存其誠。</w:t>
      </w:r>
      <w:r>
        <w:rPr>
          <w:rFonts w:hint="eastAsia" w:eastAsia="宋体"/>
          <w:lang w:eastAsia="zh-CN"/>
        </w:rPr>
        <w:t>”</w:t>
      </w:r>
      <w:r>
        <w:t>與</w:t>
      </w:r>
      <w:r>
        <w:rPr>
          <w:rFonts w:hint="eastAsia" w:eastAsia="宋体"/>
          <w:lang w:eastAsia="zh-CN"/>
        </w:rPr>
        <w:t>“</w:t>
      </w:r>
      <w:r>
        <w:t>衺</w:t>
      </w:r>
      <w:r>
        <w:rPr>
          <w:rFonts w:hint="eastAsia" w:eastAsia="宋体"/>
          <w:lang w:eastAsia="zh-CN"/>
        </w:rPr>
        <w:t>”</w:t>
      </w:r>
      <w:r>
        <w:t>同。凡經文</w:t>
      </w:r>
      <w:r>
        <w:rPr>
          <w:rFonts w:hint="eastAsia" w:eastAsia="宋体"/>
          <w:lang w:eastAsia="zh-CN"/>
        </w:rPr>
        <w:t>“</w:t>
      </w:r>
      <w:r>
        <w:t>衺</w:t>
      </w:r>
      <w:r>
        <w:rPr>
          <w:rFonts w:hint="eastAsia" w:eastAsia="宋体"/>
          <w:lang w:eastAsia="zh-CN"/>
        </w:rPr>
        <w:t>”</w:t>
      </w:r>
      <w:r>
        <w:t>字</w:t>
      </w:r>
    </w:p>
    <w:p w14:paraId="19B7C40C">
      <w:r>
        <w:t>多作</w:t>
      </w:r>
      <w:r>
        <w:rPr>
          <w:rFonts w:hint="eastAsia" w:eastAsia="宋体"/>
          <w:lang w:eastAsia="zh-CN"/>
        </w:rPr>
        <w:t>“</w:t>
      </w:r>
      <w:r>
        <w:t>邪</w:t>
      </w:r>
      <w:r>
        <w:rPr>
          <w:rFonts w:hint="eastAsia" w:eastAsia="宋体"/>
          <w:lang w:eastAsia="zh-CN"/>
        </w:rPr>
        <w:t>”</w:t>
      </w:r>
      <w:r>
        <w:t>。</w:t>
      </w:r>
    </w:p>
    <w:p w14:paraId="1321B924">
      <w:r>
        <w:t>汙</w:t>
      </w:r>
    </w:p>
    <w:p w14:paraId="75073796">
      <w:r>
        <w:rPr>
          <w:rFonts w:hint="eastAsia" w:eastAsia="宋体"/>
          <w:lang w:eastAsia="zh-CN"/>
        </w:rPr>
        <w:t>《</w:t>
      </w:r>
      <w:r>
        <w:t>説文</w:t>
      </w:r>
      <w:r>
        <w:rPr>
          <w:rFonts w:hint="eastAsia" w:eastAsia="宋体"/>
          <w:lang w:eastAsia="zh-CN"/>
        </w:rPr>
        <w:t>》</w:t>
      </w:r>
      <w:r>
        <w:t>：</w:t>
      </w:r>
      <w:r>
        <w:rPr>
          <w:rFonts w:hint="eastAsia" w:eastAsia="宋体"/>
          <w:lang w:eastAsia="zh-CN"/>
        </w:rPr>
        <w:t>“</w:t>
      </w:r>
      <w:r>
        <w:t>窊，污邪，下也。</w:t>
      </w:r>
      <w:r>
        <w:rPr>
          <w:rFonts w:hint="eastAsia" w:eastAsia="宋体"/>
          <w:lang w:eastAsia="zh-CN"/>
        </w:rPr>
        <w:t>”《</w:t>
      </w:r>
      <w:r>
        <w:t>禮記。禮運</w:t>
      </w:r>
      <w:r>
        <w:rPr>
          <w:rFonts w:hint="eastAsia" w:eastAsia="宋体"/>
          <w:lang w:eastAsia="zh-CN"/>
        </w:rPr>
        <w:t>》</w:t>
      </w:r>
      <w:r>
        <w:t>：</w:t>
      </w:r>
      <w:r>
        <w:rPr>
          <w:rFonts w:hint="eastAsia" w:eastAsia="宋体"/>
          <w:lang w:eastAsia="zh-CN"/>
        </w:rPr>
        <w:t>“</w:t>
      </w:r>
      <w:r>
        <w:t>汙尊而抔飲。</w:t>
      </w:r>
      <w:r>
        <w:rPr>
          <w:rFonts w:hint="eastAsia" w:eastAsia="宋体"/>
          <w:lang w:eastAsia="zh-CN"/>
        </w:rPr>
        <w:t>”</w:t>
      </w:r>
      <w:r>
        <w:t>釋文：</w:t>
      </w:r>
      <w:r>
        <w:rPr>
          <w:rFonts w:hint="eastAsia" w:eastAsia="宋体"/>
          <w:lang w:eastAsia="zh-CN"/>
        </w:rPr>
        <w:t>“</w:t>
      </w:r>
      <w:r>
        <w:t>汙，烏華反。</w:t>
      </w:r>
      <w:r>
        <w:rPr>
          <w:rFonts w:hint="eastAsia" w:eastAsia="宋体"/>
          <w:lang w:eastAsia="zh-CN"/>
        </w:rPr>
        <w:t>”</w:t>
      </w:r>
      <w:r>
        <w:t>正</w:t>
      </w:r>
    </w:p>
    <w:p w14:paraId="758DC3F3">
      <w:r>
        <w:t>義：</w:t>
      </w:r>
      <w:r>
        <w:rPr>
          <w:rFonts w:hint="eastAsia" w:eastAsia="宋体"/>
          <w:lang w:eastAsia="zh-CN"/>
        </w:rPr>
        <w:t>“</w:t>
      </w:r>
      <w:r>
        <w:t>汙尊謂鑿地汙下而盛酒。</w:t>
      </w:r>
      <w:r>
        <w:rPr>
          <w:rFonts w:hint="eastAsia" w:eastAsia="宋体"/>
          <w:lang w:eastAsia="zh-CN"/>
        </w:rPr>
        <w:t>”《</w:t>
      </w:r>
      <w:r>
        <w:t>孟子</w:t>
      </w:r>
      <w:r>
        <w:rPr>
          <w:rFonts w:hint="eastAsia" w:eastAsia="宋体"/>
          <w:lang w:eastAsia="zh-CN"/>
        </w:rPr>
        <w:t>》</w:t>
      </w:r>
      <w:r>
        <w:t>：</w:t>
      </w:r>
      <w:r>
        <w:rPr>
          <w:rFonts w:hint="eastAsia" w:eastAsia="宋体"/>
          <w:lang w:eastAsia="zh-CN"/>
        </w:rPr>
        <w:t>“</w:t>
      </w:r>
      <w:r>
        <w:t>汙不至阿其所好。</w:t>
      </w:r>
      <w:r>
        <w:rPr>
          <w:rFonts w:hint="eastAsia" w:eastAsia="宋体"/>
          <w:lang w:eastAsia="zh-CN"/>
        </w:rPr>
        <w:t>”</w:t>
      </w:r>
      <w:r>
        <w:t>注：</w:t>
      </w:r>
      <w:r>
        <w:rPr>
          <w:rFonts w:hint="eastAsia" w:eastAsia="宋体"/>
          <w:lang w:eastAsia="zh-CN"/>
        </w:rPr>
        <w:t>“</w:t>
      </w:r>
      <w:r>
        <w:t>汙，下也。</w:t>
      </w:r>
      <w:r>
        <w:rPr>
          <w:rFonts w:hint="eastAsia" w:eastAsia="宋体"/>
          <w:lang w:eastAsia="zh-CN"/>
        </w:rPr>
        <w:t>”</w:t>
      </w:r>
      <w:r>
        <w:t>竝與</w:t>
      </w:r>
    </w:p>
    <w:p w14:paraId="138FF317">
      <w:r>
        <w:rPr>
          <w:rFonts w:hint="eastAsia" w:eastAsia="宋体"/>
          <w:lang w:eastAsia="zh-CN"/>
        </w:rPr>
        <w:t>“</w:t>
      </w:r>
      <w:r>
        <w:t>窊</w:t>
      </w:r>
      <w:r>
        <w:rPr>
          <w:rFonts w:hint="eastAsia" w:eastAsia="宋体"/>
          <w:lang w:eastAsia="zh-CN"/>
        </w:rPr>
        <w:t>”</w:t>
      </w:r>
      <w:r>
        <w:t>同。</w:t>
      </w:r>
    </w:p>
    <w:p w14:paraId="5F6147B7">
      <w:r>
        <w:t>颺</w:t>
      </w:r>
    </w:p>
    <w:p w14:paraId="731299C6">
      <w:pPr>
        <w:rPr>
          <w:rFonts w:hint="eastAsia" w:eastAsia="宋体"/>
          <w:lang w:eastAsia="zh-CN"/>
        </w:rPr>
      </w:pPr>
      <w:r>
        <w:rPr>
          <w:rFonts w:hint="eastAsia" w:eastAsia="宋体"/>
          <w:lang w:eastAsia="zh-CN"/>
        </w:rPr>
        <w:t>《</w:t>
      </w:r>
      <w:r>
        <w:t>書</w:t>
      </w:r>
      <w:r>
        <w:rPr>
          <w:rFonts w:hint="eastAsia" w:eastAsia="宋体"/>
          <w:lang w:eastAsia="zh-CN"/>
        </w:rPr>
        <w:t>•</w:t>
      </w:r>
      <w:r>
        <w:t>益稷</w:t>
      </w:r>
      <w:r>
        <w:rPr>
          <w:rFonts w:hint="eastAsia" w:eastAsia="宋体"/>
          <w:lang w:eastAsia="zh-CN"/>
        </w:rPr>
        <w:t>》</w:t>
      </w:r>
      <w:r>
        <w:t>：</w:t>
      </w:r>
      <w:r>
        <w:rPr>
          <w:rFonts w:hint="eastAsia" w:eastAsia="宋体"/>
          <w:lang w:eastAsia="zh-CN"/>
        </w:rPr>
        <w:t>“</w:t>
      </w:r>
      <w:r>
        <w:t>皋陶拜手稽首，颺言曰。</w:t>
      </w:r>
      <w:r>
        <w:rPr>
          <w:rFonts w:hint="eastAsia" w:eastAsia="宋体"/>
          <w:lang w:eastAsia="zh-CN"/>
        </w:rPr>
        <w:t>”</w:t>
      </w:r>
      <w:r>
        <w:t>正義：</w:t>
      </w:r>
      <w:r>
        <w:rPr>
          <w:rFonts w:hint="eastAsia" w:eastAsia="宋体"/>
          <w:lang w:eastAsia="zh-CN"/>
        </w:rPr>
        <w:t>“</w:t>
      </w:r>
      <w:r>
        <w:t>揚聲大言。</w:t>
      </w:r>
      <w:r>
        <w:rPr>
          <w:rFonts w:hint="eastAsia" w:eastAsia="宋体"/>
          <w:lang w:eastAsia="zh-CN"/>
        </w:rPr>
        <w:t>”《</w:t>
      </w:r>
      <w:r>
        <w:t>左傳。昭二十八年</w:t>
      </w:r>
      <w:r>
        <w:rPr>
          <w:rFonts w:hint="eastAsia" w:eastAsia="宋体"/>
          <w:lang w:eastAsia="zh-CN"/>
        </w:rPr>
        <w:t>》</w:t>
      </w:r>
    </w:p>
    <w:p w14:paraId="355AE2D3">
      <w:r>
        <w:rPr>
          <w:rFonts w:hint="eastAsia" w:eastAsia="宋体"/>
          <w:lang w:eastAsia="zh-CN"/>
        </w:rPr>
        <w:t>“</w:t>
      </w:r>
      <w:r>
        <w:t>今子少不颺。</w:t>
      </w:r>
      <w:r>
        <w:rPr>
          <w:rFonts w:hint="eastAsia" w:eastAsia="宋体"/>
          <w:lang w:eastAsia="zh-CN"/>
        </w:rPr>
        <w:t>”</w:t>
      </w:r>
      <w:r>
        <w:t>集解：</w:t>
      </w:r>
      <w:r>
        <w:rPr>
          <w:rFonts w:hint="eastAsia" w:eastAsia="宋体"/>
          <w:lang w:eastAsia="zh-CN"/>
        </w:rPr>
        <w:t>“</w:t>
      </w:r>
      <w:r>
        <w:t>顔貌不揚顯。</w:t>
      </w:r>
      <w:r>
        <w:rPr>
          <w:rFonts w:hint="eastAsia" w:eastAsia="宋体"/>
          <w:lang w:eastAsia="zh-CN"/>
        </w:rPr>
        <w:t>”</w:t>
      </w:r>
      <w:r>
        <w:t>竝與</w:t>
      </w:r>
      <w:r>
        <w:rPr>
          <w:rFonts w:hint="eastAsia" w:eastAsia="宋体"/>
          <w:lang w:eastAsia="zh-CN"/>
        </w:rPr>
        <w:t>“</w:t>
      </w:r>
      <w:r>
        <w:t>揚</w:t>
      </w:r>
      <w:r>
        <w:rPr>
          <w:rFonts w:hint="eastAsia" w:eastAsia="宋体"/>
          <w:lang w:eastAsia="zh-CN"/>
        </w:rPr>
        <w:t>”</w:t>
      </w:r>
      <w:r>
        <w:t>同</w:t>
      </w:r>
    </w:p>
    <w:p w14:paraId="681E71F3">
      <w:r>
        <w:t>涼</w:t>
      </w:r>
    </w:p>
    <w:p w14:paraId="13931020">
      <w:r>
        <w:rPr>
          <w:rFonts w:hint="eastAsia" w:eastAsia="宋体"/>
          <w:lang w:eastAsia="zh-CN"/>
        </w:rPr>
        <w:t>《</w:t>
      </w:r>
      <w:r>
        <w:t>廣韻</w:t>
      </w:r>
      <w:r>
        <w:rPr>
          <w:rFonts w:hint="eastAsia" w:eastAsia="宋体"/>
          <w:lang w:eastAsia="zh-CN"/>
        </w:rPr>
        <w:t>》</w:t>
      </w:r>
      <w:r>
        <w:t>：</w:t>
      </w:r>
      <w:r>
        <w:rPr>
          <w:rFonts w:hint="eastAsia" w:eastAsia="宋体"/>
          <w:lang w:eastAsia="zh-CN"/>
        </w:rPr>
        <w:t>“</w:t>
      </w:r>
      <w:r>
        <w:t>䬈，北風也。</w:t>
      </w:r>
      <w:r>
        <w:rPr>
          <w:rFonts w:hint="eastAsia" w:eastAsia="宋体"/>
          <w:lang w:eastAsia="zh-CN"/>
        </w:rPr>
        <w:t>”《</w:t>
      </w:r>
      <w:r>
        <w:t>詩</w:t>
      </w:r>
      <w:r>
        <w:rPr>
          <w:rFonts w:hint="eastAsia" w:eastAsia="宋体"/>
          <w:lang w:eastAsia="zh-CN"/>
        </w:rPr>
        <w:t>•</w:t>
      </w:r>
      <w:r>
        <w:t>北風</w:t>
      </w:r>
      <w:r>
        <w:rPr>
          <w:rFonts w:hint="eastAsia" w:eastAsia="宋体"/>
          <w:lang w:eastAsia="zh-CN"/>
        </w:rPr>
        <w:t>》</w:t>
      </w:r>
      <w:r>
        <w:t>首章：</w:t>
      </w:r>
      <w:r>
        <w:rPr>
          <w:rFonts w:hint="eastAsia" w:eastAsia="宋体"/>
          <w:lang w:eastAsia="zh-CN"/>
        </w:rPr>
        <w:t>“</w:t>
      </w:r>
      <w:r>
        <w:t>北風其涼。</w:t>
      </w:r>
      <w:r>
        <w:rPr>
          <w:rFonts w:hint="eastAsia" w:eastAsia="宋体"/>
          <w:lang w:eastAsia="zh-CN"/>
        </w:rPr>
        <w:t>”</w:t>
      </w:r>
      <w:r>
        <w:t>與</w:t>
      </w:r>
      <w:r>
        <w:rPr>
          <w:rFonts w:hint="eastAsia" w:eastAsia="宋体"/>
          <w:lang w:eastAsia="zh-CN"/>
        </w:rPr>
        <w:t>“</w:t>
      </w:r>
      <w:r>
        <w:t>䬈</w:t>
      </w:r>
      <w:r>
        <w:rPr>
          <w:rFonts w:hint="eastAsia" w:eastAsia="宋体"/>
          <w:lang w:eastAsia="zh-CN"/>
        </w:rPr>
        <w:t>”</w:t>
      </w:r>
      <w:r>
        <w:t>同</w:t>
      </w:r>
    </w:p>
    <w:p w14:paraId="67E0D016">
      <w:r>
        <w:t>【第379页】</w:t>
      </w:r>
    </w:p>
    <w:p w14:paraId="3080E26E">
      <w:r>
        <w:t>薌</w:t>
      </w:r>
    </w:p>
    <w:p w14:paraId="363E6824">
      <w:r>
        <w:rPr>
          <w:rFonts w:hint="eastAsia" w:eastAsia="宋体"/>
          <w:lang w:eastAsia="zh-CN"/>
        </w:rPr>
        <w:t>《</w:t>
      </w:r>
      <w:r>
        <w:t>禮記</w:t>
      </w:r>
      <w:r>
        <w:rPr>
          <w:rFonts w:hint="eastAsia" w:eastAsia="宋体"/>
          <w:lang w:eastAsia="zh-CN"/>
        </w:rPr>
        <w:t>•</w:t>
      </w:r>
      <w:r>
        <w:t>曲禮</w:t>
      </w:r>
      <w:r>
        <w:rPr>
          <w:rFonts w:hint="eastAsia" w:eastAsia="宋体"/>
          <w:lang w:eastAsia="zh-CN"/>
        </w:rPr>
        <w:t>》</w:t>
      </w:r>
      <w:r>
        <w:t>：</w:t>
      </w:r>
      <w:r>
        <w:rPr>
          <w:rFonts w:hint="eastAsia" w:eastAsia="宋体"/>
          <w:lang w:eastAsia="zh-CN"/>
        </w:rPr>
        <w:t>“</w:t>
      </w:r>
      <w:r>
        <w:t>黍曰薌合。</w:t>
      </w:r>
      <w:r>
        <w:rPr>
          <w:rFonts w:hint="eastAsia" w:eastAsia="宋体"/>
          <w:lang w:eastAsia="zh-CN"/>
        </w:rPr>
        <w:t>”</w:t>
      </w:r>
      <w:r>
        <w:t>正義：</w:t>
      </w:r>
      <w:r>
        <w:rPr>
          <w:rFonts w:hint="eastAsia" w:eastAsia="宋体"/>
          <w:lang w:eastAsia="zh-CN"/>
        </w:rPr>
        <w:t>“</w:t>
      </w:r>
      <w:r>
        <w:t>黍既軟而相合，氣息又香，故曰薌合也。</w:t>
      </w:r>
      <w:r>
        <w:rPr>
          <w:rFonts w:hint="eastAsia" w:eastAsia="宋体"/>
          <w:lang w:eastAsia="zh-CN"/>
        </w:rPr>
        <w:t>”《</w:t>
      </w:r>
      <w:r>
        <w:t>内</w:t>
      </w:r>
    </w:p>
    <w:p w14:paraId="32725E2A">
      <w:r>
        <w:t>則</w:t>
      </w:r>
      <w:r>
        <w:rPr>
          <w:rFonts w:hint="eastAsia" w:eastAsia="宋体"/>
          <w:lang w:eastAsia="zh-CN"/>
        </w:rPr>
        <w:t>》</w:t>
      </w:r>
      <w:r>
        <w:t>：</w:t>
      </w:r>
      <w:r>
        <w:rPr>
          <w:rFonts w:hint="eastAsia" w:eastAsia="宋体"/>
          <w:lang w:eastAsia="zh-CN"/>
        </w:rPr>
        <w:t>“</w:t>
      </w:r>
      <w:r>
        <w:t>春宜羔豚膳膏薌。</w:t>
      </w:r>
      <w:r>
        <w:rPr>
          <w:rFonts w:hint="eastAsia" w:eastAsia="宋体"/>
          <w:lang w:eastAsia="zh-CN"/>
        </w:rPr>
        <w:t>”</w:t>
      </w:r>
      <w:r>
        <w:t>竝與</w:t>
      </w:r>
      <w:r>
        <w:rPr>
          <w:rFonts w:hint="eastAsia" w:eastAsia="宋体"/>
          <w:lang w:eastAsia="zh-CN"/>
        </w:rPr>
        <w:t>“</w:t>
      </w:r>
      <w:r>
        <w:t>香</w:t>
      </w:r>
      <w:r>
        <w:rPr>
          <w:rFonts w:hint="eastAsia" w:eastAsia="宋体"/>
          <w:lang w:eastAsia="zh-CN"/>
        </w:rPr>
        <w:t>”</w:t>
      </w:r>
      <w:r>
        <w:t>同</w:t>
      </w:r>
    </w:p>
    <w:p w14:paraId="6FA82372">
      <w:r>
        <w:t>坊</w:t>
      </w:r>
    </w:p>
    <w:p w14:paraId="75070431">
      <w:r>
        <w:rPr>
          <w:rFonts w:hint="eastAsia" w:eastAsia="宋体"/>
          <w:lang w:eastAsia="zh-CN"/>
        </w:rPr>
        <w:t>《</w:t>
      </w:r>
      <w:r>
        <w:t>禮記。郊特性</w:t>
      </w:r>
      <w:r>
        <w:rPr>
          <w:rFonts w:hint="eastAsia" w:eastAsia="宋体"/>
          <w:lang w:eastAsia="zh-CN"/>
        </w:rPr>
        <w:t>》</w:t>
      </w:r>
      <w:r>
        <w:t>：</w:t>
      </w:r>
      <w:r>
        <w:rPr>
          <w:rFonts w:hint="eastAsia" w:eastAsia="宋体"/>
          <w:lang w:eastAsia="zh-CN"/>
        </w:rPr>
        <w:t>“</w:t>
      </w:r>
      <w:r>
        <w:t>祭坊與水庸。</w:t>
      </w:r>
      <w:r>
        <w:rPr>
          <w:rFonts w:hint="eastAsia" w:eastAsia="宋体"/>
          <w:lang w:eastAsia="zh-CN"/>
        </w:rPr>
        <w:t>”</w:t>
      </w:r>
      <w:r>
        <w:t>正義：</w:t>
      </w:r>
      <w:r>
        <w:rPr>
          <w:rFonts w:hint="eastAsia" w:eastAsia="宋体"/>
          <w:lang w:eastAsia="zh-CN"/>
        </w:rPr>
        <w:t>“</w:t>
      </w:r>
      <w:r>
        <w:t>坊者，所以畜水，亦以障水。</w:t>
      </w:r>
      <w:r>
        <w:rPr>
          <w:rFonts w:hint="eastAsia" w:eastAsia="宋体"/>
          <w:lang w:eastAsia="zh-CN"/>
        </w:rPr>
        <w:t>”《</w:t>
      </w:r>
      <w:r>
        <w:t>經解</w:t>
      </w:r>
      <w:r>
        <w:rPr>
          <w:rFonts w:hint="eastAsia" w:eastAsia="宋体"/>
          <w:lang w:eastAsia="zh-CN"/>
        </w:rPr>
        <w:t>》</w:t>
      </w:r>
      <w:r>
        <w:t>：</w:t>
      </w:r>
      <w:r>
        <w:rPr>
          <w:rFonts w:hint="eastAsia" w:eastAsia="宋体"/>
          <w:lang w:eastAsia="zh-CN"/>
        </w:rPr>
        <w:t>“</w:t>
      </w:r>
      <w:r>
        <w:t>猶</w:t>
      </w:r>
    </w:p>
    <w:p w14:paraId="7534A52C">
      <w:r>
        <w:t>坊止水之所自來也。</w:t>
      </w:r>
      <w:r>
        <w:rPr>
          <w:rFonts w:hint="eastAsia" w:eastAsia="宋体"/>
          <w:lang w:eastAsia="zh-CN"/>
        </w:rPr>
        <w:t>”</w:t>
      </w:r>
      <w:r>
        <w:t>正義：</w:t>
      </w:r>
      <w:r>
        <w:rPr>
          <w:rFonts w:hint="eastAsia" w:eastAsia="宋体"/>
          <w:lang w:eastAsia="zh-CN"/>
        </w:rPr>
        <w:t>“</w:t>
      </w:r>
      <w:r>
        <w:t>坊謂堤坊。</w:t>
      </w:r>
      <w:r>
        <w:rPr>
          <w:rFonts w:hint="eastAsia" w:eastAsia="宋体"/>
          <w:lang w:eastAsia="zh-CN"/>
        </w:rPr>
        <w:t>”《</w:t>
      </w:r>
      <w:r>
        <w:t>坊記</w:t>
      </w:r>
      <w:r>
        <w:rPr>
          <w:rFonts w:hint="eastAsia" w:eastAsia="宋体"/>
          <w:lang w:eastAsia="zh-CN"/>
        </w:rPr>
        <w:t>》</w:t>
      </w:r>
      <w:r>
        <w:t>正義引鄭</w:t>
      </w:r>
      <w:r>
        <w:rPr>
          <w:rFonts w:hint="eastAsia" w:eastAsia="宋体"/>
          <w:lang w:eastAsia="zh-CN"/>
        </w:rPr>
        <w:t>《</w:t>
      </w:r>
      <w:r>
        <w:t>目録</w:t>
      </w:r>
      <w:r>
        <w:rPr>
          <w:rFonts w:hint="eastAsia" w:eastAsia="宋体"/>
          <w:lang w:eastAsia="zh-CN"/>
        </w:rPr>
        <w:t>》</w:t>
      </w:r>
      <w:r>
        <w:t>云：</w:t>
      </w:r>
      <w:r>
        <w:rPr>
          <w:rFonts w:hint="eastAsia" w:eastAsia="宋体"/>
          <w:lang w:eastAsia="zh-CN"/>
        </w:rPr>
        <w:t>“</w:t>
      </w:r>
      <w:r>
        <w:t>名曰坊記者，以其</w:t>
      </w:r>
    </w:p>
    <w:p w14:paraId="0C49DCE0">
      <w:r>
        <w:t>記六藝之義，所以坊人之失者也。</w:t>
      </w:r>
      <w:r>
        <w:rPr>
          <w:rFonts w:hint="eastAsia" w:eastAsia="宋体"/>
          <w:lang w:eastAsia="zh-CN"/>
        </w:rPr>
        <w:t>”</w:t>
      </w:r>
      <w:r>
        <w:t>竝與</w:t>
      </w:r>
      <w:r>
        <w:rPr>
          <w:rFonts w:hint="eastAsia" w:eastAsia="宋体"/>
          <w:lang w:eastAsia="zh-CN"/>
        </w:rPr>
        <w:t>“</w:t>
      </w:r>
      <w:r>
        <w:t>防</w:t>
      </w:r>
      <w:r>
        <w:rPr>
          <w:rFonts w:hint="eastAsia" w:eastAsia="宋体"/>
          <w:lang w:eastAsia="zh-CN"/>
        </w:rPr>
        <w:t>”</w:t>
      </w:r>
      <w:r>
        <w:t>同</w:t>
      </w:r>
    </w:p>
    <w:p w14:paraId="5702F3A3">
      <w:r>
        <w:t>昌</w:t>
      </w:r>
    </w:p>
    <w:p w14:paraId="0ECB3731">
      <w:r>
        <w:rPr>
          <w:rFonts w:hint="eastAsia" w:eastAsia="宋体"/>
          <w:lang w:eastAsia="zh-CN"/>
        </w:rPr>
        <w:t>《</w:t>
      </w:r>
      <w:r>
        <w:t>玉篇</w:t>
      </w:r>
      <w:r>
        <w:rPr>
          <w:rFonts w:hint="eastAsia" w:eastAsia="宋体"/>
          <w:lang w:eastAsia="zh-CN"/>
        </w:rPr>
        <w:t>》</w:t>
      </w:r>
      <w:r>
        <w:t>：</w:t>
      </w:r>
      <w:r>
        <w:rPr>
          <w:rFonts w:hint="eastAsia" w:eastAsia="宋体"/>
          <w:lang w:eastAsia="zh-CN"/>
        </w:rPr>
        <w:t>“</w:t>
      </w:r>
      <w:r>
        <w:t>菖，菖蒲也。</w:t>
      </w:r>
      <w:r>
        <w:rPr>
          <w:rFonts w:hint="eastAsia" w:eastAsia="宋体"/>
          <w:lang w:eastAsia="zh-CN"/>
        </w:rPr>
        <w:t>”《</w:t>
      </w:r>
      <w:r>
        <w:t>周禮</w:t>
      </w:r>
      <w:r>
        <w:rPr>
          <w:rFonts w:hint="eastAsia" w:eastAsia="宋体"/>
          <w:lang w:eastAsia="zh-CN"/>
        </w:rPr>
        <w:t>•</w:t>
      </w:r>
      <w:r>
        <w:t>醢人</w:t>
      </w:r>
      <w:r>
        <w:rPr>
          <w:rFonts w:hint="eastAsia" w:eastAsia="宋体"/>
          <w:lang w:eastAsia="zh-CN"/>
        </w:rPr>
        <w:t>》“</w:t>
      </w:r>
      <w:r>
        <w:t>昌本</w:t>
      </w:r>
      <w:r>
        <w:rPr>
          <w:rFonts w:hint="eastAsia" w:eastAsia="宋体"/>
          <w:lang w:eastAsia="zh-CN"/>
        </w:rPr>
        <w:t>”</w:t>
      </w:r>
      <w:r>
        <w:t>注：</w:t>
      </w:r>
      <w:r>
        <w:rPr>
          <w:rFonts w:hint="eastAsia" w:eastAsia="宋体"/>
          <w:lang w:eastAsia="zh-CN"/>
        </w:rPr>
        <w:t>“</w:t>
      </w:r>
      <w:r>
        <w:t>昌本，昌蒲根。</w:t>
      </w:r>
      <w:r>
        <w:rPr>
          <w:rFonts w:hint="eastAsia" w:eastAsia="宋体"/>
          <w:lang w:eastAsia="zh-CN"/>
        </w:rPr>
        <w:t>”《</w:t>
      </w:r>
      <w:r>
        <w:t>儀禮</w:t>
      </w:r>
      <w:r>
        <w:rPr>
          <w:rFonts w:hint="eastAsia" w:eastAsia="宋体"/>
          <w:lang w:eastAsia="zh-CN"/>
        </w:rPr>
        <w:t>•</w:t>
      </w:r>
      <w:r>
        <w:t>公食大夫</w:t>
      </w:r>
    </w:p>
    <w:p w14:paraId="0B8220F5">
      <w:r>
        <w:t>禮</w:t>
      </w:r>
      <w:r>
        <w:rPr>
          <w:rFonts w:hint="eastAsia" w:eastAsia="宋体"/>
          <w:lang w:eastAsia="zh-CN"/>
        </w:rPr>
        <w:t>》</w:t>
      </w:r>
      <w:r>
        <w:t>亦作</w:t>
      </w:r>
      <w:r>
        <w:rPr>
          <w:rFonts w:hint="eastAsia" w:eastAsia="宋体"/>
          <w:lang w:eastAsia="zh-CN"/>
        </w:rPr>
        <w:t>“</w:t>
      </w:r>
      <w:r>
        <w:t>昌</w:t>
      </w:r>
      <w:r>
        <w:rPr>
          <w:rFonts w:hint="eastAsia" w:eastAsia="宋体"/>
          <w:lang w:eastAsia="zh-CN"/>
        </w:rPr>
        <w:t>”</w:t>
      </w:r>
      <w:r>
        <w:t>。</w:t>
      </w:r>
      <w:r>
        <w:rPr>
          <w:rFonts w:hint="eastAsia" w:eastAsia="宋体"/>
          <w:lang w:eastAsia="zh-CN"/>
        </w:rPr>
        <w:t>《</w:t>
      </w:r>
      <w:r>
        <w:t>左傳。僖三十年</w:t>
      </w:r>
      <w:r>
        <w:rPr>
          <w:rFonts w:hint="eastAsia" w:eastAsia="宋体"/>
          <w:lang w:eastAsia="zh-CN"/>
        </w:rPr>
        <w:t>》</w:t>
      </w:r>
      <w:r>
        <w:t>：</w:t>
      </w:r>
      <w:r>
        <w:rPr>
          <w:rFonts w:hint="eastAsia" w:eastAsia="宋体"/>
          <w:lang w:eastAsia="zh-CN"/>
        </w:rPr>
        <w:t>“</w:t>
      </w:r>
      <w:r>
        <w:t>有昌歇、白黑形鹽。</w:t>
      </w:r>
      <w:r>
        <w:rPr>
          <w:rFonts w:hint="eastAsia" w:eastAsia="宋体"/>
          <w:lang w:eastAsia="zh-CN"/>
        </w:rPr>
        <w:t>”</w:t>
      </w:r>
      <w:r>
        <w:t>集解：</w:t>
      </w:r>
      <w:r>
        <w:rPr>
          <w:rFonts w:hint="eastAsia" w:eastAsia="宋体"/>
          <w:lang w:eastAsia="zh-CN"/>
        </w:rPr>
        <w:t>“</w:t>
      </w:r>
      <w:r>
        <w:t>昌歜，昌蒲葅。</w:t>
      </w:r>
      <w:r>
        <w:rPr>
          <w:rFonts w:hint="eastAsia" w:eastAsia="宋体"/>
          <w:lang w:eastAsia="zh-CN"/>
        </w:rPr>
        <w:t>”</w:t>
      </w:r>
      <w:r>
        <w:t>竝與</w:t>
      </w:r>
    </w:p>
    <w:p w14:paraId="337D4F16">
      <w:r>
        <w:rPr>
          <w:rFonts w:hint="eastAsia" w:eastAsia="宋体"/>
          <w:lang w:eastAsia="zh-CN"/>
        </w:rPr>
        <w:t>“</w:t>
      </w:r>
      <w:r>
        <w:t>菖</w:t>
      </w:r>
      <w:r>
        <w:rPr>
          <w:rFonts w:hint="eastAsia" w:eastAsia="宋体"/>
          <w:lang w:eastAsia="zh-CN"/>
        </w:rPr>
        <w:t>”</w:t>
      </w:r>
      <w:r>
        <w:t>同。</w:t>
      </w:r>
    </w:p>
    <w:p w14:paraId="0ED155D6">
      <w:r>
        <w:t>【第380页】</w:t>
      </w:r>
    </w:p>
    <w:p w14:paraId="2136DFB1">
      <w:r>
        <w:t>疆</w:t>
      </w:r>
    </w:p>
    <w:p w14:paraId="58DD6CF2">
      <w:r>
        <w:rPr>
          <w:rFonts w:hint="eastAsia" w:eastAsia="宋体"/>
          <w:lang w:eastAsia="zh-CN"/>
        </w:rPr>
        <w:t>《</w:t>
      </w:r>
      <w:r>
        <w:t>説文</w:t>
      </w:r>
      <w:r>
        <w:rPr>
          <w:rFonts w:hint="eastAsia" w:eastAsia="宋体"/>
          <w:lang w:eastAsia="zh-CN"/>
        </w:rPr>
        <w:t>》</w:t>
      </w:r>
      <w:r>
        <w:t>：</w:t>
      </w:r>
      <w:r>
        <w:rPr>
          <w:rFonts w:hint="eastAsia" w:eastAsia="宋体"/>
          <w:lang w:eastAsia="zh-CN"/>
        </w:rPr>
        <w:t>“</w:t>
      </w:r>
      <w:r>
        <w:t>畺，界也。</w:t>
      </w:r>
      <w:r>
        <w:rPr>
          <w:rFonts w:hint="eastAsia" w:eastAsia="宋体"/>
          <w:lang w:eastAsia="zh-CN"/>
        </w:rPr>
        <w:t>”《</w:t>
      </w:r>
      <w:r>
        <w:t>易。坤。彖傳</w:t>
      </w:r>
      <w:r>
        <w:rPr>
          <w:rFonts w:hint="eastAsia" w:eastAsia="宋体"/>
          <w:lang w:eastAsia="zh-CN"/>
        </w:rPr>
        <w:t>》</w:t>
      </w:r>
      <w:r>
        <w:t>：</w:t>
      </w:r>
      <w:r>
        <w:rPr>
          <w:rFonts w:hint="eastAsia" w:eastAsia="宋体"/>
          <w:lang w:eastAsia="zh-CN"/>
        </w:rPr>
        <w:t>“</w:t>
      </w:r>
      <w:r>
        <w:t>德合无疆。</w:t>
      </w:r>
      <w:r>
        <w:rPr>
          <w:rFonts w:hint="eastAsia" w:eastAsia="宋体"/>
          <w:lang w:eastAsia="zh-CN"/>
        </w:rPr>
        <w:t>”</w:t>
      </w:r>
      <w:r>
        <w:t>與</w:t>
      </w:r>
      <w:r>
        <w:rPr>
          <w:rFonts w:hint="eastAsia" w:eastAsia="宋体"/>
          <w:lang w:eastAsia="zh-CN"/>
        </w:rPr>
        <w:t>“</w:t>
      </w:r>
      <w:r>
        <w:t>畺</w:t>
      </w:r>
      <w:r>
        <w:rPr>
          <w:rFonts w:hint="eastAsia" w:eastAsia="宋体"/>
          <w:lang w:eastAsia="zh-CN"/>
        </w:rPr>
        <w:t>”</w:t>
      </w:r>
      <w:r>
        <w:t>同。凡經文</w:t>
      </w:r>
      <w:r>
        <w:rPr>
          <w:rFonts w:hint="eastAsia" w:eastAsia="宋体"/>
          <w:lang w:eastAsia="zh-CN"/>
        </w:rPr>
        <w:t>“</w:t>
      </w:r>
      <w:r>
        <w:t>畺</w:t>
      </w:r>
      <w:r>
        <w:rPr>
          <w:rFonts w:hint="eastAsia" w:eastAsia="宋体"/>
          <w:lang w:eastAsia="zh-CN"/>
        </w:rPr>
        <w:t>”</w:t>
      </w:r>
      <w:r>
        <w:t>字多作</w:t>
      </w:r>
    </w:p>
    <w:p w14:paraId="114E9C91">
      <w:r>
        <w:rPr>
          <w:rFonts w:hint="eastAsia" w:eastAsia="宋体"/>
          <w:lang w:eastAsia="zh-CN"/>
        </w:rPr>
        <w:t>“</w:t>
      </w:r>
      <w:r>
        <w:t>疆</w:t>
      </w:r>
      <w:r>
        <w:rPr>
          <w:rFonts w:hint="eastAsia" w:eastAsia="宋体"/>
          <w:lang w:eastAsia="zh-CN"/>
        </w:rPr>
        <w:t>”</w:t>
      </w:r>
      <w:r>
        <w:t>。</w:t>
      </w:r>
    </w:p>
    <w:p w14:paraId="07B28769">
      <w:r>
        <w:t>肅爽</w:t>
      </w:r>
    </w:p>
    <w:p w14:paraId="18CFE891">
      <w:r>
        <w:rPr>
          <w:rFonts w:hint="eastAsia" w:eastAsia="宋体"/>
          <w:lang w:eastAsia="zh-CN"/>
        </w:rPr>
        <w:t>《</w:t>
      </w:r>
      <w:r>
        <w:t>廣韻</w:t>
      </w:r>
      <w:r>
        <w:rPr>
          <w:rFonts w:hint="eastAsia" w:eastAsia="宋体"/>
          <w:lang w:eastAsia="zh-CN"/>
        </w:rPr>
        <w:t>》</w:t>
      </w:r>
      <w:r>
        <w:t>：</w:t>
      </w:r>
      <w:r>
        <w:rPr>
          <w:rFonts w:hint="eastAsia" w:eastAsia="宋体"/>
          <w:lang w:eastAsia="zh-CN"/>
        </w:rPr>
        <w:t>“</w:t>
      </w:r>
      <w:r>
        <w:t>驌驦，良馬。</w:t>
      </w:r>
      <w:r>
        <w:rPr>
          <w:rFonts w:hint="eastAsia" w:eastAsia="宋体"/>
          <w:lang w:eastAsia="zh-CN"/>
        </w:rPr>
        <w:t>”《</w:t>
      </w:r>
      <w:r>
        <w:t>左傳。定三年</w:t>
      </w:r>
      <w:r>
        <w:rPr>
          <w:rFonts w:hint="eastAsia" w:eastAsia="宋体"/>
          <w:lang w:eastAsia="zh-CN"/>
        </w:rPr>
        <w:t>》</w:t>
      </w:r>
      <w:r>
        <w:t>：</w:t>
      </w:r>
      <w:r>
        <w:rPr>
          <w:rFonts w:hint="eastAsia" w:eastAsia="宋体"/>
          <w:lang w:eastAsia="zh-CN"/>
        </w:rPr>
        <w:t>“</w:t>
      </w:r>
      <w:r>
        <w:t>有兩肅爽馬。</w:t>
      </w:r>
      <w:r>
        <w:rPr>
          <w:rFonts w:hint="eastAsia" w:eastAsia="宋体"/>
          <w:lang w:eastAsia="zh-CN"/>
        </w:rPr>
        <w:t>”</w:t>
      </w:r>
      <w:r>
        <w:t>集解：</w:t>
      </w:r>
      <w:r>
        <w:rPr>
          <w:rFonts w:hint="eastAsia" w:eastAsia="宋体"/>
          <w:lang w:eastAsia="zh-CN"/>
        </w:rPr>
        <w:t>“</w:t>
      </w:r>
      <w:r>
        <w:t>肅爽，駿馬名。</w:t>
      </w:r>
      <w:r>
        <w:rPr>
          <w:rFonts w:hint="eastAsia" w:eastAsia="宋体"/>
          <w:lang w:eastAsia="zh-CN"/>
        </w:rPr>
        <w:t>”</w:t>
      </w:r>
      <w:r>
        <w:t>與</w:t>
      </w:r>
    </w:p>
    <w:p w14:paraId="55D9CD42">
      <w:r>
        <w:rPr>
          <w:rFonts w:hint="eastAsia" w:eastAsia="宋体"/>
          <w:lang w:eastAsia="zh-CN"/>
        </w:rPr>
        <w:t>“</w:t>
      </w:r>
      <w:r>
        <w:t>驌驦</w:t>
      </w:r>
      <w:r>
        <w:rPr>
          <w:rFonts w:hint="eastAsia" w:eastAsia="宋体"/>
          <w:lang w:eastAsia="zh-CN"/>
        </w:rPr>
        <w:t>”</w:t>
      </w:r>
      <w:r>
        <w:t>同。</w:t>
      </w:r>
    </w:p>
    <w:p w14:paraId="35069A66">
      <w:r>
        <w:t>將</w:t>
      </w:r>
    </w:p>
    <w:p w14:paraId="5061FBBA">
      <w:pPr>
        <w:rPr>
          <w:rFonts w:hint="eastAsia" w:eastAsia="宋体"/>
          <w:lang w:eastAsia="zh-CN"/>
        </w:rPr>
      </w:pPr>
      <w:r>
        <w:rPr>
          <w:rFonts w:hint="eastAsia" w:eastAsia="宋体"/>
          <w:lang w:eastAsia="zh-CN"/>
        </w:rPr>
        <w:t>《</w:t>
      </w:r>
      <w:r>
        <w:t>玉篇</w:t>
      </w:r>
      <w:r>
        <w:rPr>
          <w:rFonts w:hint="eastAsia" w:eastAsia="宋体"/>
          <w:lang w:eastAsia="zh-CN"/>
        </w:rPr>
        <w:t>》“</w:t>
      </w:r>
      <w:r>
        <w:t>鏘鏘，聲也。</w:t>
      </w:r>
      <w:r>
        <w:rPr>
          <w:rFonts w:hint="eastAsia" w:eastAsia="宋体"/>
          <w:lang w:eastAsia="zh-CN"/>
        </w:rPr>
        <w:t>”《</w:t>
      </w:r>
      <w:r>
        <w:t>詩。有女同車</w:t>
      </w:r>
      <w:r>
        <w:rPr>
          <w:rFonts w:hint="eastAsia" w:eastAsia="宋体"/>
          <w:lang w:eastAsia="zh-CN"/>
        </w:rPr>
        <w:t>》</w:t>
      </w:r>
      <w:r>
        <w:t>二章</w:t>
      </w:r>
      <w:r>
        <w:rPr>
          <w:rFonts w:hint="eastAsia" w:eastAsia="宋体"/>
          <w:lang w:eastAsia="zh-CN"/>
        </w:rPr>
        <w:t>“</w:t>
      </w:r>
      <w:r>
        <w:t>佩玉將將。</w:t>
      </w:r>
      <w:r>
        <w:rPr>
          <w:rFonts w:hint="eastAsia" w:eastAsia="宋体"/>
          <w:lang w:eastAsia="zh-CN"/>
        </w:rPr>
        <w:t>”</w:t>
      </w:r>
      <w:r>
        <w:t>釋文</w:t>
      </w:r>
      <w:r>
        <w:rPr>
          <w:rFonts w:hint="eastAsia" w:eastAsia="宋体"/>
          <w:lang w:eastAsia="zh-CN"/>
        </w:rPr>
        <w:t>“</w:t>
      </w:r>
      <w:r>
        <w:t>將將，玉佩聲。</w:t>
      </w:r>
      <w:r>
        <w:rPr>
          <w:rFonts w:hint="eastAsia" w:eastAsia="宋体"/>
          <w:lang w:eastAsia="zh-CN"/>
        </w:rPr>
        <w:t>”</w:t>
      </w:r>
    </w:p>
    <w:p w14:paraId="7D4FEC43">
      <w:r>
        <w:rPr>
          <w:rFonts w:hint="eastAsia" w:eastAsia="宋体"/>
          <w:lang w:eastAsia="zh-CN"/>
        </w:rPr>
        <w:t>《</w:t>
      </w:r>
      <w:r>
        <w:t>庭燎</w:t>
      </w:r>
      <w:r>
        <w:rPr>
          <w:rFonts w:hint="eastAsia" w:eastAsia="宋体"/>
          <w:lang w:eastAsia="zh-CN"/>
        </w:rPr>
        <w:t>》</w:t>
      </w:r>
      <w:r>
        <w:t>首章：</w:t>
      </w:r>
      <w:r>
        <w:rPr>
          <w:rFonts w:hint="eastAsia" w:eastAsia="宋体"/>
          <w:lang w:eastAsia="zh-CN"/>
        </w:rPr>
        <w:t>“</w:t>
      </w:r>
      <w:r>
        <w:t>鸞聲將將。</w:t>
      </w:r>
      <w:r>
        <w:rPr>
          <w:rFonts w:hint="eastAsia" w:eastAsia="宋体"/>
          <w:lang w:eastAsia="zh-CN"/>
        </w:rPr>
        <w:t>”《</w:t>
      </w:r>
      <w:r>
        <w:t>執競</w:t>
      </w:r>
      <w:r>
        <w:rPr>
          <w:rFonts w:hint="eastAsia" w:eastAsia="宋体"/>
          <w:lang w:eastAsia="zh-CN"/>
        </w:rPr>
        <w:t>》“</w:t>
      </w:r>
      <w:r>
        <w:t>磬筦將將。</w:t>
      </w:r>
      <w:r>
        <w:rPr>
          <w:rFonts w:hint="eastAsia" w:eastAsia="宋体"/>
          <w:lang w:eastAsia="zh-CN"/>
        </w:rPr>
        <w:t>”</w:t>
      </w:r>
      <w:r>
        <w:t>竝與</w:t>
      </w:r>
      <w:r>
        <w:rPr>
          <w:rFonts w:hint="eastAsia" w:eastAsia="宋体"/>
          <w:lang w:eastAsia="zh-CN"/>
        </w:rPr>
        <w:t>“</w:t>
      </w:r>
      <w:r>
        <w:t>鏘</w:t>
      </w:r>
      <w:r>
        <w:rPr>
          <w:rFonts w:hint="eastAsia" w:eastAsia="宋体"/>
          <w:lang w:eastAsia="zh-CN"/>
        </w:rPr>
        <w:t>”</w:t>
      </w:r>
      <w:r>
        <w:t>同</w:t>
      </w:r>
    </w:p>
    <w:p w14:paraId="3C511074">
      <w:r>
        <w:t>瑲</w:t>
      </w:r>
    </w:p>
    <w:p w14:paraId="42812869">
      <w:r>
        <w:rPr>
          <w:rFonts w:hint="eastAsia" w:eastAsia="宋体"/>
          <w:lang w:eastAsia="zh-CN"/>
        </w:rPr>
        <w:t>《</w:t>
      </w:r>
      <w:r>
        <w:t>詩。采芑</w:t>
      </w:r>
      <w:r>
        <w:rPr>
          <w:rFonts w:hint="eastAsia" w:eastAsia="宋体"/>
          <w:lang w:eastAsia="zh-CN"/>
        </w:rPr>
        <w:t>》</w:t>
      </w:r>
      <w:r>
        <w:t>二章</w:t>
      </w:r>
      <w:r>
        <w:rPr>
          <w:rFonts w:hint="eastAsia" w:eastAsia="宋体"/>
          <w:lang w:eastAsia="zh-CN"/>
        </w:rPr>
        <w:t>“</w:t>
      </w:r>
      <w:r>
        <w:t>八鸞瑲瑲。</w:t>
      </w:r>
      <w:r>
        <w:rPr>
          <w:rFonts w:hint="eastAsia" w:eastAsia="宋体"/>
          <w:lang w:eastAsia="zh-CN"/>
        </w:rPr>
        <w:t>”</w:t>
      </w:r>
      <w:r>
        <w:t>與</w:t>
      </w:r>
      <w:r>
        <w:rPr>
          <w:rFonts w:hint="eastAsia" w:eastAsia="宋体"/>
          <w:lang w:eastAsia="zh-CN"/>
        </w:rPr>
        <w:t>“</w:t>
      </w:r>
      <w:r>
        <w:t>鏘</w:t>
      </w:r>
      <w:r>
        <w:rPr>
          <w:rFonts w:hint="eastAsia" w:eastAsia="宋体"/>
          <w:lang w:eastAsia="zh-CN"/>
        </w:rPr>
        <w:t>”</w:t>
      </w:r>
      <w:r>
        <w:t>同</w:t>
      </w:r>
    </w:p>
    <w:p w14:paraId="2C708D37">
      <w:r>
        <w:t>【第381页】</w:t>
      </w:r>
    </w:p>
    <w:p w14:paraId="4E0E6015">
      <w:r>
        <w:t>鎗</w:t>
      </w:r>
    </w:p>
    <w:p w14:paraId="06B961C1">
      <w:pPr>
        <w:rPr>
          <w:rFonts w:hint="eastAsia" w:eastAsia="宋体"/>
          <w:lang w:eastAsia="zh-CN"/>
        </w:rPr>
      </w:pPr>
      <w:r>
        <w:rPr>
          <w:rFonts w:hint="eastAsia" w:eastAsia="宋体"/>
          <w:lang w:eastAsia="zh-CN"/>
        </w:rPr>
        <w:t>《</w:t>
      </w:r>
      <w:r>
        <w:t>詩</w:t>
      </w:r>
      <w:r>
        <w:rPr>
          <w:rFonts w:hint="eastAsia" w:eastAsia="宋体"/>
          <w:lang w:eastAsia="zh-CN"/>
        </w:rPr>
        <w:t>》</w:t>
      </w:r>
      <w:r>
        <w:t>：</w:t>
      </w:r>
      <w:r>
        <w:rPr>
          <w:rFonts w:hint="eastAsia" w:eastAsia="宋体"/>
          <w:lang w:eastAsia="zh-CN"/>
        </w:rPr>
        <w:t>“</w:t>
      </w:r>
      <w:r>
        <w:t>八鸞瑲瑲。</w:t>
      </w:r>
      <w:r>
        <w:rPr>
          <w:rFonts w:hint="eastAsia" w:eastAsia="宋体"/>
          <w:lang w:eastAsia="zh-CN"/>
        </w:rPr>
        <w:t>”</w:t>
      </w:r>
      <w:r>
        <w:t>釋文：</w:t>
      </w:r>
      <w:r>
        <w:rPr>
          <w:rFonts w:hint="eastAsia" w:eastAsia="宋体"/>
          <w:lang w:eastAsia="zh-CN"/>
        </w:rPr>
        <w:t>“</w:t>
      </w:r>
      <w:r>
        <w:t>瑲，本亦作鎗。</w:t>
      </w:r>
      <w:r>
        <w:rPr>
          <w:rFonts w:hint="eastAsia" w:eastAsia="宋体"/>
          <w:lang w:eastAsia="zh-CN"/>
        </w:rPr>
        <w:t>”</w:t>
      </w:r>
    </w:p>
    <w:p w14:paraId="308EA065">
      <w:r>
        <w:t>鶬</w:t>
      </w:r>
    </w:p>
    <w:p w14:paraId="27A50943">
      <w:r>
        <w:rPr>
          <w:rFonts w:hint="eastAsia" w:eastAsia="宋体"/>
          <w:lang w:eastAsia="zh-CN"/>
        </w:rPr>
        <w:t>《</w:t>
      </w:r>
      <w:r>
        <w:t>詩</w:t>
      </w:r>
      <w:r>
        <w:rPr>
          <w:rFonts w:hint="eastAsia" w:eastAsia="宋体"/>
          <w:lang w:eastAsia="zh-CN"/>
        </w:rPr>
        <w:t>•</w:t>
      </w:r>
      <w:r>
        <w:t>烈祖</w:t>
      </w:r>
      <w:r>
        <w:rPr>
          <w:rFonts w:hint="eastAsia" w:eastAsia="宋体"/>
          <w:lang w:eastAsia="zh-CN"/>
        </w:rPr>
        <w:t>》</w:t>
      </w:r>
      <w:r>
        <w:t>：</w:t>
      </w:r>
      <w:r>
        <w:rPr>
          <w:rFonts w:hint="eastAsia" w:eastAsia="宋体"/>
          <w:lang w:eastAsia="zh-CN"/>
        </w:rPr>
        <w:t>“</w:t>
      </w:r>
      <w:r>
        <w:t>八鸞鶬鶬。</w:t>
      </w:r>
      <w:r>
        <w:rPr>
          <w:rFonts w:hint="eastAsia" w:eastAsia="宋体"/>
          <w:lang w:eastAsia="zh-CN"/>
        </w:rPr>
        <w:t>”</w:t>
      </w:r>
      <w:r>
        <w:t>與</w:t>
      </w:r>
      <w:r>
        <w:rPr>
          <w:rFonts w:hint="eastAsia" w:eastAsia="宋体"/>
          <w:lang w:eastAsia="zh-CN"/>
        </w:rPr>
        <w:t>“</w:t>
      </w:r>
      <w:r>
        <w:t>鏘</w:t>
      </w:r>
      <w:r>
        <w:rPr>
          <w:rFonts w:hint="eastAsia" w:eastAsia="宋体"/>
          <w:lang w:eastAsia="zh-CN"/>
        </w:rPr>
        <w:t>”</w:t>
      </w:r>
      <w:r>
        <w:t>同</w:t>
      </w:r>
    </w:p>
    <w:p w14:paraId="0970458A">
      <w:r>
        <w:t>匡</w:t>
      </w:r>
    </w:p>
    <w:p w14:paraId="6E0C96F7">
      <w:pPr>
        <w:rPr>
          <w:rFonts w:hint="eastAsia" w:eastAsia="宋体"/>
          <w:lang w:eastAsia="zh-CN"/>
        </w:rPr>
      </w:pPr>
      <w:r>
        <w:rPr>
          <w:rFonts w:hint="eastAsia" w:eastAsia="宋体"/>
          <w:lang w:eastAsia="zh-CN"/>
        </w:rPr>
        <w:t>《</w:t>
      </w:r>
      <w:r>
        <w:t>廣韻</w:t>
      </w:r>
      <w:r>
        <w:rPr>
          <w:rFonts w:hint="eastAsia" w:eastAsia="宋体"/>
          <w:lang w:eastAsia="zh-CN"/>
        </w:rPr>
        <w:t>》</w:t>
      </w:r>
      <w:r>
        <w:t>：</w:t>
      </w:r>
      <w:r>
        <w:rPr>
          <w:rFonts w:hint="eastAsia" w:eastAsia="宋体"/>
          <w:lang w:eastAsia="zh-CN"/>
        </w:rPr>
        <w:t>“</w:t>
      </w:r>
      <w:r>
        <w:t>筐，筐籠。</w:t>
      </w:r>
      <w:r>
        <w:rPr>
          <w:rFonts w:hint="eastAsia" w:eastAsia="宋体"/>
          <w:lang w:eastAsia="zh-CN"/>
        </w:rPr>
        <w:t>”《</w:t>
      </w:r>
      <w:r>
        <w:t>詩</w:t>
      </w:r>
      <w:r>
        <w:rPr>
          <w:rFonts w:hint="eastAsia" w:eastAsia="宋体"/>
          <w:lang w:eastAsia="zh-CN"/>
        </w:rPr>
        <w:t>•</w:t>
      </w:r>
      <w:r>
        <w:t>楚茨</w:t>
      </w:r>
      <w:r>
        <w:rPr>
          <w:rFonts w:hint="eastAsia" w:eastAsia="宋体"/>
          <w:lang w:eastAsia="zh-CN"/>
        </w:rPr>
        <w:t>》</w:t>
      </w:r>
      <w:r>
        <w:t>四章：</w:t>
      </w:r>
      <w:r>
        <w:rPr>
          <w:rFonts w:hint="eastAsia" w:eastAsia="宋体"/>
          <w:lang w:eastAsia="zh-CN"/>
        </w:rPr>
        <w:t>“</w:t>
      </w:r>
      <w:r>
        <w:t>既匡既勅。</w:t>
      </w:r>
      <w:r>
        <w:rPr>
          <w:rFonts w:hint="eastAsia" w:eastAsia="宋体"/>
          <w:lang w:eastAsia="zh-CN"/>
        </w:rPr>
        <w:t>”</w:t>
      </w:r>
      <w:r>
        <w:t>箋：</w:t>
      </w:r>
      <w:r>
        <w:rPr>
          <w:rFonts w:hint="eastAsia" w:eastAsia="宋体"/>
          <w:lang w:eastAsia="zh-CN"/>
        </w:rPr>
        <w:t>“</w:t>
      </w:r>
      <w:r>
        <w:t>天子使宰夫受之以筐。</w:t>
      </w:r>
      <w:r>
        <w:rPr>
          <w:rFonts w:hint="eastAsia" w:eastAsia="宋体"/>
          <w:lang w:eastAsia="zh-CN"/>
        </w:rPr>
        <w:t>”</w:t>
      </w:r>
    </w:p>
    <w:p w14:paraId="6205385E">
      <w:r>
        <w:t>與</w:t>
      </w:r>
      <w:r>
        <w:rPr>
          <w:rFonts w:hint="eastAsia" w:eastAsia="宋体"/>
          <w:lang w:eastAsia="zh-CN"/>
        </w:rPr>
        <w:t>“</w:t>
      </w:r>
      <w:r>
        <w:t>筐</w:t>
      </w:r>
      <w:r>
        <w:rPr>
          <w:rFonts w:hint="eastAsia" w:eastAsia="宋体"/>
          <w:lang w:eastAsia="zh-CN"/>
        </w:rPr>
        <w:t>”</w:t>
      </w:r>
      <w:r>
        <w:t>同。</w:t>
      </w:r>
    </w:p>
    <w:p w14:paraId="72B11068">
      <w:r>
        <w:t>匡</w:t>
      </w:r>
    </w:p>
    <w:p w14:paraId="7C9E9768">
      <w:r>
        <w:rPr>
          <w:rFonts w:hint="eastAsia" w:eastAsia="宋体"/>
          <w:lang w:eastAsia="zh-CN"/>
        </w:rPr>
        <w:t>《</w:t>
      </w:r>
      <w:r>
        <w:t>説文</w:t>
      </w:r>
      <w:r>
        <w:rPr>
          <w:rFonts w:hint="eastAsia" w:eastAsia="宋体"/>
          <w:lang w:eastAsia="zh-CN"/>
        </w:rPr>
        <w:t>》</w:t>
      </w:r>
      <w:r>
        <w:t>：</w:t>
      </w:r>
      <w:r>
        <w:rPr>
          <w:rFonts w:hint="eastAsia" w:eastAsia="宋体"/>
          <w:lang w:eastAsia="zh-CN"/>
        </w:rPr>
        <w:t>“</w:t>
      </w:r>
      <w:r>
        <w:t>恇，怯也。</w:t>
      </w:r>
      <w:r>
        <w:rPr>
          <w:rFonts w:hint="eastAsia" w:eastAsia="宋体"/>
          <w:lang w:eastAsia="zh-CN"/>
        </w:rPr>
        <w:t>”《</w:t>
      </w:r>
      <w:r>
        <w:t>禮記。禮器</w:t>
      </w:r>
      <w:r>
        <w:rPr>
          <w:rFonts w:hint="eastAsia" w:eastAsia="宋体"/>
          <w:lang w:eastAsia="zh-CN"/>
        </w:rPr>
        <w:t>》</w:t>
      </w:r>
      <w:r>
        <w:t>：</w:t>
      </w:r>
      <w:r>
        <w:rPr>
          <w:rFonts w:hint="eastAsia" w:eastAsia="宋体"/>
          <w:lang w:eastAsia="zh-CN"/>
        </w:rPr>
        <w:t>“</w:t>
      </w:r>
      <w:r>
        <w:t>衆不匡懼。</w:t>
      </w:r>
      <w:r>
        <w:rPr>
          <w:rFonts w:hint="eastAsia" w:eastAsia="宋体"/>
          <w:lang w:eastAsia="zh-CN"/>
        </w:rPr>
        <w:t>”</w:t>
      </w:r>
      <w:r>
        <w:t>正義：</w:t>
      </w:r>
      <w:r>
        <w:rPr>
          <w:rFonts w:hint="eastAsia" w:eastAsia="宋体"/>
          <w:lang w:eastAsia="zh-CN"/>
        </w:rPr>
        <w:t>“</w:t>
      </w:r>
      <w:r>
        <w:t>天下之衆不恐懼也。</w:t>
      </w:r>
      <w:r>
        <w:rPr>
          <w:rFonts w:hint="eastAsia" w:eastAsia="宋体"/>
          <w:lang w:eastAsia="zh-CN"/>
        </w:rPr>
        <w:t>”</w:t>
      </w:r>
      <w:r>
        <w:t>與</w:t>
      </w:r>
    </w:p>
    <w:p w14:paraId="632BD30B">
      <w:r>
        <w:rPr>
          <w:rFonts w:hint="eastAsia" w:eastAsia="宋体"/>
          <w:lang w:eastAsia="zh-CN"/>
        </w:rPr>
        <w:t>“</w:t>
      </w:r>
      <w:r>
        <w:t>恇</w:t>
      </w:r>
      <w:r>
        <w:rPr>
          <w:rFonts w:hint="eastAsia" w:eastAsia="宋体"/>
          <w:lang w:eastAsia="zh-CN"/>
        </w:rPr>
        <w:t>”</w:t>
      </w:r>
      <w:r>
        <w:t>同。</w:t>
      </w:r>
    </w:p>
    <w:p w14:paraId="717147D1">
      <w:r>
        <w:t>【第382页】</w:t>
      </w:r>
    </w:p>
    <w:p w14:paraId="35F9577B">
      <w:r>
        <w:t>彊</w:t>
      </w:r>
    </w:p>
    <w:p w14:paraId="248A471F">
      <w:r>
        <w:rPr>
          <w:rFonts w:hint="eastAsia" w:eastAsia="宋体"/>
          <w:lang w:eastAsia="zh-CN"/>
        </w:rPr>
        <w:t>《</w:t>
      </w:r>
      <w:r>
        <w:t>廣韻</w:t>
      </w:r>
      <w:r>
        <w:rPr>
          <w:rFonts w:hint="eastAsia" w:eastAsia="宋体"/>
          <w:lang w:eastAsia="zh-CN"/>
        </w:rPr>
        <w:t>》</w:t>
      </w:r>
      <w:r>
        <w:t>：</w:t>
      </w:r>
      <w:r>
        <w:rPr>
          <w:rFonts w:hint="eastAsia" w:eastAsia="宋体"/>
          <w:lang w:eastAsia="zh-CN"/>
        </w:rPr>
        <w:t>“</w:t>
      </w:r>
      <w:r>
        <w:t>强，健也。</w:t>
      </w:r>
      <w:r>
        <w:rPr>
          <w:rFonts w:hint="eastAsia" w:eastAsia="宋体"/>
          <w:lang w:eastAsia="zh-CN"/>
        </w:rPr>
        <w:t>”《</w:t>
      </w:r>
      <w:r>
        <w:t>易。乾</w:t>
      </w:r>
      <w:r>
        <w:rPr>
          <w:rFonts w:hint="eastAsia" w:eastAsia="宋体"/>
          <w:lang w:eastAsia="zh-CN"/>
        </w:rPr>
        <w:t>•</w:t>
      </w:r>
      <w:r>
        <w:t>象傳</w:t>
      </w:r>
      <w:r>
        <w:rPr>
          <w:rFonts w:hint="eastAsia" w:eastAsia="宋体"/>
          <w:lang w:eastAsia="zh-CN"/>
        </w:rPr>
        <w:t>》</w:t>
      </w:r>
      <w:r>
        <w:t>：</w:t>
      </w:r>
      <w:r>
        <w:rPr>
          <w:rFonts w:hint="eastAsia" w:eastAsia="宋体"/>
          <w:lang w:eastAsia="zh-CN"/>
        </w:rPr>
        <w:t>“</w:t>
      </w:r>
      <w:r>
        <w:t>君子以自彊不息。</w:t>
      </w:r>
      <w:r>
        <w:rPr>
          <w:rFonts w:hint="eastAsia" w:eastAsia="宋体"/>
          <w:lang w:eastAsia="zh-CN"/>
        </w:rPr>
        <w:t>”</w:t>
      </w:r>
      <w:r>
        <w:t>與</w:t>
      </w:r>
      <w:r>
        <w:rPr>
          <w:rFonts w:hint="eastAsia" w:eastAsia="宋体"/>
          <w:lang w:eastAsia="zh-CN"/>
        </w:rPr>
        <w:t>“</w:t>
      </w:r>
      <w:r>
        <w:t>强</w:t>
      </w:r>
      <w:r>
        <w:rPr>
          <w:rFonts w:hint="eastAsia" w:eastAsia="宋体"/>
          <w:lang w:eastAsia="zh-CN"/>
        </w:rPr>
        <w:t>”</w:t>
      </w:r>
      <w:r>
        <w:t>同。凡經文</w:t>
      </w:r>
      <w:r>
        <w:rPr>
          <w:rFonts w:hint="eastAsia" w:eastAsia="宋体"/>
          <w:lang w:eastAsia="zh-CN"/>
        </w:rPr>
        <w:t>“</w:t>
      </w:r>
      <w:r>
        <w:t>强</w:t>
      </w:r>
    </w:p>
    <w:p w14:paraId="3487EE2C">
      <w:r>
        <w:t>字多作</w:t>
      </w:r>
      <w:r>
        <w:rPr>
          <w:rFonts w:hint="eastAsia" w:eastAsia="宋体"/>
          <w:lang w:eastAsia="zh-CN"/>
        </w:rPr>
        <w:t>“</w:t>
      </w:r>
      <w:r>
        <w:t>彊</w:t>
      </w:r>
      <w:r>
        <w:rPr>
          <w:rFonts w:hint="eastAsia" w:eastAsia="宋体"/>
          <w:lang w:eastAsia="zh-CN"/>
        </w:rPr>
        <w:t>”</w:t>
      </w:r>
      <w:r>
        <w:t>。</w:t>
      </w:r>
    </w:p>
    <w:p w14:paraId="35118B08">
      <w:r>
        <w:t>倉</w:t>
      </w:r>
    </w:p>
    <w:p w14:paraId="11124E34">
      <w:pPr>
        <w:rPr>
          <w:rFonts w:hint="eastAsia" w:eastAsia="宋体"/>
          <w:lang w:eastAsia="zh-CN"/>
        </w:rPr>
      </w:pPr>
      <w:r>
        <w:rPr>
          <w:rFonts w:hint="eastAsia" w:eastAsia="宋体"/>
          <w:lang w:eastAsia="zh-CN"/>
        </w:rPr>
        <w:t>《</w:t>
      </w:r>
      <w:r>
        <w:t>詩</w:t>
      </w:r>
      <w:r>
        <w:rPr>
          <w:rFonts w:hint="eastAsia" w:eastAsia="宋体"/>
          <w:lang w:eastAsia="zh-CN"/>
        </w:rPr>
        <w:t>•</w:t>
      </w:r>
      <w:r>
        <w:t>黍離</w:t>
      </w:r>
      <w:r>
        <w:rPr>
          <w:rFonts w:hint="eastAsia" w:eastAsia="宋体"/>
          <w:lang w:eastAsia="zh-CN"/>
        </w:rPr>
        <w:t>》</w:t>
      </w:r>
      <w:r>
        <w:t>首章</w:t>
      </w:r>
      <w:r>
        <w:rPr>
          <w:rFonts w:hint="eastAsia" w:eastAsia="宋体"/>
          <w:lang w:eastAsia="zh-CN"/>
        </w:rPr>
        <w:t>“</w:t>
      </w:r>
      <w:r>
        <w:t>悠悠蒼天。</w:t>
      </w:r>
      <w:r>
        <w:rPr>
          <w:rFonts w:hint="eastAsia" w:eastAsia="宋体"/>
          <w:lang w:eastAsia="zh-CN"/>
        </w:rPr>
        <w:t>”</w:t>
      </w:r>
      <w:r>
        <w:t>釋文</w:t>
      </w:r>
      <w:r>
        <w:rPr>
          <w:rFonts w:hint="eastAsia" w:eastAsia="宋体"/>
          <w:lang w:eastAsia="zh-CN"/>
        </w:rPr>
        <w:t>“</w:t>
      </w:r>
      <w:r>
        <w:t>蒼，本亦作倉。</w:t>
      </w:r>
      <w:r>
        <w:rPr>
          <w:rFonts w:hint="eastAsia" w:eastAsia="宋体"/>
          <w:lang w:eastAsia="zh-CN"/>
        </w:rPr>
        <w:t>”《</w:t>
      </w:r>
      <w:r>
        <w:t>禮記。月令</w:t>
      </w:r>
      <w:r>
        <w:rPr>
          <w:rFonts w:hint="eastAsia" w:eastAsia="宋体"/>
          <w:lang w:eastAsia="zh-CN"/>
        </w:rPr>
        <w:t>》</w:t>
      </w:r>
      <w:r>
        <w:t>：</w:t>
      </w:r>
      <w:r>
        <w:rPr>
          <w:rFonts w:hint="eastAsia" w:eastAsia="宋体"/>
          <w:lang w:eastAsia="zh-CN"/>
        </w:rPr>
        <w:t>“</w:t>
      </w:r>
      <w:r>
        <w:t>駕倉龍。</w:t>
      </w:r>
      <w:r>
        <w:rPr>
          <w:rFonts w:hint="eastAsia" w:eastAsia="宋体"/>
          <w:lang w:eastAsia="zh-CN"/>
        </w:rPr>
        <w:t>”</w:t>
      </w:r>
    </w:p>
    <w:p w14:paraId="47E3B431">
      <w:r>
        <w:t>正義：</w:t>
      </w:r>
      <w:r>
        <w:rPr>
          <w:rFonts w:hint="eastAsia" w:eastAsia="宋体"/>
          <w:lang w:eastAsia="zh-CN"/>
        </w:rPr>
        <w:t>“</w:t>
      </w:r>
      <w:r>
        <w:t>倉，青也。</w:t>
      </w:r>
      <w:r>
        <w:rPr>
          <w:rFonts w:hint="eastAsia" w:eastAsia="宋体"/>
          <w:lang w:eastAsia="zh-CN"/>
        </w:rPr>
        <w:t>”</w:t>
      </w:r>
      <w:r>
        <w:t>竝與</w:t>
      </w:r>
      <w:r>
        <w:rPr>
          <w:rFonts w:hint="eastAsia" w:eastAsia="宋体"/>
          <w:lang w:eastAsia="zh-CN"/>
        </w:rPr>
        <w:t>“</w:t>
      </w:r>
      <w:r>
        <w:t>蒼</w:t>
      </w:r>
      <w:r>
        <w:rPr>
          <w:rFonts w:hint="eastAsia" w:eastAsia="宋体"/>
          <w:lang w:eastAsia="zh-CN"/>
        </w:rPr>
        <w:t>”</w:t>
      </w:r>
      <w:r>
        <w:t>同。</w:t>
      </w:r>
    </w:p>
    <w:p w14:paraId="0897A76F">
      <w:r>
        <w:t>康</w:t>
      </w:r>
    </w:p>
    <w:p w14:paraId="5F6FCB36">
      <w:r>
        <w:rPr>
          <w:rFonts w:hint="eastAsia" w:eastAsia="宋体"/>
          <w:lang w:eastAsia="zh-CN"/>
        </w:rPr>
        <w:t>《</w:t>
      </w:r>
      <w:r>
        <w:t>集韻</w:t>
      </w:r>
      <w:r>
        <w:rPr>
          <w:rFonts w:hint="eastAsia" w:eastAsia="宋体"/>
          <w:lang w:eastAsia="zh-CN"/>
        </w:rPr>
        <w:t>》“</w:t>
      </w:r>
      <w:r>
        <w:t>甎瓠陶器。</w:t>
      </w:r>
      <w:r>
        <w:rPr>
          <w:rFonts w:hint="eastAsia" w:eastAsia="宋体"/>
          <w:lang w:eastAsia="zh-CN"/>
        </w:rPr>
        <w:t>”《</w:t>
      </w:r>
      <w:r>
        <w:t>爾雅</w:t>
      </w:r>
      <w:r>
        <w:rPr>
          <w:rFonts w:hint="eastAsia" w:eastAsia="宋体"/>
          <w:lang w:eastAsia="zh-CN"/>
        </w:rPr>
        <w:t>•</w:t>
      </w:r>
      <w:r>
        <w:t>釋器</w:t>
      </w:r>
      <w:r>
        <w:rPr>
          <w:rFonts w:hint="eastAsia" w:eastAsia="宋体"/>
          <w:lang w:eastAsia="zh-CN"/>
        </w:rPr>
        <w:t>》“</w:t>
      </w:r>
      <w:r>
        <w:t>康瓠謂之甈。</w:t>
      </w:r>
      <w:r>
        <w:rPr>
          <w:rFonts w:hint="eastAsia" w:eastAsia="宋体"/>
          <w:lang w:eastAsia="zh-CN"/>
        </w:rPr>
        <w:t>”</w:t>
      </w:r>
      <w:r>
        <w:t>與</w:t>
      </w:r>
      <w:r>
        <w:rPr>
          <w:rFonts w:hint="eastAsia" w:eastAsia="宋体"/>
          <w:lang w:eastAsia="zh-CN"/>
        </w:rPr>
        <w:t>“</w:t>
      </w:r>
      <w:r>
        <w:t>甎</w:t>
      </w:r>
      <w:r>
        <w:rPr>
          <w:rFonts w:hint="eastAsia" w:eastAsia="宋体"/>
          <w:lang w:eastAsia="zh-CN"/>
        </w:rPr>
        <w:t>”</w:t>
      </w:r>
      <w:r>
        <w:t>同</w:t>
      </w:r>
    </w:p>
    <w:p w14:paraId="7190F369">
      <w:r>
        <w:t>荒</w:t>
      </w:r>
    </w:p>
    <w:p w14:paraId="4A1E91DA">
      <w:pPr>
        <w:rPr>
          <w:rFonts w:hint="eastAsia" w:eastAsia="宋体"/>
          <w:lang w:eastAsia="zh-CN"/>
        </w:rPr>
      </w:pPr>
      <w:r>
        <w:rPr>
          <w:rFonts w:hint="eastAsia" w:eastAsia="宋体"/>
          <w:lang w:eastAsia="zh-CN"/>
        </w:rPr>
        <w:t>《</w:t>
      </w:r>
      <w:r>
        <w:t>玉篇</w:t>
      </w:r>
      <w:r>
        <w:rPr>
          <w:rFonts w:hint="eastAsia" w:eastAsia="宋体"/>
          <w:lang w:eastAsia="zh-CN"/>
        </w:rPr>
        <w:t>》“</w:t>
      </w:r>
      <w:r>
        <w:t>㡆，幏也。</w:t>
      </w:r>
      <w:r>
        <w:rPr>
          <w:rFonts w:hint="eastAsia" w:eastAsia="宋体"/>
          <w:lang w:eastAsia="zh-CN"/>
        </w:rPr>
        <w:t>”《</w:t>
      </w:r>
      <w:r>
        <w:t>禮記。喪大記</w:t>
      </w:r>
      <w:r>
        <w:rPr>
          <w:rFonts w:hint="eastAsia" w:eastAsia="宋体"/>
          <w:lang w:eastAsia="zh-CN"/>
        </w:rPr>
        <w:t>》“</w:t>
      </w:r>
      <w:r>
        <w:t>黼荒</w:t>
      </w:r>
      <w:r>
        <w:rPr>
          <w:rFonts w:hint="eastAsia" w:eastAsia="宋体"/>
          <w:lang w:eastAsia="zh-CN"/>
        </w:rPr>
        <w:t>”</w:t>
      </w:r>
      <w:r>
        <w:t>注</w:t>
      </w:r>
      <w:r>
        <w:rPr>
          <w:rFonts w:hint="eastAsia" w:eastAsia="宋体"/>
          <w:lang w:eastAsia="zh-CN"/>
        </w:rPr>
        <w:t>“</w:t>
      </w:r>
      <w:r>
        <w:t>荒，蒙也。在旁曰帷，在上曰荒。</w:t>
      </w:r>
      <w:r>
        <w:rPr>
          <w:rFonts w:hint="eastAsia" w:eastAsia="宋体"/>
          <w:lang w:eastAsia="zh-CN"/>
        </w:rPr>
        <w:t>”</w:t>
      </w:r>
    </w:p>
    <w:p w14:paraId="5A1E9EA8">
      <w:r>
        <w:t>與</w:t>
      </w:r>
      <w:r>
        <w:rPr>
          <w:rFonts w:hint="eastAsia" w:eastAsia="宋体"/>
          <w:lang w:eastAsia="zh-CN"/>
        </w:rPr>
        <w:t>“</w:t>
      </w:r>
      <w:r>
        <w:t>㡆</w:t>
      </w:r>
      <w:r>
        <w:rPr>
          <w:rFonts w:hint="eastAsia" w:eastAsia="宋体"/>
          <w:lang w:eastAsia="zh-CN"/>
        </w:rPr>
        <w:t>”</w:t>
      </w:r>
      <w:r>
        <w:t>同。</w:t>
      </w:r>
    </w:p>
    <w:p w14:paraId="6D707D9E">
      <w:r>
        <w:t>【第383页】</w:t>
      </w:r>
    </w:p>
    <w:p w14:paraId="23AEFE92">
      <w:r>
        <w:t>餘皇</w:t>
      </w:r>
    </w:p>
    <w:p w14:paraId="330DDEAE">
      <w:pPr>
        <w:rPr>
          <w:rFonts w:hint="eastAsia" w:eastAsia="宋体"/>
          <w:lang w:eastAsia="zh-CN"/>
        </w:rPr>
      </w:pPr>
      <w:r>
        <w:rPr>
          <w:rFonts w:hint="eastAsia" w:eastAsia="宋体"/>
          <w:lang w:eastAsia="zh-CN"/>
        </w:rPr>
        <w:t>《</w:t>
      </w:r>
      <w:r>
        <w:t>玉篇</w:t>
      </w:r>
      <w:r>
        <w:rPr>
          <w:rFonts w:hint="eastAsia" w:eastAsia="宋体"/>
          <w:lang w:eastAsia="zh-CN"/>
        </w:rPr>
        <w:t>》</w:t>
      </w:r>
      <w:r>
        <w:t>：</w:t>
      </w:r>
      <w:r>
        <w:rPr>
          <w:rFonts w:hint="eastAsia" w:eastAsia="宋体"/>
          <w:lang w:eastAsia="zh-CN"/>
        </w:rPr>
        <w:t>“</w:t>
      </w:r>
      <w:r>
        <w:t>艅艎，船名。</w:t>
      </w:r>
      <w:r>
        <w:rPr>
          <w:rFonts w:hint="eastAsia" w:eastAsia="宋体"/>
          <w:lang w:eastAsia="zh-CN"/>
        </w:rPr>
        <w:t>”《</w:t>
      </w:r>
      <w:r>
        <w:t>左傳。昭十七年</w:t>
      </w:r>
      <w:r>
        <w:rPr>
          <w:rFonts w:hint="eastAsia" w:eastAsia="宋体"/>
          <w:lang w:eastAsia="zh-CN"/>
        </w:rPr>
        <w:t>》</w:t>
      </w:r>
      <w:r>
        <w:t>：</w:t>
      </w:r>
      <w:r>
        <w:rPr>
          <w:rFonts w:hint="eastAsia" w:eastAsia="宋体"/>
          <w:lang w:eastAsia="zh-CN"/>
        </w:rPr>
        <w:t>“</w:t>
      </w:r>
      <w:r>
        <w:t>獲其乘舟餘皇。</w:t>
      </w:r>
      <w:r>
        <w:rPr>
          <w:rFonts w:hint="eastAsia" w:eastAsia="宋体"/>
          <w:lang w:eastAsia="zh-CN"/>
        </w:rPr>
        <w:t>”</w:t>
      </w:r>
      <w:r>
        <w:t>集解：</w:t>
      </w:r>
      <w:r>
        <w:rPr>
          <w:rFonts w:hint="eastAsia" w:eastAsia="宋体"/>
          <w:lang w:eastAsia="zh-CN"/>
        </w:rPr>
        <w:t>“</w:t>
      </w:r>
      <w:r>
        <w:t>餘皇，舟名。</w:t>
      </w:r>
      <w:r>
        <w:rPr>
          <w:rFonts w:hint="eastAsia" w:eastAsia="宋体"/>
          <w:lang w:eastAsia="zh-CN"/>
        </w:rPr>
        <w:t>”</w:t>
      </w:r>
    </w:p>
    <w:p w14:paraId="00F246F3">
      <w:r>
        <w:t>與</w:t>
      </w:r>
      <w:r>
        <w:rPr>
          <w:rFonts w:hint="eastAsia" w:eastAsia="宋体"/>
          <w:lang w:eastAsia="zh-CN"/>
        </w:rPr>
        <w:t>“</w:t>
      </w:r>
      <w:r>
        <w:t>艅艎</w:t>
      </w:r>
      <w:r>
        <w:rPr>
          <w:rFonts w:hint="eastAsia" w:eastAsia="宋体"/>
          <w:lang w:eastAsia="zh-CN"/>
        </w:rPr>
        <w:t>”</w:t>
      </w:r>
      <w:r>
        <w:t>同。</w:t>
      </w:r>
    </w:p>
    <w:p w14:paraId="37E1E823">
      <w:r>
        <w:t>皇</w:t>
      </w:r>
    </w:p>
    <w:p w14:paraId="670DF3EB">
      <w:r>
        <w:rPr>
          <w:rFonts w:hint="eastAsia" w:eastAsia="宋体"/>
          <w:lang w:eastAsia="zh-CN"/>
        </w:rPr>
        <w:t>《</w:t>
      </w:r>
      <w:r>
        <w:t>玉篇</w:t>
      </w:r>
      <w:r>
        <w:rPr>
          <w:rFonts w:hint="eastAsia" w:eastAsia="宋体"/>
          <w:lang w:eastAsia="zh-CN"/>
        </w:rPr>
        <w:t>》</w:t>
      </w:r>
      <w:r>
        <w:t>：</w:t>
      </w:r>
      <w:r>
        <w:rPr>
          <w:rFonts w:hint="eastAsia" w:eastAsia="宋体"/>
          <w:lang w:eastAsia="zh-CN"/>
        </w:rPr>
        <w:t>“</w:t>
      </w:r>
      <w:r>
        <w:t>遑，暇也。</w:t>
      </w:r>
      <w:r>
        <w:rPr>
          <w:rFonts w:hint="eastAsia" w:eastAsia="宋体"/>
          <w:lang w:eastAsia="zh-CN"/>
        </w:rPr>
        <w:t>”《</w:t>
      </w:r>
      <w:r>
        <w:t>書。無逸</w:t>
      </w:r>
      <w:r>
        <w:rPr>
          <w:rFonts w:hint="eastAsia" w:eastAsia="宋体"/>
          <w:lang w:eastAsia="zh-CN"/>
        </w:rPr>
        <w:t>》</w:t>
      </w:r>
      <w:r>
        <w:t>：</w:t>
      </w:r>
      <w:r>
        <w:rPr>
          <w:rFonts w:hint="eastAsia" w:eastAsia="宋体"/>
          <w:lang w:eastAsia="zh-CN"/>
        </w:rPr>
        <w:t>“</w:t>
      </w:r>
      <w:r>
        <w:t>無皇曰，今日耽樂。</w:t>
      </w:r>
      <w:r>
        <w:rPr>
          <w:rFonts w:hint="eastAsia" w:eastAsia="宋体"/>
          <w:lang w:eastAsia="zh-CN"/>
        </w:rPr>
        <w:t>”</w:t>
      </w:r>
      <w:r>
        <w:t>傳：</w:t>
      </w:r>
      <w:r>
        <w:rPr>
          <w:rFonts w:hint="eastAsia" w:eastAsia="宋体"/>
          <w:lang w:eastAsia="zh-CN"/>
        </w:rPr>
        <w:t>“</w:t>
      </w:r>
      <w:r>
        <w:t>無敢自暇。</w:t>
      </w:r>
      <w:r>
        <w:rPr>
          <w:rFonts w:hint="eastAsia" w:eastAsia="宋体"/>
          <w:lang w:eastAsia="zh-CN"/>
        </w:rPr>
        <w:t>”《</w:t>
      </w:r>
      <w:r>
        <w:t>左傳</w:t>
      </w:r>
    </w:p>
    <w:p w14:paraId="51620688">
      <w:r>
        <w:t>昭三十二年</w:t>
      </w:r>
      <w:r>
        <w:rPr>
          <w:rFonts w:hint="eastAsia" w:eastAsia="宋体"/>
          <w:lang w:eastAsia="zh-CN"/>
        </w:rPr>
        <w:t>》</w:t>
      </w:r>
      <w:r>
        <w:t>：</w:t>
      </w:r>
      <w:r>
        <w:rPr>
          <w:rFonts w:hint="eastAsia" w:eastAsia="宋体"/>
          <w:lang w:eastAsia="zh-CN"/>
        </w:rPr>
        <w:t>“</w:t>
      </w:r>
      <w:r>
        <w:t>不皇啟處。</w:t>
      </w:r>
      <w:r>
        <w:rPr>
          <w:rFonts w:hint="eastAsia" w:eastAsia="宋体"/>
          <w:lang w:eastAsia="zh-CN"/>
        </w:rPr>
        <w:t>”</w:t>
      </w:r>
      <w:r>
        <w:t>竝與</w:t>
      </w:r>
      <w:r>
        <w:rPr>
          <w:rFonts w:hint="eastAsia" w:eastAsia="宋体"/>
          <w:lang w:eastAsia="zh-CN"/>
        </w:rPr>
        <w:t>“</w:t>
      </w:r>
      <w:r>
        <w:t>遑</w:t>
      </w:r>
      <w:r>
        <w:rPr>
          <w:rFonts w:hint="eastAsia" w:eastAsia="宋体"/>
          <w:lang w:eastAsia="zh-CN"/>
        </w:rPr>
        <w:t>”</w:t>
      </w:r>
      <w:r>
        <w:t>同。</w:t>
      </w:r>
    </w:p>
    <w:p w14:paraId="2E26EB09">
      <w:r>
        <w:t>㳘</w:t>
      </w:r>
    </w:p>
    <w:p w14:paraId="1FB795E1">
      <w:r>
        <w:rPr>
          <w:rFonts w:hint="eastAsia" w:eastAsia="宋体"/>
          <w:lang w:eastAsia="zh-CN"/>
        </w:rPr>
        <w:t>《</w:t>
      </w:r>
      <w:r>
        <w:t>廣韻</w:t>
      </w:r>
      <w:r>
        <w:rPr>
          <w:rFonts w:hint="eastAsia" w:eastAsia="宋体"/>
          <w:lang w:eastAsia="zh-CN"/>
        </w:rPr>
        <w:t>》</w:t>
      </w:r>
      <w:r>
        <w:t>：</w:t>
      </w:r>
      <w:r>
        <w:rPr>
          <w:rFonts w:hint="eastAsia" w:eastAsia="宋体"/>
          <w:lang w:eastAsia="zh-CN"/>
        </w:rPr>
        <w:t>“</w:t>
      </w:r>
      <w:r>
        <w:t>僙僙，武皃。</w:t>
      </w:r>
      <w:r>
        <w:rPr>
          <w:rFonts w:hint="eastAsia" w:eastAsia="宋体"/>
          <w:lang w:eastAsia="zh-CN"/>
        </w:rPr>
        <w:t>”《</w:t>
      </w:r>
      <w:r>
        <w:t>詩。江漢</w:t>
      </w:r>
      <w:r>
        <w:rPr>
          <w:rFonts w:hint="eastAsia" w:eastAsia="宋体"/>
          <w:lang w:eastAsia="zh-CN"/>
        </w:rPr>
        <w:t>》</w:t>
      </w:r>
      <w:r>
        <w:t>二章：</w:t>
      </w:r>
      <w:r>
        <w:rPr>
          <w:rFonts w:hint="eastAsia" w:eastAsia="宋体"/>
          <w:lang w:eastAsia="zh-CN"/>
        </w:rPr>
        <w:t>“</w:t>
      </w:r>
      <w:r>
        <w:t>武夫㳘㳘。</w:t>
      </w:r>
      <w:r>
        <w:rPr>
          <w:rFonts w:hint="eastAsia" w:eastAsia="宋体"/>
          <w:lang w:eastAsia="zh-CN"/>
        </w:rPr>
        <w:t>”《</w:t>
      </w:r>
      <w:r>
        <w:t>爾雅。釋訓</w:t>
      </w:r>
      <w:r>
        <w:rPr>
          <w:rFonts w:hint="eastAsia" w:eastAsia="宋体"/>
          <w:lang w:eastAsia="zh-CN"/>
        </w:rPr>
        <w:t>》</w:t>
      </w:r>
      <w:r>
        <w:t>：</w:t>
      </w:r>
      <w:r>
        <w:rPr>
          <w:rFonts w:hint="eastAsia" w:eastAsia="宋体"/>
          <w:lang w:eastAsia="zh-CN"/>
        </w:rPr>
        <w:t>“</w:t>
      </w:r>
      <w:r>
        <w:t>㳘淡，武</w:t>
      </w:r>
    </w:p>
    <w:p w14:paraId="07D4C4A3">
      <w:r>
        <w:t>也。</w:t>
      </w:r>
      <w:r>
        <w:rPr>
          <w:rFonts w:hint="eastAsia" w:eastAsia="宋体"/>
          <w:lang w:eastAsia="zh-CN"/>
        </w:rPr>
        <w:t>”</w:t>
      </w:r>
      <w:r>
        <w:t>竝與</w:t>
      </w:r>
      <w:r>
        <w:rPr>
          <w:rFonts w:hint="eastAsia" w:eastAsia="宋体"/>
          <w:lang w:eastAsia="zh-CN"/>
        </w:rPr>
        <w:t>“</w:t>
      </w:r>
      <w:r>
        <w:t>僙</w:t>
      </w:r>
      <w:r>
        <w:rPr>
          <w:rFonts w:hint="eastAsia" w:eastAsia="宋体"/>
          <w:lang w:eastAsia="zh-CN"/>
        </w:rPr>
        <w:t>”</w:t>
      </w:r>
      <w:r>
        <w:t>同。</w:t>
      </w:r>
    </w:p>
    <w:p w14:paraId="6E5FA844">
      <w:r>
        <w:t>杭</w:t>
      </w:r>
    </w:p>
    <w:p w14:paraId="70C68509">
      <w:r>
        <w:rPr>
          <w:rFonts w:hint="eastAsia" w:eastAsia="宋体"/>
          <w:lang w:eastAsia="zh-CN"/>
        </w:rPr>
        <w:t>《</w:t>
      </w:r>
      <w:r>
        <w:t>玉篇</w:t>
      </w:r>
      <w:r>
        <w:rPr>
          <w:rFonts w:hint="eastAsia" w:eastAsia="宋体"/>
          <w:lang w:eastAsia="zh-CN"/>
        </w:rPr>
        <w:t>》</w:t>
      </w:r>
      <w:r>
        <w:t>：</w:t>
      </w:r>
      <w:r>
        <w:rPr>
          <w:rFonts w:hint="eastAsia" w:eastAsia="宋体"/>
          <w:lang w:eastAsia="zh-CN"/>
        </w:rPr>
        <w:t>“</w:t>
      </w:r>
      <w:r>
        <w:t>航，船也。</w:t>
      </w:r>
      <w:r>
        <w:rPr>
          <w:rFonts w:hint="eastAsia" w:eastAsia="宋体"/>
          <w:lang w:eastAsia="zh-CN"/>
        </w:rPr>
        <w:t>”《</w:t>
      </w:r>
      <w:r>
        <w:t>詩。河廣</w:t>
      </w:r>
      <w:r>
        <w:rPr>
          <w:rFonts w:hint="eastAsia" w:eastAsia="宋体"/>
          <w:lang w:eastAsia="zh-CN"/>
        </w:rPr>
        <w:t>》</w:t>
      </w:r>
      <w:r>
        <w:t>首章：</w:t>
      </w:r>
      <w:r>
        <w:rPr>
          <w:rFonts w:hint="eastAsia" w:eastAsia="宋体"/>
          <w:lang w:eastAsia="zh-CN"/>
        </w:rPr>
        <w:t>“</w:t>
      </w:r>
      <w:r>
        <w:t>誰謂河廣，一葦杭之。</w:t>
      </w:r>
      <w:r>
        <w:rPr>
          <w:rFonts w:hint="eastAsia" w:eastAsia="宋体"/>
          <w:lang w:eastAsia="zh-CN"/>
        </w:rPr>
        <w:t>”</w:t>
      </w:r>
      <w:r>
        <w:t>與</w:t>
      </w:r>
      <w:r>
        <w:rPr>
          <w:rFonts w:hint="eastAsia" w:eastAsia="宋体"/>
          <w:lang w:eastAsia="zh-CN"/>
        </w:rPr>
        <w:t>“</w:t>
      </w:r>
      <w:r>
        <w:t>航</w:t>
      </w:r>
      <w:r>
        <w:rPr>
          <w:rFonts w:hint="eastAsia" w:eastAsia="宋体"/>
          <w:lang w:eastAsia="zh-CN"/>
        </w:rPr>
        <w:t>”</w:t>
      </w:r>
      <w:r>
        <w:t>同</w:t>
      </w:r>
    </w:p>
    <w:p w14:paraId="5C2F89E3">
      <w:r>
        <w:t>【第384页】</w:t>
      </w:r>
    </w:p>
    <w:p w14:paraId="79589B79">
      <w:r>
        <w:t>將</w:t>
      </w:r>
    </w:p>
    <w:p w14:paraId="0DB69837">
      <w:r>
        <w:rPr>
          <w:rFonts w:hint="eastAsia" w:eastAsia="宋体"/>
          <w:lang w:eastAsia="zh-CN"/>
        </w:rPr>
        <w:t>《</w:t>
      </w:r>
      <w:r>
        <w:t>爾雅。釋畜</w:t>
      </w:r>
      <w:r>
        <w:rPr>
          <w:rFonts w:hint="eastAsia" w:eastAsia="宋体"/>
          <w:lang w:eastAsia="zh-CN"/>
        </w:rPr>
        <w:t>》</w:t>
      </w:r>
      <w:r>
        <w:t>：</w:t>
      </w:r>
      <w:r>
        <w:rPr>
          <w:rFonts w:hint="eastAsia" w:eastAsia="宋体"/>
          <w:lang w:eastAsia="zh-CN"/>
        </w:rPr>
        <w:t>“</w:t>
      </w:r>
      <w:r>
        <w:t>羊牡，羒；牝，牂。</w:t>
      </w:r>
      <w:r>
        <w:rPr>
          <w:rFonts w:hint="eastAsia" w:eastAsia="宋体"/>
          <w:lang w:eastAsia="zh-CN"/>
        </w:rPr>
        <w:t>”《</w:t>
      </w:r>
      <w:r>
        <w:t>禮記。内則</w:t>
      </w:r>
      <w:r>
        <w:rPr>
          <w:rFonts w:hint="eastAsia" w:eastAsia="宋体"/>
          <w:lang w:eastAsia="zh-CN"/>
        </w:rPr>
        <w:t>》</w:t>
      </w:r>
      <w:r>
        <w:t>：</w:t>
      </w:r>
      <w:r>
        <w:rPr>
          <w:rFonts w:hint="eastAsia" w:eastAsia="宋体"/>
          <w:lang w:eastAsia="zh-CN"/>
        </w:rPr>
        <w:t>“</w:t>
      </w:r>
      <w:r>
        <w:t>取豚若將。</w:t>
      </w:r>
      <w:r>
        <w:rPr>
          <w:rFonts w:hint="eastAsia" w:eastAsia="宋体"/>
          <w:lang w:eastAsia="zh-CN"/>
        </w:rPr>
        <w:t>”</w:t>
      </w:r>
      <w:r>
        <w:t>注：</w:t>
      </w:r>
      <w:r>
        <w:rPr>
          <w:rFonts w:hint="eastAsia" w:eastAsia="宋体"/>
          <w:lang w:eastAsia="zh-CN"/>
        </w:rPr>
        <w:t>“</w:t>
      </w:r>
      <w:r>
        <w:t>將當爲牂</w:t>
      </w:r>
    </w:p>
    <w:p w14:paraId="0DE00A82">
      <w:r>
        <w:t>牝羊也。</w:t>
      </w:r>
      <w:r>
        <w:rPr>
          <w:rFonts w:hint="eastAsia" w:eastAsia="宋体"/>
          <w:lang w:eastAsia="zh-CN"/>
        </w:rPr>
        <w:t>”</w:t>
      </w:r>
      <w:r>
        <w:t>與</w:t>
      </w:r>
      <w:r>
        <w:rPr>
          <w:rFonts w:hint="eastAsia" w:eastAsia="宋体"/>
          <w:lang w:eastAsia="zh-CN"/>
        </w:rPr>
        <w:t>“</w:t>
      </w:r>
      <w:r>
        <w:t>牂</w:t>
      </w:r>
      <w:r>
        <w:rPr>
          <w:rFonts w:hint="eastAsia" w:eastAsia="宋体"/>
          <w:lang w:eastAsia="zh-CN"/>
        </w:rPr>
        <w:t>”</w:t>
      </w:r>
      <w:r>
        <w:t>同。</w:t>
      </w:r>
    </w:p>
    <w:p w14:paraId="711FAB84">
      <w:r>
        <w:t>倉庚</w:t>
      </w:r>
    </w:p>
    <w:p w14:paraId="179F99C2">
      <w:pPr>
        <w:rPr>
          <w:rFonts w:hint="eastAsia" w:eastAsia="宋体"/>
          <w:lang w:eastAsia="zh-CN"/>
        </w:rPr>
      </w:pPr>
      <w:r>
        <w:rPr>
          <w:rFonts w:hint="eastAsia" w:eastAsia="宋体"/>
          <w:lang w:eastAsia="zh-CN"/>
        </w:rPr>
        <w:t>《</w:t>
      </w:r>
      <w:r>
        <w:t>玉篇</w:t>
      </w:r>
      <w:r>
        <w:rPr>
          <w:rFonts w:hint="eastAsia" w:eastAsia="宋体"/>
          <w:lang w:eastAsia="zh-CN"/>
        </w:rPr>
        <w:t>》</w:t>
      </w:r>
      <w:r>
        <w:t>：</w:t>
      </w:r>
      <w:r>
        <w:rPr>
          <w:rFonts w:hint="eastAsia" w:eastAsia="宋体"/>
          <w:lang w:eastAsia="zh-CN"/>
        </w:rPr>
        <w:t>“</w:t>
      </w:r>
      <w:r>
        <w:t>鶊，鶬鶊鳥。</w:t>
      </w:r>
      <w:r>
        <w:rPr>
          <w:rFonts w:hint="eastAsia" w:eastAsia="宋体"/>
          <w:lang w:eastAsia="zh-CN"/>
        </w:rPr>
        <w:t>”《</w:t>
      </w:r>
      <w:r>
        <w:t>詩</w:t>
      </w:r>
      <w:r>
        <w:rPr>
          <w:rFonts w:hint="eastAsia" w:eastAsia="宋体"/>
          <w:lang w:eastAsia="zh-CN"/>
        </w:rPr>
        <w:t>•</w:t>
      </w:r>
      <w:r>
        <w:t>東山</w:t>
      </w:r>
      <w:r>
        <w:rPr>
          <w:rFonts w:hint="eastAsia" w:eastAsia="宋体"/>
          <w:lang w:eastAsia="zh-CN"/>
        </w:rPr>
        <w:t>》</w:t>
      </w:r>
      <w:r>
        <w:t>四章：</w:t>
      </w:r>
      <w:r>
        <w:rPr>
          <w:rFonts w:hint="eastAsia" w:eastAsia="宋体"/>
          <w:lang w:eastAsia="zh-CN"/>
        </w:rPr>
        <w:t>“</w:t>
      </w:r>
      <w:r>
        <w:t>倉庚于飛。</w:t>
      </w:r>
      <w:r>
        <w:rPr>
          <w:rFonts w:hint="eastAsia" w:eastAsia="宋体"/>
          <w:lang w:eastAsia="zh-CN"/>
        </w:rPr>
        <w:t>”《</w:t>
      </w:r>
      <w:r>
        <w:t>禮記+月令</w:t>
      </w:r>
      <w:r>
        <w:rPr>
          <w:rFonts w:hint="eastAsia" w:eastAsia="宋体"/>
          <w:lang w:eastAsia="zh-CN"/>
        </w:rPr>
        <w:t>》</w:t>
      </w:r>
      <w:r>
        <w:t>：</w:t>
      </w:r>
      <w:r>
        <w:rPr>
          <w:rFonts w:hint="eastAsia" w:eastAsia="宋体"/>
          <w:lang w:eastAsia="zh-CN"/>
        </w:rPr>
        <w:t>“</w:t>
      </w:r>
      <w:r>
        <w:t>倉庚鳴。</w:t>
      </w:r>
      <w:r>
        <w:rPr>
          <w:rFonts w:hint="eastAsia" w:eastAsia="宋体"/>
          <w:lang w:eastAsia="zh-CN"/>
        </w:rPr>
        <w:t>”</w:t>
      </w:r>
    </w:p>
    <w:p w14:paraId="30FE12A1">
      <w:r>
        <w:rPr>
          <w:rFonts w:hint="eastAsia" w:eastAsia="宋体"/>
          <w:lang w:eastAsia="zh-CN"/>
        </w:rPr>
        <w:t>《</w:t>
      </w:r>
      <w:r>
        <w:t>爾雅。釋鳥</w:t>
      </w:r>
      <w:r>
        <w:rPr>
          <w:rFonts w:hint="eastAsia" w:eastAsia="宋体"/>
          <w:lang w:eastAsia="zh-CN"/>
        </w:rPr>
        <w:t>》</w:t>
      </w:r>
      <w:r>
        <w:t>：</w:t>
      </w:r>
      <w:r>
        <w:rPr>
          <w:rFonts w:hint="eastAsia" w:eastAsia="宋体"/>
          <w:lang w:eastAsia="zh-CN"/>
        </w:rPr>
        <w:t>“</w:t>
      </w:r>
      <w:r>
        <w:t>倉庚，商庚。</w:t>
      </w:r>
      <w:r>
        <w:rPr>
          <w:rFonts w:hint="eastAsia" w:eastAsia="宋体"/>
          <w:lang w:eastAsia="zh-CN"/>
        </w:rPr>
        <w:t>”</w:t>
      </w:r>
      <w:r>
        <w:t>竝與</w:t>
      </w:r>
      <w:r>
        <w:rPr>
          <w:rFonts w:hint="eastAsia" w:eastAsia="宋体"/>
          <w:lang w:eastAsia="zh-CN"/>
        </w:rPr>
        <w:t>“</w:t>
      </w:r>
      <w:r>
        <w:t>鶬鶊</w:t>
      </w:r>
      <w:r>
        <w:rPr>
          <w:rFonts w:hint="eastAsia" w:eastAsia="宋体"/>
          <w:lang w:eastAsia="zh-CN"/>
        </w:rPr>
        <w:t>”</w:t>
      </w:r>
      <w:r>
        <w:t>同</w:t>
      </w:r>
    </w:p>
    <w:p w14:paraId="5B51BC32">
      <w:r>
        <w:t>庚</w:t>
      </w:r>
    </w:p>
    <w:p w14:paraId="0B73C043">
      <w:r>
        <w:rPr>
          <w:rFonts w:hint="eastAsia" w:eastAsia="宋体"/>
          <w:lang w:eastAsia="zh-CN"/>
        </w:rPr>
        <w:t>《</w:t>
      </w:r>
      <w:r>
        <w:t>廣韻</w:t>
      </w:r>
      <w:r>
        <w:rPr>
          <w:rFonts w:hint="eastAsia" w:eastAsia="宋体"/>
          <w:lang w:eastAsia="zh-CN"/>
        </w:rPr>
        <w:t>》</w:t>
      </w:r>
      <w:r>
        <w:t>：</w:t>
      </w:r>
      <w:r>
        <w:rPr>
          <w:rFonts w:hint="eastAsia" w:eastAsia="宋体"/>
          <w:lang w:eastAsia="zh-CN"/>
        </w:rPr>
        <w:t>“</w:t>
      </w:r>
      <w:r>
        <w:t>更，償也。</w:t>
      </w:r>
      <w:r>
        <w:rPr>
          <w:rFonts w:hint="eastAsia" w:eastAsia="宋体"/>
          <w:lang w:eastAsia="zh-CN"/>
        </w:rPr>
        <w:t>”《</w:t>
      </w:r>
      <w:r>
        <w:t>禮記。檀弓</w:t>
      </w:r>
      <w:r>
        <w:rPr>
          <w:rFonts w:hint="eastAsia" w:eastAsia="宋体"/>
          <w:lang w:eastAsia="zh-CN"/>
        </w:rPr>
        <w:t>》</w:t>
      </w:r>
      <w:r>
        <w:t>：</w:t>
      </w:r>
      <w:r>
        <w:rPr>
          <w:rFonts w:hint="eastAsia" w:eastAsia="宋体"/>
          <w:lang w:eastAsia="zh-CN"/>
        </w:rPr>
        <w:t>“</w:t>
      </w:r>
      <w:r>
        <w:t>請庚之。</w:t>
      </w:r>
      <w:r>
        <w:rPr>
          <w:rFonts w:hint="eastAsia" w:eastAsia="宋体"/>
          <w:lang w:eastAsia="zh-CN"/>
        </w:rPr>
        <w:t>”</w:t>
      </w:r>
      <w:r>
        <w:t>注</w:t>
      </w:r>
      <w:r>
        <w:rPr>
          <w:rFonts w:hint="eastAsia" w:eastAsia="宋体"/>
          <w:lang w:eastAsia="zh-CN"/>
        </w:rPr>
        <w:t>“</w:t>
      </w:r>
      <w:r>
        <w:t>庚，償也。</w:t>
      </w:r>
      <w:r>
        <w:rPr>
          <w:rFonts w:hint="eastAsia" w:eastAsia="宋体"/>
          <w:lang w:eastAsia="zh-CN"/>
        </w:rPr>
        <w:t>”</w:t>
      </w:r>
      <w:r>
        <w:t>與</w:t>
      </w:r>
      <w:r>
        <w:rPr>
          <w:rFonts w:hint="eastAsia" w:eastAsia="宋体"/>
          <w:lang w:eastAsia="zh-CN"/>
        </w:rPr>
        <w:t>“</w:t>
      </w:r>
      <w:r>
        <w:t>更</w:t>
      </w:r>
      <w:r>
        <w:rPr>
          <w:rFonts w:hint="eastAsia" w:eastAsia="宋体"/>
          <w:lang w:eastAsia="zh-CN"/>
        </w:rPr>
        <w:t>”</w:t>
      </w:r>
      <w:r>
        <w:t>同</w:t>
      </w:r>
    </w:p>
    <w:p w14:paraId="4107BF18">
      <w:r>
        <w:t>蝱</w:t>
      </w:r>
    </w:p>
    <w:p w14:paraId="3AFA3FF6">
      <w:r>
        <w:rPr>
          <w:rFonts w:hint="eastAsia" w:eastAsia="宋体"/>
          <w:lang w:eastAsia="zh-CN"/>
        </w:rPr>
        <w:t>《</w:t>
      </w:r>
      <w:r>
        <w:t>爾雅</w:t>
      </w:r>
      <w:r>
        <w:rPr>
          <w:rFonts w:hint="eastAsia" w:eastAsia="宋体"/>
          <w:lang w:eastAsia="zh-CN"/>
        </w:rPr>
        <w:t>•</w:t>
      </w:r>
      <w:r>
        <w:t>釋草</w:t>
      </w:r>
      <w:r>
        <w:rPr>
          <w:rFonts w:hint="eastAsia" w:eastAsia="宋体"/>
          <w:lang w:eastAsia="zh-CN"/>
        </w:rPr>
        <w:t>》</w:t>
      </w:r>
      <w:r>
        <w:t>：</w:t>
      </w:r>
      <w:r>
        <w:rPr>
          <w:rFonts w:hint="eastAsia" w:eastAsia="宋体"/>
          <w:lang w:eastAsia="zh-CN"/>
        </w:rPr>
        <w:t>“</w:t>
      </w:r>
      <w:r>
        <w:t>莔，貝母。</w:t>
      </w:r>
      <w:r>
        <w:rPr>
          <w:rFonts w:hint="eastAsia" w:eastAsia="宋体"/>
          <w:lang w:eastAsia="zh-CN"/>
        </w:rPr>
        <w:t>”《</w:t>
      </w:r>
      <w:r>
        <w:t>詩</w:t>
      </w:r>
      <w:r>
        <w:rPr>
          <w:rFonts w:hint="eastAsia" w:eastAsia="宋体"/>
          <w:lang w:eastAsia="zh-CN"/>
        </w:rPr>
        <w:t>•</w:t>
      </w:r>
      <w:r>
        <w:t>載馳</w:t>
      </w:r>
      <w:r>
        <w:rPr>
          <w:rFonts w:hint="eastAsia" w:eastAsia="宋体"/>
          <w:lang w:eastAsia="zh-CN"/>
        </w:rPr>
        <w:t>》</w:t>
      </w:r>
      <w:r>
        <w:t>四章：</w:t>
      </w:r>
      <w:r>
        <w:rPr>
          <w:rFonts w:hint="eastAsia" w:eastAsia="宋体"/>
          <w:lang w:eastAsia="zh-CN"/>
        </w:rPr>
        <w:t>“</w:t>
      </w:r>
      <w:r>
        <w:t>言采其蝱。</w:t>
      </w:r>
      <w:r>
        <w:rPr>
          <w:rFonts w:hint="eastAsia" w:eastAsia="宋体"/>
          <w:lang w:eastAsia="zh-CN"/>
        </w:rPr>
        <w:t>”</w:t>
      </w:r>
      <w:r>
        <w:t>傳：</w:t>
      </w:r>
      <w:r>
        <w:rPr>
          <w:rFonts w:hint="eastAsia" w:eastAsia="宋体"/>
          <w:lang w:eastAsia="zh-CN"/>
        </w:rPr>
        <w:t>“</w:t>
      </w:r>
      <w:r>
        <w:t>蝱，貝母也。</w:t>
      </w:r>
      <w:r>
        <w:rPr>
          <w:rFonts w:hint="eastAsia" w:eastAsia="宋体"/>
          <w:lang w:eastAsia="zh-CN"/>
        </w:rPr>
        <w:t>”</w:t>
      </w:r>
      <w:r>
        <w:t>與</w:t>
      </w:r>
    </w:p>
    <w:p w14:paraId="15B0F677">
      <w:r>
        <w:rPr>
          <w:rFonts w:hint="eastAsia" w:eastAsia="宋体"/>
          <w:lang w:eastAsia="zh-CN"/>
        </w:rPr>
        <w:t>“</w:t>
      </w:r>
      <w:r>
        <w:t>莔</w:t>
      </w:r>
      <w:r>
        <w:rPr>
          <w:rFonts w:hint="eastAsia" w:eastAsia="宋体"/>
          <w:lang w:eastAsia="zh-CN"/>
        </w:rPr>
        <w:t>”</w:t>
      </w:r>
      <w:r>
        <w:t>同。</w:t>
      </w:r>
    </w:p>
    <w:p w14:paraId="7E3E5F90">
      <w:r>
        <w:t>【第385页】</w:t>
      </w:r>
    </w:p>
    <w:p w14:paraId="0CD8ADB9">
      <w:r>
        <w:t>衡</w:t>
      </w:r>
    </w:p>
    <w:p w14:paraId="07943E40">
      <w:r>
        <w:rPr>
          <w:rFonts w:hint="eastAsia" w:eastAsia="宋体"/>
          <w:lang w:eastAsia="zh-CN"/>
        </w:rPr>
        <w:t>《</w:t>
      </w:r>
      <w:r>
        <w:t>廣韻</w:t>
      </w:r>
      <w:r>
        <w:rPr>
          <w:rFonts w:hint="eastAsia" w:eastAsia="宋体"/>
          <w:lang w:eastAsia="zh-CN"/>
        </w:rPr>
        <w:t>》</w:t>
      </w:r>
      <w:r>
        <w:t>：</w:t>
      </w:r>
      <w:r>
        <w:rPr>
          <w:rFonts w:hint="eastAsia" w:eastAsia="宋体"/>
          <w:lang w:eastAsia="zh-CN"/>
        </w:rPr>
        <w:t>“</w:t>
      </w:r>
      <w:r>
        <w:t>横，縱横也。</w:t>
      </w:r>
      <w:r>
        <w:rPr>
          <w:rFonts w:hint="eastAsia" w:eastAsia="宋体"/>
          <w:lang w:eastAsia="zh-CN"/>
        </w:rPr>
        <w:t>”《</w:t>
      </w:r>
      <w:r>
        <w:t>詩。南山</w:t>
      </w:r>
      <w:r>
        <w:rPr>
          <w:rFonts w:hint="eastAsia" w:eastAsia="宋体"/>
          <w:lang w:eastAsia="zh-CN"/>
        </w:rPr>
        <w:t>》</w:t>
      </w:r>
      <w:r>
        <w:t>三章：</w:t>
      </w:r>
      <w:r>
        <w:rPr>
          <w:rFonts w:hint="eastAsia" w:eastAsia="宋体"/>
          <w:lang w:eastAsia="zh-CN"/>
        </w:rPr>
        <w:t>“</w:t>
      </w:r>
      <w:r>
        <w:t>衡從其畞。</w:t>
      </w:r>
      <w:r>
        <w:rPr>
          <w:rFonts w:hint="eastAsia" w:eastAsia="宋体"/>
          <w:lang w:eastAsia="zh-CN"/>
        </w:rPr>
        <w:t>”</w:t>
      </w:r>
      <w:r>
        <w:t>正義：</w:t>
      </w:r>
      <w:r>
        <w:rPr>
          <w:rFonts w:hint="eastAsia" w:eastAsia="宋体"/>
          <w:lang w:eastAsia="zh-CN"/>
        </w:rPr>
        <w:t>“</w:t>
      </w:r>
      <w:r>
        <w:t>衡，古横字也。</w:t>
      </w:r>
      <w:r>
        <w:rPr>
          <w:rFonts w:hint="eastAsia" w:eastAsia="宋体"/>
          <w:lang w:eastAsia="zh-CN"/>
        </w:rPr>
        <w:t>”《</w:t>
      </w:r>
      <w:r>
        <w:t>衡</w:t>
      </w:r>
    </w:p>
    <w:p w14:paraId="3572AC06">
      <w:r>
        <w:t>門</w:t>
      </w:r>
      <w:r>
        <w:rPr>
          <w:rFonts w:hint="eastAsia" w:eastAsia="宋体"/>
          <w:lang w:eastAsia="zh-CN"/>
        </w:rPr>
        <w:t>》</w:t>
      </w:r>
      <w:r>
        <w:t>首章：</w:t>
      </w:r>
      <w:r>
        <w:rPr>
          <w:rFonts w:hint="eastAsia" w:eastAsia="宋体"/>
          <w:lang w:eastAsia="zh-CN"/>
        </w:rPr>
        <w:t>“</w:t>
      </w:r>
      <w:r>
        <w:t>衡門之下。</w:t>
      </w:r>
      <w:r>
        <w:rPr>
          <w:rFonts w:hint="eastAsia" w:eastAsia="宋体"/>
          <w:lang w:eastAsia="zh-CN"/>
        </w:rPr>
        <w:t>”</w:t>
      </w:r>
      <w:r>
        <w:t>傳：</w:t>
      </w:r>
      <w:r>
        <w:rPr>
          <w:rFonts w:hint="eastAsia" w:eastAsia="宋体"/>
          <w:lang w:eastAsia="zh-CN"/>
        </w:rPr>
        <w:t>“</w:t>
      </w:r>
      <w:r>
        <w:t>衡木爲門。</w:t>
      </w:r>
      <w:r>
        <w:rPr>
          <w:rFonts w:hint="eastAsia" w:eastAsia="宋体"/>
          <w:lang w:eastAsia="zh-CN"/>
        </w:rPr>
        <w:t>”</w:t>
      </w:r>
      <w:r>
        <w:t>釋文引沈云：</w:t>
      </w:r>
      <w:r>
        <w:rPr>
          <w:rFonts w:hint="eastAsia" w:eastAsia="宋体"/>
          <w:lang w:eastAsia="zh-CN"/>
        </w:rPr>
        <w:t>“</w:t>
      </w:r>
      <w:r>
        <w:t>此古文横字。</w:t>
      </w:r>
      <w:r>
        <w:rPr>
          <w:rFonts w:hint="eastAsia" w:eastAsia="宋体"/>
          <w:lang w:eastAsia="zh-CN"/>
        </w:rPr>
        <w:t>”《</w:t>
      </w:r>
      <w:r>
        <w:t>考工記。玉</w:t>
      </w:r>
    </w:p>
    <w:p w14:paraId="122B8154">
      <w:r>
        <w:t>人</w:t>
      </w:r>
      <w:r>
        <w:rPr>
          <w:rFonts w:hint="eastAsia" w:eastAsia="宋体"/>
          <w:lang w:eastAsia="zh-CN"/>
        </w:rPr>
        <w:t>》</w:t>
      </w:r>
      <w:r>
        <w:t>：</w:t>
      </w:r>
      <w:r>
        <w:rPr>
          <w:rFonts w:hint="eastAsia" w:eastAsia="宋体"/>
          <w:lang w:eastAsia="zh-CN"/>
        </w:rPr>
        <w:t>“</w:t>
      </w:r>
      <w:r>
        <w:t>衡四寸。</w:t>
      </w:r>
      <w:r>
        <w:rPr>
          <w:rFonts w:hint="eastAsia" w:eastAsia="宋体"/>
          <w:lang w:eastAsia="zh-CN"/>
        </w:rPr>
        <w:t>”</w:t>
      </w:r>
      <w:r>
        <w:t>注：</w:t>
      </w:r>
      <w:r>
        <w:rPr>
          <w:rFonts w:hint="eastAsia" w:eastAsia="宋体"/>
          <w:lang w:eastAsia="zh-CN"/>
        </w:rPr>
        <w:t>“</w:t>
      </w:r>
      <w:r>
        <w:t>衡，古文横，假借字也。</w:t>
      </w:r>
      <w:r>
        <w:rPr>
          <w:rFonts w:hint="eastAsia" w:eastAsia="宋体"/>
          <w:lang w:eastAsia="zh-CN"/>
        </w:rPr>
        <w:t>”</w:t>
      </w:r>
      <w:r>
        <w:t>竝與</w:t>
      </w:r>
      <w:r>
        <w:rPr>
          <w:rFonts w:hint="eastAsia" w:eastAsia="宋体"/>
          <w:lang w:eastAsia="zh-CN"/>
        </w:rPr>
        <w:t>“</w:t>
      </w:r>
      <w:r>
        <w:t>横</w:t>
      </w:r>
      <w:r>
        <w:rPr>
          <w:rFonts w:hint="eastAsia" w:eastAsia="宋体"/>
          <w:lang w:eastAsia="zh-CN"/>
        </w:rPr>
        <w:t>”</w:t>
      </w:r>
      <w:r>
        <w:t>同</w:t>
      </w:r>
    </w:p>
    <w:p w14:paraId="79A7FE7D">
      <w:r>
        <w:t>喤</w:t>
      </w:r>
    </w:p>
    <w:p w14:paraId="0974ABE7">
      <w:r>
        <w:rPr>
          <w:rFonts w:hint="eastAsia" w:eastAsia="宋体"/>
          <w:lang w:eastAsia="zh-CN"/>
        </w:rPr>
        <w:t>《</w:t>
      </w:r>
      <w:r>
        <w:t>爾雅。釋訓</w:t>
      </w:r>
      <w:r>
        <w:rPr>
          <w:rFonts w:hint="eastAsia" w:eastAsia="宋体"/>
          <w:lang w:eastAsia="zh-CN"/>
        </w:rPr>
        <w:t>》</w:t>
      </w:r>
      <w:r>
        <w:t>：</w:t>
      </w:r>
      <w:r>
        <w:rPr>
          <w:rFonts w:hint="eastAsia" w:eastAsia="宋体"/>
          <w:lang w:eastAsia="zh-CN"/>
        </w:rPr>
        <w:t>“</w:t>
      </w:r>
      <w:r>
        <w:t>鍠鍠，樂也。</w:t>
      </w:r>
      <w:r>
        <w:rPr>
          <w:rFonts w:hint="eastAsia" w:eastAsia="宋体"/>
          <w:lang w:eastAsia="zh-CN"/>
        </w:rPr>
        <w:t>”</w:t>
      </w:r>
      <w:r>
        <w:t>注：</w:t>
      </w:r>
      <w:r>
        <w:rPr>
          <w:rFonts w:hint="eastAsia" w:eastAsia="宋体"/>
          <w:lang w:eastAsia="zh-CN"/>
        </w:rPr>
        <w:t>“</w:t>
      </w:r>
      <w:r>
        <w:t>鐘鼓音。</w:t>
      </w:r>
      <w:r>
        <w:rPr>
          <w:rFonts w:hint="eastAsia" w:eastAsia="宋体"/>
          <w:lang w:eastAsia="zh-CN"/>
        </w:rPr>
        <w:t>”《</w:t>
      </w:r>
      <w:r>
        <w:t>詩。執競</w:t>
      </w:r>
      <w:r>
        <w:rPr>
          <w:rFonts w:hint="eastAsia" w:eastAsia="宋体"/>
          <w:lang w:eastAsia="zh-CN"/>
        </w:rPr>
        <w:t>》</w:t>
      </w:r>
      <w:r>
        <w:t>：</w:t>
      </w:r>
      <w:r>
        <w:rPr>
          <w:rFonts w:hint="eastAsia" w:eastAsia="宋体"/>
          <w:lang w:eastAsia="zh-CN"/>
        </w:rPr>
        <w:t>“</w:t>
      </w:r>
      <w:r>
        <w:t>鐘鼓喤喤。</w:t>
      </w:r>
      <w:r>
        <w:rPr>
          <w:rFonts w:hint="eastAsia" w:eastAsia="宋体"/>
          <w:lang w:eastAsia="zh-CN"/>
        </w:rPr>
        <w:t>”《</w:t>
      </w:r>
      <w:r>
        <w:t>有瞽</w:t>
      </w:r>
      <w:r>
        <w:rPr>
          <w:rFonts w:hint="eastAsia" w:eastAsia="宋体"/>
          <w:lang w:eastAsia="zh-CN"/>
        </w:rPr>
        <w:t>》</w:t>
      </w:r>
      <w:r>
        <w:t>：</w:t>
      </w:r>
    </w:p>
    <w:p w14:paraId="4FD4D071">
      <w:r>
        <w:rPr>
          <w:rFonts w:hint="eastAsia" w:eastAsia="宋体"/>
          <w:lang w:eastAsia="zh-CN"/>
        </w:rPr>
        <w:t>“</w:t>
      </w:r>
      <w:r>
        <w:t>喤喤厥聲。</w:t>
      </w:r>
      <w:r>
        <w:rPr>
          <w:rFonts w:hint="eastAsia" w:eastAsia="宋体"/>
          <w:lang w:eastAsia="zh-CN"/>
        </w:rPr>
        <w:t>”</w:t>
      </w:r>
      <w:r>
        <w:t>竝與</w:t>
      </w:r>
      <w:r>
        <w:rPr>
          <w:rFonts w:hint="eastAsia" w:eastAsia="宋体"/>
          <w:lang w:eastAsia="zh-CN"/>
        </w:rPr>
        <w:t>“</w:t>
      </w:r>
      <w:r>
        <w:t>鍠</w:t>
      </w:r>
      <w:r>
        <w:rPr>
          <w:rFonts w:hint="eastAsia" w:eastAsia="宋体"/>
          <w:lang w:eastAsia="zh-CN"/>
        </w:rPr>
        <w:t>”</w:t>
      </w:r>
      <w:r>
        <w:t>同</w:t>
      </w:r>
    </w:p>
    <w:p w14:paraId="4CFABF9C">
      <w:r>
        <w:t>彭</w:t>
      </w:r>
    </w:p>
    <w:p w14:paraId="177718ED">
      <w:pPr>
        <w:rPr>
          <w:rFonts w:hint="eastAsia" w:eastAsia="宋体"/>
          <w:lang w:eastAsia="zh-CN"/>
        </w:rPr>
      </w:pPr>
      <w:r>
        <w:rPr>
          <w:rFonts w:hint="eastAsia" w:eastAsia="宋体"/>
          <w:lang w:eastAsia="zh-CN"/>
        </w:rPr>
        <w:t>《</w:t>
      </w:r>
      <w:r>
        <w:t>説文</w:t>
      </w:r>
      <w:r>
        <w:rPr>
          <w:rFonts w:hint="eastAsia" w:eastAsia="宋体"/>
          <w:lang w:eastAsia="zh-CN"/>
        </w:rPr>
        <w:t>》</w:t>
      </w:r>
      <w:r>
        <w:t>：</w:t>
      </w:r>
      <w:r>
        <w:rPr>
          <w:rFonts w:hint="eastAsia" w:eastAsia="宋体"/>
          <w:lang w:eastAsia="zh-CN"/>
        </w:rPr>
        <w:t>“</w:t>
      </w:r>
      <w:r>
        <w:t>騯，馬盛也。</w:t>
      </w:r>
      <w:r>
        <w:rPr>
          <w:rFonts w:hint="eastAsia" w:eastAsia="宋体"/>
          <w:lang w:eastAsia="zh-CN"/>
        </w:rPr>
        <w:t>”《</w:t>
      </w:r>
      <w:r>
        <w:t>詩。出車</w:t>
      </w:r>
      <w:r>
        <w:rPr>
          <w:rFonts w:hint="eastAsia" w:eastAsia="宋体"/>
          <w:lang w:eastAsia="zh-CN"/>
        </w:rPr>
        <w:t>》</w:t>
      </w:r>
      <w:r>
        <w:t>三章：</w:t>
      </w:r>
      <w:r>
        <w:rPr>
          <w:rFonts w:hint="eastAsia" w:eastAsia="宋体"/>
          <w:lang w:eastAsia="zh-CN"/>
        </w:rPr>
        <w:t>“</w:t>
      </w:r>
      <w:r>
        <w:t>出車彭彭。</w:t>
      </w:r>
      <w:r>
        <w:rPr>
          <w:rFonts w:hint="eastAsia" w:eastAsia="宋体"/>
          <w:lang w:eastAsia="zh-CN"/>
        </w:rPr>
        <w:t>”</w:t>
      </w:r>
      <w:r>
        <w:t>傳：</w:t>
      </w:r>
      <w:r>
        <w:rPr>
          <w:rFonts w:hint="eastAsia" w:eastAsia="宋体"/>
          <w:lang w:eastAsia="zh-CN"/>
        </w:rPr>
        <w:t>“</w:t>
      </w:r>
      <w:r>
        <w:t>彭彭，四馬貌。</w:t>
      </w:r>
      <w:r>
        <w:rPr>
          <w:rFonts w:hint="eastAsia" w:eastAsia="宋体"/>
          <w:lang w:eastAsia="zh-CN"/>
        </w:rPr>
        <w:t>”《</w:t>
      </w:r>
      <w:r>
        <w:t>大明</w:t>
      </w:r>
      <w:r>
        <w:rPr>
          <w:rFonts w:hint="eastAsia" w:eastAsia="宋体"/>
          <w:lang w:eastAsia="zh-CN"/>
        </w:rPr>
        <w:t>》</w:t>
      </w:r>
    </w:p>
    <w:p w14:paraId="1A39BA6F">
      <w:r>
        <w:t>八章：</w:t>
      </w:r>
      <w:r>
        <w:rPr>
          <w:rFonts w:hint="eastAsia" w:eastAsia="宋体"/>
          <w:lang w:eastAsia="zh-CN"/>
        </w:rPr>
        <w:t>“</w:t>
      </w:r>
      <w:r>
        <w:t>駟騵彭彭。</w:t>
      </w:r>
      <w:r>
        <w:rPr>
          <w:rFonts w:hint="eastAsia" w:eastAsia="宋体"/>
          <w:lang w:eastAsia="zh-CN"/>
        </w:rPr>
        <w:t>”</w:t>
      </w:r>
      <w:r>
        <w:t>正義：</w:t>
      </w:r>
      <w:r>
        <w:rPr>
          <w:rFonts w:hint="eastAsia" w:eastAsia="宋体"/>
          <w:lang w:eastAsia="zh-CN"/>
        </w:rPr>
        <w:t>“</w:t>
      </w:r>
      <w:r>
        <w:t>馬彭彭然强盛。</w:t>
      </w:r>
      <w:r>
        <w:rPr>
          <w:rFonts w:hint="eastAsia" w:eastAsia="宋体"/>
          <w:lang w:eastAsia="zh-CN"/>
        </w:rPr>
        <w:t>”《</w:t>
      </w:r>
      <w:r>
        <w:t>駉</w:t>
      </w:r>
      <w:r>
        <w:rPr>
          <w:rFonts w:hint="eastAsia" w:eastAsia="宋体"/>
          <w:lang w:eastAsia="zh-CN"/>
        </w:rPr>
        <w:t>》</w:t>
      </w:r>
      <w:r>
        <w:t>首章：</w:t>
      </w:r>
      <w:r>
        <w:rPr>
          <w:rFonts w:hint="eastAsia" w:eastAsia="宋体"/>
          <w:lang w:eastAsia="zh-CN"/>
        </w:rPr>
        <w:t>“</w:t>
      </w:r>
      <w:r>
        <w:t>以車彭彭。</w:t>
      </w:r>
      <w:r>
        <w:rPr>
          <w:rFonts w:hint="eastAsia" w:eastAsia="宋体"/>
          <w:lang w:eastAsia="zh-CN"/>
        </w:rPr>
        <w:t>”</w:t>
      </w:r>
      <w:r>
        <w:t>傳：</w:t>
      </w:r>
      <w:r>
        <w:rPr>
          <w:rFonts w:hint="eastAsia" w:eastAsia="宋体"/>
          <w:lang w:eastAsia="zh-CN"/>
        </w:rPr>
        <w:t>“</w:t>
      </w:r>
      <w:r>
        <w:t>彭彭，有力有</w:t>
      </w:r>
    </w:p>
    <w:p w14:paraId="64ECF196">
      <w:r>
        <w:t>容也。</w:t>
      </w:r>
      <w:r>
        <w:rPr>
          <w:rFonts w:hint="eastAsia" w:eastAsia="宋体"/>
          <w:lang w:eastAsia="zh-CN"/>
        </w:rPr>
        <w:t>”</w:t>
      </w:r>
      <w:r>
        <w:t>竝與</w:t>
      </w:r>
      <w:r>
        <w:rPr>
          <w:rFonts w:hint="eastAsia" w:eastAsia="宋体"/>
          <w:lang w:eastAsia="zh-CN"/>
        </w:rPr>
        <w:t>“</w:t>
      </w:r>
      <w:r>
        <w:t>騯</w:t>
      </w:r>
      <w:r>
        <w:rPr>
          <w:rFonts w:hint="eastAsia" w:eastAsia="宋体"/>
          <w:lang w:eastAsia="zh-CN"/>
        </w:rPr>
        <w:t>”</w:t>
      </w:r>
      <w:r>
        <w:t>同。</w:t>
      </w:r>
    </w:p>
    <w:p w14:paraId="2181A2F4">
      <w:r>
        <w:t>【第386页】</w:t>
      </w:r>
    </w:p>
    <w:p w14:paraId="6E34C711">
      <w:r>
        <w:t>甿</w:t>
      </w:r>
    </w:p>
    <w:p w14:paraId="0E90A1A4">
      <w:r>
        <w:rPr>
          <w:rFonts w:hint="eastAsia" w:eastAsia="宋体"/>
          <w:lang w:eastAsia="zh-CN"/>
        </w:rPr>
        <w:t>《</w:t>
      </w:r>
      <w:r>
        <w:t>説文</w:t>
      </w:r>
      <w:r>
        <w:rPr>
          <w:rFonts w:hint="eastAsia" w:eastAsia="宋体"/>
          <w:lang w:eastAsia="zh-CN"/>
        </w:rPr>
        <w:t>》</w:t>
      </w:r>
      <w:r>
        <w:t>：</w:t>
      </w:r>
      <w:r>
        <w:rPr>
          <w:rFonts w:hint="eastAsia" w:eastAsia="宋体"/>
          <w:lang w:eastAsia="zh-CN"/>
        </w:rPr>
        <w:t>“</w:t>
      </w:r>
      <w:r>
        <w:t>氓，民也。</w:t>
      </w:r>
      <w:r>
        <w:rPr>
          <w:rFonts w:hint="eastAsia" w:eastAsia="宋体"/>
          <w:lang w:eastAsia="zh-CN"/>
        </w:rPr>
        <w:t>”《</w:t>
      </w:r>
      <w:r>
        <w:t>周禮。遂人</w:t>
      </w:r>
      <w:r>
        <w:rPr>
          <w:rFonts w:hint="eastAsia" w:eastAsia="宋体"/>
          <w:lang w:eastAsia="zh-CN"/>
        </w:rPr>
        <w:t>》</w:t>
      </w:r>
      <w:r>
        <w:t>：</w:t>
      </w:r>
      <w:r>
        <w:rPr>
          <w:rFonts w:hint="eastAsia" w:eastAsia="宋体"/>
          <w:lang w:eastAsia="zh-CN"/>
        </w:rPr>
        <w:t>“</w:t>
      </w:r>
      <w:r>
        <w:t>以下劑致甿。</w:t>
      </w:r>
      <w:r>
        <w:rPr>
          <w:rFonts w:hint="eastAsia" w:eastAsia="宋体"/>
          <w:lang w:eastAsia="zh-CN"/>
        </w:rPr>
        <w:t>”</w:t>
      </w:r>
      <w:r>
        <w:t>注：</w:t>
      </w:r>
      <w:r>
        <w:rPr>
          <w:rFonts w:hint="eastAsia" w:eastAsia="宋体"/>
          <w:lang w:eastAsia="zh-CN"/>
        </w:rPr>
        <w:t>“</w:t>
      </w:r>
      <w:r>
        <w:t>變民言甿，異外内也。</w:t>
      </w:r>
      <w:r>
        <w:rPr>
          <w:rFonts w:hint="eastAsia" w:eastAsia="宋体"/>
          <w:lang w:eastAsia="zh-CN"/>
        </w:rPr>
        <w:t>”</w:t>
      </w:r>
      <w:r>
        <w:t>與</w:t>
      </w:r>
    </w:p>
    <w:p w14:paraId="669A44CB">
      <w:r>
        <w:rPr>
          <w:rFonts w:hint="eastAsia" w:eastAsia="宋体"/>
          <w:lang w:eastAsia="zh-CN"/>
        </w:rPr>
        <w:t>“</w:t>
      </w:r>
      <w:r>
        <w:t>氓</w:t>
      </w:r>
      <w:r>
        <w:rPr>
          <w:rFonts w:hint="eastAsia" w:eastAsia="宋体"/>
          <w:lang w:eastAsia="zh-CN"/>
        </w:rPr>
        <w:t>”</w:t>
      </w:r>
      <w:r>
        <w:t>同。</w:t>
      </w:r>
    </w:p>
    <w:p w14:paraId="38940378">
      <w:r>
        <w:t>桯</w:t>
      </w:r>
    </w:p>
    <w:p w14:paraId="1FCF6625">
      <w:r>
        <w:rPr>
          <w:rFonts w:hint="eastAsia" w:eastAsia="宋体"/>
          <w:lang w:eastAsia="zh-CN"/>
        </w:rPr>
        <w:t>《</w:t>
      </w:r>
      <w:r>
        <w:t>説文</w:t>
      </w:r>
      <w:r>
        <w:rPr>
          <w:rFonts w:hint="eastAsia" w:eastAsia="宋体"/>
          <w:lang w:eastAsia="zh-CN"/>
        </w:rPr>
        <w:t>》</w:t>
      </w:r>
      <w:r>
        <w:t>：</w:t>
      </w:r>
      <w:r>
        <w:rPr>
          <w:rFonts w:hint="eastAsia" w:eastAsia="宋体"/>
          <w:lang w:eastAsia="zh-CN"/>
        </w:rPr>
        <w:t>“</w:t>
      </w:r>
      <w:r>
        <w:t>楹，柱也。</w:t>
      </w:r>
      <w:r>
        <w:rPr>
          <w:rFonts w:hint="eastAsia" w:eastAsia="宋体"/>
          <w:lang w:eastAsia="zh-CN"/>
        </w:rPr>
        <w:t>”《</w:t>
      </w:r>
      <w:r>
        <w:t>考工記</w:t>
      </w:r>
      <w:r>
        <w:rPr>
          <w:rFonts w:hint="eastAsia" w:eastAsia="宋体"/>
          <w:lang w:eastAsia="zh-CN"/>
        </w:rPr>
        <w:t>•</w:t>
      </w:r>
      <w:r>
        <w:t>輪人</w:t>
      </w:r>
      <w:r>
        <w:rPr>
          <w:rFonts w:hint="eastAsia" w:eastAsia="宋体"/>
          <w:lang w:eastAsia="zh-CN"/>
        </w:rPr>
        <w:t>》</w:t>
      </w:r>
      <w:r>
        <w:t>：</w:t>
      </w:r>
      <w:r>
        <w:rPr>
          <w:rFonts w:hint="eastAsia" w:eastAsia="宋体"/>
          <w:lang w:eastAsia="zh-CN"/>
        </w:rPr>
        <w:t>“</w:t>
      </w:r>
      <w:r>
        <w:t>桯圍倍之。</w:t>
      </w:r>
      <w:r>
        <w:rPr>
          <w:rFonts w:hint="eastAsia" w:eastAsia="宋体"/>
          <w:lang w:eastAsia="zh-CN"/>
        </w:rPr>
        <w:t>”</w:t>
      </w:r>
      <w:r>
        <w:t>注：</w:t>
      </w:r>
      <w:r>
        <w:rPr>
          <w:rFonts w:hint="eastAsia" w:eastAsia="宋体"/>
          <w:lang w:eastAsia="zh-CN"/>
        </w:rPr>
        <w:t>“</w:t>
      </w:r>
      <w:r>
        <w:t>鄭司農云，桯讀如丹桓宫</w:t>
      </w:r>
    </w:p>
    <w:p w14:paraId="42935424">
      <w:r>
        <w:t>楹之楹。</w:t>
      </w:r>
      <w:r>
        <w:rPr>
          <w:rFonts w:hint="eastAsia" w:eastAsia="宋体"/>
          <w:lang w:eastAsia="zh-CN"/>
        </w:rPr>
        <w:t>”</w:t>
      </w:r>
      <w:r>
        <w:t>疏：</w:t>
      </w:r>
      <w:r>
        <w:rPr>
          <w:rFonts w:hint="eastAsia" w:eastAsia="宋体"/>
          <w:lang w:eastAsia="zh-CN"/>
        </w:rPr>
        <w:t>“</w:t>
      </w:r>
      <w:r>
        <w:t>柱之類也。</w:t>
      </w:r>
      <w:r>
        <w:rPr>
          <w:rFonts w:hint="eastAsia" w:eastAsia="宋体"/>
          <w:lang w:eastAsia="zh-CN"/>
        </w:rPr>
        <w:t>”</w:t>
      </w:r>
      <w:r>
        <w:t>與</w:t>
      </w:r>
      <w:r>
        <w:rPr>
          <w:rFonts w:hint="eastAsia" w:eastAsia="宋体"/>
          <w:lang w:eastAsia="zh-CN"/>
        </w:rPr>
        <w:t>“</w:t>
      </w:r>
      <w:r>
        <w:t>楹</w:t>
      </w:r>
      <w:r>
        <w:rPr>
          <w:rFonts w:hint="eastAsia" w:eastAsia="宋体"/>
          <w:lang w:eastAsia="zh-CN"/>
        </w:rPr>
        <w:t>”</w:t>
      </w:r>
      <w:r>
        <w:t>同</w:t>
      </w:r>
    </w:p>
    <w:p w14:paraId="78E74956">
      <w:r>
        <w:t>偵</w:t>
      </w:r>
    </w:p>
    <w:p w14:paraId="45B088A4">
      <w:r>
        <w:rPr>
          <w:rFonts w:hint="eastAsia" w:eastAsia="宋体"/>
          <w:lang w:eastAsia="zh-CN"/>
        </w:rPr>
        <w:t>《</w:t>
      </w:r>
      <w:r>
        <w:t>禮記。緇衣</w:t>
      </w:r>
      <w:r>
        <w:rPr>
          <w:rFonts w:hint="eastAsia" w:eastAsia="宋体"/>
          <w:lang w:eastAsia="zh-CN"/>
        </w:rPr>
        <w:t>》</w:t>
      </w:r>
      <w:r>
        <w:t>引</w:t>
      </w:r>
      <w:r>
        <w:rPr>
          <w:rFonts w:hint="eastAsia" w:eastAsia="宋体"/>
          <w:lang w:eastAsia="zh-CN"/>
        </w:rPr>
        <w:t>《</w:t>
      </w:r>
      <w:r>
        <w:t>易</w:t>
      </w:r>
      <w:r>
        <w:rPr>
          <w:rFonts w:hint="eastAsia" w:eastAsia="宋体"/>
          <w:lang w:eastAsia="zh-CN"/>
        </w:rPr>
        <w:t>》</w:t>
      </w:r>
      <w:r>
        <w:t>：</w:t>
      </w:r>
      <w:r>
        <w:rPr>
          <w:rFonts w:hint="eastAsia" w:eastAsia="宋体"/>
          <w:lang w:eastAsia="zh-CN"/>
        </w:rPr>
        <w:t>“</w:t>
      </w:r>
      <w:r>
        <w:t>恒其德偵。</w:t>
      </w:r>
      <w:r>
        <w:rPr>
          <w:rFonts w:hint="eastAsia" w:eastAsia="宋体"/>
          <w:lang w:eastAsia="zh-CN"/>
        </w:rPr>
        <w:t>”</w:t>
      </w:r>
      <w:r>
        <w:t>與</w:t>
      </w:r>
      <w:r>
        <w:rPr>
          <w:rFonts w:hint="eastAsia" w:eastAsia="宋体"/>
          <w:lang w:eastAsia="zh-CN"/>
        </w:rPr>
        <w:t>“</w:t>
      </w:r>
      <w:r>
        <w:t>貞</w:t>
      </w:r>
      <w:r>
        <w:rPr>
          <w:rFonts w:hint="eastAsia" w:eastAsia="宋体"/>
          <w:lang w:eastAsia="zh-CN"/>
        </w:rPr>
        <w:t>”</w:t>
      </w:r>
      <w:r>
        <w:t>同</w:t>
      </w:r>
    </w:p>
    <w:p w14:paraId="37DECE66">
      <w:r>
        <w:t>䞓</w:t>
      </w:r>
    </w:p>
    <w:p w14:paraId="0497F376">
      <w:r>
        <w:rPr>
          <w:rFonts w:hint="eastAsia" w:eastAsia="宋体"/>
          <w:lang w:eastAsia="zh-CN"/>
        </w:rPr>
        <w:t>《</w:t>
      </w:r>
      <w:r>
        <w:t>廣韻</w:t>
      </w:r>
      <w:r>
        <w:rPr>
          <w:rFonts w:hint="eastAsia" w:eastAsia="宋体"/>
          <w:lang w:eastAsia="zh-CN"/>
        </w:rPr>
        <w:t>》</w:t>
      </w:r>
      <w:r>
        <w:t>：</w:t>
      </w:r>
      <w:r>
        <w:rPr>
          <w:rFonts w:hint="eastAsia" w:eastAsia="宋体"/>
          <w:lang w:eastAsia="zh-CN"/>
        </w:rPr>
        <w:t>“</w:t>
      </w:r>
      <w:r>
        <w:t>赬，赤色。</w:t>
      </w:r>
      <w:r>
        <w:rPr>
          <w:rFonts w:hint="eastAsia" w:eastAsia="宋体"/>
          <w:lang w:eastAsia="zh-CN"/>
        </w:rPr>
        <w:t>”《</w:t>
      </w:r>
      <w:r>
        <w:t>儀禮。士喪禮</w:t>
      </w:r>
      <w:r>
        <w:rPr>
          <w:rFonts w:hint="eastAsia" w:eastAsia="宋体"/>
          <w:lang w:eastAsia="zh-CN"/>
        </w:rPr>
        <w:t>》“</w:t>
      </w:r>
      <w:r>
        <w:t>䞓裏</w:t>
      </w:r>
      <w:r>
        <w:rPr>
          <w:rFonts w:hint="eastAsia" w:eastAsia="宋体"/>
          <w:lang w:eastAsia="zh-CN"/>
        </w:rPr>
        <w:t>”</w:t>
      </w:r>
      <w:r>
        <w:t>注：</w:t>
      </w:r>
      <w:r>
        <w:rPr>
          <w:rFonts w:hint="eastAsia" w:eastAsia="宋体"/>
          <w:lang w:eastAsia="zh-CN"/>
        </w:rPr>
        <w:t>“</w:t>
      </w:r>
      <w:r>
        <w:t>䞓，赤也。</w:t>
      </w:r>
      <w:r>
        <w:rPr>
          <w:rFonts w:hint="eastAsia" w:eastAsia="宋体"/>
          <w:lang w:eastAsia="zh-CN"/>
        </w:rPr>
        <w:t>”</w:t>
      </w:r>
      <w:r>
        <w:t>釋文：</w:t>
      </w:r>
      <w:r>
        <w:rPr>
          <w:rFonts w:hint="eastAsia" w:eastAsia="宋体"/>
          <w:lang w:eastAsia="zh-CN"/>
        </w:rPr>
        <w:t>“</w:t>
      </w:r>
      <w:r>
        <w:t>丑貞反。</w:t>
      </w:r>
      <w:r>
        <w:rPr>
          <w:rFonts w:hint="eastAsia" w:eastAsia="宋体"/>
          <w:lang w:eastAsia="zh-CN"/>
        </w:rPr>
        <w:t>”</w:t>
      </w:r>
      <w:r>
        <w:t>與</w:t>
      </w:r>
    </w:p>
    <w:p w14:paraId="4A00CDE0">
      <w:r>
        <w:rPr>
          <w:rFonts w:hint="eastAsia" w:eastAsia="宋体"/>
          <w:lang w:eastAsia="zh-CN"/>
        </w:rPr>
        <w:t>“</w:t>
      </w:r>
      <w:r>
        <w:t>赬</w:t>
      </w:r>
      <w:r>
        <w:rPr>
          <w:rFonts w:hint="eastAsia" w:eastAsia="宋体"/>
          <w:lang w:eastAsia="zh-CN"/>
        </w:rPr>
        <w:t>”</w:t>
      </w:r>
      <w:r>
        <w:t>同。</w:t>
      </w:r>
    </w:p>
    <w:p w14:paraId="2873A44E">
      <w:r>
        <w:t>【第387页】</w:t>
      </w:r>
    </w:p>
    <w:p w14:paraId="07B4DF85">
      <w:r>
        <w:t>竀</w:t>
      </w:r>
    </w:p>
    <w:p w14:paraId="31409C25">
      <w:r>
        <w:rPr>
          <w:rFonts w:hint="eastAsia" w:eastAsia="宋体"/>
          <w:lang w:eastAsia="zh-CN"/>
        </w:rPr>
        <w:t>《</w:t>
      </w:r>
      <w:r>
        <w:t>左傳。哀十七年</w:t>
      </w:r>
      <w:r>
        <w:rPr>
          <w:rFonts w:hint="eastAsia" w:eastAsia="宋体"/>
          <w:lang w:eastAsia="zh-CN"/>
        </w:rPr>
        <w:t>》</w:t>
      </w:r>
      <w:r>
        <w:t>：</w:t>
      </w:r>
      <w:r>
        <w:rPr>
          <w:rFonts w:hint="eastAsia" w:eastAsia="宋体"/>
          <w:lang w:eastAsia="zh-CN"/>
        </w:rPr>
        <w:t>“</w:t>
      </w:r>
      <w:r>
        <w:t>如魚竀尾。</w:t>
      </w:r>
      <w:r>
        <w:rPr>
          <w:rFonts w:hint="eastAsia" w:eastAsia="宋体"/>
          <w:lang w:eastAsia="zh-CN"/>
        </w:rPr>
        <w:t>”</w:t>
      </w:r>
      <w:r>
        <w:t>集解：</w:t>
      </w:r>
      <w:r>
        <w:rPr>
          <w:rFonts w:hint="eastAsia" w:eastAsia="宋体"/>
          <w:lang w:eastAsia="zh-CN"/>
        </w:rPr>
        <w:t>“</w:t>
      </w:r>
      <w:r>
        <w:t>竀，赤色。</w:t>
      </w:r>
      <w:r>
        <w:rPr>
          <w:rFonts w:hint="eastAsia" w:eastAsia="宋体"/>
          <w:lang w:eastAsia="zh-CN"/>
        </w:rPr>
        <w:t>”</w:t>
      </w:r>
      <w:r>
        <w:t>與</w:t>
      </w:r>
      <w:r>
        <w:rPr>
          <w:rFonts w:hint="eastAsia" w:eastAsia="宋体"/>
          <w:lang w:eastAsia="zh-CN"/>
        </w:rPr>
        <w:t>“</w:t>
      </w:r>
      <w:r>
        <w:t>赬</w:t>
      </w:r>
      <w:r>
        <w:rPr>
          <w:rFonts w:hint="eastAsia" w:eastAsia="宋体"/>
          <w:lang w:eastAsia="zh-CN"/>
        </w:rPr>
        <w:t>”</w:t>
      </w:r>
      <w:r>
        <w:t>同</w:t>
      </w:r>
    </w:p>
    <w:p w14:paraId="7F136ACE">
      <w:r>
        <w:t>征</w:t>
      </w:r>
    </w:p>
    <w:p w14:paraId="5F85FEBA">
      <w:r>
        <w:rPr>
          <w:rFonts w:hint="eastAsia" w:eastAsia="宋体"/>
          <w:lang w:eastAsia="zh-CN"/>
        </w:rPr>
        <w:t>《</w:t>
      </w:r>
      <w:r>
        <w:t>玉篇</w:t>
      </w:r>
      <w:r>
        <w:rPr>
          <w:rFonts w:hint="eastAsia" w:eastAsia="宋体"/>
          <w:lang w:eastAsia="zh-CN"/>
        </w:rPr>
        <w:t>》</w:t>
      </w:r>
      <w:r>
        <w:t>：</w:t>
      </w:r>
      <w:r>
        <w:rPr>
          <w:rFonts w:hint="eastAsia" w:eastAsia="宋体"/>
          <w:lang w:eastAsia="zh-CN"/>
        </w:rPr>
        <w:t>“</w:t>
      </w:r>
      <w:r>
        <w:t>鴊，鶙鵳也。</w:t>
      </w:r>
      <w:r>
        <w:rPr>
          <w:rFonts w:hint="eastAsia" w:eastAsia="宋体"/>
          <w:lang w:eastAsia="zh-CN"/>
        </w:rPr>
        <w:t>”《</w:t>
      </w:r>
      <w:r>
        <w:t>禮記。月令</w:t>
      </w:r>
      <w:r>
        <w:rPr>
          <w:rFonts w:hint="eastAsia" w:eastAsia="宋体"/>
          <w:lang w:eastAsia="zh-CN"/>
        </w:rPr>
        <w:t>》</w:t>
      </w:r>
      <w:r>
        <w:t>：</w:t>
      </w:r>
      <w:r>
        <w:rPr>
          <w:rFonts w:hint="eastAsia" w:eastAsia="宋体"/>
          <w:lang w:eastAsia="zh-CN"/>
        </w:rPr>
        <w:t>“</w:t>
      </w:r>
      <w:r>
        <w:t>征鳥厲疾。</w:t>
      </w:r>
      <w:r>
        <w:rPr>
          <w:rFonts w:hint="eastAsia" w:eastAsia="宋体"/>
          <w:lang w:eastAsia="zh-CN"/>
        </w:rPr>
        <w:t>”</w:t>
      </w:r>
      <w:r>
        <w:t>注：</w:t>
      </w:r>
      <w:r>
        <w:rPr>
          <w:rFonts w:hint="eastAsia" w:eastAsia="宋体"/>
          <w:lang w:eastAsia="zh-CN"/>
        </w:rPr>
        <w:t>“</w:t>
      </w:r>
      <w:r>
        <w:t>征鳥，題肩也。</w:t>
      </w:r>
      <w:r>
        <w:rPr>
          <w:rFonts w:hint="eastAsia" w:eastAsia="宋体"/>
          <w:lang w:eastAsia="zh-CN"/>
        </w:rPr>
        <w:t>”</w:t>
      </w:r>
      <w:r>
        <w:t>與</w:t>
      </w:r>
    </w:p>
    <w:p w14:paraId="20CF3E73">
      <w:r>
        <w:rPr>
          <w:rFonts w:hint="eastAsia" w:eastAsia="宋体"/>
          <w:lang w:eastAsia="zh-CN"/>
        </w:rPr>
        <w:t>“</w:t>
      </w:r>
      <w:r>
        <w:t>鴊</w:t>
      </w:r>
      <w:r>
        <w:rPr>
          <w:rFonts w:hint="eastAsia" w:eastAsia="宋体"/>
          <w:lang w:eastAsia="zh-CN"/>
        </w:rPr>
        <w:t>”</w:t>
      </w:r>
      <w:r>
        <w:t>同。</w:t>
      </w:r>
    </w:p>
    <w:p w14:paraId="7994BD78">
      <w:r>
        <w:t>頃</w:t>
      </w:r>
    </w:p>
    <w:p w14:paraId="6D359B08">
      <w:r>
        <w:rPr>
          <w:rFonts w:hint="eastAsia" w:eastAsia="宋体"/>
          <w:lang w:eastAsia="zh-CN"/>
        </w:rPr>
        <w:t>《</w:t>
      </w:r>
      <w:r>
        <w:t>廣韻</w:t>
      </w:r>
      <w:r>
        <w:rPr>
          <w:rFonts w:hint="eastAsia" w:eastAsia="宋体"/>
          <w:lang w:eastAsia="zh-CN"/>
        </w:rPr>
        <w:t>》</w:t>
      </w:r>
      <w:r>
        <w:t>：</w:t>
      </w:r>
      <w:r>
        <w:rPr>
          <w:rFonts w:hint="eastAsia" w:eastAsia="宋体"/>
          <w:lang w:eastAsia="zh-CN"/>
        </w:rPr>
        <w:t>“</w:t>
      </w:r>
      <w:r>
        <w:t>傾，敧也。</w:t>
      </w:r>
      <w:r>
        <w:rPr>
          <w:rFonts w:hint="eastAsia" w:eastAsia="宋体"/>
          <w:lang w:eastAsia="zh-CN"/>
        </w:rPr>
        <w:t>”《</w:t>
      </w:r>
      <w:r>
        <w:t>詩</w:t>
      </w:r>
      <w:r>
        <w:rPr>
          <w:rFonts w:hint="eastAsia" w:eastAsia="宋体"/>
          <w:lang w:eastAsia="zh-CN"/>
        </w:rPr>
        <w:t>•</w:t>
      </w:r>
      <w:r>
        <w:t>卷耳</w:t>
      </w:r>
      <w:r>
        <w:rPr>
          <w:rFonts w:hint="eastAsia" w:eastAsia="宋体"/>
          <w:lang w:eastAsia="zh-CN"/>
        </w:rPr>
        <w:t>》</w:t>
      </w:r>
      <w:r>
        <w:t>首章：</w:t>
      </w:r>
      <w:r>
        <w:rPr>
          <w:rFonts w:hint="eastAsia" w:eastAsia="宋体"/>
          <w:lang w:eastAsia="zh-CN"/>
        </w:rPr>
        <w:t>“</w:t>
      </w:r>
      <w:r>
        <w:t>不盈頃筐。</w:t>
      </w:r>
      <w:r>
        <w:rPr>
          <w:rFonts w:hint="eastAsia" w:eastAsia="宋体"/>
          <w:lang w:eastAsia="zh-CN"/>
        </w:rPr>
        <w:t>”</w:t>
      </w:r>
      <w:r>
        <w:t>釋文引</w:t>
      </w:r>
      <w:r>
        <w:rPr>
          <w:rFonts w:hint="eastAsia" w:eastAsia="宋体"/>
          <w:lang w:eastAsia="zh-CN"/>
        </w:rPr>
        <w:t>《</w:t>
      </w:r>
      <w:r>
        <w:t>韓詩</w:t>
      </w:r>
      <w:r>
        <w:rPr>
          <w:rFonts w:hint="eastAsia" w:eastAsia="宋体"/>
          <w:lang w:eastAsia="zh-CN"/>
        </w:rPr>
        <w:t>》</w:t>
      </w:r>
      <w:r>
        <w:t>云：</w:t>
      </w:r>
      <w:r>
        <w:rPr>
          <w:rFonts w:hint="eastAsia" w:eastAsia="宋体"/>
          <w:lang w:eastAsia="zh-CN"/>
        </w:rPr>
        <w:t>“</w:t>
      </w:r>
      <w:r>
        <w:t>頃筐，敧筐</w:t>
      </w:r>
    </w:p>
    <w:p w14:paraId="543BB0F2">
      <w:r>
        <w:t>也。</w:t>
      </w:r>
      <w:r>
        <w:rPr>
          <w:rFonts w:hint="eastAsia" w:eastAsia="宋体"/>
          <w:lang w:eastAsia="zh-CN"/>
        </w:rPr>
        <w:t>”</w:t>
      </w:r>
      <w:r>
        <w:t>與</w:t>
      </w:r>
      <w:r>
        <w:rPr>
          <w:rFonts w:hint="eastAsia" w:eastAsia="宋体"/>
          <w:lang w:eastAsia="zh-CN"/>
        </w:rPr>
        <w:t>“</w:t>
      </w:r>
      <w:r>
        <w:t>傾</w:t>
      </w:r>
      <w:r>
        <w:rPr>
          <w:rFonts w:hint="eastAsia" w:eastAsia="宋体"/>
          <w:lang w:eastAsia="zh-CN"/>
        </w:rPr>
        <w:t>”</w:t>
      </w:r>
      <w:r>
        <w:t>同。</w:t>
      </w:r>
    </w:p>
    <w:p w14:paraId="6B910348">
      <w:r>
        <w:t>刑</w:t>
      </w:r>
    </w:p>
    <w:p w14:paraId="0E92F1FB">
      <w:r>
        <w:rPr>
          <w:rFonts w:hint="eastAsia" w:eastAsia="宋体"/>
          <w:lang w:eastAsia="zh-CN"/>
        </w:rPr>
        <w:t>《</w:t>
      </w:r>
      <w:r>
        <w:t>玉篇</w:t>
      </w:r>
      <w:r>
        <w:rPr>
          <w:rFonts w:hint="eastAsia" w:eastAsia="宋体"/>
          <w:lang w:eastAsia="zh-CN"/>
        </w:rPr>
        <w:t>》</w:t>
      </w:r>
      <w:r>
        <w:t>：</w:t>
      </w:r>
      <w:r>
        <w:rPr>
          <w:rFonts w:hint="eastAsia" w:eastAsia="宋体"/>
          <w:lang w:eastAsia="zh-CN"/>
        </w:rPr>
        <w:t>“</w:t>
      </w:r>
      <w:r>
        <w:t>鉶，羮器也。</w:t>
      </w:r>
      <w:r>
        <w:rPr>
          <w:rFonts w:hint="eastAsia" w:eastAsia="宋体"/>
          <w:lang w:eastAsia="zh-CN"/>
        </w:rPr>
        <w:t>”《</w:t>
      </w:r>
      <w:r>
        <w:t>周禮</w:t>
      </w:r>
      <w:r>
        <w:rPr>
          <w:rFonts w:hint="eastAsia" w:eastAsia="宋体"/>
          <w:lang w:eastAsia="zh-CN"/>
        </w:rPr>
        <w:t>•</w:t>
      </w:r>
      <w:r>
        <w:t>内饔</w:t>
      </w:r>
      <w:r>
        <w:rPr>
          <w:rFonts w:hint="eastAsia" w:eastAsia="宋体"/>
          <w:lang w:eastAsia="zh-CN"/>
        </w:rPr>
        <w:t>》</w:t>
      </w:r>
      <w:r>
        <w:t>：</w:t>
      </w:r>
      <w:r>
        <w:rPr>
          <w:rFonts w:hint="eastAsia" w:eastAsia="宋体"/>
          <w:lang w:eastAsia="zh-CN"/>
        </w:rPr>
        <w:t>“</w:t>
      </w:r>
      <w:r>
        <w:t>凡掌共羞、修刑、膴胖、骨鱐。</w:t>
      </w:r>
      <w:r>
        <w:rPr>
          <w:rFonts w:hint="eastAsia" w:eastAsia="宋体"/>
          <w:lang w:eastAsia="zh-CN"/>
        </w:rPr>
        <w:t>”</w:t>
      </w:r>
      <w:r>
        <w:t>注</w:t>
      </w:r>
      <w:r>
        <w:rPr>
          <w:rFonts w:hint="eastAsia" w:eastAsia="宋体"/>
          <w:lang w:eastAsia="zh-CN"/>
        </w:rPr>
        <w:t>“</w:t>
      </w:r>
      <w:r>
        <w:t>刑，鉶</w:t>
      </w:r>
    </w:p>
    <w:p w14:paraId="737D601E">
      <w:r>
        <w:t>羹也。</w:t>
      </w:r>
      <w:r>
        <w:rPr>
          <w:rFonts w:hint="eastAsia" w:eastAsia="宋体"/>
          <w:lang w:eastAsia="zh-CN"/>
        </w:rPr>
        <w:t>”</w:t>
      </w:r>
      <w:r>
        <w:t>與</w:t>
      </w:r>
      <w:r>
        <w:rPr>
          <w:rFonts w:hint="eastAsia" w:eastAsia="宋体"/>
          <w:lang w:eastAsia="zh-CN"/>
        </w:rPr>
        <w:t>“</w:t>
      </w:r>
      <w:r>
        <w:t>鉶</w:t>
      </w:r>
      <w:r>
        <w:rPr>
          <w:rFonts w:hint="eastAsia" w:eastAsia="宋体"/>
          <w:lang w:eastAsia="zh-CN"/>
        </w:rPr>
        <w:t>”</w:t>
      </w:r>
      <w:r>
        <w:t>同</w:t>
      </w:r>
    </w:p>
    <w:p w14:paraId="6A7CE65E">
      <w:r>
        <w:t>【第388页】</w:t>
      </w:r>
    </w:p>
    <w:p w14:paraId="36B286E8">
      <w:r>
        <w:t>奠</w:t>
      </w:r>
    </w:p>
    <w:p w14:paraId="2E8DBB6F">
      <w:r>
        <w:rPr>
          <w:rFonts w:hint="eastAsia" w:eastAsia="宋体"/>
          <w:lang w:eastAsia="zh-CN"/>
        </w:rPr>
        <w:t>《</w:t>
      </w:r>
      <w:r>
        <w:t>玉篇</w:t>
      </w:r>
      <w:r>
        <w:rPr>
          <w:rFonts w:hint="eastAsia" w:eastAsia="宋体"/>
          <w:lang w:eastAsia="zh-CN"/>
        </w:rPr>
        <w:t>》</w:t>
      </w:r>
      <w:r>
        <w:t>：</w:t>
      </w:r>
      <w:r>
        <w:rPr>
          <w:rFonts w:hint="eastAsia" w:eastAsia="宋体"/>
          <w:lang w:eastAsia="zh-CN"/>
        </w:rPr>
        <w:t>“</w:t>
      </w:r>
      <w:r>
        <w:t>渟，水止也。</w:t>
      </w:r>
      <w:r>
        <w:rPr>
          <w:rFonts w:hint="eastAsia" w:eastAsia="宋体"/>
          <w:lang w:eastAsia="zh-CN"/>
        </w:rPr>
        <w:t>”《</w:t>
      </w:r>
      <w:r>
        <w:t>考工記。匠人</w:t>
      </w:r>
      <w:r>
        <w:rPr>
          <w:rFonts w:hint="eastAsia" w:eastAsia="宋体"/>
          <w:lang w:eastAsia="zh-CN"/>
        </w:rPr>
        <w:t>》</w:t>
      </w:r>
      <w:r>
        <w:t>：</w:t>
      </w:r>
      <w:r>
        <w:rPr>
          <w:rFonts w:hint="eastAsia" w:eastAsia="宋体"/>
          <w:lang w:eastAsia="zh-CN"/>
        </w:rPr>
        <w:t>“</w:t>
      </w:r>
      <w:r>
        <w:t>凡行奠水。</w:t>
      </w:r>
      <w:r>
        <w:rPr>
          <w:rFonts w:hint="eastAsia" w:eastAsia="宋体"/>
          <w:lang w:eastAsia="zh-CN"/>
        </w:rPr>
        <w:t>”</w:t>
      </w:r>
      <w:r>
        <w:t>注：</w:t>
      </w:r>
      <w:r>
        <w:rPr>
          <w:rFonts w:hint="eastAsia" w:eastAsia="宋体"/>
          <w:lang w:eastAsia="zh-CN"/>
        </w:rPr>
        <w:t>“</w:t>
      </w:r>
      <w:r>
        <w:t>鄭司農云，奠讀爲停</w:t>
      </w:r>
    </w:p>
    <w:p w14:paraId="644CFB2F">
      <w:r>
        <w:t>謂行停水。</w:t>
      </w:r>
      <w:r>
        <w:rPr>
          <w:rFonts w:hint="eastAsia" w:eastAsia="宋体"/>
          <w:lang w:eastAsia="zh-CN"/>
        </w:rPr>
        <w:t>”</w:t>
      </w:r>
      <w:r>
        <w:t>與</w:t>
      </w:r>
      <w:r>
        <w:rPr>
          <w:rFonts w:hint="eastAsia" w:eastAsia="宋体"/>
          <w:lang w:eastAsia="zh-CN"/>
        </w:rPr>
        <w:t>“</w:t>
      </w:r>
      <w:r>
        <w:t>渟</w:t>
      </w:r>
      <w:r>
        <w:rPr>
          <w:rFonts w:hint="eastAsia" w:eastAsia="宋体"/>
          <w:lang w:eastAsia="zh-CN"/>
        </w:rPr>
        <w:t>”</w:t>
      </w:r>
      <w:r>
        <w:t>同。</w:t>
      </w:r>
    </w:p>
    <w:p w14:paraId="7FE91A4F">
      <w:r>
        <w:t>羶</w:t>
      </w:r>
    </w:p>
    <w:p w14:paraId="6174EF54">
      <w:r>
        <w:rPr>
          <w:rFonts w:hint="eastAsia" w:eastAsia="宋体"/>
          <w:lang w:eastAsia="zh-CN"/>
        </w:rPr>
        <w:t>《</w:t>
      </w:r>
      <w:r>
        <w:t>説文</w:t>
      </w:r>
      <w:r>
        <w:rPr>
          <w:rFonts w:hint="eastAsia" w:eastAsia="宋体"/>
          <w:lang w:eastAsia="zh-CN"/>
        </w:rPr>
        <w:t>》“</w:t>
      </w:r>
      <w:r>
        <w:t>馨，香之遠聞者。</w:t>
      </w:r>
      <w:r>
        <w:rPr>
          <w:rFonts w:hint="eastAsia" w:eastAsia="宋体"/>
          <w:lang w:eastAsia="zh-CN"/>
        </w:rPr>
        <w:t>”《</w:t>
      </w:r>
      <w:r>
        <w:t>禮記。郊特牲</w:t>
      </w:r>
      <w:r>
        <w:rPr>
          <w:rFonts w:hint="eastAsia" w:eastAsia="宋体"/>
          <w:lang w:eastAsia="zh-CN"/>
        </w:rPr>
        <w:t>》</w:t>
      </w:r>
      <w:r>
        <w:t>：</w:t>
      </w:r>
      <w:r>
        <w:rPr>
          <w:rFonts w:hint="eastAsia" w:eastAsia="宋体"/>
          <w:lang w:eastAsia="zh-CN"/>
        </w:rPr>
        <w:t>“</w:t>
      </w:r>
      <w:r>
        <w:t>然後焫蕭合羶薌。</w:t>
      </w:r>
      <w:r>
        <w:rPr>
          <w:rFonts w:hint="eastAsia" w:eastAsia="宋体"/>
          <w:lang w:eastAsia="zh-CN"/>
        </w:rPr>
        <w:t>”</w:t>
      </w:r>
      <w:r>
        <w:t>注：</w:t>
      </w:r>
      <w:r>
        <w:rPr>
          <w:rFonts w:hint="eastAsia" w:eastAsia="宋体"/>
          <w:lang w:eastAsia="zh-CN"/>
        </w:rPr>
        <w:t>“</w:t>
      </w:r>
      <w:r>
        <w:t>羶當爲</w:t>
      </w:r>
    </w:p>
    <w:p w14:paraId="73E57D96">
      <w:r>
        <w:t>馨。</w:t>
      </w:r>
      <w:r>
        <w:rPr>
          <w:rFonts w:hint="eastAsia" w:eastAsia="宋体"/>
          <w:lang w:eastAsia="zh-CN"/>
        </w:rPr>
        <w:t>”</w:t>
      </w:r>
      <w:r>
        <w:t>正義：</w:t>
      </w:r>
      <w:r>
        <w:rPr>
          <w:rFonts w:hint="eastAsia" w:eastAsia="宋体"/>
          <w:lang w:eastAsia="zh-CN"/>
        </w:rPr>
        <w:t>“</w:t>
      </w:r>
      <w:r>
        <w:t>馨香謂黍稷。</w:t>
      </w:r>
      <w:r>
        <w:rPr>
          <w:rFonts w:hint="eastAsia" w:eastAsia="宋体"/>
          <w:lang w:eastAsia="zh-CN"/>
        </w:rPr>
        <w:t>”《</w:t>
      </w:r>
      <w:r>
        <w:t>祭義</w:t>
      </w:r>
      <w:r>
        <w:rPr>
          <w:rFonts w:hint="eastAsia" w:eastAsia="宋体"/>
          <w:lang w:eastAsia="zh-CN"/>
        </w:rPr>
        <w:t>》</w:t>
      </w:r>
      <w:r>
        <w:t>：</w:t>
      </w:r>
      <w:r>
        <w:rPr>
          <w:rFonts w:hint="eastAsia" w:eastAsia="宋体"/>
          <w:lang w:eastAsia="zh-CN"/>
        </w:rPr>
        <w:t>“</w:t>
      </w:r>
      <w:r>
        <w:t>燔燎羶薌。</w:t>
      </w:r>
      <w:r>
        <w:rPr>
          <w:rFonts w:hint="eastAsia" w:eastAsia="宋体"/>
          <w:lang w:eastAsia="zh-CN"/>
        </w:rPr>
        <w:t>”</w:t>
      </w:r>
      <w:r>
        <w:t>注：</w:t>
      </w:r>
      <w:r>
        <w:rPr>
          <w:rFonts w:hint="eastAsia" w:eastAsia="宋体"/>
          <w:lang w:eastAsia="zh-CN"/>
        </w:rPr>
        <w:t>“</w:t>
      </w:r>
      <w:r>
        <w:t>羶當爲馨。</w:t>
      </w:r>
      <w:r>
        <w:rPr>
          <w:rFonts w:hint="eastAsia" w:eastAsia="宋体"/>
          <w:lang w:eastAsia="zh-CN"/>
        </w:rPr>
        <w:t>”</w:t>
      </w:r>
      <w:r>
        <w:t>竝與</w:t>
      </w:r>
      <w:r>
        <w:rPr>
          <w:rFonts w:hint="eastAsia" w:eastAsia="宋体"/>
          <w:lang w:eastAsia="zh-CN"/>
        </w:rPr>
        <w:t>“</w:t>
      </w:r>
      <w:r>
        <w:t>馨</w:t>
      </w:r>
      <w:r>
        <w:rPr>
          <w:rFonts w:hint="eastAsia" w:eastAsia="宋体"/>
          <w:lang w:eastAsia="zh-CN"/>
        </w:rPr>
        <w:t>”</w:t>
      </w:r>
      <w:r>
        <w:t>同</w:t>
      </w:r>
    </w:p>
    <w:p w14:paraId="18711565">
      <w:r>
        <w:t>蛉</w:t>
      </w:r>
    </w:p>
    <w:p w14:paraId="78ED3CCF">
      <w:r>
        <w:rPr>
          <w:rFonts w:hint="eastAsia" w:eastAsia="宋体"/>
          <w:lang w:eastAsia="zh-CN"/>
        </w:rPr>
        <w:t>《</w:t>
      </w:r>
      <w:r>
        <w:t>説文</w:t>
      </w:r>
      <w:r>
        <w:rPr>
          <w:rFonts w:hint="eastAsia" w:eastAsia="宋体"/>
          <w:lang w:eastAsia="zh-CN"/>
        </w:rPr>
        <w:t>》</w:t>
      </w:r>
      <w:r>
        <w:t>：</w:t>
      </w:r>
      <w:r>
        <w:rPr>
          <w:rFonts w:hint="eastAsia" w:eastAsia="宋体"/>
          <w:lang w:eastAsia="zh-CN"/>
        </w:rPr>
        <w:t>“</w:t>
      </w:r>
      <w:r>
        <w:t>螟蠕，桑蟲也。</w:t>
      </w:r>
      <w:r>
        <w:rPr>
          <w:rFonts w:hint="eastAsia" w:eastAsia="宋体"/>
          <w:lang w:eastAsia="zh-CN"/>
        </w:rPr>
        <w:t>”《</w:t>
      </w:r>
      <w:r>
        <w:t>詩</w:t>
      </w:r>
      <w:r>
        <w:rPr>
          <w:rFonts w:hint="eastAsia" w:eastAsia="宋体"/>
          <w:lang w:eastAsia="zh-CN"/>
        </w:rPr>
        <w:t>•</w:t>
      </w:r>
      <w:r>
        <w:t>小宛</w:t>
      </w:r>
      <w:r>
        <w:rPr>
          <w:rFonts w:hint="eastAsia" w:eastAsia="宋体"/>
          <w:lang w:eastAsia="zh-CN"/>
        </w:rPr>
        <w:t>》</w:t>
      </w:r>
      <w:r>
        <w:t>三章：</w:t>
      </w:r>
      <w:r>
        <w:rPr>
          <w:rFonts w:hint="eastAsia" w:eastAsia="宋体"/>
          <w:lang w:eastAsia="zh-CN"/>
        </w:rPr>
        <w:t>“</w:t>
      </w:r>
      <w:r>
        <w:t>螟蛉有子。</w:t>
      </w:r>
      <w:r>
        <w:rPr>
          <w:rFonts w:hint="eastAsia" w:eastAsia="宋体"/>
          <w:lang w:eastAsia="zh-CN"/>
        </w:rPr>
        <w:t>”</w:t>
      </w:r>
      <w:r>
        <w:t>傳：</w:t>
      </w:r>
      <w:r>
        <w:rPr>
          <w:rFonts w:hint="eastAsia" w:eastAsia="宋体"/>
          <w:lang w:eastAsia="zh-CN"/>
        </w:rPr>
        <w:t>“</w:t>
      </w:r>
      <w:r>
        <w:t>螟蛉，桑蟲也。</w:t>
      </w:r>
      <w:r>
        <w:rPr>
          <w:rFonts w:hint="eastAsia" w:eastAsia="宋体"/>
          <w:lang w:eastAsia="zh-CN"/>
        </w:rPr>
        <w:t>”《</w:t>
      </w:r>
      <w:r>
        <w:t>爾</w:t>
      </w:r>
    </w:p>
    <w:p w14:paraId="62C580F0">
      <w:r>
        <w:t>雅。釋蟲</w:t>
      </w:r>
      <w:r>
        <w:rPr>
          <w:rFonts w:hint="eastAsia" w:eastAsia="宋体"/>
          <w:lang w:eastAsia="zh-CN"/>
        </w:rPr>
        <w:t>》</w:t>
      </w:r>
      <w:r>
        <w:t>：</w:t>
      </w:r>
      <w:r>
        <w:rPr>
          <w:rFonts w:hint="eastAsia" w:eastAsia="宋体"/>
          <w:lang w:eastAsia="zh-CN"/>
        </w:rPr>
        <w:t>“</w:t>
      </w:r>
      <w:r>
        <w:t>螟蛉，桑蟲。</w:t>
      </w:r>
      <w:r>
        <w:rPr>
          <w:rFonts w:hint="eastAsia" w:eastAsia="宋体"/>
          <w:lang w:eastAsia="zh-CN"/>
        </w:rPr>
        <w:t>”</w:t>
      </w:r>
      <w:r>
        <w:t>竝與</w:t>
      </w:r>
      <w:r>
        <w:rPr>
          <w:rFonts w:hint="eastAsia" w:eastAsia="宋体"/>
          <w:lang w:eastAsia="zh-CN"/>
        </w:rPr>
        <w:t>“</w:t>
      </w:r>
      <w:r>
        <w:t>蠕</w:t>
      </w:r>
      <w:r>
        <w:rPr>
          <w:rFonts w:hint="eastAsia" w:eastAsia="宋体"/>
          <w:lang w:eastAsia="zh-CN"/>
        </w:rPr>
        <w:t>”</w:t>
      </w:r>
      <w:r>
        <w:t>同</w:t>
      </w:r>
    </w:p>
    <w:p w14:paraId="0F51B2F5">
      <w:r>
        <w:t>脊令</w:t>
      </w:r>
    </w:p>
    <w:p w14:paraId="4A1BDD7B">
      <w:pPr>
        <w:rPr>
          <w:rFonts w:hint="eastAsia" w:eastAsia="宋体"/>
          <w:lang w:eastAsia="zh-CN"/>
        </w:rPr>
      </w:pPr>
      <w:r>
        <w:rPr>
          <w:rFonts w:hint="eastAsia" w:eastAsia="宋体"/>
          <w:lang w:eastAsia="zh-CN"/>
        </w:rPr>
        <w:t>《</w:t>
      </w:r>
      <w:r>
        <w:t>爾雅。釋鳥</w:t>
      </w:r>
      <w:r>
        <w:rPr>
          <w:rFonts w:hint="eastAsia" w:eastAsia="宋体"/>
          <w:lang w:eastAsia="zh-CN"/>
        </w:rPr>
        <w:t>》“</w:t>
      </w:r>
      <w:r>
        <w:t>䳭鴒雝渠。</w:t>
      </w:r>
      <w:r>
        <w:rPr>
          <w:rFonts w:hint="eastAsia" w:eastAsia="宋体"/>
          <w:lang w:eastAsia="zh-CN"/>
        </w:rPr>
        <w:t>”《</w:t>
      </w:r>
      <w:r>
        <w:t>詩</w:t>
      </w:r>
      <w:r>
        <w:rPr>
          <w:rFonts w:hint="eastAsia" w:eastAsia="宋体"/>
          <w:lang w:eastAsia="zh-CN"/>
        </w:rPr>
        <w:t>•</w:t>
      </w:r>
      <w:r>
        <w:t>常棣</w:t>
      </w:r>
      <w:r>
        <w:rPr>
          <w:rFonts w:hint="eastAsia" w:eastAsia="宋体"/>
          <w:lang w:eastAsia="zh-CN"/>
        </w:rPr>
        <w:t>》</w:t>
      </w:r>
      <w:r>
        <w:t>三章</w:t>
      </w:r>
      <w:r>
        <w:rPr>
          <w:rFonts w:hint="eastAsia" w:eastAsia="宋体"/>
          <w:lang w:eastAsia="zh-CN"/>
        </w:rPr>
        <w:t>“</w:t>
      </w:r>
      <w:r>
        <w:t>脊令在原。</w:t>
      </w:r>
      <w:r>
        <w:rPr>
          <w:rFonts w:hint="eastAsia" w:eastAsia="宋体"/>
          <w:lang w:eastAsia="zh-CN"/>
        </w:rPr>
        <w:t>”</w:t>
      </w:r>
      <w:r>
        <w:t>傳</w:t>
      </w:r>
      <w:r>
        <w:rPr>
          <w:rFonts w:hint="eastAsia" w:eastAsia="宋体"/>
          <w:lang w:eastAsia="zh-CN"/>
        </w:rPr>
        <w:t>“</w:t>
      </w:r>
      <w:r>
        <w:t>脊令，雝渠也。</w:t>
      </w:r>
      <w:r>
        <w:rPr>
          <w:rFonts w:hint="eastAsia" w:eastAsia="宋体"/>
          <w:lang w:eastAsia="zh-CN"/>
        </w:rPr>
        <w:t>”</w:t>
      </w:r>
    </w:p>
    <w:p w14:paraId="5890B67F">
      <w:r>
        <w:rPr>
          <w:rFonts w:hint="eastAsia" w:eastAsia="宋体"/>
          <w:lang w:eastAsia="zh-CN"/>
        </w:rPr>
        <w:t>《</w:t>
      </w:r>
      <w:r>
        <w:t>小宛</w:t>
      </w:r>
      <w:r>
        <w:rPr>
          <w:rFonts w:hint="eastAsia" w:eastAsia="宋体"/>
          <w:lang w:eastAsia="zh-CN"/>
        </w:rPr>
        <w:t>》</w:t>
      </w:r>
      <w:r>
        <w:t>四章</w:t>
      </w:r>
      <w:r>
        <w:rPr>
          <w:rFonts w:hint="eastAsia" w:eastAsia="宋体"/>
          <w:lang w:eastAsia="zh-CN"/>
        </w:rPr>
        <w:t>“</w:t>
      </w:r>
      <w:r>
        <w:t>題彼脊令。</w:t>
      </w:r>
      <w:r>
        <w:rPr>
          <w:rFonts w:hint="eastAsia" w:eastAsia="宋体"/>
          <w:lang w:eastAsia="zh-CN"/>
        </w:rPr>
        <w:t>”</w:t>
      </w:r>
      <w:r>
        <w:t>竝與</w:t>
      </w:r>
      <w:r>
        <w:rPr>
          <w:rFonts w:hint="eastAsia" w:eastAsia="宋体"/>
          <w:lang w:eastAsia="zh-CN"/>
        </w:rPr>
        <w:t>“</w:t>
      </w:r>
      <w:r>
        <w:t>䳭鴒</w:t>
      </w:r>
      <w:r>
        <w:rPr>
          <w:rFonts w:hint="eastAsia" w:eastAsia="宋体"/>
          <w:lang w:eastAsia="zh-CN"/>
        </w:rPr>
        <w:t>”</w:t>
      </w:r>
      <w:r>
        <w:t>同</w:t>
      </w:r>
    </w:p>
    <w:p w14:paraId="16C87102">
      <w:r>
        <w:t>【第389页】</w:t>
      </w:r>
    </w:p>
    <w:p w14:paraId="7755F7A8">
      <w:r>
        <w:t>泠</w:t>
      </w:r>
    </w:p>
    <w:p w14:paraId="668DFF13">
      <w:pPr>
        <w:rPr>
          <w:rFonts w:hint="eastAsia" w:eastAsia="宋体"/>
          <w:lang w:eastAsia="zh-CN"/>
        </w:rPr>
      </w:pPr>
      <w:r>
        <w:rPr>
          <w:rFonts w:hint="eastAsia" w:eastAsia="宋体"/>
          <w:lang w:eastAsia="zh-CN"/>
        </w:rPr>
        <w:t>《</w:t>
      </w:r>
      <w:r>
        <w:t>玉篇</w:t>
      </w:r>
      <w:r>
        <w:rPr>
          <w:rFonts w:hint="eastAsia" w:eastAsia="宋体"/>
          <w:lang w:eastAsia="zh-CN"/>
        </w:rPr>
        <w:t>》</w:t>
      </w:r>
      <w:r>
        <w:t>：</w:t>
      </w:r>
      <w:r>
        <w:rPr>
          <w:rFonts w:hint="eastAsia" w:eastAsia="宋体"/>
          <w:lang w:eastAsia="zh-CN"/>
        </w:rPr>
        <w:t>“</w:t>
      </w:r>
      <w:r>
        <w:t>瓴，毛長也。</w:t>
      </w:r>
      <w:r>
        <w:rPr>
          <w:rFonts w:hint="eastAsia" w:eastAsia="宋体"/>
          <w:lang w:eastAsia="zh-CN"/>
        </w:rPr>
        <w:t>”《</w:t>
      </w:r>
      <w:r>
        <w:t>周禮。内饔</w:t>
      </w:r>
      <w:r>
        <w:rPr>
          <w:rFonts w:hint="eastAsia" w:eastAsia="宋体"/>
          <w:lang w:eastAsia="zh-CN"/>
        </w:rPr>
        <w:t>》</w:t>
      </w:r>
      <w:r>
        <w:t>：</w:t>
      </w:r>
      <w:r>
        <w:rPr>
          <w:rFonts w:hint="eastAsia" w:eastAsia="宋体"/>
          <w:lang w:eastAsia="zh-CN"/>
        </w:rPr>
        <w:t>“</w:t>
      </w:r>
      <w:r>
        <w:t>羊泠毛而毳。</w:t>
      </w:r>
      <w:r>
        <w:rPr>
          <w:rFonts w:hint="eastAsia" w:eastAsia="宋体"/>
          <w:lang w:eastAsia="zh-CN"/>
        </w:rPr>
        <w:t>”</w:t>
      </w:r>
      <w:r>
        <w:t>注：</w:t>
      </w:r>
      <w:r>
        <w:rPr>
          <w:rFonts w:hint="eastAsia" w:eastAsia="宋体"/>
          <w:lang w:eastAsia="zh-CN"/>
        </w:rPr>
        <w:t>“</w:t>
      </w:r>
      <w:r>
        <w:t>泠毛，毛長總結也。</w:t>
      </w:r>
      <w:r>
        <w:rPr>
          <w:rFonts w:hint="eastAsia" w:eastAsia="宋体"/>
          <w:lang w:eastAsia="zh-CN"/>
        </w:rPr>
        <w:t>”</w:t>
      </w:r>
    </w:p>
    <w:p w14:paraId="4EBF7506">
      <w:r>
        <w:rPr>
          <w:rFonts w:hint="eastAsia" w:eastAsia="宋体"/>
          <w:lang w:eastAsia="zh-CN"/>
        </w:rPr>
        <w:t>《</w:t>
      </w:r>
      <w:r>
        <w:t>禮記。内則</w:t>
      </w:r>
      <w:r>
        <w:rPr>
          <w:rFonts w:hint="eastAsia" w:eastAsia="宋体"/>
          <w:lang w:eastAsia="zh-CN"/>
        </w:rPr>
        <w:t>》</w:t>
      </w:r>
      <w:r>
        <w:t>亦作</w:t>
      </w:r>
      <w:r>
        <w:rPr>
          <w:rFonts w:hint="eastAsia" w:eastAsia="宋体"/>
          <w:lang w:eastAsia="zh-CN"/>
        </w:rPr>
        <w:t>“</w:t>
      </w:r>
      <w:r>
        <w:t>泠</w:t>
      </w:r>
      <w:r>
        <w:rPr>
          <w:rFonts w:hint="eastAsia" w:eastAsia="宋体"/>
          <w:lang w:eastAsia="zh-CN"/>
        </w:rPr>
        <w:t>”</w:t>
      </w:r>
      <w:r>
        <w:t>。竝與</w:t>
      </w:r>
      <w:r>
        <w:rPr>
          <w:rFonts w:hint="eastAsia" w:eastAsia="宋体"/>
          <w:lang w:eastAsia="zh-CN"/>
        </w:rPr>
        <w:t>“</w:t>
      </w:r>
      <w:r>
        <w:t>瓴</w:t>
      </w:r>
      <w:r>
        <w:rPr>
          <w:rFonts w:hint="eastAsia" w:eastAsia="宋体"/>
          <w:lang w:eastAsia="zh-CN"/>
        </w:rPr>
        <w:t>”</w:t>
      </w:r>
      <w:r>
        <w:t>同。</w:t>
      </w:r>
    </w:p>
    <w:p w14:paraId="48C3ED7B">
      <w:r>
        <w:t>苹</w:t>
      </w:r>
    </w:p>
    <w:p w14:paraId="08B52164">
      <w:r>
        <w:rPr>
          <w:rFonts w:hint="eastAsia" w:eastAsia="宋体"/>
          <w:lang w:eastAsia="zh-CN"/>
        </w:rPr>
        <w:t>《</w:t>
      </w:r>
      <w:r>
        <w:t>釋名</w:t>
      </w:r>
      <w:r>
        <w:rPr>
          <w:rFonts w:hint="eastAsia" w:eastAsia="宋体"/>
          <w:lang w:eastAsia="zh-CN"/>
        </w:rPr>
        <w:t>》</w:t>
      </w:r>
      <w:r>
        <w:t>：</w:t>
      </w:r>
      <w:r>
        <w:rPr>
          <w:rFonts w:hint="eastAsia" w:eastAsia="宋体"/>
          <w:lang w:eastAsia="zh-CN"/>
        </w:rPr>
        <w:t>“</w:t>
      </w:r>
      <w:r>
        <w:t>軿車，軿，屏也，四面屏蔽也。</w:t>
      </w:r>
      <w:r>
        <w:rPr>
          <w:rFonts w:hint="eastAsia" w:eastAsia="宋体"/>
          <w:lang w:eastAsia="zh-CN"/>
        </w:rPr>
        <w:t>”《</w:t>
      </w:r>
      <w:r>
        <w:t>周禮</w:t>
      </w:r>
      <w:r>
        <w:rPr>
          <w:rFonts w:hint="eastAsia" w:eastAsia="宋体"/>
          <w:lang w:eastAsia="zh-CN"/>
        </w:rPr>
        <w:t>•</w:t>
      </w:r>
      <w:r>
        <w:t>車㒒</w:t>
      </w:r>
      <w:r>
        <w:rPr>
          <w:rFonts w:hint="eastAsia" w:eastAsia="宋体"/>
          <w:lang w:eastAsia="zh-CN"/>
        </w:rPr>
        <w:t>》</w:t>
      </w:r>
      <w:r>
        <w:t>：</w:t>
      </w:r>
      <w:r>
        <w:rPr>
          <w:rFonts w:hint="eastAsia" w:eastAsia="宋体"/>
          <w:lang w:eastAsia="zh-CN"/>
        </w:rPr>
        <w:t>“</w:t>
      </w:r>
      <w:r>
        <w:t>苹車之萃。</w:t>
      </w:r>
      <w:r>
        <w:rPr>
          <w:rFonts w:hint="eastAsia" w:eastAsia="宋体"/>
          <w:lang w:eastAsia="zh-CN"/>
        </w:rPr>
        <w:t>”</w:t>
      </w:r>
      <w:r>
        <w:t>注：</w:t>
      </w:r>
      <w:r>
        <w:rPr>
          <w:rFonts w:hint="eastAsia" w:eastAsia="宋体"/>
          <w:lang w:eastAsia="zh-CN"/>
        </w:rPr>
        <w:t>“</w:t>
      </w:r>
      <w:r>
        <w:t>苹猶屏</w:t>
      </w:r>
    </w:p>
    <w:p w14:paraId="078B7115">
      <w:r>
        <w:t>也，所用對敵自蔽隱之車也。</w:t>
      </w:r>
      <w:r>
        <w:rPr>
          <w:rFonts w:hint="eastAsia" w:eastAsia="宋体"/>
          <w:lang w:eastAsia="zh-CN"/>
        </w:rPr>
        <w:t>”</w:t>
      </w:r>
      <w:r>
        <w:t>杜子春云：</w:t>
      </w:r>
      <w:r>
        <w:rPr>
          <w:rFonts w:hint="eastAsia" w:eastAsia="宋体"/>
          <w:lang w:eastAsia="zh-CN"/>
        </w:rPr>
        <w:t>“</w:t>
      </w:r>
      <w:r>
        <w:t>苹車當爲軿車。</w:t>
      </w:r>
      <w:r>
        <w:rPr>
          <w:rFonts w:hint="eastAsia" w:eastAsia="宋体"/>
          <w:lang w:eastAsia="zh-CN"/>
        </w:rPr>
        <w:t>”</w:t>
      </w:r>
      <w:r>
        <w:t>與</w:t>
      </w:r>
      <w:r>
        <w:rPr>
          <w:rFonts w:hint="eastAsia" w:eastAsia="宋体"/>
          <w:lang w:eastAsia="zh-CN"/>
        </w:rPr>
        <w:t>“</w:t>
      </w:r>
      <w:r>
        <w:t>軿</w:t>
      </w:r>
      <w:r>
        <w:rPr>
          <w:rFonts w:hint="eastAsia" w:eastAsia="宋体"/>
          <w:lang w:eastAsia="zh-CN"/>
        </w:rPr>
        <w:t>”</w:t>
      </w:r>
      <w:r>
        <w:t>同</w:t>
      </w:r>
    </w:p>
    <w:p w14:paraId="684BF4B6">
      <w:r>
        <w:t>蓱</w:t>
      </w:r>
    </w:p>
    <w:p w14:paraId="087B19CF">
      <w:r>
        <w:rPr>
          <w:rFonts w:hint="eastAsia" w:eastAsia="宋体"/>
          <w:lang w:eastAsia="zh-CN"/>
        </w:rPr>
        <w:t>《</w:t>
      </w:r>
      <w:r>
        <w:t>説文</w:t>
      </w:r>
      <w:r>
        <w:rPr>
          <w:rFonts w:hint="eastAsia" w:eastAsia="宋体"/>
          <w:lang w:eastAsia="zh-CN"/>
        </w:rPr>
        <w:t>》</w:t>
      </w:r>
      <w:r>
        <w:t>：</w:t>
      </w:r>
      <w:r>
        <w:rPr>
          <w:rFonts w:hint="eastAsia" w:eastAsia="宋体"/>
          <w:lang w:eastAsia="zh-CN"/>
        </w:rPr>
        <w:t>“</w:t>
      </w:r>
      <w:r>
        <w:t>萍，苹也，水艸也。</w:t>
      </w:r>
      <w:r>
        <w:rPr>
          <w:rFonts w:hint="eastAsia" w:eastAsia="宋体"/>
          <w:lang w:eastAsia="zh-CN"/>
        </w:rPr>
        <w:t>”《</w:t>
      </w:r>
      <w:r>
        <w:t>爾雅。釋草</w:t>
      </w:r>
      <w:r>
        <w:rPr>
          <w:rFonts w:hint="eastAsia" w:eastAsia="宋体"/>
          <w:lang w:eastAsia="zh-CN"/>
        </w:rPr>
        <w:t>》</w:t>
      </w:r>
      <w:r>
        <w:t>：</w:t>
      </w:r>
      <w:r>
        <w:rPr>
          <w:rFonts w:hint="eastAsia" w:eastAsia="宋体"/>
          <w:lang w:eastAsia="zh-CN"/>
        </w:rPr>
        <w:t>“</w:t>
      </w:r>
      <w:r>
        <w:t>苹，蓱。</w:t>
      </w:r>
      <w:r>
        <w:rPr>
          <w:rFonts w:hint="eastAsia" w:eastAsia="宋体"/>
          <w:lang w:eastAsia="zh-CN"/>
        </w:rPr>
        <w:t>”</w:t>
      </w:r>
      <w:r>
        <w:t>釋文：</w:t>
      </w:r>
      <w:r>
        <w:rPr>
          <w:rFonts w:hint="eastAsia" w:eastAsia="宋体"/>
          <w:lang w:eastAsia="zh-CN"/>
        </w:rPr>
        <w:t>“</w:t>
      </w:r>
      <w:r>
        <w:t>蓱音瓶</w:t>
      </w:r>
      <w:r>
        <w:rPr>
          <w:rFonts w:hint="eastAsia" w:eastAsia="宋体"/>
          <w:lang w:eastAsia="zh-CN"/>
        </w:rPr>
        <w:t>”</w:t>
      </w:r>
      <w:r>
        <w:t>。與</w:t>
      </w:r>
    </w:p>
    <w:p w14:paraId="14958EBE">
      <w:r>
        <w:rPr>
          <w:rFonts w:hint="eastAsia" w:eastAsia="宋体"/>
          <w:lang w:eastAsia="zh-CN"/>
        </w:rPr>
        <w:t>“</w:t>
      </w:r>
      <w:r>
        <w:t>萍</w:t>
      </w:r>
      <w:r>
        <w:rPr>
          <w:rFonts w:hint="eastAsia" w:eastAsia="宋体"/>
          <w:lang w:eastAsia="zh-CN"/>
        </w:rPr>
        <w:t>”</w:t>
      </w:r>
      <w:r>
        <w:t>同。</w:t>
      </w:r>
    </w:p>
    <w:p w14:paraId="444A93E9">
      <w:r>
        <w:t>熒</w:t>
      </w:r>
    </w:p>
    <w:p w14:paraId="6AA61A41">
      <w:r>
        <w:rPr>
          <w:rFonts w:hint="eastAsia" w:eastAsia="宋体"/>
          <w:lang w:eastAsia="zh-CN"/>
        </w:rPr>
        <w:t>《</w:t>
      </w:r>
      <w:r>
        <w:t>玉篇</w:t>
      </w:r>
      <w:r>
        <w:rPr>
          <w:rFonts w:hint="eastAsia" w:eastAsia="宋体"/>
          <w:lang w:eastAsia="zh-CN"/>
        </w:rPr>
        <w:t>》</w:t>
      </w:r>
      <w:r>
        <w:t>：</w:t>
      </w:r>
      <w:r>
        <w:rPr>
          <w:rFonts w:hint="eastAsia" w:eastAsia="宋体"/>
          <w:lang w:eastAsia="zh-CN"/>
        </w:rPr>
        <w:t>“</w:t>
      </w:r>
      <w:r>
        <w:t>螢，夜飛腹下有灮，腐草所化。</w:t>
      </w:r>
      <w:r>
        <w:rPr>
          <w:rFonts w:hint="eastAsia" w:eastAsia="宋体"/>
          <w:lang w:eastAsia="zh-CN"/>
        </w:rPr>
        <w:t>”《</w:t>
      </w:r>
      <w:r>
        <w:t>禮記。月令</w:t>
      </w:r>
      <w:r>
        <w:rPr>
          <w:rFonts w:hint="eastAsia" w:eastAsia="宋体"/>
          <w:lang w:eastAsia="zh-CN"/>
        </w:rPr>
        <w:t>》</w:t>
      </w:r>
      <w:r>
        <w:t>：</w:t>
      </w:r>
      <w:r>
        <w:rPr>
          <w:rFonts w:hint="eastAsia" w:eastAsia="宋体"/>
          <w:lang w:eastAsia="zh-CN"/>
        </w:rPr>
        <w:t>“</w:t>
      </w:r>
      <w:r>
        <w:t>腐草爲螢。</w:t>
      </w:r>
      <w:r>
        <w:rPr>
          <w:rFonts w:hint="eastAsia" w:eastAsia="宋体"/>
          <w:lang w:eastAsia="zh-CN"/>
        </w:rPr>
        <w:t>”</w:t>
      </w:r>
      <w:r>
        <w:t>釋文：</w:t>
      </w:r>
      <w:r>
        <w:rPr>
          <w:rFonts w:hint="eastAsia" w:eastAsia="宋体"/>
          <w:lang w:eastAsia="zh-CN"/>
        </w:rPr>
        <w:t>“</w:t>
      </w:r>
      <w:r>
        <w:t>螢</w:t>
      </w:r>
    </w:p>
    <w:p w14:paraId="7362D4F9">
      <w:r>
        <w:t>本又作熒。</w:t>
      </w:r>
      <w:r>
        <w:rPr>
          <w:rFonts w:hint="eastAsia" w:eastAsia="宋体"/>
          <w:lang w:eastAsia="zh-CN"/>
        </w:rPr>
        <w:t>”《</w:t>
      </w:r>
      <w:r>
        <w:t>爾雅。釋蟲</w:t>
      </w:r>
      <w:r>
        <w:rPr>
          <w:rFonts w:hint="eastAsia" w:eastAsia="宋体"/>
          <w:lang w:eastAsia="zh-CN"/>
        </w:rPr>
        <w:t>》</w:t>
      </w:r>
      <w:r>
        <w:t>：</w:t>
      </w:r>
      <w:r>
        <w:rPr>
          <w:rFonts w:hint="eastAsia" w:eastAsia="宋体"/>
          <w:lang w:eastAsia="zh-CN"/>
        </w:rPr>
        <w:t>“</w:t>
      </w:r>
      <w:r>
        <w:t>熒火即炤。</w:t>
      </w:r>
      <w:r>
        <w:rPr>
          <w:rFonts w:hint="eastAsia" w:eastAsia="宋体"/>
          <w:lang w:eastAsia="zh-CN"/>
        </w:rPr>
        <w:t>”</w:t>
      </w:r>
      <w:r>
        <w:t>竝與</w:t>
      </w:r>
      <w:r>
        <w:rPr>
          <w:rFonts w:hint="eastAsia" w:eastAsia="宋体"/>
          <w:lang w:eastAsia="zh-CN"/>
        </w:rPr>
        <w:t>“</w:t>
      </w:r>
      <w:r>
        <w:t>螢</w:t>
      </w:r>
      <w:r>
        <w:rPr>
          <w:rFonts w:hint="eastAsia" w:eastAsia="宋体"/>
          <w:lang w:eastAsia="zh-CN"/>
        </w:rPr>
        <w:t>”</w:t>
      </w:r>
      <w:r>
        <w:t>同</w:t>
      </w:r>
    </w:p>
    <w:p w14:paraId="177BB24A">
      <w:r>
        <w:t>【第390页】</w:t>
      </w:r>
    </w:p>
    <w:p w14:paraId="474D78B2">
      <w:r>
        <w:t>蒸</w:t>
      </w:r>
    </w:p>
    <w:p w14:paraId="4A222565">
      <w:r>
        <w:rPr>
          <w:rFonts w:hint="eastAsia" w:eastAsia="宋体"/>
          <w:lang w:eastAsia="zh-CN"/>
        </w:rPr>
        <w:t>《</w:t>
      </w:r>
      <w:r>
        <w:t>爾雅</w:t>
      </w:r>
      <w:r>
        <w:rPr>
          <w:rFonts w:hint="eastAsia" w:eastAsia="宋体"/>
          <w:lang w:eastAsia="zh-CN"/>
        </w:rPr>
        <w:t>•</w:t>
      </w:r>
      <w:r>
        <w:t>釋詁</w:t>
      </w:r>
      <w:r>
        <w:rPr>
          <w:rFonts w:hint="eastAsia" w:eastAsia="宋体"/>
          <w:lang w:eastAsia="zh-CN"/>
        </w:rPr>
        <w:t>》</w:t>
      </w:r>
      <w:r>
        <w:t>：</w:t>
      </w:r>
      <w:r>
        <w:rPr>
          <w:rFonts w:hint="eastAsia" w:eastAsia="宋体"/>
          <w:lang w:eastAsia="zh-CN"/>
        </w:rPr>
        <w:t>“</w:t>
      </w:r>
      <w:r>
        <w:t>烝，衆也。</w:t>
      </w:r>
      <w:r>
        <w:rPr>
          <w:rFonts w:hint="eastAsia" w:eastAsia="宋体"/>
          <w:lang w:eastAsia="zh-CN"/>
        </w:rPr>
        <w:t>”《</w:t>
      </w:r>
      <w:r>
        <w:t>孟子</w:t>
      </w:r>
      <w:r>
        <w:rPr>
          <w:rFonts w:hint="eastAsia" w:eastAsia="宋体"/>
          <w:lang w:eastAsia="zh-CN"/>
        </w:rPr>
        <w:t>》</w:t>
      </w:r>
      <w:r>
        <w:t>引</w:t>
      </w:r>
      <w:r>
        <w:rPr>
          <w:rFonts w:hint="eastAsia" w:eastAsia="宋体"/>
          <w:lang w:eastAsia="zh-CN"/>
        </w:rPr>
        <w:t>《</w:t>
      </w:r>
      <w:r>
        <w:t>詩</w:t>
      </w:r>
      <w:r>
        <w:rPr>
          <w:rFonts w:hint="eastAsia" w:eastAsia="宋体"/>
          <w:lang w:eastAsia="zh-CN"/>
        </w:rPr>
        <w:t>》</w:t>
      </w:r>
      <w:r>
        <w:t>：</w:t>
      </w:r>
      <w:r>
        <w:rPr>
          <w:rFonts w:hint="eastAsia" w:eastAsia="宋体"/>
          <w:lang w:eastAsia="zh-CN"/>
        </w:rPr>
        <w:t>“</w:t>
      </w:r>
      <w:r>
        <w:t>天生蒸民。</w:t>
      </w:r>
      <w:r>
        <w:rPr>
          <w:rFonts w:hint="eastAsia" w:eastAsia="宋体"/>
          <w:lang w:eastAsia="zh-CN"/>
        </w:rPr>
        <w:t>”</w:t>
      </w:r>
      <w:r>
        <w:t>與</w:t>
      </w:r>
      <w:r>
        <w:rPr>
          <w:rFonts w:hint="eastAsia" w:eastAsia="宋体"/>
          <w:lang w:eastAsia="zh-CN"/>
        </w:rPr>
        <w:t>“</w:t>
      </w:r>
      <w:r>
        <w:t>烝</w:t>
      </w:r>
      <w:r>
        <w:rPr>
          <w:rFonts w:hint="eastAsia" w:eastAsia="宋体"/>
          <w:lang w:eastAsia="zh-CN"/>
        </w:rPr>
        <w:t>”</w:t>
      </w:r>
      <w:r>
        <w:t>同</w:t>
      </w:r>
    </w:p>
    <w:p w14:paraId="15C0BC43">
      <w:r>
        <w:t>承</w:t>
      </w:r>
    </w:p>
    <w:p w14:paraId="0E3602D0">
      <w:r>
        <w:rPr>
          <w:rFonts w:hint="eastAsia" w:eastAsia="宋体"/>
          <w:lang w:eastAsia="zh-CN"/>
        </w:rPr>
        <w:t>《</w:t>
      </w:r>
      <w:r>
        <w:t>廣韻</w:t>
      </w:r>
      <w:r>
        <w:rPr>
          <w:rFonts w:hint="eastAsia" w:eastAsia="宋体"/>
          <w:lang w:eastAsia="zh-CN"/>
        </w:rPr>
        <w:t>》</w:t>
      </w:r>
      <w:r>
        <w:t>：</w:t>
      </w:r>
      <w:r>
        <w:rPr>
          <w:rFonts w:hint="eastAsia" w:eastAsia="宋体"/>
          <w:lang w:eastAsia="zh-CN"/>
        </w:rPr>
        <w:t>“</w:t>
      </w:r>
      <w:r>
        <w:t>烝，佐也。</w:t>
      </w:r>
      <w:r>
        <w:rPr>
          <w:rFonts w:hint="eastAsia" w:eastAsia="宋体"/>
          <w:lang w:eastAsia="zh-CN"/>
        </w:rPr>
        <w:t>”《</w:t>
      </w:r>
      <w:r>
        <w:t>左傳</w:t>
      </w:r>
      <w:r>
        <w:rPr>
          <w:rFonts w:hint="eastAsia" w:eastAsia="宋体"/>
          <w:lang w:eastAsia="zh-CN"/>
        </w:rPr>
        <w:t>•</w:t>
      </w:r>
      <w:r>
        <w:t>哀十八年</w:t>
      </w:r>
      <w:r>
        <w:rPr>
          <w:rFonts w:hint="eastAsia" w:eastAsia="宋体"/>
          <w:lang w:eastAsia="zh-CN"/>
        </w:rPr>
        <w:t>》</w:t>
      </w:r>
      <w:r>
        <w:t>：</w:t>
      </w:r>
      <w:r>
        <w:rPr>
          <w:rFonts w:hint="eastAsia" w:eastAsia="宋体"/>
          <w:lang w:eastAsia="zh-CN"/>
        </w:rPr>
        <w:t>“</w:t>
      </w:r>
      <w:r>
        <w:t>請承。</w:t>
      </w:r>
      <w:r>
        <w:rPr>
          <w:rFonts w:hint="eastAsia" w:eastAsia="宋体"/>
          <w:lang w:eastAsia="zh-CN"/>
        </w:rPr>
        <w:t>”</w:t>
      </w:r>
      <w:r>
        <w:t>集解：</w:t>
      </w:r>
      <w:r>
        <w:rPr>
          <w:rFonts w:hint="eastAsia" w:eastAsia="宋体"/>
          <w:lang w:eastAsia="zh-CN"/>
        </w:rPr>
        <w:t>“</w:t>
      </w:r>
      <w:r>
        <w:t>承，佐。</w:t>
      </w:r>
      <w:r>
        <w:rPr>
          <w:rFonts w:hint="eastAsia" w:eastAsia="宋体"/>
          <w:lang w:eastAsia="zh-CN"/>
        </w:rPr>
        <w:t>”</w:t>
      </w:r>
      <w:r>
        <w:t>與</w:t>
      </w:r>
      <w:r>
        <w:rPr>
          <w:rFonts w:hint="eastAsia" w:eastAsia="宋体"/>
          <w:lang w:eastAsia="zh-CN"/>
        </w:rPr>
        <w:t>“</w:t>
      </w:r>
      <w:r>
        <w:t>丞</w:t>
      </w:r>
      <w:r>
        <w:rPr>
          <w:rFonts w:hint="eastAsia" w:eastAsia="宋体"/>
          <w:lang w:eastAsia="zh-CN"/>
        </w:rPr>
        <w:t>”</w:t>
      </w:r>
      <w:r>
        <w:t>同</w:t>
      </w:r>
    </w:p>
    <w:p w14:paraId="797D9BD7">
      <w:r>
        <w:t>徵</w:t>
      </w:r>
    </w:p>
    <w:p w14:paraId="157A3D51">
      <w:r>
        <w:rPr>
          <w:rFonts w:hint="eastAsia" w:eastAsia="宋体"/>
          <w:lang w:eastAsia="zh-CN"/>
        </w:rPr>
        <w:t>《</w:t>
      </w:r>
      <w:r>
        <w:t>玉篇</w:t>
      </w:r>
      <w:r>
        <w:rPr>
          <w:rFonts w:hint="eastAsia" w:eastAsia="宋体"/>
          <w:lang w:eastAsia="zh-CN"/>
        </w:rPr>
        <w:t>》</w:t>
      </w:r>
      <w:r>
        <w:t>：</w:t>
      </w:r>
      <w:r>
        <w:rPr>
          <w:rFonts w:hint="eastAsia" w:eastAsia="宋体"/>
          <w:lang w:eastAsia="zh-CN"/>
        </w:rPr>
        <w:t>“</w:t>
      </w:r>
      <w:r>
        <w:t>懲，止也。</w:t>
      </w:r>
      <w:r>
        <w:rPr>
          <w:rFonts w:hint="eastAsia" w:eastAsia="宋体"/>
          <w:lang w:eastAsia="zh-CN"/>
        </w:rPr>
        <w:t>”《</w:t>
      </w:r>
      <w:r>
        <w:t>易。損。象傳</w:t>
      </w:r>
      <w:r>
        <w:rPr>
          <w:rFonts w:hint="eastAsia" w:eastAsia="宋体"/>
          <w:lang w:eastAsia="zh-CN"/>
        </w:rPr>
        <w:t>》“</w:t>
      </w:r>
      <w:r>
        <w:t>君子以懲忿窒欲</w:t>
      </w:r>
      <w:r>
        <w:rPr>
          <w:rFonts w:hint="eastAsia" w:eastAsia="宋体"/>
          <w:lang w:eastAsia="zh-CN"/>
        </w:rPr>
        <w:t>”</w:t>
      </w:r>
      <w:r>
        <w:t>，釋文作</w:t>
      </w:r>
      <w:r>
        <w:rPr>
          <w:rFonts w:hint="eastAsia" w:eastAsia="宋体"/>
          <w:lang w:eastAsia="zh-CN"/>
        </w:rPr>
        <w:t>“</w:t>
      </w:r>
      <w:r>
        <w:t>徵</w:t>
      </w:r>
      <w:r>
        <w:rPr>
          <w:rFonts w:hint="eastAsia" w:eastAsia="宋体"/>
          <w:lang w:eastAsia="zh-CN"/>
        </w:rPr>
        <w:t>”</w:t>
      </w:r>
      <w:r>
        <w:t>。與</w:t>
      </w:r>
      <w:r>
        <w:rPr>
          <w:rFonts w:hint="eastAsia" w:eastAsia="宋体"/>
          <w:lang w:eastAsia="zh-CN"/>
        </w:rPr>
        <w:t>“</w:t>
      </w:r>
      <w:r>
        <w:t>懲</w:t>
      </w:r>
      <w:r>
        <w:rPr>
          <w:rFonts w:hint="eastAsia" w:eastAsia="宋体"/>
          <w:lang w:eastAsia="zh-CN"/>
        </w:rPr>
        <w:t>”</w:t>
      </w:r>
      <w:r>
        <w:t>同</w:t>
      </w:r>
    </w:p>
    <w:p w14:paraId="5D32A7A5">
      <w:r>
        <w:t>陵</w:t>
      </w:r>
    </w:p>
    <w:p w14:paraId="3BB03171">
      <w:r>
        <w:rPr>
          <w:rFonts w:hint="eastAsia" w:eastAsia="宋体"/>
          <w:lang w:eastAsia="zh-CN"/>
        </w:rPr>
        <w:t>《</w:t>
      </w:r>
      <w:r>
        <w:t>説文</w:t>
      </w:r>
      <w:r>
        <w:rPr>
          <w:rFonts w:hint="eastAsia" w:eastAsia="宋体"/>
          <w:lang w:eastAsia="zh-CN"/>
        </w:rPr>
        <w:t>》</w:t>
      </w:r>
      <w:r>
        <w:t>：</w:t>
      </w:r>
      <w:r>
        <w:rPr>
          <w:rFonts w:hint="eastAsia" w:eastAsia="宋体"/>
          <w:lang w:eastAsia="zh-CN"/>
        </w:rPr>
        <w:t>“</w:t>
      </w:r>
      <w:r>
        <w:t>夌，越也。</w:t>
      </w:r>
      <w:r>
        <w:rPr>
          <w:rFonts w:hint="eastAsia" w:eastAsia="宋体"/>
          <w:lang w:eastAsia="zh-CN"/>
        </w:rPr>
        <w:t>”《</w:t>
      </w:r>
      <w:r>
        <w:t>禮記。學記</w:t>
      </w:r>
      <w:r>
        <w:rPr>
          <w:rFonts w:hint="eastAsia" w:eastAsia="宋体"/>
          <w:lang w:eastAsia="zh-CN"/>
        </w:rPr>
        <w:t>》</w:t>
      </w:r>
      <w:r>
        <w:t>：</w:t>
      </w:r>
      <w:r>
        <w:rPr>
          <w:rFonts w:hint="eastAsia" w:eastAsia="宋体"/>
          <w:lang w:eastAsia="zh-CN"/>
        </w:rPr>
        <w:t>“</w:t>
      </w:r>
      <w:r>
        <w:t>不陵節而施之謂孙。</w:t>
      </w:r>
      <w:r>
        <w:rPr>
          <w:rFonts w:hint="eastAsia" w:eastAsia="宋体"/>
          <w:lang w:eastAsia="zh-CN"/>
        </w:rPr>
        <w:t>”</w:t>
      </w:r>
      <w:r>
        <w:t>正義：</w:t>
      </w:r>
      <w:r>
        <w:rPr>
          <w:rFonts w:hint="eastAsia" w:eastAsia="宋体"/>
          <w:lang w:eastAsia="zh-CN"/>
        </w:rPr>
        <w:t>“</w:t>
      </w:r>
      <w:r>
        <w:t>陵猶越也。</w:t>
      </w:r>
      <w:r>
        <w:rPr>
          <w:rFonts w:hint="eastAsia" w:eastAsia="宋体"/>
          <w:lang w:eastAsia="zh-CN"/>
        </w:rPr>
        <w:t>”《</w:t>
      </w:r>
      <w:r>
        <w:t>樂</w:t>
      </w:r>
    </w:p>
    <w:p w14:paraId="5F9F9032">
      <w:r>
        <w:t>記</w:t>
      </w:r>
      <w:r>
        <w:rPr>
          <w:rFonts w:hint="eastAsia" w:eastAsia="宋体"/>
          <w:lang w:eastAsia="zh-CN"/>
        </w:rPr>
        <w:t>》</w:t>
      </w:r>
      <w:r>
        <w:t>：</w:t>
      </w:r>
      <w:r>
        <w:rPr>
          <w:rFonts w:hint="eastAsia" w:eastAsia="宋体"/>
          <w:lang w:eastAsia="zh-CN"/>
        </w:rPr>
        <w:t>“</w:t>
      </w:r>
      <w:r>
        <w:t>迭相陵。</w:t>
      </w:r>
      <w:r>
        <w:rPr>
          <w:rFonts w:hint="eastAsia" w:eastAsia="宋体"/>
          <w:lang w:eastAsia="zh-CN"/>
        </w:rPr>
        <w:t>”</w:t>
      </w:r>
      <w:r>
        <w:t>正義：</w:t>
      </w:r>
      <w:r>
        <w:rPr>
          <w:rFonts w:hint="eastAsia" w:eastAsia="宋体"/>
          <w:lang w:eastAsia="zh-CN"/>
        </w:rPr>
        <w:t>“</w:t>
      </w:r>
      <w:r>
        <w:t>陵，越也。</w:t>
      </w:r>
      <w:r>
        <w:rPr>
          <w:rFonts w:hint="eastAsia" w:eastAsia="宋体"/>
          <w:lang w:eastAsia="zh-CN"/>
        </w:rPr>
        <w:t>”</w:t>
      </w:r>
      <w:r>
        <w:t>竝與</w:t>
      </w:r>
      <w:r>
        <w:rPr>
          <w:rFonts w:hint="eastAsia" w:eastAsia="宋体"/>
          <w:lang w:eastAsia="zh-CN"/>
        </w:rPr>
        <w:t>“</w:t>
      </w:r>
      <w:r>
        <w:t>夌</w:t>
      </w:r>
      <w:r>
        <w:rPr>
          <w:rFonts w:hint="eastAsia" w:eastAsia="宋体"/>
          <w:lang w:eastAsia="zh-CN"/>
        </w:rPr>
        <w:t>”</w:t>
      </w:r>
      <w:r>
        <w:t>同</w:t>
      </w:r>
    </w:p>
    <w:p w14:paraId="6BF485B4">
      <w:r>
        <w:t>馮</w:t>
      </w:r>
    </w:p>
    <w:p w14:paraId="1F15E674">
      <w:r>
        <w:rPr>
          <w:rFonts w:hint="eastAsia" w:eastAsia="宋体"/>
          <w:lang w:eastAsia="zh-CN"/>
        </w:rPr>
        <w:t>《</w:t>
      </w:r>
      <w:r>
        <w:t>玉篇</w:t>
      </w:r>
      <w:r>
        <w:rPr>
          <w:rFonts w:hint="eastAsia" w:eastAsia="宋体"/>
          <w:lang w:eastAsia="zh-CN"/>
        </w:rPr>
        <w:t>》</w:t>
      </w:r>
      <w:r>
        <w:t>：</w:t>
      </w:r>
    </w:p>
    <w:p w14:paraId="4319B573">
      <w:pPr>
        <w:rPr>
          <w:rFonts w:hint="eastAsia" w:eastAsia="宋体"/>
          <w:lang w:eastAsia="zh-CN"/>
        </w:rPr>
      </w:pPr>
      <w:r>
        <w:rPr>
          <w:rFonts w:hint="eastAsia" w:eastAsia="宋体"/>
          <w:lang w:eastAsia="zh-CN"/>
        </w:rPr>
        <w:t>“</w:t>
      </w:r>
      <w:r>
        <w:t>憑，託也。</w:t>
      </w:r>
      <w:r>
        <w:rPr>
          <w:rFonts w:hint="eastAsia" w:eastAsia="宋体"/>
          <w:lang w:eastAsia="zh-CN"/>
        </w:rPr>
        <w:t>”《</w:t>
      </w:r>
      <w:r>
        <w:t>詩。卷阿</w:t>
      </w:r>
      <w:r>
        <w:rPr>
          <w:rFonts w:hint="eastAsia" w:eastAsia="宋体"/>
          <w:lang w:eastAsia="zh-CN"/>
        </w:rPr>
        <w:t>》</w:t>
      </w:r>
      <w:r>
        <w:t>五章：</w:t>
      </w:r>
      <w:r>
        <w:rPr>
          <w:rFonts w:hint="eastAsia" w:eastAsia="宋体"/>
          <w:lang w:eastAsia="zh-CN"/>
        </w:rPr>
        <w:t>“</w:t>
      </w:r>
      <w:r>
        <w:t>有馮有翼。</w:t>
      </w:r>
      <w:r>
        <w:rPr>
          <w:rFonts w:hint="eastAsia" w:eastAsia="宋体"/>
          <w:lang w:eastAsia="zh-CN"/>
        </w:rPr>
        <w:t>”</w:t>
      </w:r>
      <w:r>
        <w:t>傳：</w:t>
      </w:r>
      <w:r>
        <w:rPr>
          <w:rFonts w:hint="eastAsia" w:eastAsia="宋体"/>
          <w:lang w:eastAsia="zh-CN"/>
        </w:rPr>
        <w:t>“</w:t>
      </w:r>
      <w:r>
        <w:t>道可馮依，以爲輔翼也。</w:t>
      </w:r>
      <w:r>
        <w:rPr>
          <w:rFonts w:hint="eastAsia" w:eastAsia="宋体"/>
          <w:lang w:eastAsia="zh-CN"/>
        </w:rPr>
        <w:t>”</w:t>
      </w:r>
    </w:p>
    <w:p w14:paraId="0D1AAA29">
      <w:r>
        <w:t>【第391页】</w:t>
      </w:r>
    </w:p>
    <w:p w14:paraId="52A9D72F">
      <w:r>
        <w:t>與</w:t>
      </w:r>
      <w:r>
        <w:rPr>
          <w:rFonts w:hint="eastAsia" w:eastAsia="宋体"/>
          <w:lang w:eastAsia="zh-CN"/>
        </w:rPr>
        <w:t>“</w:t>
      </w:r>
      <w:r>
        <w:t>憑</w:t>
      </w:r>
      <w:r>
        <w:rPr>
          <w:rFonts w:hint="eastAsia" w:eastAsia="宋体"/>
          <w:lang w:eastAsia="zh-CN"/>
        </w:rPr>
        <w:t>”</w:t>
      </w:r>
      <w:r>
        <w:t>同。凡經文</w:t>
      </w:r>
      <w:r>
        <w:rPr>
          <w:rFonts w:hint="eastAsia" w:eastAsia="宋体"/>
          <w:lang w:eastAsia="zh-CN"/>
        </w:rPr>
        <w:t>“</w:t>
      </w:r>
      <w:r>
        <w:t>憑</w:t>
      </w:r>
      <w:r>
        <w:rPr>
          <w:rFonts w:hint="eastAsia" w:eastAsia="宋体"/>
          <w:lang w:eastAsia="zh-CN"/>
        </w:rPr>
        <w:t>”</w:t>
      </w:r>
      <w:r>
        <w:t>字多作</w:t>
      </w:r>
      <w:r>
        <w:rPr>
          <w:rFonts w:hint="eastAsia" w:eastAsia="宋体"/>
          <w:lang w:eastAsia="zh-CN"/>
        </w:rPr>
        <w:t>“</w:t>
      </w:r>
      <w:r>
        <w:t>馮</w:t>
      </w:r>
      <w:r>
        <w:rPr>
          <w:rFonts w:hint="eastAsia" w:eastAsia="宋体"/>
          <w:lang w:eastAsia="zh-CN"/>
        </w:rPr>
        <w:t>”</w:t>
      </w:r>
      <w:r>
        <w:t>。</w:t>
      </w:r>
    </w:p>
    <w:p w14:paraId="7E74D82E">
      <w:r>
        <w:t>馮</w:t>
      </w:r>
    </w:p>
    <w:p w14:paraId="2682095D">
      <w:r>
        <w:rPr>
          <w:rFonts w:hint="eastAsia" w:eastAsia="宋体"/>
          <w:lang w:eastAsia="zh-CN"/>
        </w:rPr>
        <w:t>《</w:t>
      </w:r>
      <w:r>
        <w:t>説文</w:t>
      </w:r>
      <w:r>
        <w:rPr>
          <w:rFonts w:hint="eastAsia" w:eastAsia="宋体"/>
          <w:lang w:eastAsia="zh-CN"/>
        </w:rPr>
        <w:t>》</w:t>
      </w:r>
      <w:r>
        <w:t>：</w:t>
      </w:r>
      <w:r>
        <w:rPr>
          <w:rFonts w:hint="eastAsia" w:eastAsia="宋体"/>
          <w:lang w:eastAsia="zh-CN"/>
        </w:rPr>
        <w:t>“</w:t>
      </w:r>
      <w:r>
        <w:t>淜，無舟渡河也。</w:t>
      </w:r>
      <w:r>
        <w:rPr>
          <w:rFonts w:hint="eastAsia" w:eastAsia="宋体"/>
          <w:lang w:eastAsia="zh-CN"/>
        </w:rPr>
        <w:t>”《</w:t>
      </w:r>
      <w:r>
        <w:t>易+泰</w:t>
      </w:r>
      <w:r>
        <w:rPr>
          <w:rFonts w:hint="eastAsia" w:eastAsia="宋体"/>
          <w:lang w:eastAsia="zh-CN"/>
        </w:rPr>
        <w:t>•</w:t>
      </w:r>
      <w:r>
        <w:t>九二</w:t>
      </w:r>
      <w:r>
        <w:rPr>
          <w:rFonts w:hint="eastAsia" w:eastAsia="宋体"/>
          <w:lang w:eastAsia="zh-CN"/>
        </w:rPr>
        <w:t>》“</w:t>
      </w:r>
      <w:r>
        <w:t>用馮河</w:t>
      </w:r>
      <w:r>
        <w:rPr>
          <w:rFonts w:hint="eastAsia" w:eastAsia="宋体"/>
          <w:lang w:eastAsia="zh-CN"/>
        </w:rPr>
        <w:t>”</w:t>
      </w:r>
      <w:r>
        <w:t>正義：</w:t>
      </w:r>
      <w:r>
        <w:rPr>
          <w:rFonts w:hint="eastAsia" w:eastAsia="宋体"/>
          <w:lang w:eastAsia="zh-CN"/>
        </w:rPr>
        <w:t>“</w:t>
      </w:r>
      <w:r>
        <w:t>馮河。無舟渡水，馮陵</w:t>
      </w:r>
    </w:p>
    <w:p w14:paraId="4CA79B92">
      <w:r>
        <w:t>于河。</w:t>
      </w:r>
      <w:r>
        <w:rPr>
          <w:rFonts w:hint="eastAsia" w:eastAsia="宋体"/>
          <w:lang w:eastAsia="zh-CN"/>
        </w:rPr>
        <w:t>”《</w:t>
      </w:r>
      <w:r>
        <w:t>詩。小旻</w:t>
      </w:r>
      <w:r>
        <w:rPr>
          <w:rFonts w:hint="eastAsia" w:eastAsia="宋体"/>
          <w:lang w:eastAsia="zh-CN"/>
        </w:rPr>
        <w:t>》</w:t>
      </w:r>
      <w:r>
        <w:t>六章：</w:t>
      </w:r>
      <w:r>
        <w:rPr>
          <w:rFonts w:hint="eastAsia" w:eastAsia="宋体"/>
          <w:lang w:eastAsia="zh-CN"/>
        </w:rPr>
        <w:t>“</w:t>
      </w:r>
      <w:r>
        <w:t>不敢馮河。</w:t>
      </w:r>
      <w:r>
        <w:rPr>
          <w:rFonts w:hint="eastAsia" w:eastAsia="宋体"/>
          <w:lang w:eastAsia="zh-CN"/>
        </w:rPr>
        <w:t>”《</w:t>
      </w:r>
      <w:r>
        <w:t>爾雅。釋訓</w:t>
      </w:r>
      <w:r>
        <w:rPr>
          <w:rFonts w:hint="eastAsia" w:eastAsia="宋体"/>
          <w:lang w:eastAsia="zh-CN"/>
        </w:rPr>
        <w:t>》</w:t>
      </w:r>
      <w:r>
        <w:t>：</w:t>
      </w:r>
      <w:r>
        <w:rPr>
          <w:rFonts w:hint="eastAsia" w:eastAsia="宋体"/>
          <w:lang w:eastAsia="zh-CN"/>
        </w:rPr>
        <w:t>“</w:t>
      </w:r>
      <w:r>
        <w:t>馮河，徒涉也。</w:t>
      </w:r>
      <w:r>
        <w:rPr>
          <w:rFonts w:hint="eastAsia" w:eastAsia="宋体"/>
          <w:lang w:eastAsia="zh-CN"/>
        </w:rPr>
        <w:t>”</w:t>
      </w:r>
      <w:r>
        <w:t>竝與</w:t>
      </w:r>
      <w:r>
        <w:rPr>
          <w:rFonts w:hint="eastAsia" w:eastAsia="宋体"/>
          <w:lang w:eastAsia="zh-CN"/>
        </w:rPr>
        <w:t>“</w:t>
      </w:r>
      <w:r>
        <w:t>淜</w:t>
      </w:r>
      <w:r>
        <w:rPr>
          <w:rFonts w:hint="eastAsia" w:eastAsia="宋体"/>
          <w:lang w:eastAsia="zh-CN"/>
        </w:rPr>
        <w:t>”</w:t>
      </w:r>
      <w:r>
        <w:t>同</w:t>
      </w:r>
    </w:p>
    <w:p w14:paraId="6872B778">
      <w:r>
        <w:t>冰</w:t>
      </w:r>
    </w:p>
    <w:p w14:paraId="2432F069">
      <w:pPr>
        <w:rPr>
          <w:rFonts w:hint="eastAsia" w:eastAsia="宋体"/>
          <w:lang w:eastAsia="zh-CN"/>
        </w:rPr>
      </w:pPr>
      <w:r>
        <w:rPr>
          <w:rFonts w:hint="eastAsia" w:eastAsia="宋体"/>
          <w:lang w:eastAsia="zh-CN"/>
        </w:rPr>
        <w:t>《</w:t>
      </w:r>
      <w:r>
        <w:t>説文</w:t>
      </w:r>
      <w:r>
        <w:rPr>
          <w:rFonts w:hint="eastAsia" w:eastAsia="宋体"/>
          <w:lang w:eastAsia="zh-CN"/>
        </w:rPr>
        <w:t>》</w:t>
      </w:r>
      <w:r>
        <w:t>：</w:t>
      </w:r>
      <w:r>
        <w:rPr>
          <w:rFonts w:hint="eastAsia" w:eastAsia="宋体"/>
          <w:lang w:eastAsia="zh-CN"/>
        </w:rPr>
        <w:t>“</w:t>
      </w:r>
      <w:r>
        <w:t>掤，所以覆矢也。</w:t>
      </w:r>
      <w:r>
        <w:rPr>
          <w:rFonts w:hint="eastAsia" w:eastAsia="宋体"/>
          <w:lang w:eastAsia="zh-CN"/>
        </w:rPr>
        <w:t>”《</w:t>
      </w:r>
      <w:r>
        <w:t>左傳。昭十三年</w:t>
      </w:r>
      <w:r>
        <w:rPr>
          <w:rFonts w:hint="eastAsia" w:eastAsia="宋体"/>
          <w:lang w:eastAsia="zh-CN"/>
        </w:rPr>
        <w:t>》</w:t>
      </w:r>
      <w:r>
        <w:t>：</w:t>
      </w:r>
      <w:r>
        <w:rPr>
          <w:rFonts w:hint="eastAsia" w:eastAsia="宋体"/>
          <w:lang w:eastAsia="zh-CN"/>
        </w:rPr>
        <w:t>“</w:t>
      </w:r>
      <w:r>
        <w:t>奉壺飲冰。</w:t>
      </w:r>
      <w:r>
        <w:rPr>
          <w:rFonts w:hint="eastAsia" w:eastAsia="宋体"/>
          <w:lang w:eastAsia="zh-CN"/>
        </w:rPr>
        <w:t>”</w:t>
      </w:r>
      <w:r>
        <w:t>集解：</w:t>
      </w:r>
      <w:r>
        <w:rPr>
          <w:rFonts w:hint="eastAsia" w:eastAsia="宋体"/>
          <w:lang w:eastAsia="zh-CN"/>
        </w:rPr>
        <w:t>“</w:t>
      </w:r>
      <w:r>
        <w:t>冰箭筩蓋。</w:t>
      </w:r>
      <w:r>
        <w:rPr>
          <w:rFonts w:hint="eastAsia" w:eastAsia="宋体"/>
          <w:lang w:eastAsia="zh-CN"/>
        </w:rPr>
        <w:t>”</w:t>
      </w:r>
    </w:p>
    <w:p w14:paraId="7A571E2B">
      <w:r>
        <w:rPr>
          <w:rFonts w:hint="eastAsia" w:eastAsia="宋体"/>
          <w:lang w:eastAsia="zh-CN"/>
        </w:rPr>
        <w:t>《</w:t>
      </w:r>
      <w:r>
        <w:t>二十五年</w:t>
      </w:r>
      <w:r>
        <w:rPr>
          <w:rFonts w:hint="eastAsia" w:eastAsia="宋体"/>
          <w:lang w:eastAsia="zh-CN"/>
        </w:rPr>
        <w:t>》</w:t>
      </w:r>
      <w:r>
        <w:t>：</w:t>
      </w:r>
      <w:r>
        <w:rPr>
          <w:rFonts w:hint="eastAsia" w:eastAsia="宋体"/>
          <w:lang w:eastAsia="zh-CN"/>
        </w:rPr>
        <w:t>“</w:t>
      </w:r>
      <w:r>
        <w:t>執冰而踞。</w:t>
      </w:r>
      <w:r>
        <w:rPr>
          <w:rFonts w:hint="eastAsia" w:eastAsia="宋体"/>
          <w:lang w:eastAsia="zh-CN"/>
        </w:rPr>
        <w:t>”</w:t>
      </w:r>
      <w:r>
        <w:t>正義：</w:t>
      </w:r>
      <w:r>
        <w:rPr>
          <w:rFonts w:hint="eastAsia" w:eastAsia="宋体"/>
          <w:lang w:eastAsia="zh-CN"/>
        </w:rPr>
        <w:t>“《</w:t>
      </w:r>
      <w:r>
        <w:t>詩</w:t>
      </w:r>
      <w:r>
        <w:rPr>
          <w:rFonts w:hint="eastAsia" w:eastAsia="宋体"/>
          <w:lang w:eastAsia="zh-CN"/>
        </w:rPr>
        <w:t>》</w:t>
      </w:r>
      <w:r>
        <w:t>毛傳云，掤，所以覆矢。掤、冰字雖異，音義同，是</w:t>
      </w:r>
    </w:p>
    <w:p w14:paraId="005DD3C0">
      <w:r>
        <w:t>一器也。</w:t>
      </w:r>
      <w:r>
        <w:rPr>
          <w:rFonts w:hint="eastAsia" w:eastAsia="宋体"/>
          <w:lang w:eastAsia="zh-CN"/>
        </w:rPr>
        <w:t>”《</w:t>
      </w:r>
      <w:r>
        <w:t>二十七年</w:t>
      </w:r>
      <w:r>
        <w:rPr>
          <w:rFonts w:hint="eastAsia" w:eastAsia="宋体"/>
          <w:lang w:eastAsia="zh-CN"/>
        </w:rPr>
        <w:t>》</w:t>
      </w:r>
      <w:r>
        <w:t>：</w:t>
      </w:r>
      <w:r>
        <w:rPr>
          <w:rFonts w:hint="eastAsia" w:eastAsia="宋体"/>
          <w:lang w:eastAsia="zh-CN"/>
        </w:rPr>
        <w:t>“</w:t>
      </w:r>
      <w:r>
        <w:t>豈其伐人而説甲執冰以游？</w:t>
      </w:r>
      <w:r>
        <w:rPr>
          <w:rFonts w:hint="eastAsia" w:eastAsia="宋体"/>
          <w:lang w:eastAsia="zh-CN"/>
        </w:rPr>
        <w:t>•”</w:t>
      </w:r>
      <w:r>
        <w:t>竝與</w:t>
      </w:r>
      <w:r>
        <w:rPr>
          <w:rFonts w:hint="eastAsia" w:eastAsia="宋体"/>
          <w:lang w:eastAsia="zh-CN"/>
        </w:rPr>
        <w:t>“</w:t>
      </w:r>
      <w:r>
        <w:t>掤</w:t>
      </w:r>
      <w:r>
        <w:rPr>
          <w:rFonts w:hint="eastAsia" w:eastAsia="宋体"/>
          <w:lang w:eastAsia="zh-CN"/>
        </w:rPr>
        <w:t>”</w:t>
      </w:r>
      <w:r>
        <w:t>同</w:t>
      </w:r>
    </w:p>
    <w:p w14:paraId="1739D157">
      <w:r>
        <w:t>繩</w:t>
      </w:r>
    </w:p>
    <w:p w14:paraId="335A2A03">
      <w:r>
        <w:rPr>
          <w:rFonts w:hint="eastAsia" w:eastAsia="宋体"/>
          <w:lang w:eastAsia="zh-CN"/>
        </w:rPr>
        <w:t>《</w:t>
      </w:r>
      <w:r>
        <w:t>玉篇</w:t>
      </w:r>
      <w:r>
        <w:rPr>
          <w:rFonts w:hint="eastAsia" w:eastAsia="宋体"/>
          <w:lang w:eastAsia="zh-CN"/>
        </w:rPr>
        <w:t>》</w:t>
      </w:r>
      <w:r>
        <w:t>：</w:t>
      </w:r>
      <w:r>
        <w:rPr>
          <w:rFonts w:hint="eastAsia" w:eastAsia="宋体"/>
          <w:lang w:eastAsia="zh-CN"/>
        </w:rPr>
        <w:t>“</w:t>
      </w:r>
      <w:r>
        <w:t>譝，譽也。</w:t>
      </w:r>
      <w:r>
        <w:rPr>
          <w:rFonts w:hint="eastAsia" w:eastAsia="宋体"/>
          <w:lang w:eastAsia="zh-CN"/>
        </w:rPr>
        <w:t>”《</w:t>
      </w:r>
      <w:r>
        <w:t>左傳。莊十四年</w:t>
      </w:r>
      <w:r>
        <w:rPr>
          <w:rFonts w:hint="eastAsia" w:eastAsia="宋体"/>
          <w:lang w:eastAsia="zh-CN"/>
        </w:rPr>
        <w:t>》</w:t>
      </w:r>
      <w:r>
        <w:t>：</w:t>
      </w:r>
      <w:r>
        <w:rPr>
          <w:rFonts w:hint="eastAsia" w:eastAsia="宋体"/>
          <w:lang w:eastAsia="zh-CN"/>
        </w:rPr>
        <w:t>“</w:t>
      </w:r>
      <w:r>
        <w:t>繩息嬀以語楚子。</w:t>
      </w:r>
      <w:r>
        <w:rPr>
          <w:rFonts w:hint="eastAsia" w:eastAsia="宋体"/>
          <w:lang w:eastAsia="zh-CN"/>
        </w:rPr>
        <w:t>”</w:t>
      </w:r>
      <w:r>
        <w:t>集解：</w:t>
      </w:r>
      <w:r>
        <w:rPr>
          <w:rFonts w:hint="eastAsia" w:eastAsia="宋体"/>
          <w:lang w:eastAsia="zh-CN"/>
        </w:rPr>
        <w:t>“</w:t>
      </w:r>
      <w:r>
        <w:t>繩，譽也。</w:t>
      </w:r>
      <w:r>
        <w:rPr>
          <w:rFonts w:hint="eastAsia" w:eastAsia="宋体"/>
          <w:lang w:eastAsia="zh-CN"/>
        </w:rPr>
        <w:t>”</w:t>
      </w:r>
      <w:r>
        <w:t>與</w:t>
      </w:r>
    </w:p>
    <w:p w14:paraId="4232ED6F">
      <w:r>
        <w:rPr>
          <w:rFonts w:hint="eastAsia" w:eastAsia="宋体"/>
          <w:lang w:eastAsia="zh-CN"/>
        </w:rPr>
        <w:t>“</w:t>
      </w:r>
      <w:r>
        <w:t>譝</w:t>
      </w:r>
      <w:r>
        <w:rPr>
          <w:rFonts w:hint="eastAsia" w:eastAsia="宋体"/>
          <w:lang w:eastAsia="zh-CN"/>
        </w:rPr>
        <w:t>”</w:t>
      </w:r>
      <w:r>
        <w:t>同。</w:t>
      </w:r>
    </w:p>
    <w:p w14:paraId="284CF0AD">
      <w:r>
        <w:t>【第392页】</w:t>
      </w:r>
    </w:p>
    <w:p w14:paraId="6718D247">
      <w:r>
        <w:t>繩</w:t>
      </w:r>
    </w:p>
    <w:p w14:paraId="3A87DC67">
      <w:r>
        <w:rPr>
          <w:rFonts w:hint="eastAsia" w:eastAsia="宋体"/>
          <w:lang w:eastAsia="zh-CN"/>
        </w:rPr>
        <w:t>《</w:t>
      </w:r>
      <w:r>
        <w:t>爾雅。釋訓</w:t>
      </w:r>
      <w:r>
        <w:rPr>
          <w:rFonts w:hint="eastAsia" w:eastAsia="宋体"/>
          <w:lang w:eastAsia="zh-CN"/>
        </w:rPr>
        <w:t>》</w:t>
      </w:r>
      <w:r>
        <w:t>：</w:t>
      </w:r>
      <w:r>
        <w:rPr>
          <w:rFonts w:hint="eastAsia" w:eastAsia="宋体"/>
          <w:lang w:eastAsia="zh-CN"/>
        </w:rPr>
        <w:t>“</w:t>
      </w:r>
      <w:r>
        <w:t>憴憴，戒也。</w:t>
      </w:r>
      <w:r>
        <w:rPr>
          <w:rFonts w:hint="eastAsia" w:eastAsia="宋体"/>
          <w:lang w:eastAsia="zh-CN"/>
        </w:rPr>
        <w:t>”</w:t>
      </w:r>
      <w:r>
        <w:t>釋文作</w:t>
      </w:r>
      <w:r>
        <w:rPr>
          <w:rFonts w:hint="eastAsia" w:eastAsia="宋体"/>
          <w:lang w:eastAsia="zh-CN"/>
        </w:rPr>
        <w:t>“</w:t>
      </w:r>
      <w:r>
        <w:t>繩繩</w:t>
      </w:r>
      <w:r>
        <w:rPr>
          <w:rFonts w:hint="eastAsia" w:eastAsia="宋体"/>
          <w:lang w:eastAsia="zh-CN"/>
        </w:rPr>
        <w:t>”</w:t>
      </w:r>
      <w:r>
        <w:t>。</w:t>
      </w:r>
      <w:r>
        <w:rPr>
          <w:rFonts w:hint="eastAsia" w:eastAsia="宋体"/>
          <w:lang w:eastAsia="zh-CN"/>
        </w:rPr>
        <w:t>《</w:t>
      </w:r>
      <w:r>
        <w:t>詩。螽斯</w:t>
      </w:r>
      <w:r>
        <w:rPr>
          <w:rFonts w:hint="eastAsia" w:eastAsia="宋体"/>
          <w:lang w:eastAsia="zh-CN"/>
        </w:rPr>
        <w:t>》</w:t>
      </w:r>
      <w:r>
        <w:t>二章：</w:t>
      </w:r>
      <w:r>
        <w:rPr>
          <w:rFonts w:hint="eastAsia" w:eastAsia="宋体"/>
          <w:lang w:eastAsia="zh-CN"/>
        </w:rPr>
        <w:t>“</w:t>
      </w:r>
      <w:r>
        <w:t>繩繩兮。</w:t>
      </w:r>
      <w:r>
        <w:rPr>
          <w:rFonts w:hint="eastAsia" w:eastAsia="宋体"/>
          <w:lang w:eastAsia="zh-CN"/>
        </w:rPr>
        <w:t>”</w:t>
      </w:r>
      <w:r>
        <w:t>傳：</w:t>
      </w:r>
      <w:r>
        <w:rPr>
          <w:rFonts w:hint="eastAsia" w:eastAsia="宋体"/>
          <w:lang w:eastAsia="zh-CN"/>
        </w:rPr>
        <w:t>“</w:t>
      </w:r>
      <w:r>
        <w:t>繩</w:t>
      </w:r>
    </w:p>
    <w:p w14:paraId="747AAD05">
      <w:pPr>
        <w:rPr>
          <w:rFonts w:hint="eastAsia" w:eastAsia="宋体"/>
          <w:lang w:eastAsia="zh-CN"/>
        </w:rPr>
      </w:pPr>
      <w:r>
        <w:t>繩，戒慎也。</w:t>
      </w:r>
      <w:r>
        <w:rPr>
          <w:rFonts w:hint="eastAsia" w:eastAsia="宋体"/>
          <w:lang w:eastAsia="zh-CN"/>
        </w:rPr>
        <w:t>”《</w:t>
      </w:r>
      <w:r>
        <w:t>抑</w:t>
      </w:r>
      <w:r>
        <w:rPr>
          <w:rFonts w:hint="eastAsia" w:eastAsia="宋体"/>
          <w:lang w:eastAsia="zh-CN"/>
        </w:rPr>
        <w:t>》</w:t>
      </w:r>
      <w:r>
        <w:t>六章：</w:t>
      </w:r>
      <w:r>
        <w:rPr>
          <w:rFonts w:hint="eastAsia" w:eastAsia="宋体"/>
          <w:lang w:eastAsia="zh-CN"/>
        </w:rPr>
        <w:t>“</w:t>
      </w:r>
      <w:r>
        <w:t>子孫繩繩。</w:t>
      </w:r>
      <w:r>
        <w:rPr>
          <w:rFonts w:hint="eastAsia" w:eastAsia="宋体"/>
          <w:lang w:eastAsia="zh-CN"/>
        </w:rPr>
        <w:t>”</w:t>
      </w:r>
      <w:r>
        <w:t>箋：</w:t>
      </w:r>
      <w:r>
        <w:rPr>
          <w:rFonts w:hint="eastAsia" w:eastAsia="宋体"/>
          <w:lang w:eastAsia="zh-CN"/>
        </w:rPr>
        <w:t>“</w:t>
      </w:r>
      <w:r>
        <w:t>繩繩，戒也。</w:t>
      </w:r>
      <w:r>
        <w:rPr>
          <w:rFonts w:hint="eastAsia" w:eastAsia="宋体"/>
          <w:lang w:eastAsia="zh-CN"/>
        </w:rPr>
        <w:t>”《</w:t>
      </w:r>
      <w:r>
        <w:t>爾雅疏</w:t>
      </w:r>
      <w:r>
        <w:rPr>
          <w:rFonts w:hint="eastAsia" w:eastAsia="宋体"/>
          <w:lang w:eastAsia="zh-CN"/>
        </w:rPr>
        <w:t>》</w:t>
      </w:r>
      <w:r>
        <w:t>：</w:t>
      </w:r>
      <w:r>
        <w:rPr>
          <w:rFonts w:hint="eastAsia" w:eastAsia="宋体"/>
          <w:lang w:eastAsia="zh-CN"/>
        </w:rPr>
        <w:t>“</w:t>
      </w:r>
      <w:r>
        <w:t>繩、憴音義同。</w:t>
      </w:r>
      <w:r>
        <w:rPr>
          <w:rFonts w:hint="eastAsia" w:eastAsia="宋体"/>
          <w:lang w:eastAsia="zh-CN"/>
        </w:rPr>
        <w:t>”</w:t>
      </w:r>
    </w:p>
    <w:p w14:paraId="41342EC9">
      <w:r>
        <w:t>升</w:t>
      </w:r>
    </w:p>
    <w:p w14:paraId="3B19A2E1">
      <w:r>
        <w:rPr>
          <w:rFonts w:hint="eastAsia" w:eastAsia="宋体"/>
          <w:lang w:eastAsia="zh-CN"/>
        </w:rPr>
        <w:t>《</w:t>
      </w:r>
      <w:r>
        <w:t>廣韻</w:t>
      </w:r>
      <w:r>
        <w:rPr>
          <w:rFonts w:hint="eastAsia" w:eastAsia="宋体"/>
          <w:lang w:eastAsia="zh-CN"/>
        </w:rPr>
        <w:t>》</w:t>
      </w:r>
      <w:r>
        <w:t>：</w:t>
      </w:r>
      <w:r>
        <w:rPr>
          <w:rFonts w:hint="eastAsia" w:eastAsia="宋体"/>
          <w:lang w:eastAsia="zh-CN"/>
        </w:rPr>
        <w:t>“</w:t>
      </w:r>
      <w:r>
        <w:t>昇，日上。</w:t>
      </w:r>
      <w:r>
        <w:rPr>
          <w:rFonts w:hint="eastAsia" w:eastAsia="宋体"/>
          <w:lang w:eastAsia="zh-CN"/>
        </w:rPr>
        <w:t>”《</w:t>
      </w:r>
      <w:r>
        <w:t>詩。天保</w:t>
      </w:r>
      <w:r>
        <w:rPr>
          <w:rFonts w:hint="eastAsia" w:eastAsia="宋体"/>
          <w:lang w:eastAsia="zh-CN"/>
        </w:rPr>
        <w:t>》</w:t>
      </w:r>
      <w:r>
        <w:t>六章：</w:t>
      </w:r>
      <w:r>
        <w:rPr>
          <w:rFonts w:hint="eastAsia" w:eastAsia="宋体"/>
          <w:lang w:eastAsia="zh-CN"/>
        </w:rPr>
        <w:t>“</w:t>
      </w:r>
      <w:r>
        <w:t>如日之升。</w:t>
      </w:r>
      <w:r>
        <w:rPr>
          <w:rFonts w:hint="eastAsia" w:eastAsia="宋体"/>
          <w:lang w:eastAsia="zh-CN"/>
        </w:rPr>
        <w:t>”</w:t>
      </w:r>
      <w:r>
        <w:t>與</w:t>
      </w:r>
      <w:r>
        <w:rPr>
          <w:rFonts w:hint="eastAsia" w:eastAsia="宋体"/>
          <w:lang w:eastAsia="zh-CN"/>
        </w:rPr>
        <w:t>“</w:t>
      </w:r>
      <w:r>
        <w:t>昇</w:t>
      </w:r>
      <w:r>
        <w:rPr>
          <w:rFonts w:hint="eastAsia" w:eastAsia="宋体"/>
          <w:lang w:eastAsia="zh-CN"/>
        </w:rPr>
        <w:t>”</w:t>
      </w:r>
      <w:r>
        <w:t>同</w:t>
      </w:r>
    </w:p>
    <w:p w14:paraId="56B99FCB">
      <w:r>
        <w:t>升</w:t>
      </w:r>
    </w:p>
    <w:p w14:paraId="497D542A">
      <w:r>
        <w:rPr>
          <w:rFonts w:hint="eastAsia" w:eastAsia="宋体"/>
          <w:lang w:eastAsia="zh-CN"/>
        </w:rPr>
        <w:t>《</w:t>
      </w:r>
      <w:r>
        <w:t>爾雅</w:t>
      </w:r>
      <w:r>
        <w:rPr>
          <w:rFonts w:hint="eastAsia" w:eastAsia="宋体"/>
          <w:lang w:eastAsia="zh-CN"/>
        </w:rPr>
        <w:t>•</w:t>
      </w:r>
      <w:r>
        <w:t>釋詁</w:t>
      </w:r>
      <w:r>
        <w:rPr>
          <w:rFonts w:hint="eastAsia" w:eastAsia="宋体"/>
          <w:lang w:eastAsia="zh-CN"/>
        </w:rPr>
        <w:t>》</w:t>
      </w:r>
      <w:r>
        <w:t>：</w:t>
      </w:r>
      <w:r>
        <w:rPr>
          <w:rFonts w:hint="eastAsia" w:eastAsia="宋体"/>
          <w:lang w:eastAsia="zh-CN"/>
        </w:rPr>
        <w:t>“</w:t>
      </w:r>
      <w:r>
        <w:t>騭、假、格、陟、躋、登，陞也。</w:t>
      </w:r>
      <w:r>
        <w:rPr>
          <w:rFonts w:hint="eastAsia" w:eastAsia="宋体"/>
          <w:lang w:eastAsia="zh-CN"/>
        </w:rPr>
        <w:t>”《</w:t>
      </w:r>
      <w:r>
        <w:t>易。同人。九三</w:t>
      </w:r>
      <w:r>
        <w:rPr>
          <w:rFonts w:hint="eastAsia" w:eastAsia="宋体"/>
          <w:lang w:eastAsia="zh-CN"/>
        </w:rPr>
        <w:t>》</w:t>
      </w:r>
      <w:r>
        <w:t>：</w:t>
      </w:r>
      <w:r>
        <w:rPr>
          <w:rFonts w:hint="eastAsia" w:eastAsia="宋体"/>
          <w:lang w:eastAsia="zh-CN"/>
        </w:rPr>
        <w:t>“</w:t>
      </w:r>
      <w:r>
        <w:t>升其高陵。</w:t>
      </w:r>
      <w:r>
        <w:rPr>
          <w:rFonts w:hint="eastAsia" w:eastAsia="宋体"/>
          <w:lang w:eastAsia="zh-CN"/>
        </w:rPr>
        <w:t>”</w:t>
      </w:r>
      <w:r>
        <w:t>與</w:t>
      </w:r>
    </w:p>
    <w:p w14:paraId="4D326119">
      <w:pPr>
        <w:rPr>
          <w:rFonts w:hint="eastAsia" w:eastAsia="宋体"/>
          <w:lang w:eastAsia="zh-CN"/>
        </w:rPr>
      </w:pPr>
      <w:r>
        <w:rPr>
          <w:rFonts w:hint="eastAsia" w:eastAsia="宋体"/>
          <w:lang w:eastAsia="zh-CN"/>
        </w:rPr>
        <w:t>“</w:t>
      </w:r>
      <w:r>
        <w:t>陞</w:t>
      </w:r>
      <w:r>
        <w:rPr>
          <w:rFonts w:hint="eastAsia" w:eastAsia="宋体"/>
          <w:lang w:eastAsia="zh-CN"/>
        </w:rPr>
        <w:t>”</w:t>
      </w:r>
      <w:r>
        <w:t>同。凡經文</w:t>
      </w:r>
      <w:r>
        <w:rPr>
          <w:rFonts w:hint="eastAsia" w:eastAsia="宋体"/>
          <w:lang w:eastAsia="zh-CN"/>
        </w:rPr>
        <w:t>“</w:t>
      </w:r>
      <w:r>
        <w:t>陞</w:t>
      </w:r>
      <w:r>
        <w:rPr>
          <w:rFonts w:hint="eastAsia" w:eastAsia="宋体"/>
          <w:lang w:eastAsia="zh-CN"/>
        </w:rPr>
        <w:t>”</w:t>
      </w:r>
      <w:r>
        <w:t>字多作</w:t>
      </w:r>
      <w:r>
        <w:rPr>
          <w:rFonts w:hint="eastAsia" w:eastAsia="宋体"/>
          <w:lang w:eastAsia="zh-CN"/>
        </w:rPr>
        <w:t>“</w:t>
      </w:r>
      <w:r>
        <w:t>升</w:t>
      </w:r>
      <w:r>
        <w:rPr>
          <w:rFonts w:hint="eastAsia" w:eastAsia="宋体"/>
          <w:lang w:eastAsia="zh-CN"/>
        </w:rPr>
        <w:t>”</w:t>
      </w:r>
    </w:p>
    <w:p w14:paraId="3F560506">
      <w:r>
        <w:t>贈</w:t>
      </w:r>
    </w:p>
    <w:p w14:paraId="060D0C95">
      <w:r>
        <w:rPr>
          <w:rFonts w:hint="eastAsia" w:eastAsia="宋体"/>
          <w:lang w:eastAsia="zh-CN"/>
        </w:rPr>
        <w:t>《</w:t>
      </w:r>
      <w:r>
        <w:t>説文</w:t>
      </w:r>
      <w:r>
        <w:rPr>
          <w:rFonts w:hint="eastAsia" w:eastAsia="宋体"/>
          <w:lang w:eastAsia="zh-CN"/>
        </w:rPr>
        <w:t>》</w:t>
      </w:r>
      <w:r>
        <w:t>：</w:t>
      </w:r>
      <w:r>
        <w:rPr>
          <w:rFonts w:hint="eastAsia" w:eastAsia="宋体"/>
          <w:lang w:eastAsia="zh-CN"/>
        </w:rPr>
        <w:t>“</w:t>
      </w:r>
      <w:r>
        <w:t>繒，帛也。</w:t>
      </w:r>
      <w:r>
        <w:rPr>
          <w:rFonts w:hint="eastAsia" w:eastAsia="宋体"/>
          <w:lang w:eastAsia="zh-CN"/>
        </w:rPr>
        <w:t>”《</w:t>
      </w:r>
      <w:r>
        <w:t>禮記</w:t>
      </w:r>
      <w:r>
        <w:rPr>
          <w:rFonts w:hint="eastAsia" w:eastAsia="宋体"/>
          <w:lang w:eastAsia="zh-CN"/>
        </w:rPr>
        <w:t>•</w:t>
      </w:r>
      <w:r>
        <w:t>禮運</w:t>
      </w:r>
      <w:r>
        <w:rPr>
          <w:rFonts w:hint="eastAsia" w:eastAsia="宋体"/>
          <w:lang w:eastAsia="zh-CN"/>
        </w:rPr>
        <w:t>》“</w:t>
      </w:r>
      <w:r>
        <w:t>瘞繒</w:t>
      </w:r>
      <w:r>
        <w:rPr>
          <w:rFonts w:hint="eastAsia" w:eastAsia="宋体"/>
          <w:lang w:eastAsia="zh-CN"/>
        </w:rPr>
        <w:t>”</w:t>
      </w:r>
      <w:r>
        <w:t>注：</w:t>
      </w:r>
      <w:r>
        <w:rPr>
          <w:rFonts w:hint="eastAsia" w:eastAsia="宋体"/>
          <w:lang w:eastAsia="zh-CN"/>
        </w:rPr>
        <w:t>“</w:t>
      </w:r>
      <w:r>
        <w:t>幣帛曰繒。</w:t>
      </w:r>
      <w:r>
        <w:rPr>
          <w:rFonts w:hint="eastAsia" w:eastAsia="宋体"/>
          <w:lang w:eastAsia="zh-CN"/>
        </w:rPr>
        <w:t>”“</w:t>
      </w:r>
      <w:r>
        <w:t>繒</w:t>
      </w:r>
      <w:r>
        <w:rPr>
          <w:rFonts w:hint="eastAsia" w:eastAsia="宋体"/>
          <w:lang w:eastAsia="zh-CN"/>
        </w:rPr>
        <w:t>”</w:t>
      </w:r>
      <w:r>
        <w:t>或作</w:t>
      </w:r>
      <w:r>
        <w:rPr>
          <w:rFonts w:hint="eastAsia" w:eastAsia="宋体"/>
          <w:lang w:eastAsia="zh-CN"/>
        </w:rPr>
        <w:t>“</w:t>
      </w:r>
      <w:r>
        <w:t>贈</w:t>
      </w:r>
      <w:r>
        <w:rPr>
          <w:rFonts w:hint="eastAsia" w:eastAsia="宋体"/>
          <w:lang w:eastAsia="zh-CN"/>
        </w:rPr>
        <w:t>”</w:t>
      </w:r>
      <w:r>
        <w:t>，與</w:t>
      </w:r>
    </w:p>
    <w:p w14:paraId="087622F7">
      <w:r>
        <w:rPr>
          <w:rFonts w:hint="eastAsia" w:eastAsia="宋体"/>
          <w:lang w:eastAsia="zh-CN"/>
        </w:rPr>
        <w:t>“</w:t>
      </w:r>
      <w:r>
        <w:t>繒</w:t>
      </w:r>
      <w:r>
        <w:rPr>
          <w:rFonts w:hint="eastAsia" w:eastAsia="宋体"/>
          <w:lang w:eastAsia="zh-CN"/>
        </w:rPr>
        <w:t>”</w:t>
      </w:r>
      <w:r>
        <w:t>同。</w:t>
      </w:r>
    </w:p>
    <w:p w14:paraId="26158AB7">
      <w:r>
        <w:t>【第393页】</w:t>
      </w:r>
    </w:p>
    <w:p w14:paraId="4238904E">
      <w:r>
        <w:t>繒</w:t>
      </w:r>
    </w:p>
    <w:p w14:paraId="36909EA6">
      <w:r>
        <w:rPr>
          <w:rFonts w:hint="eastAsia" w:eastAsia="宋体"/>
          <w:lang w:eastAsia="zh-CN"/>
        </w:rPr>
        <w:t>《</w:t>
      </w:r>
      <w:r>
        <w:t>説文</w:t>
      </w:r>
      <w:r>
        <w:rPr>
          <w:rFonts w:hint="eastAsia" w:eastAsia="宋体"/>
          <w:lang w:eastAsia="zh-CN"/>
        </w:rPr>
        <w:t>》</w:t>
      </w:r>
      <w:r>
        <w:t>：</w:t>
      </w:r>
      <w:r>
        <w:rPr>
          <w:rFonts w:hint="eastAsia" w:eastAsia="宋体"/>
          <w:lang w:eastAsia="zh-CN"/>
        </w:rPr>
        <w:t>“</w:t>
      </w:r>
      <w:r>
        <w:t>鄫，姒姓國，在東海。</w:t>
      </w:r>
      <w:r>
        <w:rPr>
          <w:rFonts w:hint="eastAsia" w:eastAsia="宋体"/>
          <w:lang w:eastAsia="zh-CN"/>
        </w:rPr>
        <w:t>”《</w:t>
      </w:r>
      <w:r>
        <w:t>春秋。僖十四年</w:t>
      </w:r>
      <w:r>
        <w:rPr>
          <w:rFonts w:hint="eastAsia" w:eastAsia="宋体"/>
          <w:lang w:eastAsia="zh-CN"/>
        </w:rPr>
        <w:t>》</w:t>
      </w:r>
      <w:r>
        <w:t>：</w:t>
      </w:r>
      <w:r>
        <w:rPr>
          <w:rFonts w:hint="eastAsia" w:eastAsia="宋体"/>
          <w:lang w:eastAsia="zh-CN"/>
        </w:rPr>
        <w:t>“</w:t>
      </w:r>
      <w:r>
        <w:t>季姬及鄫子遇于防。</w:t>
      </w:r>
      <w:r>
        <w:rPr>
          <w:rFonts w:hint="eastAsia" w:eastAsia="宋体"/>
          <w:lang w:eastAsia="zh-CN"/>
        </w:rPr>
        <w:t>”</w:t>
      </w:r>
      <w:r>
        <w:t>釋文</w:t>
      </w:r>
    </w:p>
    <w:p w14:paraId="05E1D03C">
      <w:r>
        <w:rPr>
          <w:rFonts w:hint="eastAsia" w:eastAsia="宋体"/>
          <w:lang w:eastAsia="zh-CN"/>
        </w:rPr>
        <w:t>“</w:t>
      </w:r>
      <w:r>
        <w:t>鄫，本或作繒。</w:t>
      </w:r>
      <w:r>
        <w:rPr>
          <w:rFonts w:hint="eastAsia" w:eastAsia="宋体"/>
          <w:lang w:eastAsia="zh-CN"/>
        </w:rPr>
        <w:t>”《</w:t>
      </w:r>
      <w:r>
        <w:t>穀梁傳</w:t>
      </w:r>
      <w:r>
        <w:rPr>
          <w:rFonts w:hint="eastAsia" w:eastAsia="宋体"/>
          <w:lang w:eastAsia="zh-CN"/>
        </w:rPr>
        <w:t>》</w:t>
      </w:r>
      <w:r>
        <w:t>作</w:t>
      </w:r>
      <w:r>
        <w:rPr>
          <w:rFonts w:hint="eastAsia" w:eastAsia="宋体"/>
          <w:lang w:eastAsia="zh-CN"/>
        </w:rPr>
        <w:t>“</w:t>
      </w:r>
      <w:r>
        <w:t>繒</w:t>
      </w:r>
      <w:r>
        <w:rPr>
          <w:rFonts w:hint="eastAsia" w:eastAsia="宋体"/>
          <w:lang w:eastAsia="zh-CN"/>
        </w:rPr>
        <w:t>”</w:t>
      </w:r>
      <w:r>
        <w:t>。</w:t>
      </w:r>
      <w:r>
        <w:rPr>
          <w:rFonts w:hint="eastAsia" w:eastAsia="宋体"/>
          <w:lang w:eastAsia="zh-CN"/>
        </w:rPr>
        <w:t>《</w:t>
      </w:r>
      <w:r>
        <w:t>周語</w:t>
      </w:r>
      <w:r>
        <w:rPr>
          <w:rFonts w:hint="eastAsia" w:eastAsia="宋体"/>
          <w:lang w:eastAsia="zh-CN"/>
        </w:rPr>
        <w:t>》</w:t>
      </w:r>
      <w:r>
        <w:t>：</w:t>
      </w:r>
      <w:r>
        <w:rPr>
          <w:rFonts w:hint="eastAsia" w:eastAsia="宋体"/>
          <w:lang w:eastAsia="zh-CN"/>
        </w:rPr>
        <w:t>“</w:t>
      </w:r>
      <w:r>
        <w:t>杞繒由太姒。</w:t>
      </w:r>
      <w:r>
        <w:rPr>
          <w:rFonts w:hint="eastAsia" w:eastAsia="宋体"/>
          <w:lang w:eastAsia="zh-CN"/>
        </w:rPr>
        <w:t>”</w:t>
      </w:r>
      <w:r>
        <w:t>注：</w:t>
      </w:r>
      <w:r>
        <w:rPr>
          <w:rFonts w:hint="eastAsia" w:eastAsia="宋体"/>
          <w:lang w:eastAsia="zh-CN"/>
        </w:rPr>
        <w:t>“</w:t>
      </w:r>
      <w:r>
        <w:t>杞、繒二國姒姓。</w:t>
      </w:r>
      <w:r>
        <w:rPr>
          <w:rFonts w:hint="eastAsia" w:eastAsia="宋体"/>
          <w:lang w:eastAsia="zh-CN"/>
        </w:rPr>
        <w:t>”</w:t>
      </w:r>
      <w:r>
        <w:t>竝與</w:t>
      </w:r>
    </w:p>
    <w:p w14:paraId="439DF01C">
      <w:r>
        <w:rPr>
          <w:rFonts w:hint="eastAsia" w:eastAsia="宋体"/>
          <w:lang w:eastAsia="zh-CN"/>
        </w:rPr>
        <w:t>“</w:t>
      </w:r>
      <w:r>
        <w:t>鄫</w:t>
      </w:r>
      <w:r>
        <w:rPr>
          <w:rFonts w:hint="eastAsia" w:eastAsia="宋体"/>
          <w:lang w:eastAsia="zh-CN"/>
        </w:rPr>
        <w:t>”</w:t>
      </w:r>
      <w:r>
        <w:t>同。</w:t>
      </w:r>
    </w:p>
    <w:p w14:paraId="30C8D2C6">
      <w:r>
        <w:t>升</w:t>
      </w:r>
    </w:p>
    <w:p w14:paraId="0CFEBDAB">
      <w:r>
        <w:rPr>
          <w:rFonts w:hint="eastAsia" w:eastAsia="宋体"/>
          <w:lang w:eastAsia="zh-CN"/>
        </w:rPr>
        <w:t>《</w:t>
      </w:r>
      <w:r>
        <w:t>爾雅。釋詁</w:t>
      </w:r>
      <w:r>
        <w:rPr>
          <w:rFonts w:hint="eastAsia" w:eastAsia="宋体"/>
          <w:lang w:eastAsia="zh-CN"/>
        </w:rPr>
        <w:t>》</w:t>
      </w:r>
      <w:r>
        <w:t>：</w:t>
      </w:r>
      <w:r>
        <w:rPr>
          <w:rFonts w:hint="eastAsia" w:eastAsia="宋体"/>
          <w:lang w:eastAsia="zh-CN"/>
        </w:rPr>
        <w:t>“</w:t>
      </w:r>
      <w:r>
        <w:t>登，成也。</w:t>
      </w:r>
      <w:r>
        <w:rPr>
          <w:rFonts w:hint="eastAsia" w:eastAsia="宋体"/>
          <w:lang w:eastAsia="zh-CN"/>
        </w:rPr>
        <w:t>”《</w:t>
      </w:r>
      <w:r>
        <w:t>儀禮。喪服傳</w:t>
      </w:r>
      <w:r>
        <w:rPr>
          <w:rFonts w:hint="eastAsia" w:eastAsia="宋体"/>
          <w:lang w:eastAsia="zh-CN"/>
        </w:rPr>
        <w:t>》</w:t>
      </w:r>
      <w:r>
        <w:t>：</w:t>
      </w:r>
      <w:r>
        <w:rPr>
          <w:rFonts w:hint="eastAsia" w:eastAsia="宋体"/>
          <w:lang w:eastAsia="zh-CN"/>
        </w:rPr>
        <w:t>“</w:t>
      </w:r>
      <w:r>
        <w:t>冠六升。</w:t>
      </w:r>
      <w:r>
        <w:rPr>
          <w:rFonts w:hint="eastAsia" w:eastAsia="宋体"/>
          <w:lang w:eastAsia="zh-CN"/>
        </w:rPr>
        <w:t>”</w:t>
      </w:r>
      <w:r>
        <w:t>注：</w:t>
      </w:r>
      <w:r>
        <w:rPr>
          <w:rFonts w:hint="eastAsia" w:eastAsia="宋体"/>
          <w:lang w:eastAsia="zh-CN"/>
        </w:rPr>
        <w:t>“</w:t>
      </w:r>
      <w:r>
        <w:t>布八十縷爲升。升</w:t>
      </w:r>
    </w:p>
    <w:p w14:paraId="2165F737">
      <w:r>
        <w:t>字當爲登，成也。</w:t>
      </w:r>
      <w:r>
        <w:rPr>
          <w:rFonts w:hint="eastAsia" w:eastAsia="宋体"/>
          <w:lang w:eastAsia="zh-CN"/>
        </w:rPr>
        <w:t>”</w:t>
      </w:r>
      <w:r>
        <w:t>與</w:t>
      </w:r>
      <w:r>
        <w:rPr>
          <w:rFonts w:hint="eastAsia" w:eastAsia="宋体"/>
          <w:lang w:eastAsia="zh-CN"/>
        </w:rPr>
        <w:t>“</w:t>
      </w:r>
      <w:r>
        <w:t>登</w:t>
      </w:r>
      <w:r>
        <w:rPr>
          <w:rFonts w:hint="eastAsia" w:eastAsia="宋体"/>
          <w:lang w:eastAsia="zh-CN"/>
        </w:rPr>
        <w:t>”</w:t>
      </w:r>
      <w:r>
        <w:t>同</w:t>
      </w:r>
    </w:p>
    <w:p w14:paraId="16A059B1">
      <w:r>
        <w:t>曾</w:t>
      </w:r>
    </w:p>
    <w:p w14:paraId="0985959E">
      <w:pPr>
        <w:rPr>
          <w:rFonts w:hint="eastAsia" w:eastAsia="宋体"/>
          <w:lang w:eastAsia="zh-CN"/>
        </w:rPr>
      </w:pPr>
      <w:r>
        <w:rPr>
          <w:rFonts w:hint="eastAsia" w:eastAsia="宋体"/>
          <w:lang w:eastAsia="zh-CN"/>
        </w:rPr>
        <w:t>《</w:t>
      </w:r>
      <w:r>
        <w:t>孟子</w:t>
      </w:r>
      <w:r>
        <w:rPr>
          <w:rFonts w:hint="eastAsia" w:eastAsia="宋体"/>
          <w:lang w:eastAsia="zh-CN"/>
        </w:rPr>
        <w:t>》</w:t>
      </w:r>
      <w:r>
        <w:t>：</w:t>
      </w:r>
      <w:r>
        <w:rPr>
          <w:rFonts w:hint="eastAsia" w:eastAsia="宋体"/>
          <w:lang w:eastAsia="zh-CN"/>
        </w:rPr>
        <w:t>“</w:t>
      </w:r>
      <w:r>
        <w:t>曾益其所不能。</w:t>
      </w:r>
      <w:r>
        <w:rPr>
          <w:rFonts w:hint="eastAsia" w:eastAsia="宋体"/>
          <w:lang w:eastAsia="zh-CN"/>
        </w:rPr>
        <w:t>”</w:t>
      </w:r>
      <w:r>
        <w:t>音義：</w:t>
      </w:r>
      <w:r>
        <w:rPr>
          <w:rFonts w:hint="eastAsia" w:eastAsia="宋体"/>
          <w:lang w:eastAsia="zh-CN"/>
        </w:rPr>
        <w:t>“</w:t>
      </w:r>
      <w:r>
        <w:t>曾，張云與增同。</w:t>
      </w:r>
      <w:r>
        <w:rPr>
          <w:rFonts w:hint="eastAsia" w:eastAsia="宋体"/>
          <w:lang w:eastAsia="zh-CN"/>
        </w:rPr>
        <w:t>”</w:t>
      </w:r>
    </w:p>
    <w:p w14:paraId="69406307">
      <w:r>
        <w:t>耐</w:t>
      </w:r>
    </w:p>
    <w:p w14:paraId="5A9F636D">
      <w:r>
        <w:rPr>
          <w:rFonts w:hint="eastAsia" w:eastAsia="宋体"/>
          <w:lang w:eastAsia="zh-CN"/>
        </w:rPr>
        <w:t>《</w:t>
      </w:r>
      <w:r>
        <w:t>禮記</w:t>
      </w:r>
      <w:r>
        <w:rPr>
          <w:rFonts w:hint="eastAsia" w:eastAsia="宋体"/>
          <w:lang w:eastAsia="zh-CN"/>
        </w:rPr>
        <w:t>•</w:t>
      </w:r>
      <w:r>
        <w:t>禮運</w:t>
      </w:r>
      <w:r>
        <w:rPr>
          <w:rFonts w:hint="eastAsia" w:eastAsia="宋体"/>
          <w:lang w:eastAsia="zh-CN"/>
        </w:rPr>
        <w:t>》</w:t>
      </w:r>
      <w:r>
        <w:t>：</w:t>
      </w:r>
      <w:r>
        <w:rPr>
          <w:rFonts w:hint="eastAsia" w:eastAsia="宋体"/>
          <w:lang w:eastAsia="zh-CN"/>
        </w:rPr>
        <w:t>“</w:t>
      </w:r>
      <w:r>
        <w:t>故聖人耐以天下爲一家。</w:t>
      </w:r>
      <w:r>
        <w:rPr>
          <w:rFonts w:hint="eastAsia" w:eastAsia="宋体"/>
          <w:lang w:eastAsia="zh-CN"/>
        </w:rPr>
        <w:t>”</w:t>
      </w:r>
      <w:r>
        <w:t>注：</w:t>
      </w:r>
      <w:r>
        <w:rPr>
          <w:rFonts w:hint="eastAsia" w:eastAsia="宋体"/>
          <w:lang w:eastAsia="zh-CN"/>
        </w:rPr>
        <w:t>“</w:t>
      </w:r>
      <w:r>
        <w:t>耐，古能字。</w:t>
      </w:r>
      <w:r>
        <w:rPr>
          <w:rFonts w:hint="eastAsia" w:eastAsia="宋体"/>
          <w:lang w:eastAsia="zh-CN"/>
        </w:rPr>
        <w:t>”</w:t>
      </w:r>
      <w:r>
        <w:t>正義：</w:t>
      </w:r>
      <w:r>
        <w:rPr>
          <w:rFonts w:hint="eastAsia" w:eastAsia="宋体"/>
          <w:lang w:eastAsia="zh-CN"/>
        </w:rPr>
        <w:t>“</w:t>
      </w:r>
      <w:r>
        <w:t>古者犯罪，髠</w:t>
      </w:r>
    </w:p>
    <w:p w14:paraId="1518AFCB">
      <w:pPr>
        <w:rPr>
          <w:rFonts w:hint="eastAsia" w:eastAsia="宋体"/>
          <w:lang w:eastAsia="zh-CN"/>
        </w:rPr>
      </w:pPr>
      <w:r>
        <w:t>其鬚謂之耐罪，以不虧形體，猶堪其事，故謂之耐。古之能字爲此耐字，取堪能之義也。</w:t>
      </w:r>
      <w:r>
        <w:rPr>
          <w:rFonts w:hint="eastAsia" w:eastAsia="宋体"/>
          <w:lang w:eastAsia="zh-CN"/>
        </w:rPr>
        <w:t>”</w:t>
      </w:r>
    </w:p>
    <w:p w14:paraId="648CC63A">
      <w:r>
        <w:t>【第394页】</w:t>
      </w:r>
    </w:p>
    <w:p w14:paraId="51B5B655">
      <w:r>
        <w:rPr>
          <w:rFonts w:hint="eastAsia" w:eastAsia="宋体"/>
          <w:lang w:eastAsia="zh-CN"/>
        </w:rPr>
        <w:t>《</w:t>
      </w:r>
      <w:r>
        <w:t>樂記</w:t>
      </w:r>
      <w:r>
        <w:rPr>
          <w:rFonts w:hint="eastAsia" w:eastAsia="宋体"/>
          <w:lang w:eastAsia="zh-CN"/>
        </w:rPr>
        <w:t>》</w:t>
      </w:r>
      <w:r>
        <w:t>：</w:t>
      </w:r>
      <w:r>
        <w:rPr>
          <w:rFonts w:hint="eastAsia" w:eastAsia="宋体"/>
          <w:lang w:eastAsia="zh-CN"/>
        </w:rPr>
        <w:t>“</w:t>
      </w:r>
      <w:r>
        <w:t>故人不耐無樂。</w:t>
      </w:r>
      <w:r>
        <w:rPr>
          <w:rFonts w:hint="eastAsia" w:eastAsia="宋体"/>
          <w:lang w:eastAsia="zh-CN"/>
        </w:rPr>
        <w:t>”</w:t>
      </w:r>
      <w:r>
        <w:t>注：</w:t>
      </w:r>
      <w:r>
        <w:rPr>
          <w:rFonts w:hint="eastAsia" w:eastAsia="宋体"/>
          <w:lang w:eastAsia="zh-CN"/>
        </w:rPr>
        <w:t>“</w:t>
      </w:r>
      <w:r>
        <w:t>耐，古書能字也。</w:t>
      </w:r>
      <w:r>
        <w:rPr>
          <w:rFonts w:hint="eastAsia" w:eastAsia="宋体"/>
          <w:lang w:eastAsia="zh-CN"/>
        </w:rPr>
        <w:t>”</w:t>
      </w:r>
      <w:r>
        <w:t>竝與</w:t>
      </w:r>
      <w:r>
        <w:rPr>
          <w:rFonts w:hint="eastAsia" w:eastAsia="宋体"/>
          <w:lang w:eastAsia="zh-CN"/>
        </w:rPr>
        <w:t>“</w:t>
      </w:r>
      <w:r>
        <w:t>能</w:t>
      </w:r>
      <w:r>
        <w:rPr>
          <w:rFonts w:hint="eastAsia" w:eastAsia="宋体"/>
          <w:lang w:eastAsia="zh-CN"/>
        </w:rPr>
        <w:t>”</w:t>
      </w:r>
      <w:r>
        <w:t>同</w:t>
      </w:r>
    </w:p>
    <w:p w14:paraId="37736B67">
      <w:r>
        <w:t>郵</w:t>
      </w:r>
    </w:p>
    <w:p w14:paraId="14D60FEA">
      <w:r>
        <w:rPr>
          <w:rFonts w:hint="eastAsia" w:eastAsia="宋体"/>
          <w:lang w:eastAsia="zh-CN"/>
        </w:rPr>
        <w:t>《</w:t>
      </w:r>
      <w:r>
        <w:t>玉篇</w:t>
      </w:r>
      <w:r>
        <w:rPr>
          <w:rFonts w:hint="eastAsia" w:eastAsia="宋体"/>
          <w:lang w:eastAsia="zh-CN"/>
        </w:rPr>
        <w:t>》</w:t>
      </w:r>
      <w:r>
        <w:t>：</w:t>
      </w:r>
      <w:r>
        <w:rPr>
          <w:rFonts w:hint="eastAsia" w:eastAsia="宋体"/>
          <w:lang w:eastAsia="zh-CN"/>
        </w:rPr>
        <w:t>“</w:t>
      </w:r>
      <w:r>
        <w:t>尤，過也。</w:t>
      </w:r>
      <w:r>
        <w:rPr>
          <w:rFonts w:hint="eastAsia" w:eastAsia="宋体"/>
          <w:lang w:eastAsia="zh-CN"/>
        </w:rPr>
        <w:t>”《</w:t>
      </w:r>
      <w:r>
        <w:t>詩。賓之初筵</w:t>
      </w:r>
      <w:r>
        <w:rPr>
          <w:rFonts w:hint="eastAsia" w:eastAsia="宋体"/>
          <w:lang w:eastAsia="zh-CN"/>
        </w:rPr>
        <w:t>》</w:t>
      </w:r>
      <w:r>
        <w:t>四章：</w:t>
      </w:r>
      <w:r>
        <w:rPr>
          <w:rFonts w:hint="eastAsia" w:eastAsia="宋体"/>
          <w:lang w:eastAsia="zh-CN"/>
        </w:rPr>
        <w:t>“</w:t>
      </w:r>
      <w:r>
        <w:t>不知其郵。</w:t>
      </w:r>
      <w:r>
        <w:rPr>
          <w:rFonts w:hint="eastAsia" w:eastAsia="宋体"/>
          <w:lang w:eastAsia="zh-CN"/>
        </w:rPr>
        <w:t>”</w:t>
      </w:r>
      <w:r>
        <w:t>箋</w:t>
      </w:r>
      <w:r>
        <w:rPr>
          <w:rFonts w:hint="eastAsia" w:eastAsia="宋体"/>
          <w:lang w:eastAsia="zh-CN"/>
        </w:rPr>
        <w:t>“</w:t>
      </w:r>
      <w:r>
        <w:t>郵，過也。</w:t>
      </w:r>
      <w:r>
        <w:rPr>
          <w:rFonts w:hint="eastAsia" w:eastAsia="宋体"/>
          <w:lang w:eastAsia="zh-CN"/>
        </w:rPr>
        <w:t>”《</w:t>
      </w:r>
      <w:r>
        <w:t>禮記</w:t>
      </w:r>
    </w:p>
    <w:p w14:paraId="7D09A216">
      <w:r>
        <w:t>王制</w:t>
      </w:r>
      <w:r>
        <w:rPr>
          <w:rFonts w:hint="eastAsia" w:eastAsia="宋体"/>
          <w:lang w:eastAsia="zh-CN"/>
        </w:rPr>
        <w:t>》</w:t>
      </w:r>
      <w:r>
        <w:t>：</w:t>
      </w:r>
      <w:r>
        <w:rPr>
          <w:rFonts w:hint="eastAsia" w:eastAsia="宋体"/>
          <w:lang w:eastAsia="zh-CN"/>
        </w:rPr>
        <w:t>“</w:t>
      </w:r>
      <w:r>
        <w:t>郵罰麗於事。</w:t>
      </w:r>
      <w:r>
        <w:rPr>
          <w:rFonts w:hint="eastAsia" w:eastAsia="宋体"/>
          <w:lang w:eastAsia="zh-CN"/>
        </w:rPr>
        <w:t>”</w:t>
      </w:r>
      <w:r>
        <w:t>注：</w:t>
      </w:r>
      <w:r>
        <w:rPr>
          <w:rFonts w:hint="eastAsia" w:eastAsia="宋体"/>
          <w:lang w:eastAsia="zh-CN"/>
        </w:rPr>
        <w:t>“</w:t>
      </w:r>
      <w:r>
        <w:t>郵，過也，過人、罰人當各附於其事。</w:t>
      </w:r>
      <w:r>
        <w:rPr>
          <w:rFonts w:hint="eastAsia" w:eastAsia="宋体"/>
          <w:lang w:eastAsia="zh-CN"/>
        </w:rPr>
        <w:t>”</w:t>
      </w:r>
      <w:r>
        <w:t>竝與</w:t>
      </w:r>
      <w:r>
        <w:rPr>
          <w:rFonts w:hint="eastAsia" w:eastAsia="宋体"/>
          <w:lang w:eastAsia="zh-CN"/>
        </w:rPr>
        <w:t>“</w:t>
      </w:r>
      <w:r>
        <w:t>尤</w:t>
      </w:r>
      <w:r>
        <w:rPr>
          <w:rFonts w:hint="eastAsia" w:eastAsia="宋体"/>
          <w:lang w:eastAsia="zh-CN"/>
        </w:rPr>
        <w:t>”</w:t>
      </w:r>
      <w:r>
        <w:t>同</w:t>
      </w:r>
    </w:p>
    <w:p w14:paraId="59F3D978">
      <w:r>
        <w:t>訧</w:t>
      </w:r>
    </w:p>
    <w:p w14:paraId="2301792C">
      <w:r>
        <w:rPr>
          <w:rFonts w:hint="eastAsia" w:eastAsia="宋体"/>
          <w:lang w:eastAsia="zh-CN"/>
        </w:rPr>
        <w:t>《</w:t>
      </w:r>
      <w:r>
        <w:t>詩</w:t>
      </w:r>
      <w:r>
        <w:rPr>
          <w:rFonts w:hint="eastAsia" w:eastAsia="宋体"/>
          <w:lang w:eastAsia="zh-CN"/>
        </w:rPr>
        <w:t>•</w:t>
      </w:r>
      <w:r>
        <w:t>緑衣</w:t>
      </w:r>
      <w:r>
        <w:rPr>
          <w:rFonts w:hint="eastAsia" w:eastAsia="宋体"/>
          <w:lang w:eastAsia="zh-CN"/>
        </w:rPr>
        <w:t>》</w:t>
      </w:r>
      <w:r>
        <w:t>三章：</w:t>
      </w:r>
      <w:r>
        <w:rPr>
          <w:rFonts w:hint="eastAsia" w:eastAsia="宋体"/>
          <w:lang w:eastAsia="zh-CN"/>
        </w:rPr>
        <w:t>“</w:t>
      </w:r>
      <w:r>
        <w:t>俾無訧兮。</w:t>
      </w:r>
      <w:r>
        <w:rPr>
          <w:rFonts w:hint="eastAsia" w:eastAsia="宋体"/>
          <w:lang w:eastAsia="zh-CN"/>
        </w:rPr>
        <w:t>”</w:t>
      </w:r>
      <w:r>
        <w:t>傳：</w:t>
      </w:r>
      <w:r>
        <w:rPr>
          <w:rFonts w:hint="eastAsia" w:eastAsia="宋体"/>
          <w:lang w:eastAsia="zh-CN"/>
        </w:rPr>
        <w:t>“</w:t>
      </w:r>
      <w:r>
        <w:t>訧，過也。</w:t>
      </w:r>
      <w:r>
        <w:rPr>
          <w:rFonts w:hint="eastAsia" w:eastAsia="宋体"/>
          <w:lang w:eastAsia="zh-CN"/>
        </w:rPr>
        <w:t>”</w:t>
      </w:r>
      <w:r>
        <w:t>與</w:t>
      </w:r>
      <w:r>
        <w:rPr>
          <w:rFonts w:hint="eastAsia" w:eastAsia="宋体"/>
          <w:lang w:eastAsia="zh-CN"/>
        </w:rPr>
        <w:t>“</w:t>
      </w:r>
      <w:r>
        <w:t>尤</w:t>
      </w:r>
      <w:r>
        <w:rPr>
          <w:rFonts w:hint="eastAsia" w:eastAsia="宋体"/>
          <w:lang w:eastAsia="zh-CN"/>
        </w:rPr>
        <w:t>”</w:t>
      </w:r>
      <w:r>
        <w:t>同</w:t>
      </w:r>
    </w:p>
    <w:p w14:paraId="6765A360">
      <w:r>
        <w:t>優</w:t>
      </w:r>
    </w:p>
    <w:p w14:paraId="37DFFCA9">
      <w:r>
        <w:rPr>
          <w:rFonts w:hint="eastAsia" w:eastAsia="宋体"/>
          <w:lang w:eastAsia="zh-CN"/>
        </w:rPr>
        <w:t>《</w:t>
      </w:r>
      <w:r>
        <w:t>説文</w:t>
      </w:r>
      <w:r>
        <w:rPr>
          <w:rFonts w:hint="eastAsia" w:eastAsia="宋体"/>
          <w:lang w:eastAsia="zh-CN"/>
        </w:rPr>
        <w:t>》</w:t>
      </w:r>
      <w:r>
        <w:t>：</w:t>
      </w:r>
      <w:r>
        <w:rPr>
          <w:rFonts w:hint="eastAsia" w:eastAsia="宋体"/>
          <w:lang w:eastAsia="zh-CN"/>
        </w:rPr>
        <w:t>“</w:t>
      </w:r>
      <w:r>
        <w:t>瀀，澤多也。</w:t>
      </w:r>
      <w:r>
        <w:rPr>
          <w:rFonts w:hint="eastAsia" w:eastAsia="宋体"/>
          <w:lang w:eastAsia="zh-CN"/>
        </w:rPr>
        <w:t>”《</w:t>
      </w:r>
      <w:r>
        <w:t>詩</w:t>
      </w:r>
      <w:r>
        <w:rPr>
          <w:rFonts w:hint="eastAsia" w:eastAsia="宋体"/>
          <w:lang w:eastAsia="zh-CN"/>
        </w:rPr>
        <w:t>•</w:t>
      </w:r>
      <w:r>
        <w:t>信南山</w:t>
      </w:r>
      <w:r>
        <w:rPr>
          <w:rFonts w:hint="eastAsia" w:eastAsia="宋体"/>
          <w:lang w:eastAsia="zh-CN"/>
        </w:rPr>
        <w:t>》</w:t>
      </w:r>
      <w:r>
        <w:t>二章：</w:t>
      </w:r>
      <w:r>
        <w:rPr>
          <w:rFonts w:hint="eastAsia" w:eastAsia="宋体"/>
          <w:lang w:eastAsia="zh-CN"/>
        </w:rPr>
        <w:t>“</w:t>
      </w:r>
      <w:r>
        <w:t>既優既渥。</w:t>
      </w:r>
      <w:r>
        <w:rPr>
          <w:rFonts w:hint="eastAsia" w:eastAsia="宋体"/>
          <w:lang w:eastAsia="zh-CN"/>
        </w:rPr>
        <w:t>”</w:t>
      </w:r>
      <w:r>
        <w:t>與</w:t>
      </w:r>
      <w:r>
        <w:rPr>
          <w:rFonts w:hint="eastAsia" w:eastAsia="宋体"/>
          <w:lang w:eastAsia="zh-CN"/>
        </w:rPr>
        <w:t>“</w:t>
      </w:r>
      <w:r>
        <w:t>瀀</w:t>
      </w:r>
      <w:r>
        <w:rPr>
          <w:rFonts w:hint="eastAsia" w:eastAsia="宋体"/>
          <w:lang w:eastAsia="zh-CN"/>
        </w:rPr>
        <w:t>”</w:t>
      </w:r>
      <w:r>
        <w:t>同</w:t>
      </w:r>
    </w:p>
    <w:p w14:paraId="02E33349">
      <w:r>
        <w:t>㳅</w:t>
      </w:r>
    </w:p>
    <w:p w14:paraId="02652994">
      <w:r>
        <w:rPr>
          <w:rFonts w:hint="eastAsia" w:eastAsia="宋体"/>
          <w:lang w:eastAsia="zh-CN"/>
        </w:rPr>
        <w:t>《</w:t>
      </w:r>
      <w:r>
        <w:t>公羊傳</w:t>
      </w:r>
      <w:r>
        <w:rPr>
          <w:rFonts w:hint="eastAsia" w:eastAsia="宋体"/>
          <w:lang w:eastAsia="zh-CN"/>
        </w:rPr>
        <w:t>•</w:t>
      </w:r>
      <w:r>
        <w:t>成五年</w:t>
      </w:r>
      <w:r>
        <w:rPr>
          <w:rFonts w:hint="eastAsia" w:eastAsia="宋体"/>
          <w:lang w:eastAsia="zh-CN"/>
        </w:rPr>
        <w:t>》</w:t>
      </w:r>
      <w:r>
        <w:t>：</w:t>
      </w:r>
      <w:r>
        <w:rPr>
          <w:rFonts w:hint="eastAsia" w:eastAsia="宋体"/>
          <w:lang w:eastAsia="zh-CN"/>
        </w:rPr>
        <w:t>“</w:t>
      </w:r>
      <w:r>
        <w:t>壅河三日不㳅。</w:t>
      </w:r>
      <w:r>
        <w:rPr>
          <w:rFonts w:hint="eastAsia" w:eastAsia="宋体"/>
          <w:lang w:eastAsia="zh-CN"/>
        </w:rPr>
        <w:t>”</w:t>
      </w:r>
      <w:r>
        <w:t>釋文：</w:t>
      </w:r>
      <w:r>
        <w:rPr>
          <w:rFonts w:hint="eastAsia" w:eastAsia="宋体"/>
          <w:lang w:eastAsia="zh-CN"/>
        </w:rPr>
        <w:t>“</w:t>
      </w:r>
      <w:r>
        <w:t>㳅音流。</w:t>
      </w:r>
      <w:r>
        <w:rPr>
          <w:rFonts w:hint="eastAsia" w:eastAsia="宋体"/>
          <w:lang w:eastAsia="zh-CN"/>
        </w:rPr>
        <w:t>”</w:t>
      </w:r>
      <w:r>
        <w:t>與</w:t>
      </w:r>
      <w:r>
        <w:rPr>
          <w:rFonts w:hint="eastAsia" w:eastAsia="宋体"/>
          <w:lang w:eastAsia="zh-CN"/>
        </w:rPr>
        <w:t>“</w:t>
      </w:r>
      <w:r>
        <w:t>流</w:t>
      </w:r>
      <w:r>
        <w:rPr>
          <w:rFonts w:hint="eastAsia" w:eastAsia="宋体"/>
          <w:lang w:eastAsia="zh-CN"/>
        </w:rPr>
        <w:t>”</w:t>
      </w:r>
      <w:r>
        <w:t>同</w:t>
      </w:r>
    </w:p>
    <w:p w14:paraId="796E3FA9">
      <w:r>
        <w:t>【第395页】</w:t>
      </w:r>
    </w:p>
    <w:p w14:paraId="7723DCE8">
      <w:r>
        <w:t>游</w:t>
      </w:r>
    </w:p>
    <w:p w14:paraId="7572AA73">
      <w:r>
        <w:rPr>
          <w:rFonts w:hint="eastAsia" w:eastAsia="宋体"/>
          <w:lang w:eastAsia="zh-CN"/>
        </w:rPr>
        <w:t>《</w:t>
      </w:r>
      <w:r>
        <w:t>玉篇</w:t>
      </w:r>
      <w:r>
        <w:rPr>
          <w:rFonts w:hint="eastAsia" w:eastAsia="宋体"/>
          <w:lang w:eastAsia="zh-CN"/>
        </w:rPr>
        <w:t>》</w:t>
      </w:r>
      <w:r>
        <w:t>：</w:t>
      </w:r>
      <w:r>
        <w:rPr>
          <w:rFonts w:hint="eastAsia" w:eastAsia="宋体"/>
          <w:lang w:eastAsia="zh-CN"/>
        </w:rPr>
        <w:t>“</w:t>
      </w:r>
      <w:r>
        <w:t>旒，旌旗桽者。</w:t>
      </w:r>
      <w:r>
        <w:rPr>
          <w:rFonts w:hint="eastAsia" w:eastAsia="宋体"/>
          <w:lang w:eastAsia="zh-CN"/>
        </w:rPr>
        <w:t>”《</w:t>
      </w:r>
      <w:r>
        <w:t>左傳。桓二年</w:t>
      </w:r>
      <w:r>
        <w:rPr>
          <w:rFonts w:hint="eastAsia" w:eastAsia="宋体"/>
          <w:lang w:eastAsia="zh-CN"/>
        </w:rPr>
        <w:t>》</w:t>
      </w:r>
      <w:r>
        <w:t>：</w:t>
      </w:r>
      <w:r>
        <w:rPr>
          <w:rFonts w:hint="eastAsia" w:eastAsia="宋体"/>
          <w:lang w:eastAsia="zh-CN"/>
        </w:rPr>
        <w:t>“</w:t>
      </w:r>
      <w:r>
        <w:t>鞶厲游纓。</w:t>
      </w:r>
      <w:r>
        <w:rPr>
          <w:rFonts w:hint="eastAsia" w:eastAsia="宋体"/>
          <w:lang w:eastAsia="zh-CN"/>
        </w:rPr>
        <w:t>”</w:t>
      </w:r>
      <w:r>
        <w:t>集解：</w:t>
      </w:r>
      <w:r>
        <w:rPr>
          <w:rFonts w:hint="eastAsia" w:eastAsia="宋体"/>
          <w:lang w:eastAsia="zh-CN"/>
        </w:rPr>
        <w:t>“</w:t>
      </w:r>
      <w:r>
        <w:t>游，旌旗之游。</w:t>
      </w:r>
      <w:r>
        <w:rPr>
          <w:rFonts w:hint="eastAsia" w:eastAsia="宋体"/>
          <w:lang w:eastAsia="zh-CN"/>
        </w:rPr>
        <w:t>”</w:t>
      </w:r>
      <w:r>
        <w:t>釋</w:t>
      </w:r>
    </w:p>
    <w:p w14:paraId="14F33BA7">
      <w:r>
        <w:t>文音</w:t>
      </w:r>
      <w:r>
        <w:rPr>
          <w:rFonts w:hint="eastAsia" w:eastAsia="宋体"/>
          <w:lang w:eastAsia="zh-CN"/>
        </w:rPr>
        <w:t>“</w:t>
      </w:r>
      <w:r>
        <w:t>留</w:t>
      </w:r>
      <w:r>
        <w:rPr>
          <w:rFonts w:hint="eastAsia" w:eastAsia="宋体"/>
          <w:lang w:eastAsia="zh-CN"/>
        </w:rPr>
        <w:t>”</w:t>
      </w:r>
      <w:r>
        <w:t>。與</w:t>
      </w:r>
      <w:r>
        <w:rPr>
          <w:rFonts w:hint="eastAsia" w:eastAsia="宋体"/>
          <w:lang w:eastAsia="zh-CN"/>
        </w:rPr>
        <w:t>“</w:t>
      </w:r>
      <w:r>
        <w:t>旒</w:t>
      </w:r>
      <w:r>
        <w:rPr>
          <w:rFonts w:hint="eastAsia" w:eastAsia="宋体"/>
          <w:lang w:eastAsia="zh-CN"/>
        </w:rPr>
        <w:t>”</w:t>
      </w:r>
      <w:r>
        <w:t>同。</w:t>
      </w:r>
    </w:p>
    <w:p w14:paraId="1E21CF20">
      <w:r>
        <w:t>緧</w:t>
      </w:r>
    </w:p>
    <w:p w14:paraId="135DAC6F">
      <w:r>
        <w:rPr>
          <w:rFonts w:hint="eastAsia" w:eastAsia="宋体"/>
          <w:lang w:eastAsia="zh-CN"/>
        </w:rPr>
        <w:t>《</w:t>
      </w:r>
      <w:r>
        <w:t>玉篇</w:t>
      </w:r>
      <w:r>
        <w:rPr>
          <w:rFonts w:hint="eastAsia" w:eastAsia="宋体"/>
          <w:lang w:eastAsia="zh-CN"/>
        </w:rPr>
        <w:t>》</w:t>
      </w:r>
      <w:r>
        <w:t>：</w:t>
      </w:r>
      <w:r>
        <w:rPr>
          <w:rFonts w:hint="eastAsia" w:eastAsia="宋体"/>
          <w:lang w:eastAsia="zh-CN"/>
        </w:rPr>
        <w:t>“</w:t>
      </w:r>
      <w:r>
        <w:t>鞦，車鞦也。</w:t>
      </w:r>
      <w:r>
        <w:rPr>
          <w:rFonts w:hint="eastAsia" w:eastAsia="宋体"/>
          <w:lang w:eastAsia="zh-CN"/>
        </w:rPr>
        <w:t>”《</w:t>
      </w:r>
      <w:r>
        <w:t>考工記。輈人</w:t>
      </w:r>
      <w:r>
        <w:rPr>
          <w:rFonts w:hint="eastAsia" w:eastAsia="宋体"/>
          <w:lang w:eastAsia="zh-CN"/>
        </w:rPr>
        <w:t>》</w:t>
      </w:r>
      <w:r>
        <w:t>：</w:t>
      </w:r>
      <w:r>
        <w:rPr>
          <w:rFonts w:hint="eastAsia" w:eastAsia="宋体"/>
          <w:lang w:eastAsia="zh-CN"/>
        </w:rPr>
        <w:t>“</w:t>
      </w:r>
      <w:r>
        <w:t>必緧其牛後。</w:t>
      </w:r>
      <w:r>
        <w:rPr>
          <w:rFonts w:hint="eastAsia" w:eastAsia="宋体"/>
          <w:lang w:eastAsia="zh-CN"/>
        </w:rPr>
        <w:t>”</w:t>
      </w:r>
      <w:r>
        <w:t>釋文</w:t>
      </w:r>
      <w:r>
        <w:rPr>
          <w:rFonts w:hint="eastAsia" w:eastAsia="宋体"/>
          <w:lang w:eastAsia="zh-CN"/>
        </w:rPr>
        <w:t>“</w:t>
      </w:r>
      <w:r>
        <w:t>緧音秋。</w:t>
      </w:r>
      <w:r>
        <w:rPr>
          <w:rFonts w:hint="eastAsia" w:eastAsia="宋体"/>
          <w:lang w:eastAsia="zh-CN"/>
        </w:rPr>
        <w:t>”</w:t>
      </w:r>
      <w:r>
        <w:t>疏引</w:t>
      </w:r>
      <w:r>
        <w:rPr>
          <w:rFonts w:hint="eastAsia" w:eastAsia="宋体"/>
          <w:lang w:eastAsia="zh-CN"/>
        </w:rPr>
        <w:t>《</w:t>
      </w:r>
      <w:r>
        <w:t>方</w:t>
      </w:r>
    </w:p>
    <w:p w14:paraId="255EB281">
      <w:r>
        <w:t>言</w:t>
      </w:r>
      <w:r>
        <w:rPr>
          <w:rFonts w:hint="eastAsia" w:eastAsia="宋体"/>
          <w:lang w:eastAsia="zh-CN"/>
        </w:rPr>
        <w:t>》</w:t>
      </w:r>
      <w:r>
        <w:t>：</w:t>
      </w:r>
      <w:r>
        <w:rPr>
          <w:rFonts w:hint="eastAsia" w:eastAsia="宋体"/>
          <w:lang w:eastAsia="zh-CN"/>
        </w:rPr>
        <w:t>“</w:t>
      </w:r>
      <w:r>
        <w:t>車紂，自關而東，韓、鄭、汝、潁而東謂之爲緧。</w:t>
      </w:r>
      <w:r>
        <w:rPr>
          <w:rFonts w:hint="eastAsia" w:eastAsia="宋体"/>
          <w:lang w:eastAsia="zh-CN"/>
        </w:rPr>
        <w:t>”</w:t>
      </w:r>
      <w:r>
        <w:t>與</w:t>
      </w:r>
      <w:r>
        <w:rPr>
          <w:rFonts w:hint="eastAsia" w:eastAsia="宋体"/>
          <w:lang w:eastAsia="zh-CN"/>
        </w:rPr>
        <w:t>“</w:t>
      </w:r>
      <w:r>
        <w:t>鞦</w:t>
      </w:r>
      <w:r>
        <w:rPr>
          <w:rFonts w:hint="eastAsia" w:eastAsia="宋体"/>
          <w:lang w:eastAsia="zh-CN"/>
        </w:rPr>
        <w:t>”</w:t>
      </w:r>
      <w:r>
        <w:t>同</w:t>
      </w:r>
    </w:p>
    <w:p w14:paraId="51B91C49">
      <w:r>
        <w:t>鮫</w:t>
      </w:r>
    </w:p>
    <w:p w14:paraId="46A18932">
      <w:r>
        <w:rPr>
          <w:rFonts w:hint="eastAsia" w:eastAsia="宋体"/>
          <w:lang w:eastAsia="zh-CN"/>
        </w:rPr>
        <w:t>《</w:t>
      </w:r>
      <w:r>
        <w:t>考工記</w:t>
      </w:r>
      <w:r>
        <w:rPr>
          <w:rFonts w:hint="eastAsia" w:eastAsia="宋体"/>
          <w:lang w:eastAsia="zh-CN"/>
        </w:rPr>
        <w:t>》</w:t>
      </w:r>
      <w:r>
        <w:t>：</w:t>
      </w:r>
      <w:r>
        <w:rPr>
          <w:rFonts w:hint="eastAsia" w:eastAsia="宋体"/>
          <w:lang w:eastAsia="zh-CN"/>
        </w:rPr>
        <w:t>“</w:t>
      </w:r>
      <w:r>
        <w:t>必緧其牛後。</w:t>
      </w:r>
      <w:r>
        <w:rPr>
          <w:rFonts w:hint="eastAsia" w:eastAsia="宋体"/>
          <w:lang w:eastAsia="zh-CN"/>
        </w:rPr>
        <w:t>”</w:t>
      </w:r>
      <w:r>
        <w:t>注：</w:t>
      </w:r>
      <w:r>
        <w:rPr>
          <w:rFonts w:hint="eastAsia" w:eastAsia="宋体"/>
          <w:lang w:eastAsia="zh-CN"/>
        </w:rPr>
        <w:t>“</w:t>
      </w:r>
      <w:r>
        <w:t>故書緧作鮫。</w:t>
      </w:r>
      <w:r>
        <w:rPr>
          <w:rFonts w:hint="eastAsia" w:eastAsia="宋体"/>
          <w:lang w:eastAsia="zh-CN"/>
        </w:rPr>
        <w:t>”</w:t>
      </w:r>
      <w:r>
        <w:t>釋文音</w:t>
      </w:r>
      <w:r>
        <w:rPr>
          <w:rFonts w:hint="eastAsia" w:eastAsia="宋体"/>
          <w:lang w:eastAsia="zh-CN"/>
        </w:rPr>
        <w:t>“</w:t>
      </w:r>
      <w:r>
        <w:t>秋</w:t>
      </w:r>
      <w:r>
        <w:rPr>
          <w:rFonts w:hint="eastAsia" w:eastAsia="宋体"/>
          <w:lang w:eastAsia="zh-CN"/>
        </w:rPr>
        <w:t>”</w:t>
      </w:r>
      <w:r>
        <w:t>。與</w:t>
      </w:r>
      <w:r>
        <w:rPr>
          <w:rFonts w:hint="eastAsia" w:eastAsia="宋体"/>
          <w:lang w:eastAsia="zh-CN"/>
        </w:rPr>
        <w:t>“</w:t>
      </w:r>
      <w:r>
        <w:t>鞦</w:t>
      </w:r>
      <w:r>
        <w:rPr>
          <w:rFonts w:hint="eastAsia" w:eastAsia="宋体"/>
          <w:lang w:eastAsia="zh-CN"/>
        </w:rPr>
        <w:t>”</w:t>
      </w:r>
      <w:r>
        <w:t>同</w:t>
      </w:r>
    </w:p>
    <w:p w14:paraId="0601FD04">
      <w:r>
        <w:t>由</w:t>
      </w:r>
    </w:p>
    <w:p w14:paraId="37C184BE">
      <w:r>
        <w:rPr>
          <w:rFonts w:hint="eastAsia" w:eastAsia="宋体"/>
          <w:lang w:eastAsia="zh-CN"/>
        </w:rPr>
        <w:t>《</w:t>
      </w:r>
      <w:r>
        <w:t>孟子</w:t>
      </w:r>
      <w:r>
        <w:rPr>
          <w:rFonts w:hint="eastAsia" w:eastAsia="宋体"/>
          <w:lang w:eastAsia="zh-CN"/>
        </w:rPr>
        <w:t>》</w:t>
      </w:r>
      <w:r>
        <w:t>：</w:t>
      </w:r>
      <w:r>
        <w:rPr>
          <w:rFonts w:hint="eastAsia" w:eastAsia="宋体"/>
          <w:lang w:eastAsia="zh-CN"/>
        </w:rPr>
        <w:t>“</w:t>
      </w:r>
      <w:r>
        <w:t>王由足用爲善。</w:t>
      </w:r>
      <w:r>
        <w:rPr>
          <w:rFonts w:hint="eastAsia" w:eastAsia="宋体"/>
          <w:lang w:eastAsia="zh-CN"/>
        </w:rPr>
        <w:t>”</w:t>
      </w:r>
      <w:r>
        <w:t>與</w:t>
      </w:r>
      <w:r>
        <w:rPr>
          <w:rFonts w:hint="eastAsia" w:eastAsia="宋体"/>
          <w:lang w:eastAsia="zh-CN"/>
        </w:rPr>
        <w:t>“</w:t>
      </w:r>
      <w:r>
        <w:t>猶</w:t>
      </w:r>
      <w:r>
        <w:rPr>
          <w:rFonts w:hint="eastAsia" w:eastAsia="宋体"/>
          <w:lang w:eastAsia="zh-CN"/>
        </w:rPr>
        <w:t>”</w:t>
      </w:r>
      <w:r>
        <w:t>同</w:t>
      </w:r>
    </w:p>
    <w:p w14:paraId="72F47562">
      <w:r>
        <w:t>【第396页】</w:t>
      </w:r>
    </w:p>
    <w:p w14:paraId="4BC354E4">
      <w:r>
        <w:t>浮游</w:t>
      </w:r>
    </w:p>
    <w:p w14:paraId="7B398741">
      <w:r>
        <w:rPr>
          <w:rFonts w:hint="eastAsia" w:eastAsia="宋体"/>
          <w:lang w:eastAsia="zh-CN"/>
        </w:rPr>
        <w:t>《</w:t>
      </w:r>
      <w:r>
        <w:t>爾雅。釋蟲</w:t>
      </w:r>
      <w:r>
        <w:rPr>
          <w:rFonts w:hint="eastAsia" w:eastAsia="宋体"/>
          <w:lang w:eastAsia="zh-CN"/>
        </w:rPr>
        <w:t>》</w:t>
      </w:r>
      <w:r>
        <w:t>：</w:t>
      </w:r>
      <w:r>
        <w:rPr>
          <w:rFonts w:hint="eastAsia" w:eastAsia="宋体"/>
          <w:lang w:eastAsia="zh-CN"/>
        </w:rPr>
        <w:t>“</w:t>
      </w:r>
      <w:r>
        <w:t>蜉蝣，渠略。</w:t>
      </w:r>
      <w:r>
        <w:rPr>
          <w:rFonts w:hint="eastAsia" w:eastAsia="宋体"/>
          <w:lang w:eastAsia="zh-CN"/>
        </w:rPr>
        <w:t>”《</w:t>
      </w:r>
      <w:r>
        <w:t>大戴禮。夏小正</w:t>
      </w:r>
      <w:r>
        <w:rPr>
          <w:rFonts w:hint="eastAsia" w:eastAsia="宋体"/>
          <w:lang w:eastAsia="zh-CN"/>
        </w:rPr>
        <w:t>》</w:t>
      </w:r>
      <w:r>
        <w:t>篇：</w:t>
      </w:r>
      <w:r>
        <w:rPr>
          <w:rFonts w:hint="eastAsia" w:eastAsia="宋体"/>
          <w:lang w:eastAsia="zh-CN"/>
        </w:rPr>
        <w:t>“</w:t>
      </w:r>
      <w:r>
        <w:t>浮游有殷。</w:t>
      </w:r>
      <w:r>
        <w:rPr>
          <w:rFonts w:hint="eastAsia" w:eastAsia="宋体"/>
          <w:lang w:eastAsia="zh-CN"/>
        </w:rPr>
        <w:t>”</w:t>
      </w:r>
      <w:r>
        <w:t>傳：</w:t>
      </w:r>
      <w:r>
        <w:rPr>
          <w:rFonts w:hint="eastAsia" w:eastAsia="宋体"/>
          <w:lang w:eastAsia="zh-CN"/>
        </w:rPr>
        <w:t>“</w:t>
      </w:r>
      <w:r>
        <w:t>浮游者，渠</w:t>
      </w:r>
    </w:p>
    <w:p w14:paraId="23905FF4">
      <w:r>
        <w:t>略也。</w:t>
      </w:r>
      <w:r>
        <w:rPr>
          <w:rFonts w:hint="eastAsia" w:eastAsia="宋体"/>
          <w:lang w:eastAsia="zh-CN"/>
        </w:rPr>
        <w:t>”</w:t>
      </w:r>
      <w:r>
        <w:t>與</w:t>
      </w:r>
      <w:r>
        <w:rPr>
          <w:rFonts w:hint="eastAsia" w:eastAsia="宋体"/>
          <w:lang w:eastAsia="zh-CN"/>
        </w:rPr>
        <w:t>“</w:t>
      </w:r>
      <w:r>
        <w:t>蜉蝣</w:t>
      </w:r>
      <w:r>
        <w:rPr>
          <w:rFonts w:hint="eastAsia" w:eastAsia="宋体"/>
          <w:lang w:eastAsia="zh-CN"/>
        </w:rPr>
        <w:t>”</w:t>
      </w:r>
      <w:r>
        <w:t>同。</w:t>
      </w:r>
    </w:p>
    <w:p w14:paraId="387F1419">
      <w:r>
        <w:t>揄</w:t>
      </w:r>
    </w:p>
    <w:p w14:paraId="57666284">
      <w:r>
        <w:rPr>
          <w:rFonts w:hint="eastAsia" w:eastAsia="宋体"/>
          <w:lang w:eastAsia="zh-CN"/>
        </w:rPr>
        <w:t>《</w:t>
      </w:r>
      <w:r>
        <w:t>廣韻</w:t>
      </w:r>
      <w:r>
        <w:rPr>
          <w:rFonts w:hint="eastAsia" w:eastAsia="宋体"/>
          <w:lang w:eastAsia="zh-CN"/>
        </w:rPr>
        <w:t>》</w:t>
      </w:r>
      <w:r>
        <w:t>：</w:t>
      </w:r>
      <w:r>
        <w:rPr>
          <w:rFonts w:hint="eastAsia" w:eastAsia="宋体"/>
          <w:lang w:eastAsia="zh-CN"/>
        </w:rPr>
        <w:t>“</w:t>
      </w:r>
      <w:r>
        <w:t>抌，抒臼。</w:t>
      </w:r>
      <w:r>
        <w:rPr>
          <w:rFonts w:hint="eastAsia" w:eastAsia="宋体"/>
          <w:lang w:eastAsia="zh-CN"/>
        </w:rPr>
        <w:t>”《</w:t>
      </w:r>
      <w:r>
        <w:t>詩。生民</w:t>
      </w:r>
      <w:r>
        <w:rPr>
          <w:rFonts w:hint="eastAsia" w:eastAsia="宋体"/>
          <w:lang w:eastAsia="zh-CN"/>
        </w:rPr>
        <w:t>》</w:t>
      </w:r>
      <w:r>
        <w:t>七章：</w:t>
      </w:r>
      <w:r>
        <w:rPr>
          <w:rFonts w:hint="eastAsia" w:eastAsia="宋体"/>
          <w:lang w:eastAsia="zh-CN"/>
        </w:rPr>
        <w:t>“</w:t>
      </w:r>
      <w:r>
        <w:t>或舂或揄。</w:t>
      </w:r>
      <w:r>
        <w:rPr>
          <w:rFonts w:hint="eastAsia" w:eastAsia="宋体"/>
          <w:lang w:eastAsia="zh-CN"/>
        </w:rPr>
        <w:t>”</w:t>
      </w:r>
      <w:r>
        <w:t>傳：</w:t>
      </w:r>
      <w:r>
        <w:rPr>
          <w:rFonts w:hint="eastAsia" w:eastAsia="宋体"/>
          <w:lang w:eastAsia="zh-CN"/>
        </w:rPr>
        <w:t>“</w:t>
      </w:r>
      <w:r>
        <w:t>揄，抒臼也。</w:t>
      </w:r>
      <w:r>
        <w:rPr>
          <w:rFonts w:hint="eastAsia" w:eastAsia="宋体"/>
          <w:lang w:eastAsia="zh-CN"/>
        </w:rPr>
        <w:t>”</w:t>
      </w:r>
      <w:r>
        <w:t>與</w:t>
      </w:r>
      <w:r>
        <w:rPr>
          <w:rFonts w:hint="eastAsia" w:eastAsia="宋体"/>
          <w:lang w:eastAsia="zh-CN"/>
        </w:rPr>
        <w:t>“</w:t>
      </w:r>
      <w:r>
        <w:t>抌</w:t>
      </w:r>
      <w:r>
        <w:rPr>
          <w:rFonts w:hint="eastAsia" w:eastAsia="宋体"/>
          <w:lang w:eastAsia="zh-CN"/>
        </w:rPr>
        <w:t>”</w:t>
      </w:r>
      <w:r>
        <w:t>同。</w:t>
      </w:r>
    </w:p>
    <w:p w14:paraId="08039347">
      <w:r>
        <w:t>愁</w:t>
      </w:r>
    </w:p>
    <w:p w14:paraId="2A584EFE">
      <w:pPr>
        <w:rPr>
          <w:rFonts w:hint="eastAsia" w:eastAsia="宋体"/>
          <w:lang w:eastAsia="zh-CN"/>
        </w:rPr>
      </w:pPr>
      <w:r>
        <w:rPr>
          <w:rFonts w:hint="eastAsia" w:eastAsia="宋体"/>
          <w:lang w:eastAsia="zh-CN"/>
        </w:rPr>
        <w:t>《</w:t>
      </w:r>
      <w:r>
        <w:t>爾雅。釋詁</w:t>
      </w:r>
      <w:r>
        <w:rPr>
          <w:rFonts w:hint="eastAsia" w:eastAsia="宋体"/>
          <w:lang w:eastAsia="zh-CN"/>
        </w:rPr>
        <w:t>》</w:t>
      </w:r>
      <w:r>
        <w:t>：</w:t>
      </w:r>
      <w:r>
        <w:rPr>
          <w:rFonts w:hint="eastAsia" w:eastAsia="宋体"/>
          <w:lang w:eastAsia="zh-CN"/>
        </w:rPr>
        <w:t>“</w:t>
      </w:r>
      <w:r>
        <w:t>揫，聚也。</w:t>
      </w:r>
      <w:r>
        <w:rPr>
          <w:rFonts w:hint="eastAsia" w:eastAsia="宋体"/>
          <w:lang w:eastAsia="zh-CN"/>
        </w:rPr>
        <w:t>”</w:t>
      </w:r>
      <w:r>
        <w:t>注：</w:t>
      </w:r>
      <w:r>
        <w:rPr>
          <w:rFonts w:hint="eastAsia" w:eastAsia="宋体"/>
          <w:lang w:eastAsia="zh-CN"/>
        </w:rPr>
        <w:t>“</w:t>
      </w:r>
      <w:r>
        <w:t>斂也。</w:t>
      </w:r>
      <w:r>
        <w:rPr>
          <w:rFonts w:hint="eastAsia" w:eastAsia="宋体"/>
          <w:lang w:eastAsia="zh-CN"/>
        </w:rPr>
        <w:t>”《</w:t>
      </w:r>
      <w:r>
        <w:t>禮記。鄉飲酒義</w:t>
      </w:r>
      <w:r>
        <w:rPr>
          <w:rFonts w:hint="eastAsia" w:eastAsia="宋体"/>
          <w:lang w:eastAsia="zh-CN"/>
        </w:rPr>
        <w:t>》</w:t>
      </w:r>
      <w:r>
        <w:t>：</w:t>
      </w:r>
      <w:r>
        <w:rPr>
          <w:rFonts w:hint="eastAsia" w:eastAsia="宋体"/>
          <w:lang w:eastAsia="zh-CN"/>
        </w:rPr>
        <w:t>“</w:t>
      </w:r>
      <w:r>
        <w:t>秋之爲言愁也。</w:t>
      </w:r>
      <w:r>
        <w:rPr>
          <w:rFonts w:hint="eastAsia" w:eastAsia="宋体"/>
          <w:lang w:eastAsia="zh-CN"/>
        </w:rPr>
        <w:t>”</w:t>
      </w:r>
    </w:p>
    <w:p w14:paraId="3F9E4769">
      <w:r>
        <w:t>注：</w:t>
      </w:r>
      <w:r>
        <w:rPr>
          <w:rFonts w:hint="eastAsia" w:eastAsia="宋体"/>
          <w:lang w:eastAsia="zh-CN"/>
        </w:rPr>
        <w:t>“</w:t>
      </w:r>
      <w:r>
        <w:t>愁讀爲揫斂也。</w:t>
      </w:r>
      <w:r>
        <w:rPr>
          <w:rFonts w:hint="eastAsia" w:eastAsia="宋体"/>
          <w:lang w:eastAsia="zh-CN"/>
        </w:rPr>
        <w:t>”</w:t>
      </w:r>
      <w:r>
        <w:t>與</w:t>
      </w:r>
      <w:r>
        <w:rPr>
          <w:rFonts w:hint="eastAsia" w:eastAsia="宋体"/>
          <w:lang w:eastAsia="zh-CN"/>
        </w:rPr>
        <w:t>“</w:t>
      </w:r>
      <w:r>
        <w:t>揫</w:t>
      </w:r>
      <w:r>
        <w:rPr>
          <w:rFonts w:hint="eastAsia" w:eastAsia="宋体"/>
          <w:lang w:eastAsia="zh-CN"/>
        </w:rPr>
        <w:t>”</w:t>
      </w:r>
      <w:r>
        <w:t>同。</w:t>
      </w:r>
    </w:p>
    <w:p w14:paraId="70B3EC72">
      <w:r>
        <w:t>脩</w:t>
      </w:r>
    </w:p>
    <w:p w14:paraId="4C1697A3">
      <w:r>
        <w:rPr>
          <w:rFonts w:hint="eastAsia" w:eastAsia="宋体"/>
          <w:lang w:eastAsia="zh-CN"/>
        </w:rPr>
        <w:t>《</w:t>
      </w:r>
      <w:r>
        <w:t>玉篇</w:t>
      </w:r>
      <w:r>
        <w:rPr>
          <w:rFonts w:hint="eastAsia" w:eastAsia="宋体"/>
          <w:lang w:eastAsia="zh-CN"/>
        </w:rPr>
        <w:t>》</w:t>
      </w:r>
      <w:r>
        <w:t>：</w:t>
      </w:r>
      <w:r>
        <w:rPr>
          <w:rFonts w:hint="eastAsia" w:eastAsia="宋体"/>
          <w:lang w:eastAsia="zh-CN"/>
        </w:rPr>
        <w:t>“</w:t>
      </w:r>
      <w:r>
        <w:t>修，治也。</w:t>
      </w:r>
      <w:r>
        <w:rPr>
          <w:rFonts w:hint="eastAsia" w:eastAsia="宋体"/>
          <w:lang w:eastAsia="zh-CN"/>
        </w:rPr>
        <w:t>”《</w:t>
      </w:r>
      <w:r>
        <w:t>易</w:t>
      </w:r>
      <w:r>
        <w:rPr>
          <w:rFonts w:hint="eastAsia" w:eastAsia="宋体"/>
          <w:lang w:eastAsia="zh-CN"/>
        </w:rPr>
        <w:t>•</w:t>
      </w:r>
      <w:r>
        <w:t>復。象傳</w:t>
      </w:r>
      <w:r>
        <w:rPr>
          <w:rFonts w:hint="eastAsia" w:eastAsia="宋体"/>
          <w:lang w:eastAsia="zh-CN"/>
        </w:rPr>
        <w:t>》</w:t>
      </w:r>
      <w:r>
        <w:t>：</w:t>
      </w:r>
      <w:r>
        <w:rPr>
          <w:rFonts w:hint="eastAsia" w:eastAsia="宋体"/>
          <w:lang w:eastAsia="zh-CN"/>
        </w:rPr>
        <w:t>“</w:t>
      </w:r>
      <w:r>
        <w:t>以脩身也。</w:t>
      </w:r>
      <w:r>
        <w:rPr>
          <w:rFonts w:hint="eastAsia" w:eastAsia="宋体"/>
          <w:lang w:eastAsia="zh-CN"/>
        </w:rPr>
        <w:t>”</w:t>
      </w:r>
      <w:r>
        <w:t>與</w:t>
      </w:r>
      <w:r>
        <w:rPr>
          <w:rFonts w:hint="eastAsia" w:eastAsia="宋体"/>
          <w:lang w:eastAsia="zh-CN"/>
        </w:rPr>
        <w:t>“</w:t>
      </w:r>
      <w:r>
        <w:t>修</w:t>
      </w:r>
      <w:r>
        <w:rPr>
          <w:rFonts w:hint="eastAsia" w:eastAsia="宋体"/>
          <w:lang w:eastAsia="zh-CN"/>
        </w:rPr>
        <w:t>”</w:t>
      </w:r>
      <w:r>
        <w:t>同。凡經文</w:t>
      </w:r>
      <w:r>
        <w:rPr>
          <w:rFonts w:hint="eastAsia" w:eastAsia="宋体"/>
          <w:lang w:eastAsia="zh-CN"/>
        </w:rPr>
        <w:t>“</w:t>
      </w:r>
      <w:r>
        <w:t>修</w:t>
      </w:r>
      <w:r>
        <w:rPr>
          <w:rFonts w:hint="eastAsia" w:eastAsia="宋体"/>
          <w:lang w:eastAsia="zh-CN"/>
        </w:rPr>
        <w:t>”</w:t>
      </w:r>
      <w:r>
        <w:t>字多作</w:t>
      </w:r>
    </w:p>
    <w:p w14:paraId="0880CF89">
      <w:r>
        <w:rPr>
          <w:rFonts w:hint="eastAsia" w:eastAsia="宋体"/>
          <w:lang w:eastAsia="zh-CN"/>
        </w:rPr>
        <w:t>“</w:t>
      </w:r>
      <w:r>
        <w:t>脩</w:t>
      </w:r>
      <w:r>
        <w:rPr>
          <w:rFonts w:hint="eastAsia" w:eastAsia="宋体"/>
          <w:lang w:eastAsia="zh-CN"/>
        </w:rPr>
        <w:t>”</w:t>
      </w:r>
      <w:r>
        <w:t>。</w:t>
      </w:r>
    </w:p>
    <w:p w14:paraId="4134815A">
      <w:r>
        <w:t>【第397页】</w:t>
      </w:r>
    </w:p>
    <w:p w14:paraId="4FE30E81">
      <w:r>
        <w:t>周</w:t>
      </w:r>
    </w:p>
    <w:p w14:paraId="32C1ECB9">
      <w:r>
        <w:rPr>
          <w:rFonts w:hint="eastAsia" w:eastAsia="宋体"/>
          <w:lang w:eastAsia="zh-CN"/>
        </w:rPr>
        <w:t>《</w:t>
      </w:r>
      <w:r>
        <w:t>玉篇</w:t>
      </w:r>
      <w:r>
        <w:rPr>
          <w:rFonts w:hint="eastAsia" w:eastAsia="宋体"/>
          <w:lang w:eastAsia="zh-CN"/>
        </w:rPr>
        <w:t>》</w:t>
      </w:r>
      <w:r>
        <w:t>：</w:t>
      </w:r>
      <w:r>
        <w:rPr>
          <w:rFonts w:hint="eastAsia" w:eastAsia="宋体"/>
          <w:lang w:eastAsia="zh-CN"/>
        </w:rPr>
        <w:t>“</w:t>
      </w:r>
      <w:r>
        <w:t>賙，給也。</w:t>
      </w:r>
      <w:r>
        <w:rPr>
          <w:rFonts w:hint="eastAsia" w:eastAsia="宋体"/>
          <w:lang w:eastAsia="zh-CN"/>
        </w:rPr>
        <w:t>”《</w:t>
      </w:r>
      <w:r>
        <w:t>詩。雲漢</w:t>
      </w:r>
      <w:r>
        <w:rPr>
          <w:rFonts w:hint="eastAsia" w:eastAsia="宋体"/>
          <w:lang w:eastAsia="zh-CN"/>
        </w:rPr>
        <w:t>》</w:t>
      </w:r>
      <w:r>
        <w:t>七章：</w:t>
      </w:r>
      <w:r>
        <w:rPr>
          <w:rFonts w:hint="eastAsia" w:eastAsia="宋体"/>
          <w:lang w:eastAsia="zh-CN"/>
        </w:rPr>
        <w:t>“</w:t>
      </w:r>
      <w:r>
        <w:t>靡人不周。</w:t>
      </w:r>
      <w:r>
        <w:rPr>
          <w:rFonts w:hint="eastAsia" w:eastAsia="宋体"/>
          <w:lang w:eastAsia="zh-CN"/>
        </w:rPr>
        <w:t>”</w:t>
      </w:r>
      <w:r>
        <w:t>箋：</w:t>
      </w:r>
      <w:r>
        <w:rPr>
          <w:rFonts w:hint="eastAsia" w:eastAsia="宋体"/>
          <w:lang w:eastAsia="zh-CN"/>
        </w:rPr>
        <w:t>“</w:t>
      </w:r>
      <w:r>
        <w:t>周當作賙。王以諸臣困</w:t>
      </w:r>
    </w:p>
    <w:p w14:paraId="2ADDC45A">
      <w:r>
        <w:t>於食，人人賙給之。</w:t>
      </w:r>
      <w:r>
        <w:rPr>
          <w:rFonts w:hint="eastAsia" w:eastAsia="宋体"/>
          <w:lang w:eastAsia="zh-CN"/>
        </w:rPr>
        <w:t>”《</w:t>
      </w:r>
      <w:r>
        <w:t>禮記。月令</w:t>
      </w:r>
      <w:r>
        <w:rPr>
          <w:rFonts w:hint="eastAsia" w:eastAsia="宋体"/>
          <w:lang w:eastAsia="zh-CN"/>
        </w:rPr>
        <w:t>》</w:t>
      </w:r>
      <w:r>
        <w:t>：</w:t>
      </w:r>
      <w:r>
        <w:rPr>
          <w:rFonts w:hint="eastAsia" w:eastAsia="宋体"/>
          <w:lang w:eastAsia="zh-CN"/>
        </w:rPr>
        <w:t>“</w:t>
      </w:r>
      <w:r>
        <w:t>周天下。</w:t>
      </w:r>
      <w:r>
        <w:rPr>
          <w:rFonts w:hint="eastAsia" w:eastAsia="宋体"/>
          <w:lang w:eastAsia="zh-CN"/>
        </w:rPr>
        <w:t>”</w:t>
      </w:r>
      <w:r>
        <w:t>注：</w:t>
      </w:r>
      <w:r>
        <w:rPr>
          <w:rFonts w:hint="eastAsia" w:eastAsia="宋体"/>
          <w:lang w:eastAsia="zh-CN"/>
        </w:rPr>
        <w:t>“</w:t>
      </w:r>
      <w:r>
        <w:t>周謂給不足也。</w:t>
      </w:r>
      <w:r>
        <w:rPr>
          <w:rFonts w:hint="eastAsia" w:eastAsia="宋体"/>
          <w:lang w:eastAsia="zh-CN"/>
        </w:rPr>
        <w:t>”《</w:t>
      </w:r>
      <w:r>
        <w:t>孟子</w:t>
      </w:r>
      <w:r>
        <w:rPr>
          <w:rFonts w:hint="eastAsia" w:eastAsia="宋体"/>
          <w:lang w:eastAsia="zh-CN"/>
        </w:rPr>
        <w:t>》</w:t>
      </w:r>
      <w:r>
        <w:t>：</w:t>
      </w:r>
      <w:r>
        <w:rPr>
          <w:rFonts w:hint="eastAsia" w:eastAsia="宋体"/>
          <w:lang w:eastAsia="zh-CN"/>
        </w:rPr>
        <w:t>“</w:t>
      </w:r>
      <w:r>
        <w:t>君之於</w:t>
      </w:r>
    </w:p>
    <w:p w14:paraId="3923640B">
      <w:r>
        <w:t>氓也，固周之。</w:t>
      </w:r>
      <w:r>
        <w:rPr>
          <w:rFonts w:hint="eastAsia" w:eastAsia="宋体"/>
          <w:lang w:eastAsia="zh-CN"/>
        </w:rPr>
        <w:t>”</w:t>
      </w:r>
      <w:r>
        <w:t>竝與</w:t>
      </w:r>
      <w:r>
        <w:rPr>
          <w:rFonts w:hint="eastAsia" w:eastAsia="宋体"/>
          <w:lang w:eastAsia="zh-CN"/>
        </w:rPr>
        <w:t>“</w:t>
      </w:r>
      <w:r>
        <w:t>賙</w:t>
      </w:r>
      <w:r>
        <w:rPr>
          <w:rFonts w:hint="eastAsia" w:eastAsia="宋体"/>
          <w:lang w:eastAsia="zh-CN"/>
        </w:rPr>
        <w:t>”</w:t>
      </w:r>
      <w:r>
        <w:t>同</w:t>
      </w:r>
    </w:p>
    <w:p w14:paraId="516180EF">
      <w:r>
        <w:t>夫不</w:t>
      </w:r>
    </w:p>
    <w:p w14:paraId="09AFD3AC">
      <w:r>
        <w:rPr>
          <w:rFonts w:hint="eastAsia" w:eastAsia="宋体"/>
          <w:lang w:eastAsia="zh-CN"/>
        </w:rPr>
        <w:t>《</w:t>
      </w:r>
      <w:r>
        <w:t>爾雅。釋鳥</w:t>
      </w:r>
      <w:r>
        <w:rPr>
          <w:rFonts w:hint="eastAsia" w:eastAsia="宋体"/>
          <w:lang w:eastAsia="zh-CN"/>
        </w:rPr>
        <w:t>》</w:t>
      </w:r>
      <w:r>
        <w:t>：</w:t>
      </w:r>
      <w:r>
        <w:rPr>
          <w:rFonts w:hint="eastAsia" w:eastAsia="宋体"/>
          <w:lang w:eastAsia="zh-CN"/>
        </w:rPr>
        <w:t>“</w:t>
      </w:r>
      <w:r>
        <w:t>隹其，鳺鴀。</w:t>
      </w:r>
      <w:r>
        <w:rPr>
          <w:rFonts w:hint="eastAsia" w:eastAsia="宋体"/>
          <w:lang w:eastAsia="zh-CN"/>
        </w:rPr>
        <w:t>”</w:t>
      </w:r>
      <w:r>
        <w:t>釋文：</w:t>
      </w:r>
      <w:r>
        <w:rPr>
          <w:rFonts w:hint="eastAsia" w:eastAsia="宋体"/>
          <w:lang w:eastAsia="zh-CN"/>
        </w:rPr>
        <w:t>“</w:t>
      </w:r>
      <w:r>
        <w:t>鳺本亦作夫，甫于反。鴀本亦作夫，方浮反</w:t>
      </w:r>
    </w:p>
    <w:p w14:paraId="68D6123B">
      <w:pPr>
        <w:rPr>
          <w:rFonts w:hint="eastAsia" w:eastAsia="宋体"/>
          <w:lang w:eastAsia="zh-CN"/>
        </w:rPr>
      </w:pPr>
      <w:r>
        <w:t>夫不與鳺鴀同。</w:t>
      </w:r>
      <w:r>
        <w:rPr>
          <w:rFonts w:hint="eastAsia" w:eastAsia="宋体"/>
          <w:lang w:eastAsia="zh-CN"/>
        </w:rPr>
        <w:t>”</w:t>
      </w:r>
    </w:p>
    <w:p w14:paraId="66986C87">
      <w:r>
        <w:t>䗏</w:t>
      </w:r>
    </w:p>
    <w:p w14:paraId="79EA93F5">
      <w:pPr>
        <w:rPr>
          <w:rFonts w:hint="eastAsia" w:eastAsia="宋体"/>
          <w:lang w:eastAsia="zh-CN"/>
        </w:rPr>
      </w:pPr>
      <w:r>
        <w:rPr>
          <w:rFonts w:hint="eastAsia" w:eastAsia="宋体"/>
          <w:lang w:eastAsia="zh-CN"/>
        </w:rPr>
        <w:t>《</w:t>
      </w:r>
      <w:r>
        <w:t>爾雅。釋天</w:t>
      </w:r>
      <w:r>
        <w:rPr>
          <w:rFonts w:hint="eastAsia" w:eastAsia="宋体"/>
          <w:lang w:eastAsia="zh-CN"/>
        </w:rPr>
        <w:t>》“</w:t>
      </w:r>
      <w:r>
        <w:t>春獵爲蒐。</w:t>
      </w:r>
      <w:r>
        <w:rPr>
          <w:rFonts w:hint="eastAsia" w:eastAsia="宋体"/>
          <w:lang w:eastAsia="zh-CN"/>
        </w:rPr>
        <w:t>”《</w:t>
      </w:r>
      <w:r>
        <w:t>禮記</w:t>
      </w:r>
      <w:r>
        <w:rPr>
          <w:rFonts w:hint="eastAsia" w:eastAsia="宋体"/>
          <w:lang w:eastAsia="zh-CN"/>
        </w:rPr>
        <w:t>•</w:t>
      </w:r>
      <w:r>
        <w:t>祭義</w:t>
      </w:r>
      <w:r>
        <w:rPr>
          <w:rFonts w:hint="eastAsia" w:eastAsia="宋体"/>
          <w:lang w:eastAsia="zh-CN"/>
        </w:rPr>
        <w:t>》“</w:t>
      </w:r>
      <w:r>
        <w:t>而弟達乎䗏狩矣。</w:t>
      </w:r>
      <w:r>
        <w:rPr>
          <w:rFonts w:hint="eastAsia" w:eastAsia="宋体"/>
          <w:lang w:eastAsia="zh-CN"/>
        </w:rPr>
        <w:t>”</w:t>
      </w:r>
      <w:r>
        <w:t>注</w:t>
      </w:r>
      <w:r>
        <w:rPr>
          <w:rFonts w:hint="eastAsia" w:eastAsia="宋体"/>
          <w:lang w:eastAsia="zh-CN"/>
        </w:rPr>
        <w:t>“</w:t>
      </w:r>
      <w:r>
        <w:t>春獵爲䗏。</w:t>
      </w:r>
      <w:r>
        <w:rPr>
          <w:rFonts w:hint="eastAsia" w:eastAsia="宋体"/>
          <w:lang w:eastAsia="zh-CN"/>
        </w:rPr>
        <w:t>”</w:t>
      </w:r>
    </w:p>
    <w:p w14:paraId="127D2132">
      <w:r>
        <w:rPr>
          <w:rFonts w:hint="eastAsia" w:eastAsia="宋体"/>
          <w:lang w:eastAsia="zh-CN"/>
        </w:rPr>
        <w:t>《</w:t>
      </w:r>
      <w:r>
        <w:t>公羊傳。桓四年</w:t>
      </w:r>
      <w:r>
        <w:rPr>
          <w:rFonts w:hint="eastAsia" w:eastAsia="宋体"/>
          <w:lang w:eastAsia="zh-CN"/>
        </w:rPr>
        <w:t>》</w:t>
      </w:r>
      <w:r>
        <w:t>：</w:t>
      </w:r>
      <w:r>
        <w:rPr>
          <w:rFonts w:hint="eastAsia" w:eastAsia="宋体"/>
          <w:lang w:eastAsia="zh-CN"/>
        </w:rPr>
        <w:t>“</w:t>
      </w:r>
      <w:r>
        <w:t>秋曰蒐。</w:t>
      </w:r>
      <w:r>
        <w:rPr>
          <w:rFonts w:hint="eastAsia" w:eastAsia="宋体"/>
          <w:lang w:eastAsia="zh-CN"/>
        </w:rPr>
        <w:t>”</w:t>
      </w:r>
      <w:r>
        <w:t>釋文：</w:t>
      </w:r>
      <w:r>
        <w:rPr>
          <w:rFonts w:hint="eastAsia" w:eastAsia="宋体"/>
          <w:lang w:eastAsia="zh-CN"/>
        </w:rPr>
        <w:t>“</w:t>
      </w:r>
      <w:r>
        <w:t>本又作䗏。</w:t>
      </w:r>
      <w:r>
        <w:rPr>
          <w:rFonts w:hint="eastAsia" w:eastAsia="宋体"/>
          <w:lang w:eastAsia="zh-CN"/>
        </w:rPr>
        <w:t>”</w:t>
      </w:r>
      <w:r>
        <w:t>竝與</w:t>
      </w:r>
      <w:r>
        <w:rPr>
          <w:rFonts w:hint="eastAsia" w:eastAsia="宋体"/>
          <w:lang w:eastAsia="zh-CN"/>
        </w:rPr>
        <w:t>“</w:t>
      </w:r>
      <w:r>
        <w:t>蒐</w:t>
      </w:r>
      <w:r>
        <w:rPr>
          <w:rFonts w:hint="eastAsia" w:eastAsia="宋体"/>
          <w:lang w:eastAsia="zh-CN"/>
        </w:rPr>
        <w:t>”</w:t>
      </w:r>
      <w:r>
        <w:t>同</w:t>
      </w:r>
    </w:p>
    <w:p w14:paraId="6735D28A">
      <w:r>
        <w:t>鱐</w:t>
      </w:r>
    </w:p>
    <w:p w14:paraId="53551E0D">
      <w:r>
        <w:rPr>
          <w:rFonts w:hint="eastAsia" w:eastAsia="宋体"/>
          <w:lang w:eastAsia="zh-CN"/>
        </w:rPr>
        <w:t>《</w:t>
      </w:r>
      <w:r>
        <w:t>説文</w:t>
      </w:r>
      <w:r>
        <w:rPr>
          <w:rFonts w:hint="eastAsia" w:eastAsia="宋体"/>
          <w:lang w:eastAsia="zh-CN"/>
        </w:rPr>
        <w:t>》</w:t>
      </w:r>
      <w:r>
        <w:t>：</w:t>
      </w:r>
      <w:r>
        <w:rPr>
          <w:rFonts w:hint="eastAsia" w:eastAsia="宋体"/>
          <w:lang w:eastAsia="zh-CN"/>
        </w:rPr>
        <w:t>“</w:t>
      </w:r>
      <w:r>
        <w:t>䐹，乾魚尾䐹䐹也。</w:t>
      </w:r>
      <w:r>
        <w:rPr>
          <w:rFonts w:hint="eastAsia" w:eastAsia="宋体"/>
          <w:lang w:eastAsia="zh-CN"/>
        </w:rPr>
        <w:t>”《</w:t>
      </w:r>
      <w:r>
        <w:t>周禮。庖人</w:t>
      </w:r>
      <w:r>
        <w:rPr>
          <w:rFonts w:hint="eastAsia" w:eastAsia="宋体"/>
          <w:lang w:eastAsia="zh-CN"/>
        </w:rPr>
        <w:t>》</w:t>
      </w:r>
      <w:r>
        <w:t>：</w:t>
      </w:r>
      <w:r>
        <w:rPr>
          <w:rFonts w:hint="eastAsia" w:eastAsia="宋体"/>
          <w:lang w:eastAsia="zh-CN"/>
        </w:rPr>
        <w:t>“</w:t>
      </w:r>
      <w:r>
        <w:t>夏行腒鱐。</w:t>
      </w:r>
      <w:r>
        <w:rPr>
          <w:rFonts w:hint="eastAsia" w:eastAsia="宋体"/>
          <w:lang w:eastAsia="zh-CN"/>
        </w:rPr>
        <w:t>”</w:t>
      </w:r>
      <w:r>
        <w:t>注：</w:t>
      </w:r>
      <w:r>
        <w:rPr>
          <w:rFonts w:hint="eastAsia" w:eastAsia="宋体"/>
          <w:lang w:eastAsia="zh-CN"/>
        </w:rPr>
        <w:t>“</w:t>
      </w:r>
      <w:r>
        <w:t>鄭司農云，鱐，乾</w:t>
      </w:r>
    </w:p>
    <w:p w14:paraId="5DEFE658">
      <w:r>
        <w:t>【第398页】</w:t>
      </w:r>
    </w:p>
    <w:p w14:paraId="0BC970AA">
      <w:r>
        <w:t>魚。</w:t>
      </w:r>
      <w:r>
        <w:rPr>
          <w:rFonts w:hint="eastAsia" w:eastAsia="宋体"/>
          <w:lang w:eastAsia="zh-CN"/>
        </w:rPr>
        <w:t>”《</w:t>
      </w:r>
      <w:r>
        <w:t>禮記</w:t>
      </w:r>
      <w:r>
        <w:rPr>
          <w:rFonts w:hint="eastAsia" w:eastAsia="宋体"/>
          <w:lang w:eastAsia="zh-CN"/>
        </w:rPr>
        <w:t>•</w:t>
      </w:r>
      <w:r>
        <w:t>内則</w:t>
      </w:r>
      <w:r>
        <w:rPr>
          <w:rFonts w:hint="eastAsia" w:eastAsia="宋体"/>
          <w:lang w:eastAsia="zh-CN"/>
        </w:rPr>
        <w:t>》</w:t>
      </w:r>
      <w:r>
        <w:t>亦作</w:t>
      </w:r>
      <w:r>
        <w:rPr>
          <w:rFonts w:hint="eastAsia" w:eastAsia="宋体"/>
          <w:lang w:eastAsia="zh-CN"/>
        </w:rPr>
        <w:t>“</w:t>
      </w:r>
      <w:r>
        <w:t>鱐</w:t>
      </w:r>
      <w:r>
        <w:rPr>
          <w:rFonts w:hint="eastAsia" w:eastAsia="宋体"/>
          <w:lang w:eastAsia="zh-CN"/>
        </w:rPr>
        <w:t>”</w:t>
      </w:r>
      <w:r>
        <w:t>。</w:t>
      </w:r>
      <w:r>
        <w:rPr>
          <w:rFonts w:hint="eastAsia" w:eastAsia="宋体"/>
          <w:lang w:eastAsia="zh-CN"/>
        </w:rPr>
        <w:t>《</w:t>
      </w:r>
      <w:r>
        <w:t>籩文</w:t>
      </w:r>
      <w:r>
        <w:rPr>
          <w:rFonts w:hint="eastAsia" w:eastAsia="宋体"/>
          <w:lang w:eastAsia="zh-CN"/>
        </w:rPr>
        <w:t>》</w:t>
      </w:r>
      <w:r>
        <w:t>：</w:t>
      </w:r>
      <w:r>
        <w:rPr>
          <w:rFonts w:hint="eastAsia" w:eastAsia="宋体"/>
          <w:lang w:eastAsia="zh-CN"/>
        </w:rPr>
        <w:t>“</w:t>
      </w:r>
      <w:r>
        <w:t>膴鮑魚鱐。</w:t>
      </w:r>
      <w:r>
        <w:rPr>
          <w:rFonts w:hint="eastAsia" w:eastAsia="宋体"/>
          <w:lang w:eastAsia="zh-CN"/>
        </w:rPr>
        <w:t>”</w:t>
      </w:r>
      <w:r>
        <w:t>注：</w:t>
      </w:r>
      <w:r>
        <w:rPr>
          <w:rFonts w:hint="eastAsia" w:eastAsia="宋体"/>
          <w:lang w:eastAsia="zh-CN"/>
        </w:rPr>
        <w:t>“</w:t>
      </w:r>
      <w:r>
        <w:t>鱐者，析乾之。</w:t>
      </w:r>
      <w:r>
        <w:rPr>
          <w:rFonts w:hint="eastAsia" w:eastAsia="宋体"/>
          <w:lang w:eastAsia="zh-CN"/>
        </w:rPr>
        <w:t>”</w:t>
      </w:r>
      <w:r>
        <w:t>竝與</w:t>
      </w:r>
      <w:r>
        <w:rPr>
          <w:rFonts w:hint="eastAsia" w:eastAsia="宋体"/>
          <w:lang w:eastAsia="zh-CN"/>
        </w:rPr>
        <w:t>“</w:t>
      </w:r>
      <w:r>
        <w:t>䐹</w:t>
      </w:r>
      <w:r>
        <w:rPr>
          <w:rFonts w:hint="eastAsia" w:eastAsia="宋体"/>
          <w:lang w:eastAsia="zh-CN"/>
        </w:rPr>
        <w:t>”</w:t>
      </w:r>
      <w:r>
        <w:t>同。</w:t>
      </w:r>
    </w:p>
    <w:p w14:paraId="2BDCF1E3">
      <w:r>
        <w:t>綢</w:t>
      </w:r>
    </w:p>
    <w:p w14:paraId="00BD1EC5">
      <w:r>
        <w:rPr>
          <w:rFonts w:hint="eastAsia" w:eastAsia="宋体"/>
          <w:lang w:eastAsia="zh-CN"/>
        </w:rPr>
        <w:t>《</w:t>
      </w:r>
      <w:r>
        <w:t>説文</w:t>
      </w:r>
      <w:r>
        <w:rPr>
          <w:rFonts w:hint="eastAsia" w:eastAsia="宋体"/>
          <w:lang w:eastAsia="zh-CN"/>
        </w:rPr>
        <w:t>》</w:t>
      </w:r>
      <w:r>
        <w:t>：</w:t>
      </w:r>
      <w:r>
        <w:rPr>
          <w:rFonts w:hint="eastAsia" w:eastAsia="宋体"/>
          <w:lang w:eastAsia="zh-CN"/>
        </w:rPr>
        <w:t>“</w:t>
      </w:r>
      <w:r>
        <w:t>稠，多也。</w:t>
      </w:r>
      <w:r>
        <w:rPr>
          <w:rFonts w:hint="eastAsia" w:eastAsia="宋体"/>
          <w:lang w:eastAsia="zh-CN"/>
        </w:rPr>
        <w:t>”《</w:t>
      </w:r>
      <w:r>
        <w:t>詩。都人士</w:t>
      </w:r>
      <w:r>
        <w:rPr>
          <w:rFonts w:hint="eastAsia" w:eastAsia="宋体"/>
          <w:lang w:eastAsia="zh-CN"/>
        </w:rPr>
        <w:t>》</w:t>
      </w:r>
      <w:r>
        <w:t>二章：</w:t>
      </w:r>
      <w:r>
        <w:rPr>
          <w:rFonts w:hint="eastAsia" w:eastAsia="宋体"/>
          <w:lang w:eastAsia="zh-CN"/>
        </w:rPr>
        <w:t>“</w:t>
      </w:r>
      <w:r>
        <w:t>綢直如髮。</w:t>
      </w:r>
      <w:r>
        <w:rPr>
          <w:rFonts w:hint="eastAsia" w:eastAsia="宋体"/>
          <w:lang w:eastAsia="zh-CN"/>
        </w:rPr>
        <w:t>”</w:t>
      </w:r>
      <w:r>
        <w:t>傳：</w:t>
      </w:r>
      <w:r>
        <w:rPr>
          <w:rFonts w:hint="eastAsia" w:eastAsia="宋体"/>
          <w:lang w:eastAsia="zh-CN"/>
        </w:rPr>
        <w:t>“</w:t>
      </w:r>
      <w:r>
        <w:t>密直如髮也。</w:t>
      </w:r>
      <w:r>
        <w:rPr>
          <w:rFonts w:hint="eastAsia" w:eastAsia="宋体"/>
          <w:lang w:eastAsia="zh-CN"/>
        </w:rPr>
        <w:t>”</w:t>
      </w:r>
      <w:r>
        <w:t>與</w:t>
      </w:r>
    </w:p>
    <w:p w14:paraId="168CD895">
      <w:r>
        <w:rPr>
          <w:rFonts w:hint="eastAsia" w:eastAsia="宋体"/>
          <w:lang w:eastAsia="zh-CN"/>
        </w:rPr>
        <w:t>“</w:t>
      </w:r>
      <w:r>
        <w:t>稠</w:t>
      </w:r>
      <w:r>
        <w:rPr>
          <w:rFonts w:hint="eastAsia" w:eastAsia="宋体"/>
          <w:lang w:eastAsia="zh-CN"/>
        </w:rPr>
        <w:t>”</w:t>
      </w:r>
      <w:r>
        <w:t>同。</w:t>
      </w:r>
    </w:p>
    <w:p w14:paraId="1685183C">
      <w:r>
        <w:t>璆</w:t>
      </w:r>
    </w:p>
    <w:p w14:paraId="1C849ABF">
      <w:r>
        <w:rPr>
          <w:rFonts w:hint="eastAsia" w:eastAsia="宋体"/>
          <w:lang w:eastAsia="zh-CN"/>
        </w:rPr>
        <w:t>《</w:t>
      </w:r>
      <w:r>
        <w:t>廣韻</w:t>
      </w:r>
      <w:r>
        <w:rPr>
          <w:rFonts w:hint="eastAsia" w:eastAsia="宋体"/>
          <w:lang w:eastAsia="zh-CN"/>
        </w:rPr>
        <w:t>》</w:t>
      </w:r>
      <w:r>
        <w:t>：</w:t>
      </w:r>
      <w:r>
        <w:rPr>
          <w:rFonts w:hint="eastAsia" w:eastAsia="宋体"/>
          <w:lang w:eastAsia="zh-CN"/>
        </w:rPr>
        <w:t>“</w:t>
      </w:r>
      <w:r>
        <w:t>球，美玉。</w:t>
      </w:r>
      <w:r>
        <w:rPr>
          <w:rFonts w:hint="eastAsia" w:eastAsia="宋体"/>
          <w:lang w:eastAsia="zh-CN"/>
        </w:rPr>
        <w:t>”《</w:t>
      </w:r>
      <w:r>
        <w:t>書。禹貢</w:t>
      </w:r>
      <w:r>
        <w:rPr>
          <w:rFonts w:hint="eastAsia" w:eastAsia="宋体"/>
          <w:lang w:eastAsia="zh-CN"/>
        </w:rPr>
        <w:t>》</w:t>
      </w:r>
      <w:r>
        <w:t>：</w:t>
      </w:r>
      <w:r>
        <w:rPr>
          <w:rFonts w:hint="eastAsia" w:eastAsia="宋体"/>
          <w:lang w:eastAsia="zh-CN"/>
        </w:rPr>
        <w:t>“</w:t>
      </w:r>
      <w:r>
        <w:t>厥貢璆鐵銀鏤砮磬。</w:t>
      </w:r>
      <w:r>
        <w:rPr>
          <w:rFonts w:hint="eastAsia" w:eastAsia="宋体"/>
          <w:lang w:eastAsia="zh-CN"/>
        </w:rPr>
        <w:t>”</w:t>
      </w:r>
      <w:r>
        <w:t>傳：</w:t>
      </w:r>
      <w:r>
        <w:rPr>
          <w:rFonts w:hint="eastAsia" w:eastAsia="宋体"/>
          <w:lang w:eastAsia="zh-CN"/>
        </w:rPr>
        <w:t>“</w:t>
      </w:r>
      <w:r>
        <w:t>璆，玉名。</w:t>
      </w:r>
      <w:r>
        <w:rPr>
          <w:rFonts w:hint="eastAsia" w:eastAsia="宋体"/>
          <w:lang w:eastAsia="zh-CN"/>
        </w:rPr>
        <w:t>”《</w:t>
      </w:r>
      <w:r>
        <w:t>爾雅。</w:t>
      </w:r>
    </w:p>
    <w:p w14:paraId="4224F1E1">
      <w:r>
        <w:t>釋器</w:t>
      </w:r>
      <w:r>
        <w:rPr>
          <w:rFonts w:hint="eastAsia" w:eastAsia="宋体"/>
          <w:lang w:eastAsia="zh-CN"/>
        </w:rPr>
        <w:t>》</w:t>
      </w:r>
      <w:r>
        <w:t>：</w:t>
      </w:r>
      <w:r>
        <w:rPr>
          <w:rFonts w:hint="eastAsia" w:eastAsia="宋体"/>
          <w:lang w:eastAsia="zh-CN"/>
        </w:rPr>
        <w:t>“</w:t>
      </w:r>
      <w:r>
        <w:t>璆琳，玉也。</w:t>
      </w:r>
      <w:r>
        <w:rPr>
          <w:rFonts w:hint="eastAsia" w:eastAsia="宋体"/>
          <w:lang w:eastAsia="zh-CN"/>
        </w:rPr>
        <w:t>”《</w:t>
      </w:r>
      <w:r>
        <w:t>釋地</w:t>
      </w:r>
      <w:r>
        <w:rPr>
          <w:rFonts w:hint="eastAsia" w:eastAsia="宋体"/>
          <w:lang w:eastAsia="zh-CN"/>
        </w:rPr>
        <w:t>》</w:t>
      </w:r>
      <w:r>
        <w:t>：</w:t>
      </w:r>
      <w:r>
        <w:rPr>
          <w:rFonts w:hint="eastAsia" w:eastAsia="宋体"/>
          <w:lang w:eastAsia="zh-CN"/>
        </w:rPr>
        <w:t>“</w:t>
      </w:r>
      <w:r>
        <w:t>有崑崙虚之璆琳琅玕焉。</w:t>
      </w:r>
      <w:r>
        <w:rPr>
          <w:rFonts w:hint="eastAsia" w:eastAsia="宋体"/>
          <w:lang w:eastAsia="zh-CN"/>
        </w:rPr>
        <w:t>”</w:t>
      </w:r>
      <w:r>
        <w:t>竝與</w:t>
      </w:r>
      <w:r>
        <w:rPr>
          <w:rFonts w:hint="eastAsia" w:eastAsia="宋体"/>
          <w:lang w:eastAsia="zh-CN"/>
        </w:rPr>
        <w:t>“</w:t>
      </w:r>
      <w:r>
        <w:t>球</w:t>
      </w:r>
      <w:r>
        <w:rPr>
          <w:rFonts w:hint="eastAsia" w:eastAsia="宋体"/>
          <w:lang w:eastAsia="zh-CN"/>
        </w:rPr>
        <w:t>”</w:t>
      </w:r>
      <w:r>
        <w:t>同</w:t>
      </w:r>
    </w:p>
    <w:p w14:paraId="4946834B">
      <w:r>
        <w:t>浮</w:t>
      </w:r>
    </w:p>
    <w:p w14:paraId="7D08D9CF">
      <w:r>
        <w:rPr>
          <w:rFonts w:hint="eastAsia" w:eastAsia="宋体"/>
          <w:lang w:eastAsia="zh-CN"/>
        </w:rPr>
        <w:t>《</w:t>
      </w:r>
      <w:r>
        <w:t>爾雅</w:t>
      </w:r>
      <w:r>
        <w:rPr>
          <w:rFonts w:hint="eastAsia" w:eastAsia="宋体"/>
          <w:lang w:eastAsia="zh-CN"/>
        </w:rPr>
        <w:t>•</w:t>
      </w:r>
      <w:r>
        <w:t>釋訓</w:t>
      </w:r>
      <w:r>
        <w:rPr>
          <w:rFonts w:hint="eastAsia" w:eastAsia="宋体"/>
          <w:lang w:eastAsia="zh-CN"/>
        </w:rPr>
        <w:t>》</w:t>
      </w:r>
      <w:r>
        <w:t>：</w:t>
      </w:r>
      <w:r>
        <w:rPr>
          <w:rFonts w:hint="eastAsia" w:eastAsia="宋体"/>
          <w:lang w:eastAsia="zh-CN"/>
        </w:rPr>
        <w:t>“</w:t>
      </w:r>
      <w:r>
        <w:t>烰烰，烝也。</w:t>
      </w:r>
      <w:r>
        <w:rPr>
          <w:rFonts w:hint="eastAsia" w:eastAsia="宋体"/>
          <w:lang w:eastAsia="zh-CN"/>
        </w:rPr>
        <w:t>”《</w:t>
      </w:r>
      <w:r>
        <w:t>詩</w:t>
      </w:r>
      <w:r>
        <w:rPr>
          <w:rFonts w:hint="eastAsia" w:eastAsia="宋体"/>
          <w:lang w:eastAsia="zh-CN"/>
        </w:rPr>
        <w:t>•</w:t>
      </w:r>
      <w:r>
        <w:t>生民</w:t>
      </w:r>
      <w:r>
        <w:rPr>
          <w:rFonts w:hint="eastAsia" w:eastAsia="宋体"/>
          <w:lang w:eastAsia="zh-CN"/>
        </w:rPr>
        <w:t>》</w:t>
      </w:r>
      <w:r>
        <w:t>七章：</w:t>
      </w:r>
      <w:r>
        <w:rPr>
          <w:rFonts w:hint="eastAsia" w:eastAsia="宋体"/>
          <w:lang w:eastAsia="zh-CN"/>
        </w:rPr>
        <w:t>“</w:t>
      </w:r>
      <w:r>
        <w:t>烝之浮浮。</w:t>
      </w:r>
      <w:r>
        <w:rPr>
          <w:rFonts w:hint="eastAsia" w:eastAsia="宋体"/>
          <w:lang w:eastAsia="zh-CN"/>
        </w:rPr>
        <w:t>”</w:t>
      </w:r>
      <w:r>
        <w:t>正義：</w:t>
      </w:r>
      <w:r>
        <w:rPr>
          <w:rFonts w:hint="eastAsia" w:eastAsia="宋体"/>
          <w:lang w:eastAsia="zh-CN"/>
        </w:rPr>
        <w:t>“《</w:t>
      </w:r>
      <w:r>
        <w:t>釋訓</w:t>
      </w:r>
      <w:r>
        <w:rPr>
          <w:rFonts w:hint="eastAsia" w:eastAsia="宋体"/>
          <w:lang w:eastAsia="zh-CN"/>
        </w:rPr>
        <w:t>》</w:t>
      </w:r>
      <w:r>
        <w:t>烰烰</w:t>
      </w:r>
    </w:p>
    <w:p w14:paraId="0E94BDB6">
      <w:pPr>
        <w:rPr>
          <w:rFonts w:hint="eastAsia" w:eastAsia="宋体"/>
          <w:lang w:eastAsia="zh-CN"/>
        </w:rPr>
      </w:pPr>
      <w:r>
        <w:t>與此不同，古今字耳。</w:t>
      </w:r>
      <w:r>
        <w:rPr>
          <w:rFonts w:hint="eastAsia" w:eastAsia="宋体"/>
          <w:lang w:eastAsia="zh-CN"/>
        </w:rPr>
        <w:t>”</w:t>
      </w:r>
    </w:p>
    <w:p w14:paraId="6DB43DCF">
      <w:r>
        <w:t>【第399页】</w:t>
      </w:r>
    </w:p>
    <w:p w14:paraId="50AF4BEB">
      <w:r>
        <w:t>桴</w:t>
      </w:r>
    </w:p>
    <w:p w14:paraId="753F957B">
      <w:r>
        <w:rPr>
          <w:rFonts w:hint="eastAsia" w:eastAsia="宋体"/>
          <w:lang w:eastAsia="zh-CN"/>
        </w:rPr>
        <w:t>《</w:t>
      </w:r>
      <w:r>
        <w:t>説文</w:t>
      </w:r>
      <w:r>
        <w:rPr>
          <w:rFonts w:hint="eastAsia" w:eastAsia="宋体"/>
          <w:lang w:eastAsia="zh-CN"/>
        </w:rPr>
        <w:t>》“</w:t>
      </w:r>
      <w:r>
        <w:t>枹，擊鼓杖也。</w:t>
      </w:r>
      <w:r>
        <w:rPr>
          <w:rFonts w:hint="eastAsia" w:eastAsia="宋体"/>
          <w:lang w:eastAsia="zh-CN"/>
        </w:rPr>
        <w:t>”《</w:t>
      </w:r>
      <w:r>
        <w:t>禮記。禮運</w:t>
      </w:r>
      <w:r>
        <w:rPr>
          <w:rFonts w:hint="eastAsia" w:eastAsia="宋体"/>
          <w:lang w:eastAsia="zh-CN"/>
        </w:rPr>
        <w:t>》“</w:t>
      </w:r>
      <w:r>
        <w:t>蕢桴而土鼓。</w:t>
      </w:r>
      <w:r>
        <w:rPr>
          <w:rFonts w:hint="eastAsia" w:eastAsia="宋体"/>
          <w:lang w:eastAsia="zh-CN"/>
        </w:rPr>
        <w:t>”</w:t>
      </w:r>
      <w:r>
        <w:t>正義引皇氏云</w:t>
      </w:r>
      <w:r>
        <w:rPr>
          <w:rFonts w:hint="eastAsia" w:eastAsia="宋体"/>
          <w:lang w:eastAsia="zh-CN"/>
        </w:rPr>
        <w:t>“</w:t>
      </w:r>
      <w:r>
        <w:t>桴謂擊</w:t>
      </w:r>
    </w:p>
    <w:p w14:paraId="47A16C4B">
      <w:r>
        <w:t>鼓之物。</w:t>
      </w:r>
      <w:r>
        <w:rPr>
          <w:rFonts w:hint="eastAsia" w:eastAsia="宋体"/>
          <w:lang w:eastAsia="zh-CN"/>
        </w:rPr>
        <w:t>”《</w:t>
      </w:r>
      <w:r>
        <w:t>明堂位</w:t>
      </w:r>
      <w:r>
        <w:rPr>
          <w:rFonts w:hint="eastAsia" w:eastAsia="宋体"/>
          <w:lang w:eastAsia="zh-CN"/>
        </w:rPr>
        <w:t>》</w:t>
      </w:r>
      <w:r>
        <w:t>：</w:t>
      </w:r>
      <w:r>
        <w:rPr>
          <w:rFonts w:hint="eastAsia" w:eastAsia="宋体"/>
          <w:lang w:eastAsia="zh-CN"/>
        </w:rPr>
        <w:t>“</w:t>
      </w:r>
      <w:r>
        <w:t>土鼓蕢桴。</w:t>
      </w:r>
      <w:r>
        <w:rPr>
          <w:rFonts w:hint="eastAsia" w:eastAsia="宋体"/>
          <w:lang w:eastAsia="zh-CN"/>
        </w:rPr>
        <w:t>”《</w:t>
      </w:r>
      <w:r>
        <w:t>左傳。成二年</w:t>
      </w:r>
      <w:r>
        <w:rPr>
          <w:rFonts w:hint="eastAsia" w:eastAsia="宋体"/>
          <w:lang w:eastAsia="zh-CN"/>
        </w:rPr>
        <w:t>》</w:t>
      </w:r>
      <w:r>
        <w:t>：</w:t>
      </w:r>
      <w:r>
        <w:rPr>
          <w:rFonts w:hint="eastAsia" w:eastAsia="宋体"/>
          <w:lang w:eastAsia="zh-CN"/>
        </w:rPr>
        <w:t>“</w:t>
      </w:r>
      <w:r>
        <w:t>右援枹而鼓。</w:t>
      </w:r>
      <w:r>
        <w:rPr>
          <w:rFonts w:hint="eastAsia" w:eastAsia="宋体"/>
          <w:lang w:eastAsia="zh-CN"/>
        </w:rPr>
        <w:t>”</w:t>
      </w:r>
      <w:r>
        <w:t>釋文作</w:t>
      </w:r>
      <w:r>
        <w:rPr>
          <w:rFonts w:hint="eastAsia" w:eastAsia="宋体"/>
          <w:lang w:eastAsia="zh-CN"/>
        </w:rPr>
        <w:t>“</w:t>
      </w:r>
      <w:r>
        <w:t>桴</w:t>
      </w:r>
      <w:r>
        <w:rPr>
          <w:rFonts w:hint="eastAsia" w:eastAsia="宋体"/>
          <w:lang w:eastAsia="zh-CN"/>
        </w:rPr>
        <w:t>”</w:t>
      </w:r>
      <w:r>
        <w:t>。竝與</w:t>
      </w:r>
    </w:p>
    <w:p w14:paraId="584970A2">
      <w:r>
        <w:rPr>
          <w:rFonts w:hint="eastAsia" w:eastAsia="宋体"/>
          <w:lang w:eastAsia="zh-CN"/>
        </w:rPr>
        <w:t>“</w:t>
      </w:r>
      <w:r>
        <w:t>枹</w:t>
      </w:r>
      <w:r>
        <w:rPr>
          <w:rFonts w:hint="eastAsia" w:eastAsia="宋体"/>
          <w:lang w:eastAsia="zh-CN"/>
        </w:rPr>
        <w:t>”</w:t>
      </w:r>
      <w:r>
        <w:t>同。</w:t>
      </w:r>
    </w:p>
    <w:p w14:paraId="217DEAA6">
      <w:r>
        <w:t>牟</w:t>
      </w:r>
    </w:p>
    <w:p w14:paraId="2C829D13">
      <w:r>
        <w:rPr>
          <w:rFonts w:hint="eastAsia" w:eastAsia="宋体"/>
          <w:lang w:eastAsia="zh-CN"/>
        </w:rPr>
        <w:t>《</w:t>
      </w:r>
      <w:r>
        <w:t>説文</w:t>
      </w:r>
      <w:r>
        <w:rPr>
          <w:rFonts w:hint="eastAsia" w:eastAsia="宋体"/>
          <w:lang w:eastAsia="zh-CN"/>
        </w:rPr>
        <w:t>》“</w:t>
      </w:r>
      <w:r>
        <w:t>來麰麥也。</w:t>
      </w:r>
      <w:r>
        <w:rPr>
          <w:rFonts w:hint="eastAsia" w:eastAsia="宋体"/>
          <w:lang w:eastAsia="zh-CN"/>
        </w:rPr>
        <w:t>”《</w:t>
      </w:r>
      <w:r>
        <w:t>詩。思文</w:t>
      </w:r>
      <w:r>
        <w:rPr>
          <w:rFonts w:hint="eastAsia" w:eastAsia="宋体"/>
          <w:lang w:eastAsia="zh-CN"/>
        </w:rPr>
        <w:t>》“</w:t>
      </w:r>
      <w:r>
        <w:t>貽我來年。</w:t>
      </w:r>
      <w:r>
        <w:rPr>
          <w:rFonts w:hint="eastAsia" w:eastAsia="宋体"/>
          <w:lang w:eastAsia="zh-CN"/>
        </w:rPr>
        <w:t>”</w:t>
      </w:r>
      <w:r>
        <w:t>傳</w:t>
      </w:r>
      <w:r>
        <w:rPr>
          <w:rFonts w:hint="eastAsia" w:eastAsia="宋体"/>
          <w:lang w:eastAsia="zh-CN"/>
        </w:rPr>
        <w:t>“</w:t>
      </w:r>
      <w:r>
        <w:t>牟，麥也。</w:t>
      </w:r>
      <w:r>
        <w:rPr>
          <w:rFonts w:hint="eastAsia" w:eastAsia="宋体"/>
          <w:lang w:eastAsia="zh-CN"/>
        </w:rPr>
        <w:t>”</w:t>
      </w:r>
      <w:r>
        <w:t>與</w:t>
      </w:r>
      <w:r>
        <w:rPr>
          <w:rFonts w:hint="eastAsia" w:eastAsia="宋体"/>
          <w:lang w:eastAsia="zh-CN"/>
        </w:rPr>
        <w:t>“</w:t>
      </w:r>
      <w:r>
        <w:t>麰</w:t>
      </w:r>
      <w:r>
        <w:rPr>
          <w:rFonts w:hint="eastAsia" w:eastAsia="宋体"/>
          <w:lang w:eastAsia="zh-CN"/>
        </w:rPr>
        <w:t>”</w:t>
      </w:r>
      <w:r>
        <w:t>同</w:t>
      </w:r>
    </w:p>
    <w:p w14:paraId="4F624031">
      <w:r>
        <w:t>漏</w:t>
      </w:r>
    </w:p>
    <w:p w14:paraId="6F66F382">
      <w:pPr>
        <w:rPr>
          <w:rFonts w:hint="eastAsia" w:eastAsia="宋体"/>
          <w:lang w:eastAsia="zh-CN"/>
        </w:rPr>
      </w:pPr>
      <w:r>
        <w:rPr>
          <w:rFonts w:hint="eastAsia" w:eastAsia="宋体"/>
          <w:lang w:eastAsia="zh-CN"/>
        </w:rPr>
        <w:t>《</w:t>
      </w:r>
      <w:r>
        <w:t>爾雅</w:t>
      </w:r>
      <w:r>
        <w:rPr>
          <w:rFonts w:hint="eastAsia" w:eastAsia="宋体"/>
          <w:lang w:eastAsia="zh-CN"/>
        </w:rPr>
        <w:t>•</w:t>
      </w:r>
      <w:r>
        <w:t>釋蟲</w:t>
      </w:r>
      <w:r>
        <w:rPr>
          <w:rFonts w:hint="eastAsia" w:eastAsia="宋体"/>
          <w:lang w:eastAsia="zh-CN"/>
        </w:rPr>
        <w:t>》“</w:t>
      </w:r>
      <w:r>
        <w:t>螜天螻。</w:t>
      </w:r>
      <w:r>
        <w:rPr>
          <w:rFonts w:hint="eastAsia" w:eastAsia="宋体"/>
          <w:lang w:eastAsia="zh-CN"/>
        </w:rPr>
        <w:t>”</w:t>
      </w:r>
      <w:r>
        <w:t>注</w:t>
      </w:r>
      <w:r>
        <w:rPr>
          <w:rFonts w:hint="eastAsia" w:eastAsia="宋体"/>
          <w:lang w:eastAsia="zh-CN"/>
        </w:rPr>
        <w:t>“</w:t>
      </w:r>
      <w:r>
        <w:t>螻蛄也。</w:t>
      </w:r>
      <w:r>
        <w:rPr>
          <w:rFonts w:hint="eastAsia" w:eastAsia="宋体"/>
          <w:lang w:eastAsia="zh-CN"/>
        </w:rPr>
        <w:t>”《</w:t>
      </w:r>
      <w:r>
        <w:t>禮記。内則</w:t>
      </w:r>
      <w:r>
        <w:rPr>
          <w:rFonts w:hint="eastAsia" w:eastAsia="宋体"/>
          <w:lang w:eastAsia="zh-CN"/>
        </w:rPr>
        <w:t>》“</w:t>
      </w:r>
      <w:r>
        <w:t>馬黑脊而般臂漏。</w:t>
      </w:r>
      <w:r>
        <w:rPr>
          <w:rFonts w:hint="eastAsia" w:eastAsia="宋体"/>
          <w:lang w:eastAsia="zh-CN"/>
        </w:rPr>
        <w:t>”</w:t>
      </w:r>
    </w:p>
    <w:p w14:paraId="1CDBA684">
      <w:r>
        <w:t>注：</w:t>
      </w:r>
    </w:p>
    <w:p w14:paraId="0A38FCAF">
      <w:r>
        <w:rPr>
          <w:rFonts w:hint="eastAsia" w:eastAsia="宋体"/>
          <w:lang w:eastAsia="zh-CN"/>
        </w:rPr>
        <w:t>“</w:t>
      </w:r>
      <w:r>
        <w:t>漏當爲螻，如螻蛄臭也。</w:t>
      </w:r>
      <w:r>
        <w:rPr>
          <w:rFonts w:hint="eastAsia" w:eastAsia="宋体"/>
          <w:lang w:eastAsia="zh-CN"/>
        </w:rPr>
        <w:t>”</w:t>
      </w:r>
      <w:r>
        <w:t>與</w:t>
      </w:r>
      <w:r>
        <w:rPr>
          <w:rFonts w:hint="eastAsia" w:eastAsia="宋体"/>
          <w:lang w:eastAsia="zh-CN"/>
        </w:rPr>
        <w:t>“</w:t>
      </w:r>
      <w:r>
        <w:t>螻</w:t>
      </w:r>
      <w:r>
        <w:rPr>
          <w:rFonts w:hint="eastAsia" w:eastAsia="宋体"/>
          <w:lang w:eastAsia="zh-CN"/>
        </w:rPr>
        <w:t>”</w:t>
      </w:r>
      <w:r>
        <w:t>同</w:t>
      </w:r>
    </w:p>
    <w:p w14:paraId="0D847E0A">
      <w:r>
        <w:t>區</w:t>
      </w:r>
    </w:p>
    <w:p w14:paraId="0B316FC0">
      <w:r>
        <w:rPr>
          <w:rFonts w:hint="eastAsia" w:eastAsia="宋体"/>
          <w:lang w:eastAsia="zh-CN"/>
        </w:rPr>
        <w:t>《</w:t>
      </w:r>
      <w:r>
        <w:t>説文</w:t>
      </w:r>
      <w:r>
        <w:rPr>
          <w:rFonts w:hint="eastAsia" w:eastAsia="宋体"/>
          <w:lang w:eastAsia="zh-CN"/>
        </w:rPr>
        <w:t>》</w:t>
      </w:r>
      <w:r>
        <w:t>：</w:t>
      </w:r>
      <w:r>
        <w:rPr>
          <w:rFonts w:hint="eastAsia" w:eastAsia="宋体"/>
          <w:lang w:eastAsia="zh-CN"/>
        </w:rPr>
        <w:t>“</w:t>
      </w:r>
      <w:r>
        <w:t>鉤，曲也。</w:t>
      </w:r>
      <w:r>
        <w:rPr>
          <w:rFonts w:hint="eastAsia" w:eastAsia="宋体"/>
          <w:lang w:eastAsia="zh-CN"/>
        </w:rPr>
        <w:t>”《</w:t>
      </w:r>
      <w:r>
        <w:t>禮記</w:t>
      </w:r>
      <w:r>
        <w:rPr>
          <w:rFonts w:hint="eastAsia" w:eastAsia="宋体"/>
          <w:lang w:eastAsia="zh-CN"/>
        </w:rPr>
        <w:t>•</w:t>
      </w:r>
      <w:r>
        <w:t>樂記</w:t>
      </w:r>
      <w:r>
        <w:rPr>
          <w:rFonts w:hint="eastAsia" w:eastAsia="宋体"/>
          <w:lang w:eastAsia="zh-CN"/>
        </w:rPr>
        <w:t>》</w:t>
      </w:r>
      <w:r>
        <w:t>：</w:t>
      </w:r>
      <w:r>
        <w:rPr>
          <w:rFonts w:hint="eastAsia" w:eastAsia="宋体"/>
          <w:lang w:eastAsia="zh-CN"/>
        </w:rPr>
        <w:t>“</w:t>
      </w:r>
      <w:r>
        <w:t>區萌達。</w:t>
      </w:r>
      <w:r>
        <w:rPr>
          <w:rFonts w:hint="eastAsia" w:eastAsia="宋体"/>
          <w:lang w:eastAsia="zh-CN"/>
        </w:rPr>
        <w:t>”</w:t>
      </w:r>
      <w:r>
        <w:t>注：</w:t>
      </w:r>
      <w:r>
        <w:rPr>
          <w:rFonts w:hint="eastAsia" w:eastAsia="宋体"/>
          <w:lang w:eastAsia="zh-CN"/>
        </w:rPr>
        <w:t>“</w:t>
      </w:r>
      <w:r>
        <w:t>屈生曰區。</w:t>
      </w:r>
      <w:r>
        <w:rPr>
          <w:rFonts w:hint="eastAsia" w:eastAsia="宋体"/>
          <w:lang w:eastAsia="zh-CN"/>
        </w:rPr>
        <w:t>”</w:t>
      </w:r>
      <w:r>
        <w:t>正義：</w:t>
      </w:r>
      <w:r>
        <w:rPr>
          <w:rFonts w:hint="eastAsia" w:eastAsia="宋体"/>
          <w:lang w:eastAsia="zh-CN"/>
        </w:rPr>
        <w:t>“</w:t>
      </w:r>
      <w:r>
        <w:t>謂鉤曲而</w:t>
      </w:r>
    </w:p>
    <w:p w14:paraId="0D5F7687">
      <w:r>
        <w:t>生出。</w:t>
      </w:r>
      <w:r>
        <w:rPr>
          <w:rFonts w:hint="eastAsia" w:eastAsia="宋体"/>
          <w:lang w:eastAsia="zh-CN"/>
        </w:rPr>
        <w:t>”</w:t>
      </w:r>
      <w:r>
        <w:t>與</w:t>
      </w:r>
      <w:r>
        <w:rPr>
          <w:rFonts w:hint="eastAsia" w:eastAsia="宋体"/>
          <w:lang w:eastAsia="zh-CN"/>
        </w:rPr>
        <w:t>“</w:t>
      </w:r>
      <w:r>
        <w:t>鉤</w:t>
      </w:r>
      <w:r>
        <w:rPr>
          <w:rFonts w:hint="eastAsia" w:eastAsia="宋体"/>
          <w:lang w:eastAsia="zh-CN"/>
        </w:rPr>
        <w:t>”</w:t>
      </w:r>
      <w:r>
        <w:t>同。</w:t>
      </w:r>
    </w:p>
    <w:p w14:paraId="36E9FCDD">
      <w:r>
        <w:t>【第400页】</w:t>
      </w:r>
    </w:p>
    <w:p w14:paraId="350E1623">
      <w:r>
        <w:t>捄</w:t>
      </w:r>
    </w:p>
    <w:p w14:paraId="037AECAB">
      <w:r>
        <w:rPr>
          <w:rFonts w:hint="eastAsia" w:eastAsia="宋体"/>
          <w:lang w:eastAsia="zh-CN"/>
        </w:rPr>
        <w:t>《</w:t>
      </w:r>
      <w:r>
        <w:t>説文</w:t>
      </w:r>
      <w:r>
        <w:rPr>
          <w:rFonts w:hint="eastAsia" w:eastAsia="宋体"/>
          <w:lang w:eastAsia="zh-CN"/>
        </w:rPr>
        <w:t>》</w:t>
      </w:r>
      <w:r>
        <w:t>：</w:t>
      </w:r>
      <w:r>
        <w:rPr>
          <w:rFonts w:hint="eastAsia" w:eastAsia="宋体"/>
          <w:lang w:eastAsia="zh-CN"/>
        </w:rPr>
        <w:t>“</w:t>
      </w:r>
      <w:r>
        <w:t>觓，角皃。</w:t>
      </w:r>
      <w:r>
        <w:rPr>
          <w:rFonts w:hint="eastAsia" w:eastAsia="宋体"/>
          <w:lang w:eastAsia="zh-CN"/>
        </w:rPr>
        <w:t>”《</w:t>
      </w:r>
      <w:r>
        <w:t>詩+良耜</w:t>
      </w:r>
      <w:r>
        <w:rPr>
          <w:rFonts w:hint="eastAsia" w:eastAsia="宋体"/>
          <w:lang w:eastAsia="zh-CN"/>
        </w:rPr>
        <w:t>》</w:t>
      </w:r>
      <w:r>
        <w:t>：</w:t>
      </w:r>
      <w:r>
        <w:rPr>
          <w:rFonts w:hint="eastAsia" w:eastAsia="宋体"/>
          <w:lang w:eastAsia="zh-CN"/>
        </w:rPr>
        <w:t>“</w:t>
      </w:r>
      <w:r>
        <w:t>有捄其角。</w:t>
      </w:r>
      <w:r>
        <w:rPr>
          <w:rFonts w:hint="eastAsia" w:eastAsia="宋体"/>
          <w:lang w:eastAsia="zh-CN"/>
        </w:rPr>
        <w:t>”</w:t>
      </w:r>
      <w:r>
        <w:t>箋：</w:t>
      </w:r>
      <w:r>
        <w:rPr>
          <w:rFonts w:hint="eastAsia" w:eastAsia="宋体"/>
          <w:lang w:eastAsia="zh-CN"/>
        </w:rPr>
        <w:t>“</w:t>
      </w:r>
      <w:r>
        <w:t>捄，角貌。</w:t>
      </w:r>
      <w:r>
        <w:rPr>
          <w:rFonts w:hint="eastAsia" w:eastAsia="宋体"/>
          <w:lang w:eastAsia="zh-CN"/>
        </w:rPr>
        <w:t>”</w:t>
      </w:r>
      <w:r>
        <w:t>與</w:t>
      </w:r>
      <w:r>
        <w:rPr>
          <w:rFonts w:hint="eastAsia" w:eastAsia="宋体"/>
          <w:lang w:eastAsia="zh-CN"/>
        </w:rPr>
        <w:t>“</w:t>
      </w:r>
      <w:r>
        <w:t>觓</w:t>
      </w:r>
      <w:r>
        <w:rPr>
          <w:rFonts w:hint="eastAsia" w:eastAsia="宋体"/>
          <w:lang w:eastAsia="zh-CN"/>
        </w:rPr>
        <w:t>”</w:t>
      </w:r>
      <w:r>
        <w:t>同</w:t>
      </w:r>
    </w:p>
    <w:p w14:paraId="27FA2FE1">
      <w:r>
        <w:t>朻</w:t>
      </w:r>
    </w:p>
    <w:p w14:paraId="244841C1">
      <w:r>
        <w:rPr>
          <w:rFonts w:hint="eastAsia" w:eastAsia="宋体"/>
          <w:lang w:eastAsia="zh-CN"/>
        </w:rPr>
        <w:t>《</w:t>
      </w:r>
      <w:r>
        <w:t>説文</w:t>
      </w:r>
      <w:r>
        <w:rPr>
          <w:rFonts w:hint="eastAsia" w:eastAsia="宋体"/>
          <w:lang w:eastAsia="zh-CN"/>
        </w:rPr>
        <w:t>》</w:t>
      </w:r>
      <w:r>
        <w:t>：</w:t>
      </w:r>
      <w:r>
        <w:rPr>
          <w:rFonts w:hint="eastAsia" w:eastAsia="宋体"/>
          <w:lang w:eastAsia="zh-CN"/>
        </w:rPr>
        <w:t>“</w:t>
      </w:r>
      <w:r>
        <w:t>下句曰樛。</w:t>
      </w:r>
      <w:r>
        <w:rPr>
          <w:rFonts w:hint="eastAsia" w:eastAsia="宋体"/>
          <w:lang w:eastAsia="zh-CN"/>
        </w:rPr>
        <w:t>”《</w:t>
      </w:r>
      <w:r>
        <w:t>詩序</w:t>
      </w:r>
      <w:r>
        <w:rPr>
          <w:rFonts w:hint="eastAsia" w:eastAsia="宋体"/>
          <w:lang w:eastAsia="zh-CN"/>
        </w:rPr>
        <w:t>》</w:t>
      </w:r>
      <w:r>
        <w:t>：</w:t>
      </w:r>
      <w:r>
        <w:rPr>
          <w:rFonts w:hint="eastAsia" w:eastAsia="宋体"/>
          <w:lang w:eastAsia="zh-CN"/>
        </w:rPr>
        <w:t>“</w:t>
      </w:r>
      <w:r>
        <w:t>樛木，后妃逮下也。</w:t>
      </w:r>
      <w:r>
        <w:rPr>
          <w:rFonts w:hint="eastAsia" w:eastAsia="宋体"/>
          <w:lang w:eastAsia="zh-CN"/>
        </w:rPr>
        <w:t>”</w:t>
      </w:r>
      <w:r>
        <w:t>釋文：</w:t>
      </w:r>
      <w:r>
        <w:rPr>
          <w:rFonts w:hint="eastAsia" w:eastAsia="宋体"/>
          <w:lang w:eastAsia="zh-CN"/>
        </w:rPr>
        <w:t>“</w:t>
      </w:r>
      <w:r>
        <w:t>樛，馬融、</w:t>
      </w:r>
      <w:r>
        <w:rPr>
          <w:rFonts w:hint="eastAsia" w:eastAsia="宋体"/>
          <w:lang w:eastAsia="zh-CN"/>
        </w:rPr>
        <w:t>《</w:t>
      </w:r>
      <w:r>
        <w:t>韓詩</w:t>
      </w:r>
      <w:r>
        <w:rPr>
          <w:rFonts w:hint="eastAsia" w:eastAsia="宋体"/>
          <w:lang w:eastAsia="zh-CN"/>
        </w:rPr>
        <w:t>》</w:t>
      </w:r>
      <w:r>
        <w:t>本竝</w:t>
      </w:r>
    </w:p>
    <w:p w14:paraId="0AAA05E4">
      <w:r>
        <w:t>作朻。</w:t>
      </w:r>
      <w:r>
        <w:rPr>
          <w:rFonts w:hint="eastAsia" w:eastAsia="宋体"/>
          <w:lang w:eastAsia="zh-CN"/>
        </w:rPr>
        <w:t>”《</w:t>
      </w:r>
      <w:r>
        <w:t>爾雅+釋木</w:t>
      </w:r>
      <w:r>
        <w:rPr>
          <w:rFonts w:hint="eastAsia" w:eastAsia="宋体"/>
          <w:lang w:eastAsia="zh-CN"/>
        </w:rPr>
        <w:t>》</w:t>
      </w:r>
      <w:r>
        <w:t>：</w:t>
      </w:r>
      <w:r>
        <w:rPr>
          <w:rFonts w:hint="eastAsia" w:eastAsia="宋体"/>
          <w:lang w:eastAsia="zh-CN"/>
        </w:rPr>
        <w:t>“</w:t>
      </w:r>
      <w:r>
        <w:t>下句曰朻。</w:t>
      </w:r>
      <w:r>
        <w:rPr>
          <w:rFonts w:hint="eastAsia" w:eastAsia="宋体"/>
          <w:lang w:eastAsia="zh-CN"/>
        </w:rPr>
        <w:t>”</w:t>
      </w:r>
      <w:r>
        <w:t>竝與</w:t>
      </w:r>
      <w:r>
        <w:rPr>
          <w:rFonts w:hint="eastAsia" w:eastAsia="宋体"/>
          <w:lang w:eastAsia="zh-CN"/>
        </w:rPr>
        <w:t>“</w:t>
      </w:r>
      <w:r>
        <w:t>樛</w:t>
      </w:r>
      <w:r>
        <w:rPr>
          <w:rFonts w:hint="eastAsia" w:eastAsia="宋体"/>
          <w:lang w:eastAsia="zh-CN"/>
        </w:rPr>
        <w:t>”</w:t>
      </w:r>
      <w:r>
        <w:t>同</w:t>
      </w:r>
    </w:p>
    <w:p w14:paraId="519A8CB5">
      <w:r>
        <w:t>箴</w:t>
      </w:r>
    </w:p>
    <w:p w14:paraId="0F3C0298">
      <w:r>
        <w:rPr>
          <w:rFonts w:hint="eastAsia" w:eastAsia="宋体"/>
          <w:lang w:eastAsia="zh-CN"/>
        </w:rPr>
        <w:t>《</w:t>
      </w:r>
      <w:r>
        <w:t>廣韻</w:t>
      </w:r>
      <w:r>
        <w:rPr>
          <w:rFonts w:hint="eastAsia" w:eastAsia="宋体"/>
          <w:lang w:eastAsia="zh-CN"/>
        </w:rPr>
        <w:t>》</w:t>
      </w:r>
      <w:r>
        <w:t>：</w:t>
      </w:r>
      <w:r>
        <w:rPr>
          <w:rFonts w:hint="eastAsia" w:eastAsia="宋体"/>
          <w:lang w:eastAsia="zh-CN"/>
        </w:rPr>
        <w:t>“</w:t>
      </w:r>
      <w:r>
        <w:t>針，針線。</w:t>
      </w:r>
      <w:r>
        <w:rPr>
          <w:rFonts w:hint="eastAsia" w:eastAsia="宋体"/>
          <w:lang w:eastAsia="zh-CN"/>
        </w:rPr>
        <w:t>”《</w:t>
      </w:r>
      <w:r>
        <w:t>禮記。内則</w:t>
      </w:r>
      <w:r>
        <w:rPr>
          <w:rFonts w:hint="eastAsia" w:eastAsia="宋体"/>
          <w:lang w:eastAsia="zh-CN"/>
        </w:rPr>
        <w:t>》</w:t>
      </w:r>
      <w:r>
        <w:t>：</w:t>
      </w:r>
      <w:r>
        <w:rPr>
          <w:rFonts w:hint="eastAsia" w:eastAsia="宋体"/>
          <w:lang w:eastAsia="zh-CN"/>
        </w:rPr>
        <w:t>“</w:t>
      </w:r>
      <w:r>
        <w:t>紉箴請補綴。</w:t>
      </w:r>
      <w:r>
        <w:rPr>
          <w:rFonts w:hint="eastAsia" w:eastAsia="宋体"/>
          <w:lang w:eastAsia="zh-CN"/>
        </w:rPr>
        <w:t>”</w:t>
      </w:r>
      <w:r>
        <w:t>與</w:t>
      </w:r>
      <w:r>
        <w:rPr>
          <w:rFonts w:hint="eastAsia" w:eastAsia="宋体"/>
          <w:lang w:eastAsia="zh-CN"/>
        </w:rPr>
        <w:t>“</w:t>
      </w:r>
      <w:r>
        <w:t>針</w:t>
      </w:r>
      <w:r>
        <w:rPr>
          <w:rFonts w:hint="eastAsia" w:eastAsia="宋体"/>
          <w:lang w:eastAsia="zh-CN"/>
        </w:rPr>
        <w:t>”</w:t>
      </w:r>
      <w:r>
        <w:t>同</w:t>
      </w:r>
    </w:p>
    <w:p w14:paraId="35ECFC67">
      <w:r>
        <w:t>任</w:t>
      </w:r>
    </w:p>
    <w:p w14:paraId="3C7BD33B">
      <w:r>
        <w:rPr>
          <w:rFonts w:hint="eastAsia" w:eastAsia="宋体"/>
          <w:lang w:eastAsia="zh-CN"/>
        </w:rPr>
        <w:t>《</w:t>
      </w:r>
      <w:r>
        <w:t>爾雅。釋詁</w:t>
      </w:r>
      <w:r>
        <w:rPr>
          <w:rFonts w:hint="eastAsia" w:eastAsia="宋体"/>
          <w:lang w:eastAsia="zh-CN"/>
        </w:rPr>
        <w:t>》</w:t>
      </w:r>
      <w:r>
        <w:t>：</w:t>
      </w:r>
      <w:r>
        <w:rPr>
          <w:rFonts w:hint="eastAsia" w:eastAsia="宋体"/>
          <w:lang w:eastAsia="zh-CN"/>
        </w:rPr>
        <w:t>“</w:t>
      </w:r>
      <w:r>
        <w:t>壬，佞也。</w:t>
      </w:r>
      <w:r>
        <w:rPr>
          <w:rFonts w:hint="eastAsia" w:eastAsia="宋体"/>
          <w:lang w:eastAsia="zh-CN"/>
        </w:rPr>
        <w:t>”《</w:t>
      </w:r>
      <w:r>
        <w:t>書</w:t>
      </w:r>
      <w:r>
        <w:rPr>
          <w:rFonts w:hint="eastAsia" w:eastAsia="宋体"/>
          <w:lang w:eastAsia="zh-CN"/>
        </w:rPr>
        <w:t>•</w:t>
      </w:r>
      <w:r>
        <w:t>舜典</w:t>
      </w:r>
      <w:r>
        <w:rPr>
          <w:rFonts w:hint="eastAsia" w:eastAsia="宋体"/>
          <w:lang w:eastAsia="zh-CN"/>
        </w:rPr>
        <w:t>》</w:t>
      </w:r>
      <w:r>
        <w:t>：</w:t>
      </w:r>
      <w:r>
        <w:rPr>
          <w:rFonts w:hint="eastAsia" w:eastAsia="宋体"/>
          <w:lang w:eastAsia="zh-CN"/>
        </w:rPr>
        <w:t>“</w:t>
      </w:r>
      <w:r>
        <w:t>而難任人。</w:t>
      </w:r>
      <w:r>
        <w:rPr>
          <w:rFonts w:hint="eastAsia" w:eastAsia="宋体"/>
          <w:lang w:eastAsia="zh-CN"/>
        </w:rPr>
        <w:t>”</w:t>
      </w:r>
      <w:r>
        <w:t>傳：</w:t>
      </w:r>
      <w:r>
        <w:rPr>
          <w:rFonts w:hint="eastAsia" w:eastAsia="宋体"/>
          <w:lang w:eastAsia="zh-CN"/>
        </w:rPr>
        <w:t>“</w:t>
      </w:r>
      <w:r>
        <w:t>任，佞也。</w:t>
      </w:r>
      <w:r>
        <w:rPr>
          <w:rFonts w:hint="eastAsia" w:eastAsia="宋体"/>
          <w:lang w:eastAsia="zh-CN"/>
        </w:rPr>
        <w:t>”</w:t>
      </w:r>
      <w:r>
        <w:t>釋文音</w:t>
      </w:r>
    </w:p>
    <w:p w14:paraId="6FBBBA7C">
      <w:r>
        <w:rPr>
          <w:rFonts w:hint="eastAsia" w:eastAsia="宋体"/>
          <w:lang w:eastAsia="zh-CN"/>
        </w:rPr>
        <w:t>“</w:t>
      </w:r>
      <w:r>
        <w:t>壬</w:t>
      </w:r>
      <w:r>
        <w:rPr>
          <w:rFonts w:hint="eastAsia" w:eastAsia="宋体"/>
          <w:lang w:eastAsia="zh-CN"/>
        </w:rPr>
        <w:t>”</w:t>
      </w:r>
      <w:r>
        <w:t>。與</w:t>
      </w:r>
      <w:r>
        <w:rPr>
          <w:rFonts w:hint="eastAsia" w:eastAsia="宋体"/>
          <w:lang w:eastAsia="zh-CN"/>
        </w:rPr>
        <w:t>“</w:t>
      </w:r>
      <w:r>
        <w:t>壬</w:t>
      </w:r>
      <w:r>
        <w:rPr>
          <w:rFonts w:hint="eastAsia" w:eastAsia="宋体"/>
          <w:lang w:eastAsia="zh-CN"/>
        </w:rPr>
        <w:t>”</w:t>
      </w:r>
      <w:r>
        <w:t>同。</w:t>
      </w:r>
    </w:p>
    <w:p w14:paraId="7FB9BDAC">
      <w:r>
        <w:t>【第401页】</w:t>
      </w:r>
    </w:p>
    <w:p w14:paraId="05C85E05">
      <w:r>
        <w:t>㴱</w:t>
      </w:r>
    </w:p>
    <w:p w14:paraId="5A97586A">
      <w:r>
        <w:rPr>
          <w:rFonts w:hint="eastAsia" w:eastAsia="宋体"/>
          <w:lang w:eastAsia="zh-CN"/>
        </w:rPr>
        <w:t>《</w:t>
      </w:r>
      <w:r>
        <w:t>説文</w:t>
      </w:r>
      <w:r>
        <w:rPr>
          <w:rFonts w:hint="eastAsia" w:eastAsia="宋体"/>
          <w:lang w:eastAsia="zh-CN"/>
        </w:rPr>
        <w:t>》“</w:t>
      </w:r>
      <w:r>
        <w:t>蔆蒲，蒻之類也。</w:t>
      </w:r>
      <w:r>
        <w:rPr>
          <w:rFonts w:hint="eastAsia" w:eastAsia="宋体"/>
          <w:lang w:eastAsia="zh-CN"/>
        </w:rPr>
        <w:t>”《</w:t>
      </w:r>
      <w:r>
        <w:t>周禮。醢人</w:t>
      </w:r>
      <w:r>
        <w:rPr>
          <w:rFonts w:hint="eastAsia" w:eastAsia="宋体"/>
          <w:lang w:eastAsia="zh-CN"/>
        </w:rPr>
        <w:t>》“</w:t>
      </w:r>
      <w:r>
        <w:t>㴱蒲</w:t>
      </w:r>
      <w:r>
        <w:rPr>
          <w:rFonts w:hint="eastAsia" w:eastAsia="宋体"/>
          <w:lang w:eastAsia="zh-CN"/>
        </w:rPr>
        <w:t>”</w:t>
      </w:r>
      <w:r>
        <w:t>注：</w:t>
      </w:r>
      <w:r>
        <w:rPr>
          <w:rFonts w:hint="eastAsia" w:eastAsia="宋体"/>
          <w:lang w:eastAsia="zh-CN"/>
        </w:rPr>
        <w:t>“</w:t>
      </w:r>
      <w:r>
        <w:t>鄭司農云，㴱蒲，蒲蒻，入水</w:t>
      </w:r>
    </w:p>
    <w:p w14:paraId="76CA4925">
      <w:r>
        <w:t>㴱，故曰㴱蒲。</w:t>
      </w:r>
      <w:r>
        <w:rPr>
          <w:rFonts w:hint="eastAsia" w:eastAsia="宋体"/>
          <w:lang w:eastAsia="zh-CN"/>
        </w:rPr>
        <w:t>”</w:t>
      </w:r>
      <w:r>
        <w:t>與</w:t>
      </w:r>
      <w:r>
        <w:rPr>
          <w:rFonts w:hint="eastAsia" w:eastAsia="宋体"/>
          <w:lang w:eastAsia="zh-CN"/>
        </w:rPr>
        <w:t>“</w:t>
      </w:r>
      <w:r>
        <w:t>蔆</w:t>
      </w:r>
      <w:r>
        <w:rPr>
          <w:rFonts w:hint="eastAsia" w:eastAsia="宋体"/>
          <w:lang w:eastAsia="zh-CN"/>
        </w:rPr>
        <w:t>”</w:t>
      </w:r>
      <w:r>
        <w:t>同。</w:t>
      </w:r>
    </w:p>
    <w:p w14:paraId="722CC884">
      <w:r>
        <w:t>淫</w:t>
      </w:r>
    </w:p>
    <w:p w14:paraId="1D27D9B6">
      <w:r>
        <w:rPr>
          <w:rFonts w:hint="eastAsia" w:eastAsia="宋体"/>
          <w:lang w:eastAsia="zh-CN"/>
        </w:rPr>
        <w:t>《</w:t>
      </w:r>
      <w:r>
        <w:t>玉篇</w:t>
      </w:r>
      <w:r>
        <w:rPr>
          <w:rFonts w:hint="eastAsia" w:eastAsia="宋体"/>
          <w:lang w:eastAsia="zh-CN"/>
        </w:rPr>
        <w:t>》</w:t>
      </w:r>
      <w:r>
        <w:t>：</w:t>
      </w:r>
      <w:r>
        <w:rPr>
          <w:rFonts w:hint="eastAsia" w:eastAsia="宋体"/>
          <w:lang w:eastAsia="zh-CN"/>
        </w:rPr>
        <w:t>“</w:t>
      </w:r>
      <w:r>
        <w:t>霪，久雨也。</w:t>
      </w:r>
      <w:r>
        <w:rPr>
          <w:rFonts w:hint="eastAsia" w:eastAsia="宋体"/>
          <w:lang w:eastAsia="zh-CN"/>
        </w:rPr>
        <w:t>”《</w:t>
      </w:r>
      <w:r>
        <w:t>左傳</w:t>
      </w:r>
      <w:r>
        <w:rPr>
          <w:rFonts w:hint="eastAsia" w:eastAsia="宋体"/>
          <w:lang w:eastAsia="zh-CN"/>
        </w:rPr>
        <w:t>•</w:t>
      </w:r>
      <w:r>
        <w:t>莊十一年</w:t>
      </w:r>
      <w:r>
        <w:rPr>
          <w:rFonts w:hint="eastAsia" w:eastAsia="宋体"/>
          <w:lang w:eastAsia="zh-CN"/>
        </w:rPr>
        <w:t>》</w:t>
      </w:r>
      <w:r>
        <w:t>：</w:t>
      </w:r>
      <w:r>
        <w:rPr>
          <w:rFonts w:hint="eastAsia" w:eastAsia="宋体"/>
          <w:lang w:eastAsia="zh-CN"/>
        </w:rPr>
        <w:t>“</w:t>
      </w:r>
      <w:r>
        <w:t>天作淫雨。</w:t>
      </w:r>
      <w:r>
        <w:rPr>
          <w:rFonts w:hint="eastAsia" w:eastAsia="宋体"/>
          <w:lang w:eastAsia="zh-CN"/>
        </w:rPr>
        <w:t>”《</w:t>
      </w:r>
      <w:r>
        <w:t>爾雅</w:t>
      </w:r>
      <w:r>
        <w:rPr>
          <w:rFonts w:hint="eastAsia" w:eastAsia="宋体"/>
          <w:lang w:eastAsia="zh-CN"/>
        </w:rPr>
        <w:t>•</w:t>
      </w:r>
      <w:r>
        <w:t>釋天</w:t>
      </w:r>
      <w:r>
        <w:rPr>
          <w:rFonts w:hint="eastAsia" w:eastAsia="宋体"/>
          <w:lang w:eastAsia="zh-CN"/>
        </w:rPr>
        <w:t>》</w:t>
      </w:r>
      <w:r>
        <w:t>：</w:t>
      </w:r>
      <w:r>
        <w:rPr>
          <w:rFonts w:hint="eastAsia" w:eastAsia="宋体"/>
          <w:lang w:eastAsia="zh-CN"/>
        </w:rPr>
        <w:t>“</w:t>
      </w:r>
      <w:r>
        <w:t>久雨謂</w:t>
      </w:r>
    </w:p>
    <w:p w14:paraId="1BF893C3">
      <w:r>
        <w:t>之淫。</w:t>
      </w:r>
      <w:r>
        <w:rPr>
          <w:rFonts w:hint="eastAsia" w:eastAsia="宋体"/>
          <w:lang w:eastAsia="zh-CN"/>
        </w:rPr>
        <w:t>”</w:t>
      </w:r>
      <w:r>
        <w:t>竝與</w:t>
      </w:r>
      <w:r>
        <w:rPr>
          <w:rFonts w:hint="eastAsia" w:eastAsia="宋体"/>
          <w:lang w:eastAsia="zh-CN"/>
        </w:rPr>
        <w:t>“</w:t>
      </w:r>
      <w:r>
        <w:t>霪</w:t>
      </w:r>
      <w:r>
        <w:rPr>
          <w:rFonts w:hint="eastAsia" w:eastAsia="宋体"/>
          <w:lang w:eastAsia="zh-CN"/>
        </w:rPr>
        <w:t>”</w:t>
      </w:r>
      <w:r>
        <w:t>同。</w:t>
      </w:r>
    </w:p>
    <w:p w14:paraId="5DAA21B0">
      <w:r>
        <w:t>陰</w:t>
      </w:r>
    </w:p>
    <w:p w14:paraId="510D062F">
      <w:r>
        <w:rPr>
          <w:rFonts w:hint="eastAsia" w:eastAsia="宋体"/>
          <w:lang w:eastAsia="zh-CN"/>
        </w:rPr>
        <w:t>《</w:t>
      </w:r>
      <w:r>
        <w:t>説文</w:t>
      </w:r>
      <w:r>
        <w:rPr>
          <w:rFonts w:hint="eastAsia" w:eastAsia="宋体"/>
          <w:lang w:eastAsia="zh-CN"/>
        </w:rPr>
        <w:t>》</w:t>
      </w:r>
      <w:r>
        <w:t>：</w:t>
      </w:r>
      <w:r>
        <w:rPr>
          <w:rFonts w:hint="eastAsia" w:eastAsia="宋体"/>
          <w:lang w:eastAsia="zh-CN"/>
        </w:rPr>
        <w:t>“</w:t>
      </w:r>
      <w:r>
        <w:t>霠，雲覆日也。</w:t>
      </w:r>
      <w:r>
        <w:rPr>
          <w:rFonts w:hint="eastAsia" w:eastAsia="宋体"/>
          <w:lang w:eastAsia="zh-CN"/>
        </w:rPr>
        <w:t>”《</w:t>
      </w:r>
      <w:r>
        <w:t>詩。終風</w:t>
      </w:r>
      <w:r>
        <w:rPr>
          <w:rFonts w:hint="eastAsia" w:eastAsia="宋体"/>
          <w:lang w:eastAsia="zh-CN"/>
        </w:rPr>
        <w:t>》</w:t>
      </w:r>
      <w:r>
        <w:t>四章：</w:t>
      </w:r>
      <w:r>
        <w:rPr>
          <w:rFonts w:hint="eastAsia" w:eastAsia="宋体"/>
          <w:lang w:eastAsia="zh-CN"/>
        </w:rPr>
        <w:t>“</w:t>
      </w:r>
      <w:r>
        <w:t>曀曀其陰。</w:t>
      </w:r>
      <w:r>
        <w:rPr>
          <w:rFonts w:hint="eastAsia" w:eastAsia="宋体"/>
          <w:lang w:eastAsia="zh-CN"/>
        </w:rPr>
        <w:t>”《</w:t>
      </w:r>
      <w:r>
        <w:t>谷風</w:t>
      </w:r>
      <w:r>
        <w:rPr>
          <w:rFonts w:hint="eastAsia" w:eastAsia="宋体"/>
          <w:lang w:eastAsia="zh-CN"/>
        </w:rPr>
        <w:t>》</w:t>
      </w:r>
      <w:r>
        <w:t>首章：</w:t>
      </w:r>
      <w:r>
        <w:rPr>
          <w:rFonts w:hint="eastAsia" w:eastAsia="宋体"/>
          <w:lang w:eastAsia="zh-CN"/>
        </w:rPr>
        <w:t>“</w:t>
      </w:r>
      <w:r>
        <w:t>以陰以</w:t>
      </w:r>
    </w:p>
    <w:p w14:paraId="2A5B874B">
      <w:r>
        <w:t>雨。</w:t>
      </w:r>
      <w:r>
        <w:rPr>
          <w:rFonts w:hint="eastAsia" w:eastAsia="宋体"/>
          <w:lang w:eastAsia="zh-CN"/>
        </w:rPr>
        <w:t>”《</w:t>
      </w:r>
      <w:r>
        <w:t>爾雅。釋天</w:t>
      </w:r>
      <w:r>
        <w:rPr>
          <w:rFonts w:hint="eastAsia" w:eastAsia="宋体"/>
          <w:lang w:eastAsia="zh-CN"/>
        </w:rPr>
        <w:t>》</w:t>
      </w:r>
      <w:r>
        <w:t>：</w:t>
      </w:r>
      <w:r>
        <w:rPr>
          <w:rFonts w:hint="eastAsia" w:eastAsia="宋体"/>
          <w:lang w:eastAsia="zh-CN"/>
        </w:rPr>
        <w:t>“</w:t>
      </w:r>
      <w:r>
        <w:t>陰而風爲曀。</w:t>
      </w:r>
      <w:r>
        <w:rPr>
          <w:rFonts w:hint="eastAsia" w:eastAsia="宋体"/>
          <w:lang w:eastAsia="zh-CN"/>
        </w:rPr>
        <w:t>”</w:t>
      </w:r>
      <w:r>
        <w:t>竝與</w:t>
      </w:r>
      <w:r>
        <w:rPr>
          <w:rFonts w:hint="eastAsia" w:eastAsia="宋体"/>
          <w:lang w:eastAsia="zh-CN"/>
        </w:rPr>
        <w:t>“</w:t>
      </w:r>
      <w:r>
        <w:t>霠</w:t>
      </w:r>
      <w:r>
        <w:rPr>
          <w:rFonts w:hint="eastAsia" w:eastAsia="宋体"/>
          <w:lang w:eastAsia="zh-CN"/>
        </w:rPr>
        <w:t>”</w:t>
      </w:r>
      <w:r>
        <w:t>同。</w:t>
      </w:r>
    </w:p>
    <w:p w14:paraId="5D1F29CA">
      <w:r>
        <w:t>三</w:t>
      </w:r>
    </w:p>
    <w:p w14:paraId="46502BAE">
      <w:pPr>
        <w:rPr>
          <w:rFonts w:hint="eastAsia" w:eastAsia="宋体"/>
          <w:lang w:eastAsia="zh-CN"/>
        </w:rPr>
      </w:pPr>
      <w:r>
        <w:rPr>
          <w:rFonts w:hint="eastAsia" w:eastAsia="宋体"/>
          <w:lang w:eastAsia="zh-CN"/>
        </w:rPr>
        <w:t>《</w:t>
      </w:r>
      <w:r>
        <w:t>玉篇</w:t>
      </w:r>
      <w:r>
        <w:rPr>
          <w:rFonts w:hint="eastAsia" w:eastAsia="宋体"/>
          <w:lang w:eastAsia="zh-CN"/>
        </w:rPr>
        <w:t>》“</w:t>
      </w:r>
      <w:r>
        <w:t>參，相參也。</w:t>
      </w:r>
      <w:r>
        <w:rPr>
          <w:rFonts w:hint="eastAsia" w:eastAsia="宋体"/>
          <w:lang w:eastAsia="zh-CN"/>
        </w:rPr>
        <w:t>”《</w:t>
      </w:r>
      <w:r>
        <w:t>考工記+弓人</w:t>
      </w:r>
      <w:r>
        <w:rPr>
          <w:rFonts w:hint="eastAsia" w:eastAsia="宋体"/>
          <w:lang w:eastAsia="zh-CN"/>
        </w:rPr>
        <w:t>》“</w:t>
      </w:r>
      <w:r>
        <w:t>量其力有三均。</w:t>
      </w:r>
      <w:r>
        <w:rPr>
          <w:rFonts w:hint="eastAsia" w:eastAsia="宋体"/>
          <w:lang w:eastAsia="zh-CN"/>
        </w:rPr>
        <w:t>”</w:t>
      </w:r>
      <w:r>
        <w:t>注</w:t>
      </w:r>
      <w:r>
        <w:rPr>
          <w:rFonts w:hint="eastAsia" w:eastAsia="宋体"/>
          <w:lang w:eastAsia="zh-CN"/>
        </w:rPr>
        <w:t>“</w:t>
      </w:r>
      <w:r>
        <w:t>有三讀爲又參。</w:t>
      </w:r>
      <w:r>
        <w:rPr>
          <w:rFonts w:hint="eastAsia" w:eastAsia="宋体"/>
          <w:lang w:eastAsia="zh-CN"/>
        </w:rPr>
        <w:t>”</w:t>
      </w:r>
    </w:p>
    <w:p w14:paraId="3923DC40">
      <w:r>
        <w:t>與</w:t>
      </w:r>
      <w:r>
        <w:rPr>
          <w:rFonts w:hint="eastAsia" w:eastAsia="宋体"/>
          <w:lang w:eastAsia="zh-CN"/>
        </w:rPr>
        <w:t>“</w:t>
      </w:r>
      <w:r>
        <w:t>參</w:t>
      </w:r>
      <w:r>
        <w:rPr>
          <w:rFonts w:hint="eastAsia" w:eastAsia="宋体"/>
          <w:lang w:eastAsia="zh-CN"/>
        </w:rPr>
        <w:t>”</w:t>
      </w:r>
      <w:r>
        <w:t>同。</w:t>
      </w:r>
    </w:p>
    <w:p w14:paraId="5B38C2CE">
      <w:r>
        <w:t>【第402页】</w:t>
      </w:r>
    </w:p>
    <w:p w14:paraId="63FE8B02">
      <w:r>
        <w:t>圅</w:t>
      </w:r>
    </w:p>
    <w:p w14:paraId="019D4C56">
      <w:r>
        <w:rPr>
          <w:rFonts w:hint="eastAsia" w:eastAsia="宋体"/>
          <w:lang w:eastAsia="zh-CN"/>
        </w:rPr>
        <w:t>《</w:t>
      </w:r>
      <w:r>
        <w:t>廣雅</w:t>
      </w:r>
      <w:r>
        <w:rPr>
          <w:rFonts w:hint="eastAsia" w:eastAsia="宋体"/>
          <w:lang w:eastAsia="zh-CN"/>
        </w:rPr>
        <w:t>》</w:t>
      </w:r>
      <w:r>
        <w:t>：</w:t>
      </w:r>
      <w:r>
        <w:rPr>
          <w:rFonts w:hint="eastAsia" w:eastAsia="宋体"/>
          <w:lang w:eastAsia="zh-CN"/>
        </w:rPr>
        <w:t>“</w:t>
      </w:r>
      <w:r>
        <w:t>䥁，鎧也。</w:t>
      </w:r>
      <w:r>
        <w:rPr>
          <w:rFonts w:hint="eastAsia" w:eastAsia="宋体"/>
          <w:lang w:eastAsia="zh-CN"/>
        </w:rPr>
        <w:t>”《</w:t>
      </w:r>
      <w:r>
        <w:t>考工記</w:t>
      </w:r>
      <w:r>
        <w:rPr>
          <w:rFonts w:hint="eastAsia" w:eastAsia="宋体"/>
          <w:lang w:eastAsia="zh-CN"/>
        </w:rPr>
        <w:t>》</w:t>
      </w:r>
      <w:r>
        <w:t>：</w:t>
      </w:r>
      <w:r>
        <w:rPr>
          <w:rFonts w:hint="eastAsia" w:eastAsia="宋体"/>
          <w:lang w:eastAsia="zh-CN"/>
        </w:rPr>
        <w:t>“</w:t>
      </w:r>
      <w:r>
        <w:t>燕無圅。</w:t>
      </w:r>
      <w:r>
        <w:rPr>
          <w:rFonts w:hint="eastAsia" w:eastAsia="宋体"/>
          <w:lang w:eastAsia="zh-CN"/>
        </w:rPr>
        <w:t>”</w:t>
      </w:r>
      <w:r>
        <w:t>注：</w:t>
      </w:r>
      <w:r>
        <w:rPr>
          <w:rFonts w:hint="eastAsia" w:eastAsia="宋体"/>
          <w:lang w:eastAsia="zh-CN"/>
        </w:rPr>
        <w:t>“</w:t>
      </w:r>
      <w:r>
        <w:t>鄭司農云，圅，鎧也。</w:t>
      </w:r>
      <w:r>
        <w:rPr>
          <w:rFonts w:hint="eastAsia" w:eastAsia="宋体"/>
          <w:lang w:eastAsia="zh-CN"/>
        </w:rPr>
        <w:t>”《</w:t>
      </w:r>
      <w:r>
        <w:t>孟子</w:t>
      </w:r>
      <w:r>
        <w:rPr>
          <w:rFonts w:hint="eastAsia" w:eastAsia="宋体"/>
          <w:lang w:eastAsia="zh-CN"/>
        </w:rPr>
        <w:t>》</w:t>
      </w:r>
      <w:r>
        <w:t>：</w:t>
      </w:r>
      <w:r>
        <w:rPr>
          <w:rFonts w:hint="eastAsia" w:eastAsia="宋体"/>
          <w:lang w:eastAsia="zh-CN"/>
        </w:rPr>
        <w:t>“</w:t>
      </w:r>
      <w:r>
        <w:t>矢</w:t>
      </w:r>
    </w:p>
    <w:p w14:paraId="3C88D55B">
      <w:r>
        <w:t>人豈不仁於圅人哉？</w:t>
      </w:r>
      <w:r>
        <w:rPr>
          <w:rFonts w:hint="eastAsia" w:eastAsia="宋体"/>
          <w:lang w:eastAsia="zh-CN"/>
        </w:rPr>
        <w:t>”</w:t>
      </w:r>
      <w:r>
        <w:t>竝與</w:t>
      </w:r>
      <w:r>
        <w:rPr>
          <w:rFonts w:hint="eastAsia" w:eastAsia="宋体"/>
          <w:lang w:eastAsia="zh-CN"/>
        </w:rPr>
        <w:t>“</w:t>
      </w:r>
      <w:r>
        <w:t>䥁</w:t>
      </w:r>
      <w:r>
        <w:rPr>
          <w:rFonts w:hint="eastAsia" w:eastAsia="宋体"/>
          <w:lang w:eastAsia="zh-CN"/>
        </w:rPr>
        <w:t>”</w:t>
      </w:r>
      <w:r>
        <w:t>同</w:t>
      </w:r>
    </w:p>
    <w:p w14:paraId="70E3A06A">
      <w:r>
        <w:t>撢</w:t>
      </w:r>
    </w:p>
    <w:p w14:paraId="699B8F96">
      <w:pPr>
        <w:rPr>
          <w:rFonts w:hint="eastAsia" w:eastAsia="宋体"/>
          <w:lang w:eastAsia="zh-CN"/>
        </w:rPr>
      </w:pPr>
      <w:r>
        <w:rPr>
          <w:rFonts w:hint="eastAsia" w:eastAsia="宋体"/>
          <w:lang w:eastAsia="zh-CN"/>
        </w:rPr>
        <w:t>《</w:t>
      </w:r>
      <w:r>
        <w:t>説文</w:t>
      </w:r>
      <w:r>
        <w:rPr>
          <w:rFonts w:hint="eastAsia" w:eastAsia="宋体"/>
          <w:lang w:eastAsia="zh-CN"/>
        </w:rPr>
        <w:t>》</w:t>
      </w:r>
      <w:r>
        <w:t>：</w:t>
      </w:r>
      <w:r>
        <w:rPr>
          <w:rFonts w:hint="eastAsia" w:eastAsia="宋体"/>
          <w:lang w:eastAsia="zh-CN"/>
        </w:rPr>
        <w:t>“</w:t>
      </w:r>
      <w:r>
        <w:t>㴱，遠取之也。</w:t>
      </w:r>
      <w:r>
        <w:rPr>
          <w:rFonts w:hint="eastAsia" w:eastAsia="宋体"/>
          <w:lang w:eastAsia="zh-CN"/>
        </w:rPr>
        <w:t>”《</w:t>
      </w:r>
      <w:r>
        <w:t>周禮</w:t>
      </w:r>
      <w:r>
        <w:rPr>
          <w:rFonts w:hint="eastAsia" w:eastAsia="宋体"/>
          <w:lang w:eastAsia="zh-CN"/>
        </w:rPr>
        <w:t>•</w:t>
      </w:r>
      <w:r>
        <w:t>撢人</w:t>
      </w:r>
      <w:r>
        <w:rPr>
          <w:rFonts w:hint="eastAsia" w:eastAsia="宋体"/>
          <w:lang w:eastAsia="zh-CN"/>
        </w:rPr>
        <w:t>》</w:t>
      </w:r>
      <w:r>
        <w:t>釋文：</w:t>
      </w:r>
      <w:r>
        <w:rPr>
          <w:rFonts w:hint="eastAsia" w:eastAsia="宋体"/>
          <w:lang w:eastAsia="zh-CN"/>
        </w:rPr>
        <w:t>“</w:t>
      </w:r>
      <w:r>
        <w:t>撢與㴱同</w:t>
      </w:r>
      <w:r>
        <w:rPr>
          <w:rFonts w:hint="eastAsia" w:eastAsia="宋体"/>
          <w:lang w:eastAsia="zh-CN"/>
        </w:rPr>
        <w:t>”</w:t>
      </w:r>
    </w:p>
    <w:p w14:paraId="238503E8">
      <w:r>
        <w:t>湛</w:t>
      </w:r>
    </w:p>
    <w:p w14:paraId="1872F452">
      <w:r>
        <w:rPr>
          <w:rFonts w:hint="eastAsia" w:eastAsia="宋体"/>
          <w:lang w:eastAsia="zh-CN"/>
        </w:rPr>
        <w:t>《</w:t>
      </w:r>
      <w:r>
        <w:t>玉篇</w:t>
      </w:r>
      <w:r>
        <w:rPr>
          <w:rFonts w:hint="eastAsia" w:eastAsia="宋体"/>
          <w:lang w:eastAsia="zh-CN"/>
        </w:rPr>
        <w:t>》</w:t>
      </w:r>
      <w:r>
        <w:t>：</w:t>
      </w:r>
      <w:r>
        <w:rPr>
          <w:rFonts w:hint="eastAsia" w:eastAsia="宋体"/>
          <w:lang w:eastAsia="zh-CN"/>
        </w:rPr>
        <w:t>“</w:t>
      </w:r>
      <w:r>
        <w:t>耽，樂也。</w:t>
      </w:r>
      <w:r>
        <w:rPr>
          <w:rFonts w:hint="eastAsia" w:eastAsia="宋体"/>
          <w:lang w:eastAsia="zh-CN"/>
        </w:rPr>
        <w:t>”《</w:t>
      </w:r>
      <w:r>
        <w:t>詩</w:t>
      </w:r>
      <w:r>
        <w:rPr>
          <w:rFonts w:hint="eastAsia" w:eastAsia="宋体"/>
          <w:lang w:eastAsia="zh-CN"/>
        </w:rPr>
        <w:t>•</w:t>
      </w:r>
      <w:r>
        <w:t>鹿鳴</w:t>
      </w:r>
      <w:r>
        <w:rPr>
          <w:rFonts w:hint="eastAsia" w:eastAsia="宋体"/>
          <w:lang w:eastAsia="zh-CN"/>
        </w:rPr>
        <w:t>》</w:t>
      </w:r>
      <w:r>
        <w:t>三章：</w:t>
      </w:r>
      <w:r>
        <w:rPr>
          <w:rFonts w:hint="eastAsia" w:eastAsia="宋体"/>
          <w:lang w:eastAsia="zh-CN"/>
        </w:rPr>
        <w:t>“</w:t>
      </w:r>
      <w:r>
        <w:t>和樂且湛。</w:t>
      </w:r>
      <w:r>
        <w:rPr>
          <w:rFonts w:hint="eastAsia" w:eastAsia="宋体"/>
          <w:lang w:eastAsia="zh-CN"/>
        </w:rPr>
        <w:t>”《</w:t>
      </w:r>
      <w:r>
        <w:t>賓之初筵</w:t>
      </w:r>
      <w:r>
        <w:rPr>
          <w:rFonts w:hint="eastAsia" w:eastAsia="宋体"/>
          <w:lang w:eastAsia="zh-CN"/>
        </w:rPr>
        <w:t>》</w:t>
      </w:r>
      <w:r>
        <w:t>二章：</w:t>
      </w:r>
      <w:r>
        <w:rPr>
          <w:rFonts w:hint="eastAsia" w:eastAsia="宋体"/>
          <w:lang w:eastAsia="zh-CN"/>
        </w:rPr>
        <w:t>“</w:t>
      </w:r>
      <w:r>
        <w:t>子孫其</w:t>
      </w:r>
    </w:p>
    <w:p w14:paraId="11308AEA">
      <w:r>
        <w:t>湛。</w:t>
      </w:r>
      <w:r>
        <w:rPr>
          <w:rFonts w:hint="eastAsia" w:eastAsia="宋体"/>
          <w:lang w:eastAsia="zh-CN"/>
        </w:rPr>
        <w:t>”</w:t>
      </w:r>
      <w:r>
        <w:t>竝與</w:t>
      </w:r>
      <w:r>
        <w:rPr>
          <w:rFonts w:hint="eastAsia" w:eastAsia="宋体"/>
          <w:lang w:eastAsia="zh-CN"/>
        </w:rPr>
        <w:t>“</w:t>
      </w:r>
      <w:r>
        <w:t>耽</w:t>
      </w:r>
      <w:r>
        <w:rPr>
          <w:rFonts w:hint="eastAsia" w:eastAsia="宋体"/>
          <w:lang w:eastAsia="zh-CN"/>
        </w:rPr>
        <w:t>”</w:t>
      </w:r>
      <w:r>
        <w:t>同。</w:t>
      </w:r>
    </w:p>
    <w:p w14:paraId="655FEAB6">
      <w:r>
        <w:t>參</w:t>
      </w:r>
    </w:p>
    <w:p w14:paraId="1BA13C7E">
      <w:r>
        <w:rPr>
          <w:rFonts w:hint="eastAsia" w:eastAsia="宋体"/>
          <w:lang w:eastAsia="zh-CN"/>
        </w:rPr>
        <w:t>《</w:t>
      </w:r>
      <w:r>
        <w:t>考工記</w:t>
      </w:r>
      <w:r>
        <w:rPr>
          <w:rFonts w:hint="eastAsia" w:eastAsia="宋体"/>
          <w:lang w:eastAsia="zh-CN"/>
        </w:rPr>
        <w:t>•</w:t>
      </w:r>
      <w:r>
        <w:t>輪人</w:t>
      </w:r>
      <w:r>
        <w:rPr>
          <w:rFonts w:hint="eastAsia" w:eastAsia="宋体"/>
          <w:lang w:eastAsia="zh-CN"/>
        </w:rPr>
        <w:t>》</w:t>
      </w:r>
      <w:r>
        <w:t>：</w:t>
      </w:r>
      <w:r>
        <w:rPr>
          <w:rFonts w:hint="eastAsia" w:eastAsia="宋体"/>
          <w:lang w:eastAsia="zh-CN"/>
        </w:rPr>
        <w:t>“</w:t>
      </w:r>
      <w:r>
        <w:t>參分其牙圍而漆其二。</w:t>
      </w:r>
      <w:r>
        <w:rPr>
          <w:rFonts w:hint="eastAsia" w:eastAsia="宋体"/>
          <w:lang w:eastAsia="zh-CN"/>
        </w:rPr>
        <w:t>”</w:t>
      </w:r>
      <w:r>
        <w:t>與</w:t>
      </w:r>
      <w:r>
        <w:rPr>
          <w:rFonts w:hint="eastAsia" w:eastAsia="宋体"/>
          <w:lang w:eastAsia="zh-CN"/>
        </w:rPr>
        <w:t>“</w:t>
      </w:r>
      <w:r>
        <w:t>三</w:t>
      </w:r>
      <w:r>
        <w:rPr>
          <w:rFonts w:hint="eastAsia" w:eastAsia="宋体"/>
          <w:lang w:eastAsia="zh-CN"/>
        </w:rPr>
        <w:t>”</w:t>
      </w:r>
      <w:r>
        <w:t>同</w:t>
      </w:r>
    </w:p>
    <w:p w14:paraId="5892CE10">
      <w:r>
        <w:t>【第403页】</w:t>
      </w:r>
    </w:p>
    <w:p w14:paraId="6587B588">
      <w:r>
        <w:t>纖</w:t>
      </w:r>
    </w:p>
    <w:p w14:paraId="2B997B42">
      <w:r>
        <w:rPr>
          <w:rFonts w:hint="eastAsia" w:eastAsia="宋体"/>
          <w:lang w:eastAsia="zh-CN"/>
        </w:rPr>
        <w:t>《</w:t>
      </w:r>
      <w:r>
        <w:t>玉篇</w:t>
      </w:r>
      <w:r>
        <w:rPr>
          <w:rFonts w:hint="eastAsia" w:eastAsia="宋体"/>
          <w:lang w:eastAsia="zh-CN"/>
        </w:rPr>
        <w:t>》“</w:t>
      </w:r>
      <w:r>
        <w:t>綅黑經白緯也。</w:t>
      </w:r>
      <w:r>
        <w:rPr>
          <w:rFonts w:hint="eastAsia" w:eastAsia="宋体"/>
          <w:lang w:eastAsia="zh-CN"/>
        </w:rPr>
        <w:t>”《</w:t>
      </w:r>
      <w:r>
        <w:t>禮記</w:t>
      </w:r>
      <w:r>
        <w:rPr>
          <w:rFonts w:hint="eastAsia" w:eastAsia="宋体"/>
          <w:lang w:eastAsia="zh-CN"/>
        </w:rPr>
        <w:t>•</w:t>
      </w:r>
      <w:r>
        <w:t>閒傳</w:t>
      </w:r>
      <w:r>
        <w:rPr>
          <w:rFonts w:hint="eastAsia" w:eastAsia="宋体"/>
          <w:lang w:eastAsia="zh-CN"/>
        </w:rPr>
        <w:t>》“</w:t>
      </w:r>
      <w:r>
        <w:t>禫而纖。</w:t>
      </w:r>
      <w:r>
        <w:rPr>
          <w:rFonts w:hint="eastAsia" w:eastAsia="宋体"/>
          <w:lang w:eastAsia="zh-CN"/>
        </w:rPr>
        <w:t>”</w:t>
      </w:r>
      <w:r>
        <w:t>注</w:t>
      </w:r>
      <w:r>
        <w:rPr>
          <w:rFonts w:hint="eastAsia" w:eastAsia="宋体"/>
          <w:lang w:eastAsia="zh-CN"/>
        </w:rPr>
        <w:t>“</w:t>
      </w:r>
      <w:r>
        <w:t>黑經白緯曰纖。</w:t>
      </w:r>
      <w:r>
        <w:rPr>
          <w:rFonts w:hint="eastAsia" w:eastAsia="宋体"/>
          <w:lang w:eastAsia="zh-CN"/>
        </w:rPr>
        <w:t>”</w:t>
      </w:r>
      <w:r>
        <w:t>與</w:t>
      </w:r>
    </w:p>
    <w:p w14:paraId="6638369F">
      <w:r>
        <w:rPr>
          <w:rFonts w:hint="eastAsia" w:eastAsia="宋体"/>
          <w:lang w:eastAsia="zh-CN"/>
        </w:rPr>
        <w:t>“</w:t>
      </w:r>
      <w:r>
        <w:t>綅</w:t>
      </w:r>
      <w:r>
        <w:rPr>
          <w:rFonts w:hint="eastAsia" w:eastAsia="宋体"/>
          <w:lang w:eastAsia="zh-CN"/>
        </w:rPr>
        <w:t>”</w:t>
      </w:r>
      <w:r>
        <w:t>同。</w:t>
      </w:r>
    </w:p>
    <w:p w14:paraId="0D92B620">
      <w:r>
        <w:t>裧</w:t>
      </w:r>
    </w:p>
    <w:p w14:paraId="43FC4493">
      <w:r>
        <w:rPr>
          <w:rFonts w:hint="eastAsia" w:eastAsia="宋体"/>
          <w:lang w:eastAsia="zh-CN"/>
        </w:rPr>
        <w:t>《</w:t>
      </w:r>
      <w:r>
        <w:t>玉篇</w:t>
      </w:r>
      <w:r>
        <w:rPr>
          <w:rFonts w:hint="eastAsia" w:eastAsia="宋体"/>
          <w:lang w:eastAsia="zh-CN"/>
        </w:rPr>
        <w:t>》</w:t>
      </w:r>
      <w:r>
        <w:t>：</w:t>
      </w:r>
      <w:r>
        <w:rPr>
          <w:rFonts w:hint="eastAsia" w:eastAsia="宋体"/>
          <w:lang w:eastAsia="zh-CN"/>
        </w:rPr>
        <w:t>“</w:t>
      </w:r>
      <w:r>
        <w:t>幨，帷也。</w:t>
      </w:r>
      <w:r>
        <w:rPr>
          <w:rFonts w:hint="eastAsia" w:eastAsia="宋体"/>
          <w:lang w:eastAsia="zh-CN"/>
        </w:rPr>
        <w:t>”《</w:t>
      </w:r>
      <w:r>
        <w:t>儀禮</w:t>
      </w:r>
      <w:r>
        <w:rPr>
          <w:rFonts w:hint="eastAsia" w:eastAsia="宋体"/>
          <w:lang w:eastAsia="zh-CN"/>
        </w:rPr>
        <w:t>•</w:t>
      </w:r>
      <w:r>
        <w:t>士昏禮</w:t>
      </w:r>
      <w:r>
        <w:rPr>
          <w:rFonts w:hint="eastAsia" w:eastAsia="宋体"/>
          <w:lang w:eastAsia="zh-CN"/>
        </w:rPr>
        <w:t>》“</w:t>
      </w:r>
      <w:r>
        <w:t>有裧</w:t>
      </w:r>
      <w:r>
        <w:rPr>
          <w:rFonts w:hint="eastAsia" w:eastAsia="宋体"/>
          <w:lang w:eastAsia="zh-CN"/>
        </w:rPr>
        <w:t>”</w:t>
      </w:r>
      <w:r>
        <w:t>注：</w:t>
      </w:r>
      <w:r>
        <w:rPr>
          <w:rFonts w:hint="eastAsia" w:eastAsia="宋体"/>
          <w:lang w:eastAsia="zh-CN"/>
        </w:rPr>
        <w:t>“</w:t>
      </w:r>
      <w:r>
        <w:t>裧，車裳幃。</w:t>
      </w:r>
      <w:r>
        <w:rPr>
          <w:rFonts w:hint="eastAsia" w:eastAsia="宋体"/>
          <w:lang w:eastAsia="zh-CN"/>
        </w:rPr>
        <w:t>”《</w:t>
      </w:r>
      <w:r>
        <w:t>禮記。雜記</w:t>
      </w:r>
      <w:r>
        <w:rPr>
          <w:rFonts w:hint="eastAsia" w:eastAsia="宋体"/>
          <w:lang w:eastAsia="zh-CN"/>
        </w:rPr>
        <w:t>》</w:t>
      </w:r>
      <w:r>
        <w:t>：</w:t>
      </w:r>
      <w:r>
        <w:rPr>
          <w:rFonts w:hint="eastAsia" w:eastAsia="宋体"/>
          <w:lang w:eastAsia="zh-CN"/>
        </w:rPr>
        <w:t>“</w:t>
      </w:r>
      <w:r>
        <w:t>其</w:t>
      </w:r>
    </w:p>
    <w:p w14:paraId="500FEA50">
      <w:r>
        <w:t>輤有裧。</w:t>
      </w:r>
      <w:r>
        <w:rPr>
          <w:rFonts w:hint="eastAsia" w:eastAsia="宋体"/>
          <w:lang w:eastAsia="zh-CN"/>
        </w:rPr>
        <w:t>”</w:t>
      </w:r>
      <w:r>
        <w:t>正義：</w:t>
      </w:r>
      <w:r>
        <w:rPr>
          <w:rFonts w:hint="eastAsia" w:eastAsia="宋体"/>
          <w:lang w:eastAsia="zh-CN"/>
        </w:rPr>
        <w:t>“</w:t>
      </w:r>
      <w:r>
        <w:t>謂輤之四旁有物裧坐。</w:t>
      </w:r>
      <w:r>
        <w:rPr>
          <w:rFonts w:hint="eastAsia" w:eastAsia="宋体"/>
          <w:lang w:eastAsia="zh-CN"/>
        </w:rPr>
        <w:t>”</w:t>
      </w:r>
      <w:r>
        <w:t>竝與</w:t>
      </w:r>
      <w:r>
        <w:rPr>
          <w:rFonts w:hint="eastAsia" w:eastAsia="宋体"/>
          <w:lang w:eastAsia="zh-CN"/>
        </w:rPr>
        <w:t>“</w:t>
      </w:r>
      <w:r>
        <w:t>幨</w:t>
      </w:r>
      <w:r>
        <w:rPr>
          <w:rFonts w:hint="eastAsia" w:eastAsia="宋体"/>
          <w:lang w:eastAsia="zh-CN"/>
        </w:rPr>
        <w:t>”</w:t>
      </w:r>
      <w:r>
        <w:t>同</w:t>
      </w:r>
    </w:p>
    <w:p w14:paraId="63153C2F">
      <w:r>
        <w:t>襜</w:t>
      </w:r>
    </w:p>
    <w:p w14:paraId="264BA04E">
      <w:r>
        <w:rPr>
          <w:rFonts w:hint="eastAsia" w:eastAsia="宋体"/>
          <w:lang w:eastAsia="zh-CN"/>
        </w:rPr>
        <w:t>《</w:t>
      </w:r>
      <w:r>
        <w:t>廣韻</w:t>
      </w:r>
      <w:r>
        <w:rPr>
          <w:rFonts w:hint="eastAsia" w:eastAsia="宋体"/>
          <w:lang w:eastAsia="zh-CN"/>
        </w:rPr>
        <w:t>》</w:t>
      </w:r>
      <w:r>
        <w:t>：</w:t>
      </w:r>
      <w:r>
        <w:rPr>
          <w:rFonts w:hint="eastAsia" w:eastAsia="宋体"/>
          <w:lang w:eastAsia="zh-CN"/>
        </w:rPr>
        <w:t>“</w:t>
      </w:r>
      <w:r>
        <w:t>緜緜，衣動皃。</w:t>
      </w:r>
      <w:r>
        <w:rPr>
          <w:rFonts w:hint="eastAsia" w:eastAsia="宋体"/>
          <w:lang w:eastAsia="zh-CN"/>
        </w:rPr>
        <w:t>”《</w:t>
      </w:r>
      <w:r>
        <w:t>論語</w:t>
      </w:r>
      <w:r>
        <w:rPr>
          <w:rFonts w:hint="eastAsia" w:eastAsia="宋体"/>
          <w:lang w:eastAsia="zh-CN"/>
        </w:rPr>
        <w:t>》</w:t>
      </w:r>
      <w:r>
        <w:t>：</w:t>
      </w:r>
      <w:r>
        <w:rPr>
          <w:rFonts w:hint="eastAsia" w:eastAsia="宋体"/>
          <w:lang w:eastAsia="zh-CN"/>
        </w:rPr>
        <w:t>“</w:t>
      </w:r>
      <w:r>
        <w:t>衣前後襜如也。</w:t>
      </w:r>
      <w:r>
        <w:rPr>
          <w:rFonts w:hint="eastAsia" w:eastAsia="宋体"/>
          <w:lang w:eastAsia="zh-CN"/>
        </w:rPr>
        <w:t>”</w:t>
      </w:r>
      <w:r>
        <w:t>與</w:t>
      </w:r>
      <w:r>
        <w:rPr>
          <w:rFonts w:hint="eastAsia" w:eastAsia="宋体"/>
          <w:lang w:eastAsia="zh-CN"/>
        </w:rPr>
        <w:t>“</w:t>
      </w:r>
      <w:r>
        <w:t>緜</w:t>
      </w:r>
      <w:r>
        <w:rPr>
          <w:rFonts w:hint="eastAsia" w:eastAsia="宋体"/>
          <w:lang w:eastAsia="zh-CN"/>
        </w:rPr>
        <w:t>”</w:t>
      </w:r>
      <w:r>
        <w:t>同</w:t>
      </w:r>
    </w:p>
    <w:p w14:paraId="384DD7B0">
      <w:r>
        <w:t>溓</w:t>
      </w:r>
    </w:p>
    <w:p w14:paraId="254489C6">
      <w:r>
        <w:rPr>
          <w:rFonts w:hint="eastAsia" w:eastAsia="宋体"/>
          <w:lang w:eastAsia="zh-CN"/>
        </w:rPr>
        <w:t>《</w:t>
      </w:r>
      <w:r>
        <w:t>説文</w:t>
      </w:r>
      <w:r>
        <w:rPr>
          <w:rFonts w:hint="eastAsia" w:eastAsia="宋体"/>
          <w:lang w:eastAsia="zh-CN"/>
        </w:rPr>
        <w:t>》</w:t>
      </w:r>
      <w:r>
        <w:t>：</w:t>
      </w:r>
      <w:r>
        <w:rPr>
          <w:rFonts w:hint="eastAsia" w:eastAsia="宋体"/>
          <w:lang w:eastAsia="zh-CN"/>
        </w:rPr>
        <w:t>“</w:t>
      </w:r>
      <w:r>
        <w:t>黏，相著也。</w:t>
      </w:r>
      <w:r>
        <w:rPr>
          <w:rFonts w:hint="eastAsia" w:eastAsia="宋体"/>
          <w:lang w:eastAsia="zh-CN"/>
        </w:rPr>
        <w:t>”《</w:t>
      </w:r>
      <w:r>
        <w:t>考工記。輪人</w:t>
      </w:r>
      <w:r>
        <w:rPr>
          <w:rFonts w:hint="eastAsia" w:eastAsia="宋体"/>
          <w:lang w:eastAsia="zh-CN"/>
        </w:rPr>
        <w:t>》</w:t>
      </w:r>
      <w:r>
        <w:t>：</w:t>
      </w:r>
      <w:r>
        <w:rPr>
          <w:rFonts w:hint="eastAsia" w:eastAsia="宋体"/>
          <w:lang w:eastAsia="zh-CN"/>
        </w:rPr>
        <w:t>“</w:t>
      </w:r>
      <w:r>
        <w:t>則雖有㴱泥亦弗之溓也。</w:t>
      </w:r>
      <w:r>
        <w:rPr>
          <w:rFonts w:hint="eastAsia" w:eastAsia="宋体"/>
          <w:lang w:eastAsia="zh-CN"/>
        </w:rPr>
        <w:t>”</w:t>
      </w:r>
      <w:r>
        <w:t>注：</w:t>
      </w:r>
      <w:r>
        <w:rPr>
          <w:rFonts w:hint="eastAsia" w:eastAsia="宋体"/>
          <w:lang w:eastAsia="zh-CN"/>
        </w:rPr>
        <w:t>“</w:t>
      </w:r>
      <w:r>
        <w:t>鄭司農</w:t>
      </w:r>
    </w:p>
    <w:p w14:paraId="2438BCAE">
      <w:r>
        <w:t>云，溓讀爲黏，謂泥不黏著輻也。</w:t>
      </w:r>
      <w:r>
        <w:rPr>
          <w:rFonts w:hint="eastAsia" w:eastAsia="宋体"/>
          <w:lang w:eastAsia="zh-CN"/>
        </w:rPr>
        <w:t>”</w:t>
      </w:r>
      <w:r>
        <w:t>與</w:t>
      </w:r>
      <w:r>
        <w:rPr>
          <w:rFonts w:hint="eastAsia" w:eastAsia="宋体"/>
          <w:lang w:eastAsia="zh-CN"/>
        </w:rPr>
        <w:t>“</w:t>
      </w:r>
      <w:r>
        <w:t>黏</w:t>
      </w:r>
      <w:r>
        <w:rPr>
          <w:rFonts w:hint="eastAsia" w:eastAsia="宋体"/>
          <w:lang w:eastAsia="zh-CN"/>
        </w:rPr>
        <w:t>”</w:t>
      </w:r>
      <w:r>
        <w:t>同</w:t>
      </w:r>
    </w:p>
    <w:p w14:paraId="24D2A100">
      <w:r>
        <w:t>【第404页】</w:t>
      </w:r>
    </w:p>
    <w:p w14:paraId="70DFE943">
      <w:r>
        <w:t>沾</w:t>
      </w:r>
    </w:p>
    <w:p w14:paraId="60F9262A">
      <w:r>
        <w:rPr>
          <w:rFonts w:hint="eastAsia" w:eastAsia="宋体"/>
          <w:lang w:eastAsia="zh-CN"/>
        </w:rPr>
        <w:t>《</w:t>
      </w:r>
      <w:r>
        <w:t>廣韻</w:t>
      </w:r>
      <w:r>
        <w:rPr>
          <w:rFonts w:hint="eastAsia" w:eastAsia="宋体"/>
          <w:lang w:eastAsia="zh-CN"/>
        </w:rPr>
        <w:t>》</w:t>
      </w:r>
      <w:r>
        <w:t>：</w:t>
      </w:r>
      <w:r>
        <w:rPr>
          <w:rFonts w:hint="eastAsia" w:eastAsia="宋体"/>
          <w:lang w:eastAsia="zh-CN"/>
        </w:rPr>
        <w:t>“</w:t>
      </w:r>
      <w:r>
        <w:t>覘，窺視也。</w:t>
      </w:r>
      <w:r>
        <w:rPr>
          <w:rFonts w:hint="eastAsia" w:eastAsia="宋体"/>
          <w:lang w:eastAsia="zh-CN"/>
        </w:rPr>
        <w:t>”《</w:t>
      </w:r>
      <w:r>
        <w:t>禮記。檀弓</w:t>
      </w:r>
      <w:r>
        <w:rPr>
          <w:rFonts w:hint="eastAsia" w:eastAsia="宋体"/>
          <w:lang w:eastAsia="zh-CN"/>
        </w:rPr>
        <w:t>》</w:t>
      </w:r>
      <w:r>
        <w:t>：</w:t>
      </w:r>
      <w:r>
        <w:rPr>
          <w:rFonts w:hint="eastAsia" w:eastAsia="宋体"/>
          <w:lang w:eastAsia="zh-CN"/>
        </w:rPr>
        <w:t>“</w:t>
      </w:r>
      <w:r>
        <w:t>我喪也斯沾。</w:t>
      </w:r>
      <w:r>
        <w:rPr>
          <w:rFonts w:hint="eastAsia" w:eastAsia="宋体"/>
          <w:lang w:eastAsia="zh-CN"/>
        </w:rPr>
        <w:t>”</w:t>
      </w:r>
      <w:r>
        <w:t>注：</w:t>
      </w:r>
      <w:r>
        <w:rPr>
          <w:rFonts w:hint="eastAsia" w:eastAsia="宋体"/>
          <w:lang w:eastAsia="zh-CN"/>
        </w:rPr>
        <w:t>“</w:t>
      </w:r>
      <w:r>
        <w:t>沾讀曰覘，視也。</w:t>
      </w:r>
      <w:r>
        <w:rPr>
          <w:rFonts w:hint="eastAsia" w:eastAsia="宋体"/>
          <w:lang w:eastAsia="zh-CN"/>
        </w:rPr>
        <w:t>”</w:t>
      </w:r>
      <w:r>
        <w:t>與</w:t>
      </w:r>
    </w:p>
    <w:p w14:paraId="061D5A2D">
      <w:r>
        <w:rPr>
          <w:rFonts w:hint="eastAsia" w:eastAsia="宋体"/>
          <w:lang w:eastAsia="zh-CN"/>
        </w:rPr>
        <w:t>“</w:t>
      </w:r>
      <w:r>
        <w:t>覘</w:t>
      </w:r>
      <w:r>
        <w:rPr>
          <w:rFonts w:hint="eastAsia" w:eastAsia="宋体"/>
          <w:lang w:eastAsia="zh-CN"/>
        </w:rPr>
        <w:t>”</w:t>
      </w:r>
      <w:r>
        <w:t>同。</w:t>
      </w:r>
    </w:p>
    <w:p w14:paraId="72A32F92">
      <w:r>
        <w:t>佔</w:t>
      </w:r>
    </w:p>
    <w:p w14:paraId="2A6D09A6">
      <w:r>
        <w:rPr>
          <w:rFonts w:hint="eastAsia" w:eastAsia="宋体"/>
          <w:lang w:eastAsia="zh-CN"/>
        </w:rPr>
        <w:t>《</w:t>
      </w:r>
      <w:r>
        <w:t>禮記</w:t>
      </w:r>
      <w:r>
        <w:rPr>
          <w:rFonts w:hint="eastAsia" w:eastAsia="宋体"/>
          <w:lang w:eastAsia="zh-CN"/>
        </w:rPr>
        <w:t>•</w:t>
      </w:r>
      <w:r>
        <w:t>學記</w:t>
      </w:r>
      <w:r>
        <w:rPr>
          <w:rFonts w:hint="eastAsia" w:eastAsia="宋体"/>
          <w:lang w:eastAsia="zh-CN"/>
        </w:rPr>
        <w:t>》</w:t>
      </w:r>
      <w:r>
        <w:t>：</w:t>
      </w:r>
      <w:r>
        <w:rPr>
          <w:rFonts w:hint="eastAsia" w:eastAsia="宋体"/>
          <w:lang w:eastAsia="zh-CN"/>
        </w:rPr>
        <w:t>“</w:t>
      </w:r>
      <w:r>
        <w:t>呻其佔畢。</w:t>
      </w:r>
      <w:r>
        <w:rPr>
          <w:rFonts w:hint="eastAsia" w:eastAsia="宋体"/>
          <w:lang w:eastAsia="zh-CN"/>
        </w:rPr>
        <w:t>”</w:t>
      </w:r>
      <w:r>
        <w:t>注：</w:t>
      </w:r>
      <w:r>
        <w:rPr>
          <w:rFonts w:hint="eastAsia" w:eastAsia="宋体"/>
          <w:lang w:eastAsia="zh-CN"/>
        </w:rPr>
        <w:t>“</w:t>
      </w:r>
      <w:r>
        <w:t>佔，視也。</w:t>
      </w:r>
      <w:r>
        <w:rPr>
          <w:rFonts w:hint="eastAsia" w:eastAsia="宋体"/>
          <w:lang w:eastAsia="zh-CN"/>
        </w:rPr>
        <w:t>”</w:t>
      </w:r>
      <w:r>
        <w:t>與</w:t>
      </w:r>
      <w:r>
        <w:rPr>
          <w:rFonts w:hint="eastAsia" w:eastAsia="宋体"/>
          <w:lang w:eastAsia="zh-CN"/>
        </w:rPr>
        <w:t>“</w:t>
      </w:r>
      <w:r>
        <w:t>覘</w:t>
      </w:r>
      <w:r>
        <w:rPr>
          <w:rFonts w:hint="eastAsia" w:eastAsia="宋体"/>
          <w:lang w:eastAsia="zh-CN"/>
        </w:rPr>
        <w:t>”</w:t>
      </w:r>
      <w:r>
        <w:t>同</w:t>
      </w:r>
    </w:p>
    <w:p w14:paraId="32F14FBA">
      <w:r>
        <w:t>奄</w:t>
      </w:r>
    </w:p>
    <w:p w14:paraId="72B98F96">
      <w:r>
        <w:rPr>
          <w:rFonts w:hint="eastAsia" w:eastAsia="宋体"/>
          <w:lang w:eastAsia="zh-CN"/>
        </w:rPr>
        <w:t>《</w:t>
      </w:r>
      <w:r>
        <w:t>爾雅。釋詁</w:t>
      </w:r>
      <w:r>
        <w:rPr>
          <w:rFonts w:hint="eastAsia" w:eastAsia="宋体"/>
          <w:lang w:eastAsia="zh-CN"/>
        </w:rPr>
        <w:t>》</w:t>
      </w:r>
      <w:r>
        <w:t>：</w:t>
      </w:r>
      <w:r>
        <w:rPr>
          <w:rFonts w:hint="eastAsia" w:eastAsia="宋体"/>
          <w:lang w:eastAsia="zh-CN"/>
        </w:rPr>
        <w:t>“</w:t>
      </w:r>
      <w:r>
        <w:t>淹，久也。</w:t>
      </w:r>
      <w:r>
        <w:rPr>
          <w:rFonts w:hint="eastAsia" w:eastAsia="宋体"/>
          <w:lang w:eastAsia="zh-CN"/>
        </w:rPr>
        <w:t>”《</w:t>
      </w:r>
      <w:r>
        <w:t>詩</w:t>
      </w:r>
      <w:r>
        <w:rPr>
          <w:rFonts w:hint="eastAsia" w:eastAsia="宋体"/>
          <w:lang w:eastAsia="zh-CN"/>
        </w:rPr>
        <w:t>•</w:t>
      </w:r>
      <w:r>
        <w:t>臣工</w:t>
      </w:r>
      <w:r>
        <w:rPr>
          <w:rFonts w:hint="eastAsia" w:eastAsia="宋体"/>
          <w:lang w:eastAsia="zh-CN"/>
        </w:rPr>
        <w:t>》</w:t>
      </w:r>
      <w:r>
        <w:t>：</w:t>
      </w:r>
      <w:r>
        <w:rPr>
          <w:rFonts w:hint="eastAsia" w:eastAsia="宋体"/>
          <w:lang w:eastAsia="zh-CN"/>
        </w:rPr>
        <w:t>“</w:t>
      </w:r>
      <w:r>
        <w:t>奄觀銍艾。</w:t>
      </w:r>
      <w:r>
        <w:rPr>
          <w:rFonts w:hint="eastAsia" w:eastAsia="宋体"/>
          <w:lang w:eastAsia="zh-CN"/>
        </w:rPr>
        <w:t>”</w:t>
      </w:r>
      <w:r>
        <w:t>箋：</w:t>
      </w:r>
      <w:r>
        <w:rPr>
          <w:rFonts w:hint="eastAsia" w:eastAsia="宋体"/>
          <w:lang w:eastAsia="zh-CN"/>
        </w:rPr>
        <w:t>“</w:t>
      </w:r>
      <w:r>
        <w:t>奄，久也。</w:t>
      </w:r>
      <w:r>
        <w:rPr>
          <w:rFonts w:hint="eastAsia" w:eastAsia="宋体"/>
          <w:lang w:eastAsia="zh-CN"/>
        </w:rPr>
        <w:t>”</w:t>
      </w:r>
      <w:r>
        <w:t>釋文：</w:t>
      </w:r>
      <w:r>
        <w:rPr>
          <w:rFonts w:hint="eastAsia" w:eastAsia="宋体"/>
          <w:lang w:eastAsia="zh-CN"/>
        </w:rPr>
        <w:t>“</w:t>
      </w:r>
      <w:r>
        <w:t>鄭</w:t>
      </w:r>
    </w:p>
    <w:p w14:paraId="6585E7DC">
      <w:r>
        <w:t>音淹。</w:t>
      </w:r>
      <w:r>
        <w:rPr>
          <w:rFonts w:hint="eastAsia" w:eastAsia="宋体"/>
          <w:lang w:eastAsia="zh-CN"/>
        </w:rPr>
        <w:t>”</w:t>
      </w:r>
      <w:r>
        <w:t>與</w:t>
      </w:r>
      <w:r>
        <w:rPr>
          <w:rFonts w:hint="eastAsia" w:eastAsia="宋体"/>
          <w:lang w:eastAsia="zh-CN"/>
        </w:rPr>
        <w:t>“</w:t>
      </w:r>
      <w:r>
        <w:t>淹</w:t>
      </w:r>
      <w:r>
        <w:rPr>
          <w:rFonts w:hint="eastAsia" w:eastAsia="宋体"/>
          <w:lang w:eastAsia="zh-CN"/>
        </w:rPr>
        <w:t>”</w:t>
      </w:r>
      <w:r>
        <w:t>同。</w:t>
      </w:r>
    </w:p>
    <w:p w14:paraId="3ED00F10">
      <w:r>
        <w:t>湛</w:t>
      </w:r>
    </w:p>
    <w:p w14:paraId="52DF9710">
      <w:r>
        <w:rPr>
          <w:rFonts w:hint="eastAsia" w:eastAsia="宋体"/>
          <w:lang w:eastAsia="zh-CN"/>
        </w:rPr>
        <w:t>《</w:t>
      </w:r>
      <w:r>
        <w:t>廣韻</w:t>
      </w:r>
      <w:r>
        <w:rPr>
          <w:rFonts w:hint="eastAsia" w:eastAsia="宋体"/>
          <w:lang w:eastAsia="zh-CN"/>
        </w:rPr>
        <w:t>》</w:t>
      </w:r>
      <w:r>
        <w:t>：</w:t>
      </w:r>
      <w:r>
        <w:rPr>
          <w:rFonts w:hint="eastAsia" w:eastAsia="宋体"/>
          <w:lang w:eastAsia="zh-CN"/>
        </w:rPr>
        <w:t>“</w:t>
      </w:r>
      <w:r>
        <w:t>漸，漬也。</w:t>
      </w:r>
      <w:r>
        <w:rPr>
          <w:rFonts w:hint="eastAsia" w:eastAsia="宋体"/>
          <w:lang w:eastAsia="zh-CN"/>
        </w:rPr>
        <w:t>”《</w:t>
      </w:r>
      <w:r>
        <w:t>禮記。月令</w:t>
      </w:r>
      <w:r>
        <w:rPr>
          <w:rFonts w:hint="eastAsia" w:eastAsia="宋体"/>
          <w:lang w:eastAsia="zh-CN"/>
        </w:rPr>
        <w:t>》</w:t>
      </w:r>
      <w:r>
        <w:t>：</w:t>
      </w:r>
      <w:r>
        <w:rPr>
          <w:rFonts w:hint="eastAsia" w:eastAsia="宋体"/>
          <w:lang w:eastAsia="zh-CN"/>
        </w:rPr>
        <w:t>“</w:t>
      </w:r>
      <w:r>
        <w:t>湛熾必絜。</w:t>
      </w:r>
      <w:r>
        <w:rPr>
          <w:rFonts w:hint="eastAsia" w:eastAsia="宋体"/>
          <w:lang w:eastAsia="zh-CN"/>
        </w:rPr>
        <w:t>”</w:t>
      </w:r>
      <w:r>
        <w:t>注：</w:t>
      </w:r>
      <w:r>
        <w:rPr>
          <w:rFonts w:hint="eastAsia" w:eastAsia="宋体"/>
          <w:lang w:eastAsia="zh-CN"/>
        </w:rPr>
        <w:t>“</w:t>
      </w:r>
      <w:r>
        <w:t>湛，漬也。</w:t>
      </w:r>
      <w:r>
        <w:rPr>
          <w:rFonts w:hint="eastAsia" w:eastAsia="宋体"/>
          <w:lang w:eastAsia="zh-CN"/>
        </w:rPr>
        <w:t>”</w:t>
      </w:r>
      <w:r>
        <w:t>釋文：</w:t>
      </w:r>
      <w:r>
        <w:rPr>
          <w:rFonts w:hint="eastAsia" w:eastAsia="宋体"/>
          <w:lang w:eastAsia="zh-CN"/>
        </w:rPr>
        <w:t>“</w:t>
      </w:r>
      <w:r>
        <w:t>子廉</w:t>
      </w:r>
    </w:p>
    <w:p w14:paraId="16AC67C7">
      <w:r>
        <w:t>反。</w:t>
      </w:r>
      <w:r>
        <w:rPr>
          <w:rFonts w:hint="eastAsia" w:eastAsia="宋体"/>
          <w:lang w:eastAsia="zh-CN"/>
        </w:rPr>
        <w:t>”</w:t>
      </w:r>
      <w:r>
        <w:t>與</w:t>
      </w:r>
      <w:r>
        <w:rPr>
          <w:rFonts w:hint="eastAsia" w:eastAsia="宋体"/>
          <w:lang w:eastAsia="zh-CN"/>
        </w:rPr>
        <w:t>“</w:t>
      </w:r>
      <w:r>
        <w:t>漸</w:t>
      </w:r>
      <w:r>
        <w:rPr>
          <w:rFonts w:hint="eastAsia" w:eastAsia="宋体"/>
          <w:lang w:eastAsia="zh-CN"/>
        </w:rPr>
        <w:t>”</w:t>
      </w:r>
      <w:r>
        <w:t>同。</w:t>
      </w:r>
    </w:p>
    <w:p w14:paraId="09654A22">
      <w:r>
        <w:t>【第405页】</w:t>
      </w:r>
    </w:p>
    <w:p w14:paraId="38E918EE">
      <w:r>
        <w:t>瀸</w:t>
      </w:r>
    </w:p>
    <w:p w14:paraId="31975210">
      <w:r>
        <w:rPr>
          <w:rFonts w:hint="eastAsia" w:eastAsia="宋体"/>
          <w:lang w:eastAsia="zh-CN"/>
        </w:rPr>
        <w:t>《</w:t>
      </w:r>
      <w:r>
        <w:t>公羊傳</w:t>
      </w:r>
      <w:r>
        <w:rPr>
          <w:rFonts w:hint="eastAsia" w:eastAsia="宋体"/>
          <w:lang w:eastAsia="zh-CN"/>
        </w:rPr>
        <w:t>•</w:t>
      </w:r>
      <w:r>
        <w:t>莊十七年</w:t>
      </w:r>
      <w:r>
        <w:rPr>
          <w:rFonts w:hint="eastAsia" w:eastAsia="宋体"/>
          <w:lang w:eastAsia="zh-CN"/>
        </w:rPr>
        <w:t>》</w:t>
      </w:r>
      <w:r>
        <w:t>：</w:t>
      </w:r>
      <w:r>
        <w:rPr>
          <w:rFonts w:hint="eastAsia" w:eastAsia="宋体"/>
          <w:lang w:eastAsia="zh-CN"/>
        </w:rPr>
        <w:t>“</w:t>
      </w:r>
      <w:r>
        <w:t>齊人瀸于遂。瀸者何？瀸，漬也。</w:t>
      </w:r>
      <w:r>
        <w:rPr>
          <w:rFonts w:hint="eastAsia" w:eastAsia="宋体"/>
          <w:lang w:eastAsia="zh-CN"/>
        </w:rPr>
        <w:t>”</w:t>
      </w:r>
      <w:r>
        <w:t>疏引</w:t>
      </w:r>
      <w:r>
        <w:rPr>
          <w:rFonts w:hint="eastAsia" w:eastAsia="宋体"/>
          <w:lang w:eastAsia="zh-CN"/>
        </w:rPr>
        <w:t>《</w:t>
      </w:r>
      <w:r>
        <w:t>曲禮</w:t>
      </w:r>
      <w:r>
        <w:rPr>
          <w:rFonts w:hint="eastAsia" w:eastAsia="宋体"/>
          <w:lang w:eastAsia="zh-CN"/>
        </w:rPr>
        <w:t>》</w:t>
      </w:r>
      <w:r>
        <w:t>鄭注云</w:t>
      </w:r>
      <w:r>
        <w:rPr>
          <w:rFonts w:hint="eastAsia" w:eastAsia="宋体"/>
          <w:lang w:eastAsia="zh-CN"/>
        </w:rPr>
        <w:t>“</w:t>
      </w:r>
      <w:r>
        <w:t>謂</w:t>
      </w:r>
    </w:p>
    <w:p w14:paraId="101EB333">
      <w:r>
        <w:t>相瀸汙而死也。</w:t>
      </w:r>
      <w:r>
        <w:rPr>
          <w:rFonts w:hint="eastAsia" w:eastAsia="宋体"/>
          <w:lang w:eastAsia="zh-CN"/>
        </w:rPr>
        <w:t>”</w:t>
      </w:r>
      <w:r>
        <w:t>與</w:t>
      </w:r>
      <w:r>
        <w:rPr>
          <w:rFonts w:hint="eastAsia" w:eastAsia="宋体"/>
          <w:lang w:eastAsia="zh-CN"/>
        </w:rPr>
        <w:t>“</w:t>
      </w:r>
      <w:r>
        <w:t>漸</w:t>
      </w:r>
      <w:r>
        <w:rPr>
          <w:rFonts w:hint="eastAsia" w:eastAsia="宋体"/>
          <w:lang w:eastAsia="zh-CN"/>
        </w:rPr>
        <w:t>”</w:t>
      </w:r>
      <w:r>
        <w:t>同</w:t>
      </w:r>
    </w:p>
    <w:p w14:paraId="121992CD">
      <w:r>
        <w:t>厭</w:t>
      </w:r>
    </w:p>
    <w:p w14:paraId="7375900C">
      <w:pPr>
        <w:rPr>
          <w:rFonts w:hint="eastAsia" w:eastAsia="宋体"/>
          <w:lang w:eastAsia="zh-CN"/>
        </w:rPr>
      </w:pPr>
      <w:r>
        <w:rPr>
          <w:rFonts w:hint="eastAsia" w:eastAsia="宋体"/>
          <w:lang w:eastAsia="zh-CN"/>
        </w:rPr>
        <w:t>《</w:t>
      </w:r>
      <w:r>
        <w:t>爾雅。釋訓</w:t>
      </w:r>
      <w:r>
        <w:rPr>
          <w:rFonts w:hint="eastAsia" w:eastAsia="宋体"/>
          <w:lang w:eastAsia="zh-CN"/>
        </w:rPr>
        <w:t>》</w:t>
      </w:r>
      <w:r>
        <w:t>：</w:t>
      </w:r>
      <w:r>
        <w:rPr>
          <w:rFonts w:hint="eastAsia" w:eastAsia="宋体"/>
          <w:lang w:eastAsia="zh-CN"/>
        </w:rPr>
        <w:t>“</w:t>
      </w:r>
      <w:r>
        <w:t>懕懕，安也。</w:t>
      </w:r>
      <w:r>
        <w:rPr>
          <w:rFonts w:hint="eastAsia" w:eastAsia="宋体"/>
          <w:lang w:eastAsia="zh-CN"/>
        </w:rPr>
        <w:t>”《</w:t>
      </w:r>
      <w:r>
        <w:t>詩。小戎</w:t>
      </w:r>
      <w:r>
        <w:rPr>
          <w:rFonts w:hint="eastAsia" w:eastAsia="宋体"/>
          <w:lang w:eastAsia="zh-CN"/>
        </w:rPr>
        <w:t>》</w:t>
      </w:r>
      <w:r>
        <w:t>三章：</w:t>
      </w:r>
      <w:r>
        <w:rPr>
          <w:rFonts w:hint="eastAsia" w:eastAsia="宋体"/>
          <w:lang w:eastAsia="zh-CN"/>
        </w:rPr>
        <w:t>“</w:t>
      </w:r>
      <w:r>
        <w:t>厭厭良人。</w:t>
      </w:r>
      <w:r>
        <w:rPr>
          <w:rFonts w:hint="eastAsia" w:eastAsia="宋体"/>
          <w:lang w:eastAsia="zh-CN"/>
        </w:rPr>
        <w:t>”</w:t>
      </w:r>
      <w:r>
        <w:t>傳：</w:t>
      </w:r>
      <w:r>
        <w:rPr>
          <w:rFonts w:hint="eastAsia" w:eastAsia="宋体"/>
          <w:lang w:eastAsia="zh-CN"/>
        </w:rPr>
        <w:t>“</w:t>
      </w:r>
      <w:r>
        <w:t>厭厭，安静也。</w:t>
      </w:r>
      <w:r>
        <w:rPr>
          <w:rFonts w:hint="eastAsia" w:eastAsia="宋体"/>
          <w:lang w:eastAsia="zh-CN"/>
        </w:rPr>
        <w:t>”</w:t>
      </w:r>
    </w:p>
    <w:p w14:paraId="65C3A821">
      <w:r>
        <w:rPr>
          <w:rFonts w:hint="eastAsia" w:eastAsia="宋体"/>
          <w:lang w:eastAsia="zh-CN"/>
        </w:rPr>
        <w:t>《</w:t>
      </w:r>
      <w:r>
        <w:t>湛露</w:t>
      </w:r>
      <w:r>
        <w:rPr>
          <w:rFonts w:hint="eastAsia" w:eastAsia="宋体"/>
          <w:lang w:eastAsia="zh-CN"/>
        </w:rPr>
        <w:t>》</w:t>
      </w:r>
      <w:r>
        <w:t>首章：</w:t>
      </w:r>
      <w:r>
        <w:rPr>
          <w:rFonts w:hint="eastAsia" w:eastAsia="宋体"/>
          <w:lang w:eastAsia="zh-CN"/>
        </w:rPr>
        <w:t>“</w:t>
      </w:r>
      <w:r>
        <w:t>厭厭夜飲。</w:t>
      </w:r>
      <w:r>
        <w:rPr>
          <w:rFonts w:hint="eastAsia" w:eastAsia="宋体"/>
          <w:lang w:eastAsia="zh-CN"/>
        </w:rPr>
        <w:t>”</w:t>
      </w:r>
      <w:r>
        <w:t>傳：</w:t>
      </w:r>
      <w:r>
        <w:rPr>
          <w:rFonts w:hint="eastAsia" w:eastAsia="宋体"/>
          <w:lang w:eastAsia="zh-CN"/>
        </w:rPr>
        <w:t>“</w:t>
      </w:r>
      <w:r>
        <w:t>厭厭，安也。</w:t>
      </w:r>
      <w:r>
        <w:rPr>
          <w:rFonts w:hint="eastAsia" w:eastAsia="宋体"/>
          <w:lang w:eastAsia="zh-CN"/>
        </w:rPr>
        <w:t>”</w:t>
      </w:r>
      <w:r>
        <w:t>竝與懕同</w:t>
      </w:r>
    </w:p>
    <w:p w14:paraId="013E232C">
      <w:r>
        <w:t>咸</w:t>
      </w:r>
    </w:p>
    <w:p w14:paraId="07D8B907">
      <w:r>
        <w:rPr>
          <w:rFonts w:hint="eastAsia" w:eastAsia="宋体"/>
          <w:lang w:eastAsia="zh-CN"/>
        </w:rPr>
        <w:t>《</w:t>
      </w:r>
      <w:r>
        <w:t>集韻</w:t>
      </w:r>
      <w:r>
        <w:rPr>
          <w:rFonts w:hint="eastAsia" w:eastAsia="宋体"/>
          <w:lang w:eastAsia="zh-CN"/>
        </w:rPr>
        <w:t>》</w:t>
      </w:r>
      <w:r>
        <w:t>：</w:t>
      </w:r>
      <w:r>
        <w:rPr>
          <w:rFonts w:hint="eastAsia" w:eastAsia="宋体"/>
          <w:lang w:eastAsia="zh-CN"/>
        </w:rPr>
        <w:t>“</w:t>
      </w:r>
      <w:r>
        <w:t>圅，匵也。</w:t>
      </w:r>
      <w:r>
        <w:rPr>
          <w:rFonts w:hint="eastAsia" w:eastAsia="宋体"/>
          <w:lang w:eastAsia="zh-CN"/>
        </w:rPr>
        <w:t>”《</w:t>
      </w:r>
      <w:r>
        <w:t>周禮</w:t>
      </w:r>
      <w:r>
        <w:rPr>
          <w:rFonts w:hint="eastAsia" w:eastAsia="宋体"/>
          <w:lang w:eastAsia="zh-CN"/>
        </w:rPr>
        <w:t>•</w:t>
      </w:r>
      <w:r>
        <w:t>伊耆氏</w:t>
      </w:r>
      <w:r>
        <w:rPr>
          <w:rFonts w:hint="eastAsia" w:eastAsia="宋体"/>
          <w:lang w:eastAsia="zh-CN"/>
        </w:rPr>
        <w:t>》</w:t>
      </w:r>
      <w:r>
        <w:t>：</w:t>
      </w:r>
      <w:r>
        <w:rPr>
          <w:rFonts w:hint="eastAsia" w:eastAsia="宋体"/>
          <w:lang w:eastAsia="zh-CN"/>
        </w:rPr>
        <w:t>“</w:t>
      </w:r>
      <w:r>
        <w:t>共其杖咸。</w:t>
      </w:r>
      <w:r>
        <w:rPr>
          <w:rFonts w:hint="eastAsia" w:eastAsia="宋体"/>
          <w:lang w:eastAsia="zh-CN"/>
        </w:rPr>
        <w:t>”</w:t>
      </w:r>
      <w:r>
        <w:t>注：</w:t>
      </w:r>
      <w:r>
        <w:rPr>
          <w:rFonts w:hint="eastAsia" w:eastAsia="宋体"/>
          <w:lang w:eastAsia="zh-CN"/>
        </w:rPr>
        <w:t>“</w:t>
      </w:r>
      <w:r>
        <w:t>咸讀爲圅</w:t>
      </w:r>
      <w:r>
        <w:rPr>
          <w:rFonts w:hint="eastAsia" w:eastAsia="宋体"/>
          <w:lang w:eastAsia="zh-CN"/>
        </w:rPr>
        <w:t>”</w:t>
      </w:r>
      <w:r>
        <w:t>。與</w:t>
      </w:r>
      <w:r>
        <w:rPr>
          <w:rFonts w:hint="eastAsia" w:eastAsia="宋体"/>
          <w:lang w:eastAsia="zh-CN"/>
        </w:rPr>
        <w:t>“</w:t>
      </w:r>
      <w:r>
        <w:t>圅</w:t>
      </w:r>
      <w:r>
        <w:rPr>
          <w:rFonts w:hint="eastAsia" w:eastAsia="宋体"/>
          <w:lang w:eastAsia="zh-CN"/>
        </w:rPr>
        <w:t>”</w:t>
      </w:r>
      <w:r>
        <w:t>同</w:t>
      </w:r>
    </w:p>
    <w:p w14:paraId="7B1C3DE4">
      <w:r>
        <w:t>咸</w:t>
      </w:r>
    </w:p>
    <w:p w14:paraId="71E21EB6">
      <w:r>
        <w:rPr>
          <w:rFonts w:hint="eastAsia" w:eastAsia="宋体"/>
          <w:lang w:eastAsia="zh-CN"/>
        </w:rPr>
        <w:t>《</w:t>
      </w:r>
      <w:r>
        <w:t>説文</w:t>
      </w:r>
      <w:r>
        <w:rPr>
          <w:rFonts w:hint="eastAsia" w:eastAsia="宋体"/>
          <w:lang w:eastAsia="zh-CN"/>
        </w:rPr>
        <w:t>》</w:t>
      </w:r>
      <w:r>
        <w:t>：</w:t>
      </w:r>
      <w:r>
        <w:rPr>
          <w:rFonts w:hint="eastAsia" w:eastAsia="宋体"/>
          <w:lang w:eastAsia="zh-CN"/>
        </w:rPr>
        <w:t>“</w:t>
      </w:r>
      <w:r>
        <w:t>緘，束篋也。</w:t>
      </w:r>
      <w:r>
        <w:rPr>
          <w:rFonts w:hint="eastAsia" w:eastAsia="宋体"/>
          <w:lang w:eastAsia="zh-CN"/>
        </w:rPr>
        <w:t>”《</w:t>
      </w:r>
      <w:r>
        <w:t>禮記。喪大記</w:t>
      </w:r>
      <w:r>
        <w:rPr>
          <w:rFonts w:hint="eastAsia" w:eastAsia="宋体"/>
          <w:lang w:eastAsia="zh-CN"/>
        </w:rPr>
        <w:t>》</w:t>
      </w:r>
      <w:r>
        <w:t>：</w:t>
      </w:r>
      <w:r>
        <w:rPr>
          <w:rFonts w:hint="eastAsia" w:eastAsia="宋体"/>
          <w:lang w:eastAsia="zh-CN"/>
        </w:rPr>
        <w:t>“</w:t>
      </w:r>
      <w:r>
        <w:t>大夫士以咸。</w:t>
      </w:r>
      <w:r>
        <w:rPr>
          <w:rFonts w:hint="eastAsia" w:eastAsia="宋体"/>
          <w:lang w:eastAsia="zh-CN"/>
        </w:rPr>
        <w:t>”</w:t>
      </w:r>
      <w:r>
        <w:t>注：</w:t>
      </w:r>
      <w:r>
        <w:rPr>
          <w:rFonts w:hint="eastAsia" w:eastAsia="宋体"/>
          <w:lang w:eastAsia="zh-CN"/>
        </w:rPr>
        <w:t>“</w:t>
      </w:r>
      <w:r>
        <w:t>咸讀爲緘。今齊人</w:t>
      </w:r>
    </w:p>
    <w:p w14:paraId="778D568D">
      <w:r>
        <w:t>謂棺束爲緘繩。</w:t>
      </w:r>
      <w:r>
        <w:rPr>
          <w:rFonts w:hint="eastAsia" w:eastAsia="宋体"/>
          <w:lang w:eastAsia="zh-CN"/>
        </w:rPr>
        <w:t>”</w:t>
      </w:r>
      <w:r>
        <w:t>與</w:t>
      </w:r>
      <w:r>
        <w:rPr>
          <w:rFonts w:hint="eastAsia" w:eastAsia="宋体"/>
          <w:lang w:eastAsia="zh-CN"/>
        </w:rPr>
        <w:t>“</w:t>
      </w:r>
      <w:r>
        <w:t>緘</w:t>
      </w:r>
      <w:r>
        <w:rPr>
          <w:rFonts w:hint="eastAsia" w:eastAsia="宋体"/>
          <w:lang w:eastAsia="zh-CN"/>
        </w:rPr>
        <w:t>”</w:t>
      </w:r>
      <w:r>
        <w:t>同</w:t>
      </w:r>
    </w:p>
    <w:p w14:paraId="492DBF7E">
      <w:r>
        <w:t>【第406页】</w:t>
      </w:r>
    </w:p>
    <w:p w14:paraId="08DC6E5B">
      <w:r>
        <w:t>摻</w:t>
      </w:r>
    </w:p>
    <w:p w14:paraId="36579811">
      <w:r>
        <w:rPr>
          <w:rFonts w:hint="eastAsia" w:eastAsia="宋体"/>
          <w:lang w:eastAsia="zh-CN"/>
        </w:rPr>
        <w:t>《</w:t>
      </w:r>
      <w:r>
        <w:t>説文</w:t>
      </w:r>
      <w:r>
        <w:rPr>
          <w:rFonts w:hint="eastAsia" w:eastAsia="宋体"/>
          <w:lang w:eastAsia="zh-CN"/>
        </w:rPr>
        <w:t>》</w:t>
      </w:r>
      <w:r>
        <w:t>：</w:t>
      </w:r>
      <w:r>
        <w:rPr>
          <w:rFonts w:hint="eastAsia" w:eastAsia="宋体"/>
          <w:lang w:eastAsia="zh-CN"/>
        </w:rPr>
        <w:t>“</w:t>
      </w:r>
      <w:r>
        <w:t>攕，好手皃。</w:t>
      </w:r>
      <w:r>
        <w:rPr>
          <w:rFonts w:hint="eastAsia" w:eastAsia="宋体"/>
          <w:lang w:eastAsia="zh-CN"/>
        </w:rPr>
        <w:t>”《</w:t>
      </w:r>
      <w:r>
        <w:t>詩。葛屨</w:t>
      </w:r>
      <w:r>
        <w:rPr>
          <w:rFonts w:hint="eastAsia" w:eastAsia="宋体"/>
          <w:lang w:eastAsia="zh-CN"/>
        </w:rPr>
        <w:t>》</w:t>
      </w:r>
      <w:r>
        <w:t>首章：</w:t>
      </w:r>
      <w:r>
        <w:rPr>
          <w:rFonts w:hint="eastAsia" w:eastAsia="宋体"/>
          <w:lang w:eastAsia="zh-CN"/>
        </w:rPr>
        <w:t>“</w:t>
      </w:r>
      <w:r>
        <w:t>摻摻女手。</w:t>
      </w:r>
      <w:r>
        <w:rPr>
          <w:rFonts w:hint="eastAsia" w:eastAsia="宋体"/>
          <w:lang w:eastAsia="zh-CN"/>
        </w:rPr>
        <w:t>”</w:t>
      </w:r>
      <w:r>
        <w:t>與</w:t>
      </w:r>
      <w:r>
        <w:rPr>
          <w:rFonts w:hint="eastAsia" w:eastAsia="宋体"/>
          <w:lang w:eastAsia="zh-CN"/>
        </w:rPr>
        <w:t>“</w:t>
      </w:r>
      <w:r>
        <w:t>攕</w:t>
      </w:r>
      <w:r>
        <w:rPr>
          <w:rFonts w:hint="eastAsia" w:eastAsia="宋体"/>
          <w:lang w:eastAsia="zh-CN"/>
        </w:rPr>
        <w:t>”</w:t>
      </w:r>
      <w:r>
        <w:t>同</w:t>
      </w:r>
    </w:p>
    <w:p w14:paraId="52560BBD">
      <w:r>
        <w:t>漸</w:t>
      </w:r>
    </w:p>
    <w:p w14:paraId="092489BB">
      <w:r>
        <w:rPr>
          <w:rFonts w:hint="eastAsia" w:eastAsia="宋体"/>
          <w:lang w:eastAsia="zh-CN"/>
        </w:rPr>
        <w:t>《</w:t>
      </w:r>
      <w:r>
        <w:t>玉篇</w:t>
      </w:r>
      <w:r>
        <w:rPr>
          <w:rFonts w:hint="eastAsia" w:eastAsia="宋体"/>
          <w:lang w:eastAsia="zh-CN"/>
        </w:rPr>
        <w:t>》</w:t>
      </w:r>
      <w:r>
        <w:t>：</w:t>
      </w:r>
      <w:r>
        <w:rPr>
          <w:rFonts w:hint="eastAsia" w:eastAsia="宋体"/>
          <w:lang w:eastAsia="zh-CN"/>
        </w:rPr>
        <w:t>“</w:t>
      </w:r>
      <w:r>
        <w:t>巉巖，高危。</w:t>
      </w:r>
      <w:r>
        <w:rPr>
          <w:rFonts w:hint="eastAsia" w:eastAsia="宋体"/>
          <w:lang w:eastAsia="zh-CN"/>
        </w:rPr>
        <w:t>”《</w:t>
      </w:r>
      <w:r>
        <w:t>詩。漸漸之石</w:t>
      </w:r>
      <w:r>
        <w:rPr>
          <w:rFonts w:hint="eastAsia" w:eastAsia="宋体"/>
          <w:lang w:eastAsia="zh-CN"/>
        </w:rPr>
        <w:t>》</w:t>
      </w:r>
      <w:r>
        <w:t>首章傳：</w:t>
      </w:r>
      <w:r>
        <w:rPr>
          <w:rFonts w:hint="eastAsia" w:eastAsia="宋体"/>
          <w:lang w:eastAsia="zh-CN"/>
        </w:rPr>
        <w:t>“</w:t>
      </w:r>
      <w:r>
        <w:t>漸漸，山石高峻</w:t>
      </w:r>
      <w:r>
        <w:rPr>
          <w:rFonts w:hint="eastAsia" w:eastAsia="宋体"/>
          <w:lang w:eastAsia="zh-CN"/>
        </w:rPr>
        <w:t>”</w:t>
      </w:r>
      <w:r>
        <w:t>。釋文：</w:t>
      </w:r>
      <w:r>
        <w:rPr>
          <w:rFonts w:hint="eastAsia" w:eastAsia="宋体"/>
          <w:lang w:eastAsia="zh-CN"/>
        </w:rPr>
        <w:t>“</w:t>
      </w:r>
      <w:r>
        <w:t>士銜</w:t>
      </w:r>
    </w:p>
    <w:p w14:paraId="6181BFC7">
      <w:r>
        <w:t>反。</w:t>
      </w:r>
      <w:r>
        <w:rPr>
          <w:rFonts w:hint="eastAsia" w:eastAsia="宋体"/>
          <w:lang w:eastAsia="zh-CN"/>
        </w:rPr>
        <w:t>”</w:t>
      </w:r>
      <w:r>
        <w:t>與</w:t>
      </w:r>
      <w:r>
        <w:rPr>
          <w:rFonts w:hint="eastAsia" w:eastAsia="宋体"/>
          <w:lang w:eastAsia="zh-CN"/>
        </w:rPr>
        <w:t>“</w:t>
      </w:r>
      <w:r>
        <w:t>巉</w:t>
      </w:r>
      <w:r>
        <w:rPr>
          <w:rFonts w:hint="eastAsia" w:eastAsia="宋体"/>
          <w:lang w:eastAsia="zh-CN"/>
        </w:rPr>
        <w:t>”</w:t>
      </w:r>
      <w:r>
        <w:t>同。</w:t>
      </w:r>
    </w:p>
    <w:p w14:paraId="0B7A3AFB">
      <w:pPr>
        <w:rPr>
          <w:rFonts w:hint="eastAsia" w:eastAsia="宋体"/>
          <w:lang w:eastAsia="zh-CN"/>
        </w:rPr>
      </w:pPr>
      <w:r>
        <w:t>︻説明</w:t>
      </w:r>
      <w:r>
        <w:rPr>
          <w:rFonts w:hint="eastAsia" w:eastAsia="宋体"/>
          <w:lang w:eastAsia="zh-CN"/>
        </w:rPr>
        <w:t>&gt;</w:t>
      </w:r>
    </w:p>
    <w:p w14:paraId="04D3A876">
      <w:r>
        <w:t>此系未完稿，僅列平聲字。依例推論，全稿當有五卷，上平聲、下平聲、上聲、去聲、入聲各一卷</w:t>
      </w:r>
    </w:p>
    <w:p w14:paraId="622A28B1">
      <w:r>
        <w:t>稿依</w:t>
      </w:r>
      <w:r>
        <w:rPr>
          <w:rFonts w:hint="eastAsia" w:eastAsia="宋体"/>
          <w:lang w:eastAsia="zh-CN"/>
        </w:rPr>
        <w:t>《</w:t>
      </w:r>
      <w:r>
        <w:t>廣韻</w:t>
      </w:r>
      <w:r>
        <w:rPr>
          <w:rFonts w:hint="eastAsia" w:eastAsia="宋体"/>
          <w:lang w:eastAsia="zh-CN"/>
        </w:rPr>
        <w:t>》</w:t>
      </w:r>
      <w:r>
        <w:t>上下平聲韻目順序排列群經通用之字，引傳注、字書、韻書，證明某字與某字通用或假</w:t>
      </w:r>
    </w:p>
    <w:p w14:paraId="6216309D">
      <w:r>
        <w:t>借。今存二卷中收單字、聯綿字四百六十個，按五卷推算，全稿當有千餘字條，群經常見通用字大致包</w:t>
      </w:r>
    </w:p>
    <w:p w14:paraId="45698630">
      <w:r>
        <w:t>羅在内。</w:t>
      </w:r>
    </w:p>
    <w:p w14:paraId="3654D2E1">
      <w:r>
        <w:t>稿存</w:t>
      </w:r>
      <w:r>
        <w:rPr>
          <w:rFonts w:hint="eastAsia" w:eastAsia="宋体"/>
          <w:lang w:eastAsia="zh-CN"/>
        </w:rPr>
        <w:t>《</w:t>
      </w:r>
      <w:r>
        <w:t>嘉草軒叢書</w:t>
      </w:r>
      <w:r>
        <w:rPr>
          <w:rFonts w:hint="eastAsia" w:eastAsia="宋体"/>
          <w:lang w:eastAsia="zh-CN"/>
        </w:rPr>
        <w:t>》</w:t>
      </w:r>
      <w:r>
        <w:t>，羅振玉輯</w:t>
      </w:r>
    </w:p>
    <w:p w14:paraId="0EE7408F">
      <w:r>
        <w:t>另</w:t>
      </w:r>
      <w:r>
        <w:rPr>
          <w:rFonts w:hint="eastAsia" w:eastAsia="宋体"/>
          <w:lang w:eastAsia="zh-CN"/>
        </w:rPr>
        <w:t>《</w:t>
      </w:r>
      <w:r>
        <w:t>販書偶記</w:t>
      </w:r>
      <w:r>
        <w:rPr>
          <w:rFonts w:hint="eastAsia" w:eastAsia="宋体"/>
          <w:lang w:eastAsia="zh-CN"/>
        </w:rPr>
        <w:t>》</w:t>
      </w:r>
      <w:r>
        <w:t>卷三有</w:t>
      </w:r>
      <w:r>
        <w:rPr>
          <w:rFonts w:hint="eastAsia" w:eastAsia="宋体"/>
          <w:lang w:eastAsia="zh-CN"/>
        </w:rPr>
        <w:t>《</w:t>
      </w:r>
      <w:r>
        <w:t>群經讀爲讀若音義</w:t>
      </w:r>
      <w:r>
        <w:rPr>
          <w:rFonts w:hint="eastAsia" w:eastAsia="宋体"/>
          <w:lang w:eastAsia="zh-CN"/>
        </w:rPr>
        <w:t>》</w:t>
      </w:r>
      <w:r>
        <w:t>。孙氏云</w:t>
      </w:r>
      <w:r>
        <w:rPr>
          <w:rFonts w:hint="eastAsia" w:eastAsia="宋体"/>
          <w:lang w:eastAsia="zh-CN"/>
        </w:rPr>
        <w:t>“</w:t>
      </w:r>
      <w:r>
        <w:t>不著撰人姓名底稿本。</w:t>
      </w:r>
      <w:r>
        <w:rPr>
          <w:rFonts w:hint="eastAsia" w:eastAsia="宋体"/>
          <w:lang w:eastAsia="zh-CN"/>
        </w:rPr>
        <w:t>《</w:t>
      </w:r>
      <w:r>
        <w:t>毛詩箋</w:t>
      </w:r>
      <w:r>
        <w:rPr>
          <w:rFonts w:hint="eastAsia" w:eastAsia="宋体"/>
          <w:lang w:eastAsia="zh-CN"/>
        </w:rPr>
        <w:t>》《</w:t>
      </w:r>
      <w:r>
        <w:t>周禮</w:t>
      </w:r>
    </w:p>
    <w:p w14:paraId="73C6596A">
      <w:pPr>
        <w:rPr>
          <w:rFonts w:hint="eastAsia" w:eastAsia="宋体"/>
          <w:lang w:eastAsia="zh-CN"/>
        </w:rPr>
      </w:pPr>
      <w:r>
        <w:t>注</w:t>
      </w:r>
      <w:r>
        <w:rPr>
          <w:rFonts w:hint="eastAsia" w:eastAsia="宋体"/>
          <w:lang w:eastAsia="zh-CN"/>
        </w:rPr>
        <w:t>》</w:t>
      </w:r>
      <w:r>
        <w:t>、</w:t>
      </w:r>
      <w:r>
        <w:rPr>
          <w:rFonts w:hint="eastAsia" w:eastAsia="宋体"/>
          <w:lang w:eastAsia="zh-CN"/>
        </w:rPr>
        <w:t>《</w:t>
      </w:r>
      <w:r>
        <w:t>儀禮注</w:t>
      </w:r>
      <w:r>
        <w:rPr>
          <w:rFonts w:hint="eastAsia" w:eastAsia="宋体"/>
          <w:lang w:eastAsia="zh-CN"/>
        </w:rPr>
        <w:t>》</w:t>
      </w:r>
      <w:r>
        <w:t>、</w:t>
      </w:r>
      <w:r>
        <w:rPr>
          <w:rFonts w:hint="eastAsia" w:eastAsia="宋体"/>
          <w:lang w:eastAsia="zh-CN"/>
        </w:rPr>
        <w:t>《</w:t>
      </w:r>
      <w:r>
        <w:t>禮記注</w:t>
      </w:r>
      <w:r>
        <w:rPr>
          <w:rFonts w:hint="eastAsia" w:eastAsia="宋体"/>
          <w:lang w:eastAsia="zh-CN"/>
        </w:rPr>
        <w:t>》</w:t>
      </w:r>
      <w:r>
        <w:t>。此高郵王氏藏物，著作人不出王氏父子之手，唯未竟之作爲憾。</w:t>
      </w:r>
      <w:r>
        <w:rPr>
          <w:rFonts w:hint="eastAsia" w:eastAsia="宋体"/>
          <w:lang w:eastAsia="zh-CN"/>
        </w:rPr>
        <w:t>”</w:t>
      </w:r>
    </w:p>
    <w:p w14:paraId="198DECF2">
      <w:r>
        <w:t>【第407页】</w:t>
      </w:r>
    </w:p>
    <w:p w14:paraId="1B860D8C">
      <w:r>
        <w:rPr>
          <w:rFonts w:hint="eastAsia" w:eastAsia="宋体"/>
          <w:lang w:eastAsia="zh-CN"/>
        </w:rPr>
        <w:t>《</w:t>
      </w:r>
      <w:r>
        <w:t>爾邪</w:t>
      </w:r>
      <w:r>
        <w:rPr>
          <w:rFonts w:hint="eastAsia" w:eastAsia="宋体"/>
          <w:lang w:eastAsia="zh-CN"/>
        </w:rPr>
        <w:t>&gt;</w:t>
      </w:r>
      <w:r>
        <w:t>分部</w:t>
      </w:r>
    </w:p>
    <w:p w14:paraId="6F1C68B1">
      <w:r>
        <w:t>先仙</w:t>
      </w:r>
    </w:p>
    <w:p w14:paraId="3E18F7AF">
      <w:r>
        <w:t>一册</w:t>
      </w:r>
    </w:p>
    <w:p w14:paraId="7E665BDB">
      <w:r>
        <w:t>蕭宵</w:t>
      </w:r>
    </w:p>
    <w:p w14:paraId="0BC020FA">
      <w:r>
        <w:t>東冬江</w:t>
      </w:r>
    </w:p>
    <w:p w14:paraId="4BB198AB">
      <w:r>
        <w:t>肴豪</w:t>
      </w:r>
    </w:p>
    <w:p w14:paraId="008EED13">
      <w:r>
        <w:t>支脂之微</w:t>
      </w:r>
    </w:p>
    <w:p w14:paraId="6FC0EF7D">
      <w:r>
        <w:t>歌戈</w:t>
      </w:r>
    </w:p>
    <w:p w14:paraId="28A7ED12">
      <w:r>
        <w:t>魚虞模</w:t>
      </w:r>
    </w:p>
    <w:p w14:paraId="5FD0CC08">
      <w:r>
        <w:t>麻</w:t>
      </w:r>
    </w:p>
    <w:p w14:paraId="0757280A">
      <w:r>
        <w:t>齊佳皆灰咍</w:t>
      </w:r>
    </w:p>
    <w:p w14:paraId="01FD5927">
      <w:r>
        <w:t>陽唐庚</w:t>
      </w:r>
    </w:p>
    <w:p w14:paraId="746FB18E">
      <w:r>
        <w:t>真臻文欣</w:t>
      </w:r>
    </w:p>
    <w:p w14:paraId="67DA1B26">
      <w:r>
        <w:t>耕清青蒸登</w:t>
      </w:r>
    </w:p>
    <w:p w14:paraId="2A9B6A7A">
      <w:r>
        <w:t>元魂痕</w:t>
      </w:r>
    </w:p>
    <w:p w14:paraId="0813A87F">
      <w:r>
        <w:t>尤侯幽</w:t>
      </w:r>
    </w:p>
    <w:p w14:paraId="13CC541E">
      <w:r>
        <w:t>寒桓删山</w:t>
      </w:r>
    </w:p>
    <w:p w14:paraId="3EF4846E">
      <w:r>
        <w:t>隱</w:t>
      </w:r>
    </w:p>
    <w:p w14:paraId="2CD3BC38">
      <w:r>
        <w:t>覃談鹽咸銜嚴凡</w:t>
      </w:r>
    </w:p>
    <w:p w14:paraId="1E1A3D4F">
      <w:r>
        <w:t>阮混很</w:t>
      </w:r>
    </w:p>
    <w:p w14:paraId="2BE68BC7">
      <w:r>
        <w:t>二册</w:t>
      </w:r>
    </w:p>
    <w:p w14:paraId="6C233866">
      <w:r>
        <w:t>旱緩</w:t>
      </w:r>
    </w:p>
    <w:p w14:paraId="1815C78C">
      <w:r>
        <w:t>董腫</w:t>
      </w:r>
    </w:p>
    <w:p w14:paraId="4707A7DA">
      <w:r>
        <w:t>潸産</w:t>
      </w:r>
    </w:p>
    <w:p w14:paraId="14434771">
      <w:r>
        <w:t>講</w:t>
      </w:r>
    </w:p>
    <w:p w14:paraId="473DC7CE">
      <w:r>
        <w:t>【第408页】</w:t>
      </w:r>
    </w:p>
    <w:p w14:paraId="462547A8">
      <w:r>
        <w:t>紙旨止尾</w:t>
      </w:r>
    </w:p>
    <w:p w14:paraId="49B85F2E">
      <w:r>
        <w:t>語麌姥</w:t>
      </w:r>
    </w:p>
    <w:p w14:paraId="4B90B612">
      <w:r>
        <w:t>薺蟹駭</w:t>
      </w:r>
    </w:p>
    <w:p w14:paraId="62E8AD4C">
      <w:r>
        <w:t>賄海</w:t>
      </w:r>
    </w:p>
    <w:p w14:paraId="07177A0B">
      <w:r>
        <w:t>軫準吻</w:t>
      </w:r>
    </w:p>
    <w:p w14:paraId="772943C6">
      <w:r>
        <w:t>梗耿</w:t>
      </w:r>
    </w:p>
    <w:p w14:paraId="794AA13B">
      <w:r>
        <w:t>静迥</w:t>
      </w:r>
    </w:p>
    <w:p w14:paraId="05AE966B">
      <w:r>
        <w:t>拯</w:t>
      </w:r>
    </w:p>
    <w:p w14:paraId="38F100ED">
      <w:r>
        <w:t>等</w:t>
      </w:r>
    </w:p>
    <w:p w14:paraId="1C149A05">
      <w:r>
        <w:t>有厚黝</w:t>
      </w:r>
    </w:p>
    <w:p w14:paraId="57705B6C">
      <w:r>
        <w:t>寢感敢琰忝儼豏檻范</w:t>
      </w:r>
    </w:p>
    <w:p w14:paraId="3E470030">
      <w:r>
        <w:t>三册</w:t>
      </w:r>
    </w:p>
    <w:p w14:paraId="27C027F1">
      <w:r>
        <w:t>送宋用絳</w:t>
      </w:r>
    </w:p>
    <w:p w14:paraId="00011479">
      <w:r>
        <w:t>寘至志未</w:t>
      </w:r>
    </w:p>
    <w:p w14:paraId="3C4BCDCB">
      <w:r>
        <w:t>沁勘闞艷㮇釅陷鑑梵</w:t>
      </w:r>
    </w:p>
    <w:p w14:paraId="0B40315F">
      <w:r>
        <w:t>銑獮</w:t>
      </w:r>
    </w:p>
    <w:p w14:paraId="64F5F00D">
      <w:r>
        <w:t>篠小巧</w:t>
      </w:r>
    </w:p>
    <w:p w14:paraId="3F210668">
      <w:r>
        <w:t>晧</w:t>
      </w:r>
    </w:p>
    <w:p w14:paraId="69501171">
      <w:r>
        <w:t>哿果馬</w:t>
      </w:r>
    </w:p>
    <w:p w14:paraId="02580DBD">
      <w:r>
        <w:t>養蕩</w:t>
      </w:r>
    </w:p>
    <w:p w14:paraId="4467D9EB">
      <w:r>
        <w:t>御遇暮</w:t>
      </w:r>
    </w:p>
    <w:p w14:paraId="61748B0F">
      <w:r>
        <w:t>霽祭泰卦怪夬隊代廢</w:t>
      </w:r>
    </w:p>
    <w:p w14:paraId="1BAA477F">
      <w:r>
        <w:t>震稕問焮</w:t>
      </w:r>
    </w:p>
    <w:p w14:paraId="190CB2C3">
      <w:r>
        <w:t>願慁恨翰换諫襇霰線</w:t>
      </w:r>
    </w:p>
    <w:p w14:paraId="5D0AA027">
      <w:r>
        <w:t>嘯笑效號</w:t>
      </w:r>
    </w:p>
    <w:p w14:paraId="07A155D3">
      <w:r>
        <w:t>箇過禡</w:t>
      </w:r>
    </w:p>
    <w:p w14:paraId="6C336164">
      <w:r>
        <w:t>漾宕</w:t>
      </w:r>
    </w:p>
    <w:p w14:paraId="735EA90C">
      <w:r>
        <w:t>映諍勁徑證嶝</w:t>
      </w:r>
    </w:p>
    <w:p w14:paraId="3C6F3428">
      <w:r>
        <w:t>宥候幼</w:t>
      </w:r>
    </w:p>
    <w:p w14:paraId="52525CC9">
      <w:r>
        <w:t>職德</w:t>
      </w:r>
    </w:p>
    <w:p w14:paraId="706EEF35">
      <w:r>
        <w:t>【第409页】</w:t>
      </w:r>
    </w:p>
    <w:p w14:paraId="7075276D">
      <w:r>
        <w:t>緝</w:t>
      </w:r>
    </w:p>
    <w:p w14:paraId="41624BE6">
      <w:r>
        <w:t>四册</w:t>
      </w:r>
    </w:p>
    <w:p w14:paraId="02670649">
      <w:r>
        <w:t>合盍</w:t>
      </w:r>
    </w:p>
    <w:p w14:paraId="243605CF">
      <w:r>
        <w:t>屋沃燭覺</w:t>
      </w:r>
    </w:p>
    <w:p w14:paraId="390B47FF">
      <w:r>
        <w:t>叶帖</w:t>
      </w:r>
    </w:p>
    <w:p w14:paraId="3AE5F847">
      <w:r>
        <w:t>質術櫛</w:t>
      </w:r>
    </w:p>
    <w:p w14:paraId="699B39C0">
      <w:r>
        <w:t>洽狎</w:t>
      </w:r>
    </w:p>
    <w:p w14:paraId="1B03431B">
      <w:r>
        <w:t>物迄</w:t>
      </w:r>
    </w:p>
    <w:p w14:paraId="6A610AE7">
      <w:r>
        <w:t>業乏</w:t>
      </w:r>
    </w:p>
    <w:p w14:paraId="5E9947B8">
      <w:r>
        <w:t>月没曷末</w:t>
      </w:r>
    </w:p>
    <w:p w14:paraId="59A631C1">
      <w:r>
        <w:t>黠鎋屑薛</w:t>
      </w:r>
    </w:p>
    <w:p w14:paraId="7AF1D755">
      <w:r>
        <w:t>藥鐸陌麥</w:t>
      </w:r>
    </w:p>
    <w:p w14:paraId="621B10D7">
      <w:r>
        <w:t>昔錫</w:t>
      </w:r>
    </w:p>
    <w:p w14:paraId="612C7454">
      <w:pPr>
        <w:rPr>
          <w:rFonts w:hint="eastAsia" w:eastAsia="宋体"/>
          <w:lang w:eastAsia="zh-CN"/>
        </w:rPr>
      </w:pPr>
      <w:r>
        <w:rPr>
          <w:rFonts w:hint="eastAsia" w:eastAsia="宋体"/>
          <w:lang w:eastAsia="zh-CN"/>
        </w:rPr>
        <w:t>《</w:t>
      </w:r>
      <w:r>
        <w:t>爾雅</w:t>
      </w:r>
      <w:r>
        <w:rPr>
          <w:rFonts w:hint="eastAsia" w:eastAsia="宋体"/>
          <w:lang w:eastAsia="zh-CN"/>
        </w:rPr>
        <w:t>•</w:t>
      </w:r>
      <w:r>
        <w:t>釋詁</w:t>
      </w:r>
      <w:r>
        <w:rPr>
          <w:rFonts w:hint="eastAsia" w:eastAsia="宋体"/>
          <w:lang w:eastAsia="zh-CN"/>
        </w:rPr>
        <w:t>》</w:t>
      </w:r>
    </w:p>
    <w:p w14:paraId="5A4B5952">
      <w:r>
        <w:t>展、諶、允、慎、亶。誠。也。。</w:t>
      </w:r>
    </w:p>
    <w:p w14:paraId="79A61F4A">
      <w:r>
        <w:t>鞠、訩、溢，盈。也。。</w:t>
      </w:r>
    </w:p>
    <w:p w14:paraId="20127CC6">
      <w:r>
        <w:t>功、績、質、登、平、明、考、就，成也</w:t>
      </w:r>
    </w:p>
    <w:p w14:paraId="25FB114A">
      <w:r>
        <w:t>挋、拭、刷，。清也。。</w:t>
      </w:r>
    </w:p>
    <w:p w14:paraId="2B544F2A">
      <w:pPr>
        <w:rPr>
          <w:rFonts w:hint="eastAsia" w:eastAsia="宋体"/>
          <w:lang w:eastAsia="zh-CN"/>
        </w:rPr>
      </w:pPr>
      <w:r>
        <w:rPr>
          <w:rFonts w:hint="eastAsia" w:eastAsia="宋体"/>
          <w:lang w:eastAsia="zh-CN"/>
        </w:rPr>
        <w:t>《</w:t>
      </w:r>
      <w:r>
        <w:t>爾雅</w:t>
      </w:r>
      <w:r>
        <w:rPr>
          <w:rFonts w:hint="eastAsia" w:eastAsia="宋体"/>
          <w:lang w:eastAsia="zh-CN"/>
        </w:rPr>
        <w:t>•</w:t>
      </w:r>
      <w:r>
        <w:t>釋言</w:t>
      </w:r>
      <w:r>
        <w:rPr>
          <w:rFonts w:hint="eastAsia" w:eastAsia="宋体"/>
          <w:lang w:eastAsia="zh-CN"/>
        </w:rPr>
        <w:t>》</w:t>
      </w:r>
    </w:p>
    <w:p w14:paraId="335DCA46">
      <w:r>
        <w:t>肅、噰，聲也。</w:t>
      </w:r>
    </w:p>
    <w:p w14:paraId="6A13AF18">
      <w:r>
        <w:t>漠、察，。清也。。</w:t>
      </w:r>
    </w:p>
    <w:p w14:paraId="61C18D2A">
      <w:r>
        <w:t>【第410页】</w:t>
      </w:r>
    </w:p>
    <w:p w14:paraId="63A8EC33">
      <w:r>
        <w:t>僁，聲。也。。</w:t>
      </w:r>
    </w:p>
    <w:p w14:paraId="0B1367C4">
      <w:r>
        <w:t>輶，輕。也。。</w:t>
      </w:r>
    </w:p>
    <w:p w14:paraId="46F35702">
      <w:r>
        <w:t>濟，。成也。。</w:t>
      </w:r>
    </w:p>
    <w:p w14:paraId="2DCB98BB">
      <w:pPr>
        <w:rPr>
          <w:rFonts w:hint="eastAsia" w:eastAsia="宋体"/>
          <w:lang w:eastAsia="zh-CN"/>
        </w:rPr>
      </w:pPr>
      <w:r>
        <w:rPr>
          <w:rFonts w:hint="eastAsia" w:eastAsia="宋体"/>
          <w:lang w:eastAsia="zh-CN"/>
        </w:rPr>
        <w:t>《</w:t>
      </w:r>
      <w:r>
        <w:t>爾雅。釋訓</w:t>
      </w:r>
      <w:r>
        <w:rPr>
          <w:rFonts w:hint="eastAsia" w:eastAsia="宋体"/>
          <w:lang w:eastAsia="zh-CN"/>
        </w:rPr>
        <w:t>》</w:t>
      </w:r>
    </w:p>
    <w:p w14:paraId="4154E32D">
      <w:r>
        <w:t>目上爲名。。</w:t>
      </w:r>
    </w:p>
    <w:p w14:paraId="4E11725B">
      <w:pPr>
        <w:rPr>
          <w:rFonts w:hint="eastAsia" w:eastAsia="宋体"/>
          <w:lang w:eastAsia="zh-CN"/>
        </w:rPr>
      </w:pPr>
      <w:r>
        <w:rPr>
          <w:rFonts w:hint="eastAsia" w:eastAsia="宋体"/>
          <w:lang w:eastAsia="zh-CN"/>
        </w:rPr>
        <w:t>&lt;</w:t>
      </w:r>
      <w:r>
        <w:t>説明</w:t>
      </w:r>
      <w:r>
        <w:rPr>
          <w:rFonts w:hint="eastAsia" w:eastAsia="宋体"/>
          <w:lang w:eastAsia="zh-CN"/>
        </w:rPr>
        <w:t>&gt;</w:t>
      </w:r>
    </w:p>
    <w:p w14:paraId="328A7992">
      <w:r>
        <w:t>手稿藏北京大學，是</w:t>
      </w:r>
      <w:r>
        <w:rPr>
          <w:rFonts w:hint="eastAsia" w:eastAsia="宋体"/>
          <w:lang w:eastAsia="zh-CN"/>
        </w:rPr>
        <w:t>《</w:t>
      </w:r>
      <w:r>
        <w:t>高郵王石臞先生手稿四種</w:t>
      </w:r>
      <w:r>
        <w:rPr>
          <w:rFonts w:hint="eastAsia" w:eastAsia="宋体"/>
          <w:lang w:eastAsia="zh-CN"/>
        </w:rPr>
        <w:t>》</w:t>
      </w:r>
      <w:r>
        <w:t>之二。其末</w:t>
      </w:r>
      <w:r>
        <w:rPr>
          <w:rFonts w:hint="eastAsia" w:eastAsia="宋体"/>
          <w:lang w:eastAsia="zh-CN"/>
        </w:rPr>
        <w:t>《</w:t>
      </w:r>
      <w:r>
        <w:t>爾雅</w:t>
      </w:r>
      <w:r>
        <w:rPr>
          <w:rFonts w:hint="eastAsia" w:eastAsia="宋体"/>
          <w:lang w:eastAsia="zh-CN"/>
        </w:rPr>
        <w:t>》</w:t>
      </w:r>
      <w:r>
        <w:t>諸條加圓圈的解釋語，在手稿</w:t>
      </w:r>
    </w:p>
    <w:p w14:paraId="2822AE3B">
      <w:r>
        <w:t>中用紅筆書寫。此據筆者手抄謄正。</w:t>
      </w:r>
    </w:p>
    <w:p w14:paraId="7A136B5E">
      <w:r>
        <w:rPr>
          <w:rFonts w:hint="eastAsia" w:eastAsia="宋体"/>
          <w:lang w:eastAsia="zh-CN"/>
        </w:rPr>
        <w:t>《</w:t>
      </w:r>
      <w:r>
        <w:t>方言</w:t>
      </w:r>
      <w:r>
        <w:rPr>
          <w:rFonts w:hint="eastAsia" w:eastAsia="宋体"/>
          <w:lang w:eastAsia="zh-CN"/>
        </w:rPr>
        <w:t>》《</w:t>
      </w:r>
      <w:r>
        <w:t>廣雅</w:t>
      </w:r>
      <w:r>
        <w:rPr>
          <w:rFonts w:hint="eastAsia" w:eastAsia="宋体"/>
          <w:lang w:eastAsia="zh-CN"/>
        </w:rPr>
        <w:t>》《</w:t>
      </w:r>
      <w:r>
        <w:t>小爾雅</w:t>
      </w:r>
      <w:r>
        <w:rPr>
          <w:rFonts w:hint="eastAsia" w:eastAsia="宋体"/>
          <w:lang w:eastAsia="zh-CN"/>
        </w:rPr>
        <w:t>》</w:t>
      </w:r>
      <w:r>
        <w:t>分韻一卷，手稿</w:t>
      </w:r>
    </w:p>
    <w:p w14:paraId="5BFBA14D">
      <w:r>
        <w:t>深</w:t>
      </w:r>
    </w:p>
    <w:p w14:paraId="799B1404">
      <w:r>
        <w:t>釋詁一</w:t>
      </w:r>
    </w:p>
    <w:p w14:paraId="205F2B5D">
      <w:r>
        <w:t>梅、赧、怍、㥏、䪾、䀣、瞢、㥾、恧、怩、慼、恣、恧，慙。也。。</w:t>
      </w:r>
    </w:p>
    <w:p w14:paraId="26DF781E">
      <w:r>
        <w:t>釋詁二</w:t>
      </w:r>
    </w:p>
    <w:p w14:paraId="676B919A">
      <w:r>
        <w:t>槾、㩊、挴、忨、懆、饕、飻、亄、嗇、歁、欿、欲、婪、利、遴、茹、嗜、釐、慘、餣，貪也</w:t>
      </w:r>
    </w:p>
    <w:p w14:paraId="743B7302">
      <w:r>
        <w:t>【第411页】</w:t>
      </w:r>
    </w:p>
    <w:p w14:paraId="17D9E778">
      <w:r>
        <w:t>釋詁三</w:t>
      </w:r>
    </w:p>
    <w:p w14:paraId="411A57AB">
      <w:r>
        <w:t>攍、㧡、何、幐，擔也。</w:t>
      </w:r>
    </w:p>
    <w:p w14:paraId="2910F967">
      <w:r>
        <w:t>釋言</w:t>
      </w:r>
    </w:p>
    <w:p w14:paraId="47DFAD0C">
      <w:r>
        <w:t>叄，三也。</w:t>
      </w:r>
    </w:p>
    <w:p w14:paraId="5E7D7DE9">
      <w:r>
        <w:t>方言六</w:t>
      </w:r>
    </w:p>
    <w:p w14:paraId="107C7F14">
      <w:r>
        <w:t>恝</w:t>
      </w:r>
    </w:p>
    <w:p w14:paraId="42CEB8F4">
      <w:r>
        <w:t>方言七</w:t>
      </w:r>
    </w:p>
    <w:p w14:paraId="18C42EBB">
      <w:r>
        <w:t>儋</w:t>
      </w:r>
    </w:p>
    <w:p w14:paraId="1EB5B198">
      <w:r>
        <w:t>方言十</w:t>
      </w:r>
    </w:p>
    <w:p w14:paraId="37463624">
      <w:r>
        <w:t>貪</w:t>
      </w:r>
    </w:p>
    <w:p w14:paraId="31290CFD">
      <w:r>
        <w:t>方言十三</w:t>
      </w:r>
    </w:p>
    <w:p w14:paraId="16FFED40">
      <w:r>
        <w:t>貪</w:t>
      </w:r>
    </w:p>
    <w:p w14:paraId="117FB0A5">
      <w:r>
        <w:t>小爾雅。釋言</w:t>
      </w:r>
    </w:p>
    <w:p w14:paraId="507799F5">
      <w:r>
        <w:t>擔慚</w:t>
      </w:r>
    </w:p>
    <w:p w14:paraId="4136A86B">
      <w:r>
        <w:t>【第412页】</w:t>
      </w:r>
    </w:p>
    <w:p w14:paraId="0511DE38">
      <w:r>
        <w:t>爾雅。釋言</w:t>
      </w:r>
    </w:p>
    <w:p w14:paraId="43CE9FFC">
      <w:r>
        <w:t>龕</w:t>
      </w:r>
    </w:p>
    <w:p w14:paraId="4CAE1DC9">
      <w:pPr>
        <w:rPr>
          <w:rFonts w:hint="eastAsia" w:eastAsia="宋体"/>
          <w:lang w:eastAsia="zh-CN"/>
        </w:rPr>
      </w:pPr>
      <w:r>
        <w:rPr>
          <w:rFonts w:hint="eastAsia" w:eastAsia="宋体"/>
          <w:lang w:eastAsia="zh-CN"/>
        </w:rPr>
        <w:t>&lt;</w:t>
      </w:r>
      <w:r>
        <w:t>説明</w:t>
      </w:r>
      <w:r>
        <w:rPr>
          <w:rFonts w:hint="eastAsia" w:eastAsia="宋体"/>
          <w:lang w:eastAsia="zh-CN"/>
        </w:rPr>
        <w:t>&gt;</w:t>
      </w:r>
    </w:p>
    <w:p w14:paraId="5D695CC7">
      <w:r>
        <w:t>手稿藏北京大學，是</w:t>
      </w:r>
      <w:r>
        <w:rPr>
          <w:rFonts w:hint="eastAsia" w:eastAsia="宋体"/>
          <w:lang w:eastAsia="zh-CN"/>
        </w:rPr>
        <w:t>《</w:t>
      </w:r>
      <w:r>
        <w:t>高郵王石臞先生手稿四種</w:t>
      </w:r>
      <w:r>
        <w:rPr>
          <w:rFonts w:hint="eastAsia" w:eastAsia="宋体"/>
          <w:lang w:eastAsia="zh-CN"/>
        </w:rPr>
        <w:t>》</w:t>
      </w:r>
      <w:r>
        <w:t>之三。稿中加圓圈的解釋語，用紅筆書寫。此據</w:t>
      </w:r>
    </w:p>
    <w:p w14:paraId="3B1B87A0">
      <w:r>
        <w:t>筆者手抄謄正。</w:t>
      </w:r>
    </w:p>
    <w:p w14:paraId="7BA45429">
      <w:r>
        <w:rPr>
          <w:rFonts w:hint="eastAsia" w:eastAsia="宋体"/>
          <w:lang w:eastAsia="zh-CN"/>
        </w:rPr>
        <w:t>《</w:t>
      </w:r>
      <w:r>
        <w:t>格致叢書</w:t>
      </w:r>
      <w:r>
        <w:rPr>
          <w:rFonts w:hint="eastAsia" w:eastAsia="宋体"/>
          <w:lang w:eastAsia="zh-CN"/>
        </w:rPr>
        <w:t>》</w:t>
      </w:r>
      <w:r>
        <w:t>本</w:t>
      </w:r>
      <w:r>
        <w:rPr>
          <w:rFonts w:hint="eastAsia" w:eastAsia="宋体"/>
          <w:lang w:eastAsia="zh-CN"/>
        </w:rPr>
        <w:t>《</w:t>
      </w:r>
      <w:r>
        <w:t>方言</w:t>
      </w:r>
      <w:r>
        <w:rPr>
          <w:rFonts w:hint="eastAsia" w:eastAsia="宋体"/>
          <w:lang w:eastAsia="zh-CN"/>
        </w:rPr>
        <w:t>》</w:t>
      </w:r>
      <w:r>
        <w:t>王念孫批校</w:t>
      </w:r>
    </w:p>
    <w:p w14:paraId="5F5D9E86">
      <w:r>
        <w:rPr>
          <w:rFonts w:hint="eastAsia" w:eastAsia="宋体"/>
          <w:lang w:eastAsia="zh-CN"/>
        </w:rPr>
        <w:t>《</w:t>
      </w:r>
      <w:r>
        <w:t>方言</w:t>
      </w:r>
      <w:r>
        <w:rPr>
          <w:rFonts w:hint="eastAsia" w:eastAsia="宋体"/>
          <w:lang w:eastAsia="zh-CN"/>
        </w:rPr>
        <w:t>》</w:t>
      </w:r>
      <w:r>
        <w:t>序</w:t>
      </w:r>
    </w:p>
    <w:p w14:paraId="0B086408">
      <w:r>
        <w:rPr>
          <w:rFonts w:hint="eastAsia" w:eastAsia="宋体"/>
          <w:lang w:eastAsia="zh-CN"/>
        </w:rPr>
        <w:t>“</w:t>
      </w:r>
      <w:r>
        <w:t>庶以燕石之瑜，補琬琰之瑕，俾後之瞻涉者，可以廣寤多聞爾。</w:t>
      </w:r>
    </w:p>
    <w:p w14:paraId="1A7A1EA1">
      <w:r>
        <w:t>王氏改</w:t>
      </w:r>
      <w:r>
        <w:rPr>
          <w:rFonts w:hint="eastAsia" w:eastAsia="宋体"/>
          <w:lang w:eastAsia="zh-CN"/>
        </w:rPr>
        <w:t>“</w:t>
      </w:r>
      <w:r>
        <w:t>瞻</w:t>
      </w:r>
      <w:r>
        <w:rPr>
          <w:rFonts w:hint="eastAsia" w:eastAsia="宋体"/>
          <w:lang w:eastAsia="zh-CN"/>
        </w:rPr>
        <w:t>”</w:t>
      </w:r>
      <w:r>
        <w:t>爲</w:t>
      </w:r>
      <w:r>
        <w:rPr>
          <w:rFonts w:hint="eastAsia" w:eastAsia="宋体"/>
          <w:lang w:eastAsia="zh-CN"/>
        </w:rPr>
        <w:t>“</w:t>
      </w:r>
      <w:r>
        <w:t>贍</w:t>
      </w:r>
      <w:r>
        <w:rPr>
          <w:rFonts w:hint="eastAsia" w:eastAsia="宋体"/>
          <w:lang w:eastAsia="zh-CN"/>
        </w:rPr>
        <w:t>”</w:t>
      </w:r>
      <w:r>
        <w:t>。</w:t>
      </w:r>
    </w:p>
    <w:p w14:paraId="332E8D4F">
      <w:r>
        <w:t>劉歆與揚雄書</w:t>
      </w:r>
    </w:p>
    <w:p w14:paraId="176014FA">
      <w:pPr>
        <w:rPr>
          <w:rFonts w:hint="eastAsia" w:eastAsia="宋体"/>
          <w:lang w:eastAsia="zh-CN"/>
        </w:rPr>
      </w:pPr>
      <w:r>
        <w:rPr>
          <w:rFonts w:hint="eastAsia" w:eastAsia="宋体"/>
          <w:lang w:eastAsia="zh-CN"/>
        </w:rPr>
        <w:t>“</w:t>
      </w:r>
      <w:r>
        <w:t>欲得其最目。</w:t>
      </w:r>
      <w:r>
        <w:rPr>
          <w:rFonts w:hint="eastAsia" w:eastAsia="宋体"/>
          <w:lang w:eastAsia="zh-CN"/>
        </w:rPr>
        <w:t>”</w:t>
      </w:r>
    </w:p>
    <w:p w14:paraId="0E0842DF">
      <w:r>
        <w:t>王氏</w:t>
      </w:r>
      <w:r>
        <w:rPr>
          <w:rFonts w:hint="eastAsia" w:eastAsia="宋体"/>
          <w:lang w:eastAsia="zh-CN"/>
        </w:rPr>
        <w:t>“</w:t>
      </w:r>
      <w:r>
        <w:t>得</w:t>
      </w:r>
      <w:r>
        <w:rPr>
          <w:rFonts w:hint="eastAsia" w:eastAsia="宋体"/>
          <w:lang w:eastAsia="zh-CN"/>
        </w:rPr>
        <w:t>”</w:t>
      </w:r>
      <w:r>
        <w:t>上增</w:t>
      </w:r>
      <w:r>
        <w:rPr>
          <w:rFonts w:hint="eastAsia" w:eastAsia="宋体"/>
          <w:lang w:eastAsia="zh-CN"/>
        </w:rPr>
        <w:t>“</w:t>
      </w:r>
      <w:r>
        <w:t>頗</w:t>
      </w:r>
      <w:r>
        <w:rPr>
          <w:rFonts w:hint="eastAsia" w:eastAsia="宋体"/>
          <w:lang w:eastAsia="zh-CN"/>
        </w:rPr>
        <w:t>”</w:t>
      </w:r>
      <w:r>
        <w:t>字</w:t>
      </w:r>
    </w:p>
    <w:p w14:paraId="2A888C92">
      <w:r>
        <w:t>【第413页】</w:t>
      </w:r>
    </w:p>
    <w:p w14:paraId="29420DE2">
      <w:r>
        <w:t>揚雄答劉歆書</w:t>
      </w:r>
    </w:p>
    <w:p w14:paraId="33CFCC5E">
      <w:pPr>
        <w:rPr>
          <w:rFonts w:hint="eastAsia" w:eastAsia="宋体"/>
          <w:lang w:eastAsia="zh-CN"/>
        </w:rPr>
      </w:pPr>
      <w:r>
        <w:rPr>
          <w:rFonts w:hint="eastAsia" w:eastAsia="宋体"/>
          <w:lang w:eastAsia="zh-CN"/>
        </w:rPr>
        <w:t>“</w:t>
      </w:r>
      <w:r>
        <w:t>詁簕爲病。</w:t>
      </w:r>
      <w:r>
        <w:rPr>
          <w:rFonts w:hint="eastAsia" w:eastAsia="宋体"/>
          <w:lang w:eastAsia="zh-CN"/>
        </w:rPr>
        <w:t>”</w:t>
      </w:r>
    </w:p>
    <w:p w14:paraId="25D67ED2">
      <w:r>
        <w:t>王氏改</w:t>
      </w:r>
      <w:r>
        <w:rPr>
          <w:rFonts w:hint="eastAsia" w:eastAsia="宋体"/>
          <w:lang w:eastAsia="zh-CN"/>
        </w:rPr>
        <w:t>“</w:t>
      </w:r>
      <w:r>
        <w:t>詁</w:t>
      </w:r>
      <w:r>
        <w:rPr>
          <w:rFonts w:hint="eastAsia" w:eastAsia="宋体"/>
          <w:lang w:eastAsia="zh-CN"/>
        </w:rPr>
        <w:t>”</w:t>
      </w:r>
      <w:r>
        <w:t>爲</w:t>
      </w:r>
      <w:r>
        <w:rPr>
          <w:rFonts w:hint="eastAsia" w:eastAsia="宋体"/>
          <w:lang w:eastAsia="zh-CN"/>
        </w:rPr>
        <w:t>“</w:t>
      </w:r>
      <w:r>
        <w:t>詰</w:t>
      </w:r>
      <w:r>
        <w:rPr>
          <w:rFonts w:hint="eastAsia" w:eastAsia="宋体"/>
          <w:lang w:eastAsia="zh-CN"/>
        </w:rPr>
        <w:t>”</w:t>
      </w:r>
      <w:r>
        <w:t>。</w:t>
      </w:r>
    </w:p>
    <w:p w14:paraId="75384574">
      <w:pPr>
        <w:rPr>
          <w:rFonts w:hint="eastAsia" w:eastAsia="宋体"/>
          <w:lang w:eastAsia="zh-CN"/>
        </w:rPr>
      </w:pPr>
      <w:r>
        <w:rPr>
          <w:rFonts w:hint="eastAsia" w:eastAsia="宋体"/>
          <w:lang w:eastAsia="zh-CN"/>
        </w:rPr>
        <w:t>“</w:t>
      </w:r>
      <w:r>
        <w:t>今舉者懷報而低眉。</w:t>
      </w:r>
      <w:r>
        <w:rPr>
          <w:rFonts w:hint="eastAsia" w:eastAsia="宋体"/>
          <w:lang w:eastAsia="zh-CN"/>
        </w:rPr>
        <w:t>”</w:t>
      </w:r>
    </w:p>
    <w:p w14:paraId="02C9B2FE">
      <w:r>
        <w:t>王氏改</w:t>
      </w:r>
      <w:r>
        <w:rPr>
          <w:rFonts w:hint="eastAsia" w:eastAsia="宋体"/>
          <w:lang w:eastAsia="zh-CN"/>
        </w:rPr>
        <w:t>“</w:t>
      </w:r>
      <w:r>
        <w:t>報</w:t>
      </w:r>
      <w:r>
        <w:rPr>
          <w:rFonts w:hint="eastAsia" w:eastAsia="宋体"/>
          <w:lang w:eastAsia="zh-CN"/>
        </w:rPr>
        <w:t>”</w:t>
      </w:r>
      <w:r>
        <w:t>爲</w:t>
      </w:r>
      <w:r>
        <w:rPr>
          <w:rFonts w:hint="eastAsia" w:eastAsia="宋体"/>
          <w:lang w:eastAsia="zh-CN"/>
        </w:rPr>
        <w:t>“</w:t>
      </w:r>
      <w:r>
        <w:t>赧</w:t>
      </w:r>
      <w:r>
        <w:rPr>
          <w:rFonts w:hint="eastAsia" w:eastAsia="宋体"/>
          <w:lang w:eastAsia="zh-CN"/>
        </w:rPr>
        <w:t>”</w:t>
      </w:r>
      <w:r>
        <w:t>。</w:t>
      </w:r>
    </w:p>
    <w:p w14:paraId="2F306565">
      <w:pPr>
        <w:rPr>
          <w:rFonts w:hint="eastAsia" w:eastAsia="宋体"/>
          <w:lang w:eastAsia="zh-CN"/>
        </w:rPr>
      </w:pPr>
      <w:r>
        <w:rPr>
          <w:rFonts w:hint="eastAsia" w:eastAsia="宋体"/>
          <w:lang w:eastAsia="zh-CN"/>
        </w:rPr>
        <w:t>“</w:t>
      </w:r>
      <w:r>
        <w:t>猶見輶軒之使所奉言。</w:t>
      </w:r>
      <w:r>
        <w:rPr>
          <w:rFonts w:hint="eastAsia" w:eastAsia="宋体"/>
          <w:lang w:eastAsia="zh-CN"/>
        </w:rPr>
        <w:t>”</w:t>
      </w:r>
    </w:p>
    <w:p w14:paraId="3AE99CEE">
      <w:r>
        <w:t>王氏改</w:t>
      </w:r>
      <w:r>
        <w:rPr>
          <w:rFonts w:hint="eastAsia" w:eastAsia="宋体"/>
          <w:lang w:eastAsia="zh-CN"/>
        </w:rPr>
        <w:t>“</w:t>
      </w:r>
      <w:r>
        <w:t>奉</w:t>
      </w:r>
      <w:r>
        <w:rPr>
          <w:rFonts w:hint="eastAsia" w:eastAsia="宋体"/>
          <w:lang w:eastAsia="zh-CN"/>
        </w:rPr>
        <w:t>”</w:t>
      </w:r>
      <w:r>
        <w:t>爲</w:t>
      </w:r>
      <w:r>
        <w:rPr>
          <w:rFonts w:hint="eastAsia" w:eastAsia="宋体"/>
          <w:lang w:eastAsia="zh-CN"/>
        </w:rPr>
        <w:t>“</w:t>
      </w:r>
      <w:r>
        <w:t>奏</w:t>
      </w:r>
      <w:r>
        <w:rPr>
          <w:rFonts w:hint="eastAsia" w:eastAsia="宋体"/>
          <w:lang w:eastAsia="zh-CN"/>
        </w:rPr>
        <w:t>”</w:t>
      </w:r>
      <w:r>
        <w:t>。</w:t>
      </w:r>
    </w:p>
    <w:p w14:paraId="4C7A3AB6">
      <w:pPr>
        <w:rPr>
          <w:rFonts w:hint="eastAsia" w:eastAsia="宋体"/>
          <w:lang w:eastAsia="zh-CN"/>
        </w:rPr>
      </w:pPr>
      <w:r>
        <w:rPr>
          <w:rFonts w:hint="eastAsia" w:eastAsia="宋体"/>
          <w:lang w:eastAsia="zh-CN"/>
        </w:rPr>
        <w:t>“</w:t>
      </w:r>
      <w:r>
        <w:t>齎素油四尺。</w:t>
      </w:r>
      <w:r>
        <w:rPr>
          <w:rFonts w:hint="eastAsia" w:eastAsia="宋体"/>
          <w:lang w:eastAsia="zh-CN"/>
        </w:rPr>
        <w:t>”</w:t>
      </w:r>
    </w:p>
    <w:p w14:paraId="5D896562">
      <w:r>
        <w:t>王氏改</w:t>
      </w:r>
      <w:r>
        <w:rPr>
          <w:rFonts w:hint="eastAsia" w:eastAsia="宋体"/>
          <w:lang w:eastAsia="zh-CN"/>
        </w:rPr>
        <w:t>“</w:t>
      </w:r>
      <w:r>
        <w:t>素油</w:t>
      </w:r>
      <w:r>
        <w:rPr>
          <w:rFonts w:hint="eastAsia" w:eastAsia="宋体"/>
          <w:lang w:eastAsia="zh-CN"/>
        </w:rPr>
        <w:t>”</w:t>
      </w:r>
      <w:r>
        <w:t>爲</w:t>
      </w:r>
      <w:r>
        <w:rPr>
          <w:rFonts w:hint="eastAsia" w:eastAsia="宋体"/>
          <w:lang w:eastAsia="zh-CN"/>
        </w:rPr>
        <w:t>“</w:t>
      </w:r>
      <w:r>
        <w:t>油素</w:t>
      </w:r>
      <w:r>
        <w:rPr>
          <w:rFonts w:hint="eastAsia" w:eastAsia="宋体"/>
          <w:lang w:eastAsia="zh-CN"/>
        </w:rPr>
        <w:t>”</w:t>
      </w:r>
      <w:r>
        <w:t>。</w:t>
      </w:r>
    </w:p>
    <w:p w14:paraId="41E1AE7B">
      <w:r>
        <w:t>輶軒使者絶代語釋别國方言第一</w:t>
      </w:r>
    </w:p>
    <w:p w14:paraId="47A8E684">
      <w:r>
        <w:rPr>
          <w:rFonts w:hint="eastAsia" w:eastAsia="宋体"/>
          <w:lang w:eastAsia="zh-CN"/>
        </w:rPr>
        <w:t>“</w:t>
      </w:r>
      <w:r>
        <w:t>虔、儇，慧也</w:t>
      </w:r>
      <w:r>
        <w:rPr>
          <w:rFonts w:hint="eastAsia" w:eastAsia="宋体"/>
          <w:lang w:eastAsia="zh-CN"/>
        </w:rPr>
        <w:t>”</w:t>
      </w:r>
      <w:r>
        <w:t>條。</w:t>
      </w:r>
    </w:p>
    <w:p w14:paraId="2D6300C9">
      <w:pPr>
        <w:rPr>
          <w:rFonts w:hint="eastAsia" w:eastAsia="宋体"/>
          <w:lang w:eastAsia="zh-CN"/>
        </w:rPr>
      </w:pPr>
      <w:r>
        <w:rPr>
          <w:rFonts w:hint="eastAsia" w:eastAsia="宋体"/>
          <w:lang w:eastAsia="zh-CN"/>
        </w:rPr>
        <w:t>“</w:t>
      </w:r>
      <w:r>
        <w:t>自關而東，趙、魏之間謂之黠，或謂之鬼</w:t>
      </w:r>
      <w:r>
        <w:rPr>
          <w:rFonts w:hint="eastAsia" w:eastAsia="宋体"/>
          <w:lang w:eastAsia="zh-CN"/>
        </w:rPr>
        <w:t>”</w:t>
      </w:r>
      <w:r>
        <w:t>，郭注：</w:t>
      </w:r>
      <w:r>
        <w:rPr>
          <w:rFonts w:hint="eastAsia" w:eastAsia="宋体"/>
          <w:lang w:eastAsia="zh-CN"/>
        </w:rPr>
        <w:t>“</w:t>
      </w:r>
      <w:r>
        <w:t>言鬼眎也。</w:t>
      </w:r>
      <w:r>
        <w:rPr>
          <w:rFonts w:hint="eastAsia" w:eastAsia="宋体"/>
          <w:lang w:eastAsia="zh-CN"/>
        </w:rPr>
        <w:t>”</w:t>
      </w:r>
      <w:r>
        <w:t>王氏改</w:t>
      </w:r>
      <w:r>
        <w:rPr>
          <w:rFonts w:hint="eastAsia" w:eastAsia="宋体"/>
          <w:lang w:eastAsia="zh-CN"/>
        </w:rPr>
        <w:t>“</w:t>
      </w:r>
      <w:r>
        <w:t>眎</w:t>
      </w:r>
      <w:r>
        <w:rPr>
          <w:rFonts w:hint="eastAsia" w:eastAsia="宋体"/>
          <w:lang w:eastAsia="zh-CN"/>
        </w:rPr>
        <w:t>”</w:t>
      </w:r>
      <w:r>
        <w:t>爲</w:t>
      </w:r>
      <w:r>
        <w:rPr>
          <w:rFonts w:hint="eastAsia" w:eastAsia="宋体"/>
          <w:lang w:eastAsia="zh-CN"/>
        </w:rPr>
        <w:t>“</w:t>
      </w:r>
      <w:r>
        <w:t>脉</w:t>
      </w:r>
      <w:r>
        <w:rPr>
          <w:rFonts w:hint="eastAsia" w:eastAsia="宋体"/>
          <w:lang w:eastAsia="zh-CN"/>
        </w:rPr>
        <w:t>”</w:t>
      </w:r>
    </w:p>
    <w:p w14:paraId="29712BD0">
      <w:r>
        <w:rPr>
          <w:rFonts w:hint="eastAsia" w:eastAsia="宋体"/>
          <w:lang w:eastAsia="zh-CN"/>
        </w:rPr>
        <w:t>“</w:t>
      </w:r>
      <w:r>
        <w:t>烈、枿，餘也</w:t>
      </w:r>
      <w:r>
        <w:rPr>
          <w:rFonts w:hint="eastAsia" w:eastAsia="宋体"/>
          <w:lang w:eastAsia="zh-CN"/>
        </w:rPr>
        <w:t>”</w:t>
      </w:r>
      <w:r>
        <w:t>條。</w:t>
      </w:r>
    </w:p>
    <w:p w14:paraId="7E72F454">
      <w:r>
        <w:rPr>
          <w:rFonts w:hint="eastAsia" w:eastAsia="宋体"/>
          <w:lang w:eastAsia="zh-CN"/>
        </w:rPr>
        <w:t>“</w:t>
      </w:r>
      <w:r>
        <w:t>秦、晉之間曰肄</w:t>
      </w:r>
      <w:r>
        <w:rPr>
          <w:rFonts w:hint="eastAsia" w:eastAsia="宋体"/>
          <w:lang w:eastAsia="zh-CN"/>
        </w:rPr>
        <w:t>”</w:t>
      </w:r>
      <w:r>
        <w:t>，</w:t>
      </w:r>
      <w:r>
        <w:rPr>
          <w:rFonts w:hint="eastAsia" w:eastAsia="宋体"/>
          <w:lang w:eastAsia="zh-CN"/>
        </w:rPr>
        <w:t>“</w:t>
      </w:r>
      <w:r>
        <w:t>隸</w:t>
      </w:r>
      <w:r>
        <w:rPr>
          <w:rFonts w:hint="eastAsia" w:eastAsia="宋体"/>
          <w:lang w:eastAsia="zh-CN"/>
        </w:rPr>
        <w:t>”</w:t>
      </w:r>
      <w:r>
        <w:t>下郭注：</w:t>
      </w:r>
      <w:r>
        <w:rPr>
          <w:rFonts w:hint="eastAsia" w:eastAsia="宋体"/>
          <w:lang w:eastAsia="zh-CN"/>
        </w:rPr>
        <w:t>“</w:t>
      </w:r>
      <w:r>
        <w:t>音謚。</w:t>
      </w:r>
      <w:r>
        <w:rPr>
          <w:rFonts w:hint="eastAsia" w:eastAsia="宋体"/>
          <w:lang w:eastAsia="zh-CN"/>
        </w:rPr>
        <w:t>《</w:t>
      </w:r>
      <w:r>
        <w:t>傳</w:t>
      </w:r>
      <w:r>
        <w:rPr>
          <w:rFonts w:hint="eastAsia" w:eastAsia="宋体"/>
          <w:lang w:eastAsia="zh-CN"/>
        </w:rPr>
        <w:t>》</w:t>
      </w:r>
      <w:r>
        <w:t>曰：</w:t>
      </w:r>
      <w:r>
        <w:rPr>
          <w:rFonts w:hint="eastAsia" w:eastAsia="宋体"/>
          <w:lang w:eastAsia="zh-CN"/>
        </w:rPr>
        <w:t>‘</w:t>
      </w:r>
      <w:r>
        <w:t>夏疑是屏。</w:t>
      </w:r>
      <w:r>
        <w:rPr>
          <w:rFonts w:hint="eastAsia" w:eastAsia="宋体"/>
          <w:lang w:eastAsia="zh-CN"/>
        </w:rPr>
        <w:t>’”</w:t>
      </w:r>
      <w:r>
        <w:t>王氏改</w:t>
      </w:r>
      <w:r>
        <w:rPr>
          <w:rFonts w:hint="eastAsia" w:eastAsia="宋体"/>
          <w:lang w:eastAsia="zh-CN"/>
        </w:rPr>
        <w:t>“</w:t>
      </w:r>
      <w:r>
        <w:t>疑</w:t>
      </w:r>
      <w:r>
        <w:rPr>
          <w:rFonts w:hint="eastAsia" w:eastAsia="宋体"/>
          <w:lang w:eastAsia="zh-CN"/>
        </w:rPr>
        <w:t>”</w:t>
      </w:r>
      <w:r>
        <w:t>爲</w:t>
      </w:r>
    </w:p>
    <w:p w14:paraId="5727DE9D">
      <w:r>
        <w:rPr>
          <w:rFonts w:hint="eastAsia" w:eastAsia="宋体"/>
          <w:lang w:eastAsia="zh-CN"/>
        </w:rPr>
        <w:t>“</w:t>
      </w:r>
      <w:r>
        <w:t>肄</w:t>
      </w:r>
      <w:r>
        <w:rPr>
          <w:rFonts w:hint="eastAsia" w:eastAsia="宋体"/>
          <w:lang w:eastAsia="zh-CN"/>
        </w:rPr>
        <w:t>”</w:t>
      </w:r>
      <w:r>
        <w:t>。</w:t>
      </w:r>
    </w:p>
    <w:p w14:paraId="540B9415">
      <w:r>
        <w:t>【第414页】</w:t>
      </w:r>
    </w:p>
    <w:p w14:paraId="778AE3C4">
      <w:r>
        <w:rPr>
          <w:rFonts w:hint="eastAsia" w:eastAsia="宋体"/>
          <w:lang w:eastAsia="zh-CN"/>
        </w:rPr>
        <w:t>“</w:t>
      </w:r>
      <w:r>
        <w:t>台、胎、陶、鞠，養也</w:t>
      </w:r>
      <w:r>
        <w:rPr>
          <w:rFonts w:hint="eastAsia" w:eastAsia="宋体"/>
          <w:lang w:eastAsia="zh-CN"/>
        </w:rPr>
        <w:t>”</w:t>
      </w:r>
      <w:r>
        <w:t>條。</w:t>
      </w:r>
    </w:p>
    <w:p w14:paraId="30E75A25">
      <w:r>
        <w:rPr>
          <w:rFonts w:hint="eastAsia" w:eastAsia="宋体"/>
          <w:lang w:eastAsia="zh-CN"/>
        </w:rPr>
        <w:t>“</w:t>
      </w:r>
      <w:r>
        <w:t>晉、衛、燕、魏曰台</w:t>
      </w:r>
      <w:r>
        <w:rPr>
          <w:rFonts w:hint="eastAsia" w:eastAsia="宋体"/>
          <w:lang w:eastAsia="zh-CN"/>
        </w:rPr>
        <w:t>”</w:t>
      </w:r>
      <w:r>
        <w:t>，王氏批注</w:t>
      </w:r>
      <w:r>
        <w:rPr>
          <w:rFonts w:hint="eastAsia" w:eastAsia="宋体"/>
          <w:lang w:eastAsia="zh-CN"/>
        </w:rPr>
        <w:t>“《</w:t>
      </w:r>
      <w:r>
        <w:t>爾雅疏</w:t>
      </w:r>
      <w:r>
        <w:rPr>
          <w:rFonts w:hint="eastAsia" w:eastAsia="宋体"/>
          <w:lang w:eastAsia="zh-CN"/>
        </w:rPr>
        <w:t>》</w:t>
      </w:r>
      <w:r>
        <w:t>引此</w:t>
      </w:r>
      <w:r>
        <w:rPr>
          <w:rFonts w:hint="eastAsia" w:eastAsia="宋体"/>
          <w:lang w:eastAsia="zh-CN"/>
        </w:rPr>
        <w:t>‘</w:t>
      </w:r>
      <w:r>
        <w:t>魏</w:t>
      </w:r>
      <w:r>
        <w:rPr>
          <w:rFonts w:hint="eastAsia" w:eastAsia="宋体"/>
          <w:lang w:eastAsia="zh-CN"/>
        </w:rPr>
        <w:t>’</w:t>
      </w:r>
      <w:r>
        <w:t>作</w:t>
      </w:r>
      <w:r>
        <w:rPr>
          <w:rFonts w:hint="eastAsia" w:eastAsia="宋体"/>
          <w:lang w:eastAsia="zh-CN"/>
        </w:rPr>
        <w:t>‘</w:t>
      </w:r>
      <w:r>
        <w:t>趙</w:t>
      </w:r>
      <w:r>
        <w:rPr>
          <w:rFonts w:hint="eastAsia" w:eastAsia="宋体"/>
          <w:lang w:eastAsia="zh-CN"/>
        </w:rPr>
        <w:t>’</w:t>
      </w:r>
      <w:r>
        <w:t>。</w:t>
      </w:r>
    </w:p>
    <w:p w14:paraId="32C8D74A">
      <w:r>
        <w:rPr>
          <w:rFonts w:hint="eastAsia" w:eastAsia="宋体"/>
          <w:lang w:eastAsia="zh-CN"/>
        </w:rPr>
        <w:t>“</w:t>
      </w:r>
      <w:r>
        <w:t>憮、㤿、憐、牟，愛也</w:t>
      </w:r>
      <w:r>
        <w:rPr>
          <w:rFonts w:hint="eastAsia" w:eastAsia="宋体"/>
          <w:lang w:eastAsia="zh-CN"/>
        </w:rPr>
        <w:t>”</w:t>
      </w:r>
      <w:r>
        <w:t>條。</w:t>
      </w:r>
    </w:p>
    <w:p w14:paraId="0AEC5984">
      <w:r>
        <w:rPr>
          <w:rFonts w:hint="eastAsia" w:eastAsia="宋体"/>
          <w:lang w:eastAsia="zh-CN"/>
        </w:rPr>
        <w:t>“</w:t>
      </w:r>
      <w:r>
        <w:t>宋、魯之間曰牟，或曰憐</w:t>
      </w:r>
      <w:r>
        <w:rPr>
          <w:rFonts w:hint="eastAsia" w:eastAsia="宋体"/>
          <w:lang w:eastAsia="zh-CN"/>
        </w:rPr>
        <w:t>”</w:t>
      </w:r>
      <w:r>
        <w:t>，王氏</w:t>
      </w:r>
      <w:r>
        <w:rPr>
          <w:rFonts w:hint="eastAsia" w:eastAsia="宋体"/>
          <w:lang w:eastAsia="zh-CN"/>
        </w:rPr>
        <w:t>“</w:t>
      </w:r>
      <w:r>
        <w:t>或曰憐</w:t>
      </w:r>
      <w:r>
        <w:rPr>
          <w:rFonts w:hint="eastAsia" w:eastAsia="宋体"/>
          <w:lang w:eastAsia="zh-CN"/>
        </w:rPr>
        <w:t>”</w:t>
      </w:r>
      <w:r>
        <w:t>上增</w:t>
      </w:r>
      <w:r>
        <w:rPr>
          <w:rFonts w:hint="eastAsia" w:eastAsia="宋体"/>
          <w:lang w:eastAsia="zh-CN"/>
        </w:rPr>
        <w:t>“</w:t>
      </w:r>
      <w:r>
        <w:t>秦</w:t>
      </w:r>
      <w:r>
        <w:rPr>
          <w:rFonts w:hint="eastAsia" w:eastAsia="宋体"/>
          <w:lang w:eastAsia="zh-CN"/>
        </w:rPr>
        <w:t>”</w:t>
      </w:r>
      <w:r>
        <w:t>字</w:t>
      </w:r>
    </w:p>
    <w:p w14:paraId="4A1A4834">
      <w:r>
        <w:rPr>
          <w:rFonts w:hint="eastAsia" w:eastAsia="宋体"/>
          <w:lang w:eastAsia="zh-CN"/>
        </w:rPr>
        <w:t>“</w:t>
      </w:r>
      <w:r>
        <w:t>咺、唏、㣿、怛，痛也</w:t>
      </w:r>
      <w:r>
        <w:rPr>
          <w:rFonts w:hint="eastAsia" w:eastAsia="宋体"/>
          <w:lang w:eastAsia="zh-CN"/>
        </w:rPr>
        <w:t>”</w:t>
      </w:r>
      <w:r>
        <w:t>條。</w:t>
      </w:r>
    </w:p>
    <w:p w14:paraId="0215E956">
      <w:pPr>
        <w:rPr>
          <w:rFonts w:hint="eastAsia" w:eastAsia="宋体"/>
          <w:lang w:eastAsia="zh-CN"/>
        </w:rPr>
      </w:pPr>
      <w:r>
        <w:rPr>
          <w:rFonts w:hint="eastAsia" w:eastAsia="宋体"/>
          <w:lang w:eastAsia="zh-CN"/>
        </w:rPr>
        <w:t>“</w:t>
      </w:r>
      <w:r>
        <w:t>齊、宋之間謂之喑或謂之惄</w:t>
      </w:r>
      <w:r>
        <w:rPr>
          <w:rFonts w:hint="eastAsia" w:eastAsia="宋体"/>
          <w:lang w:eastAsia="zh-CN"/>
        </w:rPr>
        <w:t>”“</w:t>
      </w:r>
      <w:r>
        <w:t>惄</w:t>
      </w:r>
      <w:r>
        <w:rPr>
          <w:rFonts w:hint="eastAsia" w:eastAsia="宋体"/>
          <w:lang w:eastAsia="zh-CN"/>
        </w:rPr>
        <w:t>”</w:t>
      </w:r>
      <w:r>
        <w:t>下郭注</w:t>
      </w:r>
      <w:r>
        <w:rPr>
          <w:rFonts w:hint="eastAsia" w:eastAsia="宋体"/>
          <w:lang w:eastAsia="zh-CN"/>
        </w:rPr>
        <w:t>“</w:t>
      </w:r>
      <w:r>
        <w:t>奴歷切。</w:t>
      </w:r>
      <w:r>
        <w:rPr>
          <w:rFonts w:hint="eastAsia" w:eastAsia="宋体"/>
          <w:lang w:eastAsia="zh-CN"/>
        </w:rPr>
        <w:t>”</w:t>
      </w:r>
      <w:r>
        <w:t>王氏改</w:t>
      </w:r>
      <w:r>
        <w:rPr>
          <w:rFonts w:hint="eastAsia" w:eastAsia="宋体"/>
          <w:lang w:eastAsia="zh-CN"/>
        </w:rPr>
        <w:t>“</w:t>
      </w:r>
      <w:r>
        <w:t>切</w:t>
      </w:r>
      <w:r>
        <w:rPr>
          <w:rFonts w:hint="eastAsia" w:eastAsia="宋体"/>
          <w:lang w:eastAsia="zh-CN"/>
        </w:rPr>
        <w:t>”</w:t>
      </w:r>
      <w:r>
        <w:t>爲</w:t>
      </w:r>
      <w:r>
        <w:rPr>
          <w:rFonts w:hint="eastAsia" w:eastAsia="宋体"/>
          <w:lang w:eastAsia="zh-CN"/>
        </w:rPr>
        <w:t>“</w:t>
      </w:r>
      <w:r>
        <w:t>反</w:t>
      </w:r>
      <w:r>
        <w:rPr>
          <w:rFonts w:hint="eastAsia" w:eastAsia="宋体"/>
          <w:lang w:eastAsia="zh-CN"/>
        </w:rPr>
        <w:t>”</w:t>
      </w:r>
    </w:p>
    <w:p w14:paraId="548B4722">
      <w:r>
        <w:rPr>
          <w:rFonts w:hint="eastAsia" w:eastAsia="宋体"/>
          <w:lang w:eastAsia="zh-CN"/>
        </w:rPr>
        <w:t>“</w:t>
      </w:r>
      <w:r>
        <w:t>悼、惄、悴、憖，傷也</w:t>
      </w:r>
      <w:r>
        <w:rPr>
          <w:rFonts w:hint="eastAsia" w:eastAsia="宋体"/>
          <w:lang w:eastAsia="zh-CN"/>
        </w:rPr>
        <w:t>”</w:t>
      </w:r>
      <w:r>
        <w:t>條。</w:t>
      </w:r>
    </w:p>
    <w:p w14:paraId="617DE215">
      <w:r>
        <w:rPr>
          <w:rFonts w:hint="eastAsia" w:eastAsia="宋体"/>
          <w:lang w:eastAsia="zh-CN"/>
        </w:rPr>
        <w:t>“</w:t>
      </w:r>
      <w:r>
        <w:t>自關而東，汝潁陳楚之間通語也</w:t>
      </w:r>
      <w:r>
        <w:rPr>
          <w:rFonts w:hint="eastAsia" w:eastAsia="宋体"/>
          <w:lang w:eastAsia="zh-CN"/>
        </w:rPr>
        <w:t>”</w:t>
      </w:r>
      <w:r>
        <w:t>，王氏批注：</w:t>
      </w:r>
      <w:r>
        <w:rPr>
          <w:rFonts w:hint="eastAsia" w:eastAsia="宋体"/>
          <w:lang w:eastAsia="zh-CN"/>
        </w:rPr>
        <w:t>“</w:t>
      </w:r>
      <w:r>
        <w:t>丁小山云：</w:t>
      </w:r>
      <w:r>
        <w:rPr>
          <w:rFonts w:hint="eastAsia" w:eastAsia="宋体"/>
          <w:lang w:eastAsia="zh-CN"/>
        </w:rPr>
        <w:t>‘“</w:t>
      </w:r>
      <w:r>
        <w:t>自關而東，汝潁陳楚</w:t>
      </w:r>
    </w:p>
    <w:p w14:paraId="1C892256">
      <w:pPr>
        <w:rPr>
          <w:rFonts w:hint="eastAsia" w:eastAsia="宋体"/>
          <w:lang w:eastAsia="zh-CN"/>
        </w:rPr>
      </w:pPr>
      <w:r>
        <w:t>之間語也</w:t>
      </w:r>
      <w:r>
        <w:rPr>
          <w:rFonts w:hint="eastAsia" w:eastAsia="宋体"/>
          <w:lang w:eastAsia="zh-CN"/>
        </w:rPr>
        <w:t>”</w:t>
      </w:r>
      <w:r>
        <w:t>上當有</w:t>
      </w:r>
      <w:r>
        <w:rPr>
          <w:rFonts w:hint="eastAsia" w:eastAsia="宋体"/>
          <w:lang w:eastAsia="zh-CN"/>
        </w:rPr>
        <w:t>“</w:t>
      </w:r>
      <w:r>
        <w:t>傷</w:t>
      </w:r>
      <w:r>
        <w:rPr>
          <w:rFonts w:hint="eastAsia" w:eastAsia="宋体"/>
          <w:lang w:eastAsia="zh-CN"/>
        </w:rPr>
        <w:t>”</w:t>
      </w:r>
      <w:r>
        <w:t>字。</w:t>
      </w:r>
      <w:r>
        <w:rPr>
          <w:rFonts w:hint="eastAsia" w:eastAsia="宋体"/>
          <w:lang w:eastAsia="zh-CN"/>
        </w:rPr>
        <w:t>’”</w:t>
      </w:r>
    </w:p>
    <w:p w14:paraId="6FB99691">
      <w:r>
        <w:rPr>
          <w:rFonts w:hint="eastAsia" w:eastAsia="宋体"/>
          <w:lang w:eastAsia="zh-CN"/>
        </w:rPr>
        <w:t>“</w:t>
      </w:r>
      <w:r>
        <w:t>鬱、悠、懷、惄、惟、慮、願、念、靖、慎，思也</w:t>
      </w:r>
      <w:r>
        <w:rPr>
          <w:rFonts w:hint="eastAsia" w:eastAsia="宋体"/>
          <w:lang w:eastAsia="zh-CN"/>
        </w:rPr>
        <w:t>”</w:t>
      </w:r>
      <w:r>
        <w:t>條</w:t>
      </w:r>
    </w:p>
    <w:p w14:paraId="453B0BEC">
      <w:r>
        <w:rPr>
          <w:rFonts w:hint="eastAsia" w:eastAsia="宋体"/>
          <w:lang w:eastAsia="zh-CN"/>
        </w:rPr>
        <w:t>“</w:t>
      </w:r>
      <w:r>
        <w:t>晉宋衛魯之間謂之鬱悠</w:t>
      </w:r>
      <w:r>
        <w:rPr>
          <w:rFonts w:hint="eastAsia" w:eastAsia="宋体"/>
          <w:lang w:eastAsia="zh-CN"/>
        </w:rPr>
        <w:t>”</w:t>
      </w:r>
      <w:r>
        <w:t>，王氏批注</w:t>
      </w:r>
      <w:r>
        <w:rPr>
          <w:rFonts w:hint="eastAsia" w:eastAsia="宋体"/>
          <w:lang w:eastAsia="zh-CN"/>
        </w:rPr>
        <w:t>“‘</w:t>
      </w:r>
      <w:r>
        <w:t>衛魯</w:t>
      </w:r>
      <w:r>
        <w:rPr>
          <w:rFonts w:hint="eastAsia" w:eastAsia="宋体"/>
          <w:lang w:eastAsia="zh-CN"/>
        </w:rPr>
        <w:t>’</w:t>
      </w:r>
      <w:r>
        <w:t>，</w:t>
      </w:r>
      <w:r>
        <w:rPr>
          <w:rFonts w:hint="eastAsia" w:eastAsia="宋体"/>
          <w:lang w:eastAsia="zh-CN"/>
        </w:rPr>
        <w:t>《</w:t>
      </w:r>
      <w:r>
        <w:t>説郛</w:t>
      </w:r>
      <w:r>
        <w:rPr>
          <w:rFonts w:hint="eastAsia" w:eastAsia="宋体"/>
          <w:lang w:eastAsia="zh-CN"/>
        </w:rPr>
        <w:t>》</w:t>
      </w:r>
      <w:r>
        <w:t>本作</w:t>
      </w:r>
      <w:r>
        <w:rPr>
          <w:rFonts w:hint="eastAsia" w:eastAsia="宋体"/>
          <w:lang w:eastAsia="zh-CN"/>
        </w:rPr>
        <w:t>‘</w:t>
      </w:r>
      <w:r>
        <w:t>魯衛</w:t>
      </w:r>
      <w:r>
        <w:rPr>
          <w:rFonts w:hint="eastAsia" w:eastAsia="宋体"/>
          <w:lang w:eastAsia="zh-CN"/>
        </w:rPr>
        <w:t>’</w:t>
      </w:r>
      <w:r>
        <w:t>。</w:t>
      </w:r>
    </w:p>
    <w:p w14:paraId="0589172B">
      <w:r>
        <w:rPr>
          <w:rFonts w:hint="eastAsia" w:eastAsia="宋体"/>
          <w:lang w:eastAsia="zh-CN"/>
        </w:rPr>
        <w:t>“</w:t>
      </w:r>
      <w:r>
        <w:t>敦、豐、厖、夰、憮、般、嘏、奕、戎、京、奘、將，大也</w:t>
      </w:r>
      <w:r>
        <w:rPr>
          <w:rFonts w:hint="eastAsia" w:eastAsia="宋体"/>
          <w:lang w:eastAsia="zh-CN"/>
        </w:rPr>
        <w:t>”</w:t>
      </w:r>
      <w:r>
        <w:t>條</w:t>
      </w:r>
    </w:p>
    <w:p w14:paraId="34729CBB">
      <w:pPr>
        <w:rPr>
          <w:rFonts w:hint="eastAsia" w:eastAsia="宋体"/>
          <w:lang w:eastAsia="zh-CN"/>
        </w:rPr>
      </w:pPr>
      <w:r>
        <w:rPr>
          <w:rFonts w:hint="eastAsia" w:eastAsia="宋体"/>
          <w:lang w:eastAsia="zh-CN"/>
        </w:rPr>
        <w:t>“</w:t>
      </w:r>
      <w:r>
        <w:t>東齊海岱之間曰夰，或曰憮</w:t>
      </w:r>
      <w:r>
        <w:rPr>
          <w:rFonts w:hint="eastAsia" w:eastAsia="宋体"/>
          <w:lang w:eastAsia="zh-CN"/>
        </w:rPr>
        <w:t>”</w:t>
      </w:r>
      <w:r>
        <w:t>，王氏並改二</w:t>
      </w:r>
      <w:r>
        <w:rPr>
          <w:rFonts w:hint="eastAsia" w:eastAsia="宋体"/>
          <w:lang w:eastAsia="zh-CN"/>
        </w:rPr>
        <w:t>“</w:t>
      </w:r>
      <w:r>
        <w:t>憮</w:t>
      </w:r>
      <w:r>
        <w:rPr>
          <w:rFonts w:hint="eastAsia" w:eastAsia="宋体"/>
          <w:lang w:eastAsia="zh-CN"/>
        </w:rPr>
        <w:t>”</w:t>
      </w:r>
      <w:r>
        <w:t>字爲</w:t>
      </w:r>
      <w:r>
        <w:rPr>
          <w:rFonts w:hint="eastAsia" w:eastAsia="宋体"/>
          <w:lang w:eastAsia="zh-CN"/>
        </w:rPr>
        <w:t>“</w:t>
      </w:r>
      <w:r>
        <w:t>幠</w:t>
      </w:r>
      <w:r>
        <w:rPr>
          <w:rFonts w:hint="eastAsia" w:eastAsia="宋体"/>
          <w:lang w:eastAsia="zh-CN"/>
        </w:rPr>
        <w:t>”</w:t>
      </w:r>
    </w:p>
    <w:p w14:paraId="22C0C42A">
      <w:pPr>
        <w:rPr>
          <w:rFonts w:hint="eastAsia" w:eastAsia="宋体"/>
          <w:lang w:eastAsia="zh-CN"/>
        </w:rPr>
      </w:pPr>
      <w:r>
        <w:rPr>
          <w:rFonts w:hint="eastAsia" w:eastAsia="宋体"/>
          <w:lang w:eastAsia="zh-CN"/>
        </w:rPr>
        <w:t>“</w:t>
      </w:r>
      <w:r>
        <w:t>而舊書雅記故俗語，不失其方</w:t>
      </w:r>
      <w:r>
        <w:rPr>
          <w:rFonts w:hint="eastAsia" w:eastAsia="宋体"/>
          <w:lang w:eastAsia="zh-CN"/>
        </w:rPr>
        <w:t>”</w:t>
      </w:r>
      <w:r>
        <w:t>，郭注：</w:t>
      </w:r>
      <w:r>
        <w:rPr>
          <w:rFonts w:hint="eastAsia" w:eastAsia="宋体"/>
          <w:lang w:eastAsia="zh-CN"/>
        </w:rPr>
        <w:t>“</w:t>
      </w:r>
      <w:r>
        <w:t>雅，小雅也。</w:t>
      </w:r>
      <w:r>
        <w:rPr>
          <w:rFonts w:hint="eastAsia" w:eastAsia="宋体"/>
          <w:lang w:eastAsia="zh-CN"/>
        </w:rPr>
        <w:t>”</w:t>
      </w:r>
      <w:r>
        <w:t>王氏改</w:t>
      </w:r>
      <w:r>
        <w:rPr>
          <w:rFonts w:hint="eastAsia" w:eastAsia="宋体"/>
          <w:lang w:eastAsia="zh-CN"/>
        </w:rPr>
        <w:t>“</w:t>
      </w:r>
      <w:r>
        <w:t>小</w:t>
      </w:r>
      <w:r>
        <w:rPr>
          <w:rFonts w:hint="eastAsia" w:eastAsia="宋体"/>
          <w:lang w:eastAsia="zh-CN"/>
        </w:rPr>
        <w:t>”</w:t>
      </w:r>
      <w:r>
        <w:t>爲</w:t>
      </w:r>
      <w:r>
        <w:rPr>
          <w:rFonts w:hint="eastAsia" w:eastAsia="宋体"/>
          <w:lang w:eastAsia="zh-CN"/>
        </w:rPr>
        <w:t>“</w:t>
      </w:r>
      <w:r>
        <w:t>尒</w:t>
      </w:r>
      <w:r>
        <w:rPr>
          <w:rFonts w:hint="eastAsia" w:eastAsia="宋体"/>
          <w:lang w:eastAsia="zh-CN"/>
        </w:rPr>
        <w:t>”</w:t>
      </w:r>
    </w:p>
    <w:p w14:paraId="36AF56D1">
      <w:r>
        <w:rPr>
          <w:rFonts w:hint="eastAsia" w:eastAsia="宋体"/>
          <w:lang w:eastAsia="zh-CN"/>
        </w:rPr>
        <w:t>“</w:t>
      </w:r>
      <w:r>
        <w:t>嫁、逝、徂、適，往也</w:t>
      </w:r>
      <w:r>
        <w:rPr>
          <w:rFonts w:hint="eastAsia" w:eastAsia="宋体"/>
          <w:lang w:eastAsia="zh-CN"/>
        </w:rPr>
        <w:t>”</w:t>
      </w:r>
      <w:r>
        <w:t>條</w:t>
      </w:r>
    </w:p>
    <w:p w14:paraId="777C23A8">
      <w:r>
        <w:t>【第415页】</w:t>
      </w:r>
    </w:p>
    <w:p w14:paraId="0CA6CA2D">
      <w:pPr>
        <w:rPr>
          <w:rFonts w:hint="eastAsia" w:eastAsia="宋体"/>
          <w:lang w:eastAsia="zh-CN"/>
        </w:rPr>
      </w:pPr>
      <w:r>
        <w:rPr>
          <w:rFonts w:hint="eastAsia" w:eastAsia="宋体"/>
          <w:lang w:eastAsia="zh-CN"/>
        </w:rPr>
        <w:t>“</w:t>
      </w:r>
      <w:r>
        <w:t>自家而出謂之嫁，由女而出爲嫁也</w:t>
      </w:r>
      <w:r>
        <w:rPr>
          <w:rFonts w:hint="eastAsia" w:eastAsia="宋体"/>
          <w:lang w:eastAsia="zh-CN"/>
        </w:rPr>
        <w:t>”</w:t>
      </w:r>
      <w:r>
        <w:t>，王氏批校：</w:t>
      </w:r>
      <w:r>
        <w:rPr>
          <w:rFonts w:hint="eastAsia" w:eastAsia="宋体"/>
          <w:lang w:eastAsia="zh-CN"/>
        </w:rPr>
        <w:t>“</w:t>
      </w:r>
      <w:r>
        <w:t>念孫按：</w:t>
      </w:r>
      <w:r>
        <w:rPr>
          <w:rFonts w:hint="eastAsia" w:eastAsia="宋体"/>
          <w:lang w:eastAsia="zh-CN"/>
        </w:rPr>
        <w:t>‘</w:t>
      </w:r>
      <w:r>
        <w:t>由女而出爲嫁</w:t>
      </w:r>
      <w:r>
        <w:rPr>
          <w:rFonts w:hint="eastAsia" w:eastAsia="宋体"/>
          <w:lang w:eastAsia="zh-CN"/>
        </w:rPr>
        <w:t>’</w:t>
      </w:r>
      <w:r>
        <w:t>，</w:t>
      </w:r>
      <w:r>
        <w:rPr>
          <w:rFonts w:hint="eastAsia" w:eastAsia="宋体"/>
          <w:lang w:eastAsia="zh-CN"/>
        </w:rPr>
        <w:t>‘</w:t>
      </w:r>
      <w:r>
        <w:t>由</w:t>
      </w:r>
      <w:r>
        <w:rPr>
          <w:rFonts w:hint="eastAsia" w:eastAsia="宋体"/>
          <w:lang w:eastAsia="zh-CN"/>
        </w:rPr>
        <w:t>’</w:t>
      </w:r>
    </w:p>
    <w:p w14:paraId="025FEDA5">
      <w:r>
        <w:rPr>
          <w:rFonts w:hint="eastAsia" w:eastAsia="宋体"/>
          <w:lang w:eastAsia="zh-CN"/>
        </w:rPr>
        <w:t>‘</w:t>
      </w:r>
      <w:r>
        <w:t>猶1古字通，言自家而出謂之嫁，亦猶女出爲嫁耳。女出爲嫁，文義甚明，若云</w:t>
      </w:r>
      <w:r>
        <w:rPr>
          <w:rFonts w:hint="eastAsia" w:eastAsia="宋体"/>
          <w:lang w:eastAsia="zh-CN"/>
        </w:rPr>
        <w:t>‘</w:t>
      </w:r>
      <w:r>
        <w:t>女而出爲</w:t>
      </w:r>
    </w:p>
    <w:p w14:paraId="120F24B6">
      <w:r>
        <w:t>嫁</w:t>
      </w:r>
      <w:r>
        <w:rPr>
          <w:rFonts w:hint="eastAsia" w:eastAsia="宋体"/>
          <w:lang w:eastAsia="zh-CN"/>
        </w:rPr>
        <w:t>’</w:t>
      </w:r>
      <w:r>
        <w:t>，即不成語。然</w:t>
      </w:r>
      <w:r>
        <w:rPr>
          <w:rFonts w:hint="eastAsia" w:eastAsia="宋体"/>
          <w:lang w:eastAsia="zh-CN"/>
        </w:rPr>
        <w:t>《</w:t>
      </w:r>
      <w:r>
        <w:t>爾雅疏</w:t>
      </w:r>
      <w:r>
        <w:rPr>
          <w:rFonts w:hint="eastAsia" w:eastAsia="宋体"/>
          <w:lang w:eastAsia="zh-CN"/>
        </w:rPr>
        <w:t>》</w:t>
      </w:r>
      <w:r>
        <w:t>引此已有</w:t>
      </w:r>
      <w:r>
        <w:rPr>
          <w:rFonts w:hint="eastAsia" w:eastAsia="宋体"/>
          <w:lang w:eastAsia="zh-CN"/>
        </w:rPr>
        <w:t>‘</w:t>
      </w:r>
      <w:r>
        <w:t>而1字，蓋後人不知</w:t>
      </w:r>
      <w:r>
        <w:rPr>
          <w:rFonts w:hint="eastAsia" w:eastAsia="宋体"/>
          <w:lang w:eastAsia="zh-CN"/>
        </w:rPr>
        <w:t>‘</w:t>
      </w:r>
      <w:r>
        <w:t>由</w:t>
      </w:r>
      <w:r>
        <w:rPr>
          <w:rFonts w:hint="eastAsia" w:eastAsia="宋体"/>
          <w:lang w:eastAsia="zh-CN"/>
        </w:rPr>
        <w:t>’</w:t>
      </w:r>
      <w:r>
        <w:t>即</w:t>
      </w:r>
      <w:r>
        <w:rPr>
          <w:rFonts w:hint="eastAsia" w:eastAsia="宋体"/>
          <w:lang w:eastAsia="zh-CN"/>
        </w:rPr>
        <w:t>‘</w:t>
      </w:r>
      <w:r>
        <w:t>猶</w:t>
      </w:r>
      <w:r>
        <w:rPr>
          <w:rFonts w:hint="eastAsia" w:eastAsia="宋体"/>
          <w:lang w:eastAsia="zh-CN"/>
        </w:rPr>
        <w:t>’</w:t>
      </w:r>
      <w:r>
        <w:t>字，而以</w:t>
      </w:r>
      <w:r>
        <w:rPr>
          <w:rFonts w:hint="eastAsia" w:eastAsia="宋体"/>
          <w:lang w:eastAsia="zh-CN"/>
        </w:rPr>
        <w:t>‘</w:t>
      </w:r>
      <w:r>
        <w:t>由女出</w:t>
      </w:r>
    </w:p>
    <w:p w14:paraId="061ADED5">
      <w:r>
        <w:t>三字連讀，以爲</w:t>
      </w:r>
      <w:r>
        <w:rPr>
          <w:rFonts w:hint="eastAsia" w:eastAsia="宋体"/>
          <w:lang w:eastAsia="zh-CN"/>
        </w:rPr>
        <w:t>‘</w:t>
      </w:r>
      <w:r>
        <w:t>由女而出</w:t>
      </w:r>
      <w:r>
        <w:rPr>
          <w:rFonts w:hint="eastAsia" w:eastAsia="宋体"/>
          <w:lang w:eastAsia="zh-CN"/>
        </w:rPr>
        <w:t>’</w:t>
      </w:r>
      <w:r>
        <w:t>正與</w:t>
      </w:r>
      <w:r>
        <w:rPr>
          <w:rFonts w:hint="eastAsia" w:eastAsia="宋体"/>
          <w:lang w:eastAsia="zh-CN"/>
        </w:rPr>
        <w:t>‘</w:t>
      </w:r>
      <w:r>
        <w:t>自家而出</w:t>
      </w:r>
      <w:r>
        <w:rPr>
          <w:rFonts w:hint="eastAsia" w:eastAsia="宋体"/>
          <w:lang w:eastAsia="zh-CN"/>
        </w:rPr>
        <w:t>’</w:t>
      </w:r>
      <w:r>
        <w:t>文義相同，故妄增</w:t>
      </w:r>
      <w:r>
        <w:rPr>
          <w:rFonts w:hint="eastAsia" w:eastAsia="宋体"/>
          <w:lang w:eastAsia="zh-CN"/>
        </w:rPr>
        <w:t>‘</w:t>
      </w:r>
      <w:r>
        <w:t>而</w:t>
      </w:r>
      <w:r>
        <w:rPr>
          <w:rFonts w:hint="eastAsia" w:eastAsia="宋体"/>
          <w:lang w:eastAsia="zh-CN"/>
        </w:rPr>
        <w:t>”</w:t>
      </w:r>
      <w:r>
        <w:t>字。而邢疏遂仍其誤</w:t>
      </w:r>
    </w:p>
    <w:p w14:paraId="004040CD">
      <w:pPr>
        <w:rPr>
          <w:rFonts w:hint="eastAsia" w:eastAsia="宋体"/>
          <w:lang w:eastAsia="zh-CN"/>
        </w:rPr>
      </w:pPr>
      <w:r>
        <w:t>觀</w:t>
      </w:r>
      <w:r>
        <w:rPr>
          <w:rFonts w:hint="eastAsia" w:eastAsia="宋体"/>
          <w:lang w:eastAsia="zh-CN"/>
        </w:rPr>
        <w:t>《</w:t>
      </w:r>
      <w:r>
        <w:t>爾雅注</w:t>
      </w:r>
      <w:r>
        <w:rPr>
          <w:rFonts w:hint="eastAsia" w:eastAsia="宋体"/>
          <w:lang w:eastAsia="zh-CN"/>
        </w:rPr>
        <w:t>》</w:t>
      </w:r>
      <w:r>
        <w:t>引此原無</w:t>
      </w:r>
      <w:r>
        <w:rPr>
          <w:rFonts w:hint="eastAsia" w:eastAsia="宋体"/>
          <w:lang w:eastAsia="zh-CN"/>
        </w:rPr>
        <w:t>‘</w:t>
      </w:r>
      <w:r>
        <w:t>而1字可證。</w:t>
      </w:r>
      <w:r>
        <w:rPr>
          <w:rFonts w:hint="eastAsia" w:eastAsia="宋体"/>
          <w:lang w:eastAsia="zh-CN"/>
        </w:rPr>
        <w:t>”</w:t>
      </w:r>
    </w:p>
    <w:p w14:paraId="3053CD96">
      <w:r>
        <w:rPr>
          <w:rFonts w:hint="eastAsia" w:eastAsia="宋体"/>
          <w:lang w:eastAsia="zh-CN"/>
        </w:rPr>
        <w:t>“</w:t>
      </w:r>
      <w:r>
        <w:t>虔、劉、慘、㨆，殺也</w:t>
      </w:r>
      <w:r>
        <w:rPr>
          <w:rFonts w:hint="eastAsia" w:eastAsia="宋体"/>
          <w:lang w:eastAsia="zh-CN"/>
        </w:rPr>
        <w:t>”</w:t>
      </w:r>
      <w:r>
        <w:t>條</w:t>
      </w:r>
    </w:p>
    <w:p w14:paraId="49C3178F">
      <w:r>
        <w:rPr>
          <w:rFonts w:hint="eastAsia" w:eastAsia="宋体"/>
          <w:lang w:eastAsia="zh-CN"/>
        </w:rPr>
        <w:t>“</w:t>
      </w:r>
      <w:r>
        <w:t>南楚江湘之間謂之欺</w:t>
      </w:r>
      <w:r>
        <w:rPr>
          <w:rFonts w:hint="eastAsia" w:eastAsia="宋体"/>
          <w:lang w:eastAsia="zh-CN"/>
        </w:rPr>
        <w:t>”</w:t>
      </w:r>
      <w:r>
        <w:t>，郭注：</w:t>
      </w:r>
      <w:r>
        <w:rPr>
          <w:rFonts w:hint="eastAsia" w:eastAsia="宋体"/>
          <w:lang w:eastAsia="zh-CN"/>
        </w:rPr>
        <w:t>“</w:t>
      </w:r>
      <w:r>
        <w:t>言欺㨆難猒也。</w:t>
      </w:r>
      <w:r>
        <w:rPr>
          <w:rFonts w:hint="eastAsia" w:eastAsia="宋体"/>
          <w:lang w:eastAsia="zh-CN"/>
        </w:rPr>
        <w:t>”</w:t>
      </w:r>
      <w:r>
        <w:t>王氏並改二</w:t>
      </w:r>
      <w:r>
        <w:rPr>
          <w:rFonts w:hint="eastAsia" w:eastAsia="宋体"/>
          <w:lang w:eastAsia="zh-CN"/>
        </w:rPr>
        <w:t>“</w:t>
      </w:r>
      <w:r>
        <w:t>欺</w:t>
      </w:r>
      <w:r>
        <w:rPr>
          <w:rFonts w:hint="eastAsia" w:eastAsia="宋体"/>
          <w:lang w:eastAsia="zh-CN"/>
        </w:rPr>
        <w:t>”</w:t>
      </w:r>
      <w:r>
        <w:t>字爲</w:t>
      </w:r>
      <w:r>
        <w:rPr>
          <w:rFonts w:hint="eastAsia" w:eastAsia="宋体"/>
          <w:lang w:eastAsia="zh-CN"/>
        </w:rPr>
        <w:t>“</w:t>
      </w:r>
      <w:r>
        <w:t>歁</w:t>
      </w:r>
      <w:r>
        <w:rPr>
          <w:rFonts w:hint="eastAsia" w:eastAsia="宋体"/>
          <w:lang w:eastAsia="zh-CN"/>
        </w:rPr>
        <w:t>”</w:t>
      </w:r>
      <w:r>
        <w:t>。</w:t>
      </w:r>
    </w:p>
    <w:p w14:paraId="3778F938">
      <w:r>
        <w:rPr>
          <w:rFonts w:hint="eastAsia" w:eastAsia="宋体"/>
          <w:lang w:eastAsia="zh-CN"/>
        </w:rPr>
        <w:t>“</w:t>
      </w:r>
      <w:r>
        <w:t>亟、憐、憮、㤿，愛也</w:t>
      </w:r>
      <w:r>
        <w:rPr>
          <w:rFonts w:hint="eastAsia" w:eastAsia="宋体"/>
          <w:lang w:eastAsia="zh-CN"/>
        </w:rPr>
        <w:t>”</w:t>
      </w:r>
      <w:r>
        <w:t>條</w:t>
      </w:r>
    </w:p>
    <w:p w14:paraId="011DD04D">
      <w:r>
        <w:rPr>
          <w:rFonts w:hint="eastAsia" w:eastAsia="宋体"/>
          <w:lang w:eastAsia="zh-CN"/>
        </w:rPr>
        <w:t>“</w:t>
      </w:r>
      <w:r>
        <w:t>東齊海岱之間曰亟</w:t>
      </w:r>
      <w:r>
        <w:rPr>
          <w:rFonts w:hint="eastAsia" w:eastAsia="宋体"/>
          <w:lang w:eastAsia="zh-CN"/>
        </w:rPr>
        <w:t>”</w:t>
      </w:r>
      <w:r>
        <w:t>，郭注：</w:t>
      </w:r>
      <w:r>
        <w:rPr>
          <w:rFonts w:hint="eastAsia" w:eastAsia="宋体"/>
          <w:lang w:eastAsia="zh-CN"/>
        </w:rPr>
        <w:t>“</w:t>
      </w:r>
      <w:r>
        <w:t>詐欺也。</w:t>
      </w:r>
      <w:r>
        <w:rPr>
          <w:rFonts w:hint="eastAsia" w:eastAsia="宋体"/>
          <w:lang w:eastAsia="zh-CN"/>
        </w:rPr>
        <w:t>”</w:t>
      </w:r>
      <w:r>
        <w:t>王氏批校：</w:t>
      </w:r>
      <w:r>
        <w:rPr>
          <w:rFonts w:hint="eastAsia" w:eastAsia="宋体"/>
          <w:lang w:eastAsia="zh-CN"/>
        </w:rPr>
        <w:t>“</w:t>
      </w:r>
      <w:r>
        <w:t>念孫按：</w:t>
      </w:r>
      <w:r>
        <w:rPr>
          <w:rFonts w:hint="eastAsia" w:eastAsia="宋体"/>
          <w:lang w:eastAsia="zh-CN"/>
        </w:rPr>
        <w:t>‘</w:t>
      </w:r>
      <w:r>
        <w:t>亟</w:t>
      </w:r>
      <w:r>
        <w:rPr>
          <w:rFonts w:hint="eastAsia" w:eastAsia="宋体"/>
          <w:lang w:eastAsia="zh-CN"/>
        </w:rPr>
        <w:t>’</w:t>
      </w:r>
      <w:r>
        <w:t>字原注</w:t>
      </w:r>
      <w:r>
        <w:rPr>
          <w:rFonts w:hint="eastAsia" w:eastAsia="宋体"/>
          <w:lang w:eastAsia="zh-CN"/>
        </w:rPr>
        <w:t>‘</w:t>
      </w:r>
      <w:r>
        <w:t>詐欺</w:t>
      </w:r>
    </w:p>
    <w:p w14:paraId="70B15B2A">
      <w:r>
        <w:t>也</w:t>
      </w:r>
      <w:r>
        <w:rPr>
          <w:rFonts w:hint="eastAsia" w:eastAsia="宋体"/>
          <w:lang w:eastAsia="zh-CN"/>
        </w:rPr>
        <w:t>”</w:t>
      </w:r>
      <w:r>
        <w:t>，</w:t>
      </w:r>
      <w:r>
        <w:rPr>
          <w:rFonts w:hint="eastAsia" w:eastAsia="宋体"/>
          <w:lang w:eastAsia="zh-CN"/>
        </w:rPr>
        <w:t>‘</w:t>
      </w:r>
      <w:r>
        <w:t>也</w:t>
      </w:r>
      <w:r>
        <w:rPr>
          <w:rFonts w:hint="eastAsia" w:eastAsia="宋体"/>
          <w:lang w:eastAsia="zh-CN"/>
        </w:rPr>
        <w:t>’</w:t>
      </w:r>
      <w:r>
        <w:t>字乃妄人所加。至</w:t>
      </w:r>
      <w:r>
        <w:rPr>
          <w:rFonts w:hint="eastAsia" w:eastAsia="宋体"/>
          <w:lang w:eastAsia="zh-CN"/>
        </w:rPr>
        <w:t>‘</w:t>
      </w:r>
      <w:r>
        <w:t>詐欺</w:t>
      </w:r>
      <w:r>
        <w:rPr>
          <w:rFonts w:hint="eastAsia" w:eastAsia="宋体"/>
          <w:lang w:eastAsia="zh-CN"/>
        </w:rPr>
        <w:t>’</w:t>
      </w:r>
      <w:r>
        <w:t>二字則不誤。蓋</w:t>
      </w:r>
      <w:r>
        <w:rPr>
          <w:rFonts w:hint="eastAsia" w:eastAsia="宋体"/>
          <w:lang w:eastAsia="zh-CN"/>
        </w:rPr>
        <w:t>“</w:t>
      </w:r>
      <w:r>
        <w:t>亟</w:t>
      </w:r>
      <w:r>
        <w:rPr>
          <w:rFonts w:hint="eastAsia" w:eastAsia="宋体"/>
          <w:lang w:eastAsia="zh-CN"/>
        </w:rPr>
        <w:t>’</w:t>
      </w:r>
      <w:r>
        <w:t>又音欺，</w:t>
      </w:r>
      <w:r>
        <w:rPr>
          <w:rFonts w:hint="eastAsia" w:eastAsia="宋体"/>
          <w:lang w:eastAsia="zh-CN"/>
        </w:rPr>
        <w:t>‘</w:t>
      </w:r>
      <w:r>
        <w:t>詐欺</w:t>
      </w:r>
      <w:r>
        <w:rPr>
          <w:rFonts w:hint="eastAsia" w:eastAsia="宋体"/>
          <w:lang w:eastAsia="zh-CN"/>
        </w:rPr>
        <w:t>’</w:t>
      </w:r>
      <w:r>
        <w:t>二字非釋其</w:t>
      </w:r>
    </w:p>
    <w:p w14:paraId="1FDCADAF">
      <w:r>
        <w:t>義，乃釋其音，猶言</w:t>
      </w:r>
      <w:r>
        <w:rPr>
          <w:rFonts w:hint="eastAsia" w:eastAsia="宋体"/>
          <w:lang w:eastAsia="zh-CN"/>
        </w:rPr>
        <w:t>‘</w:t>
      </w:r>
      <w:r>
        <w:t>音詐欺之欺</w:t>
      </w:r>
      <w:r>
        <w:rPr>
          <w:rFonts w:hint="eastAsia" w:eastAsia="宋体"/>
          <w:lang w:eastAsia="zh-CN"/>
        </w:rPr>
        <w:t>’</w:t>
      </w:r>
      <w:r>
        <w:t>耳。前</w:t>
      </w:r>
      <w:r>
        <w:rPr>
          <w:rFonts w:hint="eastAsia" w:eastAsia="宋体"/>
          <w:lang w:eastAsia="zh-CN"/>
        </w:rPr>
        <w:t>‘</w:t>
      </w:r>
      <w:r>
        <w:t>厖</w:t>
      </w:r>
      <w:r>
        <w:rPr>
          <w:rFonts w:hint="eastAsia" w:eastAsia="宋体"/>
          <w:lang w:eastAsia="zh-CN"/>
        </w:rPr>
        <w:t>’</w:t>
      </w:r>
      <w:r>
        <w:t>字注云</w:t>
      </w:r>
      <w:r>
        <w:rPr>
          <w:rFonts w:hint="eastAsia" w:eastAsia="宋体"/>
          <w:lang w:eastAsia="zh-CN"/>
        </w:rPr>
        <w:t>‘</w:t>
      </w:r>
      <w:r>
        <w:t>鴟鳩</w:t>
      </w:r>
      <w:r>
        <w:rPr>
          <w:rFonts w:hint="eastAsia" w:eastAsia="宋体"/>
          <w:lang w:eastAsia="zh-CN"/>
        </w:rPr>
        <w:t>’</w:t>
      </w:r>
      <w:r>
        <w:t>，</w:t>
      </w:r>
      <w:r>
        <w:rPr>
          <w:rFonts w:hint="eastAsia" w:eastAsia="宋体"/>
          <w:lang w:eastAsia="zh-CN"/>
        </w:rPr>
        <w:t>‘</w:t>
      </w:r>
      <w:r>
        <w:t>般</w:t>
      </w:r>
      <w:r>
        <w:rPr>
          <w:rFonts w:hint="eastAsia" w:eastAsia="宋体"/>
          <w:lang w:eastAsia="zh-CN"/>
        </w:rPr>
        <w:t>’</w:t>
      </w:r>
      <w:r>
        <w:t>字注云</w:t>
      </w:r>
      <w:r>
        <w:rPr>
          <w:rFonts w:hint="eastAsia" w:eastAsia="宋体"/>
          <w:lang w:eastAsia="zh-CN"/>
        </w:rPr>
        <w:t>‘</w:t>
      </w:r>
      <w:r>
        <w:t>般桓</w:t>
      </w:r>
      <w:r>
        <w:rPr>
          <w:rFonts w:hint="eastAsia" w:eastAsia="宋体"/>
          <w:lang w:eastAsia="zh-CN"/>
        </w:rPr>
        <w:t>’</w:t>
      </w:r>
      <w:r>
        <w:t>，正與</w:t>
      </w:r>
    </w:p>
    <w:p w14:paraId="7166935B">
      <w:r>
        <w:t>此同。考</w:t>
      </w:r>
      <w:r>
        <w:rPr>
          <w:rFonts w:hint="eastAsia" w:eastAsia="宋体"/>
          <w:lang w:eastAsia="zh-CN"/>
        </w:rPr>
        <w:t>《</w:t>
      </w:r>
      <w:r>
        <w:t>集韻+七之</w:t>
      </w:r>
      <w:r>
        <w:rPr>
          <w:rFonts w:hint="eastAsia" w:eastAsia="宋体"/>
          <w:lang w:eastAsia="zh-CN"/>
        </w:rPr>
        <w:t>》</w:t>
      </w:r>
      <w:r>
        <w:t>有</w:t>
      </w:r>
      <w:r>
        <w:rPr>
          <w:rFonts w:hint="eastAsia" w:eastAsia="宋体"/>
          <w:lang w:eastAsia="zh-CN"/>
        </w:rPr>
        <w:t>‘</w:t>
      </w:r>
      <w:r>
        <w:t>亟</w:t>
      </w:r>
      <w:r>
        <w:rPr>
          <w:rFonts w:hint="eastAsia" w:eastAsia="宋体"/>
          <w:lang w:eastAsia="zh-CN"/>
        </w:rPr>
        <w:t>’</w:t>
      </w:r>
      <w:r>
        <w:t>字，音丘其切，是其證。今以</w:t>
      </w:r>
      <w:r>
        <w:rPr>
          <w:rFonts w:hint="eastAsia" w:eastAsia="宋体"/>
          <w:lang w:eastAsia="zh-CN"/>
        </w:rPr>
        <w:t>‘</w:t>
      </w:r>
      <w:r>
        <w:t>詐欺也</w:t>
      </w:r>
      <w:r>
        <w:rPr>
          <w:rFonts w:hint="eastAsia" w:eastAsia="宋体"/>
          <w:lang w:eastAsia="zh-CN"/>
        </w:rPr>
        <w:t>’</w:t>
      </w:r>
      <w:r>
        <w:t>爲</w:t>
      </w:r>
      <w:r>
        <w:rPr>
          <w:rFonts w:hint="eastAsia" w:eastAsia="宋体"/>
          <w:lang w:eastAsia="zh-CN"/>
        </w:rPr>
        <w:t>‘</w:t>
      </w:r>
      <w:r>
        <w:t>欺革反</w:t>
      </w:r>
      <w:r>
        <w:rPr>
          <w:rFonts w:hint="eastAsia" w:eastAsia="宋体"/>
          <w:lang w:eastAsia="zh-CN"/>
        </w:rPr>
        <w:t>’</w:t>
      </w:r>
      <w:r>
        <w:t>之訛</w:t>
      </w:r>
    </w:p>
    <w:p w14:paraId="45B9AD83">
      <w:pPr>
        <w:rPr>
          <w:rFonts w:hint="eastAsia" w:eastAsia="宋体"/>
          <w:lang w:eastAsia="zh-CN"/>
        </w:rPr>
      </w:pPr>
      <w:r>
        <w:t>非是。</w:t>
      </w:r>
      <w:r>
        <w:rPr>
          <w:rFonts w:hint="eastAsia" w:eastAsia="宋体"/>
          <w:lang w:eastAsia="zh-CN"/>
        </w:rPr>
        <w:t>”</w:t>
      </w:r>
    </w:p>
    <w:p w14:paraId="600CA769">
      <w:r>
        <w:rPr>
          <w:rFonts w:hint="eastAsia" w:eastAsia="宋体"/>
          <w:lang w:eastAsia="zh-CN"/>
        </w:rPr>
        <w:t>“</w:t>
      </w:r>
      <w:r>
        <w:t>脩、駿、融、繹、尋、延，長也</w:t>
      </w:r>
      <w:r>
        <w:rPr>
          <w:rFonts w:hint="eastAsia" w:eastAsia="宋体"/>
          <w:lang w:eastAsia="zh-CN"/>
        </w:rPr>
        <w:t>”</w:t>
      </w:r>
      <w:r>
        <w:t>條</w:t>
      </w:r>
    </w:p>
    <w:p w14:paraId="5FDCA1FC">
      <w:pPr>
        <w:rPr>
          <w:rFonts w:hint="eastAsia" w:eastAsia="宋体"/>
          <w:lang w:eastAsia="zh-CN"/>
        </w:rPr>
      </w:pPr>
      <w:r>
        <w:rPr>
          <w:rFonts w:hint="eastAsia" w:eastAsia="宋体"/>
          <w:lang w:eastAsia="zh-CN"/>
        </w:rPr>
        <w:t>“《</w:t>
      </w:r>
      <w:r>
        <w:t>周官</w:t>
      </w:r>
      <w:r>
        <w:rPr>
          <w:rFonts w:hint="eastAsia" w:eastAsia="宋体"/>
          <w:lang w:eastAsia="zh-CN"/>
        </w:rPr>
        <w:t>》</w:t>
      </w:r>
      <w:r>
        <w:t>之法，度廣爲尋</w:t>
      </w:r>
      <w:r>
        <w:rPr>
          <w:rFonts w:hint="eastAsia" w:eastAsia="宋体"/>
          <w:lang w:eastAsia="zh-CN"/>
        </w:rPr>
        <w:t>”</w:t>
      </w:r>
      <w:r>
        <w:t>，王氏批注：</w:t>
      </w:r>
      <w:r>
        <w:rPr>
          <w:rFonts w:hint="eastAsia" w:eastAsia="宋体"/>
          <w:lang w:eastAsia="zh-CN"/>
        </w:rPr>
        <w:t>“‘</w:t>
      </w:r>
      <w:r>
        <w:t>度</w:t>
      </w:r>
      <w:r>
        <w:rPr>
          <w:rFonts w:hint="eastAsia" w:eastAsia="宋体"/>
          <w:lang w:eastAsia="zh-CN"/>
        </w:rPr>
        <w:t>’</w:t>
      </w:r>
      <w:r>
        <w:t>謂絹帛橫廣。</w:t>
      </w:r>
      <w:r>
        <w:rPr>
          <w:rFonts w:hint="eastAsia" w:eastAsia="宋体"/>
          <w:lang w:eastAsia="zh-CN"/>
        </w:rPr>
        <w:t>‘</w:t>
      </w:r>
      <w:r>
        <w:t>廣</w:t>
      </w:r>
      <w:r>
        <w:rPr>
          <w:rFonts w:hint="eastAsia" w:eastAsia="宋体"/>
          <w:lang w:eastAsia="zh-CN"/>
        </w:rPr>
        <w:t>’</w:t>
      </w:r>
      <w:r>
        <w:t>本或作</w:t>
      </w:r>
      <w:r>
        <w:rPr>
          <w:rFonts w:hint="eastAsia" w:eastAsia="宋体"/>
          <w:lang w:eastAsia="zh-CN"/>
        </w:rPr>
        <w:t>‘</w:t>
      </w:r>
      <w:r>
        <w:t>度</w:t>
      </w:r>
      <w:r>
        <w:rPr>
          <w:rFonts w:hint="eastAsia" w:eastAsia="宋体"/>
          <w:lang w:eastAsia="zh-CN"/>
        </w:rPr>
        <w:t>’</w:t>
      </w:r>
      <w:r>
        <w:t>。</w:t>
      </w:r>
      <w:r>
        <w:rPr>
          <w:rFonts w:hint="eastAsia" w:eastAsia="宋体"/>
          <w:lang w:eastAsia="zh-CN"/>
        </w:rPr>
        <w:t>”</w:t>
      </w:r>
    </w:p>
    <w:p w14:paraId="590A8B4C">
      <w:r>
        <w:t>AlJ</w:t>
      </w:r>
    </w:p>
    <w:p w14:paraId="4E019A01">
      <w:r>
        <w:t>【第416页】</w:t>
      </w:r>
    </w:p>
    <w:p w14:paraId="2586F3D6">
      <w:r>
        <w:rPr>
          <w:rFonts w:hint="eastAsia" w:eastAsia="宋体"/>
          <w:lang w:eastAsia="zh-CN"/>
        </w:rPr>
        <w:t>“</w:t>
      </w:r>
      <w:r>
        <w:t>延，永長也</w:t>
      </w:r>
      <w:r>
        <w:rPr>
          <w:rFonts w:hint="eastAsia" w:eastAsia="宋体"/>
          <w:lang w:eastAsia="zh-CN"/>
        </w:rPr>
        <w:t>”</w:t>
      </w:r>
      <w:r>
        <w:t>，王氏改</w:t>
      </w:r>
      <w:r>
        <w:rPr>
          <w:rFonts w:hint="eastAsia" w:eastAsia="宋体"/>
          <w:lang w:eastAsia="zh-CN"/>
        </w:rPr>
        <w:t>“</w:t>
      </w:r>
      <w:r>
        <w:t>永</w:t>
      </w:r>
      <w:r>
        <w:rPr>
          <w:rFonts w:hint="eastAsia" w:eastAsia="宋体"/>
          <w:lang w:eastAsia="zh-CN"/>
        </w:rPr>
        <w:t>”</w:t>
      </w:r>
      <w:r>
        <w:t>爲</w:t>
      </w:r>
      <w:r>
        <w:rPr>
          <w:rFonts w:hint="eastAsia" w:eastAsia="宋体"/>
          <w:lang w:eastAsia="zh-CN"/>
        </w:rPr>
        <w:t>“</w:t>
      </w:r>
      <w:r>
        <w:t>年</w:t>
      </w:r>
      <w:r>
        <w:rPr>
          <w:rFonts w:hint="eastAsia" w:eastAsia="宋体"/>
          <w:lang w:eastAsia="zh-CN"/>
        </w:rPr>
        <w:t>”</w:t>
      </w:r>
      <w:r>
        <w:t>。</w:t>
      </w:r>
    </w:p>
    <w:p w14:paraId="56C00375">
      <w:r>
        <w:rPr>
          <w:rFonts w:hint="eastAsia" w:eastAsia="宋体"/>
          <w:lang w:eastAsia="zh-CN"/>
        </w:rPr>
        <w:t>“</w:t>
      </w:r>
      <w:r>
        <w:t>碩、沈、巨、濯、訏、敦、夏、于，大也</w:t>
      </w:r>
      <w:r>
        <w:rPr>
          <w:rFonts w:hint="eastAsia" w:eastAsia="宋体"/>
          <w:lang w:eastAsia="zh-CN"/>
        </w:rPr>
        <w:t>”</w:t>
      </w:r>
      <w:r>
        <w:t>條</w:t>
      </w:r>
    </w:p>
    <w:p w14:paraId="5031E545">
      <w:pPr>
        <w:rPr>
          <w:rFonts w:hint="eastAsia" w:eastAsia="宋体"/>
          <w:lang w:eastAsia="zh-CN"/>
        </w:rPr>
      </w:pPr>
      <w:r>
        <w:rPr>
          <w:rFonts w:hint="eastAsia" w:eastAsia="宋体"/>
          <w:lang w:eastAsia="zh-CN"/>
        </w:rPr>
        <w:t>“</w:t>
      </w:r>
      <w:r>
        <w:t>齊宋之郊、楚魏之際曰夥</w:t>
      </w:r>
      <w:r>
        <w:rPr>
          <w:rFonts w:hint="eastAsia" w:eastAsia="宋体"/>
          <w:lang w:eastAsia="zh-CN"/>
        </w:rPr>
        <w:t>”</w:t>
      </w:r>
      <w:r>
        <w:t>，王氏批注：</w:t>
      </w:r>
      <w:r>
        <w:rPr>
          <w:rFonts w:hint="eastAsia" w:eastAsia="宋体"/>
          <w:lang w:eastAsia="zh-CN"/>
        </w:rPr>
        <w:t>“‘</w:t>
      </w:r>
      <w:r>
        <w:t>齊宋之郊</w:t>
      </w:r>
      <w:r>
        <w:rPr>
          <w:rFonts w:hint="eastAsia" w:eastAsia="宋体"/>
          <w:lang w:eastAsia="zh-CN"/>
        </w:rPr>
        <w:t>’</w:t>
      </w:r>
      <w:r>
        <w:t>，</w:t>
      </w:r>
      <w:r>
        <w:rPr>
          <w:rFonts w:hint="eastAsia" w:eastAsia="宋体"/>
          <w:lang w:eastAsia="zh-CN"/>
        </w:rPr>
        <w:t>‘</w:t>
      </w:r>
      <w:r>
        <w:t>郊</w:t>
      </w:r>
      <w:r>
        <w:rPr>
          <w:rFonts w:hint="eastAsia" w:eastAsia="宋体"/>
          <w:lang w:eastAsia="zh-CN"/>
        </w:rPr>
        <w:t>’</w:t>
      </w:r>
      <w:r>
        <w:t>，宋慶元本作</w:t>
      </w:r>
      <w:r>
        <w:rPr>
          <w:rFonts w:hint="eastAsia" w:eastAsia="宋体"/>
          <w:lang w:eastAsia="zh-CN"/>
        </w:rPr>
        <w:t>‘</w:t>
      </w:r>
      <w:r>
        <w:t>間</w:t>
      </w:r>
      <w:r>
        <w:rPr>
          <w:rFonts w:hint="eastAsia" w:eastAsia="宋体"/>
          <w:lang w:eastAsia="zh-CN"/>
        </w:rPr>
        <w:t>’</w:t>
      </w:r>
      <w:r>
        <w:t>。</w:t>
      </w:r>
      <w:r>
        <w:rPr>
          <w:rFonts w:hint="eastAsia" w:eastAsia="宋体"/>
          <w:lang w:eastAsia="zh-CN"/>
        </w:rPr>
        <w:t>”</w:t>
      </w:r>
    </w:p>
    <w:p w14:paraId="61C826D3">
      <w:pPr>
        <w:rPr>
          <w:rFonts w:hint="eastAsia" w:eastAsia="宋体"/>
          <w:lang w:eastAsia="zh-CN"/>
        </w:rPr>
      </w:pPr>
      <w:r>
        <w:rPr>
          <w:rFonts w:hint="eastAsia" w:eastAsia="宋体"/>
          <w:lang w:eastAsia="zh-CN"/>
        </w:rPr>
        <w:t>“</w:t>
      </w:r>
      <w:r>
        <w:t>周鄭之間謂之暇</w:t>
      </w:r>
      <w:r>
        <w:rPr>
          <w:rFonts w:hint="eastAsia" w:eastAsia="宋体"/>
          <w:lang w:eastAsia="zh-CN"/>
        </w:rPr>
        <w:t>”</w:t>
      </w:r>
      <w:r>
        <w:t>，王氏改</w:t>
      </w:r>
      <w:r>
        <w:rPr>
          <w:rFonts w:hint="eastAsia" w:eastAsia="宋体"/>
          <w:lang w:eastAsia="zh-CN"/>
        </w:rPr>
        <w:t>“</w:t>
      </w:r>
      <w:r>
        <w:t>暇</w:t>
      </w:r>
      <w:r>
        <w:rPr>
          <w:rFonts w:hint="eastAsia" w:eastAsia="宋体"/>
          <w:lang w:eastAsia="zh-CN"/>
        </w:rPr>
        <w:t>”</w:t>
      </w:r>
      <w:r>
        <w:t>爲</w:t>
      </w:r>
      <w:r>
        <w:rPr>
          <w:rFonts w:hint="eastAsia" w:eastAsia="宋体"/>
          <w:lang w:eastAsia="zh-CN"/>
        </w:rPr>
        <w:t>“</w:t>
      </w:r>
      <w:r>
        <w:t>嘏</w:t>
      </w:r>
      <w:r>
        <w:rPr>
          <w:rFonts w:hint="eastAsia" w:eastAsia="宋体"/>
          <w:lang w:eastAsia="zh-CN"/>
        </w:rPr>
        <w:t>”</w:t>
      </w:r>
    </w:p>
    <w:p w14:paraId="075871BC">
      <w:pPr>
        <w:rPr>
          <w:rFonts w:hint="eastAsia" w:eastAsia="宋体"/>
          <w:lang w:eastAsia="zh-CN"/>
        </w:rPr>
      </w:pPr>
      <w:r>
        <w:rPr>
          <w:rFonts w:hint="eastAsia" w:eastAsia="宋体"/>
          <w:lang w:eastAsia="zh-CN"/>
        </w:rPr>
        <w:t>“</w:t>
      </w:r>
      <w:r>
        <w:t>于，通詞也</w:t>
      </w:r>
      <w:r>
        <w:rPr>
          <w:rFonts w:hint="eastAsia" w:eastAsia="宋体"/>
          <w:lang w:eastAsia="zh-CN"/>
        </w:rPr>
        <w:t>”</w:t>
      </w:r>
      <w:r>
        <w:t>，王氏改</w:t>
      </w:r>
      <w:r>
        <w:rPr>
          <w:rFonts w:hint="eastAsia" w:eastAsia="宋体"/>
          <w:lang w:eastAsia="zh-CN"/>
        </w:rPr>
        <w:t>“</w:t>
      </w:r>
      <w:r>
        <w:t>詞</w:t>
      </w:r>
      <w:r>
        <w:rPr>
          <w:rFonts w:hint="eastAsia" w:eastAsia="宋体"/>
          <w:lang w:eastAsia="zh-CN"/>
        </w:rPr>
        <w:t>”</w:t>
      </w:r>
      <w:r>
        <w:t>爲</w:t>
      </w:r>
      <w:r>
        <w:rPr>
          <w:rFonts w:hint="eastAsia" w:eastAsia="宋体"/>
          <w:lang w:eastAsia="zh-CN"/>
        </w:rPr>
        <w:t>“</w:t>
      </w:r>
      <w:r>
        <w:t>語</w:t>
      </w:r>
      <w:r>
        <w:rPr>
          <w:rFonts w:hint="eastAsia" w:eastAsia="宋体"/>
          <w:lang w:eastAsia="zh-CN"/>
        </w:rPr>
        <w:t>”</w:t>
      </w:r>
    </w:p>
    <w:p w14:paraId="30B961CB">
      <w:r>
        <w:rPr>
          <w:rFonts w:hint="eastAsia" w:eastAsia="宋体"/>
          <w:lang w:eastAsia="zh-CN"/>
        </w:rPr>
        <w:t>“</w:t>
      </w:r>
      <w:r>
        <w:t>牴、㮹，會也</w:t>
      </w:r>
      <w:r>
        <w:rPr>
          <w:rFonts w:hint="eastAsia" w:eastAsia="宋体"/>
          <w:lang w:eastAsia="zh-CN"/>
        </w:rPr>
        <w:t>”</w:t>
      </w:r>
      <w:r>
        <w:t>條</w:t>
      </w:r>
    </w:p>
    <w:p w14:paraId="635AECB8">
      <w:pPr>
        <w:rPr>
          <w:rFonts w:hint="eastAsia" w:eastAsia="宋体"/>
          <w:lang w:eastAsia="zh-CN"/>
        </w:rPr>
      </w:pPr>
      <w:r>
        <w:t>王氏改</w:t>
      </w:r>
      <w:r>
        <w:rPr>
          <w:rFonts w:hint="eastAsia" w:eastAsia="宋体"/>
          <w:lang w:eastAsia="zh-CN"/>
        </w:rPr>
        <w:t>“</w:t>
      </w:r>
      <w:r>
        <w:t>牴</w:t>
      </w:r>
      <w:r>
        <w:rPr>
          <w:rFonts w:hint="eastAsia" w:eastAsia="宋体"/>
          <w:lang w:eastAsia="zh-CN"/>
        </w:rPr>
        <w:t>”</w:t>
      </w:r>
      <w:r>
        <w:t>爲</w:t>
      </w:r>
      <w:r>
        <w:rPr>
          <w:rFonts w:hint="eastAsia" w:eastAsia="宋体"/>
          <w:lang w:eastAsia="zh-CN"/>
        </w:rPr>
        <w:t>“</w:t>
      </w:r>
      <w:r>
        <w:t>抵</w:t>
      </w:r>
      <w:r>
        <w:rPr>
          <w:rFonts w:hint="eastAsia" w:eastAsia="宋体"/>
          <w:lang w:eastAsia="zh-CN"/>
        </w:rPr>
        <w:t>”</w:t>
      </w:r>
    </w:p>
    <w:p w14:paraId="2CD6052E">
      <w:r>
        <w:rPr>
          <w:rFonts w:hint="eastAsia" w:eastAsia="宋体"/>
          <w:lang w:eastAsia="zh-CN"/>
        </w:rPr>
        <w:t>“</w:t>
      </w:r>
      <w:r>
        <w:t>牴</w:t>
      </w:r>
      <w:r>
        <w:rPr>
          <w:rFonts w:hint="eastAsia" w:eastAsia="宋体"/>
          <w:lang w:eastAsia="zh-CN"/>
        </w:rPr>
        <w:t>”</w:t>
      </w:r>
      <w:r>
        <w:t>下郭注：</w:t>
      </w:r>
      <w:r>
        <w:rPr>
          <w:rFonts w:hint="eastAsia" w:eastAsia="宋体"/>
          <w:lang w:eastAsia="zh-CN"/>
        </w:rPr>
        <w:t>“</w:t>
      </w:r>
      <w:r>
        <w:t>觸牴也。</w:t>
      </w:r>
      <w:r>
        <w:rPr>
          <w:rFonts w:hint="eastAsia" w:eastAsia="宋体"/>
          <w:lang w:eastAsia="zh-CN"/>
        </w:rPr>
        <w:t>”</w:t>
      </w:r>
      <w:r>
        <w:t>王氏删</w:t>
      </w:r>
      <w:r>
        <w:rPr>
          <w:rFonts w:hint="eastAsia" w:eastAsia="宋体"/>
          <w:lang w:eastAsia="zh-CN"/>
        </w:rPr>
        <w:t>“</w:t>
      </w:r>
      <w:r>
        <w:t>也</w:t>
      </w:r>
      <w:r>
        <w:rPr>
          <w:rFonts w:hint="eastAsia" w:eastAsia="宋体"/>
          <w:lang w:eastAsia="zh-CN"/>
        </w:rPr>
        <w:t>”</w:t>
      </w:r>
      <w:r>
        <w:t>字</w:t>
      </w:r>
    </w:p>
    <w:p w14:paraId="2B25E57E">
      <w:r>
        <w:rPr>
          <w:rFonts w:hint="eastAsia" w:eastAsia="宋体"/>
          <w:lang w:eastAsia="zh-CN"/>
        </w:rPr>
        <w:t>“</w:t>
      </w:r>
      <w:r>
        <w:t>墳，地大也</w:t>
      </w:r>
      <w:r>
        <w:rPr>
          <w:rFonts w:hint="eastAsia" w:eastAsia="宋体"/>
          <w:lang w:eastAsia="zh-CN"/>
        </w:rPr>
        <w:t>”</w:t>
      </w:r>
      <w:r>
        <w:t>條。</w:t>
      </w:r>
    </w:p>
    <w:p w14:paraId="27E65DF7">
      <w:r>
        <w:rPr>
          <w:rFonts w:hint="eastAsia" w:eastAsia="宋体"/>
          <w:lang w:eastAsia="zh-CN"/>
        </w:rPr>
        <w:t>“</w:t>
      </w:r>
      <w:r>
        <w:t>青幽之間凡土而高且大者謂之墳。</w:t>
      </w:r>
      <w:r>
        <w:rPr>
          <w:rFonts w:hint="eastAsia" w:eastAsia="宋体"/>
          <w:lang w:eastAsia="zh-CN"/>
        </w:rPr>
        <w:t>”</w:t>
      </w:r>
      <w:r>
        <w:t>郭注</w:t>
      </w:r>
      <w:r>
        <w:rPr>
          <w:rFonts w:hint="eastAsia" w:eastAsia="宋体"/>
          <w:lang w:eastAsia="zh-CN"/>
        </w:rPr>
        <w:t>“</w:t>
      </w:r>
      <w:r>
        <w:t>即大陵也。</w:t>
      </w:r>
      <w:r>
        <w:rPr>
          <w:rFonts w:hint="eastAsia" w:eastAsia="宋体"/>
          <w:lang w:eastAsia="zh-CN"/>
        </w:rPr>
        <w:t>”</w:t>
      </w:r>
      <w:r>
        <w:t>王氏改</w:t>
      </w:r>
      <w:r>
        <w:rPr>
          <w:rFonts w:hint="eastAsia" w:eastAsia="宋体"/>
          <w:lang w:eastAsia="zh-CN"/>
        </w:rPr>
        <w:t>“</w:t>
      </w:r>
      <w:r>
        <w:t>陵</w:t>
      </w:r>
      <w:r>
        <w:rPr>
          <w:rFonts w:hint="eastAsia" w:eastAsia="宋体"/>
          <w:lang w:eastAsia="zh-CN"/>
        </w:rPr>
        <w:t>”</w:t>
      </w:r>
      <w:r>
        <w:t>爲</w:t>
      </w:r>
      <w:r>
        <w:rPr>
          <w:rFonts w:hint="eastAsia" w:eastAsia="宋体"/>
          <w:lang w:eastAsia="zh-CN"/>
        </w:rPr>
        <w:t>“</w:t>
      </w:r>
      <w:r>
        <w:t>防</w:t>
      </w:r>
      <w:r>
        <w:rPr>
          <w:rFonts w:hint="eastAsia" w:eastAsia="宋体"/>
          <w:lang w:eastAsia="zh-CN"/>
        </w:rPr>
        <w:t>”</w:t>
      </w:r>
      <w:r>
        <w:t>。又批</w:t>
      </w:r>
    </w:p>
    <w:p w14:paraId="1C77CB90">
      <w:r>
        <w:t>校：</w:t>
      </w:r>
      <w:r>
        <w:rPr>
          <w:rFonts w:hint="eastAsia" w:eastAsia="宋体"/>
          <w:lang w:eastAsia="zh-CN"/>
        </w:rPr>
        <w:t>“</w:t>
      </w:r>
      <w:r>
        <w:t>念孫按：</w:t>
      </w:r>
      <w:r>
        <w:rPr>
          <w:rFonts w:hint="eastAsia" w:eastAsia="宋体"/>
          <w:lang w:eastAsia="zh-CN"/>
        </w:rPr>
        <w:t>‘</w:t>
      </w:r>
      <w:r>
        <w:t>墳</w:t>
      </w:r>
      <w:r>
        <w:rPr>
          <w:rFonts w:hint="eastAsia" w:eastAsia="宋体"/>
          <w:lang w:eastAsia="zh-CN"/>
        </w:rPr>
        <w:t>’</w:t>
      </w:r>
      <w:r>
        <w:t>字注</w:t>
      </w:r>
      <w:r>
        <w:rPr>
          <w:rFonts w:hint="eastAsia" w:eastAsia="宋体"/>
          <w:lang w:eastAsia="zh-CN"/>
        </w:rPr>
        <w:t>‘</w:t>
      </w:r>
      <w:r>
        <w:t>即大陵也</w:t>
      </w:r>
      <w:r>
        <w:rPr>
          <w:rFonts w:hint="eastAsia" w:eastAsia="宋体"/>
          <w:lang w:eastAsia="zh-CN"/>
        </w:rPr>
        <w:t>’</w:t>
      </w:r>
      <w:r>
        <w:t>，</w:t>
      </w:r>
      <w:r>
        <w:rPr>
          <w:rFonts w:hint="eastAsia" w:eastAsia="宋体"/>
          <w:lang w:eastAsia="zh-CN"/>
        </w:rPr>
        <w:t>‘</w:t>
      </w:r>
      <w:r>
        <w:t>陵</w:t>
      </w:r>
      <w:r>
        <w:rPr>
          <w:rFonts w:hint="eastAsia" w:eastAsia="宋体"/>
          <w:lang w:eastAsia="zh-CN"/>
        </w:rPr>
        <w:t>’</w:t>
      </w:r>
      <w:r>
        <w:t>字本作</w:t>
      </w:r>
      <w:r>
        <w:rPr>
          <w:rFonts w:hint="eastAsia" w:eastAsia="宋体"/>
          <w:lang w:eastAsia="zh-CN"/>
        </w:rPr>
        <w:t>‘</w:t>
      </w:r>
      <w:r>
        <w:t>防</w:t>
      </w:r>
      <w:r>
        <w:rPr>
          <w:rFonts w:hint="eastAsia" w:eastAsia="宋体"/>
          <w:lang w:eastAsia="zh-CN"/>
        </w:rPr>
        <w:t>’</w:t>
      </w:r>
      <w:r>
        <w:t>，俗儒改之耳。</w:t>
      </w:r>
      <w:r>
        <w:rPr>
          <w:rFonts w:hint="eastAsia" w:eastAsia="宋体"/>
          <w:lang w:eastAsia="zh-CN"/>
        </w:rPr>
        <w:t>《</w:t>
      </w:r>
      <w:r>
        <w:t>爾雅。釋丘</w:t>
      </w:r>
      <w:r>
        <w:rPr>
          <w:rFonts w:hint="eastAsia" w:eastAsia="宋体"/>
          <w:lang w:eastAsia="zh-CN"/>
        </w:rPr>
        <w:t>》</w:t>
      </w:r>
      <w:r>
        <w:t>：</w:t>
      </w:r>
    </w:p>
    <w:p w14:paraId="6F2ED043">
      <w:r>
        <w:rPr>
          <w:rFonts w:hint="eastAsia" w:eastAsia="宋体"/>
          <w:lang w:eastAsia="zh-CN"/>
        </w:rPr>
        <w:t>‘</w:t>
      </w:r>
      <w:r>
        <w:t>墳，大防也。</w:t>
      </w:r>
      <w:r>
        <w:rPr>
          <w:rFonts w:hint="eastAsia" w:eastAsia="宋体"/>
          <w:lang w:eastAsia="zh-CN"/>
        </w:rPr>
        <w:t>’</w:t>
      </w:r>
      <w:r>
        <w:t>是其證。俗儒不知</w:t>
      </w:r>
      <w:r>
        <w:rPr>
          <w:rFonts w:hint="eastAsia" w:eastAsia="宋体"/>
          <w:lang w:eastAsia="zh-CN"/>
        </w:rPr>
        <w:t>‘</w:t>
      </w:r>
      <w:r>
        <w:t>大防</w:t>
      </w:r>
      <w:r>
        <w:rPr>
          <w:rFonts w:hint="eastAsia" w:eastAsia="宋体"/>
          <w:lang w:eastAsia="zh-CN"/>
        </w:rPr>
        <w:t>’</w:t>
      </w:r>
      <w:r>
        <w:t>所本，又以此文云</w:t>
      </w:r>
      <w:r>
        <w:rPr>
          <w:rFonts w:hint="eastAsia" w:eastAsia="宋体"/>
          <w:lang w:eastAsia="zh-CN"/>
        </w:rPr>
        <w:t>‘</w:t>
      </w:r>
      <w:r>
        <w:t>凡土而高且大者謂之墳</w:t>
      </w:r>
      <w:r>
        <w:rPr>
          <w:rFonts w:hint="eastAsia" w:eastAsia="宋体"/>
          <w:lang w:eastAsia="zh-CN"/>
        </w:rPr>
        <w:t>’</w:t>
      </w:r>
      <w:r>
        <w:t>，遂</w:t>
      </w:r>
    </w:p>
    <w:p w14:paraId="27C024E7">
      <w:pPr>
        <w:rPr>
          <w:rFonts w:hint="eastAsia" w:eastAsia="宋体"/>
          <w:lang w:eastAsia="zh-CN"/>
        </w:rPr>
      </w:pPr>
      <w:r>
        <w:t>以</w:t>
      </w:r>
      <w:r>
        <w:rPr>
          <w:rFonts w:hint="eastAsia" w:eastAsia="宋体"/>
          <w:lang w:eastAsia="zh-CN"/>
        </w:rPr>
        <w:t>‘</w:t>
      </w:r>
      <w:r>
        <w:t>大陵</w:t>
      </w:r>
      <w:r>
        <w:rPr>
          <w:rFonts w:hint="eastAsia" w:eastAsia="宋体"/>
          <w:lang w:eastAsia="zh-CN"/>
        </w:rPr>
        <w:t>’</w:t>
      </w:r>
      <w:r>
        <w:t>當之，不知</w:t>
      </w:r>
      <w:r>
        <w:rPr>
          <w:rFonts w:hint="eastAsia" w:eastAsia="宋体"/>
          <w:lang w:eastAsia="zh-CN"/>
        </w:rPr>
        <w:t>‘</w:t>
      </w:r>
      <w:r>
        <w:t>陵</w:t>
      </w:r>
      <w:r>
        <w:rPr>
          <w:rFonts w:hint="eastAsia" w:eastAsia="宋体"/>
          <w:lang w:eastAsia="zh-CN"/>
        </w:rPr>
        <w:t>’</w:t>
      </w:r>
      <w:r>
        <w:t>與</w:t>
      </w:r>
      <w:r>
        <w:rPr>
          <w:rFonts w:hint="eastAsia" w:eastAsia="宋体"/>
          <w:lang w:eastAsia="zh-CN"/>
        </w:rPr>
        <w:t>‘</w:t>
      </w:r>
      <w:r>
        <w:t>墳</w:t>
      </w:r>
      <w:r>
        <w:rPr>
          <w:rFonts w:hint="eastAsia" w:eastAsia="宋体"/>
          <w:lang w:eastAsia="zh-CN"/>
        </w:rPr>
        <w:t>’</w:t>
      </w:r>
      <w:r>
        <w:t>高卑懸絶。且</w:t>
      </w:r>
      <w:r>
        <w:rPr>
          <w:rFonts w:hint="eastAsia" w:eastAsia="宋体"/>
          <w:lang w:eastAsia="zh-CN"/>
        </w:rPr>
        <w:t>‘</w:t>
      </w:r>
      <w:r>
        <w:t>大陵</w:t>
      </w:r>
      <w:r>
        <w:rPr>
          <w:rFonts w:hint="eastAsia" w:eastAsia="宋体"/>
          <w:lang w:eastAsia="zh-CN"/>
        </w:rPr>
        <w:t>’</w:t>
      </w:r>
      <w:r>
        <w:t>謂之</w:t>
      </w:r>
      <w:r>
        <w:rPr>
          <w:rFonts w:hint="eastAsia" w:eastAsia="宋体"/>
          <w:lang w:eastAsia="zh-CN"/>
        </w:rPr>
        <w:t>‘</w:t>
      </w:r>
      <w:r>
        <w:t>阿</w:t>
      </w:r>
      <w:r>
        <w:rPr>
          <w:rFonts w:hint="eastAsia" w:eastAsia="宋体"/>
          <w:lang w:eastAsia="zh-CN"/>
        </w:rPr>
        <w:t>’</w:t>
      </w:r>
      <w:r>
        <w:t>，不謂之</w:t>
      </w:r>
      <w:r>
        <w:rPr>
          <w:rFonts w:hint="eastAsia" w:eastAsia="宋体"/>
          <w:lang w:eastAsia="zh-CN"/>
        </w:rPr>
        <w:t>‘</w:t>
      </w:r>
      <w:r>
        <w:t>墳</w:t>
      </w:r>
      <w:r>
        <w:rPr>
          <w:rFonts w:hint="eastAsia" w:eastAsia="宋体"/>
          <w:lang w:eastAsia="zh-CN"/>
        </w:rPr>
        <w:t>’</w:t>
      </w:r>
      <w:r>
        <w:t>也。</w:t>
      </w:r>
      <w:r>
        <w:rPr>
          <w:rFonts w:hint="eastAsia" w:eastAsia="宋体"/>
          <w:lang w:eastAsia="zh-CN"/>
        </w:rPr>
        <w:t>”</w:t>
      </w:r>
    </w:p>
    <w:p w14:paraId="0663EA2E">
      <w:r>
        <w:rPr>
          <w:rFonts w:hint="eastAsia" w:eastAsia="宋体"/>
          <w:lang w:eastAsia="zh-CN"/>
        </w:rPr>
        <w:t>“</w:t>
      </w:r>
      <w:r>
        <w:t>搭、䠛、紼，跳也</w:t>
      </w:r>
      <w:r>
        <w:rPr>
          <w:rFonts w:hint="eastAsia" w:eastAsia="宋体"/>
          <w:lang w:eastAsia="zh-CN"/>
        </w:rPr>
        <w:t>”</w:t>
      </w:r>
      <w:r>
        <w:t>條。</w:t>
      </w:r>
    </w:p>
    <w:p w14:paraId="69A8A3FD">
      <w:pPr>
        <w:rPr>
          <w:rFonts w:hint="eastAsia" w:eastAsia="宋体"/>
          <w:lang w:eastAsia="zh-CN"/>
        </w:rPr>
      </w:pPr>
      <w:r>
        <w:t>郭注：</w:t>
      </w:r>
      <w:r>
        <w:rPr>
          <w:rFonts w:hint="eastAsia" w:eastAsia="宋体"/>
          <w:lang w:eastAsia="zh-CN"/>
        </w:rPr>
        <w:t>“</w:t>
      </w:r>
      <w:r>
        <w:t>古榻字，他匣反。</w:t>
      </w:r>
      <w:r>
        <w:rPr>
          <w:rFonts w:hint="eastAsia" w:eastAsia="宋体"/>
          <w:lang w:eastAsia="zh-CN"/>
        </w:rPr>
        <w:t>”</w:t>
      </w:r>
      <w:r>
        <w:t>王氏改</w:t>
      </w:r>
      <w:r>
        <w:rPr>
          <w:rFonts w:hint="eastAsia" w:eastAsia="宋体"/>
          <w:lang w:eastAsia="zh-CN"/>
        </w:rPr>
        <w:t>“</w:t>
      </w:r>
      <w:r>
        <w:t>榻</w:t>
      </w:r>
      <w:r>
        <w:rPr>
          <w:rFonts w:hint="eastAsia" w:eastAsia="宋体"/>
          <w:lang w:eastAsia="zh-CN"/>
        </w:rPr>
        <w:t>”</w:t>
      </w:r>
      <w:r>
        <w:t>爲</w:t>
      </w:r>
      <w:r>
        <w:rPr>
          <w:rFonts w:hint="eastAsia" w:eastAsia="宋体"/>
          <w:lang w:eastAsia="zh-CN"/>
        </w:rPr>
        <w:t>“</w:t>
      </w:r>
      <w:r>
        <w:t>蹋</w:t>
      </w:r>
      <w:r>
        <w:rPr>
          <w:rFonts w:hint="eastAsia" w:eastAsia="宋体"/>
          <w:lang w:eastAsia="zh-CN"/>
        </w:rPr>
        <w:t>”</w:t>
      </w:r>
    </w:p>
    <w:p w14:paraId="4FDF84C7">
      <w:r>
        <w:t>【第417页】</w:t>
      </w:r>
    </w:p>
    <w:p w14:paraId="6CDCFD0A">
      <w:r>
        <w:rPr>
          <w:rFonts w:hint="eastAsia" w:eastAsia="宋体"/>
          <w:lang w:eastAsia="zh-CN"/>
        </w:rPr>
        <w:t>“</w:t>
      </w:r>
      <w:r>
        <w:t>餥、飵，食也</w:t>
      </w:r>
      <w:r>
        <w:rPr>
          <w:rFonts w:hint="eastAsia" w:eastAsia="宋体"/>
          <w:lang w:eastAsia="zh-CN"/>
        </w:rPr>
        <w:t>”</w:t>
      </w:r>
      <w:r>
        <w:t>條。</w:t>
      </w:r>
    </w:p>
    <w:p w14:paraId="7B457CD5">
      <w:pPr>
        <w:rPr>
          <w:rFonts w:hint="eastAsia" w:eastAsia="宋体"/>
          <w:lang w:eastAsia="zh-CN"/>
        </w:rPr>
      </w:pPr>
      <w:r>
        <w:rPr>
          <w:rFonts w:hint="eastAsia" w:eastAsia="宋体"/>
          <w:lang w:eastAsia="zh-CN"/>
        </w:rPr>
        <w:t>“</w:t>
      </w:r>
      <w:r>
        <w:t>陳楚之内相謁而食麥饘謂之餥</w:t>
      </w:r>
      <w:r>
        <w:rPr>
          <w:rFonts w:hint="eastAsia" w:eastAsia="宋体"/>
          <w:lang w:eastAsia="zh-CN"/>
        </w:rPr>
        <w:t>”</w:t>
      </w:r>
      <w:r>
        <w:t>，王氏批注：</w:t>
      </w:r>
      <w:r>
        <w:rPr>
          <w:rFonts w:hint="eastAsia" w:eastAsia="宋体"/>
          <w:lang w:eastAsia="zh-CN"/>
        </w:rPr>
        <w:t>“‘</w:t>
      </w:r>
      <w:r>
        <w:t>内</w:t>
      </w:r>
      <w:r>
        <w:rPr>
          <w:rFonts w:hint="eastAsia" w:eastAsia="宋体"/>
          <w:lang w:eastAsia="zh-CN"/>
        </w:rPr>
        <w:t>’</w:t>
      </w:r>
      <w:r>
        <w:t>，</w:t>
      </w:r>
      <w:r>
        <w:rPr>
          <w:rFonts w:hint="eastAsia" w:eastAsia="宋体"/>
          <w:lang w:eastAsia="zh-CN"/>
        </w:rPr>
        <w:t>《</w:t>
      </w:r>
      <w:r>
        <w:t>說郛</w:t>
      </w:r>
      <w:r>
        <w:rPr>
          <w:rFonts w:hint="eastAsia" w:eastAsia="宋体"/>
          <w:lang w:eastAsia="zh-CN"/>
        </w:rPr>
        <w:t>》</w:t>
      </w:r>
      <w:r>
        <w:t>本作</w:t>
      </w:r>
      <w:r>
        <w:rPr>
          <w:rFonts w:hint="eastAsia" w:eastAsia="宋体"/>
          <w:lang w:eastAsia="zh-CN"/>
        </w:rPr>
        <w:t>‘</w:t>
      </w:r>
      <w:r>
        <w:t>間</w:t>
      </w:r>
      <w:r>
        <w:rPr>
          <w:rFonts w:hint="eastAsia" w:eastAsia="宋体"/>
          <w:lang w:eastAsia="zh-CN"/>
        </w:rPr>
        <w:t>’</w:t>
      </w:r>
      <w:r>
        <w:t>。</w:t>
      </w:r>
      <w:r>
        <w:rPr>
          <w:rFonts w:hint="eastAsia" w:eastAsia="宋体"/>
          <w:lang w:eastAsia="zh-CN"/>
        </w:rPr>
        <w:t>”</w:t>
      </w:r>
    </w:p>
    <w:p w14:paraId="47A6265F">
      <w:r>
        <w:rPr>
          <w:rFonts w:hint="eastAsia" w:eastAsia="宋体"/>
          <w:lang w:eastAsia="zh-CN"/>
        </w:rPr>
        <w:t>《</w:t>
      </w:r>
      <w:r>
        <w:t>輶軒使者絶代語釋别國方言</w:t>
      </w:r>
      <w:r>
        <w:rPr>
          <w:rFonts w:hint="eastAsia" w:eastAsia="宋体"/>
          <w:lang w:eastAsia="zh-CN"/>
        </w:rPr>
        <w:t>》</w:t>
      </w:r>
      <w:r>
        <w:t>第二</w:t>
      </w:r>
    </w:p>
    <w:p w14:paraId="01456900">
      <w:r>
        <w:rPr>
          <w:rFonts w:hint="eastAsia" w:eastAsia="宋体"/>
          <w:lang w:eastAsia="zh-CN"/>
        </w:rPr>
        <w:t>“</w:t>
      </w:r>
      <w:r>
        <w:t>朦、厖，豐也</w:t>
      </w:r>
      <w:r>
        <w:rPr>
          <w:rFonts w:hint="eastAsia" w:eastAsia="宋体"/>
          <w:lang w:eastAsia="zh-CN"/>
        </w:rPr>
        <w:t>”</w:t>
      </w:r>
      <w:r>
        <w:t>條。</w:t>
      </w:r>
    </w:p>
    <w:p w14:paraId="02DB094F">
      <w:r>
        <w:rPr>
          <w:rFonts w:hint="eastAsia" w:eastAsia="宋体"/>
          <w:lang w:eastAsia="zh-CN"/>
        </w:rPr>
        <w:t>“</w:t>
      </w:r>
      <w:r>
        <w:t>豐</w:t>
      </w:r>
      <w:r>
        <w:rPr>
          <w:rFonts w:hint="eastAsia" w:eastAsia="宋体"/>
          <w:lang w:eastAsia="zh-CN"/>
        </w:rPr>
        <w:t>”</w:t>
      </w:r>
      <w:r>
        <w:t>下王氏增</w:t>
      </w:r>
      <w:r>
        <w:rPr>
          <w:rFonts w:hint="eastAsia" w:eastAsia="宋体"/>
          <w:lang w:eastAsia="zh-CN"/>
        </w:rPr>
        <w:t>“</w:t>
      </w:r>
      <w:r>
        <w:t>大</w:t>
      </w:r>
      <w:r>
        <w:rPr>
          <w:rFonts w:hint="eastAsia" w:eastAsia="宋体"/>
          <w:lang w:eastAsia="zh-CN"/>
        </w:rPr>
        <w:t>”</w:t>
      </w:r>
      <w:r>
        <w:t>字。</w:t>
      </w:r>
    </w:p>
    <w:p w14:paraId="30C0EECC">
      <w:r>
        <w:rPr>
          <w:rFonts w:hint="eastAsia" w:eastAsia="宋体"/>
          <w:lang w:eastAsia="zh-CN"/>
        </w:rPr>
        <w:t>“《</w:t>
      </w:r>
      <w:r>
        <w:t>燕記</w:t>
      </w:r>
      <w:r>
        <w:rPr>
          <w:rFonts w:hint="eastAsia" w:eastAsia="宋体"/>
          <w:lang w:eastAsia="zh-CN"/>
        </w:rPr>
        <w:t>》</w:t>
      </w:r>
      <w:r>
        <w:t>曰：</w:t>
      </w:r>
      <w:r>
        <w:rPr>
          <w:rFonts w:hint="eastAsia" w:eastAsia="宋体"/>
          <w:lang w:eastAsia="zh-CN"/>
        </w:rPr>
        <w:t>‘</w:t>
      </w:r>
      <w:r>
        <w:t>豐人杼首。</w:t>
      </w:r>
      <w:r>
        <w:rPr>
          <w:rFonts w:hint="eastAsia" w:eastAsia="宋体"/>
          <w:lang w:eastAsia="zh-CN"/>
        </w:rPr>
        <w:t>’”</w:t>
      </w:r>
      <w:r>
        <w:t>王氏</w:t>
      </w:r>
      <w:r>
        <w:rPr>
          <w:rFonts w:hint="eastAsia" w:eastAsia="宋体"/>
          <w:lang w:eastAsia="zh-CN"/>
        </w:rPr>
        <w:t>“《</w:t>
      </w:r>
      <w:r>
        <w:t>燕記</w:t>
      </w:r>
      <w:r>
        <w:rPr>
          <w:rFonts w:hint="eastAsia" w:eastAsia="宋体"/>
          <w:lang w:eastAsia="zh-CN"/>
        </w:rPr>
        <w:t>》</w:t>
      </w:r>
      <w:r>
        <w:t>曰</w:t>
      </w:r>
      <w:r>
        <w:rPr>
          <w:rFonts w:hint="eastAsia" w:eastAsia="宋体"/>
          <w:lang w:eastAsia="zh-CN"/>
        </w:rPr>
        <w:t>”</w:t>
      </w:r>
      <w:r>
        <w:t>上增</w:t>
      </w:r>
      <w:r>
        <w:rPr>
          <w:rFonts w:hint="eastAsia" w:eastAsia="宋体"/>
          <w:lang w:eastAsia="zh-CN"/>
        </w:rPr>
        <w:t>“</w:t>
      </w:r>
      <w:r>
        <w:t>故</w:t>
      </w:r>
      <w:r>
        <w:rPr>
          <w:rFonts w:hint="eastAsia" w:eastAsia="宋体"/>
          <w:lang w:eastAsia="zh-CN"/>
        </w:rPr>
        <w:t>”</w:t>
      </w:r>
      <w:r>
        <w:t>字</w:t>
      </w:r>
    </w:p>
    <w:p w14:paraId="27EF3F51">
      <w:pPr>
        <w:rPr>
          <w:rFonts w:hint="eastAsia" w:eastAsia="宋体"/>
          <w:lang w:eastAsia="zh-CN"/>
        </w:rPr>
      </w:pPr>
      <w:r>
        <w:rPr>
          <w:rFonts w:hint="eastAsia" w:eastAsia="宋体"/>
          <w:lang w:eastAsia="zh-CN"/>
        </w:rPr>
        <w:t>“</w:t>
      </w:r>
      <w:r>
        <w:t>燕趙之間言圍大謂之豐</w:t>
      </w:r>
      <w:r>
        <w:rPr>
          <w:rFonts w:hint="eastAsia" w:eastAsia="宋体"/>
          <w:lang w:eastAsia="zh-CN"/>
        </w:rPr>
        <w:t>”</w:t>
      </w:r>
      <w:r>
        <w:t>，郭注：</w:t>
      </w:r>
      <w:r>
        <w:rPr>
          <w:rFonts w:hint="eastAsia" w:eastAsia="宋体"/>
          <w:lang w:eastAsia="zh-CN"/>
        </w:rPr>
        <w:t>“</w:t>
      </w:r>
      <w:r>
        <w:t>謂度圍物也。</w:t>
      </w:r>
      <w:r>
        <w:rPr>
          <w:rFonts w:hint="eastAsia" w:eastAsia="宋体"/>
          <w:lang w:eastAsia="zh-CN"/>
        </w:rPr>
        <w:t>”</w:t>
      </w:r>
      <w:r>
        <w:t>王氏改爲</w:t>
      </w:r>
      <w:r>
        <w:rPr>
          <w:rFonts w:hint="eastAsia" w:eastAsia="宋体"/>
          <w:lang w:eastAsia="zh-CN"/>
        </w:rPr>
        <w:t>“</w:t>
      </w:r>
      <w:r>
        <w:t>圍謂度物圍也</w:t>
      </w:r>
      <w:r>
        <w:rPr>
          <w:rFonts w:hint="eastAsia" w:eastAsia="宋体"/>
          <w:lang w:eastAsia="zh-CN"/>
        </w:rPr>
        <w:t>”</w:t>
      </w:r>
    </w:p>
    <w:p w14:paraId="3A63E1F7">
      <w:r>
        <w:rPr>
          <w:rFonts w:hint="eastAsia" w:eastAsia="宋体"/>
          <w:lang w:eastAsia="zh-CN"/>
        </w:rPr>
        <w:t>“</w:t>
      </w:r>
      <w:r>
        <w:t>娃、嫷、窕、艷，美也</w:t>
      </w:r>
      <w:r>
        <w:rPr>
          <w:rFonts w:hint="eastAsia" w:eastAsia="宋体"/>
          <w:lang w:eastAsia="zh-CN"/>
        </w:rPr>
        <w:t>”</w:t>
      </w:r>
      <w:r>
        <w:t>條。</w:t>
      </w:r>
    </w:p>
    <w:p w14:paraId="1C044F61">
      <w:r>
        <w:rPr>
          <w:rFonts w:hint="eastAsia" w:eastAsia="宋体"/>
          <w:lang w:eastAsia="zh-CN"/>
        </w:rPr>
        <w:t>“</w:t>
      </w:r>
      <w:r>
        <w:t>娃</w:t>
      </w:r>
      <w:r>
        <w:rPr>
          <w:rFonts w:hint="eastAsia" w:eastAsia="宋体"/>
          <w:lang w:eastAsia="zh-CN"/>
        </w:rPr>
        <w:t>”</w:t>
      </w:r>
      <w:r>
        <w:t>下郭注：</w:t>
      </w:r>
      <w:r>
        <w:rPr>
          <w:rFonts w:hint="eastAsia" w:eastAsia="宋体"/>
          <w:lang w:eastAsia="zh-CN"/>
        </w:rPr>
        <w:t>“</w:t>
      </w:r>
      <w:r>
        <w:t>烏隹反。</w:t>
      </w:r>
      <w:r>
        <w:rPr>
          <w:rFonts w:hint="eastAsia" w:eastAsia="宋体"/>
          <w:lang w:eastAsia="zh-CN"/>
        </w:rPr>
        <w:t>”</w:t>
      </w:r>
      <w:r>
        <w:t>王氏改</w:t>
      </w:r>
      <w:r>
        <w:rPr>
          <w:rFonts w:hint="eastAsia" w:eastAsia="宋体"/>
          <w:lang w:eastAsia="zh-CN"/>
        </w:rPr>
        <w:t>“</w:t>
      </w:r>
      <w:r>
        <w:t>隹</w:t>
      </w:r>
      <w:r>
        <w:rPr>
          <w:rFonts w:hint="eastAsia" w:eastAsia="宋体"/>
          <w:lang w:eastAsia="zh-CN"/>
        </w:rPr>
        <w:t>”</w:t>
      </w:r>
      <w:r>
        <w:t>爲</w:t>
      </w:r>
      <w:r>
        <w:rPr>
          <w:rFonts w:hint="eastAsia" w:eastAsia="宋体"/>
          <w:lang w:eastAsia="zh-CN"/>
        </w:rPr>
        <w:t>“</w:t>
      </w:r>
      <w:r>
        <w:t>佳</w:t>
      </w:r>
      <w:r>
        <w:rPr>
          <w:rFonts w:hint="eastAsia" w:eastAsia="宋体"/>
          <w:lang w:eastAsia="zh-CN"/>
        </w:rPr>
        <w:t>”</w:t>
      </w:r>
      <w:r>
        <w:t>。</w:t>
      </w:r>
    </w:p>
    <w:p w14:paraId="18213ECB">
      <w:r>
        <w:rPr>
          <w:rFonts w:hint="eastAsia" w:eastAsia="宋体"/>
          <w:lang w:eastAsia="zh-CN"/>
        </w:rPr>
        <w:t>“</w:t>
      </w:r>
      <w:r>
        <w:t>窕</w:t>
      </w:r>
      <w:r>
        <w:rPr>
          <w:rFonts w:hint="eastAsia" w:eastAsia="宋体"/>
          <w:lang w:eastAsia="zh-CN"/>
        </w:rPr>
        <w:t>”</w:t>
      </w:r>
      <w:r>
        <w:t>上王氏增</w:t>
      </w:r>
      <w:r>
        <w:rPr>
          <w:rFonts w:hint="eastAsia" w:eastAsia="宋体"/>
          <w:lang w:eastAsia="zh-CN"/>
        </w:rPr>
        <w:t>“</w:t>
      </w:r>
      <w:r>
        <w:t>娥窈</w:t>
      </w:r>
      <w:r>
        <w:rPr>
          <w:rFonts w:hint="eastAsia" w:eastAsia="宋体"/>
          <w:lang w:eastAsia="zh-CN"/>
        </w:rPr>
        <w:t>”</w:t>
      </w:r>
      <w:r>
        <w:t>二字</w:t>
      </w:r>
    </w:p>
    <w:p w14:paraId="6F88108E">
      <w:pPr>
        <w:rPr>
          <w:rFonts w:hint="eastAsia" w:eastAsia="宋体"/>
          <w:lang w:eastAsia="zh-CN"/>
        </w:rPr>
      </w:pPr>
      <w:r>
        <w:rPr>
          <w:rFonts w:hint="eastAsia" w:eastAsia="宋体"/>
          <w:lang w:eastAsia="zh-CN"/>
        </w:rPr>
        <w:t>“</w:t>
      </w:r>
      <w:r>
        <w:t>宋衛晉鄭之間曰艷</w:t>
      </w:r>
      <w:r>
        <w:rPr>
          <w:rFonts w:hint="eastAsia" w:eastAsia="宋体"/>
          <w:lang w:eastAsia="zh-CN"/>
        </w:rPr>
        <w:t>”</w:t>
      </w:r>
      <w:r>
        <w:t>，王氏改</w:t>
      </w:r>
      <w:r>
        <w:rPr>
          <w:rFonts w:hint="eastAsia" w:eastAsia="宋体"/>
          <w:lang w:eastAsia="zh-CN"/>
        </w:rPr>
        <w:t>“</w:t>
      </w:r>
      <w:r>
        <w:t>艷</w:t>
      </w:r>
      <w:r>
        <w:rPr>
          <w:rFonts w:hint="eastAsia" w:eastAsia="宋体"/>
          <w:lang w:eastAsia="zh-CN"/>
        </w:rPr>
        <w:t>”</w:t>
      </w:r>
      <w:r>
        <w:t>爲</w:t>
      </w:r>
      <w:r>
        <w:rPr>
          <w:rFonts w:hint="eastAsia" w:eastAsia="宋体"/>
          <w:lang w:eastAsia="zh-CN"/>
        </w:rPr>
        <w:t>“</w:t>
      </w:r>
      <w:r>
        <w:t>豓</w:t>
      </w:r>
      <w:r>
        <w:rPr>
          <w:rFonts w:hint="eastAsia" w:eastAsia="宋体"/>
          <w:lang w:eastAsia="zh-CN"/>
        </w:rPr>
        <w:t>”</w:t>
      </w:r>
    </w:p>
    <w:p w14:paraId="5A385B54">
      <w:r>
        <w:rPr>
          <w:rFonts w:hint="eastAsia" w:eastAsia="宋体"/>
          <w:lang w:eastAsia="zh-CN"/>
        </w:rPr>
        <w:t>“</w:t>
      </w:r>
      <w:r>
        <w:t>故吴有館娃之宫，㯃娥之臺</w:t>
      </w:r>
      <w:r>
        <w:rPr>
          <w:rFonts w:hint="eastAsia" w:eastAsia="宋体"/>
          <w:lang w:eastAsia="zh-CN"/>
        </w:rPr>
        <w:t>”</w:t>
      </w:r>
      <w:r>
        <w:t>，王氏</w:t>
      </w:r>
      <w:r>
        <w:rPr>
          <w:rFonts w:hint="eastAsia" w:eastAsia="宋体"/>
          <w:lang w:eastAsia="zh-CN"/>
        </w:rPr>
        <w:t>“</w:t>
      </w:r>
      <w:r>
        <w:t>㯃娥</w:t>
      </w:r>
      <w:r>
        <w:rPr>
          <w:rFonts w:hint="eastAsia" w:eastAsia="宋体"/>
          <w:lang w:eastAsia="zh-CN"/>
        </w:rPr>
        <w:t>”</w:t>
      </w:r>
      <w:r>
        <w:t>上增</w:t>
      </w:r>
      <w:r>
        <w:rPr>
          <w:rFonts w:hint="eastAsia" w:eastAsia="宋体"/>
          <w:lang w:eastAsia="zh-CN"/>
        </w:rPr>
        <w:t>“</w:t>
      </w:r>
      <w:r>
        <w:t>秦有</w:t>
      </w:r>
      <w:r>
        <w:rPr>
          <w:rFonts w:hint="eastAsia" w:eastAsia="宋体"/>
          <w:lang w:eastAsia="zh-CN"/>
        </w:rPr>
        <w:t>”</w:t>
      </w:r>
      <w:r>
        <w:t>二字</w:t>
      </w:r>
    </w:p>
    <w:p w14:paraId="1A2AAAA5">
      <w:r>
        <w:rPr>
          <w:rFonts w:hint="eastAsia" w:eastAsia="宋体"/>
          <w:lang w:eastAsia="zh-CN"/>
        </w:rPr>
        <w:t>“</w:t>
      </w:r>
      <w:r>
        <w:t>奕、僷，容也</w:t>
      </w:r>
      <w:r>
        <w:rPr>
          <w:rFonts w:hint="eastAsia" w:eastAsia="宋体"/>
          <w:lang w:eastAsia="zh-CN"/>
        </w:rPr>
        <w:t>”</w:t>
      </w:r>
      <w:r>
        <w:t>條。</w:t>
      </w:r>
    </w:p>
    <w:p w14:paraId="74C786F4">
      <w:pPr>
        <w:rPr>
          <w:rFonts w:hint="eastAsia" w:eastAsia="宋体"/>
          <w:lang w:eastAsia="zh-CN"/>
        </w:rPr>
      </w:pPr>
      <w:r>
        <w:t>郭注：</w:t>
      </w:r>
      <w:r>
        <w:rPr>
          <w:rFonts w:hint="eastAsia" w:eastAsia="宋体"/>
          <w:lang w:eastAsia="zh-CN"/>
        </w:rPr>
        <w:t>“</w:t>
      </w:r>
      <w:r>
        <w:t>奕、僷皆輕麗之貌，僷音葉。</w:t>
      </w:r>
      <w:r>
        <w:rPr>
          <w:rFonts w:hint="eastAsia" w:eastAsia="宋体"/>
          <w:lang w:eastAsia="zh-CN"/>
        </w:rPr>
        <w:t>”</w:t>
      </w:r>
      <w:r>
        <w:t>王氏</w:t>
      </w:r>
      <w:r>
        <w:rPr>
          <w:rFonts w:hint="eastAsia" w:eastAsia="宋体"/>
          <w:lang w:eastAsia="zh-CN"/>
        </w:rPr>
        <w:t>“</w:t>
      </w:r>
      <w:r>
        <w:t>奕</w:t>
      </w:r>
      <w:r>
        <w:rPr>
          <w:rFonts w:hint="eastAsia" w:eastAsia="宋体"/>
          <w:lang w:eastAsia="zh-CN"/>
        </w:rPr>
        <w:t>”</w:t>
      </w:r>
      <w:r>
        <w:t>下增</w:t>
      </w:r>
      <w:r>
        <w:rPr>
          <w:rFonts w:hint="eastAsia" w:eastAsia="宋体"/>
          <w:lang w:eastAsia="zh-CN"/>
        </w:rPr>
        <w:t>“</w:t>
      </w:r>
      <w:r>
        <w:t>奕</w:t>
      </w:r>
      <w:r>
        <w:rPr>
          <w:rFonts w:hint="eastAsia" w:eastAsia="宋体"/>
          <w:lang w:eastAsia="zh-CN"/>
        </w:rPr>
        <w:t>”</w:t>
      </w:r>
      <w:r>
        <w:t>，</w:t>
      </w:r>
      <w:r>
        <w:rPr>
          <w:rFonts w:hint="eastAsia" w:eastAsia="宋体"/>
          <w:lang w:eastAsia="zh-CN"/>
        </w:rPr>
        <w:t>“</w:t>
      </w:r>
      <w:r>
        <w:t>僷</w:t>
      </w:r>
      <w:r>
        <w:rPr>
          <w:rFonts w:hint="eastAsia" w:eastAsia="宋体"/>
          <w:lang w:eastAsia="zh-CN"/>
        </w:rPr>
        <w:t>”</w:t>
      </w:r>
      <w:r>
        <w:t>上增</w:t>
      </w:r>
      <w:r>
        <w:rPr>
          <w:rFonts w:hint="eastAsia" w:eastAsia="宋体"/>
          <w:lang w:eastAsia="zh-CN"/>
        </w:rPr>
        <w:t>“</w:t>
      </w:r>
      <w:r>
        <w:t>僷</w:t>
      </w:r>
      <w:r>
        <w:rPr>
          <w:rFonts w:hint="eastAsia" w:eastAsia="宋体"/>
          <w:lang w:eastAsia="zh-CN"/>
        </w:rPr>
        <w:t>”</w:t>
      </w:r>
    </w:p>
    <w:p w14:paraId="6A8ECF54">
      <w:r>
        <w:t>【第418页】</w:t>
      </w:r>
    </w:p>
    <w:p w14:paraId="1D2D621A">
      <w:r>
        <w:rPr>
          <w:rFonts w:hint="eastAsia" w:eastAsia="宋体"/>
          <w:lang w:eastAsia="zh-CN"/>
        </w:rPr>
        <w:t>“</w:t>
      </w:r>
      <w:r>
        <w:t>䫵、鑠、䀎、揚、聵，隻也</w:t>
      </w:r>
      <w:r>
        <w:rPr>
          <w:rFonts w:hint="eastAsia" w:eastAsia="宋体"/>
          <w:lang w:eastAsia="zh-CN"/>
        </w:rPr>
        <w:t>”</w:t>
      </w:r>
      <w:r>
        <w:t>條</w:t>
      </w:r>
    </w:p>
    <w:p w14:paraId="096D7B7B">
      <w:pPr>
        <w:rPr>
          <w:rFonts w:hint="eastAsia" w:eastAsia="宋体"/>
          <w:lang w:eastAsia="zh-CN"/>
        </w:rPr>
      </w:pPr>
      <w:r>
        <w:t>王氏改</w:t>
      </w:r>
      <w:r>
        <w:rPr>
          <w:rFonts w:hint="eastAsia" w:eastAsia="宋体"/>
          <w:lang w:eastAsia="zh-CN"/>
        </w:rPr>
        <w:t>“</w:t>
      </w:r>
      <w:r>
        <w:t>聵</w:t>
      </w:r>
      <w:r>
        <w:rPr>
          <w:rFonts w:hint="eastAsia" w:eastAsia="宋体"/>
          <w:lang w:eastAsia="zh-CN"/>
        </w:rPr>
        <w:t>”</w:t>
      </w:r>
      <w:r>
        <w:t>爲</w:t>
      </w:r>
      <w:r>
        <w:rPr>
          <w:rFonts w:hint="eastAsia" w:eastAsia="宋体"/>
          <w:lang w:eastAsia="zh-CN"/>
        </w:rPr>
        <w:t>“</w:t>
      </w:r>
      <w:r>
        <w:t>膡</w:t>
      </w:r>
      <w:r>
        <w:rPr>
          <w:rFonts w:hint="eastAsia" w:eastAsia="宋体"/>
          <w:lang w:eastAsia="zh-CN"/>
        </w:rPr>
        <w:t>”</w:t>
      </w:r>
      <w:r>
        <w:t>，改</w:t>
      </w:r>
      <w:r>
        <w:rPr>
          <w:rFonts w:hint="eastAsia" w:eastAsia="宋体"/>
          <w:lang w:eastAsia="zh-CN"/>
        </w:rPr>
        <w:t>“</w:t>
      </w:r>
      <w:r>
        <w:t>隻</w:t>
      </w:r>
      <w:r>
        <w:rPr>
          <w:rFonts w:hint="eastAsia" w:eastAsia="宋体"/>
          <w:lang w:eastAsia="zh-CN"/>
        </w:rPr>
        <w:t>”</w:t>
      </w:r>
      <w:r>
        <w:t>爲</w:t>
      </w:r>
      <w:r>
        <w:rPr>
          <w:rFonts w:hint="eastAsia" w:eastAsia="宋体"/>
          <w:lang w:eastAsia="zh-CN"/>
        </w:rPr>
        <w:t>“</w:t>
      </w:r>
      <w:r>
        <w:t>雙</w:t>
      </w:r>
      <w:r>
        <w:rPr>
          <w:rFonts w:hint="eastAsia" w:eastAsia="宋体"/>
          <w:lang w:eastAsia="zh-CN"/>
        </w:rPr>
        <w:t>”</w:t>
      </w:r>
    </w:p>
    <w:p w14:paraId="65A4527F">
      <w:r>
        <w:rPr>
          <w:rFonts w:hint="eastAsia" w:eastAsia="宋体"/>
          <w:lang w:eastAsia="zh-CN"/>
        </w:rPr>
        <w:t>“</w:t>
      </w:r>
      <w:r>
        <w:t>燕代朝鮮洌水之間曰盱，或謂之揚</w:t>
      </w:r>
      <w:r>
        <w:rPr>
          <w:rFonts w:hint="eastAsia" w:eastAsia="宋体"/>
          <w:lang w:eastAsia="zh-CN"/>
        </w:rPr>
        <w:t>”</w:t>
      </w:r>
      <w:r>
        <w:t>，郭注：</w:t>
      </w:r>
      <w:r>
        <w:rPr>
          <w:rFonts w:hint="eastAsia" w:eastAsia="宋体"/>
          <w:lang w:eastAsia="zh-CN"/>
        </w:rPr>
        <w:t>“</w:t>
      </w:r>
      <w:r>
        <w:t>此本論隻耦。</w:t>
      </w:r>
      <w:r>
        <w:rPr>
          <w:rFonts w:hint="eastAsia" w:eastAsia="宋体"/>
          <w:lang w:eastAsia="zh-CN"/>
        </w:rPr>
        <w:t>”</w:t>
      </w:r>
      <w:r>
        <w:t>王氏改</w:t>
      </w:r>
      <w:r>
        <w:rPr>
          <w:rFonts w:hint="eastAsia" w:eastAsia="宋体"/>
          <w:lang w:eastAsia="zh-CN"/>
        </w:rPr>
        <w:t>“</w:t>
      </w:r>
      <w:r>
        <w:t>隻</w:t>
      </w:r>
      <w:r>
        <w:rPr>
          <w:rFonts w:hint="eastAsia" w:eastAsia="宋体"/>
          <w:lang w:eastAsia="zh-CN"/>
        </w:rPr>
        <w:t>”</w:t>
      </w:r>
      <w:r>
        <w:t>爲</w:t>
      </w:r>
      <w:r>
        <w:rPr>
          <w:rFonts w:hint="eastAsia" w:eastAsia="宋体"/>
          <w:lang w:eastAsia="zh-CN"/>
        </w:rPr>
        <w:t>“</w:t>
      </w:r>
      <w:r>
        <w:t>雙</w:t>
      </w:r>
    </w:p>
    <w:p w14:paraId="05BA167D">
      <w:r>
        <w:rPr>
          <w:rFonts w:hint="eastAsia" w:eastAsia="宋体"/>
          <w:lang w:eastAsia="zh-CN"/>
        </w:rPr>
        <w:t>“</w:t>
      </w:r>
      <w:r>
        <w:t>俵、渾、䑄、䑋、僇、泡，盛也</w:t>
      </w:r>
      <w:r>
        <w:rPr>
          <w:rFonts w:hint="eastAsia" w:eastAsia="宋体"/>
          <w:lang w:eastAsia="zh-CN"/>
        </w:rPr>
        <w:t>”</w:t>
      </w:r>
      <w:r>
        <w:t>條</w:t>
      </w:r>
    </w:p>
    <w:p w14:paraId="33B68D7C">
      <w:r>
        <w:rPr>
          <w:rFonts w:hint="eastAsia" w:eastAsia="宋体"/>
          <w:lang w:eastAsia="zh-CN"/>
        </w:rPr>
        <w:t>“</w:t>
      </w:r>
      <w:r>
        <w:t>梁益之間，凡人言盛及其所愛曰瑋</w:t>
      </w:r>
      <w:r>
        <w:rPr>
          <w:rFonts w:hint="eastAsia" w:eastAsia="宋体"/>
          <w:lang w:eastAsia="zh-CN"/>
        </w:rPr>
        <w:t>”</w:t>
      </w:r>
      <w:r>
        <w:t>，王氏乙轉</w:t>
      </w:r>
      <w:r>
        <w:rPr>
          <w:rFonts w:hint="eastAsia" w:eastAsia="宋体"/>
          <w:lang w:eastAsia="zh-CN"/>
        </w:rPr>
        <w:t>“</w:t>
      </w:r>
      <w:r>
        <w:t>人言</w:t>
      </w:r>
      <w:r>
        <w:rPr>
          <w:rFonts w:hint="eastAsia" w:eastAsia="宋体"/>
          <w:lang w:eastAsia="zh-CN"/>
        </w:rPr>
        <w:t>”</w:t>
      </w:r>
      <w:r>
        <w:t>二字</w:t>
      </w:r>
    </w:p>
    <w:p w14:paraId="5C8851BD">
      <w:pPr>
        <w:rPr>
          <w:rFonts w:hint="eastAsia" w:eastAsia="宋体"/>
          <w:lang w:eastAsia="zh-CN"/>
        </w:rPr>
      </w:pPr>
      <w:r>
        <w:rPr>
          <w:rFonts w:hint="eastAsia" w:eastAsia="宋体"/>
          <w:lang w:eastAsia="zh-CN"/>
        </w:rPr>
        <w:t>“</w:t>
      </w:r>
      <w:r>
        <w:t>其肥娍謂之䑋</w:t>
      </w:r>
      <w:r>
        <w:rPr>
          <w:rFonts w:hint="eastAsia" w:eastAsia="宋体"/>
          <w:lang w:eastAsia="zh-CN"/>
        </w:rPr>
        <w:t>”</w:t>
      </w:r>
      <w:r>
        <w:t>，王氏改</w:t>
      </w:r>
      <w:r>
        <w:rPr>
          <w:rFonts w:hint="eastAsia" w:eastAsia="宋体"/>
          <w:lang w:eastAsia="zh-CN"/>
        </w:rPr>
        <w:t>“</w:t>
      </w:r>
      <w:r>
        <w:t>腻</w:t>
      </w:r>
      <w:r>
        <w:rPr>
          <w:rFonts w:hint="eastAsia" w:eastAsia="宋体"/>
          <w:lang w:eastAsia="zh-CN"/>
        </w:rPr>
        <w:t>”</w:t>
      </w:r>
      <w:r>
        <w:t>爲</w:t>
      </w:r>
      <w:r>
        <w:rPr>
          <w:rFonts w:hint="eastAsia" w:eastAsia="宋体"/>
          <w:lang w:eastAsia="zh-CN"/>
        </w:rPr>
        <w:t>“</w:t>
      </w:r>
      <w:r>
        <w:t>晠</w:t>
      </w:r>
      <w:r>
        <w:rPr>
          <w:rFonts w:hint="eastAsia" w:eastAsia="宋体"/>
          <w:lang w:eastAsia="zh-CN"/>
        </w:rPr>
        <w:t>”</w:t>
      </w:r>
    </w:p>
    <w:p w14:paraId="195D01D7">
      <w:r>
        <w:rPr>
          <w:rFonts w:hint="eastAsia" w:eastAsia="宋体"/>
          <w:lang w:eastAsia="zh-CN"/>
        </w:rPr>
        <w:t>“</w:t>
      </w:r>
      <w:r>
        <w:t>私、䇿、纖、䓲、稺、杪，小也</w:t>
      </w:r>
      <w:r>
        <w:rPr>
          <w:rFonts w:hint="eastAsia" w:eastAsia="宋体"/>
          <w:lang w:eastAsia="zh-CN"/>
        </w:rPr>
        <w:t>”</w:t>
      </w:r>
      <w:r>
        <w:t>條</w:t>
      </w:r>
    </w:p>
    <w:p w14:paraId="6A6ECE97">
      <w:r>
        <w:t>王氏改</w:t>
      </w:r>
      <w:r>
        <w:rPr>
          <w:rFonts w:hint="eastAsia" w:eastAsia="宋体"/>
          <w:lang w:eastAsia="zh-CN"/>
        </w:rPr>
        <w:t>“</w:t>
      </w:r>
      <w:r>
        <w:t>策</w:t>
      </w:r>
      <w:r>
        <w:rPr>
          <w:rFonts w:hint="eastAsia" w:eastAsia="宋体"/>
          <w:lang w:eastAsia="zh-CN"/>
        </w:rPr>
        <w:t>”</w:t>
      </w:r>
      <w:r>
        <w:t>爲</w:t>
      </w:r>
      <w:r>
        <w:rPr>
          <w:rFonts w:hint="eastAsia" w:eastAsia="宋体"/>
          <w:lang w:eastAsia="zh-CN"/>
        </w:rPr>
        <w:t>“</w:t>
      </w:r>
      <w:r>
        <w:t>茦</w:t>
      </w:r>
      <w:r>
        <w:rPr>
          <w:rFonts w:hint="eastAsia" w:eastAsia="宋体"/>
          <w:lang w:eastAsia="zh-CN"/>
        </w:rPr>
        <w:t>”</w:t>
      </w:r>
      <w:r>
        <w:t>。</w:t>
      </w:r>
    </w:p>
    <w:p w14:paraId="75B21B26">
      <w:pPr>
        <w:rPr>
          <w:rFonts w:hint="eastAsia" w:eastAsia="宋体"/>
          <w:lang w:eastAsia="zh-CN"/>
        </w:rPr>
      </w:pPr>
      <w:r>
        <w:t>又批注</w:t>
      </w:r>
      <w:r>
        <w:rPr>
          <w:rFonts w:hint="eastAsia" w:eastAsia="宋体"/>
          <w:lang w:eastAsia="zh-CN"/>
        </w:rPr>
        <w:t>“《</w:t>
      </w:r>
      <w:r>
        <w:t>說郛</w:t>
      </w:r>
      <w:r>
        <w:rPr>
          <w:rFonts w:hint="eastAsia" w:eastAsia="宋体"/>
          <w:lang w:eastAsia="zh-CN"/>
        </w:rPr>
        <w:t>》</w:t>
      </w:r>
      <w:r>
        <w:t>本</w:t>
      </w:r>
      <w:r>
        <w:rPr>
          <w:rFonts w:hint="eastAsia" w:eastAsia="宋体"/>
          <w:lang w:eastAsia="zh-CN"/>
        </w:rPr>
        <w:t>‘</w:t>
      </w:r>
      <w:r>
        <w:t>茦</w:t>
      </w:r>
      <w:r>
        <w:rPr>
          <w:rFonts w:hint="eastAsia" w:eastAsia="宋体"/>
          <w:lang w:eastAsia="zh-CN"/>
        </w:rPr>
        <w:t>’</w:t>
      </w:r>
      <w:r>
        <w:t>字在</w:t>
      </w:r>
      <w:r>
        <w:rPr>
          <w:rFonts w:hint="eastAsia" w:eastAsia="宋体"/>
          <w:lang w:eastAsia="zh-CN"/>
        </w:rPr>
        <w:t>‘</w:t>
      </w:r>
      <w:r>
        <w:t>杪</w:t>
      </w:r>
      <w:r>
        <w:rPr>
          <w:rFonts w:hint="eastAsia" w:eastAsia="宋体"/>
          <w:lang w:eastAsia="zh-CN"/>
        </w:rPr>
        <w:t>’</w:t>
      </w:r>
      <w:r>
        <w:t>字之下。</w:t>
      </w:r>
      <w:r>
        <w:rPr>
          <w:rFonts w:hint="eastAsia" w:eastAsia="宋体"/>
          <w:lang w:eastAsia="zh-CN"/>
        </w:rPr>
        <w:t>”</w:t>
      </w:r>
    </w:p>
    <w:p w14:paraId="419230A3">
      <w:r>
        <w:rPr>
          <w:rFonts w:hint="eastAsia" w:eastAsia="宋体"/>
          <w:lang w:eastAsia="zh-CN"/>
        </w:rPr>
        <w:t>“</w:t>
      </w:r>
      <w:r>
        <w:t>小或曰纖</w:t>
      </w:r>
      <w:r>
        <w:rPr>
          <w:rFonts w:hint="eastAsia" w:eastAsia="宋体"/>
          <w:lang w:eastAsia="zh-CN"/>
        </w:rPr>
        <w:t>”</w:t>
      </w:r>
      <w:r>
        <w:t>，王氏删</w:t>
      </w:r>
      <w:r>
        <w:rPr>
          <w:rFonts w:hint="eastAsia" w:eastAsia="宋体"/>
          <w:lang w:eastAsia="zh-CN"/>
        </w:rPr>
        <w:t>“</w:t>
      </w:r>
      <w:r>
        <w:t>小</w:t>
      </w:r>
      <w:r>
        <w:rPr>
          <w:rFonts w:hint="eastAsia" w:eastAsia="宋体"/>
          <w:lang w:eastAsia="zh-CN"/>
        </w:rPr>
        <w:t>”</w:t>
      </w:r>
      <w:r>
        <w:t>字</w:t>
      </w:r>
    </w:p>
    <w:p w14:paraId="5AE112BA">
      <w:r>
        <w:rPr>
          <w:rFonts w:hint="eastAsia" w:eastAsia="宋体"/>
          <w:lang w:eastAsia="zh-CN"/>
        </w:rPr>
        <w:t>“</w:t>
      </w:r>
      <w:r>
        <w:t>江淮陳楚之内謂之篾</w:t>
      </w:r>
      <w:r>
        <w:rPr>
          <w:rFonts w:hint="eastAsia" w:eastAsia="宋体"/>
          <w:lang w:eastAsia="zh-CN"/>
        </w:rPr>
        <w:t>”</w:t>
      </w:r>
      <w:r>
        <w:t>，郭注：</w:t>
      </w:r>
      <w:r>
        <w:rPr>
          <w:rFonts w:hint="eastAsia" w:eastAsia="宋体"/>
          <w:lang w:eastAsia="zh-CN"/>
        </w:rPr>
        <w:t>“</w:t>
      </w:r>
      <w:r>
        <w:t>篾，小貌也。</w:t>
      </w:r>
      <w:r>
        <w:rPr>
          <w:rFonts w:hint="eastAsia" w:eastAsia="宋体"/>
          <w:lang w:eastAsia="zh-CN"/>
        </w:rPr>
        <w:t>”</w:t>
      </w:r>
      <w:r>
        <w:t>王氏改二</w:t>
      </w:r>
      <w:r>
        <w:rPr>
          <w:rFonts w:hint="eastAsia" w:eastAsia="宋体"/>
          <w:lang w:eastAsia="zh-CN"/>
        </w:rPr>
        <w:t>“</w:t>
      </w:r>
      <w:r>
        <w:t>篾</w:t>
      </w:r>
      <w:r>
        <w:rPr>
          <w:rFonts w:hint="eastAsia" w:eastAsia="宋体"/>
          <w:lang w:eastAsia="zh-CN"/>
        </w:rPr>
        <w:t>”</w:t>
      </w:r>
      <w:r>
        <w:t>字爲</w:t>
      </w:r>
      <w:r>
        <w:rPr>
          <w:rFonts w:hint="eastAsia" w:eastAsia="宋体"/>
          <w:lang w:eastAsia="zh-CN"/>
        </w:rPr>
        <w:t>“</w:t>
      </w:r>
      <w:r>
        <w:t>蔑</w:t>
      </w:r>
      <w:r>
        <w:rPr>
          <w:rFonts w:hint="eastAsia" w:eastAsia="宋体"/>
          <w:lang w:eastAsia="zh-CN"/>
        </w:rPr>
        <w:t>”</w:t>
      </w:r>
      <w:r>
        <w:t>。</w:t>
      </w:r>
    </w:p>
    <w:p w14:paraId="106D640B">
      <w:r>
        <w:rPr>
          <w:rFonts w:hint="eastAsia" w:eastAsia="宋体"/>
          <w:lang w:eastAsia="zh-CN"/>
        </w:rPr>
        <w:t>“</w:t>
      </w:r>
      <w:r>
        <w:t>燕之北鄙朝鮮洌水之間謂之䇿</w:t>
      </w:r>
      <w:r>
        <w:rPr>
          <w:rFonts w:hint="eastAsia" w:eastAsia="宋体"/>
          <w:lang w:eastAsia="zh-CN"/>
        </w:rPr>
        <w:t>”</w:t>
      </w:r>
      <w:r>
        <w:t>，王氏改</w:t>
      </w:r>
      <w:r>
        <w:rPr>
          <w:rFonts w:hint="eastAsia" w:eastAsia="宋体"/>
          <w:lang w:eastAsia="zh-CN"/>
        </w:rPr>
        <w:t>“</w:t>
      </w:r>
      <w:r>
        <w:t>䇿</w:t>
      </w:r>
      <w:r>
        <w:rPr>
          <w:rFonts w:hint="eastAsia" w:eastAsia="宋体"/>
          <w:lang w:eastAsia="zh-CN"/>
        </w:rPr>
        <w:t>”</w:t>
      </w:r>
      <w:r>
        <w:t>爲</w:t>
      </w:r>
      <w:r>
        <w:rPr>
          <w:rFonts w:hint="eastAsia" w:eastAsia="宋体"/>
          <w:lang w:eastAsia="zh-CN"/>
        </w:rPr>
        <w:t>“</w:t>
      </w:r>
      <w:r>
        <w:t>茦</w:t>
      </w:r>
      <w:r>
        <w:rPr>
          <w:rFonts w:hint="eastAsia" w:eastAsia="宋体"/>
          <w:lang w:eastAsia="zh-CN"/>
        </w:rPr>
        <w:t>”</w:t>
      </w:r>
      <w:r>
        <w:t>。二山</w:t>
      </w:r>
    </w:p>
    <w:p w14:paraId="5EB6DFB6">
      <w:r>
        <w:rPr>
          <w:rFonts w:hint="eastAsia" w:eastAsia="宋体"/>
          <w:lang w:eastAsia="zh-CN"/>
        </w:rPr>
        <w:t>“</w:t>
      </w:r>
      <w:r>
        <w:t>青齊兖冀之間謂之葼</w:t>
      </w:r>
      <w:r>
        <w:rPr>
          <w:rFonts w:hint="eastAsia" w:eastAsia="宋体"/>
          <w:lang w:eastAsia="zh-CN"/>
        </w:rPr>
        <w:t>”</w:t>
      </w:r>
      <w:r>
        <w:t>郭注</w:t>
      </w:r>
      <w:r>
        <w:rPr>
          <w:rFonts w:hint="eastAsia" w:eastAsia="宋体"/>
          <w:lang w:eastAsia="zh-CN"/>
        </w:rPr>
        <w:t>“</w:t>
      </w:r>
      <w:r>
        <w:t>音鬆。</w:t>
      </w:r>
      <w:r>
        <w:rPr>
          <w:rFonts w:hint="eastAsia" w:eastAsia="宋体"/>
          <w:lang w:eastAsia="zh-CN"/>
        </w:rPr>
        <w:t>”</w:t>
      </w:r>
      <w:r>
        <w:t>王氏</w:t>
      </w:r>
      <w:r>
        <w:rPr>
          <w:rFonts w:hint="eastAsia" w:eastAsia="宋体"/>
          <w:lang w:eastAsia="zh-CN"/>
        </w:rPr>
        <w:t>“</w:t>
      </w:r>
      <w:r>
        <w:t>音鬆</w:t>
      </w:r>
      <w:r>
        <w:rPr>
          <w:rFonts w:hint="eastAsia" w:eastAsia="宋体"/>
          <w:lang w:eastAsia="zh-CN"/>
        </w:rPr>
        <w:t>”</w:t>
      </w:r>
      <w:r>
        <w:t>上增</w:t>
      </w:r>
      <w:r>
        <w:rPr>
          <w:rFonts w:hint="eastAsia" w:eastAsia="宋体"/>
          <w:lang w:eastAsia="zh-CN"/>
        </w:rPr>
        <w:t>“</w:t>
      </w:r>
      <w:r>
        <w:t>如馬騣也</w:t>
      </w:r>
      <w:r>
        <w:rPr>
          <w:rFonts w:hint="eastAsia" w:eastAsia="宋体"/>
          <w:lang w:eastAsia="zh-CN"/>
        </w:rPr>
        <w:t>”</w:t>
      </w:r>
      <w:r>
        <w:t>四字</w:t>
      </w:r>
    </w:p>
    <w:p w14:paraId="29C27C51">
      <w:r>
        <w:rPr>
          <w:rFonts w:hint="eastAsia" w:eastAsia="宋体"/>
          <w:lang w:eastAsia="zh-CN"/>
        </w:rPr>
        <w:t>“</w:t>
      </w:r>
      <w:r>
        <w:t>故</w:t>
      </w:r>
      <w:r>
        <w:rPr>
          <w:rFonts w:hint="eastAsia" w:eastAsia="宋体"/>
          <w:lang w:eastAsia="zh-CN"/>
        </w:rPr>
        <w:t>《</w:t>
      </w:r>
      <w:r>
        <w:t>傳</w:t>
      </w:r>
      <w:r>
        <w:rPr>
          <w:rFonts w:hint="eastAsia" w:eastAsia="宋体"/>
          <w:lang w:eastAsia="zh-CN"/>
        </w:rPr>
        <w:t>》</w:t>
      </w:r>
      <w:r>
        <w:t>曰：</w:t>
      </w:r>
      <w:r>
        <w:rPr>
          <w:rFonts w:hint="eastAsia" w:eastAsia="宋体"/>
          <w:lang w:eastAsia="zh-CN"/>
        </w:rPr>
        <w:t>‘</w:t>
      </w:r>
      <w:r>
        <w:t>慈母之怒子也，雖折葼笞之，其惠存焉。</w:t>
      </w:r>
      <w:r>
        <w:rPr>
          <w:rFonts w:hint="eastAsia" w:eastAsia="宋体"/>
          <w:lang w:eastAsia="zh-CN"/>
        </w:rPr>
        <w:t>’”</w:t>
      </w:r>
      <w:r>
        <w:t>王氏</w:t>
      </w:r>
      <w:r>
        <w:rPr>
          <w:rFonts w:hint="eastAsia" w:eastAsia="宋体"/>
          <w:lang w:eastAsia="zh-CN"/>
        </w:rPr>
        <w:t>“</w:t>
      </w:r>
      <w:r>
        <w:t>焉</w:t>
      </w:r>
      <w:r>
        <w:rPr>
          <w:rFonts w:hint="eastAsia" w:eastAsia="宋体"/>
          <w:lang w:eastAsia="zh-CN"/>
        </w:rPr>
        <w:t>”</w:t>
      </w:r>
      <w:r>
        <w:t>下增</w:t>
      </w:r>
      <w:r>
        <w:rPr>
          <w:rFonts w:hint="eastAsia" w:eastAsia="宋体"/>
          <w:lang w:eastAsia="zh-CN"/>
        </w:rPr>
        <w:t>“</w:t>
      </w:r>
      <w:r>
        <w:t>耳</w:t>
      </w:r>
      <w:r>
        <w:rPr>
          <w:rFonts w:hint="eastAsia" w:eastAsia="宋体"/>
          <w:lang w:eastAsia="zh-CN"/>
        </w:rPr>
        <w:t>”</w:t>
      </w:r>
      <w:r>
        <w:t>字</w:t>
      </w:r>
    </w:p>
    <w:p w14:paraId="448071F0">
      <w:r>
        <w:rPr>
          <w:rFonts w:hint="eastAsia" w:eastAsia="宋体"/>
          <w:lang w:eastAsia="zh-CN"/>
        </w:rPr>
        <w:t>“</w:t>
      </w:r>
      <w:r>
        <w:t>臺敵，延也</w:t>
      </w:r>
      <w:r>
        <w:rPr>
          <w:rFonts w:hint="eastAsia" w:eastAsia="宋体"/>
          <w:lang w:eastAsia="zh-CN"/>
        </w:rPr>
        <w:t>”</w:t>
      </w:r>
      <w:r>
        <w:t>條</w:t>
      </w:r>
    </w:p>
    <w:p w14:paraId="55332DD8">
      <w:r>
        <w:t>【第419页】</w:t>
      </w:r>
    </w:p>
    <w:p w14:paraId="3A8D802C">
      <w:r>
        <w:t>【第420页】</w:t>
      </w:r>
    </w:p>
    <w:p w14:paraId="3C39FECC">
      <w:r>
        <w:rPr>
          <w:rFonts w:hint="eastAsia" w:eastAsia="宋体"/>
          <w:lang w:eastAsia="zh-CN"/>
        </w:rPr>
        <w:t>“</w:t>
      </w:r>
      <w:r>
        <w:t>慿、齗、苛，怒也</w:t>
      </w:r>
      <w:r>
        <w:rPr>
          <w:rFonts w:hint="eastAsia" w:eastAsia="宋体"/>
          <w:lang w:eastAsia="zh-CN"/>
        </w:rPr>
        <w:t>”</w:t>
      </w:r>
      <w:r>
        <w:t>條。</w:t>
      </w:r>
    </w:p>
    <w:p w14:paraId="0C366DC8">
      <w:r>
        <w:t>王氏改</w:t>
      </w:r>
      <w:r>
        <w:rPr>
          <w:rFonts w:hint="eastAsia" w:eastAsia="宋体"/>
          <w:lang w:eastAsia="zh-CN"/>
        </w:rPr>
        <w:t>“</w:t>
      </w:r>
      <w:r>
        <w:t>鞂</w:t>
      </w:r>
      <w:r>
        <w:rPr>
          <w:rFonts w:hint="eastAsia" w:eastAsia="宋体"/>
          <w:lang w:eastAsia="zh-CN"/>
        </w:rPr>
        <w:t>”</w:t>
      </w:r>
      <w:r>
        <w:t>爲</w:t>
      </w:r>
      <w:r>
        <w:rPr>
          <w:rFonts w:hint="eastAsia" w:eastAsia="宋体"/>
          <w:lang w:eastAsia="zh-CN"/>
        </w:rPr>
        <w:t>“</w:t>
      </w:r>
      <w:r>
        <w:t>齘</w:t>
      </w:r>
      <w:r>
        <w:rPr>
          <w:rFonts w:hint="eastAsia" w:eastAsia="宋体"/>
          <w:lang w:eastAsia="zh-CN"/>
        </w:rPr>
        <w:t>”</w:t>
      </w:r>
      <w:r>
        <w:t>。</w:t>
      </w:r>
    </w:p>
    <w:p w14:paraId="515157E8">
      <w:pPr>
        <w:rPr>
          <w:rFonts w:hint="eastAsia" w:eastAsia="宋体"/>
          <w:lang w:eastAsia="zh-CN"/>
        </w:rPr>
      </w:pPr>
      <w:r>
        <w:rPr>
          <w:rFonts w:hint="eastAsia" w:eastAsia="宋体"/>
          <w:lang w:eastAsia="zh-CN"/>
        </w:rPr>
        <w:t>“</w:t>
      </w:r>
      <w:r>
        <w:t>楚曰慿</w:t>
      </w:r>
      <w:r>
        <w:rPr>
          <w:rFonts w:hint="eastAsia" w:eastAsia="宋体"/>
          <w:lang w:eastAsia="zh-CN"/>
        </w:rPr>
        <w:t>”</w:t>
      </w:r>
      <w:r>
        <w:t>，郭注：</w:t>
      </w:r>
      <w:r>
        <w:rPr>
          <w:rFonts w:hint="eastAsia" w:eastAsia="宋体"/>
          <w:lang w:eastAsia="zh-CN"/>
        </w:rPr>
        <w:t>“</w:t>
      </w:r>
      <w:r>
        <w:t>慿，恚盛貌。</w:t>
      </w:r>
      <w:r>
        <w:rPr>
          <w:rFonts w:hint="eastAsia" w:eastAsia="宋体"/>
          <w:lang w:eastAsia="zh-CN"/>
        </w:rPr>
        <w:t>”</w:t>
      </w:r>
      <w:r>
        <w:t>王氏改二</w:t>
      </w:r>
      <w:r>
        <w:rPr>
          <w:rFonts w:hint="eastAsia" w:eastAsia="宋体"/>
          <w:lang w:eastAsia="zh-CN"/>
        </w:rPr>
        <w:t>“</w:t>
      </w:r>
      <w:r>
        <w:t>慿</w:t>
      </w:r>
      <w:r>
        <w:rPr>
          <w:rFonts w:hint="eastAsia" w:eastAsia="宋体"/>
          <w:lang w:eastAsia="zh-CN"/>
        </w:rPr>
        <w:t>”</w:t>
      </w:r>
      <w:r>
        <w:t>字爲</w:t>
      </w:r>
      <w:r>
        <w:rPr>
          <w:rFonts w:hint="eastAsia" w:eastAsia="宋体"/>
          <w:lang w:eastAsia="zh-CN"/>
        </w:rPr>
        <w:t>“</w:t>
      </w:r>
      <w:r>
        <w:t>馮</w:t>
      </w:r>
      <w:r>
        <w:rPr>
          <w:rFonts w:hint="eastAsia" w:eastAsia="宋体"/>
          <w:lang w:eastAsia="zh-CN"/>
        </w:rPr>
        <w:t>”</w:t>
      </w:r>
    </w:p>
    <w:p w14:paraId="3DBE2150">
      <w:pPr>
        <w:rPr>
          <w:rFonts w:hint="eastAsia" w:eastAsia="宋体"/>
          <w:lang w:eastAsia="zh-CN"/>
        </w:rPr>
      </w:pPr>
      <w:r>
        <w:rPr>
          <w:rFonts w:hint="eastAsia" w:eastAsia="宋体"/>
          <w:lang w:eastAsia="zh-CN"/>
        </w:rPr>
        <w:t>“</w:t>
      </w:r>
      <w:r>
        <w:t>小怒曰齲</w:t>
      </w:r>
      <w:r>
        <w:rPr>
          <w:rFonts w:hint="eastAsia" w:eastAsia="宋体"/>
          <w:lang w:eastAsia="zh-CN"/>
        </w:rPr>
        <w:t>”</w:t>
      </w:r>
      <w:r>
        <w:t>，郭注：</w:t>
      </w:r>
      <w:r>
        <w:rPr>
          <w:rFonts w:hint="eastAsia" w:eastAsia="宋体"/>
          <w:lang w:eastAsia="zh-CN"/>
        </w:rPr>
        <w:t>“</w:t>
      </w:r>
      <w:r>
        <w:t>言噤齗也。</w:t>
      </w:r>
      <w:r>
        <w:rPr>
          <w:rFonts w:hint="eastAsia" w:eastAsia="宋体"/>
          <w:lang w:eastAsia="zh-CN"/>
        </w:rPr>
        <w:t>”</w:t>
      </w:r>
      <w:r>
        <w:t>王氏改二</w:t>
      </w:r>
      <w:r>
        <w:rPr>
          <w:rFonts w:hint="eastAsia" w:eastAsia="宋体"/>
          <w:lang w:eastAsia="zh-CN"/>
        </w:rPr>
        <w:t>“</w:t>
      </w:r>
      <w:r>
        <w:t>鞂</w:t>
      </w:r>
      <w:r>
        <w:rPr>
          <w:rFonts w:hint="eastAsia" w:eastAsia="宋体"/>
          <w:lang w:eastAsia="zh-CN"/>
        </w:rPr>
        <w:t>”</w:t>
      </w:r>
      <w:r>
        <w:t>爲</w:t>
      </w:r>
      <w:r>
        <w:rPr>
          <w:rFonts w:hint="eastAsia" w:eastAsia="宋体"/>
          <w:lang w:eastAsia="zh-CN"/>
        </w:rPr>
        <w:t>“</w:t>
      </w:r>
      <w:r>
        <w:t>齘</w:t>
      </w:r>
      <w:r>
        <w:rPr>
          <w:rFonts w:hint="eastAsia" w:eastAsia="宋体"/>
          <w:lang w:eastAsia="zh-CN"/>
        </w:rPr>
        <w:t>”</w:t>
      </w:r>
    </w:p>
    <w:p w14:paraId="510220CF">
      <w:r>
        <w:rPr>
          <w:rFonts w:hint="eastAsia" w:eastAsia="宋体"/>
          <w:lang w:eastAsia="zh-CN"/>
        </w:rPr>
        <w:t>“</w:t>
      </w:r>
      <w:r>
        <w:t>撊、梗、爽，猛也</w:t>
      </w:r>
      <w:r>
        <w:rPr>
          <w:rFonts w:hint="eastAsia" w:eastAsia="宋体"/>
          <w:lang w:eastAsia="zh-CN"/>
        </w:rPr>
        <w:t>”</w:t>
      </w:r>
      <w:r>
        <w:t>條。</w:t>
      </w:r>
    </w:p>
    <w:p w14:paraId="73CFC23F">
      <w:r>
        <w:t>王氏改</w:t>
      </w:r>
      <w:r>
        <w:rPr>
          <w:rFonts w:hint="eastAsia" w:eastAsia="宋体"/>
          <w:lang w:eastAsia="zh-CN"/>
        </w:rPr>
        <w:t>“</w:t>
      </w:r>
      <w:r>
        <w:t>梗</w:t>
      </w:r>
      <w:r>
        <w:rPr>
          <w:rFonts w:hint="eastAsia" w:eastAsia="宋体"/>
          <w:lang w:eastAsia="zh-CN"/>
        </w:rPr>
        <w:t>”</w:t>
      </w:r>
      <w:r>
        <w:t>爲</w:t>
      </w:r>
      <w:r>
        <w:rPr>
          <w:rFonts w:hint="eastAsia" w:eastAsia="宋体"/>
          <w:lang w:eastAsia="zh-CN"/>
        </w:rPr>
        <w:t>“</w:t>
      </w:r>
      <w:r>
        <w:t>挭</w:t>
      </w:r>
      <w:r>
        <w:rPr>
          <w:rFonts w:hint="eastAsia" w:eastAsia="宋体"/>
          <w:lang w:eastAsia="zh-CN"/>
        </w:rPr>
        <w:t>”</w:t>
      </w:r>
      <w:r>
        <w:t>。</w:t>
      </w:r>
    </w:p>
    <w:p w14:paraId="3F1C44F6">
      <w:r>
        <w:rPr>
          <w:rFonts w:hint="eastAsia" w:eastAsia="宋体"/>
          <w:lang w:eastAsia="zh-CN"/>
        </w:rPr>
        <w:t>“</w:t>
      </w:r>
      <w:r>
        <w:t>䤨、摫，裁也</w:t>
      </w:r>
      <w:r>
        <w:rPr>
          <w:rFonts w:hint="eastAsia" w:eastAsia="宋体"/>
          <w:lang w:eastAsia="zh-CN"/>
        </w:rPr>
        <w:t>”</w:t>
      </w:r>
      <w:r>
        <w:t>條。</w:t>
      </w:r>
    </w:p>
    <w:p w14:paraId="54C5D055">
      <w:r>
        <w:t>王氏改</w:t>
      </w:r>
      <w:r>
        <w:rPr>
          <w:rFonts w:hint="eastAsia" w:eastAsia="宋体"/>
          <w:lang w:eastAsia="zh-CN"/>
        </w:rPr>
        <w:t>“</w:t>
      </w:r>
      <w:r>
        <w:t>摫</w:t>
      </w:r>
      <w:r>
        <w:rPr>
          <w:rFonts w:hint="eastAsia" w:eastAsia="宋体"/>
          <w:lang w:eastAsia="zh-CN"/>
        </w:rPr>
        <w:t>”</w:t>
      </w:r>
      <w:r>
        <w:t>爲</w:t>
      </w:r>
      <w:r>
        <w:rPr>
          <w:rFonts w:hint="eastAsia" w:eastAsia="宋体"/>
          <w:lang w:eastAsia="zh-CN"/>
        </w:rPr>
        <w:t>“</w:t>
      </w:r>
      <w:r>
        <w:t>摫</w:t>
      </w:r>
      <w:r>
        <w:rPr>
          <w:rFonts w:hint="eastAsia" w:eastAsia="宋体"/>
          <w:lang w:eastAsia="zh-CN"/>
        </w:rPr>
        <w:t>”</w:t>
      </w:r>
      <w:r>
        <w:t>。</w:t>
      </w:r>
    </w:p>
    <w:p w14:paraId="690ECEC6">
      <w:r>
        <w:rPr>
          <w:rFonts w:hint="eastAsia" w:eastAsia="宋体"/>
          <w:lang w:eastAsia="zh-CN"/>
        </w:rPr>
        <w:t>“</w:t>
      </w:r>
      <w:r>
        <w:t>恒慨、蔘綏、羞繹、紛母，言既廣又大也</w:t>
      </w:r>
      <w:r>
        <w:rPr>
          <w:rFonts w:hint="eastAsia" w:eastAsia="宋体"/>
          <w:lang w:eastAsia="zh-CN"/>
        </w:rPr>
        <w:t>”</w:t>
      </w:r>
      <w:r>
        <w:t>條。</w:t>
      </w:r>
    </w:p>
    <w:p w14:paraId="7533633B">
      <w:pPr>
        <w:rPr>
          <w:rFonts w:hint="eastAsia" w:eastAsia="宋体"/>
          <w:lang w:eastAsia="zh-CN"/>
        </w:rPr>
      </w:pPr>
      <w:r>
        <w:rPr>
          <w:rFonts w:hint="eastAsia" w:eastAsia="宋体"/>
          <w:lang w:eastAsia="zh-CN"/>
        </w:rPr>
        <w:t>“</w:t>
      </w:r>
      <w:r>
        <w:t>蔘</w:t>
      </w:r>
      <w:r>
        <w:rPr>
          <w:rFonts w:hint="eastAsia" w:eastAsia="宋体"/>
          <w:lang w:eastAsia="zh-CN"/>
        </w:rPr>
        <w:t>”</w:t>
      </w:r>
      <w:r>
        <w:t>下郭注：</w:t>
      </w:r>
      <w:r>
        <w:rPr>
          <w:rFonts w:hint="eastAsia" w:eastAsia="宋体"/>
          <w:lang w:eastAsia="zh-CN"/>
        </w:rPr>
        <w:t>“</w:t>
      </w:r>
      <w:r>
        <w:t>索舍反。</w:t>
      </w:r>
      <w:r>
        <w:rPr>
          <w:rFonts w:hint="eastAsia" w:eastAsia="宋体"/>
          <w:lang w:eastAsia="zh-CN"/>
        </w:rPr>
        <w:t>”</w:t>
      </w:r>
      <w:r>
        <w:t>王氏改</w:t>
      </w:r>
      <w:r>
        <w:rPr>
          <w:rFonts w:hint="eastAsia" w:eastAsia="宋体"/>
          <w:lang w:eastAsia="zh-CN"/>
        </w:rPr>
        <w:t>“</w:t>
      </w:r>
      <w:r>
        <w:t>舍</w:t>
      </w:r>
      <w:r>
        <w:rPr>
          <w:rFonts w:hint="eastAsia" w:eastAsia="宋体"/>
          <w:lang w:eastAsia="zh-CN"/>
        </w:rPr>
        <w:t>”</w:t>
      </w:r>
      <w:r>
        <w:t>爲</w:t>
      </w:r>
      <w:r>
        <w:rPr>
          <w:rFonts w:hint="eastAsia" w:eastAsia="宋体"/>
          <w:lang w:eastAsia="zh-CN"/>
        </w:rPr>
        <w:t>“</w:t>
      </w:r>
      <w:r>
        <w:t>含</w:t>
      </w:r>
      <w:r>
        <w:rPr>
          <w:rFonts w:hint="eastAsia" w:eastAsia="宋体"/>
          <w:lang w:eastAsia="zh-CN"/>
        </w:rPr>
        <w:t>”</w:t>
      </w:r>
    </w:p>
    <w:p w14:paraId="319C70ED">
      <w:r>
        <w:rPr>
          <w:rFonts w:hint="eastAsia" w:eastAsia="宋体"/>
          <w:lang w:eastAsia="zh-CN"/>
        </w:rPr>
        <w:t>《</w:t>
      </w:r>
      <w:r>
        <w:t>輶軒使者絶代語釋别國方言</w:t>
      </w:r>
      <w:r>
        <w:rPr>
          <w:rFonts w:hint="eastAsia" w:eastAsia="宋体"/>
          <w:lang w:eastAsia="zh-CN"/>
        </w:rPr>
        <w:t>》</w:t>
      </w:r>
      <w:r>
        <w:t>第三</w:t>
      </w:r>
    </w:p>
    <w:p w14:paraId="74628113">
      <w:r>
        <w:rPr>
          <w:rFonts w:hint="eastAsia" w:eastAsia="宋体"/>
          <w:lang w:eastAsia="zh-CN"/>
        </w:rPr>
        <w:t>“</w:t>
      </w:r>
      <w:r>
        <w:t>陳楚之間，凡人、嘼乳而雙産謂之釐孳</w:t>
      </w:r>
      <w:r>
        <w:rPr>
          <w:rFonts w:hint="eastAsia" w:eastAsia="宋体"/>
          <w:lang w:eastAsia="zh-CN"/>
        </w:rPr>
        <w:t>”</w:t>
      </w:r>
      <w:r>
        <w:t>條</w:t>
      </w:r>
    </w:p>
    <w:p w14:paraId="6A0B3D81">
      <w:pPr>
        <w:rPr>
          <w:rFonts w:hint="eastAsia" w:eastAsia="宋体"/>
          <w:lang w:eastAsia="zh-CN"/>
        </w:rPr>
      </w:pPr>
      <w:r>
        <w:t>王氏批注：</w:t>
      </w:r>
      <w:r>
        <w:rPr>
          <w:rFonts w:hint="eastAsia" w:eastAsia="宋体"/>
          <w:lang w:eastAsia="zh-CN"/>
        </w:rPr>
        <w:t>“《</w:t>
      </w:r>
      <w:r>
        <w:t>說郛</w:t>
      </w:r>
      <w:r>
        <w:rPr>
          <w:rFonts w:hint="eastAsia" w:eastAsia="宋体"/>
          <w:lang w:eastAsia="zh-CN"/>
        </w:rPr>
        <w:t>》</w:t>
      </w:r>
      <w:r>
        <w:t>本</w:t>
      </w:r>
      <w:r>
        <w:rPr>
          <w:rFonts w:hint="eastAsia" w:eastAsia="宋体"/>
          <w:lang w:eastAsia="zh-CN"/>
        </w:rPr>
        <w:t>‘</w:t>
      </w:r>
      <w:r>
        <w:t>雙産</w:t>
      </w:r>
      <w:r>
        <w:rPr>
          <w:rFonts w:hint="eastAsia" w:eastAsia="宋体"/>
          <w:lang w:eastAsia="zh-CN"/>
        </w:rPr>
        <w:t>’</w:t>
      </w:r>
      <w:r>
        <w:t>下有</w:t>
      </w:r>
      <w:r>
        <w:rPr>
          <w:rFonts w:hint="eastAsia" w:eastAsia="宋体"/>
          <w:lang w:eastAsia="zh-CN"/>
        </w:rPr>
        <w:t>‘</w:t>
      </w:r>
      <w:r>
        <w:t>者1字。</w:t>
      </w:r>
      <w:r>
        <w:rPr>
          <w:rFonts w:hint="eastAsia" w:eastAsia="宋体"/>
          <w:lang w:eastAsia="zh-CN"/>
        </w:rPr>
        <w:t>”</w:t>
      </w:r>
    </w:p>
    <w:p w14:paraId="46CEFECD">
      <w:r>
        <w:rPr>
          <w:rFonts w:hint="eastAsia" w:eastAsia="宋体"/>
          <w:lang w:eastAsia="zh-CN"/>
        </w:rPr>
        <w:t>“</w:t>
      </w:r>
      <w:r>
        <w:t>自關而東，趙魏之間謂之孿生</w:t>
      </w:r>
      <w:r>
        <w:rPr>
          <w:rFonts w:hint="eastAsia" w:eastAsia="宋体"/>
          <w:lang w:eastAsia="zh-CN"/>
        </w:rPr>
        <w:t>”</w:t>
      </w:r>
      <w:r>
        <w:t>，王氏改</w:t>
      </w:r>
      <w:r>
        <w:rPr>
          <w:rFonts w:hint="eastAsia" w:eastAsia="宋体"/>
          <w:lang w:eastAsia="zh-CN"/>
        </w:rPr>
        <w:t>“</w:t>
      </w:r>
      <w:r>
        <w:t>孿</w:t>
      </w:r>
      <w:r>
        <w:rPr>
          <w:rFonts w:hint="eastAsia" w:eastAsia="宋体"/>
          <w:lang w:eastAsia="zh-CN"/>
        </w:rPr>
        <w:t>”</w:t>
      </w:r>
      <w:r>
        <w:t>爲</w:t>
      </w:r>
      <w:r>
        <w:rPr>
          <w:rFonts w:hint="eastAsia" w:eastAsia="宋体"/>
          <w:lang w:eastAsia="zh-CN"/>
        </w:rPr>
        <w:t>“</w:t>
      </w:r>
      <w:r>
        <w:t>㝈</w:t>
      </w:r>
      <w:r>
        <w:rPr>
          <w:rFonts w:hint="eastAsia" w:eastAsia="宋体"/>
          <w:lang w:eastAsia="zh-CN"/>
        </w:rPr>
        <w:t>”</w:t>
      </w:r>
      <w:r>
        <w:t>。又批注：</w:t>
      </w:r>
      <w:r>
        <w:rPr>
          <w:rFonts w:hint="eastAsia" w:eastAsia="宋体"/>
          <w:lang w:eastAsia="zh-CN"/>
        </w:rPr>
        <w:t>“《</w:t>
      </w:r>
      <w:r>
        <w:t>說郛</w:t>
      </w:r>
      <w:r>
        <w:rPr>
          <w:rFonts w:hint="eastAsia" w:eastAsia="宋体"/>
          <w:lang w:eastAsia="zh-CN"/>
        </w:rPr>
        <w:t>》</w:t>
      </w:r>
      <w:r>
        <w:t>本</w:t>
      </w:r>
      <w:r>
        <w:rPr>
          <w:rFonts w:hint="eastAsia" w:eastAsia="宋体"/>
          <w:lang w:eastAsia="zh-CN"/>
        </w:rPr>
        <w:t>‘</w:t>
      </w:r>
      <w:r>
        <w:t>㝈</w:t>
      </w:r>
      <w:r>
        <w:rPr>
          <w:rFonts w:hint="eastAsia" w:eastAsia="宋体"/>
          <w:lang w:eastAsia="zh-CN"/>
        </w:rPr>
        <w:t>’</w:t>
      </w:r>
      <w:r>
        <w:t>所</w:t>
      </w:r>
    </w:p>
    <w:p w14:paraId="3FC1C040">
      <w:r>
        <w:t>【第421页】</w:t>
      </w:r>
    </w:p>
    <w:p w14:paraId="0EFDD955">
      <w:pPr>
        <w:rPr>
          <w:rFonts w:hint="eastAsia" w:eastAsia="宋体"/>
          <w:lang w:eastAsia="zh-CN"/>
        </w:rPr>
      </w:pPr>
      <w:r>
        <w:t>患反。</w:t>
      </w:r>
      <w:r>
        <w:rPr>
          <w:rFonts w:hint="eastAsia" w:eastAsia="宋体"/>
          <w:lang w:eastAsia="zh-CN"/>
        </w:rPr>
        <w:t>”</w:t>
      </w:r>
    </w:p>
    <w:p w14:paraId="63588039">
      <w:r>
        <w:rPr>
          <w:rFonts w:hint="eastAsia" w:eastAsia="宋体"/>
          <w:lang w:eastAsia="zh-CN"/>
        </w:rPr>
        <w:t>“</w:t>
      </w:r>
      <w:r>
        <w:t>東齊之間聓謂之倩</w:t>
      </w:r>
      <w:r>
        <w:rPr>
          <w:rFonts w:hint="eastAsia" w:eastAsia="宋体"/>
          <w:lang w:eastAsia="zh-CN"/>
        </w:rPr>
        <w:t>”</w:t>
      </w:r>
      <w:r>
        <w:t>條。</w:t>
      </w:r>
    </w:p>
    <w:p w14:paraId="063752C3">
      <w:pPr>
        <w:rPr>
          <w:rFonts w:hint="eastAsia" w:eastAsia="宋体"/>
          <w:lang w:eastAsia="zh-CN"/>
        </w:rPr>
      </w:pPr>
      <w:r>
        <w:t>郭注：</w:t>
      </w:r>
      <w:r>
        <w:rPr>
          <w:rFonts w:hint="eastAsia" w:eastAsia="宋体"/>
          <w:lang w:eastAsia="zh-CN"/>
        </w:rPr>
        <w:t>“</w:t>
      </w:r>
      <w:r>
        <w:t>言可借倩也，今俗呼女聓爲卒便是也。</w:t>
      </w:r>
      <w:r>
        <w:rPr>
          <w:rFonts w:hint="eastAsia" w:eastAsia="宋体"/>
          <w:lang w:eastAsia="zh-CN"/>
        </w:rPr>
        <w:t>”</w:t>
      </w:r>
      <w:r>
        <w:t>王氏並改二</w:t>
      </w:r>
      <w:r>
        <w:rPr>
          <w:rFonts w:hint="eastAsia" w:eastAsia="宋体"/>
          <w:lang w:eastAsia="zh-CN"/>
        </w:rPr>
        <w:t>“</w:t>
      </w:r>
      <w:r>
        <w:t>聓</w:t>
      </w:r>
      <w:r>
        <w:rPr>
          <w:rFonts w:hint="eastAsia" w:eastAsia="宋体"/>
          <w:lang w:eastAsia="zh-CN"/>
        </w:rPr>
        <w:t>”</w:t>
      </w:r>
      <w:r>
        <w:t>字爲</w:t>
      </w:r>
      <w:r>
        <w:rPr>
          <w:rFonts w:hint="eastAsia" w:eastAsia="宋体"/>
          <w:lang w:eastAsia="zh-CN"/>
        </w:rPr>
        <w:t>“</w:t>
      </w:r>
      <w:r>
        <w:t>壻</w:t>
      </w:r>
      <w:r>
        <w:rPr>
          <w:rFonts w:hint="eastAsia" w:eastAsia="宋体"/>
          <w:lang w:eastAsia="zh-CN"/>
        </w:rPr>
        <w:t>”</w:t>
      </w:r>
    </w:p>
    <w:p w14:paraId="08DEF1F6">
      <w:r>
        <w:rPr>
          <w:rFonts w:hint="eastAsia" w:eastAsia="宋体"/>
          <w:lang w:eastAsia="zh-CN"/>
        </w:rPr>
        <w:t>“</w:t>
      </w:r>
      <w:r>
        <w:t>燕齊之間養馬者謂之娠</w:t>
      </w:r>
      <w:r>
        <w:rPr>
          <w:rFonts w:hint="eastAsia" w:eastAsia="宋体"/>
          <w:lang w:eastAsia="zh-CN"/>
        </w:rPr>
        <w:t>”</w:t>
      </w:r>
      <w:r>
        <w:t>條</w:t>
      </w:r>
    </w:p>
    <w:p w14:paraId="04064C44">
      <w:pPr>
        <w:rPr>
          <w:rFonts w:hint="eastAsia" w:eastAsia="宋体"/>
          <w:lang w:eastAsia="zh-CN"/>
        </w:rPr>
      </w:pPr>
      <w:r>
        <w:t>王氏批注：</w:t>
      </w:r>
      <w:r>
        <w:rPr>
          <w:rFonts w:hint="eastAsia" w:eastAsia="宋体"/>
          <w:lang w:eastAsia="zh-CN"/>
        </w:rPr>
        <w:t>“《</w:t>
      </w:r>
      <w:r>
        <w:t>玉篇</w:t>
      </w:r>
      <w:r>
        <w:rPr>
          <w:rFonts w:hint="eastAsia" w:eastAsia="宋体"/>
          <w:lang w:eastAsia="zh-CN"/>
        </w:rPr>
        <w:t>》</w:t>
      </w:r>
      <w:r>
        <w:t>引此作</w:t>
      </w:r>
      <w:r>
        <w:rPr>
          <w:rFonts w:hint="eastAsia" w:eastAsia="宋体"/>
          <w:lang w:eastAsia="zh-CN"/>
        </w:rPr>
        <w:t>‘</w:t>
      </w:r>
      <w:r>
        <w:t>侲</w:t>
      </w:r>
      <w:r>
        <w:rPr>
          <w:rFonts w:hint="eastAsia" w:eastAsia="宋体"/>
          <w:lang w:eastAsia="zh-CN"/>
        </w:rPr>
        <w:t>’</w:t>
      </w:r>
      <w:r>
        <w:t>。</w:t>
      </w:r>
      <w:r>
        <w:rPr>
          <w:rFonts w:hint="eastAsia" w:eastAsia="宋体"/>
          <w:lang w:eastAsia="zh-CN"/>
        </w:rPr>
        <w:t>”</w:t>
      </w:r>
    </w:p>
    <w:p w14:paraId="05812415">
      <w:r>
        <w:rPr>
          <w:rFonts w:hint="eastAsia" w:eastAsia="宋体"/>
          <w:lang w:eastAsia="zh-CN"/>
        </w:rPr>
        <w:t>“</w:t>
      </w:r>
      <w:r>
        <w:t>臧、甬、侮、獲，奴婢賤稱也</w:t>
      </w:r>
      <w:r>
        <w:rPr>
          <w:rFonts w:hint="eastAsia" w:eastAsia="宋体"/>
          <w:lang w:eastAsia="zh-CN"/>
        </w:rPr>
        <w:t>”</w:t>
      </w:r>
      <w:r>
        <w:t>條</w:t>
      </w:r>
    </w:p>
    <w:p w14:paraId="12A04F29">
      <w:pPr>
        <w:rPr>
          <w:rFonts w:hint="eastAsia" w:eastAsia="宋体"/>
          <w:lang w:eastAsia="zh-CN"/>
        </w:rPr>
      </w:pPr>
      <w:r>
        <w:rPr>
          <w:rFonts w:hint="eastAsia" w:eastAsia="宋体"/>
          <w:lang w:eastAsia="zh-CN"/>
        </w:rPr>
        <w:t>“</w:t>
      </w:r>
      <w:r>
        <w:t>齊之北鄙，燕之北郊，凡民男而聓婢謂之臧</w:t>
      </w:r>
      <w:r>
        <w:rPr>
          <w:rFonts w:hint="eastAsia" w:eastAsia="宋体"/>
          <w:lang w:eastAsia="zh-CN"/>
        </w:rPr>
        <w:t>”</w:t>
      </w:r>
      <w:r>
        <w:t>，王氏</w:t>
      </w:r>
      <w:r>
        <w:rPr>
          <w:rFonts w:hint="eastAsia" w:eastAsia="宋体"/>
          <w:lang w:eastAsia="zh-CN"/>
        </w:rPr>
        <w:t>“</w:t>
      </w:r>
      <w:r>
        <w:t>郊</w:t>
      </w:r>
      <w:r>
        <w:rPr>
          <w:rFonts w:hint="eastAsia" w:eastAsia="宋体"/>
          <w:lang w:eastAsia="zh-CN"/>
        </w:rPr>
        <w:t>”</w:t>
      </w:r>
      <w:r>
        <w:t>上增</w:t>
      </w:r>
      <w:r>
        <w:rPr>
          <w:rFonts w:hint="eastAsia" w:eastAsia="宋体"/>
          <w:lang w:eastAsia="zh-CN"/>
        </w:rPr>
        <w:t>“</w:t>
      </w:r>
      <w:r>
        <w:t>南</w:t>
      </w:r>
      <w:r>
        <w:rPr>
          <w:rFonts w:hint="eastAsia" w:eastAsia="宋体"/>
          <w:lang w:eastAsia="zh-CN"/>
        </w:rPr>
        <w:t>”</w:t>
      </w:r>
      <w:r>
        <w:t>字，改</w:t>
      </w:r>
      <w:r>
        <w:rPr>
          <w:rFonts w:hint="eastAsia" w:eastAsia="宋体"/>
          <w:lang w:eastAsia="zh-CN"/>
        </w:rPr>
        <w:t>“</w:t>
      </w:r>
      <w:r>
        <w:t>聓</w:t>
      </w:r>
      <w:r>
        <w:rPr>
          <w:rFonts w:hint="eastAsia" w:eastAsia="宋体"/>
          <w:lang w:eastAsia="zh-CN"/>
        </w:rPr>
        <w:t>”</w:t>
      </w:r>
      <w:r>
        <w:t>爲</w:t>
      </w:r>
      <w:r>
        <w:rPr>
          <w:rFonts w:hint="eastAsia" w:eastAsia="宋体"/>
          <w:lang w:eastAsia="zh-CN"/>
        </w:rPr>
        <w:t>“</w:t>
      </w:r>
      <w:r>
        <w:t>壻</w:t>
      </w:r>
      <w:r>
        <w:rPr>
          <w:rFonts w:hint="eastAsia" w:eastAsia="宋体"/>
          <w:lang w:eastAsia="zh-CN"/>
        </w:rPr>
        <w:t>”</w:t>
      </w:r>
    </w:p>
    <w:p w14:paraId="37803B79">
      <w:r>
        <w:rPr>
          <w:rFonts w:hint="eastAsia" w:eastAsia="宋体"/>
          <w:lang w:eastAsia="zh-CN"/>
        </w:rPr>
        <w:t>“</w:t>
      </w:r>
      <w:r>
        <w:t>蘓、芥，草也</w:t>
      </w:r>
      <w:r>
        <w:rPr>
          <w:rFonts w:hint="eastAsia" w:eastAsia="宋体"/>
          <w:lang w:eastAsia="zh-CN"/>
        </w:rPr>
        <w:t>”</w:t>
      </w:r>
      <w:r>
        <w:t>條。</w:t>
      </w:r>
    </w:p>
    <w:p w14:paraId="054B256B">
      <w:pPr>
        <w:rPr>
          <w:rFonts w:hint="eastAsia" w:eastAsia="宋体"/>
          <w:lang w:eastAsia="zh-CN"/>
        </w:rPr>
      </w:pPr>
      <w:r>
        <w:rPr>
          <w:rFonts w:hint="eastAsia" w:eastAsia="宋体"/>
          <w:lang w:eastAsia="zh-CN"/>
        </w:rPr>
        <w:t>“</w:t>
      </w:r>
      <w:r>
        <w:t>南楚江湘之間謂之芥</w:t>
      </w:r>
      <w:r>
        <w:rPr>
          <w:rFonts w:hint="eastAsia" w:eastAsia="宋体"/>
          <w:lang w:eastAsia="zh-CN"/>
        </w:rPr>
        <w:t>”</w:t>
      </w:r>
      <w:r>
        <w:t>，王氏改</w:t>
      </w:r>
      <w:r>
        <w:rPr>
          <w:rFonts w:hint="eastAsia" w:eastAsia="宋体"/>
          <w:lang w:eastAsia="zh-CN"/>
        </w:rPr>
        <w:t>“</w:t>
      </w:r>
      <w:r>
        <w:t>芥</w:t>
      </w:r>
      <w:r>
        <w:rPr>
          <w:rFonts w:hint="eastAsia" w:eastAsia="宋体"/>
          <w:lang w:eastAsia="zh-CN"/>
        </w:rPr>
        <w:t>”</w:t>
      </w:r>
      <w:r>
        <w:t>爲</w:t>
      </w:r>
      <w:r>
        <w:rPr>
          <w:rFonts w:hint="eastAsia" w:eastAsia="宋体"/>
          <w:lang w:eastAsia="zh-CN"/>
        </w:rPr>
        <w:t>“</w:t>
      </w:r>
      <w:r>
        <w:t>莽</w:t>
      </w:r>
      <w:r>
        <w:rPr>
          <w:rFonts w:hint="eastAsia" w:eastAsia="宋体"/>
          <w:lang w:eastAsia="zh-CN"/>
        </w:rPr>
        <w:t>”</w:t>
      </w:r>
    </w:p>
    <w:p w14:paraId="6ED49A6C">
      <w:r>
        <w:rPr>
          <w:rFonts w:hint="eastAsia" w:eastAsia="宋体"/>
          <w:lang w:eastAsia="zh-CN"/>
        </w:rPr>
        <w:t>“</w:t>
      </w:r>
      <w:r>
        <w:t>蘴、蕘，蕪菁也</w:t>
      </w:r>
      <w:r>
        <w:rPr>
          <w:rFonts w:hint="eastAsia" w:eastAsia="宋体"/>
          <w:lang w:eastAsia="zh-CN"/>
        </w:rPr>
        <w:t>”</w:t>
      </w:r>
      <w:r>
        <w:t>條</w:t>
      </w:r>
    </w:p>
    <w:p w14:paraId="6C52A650">
      <w:r>
        <w:rPr>
          <w:rFonts w:hint="eastAsia" w:eastAsia="宋体"/>
          <w:lang w:eastAsia="zh-CN"/>
        </w:rPr>
        <w:t>“</w:t>
      </w:r>
      <w:r>
        <w:t>蘴</w:t>
      </w:r>
      <w:r>
        <w:rPr>
          <w:rFonts w:hint="eastAsia" w:eastAsia="宋体"/>
          <w:lang w:eastAsia="zh-CN"/>
        </w:rPr>
        <w:t>”</w:t>
      </w:r>
      <w:r>
        <w:t>下郭注：</w:t>
      </w:r>
      <w:r>
        <w:rPr>
          <w:rFonts w:hint="eastAsia" w:eastAsia="宋体"/>
          <w:lang w:eastAsia="zh-CN"/>
        </w:rPr>
        <w:t>“</w:t>
      </w:r>
      <w:r>
        <w:t>舊音峰。今江東音嵩，字作菘也。</w:t>
      </w:r>
      <w:r>
        <w:rPr>
          <w:rFonts w:hint="eastAsia" w:eastAsia="宋体"/>
          <w:lang w:eastAsia="zh-CN"/>
        </w:rPr>
        <w:t>”</w:t>
      </w:r>
      <w:r>
        <w:t>王氏批注：</w:t>
      </w:r>
      <w:r>
        <w:rPr>
          <w:rFonts w:hint="eastAsia" w:eastAsia="宋体"/>
          <w:lang w:eastAsia="zh-CN"/>
        </w:rPr>
        <w:t>“《</w:t>
      </w:r>
      <w:r>
        <w:t>玉篇</w:t>
      </w:r>
      <w:r>
        <w:rPr>
          <w:rFonts w:hint="eastAsia" w:eastAsia="宋体"/>
          <w:lang w:eastAsia="zh-CN"/>
        </w:rPr>
        <w:t>》</w:t>
      </w:r>
      <w:r>
        <w:t>引此注云</w:t>
      </w:r>
    </w:p>
    <w:p w14:paraId="3B8D60D7">
      <w:pPr>
        <w:rPr>
          <w:rFonts w:hint="eastAsia" w:eastAsia="宋体"/>
          <w:lang w:eastAsia="zh-CN"/>
        </w:rPr>
      </w:pPr>
      <w:r>
        <w:rPr>
          <w:rFonts w:hint="eastAsia" w:eastAsia="宋体"/>
          <w:lang w:eastAsia="zh-CN"/>
        </w:rPr>
        <w:t>‘</w:t>
      </w:r>
      <w:r>
        <w:t>江東曰菘。</w:t>
      </w:r>
      <w:r>
        <w:rPr>
          <w:rFonts w:hint="eastAsia" w:eastAsia="宋体"/>
          <w:lang w:eastAsia="zh-CN"/>
        </w:rPr>
        <w:t>’《</w:t>
      </w:r>
      <w:r>
        <w:t>詩。谷風</w:t>
      </w:r>
      <w:r>
        <w:rPr>
          <w:rFonts w:hint="eastAsia" w:eastAsia="宋体"/>
          <w:lang w:eastAsia="zh-CN"/>
        </w:rPr>
        <w:t>》</w:t>
      </w:r>
      <w:r>
        <w:t>釋文引此注云：</w:t>
      </w:r>
      <w:r>
        <w:rPr>
          <w:rFonts w:hint="eastAsia" w:eastAsia="宋体"/>
          <w:lang w:eastAsia="zh-CN"/>
        </w:rPr>
        <w:t>‘</w:t>
      </w:r>
      <w:r>
        <w:t>今菘菜也。</w:t>
      </w:r>
      <w:r>
        <w:rPr>
          <w:rFonts w:hint="eastAsia" w:eastAsia="宋体"/>
          <w:lang w:eastAsia="zh-CN"/>
        </w:rPr>
        <w:t>’”</w:t>
      </w:r>
    </w:p>
    <w:p w14:paraId="085E2007">
      <w:r>
        <w:rPr>
          <w:rFonts w:hint="eastAsia" w:eastAsia="宋体"/>
          <w:lang w:eastAsia="zh-CN"/>
        </w:rPr>
        <w:t>“</w:t>
      </w:r>
      <w:r>
        <w:t>葰、芡，雞頭也</w:t>
      </w:r>
      <w:r>
        <w:rPr>
          <w:rFonts w:hint="eastAsia" w:eastAsia="宋体"/>
          <w:lang w:eastAsia="zh-CN"/>
        </w:rPr>
        <w:t>”</w:t>
      </w:r>
      <w:r>
        <w:t>條。</w:t>
      </w:r>
    </w:p>
    <w:p w14:paraId="5AC25CBC">
      <w:pPr>
        <w:rPr>
          <w:rFonts w:hint="eastAsia" w:eastAsia="宋体"/>
          <w:lang w:eastAsia="zh-CN"/>
        </w:rPr>
      </w:pPr>
      <w:r>
        <w:t>王氏改</w:t>
      </w:r>
      <w:r>
        <w:rPr>
          <w:rFonts w:hint="eastAsia" w:eastAsia="宋体"/>
          <w:lang w:eastAsia="zh-CN"/>
        </w:rPr>
        <w:t>“</w:t>
      </w:r>
      <w:r>
        <w:t>葰</w:t>
      </w:r>
      <w:r>
        <w:rPr>
          <w:rFonts w:hint="eastAsia" w:eastAsia="宋体"/>
          <w:lang w:eastAsia="zh-CN"/>
        </w:rPr>
        <w:t>”</w:t>
      </w:r>
      <w:r>
        <w:t>爲</w:t>
      </w:r>
      <w:r>
        <w:rPr>
          <w:rFonts w:hint="eastAsia" w:eastAsia="宋体"/>
          <w:lang w:eastAsia="zh-CN"/>
        </w:rPr>
        <w:t>“</w:t>
      </w:r>
      <w:r>
        <w:t>䓈</w:t>
      </w:r>
      <w:r>
        <w:rPr>
          <w:rFonts w:hint="eastAsia" w:eastAsia="宋体"/>
          <w:lang w:eastAsia="zh-CN"/>
        </w:rPr>
        <w:t>”</w:t>
      </w:r>
    </w:p>
    <w:p w14:paraId="6B770DD3">
      <w:pPr>
        <w:rPr>
          <w:rFonts w:hint="eastAsia" w:eastAsia="宋体"/>
          <w:lang w:eastAsia="zh-CN"/>
        </w:rPr>
      </w:pPr>
      <w:r>
        <w:rPr>
          <w:rFonts w:hint="eastAsia" w:eastAsia="宋体"/>
          <w:lang w:eastAsia="zh-CN"/>
        </w:rPr>
        <w:t>“</w:t>
      </w:r>
      <w:r>
        <w:t>北燕謂之葰</w:t>
      </w:r>
      <w:r>
        <w:rPr>
          <w:rFonts w:hint="eastAsia" w:eastAsia="宋体"/>
          <w:lang w:eastAsia="zh-CN"/>
        </w:rPr>
        <w:t>”</w:t>
      </w:r>
      <w:r>
        <w:t>，郭注：</w:t>
      </w:r>
      <w:r>
        <w:rPr>
          <w:rFonts w:hint="eastAsia" w:eastAsia="宋体"/>
          <w:lang w:eastAsia="zh-CN"/>
        </w:rPr>
        <w:t>“</w:t>
      </w:r>
      <w:r>
        <w:t>今江東亦呼葰耳。</w:t>
      </w:r>
      <w:r>
        <w:rPr>
          <w:rFonts w:hint="eastAsia" w:eastAsia="宋体"/>
          <w:lang w:eastAsia="zh-CN"/>
        </w:rPr>
        <w:t>”</w:t>
      </w:r>
      <w:r>
        <w:t>王氏並改二</w:t>
      </w:r>
      <w:r>
        <w:rPr>
          <w:rFonts w:hint="eastAsia" w:eastAsia="宋体"/>
          <w:lang w:eastAsia="zh-CN"/>
        </w:rPr>
        <w:t>“</w:t>
      </w:r>
      <w:r>
        <w:t>葰</w:t>
      </w:r>
      <w:r>
        <w:rPr>
          <w:rFonts w:hint="eastAsia" w:eastAsia="宋体"/>
          <w:lang w:eastAsia="zh-CN"/>
        </w:rPr>
        <w:t>”</w:t>
      </w:r>
      <w:r>
        <w:t>字爲</w:t>
      </w:r>
      <w:r>
        <w:rPr>
          <w:rFonts w:hint="eastAsia" w:eastAsia="宋体"/>
          <w:lang w:eastAsia="zh-CN"/>
        </w:rPr>
        <w:t>“</w:t>
      </w:r>
      <w:r>
        <w:t>䓈</w:t>
      </w:r>
      <w:r>
        <w:rPr>
          <w:rFonts w:hint="eastAsia" w:eastAsia="宋体"/>
          <w:lang w:eastAsia="zh-CN"/>
        </w:rPr>
        <w:t>”</w:t>
      </w:r>
    </w:p>
    <w:p w14:paraId="0CF6D7B3">
      <w:r>
        <w:t>【第422页】</w:t>
      </w:r>
    </w:p>
    <w:p w14:paraId="7495C1FC">
      <w:r>
        <w:t>【第423页】</w:t>
      </w:r>
    </w:p>
    <w:p w14:paraId="1300242D">
      <w:r>
        <w:t>郭注：</w:t>
      </w:r>
      <w:r>
        <w:rPr>
          <w:rFonts w:hint="eastAsia" w:eastAsia="宋体"/>
          <w:lang w:eastAsia="zh-CN"/>
        </w:rPr>
        <w:t>“</w:t>
      </w:r>
      <w:r>
        <w:t>謂蘭圂也，音立。</w:t>
      </w:r>
      <w:r>
        <w:rPr>
          <w:rFonts w:hint="eastAsia" w:eastAsia="宋体"/>
          <w:lang w:eastAsia="zh-CN"/>
        </w:rPr>
        <w:t>”</w:t>
      </w:r>
      <w:r>
        <w:t>王氏改</w:t>
      </w:r>
      <w:r>
        <w:rPr>
          <w:rFonts w:hint="eastAsia" w:eastAsia="宋体"/>
          <w:lang w:eastAsia="zh-CN"/>
        </w:rPr>
        <w:t>“</w:t>
      </w:r>
      <w:r>
        <w:t>蘭</w:t>
      </w:r>
      <w:r>
        <w:rPr>
          <w:rFonts w:hint="eastAsia" w:eastAsia="宋体"/>
          <w:lang w:eastAsia="zh-CN"/>
        </w:rPr>
        <w:t>”</w:t>
      </w:r>
      <w:r>
        <w:t>爲</w:t>
      </w:r>
      <w:r>
        <w:rPr>
          <w:rFonts w:hint="eastAsia" w:eastAsia="宋体"/>
          <w:lang w:eastAsia="zh-CN"/>
        </w:rPr>
        <w:t>“</w:t>
      </w:r>
      <w:r>
        <w:t>闌</w:t>
      </w:r>
      <w:r>
        <w:rPr>
          <w:rFonts w:hint="eastAsia" w:eastAsia="宋体"/>
          <w:lang w:eastAsia="zh-CN"/>
        </w:rPr>
        <w:t>”</w:t>
      </w:r>
      <w:r>
        <w:t>。</w:t>
      </w:r>
    </w:p>
    <w:p w14:paraId="253F0E86">
      <w:r>
        <w:rPr>
          <w:rFonts w:hint="eastAsia" w:eastAsia="宋体"/>
          <w:lang w:eastAsia="zh-CN"/>
        </w:rPr>
        <w:t>“</w:t>
      </w:r>
      <w:r>
        <w:t>廋，隱也</w:t>
      </w:r>
      <w:r>
        <w:rPr>
          <w:rFonts w:hint="eastAsia" w:eastAsia="宋体"/>
          <w:lang w:eastAsia="zh-CN"/>
        </w:rPr>
        <w:t>”</w:t>
      </w:r>
      <w:r>
        <w:t>條。</w:t>
      </w:r>
    </w:p>
    <w:p w14:paraId="7EE05353">
      <w:r>
        <w:t>郭注：</w:t>
      </w:r>
      <w:r>
        <w:rPr>
          <w:rFonts w:hint="eastAsia" w:eastAsia="宋体"/>
          <w:lang w:eastAsia="zh-CN"/>
        </w:rPr>
        <w:t>“</w:t>
      </w:r>
      <w:r>
        <w:t>謂隱匿也，音搜索也。</w:t>
      </w:r>
      <w:r>
        <w:rPr>
          <w:rFonts w:hint="eastAsia" w:eastAsia="宋体"/>
          <w:lang w:eastAsia="zh-CN"/>
        </w:rPr>
        <w:t>”</w:t>
      </w:r>
      <w:r>
        <w:t>王氏删下</w:t>
      </w:r>
      <w:r>
        <w:rPr>
          <w:rFonts w:hint="eastAsia" w:eastAsia="宋体"/>
          <w:lang w:eastAsia="zh-CN"/>
        </w:rPr>
        <w:t>“</w:t>
      </w:r>
      <w:r>
        <w:t>也</w:t>
      </w:r>
      <w:r>
        <w:rPr>
          <w:rFonts w:hint="eastAsia" w:eastAsia="宋体"/>
          <w:lang w:eastAsia="zh-CN"/>
        </w:rPr>
        <w:t>”</w:t>
      </w:r>
      <w:r>
        <w:t>字</w:t>
      </w:r>
    </w:p>
    <w:p w14:paraId="3752507C">
      <w:r>
        <w:rPr>
          <w:rFonts w:hint="eastAsia" w:eastAsia="宋体"/>
          <w:lang w:eastAsia="zh-CN"/>
        </w:rPr>
        <w:t>“</w:t>
      </w:r>
      <w:r>
        <w:t>褸裂、須捷、挾斯，敗也</w:t>
      </w:r>
      <w:r>
        <w:rPr>
          <w:rFonts w:hint="eastAsia" w:eastAsia="宋体"/>
          <w:lang w:eastAsia="zh-CN"/>
        </w:rPr>
        <w:t>”</w:t>
      </w:r>
      <w:r>
        <w:t>條</w:t>
      </w:r>
    </w:p>
    <w:p w14:paraId="1F0869FD">
      <w:r>
        <w:rPr>
          <w:rFonts w:hint="eastAsia" w:eastAsia="宋体"/>
          <w:lang w:eastAsia="zh-CN"/>
        </w:rPr>
        <w:t>“</w:t>
      </w:r>
      <w:r>
        <w:t>或謂之褸裂</w:t>
      </w:r>
      <w:r>
        <w:rPr>
          <w:rFonts w:hint="eastAsia" w:eastAsia="宋体"/>
          <w:lang w:eastAsia="zh-CN"/>
        </w:rPr>
        <w:t>”</w:t>
      </w:r>
      <w:r>
        <w:t>，郭注：</w:t>
      </w:r>
      <w:r>
        <w:rPr>
          <w:rFonts w:hint="eastAsia" w:eastAsia="宋体"/>
          <w:lang w:eastAsia="zh-CN"/>
        </w:rPr>
        <w:t>“</w:t>
      </w:r>
      <w:r>
        <w:t>裂，衣壞貌。</w:t>
      </w:r>
      <w:r>
        <w:rPr>
          <w:rFonts w:hint="eastAsia" w:eastAsia="宋体"/>
          <w:lang w:eastAsia="zh-CN"/>
        </w:rPr>
        <w:t>”</w:t>
      </w:r>
      <w:r>
        <w:t>王氏於郭注</w:t>
      </w:r>
      <w:r>
        <w:rPr>
          <w:rFonts w:hint="eastAsia" w:eastAsia="宋体"/>
          <w:lang w:eastAsia="zh-CN"/>
        </w:rPr>
        <w:t>“</w:t>
      </w:r>
      <w:r>
        <w:t>裂</w:t>
      </w:r>
      <w:r>
        <w:rPr>
          <w:rFonts w:hint="eastAsia" w:eastAsia="宋体"/>
          <w:lang w:eastAsia="zh-CN"/>
        </w:rPr>
        <w:t>”</w:t>
      </w:r>
      <w:r>
        <w:t>上增</w:t>
      </w:r>
      <w:r>
        <w:rPr>
          <w:rFonts w:hint="eastAsia" w:eastAsia="宋体"/>
          <w:lang w:eastAsia="zh-CN"/>
        </w:rPr>
        <w:t>“</w:t>
      </w:r>
      <w:r>
        <w:t>褸</w:t>
      </w:r>
      <w:r>
        <w:rPr>
          <w:rFonts w:hint="eastAsia" w:eastAsia="宋体"/>
          <w:lang w:eastAsia="zh-CN"/>
        </w:rPr>
        <w:t>”</w:t>
      </w:r>
      <w:r>
        <w:t>字</w:t>
      </w:r>
    </w:p>
    <w:p w14:paraId="5CE8896E">
      <w:r>
        <w:rPr>
          <w:rFonts w:hint="eastAsia" w:eastAsia="宋体"/>
          <w:lang w:eastAsia="zh-CN"/>
        </w:rPr>
        <w:t>“</w:t>
      </w:r>
      <w:r>
        <w:t>故</w:t>
      </w:r>
      <w:r>
        <w:rPr>
          <w:rFonts w:hint="eastAsia" w:eastAsia="宋体"/>
          <w:lang w:eastAsia="zh-CN"/>
        </w:rPr>
        <w:t>《</w:t>
      </w:r>
      <w:r>
        <w:t>左傳</w:t>
      </w:r>
      <w:r>
        <w:rPr>
          <w:rFonts w:hint="eastAsia" w:eastAsia="宋体"/>
          <w:lang w:eastAsia="zh-CN"/>
        </w:rPr>
        <w:t>》</w:t>
      </w:r>
      <w:r>
        <w:t>曰：</w:t>
      </w:r>
      <w:r>
        <w:rPr>
          <w:rFonts w:hint="eastAsia" w:eastAsia="宋体"/>
          <w:lang w:eastAsia="zh-CN"/>
        </w:rPr>
        <w:t>‘</w:t>
      </w:r>
      <w:r>
        <w:t>蓽路褸襤以啟山林。</w:t>
      </w:r>
      <w:r>
        <w:rPr>
          <w:rFonts w:hint="eastAsia" w:eastAsia="宋体"/>
          <w:lang w:eastAsia="zh-CN"/>
        </w:rPr>
        <w:t>’”</w:t>
      </w:r>
      <w:r>
        <w:t>王氏</w:t>
      </w:r>
      <w:r>
        <w:rPr>
          <w:rFonts w:hint="eastAsia" w:eastAsia="宋体"/>
          <w:lang w:eastAsia="zh-CN"/>
        </w:rPr>
        <w:t>“</w:t>
      </w:r>
      <w:r>
        <w:t>左</w:t>
      </w:r>
      <w:r>
        <w:rPr>
          <w:rFonts w:hint="eastAsia" w:eastAsia="宋体"/>
          <w:lang w:eastAsia="zh-CN"/>
        </w:rPr>
        <w:t>”</w:t>
      </w:r>
      <w:r>
        <w:t>下增</w:t>
      </w:r>
      <w:r>
        <w:rPr>
          <w:rFonts w:hint="eastAsia" w:eastAsia="宋体"/>
          <w:lang w:eastAsia="zh-CN"/>
        </w:rPr>
        <w:t>“</w:t>
      </w:r>
      <w:r>
        <w:t>氏</w:t>
      </w:r>
      <w:r>
        <w:rPr>
          <w:rFonts w:hint="eastAsia" w:eastAsia="宋体"/>
          <w:lang w:eastAsia="zh-CN"/>
        </w:rPr>
        <w:t>”</w:t>
      </w:r>
      <w:r>
        <w:t>字</w:t>
      </w:r>
    </w:p>
    <w:p w14:paraId="5E1CC547">
      <w:r>
        <w:rPr>
          <w:rFonts w:hint="eastAsia" w:eastAsia="宋体"/>
          <w:lang w:eastAsia="zh-CN"/>
        </w:rPr>
        <w:t>“</w:t>
      </w:r>
      <w:r>
        <w:t>差、間、知，愈也</w:t>
      </w:r>
      <w:r>
        <w:rPr>
          <w:rFonts w:hint="eastAsia" w:eastAsia="宋体"/>
          <w:lang w:eastAsia="zh-CN"/>
        </w:rPr>
        <w:t>”</w:t>
      </w:r>
      <w:r>
        <w:t>條</w:t>
      </w:r>
    </w:p>
    <w:p w14:paraId="0D1A6ADC">
      <w:pPr>
        <w:rPr>
          <w:rFonts w:hint="eastAsia" w:eastAsia="宋体"/>
          <w:lang w:eastAsia="zh-CN"/>
        </w:rPr>
      </w:pPr>
      <w:r>
        <w:rPr>
          <w:rFonts w:hint="eastAsia" w:eastAsia="宋体"/>
          <w:lang w:eastAsia="zh-CN"/>
        </w:rPr>
        <w:t>“</w:t>
      </w:r>
      <w:r>
        <w:t>南楚病愈者謂之差，或謂之間</w:t>
      </w:r>
      <w:r>
        <w:rPr>
          <w:rFonts w:hint="eastAsia" w:eastAsia="宋体"/>
          <w:lang w:eastAsia="zh-CN"/>
        </w:rPr>
        <w:t>”</w:t>
      </w:r>
      <w:r>
        <w:t>，郭注：</w:t>
      </w:r>
      <w:r>
        <w:rPr>
          <w:rFonts w:hint="eastAsia" w:eastAsia="宋体"/>
          <w:lang w:eastAsia="zh-CN"/>
        </w:rPr>
        <w:t>“</w:t>
      </w:r>
      <w:r>
        <w:t>言有間隟也。</w:t>
      </w:r>
      <w:r>
        <w:rPr>
          <w:rFonts w:hint="eastAsia" w:eastAsia="宋体"/>
          <w:lang w:eastAsia="zh-CN"/>
        </w:rPr>
        <w:t>”</w:t>
      </w:r>
      <w:r>
        <w:t>王氏改</w:t>
      </w:r>
      <w:r>
        <w:rPr>
          <w:rFonts w:hint="eastAsia" w:eastAsia="宋体"/>
          <w:lang w:eastAsia="zh-CN"/>
        </w:rPr>
        <w:t>“</w:t>
      </w:r>
      <w:r>
        <w:t>隟</w:t>
      </w:r>
      <w:r>
        <w:rPr>
          <w:rFonts w:hint="eastAsia" w:eastAsia="宋体"/>
          <w:lang w:eastAsia="zh-CN"/>
        </w:rPr>
        <w:t>”</w:t>
      </w:r>
      <w:r>
        <w:t>爲</w:t>
      </w:r>
      <w:r>
        <w:rPr>
          <w:rFonts w:hint="eastAsia" w:eastAsia="宋体"/>
          <w:lang w:eastAsia="zh-CN"/>
        </w:rPr>
        <w:t>“</w:t>
      </w:r>
      <w:r>
        <w:t>隙</w:t>
      </w:r>
      <w:r>
        <w:rPr>
          <w:rFonts w:hint="eastAsia" w:eastAsia="宋体"/>
          <w:lang w:eastAsia="zh-CN"/>
        </w:rPr>
        <w:t>”</w:t>
      </w:r>
    </w:p>
    <w:p w14:paraId="5610AB37">
      <w:r>
        <w:rPr>
          <w:rFonts w:hint="eastAsia" w:eastAsia="宋体"/>
          <w:lang w:eastAsia="zh-CN"/>
        </w:rPr>
        <w:t>《</w:t>
      </w:r>
      <w:r>
        <w:t>輶軒使者絶代語釋别國方言</w:t>
      </w:r>
      <w:r>
        <w:rPr>
          <w:rFonts w:hint="eastAsia" w:eastAsia="宋体"/>
          <w:lang w:eastAsia="zh-CN"/>
        </w:rPr>
        <w:t>》</w:t>
      </w:r>
      <w:r>
        <w:t>第四</w:t>
      </w:r>
    </w:p>
    <w:p w14:paraId="7DCC5E29">
      <w:r>
        <w:rPr>
          <w:rFonts w:hint="eastAsia" w:eastAsia="宋体"/>
          <w:lang w:eastAsia="zh-CN"/>
        </w:rPr>
        <w:t>“</w:t>
      </w:r>
      <w:r>
        <w:t>襌衣</w:t>
      </w:r>
      <w:r>
        <w:rPr>
          <w:rFonts w:hint="eastAsia" w:eastAsia="宋体"/>
          <w:lang w:eastAsia="zh-CN"/>
        </w:rPr>
        <w:t>”</w:t>
      </w:r>
      <w:r>
        <w:t>條。</w:t>
      </w:r>
    </w:p>
    <w:p w14:paraId="0705BEDE">
      <w:r>
        <w:rPr>
          <w:rFonts w:hint="eastAsia" w:eastAsia="宋体"/>
          <w:lang w:eastAsia="zh-CN"/>
        </w:rPr>
        <w:t>“</w:t>
      </w:r>
      <w:r>
        <w:t>江淮南楚之間謂之褋</w:t>
      </w:r>
      <w:r>
        <w:rPr>
          <w:rFonts w:hint="eastAsia" w:eastAsia="宋体"/>
          <w:lang w:eastAsia="zh-CN"/>
        </w:rPr>
        <w:t>”</w:t>
      </w:r>
      <w:r>
        <w:t>，郭注：</w:t>
      </w:r>
      <w:r>
        <w:rPr>
          <w:rFonts w:hint="eastAsia" w:eastAsia="宋体"/>
          <w:lang w:eastAsia="zh-CN"/>
        </w:rPr>
        <w:t>“《</w:t>
      </w:r>
      <w:r>
        <w:t>楚辭</w:t>
      </w:r>
      <w:r>
        <w:rPr>
          <w:rFonts w:hint="eastAsia" w:eastAsia="宋体"/>
          <w:lang w:eastAsia="zh-CN"/>
        </w:rPr>
        <w:t>》</w:t>
      </w:r>
      <w:r>
        <w:t>曰：</w:t>
      </w:r>
      <w:r>
        <w:rPr>
          <w:rFonts w:hint="eastAsia" w:eastAsia="宋体"/>
          <w:lang w:eastAsia="zh-CN"/>
        </w:rPr>
        <w:t>‘</w:t>
      </w:r>
      <w:r>
        <w:t>遺余褋兮澧浦。</w:t>
      </w:r>
      <w:r>
        <w:rPr>
          <w:rFonts w:hint="eastAsia" w:eastAsia="宋体"/>
          <w:lang w:eastAsia="zh-CN"/>
        </w:rPr>
        <w:t>’</w:t>
      </w:r>
      <w:r>
        <w:t>音簡褋。</w:t>
      </w:r>
      <w:r>
        <w:rPr>
          <w:rFonts w:hint="eastAsia" w:eastAsia="宋体"/>
          <w:lang w:eastAsia="zh-CN"/>
        </w:rPr>
        <w:t>”</w:t>
      </w:r>
      <w:r>
        <w:t>王氏改郭注</w:t>
      </w:r>
    </w:p>
    <w:p w14:paraId="0B9579ED">
      <w:r>
        <w:t>下</w:t>
      </w:r>
      <w:r>
        <w:rPr>
          <w:rFonts w:hint="eastAsia" w:eastAsia="宋体"/>
          <w:lang w:eastAsia="zh-CN"/>
        </w:rPr>
        <w:t>“</w:t>
      </w:r>
      <w:r>
        <w:t>褋</w:t>
      </w:r>
      <w:r>
        <w:rPr>
          <w:rFonts w:hint="eastAsia" w:eastAsia="宋体"/>
          <w:lang w:eastAsia="zh-CN"/>
        </w:rPr>
        <w:t>”</w:t>
      </w:r>
      <w:r>
        <w:t>字爲</w:t>
      </w:r>
      <w:r>
        <w:rPr>
          <w:rFonts w:hint="eastAsia" w:eastAsia="宋体"/>
          <w:lang w:eastAsia="zh-CN"/>
        </w:rPr>
        <w:t>“</w:t>
      </w:r>
      <w:r>
        <w:t>牒</w:t>
      </w:r>
      <w:r>
        <w:rPr>
          <w:rFonts w:hint="eastAsia" w:eastAsia="宋体"/>
          <w:lang w:eastAsia="zh-CN"/>
        </w:rPr>
        <w:t>”</w:t>
      </w:r>
      <w:r>
        <w:t>。</w:t>
      </w:r>
    </w:p>
    <w:p w14:paraId="689031B6">
      <w:r>
        <w:rPr>
          <w:rFonts w:hint="eastAsia" w:eastAsia="宋体"/>
          <w:lang w:eastAsia="zh-CN"/>
        </w:rPr>
        <w:t>“</w:t>
      </w:r>
      <w:r>
        <w:t>襜褕</w:t>
      </w:r>
      <w:r>
        <w:rPr>
          <w:rFonts w:hint="eastAsia" w:eastAsia="宋体"/>
          <w:lang w:eastAsia="zh-CN"/>
        </w:rPr>
        <w:t>”</w:t>
      </w:r>
      <w:r>
        <w:t>條。</w:t>
      </w:r>
    </w:p>
    <w:p w14:paraId="1312D829">
      <w:pPr>
        <w:rPr>
          <w:rFonts w:hint="eastAsia" w:eastAsia="宋体"/>
          <w:lang w:eastAsia="zh-CN"/>
        </w:rPr>
      </w:pPr>
      <w:r>
        <w:rPr>
          <w:rFonts w:hint="eastAsia" w:eastAsia="宋体"/>
          <w:lang w:eastAsia="zh-CN"/>
        </w:rPr>
        <w:t>“</w:t>
      </w:r>
      <w:r>
        <w:t>其短者謂之短褕</w:t>
      </w:r>
      <w:r>
        <w:rPr>
          <w:rFonts w:hint="eastAsia" w:eastAsia="宋体"/>
          <w:lang w:eastAsia="zh-CN"/>
        </w:rPr>
        <w:t>”</w:t>
      </w:r>
      <w:r>
        <w:t>，王氏改下</w:t>
      </w:r>
      <w:r>
        <w:rPr>
          <w:rFonts w:hint="eastAsia" w:eastAsia="宋体"/>
          <w:lang w:eastAsia="zh-CN"/>
        </w:rPr>
        <w:t>“</w:t>
      </w:r>
      <w:r>
        <w:t>短</w:t>
      </w:r>
      <w:r>
        <w:rPr>
          <w:rFonts w:hint="eastAsia" w:eastAsia="宋体"/>
          <w:lang w:eastAsia="zh-CN"/>
        </w:rPr>
        <w:t>”</w:t>
      </w:r>
      <w:r>
        <w:t>字爲</w:t>
      </w:r>
      <w:r>
        <w:rPr>
          <w:rFonts w:hint="eastAsia" w:eastAsia="宋体"/>
          <w:lang w:eastAsia="zh-CN"/>
        </w:rPr>
        <w:t>“</w:t>
      </w:r>
      <w:r>
        <w:t>裋</w:t>
      </w:r>
      <w:r>
        <w:rPr>
          <w:rFonts w:hint="eastAsia" w:eastAsia="宋体"/>
          <w:lang w:eastAsia="zh-CN"/>
        </w:rPr>
        <w:t>”</w:t>
      </w:r>
    </w:p>
    <w:p w14:paraId="53D98A15">
      <w:r>
        <w:t>【第424页】</w:t>
      </w:r>
    </w:p>
    <w:p w14:paraId="07AD2DD0">
      <w:r>
        <w:rPr>
          <w:rFonts w:hint="eastAsia" w:eastAsia="宋体"/>
          <w:lang w:eastAsia="zh-CN"/>
        </w:rPr>
        <w:t>“</w:t>
      </w:r>
      <w:r>
        <w:t>汗襦</w:t>
      </w:r>
      <w:r>
        <w:rPr>
          <w:rFonts w:hint="eastAsia" w:eastAsia="宋体"/>
          <w:lang w:eastAsia="zh-CN"/>
        </w:rPr>
        <w:t>”</w:t>
      </w:r>
      <w:r>
        <w:t>條。</w:t>
      </w:r>
    </w:p>
    <w:p w14:paraId="3EC2D842">
      <w:r>
        <w:rPr>
          <w:rFonts w:hint="eastAsia" w:eastAsia="宋体"/>
          <w:lang w:eastAsia="zh-CN"/>
        </w:rPr>
        <w:t>“</w:t>
      </w:r>
      <w:r>
        <w:t>自關而東謂之甲襦</w:t>
      </w:r>
      <w:r>
        <w:rPr>
          <w:rFonts w:hint="eastAsia" w:eastAsia="宋体"/>
          <w:lang w:eastAsia="zh-CN"/>
        </w:rPr>
        <w:t>”</w:t>
      </w:r>
      <w:r>
        <w:t>，王氏改</w:t>
      </w:r>
      <w:r>
        <w:rPr>
          <w:rFonts w:hint="eastAsia" w:eastAsia="宋体"/>
          <w:lang w:eastAsia="zh-CN"/>
        </w:rPr>
        <w:t>“</w:t>
      </w:r>
      <w:r>
        <w:t>甲</w:t>
      </w:r>
      <w:r>
        <w:rPr>
          <w:rFonts w:hint="eastAsia" w:eastAsia="宋体"/>
          <w:lang w:eastAsia="zh-CN"/>
        </w:rPr>
        <w:t>”</w:t>
      </w:r>
      <w:r>
        <w:t>爲</w:t>
      </w:r>
      <w:r>
        <w:rPr>
          <w:rFonts w:hint="eastAsia" w:eastAsia="宋体"/>
          <w:lang w:eastAsia="zh-CN"/>
        </w:rPr>
        <w:t>“</w:t>
      </w:r>
      <w:r>
        <w:t>卑</w:t>
      </w:r>
      <w:r>
        <w:rPr>
          <w:rFonts w:hint="eastAsia" w:eastAsia="宋体"/>
          <w:lang w:eastAsia="zh-CN"/>
        </w:rPr>
        <w:t>”</w:t>
      </w:r>
      <w:r>
        <w:t>。</w:t>
      </w:r>
    </w:p>
    <w:p w14:paraId="179B4937">
      <w:pPr>
        <w:rPr>
          <w:rFonts w:hint="eastAsia" w:eastAsia="宋体"/>
          <w:lang w:eastAsia="zh-CN"/>
        </w:rPr>
      </w:pPr>
      <w:r>
        <w:rPr>
          <w:rFonts w:hint="eastAsia" w:eastAsia="宋体"/>
          <w:lang w:eastAsia="zh-CN"/>
        </w:rPr>
        <w:t>“</w:t>
      </w:r>
      <w:r>
        <w:t>陳魏宋楚之間謂之襜襦</w:t>
      </w:r>
      <w:r>
        <w:rPr>
          <w:rFonts w:hint="eastAsia" w:eastAsia="宋体"/>
          <w:lang w:eastAsia="zh-CN"/>
        </w:rPr>
        <w:t>”</w:t>
      </w:r>
      <w:r>
        <w:t>，王氏改</w:t>
      </w:r>
      <w:r>
        <w:rPr>
          <w:rFonts w:hint="eastAsia" w:eastAsia="宋体"/>
          <w:lang w:eastAsia="zh-CN"/>
        </w:rPr>
        <w:t>“</w:t>
      </w:r>
      <w:r>
        <w:t>襦</w:t>
      </w:r>
      <w:r>
        <w:rPr>
          <w:rFonts w:hint="eastAsia" w:eastAsia="宋体"/>
          <w:lang w:eastAsia="zh-CN"/>
        </w:rPr>
        <w:t>”</w:t>
      </w:r>
      <w:r>
        <w:t>爲</w:t>
      </w:r>
      <w:r>
        <w:rPr>
          <w:rFonts w:hint="eastAsia" w:eastAsia="宋体"/>
          <w:lang w:eastAsia="zh-CN"/>
        </w:rPr>
        <w:t>“</w:t>
      </w:r>
      <w:r>
        <w:t>裿</w:t>
      </w:r>
      <w:r>
        <w:rPr>
          <w:rFonts w:hint="eastAsia" w:eastAsia="宋体"/>
          <w:lang w:eastAsia="zh-CN"/>
        </w:rPr>
        <w:t>”</w:t>
      </w:r>
    </w:p>
    <w:p w14:paraId="6EE111DD">
      <w:r>
        <w:rPr>
          <w:rFonts w:hint="eastAsia" w:eastAsia="宋体"/>
          <w:lang w:eastAsia="zh-CN"/>
        </w:rPr>
        <w:t>“</w:t>
      </w:r>
      <w:r>
        <w:t>蔽厀</w:t>
      </w:r>
      <w:r>
        <w:rPr>
          <w:rFonts w:hint="eastAsia" w:eastAsia="宋体"/>
          <w:lang w:eastAsia="zh-CN"/>
        </w:rPr>
        <w:t>”</w:t>
      </w:r>
      <w:r>
        <w:t>條。</w:t>
      </w:r>
    </w:p>
    <w:p w14:paraId="7DB61527">
      <w:r>
        <w:rPr>
          <w:rFonts w:hint="eastAsia" w:eastAsia="宋体"/>
          <w:lang w:eastAsia="zh-CN"/>
        </w:rPr>
        <w:t>“</w:t>
      </w:r>
      <w:r>
        <w:t>江淮之間謂之褘</w:t>
      </w:r>
      <w:r>
        <w:rPr>
          <w:rFonts w:hint="eastAsia" w:eastAsia="宋体"/>
          <w:lang w:eastAsia="zh-CN"/>
        </w:rPr>
        <w:t>”</w:t>
      </w:r>
      <w:r>
        <w:t>，王氏改爲</w:t>
      </w:r>
      <w:r>
        <w:rPr>
          <w:rFonts w:hint="eastAsia" w:eastAsia="宋体"/>
          <w:lang w:eastAsia="zh-CN"/>
        </w:rPr>
        <w:t>“</w:t>
      </w:r>
      <w:r>
        <w:t>江淮南楚之間謂之褘</w:t>
      </w:r>
      <w:r>
        <w:rPr>
          <w:rFonts w:hint="eastAsia" w:eastAsia="宋体"/>
          <w:lang w:eastAsia="zh-CN"/>
        </w:rPr>
        <w:t>”</w:t>
      </w:r>
      <w:r>
        <w:t>。</w:t>
      </w:r>
    </w:p>
    <w:p w14:paraId="6E68A8C7">
      <w:pPr>
        <w:rPr>
          <w:rFonts w:hint="eastAsia" w:eastAsia="宋体"/>
          <w:lang w:eastAsia="zh-CN"/>
        </w:rPr>
      </w:pPr>
      <w:r>
        <w:rPr>
          <w:rFonts w:hint="eastAsia" w:eastAsia="宋体"/>
          <w:lang w:eastAsia="zh-CN"/>
        </w:rPr>
        <w:t>“</w:t>
      </w:r>
      <w:r>
        <w:t>魏宋南楚之間謂之大巾</w:t>
      </w:r>
      <w:r>
        <w:rPr>
          <w:rFonts w:hint="eastAsia" w:eastAsia="宋体"/>
          <w:lang w:eastAsia="zh-CN"/>
        </w:rPr>
        <w:t>”</w:t>
      </w:r>
      <w:r>
        <w:t>，王氏改</w:t>
      </w:r>
      <w:r>
        <w:rPr>
          <w:rFonts w:hint="eastAsia" w:eastAsia="宋体"/>
          <w:lang w:eastAsia="zh-CN"/>
        </w:rPr>
        <w:t>“</w:t>
      </w:r>
      <w:r>
        <w:t>南</w:t>
      </w:r>
      <w:r>
        <w:rPr>
          <w:rFonts w:hint="eastAsia" w:eastAsia="宋体"/>
          <w:lang w:eastAsia="zh-CN"/>
        </w:rPr>
        <w:t>”</w:t>
      </w:r>
      <w:r>
        <w:t>爲</w:t>
      </w:r>
      <w:r>
        <w:rPr>
          <w:rFonts w:hint="eastAsia" w:eastAsia="宋体"/>
          <w:lang w:eastAsia="zh-CN"/>
        </w:rPr>
        <w:t>“</w:t>
      </w:r>
      <w:r>
        <w:t>陳</w:t>
      </w:r>
      <w:r>
        <w:rPr>
          <w:rFonts w:hint="eastAsia" w:eastAsia="宋体"/>
          <w:lang w:eastAsia="zh-CN"/>
        </w:rPr>
        <w:t>”</w:t>
      </w:r>
    </w:p>
    <w:p w14:paraId="5E8A3D8E">
      <w:r>
        <w:rPr>
          <w:rFonts w:hint="eastAsia" w:eastAsia="宋体"/>
          <w:lang w:eastAsia="zh-CN"/>
        </w:rPr>
        <w:t>“</w:t>
      </w:r>
      <w:r>
        <w:t>襦</w:t>
      </w:r>
      <w:r>
        <w:rPr>
          <w:rFonts w:hint="eastAsia" w:eastAsia="宋体"/>
          <w:lang w:eastAsia="zh-CN"/>
        </w:rPr>
        <w:t>”</w:t>
      </w:r>
      <w:r>
        <w:t>條。</w:t>
      </w:r>
    </w:p>
    <w:p w14:paraId="135B388C">
      <w:r>
        <w:rPr>
          <w:rFonts w:hint="eastAsia" w:eastAsia="宋体"/>
          <w:lang w:eastAsia="zh-CN"/>
        </w:rPr>
        <w:t>“</w:t>
      </w:r>
      <w:r>
        <w:t>西南属漢謂之曲領</w:t>
      </w:r>
      <w:r>
        <w:rPr>
          <w:rFonts w:hint="eastAsia" w:eastAsia="宋体"/>
          <w:lang w:eastAsia="zh-CN"/>
        </w:rPr>
        <w:t>”</w:t>
      </w:r>
      <w:r>
        <w:t>，王氏改</w:t>
      </w:r>
      <w:r>
        <w:rPr>
          <w:rFonts w:hint="eastAsia" w:eastAsia="宋体"/>
          <w:lang w:eastAsia="zh-CN"/>
        </w:rPr>
        <w:t>“</w:t>
      </w:r>
      <w:r>
        <w:t>属</w:t>
      </w:r>
      <w:r>
        <w:rPr>
          <w:rFonts w:hint="eastAsia" w:eastAsia="宋体"/>
          <w:lang w:eastAsia="zh-CN"/>
        </w:rPr>
        <w:t>”</w:t>
      </w:r>
      <w:r>
        <w:t>爲</w:t>
      </w:r>
      <w:r>
        <w:rPr>
          <w:rFonts w:hint="eastAsia" w:eastAsia="宋体"/>
          <w:lang w:eastAsia="zh-CN"/>
        </w:rPr>
        <w:t>“</w:t>
      </w:r>
      <w:r>
        <w:t>蜀</w:t>
      </w:r>
      <w:r>
        <w:rPr>
          <w:rFonts w:hint="eastAsia" w:eastAsia="宋体"/>
          <w:lang w:eastAsia="zh-CN"/>
        </w:rPr>
        <w:t>”</w:t>
      </w:r>
      <w:r>
        <w:t>。郭注：</w:t>
      </w:r>
      <w:r>
        <w:rPr>
          <w:rFonts w:hint="eastAsia" w:eastAsia="宋体"/>
          <w:lang w:eastAsia="zh-CN"/>
        </w:rPr>
        <w:t>“</w:t>
      </w:r>
      <w:r>
        <w:t>字亦作禴。</w:t>
      </w:r>
      <w:r>
        <w:rPr>
          <w:rFonts w:hint="eastAsia" w:eastAsia="宋体"/>
          <w:lang w:eastAsia="zh-CN"/>
        </w:rPr>
        <w:t>”</w:t>
      </w:r>
      <w:r>
        <w:t>王氏改</w:t>
      </w:r>
      <w:r>
        <w:rPr>
          <w:rFonts w:hint="eastAsia" w:eastAsia="宋体"/>
          <w:lang w:eastAsia="zh-CN"/>
        </w:rPr>
        <w:t>“</w:t>
      </w:r>
      <w:r>
        <w:t>禴</w:t>
      </w:r>
      <w:r>
        <w:rPr>
          <w:rFonts w:hint="eastAsia" w:eastAsia="宋体"/>
          <w:lang w:eastAsia="zh-CN"/>
        </w:rPr>
        <w:t>”</w:t>
      </w:r>
      <w:r>
        <w:t>爲</w:t>
      </w:r>
    </w:p>
    <w:p w14:paraId="2599B4B9">
      <w:pPr>
        <w:rPr>
          <w:rFonts w:hint="eastAsia" w:eastAsia="宋体"/>
          <w:lang w:eastAsia="zh-CN"/>
        </w:rPr>
      </w:pPr>
      <w:r>
        <w:rPr>
          <w:rFonts w:hint="eastAsia" w:eastAsia="宋体"/>
          <w:lang w:eastAsia="zh-CN"/>
        </w:rPr>
        <w:t>“</w:t>
      </w:r>
      <w:r>
        <w:t>禴</w:t>
      </w:r>
      <w:r>
        <w:rPr>
          <w:rFonts w:hint="eastAsia" w:eastAsia="宋体"/>
          <w:lang w:eastAsia="zh-CN"/>
        </w:rPr>
        <w:t>”</w:t>
      </w:r>
    </w:p>
    <w:p w14:paraId="0E7CDFB8">
      <w:r>
        <w:rPr>
          <w:rFonts w:hint="eastAsia" w:eastAsia="宋体"/>
          <w:lang w:eastAsia="zh-CN"/>
        </w:rPr>
        <w:t>“</w:t>
      </w:r>
      <w:r>
        <w:t>袴</w:t>
      </w:r>
      <w:r>
        <w:rPr>
          <w:rFonts w:hint="eastAsia" w:eastAsia="宋体"/>
          <w:lang w:eastAsia="zh-CN"/>
        </w:rPr>
        <w:t>”</w:t>
      </w:r>
      <w:r>
        <w:t>條。</w:t>
      </w:r>
    </w:p>
    <w:p w14:paraId="4702C018">
      <w:r>
        <w:rPr>
          <w:rFonts w:hint="eastAsia" w:eastAsia="宋体"/>
          <w:lang w:eastAsia="zh-CN"/>
        </w:rPr>
        <w:t>“</w:t>
      </w:r>
      <w:r>
        <w:t>齊魯之間謂之䙭</w:t>
      </w:r>
      <w:r>
        <w:rPr>
          <w:rFonts w:hint="eastAsia" w:eastAsia="宋体"/>
          <w:lang w:eastAsia="zh-CN"/>
        </w:rPr>
        <w:t>”</w:t>
      </w:r>
      <w:r>
        <w:t>，郭注：</w:t>
      </w:r>
      <w:r>
        <w:rPr>
          <w:rFonts w:hint="eastAsia" w:eastAsia="宋体"/>
          <w:lang w:eastAsia="zh-CN"/>
        </w:rPr>
        <w:t>“《</w:t>
      </w:r>
      <w:r>
        <w:t>傳</w:t>
      </w:r>
      <w:r>
        <w:rPr>
          <w:rFonts w:hint="eastAsia" w:eastAsia="宋体"/>
          <w:lang w:eastAsia="zh-CN"/>
        </w:rPr>
        <w:t>》</w:t>
      </w:r>
      <w:r>
        <w:t>曰：徵蹇與襦。</w:t>
      </w:r>
      <w:r>
        <w:rPr>
          <w:rFonts w:hint="eastAsia" w:eastAsia="宋体"/>
          <w:lang w:eastAsia="zh-CN"/>
        </w:rPr>
        <w:t>”</w:t>
      </w:r>
      <w:r>
        <w:t>王氏改郭注</w:t>
      </w:r>
      <w:r>
        <w:rPr>
          <w:rFonts w:hint="eastAsia" w:eastAsia="宋体"/>
          <w:lang w:eastAsia="zh-CN"/>
        </w:rPr>
        <w:t>“</w:t>
      </w:r>
      <w:r>
        <w:t>蹇</w:t>
      </w:r>
      <w:r>
        <w:rPr>
          <w:rFonts w:hint="eastAsia" w:eastAsia="宋体"/>
          <w:lang w:eastAsia="zh-CN"/>
        </w:rPr>
        <w:t>”</w:t>
      </w:r>
      <w:r>
        <w:t>爲</w:t>
      </w:r>
      <w:r>
        <w:rPr>
          <w:rFonts w:hint="eastAsia" w:eastAsia="宋体"/>
          <w:lang w:eastAsia="zh-CN"/>
        </w:rPr>
        <w:t>“</w:t>
      </w:r>
      <w:r>
        <w:t>褰</w:t>
      </w:r>
      <w:r>
        <w:rPr>
          <w:rFonts w:hint="eastAsia" w:eastAsia="宋体"/>
          <w:lang w:eastAsia="zh-CN"/>
        </w:rPr>
        <w:t>”</w:t>
      </w:r>
      <w:r>
        <w:t>。</w:t>
      </w:r>
    </w:p>
    <w:p w14:paraId="67EF53BE">
      <w:r>
        <w:rPr>
          <w:rFonts w:hint="eastAsia" w:eastAsia="宋体"/>
          <w:lang w:eastAsia="zh-CN"/>
        </w:rPr>
        <w:t>“</w:t>
      </w:r>
      <w:r>
        <w:t>䘯謂之祜</w:t>
      </w:r>
      <w:r>
        <w:rPr>
          <w:rFonts w:hint="eastAsia" w:eastAsia="宋体"/>
          <w:lang w:eastAsia="zh-CN"/>
        </w:rPr>
        <w:t>”</w:t>
      </w:r>
      <w:r>
        <w:t>條。</w:t>
      </w:r>
    </w:p>
    <w:p w14:paraId="0F874503">
      <w:pPr>
        <w:rPr>
          <w:rFonts w:hint="eastAsia" w:eastAsia="宋体"/>
          <w:lang w:eastAsia="zh-CN"/>
        </w:rPr>
      </w:pPr>
      <w:r>
        <w:t>郭注：</w:t>
      </w:r>
      <w:r>
        <w:rPr>
          <w:rFonts w:hint="eastAsia" w:eastAsia="宋体"/>
          <w:lang w:eastAsia="zh-CN"/>
        </w:rPr>
        <w:t>“</w:t>
      </w:r>
      <w:r>
        <w:t>子苕、丁俠兩反，未詳其義。</w:t>
      </w:r>
      <w:r>
        <w:rPr>
          <w:rFonts w:hint="eastAsia" w:eastAsia="宋体"/>
          <w:lang w:eastAsia="zh-CN"/>
        </w:rPr>
        <w:t>”</w:t>
      </w:r>
      <w:r>
        <w:t>王氏改</w:t>
      </w:r>
      <w:r>
        <w:rPr>
          <w:rFonts w:hint="eastAsia" w:eastAsia="宋体"/>
          <w:lang w:eastAsia="zh-CN"/>
        </w:rPr>
        <w:t>“</w:t>
      </w:r>
      <w:r>
        <w:t>子</w:t>
      </w:r>
      <w:r>
        <w:rPr>
          <w:rFonts w:hint="eastAsia" w:eastAsia="宋体"/>
          <w:lang w:eastAsia="zh-CN"/>
        </w:rPr>
        <w:t>”</w:t>
      </w:r>
      <w:r>
        <w:t>爲</w:t>
      </w:r>
      <w:r>
        <w:rPr>
          <w:rFonts w:hint="eastAsia" w:eastAsia="宋体"/>
          <w:lang w:eastAsia="zh-CN"/>
        </w:rPr>
        <w:t>“</w:t>
      </w:r>
      <w:r>
        <w:t>千</w:t>
      </w:r>
      <w:r>
        <w:rPr>
          <w:rFonts w:hint="eastAsia" w:eastAsia="宋体"/>
          <w:lang w:eastAsia="zh-CN"/>
        </w:rPr>
        <w:t>”</w:t>
      </w:r>
    </w:p>
    <w:p w14:paraId="094CC3D1">
      <w:r>
        <w:rPr>
          <w:rFonts w:hint="eastAsia" w:eastAsia="宋体"/>
          <w:lang w:eastAsia="zh-CN"/>
        </w:rPr>
        <w:t>【</w:t>
      </w:r>
      <w:r>
        <w:t>Eu。</w:t>
      </w:r>
    </w:p>
    <w:p w14:paraId="2DC6A3CD">
      <w:r>
        <w:rPr>
          <w:rFonts w:hint="eastAsia" w:eastAsia="宋体"/>
          <w:lang w:eastAsia="zh-CN"/>
        </w:rPr>
        <w:t>“</w:t>
      </w:r>
      <w:r>
        <w:t>褸謂之祜</w:t>
      </w:r>
      <w:r>
        <w:rPr>
          <w:rFonts w:hint="eastAsia" w:eastAsia="宋体"/>
          <w:lang w:eastAsia="zh-CN"/>
        </w:rPr>
        <w:t>”</w:t>
      </w:r>
      <w:r>
        <w:t>條。</w:t>
      </w:r>
    </w:p>
    <w:p w14:paraId="3C78F2DB">
      <w:pPr>
        <w:rPr>
          <w:rFonts w:hint="eastAsia" w:eastAsia="宋体"/>
          <w:lang w:eastAsia="zh-CN"/>
        </w:rPr>
      </w:pPr>
      <w:r>
        <w:t>郭注：</w:t>
      </w:r>
      <w:r>
        <w:rPr>
          <w:rFonts w:hint="eastAsia" w:eastAsia="宋体"/>
          <w:lang w:eastAsia="zh-CN"/>
        </w:rPr>
        <w:t>“</w:t>
      </w:r>
      <w:r>
        <w:t>即衣衽也。</w:t>
      </w:r>
      <w:r>
        <w:rPr>
          <w:rFonts w:hint="eastAsia" w:eastAsia="宋体"/>
          <w:lang w:eastAsia="zh-CN"/>
        </w:rPr>
        <w:t>”</w:t>
      </w:r>
      <w:r>
        <w:t>王氏批注：</w:t>
      </w:r>
      <w:r>
        <w:rPr>
          <w:rFonts w:hint="eastAsia" w:eastAsia="宋体"/>
          <w:lang w:eastAsia="zh-CN"/>
        </w:rPr>
        <w:t>“《</w:t>
      </w:r>
      <w:r>
        <w:t>爾雅疏</w:t>
      </w:r>
      <w:r>
        <w:rPr>
          <w:rFonts w:hint="eastAsia" w:eastAsia="宋体"/>
          <w:lang w:eastAsia="zh-CN"/>
        </w:rPr>
        <w:t>》</w:t>
      </w:r>
      <w:r>
        <w:t>引注云：</w:t>
      </w:r>
      <w:r>
        <w:rPr>
          <w:rFonts w:hint="eastAsia" w:eastAsia="宋体"/>
          <w:lang w:eastAsia="zh-CN"/>
        </w:rPr>
        <w:t>‘</w:t>
      </w:r>
      <w:r>
        <w:t>即衣衿也。</w:t>
      </w:r>
      <w:r>
        <w:rPr>
          <w:rFonts w:hint="eastAsia" w:eastAsia="宋体"/>
          <w:lang w:eastAsia="zh-CN"/>
        </w:rPr>
        <w:t>’”</w:t>
      </w:r>
    </w:p>
    <w:p w14:paraId="2388AF6D">
      <w:r>
        <w:t>【第425页】</w:t>
      </w:r>
    </w:p>
    <w:p w14:paraId="35A1F418">
      <w:r>
        <w:rPr>
          <w:rFonts w:hint="eastAsia" w:eastAsia="宋体"/>
          <w:lang w:eastAsia="zh-CN"/>
        </w:rPr>
        <w:t>“</w:t>
      </w:r>
      <w:r>
        <w:t>礿繵謂之褌</w:t>
      </w:r>
      <w:r>
        <w:rPr>
          <w:rFonts w:hint="eastAsia" w:eastAsia="宋体"/>
          <w:lang w:eastAsia="zh-CN"/>
        </w:rPr>
        <w:t>”</w:t>
      </w:r>
      <w:r>
        <w:t>條。</w:t>
      </w:r>
    </w:p>
    <w:p w14:paraId="64CCA3A6">
      <w:r>
        <w:t>王氏改</w:t>
      </w:r>
      <w:r>
        <w:rPr>
          <w:rFonts w:hint="eastAsia" w:eastAsia="宋体"/>
          <w:lang w:eastAsia="zh-CN"/>
        </w:rPr>
        <w:t>“</w:t>
      </w:r>
      <w:r>
        <w:t>褌</w:t>
      </w:r>
      <w:r>
        <w:rPr>
          <w:rFonts w:hint="eastAsia" w:eastAsia="宋体"/>
          <w:lang w:eastAsia="zh-CN"/>
        </w:rPr>
        <w:t>”</w:t>
      </w:r>
      <w:r>
        <w:t>爲</w:t>
      </w:r>
      <w:r>
        <w:rPr>
          <w:rFonts w:hint="eastAsia" w:eastAsia="宋体"/>
          <w:lang w:eastAsia="zh-CN"/>
        </w:rPr>
        <w:t>“</w:t>
      </w:r>
      <w:r>
        <w:t>襌</w:t>
      </w:r>
      <w:r>
        <w:rPr>
          <w:rFonts w:hint="eastAsia" w:eastAsia="宋体"/>
          <w:lang w:eastAsia="zh-CN"/>
        </w:rPr>
        <w:t>”</w:t>
      </w:r>
      <w:r>
        <w:t>。</w:t>
      </w:r>
    </w:p>
    <w:p w14:paraId="6E7C0309">
      <w:r>
        <w:rPr>
          <w:rFonts w:hint="eastAsia" w:eastAsia="宋体"/>
          <w:lang w:eastAsia="zh-CN"/>
        </w:rPr>
        <w:t>“</w:t>
      </w:r>
      <w:r>
        <w:t>袒飾謂之直衿</w:t>
      </w:r>
      <w:r>
        <w:rPr>
          <w:rFonts w:hint="eastAsia" w:eastAsia="宋体"/>
          <w:lang w:eastAsia="zh-CN"/>
        </w:rPr>
        <w:t>”</w:t>
      </w:r>
      <w:r>
        <w:t>條。</w:t>
      </w:r>
    </w:p>
    <w:p w14:paraId="49F53234">
      <w:pPr>
        <w:rPr>
          <w:rFonts w:hint="eastAsia" w:eastAsia="宋体"/>
          <w:lang w:eastAsia="zh-CN"/>
        </w:rPr>
      </w:pPr>
      <w:r>
        <w:t>郭注：</w:t>
      </w:r>
      <w:r>
        <w:rPr>
          <w:rFonts w:hint="eastAsia" w:eastAsia="宋体"/>
          <w:lang w:eastAsia="zh-CN"/>
        </w:rPr>
        <w:t>“</w:t>
      </w:r>
      <w:r>
        <w:t>婦人初嫁所著上衣直衿也。音但。</w:t>
      </w:r>
      <w:r>
        <w:rPr>
          <w:rFonts w:hint="eastAsia" w:eastAsia="宋体"/>
          <w:lang w:eastAsia="zh-CN"/>
        </w:rPr>
        <w:t>”</w:t>
      </w:r>
      <w:r>
        <w:t>王氏並改二</w:t>
      </w:r>
      <w:r>
        <w:rPr>
          <w:rFonts w:hint="eastAsia" w:eastAsia="宋体"/>
          <w:lang w:eastAsia="zh-CN"/>
        </w:rPr>
        <w:t>“</w:t>
      </w:r>
      <w:r>
        <w:t>衿</w:t>
      </w:r>
      <w:r>
        <w:rPr>
          <w:rFonts w:hint="eastAsia" w:eastAsia="宋体"/>
          <w:lang w:eastAsia="zh-CN"/>
        </w:rPr>
        <w:t>”</w:t>
      </w:r>
      <w:r>
        <w:t>字爲</w:t>
      </w:r>
      <w:r>
        <w:rPr>
          <w:rFonts w:hint="eastAsia" w:eastAsia="宋体"/>
          <w:lang w:eastAsia="zh-CN"/>
        </w:rPr>
        <w:t>“</w:t>
      </w:r>
      <w:r>
        <w:t>袊</w:t>
      </w:r>
      <w:r>
        <w:rPr>
          <w:rFonts w:hint="eastAsia" w:eastAsia="宋体"/>
          <w:lang w:eastAsia="zh-CN"/>
        </w:rPr>
        <w:t>”</w:t>
      </w:r>
    </w:p>
    <w:p w14:paraId="4F9A90A6">
      <w:r>
        <w:rPr>
          <w:rFonts w:hint="eastAsia" w:eastAsia="宋体"/>
          <w:lang w:eastAsia="zh-CN"/>
        </w:rPr>
        <w:t>“</w:t>
      </w:r>
      <w:r>
        <w:t>絜襦謂之蔽膝</w:t>
      </w:r>
      <w:r>
        <w:rPr>
          <w:rFonts w:hint="eastAsia" w:eastAsia="宋体"/>
          <w:lang w:eastAsia="zh-CN"/>
        </w:rPr>
        <w:t>”</w:t>
      </w:r>
      <w:r>
        <w:t>條。</w:t>
      </w:r>
    </w:p>
    <w:p w14:paraId="22C57B41">
      <w:r>
        <w:t>王氏改</w:t>
      </w:r>
      <w:r>
        <w:rPr>
          <w:rFonts w:hint="eastAsia" w:eastAsia="宋体"/>
          <w:lang w:eastAsia="zh-CN"/>
        </w:rPr>
        <w:t>“</w:t>
      </w:r>
      <w:r>
        <w:t>膝</w:t>
      </w:r>
      <w:r>
        <w:rPr>
          <w:rFonts w:hint="eastAsia" w:eastAsia="宋体"/>
          <w:lang w:eastAsia="zh-CN"/>
        </w:rPr>
        <w:t>”</w:t>
      </w:r>
      <w:r>
        <w:t>爲</w:t>
      </w:r>
      <w:r>
        <w:rPr>
          <w:rFonts w:hint="eastAsia" w:eastAsia="宋体"/>
          <w:lang w:eastAsia="zh-CN"/>
        </w:rPr>
        <w:t>“</w:t>
      </w:r>
      <w:r>
        <w:t>厀</w:t>
      </w:r>
      <w:r>
        <w:rPr>
          <w:rFonts w:hint="eastAsia" w:eastAsia="宋体"/>
          <w:lang w:eastAsia="zh-CN"/>
        </w:rPr>
        <w:t>”</w:t>
      </w:r>
      <w:r>
        <w:t>。</w:t>
      </w:r>
    </w:p>
    <w:p w14:paraId="785B45CB">
      <w:r>
        <w:rPr>
          <w:rFonts w:hint="eastAsia" w:eastAsia="宋体"/>
          <w:lang w:eastAsia="zh-CN"/>
        </w:rPr>
        <w:t>“</w:t>
      </w:r>
      <w:r>
        <w:t>大袴</w:t>
      </w:r>
      <w:r>
        <w:rPr>
          <w:rFonts w:hint="eastAsia" w:eastAsia="宋体"/>
          <w:lang w:eastAsia="zh-CN"/>
        </w:rPr>
        <w:t>”</w:t>
      </w:r>
      <w:r>
        <w:t>條。</w:t>
      </w:r>
    </w:p>
    <w:p w14:paraId="06A03AB9">
      <w:pPr>
        <w:rPr>
          <w:rFonts w:hint="eastAsia" w:eastAsia="宋体"/>
          <w:lang w:eastAsia="zh-CN"/>
        </w:rPr>
      </w:pPr>
      <w:r>
        <w:rPr>
          <w:rFonts w:hint="eastAsia" w:eastAsia="宋体"/>
          <w:lang w:eastAsia="zh-CN"/>
        </w:rPr>
        <w:t>“</w:t>
      </w:r>
      <w:r>
        <w:t>小袴謂之校祁</w:t>
      </w:r>
      <w:r>
        <w:rPr>
          <w:rFonts w:hint="eastAsia" w:eastAsia="宋体"/>
          <w:lang w:eastAsia="zh-CN"/>
        </w:rPr>
        <w:t>”</w:t>
      </w:r>
      <w:r>
        <w:t>，王氏改</w:t>
      </w:r>
      <w:r>
        <w:rPr>
          <w:rFonts w:hint="eastAsia" w:eastAsia="宋体"/>
          <w:lang w:eastAsia="zh-CN"/>
        </w:rPr>
        <w:t>“</w:t>
      </w:r>
      <w:r>
        <w:t>钌</w:t>
      </w:r>
      <w:r>
        <w:rPr>
          <w:rFonts w:hint="eastAsia" w:eastAsia="宋体"/>
          <w:lang w:eastAsia="zh-CN"/>
        </w:rPr>
        <w:t>”</w:t>
      </w:r>
      <w:r>
        <w:t>爲</w:t>
      </w:r>
      <w:r>
        <w:rPr>
          <w:rFonts w:hint="eastAsia" w:eastAsia="宋体"/>
          <w:lang w:eastAsia="zh-CN"/>
        </w:rPr>
        <w:t>“</w:t>
      </w:r>
      <w:r>
        <w:t>钌</w:t>
      </w:r>
      <w:r>
        <w:rPr>
          <w:rFonts w:hint="eastAsia" w:eastAsia="宋体"/>
          <w:lang w:eastAsia="zh-CN"/>
        </w:rPr>
        <w:t>”</w:t>
      </w:r>
    </w:p>
    <w:p w14:paraId="0E516D25">
      <w:r>
        <w:rPr>
          <w:rFonts w:hint="eastAsia" w:eastAsia="宋体"/>
          <w:lang w:eastAsia="zh-CN"/>
        </w:rPr>
        <w:t>“</w:t>
      </w:r>
      <w:r>
        <w:t>幏，巾也</w:t>
      </w:r>
      <w:r>
        <w:rPr>
          <w:rFonts w:hint="eastAsia" w:eastAsia="宋体"/>
          <w:lang w:eastAsia="zh-CN"/>
        </w:rPr>
        <w:t>”</w:t>
      </w:r>
      <w:r>
        <w:t>條。</w:t>
      </w:r>
    </w:p>
    <w:p w14:paraId="5F574B84">
      <w:pPr>
        <w:rPr>
          <w:rFonts w:hint="eastAsia" w:eastAsia="宋体"/>
          <w:lang w:eastAsia="zh-CN"/>
        </w:rPr>
      </w:pPr>
      <w:r>
        <w:rPr>
          <w:rFonts w:hint="eastAsia" w:eastAsia="宋体"/>
          <w:lang w:eastAsia="zh-CN"/>
        </w:rPr>
        <w:t>“</w:t>
      </w:r>
      <w:r>
        <w:t>大巾謂之贫</w:t>
      </w:r>
      <w:r>
        <w:rPr>
          <w:rFonts w:hint="eastAsia" w:eastAsia="宋体"/>
          <w:lang w:eastAsia="zh-CN"/>
        </w:rPr>
        <w:t>”</w:t>
      </w:r>
      <w:r>
        <w:t>，郭注：</w:t>
      </w:r>
      <w:r>
        <w:rPr>
          <w:rFonts w:hint="eastAsia" w:eastAsia="宋体"/>
          <w:lang w:eastAsia="zh-CN"/>
        </w:rPr>
        <w:t>“</w:t>
      </w:r>
      <w:r>
        <w:t>音分。</w:t>
      </w:r>
      <w:r>
        <w:rPr>
          <w:rFonts w:hint="eastAsia" w:eastAsia="宋体"/>
          <w:lang w:eastAsia="zh-CN"/>
        </w:rPr>
        <w:t>”</w:t>
      </w:r>
      <w:r>
        <w:t>王氏改</w:t>
      </w:r>
      <w:r>
        <w:rPr>
          <w:rFonts w:hint="eastAsia" w:eastAsia="宋体"/>
          <w:lang w:eastAsia="zh-CN"/>
        </w:rPr>
        <w:t>“</w:t>
      </w:r>
      <w:r>
        <w:t>分</w:t>
      </w:r>
      <w:r>
        <w:rPr>
          <w:rFonts w:hint="eastAsia" w:eastAsia="宋体"/>
          <w:lang w:eastAsia="zh-CN"/>
        </w:rPr>
        <w:t>”</w:t>
      </w:r>
      <w:r>
        <w:t>爲</w:t>
      </w:r>
      <w:r>
        <w:rPr>
          <w:rFonts w:hint="eastAsia" w:eastAsia="宋体"/>
          <w:lang w:eastAsia="zh-CN"/>
        </w:rPr>
        <w:t>“</w:t>
      </w:r>
      <w:r>
        <w:t>芬</w:t>
      </w:r>
      <w:r>
        <w:rPr>
          <w:rFonts w:hint="eastAsia" w:eastAsia="宋体"/>
          <w:lang w:eastAsia="zh-CN"/>
        </w:rPr>
        <w:t>”</w:t>
      </w:r>
    </w:p>
    <w:p w14:paraId="2DDA3004">
      <w:pPr>
        <w:rPr>
          <w:rFonts w:hint="eastAsia" w:eastAsia="宋体"/>
          <w:lang w:eastAsia="zh-CN"/>
        </w:rPr>
      </w:pPr>
      <w:r>
        <w:rPr>
          <w:rFonts w:hint="eastAsia" w:eastAsia="宋体"/>
          <w:lang w:eastAsia="zh-CN"/>
        </w:rPr>
        <w:t>“</w:t>
      </w:r>
      <w:r>
        <w:t>嵩嶽之南</w:t>
      </w:r>
      <w:r>
        <w:rPr>
          <w:rFonts w:hint="eastAsia" w:eastAsia="宋体"/>
          <w:lang w:eastAsia="zh-CN"/>
        </w:rPr>
        <w:t>”</w:t>
      </w:r>
      <w:r>
        <w:t>，郭注：</w:t>
      </w:r>
      <w:r>
        <w:rPr>
          <w:rFonts w:hint="eastAsia" w:eastAsia="宋体"/>
          <w:lang w:eastAsia="zh-CN"/>
        </w:rPr>
        <w:t>“</w:t>
      </w:r>
      <w:r>
        <w:t>嵩高，中岳山也。</w:t>
      </w:r>
      <w:r>
        <w:rPr>
          <w:rFonts w:hint="eastAsia" w:eastAsia="宋体"/>
          <w:lang w:eastAsia="zh-CN"/>
        </w:rPr>
        <w:t>”</w:t>
      </w:r>
      <w:r>
        <w:t>王氏改爲</w:t>
      </w:r>
      <w:r>
        <w:rPr>
          <w:rFonts w:hint="eastAsia" w:eastAsia="宋体"/>
          <w:lang w:eastAsia="zh-CN"/>
        </w:rPr>
        <w:t>“</w:t>
      </w:r>
      <w:r>
        <w:t>中岳，嵩高山也</w:t>
      </w:r>
      <w:r>
        <w:rPr>
          <w:rFonts w:hint="eastAsia" w:eastAsia="宋体"/>
          <w:lang w:eastAsia="zh-CN"/>
        </w:rPr>
        <w:t>”</w:t>
      </w:r>
    </w:p>
    <w:p w14:paraId="4BE2570E">
      <w:r>
        <w:rPr>
          <w:rFonts w:hint="eastAsia" w:eastAsia="宋体"/>
          <w:lang w:eastAsia="zh-CN"/>
        </w:rPr>
        <w:t>“</w:t>
      </w:r>
      <w:r>
        <w:t>絡頭，帞頭</w:t>
      </w:r>
      <w:r>
        <w:rPr>
          <w:rFonts w:hint="eastAsia" w:eastAsia="宋体"/>
          <w:lang w:eastAsia="zh-CN"/>
        </w:rPr>
        <w:t>”</w:t>
      </w:r>
      <w:r>
        <w:t>條。</w:t>
      </w:r>
    </w:p>
    <w:p w14:paraId="626ECD95">
      <w:pPr>
        <w:rPr>
          <w:rFonts w:hint="eastAsia" w:eastAsia="宋体"/>
          <w:lang w:eastAsia="zh-CN"/>
        </w:rPr>
      </w:pPr>
      <w:r>
        <w:rPr>
          <w:rFonts w:hint="eastAsia" w:eastAsia="宋体"/>
          <w:lang w:eastAsia="zh-CN"/>
        </w:rPr>
        <w:t>“</w:t>
      </w:r>
      <w:r>
        <w:t>其徧者謂之䰎带</w:t>
      </w:r>
      <w:r>
        <w:rPr>
          <w:rFonts w:hint="eastAsia" w:eastAsia="宋体"/>
          <w:lang w:eastAsia="zh-CN"/>
        </w:rPr>
        <w:t>”</w:t>
      </w:r>
      <w:r>
        <w:t>，王氏改</w:t>
      </w:r>
      <w:r>
        <w:rPr>
          <w:rFonts w:hint="eastAsia" w:eastAsia="宋体"/>
          <w:lang w:eastAsia="zh-CN"/>
        </w:rPr>
        <w:t>“</w:t>
      </w:r>
      <w:r>
        <w:t>徧</w:t>
      </w:r>
      <w:r>
        <w:rPr>
          <w:rFonts w:hint="eastAsia" w:eastAsia="宋体"/>
          <w:lang w:eastAsia="zh-CN"/>
        </w:rPr>
        <w:t>”</w:t>
      </w:r>
      <w:r>
        <w:t>爲</w:t>
      </w:r>
      <w:r>
        <w:rPr>
          <w:rFonts w:hint="eastAsia" w:eastAsia="宋体"/>
          <w:lang w:eastAsia="zh-CN"/>
        </w:rPr>
        <w:t>“</w:t>
      </w:r>
      <w:r>
        <w:t>偏</w:t>
      </w:r>
      <w:r>
        <w:rPr>
          <w:rFonts w:hint="eastAsia" w:eastAsia="宋体"/>
          <w:lang w:eastAsia="zh-CN"/>
        </w:rPr>
        <w:t>”</w:t>
      </w:r>
    </w:p>
    <w:p w14:paraId="4FBA2F0C">
      <w:r>
        <w:rPr>
          <w:rFonts w:hint="eastAsia" w:eastAsia="宋体"/>
          <w:lang w:eastAsia="zh-CN"/>
        </w:rPr>
        <w:t>“</w:t>
      </w:r>
      <w:r>
        <w:t>屝、屨、麤，履也</w:t>
      </w:r>
      <w:r>
        <w:rPr>
          <w:rFonts w:hint="eastAsia" w:eastAsia="宋体"/>
          <w:lang w:eastAsia="zh-CN"/>
        </w:rPr>
        <w:t>”</w:t>
      </w:r>
      <w:r>
        <w:t>條。</w:t>
      </w:r>
    </w:p>
    <w:p w14:paraId="54CF1530">
      <w:pPr>
        <w:rPr>
          <w:rFonts w:hint="eastAsia" w:eastAsia="宋体"/>
          <w:lang w:eastAsia="zh-CN"/>
        </w:rPr>
      </w:pPr>
      <w:r>
        <w:rPr>
          <w:rFonts w:hint="eastAsia" w:eastAsia="宋体"/>
          <w:lang w:eastAsia="zh-CN"/>
        </w:rPr>
        <w:t>“</w:t>
      </w:r>
      <w:r>
        <w:t>自關而東，複履其庳者謂之鞔</w:t>
      </w:r>
      <w:r>
        <w:rPr>
          <w:rFonts w:hint="eastAsia" w:eastAsia="宋体"/>
          <w:lang w:eastAsia="zh-CN"/>
        </w:rPr>
        <w:t>”</w:t>
      </w:r>
      <w:r>
        <w:t>，王氏</w:t>
      </w:r>
      <w:r>
        <w:rPr>
          <w:rFonts w:hint="eastAsia" w:eastAsia="宋体"/>
          <w:lang w:eastAsia="zh-CN"/>
        </w:rPr>
        <w:t>“</w:t>
      </w:r>
      <w:r>
        <w:t>複履</w:t>
      </w:r>
      <w:r>
        <w:rPr>
          <w:rFonts w:hint="eastAsia" w:eastAsia="宋体"/>
          <w:lang w:eastAsia="zh-CN"/>
        </w:rPr>
        <w:t>”</w:t>
      </w:r>
      <w:r>
        <w:t>上增</w:t>
      </w:r>
      <w:r>
        <w:rPr>
          <w:rFonts w:hint="eastAsia" w:eastAsia="宋体"/>
          <w:lang w:eastAsia="zh-CN"/>
        </w:rPr>
        <w:t>“</w:t>
      </w:r>
      <w:r>
        <w:t>謂之</w:t>
      </w:r>
      <w:r>
        <w:rPr>
          <w:rFonts w:hint="eastAsia" w:eastAsia="宋体"/>
          <w:lang w:eastAsia="zh-CN"/>
        </w:rPr>
        <w:t>”</w:t>
      </w:r>
      <w:r>
        <w:t>二字，改</w:t>
      </w:r>
      <w:r>
        <w:rPr>
          <w:rFonts w:hint="eastAsia" w:eastAsia="宋体"/>
          <w:lang w:eastAsia="zh-CN"/>
        </w:rPr>
        <w:t>“</w:t>
      </w:r>
      <w:r>
        <w:t>庳</w:t>
      </w:r>
      <w:r>
        <w:rPr>
          <w:rFonts w:hint="eastAsia" w:eastAsia="宋体"/>
          <w:lang w:eastAsia="zh-CN"/>
        </w:rPr>
        <w:t>”</w:t>
      </w:r>
      <w:r>
        <w:t>爲</w:t>
      </w:r>
      <w:r>
        <w:rPr>
          <w:rFonts w:hint="eastAsia" w:eastAsia="宋体"/>
          <w:lang w:eastAsia="zh-CN"/>
        </w:rPr>
        <w:t>“</w:t>
      </w:r>
      <w:r>
        <w:t>痺</w:t>
      </w:r>
      <w:r>
        <w:rPr>
          <w:rFonts w:hint="eastAsia" w:eastAsia="宋体"/>
          <w:lang w:eastAsia="zh-CN"/>
        </w:rPr>
        <w:t>”</w:t>
      </w:r>
    </w:p>
    <w:p w14:paraId="3A5396F0">
      <w:r>
        <w:t>DkJ。</w:t>
      </w:r>
    </w:p>
    <w:p w14:paraId="10830F9B">
      <w:r>
        <w:t>【第426页】</w:t>
      </w:r>
    </w:p>
    <w:p w14:paraId="06D80EC9">
      <w:r>
        <w:rPr>
          <w:rFonts w:hint="eastAsia" w:eastAsia="宋体"/>
          <w:lang w:eastAsia="zh-CN"/>
        </w:rPr>
        <w:t>“</w:t>
      </w:r>
      <w:r>
        <w:t>西南梁益之間或謂之屦</w:t>
      </w:r>
      <w:r>
        <w:rPr>
          <w:rFonts w:hint="eastAsia" w:eastAsia="宋体"/>
          <w:lang w:eastAsia="zh-CN"/>
        </w:rPr>
        <w:t>”</w:t>
      </w:r>
      <w:r>
        <w:t>，郭注：</w:t>
      </w:r>
      <w:r>
        <w:rPr>
          <w:rFonts w:hint="eastAsia" w:eastAsia="宋体"/>
          <w:lang w:eastAsia="zh-CN"/>
        </w:rPr>
        <w:t>“</w:t>
      </w:r>
      <w:r>
        <w:t>字或作屦。</w:t>
      </w:r>
      <w:r>
        <w:rPr>
          <w:rFonts w:hint="eastAsia" w:eastAsia="宋体"/>
          <w:lang w:eastAsia="zh-CN"/>
        </w:rPr>
        <w:t>”</w:t>
      </w:r>
      <w:r>
        <w:t>王氏改</w:t>
      </w:r>
      <w:r>
        <w:rPr>
          <w:rFonts w:hint="eastAsia" w:eastAsia="宋体"/>
          <w:lang w:eastAsia="zh-CN"/>
        </w:rPr>
        <w:t>“</w:t>
      </w:r>
      <w:r>
        <w:t>屦</w:t>
      </w:r>
      <w:r>
        <w:rPr>
          <w:rFonts w:hint="eastAsia" w:eastAsia="宋体"/>
          <w:lang w:eastAsia="zh-CN"/>
        </w:rPr>
        <w:t>”</w:t>
      </w:r>
      <w:r>
        <w:t>爲</w:t>
      </w:r>
      <w:r>
        <w:rPr>
          <w:rFonts w:hint="eastAsia" w:eastAsia="宋体"/>
          <w:lang w:eastAsia="zh-CN"/>
        </w:rPr>
        <w:t>“</w:t>
      </w:r>
      <w:r>
        <w:t>屨</w:t>
      </w:r>
      <w:r>
        <w:rPr>
          <w:rFonts w:hint="eastAsia" w:eastAsia="宋体"/>
          <w:lang w:eastAsia="zh-CN"/>
        </w:rPr>
        <w:t>”</w:t>
      </w:r>
      <w:r>
        <w:t>Qtu。</w:t>
      </w:r>
    </w:p>
    <w:p w14:paraId="755AFC0D">
      <w:pPr>
        <w:rPr>
          <w:rFonts w:hint="eastAsia" w:eastAsia="宋体"/>
          <w:lang w:eastAsia="zh-CN"/>
        </w:rPr>
      </w:pPr>
      <w:r>
        <w:rPr>
          <w:rFonts w:hint="eastAsia" w:eastAsia="宋体"/>
          <w:lang w:eastAsia="zh-CN"/>
        </w:rPr>
        <w:t>“</w:t>
      </w:r>
      <w:r>
        <w:t>徐土邳圻之間</w:t>
      </w:r>
      <w:r>
        <w:rPr>
          <w:rFonts w:hint="eastAsia" w:eastAsia="宋体"/>
          <w:lang w:eastAsia="zh-CN"/>
        </w:rPr>
        <w:t>”</w:t>
      </w:r>
      <w:r>
        <w:t>，郭注：</w:t>
      </w:r>
      <w:r>
        <w:rPr>
          <w:rFonts w:hint="eastAsia" w:eastAsia="宋体"/>
          <w:lang w:eastAsia="zh-CN"/>
        </w:rPr>
        <w:t>“</w:t>
      </w:r>
      <w:r>
        <w:t>今下邳也。圻音祁。</w:t>
      </w:r>
      <w:r>
        <w:rPr>
          <w:rFonts w:hint="eastAsia" w:eastAsia="宋体"/>
          <w:lang w:eastAsia="zh-CN"/>
        </w:rPr>
        <w:t>”</w:t>
      </w:r>
      <w:r>
        <w:t>王氏並改二</w:t>
      </w:r>
      <w:r>
        <w:rPr>
          <w:rFonts w:hint="eastAsia" w:eastAsia="宋体"/>
          <w:lang w:eastAsia="zh-CN"/>
        </w:rPr>
        <w:t>“</w:t>
      </w:r>
      <w:r>
        <w:t>圻</w:t>
      </w:r>
      <w:r>
        <w:rPr>
          <w:rFonts w:hint="eastAsia" w:eastAsia="宋体"/>
          <w:lang w:eastAsia="zh-CN"/>
        </w:rPr>
        <w:t>”</w:t>
      </w:r>
      <w:r>
        <w:t>字爲</w:t>
      </w:r>
      <w:r>
        <w:rPr>
          <w:rFonts w:hint="eastAsia" w:eastAsia="宋体"/>
          <w:lang w:eastAsia="zh-CN"/>
        </w:rPr>
        <w:t>“</w:t>
      </w:r>
      <w:r>
        <w:t>沂</w:t>
      </w:r>
      <w:r>
        <w:rPr>
          <w:rFonts w:hint="eastAsia" w:eastAsia="宋体"/>
          <w:lang w:eastAsia="zh-CN"/>
        </w:rPr>
        <w:t>”</w:t>
      </w:r>
    </w:p>
    <w:p w14:paraId="0D75441F">
      <w:r>
        <w:rPr>
          <w:rFonts w:hint="eastAsia" w:eastAsia="宋体"/>
          <w:lang w:eastAsia="zh-CN"/>
        </w:rPr>
        <w:t>《</w:t>
      </w:r>
      <w:r>
        <w:t>輶軒使者絶代語釋别國方言</w:t>
      </w:r>
      <w:r>
        <w:rPr>
          <w:rFonts w:hint="eastAsia" w:eastAsia="宋体"/>
          <w:lang w:eastAsia="zh-CN"/>
        </w:rPr>
        <w:t>》</w:t>
      </w:r>
      <w:r>
        <w:t>第五</w:t>
      </w:r>
    </w:p>
    <w:p w14:paraId="2725069D">
      <w:r>
        <w:rPr>
          <w:rFonts w:hint="eastAsia" w:eastAsia="宋体"/>
          <w:lang w:eastAsia="zh-CN"/>
        </w:rPr>
        <w:t>“</w:t>
      </w:r>
      <w:r>
        <w:t>甑</w:t>
      </w:r>
      <w:r>
        <w:rPr>
          <w:rFonts w:hint="eastAsia" w:eastAsia="宋体"/>
          <w:lang w:eastAsia="zh-CN"/>
        </w:rPr>
        <w:t>”</w:t>
      </w:r>
      <w:r>
        <w:t>條。</w:t>
      </w:r>
    </w:p>
    <w:p w14:paraId="77983A87">
      <w:pPr>
        <w:rPr>
          <w:rFonts w:hint="eastAsia" w:eastAsia="宋体"/>
          <w:lang w:eastAsia="zh-CN"/>
        </w:rPr>
      </w:pPr>
      <w:r>
        <w:rPr>
          <w:rFonts w:hint="eastAsia" w:eastAsia="宋体"/>
          <w:lang w:eastAsia="zh-CN"/>
        </w:rPr>
        <w:t>“</w:t>
      </w:r>
      <w:r>
        <w:t>自關而東謂之甗，或謂之鬵</w:t>
      </w:r>
      <w:r>
        <w:rPr>
          <w:rFonts w:hint="eastAsia" w:eastAsia="宋体"/>
          <w:lang w:eastAsia="zh-CN"/>
        </w:rPr>
        <w:t>”</w:t>
      </w:r>
      <w:r>
        <w:t>，</w:t>
      </w:r>
      <w:r>
        <w:rPr>
          <w:rFonts w:hint="eastAsia" w:eastAsia="宋体"/>
          <w:lang w:eastAsia="zh-CN"/>
        </w:rPr>
        <w:t>“</w:t>
      </w:r>
      <w:r>
        <w:t>鬵</w:t>
      </w:r>
      <w:r>
        <w:rPr>
          <w:rFonts w:hint="eastAsia" w:eastAsia="宋体"/>
          <w:lang w:eastAsia="zh-CN"/>
        </w:rPr>
        <w:t>”</w:t>
      </w:r>
      <w:r>
        <w:t>下郭注：</w:t>
      </w:r>
      <w:r>
        <w:rPr>
          <w:rFonts w:hint="eastAsia" w:eastAsia="宋体"/>
          <w:lang w:eastAsia="zh-CN"/>
        </w:rPr>
        <w:t>“</w:t>
      </w:r>
      <w:r>
        <w:t>音岑，梁州呼鉹。</w:t>
      </w:r>
      <w:r>
        <w:rPr>
          <w:rFonts w:hint="eastAsia" w:eastAsia="宋体"/>
          <w:lang w:eastAsia="zh-CN"/>
        </w:rPr>
        <w:t>”</w:t>
      </w:r>
      <w:r>
        <w:t>王氏改</w:t>
      </w:r>
      <w:r>
        <w:rPr>
          <w:rFonts w:hint="eastAsia" w:eastAsia="宋体"/>
          <w:lang w:eastAsia="zh-CN"/>
        </w:rPr>
        <w:t>“</w:t>
      </w:r>
      <w:r>
        <w:t>梁</w:t>
      </w:r>
      <w:r>
        <w:rPr>
          <w:rFonts w:hint="eastAsia" w:eastAsia="宋体"/>
          <w:lang w:eastAsia="zh-CN"/>
        </w:rPr>
        <w:t>”</w:t>
      </w:r>
      <w:r>
        <w:t>爲</w:t>
      </w:r>
      <w:r>
        <w:rPr>
          <w:rFonts w:hint="eastAsia" w:eastAsia="宋体"/>
          <w:lang w:eastAsia="zh-CN"/>
        </w:rPr>
        <w:t>“</w:t>
      </w:r>
      <w:r>
        <w:t>涼</w:t>
      </w:r>
      <w:r>
        <w:rPr>
          <w:rFonts w:hint="eastAsia" w:eastAsia="宋体"/>
          <w:lang w:eastAsia="zh-CN"/>
        </w:rPr>
        <w:t>”</w:t>
      </w:r>
    </w:p>
    <w:p w14:paraId="7726AA70">
      <w:r>
        <w:rPr>
          <w:rFonts w:hint="eastAsia" w:eastAsia="宋体"/>
          <w:lang w:eastAsia="zh-CN"/>
        </w:rPr>
        <w:t>“</w:t>
      </w:r>
      <w:r>
        <w:t>㼚、瓭、甂、䍃、㽀、㼻、甀、瓮、瓿甊、珁、㽈，甖</w:t>
      </w:r>
      <w:r>
        <w:rPr>
          <w:rFonts w:hint="eastAsia" w:eastAsia="宋体"/>
          <w:lang w:eastAsia="zh-CN"/>
        </w:rPr>
        <w:t>”</w:t>
      </w:r>
      <w:r>
        <w:t>條。</w:t>
      </w:r>
    </w:p>
    <w:p w14:paraId="004DE7F0">
      <w:r>
        <w:t>王氏</w:t>
      </w:r>
      <w:r>
        <w:rPr>
          <w:rFonts w:hint="eastAsia" w:eastAsia="宋体"/>
          <w:lang w:eastAsia="zh-CN"/>
        </w:rPr>
        <w:t>“</w:t>
      </w:r>
      <w:r>
        <w:t>甖</w:t>
      </w:r>
      <w:r>
        <w:rPr>
          <w:rFonts w:hint="eastAsia" w:eastAsia="宋体"/>
          <w:lang w:eastAsia="zh-CN"/>
        </w:rPr>
        <w:t>”</w:t>
      </w:r>
      <w:r>
        <w:t>下增</w:t>
      </w:r>
      <w:r>
        <w:rPr>
          <w:rFonts w:hint="eastAsia" w:eastAsia="宋体"/>
          <w:lang w:eastAsia="zh-CN"/>
        </w:rPr>
        <w:t>“</w:t>
      </w:r>
      <w:r>
        <w:t>也</w:t>
      </w:r>
      <w:r>
        <w:rPr>
          <w:rFonts w:hint="eastAsia" w:eastAsia="宋体"/>
          <w:lang w:eastAsia="zh-CN"/>
        </w:rPr>
        <w:t>”</w:t>
      </w:r>
      <w:r>
        <w:t>字</w:t>
      </w:r>
    </w:p>
    <w:p w14:paraId="01D9ABD7">
      <w:r>
        <w:rPr>
          <w:rFonts w:hint="eastAsia" w:eastAsia="宋体"/>
          <w:lang w:eastAsia="zh-CN"/>
        </w:rPr>
        <w:t>“</w:t>
      </w:r>
      <w:r>
        <w:t>罃</w:t>
      </w:r>
      <w:r>
        <w:rPr>
          <w:rFonts w:hint="eastAsia" w:eastAsia="宋体"/>
          <w:lang w:eastAsia="zh-CN"/>
        </w:rPr>
        <w:t>”</w:t>
      </w:r>
      <w:r>
        <w:t>條。</w:t>
      </w:r>
    </w:p>
    <w:p w14:paraId="269A929C">
      <w:pPr>
        <w:rPr>
          <w:rFonts w:hint="eastAsia" w:eastAsia="宋体"/>
          <w:lang w:eastAsia="zh-CN"/>
        </w:rPr>
      </w:pPr>
      <w:r>
        <w:rPr>
          <w:rFonts w:hint="eastAsia" w:eastAsia="宋体"/>
          <w:lang w:eastAsia="zh-CN"/>
        </w:rPr>
        <w:t>“</w:t>
      </w:r>
      <w:r>
        <w:t>齊之東北海岱之間謂之儋</w:t>
      </w:r>
      <w:r>
        <w:rPr>
          <w:rFonts w:hint="eastAsia" w:eastAsia="宋体"/>
          <w:lang w:eastAsia="zh-CN"/>
        </w:rPr>
        <w:t>”</w:t>
      </w:r>
      <w:r>
        <w:t>，郭注：</w:t>
      </w:r>
      <w:r>
        <w:rPr>
          <w:rFonts w:hint="eastAsia" w:eastAsia="宋体"/>
          <w:lang w:eastAsia="zh-CN"/>
        </w:rPr>
        <w:t>“</w:t>
      </w:r>
      <w:r>
        <w:t>音儋荷，字或作甔。</w:t>
      </w:r>
      <w:r>
        <w:rPr>
          <w:rFonts w:hint="eastAsia" w:eastAsia="宋体"/>
          <w:lang w:eastAsia="zh-CN"/>
        </w:rPr>
        <w:t>”</w:t>
      </w:r>
      <w:r>
        <w:t>王氏改郭注</w:t>
      </w:r>
      <w:r>
        <w:rPr>
          <w:rFonts w:hint="eastAsia" w:eastAsia="宋体"/>
          <w:lang w:eastAsia="zh-CN"/>
        </w:rPr>
        <w:t>“</w:t>
      </w:r>
      <w:r>
        <w:t>儋</w:t>
      </w:r>
      <w:r>
        <w:rPr>
          <w:rFonts w:hint="eastAsia" w:eastAsia="宋体"/>
          <w:lang w:eastAsia="zh-CN"/>
        </w:rPr>
        <w:t>”</w:t>
      </w:r>
      <w:r>
        <w:t>爲</w:t>
      </w:r>
      <w:r>
        <w:rPr>
          <w:rFonts w:hint="eastAsia" w:eastAsia="宋体"/>
          <w:lang w:eastAsia="zh-CN"/>
        </w:rPr>
        <w:t>“</w:t>
      </w:r>
      <w:r>
        <w:t>擔</w:t>
      </w:r>
      <w:r>
        <w:rPr>
          <w:rFonts w:hint="eastAsia" w:eastAsia="宋体"/>
          <w:lang w:eastAsia="zh-CN"/>
        </w:rPr>
        <w:t>”</w:t>
      </w:r>
    </w:p>
    <w:p w14:paraId="204046CF">
      <w:r>
        <w:rPr>
          <w:rFonts w:hint="eastAsia" w:eastAsia="宋体"/>
          <w:lang w:eastAsia="zh-CN"/>
        </w:rPr>
        <w:t>“</w:t>
      </w:r>
      <w:r>
        <w:t>所以注斛</w:t>
      </w:r>
      <w:r>
        <w:rPr>
          <w:rFonts w:hint="eastAsia" w:eastAsia="宋体"/>
          <w:lang w:eastAsia="zh-CN"/>
        </w:rPr>
        <w:t>”</w:t>
      </w:r>
      <w:r>
        <w:t>條。</w:t>
      </w:r>
    </w:p>
    <w:p w14:paraId="4BC9112D">
      <w:r>
        <w:rPr>
          <w:rFonts w:hint="eastAsia" w:eastAsia="宋体"/>
          <w:lang w:eastAsia="zh-CN"/>
        </w:rPr>
        <w:t>“</w:t>
      </w:r>
      <w:r>
        <w:t>陳魏宋楚之間謂之䈪</w:t>
      </w:r>
      <w:r>
        <w:rPr>
          <w:rFonts w:hint="eastAsia" w:eastAsia="宋体"/>
          <w:lang w:eastAsia="zh-CN"/>
        </w:rPr>
        <w:t>”</w:t>
      </w:r>
      <w:r>
        <w:t>，郭注：</w:t>
      </w:r>
      <w:r>
        <w:rPr>
          <w:rFonts w:hint="eastAsia" w:eastAsia="宋体"/>
          <w:lang w:eastAsia="zh-CN"/>
        </w:rPr>
        <w:t>“</w:t>
      </w:r>
      <w:r>
        <w:t>音巠覡。</w:t>
      </w:r>
      <w:r>
        <w:rPr>
          <w:rFonts w:hint="eastAsia" w:eastAsia="宋体"/>
          <w:lang w:eastAsia="zh-CN"/>
        </w:rPr>
        <w:t>”</w:t>
      </w:r>
      <w:r>
        <w:t>王氏改</w:t>
      </w:r>
      <w:r>
        <w:rPr>
          <w:rFonts w:hint="eastAsia" w:eastAsia="宋体"/>
          <w:lang w:eastAsia="zh-CN"/>
        </w:rPr>
        <w:t>“</w:t>
      </w:r>
      <w:r>
        <w:t>巠</w:t>
      </w:r>
      <w:r>
        <w:rPr>
          <w:rFonts w:hint="eastAsia" w:eastAsia="宋体"/>
          <w:lang w:eastAsia="zh-CN"/>
        </w:rPr>
        <w:t>”</w:t>
      </w:r>
      <w:r>
        <w:t>爲</w:t>
      </w:r>
      <w:r>
        <w:rPr>
          <w:rFonts w:hint="eastAsia" w:eastAsia="宋体"/>
          <w:lang w:eastAsia="zh-CN"/>
        </w:rPr>
        <w:t>“</w:t>
      </w:r>
      <w:r>
        <w:t>巫</w:t>
      </w:r>
      <w:r>
        <w:rPr>
          <w:rFonts w:hint="eastAsia" w:eastAsia="宋体"/>
          <w:lang w:eastAsia="zh-CN"/>
        </w:rPr>
        <w:t>”</w:t>
      </w:r>
      <w:r>
        <w:t>。</w:t>
      </w:r>
    </w:p>
    <w:p w14:paraId="57DFD38D">
      <w:r>
        <w:rPr>
          <w:rFonts w:hint="eastAsia" w:eastAsia="宋体"/>
          <w:lang w:eastAsia="zh-CN"/>
        </w:rPr>
        <w:t>“</w:t>
      </w:r>
      <w:r>
        <w:t>自關而西謂之注。箕，陳魏宋楚之間謂之籮</w:t>
      </w:r>
      <w:r>
        <w:rPr>
          <w:rFonts w:hint="eastAsia" w:eastAsia="宋体"/>
          <w:lang w:eastAsia="zh-CN"/>
        </w:rPr>
        <w:t>”</w:t>
      </w:r>
      <w:r>
        <w:t>，王氏析</w:t>
      </w:r>
      <w:r>
        <w:rPr>
          <w:rFonts w:hint="eastAsia" w:eastAsia="宋体"/>
          <w:lang w:eastAsia="zh-CN"/>
        </w:rPr>
        <w:t>“</w:t>
      </w:r>
      <w:r>
        <w:t>箕</w:t>
      </w:r>
      <w:r>
        <w:rPr>
          <w:rFonts w:hint="eastAsia" w:eastAsia="宋体"/>
          <w:lang w:eastAsia="zh-CN"/>
        </w:rPr>
        <w:t>”</w:t>
      </w:r>
      <w:r>
        <w:t>以下别爲一條。郭注</w:t>
      </w:r>
    </w:p>
    <w:p w14:paraId="6B705A90">
      <w:r>
        <w:rPr>
          <w:rFonts w:hint="eastAsia" w:eastAsia="宋体"/>
          <w:lang w:eastAsia="zh-CN"/>
        </w:rPr>
        <w:t>“</w:t>
      </w:r>
      <w:r>
        <w:t>䈪亦籮屬也，形小而高，無耳。</w:t>
      </w:r>
      <w:r>
        <w:rPr>
          <w:rFonts w:hint="eastAsia" w:eastAsia="宋体"/>
          <w:lang w:eastAsia="zh-CN"/>
        </w:rPr>
        <w:t>”</w:t>
      </w:r>
      <w:r>
        <w:t>王氏改</w:t>
      </w:r>
      <w:r>
        <w:rPr>
          <w:rFonts w:hint="eastAsia" w:eastAsia="宋体"/>
          <w:lang w:eastAsia="zh-CN"/>
        </w:rPr>
        <w:t>“</w:t>
      </w:r>
      <w:r>
        <w:t>䈪</w:t>
      </w:r>
      <w:r>
        <w:rPr>
          <w:rFonts w:hint="eastAsia" w:eastAsia="宋体"/>
          <w:lang w:eastAsia="zh-CN"/>
        </w:rPr>
        <w:t>”</w:t>
      </w:r>
      <w:r>
        <w:t>爲</w:t>
      </w:r>
      <w:r>
        <w:rPr>
          <w:rFonts w:hint="eastAsia" w:eastAsia="宋体"/>
          <w:lang w:eastAsia="zh-CN"/>
        </w:rPr>
        <w:t>“</w:t>
      </w:r>
      <w:r>
        <w:t>箕</w:t>
      </w:r>
      <w:r>
        <w:rPr>
          <w:rFonts w:hint="eastAsia" w:eastAsia="宋体"/>
          <w:lang w:eastAsia="zh-CN"/>
        </w:rPr>
        <w:t>”</w:t>
      </w:r>
      <w:r>
        <w:t>。</w:t>
      </w:r>
    </w:p>
    <w:p w14:paraId="72889B65">
      <w:r>
        <w:rPr>
          <w:rFonts w:hint="eastAsia" w:eastAsia="宋体"/>
          <w:lang w:eastAsia="zh-CN"/>
        </w:rPr>
        <w:t>“</w:t>
      </w:r>
      <w:r>
        <w:t>炊䉛謂之縮</w:t>
      </w:r>
      <w:r>
        <w:rPr>
          <w:rFonts w:hint="eastAsia" w:eastAsia="宋体"/>
          <w:lang w:eastAsia="zh-CN"/>
        </w:rPr>
        <w:t>”</w:t>
      </w:r>
      <w:r>
        <w:t>條。</w:t>
      </w:r>
    </w:p>
    <w:p w14:paraId="22673216">
      <w:r>
        <w:t>【第427页】</w:t>
      </w:r>
    </w:p>
    <w:p w14:paraId="60A9030E">
      <w:r>
        <w:rPr>
          <w:rFonts w:hint="eastAsia" w:eastAsia="宋体"/>
          <w:lang w:eastAsia="zh-CN"/>
        </w:rPr>
        <w:t>“</w:t>
      </w:r>
      <w:r>
        <w:t>或謂之公</w:t>
      </w:r>
      <w:r>
        <w:rPr>
          <w:rFonts w:hint="eastAsia" w:eastAsia="宋体"/>
          <w:lang w:eastAsia="zh-CN"/>
        </w:rPr>
        <w:t>”</w:t>
      </w:r>
      <w:r>
        <w:t>，郭注：</w:t>
      </w:r>
      <w:r>
        <w:rPr>
          <w:rFonts w:hint="eastAsia" w:eastAsia="宋体"/>
          <w:lang w:eastAsia="zh-CN"/>
        </w:rPr>
        <w:t>“</w:t>
      </w:r>
      <w:r>
        <w:t>江東呼浙籤。</w:t>
      </w:r>
      <w:r>
        <w:rPr>
          <w:rFonts w:hint="eastAsia" w:eastAsia="宋体"/>
          <w:lang w:eastAsia="zh-CN"/>
        </w:rPr>
        <w:t>”</w:t>
      </w:r>
      <w:r>
        <w:t>王氏改</w:t>
      </w:r>
      <w:r>
        <w:rPr>
          <w:rFonts w:hint="eastAsia" w:eastAsia="宋体"/>
          <w:lang w:eastAsia="zh-CN"/>
        </w:rPr>
        <w:t>“</w:t>
      </w:r>
      <w:r>
        <w:t>浙</w:t>
      </w:r>
      <w:r>
        <w:rPr>
          <w:rFonts w:hint="eastAsia" w:eastAsia="宋体"/>
          <w:lang w:eastAsia="zh-CN"/>
        </w:rPr>
        <w:t>”</w:t>
      </w:r>
      <w:r>
        <w:t>爲</w:t>
      </w:r>
      <w:r>
        <w:rPr>
          <w:rFonts w:hint="eastAsia" w:eastAsia="宋体"/>
          <w:lang w:eastAsia="zh-CN"/>
        </w:rPr>
        <w:t>“</w:t>
      </w:r>
      <w:r>
        <w:t>淅</w:t>
      </w:r>
      <w:r>
        <w:rPr>
          <w:rFonts w:hint="eastAsia" w:eastAsia="宋体"/>
          <w:lang w:eastAsia="zh-CN"/>
        </w:rPr>
        <w:t>”</w:t>
      </w:r>
      <w:r>
        <w:t>。</w:t>
      </w:r>
    </w:p>
    <w:p w14:paraId="5D9369AB">
      <w:r>
        <w:rPr>
          <w:rFonts w:hint="eastAsia" w:eastAsia="宋体"/>
          <w:lang w:eastAsia="zh-CN"/>
        </w:rPr>
        <w:t>“</w:t>
      </w:r>
      <w:r>
        <w:t>繘</w:t>
      </w:r>
      <w:r>
        <w:rPr>
          <w:rFonts w:hint="eastAsia" w:eastAsia="宋体"/>
          <w:lang w:eastAsia="zh-CN"/>
        </w:rPr>
        <w:t>”</w:t>
      </w:r>
      <w:r>
        <w:t>條。</w:t>
      </w:r>
    </w:p>
    <w:p w14:paraId="550E1EB1">
      <w:r>
        <w:rPr>
          <w:rFonts w:hint="eastAsia" w:eastAsia="宋体"/>
          <w:lang w:eastAsia="zh-CN"/>
        </w:rPr>
        <w:t>“</w:t>
      </w:r>
      <w:r>
        <w:t>關西謂之繘綆</w:t>
      </w:r>
      <w:r>
        <w:rPr>
          <w:rFonts w:hint="eastAsia" w:eastAsia="宋体"/>
          <w:lang w:eastAsia="zh-CN"/>
        </w:rPr>
        <w:t>”</w:t>
      </w:r>
      <w:r>
        <w:t>，王氏删</w:t>
      </w:r>
      <w:r>
        <w:rPr>
          <w:rFonts w:hint="eastAsia" w:eastAsia="宋体"/>
          <w:lang w:eastAsia="zh-CN"/>
        </w:rPr>
        <w:t>“</w:t>
      </w:r>
      <w:r>
        <w:t>綆</w:t>
      </w:r>
      <w:r>
        <w:rPr>
          <w:rFonts w:hint="eastAsia" w:eastAsia="宋体"/>
          <w:lang w:eastAsia="zh-CN"/>
        </w:rPr>
        <w:t>”</w:t>
      </w:r>
      <w:r>
        <w:t>字</w:t>
      </w:r>
    </w:p>
    <w:p w14:paraId="4DB0EBA5">
      <w:r>
        <w:rPr>
          <w:rFonts w:hint="eastAsia" w:eastAsia="宋体"/>
          <w:lang w:eastAsia="zh-CN"/>
        </w:rPr>
        <w:t>“</w:t>
      </w:r>
      <w:r>
        <w:t>飲馬橐</w:t>
      </w:r>
      <w:r>
        <w:rPr>
          <w:rFonts w:hint="eastAsia" w:eastAsia="宋体"/>
          <w:lang w:eastAsia="zh-CN"/>
        </w:rPr>
        <w:t>”</w:t>
      </w:r>
      <w:r>
        <w:t>條。</w:t>
      </w:r>
    </w:p>
    <w:p w14:paraId="56337589">
      <w:r>
        <w:t>王氏改</w:t>
      </w:r>
      <w:r>
        <w:rPr>
          <w:rFonts w:hint="eastAsia" w:eastAsia="宋体"/>
          <w:lang w:eastAsia="zh-CN"/>
        </w:rPr>
        <w:t>“</w:t>
      </w:r>
      <w:r>
        <w:t>飲</w:t>
      </w:r>
      <w:r>
        <w:rPr>
          <w:rFonts w:hint="eastAsia" w:eastAsia="宋体"/>
          <w:lang w:eastAsia="zh-CN"/>
        </w:rPr>
        <w:t>”</w:t>
      </w:r>
      <w:r>
        <w:t>爲</w:t>
      </w:r>
      <w:r>
        <w:rPr>
          <w:rFonts w:hint="eastAsia" w:eastAsia="宋体"/>
          <w:lang w:eastAsia="zh-CN"/>
        </w:rPr>
        <w:t>“</w:t>
      </w:r>
      <w:r>
        <w:t>飤</w:t>
      </w:r>
      <w:r>
        <w:rPr>
          <w:rFonts w:hint="eastAsia" w:eastAsia="宋体"/>
          <w:lang w:eastAsia="zh-CN"/>
        </w:rPr>
        <w:t>”</w:t>
      </w:r>
      <w:r>
        <w:t>。</w:t>
      </w:r>
    </w:p>
    <w:p w14:paraId="558637A7">
      <w:r>
        <w:rPr>
          <w:rFonts w:hint="eastAsia" w:eastAsia="宋体"/>
          <w:lang w:eastAsia="zh-CN"/>
        </w:rPr>
        <w:t>“</w:t>
      </w:r>
      <w:r>
        <w:t>杞</w:t>
      </w:r>
      <w:r>
        <w:rPr>
          <w:rFonts w:hint="eastAsia" w:eastAsia="宋体"/>
          <w:lang w:eastAsia="zh-CN"/>
        </w:rPr>
        <w:t>”</w:t>
      </w:r>
      <w:r>
        <w:t>條。</w:t>
      </w:r>
    </w:p>
    <w:p w14:paraId="246CFD0E">
      <w:r>
        <w:t>王氏改</w:t>
      </w:r>
      <w:r>
        <w:rPr>
          <w:rFonts w:hint="eastAsia" w:eastAsia="宋体"/>
          <w:lang w:eastAsia="zh-CN"/>
        </w:rPr>
        <w:t>“</w:t>
      </w:r>
      <w:r>
        <w:t>杞</w:t>
      </w:r>
      <w:r>
        <w:rPr>
          <w:rFonts w:hint="eastAsia" w:eastAsia="宋体"/>
          <w:lang w:eastAsia="zh-CN"/>
        </w:rPr>
        <w:t>”</w:t>
      </w:r>
      <w:r>
        <w:t>爲</w:t>
      </w:r>
      <w:r>
        <w:rPr>
          <w:rFonts w:hint="eastAsia" w:eastAsia="宋体"/>
          <w:lang w:eastAsia="zh-CN"/>
        </w:rPr>
        <w:t>“</w:t>
      </w:r>
      <w:r>
        <w:t>杷</w:t>
      </w:r>
      <w:r>
        <w:rPr>
          <w:rFonts w:hint="eastAsia" w:eastAsia="宋体"/>
          <w:lang w:eastAsia="zh-CN"/>
        </w:rPr>
        <w:t>”</w:t>
      </w:r>
      <w:r>
        <w:t>。</w:t>
      </w:r>
    </w:p>
    <w:p w14:paraId="6B7901C7">
      <w:r>
        <w:t>郭注</w:t>
      </w:r>
      <w:r>
        <w:rPr>
          <w:rFonts w:hint="eastAsia" w:eastAsia="宋体"/>
          <w:lang w:eastAsia="zh-CN"/>
        </w:rPr>
        <w:t>“</w:t>
      </w:r>
      <w:r>
        <w:t>無齒爲朳。</w:t>
      </w:r>
      <w:r>
        <w:rPr>
          <w:rFonts w:hint="eastAsia" w:eastAsia="宋体"/>
          <w:lang w:eastAsia="zh-CN"/>
        </w:rPr>
        <w:t>”</w:t>
      </w:r>
      <w:r>
        <w:t>王氏</w:t>
      </w:r>
      <w:r>
        <w:rPr>
          <w:rFonts w:hint="eastAsia" w:eastAsia="宋体"/>
          <w:lang w:eastAsia="zh-CN"/>
        </w:rPr>
        <w:t>“</w:t>
      </w:r>
      <w:r>
        <w:t>無齒</w:t>
      </w:r>
      <w:r>
        <w:rPr>
          <w:rFonts w:hint="eastAsia" w:eastAsia="宋体"/>
          <w:lang w:eastAsia="zh-CN"/>
        </w:rPr>
        <w:t>”</w:t>
      </w:r>
      <w:r>
        <w:t>上增</w:t>
      </w:r>
      <w:r>
        <w:rPr>
          <w:rFonts w:hint="eastAsia" w:eastAsia="宋体"/>
          <w:lang w:eastAsia="zh-CN"/>
        </w:rPr>
        <w:t>“</w:t>
      </w:r>
      <w:r>
        <w:t>有齒曰杷</w:t>
      </w:r>
      <w:r>
        <w:rPr>
          <w:rFonts w:hint="eastAsia" w:eastAsia="宋体"/>
          <w:lang w:eastAsia="zh-CN"/>
        </w:rPr>
        <w:t>”</w:t>
      </w:r>
      <w:r>
        <w:t>四字</w:t>
      </w:r>
    </w:p>
    <w:p w14:paraId="6A609E57">
      <w:r>
        <w:rPr>
          <w:rFonts w:hint="eastAsia" w:eastAsia="宋体"/>
          <w:lang w:eastAsia="zh-CN"/>
        </w:rPr>
        <w:t>“</w:t>
      </w:r>
      <w:r>
        <w:t>橛，燕之東北朝鮮洌水之間謂之椵</w:t>
      </w:r>
      <w:r>
        <w:rPr>
          <w:rFonts w:hint="eastAsia" w:eastAsia="宋体"/>
          <w:lang w:eastAsia="zh-CN"/>
        </w:rPr>
        <w:t>”</w:t>
      </w:r>
      <w:r>
        <w:t>條</w:t>
      </w:r>
    </w:p>
    <w:p w14:paraId="3CC01C1E">
      <w:r>
        <w:t>王氏改</w:t>
      </w:r>
      <w:r>
        <w:rPr>
          <w:rFonts w:hint="eastAsia" w:eastAsia="宋体"/>
          <w:lang w:eastAsia="zh-CN"/>
        </w:rPr>
        <w:t>“</w:t>
      </w:r>
      <w:r>
        <w:t>椵</w:t>
      </w:r>
      <w:r>
        <w:rPr>
          <w:rFonts w:hint="eastAsia" w:eastAsia="宋体"/>
          <w:lang w:eastAsia="zh-CN"/>
        </w:rPr>
        <w:t>”</w:t>
      </w:r>
      <w:r>
        <w:t>爲</w:t>
      </w:r>
      <w:r>
        <w:rPr>
          <w:rFonts w:hint="eastAsia" w:eastAsia="宋体"/>
          <w:lang w:eastAsia="zh-CN"/>
        </w:rPr>
        <w:t>“</w:t>
      </w:r>
      <w:r>
        <w:t>椴</w:t>
      </w:r>
      <w:r>
        <w:rPr>
          <w:rFonts w:hint="eastAsia" w:eastAsia="宋体"/>
          <w:lang w:eastAsia="zh-CN"/>
        </w:rPr>
        <w:t>”</w:t>
      </w:r>
      <w:r>
        <w:t>。</w:t>
      </w:r>
    </w:p>
    <w:p w14:paraId="7DEBA767">
      <w:pPr>
        <w:rPr>
          <w:rFonts w:hint="eastAsia" w:eastAsia="宋体"/>
          <w:lang w:eastAsia="zh-CN"/>
        </w:rPr>
      </w:pPr>
      <w:r>
        <w:t>郭注：</w:t>
      </w:r>
      <w:r>
        <w:rPr>
          <w:rFonts w:hint="eastAsia" w:eastAsia="宋体"/>
          <w:lang w:eastAsia="zh-CN"/>
        </w:rPr>
        <w:t>“</w:t>
      </w:r>
      <w:r>
        <w:t>楬，栈也，江東呼都。椵，音叚。</w:t>
      </w:r>
      <w:r>
        <w:rPr>
          <w:rFonts w:hint="eastAsia" w:eastAsia="宋体"/>
          <w:lang w:eastAsia="zh-CN"/>
        </w:rPr>
        <w:t>”</w:t>
      </w:r>
      <w:r>
        <w:t>王氏改</w:t>
      </w:r>
      <w:r>
        <w:rPr>
          <w:rFonts w:hint="eastAsia" w:eastAsia="宋体"/>
          <w:lang w:eastAsia="zh-CN"/>
        </w:rPr>
        <w:t>“</w:t>
      </w:r>
      <w:r>
        <w:t>楬栈</w:t>
      </w:r>
      <w:r>
        <w:rPr>
          <w:rFonts w:hint="eastAsia" w:eastAsia="宋体"/>
          <w:lang w:eastAsia="zh-CN"/>
        </w:rPr>
        <w:t>”</w:t>
      </w:r>
      <w:r>
        <w:t>爲</w:t>
      </w:r>
      <w:r>
        <w:rPr>
          <w:rFonts w:hint="eastAsia" w:eastAsia="宋体"/>
          <w:lang w:eastAsia="zh-CN"/>
        </w:rPr>
        <w:t>“</w:t>
      </w:r>
      <w:r>
        <w:t>楬杙</w:t>
      </w:r>
      <w:r>
        <w:rPr>
          <w:rFonts w:hint="eastAsia" w:eastAsia="宋体"/>
          <w:lang w:eastAsia="zh-CN"/>
        </w:rPr>
        <w:t>”</w:t>
      </w:r>
      <w:r>
        <w:t>，改</w:t>
      </w:r>
      <w:r>
        <w:rPr>
          <w:rFonts w:hint="eastAsia" w:eastAsia="宋体"/>
          <w:lang w:eastAsia="zh-CN"/>
        </w:rPr>
        <w:t>“</w:t>
      </w:r>
      <w:r>
        <w:t>叚</w:t>
      </w:r>
      <w:r>
        <w:rPr>
          <w:rFonts w:hint="eastAsia" w:eastAsia="宋体"/>
          <w:lang w:eastAsia="zh-CN"/>
        </w:rPr>
        <w:t>”</w:t>
      </w:r>
      <w:r>
        <w:t>爲</w:t>
      </w:r>
      <w:r>
        <w:rPr>
          <w:rFonts w:hint="eastAsia" w:eastAsia="宋体"/>
          <w:lang w:eastAsia="zh-CN"/>
        </w:rPr>
        <w:t>“</w:t>
      </w:r>
      <w:r>
        <w:t>段</w:t>
      </w:r>
      <w:r>
        <w:rPr>
          <w:rFonts w:hint="eastAsia" w:eastAsia="宋体"/>
          <w:lang w:eastAsia="zh-CN"/>
        </w:rPr>
        <w:t>”</w:t>
      </w:r>
    </w:p>
    <w:p w14:paraId="113119E9">
      <w:r>
        <w:rPr>
          <w:rFonts w:hint="eastAsia" w:eastAsia="宋体"/>
          <w:lang w:eastAsia="zh-CN"/>
        </w:rPr>
        <w:t>“</w:t>
      </w:r>
      <w:r>
        <w:t>槌</w:t>
      </w:r>
      <w:r>
        <w:rPr>
          <w:rFonts w:hint="eastAsia" w:eastAsia="宋体"/>
          <w:lang w:eastAsia="zh-CN"/>
        </w:rPr>
        <w:t>”</w:t>
      </w:r>
      <w:r>
        <w:t>條。</w:t>
      </w:r>
    </w:p>
    <w:p w14:paraId="5471BBB5">
      <w:pPr>
        <w:rPr>
          <w:rFonts w:hint="eastAsia" w:eastAsia="宋体"/>
          <w:lang w:eastAsia="zh-CN"/>
        </w:rPr>
      </w:pPr>
      <w:r>
        <w:rPr>
          <w:rFonts w:hint="eastAsia" w:eastAsia="宋体"/>
          <w:lang w:eastAsia="zh-CN"/>
        </w:rPr>
        <w:t>“</w:t>
      </w:r>
      <w:r>
        <w:t>自關而東謂之槌</w:t>
      </w:r>
      <w:r>
        <w:rPr>
          <w:rFonts w:hint="eastAsia" w:eastAsia="宋体"/>
          <w:lang w:eastAsia="zh-CN"/>
        </w:rPr>
        <w:t>”</w:t>
      </w:r>
      <w:r>
        <w:t>，王氏改</w:t>
      </w:r>
      <w:r>
        <w:rPr>
          <w:rFonts w:hint="eastAsia" w:eastAsia="宋体"/>
          <w:lang w:eastAsia="zh-CN"/>
        </w:rPr>
        <w:t>“</w:t>
      </w:r>
      <w:r>
        <w:t>東</w:t>
      </w:r>
      <w:r>
        <w:rPr>
          <w:rFonts w:hint="eastAsia" w:eastAsia="宋体"/>
          <w:lang w:eastAsia="zh-CN"/>
        </w:rPr>
        <w:t>”</w:t>
      </w:r>
      <w:r>
        <w:t>爲</w:t>
      </w:r>
      <w:r>
        <w:rPr>
          <w:rFonts w:hint="eastAsia" w:eastAsia="宋体"/>
          <w:lang w:eastAsia="zh-CN"/>
        </w:rPr>
        <w:t>“</w:t>
      </w:r>
      <w:r>
        <w:t>西</w:t>
      </w:r>
      <w:r>
        <w:rPr>
          <w:rFonts w:hint="eastAsia" w:eastAsia="宋体"/>
          <w:lang w:eastAsia="zh-CN"/>
        </w:rPr>
        <w:t>”</w:t>
      </w:r>
    </w:p>
    <w:p w14:paraId="6D572545">
      <w:pPr>
        <w:rPr>
          <w:rFonts w:hint="eastAsia" w:eastAsia="宋体"/>
          <w:lang w:eastAsia="zh-CN"/>
        </w:rPr>
      </w:pPr>
      <w:r>
        <w:rPr>
          <w:rFonts w:hint="eastAsia" w:eastAsia="宋体"/>
          <w:lang w:eastAsia="zh-CN"/>
        </w:rPr>
        <w:t>“</w:t>
      </w:r>
      <w:r>
        <w:t>齊部謂之㭙，胡以縣㯂</w:t>
      </w:r>
      <w:r>
        <w:rPr>
          <w:rFonts w:hint="eastAsia" w:eastAsia="宋体"/>
          <w:lang w:eastAsia="zh-CN"/>
        </w:rPr>
        <w:t>”</w:t>
      </w:r>
      <w:r>
        <w:t>，王氏改</w:t>
      </w:r>
      <w:r>
        <w:rPr>
          <w:rFonts w:hint="eastAsia" w:eastAsia="宋体"/>
          <w:lang w:eastAsia="zh-CN"/>
        </w:rPr>
        <w:t>“</w:t>
      </w:r>
      <w:r>
        <w:t>胡</w:t>
      </w:r>
      <w:r>
        <w:rPr>
          <w:rFonts w:hint="eastAsia" w:eastAsia="宋体"/>
          <w:lang w:eastAsia="zh-CN"/>
        </w:rPr>
        <w:t>”</w:t>
      </w:r>
      <w:r>
        <w:t>爲</w:t>
      </w:r>
      <w:r>
        <w:rPr>
          <w:rFonts w:hint="eastAsia" w:eastAsia="宋体"/>
          <w:lang w:eastAsia="zh-CN"/>
        </w:rPr>
        <w:t>“</w:t>
      </w:r>
      <w:r>
        <w:t>所</w:t>
      </w:r>
      <w:r>
        <w:rPr>
          <w:rFonts w:hint="eastAsia" w:eastAsia="宋体"/>
          <w:lang w:eastAsia="zh-CN"/>
        </w:rPr>
        <w:t>”</w:t>
      </w:r>
    </w:p>
    <w:p w14:paraId="73CBB365">
      <w:r>
        <w:rPr>
          <w:rFonts w:hint="eastAsia" w:eastAsia="宋体"/>
          <w:lang w:eastAsia="zh-CN"/>
        </w:rPr>
        <w:t>“</w:t>
      </w:r>
      <w:r>
        <w:t>牀</w:t>
      </w:r>
      <w:r>
        <w:rPr>
          <w:rFonts w:hint="eastAsia" w:eastAsia="宋体"/>
          <w:lang w:eastAsia="zh-CN"/>
        </w:rPr>
        <w:t>”</w:t>
      </w:r>
      <w:r>
        <w:t>條。</w:t>
      </w:r>
    </w:p>
    <w:p w14:paraId="6B6F8A3C">
      <w:r>
        <w:t>【第428页】</w:t>
      </w:r>
    </w:p>
    <w:p w14:paraId="17A27B5A">
      <w:r>
        <w:rPr>
          <w:rFonts w:hint="eastAsia" w:eastAsia="宋体"/>
          <w:lang w:eastAsia="zh-CN"/>
        </w:rPr>
        <w:t>“</w:t>
      </w:r>
      <w:r>
        <w:t>南楚之間謂之趙</w:t>
      </w:r>
      <w:r>
        <w:rPr>
          <w:rFonts w:hint="eastAsia" w:eastAsia="宋体"/>
          <w:lang w:eastAsia="zh-CN"/>
        </w:rPr>
        <w:t>”</w:t>
      </w:r>
      <w:r>
        <w:t>，郭注：</w:t>
      </w:r>
      <w:r>
        <w:rPr>
          <w:rFonts w:hint="eastAsia" w:eastAsia="宋体"/>
          <w:lang w:eastAsia="zh-CN"/>
        </w:rPr>
        <w:t>“</w:t>
      </w:r>
      <w:r>
        <w:t>趙當作兆，聲之轉也。中國亦呼杠爲桃牀，皆通也。</w:t>
      </w:r>
      <w:r>
        <w:rPr>
          <w:rFonts w:hint="eastAsia" w:eastAsia="宋体"/>
          <w:lang w:eastAsia="zh-CN"/>
        </w:rPr>
        <w:t>”</w:t>
      </w:r>
      <w:r>
        <w:t>王</w:t>
      </w:r>
    </w:p>
    <w:p w14:paraId="1551766E">
      <w:r>
        <w:t>氏並改</w:t>
      </w:r>
      <w:r>
        <w:rPr>
          <w:rFonts w:hint="eastAsia" w:eastAsia="宋体"/>
          <w:lang w:eastAsia="zh-CN"/>
        </w:rPr>
        <w:t>“</w:t>
      </w:r>
      <w:r>
        <w:t>兆</w:t>
      </w:r>
      <w:r>
        <w:rPr>
          <w:rFonts w:hint="eastAsia" w:eastAsia="宋体"/>
          <w:lang w:eastAsia="zh-CN"/>
        </w:rPr>
        <w:t>”</w:t>
      </w:r>
      <w:r>
        <w:t>、</w:t>
      </w:r>
      <w:r>
        <w:rPr>
          <w:rFonts w:hint="eastAsia" w:eastAsia="宋体"/>
          <w:lang w:eastAsia="zh-CN"/>
        </w:rPr>
        <w:t>“</w:t>
      </w:r>
      <w:r>
        <w:t>桃</w:t>
      </w:r>
      <w:r>
        <w:rPr>
          <w:rFonts w:hint="eastAsia" w:eastAsia="宋体"/>
          <w:lang w:eastAsia="zh-CN"/>
        </w:rPr>
        <w:t>”</w:t>
      </w:r>
      <w:r>
        <w:t>二字爲</w:t>
      </w:r>
      <w:r>
        <w:rPr>
          <w:rFonts w:hint="eastAsia" w:eastAsia="宋体"/>
          <w:lang w:eastAsia="zh-CN"/>
        </w:rPr>
        <w:t>“</w:t>
      </w:r>
      <w:r>
        <w:t>㸠</w:t>
      </w:r>
      <w:r>
        <w:rPr>
          <w:rFonts w:hint="eastAsia" w:eastAsia="宋体"/>
          <w:lang w:eastAsia="zh-CN"/>
        </w:rPr>
        <w:t>”</w:t>
      </w:r>
      <w:r>
        <w:t>。</w:t>
      </w:r>
    </w:p>
    <w:p w14:paraId="759B9313">
      <w:r>
        <w:rPr>
          <w:rFonts w:hint="eastAsia" w:eastAsia="宋体"/>
          <w:lang w:eastAsia="zh-CN"/>
        </w:rPr>
        <w:t>“</w:t>
      </w:r>
      <w:r>
        <w:t>東齊海岱之間謂之樺</w:t>
      </w:r>
      <w:r>
        <w:rPr>
          <w:rFonts w:hint="eastAsia" w:eastAsia="宋体"/>
          <w:lang w:eastAsia="zh-CN"/>
        </w:rPr>
        <w:t>”</w:t>
      </w:r>
      <w:r>
        <w:t>，王氏改</w:t>
      </w:r>
      <w:r>
        <w:rPr>
          <w:rFonts w:hint="eastAsia" w:eastAsia="宋体"/>
          <w:lang w:eastAsia="zh-CN"/>
        </w:rPr>
        <w:t>“</w:t>
      </w:r>
      <w:r>
        <w:t>樺</w:t>
      </w:r>
      <w:r>
        <w:rPr>
          <w:rFonts w:hint="eastAsia" w:eastAsia="宋体"/>
          <w:lang w:eastAsia="zh-CN"/>
        </w:rPr>
        <w:t>”</w:t>
      </w:r>
      <w:r>
        <w:t>爲</w:t>
      </w:r>
      <w:r>
        <w:rPr>
          <w:rFonts w:hint="eastAsia" w:eastAsia="宋体"/>
          <w:lang w:eastAsia="zh-CN"/>
        </w:rPr>
        <w:t>“</w:t>
      </w:r>
      <w:r>
        <w:t>樺</w:t>
      </w:r>
      <w:r>
        <w:rPr>
          <w:rFonts w:hint="eastAsia" w:eastAsia="宋体"/>
          <w:lang w:eastAsia="zh-CN"/>
        </w:rPr>
        <w:t>”</w:t>
      </w:r>
      <w:r>
        <w:t>。郭注：</w:t>
      </w:r>
      <w:r>
        <w:rPr>
          <w:rFonts w:hint="eastAsia" w:eastAsia="宋体"/>
          <w:lang w:eastAsia="zh-CN"/>
        </w:rPr>
        <w:t>“</w:t>
      </w:r>
      <w:r>
        <w:t>音先。</w:t>
      </w:r>
      <w:r>
        <w:rPr>
          <w:rFonts w:hint="eastAsia" w:eastAsia="宋体"/>
          <w:lang w:eastAsia="zh-CN"/>
        </w:rPr>
        <w:t>”</w:t>
      </w:r>
      <w:r>
        <w:t>王氏改</w:t>
      </w:r>
      <w:r>
        <w:rPr>
          <w:rFonts w:hint="eastAsia" w:eastAsia="宋体"/>
          <w:lang w:eastAsia="zh-CN"/>
        </w:rPr>
        <w:t>“</w:t>
      </w:r>
      <w:r>
        <w:t>先</w:t>
      </w:r>
      <w:r>
        <w:rPr>
          <w:rFonts w:hint="eastAsia" w:eastAsia="宋体"/>
          <w:lang w:eastAsia="zh-CN"/>
        </w:rPr>
        <w:t>”</w:t>
      </w:r>
      <w:r>
        <w:t>爲</w:t>
      </w:r>
      <w:r>
        <w:rPr>
          <w:rFonts w:hint="eastAsia" w:eastAsia="宋体"/>
          <w:lang w:eastAsia="zh-CN"/>
        </w:rPr>
        <w:t>“</w:t>
      </w:r>
      <w:r>
        <w:t>詵</w:t>
      </w:r>
      <w:r>
        <w:rPr>
          <w:rFonts w:hint="eastAsia" w:eastAsia="宋体"/>
          <w:lang w:eastAsia="zh-CN"/>
        </w:rPr>
        <w:t>”</w:t>
      </w:r>
      <w:r>
        <w:t>。</w:t>
      </w:r>
    </w:p>
    <w:p w14:paraId="224EE638">
      <w:r>
        <w:rPr>
          <w:rFonts w:hint="eastAsia" w:eastAsia="宋体"/>
          <w:lang w:eastAsia="zh-CN"/>
        </w:rPr>
        <w:t>“</w:t>
      </w:r>
      <w:r>
        <w:t>篗，榬也</w:t>
      </w:r>
      <w:r>
        <w:rPr>
          <w:rFonts w:hint="eastAsia" w:eastAsia="宋体"/>
          <w:lang w:eastAsia="zh-CN"/>
        </w:rPr>
        <w:t>”</w:t>
      </w:r>
      <w:r>
        <w:t>條。</w:t>
      </w:r>
    </w:p>
    <w:p w14:paraId="0CF50FF4">
      <w:r>
        <w:rPr>
          <w:rFonts w:hint="eastAsia" w:eastAsia="宋体"/>
          <w:lang w:eastAsia="zh-CN"/>
        </w:rPr>
        <w:t>“</w:t>
      </w:r>
      <w:r>
        <w:t>絡謂之格</w:t>
      </w:r>
      <w:r>
        <w:rPr>
          <w:rFonts w:hint="eastAsia" w:eastAsia="宋体"/>
          <w:lang w:eastAsia="zh-CN"/>
        </w:rPr>
        <w:t>”</w:t>
      </w:r>
      <w:r>
        <w:t>，郭注：</w:t>
      </w:r>
      <w:r>
        <w:rPr>
          <w:rFonts w:hint="eastAsia" w:eastAsia="宋体"/>
          <w:lang w:eastAsia="zh-CN"/>
        </w:rPr>
        <w:t>“</w:t>
      </w:r>
      <w:r>
        <w:t>所以轉篗給車也。</w:t>
      </w:r>
      <w:r>
        <w:rPr>
          <w:rFonts w:hint="eastAsia" w:eastAsia="宋体"/>
          <w:lang w:eastAsia="zh-CN"/>
        </w:rPr>
        <w:t>”</w:t>
      </w:r>
      <w:r>
        <w:t>王氏改</w:t>
      </w:r>
      <w:r>
        <w:rPr>
          <w:rFonts w:hint="eastAsia" w:eastAsia="宋体"/>
          <w:lang w:eastAsia="zh-CN"/>
        </w:rPr>
        <w:t>“</w:t>
      </w:r>
      <w:r>
        <w:t>給</w:t>
      </w:r>
      <w:r>
        <w:rPr>
          <w:rFonts w:hint="eastAsia" w:eastAsia="宋体"/>
          <w:lang w:eastAsia="zh-CN"/>
        </w:rPr>
        <w:t>”</w:t>
      </w:r>
      <w:r>
        <w:t>爲</w:t>
      </w:r>
      <w:r>
        <w:rPr>
          <w:rFonts w:hint="eastAsia" w:eastAsia="宋体"/>
          <w:lang w:eastAsia="zh-CN"/>
        </w:rPr>
        <w:t>“</w:t>
      </w:r>
      <w:r>
        <w:t>絡</w:t>
      </w:r>
      <w:r>
        <w:rPr>
          <w:rFonts w:hint="eastAsia" w:eastAsia="宋体"/>
          <w:lang w:eastAsia="zh-CN"/>
        </w:rPr>
        <w:t>”</w:t>
      </w:r>
      <w:r>
        <w:t>。</w:t>
      </w:r>
    </w:p>
    <w:p w14:paraId="7D6197B3">
      <w:r>
        <w:rPr>
          <w:rFonts w:hint="eastAsia" w:eastAsia="宋体"/>
          <w:lang w:eastAsia="zh-CN"/>
        </w:rPr>
        <w:t>“</w:t>
      </w:r>
      <w:r>
        <w:t>簙謂之蔽，或謂之箘</w:t>
      </w:r>
      <w:r>
        <w:rPr>
          <w:rFonts w:hint="eastAsia" w:eastAsia="宋体"/>
          <w:lang w:eastAsia="zh-CN"/>
        </w:rPr>
        <w:t>”</w:t>
      </w:r>
      <w:r>
        <w:t>條</w:t>
      </w:r>
    </w:p>
    <w:p w14:paraId="125F0FE1">
      <w:pPr>
        <w:rPr>
          <w:rFonts w:hint="eastAsia" w:eastAsia="宋体"/>
          <w:lang w:eastAsia="zh-CN"/>
        </w:rPr>
      </w:pPr>
      <w:r>
        <w:rPr>
          <w:rFonts w:hint="eastAsia" w:eastAsia="宋体"/>
          <w:lang w:eastAsia="zh-CN"/>
        </w:rPr>
        <w:t>“</w:t>
      </w:r>
      <w:r>
        <w:t>或謂之團璇</w:t>
      </w:r>
      <w:r>
        <w:rPr>
          <w:rFonts w:hint="eastAsia" w:eastAsia="宋体"/>
          <w:lang w:eastAsia="zh-CN"/>
        </w:rPr>
        <w:t>”</w:t>
      </w:r>
      <w:r>
        <w:t>，郭注：</w:t>
      </w:r>
      <w:r>
        <w:rPr>
          <w:rFonts w:hint="eastAsia" w:eastAsia="宋体"/>
          <w:lang w:eastAsia="zh-CN"/>
        </w:rPr>
        <w:t>“</w:t>
      </w:r>
      <w:r>
        <w:t>銓旋陃音。</w:t>
      </w:r>
      <w:r>
        <w:rPr>
          <w:rFonts w:hint="eastAsia" w:eastAsia="宋体"/>
          <w:lang w:eastAsia="zh-CN"/>
        </w:rPr>
        <w:t>”</w:t>
      </w:r>
      <w:r>
        <w:t>王氏改</w:t>
      </w:r>
      <w:r>
        <w:rPr>
          <w:rFonts w:hint="eastAsia" w:eastAsia="宋体"/>
          <w:lang w:eastAsia="zh-CN"/>
        </w:rPr>
        <w:t>“</w:t>
      </w:r>
      <w:r>
        <w:t>陃</w:t>
      </w:r>
      <w:r>
        <w:rPr>
          <w:rFonts w:hint="eastAsia" w:eastAsia="宋体"/>
          <w:lang w:eastAsia="zh-CN"/>
        </w:rPr>
        <w:t>”</w:t>
      </w:r>
      <w:r>
        <w:t>爲</w:t>
      </w:r>
      <w:r>
        <w:rPr>
          <w:rFonts w:hint="eastAsia" w:eastAsia="宋体"/>
          <w:lang w:eastAsia="zh-CN"/>
        </w:rPr>
        <w:t>“</w:t>
      </w:r>
      <w:r>
        <w:t>兩</w:t>
      </w:r>
      <w:r>
        <w:rPr>
          <w:rFonts w:hint="eastAsia" w:eastAsia="宋体"/>
          <w:lang w:eastAsia="zh-CN"/>
        </w:rPr>
        <w:t>”</w:t>
      </w:r>
    </w:p>
    <w:p w14:paraId="712FD3A1">
      <w:r>
        <w:rPr>
          <w:rFonts w:hint="eastAsia" w:eastAsia="宋体"/>
          <w:lang w:eastAsia="zh-CN"/>
        </w:rPr>
        <w:t>“</w:t>
      </w:r>
      <w:r>
        <w:t>圍棊謂之奕</w:t>
      </w:r>
      <w:r>
        <w:rPr>
          <w:rFonts w:hint="eastAsia" w:eastAsia="宋体"/>
          <w:lang w:eastAsia="zh-CN"/>
        </w:rPr>
        <w:t>”</w:t>
      </w:r>
      <w:r>
        <w:t>條。</w:t>
      </w:r>
    </w:p>
    <w:p w14:paraId="40C58E37">
      <w:pPr>
        <w:rPr>
          <w:rFonts w:hint="eastAsia" w:eastAsia="宋体"/>
          <w:lang w:eastAsia="zh-CN"/>
        </w:rPr>
      </w:pPr>
      <w:r>
        <w:rPr>
          <w:rFonts w:hint="eastAsia" w:eastAsia="宋体"/>
          <w:lang w:eastAsia="zh-CN"/>
        </w:rPr>
        <w:t>“</w:t>
      </w:r>
      <w:r>
        <w:t>圍棊謂之奕，自關而東齊魯之間皆謂之奕</w:t>
      </w:r>
      <w:r>
        <w:rPr>
          <w:rFonts w:hint="eastAsia" w:eastAsia="宋体"/>
          <w:lang w:eastAsia="zh-CN"/>
        </w:rPr>
        <w:t>”</w:t>
      </w:r>
      <w:r>
        <w:t>，王氏改</w:t>
      </w:r>
      <w:r>
        <w:rPr>
          <w:rFonts w:hint="eastAsia" w:eastAsia="宋体"/>
          <w:lang w:eastAsia="zh-CN"/>
        </w:rPr>
        <w:t>“</w:t>
      </w:r>
      <w:r>
        <w:t>奕</w:t>
      </w:r>
      <w:r>
        <w:rPr>
          <w:rFonts w:hint="eastAsia" w:eastAsia="宋体"/>
          <w:lang w:eastAsia="zh-CN"/>
        </w:rPr>
        <w:t>”</w:t>
      </w:r>
      <w:r>
        <w:t>爲</w:t>
      </w:r>
      <w:r>
        <w:rPr>
          <w:rFonts w:hint="eastAsia" w:eastAsia="宋体"/>
          <w:lang w:eastAsia="zh-CN"/>
        </w:rPr>
        <w:t>“</w:t>
      </w:r>
      <w:r>
        <w:t>弈</w:t>
      </w:r>
      <w:r>
        <w:rPr>
          <w:rFonts w:hint="eastAsia" w:eastAsia="宋体"/>
          <w:lang w:eastAsia="zh-CN"/>
        </w:rPr>
        <w:t>”</w:t>
      </w:r>
    </w:p>
    <w:p w14:paraId="1C88CB59">
      <w:r>
        <w:rPr>
          <w:rFonts w:hint="eastAsia" w:eastAsia="宋体"/>
          <w:lang w:eastAsia="zh-CN"/>
        </w:rPr>
        <w:t>《</w:t>
      </w:r>
      <w:r>
        <w:t>輶軒使者絶代語釋别國方言</w:t>
      </w:r>
      <w:r>
        <w:rPr>
          <w:rFonts w:hint="eastAsia" w:eastAsia="宋体"/>
          <w:lang w:eastAsia="zh-CN"/>
        </w:rPr>
        <w:t>》</w:t>
      </w:r>
      <w:r>
        <w:t>第六</w:t>
      </w:r>
    </w:p>
    <w:p w14:paraId="302811B8">
      <w:r>
        <w:rPr>
          <w:rFonts w:hint="eastAsia" w:eastAsia="宋体"/>
          <w:lang w:eastAsia="zh-CN"/>
        </w:rPr>
        <w:t>“</w:t>
      </w:r>
      <w:r>
        <w:t>聳、將，欲也</w:t>
      </w:r>
      <w:r>
        <w:rPr>
          <w:rFonts w:hint="eastAsia" w:eastAsia="宋体"/>
          <w:lang w:eastAsia="zh-CN"/>
        </w:rPr>
        <w:t>”</w:t>
      </w:r>
      <w:r>
        <w:t>條。</w:t>
      </w:r>
    </w:p>
    <w:p w14:paraId="1A9F393F">
      <w:pPr>
        <w:rPr>
          <w:rFonts w:hint="eastAsia" w:eastAsia="宋体"/>
          <w:lang w:eastAsia="zh-CN"/>
        </w:rPr>
      </w:pPr>
      <w:r>
        <w:t>王氏改</w:t>
      </w:r>
      <w:r>
        <w:rPr>
          <w:rFonts w:hint="eastAsia" w:eastAsia="宋体"/>
          <w:lang w:eastAsia="zh-CN"/>
        </w:rPr>
        <w:t>“</w:t>
      </w:r>
      <w:r>
        <w:t>將</w:t>
      </w:r>
      <w:r>
        <w:rPr>
          <w:rFonts w:hint="eastAsia" w:eastAsia="宋体"/>
          <w:lang w:eastAsia="zh-CN"/>
        </w:rPr>
        <w:t>”</w:t>
      </w:r>
      <w:r>
        <w:t>爲</w:t>
      </w:r>
      <w:r>
        <w:rPr>
          <w:rFonts w:hint="eastAsia" w:eastAsia="宋体"/>
          <w:lang w:eastAsia="zh-CN"/>
        </w:rPr>
        <w:t>“</w:t>
      </w:r>
      <w:r>
        <w:t>獎</w:t>
      </w:r>
      <w:r>
        <w:rPr>
          <w:rFonts w:hint="eastAsia" w:eastAsia="宋体"/>
          <w:lang w:eastAsia="zh-CN"/>
        </w:rPr>
        <w:t>”</w:t>
      </w:r>
    </w:p>
    <w:p w14:paraId="7511B062">
      <w:pPr>
        <w:rPr>
          <w:rFonts w:hint="eastAsia" w:eastAsia="宋体"/>
          <w:lang w:eastAsia="zh-CN"/>
        </w:rPr>
      </w:pPr>
      <w:r>
        <w:t>郭注：</w:t>
      </w:r>
      <w:r>
        <w:rPr>
          <w:rFonts w:hint="eastAsia" w:eastAsia="宋体"/>
          <w:lang w:eastAsia="zh-CN"/>
        </w:rPr>
        <w:t>“</w:t>
      </w:r>
      <w:r>
        <w:t>皆强欲也。山頂也。</w:t>
      </w:r>
      <w:r>
        <w:rPr>
          <w:rFonts w:hint="eastAsia" w:eastAsia="宋体"/>
          <w:lang w:eastAsia="zh-CN"/>
        </w:rPr>
        <w:t>”</w:t>
      </w:r>
      <w:r>
        <w:t>王氏改</w:t>
      </w:r>
      <w:r>
        <w:rPr>
          <w:rFonts w:hint="eastAsia" w:eastAsia="宋体"/>
          <w:lang w:eastAsia="zh-CN"/>
        </w:rPr>
        <w:t>“</w:t>
      </w:r>
      <w:r>
        <w:t>頂</w:t>
      </w:r>
      <w:r>
        <w:rPr>
          <w:rFonts w:hint="eastAsia" w:eastAsia="宋体"/>
          <w:lang w:eastAsia="zh-CN"/>
        </w:rPr>
        <w:t>”</w:t>
      </w:r>
      <w:r>
        <w:t>爲</w:t>
      </w:r>
      <w:r>
        <w:rPr>
          <w:rFonts w:hint="eastAsia" w:eastAsia="宋体"/>
          <w:lang w:eastAsia="zh-CN"/>
        </w:rPr>
        <w:t>“</w:t>
      </w:r>
      <w:r>
        <w:t>項</w:t>
      </w:r>
      <w:r>
        <w:rPr>
          <w:rFonts w:hint="eastAsia" w:eastAsia="宋体"/>
          <w:lang w:eastAsia="zh-CN"/>
        </w:rPr>
        <w:t>”</w:t>
      </w:r>
      <w:r>
        <w:t>，改</w:t>
      </w:r>
      <w:r>
        <w:rPr>
          <w:rFonts w:hint="eastAsia" w:eastAsia="宋体"/>
          <w:lang w:eastAsia="zh-CN"/>
        </w:rPr>
        <w:t>“</w:t>
      </w:r>
      <w:r>
        <w:t>也</w:t>
      </w:r>
      <w:r>
        <w:rPr>
          <w:rFonts w:hint="eastAsia" w:eastAsia="宋体"/>
          <w:lang w:eastAsia="zh-CN"/>
        </w:rPr>
        <w:t>”</w:t>
      </w:r>
      <w:r>
        <w:t>爲</w:t>
      </w:r>
      <w:r>
        <w:rPr>
          <w:rFonts w:hint="eastAsia" w:eastAsia="宋体"/>
          <w:lang w:eastAsia="zh-CN"/>
        </w:rPr>
        <w:t>“</w:t>
      </w:r>
      <w:r>
        <w:t>反</w:t>
      </w:r>
      <w:r>
        <w:rPr>
          <w:rFonts w:hint="eastAsia" w:eastAsia="宋体"/>
          <w:lang w:eastAsia="zh-CN"/>
        </w:rPr>
        <w:t>”</w:t>
      </w:r>
    </w:p>
    <w:p w14:paraId="645C4F38">
      <w:pPr>
        <w:rPr>
          <w:rFonts w:hint="eastAsia" w:eastAsia="宋体"/>
          <w:lang w:eastAsia="zh-CN"/>
        </w:rPr>
      </w:pPr>
      <w:r>
        <w:rPr>
          <w:rFonts w:hint="eastAsia" w:eastAsia="宋体"/>
          <w:lang w:eastAsia="zh-CN"/>
        </w:rPr>
        <w:t>“</w:t>
      </w:r>
      <w:r>
        <w:t>自關而西，秦晉之間相勸曰聳，或曰將奬</w:t>
      </w:r>
      <w:r>
        <w:rPr>
          <w:rFonts w:hint="eastAsia" w:eastAsia="宋体"/>
          <w:lang w:eastAsia="zh-CN"/>
        </w:rPr>
        <w:t>”</w:t>
      </w:r>
      <w:r>
        <w:t>，王氏改</w:t>
      </w:r>
      <w:r>
        <w:rPr>
          <w:rFonts w:hint="eastAsia" w:eastAsia="宋体"/>
          <w:lang w:eastAsia="zh-CN"/>
        </w:rPr>
        <w:t>“</w:t>
      </w:r>
      <w:r>
        <w:t>將</w:t>
      </w:r>
      <w:r>
        <w:rPr>
          <w:rFonts w:hint="eastAsia" w:eastAsia="宋体"/>
          <w:lang w:eastAsia="zh-CN"/>
        </w:rPr>
        <w:t>”</w:t>
      </w:r>
      <w:r>
        <w:t>爲</w:t>
      </w:r>
      <w:r>
        <w:rPr>
          <w:rFonts w:hint="eastAsia" w:eastAsia="宋体"/>
          <w:lang w:eastAsia="zh-CN"/>
        </w:rPr>
        <w:t>“</w:t>
      </w:r>
      <w:r>
        <w:t>獎</w:t>
      </w:r>
      <w:r>
        <w:rPr>
          <w:rFonts w:hint="eastAsia" w:eastAsia="宋体"/>
          <w:lang w:eastAsia="zh-CN"/>
        </w:rPr>
        <w:t>”</w:t>
      </w:r>
    </w:p>
    <w:p w14:paraId="2B843679">
      <w:r>
        <w:t>【第429页】</w:t>
      </w:r>
    </w:p>
    <w:p w14:paraId="0F4345FD">
      <w:r>
        <w:rPr>
          <w:rFonts w:hint="eastAsia" w:eastAsia="宋体"/>
          <w:lang w:eastAsia="zh-CN"/>
        </w:rPr>
        <w:t>“</w:t>
      </w:r>
      <w:r>
        <w:t>凡相被飾亦曰將</w:t>
      </w:r>
      <w:r>
        <w:rPr>
          <w:rFonts w:hint="eastAsia" w:eastAsia="宋体"/>
          <w:lang w:eastAsia="zh-CN"/>
        </w:rPr>
        <w:t>”</w:t>
      </w:r>
      <w:r>
        <w:t>，王氏改</w:t>
      </w:r>
      <w:r>
        <w:rPr>
          <w:rFonts w:hint="eastAsia" w:eastAsia="宋体"/>
          <w:lang w:eastAsia="zh-CN"/>
        </w:rPr>
        <w:t>“</w:t>
      </w:r>
      <w:r>
        <w:t>將</w:t>
      </w:r>
      <w:r>
        <w:rPr>
          <w:rFonts w:hint="eastAsia" w:eastAsia="宋体"/>
          <w:lang w:eastAsia="zh-CN"/>
        </w:rPr>
        <w:t>”</w:t>
      </w:r>
      <w:r>
        <w:t>爲</w:t>
      </w:r>
      <w:r>
        <w:rPr>
          <w:rFonts w:hint="eastAsia" w:eastAsia="宋体"/>
          <w:lang w:eastAsia="zh-CN"/>
        </w:rPr>
        <w:t>“</w:t>
      </w:r>
      <w:r>
        <w:t>將</w:t>
      </w:r>
      <w:r>
        <w:rPr>
          <w:rFonts w:hint="eastAsia" w:eastAsia="宋体"/>
          <w:lang w:eastAsia="zh-CN"/>
        </w:rPr>
        <w:t>”</w:t>
      </w:r>
      <w:r>
        <w:t>。</w:t>
      </w:r>
    </w:p>
    <w:p w14:paraId="3340A59F">
      <w:r>
        <w:rPr>
          <w:rFonts w:hint="eastAsia" w:eastAsia="宋体"/>
          <w:lang w:eastAsia="zh-CN"/>
        </w:rPr>
        <w:t>“</w:t>
      </w:r>
      <w:r>
        <w:t>聳、䏁，聾也</w:t>
      </w:r>
      <w:r>
        <w:rPr>
          <w:rFonts w:hint="eastAsia" w:eastAsia="宋体"/>
          <w:lang w:eastAsia="zh-CN"/>
        </w:rPr>
        <w:t>”</w:t>
      </w:r>
      <w:r>
        <w:t>條</w:t>
      </w:r>
    </w:p>
    <w:p w14:paraId="223F2E3A">
      <w:r>
        <w:rPr>
          <w:rFonts w:hint="eastAsia" w:eastAsia="宋体"/>
          <w:lang w:eastAsia="zh-CN"/>
        </w:rPr>
        <w:t>“</w:t>
      </w:r>
      <w:r>
        <w:t>聾之甚者，秦晉之間謂之聫</w:t>
      </w:r>
      <w:r>
        <w:rPr>
          <w:rFonts w:hint="eastAsia" w:eastAsia="宋体"/>
          <w:lang w:eastAsia="zh-CN"/>
        </w:rPr>
        <w:t>”</w:t>
      </w:r>
      <w:r>
        <w:t>，郭注：</w:t>
      </w:r>
      <w:r>
        <w:rPr>
          <w:rFonts w:hint="eastAsia" w:eastAsia="宋体"/>
          <w:lang w:eastAsia="zh-CN"/>
        </w:rPr>
        <w:t>“</w:t>
      </w:r>
      <w:r>
        <w:t>言其無所聞知也，</w:t>
      </w:r>
      <w:r>
        <w:rPr>
          <w:rFonts w:hint="eastAsia" w:eastAsia="宋体"/>
          <w:lang w:eastAsia="zh-CN"/>
        </w:rPr>
        <w:t>《</w:t>
      </w:r>
      <w:r>
        <w:t>外傳</w:t>
      </w:r>
      <w:r>
        <w:rPr>
          <w:rFonts w:hint="eastAsia" w:eastAsia="宋体"/>
          <w:lang w:eastAsia="zh-CN"/>
        </w:rPr>
        <w:t>》</w:t>
      </w:r>
      <w:r>
        <w:t>：</w:t>
      </w:r>
      <w:r>
        <w:rPr>
          <w:rFonts w:hint="eastAsia" w:eastAsia="宋体"/>
          <w:lang w:eastAsia="zh-CN"/>
        </w:rPr>
        <w:t>‘</w:t>
      </w:r>
      <w:r>
        <w:t>聾聵二字音蒯</w:t>
      </w:r>
    </w:p>
    <w:p w14:paraId="49B074CE">
      <w:r>
        <w:t>聵。</w:t>
      </w:r>
      <w:r>
        <w:rPr>
          <w:rFonts w:hint="eastAsia" w:eastAsia="宋体"/>
          <w:lang w:eastAsia="zh-CN"/>
        </w:rPr>
        <w:t>’”</w:t>
      </w:r>
      <w:r>
        <w:t>王氏删</w:t>
      </w:r>
      <w:r>
        <w:rPr>
          <w:rFonts w:hint="eastAsia" w:eastAsia="宋体"/>
          <w:lang w:eastAsia="zh-CN"/>
        </w:rPr>
        <w:t>“</w:t>
      </w:r>
      <w:r>
        <w:t>其</w:t>
      </w:r>
      <w:r>
        <w:rPr>
          <w:rFonts w:hint="eastAsia" w:eastAsia="宋体"/>
          <w:lang w:eastAsia="zh-CN"/>
        </w:rPr>
        <w:t>”</w:t>
      </w:r>
      <w:r>
        <w:t>字，圈</w:t>
      </w:r>
      <w:r>
        <w:rPr>
          <w:rFonts w:hint="eastAsia" w:eastAsia="宋体"/>
          <w:lang w:eastAsia="zh-CN"/>
        </w:rPr>
        <w:t>“</w:t>
      </w:r>
      <w:r>
        <w:t>二字</w:t>
      </w:r>
      <w:r>
        <w:rPr>
          <w:rFonts w:hint="eastAsia" w:eastAsia="宋体"/>
          <w:lang w:eastAsia="zh-CN"/>
        </w:rPr>
        <w:t>”</w:t>
      </w:r>
      <w:r>
        <w:t>。</w:t>
      </w:r>
    </w:p>
    <w:p w14:paraId="1B1146DE">
      <w:pPr>
        <w:rPr>
          <w:rFonts w:hint="eastAsia" w:eastAsia="宋体"/>
          <w:lang w:eastAsia="zh-CN"/>
        </w:rPr>
      </w:pPr>
      <w:r>
        <w:rPr>
          <w:rFonts w:hint="eastAsia" w:eastAsia="宋体"/>
          <w:lang w:eastAsia="zh-CN"/>
        </w:rPr>
        <w:t>“</w:t>
      </w:r>
      <w:r>
        <w:t>其言聧者，若秦晉中土謂墮耳者明也</w:t>
      </w:r>
      <w:r>
        <w:rPr>
          <w:rFonts w:hint="eastAsia" w:eastAsia="宋体"/>
          <w:lang w:eastAsia="zh-CN"/>
        </w:rPr>
        <w:t>”</w:t>
      </w:r>
      <w:r>
        <w:t>，王氏改</w:t>
      </w:r>
      <w:r>
        <w:rPr>
          <w:rFonts w:hint="eastAsia" w:eastAsia="宋体"/>
          <w:lang w:eastAsia="zh-CN"/>
        </w:rPr>
        <w:t>“</w:t>
      </w:r>
      <w:r>
        <w:t>聧</w:t>
      </w:r>
      <w:r>
        <w:rPr>
          <w:rFonts w:hint="eastAsia" w:eastAsia="宋体"/>
          <w:lang w:eastAsia="zh-CN"/>
        </w:rPr>
        <w:t>”</w:t>
      </w:r>
      <w:r>
        <w:t>爲</w:t>
      </w:r>
      <w:r>
        <w:rPr>
          <w:rFonts w:hint="eastAsia" w:eastAsia="宋体"/>
          <w:lang w:eastAsia="zh-CN"/>
        </w:rPr>
        <w:t>“</w:t>
      </w:r>
      <w:r>
        <w:t>矙</w:t>
      </w:r>
      <w:r>
        <w:rPr>
          <w:rFonts w:hint="eastAsia" w:eastAsia="宋体"/>
          <w:lang w:eastAsia="zh-CN"/>
        </w:rPr>
        <w:t>”</w:t>
      </w:r>
    </w:p>
    <w:p w14:paraId="0EE666E5">
      <w:r>
        <w:t>改</w:t>
      </w:r>
      <w:r>
        <w:rPr>
          <w:rFonts w:hint="eastAsia" w:eastAsia="宋体"/>
          <w:lang w:eastAsia="zh-CN"/>
        </w:rPr>
        <w:t>“</w:t>
      </w:r>
      <w:r>
        <w:t>明</w:t>
      </w:r>
      <w:r>
        <w:rPr>
          <w:rFonts w:hint="eastAsia" w:eastAsia="宋体"/>
          <w:lang w:eastAsia="zh-CN"/>
        </w:rPr>
        <w:t>”</w:t>
      </w:r>
      <w:r>
        <w:t>爲</w:t>
      </w:r>
      <w:r>
        <w:rPr>
          <w:rFonts w:hint="eastAsia" w:eastAsia="宋体"/>
          <w:lang w:eastAsia="zh-CN"/>
        </w:rPr>
        <w:t>“</w:t>
      </w:r>
      <w:r>
        <w:t>䎳</w:t>
      </w:r>
      <w:r>
        <w:rPr>
          <w:rFonts w:hint="eastAsia" w:eastAsia="宋体"/>
          <w:lang w:eastAsia="zh-CN"/>
        </w:rPr>
        <w:t>”</w:t>
      </w:r>
      <w:r>
        <w:t>。</w:t>
      </w:r>
    </w:p>
    <w:p w14:paraId="50F7A98B">
      <w:r>
        <w:rPr>
          <w:rFonts w:hint="eastAsia" w:eastAsia="宋体"/>
          <w:lang w:eastAsia="zh-CN"/>
        </w:rPr>
        <w:t>“</w:t>
      </w:r>
      <w:r>
        <w:t>陂、傜，袤也</w:t>
      </w:r>
      <w:r>
        <w:rPr>
          <w:rFonts w:hint="eastAsia" w:eastAsia="宋体"/>
          <w:lang w:eastAsia="zh-CN"/>
        </w:rPr>
        <w:t>”</w:t>
      </w:r>
      <w:r>
        <w:t>條</w:t>
      </w:r>
    </w:p>
    <w:p w14:paraId="13073B1B">
      <w:r>
        <w:rPr>
          <w:rFonts w:hint="eastAsia" w:eastAsia="宋体"/>
          <w:lang w:eastAsia="zh-CN"/>
        </w:rPr>
        <w:t>“</w:t>
      </w:r>
      <w:r>
        <w:t>自山而西，凡物細大不純者謂之傜</w:t>
      </w:r>
      <w:r>
        <w:rPr>
          <w:rFonts w:hint="eastAsia" w:eastAsia="宋体"/>
          <w:lang w:eastAsia="zh-CN"/>
        </w:rPr>
        <w:t>”</w:t>
      </w:r>
      <w:r>
        <w:t>，郭注</w:t>
      </w:r>
      <w:r>
        <w:rPr>
          <w:rFonts w:hint="eastAsia" w:eastAsia="宋体"/>
          <w:lang w:eastAsia="zh-CN"/>
        </w:rPr>
        <w:t>“</w:t>
      </w:r>
      <w:r>
        <w:t>陂傜也。</w:t>
      </w:r>
      <w:r>
        <w:rPr>
          <w:rFonts w:hint="eastAsia" w:eastAsia="宋体"/>
          <w:lang w:eastAsia="zh-CN"/>
        </w:rPr>
        <w:t>”</w:t>
      </w:r>
      <w:r>
        <w:t>王氏圈</w:t>
      </w:r>
      <w:r>
        <w:rPr>
          <w:rFonts w:hint="eastAsia" w:eastAsia="宋体"/>
          <w:lang w:eastAsia="zh-CN"/>
        </w:rPr>
        <w:t>“</w:t>
      </w:r>
      <w:r>
        <w:t>陂</w:t>
      </w:r>
      <w:r>
        <w:rPr>
          <w:rFonts w:hint="eastAsia" w:eastAsia="宋体"/>
          <w:lang w:eastAsia="zh-CN"/>
        </w:rPr>
        <w:t>”</w:t>
      </w:r>
      <w:r>
        <w:t>字</w:t>
      </w:r>
    </w:p>
    <w:p w14:paraId="2FEA68E7">
      <w:r>
        <w:rPr>
          <w:rFonts w:hint="eastAsia" w:eastAsia="宋体"/>
          <w:lang w:eastAsia="zh-CN"/>
        </w:rPr>
        <w:t>“</w:t>
      </w:r>
      <w:r>
        <w:t>怠、陁，壞</w:t>
      </w:r>
      <w:r>
        <w:rPr>
          <w:rFonts w:hint="eastAsia" w:eastAsia="宋体"/>
          <w:lang w:eastAsia="zh-CN"/>
        </w:rPr>
        <w:t>”</w:t>
      </w:r>
      <w:r>
        <w:t>條。</w:t>
      </w:r>
    </w:p>
    <w:p w14:paraId="7350E0D6">
      <w:r>
        <w:t>王氏</w:t>
      </w:r>
      <w:r>
        <w:rPr>
          <w:rFonts w:hint="eastAsia" w:eastAsia="宋体"/>
          <w:lang w:eastAsia="zh-CN"/>
        </w:rPr>
        <w:t>“</w:t>
      </w:r>
      <w:r>
        <w:t>壞</w:t>
      </w:r>
      <w:r>
        <w:rPr>
          <w:rFonts w:hint="eastAsia" w:eastAsia="宋体"/>
          <w:lang w:eastAsia="zh-CN"/>
        </w:rPr>
        <w:t>”</w:t>
      </w:r>
      <w:r>
        <w:t>下增</w:t>
      </w:r>
      <w:r>
        <w:rPr>
          <w:rFonts w:hint="eastAsia" w:eastAsia="宋体"/>
          <w:lang w:eastAsia="zh-CN"/>
        </w:rPr>
        <w:t>“</w:t>
      </w:r>
      <w:r>
        <w:t>也</w:t>
      </w:r>
      <w:r>
        <w:rPr>
          <w:rFonts w:hint="eastAsia" w:eastAsia="宋体"/>
          <w:lang w:eastAsia="zh-CN"/>
        </w:rPr>
        <w:t>”</w:t>
      </w:r>
      <w:r>
        <w:t>字</w:t>
      </w:r>
    </w:p>
    <w:p w14:paraId="40D77083">
      <w:r>
        <w:rPr>
          <w:rFonts w:hint="eastAsia" w:eastAsia="宋体"/>
          <w:lang w:eastAsia="zh-CN"/>
        </w:rPr>
        <w:t>“</w:t>
      </w:r>
      <w:r>
        <w:t>誙、䛳，與也</w:t>
      </w:r>
      <w:r>
        <w:rPr>
          <w:rFonts w:hint="eastAsia" w:eastAsia="宋体"/>
          <w:lang w:eastAsia="zh-CN"/>
        </w:rPr>
        <w:t>”</w:t>
      </w:r>
      <w:r>
        <w:t>條。</w:t>
      </w:r>
    </w:p>
    <w:p w14:paraId="05C502C8">
      <w:pPr>
        <w:rPr>
          <w:rFonts w:hint="eastAsia" w:eastAsia="宋体"/>
          <w:lang w:eastAsia="zh-CN"/>
        </w:rPr>
      </w:pPr>
      <w:r>
        <w:t>王氏改</w:t>
      </w:r>
      <w:r>
        <w:rPr>
          <w:rFonts w:hint="eastAsia" w:eastAsia="宋体"/>
          <w:lang w:eastAsia="zh-CN"/>
        </w:rPr>
        <w:t>“</w:t>
      </w:r>
      <w:r>
        <w:t>誙</w:t>
      </w:r>
      <w:r>
        <w:rPr>
          <w:rFonts w:hint="eastAsia" w:eastAsia="宋体"/>
          <w:lang w:eastAsia="zh-CN"/>
        </w:rPr>
        <w:t>”</w:t>
      </w:r>
      <w:r>
        <w:t>爲</w:t>
      </w:r>
      <w:r>
        <w:rPr>
          <w:rFonts w:hint="eastAsia" w:eastAsia="宋体"/>
          <w:lang w:eastAsia="zh-CN"/>
        </w:rPr>
        <w:t>“</w:t>
      </w:r>
      <w:r>
        <w:t>誣</w:t>
      </w:r>
      <w:r>
        <w:rPr>
          <w:rFonts w:hint="eastAsia" w:eastAsia="宋体"/>
          <w:lang w:eastAsia="zh-CN"/>
        </w:rPr>
        <w:t>”</w:t>
      </w:r>
    </w:p>
    <w:p w14:paraId="4B3916EF">
      <w:pPr>
        <w:rPr>
          <w:rFonts w:hint="eastAsia" w:eastAsia="宋体"/>
          <w:lang w:eastAsia="zh-CN"/>
        </w:rPr>
      </w:pPr>
      <w:r>
        <w:rPr>
          <w:rFonts w:hint="eastAsia" w:eastAsia="宋体"/>
          <w:lang w:eastAsia="zh-CN"/>
        </w:rPr>
        <w:t>“</w:t>
      </w:r>
      <w:r>
        <w:t>吴越曰誙</w:t>
      </w:r>
      <w:r>
        <w:rPr>
          <w:rFonts w:hint="eastAsia" w:eastAsia="宋体"/>
          <w:lang w:eastAsia="zh-CN"/>
        </w:rPr>
        <w:t>”</w:t>
      </w:r>
      <w:r>
        <w:t>，王氏改</w:t>
      </w:r>
      <w:r>
        <w:rPr>
          <w:rFonts w:hint="eastAsia" w:eastAsia="宋体"/>
          <w:lang w:eastAsia="zh-CN"/>
        </w:rPr>
        <w:t>“</w:t>
      </w:r>
      <w:r>
        <w:t>誙</w:t>
      </w:r>
      <w:r>
        <w:rPr>
          <w:rFonts w:hint="eastAsia" w:eastAsia="宋体"/>
          <w:lang w:eastAsia="zh-CN"/>
        </w:rPr>
        <w:t>”</w:t>
      </w:r>
      <w:r>
        <w:t>爲</w:t>
      </w:r>
      <w:r>
        <w:rPr>
          <w:rFonts w:hint="eastAsia" w:eastAsia="宋体"/>
          <w:lang w:eastAsia="zh-CN"/>
        </w:rPr>
        <w:t>“</w:t>
      </w:r>
      <w:r>
        <w:t>誣</w:t>
      </w:r>
      <w:r>
        <w:rPr>
          <w:rFonts w:hint="eastAsia" w:eastAsia="宋体"/>
          <w:lang w:eastAsia="zh-CN"/>
        </w:rPr>
        <w:t>”</w:t>
      </w:r>
    </w:p>
    <w:p w14:paraId="4CDF4D0B">
      <w:r>
        <w:rPr>
          <w:rFonts w:hint="eastAsia" w:eastAsia="宋体"/>
          <w:lang w:eastAsia="zh-CN"/>
        </w:rPr>
        <w:t>“</w:t>
      </w:r>
      <w:r>
        <w:t>猶秦晉言阿與</w:t>
      </w:r>
      <w:r>
        <w:rPr>
          <w:rFonts w:hint="eastAsia" w:eastAsia="宋体"/>
          <w:lang w:eastAsia="zh-CN"/>
        </w:rPr>
        <w:t>”</w:t>
      </w:r>
      <w:r>
        <w:t>，郭注：</w:t>
      </w:r>
      <w:r>
        <w:rPr>
          <w:rFonts w:hint="eastAsia" w:eastAsia="宋体"/>
          <w:lang w:eastAsia="zh-CN"/>
        </w:rPr>
        <w:t>“</w:t>
      </w:r>
      <w:r>
        <w:t>相阿與者，所以與致誙䛳也。</w:t>
      </w:r>
      <w:r>
        <w:rPr>
          <w:rFonts w:hint="eastAsia" w:eastAsia="宋体"/>
          <w:lang w:eastAsia="zh-CN"/>
        </w:rPr>
        <w:t>”</w:t>
      </w:r>
      <w:r>
        <w:t>王氏</w:t>
      </w:r>
      <w:r>
        <w:rPr>
          <w:rFonts w:hint="eastAsia" w:eastAsia="宋体"/>
          <w:lang w:eastAsia="zh-CN"/>
        </w:rPr>
        <w:t>“</w:t>
      </w:r>
      <w:r>
        <w:t>與</w:t>
      </w:r>
      <w:r>
        <w:rPr>
          <w:rFonts w:hint="eastAsia" w:eastAsia="宋体"/>
          <w:lang w:eastAsia="zh-CN"/>
        </w:rPr>
        <w:t>”</w:t>
      </w:r>
      <w:r>
        <w:t>下增</w:t>
      </w:r>
      <w:r>
        <w:rPr>
          <w:rFonts w:hint="eastAsia" w:eastAsia="宋体"/>
          <w:lang w:eastAsia="zh-CN"/>
        </w:rPr>
        <w:t>“</w:t>
      </w:r>
      <w:r>
        <w:t>也</w:t>
      </w:r>
      <w:r>
        <w:rPr>
          <w:rFonts w:hint="eastAsia" w:eastAsia="宋体"/>
          <w:lang w:eastAsia="zh-CN"/>
        </w:rPr>
        <w:t>”</w:t>
      </w:r>
      <w:r>
        <w:t>字，改</w:t>
      </w:r>
    </w:p>
    <w:p w14:paraId="7540EAFB">
      <w:r>
        <w:rPr>
          <w:rFonts w:hint="eastAsia" w:eastAsia="宋体"/>
          <w:lang w:eastAsia="zh-CN"/>
        </w:rPr>
        <w:t>“</w:t>
      </w:r>
      <w:r>
        <w:t>誙</w:t>
      </w:r>
      <w:r>
        <w:rPr>
          <w:rFonts w:hint="eastAsia" w:eastAsia="宋体"/>
          <w:lang w:eastAsia="zh-CN"/>
        </w:rPr>
        <w:t>”</w:t>
      </w:r>
      <w:r>
        <w:t>爲</w:t>
      </w:r>
      <w:r>
        <w:rPr>
          <w:rFonts w:hint="eastAsia" w:eastAsia="宋体"/>
          <w:lang w:eastAsia="zh-CN"/>
        </w:rPr>
        <w:t>“</w:t>
      </w:r>
      <w:r>
        <w:t>誣</w:t>
      </w:r>
      <w:r>
        <w:rPr>
          <w:rFonts w:hint="eastAsia" w:eastAsia="宋体"/>
          <w:lang w:eastAsia="zh-CN"/>
        </w:rPr>
        <w:t>”</w:t>
      </w:r>
      <w:r>
        <w:t>。</w:t>
      </w:r>
    </w:p>
    <w:p w14:paraId="02481B8B">
      <w:r>
        <w:rPr>
          <w:rFonts w:hint="eastAsia" w:eastAsia="宋体"/>
          <w:lang w:eastAsia="zh-CN"/>
        </w:rPr>
        <w:t>“</w:t>
      </w:r>
      <w:r>
        <w:t>掩、素，取也</w:t>
      </w:r>
      <w:r>
        <w:rPr>
          <w:rFonts w:hint="eastAsia" w:eastAsia="宋体"/>
          <w:lang w:eastAsia="zh-CN"/>
        </w:rPr>
        <w:t>”</w:t>
      </w:r>
      <w:r>
        <w:t>條。</w:t>
      </w:r>
    </w:p>
    <w:p w14:paraId="2B6AE138">
      <w:r>
        <w:t>【第430页】</w:t>
      </w:r>
    </w:p>
    <w:p w14:paraId="0FFFD7AE">
      <w:r>
        <w:rPr>
          <w:rFonts w:hint="eastAsia" w:eastAsia="宋体"/>
          <w:lang w:eastAsia="zh-CN"/>
        </w:rPr>
        <w:t>“</w:t>
      </w:r>
      <w:r>
        <w:t>自關而西曰索，或曰狚</w:t>
      </w:r>
      <w:r>
        <w:rPr>
          <w:rFonts w:hint="eastAsia" w:eastAsia="宋体"/>
          <w:lang w:eastAsia="zh-CN"/>
        </w:rPr>
        <w:t>”</w:t>
      </w:r>
      <w:r>
        <w:t>，王氏改</w:t>
      </w:r>
      <w:r>
        <w:rPr>
          <w:rFonts w:hint="eastAsia" w:eastAsia="宋体"/>
          <w:lang w:eastAsia="zh-CN"/>
        </w:rPr>
        <w:t>“</w:t>
      </w:r>
      <w:r>
        <w:t>狚</w:t>
      </w:r>
      <w:r>
        <w:rPr>
          <w:rFonts w:hint="eastAsia" w:eastAsia="宋体"/>
          <w:lang w:eastAsia="zh-CN"/>
        </w:rPr>
        <w:t>”</w:t>
      </w:r>
      <w:r>
        <w:t>爲</w:t>
      </w:r>
      <w:r>
        <w:rPr>
          <w:rFonts w:hint="eastAsia" w:eastAsia="宋体"/>
          <w:lang w:eastAsia="zh-CN"/>
        </w:rPr>
        <w:t>“</w:t>
      </w:r>
      <w:r>
        <w:t>狙</w:t>
      </w:r>
      <w:r>
        <w:rPr>
          <w:rFonts w:hint="eastAsia" w:eastAsia="宋体"/>
          <w:lang w:eastAsia="zh-CN"/>
        </w:rPr>
        <w:t>”</w:t>
      </w:r>
      <w:r>
        <w:t>。</w:t>
      </w:r>
    </w:p>
    <w:p w14:paraId="1D97DA26">
      <w:r>
        <w:rPr>
          <w:rFonts w:hint="eastAsia" w:eastAsia="宋体"/>
          <w:lang w:eastAsia="zh-CN"/>
        </w:rPr>
        <w:t>“</w:t>
      </w:r>
      <w:r>
        <w:t>絓、挈、㒌、介，特也</w:t>
      </w:r>
      <w:r>
        <w:rPr>
          <w:rFonts w:hint="eastAsia" w:eastAsia="宋体"/>
          <w:lang w:eastAsia="zh-CN"/>
        </w:rPr>
        <w:t>”</w:t>
      </w:r>
      <w:r>
        <w:t>條</w:t>
      </w:r>
    </w:p>
    <w:p w14:paraId="4B9A492B">
      <w:pPr>
        <w:rPr>
          <w:rFonts w:hint="eastAsia" w:eastAsia="宋体"/>
          <w:lang w:eastAsia="zh-CN"/>
        </w:rPr>
      </w:pPr>
      <w:r>
        <w:t>王氏批注：</w:t>
      </w:r>
      <w:r>
        <w:rPr>
          <w:rFonts w:hint="eastAsia" w:eastAsia="宋体"/>
          <w:lang w:eastAsia="zh-CN"/>
        </w:rPr>
        <w:t>“《</w:t>
      </w:r>
      <w:r>
        <w:t>玉篇</w:t>
      </w:r>
      <w:r>
        <w:rPr>
          <w:rFonts w:hint="eastAsia" w:eastAsia="宋体"/>
          <w:lang w:eastAsia="zh-CN"/>
        </w:rPr>
        <w:t>》</w:t>
      </w:r>
      <w:r>
        <w:t>引此</w:t>
      </w:r>
      <w:r>
        <w:rPr>
          <w:rFonts w:hint="eastAsia" w:eastAsia="宋体"/>
          <w:lang w:eastAsia="zh-CN"/>
        </w:rPr>
        <w:t>‘</w:t>
      </w:r>
      <w:r>
        <w:t>介</w:t>
      </w:r>
      <w:r>
        <w:rPr>
          <w:rFonts w:hint="eastAsia" w:eastAsia="宋体"/>
          <w:lang w:eastAsia="zh-CN"/>
        </w:rPr>
        <w:t>’</w:t>
      </w:r>
      <w:r>
        <w:t>作</w:t>
      </w:r>
      <w:r>
        <w:rPr>
          <w:rFonts w:hint="eastAsia" w:eastAsia="宋体"/>
          <w:lang w:eastAsia="zh-CN"/>
        </w:rPr>
        <w:t>‘</w:t>
      </w:r>
      <w:r>
        <w:t>㝏</w:t>
      </w:r>
      <w:r>
        <w:rPr>
          <w:rFonts w:hint="eastAsia" w:eastAsia="宋体"/>
          <w:lang w:eastAsia="zh-CN"/>
        </w:rPr>
        <w:t>’</w:t>
      </w:r>
      <w:r>
        <w:t>。</w:t>
      </w:r>
      <w:r>
        <w:rPr>
          <w:rFonts w:hint="eastAsia" w:eastAsia="宋体"/>
          <w:lang w:eastAsia="zh-CN"/>
        </w:rPr>
        <w:t>”</w:t>
      </w:r>
    </w:p>
    <w:p w14:paraId="471CB30C">
      <w:pPr>
        <w:rPr>
          <w:rFonts w:hint="eastAsia" w:eastAsia="宋体"/>
          <w:lang w:eastAsia="zh-CN"/>
        </w:rPr>
      </w:pPr>
      <w:r>
        <w:rPr>
          <w:rFonts w:hint="eastAsia" w:eastAsia="宋体"/>
          <w:lang w:eastAsia="zh-CN"/>
        </w:rPr>
        <w:t>“</w:t>
      </w:r>
      <w:r>
        <w:t>楚曰儝</w:t>
      </w:r>
      <w:r>
        <w:rPr>
          <w:rFonts w:hint="eastAsia" w:eastAsia="宋体"/>
          <w:lang w:eastAsia="zh-CN"/>
        </w:rPr>
        <w:t>”</w:t>
      </w:r>
      <w:r>
        <w:t>，王氏改</w:t>
      </w:r>
      <w:r>
        <w:rPr>
          <w:rFonts w:hint="eastAsia" w:eastAsia="宋体"/>
          <w:lang w:eastAsia="zh-CN"/>
        </w:rPr>
        <w:t>“</w:t>
      </w:r>
      <w:r>
        <w:t>儝</w:t>
      </w:r>
      <w:r>
        <w:rPr>
          <w:rFonts w:hint="eastAsia" w:eastAsia="宋体"/>
          <w:lang w:eastAsia="zh-CN"/>
        </w:rPr>
        <w:t>”</w:t>
      </w:r>
      <w:r>
        <w:t>爲</w:t>
      </w:r>
      <w:r>
        <w:rPr>
          <w:rFonts w:hint="eastAsia" w:eastAsia="宋体"/>
          <w:lang w:eastAsia="zh-CN"/>
        </w:rPr>
        <w:t>“</w:t>
      </w:r>
      <w:r>
        <w:t>㒌</w:t>
      </w:r>
      <w:r>
        <w:rPr>
          <w:rFonts w:hint="eastAsia" w:eastAsia="宋体"/>
          <w:lang w:eastAsia="zh-CN"/>
        </w:rPr>
        <w:t>”</w:t>
      </w:r>
    </w:p>
    <w:p w14:paraId="57043628">
      <w:pPr>
        <w:rPr>
          <w:rFonts w:hint="eastAsia" w:eastAsia="宋体"/>
          <w:lang w:eastAsia="zh-CN"/>
        </w:rPr>
      </w:pPr>
      <w:r>
        <w:rPr>
          <w:rFonts w:hint="eastAsia" w:eastAsia="宋体"/>
          <w:lang w:eastAsia="zh-CN"/>
        </w:rPr>
        <w:t>“</w:t>
      </w:r>
      <w:r>
        <w:t>獸無耦曰介</w:t>
      </w:r>
      <w:r>
        <w:rPr>
          <w:rFonts w:hint="eastAsia" w:eastAsia="宋体"/>
          <w:lang w:eastAsia="zh-CN"/>
        </w:rPr>
        <w:t>”</w:t>
      </w:r>
      <w:r>
        <w:t>，王氏改</w:t>
      </w:r>
      <w:r>
        <w:rPr>
          <w:rFonts w:hint="eastAsia" w:eastAsia="宋体"/>
          <w:lang w:eastAsia="zh-CN"/>
        </w:rPr>
        <w:t>“</w:t>
      </w:r>
      <w:r>
        <w:t>獸</w:t>
      </w:r>
      <w:r>
        <w:rPr>
          <w:rFonts w:hint="eastAsia" w:eastAsia="宋体"/>
          <w:lang w:eastAsia="zh-CN"/>
        </w:rPr>
        <w:t>”</w:t>
      </w:r>
      <w:r>
        <w:t>爲</w:t>
      </w:r>
      <w:r>
        <w:rPr>
          <w:rFonts w:hint="eastAsia" w:eastAsia="宋体"/>
          <w:lang w:eastAsia="zh-CN"/>
        </w:rPr>
        <w:t>“</w:t>
      </w:r>
      <w:r>
        <w:t>兽</w:t>
      </w:r>
      <w:r>
        <w:rPr>
          <w:rFonts w:hint="eastAsia" w:eastAsia="宋体"/>
          <w:lang w:eastAsia="zh-CN"/>
        </w:rPr>
        <w:t>”</w:t>
      </w:r>
    </w:p>
    <w:p w14:paraId="03957F8D">
      <w:r>
        <w:rPr>
          <w:rFonts w:hint="eastAsia" w:eastAsia="宋体"/>
          <w:lang w:eastAsia="zh-CN"/>
        </w:rPr>
        <w:t>“</w:t>
      </w:r>
      <w:r>
        <w:t>飛鳥曰雙</w:t>
      </w:r>
      <w:r>
        <w:rPr>
          <w:rFonts w:hint="eastAsia" w:eastAsia="宋体"/>
          <w:lang w:eastAsia="zh-CN"/>
        </w:rPr>
        <w:t>”</w:t>
      </w:r>
      <w:r>
        <w:t>條。</w:t>
      </w:r>
    </w:p>
    <w:p w14:paraId="26B44AE7">
      <w:r>
        <w:t>王氏改</w:t>
      </w:r>
      <w:r>
        <w:rPr>
          <w:rFonts w:hint="eastAsia" w:eastAsia="宋体"/>
          <w:lang w:eastAsia="zh-CN"/>
        </w:rPr>
        <w:t>“</w:t>
      </w:r>
      <w:r>
        <w:t>雙</w:t>
      </w:r>
      <w:r>
        <w:rPr>
          <w:rFonts w:hint="eastAsia" w:eastAsia="宋体"/>
          <w:lang w:eastAsia="zh-CN"/>
        </w:rPr>
        <w:t>”</w:t>
      </w:r>
      <w:r>
        <w:t>爲</w:t>
      </w:r>
      <w:r>
        <w:rPr>
          <w:rFonts w:hint="eastAsia" w:eastAsia="宋体"/>
          <w:lang w:eastAsia="zh-CN"/>
        </w:rPr>
        <w:t>“</w:t>
      </w:r>
      <w:r>
        <w:t>隻</w:t>
      </w:r>
      <w:r>
        <w:rPr>
          <w:rFonts w:hint="eastAsia" w:eastAsia="宋体"/>
          <w:lang w:eastAsia="zh-CN"/>
        </w:rPr>
        <w:t>”</w:t>
      </w:r>
      <w:r>
        <w:t>。</w:t>
      </w:r>
    </w:p>
    <w:p w14:paraId="2C86E508">
      <w:r>
        <w:rPr>
          <w:rFonts w:hint="eastAsia" w:eastAsia="宋体"/>
          <w:lang w:eastAsia="zh-CN"/>
        </w:rPr>
        <w:t>“</w:t>
      </w:r>
      <w:r>
        <w:t>坁、坦，塲也</w:t>
      </w:r>
      <w:r>
        <w:rPr>
          <w:rFonts w:hint="eastAsia" w:eastAsia="宋体"/>
          <w:lang w:eastAsia="zh-CN"/>
        </w:rPr>
        <w:t>”</w:t>
      </w:r>
      <w:r>
        <w:t>條。</w:t>
      </w:r>
    </w:p>
    <w:p w14:paraId="2FDDFAD6">
      <w:r>
        <w:t>王氏改</w:t>
      </w:r>
      <w:r>
        <w:rPr>
          <w:rFonts w:hint="eastAsia" w:eastAsia="宋体"/>
          <w:lang w:eastAsia="zh-CN"/>
        </w:rPr>
        <w:t>“</w:t>
      </w:r>
      <w:r>
        <w:t>坦</w:t>
      </w:r>
      <w:r>
        <w:rPr>
          <w:rFonts w:hint="eastAsia" w:eastAsia="宋体"/>
          <w:lang w:eastAsia="zh-CN"/>
        </w:rPr>
        <w:t>”</w:t>
      </w:r>
      <w:r>
        <w:t>爲</w:t>
      </w:r>
      <w:r>
        <w:rPr>
          <w:rFonts w:hint="eastAsia" w:eastAsia="宋体"/>
          <w:lang w:eastAsia="zh-CN"/>
        </w:rPr>
        <w:t>“</w:t>
      </w:r>
      <w:r>
        <w:t>坥</w:t>
      </w:r>
      <w:r>
        <w:rPr>
          <w:rFonts w:hint="eastAsia" w:eastAsia="宋体"/>
          <w:lang w:eastAsia="zh-CN"/>
        </w:rPr>
        <w:t>”</w:t>
      </w:r>
      <w:r>
        <w:t>。</w:t>
      </w:r>
    </w:p>
    <w:p w14:paraId="23BE5A92">
      <w:pPr>
        <w:rPr>
          <w:rFonts w:hint="eastAsia" w:eastAsia="宋体"/>
          <w:lang w:eastAsia="zh-CN"/>
        </w:rPr>
      </w:pPr>
      <w:r>
        <w:rPr>
          <w:rFonts w:hint="eastAsia" w:eastAsia="宋体"/>
          <w:lang w:eastAsia="zh-CN"/>
        </w:rPr>
        <w:t>“</w:t>
      </w:r>
      <w:r>
        <w:t>梁宋之間，蚍蜉䵓鼠之塲謂之坁</w:t>
      </w:r>
      <w:r>
        <w:rPr>
          <w:rFonts w:hint="eastAsia" w:eastAsia="宋体"/>
          <w:lang w:eastAsia="zh-CN"/>
        </w:rPr>
        <w:t>”</w:t>
      </w:r>
      <w:r>
        <w:t>，郭注：</w:t>
      </w:r>
      <w:r>
        <w:rPr>
          <w:rFonts w:hint="eastAsia" w:eastAsia="宋体"/>
          <w:lang w:eastAsia="zh-CN"/>
        </w:rPr>
        <w:t>“</w:t>
      </w:r>
      <w:r>
        <w:t>䵓鼠，蚡鼠也。</w:t>
      </w:r>
      <w:r>
        <w:rPr>
          <w:rFonts w:hint="eastAsia" w:eastAsia="宋体"/>
          <w:lang w:eastAsia="zh-CN"/>
        </w:rPr>
        <w:t>”</w:t>
      </w:r>
      <w:r>
        <w:t>王氏並改</w:t>
      </w:r>
      <w:r>
        <w:rPr>
          <w:rFonts w:hint="eastAsia" w:eastAsia="宋体"/>
          <w:lang w:eastAsia="zh-CN"/>
        </w:rPr>
        <w:t>“</w:t>
      </w:r>
      <w:r>
        <w:t>䵓</w:t>
      </w:r>
      <w:r>
        <w:rPr>
          <w:rFonts w:hint="eastAsia" w:eastAsia="宋体"/>
          <w:lang w:eastAsia="zh-CN"/>
        </w:rPr>
        <w:t>”</w:t>
      </w:r>
      <w:r>
        <w:t>爲</w:t>
      </w:r>
      <w:r>
        <w:rPr>
          <w:rFonts w:hint="eastAsia" w:eastAsia="宋体"/>
          <w:lang w:eastAsia="zh-CN"/>
        </w:rPr>
        <w:t>“</w:t>
      </w:r>
      <w:r>
        <w:t>麰</w:t>
      </w:r>
      <w:r>
        <w:rPr>
          <w:rFonts w:hint="eastAsia" w:eastAsia="宋体"/>
          <w:lang w:eastAsia="zh-CN"/>
        </w:rPr>
        <w:t>”</w:t>
      </w:r>
    </w:p>
    <w:p w14:paraId="37C247A7">
      <w:pPr>
        <w:rPr>
          <w:rFonts w:hint="eastAsia" w:eastAsia="宋体"/>
          <w:lang w:eastAsia="zh-CN"/>
        </w:rPr>
      </w:pPr>
      <w:r>
        <w:rPr>
          <w:rFonts w:hint="eastAsia" w:eastAsia="宋体"/>
          <w:lang w:eastAsia="zh-CN"/>
        </w:rPr>
        <w:t>“</w:t>
      </w:r>
      <w:r>
        <w:t>螾塲謂之坦</w:t>
      </w:r>
      <w:r>
        <w:rPr>
          <w:rFonts w:hint="eastAsia" w:eastAsia="宋体"/>
          <w:lang w:eastAsia="zh-CN"/>
        </w:rPr>
        <w:t>”</w:t>
      </w:r>
      <w:r>
        <w:t>，郭注：</w:t>
      </w:r>
      <w:r>
        <w:rPr>
          <w:rFonts w:hint="eastAsia" w:eastAsia="宋体"/>
          <w:lang w:eastAsia="zh-CN"/>
        </w:rPr>
        <w:t>“</w:t>
      </w:r>
      <w:r>
        <w:t>螾，蛐蟮也。其糞名坦。</w:t>
      </w:r>
      <w:r>
        <w:rPr>
          <w:rFonts w:hint="eastAsia" w:eastAsia="宋体"/>
          <w:lang w:eastAsia="zh-CN"/>
        </w:rPr>
        <w:t>”</w:t>
      </w:r>
      <w:r>
        <w:t>王氏並改</w:t>
      </w:r>
      <w:r>
        <w:rPr>
          <w:rFonts w:hint="eastAsia" w:eastAsia="宋体"/>
          <w:lang w:eastAsia="zh-CN"/>
        </w:rPr>
        <w:t>“</w:t>
      </w:r>
      <w:r>
        <w:t>坦</w:t>
      </w:r>
      <w:r>
        <w:rPr>
          <w:rFonts w:hint="eastAsia" w:eastAsia="宋体"/>
          <w:lang w:eastAsia="zh-CN"/>
        </w:rPr>
        <w:t>”</w:t>
      </w:r>
      <w:r>
        <w:t>爲</w:t>
      </w:r>
      <w:r>
        <w:rPr>
          <w:rFonts w:hint="eastAsia" w:eastAsia="宋体"/>
          <w:lang w:eastAsia="zh-CN"/>
        </w:rPr>
        <w:t>“</w:t>
      </w:r>
      <w:r>
        <w:t>坥</w:t>
      </w:r>
      <w:r>
        <w:rPr>
          <w:rFonts w:hint="eastAsia" w:eastAsia="宋体"/>
          <w:lang w:eastAsia="zh-CN"/>
        </w:rPr>
        <w:t>”</w:t>
      </w:r>
    </w:p>
    <w:p w14:paraId="3EAB1B17">
      <w:r>
        <w:t>QllHo</w:t>
      </w:r>
    </w:p>
    <w:p w14:paraId="748F3624">
      <w:r>
        <w:rPr>
          <w:rFonts w:hint="eastAsia" w:eastAsia="宋体"/>
          <w:lang w:eastAsia="zh-CN"/>
        </w:rPr>
        <w:t>“</w:t>
      </w:r>
      <w:r>
        <w:t>鋪頒，索也</w:t>
      </w:r>
      <w:r>
        <w:rPr>
          <w:rFonts w:hint="eastAsia" w:eastAsia="宋体"/>
          <w:lang w:eastAsia="zh-CN"/>
        </w:rPr>
        <w:t>”</w:t>
      </w:r>
      <w:r>
        <w:t>條。</w:t>
      </w:r>
    </w:p>
    <w:p w14:paraId="6872EB68">
      <w:r>
        <w:t>王氏改</w:t>
      </w:r>
      <w:r>
        <w:rPr>
          <w:rFonts w:hint="eastAsia" w:eastAsia="宋体"/>
          <w:lang w:eastAsia="zh-CN"/>
        </w:rPr>
        <w:t>“</w:t>
      </w:r>
      <w:r>
        <w:t>頒</w:t>
      </w:r>
      <w:r>
        <w:rPr>
          <w:rFonts w:hint="eastAsia" w:eastAsia="宋体"/>
          <w:lang w:eastAsia="zh-CN"/>
        </w:rPr>
        <w:t>”</w:t>
      </w:r>
      <w:r>
        <w:t>爲</w:t>
      </w:r>
      <w:r>
        <w:rPr>
          <w:rFonts w:hint="eastAsia" w:eastAsia="宋体"/>
          <w:lang w:eastAsia="zh-CN"/>
        </w:rPr>
        <w:t>“</w:t>
      </w:r>
      <w:r>
        <w:t>須</w:t>
      </w:r>
      <w:r>
        <w:rPr>
          <w:rFonts w:hint="eastAsia" w:eastAsia="宋体"/>
          <w:lang w:eastAsia="zh-CN"/>
        </w:rPr>
        <w:t>”</w:t>
      </w:r>
      <w:r>
        <w:t>。</w:t>
      </w:r>
    </w:p>
    <w:p w14:paraId="4CF1EF80">
      <w:pPr>
        <w:rPr>
          <w:rFonts w:hint="eastAsia" w:eastAsia="宋体"/>
          <w:lang w:eastAsia="zh-CN"/>
        </w:rPr>
      </w:pPr>
      <w:r>
        <w:rPr>
          <w:rFonts w:hint="eastAsia" w:eastAsia="宋体"/>
          <w:lang w:eastAsia="zh-CN"/>
        </w:rPr>
        <w:t>“</w:t>
      </w:r>
      <w:r>
        <w:t>東齊曰鋪頒</w:t>
      </w:r>
      <w:r>
        <w:rPr>
          <w:rFonts w:hint="eastAsia" w:eastAsia="宋体"/>
          <w:lang w:eastAsia="zh-CN"/>
        </w:rPr>
        <w:t>”</w:t>
      </w:r>
      <w:r>
        <w:t>，王氏改</w:t>
      </w:r>
      <w:r>
        <w:rPr>
          <w:rFonts w:hint="eastAsia" w:eastAsia="宋体"/>
          <w:lang w:eastAsia="zh-CN"/>
        </w:rPr>
        <w:t>“</w:t>
      </w:r>
      <w:r>
        <w:t>頒</w:t>
      </w:r>
      <w:r>
        <w:rPr>
          <w:rFonts w:hint="eastAsia" w:eastAsia="宋体"/>
          <w:lang w:eastAsia="zh-CN"/>
        </w:rPr>
        <w:t>”</w:t>
      </w:r>
      <w:r>
        <w:t>爲</w:t>
      </w:r>
      <w:r>
        <w:rPr>
          <w:rFonts w:hint="eastAsia" w:eastAsia="宋体"/>
          <w:lang w:eastAsia="zh-CN"/>
        </w:rPr>
        <w:t>“</w:t>
      </w:r>
      <w:r>
        <w:t>須</w:t>
      </w:r>
      <w:r>
        <w:rPr>
          <w:rFonts w:hint="eastAsia" w:eastAsia="宋体"/>
          <w:lang w:eastAsia="zh-CN"/>
        </w:rPr>
        <w:t>”</w:t>
      </w:r>
    </w:p>
    <w:p w14:paraId="41E47340">
      <w:r>
        <w:rPr>
          <w:rFonts w:hint="eastAsia" w:eastAsia="宋体"/>
          <w:lang w:eastAsia="zh-CN"/>
        </w:rPr>
        <w:t>“</w:t>
      </w:r>
      <w:r>
        <w:t>悀、偪，滿也</w:t>
      </w:r>
      <w:r>
        <w:rPr>
          <w:rFonts w:hint="eastAsia" w:eastAsia="宋体"/>
          <w:lang w:eastAsia="zh-CN"/>
        </w:rPr>
        <w:t>”</w:t>
      </w:r>
      <w:r>
        <w:t>條。</w:t>
      </w:r>
    </w:p>
    <w:p w14:paraId="6535DE9B">
      <w:r>
        <w:t>【第431页】</w:t>
      </w:r>
    </w:p>
    <w:p w14:paraId="52191369">
      <w:r>
        <w:t>王氏改</w:t>
      </w:r>
      <w:r>
        <w:rPr>
          <w:rFonts w:hint="eastAsia" w:eastAsia="宋体"/>
          <w:lang w:eastAsia="zh-CN"/>
        </w:rPr>
        <w:t>“</w:t>
      </w:r>
      <w:r>
        <w:t>偪</w:t>
      </w:r>
      <w:r>
        <w:rPr>
          <w:rFonts w:hint="eastAsia" w:eastAsia="宋体"/>
          <w:lang w:eastAsia="zh-CN"/>
        </w:rPr>
        <w:t>”</w:t>
      </w:r>
      <w:r>
        <w:t>爲</w:t>
      </w:r>
      <w:r>
        <w:rPr>
          <w:rFonts w:hint="eastAsia" w:eastAsia="宋体"/>
          <w:lang w:eastAsia="zh-CN"/>
        </w:rPr>
        <w:t>“</w:t>
      </w:r>
      <w:r>
        <w:t>愊</w:t>
      </w:r>
      <w:r>
        <w:rPr>
          <w:rFonts w:hint="eastAsia" w:eastAsia="宋体"/>
          <w:lang w:eastAsia="zh-CN"/>
        </w:rPr>
        <w:t>”</w:t>
      </w:r>
      <w:r>
        <w:t>。</w:t>
      </w:r>
    </w:p>
    <w:p w14:paraId="39F4A19E">
      <w:r>
        <w:rPr>
          <w:rFonts w:hint="eastAsia" w:eastAsia="宋体"/>
          <w:lang w:eastAsia="zh-CN"/>
        </w:rPr>
        <w:t>“</w:t>
      </w:r>
      <w:r>
        <w:t>腹滿曰偪</w:t>
      </w:r>
      <w:r>
        <w:rPr>
          <w:rFonts w:hint="eastAsia" w:eastAsia="宋体"/>
          <w:lang w:eastAsia="zh-CN"/>
        </w:rPr>
        <w:t>”</w:t>
      </w:r>
      <w:r>
        <w:t>，王氏改</w:t>
      </w:r>
      <w:r>
        <w:rPr>
          <w:rFonts w:hint="eastAsia" w:eastAsia="宋体"/>
          <w:lang w:eastAsia="zh-CN"/>
        </w:rPr>
        <w:t>“</w:t>
      </w:r>
      <w:r>
        <w:t>偪</w:t>
      </w:r>
      <w:r>
        <w:rPr>
          <w:rFonts w:hint="eastAsia" w:eastAsia="宋体"/>
          <w:lang w:eastAsia="zh-CN"/>
        </w:rPr>
        <w:t>”</w:t>
      </w:r>
      <w:r>
        <w:t>爲</w:t>
      </w:r>
      <w:r>
        <w:rPr>
          <w:rFonts w:hint="eastAsia" w:eastAsia="宋体"/>
          <w:lang w:eastAsia="zh-CN"/>
        </w:rPr>
        <w:t>“</w:t>
      </w:r>
      <w:r>
        <w:t>愊</w:t>
      </w:r>
      <w:r>
        <w:rPr>
          <w:rFonts w:hint="eastAsia" w:eastAsia="宋体"/>
          <w:lang w:eastAsia="zh-CN"/>
        </w:rPr>
        <w:t>”</w:t>
      </w:r>
      <w:r>
        <w:t>。</w:t>
      </w:r>
    </w:p>
    <w:p w14:paraId="1EBD673D">
      <w:r>
        <w:rPr>
          <w:rFonts w:hint="eastAsia" w:eastAsia="宋体"/>
          <w:lang w:eastAsia="zh-CN"/>
        </w:rPr>
        <w:t>“</w:t>
      </w:r>
      <w:r>
        <w:t>䠇、膐，力也</w:t>
      </w:r>
      <w:r>
        <w:rPr>
          <w:rFonts w:hint="eastAsia" w:eastAsia="宋体"/>
          <w:lang w:eastAsia="zh-CN"/>
        </w:rPr>
        <w:t>”</w:t>
      </w:r>
      <w:r>
        <w:t>條。</w:t>
      </w:r>
    </w:p>
    <w:p w14:paraId="34593A85">
      <w:pPr>
        <w:rPr>
          <w:rFonts w:hint="eastAsia" w:eastAsia="宋体"/>
          <w:lang w:eastAsia="zh-CN"/>
        </w:rPr>
      </w:pPr>
      <w:r>
        <w:rPr>
          <w:rFonts w:hint="eastAsia" w:eastAsia="宋体"/>
          <w:lang w:eastAsia="zh-CN"/>
        </w:rPr>
        <w:t>“</w:t>
      </w:r>
      <w:r>
        <w:t>膐，由力也</w:t>
      </w:r>
      <w:r>
        <w:rPr>
          <w:rFonts w:hint="eastAsia" w:eastAsia="宋体"/>
          <w:lang w:eastAsia="zh-CN"/>
        </w:rPr>
        <w:t>”</w:t>
      </w:r>
      <w:r>
        <w:t>，王氏改</w:t>
      </w:r>
      <w:r>
        <w:rPr>
          <w:rFonts w:hint="eastAsia" w:eastAsia="宋体"/>
          <w:lang w:eastAsia="zh-CN"/>
        </w:rPr>
        <w:t>“</w:t>
      </w:r>
      <w:r>
        <w:t>由</w:t>
      </w:r>
      <w:r>
        <w:rPr>
          <w:rFonts w:hint="eastAsia" w:eastAsia="宋体"/>
          <w:lang w:eastAsia="zh-CN"/>
        </w:rPr>
        <w:t>”</w:t>
      </w:r>
      <w:r>
        <w:t>爲</w:t>
      </w:r>
      <w:r>
        <w:rPr>
          <w:rFonts w:hint="eastAsia" w:eastAsia="宋体"/>
          <w:lang w:eastAsia="zh-CN"/>
        </w:rPr>
        <w:t>“</w:t>
      </w:r>
      <w:r>
        <w:t>田</w:t>
      </w:r>
      <w:r>
        <w:rPr>
          <w:rFonts w:hint="eastAsia" w:eastAsia="宋体"/>
          <w:lang w:eastAsia="zh-CN"/>
        </w:rPr>
        <w:t>”</w:t>
      </w:r>
    </w:p>
    <w:p w14:paraId="405CBACE">
      <w:r>
        <w:rPr>
          <w:rFonts w:hint="eastAsia" w:eastAsia="宋体"/>
          <w:lang w:eastAsia="zh-CN"/>
        </w:rPr>
        <w:t>“</w:t>
      </w:r>
      <w:r>
        <w:t>讀、摕，諟也</w:t>
      </w:r>
      <w:r>
        <w:rPr>
          <w:rFonts w:hint="eastAsia" w:eastAsia="宋体"/>
          <w:lang w:eastAsia="zh-CN"/>
        </w:rPr>
        <w:t>”</w:t>
      </w:r>
      <w:r>
        <w:t>條。</w:t>
      </w:r>
    </w:p>
    <w:p w14:paraId="24DB445F">
      <w:pPr>
        <w:rPr>
          <w:rFonts w:hint="eastAsia" w:eastAsia="宋体"/>
          <w:lang w:eastAsia="zh-CN"/>
        </w:rPr>
      </w:pPr>
      <w:r>
        <w:rPr>
          <w:rFonts w:hint="eastAsia" w:eastAsia="宋体"/>
          <w:lang w:eastAsia="zh-CN"/>
        </w:rPr>
        <w:t>“</w:t>
      </w:r>
      <w:r>
        <w:t>諟</w:t>
      </w:r>
      <w:r>
        <w:rPr>
          <w:rFonts w:hint="eastAsia" w:eastAsia="宋体"/>
          <w:lang w:eastAsia="zh-CN"/>
        </w:rPr>
        <w:t>”</w:t>
      </w:r>
      <w:r>
        <w:t>下郭注</w:t>
      </w:r>
      <w:r>
        <w:rPr>
          <w:rFonts w:hint="eastAsia" w:eastAsia="宋体"/>
          <w:lang w:eastAsia="zh-CN"/>
        </w:rPr>
        <w:t>“</w:t>
      </w:r>
      <w:r>
        <w:t>亦審諟。互見其義耳。</w:t>
      </w:r>
      <w:r>
        <w:rPr>
          <w:rFonts w:hint="eastAsia" w:eastAsia="宋体"/>
          <w:lang w:eastAsia="zh-CN"/>
        </w:rPr>
        <w:t>”</w:t>
      </w:r>
      <w:r>
        <w:t>王氏改爲</w:t>
      </w:r>
      <w:r>
        <w:rPr>
          <w:rFonts w:hint="eastAsia" w:eastAsia="宋体"/>
          <w:lang w:eastAsia="zh-CN"/>
        </w:rPr>
        <w:t>“</w:t>
      </w:r>
      <w:r>
        <w:t>諟亦審，互見其義耳</w:t>
      </w:r>
      <w:r>
        <w:rPr>
          <w:rFonts w:hint="eastAsia" w:eastAsia="宋体"/>
          <w:lang w:eastAsia="zh-CN"/>
        </w:rPr>
        <w:t>”</w:t>
      </w:r>
    </w:p>
    <w:p w14:paraId="52695828">
      <w:r>
        <w:rPr>
          <w:rFonts w:hint="eastAsia" w:eastAsia="宋体"/>
          <w:lang w:eastAsia="zh-CN"/>
        </w:rPr>
        <w:t>“</w:t>
      </w:r>
      <w:r>
        <w:t>閻笘，開也</w:t>
      </w:r>
      <w:r>
        <w:rPr>
          <w:rFonts w:hint="eastAsia" w:eastAsia="宋体"/>
          <w:lang w:eastAsia="zh-CN"/>
        </w:rPr>
        <w:t>”</w:t>
      </w:r>
      <w:r>
        <w:t>條。</w:t>
      </w:r>
    </w:p>
    <w:p w14:paraId="0E2B8714">
      <w:pPr>
        <w:rPr>
          <w:rFonts w:hint="eastAsia" w:eastAsia="宋体"/>
          <w:lang w:eastAsia="zh-CN"/>
        </w:rPr>
      </w:pPr>
      <w:r>
        <w:rPr>
          <w:rFonts w:hint="eastAsia" w:eastAsia="宋体"/>
          <w:lang w:eastAsia="zh-CN"/>
        </w:rPr>
        <w:t>“</w:t>
      </w:r>
      <w:r>
        <w:t>東齊閉户謂之閻笘</w:t>
      </w:r>
      <w:r>
        <w:rPr>
          <w:rFonts w:hint="eastAsia" w:eastAsia="宋体"/>
          <w:lang w:eastAsia="zh-CN"/>
        </w:rPr>
        <w:t>”</w:t>
      </w:r>
      <w:r>
        <w:t>，王氏改</w:t>
      </w:r>
      <w:r>
        <w:rPr>
          <w:rFonts w:hint="eastAsia" w:eastAsia="宋体"/>
          <w:lang w:eastAsia="zh-CN"/>
        </w:rPr>
        <w:t>“</w:t>
      </w:r>
      <w:r>
        <w:t>閉</w:t>
      </w:r>
      <w:r>
        <w:rPr>
          <w:rFonts w:hint="eastAsia" w:eastAsia="宋体"/>
          <w:lang w:eastAsia="zh-CN"/>
        </w:rPr>
        <w:t>”</w:t>
      </w:r>
      <w:r>
        <w:t>爲</w:t>
      </w:r>
      <w:r>
        <w:rPr>
          <w:rFonts w:hint="eastAsia" w:eastAsia="宋体"/>
          <w:lang w:eastAsia="zh-CN"/>
        </w:rPr>
        <w:t>“</w:t>
      </w:r>
      <w:r>
        <w:t>開</w:t>
      </w:r>
      <w:r>
        <w:rPr>
          <w:rFonts w:hint="eastAsia" w:eastAsia="宋体"/>
          <w:lang w:eastAsia="zh-CN"/>
        </w:rPr>
        <w:t>”</w:t>
      </w:r>
    </w:p>
    <w:p w14:paraId="41BDE573">
      <w:r>
        <w:rPr>
          <w:rFonts w:hint="eastAsia" w:eastAsia="宋体"/>
          <w:lang w:eastAsia="zh-CN"/>
        </w:rPr>
        <w:t>“</w:t>
      </w:r>
      <w:r>
        <w:t>厲、卬，爲也</w:t>
      </w:r>
      <w:r>
        <w:rPr>
          <w:rFonts w:hint="eastAsia" w:eastAsia="宋体"/>
          <w:lang w:eastAsia="zh-CN"/>
        </w:rPr>
        <w:t>”</w:t>
      </w:r>
      <w:r>
        <w:t>條</w:t>
      </w:r>
    </w:p>
    <w:p w14:paraId="079D3932">
      <w:r>
        <w:t>郭注：</w:t>
      </w:r>
      <w:r>
        <w:rPr>
          <w:rFonts w:hint="eastAsia" w:eastAsia="宋体"/>
          <w:lang w:eastAsia="zh-CN"/>
        </w:rPr>
        <w:t>“《</w:t>
      </w:r>
      <w:r>
        <w:t>爾雅</w:t>
      </w:r>
      <w:r>
        <w:rPr>
          <w:rFonts w:hint="eastAsia" w:eastAsia="宋体"/>
          <w:lang w:eastAsia="zh-CN"/>
        </w:rPr>
        <w:t>》</w:t>
      </w:r>
      <w:r>
        <w:t>曰：</w:t>
      </w:r>
      <w:r>
        <w:rPr>
          <w:rFonts w:hint="eastAsia" w:eastAsia="宋体"/>
          <w:lang w:eastAsia="zh-CN"/>
        </w:rPr>
        <w:t>‘</w:t>
      </w:r>
      <w:r>
        <w:t>俶、厲，作。</w:t>
      </w:r>
      <w:r>
        <w:rPr>
          <w:rFonts w:hint="eastAsia" w:eastAsia="宋体"/>
          <w:lang w:eastAsia="zh-CN"/>
        </w:rPr>
        <w:t>’”</w:t>
      </w:r>
      <w:r>
        <w:t>王氏</w:t>
      </w:r>
      <w:r>
        <w:rPr>
          <w:rFonts w:hint="eastAsia" w:eastAsia="宋体"/>
          <w:lang w:eastAsia="zh-CN"/>
        </w:rPr>
        <w:t>“</w:t>
      </w:r>
      <w:r>
        <w:t>作</w:t>
      </w:r>
      <w:r>
        <w:rPr>
          <w:rFonts w:hint="eastAsia" w:eastAsia="宋体"/>
          <w:lang w:eastAsia="zh-CN"/>
        </w:rPr>
        <w:t>”</w:t>
      </w:r>
      <w:r>
        <w:t>下增</w:t>
      </w:r>
      <w:r>
        <w:rPr>
          <w:rFonts w:hint="eastAsia" w:eastAsia="宋体"/>
          <w:lang w:eastAsia="zh-CN"/>
        </w:rPr>
        <w:t>“</w:t>
      </w:r>
      <w:r>
        <w:t>也</w:t>
      </w:r>
      <w:r>
        <w:rPr>
          <w:rFonts w:hint="eastAsia" w:eastAsia="宋体"/>
          <w:lang w:eastAsia="zh-CN"/>
        </w:rPr>
        <w:t>”</w:t>
      </w:r>
      <w:r>
        <w:t>字。又批注：</w:t>
      </w:r>
      <w:r>
        <w:rPr>
          <w:rFonts w:hint="eastAsia" w:eastAsia="宋体"/>
          <w:lang w:eastAsia="zh-CN"/>
        </w:rPr>
        <w:t>“《</w:t>
      </w:r>
      <w:r>
        <w:t>廣雅</w:t>
      </w:r>
      <w:r>
        <w:rPr>
          <w:rFonts w:hint="eastAsia" w:eastAsia="宋体"/>
          <w:lang w:eastAsia="zh-CN"/>
        </w:rPr>
        <w:t>》</w:t>
      </w:r>
      <w:r>
        <w:t>：</w:t>
      </w:r>
      <w:r>
        <w:rPr>
          <w:rFonts w:hint="eastAsia" w:eastAsia="宋体"/>
          <w:lang w:eastAsia="zh-CN"/>
        </w:rPr>
        <w:t>‘</w:t>
      </w:r>
      <w:r>
        <w:t>厲</w:t>
      </w:r>
    </w:p>
    <w:p w14:paraId="08A5821F">
      <w:pPr>
        <w:rPr>
          <w:rFonts w:hint="eastAsia" w:eastAsia="宋体"/>
          <w:lang w:eastAsia="zh-CN"/>
        </w:rPr>
      </w:pPr>
      <w:r>
        <w:t>印，爲也。</w:t>
      </w:r>
      <w:r>
        <w:rPr>
          <w:rFonts w:hint="eastAsia" w:eastAsia="宋体"/>
          <w:lang w:eastAsia="zh-CN"/>
        </w:rPr>
        <w:t>’‘</w:t>
      </w:r>
      <w:r>
        <w:t>印</w:t>
      </w:r>
      <w:r>
        <w:rPr>
          <w:rFonts w:hint="eastAsia" w:eastAsia="宋体"/>
          <w:lang w:eastAsia="zh-CN"/>
        </w:rPr>
        <w:t>’</w:t>
      </w:r>
      <w:r>
        <w:t>曹憲音</w:t>
      </w:r>
      <w:r>
        <w:rPr>
          <w:rFonts w:hint="eastAsia" w:eastAsia="宋体"/>
          <w:lang w:eastAsia="zh-CN"/>
        </w:rPr>
        <w:t>‘</w:t>
      </w:r>
      <w:r>
        <w:t>於信反</w:t>
      </w:r>
      <w:r>
        <w:rPr>
          <w:rFonts w:hint="eastAsia" w:eastAsia="宋体"/>
          <w:lang w:eastAsia="zh-CN"/>
        </w:rPr>
        <w:t>’</w:t>
      </w:r>
      <w:r>
        <w:t>。</w:t>
      </w:r>
      <w:r>
        <w:rPr>
          <w:rFonts w:hint="eastAsia" w:eastAsia="宋体"/>
          <w:lang w:eastAsia="zh-CN"/>
        </w:rPr>
        <w:t>”</w:t>
      </w:r>
    </w:p>
    <w:p w14:paraId="749F28BF">
      <w:r>
        <w:rPr>
          <w:rFonts w:hint="eastAsia" w:eastAsia="宋体"/>
          <w:lang w:eastAsia="zh-CN"/>
        </w:rPr>
        <w:t>“</w:t>
      </w:r>
      <w:r>
        <w:t>佚惕，緩也</w:t>
      </w:r>
      <w:r>
        <w:rPr>
          <w:rFonts w:hint="eastAsia" w:eastAsia="宋体"/>
          <w:lang w:eastAsia="zh-CN"/>
        </w:rPr>
        <w:t>”</w:t>
      </w:r>
      <w:r>
        <w:t>條。</w:t>
      </w:r>
    </w:p>
    <w:p w14:paraId="12C4550E">
      <w:pPr>
        <w:rPr>
          <w:rFonts w:hint="eastAsia" w:eastAsia="宋体"/>
          <w:lang w:eastAsia="zh-CN"/>
        </w:rPr>
      </w:pPr>
      <w:r>
        <w:t>王氏改</w:t>
      </w:r>
      <w:r>
        <w:rPr>
          <w:rFonts w:hint="eastAsia" w:eastAsia="宋体"/>
          <w:lang w:eastAsia="zh-CN"/>
        </w:rPr>
        <w:t>“</w:t>
      </w:r>
      <w:r>
        <w:t>惕</w:t>
      </w:r>
      <w:r>
        <w:rPr>
          <w:rFonts w:hint="eastAsia" w:eastAsia="宋体"/>
          <w:lang w:eastAsia="zh-CN"/>
        </w:rPr>
        <w:t>”</w:t>
      </w:r>
      <w:r>
        <w:t>爲</w:t>
      </w:r>
      <w:r>
        <w:rPr>
          <w:rFonts w:hint="eastAsia" w:eastAsia="宋体"/>
          <w:lang w:eastAsia="zh-CN"/>
        </w:rPr>
        <w:t>“</w:t>
      </w:r>
      <w:r>
        <w:t>愓</w:t>
      </w:r>
      <w:r>
        <w:rPr>
          <w:rFonts w:hint="eastAsia" w:eastAsia="宋体"/>
          <w:lang w:eastAsia="zh-CN"/>
        </w:rPr>
        <w:t>”</w:t>
      </w:r>
    </w:p>
    <w:p w14:paraId="78B2EBA3">
      <w:r>
        <w:t>【第432页】</w:t>
      </w:r>
    </w:p>
    <w:p w14:paraId="3420CB0D">
      <w:r>
        <w:rPr>
          <w:rFonts w:hint="eastAsia" w:eastAsia="宋体"/>
          <w:lang w:eastAsia="zh-CN"/>
        </w:rPr>
        <w:t>《</w:t>
      </w:r>
      <w:r>
        <w:t>輶軒使者絶代語釋别國方言</w:t>
      </w:r>
      <w:r>
        <w:rPr>
          <w:rFonts w:hint="eastAsia" w:eastAsia="宋体"/>
          <w:lang w:eastAsia="zh-CN"/>
        </w:rPr>
        <w:t>》</w:t>
      </w:r>
      <w:r>
        <w:t>第七</w:t>
      </w:r>
    </w:p>
    <w:p w14:paraId="23BF1E77">
      <w:r>
        <w:rPr>
          <w:rFonts w:hint="eastAsia" w:eastAsia="宋体"/>
          <w:lang w:eastAsia="zh-CN"/>
        </w:rPr>
        <w:t>“</w:t>
      </w:r>
      <w:r>
        <w:t>杜、蹻，歰也</w:t>
      </w:r>
      <w:r>
        <w:rPr>
          <w:rFonts w:hint="eastAsia" w:eastAsia="宋体"/>
          <w:lang w:eastAsia="zh-CN"/>
        </w:rPr>
        <w:t>”</w:t>
      </w:r>
      <w:r>
        <w:t>條。</w:t>
      </w:r>
    </w:p>
    <w:p w14:paraId="0BDEFA3B">
      <w:pPr>
        <w:rPr>
          <w:rFonts w:hint="eastAsia" w:eastAsia="宋体"/>
          <w:lang w:eastAsia="zh-CN"/>
        </w:rPr>
      </w:pPr>
      <w:r>
        <w:t>郭注：</w:t>
      </w:r>
      <w:r>
        <w:rPr>
          <w:rFonts w:hint="eastAsia" w:eastAsia="宋体"/>
          <w:lang w:eastAsia="zh-CN"/>
        </w:rPr>
        <w:t>“</w:t>
      </w:r>
      <w:r>
        <w:t>今俗語通言歰如杜，杜黎子歰，因名之。</w:t>
      </w:r>
      <w:r>
        <w:rPr>
          <w:rFonts w:hint="eastAsia" w:eastAsia="宋体"/>
          <w:lang w:eastAsia="zh-CN"/>
        </w:rPr>
        <w:t>”</w:t>
      </w:r>
      <w:r>
        <w:t>王氏改</w:t>
      </w:r>
      <w:r>
        <w:rPr>
          <w:rFonts w:hint="eastAsia" w:eastAsia="宋体"/>
          <w:lang w:eastAsia="zh-CN"/>
        </w:rPr>
        <w:t>“</w:t>
      </w:r>
      <w:r>
        <w:t>黎</w:t>
      </w:r>
      <w:r>
        <w:rPr>
          <w:rFonts w:hint="eastAsia" w:eastAsia="宋体"/>
          <w:lang w:eastAsia="zh-CN"/>
        </w:rPr>
        <w:t>”</w:t>
      </w:r>
      <w:r>
        <w:t>爲</w:t>
      </w:r>
      <w:r>
        <w:rPr>
          <w:rFonts w:hint="eastAsia" w:eastAsia="宋体"/>
          <w:lang w:eastAsia="zh-CN"/>
        </w:rPr>
        <w:t>“</w:t>
      </w:r>
      <w:r>
        <w:t>棃</w:t>
      </w:r>
      <w:r>
        <w:rPr>
          <w:rFonts w:hint="eastAsia" w:eastAsia="宋体"/>
          <w:lang w:eastAsia="zh-CN"/>
        </w:rPr>
        <w:t>”</w:t>
      </w:r>
    </w:p>
    <w:p w14:paraId="468BCA25">
      <w:r>
        <w:rPr>
          <w:rFonts w:hint="eastAsia" w:eastAsia="宋体"/>
          <w:lang w:eastAsia="zh-CN"/>
        </w:rPr>
        <w:t>“</w:t>
      </w:r>
      <w:r>
        <w:t>肖、類，法也</w:t>
      </w:r>
      <w:r>
        <w:rPr>
          <w:rFonts w:hint="eastAsia" w:eastAsia="宋体"/>
          <w:lang w:eastAsia="zh-CN"/>
        </w:rPr>
        <w:t>”</w:t>
      </w:r>
      <w:r>
        <w:t>條。</w:t>
      </w:r>
    </w:p>
    <w:p w14:paraId="0663157F">
      <w:pPr>
        <w:rPr>
          <w:rFonts w:hint="eastAsia" w:eastAsia="宋体"/>
          <w:lang w:eastAsia="zh-CN"/>
        </w:rPr>
      </w:pPr>
      <w:r>
        <w:rPr>
          <w:rFonts w:hint="eastAsia" w:eastAsia="宋体"/>
          <w:lang w:eastAsia="zh-CN"/>
        </w:rPr>
        <w:t>“</w:t>
      </w:r>
      <w:r>
        <w:t>謂使犬曰哨</w:t>
      </w:r>
      <w:r>
        <w:rPr>
          <w:rFonts w:hint="eastAsia" w:eastAsia="宋体"/>
          <w:lang w:eastAsia="zh-CN"/>
        </w:rPr>
        <w:t>”</w:t>
      </w:r>
      <w:r>
        <w:t>，王氏批注：</w:t>
      </w:r>
      <w:r>
        <w:rPr>
          <w:rFonts w:hint="eastAsia" w:eastAsia="宋体"/>
          <w:lang w:eastAsia="zh-CN"/>
        </w:rPr>
        <w:t>“《</w:t>
      </w:r>
      <w:r>
        <w:t>玉篇</w:t>
      </w:r>
      <w:r>
        <w:rPr>
          <w:rFonts w:hint="eastAsia" w:eastAsia="宋体"/>
          <w:lang w:eastAsia="zh-CN"/>
        </w:rPr>
        <w:t>》</w:t>
      </w:r>
      <w:r>
        <w:t>引此作</w:t>
      </w:r>
      <w:r>
        <w:rPr>
          <w:rFonts w:hint="eastAsia" w:eastAsia="宋体"/>
          <w:lang w:eastAsia="zh-CN"/>
        </w:rPr>
        <w:t>‘</w:t>
      </w:r>
      <w:r>
        <w:t>謂使犬曰嗾</w:t>
      </w:r>
      <w:r>
        <w:rPr>
          <w:rFonts w:hint="eastAsia" w:eastAsia="宋体"/>
          <w:lang w:eastAsia="zh-CN"/>
        </w:rPr>
        <w:t>’</w:t>
      </w:r>
      <w:r>
        <w:t>。</w:t>
      </w:r>
      <w:r>
        <w:rPr>
          <w:rFonts w:hint="eastAsia" w:eastAsia="宋体"/>
          <w:lang w:eastAsia="zh-CN"/>
        </w:rPr>
        <w:t>”</w:t>
      </w:r>
    </w:p>
    <w:p w14:paraId="14F78A10">
      <w:r>
        <w:rPr>
          <w:rFonts w:hint="eastAsia" w:eastAsia="宋体"/>
          <w:lang w:eastAsia="zh-CN"/>
        </w:rPr>
        <w:t>“</w:t>
      </w:r>
      <w:r>
        <w:t>傑倯，罵也</w:t>
      </w:r>
      <w:r>
        <w:rPr>
          <w:rFonts w:hint="eastAsia" w:eastAsia="宋体"/>
          <w:lang w:eastAsia="zh-CN"/>
        </w:rPr>
        <w:t>”</w:t>
      </w:r>
      <w:r>
        <w:t>條。</w:t>
      </w:r>
    </w:p>
    <w:p w14:paraId="0823BBE8">
      <w:r>
        <w:t>郭注：</w:t>
      </w:r>
      <w:r>
        <w:rPr>
          <w:rFonts w:hint="eastAsia" w:eastAsia="宋体"/>
          <w:lang w:eastAsia="zh-CN"/>
        </w:rPr>
        <w:t>“</w:t>
      </w:r>
      <w:r>
        <w:t>保音卬竹。</w:t>
      </w:r>
      <w:r>
        <w:rPr>
          <w:rFonts w:hint="eastAsia" w:eastAsia="宋体"/>
          <w:lang w:eastAsia="zh-CN"/>
        </w:rPr>
        <w:t>”</w:t>
      </w:r>
      <w:r>
        <w:t>王氏改</w:t>
      </w:r>
      <w:r>
        <w:rPr>
          <w:rFonts w:hint="eastAsia" w:eastAsia="宋体"/>
          <w:lang w:eastAsia="zh-CN"/>
        </w:rPr>
        <w:t>“</w:t>
      </w:r>
      <w:r>
        <w:t>卬</w:t>
      </w:r>
      <w:r>
        <w:rPr>
          <w:rFonts w:hint="eastAsia" w:eastAsia="宋体"/>
          <w:lang w:eastAsia="zh-CN"/>
        </w:rPr>
        <w:t>”</w:t>
      </w:r>
      <w:r>
        <w:t>爲</w:t>
      </w:r>
      <w:r>
        <w:rPr>
          <w:rFonts w:hint="eastAsia" w:eastAsia="宋体"/>
          <w:lang w:eastAsia="zh-CN"/>
        </w:rPr>
        <w:t>“</w:t>
      </w:r>
      <w:r>
        <w:t>邛</w:t>
      </w:r>
      <w:r>
        <w:rPr>
          <w:rFonts w:hint="eastAsia" w:eastAsia="宋体"/>
          <w:lang w:eastAsia="zh-CN"/>
        </w:rPr>
        <w:t>”</w:t>
      </w:r>
      <w:r>
        <w:t>。</w:t>
      </w:r>
    </w:p>
    <w:p w14:paraId="4D3B2BA0">
      <w:r>
        <w:rPr>
          <w:rFonts w:hint="eastAsia" w:eastAsia="宋体"/>
          <w:lang w:eastAsia="zh-CN"/>
        </w:rPr>
        <w:t>“</w:t>
      </w:r>
      <w:r>
        <w:t>膊、曬、晞，㬥也</w:t>
      </w:r>
      <w:r>
        <w:rPr>
          <w:rFonts w:hint="eastAsia" w:eastAsia="宋体"/>
          <w:lang w:eastAsia="zh-CN"/>
        </w:rPr>
        <w:t>”</w:t>
      </w:r>
      <w:r>
        <w:t>條</w:t>
      </w:r>
    </w:p>
    <w:p w14:paraId="0CAF1A02">
      <w:r>
        <w:rPr>
          <w:rFonts w:hint="eastAsia" w:eastAsia="宋体"/>
          <w:lang w:eastAsia="zh-CN"/>
        </w:rPr>
        <w:t>【</w:t>
      </w:r>
      <w:r>
        <w:t>。</w:t>
      </w:r>
    </w:p>
    <w:p w14:paraId="2782016B">
      <w:r>
        <w:t>王氏改</w:t>
      </w:r>
      <w:r>
        <w:rPr>
          <w:rFonts w:hint="eastAsia" w:eastAsia="宋体"/>
          <w:lang w:eastAsia="zh-CN"/>
        </w:rPr>
        <w:t>“</w:t>
      </w:r>
      <w:r>
        <w:t>膊</w:t>
      </w:r>
      <w:r>
        <w:rPr>
          <w:rFonts w:hint="eastAsia" w:eastAsia="宋体"/>
          <w:lang w:eastAsia="zh-CN"/>
        </w:rPr>
        <w:t>”</w:t>
      </w:r>
      <w:r>
        <w:t>爲</w:t>
      </w:r>
      <w:r>
        <w:rPr>
          <w:rFonts w:hint="eastAsia" w:eastAsia="宋体"/>
          <w:lang w:eastAsia="zh-CN"/>
        </w:rPr>
        <w:t>“</w:t>
      </w:r>
      <w:r>
        <w:t>㬍</w:t>
      </w:r>
      <w:r>
        <w:rPr>
          <w:rFonts w:hint="eastAsia" w:eastAsia="宋体"/>
          <w:lang w:eastAsia="zh-CN"/>
        </w:rPr>
        <w:t>”</w:t>
      </w:r>
      <w:r>
        <w:t>。</w:t>
      </w:r>
    </w:p>
    <w:p w14:paraId="086E2C8D">
      <w:r>
        <w:rPr>
          <w:rFonts w:hint="eastAsia" w:eastAsia="宋体"/>
          <w:lang w:eastAsia="zh-CN"/>
        </w:rPr>
        <w:t>“</w:t>
      </w:r>
      <w:r>
        <w:t>煦、煆、熱也，乾也</w:t>
      </w:r>
      <w:r>
        <w:rPr>
          <w:rFonts w:hint="eastAsia" w:eastAsia="宋体"/>
          <w:lang w:eastAsia="zh-CN"/>
        </w:rPr>
        <w:t>”</w:t>
      </w:r>
      <w:r>
        <w:t>條。</w:t>
      </w:r>
    </w:p>
    <w:p w14:paraId="620E1D0B">
      <w:pPr>
        <w:rPr>
          <w:rFonts w:hint="eastAsia" w:eastAsia="宋体"/>
          <w:lang w:eastAsia="zh-CN"/>
        </w:rPr>
      </w:pPr>
      <w:r>
        <w:rPr>
          <w:rFonts w:hint="eastAsia" w:eastAsia="宋体"/>
          <w:lang w:eastAsia="zh-CN"/>
        </w:rPr>
        <w:t>“</w:t>
      </w:r>
      <w:r>
        <w:t>煦</w:t>
      </w:r>
      <w:r>
        <w:rPr>
          <w:rFonts w:hint="eastAsia" w:eastAsia="宋体"/>
          <w:lang w:eastAsia="zh-CN"/>
        </w:rPr>
        <w:t>”</w:t>
      </w:r>
      <w:r>
        <w:t>下郭注：</w:t>
      </w:r>
      <w:r>
        <w:rPr>
          <w:rFonts w:hint="eastAsia" w:eastAsia="宋体"/>
          <w:lang w:eastAsia="zh-CN"/>
        </w:rPr>
        <w:t>“</w:t>
      </w:r>
      <w:r>
        <w:t>州呼。</w:t>
      </w:r>
      <w:r>
        <w:rPr>
          <w:rFonts w:hint="eastAsia" w:eastAsia="宋体"/>
          <w:lang w:eastAsia="zh-CN"/>
        </w:rPr>
        <w:t>”</w:t>
      </w:r>
      <w:r>
        <w:t>王氏改</w:t>
      </w:r>
      <w:r>
        <w:rPr>
          <w:rFonts w:hint="eastAsia" w:eastAsia="宋体"/>
          <w:lang w:eastAsia="zh-CN"/>
        </w:rPr>
        <w:t>“</w:t>
      </w:r>
      <w:r>
        <w:t>呼</w:t>
      </w:r>
      <w:r>
        <w:rPr>
          <w:rFonts w:hint="eastAsia" w:eastAsia="宋体"/>
          <w:lang w:eastAsia="zh-CN"/>
        </w:rPr>
        <w:t>”</w:t>
      </w:r>
      <w:r>
        <w:t>爲</w:t>
      </w:r>
      <w:r>
        <w:rPr>
          <w:rFonts w:hint="eastAsia" w:eastAsia="宋体"/>
          <w:lang w:eastAsia="zh-CN"/>
        </w:rPr>
        <w:t>“</w:t>
      </w:r>
      <w:r>
        <w:t>吁</w:t>
      </w:r>
      <w:r>
        <w:rPr>
          <w:rFonts w:hint="eastAsia" w:eastAsia="宋体"/>
          <w:lang w:eastAsia="zh-CN"/>
        </w:rPr>
        <w:t>”</w:t>
      </w:r>
    </w:p>
    <w:p w14:paraId="1CE781DF">
      <w:pPr>
        <w:rPr>
          <w:rFonts w:hint="eastAsia" w:eastAsia="宋体"/>
          <w:lang w:eastAsia="zh-CN"/>
        </w:rPr>
      </w:pPr>
      <w:r>
        <w:rPr>
          <w:rFonts w:hint="eastAsia" w:eastAsia="宋体"/>
          <w:lang w:eastAsia="zh-CN"/>
        </w:rPr>
        <w:t>“</w:t>
      </w:r>
      <w:r>
        <w:t>乾也</w:t>
      </w:r>
      <w:r>
        <w:rPr>
          <w:rFonts w:hint="eastAsia" w:eastAsia="宋体"/>
          <w:lang w:eastAsia="zh-CN"/>
        </w:rPr>
        <w:t>”</w:t>
      </w:r>
      <w:r>
        <w:t>下郭注：</w:t>
      </w:r>
      <w:r>
        <w:rPr>
          <w:rFonts w:hint="eastAsia" w:eastAsia="宋体"/>
          <w:lang w:eastAsia="zh-CN"/>
        </w:rPr>
        <w:t>“</w:t>
      </w:r>
      <w:r>
        <w:t>熱則乾墋。</w:t>
      </w:r>
      <w:r>
        <w:rPr>
          <w:rFonts w:hint="eastAsia" w:eastAsia="宋体"/>
          <w:lang w:eastAsia="zh-CN"/>
        </w:rPr>
        <w:t>”</w:t>
      </w:r>
      <w:r>
        <w:t>王氏改</w:t>
      </w:r>
      <w:r>
        <w:rPr>
          <w:rFonts w:hint="eastAsia" w:eastAsia="宋体"/>
          <w:lang w:eastAsia="zh-CN"/>
        </w:rPr>
        <w:t>“</w:t>
      </w:r>
      <w:r>
        <w:t>炵</w:t>
      </w:r>
      <w:r>
        <w:rPr>
          <w:rFonts w:hint="eastAsia" w:eastAsia="宋体"/>
          <w:lang w:eastAsia="zh-CN"/>
        </w:rPr>
        <w:t>”</w:t>
      </w:r>
      <w:r>
        <w:t>爲</w:t>
      </w:r>
      <w:r>
        <w:rPr>
          <w:rFonts w:hint="eastAsia" w:eastAsia="宋体"/>
          <w:lang w:eastAsia="zh-CN"/>
        </w:rPr>
        <w:t>“</w:t>
      </w:r>
      <w:r>
        <w:t>燥</w:t>
      </w:r>
      <w:r>
        <w:rPr>
          <w:rFonts w:hint="eastAsia" w:eastAsia="宋体"/>
          <w:lang w:eastAsia="zh-CN"/>
        </w:rPr>
        <w:t>”</w:t>
      </w:r>
    </w:p>
    <w:p w14:paraId="00C774D5">
      <w:r>
        <w:rPr>
          <w:rFonts w:hint="eastAsia" w:eastAsia="宋体"/>
          <w:lang w:eastAsia="zh-CN"/>
        </w:rPr>
        <w:t>《</w:t>
      </w:r>
      <w:r>
        <w:t>輶軒使者絶代語釋别國方言</w:t>
      </w:r>
      <w:r>
        <w:rPr>
          <w:rFonts w:hint="eastAsia" w:eastAsia="宋体"/>
          <w:lang w:eastAsia="zh-CN"/>
        </w:rPr>
        <w:t>》</w:t>
      </w:r>
      <w:r>
        <w:t>第八</w:t>
      </w:r>
    </w:p>
    <w:p w14:paraId="64AE7409">
      <w:r>
        <w:rPr>
          <w:rFonts w:hint="eastAsia" w:eastAsia="宋体"/>
          <w:lang w:eastAsia="zh-CN"/>
        </w:rPr>
        <w:t>“</w:t>
      </w:r>
      <w:r>
        <w:t>雞</w:t>
      </w:r>
      <w:r>
        <w:rPr>
          <w:rFonts w:hint="eastAsia" w:eastAsia="宋体"/>
          <w:lang w:eastAsia="zh-CN"/>
        </w:rPr>
        <w:t>”</w:t>
      </w:r>
      <w:r>
        <w:t>條。</w:t>
      </w:r>
    </w:p>
    <w:p w14:paraId="7F457837">
      <w:r>
        <w:t>【第433页】</w:t>
      </w:r>
    </w:p>
    <w:p w14:paraId="11626511">
      <w:pPr>
        <w:rPr>
          <w:rFonts w:hint="eastAsia" w:eastAsia="宋体"/>
          <w:lang w:eastAsia="zh-CN"/>
        </w:rPr>
      </w:pPr>
      <w:r>
        <w:rPr>
          <w:rFonts w:hint="eastAsia" w:eastAsia="宋体"/>
          <w:lang w:eastAsia="zh-CN"/>
        </w:rPr>
        <w:t>“</w:t>
      </w:r>
      <w:r>
        <w:t>陳楚宋魏之間謂之鸊䲬</w:t>
      </w:r>
      <w:r>
        <w:rPr>
          <w:rFonts w:hint="eastAsia" w:eastAsia="宋体"/>
          <w:lang w:eastAsia="zh-CN"/>
        </w:rPr>
        <w:t>”</w:t>
      </w:r>
      <w:r>
        <w:t>，郭注：</w:t>
      </w:r>
      <w:r>
        <w:rPr>
          <w:rFonts w:hint="eastAsia" w:eastAsia="宋体"/>
          <w:lang w:eastAsia="zh-CN"/>
        </w:rPr>
        <w:t>“</w:t>
      </w:r>
      <w:r>
        <w:t>避、祗兩音。</w:t>
      </w:r>
      <w:r>
        <w:rPr>
          <w:rFonts w:hint="eastAsia" w:eastAsia="宋体"/>
          <w:lang w:eastAsia="zh-CN"/>
        </w:rPr>
        <w:t>”</w:t>
      </w:r>
      <w:r>
        <w:t>王氏改=䲬</w:t>
      </w:r>
      <w:r>
        <w:rPr>
          <w:rFonts w:hint="eastAsia" w:eastAsia="宋体"/>
          <w:lang w:eastAsia="zh-CN"/>
        </w:rPr>
        <w:t>”</w:t>
      </w:r>
      <w:r>
        <w:t>爲</w:t>
      </w:r>
      <w:r>
        <w:rPr>
          <w:rFonts w:hint="eastAsia" w:eastAsia="宋体"/>
          <w:lang w:eastAsia="zh-CN"/>
        </w:rPr>
        <w:t>“</w:t>
      </w:r>
      <w:r>
        <w:t>䲬</w:t>
      </w:r>
      <w:r>
        <w:rPr>
          <w:rFonts w:hint="eastAsia" w:eastAsia="宋体"/>
          <w:lang w:eastAsia="zh-CN"/>
        </w:rPr>
        <w:t>”</w:t>
      </w:r>
      <w:r>
        <w:t>，改</w:t>
      </w:r>
      <w:r>
        <w:rPr>
          <w:rFonts w:hint="eastAsia" w:eastAsia="宋体"/>
          <w:lang w:eastAsia="zh-CN"/>
        </w:rPr>
        <w:t>“</w:t>
      </w:r>
      <w:r>
        <w:t>祗</w:t>
      </w:r>
      <w:r>
        <w:rPr>
          <w:rFonts w:hint="eastAsia" w:eastAsia="宋体"/>
          <w:lang w:eastAsia="zh-CN"/>
        </w:rPr>
        <w:t>”</w:t>
      </w:r>
      <w:r>
        <w:t>爲</w:t>
      </w:r>
      <w:r>
        <w:rPr>
          <w:rFonts w:hint="eastAsia" w:eastAsia="宋体"/>
          <w:lang w:eastAsia="zh-CN"/>
        </w:rPr>
        <w:t>“</w:t>
      </w:r>
      <w:r>
        <w:t>衹</w:t>
      </w:r>
      <w:r>
        <w:rPr>
          <w:rFonts w:hint="eastAsia" w:eastAsia="宋体"/>
          <w:lang w:eastAsia="zh-CN"/>
        </w:rPr>
        <w:t>”</w:t>
      </w:r>
    </w:p>
    <w:p w14:paraId="067B8476">
      <w:r>
        <w:rPr>
          <w:rFonts w:hint="eastAsia" w:eastAsia="宋体"/>
          <w:lang w:eastAsia="zh-CN"/>
        </w:rPr>
        <w:t>“</w:t>
      </w:r>
      <w:r>
        <w:t>䳚鴠</w:t>
      </w:r>
      <w:r>
        <w:rPr>
          <w:rFonts w:hint="eastAsia" w:eastAsia="宋体"/>
          <w:lang w:eastAsia="zh-CN"/>
        </w:rPr>
        <w:t>”</w:t>
      </w:r>
      <w:r>
        <w:t>條。</w:t>
      </w:r>
    </w:p>
    <w:p w14:paraId="4C46B339">
      <w:pPr>
        <w:rPr>
          <w:rFonts w:hint="eastAsia" w:eastAsia="宋体"/>
          <w:lang w:eastAsia="zh-CN"/>
        </w:rPr>
      </w:pPr>
      <w:r>
        <w:t>郭注：</w:t>
      </w:r>
      <w:r>
        <w:rPr>
          <w:rFonts w:hint="eastAsia" w:eastAsia="宋体"/>
          <w:lang w:eastAsia="zh-CN"/>
        </w:rPr>
        <w:t>“</w:t>
      </w:r>
      <w:r>
        <w:t>鳥似雞，五色，各無毛，亦倮，晝夜鳴，侃旦兩音。</w:t>
      </w:r>
      <w:r>
        <w:rPr>
          <w:rFonts w:hint="eastAsia" w:eastAsia="宋体"/>
          <w:lang w:eastAsia="zh-CN"/>
        </w:rPr>
        <w:t>”</w:t>
      </w:r>
      <w:r>
        <w:t>王氏改</w:t>
      </w:r>
      <w:r>
        <w:rPr>
          <w:rFonts w:hint="eastAsia" w:eastAsia="宋体"/>
          <w:lang w:eastAsia="zh-CN"/>
        </w:rPr>
        <w:t>“</w:t>
      </w:r>
      <w:r>
        <w:t>各</w:t>
      </w:r>
      <w:r>
        <w:rPr>
          <w:rFonts w:hint="eastAsia" w:eastAsia="宋体"/>
          <w:lang w:eastAsia="zh-CN"/>
        </w:rPr>
        <w:t>”</w:t>
      </w:r>
      <w:r>
        <w:t>爲</w:t>
      </w:r>
      <w:r>
        <w:rPr>
          <w:rFonts w:hint="eastAsia" w:eastAsia="宋体"/>
          <w:lang w:eastAsia="zh-CN"/>
        </w:rPr>
        <w:t>“</w:t>
      </w:r>
      <w:r>
        <w:t>冬</w:t>
      </w:r>
      <w:r>
        <w:rPr>
          <w:rFonts w:hint="eastAsia" w:eastAsia="宋体"/>
          <w:lang w:eastAsia="zh-CN"/>
        </w:rPr>
        <w:t>”</w:t>
      </w:r>
    </w:p>
    <w:p w14:paraId="1202892B">
      <w:pPr>
        <w:rPr>
          <w:rFonts w:hint="eastAsia" w:eastAsia="宋体"/>
          <w:lang w:eastAsia="zh-CN"/>
        </w:rPr>
      </w:pPr>
      <w:r>
        <w:rPr>
          <w:rFonts w:hint="eastAsia" w:eastAsia="宋体"/>
          <w:lang w:eastAsia="zh-CN"/>
        </w:rPr>
        <w:t>“</w:t>
      </w:r>
      <w:r>
        <w:t>或謂之鴠鴠</w:t>
      </w:r>
      <w:r>
        <w:rPr>
          <w:rFonts w:hint="eastAsia" w:eastAsia="宋体"/>
          <w:lang w:eastAsia="zh-CN"/>
        </w:rPr>
        <w:t>”</w:t>
      </w:r>
      <w:r>
        <w:t>，王氏改</w:t>
      </w:r>
      <w:r>
        <w:rPr>
          <w:rFonts w:hint="eastAsia" w:eastAsia="宋体"/>
          <w:lang w:eastAsia="zh-CN"/>
        </w:rPr>
        <w:t>“</w:t>
      </w:r>
      <w:r>
        <w:t>鴠鴠</w:t>
      </w:r>
      <w:r>
        <w:rPr>
          <w:rFonts w:hint="eastAsia" w:eastAsia="宋体"/>
          <w:lang w:eastAsia="zh-CN"/>
        </w:rPr>
        <w:t>”</w:t>
      </w:r>
      <w:r>
        <w:t>爲</w:t>
      </w:r>
      <w:r>
        <w:rPr>
          <w:rFonts w:hint="eastAsia" w:eastAsia="宋体"/>
          <w:lang w:eastAsia="zh-CN"/>
        </w:rPr>
        <w:t>“</w:t>
      </w:r>
      <w:r>
        <w:t>䳚鴠</w:t>
      </w:r>
      <w:r>
        <w:rPr>
          <w:rFonts w:hint="eastAsia" w:eastAsia="宋体"/>
          <w:lang w:eastAsia="zh-CN"/>
        </w:rPr>
        <w:t>”</w:t>
      </w:r>
    </w:p>
    <w:p w14:paraId="297F6D7A">
      <w:r>
        <w:rPr>
          <w:rFonts w:hint="eastAsia" w:eastAsia="宋体"/>
          <w:lang w:eastAsia="zh-CN"/>
        </w:rPr>
        <w:t>“</w:t>
      </w:r>
      <w:r>
        <w:t>鳩</w:t>
      </w:r>
      <w:r>
        <w:rPr>
          <w:rFonts w:hint="eastAsia" w:eastAsia="宋体"/>
          <w:lang w:eastAsia="zh-CN"/>
        </w:rPr>
        <w:t>”</w:t>
      </w:r>
      <w:r>
        <w:t>條。</w:t>
      </w:r>
    </w:p>
    <w:p w14:paraId="77A5021D">
      <w:pPr>
        <w:rPr>
          <w:rFonts w:hint="eastAsia" w:eastAsia="宋体"/>
          <w:lang w:eastAsia="zh-CN"/>
        </w:rPr>
      </w:pPr>
      <w:r>
        <w:rPr>
          <w:rFonts w:hint="eastAsia" w:eastAsia="宋体"/>
          <w:lang w:eastAsia="zh-CN"/>
        </w:rPr>
        <w:t>“</w:t>
      </w:r>
      <w:r>
        <w:t>其小者謂之鵒鳩</w:t>
      </w:r>
      <w:r>
        <w:rPr>
          <w:rFonts w:hint="eastAsia" w:eastAsia="宋体"/>
          <w:lang w:eastAsia="zh-CN"/>
        </w:rPr>
        <w:t>”</w:t>
      </w:r>
      <w:r>
        <w:t>，王氏改</w:t>
      </w:r>
      <w:r>
        <w:rPr>
          <w:rFonts w:hint="eastAsia" w:eastAsia="宋体"/>
          <w:lang w:eastAsia="zh-CN"/>
        </w:rPr>
        <w:t>“</w:t>
      </w:r>
      <w:r>
        <w:t>鵩</w:t>
      </w:r>
      <w:r>
        <w:rPr>
          <w:rFonts w:hint="eastAsia" w:eastAsia="宋体"/>
          <w:lang w:eastAsia="zh-CN"/>
        </w:rPr>
        <w:t>”</w:t>
      </w:r>
      <w:r>
        <w:t>爲</w:t>
      </w:r>
      <w:r>
        <w:rPr>
          <w:rFonts w:hint="eastAsia" w:eastAsia="宋体"/>
          <w:lang w:eastAsia="zh-CN"/>
        </w:rPr>
        <w:t>“</w:t>
      </w:r>
      <w:r>
        <w:t>鵩</w:t>
      </w:r>
      <w:r>
        <w:rPr>
          <w:rFonts w:hint="eastAsia" w:eastAsia="宋体"/>
          <w:lang w:eastAsia="zh-CN"/>
        </w:rPr>
        <w:t>”</w:t>
      </w:r>
    </w:p>
    <w:p w14:paraId="14D99DB9">
      <w:r>
        <w:rPr>
          <w:rFonts w:hint="eastAsia" w:eastAsia="宋体"/>
          <w:lang w:eastAsia="zh-CN"/>
        </w:rPr>
        <w:t>“</w:t>
      </w:r>
      <w:r>
        <w:t>或謂䳫鳩</w:t>
      </w:r>
      <w:r>
        <w:rPr>
          <w:rFonts w:hint="eastAsia" w:eastAsia="宋体"/>
          <w:lang w:eastAsia="zh-CN"/>
        </w:rPr>
        <w:t>”</w:t>
      </w:r>
      <w:r>
        <w:t>，王氏</w:t>
      </w:r>
      <w:r>
        <w:rPr>
          <w:rFonts w:hint="eastAsia" w:eastAsia="宋体"/>
          <w:lang w:eastAsia="zh-CN"/>
        </w:rPr>
        <w:t>“</w:t>
      </w:r>
      <w:r>
        <w:t>謂</w:t>
      </w:r>
      <w:r>
        <w:rPr>
          <w:rFonts w:hint="eastAsia" w:eastAsia="宋体"/>
          <w:lang w:eastAsia="zh-CN"/>
        </w:rPr>
        <w:t>”</w:t>
      </w:r>
      <w:r>
        <w:t>下增</w:t>
      </w:r>
      <w:r>
        <w:rPr>
          <w:rFonts w:hint="eastAsia" w:eastAsia="宋体"/>
          <w:lang w:eastAsia="zh-CN"/>
        </w:rPr>
        <w:t>“</w:t>
      </w:r>
      <w:r>
        <w:t>之</w:t>
      </w:r>
      <w:r>
        <w:rPr>
          <w:rFonts w:hint="eastAsia" w:eastAsia="宋体"/>
          <w:lang w:eastAsia="zh-CN"/>
        </w:rPr>
        <w:t>”</w:t>
      </w:r>
      <w:r>
        <w:t>字</w:t>
      </w:r>
    </w:p>
    <w:p w14:paraId="27D76E4B">
      <w:r>
        <w:rPr>
          <w:rFonts w:hint="eastAsia" w:eastAsia="宋体"/>
          <w:lang w:eastAsia="zh-CN"/>
        </w:rPr>
        <w:t>“</w:t>
      </w:r>
      <w:r>
        <w:t>尸鳩</w:t>
      </w:r>
      <w:r>
        <w:rPr>
          <w:rFonts w:hint="eastAsia" w:eastAsia="宋体"/>
          <w:lang w:eastAsia="zh-CN"/>
        </w:rPr>
        <w:t>”</w:t>
      </w:r>
      <w:r>
        <w:t>條。</w:t>
      </w:r>
    </w:p>
    <w:p w14:paraId="6D8190A4">
      <w:pPr>
        <w:rPr>
          <w:rFonts w:hint="eastAsia" w:eastAsia="宋体"/>
          <w:lang w:eastAsia="zh-CN"/>
        </w:rPr>
      </w:pPr>
      <w:r>
        <w:rPr>
          <w:rFonts w:hint="eastAsia" w:eastAsia="宋体"/>
          <w:lang w:eastAsia="zh-CN"/>
        </w:rPr>
        <w:t>“</w:t>
      </w:r>
      <w:r>
        <w:t>燕之東北朝鮮洌水之間謂之鶝䲹</w:t>
      </w:r>
      <w:r>
        <w:rPr>
          <w:rFonts w:hint="eastAsia" w:eastAsia="宋体"/>
          <w:lang w:eastAsia="zh-CN"/>
        </w:rPr>
        <w:t>”</w:t>
      </w:r>
      <w:r>
        <w:t>，王氏改</w:t>
      </w:r>
      <w:r>
        <w:rPr>
          <w:rFonts w:hint="eastAsia" w:eastAsia="宋体"/>
          <w:lang w:eastAsia="zh-CN"/>
        </w:rPr>
        <w:t>“</w:t>
      </w:r>
      <w:r>
        <w:t>䲹</w:t>
      </w:r>
      <w:r>
        <w:rPr>
          <w:rFonts w:hint="eastAsia" w:eastAsia="宋体"/>
          <w:lang w:eastAsia="zh-CN"/>
        </w:rPr>
        <w:t>”</w:t>
      </w:r>
      <w:r>
        <w:t>爲</w:t>
      </w:r>
      <w:r>
        <w:rPr>
          <w:rFonts w:hint="eastAsia" w:eastAsia="宋体"/>
          <w:lang w:eastAsia="zh-CN"/>
        </w:rPr>
        <w:t>“</w:t>
      </w:r>
      <w:r>
        <w:t>鴀</w:t>
      </w:r>
      <w:r>
        <w:rPr>
          <w:rFonts w:hint="eastAsia" w:eastAsia="宋体"/>
          <w:lang w:eastAsia="zh-CN"/>
        </w:rPr>
        <w:t>”</w:t>
      </w:r>
    </w:p>
    <w:p w14:paraId="3882701F">
      <w:r>
        <w:rPr>
          <w:rFonts w:hint="eastAsia" w:eastAsia="宋体"/>
          <w:lang w:eastAsia="zh-CN"/>
        </w:rPr>
        <w:t>“</w:t>
      </w:r>
      <w:r>
        <w:t>東齊吴揚之間謂之鵀</w:t>
      </w:r>
      <w:r>
        <w:rPr>
          <w:rFonts w:hint="eastAsia" w:eastAsia="宋体"/>
          <w:lang w:eastAsia="zh-CN"/>
        </w:rPr>
        <w:t>”</w:t>
      </w:r>
      <w:r>
        <w:t>，王氏批注：</w:t>
      </w:r>
      <w:r>
        <w:rPr>
          <w:rFonts w:hint="eastAsia" w:eastAsia="宋体"/>
          <w:lang w:eastAsia="zh-CN"/>
        </w:rPr>
        <w:t>“《</w:t>
      </w:r>
      <w:r>
        <w:t>爾雅疏</w:t>
      </w:r>
      <w:r>
        <w:rPr>
          <w:rFonts w:hint="eastAsia" w:eastAsia="宋体"/>
          <w:lang w:eastAsia="zh-CN"/>
        </w:rPr>
        <w:t>》</w:t>
      </w:r>
      <w:r>
        <w:t>引此作</w:t>
      </w:r>
      <w:r>
        <w:rPr>
          <w:rFonts w:hint="eastAsia" w:eastAsia="宋体"/>
          <w:lang w:eastAsia="zh-CN"/>
        </w:rPr>
        <w:t>‘</w:t>
      </w:r>
      <w:r>
        <w:t>謂之鵖鴔</w:t>
      </w:r>
      <w:r>
        <w:rPr>
          <w:rFonts w:hint="eastAsia" w:eastAsia="宋体"/>
          <w:lang w:eastAsia="zh-CN"/>
        </w:rPr>
        <w:t>’</w:t>
      </w:r>
      <w:r>
        <w:t>。</w:t>
      </w:r>
    </w:p>
    <w:p w14:paraId="2022CE46">
      <w:r>
        <w:rPr>
          <w:rFonts w:hint="eastAsia" w:eastAsia="宋体"/>
          <w:lang w:eastAsia="zh-CN"/>
        </w:rPr>
        <w:t>“</w:t>
      </w:r>
      <w:r>
        <w:t>蝙蝠</w:t>
      </w:r>
      <w:r>
        <w:rPr>
          <w:rFonts w:hint="eastAsia" w:eastAsia="宋体"/>
          <w:lang w:eastAsia="zh-CN"/>
        </w:rPr>
        <w:t>”</w:t>
      </w:r>
      <w:r>
        <w:t>條。</w:t>
      </w:r>
    </w:p>
    <w:p w14:paraId="762BACC9">
      <w:pPr>
        <w:rPr>
          <w:rFonts w:hint="eastAsia" w:eastAsia="宋体"/>
          <w:lang w:eastAsia="zh-CN"/>
        </w:rPr>
      </w:pPr>
      <w:r>
        <w:rPr>
          <w:rFonts w:hint="eastAsia" w:eastAsia="宋体"/>
          <w:lang w:eastAsia="zh-CN"/>
        </w:rPr>
        <w:t>“</w:t>
      </w:r>
      <w:r>
        <w:t>北燕謂之蟙䘃</w:t>
      </w:r>
      <w:r>
        <w:rPr>
          <w:rFonts w:hint="eastAsia" w:eastAsia="宋体"/>
          <w:lang w:eastAsia="zh-CN"/>
        </w:rPr>
        <w:t>”</w:t>
      </w:r>
      <w:r>
        <w:t>，郭注：</w:t>
      </w:r>
      <w:r>
        <w:rPr>
          <w:rFonts w:hint="eastAsia" w:eastAsia="宋体"/>
          <w:lang w:eastAsia="zh-CN"/>
        </w:rPr>
        <w:t>“</w:t>
      </w:r>
      <w:r>
        <w:t>䳘、墨兩音。</w:t>
      </w:r>
      <w:r>
        <w:rPr>
          <w:rFonts w:hint="eastAsia" w:eastAsia="宋体"/>
          <w:lang w:eastAsia="zh-CN"/>
        </w:rPr>
        <w:t>”</w:t>
      </w:r>
      <w:r>
        <w:t>王氏改</w:t>
      </w:r>
      <w:r>
        <w:rPr>
          <w:rFonts w:hint="eastAsia" w:eastAsia="宋体"/>
          <w:lang w:eastAsia="zh-CN"/>
        </w:rPr>
        <w:t>“</w:t>
      </w:r>
      <w:r>
        <w:t>䳘</w:t>
      </w:r>
      <w:r>
        <w:rPr>
          <w:rFonts w:hint="eastAsia" w:eastAsia="宋体"/>
          <w:lang w:eastAsia="zh-CN"/>
        </w:rPr>
        <w:t>”</w:t>
      </w:r>
      <w:r>
        <w:t>爲</w:t>
      </w:r>
      <w:r>
        <w:rPr>
          <w:rFonts w:hint="eastAsia" w:eastAsia="宋体"/>
          <w:lang w:eastAsia="zh-CN"/>
        </w:rPr>
        <w:t>“</w:t>
      </w:r>
      <w:r>
        <w:t>職</w:t>
      </w:r>
      <w:r>
        <w:rPr>
          <w:rFonts w:hint="eastAsia" w:eastAsia="宋体"/>
          <w:lang w:eastAsia="zh-CN"/>
        </w:rPr>
        <w:t>”</w:t>
      </w:r>
    </w:p>
    <w:p w14:paraId="6341B6D8">
      <w:r>
        <w:rPr>
          <w:rFonts w:hint="eastAsia" w:eastAsia="宋体"/>
          <w:lang w:eastAsia="zh-CN"/>
        </w:rPr>
        <w:t>“</w:t>
      </w:r>
      <w:r>
        <w:t>鸝黄</w:t>
      </w:r>
      <w:r>
        <w:rPr>
          <w:rFonts w:hint="eastAsia" w:eastAsia="宋体"/>
          <w:lang w:eastAsia="zh-CN"/>
        </w:rPr>
        <w:t>”</w:t>
      </w:r>
      <w:r>
        <w:t>條。</w:t>
      </w:r>
    </w:p>
    <w:p w14:paraId="3870083E">
      <w:pPr>
        <w:rPr>
          <w:rFonts w:hint="eastAsia" w:eastAsia="宋体"/>
          <w:lang w:eastAsia="zh-CN"/>
        </w:rPr>
      </w:pPr>
      <w:r>
        <w:rPr>
          <w:rFonts w:hint="eastAsia" w:eastAsia="宋体"/>
          <w:lang w:eastAsia="zh-CN"/>
        </w:rPr>
        <w:t>“</w:t>
      </w:r>
      <w:r>
        <w:t>或謂之傖鶊</w:t>
      </w:r>
      <w:r>
        <w:rPr>
          <w:rFonts w:hint="eastAsia" w:eastAsia="宋体"/>
          <w:lang w:eastAsia="zh-CN"/>
        </w:rPr>
        <w:t>”</w:t>
      </w:r>
      <w:r>
        <w:t>，王氏改</w:t>
      </w:r>
      <w:r>
        <w:rPr>
          <w:rFonts w:hint="eastAsia" w:eastAsia="宋体"/>
          <w:lang w:eastAsia="zh-CN"/>
        </w:rPr>
        <w:t>“</w:t>
      </w:r>
      <w:r>
        <w:t>傖</w:t>
      </w:r>
      <w:r>
        <w:rPr>
          <w:rFonts w:hint="eastAsia" w:eastAsia="宋体"/>
          <w:lang w:eastAsia="zh-CN"/>
        </w:rPr>
        <w:t>”</w:t>
      </w:r>
      <w:r>
        <w:t>爲</w:t>
      </w:r>
      <w:r>
        <w:rPr>
          <w:rFonts w:hint="eastAsia" w:eastAsia="宋体"/>
          <w:lang w:eastAsia="zh-CN"/>
        </w:rPr>
        <w:t>“</w:t>
      </w:r>
      <w:r>
        <w:t>鶬</w:t>
      </w:r>
      <w:r>
        <w:rPr>
          <w:rFonts w:hint="eastAsia" w:eastAsia="宋体"/>
          <w:lang w:eastAsia="zh-CN"/>
        </w:rPr>
        <w:t>”</w:t>
      </w:r>
    </w:p>
    <w:p w14:paraId="652C0AC4">
      <w:r>
        <w:rPr>
          <w:rFonts w:hint="eastAsia" w:eastAsia="宋体"/>
          <w:lang w:eastAsia="zh-CN"/>
        </w:rPr>
        <w:t>“</w:t>
      </w:r>
      <w:r>
        <w:t>守宫</w:t>
      </w:r>
      <w:r>
        <w:rPr>
          <w:rFonts w:hint="eastAsia" w:eastAsia="宋体"/>
          <w:lang w:eastAsia="zh-CN"/>
        </w:rPr>
        <w:t>”</w:t>
      </w:r>
      <w:r>
        <w:t>條。</w:t>
      </w:r>
    </w:p>
    <w:p w14:paraId="6F239DC9">
      <w:r>
        <w:t>【第434页】</w:t>
      </w:r>
    </w:p>
    <w:p w14:paraId="4A32A848">
      <w:pPr>
        <w:rPr>
          <w:rFonts w:hint="eastAsia" w:eastAsia="宋体"/>
          <w:lang w:eastAsia="zh-CN"/>
        </w:rPr>
      </w:pPr>
      <w:r>
        <w:rPr>
          <w:rFonts w:hint="eastAsia" w:eastAsia="宋体"/>
          <w:lang w:eastAsia="zh-CN"/>
        </w:rPr>
        <w:t>“</w:t>
      </w:r>
      <w:r>
        <w:t>其在澤中者謂之易蜴</w:t>
      </w:r>
      <w:r>
        <w:rPr>
          <w:rFonts w:hint="eastAsia" w:eastAsia="宋体"/>
          <w:lang w:eastAsia="zh-CN"/>
        </w:rPr>
        <w:t>”</w:t>
      </w:r>
      <w:r>
        <w:t>，王氏批注：</w:t>
      </w:r>
      <w:r>
        <w:rPr>
          <w:rFonts w:hint="eastAsia" w:eastAsia="宋体"/>
          <w:lang w:eastAsia="zh-CN"/>
        </w:rPr>
        <w:t>“‘</w:t>
      </w:r>
      <w:r>
        <w:t>易蜴</w:t>
      </w:r>
      <w:r>
        <w:rPr>
          <w:rFonts w:hint="eastAsia" w:eastAsia="宋体"/>
          <w:lang w:eastAsia="zh-CN"/>
        </w:rPr>
        <w:t>’</w:t>
      </w:r>
      <w:r>
        <w:t>，</w:t>
      </w:r>
      <w:r>
        <w:rPr>
          <w:rFonts w:hint="eastAsia" w:eastAsia="宋体"/>
          <w:lang w:eastAsia="zh-CN"/>
        </w:rPr>
        <w:t>《</w:t>
      </w:r>
      <w:r>
        <w:t>説郛</w:t>
      </w:r>
      <w:r>
        <w:rPr>
          <w:rFonts w:hint="eastAsia" w:eastAsia="宋体"/>
          <w:lang w:eastAsia="zh-CN"/>
        </w:rPr>
        <w:t>》</w:t>
      </w:r>
      <w:r>
        <w:t>本作</w:t>
      </w:r>
      <w:r>
        <w:rPr>
          <w:rFonts w:hint="eastAsia" w:eastAsia="宋体"/>
          <w:lang w:eastAsia="zh-CN"/>
        </w:rPr>
        <w:t>‘</w:t>
      </w:r>
      <w:r>
        <w:t>易蜥</w:t>
      </w:r>
      <w:r>
        <w:rPr>
          <w:rFonts w:hint="eastAsia" w:eastAsia="宋体"/>
          <w:lang w:eastAsia="zh-CN"/>
        </w:rPr>
        <w:t>’</w:t>
      </w:r>
      <w:r>
        <w:t>。</w:t>
      </w:r>
      <w:r>
        <w:rPr>
          <w:rFonts w:hint="eastAsia" w:eastAsia="宋体"/>
          <w:lang w:eastAsia="zh-CN"/>
        </w:rPr>
        <w:t>”</w:t>
      </w:r>
    </w:p>
    <w:p w14:paraId="43B280E3">
      <w:r>
        <w:rPr>
          <w:rFonts w:hint="eastAsia" w:eastAsia="宋体"/>
          <w:lang w:eastAsia="zh-CN"/>
        </w:rPr>
        <w:t>“</w:t>
      </w:r>
      <w:r>
        <w:t>東齊海岱謂之螔䗔</w:t>
      </w:r>
      <w:r>
        <w:rPr>
          <w:rFonts w:hint="eastAsia" w:eastAsia="宋体"/>
          <w:lang w:eastAsia="zh-CN"/>
        </w:rPr>
        <w:t>”</w:t>
      </w:r>
      <w:r>
        <w:t>，郭注：</w:t>
      </w:r>
      <w:r>
        <w:rPr>
          <w:rFonts w:hint="eastAsia" w:eastAsia="宋体"/>
          <w:lang w:eastAsia="zh-CN"/>
        </w:rPr>
        <w:t>“</w:t>
      </w:r>
      <w:r>
        <w:t>似蜤易，大而有鱗。</w:t>
      </w:r>
      <w:r>
        <w:rPr>
          <w:rFonts w:hint="eastAsia" w:eastAsia="宋体"/>
          <w:lang w:eastAsia="zh-CN"/>
        </w:rPr>
        <w:t>”</w:t>
      </w:r>
      <w:r>
        <w:t>王氏乙轉</w:t>
      </w:r>
      <w:r>
        <w:rPr>
          <w:rFonts w:hint="eastAsia" w:eastAsia="宋体"/>
          <w:lang w:eastAsia="zh-CN"/>
        </w:rPr>
        <w:t>“</w:t>
      </w:r>
      <w:r>
        <w:t>大而</w:t>
      </w:r>
      <w:r>
        <w:rPr>
          <w:rFonts w:hint="eastAsia" w:eastAsia="宋体"/>
          <w:lang w:eastAsia="zh-CN"/>
        </w:rPr>
        <w:t>”</w:t>
      </w:r>
      <w:r>
        <w:t>二字</w:t>
      </w:r>
    </w:p>
    <w:p w14:paraId="4C7C5A1F">
      <w:r>
        <w:rPr>
          <w:rFonts w:hint="eastAsia" w:eastAsia="宋体"/>
          <w:lang w:eastAsia="zh-CN"/>
        </w:rPr>
        <w:t>“</w:t>
      </w:r>
      <w:r>
        <w:t>雞雛，徐魯之間謂之秋侯子</w:t>
      </w:r>
      <w:r>
        <w:rPr>
          <w:rFonts w:hint="eastAsia" w:eastAsia="宋体"/>
          <w:lang w:eastAsia="zh-CN"/>
        </w:rPr>
        <w:t>”</w:t>
      </w:r>
      <w:r>
        <w:t>條。</w:t>
      </w:r>
    </w:p>
    <w:p w14:paraId="62EDA135">
      <w:r>
        <w:t>王氏改</w:t>
      </w:r>
      <w:r>
        <w:rPr>
          <w:rFonts w:hint="eastAsia" w:eastAsia="宋体"/>
          <w:lang w:eastAsia="zh-CN"/>
        </w:rPr>
        <w:t>“</w:t>
      </w:r>
      <w:r>
        <w:t>秋侯</w:t>
      </w:r>
      <w:r>
        <w:rPr>
          <w:rFonts w:hint="eastAsia" w:eastAsia="宋体"/>
          <w:lang w:eastAsia="zh-CN"/>
        </w:rPr>
        <w:t>”</w:t>
      </w:r>
      <w:r>
        <w:t>爲</w:t>
      </w:r>
      <w:r>
        <w:rPr>
          <w:rFonts w:hint="eastAsia" w:eastAsia="宋体"/>
          <w:lang w:eastAsia="zh-CN"/>
        </w:rPr>
        <w:t>“</w:t>
      </w:r>
      <w:r>
        <w:t>䨂</w:t>
      </w:r>
      <w:r>
        <w:rPr>
          <w:rFonts w:hint="eastAsia" w:eastAsia="宋体"/>
          <w:lang w:eastAsia="zh-CN"/>
        </w:rPr>
        <w:t>”</w:t>
      </w:r>
      <w:r>
        <w:t>。</w:t>
      </w:r>
    </w:p>
    <w:p w14:paraId="55BF3CE5">
      <w:r>
        <w:rPr>
          <w:rFonts w:hint="eastAsia" w:eastAsia="宋体"/>
          <w:lang w:eastAsia="zh-CN"/>
        </w:rPr>
        <w:t>《</w:t>
      </w:r>
      <w:r>
        <w:t>輶軒使者絶代語釋别國方言</w:t>
      </w:r>
      <w:r>
        <w:rPr>
          <w:rFonts w:hint="eastAsia" w:eastAsia="宋体"/>
          <w:lang w:eastAsia="zh-CN"/>
        </w:rPr>
        <w:t>》</w:t>
      </w:r>
      <w:r>
        <w:t>第九</w:t>
      </w:r>
    </w:p>
    <w:p w14:paraId="0CDA45D0">
      <w:r>
        <w:rPr>
          <w:rFonts w:hint="eastAsia" w:eastAsia="宋体"/>
          <w:lang w:eastAsia="zh-CN"/>
        </w:rPr>
        <w:t>“</w:t>
      </w:r>
      <w:r>
        <w:t>矛</w:t>
      </w:r>
      <w:r>
        <w:rPr>
          <w:rFonts w:hint="eastAsia" w:eastAsia="宋体"/>
          <w:lang w:eastAsia="zh-CN"/>
        </w:rPr>
        <w:t>”</w:t>
      </w:r>
      <w:r>
        <w:t>條。</w:t>
      </w:r>
    </w:p>
    <w:p w14:paraId="0C9CE5B0">
      <w:r>
        <w:rPr>
          <w:rFonts w:hint="eastAsia" w:eastAsia="宋体"/>
          <w:lang w:eastAsia="zh-CN"/>
        </w:rPr>
        <w:t>“</w:t>
      </w:r>
      <w:r>
        <w:t>其柄謂之鈐</w:t>
      </w:r>
      <w:r>
        <w:rPr>
          <w:rFonts w:hint="eastAsia" w:eastAsia="宋体"/>
          <w:lang w:eastAsia="zh-CN"/>
        </w:rPr>
        <w:t>”</w:t>
      </w:r>
      <w:r>
        <w:t>，王氏改</w:t>
      </w:r>
      <w:r>
        <w:rPr>
          <w:rFonts w:hint="eastAsia" w:eastAsia="宋体"/>
          <w:lang w:eastAsia="zh-CN"/>
        </w:rPr>
        <w:t>“</w:t>
      </w:r>
      <w:r>
        <w:t>鈐</w:t>
      </w:r>
      <w:r>
        <w:rPr>
          <w:rFonts w:hint="eastAsia" w:eastAsia="宋体"/>
          <w:lang w:eastAsia="zh-CN"/>
        </w:rPr>
        <w:t>”</w:t>
      </w:r>
      <w:r>
        <w:t>爲</w:t>
      </w:r>
      <w:r>
        <w:rPr>
          <w:rFonts w:hint="eastAsia" w:eastAsia="宋体"/>
          <w:lang w:eastAsia="zh-CN"/>
        </w:rPr>
        <w:t>“</w:t>
      </w:r>
      <w:r>
        <w:t>矜</w:t>
      </w:r>
      <w:r>
        <w:rPr>
          <w:rFonts w:hint="eastAsia" w:eastAsia="宋体"/>
          <w:lang w:eastAsia="zh-CN"/>
        </w:rPr>
        <w:t>”</w:t>
      </w:r>
      <w:r>
        <w:t>。郭注：</w:t>
      </w:r>
      <w:r>
        <w:rPr>
          <w:rFonts w:hint="eastAsia" w:eastAsia="宋体"/>
          <w:lang w:eastAsia="zh-CN"/>
        </w:rPr>
        <w:t>“</w:t>
      </w:r>
      <w:r>
        <w:t>今字作䂌，巨今反。</w:t>
      </w:r>
      <w:r>
        <w:rPr>
          <w:rFonts w:hint="eastAsia" w:eastAsia="宋体"/>
          <w:lang w:eastAsia="zh-CN"/>
        </w:rPr>
        <w:t>”</w:t>
      </w:r>
      <w:r>
        <w:t>王氏改</w:t>
      </w:r>
      <w:r>
        <w:rPr>
          <w:rFonts w:hint="eastAsia" w:eastAsia="宋体"/>
          <w:lang w:eastAsia="zh-CN"/>
        </w:rPr>
        <w:t>“</w:t>
      </w:r>
      <w:r>
        <w:t>巨今</w:t>
      </w:r>
      <w:r>
        <w:rPr>
          <w:rFonts w:hint="eastAsia" w:eastAsia="宋体"/>
          <w:lang w:eastAsia="zh-CN"/>
        </w:rPr>
        <w:t>”</w:t>
      </w:r>
      <w:r>
        <w:t>爲</w:t>
      </w:r>
    </w:p>
    <w:p w14:paraId="3696E19C">
      <w:r>
        <w:rPr>
          <w:rFonts w:hint="eastAsia" w:eastAsia="宋体"/>
          <w:lang w:eastAsia="zh-CN"/>
        </w:rPr>
        <w:t>“</w:t>
      </w:r>
      <w:r>
        <w:t>巨巾</w:t>
      </w:r>
      <w:r>
        <w:rPr>
          <w:rFonts w:hint="eastAsia" w:eastAsia="宋体"/>
          <w:lang w:eastAsia="zh-CN"/>
        </w:rPr>
        <w:t>”</w:t>
      </w:r>
      <w:r>
        <w:t>。</w:t>
      </w:r>
    </w:p>
    <w:p w14:paraId="0F482FB5">
      <w:r>
        <w:rPr>
          <w:rFonts w:hint="eastAsia" w:eastAsia="宋体"/>
          <w:lang w:eastAsia="zh-CN"/>
        </w:rPr>
        <w:t>“</w:t>
      </w:r>
      <w:r>
        <w:t>劒削</w:t>
      </w:r>
      <w:r>
        <w:rPr>
          <w:rFonts w:hint="eastAsia" w:eastAsia="宋体"/>
          <w:lang w:eastAsia="zh-CN"/>
        </w:rPr>
        <w:t>”</w:t>
      </w:r>
      <w:r>
        <w:t>條。</w:t>
      </w:r>
    </w:p>
    <w:p w14:paraId="43E0141B">
      <w:pPr>
        <w:rPr>
          <w:rFonts w:hint="eastAsia" w:eastAsia="宋体"/>
          <w:lang w:eastAsia="zh-CN"/>
        </w:rPr>
      </w:pPr>
      <w:r>
        <w:rPr>
          <w:rFonts w:hint="eastAsia" w:eastAsia="宋体"/>
          <w:lang w:eastAsia="zh-CN"/>
        </w:rPr>
        <w:t>“</w:t>
      </w:r>
      <w:r>
        <w:t>自河而北燕趙之間謂之窒</w:t>
      </w:r>
      <w:r>
        <w:rPr>
          <w:rFonts w:hint="eastAsia" w:eastAsia="宋体"/>
          <w:lang w:eastAsia="zh-CN"/>
        </w:rPr>
        <w:t>”</w:t>
      </w:r>
      <w:r>
        <w:t>，王氏改</w:t>
      </w:r>
      <w:r>
        <w:rPr>
          <w:rFonts w:hint="eastAsia" w:eastAsia="宋体"/>
          <w:lang w:eastAsia="zh-CN"/>
        </w:rPr>
        <w:t>“</w:t>
      </w:r>
      <w:r>
        <w:t>窒</w:t>
      </w:r>
      <w:r>
        <w:rPr>
          <w:rFonts w:hint="eastAsia" w:eastAsia="宋体"/>
          <w:lang w:eastAsia="zh-CN"/>
        </w:rPr>
        <w:t>”</w:t>
      </w:r>
      <w:r>
        <w:t>爲</w:t>
      </w:r>
      <w:r>
        <w:rPr>
          <w:rFonts w:hint="eastAsia" w:eastAsia="宋体"/>
          <w:lang w:eastAsia="zh-CN"/>
        </w:rPr>
        <w:t>“</w:t>
      </w:r>
      <w:r>
        <w:t>室</w:t>
      </w:r>
      <w:r>
        <w:rPr>
          <w:rFonts w:hint="eastAsia" w:eastAsia="宋体"/>
          <w:lang w:eastAsia="zh-CN"/>
        </w:rPr>
        <w:t>”</w:t>
      </w:r>
    </w:p>
    <w:p w14:paraId="60B6286A">
      <w:pPr>
        <w:rPr>
          <w:rFonts w:hint="eastAsia" w:eastAsia="宋体"/>
          <w:lang w:eastAsia="zh-CN"/>
        </w:rPr>
      </w:pPr>
      <w:r>
        <w:rPr>
          <w:rFonts w:hint="eastAsia" w:eastAsia="宋体"/>
          <w:lang w:eastAsia="zh-CN"/>
        </w:rPr>
        <w:t>“</w:t>
      </w:r>
      <w:r>
        <w:t>自關而西謂之鞞</w:t>
      </w:r>
      <w:r>
        <w:rPr>
          <w:rFonts w:hint="eastAsia" w:eastAsia="宋体"/>
          <w:lang w:eastAsia="zh-CN"/>
        </w:rPr>
        <w:t>”</w:t>
      </w:r>
      <w:r>
        <w:t>，王氏改</w:t>
      </w:r>
      <w:r>
        <w:rPr>
          <w:rFonts w:hint="eastAsia" w:eastAsia="宋体"/>
          <w:lang w:eastAsia="zh-CN"/>
        </w:rPr>
        <w:t>“</w:t>
      </w:r>
      <w:r>
        <w:t>鞞</w:t>
      </w:r>
      <w:r>
        <w:rPr>
          <w:rFonts w:hint="eastAsia" w:eastAsia="宋体"/>
          <w:lang w:eastAsia="zh-CN"/>
        </w:rPr>
        <w:t>”</w:t>
      </w:r>
      <w:r>
        <w:t>爲</w:t>
      </w:r>
      <w:r>
        <w:rPr>
          <w:rFonts w:hint="eastAsia" w:eastAsia="宋体"/>
          <w:lang w:eastAsia="zh-CN"/>
        </w:rPr>
        <w:t>“</w:t>
      </w:r>
      <w:r>
        <w:t>鞞</w:t>
      </w:r>
      <w:r>
        <w:rPr>
          <w:rFonts w:hint="eastAsia" w:eastAsia="宋体"/>
          <w:lang w:eastAsia="zh-CN"/>
        </w:rPr>
        <w:t>”</w:t>
      </w:r>
    </w:p>
    <w:p w14:paraId="3E74AC3F">
      <w:r>
        <w:rPr>
          <w:rFonts w:hint="eastAsia" w:eastAsia="宋体"/>
          <w:lang w:eastAsia="zh-CN"/>
        </w:rPr>
        <w:t>“</w:t>
      </w:r>
      <w:r>
        <w:t>盾</w:t>
      </w:r>
      <w:r>
        <w:rPr>
          <w:rFonts w:hint="eastAsia" w:eastAsia="宋体"/>
          <w:lang w:eastAsia="zh-CN"/>
        </w:rPr>
        <w:t>”</w:t>
      </w:r>
      <w:r>
        <w:t>條。</w:t>
      </w:r>
    </w:p>
    <w:p w14:paraId="75EDF27A">
      <w:pPr>
        <w:rPr>
          <w:rFonts w:hint="eastAsia" w:eastAsia="宋体"/>
          <w:lang w:eastAsia="zh-CN"/>
        </w:rPr>
      </w:pPr>
      <w:r>
        <w:rPr>
          <w:rFonts w:hint="eastAsia" w:eastAsia="宋体"/>
          <w:lang w:eastAsia="zh-CN"/>
        </w:rPr>
        <w:t>“</w:t>
      </w:r>
      <w:r>
        <w:t>自關而東或謂之瞂</w:t>
      </w:r>
      <w:r>
        <w:rPr>
          <w:rFonts w:hint="eastAsia" w:eastAsia="宋体"/>
          <w:lang w:eastAsia="zh-CN"/>
        </w:rPr>
        <w:t>”</w:t>
      </w:r>
      <w:r>
        <w:t>，王氏改</w:t>
      </w:r>
      <w:r>
        <w:rPr>
          <w:rFonts w:hint="eastAsia" w:eastAsia="宋体"/>
          <w:lang w:eastAsia="zh-CN"/>
        </w:rPr>
        <w:t>“</w:t>
      </w:r>
      <w:r>
        <w:t>鶞</w:t>
      </w:r>
      <w:r>
        <w:rPr>
          <w:rFonts w:hint="eastAsia" w:eastAsia="宋体"/>
          <w:lang w:eastAsia="zh-CN"/>
        </w:rPr>
        <w:t>”</w:t>
      </w:r>
      <w:r>
        <w:t>爲</w:t>
      </w:r>
      <w:r>
        <w:rPr>
          <w:rFonts w:hint="eastAsia" w:eastAsia="宋体"/>
          <w:lang w:eastAsia="zh-CN"/>
        </w:rPr>
        <w:t>“</w:t>
      </w:r>
      <w:r>
        <w:t>瞂</w:t>
      </w:r>
      <w:r>
        <w:rPr>
          <w:rFonts w:hint="eastAsia" w:eastAsia="宋体"/>
          <w:lang w:eastAsia="zh-CN"/>
        </w:rPr>
        <w:t>”</w:t>
      </w:r>
    </w:p>
    <w:p w14:paraId="50DD48CB">
      <w:r>
        <w:rPr>
          <w:rFonts w:hint="eastAsia" w:eastAsia="宋体"/>
          <w:lang w:eastAsia="zh-CN"/>
        </w:rPr>
        <w:t>“</w:t>
      </w:r>
      <w:r>
        <w:t>車下鐵</w:t>
      </w:r>
      <w:r>
        <w:rPr>
          <w:rFonts w:hint="eastAsia" w:eastAsia="宋体"/>
          <w:lang w:eastAsia="zh-CN"/>
        </w:rPr>
        <w:t>”</w:t>
      </w:r>
      <w:r>
        <w:t>條。</w:t>
      </w:r>
    </w:p>
    <w:p w14:paraId="598E1F1B">
      <w:r>
        <w:t>【第435页】</w:t>
      </w:r>
    </w:p>
    <w:p w14:paraId="65EAF354">
      <w:r>
        <w:t>王氏改</w:t>
      </w:r>
      <w:r>
        <w:rPr>
          <w:rFonts w:hint="eastAsia" w:eastAsia="宋体"/>
          <w:lang w:eastAsia="zh-CN"/>
        </w:rPr>
        <w:t>“</w:t>
      </w:r>
      <w:r>
        <w:t>鐵</w:t>
      </w:r>
      <w:r>
        <w:rPr>
          <w:rFonts w:hint="eastAsia" w:eastAsia="宋体"/>
          <w:lang w:eastAsia="zh-CN"/>
        </w:rPr>
        <w:t>”</w:t>
      </w:r>
      <w:r>
        <w:t>爲</w:t>
      </w:r>
      <w:r>
        <w:rPr>
          <w:rFonts w:hint="eastAsia" w:eastAsia="宋体"/>
          <w:lang w:eastAsia="zh-CN"/>
        </w:rPr>
        <w:t>“</w:t>
      </w:r>
      <w:r>
        <w:t>鉄</w:t>
      </w:r>
      <w:r>
        <w:rPr>
          <w:rFonts w:hint="eastAsia" w:eastAsia="宋体"/>
          <w:lang w:eastAsia="zh-CN"/>
        </w:rPr>
        <w:t>”</w:t>
      </w:r>
      <w:r>
        <w:t>。</w:t>
      </w:r>
    </w:p>
    <w:p w14:paraId="0670DDDB">
      <w:r>
        <w:rPr>
          <w:rFonts w:hint="eastAsia" w:eastAsia="宋体"/>
          <w:lang w:eastAsia="zh-CN"/>
        </w:rPr>
        <w:t>“</w:t>
      </w:r>
      <w:r>
        <w:t>大車謂之綦</w:t>
      </w:r>
      <w:r>
        <w:rPr>
          <w:rFonts w:hint="eastAsia" w:eastAsia="宋体"/>
          <w:lang w:eastAsia="zh-CN"/>
        </w:rPr>
        <w:t>”</w:t>
      </w:r>
      <w:r>
        <w:t>，王氏改</w:t>
      </w:r>
      <w:r>
        <w:rPr>
          <w:rFonts w:hint="eastAsia" w:eastAsia="宋体"/>
          <w:lang w:eastAsia="zh-CN"/>
        </w:rPr>
        <w:t>“</w:t>
      </w:r>
      <w:r>
        <w:t>車</w:t>
      </w:r>
      <w:r>
        <w:rPr>
          <w:rFonts w:hint="eastAsia" w:eastAsia="宋体"/>
          <w:lang w:eastAsia="zh-CN"/>
        </w:rPr>
        <w:t>”</w:t>
      </w:r>
      <w:r>
        <w:t>爲</w:t>
      </w:r>
      <w:r>
        <w:rPr>
          <w:rFonts w:hint="eastAsia" w:eastAsia="宋体"/>
          <w:lang w:eastAsia="zh-CN"/>
        </w:rPr>
        <w:t>“</w:t>
      </w:r>
      <w:r>
        <w:t>者</w:t>
      </w:r>
      <w:r>
        <w:rPr>
          <w:rFonts w:hint="eastAsia" w:eastAsia="宋体"/>
          <w:lang w:eastAsia="zh-CN"/>
        </w:rPr>
        <w:t>”</w:t>
      </w:r>
      <w:r>
        <w:t>。此本别爲一條，王氏移與</w:t>
      </w:r>
      <w:r>
        <w:rPr>
          <w:rFonts w:hint="eastAsia" w:eastAsia="宋体"/>
          <w:lang w:eastAsia="zh-CN"/>
        </w:rPr>
        <w:t>“</w:t>
      </w:r>
      <w:r>
        <w:t>車下鐵</w:t>
      </w:r>
      <w:r>
        <w:rPr>
          <w:rFonts w:hint="eastAsia" w:eastAsia="宋体"/>
          <w:lang w:eastAsia="zh-CN"/>
        </w:rPr>
        <w:t>”</w:t>
      </w:r>
      <w:r>
        <w:t>合爲一條</w:t>
      </w:r>
    </w:p>
    <w:p w14:paraId="09A635DE">
      <w:r>
        <w:rPr>
          <w:rFonts w:hint="eastAsia" w:eastAsia="宋体"/>
          <w:lang w:eastAsia="zh-CN"/>
        </w:rPr>
        <w:t>“</w:t>
      </w:r>
      <w:r>
        <w:t>車䡺</w:t>
      </w:r>
      <w:r>
        <w:rPr>
          <w:rFonts w:hint="eastAsia" w:eastAsia="宋体"/>
          <w:lang w:eastAsia="zh-CN"/>
        </w:rPr>
        <w:t>”</w:t>
      </w:r>
      <w:r>
        <w:t>條。</w:t>
      </w:r>
    </w:p>
    <w:p w14:paraId="102C13EF">
      <w:r>
        <w:t>王氏改</w:t>
      </w:r>
      <w:r>
        <w:rPr>
          <w:rFonts w:hint="eastAsia" w:eastAsia="宋体"/>
          <w:lang w:eastAsia="zh-CN"/>
        </w:rPr>
        <w:t>“</w:t>
      </w:r>
      <w:r>
        <w:t>䡺</w:t>
      </w:r>
      <w:r>
        <w:rPr>
          <w:rFonts w:hint="eastAsia" w:eastAsia="宋体"/>
          <w:lang w:eastAsia="zh-CN"/>
        </w:rPr>
        <w:t>”</w:t>
      </w:r>
      <w:r>
        <w:t>爲</w:t>
      </w:r>
      <w:r>
        <w:rPr>
          <w:rFonts w:hint="eastAsia" w:eastAsia="宋体"/>
          <w:lang w:eastAsia="zh-CN"/>
        </w:rPr>
        <w:t>“</w:t>
      </w:r>
      <w:r>
        <w:t>轊</w:t>
      </w:r>
      <w:r>
        <w:rPr>
          <w:rFonts w:hint="eastAsia" w:eastAsia="宋体"/>
          <w:lang w:eastAsia="zh-CN"/>
        </w:rPr>
        <w:t>”</w:t>
      </w:r>
      <w:r>
        <w:t>。</w:t>
      </w:r>
    </w:p>
    <w:p w14:paraId="5437FEDD">
      <w:r>
        <w:rPr>
          <w:rFonts w:hint="eastAsia" w:eastAsia="宋体"/>
          <w:lang w:eastAsia="zh-CN"/>
        </w:rPr>
        <w:t>“</w:t>
      </w:r>
      <w:r>
        <w:t>車枸簍</w:t>
      </w:r>
      <w:r>
        <w:rPr>
          <w:rFonts w:hint="eastAsia" w:eastAsia="宋体"/>
          <w:lang w:eastAsia="zh-CN"/>
        </w:rPr>
        <w:t>”</w:t>
      </w:r>
      <w:r>
        <w:t>條。</w:t>
      </w:r>
    </w:p>
    <w:p w14:paraId="267FE1C8">
      <w:pPr>
        <w:rPr>
          <w:rFonts w:hint="eastAsia" w:eastAsia="宋体"/>
          <w:lang w:eastAsia="zh-CN"/>
        </w:rPr>
      </w:pPr>
      <w:r>
        <w:rPr>
          <w:rFonts w:hint="eastAsia" w:eastAsia="宋体"/>
          <w:lang w:eastAsia="zh-CN"/>
        </w:rPr>
        <w:t>“</w:t>
      </w:r>
      <w:r>
        <w:t>秦晉之間，自關而西謂之枸簍</w:t>
      </w:r>
      <w:r>
        <w:rPr>
          <w:rFonts w:hint="eastAsia" w:eastAsia="宋体"/>
          <w:lang w:eastAsia="zh-CN"/>
        </w:rPr>
        <w:t>”</w:t>
      </w:r>
      <w:r>
        <w:t>，王氏改爲</w:t>
      </w:r>
      <w:r>
        <w:rPr>
          <w:rFonts w:hint="eastAsia" w:eastAsia="宋体"/>
          <w:lang w:eastAsia="zh-CN"/>
        </w:rPr>
        <w:t>“</w:t>
      </w:r>
      <w:r>
        <w:t>自關而西秦晉之間謂之枸簍</w:t>
      </w:r>
      <w:r>
        <w:rPr>
          <w:rFonts w:hint="eastAsia" w:eastAsia="宋体"/>
          <w:lang w:eastAsia="zh-CN"/>
        </w:rPr>
        <w:t>”</w:t>
      </w:r>
    </w:p>
    <w:p w14:paraId="127935B4">
      <w:r>
        <w:rPr>
          <w:rFonts w:hint="eastAsia" w:eastAsia="宋体"/>
          <w:lang w:eastAsia="zh-CN"/>
        </w:rPr>
        <w:t>“</w:t>
      </w:r>
      <w:r>
        <w:t>車紂</w:t>
      </w:r>
      <w:r>
        <w:rPr>
          <w:rFonts w:hint="eastAsia" w:eastAsia="宋体"/>
          <w:lang w:eastAsia="zh-CN"/>
        </w:rPr>
        <w:t>”</w:t>
      </w:r>
      <w:r>
        <w:t>條。</w:t>
      </w:r>
    </w:p>
    <w:p w14:paraId="6EA178A3">
      <w:pPr>
        <w:rPr>
          <w:rFonts w:hint="eastAsia" w:eastAsia="宋体"/>
          <w:lang w:eastAsia="zh-CN"/>
        </w:rPr>
      </w:pPr>
      <w:r>
        <w:rPr>
          <w:rFonts w:hint="eastAsia" w:eastAsia="宋体"/>
          <w:lang w:eastAsia="zh-CN"/>
        </w:rPr>
        <w:t>“</w:t>
      </w:r>
      <w:r>
        <w:t>自關而東，周洛韓鄭汝潁而東謂之䋺</w:t>
      </w:r>
      <w:r>
        <w:rPr>
          <w:rFonts w:hint="eastAsia" w:eastAsia="宋体"/>
          <w:lang w:eastAsia="zh-CN"/>
        </w:rPr>
        <w:t>”</w:t>
      </w:r>
      <w:r>
        <w:t>，王氏改</w:t>
      </w:r>
      <w:r>
        <w:rPr>
          <w:rFonts w:hint="eastAsia" w:eastAsia="宋体"/>
          <w:lang w:eastAsia="zh-CN"/>
        </w:rPr>
        <w:t>“</w:t>
      </w:r>
      <w:r>
        <w:t>而東</w:t>
      </w:r>
      <w:r>
        <w:rPr>
          <w:rFonts w:hint="eastAsia" w:eastAsia="宋体"/>
          <w:lang w:eastAsia="zh-CN"/>
        </w:rPr>
        <w:t>”</w:t>
      </w:r>
      <w:r>
        <w:t>爲</w:t>
      </w:r>
      <w:r>
        <w:rPr>
          <w:rFonts w:hint="eastAsia" w:eastAsia="宋体"/>
          <w:lang w:eastAsia="zh-CN"/>
        </w:rPr>
        <w:t>“</w:t>
      </w:r>
      <w:r>
        <w:t>之間</w:t>
      </w:r>
      <w:r>
        <w:rPr>
          <w:rFonts w:hint="eastAsia" w:eastAsia="宋体"/>
          <w:lang w:eastAsia="zh-CN"/>
        </w:rPr>
        <w:t>”</w:t>
      </w:r>
    </w:p>
    <w:p w14:paraId="7AD26AF2">
      <w:r>
        <w:rPr>
          <w:rFonts w:hint="eastAsia" w:eastAsia="宋体"/>
          <w:lang w:eastAsia="zh-CN"/>
        </w:rPr>
        <w:t>“</w:t>
      </w:r>
      <w:r>
        <w:t>輨、軑，鍊嫷</w:t>
      </w:r>
      <w:r>
        <w:rPr>
          <w:rFonts w:hint="eastAsia" w:eastAsia="宋体"/>
          <w:lang w:eastAsia="zh-CN"/>
        </w:rPr>
        <w:t>”</w:t>
      </w:r>
      <w:r>
        <w:t>條。</w:t>
      </w:r>
    </w:p>
    <w:p w14:paraId="5995B9C3">
      <w:pPr>
        <w:rPr>
          <w:rFonts w:hint="eastAsia" w:eastAsia="宋体"/>
          <w:lang w:eastAsia="zh-CN"/>
        </w:rPr>
      </w:pPr>
      <w:r>
        <w:t>王氏改</w:t>
      </w:r>
      <w:r>
        <w:rPr>
          <w:rFonts w:hint="eastAsia" w:eastAsia="宋体"/>
          <w:lang w:eastAsia="zh-CN"/>
        </w:rPr>
        <w:t>“</w:t>
      </w:r>
      <w:r>
        <w:t>軑</w:t>
      </w:r>
      <w:r>
        <w:rPr>
          <w:rFonts w:hint="eastAsia" w:eastAsia="宋体"/>
          <w:lang w:eastAsia="zh-CN"/>
        </w:rPr>
        <w:t>”</w:t>
      </w:r>
      <w:r>
        <w:t>爲</w:t>
      </w:r>
      <w:r>
        <w:rPr>
          <w:rFonts w:hint="eastAsia" w:eastAsia="宋体"/>
          <w:lang w:eastAsia="zh-CN"/>
        </w:rPr>
        <w:t>“</w:t>
      </w:r>
      <w:r>
        <w:t>軑</w:t>
      </w:r>
      <w:r>
        <w:rPr>
          <w:rFonts w:hint="eastAsia" w:eastAsia="宋体"/>
          <w:lang w:eastAsia="zh-CN"/>
        </w:rPr>
        <w:t>”</w:t>
      </w:r>
    </w:p>
    <w:p w14:paraId="1B35A7C4">
      <w:r>
        <w:t>又</w:t>
      </w:r>
      <w:r>
        <w:rPr>
          <w:rFonts w:hint="eastAsia" w:eastAsia="宋体"/>
          <w:lang w:eastAsia="zh-CN"/>
        </w:rPr>
        <w:t>“</w:t>
      </w:r>
      <w:r>
        <w:t>鍊橢</w:t>
      </w:r>
      <w:r>
        <w:rPr>
          <w:rFonts w:hint="eastAsia" w:eastAsia="宋体"/>
          <w:lang w:eastAsia="zh-CN"/>
        </w:rPr>
        <w:t>”</w:t>
      </w:r>
      <w:r>
        <w:t>下增</w:t>
      </w:r>
      <w:r>
        <w:rPr>
          <w:rFonts w:hint="eastAsia" w:eastAsia="宋体"/>
          <w:lang w:eastAsia="zh-CN"/>
        </w:rPr>
        <w:t>“</w:t>
      </w:r>
      <w:r>
        <w:t>也</w:t>
      </w:r>
      <w:r>
        <w:rPr>
          <w:rFonts w:hint="eastAsia" w:eastAsia="宋体"/>
          <w:lang w:eastAsia="zh-CN"/>
        </w:rPr>
        <w:t>”</w:t>
      </w:r>
      <w:r>
        <w:t>字</w:t>
      </w:r>
    </w:p>
    <w:p w14:paraId="000E42EF">
      <w:r>
        <w:rPr>
          <w:rFonts w:hint="eastAsia" w:eastAsia="宋体"/>
          <w:lang w:eastAsia="zh-CN"/>
        </w:rPr>
        <w:t>“</w:t>
      </w:r>
      <w:r>
        <w:t>鐏謂之釪</w:t>
      </w:r>
      <w:r>
        <w:rPr>
          <w:rFonts w:hint="eastAsia" w:eastAsia="宋体"/>
          <w:lang w:eastAsia="zh-CN"/>
        </w:rPr>
        <w:t>”</w:t>
      </w:r>
      <w:r>
        <w:t>條。</w:t>
      </w:r>
    </w:p>
    <w:p w14:paraId="7EA22BC4">
      <w:pPr>
        <w:rPr>
          <w:rFonts w:hint="eastAsia" w:eastAsia="宋体"/>
          <w:lang w:eastAsia="zh-CN"/>
        </w:rPr>
      </w:pPr>
      <w:r>
        <w:t>王氏改</w:t>
      </w:r>
      <w:r>
        <w:rPr>
          <w:rFonts w:hint="eastAsia" w:eastAsia="宋体"/>
          <w:lang w:eastAsia="zh-CN"/>
        </w:rPr>
        <w:t>“</w:t>
      </w:r>
      <w:r>
        <w:t>釪</w:t>
      </w:r>
      <w:r>
        <w:rPr>
          <w:rFonts w:hint="eastAsia" w:eastAsia="宋体"/>
          <w:lang w:eastAsia="zh-CN"/>
        </w:rPr>
        <w:t>”</w:t>
      </w:r>
      <w:r>
        <w:t>爲</w:t>
      </w:r>
      <w:r>
        <w:rPr>
          <w:rFonts w:hint="eastAsia" w:eastAsia="宋体"/>
          <w:lang w:eastAsia="zh-CN"/>
        </w:rPr>
        <w:t>“</w:t>
      </w:r>
      <w:r>
        <w:t>釺</w:t>
      </w:r>
      <w:r>
        <w:rPr>
          <w:rFonts w:hint="eastAsia" w:eastAsia="宋体"/>
          <w:lang w:eastAsia="zh-CN"/>
        </w:rPr>
        <w:t>”</w:t>
      </w:r>
      <w:r>
        <w:t>。郭注：</w:t>
      </w:r>
      <w:r>
        <w:rPr>
          <w:rFonts w:hint="eastAsia" w:eastAsia="宋体"/>
          <w:lang w:eastAsia="zh-CN"/>
        </w:rPr>
        <w:t>“</w:t>
      </w:r>
      <w:r>
        <w:t>音扜，或名爲鐓，音頓。</w:t>
      </w:r>
      <w:r>
        <w:rPr>
          <w:rFonts w:hint="eastAsia" w:eastAsia="宋体"/>
          <w:lang w:eastAsia="zh-CN"/>
        </w:rPr>
        <w:t>”</w:t>
      </w:r>
      <w:r>
        <w:t>王氏改</w:t>
      </w:r>
      <w:r>
        <w:rPr>
          <w:rFonts w:hint="eastAsia" w:eastAsia="宋体"/>
          <w:lang w:eastAsia="zh-CN"/>
        </w:rPr>
        <w:t>“</w:t>
      </w:r>
      <w:r>
        <w:t>扜</w:t>
      </w:r>
      <w:r>
        <w:rPr>
          <w:rFonts w:hint="eastAsia" w:eastAsia="宋体"/>
          <w:lang w:eastAsia="zh-CN"/>
        </w:rPr>
        <w:t>”</w:t>
      </w:r>
      <w:r>
        <w:t>爲</w:t>
      </w:r>
      <w:r>
        <w:rPr>
          <w:rFonts w:hint="eastAsia" w:eastAsia="宋体"/>
          <w:lang w:eastAsia="zh-CN"/>
        </w:rPr>
        <w:t>“</w:t>
      </w:r>
      <w:r>
        <w:t>扞</w:t>
      </w:r>
      <w:r>
        <w:rPr>
          <w:rFonts w:hint="eastAsia" w:eastAsia="宋体"/>
          <w:lang w:eastAsia="zh-CN"/>
        </w:rPr>
        <w:t>”</w:t>
      </w:r>
    </w:p>
    <w:p w14:paraId="30E8C2D6">
      <w:r>
        <w:rPr>
          <w:rFonts w:hint="eastAsia" w:eastAsia="宋体"/>
          <w:lang w:eastAsia="zh-CN"/>
        </w:rPr>
        <w:t>“</w:t>
      </w:r>
      <w:r>
        <w:t>舟</w:t>
      </w:r>
      <w:r>
        <w:rPr>
          <w:rFonts w:hint="eastAsia" w:eastAsia="宋体"/>
          <w:lang w:eastAsia="zh-CN"/>
        </w:rPr>
        <w:t>”</w:t>
      </w:r>
      <w:r>
        <w:t>條。</w:t>
      </w:r>
    </w:p>
    <w:p w14:paraId="0D493129">
      <w:pPr>
        <w:rPr>
          <w:rFonts w:hint="eastAsia" w:eastAsia="宋体"/>
          <w:lang w:eastAsia="zh-CN"/>
        </w:rPr>
      </w:pPr>
      <w:r>
        <w:rPr>
          <w:rFonts w:hint="eastAsia" w:eastAsia="宋体"/>
          <w:lang w:eastAsia="zh-CN"/>
        </w:rPr>
        <w:t>“</w:t>
      </w:r>
      <w:r>
        <w:t>南楚江湘，凡船大者謂之舸</w:t>
      </w:r>
      <w:r>
        <w:rPr>
          <w:rFonts w:hint="eastAsia" w:eastAsia="宋体"/>
          <w:lang w:eastAsia="zh-CN"/>
        </w:rPr>
        <w:t>”</w:t>
      </w:r>
      <w:r>
        <w:t>。王氏批注：</w:t>
      </w:r>
      <w:r>
        <w:rPr>
          <w:rFonts w:hint="eastAsia" w:eastAsia="宋体"/>
          <w:lang w:eastAsia="zh-CN"/>
        </w:rPr>
        <w:t>“《</w:t>
      </w:r>
      <w:r>
        <w:t>説郛</w:t>
      </w:r>
      <w:r>
        <w:rPr>
          <w:rFonts w:hint="eastAsia" w:eastAsia="宋体"/>
          <w:lang w:eastAsia="zh-CN"/>
        </w:rPr>
        <w:t>》</w:t>
      </w:r>
      <w:r>
        <w:t>本</w:t>
      </w:r>
      <w:r>
        <w:rPr>
          <w:rFonts w:hint="eastAsia" w:eastAsia="宋体"/>
          <w:lang w:eastAsia="zh-CN"/>
        </w:rPr>
        <w:t>‘</w:t>
      </w:r>
      <w:r>
        <w:t>江湘</w:t>
      </w:r>
      <w:r>
        <w:rPr>
          <w:rFonts w:hint="eastAsia" w:eastAsia="宋体"/>
          <w:lang w:eastAsia="zh-CN"/>
        </w:rPr>
        <w:t>’</w:t>
      </w:r>
      <w:r>
        <w:t>下有</w:t>
      </w:r>
      <w:r>
        <w:rPr>
          <w:rFonts w:hint="eastAsia" w:eastAsia="宋体"/>
          <w:lang w:eastAsia="zh-CN"/>
        </w:rPr>
        <w:t>‘</w:t>
      </w:r>
      <w:r>
        <w:t>之間</w:t>
      </w:r>
      <w:r>
        <w:rPr>
          <w:rFonts w:hint="eastAsia" w:eastAsia="宋体"/>
          <w:lang w:eastAsia="zh-CN"/>
        </w:rPr>
        <w:t>’</w:t>
      </w:r>
      <w:r>
        <w:t>二字。</w:t>
      </w:r>
      <w:r>
        <w:rPr>
          <w:rFonts w:hint="eastAsia" w:eastAsia="宋体"/>
          <w:lang w:eastAsia="zh-CN"/>
        </w:rPr>
        <w:t>”</w:t>
      </w:r>
    </w:p>
    <w:p w14:paraId="66233312">
      <w:pPr>
        <w:rPr>
          <w:rFonts w:hint="eastAsia" w:eastAsia="宋体"/>
          <w:lang w:eastAsia="zh-CN"/>
        </w:rPr>
      </w:pPr>
      <w:r>
        <w:rPr>
          <w:rFonts w:hint="eastAsia" w:eastAsia="宋体"/>
          <w:lang w:eastAsia="zh-CN"/>
        </w:rPr>
        <w:t>“</w:t>
      </w:r>
      <w:r>
        <w:t>南楚江湘，凡船大者謂之舸</w:t>
      </w:r>
      <w:r>
        <w:rPr>
          <w:rFonts w:hint="eastAsia" w:eastAsia="宋体"/>
          <w:lang w:eastAsia="zh-CN"/>
        </w:rPr>
        <w:t>”</w:t>
      </w:r>
      <w:r>
        <w:t>，郭注：</w:t>
      </w:r>
      <w:r>
        <w:rPr>
          <w:rFonts w:hint="eastAsia" w:eastAsia="宋体"/>
          <w:lang w:eastAsia="zh-CN"/>
        </w:rPr>
        <w:t>“</w:t>
      </w:r>
      <w:r>
        <w:t>始可反。</w:t>
      </w:r>
      <w:r>
        <w:rPr>
          <w:rFonts w:hint="eastAsia" w:eastAsia="宋体"/>
          <w:lang w:eastAsia="zh-CN"/>
        </w:rPr>
        <w:t>”</w:t>
      </w:r>
      <w:r>
        <w:t>王氏改</w:t>
      </w:r>
      <w:r>
        <w:rPr>
          <w:rFonts w:hint="eastAsia" w:eastAsia="宋体"/>
          <w:lang w:eastAsia="zh-CN"/>
        </w:rPr>
        <w:t>“</w:t>
      </w:r>
      <w:r>
        <w:t>始</w:t>
      </w:r>
      <w:r>
        <w:rPr>
          <w:rFonts w:hint="eastAsia" w:eastAsia="宋体"/>
          <w:lang w:eastAsia="zh-CN"/>
        </w:rPr>
        <w:t>”</w:t>
      </w:r>
      <w:r>
        <w:t>爲</w:t>
      </w:r>
      <w:r>
        <w:rPr>
          <w:rFonts w:hint="eastAsia" w:eastAsia="宋体"/>
          <w:lang w:eastAsia="zh-CN"/>
        </w:rPr>
        <w:t>“</w:t>
      </w:r>
      <w:r>
        <w:t>姑</w:t>
      </w:r>
      <w:r>
        <w:rPr>
          <w:rFonts w:hint="eastAsia" w:eastAsia="宋体"/>
          <w:lang w:eastAsia="zh-CN"/>
        </w:rPr>
        <w:t>”</w:t>
      </w:r>
    </w:p>
    <w:p w14:paraId="764B86BF">
      <w:r>
        <w:t>【第436页】</w:t>
      </w:r>
    </w:p>
    <w:p w14:paraId="116D99A6">
      <w:r>
        <w:rPr>
          <w:rFonts w:hint="eastAsia" w:eastAsia="宋体"/>
          <w:lang w:eastAsia="zh-CN"/>
        </w:rPr>
        <w:t>“</w:t>
      </w:r>
      <w:r>
        <w:t>艖謂之艒䑿</w:t>
      </w:r>
      <w:r>
        <w:rPr>
          <w:rFonts w:hint="eastAsia" w:eastAsia="宋体"/>
          <w:lang w:eastAsia="zh-CN"/>
        </w:rPr>
        <w:t>”</w:t>
      </w:r>
      <w:r>
        <w:t>，王氏</w:t>
      </w:r>
      <w:r>
        <w:rPr>
          <w:rFonts w:hint="eastAsia" w:eastAsia="宋体"/>
          <w:lang w:eastAsia="zh-CN"/>
        </w:rPr>
        <w:t>“</w:t>
      </w:r>
      <w:r>
        <w:t>艖</w:t>
      </w:r>
      <w:r>
        <w:rPr>
          <w:rFonts w:hint="eastAsia" w:eastAsia="宋体"/>
          <w:lang w:eastAsia="zh-CN"/>
        </w:rPr>
        <w:t>”</w:t>
      </w:r>
      <w:r>
        <w:t>上增</w:t>
      </w:r>
      <w:r>
        <w:rPr>
          <w:rFonts w:hint="eastAsia" w:eastAsia="宋体"/>
          <w:lang w:eastAsia="zh-CN"/>
        </w:rPr>
        <w:t>“</w:t>
      </w:r>
      <w:r>
        <w:t>小</w:t>
      </w:r>
      <w:r>
        <w:rPr>
          <w:rFonts w:hint="eastAsia" w:eastAsia="宋体"/>
          <w:lang w:eastAsia="zh-CN"/>
        </w:rPr>
        <w:t>”</w:t>
      </w:r>
      <w:r>
        <w:t>字</w:t>
      </w:r>
    </w:p>
    <w:p w14:paraId="1AE2B876">
      <w:pPr>
        <w:rPr>
          <w:rFonts w:hint="eastAsia" w:eastAsia="宋体"/>
          <w:lang w:eastAsia="zh-CN"/>
        </w:rPr>
      </w:pPr>
      <w:r>
        <w:rPr>
          <w:rFonts w:hint="eastAsia" w:eastAsia="宋体"/>
          <w:lang w:eastAsia="zh-CN"/>
        </w:rPr>
        <w:t>“</w:t>
      </w:r>
      <w:r>
        <w:t>小而深者謂之㮪</w:t>
      </w:r>
      <w:r>
        <w:rPr>
          <w:rFonts w:hint="eastAsia" w:eastAsia="宋体"/>
          <w:lang w:eastAsia="zh-CN"/>
        </w:rPr>
        <w:t>”</w:t>
      </w:r>
      <w:r>
        <w:t>，郭注：</w:t>
      </w:r>
      <w:r>
        <w:rPr>
          <w:rFonts w:hint="eastAsia" w:eastAsia="宋体"/>
          <w:lang w:eastAsia="zh-CN"/>
        </w:rPr>
        <w:t>“</w:t>
      </w:r>
      <w:r>
        <w:t>即長舼也，音卬竹。</w:t>
      </w:r>
      <w:r>
        <w:rPr>
          <w:rFonts w:hint="eastAsia" w:eastAsia="宋体"/>
          <w:lang w:eastAsia="zh-CN"/>
        </w:rPr>
        <w:t>”</w:t>
      </w:r>
      <w:r>
        <w:t>王氏改</w:t>
      </w:r>
      <w:r>
        <w:rPr>
          <w:rFonts w:hint="eastAsia" w:eastAsia="宋体"/>
          <w:lang w:eastAsia="zh-CN"/>
        </w:rPr>
        <w:t>“</w:t>
      </w:r>
      <w:r>
        <w:t>卬</w:t>
      </w:r>
      <w:r>
        <w:rPr>
          <w:rFonts w:hint="eastAsia" w:eastAsia="宋体"/>
          <w:lang w:eastAsia="zh-CN"/>
        </w:rPr>
        <w:t>”</w:t>
      </w:r>
      <w:r>
        <w:t>爲</w:t>
      </w:r>
      <w:r>
        <w:rPr>
          <w:rFonts w:hint="eastAsia" w:eastAsia="宋体"/>
          <w:lang w:eastAsia="zh-CN"/>
        </w:rPr>
        <w:t>“</w:t>
      </w:r>
      <w:r>
        <w:t>邛</w:t>
      </w:r>
      <w:r>
        <w:rPr>
          <w:rFonts w:hint="eastAsia" w:eastAsia="宋体"/>
          <w:lang w:eastAsia="zh-CN"/>
        </w:rPr>
        <w:t>”</w:t>
      </w:r>
    </w:p>
    <w:p w14:paraId="5DA9CC36">
      <w:pPr>
        <w:rPr>
          <w:rFonts w:hint="eastAsia" w:eastAsia="宋体"/>
          <w:lang w:eastAsia="zh-CN"/>
        </w:rPr>
      </w:pPr>
      <w:r>
        <w:rPr>
          <w:rFonts w:hint="eastAsia" w:eastAsia="宋体"/>
          <w:lang w:eastAsia="zh-CN"/>
        </w:rPr>
        <w:t>“</w:t>
      </w:r>
      <w:r>
        <w:t>艁舟謂之浮梁</w:t>
      </w:r>
      <w:r>
        <w:rPr>
          <w:rFonts w:hint="eastAsia" w:eastAsia="宋体"/>
          <w:lang w:eastAsia="zh-CN"/>
        </w:rPr>
        <w:t>”</w:t>
      </w:r>
      <w:r>
        <w:t>，王氏批注：</w:t>
      </w:r>
      <w:r>
        <w:rPr>
          <w:rFonts w:hint="eastAsia" w:eastAsia="宋体"/>
          <w:lang w:eastAsia="zh-CN"/>
        </w:rPr>
        <w:t>“《</w:t>
      </w:r>
      <w:r>
        <w:t>説郛</w:t>
      </w:r>
      <w:r>
        <w:rPr>
          <w:rFonts w:hint="eastAsia" w:eastAsia="宋体"/>
          <w:lang w:eastAsia="zh-CN"/>
        </w:rPr>
        <w:t>》</w:t>
      </w:r>
      <w:r>
        <w:t>本</w:t>
      </w:r>
      <w:r>
        <w:rPr>
          <w:rFonts w:hint="eastAsia" w:eastAsia="宋体"/>
          <w:lang w:eastAsia="zh-CN"/>
        </w:rPr>
        <w:t>‘</w:t>
      </w:r>
      <w:r>
        <w:t>艁舟謂之浮梁</w:t>
      </w:r>
      <w:r>
        <w:rPr>
          <w:rFonts w:hint="eastAsia" w:eastAsia="宋体"/>
          <w:lang w:eastAsia="zh-CN"/>
        </w:rPr>
        <w:t>’</w:t>
      </w:r>
      <w:r>
        <w:t>下有</w:t>
      </w:r>
      <w:r>
        <w:rPr>
          <w:rFonts w:hint="eastAsia" w:eastAsia="宋体"/>
          <w:lang w:eastAsia="zh-CN"/>
        </w:rPr>
        <w:t>‘</w:t>
      </w:r>
      <w:r>
        <w:t>音造</w:t>
      </w:r>
      <w:r>
        <w:rPr>
          <w:rFonts w:hint="eastAsia" w:eastAsia="宋体"/>
          <w:lang w:eastAsia="zh-CN"/>
        </w:rPr>
        <w:t>’</w:t>
      </w:r>
      <w:r>
        <w:t>二字。</w:t>
      </w:r>
      <w:r>
        <w:rPr>
          <w:rFonts w:hint="eastAsia" w:eastAsia="宋体"/>
          <w:lang w:eastAsia="zh-CN"/>
        </w:rPr>
        <w:t>”</w:t>
      </w:r>
    </w:p>
    <w:p w14:paraId="717E577B">
      <w:r>
        <w:rPr>
          <w:rFonts w:hint="eastAsia" w:eastAsia="宋体"/>
          <w:lang w:eastAsia="zh-CN"/>
        </w:rPr>
        <w:t>“</w:t>
      </w:r>
      <w:r>
        <w:t>維之謂之鼎</w:t>
      </w:r>
      <w:r>
        <w:rPr>
          <w:rFonts w:hint="eastAsia" w:eastAsia="宋体"/>
          <w:lang w:eastAsia="zh-CN"/>
        </w:rPr>
        <w:t>”</w:t>
      </w:r>
      <w:r>
        <w:t>，王氏批注：</w:t>
      </w:r>
      <w:r>
        <w:rPr>
          <w:rFonts w:hint="eastAsia" w:eastAsia="宋体"/>
          <w:lang w:eastAsia="zh-CN"/>
        </w:rPr>
        <w:t>“‘</w:t>
      </w:r>
      <w:r>
        <w:t>維之謂之鼎</w:t>
      </w:r>
      <w:r>
        <w:rPr>
          <w:rFonts w:hint="eastAsia" w:eastAsia="宋体"/>
          <w:lang w:eastAsia="zh-CN"/>
        </w:rPr>
        <w:t>’</w:t>
      </w:r>
      <w:r>
        <w:t>，上</w:t>
      </w:r>
      <w:r>
        <w:rPr>
          <w:rFonts w:hint="eastAsia" w:eastAsia="宋体"/>
          <w:lang w:eastAsia="zh-CN"/>
        </w:rPr>
        <w:t>‘</w:t>
      </w:r>
      <w:r>
        <w:t>之</w:t>
      </w:r>
      <w:r>
        <w:rPr>
          <w:rFonts w:hint="eastAsia" w:eastAsia="宋体"/>
          <w:lang w:eastAsia="zh-CN"/>
        </w:rPr>
        <w:t>”</w:t>
      </w:r>
      <w:r>
        <w:t>字</w:t>
      </w:r>
      <w:r>
        <w:rPr>
          <w:rFonts w:hint="eastAsia" w:eastAsia="宋体"/>
          <w:lang w:eastAsia="zh-CN"/>
        </w:rPr>
        <w:t>《</w:t>
      </w:r>
      <w:r>
        <w:t>說郛</w:t>
      </w:r>
      <w:r>
        <w:rPr>
          <w:rFonts w:hint="eastAsia" w:eastAsia="宋体"/>
          <w:lang w:eastAsia="zh-CN"/>
        </w:rPr>
        <w:t>》</w:t>
      </w:r>
      <w:r>
        <w:t>本無。</w:t>
      </w:r>
    </w:p>
    <w:p w14:paraId="72A24E56">
      <w:pPr>
        <w:rPr>
          <w:rFonts w:hint="eastAsia" w:eastAsia="宋体"/>
          <w:lang w:eastAsia="zh-CN"/>
        </w:rPr>
      </w:pPr>
      <w:r>
        <w:rPr>
          <w:rFonts w:hint="eastAsia" w:eastAsia="宋体"/>
          <w:lang w:eastAsia="zh-CN"/>
        </w:rPr>
        <w:t>“</w:t>
      </w:r>
      <w:r>
        <w:t>舳，制水也</w:t>
      </w:r>
      <w:r>
        <w:rPr>
          <w:rFonts w:hint="eastAsia" w:eastAsia="宋体"/>
          <w:lang w:eastAsia="zh-CN"/>
        </w:rPr>
        <w:t>”</w:t>
      </w:r>
      <w:r>
        <w:t>，王氏批注：</w:t>
      </w:r>
      <w:r>
        <w:rPr>
          <w:rFonts w:hint="eastAsia" w:eastAsia="宋体"/>
          <w:lang w:eastAsia="zh-CN"/>
        </w:rPr>
        <w:t>“‘</w:t>
      </w:r>
      <w:r>
        <w:t>制水</w:t>
      </w:r>
      <w:r>
        <w:rPr>
          <w:rFonts w:hint="eastAsia" w:eastAsia="宋体"/>
          <w:lang w:eastAsia="zh-CN"/>
        </w:rPr>
        <w:t>”</w:t>
      </w:r>
      <w:r>
        <w:t>，</w:t>
      </w:r>
      <w:r>
        <w:rPr>
          <w:rFonts w:hint="eastAsia" w:eastAsia="宋体"/>
          <w:lang w:eastAsia="zh-CN"/>
        </w:rPr>
        <w:t>《</w:t>
      </w:r>
      <w:r>
        <w:t>說郛</w:t>
      </w:r>
      <w:r>
        <w:rPr>
          <w:rFonts w:hint="eastAsia" w:eastAsia="宋体"/>
          <w:lang w:eastAsia="zh-CN"/>
        </w:rPr>
        <w:t>》</w:t>
      </w:r>
      <w:r>
        <w:t>本作</w:t>
      </w:r>
      <w:r>
        <w:rPr>
          <w:rFonts w:hint="eastAsia" w:eastAsia="宋体"/>
          <w:lang w:eastAsia="zh-CN"/>
        </w:rPr>
        <w:t>‘</w:t>
      </w:r>
      <w:r>
        <w:t>制木</w:t>
      </w:r>
      <w:r>
        <w:rPr>
          <w:rFonts w:hint="eastAsia" w:eastAsia="宋体"/>
          <w:lang w:eastAsia="zh-CN"/>
        </w:rPr>
        <w:t>’</w:t>
      </w:r>
      <w:r>
        <w:t>。</w:t>
      </w:r>
      <w:r>
        <w:rPr>
          <w:rFonts w:hint="eastAsia" w:eastAsia="宋体"/>
          <w:lang w:eastAsia="zh-CN"/>
        </w:rPr>
        <w:t>”</w:t>
      </w:r>
    </w:p>
    <w:p w14:paraId="3B09D117">
      <w:r>
        <w:rPr>
          <w:rFonts w:hint="eastAsia" w:eastAsia="宋体"/>
          <w:lang w:eastAsia="zh-CN"/>
        </w:rPr>
        <w:t>“</w:t>
      </w:r>
      <w:r>
        <w:t>僞謂之仡</w:t>
      </w:r>
      <w:r>
        <w:rPr>
          <w:rFonts w:hint="eastAsia" w:eastAsia="宋体"/>
          <w:lang w:eastAsia="zh-CN"/>
        </w:rPr>
        <w:t>”</w:t>
      </w:r>
      <w:r>
        <w:t>，郭注：</w:t>
      </w:r>
      <w:r>
        <w:rPr>
          <w:rFonts w:hint="eastAsia" w:eastAsia="宋体"/>
          <w:lang w:eastAsia="zh-CN"/>
        </w:rPr>
        <w:t>“</w:t>
      </w:r>
      <w:r>
        <w:t>吾勃反。僞音訛＄船動摇之貌也。</w:t>
      </w:r>
      <w:r>
        <w:rPr>
          <w:rFonts w:hint="eastAsia" w:eastAsia="宋体"/>
          <w:lang w:eastAsia="zh-CN"/>
        </w:rPr>
        <w:t>”</w:t>
      </w:r>
      <w:r>
        <w:t>王氏批注：</w:t>
      </w:r>
      <w:r>
        <w:rPr>
          <w:rFonts w:hint="eastAsia" w:eastAsia="宋体"/>
          <w:lang w:eastAsia="zh-CN"/>
        </w:rPr>
        <w:t>“‘</w:t>
      </w:r>
      <w:r>
        <w:t>船動摇之貌</w:t>
      </w:r>
    </w:p>
    <w:p w14:paraId="698DDCE0">
      <w:pPr>
        <w:rPr>
          <w:rFonts w:hint="eastAsia" w:eastAsia="宋体"/>
          <w:lang w:eastAsia="zh-CN"/>
        </w:rPr>
      </w:pPr>
      <w:r>
        <w:t>也</w:t>
      </w:r>
      <w:r>
        <w:rPr>
          <w:rFonts w:hint="eastAsia" w:eastAsia="宋体"/>
          <w:lang w:eastAsia="zh-CN"/>
        </w:rPr>
        <w:t>’</w:t>
      </w:r>
      <w:r>
        <w:t>，</w:t>
      </w:r>
      <w:r>
        <w:rPr>
          <w:rFonts w:hint="eastAsia" w:eastAsia="宋体"/>
          <w:lang w:eastAsia="zh-CN"/>
        </w:rPr>
        <w:t>《</w:t>
      </w:r>
      <w:r>
        <w:t>說郛</w:t>
      </w:r>
      <w:r>
        <w:rPr>
          <w:rFonts w:hint="eastAsia" w:eastAsia="宋体"/>
          <w:lang w:eastAsia="zh-CN"/>
        </w:rPr>
        <w:t>》</w:t>
      </w:r>
      <w:r>
        <w:t>本作</w:t>
      </w:r>
      <w:r>
        <w:rPr>
          <w:rFonts w:hint="eastAsia" w:eastAsia="宋体"/>
          <w:lang w:eastAsia="zh-CN"/>
        </w:rPr>
        <w:t>‘</w:t>
      </w:r>
      <w:r>
        <w:t>船動傾側之貌也</w:t>
      </w:r>
      <w:r>
        <w:rPr>
          <w:rFonts w:hint="eastAsia" w:eastAsia="宋体"/>
          <w:lang w:eastAsia="zh-CN"/>
        </w:rPr>
        <w:t>’</w:t>
      </w:r>
      <w:r>
        <w:t>。</w:t>
      </w:r>
      <w:r>
        <w:rPr>
          <w:rFonts w:hint="eastAsia" w:eastAsia="宋体"/>
          <w:lang w:eastAsia="zh-CN"/>
        </w:rPr>
        <w:t>”</w:t>
      </w:r>
    </w:p>
    <w:p w14:paraId="70CDBF48">
      <w:r>
        <w:rPr>
          <w:rFonts w:hint="eastAsia" w:eastAsia="宋体"/>
          <w:lang w:eastAsia="zh-CN"/>
        </w:rPr>
        <w:t>《</w:t>
      </w:r>
      <w:r>
        <w:t>輶軒使者絶代語釋别國方言</w:t>
      </w:r>
      <w:r>
        <w:rPr>
          <w:rFonts w:hint="eastAsia" w:eastAsia="宋体"/>
          <w:lang w:eastAsia="zh-CN"/>
        </w:rPr>
        <w:t>》</w:t>
      </w:r>
      <w:r>
        <w:t>第十</w:t>
      </w:r>
    </w:p>
    <w:p w14:paraId="5F905E79">
      <w:r>
        <w:rPr>
          <w:rFonts w:hint="eastAsia" w:eastAsia="宋体"/>
          <w:lang w:eastAsia="zh-CN"/>
        </w:rPr>
        <w:t>“</w:t>
      </w:r>
      <w:r>
        <w:t>媱、愓，遊也</w:t>
      </w:r>
      <w:r>
        <w:rPr>
          <w:rFonts w:hint="eastAsia" w:eastAsia="宋体"/>
          <w:lang w:eastAsia="zh-CN"/>
        </w:rPr>
        <w:t>”</w:t>
      </w:r>
      <w:r>
        <w:t>條。</w:t>
      </w:r>
    </w:p>
    <w:p w14:paraId="452D0021">
      <w:pPr>
        <w:rPr>
          <w:rFonts w:hint="eastAsia" w:eastAsia="宋体"/>
          <w:lang w:eastAsia="zh-CN"/>
        </w:rPr>
      </w:pPr>
      <w:r>
        <w:rPr>
          <w:rFonts w:hint="eastAsia" w:eastAsia="宋体"/>
          <w:lang w:eastAsia="zh-CN"/>
        </w:rPr>
        <w:t>“</w:t>
      </w:r>
      <w:r>
        <w:t>江沅之間謂戲爲婬</w:t>
      </w:r>
      <w:r>
        <w:rPr>
          <w:rFonts w:hint="eastAsia" w:eastAsia="宋体"/>
          <w:lang w:eastAsia="zh-CN"/>
        </w:rPr>
        <w:t>”</w:t>
      </w:r>
      <w:r>
        <w:t>，王氏改</w:t>
      </w:r>
      <w:r>
        <w:rPr>
          <w:rFonts w:hint="eastAsia" w:eastAsia="宋体"/>
          <w:lang w:eastAsia="zh-CN"/>
        </w:rPr>
        <w:t>“</w:t>
      </w:r>
      <w:r>
        <w:t>婬</w:t>
      </w:r>
      <w:r>
        <w:rPr>
          <w:rFonts w:hint="eastAsia" w:eastAsia="宋体"/>
          <w:lang w:eastAsia="zh-CN"/>
        </w:rPr>
        <w:t>”</w:t>
      </w:r>
      <w:r>
        <w:t>爲</w:t>
      </w:r>
      <w:r>
        <w:rPr>
          <w:rFonts w:hint="eastAsia" w:eastAsia="宋体"/>
          <w:lang w:eastAsia="zh-CN"/>
        </w:rPr>
        <w:t>“</w:t>
      </w:r>
      <w:r>
        <w:t>媱</w:t>
      </w:r>
      <w:r>
        <w:rPr>
          <w:rFonts w:hint="eastAsia" w:eastAsia="宋体"/>
          <w:lang w:eastAsia="zh-CN"/>
        </w:rPr>
        <w:t>”</w:t>
      </w:r>
    </w:p>
    <w:p w14:paraId="53690A6F">
      <w:r>
        <w:rPr>
          <w:rFonts w:hint="eastAsia" w:eastAsia="宋体"/>
          <w:lang w:eastAsia="zh-CN"/>
        </w:rPr>
        <w:t>“</w:t>
      </w:r>
      <w:r>
        <w:t>央亡、嚜杘、姡，獪也</w:t>
      </w:r>
      <w:r>
        <w:rPr>
          <w:rFonts w:hint="eastAsia" w:eastAsia="宋体"/>
          <w:lang w:eastAsia="zh-CN"/>
        </w:rPr>
        <w:t>”</w:t>
      </w:r>
      <w:r>
        <w:t>條。</w:t>
      </w:r>
    </w:p>
    <w:p w14:paraId="3FF84B5E">
      <w:r>
        <w:rPr>
          <w:rFonts w:hint="eastAsia" w:eastAsia="宋体"/>
          <w:lang w:eastAsia="zh-CN"/>
        </w:rPr>
        <w:t>“</w:t>
      </w:r>
      <w:r>
        <w:t>江湘之間或謂之無賴，或謂之㺒</w:t>
      </w:r>
      <w:r>
        <w:rPr>
          <w:rFonts w:hint="eastAsia" w:eastAsia="宋体"/>
          <w:lang w:eastAsia="zh-CN"/>
        </w:rPr>
        <w:t>”</w:t>
      </w:r>
      <w:r>
        <w:t>，郭注：</w:t>
      </w:r>
      <w:r>
        <w:rPr>
          <w:rFonts w:hint="eastAsia" w:eastAsia="宋体"/>
          <w:lang w:eastAsia="zh-CN"/>
        </w:rPr>
        <w:t>“</w:t>
      </w:r>
      <w:r>
        <w:t>恐怚多智也。</w:t>
      </w:r>
      <w:r>
        <w:rPr>
          <w:rFonts w:hint="eastAsia" w:eastAsia="宋体"/>
          <w:lang w:eastAsia="zh-CN"/>
        </w:rPr>
        <w:t>”</w:t>
      </w:r>
      <w:r>
        <w:t>王氏改</w:t>
      </w:r>
      <w:r>
        <w:rPr>
          <w:rFonts w:hint="eastAsia" w:eastAsia="宋体"/>
          <w:lang w:eastAsia="zh-CN"/>
        </w:rPr>
        <w:t>“</w:t>
      </w:r>
      <w:r>
        <w:t>恐饵</w:t>
      </w:r>
      <w:r>
        <w:rPr>
          <w:rFonts w:hint="eastAsia" w:eastAsia="宋体"/>
          <w:lang w:eastAsia="zh-CN"/>
        </w:rPr>
        <w:t>”</w:t>
      </w:r>
      <w:r>
        <w:t>爲</w:t>
      </w:r>
      <w:r>
        <w:rPr>
          <w:rFonts w:hint="eastAsia" w:eastAsia="宋体"/>
          <w:lang w:eastAsia="zh-CN"/>
        </w:rPr>
        <w:t>“</w:t>
      </w:r>
      <w:r>
        <w:t>㤍㤉</w:t>
      </w:r>
      <w:r>
        <w:rPr>
          <w:rFonts w:hint="eastAsia" w:eastAsia="宋体"/>
          <w:lang w:eastAsia="zh-CN"/>
        </w:rPr>
        <w:t>”</w:t>
      </w:r>
      <w:r>
        <w:t>。</w:t>
      </w:r>
    </w:p>
    <w:p w14:paraId="32F8963C">
      <w:r>
        <w:rPr>
          <w:rFonts w:hint="eastAsia" w:eastAsia="宋体"/>
          <w:lang w:eastAsia="zh-CN"/>
        </w:rPr>
        <w:t>“</w:t>
      </w:r>
      <w:r>
        <w:t>誺，不知也</w:t>
      </w:r>
      <w:r>
        <w:rPr>
          <w:rFonts w:hint="eastAsia" w:eastAsia="宋体"/>
          <w:lang w:eastAsia="zh-CN"/>
        </w:rPr>
        <w:t>”</w:t>
      </w:r>
      <w:r>
        <w:t>條。</w:t>
      </w:r>
    </w:p>
    <w:p w14:paraId="64FC1B9A">
      <w:pPr>
        <w:rPr>
          <w:rFonts w:hint="eastAsia" w:eastAsia="宋体"/>
          <w:lang w:eastAsia="zh-CN"/>
        </w:rPr>
      </w:pPr>
      <w:r>
        <w:t>郭注：</w:t>
      </w:r>
      <w:r>
        <w:rPr>
          <w:rFonts w:hint="eastAsia" w:eastAsia="宋体"/>
          <w:lang w:eastAsia="zh-CN"/>
        </w:rPr>
        <w:t>“</w:t>
      </w:r>
      <w:r>
        <w:t>音瘢胘。</w:t>
      </w:r>
      <w:r>
        <w:rPr>
          <w:rFonts w:hint="eastAsia" w:eastAsia="宋体"/>
          <w:lang w:eastAsia="zh-CN"/>
        </w:rPr>
        <w:t>”</w:t>
      </w:r>
      <w:r>
        <w:t>王氏改</w:t>
      </w:r>
      <w:r>
        <w:rPr>
          <w:rFonts w:hint="eastAsia" w:eastAsia="宋体"/>
          <w:lang w:eastAsia="zh-CN"/>
        </w:rPr>
        <w:t>“</w:t>
      </w:r>
      <w:r>
        <w:t>胘</w:t>
      </w:r>
      <w:r>
        <w:rPr>
          <w:rFonts w:hint="eastAsia" w:eastAsia="宋体"/>
          <w:lang w:eastAsia="zh-CN"/>
        </w:rPr>
        <w:t>”</w:t>
      </w:r>
      <w:r>
        <w:t>爲</w:t>
      </w:r>
      <w:r>
        <w:rPr>
          <w:rFonts w:hint="eastAsia" w:eastAsia="宋体"/>
          <w:lang w:eastAsia="zh-CN"/>
        </w:rPr>
        <w:t>“</w:t>
      </w:r>
      <w:r>
        <w:t>抵</w:t>
      </w:r>
      <w:r>
        <w:rPr>
          <w:rFonts w:hint="eastAsia" w:eastAsia="宋体"/>
          <w:lang w:eastAsia="zh-CN"/>
        </w:rPr>
        <w:t>”</w:t>
      </w:r>
    </w:p>
    <w:p w14:paraId="05B7BE25">
      <w:r>
        <w:t>【第437页】</w:t>
      </w:r>
    </w:p>
    <w:p w14:paraId="450DD67E">
      <w:r>
        <w:rPr>
          <w:rFonts w:hint="eastAsia" w:eastAsia="宋体"/>
          <w:lang w:eastAsia="zh-CN"/>
        </w:rPr>
        <w:t>“</w:t>
      </w:r>
      <w:r>
        <w:t>㘓哰、謰謱，拏也</w:t>
      </w:r>
      <w:r>
        <w:rPr>
          <w:rFonts w:hint="eastAsia" w:eastAsia="宋体"/>
          <w:lang w:eastAsia="zh-CN"/>
        </w:rPr>
        <w:t>”</w:t>
      </w:r>
      <w:r>
        <w:t>條。</w:t>
      </w:r>
    </w:p>
    <w:p w14:paraId="38F4BA69">
      <w:pPr>
        <w:rPr>
          <w:rFonts w:hint="eastAsia" w:eastAsia="宋体"/>
          <w:lang w:eastAsia="zh-CN"/>
        </w:rPr>
      </w:pPr>
      <w:r>
        <w:rPr>
          <w:rFonts w:hint="eastAsia" w:eastAsia="宋体"/>
          <w:lang w:eastAsia="zh-CN"/>
        </w:rPr>
        <w:t>“</w:t>
      </w:r>
      <w:r>
        <w:t>㘓哰亦通語也</w:t>
      </w:r>
      <w:r>
        <w:rPr>
          <w:rFonts w:hint="eastAsia" w:eastAsia="宋体"/>
          <w:lang w:eastAsia="zh-CN"/>
        </w:rPr>
        <w:t>”</w:t>
      </w:r>
      <w:r>
        <w:t>，郭注：</w:t>
      </w:r>
      <w:r>
        <w:rPr>
          <w:rFonts w:hint="eastAsia" w:eastAsia="宋体"/>
          <w:lang w:eastAsia="zh-CN"/>
        </w:rPr>
        <w:t>“</w:t>
      </w:r>
      <w:r>
        <w:t>平原人好㘓哰也。</w:t>
      </w:r>
      <w:r>
        <w:rPr>
          <w:rFonts w:hint="eastAsia" w:eastAsia="宋体"/>
          <w:lang w:eastAsia="zh-CN"/>
        </w:rPr>
        <w:t>”</w:t>
      </w:r>
      <w:r>
        <w:t>王氏改</w:t>
      </w:r>
      <w:r>
        <w:rPr>
          <w:rFonts w:hint="eastAsia" w:eastAsia="宋体"/>
          <w:lang w:eastAsia="zh-CN"/>
        </w:rPr>
        <w:t>“</w:t>
      </w:r>
      <w:r>
        <w:t>好</w:t>
      </w:r>
      <w:r>
        <w:rPr>
          <w:rFonts w:hint="eastAsia" w:eastAsia="宋体"/>
          <w:lang w:eastAsia="zh-CN"/>
        </w:rPr>
        <w:t>”</w:t>
      </w:r>
      <w:r>
        <w:t>爲</w:t>
      </w:r>
      <w:r>
        <w:rPr>
          <w:rFonts w:hint="eastAsia" w:eastAsia="宋体"/>
          <w:lang w:eastAsia="zh-CN"/>
        </w:rPr>
        <w:t>“</w:t>
      </w:r>
      <w:r>
        <w:t>呼</w:t>
      </w:r>
      <w:r>
        <w:rPr>
          <w:rFonts w:hint="eastAsia" w:eastAsia="宋体"/>
          <w:lang w:eastAsia="zh-CN"/>
        </w:rPr>
        <w:t>”</w:t>
      </w:r>
    </w:p>
    <w:p w14:paraId="5D07B496">
      <w:r>
        <w:rPr>
          <w:rFonts w:hint="eastAsia" w:eastAsia="宋体"/>
          <w:lang w:eastAsia="zh-CN"/>
        </w:rPr>
        <w:t>“</w:t>
      </w:r>
      <w:r>
        <w:t>或謂之誙</w:t>
      </w:r>
      <w:r>
        <w:rPr>
          <w:rFonts w:hint="eastAsia" w:eastAsia="宋体"/>
          <w:lang w:eastAsia="zh-CN"/>
        </w:rPr>
        <w:t>”</w:t>
      </w:r>
      <w:r>
        <w:t>，郭注：</w:t>
      </w:r>
      <w:r>
        <w:rPr>
          <w:rFonts w:hint="eastAsia" w:eastAsia="宋体"/>
          <w:lang w:eastAsia="zh-CN"/>
        </w:rPr>
        <w:t>“</w:t>
      </w:r>
      <w:r>
        <w:t>言誙䛳也。</w:t>
      </w:r>
      <w:r>
        <w:rPr>
          <w:rFonts w:hint="eastAsia" w:eastAsia="宋体"/>
          <w:lang w:eastAsia="zh-CN"/>
        </w:rPr>
        <w:t>”</w:t>
      </w:r>
      <w:r>
        <w:t>王氏改郭注</w:t>
      </w:r>
      <w:r>
        <w:rPr>
          <w:rFonts w:hint="eastAsia" w:eastAsia="宋体"/>
          <w:lang w:eastAsia="zh-CN"/>
        </w:rPr>
        <w:t>“</w:t>
      </w:r>
      <w:r>
        <w:t>誣</w:t>
      </w:r>
      <w:r>
        <w:rPr>
          <w:rFonts w:hint="eastAsia" w:eastAsia="宋体"/>
          <w:lang w:eastAsia="zh-CN"/>
        </w:rPr>
        <w:t>”</w:t>
      </w:r>
      <w:r>
        <w:t>爲</w:t>
      </w:r>
      <w:r>
        <w:rPr>
          <w:rFonts w:hint="eastAsia" w:eastAsia="宋体"/>
          <w:lang w:eastAsia="zh-CN"/>
        </w:rPr>
        <w:t>“</w:t>
      </w:r>
      <w:r>
        <w:t>誣</w:t>
      </w:r>
      <w:r>
        <w:rPr>
          <w:rFonts w:hint="eastAsia" w:eastAsia="宋体"/>
          <w:lang w:eastAsia="zh-CN"/>
        </w:rPr>
        <w:t>”</w:t>
      </w:r>
      <w:r>
        <w:t>。</w:t>
      </w:r>
    </w:p>
    <w:p w14:paraId="7413BBCD">
      <w:r>
        <w:rPr>
          <w:rFonts w:hint="eastAsia" w:eastAsia="宋体"/>
          <w:lang w:eastAsia="zh-CN"/>
        </w:rPr>
        <w:t>“</w:t>
      </w:r>
      <w:r>
        <w:t>亄、嗇，貪也</w:t>
      </w:r>
      <w:r>
        <w:rPr>
          <w:rFonts w:hint="eastAsia" w:eastAsia="宋体"/>
          <w:lang w:eastAsia="zh-CN"/>
        </w:rPr>
        <w:t>”</w:t>
      </w:r>
      <w:r>
        <w:t>條。</w:t>
      </w:r>
    </w:p>
    <w:p w14:paraId="6D31EB1A">
      <w:r>
        <w:rPr>
          <w:rFonts w:hint="eastAsia" w:eastAsia="宋体"/>
          <w:lang w:eastAsia="zh-CN"/>
        </w:rPr>
        <w:t>“</w:t>
      </w:r>
      <w:r>
        <w:t>慳，恨也</w:t>
      </w:r>
      <w:r>
        <w:rPr>
          <w:rFonts w:hint="eastAsia" w:eastAsia="宋体"/>
          <w:lang w:eastAsia="zh-CN"/>
        </w:rPr>
        <w:t>”</w:t>
      </w:r>
      <w:r>
        <w:t>，郭注：</w:t>
      </w:r>
      <w:r>
        <w:rPr>
          <w:rFonts w:hint="eastAsia" w:eastAsia="宋体"/>
          <w:lang w:eastAsia="zh-CN"/>
        </w:rPr>
        <w:t>“</w:t>
      </w:r>
      <w:r>
        <w:t>慳者多情恨也。</w:t>
      </w:r>
      <w:r>
        <w:rPr>
          <w:rFonts w:hint="eastAsia" w:eastAsia="宋体"/>
          <w:lang w:eastAsia="zh-CN"/>
        </w:rPr>
        <w:t>”</w:t>
      </w:r>
      <w:r>
        <w:t>王氏改</w:t>
      </w:r>
      <w:r>
        <w:rPr>
          <w:rFonts w:hint="eastAsia" w:eastAsia="宋体"/>
          <w:lang w:eastAsia="zh-CN"/>
        </w:rPr>
        <w:t>“</w:t>
      </w:r>
      <w:r>
        <w:t>情</w:t>
      </w:r>
      <w:r>
        <w:rPr>
          <w:rFonts w:hint="eastAsia" w:eastAsia="宋体"/>
          <w:lang w:eastAsia="zh-CN"/>
        </w:rPr>
        <w:t>”</w:t>
      </w:r>
      <w:r>
        <w:t>爲</w:t>
      </w:r>
      <w:r>
        <w:rPr>
          <w:rFonts w:hint="eastAsia" w:eastAsia="宋体"/>
          <w:lang w:eastAsia="zh-CN"/>
        </w:rPr>
        <w:t>“</w:t>
      </w:r>
      <w:r>
        <w:t>猜</w:t>
      </w:r>
      <w:r>
        <w:rPr>
          <w:rFonts w:hint="eastAsia" w:eastAsia="宋体"/>
          <w:lang w:eastAsia="zh-CN"/>
        </w:rPr>
        <w:t>”</w:t>
      </w:r>
      <w:r>
        <w:t>。</w:t>
      </w:r>
    </w:p>
    <w:p w14:paraId="6540FD44">
      <w:r>
        <w:rPr>
          <w:rFonts w:hint="eastAsia" w:eastAsia="宋体"/>
          <w:lang w:eastAsia="zh-CN"/>
        </w:rPr>
        <w:t>“</w:t>
      </w:r>
      <w:r>
        <w:t>戲、泄，歇也</w:t>
      </w:r>
      <w:r>
        <w:rPr>
          <w:rFonts w:hint="eastAsia" w:eastAsia="宋体"/>
          <w:lang w:eastAsia="zh-CN"/>
        </w:rPr>
        <w:t>”</w:t>
      </w:r>
      <w:r>
        <w:t>條。</w:t>
      </w:r>
    </w:p>
    <w:p w14:paraId="570021D9">
      <w:r>
        <w:rPr>
          <w:rFonts w:hint="eastAsia" w:eastAsia="宋体"/>
          <w:lang w:eastAsia="zh-CN"/>
        </w:rPr>
        <w:t>“</w:t>
      </w:r>
      <w:r>
        <w:t>楚謂之戲泄</w:t>
      </w:r>
      <w:r>
        <w:rPr>
          <w:rFonts w:hint="eastAsia" w:eastAsia="宋体"/>
          <w:lang w:eastAsia="zh-CN"/>
        </w:rPr>
        <w:t>”</w:t>
      </w:r>
      <w:r>
        <w:t>，</w:t>
      </w:r>
      <w:r>
        <w:rPr>
          <w:rFonts w:hint="eastAsia" w:eastAsia="宋体"/>
          <w:lang w:eastAsia="zh-CN"/>
        </w:rPr>
        <w:t>“</w:t>
      </w:r>
      <w:r>
        <w:t>戲</w:t>
      </w:r>
      <w:r>
        <w:rPr>
          <w:rFonts w:hint="eastAsia" w:eastAsia="宋体"/>
          <w:lang w:eastAsia="zh-CN"/>
        </w:rPr>
        <w:t>”</w:t>
      </w:r>
      <w:r>
        <w:t>下郭注：</w:t>
      </w:r>
      <w:r>
        <w:rPr>
          <w:rFonts w:hint="eastAsia" w:eastAsia="宋体"/>
          <w:lang w:eastAsia="zh-CN"/>
        </w:rPr>
        <w:t>“</w:t>
      </w:r>
      <w:r>
        <w:t>音義。</w:t>
      </w:r>
      <w:r>
        <w:rPr>
          <w:rFonts w:hint="eastAsia" w:eastAsia="宋体"/>
          <w:lang w:eastAsia="zh-CN"/>
        </w:rPr>
        <w:t>”</w:t>
      </w:r>
      <w:r>
        <w:t>王氏改</w:t>
      </w:r>
      <w:r>
        <w:rPr>
          <w:rFonts w:hint="eastAsia" w:eastAsia="宋体"/>
          <w:lang w:eastAsia="zh-CN"/>
        </w:rPr>
        <w:t>“</w:t>
      </w:r>
      <w:r>
        <w:t>義</w:t>
      </w:r>
      <w:r>
        <w:rPr>
          <w:rFonts w:hint="eastAsia" w:eastAsia="宋体"/>
          <w:lang w:eastAsia="zh-CN"/>
        </w:rPr>
        <w:t>”</w:t>
      </w:r>
      <w:r>
        <w:t>爲</w:t>
      </w:r>
      <w:r>
        <w:rPr>
          <w:rFonts w:hint="eastAsia" w:eastAsia="宋体"/>
          <w:lang w:eastAsia="zh-CN"/>
        </w:rPr>
        <w:t>“</w:t>
      </w:r>
      <w:r>
        <w:t>羲</w:t>
      </w:r>
      <w:r>
        <w:rPr>
          <w:rFonts w:hint="eastAsia" w:eastAsia="宋体"/>
          <w:lang w:eastAsia="zh-CN"/>
        </w:rPr>
        <w:t>”</w:t>
      </w:r>
      <w:r>
        <w:t>。</w:t>
      </w:r>
    </w:p>
    <w:p w14:paraId="52D1DD6D">
      <w:r>
        <w:rPr>
          <w:rFonts w:hint="eastAsia" w:eastAsia="宋体"/>
          <w:lang w:eastAsia="zh-CN"/>
        </w:rPr>
        <w:t>“</w:t>
      </w:r>
      <w:r>
        <w:t>攓，取也</w:t>
      </w:r>
      <w:r>
        <w:rPr>
          <w:rFonts w:hint="eastAsia" w:eastAsia="宋体"/>
          <w:lang w:eastAsia="zh-CN"/>
        </w:rPr>
        <w:t>”</w:t>
      </w:r>
      <w:r>
        <w:t>條。</w:t>
      </w:r>
    </w:p>
    <w:p w14:paraId="4DE58D82">
      <w:r>
        <w:t>郭注：</w:t>
      </w:r>
      <w:r>
        <w:rPr>
          <w:rFonts w:hint="eastAsia" w:eastAsia="宋体"/>
          <w:lang w:eastAsia="zh-CN"/>
        </w:rPr>
        <w:t>“</w:t>
      </w:r>
      <w:r>
        <w:t>音騫，一曰騫。</w:t>
      </w:r>
      <w:r>
        <w:rPr>
          <w:rFonts w:hint="eastAsia" w:eastAsia="宋体"/>
          <w:lang w:eastAsia="zh-CN"/>
        </w:rPr>
        <w:t>”</w:t>
      </w:r>
      <w:r>
        <w:t>王氏改上</w:t>
      </w:r>
      <w:r>
        <w:rPr>
          <w:rFonts w:hint="eastAsia" w:eastAsia="宋体"/>
          <w:lang w:eastAsia="zh-CN"/>
        </w:rPr>
        <w:t>“</w:t>
      </w:r>
      <w:r>
        <w:t>騫</w:t>
      </w:r>
      <w:r>
        <w:rPr>
          <w:rFonts w:hint="eastAsia" w:eastAsia="宋体"/>
          <w:lang w:eastAsia="zh-CN"/>
        </w:rPr>
        <w:t>”</w:t>
      </w:r>
      <w:r>
        <w:t>字爲</w:t>
      </w:r>
      <w:r>
        <w:rPr>
          <w:rFonts w:hint="eastAsia" w:eastAsia="宋体"/>
          <w:lang w:eastAsia="zh-CN"/>
        </w:rPr>
        <w:t>“</w:t>
      </w:r>
      <w:r>
        <w:t>褰</w:t>
      </w:r>
      <w:r>
        <w:rPr>
          <w:rFonts w:hint="eastAsia" w:eastAsia="宋体"/>
          <w:lang w:eastAsia="zh-CN"/>
        </w:rPr>
        <w:t>”</w:t>
      </w:r>
      <w:r>
        <w:t>。</w:t>
      </w:r>
    </w:p>
    <w:p w14:paraId="2A6201C6">
      <w:r>
        <w:rPr>
          <w:rFonts w:hint="eastAsia" w:eastAsia="宋体"/>
          <w:lang w:eastAsia="zh-CN"/>
        </w:rPr>
        <w:t>“</w:t>
      </w:r>
      <w:r>
        <w:t>翥，舉也</w:t>
      </w:r>
      <w:r>
        <w:rPr>
          <w:rFonts w:hint="eastAsia" w:eastAsia="宋体"/>
          <w:lang w:eastAsia="zh-CN"/>
        </w:rPr>
        <w:t>”</w:t>
      </w:r>
      <w:r>
        <w:t>條</w:t>
      </w:r>
    </w:p>
    <w:p w14:paraId="702469B1">
      <w:pPr>
        <w:rPr>
          <w:rFonts w:hint="eastAsia" w:eastAsia="宋体"/>
          <w:lang w:eastAsia="zh-CN"/>
        </w:rPr>
      </w:pPr>
      <w:r>
        <w:rPr>
          <w:rFonts w:hint="eastAsia" w:eastAsia="宋体"/>
          <w:lang w:eastAsia="zh-CN"/>
        </w:rPr>
        <w:t>“</w:t>
      </w:r>
      <w:r>
        <w:t>楚謂之翥</w:t>
      </w:r>
      <w:r>
        <w:rPr>
          <w:rFonts w:hint="eastAsia" w:eastAsia="宋体"/>
          <w:lang w:eastAsia="zh-CN"/>
        </w:rPr>
        <w:t>”</w:t>
      </w:r>
      <w:r>
        <w:t>，王氏批注：</w:t>
      </w:r>
      <w:r>
        <w:rPr>
          <w:rFonts w:hint="eastAsia" w:eastAsia="宋体"/>
          <w:lang w:eastAsia="zh-CN"/>
        </w:rPr>
        <w:t>“《</w:t>
      </w:r>
      <w:r>
        <w:t>廣雅音</w:t>
      </w:r>
      <w:r>
        <w:rPr>
          <w:rFonts w:hint="eastAsia" w:eastAsia="宋体"/>
          <w:lang w:eastAsia="zh-CN"/>
        </w:rPr>
        <w:t>》</w:t>
      </w:r>
      <w:r>
        <w:t>云：</w:t>
      </w:r>
      <w:r>
        <w:rPr>
          <w:rFonts w:hint="eastAsia" w:eastAsia="宋体"/>
          <w:lang w:eastAsia="zh-CN"/>
        </w:rPr>
        <w:t>‘</w:t>
      </w:r>
      <w:r>
        <w:t>翥，</w:t>
      </w:r>
      <w:r>
        <w:rPr>
          <w:rFonts w:hint="eastAsia" w:eastAsia="宋体"/>
          <w:lang w:eastAsia="zh-CN"/>
        </w:rPr>
        <w:t>《</w:t>
      </w:r>
      <w:r>
        <w:t>方言</w:t>
      </w:r>
      <w:r>
        <w:rPr>
          <w:rFonts w:hint="eastAsia" w:eastAsia="宋体"/>
          <w:lang w:eastAsia="zh-CN"/>
        </w:rPr>
        <w:t>》</w:t>
      </w:r>
      <w:r>
        <w:t>音曙。</w:t>
      </w:r>
      <w:r>
        <w:rPr>
          <w:rFonts w:hint="eastAsia" w:eastAsia="宋体"/>
          <w:lang w:eastAsia="zh-CN"/>
        </w:rPr>
        <w:t>’”</w:t>
      </w:r>
    </w:p>
    <w:p w14:paraId="13FA1700">
      <w:r>
        <w:rPr>
          <w:rFonts w:hint="eastAsia" w:eastAsia="宋体"/>
          <w:lang w:eastAsia="zh-CN"/>
        </w:rPr>
        <w:t>“</w:t>
      </w:r>
      <w:r>
        <w:t>攓、極，吃也</w:t>
      </w:r>
      <w:r>
        <w:rPr>
          <w:rFonts w:hint="eastAsia" w:eastAsia="宋体"/>
          <w:lang w:eastAsia="zh-CN"/>
        </w:rPr>
        <w:t>”</w:t>
      </w:r>
      <w:r>
        <w:t>條</w:t>
      </w:r>
    </w:p>
    <w:p w14:paraId="1720E8F4">
      <w:r>
        <w:rPr>
          <w:rFonts w:hint="eastAsia" w:eastAsia="宋体"/>
          <w:lang w:eastAsia="zh-CN"/>
        </w:rPr>
        <w:t>“</w:t>
      </w:r>
      <w:r>
        <w:t>或謂之歰</w:t>
      </w:r>
      <w:r>
        <w:rPr>
          <w:rFonts w:hint="eastAsia" w:eastAsia="宋体"/>
          <w:lang w:eastAsia="zh-CN"/>
        </w:rPr>
        <w:t>”</w:t>
      </w:r>
      <w:r>
        <w:t>，郭注：</w:t>
      </w:r>
      <w:r>
        <w:rPr>
          <w:rFonts w:hint="eastAsia" w:eastAsia="宋体"/>
          <w:lang w:eastAsia="zh-CN"/>
        </w:rPr>
        <w:t>“</w:t>
      </w:r>
      <w:r>
        <w:t>語歰難也。今江南又名吃爲䜓，音若葉反。</w:t>
      </w:r>
      <w:r>
        <w:rPr>
          <w:rFonts w:hint="eastAsia" w:eastAsia="宋体"/>
          <w:lang w:eastAsia="zh-CN"/>
        </w:rPr>
        <w:t>”</w:t>
      </w:r>
      <w:r>
        <w:t>王氏改</w:t>
      </w:r>
    </w:p>
    <w:p w14:paraId="68CBC27D">
      <w:r>
        <w:rPr>
          <w:rFonts w:hint="eastAsia" w:eastAsia="宋体"/>
          <w:lang w:eastAsia="zh-CN"/>
        </w:rPr>
        <w:t>“</w:t>
      </w:r>
      <w:r>
        <w:t>若</w:t>
      </w:r>
      <w:r>
        <w:rPr>
          <w:rFonts w:hint="eastAsia" w:eastAsia="宋体"/>
          <w:lang w:eastAsia="zh-CN"/>
        </w:rPr>
        <w:t>”</w:t>
      </w:r>
      <w:r>
        <w:t>爲</w:t>
      </w:r>
      <w:r>
        <w:rPr>
          <w:rFonts w:hint="eastAsia" w:eastAsia="宋体"/>
          <w:lang w:eastAsia="zh-CN"/>
        </w:rPr>
        <w:t>“</w:t>
      </w:r>
      <w:r>
        <w:t>苦</w:t>
      </w:r>
      <w:r>
        <w:rPr>
          <w:rFonts w:hint="eastAsia" w:eastAsia="宋体"/>
          <w:lang w:eastAsia="zh-CN"/>
        </w:rPr>
        <w:t>”</w:t>
      </w:r>
      <w:r>
        <w:t>。</w:t>
      </w:r>
    </w:p>
    <w:p w14:paraId="2B4366B7">
      <w:r>
        <w:rPr>
          <w:rFonts w:hint="eastAsia" w:eastAsia="宋体"/>
          <w:lang w:eastAsia="zh-CN"/>
        </w:rPr>
        <w:t>“</w:t>
      </w:r>
      <w:r>
        <w:t>呰、矲，短也</w:t>
      </w:r>
      <w:r>
        <w:rPr>
          <w:rFonts w:hint="eastAsia" w:eastAsia="宋体"/>
          <w:lang w:eastAsia="zh-CN"/>
        </w:rPr>
        <w:t>”</w:t>
      </w:r>
      <w:r>
        <w:t>條。</w:t>
      </w:r>
    </w:p>
    <w:p w14:paraId="09476F8A">
      <w:r>
        <w:t>【第438页】</w:t>
      </w:r>
    </w:p>
    <w:p w14:paraId="57A51F17">
      <w:r>
        <w:t>王氏改</w:t>
      </w:r>
      <w:r>
        <w:rPr>
          <w:rFonts w:hint="eastAsia" w:eastAsia="宋体"/>
          <w:lang w:eastAsia="zh-CN"/>
        </w:rPr>
        <w:t>“</w:t>
      </w:r>
      <w:r>
        <w:t>呰</w:t>
      </w:r>
      <w:r>
        <w:rPr>
          <w:rFonts w:hint="eastAsia" w:eastAsia="宋体"/>
          <w:lang w:eastAsia="zh-CN"/>
        </w:rPr>
        <w:t>”</w:t>
      </w:r>
      <w:r>
        <w:t>爲</w:t>
      </w:r>
      <w:r>
        <w:rPr>
          <w:rFonts w:hint="eastAsia" w:eastAsia="宋体"/>
          <w:lang w:eastAsia="zh-CN"/>
        </w:rPr>
        <w:t>“</w:t>
      </w:r>
      <w:r>
        <w:t>啙</w:t>
      </w:r>
      <w:r>
        <w:rPr>
          <w:rFonts w:hint="eastAsia" w:eastAsia="宋体"/>
          <w:lang w:eastAsia="zh-CN"/>
        </w:rPr>
        <w:t>”</w:t>
      </w:r>
      <w:r>
        <w:t>。</w:t>
      </w:r>
    </w:p>
    <w:p w14:paraId="1EABA016">
      <w:pPr>
        <w:rPr>
          <w:rFonts w:hint="eastAsia" w:eastAsia="宋体"/>
          <w:lang w:eastAsia="zh-CN"/>
        </w:rPr>
      </w:pPr>
      <w:r>
        <w:rPr>
          <w:rFonts w:hint="eastAsia" w:eastAsia="宋体"/>
          <w:lang w:eastAsia="zh-CN"/>
        </w:rPr>
        <w:t>“</w:t>
      </w:r>
      <w:r>
        <w:t>江湘之㑹謂之呰</w:t>
      </w:r>
      <w:r>
        <w:rPr>
          <w:rFonts w:hint="eastAsia" w:eastAsia="宋体"/>
          <w:lang w:eastAsia="zh-CN"/>
        </w:rPr>
        <w:t>”</w:t>
      </w:r>
      <w:r>
        <w:t>，王氏改</w:t>
      </w:r>
      <w:r>
        <w:rPr>
          <w:rFonts w:hint="eastAsia" w:eastAsia="宋体"/>
          <w:lang w:eastAsia="zh-CN"/>
        </w:rPr>
        <w:t>“</w:t>
      </w:r>
      <w:r>
        <w:t>呰</w:t>
      </w:r>
      <w:r>
        <w:rPr>
          <w:rFonts w:hint="eastAsia" w:eastAsia="宋体"/>
          <w:lang w:eastAsia="zh-CN"/>
        </w:rPr>
        <w:t>”</w:t>
      </w:r>
      <w:r>
        <w:t>爲</w:t>
      </w:r>
      <w:r>
        <w:rPr>
          <w:rFonts w:hint="eastAsia" w:eastAsia="宋体"/>
          <w:lang w:eastAsia="zh-CN"/>
        </w:rPr>
        <w:t>“</w:t>
      </w:r>
      <w:r>
        <w:t>啙</w:t>
      </w:r>
      <w:r>
        <w:rPr>
          <w:rFonts w:hint="eastAsia" w:eastAsia="宋体"/>
          <w:lang w:eastAsia="zh-CN"/>
        </w:rPr>
        <w:t>”</w:t>
      </w:r>
    </w:p>
    <w:p w14:paraId="7F6C6842">
      <w:r>
        <w:rPr>
          <w:rFonts w:hint="eastAsia" w:eastAsia="宋体"/>
          <w:lang w:eastAsia="zh-CN"/>
        </w:rPr>
        <w:t>“</w:t>
      </w:r>
      <w:r>
        <w:t>東陽之間謂之㾈</w:t>
      </w:r>
      <w:r>
        <w:rPr>
          <w:rFonts w:hint="eastAsia" w:eastAsia="宋体"/>
          <w:lang w:eastAsia="zh-CN"/>
        </w:rPr>
        <w:t>”</w:t>
      </w:r>
      <w:r>
        <w:t>，王氏改</w:t>
      </w:r>
      <w:r>
        <w:rPr>
          <w:rFonts w:hint="eastAsia" w:eastAsia="宋体"/>
          <w:lang w:eastAsia="zh-CN"/>
        </w:rPr>
        <w:t>“</w:t>
      </w:r>
      <w:r>
        <w:t>陽</w:t>
      </w:r>
      <w:r>
        <w:rPr>
          <w:rFonts w:hint="eastAsia" w:eastAsia="宋体"/>
          <w:lang w:eastAsia="zh-CN"/>
        </w:rPr>
        <w:t>”</w:t>
      </w:r>
      <w:r>
        <w:t>爲</w:t>
      </w:r>
      <w:r>
        <w:rPr>
          <w:rFonts w:hint="eastAsia" w:eastAsia="宋体"/>
          <w:lang w:eastAsia="zh-CN"/>
        </w:rPr>
        <w:t>“</w:t>
      </w:r>
      <w:r>
        <w:t>揚</w:t>
      </w:r>
      <w:r>
        <w:rPr>
          <w:rFonts w:hint="eastAsia" w:eastAsia="宋体"/>
          <w:lang w:eastAsia="zh-CN"/>
        </w:rPr>
        <w:t>”</w:t>
      </w:r>
      <w:r>
        <w:t>。郭注：</w:t>
      </w:r>
      <w:r>
        <w:rPr>
          <w:rFonts w:hint="eastAsia" w:eastAsia="宋体"/>
          <w:lang w:eastAsia="zh-CN"/>
        </w:rPr>
        <w:t>“</w:t>
      </w:r>
      <w:r>
        <w:t>言㾈視之，因名云。</w:t>
      </w:r>
      <w:r>
        <w:rPr>
          <w:rFonts w:hint="eastAsia" w:eastAsia="宋体"/>
          <w:lang w:eastAsia="zh-CN"/>
        </w:rPr>
        <w:t>”</w:t>
      </w:r>
      <w:r>
        <w:t>王氏改郭注</w:t>
      </w:r>
    </w:p>
    <w:p w14:paraId="040A4C55">
      <w:r>
        <w:rPr>
          <w:rFonts w:hint="eastAsia" w:eastAsia="宋体"/>
          <w:lang w:eastAsia="zh-CN"/>
        </w:rPr>
        <w:t>“</w:t>
      </w:r>
      <w:r>
        <w:t>㾈</w:t>
      </w:r>
      <w:r>
        <w:rPr>
          <w:rFonts w:hint="eastAsia" w:eastAsia="宋体"/>
          <w:lang w:eastAsia="zh-CN"/>
        </w:rPr>
        <w:t>”</w:t>
      </w:r>
      <w:r>
        <w:t>字爲</w:t>
      </w:r>
      <w:r>
        <w:rPr>
          <w:rFonts w:hint="eastAsia" w:eastAsia="宋体"/>
          <w:lang w:eastAsia="zh-CN"/>
        </w:rPr>
        <w:t>“</w:t>
      </w:r>
      <w:r>
        <w:t>俯</w:t>
      </w:r>
      <w:r>
        <w:rPr>
          <w:rFonts w:hint="eastAsia" w:eastAsia="宋体"/>
          <w:lang w:eastAsia="zh-CN"/>
        </w:rPr>
        <w:t>”</w:t>
      </w:r>
      <w:r>
        <w:t>。</w:t>
      </w:r>
    </w:p>
    <w:p w14:paraId="7C8C305E">
      <w:r>
        <w:rPr>
          <w:rFonts w:hint="eastAsia" w:eastAsia="宋体"/>
          <w:lang w:eastAsia="zh-CN"/>
        </w:rPr>
        <w:t>“</w:t>
      </w:r>
      <w:r>
        <w:t>癡，騃也</w:t>
      </w:r>
      <w:r>
        <w:rPr>
          <w:rFonts w:hint="eastAsia" w:eastAsia="宋体"/>
          <w:lang w:eastAsia="zh-CN"/>
        </w:rPr>
        <w:t>”</w:t>
      </w:r>
      <w:r>
        <w:t>條。</w:t>
      </w:r>
    </w:p>
    <w:p w14:paraId="7EA8ADAA">
      <w:r>
        <w:t>本條與上</w:t>
      </w:r>
      <w:r>
        <w:rPr>
          <w:rFonts w:hint="eastAsia" w:eastAsia="宋体"/>
          <w:lang w:eastAsia="zh-CN"/>
        </w:rPr>
        <w:t>“</w:t>
      </w:r>
      <w:r>
        <w:t>鉗、㽹、憋，惡也</w:t>
      </w:r>
      <w:r>
        <w:rPr>
          <w:rFonts w:hint="eastAsia" w:eastAsia="宋体"/>
          <w:lang w:eastAsia="zh-CN"/>
        </w:rPr>
        <w:t>”</w:t>
      </w:r>
      <w:r>
        <w:t>爲一條，王氏析爲二。</w:t>
      </w:r>
    </w:p>
    <w:p w14:paraId="274A4C3B">
      <w:r>
        <w:rPr>
          <w:rFonts w:hint="eastAsia" w:eastAsia="宋体"/>
          <w:lang w:eastAsia="zh-CN"/>
        </w:rPr>
        <w:t>“</w:t>
      </w:r>
      <w:r>
        <w:t>惃、憝、頓愍，惽也</w:t>
      </w:r>
      <w:r>
        <w:rPr>
          <w:rFonts w:hint="eastAsia" w:eastAsia="宋体"/>
          <w:lang w:eastAsia="zh-CN"/>
        </w:rPr>
        <w:t>”</w:t>
      </w:r>
      <w:r>
        <w:t>條。</w:t>
      </w:r>
    </w:p>
    <w:p w14:paraId="6699E822">
      <w:r>
        <w:t>王氏改</w:t>
      </w:r>
      <w:r>
        <w:rPr>
          <w:rFonts w:hint="eastAsia" w:eastAsia="宋体"/>
          <w:lang w:eastAsia="zh-CN"/>
        </w:rPr>
        <w:t>“</w:t>
      </w:r>
      <w:r>
        <w:t>愍</w:t>
      </w:r>
      <w:r>
        <w:rPr>
          <w:rFonts w:hint="eastAsia" w:eastAsia="宋体"/>
          <w:lang w:eastAsia="zh-CN"/>
        </w:rPr>
        <w:t>”</w:t>
      </w:r>
      <w:r>
        <w:t>爲</w:t>
      </w:r>
      <w:r>
        <w:rPr>
          <w:rFonts w:hint="eastAsia" w:eastAsia="宋体"/>
          <w:lang w:eastAsia="zh-CN"/>
        </w:rPr>
        <w:t>“</w:t>
      </w:r>
      <w:r>
        <w:t>愍</w:t>
      </w:r>
      <w:r>
        <w:rPr>
          <w:rFonts w:hint="eastAsia" w:eastAsia="宋体"/>
          <w:lang w:eastAsia="zh-CN"/>
        </w:rPr>
        <w:t>”</w:t>
      </w:r>
      <w:r>
        <w:t>。</w:t>
      </w:r>
    </w:p>
    <w:p w14:paraId="518BB780">
      <w:r>
        <w:rPr>
          <w:rFonts w:hint="eastAsia" w:eastAsia="宋体"/>
          <w:lang w:eastAsia="zh-CN"/>
        </w:rPr>
        <w:t>“</w:t>
      </w:r>
      <w:r>
        <w:t>眠娗、脉蜴、賜施、茭媞、譠謾、㦒忚，皆欺謾之語也</w:t>
      </w:r>
      <w:r>
        <w:rPr>
          <w:rFonts w:hint="eastAsia" w:eastAsia="宋体"/>
          <w:lang w:eastAsia="zh-CN"/>
        </w:rPr>
        <w:t>”</w:t>
      </w:r>
      <w:r>
        <w:t>條</w:t>
      </w:r>
    </w:p>
    <w:p w14:paraId="292498D7">
      <w:r>
        <w:t>王氏改</w:t>
      </w:r>
      <w:r>
        <w:rPr>
          <w:rFonts w:hint="eastAsia" w:eastAsia="宋体"/>
          <w:lang w:eastAsia="zh-CN"/>
        </w:rPr>
        <w:t>“</w:t>
      </w:r>
      <w:r>
        <w:t>蜴</w:t>
      </w:r>
      <w:r>
        <w:rPr>
          <w:rFonts w:hint="eastAsia" w:eastAsia="宋体"/>
          <w:lang w:eastAsia="zh-CN"/>
        </w:rPr>
        <w:t>”</w:t>
      </w:r>
      <w:r>
        <w:t>爲</w:t>
      </w:r>
      <w:r>
        <w:rPr>
          <w:rFonts w:hint="eastAsia" w:eastAsia="宋体"/>
          <w:lang w:eastAsia="zh-CN"/>
        </w:rPr>
        <w:t>“</w:t>
      </w:r>
      <w:r>
        <w:t>蜴</w:t>
      </w:r>
      <w:r>
        <w:rPr>
          <w:rFonts w:hint="eastAsia" w:eastAsia="宋体"/>
          <w:lang w:eastAsia="zh-CN"/>
        </w:rPr>
        <w:t>”</w:t>
      </w:r>
      <w:r>
        <w:t>。</w:t>
      </w:r>
    </w:p>
    <w:p w14:paraId="3A6BE01E">
      <w:r>
        <w:rPr>
          <w:rFonts w:hint="eastAsia" w:eastAsia="宋体"/>
          <w:lang w:eastAsia="zh-CN"/>
        </w:rPr>
        <w:t>“</w:t>
      </w:r>
      <w:r>
        <w:t>頷、頤，頜也</w:t>
      </w:r>
      <w:r>
        <w:rPr>
          <w:rFonts w:hint="eastAsia" w:eastAsia="宋体"/>
          <w:lang w:eastAsia="zh-CN"/>
        </w:rPr>
        <w:t>”</w:t>
      </w:r>
      <w:r>
        <w:t>條。</w:t>
      </w:r>
    </w:p>
    <w:p w14:paraId="328EE53B">
      <w:pPr>
        <w:rPr>
          <w:rFonts w:hint="eastAsia" w:eastAsia="宋体"/>
          <w:lang w:eastAsia="zh-CN"/>
        </w:rPr>
      </w:pPr>
      <w:r>
        <w:t>王氏批注：</w:t>
      </w:r>
      <w:r>
        <w:rPr>
          <w:rFonts w:hint="eastAsia" w:eastAsia="宋体"/>
          <w:lang w:eastAsia="zh-CN"/>
        </w:rPr>
        <w:t>“《</w:t>
      </w:r>
      <w:r>
        <w:t>玉篇</w:t>
      </w:r>
      <w:r>
        <w:rPr>
          <w:rFonts w:hint="eastAsia" w:eastAsia="宋体"/>
          <w:lang w:eastAsia="zh-CN"/>
        </w:rPr>
        <w:t>》</w:t>
      </w:r>
      <w:r>
        <w:t>引此作：</w:t>
      </w:r>
      <w:r>
        <w:rPr>
          <w:rFonts w:hint="eastAsia" w:eastAsia="宋体"/>
          <w:lang w:eastAsia="zh-CN"/>
        </w:rPr>
        <w:t>‘</w:t>
      </w:r>
      <w:r>
        <w:t>頜、頤，頷也。J</w:t>
      </w:r>
      <w:r>
        <w:rPr>
          <w:rFonts w:hint="eastAsia" w:eastAsia="宋体"/>
          <w:lang w:eastAsia="zh-CN"/>
        </w:rPr>
        <w:t>”</w:t>
      </w:r>
    </w:p>
    <w:p w14:paraId="1E4E1ACC">
      <w:r>
        <w:rPr>
          <w:rFonts w:hint="eastAsia" w:eastAsia="宋体"/>
          <w:lang w:eastAsia="zh-CN"/>
        </w:rPr>
        <w:t>“</w:t>
      </w:r>
      <w:r>
        <w:t>芔、莽，草也</w:t>
      </w:r>
      <w:r>
        <w:rPr>
          <w:rFonts w:hint="eastAsia" w:eastAsia="宋体"/>
          <w:lang w:eastAsia="zh-CN"/>
        </w:rPr>
        <w:t>”</w:t>
      </w:r>
      <w:r>
        <w:t>條。</w:t>
      </w:r>
    </w:p>
    <w:p w14:paraId="2AA4028C">
      <w:r>
        <w:rPr>
          <w:rFonts w:hint="eastAsia" w:eastAsia="宋体"/>
          <w:lang w:eastAsia="zh-CN"/>
        </w:rPr>
        <w:t>“</w:t>
      </w:r>
      <w:r>
        <w:t>莽</w:t>
      </w:r>
      <w:r>
        <w:rPr>
          <w:rFonts w:hint="eastAsia" w:eastAsia="宋体"/>
          <w:lang w:eastAsia="zh-CN"/>
        </w:rPr>
        <w:t>”</w:t>
      </w:r>
      <w:r>
        <w:t>下郭注：</w:t>
      </w:r>
      <w:r>
        <w:rPr>
          <w:rFonts w:hint="eastAsia" w:eastAsia="宋体"/>
          <w:lang w:eastAsia="zh-CN"/>
        </w:rPr>
        <w:t>“</w:t>
      </w:r>
      <w:r>
        <w:t>嫫母反。</w:t>
      </w:r>
      <w:r>
        <w:rPr>
          <w:rFonts w:hint="eastAsia" w:eastAsia="宋体"/>
          <w:lang w:eastAsia="zh-CN"/>
        </w:rPr>
        <w:t>”</w:t>
      </w:r>
      <w:r>
        <w:t>王氏删</w:t>
      </w:r>
      <w:r>
        <w:rPr>
          <w:rFonts w:hint="eastAsia" w:eastAsia="宋体"/>
          <w:lang w:eastAsia="zh-CN"/>
        </w:rPr>
        <w:t>“</w:t>
      </w:r>
      <w:r>
        <w:t>反</w:t>
      </w:r>
      <w:r>
        <w:rPr>
          <w:rFonts w:hint="eastAsia" w:eastAsia="宋体"/>
          <w:lang w:eastAsia="zh-CN"/>
        </w:rPr>
        <w:t>”</w:t>
      </w:r>
      <w:r>
        <w:t>字</w:t>
      </w:r>
    </w:p>
    <w:p w14:paraId="3EFACBCC">
      <w:r>
        <w:rPr>
          <w:rFonts w:hint="eastAsia" w:eastAsia="宋体"/>
          <w:lang w:eastAsia="zh-CN"/>
        </w:rPr>
        <w:t>“</w:t>
      </w:r>
      <w:r>
        <w:t>㧙、抌，椎也</w:t>
      </w:r>
      <w:r>
        <w:rPr>
          <w:rFonts w:hint="eastAsia" w:eastAsia="宋体"/>
          <w:lang w:eastAsia="zh-CN"/>
        </w:rPr>
        <w:t>”</w:t>
      </w:r>
      <w:r>
        <w:t>條。</w:t>
      </w:r>
    </w:p>
    <w:p w14:paraId="1868D2E2">
      <w:r>
        <w:t>【第439页】</w:t>
      </w:r>
    </w:p>
    <w:p w14:paraId="4042DBA9">
      <w:pPr>
        <w:rPr>
          <w:rFonts w:hint="eastAsia" w:eastAsia="宋体"/>
          <w:lang w:eastAsia="zh-CN"/>
        </w:rPr>
      </w:pPr>
      <w:r>
        <w:rPr>
          <w:rFonts w:hint="eastAsia" w:eastAsia="宋体"/>
          <w:lang w:eastAsia="zh-CN"/>
        </w:rPr>
        <w:t>“</w:t>
      </w:r>
      <w:r>
        <w:t>南楚凡相椎搏曰㧙，或曰揔</w:t>
      </w:r>
      <w:r>
        <w:rPr>
          <w:rFonts w:hint="eastAsia" w:eastAsia="宋体"/>
          <w:lang w:eastAsia="zh-CN"/>
        </w:rPr>
        <w:t>”</w:t>
      </w:r>
      <w:r>
        <w:t>，王氏改</w:t>
      </w:r>
      <w:r>
        <w:rPr>
          <w:rFonts w:hint="eastAsia" w:eastAsia="宋体"/>
          <w:lang w:eastAsia="zh-CN"/>
        </w:rPr>
        <w:t>“</w:t>
      </w:r>
      <w:r>
        <w:t>揔</w:t>
      </w:r>
      <w:r>
        <w:rPr>
          <w:rFonts w:hint="eastAsia" w:eastAsia="宋体"/>
          <w:lang w:eastAsia="zh-CN"/>
        </w:rPr>
        <w:t>”</w:t>
      </w:r>
      <w:r>
        <w:t>爲</w:t>
      </w:r>
      <w:r>
        <w:rPr>
          <w:rFonts w:hint="eastAsia" w:eastAsia="宋体"/>
          <w:lang w:eastAsia="zh-CN"/>
        </w:rPr>
        <w:t>“</w:t>
      </w:r>
      <w:r>
        <w:t>㧾</w:t>
      </w:r>
      <w:r>
        <w:rPr>
          <w:rFonts w:hint="eastAsia" w:eastAsia="宋体"/>
          <w:lang w:eastAsia="zh-CN"/>
        </w:rPr>
        <w:t>”</w:t>
      </w:r>
    </w:p>
    <w:p w14:paraId="3944405B">
      <w:r>
        <w:rPr>
          <w:rFonts w:hint="eastAsia" w:eastAsia="宋体"/>
          <w:lang w:eastAsia="zh-CN"/>
        </w:rPr>
        <w:t>“</w:t>
      </w:r>
      <w:r>
        <w:t>沅湧鳬幽之語或曰攩</w:t>
      </w:r>
      <w:r>
        <w:rPr>
          <w:rFonts w:hint="eastAsia" w:eastAsia="宋体"/>
          <w:lang w:eastAsia="zh-CN"/>
        </w:rPr>
        <w:t>”</w:t>
      </w:r>
      <w:r>
        <w:t>，王氏改</w:t>
      </w:r>
      <w:r>
        <w:rPr>
          <w:rFonts w:hint="eastAsia" w:eastAsia="宋体"/>
          <w:lang w:eastAsia="zh-CN"/>
        </w:rPr>
        <w:t>“</w:t>
      </w:r>
      <w:r>
        <w:t>湧</w:t>
      </w:r>
      <w:r>
        <w:rPr>
          <w:rFonts w:hint="eastAsia" w:eastAsia="宋体"/>
          <w:lang w:eastAsia="zh-CN"/>
        </w:rPr>
        <w:t>”</w:t>
      </w:r>
      <w:r>
        <w:t>爲</w:t>
      </w:r>
      <w:r>
        <w:rPr>
          <w:rFonts w:hint="eastAsia" w:eastAsia="宋体"/>
          <w:lang w:eastAsia="zh-CN"/>
        </w:rPr>
        <w:t>“</w:t>
      </w:r>
      <w:r>
        <w:t>涌</w:t>
      </w:r>
      <w:r>
        <w:rPr>
          <w:rFonts w:hint="eastAsia" w:eastAsia="宋体"/>
          <w:lang w:eastAsia="zh-CN"/>
        </w:rPr>
        <w:t>”</w:t>
      </w:r>
      <w:r>
        <w:t>。</w:t>
      </w:r>
    </w:p>
    <w:p w14:paraId="5CAB8CA4">
      <w:r>
        <w:rPr>
          <w:rFonts w:hint="eastAsia" w:eastAsia="宋体"/>
          <w:lang w:eastAsia="zh-CN"/>
        </w:rPr>
        <w:t>《</w:t>
      </w:r>
      <w:r>
        <w:t>輶軒使者絶代語釋别國方言</w:t>
      </w:r>
      <w:r>
        <w:rPr>
          <w:rFonts w:hint="eastAsia" w:eastAsia="宋体"/>
          <w:lang w:eastAsia="zh-CN"/>
        </w:rPr>
        <w:t>》</w:t>
      </w:r>
      <w:r>
        <w:t>第十一</w:t>
      </w:r>
    </w:p>
    <w:p w14:paraId="75379E56">
      <w:r>
        <w:rPr>
          <w:rFonts w:hint="eastAsia" w:eastAsia="宋体"/>
          <w:lang w:eastAsia="zh-CN"/>
        </w:rPr>
        <w:t>“</w:t>
      </w:r>
      <w:r>
        <w:t>蛥蚗</w:t>
      </w:r>
      <w:r>
        <w:rPr>
          <w:rFonts w:hint="eastAsia" w:eastAsia="宋体"/>
          <w:lang w:eastAsia="zh-CN"/>
        </w:rPr>
        <w:t>”</w:t>
      </w:r>
      <w:r>
        <w:t>條。</w:t>
      </w:r>
    </w:p>
    <w:p w14:paraId="78EBBE98">
      <w:r>
        <w:rPr>
          <w:rFonts w:hint="eastAsia" w:eastAsia="宋体"/>
          <w:lang w:eastAsia="zh-CN"/>
        </w:rPr>
        <w:t>“</w:t>
      </w:r>
      <w:r>
        <w:t>自關而東謂之虭蟧</w:t>
      </w:r>
      <w:r>
        <w:rPr>
          <w:rFonts w:hint="eastAsia" w:eastAsia="宋体"/>
          <w:lang w:eastAsia="zh-CN"/>
        </w:rPr>
        <w:t>”</w:t>
      </w:r>
      <w:r>
        <w:t>，郭注：</w:t>
      </w:r>
      <w:r>
        <w:rPr>
          <w:rFonts w:hint="eastAsia" w:eastAsia="宋体"/>
          <w:lang w:eastAsia="zh-CN"/>
        </w:rPr>
        <w:t>“</w:t>
      </w:r>
      <w:r>
        <w:t>貂料二反。</w:t>
      </w:r>
      <w:r>
        <w:rPr>
          <w:rFonts w:hint="eastAsia" w:eastAsia="宋体"/>
          <w:lang w:eastAsia="zh-CN"/>
        </w:rPr>
        <w:t>”</w:t>
      </w:r>
      <w:r>
        <w:t>王氏改</w:t>
      </w:r>
      <w:r>
        <w:rPr>
          <w:rFonts w:hint="eastAsia" w:eastAsia="宋体"/>
          <w:lang w:eastAsia="zh-CN"/>
        </w:rPr>
        <w:t>“</w:t>
      </w:r>
      <w:r>
        <w:t>反</w:t>
      </w:r>
      <w:r>
        <w:rPr>
          <w:rFonts w:hint="eastAsia" w:eastAsia="宋体"/>
          <w:lang w:eastAsia="zh-CN"/>
        </w:rPr>
        <w:t>”</w:t>
      </w:r>
      <w:r>
        <w:t>爲</w:t>
      </w:r>
      <w:r>
        <w:rPr>
          <w:rFonts w:hint="eastAsia" w:eastAsia="宋体"/>
          <w:lang w:eastAsia="zh-CN"/>
        </w:rPr>
        <w:t>“</w:t>
      </w:r>
      <w:r>
        <w:t>音</w:t>
      </w:r>
      <w:r>
        <w:rPr>
          <w:rFonts w:hint="eastAsia" w:eastAsia="宋体"/>
          <w:lang w:eastAsia="zh-CN"/>
        </w:rPr>
        <w:t>”</w:t>
      </w:r>
      <w:r>
        <w:t>。</w:t>
      </w:r>
    </w:p>
    <w:p w14:paraId="29DFC32B">
      <w:r>
        <w:rPr>
          <w:rFonts w:hint="eastAsia" w:eastAsia="宋体"/>
          <w:lang w:eastAsia="zh-CN"/>
        </w:rPr>
        <w:t>“</w:t>
      </w:r>
      <w:r>
        <w:t>蟬</w:t>
      </w:r>
      <w:r>
        <w:rPr>
          <w:rFonts w:hint="eastAsia" w:eastAsia="宋体"/>
          <w:lang w:eastAsia="zh-CN"/>
        </w:rPr>
        <w:t>”</w:t>
      </w:r>
      <w:r>
        <w:t>條。</w:t>
      </w:r>
    </w:p>
    <w:p w14:paraId="57B7A4CB">
      <w:pPr>
        <w:rPr>
          <w:rFonts w:hint="eastAsia" w:eastAsia="宋体"/>
          <w:lang w:eastAsia="zh-CN"/>
        </w:rPr>
      </w:pPr>
      <w:r>
        <w:rPr>
          <w:rFonts w:hint="eastAsia" w:eastAsia="宋体"/>
          <w:lang w:eastAsia="zh-CN"/>
        </w:rPr>
        <w:t>“</w:t>
      </w:r>
      <w:r>
        <w:t>其䳄蜻謂之疋</w:t>
      </w:r>
      <w:r>
        <w:rPr>
          <w:rFonts w:hint="eastAsia" w:eastAsia="宋体"/>
          <w:lang w:eastAsia="zh-CN"/>
        </w:rPr>
        <w:t>”</w:t>
      </w:r>
      <w:r>
        <w:t>，王氏改</w:t>
      </w:r>
      <w:r>
        <w:rPr>
          <w:rFonts w:hint="eastAsia" w:eastAsia="宋体"/>
          <w:lang w:eastAsia="zh-CN"/>
        </w:rPr>
        <w:t>“</w:t>
      </w:r>
      <w:r>
        <w:t>疋</w:t>
      </w:r>
      <w:r>
        <w:rPr>
          <w:rFonts w:hint="eastAsia" w:eastAsia="宋体"/>
          <w:lang w:eastAsia="zh-CN"/>
        </w:rPr>
        <w:t>”</w:t>
      </w:r>
      <w:r>
        <w:t>爲</w:t>
      </w:r>
      <w:r>
        <w:rPr>
          <w:rFonts w:hint="eastAsia" w:eastAsia="宋体"/>
          <w:lang w:eastAsia="zh-CN"/>
        </w:rPr>
        <w:t>“</w:t>
      </w:r>
      <w:r>
        <w:t>尐</w:t>
      </w:r>
      <w:r>
        <w:rPr>
          <w:rFonts w:hint="eastAsia" w:eastAsia="宋体"/>
          <w:lang w:eastAsia="zh-CN"/>
        </w:rPr>
        <w:t>”</w:t>
      </w:r>
    </w:p>
    <w:p w14:paraId="48F03AE6">
      <w:r>
        <w:rPr>
          <w:rFonts w:hint="eastAsia" w:eastAsia="宋体"/>
          <w:lang w:eastAsia="zh-CN"/>
        </w:rPr>
        <w:t>“</w:t>
      </w:r>
      <w:r>
        <w:t>蛄詣謂之杜蛒</w:t>
      </w:r>
      <w:r>
        <w:rPr>
          <w:rFonts w:hint="eastAsia" w:eastAsia="宋体"/>
          <w:lang w:eastAsia="zh-CN"/>
        </w:rPr>
        <w:t>”</w:t>
      </w:r>
      <w:r>
        <w:t>條。</w:t>
      </w:r>
    </w:p>
    <w:p w14:paraId="7CBB813A">
      <w:r>
        <w:t>王氏改</w:t>
      </w:r>
      <w:r>
        <w:rPr>
          <w:rFonts w:hint="eastAsia" w:eastAsia="宋体"/>
          <w:lang w:eastAsia="zh-CN"/>
        </w:rPr>
        <w:t>“</w:t>
      </w:r>
      <w:r>
        <w:t>詣</w:t>
      </w:r>
      <w:r>
        <w:rPr>
          <w:rFonts w:hint="eastAsia" w:eastAsia="宋体"/>
          <w:lang w:eastAsia="zh-CN"/>
        </w:rPr>
        <w:t>”</w:t>
      </w:r>
      <w:r>
        <w:t>爲</w:t>
      </w:r>
      <w:r>
        <w:rPr>
          <w:rFonts w:hint="eastAsia" w:eastAsia="宋体"/>
          <w:lang w:eastAsia="zh-CN"/>
        </w:rPr>
        <w:t>“</w:t>
      </w:r>
      <w:r>
        <w:t>諸</w:t>
      </w:r>
      <w:r>
        <w:rPr>
          <w:rFonts w:hint="eastAsia" w:eastAsia="宋体"/>
          <w:lang w:eastAsia="zh-CN"/>
        </w:rPr>
        <w:t>”</w:t>
      </w:r>
      <w:r>
        <w:t>。</w:t>
      </w:r>
    </w:p>
    <w:p w14:paraId="4360235C">
      <w:r>
        <w:rPr>
          <w:rFonts w:hint="eastAsia" w:eastAsia="宋体"/>
          <w:lang w:eastAsia="zh-CN"/>
        </w:rPr>
        <w:t>“</w:t>
      </w:r>
      <w:r>
        <w:t>螳蜋謂之髦</w:t>
      </w:r>
      <w:r>
        <w:rPr>
          <w:rFonts w:hint="eastAsia" w:eastAsia="宋体"/>
          <w:lang w:eastAsia="zh-CN"/>
        </w:rPr>
        <w:t>”</w:t>
      </w:r>
      <w:r>
        <w:t>條。</w:t>
      </w:r>
    </w:p>
    <w:p w14:paraId="16069624">
      <w:pPr>
        <w:rPr>
          <w:rFonts w:hint="eastAsia" w:eastAsia="宋体"/>
          <w:lang w:eastAsia="zh-CN"/>
        </w:rPr>
      </w:pPr>
      <w:r>
        <w:t>郭注：</w:t>
      </w:r>
      <w:r>
        <w:rPr>
          <w:rFonts w:hint="eastAsia" w:eastAsia="宋体"/>
          <w:lang w:eastAsia="zh-CN"/>
        </w:rPr>
        <w:t>“</w:t>
      </w:r>
      <w:r>
        <w:t>又名齕肬。</w:t>
      </w:r>
      <w:r>
        <w:rPr>
          <w:rFonts w:hint="eastAsia" w:eastAsia="宋体"/>
          <w:lang w:eastAsia="zh-CN"/>
        </w:rPr>
        <w:t>”</w:t>
      </w:r>
      <w:r>
        <w:t>王氏改</w:t>
      </w:r>
      <w:r>
        <w:rPr>
          <w:rFonts w:hint="eastAsia" w:eastAsia="宋体"/>
          <w:lang w:eastAsia="zh-CN"/>
        </w:rPr>
        <w:t>“</w:t>
      </w:r>
      <w:r>
        <w:t>肬</w:t>
      </w:r>
      <w:r>
        <w:rPr>
          <w:rFonts w:hint="eastAsia" w:eastAsia="宋体"/>
          <w:lang w:eastAsia="zh-CN"/>
        </w:rPr>
        <w:t>”</w:t>
      </w:r>
      <w:r>
        <w:t>爲</w:t>
      </w:r>
      <w:r>
        <w:rPr>
          <w:rFonts w:hint="eastAsia" w:eastAsia="宋体"/>
          <w:lang w:eastAsia="zh-CN"/>
        </w:rPr>
        <w:t>“</w:t>
      </w:r>
      <w:r>
        <w:t>胧</w:t>
      </w:r>
      <w:r>
        <w:rPr>
          <w:rFonts w:hint="eastAsia" w:eastAsia="宋体"/>
          <w:lang w:eastAsia="zh-CN"/>
        </w:rPr>
        <w:t>”</w:t>
      </w:r>
    </w:p>
    <w:p w14:paraId="36DC20F8">
      <w:r>
        <w:rPr>
          <w:rFonts w:hint="eastAsia" w:eastAsia="宋体"/>
          <w:lang w:eastAsia="zh-CN"/>
        </w:rPr>
        <w:t>“</w:t>
      </w:r>
      <w:r>
        <w:t>姑䗐謂之强䖹</w:t>
      </w:r>
      <w:r>
        <w:rPr>
          <w:rFonts w:hint="eastAsia" w:eastAsia="宋体"/>
          <w:lang w:eastAsia="zh-CN"/>
        </w:rPr>
        <w:t>”</w:t>
      </w:r>
      <w:r>
        <w:t>條</w:t>
      </w:r>
    </w:p>
    <w:p w14:paraId="4D233DE3">
      <w:pPr>
        <w:rPr>
          <w:rFonts w:hint="eastAsia" w:eastAsia="宋体"/>
          <w:lang w:eastAsia="zh-CN"/>
        </w:rPr>
      </w:pPr>
      <w:r>
        <w:t>郭注：</w:t>
      </w:r>
      <w:r>
        <w:rPr>
          <w:rFonts w:hint="eastAsia" w:eastAsia="宋体"/>
          <w:lang w:eastAsia="zh-CN"/>
        </w:rPr>
        <w:t>“</w:t>
      </w:r>
      <w:r>
        <w:t>建平人呼芈子，音芈，芈即姓也。</w:t>
      </w:r>
      <w:r>
        <w:rPr>
          <w:rFonts w:hint="eastAsia" w:eastAsia="宋体"/>
          <w:lang w:eastAsia="zh-CN"/>
        </w:rPr>
        <w:t>”</w:t>
      </w:r>
      <w:r>
        <w:t>王氏改前</w:t>
      </w:r>
      <w:r>
        <w:rPr>
          <w:rFonts w:hint="eastAsia" w:eastAsia="宋体"/>
          <w:lang w:eastAsia="zh-CN"/>
        </w:rPr>
        <w:t>“</w:t>
      </w:r>
      <w:r>
        <w:t>芈</w:t>
      </w:r>
      <w:r>
        <w:rPr>
          <w:rFonts w:hint="eastAsia" w:eastAsia="宋体"/>
          <w:lang w:eastAsia="zh-CN"/>
        </w:rPr>
        <w:t>”</w:t>
      </w:r>
      <w:r>
        <w:t>爲</w:t>
      </w:r>
      <w:r>
        <w:rPr>
          <w:rFonts w:hint="eastAsia" w:eastAsia="宋体"/>
          <w:lang w:eastAsia="zh-CN"/>
        </w:rPr>
        <w:t>“</w:t>
      </w:r>
      <w:r>
        <w:t>䖹</w:t>
      </w:r>
      <w:r>
        <w:rPr>
          <w:rFonts w:hint="eastAsia" w:eastAsia="宋体"/>
          <w:lang w:eastAsia="zh-CN"/>
        </w:rPr>
        <w:t>”</w:t>
      </w:r>
    </w:p>
    <w:p w14:paraId="4001A9D3">
      <w:r>
        <w:rPr>
          <w:rFonts w:hint="eastAsia" w:eastAsia="宋体"/>
          <w:lang w:eastAsia="zh-CN"/>
        </w:rPr>
        <w:t>“</w:t>
      </w:r>
      <w:r>
        <w:t>蟒</w:t>
      </w:r>
      <w:r>
        <w:rPr>
          <w:rFonts w:hint="eastAsia" w:eastAsia="宋体"/>
          <w:lang w:eastAsia="zh-CN"/>
        </w:rPr>
        <w:t>”</w:t>
      </w:r>
      <w:r>
        <w:t>條。</w:t>
      </w:r>
    </w:p>
    <w:p w14:paraId="77ED2AB3">
      <w:r>
        <w:t>【第440页】</w:t>
      </w:r>
    </w:p>
    <w:p w14:paraId="4496DA48">
      <w:r>
        <w:rPr>
          <w:rFonts w:hint="eastAsia" w:eastAsia="宋体"/>
          <w:lang w:eastAsia="zh-CN"/>
        </w:rPr>
        <w:t>“</w:t>
      </w:r>
      <w:r>
        <w:t>南楚之外謂之蟅蟒</w:t>
      </w:r>
      <w:r>
        <w:rPr>
          <w:rFonts w:hint="eastAsia" w:eastAsia="宋体"/>
          <w:lang w:eastAsia="zh-CN"/>
        </w:rPr>
        <w:t>”</w:t>
      </w:r>
      <w:r>
        <w:t>，郭注：</w:t>
      </w:r>
      <w:r>
        <w:rPr>
          <w:rFonts w:hint="eastAsia" w:eastAsia="宋体"/>
          <w:lang w:eastAsia="zh-CN"/>
        </w:rPr>
        <w:t>“</w:t>
      </w:r>
      <w:r>
        <w:t>蟅音近詐，亦呼吒咟。</w:t>
      </w:r>
      <w:r>
        <w:rPr>
          <w:rFonts w:hint="eastAsia" w:eastAsia="宋体"/>
          <w:lang w:eastAsia="zh-CN"/>
        </w:rPr>
        <w:t>”</w:t>
      </w:r>
      <w:r>
        <w:t>王氏改</w:t>
      </w:r>
      <w:r>
        <w:rPr>
          <w:rFonts w:hint="eastAsia" w:eastAsia="宋体"/>
          <w:lang w:eastAsia="zh-CN"/>
        </w:rPr>
        <w:t>“</w:t>
      </w:r>
      <w:r>
        <w:t>吒咟</w:t>
      </w:r>
      <w:r>
        <w:rPr>
          <w:rFonts w:hint="eastAsia" w:eastAsia="宋体"/>
          <w:lang w:eastAsia="zh-CN"/>
        </w:rPr>
        <w:t>”</w:t>
      </w:r>
      <w:r>
        <w:t>爲</w:t>
      </w:r>
      <w:r>
        <w:rPr>
          <w:rFonts w:hint="eastAsia" w:eastAsia="宋体"/>
          <w:lang w:eastAsia="zh-CN"/>
        </w:rPr>
        <w:t>“</w:t>
      </w:r>
      <w:r>
        <w:t>虴蛨</w:t>
      </w:r>
      <w:r>
        <w:rPr>
          <w:rFonts w:hint="eastAsia" w:eastAsia="宋体"/>
          <w:lang w:eastAsia="zh-CN"/>
        </w:rPr>
        <w:t>”</w:t>
      </w:r>
      <w:r>
        <w:t>。</w:t>
      </w:r>
    </w:p>
    <w:p w14:paraId="089E651A">
      <w:r>
        <w:rPr>
          <w:rFonts w:hint="eastAsia" w:eastAsia="宋体"/>
          <w:lang w:eastAsia="zh-CN"/>
        </w:rPr>
        <w:t>“</w:t>
      </w:r>
      <w:r>
        <w:t>蜻蛉謂之蝍蛉</w:t>
      </w:r>
      <w:r>
        <w:rPr>
          <w:rFonts w:hint="eastAsia" w:eastAsia="宋体"/>
          <w:lang w:eastAsia="zh-CN"/>
        </w:rPr>
        <w:t>”</w:t>
      </w:r>
      <w:r>
        <w:t>條。</w:t>
      </w:r>
    </w:p>
    <w:p w14:paraId="1243D6D4">
      <w:r>
        <w:t>郭注：</w:t>
      </w:r>
      <w:r>
        <w:rPr>
          <w:rFonts w:hint="eastAsia" w:eastAsia="宋体"/>
          <w:lang w:eastAsia="zh-CN"/>
        </w:rPr>
        <w:t>“</w:t>
      </w:r>
      <w:r>
        <w:t>六足四翼蟲也，音靈。江東名爲狐黎，淮南人呼䗧蛜，䗧音康，蛜音伊。</w:t>
      </w:r>
      <w:r>
        <w:rPr>
          <w:rFonts w:hint="eastAsia" w:eastAsia="宋体"/>
          <w:lang w:eastAsia="zh-CN"/>
        </w:rPr>
        <w:t>”</w:t>
      </w:r>
      <w:r>
        <w:t>王氏</w:t>
      </w:r>
    </w:p>
    <w:p w14:paraId="44376751">
      <w:r>
        <w:rPr>
          <w:rFonts w:hint="eastAsia" w:eastAsia="宋体"/>
          <w:lang w:eastAsia="zh-CN"/>
        </w:rPr>
        <w:t>“</w:t>
      </w:r>
      <w:r>
        <w:t>呼</w:t>
      </w:r>
      <w:r>
        <w:rPr>
          <w:rFonts w:hint="eastAsia" w:eastAsia="宋体"/>
          <w:lang w:eastAsia="zh-CN"/>
        </w:rPr>
        <w:t>”</w:t>
      </w:r>
      <w:r>
        <w:t>上增</w:t>
      </w:r>
      <w:r>
        <w:rPr>
          <w:rFonts w:hint="eastAsia" w:eastAsia="宋体"/>
          <w:lang w:eastAsia="zh-CN"/>
        </w:rPr>
        <w:t>“</w:t>
      </w:r>
      <w:r>
        <w:t>又</w:t>
      </w:r>
      <w:r>
        <w:rPr>
          <w:rFonts w:hint="eastAsia" w:eastAsia="宋体"/>
          <w:lang w:eastAsia="zh-CN"/>
        </w:rPr>
        <w:t>”</w:t>
      </w:r>
      <w:r>
        <w:t>字，改二</w:t>
      </w:r>
      <w:r>
        <w:rPr>
          <w:rFonts w:hint="eastAsia" w:eastAsia="宋体"/>
          <w:lang w:eastAsia="zh-CN"/>
        </w:rPr>
        <w:t>“</w:t>
      </w:r>
      <w:r>
        <w:t>蛜</w:t>
      </w:r>
      <w:r>
        <w:rPr>
          <w:rFonts w:hint="eastAsia" w:eastAsia="宋体"/>
          <w:lang w:eastAsia="zh-CN"/>
        </w:rPr>
        <w:t>”</w:t>
      </w:r>
      <w:r>
        <w:t>字爲</w:t>
      </w:r>
      <w:r>
        <w:rPr>
          <w:rFonts w:hint="eastAsia" w:eastAsia="宋体"/>
          <w:lang w:eastAsia="zh-CN"/>
        </w:rPr>
        <w:t>“</w:t>
      </w:r>
      <w:r>
        <w:t>吚</w:t>
      </w:r>
      <w:r>
        <w:rPr>
          <w:rFonts w:hint="eastAsia" w:eastAsia="宋体"/>
          <w:lang w:eastAsia="zh-CN"/>
        </w:rPr>
        <w:t>”</w:t>
      </w:r>
      <w:r>
        <w:t>。</w:t>
      </w:r>
    </w:p>
    <w:p w14:paraId="59CE6884">
      <w:r>
        <w:rPr>
          <w:rFonts w:hint="eastAsia" w:eastAsia="宋体"/>
          <w:lang w:eastAsia="zh-CN"/>
        </w:rPr>
        <w:t>“</w:t>
      </w:r>
      <w:r>
        <w:t>蠀㩆謂之蚇蠖</w:t>
      </w:r>
      <w:r>
        <w:rPr>
          <w:rFonts w:hint="eastAsia" w:eastAsia="宋体"/>
          <w:lang w:eastAsia="zh-CN"/>
        </w:rPr>
        <w:t>”</w:t>
      </w:r>
      <w:r>
        <w:t>條。</w:t>
      </w:r>
    </w:p>
    <w:p w14:paraId="07521A1B">
      <w:pPr>
        <w:rPr>
          <w:rFonts w:hint="eastAsia" w:eastAsia="宋体"/>
          <w:lang w:eastAsia="zh-CN"/>
        </w:rPr>
      </w:pPr>
      <w:r>
        <w:t>郭注：</w:t>
      </w:r>
      <w:r>
        <w:rPr>
          <w:rFonts w:hint="eastAsia" w:eastAsia="宋体"/>
          <w:lang w:eastAsia="zh-CN"/>
        </w:rPr>
        <w:t>“</w:t>
      </w:r>
      <w:r>
        <w:t>蠖，烏郎反。</w:t>
      </w:r>
      <w:r>
        <w:rPr>
          <w:rFonts w:hint="eastAsia" w:eastAsia="宋体"/>
          <w:lang w:eastAsia="zh-CN"/>
        </w:rPr>
        <w:t>”</w:t>
      </w:r>
      <w:r>
        <w:t>王氏改</w:t>
      </w:r>
      <w:r>
        <w:rPr>
          <w:rFonts w:hint="eastAsia" w:eastAsia="宋体"/>
          <w:lang w:eastAsia="zh-CN"/>
        </w:rPr>
        <w:t>“</w:t>
      </w:r>
      <w:r>
        <w:t>郎</w:t>
      </w:r>
      <w:r>
        <w:rPr>
          <w:rFonts w:hint="eastAsia" w:eastAsia="宋体"/>
          <w:lang w:eastAsia="zh-CN"/>
        </w:rPr>
        <w:t>”</w:t>
      </w:r>
      <w:r>
        <w:t>爲</w:t>
      </w:r>
      <w:r>
        <w:rPr>
          <w:rFonts w:hint="eastAsia" w:eastAsia="宋体"/>
          <w:lang w:eastAsia="zh-CN"/>
        </w:rPr>
        <w:t>“</w:t>
      </w:r>
      <w:r>
        <w:t>郭</w:t>
      </w:r>
      <w:r>
        <w:rPr>
          <w:rFonts w:hint="eastAsia" w:eastAsia="宋体"/>
          <w:lang w:eastAsia="zh-CN"/>
        </w:rPr>
        <w:t>”</w:t>
      </w:r>
    </w:p>
    <w:p w14:paraId="1B0056C3">
      <w:r>
        <w:rPr>
          <w:rFonts w:hint="eastAsia" w:eastAsia="宋体"/>
          <w:lang w:eastAsia="zh-CN"/>
        </w:rPr>
        <w:t>“</w:t>
      </w:r>
      <w:r>
        <w:t>蠡</w:t>
      </w:r>
      <w:r>
        <w:rPr>
          <w:rFonts w:hint="eastAsia" w:eastAsia="宋体"/>
          <w:lang w:eastAsia="zh-CN"/>
        </w:rPr>
        <w:t>”</w:t>
      </w:r>
      <w:r>
        <w:t>條。</w:t>
      </w:r>
    </w:p>
    <w:p w14:paraId="294AD1AE">
      <w:r>
        <w:rPr>
          <w:rFonts w:hint="eastAsia" w:eastAsia="宋体"/>
          <w:lang w:eastAsia="zh-CN"/>
        </w:rPr>
        <w:t>“</w:t>
      </w:r>
      <w:r>
        <w:t>其大而蜜謂之壺螽</w:t>
      </w:r>
      <w:r>
        <w:rPr>
          <w:rFonts w:hint="eastAsia" w:eastAsia="宋体"/>
          <w:lang w:eastAsia="zh-CN"/>
        </w:rPr>
        <w:t>”</w:t>
      </w:r>
      <w:r>
        <w:t>，王氏</w:t>
      </w:r>
      <w:r>
        <w:rPr>
          <w:rFonts w:hint="eastAsia" w:eastAsia="宋体"/>
          <w:lang w:eastAsia="zh-CN"/>
        </w:rPr>
        <w:t>“</w:t>
      </w:r>
      <w:r>
        <w:t>蜜</w:t>
      </w:r>
      <w:r>
        <w:rPr>
          <w:rFonts w:hint="eastAsia" w:eastAsia="宋体"/>
          <w:lang w:eastAsia="zh-CN"/>
        </w:rPr>
        <w:t>”</w:t>
      </w:r>
      <w:r>
        <w:t>下增</w:t>
      </w:r>
      <w:r>
        <w:rPr>
          <w:rFonts w:hint="eastAsia" w:eastAsia="宋体"/>
          <w:lang w:eastAsia="zh-CN"/>
        </w:rPr>
        <w:t>“</w:t>
      </w:r>
      <w:r>
        <w:t>者</w:t>
      </w:r>
      <w:r>
        <w:rPr>
          <w:rFonts w:hint="eastAsia" w:eastAsia="宋体"/>
          <w:lang w:eastAsia="zh-CN"/>
        </w:rPr>
        <w:t>”</w:t>
      </w:r>
      <w:r>
        <w:t>字。郭注：</w:t>
      </w:r>
      <w:r>
        <w:rPr>
          <w:rFonts w:hint="eastAsia" w:eastAsia="宋体"/>
          <w:lang w:eastAsia="zh-CN"/>
        </w:rPr>
        <w:t>“</w:t>
      </w:r>
      <w:r>
        <w:t>今黑螽穿竹林作孔亦有蜜者</w:t>
      </w:r>
    </w:p>
    <w:p w14:paraId="2D2E0A76">
      <w:pPr>
        <w:rPr>
          <w:rFonts w:hint="eastAsia" w:eastAsia="宋体"/>
          <w:lang w:eastAsia="zh-CN"/>
        </w:rPr>
      </w:pPr>
      <w:r>
        <w:t>或呼笛師。</w:t>
      </w:r>
      <w:r>
        <w:rPr>
          <w:rFonts w:hint="eastAsia" w:eastAsia="宋体"/>
          <w:lang w:eastAsia="zh-CN"/>
        </w:rPr>
        <w:t>”</w:t>
      </w:r>
      <w:r>
        <w:t>王氏改</w:t>
      </w:r>
      <w:r>
        <w:rPr>
          <w:rFonts w:hint="eastAsia" w:eastAsia="宋体"/>
          <w:lang w:eastAsia="zh-CN"/>
        </w:rPr>
        <w:t>“</w:t>
      </w:r>
      <w:r>
        <w:t>林</w:t>
      </w:r>
      <w:r>
        <w:rPr>
          <w:rFonts w:hint="eastAsia" w:eastAsia="宋体"/>
          <w:lang w:eastAsia="zh-CN"/>
        </w:rPr>
        <w:t>”</w:t>
      </w:r>
      <w:r>
        <w:t>爲</w:t>
      </w:r>
      <w:r>
        <w:rPr>
          <w:rFonts w:hint="eastAsia" w:eastAsia="宋体"/>
          <w:lang w:eastAsia="zh-CN"/>
        </w:rPr>
        <w:t>“</w:t>
      </w:r>
      <w:r>
        <w:t>木</w:t>
      </w:r>
      <w:r>
        <w:rPr>
          <w:rFonts w:hint="eastAsia" w:eastAsia="宋体"/>
          <w:lang w:eastAsia="zh-CN"/>
        </w:rPr>
        <w:t>”</w:t>
      </w:r>
    </w:p>
    <w:p w14:paraId="22EFB449">
      <w:r>
        <w:rPr>
          <w:rFonts w:hint="eastAsia" w:eastAsia="宋体"/>
          <w:lang w:eastAsia="zh-CN"/>
        </w:rPr>
        <w:t>“</w:t>
      </w:r>
      <w:r>
        <w:t>蚍蜉</w:t>
      </w:r>
      <w:r>
        <w:rPr>
          <w:rFonts w:hint="eastAsia" w:eastAsia="宋体"/>
          <w:lang w:eastAsia="zh-CN"/>
        </w:rPr>
        <w:t>”</w:t>
      </w:r>
      <w:r>
        <w:t>條。</w:t>
      </w:r>
    </w:p>
    <w:p w14:paraId="7408D860">
      <w:r>
        <w:rPr>
          <w:rFonts w:hint="eastAsia" w:eastAsia="宋体"/>
          <w:lang w:eastAsia="zh-CN"/>
        </w:rPr>
        <w:t>“</w:t>
      </w:r>
      <w:r>
        <w:t>或謂之蛭</w:t>
      </w:r>
      <w:r>
        <w:rPr>
          <w:rFonts w:hint="eastAsia" w:eastAsia="宋体"/>
          <w:lang w:eastAsia="zh-CN"/>
        </w:rPr>
        <w:t>”</w:t>
      </w:r>
      <w:r>
        <w:t>，王氏改</w:t>
      </w:r>
      <w:r>
        <w:rPr>
          <w:rFonts w:hint="eastAsia" w:eastAsia="宋体"/>
          <w:lang w:eastAsia="zh-CN"/>
        </w:rPr>
        <w:t>“</w:t>
      </w:r>
      <w:r>
        <w:t>蛭</w:t>
      </w:r>
      <w:r>
        <w:rPr>
          <w:rFonts w:hint="eastAsia" w:eastAsia="宋体"/>
          <w:lang w:eastAsia="zh-CN"/>
        </w:rPr>
        <w:t>”</w:t>
      </w:r>
      <w:r>
        <w:t>爲</w:t>
      </w:r>
      <w:r>
        <w:rPr>
          <w:rFonts w:hint="eastAsia" w:eastAsia="宋体"/>
          <w:lang w:eastAsia="zh-CN"/>
        </w:rPr>
        <w:t>“</w:t>
      </w:r>
      <w:r>
        <w:t>垤</w:t>
      </w:r>
      <w:r>
        <w:rPr>
          <w:rFonts w:hint="eastAsia" w:eastAsia="宋体"/>
          <w:lang w:eastAsia="zh-CN"/>
        </w:rPr>
        <w:t>”</w:t>
      </w:r>
      <w:r>
        <w:t>。</w:t>
      </w:r>
    </w:p>
    <w:p w14:paraId="7D0CB96E">
      <w:r>
        <w:rPr>
          <w:rFonts w:hint="eastAsia" w:eastAsia="宋体"/>
          <w:lang w:eastAsia="zh-CN"/>
        </w:rPr>
        <w:t>“</w:t>
      </w:r>
      <w:r>
        <w:t>蠀螬謂之蟦</w:t>
      </w:r>
      <w:r>
        <w:rPr>
          <w:rFonts w:hint="eastAsia" w:eastAsia="宋体"/>
          <w:lang w:eastAsia="zh-CN"/>
        </w:rPr>
        <w:t>”</w:t>
      </w:r>
      <w:r>
        <w:t>條。</w:t>
      </w:r>
    </w:p>
    <w:p w14:paraId="1BBD0219">
      <w:r>
        <w:t>郭注：</w:t>
      </w:r>
      <w:r>
        <w:rPr>
          <w:rFonts w:hint="eastAsia" w:eastAsia="宋体"/>
          <w:lang w:eastAsia="zh-CN"/>
        </w:rPr>
        <w:t>“</w:t>
      </w:r>
      <w:r>
        <w:t>翡翠反。</w:t>
      </w:r>
      <w:r>
        <w:rPr>
          <w:rFonts w:hint="eastAsia" w:eastAsia="宋体"/>
          <w:lang w:eastAsia="zh-CN"/>
        </w:rPr>
        <w:t>”</w:t>
      </w:r>
      <w:r>
        <w:t>王氏删</w:t>
      </w:r>
      <w:r>
        <w:rPr>
          <w:rFonts w:hint="eastAsia" w:eastAsia="宋体"/>
          <w:lang w:eastAsia="zh-CN"/>
        </w:rPr>
        <w:t>“</w:t>
      </w:r>
      <w:r>
        <w:t>反</w:t>
      </w:r>
      <w:r>
        <w:rPr>
          <w:rFonts w:hint="eastAsia" w:eastAsia="宋体"/>
          <w:lang w:eastAsia="zh-CN"/>
        </w:rPr>
        <w:t>”</w:t>
      </w:r>
      <w:r>
        <w:t>字</w:t>
      </w:r>
    </w:p>
    <w:p w14:paraId="23565E5F">
      <w:r>
        <w:rPr>
          <w:rFonts w:hint="eastAsia" w:eastAsia="宋体"/>
          <w:lang w:eastAsia="zh-CN"/>
        </w:rPr>
        <w:t>“</w:t>
      </w:r>
      <w:r>
        <w:t>鼅鼄</w:t>
      </w:r>
      <w:r>
        <w:rPr>
          <w:rFonts w:hint="eastAsia" w:eastAsia="宋体"/>
          <w:lang w:eastAsia="zh-CN"/>
        </w:rPr>
        <w:t>”</w:t>
      </w:r>
      <w:r>
        <w:t>條。</w:t>
      </w:r>
    </w:p>
    <w:p w14:paraId="2102D0FF">
      <w:r>
        <w:rPr>
          <w:rFonts w:hint="eastAsia" w:eastAsia="宋体"/>
          <w:lang w:eastAsia="zh-CN"/>
        </w:rPr>
        <w:t>“</w:t>
      </w:r>
      <w:r>
        <w:t>北燕朝鮮洌水之間謂之蝳蜍</w:t>
      </w:r>
      <w:r>
        <w:rPr>
          <w:rFonts w:hint="eastAsia" w:eastAsia="宋体"/>
          <w:lang w:eastAsia="zh-CN"/>
        </w:rPr>
        <w:t>”</w:t>
      </w:r>
      <w:r>
        <w:t>，郭注：</w:t>
      </w:r>
      <w:r>
        <w:rPr>
          <w:rFonts w:hint="eastAsia" w:eastAsia="宋体"/>
          <w:lang w:eastAsia="zh-CN"/>
        </w:rPr>
        <w:t>“</w:t>
      </w:r>
      <w:r>
        <w:t>齊人又呼社公，亦言周公，音毒餘。</w:t>
      </w:r>
      <w:r>
        <w:rPr>
          <w:rFonts w:hint="eastAsia" w:eastAsia="宋体"/>
          <w:lang w:eastAsia="zh-CN"/>
        </w:rPr>
        <w:t>”</w:t>
      </w:r>
      <w:r>
        <w:t>王氏改</w:t>
      </w:r>
    </w:p>
    <w:p w14:paraId="54E8A3B2">
      <w:r>
        <w:t>【第441页】</w:t>
      </w:r>
    </w:p>
    <w:p w14:paraId="160DA8BE">
      <w:r>
        <w:rPr>
          <w:rFonts w:hint="eastAsia" w:eastAsia="宋体"/>
          <w:lang w:eastAsia="zh-CN"/>
        </w:rPr>
        <w:t>“</w:t>
      </w:r>
      <w:r>
        <w:t>周</w:t>
      </w:r>
      <w:r>
        <w:rPr>
          <w:rFonts w:hint="eastAsia" w:eastAsia="宋体"/>
          <w:lang w:eastAsia="zh-CN"/>
        </w:rPr>
        <w:t>”</w:t>
      </w:r>
      <w:r>
        <w:t>爲</w:t>
      </w:r>
      <w:r>
        <w:rPr>
          <w:rFonts w:hint="eastAsia" w:eastAsia="宋体"/>
          <w:lang w:eastAsia="zh-CN"/>
        </w:rPr>
        <w:t>“</w:t>
      </w:r>
      <w:r>
        <w:t>罔</w:t>
      </w:r>
      <w:r>
        <w:rPr>
          <w:rFonts w:hint="eastAsia" w:eastAsia="宋体"/>
          <w:lang w:eastAsia="zh-CN"/>
        </w:rPr>
        <w:t>”</w:t>
      </w:r>
      <w:r>
        <w:t>。</w:t>
      </w:r>
    </w:p>
    <w:p w14:paraId="132CC65D">
      <w:r>
        <w:rPr>
          <w:rFonts w:hint="eastAsia" w:eastAsia="宋体"/>
          <w:lang w:eastAsia="zh-CN"/>
        </w:rPr>
        <w:t>《</w:t>
      </w:r>
      <w:r>
        <w:t>輶軒使者絶代語釋别國方言</w:t>
      </w:r>
      <w:r>
        <w:rPr>
          <w:rFonts w:hint="eastAsia" w:eastAsia="宋体"/>
          <w:lang w:eastAsia="zh-CN"/>
        </w:rPr>
        <w:t>》</w:t>
      </w:r>
      <w:r>
        <w:t>第十二</w:t>
      </w:r>
    </w:p>
    <w:p w14:paraId="6F910427">
      <w:r>
        <w:rPr>
          <w:rFonts w:hint="eastAsia" w:eastAsia="宋体"/>
          <w:lang w:eastAsia="zh-CN"/>
        </w:rPr>
        <w:t>“</w:t>
      </w:r>
      <w:r>
        <w:t>爰、喛，哀也</w:t>
      </w:r>
      <w:r>
        <w:rPr>
          <w:rFonts w:hint="eastAsia" w:eastAsia="宋体"/>
          <w:lang w:eastAsia="zh-CN"/>
        </w:rPr>
        <w:t>”</w:t>
      </w:r>
      <w:r>
        <w:t>條。</w:t>
      </w:r>
    </w:p>
    <w:p w14:paraId="750B84CB">
      <w:pPr>
        <w:rPr>
          <w:rFonts w:hint="eastAsia" w:eastAsia="宋体"/>
          <w:lang w:eastAsia="zh-CN"/>
        </w:rPr>
      </w:pPr>
      <w:r>
        <w:t>郭注：</w:t>
      </w:r>
      <w:r>
        <w:rPr>
          <w:rFonts w:hint="eastAsia" w:eastAsia="宋体"/>
          <w:lang w:eastAsia="zh-CN"/>
        </w:rPr>
        <w:t>“</w:t>
      </w:r>
      <w:r>
        <w:t>音叚。</w:t>
      </w:r>
      <w:r>
        <w:rPr>
          <w:rFonts w:hint="eastAsia" w:eastAsia="宋体"/>
          <w:lang w:eastAsia="zh-CN"/>
        </w:rPr>
        <w:t>”</w:t>
      </w:r>
      <w:r>
        <w:t>王氏改</w:t>
      </w:r>
      <w:r>
        <w:rPr>
          <w:rFonts w:hint="eastAsia" w:eastAsia="宋体"/>
          <w:lang w:eastAsia="zh-CN"/>
        </w:rPr>
        <w:t>“</w:t>
      </w:r>
      <w:r>
        <w:t>叚</w:t>
      </w:r>
      <w:r>
        <w:rPr>
          <w:rFonts w:hint="eastAsia" w:eastAsia="宋体"/>
          <w:lang w:eastAsia="zh-CN"/>
        </w:rPr>
        <w:t>”</w:t>
      </w:r>
      <w:r>
        <w:t>爲</w:t>
      </w:r>
      <w:r>
        <w:rPr>
          <w:rFonts w:hint="eastAsia" w:eastAsia="宋体"/>
          <w:lang w:eastAsia="zh-CN"/>
        </w:rPr>
        <w:t>“</w:t>
      </w:r>
      <w:r>
        <w:t>段</w:t>
      </w:r>
      <w:r>
        <w:rPr>
          <w:rFonts w:hint="eastAsia" w:eastAsia="宋体"/>
          <w:lang w:eastAsia="zh-CN"/>
        </w:rPr>
        <w:t>”</w:t>
      </w:r>
    </w:p>
    <w:p w14:paraId="6EFFA1F0">
      <w:r>
        <w:rPr>
          <w:rFonts w:hint="eastAsia" w:eastAsia="宋体"/>
          <w:lang w:eastAsia="zh-CN"/>
        </w:rPr>
        <w:t>“</w:t>
      </w:r>
      <w:r>
        <w:t>菲、惄。悵也</w:t>
      </w:r>
      <w:r>
        <w:rPr>
          <w:rFonts w:hint="eastAsia" w:eastAsia="宋体"/>
          <w:lang w:eastAsia="zh-CN"/>
        </w:rPr>
        <w:t>”</w:t>
      </w:r>
      <w:r>
        <w:t>條。</w:t>
      </w:r>
    </w:p>
    <w:p w14:paraId="71630CE8">
      <w:pPr>
        <w:rPr>
          <w:rFonts w:hint="eastAsia" w:eastAsia="宋体"/>
          <w:lang w:eastAsia="zh-CN"/>
        </w:rPr>
      </w:pPr>
      <w:r>
        <w:t>王氏改</w:t>
      </w:r>
      <w:r>
        <w:rPr>
          <w:rFonts w:hint="eastAsia" w:eastAsia="宋体"/>
          <w:lang w:eastAsia="zh-CN"/>
        </w:rPr>
        <w:t>“</w:t>
      </w:r>
      <w:r>
        <w:t>菲</w:t>
      </w:r>
      <w:r>
        <w:rPr>
          <w:rFonts w:hint="eastAsia" w:eastAsia="宋体"/>
          <w:lang w:eastAsia="zh-CN"/>
        </w:rPr>
        <w:t>”</w:t>
      </w:r>
      <w:r>
        <w:t>爲</w:t>
      </w:r>
      <w:r>
        <w:rPr>
          <w:rFonts w:hint="eastAsia" w:eastAsia="宋体"/>
          <w:lang w:eastAsia="zh-CN"/>
        </w:rPr>
        <w:t>“</w:t>
      </w:r>
      <w:r>
        <w:t>蕜</w:t>
      </w:r>
      <w:r>
        <w:rPr>
          <w:rFonts w:hint="eastAsia" w:eastAsia="宋体"/>
          <w:lang w:eastAsia="zh-CN"/>
        </w:rPr>
        <w:t>”</w:t>
      </w:r>
    </w:p>
    <w:p w14:paraId="2A2FD71F">
      <w:r>
        <w:rPr>
          <w:rFonts w:hint="eastAsia" w:eastAsia="宋体"/>
          <w:lang w:eastAsia="zh-CN"/>
        </w:rPr>
        <w:t>“</w:t>
      </w:r>
      <w:r>
        <w:t>娋、孟，姉也</w:t>
      </w:r>
      <w:r>
        <w:rPr>
          <w:rFonts w:hint="eastAsia" w:eastAsia="宋体"/>
          <w:lang w:eastAsia="zh-CN"/>
        </w:rPr>
        <w:t>”</w:t>
      </w:r>
      <w:r>
        <w:t>條。</w:t>
      </w:r>
    </w:p>
    <w:p w14:paraId="4C00508B">
      <w:pPr>
        <w:rPr>
          <w:rFonts w:hint="eastAsia" w:eastAsia="宋体"/>
          <w:lang w:eastAsia="zh-CN"/>
        </w:rPr>
      </w:pPr>
      <w:r>
        <w:t>王氏改</w:t>
      </w:r>
      <w:r>
        <w:rPr>
          <w:rFonts w:hint="eastAsia" w:eastAsia="宋体"/>
          <w:lang w:eastAsia="zh-CN"/>
        </w:rPr>
        <w:t>“</w:t>
      </w:r>
      <w:r>
        <w:t>姉</w:t>
      </w:r>
      <w:r>
        <w:rPr>
          <w:rFonts w:hint="eastAsia" w:eastAsia="宋体"/>
          <w:lang w:eastAsia="zh-CN"/>
        </w:rPr>
        <w:t>”</w:t>
      </w:r>
      <w:r>
        <w:t>爲</w:t>
      </w:r>
      <w:r>
        <w:rPr>
          <w:rFonts w:hint="eastAsia" w:eastAsia="宋体"/>
          <w:lang w:eastAsia="zh-CN"/>
        </w:rPr>
        <w:t>“</w:t>
      </w:r>
      <w:r>
        <w:t>姊</w:t>
      </w:r>
      <w:r>
        <w:rPr>
          <w:rFonts w:hint="eastAsia" w:eastAsia="宋体"/>
          <w:lang w:eastAsia="zh-CN"/>
        </w:rPr>
        <w:t>”</w:t>
      </w:r>
      <w:r>
        <w:t>。郭注：</w:t>
      </w:r>
      <w:r>
        <w:rPr>
          <w:rFonts w:hint="eastAsia" w:eastAsia="宋体"/>
          <w:lang w:eastAsia="zh-CN"/>
        </w:rPr>
        <w:t>“</w:t>
      </w:r>
      <w:r>
        <w:t>今江東山越間呼姉聲如市。</w:t>
      </w:r>
      <w:r>
        <w:rPr>
          <w:rFonts w:hint="eastAsia" w:eastAsia="宋体"/>
          <w:lang w:eastAsia="zh-CN"/>
        </w:rPr>
        <w:t>”</w:t>
      </w:r>
      <w:r>
        <w:t>王氏改</w:t>
      </w:r>
      <w:r>
        <w:rPr>
          <w:rFonts w:hint="eastAsia" w:eastAsia="宋体"/>
          <w:lang w:eastAsia="zh-CN"/>
        </w:rPr>
        <w:t>“</w:t>
      </w:r>
      <w:r>
        <w:t>姉</w:t>
      </w:r>
      <w:r>
        <w:rPr>
          <w:rFonts w:hint="eastAsia" w:eastAsia="宋体"/>
          <w:lang w:eastAsia="zh-CN"/>
        </w:rPr>
        <w:t>”</w:t>
      </w:r>
      <w:r>
        <w:t>爲</w:t>
      </w:r>
      <w:r>
        <w:rPr>
          <w:rFonts w:hint="eastAsia" w:eastAsia="宋体"/>
          <w:lang w:eastAsia="zh-CN"/>
        </w:rPr>
        <w:t>“</w:t>
      </w:r>
      <w:r>
        <w:t>姊</w:t>
      </w:r>
      <w:r>
        <w:rPr>
          <w:rFonts w:hint="eastAsia" w:eastAsia="宋体"/>
          <w:lang w:eastAsia="zh-CN"/>
        </w:rPr>
        <w:t>”</w:t>
      </w:r>
    </w:p>
    <w:p w14:paraId="294FD640">
      <w:r>
        <w:rPr>
          <w:rFonts w:hint="eastAsia" w:eastAsia="宋体"/>
          <w:lang w:eastAsia="zh-CN"/>
        </w:rPr>
        <w:t>“</w:t>
      </w:r>
      <w:r>
        <w:t>躔、逡，循也</w:t>
      </w:r>
      <w:r>
        <w:rPr>
          <w:rFonts w:hint="eastAsia" w:eastAsia="宋体"/>
          <w:lang w:eastAsia="zh-CN"/>
        </w:rPr>
        <w:t>”</w:t>
      </w:r>
      <w:r>
        <w:t>條。</w:t>
      </w:r>
    </w:p>
    <w:p w14:paraId="6E8E95A8">
      <w:r>
        <w:t>王氏</w:t>
      </w:r>
      <w:r>
        <w:rPr>
          <w:rFonts w:hint="eastAsia" w:eastAsia="宋体"/>
          <w:lang w:eastAsia="zh-CN"/>
        </w:rPr>
        <w:t>“</w:t>
      </w:r>
      <w:r>
        <w:t>循</w:t>
      </w:r>
      <w:r>
        <w:rPr>
          <w:rFonts w:hint="eastAsia" w:eastAsia="宋体"/>
          <w:lang w:eastAsia="zh-CN"/>
        </w:rPr>
        <w:t>”</w:t>
      </w:r>
      <w:r>
        <w:t>下增</w:t>
      </w:r>
      <w:r>
        <w:rPr>
          <w:rFonts w:hint="eastAsia" w:eastAsia="宋体"/>
          <w:lang w:eastAsia="zh-CN"/>
        </w:rPr>
        <w:t>“</w:t>
      </w:r>
      <w:r>
        <w:t>也</w:t>
      </w:r>
      <w:r>
        <w:rPr>
          <w:rFonts w:hint="eastAsia" w:eastAsia="宋体"/>
          <w:lang w:eastAsia="zh-CN"/>
        </w:rPr>
        <w:t>”</w:t>
      </w:r>
      <w:r>
        <w:t>字。</w:t>
      </w:r>
    </w:p>
    <w:p w14:paraId="398E4C9C">
      <w:r>
        <w:rPr>
          <w:rFonts w:hint="eastAsia" w:eastAsia="宋体"/>
          <w:lang w:eastAsia="zh-CN"/>
        </w:rPr>
        <w:t>“</w:t>
      </w:r>
      <w:r>
        <w:t>榆、楕，脱也</w:t>
      </w:r>
      <w:r>
        <w:rPr>
          <w:rFonts w:hint="eastAsia" w:eastAsia="宋体"/>
          <w:lang w:eastAsia="zh-CN"/>
        </w:rPr>
        <w:t>”</w:t>
      </w:r>
      <w:r>
        <w:t>條。</w:t>
      </w:r>
    </w:p>
    <w:p w14:paraId="03748F06">
      <w:r>
        <w:t>王氏改</w:t>
      </w:r>
      <w:r>
        <w:rPr>
          <w:rFonts w:hint="eastAsia" w:eastAsia="宋体"/>
          <w:lang w:eastAsia="zh-CN"/>
        </w:rPr>
        <w:t>“</w:t>
      </w:r>
      <w:r>
        <w:t>榆</w:t>
      </w:r>
      <w:r>
        <w:rPr>
          <w:rFonts w:hint="eastAsia" w:eastAsia="宋体"/>
          <w:lang w:eastAsia="zh-CN"/>
        </w:rPr>
        <w:t>”</w:t>
      </w:r>
      <w:r>
        <w:t>爲</w:t>
      </w:r>
      <w:r>
        <w:rPr>
          <w:rFonts w:hint="eastAsia" w:eastAsia="宋体"/>
          <w:lang w:eastAsia="zh-CN"/>
        </w:rPr>
        <w:t>“</w:t>
      </w:r>
      <w:r>
        <w:t>揄</w:t>
      </w:r>
      <w:r>
        <w:rPr>
          <w:rFonts w:hint="eastAsia" w:eastAsia="宋体"/>
          <w:lang w:eastAsia="zh-CN"/>
        </w:rPr>
        <w:t>”</w:t>
      </w:r>
      <w:r>
        <w:t>。</w:t>
      </w:r>
    </w:p>
    <w:p w14:paraId="40FEAB56">
      <w:r>
        <w:rPr>
          <w:rFonts w:hint="eastAsia" w:eastAsia="宋体"/>
          <w:lang w:eastAsia="zh-CN"/>
        </w:rPr>
        <w:t>“</w:t>
      </w:r>
      <w:r>
        <w:t>解、輸，棁也</w:t>
      </w:r>
      <w:r>
        <w:rPr>
          <w:rFonts w:hint="eastAsia" w:eastAsia="宋体"/>
          <w:lang w:eastAsia="zh-CN"/>
        </w:rPr>
        <w:t>”</w:t>
      </w:r>
      <w:r>
        <w:t>條。</w:t>
      </w:r>
    </w:p>
    <w:p w14:paraId="770791A6">
      <w:pPr>
        <w:rPr>
          <w:rFonts w:hint="eastAsia" w:eastAsia="宋体"/>
          <w:lang w:eastAsia="zh-CN"/>
        </w:rPr>
      </w:pPr>
      <w:r>
        <w:t>郭注：</w:t>
      </w:r>
      <w:r>
        <w:rPr>
          <w:rFonts w:hint="eastAsia" w:eastAsia="宋体"/>
          <w:lang w:eastAsia="zh-CN"/>
        </w:rPr>
        <w:t>“</w:t>
      </w:r>
      <w:r>
        <w:t>棁猶脱耳。</w:t>
      </w:r>
      <w:r>
        <w:rPr>
          <w:rFonts w:hint="eastAsia" w:eastAsia="宋体"/>
          <w:lang w:eastAsia="zh-CN"/>
        </w:rPr>
        <w:t>”</w:t>
      </w:r>
      <w:r>
        <w:t>王氏並改二</w:t>
      </w:r>
      <w:r>
        <w:rPr>
          <w:rFonts w:hint="eastAsia" w:eastAsia="宋体"/>
          <w:lang w:eastAsia="zh-CN"/>
        </w:rPr>
        <w:t>“</w:t>
      </w:r>
      <w:r>
        <w:t>棁</w:t>
      </w:r>
      <w:r>
        <w:rPr>
          <w:rFonts w:hint="eastAsia" w:eastAsia="宋体"/>
          <w:lang w:eastAsia="zh-CN"/>
        </w:rPr>
        <w:t>”</w:t>
      </w:r>
      <w:r>
        <w:t>字爲</w:t>
      </w:r>
      <w:r>
        <w:rPr>
          <w:rFonts w:hint="eastAsia" w:eastAsia="宋体"/>
          <w:lang w:eastAsia="zh-CN"/>
        </w:rPr>
        <w:t>“</w:t>
      </w:r>
      <w:r>
        <w:t>税</w:t>
      </w:r>
      <w:r>
        <w:rPr>
          <w:rFonts w:hint="eastAsia" w:eastAsia="宋体"/>
          <w:lang w:eastAsia="zh-CN"/>
        </w:rPr>
        <w:t>”</w:t>
      </w:r>
    </w:p>
    <w:p w14:paraId="22099319">
      <w:r>
        <w:t>【第442页】</w:t>
      </w:r>
    </w:p>
    <w:p w14:paraId="4AD30D37">
      <w:r>
        <w:rPr>
          <w:rFonts w:hint="eastAsia" w:eastAsia="宋体"/>
          <w:lang w:eastAsia="zh-CN"/>
        </w:rPr>
        <w:t>“</w:t>
      </w:r>
      <w:r>
        <w:t>盜、歇，涸也</w:t>
      </w:r>
      <w:r>
        <w:rPr>
          <w:rFonts w:hint="eastAsia" w:eastAsia="宋体"/>
          <w:lang w:eastAsia="zh-CN"/>
        </w:rPr>
        <w:t>”</w:t>
      </w:r>
      <w:r>
        <w:t>條。</w:t>
      </w:r>
    </w:p>
    <w:p w14:paraId="3EC28E48">
      <w:r>
        <w:t>王氏改</w:t>
      </w:r>
      <w:r>
        <w:rPr>
          <w:rFonts w:hint="eastAsia" w:eastAsia="宋体"/>
          <w:lang w:eastAsia="zh-CN"/>
        </w:rPr>
        <w:t>“</w:t>
      </w:r>
      <w:r>
        <w:t>鋈</w:t>
      </w:r>
      <w:r>
        <w:rPr>
          <w:rFonts w:hint="eastAsia" w:eastAsia="宋体"/>
          <w:lang w:eastAsia="zh-CN"/>
        </w:rPr>
        <w:t>”</w:t>
      </w:r>
      <w:r>
        <w:t>爲</w:t>
      </w:r>
      <w:r>
        <w:rPr>
          <w:rFonts w:hint="eastAsia" w:eastAsia="宋体"/>
          <w:lang w:eastAsia="zh-CN"/>
        </w:rPr>
        <w:t>“</w:t>
      </w:r>
      <w:r>
        <w:t>盜</w:t>
      </w:r>
      <w:r>
        <w:rPr>
          <w:rFonts w:hint="eastAsia" w:eastAsia="宋体"/>
          <w:lang w:eastAsia="zh-CN"/>
        </w:rPr>
        <w:t>”</w:t>
      </w:r>
      <w:r>
        <w:t>。</w:t>
      </w:r>
    </w:p>
    <w:p w14:paraId="5F04AA66">
      <w:r>
        <w:rPr>
          <w:rFonts w:hint="eastAsia" w:eastAsia="宋体"/>
          <w:lang w:eastAsia="zh-CN"/>
        </w:rPr>
        <w:t>“</w:t>
      </w:r>
      <w:r>
        <w:t>疋、杪，小也</w:t>
      </w:r>
      <w:r>
        <w:rPr>
          <w:rFonts w:hint="eastAsia" w:eastAsia="宋体"/>
          <w:lang w:eastAsia="zh-CN"/>
        </w:rPr>
        <w:t>”</w:t>
      </w:r>
      <w:r>
        <w:t>條。</w:t>
      </w:r>
    </w:p>
    <w:p w14:paraId="42E555F2">
      <w:r>
        <w:t>王氏改</w:t>
      </w:r>
      <w:r>
        <w:rPr>
          <w:rFonts w:hint="eastAsia" w:eastAsia="宋体"/>
          <w:lang w:eastAsia="zh-CN"/>
        </w:rPr>
        <w:t>“</w:t>
      </w:r>
      <w:r>
        <w:t>疋</w:t>
      </w:r>
      <w:r>
        <w:rPr>
          <w:rFonts w:hint="eastAsia" w:eastAsia="宋体"/>
          <w:lang w:eastAsia="zh-CN"/>
        </w:rPr>
        <w:t>”</w:t>
      </w:r>
      <w:r>
        <w:t>爲</w:t>
      </w:r>
      <w:r>
        <w:rPr>
          <w:rFonts w:hint="eastAsia" w:eastAsia="宋体"/>
          <w:lang w:eastAsia="zh-CN"/>
        </w:rPr>
        <w:t>“</w:t>
      </w:r>
      <w:r>
        <w:t>尐</w:t>
      </w:r>
      <w:r>
        <w:rPr>
          <w:rFonts w:hint="eastAsia" w:eastAsia="宋体"/>
          <w:lang w:eastAsia="zh-CN"/>
        </w:rPr>
        <w:t>”</w:t>
      </w:r>
      <w:r>
        <w:t>。</w:t>
      </w:r>
    </w:p>
    <w:p w14:paraId="4DB3CAAF">
      <w:r>
        <w:rPr>
          <w:rFonts w:hint="eastAsia" w:eastAsia="宋体"/>
          <w:lang w:eastAsia="zh-CN"/>
        </w:rPr>
        <w:t>“</w:t>
      </w:r>
      <w:r>
        <w:t>鞅、侼，懟也</w:t>
      </w:r>
      <w:r>
        <w:rPr>
          <w:rFonts w:hint="eastAsia" w:eastAsia="宋体"/>
          <w:lang w:eastAsia="zh-CN"/>
        </w:rPr>
        <w:t>”</w:t>
      </w:r>
      <w:r>
        <w:t>條。</w:t>
      </w:r>
    </w:p>
    <w:p w14:paraId="4C850955">
      <w:pPr>
        <w:rPr>
          <w:rFonts w:hint="eastAsia" w:eastAsia="宋体"/>
          <w:lang w:eastAsia="zh-CN"/>
        </w:rPr>
      </w:pPr>
      <w:r>
        <w:t>郭注</w:t>
      </w:r>
      <w:r>
        <w:rPr>
          <w:rFonts w:hint="eastAsia" w:eastAsia="宋体"/>
          <w:lang w:eastAsia="zh-CN"/>
        </w:rPr>
        <w:t>“</w:t>
      </w:r>
      <w:r>
        <w:t>亦爲怨懟，鞅猶悏也。</w:t>
      </w:r>
      <w:r>
        <w:rPr>
          <w:rFonts w:hint="eastAsia" w:eastAsia="宋体"/>
          <w:lang w:eastAsia="zh-CN"/>
        </w:rPr>
        <w:t>”</w:t>
      </w:r>
      <w:r>
        <w:t>王氏改</w:t>
      </w:r>
      <w:r>
        <w:rPr>
          <w:rFonts w:hint="eastAsia" w:eastAsia="宋体"/>
          <w:lang w:eastAsia="zh-CN"/>
        </w:rPr>
        <w:t>“</w:t>
      </w:r>
      <w:r>
        <w:t>悏</w:t>
      </w:r>
      <w:r>
        <w:rPr>
          <w:rFonts w:hint="eastAsia" w:eastAsia="宋体"/>
          <w:lang w:eastAsia="zh-CN"/>
        </w:rPr>
        <w:t>”</w:t>
      </w:r>
      <w:r>
        <w:t>爲</w:t>
      </w:r>
      <w:r>
        <w:rPr>
          <w:rFonts w:hint="eastAsia" w:eastAsia="宋体"/>
          <w:lang w:eastAsia="zh-CN"/>
        </w:rPr>
        <w:t>“</w:t>
      </w:r>
      <w:r>
        <w:t>怏</w:t>
      </w:r>
      <w:r>
        <w:rPr>
          <w:rFonts w:hint="eastAsia" w:eastAsia="宋体"/>
          <w:lang w:eastAsia="zh-CN"/>
        </w:rPr>
        <w:t>”</w:t>
      </w:r>
    </w:p>
    <w:p w14:paraId="2F4BD89D">
      <w:r>
        <w:rPr>
          <w:rFonts w:hint="eastAsia" w:eastAsia="宋体"/>
          <w:lang w:eastAsia="zh-CN"/>
        </w:rPr>
        <w:t>“</w:t>
      </w:r>
      <w:r>
        <w:t>僉、怚，劇也</w:t>
      </w:r>
      <w:r>
        <w:rPr>
          <w:rFonts w:hint="eastAsia" w:eastAsia="宋体"/>
          <w:lang w:eastAsia="zh-CN"/>
        </w:rPr>
        <w:t>”</w:t>
      </w:r>
      <w:r>
        <w:t>條。</w:t>
      </w:r>
    </w:p>
    <w:p w14:paraId="64097D16">
      <w:pPr>
        <w:rPr>
          <w:rFonts w:hint="eastAsia" w:eastAsia="宋体"/>
          <w:lang w:eastAsia="zh-CN"/>
        </w:rPr>
      </w:pPr>
      <w:r>
        <w:t>郭注：</w:t>
      </w:r>
      <w:r>
        <w:rPr>
          <w:rFonts w:hint="eastAsia" w:eastAsia="宋体"/>
          <w:lang w:eastAsia="zh-CN"/>
        </w:rPr>
        <w:t>“</w:t>
      </w:r>
      <w:r>
        <w:t>謂勤劇，音驕怚也。</w:t>
      </w:r>
      <w:r>
        <w:rPr>
          <w:rFonts w:hint="eastAsia" w:eastAsia="宋体"/>
          <w:lang w:eastAsia="zh-CN"/>
        </w:rPr>
        <w:t>”</w:t>
      </w:r>
      <w:r>
        <w:t>王氏改爲</w:t>
      </w:r>
      <w:r>
        <w:rPr>
          <w:rFonts w:hint="eastAsia" w:eastAsia="宋体"/>
          <w:lang w:eastAsia="zh-CN"/>
        </w:rPr>
        <w:t>“</w:t>
      </w:r>
      <w:r>
        <w:t>謂勤劇也，音驕怚</w:t>
      </w:r>
      <w:r>
        <w:rPr>
          <w:rFonts w:hint="eastAsia" w:eastAsia="宋体"/>
          <w:lang w:eastAsia="zh-CN"/>
        </w:rPr>
        <w:t>”</w:t>
      </w:r>
    </w:p>
    <w:p w14:paraId="089EEF0B">
      <w:r>
        <w:rPr>
          <w:rFonts w:hint="eastAsia" w:eastAsia="宋体"/>
          <w:lang w:eastAsia="zh-CN"/>
        </w:rPr>
        <w:t>“</w:t>
      </w:r>
      <w:r>
        <w:t>紓、遏，緩也</w:t>
      </w:r>
      <w:r>
        <w:rPr>
          <w:rFonts w:hint="eastAsia" w:eastAsia="宋体"/>
          <w:lang w:eastAsia="zh-CN"/>
        </w:rPr>
        <w:t>”</w:t>
      </w:r>
      <w:r>
        <w:t>條。</w:t>
      </w:r>
    </w:p>
    <w:p w14:paraId="037624F9">
      <w:r>
        <w:t>王氏改</w:t>
      </w:r>
      <w:r>
        <w:rPr>
          <w:rFonts w:hint="eastAsia" w:eastAsia="宋体"/>
          <w:lang w:eastAsia="zh-CN"/>
        </w:rPr>
        <w:t>“</w:t>
      </w:r>
      <w:r>
        <w:t>遏</w:t>
      </w:r>
      <w:r>
        <w:rPr>
          <w:rFonts w:hint="eastAsia" w:eastAsia="宋体"/>
          <w:lang w:eastAsia="zh-CN"/>
        </w:rPr>
        <w:t>”</w:t>
      </w:r>
      <w:r>
        <w:t>爲</w:t>
      </w:r>
      <w:r>
        <w:rPr>
          <w:rFonts w:hint="eastAsia" w:eastAsia="宋体"/>
          <w:lang w:eastAsia="zh-CN"/>
        </w:rPr>
        <w:t>“</w:t>
      </w:r>
      <w:r>
        <w:t>逻</w:t>
      </w:r>
      <w:r>
        <w:rPr>
          <w:rFonts w:hint="eastAsia" w:eastAsia="宋体"/>
          <w:lang w:eastAsia="zh-CN"/>
        </w:rPr>
        <w:t>”</w:t>
      </w:r>
      <w:r>
        <w:t>。</w:t>
      </w:r>
    </w:p>
    <w:p w14:paraId="4C761D98">
      <w:r>
        <w:rPr>
          <w:rFonts w:hint="eastAsia" w:eastAsia="宋体"/>
          <w:lang w:eastAsia="zh-CN"/>
        </w:rPr>
        <w:t>“</w:t>
      </w:r>
      <w:r>
        <w:t>漢、䓇，怒也</w:t>
      </w:r>
      <w:r>
        <w:rPr>
          <w:rFonts w:hint="eastAsia" w:eastAsia="宋体"/>
          <w:lang w:eastAsia="zh-CN"/>
        </w:rPr>
        <w:t>”</w:t>
      </w:r>
      <w:r>
        <w:t>條。</w:t>
      </w:r>
    </w:p>
    <w:p w14:paraId="34E50016">
      <w:r>
        <w:t>王氏改</w:t>
      </w:r>
      <w:r>
        <w:rPr>
          <w:rFonts w:hint="eastAsia" w:eastAsia="宋体"/>
          <w:lang w:eastAsia="zh-CN"/>
        </w:rPr>
        <w:t>“</w:t>
      </w:r>
      <w:r>
        <w:t>䓇</w:t>
      </w:r>
      <w:r>
        <w:rPr>
          <w:rFonts w:hint="eastAsia" w:eastAsia="宋体"/>
          <w:lang w:eastAsia="zh-CN"/>
        </w:rPr>
        <w:t>”</w:t>
      </w:r>
      <w:r>
        <w:t>爲</w:t>
      </w:r>
      <w:r>
        <w:rPr>
          <w:rFonts w:hint="eastAsia" w:eastAsia="宋体"/>
          <w:lang w:eastAsia="zh-CN"/>
        </w:rPr>
        <w:t>“</w:t>
      </w:r>
      <w:r>
        <w:t>赫</w:t>
      </w:r>
      <w:r>
        <w:rPr>
          <w:rFonts w:hint="eastAsia" w:eastAsia="宋体"/>
          <w:lang w:eastAsia="zh-CN"/>
        </w:rPr>
        <w:t>”</w:t>
      </w:r>
      <w:r>
        <w:t>。</w:t>
      </w:r>
    </w:p>
    <w:p w14:paraId="21F39253">
      <w:r>
        <w:rPr>
          <w:rFonts w:hint="eastAsia" w:eastAsia="宋体"/>
          <w:lang w:eastAsia="zh-CN"/>
        </w:rPr>
        <w:t>“</w:t>
      </w:r>
      <w:r>
        <w:t>苂、䀶，明也</w:t>
      </w:r>
      <w:r>
        <w:rPr>
          <w:rFonts w:hint="eastAsia" w:eastAsia="宋体"/>
          <w:lang w:eastAsia="zh-CN"/>
        </w:rPr>
        <w:t>”</w:t>
      </w:r>
      <w:r>
        <w:t>條。</w:t>
      </w:r>
    </w:p>
    <w:p w14:paraId="10CB86FB">
      <w:pPr>
        <w:rPr>
          <w:rFonts w:hint="eastAsia" w:eastAsia="宋体"/>
          <w:lang w:eastAsia="zh-CN"/>
        </w:rPr>
      </w:pPr>
      <w:r>
        <w:t>郭注：</w:t>
      </w:r>
      <w:r>
        <w:rPr>
          <w:rFonts w:hint="eastAsia" w:eastAsia="宋体"/>
          <w:lang w:eastAsia="zh-CN"/>
        </w:rPr>
        <w:t>“</w:t>
      </w:r>
      <w:r>
        <w:t>苂光也。</w:t>
      </w:r>
      <w:r>
        <w:rPr>
          <w:rFonts w:hint="eastAsia" w:eastAsia="宋体"/>
          <w:lang w:eastAsia="zh-CN"/>
        </w:rPr>
        <w:t>”</w:t>
      </w:r>
      <w:r>
        <w:t>王氏並改</w:t>
      </w:r>
      <w:r>
        <w:rPr>
          <w:rFonts w:hint="eastAsia" w:eastAsia="宋体"/>
          <w:lang w:eastAsia="zh-CN"/>
        </w:rPr>
        <w:t>“</w:t>
      </w:r>
      <w:r>
        <w:t>苂</w:t>
      </w:r>
      <w:r>
        <w:rPr>
          <w:rFonts w:hint="eastAsia" w:eastAsia="宋体"/>
          <w:lang w:eastAsia="zh-CN"/>
        </w:rPr>
        <w:t>”</w:t>
      </w:r>
      <w:r>
        <w:t>爲</w:t>
      </w:r>
      <w:r>
        <w:rPr>
          <w:rFonts w:hint="eastAsia" w:eastAsia="宋体"/>
          <w:lang w:eastAsia="zh-CN"/>
        </w:rPr>
        <w:t>“</w:t>
      </w:r>
      <w:r>
        <w:t>㶣</w:t>
      </w:r>
      <w:r>
        <w:rPr>
          <w:rFonts w:hint="eastAsia" w:eastAsia="宋体"/>
          <w:lang w:eastAsia="zh-CN"/>
        </w:rPr>
        <w:t>”</w:t>
      </w:r>
    </w:p>
    <w:p w14:paraId="059FF6AB">
      <w:pPr>
        <w:rPr>
          <w:rFonts w:hint="eastAsia" w:eastAsia="宋体"/>
          <w:lang w:eastAsia="zh-CN"/>
        </w:rPr>
      </w:pPr>
      <w:r>
        <w:rPr>
          <w:rFonts w:hint="eastAsia" w:eastAsia="宋体"/>
          <w:lang w:eastAsia="zh-CN"/>
        </w:rPr>
        <w:t>“</w:t>
      </w:r>
      <w:r>
        <w:t>即、圍，就。</w:t>
      </w:r>
      <w:r>
        <w:rPr>
          <w:rFonts w:hint="eastAsia" w:eastAsia="宋体"/>
          <w:lang w:eastAsia="zh-CN"/>
        </w:rPr>
        <w:t>”</w:t>
      </w:r>
    </w:p>
    <w:p w14:paraId="380C08B5">
      <w:r>
        <w:t>【第443页】</w:t>
      </w:r>
    </w:p>
    <w:p w14:paraId="290A52A0">
      <w:r>
        <w:t>王氏</w:t>
      </w:r>
      <w:r>
        <w:rPr>
          <w:rFonts w:hint="eastAsia" w:eastAsia="宋体"/>
          <w:lang w:eastAsia="zh-CN"/>
        </w:rPr>
        <w:t>“</w:t>
      </w:r>
      <w:r>
        <w:t>就</w:t>
      </w:r>
      <w:r>
        <w:rPr>
          <w:rFonts w:hint="eastAsia" w:eastAsia="宋体"/>
          <w:lang w:eastAsia="zh-CN"/>
        </w:rPr>
        <w:t>”</w:t>
      </w:r>
      <w:r>
        <w:t>下增</w:t>
      </w:r>
      <w:r>
        <w:rPr>
          <w:rFonts w:hint="eastAsia" w:eastAsia="宋体"/>
          <w:lang w:eastAsia="zh-CN"/>
        </w:rPr>
        <w:t>“</w:t>
      </w:r>
      <w:r>
        <w:t>也</w:t>
      </w:r>
      <w:r>
        <w:rPr>
          <w:rFonts w:hint="eastAsia" w:eastAsia="宋体"/>
          <w:lang w:eastAsia="zh-CN"/>
        </w:rPr>
        <w:t>”</w:t>
      </w:r>
      <w:r>
        <w:t>字。</w:t>
      </w:r>
    </w:p>
    <w:p w14:paraId="57B6775D">
      <w:r>
        <w:rPr>
          <w:rFonts w:hint="eastAsia" w:eastAsia="宋体"/>
          <w:lang w:eastAsia="zh-CN"/>
        </w:rPr>
        <w:t>“</w:t>
      </w:r>
      <w:r>
        <w:t>惙、㤕，中也</w:t>
      </w:r>
      <w:r>
        <w:rPr>
          <w:rFonts w:hint="eastAsia" w:eastAsia="宋体"/>
          <w:lang w:eastAsia="zh-CN"/>
        </w:rPr>
        <w:t>”</w:t>
      </w:r>
      <w:r>
        <w:t>條。</w:t>
      </w:r>
    </w:p>
    <w:p w14:paraId="6539F017">
      <w:r>
        <w:t>郭注：</w:t>
      </w:r>
      <w:r>
        <w:rPr>
          <w:rFonts w:hint="eastAsia" w:eastAsia="宋体"/>
          <w:lang w:eastAsia="zh-CN"/>
        </w:rPr>
        <w:t>“</w:t>
      </w:r>
      <w:r>
        <w:t>中宣爲忡，忡，惱怖意也。</w:t>
      </w:r>
      <w:r>
        <w:rPr>
          <w:rFonts w:hint="eastAsia" w:eastAsia="宋体"/>
          <w:lang w:eastAsia="zh-CN"/>
        </w:rPr>
        <w:t>”</w:t>
      </w:r>
      <w:r>
        <w:t>王氏改</w:t>
      </w:r>
      <w:r>
        <w:rPr>
          <w:rFonts w:hint="eastAsia" w:eastAsia="宋体"/>
          <w:lang w:eastAsia="zh-CN"/>
        </w:rPr>
        <w:t>“</w:t>
      </w:r>
      <w:r>
        <w:t>宣</w:t>
      </w:r>
      <w:r>
        <w:rPr>
          <w:rFonts w:hint="eastAsia" w:eastAsia="宋体"/>
          <w:lang w:eastAsia="zh-CN"/>
        </w:rPr>
        <w:t>”</w:t>
      </w:r>
      <w:r>
        <w:t>爲</w:t>
      </w:r>
      <w:r>
        <w:rPr>
          <w:rFonts w:hint="eastAsia" w:eastAsia="宋体"/>
          <w:lang w:eastAsia="zh-CN"/>
        </w:rPr>
        <w:t>“</w:t>
      </w:r>
      <w:r>
        <w:t>宜</w:t>
      </w:r>
      <w:r>
        <w:rPr>
          <w:rFonts w:hint="eastAsia" w:eastAsia="宋体"/>
          <w:lang w:eastAsia="zh-CN"/>
        </w:rPr>
        <w:t>”</w:t>
      </w:r>
      <w:r>
        <w:t>。</w:t>
      </w:r>
    </w:p>
    <w:p w14:paraId="639BD37C">
      <w:r>
        <w:rPr>
          <w:rFonts w:hint="eastAsia" w:eastAsia="宋体"/>
          <w:lang w:eastAsia="zh-CN"/>
        </w:rPr>
        <w:t>“</w:t>
      </w:r>
      <w:r>
        <w:t>殇、做。劵也</w:t>
      </w:r>
      <w:r>
        <w:rPr>
          <w:rFonts w:hint="eastAsia" w:eastAsia="宋体"/>
          <w:lang w:eastAsia="zh-CN"/>
        </w:rPr>
        <w:t>”</w:t>
      </w:r>
      <w:r>
        <w:t>條。</w:t>
      </w:r>
    </w:p>
    <w:p w14:paraId="059676B8">
      <w:r>
        <w:t>王氏改</w:t>
      </w:r>
      <w:r>
        <w:rPr>
          <w:rFonts w:hint="eastAsia" w:eastAsia="宋体"/>
          <w:lang w:eastAsia="zh-CN"/>
        </w:rPr>
        <w:t>“</w:t>
      </w:r>
      <w:r>
        <w:t>做</w:t>
      </w:r>
      <w:r>
        <w:rPr>
          <w:rFonts w:hint="eastAsia" w:eastAsia="宋体"/>
          <w:lang w:eastAsia="zh-CN"/>
        </w:rPr>
        <w:t>”</w:t>
      </w:r>
      <w:r>
        <w:t>爲</w:t>
      </w:r>
      <w:r>
        <w:rPr>
          <w:rFonts w:hint="eastAsia" w:eastAsia="宋体"/>
          <w:lang w:eastAsia="zh-CN"/>
        </w:rPr>
        <w:t>“</w:t>
      </w:r>
      <w:r>
        <w:t>儭</w:t>
      </w:r>
      <w:r>
        <w:rPr>
          <w:rFonts w:hint="eastAsia" w:eastAsia="宋体"/>
          <w:lang w:eastAsia="zh-CN"/>
        </w:rPr>
        <w:t>”</w:t>
      </w:r>
      <w:r>
        <w:t>。</w:t>
      </w:r>
    </w:p>
    <w:p w14:paraId="65A8A35C">
      <w:r>
        <w:rPr>
          <w:rFonts w:hint="eastAsia" w:eastAsia="宋体"/>
          <w:lang w:eastAsia="zh-CN"/>
        </w:rPr>
        <w:t>“</w:t>
      </w:r>
      <w:r>
        <w:t>䭨、錣，餽也</w:t>
      </w:r>
      <w:r>
        <w:rPr>
          <w:rFonts w:hint="eastAsia" w:eastAsia="宋体"/>
          <w:lang w:eastAsia="zh-CN"/>
        </w:rPr>
        <w:t>”</w:t>
      </w:r>
      <w:r>
        <w:t>條。</w:t>
      </w:r>
    </w:p>
    <w:p w14:paraId="178200A3">
      <w:r>
        <w:t>王氏改</w:t>
      </w:r>
      <w:r>
        <w:rPr>
          <w:rFonts w:hint="eastAsia" w:eastAsia="宋体"/>
          <w:lang w:eastAsia="zh-CN"/>
        </w:rPr>
        <w:t>“</w:t>
      </w:r>
      <w:r>
        <w:t>錣</w:t>
      </w:r>
      <w:r>
        <w:rPr>
          <w:rFonts w:hint="eastAsia" w:eastAsia="宋体"/>
          <w:lang w:eastAsia="zh-CN"/>
        </w:rPr>
        <w:t>”</w:t>
      </w:r>
      <w:r>
        <w:t>爲</w:t>
      </w:r>
      <w:r>
        <w:rPr>
          <w:rFonts w:hint="eastAsia" w:eastAsia="宋体"/>
          <w:lang w:eastAsia="zh-CN"/>
        </w:rPr>
        <w:t>“</w:t>
      </w:r>
      <w:r>
        <w:t>餟</w:t>
      </w:r>
      <w:r>
        <w:rPr>
          <w:rFonts w:hint="eastAsia" w:eastAsia="宋体"/>
          <w:lang w:eastAsia="zh-CN"/>
        </w:rPr>
        <w:t>”</w:t>
      </w:r>
      <w:r>
        <w:t>。</w:t>
      </w:r>
    </w:p>
    <w:p w14:paraId="32EB86FC">
      <w:r>
        <w:rPr>
          <w:rFonts w:hint="eastAsia" w:eastAsia="宋体"/>
          <w:lang w:eastAsia="zh-CN"/>
        </w:rPr>
        <w:t>“</w:t>
      </w:r>
      <w:r>
        <w:t>餼、鐛，飽也</w:t>
      </w:r>
      <w:r>
        <w:rPr>
          <w:rFonts w:hint="eastAsia" w:eastAsia="宋体"/>
          <w:lang w:eastAsia="zh-CN"/>
        </w:rPr>
        <w:t>”</w:t>
      </w:r>
      <w:r>
        <w:t>條。</w:t>
      </w:r>
    </w:p>
    <w:p w14:paraId="1F34035A">
      <w:r>
        <w:t>王氏改</w:t>
      </w:r>
      <w:r>
        <w:rPr>
          <w:rFonts w:hint="eastAsia" w:eastAsia="宋体"/>
          <w:lang w:eastAsia="zh-CN"/>
        </w:rPr>
        <w:t>“</w:t>
      </w:r>
      <w:r>
        <w:t>鐛</w:t>
      </w:r>
      <w:r>
        <w:rPr>
          <w:rFonts w:hint="eastAsia" w:eastAsia="宋体"/>
          <w:lang w:eastAsia="zh-CN"/>
        </w:rPr>
        <w:t>”</w:t>
      </w:r>
      <w:r>
        <w:t>爲</w:t>
      </w:r>
      <w:r>
        <w:rPr>
          <w:rFonts w:hint="eastAsia" w:eastAsia="宋体"/>
          <w:lang w:eastAsia="zh-CN"/>
        </w:rPr>
        <w:t>“</w:t>
      </w:r>
      <w:r>
        <w:t>䭘</w:t>
      </w:r>
      <w:r>
        <w:rPr>
          <w:rFonts w:hint="eastAsia" w:eastAsia="宋体"/>
          <w:lang w:eastAsia="zh-CN"/>
        </w:rPr>
        <w:t>”</w:t>
      </w:r>
      <w:r>
        <w:t>。</w:t>
      </w:r>
    </w:p>
    <w:p w14:paraId="643A15B0">
      <w:r>
        <w:rPr>
          <w:rFonts w:hint="eastAsia" w:eastAsia="宋体"/>
          <w:lang w:eastAsia="zh-CN"/>
        </w:rPr>
        <w:t>“</w:t>
      </w:r>
      <w:r>
        <w:t>攎、遬，張也</w:t>
      </w:r>
      <w:r>
        <w:rPr>
          <w:rFonts w:hint="eastAsia" w:eastAsia="宋体"/>
          <w:lang w:eastAsia="zh-CN"/>
        </w:rPr>
        <w:t>”</w:t>
      </w:r>
      <w:r>
        <w:t>條。</w:t>
      </w:r>
    </w:p>
    <w:p w14:paraId="32AFC3B3">
      <w:pPr>
        <w:rPr>
          <w:rFonts w:hint="eastAsia" w:eastAsia="宋体"/>
          <w:lang w:eastAsia="zh-CN"/>
        </w:rPr>
      </w:pPr>
      <w:r>
        <w:t>王氏改</w:t>
      </w:r>
      <w:r>
        <w:rPr>
          <w:rFonts w:hint="eastAsia" w:eastAsia="宋体"/>
          <w:lang w:eastAsia="zh-CN"/>
        </w:rPr>
        <w:t>“</w:t>
      </w:r>
      <w:r>
        <w:t>遫</w:t>
      </w:r>
      <w:r>
        <w:rPr>
          <w:rFonts w:hint="eastAsia" w:eastAsia="宋体"/>
          <w:lang w:eastAsia="zh-CN"/>
        </w:rPr>
        <w:t>”</w:t>
      </w:r>
      <w:r>
        <w:t>爲</w:t>
      </w:r>
      <w:r>
        <w:rPr>
          <w:rFonts w:hint="eastAsia" w:eastAsia="宋体"/>
          <w:lang w:eastAsia="zh-CN"/>
        </w:rPr>
        <w:t>“</w:t>
      </w:r>
      <w:r>
        <w:t>遫</w:t>
      </w:r>
      <w:r>
        <w:rPr>
          <w:rFonts w:hint="eastAsia" w:eastAsia="宋体"/>
          <w:lang w:eastAsia="zh-CN"/>
        </w:rPr>
        <w:t>”</w:t>
      </w:r>
      <w:r>
        <w:t>。郭注：</w:t>
      </w:r>
      <w:r>
        <w:rPr>
          <w:rFonts w:hint="eastAsia" w:eastAsia="宋体"/>
          <w:lang w:eastAsia="zh-CN"/>
        </w:rPr>
        <w:t>“</w:t>
      </w:r>
      <w:r>
        <w:t>音勅。</w:t>
      </w:r>
      <w:r>
        <w:rPr>
          <w:rFonts w:hint="eastAsia" w:eastAsia="宋体"/>
          <w:lang w:eastAsia="zh-CN"/>
        </w:rPr>
        <w:t>”</w:t>
      </w:r>
      <w:r>
        <w:t>王氏改</w:t>
      </w:r>
      <w:r>
        <w:rPr>
          <w:rFonts w:hint="eastAsia" w:eastAsia="宋体"/>
          <w:lang w:eastAsia="zh-CN"/>
        </w:rPr>
        <w:t>“</w:t>
      </w:r>
      <w:r>
        <w:t>勑</w:t>
      </w:r>
      <w:r>
        <w:rPr>
          <w:rFonts w:hint="eastAsia" w:eastAsia="宋体"/>
          <w:lang w:eastAsia="zh-CN"/>
        </w:rPr>
        <w:t>”</w:t>
      </w:r>
      <w:r>
        <w:t>爲</w:t>
      </w:r>
      <w:r>
        <w:rPr>
          <w:rFonts w:hint="eastAsia" w:eastAsia="宋体"/>
          <w:lang w:eastAsia="zh-CN"/>
        </w:rPr>
        <w:t>“</w:t>
      </w:r>
      <w:r>
        <w:t>敕</w:t>
      </w:r>
      <w:r>
        <w:rPr>
          <w:rFonts w:hint="eastAsia" w:eastAsia="宋体"/>
          <w:lang w:eastAsia="zh-CN"/>
        </w:rPr>
        <w:t>”</w:t>
      </w:r>
    </w:p>
    <w:p w14:paraId="7DEF97FE">
      <w:r>
        <w:t>Alkuo</w:t>
      </w:r>
    </w:p>
    <w:p w14:paraId="6A0FB056">
      <w:r>
        <w:rPr>
          <w:rFonts w:hint="eastAsia" w:eastAsia="宋体"/>
          <w:lang w:eastAsia="zh-CN"/>
        </w:rPr>
        <w:t>“</w:t>
      </w:r>
      <w:r>
        <w:t>半步爲跬</w:t>
      </w:r>
      <w:r>
        <w:rPr>
          <w:rFonts w:hint="eastAsia" w:eastAsia="宋体"/>
          <w:lang w:eastAsia="zh-CN"/>
        </w:rPr>
        <w:t>”</w:t>
      </w:r>
      <w:r>
        <w:t>條。</w:t>
      </w:r>
    </w:p>
    <w:p w14:paraId="4756FD57">
      <w:pPr>
        <w:rPr>
          <w:rFonts w:hint="eastAsia" w:eastAsia="宋体"/>
          <w:lang w:eastAsia="zh-CN"/>
        </w:rPr>
      </w:pPr>
      <w:r>
        <w:t>郭注：</w:t>
      </w:r>
      <w:r>
        <w:rPr>
          <w:rFonts w:hint="eastAsia" w:eastAsia="宋体"/>
          <w:lang w:eastAsia="zh-CN"/>
        </w:rPr>
        <w:t>“</w:t>
      </w:r>
      <w:r>
        <w:t>差箠反。</w:t>
      </w:r>
      <w:r>
        <w:rPr>
          <w:rFonts w:hint="eastAsia" w:eastAsia="宋体"/>
          <w:lang w:eastAsia="zh-CN"/>
        </w:rPr>
        <w:t>”</w:t>
      </w:r>
      <w:r>
        <w:t>王氏改</w:t>
      </w:r>
      <w:r>
        <w:rPr>
          <w:rFonts w:hint="eastAsia" w:eastAsia="宋体"/>
          <w:lang w:eastAsia="zh-CN"/>
        </w:rPr>
        <w:t>“</w:t>
      </w:r>
      <w:r>
        <w:t>差</w:t>
      </w:r>
      <w:r>
        <w:rPr>
          <w:rFonts w:hint="eastAsia" w:eastAsia="宋体"/>
          <w:lang w:eastAsia="zh-CN"/>
        </w:rPr>
        <w:t>”</w:t>
      </w:r>
      <w:r>
        <w:t>爲</w:t>
      </w:r>
      <w:r>
        <w:rPr>
          <w:rFonts w:hint="eastAsia" w:eastAsia="宋体"/>
          <w:lang w:eastAsia="zh-CN"/>
        </w:rPr>
        <w:t>“</w:t>
      </w:r>
      <w:r>
        <w:t>羌</w:t>
      </w:r>
      <w:r>
        <w:rPr>
          <w:rFonts w:hint="eastAsia" w:eastAsia="宋体"/>
          <w:lang w:eastAsia="zh-CN"/>
        </w:rPr>
        <w:t>”</w:t>
      </w:r>
    </w:p>
    <w:p w14:paraId="65F45704">
      <w:r>
        <w:rPr>
          <w:rFonts w:hint="eastAsia" w:eastAsia="宋体"/>
          <w:lang w:eastAsia="zh-CN"/>
        </w:rPr>
        <w:t>“</w:t>
      </w:r>
      <w:r>
        <w:t>箇，枚也</w:t>
      </w:r>
      <w:r>
        <w:rPr>
          <w:rFonts w:hint="eastAsia" w:eastAsia="宋体"/>
          <w:lang w:eastAsia="zh-CN"/>
        </w:rPr>
        <w:t>”</w:t>
      </w:r>
      <w:r>
        <w:t>條。</w:t>
      </w:r>
    </w:p>
    <w:p w14:paraId="2ABC1E63">
      <w:pPr>
        <w:rPr>
          <w:rFonts w:hint="eastAsia" w:eastAsia="宋体"/>
          <w:lang w:eastAsia="zh-CN"/>
        </w:rPr>
      </w:pPr>
      <w:r>
        <w:t>郭注：</w:t>
      </w:r>
      <w:r>
        <w:rPr>
          <w:rFonts w:hint="eastAsia" w:eastAsia="宋体"/>
          <w:lang w:eastAsia="zh-CN"/>
        </w:rPr>
        <w:t>“</w:t>
      </w:r>
      <w:r>
        <w:t>爲枚數也，古餓反。</w:t>
      </w:r>
      <w:r>
        <w:rPr>
          <w:rFonts w:hint="eastAsia" w:eastAsia="宋体"/>
          <w:lang w:eastAsia="zh-CN"/>
        </w:rPr>
        <w:t>”</w:t>
      </w:r>
      <w:r>
        <w:t>王氏改</w:t>
      </w:r>
      <w:r>
        <w:rPr>
          <w:rFonts w:hint="eastAsia" w:eastAsia="宋体"/>
          <w:lang w:eastAsia="zh-CN"/>
        </w:rPr>
        <w:t>“</w:t>
      </w:r>
      <w:r>
        <w:t>爲</w:t>
      </w:r>
      <w:r>
        <w:rPr>
          <w:rFonts w:hint="eastAsia" w:eastAsia="宋体"/>
          <w:lang w:eastAsia="zh-CN"/>
        </w:rPr>
        <w:t>”</w:t>
      </w:r>
      <w:r>
        <w:t>爲</w:t>
      </w:r>
      <w:r>
        <w:rPr>
          <w:rFonts w:hint="eastAsia" w:eastAsia="宋体"/>
          <w:lang w:eastAsia="zh-CN"/>
        </w:rPr>
        <w:t>“</w:t>
      </w:r>
      <w:r>
        <w:t>謂</w:t>
      </w:r>
      <w:r>
        <w:rPr>
          <w:rFonts w:hint="eastAsia" w:eastAsia="宋体"/>
          <w:lang w:eastAsia="zh-CN"/>
        </w:rPr>
        <w:t>”</w:t>
      </w:r>
    </w:p>
    <w:p w14:paraId="7023C3EC">
      <w:r>
        <w:t>【第444页】</w:t>
      </w:r>
    </w:p>
    <w:p w14:paraId="2D7F62F6">
      <w:r>
        <w:rPr>
          <w:rFonts w:hint="eastAsia" w:eastAsia="宋体"/>
          <w:lang w:eastAsia="zh-CN"/>
        </w:rPr>
        <w:t>《</w:t>
      </w:r>
      <w:r>
        <w:t>輶軒使者絶代語釋别國方言</w:t>
      </w:r>
      <w:r>
        <w:rPr>
          <w:rFonts w:hint="eastAsia" w:eastAsia="宋体"/>
          <w:lang w:eastAsia="zh-CN"/>
        </w:rPr>
        <w:t>》</w:t>
      </w:r>
      <w:r>
        <w:t>第十三</w:t>
      </w:r>
    </w:p>
    <w:p w14:paraId="07317CD6">
      <w:r>
        <w:rPr>
          <w:rFonts w:hint="eastAsia" w:eastAsia="宋体"/>
          <w:lang w:eastAsia="zh-CN"/>
        </w:rPr>
        <w:t>“</w:t>
      </w:r>
      <w:r>
        <w:t>躏、抍，拔也</w:t>
      </w:r>
      <w:r>
        <w:rPr>
          <w:rFonts w:hint="eastAsia" w:eastAsia="宋体"/>
          <w:lang w:eastAsia="zh-CN"/>
        </w:rPr>
        <w:t>”</w:t>
      </w:r>
      <w:r>
        <w:t>條。</w:t>
      </w:r>
    </w:p>
    <w:p w14:paraId="70AC4E0B">
      <w:r>
        <w:rPr>
          <w:rFonts w:hint="eastAsia" w:eastAsia="宋体"/>
          <w:lang w:eastAsia="zh-CN"/>
        </w:rPr>
        <w:t>“</w:t>
      </w:r>
      <w:r>
        <w:t>抍</w:t>
      </w:r>
      <w:r>
        <w:rPr>
          <w:rFonts w:hint="eastAsia" w:eastAsia="宋体"/>
          <w:lang w:eastAsia="zh-CN"/>
        </w:rPr>
        <w:t>”</w:t>
      </w:r>
      <w:r>
        <w:t>下郭注：</w:t>
      </w:r>
      <w:r>
        <w:rPr>
          <w:rFonts w:hint="eastAsia" w:eastAsia="宋体"/>
          <w:lang w:eastAsia="zh-CN"/>
        </w:rPr>
        <w:t>“</w:t>
      </w:r>
      <w:r>
        <w:t>掾拔。</w:t>
      </w:r>
      <w:r>
        <w:rPr>
          <w:rFonts w:hint="eastAsia" w:eastAsia="宋体"/>
          <w:lang w:eastAsia="zh-CN"/>
        </w:rPr>
        <w:t>”</w:t>
      </w:r>
      <w:r>
        <w:t>王氏改</w:t>
      </w:r>
      <w:r>
        <w:rPr>
          <w:rFonts w:hint="eastAsia" w:eastAsia="宋体"/>
          <w:lang w:eastAsia="zh-CN"/>
        </w:rPr>
        <w:t>“</w:t>
      </w:r>
      <w:r>
        <w:t>掾</w:t>
      </w:r>
      <w:r>
        <w:rPr>
          <w:rFonts w:hint="eastAsia" w:eastAsia="宋体"/>
          <w:lang w:eastAsia="zh-CN"/>
        </w:rPr>
        <w:t>”</w:t>
      </w:r>
      <w:r>
        <w:t>爲</w:t>
      </w:r>
      <w:r>
        <w:rPr>
          <w:rFonts w:hint="eastAsia" w:eastAsia="宋体"/>
          <w:lang w:eastAsia="zh-CN"/>
        </w:rPr>
        <w:t>“</w:t>
      </w:r>
      <w:r>
        <w:t>拯</w:t>
      </w:r>
      <w:r>
        <w:rPr>
          <w:rFonts w:hint="eastAsia" w:eastAsia="宋体"/>
          <w:lang w:eastAsia="zh-CN"/>
        </w:rPr>
        <w:t>”</w:t>
      </w:r>
      <w:r>
        <w:t>。</w:t>
      </w:r>
    </w:p>
    <w:p w14:paraId="26CBC020">
      <w:pPr>
        <w:rPr>
          <w:rFonts w:hint="eastAsia" w:eastAsia="宋体"/>
          <w:lang w:eastAsia="zh-CN"/>
        </w:rPr>
      </w:pPr>
      <w:r>
        <w:rPr>
          <w:rFonts w:hint="eastAsia" w:eastAsia="宋体"/>
          <w:lang w:eastAsia="zh-CN"/>
        </w:rPr>
        <w:t>“</w:t>
      </w:r>
      <w:r>
        <w:t>出水爲抍</w:t>
      </w:r>
      <w:r>
        <w:rPr>
          <w:rFonts w:hint="eastAsia" w:eastAsia="宋体"/>
          <w:lang w:eastAsia="zh-CN"/>
        </w:rPr>
        <w:t>”</w:t>
      </w:r>
      <w:r>
        <w:t>，王氏改</w:t>
      </w:r>
      <w:r>
        <w:rPr>
          <w:rFonts w:hint="eastAsia" w:eastAsia="宋体"/>
          <w:lang w:eastAsia="zh-CN"/>
        </w:rPr>
        <w:t>“</w:t>
      </w:r>
      <w:r>
        <w:t>水</w:t>
      </w:r>
      <w:r>
        <w:rPr>
          <w:rFonts w:hint="eastAsia" w:eastAsia="宋体"/>
          <w:lang w:eastAsia="zh-CN"/>
        </w:rPr>
        <w:t>”</w:t>
      </w:r>
      <w:r>
        <w:t>爲</w:t>
      </w:r>
      <w:r>
        <w:rPr>
          <w:rFonts w:hint="eastAsia" w:eastAsia="宋体"/>
          <w:lang w:eastAsia="zh-CN"/>
        </w:rPr>
        <w:t>“</w:t>
      </w:r>
      <w:r>
        <w:t>㲻</w:t>
      </w:r>
      <w:r>
        <w:rPr>
          <w:rFonts w:hint="eastAsia" w:eastAsia="宋体"/>
          <w:lang w:eastAsia="zh-CN"/>
        </w:rPr>
        <w:t>”</w:t>
      </w:r>
    </w:p>
    <w:p w14:paraId="049FFD51">
      <w:pPr>
        <w:rPr>
          <w:rFonts w:hint="eastAsia" w:eastAsia="宋体"/>
          <w:lang w:eastAsia="zh-CN"/>
        </w:rPr>
      </w:pPr>
      <w:r>
        <w:rPr>
          <w:rFonts w:hint="eastAsia" w:eastAsia="宋体"/>
          <w:lang w:eastAsia="zh-CN"/>
        </w:rPr>
        <w:t>“</w:t>
      </w:r>
      <w:r>
        <w:t>出火爲䠯也</w:t>
      </w:r>
      <w:r>
        <w:rPr>
          <w:rFonts w:hint="eastAsia" w:eastAsia="宋体"/>
          <w:lang w:eastAsia="zh-CN"/>
        </w:rPr>
        <w:t>”</w:t>
      </w:r>
      <w:r>
        <w:t>，王氏改</w:t>
      </w:r>
      <w:r>
        <w:rPr>
          <w:rFonts w:hint="eastAsia" w:eastAsia="宋体"/>
          <w:lang w:eastAsia="zh-CN"/>
        </w:rPr>
        <w:t>“</w:t>
      </w:r>
      <w:r>
        <w:t>䠯</w:t>
      </w:r>
      <w:r>
        <w:rPr>
          <w:rFonts w:hint="eastAsia" w:eastAsia="宋体"/>
          <w:lang w:eastAsia="zh-CN"/>
        </w:rPr>
        <w:t>”</w:t>
      </w:r>
      <w:r>
        <w:t>爲</w:t>
      </w:r>
      <w:r>
        <w:rPr>
          <w:rFonts w:hint="eastAsia" w:eastAsia="宋体"/>
          <w:lang w:eastAsia="zh-CN"/>
        </w:rPr>
        <w:t>“</w:t>
      </w:r>
      <w:r>
        <w:t>蹣</w:t>
      </w:r>
      <w:r>
        <w:rPr>
          <w:rFonts w:hint="eastAsia" w:eastAsia="宋体"/>
          <w:lang w:eastAsia="zh-CN"/>
        </w:rPr>
        <w:t>”</w:t>
      </w:r>
    </w:p>
    <w:p w14:paraId="41E98929">
      <w:r>
        <w:rPr>
          <w:rFonts w:hint="eastAsia" w:eastAsia="宋体"/>
          <w:lang w:eastAsia="zh-CN"/>
        </w:rPr>
        <w:t>【</w:t>
      </w:r>
      <w:r>
        <w:t>ltu。</w:t>
      </w:r>
    </w:p>
    <w:p w14:paraId="5DC9C49D">
      <w:r>
        <w:rPr>
          <w:rFonts w:hint="eastAsia" w:eastAsia="宋体"/>
          <w:lang w:eastAsia="zh-CN"/>
        </w:rPr>
        <w:t>“</w:t>
      </w:r>
      <w:r>
        <w:t>炖、焃、煓，䓇貌也</w:t>
      </w:r>
      <w:r>
        <w:rPr>
          <w:rFonts w:hint="eastAsia" w:eastAsia="宋体"/>
          <w:lang w:eastAsia="zh-CN"/>
        </w:rPr>
        <w:t>”</w:t>
      </w:r>
      <w:r>
        <w:t>條。</w:t>
      </w:r>
    </w:p>
    <w:p w14:paraId="1E2EB8DD">
      <w:r>
        <w:t>王氏改</w:t>
      </w:r>
      <w:r>
        <w:rPr>
          <w:rFonts w:hint="eastAsia" w:eastAsia="宋体"/>
          <w:lang w:eastAsia="zh-CN"/>
        </w:rPr>
        <w:t>“</w:t>
      </w:r>
      <w:r>
        <w:t>䓇</w:t>
      </w:r>
      <w:r>
        <w:rPr>
          <w:rFonts w:hint="eastAsia" w:eastAsia="宋体"/>
          <w:lang w:eastAsia="zh-CN"/>
        </w:rPr>
        <w:t>”</w:t>
      </w:r>
      <w:r>
        <w:t>爲</w:t>
      </w:r>
      <w:r>
        <w:rPr>
          <w:rFonts w:hint="eastAsia" w:eastAsia="宋体"/>
          <w:lang w:eastAsia="zh-CN"/>
        </w:rPr>
        <w:t>“</w:t>
      </w:r>
      <w:r>
        <w:t>赤</w:t>
      </w:r>
      <w:r>
        <w:rPr>
          <w:rFonts w:hint="eastAsia" w:eastAsia="宋体"/>
          <w:lang w:eastAsia="zh-CN"/>
        </w:rPr>
        <w:t>”</w:t>
      </w:r>
      <w:r>
        <w:t>。</w:t>
      </w:r>
    </w:p>
    <w:p w14:paraId="17B596B7">
      <w:r>
        <w:rPr>
          <w:rFonts w:hint="eastAsia" w:eastAsia="宋体"/>
          <w:lang w:eastAsia="zh-CN"/>
        </w:rPr>
        <w:t>“</w:t>
      </w:r>
      <w:r>
        <w:t>聲、腆，忘也</w:t>
      </w:r>
      <w:r>
        <w:rPr>
          <w:rFonts w:hint="eastAsia" w:eastAsia="宋体"/>
          <w:lang w:eastAsia="zh-CN"/>
        </w:rPr>
        <w:t>”</w:t>
      </w:r>
      <w:r>
        <w:t>條。</w:t>
      </w:r>
    </w:p>
    <w:p w14:paraId="367156EB">
      <w:r>
        <w:t>王氏改</w:t>
      </w:r>
      <w:r>
        <w:rPr>
          <w:rFonts w:hint="eastAsia" w:eastAsia="宋体"/>
          <w:lang w:eastAsia="zh-CN"/>
        </w:rPr>
        <w:t>“</w:t>
      </w:r>
      <w:r>
        <w:t>聲</w:t>
      </w:r>
      <w:r>
        <w:rPr>
          <w:rFonts w:hint="eastAsia" w:eastAsia="宋体"/>
          <w:lang w:eastAsia="zh-CN"/>
        </w:rPr>
        <w:t>”</w:t>
      </w:r>
      <w:r>
        <w:t>爲</w:t>
      </w:r>
      <w:r>
        <w:rPr>
          <w:rFonts w:hint="eastAsia" w:eastAsia="宋体"/>
          <w:lang w:eastAsia="zh-CN"/>
        </w:rPr>
        <w:t>“</w:t>
      </w:r>
      <w:r>
        <w:t>瞰</w:t>
      </w:r>
      <w:r>
        <w:rPr>
          <w:rFonts w:hint="eastAsia" w:eastAsia="宋体"/>
          <w:lang w:eastAsia="zh-CN"/>
        </w:rPr>
        <w:t>”</w:t>
      </w:r>
      <w:r>
        <w:t>。</w:t>
      </w:r>
    </w:p>
    <w:p w14:paraId="0AEFE89F">
      <w:r>
        <w:rPr>
          <w:rFonts w:hint="eastAsia" w:eastAsia="宋体"/>
          <w:lang w:eastAsia="zh-CN"/>
        </w:rPr>
        <w:t>“</w:t>
      </w:r>
      <w:r>
        <w:t>龕、喊、㖪、唏，聲也</w:t>
      </w:r>
      <w:r>
        <w:rPr>
          <w:rFonts w:hint="eastAsia" w:eastAsia="宋体"/>
          <w:lang w:eastAsia="zh-CN"/>
        </w:rPr>
        <w:t>”</w:t>
      </w:r>
      <w:r>
        <w:t>條。</w:t>
      </w:r>
    </w:p>
    <w:p w14:paraId="1888661C">
      <w:pPr>
        <w:rPr>
          <w:rFonts w:hint="eastAsia" w:eastAsia="宋体"/>
          <w:lang w:eastAsia="zh-CN"/>
        </w:rPr>
      </w:pPr>
      <w:r>
        <w:rPr>
          <w:rFonts w:hint="eastAsia" w:eastAsia="宋体"/>
          <w:lang w:eastAsia="zh-CN"/>
        </w:rPr>
        <w:t>“</w:t>
      </w:r>
      <w:r>
        <w:t>唏</w:t>
      </w:r>
      <w:r>
        <w:rPr>
          <w:rFonts w:hint="eastAsia" w:eastAsia="宋体"/>
          <w:lang w:eastAsia="zh-CN"/>
        </w:rPr>
        <w:t>”</w:t>
      </w:r>
      <w:r>
        <w:t>下郭注：</w:t>
      </w:r>
      <w:r>
        <w:rPr>
          <w:rFonts w:hint="eastAsia" w:eastAsia="宋体"/>
          <w:lang w:eastAsia="zh-CN"/>
        </w:rPr>
        <w:t>“</w:t>
      </w:r>
      <w:r>
        <w:t>靈几反。</w:t>
      </w:r>
      <w:r>
        <w:rPr>
          <w:rFonts w:hint="eastAsia" w:eastAsia="宋体"/>
          <w:lang w:eastAsia="zh-CN"/>
        </w:rPr>
        <w:t>”</w:t>
      </w:r>
      <w:r>
        <w:t>王氏改</w:t>
      </w:r>
      <w:r>
        <w:rPr>
          <w:rFonts w:hint="eastAsia" w:eastAsia="宋体"/>
          <w:lang w:eastAsia="zh-CN"/>
        </w:rPr>
        <w:t>“</w:t>
      </w:r>
      <w:r>
        <w:t>靈</w:t>
      </w:r>
      <w:r>
        <w:rPr>
          <w:rFonts w:hint="eastAsia" w:eastAsia="宋体"/>
          <w:lang w:eastAsia="zh-CN"/>
        </w:rPr>
        <w:t>”</w:t>
      </w:r>
      <w:r>
        <w:t>爲</w:t>
      </w:r>
      <w:r>
        <w:rPr>
          <w:rFonts w:hint="eastAsia" w:eastAsia="宋体"/>
          <w:lang w:eastAsia="zh-CN"/>
        </w:rPr>
        <w:t>“</w:t>
      </w:r>
      <w:r>
        <w:t>虚</w:t>
      </w:r>
      <w:r>
        <w:rPr>
          <w:rFonts w:hint="eastAsia" w:eastAsia="宋体"/>
          <w:lang w:eastAsia="zh-CN"/>
        </w:rPr>
        <w:t>”</w:t>
      </w:r>
    </w:p>
    <w:p w14:paraId="22386D47">
      <w:r>
        <w:rPr>
          <w:rFonts w:hint="eastAsia" w:eastAsia="宋体"/>
          <w:lang w:eastAsia="zh-CN"/>
        </w:rPr>
        <w:t>“</w:t>
      </w:r>
      <w:r>
        <w:t>唽，刻也</w:t>
      </w:r>
      <w:r>
        <w:rPr>
          <w:rFonts w:hint="eastAsia" w:eastAsia="宋体"/>
          <w:lang w:eastAsia="zh-CN"/>
        </w:rPr>
        <w:t>”</w:t>
      </w:r>
      <w:r>
        <w:t>條。</w:t>
      </w:r>
    </w:p>
    <w:p w14:paraId="1D0079FE">
      <w:r>
        <w:t>王氏改</w:t>
      </w:r>
      <w:r>
        <w:rPr>
          <w:rFonts w:hint="eastAsia" w:eastAsia="宋体"/>
          <w:lang w:eastAsia="zh-CN"/>
        </w:rPr>
        <w:t>“</w:t>
      </w:r>
      <w:r>
        <w:t>鸺</w:t>
      </w:r>
      <w:r>
        <w:rPr>
          <w:rFonts w:hint="eastAsia" w:eastAsia="宋体"/>
          <w:lang w:eastAsia="zh-CN"/>
        </w:rPr>
        <w:t>”</w:t>
      </w:r>
      <w:r>
        <w:t>爲</w:t>
      </w:r>
      <w:r>
        <w:rPr>
          <w:rFonts w:hint="eastAsia" w:eastAsia="宋体"/>
          <w:lang w:eastAsia="zh-CN"/>
        </w:rPr>
        <w:t>“</w:t>
      </w:r>
      <w:r>
        <w:t>㑜</w:t>
      </w:r>
      <w:r>
        <w:rPr>
          <w:rFonts w:hint="eastAsia" w:eastAsia="宋体"/>
          <w:lang w:eastAsia="zh-CN"/>
        </w:rPr>
        <w:t>”</w:t>
      </w:r>
      <w:r>
        <w:t>。</w:t>
      </w:r>
    </w:p>
    <w:p w14:paraId="54E49267">
      <w:r>
        <w:rPr>
          <w:rFonts w:hint="eastAsia" w:eastAsia="宋体"/>
          <w:lang w:eastAsia="zh-CN"/>
        </w:rPr>
        <w:t>“</w:t>
      </w:r>
      <w:r>
        <w:t>跌，蹷也</w:t>
      </w:r>
      <w:r>
        <w:rPr>
          <w:rFonts w:hint="eastAsia" w:eastAsia="宋体"/>
          <w:lang w:eastAsia="zh-CN"/>
        </w:rPr>
        <w:t>”</w:t>
      </w:r>
      <w:r>
        <w:t>條。</w:t>
      </w:r>
    </w:p>
    <w:p w14:paraId="45FF3C97">
      <w:r>
        <w:t>郭注：</w:t>
      </w:r>
      <w:r>
        <w:rPr>
          <w:rFonts w:hint="eastAsia" w:eastAsia="宋体"/>
          <w:lang w:eastAsia="zh-CN"/>
        </w:rPr>
        <w:t>“</w:t>
      </w:r>
      <w:r>
        <w:t>偃地反。</w:t>
      </w:r>
      <w:r>
        <w:rPr>
          <w:rFonts w:hint="eastAsia" w:eastAsia="宋体"/>
          <w:lang w:eastAsia="zh-CN"/>
        </w:rPr>
        <w:t>”</w:t>
      </w:r>
      <w:r>
        <w:t>王氏改</w:t>
      </w:r>
      <w:r>
        <w:rPr>
          <w:rFonts w:hint="eastAsia" w:eastAsia="宋体"/>
          <w:lang w:eastAsia="zh-CN"/>
        </w:rPr>
        <w:t>“</w:t>
      </w:r>
      <w:r>
        <w:t>反</w:t>
      </w:r>
      <w:r>
        <w:rPr>
          <w:rFonts w:hint="eastAsia" w:eastAsia="宋体"/>
          <w:lang w:eastAsia="zh-CN"/>
        </w:rPr>
        <w:t>”</w:t>
      </w:r>
      <w:r>
        <w:t>爲</w:t>
      </w:r>
      <w:r>
        <w:rPr>
          <w:rFonts w:hint="eastAsia" w:eastAsia="宋体"/>
          <w:lang w:eastAsia="zh-CN"/>
        </w:rPr>
        <w:t>“</w:t>
      </w:r>
      <w:r>
        <w:t>也</w:t>
      </w:r>
      <w:r>
        <w:rPr>
          <w:rFonts w:hint="eastAsia" w:eastAsia="宋体"/>
          <w:lang w:eastAsia="zh-CN"/>
        </w:rPr>
        <w:t>”</w:t>
      </w:r>
      <w:r>
        <w:t>。</w:t>
      </w:r>
    </w:p>
    <w:p w14:paraId="5D4F967E">
      <w:r>
        <w:t>【第445页】</w:t>
      </w:r>
    </w:p>
    <w:p w14:paraId="14D7EBD1">
      <w:r>
        <w:rPr>
          <w:rFonts w:hint="eastAsia" w:eastAsia="宋体"/>
          <w:lang w:eastAsia="zh-CN"/>
        </w:rPr>
        <w:t>“</w:t>
      </w:r>
      <w:r>
        <w:t>釐、㙁，貪也</w:t>
      </w:r>
      <w:r>
        <w:rPr>
          <w:rFonts w:hint="eastAsia" w:eastAsia="宋体"/>
          <w:lang w:eastAsia="zh-CN"/>
        </w:rPr>
        <w:t>”</w:t>
      </w:r>
      <w:r>
        <w:t>條。</w:t>
      </w:r>
    </w:p>
    <w:p w14:paraId="3CD96732">
      <w:r>
        <w:t>王氏改</w:t>
      </w:r>
      <w:r>
        <w:rPr>
          <w:rFonts w:hint="eastAsia" w:eastAsia="宋体"/>
          <w:lang w:eastAsia="zh-CN"/>
        </w:rPr>
        <w:t>“</w:t>
      </w:r>
      <w:r>
        <w:t>㙁</w:t>
      </w:r>
      <w:r>
        <w:rPr>
          <w:rFonts w:hint="eastAsia" w:eastAsia="宋体"/>
          <w:lang w:eastAsia="zh-CN"/>
        </w:rPr>
        <w:t>”</w:t>
      </w:r>
      <w:r>
        <w:t>爲</w:t>
      </w:r>
      <w:r>
        <w:rPr>
          <w:rFonts w:hint="eastAsia" w:eastAsia="宋体"/>
          <w:lang w:eastAsia="zh-CN"/>
        </w:rPr>
        <w:t>“</w:t>
      </w:r>
      <w:r>
        <w:t>挴</w:t>
      </w:r>
      <w:r>
        <w:rPr>
          <w:rFonts w:hint="eastAsia" w:eastAsia="宋体"/>
          <w:lang w:eastAsia="zh-CN"/>
        </w:rPr>
        <w:t>”</w:t>
      </w:r>
      <w:r>
        <w:t>。</w:t>
      </w:r>
    </w:p>
    <w:p w14:paraId="58E33CEC">
      <w:r>
        <w:rPr>
          <w:rFonts w:hint="eastAsia" w:eastAsia="宋体"/>
          <w:lang w:eastAsia="zh-CN"/>
        </w:rPr>
        <w:t>“</w:t>
      </w:r>
      <w:r>
        <w:t>譴喘，傳也</w:t>
      </w:r>
      <w:r>
        <w:rPr>
          <w:rFonts w:hint="eastAsia" w:eastAsia="宋体"/>
          <w:lang w:eastAsia="zh-CN"/>
        </w:rPr>
        <w:t>”</w:t>
      </w:r>
      <w:r>
        <w:t>條。</w:t>
      </w:r>
    </w:p>
    <w:p w14:paraId="763968AA">
      <w:pPr>
        <w:rPr>
          <w:rFonts w:hint="eastAsia" w:eastAsia="宋体"/>
          <w:lang w:eastAsia="zh-CN"/>
        </w:rPr>
      </w:pPr>
      <w:r>
        <w:t>王氏批注：</w:t>
      </w:r>
      <w:r>
        <w:rPr>
          <w:rFonts w:hint="eastAsia" w:eastAsia="宋体"/>
          <w:lang w:eastAsia="zh-CN"/>
        </w:rPr>
        <w:t>“《</w:t>
      </w:r>
      <w:r>
        <w:t>廣雅</w:t>
      </w:r>
      <w:r>
        <w:rPr>
          <w:rFonts w:hint="eastAsia" w:eastAsia="宋体"/>
          <w:lang w:eastAsia="zh-CN"/>
        </w:rPr>
        <w:t>》</w:t>
      </w:r>
      <w:r>
        <w:t>：</w:t>
      </w:r>
      <w:r>
        <w:rPr>
          <w:rFonts w:hint="eastAsia" w:eastAsia="宋体"/>
          <w:lang w:eastAsia="zh-CN"/>
        </w:rPr>
        <w:t>‘</w:t>
      </w:r>
      <w:r>
        <w:t>譴喘，轉也。</w:t>
      </w:r>
      <w:r>
        <w:rPr>
          <w:rFonts w:hint="eastAsia" w:eastAsia="宋体"/>
          <w:lang w:eastAsia="zh-CN"/>
        </w:rPr>
        <w:t>’”</w:t>
      </w:r>
    </w:p>
    <w:p w14:paraId="7330A288">
      <w:r>
        <w:rPr>
          <w:rFonts w:hint="eastAsia" w:eastAsia="宋体"/>
          <w:lang w:eastAsia="zh-CN"/>
        </w:rPr>
        <w:t>“</w:t>
      </w:r>
      <w:r>
        <w:t>困、胎、侹，逃也</w:t>
      </w:r>
      <w:r>
        <w:rPr>
          <w:rFonts w:hint="eastAsia" w:eastAsia="宋体"/>
          <w:lang w:eastAsia="zh-CN"/>
        </w:rPr>
        <w:t>”</w:t>
      </w:r>
      <w:r>
        <w:t>條。</w:t>
      </w:r>
    </w:p>
    <w:p w14:paraId="3937F883">
      <w:r>
        <w:t>王氏改</w:t>
      </w:r>
      <w:r>
        <w:rPr>
          <w:rFonts w:hint="eastAsia" w:eastAsia="宋体"/>
          <w:lang w:eastAsia="zh-CN"/>
        </w:rPr>
        <w:t>“</w:t>
      </w:r>
      <w:r>
        <w:t>侹</w:t>
      </w:r>
      <w:r>
        <w:rPr>
          <w:rFonts w:hint="eastAsia" w:eastAsia="宋体"/>
          <w:lang w:eastAsia="zh-CN"/>
        </w:rPr>
        <w:t>”</w:t>
      </w:r>
      <w:r>
        <w:t>爲</w:t>
      </w:r>
      <w:r>
        <w:rPr>
          <w:rFonts w:hint="eastAsia" w:eastAsia="宋体"/>
          <w:lang w:eastAsia="zh-CN"/>
        </w:rPr>
        <w:t>“</w:t>
      </w:r>
      <w:r>
        <w:t>㒓</w:t>
      </w:r>
      <w:r>
        <w:rPr>
          <w:rFonts w:hint="eastAsia" w:eastAsia="宋体"/>
          <w:lang w:eastAsia="zh-CN"/>
        </w:rPr>
        <w:t>”</w:t>
      </w:r>
      <w:r>
        <w:t>。</w:t>
      </w:r>
    </w:p>
    <w:p w14:paraId="6BE98DC0">
      <w:r>
        <w:rPr>
          <w:rFonts w:hint="eastAsia" w:eastAsia="宋体"/>
          <w:lang w:eastAsia="zh-CN"/>
        </w:rPr>
        <w:t>“</w:t>
      </w:r>
      <w:r>
        <w:t>朓娧，好也</w:t>
      </w:r>
      <w:r>
        <w:rPr>
          <w:rFonts w:hint="eastAsia" w:eastAsia="宋体"/>
          <w:lang w:eastAsia="zh-CN"/>
        </w:rPr>
        <w:t>”</w:t>
      </w:r>
      <w:r>
        <w:t>條。</w:t>
      </w:r>
    </w:p>
    <w:p w14:paraId="6D750E74">
      <w:r>
        <w:t>王氏改</w:t>
      </w:r>
      <w:r>
        <w:rPr>
          <w:rFonts w:hint="eastAsia" w:eastAsia="宋体"/>
          <w:lang w:eastAsia="zh-CN"/>
        </w:rPr>
        <w:t>“</w:t>
      </w:r>
      <w:r>
        <w:t>朓</w:t>
      </w:r>
      <w:r>
        <w:rPr>
          <w:rFonts w:hint="eastAsia" w:eastAsia="宋体"/>
          <w:lang w:eastAsia="zh-CN"/>
        </w:rPr>
        <w:t>”</w:t>
      </w:r>
      <w:r>
        <w:t>爲</w:t>
      </w:r>
      <w:r>
        <w:rPr>
          <w:rFonts w:hint="eastAsia" w:eastAsia="宋体"/>
          <w:lang w:eastAsia="zh-CN"/>
        </w:rPr>
        <w:t>“</w:t>
      </w:r>
      <w:r>
        <w:t>姚</w:t>
      </w:r>
      <w:r>
        <w:rPr>
          <w:rFonts w:hint="eastAsia" w:eastAsia="宋体"/>
          <w:lang w:eastAsia="zh-CN"/>
        </w:rPr>
        <w:t>”</w:t>
      </w:r>
      <w:r>
        <w:t>。</w:t>
      </w:r>
    </w:p>
    <w:p w14:paraId="4A6DA346">
      <w:r>
        <w:rPr>
          <w:rFonts w:hint="eastAsia" w:eastAsia="宋体"/>
          <w:lang w:eastAsia="zh-CN"/>
        </w:rPr>
        <w:t>“</w:t>
      </w:r>
      <w:r>
        <w:t>湟，㲻也</w:t>
      </w:r>
      <w:r>
        <w:rPr>
          <w:rFonts w:hint="eastAsia" w:eastAsia="宋体"/>
          <w:lang w:eastAsia="zh-CN"/>
        </w:rPr>
        <w:t>”</w:t>
      </w:r>
      <w:r>
        <w:t>條。</w:t>
      </w:r>
    </w:p>
    <w:p w14:paraId="215679EA">
      <w:r>
        <w:t>王氏改</w:t>
      </w:r>
      <w:r>
        <w:rPr>
          <w:rFonts w:hint="eastAsia" w:eastAsia="宋体"/>
          <w:lang w:eastAsia="zh-CN"/>
        </w:rPr>
        <w:t>“</w:t>
      </w:r>
      <w:r>
        <w:t>湟</w:t>
      </w:r>
      <w:r>
        <w:rPr>
          <w:rFonts w:hint="eastAsia" w:eastAsia="宋体"/>
          <w:lang w:eastAsia="zh-CN"/>
        </w:rPr>
        <w:t>”</w:t>
      </w:r>
      <w:r>
        <w:t>爲</w:t>
      </w:r>
      <w:r>
        <w:rPr>
          <w:rFonts w:hint="eastAsia" w:eastAsia="宋体"/>
          <w:lang w:eastAsia="zh-CN"/>
        </w:rPr>
        <w:t>“</w:t>
      </w:r>
      <w:r>
        <w:t>涅</w:t>
      </w:r>
      <w:r>
        <w:rPr>
          <w:rFonts w:hint="eastAsia" w:eastAsia="宋体"/>
          <w:lang w:eastAsia="zh-CN"/>
        </w:rPr>
        <w:t>”</w:t>
      </w:r>
      <w:r>
        <w:t>。</w:t>
      </w:r>
    </w:p>
    <w:p w14:paraId="32C600AE">
      <w:r>
        <w:rPr>
          <w:rFonts w:hint="eastAsia" w:eastAsia="宋体"/>
          <w:lang w:eastAsia="zh-CN"/>
        </w:rPr>
        <w:t>“</w:t>
      </w:r>
      <w:r>
        <w:t>漮，空也</w:t>
      </w:r>
      <w:r>
        <w:rPr>
          <w:rFonts w:hint="eastAsia" w:eastAsia="宋体"/>
          <w:lang w:eastAsia="zh-CN"/>
        </w:rPr>
        <w:t>”</w:t>
      </w:r>
      <w:r>
        <w:t>條。</w:t>
      </w:r>
    </w:p>
    <w:p w14:paraId="499D75D4">
      <w:pPr>
        <w:rPr>
          <w:rFonts w:hint="eastAsia" w:eastAsia="宋体"/>
          <w:lang w:eastAsia="zh-CN"/>
        </w:rPr>
      </w:pPr>
      <w:r>
        <w:t>郭注：</w:t>
      </w:r>
      <w:r>
        <w:rPr>
          <w:rFonts w:hint="eastAsia" w:eastAsia="宋体"/>
          <w:lang w:eastAsia="zh-CN"/>
        </w:rPr>
        <w:t>“</w:t>
      </w:r>
      <w:r>
        <w:t>漮窘，空貌。</w:t>
      </w:r>
      <w:r>
        <w:rPr>
          <w:rFonts w:hint="eastAsia" w:eastAsia="宋体"/>
          <w:lang w:eastAsia="zh-CN"/>
        </w:rPr>
        <w:t>”</w:t>
      </w:r>
      <w:r>
        <w:t>王氏改</w:t>
      </w:r>
      <w:r>
        <w:rPr>
          <w:rFonts w:hint="eastAsia" w:eastAsia="宋体"/>
          <w:lang w:eastAsia="zh-CN"/>
        </w:rPr>
        <w:t>“</w:t>
      </w:r>
      <w:r>
        <w:t>窘</w:t>
      </w:r>
      <w:r>
        <w:rPr>
          <w:rFonts w:hint="eastAsia" w:eastAsia="宋体"/>
          <w:lang w:eastAsia="zh-CN"/>
        </w:rPr>
        <w:t>”</w:t>
      </w:r>
      <w:r>
        <w:t>爲</w:t>
      </w:r>
      <w:r>
        <w:rPr>
          <w:rFonts w:hint="eastAsia" w:eastAsia="宋体"/>
          <w:lang w:eastAsia="zh-CN"/>
        </w:rPr>
        <w:t>“</w:t>
      </w:r>
      <w:r>
        <w:t>䆡</w:t>
      </w:r>
      <w:r>
        <w:rPr>
          <w:rFonts w:hint="eastAsia" w:eastAsia="宋体"/>
          <w:lang w:eastAsia="zh-CN"/>
        </w:rPr>
        <w:t>”</w:t>
      </w:r>
    </w:p>
    <w:p w14:paraId="198C4B10">
      <w:r>
        <w:rPr>
          <w:rFonts w:hint="eastAsia" w:eastAsia="宋体"/>
          <w:lang w:eastAsia="zh-CN"/>
        </w:rPr>
        <w:t>“</w:t>
      </w:r>
      <w:r>
        <w:t>兖，養也</w:t>
      </w:r>
      <w:r>
        <w:rPr>
          <w:rFonts w:hint="eastAsia" w:eastAsia="宋体"/>
          <w:lang w:eastAsia="zh-CN"/>
        </w:rPr>
        <w:t>”</w:t>
      </w:r>
      <w:r>
        <w:t>條。</w:t>
      </w:r>
    </w:p>
    <w:p w14:paraId="3C603001">
      <w:pPr>
        <w:rPr>
          <w:rFonts w:hint="eastAsia" w:eastAsia="宋体"/>
          <w:lang w:eastAsia="zh-CN"/>
        </w:rPr>
      </w:pPr>
      <w:r>
        <w:t>王氏批注：</w:t>
      </w:r>
      <w:r>
        <w:rPr>
          <w:rFonts w:hint="eastAsia" w:eastAsia="宋体"/>
          <w:lang w:eastAsia="zh-CN"/>
        </w:rPr>
        <w:t>“《</w:t>
      </w:r>
      <w:r>
        <w:t>廣雅</w:t>
      </w:r>
      <w:r>
        <w:rPr>
          <w:rFonts w:hint="eastAsia" w:eastAsia="宋体"/>
          <w:lang w:eastAsia="zh-CN"/>
        </w:rPr>
        <w:t>》</w:t>
      </w:r>
      <w:r>
        <w:t>：</w:t>
      </w:r>
      <w:r>
        <w:rPr>
          <w:rFonts w:hint="eastAsia" w:eastAsia="宋体"/>
          <w:lang w:eastAsia="zh-CN"/>
        </w:rPr>
        <w:t>‘</w:t>
      </w:r>
      <w:r>
        <w:t>充，養也。</w:t>
      </w:r>
      <w:r>
        <w:rPr>
          <w:rFonts w:hint="eastAsia" w:eastAsia="宋体"/>
          <w:lang w:eastAsia="zh-CN"/>
        </w:rPr>
        <w:t>’”</w:t>
      </w:r>
    </w:p>
    <w:p w14:paraId="447BAE2D">
      <w:r>
        <w:rPr>
          <w:rFonts w:hint="eastAsia" w:eastAsia="宋体"/>
          <w:lang w:eastAsia="zh-CN"/>
        </w:rPr>
        <w:t>“</w:t>
      </w:r>
      <w:r>
        <w:t>搪，張也</w:t>
      </w:r>
      <w:r>
        <w:rPr>
          <w:rFonts w:hint="eastAsia" w:eastAsia="宋体"/>
          <w:lang w:eastAsia="zh-CN"/>
        </w:rPr>
        <w:t>”</w:t>
      </w:r>
      <w:r>
        <w:t>條。</w:t>
      </w:r>
    </w:p>
    <w:p w14:paraId="137D969F">
      <w:r>
        <w:t>【第446页】</w:t>
      </w:r>
    </w:p>
    <w:p w14:paraId="3B578E11">
      <w:pPr>
        <w:rPr>
          <w:rFonts w:hint="eastAsia" w:eastAsia="宋体"/>
          <w:lang w:eastAsia="zh-CN"/>
        </w:rPr>
      </w:pPr>
      <w:r>
        <w:t>郭注：</w:t>
      </w:r>
      <w:r>
        <w:rPr>
          <w:rFonts w:hint="eastAsia" w:eastAsia="宋体"/>
          <w:lang w:eastAsia="zh-CN"/>
        </w:rPr>
        <w:t>“</w:t>
      </w:r>
      <w:r>
        <w:t>謂穀張也，音堂。</w:t>
      </w:r>
      <w:r>
        <w:rPr>
          <w:rFonts w:hint="eastAsia" w:eastAsia="宋体"/>
          <w:lang w:eastAsia="zh-CN"/>
        </w:rPr>
        <w:t>”</w:t>
      </w:r>
      <w:r>
        <w:t>王氏改</w:t>
      </w:r>
      <w:r>
        <w:rPr>
          <w:rFonts w:hint="eastAsia" w:eastAsia="宋体"/>
          <w:lang w:eastAsia="zh-CN"/>
        </w:rPr>
        <w:t>“</w:t>
      </w:r>
      <w:r>
        <w:t>穀</w:t>
      </w:r>
      <w:r>
        <w:rPr>
          <w:rFonts w:hint="eastAsia" w:eastAsia="宋体"/>
          <w:lang w:eastAsia="zh-CN"/>
        </w:rPr>
        <w:t>”</w:t>
      </w:r>
      <w:r>
        <w:t>爲</w:t>
      </w:r>
      <w:r>
        <w:rPr>
          <w:rFonts w:hint="eastAsia" w:eastAsia="宋体"/>
          <w:lang w:eastAsia="zh-CN"/>
        </w:rPr>
        <w:t>“</w:t>
      </w:r>
      <w:r>
        <w:t>彀</w:t>
      </w:r>
      <w:r>
        <w:rPr>
          <w:rFonts w:hint="eastAsia" w:eastAsia="宋体"/>
          <w:lang w:eastAsia="zh-CN"/>
        </w:rPr>
        <w:t>”</w:t>
      </w:r>
    </w:p>
    <w:p w14:paraId="28B2F694">
      <w:r>
        <w:rPr>
          <w:rFonts w:hint="eastAsia" w:eastAsia="宋体"/>
          <w:lang w:eastAsia="zh-CN"/>
        </w:rPr>
        <w:t>“</w:t>
      </w:r>
      <w:r>
        <w:t>淬，寒也</w:t>
      </w:r>
      <w:r>
        <w:rPr>
          <w:rFonts w:hint="eastAsia" w:eastAsia="宋体"/>
          <w:lang w:eastAsia="zh-CN"/>
        </w:rPr>
        <w:t>”</w:t>
      </w:r>
      <w:r>
        <w:t>條。</w:t>
      </w:r>
    </w:p>
    <w:p w14:paraId="2ED9E802">
      <w:pPr>
        <w:rPr>
          <w:rFonts w:hint="eastAsia" w:eastAsia="宋体"/>
          <w:lang w:eastAsia="zh-CN"/>
        </w:rPr>
      </w:pPr>
      <w:r>
        <w:t>郭注：</w:t>
      </w:r>
      <w:r>
        <w:rPr>
          <w:rFonts w:hint="eastAsia" w:eastAsia="宋体"/>
          <w:lang w:eastAsia="zh-CN"/>
        </w:rPr>
        <w:t>“</w:t>
      </w:r>
      <w:r>
        <w:t>淬猶浄也，作憒反。</w:t>
      </w:r>
      <w:r>
        <w:rPr>
          <w:rFonts w:hint="eastAsia" w:eastAsia="宋体"/>
          <w:lang w:eastAsia="zh-CN"/>
        </w:rPr>
        <w:t>”</w:t>
      </w:r>
      <w:r>
        <w:t>王氏並改二</w:t>
      </w:r>
      <w:r>
        <w:rPr>
          <w:rFonts w:hint="eastAsia" w:eastAsia="宋体"/>
          <w:lang w:eastAsia="zh-CN"/>
        </w:rPr>
        <w:t>“</w:t>
      </w:r>
      <w:r>
        <w:t>淬</w:t>
      </w:r>
      <w:r>
        <w:rPr>
          <w:rFonts w:hint="eastAsia" w:eastAsia="宋体"/>
          <w:lang w:eastAsia="zh-CN"/>
        </w:rPr>
        <w:t>”</w:t>
      </w:r>
      <w:r>
        <w:t>字爲</w:t>
      </w:r>
      <w:r>
        <w:rPr>
          <w:rFonts w:hint="eastAsia" w:eastAsia="宋体"/>
          <w:lang w:eastAsia="zh-CN"/>
        </w:rPr>
        <w:t>“</w:t>
      </w:r>
      <w:r>
        <w:t>淬</w:t>
      </w:r>
      <w:r>
        <w:rPr>
          <w:rFonts w:hint="eastAsia" w:eastAsia="宋体"/>
          <w:lang w:eastAsia="zh-CN"/>
        </w:rPr>
        <w:t>”</w:t>
      </w:r>
    </w:p>
    <w:p w14:paraId="0D4D9071">
      <w:r>
        <w:rPr>
          <w:rFonts w:hint="eastAsia" w:eastAsia="宋体"/>
          <w:lang w:eastAsia="zh-CN"/>
        </w:rPr>
        <w:t>“</w:t>
      </w:r>
      <w:r>
        <w:t>牧，凡也</w:t>
      </w:r>
      <w:r>
        <w:rPr>
          <w:rFonts w:hint="eastAsia" w:eastAsia="宋体"/>
          <w:lang w:eastAsia="zh-CN"/>
        </w:rPr>
        <w:t>”</w:t>
      </w:r>
      <w:r>
        <w:t>條。</w:t>
      </w:r>
    </w:p>
    <w:p w14:paraId="2AC0C618">
      <w:r>
        <w:t>王氏改</w:t>
      </w:r>
      <w:r>
        <w:rPr>
          <w:rFonts w:hint="eastAsia" w:eastAsia="宋体"/>
          <w:lang w:eastAsia="zh-CN"/>
        </w:rPr>
        <w:t>“</w:t>
      </w:r>
      <w:r>
        <w:t>牧</w:t>
      </w:r>
      <w:r>
        <w:rPr>
          <w:rFonts w:hint="eastAsia" w:eastAsia="宋体"/>
          <w:lang w:eastAsia="zh-CN"/>
        </w:rPr>
        <w:t>”</w:t>
      </w:r>
      <w:r>
        <w:t>爲</w:t>
      </w:r>
      <w:r>
        <w:rPr>
          <w:rFonts w:hint="eastAsia" w:eastAsia="宋体"/>
          <w:lang w:eastAsia="zh-CN"/>
        </w:rPr>
        <w:t>“</w:t>
      </w:r>
      <w:r>
        <w:t>枚</w:t>
      </w:r>
      <w:r>
        <w:rPr>
          <w:rFonts w:hint="eastAsia" w:eastAsia="宋体"/>
          <w:lang w:eastAsia="zh-CN"/>
        </w:rPr>
        <w:t>”</w:t>
      </w:r>
      <w:r>
        <w:t>。</w:t>
      </w:r>
    </w:p>
    <w:p w14:paraId="6B44B158">
      <w:r>
        <w:rPr>
          <w:rFonts w:hint="eastAsia" w:eastAsia="宋体"/>
          <w:lang w:eastAsia="zh-CN"/>
        </w:rPr>
        <w:t>“</w:t>
      </w:r>
      <w:r>
        <w:t>躏，行也</w:t>
      </w:r>
      <w:r>
        <w:rPr>
          <w:rFonts w:hint="eastAsia" w:eastAsia="宋体"/>
          <w:lang w:eastAsia="zh-CN"/>
        </w:rPr>
        <w:t>”</w:t>
      </w:r>
      <w:r>
        <w:t>條。</w:t>
      </w:r>
    </w:p>
    <w:p w14:paraId="136CF889">
      <w:r>
        <w:t>郭注：</w:t>
      </w:r>
      <w:r>
        <w:rPr>
          <w:rFonts w:hint="eastAsia" w:eastAsia="宋体"/>
          <w:lang w:eastAsia="zh-CN"/>
        </w:rPr>
        <w:t>“</w:t>
      </w:r>
      <w:r>
        <w:t>音咷蹣也，音藥。</w:t>
      </w:r>
      <w:r>
        <w:rPr>
          <w:rFonts w:hint="eastAsia" w:eastAsia="宋体"/>
          <w:lang w:eastAsia="zh-CN"/>
        </w:rPr>
        <w:t>”</w:t>
      </w:r>
      <w:r>
        <w:t>王氏改上</w:t>
      </w:r>
      <w:r>
        <w:rPr>
          <w:rFonts w:hint="eastAsia" w:eastAsia="宋体"/>
          <w:lang w:eastAsia="zh-CN"/>
        </w:rPr>
        <w:t>“</w:t>
      </w:r>
      <w:r>
        <w:t>音</w:t>
      </w:r>
      <w:r>
        <w:rPr>
          <w:rFonts w:hint="eastAsia" w:eastAsia="宋体"/>
          <w:lang w:eastAsia="zh-CN"/>
        </w:rPr>
        <w:t>”</w:t>
      </w:r>
      <w:r>
        <w:t>字爲</w:t>
      </w:r>
      <w:r>
        <w:rPr>
          <w:rFonts w:hint="eastAsia" w:eastAsia="宋体"/>
          <w:lang w:eastAsia="zh-CN"/>
        </w:rPr>
        <w:t>“</w:t>
      </w:r>
      <w:r>
        <w:t>謂</w:t>
      </w:r>
      <w:r>
        <w:rPr>
          <w:rFonts w:hint="eastAsia" w:eastAsia="宋体"/>
          <w:lang w:eastAsia="zh-CN"/>
        </w:rPr>
        <w:t>”</w:t>
      </w:r>
      <w:r>
        <w:t>。</w:t>
      </w:r>
    </w:p>
    <w:p w14:paraId="6C97205C">
      <w:r>
        <w:rPr>
          <w:rFonts w:hint="eastAsia" w:eastAsia="宋体"/>
          <w:lang w:eastAsia="zh-CN"/>
        </w:rPr>
        <w:t>“</w:t>
      </w:r>
      <w:r>
        <w:t>適，牾也</w:t>
      </w:r>
      <w:r>
        <w:rPr>
          <w:rFonts w:hint="eastAsia" w:eastAsia="宋体"/>
          <w:lang w:eastAsia="zh-CN"/>
        </w:rPr>
        <w:t>”</w:t>
      </w:r>
      <w:r>
        <w:t>條。</w:t>
      </w:r>
    </w:p>
    <w:p w14:paraId="3E0AA7E3">
      <w:pPr>
        <w:rPr>
          <w:rFonts w:hint="eastAsia" w:eastAsia="宋体"/>
          <w:lang w:eastAsia="zh-CN"/>
        </w:rPr>
      </w:pPr>
      <w:r>
        <w:t>郭注：</w:t>
      </w:r>
      <w:r>
        <w:rPr>
          <w:rFonts w:hint="eastAsia" w:eastAsia="宋体"/>
          <w:lang w:eastAsia="zh-CN"/>
        </w:rPr>
        <w:t>“</w:t>
      </w:r>
      <w:r>
        <w:t>相觴迕也。</w:t>
      </w:r>
      <w:r>
        <w:rPr>
          <w:rFonts w:hint="eastAsia" w:eastAsia="宋体"/>
          <w:lang w:eastAsia="zh-CN"/>
        </w:rPr>
        <w:t>”</w:t>
      </w:r>
      <w:r>
        <w:t>王氏改</w:t>
      </w:r>
      <w:r>
        <w:rPr>
          <w:rFonts w:hint="eastAsia" w:eastAsia="宋体"/>
          <w:lang w:eastAsia="zh-CN"/>
        </w:rPr>
        <w:t>“</w:t>
      </w:r>
      <w:r>
        <w:t>觴</w:t>
      </w:r>
      <w:r>
        <w:rPr>
          <w:rFonts w:hint="eastAsia" w:eastAsia="宋体"/>
          <w:lang w:eastAsia="zh-CN"/>
        </w:rPr>
        <w:t>”</w:t>
      </w:r>
      <w:r>
        <w:t>爲</w:t>
      </w:r>
      <w:r>
        <w:rPr>
          <w:rFonts w:hint="eastAsia" w:eastAsia="宋体"/>
          <w:lang w:eastAsia="zh-CN"/>
        </w:rPr>
        <w:t>“</w:t>
      </w:r>
      <w:r>
        <w:t>觸</w:t>
      </w:r>
      <w:r>
        <w:rPr>
          <w:rFonts w:hint="eastAsia" w:eastAsia="宋体"/>
          <w:lang w:eastAsia="zh-CN"/>
        </w:rPr>
        <w:t>”</w:t>
      </w:r>
    </w:p>
    <w:p w14:paraId="4A7D9C0F">
      <w:r>
        <w:rPr>
          <w:rFonts w:hint="eastAsia" w:eastAsia="宋体"/>
          <w:lang w:eastAsia="zh-CN"/>
        </w:rPr>
        <w:t>“</w:t>
      </w:r>
      <w:r>
        <w:t>捭，予也</w:t>
      </w:r>
      <w:r>
        <w:rPr>
          <w:rFonts w:hint="eastAsia" w:eastAsia="宋体"/>
          <w:lang w:eastAsia="zh-CN"/>
        </w:rPr>
        <w:t>”</w:t>
      </w:r>
      <w:r>
        <w:t>條。</w:t>
      </w:r>
    </w:p>
    <w:p w14:paraId="06406A31">
      <w:pPr>
        <w:rPr>
          <w:rFonts w:hint="eastAsia" w:eastAsia="宋体"/>
          <w:lang w:eastAsia="zh-CN"/>
        </w:rPr>
      </w:pPr>
      <w:r>
        <w:t>王氏批注：</w:t>
      </w:r>
      <w:r>
        <w:rPr>
          <w:rFonts w:hint="eastAsia" w:eastAsia="宋体"/>
          <w:lang w:eastAsia="zh-CN"/>
        </w:rPr>
        <w:t>“《</w:t>
      </w:r>
      <w:r>
        <w:t>廣雅</w:t>
      </w:r>
      <w:r>
        <w:rPr>
          <w:rFonts w:hint="eastAsia" w:eastAsia="宋体"/>
          <w:lang w:eastAsia="zh-CN"/>
        </w:rPr>
        <w:t>》</w:t>
      </w:r>
      <w:r>
        <w:t>：</w:t>
      </w:r>
      <w:r>
        <w:rPr>
          <w:rFonts w:hint="eastAsia" w:eastAsia="宋体"/>
          <w:lang w:eastAsia="zh-CN"/>
        </w:rPr>
        <w:t>‘</w:t>
      </w:r>
      <w:r>
        <w:t>裨、埤，予也。</w:t>
      </w:r>
      <w:r>
        <w:rPr>
          <w:rFonts w:hint="eastAsia" w:eastAsia="宋体"/>
          <w:lang w:eastAsia="zh-CN"/>
        </w:rPr>
        <w:t>’”</w:t>
      </w:r>
    </w:p>
    <w:p w14:paraId="12E0D178">
      <w:r>
        <w:rPr>
          <w:rFonts w:hint="eastAsia" w:eastAsia="宋体"/>
          <w:lang w:eastAsia="zh-CN"/>
        </w:rPr>
        <w:t>“</w:t>
      </w:r>
      <w:r>
        <w:t>珇，美也</w:t>
      </w:r>
      <w:r>
        <w:rPr>
          <w:rFonts w:hint="eastAsia" w:eastAsia="宋体"/>
          <w:lang w:eastAsia="zh-CN"/>
        </w:rPr>
        <w:t>”</w:t>
      </w:r>
      <w:r>
        <w:t>條。</w:t>
      </w:r>
    </w:p>
    <w:p w14:paraId="6B2F6630">
      <w:pPr>
        <w:rPr>
          <w:rFonts w:hint="eastAsia" w:eastAsia="宋体"/>
          <w:lang w:eastAsia="zh-CN"/>
        </w:rPr>
      </w:pPr>
      <w:r>
        <w:t>郭注</w:t>
      </w:r>
      <w:r>
        <w:rPr>
          <w:rFonts w:hint="eastAsia" w:eastAsia="宋体"/>
          <w:lang w:eastAsia="zh-CN"/>
        </w:rPr>
        <w:t>“</w:t>
      </w:r>
      <w:r>
        <w:t>美好等牙見義耳。</w:t>
      </w:r>
      <w:r>
        <w:rPr>
          <w:rFonts w:hint="eastAsia" w:eastAsia="宋体"/>
          <w:lang w:eastAsia="zh-CN"/>
        </w:rPr>
        <w:t>”</w:t>
      </w:r>
      <w:r>
        <w:t>王氏改</w:t>
      </w:r>
      <w:r>
        <w:rPr>
          <w:rFonts w:hint="eastAsia" w:eastAsia="宋体"/>
          <w:lang w:eastAsia="zh-CN"/>
        </w:rPr>
        <w:t>“</w:t>
      </w:r>
      <w:r>
        <w:t>牙</w:t>
      </w:r>
      <w:r>
        <w:rPr>
          <w:rFonts w:hint="eastAsia" w:eastAsia="宋体"/>
          <w:lang w:eastAsia="zh-CN"/>
        </w:rPr>
        <w:t>”</w:t>
      </w:r>
      <w:r>
        <w:t>爲</w:t>
      </w:r>
      <w:r>
        <w:rPr>
          <w:rFonts w:hint="eastAsia" w:eastAsia="宋体"/>
          <w:lang w:eastAsia="zh-CN"/>
        </w:rPr>
        <w:t>“</w:t>
      </w:r>
      <w:r>
        <w:t>互</w:t>
      </w:r>
      <w:r>
        <w:rPr>
          <w:rFonts w:hint="eastAsia" w:eastAsia="宋体"/>
          <w:lang w:eastAsia="zh-CN"/>
        </w:rPr>
        <w:t>”</w:t>
      </w:r>
    </w:p>
    <w:p w14:paraId="2550D8F8">
      <w:r>
        <w:rPr>
          <w:rFonts w:hint="eastAsia" w:eastAsia="宋体"/>
          <w:lang w:eastAsia="zh-CN"/>
        </w:rPr>
        <w:t>“</w:t>
      </w:r>
      <w:r>
        <w:t>閻，開也</w:t>
      </w:r>
      <w:r>
        <w:rPr>
          <w:rFonts w:hint="eastAsia" w:eastAsia="宋体"/>
          <w:lang w:eastAsia="zh-CN"/>
        </w:rPr>
        <w:t>”</w:t>
      </w:r>
      <w:r>
        <w:t>條。</w:t>
      </w:r>
    </w:p>
    <w:p w14:paraId="017CB5BE">
      <w:pPr>
        <w:rPr>
          <w:rFonts w:hint="eastAsia" w:eastAsia="宋体"/>
          <w:lang w:eastAsia="zh-CN"/>
        </w:rPr>
      </w:pPr>
      <w:r>
        <w:t>郭注</w:t>
      </w:r>
      <w:r>
        <w:rPr>
          <w:rFonts w:hint="eastAsia" w:eastAsia="宋体"/>
          <w:lang w:eastAsia="zh-CN"/>
        </w:rPr>
        <w:t>“</w:t>
      </w:r>
      <w:r>
        <w:t>謂關門也。</w:t>
      </w:r>
      <w:r>
        <w:rPr>
          <w:rFonts w:hint="eastAsia" w:eastAsia="宋体"/>
          <w:lang w:eastAsia="zh-CN"/>
        </w:rPr>
        <w:t>”</w:t>
      </w:r>
      <w:r>
        <w:t>王氏改</w:t>
      </w:r>
      <w:r>
        <w:rPr>
          <w:rFonts w:hint="eastAsia" w:eastAsia="宋体"/>
          <w:lang w:eastAsia="zh-CN"/>
        </w:rPr>
        <w:t>“</w:t>
      </w:r>
      <w:r>
        <w:t>關</w:t>
      </w:r>
      <w:r>
        <w:rPr>
          <w:rFonts w:hint="eastAsia" w:eastAsia="宋体"/>
          <w:lang w:eastAsia="zh-CN"/>
        </w:rPr>
        <w:t>”</w:t>
      </w:r>
      <w:r>
        <w:t>爲</w:t>
      </w:r>
      <w:r>
        <w:rPr>
          <w:rFonts w:hint="eastAsia" w:eastAsia="宋体"/>
          <w:lang w:eastAsia="zh-CN"/>
        </w:rPr>
        <w:t>“</w:t>
      </w:r>
      <w:r>
        <w:t>開</w:t>
      </w:r>
      <w:r>
        <w:rPr>
          <w:rFonts w:hint="eastAsia" w:eastAsia="宋体"/>
          <w:lang w:eastAsia="zh-CN"/>
        </w:rPr>
        <w:t>”</w:t>
      </w:r>
    </w:p>
    <w:p w14:paraId="7106E13D">
      <w:r>
        <w:t>【第447页】</w:t>
      </w:r>
    </w:p>
    <w:p w14:paraId="067DD934">
      <w:r>
        <w:rPr>
          <w:rFonts w:hint="eastAsia" w:eastAsia="宋体"/>
          <w:lang w:eastAsia="zh-CN"/>
        </w:rPr>
        <w:t>“</w:t>
      </w:r>
      <w:r>
        <w:t>靡，滅也</w:t>
      </w:r>
      <w:r>
        <w:rPr>
          <w:rFonts w:hint="eastAsia" w:eastAsia="宋体"/>
          <w:lang w:eastAsia="zh-CN"/>
        </w:rPr>
        <w:t>”</w:t>
      </w:r>
      <w:r>
        <w:t>條</w:t>
      </w:r>
    </w:p>
    <w:p w14:paraId="4C207BA0">
      <w:pPr>
        <w:rPr>
          <w:rFonts w:hint="eastAsia" w:eastAsia="宋体"/>
          <w:lang w:eastAsia="zh-CN"/>
        </w:rPr>
      </w:pPr>
      <w:r>
        <w:t>郭注：</w:t>
      </w:r>
      <w:r>
        <w:rPr>
          <w:rFonts w:hint="eastAsia" w:eastAsia="宋体"/>
          <w:lang w:eastAsia="zh-CN"/>
        </w:rPr>
        <w:t>“</w:t>
      </w:r>
      <w:r>
        <w:t>或作摩，滅字音麇。</w:t>
      </w:r>
      <w:r>
        <w:rPr>
          <w:rFonts w:hint="eastAsia" w:eastAsia="宋体"/>
          <w:lang w:eastAsia="zh-CN"/>
        </w:rPr>
        <w:t>”</w:t>
      </w:r>
      <w:r>
        <w:t>王氏改</w:t>
      </w:r>
      <w:r>
        <w:rPr>
          <w:rFonts w:hint="eastAsia" w:eastAsia="宋体"/>
          <w:lang w:eastAsia="zh-CN"/>
        </w:rPr>
        <w:t>“</w:t>
      </w:r>
      <w:r>
        <w:t>麇</w:t>
      </w:r>
      <w:r>
        <w:rPr>
          <w:rFonts w:hint="eastAsia" w:eastAsia="宋体"/>
          <w:lang w:eastAsia="zh-CN"/>
        </w:rPr>
        <w:t>”</w:t>
      </w:r>
      <w:r>
        <w:t>爲</w:t>
      </w:r>
      <w:r>
        <w:rPr>
          <w:rFonts w:hint="eastAsia" w:eastAsia="宋体"/>
          <w:lang w:eastAsia="zh-CN"/>
        </w:rPr>
        <w:t>“</w:t>
      </w:r>
      <w:r>
        <w:t>麋</w:t>
      </w:r>
      <w:r>
        <w:rPr>
          <w:rFonts w:hint="eastAsia" w:eastAsia="宋体"/>
          <w:lang w:eastAsia="zh-CN"/>
        </w:rPr>
        <w:t>”</w:t>
      </w:r>
    </w:p>
    <w:p w14:paraId="1EB2A680">
      <w:r>
        <w:rPr>
          <w:rFonts w:hint="eastAsia" w:eastAsia="宋体"/>
          <w:lang w:eastAsia="zh-CN"/>
        </w:rPr>
        <w:t>“</w:t>
      </w:r>
      <w:r>
        <w:t>選、延，偏也</w:t>
      </w:r>
      <w:r>
        <w:rPr>
          <w:rFonts w:hint="eastAsia" w:eastAsia="宋体"/>
          <w:lang w:eastAsia="zh-CN"/>
        </w:rPr>
        <w:t>”</w:t>
      </w:r>
      <w:r>
        <w:t>條。</w:t>
      </w:r>
    </w:p>
    <w:p w14:paraId="3FF9C133">
      <w:r>
        <w:t>王氏改</w:t>
      </w:r>
      <w:r>
        <w:rPr>
          <w:rFonts w:hint="eastAsia" w:eastAsia="宋体"/>
          <w:lang w:eastAsia="zh-CN"/>
        </w:rPr>
        <w:t>“</w:t>
      </w:r>
      <w:r>
        <w:t>偏</w:t>
      </w:r>
      <w:r>
        <w:rPr>
          <w:rFonts w:hint="eastAsia" w:eastAsia="宋体"/>
          <w:lang w:eastAsia="zh-CN"/>
        </w:rPr>
        <w:t>”</w:t>
      </w:r>
      <w:r>
        <w:t>爲</w:t>
      </w:r>
      <w:r>
        <w:rPr>
          <w:rFonts w:hint="eastAsia" w:eastAsia="宋体"/>
          <w:lang w:eastAsia="zh-CN"/>
        </w:rPr>
        <w:t>“</w:t>
      </w:r>
      <w:r>
        <w:t>徧</w:t>
      </w:r>
      <w:r>
        <w:rPr>
          <w:rFonts w:hint="eastAsia" w:eastAsia="宋体"/>
          <w:lang w:eastAsia="zh-CN"/>
        </w:rPr>
        <w:t>”</w:t>
      </w:r>
      <w:r>
        <w:t>。</w:t>
      </w:r>
    </w:p>
    <w:p w14:paraId="607B8638">
      <w:r>
        <w:rPr>
          <w:rFonts w:hint="eastAsia" w:eastAsia="宋体"/>
          <w:lang w:eastAsia="zh-CN"/>
        </w:rPr>
        <w:t>“</w:t>
      </w:r>
      <w:r>
        <w:t>箄、簍、籅、䈱，籚也</w:t>
      </w:r>
      <w:r>
        <w:rPr>
          <w:rFonts w:hint="eastAsia" w:eastAsia="宋体"/>
          <w:lang w:eastAsia="zh-CN"/>
        </w:rPr>
        <w:t>”</w:t>
      </w:r>
      <w:r>
        <w:t>條。</w:t>
      </w:r>
    </w:p>
    <w:p w14:paraId="3899486C">
      <w:r>
        <w:t>王氏改</w:t>
      </w:r>
      <w:r>
        <w:rPr>
          <w:rFonts w:hint="eastAsia" w:eastAsia="宋体"/>
          <w:lang w:eastAsia="zh-CN"/>
        </w:rPr>
        <w:t>“</w:t>
      </w:r>
      <w:r>
        <w:t>箎</w:t>
      </w:r>
      <w:r>
        <w:rPr>
          <w:rFonts w:hint="eastAsia" w:eastAsia="宋体"/>
          <w:lang w:eastAsia="zh-CN"/>
        </w:rPr>
        <w:t>”</w:t>
      </w:r>
      <w:r>
        <w:t>爲</w:t>
      </w:r>
      <w:r>
        <w:rPr>
          <w:rFonts w:hint="eastAsia" w:eastAsia="宋体"/>
          <w:lang w:eastAsia="zh-CN"/>
        </w:rPr>
        <w:t>“</w:t>
      </w:r>
      <w:r>
        <w:t>䆽</w:t>
      </w:r>
      <w:r>
        <w:rPr>
          <w:rFonts w:hint="eastAsia" w:eastAsia="宋体"/>
          <w:lang w:eastAsia="zh-CN"/>
        </w:rPr>
        <w:t>”</w:t>
      </w:r>
      <w:r>
        <w:t>。</w:t>
      </w:r>
    </w:p>
    <w:p w14:paraId="2DF4D0A1">
      <w:pPr>
        <w:rPr>
          <w:rFonts w:hint="eastAsia" w:eastAsia="宋体"/>
          <w:lang w:eastAsia="zh-CN"/>
        </w:rPr>
      </w:pPr>
      <w:r>
        <w:rPr>
          <w:rFonts w:hint="eastAsia" w:eastAsia="宋体"/>
          <w:lang w:eastAsia="zh-CN"/>
        </w:rPr>
        <w:t>“</w:t>
      </w:r>
      <w:r>
        <w:t>箎，其通語也</w:t>
      </w:r>
      <w:r>
        <w:rPr>
          <w:rFonts w:hint="eastAsia" w:eastAsia="宋体"/>
          <w:lang w:eastAsia="zh-CN"/>
        </w:rPr>
        <w:t>”</w:t>
      </w:r>
      <w:r>
        <w:t>、</w:t>
      </w:r>
      <w:r>
        <w:rPr>
          <w:rFonts w:hint="eastAsia" w:eastAsia="宋体"/>
          <w:lang w:eastAsia="zh-CN"/>
        </w:rPr>
        <w:t>“</w:t>
      </w:r>
      <w:r>
        <w:t>箎小者，南楚謂之簍</w:t>
      </w:r>
      <w:r>
        <w:rPr>
          <w:rFonts w:hint="eastAsia" w:eastAsia="宋体"/>
          <w:lang w:eastAsia="zh-CN"/>
        </w:rPr>
        <w:t>”</w:t>
      </w:r>
      <w:r>
        <w:t>，王氏並改</w:t>
      </w:r>
      <w:r>
        <w:rPr>
          <w:rFonts w:hint="eastAsia" w:eastAsia="宋体"/>
          <w:lang w:eastAsia="zh-CN"/>
        </w:rPr>
        <w:t>“</w:t>
      </w:r>
      <w:r>
        <w:t>箎</w:t>
      </w:r>
      <w:r>
        <w:rPr>
          <w:rFonts w:hint="eastAsia" w:eastAsia="宋体"/>
          <w:lang w:eastAsia="zh-CN"/>
        </w:rPr>
        <w:t>”</w:t>
      </w:r>
      <w:r>
        <w:t>爲</w:t>
      </w:r>
      <w:r>
        <w:rPr>
          <w:rFonts w:hint="eastAsia" w:eastAsia="宋体"/>
          <w:lang w:eastAsia="zh-CN"/>
        </w:rPr>
        <w:t>“</w:t>
      </w:r>
      <w:r>
        <w:t>籚</w:t>
      </w:r>
      <w:r>
        <w:rPr>
          <w:rFonts w:hint="eastAsia" w:eastAsia="宋体"/>
          <w:lang w:eastAsia="zh-CN"/>
        </w:rPr>
        <w:t>”</w:t>
      </w:r>
    </w:p>
    <w:p w14:paraId="170C7331">
      <w:pPr>
        <w:rPr>
          <w:rFonts w:hint="eastAsia" w:eastAsia="宋体"/>
          <w:lang w:eastAsia="zh-CN"/>
        </w:rPr>
      </w:pPr>
      <w:r>
        <w:rPr>
          <w:rFonts w:hint="eastAsia" w:eastAsia="宋体"/>
          <w:lang w:eastAsia="zh-CN"/>
        </w:rPr>
        <w:t>“</w:t>
      </w:r>
      <w:r>
        <w:t>䈱</w:t>
      </w:r>
      <w:r>
        <w:rPr>
          <w:rFonts w:hint="eastAsia" w:eastAsia="宋体"/>
          <w:lang w:eastAsia="zh-CN"/>
        </w:rPr>
        <w:t>”</w:t>
      </w:r>
      <w:r>
        <w:t>下郭注：</w:t>
      </w:r>
      <w:r>
        <w:rPr>
          <w:rFonts w:hint="eastAsia" w:eastAsia="宋体"/>
          <w:lang w:eastAsia="zh-CN"/>
        </w:rPr>
        <w:t>“</w:t>
      </w:r>
      <w:r>
        <w:t>弓㢭。</w:t>
      </w:r>
      <w:r>
        <w:rPr>
          <w:rFonts w:hint="eastAsia" w:eastAsia="宋体"/>
          <w:lang w:eastAsia="zh-CN"/>
        </w:rPr>
        <w:t>”</w:t>
      </w:r>
      <w:r>
        <w:t>王氏改</w:t>
      </w:r>
      <w:r>
        <w:rPr>
          <w:rFonts w:hint="eastAsia" w:eastAsia="宋体"/>
          <w:lang w:eastAsia="zh-CN"/>
        </w:rPr>
        <w:t>“</w:t>
      </w:r>
      <w:r>
        <w:t>㢭</w:t>
      </w:r>
      <w:r>
        <w:rPr>
          <w:rFonts w:hint="eastAsia" w:eastAsia="宋体"/>
          <w:lang w:eastAsia="zh-CN"/>
        </w:rPr>
        <w:t>”</w:t>
      </w:r>
      <w:r>
        <w:t>爲</w:t>
      </w:r>
      <w:r>
        <w:rPr>
          <w:rFonts w:hint="eastAsia" w:eastAsia="宋体"/>
          <w:lang w:eastAsia="zh-CN"/>
        </w:rPr>
        <w:t>“</w:t>
      </w:r>
      <w:r>
        <w:t>弢</w:t>
      </w:r>
      <w:r>
        <w:rPr>
          <w:rFonts w:hint="eastAsia" w:eastAsia="宋体"/>
          <w:lang w:eastAsia="zh-CN"/>
        </w:rPr>
        <w:t>”</w:t>
      </w:r>
    </w:p>
    <w:p w14:paraId="1E4AA350">
      <w:r>
        <w:rPr>
          <w:rFonts w:hint="eastAsia" w:eastAsia="宋体"/>
          <w:lang w:eastAsia="zh-CN"/>
        </w:rPr>
        <w:t>【</w:t>
      </w:r>
      <w:r>
        <w:t>一九。</w:t>
      </w:r>
    </w:p>
    <w:p w14:paraId="21FADC88">
      <w:r>
        <w:rPr>
          <w:rFonts w:hint="eastAsia" w:eastAsia="宋体"/>
          <w:lang w:eastAsia="zh-CN"/>
        </w:rPr>
        <w:t>“</w:t>
      </w:r>
      <w:r>
        <w:t>簇</w:t>
      </w:r>
      <w:r>
        <w:rPr>
          <w:rFonts w:hint="eastAsia" w:eastAsia="宋体"/>
          <w:lang w:eastAsia="zh-CN"/>
        </w:rPr>
        <w:t>”</w:t>
      </w:r>
      <w:r>
        <w:t>條。</w:t>
      </w:r>
    </w:p>
    <w:p w14:paraId="45927335">
      <w:pPr>
        <w:rPr>
          <w:rFonts w:hint="eastAsia" w:eastAsia="宋体"/>
          <w:lang w:eastAsia="zh-CN"/>
        </w:rPr>
      </w:pPr>
      <w:r>
        <w:t>郭注：</w:t>
      </w:r>
      <w:r>
        <w:rPr>
          <w:rFonts w:hint="eastAsia" w:eastAsia="宋体"/>
          <w:lang w:eastAsia="zh-CN"/>
        </w:rPr>
        <w:t>“</w:t>
      </w:r>
      <w:r>
        <w:t>盛餅筥也。</w:t>
      </w:r>
      <w:r>
        <w:rPr>
          <w:rFonts w:hint="eastAsia" w:eastAsia="宋体"/>
          <w:lang w:eastAsia="zh-CN"/>
        </w:rPr>
        <w:t>”</w:t>
      </w:r>
      <w:r>
        <w:t>王氏改</w:t>
      </w:r>
      <w:r>
        <w:rPr>
          <w:rFonts w:hint="eastAsia" w:eastAsia="宋体"/>
          <w:lang w:eastAsia="zh-CN"/>
        </w:rPr>
        <w:t>“</w:t>
      </w:r>
      <w:r>
        <w:t>餅</w:t>
      </w:r>
      <w:r>
        <w:rPr>
          <w:rFonts w:hint="eastAsia" w:eastAsia="宋体"/>
          <w:lang w:eastAsia="zh-CN"/>
        </w:rPr>
        <w:t>”</w:t>
      </w:r>
      <w:r>
        <w:t>爲</w:t>
      </w:r>
      <w:r>
        <w:rPr>
          <w:rFonts w:hint="eastAsia" w:eastAsia="宋体"/>
          <w:lang w:eastAsia="zh-CN"/>
        </w:rPr>
        <w:t>“</w:t>
      </w:r>
      <w:r>
        <w:t>餠</w:t>
      </w:r>
      <w:r>
        <w:rPr>
          <w:rFonts w:hint="eastAsia" w:eastAsia="宋体"/>
          <w:lang w:eastAsia="zh-CN"/>
        </w:rPr>
        <w:t>”</w:t>
      </w:r>
    </w:p>
    <w:p w14:paraId="29478A72">
      <w:pPr>
        <w:rPr>
          <w:rFonts w:hint="eastAsia" w:eastAsia="宋体"/>
          <w:lang w:eastAsia="zh-CN"/>
        </w:rPr>
      </w:pPr>
      <w:r>
        <w:rPr>
          <w:rFonts w:hint="eastAsia" w:eastAsia="宋体"/>
          <w:lang w:eastAsia="zh-CN"/>
        </w:rPr>
        <w:t>“</w:t>
      </w:r>
      <w:r>
        <w:t>南楚謂之筲</w:t>
      </w:r>
      <w:r>
        <w:rPr>
          <w:rFonts w:hint="eastAsia" w:eastAsia="宋体"/>
          <w:lang w:eastAsia="zh-CN"/>
        </w:rPr>
        <w:t>”</w:t>
      </w:r>
      <w:r>
        <w:t>，郭注：</w:t>
      </w:r>
      <w:r>
        <w:rPr>
          <w:rFonts w:hint="eastAsia" w:eastAsia="宋体"/>
          <w:lang w:eastAsia="zh-CN"/>
        </w:rPr>
        <w:t>“</w:t>
      </w:r>
      <w:r>
        <w:t>今建平人呼筲，爲鞭鞘。</w:t>
      </w:r>
      <w:r>
        <w:rPr>
          <w:rFonts w:hint="eastAsia" w:eastAsia="宋体"/>
          <w:lang w:eastAsia="zh-CN"/>
        </w:rPr>
        <w:t>”</w:t>
      </w:r>
      <w:r>
        <w:t>王氏改</w:t>
      </w:r>
      <w:r>
        <w:rPr>
          <w:rFonts w:hint="eastAsia" w:eastAsia="宋体"/>
          <w:lang w:eastAsia="zh-CN"/>
        </w:rPr>
        <w:t>“</w:t>
      </w:r>
      <w:r>
        <w:t>爲</w:t>
      </w:r>
      <w:r>
        <w:rPr>
          <w:rFonts w:hint="eastAsia" w:eastAsia="宋体"/>
          <w:lang w:eastAsia="zh-CN"/>
        </w:rPr>
        <w:t>”</w:t>
      </w:r>
      <w:r>
        <w:t>爲</w:t>
      </w:r>
      <w:r>
        <w:rPr>
          <w:rFonts w:hint="eastAsia" w:eastAsia="宋体"/>
          <w:lang w:eastAsia="zh-CN"/>
        </w:rPr>
        <w:t>“</w:t>
      </w:r>
      <w:r>
        <w:t>音</w:t>
      </w:r>
      <w:r>
        <w:rPr>
          <w:rFonts w:hint="eastAsia" w:eastAsia="宋体"/>
          <w:lang w:eastAsia="zh-CN"/>
        </w:rPr>
        <w:t>”</w:t>
      </w:r>
    </w:p>
    <w:p w14:paraId="719A6D83">
      <w:r>
        <w:rPr>
          <w:rFonts w:hint="eastAsia" w:eastAsia="宋体"/>
          <w:lang w:eastAsia="zh-CN"/>
        </w:rPr>
        <w:t>“</w:t>
      </w:r>
      <w:r>
        <w:t>趙魏之郊謂之䒧簇</w:t>
      </w:r>
      <w:r>
        <w:rPr>
          <w:rFonts w:hint="eastAsia" w:eastAsia="宋体"/>
          <w:lang w:eastAsia="zh-CN"/>
        </w:rPr>
        <w:t>”</w:t>
      </w:r>
      <w:r>
        <w:t>，郭注：</w:t>
      </w:r>
      <w:r>
        <w:rPr>
          <w:rFonts w:hint="eastAsia" w:eastAsia="宋体"/>
          <w:lang w:eastAsia="zh-CN"/>
        </w:rPr>
        <w:t>“</w:t>
      </w:r>
      <w:r>
        <w:t>今遍語也。</w:t>
      </w:r>
      <w:r>
        <w:rPr>
          <w:rFonts w:hint="eastAsia" w:eastAsia="宋体"/>
          <w:lang w:eastAsia="zh-CN"/>
        </w:rPr>
        <w:t>”</w:t>
      </w:r>
      <w:r>
        <w:t>王氏改</w:t>
      </w:r>
      <w:r>
        <w:rPr>
          <w:rFonts w:hint="eastAsia" w:eastAsia="宋体"/>
          <w:lang w:eastAsia="zh-CN"/>
        </w:rPr>
        <w:t>“</w:t>
      </w:r>
      <w:r>
        <w:t>遍</w:t>
      </w:r>
      <w:r>
        <w:rPr>
          <w:rFonts w:hint="eastAsia" w:eastAsia="宋体"/>
          <w:lang w:eastAsia="zh-CN"/>
        </w:rPr>
        <w:t>”</w:t>
      </w:r>
      <w:r>
        <w:t>爲</w:t>
      </w:r>
      <w:r>
        <w:rPr>
          <w:rFonts w:hint="eastAsia" w:eastAsia="宋体"/>
          <w:lang w:eastAsia="zh-CN"/>
        </w:rPr>
        <w:t>“</w:t>
      </w:r>
      <w:r>
        <w:t>通</w:t>
      </w:r>
      <w:r>
        <w:rPr>
          <w:rFonts w:hint="eastAsia" w:eastAsia="宋体"/>
          <w:lang w:eastAsia="zh-CN"/>
        </w:rPr>
        <w:t>”</w:t>
      </w:r>
      <w:r>
        <w:t>。</w:t>
      </w:r>
    </w:p>
    <w:p w14:paraId="73D7026A">
      <w:r>
        <w:rPr>
          <w:rFonts w:hint="eastAsia" w:eastAsia="宋体"/>
          <w:lang w:eastAsia="zh-CN"/>
        </w:rPr>
        <w:t>“</w:t>
      </w:r>
      <w:r>
        <w:t>錐謂之鍣</w:t>
      </w:r>
      <w:r>
        <w:rPr>
          <w:rFonts w:hint="eastAsia" w:eastAsia="宋体"/>
          <w:lang w:eastAsia="zh-CN"/>
        </w:rPr>
        <w:t>”</w:t>
      </w:r>
      <w:r>
        <w:t>條。</w:t>
      </w:r>
    </w:p>
    <w:p w14:paraId="666F2FF5">
      <w:pPr>
        <w:rPr>
          <w:rFonts w:hint="eastAsia" w:eastAsia="宋体"/>
          <w:lang w:eastAsia="zh-CN"/>
        </w:rPr>
      </w:pPr>
      <w:r>
        <w:t>王氏改</w:t>
      </w:r>
      <w:r>
        <w:rPr>
          <w:rFonts w:hint="eastAsia" w:eastAsia="宋体"/>
          <w:lang w:eastAsia="zh-CN"/>
        </w:rPr>
        <w:t>“</w:t>
      </w:r>
      <w:r>
        <w:t>鍣</w:t>
      </w:r>
      <w:r>
        <w:rPr>
          <w:rFonts w:hint="eastAsia" w:eastAsia="宋体"/>
          <w:lang w:eastAsia="zh-CN"/>
        </w:rPr>
        <w:t>”</w:t>
      </w:r>
      <w:r>
        <w:t>爲</w:t>
      </w:r>
      <w:r>
        <w:rPr>
          <w:rFonts w:hint="eastAsia" w:eastAsia="宋体"/>
          <w:lang w:eastAsia="zh-CN"/>
        </w:rPr>
        <w:t>“</w:t>
      </w:r>
      <w:r>
        <w:t>鍣</w:t>
      </w:r>
      <w:r>
        <w:rPr>
          <w:rFonts w:hint="eastAsia" w:eastAsia="宋体"/>
          <w:lang w:eastAsia="zh-CN"/>
        </w:rPr>
        <w:t>”</w:t>
      </w:r>
      <w:r>
        <w:t>。郭注：</w:t>
      </w:r>
      <w:r>
        <w:rPr>
          <w:rFonts w:hint="eastAsia" w:eastAsia="宋体"/>
          <w:lang w:eastAsia="zh-CN"/>
        </w:rPr>
        <w:t>“《</w:t>
      </w:r>
      <w:r>
        <w:t>廣雅</w:t>
      </w:r>
      <w:r>
        <w:rPr>
          <w:rFonts w:hint="eastAsia" w:eastAsia="宋体"/>
          <w:lang w:eastAsia="zh-CN"/>
        </w:rPr>
        <w:t>》</w:t>
      </w:r>
      <w:r>
        <w:t>作銘字。</w:t>
      </w:r>
      <w:r>
        <w:rPr>
          <w:rFonts w:hint="eastAsia" w:eastAsia="宋体"/>
          <w:lang w:eastAsia="zh-CN"/>
        </w:rPr>
        <w:t>”</w:t>
      </w:r>
      <w:r>
        <w:t>王氏改</w:t>
      </w:r>
      <w:r>
        <w:rPr>
          <w:rFonts w:hint="eastAsia" w:eastAsia="宋体"/>
          <w:lang w:eastAsia="zh-CN"/>
        </w:rPr>
        <w:t>“</w:t>
      </w:r>
      <w:r>
        <w:t>銘</w:t>
      </w:r>
      <w:r>
        <w:rPr>
          <w:rFonts w:hint="eastAsia" w:eastAsia="宋体"/>
          <w:lang w:eastAsia="zh-CN"/>
        </w:rPr>
        <w:t>”</w:t>
      </w:r>
      <w:r>
        <w:t>爲</w:t>
      </w:r>
      <w:r>
        <w:rPr>
          <w:rFonts w:hint="eastAsia" w:eastAsia="宋体"/>
          <w:lang w:eastAsia="zh-CN"/>
        </w:rPr>
        <w:t>“</w:t>
      </w:r>
      <w:r>
        <w:t>鉊</w:t>
      </w:r>
      <w:r>
        <w:rPr>
          <w:rFonts w:hint="eastAsia" w:eastAsia="宋体"/>
          <w:lang w:eastAsia="zh-CN"/>
        </w:rPr>
        <w:t>”</w:t>
      </w:r>
    </w:p>
    <w:p w14:paraId="277E6367">
      <w:r>
        <w:rPr>
          <w:rFonts w:hint="eastAsia" w:eastAsia="宋体"/>
          <w:lang w:eastAsia="zh-CN"/>
        </w:rPr>
        <w:t>“</w:t>
      </w:r>
      <w:r>
        <w:t>匕謂之匙</w:t>
      </w:r>
      <w:r>
        <w:rPr>
          <w:rFonts w:hint="eastAsia" w:eastAsia="宋体"/>
          <w:lang w:eastAsia="zh-CN"/>
        </w:rPr>
        <w:t>”</w:t>
      </w:r>
      <w:r>
        <w:t>條。</w:t>
      </w:r>
    </w:p>
    <w:p w14:paraId="28C82A4B">
      <w:r>
        <w:t>【第448页】</w:t>
      </w:r>
    </w:p>
    <w:p w14:paraId="692159B3">
      <w:r>
        <w:t>郭注：</w:t>
      </w:r>
      <w:r>
        <w:rPr>
          <w:rFonts w:hint="eastAsia" w:eastAsia="宋体"/>
          <w:lang w:eastAsia="zh-CN"/>
        </w:rPr>
        <w:t>“</w:t>
      </w:r>
      <w:r>
        <w:t>音紙。</w:t>
      </w:r>
      <w:r>
        <w:rPr>
          <w:rFonts w:hint="eastAsia" w:eastAsia="宋体"/>
          <w:lang w:eastAsia="zh-CN"/>
        </w:rPr>
        <w:t>”</w:t>
      </w:r>
      <w:r>
        <w:t>王氏改</w:t>
      </w:r>
      <w:r>
        <w:rPr>
          <w:rFonts w:hint="eastAsia" w:eastAsia="宋体"/>
          <w:lang w:eastAsia="zh-CN"/>
        </w:rPr>
        <w:t>“</w:t>
      </w:r>
      <w:r>
        <w:t>紙</w:t>
      </w:r>
      <w:r>
        <w:rPr>
          <w:rFonts w:hint="eastAsia" w:eastAsia="宋体"/>
          <w:lang w:eastAsia="zh-CN"/>
        </w:rPr>
        <w:t>”</w:t>
      </w:r>
      <w:r>
        <w:t>爲</w:t>
      </w:r>
      <w:r>
        <w:rPr>
          <w:rFonts w:hint="eastAsia" w:eastAsia="宋体"/>
          <w:lang w:eastAsia="zh-CN"/>
        </w:rPr>
        <w:t>“</w:t>
      </w:r>
      <w:r>
        <w:t>祇</w:t>
      </w:r>
      <w:r>
        <w:rPr>
          <w:rFonts w:hint="eastAsia" w:eastAsia="宋体"/>
          <w:lang w:eastAsia="zh-CN"/>
        </w:rPr>
        <w:t>”</w:t>
      </w:r>
      <w:r>
        <w:t>。</w:t>
      </w:r>
    </w:p>
    <w:p w14:paraId="253E6A04">
      <w:r>
        <w:rPr>
          <w:rFonts w:hint="eastAsia" w:eastAsia="宋体"/>
          <w:lang w:eastAsia="zh-CN"/>
        </w:rPr>
        <w:t>“</w:t>
      </w:r>
      <w:r>
        <w:t>盂謂之㯸</w:t>
      </w:r>
      <w:r>
        <w:rPr>
          <w:rFonts w:hint="eastAsia" w:eastAsia="宋体"/>
          <w:lang w:eastAsia="zh-CN"/>
        </w:rPr>
        <w:t>”</w:t>
      </w:r>
      <w:r>
        <w:t>條</w:t>
      </w:r>
    </w:p>
    <w:p w14:paraId="06F38812">
      <w:r>
        <w:rPr>
          <w:rFonts w:hint="eastAsia" w:eastAsia="宋体"/>
          <w:lang w:eastAsia="zh-CN"/>
        </w:rPr>
        <w:t>“</w:t>
      </w:r>
      <w:r>
        <w:t>木謂之涓㭈</w:t>
      </w:r>
      <w:r>
        <w:rPr>
          <w:rFonts w:hint="eastAsia" w:eastAsia="宋体"/>
          <w:lang w:eastAsia="zh-CN"/>
        </w:rPr>
        <w:t>”</w:t>
      </w:r>
      <w:r>
        <w:t>，王氏改</w:t>
      </w:r>
      <w:r>
        <w:rPr>
          <w:rFonts w:hint="eastAsia" w:eastAsia="宋体"/>
          <w:lang w:eastAsia="zh-CN"/>
        </w:rPr>
        <w:t>“</w:t>
      </w:r>
      <w:r>
        <w:t>木</w:t>
      </w:r>
      <w:r>
        <w:rPr>
          <w:rFonts w:hint="eastAsia" w:eastAsia="宋体"/>
          <w:lang w:eastAsia="zh-CN"/>
        </w:rPr>
        <w:t>”</w:t>
      </w:r>
      <w:r>
        <w:t>爲</w:t>
      </w:r>
      <w:r>
        <w:rPr>
          <w:rFonts w:hint="eastAsia" w:eastAsia="宋体"/>
          <w:lang w:eastAsia="zh-CN"/>
        </w:rPr>
        <w:t>“</w:t>
      </w:r>
      <w:r>
        <w:t>椀</w:t>
      </w:r>
      <w:r>
        <w:rPr>
          <w:rFonts w:hint="eastAsia" w:eastAsia="宋体"/>
          <w:lang w:eastAsia="zh-CN"/>
        </w:rPr>
        <w:t>”</w:t>
      </w:r>
      <w:r>
        <w:t>。</w:t>
      </w:r>
    </w:p>
    <w:p w14:paraId="59F38C1F">
      <w:r>
        <w:rPr>
          <w:rFonts w:hint="eastAsia" w:eastAsia="宋体"/>
          <w:lang w:eastAsia="zh-CN"/>
        </w:rPr>
        <w:t>“</w:t>
      </w:r>
      <w:r>
        <w:t>餌謂之餻</w:t>
      </w:r>
      <w:r>
        <w:rPr>
          <w:rFonts w:hint="eastAsia" w:eastAsia="宋体"/>
          <w:lang w:eastAsia="zh-CN"/>
        </w:rPr>
        <w:t>”</w:t>
      </w:r>
      <w:r>
        <w:t>條。</w:t>
      </w:r>
    </w:p>
    <w:p w14:paraId="679A0673">
      <w:r>
        <w:rPr>
          <w:rFonts w:hint="eastAsia" w:eastAsia="宋体"/>
          <w:lang w:eastAsia="zh-CN"/>
        </w:rPr>
        <w:t>“</w:t>
      </w:r>
      <w:r>
        <w:t>或謂之餣</w:t>
      </w:r>
      <w:r>
        <w:rPr>
          <w:rFonts w:hint="eastAsia" w:eastAsia="宋体"/>
          <w:lang w:eastAsia="zh-CN"/>
        </w:rPr>
        <w:t>”</w:t>
      </w:r>
      <w:r>
        <w:t>，郭注：</w:t>
      </w:r>
      <w:r>
        <w:rPr>
          <w:rFonts w:hint="eastAsia" w:eastAsia="宋体"/>
          <w:lang w:eastAsia="zh-CN"/>
        </w:rPr>
        <w:t>“</w:t>
      </w:r>
      <w:r>
        <w:t>央恡反。</w:t>
      </w:r>
      <w:r>
        <w:rPr>
          <w:rFonts w:hint="eastAsia" w:eastAsia="宋体"/>
          <w:lang w:eastAsia="zh-CN"/>
        </w:rPr>
        <w:t>”</w:t>
      </w:r>
      <w:r>
        <w:t>王氏改</w:t>
      </w:r>
      <w:r>
        <w:rPr>
          <w:rFonts w:hint="eastAsia" w:eastAsia="宋体"/>
          <w:lang w:eastAsia="zh-CN"/>
        </w:rPr>
        <w:t>“</w:t>
      </w:r>
      <w:r>
        <w:t>恡</w:t>
      </w:r>
      <w:r>
        <w:rPr>
          <w:rFonts w:hint="eastAsia" w:eastAsia="宋体"/>
          <w:lang w:eastAsia="zh-CN"/>
        </w:rPr>
        <w:t>”</w:t>
      </w:r>
      <w:r>
        <w:t>爲</w:t>
      </w:r>
      <w:r>
        <w:rPr>
          <w:rFonts w:hint="eastAsia" w:eastAsia="宋体"/>
          <w:lang w:eastAsia="zh-CN"/>
        </w:rPr>
        <w:t>“</w:t>
      </w:r>
      <w:r>
        <w:t>怯</w:t>
      </w:r>
      <w:r>
        <w:rPr>
          <w:rFonts w:hint="eastAsia" w:eastAsia="宋体"/>
          <w:lang w:eastAsia="zh-CN"/>
        </w:rPr>
        <w:t>”</w:t>
      </w:r>
      <w:r>
        <w:t>。</w:t>
      </w:r>
    </w:p>
    <w:p w14:paraId="4A0BE7FD">
      <w:r>
        <w:rPr>
          <w:rFonts w:hint="eastAsia" w:eastAsia="宋体"/>
          <w:lang w:eastAsia="zh-CN"/>
        </w:rPr>
        <w:t>“</w:t>
      </w:r>
      <w:r>
        <w:t>䵅、䴭、䴳、麰、䴽、䵆、䴹，麴也</w:t>
      </w:r>
      <w:r>
        <w:rPr>
          <w:rFonts w:hint="eastAsia" w:eastAsia="宋体"/>
          <w:lang w:eastAsia="zh-CN"/>
        </w:rPr>
        <w:t>”</w:t>
      </w:r>
      <w:r>
        <w:t>條</w:t>
      </w:r>
    </w:p>
    <w:p w14:paraId="3775D26C">
      <w:r>
        <w:rPr>
          <w:rFonts w:hint="eastAsia" w:eastAsia="宋体"/>
          <w:lang w:eastAsia="zh-CN"/>
        </w:rPr>
        <w:t>“</w:t>
      </w:r>
      <w:r>
        <w:t>䴹</w:t>
      </w:r>
      <w:r>
        <w:rPr>
          <w:rFonts w:hint="eastAsia" w:eastAsia="宋体"/>
          <w:lang w:eastAsia="zh-CN"/>
        </w:rPr>
        <w:t>”</w:t>
      </w:r>
      <w:r>
        <w:t>下郭注：</w:t>
      </w:r>
      <w:r>
        <w:rPr>
          <w:rFonts w:hint="eastAsia" w:eastAsia="宋体"/>
          <w:lang w:eastAsia="zh-CN"/>
        </w:rPr>
        <w:t>“</w:t>
      </w:r>
      <w:r>
        <w:t>鯤音。小麥麴爲䴹，節貌也。</w:t>
      </w:r>
      <w:r>
        <w:rPr>
          <w:rFonts w:hint="eastAsia" w:eastAsia="宋体"/>
          <w:lang w:eastAsia="zh-CN"/>
        </w:rPr>
        <w:t>”</w:t>
      </w:r>
      <w:r>
        <w:t>王氏改</w:t>
      </w:r>
      <w:r>
        <w:rPr>
          <w:rFonts w:hint="eastAsia" w:eastAsia="宋体"/>
          <w:lang w:eastAsia="zh-CN"/>
        </w:rPr>
        <w:t>“</w:t>
      </w:r>
      <w:r>
        <w:t>鯤</w:t>
      </w:r>
      <w:r>
        <w:rPr>
          <w:rFonts w:hint="eastAsia" w:eastAsia="宋体"/>
          <w:lang w:eastAsia="zh-CN"/>
        </w:rPr>
        <w:t>”</w:t>
      </w:r>
      <w:r>
        <w:t>爲</w:t>
      </w:r>
      <w:r>
        <w:rPr>
          <w:rFonts w:hint="eastAsia" w:eastAsia="宋体"/>
          <w:lang w:eastAsia="zh-CN"/>
        </w:rPr>
        <w:t>“</w:t>
      </w:r>
      <w:r>
        <w:t>鰥</w:t>
      </w:r>
      <w:r>
        <w:rPr>
          <w:rFonts w:hint="eastAsia" w:eastAsia="宋体"/>
          <w:lang w:eastAsia="zh-CN"/>
        </w:rPr>
        <w:t>”</w:t>
      </w:r>
      <w:r>
        <w:t>，改</w:t>
      </w:r>
      <w:r>
        <w:rPr>
          <w:rFonts w:hint="eastAsia" w:eastAsia="宋体"/>
          <w:lang w:eastAsia="zh-CN"/>
        </w:rPr>
        <w:t>“</w:t>
      </w:r>
      <w:r>
        <w:t>節</w:t>
      </w:r>
      <w:r>
        <w:rPr>
          <w:rFonts w:hint="eastAsia" w:eastAsia="宋体"/>
          <w:lang w:eastAsia="zh-CN"/>
        </w:rPr>
        <w:t>”</w:t>
      </w:r>
      <w:r>
        <w:t>爲</w:t>
      </w:r>
      <w:r>
        <w:rPr>
          <w:rFonts w:hint="eastAsia" w:eastAsia="宋体"/>
          <w:lang w:eastAsia="zh-CN"/>
        </w:rPr>
        <w:t>“</w:t>
      </w:r>
      <w:r>
        <w:t>即</w:t>
      </w:r>
      <w:r>
        <w:rPr>
          <w:rFonts w:hint="eastAsia" w:eastAsia="宋体"/>
          <w:lang w:eastAsia="zh-CN"/>
        </w:rPr>
        <w:t>”</w:t>
      </w:r>
      <w:r>
        <w:t>，改</w:t>
      </w:r>
    </w:p>
    <w:p w14:paraId="02C8F2FA">
      <w:r>
        <w:rPr>
          <w:rFonts w:hint="eastAsia" w:eastAsia="宋体"/>
          <w:lang w:eastAsia="zh-CN"/>
        </w:rPr>
        <w:t>“</w:t>
      </w:r>
      <w:r>
        <w:t>貌</w:t>
      </w:r>
      <w:r>
        <w:rPr>
          <w:rFonts w:hint="eastAsia" w:eastAsia="宋体"/>
          <w:lang w:eastAsia="zh-CN"/>
        </w:rPr>
        <w:t>”</w:t>
      </w:r>
      <w:r>
        <w:t>爲</w:t>
      </w:r>
      <w:r>
        <w:rPr>
          <w:rFonts w:hint="eastAsia" w:eastAsia="宋体"/>
          <w:lang w:eastAsia="zh-CN"/>
        </w:rPr>
        <w:t>“</w:t>
      </w:r>
      <w:r>
        <w:t>䴷</w:t>
      </w:r>
      <w:r>
        <w:rPr>
          <w:rFonts w:hint="eastAsia" w:eastAsia="宋体"/>
          <w:lang w:eastAsia="zh-CN"/>
        </w:rPr>
        <w:t>”</w:t>
      </w:r>
      <w:r>
        <w:t>。</w:t>
      </w:r>
    </w:p>
    <w:p w14:paraId="26BB6A7C">
      <w:r>
        <w:rPr>
          <w:rFonts w:hint="eastAsia" w:eastAsia="宋体"/>
          <w:lang w:eastAsia="zh-CN"/>
        </w:rPr>
        <w:t>“</w:t>
      </w:r>
      <w:r>
        <w:t>北鄙曰䴽</w:t>
      </w:r>
      <w:r>
        <w:rPr>
          <w:rFonts w:hint="eastAsia" w:eastAsia="宋体"/>
          <w:lang w:eastAsia="zh-CN"/>
        </w:rPr>
        <w:t>”</w:t>
      </w:r>
      <w:r>
        <w:t>，王氏改</w:t>
      </w:r>
      <w:r>
        <w:rPr>
          <w:rFonts w:hint="eastAsia" w:eastAsia="宋体"/>
          <w:lang w:eastAsia="zh-CN"/>
        </w:rPr>
        <w:t>“</w:t>
      </w:r>
      <w:r>
        <w:t>鄙</w:t>
      </w:r>
      <w:r>
        <w:rPr>
          <w:rFonts w:hint="eastAsia" w:eastAsia="宋体"/>
          <w:lang w:eastAsia="zh-CN"/>
        </w:rPr>
        <w:t>”</w:t>
      </w:r>
      <w:r>
        <w:t>爲</w:t>
      </w:r>
      <w:r>
        <w:rPr>
          <w:rFonts w:hint="eastAsia" w:eastAsia="宋体"/>
          <w:lang w:eastAsia="zh-CN"/>
        </w:rPr>
        <w:t>“</w:t>
      </w:r>
      <w:r>
        <w:t>燕</w:t>
      </w:r>
      <w:r>
        <w:rPr>
          <w:rFonts w:hint="eastAsia" w:eastAsia="宋体"/>
          <w:lang w:eastAsia="zh-CN"/>
        </w:rPr>
        <w:t>”</w:t>
      </w:r>
      <w:r>
        <w:t>。</w:t>
      </w:r>
    </w:p>
    <w:p w14:paraId="500A41FD">
      <w:r>
        <w:rPr>
          <w:rFonts w:hint="eastAsia" w:eastAsia="宋体"/>
          <w:lang w:eastAsia="zh-CN"/>
        </w:rPr>
        <w:t>“</w:t>
      </w:r>
      <w:r>
        <w:t>屋梠謂之欞</w:t>
      </w:r>
      <w:r>
        <w:rPr>
          <w:rFonts w:hint="eastAsia" w:eastAsia="宋体"/>
          <w:lang w:eastAsia="zh-CN"/>
        </w:rPr>
        <w:t>”</w:t>
      </w:r>
      <w:r>
        <w:t>條。</w:t>
      </w:r>
    </w:p>
    <w:p w14:paraId="38D58C47">
      <w:pPr>
        <w:rPr>
          <w:rFonts w:hint="eastAsia" w:eastAsia="宋体"/>
          <w:lang w:eastAsia="zh-CN"/>
        </w:rPr>
      </w:pPr>
      <w:r>
        <w:t>郭注</w:t>
      </w:r>
      <w:r>
        <w:rPr>
          <w:rFonts w:hint="eastAsia" w:eastAsia="宋体"/>
          <w:lang w:eastAsia="zh-CN"/>
        </w:rPr>
        <w:t>“</w:t>
      </w:r>
      <w:r>
        <w:t>雀梠，即屋檐也。</w:t>
      </w:r>
      <w:r>
        <w:rPr>
          <w:rFonts w:hint="eastAsia" w:eastAsia="宋体"/>
          <w:lang w:eastAsia="zh-CN"/>
        </w:rPr>
        <w:t>”</w:t>
      </w:r>
      <w:r>
        <w:t>王氏改</w:t>
      </w:r>
      <w:r>
        <w:rPr>
          <w:rFonts w:hint="eastAsia" w:eastAsia="宋体"/>
          <w:lang w:eastAsia="zh-CN"/>
        </w:rPr>
        <w:t>“</w:t>
      </w:r>
      <w:r>
        <w:t>雀</w:t>
      </w:r>
      <w:r>
        <w:rPr>
          <w:rFonts w:hint="eastAsia" w:eastAsia="宋体"/>
          <w:lang w:eastAsia="zh-CN"/>
        </w:rPr>
        <w:t>”</w:t>
      </w:r>
      <w:r>
        <w:t>爲</w:t>
      </w:r>
      <w:r>
        <w:rPr>
          <w:rFonts w:hint="eastAsia" w:eastAsia="宋体"/>
          <w:lang w:eastAsia="zh-CN"/>
        </w:rPr>
        <w:t>“</w:t>
      </w:r>
      <w:r>
        <w:t>屋</w:t>
      </w:r>
      <w:r>
        <w:rPr>
          <w:rFonts w:hint="eastAsia" w:eastAsia="宋体"/>
          <w:lang w:eastAsia="zh-CN"/>
        </w:rPr>
        <w:t>”</w:t>
      </w:r>
    </w:p>
    <w:p w14:paraId="7074283A">
      <w:r>
        <w:rPr>
          <w:rFonts w:hint="eastAsia" w:eastAsia="宋体"/>
          <w:lang w:eastAsia="zh-CN"/>
        </w:rPr>
        <w:t>“</w:t>
      </w:r>
      <w:r>
        <w:t>緐謂之㽌</w:t>
      </w:r>
      <w:r>
        <w:rPr>
          <w:rFonts w:hint="eastAsia" w:eastAsia="宋体"/>
          <w:lang w:eastAsia="zh-CN"/>
        </w:rPr>
        <w:t>”</w:t>
      </w:r>
      <w:r>
        <w:t>條。</w:t>
      </w:r>
    </w:p>
    <w:p w14:paraId="5007FB58">
      <w:r>
        <w:t>王氏改</w:t>
      </w:r>
      <w:r>
        <w:rPr>
          <w:rFonts w:hint="eastAsia" w:eastAsia="宋体"/>
          <w:lang w:eastAsia="zh-CN"/>
        </w:rPr>
        <w:t>“</w:t>
      </w:r>
      <w:r>
        <w:t>㽌</w:t>
      </w:r>
      <w:r>
        <w:rPr>
          <w:rFonts w:hint="eastAsia" w:eastAsia="宋体"/>
          <w:lang w:eastAsia="zh-CN"/>
        </w:rPr>
        <w:t>”</w:t>
      </w:r>
      <w:r>
        <w:t>爲</w:t>
      </w:r>
      <w:r>
        <w:rPr>
          <w:rFonts w:hint="eastAsia" w:eastAsia="宋体"/>
          <w:lang w:eastAsia="zh-CN"/>
        </w:rPr>
        <w:t>“</w:t>
      </w:r>
      <w:r>
        <w:t>㽌</w:t>
      </w:r>
      <w:r>
        <w:rPr>
          <w:rFonts w:hint="eastAsia" w:eastAsia="宋体"/>
          <w:lang w:eastAsia="zh-CN"/>
        </w:rPr>
        <w:t>”</w:t>
      </w:r>
      <w:r>
        <w:t>。</w:t>
      </w:r>
    </w:p>
    <w:p w14:paraId="44575DE3">
      <w:r>
        <w:rPr>
          <w:rFonts w:hint="eastAsia" w:eastAsia="宋体"/>
          <w:lang w:eastAsia="zh-CN"/>
        </w:rPr>
        <w:t>“</w:t>
      </w:r>
      <w:r>
        <w:t>冢</w:t>
      </w:r>
      <w:r>
        <w:rPr>
          <w:rFonts w:hint="eastAsia" w:eastAsia="宋体"/>
          <w:lang w:eastAsia="zh-CN"/>
        </w:rPr>
        <w:t>”</w:t>
      </w:r>
      <w:r>
        <w:t>條。</w:t>
      </w:r>
    </w:p>
    <w:p w14:paraId="677C4192">
      <w:pPr>
        <w:rPr>
          <w:rFonts w:hint="eastAsia" w:eastAsia="宋体"/>
          <w:lang w:eastAsia="zh-CN"/>
        </w:rPr>
      </w:pPr>
      <w:r>
        <w:rPr>
          <w:rFonts w:hint="eastAsia" w:eastAsia="宋体"/>
          <w:lang w:eastAsia="zh-CN"/>
        </w:rPr>
        <w:t>“</w:t>
      </w:r>
      <w:r>
        <w:t>或謂之采</w:t>
      </w:r>
      <w:r>
        <w:rPr>
          <w:rFonts w:hint="eastAsia" w:eastAsia="宋体"/>
          <w:lang w:eastAsia="zh-CN"/>
        </w:rPr>
        <w:t>”</w:t>
      </w:r>
      <w:r>
        <w:t>王氏批注</w:t>
      </w:r>
      <w:r>
        <w:rPr>
          <w:rFonts w:hint="eastAsia" w:eastAsia="宋体"/>
          <w:lang w:eastAsia="zh-CN"/>
        </w:rPr>
        <w:t>“《</w:t>
      </w:r>
      <w:r>
        <w:t>玉篇</w:t>
      </w:r>
      <w:r>
        <w:rPr>
          <w:rFonts w:hint="eastAsia" w:eastAsia="宋体"/>
          <w:lang w:eastAsia="zh-CN"/>
        </w:rPr>
        <w:t>》</w:t>
      </w:r>
      <w:r>
        <w:t>引此</w:t>
      </w:r>
      <w:r>
        <w:rPr>
          <w:rFonts w:hint="eastAsia" w:eastAsia="宋体"/>
          <w:lang w:eastAsia="zh-CN"/>
        </w:rPr>
        <w:t>‘</w:t>
      </w:r>
      <w:r>
        <w:t>采</w:t>
      </w:r>
      <w:r>
        <w:rPr>
          <w:rFonts w:hint="eastAsia" w:eastAsia="宋体"/>
          <w:lang w:eastAsia="zh-CN"/>
        </w:rPr>
        <w:t>’</w:t>
      </w:r>
      <w:r>
        <w:t>作</w:t>
      </w:r>
      <w:r>
        <w:rPr>
          <w:rFonts w:hint="eastAsia" w:eastAsia="宋体"/>
          <w:lang w:eastAsia="zh-CN"/>
        </w:rPr>
        <w:t>‘</w:t>
      </w:r>
      <w:r>
        <w:t>埰</w:t>
      </w:r>
      <w:r>
        <w:rPr>
          <w:rFonts w:hint="eastAsia" w:eastAsia="宋体"/>
          <w:lang w:eastAsia="zh-CN"/>
        </w:rPr>
        <w:t>’</w:t>
      </w:r>
      <w:r>
        <w:t>。</w:t>
      </w:r>
      <w:r>
        <w:rPr>
          <w:rFonts w:hint="eastAsia" w:eastAsia="宋体"/>
          <w:lang w:eastAsia="zh-CN"/>
        </w:rPr>
        <w:t>”</w:t>
      </w:r>
    </w:p>
    <w:p w14:paraId="101FC811">
      <w:r>
        <w:t>【第449页】</w:t>
      </w:r>
    </w:p>
    <w:p w14:paraId="29AB69A9">
      <w:pPr>
        <w:rPr>
          <w:rFonts w:hint="eastAsia" w:eastAsia="宋体"/>
          <w:lang w:eastAsia="zh-CN"/>
        </w:rPr>
      </w:pPr>
      <w:r>
        <w:t>郭注：</w:t>
      </w:r>
      <w:r>
        <w:rPr>
          <w:rFonts w:hint="eastAsia" w:eastAsia="宋体"/>
          <w:lang w:eastAsia="zh-CN"/>
        </w:rPr>
        <w:t>“</w:t>
      </w:r>
      <w:r>
        <w:t>有界埒似耕壟，因名之。</w:t>
      </w:r>
      <w:r>
        <w:rPr>
          <w:rFonts w:hint="eastAsia" w:eastAsia="宋体"/>
          <w:lang w:eastAsia="zh-CN"/>
        </w:rPr>
        <w:t>”</w:t>
      </w:r>
      <w:r>
        <w:t>王氏批注：</w:t>
      </w:r>
      <w:r>
        <w:rPr>
          <w:rFonts w:hint="eastAsia" w:eastAsia="宋体"/>
          <w:lang w:eastAsia="zh-CN"/>
        </w:rPr>
        <w:t>“《</w:t>
      </w:r>
      <w:r>
        <w:t>玉篇</w:t>
      </w:r>
      <w:r>
        <w:rPr>
          <w:rFonts w:hint="eastAsia" w:eastAsia="宋体"/>
          <w:lang w:eastAsia="zh-CN"/>
        </w:rPr>
        <w:t>》</w:t>
      </w:r>
      <w:r>
        <w:t>引此作</w:t>
      </w:r>
      <w:r>
        <w:rPr>
          <w:rFonts w:hint="eastAsia" w:eastAsia="宋体"/>
          <w:lang w:eastAsia="zh-CN"/>
        </w:rPr>
        <w:t>‘</w:t>
      </w:r>
      <w:r>
        <w:t>因名也</w:t>
      </w:r>
      <w:r>
        <w:rPr>
          <w:rFonts w:hint="eastAsia" w:eastAsia="宋体"/>
          <w:lang w:eastAsia="zh-CN"/>
        </w:rPr>
        <w:t>’</w:t>
      </w:r>
      <w:r>
        <w:t>。</w:t>
      </w:r>
      <w:r>
        <w:rPr>
          <w:rFonts w:hint="eastAsia" w:eastAsia="宋体"/>
          <w:lang w:eastAsia="zh-CN"/>
        </w:rPr>
        <w:t>”</w:t>
      </w:r>
    </w:p>
    <w:p w14:paraId="029699BC">
      <w:pPr>
        <w:rPr>
          <w:rFonts w:hint="eastAsia" w:eastAsia="宋体"/>
          <w:lang w:eastAsia="zh-CN"/>
        </w:rPr>
      </w:pPr>
      <w:r>
        <w:rPr>
          <w:rFonts w:hint="eastAsia" w:eastAsia="宋体"/>
          <w:lang w:eastAsia="zh-CN"/>
        </w:rPr>
        <w:t>“</w:t>
      </w:r>
      <w:r>
        <w:t>自關而東謂之廿，小者謂之塿，大者謂之廿</w:t>
      </w:r>
      <w:r>
        <w:rPr>
          <w:rFonts w:hint="eastAsia" w:eastAsia="宋体"/>
          <w:lang w:eastAsia="zh-CN"/>
        </w:rPr>
        <w:t>”</w:t>
      </w:r>
      <w:r>
        <w:t>＄王氏並改二</w:t>
      </w:r>
      <w:r>
        <w:rPr>
          <w:rFonts w:hint="eastAsia" w:eastAsia="宋体"/>
          <w:lang w:eastAsia="zh-CN"/>
        </w:rPr>
        <w:t>“</w:t>
      </w:r>
      <w:r>
        <w:t>廿</w:t>
      </w:r>
      <w:r>
        <w:rPr>
          <w:rFonts w:hint="eastAsia" w:eastAsia="宋体"/>
          <w:lang w:eastAsia="zh-CN"/>
        </w:rPr>
        <w:t>”</w:t>
      </w:r>
      <w:r>
        <w:t>字爲</w:t>
      </w:r>
      <w:r>
        <w:rPr>
          <w:rFonts w:hint="eastAsia" w:eastAsia="宋体"/>
          <w:lang w:eastAsia="zh-CN"/>
        </w:rPr>
        <w:t>“</w:t>
      </w:r>
      <w:r>
        <w:t>丘</w:t>
      </w:r>
      <w:r>
        <w:rPr>
          <w:rFonts w:hint="eastAsia" w:eastAsia="宋体"/>
          <w:lang w:eastAsia="zh-CN"/>
        </w:rPr>
        <w:t>”</w:t>
      </w:r>
    </w:p>
    <w:p w14:paraId="681F70F8">
      <w:r>
        <w:rPr>
          <w:rFonts w:hint="eastAsia" w:eastAsia="宋体"/>
          <w:lang w:eastAsia="zh-CN"/>
        </w:rPr>
        <w:t>“</w:t>
      </w:r>
      <w:r>
        <w:t>所以墓謂之墲</w:t>
      </w:r>
      <w:r>
        <w:rPr>
          <w:rFonts w:hint="eastAsia" w:eastAsia="宋体"/>
          <w:lang w:eastAsia="zh-CN"/>
        </w:rPr>
        <w:t>”</w:t>
      </w:r>
      <w:r>
        <w:t>，王氏</w:t>
      </w:r>
      <w:r>
        <w:rPr>
          <w:rFonts w:hint="eastAsia" w:eastAsia="宋体"/>
          <w:lang w:eastAsia="zh-CN"/>
        </w:rPr>
        <w:t>“</w:t>
      </w:r>
      <w:r>
        <w:t>墓</w:t>
      </w:r>
      <w:r>
        <w:rPr>
          <w:rFonts w:hint="eastAsia" w:eastAsia="宋体"/>
          <w:lang w:eastAsia="zh-CN"/>
        </w:rPr>
        <w:t>”</w:t>
      </w:r>
      <w:r>
        <w:t>上增</w:t>
      </w:r>
      <w:r>
        <w:rPr>
          <w:rFonts w:hint="eastAsia" w:eastAsia="宋体"/>
          <w:lang w:eastAsia="zh-CN"/>
        </w:rPr>
        <w:t>“</w:t>
      </w:r>
      <w:r>
        <w:t>安</w:t>
      </w:r>
      <w:r>
        <w:rPr>
          <w:rFonts w:hint="eastAsia" w:eastAsia="宋体"/>
          <w:lang w:eastAsia="zh-CN"/>
        </w:rPr>
        <w:t>”</w:t>
      </w:r>
      <w:r>
        <w:t>字</w:t>
      </w:r>
    </w:p>
    <w:p w14:paraId="57B7E650">
      <w:pPr>
        <w:rPr>
          <w:rFonts w:hint="eastAsia" w:eastAsia="宋体"/>
          <w:lang w:eastAsia="zh-CN"/>
        </w:rPr>
      </w:pPr>
      <w:r>
        <w:rPr>
          <w:rFonts w:hint="eastAsia" w:eastAsia="宋体"/>
          <w:lang w:eastAsia="zh-CN"/>
        </w:rPr>
        <w:t>&lt;</w:t>
      </w:r>
      <w:r>
        <w:t>説明</w:t>
      </w:r>
      <w:r>
        <w:rPr>
          <w:rFonts w:hint="eastAsia" w:eastAsia="宋体"/>
          <w:lang w:eastAsia="zh-CN"/>
        </w:rPr>
        <w:t>&gt;</w:t>
      </w:r>
    </w:p>
    <w:p w14:paraId="5DF3F96B">
      <w:r>
        <w:t>明胡文焕</w:t>
      </w:r>
      <w:r>
        <w:rPr>
          <w:rFonts w:hint="eastAsia" w:eastAsia="宋体"/>
          <w:lang w:eastAsia="zh-CN"/>
        </w:rPr>
        <w:t>《</w:t>
      </w:r>
      <w:r>
        <w:t>格致叢書</w:t>
      </w:r>
      <w:r>
        <w:rPr>
          <w:rFonts w:hint="eastAsia" w:eastAsia="宋体"/>
          <w:lang w:eastAsia="zh-CN"/>
        </w:rPr>
        <w:t>》</w:t>
      </w:r>
      <w:r>
        <w:t>本</w:t>
      </w:r>
      <w:r>
        <w:rPr>
          <w:rFonts w:hint="eastAsia" w:eastAsia="宋体"/>
          <w:lang w:eastAsia="zh-CN"/>
        </w:rPr>
        <w:t>《</w:t>
      </w:r>
      <w:r>
        <w:t>方言</w:t>
      </w:r>
      <w:r>
        <w:rPr>
          <w:rFonts w:hint="eastAsia" w:eastAsia="宋体"/>
          <w:lang w:eastAsia="zh-CN"/>
        </w:rPr>
        <w:t>》</w:t>
      </w:r>
      <w:r>
        <w:t>，王念孙批校，</w:t>
      </w:r>
      <w:r>
        <w:rPr>
          <w:rFonts w:hint="eastAsia" w:eastAsia="宋体"/>
          <w:lang w:eastAsia="zh-CN"/>
        </w:rPr>
        <w:t>《</w:t>
      </w:r>
      <w:r>
        <w:t>中國古籍善本書目</w:t>
      </w:r>
      <w:r>
        <w:rPr>
          <w:rFonts w:hint="eastAsia" w:eastAsia="宋体"/>
          <w:lang w:eastAsia="zh-CN"/>
        </w:rPr>
        <w:t>》“</w:t>
      </w:r>
      <w:r>
        <w:t>方言</w:t>
      </w:r>
      <w:r>
        <w:rPr>
          <w:rFonts w:hint="eastAsia" w:eastAsia="宋体"/>
          <w:lang w:eastAsia="zh-CN"/>
        </w:rPr>
        <w:t>”</w:t>
      </w:r>
      <w:r>
        <w:t>條著録，現藏上海圖</w:t>
      </w:r>
    </w:p>
    <w:p w14:paraId="118D4614">
      <w:r>
        <w:t>書館。此本批校，華學誠、張錦少曾作過整理。華氏録出王念孙校勘</w:t>
      </w:r>
      <w:r>
        <w:rPr>
          <w:rFonts w:hint="eastAsia" w:eastAsia="宋体"/>
          <w:lang w:eastAsia="zh-CN"/>
        </w:rPr>
        <w:t>《</w:t>
      </w:r>
      <w:r>
        <w:t>方言</w:t>
      </w:r>
      <w:r>
        <w:rPr>
          <w:rFonts w:hint="eastAsia" w:eastAsia="宋体"/>
          <w:lang w:eastAsia="zh-CN"/>
        </w:rPr>
        <w:t>》</w:t>
      </w:r>
      <w:r>
        <w:t>的文字一百七十二處</w:t>
      </w:r>
    </w:p>
    <w:p w14:paraId="7EC3A30E">
      <w:r>
        <w:t>以附録形式附於</w:t>
      </w:r>
      <w:r>
        <w:rPr>
          <w:rFonts w:hint="eastAsia" w:eastAsia="宋体"/>
          <w:lang w:eastAsia="zh-CN"/>
        </w:rPr>
        <w:t>《</w:t>
      </w:r>
      <w:r>
        <w:t>王念孙手校明本</w:t>
      </w:r>
      <w:r>
        <w:rPr>
          <w:rFonts w:hint="eastAsia" w:eastAsia="宋体"/>
          <w:lang w:eastAsia="zh-CN"/>
        </w:rPr>
        <w:t>&lt;</w:t>
      </w:r>
      <w:r>
        <w:t>方言</w:t>
      </w:r>
      <w:r>
        <w:rPr>
          <w:rFonts w:hint="eastAsia" w:eastAsia="宋体"/>
          <w:lang w:eastAsia="zh-CN"/>
        </w:rPr>
        <w:t>&gt;</w:t>
      </w:r>
      <w:r>
        <w:t>的初步研究</w:t>
      </w:r>
      <w:r>
        <w:rPr>
          <w:rFonts w:hint="eastAsia" w:eastAsia="宋体"/>
          <w:lang w:eastAsia="zh-CN"/>
        </w:rPr>
        <w:t>》</w:t>
      </w:r>
      <w:r>
        <w:t>一文之末，見</w:t>
      </w:r>
      <w:r>
        <w:rPr>
          <w:rFonts w:hint="eastAsia" w:eastAsia="宋体"/>
          <w:lang w:eastAsia="zh-CN"/>
        </w:rPr>
        <w:t>《</w:t>
      </w:r>
      <w:r>
        <w:t>文史</w:t>
      </w:r>
      <w:r>
        <w:rPr>
          <w:rFonts w:hint="eastAsia" w:eastAsia="宋体"/>
          <w:lang w:eastAsia="zh-CN"/>
        </w:rPr>
        <w:t>》</w:t>
      </w:r>
      <w:r>
        <w:t>二〇〇六年第一輯。張</w:t>
      </w:r>
    </w:p>
    <w:p w14:paraId="496AC268">
      <w:r>
        <w:t>氏統計此校本中王氏校訂</w:t>
      </w:r>
      <w:r>
        <w:rPr>
          <w:rFonts w:hint="eastAsia" w:eastAsia="宋体"/>
          <w:lang w:eastAsia="zh-CN"/>
        </w:rPr>
        <w:t>《</w:t>
      </w:r>
      <w:r>
        <w:t>方言</w:t>
      </w:r>
      <w:r>
        <w:rPr>
          <w:rFonts w:hint="eastAsia" w:eastAsia="宋体"/>
          <w:lang w:eastAsia="zh-CN"/>
        </w:rPr>
        <w:t>》</w:t>
      </w:r>
      <w:r>
        <w:t>及郭璞注的文字有二百六十四處，標注異文的有三十二處，以附録</w:t>
      </w:r>
    </w:p>
    <w:p w14:paraId="6BF08E82">
      <w:r>
        <w:t>形式附於</w:t>
      </w:r>
      <w:r>
        <w:rPr>
          <w:rFonts w:hint="eastAsia" w:eastAsia="宋体"/>
          <w:lang w:eastAsia="zh-CN"/>
        </w:rPr>
        <w:t>《</w:t>
      </w:r>
      <w:r>
        <w:t>王念孫古籍校本研究</w:t>
      </w:r>
      <w:r>
        <w:rPr>
          <w:rFonts w:hint="eastAsia" w:eastAsia="宋体"/>
          <w:lang w:eastAsia="zh-CN"/>
        </w:rPr>
        <w:t>•</w:t>
      </w:r>
      <w:r>
        <w:t>王念孫</w:t>
      </w:r>
      <w:r>
        <w:rPr>
          <w:rFonts w:hint="eastAsia" w:eastAsia="宋体"/>
          <w:lang w:eastAsia="zh-CN"/>
        </w:rPr>
        <w:t>&lt;</w:t>
      </w:r>
      <w:r>
        <w:t>方言</w:t>
      </w:r>
      <w:r>
        <w:rPr>
          <w:rFonts w:hint="eastAsia" w:eastAsia="宋体"/>
          <w:lang w:eastAsia="zh-CN"/>
        </w:rPr>
        <w:t>&gt;</w:t>
      </w:r>
      <w:r>
        <w:t>校本研究</w:t>
      </w:r>
      <w:r>
        <w:rPr>
          <w:rFonts w:hint="eastAsia" w:eastAsia="宋体"/>
          <w:lang w:eastAsia="zh-CN"/>
        </w:rPr>
        <w:t>》</w:t>
      </w:r>
      <w:r>
        <w:t>篇末，上海古籍出版社二〇一四年版</w:t>
      </w:r>
    </w:p>
    <w:p w14:paraId="036F7917">
      <w:r>
        <w:t>張氏統計尚有遺漏。本篇所録包括張書所遺漏者，於注中注出；與張書所録出入較大者，亦於注中</w:t>
      </w:r>
    </w:p>
    <w:p w14:paraId="5C0AEE8F">
      <w:r>
        <w:t>注出。</w:t>
      </w:r>
    </w:p>
    <w:p w14:paraId="778F0703">
      <w:pPr>
        <w:rPr>
          <w:rFonts w:hint="eastAsia" w:eastAsia="宋体"/>
          <w:lang w:eastAsia="zh-CN"/>
        </w:rPr>
      </w:pPr>
      <w:r>
        <w:rPr>
          <w:rFonts w:hint="eastAsia" w:eastAsia="宋体"/>
          <w:lang w:eastAsia="zh-CN"/>
        </w:rPr>
        <w:t>&lt;</w:t>
      </w:r>
      <w:r>
        <w:t>校注</w:t>
      </w:r>
      <w:r>
        <w:rPr>
          <w:rFonts w:hint="eastAsia" w:eastAsia="宋体"/>
          <w:lang w:eastAsia="zh-CN"/>
        </w:rPr>
        <w:t>&gt;</w:t>
      </w:r>
    </w:p>
    <w:p w14:paraId="7CABB7F7">
      <w:r>
        <w:rPr>
          <w:rFonts w:hint="eastAsia" w:eastAsia="宋体"/>
          <w:lang w:eastAsia="zh-CN"/>
        </w:rPr>
        <w:t>【</w:t>
      </w:r>
      <w:r>
        <w:t>一</w:t>
      </w:r>
      <w:r>
        <w:rPr>
          <w:rFonts w:hint="eastAsia" w:eastAsia="宋体"/>
          <w:lang w:eastAsia="zh-CN"/>
        </w:rPr>
        <w:t>】</w:t>
      </w:r>
      <w:r>
        <w:t>張錦少未録此條。</w:t>
      </w:r>
    </w:p>
    <w:p w14:paraId="014AE2AE">
      <w:r>
        <w:rPr>
          <w:rFonts w:hint="eastAsia" w:eastAsia="宋体"/>
          <w:lang w:eastAsia="zh-CN"/>
        </w:rPr>
        <w:t>【</w:t>
      </w:r>
      <w:r>
        <w:t>二</w:t>
      </w:r>
      <w:r>
        <w:rPr>
          <w:rFonts w:hint="eastAsia" w:eastAsia="宋体"/>
          <w:lang w:eastAsia="zh-CN"/>
        </w:rPr>
        <w:t>】</w:t>
      </w:r>
      <w:r>
        <w:t>張錦少未録此條</w:t>
      </w:r>
    </w:p>
    <w:p w14:paraId="2630C264">
      <w:r>
        <w:rPr>
          <w:rFonts w:hint="eastAsia" w:eastAsia="宋体"/>
          <w:lang w:eastAsia="zh-CN"/>
        </w:rPr>
        <w:t>【</w:t>
      </w:r>
      <w:r>
        <w:t>三</w:t>
      </w:r>
      <w:r>
        <w:rPr>
          <w:rFonts w:hint="eastAsia" w:eastAsia="宋体"/>
          <w:lang w:eastAsia="zh-CN"/>
        </w:rPr>
        <w:t>】</w:t>
      </w:r>
      <w:r>
        <w:t>張錦少未録此條。</w:t>
      </w:r>
    </w:p>
    <w:p w14:paraId="69BCF515">
      <w:r>
        <w:rPr>
          <w:rFonts w:hint="eastAsia" w:eastAsia="宋体"/>
          <w:lang w:eastAsia="zh-CN"/>
        </w:rPr>
        <w:t>【</w:t>
      </w:r>
      <w:r>
        <w:t>四</w:t>
      </w:r>
      <w:r>
        <w:rPr>
          <w:rFonts w:hint="eastAsia" w:eastAsia="宋体"/>
          <w:lang w:eastAsia="zh-CN"/>
        </w:rPr>
        <w:t>】</w:t>
      </w:r>
      <w:r>
        <w:t>張錦少未録此條</w:t>
      </w:r>
    </w:p>
    <w:p w14:paraId="0BD6982E">
      <w:r>
        <w:rPr>
          <w:rFonts w:hint="eastAsia" w:eastAsia="宋体"/>
          <w:lang w:eastAsia="zh-CN"/>
        </w:rPr>
        <w:t>【</w:t>
      </w:r>
      <w:r>
        <w:t>五</w:t>
      </w:r>
      <w:r>
        <w:rPr>
          <w:rFonts w:hint="eastAsia" w:eastAsia="宋体"/>
          <w:lang w:eastAsia="zh-CN"/>
        </w:rPr>
        <w:t>】</w:t>
      </w:r>
      <w:r>
        <w:t>張錦少録</w:t>
      </w:r>
      <w:r>
        <w:rPr>
          <w:rFonts w:hint="eastAsia" w:eastAsia="宋体"/>
          <w:lang w:eastAsia="zh-CN"/>
        </w:rPr>
        <w:t>“</w:t>
      </w:r>
      <w:r>
        <w:t>子</w:t>
      </w:r>
      <w:r>
        <w:rPr>
          <w:rFonts w:hint="eastAsia" w:eastAsia="宋体"/>
          <w:lang w:eastAsia="zh-CN"/>
        </w:rPr>
        <w:t>”</w:t>
      </w:r>
      <w:r>
        <w:t>爲</w:t>
      </w:r>
      <w:r>
        <w:rPr>
          <w:rFonts w:hint="eastAsia" w:eastAsia="宋体"/>
          <w:lang w:eastAsia="zh-CN"/>
        </w:rPr>
        <w:t>“</w:t>
      </w:r>
      <w:r>
        <w:t>干</w:t>
      </w:r>
      <w:r>
        <w:rPr>
          <w:rFonts w:hint="eastAsia" w:eastAsia="宋体"/>
          <w:lang w:eastAsia="zh-CN"/>
        </w:rPr>
        <w:t>”</w:t>
      </w:r>
      <w:r>
        <w:t>。</w:t>
      </w:r>
    </w:p>
    <w:p w14:paraId="504A3BB5">
      <w:r>
        <w:t>【第450页】</w:t>
      </w:r>
    </w:p>
    <w:p w14:paraId="7B73ABB2">
      <w:r>
        <w:t>青垂二彐个集</w:t>
      </w:r>
    </w:p>
    <w:p w14:paraId="2EE6AF65">
      <w:r>
        <w:rPr>
          <w:rFonts w:hint="eastAsia" w:eastAsia="宋体"/>
          <w:lang w:eastAsia="zh-CN"/>
        </w:rPr>
        <w:t>【</w:t>
      </w:r>
      <w:r>
        <w:t>六</w:t>
      </w:r>
      <w:r>
        <w:rPr>
          <w:rFonts w:hint="eastAsia" w:eastAsia="宋体"/>
          <w:lang w:eastAsia="zh-CN"/>
        </w:rPr>
        <w:t>】“</w:t>
      </w:r>
      <w:r>
        <w:t>改</w:t>
      </w:r>
      <w:r>
        <w:rPr>
          <w:rFonts w:hint="eastAsia" w:eastAsia="宋体"/>
          <w:lang w:eastAsia="zh-CN"/>
        </w:rPr>
        <w:t>‘</w:t>
      </w:r>
      <w:r>
        <w:t>庳</w:t>
      </w:r>
      <w:r>
        <w:rPr>
          <w:rFonts w:hint="eastAsia" w:eastAsia="宋体"/>
          <w:lang w:eastAsia="zh-CN"/>
        </w:rPr>
        <w:t>’</w:t>
      </w:r>
      <w:r>
        <w:t>爲</w:t>
      </w:r>
      <w:r>
        <w:rPr>
          <w:rFonts w:hint="eastAsia" w:eastAsia="宋体"/>
          <w:lang w:eastAsia="zh-CN"/>
        </w:rPr>
        <w:t>‘</w:t>
      </w:r>
      <w:r>
        <w:t>痺</w:t>
      </w:r>
      <w:r>
        <w:rPr>
          <w:rFonts w:hint="eastAsia" w:eastAsia="宋体"/>
          <w:lang w:eastAsia="zh-CN"/>
        </w:rPr>
        <w:t>’”</w:t>
      </w:r>
      <w:r>
        <w:t>，張錦少未録。</w:t>
      </w:r>
    </w:p>
    <w:p w14:paraId="01E60804">
      <w:r>
        <w:rPr>
          <w:rFonts w:hint="eastAsia" w:eastAsia="宋体"/>
          <w:lang w:eastAsia="zh-CN"/>
        </w:rPr>
        <w:t>【</w:t>
      </w:r>
      <w:r>
        <w:t>七</w:t>
      </w:r>
      <w:r>
        <w:rPr>
          <w:rFonts w:hint="eastAsia" w:eastAsia="宋体"/>
          <w:lang w:eastAsia="zh-CN"/>
        </w:rPr>
        <w:t>】</w:t>
      </w:r>
      <w:r>
        <w:t>張錦少未録此條</w:t>
      </w:r>
    </w:p>
    <w:p w14:paraId="143DBCA1">
      <w:r>
        <w:rPr>
          <w:rFonts w:hint="eastAsia" w:eastAsia="宋体"/>
          <w:lang w:eastAsia="zh-CN"/>
        </w:rPr>
        <w:t>【</w:t>
      </w:r>
      <w:r>
        <w:t>八</w:t>
      </w:r>
      <w:r>
        <w:rPr>
          <w:rFonts w:hint="eastAsia" w:eastAsia="宋体"/>
          <w:lang w:eastAsia="zh-CN"/>
        </w:rPr>
        <w:t>】</w:t>
      </w:r>
      <w:r>
        <w:t>張錦少未録此條。</w:t>
      </w:r>
    </w:p>
    <w:p w14:paraId="4B9143B3">
      <w:r>
        <w:t>c九</w:t>
      </w:r>
      <w:r>
        <w:rPr>
          <w:rFonts w:hint="eastAsia" w:eastAsia="宋体"/>
          <w:lang w:eastAsia="zh-CN"/>
        </w:rPr>
        <w:t>】“</w:t>
      </w:r>
      <w:r>
        <w:t>改</w:t>
      </w:r>
      <w:r>
        <w:rPr>
          <w:rFonts w:hint="eastAsia" w:eastAsia="宋体"/>
          <w:lang w:eastAsia="zh-CN"/>
        </w:rPr>
        <w:t>‘</w:t>
      </w:r>
      <w:r>
        <w:t>聧</w:t>
      </w:r>
      <w:r>
        <w:rPr>
          <w:rFonts w:hint="eastAsia" w:eastAsia="宋体"/>
          <w:lang w:eastAsia="zh-CN"/>
        </w:rPr>
        <w:t>’</w:t>
      </w:r>
      <w:r>
        <w:t>爲</w:t>
      </w:r>
      <w:r>
        <w:rPr>
          <w:rFonts w:hint="eastAsia" w:eastAsia="宋体"/>
          <w:lang w:eastAsia="zh-CN"/>
        </w:rPr>
        <w:t>‘</w:t>
      </w:r>
      <w:r>
        <w:t>矙</w:t>
      </w:r>
      <w:r>
        <w:rPr>
          <w:rFonts w:hint="eastAsia" w:eastAsia="宋体"/>
          <w:lang w:eastAsia="zh-CN"/>
        </w:rPr>
        <w:t>’</w:t>
      </w:r>
      <w:r>
        <w:t>，張錦少未録此條</w:t>
      </w:r>
    </w:p>
    <w:p w14:paraId="4EB9746A">
      <w:r>
        <w:t>c一〇u張錦少未録此條</w:t>
      </w:r>
    </w:p>
    <w:p w14:paraId="104FDB68">
      <w:r>
        <w:t>c一一1張錦少未録此條</w:t>
      </w:r>
    </w:p>
    <w:p w14:paraId="6C24730F">
      <w:r>
        <w:t>c一二</w:t>
      </w:r>
      <w:r>
        <w:rPr>
          <w:rFonts w:hint="eastAsia" w:eastAsia="宋体"/>
          <w:lang w:eastAsia="zh-CN"/>
        </w:rPr>
        <w:t>】</w:t>
      </w:r>
      <w:r>
        <w:t>張錦少未録此條</w:t>
      </w:r>
    </w:p>
    <w:p w14:paraId="1CB748DF">
      <w:r>
        <w:t>c一三</w:t>
      </w:r>
      <w:r>
        <w:rPr>
          <w:rFonts w:hint="eastAsia" w:eastAsia="宋体"/>
          <w:lang w:eastAsia="zh-CN"/>
        </w:rPr>
        <w:t>】</w:t>
      </w:r>
      <w:r>
        <w:t>張錦少未録此條</w:t>
      </w:r>
    </w:p>
    <w:p w14:paraId="4B8460C5">
      <w:r>
        <w:t>A一四</w:t>
      </w:r>
      <w:r>
        <w:rPr>
          <w:rFonts w:hint="eastAsia" w:eastAsia="宋体"/>
          <w:lang w:eastAsia="zh-CN"/>
        </w:rPr>
        <w:t>】</w:t>
      </w:r>
      <w:r>
        <w:t>張錦少未録此條</w:t>
      </w:r>
    </w:p>
    <w:p w14:paraId="75C4BA34">
      <w:r>
        <w:t>c一五</w:t>
      </w:r>
      <w:r>
        <w:rPr>
          <w:rFonts w:hint="eastAsia" w:eastAsia="宋体"/>
          <w:lang w:eastAsia="zh-CN"/>
        </w:rPr>
        <w:t>】</w:t>
      </w:r>
      <w:r>
        <w:t>張錦少未録此條</w:t>
      </w:r>
    </w:p>
    <w:p w14:paraId="609DEF23">
      <w:r>
        <w:t>Q一六1張錦少未録此條</w:t>
      </w:r>
    </w:p>
    <w:p w14:paraId="67C5FA72">
      <w:r>
        <w:t>Q一七</w:t>
      </w:r>
      <w:r>
        <w:rPr>
          <w:rFonts w:hint="eastAsia" w:eastAsia="宋体"/>
          <w:lang w:eastAsia="zh-CN"/>
        </w:rPr>
        <w:t>】</w:t>
      </w:r>
      <w:r>
        <w:t>張錦少録二</w:t>
      </w:r>
      <w:r>
        <w:rPr>
          <w:rFonts w:hint="eastAsia" w:eastAsia="宋体"/>
          <w:lang w:eastAsia="zh-CN"/>
        </w:rPr>
        <w:t>“</w:t>
      </w:r>
      <w:r>
        <w:t>䠯</w:t>
      </w:r>
      <w:r>
        <w:rPr>
          <w:rFonts w:hint="eastAsia" w:eastAsia="宋体"/>
          <w:lang w:eastAsia="zh-CN"/>
        </w:rPr>
        <w:t>”</w:t>
      </w:r>
      <w:r>
        <w:t>字爲</w:t>
      </w:r>
      <w:r>
        <w:rPr>
          <w:rFonts w:hint="eastAsia" w:eastAsia="宋体"/>
          <w:lang w:eastAsia="zh-CN"/>
        </w:rPr>
        <w:t>“</w:t>
      </w:r>
      <w:r>
        <w:t>讑</w:t>
      </w:r>
      <w:r>
        <w:rPr>
          <w:rFonts w:hint="eastAsia" w:eastAsia="宋体"/>
          <w:lang w:eastAsia="zh-CN"/>
        </w:rPr>
        <w:t>”</w:t>
      </w:r>
      <w:r>
        <w:t>。</w:t>
      </w:r>
    </w:p>
    <w:p w14:paraId="5E5FD0C1">
      <w:r>
        <w:t>Q一八</w:t>
      </w:r>
      <w:r>
        <w:rPr>
          <w:rFonts w:hint="eastAsia" w:eastAsia="宋体"/>
          <w:lang w:eastAsia="zh-CN"/>
        </w:rPr>
        <w:t>】</w:t>
      </w:r>
      <w:r>
        <w:t>張錦少未録此條</w:t>
      </w:r>
    </w:p>
    <w:p w14:paraId="7E4D3A54">
      <w:r>
        <w:t>c一九</w:t>
      </w:r>
      <w:r>
        <w:rPr>
          <w:rFonts w:hint="eastAsia" w:eastAsia="宋体"/>
          <w:lang w:eastAsia="zh-CN"/>
        </w:rPr>
        <w:t>】</w:t>
      </w:r>
      <w:r>
        <w:t>張錦少未録此條</w:t>
      </w:r>
    </w:p>
    <w:p w14:paraId="29B9C03E">
      <w:r>
        <w:t>疊韵轉語</w:t>
      </w:r>
    </w:p>
    <w:p w14:paraId="759BB78D">
      <w:r>
        <w:t>未刊稿</w:t>
      </w:r>
    </w:p>
    <w:p w14:paraId="0A06D722">
      <w:r>
        <w:t>見谿具區</w:t>
      </w:r>
    </w:p>
    <w:p w14:paraId="6ECBE7C9">
      <w:r>
        <w:t>【第451页】</w:t>
      </w:r>
    </w:p>
    <w:p w14:paraId="2D98F0C4">
      <w:r>
        <w:t>見羣</w:t>
      </w:r>
    </w:p>
    <w:p w14:paraId="66C127F6">
      <w:r>
        <w:t>溝渠硨磲車渠</w:t>
      </w:r>
    </w:p>
    <w:p w14:paraId="15AE483C">
      <w:r>
        <w:t>句吴</w:t>
      </w:r>
    </w:p>
    <w:p w14:paraId="4265F778">
      <w:r>
        <w:t>見疑</w:t>
      </w:r>
    </w:p>
    <w:p w14:paraId="636DF586">
      <w:r>
        <w:t>詆諆</w:t>
      </w:r>
    </w:p>
    <w:p w14:paraId="13B72926">
      <w:r>
        <w:t>端見</w:t>
      </w:r>
    </w:p>
    <w:p w14:paraId="6D0FEA1E">
      <w:r>
        <w:t>定見</w:t>
      </w:r>
    </w:p>
    <w:p w14:paraId="2A750C0D">
      <w:r>
        <w:t>踒跔橭㭸駃騠</w:t>
      </w:r>
    </w:p>
    <w:p w14:paraId="4B7770E3">
      <w:r>
        <w:t>鷤䳏</w:t>
      </w:r>
    </w:p>
    <w:p w14:paraId="57F58E2A">
      <w:r>
        <w:t>鷤鴂鶗鴂</w:t>
      </w:r>
    </w:p>
    <w:p w14:paraId="1CB90176">
      <w:r>
        <w:t>妓姕子嶲子規秭鴂</w:t>
      </w:r>
    </w:p>
    <w:p w14:paraId="58A94AA8">
      <w:r>
        <w:t>蜛蠩作姑</w:t>
      </w:r>
    </w:p>
    <w:p w14:paraId="4EB3071A">
      <w:r>
        <w:t>鷓鴣</w:t>
      </w:r>
    </w:p>
    <w:p w14:paraId="7C398F7D">
      <w:r>
        <w:t>鎡錤</w:t>
      </w:r>
    </w:p>
    <w:p w14:paraId="1DD8A66F">
      <w:r>
        <w:t>精見</w:t>
      </w:r>
    </w:p>
    <w:p w14:paraId="71C80735">
      <w:pPr>
        <w:rPr>
          <w:rFonts w:hint="eastAsia" w:eastAsia="宋体"/>
          <w:lang w:eastAsia="zh-CN"/>
        </w:rPr>
      </w:pPr>
      <w:r>
        <w:rPr>
          <w:rFonts w:hint="eastAsia" w:eastAsia="宋体"/>
          <w:lang w:eastAsia="zh-CN"/>
        </w:rPr>
        <w:t>&lt;</w:t>
      </w:r>
      <w:r>
        <w:t>見心</w:t>
      </w:r>
      <w:r>
        <w:rPr>
          <w:rFonts w:hint="eastAsia" w:eastAsia="宋体"/>
          <w:lang w:eastAsia="zh-CN"/>
        </w:rPr>
        <w:t>&gt;</w:t>
      </w:r>
    </w:p>
    <w:p w14:paraId="5CEC5AAB">
      <w:pPr>
        <w:rPr>
          <w:rFonts w:hint="eastAsia" w:eastAsia="宋体"/>
          <w:lang w:eastAsia="zh-CN"/>
        </w:rPr>
      </w:pPr>
      <w:r>
        <w:t>卷施狼居胥姑蘇</w:t>
      </w:r>
      <w:r>
        <w:rPr>
          <w:rFonts w:hint="eastAsia" w:eastAsia="宋体"/>
          <w:lang w:eastAsia="zh-CN"/>
        </w:rPr>
        <w:t>&lt;</w:t>
      </w:r>
      <w:r>
        <w:t>羈紲</w:t>
      </w:r>
      <w:r>
        <w:rPr>
          <w:rFonts w:hint="eastAsia" w:eastAsia="宋体"/>
          <w:lang w:eastAsia="zh-CN"/>
        </w:rPr>
        <w:t>&gt;</w:t>
      </w:r>
    </w:p>
    <w:p w14:paraId="56672044">
      <w:pPr>
        <w:rPr>
          <w:rFonts w:hint="eastAsia" w:eastAsia="宋体"/>
          <w:lang w:eastAsia="zh-CN"/>
        </w:rPr>
      </w:pPr>
      <w:r>
        <w:rPr>
          <w:rFonts w:hint="eastAsia" w:eastAsia="宋体"/>
          <w:lang w:eastAsia="zh-CN"/>
        </w:rPr>
        <w:t>&lt;</w:t>
      </w:r>
      <w:r>
        <w:t>心見</w:t>
      </w:r>
      <w:r>
        <w:rPr>
          <w:rFonts w:hint="eastAsia" w:eastAsia="宋体"/>
          <w:lang w:eastAsia="zh-CN"/>
        </w:rPr>
        <w:t>&gt;</w:t>
      </w:r>
    </w:p>
    <w:p w14:paraId="2688925B">
      <w:pPr>
        <w:rPr>
          <w:rFonts w:hint="eastAsia" w:eastAsia="宋体"/>
          <w:lang w:eastAsia="zh-CN"/>
        </w:rPr>
      </w:pPr>
      <w:r>
        <w:t>嵩高崧高</w:t>
      </w:r>
      <w:r>
        <w:rPr>
          <w:rFonts w:hint="eastAsia" w:eastAsia="宋体"/>
          <w:lang w:eastAsia="zh-CN"/>
        </w:rPr>
        <w:t>&lt;</w:t>
      </w:r>
      <w:r>
        <w:t>凡原稿分散者，今按其次序、體例併入“加方括弧識之。</w:t>
      </w:r>
      <w:r>
        <w:rPr>
          <w:rFonts w:hint="eastAsia" w:eastAsia="宋体"/>
          <w:lang w:eastAsia="zh-CN"/>
        </w:rPr>
        <w:t>&gt;</w:t>
      </w:r>
    </w:p>
    <w:p w14:paraId="1FA7B68F">
      <w:pPr>
        <w:rPr>
          <w:rFonts w:hint="eastAsia" w:eastAsia="宋体"/>
          <w:lang w:eastAsia="zh-CN"/>
        </w:rPr>
      </w:pPr>
      <w:r>
        <w:rPr>
          <w:rFonts w:hint="eastAsia" w:eastAsia="宋体"/>
          <w:lang w:eastAsia="zh-CN"/>
        </w:rPr>
        <w:t>&lt;</w:t>
      </w:r>
      <w:r>
        <w:t>見來</w:t>
      </w:r>
      <w:r>
        <w:rPr>
          <w:rFonts w:hint="eastAsia" w:eastAsia="宋体"/>
          <w:lang w:eastAsia="zh-CN"/>
        </w:rPr>
        <w:t>&gt;</w:t>
      </w:r>
    </w:p>
    <w:p w14:paraId="192D929E">
      <w:r>
        <w:t>句龍羇旅江蘺江離</w:t>
      </w:r>
    </w:p>
    <w:p w14:paraId="07BF2530">
      <w:r>
        <w:t>句麗</w:t>
      </w:r>
    </w:p>
    <w:p w14:paraId="065CE9CA">
      <w:r>
        <w:t>來見</w:t>
      </w:r>
    </w:p>
    <w:p w14:paraId="6C3B0917">
      <w:r>
        <w:t>臚句軥録觝盧螻蛄蝸蠃苝離</w:t>
      </w:r>
    </w:p>
    <w:p w14:paraId="31DF1016">
      <w:r>
        <w:t>不其</w:t>
      </w:r>
    </w:p>
    <w:p w14:paraId="7DED24C8">
      <w:r>
        <w:t>幫見</w:t>
      </w:r>
    </w:p>
    <w:p w14:paraId="7F5DFD39">
      <w:r>
        <w:t>䤨摫</w:t>
      </w:r>
    </w:p>
    <w:p w14:paraId="50020555">
      <w:r>
        <w:t>滂見</w:t>
      </w:r>
    </w:p>
    <w:p w14:paraId="6BE829E6">
      <w:r>
        <w:t>蒲姑</w:t>
      </w:r>
    </w:p>
    <w:p w14:paraId="19D40D11">
      <w:r>
        <w:t>薄姑</w:t>
      </w:r>
    </w:p>
    <w:p w14:paraId="317DF12A">
      <w:r>
        <w:t>鏷嫴㒒姑</w:t>
      </w:r>
    </w:p>
    <w:p w14:paraId="71AAA9DB">
      <w:r>
        <w:t>竝見</w:t>
      </w:r>
    </w:p>
    <w:p w14:paraId="218C2B66">
      <w:r>
        <w:t>羈縻</w:t>
      </w:r>
    </w:p>
    <w:p w14:paraId="33D8EFF8">
      <w:r>
        <w:t>覊靡</w:t>
      </w:r>
    </w:p>
    <w:p w14:paraId="38291366">
      <w:r>
        <w:t>摹姑姑幕</w:t>
      </w:r>
    </w:p>
    <w:p w14:paraId="08E6FAF8">
      <w:r>
        <w:t>見明</w:t>
      </w:r>
    </w:p>
    <w:p w14:paraId="77419485">
      <w:r>
        <w:t>谿羣</w:t>
      </w:r>
    </w:p>
    <w:p w14:paraId="02C48781">
      <w:r>
        <w:t>芎藭</w:t>
      </w:r>
    </w:p>
    <w:p w14:paraId="35E0661B">
      <w:r>
        <w:t>營藭鞠窮穹窮鵋䳢</w:t>
      </w:r>
    </w:p>
    <w:p w14:paraId="437B711E">
      <w:pPr>
        <w:rPr>
          <w:rFonts w:hint="eastAsia" w:eastAsia="宋体"/>
          <w:lang w:eastAsia="zh-CN"/>
        </w:rPr>
      </w:pPr>
      <w:r>
        <w:rPr>
          <w:rFonts w:hint="eastAsia" w:eastAsia="宋体"/>
          <w:lang w:eastAsia="zh-CN"/>
        </w:rPr>
        <w:t>&lt;</w:t>
      </w:r>
      <w:r>
        <w:t>羣谿</w:t>
      </w:r>
      <w:r>
        <w:rPr>
          <w:rFonts w:hint="eastAsia" w:eastAsia="宋体"/>
          <w:lang w:eastAsia="zh-CN"/>
        </w:rPr>
        <w:t>&gt;</w:t>
      </w:r>
    </w:p>
    <w:p w14:paraId="3DE8B76F">
      <w:r>
        <w:t>鵋䳢</w:t>
      </w:r>
    </w:p>
    <w:p w14:paraId="264064D2">
      <w:pPr>
        <w:rPr>
          <w:rFonts w:hint="eastAsia" w:eastAsia="宋体"/>
          <w:lang w:eastAsia="zh-CN"/>
        </w:rPr>
      </w:pPr>
      <w:r>
        <w:rPr>
          <w:rFonts w:hint="eastAsia" w:eastAsia="宋体"/>
          <w:lang w:eastAsia="zh-CN"/>
        </w:rPr>
        <w:t>&lt;</w:t>
      </w:r>
      <w:r>
        <w:t>按：原稿重見，今仍其舊。</w:t>
      </w:r>
      <w:r>
        <w:rPr>
          <w:rFonts w:hint="eastAsia" w:eastAsia="宋体"/>
          <w:lang w:eastAsia="zh-CN"/>
        </w:rPr>
        <w:t>&gt;</w:t>
      </w:r>
    </w:p>
    <w:p w14:paraId="1D67BC77">
      <w:r>
        <w:t>谿疑</w:t>
      </w:r>
    </w:p>
    <w:p w14:paraId="77ABB1CE">
      <w:r>
        <w:t>曲遇崆㟅</w:t>
      </w:r>
    </w:p>
    <w:p w14:paraId="4B8F7B11">
      <w:r>
        <w:t>【第452页】</w:t>
      </w:r>
    </w:p>
    <w:p w14:paraId="79DC9ED7">
      <w:r>
        <w:t>倥侗</w:t>
      </w:r>
    </w:p>
    <w:p w14:paraId="66F9414B">
      <w:r>
        <w:t>崆峒空桐空同</w:t>
      </w:r>
    </w:p>
    <w:p w14:paraId="7EB7AA14">
      <w:r>
        <w:t>谿定</w:t>
      </w:r>
    </w:p>
    <w:p w14:paraId="5B172AF6">
      <w:r>
        <w:t>揩摨</w:t>
      </w:r>
    </w:p>
    <w:p w14:paraId="2CB4B102">
      <w:r>
        <w:t>谿孃</w:t>
      </w:r>
    </w:p>
    <w:p w14:paraId="3A37F5C5">
      <w:r>
        <w:t>龜兹</w:t>
      </w:r>
    </w:p>
    <w:p w14:paraId="7A567EC3">
      <w:r>
        <w:t>谿從</w:t>
      </w:r>
    </w:p>
    <w:p w14:paraId="44212B98">
      <w:r>
        <w:t>谿來</w:t>
      </w:r>
    </w:p>
    <w:p w14:paraId="5950EB90">
      <w:r>
        <w:t>崆巄穹窿篫籠</w:t>
      </w:r>
    </w:p>
    <w:p w14:paraId="39B280EE">
      <w:r>
        <w:t>徘偕</w:t>
      </w:r>
    </w:p>
    <w:p w14:paraId="538EDECA">
      <w:r>
        <w:t>竝谿</w:t>
      </w:r>
    </w:p>
    <w:p w14:paraId="34DEF263">
      <w:r>
        <w:t>墟墓</w:t>
      </w:r>
    </w:p>
    <w:p w14:paraId="5C315A23">
      <w:r>
        <w:t>谿明</w:t>
      </w:r>
    </w:p>
    <w:p w14:paraId="0EBBF469">
      <w:r>
        <w:t>鐻鍝</w:t>
      </w:r>
    </w:p>
    <w:p w14:paraId="0FB25C13">
      <w:r>
        <w:t>羣疑</w:t>
      </w:r>
    </w:p>
    <w:p w14:paraId="02C7D642">
      <w:r>
        <w:t>株枸</w:t>
      </w:r>
    </w:p>
    <w:p w14:paraId="2EA9530F">
      <w:r>
        <w:t>知羣</w:t>
      </w:r>
    </w:p>
    <w:p w14:paraId="6473449E">
      <w:r>
        <w:t>定羣</w:t>
      </w:r>
    </w:p>
    <w:p w14:paraId="3184E29E">
      <w:r>
        <w:t>宕渠籧篨</w:t>
      </w:r>
    </w:p>
    <w:p w14:paraId="557D7FBB">
      <w:r>
        <w:t>躨跜</w:t>
      </w:r>
    </w:p>
    <w:p w14:paraId="121A6AA2">
      <w:r>
        <w:t>羣孃</w:t>
      </w:r>
    </w:p>
    <w:p w14:paraId="2A5DD01D">
      <w:r>
        <w:t>狋氏</w:t>
      </w:r>
    </w:p>
    <w:p w14:paraId="20F05337">
      <w:r>
        <w:t>佳其沮渠</w:t>
      </w:r>
    </w:p>
    <w:p w14:paraId="24A004B5">
      <w:r>
        <w:t>羣照</w:t>
      </w:r>
    </w:p>
    <w:p w14:paraId="05560278">
      <w:r>
        <w:t>羣心</w:t>
      </w:r>
    </w:p>
    <w:p w14:paraId="42E9ECA2">
      <w:r>
        <w:t>髧鬆期思虒祈抵徙須句</w:t>
      </w:r>
    </w:p>
    <w:p w14:paraId="07E41650">
      <w:r>
        <w:t>氍毹氍毿</w:t>
      </w:r>
    </w:p>
    <w:p w14:paraId="40E896D7">
      <w:r>
        <w:t>離奇</w:t>
      </w:r>
    </w:p>
    <w:p w14:paraId="179BAB6F">
      <w:r>
        <w:t>來羣</w:t>
      </w:r>
    </w:p>
    <w:p w14:paraId="454D3E77">
      <w:r>
        <w:t>芙蕖</w:t>
      </w:r>
    </w:p>
    <w:p w14:paraId="2D562857">
      <w:r>
        <w:t>夫渠扶渠</w:t>
      </w:r>
    </w:p>
    <w:p w14:paraId="07EBACA9">
      <w:r>
        <w:t>奉羣</w:t>
      </w:r>
    </w:p>
    <w:p w14:paraId="501B8E75">
      <w:r>
        <w:t>鸅鸆澤虞</w:t>
      </w:r>
    </w:p>
    <w:p w14:paraId="78BE7C1B">
      <w:r>
        <w:t>隤敳</w:t>
      </w:r>
    </w:p>
    <w:p w14:paraId="016CF213">
      <w:r>
        <w:t>定疑</w:t>
      </w:r>
    </w:p>
    <w:p w14:paraId="7FEFA592">
      <w:r>
        <w:t>【第453页】</w:t>
      </w:r>
    </w:p>
    <w:p w14:paraId="08884CE1">
      <w:r>
        <w:t>齱齵</w:t>
      </w:r>
    </w:p>
    <w:p w14:paraId="39C57C06">
      <w:pPr>
        <w:rPr>
          <w:rFonts w:hint="eastAsia" w:eastAsia="宋体"/>
          <w:lang w:eastAsia="zh-CN"/>
        </w:rPr>
      </w:pPr>
      <w:r>
        <w:rPr>
          <w:rFonts w:hint="eastAsia" w:eastAsia="宋体"/>
          <w:lang w:eastAsia="zh-CN"/>
        </w:rPr>
        <w:t>&lt;</w:t>
      </w:r>
      <w:r>
        <w:t>照疑</w:t>
      </w:r>
      <w:r>
        <w:rPr>
          <w:rFonts w:hint="eastAsia" w:eastAsia="宋体"/>
          <w:lang w:eastAsia="zh-CN"/>
        </w:rPr>
        <w:t>&gt;</w:t>
      </w:r>
    </w:p>
    <w:p w14:paraId="7AE727B6">
      <w:r>
        <w:t>榰梧</w:t>
      </w:r>
    </w:p>
    <w:p w14:paraId="52E6A69B">
      <w:r>
        <w:t>枝梧</w:t>
      </w:r>
    </w:p>
    <w:p w14:paraId="39B679E4">
      <w:r>
        <w:t>精疑</w:t>
      </w:r>
    </w:p>
    <w:p w14:paraId="2FD2DCEE">
      <w:r>
        <w:t>犀㕒騶虞騶吾</w:t>
      </w:r>
    </w:p>
    <w:p w14:paraId="42BCB2AD">
      <w:r>
        <w:t>齱齵懠疑</w:t>
      </w:r>
    </w:p>
    <w:p w14:paraId="35B0401B">
      <w:r>
        <w:t>心疑</w:t>
      </w:r>
    </w:p>
    <w:p w14:paraId="492B59E6">
      <w:r>
        <w:t>浚儀鵔鸃</w:t>
      </w:r>
    </w:p>
    <w:p w14:paraId="5DCDABAA">
      <w:r>
        <w:t>端定</w:t>
      </w:r>
    </w:p>
    <w:p w14:paraId="7D9F3305">
      <w:r>
        <w:t>槌提狄鞮</w:t>
      </w:r>
    </w:p>
    <w:p w14:paraId="44066267">
      <w:pPr>
        <w:rPr>
          <w:rFonts w:hint="eastAsia" w:eastAsia="宋体"/>
          <w:lang w:eastAsia="zh-CN"/>
        </w:rPr>
      </w:pPr>
      <w:r>
        <w:rPr>
          <w:rFonts w:hint="eastAsia" w:eastAsia="宋体"/>
          <w:lang w:eastAsia="zh-CN"/>
        </w:rPr>
        <w:t>&lt;</w:t>
      </w:r>
      <w:r>
        <w:t>端來</w:t>
      </w:r>
      <w:r>
        <w:rPr>
          <w:rFonts w:hint="eastAsia" w:eastAsia="宋体"/>
          <w:lang w:eastAsia="zh-CN"/>
        </w:rPr>
        <w:t>&gt;</w:t>
      </w:r>
    </w:p>
    <w:p w14:paraId="781BCE03">
      <w:r>
        <w:t>凍凌都龐凍棃</w:t>
      </w:r>
    </w:p>
    <w:p w14:paraId="7F172DAD">
      <w:pPr>
        <w:rPr>
          <w:rFonts w:hint="eastAsia" w:eastAsia="宋体"/>
          <w:lang w:eastAsia="zh-CN"/>
        </w:rPr>
      </w:pPr>
      <w:r>
        <w:rPr>
          <w:rFonts w:hint="eastAsia" w:eastAsia="宋体"/>
          <w:lang w:eastAsia="zh-CN"/>
        </w:rPr>
        <w:t>&lt;</w:t>
      </w:r>
      <w:r>
        <w:t>知來</w:t>
      </w:r>
      <w:r>
        <w:rPr>
          <w:rFonts w:hint="eastAsia" w:eastAsia="宋体"/>
          <w:lang w:eastAsia="zh-CN"/>
        </w:rPr>
        <w:t>&gt;</w:t>
      </w:r>
    </w:p>
    <w:p w14:paraId="14FE3EFC">
      <w:r>
        <w:t>株離</w:t>
      </w:r>
    </w:p>
    <w:p w14:paraId="401533FC">
      <w:r>
        <w:t>侏離</w:t>
      </w:r>
    </w:p>
    <w:p w14:paraId="36EC9D56">
      <w:r>
        <w:t>來端</w:t>
      </w:r>
    </w:p>
    <w:p w14:paraId="0E13249E">
      <w:r>
        <w:t>瀧涷東籠</w:t>
      </w:r>
    </w:p>
    <w:p w14:paraId="71EB5E37">
      <w:r>
        <w:t>邾婁</w:t>
      </w:r>
    </w:p>
    <w:p w14:paraId="47DB7946">
      <w:r>
        <w:t>豬䝏豬驢</w:t>
      </w:r>
    </w:p>
    <w:p w14:paraId="2C6C066C">
      <w:r>
        <w:t>都盧</w:t>
      </w:r>
    </w:p>
    <w:p w14:paraId="6E75B3AD">
      <w:r>
        <w:t>涕洟</w:t>
      </w:r>
    </w:p>
    <w:p w14:paraId="6EBE27EC">
      <w:r>
        <w:t>透</w:t>
      </w:r>
    </w:p>
    <w:p w14:paraId="05B9B7C7">
      <w:r>
        <w:t>臺駘</w:t>
      </w:r>
    </w:p>
    <w:p w14:paraId="16894BEA">
      <w:r>
        <w:t>澄徹</w:t>
      </w:r>
    </w:p>
    <w:p w14:paraId="4E370E7B">
      <w:r>
        <w:t>踶跂</w:t>
      </w:r>
    </w:p>
    <w:p w14:paraId="585E6198">
      <w:r>
        <w:t>透照</w:t>
      </w:r>
    </w:p>
    <w:p w14:paraId="730A64B9">
      <w:r>
        <w:t>來徹</w:t>
      </w:r>
    </w:p>
    <w:p w14:paraId="0583FD12">
      <w:r>
        <w:t>躘蹱貙膢貙劉</w:t>
      </w:r>
    </w:p>
    <w:p w14:paraId="63E00272">
      <w:r>
        <w:t>徹日</w:t>
      </w:r>
    </w:p>
    <w:p w14:paraId="2DE4646F">
      <w:r>
        <w:t>偷懦</w:t>
      </w:r>
    </w:p>
    <w:p w14:paraId="2C5FFFAA">
      <w:r>
        <w:t>摴蒲</w:t>
      </w:r>
    </w:p>
    <w:p w14:paraId="0AB86B99">
      <w:r>
        <w:t>樗蒲㻬琈</w:t>
      </w:r>
    </w:p>
    <w:p w14:paraId="71CCA591">
      <w:r>
        <w:t>䡶鷈鵿鵜</w:t>
      </w:r>
    </w:p>
    <w:p w14:paraId="0C2E7C64">
      <w:r>
        <w:t>徹並</w:t>
      </w:r>
    </w:p>
    <w:p w14:paraId="25A80C0F">
      <w:r>
        <w:t>清定</w:t>
      </w:r>
    </w:p>
    <w:p w14:paraId="291E6093">
      <w:r>
        <w:t>幾池</w:t>
      </w:r>
    </w:p>
    <w:p w14:paraId="1AA4082E">
      <w:r>
        <w:t>提撕</w:t>
      </w:r>
    </w:p>
    <w:p w14:paraId="684BE229">
      <w:r>
        <w:t>廜㢝</w:t>
      </w:r>
    </w:p>
    <w:p w14:paraId="598EC733">
      <w:r>
        <w:t>棲遲</w:t>
      </w:r>
    </w:p>
    <w:p w14:paraId="2EB0C816">
      <w:r>
        <w:t>遲追屖遟</w:t>
      </w:r>
    </w:p>
    <w:p w14:paraId="7336042D">
      <w:r>
        <w:t>蘇屠</w:t>
      </w:r>
    </w:p>
    <w:p w14:paraId="0B7E98CA">
      <w:r>
        <w:t>心澄</w:t>
      </w:r>
    </w:p>
    <w:p w14:paraId="1BE71258">
      <w:r>
        <w:t>【第454页】</w:t>
      </w:r>
    </w:p>
    <w:p w14:paraId="75868BB7">
      <w:r>
        <w:t>定來</w:t>
      </w:r>
    </w:p>
    <w:p w14:paraId="11902D52">
      <w:r>
        <w:t>曈曨朣朧</w:t>
      </w:r>
    </w:p>
    <w:p w14:paraId="61F3FBDD">
      <w:r>
        <w:t>頊顱</w:t>
      </w:r>
    </w:p>
    <w:p w14:paraId="5B7FBBFB">
      <w:r>
        <w:t>鷩鴺</w:t>
      </w:r>
    </w:p>
    <w:p w14:paraId="5E96236C">
      <w:r>
        <w:t>帮定</w:t>
      </w:r>
    </w:p>
    <w:p w14:paraId="66E289F7">
      <w:r>
        <w:t>陂池波池</w:t>
      </w:r>
    </w:p>
    <w:p w14:paraId="0DDD59F9">
      <w:r>
        <w:t>滂定</w:t>
      </w:r>
    </w:p>
    <w:p w14:paraId="77074EB3">
      <w:pPr>
        <w:rPr>
          <w:rFonts w:hint="eastAsia" w:eastAsia="宋体"/>
          <w:lang w:eastAsia="zh-CN"/>
        </w:rPr>
      </w:pPr>
      <w:r>
        <w:rPr>
          <w:rFonts w:hint="eastAsia" w:eastAsia="宋体"/>
          <w:lang w:eastAsia="zh-CN"/>
        </w:rPr>
        <w:t>&lt;</w:t>
      </w:r>
      <w:r>
        <w:t>定竝</w:t>
      </w:r>
      <w:r>
        <w:rPr>
          <w:rFonts w:hint="eastAsia" w:eastAsia="宋体"/>
          <w:lang w:eastAsia="zh-CN"/>
        </w:rPr>
        <w:t>&gt;</w:t>
      </w:r>
    </w:p>
    <w:p w14:paraId="2E69ED50">
      <w:r>
        <w:t>僮僕</w:t>
      </w:r>
    </w:p>
    <w:p w14:paraId="61313F73">
      <w:r>
        <w:t>崥崹</w:t>
      </w:r>
    </w:p>
    <w:p w14:paraId="17D418E6">
      <w:r>
        <w:t>竝定</w:t>
      </w:r>
    </w:p>
    <w:p w14:paraId="56C9A987">
      <w:r>
        <w:t>艨艟氋氃</w:t>
      </w:r>
    </w:p>
    <w:p w14:paraId="6D5DDF88">
      <w:r>
        <w:t>明定</w:t>
      </w:r>
    </w:p>
    <w:p w14:paraId="68665EE5">
      <w:r>
        <w:t>盧奴</w:t>
      </w:r>
    </w:p>
    <w:p w14:paraId="2687D928">
      <w:r>
        <w:t>來泥</w:t>
      </w:r>
    </w:p>
    <w:p w14:paraId="702A938A">
      <w:r>
        <w:t>精</w:t>
      </w:r>
    </w:p>
    <w:p w14:paraId="4E14088B">
      <w:r>
        <w:t>齎咨質劑閭娵</w:t>
      </w:r>
    </w:p>
    <w:p w14:paraId="28344558">
      <w:r>
        <w:t>穿照</w:t>
      </w:r>
    </w:p>
    <w:p w14:paraId="2325DAA3">
      <w:r>
        <w:t>俶載熾菑</w:t>
      </w:r>
    </w:p>
    <w:p w14:paraId="3199D32C">
      <w:pPr>
        <w:rPr>
          <w:rFonts w:hint="eastAsia" w:eastAsia="宋体"/>
          <w:lang w:eastAsia="zh-CN"/>
        </w:rPr>
      </w:pPr>
      <w:r>
        <w:rPr>
          <w:rFonts w:hint="eastAsia" w:eastAsia="宋体"/>
          <w:lang w:eastAsia="zh-CN"/>
        </w:rPr>
        <w:t>&lt;</w:t>
      </w:r>
      <w:r>
        <w:t>定照</w:t>
      </w:r>
      <w:r>
        <w:rPr>
          <w:rFonts w:hint="eastAsia" w:eastAsia="宋体"/>
          <w:lang w:eastAsia="zh-CN"/>
        </w:rPr>
        <w:t>&gt;</w:t>
      </w:r>
    </w:p>
    <w:p w14:paraId="7E04F881">
      <w:r>
        <w:t>度支</w:t>
      </w:r>
    </w:p>
    <w:p w14:paraId="410FE20E">
      <w:pPr>
        <w:rPr>
          <w:rFonts w:hint="eastAsia" w:eastAsia="宋体"/>
          <w:lang w:eastAsia="zh-CN"/>
        </w:rPr>
      </w:pPr>
      <w:r>
        <w:rPr>
          <w:rFonts w:hint="eastAsia" w:eastAsia="宋体"/>
          <w:lang w:eastAsia="zh-CN"/>
        </w:rPr>
        <w:t>&lt;</w:t>
      </w:r>
      <w:r>
        <w:t>澄照</w:t>
      </w:r>
      <w:r>
        <w:rPr>
          <w:rFonts w:hint="eastAsia" w:eastAsia="宋体"/>
          <w:lang w:eastAsia="zh-CN"/>
        </w:rPr>
        <w:t>&gt;</w:t>
      </w:r>
    </w:p>
    <w:p w14:paraId="4F9CB5CE">
      <w:r>
        <w:t>條支</w:t>
      </w:r>
    </w:p>
    <w:p w14:paraId="46954BBD">
      <w:pPr>
        <w:rPr>
          <w:rFonts w:hint="eastAsia" w:eastAsia="宋体"/>
          <w:lang w:eastAsia="zh-CN"/>
        </w:rPr>
      </w:pPr>
      <w:r>
        <w:rPr>
          <w:rFonts w:hint="eastAsia" w:eastAsia="宋体"/>
          <w:lang w:eastAsia="zh-CN"/>
        </w:rPr>
        <w:t>&lt;</w:t>
      </w:r>
      <w:r>
        <w:t>照定</w:t>
      </w:r>
      <w:r>
        <w:rPr>
          <w:rFonts w:hint="eastAsia" w:eastAsia="宋体"/>
          <w:lang w:eastAsia="zh-CN"/>
        </w:rPr>
        <w:t>&gt;</w:t>
      </w:r>
    </w:p>
    <w:p w14:paraId="29FE2351">
      <w:r>
        <w:t>䧴度</w:t>
      </w:r>
    </w:p>
    <w:p w14:paraId="6C86EBB6">
      <w:pPr>
        <w:rPr>
          <w:rFonts w:hint="eastAsia" w:eastAsia="宋体"/>
          <w:lang w:eastAsia="zh-CN"/>
        </w:rPr>
      </w:pPr>
      <w:r>
        <w:rPr>
          <w:rFonts w:hint="eastAsia" w:eastAsia="宋体"/>
          <w:lang w:eastAsia="zh-CN"/>
        </w:rPr>
        <w:t>&lt;</w:t>
      </w:r>
      <w:r>
        <w:t>照澄</w:t>
      </w:r>
      <w:r>
        <w:rPr>
          <w:rFonts w:hint="eastAsia" w:eastAsia="宋体"/>
          <w:lang w:eastAsia="zh-CN"/>
        </w:rPr>
        <w:t>&gt;</w:t>
      </w:r>
    </w:p>
    <w:p w14:paraId="6DCAF0F8">
      <w:r>
        <w:t>諄䜄</w:t>
      </w:r>
    </w:p>
    <w:p w14:paraId="03FCF7A7">
      <w:pPr>
        <w:rPr>
          <w:rFonts w:hint="eastAsia" w:eastAsia="宋体"/>
          <w:lang w:eastAsia="zh-CN"/>
        </w:rPr>
      </w:pPr>
      <w:r>
        <w:rPr>
          <w:rFonts w:hint="eastAsia" w:eastAsia="宋体"/>
          <w:lang w:eastAsia="zh-CN"/>
        </w:rPr>
        <w:t>&lt;</w:t>
      </w:r>
      <w:r>
        <w:t>精定</w:t>
      </w:r>
      <w:r>
        <w:rPr>
          <w:rFonts w:hint="eastAsia" w:eastAsia="宋体"/>
          <w:lang w:eastAsia="zh-CN"/>
        </w:rPr>
        <w:t>&gt;</w:t>
      </w:r>
    </w:p>
    <w:p w14:paraId="5A4E2C87">
      <w:r>
        <w:t>梓潼條支䧴度度支度支</w:t>
      </w:r>
    </w:p>
    <w:p w14:paraId="734883AC">
      <w:pPr>
        <w:rPr>
          <w:rFonts w:hint="eastAsia" w:eastAsia="宋体"/>
          <w:lang w:eastAsia="zh-CN"/>
        </w:rPr>
      </w:pPr>
      <w:r>
        <w:t>諄䜄</w:t>
      </w:r>
      <w:r>
        <w:rPr>
          <w:rFonts w:hint="eastAsia" w:eastAsia="宋体"/>
          <w:lang w:eastAsia="zh-CN"/>
        </w:rPr>
        <w:t>&lt;</w:t>
      </w:r>
      <w:r>
        <w:t>按：原稿重見者，仍之。</w:t>
      </w:r>
      <w:r>
        <w:rPr>
          <w:rFonts w:hint="eastAsia" w:eastAsia="宋体"/>
          <w:lang w:eastAsia="zh-CN"/>
        </w:rPr>
        <w:t>&gt;</w:t>
      </w:r>
    </w:p>
    <w:p w14:paraId="39D8D58D">
      <w:r>
        <w:t>鮮支</w:t>
      </w:r>
    </w:p>
    <w:p w14:paraId="4F597851">
      <w:r>
        <w:t>析支賜支</w:t>
      </w:r>
    </w:p>
    <w:p w14:paraId="7FBF22AA">
      <w:r>
        <w:t>心照</w:t>
      </w:r>
    </w:p>
    <w:p w14:paraId="1958F577">
      <w:r>
        <w:t>【第455页】</w:t>
      </w:r>
    </w:p>
    <w:p w14:paraId="18527E79">
      <w:r>
        <w:t>從精呰災</w:t>
      </w:r>
    </w:p>
    <w:p w14:paraId="021E6CB9">
      <w:r>
        <w:t>求精巃嵸躘蹱</w:t>
      </w:r>
    </w:p>
    <w:p w14:paraId="79D63AC1">
      <w:r>
        <w:t>龍鍾籠籦籦籠支離離支荔枝</w:t>
      </w:r>
    </w:p>
    <w:p w14:paraId="51C2D674">
      <w:r>
        <w:t>离支嵫釐諸慮且</w:t>
      </w:r>
    </w:p>
    <w:p w14:paraId="6EDB42F1">
      <w:r>
        <w:t>慮屬鏤</w:t>
      </w:r>
    </w:p>
    <w:p w14:paraId="1B6E8D4A">
      <w:r>
        <w:t>獨鹿</w:t>
      </w:r>
    </w:p>
    <w:p w14:paraId="6F798793">
      <w:pPr>
        <w:rPr>
          <w:rFonts w:hint="eastAsia" w:eastAsia="宋体"/>
          <w:lang w:eastAsia="zh-CN"/>
        </w:rPr>
      </w:pPr>
      <w:r>
        <w:rPr>
          <w:rFonts w:hint="eastAsia" w:eastAsia="宋体"/>
          <w:lang w:eastAsia="zh-CN"/>
        </w:rPr>
        <w:t>&lt;</w:t>
      </w:r>
      <w:r>
        <w:t>照來</w:t>
      </w:r>
      <w:r>
        <w:rPr>
          <w:rFonts w:hint="eastAsia" w:eastAsia="宋体"/>
          <w:lang w:eastAsia="zh-CN"/>
        </w:rPr>
        <w:t>&gt;</w:t>
      </w:r>
    </w:p>
    <w:p w14:paraId="4799C291">
      <w:r>
        <w:t>籦籠支離</w:t>
      </w:r>
    </w:p>
    <w:p w14:paraId="177211D6">
      <w:pPr>
        <w:rPr>
          <w:rFonts w:hint="eastAsia" w:eastAsia="宋体"/>
          <w:lang w:eastAsia="zh-CN"/>
        </w:rPr>
      </w:pPr>
      <w:r>
        <w:rPr>
          <w:rFonts w:hint="eastAsia" w:eastAsia="宋体"/>
          <w:lang w:eastAsia="zh-CN"/>
        </w:rPr>
        <w:t>&lt;</w:t>
      </w:r>
      <w:r>
        <w:t>按：原稿重見，今仍之。</w:t>
      </w:r>
      <w:r>
        <w:rPr>
          <w:rFonts w:hint="eastAsia" w:eastAsia="宋体"/>
          <w:lang w:eastAsia="zh-CN"/>
        </w:rPr>
        <w:t>&gt;</w:t>
      </w:r>
    </w:p>
    <w:p w14:paraId="7AD74E40">
      <w:pPr>
        <w:rPr>
          <w:rFonts w:hint="eastAsia" w:eastAsia="宋体"/>
          <w:lang w:eastAsia="zh-CN"/>
        </w:rPr>
      </w:pPr>
      <w:r>
        <w:rPr>
          <w:rFonts w:hint="eastAsia" w:eastAsia="宋体"/>
          <w:lang w:eastAsia="zh-CN"/>
        </w:rPr>
        <w:t>&lt;</w:t>
      </w:r>
      <w:r>
        <w:t>來照</w:t>
      </w:r>
      <w:r>
        <w:rPr>
          <w:rFonts w:hint="eastAsia" w:eastAsia="宋体"/>
          <w:lang w:eastAsia="zh-CN"/>
        </w:rPr>
        <w:t>&gt;</w:t>
      </w:r>
    </w:p>
    <w:p w14:paraId="24BDD56C">
      <w:r>
        <w:t>躘蹱</w:t>
      </w:r>
    </w:p>
    <w:p w14:paraId="1AC1A21E">
      <w:r>
        <w:t>籠籦離支荔枝</w:t>
      </w:r>
    </w:p>
    <w:p w14:paraId="5A528AFC">
      <w:pPr>
        <w:rPr>
          <w:rFonts w:hint="eastAsia" w:eastAsia="宋体"/>
          <w:lang w:eastAsia="zh-CN"/>
        </w:rPr>
      </w:pPr>
      <w:r>
        <w:t>离支</w:t>
      </w:r>
      <w:r>
        <w:rPr>
          <w:rFonts w:hint="eastAsia" w:eastAsia="宋体"/>
          <w:lang w:eastAsia="zh-CN"/>
        </w:rPr>
        <w:t>&lt;</w:t>
      </w:r>
      <w:r>
        <w:t>按：原稿重見，今仍之。</w:t>
      </w:r>
      <w:r>
        <w:rPr>
          <w:rFonts w:hint="eastAsia" w:eastAsia="宋体"/>
          <w:lang w:eastAsia="zh-CN"/>
        </w:rPr>
        <w:t>&gt;</w:t>
      </w:r>
    </w:p>
    <w:p w14:paraId="62B490BE">
      <w:r>
        <w:t>照日</w:t>
      </w:r>
    </w:p>
    <w:p w14:paraId="5234A362">
      <w:r>
        <w:t>之而芝栭侏儒朱儒袾襦株檽</w:t>
      </w:r>
    </w:p>
    <w:p w14:paraId="27F9A630">
      <w:r>
        <w:t>精幫</w:t>
      </w:r>
    </w:p>
    <w:p w14:paraId="21BEEA5C">
      <w:r>
        <w:t>鈭錍即裴</w:t>
      </w:r>
    </w:p>
    <w:p w14:paraId="30B9D701">
      <w:r>
        <w:t>楖裴</w:t>
      </w:r>
    </w:p>
    <w:p w14:paraId="07054F0E">
      <w:r>
        <w:t>補苴巴且</w:t>
      </w:r>
    </w:p>
    <w:p w14:paraId="748A4B47">
      <w:r>
        <w:t>非精</w:t>
      </w:r>
    </w:p>
    <w:p w14:paraId="5995F6D5">
      <w:pPr>
        <w:rPr>
          <w:rFonts w:hint="eastAsia" w:eastAsia="宋体"/>
          <w:lang w:eastAsia="zh-CN"/>
        </w:rPr>
      </w:pPr>
      <w:r>
        <w:rPr>
          <w:rFonts w:hint="eastAsia" w:eastAsia="宋体"/>
          <w:lang w:eastAsia="zh-CN"/>
        </w:rPr>
        <w:t>&lt;</w:t>
      </w:r>
      <w:r>
        <w:t>原稿有目無例。</w:t>
      </w:r>
      <w:r>
        <w:rPr>
          <w:rFonts w:hint="eastAsia" w:eastAsia="宋体"/>
          <w:lang w:eastAsia="zh-CN"/>
        </w:rPr>
        <w:t>&gt;</w:t>
      </w:r>
    </w:p>
    <w:p w14:paraId="4084CA32">
      <w:r>
        <w:t>負兹</w:t>
      </w:r>
    </w:p>
    <w:p w14:paraId="3DBEDF29">
      <w:r>
        <w:t>布兹</w:t>
      </w:r>
    </w:p>
    <w:p w14:paraId="4724115A">
      <w:r>
        <w:t>竝精</w:t>
      </w:r>
    </w:p>
    <w:p w14:paraId="71462459">
      <w:r>
        <w:t>精明姿媚</w:t>
      </w:r>
    </w:p>
    <w:p w14:paraId="10DB9BBA">
      <w:r>
        <w:rPr>
          <w:rFonts w:hint="eastAsia" w:eastAsia="宋体"/>
          <w:lang w:eastAsia="zh-CN"/>
        </w:rPr>
        <w:t>&lt;</w:t>
      </w:r>
      <w:r>
        <w:t>微照</w:t>
      </w:r>
      <w:r>
        <w:rPr>
          <w:rFonts w:hint="eastAsia" w:eastAsia="宋体"/>
          <w:lang w:eastAsia="zh-CN"/>
        </w:rPr>
        <w:t>&gt;</w:t>
      </w:r>
      <w:r>
        <w:t>無終</w:t>
      </w:r>
    </w:p>
    <w:p w14:paraId="332729A1">
      <w:r>
        <w:t>來清</w:t>
      </w:r>
    </w:p>
    <w:p w14:paraId="2C24D722">
      <w:r>
        <w:t>蘢蓯取慮</w:t>
      </w:r>
    </w:p>
    <w:p w14:paraId="19C66E9D">
      <w:r>
        <w:t>清滂</w:t>
      </w:r>
    </w:p>
    <w:p w14:paraId="60CCEF73">
      <w:r>
        <w:t>鈭錍萋斐</w:t>
      </w:r>
    </w:p>
    <w:p w14:paraId="07E863C4">
      <w:r>
        <w:t>膍胵</w:t>
      </w:r>
    </w:p>
    <w:p w14:paraId="79766132">
      <w:r>
        <w:t>竝穿</w:t>
      </w:r>
    </w:p>
    <w:p w14:paraId="210A3828">
      <w:r>
        <w:t>艨艟</w:t>
      </w:r>
    </w:p>
    <w:p w14:paraId="74AF1FA1">
      <w:r>
        <w:t>蒙衝</w:t>
      </w:r>
    </w:p>
    <w:p w14:paraId="1C9EB5C9">
      <w:r>
        <w:t>明穿</w:t>
      </w:r>
    </w:p>
    <w:p w14:paraId="05A7EFF2">
      <w:r>
        <w:t>【第456页】</w:t>
      </w:r>
    </w:p>
    <w:p w14:paraId="169666AA">
      <w:r>
        <w:t>來從籠瀪柴㰚蒺蔾</w:t>
      </w:r>
      <w:r>
        <w:rPr>
          <w:rFonts w:hint="eastAsia" w:eastAsia="宋体"/>
          <w:lang w:eastAsia="zh-CN"/>
        </w:rPr>
        <w:t>&lt;</w:t>
      </w:r>
      <w:r>
        <w:t>蒺梨、蒺黎</w:t>
      </w:r>
      <w:r>
        <w:rPr>
          <w:rFonts w:hint="eastAsia" w:eastAsia="宋体"/>
          <w:lang w:eastAsia="zh-CN"/>
        </w:rPr>
        <w:t>&gt;</w:t>
      </w:r>
      <w:r>
        <w:t>疵癘</w:t>
      </w:r>
    </w:p>
    <w:p w14:paraId="0A9E9273">
      <w:r>
        <w:t>竝從肶臍</w:t>
      </w:r>
    </w:p>
    <w:p w14:paraId="5A8BAFF6">
      <w:r>
        <w:t>心來</w:t>
      </w:r>
    </w:p>
    <w:p w14:paraId="23B4F9C2">
      <w:r>
        <w:t>犀利簁籮</w:t>
      </w:r>
    </w:p>
    <w:p w14:paraId="746146CD">
      <w:r>
        <w:t>心幫鮮卑波斯</w:t>
      </w:r>
    </w:p>
    <w:p w14:paraId="5758DBFD">
      <w:r>
        <w:t>竝心</w:t>
      </w:r>
    </w:p>
    <w:p w14:paraId="51D8D901">
      <w:r>
        <w:t>髼鬆犀龇脾析罘罳罘思</w:t>
      </w:r>
    </w:p>
    <w:p w14:paraId="437497D7">
      <w:r>
        <w:t>華胥扶疏夫須</w:t>
      </w:r>
    </w:p>
    <w:p w14:paraId="24B2A5C0">
      <w:r>
        <w:t>扶蘇扶胥</w:t>
      </w:r>
    </w:p>
    <w:p w14:paraId="1E702A66">
      <w:pPr>
        <w:rPr>
          <w:rFonts w:hint="eastAsia" w:eastAsia="宋体"/>
          <w:lang w:eastAsia="zh-CN"/>
        </w:rPr>
      </w:pPr>
      <w:r>
        <w:rPr>
          <w:rFonts w:hint="eastAsia" w:eastAsia="宋体"/>
          <w:lang w:eastAsia="zh-CN"/>
        </w:rPr>
        <w:t>&lt;</w:t>
      </w:r>
      <w:r>
        <w:t>心明</w:t>
      </w:r>
      <w:r>
        <w:rPr>
          <w:rFonts w:hint="eastAsia" w:eastAsia="宋体"/>
          <w:lang w:eastAsia="zh-CN"/>
        </w:rPr>
        <w:t>&gt;</w:t>
      </w:r>
    </w:p>
    <w:p w14:paraId="02015771">
      <w:r>
        <w:t>駿厖駿蒙</w:t>
      </w:r>
    </w:p>
    <w:p w14:paraId="61D3859E">
      <w:r>
        <w:t>審明施糜浽㵟摸櫯</w:t>
      </w:r>
    </w:p>
    <w:p w14:paraId="1010338D">
      <w:r>
        <w:t>禪非</w:t>
      </w:r>
    </w:p>
    <w:p w14:paraId="2B25DC79">
      <w:r>
        <w:t>碩膚</w:t>
      </w:r>
    </w:p>
    <w:p w14:paraId="2020AB66">
      <w:r>
        <w:t>來廬旅</w:t>
      </w:r>
    </w:p>
    <w:p w14:paraId="4CC9B68B">
      <w:r>
        <w:t>日來</w:t>
      </w:r>
    </w:p>
    <w:p w14:paraId="09B2EB5B">
      <w:r>
        <w:t>茹藘若蘆</w:t>
      </w:r>
    </w:p>
    <w:p w14:paraId="6AF1D63D">
      <w:r>
        <w:t>藩籬</w:t>
      </w:r>
    </w:p>
    <w:p w14:paraId="5E7F5E84">
      <w:r>
        <w:t>藩蘺</w:t>
      </w:r>
    </w:p>
    <w:p w14:paraId="7A6AC1F8">
      <w:r>
        <w:t>欂櫨薄櫨</w:t>
      </w:r>
    </w:p>
    <w:p w14:paraId="6D902BDA">
      <w:r>
        <w:t>帮來</w:t>
      </w:r>
    </w:p>
    <w:p w14:paraId="3BA61E93">
      <w:r>
        <w:t>敷來</w:t>
      </w:r>
    </w:p>
    <w:p w14:paraId="33F17E3C">
      <w:r>
        <w:t>靊霳豐隆封隆</w:t>
      </w:r>
    </w:p>
    <w:p w14:paraId="4299E74E">
      <w:r>
        <w:t>玻璃玻瓈頗黎</w:t>
      </w:r>
    </w:p>
    <w:p w14:paraId="525669DA">
      <w:r>
        <w:t>髬董</w:t>
      </w:r>
    </w:p>
    <w:p w14:paraId="6B4940FF">
      <w:pPr>
        <w:rPr>
          <w:rFonts w:hint="eastAsia" w:eastAsia="宋体"/>
          <w:lang w:eastAsia="zh-CN"/>
        </w:rPr>
      </w:pPr>
      <w:r>
        <w:rPr>
          <w:rFonts w:hint="eastAsia" w:eastAsia="宋体"/>
          <w:lang w:eastAsia="zh-CN"/>
        </w:rPr>
        <w:t>&lt;</w:t>
      </w:r>
      <w:r>
        <w:t>來並</w:t>
      </w:r>
      <w:r>
        <w:rPr>
          <w:rFonts w:hint="eastAsia" w:eastAsia="宋体"/>
          <w:lang w:eastAsia="zh-CN"/>
        </w:rPr>
        <w:t>&gt;</w:t>
      </w:r>
    </w:p>
    <w:p w14:paraId="5BF321FF">
      <w:r>
        <w:t>籠箙離别</w:t>
      </w:r>
    </w:p>
    <w:p w14:paraId="568212C5">
      <w:r>
        <w:t>並來</w:t>
      </w:r>
    </w:p>
    <w:p w14:paraId="1789AC19">
      <w:pPr>
        <w:rPr>
          <w:rFonts w:hint="eastAsia" w:eastAsia="宋体"/>
          <w:lang w:eastAsia="zh-CN"/>
        </w:rPr>
      </w:pPr>
      <w:r>
        <w:t>蓬蘢被麗蒲盧</w:t>
      </w:r>
      <w:r>
        <w:rPr>
          <w:rFonts w:hint="eastAsia" w:eastAsia="宋体"/>
          <w:lang w:eastAsia="zh-CN"/>
        </w:rPr>
        <w:t>&lt;</w:t>
      </w:r>
      <w:r>
        <w:t>疲癃</w:t>
      </w:r>
      <w:r>
        <w:rPr>
          <w:rFonts w:hint="eastAsia" w:eastAsia="宋体"/>
          <w:lang w:eastAsia="zh-CN"/>
        </w:rPr>
        <w:t>&gt;</w:t>
      </w:r>
    </w:p>
    <w:p w14:paraId="2F1B8954">
      <w:pPr>
        <w:rPr>
          <w:rFonts w:hint="eastAsia" w:eastAsia="宋体"/>
          <w:lang w:eastAsia="zh-CN"/>
        </w:rPr>
      </w:pPr>
      <w:r>
        <w:rPr>
          <w:rFonts w:hint="eastAsia" w:eastAsia="宋体"/>
          <w:lang w:eastAsia="zh-CN"/>
        </w:rPr>
        <w:t>&lt;</w:t>
      </w:r>
      <w:r>
        <w:t>奉來</w:t>
      </w:r>
      <w:r>
        <w:rPr>
          <w:rFonts w:hint="eastAsia" w:eastAsia="宋体"/>
          <w:lang w:eastAsia="zh-CN"/>
        </w:rPr>
        <w:t>&gt;</w:t>
      </w:r>
    </w:p>
    <w:p w14:paraId="1A3FEB73">
      <w:r>
        <w:t>附麗</w:t>
      </w:r>
    </w:p>
    <w:p w14:paraId="76EDA604">
      <w:r>
        <w:t>【第457页】</w:t>
      </w:r>
    </w:p>
    <w:p w14:paraId="29D71DA8">
      <w:r>
        <w:t>明來</w:t>
      </w:r>
    </w:p>
    <w:p w14:paraId="7FABDBAE">
      <w:r>
        <w:t>曚曨朦朧蒙蘢离靡爄蠡黴黎無慮醫無閭</w:t>
      </w:r>
    </w:p>
    <w:p w14:paraId="1C03AF56">
      <w:r>
        <w:t>髬髵</w:t>
      </w:r>
    </w:p>
    <w:p w14:paraId="799372D0">
      <w:r>
        <w:t>滂日</w:t>
      </w:r>
    </w:p>
    <w:p w14:paraId="3EC4EEE2">
      <w:r>
        <w:t>䨁矠</w:t>
      </w:r>
    </w:p>
    <w:p w14:paraId="0CDC2BE3">
      <w:r>
        <w:t>奉日</w:t>
      </w:r>
    </w:p>
    <w:p w14:paraId="4EBF7A04">
      <w:r>
        <w:t>明日</w:t>
      </w:r>
    </w:p>
    <w:p w14:paraId="1BA5E6EA">
      <w:r>
        <w:t>尨茸蒙戎</w:t>
      </w:r>
    </w:p>
    <w:p w14:paraId="5381C77C">
      <w:r>
        <w:t>微非</w:t>
      </w:r>
    </w:p>
    <w:p w14:paraId="3354B49A">
      <w:r>
        <w:t>碔砆武夫</w:t>
      </w:r>
    </w:p>
    <w:p w14:paraId="52382E02">
      <w:r>
        <w:t>滂匹妃</w:t>
      </w:r>
    </w:p>
    <w:p w14:paraId="30128F00">
      <w:pPr>
        <w:rPr>
          <w:rFonts w:hint="eastAsia" w:eastAsia="宋体"/>
          <w:lang w:eastAsia="zh-CN"/>
        </w:rPr>
      </w:pPr>
      <w:r>
        <w:t>滂明披靡旇靡</w:t>
      </w:r>
      <w:r>
        <w:rPr>
          <w:rFonts w:hint="eastAsia" w:eastAsia="宋体"/>
          <w:lang w:eastAsia="zh-CN"/>
        </w:rPr>
        <w:t>&lt;</w:t>
      </w:r>
      <w:r>
        <w:t>紕繆</w:t>
      </w:r>
      <w:r>
        <w:rPr>
          <w:rFonts w:hint="eastAsia" w:eastAsia="宋体"/>
          <w:lang w:eastAsia="zh-CN"/>
        </w:rPr>
        <w:t>&gt;</w:t>
      </w:r>
    </w:p>
    <w:p w14:paraId="54B77C98">
      <w:r>
        <w:t>明並</w:t>
      </w:r>
    </w:p>
    <w:p w14:paraId="08FDB58A">
      <w:r>
        <w:t>靡敝攠弊</w:t>
      </w:r>
    </w:p>
    <w:p w14:paraId="1B3E23A3">
      <w:r>
        <w:t>曉</w:t>
      </w:r>
    </w:p>
    <w:p w14:paraId="24331CD9">
      <w:r>
        <w:t>煦煆</w:t>
      </w:r>
    </w:p>
    <w:p w14:paraId="1981DAEB">
      <w:r>
        <w:t>榽橀</w:t>
      </w:r>
    </w:p>
    <w:p w14:paraId="653A5B87">
      <w:r>
        <w:t>匣曉</w:t>
      </w:r>
    </w:p>
    <w:p w14:paraId="4F345906">
      <w:r>
        <w:t>影曉</w:t>
      </w:r>
    </w:p>
    <w:p w14:paraId="1F0F86E5">
      <w:r>
        <w:t>噫嘻嗚呼於戲於乎嗚嘑鳥虖惡虖於虖依俙於謳</w:t>
      </w:r>
    </w:p>
    <w:p w14:paraId="1F14E112">
      <w:r>
        <w:t>曉喻</w:t>
      </w:r>
    </w:p>
    <w:p w14:paraId="59FB4115">
      <w:r>
        <w:t>诶詒姁媮呴喻</w:t>
      </w:r>
    </w:p>
    <w:p w14:paraId="432B67A6">
      <w:r>
        <w:t>【第458页】</w:t>
      </w:r>
    </w:p>
    <w:p w14:paraId="2D7D87CE">
      <w:r>
        <w:t>駏驢巨虚</w:t>
      </w:r>
    </w:p>
    <w:p w14:paraId="1424CB8B">
      <w:r>
        <w:t>羣曉</w:t>
      </w:r>
    </w:p>
    <w:p w14:paraId="6FB041A5">
      <w:r>
        <w:t>幱㡗赫蹏</w:t>
      </w:r>
    </w:p>
    <w:p w14:paraId="08CAE077">
      <w:r>
        <w:t>滹沱</w:t>
      </w:r>
    </w:p>
    <w:p w14:paraId="51A25F28">
      <w:r>
        <w:t>曉定</w:t>
      </w:r>
    </w:p>
    <w:p w14:paraId="1251CA96">
      <w:r>
        <w:t>吁嚁于嗳</w:t>
      </w:r>
    </w:p>
    <w:p w14:paraId="6A53511C">
      <w:r>
        <w:t>曉精</w:t>
      </w:r>
    </w:p>
    <w:p w14:paraId="1381D25E">
      <w:r>
        <w:t>嚨哅</w:t>
      </w:r>
    </w:p>
    <w:p w14:paraId="1DD6269A">
      <w:r>
        <w:t>來曉</w:t>
      </w:r>
    </w:p>
    <w:p w14:paraId="1A7DD7D9">
      <w:r>
        <w:t>䏺肛</w:t>
      </w:r>
    </w:p>
    <w:p w14:paraId="70250F51">
      <w:r>
        <w:t>滂曉</w:t>
      </w:r>
    </w:p>
    <w:p w14:paraId="2E4A6842">
      <w:r>
        <w:t>竝曉</w:t>
      </w:r>
    </w:p>
    <w:p w14:paraId="1E194879">
      <w:r>
        <w:t>䏺肛艂舡仳倠</w:t>
      </w:r>
    </w:p>
    <w:p w14:paraId="1041075B">
      <w:pPr>
        <w:rPr>
          <w:rFonts w:hint="eastAsia" w:eastAsia="宋体"/>
          <w:lang w:eastAsia="zh-CN"/>
        </w:rPr>
      </w:pPr>
      <w:r>
        <w:rPr>
          <w:rFonts w:hint="eastAsia" w:eastAsia="宋体"/>
          <w:lang w:eastAsia="zh-CN"/>
        </w:rPr>
        <w:t>&lt;</w:t>
      </w:r>
      <w:r>
        <w:t>喻匣</w:t>
      </w:r>
      <w:r>
        <w:rPr>
          <w:rFonts w:hint="eastAsia" w:eastAsia="宋体"/>
          <w:lang w:eastAsia="zh-CN"/>
        </w:rPr>
        <w:t>&gt;</w:t>
      </w:r>
    </w:p>
    <w:p w14:paraId="7C7A2947">
      <w:r>
        <w:t>傛華</w:t>
      </w:r>
    </w:p>
    <w:p w14:paraId="0B0AAFAE">
      <w:r>
        <w:t>係羈</w:t>
      </w:r>
    </w:p>
    <w:p w14:paraId="0AC1AEE0">
      <w:r>
        <w:t>匣見</w:t>
      </w:r>
    </w:p>
    <w:p w14:paraId="766FC90E">
      <w:pPr>
        <w:rPr>
          <w:rFonts w:hint="eastAsia" w:eastAsia="宋体"/>
          <w:lang w:eastAsia="zh-CN"/>
        </w:rPr>
      </w:pPr>
      <w:r>
        <w:rPr>
          <w:rFonts w:hint="eastAsia" w:eastAsia="宋体"/>
          <w:lang w:eastAsia="zh-CN"/>
        </w:rPr>
        <w:t>&lt;</w:t>
      </w:r>
      <w:r>
        <w:t>匣羣</w:t>
      </w:r>
      <w:r>
        <w:rPr>
          <w:rFonts w:hint="eastAsia" w:eastAsia="宋体"/>
          <w:lang w:eastAsia="zh-CN"/>
        </w:rPr>
        <w:t>&gt;</w:t>
      </w:r>
    </w:p>
    <w:p w14:paraId="3CC9C39F">
      <w:r>
        <w:t>狐岐</w:t>
      </w:r>
    </w:p>
    <w:p w14:paraId="0869C4EC">
      <w:r>
        <w:t>驒騱</w:t>
      </w:r>
    </w:p>
    <w:p w14:paraId="696781F2">
      <w:r>
        <w:t>驒奚</w:t>
      </w:r>
    </w:p>
    <w:p w14:paraId="4F076A7D">
      <w:r>
        <w:t>端匣</w:t>
      </w:r>
    </w:p>
    <w:p w14:paraId="74817881">
      <w:r>
        <w:t>精匣</w:t>
      </w:r>
    </w:p>
    <w:p w14:paraId="44A0A1F4">
      <w:r>
        <w:t>觜觿觜蠵</w:t>
      </w:r>
    </w:p>
    <w:p w14:paraId="004D837C">
      <w:r>
        <w:t>舽艭</w:t>
      </w:r>
    </w:p>
    <w:p w14:paraId="528FEF59">
      <w:r>
        <w:t>匣審</w:t>
      </w:r>
    </w:p>
    <w:p w14:paraId="2099F54B">
      <w:r>
        <w:t>匣來</w:t>
      </w:r>
    </w:p>
    <w:p w14:paraId="0CC8111B">
      <w:r>
        <w:t>䃔䃧係纍盧胡箶簏</w:t>
      </w:r>
    </w:p>
    <w:p w14:paraId="21C3BEAE">
      <w:r>
        <w:t>瓠顱</w:t>
      </w:r>
    </w:p>
    <w:p w14:paraId="389C6CF5">
      <w:r>
        <w:t>壺盧胡盧</w:t>
      </w:r>
    </w:p>
    <w:p w14:paraId="64C2BC35">
      <w:r>
        <w:t>鴻蒙</w:t>
      </w:r>
    </w:p>
    <w:p w14:paraId="082FCF06">
      <w:r>
        <w:t>厖降厖洪糢糊</w:t>
      </w:r>
    </w:p>
    <w:p w14:paraId="0BAACEFF">
      <w:r>
        <w:t>匣明</w:t>
      </w:r>
    </w:p>
    <w:p w14:paraId="19105BE3">
      <w:pPr>
        <w:rPr>
          <w:rFonts w:hint="eastAsia" w:eastAsia="宋体"/>
          <w:lang w:eastAsia="zh-CN"/>
        </w:rPr>
      </w:pPr>
      <w:r>
        <w:rPr>
          <w:rFonts w:hint="eastAsia" w:eastAsia="宋体"/>
          <w:lang w:eastAsia="zh-CN"/>
        </w:rPr>
        <w:t>&lt;</w:t>
      </w:r>
      <w:r>
        <w:t>明匣</w:t>
      </w:r>
      <w:r>
        <w:rPr>
          <w:rFonts w:hint="eastAsia" w:eastAsia="宋体"/>
          <w:lang w:eastAsia="zh-CN"/>
        </w:rPr>
        <w:t>&gt;</w:t>
      </w:r>
    </w:p>
    <w:p w14:paraId="12C896BA">
      <w:r>
        <w:t>厖降</w:t>
      </w:r>
    </w:p>
    <w:p w14:paraId="59DA4C80">
      <w:pPr>
        <w:rPr>
          <w:rFonts w:hint="eastAsia" w:eastAsia="宋体"/>
          <w:lang w:eastAsia="zh-CN"/>
        </w:rPr>
      </w:pPr>
      <w:r>
        <w:t>厖洪</w:t>
      </w:r>
      <w:r>
        <w:rPr>
          <w:rFonts w:hint="eastAsia" w:eastAsia="宋体"/>
          <w:lang w:eastAsia="zh-CN"/>
        </w:rPr>
        <w:t>&lt;</w:t>
      </w:r>
      <w:r>
        <w:t>原稿重見，今仍之。</w:t>
      </w:r>
      <w:r>
        <w:rPr>
          <w:rFonts w:hint="eastAsia" w:eastAsia="宋体"/>
          <w:lang w:eastAsia="zh-CN"/>
        </w:rPr>
        <w:t>&gt;</w:t>
      </w:r>
    </w:p>
    <w:p w14:paraId="23B1BD20">
      <w:r>
        <w:t>【第459页】</w:t>
      </w:r>
    </w:p>
    <w:p w14:paraId="3E5D13BC">
      <w:r>
        <w:t>影蛜蝛伊威</w:t>
      </w:r>
    </w:p>
    <w:p w14:paraId="7F4B16FF">
      <w:r>
        <w:t>依違</w:t>
      </w:r>
    </w:p>
    <w:p w14:paraId="383B0572">
      <w:r>
        <w:t>依韋猗違</w:t>
      </w:r>
    </w:p>
    <w:p w14:paraId="1196B59D">
      <w:r>
        <w:t>影喻萎䔟隇䧅</w:t>
      </w:r>
    </w:p>
    <w:p w14:paraId="60674FA8">
      <w:r>
        <w:t>意怠</w:t>
      </w:r>
    </w:p>
    <w:p w14:paraId="16E56C53">
      <w:r>
        <w:t>鷾鴯</w:t>
      </w:r>
    </w:p>
    <w:p w14:paraId="701CD38E">
      <w:r>
        <w:t>影羣</w:t>
      </w:r>
    </w:p>
    <w:p w14:paraId="3166FA17">
      <w:r>
        <w:rPr>
          <w:rFonts w:hint="eastAsia" w:eastAsia="宋体"/>
          <w:lang w:eastAsia="zh-CN"/>
        </w:rPr>
        <w:t>&lt;</w:t>
      </w:r>
      <w:r>
        <w:t>雝鷌</w:t>
      </w:r>
    </w:p>
    <w:p w14:paraId="38931C56">
      <w:r>
        <w:rPr>
          <w:rFonts w:hint="eastAsia" w:eastAsia="宋体"/>
          <w:lang w:eastAsia="zh-CN"/>
        </w:rPr>
        <w:t>&gt;</w:t>
      </w:r>
      <w:r>
        <w:t>雝渠</w:t>
      </w:r>
      <w:r>
        <w:rPr>
          <w:rFonts w:hint="eastAsia" w:eastAsia="宋体"/>
          <w:lang w:eastAsia="zh-CN"/>
        </w:rPr>
        <w:t>&lt;</w:t>
      </w:r>
      <w:r>
        <w:t>安期</w:t>
      </w:r>
      <w:r>
        <w:rPr>
          <w:rFonts w:hint="eastAsia" w:eastAsia="宋体"/>
          <w:lang w:eastAsia="zh-CN"/>
        </w:rPr>
        <w:t>&gt;</w:t>
      </w:r>
      <w:r>
        <w:t>安其</w:t>
      </w:r>
      <w:r>
        <w:rPr>
          <w:rFonts w:hint="eastAsia" w:eastAsia="宋体"/>
          <w:lang w:eastAsia="zh-CN"/>
        </w:rPr>
        <w:t>&lt;</w:t>
      </w:r>
      <w:r>
        <w:t>威權</w:t>
      </w:r>
      <w:r>
        <w:rPr>
          <w:rFonts w:hint="eastAsia" w:eastAsia="宋体"/>
          <w:lang w:eastAsia="zh-CN"/>
        </w:rPr>
        <w:t>&gt;&lt;</w:t>
      </w:r>
      <w:r>
        <w:t>句寃</w:t>
      </w:r>
      <w:r>
        <w:rPr>
          <w:rFonts w:hint="eastAsia" w:eastAsia="宋体"/>
          <w:lang w:eastAsia="zh-CN"/>
        </w:rPr>
        <w:t>&gt;</w:t>
      </w:r>
      <w:r>
        <w:t>伊耆</w:t>
      </w:r>
    </w:p>
    <w:p w14:paraId="67A1FF69">
      <w:pPr>
        <w:rPr>
          <w:rFonts w:hint="eastAsia" w:eastAsia="宋体"/>
          <w:lang w:eastAsia="zh-CN"/>
        </w:rPr>
      </w:pPr>
      <w:r>
        <w:rPr>
          <w:rFonts w:hint="eastAsia" w:eastAsia="宋体"/>
          <w:lang w:eastAsia="zh-CN"/>
        </w:rPr>
        <w:t>&lt;</w:t>
      </w:r>
      <w:r>
        <w:t>影疑</w:t>
      </w:r>
      <w:r>
        <w:rPr>
          <w:rFonts w:hint="eastAsia" w:eastAsia="宋体"/>
          <w:lang w:eastAsia="zh-CN"/>
        </w:rPr>
        <w:t>&gt;</w:t>
      </w:r>
    </w:p>
    <w:p w14:paraId="6A636CB4">
      <w:r>
        <w:t>伊吾廬</w:t>
      </w:r>
    </w:p>
    <w:p w14:paraId="5AF3683B">
      <w:pPr>
        <w:rPr>
          <w:rFonts w:hint="eastAsia" w:eastAsia="宋体"/>
          <w:lang w:eastAsia="zh-CN"/>
        </w:rPr>
      </w:pPr>
      <w:r>
        <w:rPr>
          <w:rFonts w:hint="eastAsia" w:eastAsia="宋体"/>
          <w:lang w:eastAsia="zh-CN"/>
        </w:rPr>
        <w:t>&lt;</w:t>
      </w:r>
      <w:r>
        <w:t>疑影</w:t>
      </w:r>
      <w:r>
        <w:rPr>
          <w:rFonts w:hint="eastAsia" w:eastAsia="宋体"/>
          <w:lang w:eastAsia="zh-CN"/>
        </w:rPr>
        <w:t>&gt;</w:t>
      </w:r>
    </w:p>
    <w:p w14:paraId="0DA9A1C7">
      <w:r>
        <w:t>吾伊吾伊廬伊吾威儀</w:t>
      </w:r>
    </w:p>
    <w:p w14:paraId="7E3B3DCC">
      <w:pPr>
        <w:rPr>
          <w:rFonts w:hint="eastAsia" w:eastAsia="宋体"/>
          <w:lang w:eastAsia="zh-CN"/>
        </w:rPr>
      </w:pPr>
      <w:r>
        <w:rPr>
          <w:rFonts w:hint="eastAsia" w:eastAsia="宋体"/>
          <w:lang w:eastAsia="zh-CN"/>
        </w:rPr>
        <w:t>&lt;</w:t>
      </w:r>
      <w:r>
        <w:t>汪浵</w:t>
      </w:r>
      <w:r>
        <w:rPr>
          <w:rFonts w:hint="eastAsia" w:eastAsia="宋体"/>
          <w:lang w:eastAsia="zh-CN"/>
        </w:rPr>
        <w:t>&gt;</w:t>
      </w:r>
    </w:p>
    <w:p w14:paraId="1766901B">
      <w:pPr>
        <w:rPr>
          <w:rFonts w:hint="eastAsia" w:eastAsia="宋体"/>
          <w:lang w:eastAsia="zh-CN"/>
        </w:rPr>
      </w:pPr>
      <w:r>
        <w:t>洿池</w:t>
      </w:r>
      <w:r>
        <w:rPr>
          <w:rFonts w:hint="eastAsia" w:eastAsia="宋体"/>
          <w:lang w:eastAsia="zh-CN"/>
        </w:rPr>
        <w:t>&lt;</w:t>
      </w:r>
      <w:r>
        <w:t>宛童</w:t>
      </w:r>
      <w:r>
        <w:rPr>
          <w:rFonts w:hint="eastAsia" w:eastAsia="宋体"/>
          <w:lang w:eastAsia="zh-CN"/>
        </w:rPr>
        <w:t>&gt;</w:t>
      </w:r>
    </w:p>
    <w:p w14:paraId="78613149">
      <w:pPr>
        <w:rPr>
          <w:rFonts w:hint="eastAsia" w:eastAsia="宋体"/>
          <w:lang w:eastAsia="zh-CN"/>
        </w:rPr>
      </w:pPr>
      <w:r>
        <w:rPr>
          <w:rFonts w:hint="eastAsia" w:eastAsia="宋体"/>
          <w:lang w:eastAsia="zh-CN"/>
        </w:rPr>
        <w:t>&lt;</w:t>
      </w:r>
      <w:r>
        <w:t>童幼</w:t>
      </w:r>
      <w:r>
        <w:rPr>
          <w:rFonts w:hint="eastAsia" w:eastAsia="宋体"/>
          <w:lang w:eastAsia="zh-CN"/>
        </w:rPr>
        <w:t>&gt;</w:t>
      </w:r>
    </w:p>
    <w:p w14:paraId="1F37D5AC">
      <w:r>
        <w:t>委蛇</w:t>
      </w:r>
    </w:p>
    <w:p w14:paraId="3119DA53">
      <w:r>
        <w:t>影定</w:t>
      </w:r>
    </w:p>
    <w:p w14:paraId="619CFFAE">
      <w:pPr>
        <w:rPr>
          <w:rFonts w:hint="eastAsia" w:eastAsia="宋体"/>
          <w:lang w:eastAsia="zh-CN"/>
        </w:rPr>
      </w:pPr>
      <w:r>
        <w:rPr>
          <w:rFonts w:hint="eastAsia" w:eastAsia="宋体"/>
          <w:lang w:eastAsia="zh-CN"/>
        </w:rPr>
        <w:t>&lt;</w:t>
      </w:r>
      <w:r>
        <w:t>著雍</w:t>
      </w:r>
      <w:r>
        <w:rPr>
          <w:rFonts w:hint="eastAsia" w:eastAsia="宋体"/>
          <w:lang w:eastAsia="zh-CN"/>
        </w:rPr>
        <w:t>&gt;&lt;</w:t>
      </w:r>
      <w:r>
        <w:t>按：原稿凡三頁，互有重見。</w:t>
      </w:r>
      <w:r>
        <w:rPr>
          <w:rFonts w:hint="eastAsia" w:eastAsia="宋体"/>
          <w:lang w:eastAsia="zh-CN"/>
        </w:rPr>
        <w:t>&gt;</w:t>
      </w:r>
    </w:p>
    <w:p w14:paraId="26473654">
      <w:pPr>
        <w:rPr>
          <w:rFonts w:hint="eastAsia" w:eastAsia="宋体"/>
          <w:lang w:eastAsia="zh-CN"/>
        </w:rPr>
      </w:pPr>
      <w:r>
        <w:rPr>
          <w:rFonts w:hint="eastAsia" w:eastAsia="宋体"/>
          <w:lang w:eastAsia="zh-CN"/>
        </w:rPr>
        <w:t>&lt;</w:t>
      </w:r>
      <w:r>
        <w:t>影澄</w:t>
      </w:r>
      <w:r>
        <w:rPr>
          <w:rFonts w:hint="eastAsia" w:eastAsia="宋体"/>
          <w:lang w:eastAsia="zh-CN"/>
        </w:rPr>
        <w:t>&gt;</w:t>
      </w:r>
    </w:p>
    <w:p w14:paraId="1B76E015">
      <w:r>
        <w:t>淵沖</w:t>
      </w:r>
    </w:p>
    <w:p w14:paraId="43392745">
      <w:pPr>
        <w:rPr>
          <w:rFonts w:hint="eastAsia" w:eastAsia="宋体"/>
          <w:lang w:eastAsia="zh-CN"/>
        </w:rPr>
      </w:pPr>
      <w:r>
        <w:rPr>
          <w:rFonts w:hint="eastAsia" w:eastAsia="宋体"/>
          <w:lang w:eastAsia="zh-CN"/>
        </w:rPr>
        <w:t>&lt;</w:t>
      </w:r>
      <w:r>
        <w:t>定影</w:t>
      </w:r>
      <w:r>
        <w:rPr>
          <w:rFonts w:hint="eastAsia" w:eastAsia="宋体"/>
          <w:lang w:eastAsia="zh-CN"/>
        </w:rPr>
        <w:t>&gt;</w:t>
      </w:r>
    </w:p>
    <w:p w14:paraId="756DC3A2">
      <w:pPr>
        <w:rPr>
          <w:rFonts w:hint="eastAsia" w:eastAsia="宋体"/>
          <w:lang w:eastAsia="zh-CN"/>
        </w:rPr>
      </w:pPr>
      <w:r>
        <w:t>童幼</w:t>
      </w:r>
      <w:r>
        <w:rPr>
          <w:rFonts w:hint="eastAsia" w:eastAsia="宋体"/>
          <w:lang w:eastAsia="zh-CN"/>
        </w:rPr>
        <w:t>&lt;</w:t>
      </w:r>
    </w:p>
    <w:p w14:paraId="2C64D062">
      <w:pPr>
        <w:rPr>
          <w:rFonts w:hint="eastAsia" w:eastAsia="宋体"/>
          <w:lang w:eastAsia="zh-CN"/>
        </w:rPr>
      </w:pPr>
      <w:r>
        <w:t>原稿重見，今仍之。</w:t>
      </w:r>
      <w:r>
        <w:rPr>
          <w:rFonts w:hint="eastAsia" w:eastAsia="宋体"/>
          <w:lang w:eastAsia="zh-CN"/>
        </w:rPr>
        <w:t>&gt;</w:t>
      </w:r>
    </w:p>
    <w:p w14:paraId="20255BDD">
      <w:pPr>
        <w:rPr>
          <w:rFonts w:hint="eastAsia" w:eastAsia="宋体"/>
          <w:lang w:eastAsia="zh-CN"/>
        </w:rPr>
      </w:pPr>
      <w:r>
        <w:rPr>
          <w:rFonts w:hint="eastAsia" w:eastAsia="宋体"/>
          <w:lang w:eastAsia="zh-CN"/>
        </w:rPr>
        <w:t>&lt;</w:t>
      </w:r>
      <w:r>
        <w:t>澄影</w:t>
      </w:r>
      <w:r>
        <w:rPr>
          <w:rFonts w:hint="eastAsia" w:eastAsia="宋体"/>
          <w:lang w:eastAsia="zh-CN"/>
        </w:rPr>
        <w:t>&gt;</w:t>
      </w:r>
    </w:p>
    <w:p w14:paraId="3435D459">
      <w:r>
        <w:t>著雍</w:t>
      </w:r>
    </w:p>
    <w:p w14:paraId="2CA33414">
      <w:pPr>
        <w:rPr>
          <w:rFonts w:hint="eastAsia" w:eastAsia="宋体"/>
          <w:lang w:eastAsia="zh-CN"/>
        </w:rPr>
      </w:pPr>
      <w:r>
        <w:rPr>
          <w:rFonts w:hint="eastAsia" w:eastAsia="宋体"/>
          <w:lang w:eastAsia="zh-CN"/>
        </w:rPr>
        <w:t>&lt;</w:t>
      </w:r>
      <w:r>
        <w:t>原稿重見，今仍之。</w:t>
      </w:r>
      <w:r>
        <w:rPr>
          <w:rFonts w:hint="eastAsia" w:eastAsia="宋体"/>
          <w:lang w:eastAsia="zh-CN"/>
        </w:rPr>
        <w:t>&gt;</w:t>
      </w:r>
    </w:p>
    <w:p w14:paraId="4627FA65">
      <w:r>
        <w:t>影照㽫腫猗嘤</w:t>
      </w:r>
    </w:p>
    <w:p w14:paraId="07113328">
      <w:r>
        <w:rPr>
          <w:rFonts w:hint="eastAsia" w:eastAsia="宋体"/>
          <w:lang w:eastAsia="zh-CN"/>
        </w:rPr>
        <w:t>&lt;</w:t>
      </w:r>
      <w:r>
        <w:t>影精</w:t>
      </w:r>
      <w:r>
        <w:rPr>
          <w:rFonts w:hint="eastAsia" w:eastAsia="宋体"/>
          <w:lang w:eastAsia="zh-CN"/>
        </w:rPr>
        <w:t>&gt;</w:t>
      </w:r>
      <w:r>
        <w:t>猗噯</w:t>
      </w:r>
    </w:p>
    <w:p w14:paraId="69CFF15E">
      <w:r>
        <w:t>影心旖施委虒</w:t>
      </w:r>
    </w:p>
    <w:p w14:paraId="6D1E8A68">
      <w:r>
        <w:t>委蕤葳蕤</w:t>
      </w:r>
    </w:p>
    <w:p w14:paraId="779AE061">
      <w:r>
        <w:t>影日</w:t>
      </w:r>
    </w:p>
    <w:p w14:paraId="7AC90424">
      <w:r>
        <w:t>竝影埤益泭漚</w:t>
      </w:r>
    </w:p>
    <w:p w14:paraId="1F311760">
      <w:r>
        <w:t>影明嫛彌</w:t>
      </w:r>
    </w:p>
    <w:p w14:paraId="6F9881AA">
      <w:r>
        <w:t>【第460页】</w:t>
      </w:r>
    </w:p>
    <w:p w14:paraId="255D44B8">
      <w:r>
        <w:t>喻邪揄</w:t>
      </w:r>
    </w:p>
    <w:p w14:paraId="6BCDF404">
      <w:r>
        <w:t>椸枷</w:t>
      </w:r>
    </w:p>
    <w:p w14:paraId="635B3AF6">
      <w:r>
        <w:t>喻見</w:t>
      </w:r>
    </w:p>
    <w:p w14:paraId="7C480239">
      <w:r>
        <w:t>區宇丘宇</w:t>
      </w:r>
    </w:p>
    <w:p w14:paraId="08C3921C">
      <w:r>
        <w:t>谿喻</w:t>
      </w:r>
    </w:p>
    <w:p w14:paraId="13604DF6">
      <w:r>
        <w:t>鴝鵒鸜鵒</w:t>
      </w:r>
    </w:p>
    <w:p w14:paraId="0F19168A">
      <w:pPr>
        <w:rPr>
          <w:rFonts w:hint="eastAsia" w:eastAsia="宋体"/>
          <w:lang w:eastAsia="zh-CN"/>
        </w:rPr>
      </w:pPr>
      <w:r>
        <w:rPr>
          <w:rFonts w:hint="eastAsia" w:eastAsia="宋体"/>
          <w:lang w:eastAsia="zh-CN"/>
        </w:rPr>
        <w:t>&lt;</w:t>
      </w:r>
      <w:r>
        <w:t>琦瑋</w:t>
      </w:r>
      <w:r>
        <w:rPr>
          <w:rFonts w:hint="eastAsia" w:eastAsia="宋体"/>
          <w:lang w:eastAsia="zh-CN"/>
        </w:rPr>
        <w:t>&gt;</w:t>
      </w:r>
    </w:p>
    <w:p w14:paraId="554788A8">
      <w:r>
        <w:t>羣喻</w:t>
      </w:r>
    </w:p>
    <w:p w14:paraId="32369FE8">
      <w:r>
        <w:t>知喻</w:t>
      </w:r>
    </w:p>
    <w:p w14:paraId="169C67A2">
      <w:r>
        <w:t>中庸等夷</w:t>
      </w:r>
    </w:p>
    <w:p w14:paraId="63B9E6EC">
      <w:r>
        <w:t>浺瀜</w:t>
      </w:r>
    </w:p>
    <w:p w14:paraId="0B90BD01">
      <w:r>
        <w:t>徹喻</w:t>
      </w:r>
    </w:p>
    <w:p w14:paraId="2D39453B">
      <w:r>
        <w:t>維持</w:t>
      </w:r>
    </w:p>
    <w:p w14:paraId="55896B4D">
      <w:r>
        <w:t>喻澄</w:t>
      </w:r>
    </w:p>
    <w:p w14:paraId="42053E46">
      <w:r>
        <w:t>余且</w:t>
      </w:r>
    </w:p>
    <w:p w14:paraId="65EDEE4D">
      <w:r>
        <w:t>喻精</w:t>
      </w:r>
    </w:p>
    <w:p w14:paraId="0689BDFA">
      <w:pPr>
        <w:rPr>
          <w:rFonts w:hint="eastAsia" w:eastAsia="宋体"/>
          <w:lang w:eastAsia="zh-CN"/>
        </w:rPr>
      </w:pPr>
      <w:r>
        <w:rPr>
          <w:rFonts w:hint="eastAsia" w:eastAsia="宋体"/>
          <w:lang w:eastAsia="zh-CN"/>
        </w:rPr>
        <w:t>&lt;</w:t>
      </w:r>
      <w:r>
        <w:t>穿喻</w:t>
      </w:r>
      <w:r>
        <w:rPr>
          <w:rFonts w:hint="eastAsia" w:eastAsia="宋体"/>
          <w:lang w:eastAsia="zh-CN"/>
        </w:rPr>
        <w:t>&gt;</w:t>
      </w:r>
    </w:p>
    <w:p w14:paraId="7AEA4EEE">
      <w:r>
        <w:t>褘褣童容幢容</w:t>
      </w:r>
    </w:p>
    <w:p w14:paraId="135EEB7D">
      <w:r>
        <w:t>蚩尤鴟夷</w:t>
      </w:r>
    </w:p>
    <w:p w14:paraId="5F5D0DDC">
      <w:r>
        <w:t>清喻</w:t>
      </w:r>
    </w:p>
    <w:p w14:paraId="15A4BFD1">
      <w:r>
        <w:t>蓯蓉從容從頌瑽瑢幢褣</w:t>
      </w:r>
    </w:p>
    <w:p w14:paraId="0FD33EEB">
      <w:r>
        <w:t>蚩尤鴟夷昌陽</w:t>
      </w:r>
    </w:p>
    <w:p w14:paraId="5A78FDF6">
      <w:pPr>
        <w:rPr>
          <w:rFonts w:hint="eastAsia" w:eastAsia="宋体"/>
          <w:lang w:eastAsia="zh-CN"/>
        </w:rPr>
      </w:pPr>
      <w:r>
        <w:rPr>
          <w:rFonts w:hint="eastAsia" w:eastAsia="宋体"/>
          <w:lang w:eastAsia="zh-CN"/>
        </w:rPr>
        <w:t>&lt;</w:t>
      </w:r>
      <w:r>
        <w:t>喻審</w:t>
      </w:r>
      <w:r>
        <w:rPr>
          <w:rFonts w:hint="eastAsia" w:eastAsia="宋体"/>
          <w:lang w:eastAsia="zh-CN"/>
        </w:rPr>
        <w:t>&gt;</w:t>
      </w:r>
    </w:p>
    <w:p w14:paraId="1A9B3894">
      <w:r>
        <w:t>夷傷</w:t>
      </w:r>
    </w:p>
    <w:p w14:paraId="59E72932">
      <w:r>
        <w:t>審喻</w:t>
      </w:r>
    </w:p>
    <w:p w14:paraId="1D647D96">
      <w:r>
        <w:t>豕韋須臾</w:t>
      </w:r>
    </w:p>
    <w:p w14:paraId="31989326">
      <w:r>
        <w:t>襌喻</w:t>
      </w:r>
    </w:p>
    <w:p w14:paraId="0A8BDE8C">
      <w:r>
        <w:t>褘褣童容幢容茱萸</w:t>
      </w:r>
    </w:p>
    <w:p w14:paraId="294230C1">
      <w:r>
        <w:t>喻非</w:t>
      </w:r>
    </w:p>
    <w:p w14:paraId="7028B580">
      <w:r>
        <w:t>俞跗俞柎榆柎臾跗</w:t>
      </w:r>
    </w:p>
    <w:p w14:paraId="26081721">
      <w:r>
        <w:t>敷喻</w:t>
      </w:r>
    </w:p>
    <w:p w14:paraId="163DA066">
      <w:r>
        <w:t>豐彤旉與鋪于</w:t>
      </w:r>
    </w:p>
    <w:p w14:paraId="50DBD9C3">
      <w:r>
        <w:t>並喻</w:t>
      </w:r>
    </w:p>
    <w:p w14:paraId="30F2E636">
      <w:r>
        <w:t>汛淫髕寅扶輿</w:t>
      </w:r>
    </w:p>
    <w:p w14:paraId="2ABF6A01">
      <w:r>
        <w:t>【第461页】</w:t>
      </w:r>
    </w:p>
    <w:p w14:paraId="139821FB">
      <w:pPr>
        <w:rPr>
          <w:rFonts w:hint="eastAsia" w:eastAsia="宋体"/>
          <w:lang w:eastAsia="zh-CN"/>
        </w:rPr>
      </w:pPr>
      <w:r>
        <w:rPr>
          <w:rFonts w:hint="eastAsia" w:eastAsia="宋体"/>
          <w:lang w:eastAsia="zh-CN"/>
        </w:rPr>
        <w:t>&lt;</w:t>
      </w:r>
      <w:r>
        <w:t>説明</w:t>
      </w:r>
      <w:r>
        <w:rPr>
          <w:rFonts w:hint="eastAsia" w:eastAsia="宋体"/>
          <w:lang w:eastAsia="zh-CN"/>
        </w:rPr>
        <w:t>&gt;</w:t>
      </w:r>
    </w:p>
    <w:p w14:paraId="1F455826">
      <w:r>
        <w:t>此稿採自魏建功先生</w:t>
      </w:r>
      <w:r>
        <w:rPr>
          <w:rFonts w:hint="eastAsia" w:eastAsia="宋体"/>
          <w:lang w:eastAsia="zh-CN"/>
        </w:rPr>
        <w:t>《</w:t>
      </w:r>
      <w:r>
        <w:t>古音系研究</w:t>
      </w:r>
      <w:r>
        <w:rPr>
          <w:rFonts w:hint="eastAsia" w:eastAsia="宋体"/>
          <w:lang w:eastAsia="zh-CN"/>
        </w:rPr>
        <w:t>》</w:t>
      </w:r>
      <w:r>
        <w:t>附録二。括號和括號内字，是魏先生所加，筆者依例對少數行</w:t>
      </w:r>
    </w:p>
    <w:p w14:paraId="39888997">
      <w:r>
        <w:t>款作了改動。此稿旨在揭示聲轉規律，對今人認識王氏聲紐研究大有裨益。此稿撰寫年月未詳。據論</w:t>
      </w:r>
    </w:p>
    <w:p w14:paraId="44AD3745">
      <w:r>
        <w:t>音韻書札，殆作於二十五至二十七歲時，與</w:t>
      </w:r>
      <w:r>
        <w:rPr>
          <w:rFonts w:hint="eastAsia" w:eastAsia="宋体"/>
          <w:lang w:eastAsia="zh-CN"/>
        </w:rPr>
        <w:t>《</w:t>
      </w:r>
      <w:r>
        <w:t>釋大</w:t>
      </w:r>
      <w:r>
        <w:rPr>
          <w:rFonts w:hint="eastAsia" w:eastAsia="宋体"/>
          <w:lang w:eastAsia="zh-CN"/>
        </w:rPr>
        <w:t>》</w:t>
      </w:r>
      <w:r>
        <w:t>相後先</w:t>
      </w:r>
    </w:p>
    <w:p w14:paraId="52B6B7D6">
      <w:r>
        <w:t>諧聲譜殘，上下</w:t>
      </w:r>
    </w:p>
    <w:p w14:paraId="5ABB97EB">
      <w:r>
        <w:t>【第462页】</w:t>
      </w:r>
    </w:p>
    <w:p w14:paraId="23E05BF8">
      <w:r>
        <w:t>高郵二王合集</w:t>
      </w:r>
    </w:p>
    <w:p w14:paraId="760E483C">
      <w:r>
        <w:t>分覃分感</w:t>
      </w:r>
    </w:p>
    <w:p w14:paraId="5DCEA863">
      <w:r>
        <w:t>分勘</w:t>
      </w:r>
    </w:p>
    <w:p w14:paraId="152F97C2">
      <w:r>
        <w:t>分鹽分琰</w:t>
      </w:r>
    </w:p>
    <w:p w14:paraId="0178C535">
      <w:r>
        <w:t>分艷</w:t>
      </w:r>
    </w:p>
    <w:p w14:paraId="304DFEA5">
      <w:r>
        <w:t>四、談敢闞</w:t>
      </w:r>
    </w:p>
    <w:p w14:paraId="4BA2CA74">
      <w:r>
        <w:t>咸豏陷</w:t>
      </w:r>
    </w:p>
    <w:p w14:paraId="22C07AD6">
      <w:r>
        <w:t>銜欖鑑</w:t>
      </w:r>
    </w:p>
    <w:p w14:paraId="4C2F88BC">
      <w:r>
        <w:t>嚴儼釅</w:t>
      </w:r>
    </w:p>
    <w:p w14:paraId="4F9A72CE">
      <w:r>
        <w:t>凡范梵</w:t>
      </w:r>
    </w:p>
    <w:p w14:paraId="2E4669E4">
      <w:r>
        <w:t>分覃分感</w:t>
      </w:r>
    </w:p>
    <w:p w14:paraId="3CB7646C">
      <w:r>
        <w:t>分勘</w:t>
      </w:r>
    </w:p>
    <w:p w14:paraId="154092EF">
      <w:r>
        <w:t>分鹽分琰分艷</w:t>
      </w:r>
    </w:p>
    <w:p w14:paraId="76D1FCFF">
      <w:r>
        <w:t>五、陽養漾</w:t>
      </w:r>
    </w:p>
    <w:p w14:paraId="570B8287">
      <w:r>
        <w:t>唐蕩宕</w:t>
      </w:r>
    </w:p>
    <w:p w14:paraId="0CA7C951">
      <w:r>
        <w:t>分庚分梗分映</w:t>
      </w:r>
    </w:p>
    <w:p w14:paraId="41AFF580">
      <w:r>
        <w:t>六、耕耿諍</w:t>
      </w:r>
    </w:p>
    <w:p w14:paraId="31198336">
      <w:r>
        <w:t>清静勁</w:t>
      </w:r>
    </w:p>
    <w:p w14:paraId="5D447C55">
      <w:r>
        <w:t>青迥徑</w:t>
      </w:r>
    </w:p>
    <w:p w14:paraId="1148C8F1">
      <w:r>
        <w:t>【第463页】</w:t>
      </w:r>
    </w:p>
    <w:p w14:paraId="4271E5C7">
      <w:r>
        <w:t>分庚分梗分映</w:t>
      </w:r>
    </w:p>
    <w:p w14:paraId="5D619EA1">
      <w:r>
        <w:t>七、真軫震</w:t>
      </w:r>
    </w:p>
    <w:p w14:paraId="7929D73C">
      <w:r>
        <w:t>臻</w:t>
      </w:r>
    </w:p>
    <w:p w14:paraId="12E6C4FB">
      <w:r>
        <w:t>分先分銑分霰</w:t>
      </w:r>
    </w:p>
    <w:p w14:paraId="3D4106C7">
      <w:r>
        <w:t>八、諄准稕</w:t>
      </w:r>
    </w:p>
    <w:p w14:paraId="77065A21">
      <w:r>
        <w:t>文吻問</w:t>
      </w:r>
    </w:p>
    <w:p w14:paraId="282CCF1D">
      <w:r>
        <w:t>欣隱焮</w:t>
      </w:r>
    </w:p>
    <w:p w14:paraId="66ECB826">
      <w:r>
        <w:t>魂混慁</w:t>
      </w:r>
    </w:p>
    <w:p w14:paraId="598EBCA1">
      <w:r>
        <w:t>痕很恨</w:t>
      </w:r>
    </w:p>
    <w:p w14:paraId="05DD9FE6">
      <w:r>
        <w:t>九、元阮願</w:t>
      </w:r>
    </w:p>
    <w:p w14:paraId="0CEF8208">
      <w:r>
        <w:t>寒旱翰</w:t>
      </w:r>
    </w:p>
    <w:p w14:paraId="47D9B6D0">
      <w:r>
        <w:t>桓緩换</w:t>
      </w:r>
    </w:p>
    <w:p w14:paraId="13037061">
      <w:r>
        <w:t>删潸拣</w:t>
      </w:r>
    </w:p>
    <w:p w14:paraId="5BAF688D">
      <w:r>
        <w:t>山産襇</w:t>
      </w:r>
    </w:p>
    <w:p w14:paraId="478E17FD">
      <w:r>
        <w:t>仙獮線</w:t>
      </w:r>
    </w:p>
    <w:p w14:paraId="125D2128">
      <w:r>
        <w:t>【第464页】</w:t>
      </w:r>
    </w:p>
    <w:p w14:paraId="42361B8C">
      <w:r>
        <w:t>十、歌哿箇</w:t>
      </w:r>
    </w:p>
    <w:p w14:paraId="535E341C">
      <w:r>
        <w:t>戈果過</w:t>
      </w:r>
    </w:p>
    <w:p w14:paraId="1AABC5D4">
      <w:r>
        <w:t>分支分紙分寘</w:t>
      </w:r>
    </w:p>
    <w:p w14:paraId="31AF0911">
      <w:r>
        <w:t>分麻分馬分禡</w:t>
      </w:r>
    </w:p>
    <w:p w14:paraId="2FC0741C">
      <w:pPr>
        <w:rPr>
          <w:rFonts w:hint="eastAsia" w:eastAsia="宋体"/>
          <w:lang w:eastAsia="zh-CN"/>
        </w:rPr>
      </w:pPr>
      <w:r>
        <w:rPr>
          <w:rFonts w:hint="eastAsia" w:eastAsia="宋体"/>
          <w:lang w:eastAsia="zh-CN"/>
        </w:rPr>
        <w:t>&lt;</w:t>
      </w:r>
      <w:r>
        <w:t>説明</w:t>
      </w:r>
      <w:r>
        <w:rPr>
          <w:rFonts w:hint="eastAsia" w:eastAsia="宋体"/>
          <w:lang w:eastAsia="zh-CN"/>
        </w:rPr>
        <w:t>&gt;</w:t>
      </w:r>
    </w:p>
    <w:p w14:paraId="3B87B3AF">
      <w:r>
        <w:t>此稿藏北京大學，是</w:t>
      </w:r>
      <w:r>
        <w:rPr>
          <w:rFonts w:hint="eastAsia" w:eastAsia="宋体"/>
          <w:lang w:eastAsia="zh-CN"/>
        </w:rPr>
        <w:t>《</w:t>
      </w:r>
      <w:r>
        <w:t>高郵王石臞先生手稿四種</w:t>
      </w:r>
      <w:r>
        <w:rPr>
          <w:rFonts w:hint="eastAsia" w:eastAsia="宋体"/>
          <w:lang w:eastAsia="zh-CN"/>
        </w:rPr>
        <w:t>》</w:t>
      </w:r>
      <w:r>
        <w:t>之四，似爲作</w:t>
      </w:r>
      <w:r>
        <w:rPr>
          <w:rFonts w:hint="eastAsia" w:eastAsia="宋体"/>
          <w:lang w:eastAsia="zh-CN"/>
        </w:rPr>
        <w:t>《</w:t>
      </w:r>
      <w:r>
        <w:t>説文諧聲譜</w:t>
      </w:r>
      <w:r>
        <w:rPr>
          <w:rFonts w:hint="eastAsia" w:eastAsia="宋体"/>
          <w:lang w:eastAsia="zh-CN"/>
        </w:rPr>
        <w:t>》</w:t>
      </w:r>
      <w:r>
        <w:t>作準備，體現了王念</w:t>
      </w:r>
    </w:p>
    <w:p w14:paraId="4AFC0AF8">
      <w:r>
        <w:t>孫古音學研究一個階段的認識</w:t>
      </w:r>
    </w:p>
    <w:p w14:paraId="1E0FCACC">
      <w:r>
        <w:rPr>
          <w:rFonts w:hint="eastAsia" w:eastAsia="宋体"/>
          <w:lang w:eastAsia="zh-CN"/>
        </w:rPr>
        <w:t>《</w:t>
      </w:r>
      <w:r>
        <w:t>古韵譜</w:t>
      </w:r>
      <w:r>
        <w:rPr>
          <w:rFonts w:hint="eastAsia" w:eastAsia="宋体"/>
          <w:lang w:eastAsia="zh-CN"/>
        </w:rPr>
        <w:t>》</w:t>
      </w:r>
      <w:r>
        <w:t>卷上</w:t>
      </w:r>
    </w:p>
    <w:p w14:paraId="516AECDB">
      <w:r>
        <w:t>東弟一</w:t>
      </w:r>
    </w:p>
    <w:p w14:paraId="3A3A4CF1">
      <w:r>
        <w:t>平上去</w:t>
      </w:r>
    </w:p>
    <w:p w14:paraId="225D8A5D">
      <w:pPr>
        <w:rPr>
          <w:rFonts w:hint="eastAsia" w:eastAsia="宋体"/>
          <w:lang w:eastAsia="zh-CN"/>
        </w:rPr>
      </w:pPr>
      <w:r>
        <w:rPr>
          <w:rFonts w:hint="eastAsia" w:eastAsia="宋体"/>
          <w:lang w:eastAsia="zh-CN"/>
        </w:rPr>
        <w:t>《</w:t>
      </w:r>
      <w:r>
        <w:t>詩經</w:t>
      </w:r>
      <w:r>
        <w:rPr>
          <w:rFonts w:hint="eastAsia" w:eastAsia="宋体"/>
          <w:lang w:eastAsia="zh-CN"/>
        </w:rPr>
        <w:t>》</w:t>
      </w:r>
    </w:p>
    <w:p w14:paraId="30FB9A51">
      <w:r>
        <w:t>墉訟訟從</w:t>
      </w:r>
    </w:p>
    <w:p w14:paraId="03538CFF">
      <w:r>
        <w:rPr>
          <w:rFonts w:hint="eastAsia" w:eastAsia="宋体"/>
          <w:lang w:eastAsia="zh-CN"/>
        </w:rPr>
        <w:t>《</w:t>
      </w:r>
      <w:r>
        <w:t>行露</w:t>
      </w:r>
      <w:r>
        <w:rPr>
          <w:rFonts w:hint="eastAsia" w:eastAsia="宋体"/>
          <w:lang w:eastAsia="zh-CN"/>
        </w:rPr>
        <w:t>》</w:t>
      </w:r>
      <w:r>
        <w:t>三章。</w:t>
      </w:r>
    </w:p>
    <w:p w14:paraId="0DA55EFE">
      <w:r>
        <w:t>縫總公</w:t>
      </w:r>
    </w:p>
    <w:p w14:paraId="04B87AA9">
      <w:r>
        <w:t>僮公</w:t>
      </w:r>
    </w:p>
    <w:p w14:paraId="3008EE48">
      <w:r>
        <w:t>三章。</w:t>
      </w:r>
    </w:p>
    <w:p w14:paraId="1C9599B6">
      <w:r>
        <w:t>蟲螽忡降</w:t>
      </w:r>
    </w:p>
    <w:p w14:paraId="02C8DD41">
      <w:r>
        <w:t>中宫</w:t>
      </w:r>
    </w:p>
    <w:p w14:paraId="06B132C8">
      <w:r>
        <w:t>采蘩</w:t>
      </w:r>
      <w:r>
        <w:rPr>
          <w:rFonts w:hint="eastAsia" w:eastAsia="宋体"/>
          <w:lang w:eastAsia="zh-CN"/>
        </w:rPr>
        <w:t>》</w:t>
      </w:r>
      <w:r>
        <w:t>二章。</w:t>
      </w:r>
    </w:p>
    <w:p w14:paraId="77498319">
      <w:r>
        <w:t>仲宋忡</w:t>
      </w:r>
    </w:p>
    <w:p w14:paraId="6825C4B9">
      <w:r>
        <w:rPr>
          <w:rFonts w:hint="eastAsia" w:eastAsia="宋体"/>
          <w:lang w:eastAsia="zh-CN"/>
        </w:rPr>
        <w:t>《</w:t>
      </w:r>
      <w:r>
        <w:t>擊鼓</w:t>
      </w:r>
      <w:r>
        <w:rPr>
          <w:rFonts w:hint="eastAsia" w:eastAsia="宋体"/>
          <w:lang w:eastAsia="zh-CN"/>
        </w:rPr>
        <w:t>》</w:t>
      </w:r>
      <w:r>
        <w:t>二</w:t>
      </w:r>
    </w:p>
    <w:p w14:paraId="43A875EB">
      <w:r>
        <w:t>襛雝</w:t>
      </w:r>
    </w:p>
    <w:p w14:paraId="1DCD06D0">
      <w:r>
        <w:rPr>
          <w:rFonts w:hint="eastAsia" w:eastAsia="宋体"/>
          <w:lang w:eastAsia="zh-CN"/>
        </w:rPr>
        <w:t>《</w:t>
      </w:r>
      <w:r>
        <w:t>何彼襛矣</w:t>
      </w:r>
      <w:r>
        <w:rPr>
          <w:rFonts w:hint="eastAsia" w:eastAsia="宋体"/>
          <w:lang w:eastAsia="zh-CN"/>
        </w:rPr>
        <w:t>》</w:t>
      </w:r>
      <w:r>
        <w:t>一章。</w:t>
      </w:r>
    </w:p>
    <w:p w14:paraId="4EB5F25F">
      <w:r>
        <w:t>蓬豵</w:t>
      </w:r>
    </w:p>
    <w:p w14:paraId="7CD2438C">
      <w:r>
        <w:rPr>
          <w:rFonts w:hint="eastAsia" w:eastAsia="宋体"/>
          <w:lang w:eastAsia="zh-CN"/>
        </w:rPr>
        <w:t>《</w:t>
      </w:r>
      <w:r>
        <w:t>騶虞</w:t>
      </w:r>
      <w:r>
        <w:rPr>
          <w:rFonts w:hint="eastAsia" w:eastAsia="宋体"/>
          <w:lang w:eastAsia="zh-CN"/>
        </w:rPr>
        <w:t>》</w:t>
      </w:r>
      <w:r>
        <w:t>二章。</w:t>
      </w:r>
    </w:p>
    <w:p w14:paraId="3B0AA070">
      <w:r>
        <w:rPr>
          <w:rFonts w:hint="eastAsia" w:eastAsia="宋体"/>
          <w:lang w:eastAsia="zh-CN"/>
        </w:rPr>
        <w:t>《</w:t>
      </w:r>
      <w:r>
        <w:t>羔羊</w:t>
      </w:r>
      <w:r>
        <w:rPr>
          <w:rFonts w:hint="eastAsia" w:eastAsia="宋体"/>
          <w:lang w:eastAsia="zh-CN"/>
        </w:rPr>
        <w:t>》</w:t>
      </w:r>
      <w:r>
        <w:t>三章。</w:t>
      </w:r>
    </w:p>
    <w:p w14:paraId="00FC870F">
      <w:r>
        <w:t>東公同</w:t>
      </w:r>
    </w:p>
    <w:p w14:paraId="16F11C9D">
      <w:pPr>
        <w:rPr>
          <w:rFonts w:hint="eastAsia" w:eastAsia="宋体"/>
          <w:lang w:eastAsia="zh-CN"/>
        </w:rPr>
      </w:pPr>
      <w:r>
        <w:t>躬中</w:t>
      </w:r>
      <w:r>
        <w:rPr>
          <w:rFonts w:hint="eastAsia" w:eastAsia="宋体"/>
          <w:lang w:eastAsia="zh-CN"/>
        </w:rPr>
        <w:t>《</w:t>
      </w:r>
    </w:p>
    <w:p w14:paraId="3F7BE810">
      <w:r>
        <w:t>式微</w:t>
      </w:r>
      <w:r>
        <w:rPr>
          <w:rFonts w:hint="eastAsia" w:eastAsia="宋体"/>
          <w:lang w:eastAsia="zh-CN"/>
        </w:rPr>
        <w:t>》</w:t>
      </w:r>
      <w:r>
        <w:t>二章。</w:t>
      </w:r>
    </w:p>
    <w:p w14:paraId="5FCCDC9E">
      <w:r>
        <w:t>戎東同</w:t>
      </w:r>
      <w:r>
        <w:rPr>
          <w:rFonts w:hint="eastAsia" w:eastAsia="宋体"/>
          <w:lang w:eastAsia="zh-CN"/>
        </w:rPr>
        <w:t>《</w:t>
      </w:r>
      <w:r>
        <w:t>旄丘</w:t>
      </w:r>
      <w:r>
        <w:rPr>
          <w:rFonts w:hint="eastAsia" w:eastAsia="宋体"/>
          <w:lang w:eastAsia="zh-CN"/>
        </w:rPr>
        <w:t>》</w:t>
      </w:r>
      <w:r>
        <w:t>三章。</w:t>
      </w:r>
    </w:p>
    <w:p w14:paraId="43810430">
      <w:r>
        <w:t>中宫中宫</w:t>
      </w:r>
      <w:r>
        <w:rPr>
          <w:rFonts w:hint="eastAsia" w:eastAsia="宋体"/>
          <w:lang w:eastAsia="zh-CN"/>
        </w:rPr>
        <w:t>《</w:t>
      </w:r>
      <w:r>
        <w:t>桑中</w:t>
      </w:r>
      <w:r>
        <w:rPr>
          <w:rFonts w:hint="eastAsia" w:eastAsia="宋体"/>
          <w:lang w:eastAsia="zh-CN"/>
        </w:rPr>
        <w:t>》</w:t>
      </w:r>
      <w:r>
        <w:t>一、二章</w:t>
      </w:r>
    </w:p>
    <w:p w14:paraId="6F67E52E">
      <w:r>
        <w:t>章。冬窮</w:t>
      </w:r>
    </w:p>
    <w:p w14:paraId="475CB2E0">
      <w:r>
        <w:rPr>
          <w:rFonts w:hint="eastAsia" w:eastAsia="宋体"/>
          <w:lang w:eastAsia="zh-CN"/>
        </w:rPr>
        <w:t>《</w:t>
      </w:r>
      <w:r>
        <w:t>谷風</w:t>
      </w:r>
      <w:r>
        <w:rPr>
          <w:rFonts w:hint="eastAsia" w:eastAsia="宋体"/>
          <w:lang w:eastAsia="zh-CN"/>
        </w:rPr>
        <w:t>》</w:t>
      </w:r>
      <w:r>
        <w:t>六章。</w:t>
      </w:r>
    </w:p>
    <w:p w14:paraId="0F6CA28C">
      <w:r>
        <w:t>【第465页】</w:t>
      </w:r>
    </w:p>
    <w:p w14:paraId="3A26C927">
      <w:r>
        <w:t>中宫</w:t>
      </w:r>
    </w:p>
    <w:p w14:paraId="1585052B">
      <w:r>
        <w:rPr>
          <w:rFonts w:hint="eastAsia" w:eastAsia="宋体"/>
          <w:lang w:eastAsia="zh-CN"/>
        </w:rPr>
        <w:t>《</w:t>
      </w:r>
      <w:r>
        <w:t>定之方中</w:t>
      </w:r>
      <w:r>
        <w:rPr>
          <w:rFonts w:hint="eastAsia" w:eastAsia="宋体"/>
          <w:lang w:eastAsia="zh-CN"/>
        </w:rPr>
        <w:t>》</w:t>
      </w:r>
      <w:r>
        <w:t>一章。</w:t>
      </w:r>
    </w:p>
    <w:p w14:paraId="245A64C3">
      <w:r>
        <w:t>東蓬容</w:t>
      </w:r>
    </w:p>
    <w:p w14:paraId="2EFCED43">
      <w:r>
        <w:rPr>
          <w:rFonts w:hint="eastAsia" w:eastAsia="宋体"/>
          <w:lang w:eastAsia="zh-CN"/>
        </w:rPr>
        <w:t>《</w:t>
      </w:r>
      <w:r>
        <w:t>伯兮</w:t>
      </w:r>
      <w:r>
        <w:rPr>
          <w:rFonts w:hint="eastAsia" w:eastAsia="宋体"/>
          <w:lang w:eastAsia="zh-CN"/>
        </w:rPr>
        <w:t>》</w:t>
      </w:r>
      <w:r>
        <w:t>二章。</w:t>
      </w:r>
    </w:p>
    <w:p w14:paraId="369273E5">
      <w:r>
        <w:t>罿庸凶聰</w:t>
      </w:r>
      <w:r>
        <w:rPr>
          <w:rFonts w:hint="eastAsia" w:eastAsia="宋体"/>
          <w:lang w:eastAsia="zh-CN"/>
        </w:rPr>
        <w:t>《</w:t>
      </w:r>
      <w:r>
        <w:t>兔爰</w:t>
      </w:r>
      <w:r>
        <w:rPr>
          <w:rFonts w:hint="eastAsia" w:eastAsia="宋体"/>
          <w:lang w:eastAsia="zh-CN"/>
        </w:rPr>
        <w:t>》</w:t>
      </w:r>
      <w:r>
        <w:t>三章。控</w:t>
      </w:r>
    </w:p>
    <w:p w14:paraId="67D0BA1A">
      <w:r>
        <w:t>葑東庸中宫</w:t>
      </w:r>
    </w:p>
    <w:p w14:paraId="2969ED25">
      <w:r>
        <w:t>送</w:t>
      </w:r>
      <w:r>
        <w:rPr>
          <w:rFonts w:hint="eastAsia" w:eastAsia="宋体"/>
          <w:lang w:eastAsia="zh-CN"/>
        </w:rPr>
        <w:t>《</w:t>
      </w:r>
      <w:r>
        <w:t>大叔于田</w:t>
      </w:r>
      <w:r>
        <w:rPr>
          <w:rFonts w:hint="eastAsia" w:eastAsia="宋体"/>
          <w:lang w:eastAsia="zh-CN"/>
        </w:rPr>
        <w:t>》</w:t>
      </w:r>
      <w:r>
        <w:t>二章。</w:t>
      </w:r>
    </w:p>
    <w:p w14:paraId="721AA3A1">
      <w:r>
        <w:t>松龍充童</w:t>
      </w:r>
      <w:r>
        <w:rPr>
          <w:rFonts w:hint="eastAsia" w:eastAsia="宋体"/>
          <w:lang w:eastAsia="zh-CN"/>
        </w:rPr>
        <w:t>《</w:t>
      </w:r>
      <w:r>
        <w:t>山有扶蘇</w:t>
      </w:r>
      <w:r>
        <w:rPr>
          <w:rFonts w:hint="eastAsia" w:eastAsia="宋体"/>
          <w:lang w:eastAsia="zh-CN"/>
        </w:rPr>
        <w:t>》</w:t>
      </w:r>
      <w:r>
        <w:t>二章。</w:t>
      </w:r>
    </w:p>
    <w:p w14:paraId="3726BF7C">
      <w:r>
        <w:t>丰巷送</w:t>
      </w:r>
    </w:p>
    <w:p w14:paraId="0C62BD61">
      <w:r>
        <w:rPr>
          <w:rFonts w:hint="eastAsia" w:eastAsia="宋体"/>
          <w:lang w:eastAsia="zh-CN"/>
        </w:rPr>
        <w:t>《</w:t>
      </w:r>
      <w:r>
        <w:t>丰</w:t>
      </w:r>
      <w:r>
        <w:rPr>
          <w:rFonts w:hint="eastAsia" w:eastAsia="宋体"/>
          <w:lang w:eastAsia="zh-CN"/>
        </w:rPr>
        <w:t>》</w:t>
      </w:r>
      <w:r>
        <w:t>一章。</w:t>
      </w:r>
    </w:p>
    <w:p w14:paraId="326B2405">
      <w:r>
        <w:t>雙庸庸從</w:t>
      </w:r>
    </w:p>
    <w:p w14:paraId="0DC055BA">
      <w:r>
        <w:rPr>
          <w:rFonts w:hint="eastAsia" w:eastAsia="宋体"/>
          <w:lang w:eastAsia="zh-CN"/>
        </w:rPr>
        <w:t>《</w:t>
      </w:r>
      <w:r>
        <w:t>南山</w:t>
      </w:r>
      <w:r>
        <w:rPr>
          <w:rFonts w:hint="eastAsia" w:eastAsia="宋体"/>
          <w:lang w:eastAsia="zh-CN"/>
        </w:rPr>
        <w:t>》</w:t>
      </w:r>
      <w:r>
        <w:t>二章。</w:t>
      </w:r>
    </w:p>
    <w:p w14:paraId="753D2704">
      <w:r>
        <w:t>從從</w:t>
      </w:r>
    </w:p>
    <w:p w14:paraId="7BD8E463">
      <w:r>
        <w:rPr>
          <w:rFonts w:hint="eastAsia" w:eastAsia="宋体"/>
          <w:lang w:eastAsia="zh-CN"/>
        </w:rPr>
        <w:t>《</w:t>
      </w:r>
      <w:r>
        <w:t>蒹葭</w:t>
      </w:r>
      <w:r>
        <w:rPr>
          <w:rFonts w:hint="eastAsia" w:eastAsia="宋体"/>
          <w:lang w:eastAsia="zh-CN"/>
        </w:rPr>
        <w:t>》</w:t>
      </w:r>
      <w:r>
        <w:t>一章，二、三章同。</w:t>
      </w:r>
    </w:p>
    <w:p w14:paraId="4BEBDB18">
      <w:r>
        <w:t>同功豵公</w:t>
      </w:r>
    </w:p>
    <w:p w14:paraId="04E36462">
      <w:r>
        <w:rPr>
          <w:rFonts w:hint="eastAsia" w:eastAsia="宋体"/>
          <w:lang w:eastAsia="zh-CN"/>
        </w:rPr>
        <w:t>《</w:t>
      </w:r>
      <w:r>
        <w:t>七月</w:t>
      </w:r>
      <w:r>
        <w:rPr>
          <w:rFonts w:hint="eastAsia" w:eastAsia="宋体"/>
          <w:lang w:eastAsia="zh-CN"/>
        </w:rPr>
        <w:t>》</w:t>
      </w:r>
      <w:r>
        <w:t>四章。</w:t>
      </w:r>
    </w:p>
    <w:p w14:paraId="270FAC7C">
      <w:r>
        <w:t>葑葑東從</w:t>
      </w:r>
    </w:p>
    <w:p w14:paraId="7B7D3AFF">
      <w:r>
        <w:rPr>
          <w:rFonts w:hint="eastAsia" w:eastAsia="宋体"/>
          <w:lang w:eastAsia="zh-CN"/>
        </w:rPr>
        <w:t>《</w:t>
      </w:r>
      <w:r>
        <w:t>采苓</w:t>
      </w:r>
      <w:r>
        <w:rPr>
          <w:rFonts w:hint="eastAsia" w:eastAsia="宋体"/>
          <w:lang w:eastAsia="zh-CN"/>
        </w:rPr>
        <w:t>》</w:t>
      </w:r>
      <w:r>
        <w:t>三章。</w:t>
      </w:r>
    </w:p>
    <w:p w14:paraId="02E46D63">
      <w:pPr>
        <w:rPr>
          <w:rFonts w:hint="eastAsia" w:eastAsia="宋体"/>
          <w:lang w:eastAsia="zh-CN"/>
        </w:rPr>
      </w:pPr>
      <w:r>
        <w:t>中驂</w:t>
      </w:r>
      <w:r>
        <w:rPr>
          <w:rFonts w:hint="eastAsia" w:eastAsia="宋体"/>
          <w:lang w:eastAsia="zh-CN"/>
        </w:rPr>
        <w:t>《</w:t>
      </w:r>
    </w:p>
    <w:p w14:paraId="7B8FBC1F">
      <w:r>
        <w:t>同功七章。沖陰八章。東濛東濛東濛東濛</w:t>
      </w:r>
      <w:r>
        <w:rPr>
          <w:rFonts w:hint="eastAsia" w:eastAsia="宋体"/>
          <w:lang w:eastAsia="zh-CN"/>
        </w:rPr>
        <w:t>《</w:t>
      </w:r>
      <w:r>
        <w:t>東山</w:t>
      </w:r>
      <w:r>
        <w:rPr>
          <w:rFonts w:hint="eastAsia" w:eastAsia="宋体"/>
          <w:lang w:eastAsia="zh-CN"/>
        </w:rPr>
        <w:t>》</w:t>
      </w:r>
      <w:r>
        <w:t>一、二、三、四章。蟲螽忡降仲戎</w:t>
      </w:r>
      <w:r>
        <w:rPr>
          <w:rFonts w:hint="eastAsia" w:eastAsia="宋体"/>
          <w:lang w:eastAsia="zh-CN"/>
        </w:rPr>
        <w:t>《</w:t>
      </w:r>
      <w:r>
        <w:t>出車</w:t>
      </w:r>
      <w:r>
        <w:rPr>
          <w:rFonts w:hint="eastAsia" w:eastAsia="宋体"/>
          <w:lang w:eastAsia="zh-CN"/>
        </w:rPr>
        <w:t>》</w:t>
      </w:r>
      <w:r>
        <w:t>五</w:t>
      </w:r>
    </w:p>
    <w:p w14:paraId="36F042F2">
      <w:r>
        <w:t>調同五章。同從</w:t>
      </w:r>
    </w:p>
    <w:p w14:paraId="6BBB1CD4">
      <w:r>
        <w:t>章。濃沖雝同</w:t>
      </w:r>
    </w:p>
    <w:p w14:paraId="4D735D70">
      <w:r>
        <w:rPr>
          <w:rFonts w:hint="eastAsia" w:eastAsia="宋体"/>
          <w:lang w:eastAsia="zh-CN"/>
        </w:rPr>
        <w:t>《</w:t>
      </w:r>
      <w:r>
        <w:t>蓼蕭</w:t>
      </w:r>
      <w:r>
        <w:rPr>
          <w:rFonts w:hint="eastAsia" w:eastAsia="宋体"/>
          <w:lang w:eastAsia="zh-CN"/>
        </w:rPr>
        <w:t>》</w:t>
      </w:r>
      <w:r>
        <w:t>四章。</w:t>
      </w:r>
    </w:p>
    <w:p w14:paraId="707EF8E7">
      <w:r>
        <w:t>顒公</w:t>
      </w:r>
      <w:r>
        <w:rPr>
          <w:rFonts w:hint="eastAsia" w:eastAsia="宋体"/>
          <w:lang w:eastAsia="zh-CN"/>
        </w:rPr>
        <w:t>《</w:t>
      </w:r>
      <w:r>
        <w:t>六月</w:t>
      </w:r>
      <w:r>
        <w:rPr>
          <w:rFonts w:hint="eastAsia" w:eastAsia="宋体"/>
          <w:lang w:eastAsia="zh-CN"/>
        </w:rPr>
        <w:t>》</w:t>
      </w:r>
      <w:r>
        <w:t>三章。</w:t>
      </w:r>
    </w:p>
    <w:p w14:paraId="3BD2E8FC">
      <w:r>
        <w:t>攻同龐東</w:t>
      </w:r>
    </w:p>
    <w:p w14:paraId="0E95EB49">
      <w:r>
        <w:rPr>
          <w:rFonts w:hint="eastAsia" w:eastAsia="宋体"/>
          <w:lang w:eastAsia="zh-CN"/>
        </w:rPr>
        <w:t>《</w:t>
      </w:r>
      <w:r>
        <w:t>吉日</w:t>
      </w:r>
      <w:r>
        <w:rPr>
          <w:rFonts w:hint="eastAsia" w:eastAsia="宋体"/>
          <w:lang w:eastAsia="zh-CN"/>
        </w:rPr>
        <w:t>》</w:t>
      </w:r>
      <w:r>
        <w:t>二章。</w:t>
      </w:r>
    </w:p>
    <w:p w14:paraId="507C7C66">
      <w:r>
        <w:t>聰饔</w:t>
      </w:r>
      <w:r>
        <w:rPr>
          <w:rFonts w:hint="eastAsia" w:eastAsia="宋体"/>
          <w:lang w:eastAsia="zh-CN"/>
        </w:rPr>
        <w:t>《</w:t>
      </w:r>
      <w:r>
        <w:t>祈父</w:t>
      </w:r>
      <w:r>
        <w:rPr>
          <w:rFonts w:hint="eastAsia" w:eastAsia="宋体"/>
          <w:lang w:eastAsia="zh-CN"/>
        </w:rPr>
        <w:t>》</w:t>
      </w:r>
      <w:r>
        <w:t>三章。</w:t>
      </w:r>
    </w:p>
    <w:p w14:paraId="7408C930">
      <w:r>
        <w:t>傭訩</w:t>
      </w:r>
    </w:p>
    <w:p w14:paraId="49A06A29">
      <w:r>
        <w:rPr>
          <w:rFonts w:hint="eastAsia" w:eastAsia="宋体"/>
          <w:lang w:eastAsia="zh-CN"/>
        </w:rPr>
        <w:t>《</w:t>
      </w:r>
      <w:r>
        <w:t>節南山</w:t>
      </w:r>
      <w:r>
        <w:rPr>
          <w:rFonts w:hint="eastAsia" w:eastAsia="宋体"/>
          <w:lang w:eastAsia="zh-CN"/>
        </w:rPr>
        <w:t>》</w:t>
      </w:r>
      <w:r>
        <w:t>五章。</w:t>
      </w:r>
    </w:p>
    <w:p w14:paraId="2DF42162">
      <w:r>
        <w:t>誦訩邦十章。</w:t>
      </w:r>
    </w:p>
    <w:p w14:paraId="1E648024">
      <w:r>
        <w:t>從用邛</w:t>
      </w:r>
      <w:r>
        <w:rPr>
          <w:rFonts w:hint="eastAsia" w:eastAsia="宋体"/>
          <w:lang w:eastAsia="zh-CN"/>
        </w:rPr>
        <w:t>《</w:t>
      </w:r>
      <w:r>
        <w:t>小旻</w:t>
      </w:r>
      <w:r>
        <w:rPr>
          <w:rFonts w:hint="eastAsia" w:eastAsia="宋体"/>
          <w:lang w:eastAsia="zh-CN"/>
        </w:rPr>
        <w:t>》</w:t>
      </w:r>
      <w:r>
        <w:t>一章。共</w:t>
      </w:r>
    </w:p>
    <w:p w14:paraId="019912E7">
      <w:r>
        <w:t>雝重</w:t>
      </w:r>
    </w:p>
    <w:p w14:paraId="76B391A7">
      <w:r>
        <w:t>無將大車</w:t>
      </w:r>
      <w:r>
        <w:rPr>
          <w:rFonts w:hint="eastAsia" w:eastAsia="宋体"/>
          <w:lang w:eastAsia="zh-CN"/>
        </w:rPr>
        <w:t>》</w:t>
      </w:r>
      <w:r>
        <w:t>三章。</w:t>
      </w:r>
    </w:p>
    <w:p w14:paraId="2B82950F">
      <w:pPr>
        <w:rPr>
          <w:rFonts w:hint="eastAsia" w:eastAsia="宋体"/>
          <w:lang w:eastAsia="zh-CN"/>
        </w:rPr>
      </w:pPr>
      <w:r>
        <w:t>同邦</w:t>
      </w:r>
      <w:r>
        <w:rPr>
          <w:rFonts w:hint="eastAsia" w:eastAsia="宋体"/>
          <w:lang w:eastAsia="zh-CN"/>
        </w:rPr>
        <w:t>《</w:t>
      </w:r>
    </w:p>
    <w:p w14:paraId="2BDD8299">
      <w:r>
        <w:t>瞻彼洛矣</w:t>
      </w:r>
      <w:r>
        <w:rPr>
          <w:rFonts w:hint="eastAsia" w:eastAsia="宋体"/>
          <w:lang w:eastAsia="zh-CN"/>
        </w:rPr>
        <w:t>》</w:t>
      </w:r>
      <w:r>
        <w:t>三章。</w:t>
      </w:r>
    </w:p>
    <w:p w14:paraId="616A6987">
      <w:r>
        <w:t>東東空</w:t>
      </w:r>
    </w:p>
    <w:p w14:paraId="6450FA41">
      <w:r>
        <w:t>大東</w:t>
      </w:r>
      <w:r>
        <w:rPr>
          <w:rFonts w:hint="eastAsia" w:eastAsia="宋体"/>
          <w:lang w:eastAsia="zh-CN"/>
        </w:rPr>
        <w:t>》</w:t>
      </w:r>
      <w:r>
        <w:t>二章。</w:t>
      </w:r>
    </w:p>
    <w:p w14:paraId="4AA7C287">
      <w:r>
        <w:t>邛</w:t>
      </w:r>
      <w:r>
        <w:rPr>
          <w:rFonts w:hint="eastAsia" w:eastAsia="宋体"/>
          <w:lang w:eastAsia="zh-CN"/>
        </w:rPr>
        <w:t>《</w:t>
      </w:r>
      <w:r>
        <w:t>巧言</w:t>
      </w:r>
      <w:r>
        <w:rPr>
          <w:rFonts w:hint="eastAsia" w:eastAsia="宋体"/>
          <w:lang w:eastAsia="zh-CN"/>
        </w:rPr>
        <w:t>》</w:t>
      </w:r>
      <w:r>
        <w:t>三章。</w:t>
      </w:r>
    </w:p>
    <w:p w14:paraId="51C3C12A">
      <w:r>
        <w:t>勇尰</w:t>
      </w:r>
    </w:p>
    <w:p w14:paraId="12CFA2A2">
      <w:r>
        <w:t>雝宫</w:t>
      </w:r>
    </w:p>
    <w:p w14:paraId="63A018D0">
      <w:r>
        <w:t>同功</w:t>
      </w:r>
      <w:r>
        <w:rPr>
          <w:rFonts w:hint="eastAsia" w:eastAsia="宋体"/>
          <w:lang w:eastAsia="zh-CN"/>
        </w:rPr>
        <w:t>《</w:t>
      </w:r>
      <w:r>
        <w:t>賓之初筵</w:t>
      </w:r>
      <w:r>
        <w:rPr>
          <w:rFonts w:hint="eastAsia" w:eastAsia="宋体"/>
          <w:lang w:eastAsia="zh-CN"/>
        </w:rPr>
        <w:t>》</w:t>
      </w:r>
      <w:r>
        <w:t>一章。</w:t>
      </w:r>
    </w:p>
    <w:p w14:paraId="7B5DB8CD">
      <w:r>
        <w:t>蓬邦同從</w:t>
      </w:r>
      <w:r>
        <w:rPr>
          <w:rFonts w:hint="eastAsia" w:eastAsia="宋体"/>
          <w:lang w:eastAsia="zh-CN"/>
        </w:rPr>
        <w:t>《</w:t>
      </w:r>
      <w:r>
        <w:t>采菽</w:t>
      </w:r>
      <w:r>
        <w:rPr>
          <w:rFonts w:hint="eastAsia" w:eastAsia="宋体"/>
          <w:lang w:eastAsia="zh-CN"/>
        </w:rPr>
        <w:t>》</w:t>
      </w:r>
      <w:r>
        <w:t>四章。</w:t>
      </w:r>
    </w:p>
    <w:p w14:paraId="4B9641BD">
      <w:r>
        <w:t>中降</w:t>
      </w:r>
      <w:r>
        <w:rPr>
          <w:rFonts w:hint="eastAsia" w:eastAsia="宋体"/>
          <w:lang w:eastAsia="zh-CN"/>
        </w:rPr>
        <w:t>《</w:t>
      </w:r>
      <w:r>
        <w:t>旱麓</w:t>
      </w:r>
      <w:r>
        <w:rPr>
          <w:rFonts w:hint="eastAsia" w:eastAsia="宋体"/>
          <w:lang w:eastAsia="zh-CN"/>
        </w:rPr>
        <w:t>》</w:t>
      </w:r>
      <w:r>
        <w:t>二章。</w:t>
      </w:r>
    </w:p>
    <w:p w14:paraId="64853682">
      <w:r>
        <w:t>公恫邦</w:t>
      </w:r>
    </w:p>
    <w:p w14:paraId="290227DB">
      <w:r>
        <w:t>臨三章。</w:t>
      </w:r>
    </w:p>
    <w:p w14:paraId="6CE5F2B2">
      <w:r>
        <w:t>恭邦共</w:t>
      </w:r>
    </w:p>
    <w:p w14:paraId="0E423B12">
      <w:r>
        <w:rPr>
          <w:rFonts w:hint="eastAsia" w:eastAsia="宋体"/>
          <w:lang w:eastAsia="zh-CN"/>
        </w:rPr>
        <w:t>《</w:t>
      </w:r>
      <w:r>
        <w:t>皇矣</w:t>
      </w:r>
      <w:r>
        <w:rPr>
          <w:rFonts w:hint="eastAsia" w:eastAsia="宋体"/>
          <w:lang w:eastAsia="zh-CN"/>
        </w:rPr>
        <w:t>》</w:t>
      </w:r>
      <w:r>
        <w:t>五章。</w:t>
      </w:r>
    </w:p>
    <w:p w14:paraId="40F93A2C">
      <w:r>
        <w:t>衝墉七章。衝墉衝墉八章。樅鏞鐘廱</w:t>
      </w:r>
    </w:p>
    <w:p w14:paraId="73778A38">
      <w:r>
        <w:t>鐘廱</w:t>
      </w:r>
    </w:p>
    <w:p w14:paraId="6D34EF59">
      <w:r>
        <w:t>逢公五章。</w:t>
      </w:r>
    </w:p>
    <w:p w14:paraId="78D685A4">
      <w:r>
        <w:t>功崇豐</w:t>
      </w:r>
    </w:p>
    <w:p w14:paraId="2A73F039">
      <w:r>
        <w:rPr>
          <w:rFonts w:hint="eastAsia" w:eastAsia="宋体"/>
          <w:lang w:eastAsia="zh-CN"/>
        </w:rPr>
        <w:t>《</w:t>
      </w:r>
      <w:r>
        <w:t>文王有聲</w:t>
      </w:r>
      <w:r>
        <w:rPr>
          <w:rFonts w:hint="eastAsia" w:eastAsia="宋体"/>
          <w:lang w:eastAsia="zh-CN"/>
        </w:rPr>
        <w:t>》</w:t>
      </w:r>
      <w:r>
        <w:t>二章。</w:t>
      </w:r>
    </w:p>
    <w:p w14:paraId="1122E2E9">
      <w:r>
        <w:t>廱東六章。幪唪</w:t>
      </w:r>
      <w:r>
        <w:rPr>
          <w:rFonts w:hint="eastAsia" w:eastAsia="宋体"/>
          <w:lang w:eastAsia="zh-CN"/>
        </w:rPr>
        <w:t>《</w:t>
      </w:r>
      <w:r>
        <w:t>生民</w:t>
      </w:r>
      <w:r>
        <w:rPr>
          <w:rFonts w:hint="eastAsia" w:eastAsia="宋体"/>
          <w:lang w:eastAsia="zh-CN"/>
        </w:rPr>
        <w:t>》</w:t>
      </w:r>
      <w:r>
        <w:t>四章。</w:t>
      </w:r>
    </w:p>
    <w:p w14:paraId="5DC97F5B">
      <w:r>
        <w:t>融終</w:t>
      </w:r>
    </w:p>
    <w:p w14:paraId="44673887">
      <w:r>
        <w:rPr>
          <w:rFonts w:hint="eastAsia" w:eastAsia="宋体"/>
          <w:lang w:eastAsia="zh-CN"/>
        </w:rPr>
        <w:t>《</w:t>
      </w:r>
      <w:r>
        <w:t>既醉</w:t>
      </w:r>
      <w:r>
        <w:rPr>
          <w:rFonts w:hint="eastAsia" w:eastAsia="宋体"/>
          <w:lang w:eastAsia="zh-CN"/>
        </w:rPr>
        <w:t>》</w:t>
      </w:r>
      <w:r>
        <w:t>三章。</w:t>
      </w:r>
    </w:p>
    <w:p w14:paraId="47900B45">
      <w:r>
        <w:t>潨</w:t>
      </w:r>
    </w:p>
    <w:p w14:paraId="227B0DB9">
      <w:r>
        <w:t>飲宗</w:t>
      </w:r>
    </w:p>
    <w:p w14:paraId="10BCFF04">
      <w:r>
        <w:rPr>
          <w:rFonts w:hint="eastAsia" w:eastAsia="宋体"/>
          <w:lang w:eastAsia="zh-CN"/>
        </w:rPr>
        <w:t>《</w:t>
      </w:r>
      <w:r>
        <w:t>公劉</w:t>
      </w:r>
      <w:r>
        <w:rPr>
          <w:rFonts w:hint="eastAsia" w:eastAsia="宋体"/>
          <w:lang w:eastAsia="zh-CN"/>
        </w:rPr>
        <w:t>》</w:t>
      </w:r>
      <w:r>
        <w:t>四章。</w:t>
      </w:r>
    </w:p>
    <w:p w14:paraId="6F43EEEE">
      <w:r>
        <w:t>菶雝</w:t>
      </w:r>
    </w:p>
    <w:p w14:paraId="3BFAB1A0">
      <w:r>
        <w:rPr>
          <w:rFonts w:hint="eastAsia" w:eastAsia="宋体"/>
          <w:lang w:eastAsia="zh-CN"/>
        </w:rPr>
        <w:t>《</w:t>
      </w:r>
      <w:r>
        <w:t>卷阿</w:t>
      </w:r>
      <w:r>
        <w:rPr>
          <w:rFonts w:hint="eastAsia" w:eastAsia="宋体"/>
          <w:lang w:eastAsia="zh-CN"/>
        </w:rPr>
        <w:t>》</w:t>
      </w:r>
      <w:r>
        <w:t>九章。</w:t>
      </w:r>
    </w:p>
    <w:p w14:paraId="41F089BE">
      <w:r>
        <w:t>諶終</w:t>
      </w:r>
    </w:p>
    <w:p w14:paraId="651CBDF4">
      <w:r>
        <w:t>蟲宫宗臨躬</w:t>
      </w:r>
    </w:p>
    <w:p w14:paraId="7B915CC8">
      <w:r>
        <w:t>宗宗降崇</w:t>
      </w:r>
    </w:p>
    <w:p w14:paraId="7A64D469">
      <w:r>
        <w:t>鳧鷖</w:t>
      </w:r>
      <w:r>
        <w:rPr>
          <w:rFonts w:hint="eastAsia" w:eastAsia="宋体"/>
          <w:lang w:eastAsia="zh-CN"/>
        </w:rPr>
        <w:t>》</w:t>
      </w:r>
      <w:r>
        <w:t>四章。</w:t>
      </w:r>
    </w:p>
    <w:p w14:paraId="4E162EEE">
      <w:r>
        <w:rPr>
          <w:rFonts w:hint="eastAsia" w:eastAsia="宋体"/>
          <w:lang w:eastAsia="zh-CN"/>
        </w:rPr>
        <w:t>《</w:t>
      </w:r>
      <w:r>
        <w:t>雲漢</w:t>
      </w:r>
      <w:r>
        <w:rPr>
          <w:rFonts w:hint="eastAsia" w:eastAsia="宋体"/>
          <w:lang w:eastAsia="zh-CN"/>
        </w:rPr>
        <w:t>》</w:t>
      </w:r>
      <w:r>
        <w:t>二章。</w:t>
      </w:r>
    </w:p>
    <w:p w14:paraId="7894D19D">
      <w:r>
        <w:t>邦功</w:t>
      </w:r>
      <w:r>
        <w:rPr>
          <w:rFonts w:hint="eastAsia" w:eastAsia="宋体"/>
          <w:lang w:eastAsia="zh-CN"/>
        </w:rPr>
        <w:t>《</w:t>
      </w:r>
      <w:r>
        <w:t>崧高</w:t>
      </w:r>
      <w:r>
        <w:rPr>
          <w:rFonts w:hint="eastAsia" w:eastAsia="宋体"/>
          <w:lang w:eastAsia="zh-CN"/>
        </w:rPr>
        <w:t>》</w:t>
      </w:r>
      <w:r>
        <w:t>二章。</w:t>
      </w:r>
    </w:p>
    <w:p w14:paraId="7B5EE38D">
      <w:r>
        <w:t>邦庸三章。同功</w:t>
      </w:r>
      <w:r>
        <w:rPr>
          <w:rFonts w:hint="eastAsia" w:eastAsia="宋体"/>
          <w:lang w:eastAsia="zh-CN"/>
        </w:rPr>
        <w:t>《</w:t>
      </w:r>
      <w:r>
        <w:t>常武</w:t>
      </w:r>
      <w:r>
        <w:rPr>
          <w:rFonts w:hint="eastAsia" w:eastAsia="宋体"/>
          <w:lang w:eastAsia="zh-CN"/>
        </w:rPr>
        <w:t>》</w:t>
      </w:r>
      <w:r>
        <w:t>六章。</w:t>
      </w:r>
    </w:p>
    <w:p w14:paraId="24CF810E">
      <w:r>
        <w:t>訌共邦</w:t>
      </w:r>
    </w:p>
    <w:p w14:paraId="012CE1E4">
      <w:r>
        <w:rPr>
          <w:rFonts w:hint="eastAsia" w:eastAsia="宋体"/>
          <w:lang w:eastAsia="zh-CN"/>
        </w:rPr>
        <w:t>《</w:t>
      </w:r>
      <w:r>
        <w:t>召旻</w:t>
      </w:r>
      <w:r>
        <w:rPr>
          <w:rFonts w:hint="eastAsia" w:eastAsia="宋体"/>
          <w:lang w:eastAsia="zh-CN"/>
        </w:rPr>
        <w:t>》</w:t>
      </w:r>
      <w:r>
        <w:t>二章。</w:t>
      </w:r>
    </w:p>
    <w:p w14:paraId="4BEFB57C">
      <w:r>
        <w:t>頻中</w:t>
      </w:r>
    </w:p>
    <w:p w14:paraId="38F82DD2">
      <w:r>
        <w:t>雝公</w:t>
      </w:r>
    </w:p>
    <w:p w14:paraId="03A97DCE">
      <w:r>
        <w:t>蜂蟲</w:t>
      </w:r>
    </w:p>
    <w:p w14:paraId="5C374340">
      <w:r>
        <w:rPr>
          <w:rFonts w:hint="eastAsia" w:eastAsia="宋体"/>
          <w:lang w:eastAsia="zh-CN"/>
        </w:rPr>
        <w:t>《</w:t>
      </w:r>
      <w:r>
        <w:t>小毖</w:t>
      </w:r>
      <w:r>
        <w:rPr>
          <w:rFonts w:hint="eastAsia" w:eastAsia="宋体"/>
          <w:lang w:eastAsia="zh-CN"/>
        </w:rPr>
        <w:t>》</w:t>
      </w:r>
      <w:r>
        <w:t>。</w:t>
      </w:r>
    </w:p>
    <w:p w14:paraId="5913DE74">
      <w:r>
        <w:t>弘躬六章。</w:t>
      </w:r>
    </w:p>
    <w:p w14:paraId="33E47C52">
      <w:r>
        <w:t>邦崇功皇</w:t>
      </w:r>
    </w:p>
    <w:p w14:paraId="32DEAC6F">
      <w:r>
        <w:rPr>
          <w:rFonts w:hint="eastAsia" w:eastAsia="宋体"/>
          <w:lang w:eastAsia="zh-CN"/>
        </w:rPr>
        <w:t>《</w:t>
      </w:r>
      <w:r>
        <w:t>烈文</w:t>
      </w:r>
      <w:r>
        <w:rPr>
          <w:rFonts w:hint="eastAsia" w:eastAsia="宋体"/>
          <w:lang w:eastAsia="zh-CN"/>
        </w:rPr>
        <w:t>》</w:t>
      </w:r>
      <w:r>
        <w:t>。</w:t>
      </w:r>
    </w:p>
    <w:p w14:paraId="467AD77E">
      <w:r>
        <w:t>工公</w:t>
      </w:r>
      <w:r>
        <w:rPr>
          <w:rFonts w:hint="eastAsia" w:eastAsia="宋体"/>
          <w:lang w:eastAsia="zh-CN"/>
        </w:rPr>
        <w:t>《</w:t>
      </w:r>
      <w:r>
        <w:t>臣工</w:t>
      </w:r>
      <w:r>
        <w:rPr>
          <w:rFonts w:hint="eastAsia" w:eastAsia="宋体"/>
          <w:lang w:eastAsia="zh-CN"/>
        </w:rPr>
        <w:t>》</w:t>
      </w:r>
      <w:r>
        <w:t>。</w:t>
      </w:r>
    </w:p>
    <w:p w14:paraId="33FB5617">
      <w:r>
        <w:t>雝容</w:t>
      </w:r>
    </w:p>
    <w:p w14:paraId="650EF757">
      <w:r>
        <w:t>崇墉</w:t>
      </w:r>
      <w:r>
        <w:rPr>
          <w:rFonts w:hint="eastAsia" w:eastAsia="宋体"/>
          <w:lang w:eastAsia="zh-CN"/>
        </w:rPr>
        <w:t>《</w:t>
      </w:r>
      <w:r>
        <w:t>良耜</w:t>
      </w:r>
      <w:r>
        <w:rPr>
          <w:rFonts w:hint="eastAsia" w:eastAsia="宋体"/>
          <w:lang w:eastAsia="zh-CN"/>
        </w:rPr>
        <w:t>》</w:t>
      </w:r>
      <w:r>
        <w:t>。</w:t>
      </w:r>
    </w:p>
    <w:p w14:paraId="5465176E">
      <w:r>
        <w:t>訩功</w:t>
      </w:r>
      <w:r>
        <w:rPr>
          <w:rFonts w:hint="eastAsia" w:eastAsia="宋体"/>
          <w:lang w:eastAsia="zh-CN"/>
        </w:rPr>
        <w:t>《</w:t>
      </w:r>
      <w:r>
        <w:t>泮水</w:t>
      </w:r>
      <w:r>
        <w:rPr>
          <w:rFonts w:hint="eastAsia" w:eastAsia="宋体"/>
          <w:lang w:eastAsia="zh-CN"/>
        </w:rPr>
        <w:t>》</w:t>
      </w:r>
      <w:r>
        <w:t>六章</w:t>
      </w:r>
    </w:p>
    <w:p w14:paraId="3A65D389">
      <w:r>
        <w:t>公東庸</w:t>
      </w:r>
      <w:r>
        <w:rPr>
          <w:rFonts w:hint="eastAsia" w:eastAsia="宋体"/>
          <w:lang w:eastAsia="zh-CN"/>
        </w:rPr>
        <w:t>《</w:t>
      </w:r>
      <w:r>
        <w:t>閟宫</w:t>
      </w:r>
      <w:r>
        <w:rPr>
          <w:rFonts w:hint="eastAsia" w:eastAsia="宋体"/>
          <w:lang w:eastAsia="zh-CN"/>
        </w:rPr>
        <w:t>》</w:t>
      </w:r>
      <w:r>
        <w:t>三章。</w:t>
      </w:r>
    </w:p>
    <w:p w14:paraId="45ECD9F9">
      <w:r>
        <w:t>蒙東邦同從功六章。</w:t>
      </w:r>
    </w:p>
    <w:p w14:paraId="6CE5413B">
      <w:r>
        <w:t>邦從七章。</w:t>
      </w:r>
    </w:p>
    <w:p w14:paraId="21668D34">
      <w:r>
        <w:t>共共厖龍勇動竦總</w:t>
      </w:r>
    </w:p>
    <w:p w14:paraId="6D94ACBF">
      <w:r>
        <w:rPr>
          <w:rFonts w:hint="eastAsia" w:eastAsia="宋体"/>
          <w:lang w:eastAsia="zh-CN"/>
        </w:rPr>
        <w:t>《</w:t>
      </w:r>
      <w:r>
        <w:t>長發</w:t>
      </w:r>
      <w:r>
        <w:rPr>
          <w:rFonts w:hint="eastAsia" w:eastAsia="宋体"/>
          <w:lang w:eastAsia="zh-CN"/>
        </w:rPr>
        <w:t>》</w:t>
      </w:r>
      <w:r>
        <w:t>五章</w:t>
      </w:r>
    </w:p>
    <w:p w14:paraId="2B2E0ABF">
      <w:r>
        <w:t>【第466页】</w:t>
      </w:r>
    </w:p>
    <w:p w14:paraId="088F4DD2">
      <w:r>
        <w:t>羣經</w:t>
      </w:r>
    </w:p>
    <w:p w14:paraId="1BF3D234">
      <w:r>
        <w:t>龍用</w:t>
      </w:r>
      <w:r>
        <w:rPr>
          <w:rFonts w:hint="eastAsia" w:eastAsia="宋体"/>
          <w:lang w:eastAsia="zh-CN"/>
        </w:rPr>
        <w:t>《</w:t>
      </w:r>
      <w:r>
        <w:t>易</w:t>
      </w:r>
      <w:r>
        <w:rPr>
          <w:rFonts w:hint="eastAsia" w:eastAsia="宋体"/>
          <w:lang w:eastAsia="zh-CN"/>
        </w:rPr>
        <w:t>•</w:t>
      </w:r>
      <w:r>
        <w:t>乾</w:t>
      </w:r>
      <w:r>
        <w:rPr>
          <w:rFonts w:hint="eastAsia" w:eastAsia="宋体"/>
          <w:lang w:eastAsia="zh-CN"/>
        </w:rPr>
        <w:t>•</w:t>
      </w:r>
      <w:r>
        <w:t>初九</w:t>
      </w:r>
      <w:r>
        <w:rPr>
          <w:rFonts w:hint="eastAsia" w:eastAsia="宋体"/>
          <w:lang w:eastAsia="zh-CN"/>
        </w:rPr>
        <w:t>》</w:t>
      </w:r>
      <w:r>
        <w:t>。</w:t>
      </w:r>
    </w:p>
    <w:p w14:paraId="3D4092CF">
      <w:r>
        <w:t>墉攻</w:t>
      </w:r>
      <w:r>
        <w:rPr>
          <w:rFonts w:hint="eastAsia" w:eastAsia="宋体"/>
          <w:lang w:eastAsia="zh-CN"/>
        </w:rPr>
        <w:t>《</w:t>
      </w:r>
      <w:r>
        <w:t>同人</w:t>
      </w:r>
      <w:r>
        <w:rPr>
          <w:rFonts w:hint="eastAsia" w:eastAsia="宋体"/>
          <w:lang w:eastAsia="zh-CN"/>
        </w:rPr>
        <w:t>•</w:t>
      </w:r>
      <w:r>
        <w:t>九四</w:t>
      </w:r>
      <w:r>
        <w:rPr>
          <w:rFonts w:hint="eastAsia" w:eastAsia="宋体"/>
          <w:lang w:eastAsia="zh-CN"/>
        </w:rPr>
        <w:t>》</w:t>
      </w:r>
      <w:r>
        <w:t>。</w:t>
      </w:r>
    </w:p>
    <w:p w14:paraId="2357D67A">
      <w:r>
        <w:t>中應中蒙功</w:t>
      </w:r>
    </w:p>
    <w:p w14:paraId="3B06C1A6">
      <w:r>
        <w:rPr>
          <w:rFonts w:hint="eastAsia" w:eastAsia="宋体"/>
          <w:lang w:eastAsia="zh-CN"/>
        </w:rPr>
        <w:t>《</w:t>
      </w:r>
      <w:r>
        <w:t>蒙</w:t>
      </w:r>
      <w:r>
        <w:rPr>
          <w:rFonts w:hint="eastAsia" w:eastAsia="宋体"/>
          <w:lang w:eastAsia="zh-CN"/>
        </w:rPr>
        <w:t>•</w:t>
      </w:r>
      <w:r>
        <w:t>彖傳</w:t>
      </w:r>
      <w:r>
        <w:rPr>
          <w:rFonts w:hint="eastAsia" w:eastAsia="宋体"/>
          <w:lang w:eastAsia="zh-CN"/>
        </w:rPr>
        <w:t>》</w:t>
      </w:r>
      <w:r>
        <w:t>。</w:t>
      </w:r>
    </w:p>
    <w:p w14:paraId="6636E31E">
      <w:r>
        <w:t>窮中功</w:t>
      </w:r>
    </w:p>
    <w:p w14:paraId="53B8CAAF">
      <w:r>
        <w:rPr>
          <w:rFonts w:hint="eastAsia" w:eastAsia="宋体"/>
          <w:lang w:eastAsia="zh-CN"/>
        </w:rPr>
        <w:t>《</w:t>
      </w:r>
      <w:r>
        <w:t>需</w:t>
      </w:r>
      <w:r>
        <w:rPr>
          <w:rFonts w:hint="eastAsia" w:eastAsia="宋体"/>
          <w:lang w:eastAsia="zh-CN"/>
        </w:rPr>
        <w:t>•</w:t>
      </w:r>
      <w:r>
        <w:t>彖</w:t>
      </w:r>
    </w:p>
    <w:p w14:paraId="0D10980E">
      <w:r>
        <w:t>動應</w:t>
      </w:r>
    </w:p>
    <w:p w14:paraId="7947D4DF">
      <w:r>
        <w:t>中功</w:t>
      </w:r>
    </w:p>
    <w:p w14:paraId="20B9E55A">
      <w:r>
        <w:t>通邦</w:t>
      </w:r>
    </w:p>
    <w:p w14:paraId="32659556">
      <w:r>
        <w:t>傳</w:t>
      </w:r>
      <w:r>
        <w:rPr>
          <w:rFonts w:hint="eastAsia" w:eastAsia="宋体"/>
          <w:lang w:eastAsia="zh-CN"/>
        </w:rPr>
        <w:t>》</w:t>
      </w:r>
      <w:r>
        <w:t>。從中應窮</w:t>
      </w:r>
      <w:r>
        <w:rPr>
          <w:rFonts w:hint="eastAsia" w:eastAsia="宋体"/>
          <w:lang w:eastAsia="zh-CN"/>
        </w:rPr>
        <w:t>《</w:t>
      </w:r>
      <w:r>
        <w:t>比。彖傳</w:t>
      </w:r>
      <w:r>
        <w:rPr>
          <w:rFonts w:hint="eastAsia" w:eastAsia="宋体"/>
          <w:lang w:eastAsia="zh-CN"/>
        </w:rPr>
        <w:t>》</w:t>
      </w:r>
      <w:r>
        <w:t>。</w:t>
      </w:r>
    </w:p>
    <w:p w14:paraId="75252E8F">
      <w:r>
        <w:t>通同</w:t>
      </w:r>
    </w:p>
    <w:p w14:paraId="4FA52EF6">
      <w:r>
        <w:rPr>
          <w:rFonts w:hint="eastAsia" w:eastAsia="宋体"/>
          <w:lang w:eastAsia="zh-CN"/>
        </w:rPr>
        <w:t>《</w:t>
      </w:r>
      <w:r>
        <w:t>恒。彖傳</w:t>
      </w:r>
      <w:r>
        <w:rPr>
          <w:rFonts w:hint="eastAsia" w:eastAsia="宋体"/>
          <w:lang w:eastAsia="zh-CN"/>
        </w:rPr>
        <w:t>》</w:t>
      </w:r>
      <w:r>
        <w:t>。</w:t>
      </w:r>
    </w:p>
    <w:p w14:paraId="6CE6DE89">
      <w:r>
        <w:t>同通</w:t>
      </w:r>
      <w:r>
        <w:rPr>
          <w:rFonts w:hint="eastAsia" w:eastAsia="宋体"/>
          <w:lang w:eastAsia="zh-CN"/>
        </w:rPr>
        <w:t>《</w:t>
      </w:r>
      <w:r>
        <w:t>睽。彖傳</w:t>
      </w:r>
      <w:r>
        <w:rPr>
          <w:rFonts w:hint="eastAsia" w:eastAsia="宋体"/>
          <w:lang w:eastAsia="zh-CN"/>
        </w:rPr>
        <w:t>》</w:t>
      </w:r>
      <w:r>
        <w:t>。</w:t>
      </w:r>
    </w:p>
    <w:p w14:paraId="0009C43E">
      <w:r>
        <w:t>中窮功邦</w:t>
      </w:r>
      <w:r>
        <w:rPr>
          <w:rFonts w:hint="eastAsia" w:eastAsia="宋体"/>
          <w:lang w:eastAsia="zh-CN"/>
        </w:rPr>
        <w:t>《</w:t>
      </w:r>
      <w:r>
        <w:t>蹇</w:t>
      </w:r>
      <w:r>
        <w:rPr>
          <w:rFonts w:hint="eastAsia" w:eastAsia="宋体"/>
          <w:lang w:eastAsia="zh-CN"/>
        </w:rPr>
        <w:t>•</w:t>
      </w:r>
      <w:r>
        <w:t>彖傳</w:t>
      </w:r>
      <w:r>
        <w:rPr>
          <w:rFonts w:hint="eastAsia" w:eastAsia="宋体"/>
          <w:lang w:eastAsia="zh-CN"/>
        </w:rPr>
        <w:t>》</w:t>
      </w:r>
      <w:r>
        <w:t>。</w:t>
      </w:r>
    </w:p>
    <w:p w14:paraId="695FDF39">
      <w:r>
        <w:t>衆中功</w:t>
      </w:r>
      <w:r>
        <w:rPr>
          <w:rFonts w:hint="eastAsia" w:eastAsia="宋体"/>
          <w:lang w:eastAsia="zh-CN"/>
        </w:rPr>
        <w:t>《</w:t>
      </w:r>
      <w:r>
        <w:t>解。彖傳</w:t>
      </w:r>
      <w:r>
        <w:rPr>
          <w:rFonts w:hint="eastAsia" w:eastAsia="宋体"/>
          <w:lang w:eastAsia="zh-CN"/>
        </w:rPr>
        <w:t>》</w:t>
      </w:r>
      <w:r>
        <w:t>。</w:t>
      </w:r>
    </w:p>
    <w:p w14:paraId="1FC5E81E">
      <w:r>
        <w:t>窮終</w:t>
      </w:r>
    </w:p>
    <w:p w14:paraId="024D2F62">
      <w:r>
        <w:rPr>
          <w:rFonts w:hint="eastAsia" w:eastAsia="宋体"/>
          <w:lang w:eastAsia="zh-CN"/>
        </w:rPr>
        <w:t>《</w:t>
      </w:r>
      <w:r>
        <w:t>夬</w:t>
      </w:r>
      <w:r>
        <w:rPr>
          <w:rFonts w:hint="eastAsia" w:eastAsia="宋体"/>
          <w:lang w:eastAsia="zh-CN"/>
        </w:rPr>
        <w:t>•</w:t>
      </w:r>
      <w:r>
        <w:t>彖傳</w:t>
      </w:r>
      <w:r>
        <w:rPr>
          <w:rFonts w:hint="eastAsia" w:eastAsia="宋体"/>
          <w:lang w:eastAsia="zh-CN"/>
        </w:rPr>
        <w:t>》</w:t>
      </w:r>
      <w:r>
        <w:t>。</w:t>
      </w:r>
    </w:p>
    <w:p w14:paraId="4FE2CE26">
      <w:r>
        <w:t>窮同中功</w:t>
      </w:r>
      <w:r>
        <w:rPr>
          <w:rFonts w:hint="eastAsia" w:eastAsia="宋体"/>
          <w:lang w:eastAsia="zh-CN"/>
        </w:rPr>
        <w:t>《</w:t>
      </w:r>
      <w:r>
        <w:t>涣《彖傳</w:t>
      </w:r>
      <w:r>
        <w:rPr>
          <w:rFonts w:hint="eastAsia" w:eastAsia="宋体"/>
          <w:lang w:eastAsia="zh-CN"/>
        </w:rPr>
        <w:t>》</w:t>
      </w:r>
      <w:r>
        <w:t>。</w:t>
      </w:r>
    </w:p>
    <w:p w14:paraId="3B66A71E">
      <w:r>
        <w:t>中窮</w:t>
      </w:r>
    </w:p>
    <w:p w14:paraId="2A3E9986">
      <w:r>
        <w:t>中窮</w:t>
      </w:r>
      <w:r>
        <w:rPr>
          <w:rFonts w:hint="eastAsia" w:eastAsia="宋体"/>
          <w:lang w:eastAsia="zh-CN"/>
        </w:rPr>
        <w:t>《</w:t>
      </w:r>
      <w:r>
        <w:t>困</w:t>
      </w:r>
      <w:r>
        <w:rPr>
          <w:rFonts w:hint="eastAsia" w:eastAsia="宋体"/>
          <w:lang w:eastAsia="zh-CN"/>
        </w:rPr>
        <w:t>•</w:t>
      </w:r>
      <w:r>
        <w:t>彖傳</w:t>
      </w:r>
      <w:r>
        <w:rPr>
          <w:rFonts w:hint="eastAsia" w:eastAsia="宋体"/>
          <w:lang w:eastAsia="zh-CN"/>
        </w:rPr>
        <w:t>》</w:t>
      </w:r>
      <w:r>
        <w:t>。</w:t>
      </w:r>
    </w:p>
    <w:p w14:paraId="438A6F99">
      <w:r>
        <w:t>窮中功凶</w:t>
      </w:r>
      <w:r>
        <w:rPr>
          <w:rFonts w:hint="eastAsia" w:eastAsia="宋体"/>
          <w:lang w:eastAsia="zh-CN"/>
        </w:rPr>
        <w:t>《</w:t>
      </w:r>
      <w:r>
        <w:t>井。彖傳</w:t>
      </w:r>
      <w:r>
        <w:rPr>
          <w:rFonts w:hint="eastAsia" w:eastAsia="宋体"/>
          <w:lang w:eastAsia="zh-CN"/>
        </w:rPr>
        <w:t>》</w:t>
      </w:r>
      <w:r>
        <w:t>。</w:t>
      </w:r>
    </w:p>
    <w:p w14:paraId="203016F7">
      <w:r>
        <w:t>功邦中窮</w:t>
      </w:r>
    </w:p>
    <w:p w14:paraId="1C37A92E">
      <w:r>
        <w:t>中中終應</w:t>
      </w:r>
      <w:r>
        <w:rPr>
          <w:rFonts w:hint="eastAsia" w:eastAsia="宋体"/>
          <w:lang w:eastAsia="zh-CN"/>
        </w:rPr>
        <w:t>《</w:t>
      </w:r>
      <w:r>
        <w:t>未濟</w:t>
      </w:r>
      <w:r>
        <w:rPr>
          <w:rFonts w:hint="eastAsia" w:eastAsia="宋体"/>
          <w:lang w:eastAsia="zh-CN"/>
        </w:rPr>
        <w:t>•</w:t>
      </w:r>
      <w:r>
        <w:t>彖傳</w:t>
      </w:r>
      <w:r>
        <w:rPr>
          <w:rFonts w:hint="eastAsia" w:eastAsia="宋体"/>
          <w:lang w:eastAsia="zh-CN"/>
        </w:rPr>
        <w:t>》</w:t>
      </w:r>
      <w:r>
        <w:t>。</w:t>
      </w:r>
    </w:p>
    <w:p w14:paraId="47C10357">
      <w:r>
        <w:t>中窮終</w:t>
      </w:r>
    </w:p>
    <w:p w14:paraId="1D5EDB90">
      <w:r>
        <w:t>通</w:t>
      </w:r>
      <w:r>
        <w:rPr>
          <w:rFonts w:hint="eastAsia" w:eastAsia="宋体"/>
          <w:lang w:eastAsia="zh-CN"/>
        </w:rPr>
        <w:t>《</w:t>
      </w:r>
      <w:r>
        <w:t>節</w:t>
      </w:r>
      <w:r>
        <w:rPr>
          <w:rFonts w:hint="eastAsia" w:eastAsia="宋体"/>
          <w:lang w:eastAsia="zh-CN"/>
        </w:rPr>
        <w:t>•</w:t>
      </w:r>
      <w:r>
        <w:t>彖傳</w:t>
      </w:r>
      <w:r>
        <w:rPr>
          <w:rFonts w:hint="eastAsia" w:eastAsia="宋体"/>
          <w:lang w:eastAsia="zh-CN"/>
        </w:rPr>
        <w:t>》</w:t>
      </w:r>
      <w:r>
        <w:t>。</w:t>
      </w:r>
    </w:p>
    <w:p w14:paraId="14D959C9">
      <w:r>
        <w:t>中邦</w:t>
      </w:r>
      <w:r>
        <w:rPr>
          <w:rFonts w:hint="eastAsia" w:eastAsia="宋体"/>
          <w:lang w:eastAsia="zh-CN"/>
        </w:rPr>
        <w:t>《</w:t>
      </w:r>
      <w:r>
        <w:t>中孚</w:t>
      </w:r>
      <w:r>
        <w:rPr>
          <w:rFonts w:hint="eastAsia" w:eastAsia="宋体"/>
          <w:lang w:eastAsia="zh-CN"/>
        </w:rPr>
        <w:t>•</w:t>
      </w:r>
      <w:r>
        <w:t>彖傳</w:t>
      </w:r>
      <w:r>
        <w:rPr>
          <w:rFonts w:hint="eastAsia" w:eastAsia="宋体"/>
          <w:lang w:eastAsia="zh-CN"/>
        </w:rPr>
        <w:t>》</w:t>
      </w:r>
      <w:r>
        <w:t>。</w:t>
      </w:r>
    </w:p>
    <w:p w14:paraId="35C660FF">
      <w:r>
        <w:t>凶寵邦功</w:t>
      </w:r>
      <w:r>
        <w:rPr>
          <w:rFonts w:hint="eastAsia" w:eastAsia="宋体"/>
          <w:lang w:eastAsia="zh-CN"/>
        </w:rPr>
        <w:t>《</w:t>
      </w:r>
      <w:r>
        <w:t>師</w:t>
      </w:r>
      <w:r>
        <w:rPr>
          <w:rFonts w:hint="eastAsia" w:eastAsia="宋体"/>
          <w:lang w:eastAsia="zh-CN"/>
        </w:rPr>
        <w:t>•</w:t>
      </w:r>
      <w:r>
        <w:t>象傳</w:t>
      </w:r>
      <w:r>
        <w:rPr>
          <w:rFonts w:hint="eastAsia" w:eastAsia="宋体"/>
          <w:lang w:eastAsia="zh-CN"/>
        </w:rPr>
        <w:t>》</w:t>
      </w:r>
      <w:r>
        <w:t>。</w:t>
      </w:r>
    </w:p>
    <w:p w14:paraId="2D6AFAAE">
      <w:r>
        <w:t>功邦同上。中禽</w:t>
      </w:r>
    </w:p>
    <w:p w14:paraId="63353787">
      <w:r>
        <w:rPr>
          <w:rFonts w:hint="eastAsia" w:eastAsia="宋体"/>
          <w:lang w:eastAsia="zh-CN"/>
        </w:rPr>
        <w:t>《</w:t>
      </w:r>
      <w:r>
        <w:t>坤。象傳</w:t>
      </w:r>
      <w:r>
        <w:rPr>
          <w:rFonts w:hint="eastAsia" w:eastAsia="宋体"/>
          <w:lang w:eastAsia="zh-CN"/>
        </w:rPr>
        <w:t>》</w:t>
      </w:r>
      <w:r>
        <w:t>。</w:t>
      </w:r>
    </w:p>
    <w:p w14:paraId="281377DB">
      <w:r>
        <w:t>禽窮</w:t>
      </w:r>
      <w:r>
        <w:rPr>
          <w:rFonts w:hint="eastAsia" w:eastAsia="宋体"/>
          <w:lang w:eastAsia="zh-CN"/>
        </w:rPr>
        <w:t>《</w:t>
      </w:r>
      <w:r>
        <w:t>屯</w:t>
      </w:r>
      <w:r>
        <w:rPr>
          <w:rFonts w:hint="eastAsia" w:eastAsia="宋体"/>
          <w:lang w:eastAsia="zh-CN"/>
        </w:rPr>
        <w:t>•</w:t>
      </w:r>
      <w:r>
        <w:t>象傳</w:t>
      </w:r>
      <w:r>
        <w:rPr>
          <w:rFonts w:hint="eastAsia" w:eastAsia="宋体"/>
          <w:lang w:eastAsia="zh-CN"/>
        </w:rPr>
        <w:t>》</w:t>
      </w:r>
      <w:r>
        <w:t>。</w:t>
      </w:r>
    </w:p>
    <w:p w14:paraId="110F6B15">
      <w:pPr>
        <w:rPr>
          <w:rFonts w:hint="eastAsia" w:eastAsia="宋体"/>
          <w:lang w:eastAsia="zh-CN"/>
        </w:rPr>
      </w:pPr>
      <w:r>
        <w:t>中終</w:t>
      </w:r>
      <w:r>
        <w:rPr>
          <w:rFonts w:hint="eastAsia" w:eastAsia="宋体"/>
          <w:lang w:eastAsia="zh-CN"/>
        </w:rPr>
        <w:t>《</w:t>
      </w:r>
    </w:p>
    <w:p w14:paraId="60E3D19F">
      <w:r>
        <w:t>中終</w:t>
      </w:r>
      <w:r>
        <w:rPr>
          <w:rFonts w:hint="eastAsia" w:eastAsia="宋体"/>
          <w:lang w:eastAsia="zh-CN"/>
        </w:rPr>
        <w:t>《</w:t>
      </w:r>
      <w:r>
        <w:t>比</w:t>
      </w:r>
      <w:r>
        <w:rPr>
          <w:rFonts w:hint="eastAsia" w:eastAsia="宋体"/>
          <w:lang w:eastAsia="zh-CN"/>
        </w:rPr>
        <w:t>•</w:t>
      </w:r>
      <w:r>
        <w:t>象傳</w:t>
      </w:r>
      <w:r>
        <w:rPr>
          <w:rFonts w:hint="eastAsia" w:eastAsia="宋体"/>
          <w:lang w:eastAsia="zh-CN"/>
        </w:rPr>
        <w:t>》</w:t>
      </w:r>
      <w:r>
        <w:t>。</w:t>
      </w:r>
    </w:p>
    <w:p w14:paraId="600F4AA6">
      <w:r>
        <w:t>凶正</w:t>
      </w:r>
      <w:r>
        <w:rPr>
          <w:rFonts w:hint="eastAsia" w:eastAsia="宋体"/>
          <w:lang w:eastAsia="zh-CN"/>
        </w:rPr>
        <w:t>《</w:t>
      </w:r>
      <w:r>
        <w:t>豫</w:t>
      </w:r>
      <w:r>
        <w:rPr>
          <w:rFonts w:hint="eastAsia" w:eastAsia="宋体"/>
          <w:lang w:eastAsia="zh-CN"/>
        </w:rPr>
        <w:t>•</w:t>
      </w:r>
      <w:r>
        <w:t>象傳</w:t>
      </w:r>
      <w:r>
        <w:rPr>
          <w:rFonts w:hint="eastAsia" w:eastAsia="宋体"/>
          <w:lang w:eastAsia="zh-CN"/>
        </w:rPr>
        <w:t>》</w:t>
      </w:r>
      <w:r>
        <w:t>。</w:t>
      </w:r>
    </w:p>
    <w:p w14:paraId="337D318D">
      <w:r>
        <w:t>凶功中</w:t>
      </w:r>
      <w:r>
        <w:rPr>
          <w:rFonts w:hint="eastAsia" w:eastAsia="宋体"/>
          <w:lang w:eastAsia="zh-CN"/>
        </w:rPr>
        <w:t>《</w:t>
      </w:r>
      <w:r>
        <w:t>隨</w:t>
      </w:r>
      <w:r>
        <w:rPr>
          <w:rFonts w:hint="eastAsia" w:eastAsia="宋体"/>
          <w:lang w:eastAsia="zh-CN"/>
        </w:rPr>
        <w:t>•</w:t>
      </w:r>
      <w:r>
        <w:t>象傳</w:t>
      </w:r>
      <w:r>
        <w:rPr>
          <w:rFonts w:hint="eastAsia" w:eastAsia="宋体"/>
          <w:lang w:eastAsia="zh-CN"/>
        </w:rPr>
        <w:t>》</w:t>
      </w:r>
      <w:r>
        <w:t>。</w:t>
      </w:r>
    </w:p>
    <w:p w14:paraId="48EE1487">
      <w:r>
        <w:t>凶中功</w:t>
      </w:r>
      <w:r>
        <w:rPr>
          <w:rFonts w:hint="eastAsia" w:eastAsia="宋体"/>
          <w:lang w:eastAsia="zh-CN"/>
        </w:rPr>
        <w:t>《</w:t>
      </w:r>
      <w:r>
        <w:t>坎《象傳</w:t>
      </w:r>
      <w:r>
        <w:rPr>
          <w:rFonts w:hint="eastAsia" w:eastAsia="宋体"/>
          <w:lang w:eastAsia="zh-CN"/>
        </w:rPr>
        <w:t>》</w:t>
      </w:r>
      <w:r>
        <w:t>。</w:t>
      </w:r>
    </w:p>
    <w:p w14:paraId="14ECCF9F">
      <w:r>
        <w:t>容公邦</w:t>
      </w:r>
      <w:r>
        <w:rPr>
          <w:rFonts w:hint="eastAsia" w:eastAsia="宋体"/>
          <w:lang w:eastAsia="zh-CN"/>
        </w:rPr>
        <w:t>《</w:t>
      </w:r>
      <w:r>
        <w:t>離</w:t>
      </w:r>
      <w:r>
        <w:rPr>
          <w:rFonts w:hint="eastAsia" w:eastAsia="宋体"/>
          <w:lang w:eastAsia="zh-CN"/>
        </w:rPr>
        <w:t>•</w:t>
      </w:r>
      <w:r>
        <w:t>象</w:t>
      </w:r>
    </w:p>
    <w:p w14:paraId="210A5C31">
      <w:r>
        <w:t>傳</w:t>
      </w:r>
      <w:r>
        <w:rPr>
          <w:rFonts w:hint="eastAsia" w:eastAsia="宋体"/>
          <w:lang w:eastAsia="zh-CN"/>
        </w:rPr>
        <w:t>》</w:t>
      </w:r>
      <w:r>
        <w:t>。深中容禽終凶功</w:t>
      </w:r>
      <w:r>
        <w:rPr>
          <w:rFonts w:hint="eastAsia" w:eastAsia="宋体"/>
          <w:lang w:eastAsia="zh-CN"/>
        </w:rPr>
        <w:t>《</w:t>
      </w:r>
      <w:r>
        <w:t>恒</w:t>
      </w:r>
      <w:r>
        <w:rPr>
          <w:rFonts w:hint="eastAsia" w:eastAsia="宋体"/>
          <w:lang w:eastAsia="zh-CN"/>
        </w:rPr>
        <w:t>•</w:t>
      </w:r>
      <w:r>
        <w:t>象傳</w:t>
      </w:r>
      <w:r>
        <w:rPr>
          <w:rFonts w:hint="eastAsia" w:eastAsia="宋体"/>
          <w:lang w:eastAsia="zh-CN"/>
        </w:rPr>
        <w:t>》</w:t>
      </w:r>
      <w:r>
        <w:t>。</w:t>
      </w:r>
    </w:p>
    <w:p w14:paraId="03C70296">
      <w:r>
        <w:t>窮中</w:t>
      </w:r>
    </w:p>
    <w:p w14:paraId="3EE6CA16">
      <w:r>
        <w:rPr>
          <w:rFonts w:hint="eastAsia" w:eastAsia="宋体"/>
          <w:lang w:eastAsia="zh-CN"/>
        </w:rPr>
        <w:t>《</w:t>
      </w:r>
      <w:r>
        <w:t>大壯+象傳</w:t>
      </w:r>
      <w:r>
        <w:rPr>
          <w:rFonts w:hint="eastAsia" w:eastAsia="宋体"/>
          <w:lang w:eastAsia="zh-CN"/>
        </w:rPr>
        <w:t>》</w:t>
      </w:r>
      <w:r>
        <w:t>。</w:t>
      </w:r>
    </w:p>
    <w:p w14:paraId="7FF0BFD4">
      <w:r>
        <w:t>心躬正終</w:t>
      </w:r>
    </w:p>
    <w:p w14:paraId="621C370B">
      <w:r>
        <w:rPr>
          <w:rFonts w:hint="eastAsia" w:eastAsia="宋体"/>
          <w:lang w:eastAsia="zh-CN"/>
        </w:rPr>
        <w:t>《</w:t>
      </w:r>
      <w:r>
        <w:t>艮</w:t>
      </w:r>
      <w:r>
        <w:rPr>
          <w:rFonts w:hint="eastAsia" w:eastAsia="宋体"/>
          <w:lang w:eastAsia="zh-CN"/>
        </w:rPr>
        <w:t>•</w:t>
      </w:r>
      <w:r>
        <w:t>象傳</w:t>
      </w:r>
      <w:r>
        <w:rPr>
          <w:rFonts w:hint="eastAsia" w:eastAsia="宋体"/>
          <w:lang w:eastAsia="zh-CN"/>
        </w:rPr>
        <w:t>》</w:t>
      </w:r>
      <w:r>
        <w:t>。</w:t>
      </w:r>
      <w:r>
        <w:rPr>
          <w:rFonts w:hint="eastAsia" w:eastAsia="宋体"/>
          <w:lang w:eastAsia="zh-CN"/>
        </w:rPr>
        <w:t>“</w:t>
      </w:r>
      <w:r>
        <w:t>以中正也。</w:t>
      </w:r>
      <w:r>
        <w:rPr>
          <w:rFonts w:hint="eastAsia" w:eastAsia="宋体"/>
          <w:lang w:eastAsia="zh-CN"/>
        </w:rPr>
        <w:t>”</w:t>
      </w:r>
      <w:r>
        <w:t>朱子</w:t>
      </w:r>
    </w:p>
    <w:p w14:paraId="299879CF">
      <w:r>
        <w:t>云：</w:t>
      </w:r>
      <w:r>
        <w:rPr>
          <w:rFonts w:hint="eastAsia" w:eastAsia="宋体"/>
          <w:lang w:eastAsia="zh-CN"/>
        </w:rPr>
        <w:t>“</w:t>
      </w:r>
      <w:r>
        <w:t>正字羨文。</w:t>
      </w:r>
      <w:r>
        <w:rPr>
          <w:rFonts w:hint="eastAsia" w:eastAsia="宋体"/>
          <w:lang w:eastAsia="zh-CN"/>
        </w:rPr>
        <w:t>”</w:t>
      </w:r>
      <w:r>
        <w:t>良是。然</w:t>
      </w:r>
      <w:r>
        <w:rPr>
          <w:rFonts w:hint="eastAsia" w:eastAsia="宋体"/>
          <w:lang w:eastAsia="zh-CN"/>
        </w:rPr>
        <w:t>《</w:t>
      </w:r>
      <w:r>
        <w:t>豫</w:t>
      </w:r>
      <w:r>
        <w:rPr>
          <w:rFonts w:hint="eastAsia" w:eastAsia="宋体"/>
          <w:lang w:eastAsia="zh-CN"/>
        </w:rPr>
        <w:t>•</w:t>
      </w:r>
      <w:r>
        <w:t>象傳</w:t>
      </w:r>
      <w:r>
        <w:rPr>
          <w:rFonts w:hint="eastAsia" w:eastAsia="宋体"/>
          <w:lang w:eastAsia="zh-CN"/>
        </w:rPr>
        <w:t>》</w:t>
      </w:r>
      <w:r>
        <w:t>亦以</w:t>
      </w:r>
      <w:r>
        <w:rPr>
          <w:rFonts w:hint="eastAsia" w:eastAsia="宋体"/>
          <w:lang w:eastAsia="zh-CN"/>
        </w:rPr>
        <w:t>“</w:t>
      </w:r>
      <w:r>
        <w:t>正</w:t>
      </w:r>
      <w:r>
        <w:rPr>
          <w:rFonts w:hint="eastAsia" w:eastAsia="宋体"/>
          <w:lang w:eastAsia="zh-CN"/>
        </w:rPr>
        <w:t>”</w:t>
      </w:r>
      <w:r>
        <w:t>韵</w:t>
      </w:r>
      <w:r>
        <w:rPr>
          <w:rFonts w:hint="eastAsia" w:eastAsia="宋体"/>
          <w:lang w:eastAsia="zh-CN"/>
        </w:rPr>
        <w:t>“</w:t>
      </w:r>
      <w:r>
        <w:t>凶</w:t>
      </w:r>
      <w:r>
        <w:rPr>
          <w:rFonts w:hint="eastAsia" w:eastAsia="宋体"/>
          <w:lang w:eastAsia="zh-CN"/>
        </w:rPr>
        <w:t>”</w:t>
      </w:r>
      <w:r>
        <w:t>，姑闕之。中窮功中窮凶</w:t>
      </w:r>
    </w:p>
    <w:p w14:paraId="28D3F4AB">
      <w:r>
        <w:t>中窮</w:t>
      </w:r>
      <w:r>
        <w:rPr>
          <w:rFonts w:hint="eastAsia" w:eastAsia="宋体"/>
          <w:lang w:eastAsia="zh-CN"/>
        </w:rPr>
        <w:t>《</w:t>
      </w:r>
      <w:r>
        <w:t>節+象</w:t>
      </w:r>
    </w:p>
    <w:p w14:paraId="70895798">
      <w:r>
        <w:t>傳</w:t>
      </w:r>
      <w:r>
        <w:rPr>
          <w:rFonts w:hint="eastAsia" w:eastAsia="宋体"/>
          <w:lang w:eastAsia="zh-CN"/>
        </w:rPr>
        <w:t>》</w:t>
      </w:r>
      <w:r>
        <w:t>。從功</w:t>
      </w:r>
    </w:p>
    <w:p w14:paraId="28A75AE5">
      <w:r>
        <w:rPr>
          <w:rFonts w:hint="eastAsia" w:eastAsia="宋体"/>
          <w:lang w:eastAsia="zh-CN"/>
        </w:rPr>
        <w:t>《</w:t>
      </w:r>
      <w:r>
        <w:t>緊辭上傳</w:t>
      </w:r>
      <w:r>
        <w:rPr>
          <w:rFonts w:hint="eastAsia" w:eastAsia="宋体"/>
          <w:lang w:eastAsia="zh-CN"/>
        </w:rPr>
        <w:t>》</w:t>
      </w:r>
      <w:r>
        <w:t>r易則易知</w:t>
      </w:r>
      <w:r>
        <w:rPr>
          <w:rFonts w:hint="eastAsia" w:eastAsia="宋体"/>
          <w:lang w:eastAsia="zh-CN"/>
        </w:rPr>
        <w:t>”</w:t>
      </w:r>
      <w:r>
        <w:t>四句。凶功</w:t>
      </w:r>
      <w:r>
        <w:rPr>
          <w:rFonts w:hint="eastAsia" w:eastAsia="宋体"/>
          <w:lang w:eastAsia="zh-CN"/>
        </w:rPr>
        <w:t>《</w:t>
      </w:r>
      <w:r>
        <w:t>下傳</w:t>
      </w:r>
      <w:r>
        <w:rPr>
          <w:rFonts w:hint="eastAsia" w:eastAsia="宋体"/>
          <w:lang w:eastAsia="zh-CN"/>
        </w:rPr>
        <w:t>》</w:t>
      </w:r>
      <w:r>
        <w:t>r三多凶</w:t>
      </w:r>
      <w:r>
        <w:rPr>
          <w:rFonts w:hint="eastAsia" w:eastAsia="宋体"/>
          <w:lang w:eastAsia="zh-CN"/>
        </w:rPr>
        <w:t>”</w:t>
      </w:r>
      <w:r>
        <w:t>二句。明凶</w:t>
      </w:r>
      <w:r>
        <w:rPr>
          <w:rFonts w:hint="eastAsia" w:eastAsia="宋体"/>
          <w:lang w:eastAsia="zh-CN"/>
        </w:rPr>
        <w:t>《</w:t>
      </w:r>
      <w:r>
        <w:t>乾</w:t>
      </w:r>
      <w:r>
        <w:rPr>
          <w:rFonts w:hint="eastAsia" w:eastAsia="宋体"/>
          <w:lang w:eastAsia="zh-CN"/>
        </w:rPr>
        <w:t>•</w:t>
      </w:r>
      <w:r>
        <w:t>文言</w:t>
      </w:r>
      <w:r>
        <w:rPr>
          <w:rFonts w:hint="eastAsia" w:eastAsia="宋体"/>
          <w:lang w:eastAsia="zh-CN"/>
        </w:rPr>
        <w:t>》</w:t>
      </w:r>
      <w:r>
        <w:t>。</w:t>
      </w:r>
    </w:p>
    <w:p w14:paraId="30369035">
      <w:r>
        <w:t>終窮</w:t>
      </w:r>
      <w:r>
        <w:rPr>
          <w:rFonts w:hint="eastAsia" w:eastAsia="宋体"/>
          <w:lang w:eastAsia="zh-CN"/>
        </w:rPr>
        <w:t>《</w:t>
      </w:r>
      <w:r>
        <w:t>雜</w:t>
      </w:r>
    </w:p>
    <w:p w14:paraId="61BE2D2A">
      <w:r>
        <w:t>卦傳</w:t>
      </w:r>
      <w:r>
        <w:rPr>
          <w:rFonts w:hint="eastAsia" w:eastAsia="宋体"/>
          <w:lang w:eastAsia="zh-CN"/>
        </w:rPr>
        <w:t>》</w:t>
      </w:r>
      <w:r>
        <w:t>。</w:t>
      </w:r>
    </w:p>
    <w:p w14:paraId="1BD687B1">
      <w:r>
        <w:t>邦雍</w:t>
      </w:r>
    </w:p>
    <w:p w14:paraId="71B81181">
      <w:r>
        <w:rPr>
          <w:rFonts w:hint="eastAsia" w:eastAsia="宋体"/>
          <w:lang w:eastAsia="zh-CN"/>
        </w:rPr>
        <w:t>《</w:t>
      </w:r>
      <w:r>
        <w:t>書</w:t>
      </w:r>
      <w:r>
        <w:rPr>
          <w:rFonts w:hint="eastAsia" w:eastAsia="宋体"/>
          <w:lang w:eastAsia="zh-CN"/>
        </w:rPr>
        <w:t>•</w:t>
      </w:r>
      <w:r>
        <w:t>堯典</w:t>
      </w:r>
      <w:r>
        <w:rPr>
          <w:rFonts w:hint="eastAsia" w:eastAsia="宋体"/>
          <w:lang w:eastAsia="zh-CN"/>
        </w:rPr>
        <w:t>》“</w:t>
      </w:r>
      <w:r>
        <w:t>協和萬邦</w:t>
      </w:r>
      <w:r>
        <w:rPr>
          <w:rFonts w:hint="eastAsia" w:eastAsia="宋体"/>
          <w:lang w:eastAsia="zh-CN"/>
        </w:rPr>
        <w:t>”</w:t>
      </w:r>
      <w:r>
        <w:t>二句。</w:t>
      </w:r>
    </w:p>
    <w:p w14:paraId="605FA05A">
      <w:r>
        <w:t>惇庸衷章用</w:t>
      </w:r>
    </w:p>
    <w:p w14:paraId="5505C4B9">
      <w:r>
        <w:rPr>
          <w:rFonts w:hint="eastAsia" w:eastAsia="宋体"/>
          <w:lang w:eastAsia="zh-CN"/>
        </w:rPr>
        <w:t>《</w:t>
      </w:r>
      <w:r>
        <w:t>皋陶謨</w:t>
      </w:r>
      <w:r>
        <w:rPr>
          <w:rFonts w:hint="eastAsia" w:eastAsia="宋体"/>
          <w:lang w:eastAsia="zh-CN"/>
        </w:rPr>
        <w:t>》“</w:t>
      </w:r>
      <w:r>
        <w:t>天叙有典1九句。</w:t>
      </w:r>
    </w:p>
    <w:p w14:paraId="33DA30B6">
      <w:r>
        <w:t>從同</w:t>
      </w:r>
    </w:p>
    <w:p w14:paraId="6BEEC9CF">
      <w:r>
        <w:rPr>
          <w:rFonts w:hint="eastAsia" w:eastAsia="宋体"/>
          <w:lang w:eastAsia="zh-CN"/>
        </w:rPr>
        <w:t>《</w:t>
      </w:r>
      <w:r>
        <w:t>禹貢</w:t>
      </w:r>
      <w:r>
        <w:rPr>
          <w:rFonts w:hint="eastAsia" w:eastAsia="宋体"/>
          <w:lang w:eastAsia="zh-CN"/>
        </w:rPr>
        <w:t>》</w:t>
      </w:r>
      <w:r>
        <w:t>l漆沮既</w:t>
      </w:r>
    </w:p>
    <w:p w14:paraId="5E9189E2">
      <w:r>
        <w:t>從</w:t>
      </w:r>
      <w:r>
        <w:rPr>
          <w:rFonts w:hint="eastAsia" w:eastAsia="宋体"/>
          <w:lang w:eastAsia="zh-CN"/>
        </w:rPr>
        <w:t>”</w:t>
      </w:r>
      <w:r>
        <w:t>二句。</w:t>
      </w:r>
    </w:p>
    <w:p w14:paraId="3B479657">
      <w:r>
        <w:t>從從從從從同逢</w:t>
      </w:r>
      <w:r>
        <w:rPr>
          <w:rFonts w:hint="eastAsia" w:eastAsia="宋体"/>
          <w:lang w:eastAsia="zh-CN"/>
        </w:rPr>
        <w:t>《</w:t>
      </w:r>
      <w:r>
        <w:t>洪範</w:t>
      </w:r>
      <w:r>
        <w:rPr>
          <w:rFonts w:hint="eastAsia" w:eastAsia="宋体"/>
          <w:lang w:eastAsia="zh-CN"/>
        </w:rPr>
        <w:t>》</w:t>
      </w:r>
      <w:r>
        <w:t>：</w:t>
      </w:r>
      <w:r>
        <w:rPr>
          <w:rFonts w:hint="eastAsia" w:eastAsia="宋体"/>
          <w:lang w:eastAsia="zh-CN"/>
        </w:rPr>
        <w:t>“</w:t>
      </w:r>
      <w:r>
        <w:t>汝則從，龜從、筮從，卿士從，庶民從，是之謂大同。身其康彊，子孙其逢</w:t>
      </w:r>
    </w:p>
    <w:p w14:paraId="6361E6B8">
      <w:r>
        <w:t>吉。</w:t>
      </w:r>
      <w:r>
        <w:rPr>
          <w:rFonts w:hint="eastAsia" w:eastAsia="宋体"/>
          <w:lang w:eastAsia="zh-CN"/>
        </w:rPr>
        <w:t>”</w:t>
      </w:r>
      <w:r>
        <w:t>僞孔傳以</w:t>
      </w:r>
      <w:r>
        <w:rPr>
          <w:rFonts w:hint="eastAsia" w:eastAsia="宋体"/>
          <w:lang w:eastAsia="zh-CN"/>
        </w:rPr>
        <w:t>“</w:t>
      </w:r>
      <w:r>
        <w:t>逢吉</w:t>
      </w:r>
      <w:r>
        <w:rPr>
          <w:rFonts w:hint="eastAsia" w:eastAsia="宋体"/>
          <w:lang w:eastAsia="zh-CN"/>
        </w:rPr>
        <w:t>”</w:t>
      </w:r>
      <w:r>
        <w:t>二字連讀。李成裕云：</w:t>
      </w:r>
      <w:r>
        <w:rPr>
          <w:rFonts w:hint="eastAsia" w:eastAsia="宋体"/>
          <w:lang w:eastAsia="zh-CN"/>
        </w:rPr>
        <w:t>“</w:t>
      </w:r>
      <w:r>
        <w:t>當讀至</w:t>
      </w:r>
      <w:r>
        <w:rPr>
          <w:rFonts w:hint="eastAsia" w:eastAsia="宋体"/>
          <w:lang w:eastAsia="zh-CN"/>
        </w:rPr>
        <w:t>‘</w:t>
      </w:r>
      <w:r>
        <w:t>逢1字句絶，與上文五</w:t>
      </w:r>
      <w:r>
        <w:rPr>
          <w:rFonts w:hint="eastAsia" w:eastAsia="宋体"/>
          <w:lang w:eastAsia="zh-CN"/>
        </w:rPr>
        <w:t>‘</w:t>
      </w:r>
      <w:r>
        <w:t>從1字、一7同1字音韵正協。</w:t>
      </w:r>
      <w:r>
        <w:rPr>
          <w:rFonts w:hint="eastAsia" w:eastAsia="宋体"/>
          <w:lang w:eastAsia="zh-CN"/>
        </w:rPr>
        <w:t>‘</w:t>
      </w:r>
      <w:r>
        <w:t>吉</w:t>
      </w:r>
      <w:r>
        <w:rPr>
          <w:rFonts w:hint="eastAsia" w:eastAsia="宋体"/>
          <w:lang w:eastAsia="zh-CN"/>
        </w:rPr>
        <w:t>’</w:t>
      </w:r>
      <w:r>
        <w:t>字别爲一</w:t>
      </w:r>
    </w:p>
    <w:p w14:paraId="538418E5">
      <w:r>
        <w:t>【第467页】</w:t>
      </w:r>
    </w:p>
    <w:p w14:paraId="4CC30090">
      <w:r>
        <w:t>句，與下文五</w:t>
      </w:r>
      <w:r>
        <w:rPr>
          <w:rFonts w:hint="eastAsia" w:eastAsia="宋体"/>
          <w:lang w:eastAsia="zh-CN"/>
        </w:rPr>
        <w:t>“</w:t>
      </w:r>
      <w:r>
        <w:t>吉1字、二</w:t>
      </w:r>
      <w:r>
        <w:rPr>
          <w:rFonts w:hint="eastAsia" w:eastAsia="宋体"/>
          <w:lang w:eastAsia="zh-CN"/>
        </w:rPr>
        <w:t>“</w:t>
      </w:r>
      <w:r>
        <w:t>凶1字體例更合。據傳。以此爲大吉，下文三從二逆爲中吉，二從三逆爲小吉。中吉、小吉且言</w:t>
      </w:r>
    </w:p>
    <w:p w14:paraId="6D635ED9">
      <w:pPr>
        <w:rPr>
          <w:rFonts w:hint="eastAsia" w:eastAsia="宋体"/>
          <w:lang w:eastAsia="zh-CN"/>
        </w:rPr>
      </w:pPr>
      <w:r>
        <w:t>吉，況大吉乎？</w:t>
      </w:r>
      <w:r>
        <w:rPr>
          <w:rFonts w:hint="eastAsia" w:eastAsia="宋体"/>
          <w:lang w:eastAsia="zh-CN"/>
        </w:rPr>
        <w:t>”</w:t>
      </w:r>
      <w:r>
        <w:t>念孫案：此説是也。釋文引馬融云：</w:t>
      </w:r>
      <w:r>
        <w:rPr>
          <w:rFonts w:hint="eastAsia" w:eastAsia="宋体"/>
          <w:lang w:eastAsia="zh-CN"/>
        </w:rPr>
        <w:t>“</w:t>
      </w:r>
      <w:r>
        <w:t>逢，大也，猶言其後必大耳。</w:t>
      </w:r>
      <w:r>
        <w:rPr>
          <w:rFonts w:hint="eastAsia" w:eastAsia="宋体"/>
          <w:lang w:eastAsia="zh-CN"/>
        </w:rPr>
        <w:t>”《</w:t>
      </w:r>
      <w:r>
        <w:t>禮記《儒行</w:t>
      </w:r>
      <w:r>
        <w:rPr>
          <w:rFonts w:hint="eastAsia" w:eastAsia="宋体"/>
          <w:lang w:eastAsia="zh-CN"/>
        </w:rPr>
        <w:t>》</w:t>
      </w:r>
      <w:r>
        <w:t>：</w:t>
      </w:r>
      <w:r>
        <w:rPr>
          <w:rFonts w:hint="eastAsia" w:eastAsia="宋体"/>
          <w:lang w:eastAsia="zh-CN"/>
        </w:rPr>
        <w:t>“</w:t>
      </w:r>
      <w:r>
        <w:t>衣逢掖之衣。</w:t>
      </w:r>
      <w:r>
        <w:rPr>
          <w:rFonts w:hint="eastAsia" w:eastAsia="宋体"/>
          <w:lang w:eastAsia="zh-CN"/>
        </w:rPr>
        <w:t>”</w:t>
      </w:r>
    </w:p>
    <w:p w14:paraId="664AB528">
      <w:r>
        <w:t>注：</w:t>
      </w:r>
      <w:r>
        <w:rPr>
          <w:rFonts w:hint="eastAsia" w:eastAsia="宋体"/>
          <w:lang w:eastAsia="zh-CN"/>
        </w:rPr>
        <w:t>“</w:t>
      </w:r>
      <w:r>
        <w:t>逢猶大也。</w:t>
      </w:r>
      <w:r>
        <w:rPr>
          <w:rFonts w:hint="eastAsia" w:eastAsia="宋体"/>
          <w:lang w:eastAsia="zh-CN"/>
        </w:rPr>
        <w:t>”</w:t>
      </w:r>
      <w:r>
        <w:t>是其證。子孫對身言之，逢對康彊言之。逢之言豐也，豐亦大也。</w:t>
      </w:r>
      <w:r>
        <w:rPr>
          <w:rFonts w:hint="eastAsia" w:eastAsia="宋体"/>
          <w:lang w:eastAsia="zh-CN"/>
        </w:rPr>
        <w:t>《</w:t>
      </w:r>
      <w:r>
        <w:t>禮記。玉藻</w:t>
      </w:r>
      <w:r>
        <w:rPr>
          <w:rFonts w:hint="eastAsia" w:eastAsia="宋体"/>
          <w:lang w:eastAsia="zh-CN"/>
        </w:rPr>
        <w:t>》“</w:t>
      </w:r>
      <w:r>
        <w:t>縫齊倍要</w:t>
      </w:r>
      <w:r>
        <w:rPr>
          <w:rFonts w:hint="eastAsia" w:eastAsia="宋体"/>
          <w:lang w:eastAsia="zh-CN"/>
        </w:rPr>
        <w:t>”</w:t>
      </w:r>
      <w:r>
        <w:t>註：</w:t>
      </w:r>
      <w:r>
        <w:rPr>
          <w:rFonts w:hint="eastAsia" w:eastAsia="宋体"/>
          <w:lang w:eastAsia="zh-CN"/>
        </w:rPr>
        <w:t>“</w:t>
      </w:r>
      <w:r>
        <w:t>縫</w:t>
      </w:r>
    </w:p>
    <w:p w14:paraId="1D2FEE7B">
      <w:r>
        <w:t>或爲逢，或爲豐。</w:t>
      </w:r>
      <w:r>
        <w:rPr>
          <w:rFonts w:hint="eastAsia" w:eastAsia="宋体"/>
          <w:lang w:eastAsia="zh-CN"/>
        </w:rPr>
        <w:t>”</w:t>
      </w:r>
      <w:r>
        <w:t>是古逢、豐聲義皆同也。體例、訓詁、音韵三者皆合，理無可疑</w:t>
      </w:r>
    </w:p>
    <w:p w14:paraId="72108A6A">
      <w:r>
        <w:t>憧空</w:t>
      </w:r>
    </w:p>
    <w:p w14:paraId="1B0ADCD0">
      <w:r>
        <w:rPr>
          <w:rFonts w:hint="eastAsia" w:eastAsia="宋体"/>
          <w:lang w:eastAsia="zh-CN"/>
        </w:rPr>
        <w:t>《</w:t>
      </w:r>
      <w:r>
        <w:t>大戴禮。王言</w:t>
      </w:r>
      <w:r>
        <w:rPr>
          <w:rFonts w:hint="eastAsia" w:eastAsia="宋体"/>
          <w:lang w:eastAsia="zh-CN"/>
        </w:rPr>
        <w:t>》</w:t>
      </w:r>
      <w:r>
        <w:t>篇</w:t>
      </w:r>
      <w:r>
        <w:rPr>
          <w:rFonts w:hint="eastAsia" w:eastAsia="宋体"/>
          <w:lang w:eastAsia="zh-CN"/>
        </w:rPr>
        <w:t>“</w:t>
      </w:r>
      <w:r>
        <w:t>女憧</w:t>
      </w:r>
      <w:r>
        <w:rPr>
          <w:rFonts w:hint="eastAsia" w:eastAsia="宋体"/>
          <w:lang w:eastAsia="zh-CN"/>
        </w:rPr>
        <w:t>”</w:t>
      </w:r>
      <w:r>
        <w:t>二句。從凶</w:t>
      </w:r>
      <w:r>
        <w:rPr>
          <w:rFonts w:hint="eastAsia" w:eastAsia="宋体"/>
          <w:lang w:eastAsia="zh-CN"/>
        </w:rPr>
        <w:t>《</w:t>
      </w:r>
      <w:r>
        <w:t>武王踐阼</w:t>
      </w:r>
      <w:r>
        <w:rPr>
          <w:rFonts w:hint="eastAsia" w:eastAsia="宋体"/>
          <w:lang w:eastAsia="zh-CN"/>
        </w:rPr>
        <w:t>》</w:t>
      </w:r>
      <w:r>
        <w:t>篇師尚父道丹書言。</w:t>
      </w:r>
    </w:p>
    <w:p w14:paraId="25C632AC">
      <w:r>
        <w:t>容恭</w:t>
      </w:r>
    </w:p>
    <w:p w14:paraId="32E32ED0">
      <w:r>
        <w:t>戒書帶銘。</w:t>
      </w:r>
    </w:p>
    <w:p w14:paraId="76FB5016">
      <w:r>
        <w:t>用</w:t>
      </w:r>
    </w:p>
    <w:p w14:paraId="22360AC7">
      <w:r>
        <w:t>送</w:t>
      </w:r>
    </w:p>
    <w:p w14:paraId="26F381F1">
      <w:r>
        <w:rPr>
          <w:rFonts w:hint="eastAsia" w:eastAsia="宋体"/>
          <w:lang w:eastAsia="zh-CN"/>
        </w:rPr>
        <w:t>《</w:t>
      </w:r>
      <w:r>
        <w:t>五帝德</w:t>
      </w:r>
      <w:r>
        <w:rPr>
          <w:rFonts w:hint="eastAsia" w:eastAsia="宋体"/>
          <w:lang w:eastAsia="zh-CN"/>
        </w:rPr>
        <w:t>》</w:t>
      </w:r>
      <w:r>
        <w:t>篇：</w:t>
      </w:r>
      <w:r>
        <w:rPr>
          <w:rFonts w:hint="eastAsia" w:eastAsia="宋体"/>
          <w:lang w:eastAsia="zh-CN"/>
        </w:rPr>
        <w:t>“</w:t>
      </w:r>
      <w:r>
        <w:t>取地之財而節用之，撫教萬民而利誨之，歷日月而迎送之，明鬼神而敬事之。</w:t>
      </w:r>
      <w:r>
        <w:rPr>
          <w:rFonts w:hint="eastAsia" w:eastAsia="宋体"/>
          <w:lang w:eastAsia="zh-CN"/>
        </w:rPr>
        <w:t>”</w:t>
      </w:r>
      <w:r>
        <w:t>用、送爲韵，誨、事爲</w:t>
      </w:r>
    </w:p>
    <w:p w14:paraId="56E9EAD1">
      <w:r>
        <w:t>韵。此篇多隔句韵。</w:t>
      </w:r>
    </w:p>
    <w:p w14:paraId="600A9ECA">
      <w:r>
        <w:t>從由</w:t>
      </w:r>
      <w:r>
        <w:rPr>
          <w:rFonts w:hint="eastAsia" w:eastAsia="宋体"/>
          <w:lang w:eastAsia="zh-CN"/>
        </w:rPr>
        <w:t>《</w:t>
      </w:r>
      <w:r>
        <w:t>勸學</w:t>
      </w:r>
      <w:r>
        <w:rPr>
          <w:rFonts w:hint="eastAsia" w:eastAsia="宋体"/>
          <w:lang w:eastAsia="zh-CN"/>
        </w:rPr>
        <w:t>》</w:t>
      </w:r>
      <w:r>
        <w:t>篇</w:t>
      </w:r>
      <w:r>
        <w:rPr>
          <w:rFonts w:hint="eastAsia" w:eastAsia="宋体"/>
          <w:lang w:eastAsia="zh-CN"/>
        </w:rPr>
        <w:t>“</w:t>
      </w:r>
      <w:r>
        <w:t>物類之從</w:t>
      </w:r>
      <w:r>
        <w:rPr>
          <w:rFonts w:hint="eastAsia" w:eastAsia="宋体"/>
          <w:lang w:eastAsia="zh-CN"/>
        </w:rPr>
        <w:t>”</w:t>
      </w:r>
      <w:r>
        <w:t>二句。明功容明聰騰窮</w:t>
      </w:r>
    </w:p>
    <w:p w14:paraId="15794A6A">
      <w:r>
        <w:rPr>
          <w:rFonts w:hint="eastAsia" w:eastAsia="宋体"/>
          <w:lang w:eastAsia="zh-CN"/>
        </w:rPr>
        <w:t>“</w:t>
      </w:r>
      <w:r>
        <w:t>是故無憤憤之志者</w:t>
      </w:r>
      <w:r>
        <w:rPr>
          <w:rFonts w:hint="eastAsia" w:eastAsia="宋体"/>
          <w:lang w:eastAsia="zh-CN"/>
        </w:rPr>
        <w:t>”</w:t>
      </w:r>
      <w:r>
        <w:t>十句。</w:t>
      </w:r>
    </w:p>
    <w:p w14:paraId="554C924D">
      <w:r>
        <w:t>容恭同王</w:t>
      </w:r>
    </w:p>
    <w:p w14:paraId="71DF6D87">
      <w:r>
        <w:rPr>
          <w:rFonts w:hint="eastAsia" w:eastAsia="宋体"/>
          <w:lang w:eastAsia="zh-CN"/>
        </w:rPr>
        <w:t>《</w:t>
      </w:r>
      <w:r>
        <w:t>禮記。曲禮上</w:t>
      </w:r>
      <w:r>
        <w:rPr>
          <w:rFonts w:hint="eastAsia" w:eastAsia="宋体"/>
          <w:lang w:eastAsia="zh-CN"/>
        </w:rPr>
        <w:t>》“</w:t>
      </w:r>
      <w:r>
        <w:t>正爾容</w:t>
      </w:r>
      <w:r>
        <w:rPr>
          <w:rFonts w:hint="eastAsia" w:eastAsia="宋体"/>
          <w:lang w:eastAsia="zh-CN"/>
        </w:rPr>
        <w:t>”</w:t>
      </w:r>
      <w:r>
        <w:t>六句。</w:t>
      </w:r>
    </w:p>
    <w:p w14:paraId="685A3EB0">
      <w:r>
        <w:t>通同</w:t>
      </w:r>
      <w:r>
        <w:rPr>
          <w:rFonts w:hint="eastAsia" w:eastAsia="宋体"/>
          <w:lang w:eastAsia="zh-CN"/>
        </w:rPr>
        <w:t>《</w:t>
      </w:r>
      <w:r>
        <w:t>王制</w:t>
      </w:r>
      <w:r>
        <w:rPr>
          <w:rFonts w:hint="eastAsia" w:eastAsia="宋体"/>
          <w:lang w:eastAsia="zh-CN"/>
        </w:rPr>
        <w:t>》</w:t>
      </w:r>
      <w:r>
        <w:t>r言語不通</w:t>
      </w:r>
      <w:r>
        <w:rPr>
          <w:rFonts w:hint="eastAsia" w:eastAsia="宋体"/>
          <w:lang w:eastAsia="zh-CN"/>
        </w:rPr>
        <w:t>”</w:t>
      </w:r>
      <w:r>
        <w:t>二句。降騰同動</w:t>
      </w:r>
      <w:r>
        <w:rPr>
          <w:rFonts w:hint="eastAsia" w:eastAsia="宋体"/>
          <w:lang w:eastAsia="zh-CN"/>
        </w:rPr>
        <w:t>《</w:t>
      </w:r>
      <w:r>
        <w:t>月令</w:t>
      </w:r>
      <w:r>
        <w:rPr>
          <w:rFonts w:hint="eastAsia" w:eastAsia="宋体"/>
          <w:lang w:eastAsia="zh-CN"/>
        </w:rPr>
        <w:t>》</w:t>
      </w:r>
      <w:r>
        <w:t>l天氣</w:t>
      </w:r>
    </w:p>
    <w:p w14:paraId="55E4515D">
      <w:r>
        <w:t>下降</w:t>
      </w:r>
      <w:r>
        <w:rPr>
          <w:rFonts w:hint="eastAsia" w:eastAsia="宋体"/>
          <w:lang w:eastAsia="zh-CN"/>
        </w:rPr>
        <w:t>”</w:t>
      </w:r>
      <w:r>
        <w:t>四句。</w:t>
      </w:r>
    </w:p>
    <w:p w14:paraId="3A0EC1F7">
      <w:r>
        <w:t>降騰</w:t>
      </w:r>
      <w:r>
        <w:rPr>
          <w:rFonts w:hint="eastAsia" w:eastAsia="宋体"/>
          <w:lang w:eastAsia="zh-CN"/>
        </w:rPr>
        <w:t>“</w:t>
      </w:r>
      <w:r>
        <w:t>時雨將降</w:t>
      </w:r>
      <w:r>
        <w:rPr>
          <w:rFonts w:hint="eastAsia" w:eastAsia="宋体"/>
          <w:lang w:eastAsia="zh-CN"/>
        </w:rPr>
        <w:t>”</w:t>
      </w:r>
      <w:r>
        <w:t>二句。</w:t>
      </w:r>
    </w:p>
    <w:p w14:paraId="53987C3A">
      <w:r>
        <w:t>功衆</w:t>
      </w:r>
    </w:p>
    <w:p w14:paraId="4B4E4960">
      <w:r>
        <w:rPr>
          <w:rFonts w:hint="eastAsia" w:eastAsia="宋体"/>
          <w:lang w:eastAsia="zh-CN"/>
        </w:rPr>
        <w:t>“</w:t>
      </w:r>
      <w:r>
        <w:t>不可以興土功</w:t>
      </w:r>
      <w:r>
        <w:rPr>
          <w:rFonts w:hint="eastAsia" w:eastAsia="宋体"/>
          <w:lang w:eastAsia="zh-CN"/>
        </w:rPr>
        <w:t>”</w:t>
      </w:r>
      <w:r>
        <w:t>三句。</w:t>
      </w:r>
    </w:p>
    <w:p w14:paraId="6294AC4B">
      <w:r>
        <w:t>騰降通冬</w:t>
      </w:r>
    </w:p>
    <w:p w14:paraId="0F4C9B12">
      <w:r>
        <w:rPr>
          <w:rFonts w:hint="eastAsia" w:eastAsia="宋体"/>
          <w:lang w:eastAsia="zh-CN"/>
        </w:rPr>
        <w:t>“</w:t>
      </w:r>
      <w:r>
        <w:t>天氣上騰</w:t>
      </w:r>
      <w:r>
        <w:rPr>
          <w:rFonts w:hint="eastAsia" w:eastAsia="宋体"/>
          <w:lang w:eastAsia="zh-CN"/>
        </w:rPr>
        <w:t>”</w:t>
      </w:r>
      <w:r>
        <w:t>四句。終</w:t>
      </w:r>
    </w:p>
    <w:p w14:paraId="56525F70">
      <w:r>
        <w:t>用</w:t>
      </w:r>
      <w:r>
        <w:rPr>
          <w:rFonts w:hint="eastAsia" w:eastAsia="宋体"/>
          <w:lang w:eastAsia="zh-CN"/>
        </w:rPr>
        <w:t>《</w:t>
      </w:r>
      <w:r>
        <w:t>禮運</w:t>
      </w:r>
      <w:r>
        <w:rPr>
          <w:rFonts w:hint="eastAsia" w:eastAsia="宋体"/>
          <w:lang w:eastAsia="zh-CN"/>
        </w:rPr>
        <w:t>》“</w:t>
      </w:r>
      <w:r>
        <w:t>使老有所終</w:t>
      </w:r>
      <w:r>
        <w:rPr>
          <w:rFonts w:hint="eastAsia" w:eastAsia="宋体"/>
          <w:lang w:eastAsia="zh-CN"/>
        </w:rPr>
        <w:t>”</w:t>
      </w:r>
      <w:r>
        <w:t>二句。</w:t>
      </w:r>
    </w:p>
    <w:p w14:paraId="614655FC">
      <w:r>
        <w:t>從同邦</w:t>
      </w:r>
    </w:p>
    <w:p w14:paraId="054A4F1A">
      <w:r>
        <w:rPr>
          <w:rFonts w:hint="eastAsia" w:eastAsia="宋体"/>
          <w:lang w:eastAsia="zh-CN"/>
        </w:rPr>
        <w:t>《</w:t>
      </w:r>
      <w:r>
        <w:t>孔子閒居</w:t>
      </w:r>
      <w:r>
        <w:rPr>
          <w:rFonts w:hint="eastAsia" w:eastAsia="宋体"/>
          <w:lang w:eastAsia="zh-CN"/>
        </w:rPr>
        <w:t>》</w:t>
      </w:r>
      <w:r>
        <w:t>T無聲之樂，氣志既從</w:t>
      </w:r>
      <w:r>
        <w:rPr>
          <w:rFonts w:hint="eastAsia" w:eastAsia="宋体"/>
          <w:lang w:eastAsia="zh-CN"/>
        </w:rPr>
        <w:t>”</w:t>
      </w:r>
      <w:r>
        <w:t>六句。</w:t>
      </w:r>
    </w:p>
    <w:p w14:paraId="07BA8F73">
      <w:r>
        <w:t>中融</w:t>
      </w:r>
      <w:r>
        <w:rPr>
          <w:rFonts w:hint="eastAsia" w:eastAsia="宋体"/>
          <w:lang w:eastAsia="zh-CN"/>
        </w:rPr>
        <w:t>《</w:t>
      </w:r>
      <w:r>
        <w:t>左傳。隱元年</w:t>
      </w:r>
      <w:r>
        <w:rPr>
          <w:rFonts w:hint="eastAsia" w:eastAsia="宋体"/>
          <w:lang w:eastAsia="zh-CN"/>
        </w:rPr>
        <w:t>》</w:t>
      </w:r>
      <w:r>
        <w:t>鄭莊公賦。</w:t>
      </w:r>
    </w:p>
    <w:p w14:paraId="157E57C7">
      <w:r>
        <w:t>茸公從</w:t>
      </w:r>
      <w:r>
        <w:rPr>
          <w:rFonts w:hint="eastAsia" w:eastAsia="宋体"/>
          <w:lang w:eastAsia="zh-CN"/>
        </w:rPr>
        <w:t>《</w:t>
      </w:r>
      <w:r>
        <w:t>僖五年</w:t>
      </w:r>
      <w:r>
        <w:rPr>
          <w:rFonts w:hint="eastAsia" w:eastAsia="宋体"/>
          <w:lang w:eastAsia="zh-CN"/>
        </w:rPr>
        <w:t>》</w:t>
      </w:r>
      <w:r>
        <w:t>晉士蔿賦。</w:t>
      </w:r>
    </w:p>
    <w:p w14:paraId="34B7C42D">
      <w:r>
        <w:t>共從</w:t>
      </w:r>
      <w:r>
        <w:rPr>
          <w:rFonts w:hint="eastAsia" w:eastAsia="宋体"/>
          <w:lang w:eastAsia="zh-CN"/>
        </w:rPr>
        <w:t>《</w:t>
      </w:r>
      <w:r>
        <w:t>昭十一年</w:t>
      </w:r>
      <w:r>
        <w:rPr>
          <w:rFonts w:hint="eastAsia" w:eastAsia="宋体"/>
          <w:lang w:eastAsia="zh-CN"/>
        </w:rPr>
        <w:t>》</w:t>
      </w:r>
      <w:r>
        <w:t>晉叔向言單子將死。</w:t>
      </w:r>
    </w:p>
    <w:p w14:paraId="0C263986">
      <w:r>
        <w:t>重棟</w:t>
      </w:r>
    </w:p>
    <w:p w14:paraId="467E2128">
      <w:r>
        <w:rPr>
          <w:rFonts w:hint="eastAsia" w:eastAsia="宋体"/>
          <w:lang w:eastAsia="zh-CN"/>
        </w:rPr>
        <w:t>《</w:t>
      </w:r>
      <w:r>
        <w:t>魯語上</w:t>
      </w:r>
      <w:r>
        <w:rPr>
          <w:rFonts w:hint="eastAsia" w:eastAsia="宋体"/>
          <w:lang w:eastAsia="zh-CN"/>
        </w:rPr>
        <w:t>》</w:t>
      </w:r>
      <w:r>
        <w:t>子叔聲伯引所聞。</w:t>
      </w:r>
    </w:p>
    <w:p w14:paraId="6BE78287">
      <w:r>
        <w:t>功庸</w:t>
      </w:r>
      <w:r>
        <w:rPr>
          <w:rFonts w:hint="eastAsia" w:eastAsia="宋体"/>
          <w:lang w:eastAsia="zh-CN"/>
        </w:rPr>
        <w:t>《</w:t>
      </w:r>
      <w:r>
        <w:t>越語下</w:t>
      </w:r>
      <w:r>
        <w:rPr>
          <w:rFonts w:hint="eastAsia" w:eastAsia="宋体"/>
          <w:lang w:eastAsia="zh-CN"/>
        </w:rPr>
        <w:t>》</w:t>
      </w:r>
      <w:r>
        <w:t>范蠡諫</w:t>
      </w:r>
      <w:r>
        <w:rPr>
          <w:rFonts w:hint="eastAsia" w:eastAsia="宋体"/>
          <w:lang w:eastAsia="zh-CN"/>
        </w:rPr>
        <w:t>&lt;</w:t>
      </w:r>
      <w:r>
        <w:t>上</w:t>
      </w:r>
      <w:r>
        <w:rPr>
          <w:rFonts w:hint="eastAsia" w:eastAsia="宋体"/>
          <w:lang w:eastAsia="zh-CN"/>
        </w:rPr>
        <w:t>&gt;</w:t>
      </w:r>
      <w:r>
        <w:t>Q王</w:t>
      </w:r>
      <w:r>
        <w:rPr>
          <w:rFonts w:hint="eastAsia" w:eastAsia="宋体"/>
          <w:lang w:eastAsia="zh-CN"/>
        </w:rPr>
        <w:t>】“</w:t>
      </w:r>
      <w:r>
        <w:t>聖人之功</w:t>
      </w:r>
      <w:r>
        <w:rPr>
          <w:rFonts w:hint="eastAsia" w:eastAsia="宋体"/>
          <w:lang w:eastAsia="zh-CN"/>
        </w:rPr>
        <w:t>”</w:t>
      </w:r>
      <w:r>
        <w:t>二句。</w:t>
      </w:r>
    </w:p>
    <w:p w14:paraId="529B9F6C">
      <w:r>
        <w:t>聾聾通</w:t>
      </w:r>
    </w:p>
    <w:p w14:paraId="3505342A">
      <w:r>
        <w:rPr>
          <w:rFonts w:hint="eastAsia" w:eastAsia="宋体"/>
          <w:lang w:eastAsia="zh-CN"/>
        </w:rPr>
        <w:t>《</w:t>
      </w:r>
      <w:r>
        <w:t>穀梁傳</w:t>
      </w:r>
      <w:r>
        <w:rPr>
          <w:rFonts w:hint="eastAsia" w:eastAsia="宋体"/>
          <w:lang w:eastAsia="zh-CN"/>
        </w:rPr>
        <w:t>•</w:t>
      </w:r>
      <w:r>
        <w:t>文六年</w:t>
      </w:r>
      <w:r>
        <w:rPr>
          <w:rFonts w:hint="eastAsia" w:eastAsia="宋体"/>
          <w:lang w:eastAsia="zh-CN"/>
        </w:rPr>
        <w:t>》</w:t>
      </w:r>
      <w:r>
        <w:t>T上泄則下闇</w:t>
      </w:r>
      <w:r>
        <w:rPr>
          <w:rFonts w:hint="eastAsia" w:eastAsia="宋体"/>
          <w:lang w:eastAsia="zh-CN"/>
        </w:rPr>
        <w:t>”</w:t>
      </w:r>
      <w:r>
        <w:t>二句。</w:t>
      </w:r>
    </w:p>
    <w:p w14:paraId="4576BD46">
      <w:r>
        <w:t>躬中窮終</w:t>
      </w:r>
    </w:p>
    <w:p w14:paraId="54CC2318">
      <w:r>
        <w:rPr>
          <w:rFonts w:hint="eastAsia" w:eastAsia="宋体"/>
          <w:lang w:eastAsia="zh-CN"/>
        </w:rPr>
        <w:t>《</w:t>
      </w:r>
      <w:r>
        <w:t>論語</w:t>
      </w:r>
      <w:r>
        <w:rPr>
          <w:rFonts w:hint="eastAsia" w:eastAsia="宋体"/>
          <w:lang w:eastAsia="zh-CN"/>
        </w:rPr>
        <w:t>•</w:t>
      </w:r>
      <w:r>
        <w:t>堯曰</w:t>
      </w:r>
      <w:r>
        <w:rPr>
          <w:rFonts w:hint="eastAsia" w:eastAsia="宋体"/>
          <w:lang w:eastAsia="zh-CN"/>
        </w:rPr>
        <w:t>》</w:t>
      </w:r>
      <w:r>
        <w:t>堯命舜辭。</w:t>
      </w:r>
    </w:p>
    <w:p w14:paraId="3DF7D37A">
      <w:r>
        <w:t>【第468页】</w:t>
      </w:r>
    </w:p>
    <w:p w14:paraId="30FCE4A4">
      <w:pPr>
        <w:rPr>
          <w:rFonts w:hint="eastAsia" w:eastAsia="宋体"/>
          <w:lang w:eastAsia="zh-CN"/>
        </w:rPr>
      </w:pPr>
      <w:r>
        <w:rPr>
          <w:rFonts w:hint="eastAsia" w:eastAsia="宋体"/>
          <w:lang w:eastAsia="zh-CN"/>
        </w:rPr>
        <w:t>《</w:t>
      </w:r>
      <w:r>
        <w:t>楚辭</w:t>
      </w:r>
      <w:r>
        <w:rPr>
          <w:rFonts w:hint="eastAsia" w:eastAsia="宋体"/>
          <w:lang w:eastAsia="zh-CN"/>
        </w:rPr>
        <w:t>》</w:t>
      </w:r>
    </w:p>
    <w:p w14:paraId="1DB125D2">
      <w:r>
        <w:t>庸降</w:t>
      </w:r>
      <w:r>
        <w:rPr>
          <w:rFonts w:hint="eastAsia" w:eastAsia="宋体"/>
          <w:lang w:eastAsia="zh-CN"/>
        </w:rPr>
        <w:t>《</w:t>
      </w:r>
      <w:r>
        <w:t>離騷</w:t>
      </w:r>
      <w:r>
        <w:rPr>
          <w:rFonts w:hint="eastAsia" w:eastAsia="宋体"/>
          <w:lang w:eastAsia="zh-CN"/>
        </w:rPr>
        <w:t>》</w:t>
      </w:r>
      <w:r>
        <w:t>。</w:t>
      </w:r>
    </w:p>
    <w:p w14:paraId="53B8D8F7">
      <w:r>
        <w:t>縱巷同上。</w:t>
      </w:r>
    </w:p>
    <w:p w14:paraId="56C67BAC">
      <w:r>
        <w:t>同調同上。</w:t>
      </w:r>
    </w:p>
    <w:p w14:paraId="2C3172B6">
      <w:r>
        <w:t>降中窮爞</w:t>
      </w:r>
      <w:r>
        <w:rPr>
          <w:rFonts w:hint="eastAsia" w:eastAsia="宋体"/>
          <w:lang w:eastAsia="zh-CN"/>
        </w:rPr>
        <w:t>《</w:t>
      </w:r>
      <w:r>
        <w:t>九歌</w:t>
      </w:r>
      <w:r>
        <w:rPr>
          <w:rFonts w:hint="eastAsia" w:eastAsia="宋体"/>
          <w:lang w:eastAsia="zh-CN"/>
        </w:rPr>
        <w:t>•</w:t>
      </w:r>
      <w:r>
        <w:t>雲中君</w:t>
      </w:r>
      <w:r>
        <w:rPr>
          <w:rFonts w:hint="eastAsia" w:eastAsia="宋体"/>
          <w:lang w:eastAsia="zh-CN"/>
        </w:rPr>
        <w:t>》</w:t>
      </w:r>
      <w:r>
        <w:t>。</w:t>
      </w:r>
    </w:p>
    <w:p w14:paraId="20B669D1">
      <w:r>
        <w:t>堂宫中</w:t>
      </w:r>
    </w:p>
    <w:p w14:paraId="34DB2568">
      <w:r>
        <w:rPr>
          <w:rFonts w:hint="eastAsia" w:eastAsia="宋体"/>
          <w:lang w:eastAsia="zh-CN"/>
        </w:rPr>
        <w:t>《</w:t>
      </w:r>
      <w:r>
        <w:t>河伯</w:t>
      </w:r>
      <w:r>
        <w:rPr>
          <w:rFonts w:hint="eastAsia" w:eastAsia="宋体"/>
          <w:lang w:eastAsia="zh-CN"/>
        </w:rPr>
        <w:t>》</w:t>
      </w:r>
      <w:r>
        <w:t>。</w:t>
      </w:r>
    </w:p>
    <w:p w14:paraId="26CC9C78">
      <w:r>
        <w:t>躬降同上。</w:t>
      </w:r>
    </w:p>
    <w:p w14:paraId="0620EA2E">
      <w:r>
        <w:t>逢從</w:t>
      </w:r>
    </w:p>
    <w:p w14:paraId="6F61C328">
      <w:r>
        <w:t>中窮行</w:t>
      </w:r>
    </w:p>
    <w:p w14:paraId="3B76182E">
      <w:r>
        <w:rPr>
          <w:rFonts w:hint="eastAsia" w:eastAsia="宋体"/>
          <w:lang w:eastAsia="zh-CN"/>
        </w:rPr>
        <w:t>《</w:t>
      </w:r>
      <w:r>
        <w:t>九章。涉江</w:t>
      </w:r>
      <w:r>
        <w:rPr>
          <w:rFonts w:hint="eastAsia" w:eastAsia="宋体"/>
          <w:lang w:eastAsia="zh-CN"/>
        </w:rPr>
        <w:t>》</w:t>
      </w:r>
      <w:r>
        <w:t>。</w:t>
      </w:r>
    </w:p>
    <w:p w14:paraId="6121B4E9">
      <w:r>
        <w:t>沈封</w:t>
      </w:r>
    </w:p>
    <w:p w14:paraId="696BDA16">
      <w:r>
        <w:t>功同</w:t>
      </w:r>
      <w:r>
        <w:rPr>
          <w:rFonts w:hint="eastAsia" w:eastAsia="宋体"/>
          <w:lang w:eastAsia="zh-CN"/>
        </w:rPr>
        <w:t>《</w:t>
      </w:r>
      <w:r>
        <w:t>天問</w:t>
      </w:r>
      <w:r>
        <w:rPr>
          <w:rFonts w:hint="eastAsia" w:eastAsia="宋体"/>
          <w:lang w:eastAsia="zh-CN"/>
        </w:rPr>
        <w:t>》</w:t>
      </w:r>
      <w:r>
        <w:t>。</w:t>
      </w:r>
    </w:p>
    <w:p w14:paraId="0ABAAF00">
      <w:r>
        <w:t>從通</w:t>
      </w:r>
    </w:p>
    <w:p w14:paraId="03BDD8C4">
      <w:r>
        <w:t>江東</w:t>
      </w:r>
      <w:r>
        <w:rPr>
          <w:rFonts w:hint="eastAsia" w:eastAsia="宋体"/>
          <w:lang w:eastAsia="zh-CN"/>
        </w:rPr>
        <w:t>《</w:t>
      </w:r>
      <w:r>
        <w:t>哀郢</w:t>
      </w:r>
      <w:r>
        <w:rPr>
          <w:rFonts w:hint="eastAsia" w:eastAsia="宋体"/>
          <w:lang w:eastAsia="zh-CN"/>
        </w:rPr>
        <w:t>》</w:t>
      </w:r>
      <w:r>
        <w:t>。</w:t>
      </w:r>
    </w:p>
    <w:p w14:paraId="22721864">
      <w:r>
        <w:t>同容</w:t>
      </w:r>
      <w:r>
        <w:rPr>
          <w:rFonts w:hint="eastAsia" w:eastAsia="宋体"/>
          <w:lang w:eastAsia="zh-CN"/>
        </w:rPr>
        <w:t>《</w:t>
      </w:r>
      <w:r>
        <w:t>抽思￥u。</w:t>
      </w:r>
    </w:p>
    <w:p w14:paraId="1EA3DD01">
      <w:r>
        <w:t>江洶</w:t>
      </w:r>
      <w:r>
        <w:rPr>
          <w:rFonts w:hint="eastAsia" w:eastAsia="宋体"/>
          <w:lang w:eastAsia="zh-CN"/>
        </w:rPr>
        <w:t>《</w:t>
      </w:r>
      <w:r>
        <w:t>悲回風</w:t>
      </w:r>
      <w:r>
        <w:rPr>
          <w:rFonts w:hint="eastAsia" w:eastAsia="宋体"/>
          <w:lang w:eastAsia="zh-CN"/>
        </w:rPr>
        <w:t>》</w:t>
      </w:r>
      <w:r>
        <w:t>。</w:t>
      </w:r>
    </w:p>
    <w:p w14:paraId="124BB1BC">
      <w:r>
        <w:t>忠窮</w:t>
      </w:r>
      <w:r>
        <w:rPr>
          <w:rFonts w:hint="eastAsia" w:eastAsia="宋体"/>
          <w:lang w:eastAsia="zh-CN"/>
        </w:rPr>
        <w:t>《</w:t>
      </w:r>
      <w:r>
        <w:t>卜居</w:t>
      </w:r>
      <w:r>
        <w:rPr>
          <w:rFonts w:hint="eastAsia" w:eastAsia="宋体"/>
          <w:lang w:eastAsia="zh-CN"/>
        </w:rPr>
        <w:t>》</w:t>
      </w:r>
      <w:r>
        <w:t>。凶從同上。</w:t>
      </w:r>
    </w:p>
    <w:p w14:paraId="575366D4">
      <w:r>
        <w:t>從用</w:t>
      </w:r>
    </w:p>
    <w:p w14:paraId="0B422AB4">
      <w:r>
        <w:rPr>
          <w:rFonts w:hint="eastAsia" w:eastAsia="宋体"/>
          <w:lang w:eastAsia="zh-CN"/>
        </w:rPr>
        <w:t>《</w:t>
      </w:r>
      <w:r>
        <w:t>招魂</w:t>
      </w:r>
      <w:r>
        <w:rPr>
          <w:rFonts w:hint="eastAsia" w:eastAsia="宋体"/>
          <w:lang w:eastAsia="zh-CN"/>
        </w:rPr>
        <w:t>》</w:t>
      </w:r>
      <w:r>
        <w:t>：</w:t>
      </w:r>
      <w:r>
        <w:rPr>
          <w:rFonts w:hint="eastAsia" w:eastAsia="宋体"/>
          <w:lang w:eastAsia="zh-CN"/>
        </w:rPr>
        <w:t>“</w:t>
      </w:r>
      <w:r>
        <w:t>巫陽對曰：</w:t>
      </w:r>
      <w:r>
        <w:rPr>
          <w:rFonts w:hint="eastAsia" w:eastAsia="宋体"/>
          <w:lang w:eastAsia="zh-CN"/>
        </w:rPr>
        <w:t>‘</w:t>
      </w:r>
      <w:r>
        <w:t>掌夢，上</w:t>
      </w:r>
    </w:p>
    <w:p w14:paraId="235FCFAC">
      <w:r>
        <w:t>重通</w:t>
      </w:r>
    </w:p>
    <w:p w14:paraId="38CC1AD7">
      <w:r>
        <w:t>通從誦容同上。</w:t>
      </w:r>
    </w:p>
    <w:p w14:paraId="698AEF95">
      <w:r>
        <w:t>帝其難從。若必筮予之，恐後之謝、不能復用。“</w:t>
      </w:r>
      <w:r>
        <w:rPr>
          <w:rFonts w:hint="eastAsia" w:eastAsia="宋体"/>
          <w:lang w:eastAsia="zh-CN"/>
        </w:rPr>
        <w:t>”</w:t>
      </w:r>
      <w:r>
        <w:t>王逸注云</w:t>
      </w:r>
      <w:r>
        <w:rPr>
          <w:rFonts w:hint="eastAsia" w:eastAsia="宋体"/>
          <w:lang w:eastAsia="zh-CN"/>
        </w:rPr>
        <w:t>“</w:t>
      </w:r>
      <w:r>
        <w:t>謝去也。巫陽言如必欲先筮問，求魂魄所在，然後與之</w:t>
      </w:r>
    </w:p>
    <w:p w14:paraId="7E2F09D3">
      <w:r>
        <w:t>恐後世怠解必去卜筮之法不能復修用。</w:t>
      </w:r>
      <w:r>
        <w:rPr>
          <w:rFonts w:hint="eastAsia" w:eastAsia="宋体"/>
          <w:lang w:eastAsia="zh-CN"/>
        </w:rPr>
        <w:t>”</w:t>
      </w:r>
      <w:r>
        <w:t>五臣</w:t>
      </w:r>
      <w:r>
        <w:rPr>
          <w:rFonts w:hint="eastAsia" w:eastAsia="宋体"/>
          <w:lang w:eastAsia="zh-CN"/>
        </w:rPr>
        <w:t>《</w:t>
      </w:r>
      <w:r>
        <w:t>文選注</w:t>
      </w:r>
      <w:r>
        <w:rPr>
          <w:rFonts w:hint="eastAsia" w:eastAsia="宋体"/>
          <w:lang w:eastAsia="zh-CN"/>
        </w:rPr>
        <w:t>》</w:t>
      </w:r>
      <w:r>
        <w:t>同。下文</w:t>
      </w:r>
      <w:r>
        <w:rPr>
          <w:rFonts w:hint="eastAsia" w:eastAsia="宋体"/>
          <w:lang w:eastAsia="zh-CN"/>
        </w:rPr>
        <w:t>“</w:t>
      </w:r>
      <w:r>
        <w:t>巫陽焉乃下招</w:t>
      </w:r>
      <w:r>
        <w:rPr>
          <w:rFonts w:hint="eastAsia" w:eastAsia="宋体"/>
          <w:lang w:eastAsia="zh-CN"/>
        </w:rPr>
        <w:t>”</w:t>
      </w:r>
      <w:r>
        <w:t>王逸注云</w:t>
      </w:r>
      <w:r>
        <w:rPr>
          <w:rFonts w:hint="eastAsia" w:eastAsia="宋体"/>
          <w:lang w:eastAsia="zh-CN"/>
        </w:rPr>
        <w:t>“</w:t>
      </w:r>
      <w:r>
        <w:t>巫陽受天帝之命，因下</w:t>
      </w:r>
    </w:p>
    <w:p w14:paraId="5301332C">
      <w:r>
        <w:t>招屈原之魂。</w:t>
      </w:r>
      <w:r>
        <w:rPr>
          <w:rFonts w:hint="eastAsia" w:eastAsia="宋体"/>
          <w:lang w:eastAsia="zh-CN"/>
        </w:rPr>
        <w:t>”</w:t>
      </w:r>
      <w:r>
        <w:t>念孫按此則</w:t>
      </w:r>
      <w:r>
        <w:rPr>
          <w:rFonts w:hint="eastAsia" w:eastAsia="宋体"/>
          <w:lang w:eastAsia="zh-CN"/>
        </w:rPr>
        <w:t>“</w:t>
      </w:r>
      <w:r>
        <w:t>不能復用</w:t>
      </w:r>
      <w:r>
        <w:rPr>
          <w:rFonts w:hint="eastAsia" w:eastAsia="宋体"/>
          <w:lang w:eastAsia="zh-CN"/>
        </w:rPr>
        <w:t>”</w:t>
      </w:r>
      <w:r>
        <w:t>爲句、</w:t>
      </w:r>
      <w:r>
        <w:rPr>
          <w:rFonts w:hint="eastAsia" w:eastAsia="宋体"/>
          <w:lang w:eastAsia="zh-CN"/>
        </w:rPr>
        <w:t>“</w:t>
      </w:r>
      <w:r>
        <w:t>巫陽焉乃下招</w:t>
      </w:r>
      <w:r>
        <w:rPr>
          <w:rFonts w:hint="eastAsia" w:eastAsia="宋体"/>
          <w:lang w:eastAsia="zh-CN"/>
        </w:rPr>
        <w:t>”</w:t>
      </w:r>
      <w:r>
        <w:t>爲句明甚。</w:t>
      </w:r>
      <w:r>
        <w:rPr>
          <w:rFonts w:hint="eastAsia" w:eastAsia="宋体"/>
          <w:lang w:eastAsia="zh-CN"/>
        </w:rPr>
        <w:t>“</w:t>
      </w:r>
      <w:r>
        <w:t>焉乃</w:t>
      </w:r>
      <w:r>
        <w:rPr>
          <w:rFonts w:hint="eastAsia" w:eastAsia="宋体"/>
          <w:lang w:eastAsia="zh-CN"/>
        </w:rPr>
        <w:t>”</w:t>
      </w:r>
      <w:r>
        <w:t>者，語辭，猶言巫陽於是下招耳。</w:t>
      </w:r>
      <w:r>
        <w:rPr>
          <w:rFonts w:hint="eastAsia" w:eastAsia="宋体"/>
          <w:lang w:eastAsia="zh-CN"/>
        </w:rPr>
        <w:t>《</w:t>
      </w:r>
      <w:r>
        <w:t>遠</w:t>
      </w:r>
    </w:p>
    <w:p w14:paraId="0A7518B4">
      <w:r>
        <w:t>遊</w:t>
      </w:r>
      <w:r>
        <w:rPr>
          <w:rFonts w:hint="eastAsia" w:eastAsia="宋体"/>
          <w:lang w:eastAsia="zh-CN"/>
        </w:rPr>
        <w:t>》</w:t>
      </w:r>
      <w:r>
        <w:t>篇</w:t>
      </w:r>
      <w:r>
        <w:rPr>
          <w:rFonts w:hint="eastAsia" w:eastAsia="宋体"/>
          <w:lang w:eastAsia="zh-CN"/>
        </w:rPr>
        <w:t>“</w:t>
      </w:r>
      <w:r>
        <w:t>焉乃逝以徘徊。</w:t>
      </w:r>
      <w:r>
        <w:rPr>
          <w:rFonts w:hint="eastAsia" w:eastAsia="宋体"/>
          <w:lang w:eastAsia="zh-CN"/>
        </w:rPr>
        <w:t>”</w:t>
      </w:r>
      <w:r>
        <w:t>是其證。今本</w:t>
      </w:r>
      <w:r>
        <w:rPr>
          <w:rFonts w:hint="eastAsia" w:eastAsia="宋体"/>
          <w:lang w:eastAsia="zh-CN"/>
        </w:rPr>
        <w:t>《</w:t>
      </w:r>
      <w:r>
        <w:t>楚辭</w:t>
      </w:r>
      <w:r>
        <w:rPr>
          <w:rFonts w:hint="eastAsia" w:eastAsia="宋体"/>
          <w:lang w:eastAsia="zh-CN"/>
        </w:rPr>
        <w:t>》</w:t>
      </w:r>
      <w:r>
        <w:t>及</w:t>
      </w:r>
      <w:r>
        <w:rPr>
          <w:rFonts w:hint="eastAsia" w:eastAsia="宋体"/>
          <w:lang w:eastAsia="zh-CN"/>
        </w:rPr>
        <w:t>《</w:t>
      </w:r>
      <w:r>
        <w:t>文選</w:t>
      </w:r>
      <w:r>
        <w:rPr>
          <w:rFonts w:hint="eastAsia" w:eastAsia="宋体"/>
          <w:lang w:eastAsia="zh-CN"/>
        </w:rPr>
        <w:t>》</w:t>
      </w:r>
      <w:r>
        <w:t>皆以</w:t>
      </w:r>
      <w:r>
        <w:rPr>
          <w:rFonts w:hint="eastAsia" w:eastAsia="宋体"/>
          <w:lang w:eastAsia="zh-CN"/>
        </w:rPr>
        <w:t>“</w:t>
      </w:r>
      <w:r>
        <w:t>不能復用巫陽焉</w:t>
      </w:r>
      <w:r>
        <w:rPr>
          <w:rFonts w:hint="eastAsia" w:eastAsia="宋体"/>
          <w:lang w:eastAsia="zh-CN"/>
        </w:rPr>
        <w:t>”</w:t>
      </w:r>
      <w:r>
        <w:t>爲句，非也。</w:t>
      </w:r>
      <w:r>
        <w:rPr>
          <w:rFonts w:hint="eastAsia" w:eastAsia="宋体"/>
          <w:lang w:eastAsia="zh-CN"/>
        </w:rPr>
        <w:t>“</w:t>
      </w:r>
      <w:r>
        <w:t>不能復用</w:t>
      </w:r>
      <w:r>
        <w:rPr>
          <w:rFonts w:hint="eastAsia" w:eastAsia="宋体"/>
          <w:lang w:eastAsia="zh-CN"/>
        </w:rPr>
        <w:t>”</w:t>
      </w:r>
      <w:r>
        <w:t>謂不用卜筮</w:t>
      </w:r>
    </w:p>
    <w:p w14:paraId="198BE9D6">
      <w:r>
        <w:t>非謂不用巫陽。且</w:t>
      </w:r>
      <w:r>
        <w:rPr>
          <w:rFonts w:hint="eastAsia" w:eastAsia="宋体"/>
          <w:lang w:eastAsia="zh-CN"/>
        </w:rPr>
        <w:t>“</w:t>
      </w:r>
      <w:r>
        <w:t>用</w:t>
      </w:r>
      <w:r>
        <w:rPr>
          <w:rFonts w:hint="eastAsia" w:eastAsia="宋体"/>
          <w:lang w:eastAsia="zh-CN"/>
        </w:rPr>
        <w:t>”</w:t>
      </w:r>
      <w:r>
        <w:t>字古讀若庸，與</w:t>
      </w:r>
      <w:r>
        <w:rPr>
          <w:rFonts w:hint="eastAsia" w:eastAsia="宋体"/>
          <w:lang w:eastAsia="zh-CN"/>
        </w:rPr>
        <w:t>“</w:t>
      </w:r>
      <w:r>
        <w:t>從</w:t>
      </w:r>
      <w:r>
        <w:rPr>
          <w:rFonts w:hint="eastAsia" w:eastAsia="宋体"/>
          <w:lang w:eastAsia="zh-CN"/>
        </w:rPr>
        <w:t>”</w:t>
      </w:r>
      <w:r>
        <w:t>字爲韵。若以</w:t>
      </w:r>
      <w:r>
        <w:rPr>
          <w:rFonts w:hint="eastAsia" w:eastAsia="宋体"/>
          <w:lang w:eastAsia="zh-CN"/>
        </w:rPr>
        <w:t>“</w:t>
      </w:r>
      <w:r>
        <w:t>復用巫陽</w:t>
      </w:r>
      <w:r>
        <w:rPr>
          <w:rFonts w:hint="eastAsia" w:eastAsia="宋体"/>
          <w:lang w:eastAsia="zh-CN"/>
        </w:rPr>
        <w:t>”</w:t>
      </w:r>
      <w:r>
        <w:t>連讀，則失其韵矣。今從王注、五臣注訂正</w:t>
      </w:r>
    </w:p>
    <w:p w14:paraId="1C03A41B">
      <w:r>
        <w:t>衆宫同上。</w:t>
      </w:r>
    </w:p>
    <w:p w14:paraId="2A9308FE">
      <w:r>
        <w:t>蒸弟二平上去</w:t>
      </w:r>
    </w:p>
    <w:p w14:paraId="592721B4">
      <w:pPr>
        <w:rPr>
          <w:rFonts w:hint="eastAsia" w:eastAsia="宋体"/>
          <w:lang w:eastAsia="zh-CN"/>
        </w:rPr>
      </w:pPr>
      <w:r>
        <w:rPr>
          <w:rFonts w:hint="eastAsia" w:eastAsia="宋体"/>
          <w:lang w:eastAsia="zh-CN"/>
        </w:rPr>
        <w:t>《</w:t>
      </w:r>
      <w:r>
        <w:t>詩經</w:t>
      </w:r>
      <w:r>
        <w:rPr>
          <w:rFonts w:hint="eastAsia" w:eastAsia="宋体"/>
          <w:lang w:eastAsia="zh-CN"/>
        </w:rPr>
        <w:t>》</w:t>
      </w:r>
    </w:p>
    <w:p w14:paraId="364DD362">
      <w:r>
        <w:t>薨繩</w:t>
      </w:r>
    </w:p>
    <w:p w14:paraId="31F89FD5">
      <w:r>
        <w:rPr>
          <w:rFonts w:hint="eastAsia" w:eastAsia="宋体"/>
          <w:lang w:eastAsia="zh-CN"/>
        </w:rPr>
        <w:t>《</w:t>
      </w:r>
      <w:r>
        <w:t>螽斯</w:t>
      </w:r>
      <w:r>
        <w:rPr>
          <w:rFonts w:hint="eastAsia" w:eastAsia="宋体"/>
          <w:lang w:eastAsia="zh-CN"/>
        </w:rPr>
        <w:t>》</w:t>
      </w:r>
      <w:r>
        <w:t>二章。</w:t>
      </w:r>
    </w:p>
    <w:p w14:paraId="3F0D0186">
      <w:r>
        <w:t>掤弓</w:t>
      </w:r>
      <w:r>
        <w:rPr>
          <w:rFonts w:hint="eastAsia" w:eastAsia="宋体"/>
          <w:lang w:eastAsia="zh-CN"/>
        </w:rPr>
        <w:t>《</w:t>
      </w:r>
      <w:r>
        <w:t>大叔于田</w:t>
      </w:r>
      <w:r>
        <w:rPr>
          <w:rFonts w:hint="eastAsia" w:eastAsia="宋体"/>
          <w:lang w:eastAsia="zh-CN"/>
        </w:rPr>
        <w:t>》</w:t>
      </w:r>
      <w:r>
        <w:t>三章。</w:t>
      </w:r>
    </w:p>
    <w:p w14:paraId="5E3F78B7">
      <w:r>
        <w:t>來贈</w:t>
      </w:r>
    </w:p>
    <w:p w14:paraId="0CE5925E">
      <w:r>
        <w:rPr>
          <w:rFonts w:hint="eastAsia" w:eastAsia="宋体"/>
          <w:lang w:eastAsia="zh-CN"/>
        </w:rPr>
        <w:t>《</w:t>
      </w:r>
      <w:r>
        <w:t>女曰雞鳴</w:t>
      </w:r>
      <w:r>
        <w:rPr>
          <w:rFonts w:hint="eastAsia" w:eastAsia="宋体"/>
          <w:lang w:eastAsia="zh-CN"/>
        </w:rPr>
        <w:t>》</w:t>
      </w:r>
      <w:r>
        <w:t>三章。</w:t>
      </w:r>
    </w:p>
    <w:p w14:paraId="2DB61FF6">
      <w:r>
        <w:t>薨夢憎</w:t>
      </w:r>
    </w:p>
    <w:p w14:paraId="0E3F288E">
      <w:r>
        <w:rPr>
          <w:rFonts w:hint="eastAsia" w:eastAsia="宋体"/>
          <w:lang w:eastAsia="zh-CN"/>
        </w:rPr>
        <w:t>《</w:t>
      </w:r>
      <w:r>
        <w:t>雞鳴</w:t>
      </w:r>
      <w:r>
        <w:rPr>
          <w:rFonts w:hint="eastAsia" w:eastAsia="宋体"/>
          <w:lang w:eastAsia="zh-CN"/>
        </w:rPr>
        <w:t>》</w:t>
      </w:r>
      <w:r>
        <w:t>三章。</w:t>
      </w:r>
    </w:p>
    <w:p w14:paraId="73198C93">
      <w:r>
        <w:t>升</w:t>
      </w:r>
    </w:p>
    <w:p w14:paraId="4947FCB6">
      <w:r>
        <w:t>【第469页】</w:t>
      </w:r>
    </w:p>
    <w:p w14:paraId="72997634">
      <w:r>
        <w:t>陵朋</w:t>
      </w:r>
    </w:p>
    <w:p w14:paraId="76D5BF9B">
      <w:r>
        <w:rPr>
          <w:rFonts w:hint="eastAsia" w:eastAsia="宋体"/>
          <w:lang w:eastAsia="zh-CN"/>
        </w:rPr>
        <w:t>《</w:t>
      </w:r>
      <w:r>
        <w:t>菁菁</w:t>
      </w:r>
    </w:p>
    <w:p w14:paraId="122E7988">
      <w:r>
        <w:t>恒升崩承</w:t>
      </w:r>
    </w:p>
    <w:p w14:paraId="731E5C16">
      <w:r>
        <w:t>朋</w:t>
      </w:r>
      <w:r>
        <w:rPr>
          <w:rFonts w:hint="eastAsia" w:eastAsia="宋体"/>
          <w:lang w:eastAsia="zh-CN"/>
        </w:rPr>
        <w:t>《</w:t>
      </w:r>
      <w:r>
        <w:t>椒聊</w:t>
      </w:r>
      <w:r>
        <w:rPr>
          <w:rFonts w:hint="eastAsia" w:eastAsia="宋体"/>
          <w:lang w:eastAsia="zh-CN"/>
        </w:rPr>
        <w:t>》</w:t>
      </w:r>
      <w:r>
        <w:t>一章。</w:t>
      </w:r>
    </w:p>
    <w:p w14:paraId="700D0BFD">
      <w:r>
        <w:t>膺弓縢興音</w:t>
      </w:r>
      <w:r>
        <w:rPr>
          <w:rFonts w:hint="eastAsia" w:eastAsia="宋体"/>
          <w:lang w:eastAsia="zh-CN"/>
        </w:rPr>
        <w:t>《</w:t>
      </w:r>
      <w:r>
        <w:t>小戎</w:t>
      </w:r>
      <w:r>
        <w:rPr>
          <w:rFonts w:hint="eastAsia" w:eastAsia="宋体"/>
          <w:lang w:eastAsia="zh-CN"/>
        </w:rPr>
        <w:t>》</w:t>
      </w:r>
      <w:r>
        <w:t>三章。</w:t>
      </w:r>
    </w:p>
    <w:p w14:paraId="07AA2886">
      <w:r>
        <w:t>興陵增</w:t>
      </w:r>
    </w:p>
    <w:p w14:paraId="3BD5457A">
      <w:r>
        <w:t>者莪</w:t>
      </w:r>
      <w:r>
        <w:rPr>
          <w:rFonts w:hint="eastAsia" w:eastAsia="宋体"/>
          <w:lang w:eastAsia="zh-CN"/>
        </w:rPr>
        <w:t>》</w:t>
      </w:r>
      <w:r>
        <w:t>三章。</w:t>
      </w:r>
    </w:p>
    <w:p w14:paraId="0F9A9479">
      <w:r>
        <w:t>陵懲興</w:t>
      </w:r>
    </w:p>
    <w:p w14:paraId="545E1368">
      <w:r>
        <w:rPr>
          <w:rFonts w:hint="eastAsia" w:eastAsia="宋体"/>
          <w:lang w:eastAsia="zh-CN"/>
        </w:rPr>
        <w:t>《&lt;</w:t>
      </w:r>
      <w:r>
        <w:t>沔</w:t>
      </w:r>
      <w:r>
        <w:rPr>
          <w:rFonts w:hint="eastAsia" w:eastAsia="宋体"/>
          <w:lang w:eastAsia="zh-CN"/>
        </w:rPr>
        <w:t>&gt;【</w:t>
      </w:r>
      <w:r>
        <w:t>沔</w:t>
      </w:r>
      <w:r>
        <w:rPr>
          <w:rFonts w:hint="eastAsia" w:eastAsia="宋体"/>
          <w:lang w:eastAsia="zh-CN"/>
        </w:rPr>
        <w:t>】</w:t>
      </w:r>
      <w:r>
        <w:t>水</w:t>
      </w:r>
      <w:r>
        <w:rPr>
          <w:rFonts w:hint="eastAsia" w:eastAsia="宋体"/>
          <w:lang w:eastAsia="zh-CN"/>
        </w:rPr>
        <w:t>》</w:t>
      </w:r>
      <w:r>
        <w:t>三章。</w:t>
      </w:r>
    </w:p>
    <w:p w14:paraId="39801913">
      <w:r>
        <w:t>興夢</w:t>
      </w:r>
      <w:r>
        <w:rPr>
          <w:rFonts w:hint="eastAsia" w:eastAsia="宋体"/>
          <w:lang w:eastAsia="zh-CN"/>
        </w:rPr>
        <w:t>《</w:t>
      </w:r>
      <w:r>
        <w:t>斯干</w:t>
      </w:r>
      <w:r>
        <w:rPr>
          <w:rFonts w:hint="eastAsia" w:eastAsia="宋体"/>
          <w:lang w:eastAsia="zh-CN"/>
        </w:rPr>
        <w:t>》</w:t>
      </w:r>
      <w:r>
        <w:t>六章。</w:t>
      </w:r>
    </w:p>
    <w:p w14:paraId="44A3710C">
      <w:r>
        <w:t>蒸雄兢崩肱升</w:t>
      </w:r>
    </w:p>
    <w:p w14:paraId="3D7FFE5B">
      <w:r>
        <w:rPr>
          <w:rFonts w:hint="eastAsia" w:eastAsia="宋体"/>
          <w:lang w:eastAsia="zh-CN"/>
        </w:rPr>
        <w:t>《</w:t>
      </w:r>
      <w:r>
        <w:t>無羊</w:t>
      </w:r>
      <w:r>
        <w:rPr>
          <w:rFonts w:hint="eastAsia" w:eastAsia="宋体"/>
          <w:lang w:eastAsia="zh-CN"/>
        </w:rPr>
        <w:t>》</w:t>
      </w:r>
      <w:r>
        <w:t>三章。</w:t>
      </w:r>
    </w:p>
    <w:p w14:paraId="3219FB77">
      <w:r>
        <w:t>蒸夢</w:t>
      </w:r>
    </w:p>
    <w:p w14:paraId="291D05A7">
      <w:r>
        <w:t>勝憎</w:t>
      </w:r>
      <w:r>
        <w:rPr>
          <w:rFonts w:hint="eastAsia" w:eastAsia="宋体"/>
          <w:lang w:eastAsia="zh-CN"/>
        </w:rPr>
        <w:t>《</w:t>
      </w:r>
      <w:r>
        <w:t>正月</w:t>
      </w:r>
      <w:r>
        <w:rPr>
          <w:rFonts w:hint="eastAsia" w:eastAsia="宋体"/>
          <w:lang w:eastAsia="zh-CN"/>
        </w:rPr>
        <w:t>》</w:t>
      </w:r>
      <w:r>
        <w:t>四章。</w:t>
      </w:r>
    </w:p>
    <w:p w14:paraId="691068E4">
      <w:r>
        <w:t>陵懲夢雄五章。</w:t>
      </w:r>
    </w:p>
    <w:p w14:paraId="4209C0DC">
      <w:r>
        <w:t>騰崩陵懲</w:t>
      </w:r>
    </w:p>
    <w:p w14:paraId="3F2232B9">
      <w:r>
        <w:rPr>
          <w:rFonts w:hint="eastAsia" w:eastAsia="宋体"/>
          <w:lang w:eastAsia="zh-CN"/>
        </w:rPr>
        <w:t>《</w:t>
      </w:r>
      <w:r>
        <w:t>十月之交</w:t>
      </w:r>
      <w:r>
        <w:rPr>
          <w:rFonts w:hint="eastAsia" w:eastAsia="宋体"/>
          <w:lang w:eastAsia="zh-CN"/>
        </w:rPr>
        <w:t>》</w:t>
      </w:r>
      <w:r>
        <w:t>三章。</w:t>
      </w:r>
    </w:p>
    <w:p w14:paraId="1730BF8E">
      <w:r>
        <w:t>兢冰</w:t>
      </w:r>
    </w:p>
    <w:p w14:paraId="2097DF49">
      <w:r>
        <w:rPr>
          <w:rFonts w:hint="eastAsia" w:eastAsia="宋体"/>
          <w:lang w:eastAsia="zh-CN"/>
        </w:rPr>
        <w:t>《</w:t>
      </w:r>
      <w:r>
        <w:t>小旻</w:t>
      </w:r>
      <w:r>
        <w:rPr>
          <w:rFonts w:hint="eastAsia" w:eastAsia="宋体"/>
          <w:lang w:eastAsia="zh-CN"/>
        </w:rPr>
        <w:t>》</w:t>
      </w:r>
      <w:r>
        <w:t>六章。</w:t>
      </w:r>
    </w:p>
    <w:p w14:paraId="7F874F44">
      <w:r>
        <w:t>兢冰</w:t>
      </w:r>
      <w:r>
        <w:rPr>
          <w:rFonts w:hint="eastAsia" w:eastAsia="宋体"/>
          <w:lang w:eastAsia="zh-CN"/>
        </w:rPr>
        <w:t>《</w:t>
      </w:r>
      <w:r>
        <w:t>小</w:t>
      </w:r>
    </w:p>
    <w:p w14:paraId="747DA8D1">
      <w:r>
        <w:t>宛</w:t>
      </w:r>
      <w:r>
        <w:rPr>
          <w:rFonts w:hint="eastAsia" w:eastAsia="宋体"/>
          <w:lang w:eastAsia="zh-CN"/>
        </w:rPr>
        <w:t>》</w:t>
      </w:r>
      <w:r>
        <w:t>六章。</w:t>
      </w:r>
    </w:p>
    <w:p w14:paraId="2B8ABE84">
      <w:r>
        <w:t>弓繩</w:t>
      </w:r>
    </w:p>
    <w:p w14:paraId="7003EA91">
      <w:r>
        <w:t>陾薨登馮興勝</w:t>
      </w:r>
      <w:r>
        <w:rPr>
          <w:rFonts w:hint="eastAsia" w:eastAsia="宋体"/>
          <w:lang w:eastAsia="zh-CN"/>
        </w:rPr>
        <w:t>《</w:t>
      </w:r>
      <w:r>
        <w:t>緜</w:t>
      </w:r>
      <w:r>
        <w:rPr>
          <w:rFonts w:hint="eastAsia" w:eastAsia="宋体"/>
          <w:lang w:eastAsia="zh-CN"/>
        </w:rPr>
        <w:t>》</w:t>
      </w:r>
      <w:r>
        <w:t>六章。烝烝烝烝烝烝烝烝</w:t>
      </w:r>
      <w:r>
        <w:rPr>
          <w:rFonts w:hint="eastAsia" w:eastAsia="宋体"/>
          <w:lang w:eastAsia="zh-CN"/>
        </w:rPr>
        <w:t>《</w:t>
      </w:r>
      <w:r>
        <w:t>文王有聲</w:t>
      </w:r>
      <w:r>
        <w:rPr>
          <w:rFonts w:hint="eastAsia" w:eastAsia="宋体"/>
          <w:lang w:eastAsia="zh-CN"/>
        </w:rPr>
        <w:t>》</w:t>
      </w:r>
      <w:r>
        <w:t>一、二、</w:t>
      </w:r>
    </w:p>
    <w:p w14:paraId="5B6B484A">
      <w:r>
        <w:t>崩騰朋陵</w:t>
      </w:r>
      <w:r>
        <w:rPr>
          <w:rFonts w:hint="eastAsia" w:eastAsia="宋体"/>
          <w:lang w:eastAsia="zh-CN"/>
        </w:rPr>
        <w:t>《</w:t>
      </w:r>
      <w:r>
        <w:t>閟宫</w:t>
      </w:r>
      <w:r>
        <w:rPr>
          <w:rFonts w:hint="eastAsia" w:eastAsia="宋体"/>
          <w:lang w:eastAsia="zh-CN"/>
        </w:rPr>
        <w:t>》</w:t>
      </w:r>
      <w:r>
        <w:t>四章。乘</w:t>
      </w:r>
    </w:p>
    <w:p w14:paraId="0B3A6629">
      <w:r>
        <w:t>三、四、五、六、七、八章。</w:t>
      </w:r>
    </w:p>
    <w:p w14:paraId="06F9B3C2">
      <w:r>
        <w:rPr>
          <w:rFonts w:hint="eastAsia" w:eastAsia="宋体"/>
          <w:lang w:eastAsia="zh-CN"/>
        </w:rPr>
        <w:t>&lt;</w:t>
      </w:r>
      <w:r>
        <w:t>豋</w:t>
      </w:r>
      <w:r>
        <w:rPr>
          <w:rFonts w:hint="eastAsia" w:eastAsia="宋体"/>
          <w:lang w:eastAsia="zh-CN"/>
        </w:rPr>
        <w:t>&gt;【</w:t>
      </w:r>
      <w:r>
        <w:t>登</w:t>
      </w:r>
      <w:r>
        <w:rPr>
          <w:rFonts w:hint="eastAsia" w:eastAsia="宋体"/>
          <w:lang w:eastAsia="zh-CN"/>
        </w:rPr>
        <w:t>】</w:t>
      </w:r>
      <w:r>
        <w:t>升</w:t>
      </w:r>
      <w:r>
        <w:rPr>
          <w:rFonts w:hint="eastAsia" w:eastAsia="宋体"/>
          <w:lang w:eastAsia="zh-CN"/>
        </w:rPr>
        <w:t>《</w:t>
      </w:r>
      <w:r>
        <w:t>生民</w:t>
      </w:r>
      <w:r>
        <w:rPr>
          <w:rFonts w:hint="eastAsia" w:eastAsia="宋体"/>
          <w:lang w:eastAsia="zh-CN"/>
        </w:rPr>
        <w:t>》</w:t>
      </w:r>
      <w:r>
        <w:t>八章。</w:t>
      </w:r>
    </w:p>
    <w:p w14:paraId="0D164CE0">
      <w:r>
        <w:t>縢弓綅增膺懲承</w:t>
      </w:r>
    </w:p>
    <w:p w14:paraId="5EAD7DE6">
      <w:r>
        <w:t>勝乘承</w:t>
      </w:r>
      <w:r>
        <w:rPr>
          <w:rFonts w:hint="eastAsia" w:eastAsia="宋体"/>
          <w:lang w:eastAsia="zh-CN"/>
        </w:rPr>
        <w:t>《</w:t>
      </w:r>
      <w:r>
        <w:t>玄鳥</w:t>
      </w:r>
      <w:r>
        <w:rPr>
          <w:rFonts w:hint="eastAsia" w:eastAsia="宋体"/>
          <w:lang w:eastAsia="zh-CN"/>
        </w:rPr>
        <w:t>》</w:t>
      </w:r>
      <w:r>
        <w:t>。</w:t>
      </w:r>
    </w:p>
    <w:p w14:paraId="63A68256">
      <w:r>
        <w:t>羣經</w:t>
      </w:r>
    </w:p>
    <w:p w14:paraId="7116A1E1">
      <w:r>
        <w:t>升陵</w:t>
      </w:r>
      <w:r>
        <w:rPr>
          <w:rFonts w:hint="eastAsia" w:eastAsia="宋体"/>
          <w:lang w:eastAsia="zh-CN"/>
        </w:rPr>
        <w:t>《</w:t>
      </w:r>
      <w:r>
        <w:t>坎。彖傳</w:t>
      </w:r>
      <w:r>
        <w:rPr>
          <w:rFonts w:hint="eastAsia" w:eastAsia="宋体"/>
          <w:lang w:eastAsia="zh-CN"/>
        </w:rPr>
        <w:t>》</w:t>
      </w:r>
      <w:r>
        <w:t>。</w:t>
      </w:r>
    </w:p>
    <w:p w14:paraId="3B29C8F2">
      <w:r>
        <w:t>凝</w:t>
      </w:r>
    </w:p>
    <w:p w14:paraId="4D8BEB36">
      <w:r>
        <w:t>朋朋</w:t>
      </w:r>
      <w:r>
        <w:rPr>
          <w:rFonts w:hint="eastAsia" w:eastAsia="宋体"/>
          <w:lang w:eastAsia="zh-CN"/>
        </w:rPr>
        <w:t>《</w:t>
      </w:r>
      <w:r>
        <w:t>易</w:t>
      </w:r>
      <w:r>
        <w:rPr>
          <w:rFonts w:hint="eastAsia" w:eastAsia="宋体"/>
          <w:lang w:eastAsia="zh-CN"/>
        </w:rPr>
        <w:t>•</w:t>
      </w:r>
      <w:r>
        <w:t>坤。彖辭</w:t>
      </w:r>
      <w:r>
        <w:rPr>
          <w:rFonts w:hint="eastAsia" w:eastAsia="宋体"/>
          <w:lang w:eastAsia="zh-CN"/>
        </w:rPr>
        <w:t>》</w:t>
      </w:r>
      <w:r>
        <w:t>。</w:t>
      </w:r>
    </w:p>
    <w:p w14:paraId="1D50D6DD">
      <w:r>
        <w:t>陵興</w:t>
      </w:r>
      <w:r>
        <w:rPr>
          <w:rFonts w:hint="eastAsia" w:eastAsia="宋体"/>
          <w:lang w:eastAsia="zh-CN"/>
        </w:rPr>
        <w:t>《</w:t>
      </w:r>
      <w:r>
        <w:t>同人。九三</w:t>
      </w:r>
      <w:r>
        <w:rPr>
          <w:rFonts w:hint="eastAsia" w:eastAsia="宋体"/>
          <w:lang w:eastAsia="zh-CN"/>
        </w:rPr>
        <w:t>》</w:t>
      </w:r>
      <w:r>
        <w:t>。</w:t>
      </w:r>
    </w:p>
    <w:p w14:paraId="73FD0AA7">
      <w:r>
        <w:t>陵孕勝</w:t>
      </w:r>
    </w:p>
    <w:p w14:paraId="46DD6046">
      <w:r>
        <w:t>冰</w:t>
      </w:r>
      <w:r>
        <w:rPr>
          <w:rFonts w:hint="eastAsia" w:eastAsia="宋体"/>
          <w:lang w:eastAsia="zh-CN"/>
        </w:rPr>
        <w:t>《</w:t>
      </w:r>
      <w:r>
        <w:t>坤</w:t>
      </w:r>
      <w:r>
        <w:rPr>
          <w:rFonts w:hint="eastAsia" w:eastAsia="宋体"/>
          <w:lang w:eastAsia="zh-CN"/>
        </w:rPr>
        <w:t>•</w:t>
      </w:r>
      <w:r>
        <w:t>象傳</w:t>
      </w:r>
      <w:r>
        <w:rPr>
          <w:rFonts w:hint="eastAsia" w:eastAsia="宋体"/>
          <w:lang w:eastAsia="zh-CN"/>
        </w:rPr>
        <w:t>》</w:t>
      </w:r>
      <w:r>
        <w:t>。</w:t>
      </w:r>
    </w:p>
    <w:p w14:paraId="0B98996B">
      <w:r>
        <w:t>乘興陵</w:t>
      </w:r>
    </w:p>
    <w:p w14:paraId="759C504B">
      <w:r>
        <w:rPr>
          <w:rFonts w:hint="eastAsia" w:eastAsia="宋体"/>
          <w:lang w:eastAsia="zh-CN"/>
        </w:rPr>
        <w:t>《</w:t>
      </w:r>
      <w:r>
        <w:t>賁+象傳</w:t>
      </w:r>
      <w:r>
        <w:rPr>
          <w:rFonts w:hint="eastAsia" w:eastAsia="宋体"/>
          <w:lang w:eastAsia="zh-CN"/>
        </w:rPr>
        <w:t>》</w:t>
      </w:r>
      <w:r>
        <w:t>。</w:t>
      </w:r>
    </w:p>
    <w:p w14:paraId="53F5964E">
      <w:r>
        <w:t>恒承</w:t>
      </w:r>
    </w:p>
    <w:p w14:paraId="3991D0B5">
      <w:r>
        <w:rPr>
          <w:rFonts w:hint="eastAsia" w:eastAsia="宋体"/>
          <w:lang w:eastAsia="zh-CN"/>
        </w:rPr>
        <w:t>《</w:t>
      </w:r>
      <w:r>
        <w:t>歸妹</w:t>
      </w:r>
      <w:r>
        <w:rPr>
          <w:rFonts w:hint="eastAsia" w:eastAsia="宋体"/>
          <w:lang w:eastAsia="zh-CN"/>
        </w:rPr>
        <w:t>•</w:t>
      </w:r>
      <w:r>
        <w:t>象傳</w:t>
      </w:r>
      <w:r>
        <w:rPr>
          <w:rFonts w:hint="eastAsia" w:eastAsia="宋体"/>
          <w:lang w:eastAsia="zh-CN"/>
        </w:rPr>
        <w:t>》</w:t>
      </w:r>
      <w:r>
        <w:t>。</w:t>
      </w:r>
    </w:p>
    <w:p w14:paraId="1A1ED97E">
      <w:r>
        <w:t>疑徵</w:t>
      </w:r>
      <w:r>
        <w:rPr>
          <w:rFonts w:hint="eastAsia" w:eastAsia="宋体"/>
          <w:lang w:eastAsia="zh-CN"/>
        </w:rPr>
        <w:t>《</w:t>
      </w:r>
      <w:r>
        <w:t>書</w:t>
      </w:r>
      <w:r>
        <w:rPr>
          <w:rFonts w:hint="eastAsia" w:eastAsia="宋体"/>
          <w:lang w:eastAsia="zh-CN"/>
        </w:rPr>
        <w:t>•</w:t>
      </w:r>
      <w:r>
        <w:t>洪範</w:t>
      </w:r>
      <w:r>
        <w:rPr>
          <w:rFonts w:hint="eastAsia" w:eastAsia="宋体"/>
          <w:lang w:eastAsia="zh-CN"/>
        </w:rPr>
        <w:t>》</w:t>
      </w:r>
      <w:r>
        <w:t>T次七日明用稽疑</w:t>
      </w:r>
      <w:r>
        <w:rPr>
          <w:rFonts w:hint="eastAsia" w:eastAsia="宋体"/>
          <w:lang w:eastAsia="zh-CN"/>
        </w:rPr>
        <w:t>”</w:t>
      </w:r>
      <w:r>
        <w:t>二句。</w:t>
      </w:r>
    </w:p>
    <w:p w14:paraId="33B1388B">
      <w:r>
        <w:t>弓興</w:t>
      </w:r>
      <w:r>
        <w:rPr>
          <w:rFonts w:hint="eastAsia" w:eastAsia="宋体"/>
          <w:lang w:eastAsia="zh-CN"/>
        </w:rPr>
        <w:t>《</w:t>
      </w:r>
      <w:r>
        <w:t>考工記</w:t>
      </w:r>
      <w:r>
        <w:rPr>
          <w:rFonts w:hint="eastAsia" w:eastAsia="宋体"/>
          <w:lang w:eastAsia="zh-CN"/>
        </w:rPr>
        <w:t>•</w:t>
      </w:r>
      <w:r>
        <w:t>弓人</w:t>
      </w:r>
      <w:r>
        <w:rPr>
          <w:rFonts w:hint="eastAsia" w:eastAsia="宋体"/>
          <w:lang w:eastAsia="zh-CN"/>
        </w:rPr>
        <w:t>》</w:t>
      </w:r>
      <w:r>
        <w:t>r下</w:t>
      </w:r>
      <w:r>
        <w:rPr>
          <w:rFonts w:hint="eastAsia" w:eastAsia="宋体"/>
          <w:lang w:eastAsia="zh-CN"/>
        </w:rPr>
        <w:t>&lt;</w:t>
      </w:r>
      <w:r>
        <w:t>拊</w:t>
      </w:r>
      <w:r>
        <w:rPr>
          <w:rFonts w:hint="eastAsia" w:eastAsia="宋体"/>
          <w:lang w:eastAsia="zh-CN"/>
        </w:rPr>
        <w:t>&gt;【</w:t>
      </w:r>
      <w:r>
        <w:t>柎</w:t>
      </w:r>
      <w:r>
        <w:rPr>
          <w:rFonts w:hint="eastAsia" w:eastAsia="宋体"/>
          <w:lang w:eastAsia="zh-CN"/>
        </w:rPr>
        <w:t>】</w:t>
      </w:r>
      <w:r>
        <w:t>之弓</w:t>
      </w:r>
      <w:r>
        <w:rPr>
          <w:rFonts w:hint="eastAsia" w:eastAsia="宋体"/>
          <w:lang w:eastAsia="zh-CN"/>
        </w:rPr>
        <w:t>”</w:t>
      </w:r>
      <w:r>
        <w:t>二句。</w:t>
      </w:r>
    </w:p>
    <w:p w14:paraId="130CE727">
      <w:r>
        <w:t>興崩</w:t>
      </w:r>
      <w:r>
        <w:rPr>
          <w:rFonts w:hint="eastAsia" w:eastAsia="宋体"/>
          <w:lang w:eastAsia="zh-CN"/>
        </w:rPr>
        <w:t>《</w:t>
      </w:r>
      <w:r>
        <w:t>大戴禮</w:t>
      </w:r>
      <w:r>
        <w:rPr>
          <w:rFonts w:hint="eastAsia" w:eastAsia="宋体"/>
          <w:lang w:eastAsia="zh-CN"/>
        </w:rPr>
        <w:t>•</w:t>
      </w:r>
      <w:r>
        <w:t>武王踐阼</w:t>
      </w:r>
      <w:r>
        <w:rPr>
          <w:rFonts w:hint="eastAsia" w:eastAsia="宋体"/>
          <w:lang w:eastAsia="zh-CN"/>
        </w:rPr>
        <w:t>》</w:t>
      </w:r>
      <w:r>
        <w:t>篇戒書劍銘。</w:t>
      </w:r>
    </w:p>
    <w:p w14:paraId="41F4ACEB">
      <w:r>
        <w:t>乘弓朋</w:t>
      </w:r>
      <w:r>
        <w:rPr>
          <w:rFonts w:hint="eastAsia" w:eastAsia="宋体"/>
          <w:lang w:eastAsia="zh-CN"/>
        </w:rPr>
        <w:t>《</w:t>
      </w:r>
      <w:r>
        <w:t>左傳。莊二十二年</w:t>
      </w:r>
      <w:r>
        <w:rPr>
          <w:rFonts w:hint="eastAsia" w:eastAsia="宋体"/>
          <w:lang w:eastAsia="zh-CN"/>
        </w:rPr>
        <w:t>》</w:t>
      </w:r>
      <w:r>
        <w:t>陳敬仲引</w:t>
      </w:r>
      <w:r>
        <w:rPr>
          <w:rFonts w:hint="eastAsia" w:eastAsia="宋体"/>
          <w:lang w:eastAsia="zh-CN"/>
        </w:rPr>
        <w:t>《</w:t>
      </w:r>
      <w:r>
        <w:t>詩</w:t>
      </w:r>
      <w:r>
        <w:rPr>
          <w:rFonts w:hint="eastAsia" w:eastAsia="宋体"/>
          <w:lang w:eastAsia="zh-CN"/>
        </w:rPr>
        <w:t>》</w:t>
      </w:r>
      <w:r>
        <w:t>。</w:t>
      </w:r>
    </w:p>
    <w:p w14:paraId="0D3CC33F">
      <w:r>
        <w:t>陵雄</w:t>
      </w:r>
      <w:r>
        <w:rPr>
          <w:rFonts w:hint="eastAsia" w:eastAsia="宋体"/>
          <w:lang w:eastAsia="zh-CN"/>
        </w:rPr>
        <w:t>《</w:t>
      </w:r>
      <w:r>
        <w:t>襄十年</w:t>
      </w:r>
      <w:r>
        <w:rPr>
          <w:rFonts w:hint="eastAsia" w:eastAsia="宋体"/>
          <w:lang w:eastAsia="zh-CN"/>
        </w:rPr>
        <w:t>》</w:t>
      </w:r>
      <w:r>
        <w:t>衞孫文子追鄭師卜辭。</w:t>
      </w:r>
    </w:p>
    <w:p w14:paraId="321FBA46">
      <w:r>
        <w:t>澠陵興</w:t>
      </w:r>
    </w:p>
    <w:p w14:paraId="29E4F4E1">
      <w:r>
        <w:rPr>
          <w:rFonts w:hint="eastAsia" w:eastAsia="宋体"/>
          <w:lang w:eastAsia="zh-CN"/>
        </w:rPr>
        <w:t>《</w:t>
      </w:r>
      <w:r>
        <w:t>昭十二</w:t>
      </w:r>
    </w:p>
    <w:p w14:paraId="4DB7C148">
      <w:r>
        <w:t>年</w:t>
      </w:r>
      <w:r>
        <w:rPr>
          <w:rFonts w:hint="eastAsia" w:eastAsia="宋体"/>
          <w:lang w:eastAsia="zh-CN"/>
        </w:rPr>
        <w:t>》</w:t>
      </w:r>
      <w:r>
        <w:t>齊侯投壺辭。</w:t>
      </w:r>
    </w:p>
    <w:p w14:paraId="6E211892">
      <w:r>
        <w:t>【第470页】</w:t>
      </w:r>
    </w:p>
    <w:p w14:paraId="47AC04BF">
      <w:r>
        <w:t>登崩</w:t>
      </w:r>
    </w:p>
    <w:p w14:paraId="6FABF8B9">
      <w:r>
        <w:rPr>
          <w:rFonts w:hint="eastAsia" w:eastAsia="宋体"/>
          <w:lang w:eastAsia="zh-CN"/>
        </w:rPr>
        <w:t>《</w:t>
      </w:r>
      <w:r>
        <w:t>周語下</w:t>
      </w:r>
      <w:r>
        <w:rPr>
          <w:rFonts w:hint="eastAsia" w:eastAsia="宋体"/>
          <w:lang w:eastAsia="zh-CN"/>
        </w:rPr>
        <w:t>》</w:t>
      </w:r>
      <w:r>
        <w:t>衞彪傒引諺。</w:t>
      </w:r>
    </w:p>
    <w:p w14:paraId="1AD32753">
      <w:r>
        <w:t>懲興</w:t>
      </w:r>
    </w:p>
    <w:p w14:paraId="22CD7B2F">
      <w:r>
        <w:rPr>
          <w:rFonts w:hint="eastAsia" w:eastAsia="宋体"/>
          <w:lang w:eastAsia="zh-CN"/>
        </w:rPr>
        <w:t>《</w:t>
      </w:r>
      <w:r>
        <w:t>晉語三</w:t>
      </w:r>
      <w:r>
        <w:rPr>
          <w:rFonts w:hint="eastAsia" w:eastAsia="宋体"/>
          <w:lang w:eastAsia="zh-CN"/>
        </w:rPr>
        <w:t>》</w:t>
      </w:r>
      <w:r>
        <w:t>輿人誦。</w:t>
      </w:r>
    </w:p>
    <w:p w14:paraId="72C7C855">
      <w:pPr>
        <w:rPr>
          <w:rFonts w:hint="eastAsia" w:eastAsia="宋体"/>
          <w:lang w:eastAsia="zh-CN"/>
        </w:rPr>
      </w:pPr>
      <w:r>
        <w:rPr>
          <w:rFonts w:hint="eastAsia" w:eastAsia="宋体"/>
          <w:lang w:eastAsia="zh-CN"/>
        </w:rPr>
        <w:t>《</w:t>
      </w:r>
      <w:r>
        <w:t>楚辭</w:t>
      </w:r>
      <w:r>
        <w:rPr>
          <w:rFonts w:hint="eastAsia" w:eastAsia="宋体"/>
          <w:lang w:eastAsia="zh-CN"/>
        </w:rPr>
        <w:t>》</w:t>
      </w:r>
    </w:p>
    <w:p w14:paraId="4845A47D">
      <w:r>
        <w:t>恒懲</w:t>
      </w:r>
      <w:r>
        <w:rPr>
          <w:rFonts w:hint="eastAsia" w:eastAsia="宋体"/>
          <w:lang w:eastAsia="zh-CN"/>
        </w:rPr>
        <w:t>《</w:t>
      </w:r>
      <w:r>
        <w:t>離騷</w:t>
      </w:r>
      <w:r>
        <w:rPr>
          <w:rFonts w:hint="eastAsia" w:eastAsia="宋体"/>
          <w:lang w:eastAsia="zh-CN"/>
        </w:rPr>
        <w:t>》</w:t>
      </w:r>
      <w:r>
        <w:t>：</w:t>
      </w:r>
      <w:r>
        <w:rPr>
          <w:rFonts w:hint="eastAsia" w:eastAsia="宋体"/>
          <w:lang w:eastAsia="zh-CN"/>
        </w:rPr>
        <w:t>“</w:t>
      </w:r>
      <w:r>
        <w:t>民生各有所樂兮，余獨好脩以爲恒。雖體解吾猶未變兮，豈余心之可懲。</w:t>
      </w:r>
      <w:r>
        <w:rPr>
          <w:rFonts w:hint="eastAsia" w:eastAsia="宋体"/>
          <w:lang w:eastAsia="zh-CN"/>
        </w:rPr>
        <w:t>”</w:t>
      </w:r>
      <w:r>
        <w:t>今本</w:t>
      </w:r>
      <w:r>
        <w:rPr>
          <w:rFonts w:hint="eastAsia" w:eastAsia="宋体"/>
          <w:lang w:eastAsia="zh-CN"/>
        </w:rPr>
        <w:t>“</w:t>
      </w:r>
      <w:r>
        <w:t>恒</w:t>
      </w:r>
      <w:r>
        <w:rPr>
          <w:rFonts w:hint="eastAsia" w:eastAsia="宋体"/>
          <w:lang w:eastAsia="zh-CN"/>
        </w:rPr>
        <w:t>”</w:t>
      </w:r>
      <w:r>
        <w:t>作</w:t>
      </w:r>
      <w:r>
        <w:rPr>
          <w:rFonts w:hint="eastAsia" w:eastAsia="宋体"/>
          <w:lang w:eastAsia="zh-CN"/>
        </w:rPr>
        <w:t>“</w:t>
      </w:r>
      <w:r>
        <w:t>常</w:t>
      </w:r>
      <w:r>
        <w:rPr>
          <w:rFonts w:hint="eastAsia" w:eastAsia="宋体"/>
          <w:lang w:eastAsia="zh-CN"/>
        </w:rPr>
        <w:t>”</w:t>
      </w:r>
      <w:r>
        <w:t>，乃漢</w:t>
      </w:r>
    </w:p>
    <w:p w14:paraId="7E714604">
      <w:r>
        <w:t>人避諱所改。吴棫</w:t>
      </w:r>
      <w:r>
        <w:rPr>
          <w:rFonts w:hint="eastAsia" w:eastAsia="宋体"/>
          <w:lang w:eastAsia="zh-CN"/>
        </w:rPr>
        <w:t>《</w:t>
      </w:r>
      <w:r>
        <w:t>韵補</w:t>
      </w:r>
      <w:r>
        <w:rPr>
          <w:rFonts w:hint="eastAsia" w:eastAsia="宋体"/>
          <w:lang w:eastAsia="zh-CN"/>
        </w:rPr>
        <w:t>》</w:t>
      </w:r>
      <w:r>
        <w:t>因以</w:t>
      </w:r>
      <w:r>
        <w:rPr>
          <w:rFonts w:hint="eastAsia" w:eastAsia="宋体"/>
          <w:lang w:eastAsia="zh-CN"/>
        </w:rPr>
        <w:t>“</w:t>
      </w:r>
      <w:r>
        <w:t>懲</w:t>
      </w:r>
      <w:r>
        <w:rPr>
          <w:rFonts w:hint="eastAsia" w:eastAsia="宋体"/>
          <w:lang w:eastAsia="zh-CN"/>
        </w:rPr>
        <w:t>”</w:t>
      </w:r>
      <w:r>
        <w:t>叶直良反，非是。弓懲凌雄</w:t>
      </w:r>
      <w:r>
        <w:rPr>
          <w:rFonts w:hint="eastAsia" w:eastAsia="宋体"/>
          <w:lang w:eastAsia="zh-CN"/>
        </w:rPr>
        <w:t>《</w:t>
      </w:r>
      <w:r>
        <w:t>九歌</w:t>
      </w:r>
      <w:r>
        <w:rPr>
          <w:rFonts w:hint="eastAsia" w:eastAsia="宋体"/>
          <w:lang w:eastAsia="zh-CN"/>
        </w:rPr>
        <w:t>•</w:t>
      </w:r>
      <w:r>
        <w:t>國殤</w:t>
      </w:r>
      <w:r>
        <w:rPr>
          <w:rFonts w:hint="eastAsia" w:eastAsia="宋体"/>
          <w:lang w:eastAsia="zh-CN"/>
        </w:rPr>
        <w:t>》</w:t>
      </w:r>
      <w:r>
        <w:t>。</w:t>
      </w:r>
    </w:p>
    <w:p w14:paraId="54A31A62">
      <w:r>
        <w:t>膺仍</w:t>
      </w:r>
      <w:r>
        <w:rPr>
          <w:rFonts w:hint="eastAsia" w:eastAsia="宋体"/>
          <w:lang w:eastAsia="zh-CN"/>
        </w:rPr>
        <w:t>《</w:t>
      </w:r>
      <w:r>
        <w:t>九</w:t>
      </w:r>
    </w:p>
    <w:p w14:paraId="52FB389F">
      <w:r>
        <w:t>章</w:t>
      </w:r>
      <w:r>
        <w:rPr>
          <w:rFonts w:hint="eastAsia" w:eastAsia="宋体"/>
          <w:lang w:eastAsia="zh-CN"/>
        </w:rPr>
        <w:t>•</w:t>
      </w:r>
      <w:r>
        <w:t>悲回風</w:t>
      </w:r>
      <w:r>
        <w:rPr>
          <w:rFonts w:hint="eastAsia" w:eastAsia="宋体"/>
          <w:lang w:eastAsia="zh-CN"/>
        </w:rPr>
        <w:t>》</w:t>
      </w:r>
      <w:r>
        <w:t>。</w:t>
      </w:r>
    </w:p>
    <w:p w14:paraId="3A1CD544">
      <w:r>
        <w:t>乘烝</w:t>
      </w:r>
      <w:r>
        <w:rPr>
          <w:rFonts w:hint="eastAsia" w:eastAsia="宋体"/>
          <w:lang w:eastAsia="zh-CN"/>
        </w:rPr>
        <w:t>《</w:t>
      </w:r>
      <w:r>
        <w:t>招魂</w:t>
      </w:r>
      <w:r>
        <w:rPr>
          <w:rFonts w:hint="eastAsia" w:eastAsia="宋体"/>
          <w:lang w:eastAsia="zh-CN"/>
        </w:rPr>
        <w:t>•</w:t>
      </w:r>
      <w:r>
        <w:t>亂</w:t>
      </w:r>
      <w:r>
        <w:rPr>
          <w:rFonts w:hint="eastAsia" w:eastAsia="宋体"/>
          <w:lang w:eastAsia="zh-CN"/>
        </w:rPr>
        <w:t>》</w:t>
      </w:r>
      <w:r>
        <w:t>。</w:t>
      </w:r>
    </w:p>
    <w:p w14:paraId="63DF0059">
      <w:r>
        <w:t>侵弟三</w:t>
      </w:r>
    </w:p>
    <w:p w14:paraId="27523051">
      <w:r>
        <w:t>平上去</w:t>
      </w:r>
    </w:p>
    <w:p w14:paraId="27599B9C">
      <w:pPr>
        <w:rPr>
          <w:rFonts w:hint="eastAsia" w:eastAsia="宋体"/>
          <w:lang w:eastAsia="zh-CN"/>
        </w:rPr>
      </w:pPr>
      <w:r>
        <w:rPr>
          <w:rFonts w:hint="eastAsia" w:eastAsia="宋体"/>
          <w:lang w:eastAsia="zh-CN"/>
        </w:rPr>
        <w:t>《</w:t>
      </w:r>
      <w:r>
        <w:t>詩經</w:t>
      </w:r>
      <w:r>
        <w:rPr>
          <w:rFonts w:hint="eastAsia" w:eastAsia="宋体"/>
          <w:lang w:eastAsia="zh-CN"/>
        </w:rPr>
        <w:t>》</w:t>
      </w:r>
    </w:p>
    <w:p w14:paraId="2AD7734A">
      <w:r>
        <w:t>覃覃</w:t>
      </w:r>
    </w:p>
    <w:p w14:paraId="5A2068F3">
      <w:r>
        <w:rPr>
          <w:rFonts w:hint="eastAsia" w:eastAsia="宋体"/>
          <w:lang w:eastAsia="zh-CN"/>
        </w:rPr>
        <w:t>《</w:t>
      </w:r>
      <w:r>
        <w:t>葛覃</w:t>
      </w:r>
      <w:r>
        <w:rPr>
          <w:rFonts w:hint="eastAsia" w:eastAsia="宋体"/>
          <w:lang w:eastAsia="zh-CN"/>
        </w:rPr>
        <w:t>》</w:t>
      </w:r>
      <w:r>
        <w:t>一、二章。</w:t>
      </w:r>
    </w:p>
    <w:p w14:paraId="65585EDD">
      <w:r>
        <w:t>林心</w:t>
      </w:r>
    </w:p>
    <w:p w14:paraId="16F7B9E1">
      <w:r>
        <w:rPr>
          <w:rFonts w:hint="eastAsia" w:eastAsia="宋体"/>
          <w:lang w:eastAsia="zh-CN"/>
        </w:rPr>
        <w:t>《</w:t>
      </w:r>
      <w:r>
        <w:t>兔罝</w:t>
      </w:r>
      <w:r>
        <w:rPr>
          <w:rFonts w:hint="eastAsia" w:eastAsia="宋体"/>
          <w:lang w:eastAsia="zh-CN"/>
        </w:rPr>
        <w:t>》</w:t>
      </w:r>
      <w:r>
        <w:t>三章。</w:t>
      </w:r>
    </w:p>
    <w:p w14:paraId="7257BD61">
      <w:r>
        <w:t>三今</w:t>
      </w:r>
      <w:r>
        <w:rPr>
          <w:rFonts w:hint="eastAsia" w:eastAsia="宋体"/>
          <w:lang w:eastAsia="zh-CN"/>
        </w:rPr>
        <w:t>《</w:t>
      </w:r>
      <w:r>
        <w:t>摽有梅</w:t>
      </w:r>
      <w:r>
        <w:rPr>
          <w:rFonts w:hint="eastAsia" w:eastAsia="宋体"/>
          <w:lang w:eastAsia="zh-CN"/>
        </w:rPr>
        <w:t>》</w:t>
      </w:r>
      <w:r>
        <w:t>二章。</w:t>
      </w:r>
    </w:p>
    <w:p w14:paraId="6F38B166">
      <w:r>
        <w:t>風心</w:t>
      </w:r>
    </w:p>
    <w:p w14:paraId="10D6B32C">
      <w:r>
        <w:rPr>
          <w:rFonts w:hint="eastAsia" w:eastAsia="宋体"/>
          <w:lang w:eastAsia="zh-CN"/>
        </w:rPr>
        <w:t>《</w:t>
      </w:r>
      <w:r>
        <w:t>緑衣</w:t>
      </w:r>
      <w:r>
        <w:rPr>
          <w:rFonts w:hint="eastAsia" w:eastAsia="宋体"/>
          <w:lang w:eastAsia="zh-CN"/>
        </w:rPr>
        <w:t>》</w:t>
      </w:r>
      <w:r>
        <w:t>四章。</w:t>
      </w:r>
    </w:p>
    <w:p w14:paraId="0B15D699">
      <w:r>
        <w:t>音南心</w:t>
      </w:r>
    </w:p>
    <w:p w14:paraId="1F3D3459">
      <w:r>
        <w:rPr>
          <w:rFonts w:hint="eastAsia" w:eastAsia="宋体"/>
          <w:lang w:eastAsia="zh-CN"/>
        </w:rPr>
        <w:t>《</w:t>
      </w:r>
      <w:r>
        <w:t>燕燕</w:t>
      </w:r>
      <w:r>
        <w:rPr>
          <w:rFonts w:hint="eastAsia" w:eastAsia="宋体"/>
          <w:lang w:eastAsia="zh-CN"/>
        </w:rPr>
        <w:t>》</w:t>
      </w:r>
      <w:r>
        <w:t>三章。</w:t>
      </w:r>
    </w:p>
    <w:p w14:paraId="707D631E">
      <w:r>
        <w:t>南心</w:t>
      </w:r>
    </w:p>
    <w:p w14:paraId="3B20FA52">
      <w:r>
        <w:rPr>
          <w:rFonts w:hint="eastAsia" w:eastAsia="宋体"/>
          <w:lang w:eastAsia="zh-CN"/>
        </w:rPr>
        <w:t>《</w:t>
      </w:r>
      <w:r>
        <w:t>凱風</w:t>
      </w:r>
      <w:r>
        <w:rPr>
          <w:rFonts w:hint="eastAsia" w:eastAsia="宋体"/>
          <w:lang w:eastAsia="zh-CN"/>
        </w:rPr>
        <w:t>》</w:t>
      </w:r>
      <w:r>
        <w:t>一章。</w:t>
      </w:r>
    </w:p>
    <w:p w14:paraId="41E79E85">
      <w:r>
        <w:t>音心</w:t>
      </w:r>
    </w:p>
    <w:p w14:paraId="4F02E6C8">
      <w:r>
        <w:t>音心</w:t>
      </w:r>
    </w:p>
    <w:p w14:paraId="01B34AE1">
      <w:r>
        <w:rPr>
          <w:rFonts w:hint="eastAsia" w:eastAsia="宋体"/>
          <w:lang w:eastAsia="zh-CN"/>
        </w:rPr>
        <w:t>《</w:t>
      </w:r>
      <w:r>
        <w:t>雄雉</w:t>
      </w:r>
      <w:r>
        <w:rPr>
          <w:rFonts w:hint="eastAsia" w:eastAsia="宋体"/>
          <w:lang w:eastAsia="zh-CN"/>
        </w:rPr>
        <w:t>》</w:t>
      </w:r>
      <w:r>
        <w:t>二章。</w:t>
      </w:r>
    </w:p>
    <w:p w14:paraId="2B68AEAF">
      <w:r>
        <w:t>風心</w:t>
      </w:r>
    </w:p>
    <w:p w14:paraId="3A707452">
      <w:r>
        <w:rPr>
          <w:rFonts w:hint="eastAsia" w:eastAsia="宋体"/>
          <w:lang w:eastAsia="zh-CN"/>
        </w:rPr>
        <w:t>《</w:t>
      </w:r>
      <w:r>
        <w:t>谷風</w:t>
      </w:r>
      <w:r>
        <w:rPr>
          <w:rFonts w:hint="eastAsia" w:eastAsia="宋体"/>
          <w:lang w:eastAsia="zh-CN"/>
        </w:rPr>
        <w:t>》</w:t>
      </w:r>
      <w:r>
        <w:t>一章。</w:t>
      </w:r>
    </w:p>
    <w:p w14:paraId="2A9DD071">
      <w:r>
        <w:t>汛髧</w:t>
      </w:r>
      <w:r>
        <w:rPr>
          <w:rFonts w:hint="eastAsia" w:eastAsia="宋体"/>
          <w:lang w:eastAsia="zh-CN"/>
        </w:rPr>
        <w:t>《</w:t>
      </w:r>
      <w:r>
        <w:t>柏</w:t>
      </w:r>
    </w:p>
    <w:p w14:paraId="71B29DD3">
      <w:r>
        <w:t>舟</w:t>
      </w:r>
      <w:r>
        <w:rPr>
          <w:rFonts w:hint="eastAsia" w:eastAsia="宋体"/>
          <w:lang w:eastAsia="zh-CN"/>
        </w:rPr>
        <w:t>》</w:t>
      </w:r>
      <w:r>
        <w:t>一章，二章同。</w:t>
      </w:r>
    </w:p>
    <w:p w14:paraId="54FEF091">
      <w:r>
        <w:t>葚耽耽耽</w:t>
      </w:r>
      <w:r>
        <w:rPr>
          <w:rFonts w:hint="eastAsia" w:eastAsia="宋体"/>
          <w:lang w:eastAsia="zh-CN"/>
        </w:rPr>
        <w:t>《</w:t>
      </w:r>
      <w:r>
        <w:t>氓</w:t>
      </w:r>
      <w:r>
        <w:rPr>
          <w:rFonts w:hint="eastAsia" w:eastAsia="宋体"/>
          <w:lang w:eastAsia="zh-CN"/>
        </w:rPr>
        <w:t>》</w:t>
      </w:r>
      <w:r>
        <w:t>三章。</w:t>
      </w:r>
    </w:p>
    <w:p w14:paraId="5B18D883">
      <w:r>
        <w:t>衿心音</w:t>
      </w:r>
      <w:r>
        <w:rPr>
          <w:rFonts w:hint="eastAsia" w:eastAsia="宋体"/>
          <w:lang w:eastAsia="zh-CN"/>
        </w:rPr>
        <w:t>《</w:t>
      </w:r>
      <w:r>
        <w:t>子衿</w:t>
      </w:r>
      <w:r>
        <w:rPr>
          <w:rFonts w:hint="eastAsia" w:eastAsia="宋体"/>
          <w:lang w:eastAsia="zh-CN"/>
        </w:rPr>
        <w:t>》</w:t>
      </w:r>
      <w:r>
        <w:t>一章。</w:t>
      </w:r>
    </w:p>
    <w:p w14:paraId="1D542EC1">
      <w:r>
        <w:t>風林欽</w:t>
      </w:r>
      <w:r>
        <w:rPr>
          <w:rFonts w:hint="eastAsia" w:eastAsia="宋体"/>
          <w:lang w:eastAsia="zh-CN"/>
        </w:rPr>
        <w:t>《</w:t>
      </w:r>
      <w:r>
        <w:t>晨風</w:t>
      </w:r>
      <w:r>
        <w:rPr>
          <w:rFonts w:hint="eastAsia" w:eastAsia="宋体"/>
          <w:lang w:eastAsia="zh-CN"/>
        </w:rPr>
        <w:t>》</w:t>
      </w:r>
      <w:r>
        <w:t>一章。</w:t>
      </w:r>
    </w:p>
    <w:p w14:paraId="182D1EA2">
      <w:r>
        <w:t>林南林南</w:t>
      </w:r>
    </w:p>
    <w:p w14:paraId="30672F91">
      <w:r>
        <w:rPr>
          <w:rFonts w:hint="eastAsia" w:eastAsia="宋体"/>
          <w:lang w:eastAsia="zh-CN"/>
        </w:rPr>
        <w:t>《</w:t>
      </w:r>
      <w:r>
        <w:t>株林</w:t>
      </w:r>
      <w:r>
        <w:rPr>
          <w:rFonts w:hint="eastAsia" w:eastAsia="宋体"/>
          <w:lang w:eastAsia="zh-CN"/>
        </w:rPr>
        <w:t>》</w:t>
      </w:r>
      <w:r>
        <w:t>一章。</w:t>
      </w:r>
    </w:p>
    <w:p w14:paraId="0E43495E">
      <w:r>
        <w:t>萏儼枕</w:t>
      </w:r>
    </w:p>
    <w:p w14:paraId="0DBF1139">
      <w:r>
        <w:t>鬵音</w:t>
      </w:r>
      <w:r>
        <w:rPr>
          <w:rFonts w:hint="eastAsia" w:eastAsia="宋体"/>
          <w:lang w:eastAsia="zh-CN"/>
        </w:rPr>
        <w:t>《</w:t>
      </w:r>
      <w:r>
        <w:t>匪風</w:t>
      </w:r>
      <w:r>
        <w:rPr>
          <w:rFonts w:hint="eastAsia" w:eastAsia="宋体"/>
          <w:lang w:eastAsia="zh-CN"/>
        </w:rPr>
        <w:t>》</w:t>
      </w:r>
      <w:r>
        <w:t>三章。</w:t>
      </w:r>
    </w:p>
    <w:p w14:paraId="27B8F5A6">
      <w:r>
        <w:t>芩琴琴湛心</w:t>
      </w:r>
    </w:p>
    <w:p w14:paraId="3D23328B">
      <w:r>
        <w:rPr>
          <w:rFonts w:hint="eastAsia" w:eastAsia="宋体"/>
          <w:lang w:eastAsia="zh-CN"/>
        </w:rPr>
        <w:t>《</w:t>
      </w:r>
      <w:r>
        <w:t>鹿鳴</w:t>
      </w:r>
      <w:r>
        <w:rPr>
          <w:rFonts w:hint="eastAsia" w:eastAsia="宋体"/>
          <w:lang w:eastAsia="zh-CN"/>
        </w:rPr>
        <w:t>》</w:t>
      </w:r>
      <w:r>
        <w:t>三章。</w:t>
      </w:r>
    </w:p>
    <w:p w14:paraId="7F05BDD4">
      <w:r>
        <w:t>駸諗</w:t>
      </w:r>
      <w:r>
        <w:rPr>
          <w:rFonts w:hint="eastAsia" w:eastAsia="宋体"/>
          <w:lang w:eastAsia="zh-CN"/>
        </w:rPr>
        <w:t>《</w:t>
      </w:r>
      <w:r>
        <w:t>四牡</w:t>
      </w:r>
      <w:r>
        <w:rPr>
          <w:rFonts w:hint="eastAsia" w:eastAsia="宋体"/>
          <w:lang w:eastAsia="zh-CN"/>
        </w:rPr>
        <w:t>》</w:t>
      </w:r>
      <w:r>
        <w:t>五</w:t>
      </w:r>
    </w:p>
    <w:p w14:paraId="042D874C">
      <w:r>
        <w:t>章。琴湛</w:t>
      </w:r>
    </w:p>
    <w:p w14:paraId="1E6914BF">
      <w:r>
        <w:rPr>
          <w:rFonts w:hint="eastAsia" w:eastAsia="宋体"/>
          <w:lang w:eastAsia="zh-CN"/>
        </w:rPr>
        <w:t>《</w:t>
      </w:r>
      <w:r>
        <w:t>常棣</w:t>
      </w:r>
      <w:r>
        <w:rPr>
          <w:rFonts w:hint="eastAsia" w:eastAsia="宋体"/>
          <w:lang w:eastAsia="zh-CN"/>
        </w:rPr>
        <w:t>》</w:t>
      </w:r>
      <w:r>
        <w:t>七章。</w:t>
      </w:r>
    </w:p>
    <w:p w14:paraId="0B5E6C18">
      <w:r>
        <w:t>湛厭</w:t>
      </w:r>
    </w:p>
    <w:p w14:paraId="7C83C980">
      <w:r>
        <w:rPr>
          <w:rFonts w:hint="eastAsia" w:eastAsia="宋体"/>
          <w:lang w:eastAsia="zh-CN"/>
        </w:rPr>
        <w:t>《</w:t>
      </w:r>
      <w:r>
        <w:t>湛露</w:t>
      </w:r>
      <w:r>
        <w:rPr>
          <w:rFonts w:hint="eastAsia" w:eastAsia="宋体"/>
          <w:lang w:eastAsia="zh-CN"/>
        </w:rPr>
        <w:t>》</w:t>
      </w:r>
      <w:r>
        <w:t>一章，二章同。</w:t>
      </w:r>
    </w:p>
    <w:p w14:paraId="250F8A70">
      <w:r>
        <w:t>音心</w:t>
      </w:r>
    </w:p>
    <w:p w14:paraId="3FE75F67">
      <w:r>
        <w:rPr>
          <w:rFonts w:hint="eastAsia" w:eastAsia="宋体"/>
          <w:lang w:eastAsia="zh-CN"/>
        </w:rPr>
        <w:t>《</w:t>
      </w:r>
      <w:r>
        <w:t>白駒</w:t>
      </w:r>
      <w:r>
        <w:rPr>
          <w:rFonts w:hint="eastAsia" w:eastAsia="宋体"/>
          <w:lang w:eastAsia="zh-CN"/>
        </w:rPr>
        <w:t>》</w:t>
      </w:r>
      <w:r>
        <w:t>四章。</w:t>
      </w:r>
    </w:p>
    <w:p w14:paraId="1049FE53">
      <w:r>
        <w:t>簟寢</w:t>
      </w:r>
    </w:p>
    <w:p w14:paraId="7B887E13">
      <w:r>
        <w:rPr>
          <w:rFonts w:hint="eastAsia" w:eastAsia="宋体"/>
          <w:lang w:eastAsia="zh-CN"/>
        </w:rPr>
        <w:t>《</w:t>
      </w:r>
      <w:r>
        <w:t>斯干</w:t>
      </w:r>
      <w:r>
        <w:rPr>
          <w:rFonts w:hint="eastAsia" w:eastAsia="宋体"/>
          <w:lang w:eastAsia="zh-CN"/>
        </w:rPr>
        <w:t>》</w:t>
      </w:r>
      <w:r>
        <w:t>六章。</w:t>
      </w:r>
    </w:p>
    <w:p w14:paraId="54337DE3">
      <w:r>
        <w:t>風南</w:t>
      </w:r>
    </w:p>
    <w:p w14:paraId="7274928B">
      <w:r>
        <w:t>心</w:t>
      </w:r>
      <w:r>
        <w:rPr>
          <w:rFonts w:hint="eastAsia" w:eastAsia="宋体"/>
          <w:lang w:eastAsia="zh-CN"/>
        </w:rPr>
        <w:t>《</w:t>
      </w:r>
      <w:r>
        <w:t>何人斯</w:t>
      </w:r>
      <w:r>
        <w:rPr>
          <w:rFonts w:hint="eastAsia" w:eastAsia="宋体"/>
          <w:lang w:eastAsia="zh-CN"/>
        </w:rPr>
        <w:t>》</w:t>
      </w:r>
      <w:r>
        <w:t>四章。</w:t>
      </w:r>
    </w:p>
    <w:p w14:paraId="245EE2DD">
      <w:r>
        <w:t>錦甚</w:t>
      </w:r>
      <w:r>
        <w:rPr>
          <w:rFonts w:hint="eastAsia" w:eastAsia="宋体"/>
          <w:lang w:eastAsia="zh-CN"/>
        </w:rPr>
        <w:t>《</w:t>
      </w:r>
      <w:r>
        <w:t>巷伯</w:t>
      </w:r>
      <w:r>
        <w:rPr>
          <w:rFonts w:hint="eastAsia" w:eastAsia="宋体"/>
          <w:lang w:eastAsia="zh-CN"/>
        </w:rPr>
        <w:t>》</w:t>
      </w:r>
      <w:r>
        <w:t>一章。</w:t>
      </w:r>
    </w:p>
    <w:p w14:paraId="7EAC8138">
      <w:r>
        <w:t>欽琴音南僭</w:t>
      </w:r>
      <w:r>
        <w:rPr>
          <w:rFonts w:hint="eastAsia" w:eastAsia="宋体"/>
          <w:lang w:eastAsia="zh-CN"/>
        </w:rPr>
        <w:t>《</w:t>
      </w:r>
      <w:r>
        <w:t>鼓鐘</w:t>
      </w:r>
      <w:r>
        <w:rPr>
          <w:rFonts w:hint="eastAsia" w:eastAsia="宋体"/>
          <w:lang w:eastAsia="zh-CN"/>
        </w:rPr>
        <w:t>》</w:t>
      </w:r>
      <w:r>
        <w:t>四章。</w:t>
      </w:r>
    </w:p>
    <w:p w14:paraId="4BDEF4F7">
      <w:r>
        <w:t>琴心</w:t>
      </w:r>
    </w:p>
    <w:p w14:paraId="0C5A4D20">
      <w:r>
        <w:t>車舝</w:t>
      </w:r>
      <w:r>
        <w:rPr>
          <w:rFonts w:hint="eastAsia" w:eastAsia="宋体"/>
          <w:lang w:eastAsia="zh-CN"/>
        </w:rPr>
        <w:t>》</w:t>
      </w:r>
      <w:r>
        <w:t>五章。</w:t>
      </w:r>
    </w:p>
    <w:p w14:paraId="096899E0">
      <w:r>
        <w:t>壬林湛</w:t>
      </w:r>
      <w:r>
        <w:rPr>
          <w:rFonts w:hint="eastAsia" w:eastAsia="宋体"/>
          <w:lang w:eastAsia="zh-CN"/>
        </w:rPr>
        <w:t>《</w:t>
      </w:r>
      <w:r>
        <w:t>賓</w:t>
      </w:r>
    </w:p>
    <w:p w14:paraId="3BF00B8F">
      <w:r>
        <w:t>【第471页】</w:t>
      </w:r>
    </w:p>
    <w:p w14:paraId="55D23364">
      <w:r>
        <w:t>林興心</w:t>
      </w:r>
    </w:p>
    <w:p w14:paraId="389D81F1">
      <w:r>
        <w:rPr>
          <w:rFonts w:hint="eastAsia" w:eastAsia="宋体"/>
          <w:lang w:eastAsia="zh-CN"/>
        </w:rPr>
        <w:t>《</w:t>
      </w:r>
      <w:r>
        <w:t>大明</w:t>
      </w:r>
      <w:r>
        <w:rPr>
          <w:rFonts w:hint="eastAsia" w:eastAsia="宋体"/>
          <w:lang w:eastAsia="zh-CN"/>
        </w:rPr>
        <w:t>》</w:t>
      </w:r>
      <w:r>
        <w:t>七章。</w:t>
      </w:r>
    </w:p>
    <w:p w14:paraId="208ADEA6">
      <w:r>
        <w:t>音男</w:t>
      </w:r>
    </w:p>
    <w:p w14:paraId="6A488683">
      <w:r>
        <w:rPr>
          <w:rFonts w:hint="eastAsia" w:eastAsia="宋体"/>
          <w:lang w:eastAsia="zh-CN"/>
        </w:rPr>
        <w:t>《</w:t>
      </w:r>
      <w:r>
        <w:t>思齊</w:t>
      </w:r>
      <w:r>
        <w:rPr>
          <w:rFonts w:hint="eastAsia" w:eastAsia="宋体"/>
          <w:lang w:eastAsia="zh-CN"/>
        </w:rPr>
        <w:t>》</w:t>
      </w:r>
      <w:r>
        <w:t>一章。</w:t>
      </w:r>
    </w:p>
    <w:p w14:paraId="565D3508">
      <w:pPr>
        <w:rPr>
          <w:rFonts w:hint="eastAsia" w:eastAsia="宋体"/>
          <w:lang w:eastAsia="zh-CN"/>
        </w:rPr>
      </w:pPr>
      <w:r>
        <w:t>心音</w:t>
      </w:r>
      <w:r>
        <w:rPr>
          <w:rFonts w:hint="eastAsia" w:eastAsia="宋体"/>
          <w:lang w:eastAsia="zh-CN"/>
        </w:rPr>
        <w:t>《</w:t>
      </w:r>
      <w:r>
        <w:t>皇矣</w:t>
      </w:r>
      <w:r>
        <w:rPr>
          <w:rFonts w:hint="eastAsia" w:eastAsia="宋体"/>
          <w:lang w:eastAsia="zh-CN"/>
        </w:rPr>
        <w:t>》</w:t>
      </w:r>
    </w:p>
    <w:p w14:paraId="3B0672CC">
      <w:r>
        <w:t>之初筵</w:t>
      </w:r>
      <w:r>
        <w:rPr>
          <w:rFonts w:hint="eastAsia" w:eastAsia="宋体"/>
          <w:lang w:eastAsia="zh-CN"/>
        </w:rPr>
        <w:t>》</w:t>
      </w:r>
      <w:r>
        <w:t>二章。</w:t>
      </w:r>
    </w:p>
    <w:p w14:paraId="6A43DC22">
      <w:r>
        <w:t>煁心四章。</w:t>
      </w:r>
    </w:p>
    <w:p w14:paraId="5C41521F">
      <w:r>
        <w:t>林心</w:t>
      </w:r>
    </w:p>
    <w:p w14:paraId="69F08250">
      <w:r>
        <w:t>六章。</w:t>
      </w:r>
    </w:p>
    <w:p w14:paraId="21FCFAEC">
      <w:r>
        <w:t>南音</w:t>
      </w:r>
    </w:p>
    <w:p w14:paraId="4C3F01FF">
      <w:r>
        <w:rPr>
          <w:rFonts w:hint="eastAsia" w:eastAsia="宋体"/>
          <w:lang w:eastAsia="zh-CN"/>
        </w:rPr>
        <w:t>《</w:t>
      </w:r>
      <w:r>
        <w:t>卷阿</w:t>
      </w:r>
      <w:r>
        <w:rPr>
          <w:rFonts w:hint="eastAsia" w:eastAsia="宋体"/>
          <w:lang w:eastAsia="zh-CN"/>
        </w:rPr>
        <w:t>》</w:t>
      </w:r>
      <w:r>
        <w:t>一章。</w:t>
      </w:r>
    </w:p>
    <w:p w14:paraId="6D2AA016">
      <w:r>
        <w:t>玷玷</w:t>
      </w:r>
      <w:r>
        <w:rPr>
          <w:rFonts w:hint="eastAsia" w:eastAsia="宋体"/>
          <w:lang w:eastAsia="zh-CN"/>
        </w:rPr>
        <w:t>《</w:t>
      </w:r>
      <w:r>
        <w:t>抑</w:t>
      </w:r>
      <w:r>
        <w:rPr>
          <w:rFonts w:hint="eastAsia" w:eastAsia="宋体"/>
          <w:lang w:eastAsia="zh-CN"/>
        </w:rPr>
        <w:t>》</w:t>
      </w:r>
      <w:r>
        <w:t>五章。</w:t>
      </w:r>
    </w:p>
    <w:p w14:paraId="3C964D40">
      <w:r>
        <w:t>僭心</w:t>
      </w:r>
    </w:p>
    <w:p w14:paraId="0FB9CFB6">
      <w:r>
        <w:t>九章。風</w:t>
      </w:r>
    </w:p>
    <w:p w14:paraId="2245B000">
      <w:r>
        <w:t>林林</w:t>
      </w:r>
    </w:p>
    <w:p w14:paraId="1C147FD9">
      <w:r>
        <w:rPr>
          <w:rFonts w:hint="eastAsia" w:eastAsia="宋体"/>
          <w:lang w:eastAsia="zh-CN"/>
        </w:rPr>
        <w:t>《</w:t>
      </w:r>
      <w:r>
        <w:t>生民</w:t>
      </w:r>
      <w:r>
        <w:rPr>
          <w:rFonts w:hint="eastAsia" w:eastAsia="宋体"/>
          <w:lang w:eastAsia="zh-CN"/>
        </w:rPr>
        <w:t>》</w:t>
      </w:r>
      <w:r>
        <w:t>三章。</w:t>
      </w:r>
    </w:p>
    <w:p w14:paraId="4671B96E">
      <w:r>
        <w:t>歆今</w:t>
      </w:r>
    </w:p>
    <w:p w14:paraId="7E23DD90">
      <w:r>
        <w:t>八章。</w:t>
      </w:r>
    </w:p>
    <w:p w14:paraId="402BA28F">
      <w:r>
        <w:t>深今</w:t>
      </w:r>
      <w:r>
        <w:rPr>
          <w:rFonts w:hint="eastAsia" w:eastAsia="宋体"/>
          <w:lang w:eastAsia="zh-CN"/>
        </w:rPr>
        <w:t>《</w:t>
      </w:r>
      <w:r>
        <w:t>瞻卬</w:t>
      </w:r>
      <w:r>
        <w:rPr>
          <w:rFonts w:hint="eastAsia" w:eastAsia="宋体"/>
          <w:lang w:eastAsia="zh-CN"/>
        </w:rPr>
        <w:t>》</w:t>
      </w:r>
      <w:r>
        <w:t>七章。</w:t>
      </w:r>
    </w:p>
    <w:p w14:paraId="67B6CDD0">
      <w:r>
        <w:t>玷貶</w:t>
      </w:r>
    </w:p>
    <w:p w14:paraId="2BFA44DF">
      <w:r>
        <w:rPr>
          <w:rFonts w:hint="eastAsia" w:eastAsia="宋体"/>
          <w:lang w:eastAsia="zh-CN"/>
        </w:rPr>
        <w:t>《</w:t>
      </w:r>
      <w:r>
        <w:t>召旻</w:t>
      </w:r>
      <w:r>
        <w:rPr>
          <w:rFonts w:hint="eastAsia" w:eastAsia="宋体"/>
          <w:lang w:eastAsia="zh-CN"/>
        </w:rPr>
        <w:t>》</w:t>
      </w:r>
      <w:r>
        <w:t>三章。今今</w:t>
      </w:r>
    </w:p>
    <w:p w14:paraId="61A8A4A1">
      <w:r>
        <w:t>風心</w:t>
      </w:r>
    </w:p>
    <w:p w14:paraId="15FCBAA8">
      <w:r>
        <w:t>心</w:t>
      </w:r>
      <w:r>
        <w:rPr>
          <w:rFonts w:hint="eastAsia" w:eastAsia="宋体"/>
          <w:lang w:eastAsia="zh-CN"/>
        </w:rPr>
        <w:t>《</w:t>
      </w:r>
      <w:r>
        <w:t>桑柔</w:t>
      </w:r>
      <w:r>
        <w:rPr>
          <w:rFonts w:hint="eastAsia" w:eastAsia="宋体"/>
          <w:lang w:eastAsia="zh-CN"/>
        </w:rPr>
        <w:t>》</w:t>
      </w:r>
      <w:r>
        <w:t>六章。</w:t>
      </w:r>
    </w:p>
    <w:p w14:paraId="64C2AC73">
      <w:r>
        <w:t>林譖</w:t>
      </w:r>
    </w:p>
    <w:p w14:paraId="7EAEA195">
      <w:r>
        <w:rPr>
          <w:rFonts w:hint="eastAsia" w:eastAsia="宋体"/>
          <w:lang w:eastAsia="zh-CN"/>
        </w:rPr>
        <w:t>《</w:t>
      </w:r>
      <w:r>
        <w:t>載芟</w:t>
      </w:r>
      <w:r>
        <w:rPr>
          <w:rFonts w:hint="eastAsia" w:eastAsia="宋体"/>
          <w:lang w:eastAsia="zh-CN"/>
        </w:rPr>
        <w:t>》</w:t>
      </w:r>
      <w:r>
        <w:t>。心南</w:t>
      </w:r>
      <w:r>
        <w:rPr>
          <w:rFonts w:hint="eastAsia" w:eastAsia="宋体"/>
          <w:lang w:eastAsia="zh-CN"/>
        </w:rPr>
        <w:t>《</w:t>
      </w:r>
      <w:r>
        <w:t>泮水</w:t>
      </w:r>
      <w:r>
        <w:rPr>
          <w:rFonts w:hint="eastAsia" w:eastAsia="宋体"/>
          <w:lang w:eastAsia="zh-CN"/>
        </w:rPr>
        <w:t>》</w:t>
      </w:r>
      <w:r>
        <w:t>六章。</w:t>
      </w:r>
    </w:p>
    <w:p w14:paraId="50FDE9EF">
      <w:r>
        <w:t>林黮音琛金八章。</w:t>
      </w:r>
    </w:p>
    <w:p w14:paraId="269A0A04">
      <w:r>
        <w:t>羣經</w:t>
      </w:r>
    </w:p>
    <w:p w14:paraId="170AE81D">
      <w:r>
        <w:t>坎窞險坎枕窞</w:t>
      </w:r>
    </w:p>
    <w:p w14:paraId="7585F1FB">
      <w:r>
        <w:rPr>
          <w:rFonts w:hint="eastAsia" w:eastAsia="宋体"/>
          <w:lang w:eastAsia="zh-CN"/>
        </w:rPr>
        <w:t>《</w:t>
      </w:r>
      <w:r>
        <w:t>易</w:t>
      </w:r>
      <w:r>
        <w:rPr>
          <w:rFonts w:hint="eastAsia" w:eastAsia="宋体"/>
          <w:lang w:eastAsia="zh-CN"/>
        </w:rPr>
        <w:t>•</w:t>
      </w:r>
      <w:r>
        <w:t>坎。初六</w:t>
      </w:r>
      <w:r>
        <w:rPr>
          <w:rFonts w:hint="eastAsia" w:eastAsia="宋体"/>
          <w:lang w:eastAsia="zh-CN"/>
        </w:rPr>
        <w:t>》</w:t>
      </w:r>
      <w:r>
        <w:t>、</w:t>
      </w:r>
      <w:r>
        <w:rPr>
          <w:rFonts w:hint="eastAsia" w:eastAsia="宋体"/>
          <w:lang w:eastAsia="zh-CN"/>
        </w:rPr>
        <w:t>《</w:t>
      </w:r>
      <w:r>
        <w:t>九二</w:t>
      </w:r>
      <w:r>
        <w:rPr>
          <w:rFonts w:hint="eastAsia" w:eastAsia="宋体"/>
          <w:lang w:eastAsia="zh-CN"/>
        </w:rPr>
        <w:t>》</w:t>
      </w:r>
      <w:r>
        <w:t>、</w:t>
      </w:r>
      <w:r>
        <w:rPr>
          <w:rFonts w:hint="eastAsia" w:eastAsia="宋体"/>
          <w:lang w:eastAsia="zh-CN"/>
        </w:rPr>
        <w:t>《</w:t>
      </w:r>
      <w:r>
        <w:t>六三</w:t>
      </w:r>
      <w:r>
        <w:rPr>
          <w:rFonts w:hint="eastAsia" w:eastAsia="宋体"/>
          <w:lang w:eastAsia="zh-CN"/>
        </w:rPr>
        <w:t>》</w:t>
      </w:r>
      <w:r>
        <w:t>。</w:t>
      </w:r>
    </w:p>
    <w:p w14:paraId="566E2025">
      <w:r>
        <w:t>心金</w:t>
      </w:r>
      <w:r>
        <w:rPr>
          <w:rFonts w:hint="eastAsia" w:eastAsia="宋体"/>
          <w:lang w:eastAsia="zh-CN"/>
        </w:rPr>
        <w:t>《</w:t>
      </w:r>
      <w:r>
        <w:t>繫辭上傳</w:t>
      </w:r>
      <w:r>
        <w:rPr>
          <w:rFonts w:hint="eastAsia" w:eastAsia="宋体"/>
          <w:lang w:eastAsia="zh-CN"/>
        </w:rPr>
        <w:t>》</w:t>
      </w:r>
      <w:r>
        <w:t>r二人同心</w:t>
      </w:r>
      <w:r>
        <w:rPr>
          <w:rFonts w:hint="eastAsia" w:eastAsia="宋体"/>
          <w:lang w:eastAsia="zh-CN"/>
        </w:rPr>
        <w:t>”</w:t>
      </w:r>
      <w:r>
        <w:t>二句。</w:t>
      </w:r>
    </w:p>
    <w:p w14:paraId="5AC9B7DD">
      <w:r>
        <w:t>淫禁</w:t>
      </w:r>
      <w:r>
        <w:rPr>
          <w:rFonts w:hint="eastAsia" w:eastAsia="宋体"/>
          <w:lang w:eastAsia="zh-CN"/>
        </w:rPr>
        <w:t>《</w:t>
      </w:r>
      <w:r>
        <w:t>禮記</w:t>
      </w:r>
      <w:r>
        <w:rPr>
          <w:rFonts w:hint="eastAsia" w:eastAsia="宋体"/>
          <w:lang w:eastAsia="zh-CN"/>
        </w:rPr>
        <w:t>•</w:t>
      </w:r>
      <w:r>
        <w:t>月令</w:t>
      </w:r>
      <w:r>
        <w:rPr>
          <w:rFonts w:hint="eastAsia" w:eastAsia="宋体"/>
          <w:lang w:eastAsia="zh-CN"/>
        </w:rPr>
        <w:t>》“</w:t>
      </w:r>
      <w:r>
        <w:t>省婦事</w:t>
      </w:r>
      <w:r>
        <w:rPr>
          <w:rFonts w:hint="eastAsia" w:eastAsia="宋体"/>
          <w:lang w:eastAsia="zh-CN"/>
        </w:rPr>
        <w:t>”</w:t>
      </w:r>
      <w:r>
        <w:t>四句。</w:t>
      </w:r>
    </w:p>
    <w:p w14:paraId="45449968">
      <w:r>
        <w:t>黔心</w:t>
      </w:r>
      <w:r>
        <w:rPr>
          <w:rFonts w:hint="eastAsia" w:eastAsia="宋体"/>
          <w:lang w:eastAsia="zh-CN"/>
        </w:rPr>
        <w:t>《</w:t>
      </w:r>
      <w:r>
        <w:t>左傳</w:t>
      </w:r>
      <w:r>
        <w:rPr>
          <w:rFonts w:hint="eastAsia" w:eastAsia="宋体"/>
          <w:lang w:eastAsia="zh-CN"/>
        </w:rPr>
        <w:t>•</w:t>
      </w:r>
      <w:r>
        <w:t>襄十七年</w:t>
      </w:r>
      <w:r>
        <w:rPr>
          <w:rFonts w:hint="eastAsia" w:eastAsia="宋体"/>
          <w:lang w:eastAsia="zh-CN"/>
        </w:rPr>
        <w:t>》</w:t>
      </w:r>
      <w:r>
        <w:t>宋築者謳。愔音金心</w:t>
      </w:r>
      <w:r>
        <w:rPr>
          <w:rFonts w:hint="eastAsia" w:eastAsia="宋体"/>
          <w:lang w:eastAsia="zh-CN"/>
        </w:rPr>
        <w:t>《</w:t>
      </w:r>
      <w:r>
        <w:t>昭十二年</w:t>
      </w:r>
      <w:r>
        <w:rPr>
          <w:rFonts w:hint="eastAsia" w:eastAsia="宋体"/>
          <w:lang w:eastAsia="zh-CN"/>
        </w:rPr>
        <w:t>》</w:t>
      </w:r>
      <w:r>
        <w:t>楚子莘引</w:t>
      </w:r>
      <w:r>
        <w:rPr>
          <w:rFonts w:hint="eastAsia" w:eastAsia="宋体"/>
          <w:lang w:eastAsia="zh-CN"/>
        </w:rPr>
        <w:t>《</w:t>
      </w:r>
      <w:r>
        <w:t>祈招</w:t>
      </w:r>
      <w:r>
        <w:rPr>
          <w:rFonts w:hint="eastAsia" w:eastAsia="宋体"/>
          <w:lang w:eastAsia="zh-CN"/>
        </w:rPr>
        <w:t>》</w:t>
      </w:r>
      <w:r>
        <w:t>之詩。</w:t>
      </w:r>
    </w:p>
    <w:p w14:paraId="6EB9A5C9">
      <w:r>
        <w:t>鳳鳳</w:t>
      </w:r>
      <w:r>
        <w:rPr>
          <w:rFonts w:hint="eastAsia" w:eastAsia="宋体"/>
          <w:lang w:eastAsia="zh-CN"/>
        </w:rPr>
        <w:t>《</w:t>
      </w:r>
      <w:r>
        <w:t>論語。微子</w:t>
      </w:r>
      <w:r>
        <w:rPr>
          <w:rFonts w:hint="eastAsia" w:eastAsia="宋体"/>
          <w:lang w:eastAsia="zh-CN"/>
        </w:rPr>
        <w:t>》</w:t>
      </w:r>
      <w:r>
        <w:t>楚狂接輿歌。</w:t>
      </w:r>
    </w:p>
    <w:p w14:paraId="5410B9DF">
      <w:pPr>
        <w:rPr>
          <w:rFonts w:hint="eastAsia" w:eastAsia="宋体"/>
          <w:lang w:eastAsia="zh-CN"/>
        </w:rPr>
      </w:pPr>
      <w:r>
        <w:rPr>
          <w:rFonts w:hint="eastAsia" w:eastAsia="宋体"/>
          <w:lang w:eastAsia="zh-CN"/>
        </w:rPr>
        <w:t>《</w:t>
      </w:r>
      <w:r>
        <w:t>楚辭</w:t>
      </w:r>
      <w:r>
        <w:rPr>
          <w:rFonts w:hint="eastAsia" w:eastAsia="宋体"/>
          <w:lang w:eastAsia="zh-CN"/>
        </w:rPr>
        <w:t>》</w:t>
      </w:r>
    </w:p>
    <w:p w14:paraId="060B33F4">
      <w:r>
        <w:t>心淫</w:t>
      </w:r>
      <w:r>
        <w:rPr>
          <w:rFonts w:hint="eastAsia" w:eastAsia="宋体"/>
          <w:lang w:eastAsia="zh-CN"/>
        </w:rPr>
        <w:t>《</w:t>
      </w:r>
      <w:r>
        <w:t>離騷</w:t>
      </w:r>
      <w:r>
        <w:rPr>
          <w:rFonts w:hint="eastAsia" w:eastAsia="宋体"/>
          <w:lang w:eastAsia="zh-CN"/>
        </w:rPr>
        <w:t>》</w:t>
      </w:r>
      <w:r>
        <w:t>。</w:t>
      </w:r>
    </w:p>
    <w:p w14:paraId="0F848B70">
      <w:r>
        <w:t>風林</w:t>
      </w:r>
      <w:r>
        <w:rPr>
          <w:rFonts w:hint="eastAsia" w:eastAsia="宋体"/>
          <w:lang w:eastAsia="zh-CN"/>
        </w:rPr>
        <w:t>《</w:t>
      </w:r>
      <w:r>
        <w:t>九章。涉江</w:t>
      </w:r>
      <w:r>
        <w:rPr>
          <w:rFonts w:hint="eastAsia" w:eastAsia="宋体"/>
          <w:lang w:eastAsia="zh-CN"/>
        </w:rPr>
        <w:t>》</w:t>
      </w:r>
      <w:r>
        <w:t>。</w:t>
      </w:r>
    </w:p>
    <w:p w14:paraId="22F84C42">
      <w:r>
        <w:t>心風</w:t>
      </w:r>
      <w:r>
        <w:rPr>
          <w:rFonts w:hint="eastAsia" w:eastAsia="宋体"/>
          <w:lang w:eastAsia="zh-CN"/>
        </w:rPr>
        <w:t>《</w:t>
      </w:r>
      <w:r>
        <w:t>哀郢</w:t>
      </w:r>
      <w:r>
        <w:rPr>
          <w:rFonts w:hint="eastAsia" w:eastAsia="宋体"/>
          <w:lang w:eastAsia="zh-CN"/>
        </w:rPr>
        <w:t>》</w:t>
      </w:r>
      <w:r>
        <w:t>。</w:t>
      </w:r>
    </w:p>
    <w:p w14:paraId="089D2EB3">
      <w:r>
        <w:t>潭心</w:t>
      </w:r>
      <w:r>
        <w:rPr>
          <w:rFonts w:hint="eastAsia" w:eastAsia="宋体"/>
          <w:lang w:eastAsia="zh-CN"/>
        </w:rPr>
        <w:t>《</w:t>
      </w:r>
      <w:r>
        <w:t>抽思。亂</w:t>
      </w:r>
      <w:r>
        <w:rPr>
          <w:rFonts w:hint="eastAsia" w:eastAsia="宋体"/>
          <w:lang w:eastAsia="zh-CN"/>
        </w:rPr>
        <w:t>》</w:t>
      </w:r>
      <w:r>
        <w:t>。</w:t>
      </w:r>
    </w:p>
    <w:p w14:paraId="70ABE359">
      <w:r>
        <w:t>心淫</w:t>
      </w:r>
      <w:r>
        <w:rPr>
          <w:rFonts w:hint="eastAsia" w:eastAsia="宋体"/>
          <w:lang w:eastAsia="zh-CN"/>
        </w:rPr>
        <w:t>《</w:t>
      </w:r>
      <w:r>
        <w:t>招魂</w:t>
      </w:r>
      <w:r>
        <w:rPr>
          <w:rFonts w:hint="eastAsia" w:eastAsia="宋体"/>
          <w:lang w:eastAsia="zh-CN"/>
        </w:rPr>
        <w:t>》</w:t>
      </w:r>
      <w:r>
        <w:t>。</w:t>
      </w:r>
    </w:p>
    <w:p w14:paraId="4D0D9DC7">
      <w:r>
        <w:t>楓</w:t>
      </w:r>
    </w:p>
    <w:p w14:paraId="063D779D">
      <w:r>
        <w:t>心南同上，</w:t>
      </w:r>
      <w:r>
        <w:rPr>
          <w:rFonts w:hint="eastAsia" w:eastAsia="宋体"/>
          <w:lang w:eastAsia="zh-CN"/>
        </w:rPr>
        <w:t>《</w:t>
      </w:r>
      <w:r>
        <w:t>亂</w:t>
      </w:r>
      <w:r>
        <w:rPr>
          <w:rFonts w:hint="eastAsia" w:eastAsia="宋体"/>
          <w:lang w:eastAsia="zh-CN"/>
        </w:rPr>
        <w:t>》</w:t>
      </w:r>
      <w:r>
        <w:t>。</w:t>
      </w:r>
    </w:p>
    <w:p w14:paraId="574EBD68">
      <w:r>
        <w:t>【第472页】</w:t>
      </w:r>
    </w:p>
    <w:p w14:paraId="1B4C2EFE">
      <w:r>
        <w:t>談弟四平上去</w:t>
      </w:r>
    </w:p>
    <w:p w14:paraId="087780FC">
      <w:pPr>
        <w:rPr>
          <w:rFonts w:hint="eastAsia" w:eastAsia="宋体"/>
          <w:lang w:eastAsia="zh-CN"/>
        </w:rPr>
      </w:pPr>
      <w:r>
        <w:rPr>
          <w:rFonts w:hint="eastAsia" w:eastAsia="宋体"/>
          <w:lang w:eastAsia="zh-CN"/>
        </w:rPr>
        <w:t>《</w:t>
      </w:r>
      <w:r>
        <w:t>詩經</w:t>
      </w:r>
      <w:r>
        <w:rPr>
          <w:rFonts w:hint="eastAsia" w:eastAsia="宋体"/>
          <w:lang w:eastAsia="zh-CN"/>
        </w:rPr>
        <w:t>》</w:t>
      </w:r>
    </w:p>
    <w:p w14:paraId="2312C6E6">
      <w:pPr>
        <w:rPr>
          <w:rFonts w:hint="eastAsia" w:eastAsia="宋体"/>
          <w:lang w:eastAsia="zh-CN"/>
        </w:rPr>
      </w:pPr>
      <w:r>
        <w:t>檻菼敢</w:t>
      </w:r>
      <w:r>
        <w:rPr>
          <w:rFonts w:hint="eastAsia" w:eastAsia="宋体"/>
          <w:lang w:eastAsia="zh-CN"/>
        </w:rPr>
        <w:t>《</w:t>
      </w:r>
    </w:p>
    <w:p w14:paraId="734710DD">
      <w:r>
        <w:t>大車</w:t>
      </w:r>
      <w:r>
        <w:rPr>
          <w:rFonts w:hint="eastAsia" w:eastAsia="宋体"/>
          <w:lang w:eastAsia="zh-CN"/>
        </w:rPr>
        <w:t>》</w:t>
      </w:r>
      <w:r>
        <w:t>一章。</w:t>
      </w:r>
    </w:p>
    <w:p w14:paraId="11F9BB83">
      <w:r>
        <w:t>巖瞻惔談斬監</w:t>
      </w:r>
      <w:r>
        <w:rPr>
          <w:rFonts w:hint="eastAsia" w:eastAsia="宋体"/>
          <w:lang w:eastAsia="zh-CN"/>
        </w:rPr>
        <w:t>《</w:t>
      </w:r>
      <w:r>
        <w:t>節南山</w:t>
      </w:r>
      <w:r>
        <w:rPr>
          <w:rFonts w:hint="eastAsia" w:eastAsia="宋体"/>
          <w:lang w:eastAsia="zh-CN"/>
        </w:rPr>
        <w:t>》</w:t>
      </w:r>
      <w:r>
        <w:t>一章。</w:t>
      </w:r>
    </w:p>
    <w:p w14:paraId="52569010">
      <w:r>
        <w:t>涵讒</w:t>
      </w:r>
      <w:r>
        <w:rPr>
          <w:rFonts w:hint="eastAsia" w:eastAsia="宋体"/>
          <w:lang w:eastAsia="zh-CN"/>
        </w:rPr>
        <w:t>《</w:t>
      </w:r>
      <w:r>
        <w:t>巧言</w:t>
      </w:r>
      <w:r>
        <w:rPr>
          <w:rFonts w:hint="eastAsia" w:eastAsia="宋体"/>
          <w:lang w:eastAsia="zh-CN"/>
        </w:rPr>
        <w:t>》</w:t>
      </w:r>
      <w:r>
        <w:t>二章。</w:t>
      </w:r>
    </w:p>
    <w:p w14:paraId="383610D8">
      <w:r>
        <w:t>甘餤三章。</w:t>
      </w:r>
    </w:p>
    <w:p w14:paraId="295BC8AB">
      <w:r>
        <w:t>藍</w:t>
      </w:r>
    </w:p>
    <w:p w14:paraId="6BCD1274">
      <w:r>
        <w:t>襜詹</w:t>
      </w:r>
    </w:p>
    <w:p w14:paraId="143B0FE5">
      <w:r>
        <w:rPr>
          <w:rFonts w:hint="eastAsia" w:eastAsia="宋体"/>
          <w:lang w:eastAsia="zh-CN"/>
        </w:rPr>
        <w:t>《</w:t>
      </w:r>
      <w:r>
        <w:t>采緑</w:t>
      </w:r>
      <w:r>
        <w:rPr>
          <w:rFonts w:hint="eastAsia" w:eastAsia="宋体"/>
          <w:lang w:eastAsia="zh-CN"/>
        </w:rPr>
        <w:t>》</w:t>
      </w:r>
      <w:r>
        <w:t>二章。</w:t>
      </w:r>
    </w:p>
    <w:p w14:paraId="556DE8DE">
      <w:r>
        <w:t>巖詹</w:t>
      </w:r>
    </w:p>
    <w:p w14:paraId="33636714">
      <w:r>
        <w:rPr>
          <w:rFonts w:hint="eastAsia" w:eastAsia="宋体"/>
          <w:lang w:eastAsia="zh-CN"/>
        </w:rPr>
        <w:t>《</w:t>
      </w:r>
      <w:r>
        <w:t>閟宫</w:t>
      </w:r>
      <w:r>
        <w:rPr>
          <w:rFonts w:hint="eastAsia" w:eastAsia="宋体"/>
          <w:lang w:eastAsia="zh-CN"/>
        </w:rPr>
        <w:t>》</w:t>
      </w:r>
      <w:r>
        <w:t>六章。</w:t>
      </w:r>
    </w:p>
    <w:p w14:paraId="332B49B7">
      <w:r>
        <w:t>監嚴濫遑</w:t>
      </w:r>
      <w:r>
        <w:rPr>
          <w:rFonts w:hint="eastAsia" w:eastAsia="宋体"/>
          <w:lang w:eastAsia="zh-CN"/>
        </w:rPr>
        <w:t>《</w:t>
      </w:r>
      <w:r>
        <w:t>殷武</w:t>
      </w:r>
      <w:r>
        <w:rPr>
          <w:rFonts w:hint="eastAsia" w:eastAsia="宋体"/>
          <w:lang w:eastAsia="zh-CN"/>
        </w:rPr>
        <w:t>》</w:t>
      </w:r>
      <w:r>
        <w:t>四章。</w:t>
      </w:r>
    </w:p>
    <w:p w14:paraId="16E119F5">
      <w:r>
        <w:t>羣經</w:t>
      </w:r>
    </w:p>
    <w:p w14:paraId="647738DD">
      <w:r>
        <w:t>監監</w:t>
      </w:r>
    </w:p>
    <w:p w14:paraId="0769BBF7">
      <w:r>
        <w:rPr>
          <w:rFonts w:hint="eastAsia" w:eastAsia="宋体"/>
          <w:lang w:eastAsia="zh-CN"/>
        </w:rPr>
        <w:t>《</w:t>
      </w:r>
      <w:r>
        <w:t>書《酒誥</w:t>
      </w:r>
      <w:r>
        <w:rPr>
          <w:rFonts w:hint="eastAsia" w:eastAsia="宋体"/>
          <w:lang w:eastAsia="zh-CN"/>
        </w:rPr>
        <w:t>》</w:t>
      </w:r>
      <w:r>
        <w:t>引古人言。</w:t>
      </w:r>
    </w:p>
    <w:p w14:paraId="4512E4D9">
      <w:r>
        <w:t>斬剡</w:t>
      </w:r>
    </w:p>
    <w:p w14:paraId="5281EDDD">
      <w:r>
        <w:rPr>
          <w:rFonts w:hint="eastAsia" w:eastAsia="宋体"/>
          <w:lang w:eastAsia="zh-CN"/>
        </w:rPr>
        <w:t>《</w:t>
      </w:r>
      <w:r>
        <w:t>禮記。雜記下</w:t>
      </w:r>
      <w:r>
        <w:rPr>
          <w:rFonts w:hint="eastAsia" w:eastAsia="宋体"/>
          <w:lang w:eastAsia="zh-CN"/>
        </w:rPr>
        <w:t>》</w:t>
      </w:r>
      <w:r>
        <w:t>引縣子言。</w:t>
      </w:r>
    </w:p>
    <w:p w14:paraId="5B12C507">
      <w:pPr>
        <w:rPr>
          <w:rFonts w:hint="eastAsia" w:eastAsia="宋体"/>
          <w:lang w:eastAsia="zh-CN"/>
        </w:rPr>
      </w:pPr>
      <w:r>
        <w:rPr>
          <w:rFonts w:hint="eastAsia" w:eastAsia="宋体"/>
          <w:lang w:eastAsia="zh-CN"/>
        </w:rPr>
        <w:t>《</w:t>
      </w:r>
      <w:r>
        <w:t>楚辭</w:t>
      </w:r>
      <w:r>
        <w:rPr>
          <w:rFonts w:hint="eastAsia" w:eastAsia="宋体"/>
          <w:lang w:eastAsia="zh-CN"/>
        </w:rPr>
        <w:t>》</w:t>
      </w:r>
    </w:p>
    <w:p w14:paraId="2F7A6872">
      <w:r>
        <w:t>敢憺</w:t>
      </w:r>
      <w:r>
        <w:rPr>
          <w:rFonts w:hint="eastAsia" w:eastAsia="宋体"/>
          <w:lang w:eastAsia="zh-CN"/>
        </w:rPr>
        <w:t>《</w:t>
      </w:r>
      <w:r>
        <w:t>九章。抽思</w:t>
      </w:r>
      <w:r>
        <w:rPr>
          <w:rFonts w:hint="eastAsia" w:eastAsia="宋体"/>
          <w:lang w:eastAsia="zh-CN"/>
        </w:rPr>
        <w:t>》</w:t>
      </w:r>
      <w:r>
        <w:t>。淹漸</w:t>
      </w:r>
      <w:r>
        <w:rPr>
          <w:rFonts w:hint="eastAsia" w:eastAsia="宋体"/>
          <w:lang w:eastAsia="zh-CN"/>
        </w:rPr>
        <w:t>《</w:t>
      </w:r>
      <w:r>
        <w:t>招魂</w:t>
      </w:r>
      <w:r>
        <w:rPr>
          <w:rFonts w:hint="eastAsia" w:eastAsia="宋体"/>
          <w:lang w:eastAsia="zh-CN"/>
        </w:rPr>
        <w:t>•</w:t>
      </w:r>
      <w:r>
        <w:t>亂</w:t>
      </w:r>
      <w:r>
        <w:rPr>
          <w:rFonts w:hint="eastAsia" w:eastAsia="宋体"/>
          <w:lang w:eastAsia="zh-CN"/>
        </w:rPr>
        <w:t>》</w:t>
      </w:r>
      <w:r>
        <w:t>。</w:t>
      </w:r>
    </w:p>
    <w:p w14:paraId="396BF8B2">
      <w:r>
        <w:t>陽弟五</w:t>
      </w:r>
    </w:p>
    <w:p w14:paraId="60C0E3D9">
      <w:r>
        <w:t>平上去</w:t>
      </w:r>
    </w:p>
    <w:p w14:paraId="42D627D0">
      <w:pPr>
        <w:rPr>
          <w:rFonts w:hint="eastAsia" w:eastAsia="宋体"/>
          <w:lang w:eastAsia="zh-CN"/>
        </w:rPr>
      </w:pPr>
      <w:r>
        <w:rPr>
          <w:rFonts w:hint="eastAsia" w:eastAsia="宋体"/>
          <w:lang w:eastAsia="zh-CN"/>
        </w:rPr>
        <w:t>《</w:t>
      </w:r>
      <w:r>
        <w:t>詩經</w:t>
      </w:r>
      <w:r>
        <w:rPr>
          <w:rFonts w:hint="eastAsia" w:eastAsia="宋体"/>
          <w:lang w:eastAsia="zh-CN"/>
        </w:rPr>
        <w:t>》</w:t>
      </w:r>
    </w:p>
    <w:p w14:paraId="7D2CD3D4">
      <w:r>
        <w:t>筐行</w:t>
      </w:r>
    </w:p>
    <w:p w14:paraId="5843C750">
      <w:r>
        <w:rPr>
          <w:rFonts w:hint="eastAsia" w:eastAsia="宋体"/>
          <w:lang w:eastAsia="zh-CN"/>
        </w:rPr>
        <w:t>《</w:t>
      </w:r>
      <w:r>
        <w:t>卷耳</w:t>
      </w:r>
      <w:r>
        <w:rPr>
          <w:rFonts w:hint="eastAsia" w:eastAsia="宋体"/>
          <w:lang w:eastAsia="zh-CN"/>
        </w:rPr>
        <w:t>》</w:t>
      </w:r>
      <w:r>
        <w:t>一章。</w:t>
      </w:r>
    </w:p>
    <w:p w14:paraId="35F6606F">
      <w:r>
        <w:t>岡黄觥傷</w:t>
      </w:r>
    </w:p>
    <w:p w14:paraId="62363526">
      <w:r>
        <w:t>荒將</w:t>
      </w:r>
    </w:p>
    <w:p w14:paraId="061E00EE">
      <w:r>
        <w:rPr>
          <w:rFonts w:hint="eastAsia" w:eastAsia="宋体"/>
          <w:lang w:eastAsia="zh-CN"/>
        </w:rPr>
        <w:t>《</w:t>
      </w:r>
      <w:r>
        <w:t>樛木</w:t>
      </w:r>
      <w:r>
        <w:rPr>
          <w:rFonts w:hint="eastAsia" w:eastAsia="宋体"/>
          <w:lang w:eastAsia="zh-CN"/>
        </w:rPr>
        <w:t>》</w:t>
      </w:r>
      <w:r>
        <w:t>二章。</w:t>
      </w:r>
    </w:p>
    <w:p w14:paraId="0C114994">
      <w:r>
        <w:t>廣泳永方廣泳永方廣泳永方</w:t>
      </w:r>
    </w:p>
    <w:p w14:paraId="581EE468">
      <w:r>
        <w:t>【第473页】</w:t>
      </w:r>
    </w:p>
    <w:p w14:paraId="06D4D2A1">
      <w:r>
        <w:rPr>
          <w:rFonts w:hint="eastAsia" w:eastAsia="宋体"/>
          <w:lang w:eastAsia="zh-CN"/>
        </w:rPr>
        <w:t>《</w:t>
      </w:r>
      <w:r>
        <w:t>漢廣</w:t>
      </w:r>
      <w:r>
        <w:rPr>
          <w:rFonts w:hint="eastAsia" w:eastAsia="宋体"/>
          <w:lang w:eastAsia="zh-CN"/>
        </w:rPr>
        <w:t>》</w:t>
      </w:r>
      <w:r>
        <w:t>一、二、三章。</w:t>
      </w:r>
    </w:p>
    <w:p w14:paraId="44A1CA62">
      <w:pPr>
        <w:rPr>
          <w:rFonts w:hint="eastAsia" w:eastAsia="宋体"/>
          <w:lang w:eastAsia="zh-CN"/>
        </w:rPr>
      </w:pPr>
      <w:r>
        <w:t>方將</w:t>
      </w:r>
      <w:r>
        <w:rPr>
          <w:rFonts w:hint="eastAsia" w:eastAsia="宋体"/>
          <w:lang w:eastAsia="zh-CN"/>
        </w:rPr>
        <w:t>《</w:t>
      </w:r>
    </w:p>
    <w:p w14:paraId="6B3BBC4F">
      <w:r>
        <w:t>陽遑</w:t>
      </w:r>
    </w:p>
    <w:p w14:paraId="5617991B">
      <w:r>
        <w:rPr>
          <w:rFonts w:hint="eastAsia" w:eastAsia="宋体"/>
          <w:lang w:eastAsia="zh-CN"/>
        </w:rPr>
        <w:t>《</w:t>
      </w:r>
      <w:r>
        <w:t>殷其靁</w:t>
      </w:r>
      <w:r>
        <w:rPr>
          <w:rFonts w:hint="eastAsia" w:eastAsia="宋体"/>
          <w:lang w:eastAsia="zh-CN"/>
        </w:rPr>
        <w:t>》</w:t>
      </w:r>
      <w:r>
        <w:t>一章。</w:t>
      </w:r>
    </w:p>
    <w:p w14:paraId="7EF3841B">
      <w:r>
        <w:t>裳亡</w:t>
      </w:r>
    </w:p>
    <w:p w14:paraId="55218470">
      <w:r>
        <w:rPr>
          <w:rFonts w:hint="eastAsia" w:eastAsia="宋体"/>
          <w:lang w:eastAsia="zh-CN"/>
        </w:rPr>
        <w:t>《</w:t>
      </w:r>
      <w:r>
        <w:t>緑衣</w:t>
      </w:r>
      <w:r>
        <w:rPr>
          <w:rFonts w:hint="eastAsia" w:eastAsia="宋体"/>
          <w:lang w:eastAsia="zh-CN"/>
        </w:rPr>
        <w:t>》</w:t>
      </w:r>
      <w:r>
        <w:t>二章。</w:t>
      </w:r>
    </w:p>
    <w:p w14:paraId="6B0BACF4">
      <w:r>
        <w:t>頏將</w:t>
      </w:r>
    </w:p>
    <w:p w14:paraId="4FD2EB38">
      <w:r>
        <w:rPr>
          <w:rFonts w:hint="eastAsia" w:eastAsia="宋体"/>
          <w:lang w:eastAsia="zh-CN"/>
        </w:rPr>
        <w:t>《</w:t>
      </w:r>
      <w:r>
        <w:t>燕燕</w:t>
      </w:r>
      <w:r>
        <w:rPr>
          <w:rFonts w:hint="eastAsia" w:eastAsia="宋体"/>
          <w:lang w:eastAsia="zh-CN"/>
        </w:rPr>
        <w:t>》</w:t>
      </w:r>
      <w:r>
        <w:t>二章。</w:t>
      </w:r>
    </w:p>
    <w:p w14:paraId="146C0A7E">
      <w:r>
        <w:t>方良忘</w:t>
      </w:r>
      <w:r>
        <w:rPr>
          <w:rFonts w:hint="eastAsia" w:eastAsia="宋体"/>
          <w:lang w:eastAsia="zh-CN"/>
        </w:rPr>
        <w:t>《</w:t>
      </w:r>
      <w:r>
        <w:t>日月</w:t>
      </w:r>
      <w:r>
        <w:rPr>
          <w:rFonts w:hint="eastAsia" w:eastAsia="宋体"/>
          <w:lang w:eastAsia="zh-CN"/>
        </w:rPr>
        <w:t>》</w:t>
      </w:r>
      <w:r>
        <w:t>三章。</w:t>
      </w:r>
    </w:p>
    <w:p w14:paraId="0BD57E0A">
      <w:r>
        <w:t>鏜兵行</w:t>
      </w:r>
    </w:p>
    <w:p w14:paraId="3090048C">
      <w:r>
        <w:t>行臧</w:t>
      </w:r>
      <w:r>
        <w:rPr>
          <w:rFonts w:hint="eastAsia" w:eastAsia="宋体"/>
          <w:lang w:eastAsia="zh-CN"/>
        </w:rPr>
        <w:t>《</w:t>
      </w:r>
      <w:r>
        <w:t>雄雉</w:t>
      </w:r>
      <w:r>
        <w:rPr>
          <w:rFonts w:hint="eastAsia" w:eastAsia="宋体"/>
          <w:lang w:eastAsia="zh-CN"/>
        </w:rPr>
        <w:t>》</w:t>
      </w:r>
      <w:r>
        <w:t>四章。</w:t>
      </w:r>
    </w:p>
    <w:p w14:paraId="14F3959D">
      <w:r>
        <w:t>方泳亡喪</w:t>
      </w:r>
    </w:p>
    <w:p w14:paraId="7015F3FD">
      <w:r>
        <w:t>涼雱行</w:t>
      </w:r>
    </w:p>
    <w:p w14:paraId="453D5914">
      <w:r>
        <w:rPr>
          <w:rFonts w:hint="eastAsia" w:eastAsia="宋体"/>
          <w:lang w:eastAsia="zh-CN"/>
        </w:rPr>
        <w:t>《</w:t>
      </w:r>
      <w:r>
        <w:t>北風</w:t>
      </w:r>
      <w:r>
        <w:rPr>
          <w:rFonts w:hint="eastAsia" w:eastAsia="宋体"/>
          <w:lang w:eastAsia="zh-CN"/>
        </w:rPr>
        <w:t>》</w:t>
      </w:r>
      <w:r>
        <w:t>一章。</w:t>
      </w:r>
    </w:p>
    <w:p w14:paraId="3E1C7A58">
      <w:r>
        <w:t>景養</w:t>
      </w:r>
    </w:p>
    <w:p w14:paraId="58097959">
      <w:r>
        <w:rPr>
          <w:rFonts w:hint="eastAsia" w:eastAsia="宋体"/>
          <w:lang w:eastAsia="zh-CN"/>
        </w:rPr>
        <w:t>《</w:t>
      </w:r>
      <w:r>
        <w:t>二子乘舟</w:t>
      </w:r>
      <w:r>
        <w:rPr>
          <w:rFonts w:hint="eastAsia" w:eastAsia="宋体"/>
          <w:lang w:eastAsia="zh-CN"/>
        </w:rPr>
        <w:t>》</w:t>
      </w:r>
      <w:r>
        <w:t>一章。</w:t>
      </w:r>
    </w:p>
    <w:p w14:paraId="755ABF18">
      <w:r>
        <w:t>襄詳詳長</w:t>
      </w:r>
    </w:p>
    <w:p w14:paraId="2D432761">
      <w:r>
        <w:t>唐鄉姜桑上上桑上上桑上上</w:t>
      </w:r>
    </w:p>
    <w:p w14:paraId="51EA5005">
      <w:r>
        <w:rPr>
          <w:rFonts w:hint="eastAsia" w:eastAsia="宋体"/>
          <w:lang w:eastAsia="zh-CN"/>
        </w:rPr>
        <w:t>《</w:t>
      </w:r>
      <w:r>
        <w:t>桑中</w:t>
      </w:r>
      <w:r>
        <w:rPr>
          <w:rFonts w:hint="eastAsia" w:eastAsia="宋体"/>
          <w:lang w:eastAsia="zh-CN"/>
        </w:rPr>
        <w:t>》</w:t>
      </w:r>
      <w:r>
        <w:t>一、二、三章。</w:t>
      </w:r>
    </w:p>
    <w:p w14:paraId="3B50E5CD">
      <w:r>
        <w:t>彊良兄</w:t>
      </w:r>
      <w:r>
        <w:rPr>
          <w:rFonts w:hint="eastAsia" w:eastAsia="宋体"/>
          <w:lang w:eastAsia="zh-CN"/>
        </w:rPr>
        <w:t>《</w:t>
      </w:r>
      <w:r>
        <w:t>鶉之奔奔</w:t>
      </w:r>
      <w:r>
        <w:rPr>
          <w:rFonts w:hint="eastAsia" w:eastAsia="宋体"/>
          <w:lang w:eastAsia="zh-CN"/>
        </w:rPr>
        <w:t>》</w:t>
      </w:r>
      <w:r>
        <w:t>一章。彊良二章。</w:t>
      </w:r>
    </w:p>
    <w:p w14:paraId="31FBDA19">
      <w:r>
        <w:t>堂京桑臧</w:t>
      </w:r>
      <w:r>
        <w:rPr>
          <w:rFonts w:hint="eastAsia" w:eastAsia="宋体"/>
          <w:lang w:eastAsia="zh-CN"/>
        </w:rPr>
        <w:t>《</w:t>
      </w:r>
      <w:r>
        <w:t>定之方中</w:t>
      </w:r>
      <w:r>
        <w:rPr>
          <w:rFonts w:hint="eastAsia" w:eastAsia="宋体"/>
          <w:lang w:eastAsia="zh-CN"/>
        </w:rPr>
        <w:t>》</w:t>
      </w:r>
      <w:r>
        <w:t>二章。蝱行狂</w:t>
      </w:r>
    </w:p>
    <w:p w14:paraId="5ABDB9D6">
      <w:r>
        <w:rPr>
          <w:rFonts w:hint="eastAsia" w:eastAsia="宋体"/>
          <w:lang w:eastAsia="zh-CN"/>
        </w:rPr>
        <w:t>《</w:t>
      </w:r>
      <w:r>
        <w:t>載馳</w:t>
      </w:r>
      <w:r>
        <w:rPr>
          <w:rFonts w:hint="eastAsia" w:eastAsia="宋体"/>
          <w:lang w:eastAsia="zh-CN"/>
        </w:rPr>
        <w:t>》</w:t>
      </w:r>
      <w:r>
        <w:t>三章。</w:t>
      </w:r>
    </w:p>
    <w:p w14:paraId="20F39E7A">
      <w:r>
        <w:t>湯裳爽行</w:t>
      </w:r>
      <w:r>
        <w:rPr>
          <w:rFonts w:hint="eastAsia" w:eastAsia="宋体"/>
          <w:lang w:eastAsia="zh-CN"/>
        </w:rPr>
        <w:t>《</w:t>
      </w:r>
      <w:r>
        <w:t>氓</w:t>
      </w:r>
      <w:r>
        <w:rPr>
          <w:rFonts w:hint="eastAsia" w:eastAsia="宋体"/>
          <w:lang w:eastAsia="zh-CN"/>
        </w:rPr>
        <w:t>》</w:t>
      </w:r>
      <w:r>
        <w:t>四章。</w:t>
      </w:r>
    </w:p>
    <w:p w14:paraId="35781F67">
      <w:r>
        <w:t>廣杭望</w:t>
      </w:r>
    </w:p>
    <w:p w14:paraId="660316D7">
      <w:r>
        <w:t>梁裳</w:t>
      </w:r>
    </w:p>
    <w:p w14:paraId="4B7B19BF">
      <w:r>
        <w:rPr>
          <w:rFonts w:hint="eastAsia" w:eastAsia="宋体"/>
          <w:lang w:eastAsia="zh-CN"/>
        </w:rPr>
        <w:t>《</w:t>
      </w:r>
      <w:r>
        <w:t>有狐</w:t>
      </w:r>
      <w:r>
        <w:rPr>
          <w:rFonts w:hint="eastAsia" w:eastAsia="宋体"/>
          <w:lang w:eastAsia="zh-CN"/>
        </w:rPr>
        <w:t>》</w:t>
      </w:r>
      <w:r>
        <w:t>一章。</w:t>
      </w:r>
    </w:p>
    <w:p w14:paraId="6CA428BA">
      <w:r>
        <w:t>陽簧房</w:t>
      </w:r>
      <w:r>
        <w:rPr>
          <w:rFonts w:hint="eastAsia" w:eastAsia="宋体"/>
          <w:lang w:eastAsia="zh-CN"/>
        </w:rPr>
        <w:t>《</w:t>
      </w:r>
      <w:r>
        <w:t>君子陽</w:t>
      </w:r>
    </w:p>
    <w:p w14:paraId="281F097B">
      <w:r>
        <w:t>陽</w:t>
      </w:r>
      <w:r>
        <w:rPr>
          <w:rFonts w:hint="eastAsia" w:eastAsia="宋体"/>
          <w:lang w:eastAsia="zh-CN"/>
        </w:rPr>
        <w:t>》</w:t>
      </w:r>
      <w:r>
        <w:t>一章。牆桑兄</w:t>
      </w:r>
      <w:r>
        <w:rPr>
          <w:rFonts w:hint="eastAsia" w:eastAsia="宋体"/>
          <w:lang w:eastAsia="zh-CN"/>
        </w:rPr>
        <w:t>《</w:t>
      </w:r>
      <w:r>
        <w:t>將仲子</w:t>
      </w:r>
      <w:r>
        <w:rPr>
          <w:rFonts w:hint="eastAsia" w:eastAsia="宋体"/>
          <w:lang w:eastAsia="zh-CN"/>
        </w:rPr>
        <w:t>》</w:t>
      </w:r>
      <w:r>
        <w:t>二章。</w:t>
      </w:r>
    </w:p>
    <w:p w14:paraId="555E0485">
      <w:r>
        <w:t>黄襄行揚</w:t>
      </w:r>
      <w:r>
        <w:rPr>
          <w:rFonts w:hint="eastAsia" w:eastAsia="宋体"/>
          <w:lang w:eastAsia="zh-CN"/>
        </w:rPr>
        <w:t>《</w:t>
      </w:r>
      <w:r>
        <w:t>大叔于田</w:t>
      </w:r>
      <w:r>
        <w:rPr>
          <w:rFonts w:hint="eastAsia" w:eastAsia="宋体"/>
          <w:lang w:eastAsia="zh-CN"/>
        </w:rPr>
        <w:t>》</w:t>
      </w:r>
      <w:r>
        <w:t>二章。</w:t>
      </w:r>
    </w:p>
    <w:p w14:paraId="218238FE">
      <w:r>
        <w:t>彭旁英翔</w:t>
      </w:r>
    </w:p>
    <w:p w14:paraId="63B3F53A">
      <w:r>
        <w:t>翔姜</w:t>
      </w:r>
    </w:p>
    <w:p w14:paraId="7D98DC85">
      <w:r>
        <w:rPr>
          <w:rFonts w:hint="eastAsia" w:eastAsia="宋体"/>
          <w:lang w:eastAsia="zh-CN"/>
        </w:rPr>
        <w:t>《</w:t>
      </w:r>
      <w:r>
        <w:t>有女同車</w:t>
      </w:r>
      <w:r>
        <w:rPr>
          <w:rFonts w:hint="eastAsia" w:eastAsia="宋体"/>
          <w:lang w:eastAsia="zh-CN"/>
        </w:rPr>
        <w:t>》</w:t>
      </w:r>
      <w:r>
        <w:t>一章。</w:t>
      </w:r>
    </w:p>
    <w:p w14:paraId="40D52249">
      <w:r>
        <w:t>行英翔將姜忘</w:t>
      </w:r>
    </w:p>
    <w:p w14:paraId="0E1C65C1">
      <w:r>
        <w:t>狂狂</w:t>
      </w:r>
    </w:p>
    <w:p w14:paraId="5184E55F">
      <w:r>
        <w:t>昌堂將</w:t>
      </w:r>
    </w:p>
    <w:p w14:paraId="1EC3B825">
      <w:r>
        <w:t>裳行三</w:t>
      </w:r>
    </w:p>
    <w:p w14:paraId="3661F3CC">
      <w:r>
        <w:t>章。瀼揚臧</w:t>
      </w:r>
    </w:p>
    <w:p w14:paraId="5015FAFE">
      <w:r>
        <w:rPr>
          <w:rFonts w:hint="eastAsia" w:eastAsia="宋体"/>
          <w:lang w:eastAsia="zh-CN"/>
        </w:rPr>
        <w:t>《</w:t>
      </w:r>
      <w:r>
        <w:t>野有蔓草</w:t>
      </w:r>
      <w:r>
        <w:rPr>
          <w:rFonts w:hint="eastAsia" w:eastAsia="宋体"/>
          <w:lang w:eastAsia="zh-CN"/>
        </w:rPr>
        <w:t>》</w:t>
      </w:r>
      <w:r>
        <w:t>二章。</w:t>
      </w:r>
    </w:p>
    <w:p w14:paraId="0E9F5EEB">
      <w:r>
        <w:t>明昌明光</w:t>
      </w:r>
      <w:r>
        <w:rPr>
          <w:rFonts w:hint="eastAsia" w:eastAsia="宋体"/>
          <w:lang w:eastAsia="zh-CN"/>
        </w:rPr>
        <w:t>《</w:t>
      </w:r>
      <w:r>
        <w:t>雞鳴</w:t>
      </w:r>
      <w:r>
        <w:rPr>
          <w:rFonts w:hint="eastAsia" w:eastAsia="宋体"/>
          <w:lang w:eastAsia="zh-CN"/>
        </w:rPr>
        <w:t>》</w:t>
      </w:r>
      <w:r>
        <w:t>二章。</w:t>
      </w:r>
    </w:p>
    <w:p w14:paraId="6F2303F2">
      <w:r>
        <w:t>昌陽狼臧</w:t>
      </w:r>
      <w:r>
        <w:rPr>
          <w:rFonts w:hint="eastAsia" w:eastAsia="宋体"/>
          <w:lang w:eastAsia="zh-CN"/>
        </w:rPr>
        <w:t>《</w:t>
      </w:r>
      <w:r>
        <w:t>還</w:t>
      </w:r>
      <w:r>
        <w:rPr>
          <w:rFonts w:hint="eastAsia" w:eastAsia="宋体"/>
          <w:lang w:eastAsia="zh-CN"/>
        </w:rPr>
        <w:t>》</w:t>
      </w:r>
      <w:r>
        <w:t>三章。</w:t>
      </w:r>
    </w:p>
    <w:p w14:paraId="108A383D">
      <w:r>
        <w:t>堂黄英</w:t>
      </w:r>
    </w:p>
    <w:p w14:paraId="2A4799FA">
      <w:r>
        <w:rPr>
          <w:rFonts w:hint="eastAsia" w:eastAsia="宋体"/>
          <w:lang w:eastAsia="zh-CN"/>
        </w:rPr>
        <w:t>《</w:t>
      </w:r>
      <w:r>
        <w:t>著</w:t>
      </w:r>
      <w:r>
        <w:rPr>
          <w:rFonts w:hint="eastAsia" w:eastAsia="宋体"/>
          <w:lang w:eastAsia="zh-CN"/>
        </w:rPr>
        <w:t>》</w:t>
      </w:r>
      <w:r>
        <w:t>三章。</w:t>
      </w:r>
    </w:p>
    <w:p w14:paraId="723AEFB3">
      <w:r>
        <w:t>明裳</w:t>
      </w:r>
    </w:p>
    <w:p w14:paraId="1B5F35E7">
      <w:r>
        <w:rPr>
          <w:rFonts w:hint="eastAsia" w:eastAsia="宋体"/>
          <w:lang w:eastAsia="zh-CN"/>
        </w:rPr>
        <w:t>《</w:t>
      </w:r>
      <w:r>
        <w:t>東方未明</w:t>
      </w:r>
      <w:r>
        <w:rPr>
          <w:rFonts w:hint="eastAsia" w:eastAsia="宋体"/>
          <w:lang w:eastAsia="zh-CN"/>
        </w:rPr>
        <w:t>》</w:t>
      </w:r>
      <w:r>
        <w:t>一章。</w:t>
      </w:r>
    </w:p>
    <w:p w14:paraId="0DA1F6AA">
      <w:r>
        <w:t>兩蕩</w:t>
      </w:r>
    </w:p>
    <w:p w14:paraId="04052A01">
      <w:r>
        <w:t>湯彭蕩翔</w:t>
      </w:r>
    </w:p>
    <w:p w14:paraId="72F10840">
      <w:r>
        <w:t>昌長揚揚蹌臧</w:t>
      </w:r>
      <w:r>
        <w:rPr>
          <w:rFonts w:hint="eastAsia" w:eastAsia="宋体"/>
          <w:lang w:eastAsia="zh-CN"/>
        </w:rPr>
        <w:t>《</w:t>
      </w:r>
      <w:r>
        <w:t>猗嗟</w:t>
      </w:r>
      <w:r>
        <w:rPr>
          <w:rFonts w:hint="eastAsia" w:eastAsia="宋体"/>
          <w:lang w:eastAsia="zh-CN"/>
        </w:rPr>
        <w:t>》</w:t>
      </w:r>
      <w:r>
        <w:t>一</w:t>
      </w:r>
    </w:p>
    <w:p w14:paraId="460E4EF2">
      <w:r>
        <w:t>章。霜裳</w:t>
      </w:r>
    </w:p>
    <w:p w14:paraId="5D375B48">
      <w:r>
        <w:rPr>
          <w:rFonts w:hint="eastAsia" w:eastAsia="宋体"/>
          <w:lang w:eastAsia="zh-CN"/>
        </w:rPr>
        <w:t>《</w:t>
      </w:r>
      <w:r>
        <w:t>葛屨</w:t>
      </w:r>
      <w:r>
        <w:rPr>
          <w:rFonts w:hint="eastAsia" w:eastAsia="宋体"/>
          <w:lang w:eastAsia="zh-CN"/>
        </w:rPr>
        <w:t>》</w:t>
      </w:r>
      <w:r>
        <w:t>一章。</w:t>
      </w:r>
    </w:p>
    <w:p w14:paraId="4D13175F">
      <w:r>
        <w:t>方桑英英行</w:t>
      </w:r>
      <w:r>
        <w:rPr>
          <w:rFonts w:hint="eastAsia" w:eastAsia="宋体"/>
          <w:lang w:eastAsia="zh-CN"/>
        </w:rPr>
        <w:t>《</w:t>
      </w:r>
      <w:r>
        <w:t>汾沮洳</w:t>
      </w:r>
      <w:r>
        <w:rPr>
          <w:rFonts w:hint="eastAsia" w:eastAsia="宋体"/>
          <w:lang w:eastAsia="zh-CN"/>
        </w:rPr>
        <w:t>》</w:t>
      </w:r>
      <w:r>
        <w:t>二章。</w:t>
      </w:r>
    </w:p>
    <w:p w14:paraId="452F5BA8">
      <w:r>
        <w:t>岡兄</w:t>
      </w:r>
      <w:r>
        <w:rPr>
          <w:rFonts w:hint="eastAsia" w:eastAsia="宋体"/>
          <w:lang w:eastAsia="zh-CN"/>
        </w:rPr>
        <w:t>《</w:t>
      </w:r>
      <w:r>
        <w:t>陟岵</w:t>
      </w:r>
      <w:r>
        <w:rPr>
          <w:rFonts w:hint="eastAsia" w:eastAsia="宋体"/>
          <w:lang w:eastAsia="zh-CN"/>
        </w:rPr>
        <w:t>》</w:t>
      </w:r>
      <w:r>
        <w:t>三章。</w:t>
      </w:r>
    </w:p>
    <w:p w14:paraId="3CE4E481">
      <w:r>
        <w:t>堂康荒</w:t>
      </w:r>
    </w:p>
    <w:p w14:paraId="6979E36A">
      <w:r>
        <w:t>蟋蟀</w:t>
      </w:r>
      <w:r>
        <w:rPr>
          <w:rFonts w:hint="eastAsia" w:eastAsia="宋体"/>
          <w:lang w:eastAsia="zh-CN"/>
        </w:rPr>
        <w:t>》</w:t>
      </w:r>
      <w:r>
        <w:t>一章，二、</w:t>
      </w:r>
    </w:p>
    <w:p w14:paraId="281F731C">
      <w:r>
        <w:t>行桑粱嘗常</w:t>
      </w:r>
      <w:r>
        <w:rPr>
          <w:rFonts w:hint="eastAsia" w:eastAsia="宋体"/>
          <w:lang w:eastAsia="zh-CN"/>
        </w:rPr>
        <w:t>《</w:t>
      </w:r>
      <w:r>
        <w:t>鴇羽</w:t>
      </w:r>
      <w:r>
        <w:rPr>
          <w:rFonts w:hint="eastAsia" w:eastAsia="宋体"/>
          <w:lang w:eastAsia="zh-CN"/>
        </w:rPr>
        <w:t>》</w:t>
      </w:r>
      <w:r>
        <w:t>三章。</w:t>
      </w:r>
    </w:p>
    <w:p w14:paraId="71EC95E4">
      <w:r>
        <w:t>桑楊簧亡</w:t>
      </w:r>
    </w:p>
    <w:p w14:paraId="0235060A">
      <w:r>
        <w:t>蒼霜方長央</w:t>
      </w:r>
      <w:r>
        <w:rPr>
          <w:rFonts w:hint="eastAsia" w:eastAsia="宋体"/>
          <w:lang w:eastAsia="zh-CN"/>
        </w:rPr>
        <w:t>《</w:t>
      </w:r>
      <w:r>
        <w:t>蒹葭</w:t>
      </w:r>
      <w:r>
        <w:rPr>
          <w:rFonts w:hint="eastAsia" w:eastAsia="宋体"/>
          <w:lang w:eastAsia="zh-CN"/>
        </w:rPr>
        <w:t>》</w:t>
      </w:r>
      <w:r>
        <w:t>一章。堂裳</w:t>
      </w:r>
    </w:p>
    <w:p w14:paraId="68D94A60">
      <w:r>
        <w:t>將忘</w:t>
      </w:r>
      <w:r>
        <w:rPr>
          <w:rFonts w:hint="eastAsia" w:eastAsia="宋体"/>
          <w:lang w:eastAsia="zh-CN"/>
        </w:rPr>
        <w:t>《</w:t>
      </w:r>
      <w:r>
        <w:t>終南</w:t>
      </w:r>
      <w:r>
        <w:rPr>
          <w:rFonts w:hint="eastAsia" w:eastAsia="宋体"/>
          <w:lang w:eastAsia="zh-CN"/>
        </w:rPr>
        <w:t>》</w:t>
      </w:r>
      <w:r>
        <w:t>二章。</w:t>
      </w:r>
    </w:p>
    <w:p w14:paraId="59EB5B4F">
      <w:r>
        <w:t>桑行行防</w:t>
      </w:r>
      <w:r>
        <w:rPr>
          <w:rFonts w:hint="eastAsia" w:eastAsia="宋体"/>
          <w:lang w:eastAsia="zh-CN"/>
        </w:rPr>
        <w:t>《</w:t>
      </w:r>
      <w:r>
        <w:t>黄鳥</w:t>
      </w:r>
      <w:r>
        <w:rPr>
          <w:rFonts w:hint="eastAsia" w:eastAsia="宋体"/>
          <w:lang w:eastAsia="zh-CN"/>
        </w:rPr>
        <w:t>》</w:t>
      </w:r>
      <w:r>
        <w:t>二章。</w:t>
      </w:r>
    </w:p>
    <w:p w14:paraId="561CBBF0">
      <w:r>
        <w:t>裳兵行</w:t>
      </w:r>
      <w:r>
        <w:rPr>
          <w:rFonts w:hint="eastAsia" w:eastAsia="宋体"/>
          <w:lang w:eastAsia="zh-CN"/>
        </w:rPr>
        <w:t>《</w:t>
      </w:r>
      <w:r>
        <w:t>無衣</w:t>
      </w:r>
      <w:r>
        <w:rPr>
          <w:rFonts w:hint="eastAsia" w:eastAsia="宋体"/>
          <w:lang w:eastAsia="zh-CN"/>
        </w:rPr>
        <w:t>》</w:t>
      </w:r>
      <w:r>
        <w:t>三章。</w:t>
      </w:r>
    </w:p>
    <w:p w14:paraId="13FDFCFB">
      <w:pPr>
        <w:rPr>
          <w:rFonts w:hint="eastAsia" w:eastAsia="宋体"/>
          <w:lang w:eastAsia="zh-CN"/>
        </w:rPr>
      </w:pPr>
      <w:r>
        <w:t>陽黄</w:t>
      </w:r>
      <w:r>
        <w:rPr>
          <w:rFonts w:hint="eastAsia" w:eastAsia="宋体"/>
          <w:lang w:eastAsia="zh-CN"/>
        </w:rPr>
        <w:t>《</w:t>
      </w:r>
    </w:p>
    <w:p w14:paraId="2522E19A">
      <w:r>
        <w:t>渭陽</w:t>
      </w:r>
      <w:r>
        <w:rPr>
          <w:rFonts w:hint="eastAsia" w:eastAsia="宋体"/>
          <w:lang w:eastAsia="zh-CN"/>
        </w:rPr>
        <w:t>》</w:t>
      </w:r>
      <w:r>
        <w:t>一章。</w:t>
      </w:r>
    </w:p>
    <w:p w14:paraId="2162A012">
      <w:r>
        <w:t>湯上望</w:t>
      </w:r>
      <w:r>
        <w:rPr>
          <w:rFonts w:hint="eastAsia" w:eastAsia="宋体"/>
          <w:lang w:eastAsia="zh-CN"/>
        </w:rPr>
        <w:t>《</w:t>
      </w:r>
      <w:r>
        <w:t>宛</w:t>
      </w:r>
    </w:p>
    <w:p w14:paraId="65D21F43">
      <w:r>
        <w:t>丘</w:t>
      </w:r>
      <w:r>
        <w:rPr>
          <w:rFonts w:hint="eastAsia" w:eastAsia="宋体"/>
          <w:lang w:eastAsia="zh-CN"/>
        </w:rPr>
        <w:t>》</w:t>
      </w:r>
      <w:r>
        <w:t>一章。</w:t>
      </w:r>
    </w:p>
    <w:p w14:paraId="767C3F25">
      <w:r>
        <w:t>魴姜</w:t>
      </w:r>
    </w:p>
    <w:p w14:paraId="641399D2">
      <w:r>
        <w:t>衡門</w:t>
      </w:r>
      <w:r>
        <w:rPr>
          <w:rFonts w:hint="eastAsia" w:eastAsia="宋体"/>
          <w:lang w:eastAsia="zh-CN"/>
        </w:rPr>
        <w:t>》</w:t>
      </w:r>
      <w:r>
        <w:t>二章。</w:t>
      </w:r>
    </w:p>
    <w:p w14:paraId="19214265">
      <w:r>
        <w:t>楊牂煌</w:t>
      </w:r>
    </w:p>
    <w:p w14:paraId="3E1BA2BC">
      <w:r>
        <w:t>東門之楊</w:t>
      </w:r>
      <w:r>
        <w:rPr>
          <w:rFonts w:hint="eastAsia" w:eastAsia="宋体"/>
          <w:lang w:eastAsia="zh-CN"/>
        </w:rPr>
        <w:t>》</w:t>
      </w:r>
      <w:r>
        <w:t>一章。</w:t>
      </w:r>
    </w:p>
    <w:p w14:paraId="43E00395">
      <w:r>
        <w:t>翔堂傷</w:t>
      </w:r>
      <w:r>
        <w:rPr>
          <w:rFonts w:hint="eastAsia" w:eastAsia="宋体"/>
          <w:lang w:eastAsia="zh-CN"/>
        </w:rPr>
        <w:t>《</w:t>
      </w:r>
      <w:r>
        <w:t>羔裘</w:t>
      </w:r>
      <w:r>
        <w:rPr>
          <w:rFonts w:hint="eastAsia" w:eastAsia="宋体"/>
          <w:lang w:eastAsia="zh-CN"/>
        </w:rPr>
        <w:t>》</w:t>
      </w:r>
      <w:r>
        <w:t>二章。</w:t>
      </w:r>
    </w:p>
    <w:p w14:paraId="59AC4121">
      <w:r>
        <w:t>稂京</w:t>
      </w:r>
      <w:r>
        <w:rPr>
          <w:rFonts w:hint="eastAsia" w:eastAsia="宋体"/>
          <w:lang w:eastAsia="zh-CN"/>
        </w:rPr>
        <w:t>《</w:t>
      </w:r>
      <w:r>
        <w:t>下泉</w:t>
      </w:r>
      <w:r>
        <w:rPr>
          <w:rFonts w:hint="eastAsia" w:eastAsia="宋体"/>
          <w:lang w:eastAsia="zh-CN"/>
        </w:rPr>
        <w:t>》</w:t>
      </w:r>
      <w:r>
        <w:t>一章。</w:t>
      </w:r>
    </w:p>
    <w:p w14:paraId="363A6471">
      <w:r>
        <w:t>陽庚筐行桑</w:t>
      </w:r>
      <w:r>
        <w:rPr>
          <w:rFonts w:hint="eastAsia" w:eastAsia="宋体"/>
          <w:lang w:eastAsia="zh-CN"/>
        </w:rPr>
        <w:t>《</w:t>
      </w:r>
      <w:r>
        <w:t>七月</w:t>
      </w:r>
      <w:r>
        <w:rPr>
          <w:rFonts w:hint="eastAsia" w:eastAsia="宋体"/>
          <w:lang w:eastAsia="zh-CN"/>
        </w:rPr>
        <w:t>》</w:t>
      </w:r>
      <w:r>
        <w:t>二章。</w:t>
      </w:r>
    </w:p>
    <w:p w14:paraId="0ADB5957">
      <w:r>
        <w:t>桑斨揚桑三章。黄陽裳同上。霜場饗羊堂觥疆八章。場行</w:t>
      </w:r>
    </w:p>
    <w:p w14:paraId="473CD386">
      <w:r>
        <w:rPr>
          <w:rFonts w:hint="eastAsia" w:eastAsia="宋体"/>
          <w:lang w:eastAsia="zh-CN"/>
        </w:rPr>
        <w:t>《</w:t>
      </w:r>
      <w:r>
        <w:t>東山</w:t>
      </w:r>
      <w:r>
        <w:rPr>
          <w:rFonts w:hint="eastAsia" w:eastAsia="宋体"/>
          <w:lang w:eastAsia="zh-CN"/>
        </w:rPr>
        <w:t>》</w:t>
      </w:r>
      <w:r>
        <w:t>二章。</w:t>
      </w:r>
    </w:p>
    <w:p w14:paraId="53D1ADA7">
      <w:r>
        <w:t>斨皇將</w:t>
      </w:r>
    </w:p>
    <w:p w14:paraId="77BF0FBF">
      <w:r>
        <w:rPr>
          <w:rFonts w:hint="eastAsia" w:eastAsia="宋体"/>
          <w:lang w:eastAsia="zh-CN"/>
        </w:rPr>
        <w:t>《</w:t>
      </w:r>
      <w:r>
        <w:t>破斧</w:t>
      </w:r>
      <w:r>
        <w:rPr>
          <w:rFonts w:hint="eastAsia" w:eastAsia="宋体"/>
          <w:lang w:eastAsia="zh-CN"/>
        </w:rPr>
        <w:t>》</w:t>
      </w:r>
      <w:r>
        <w:t>一章。</w:t>
      </w:r>
    </w:p>
    <w:p w14:paraId="772E89F6">
      <w:r>
        <w:t>魴裳</w:t>
      </w:r>
    </w:p>
    <w:p w14:paraId="3930DAA5">
      <w:r>
        <w:rPr>
          <w:rFonts w:hint="eastAsia" w:eastAsia="宋体"/>
          <w:lang w:eastAsia="zh-CN"/>
        </w:rPr>
        <w:t>《</w:t>
      </w:r>
      <w:r>
        <w:t>九罭</w:t>
      </w:r>
      <w:r>
        <w:rPr>
          <w:rFonts w:hint="eastAsia" w:eastAsia="宋体"/>
          <w:lang w:eastAsia="zh-CN"/>
        </w:rPr>
        <w:t>》</w:t>
      </w:r>
      <w:r>
        <w:t>一章。</w:t>
      </w:r>
    </w:p>
    <w:p w14:paraId="41A487ED">
      <w:r>
        <w:t>簧將行</w:t>
      </w:r>
    </w:p>
    <w:p w14:paraId="16BB467F">
      <w:r>
        <w:rPr>
          <w:rFonts w:hint="eastAsia" w:eastAsia="宋体"/>
          <w:lang w:eastAsia="zh-CN"/>
        </w:rPr>
        <w:t>《</w:t>
      </w:r>
      <w:r>
        <w:t>鹿鳴</w:t>
      </w:r>
      <w:r>
        <w:rPr>
          <w:rFonts w:hint="eastAsia" w:eastAsia="宋体"/>
          <w:lang w:eastAsia="zh-CN"/>
        </w:rPr>
        <w:t>》</w:t>
      </w:r>
      <w:r>
        <w:t>一章。</w:t>
      </w:r>
    </w:p>
    <w:p w14:paraId="3B59A31E">
      <w:r>
        <w:t>享嘗王疆</w:t>
      </w:r>
    </w:p>
    <w:p w14:paraId="06FF9462">
      <w:r>
        <w:rPr>
          <w:rFonts w:hint="eastAsia" w:eastAsia="宋体"/>
          <w:lang w:eastAsia="zh-CN"/>
        </w:rPr>
        <w:t>《</w:t>
      </w:r>
      <w:r>
        <w:t>天保</w:t>
      </w:r>
      <w:r>
        <w:rPr>
          <w:rFonts w:hint="eastAsia" w:eastAsia="宋体"/>
          <w:lang w:eastAsia="zh-CN"/>
        </w:rPr>
        <w:t>》</w:t>
      </w:r>
      <w:r>
        <w:t>四</w:t>
      </w:r>
    </w:p>
    <w:p w14:paraId="2DE1282F">
      <w:r>
        <w:t>【第474页】</w:t>
      </w:r>
    </w:p>
    <w:p w14:paraId="28761397">
      <w:r>
        <w:t>章。剛陽</w:t>
      </w:r>
    </w:p>
    <w:p w14:paraId="093EF7C7">
      <w:r>
        <w:rPr>
          <w:rFonts w:hint="eastAsia" w:eastAsia="宋体"/>
          <w:lang w:eastAsia="zh-CN"/>
        </w:rPr>
        <w:t>《</w:t>
      </w:r>
      <w:r>
        <w:t>采薇</w:t>
      </w:r>
      <w:r>
        <w:rPr>
          <w:rFonts w:hint="eastAsia" w:eastAsia="宋体"/>
          <w:lang w:eastAsia="zh-CN"/>
        </w:rPr>
        <w:t>》</w:t>
      </w:r>
      <w:r>
        <w:t>三章。</w:t>
      </w:r>
    </w:p>
    <w:p w14:paraId="349BEA5D">
      <w:r>
        <w:t>方彭央方襄</w:t>
      </w:r>
      <w:r>
        <w:rPr>
          <w:rFonts w:hint="eastAsia" w:eastAsia="宋体"/>
          <w:lang w:eastAsia="zh-CN"/>
        </w:rPr>
        <w:t>《</w:t>
      </w:r>
      <w:r>
        <w:t>出車</w:t>
      </w:r>
      <w:r>
        <w:rPr>
          <w:rFonts w:hint="eastAsia" w:eastAsia="宋体"/>
          <w:lang w:eastAsia="zh-CN"/>
        </w:rPr>
        <w:t>》</w:t>
      </w:r>
      <w:r>
        <w:t>三章。</w:t>
      </w:r>
    </w:p>
    <w:p w14:paraId="237711E1">
      <w:r>
        <w:t>陽傷遑</w:t>
      </w:r>
      <w:r>
        <w:rPr>
          <w:rFonts w:hint="eastAsia" w:eastAsia="宋体"/>
          <w:lang w:eastAsia="zh-CN"/>
        </w:rPr>
        <w:t>《</w:t>
      </w:r>
      <w:r>
        <w:t>杕杜</w:t>
      </w:r>
      <w:r>
        <w:rPr>
          <w:rFonts w:hint="eastAsia" w:eastAsia="宋体"/>
          <w:lang w:eastAsia="zh-CN"/>
        </w:rPr>
        <w:t>》</w:t>
      </w:r>
      <w:r>
        <w:t>一章。</w:t>
      </w:r>
    </w:p>
    <w:p w14:paraId="04ACE840">
      <w:r>
        <w:t>桑楊光疆</w:t>
      </w:r>
    </w:p>
    <w:p w14:paraId="285C5D17">
      <w:pPr>
        <w:rPr>
          <w:rFonts w:hint="eastAsia" w:eastAsia="宋体"/>
          <w:lang w:eastAsia="zh-CN"/>
        </w:rPr>
      </w:pPr>
      <w:r>
        <w:rPr>
          <w:rFonts w:hint="eastAsia" w:eastAsia="宋体"/>
          <w:lang w:eastAsia="zh-CN"/>
        </w:rPr>
        <w:t>《</w:t>
      </w:r>
      <w:r>
        <w:t>南山有臺</w:t>
      </w:r>
      <w:r>
        <w:rPr>
          <w:rFonts w:hint="eastAsia" w:eastAsia="宋体"/>
          <w:lang w:eastAsia="zh-CN"/>
        </w:rPr>
        <w:t>》</w:t>
      </w:r>
    </w:p>
    <w:p w14:paraId="0E3CF21D">
      <w:r>
        <w:t>二章。瀼光爽忘</w:t>
      </w:r>
      <w:r>
        <w:rPr>
          <w:rFonts w:hint="eastAsia" w:eastAsia="宋体"/>
          <w:lang w:eastAsia="zh-CN"/>
        </w:rPr>
        <w:t>《</w:t>
      </w:r>
      <w:r>
        <w:t>蓼蕭</w:t>
      </w:r>
      <w:r>
        <w:rPr>
          <w:rFonts w:hint="eastAsia" w:eastAsia="宋体"/>
          <w:lang w:eastAsia="zh-CN"/>
        </w:rPr>
        <w:t>》</w:t>
      </w:r>
      <w:r>
        <w:t>二章。</w:t>
      </w:r>
    </w:p>
    <w:p w14:paraId="448EF39A">
      <w:r>
        <w:t>藏貺饗</w:t>
      </w:r>
      <w:r>
        <w:rPr>
          <w:rFonts w:hint="eastAsia" w:eastAsia="宋体"/>
          <w:lang w:eastAsia="zh-CN"/>
        </w:rPr>
        <w:t>《</w:t>
      </w:r>
      <w:r>
        <w:t>彤弓</w:t>
      </w:r>
      <w:r>
        <w:rPr>
          <w:rFonts w:hint="eastAsia" w:eastAsia="宋体"/>
          <w:lang w:eastAsia="zh-CN"/>
        </w:rPr>
        <w:t>》</w:t>
      </w:r>
      <w:r>
        <w:t>一章。方陽章央行</w:t>
      </w:r>
      <w:r>
        <w:rPr>
          <w:rFonts w:hint="eastAsia" w:eastAsia="宋体"/>
          <w:lang w:eastAsia="zh-CN"/>
        </w:rPr>
        <w:t>《</w:t>
      </w:r>
      <w:r>
        <w:t>六月</w:t>
      </w:r>
      <w:r>
        <w:rPr>
          <w:rFonts w:hint="eastAsia" w:eastAsia="宋体"/>
          <w:lang w:eastAsia="zh-CN"/>
        </w:rPr>
        <w:t>》</w:t>
      </w:r>
      <w:r>
        <w:t>四章。鄉央衡瑲皇</w:t>
      </w:r>
    </w:p>
    <w:p w14:paraId="403123CB">
      <w:r>
        <w:t>珩</w:t>
      </w:r>
      <w:r>
        <w:rPr>
          <w:rFonts w:hint="eastAsia" w:eastAsia="宋体"/>
          <w:lang w:eastAsia="zh-CN"/>
        </w:rPr>
        <w:t>《</w:t>
      </w:r>
      <w:r>
        <w:t>采芑</w:t>
      </w:r>
      <w:r>
        <w:rPr>
          <w:rFonts w:hint="eastAsia" w:eastAsia="宋体"/>
          <w:lang w:eastAsia="zh-CN"/>
        </w:rPr>
        <w:t>》</w:t>
      </w:r>
      <w:r>
        <w:t>二章。</w:t>
      </w:r>
    </w:p>
    <w:p w14:paraId="480A4204">
      <w:r>
        <w:t>央光將</w:t>
      </w:r>
    </w:p>
    <w:p w14:paraId="1D1704EE">
      <w:r>
        <w:t>湯揚行忘</w:t>
      </w:r>
    </w:p>
    <w:p w14:paraId="529A9D9B">
      <w:r>
        <w:t>桑粱明兄</w:t>
      </w:r>
      <w:r>
        <w:rPr>
          <w:rFonts w:hint="eastAsia" w:eastAsia="宋体"/>
          <w:lang w:eastAsia="zh-CN"/>
        </w:rPr>
        <w:t>《</w:t>
      </w:r>
      <w:r>
        <w:t>黄鳥</w:t>
      </w:r>
      <w:r>
        <w:rPr>
          <w:rFonts w:hint="eastAsia" w:eastAsia="宋体"/>
          <w:lang w:eastAsia="zh-CN"/>
        </w:rPr>
        <w:t>》</w:t>
      </w:r>
      <w:r>
        <w:t>二章。</w:t>
      </w:r>
    </w:p>
    <w:p w14:paraId="57D4AA80">
      <w:r>
        <w:t>祥祥</w:t>
      </w:r>
      <w:r>
        <w:rPr>
          <w:rFonts w:hint="eastAsia" w:eastAsia="宋体"/>
          <w:lang w:eastAsia="zh-CN"/>
        </w:rPr>
        <w:t>《</w:t>
      </w:r>
      <w:r>
        <w:t>斯</w:t>
      </w:r>
    </w:p>
    <w:p w14:paraId="372616D0">
      <w:r>
        <w:t>干</w:t>
      </w:r>
      <w:r>
        <w:rPr>
          <w:rFonts w:hint="eastAsia" w:eastAsia="宋体"/>
          <w:lang w:eastAsia="zh-CN"/>
        </w:rPr>
        <w:t>》</w:t>
      </w:r>
      <w:r>
        <w:t>七章。</w:t>
      </w:r>
    </w:p>
    <w:p w14:paraId="700F9C00">
      <w:r>
        <w:t>牀裳璋喤皇王</w:t>
      </w:r>
    </w:p>
    <w:p w14:paraId="3D086BB6">
      <w:r>
        <w:t>八章。霜傷將京痒</w:t>
      </w:r>
      <w:r>
        <w:rPr>
          <w:rFonts w:hint="eastAsia" w:eastAsia="宋体"/>
          <w:lang w:eastAsia="zh-CN"/>
        </w:rPr>
        <w:t>《</w:t>
      </w:r>
      <w:r>
        <w:t>正月</w:t>
      </w:r>
      <w:r>
        <w:rPr>
          <w:rFonts w:hint="eastAsia" w:eastAsia="宋体"/>
          <w:lang w:eastAsia="zh-CN"/>
        </w:rPr>
        <w:t>》</w:t>
      </w:r>
      <w:r>
        <w:t>一章。</w:t>
      </w:r>
    </w:p>
    <w:p w14:paraId="2C68BAD8">
      <w:r>
        <w:t>行良常臧</w:t>
      </w:r>
      <w:r>
        <w:rPr>
          <w:rFonts w:hint="eastAsia" w:eastAsia="宋体"/>
          <w:lang w:eastAsia="zh-CN"/>
        </w:rPr>
        <w:t>《</w:t>
      </w:r>
      <w:r>
        <w:t>十月之交</w:t>
      </w:r>
      <w:r>
        <w:rPr>
          <w:rFonts w:hint="eastAsia" w:eastAsia="宋体"/>
          <w:lang w:eastAsia="zh-CN"/>
        </w:rPr>
        <w:t>》</w:t>
      </w:r>
      <w:r>
        <w:t>二章。向藏</w:t>
      </w:r>
    </w:p>
    <w:p w14:paraId="093B2A88">
      <w:r>
        <w:t>王向</w:t>
      </w:r>
    </w:p>
    <w:p w14:paraId="71738177">
      <w:r>
        <w:t>六章。</w:t>
      </w:r>
    </w:p>
    <w:p w14:paraId="4DD2CFFC">
      <w:r>
        <w:t>臧臧</w:t>
      </w:r>
    </w:p>
    <w:p w14:paraId="1771043C">
      <w:r>
        <w:rPr>
          <w:rFonts w:hint="eastAsia" w:eastAsia="宋体"/>
          <w:lang w:eastAsia="zh-CN"/>
        </w:rPr>
        <w:t>《</w:t>
      </w:r>
      <w:r>
        <w:t>小旻</w:t>
      </w:r>
      <w:r>
        <w:rPr>
          <w:rFonts w:hint="eastAsia" w:eastAsia="宋体"/>
          <w:lang w:eastAsia="zh-CN"/>
        </w:rPr>
        <w:t>》</w:t>
      </w:r>
      <w:r>
        <w:t>二章。</w:t>
      </w:r>
    </w:p>
    <w:p w14:paraId="217363EB">
      <w:r>
        <w:t>盟長</w:t>
      </w:r>
    </w:p>
    <w:p w14:paraId="3104B3BE">
      <w:r>
        <w:rPr>
          <w:rFonts w:hint="eastAsia" w:eastAsia="宋体"/>
          <w:lang w:eastAsia="zh-CN"/>
        </w:rPr>
        <w:t>《</w:t>
      </w:r>
      <w:r>
        <w:t>巧言</w:t>
      </w:r>
      <w:r>
        <w:rPr>
          <w:rFonts w:hint="eastAsia" w:eastAsia="宋体"/>
          <w:lang w:eastAsia="zh-CN"/>
        </w:rPr>
        <w:t>》</w:t>
      </w:r>
      <w:r>
        <w:t>三章。</w:t>
      </w:r>
    </w:p>
    <w:p w14:paraId="1B1DF506">
      <w:r>
        <w:t>行梁</w:t>
      </w:r>
    </w:p>
    <w:p w14:paraId="5D1510E8">
      <w:r>
        <w:rPr>
          <w:rFonts w:hint="eastAsia" w:eastAsia="宋体"/>
          <w:lang w:eastAsia="zh-CN"/>
        </w:rPr>
        <w:t>《</w:t>
      </w:r>
      <w:r>
        <w:t>何人斯</w:t>
      </w:r>
      <w:r>
        <w:rPr>
          <w:rFonts w:hint="eastAsia" w:eastAsia="宋体"/>
          <w:lang w:eastAsia="zh-CN"/>
        </w:rPr>
        <w:t>》</w:t>
      </w:r>
      <w:r>
        <w:t>二章。</w:t>
      </w:r>
    </w:p>
    <w:p w14:paraId="6B0AF2EB">
      <w:r>
        <w:t>行行</w:t>
      </w:r>
    </w:p>
    <w:p w14:paraId="5D035E11">
      <w:r>
        <w:t>霜行</w:t>
      </w:r>
      <w:r>
        <w:rPr>
          <w:rFonts w:hint="eastAsia" w:eastAsia="宋体"/>
          <w:lang w:eastAsia="zh-CN"/>
        </w:rPr>
        <w:t>《</w:t>
      </w:r>
      <w:r>
        <w:t>大</w:t>
      </w:r>
    </w:p>
    <w:p w14:paraId="43B069E7">
      <w:r>
        <w:t>東</w:t>
      </w:r>
      <w:r>
        <w:rPr>
          <w:rFonts w:hint="eastAsia" w:eastAsia="宋体"/>
          <w:lang w:eastAsia="zh-CN"/>
        </w:rPr>
        <w:t>》</w:t>
      </w:r>
      <w:r>
        <w:t>二章。</w:t>
      </w:r>
    </w:p>
    <w:p w14:paraId="5BE0A106">
      <w:r>
        <w:t>漿長光襄</w:t>
      </w:r>
    </w:p>
    <w:p w14:paraId="706663B1">
      <w:r>
        <w:t>襄章箱明庚行六章。</w:t>
      </w:r>
    </w:p>
    <w:p w14:paraId="1CA02AF2">
      <w:r>
        <w:t>揚漿七章。</w:t>
      </w:r>
    </w:p>
    <w:p w14:paraId="308AA40A">
      <w:r>
        <w:t>彭傍將剛方</w:t>
      </w:r>
      <w:r>
        <w:rPr>
          <w:rFonts w:hint="eastAsia" w:eastAsia="宋体"/>
          <w:lang w:eastAsia="zh-CN"/>
        </w:rPr>
        <w:t>《</w:t>
      </w:r>
      <w:r>
        <w:t>北山</w:t>
      </w:r>
      <w:r>
        <w:rPr>
          <w:rFonts w:hint="eastAsia" w:eastAsia="宋体"/>
          <w:lang w:eastAsia="zh-CN"/>
        </w:rPr>
        <w:t>》</w:t>
      </w:r>
      <w:r>
        <w:t>三章。</w:t>
      </w:r>
    </w:p>
    <w:p w14:paraId="5BC65F63">
      <w:r>
        <w:t>牀行</w:t>
      </w:r>
    </w:p>
    <w:p w14:paraId="130BBCC6">
      <w:r>
        <w:t>仰掌</w:t>
      </w:r>
    </w:p>
    <w:p w14:paraId="586A1759">
      <w:r>
        <w:t>將湯傷忘</w:t>
      </w:r>
    </w:p>
    <w:p w14:paraId="03D70991">
      <w:r>
        <w:t>蹌羊嘗亨將祊明皇饗慶疆</w:t>
      </w:r>
    </w:p>
    <w:p w14:paraId="7F72B808">
      <w:r>
        <w:rPr>
          <w:rFonts w:hint="eastAsia" w:eastAsia="宋体"/>
          <w:lang w:eastAsia="zh-CN"/>
        </w:rPr>
        <w:t>《</w:t>
      </w:r>
      <w:r>
        <w:t>楚茨</w:t>
      </w:r>
      <w:r>
        <w:rPr>
          <w:rFonts w:hint="eastAsia" w:eastAsia="宋体"/>
          <w:lang w:eastAsia="zh-CN"/>
        </w:rPr>
        <w:t>》</w:t>
      </w:r>
      <w:r>
        <w:t>二章。</w:t>
      </w:r>
    </w:p>
    <w:p w14:paraId="043237CE">
      <w:r>
        <w:t>將慶六章。享明皇疆</w:t>
      </w:r>
    </w:p>
    <w:p w14:paraId="06C5EB9D">
      <w:r>
        <w:rPr>
          <w:rFonts w:hint="eastAsia" w:eastAsia="宋体"/>
          <w:lang w:eastAsia="zh-CN"/>
        </w:rPr>
        <w:t>《</w:t>
      </w:r>
      <w:r>
        <w:t>信南山</w:t>
      </w:r>
      <w:r>
        <w:rPr>
          <w:rFonts w:hint="eastAsia" w:eastAsia="宋体"/>
          <w:lang w:eastAsia="zh-CN"/>
        </w:rPr>
        <w:t>》</w:t>
      </w:r>
      <w:r>
        <w:t>六章。</w:t>
      </w:r>
    </w:p>
    <w:p w14:paraId="2FCE8C01">
      <w:r>
        <w:t>明羊方臧慶</w:t>
      </w:r>
      <w:r>
        <w:rPr>
          <w:rFonts w:hint="eastAsia" w:eastAsia="宋体"/>
          <w:lang w:eastAsia="zh-CN"/>
        </w:rPr>
        <w:t>《</w:t>
      </w:r>
      <w:r>
        <w:t>甫田</w:t>
      </w:r>
      <w:r>
        <w:rPr>
          <w:rFonts w:hint="eastAsia" w:eastAsia="宋体"/>
          <w:lang w:eastAsia="zh-CN"/>
        </w:rPr>
        <w:t>》</w:t>
      </w:r>
      <w:r>
        <w:t>二章。</w:t>
      </w:r>
    </w:p>
    <w:p w14:paraId="049B9499">
      <w:r>
        <w:t>梁京倉箱粱慶疆四章</w:t>
      </w:r>
    </w:p>
    <w:p w14:paraId="55AAAFCB">
      <w:r>
        <w:t>黄章章慶</w:t>
      </w:r>
      <w:r>
        <w:rPr>
          <w:rFonts w:hint="eastAsia" w:eastAsia="宋体"/>
          <w:lang w:eastAsia="zh-CN"/>
        </w:rPr>
        <w:t>《</w:t>
      </w:r>
      <w:r>
        <w:t>裳裳者華</w:t>
      </w:r>
      <w:r>
        <w:rPr>
          <w:rFonts w:hint="eastAsia" w:eastAsia="宋体"/>
          <w:lang w:eastAsia="zh-CN"/>
        </w:rPr>
        <w:t>》</w:t>
      </w:r>
      <w:r>
        <w:t>二章。</w:t>
      </w:r>
    </w:p>
    <w:p w14:paraId="22A61F98">
      <w:r>
        <w:t>上怲臧</w:t>
      </w:r>
    </w:p>
    <w:p w14:paraId="744C5544">
      <w:r>
        <w:rPr>
          <w:rFonts w:hint="eastAsia" w:eastAsia="宋体"/>
          <w:lang w:eastAsia="zh-CN"/>
        </w:rPr>
        <w:t>《</w:t>
      </w:r>
      <w:r>
        <w:t>頍弁</w:t>
      </w:r>
      <w:r>
        <w:rPr>
          <w:rFonts w:hint="eastAsia" w:eastAsia="宋体"/>
          <w:lang w:eastAsia="zh-CN"/>
        </w:rPr>
        <w:t>》</w:t>
      </w:r>
      <w:r>
        <w:t>二章。</w:t>
      </w:r>
    </w:p>
    <w:p w14:paraId="1C562A31">
      <w:r>
        <w:t>岡薪薪</w:t>
      </w:r>
    </w:p>
    <w:p w14:paraId="4E45FF06">
      <w:r>
        <w:t>仰行五章。抗</w:t>
      </w:r>
    </w:p>
    <w:p w14:paraId="4845C525">
      <w:r>
        <w:t>張</w:t>
      </w:r>
      <w:r>
        <w:rPr>
          <w:rFonts w:hint="eastAsia" w:eastAsia="宋体"/>
          <w:lang w:eastAsia="zh-CN"/>
        </w:rPr>
        <w:t>《</w:t>
      </w:r>
      <w:r>
        <w:t>賓之初筵</w:t>
      </w:r>
      <w:r>
        <w:rPr>
          <w:rFonts w:hint="eastAsia" w:eastAsia="宋体"/>
          <w:lang w:eastAsia="zh-CN"/>
        </w:rPr>
        <w:t>》</w:t>
      </w:r>
      <w:r>
        <w:t>一章。</w:t>
      </w:r>
    </w:p>
    <w:p w14:paraId="035290C7">
      <w:r>
        <w:t>良方讓亡</w:t>
      </w:r>
    </w:p>
    <w:p w14:paraId="6701AFF2">
      <w:r>
        <w:t>黄章望</w:t>
      </w:r>
    </w:p>
    <w:p w14:paraId="2E5ECDD4">
      <w:r>
        <w:rPr>
          <w:rFonts w:hint="eastAsia" w:eastAsia="宋体"/>
          <w:lang w:eastAsia="zh-CN"/>
        </w:rPr>
        <w:t>《</w:t>
      </w:r>
      <w:r>
        <w:t>都人士</w:t>
      </w:r>
      <w:r>
        <w:rPr>
          <w:rFonts w:hint="eastAsia" w:eastAsia="宋体"/>
          <w:lang w:eastAsia="zh-CN"/>
        </w:rPr>
        <w:t>》</w:t>
      </w:r>
      <w:r>
        <w:t>一章。</w:t>
      </w:r>
    </w:p>
    <w:p w14:paraId="1D345569">
      <w:r>
        <w:t>藏忘</w:t>
      </w:r>
    </w:p>
    <w:p w14:paraId="2733E259">
      <w:r>
        <w:rPr>
          <w:rFonts w:hint="eastAsia" w:eastAsia="宋体"/>
          <w:lang w:eastAsia="zh-CN"/>
        </w:rPr>
        <w:t>《</w:t>
      </w:r>
      <w:r>
        <w:t>隰桑</w:t>
      </w:r>
      <w:r>
        <w:rPr>
          <w:rFonts w:hint="eastAsia" w:eastAsia="宋体"/>
          <w:lang w:eastAsia="zh-CN"/>
        </w:rPr>
        <w:t>》</w:t>
      </w:r>
      <w:r>
        <w:t>四章。</w:t>
      </w:r>
    </w:p>
    <w:p w14:paraId="1F07C9FA">
      <w:r>
        <w:t>梁良</w:t>
      </w:r>
    </w:p>
    <w:p w14:paraId="6AAA90BA">
      <w:r>
        <w:rPr>
          <w:rFonts w:hint="eastAsia" w:eastAsia="宋体"/>
          <w:lang w:eastAsia="zh-CN"/>
        </w:rPr>
        <w:t>《</w:t>
      </w:r>
      <w:r>
        <w:t>白華</w:t>
      </w:r>
      <w:r>
        <w:rPr>
          <w:rFonts w:hint="eastAsia" w:eastAsia="宋体"/>
          <w:lang w:eastAsia="zh-CN"/>
        </w:rPr>
        <w:t>》</w:t>
      </w:r>
      <w:r>
        <w:t>七章。</w:t>
      </w:r>
    </w:p>
    <w:p w14:paraId="6E1E061B">
      <w:r>
        <w:t>亨嘗</w:t>
      </w:r>
    </w:p>
    <w:p w14:paraId="4F805482">
      <w:r>
        <w:t>黄傷</w:t>
      </w:r>
      <w:r>
        <w:rPr>
          <w:rFonts w:hint="eastAsia" w:eastAsia="宋体"/>
          <w:lang w:eastAsia="zh-CN"/>
        </w:rPr>
        <w:t>《</w:t>
      </w:r>
      <w:r>
        <w:t>苕之華</w:t>
      </w:r>
      <w:r>
        <w:rPr>
          <w:rFonts w:hint="eastAsia" w:eastAsia="宋体"/>
          <w:lang w:eastAsia="zh-CN"/>
        </w:rPr>
        <w:t>》</w:t>
      </w:r>
      <w:r>
        <w:t>一章。</w:t>
      </w:r>
    </w:p>
    <w:p w14:paraId="0C0E92AA">
      <w:r>
        <w:t>黄行將方</w:t>
      </w:r>
    </w:p>
    <w:p w14:paraId="26C56E76">
      <w:r>
        <w:rPr>
          <w:rFonts w:hint="eastAsia" w:eastAsia="宋体"/>
          <w:lang w:eastAsia="zh-CN"/>
        </w:rPr>
        <w:t>《</w:t>
      </w:r>
      <w:r>
        <w:t>何草不黄</w:t>
      </w:r>
      <w:r>
        <w:rPr>
          <w:rFonts w:hint="eastAsia" w:eastAsia="宋体"/>
          <w:lang w:eastAsia="zh-CN"/>
        </w:rPr>
        <w:t>》</w:t>
      </w:r>
      <w:r>
        <w:t>一章。</w:t>
      </w:r>
    </w:p>
    <w:p w14:paraId="239E17DD">
      <w:r>
        <w:t>常京將</w:t>
      </w:r>
      <w:r>
        <w:rPr>
          <w:rFonts w:hint="eastAsia" w:eastAsia="宋体"/>
          <w:lang w:eastAsia="zh-CN"/>
        </w:rPr>
        <w:t>《</w:t>
      </w:r>
      <w:r>
        <w:t>文</w:t>
      </w:r>
    </w:p>
    <w:p w14:paraId="5BFF3D72">
      <w:r>
        <w:t>王</w:t>
      </w:r>
      <w:r>
        <w:rPr>
          <w:rFonts w:hint="eastAsia" w:eastAsia="宋体"/>
          <w:lang w:eastAsia="zh-CN"/>
        </w:rPr>
        <w:t>》</w:t>
      </w:r>
      <w:r>
        <w:t>五章。</w:t>
      </w:r>
    </w:p>
    <w:p w14:paraId="4125E5EF">
      <w:pPr>
        <w:rPr>
          <w:rFonts w:hint="eastAsia" w:eastAsia="宋体"/>
          <w:lang w:eastAsia="zh-CN"/>
        </w:rPr>
      </w:pPr>
      <w:r>
        <w:t>上王方</w:t>
      </w:r>
      <w:r>
        <w:rPr>
          <w:rFonts w:hint="eastAsia" w:eastAsia="宋体"/>
          <w:lang w:eastAsia="zh-CN"/>
        </w:rPr>
        <w:t>《</w:t>
      </w:r>
    </w:p>
    <w:p w14:paraId="34D62168">
      <w:r>
        <w:t>商京行王二章。</w:t>
      </w:r>
    </w:p>
    <w:p w14:paraId="3BD07B49">
      <w:r>
        <w:t>祥梁光</w:t>
      </w:r>
    </w:p>
    <w:p w14:paraId="2C69BABF">
      <w:r>
        <w:t>王京行王商六章。洋煌</w:t>
      </w:r>
    </w:p>
    <w:p w14:paraId="6797FF33">
      <w:r>
        <w:t>彭揚王商明八章。</w:t>
      </w:r>
    </w:p>
    <w:p w14:paraId="17D508E0">
      <w:r>
        <w:t>伉將行</w:t>
      </w:r>
      <w:r>
        <w:rPr>
          <w:rFonts w:hint="eastAsia" w:eastAsia="宋体"/>
          <w:lang w:eastAsia="zh-CN"/>
        </w:rPr>
        <w:t>《</w:t>
      </w:r>
      <w:r>
        <w:t>緜</w:t>
      </w:r>
      <w:r>
        <w:rPr>
          <w:rFonts w:hint="eastAsia" w:eastAsia="宋体"/>
          <w:lang w:eastAsia="zh-CN"/>
        </w:rPr>
        <w:t>》</w:t>
      </w:r>
      <w:r>
        <w:t>七章。</w:t>
      </w:r>
    </w:p>
    <w:p w14:paraId="77B4591B">
      <w:r>
        <w:t>章相王方五章。</w:t>
      </w:r>
    </w:p>
    <w:p w14:paraId="4B2C6D0A">
      <w:r>
        <w:t>兄慶光喪方</w:t>
      </w:r>
      <w:r>
        <w:rPr>
          <w:rFonts w:hint="eastAsia" w:eastAsia="宋体"/>
          <w:lang w:eastAsia="zh-CN"/>
        </w:rPr>
        <w:t>《</w:t>
      </w:r>
      <w:r>
        <w:t>皇</w:t>
      </w:r>
    </w:p>
    <w:p w14:paraId="1CE4492D">
      <w:r>
        <w:t>京疆岡</w:t>
      </w:r>
    </w:p>
    <w:p w14:paraId="5756EE18">
      <w:r>
        <w:t>六章。陽將方王同上。</w:t>
      </w:r>
    </w:p>
    <w:p w14:paraId="4A187D3E">
      <w:r>
        <w:t>王方兄</w:t>
      </w:r>
    </w:p>
    <w:p w14:paraId="0835CFE0">
      <w:r>
        <w:t>七章。</w:t>
      </w:r>
      <w:r>
        <w:rPr>
          <w:rFonts w:hint="eastAsia" w:eastAsia="宋体"/>
          <w:lang w:eastAsia="zh-CN"/>
        </w:rPr>
        <w:t>《</w:t>
      </w:r>
      <w:r>
        <w:t>後漢書</w:t>
      </w:r>
      <w:r>
        <w:rPr>
          <w:rFonts w:hint="eastAsia" w:eastAsia="宋体"/>
          <w:lang w:eastAsia="zh-CN"/>
        </w:rPr>
        <w:t>•</w:t>
      </w:r>
      <w:r>
        <w:t>伏湛傳</w:t>
      </w:r>
      <w:r>
        <w:rPr>
          <w:rFonts w:hint="eastAsia" w:eastAsia="宋体"/>
          <w:lang w:eastAsia="zh-CN"/>
        </w:rPr>
        <w:t>》</w:t>
      </w:r>
      <w:r>
        <w:t>引</w:t>
      </w:r>
      <w:r>
        <w:rPr>
          <w:rFonts w:hint="eastAsia" w:eastAsia="宋体"/>
          <w:lang w:eastAsia="zh-CN"/>
        </w:rPr>
        <w:t>《</w:t>
      </w:r>
      <w:r>
        <w:t>詩</w:t>
      </w:r>
      <w:r>
        <w:rPr>
          <w:rFonts w:hint="eastAsia" w:eastAsia="宋体"/>
          <w:lang w:eastAsia="zh-CN"/>
        </w:rPr>
        <w:t>》</w:t>
      </w:r>
      <w:r>
        <w:t>r同爾弟兄1，今從</w:t>
      </w:r>
    </w:p>
    <w:p w14:paraId="06A8F4F3">
      <w:r>
        <w:t>之。王京</w:t>
      </w:r>
      <w:r>
        <w:rPr>
          <w:rFonts w:hint="eastAsia" w:eastAsia="宋体"/>
          <w:lang w:eastAsia="zh-CN"/>
        </w:rPr>
        <w:t>《</w:t>
      </w:r>
      <w:r>
        <w:t>下武</w:t>
      </w:r>
      <w:r>
        <w:rPr>
          <w:rFonts w:hint="eastAsia" w:eastAsia="宋体"/>
          <w:lang w:eastAsia="zh-CN"/>
        </w:rPr>
        <w:t>》</w:t>
      </w:r>
      <w:r>
        <w:t>一章。</w:t>
      </w:r>
    </w:p>
    <w:p w14:paraId="395A22B7">
      <w:r>
        <w:t>王京</w:t>
      </w:r>
      <w:r>
        <w:rPr>
          <w:rFonts w:hint="eastAsia" w:eastAsia="宋体"/>
          <w:lang w:eastAsia="zh-CN"/>
        </w:rPr>
        <w:t>《</w:t>
      </w:r>
      <w:r>
        <w:t>文王有聲</w:t>
      </w:r>
      <w:r>
        <w:rPr>
          <w:rFonts w:hint="eastAsia" w:eastAsia="宋体"/>
          <w:lang w:eastAsia="zh-CN"/>
        </w:rPr>
        <w:t>》</w:t>
      </w:r>
      <w:r>
        <w:t>七章。</w:t>
      </w:r>
    </w:p>
    <w:p w14:paraId="1BE14AD5">
      <w:r>
        <w:t>將明</w:t>
      </w:r>
      <w:r>
        <w:rPr>
          <w:rFonts w:hint="eastAsia" w:eastAsia="宋体"/>
          <w:lang w:eastAsia="zh-CN"/>
        </w:rPr>
        <w:t>《</w:t>
      </w:r>
      <w:r>
        <w:t>既醉</w:t>
      </w:r>
      <w:r>
        <w:rPr>
          <w:rFonts w:hint="eastAsia" w:eastAsia="宋体"/>
          <w:lang w:eastAsia="zh-CN"/>
        </w:rPr>
        <w:t>》</w:t>
      </w:r>
      <w:r>
        <w:t>二章。</w:t>
      </w:r>
    </w:p>
    <w:p w14:paraId="2F861FE8">
      <w:pPr>
        <w:rPr>
          <w:rFonts w:hint="eastAsia" w:eastAsia="宋体"/>
          <w:lang w:eastAsia="zh-CN"/>
        </w:rPr>
      </w:pPr>
      <w:r>
        <w:t>皇王忘章</w:t>
      </w:r>
      <w:r>
        <w:rPr>
          <w:rFonts w:hint="eastAsia" w:eastAsia="宋体"/>
          <w:lang w:eastAsia="zh-CN"/>
        </w:rPr>
        <w:t>《</w:t>
      </w:r>
    </w:p>
    <w:p w14:paraId="6727EAFB">
      <w:r>
        <w:t>【第475页】</w:t>
      </w:r>
    </w:p>
    <w:p w14:paraId="2DA6CA9A">
      <w:r>
        <w:t>綱三章。康疆倉糧囊光張揚行</w:t>
      </w:r>
    </w:p>
    <w:p w14:paraId="26462248">
      <w:r>
        <w:rPr>
          <w:rFonts w:hint="eastAsia" w:eastAsia="宋体"/>
          <w:lang w:eastAsia="zh-CN"/>
        </w:rPr>
        <w:t>《</w:t>
      </w:r>
      <w:r>
        <w:t>公劉</w:t>
      </w:r>
      <w:r>
        <w:rPr>
          <w:rFonts w:hint="eastAsia" w:eastAsia="宋体"/>
          <w:lang w:eastAsia="zh-CN"/>
        </w:rPr>
        <w:t>》</w:t>
      </w:r>
      <w:r>
        <w:t>一章。</w:t>
      </w:r>
    </w:p>
    <w:p w14:paraId="4D7F3BC3">
      <w:r>
        <w:t>岡京三章。</w:t>
      </w:r>
    </w:p>
    <w:p w14:paraId="2A2BADE2">
      <w:r>
        <w:t>長岡陽五章。</w:t>
      </w:r>
    </w:p>
    <w:p w14:paraId="00D59A8C">
      <w:r>
        <w:t>糧陽荒同上。</w:t>
      </w:r>
    </w:p>
    <w:p w14:paraId="63B431DD">
      <w:r>
        <w:t>康方良明王</w:t>
      </w:r>
      <w:r>
        <w:rPr>
          <w:rFonts w:hint="eastAsia" w:eastAsia="宋体"/>
          <w:lang w:eastAsia="zh-CN"/>
        </w:rPr>
        <w:t>《</w:t>
      </w:r>
      <w:r>
        <w:t>民勞</w:t>
      </w:r>
      <w:r>
        <w:rPr>
          <w:rFonts w:hint="eastAsia" w:eastAsia="宋体"/>
          <w:lang w:eastAsia="zh-CN"/>
        </w:rPr>
        <w:t>》</w:t>
      </w:r>
      <w:r>
        <w:t>一章。</w:t>
      </w:r>
    </w:p>
    <w:p w14:paraId="397C5E0C">
      <w:r>
        <w:t>明王</w:t>
      </w:r>
      <w:r>
        <w:rPr>
          <w:rFonts w:hint="eastAsia" w:eastAsia="宋体"/>
          <w:lang w:eastAsia="zh-CN"/>
        </w:rPr>
        <w:t>《</w:t>
      </w:r>
      <w:r>
        <w:t>板</w:t>
      </w:r>
      <w:r>
        <w:rPr>
          <w:rFonts w:hint="eastAsia" w:eastAsia="宋体"/>
          <w:lang w:eastAsia="zh-CN"/>
        </w:rPr>
        <w:t>》</w:t>
      </w:r>
      <w:r>
        <w:t>八</w:t>
      </w:r>
    </w:p>
    <w:p w14:paraId="2D410C97">
      <w:r>
        <w:t>長康常</w:t>
      </w:r>
    </w:p>
    <w:p w14:paraId="5A4FF2A5">
      <w:r>
        <w:rPr>
          <w:rFonts w:hint="eastAsia" w:eastAsia="宋体"/>
          <w:lang w:eastAsia="zh-CN"/>
        </w:rPr>
        <w:t>《</w:t>
      </w:r>
      <w:r>
        <w:t>卷阿</w:t>
      </w:r>
      <w:r>
        <w:rPr>
          <w:rFonts w:hint="eastAsia" w:eastAsia="宋体"/>
          <w:lang w:eastAsia="zh-CN"/>
        </w:rPr>
        <w:t>》</w:t>
      </w:r>
      <w:r>
        <w:t>四章。</w:t>
      </w:r>
    </w:p>
    <w:p w14:paraId="2A7E65C3">
      <w:r>
        <w:t>印璋望綱六章。</w:t>
      </w:r>
    </w:p>
    <w:p w14:paraId="4ADCB0D5">
      <w:r>
        <w:t>章。商商商商商商商</w:t>
      </w:r>
      <w:r>
        <w:rPr>
          <w:rFonts w:hint="eastAsia" w:eastAsia="宋体"/>
          <w:lang w:eastAsia="zh-CN"/>
        </w:rPr>
        <w:t>《</w:t>
      </w:r>
      <w:r>
        <w:t>蕩</w:t>
      </w:r>
      <w:r>
        <w:rPr>
          <w:rFonts w:hint="eastAsia" w:eastAsia="宋体"/>
          <w:lang w:eastAsia="zh-CN"/>
        </w:rPr>
        <w:t>》</w:t>
      </w:r>
      <w:r>
        <w:t>二、三、四、五、六、七、八章。</w:t>
      </w:r>
    </w:p>
    <w:p w14:paraId="151D6666">
      <w:r>
        <w:t>螗羹喪行方</w:t>
      </w:r>
    </w:p>
    <w:p w14:paraId="54CF28C2">
      <w:r>
        <w:rPr>
          <w:rFonts w:hint="eastAsia" w:eastAsia="宋体"/>
          <w:lang w:eastAsia="zh-CN"/>
        </w:rPr>
        <w:t>《</w:t>
      </w:r>
      <w:r>
        <w:t>蕩</w:t>
      </w:r>
      <w:r>
        <w:rPr>
          <w:rFonts w:hint="eastAsia" w:eastAsia="宋体"/>
          <w:lang w:eastAsia="zh-CN"/>
        </w:rPr>
        <w:t>》</w:t>
      </w:r>
      <w:r>
        <w:t>六章。尚</w:t>
      </w:r>
    </w:p>
    <w:p w14:paraId="7D67A867">
      <w:r>
        <w:t>亡章兵方</w:t>
      </w:r>
      <w:r>
        <w:rPr>
          <w:rFonts w:hint="eastAsia" w:eastAsia="宋体"/>
          <w:lang w:eastAsia="zh-CN"/>
        </w:rPr>
        <w:t>《</w:t>
      </w:r>
      <w:r>
        <w:t>抑</w:t>
      </w:r>
      <w:r>
        <w:rPr>
          <w:rFonts w:hint="eastAsia" w:eastAsia="宋体"/>
          <w:lang w:eastAsia="zh-CN"/>
        </w:rPr>
        <w:t>》</w:t>
      </w:r>
      <w:r>
        <w:t>四章。</w:t>
      </w:r>
    </w:p>
    <w:p w14:paraId="24CCAA1F">
      <w:r>
        <w:t>將往競梗</w:t>
      </w:r>
      <w:r>
        <w:rPr>
          <w:rFonts w:hint="eastAsia" w:eastAsia="宋体"/>
          <w:lang w:eastAsia="zh-CN"/>
        </w:rPr>
        <w:t>《</w:t>
      </w:r>
      <w:r>
        <w:t>桑柔</w:t>
      </w:r>
      <w:r>
        <w:rPr>
          <w:rFonts w:hint="eastAsia" w:eastAsia="宋体"/>
          <w:lang w:eastAsia="zh-CN"/>
        </w:rPr>
        <w:t>》</w:t>
      </w:r>
      <w:r>
        <w:t>三章。</w:t>
      </w:r>
    </w:p>
    <w:p w14:paraId="3931850E">
      <w:r>
        <w:t>王痒荒蒼七章。</w:t>
      </w:r>
    </w:p>
    <w:p w14:paraId="30F3E41F">
      <w:r>
        <w:t>瞻相臧腸狂八章。疆糧行</w:t>
      </w:r>
    </w:p>
    <w:p w14:paraId="6D7552C5">
      <w:r>
        <w:rPr>
          <w:rFonts w:hint="eastAsia" w:eastAsia="宋体"/>
          <w:lang w:eastAsia="zh-CN"/>
        </w:rPr>
        <w:t>《</w:t>
      </w:r>
      <w:r>
        <w:t>崧高</w:t>
      </w:r>
      <w:r>
        <w:rPr>
          <w:rFonts w:hint="eastAsia" w:eastAsia="宋体"/>
          <w:lang w:eastAsia="zh-CN"/>
        </w:rPr>
        <w:t>》</w:t>
      </w:r>
      <w:r>
        <w:t>三章。</w:t>
      </w:r>
    </w:p>
    <w:p w14:paraId="5FB3511F">
      <w:r>
        <w:t>將明</w:t>
      </w:r>
    </w:p>
    <w:p w14:paraId="7252EB34">
      <w:r>
        <w:rPr>
          <w:rFonts w:hint="eastAsia" w:eastAsia="宋体"/>
          <w:lang w:eastAsia="zh-CN"/>
        </w:rPr>
        <w:t>《</w:t>
      </w:r>
      <w:r>
        <w:t>烝民</w:t>
      </w:r>
      <w:r>
        <w:rPr>
          <w:rFonts w:hint="eastAsia" w:eastAsia="宋体"/>
          <w:lang w:eastAsia="zh-CN"/>
        </w:rPr>
        <w:t>》</w:t>
      </w:r>
      <w:r>
        <w:t>四章。</w:t>
      </w:r>
    </w:p>
    <w:p w14:paraId="305E1738">
      <w:r>
        <w:t>彭鏘方七章。張王章衡鍚</w:t>
      </w:r>
    </w:p>
    <w:p w14:paraId="49FDCE8B">
      <w:r>
        <w:rPr>
          <w:rFonts w:hint="eastAsia" w:eastAsia="宋体"/>
          <w:lang w:eastAsia="zh-CN"/>
        </w:rPr>
        <w:t>《</w:t>
      </w:r>
      <w:r>
        <w:t>韓奕</w:t>
      </w:r>
      <w:r>
        <w:rPr>
          <w:rFonts w:hint="eastAsia" w:eastAsia="宋体"/>
          <w:lang w:eastAsia="zh-CN"/>
        </w:rPr>
        <w:t>》</w:t>
      </w:r>
      <w:r>
        <w:t>二章。</w:t>
      </w:r>
    </w:p>
    <w:p w14:paraId="2A35174C">
      <w:r>
        <w:t>彭鏘光四章。湯</w:t>
      </w:r>
    </w:p>
    <w:p w14:paraId="14476FBE">
      <w:r>
        <w:t>洸方王</w:t>
      </w:r>
      <w:r>
        <w:rPr>
          <w:rFonts w:hint="eastAsia" w:eastAsia="宋体"/>
          <w:lang w:eastAsia="zh-CN"/>
        </w:rPr>
        <w:t>《</w:t>
      </w:r>
      <w:r>
        <w:t>江漢</w:t>
      </w:r>
      <w:r>
        <w:rPr>
          <w:rFonts w:hint="eastAsia" w:eastAsia="宋体"/>
          <w:lang w:eastAsia="zh-CN"/>
        </w:rPr>
        <w:t>》</w:t>
      </w:r>
      <w:r>
        <w:t>二章。</w:t>
      </w:r>
    </w:p>
    <w:p w14:paraId="62315D8B">
      <w:r>
        <w:t>祥亡</w:t>
      </w:r>
      <w:r>
        <w:rPr>
          <w:rFonts w:hint="eastAsia" w:eastAsia="宋体"/>
          <w:lang w:eastAsia="zh-CN"/>
        </w:rPr>
        <w:t>《</w:t>
      </w:r>
      <w:r>
        <w:t>瞻卬</w:t>
      </w:r>
      <w:r>
        <w:rPr>
          <w:rFonts w:hint="eastAsia" w:eastAsia="宋体"/>
          <w:lang w:eastAsia="zh-CN"/>
        </w:rPr>
        <w:t>》</w:t>
      </w:r>
      <w:r>
        <w:t>五章。</w:t>
      </w:r>
    </w:p>
    <w:p w14:paraId="4D3F5C81">
      <w:r>
        <w:t>罔亡罔亡六章。</w:t>
      </w:r>
    </w:p>
    <w:p w14:paraId="5B84F2CE">
      <w:r>
        <w:t>喪亡荒</w:t>
      </w:r>
    </w:p>
    <w:p w14:paraId="2A94DAF6">
      <w:r>
        <w:rPr>
          <w:rFonts w:hint="eastAsia" w:eastAsia="宋体"/>
          <w:lang w:eastAsia="zh-CN"/>
        </w:rPr>
        <w:t>《</w:t>
      </w:r>
      <w:r>
        <w:t>召旻</w:t>
      </w:r>
      <w:r>
        <w:rPr>
          <w:rFonts w:hint="eastAsia" w:eastAsia="宋体"/>
          <w:lang w:eastAsia="zh-CN"/>
        </w:rPr>
        <w:t>》</w:t>
      </w:r>
      <w:r>
        <w:t>一章。</w:t>
      </w:r>
    </w:p>
    <w:p w14:paraId="47A0042D">
      <w:r>
        <w:t>王忘</w:t>
      </w:r>
    </w:p>
    <w:p w14:paraId="088EE7A0">
      <w:r>
        <w:rPr>
          <w:rFonts w:hint="eastAsia" w:eastAsia="宋体"/>
          <w:lang w:eastAsia="zh-CN"/>
        </w:rPr>
        <w:t>《</w:t>
      </w:r>
      <w:r>
        <w:t>烈文</w:t>
      </w:r>
      <w:r>
        <w:rPr>
          <w:rFonts w:hint="eastAsia" w:eastAsia="宋体"/>
          <w:lang w:eastAsia="zh-CN"/>
        </w:rPr>
        <w:t>》</w:t>
      </w:r>
      <w:r>
        <w:t>。</w:t>
      </w:r>
    </w:p>
    <w:p w14:paraId="1D6DC791">
      <w:r>
        <w:t>按：</w:t>
      </w:r>
      <w:r>
        <w:rPr>
          <w:rFonts w:hint="eastAsia" w:eastAsia="宋体"/>
          <w:lang w:eastAsia="zh-CN"/>
        </w:rPr>
        <w:t>“</w:t>
      </w:r>
      <w:r>
        <w:t>於乎前王不忘</w:t>
      </w:r>
      <w:r>
        <w:rPr>
          <w:rFonts w:hint="eastAsia" w:eastAsia="宋体"/>
          <w:lang w:eastAsia="zh-CN"/>
        </w:rPr>
        <w:t>”</w:t>
      </w:r>
      <w:r>
        <w:t>，句法與</w:t>
      </w:r>
      <w:r>
        <w:rPr>
          <w:rFonts w:hint="eastAsia" w:eastAsia="宋体"/>
          <w:lang w:eastAsia="zh-CN"/>
        </w:rPr>
        <w:t>“</w:t>
      </w:r>
      <w:r>
        <w:t>於乎皇王，繼序思不忘</w:t>
      </w:r>
      <w:r>
        <w:rPr>
          <w:rFonts w:hint="eastAsia" w:eastAsia="宋体"/>
          <w:lang w:eastAsia="zh-CN"/>
        </w:rPr>
        <w:t>”</w:t>
      </w:r>
      <w:r>
        <w:t>正同m二，俱以王、忘爲韵。</w:t>
      </w:r>
    </w:p>
    <w:p w14:paraId="391C86B9">
      <w:r>
        <w:t>荒康行</w:t>
      </w:r>
    </w:p>
    <w:p w14:paraId="7EFA7E10">
      <w:r>
        <w:t>將享</w:t>
      </w:r>
      <w:r>
        <w:rPr>
          <w:rFonts w:hint="eastAsia" w:eastAsia="宋体"/>
          <w:lang w:eastAsia="zh-CN"/>
        </w:rPr>
        <w:t>《</w:t>
      </w:r>
      <w:r>
        <w:t>我</w:t>
      </w:r>
    </w:p>
    <w:p w14:paraId="5C599CCE">
      <w:r>
        <w:t>王忘</w:t>
      </w:r>
      <w:r>
        <w:rPr>
          <w:rFonts w:hint="eastAsia" w:eastAsia="宋体"/>
          <w:lang w:eastAsia="zh-CN"/>
        </w:rPr>
        <w:t>《</w:t>
      </w:r>
      <w:r>
        <w:t>閔予</w:t>
      </w:r>
    </w:p>
    <w:p w14:paraId="49103645">
      <w:r>
        <w:t>將</w:t>
      </w:r>
      <w:r>
        <w:rPr>
          <w:rFonts w:hint="eastAsia" w:eastAsia="宋体"/>
          <w:lang w:eastAsia="zh-CN"/>
        </w:rPr>
        <w:t>》</w:t>
      </w:r>
      <w:r>
        <w:t>。方王饗同上。王康皇康方明喤將穰</w:t>
      </w:r>
      <w:r>
        <w:rPr>
          <w:rFonts w:hint="eastAsia" w:eastAsia="宋体"/>
          <w:lang w:eastAsia="zh-CN"/>
        </w:rPr>
        <w:t>《</w:t>
      </w:r>
      <w:r>
        <w:t>執競</w:t>
      </w:r>
      <w:r>
        <w:rPr>
          <w:rFonts w:hint="eastAsia" w:eastAsia="宋体"/>
          <w:lang w:eastAsia="zh-CN"/>
        </w:rPr>
        <w:t>》</w:t>
      </w:r>
      <w:r>
        <w:t>。</w:t>
      </w:r>
    </w:p>
    <w:p w14:paraId="3B221462">
      <w:r>
        <w:t>王章陽央鶬光享</w:t>
      </w:r>
    </w:p>
    <w:p w14:paraId="5AEFECAE">
      <w:r>
        <w:t>香光</w:t>
      </w:r>
      <w:r>
        <w:rPr>
          <w:rFonts w:hint="eastAsia" w:eastAsia="宋体"/>
          <w:lang w:eastAsia="zh-CN"/>
        </w:rPr>
        <w:t>《</w:t>
      </w:r>
      <w:r>
        <w:t>載芟</w:t>
      </w:r>
      <w:r>
        <w:rPr>
          <w:rFonts w:hint="eastAsia" w:eastAsia="宋体"/>
          <w:lang w:eastAsia="zh-CN"/>
        </w:rPr>
        <w:t>》</w:t>
      </w:r>
      <w:r>
        <w:t>。皇黄彭疆臧</w:t>
      </w:r>
      <w:r>
        <w:rPr>
          <w:rFonts w:hint="eastAsia" w:eastAsia="宋体"/>
          <w:lang w:eastAsia="zh-CN"/>
        </w:rPr>
        <w:t>《</w:t>
      </w:r>
      <w:r>
        <w:t>駉</w:t>
      </w:r>
      <w:r>
        <w:rPr>
          <w:rFonts w:hint="eastAsia" w:eastAsia="宋体"/>
          <w:lang w:eastAsia="zh-CN"/>
        </w:rPr>
        <w:t>》</w:t>
      </w:r>
      <w:r>
        <w:t>一章。</w:t>
      </w:r>
    </w:p>
    <w:p w14:paraId="74DF52DE">
      <w:r>
        <w:t>黄明</w:t>
      </w:r>
    </w:p>
    <w:p w14:paraId="7504E18C">
      <w:r>
        <w:rPr>
          <w:rFonts w:hint="eastAsia" w:eastAsia="宋体"/>
          <w:lang w:eastAsia="zh-CN"/>
        </w:rPr>
        <w:t>《</w:t>
      </w:r>
      <w:r>
        <w:t>有駜</w:t>
      </w:r>
      <w:r>
        <w:rPr>
          <w:rFonts w:hint="eastAsia" w:eastAsia="宋体"/>
          <w:lang w:eastAsia="zh-CN"/>
        </w:rPr>
        <w:t>》</w:t>
      </w:r>
      <w:r>
        <w:t>一章。</w:t>
      </w:r>
    </w:p>
    <w:p w14:paraId="67852936">
      <w:r>
        <w:t>皇揚</w:t>
      </w:r>
      <w:r>
        <w:rPr>
          <w:rFonts w:hint="eastAsia" w:eastAsia="宋体"/>
          <w:lang w:eastAsia="zh-CN"/>
        </w:rPr>
        <w:t>《</w:t>
      </w:r>
      <w:r>
        <w:t>泮</w:t>
      </w:r>
    </w:p>
    <w:p w14:paraId="76C95DFA">
      <w:r>
        <w:t>嘗衡剛將羹房洋慶昌臧方常四章。嘗將</w:t>
      </w:r>
      <w:r>
        <w:rPr>
          <w:rFonts w:hint="eastAsia" w:eastAsia="宋体"/>
          <w:lang w:eastAsia="zh-CN"/>
        </w:rPr>
        <w:t>《</w:t>
      </w:r>
      <w:r>
        <w:t>那</w:t>
      </w:r>
      <w:r>
        <w:rPr>
          <w:rFonts w:hint="eastAsia" w:eastAsia="宋体"/>
          <w:lang w:eastAsia="zh-CN"/>
        </w:rPr>
        <w:t>》</w:t>
      </w:r>
      <w:r>
        <w:t>。</w:t>
      </w:r>
    </w:p>
    <w:p w14:paraId="43525249">
      <w:r>
        <w:t>疆衡鶬</w:t>
      </w:r>
    </w:p>
    <w:p w14:paraId="1E44F836">
      <w:r>
        <w:t>享將康穰饗疆嘗將</w:t>
      </w:r>
      <w:r>
        <w:rPr>
          <w:rFonts w:hint="eastAsia" w:eastAsia="宋体"/>
          <w:lang w:eastAsia="zh-CN"/>
        </w:rPr>
        <w:t>《</w:t>
      </w:r>
      <w:r>
        <w:t>烈祖</w:t>
      </w:r>
      <w:r>
        <w:rPr>
          <w:rFonts w:hint="eastAsia" w:eastAsia="宋体"/>
          <w:lang w:eastAsia="zh-CN"/>
        </w:rPr>
        <w:t>》</w:t>
      </w:r>
      <w:r>
        <w:t>。商芒湯方</w:t>
      </w:r>
      <w:r>
        <w:rPr>
          <w:rFonts w:hint="eastAsia" w:eastAsia="宋体"/>
          <w:lang w:eastAsia="zh-CN"/>
        </w:rPr>
        <w:t>《</w:t>
      </w:r>
      <w:r>
        <w:t>玄鳥</w:t>
      </w:r>
      <w:r>
        <w:rPr>
          <w:rFonts w:hint="eastAsia" w:eastAsia="宋体"/>
          <w:lang w:eastAsia="zh-CN"/>
        </w:rPr>
        <w:t>》</w:t>
      </w:r>
      <w:r>
        <w:t>。</w:t>
      </w:r>
    </w:p>
    <w:p w14:paraId="4073419D">
      <w:r>
        <w:t>商祥芒方疆長將商</w:t>
      </w:r>
    </w:p>
    <w:p w14:paraId="38E12F5A">
      <w:r>
        <w:rPr>
          <w:rFonts w:hint="eastAsia" w:eastAsia="宋体"/>
          <w:lang w:eastAsia="zh-CN"/>
        </w:rPr>
        <w:t>《</w:t>
      </w:r>
      <w:r>
        <w:t>長發</w:t>
      </w:r>
      <w:r>
        <w:rPr>
          <w:rFonts w:hint="eastAsia" w:eastAsia="宋体"/>
          <w:lang w:eastAsia="zh-CN"/>
        </w:rPr>
        <w:t>》</w:t>
      </w:r>
      <w:r>
        <w:t>一章。</w:t>
      </w:r>
    </w:p>
    <w:p w14:paraId="37E683A0">
      <w:r>
        <w:t>競剛四</w:t>
      </w:r>
    </w:p>
    <w:p w14:paraId="789B773E">
      <w:r>
        <w:t>章。衡王七章。鄉湯羌享王常</w:t>
      </w:r>
      <w:r>
        <w:rPr>
          <w:rFonts w:hint="eastAsia" w:eastAsia="宋体"/>
          <w:lang w:eastAsia="zh-CN"/>
        </w:rPr>
        <w:t>《</w:t>
      </w:r>
      <w:r>
        <w:t>殷武</w:t>
      </w:r>
      <w:r>
        <w:rPr>
          <w:rFonts w:hint="eastAsia" w:eastAsia="宋体"/>
          <w:lang w:eastAsia="zh-CN"/>
        </w:rPr>
        <w:t>》</w:t>
      </w:r>
      <w:r>
        <w:t>二章。</w:t>
      </w:r>
    </w:p>
    <w:p w14:paraId="37A687C8">
      <w:r>
        <w:t>羣經</w:t>
      </w:r>
    </w:p>
    <w:p w14:paraId="7EAD0143">
      <w:r>
        <w:t>亨尚</w:t>
      </w:r>
      <w:r>
        <w:rPr>
          <w:rFonts w:hint="eastAsia" w:eastAsia="宋体"/>
          <w:lang w:eastAsia="zh-CN"/>
        </w:rPr>
        <w:t>《</w:t>
      </w:r>
      <w:r>
        <w:t>易。坎。彖辭</w:t>
      </w:r>
      <w:r>
        <w:rPr>
          <w:rFonts w:hint="eastAsia" w:eastAsia="宋体"/>
          <w:lang w:eastAsia="zh-CN"/>
        </w:rPr>
        <w:t>》</w:t>
      </w:r>
      <w:r>
        <w:t>。</w:t>
      </w:r>
    </w:p>
    <w:p w14:paraId="2D1341EF">
      <w:r>
        <w:t>往享</w:t>
      </w:r>
    </w:p>
    <w:p w14:paraId="5633EA1F">
      <w:r>
        <w:rPr>
          <w:rFonts w:hint="eastAsia" w:eastAsia="宋体"/>
          <w:lang w:eastAsia="zh-CN"/>
        </w:rPr>
        <w:t>《</w:t>
      </w:r>
      <w:r>
        <w:t>損。彖辭</w:t>
      </w:r>
      <w:r>
        <w:rPr>
          <w:rFonts w:hint="eastAsia" w:eastAsia="宋体"/>
          <w:lang w:eastAsia="zh-CN"/>
        </w:rPr>
        <w:t>》</w:t>
      </w:r>
      <w:r>
        <w:t>。</w:t>
      </w:r>
    </w:p>
    <w:p w14:paraId="47698F70">
      <w:r>
        <w:t>霜方章囊裳黄</w:t>
      </w:r>
      <w:r>
        <w:rPr>
          <w:rFonts w:hint="eastAsia" w:eastAsia="宋体"/>
          <w:lang w:eastAsia="zh-CN"/>
        </w:rPr>
        <w:t>《</w:t>
      </w:r>
      <w:r>
        <w:t>坤。初六</w:t>
      </w:r>
      <w:r>
        <w:rPr>
          <w:rFonts w:hint="eastAsia" w:eastAsia="宋体"/>
          <w:lang w:eastAsia="zh-CN"/>
        </w:rPr>
        <w:t>》《</w:t>
      </w:r>
      <w:r>
        <w:t>六二</w:t>
      </w:r>
      <w:r>
        <w:rPr>
          <w:rFonts w:hint="eastAsia" w:eastAsia="宋体"/>
          <w:lang w:eastAsia="zh-CN"/>
        </w:rPr>
        <w:t>》</w:t>
      </w:r>
      <w:r>
        <w:t>、</w:t>
      </w:r>
      <w:r>
        <w:rPr>
          <w:rFonts w:hint="eastAsia" w:eastAsia="宋体"/>
          <w:lang w:eastAsia="zh-CN"/>
        </w:rPr>
        <w:t>《</w:t>
      </w:r>
      <w:r>
        <w:t>六三</w:t>
      </w:r>
      <w:r>
        <w:rPr>
          <w:rFonts w:hint="eastAsia" w:eastAsia="宋体"/>
          <w:lang w:eastAsia="zh-CN"/>
        </w:rPr>
        <w:t>》</w:t>
      </w:r>
      <w:r>
        <w:t>、</w:t>
      </w:r>
      <w:r>
        <w:rPr>
          <w:rFonts w:hint="eastAsia" w:eastAsia="宋体"/>
          <w:lang w:eastAsia="zh-CN"/>
        </w:rPr>
        <w:t>《</w:t>
      </w:r>
      <w:r>
        <w:t>六四</w:t>
      </w:r>
      <w:r>
        <w:rPr>
          <w:rFonts w:hint="eastAsia" w:eastAsia="宋体"/>
          <w:lang w:eastAsia="zh-CN"/>
        </w:rPr>
        <w:t>》</w:t>
      </w:r>
      <w:r>
        <w:t>、</w:t>
      </w:r>
    </w:p>
    <w:p w14:paraId="6666EB48">
      <w:r>
        <w:t>【第476页】</w:t>
      </w:r>
    </w:p>
    <w:p w14:paraId="71BBC21D">
      <w:r>
        <w:rPr>
          <w:rFonts w:hint="eastAsia" w:eastAsia="宋体"/>
          <w:lang w:eastAsia="zh-CN"/>
        </w:rPr>
        <w:t>《</w:t>
      </w:r>
      <w:r>
        <w:t>六五</w:t>
      </w:r>
      <w:r>
        <w:rPr>
          <w:rFonts w:hint="eastAsia" w:eastAsia="宋体"/>
          <w:lang w:eastAsia="zh-CN"/>
        </w:rPr>
        <w:t>》</w:t>
      </w:r>
      <w:r>
        <w:t>、</w:t>
      </w:r>
      <w:r>
        <w:rPr>
          <w:rFonts w:hint="eastAsia" w:eastAsia="宋体"/>
          <w:lang w:eastAsia="zh-CN"/>
        </w:rPr>
        <w:t>《</w:t>
      </w:r>
      <w:r>
        <w:t>上六</w:t>
      </w:r>
      <w:r>
        <w:rPr>
          <w:rFonts w:hint="eastAsia" w:eastAsia="宋体"/>
          <w:lang w:eastAsia="zh-CN"/>
        </w:rPr>
        <w:t>》</w:t>
      </w:r>
      <w:r>
        <w:t>。按：</w:t>
      </w:r>
      <w:r>
        <w:rPr>
          <w:rFonts w:hint="eastAsia" w:eastAsia="宋体"/>
          <w:lang w:eastAsia="zh-CN"/>
        </w:rPr>
        <w:t>“</w:t>
      </w:r>
      <w:r>
        <w:t>直方</w:t>
      </w:r>
      <w:r>
        <w:rPr>
          <w:rFonts w:hint="eastAsia" w:eastAsia="宋体"/>
          <w:lang w:eastAsia="zh-CN"/>
        </w:rPr>
        <w:t>”</w:t>
      </w:r>
      <w:r>
        <w:t>爲句，r大</w:t>
      </w:r>
      <w:r>
        <w:rPr>
          <w:rFonts w:hint="eastAsia" w:eastAsia="宋体"/>
          <w:lang w:eastAsia="zh-CN"/>
        </w:rPr>
        <w:t>”</w:t>
      </w:r>
      <w:r>
        <w:t>爲句。觀</w:t>
      </w:r>
      <w:r>
        <w:rPr>
          <w:rFonts w:hint="eastAsia" w:eastAsia="宋体"/>
          <w:lang w:eastAsia="zh-CN"/>
        </w:rPr>
        <w:t>《</w:t>
      </w:r>
      <w:r>
        <w:t>象傳</w:t>
      </w:r>
      <w:r>
        <w:rPr>
          <w:rFonts w:hint="eastAsia" w:eastAsia="宋体"/>
          <w:lang w:eastAsia="zh-CN"/>
        </w:rPr>
        <w:t>》</w:t>
      </w:r>
      <w:r>
        <w:t>云r六二之動，直以方也</w:t>
      </w:r>
      <w:r>
        <w:rPr>
          <w:rFonts w:hint="eastAsia" w:eastAsia="宋体"/>
          <w:lang w:eastAsia="zh-CN"/>
        </w:rPr>
        <w:t>”</w:t>
      </w:r>
      <w:r>
        <w:t>，可見。</w:t>
      </w:r>
    </w:p>
    <w:p w14:paraId="0C900963">
      <w:r>
        <w:t>荒亡行</w:t>
      </w:r>
    </w:p>
    <w:p w14:paraId="181315DE">
      <w:r>
        <w:rPr>
          <w:rFonts w:hint="eastAsia" w:eastAsia="宋体"/>
          <w:lang w:eastAsia="zh-CN"/>
        </w:rPr>
        <w:t>《</w:t>
      </w:r>
      <w:r>
        <w:t>泰。九二</w:t>
      </w:r>
      <w:r>
        <w:rPr>
          <w:rFonts w:hint="eastAsia" w:eastAsia="宋体"/>
          <w:lang w:eastAsia="zh-CN"/>
        </w:rPr>
        <w:t>》</w:t>
      </w:r>
      <w:r>
        <w:t>。</w:t>
      </w:r>
    </w:p>
    <w:p w14:paraId="3EB5AFDC">
      <w:r>
        <w:t>亡亡桑</w:t>
      </w:r>
      <w:r>
        <w:rPr>
          <w:rFonts w:hint="eastAsia" w:eastAsia="宋体"/>
          <w:lang w:eastAsia="zh-CN"/>
        </w:rPr>
        <w:t>《</w:t>
      </w:r>
      <w:r>
        <w:t>否。九五</w:t>
      </w:r>
      <w:r>
        <w:rPr>
          <w:rFonts w:hint="eastAsia" w:eastAsia="宋体"/>
          <w:lang w:eastAsia="zh-CN"/>
        </w:rPr>
        <w:t>》</w:t>
      </w:r>
      <w:r>
        <w:t>。</w:t>
      </w:r>
    </w:p>
    <w:p w14:paraId="0B34C776">
      <w:r>
        <w:t>光王</w:t>
      </w:r>
    </w:p>
    <w:p w14:paraId="1E29A794">
      <w:r>
        <w:rPr>
          <w:rFonts w:hint="eastAsia" w:eastAsia="宋体"/>
          <w:lang w:eastAsia="zh-CN"/>
        </w:rPr>
        <w:t>《</w:t>
      </w:r>
      <w:r>
        <w:t>觀。六四</w:t>
      </w:r>
      <w:r>
        <w:rPr>
          <w:rFonts w:hint="eastAsia" w:eastAsia="宋体"/>
          <w:lang w:eastAsia="zh-CN"/>
        </w:rPr>
        <w:t>》</w:t>
      </w:r>
      <w:r>
        <w:t>。</w:t>
      </w:r>
    </w:p>
    <w:p w14:paraId="54DA685D">
      <w:r>
        <w:t>壯罔</w:t>
      </w:r>
      <w:r>
        <w:rPr>
          <w:rFonts w:hint="eastAsia" w:eastAsia="宋体"/>
          <w:lang w:eastAsia="zh-CN"/>
        </w:rPr>
        <w:t>《</w:t>
      </w:r>
      <w:r>
        <w:t>大壯。九三</w:t>
      </w:r>
      <w:r>
        <w:rPr>
          <w:rFonts w:hint="eastAsia" w:eastAsia="宋体"/>
          <w:lang w:eastAsia="zh-CN"/>
        </w:rPr>
        <w:t>》</w:t>
      </w:r>
      <w:r>
        <w:t>。</w:t>
      </w:r>
    </w:p>
    <w:p w14:paraId="4C3C6657">
      <w:r>
        <w:t>筐羊</w:t>
      </w:r>
      <w:r>
        <w:rPr>
          <w:rFonts w:hint="eastAsia" w:eastAsia="宋体"/>
          <w:lang w:eastAsia="zh-CN"/>
        </w:rPr>
        <w:t>《</w:t>
      </w:r>
      <w:r>
        <w:t>上六</w:t>
      </w:r>
      <w:r>
        <w:rPr>
          <w:rFonts w:hint="eastAsia" w:eastAsia="宋体"/>
          <w:lang w:eastAsia="zh-CN"/>
        </w:rPr>
        <w:t>》</w:t>
      </w:r>
      <w:r>
        <w:t>。</w:t>
      </w:r>
    </w:p>
    <w:p w14:paraId="699502E9">
      <w:r>
        <w:t>望亡</w:t>
      </w:r>
    </w:p>
    <w:p w14:paraId="37E15B16">
      <w:r>
        <w:rPr>
          <w:rFonts w:hint="eastAsia" w:eastAsia="宋体"/>
          <w:lang w:eastAsia="zh-CN"/>
        </w:rPr>
        <w:t>《</w:t>
      </w:r>
      <w:r>
        <w:t>中孚。六四</w:t>
      </w:r>
      <w:r>
        <w:rPr>
          <w:rFonts w:hint="eastAsia" w:eastAsia="宋体"/>
          <w:lang w:eastAsia="zh-CN"/>
        </w:rPr>
        <w:t>》</w:t>
      </w:r>
      <w:r>
        <w:t>。</w:t>
      </w:r>
    </w:p>
    <w:p w14:paraId="68C181B8">
      <w:r>
        <w:t>防戕</w:t>
      </w:r>
    </w:p>
    <w:p w14:paraId="40614828">
      <w:r>
        <w:t>疆亨疆行常行慶疆</w:t>
      </w:r>
      <w:r>
        <w:rPr>
          <w:rFonts w:hint="eastAsia" w:eastAsia="宋体"/>
          <w:lang w:eastAsia="zh-CN"/>
        </w:rPr>
        <w:t>《</w:t>
      </w:r>
      <w:r>
        <w:t>坤。彖傳</w:t>
      </w:r>
      <w:r>
        <w:rPr>
          <w:rFonts w:hint="eastAsia" w:eastAsia="宋体"/>
          <w:lang w:eastAsia="zh-CN"/>
        </w:rPr>
        <w:t>》</w:t>
      </w:r>
      <w:r>
        <w:t>。</w:t>
      </w:r>
    </w:p>
    <w:p w14:paraId="53464DF9">
      <w:r>
        <w:t>行亨往行</w:t>
      </w:r>
    </w:p>
    <w:p w14:paraId="12163DDB">
      <w:r>
        <w:rPr>
          <w:rFonts w:hint="eastAsia" w:eastAsia="宋体"/>
          <w:lang w:eastAsia="zh-CN"/>
        </w:rPr>
        <w:t>《</w:t>
      </w:r>
      <w:r>
        <w:t>小畜。</w:t>
      </w:r>
    </w:p>
    <w:p w14:paraId="107926B2">
      <w:r>
        <w:t>彖傳</w:t>
      </w:r>
      <w:r>
        <w:rPr>
          <w:rFonts w:hint="eastAsia" w:eastAsia="宋体"/>
          <w:lang w:eastAsia="zh-CN"/>
        </w:rPr>
        <w:t>》</w:t>
      </w:r>
      <w:r>
        <w:t>。</w:t>
      </w:r>
    </w:p>
    <w:p w14:paraId="53B7931D">
      <w:r>
        <w:t>剛亨明</w:t>
      </w:r>
      <w:r>
        <w:rPr>
          <w:rFonts w:hint="eastAsia" w:eastAsia="宋体"/>
          <w:lang w:eastAsia="zh-CN"/>
        </w:rPr>
        <w:t>《</w:t>
      </w:r>
      <w:r>
        <w:t>履。彖傳</w:t>
      </w:r>
      <w:r>
        <w:rPr>
          <w:rFonts w:hint="eastAsia" w:eastAsia="宋体"/>
          <w:lang w:eastAsia="zh-CN"/>
        </w:rPr>
        <w:t>》</w:t>
      </w:r>
      <w:r>
        <w:t>。</w:t>
      </w:r>
    </w:p>
    <w:p w14:paraId="0882B1FE">
      <w:r>
        <w:t>陽剛</w:t>
      </w:r>
      <w:r>
        <w:rPr>
          <w:rFonts w:hint="eastAsia" w:eastAsia="宋体"/>
          <w:lang w:eastAsia="zh-CN"/>
        </w:rPr>
        <w:t>《</w:t>
      </w:r>
      <w:r>
        <w:t>否。彖傳</w:t>
      </w:r>
      <w:r>
        <w:rPr>
          <w:rFonts w:hint="eastAsia" w:eastAsia="宋体"/>
          <w:lang w:eastAsia="zh-CN"/>
        </w:rPr>
        <w:t>》</w:t>
      </w:r>
      <w:r>
        <w:t>。</w:t>
      </w:r>
    </w:p>
    <w:p w14:paraId="008586EF">
      <w:r>
        <w:t>明行亨</w:t>
      </w:r>
      <w:r>
        <w:rPr>
          <w:rFonts w:hint="eastAsia" w:eastAsia="宋体"/>
          <w:lang w:eastAsia="zh-CN"/>
        </w:rPr>
        <w:t>《</w:t>
      </w:r>
      <w:r>
        <w:t>大有。彖傳</w:t>
      </w:r>
      <w:r>
        <w:rPr>
          <w:rFonts w:hint="eastAsia" w:eastAsia="宋体"/>
          <w:lang w:eastAsia="zh-CN"/>
        </w:rPr>
        <w:t>》</w:t>
      </w:r>
      <w:r>
        <w:t>。</w:t>
      </w:r>
    </w:p>
    <w:p w14:paraId="12201E2F">
      <w:r>
        <w:t>亨明行</w:t>
      </w:r>
    </w:p>
    <w:p w14:paraId="48EC5CA4">
      <w:r>
        <w:rPr>
          <w:rFonts w:hint="eastAsia" w:eastAsia="宋体"/>
          <w:lang w:eastAsia="zh-CN"/>
        </w:rPr>
        <w:t>《</w:t>
      </w:r>
      <w:r>
        <w:t>謙。彖傳</w:t>
      </w:r>
      <w:r>
        <w:rPr>
          <w:rFonts w:hint="eastAsia" w:eastAsia="宋体"/>
          <w:lang w:eastAsia="zh-CN"/>
        </w:rPr>
        <w:t>》</w:t>
      </w:r>
      <w:r>
        <w:t>。</w:t>
      </w:r>
    </w:p>
    <w:p w14:paraId="62AE21B5">
      <w:r>
        <w:t>亨明章行</w:t>
      </w:r>
    </w:p>
    <w:p w14:paraId="51F977E2">
      <w:r>
        <w:rPr>
          <w:rFonts w:hint="eastAsia" w:eastAsia="宋体"/>
          <w:lang w:eastAsia="zh-CN"/>
        </w:rPr>
        <w:t>《</w:t>
      </w:r>
      <w:r>
        <w:t>噬嗑</w:t>
      </w:r>
      <w:r>
        <w:rPr>
          <w:rFonts w:hint="eastAsia" w:eastAsia="宋体"/>
          <w:lang w:eastAsia="zh-CN"/>
        </w:rPr>
        <w:t>•</w:t>
      </w:r>
      <w:r>
        <w:t>彖傳</w:t>
      </w:r>
      <w:r>
        <w:rPr>
          <w:rFonts w:hint="eastAsia" w:eastAsia="宋体"/>
          <w:lang w:eastAsia="zh-CN"/>
        </w:rPr>
        <w:t>》</w:t>
      </w:r>
      <w:r>
        <w:t>。</w:t>
      </w:r>
    </w:p>
    <w:p w14:paraId="06FFEED0">
      <w:r>
        <w:t>亨剛亨往</w:t>
      </w:r>
    </w:p>
    <w:p w14:paraId="3150AA8E">
      <w:r>
        <w:rPr>
          <w:rFonts w:hint="eastAsia" w:eastAsia="宋体"/>
          <w:lang w:eastAsia="zh-CN"/>
        </w:rPr>
        <w:t>《</w:t>
      </w:r>
      <w:r>
        <w:t>賁。彖傳</w:t>
      </w:r>
      <w:r>
        <w:rPr>
          <w:rFonts w:hint="eastAsia" w:eastAsia="宋体"/>
          <w:lang w:eastAsia="zh-CN"/>
        </w:rPr>
        <w:t>》</w:t>
      </w:r>
      <w:r>
        <w:t>。</w:t>
      </w:r>
    </w:p>
    <w:p w14:paraId="643F2479">
      <w:r>
        <w:t>剛長象行</w:t>
      </w:r>
    </w:p>
    <w:p w14:paraId="38D442AE">
      <w:r>
        <w:rPr>
          <w:rFonts w:hint="eastAsia" w:eastAsia="宋体"/>
          <w:lang w:eastAsia="zh-CN"/>
        </w:rPr>
        <w:t>《</w:t>
      </w:r>
      <w:r>
        <w:t>剥。彖傳</w:t>
      </w:r>
      <w:r>
        <w:rPr>
          <w:rFonts w:hint="eastAsia" w:eastAsia="宋体"/>
          <w:lang w:eastAsia="zh-CN"/>
        </w:rPr>
        <w:t>》</w:t>
      </w:r>
      <w:r>
        <w:t>。</w:t>
      </w:r>
    </w:p>
    <w:p w14:paraId="18BAA2E6">
      <w:r>
        <w:t>亨行行長</w:t>
      </w:r>
      <w:r>
        <w:rPr>
          <w:rFonts w:hint="eastAsia" w:eastAsia="宋体"/>
          <w:lang w:eastAsia="zh-CN"/>
        </w:rPr>
        <w:t>《</w:t>
      </w:r>
      <w:r>
        <w:t>復。彖</w:t>
      </w:r>
    </w:p>
    <w:p w14:paraId="6F05F714">
      <w:r>
        <w:t>傳</w:t>
      </w:r>
      <w:r>
        <w:rPr>
          <w:rFonts w:hint="eastAsia" w:eastAsia="宋体"/>
          <w:lang w:eastAsia="zh-CN"/>
        </w:rPr>
        <w:t>》</w:t>
      </w:r>
      <w:r>
        <w:t>。養養</w:t>
      </w:r>
      <w:r>
        <w:rPr>
          <w:rFonts w:hint="eastAsia" w:eastAsia="宋体"/>
          <w:lang w:eastAsia="zh-CN"/>
        </w:rPr>
        <w:t>《</w:t>
      </w:r>
      <w:r>
        <w:t>頤《彖傳</w:t>
      </w:r>
      <w:r>
        <w:rPr>
          <w:rFonts w:hint="eastAsia" w:eastAsia="宋体"/>
          <w:lang w:eastAsia="zh-CN"/>
        </w:rPr>
        <w:t>》</w:t>
      </w:r>
      <w:r>
        <w:t>。</w:t>
      </w:r>
    </w:p>
    <w:p w14:paraId="10CA2F2F">
      <w:r>
        <w:t>行往亨</w:t>
      </w:r>
      <w:r>
        <w:rPr>
          <w:rFonts w:hint="eastAsia" w:eastAsia="宋体"/>
          <w:lang w:eastAsia="zh-CN"/>
        </w:rPr>
        <w:t>《</w:t>
      </w:r>
      <w:r>
        <w:t>大過。彖傳</w:t>
      </w:r>
      <w:r>
        <w:rPr>
          <w:rFonts w:hint="eastAsia" w:eastAsia="宋体"/>
          <w:lang w:eastAsia="zh-CN"/>
        </w:rPr>
        <w:t>》</w:t>
      </w:r>
      <w:r>
        <w:t>。</w:t>
      </w:r>
    </w:p>
    <w:p w14:paraId="6227739F">
      <w:r>
        <w:t>亨行長</w:t>
      </w:r>
      <w:r>
        <w:rPr>
          <w:rFonts w:hint="eastAsia" w:eastAsia="宋体"/>
          <w:lang w:eastAsia="zh-CN"/>
        </w:rPr>
        <w:t>《</w:t>
      </w:r>
      <w:r>
        <w:t>遯。彖傳</w:t>
      </w:r>
      <w:r>
        <w:rPr>
          <w:rFonts w:hint="eastAsia" w:eastAsia="宋体"/>
          <w:lang w:eastAsia="zh-CN"/>
        </w:rPr>
        <w:t>》</w:t>
      </w:r>
      <w:r>
        <w:t>。</w:t>
      </w:r>
    </w:p>
    <w:p w14:paraId="5D714981">
      <w:r>
        <w:t>壯壯</w:t>
      </w:r>
    </w:p>
    <w:p w14:paraId="48B1CC22">
      <w:r>
        <w:rPr>
          <w:rFonts w:hint="eastAsia" w:eastAsia="宋体"/>
          <w:lang w:eastAsia="zh-CN"/>
        </w:rPr>
        <w:t>《</w:t>
      </w:r>
      <w:r>
        <w:t>大壯。彖傳</w:t>
      </w:r>
      <w:r>
        <w:rPr>
          <w:rFonts w:hint="eastAsia" w:eastAsia="宋体"/>
          <w:lang w:eastAsia="zh-CN"/>
        </w:rPr>
        <w:t>》</w:t>
      </w:r>
      <w:r>
        <w:t>。</w:t>
      </w:r>
    </w:p>
    <w:p w14:paraId="4A48C0AB">
      <w:pPr>
        <w:rPr>
          <w:rFonts w:hint="eastAsia" w:eastAsia="宋体"/>
          <w:lang w:eastAsia="zh-CN"/>
        </w:rPr>
      </w:pPr>
      <w:r>
        <w:t>上明行</w:t>
      </w:r>
      <w:r>
        <w:rPr>
          <w:rFonts w:hint="eastAsia" w:eastAsia="宋体"/>
          <w:lang w:eastAsia="zh-CN"/>
        </w:rPr>
        <w:t>《</w:t>
      </w:r>
    </w:p>
    <w:p w14:paraId="39287357">
      <w:r>
        <w:t>疆光慶行疆方行</w:t>
      </w:r>
    </w:p>
    <w:p w14:paraId="2120C0A5">
      <w:r>
        <w:t>上行明行剛</w:t>
      </w:r>
      <w:r>
        <w:rPr>
          <w:rFonts w:hint="eastAsia" w:eastAsia="宋体"/>
          <w:lang w:eastAsia="zh-CN"/>
        </w:rPr>
        <w:t>《</w:t>
      </w:r>
      <w:r>
        <w:t>睽</w:t>
      </w:r>
      <w:r>
        <w:rPr>
          <w:rFonts w:hint="eastAsia" w:eastAsia="宋体"/>
          <w:lang w:eastAsia="zh-CN"/>
        </w:rPr>
        <w:t>•</w:t>
      </w:r>
      <w:r>
        <w:t>彖傳</w:t>
      </w:r>
      <w:r>
        <w:rPr>
          <w:rFonts w:hint="eastAsia" w:eastAsia="宋体"/>
          <w:lang w:eastAsia="zh-CN"/>
        </w:rPr>
        <w:t>》</w:t>
      </w:r>
      <w:r>
        <w:t>。</w:t>
      </w:r>
    </w:p>
    <w:p w14:paraId="4C7AB0B3">
      <w:r>
        <w:t>上行往亨行</w:t>
      </w:r>
    </w:p>
    <w:p w14:paraId="7BFB1922">
      <w:r>
        <w:rPr>
          <w:rFonts w:hint="eastAsia" w:eastAsia="宋体"/>
          <w:lang w:eastAsia="zh-CN"/>
        </w:rPr>
        <w:t>《</w:t>
      </w:r>
      <w:r>
        <w:t>益</w:t>
      </w:r>
      <w:r>
        <w:rPr>
          <w:rFonts w:hint="eastAsia" w:eastAsia="宋体"/>
          <w:lang w:eastAsia="zh-CN"/>
        </w:rPr>
        <w:t>•</w:t>
      </w:r>
      <w:r>
        <w:t>彖傳</w:t>
      </w:r>
      <w:r>
        <w:rPr>
          <w:rFonts w:hint="eastAsia" w:eastAsia="宋体"/>
          <w:lang w:eastAsia="zh-CN"/>
        </w:rPr>
        <w:t>》</w:t>
      </w:r>
      <w:r>
        <w:t>。</w:t>
      </w:r>
    </w:p>
    <w:p w14:paraId="66BD1209">
      <w:pPr>
        <w:rPr>
          <w:rFonts w:hint="eastAsia" w:eastAsia="宋体"/>
          <w:lang w:eastAsia="zh-CN"/>
        </w:rPr>
      </w:pPr>
      <w:r>
        <w:t>剛光</w:t>
      </w:r>
      <w:r>
        <w:rPr>
          <w:rFonts w:hint="eastAsia" w:eastAsia="宋体"/>
          <w:lang w:eastAsia="zh-CN"/>
        </w:rPr>
        <w:t>《</w:t>
      </w:r>
    </w:p>
    <w:p w14:paraId="364A6AF1">
      <w:r>
        <w:t>剛長章行</w:t>
      </w:r>
      <w:r>
        <w:rPr>
          <w:rFonts w:hint="eastAsia" w:eastAsia="宋体"/>
          <w:lang w:eastAsia="zh-CN"/>
        </w:rPr>
        <w:t>《</w:t>
      </w:r>
      <w:r>
        <w:t>姤。彖傳</w:t>
      </w:r>
      <w:r>
        <w:rPr>
          <w:rFonts w:hint="eastAsia" w:eastAsia="宋体"/>
          <w:lang w:eastAsia="zh-CN"/>
        </w:rPr>
        <w:t>》</w:t>
      </w:r>
      <w:r>
        <w:t>。</w:t>
      </w:r>
    </w:p>
    <w:p w14:paraId="0A938F51">
      <w:r>
        <w:t>亨慶行</w:t>
      </w:r>
      <w:r>
        <w:rPr>
          <w:rFonts w:hint="eastAsia" w:eastAsia="宋体"/>
          <w:lang w:eastAsia="zh-CN"/>
        </w:rPr>
        <w:t>《</w:t>
      </w:r>
      <w:r>
        <w:t>升。彖傳</w:t>
      </w:r>
      <w:r>
        <w:rPr>
          <w:rFonts w:hint="eastAsia" w:eastAsia="宋体"/>
          <w:lang w:eastAsia="zh-CN"/>
        </w:rPr>
        <w:t>》</w:t>
      </w:r>
      <w:r>
        <w:t>。</w:t>
      </w:r>
    </w:p>
    <w:p w14:paraId="08EE7F7D">
      <w:r>
        <w:t>當亡</w:t>
      </w:r>
      <w:r>
        <w:rPr>
          <w:rFonts w:hint="eastAsia" w:eastAsia="宋体"/>
          <w:lang w:eastAsia="zh-CN"/>
        </w:rPr>
        <w:t>《</w:t>
      </w:r>
      <w:r>
        <w:t>萃。彖傳</w:t>
      </w:r>
      <w:r>
        <w:rPr>
          <w:rFonts w:hint="eastAsia" w:eastAsia="宋体"/>
          <w:lang w:eastAsia="zh-CN"/>
        </w:rPr>
        <w:t>》</w:t>
      </w:r>
      <w:r>
        <w:t>。</w:t>
      </w:r>
    </w:p>
    <w:p w14:paraId="5A975E4C">
      <w:r>
        <w:t>明行剛亨</w:t>
      </w:r>
    </w:p>
    <w:p w14:paraId="2392A0AF">
      <w:r>
        <w:t>亨剛明</w:t>
      </w:r>
      <w:r>
        <w:rPr>
          <w:rFonts w:hint="eastAsia" w:eastAsia="宋体"/>
          <w:lang w:eastAsia="zh-CN"/>
        </w:rPr>
        <w:t>《</w:t>
      </w:r>
      <w:r>
        <w:t>旅。彖傳</w:t>
      </w:r>
      <w:r>
        <w:rPr>
          <w:rFonts w:hint="eastAsia" w:eastAsia="宋体"/>
          <w:lang w:eastAsia="zh-CN"/>
        </w:rPr>
        <w:t>》</w:t>
      </w:r>
      <w:r>
        <w:t>。</w:t>
      </w:r>
    </w:p>
    <w:p w14:paraId="781EA410">
      <w:r>
        <w:t>行剛</w:t>
      </w:r>
    </w:p>
    <w:p w14:paraId="72EA245F">
      <w:r>
        <w:t>行明</w:t>
      </w:r>
      <w:r>
        <w:rPr>
          <w:rFonts w:hint="eastAsia" w:eastAsia="宋体"/>
          <w:lang w:eastAsia="zh-CN"/>
        </w:rPr>
        <w:t>《</w:t>
      </w:r>
      <w:r>
        <w:t>艮。彖傳</w:t>
      </w:r>
      <w:r>
        <w:rPr>
          <w:rFonts w:hint="eastAsia" w:eastAsia="宋体"/>
          <w:lang w:eastAsia="zh-CN"/>
        </w:rPr>
        <w:t>》</w:t>
      </w:r>
      <w:r>
        <w:t>。</w:t>
      </w:r>
    </w:p>
    <w:p w14:paraId="39A5A538">
      <w:r>
        <w:t>當剛</w:t>
      </w:r>
    </w:p>
    <w:p w14:paraId="7332AAC9">
      <w:r>
        <w:rPr>
          <w:rFonts w:hint="eastAsia" w:eastAsia="宋体"/>
          <w:lang w:eastAsia="zh-CN"/>
        </w:rPr>
        <w:t>《</w:t>
      </w:r>
      <w:r>
        <w:t>巽。彖傳</w:t>
      </w:r>
      <w:r>
        <w:rPr>
          <w:rFonts w:hint="eastAsia" w:eastAsia="宋体"/>
          <w:lang w:eastAsia="zh-CN"/>
        </w:rPr>
        <w:t>》</w:t>
      </w:r>
      <w:r>
        <w:t>。</w:t>
      </w:r>
    </w:p>
    <w:p w14:paraId="004AF728">
      <w:pPr>
        <w:rPr>
          <w:rFonts w:hint="eastAsia" w:eastAsia="宋体"/>
          <w:lang w:eastAsia="zh-CN"/>
        </w:rPr>
      </w:pPr>
      <w:r>
        <w:t>亨行</w:t>
      </w:r>
      <w:r>
        <w:rPr>
          <w:rFonts w:hint="eastAsia" w:eastAsia="宋体"/>
          <w:lang w:eastAsia="zh-CN"/>
        </w:rPr>
        <w:t>《</w:t>
      </w:r>
    </w:p>
    <w:p w14:paraId="6201DEA4">
      <w:r>
        <w:t>亨當</w:t>
      </w:r>
      <w:r>
        <w:rPr>
          <w:rFonts w:hint="eastAsia" w:eastAsia="宋体"/>
          <w:lang w:eastAsia="zh-CN"/>
        </w:rPr>
        <w:t>《</w:t>
      </w:r>
      <w:r>
        <w:t>既濟。彖傳</w:t>
      </w:r>
      <w:r>
        <w:rPr>
          <w:rFonts w:hint="eastAsia" w:eastAsia="宋体"/>
          <w:lang w:eastAsia="zh-CN"/>
        </w:rPr>
        <w:t>》</w:t>
      </w:r>
      <w:r>
        <w:t>。</w:t>
      </w:r>
    </w:p>
    <w:p w14:paraId="5CC2BD61">
      <w:r>
        <w:t>剛常</w:t>
      </w:r>
      <w:r>
        <w:rPr>
          <w:rFonts w:hint="eastAsia" w:eastAsia="宋体"/>
          <w:lang w:eastAsia="zh-CN"/>
        </w:rPr>
        <w:t>《</w:t>
      </w:r>
      <w:r>
        <w:t>屯。象傳</w:t>
      </w:r>
      <w:r>
        <w:rPr>
          <w:rFonts w:hint="eastAsia" w:eastAsia="宋体"/>
          <w:lang w:eastAsia="zh-CN"/>
        </w:rPr>
        <w:t>》</w:t>
      </w:r>
      <w:r>
        <w:t>。</w:t>
      </w:r>
    </w:p>
    <w:p w14:paraId="20C6DD07">
      <w:r>
        <w:t>長明</w:t>
      </w:r>
      <w:r>
        <w:rPr>
          <w:rFonts w:hint="eastAsia" w:eastAsia="宋体"/>
          <w:lang w:eastAsia="zh-CN"/>
        </w:rPr>
        <w:t>《</w:t>
      </w:r>
      <w:r>
        <w:t>訟。象傳</w:t>
      </w:r>
      <w:r>
        <w:rPr>
          <w:rFonts w:hint="eastAsia" w:eastAsia="宋体"/>
          <w:lang w:eastAsia="zh-CN"/>
        </w:rPr>
        <w:t>》</w:t>
      </w:r>
      <w:r>
        <w:t>。</w:t>
      </w:r>
    </w:p>
    <w:p w14:paraId="68081F5E">
      <w:r>
        <w:t>常行當</w:t>
      </w:r>
      <w:r>
        <w:rPr>
          <w:rFonts w:hint="eastAsia" w:eastAsia="宋体"/>
          <w:lang w:eastAsia="zh-CN"/>
        </w:rPr>
        <w:t>《</w:t>
      </w:r>
      <w:r>
        <w:t>師《象傳</w:t>
      </w:r>
      <w:r>
        <w:rPr>
          <w:rFonts w:hint="eastAsia" w:eastAsia="宋体"/>
          <w:lang w:eastAsia="zh-CN"/>
        </w:rPr>
        <w:t>》</w:t>
      </w:r>
      <w:r>
        <w:t>。</w:t>
      </w:r>
    </w:p>
    <w:p w14:paraId="38707741">
      <w:r>
        <w:t>傷上</w:t>
      </w:r>
      <w:r>
        <w:rPr>
          <w:rFonts w:hint="eastAsia" w:eastAsia="宋体"/>
          <w:lang w:eastAsia="zh-CN"/>
        </w:rPr>
        <w:t>《</w:t>
      </w:r>
      <w:r>
        <w:t>比。象傳</w:t>
      </w:r>
      <w:r>
        <w:rPr>
          <w:rFonts w:hint="eastAsia" w:eastAsia="宋体"/>
          <w:lang w:eastAsia="zh-CN"/>
        </w:rPr>
        <w:t>》</w:t>
      </w:r>
      <w:r>
        <w:t>。</w:t>
      </w:r>
    </w:p>
    <w:p w14:paraId="370408CB">
      <w:r>
        <w:t>明光長同上。</w:t>
      </w:r>
    </w:p>
    <w:p w14:paraId="78B3FE8F">
      <w:r>
        <w:t>行常</w:t>
      </w:r>
    </w:p>
    <w:p w14:paraId="55602E1F">
      <w:r>
        <w:t>明行當剛行當慶</w:t>
      </w:r>
      <w:r>
        <w:rPr>
          <w:rFonts w:hint="eastAsia" w:eastAsia="宋体"/>
          <w:lang w:eastAsia="zh-CN"/>
        </w:rPr>
        <w:t>《</w:t>
      </w:r>
      <w:r>
        <w:t>履。象傳</w:t>
      </w:r>
      <w:r>
        <w:rPr>
          <w:rFonts w:hint="eastAsia" w:eastAsia="宋体"/>
          <w:lang w:eastAsia="zh-CN"/>
        </w:rPr>
        <w:t>》</w:t>
      </w:r>
      <w:r>
        <w:t>。</w:t>
      </w:r>
    </w:p>
    <w:p w14:paraId="4D4AF05B">
      <w:r>
        <w:t>當行當長</w:t>
      </w:r>
      <w:r>
        <w:rPr>
          <w:rFonts w:hint="eastAsia" w:eastAsia="宋体"/>
          <w:lang w:eastAsia="zh-CN"/>
        </w:rPr>
        <w:t>《</w:t>
      </w:r>
      <w:r>
        <w:t>否。象傳</w:t>
      </w:r>
      <w:r>
        <w:rPr>
          <w:rFonts w:hint="eastAsia" w:eastAsia="宋体"/>
          <w:lang w:eastAsia="zh-CN"/>
        </w:rPr>
        <w:t>》</w:t>
      </w:r>
      <w:r>
        <w:t>。</w:t>
      </w:r>
    </w:p>
    <w:p w14:paraId="01C14BE2">
      <w:r>
        <w:t>剛行</w:t>
      </w:r>
    </w:p>
    <w:p w14:paraId="34DA241A">
      <w:r>
        <w:t>當行剛亡長</w:t>
      </w:r>
      <w:r>
        <w:rPr>
          <w:rFonts w:hint="eastAsia" w:eastAsia="宋体"/>
          <w:lang w:eastAsia="zh-CN"/>
        </w:rPr>
        <w:t>《</w:t>
      </w:r>
      <w:r>
        <w:t>豫。</w:t>
      </w:r>
    </w:p>
    <w:p w14:paraId="282F298A">
      <w:r>
        <w:t>當長當</w:t>
      </w:r>
      <w:r>
        <w:rPr>
          <w:rFonts w:hint="eastAsia" w:eastAsia="宋体"/>
          <w:lang w:eastAsia="zh-CN"/>
        </w:rPr>
        <w:t>《</w:t>
      </w:r>
      <w:r>
        <w:t>臨。象傳</w:t>
      </w:r>
      <w:r>
        <w:rPr>
          <w:rFonts w:hint="eastAsia" w:eastAsia="宋体"/>
          <w:lang w:eastAsia="zh-CN"/>
        </w:rPr>
        <w:t>》</w:t>
      </w:r>
      <w:r>
        <w:t>。</w:t>
      </w:r>
    </w:p>
    <w:p w14:paraId="61FB4F5C">
      <w:r>
        <w:t>行剛當光當明</w:t>
      </w:r>
      <w:r>
        <w:rPr>
          <w:rFonts w:hint="eastAsia" w:eastAsia="宋体"/>
          <w:lang w:eastAsia="zh-CN"/>
        </w:rPr>
        <w:t>《</w:t>
      </w:r>
      <w:r>
        <w:t>噬嗑。象傳</w:t>
      </w:r>
      <w:r>
        <w:rPr>
          <w:rFonts w:hint="eastAsia" w:eastAsia="宋体"/>
          <w:lang w:eastAsia="zh-CN"/>
        </w:rPr>
        <w:t>》</w:t>
      </w:r>
      <w:r>
        <w:t>。慶行</w:t>
      </w:r>
      <w:r>
        <w:rPr>
          <w:rFonts w:hint="eastAsia" w:eastAsia="宋体"/>
          <w:lang w:eastAsia="zh-CN"/>
        </w:rPr>
        <w:t>《</w:t>
      </w:r>
      <w:r>
        <w:t>大畜。象傳</w:t>
      </w:r>
      <w:r>
        <w:rPr>
          <w:rFonts w:hint="eastAsia" w:eastAsia="宋体"/>
          <w:lang w:eastAsia="zh-CN"/>
        </w:rPr>
        <w:t>》</w:t>
      </w:r>
      <w:r>
        <w:t>。</w:t>
      </w:r>
    </w:p>
    <w:p w14:paraId="65E73CF7">
      <w:r>
        <w:t>光上慶</w:t>
      </w:r>
    </w:p>
    <w:p w14:paraId="30759480">
      <w:r>
        <w:rPr>
          <w:rFonts w:hint="eastAsia" w:eastAsia="宋体"/>
          <w:lang w:eastAsia="zh-CN"/>
        </w:rPr>
        <w:t>《</w:t>
      </w:r>
      <w:r>
        <w:t>頤</w:t>
      </w:r>
      <w:r>
        <w:rPr>
          <w:rFonts w:hint="eastAsia" w:eastAsia="宋体"/>
          <w:lang w:eastAsia="zh-CN"/>
        </w:rPr>
        <w:t>•</w:t>
      </w:r>
      <w:r>
        <w:t>象傳</w:t>
      </w:r>
      <w:r>
        <w:rPr>
          <w:rFonts w:hint="eastAsia" w:eastAsia="宋体"/>
          <w:lang w:eastAsia="zh-CN"/>
        </w:rPr>
        <w:t>》</w:t>
      </w:r>
      <w:r>
        <w:t>。</w:t>
      </w:r>
    </w:p>
    <w:p w14:paraId="590D8F66">
      <w:r>
        <w:t>罔往當詳長</w:t>
      </w:r>
    </w:p>
    <w:p w14:paraId="0DDCEF6F">
      <w:r>
        <w:rPr>
          <w:rFonts w:hint="eastAsia" w:eastAsia="宋体"/>
          <w:lang w:eastAsia="zh-CN"/>
        </w:rPr>
        <w:t>《</w:t>
      </w:r>
      <w:r>
        <w:t>大壯。象傳</w:t>
      </w:r>
      <w:r>
        <w:rPr>
          <w:rFonts w:hint="eastAsia" w:eastAsia="宋体"/>
          <w:lang w:eastAsia="zh-CN"/>
        </w:rPr>
        <w:t>》</w:t>
      </w:r>
      <w:r>
        <w:t>。</w:t>
      </w:r>
    </w:p>
    <w:p w14:paraId="6FD9DC67">
      <w:r>
        <w:t>行當慶光</w:t>
      </w:r>
      <w:r>
        <w:rPr>
          <w:rFonts w:hint="eastAsia" w:eastAsia="宋体"/>
          <w:lang w:eastAsia="zh-CN"/>
        </w:rPr>
        <w:t>《</w:t>
      </w:r>
      <w:r>
        <w:t>晉。象傳</w:t>
      </w:r>
      <w:r>
        <w:rPr>
          <w:rFonts w:hint="eastAsia" w:eastAsia="宋体"/>
          <w:lang w:eastAsia="zh-CN"/>
        </w:rPr>
        <w:t>》</w:t>
      </w:r>
      <w:r>
        <w:t>。</w:t>
      </w:r>
    </w:p>
    <w:p w14:paraId="0F60C290">
      <w:r>
        <w:t>當剛行慶亡</w:t>
      </w:r>
    </w:p>
    <w:p w14:paraId="05C3ED0C">
      <w:r>
        <w:rPr>
          <w:rFonts w:hint="eastAsia" w:eastAsia="宋体"/>
          <w:lang w:eastAsia="zh-CN"/>
        </w:rPr>
        <w:t>《</w:t>
      </w:r>
      <w:r>
        <w:t>睽。象傳</w:t>
      </w:r>
      <w:r>
        <w:rPr>
          <w:rFonts w:hint="eastAsia" w:eastAsia="宋体"/>
          <w:lang w:eastAsia="zh-CN"/>
        </w:rPr>
        <w:t>》</w:t>
      </w:r>
      <w:r>
        <w:t>。</w:t>
      </w:r>
    </w:p>
    <w:p w14:paraId="673E0F6D">
      <w:r>
        <w:t>當明光長</w:t>
      </w:r>
    </w:p>
    <w:p w14:paraId="5898CB17">
      <w:r>
        <w:rPr>
          <w:rFonts w:hint="eastAsia" w:eastAsia="宋体"/>
          <w:lang w:eastAsia="zh-CN"/>
        </w:rPr>
        <w:t>《</w:t>
      </w:r>
      <w:r>
        <w:t>共。象傳</w:t>
      </w:r>
      <w:r>
        <w:rPr>
          <w:rFonts w:hint="eastAsia" w:eastAsia="宋体"/>
          <w:lang w:eastAsia="zh-CN"/>
        </w:rPr>
        <w:t>》</w:t>
      </w:r>
      <w:r>
        <w:t>。</w:t>
      </w:r>
    </w:p>
    <w:p w14:paraId="55C08963">
      <w:r>
        <w:t>當光上</w:t>
      </w:r>
    </w:p>
    <w:p w14:paraId="52A5F617">
      <w:r>
        <w:rPr>
          <w:rFonts w:hint="eastAsia" w:eastAsia="宋体"/>
          <w:lang w:eastAsia="zh-CN"/>
        </w:rPr>
        <w:t>《</w:t>
      </w:r>
      <w:r>
        <w:t>萃。象傳</w:t>
      </w:r>
      <w:r>
        <w:rPr>
          <w:rFonts w:hint="eastAsia" w:eastAsia="宋体"/>
          <w:lang w:eastAsia="zh-CN"/>
        </w:rPr>
        <w:t>》</w:t>
      </w:r>
      <w:r>
        <w:t>。</w:t>
      </w:r>
    </w:p>
    <w:p w14:paraId="57228E7C">
      <w:r>
        <w:t>明慶剛祥</w:t>
      </w:r>
    </w:p>
    <w:p w14:paraId="0658D3DD">
      <w:r>
        <w:rPr>
          <w:rFonts w:hint="eastAsia" w:eastAsia="宋体"/>
          <w:lang w:eastAsia="zh-CN"/>
        </w:rPr>
        <w:t>《</w:t>
      </w:r>
      <w:r>
        <w:t>困。象傳</w:t>
      </w:r>
      <w:r>
        <w:rPr>
          <w:rFonts w:hint="eastAsia" w:eastAsia="宋体"/>
          <w:lang w:eastAsia="zh-CN"/>
        </w:rPr>
        <w:t>》</w:t>
      </w:r>
      <w:r>
        <w:t>。</w:t>
      </w:r>
    </w:p>
    <w:p w14:paraId="53FBEDF0">
      <w:r>
        <w:t>當行同上。</w:t>
      </w:r>
    </w:p>
    <w:p w14:paraId="281D89CE">
      <w:r>
        <w:t>剛當光行</w:t>
      </w:r>
    </w:p>
    <w:p w14:paraId="406CD68D">
      <w:r>
        <w:t>【第477页】</w:t>
      </w:r>
    </w:p>
    <w:p w14:paraId="33E3188D">
      <w:r>
        <w:t>喪</w:t>
      </w:r>
      <w:r>
        <w:rPr>
          <w:rFonts w:hint="eastAsia" w:eastAsia="宋体"/>
          <w:lang w:eastAsia="zh-CN"/>
        </w:rPr>
        <w:t>《</w:t>
      </w:r>
      <w:r>
        <w:t>震。象傳</w:t>
      </w:r>
      <w:r>
        <w:rPr>
          <w:rFonts w:hint="eastAsia" w:eastAsia="宋体"/>
          <w:lang w:eastAsia="zh-CN"/>
        </w:rPr>
        <w:t>》</w:t>
      </w:r>
      <w:r>
        <w:t>。</w:t>
      </w:r>
    </w:p>
    <w:p w14:paraId="3F9BEFE0">
      <w:r>
        <w:t>常當行良行筐</w:t>
      </w:r>
    </w:p>
    <w:p w14:paraId="5F7CF49C">
      <w:r>
        <w:rPr>
          <w:rFonts w:hint="eastAsia" w:eastAsia="宋体"/>
          <w:lang w:eastAsia="zh-CN"/>
        </w:rPr>
        <w:t>《</w:t>
      </w:r>
      <w:r>
        <w:t>歸妹。象傳</w:t>
      </w:r>
      <w:r>
        <w:rPr>
          <w:rFonts w:hint="eastAsia" w:eastAsia="宋体"/>
          <w:lang w:eastAsia="zh-CN"/>
        </w:rPr>
        <w:t>》</w:t>
      </w:r>
      <w:r>
        <w:t>。</w:t>
      </w:r>
    </w:p>
    <w:p w14:paraId="3035ADD5">
      <w:r>
        <w:t>當明行慶翔藏</w:t>
      </w:r>
    </w:p>
    <w:p w14:paraId="75644633">
      <w:r>
        <w:rPr>
          <w:rFonts w:hint="eastAsia" w:eastAsia="宋体"/>
          <w:lang w:eastAsia="zh-CN"/>
        </w:rPr>
        <w:t>《</w:t>
      </w:r>
      <w:r>
        <w:t>豐。象傳</w:t>
      </w:r>
      <w:r>
        <w:rPr>
          <w:rFonts w:hint="eastAsia" w:eastAsia="宋体"/>
          <w:lang w:eastAsia="zh-CN"/>
        </w:rPr>
        <w:t>》</w:t>
      </w:r>
      <w:r>
        <w:t>。</w:t>
      </w:r>
    </w:p>
    <w:p w14:paraId="76ED5E7F">
      <w:r>
        <w:t>傷喪</w:t>
      </w:r>
    </w:p>
    <w:p w14:paraId="53227011">
      <w:r>
        <w:rPr>
          <w:rFonts w:hint="eastAsia" w:eastAsia="宋体"/>
          <w:lang w:eastAsia="zh-CN"/>
        </w:rPr>
        <w:t>《</w:t>
      </w:r>
      <w:r>
        <w:t>旅。象傳</w:t>
      </w:r>
      <w:r>
        <w:rPr>
          <w:rFonts w:hint="eastAsia" w:eastAsia="宋体"/>
          <w:lang w:eastAsia="zh-CN"/>
        </w:rPr>
        <w:t>》</w:t>
      </w:r>
      <w:r>
        <w:t>。</w:t>
      </w:r>
    </w:p>
    <w:p w14:paraId="5BCBA8C8">
      <w:r>
        <w:t>當長上亢</w:t>
      </w:r>
    </w:p>
    <w:p w14:paraId="28254FF1">
      <w:r>
        <w:rPr>
          <w:rFonts w:hint="eastAsia" w:eastAsia="宋体"/>
          <w:lang w:eastAsia="zh-CN"/>
        </w:rPr>
        <w:t>《</w:t>
      </w:r>
      <w:r>
        <w:t>小過。象傳</w:t>
      </w:r>
      <w:r>
        <w:rPr>
          <w:rFonts w:hint="eastAsia" w:eastAsia="宋体"/>
          <w:lang w:eastAsia="zh-CN"/>
        </w:rPr>
        <w:t>》</w:t>
      </w:r>
      <w:r>
        <w:t>。</w:t>
      </w:r>
    </w:p>
    <w:p w14:paraId="1CAB07D4">
      <w:r>
        <w:t>當行</w:t>
      </w:r>
      <w:r>
        <w:rPr>
          <w:rFonts w:hint="eastAsia" w:eastAsia="宋体"/>
          <w:lang w:eastAsia="zh-CN"/>
        </w:rPr>
        <w:t>《</w:t>
      </w:r>
      <w:r>
        <w:t>未濟。象傳</w:t>
      </w:r>
      <w:r>
        <w:rPr>
          <w:rFonts w:hint="eastAsia" w:eastAsia="宋体"/>
          <w:lang w:eastAsia="zh-CN"/>
        </w:rPr>
        <w:t>》</w:t>
      </w:r>
      <w:r>
        <w:t>。</w:t>
      </w:r>
    </w:p>
    <w:p w14:paraId="590C7680">
      <w:r>
        <w:t>當慶當光</w:t>
      </w:r>
      <w:r>
        <w:rPr>
          <w:rFonts w:hint="eastAsia" w:eastAsia="宋体"/>
          <w:lang w:eastAsia="zh-CN"/>
        </w:rPr>
        <w:t>《</w:t>
      </w:r>
      <w:r>
        <w:t>兑。象傳</w:t>
      </w:r>
      <w:r>
        <w:rPr>
          <w:rFonts w:hint="eastAsia" w:eastAsia="宋体"/>
          <w:lang w:eastAsia="zh-CN"/>
        </w:rPr>
        <w:t>》</w:t>
      </w:r>
      <w:r>
        <w:t>。</w:t>
      </w:r>
    </w:p>
    <w:p w14:paraId="5706079A">
      <w:pPr>
        <w:rPr>
          <w:rFonts w:hint="eastAsia" w:eastAsia="宋体"/>
          <w:lang w:eastAsia="zh-CN"/>
        </w:rPr>
      </w:pPr>
      <w:r>
        <w:t>當上當長</w:t>
      </w:r>
      <w:r>
        <w:rPr>
          <w:rFonts w:hint="eastAsia" w:eastAsia="宋体"/>
          <w:lang w:eastAsia="zh-CN"/>
        </w:rPr>
        <w:t>《</w:t>
      </w:r>
    </w:p>
    <w:p w14:paraId="64749A1D">
      <w:r>
        <w:t>彰剛望</w:t>
      </w:r>
      <w:r>
        <w:rPr>
          <w:rFonts w:hint="eastAsia" w:eastAsia="宋体"/>
          <w:lang w:eastAsia="zh-CN"/>
        </w:rPr>
        <w:t>《</w:t>
      </w:r>
      <w:r>
        <w:t>繫辭下傳</w:t>
      </w:r>
      <w:r>
        <w:rPr>
          <w:rFonts w:hint="eastAsia" w:eastAsia="宋体"/>
          <w:lang w:eastAsia="zh-CN"/>
        </w:rPr>
        <w:t>》“</w:t>
      </w:r>
      <w:r>
        <w:t>君子知微知彰</w:t>
      </w:r>
      <w:r>
        <w:rPr>
          <w:rFonts w:hint="eastAsia" w:eastAsia="宋体"/>
          <w:lang w:eastAsia="zh-CN"/>
        </w:rPr>
        <w:t>”</w:t>
      </w:r>
      <w:r>
        <w:t>三句。</w:t>
      </w:r>
    </w:p>
    <w:p w14:paraId="04385C92">
      <w:r>
        <w:t>方常行</w:t>
      </w:r>
    </w:p>
    <w:p w14:paraId="6BF3A395">
      <w:r>
        <w:rPr>
          <w:rFonts w:hint="eastAsia" w:eastAsia="宋体"/>
          <w:lang w:eastAsia="zh-CN"/>
        </w:rPr>
        <w:t>“</w:t>
      </w:r>
      <w:r>
        <w:t>初率其辭而揆其方</w:t>
      </w:r>
      <w:r>
        <w:rPr>
          <w:rFonts w:hint="eastAsia" w:eastAsia="宋体"/>
          <w:lang w:eastAsia="zh-CN"/>
        </w:rPr>
        <w:t>”</w:t>
      </w:r>
      <w:r>
        <w:t>四句。</w:t>
      </w:r>
    </w:p>
    <w:p w14:paraId="5CDA9C46">
      <w:r>
        <w:t>藏明行</w:t>
      </w:r>
    </w:p>
    <w:p w14:paraId="6E974DAB">
      <w:r>
        <w:rPr>
          <w:rFonts w:hint="eastAsia" w:eastAsia="宋体"/>
          <w:lang w:eastAsia="zh-CN"/>
        </w:rPr>
        <w:t>《</w:t>
      </w:r>
      <w:r>
        <w:t>乾。文言</w:t>
      </w:r>
      <w:r>
        <w:rPr>
          <w:rFonts w:hint="eastAsia" w:eastAsia="宋体"/>
          <w:lang w:eastAsia="zh-CN"/>
        </w:rPr>
        <w:t>》</w:t>
      </w:r>
      <w:r>
        <w:t>。</w:t>
      </w:r>
    </w:p>
    <w:p w14:paraId="0B81062C">
      <w:r>
        <w:t>亡喪同上。剛方常光行</w:t>
      </w:r>
      <w:r>
        <w:rPr>
          <w:rFonts w:hint="eastAsia" w:eastAsia="宋体"/>
          <w:lang w:eastAsia="zh-CN"/>
        </w:rPr>
        <w:t>《</w:t>
      </w:r>
      <w:r>
        <w:t>坤。文言</w:t>
      </w:r>
      <w:r>
        <w:rPr>
          <w:rFonts w:hint="eastAsia" w:eastAsia="宋体"/>
          <w:lang w:eastAsia="zh-CN"/>
        </w:rPr>
        <w:t>》</w:t>
      </w:r>
      <w:r>
        <w:t>。</w:t>
      </w:r>
    </w:p>
    <w:p w14:paraId="0B0A1D9D">
      <w:r>
        <w:t>慶殃同上。陽剛章</w:t>
      </w:r>
      <w:r>
        <w:rPr>
          <w:rFonts w:hint="eastAsia" w:eastAsia="宋体"/>
          <w:lang w:eastAsia="zh-CN"/>
        </w:rPr>
        <w:t>《</w:t>
      </w:r>
      <w:r>
        <w:t>説卦傳</w:t>
      </w:r>
      <w:r>
        <w:rPr>
          <w:rFonts w:hint="eastAsia" w:eastAsia="宋体"/>
          <w:lang w:eastAsia="zh-CN"/>
        </w:rPr>
        <w:t>》</w:t>
      </w:r>
      <w:r>
        <w:t>。</w:t>
      </w:r>
    </w:p>
    <w:p w14:paraId="285686D4">
      <w:r>
        <w:t>剛行</w:t>
      </w:r>
      <w:r>
        <w:rPr>
          <w:rFonts w:hint="eastAsia" w:eastAsia="宋体"/>
          <w:lang w:eastAsia="zh-CN"/>
        </w:rPr>
        <w:t>《</w:t>
      </w:r>
      <w:r>
        <w:t>雜卦傳</w:t>
      </w:r>
      <w:r>
        <w:rPr>
          <w:rFonts w:hint="eastAsia" w:eastAsia="宋体"/>
          <w:lang w:eastAsia="zh-CN"/>
        </w:rPr>
        <w:t>》</w:t>
      </w:r>
      <w:r>
        <w:t>。</w:t>
      </w:r>
    </w:p>
    <w:p w14:paraId="53C3D82A">
      <w:r>
        <w:t>明明</w:t>
      </w:r>
      <w:r>
        <w:rPr>
          <w:rFonts w:hint="eastAsia" w:eastAsia="宋体"/>
          <w:lang w:eastAsia="zh-CN"/>
        </w:rPr>
        <w:t>《</w:t>
      </w:r>
      <w:r>
        <w:t>書《皋陶謨</w:t>
      </w:r>
      <w:r>
        <w:rPr>
          <w:rFonts w:hint="eastAsia" w:eastAsia="宋体"/>
          <w:lang w:eastAsia="zh-CN"/>
        </w:rPr>
        <w:t>》</w:t>
      </w:r>
      <w:r>
        <w:t>r天聰明</w:t>
      </w:r>
      <w:r>
        <w:rPr>
          <w:rFonts w:hint="eastAsia" w:eastAsia="宋体"/>
          <w:lang w:eastAsia="zh-CN"/>
        </w:rPr>
        <w:t>”</w:t>
      </w:r>
      <w:r>
        <w:t>二句。</w:t>
      </w:r>
    </w:p>
    <w:p w14:paraId="4233728B">
      <w:r>
        <w:t>明良康</w:t>
      </w:r>
      <w:r>
        <w:rPr>
          <w:rFonts w:hint="eastAsia" w:eastAsia="宋体"/>
          <w:lang w:eastAsia="zh-CN"/>
        </w:rPr>
        <w:t>“</w:t>
      </w:r>
      <w:r>
        <w:t>皋陶歌</w:t>
      </w:r>
      <w:r>
        <w:rPr>
          <w:rFonts w:hint="eastAsia" w:eastAsia="宋体"/>
          <w:lang w:eastAsia="zh-CN"/>
        </w:rPr>
        <w:t>”</w:t>
      </w:r>
      <w:r>
        <w:t>。</w:t>
      </w:r>
    </w:p>
    <w:p w14:paraId="6ADDE13F">
      <w:r>
        <w:t>陽漳</w:t>
      </w:r>
    </w:p>
    <w:p w14:paraId="7E855356">
      <w:r>
        <w:rPr>
          <w:rFonts w:hint="eastAsia" w:eastAsia="宋体"/>
          <w:lang w:eastAsia="zh-CN"/>
        </w:rPr>
        <w:t>《</w:t>
      </w:r>
      <w:r>
        <w:t>禹貢</w:t>
      </w:r>
      <w:r>
        <w:rPr>
          <w:rFonts w:hint="eastAsia" w:eastAsia="宋体"/>
          <w:lang w:eastAsia="zh-CN"/>
        </w:rPr>
        <w:t>》“</w:t>
      </w:r>
      <w:r>
        <w:t>既修太原</w:t>
      </w:r>
      <w:r>
        <w:rPr>
          <w:rFonts w:hint="eastAsia" w:eastAsia="宋体"/>
          <w:lang w:eastAsia="zh-CN"/>
        </w:rPr>
        <w:t>”</w:t>
      </w:r>
      <w:r>
        <w:t>四句。</w:t>
      </w:r>
    </w:p>
    <w:p w14:paraId="63485098">
      <w:r>
        <w:t>喪亡</w:t>
      </w:r>
      <w:r>
        <w:rPr>
          <w:rFonts w:hint="eastAsia" w:eastAsia="宋体"/>
          <w:lang w:eastAsia="zh-CN"/>
        </w:rPr>
        <w:t>《</w:t>
      </w:r>
      <w:r>
        <w:t>湯</w:t>
      </w:r>
    </w:p>
    <w:p w14:paraId="2B4EE1BE">
      <w:r>
        <w:t>誓</w:t>
      </w:r>
      <w:r>
        <w:rPr>
          <w:rFonts w:hint="eastAsia" w:eastAsia="宋体"/>
          <w:lang w:eastAsia="zh-CN"/>
        </w:rPr>
        <w:t>》</w:t>
      </w:r>
      <w:r>
        <w:t>p</w:t>
      </w:r>
      <w:r>
        <w:rPr>
          <w:rFonts w:hint="eastAsia" w:eastAsia="宋体"/>
          <w:lang w:eastAsia="zh-CN"/>
        </w:rPr>
        <w:t>&lt;</w:t>
      </w:r>
      <w:r>
        <w:t>詩</w:t>
      </w:r>
      <w:r>
        <w:rPr>
          <w:rFonts w:hint="eastAsia" w:eastAsia="宋体"/>
          <w:lang w:eastAsia="zh-CN"/>
        </w:rPr>
        <w:t>&gt;【</w:t>
      </w:r>
      <w:r>
        <w:t>時</w:t>
      </w:r>
      <w:r>
        <w:rPr>
          <w:rFonts w:hint="eastAsia" w:eastAsia="宋体"/>
          <w:lang w:eastAsia="zh-CN"/>
        </w:rPr>
        <w:t>】</w:t>
      </w:r>
      <w:r>
        <w:t>日曷喪</w:t>
      </w:r>
      <w:r>
        <w:rPr>
          <w:rFonts w:hint="eastAsia" w:eastAsia="宋体"/>
          <w:lang w:eastAsia="zh-CN"/>
        </w:rPr>
        <w:t>”</w:t>
      </w:r>
      <w:r>
        <w:t>二句。明行昌</w:t>
      </w:r>
      <w:r>
        <w:rPr>
          <w:rFonts w:hint="eastAsia" w:eastAsia="宋体"/>
          <w:lang w:eastAsia="zh-CN"/>
        </w:rPr>
        <w:t>《</w:t>
      </w:r>
      <w:r>
        <w:t>洪範</w:t>
      </w:r>
      <w:r>
        <w:rPr>
          <w:rFonts w:hint="eastAsia" w:eastAsia="宋体"/>
          <w:lang w:eastAsia="zh-CN"/>
        </w:rPr>
        <w:t>》“</w:t>
      </w:r>
      <w:r>
        <w:t>無虐焭獨而畏高明</w:t>
      </w:r>
      <w:r>
        <w:rPr>
          <w:rFonts w:hint="eastAsia" w:eastAsia="宋体"/>
          <w:lang w:eastAsia="zh-CN"/>
        </w:rPr>
        <w:t>”</w:t>
      </w:r>
      <w:r>
        <w:t>三句。黨蕩</w:t>
      </w:r>
    </w:p>
    <w:p w14:paraId="632E36A0">
      <w:r>
        <w:rPr>
          <w:rFonts w:hint="eastAsia" w:eastAsia="宋体"/>
          <w:lang w:eastAsia="zh-CN"/>
        </w:rPr>
        <w:t>“</w:t>
      </w:r>
      <w:r>
        <w:t>無偏無黨</w:t>
      </w:r>
      <w:r>
        <w:rPr>
          <w:rFonts w:hint="eastAsia" w:eastAsia="宋体"/>
          <w:lang w:eastAsia="zh-CN"/>
        </w:rPr>
        <w:t>”</w:t>
      </w:r>
      <w:r>
        <w:t>二句。</w:t>
      </w:r>
    </w:p>
    <w:p w14:paraId="7D9394B6">
      <w:r>
        <w:t>行光</w:t>
      </w:r>
    </w:p>
    <w:p w14:paraId="0872BB8B">
      <w:r>
        <w:t>王</w:t>
      </w:r>
      <w:r>
        <w:rPr>
          <w:rFonts w:hint="eastAsia" w:eastAsia="宋体"/>
          <w:lang w:eastAsia="zh-CN"/>
        </w:rPr>
        <w:t>“</w:t>
      </w:r>
      <w:r>
        <w:t>是訓是行</w:t>
      </w:r>
      <w:r>
        <w:rPr>
          <w:rFonts w:hint="eastAsia" w:eastAsia="宋体"/>
          <w:lang w:eastAsia="zh-CN"/>
        </w:rPr>
        <w:t>”</w:t>
      </w:r>
      <w:r>
        <w:t>二句。</w:t>
      </w:r>
    </w:p>
    <w:p w14:paraId="030D5BF2">
      <w:r>
        <w:t>章康</w:t>
      </w:r>
    </w:p>
    <w:p w14:paraId="76EEE396">
      <w:r>
        <w:rPr>
          <w:rFonts w:hint="eastAsia" w:eastAsia="宋体"/>
          <w:lang w:eastAsia="zh-CN"/>
        </w:rPr>
        <w:t>“</w:t>
      </w:r>
      <w:r>
        <w:t>俊民用章</w:t>
      </w:r>
      <w:r>
        <w:rPr>
          <w:rFonts w:hint="eastAsia" w:eastAsia="宋体"/>
          <w:lang w:eastAsia="zh-CN"/>
        </w:rPr>
        <w:t>”</w:t>
      </w:r>
      <w:r>
        <w:t>二句。</w:t>
      </w:r>
    </w:p>
    <w:p w14:paraId="7CFB0871">
      <w:r>
        <w:t>黄方</w:t>
      </w:r>
      <w:r>
        <w:rPr>
          <w:rFonts w:hint="eastAsia" w:eastAsia="宋体"/>
          <w:lang w:eastAsia="zh-CN"/>
        </w:rPr>
        <w:t>《</w:t>
      </w:r>
      <w:r>
        <w:t>考工記</w:t>
      </w:r>
      <w:r>
        <w:rPr>
          <w:rFonts w:hint="eastAsia" w:eastAsia="宋体"/>
          <w:lang w:eastAsia="zh-CN"/>
        </w:rPr>
        <w:t>•</w:t>
      </w:r>
      <w:r>
        <w:t>弓人</w:t>
      </w:r>
      <w:r>
        <w:rPr>
          <w:rFonts w:hint="eastAsia" w:eastAsia="宋体"/>
          <w:lang w:eastAsia="zh-CN"/>
        </w:rPr>
        <w:t>》“</w:t>
      </w:r>
      <w:r>
        <w:t>鼠膠黑</w:t>
      </w:r>
      <w:r>
        <w:rPr>
          <w:rFonts w:hint="eastAsia" w:eastAsia="宋体"/>
          <w:lang w:eastAsia="zh-CN"/>
        </w:rPr>
        <w:t>”</w:t>
      </w:r>
      <w:r>
        <w:t>四句。强防䟫</w:t>
      </w:r>
    </w:p>
    <w:p w14:paraId="049CBC91">
      <w:r>
        <w:rPr>
          <w:rFonts w:hint="eastAsia" w:eastAsia="宋体"/>
          <w:lang w:eastAsia="zh-CN"/>
        </w:rPr>
        <w:t>“</w:t>
      </w:r>
      <w:r>
        <w:t>維幹强之</w:t>
      </w:r>
      <w:r>
        <w:rPr>
          <w:rFonts w:hint="eastAsia" w:eastAsia="宋体"/>
          <w:lang w:eastAsia="zh-CN"/>
        </w:rPr>
        <w:t>”</w:t>
      </w:r>
      <w:r>
        <w:t>五句。</w:t>
      </w:r>
    </w:p>
    <w:p w14:paraId="0B65E316">
      <w:r>
        <w:t>相常</w:t>
      </w:r>
    </w:p>
    <w:p w14:paraId="6E9E7A61">
      <w:r>
        <w:rPr>
          <w:rFonts w:hint="eastAsia" w:eastAsia="宋体"/>
          <w:lang w:eastAsia="zh-CN"/>
        </w:rPr>
        <w:t>《</w:t>
      </w:r>
      <w:r>
        <w:t>士昏禮</w:t>
      </w:r>
      <w:r>
        <w:rPr>
          <w:rFonts w:hint="eastAsia" w:eastAsia="宋体"/>
          <w:lang w:eastAsia="zh-CN"/>
        </w:rPr>
        <w:t>•</w:t>
      </w:r>
      <w:r>
        <w:t>記</w:t>
      </w:r>
      <w:r>
        <w:rPr>
          <w:rFonts w:hint="eastAsia" w:eastAsia="宋体"/>
          <w:lang w:eastAsia="zh-CN"/>
        </w:rPr>
        <w:t>》</w:t>
      </w:r>
      <w:r>
        <w:t>父命子辭。</w:t>
      </w:r>
    </w:p>
    <w:p w14:paraId="78D07018">
      <w:r>
        <w:t>慶疆</w:t>
      </w:r>
    </w:p>
    <w:p w14:paraId="42DAF4D1">
      <w:r>
        <w:t>疆慶</w:t>
      </w:r>
      <w:r>
        <w:rPr>
          <w:rFonts w:hint="eastAsia" w:eastAsia="宋体"/>
          <w:lang w:eastAsia="zh-CN"/>
        </w:rPr>
        <w:t>《</w:t>
      </w:r>
      <w:r>
        <w:t>儀禮</w:t>
      </w:r>
      <w:r>
        <w:rPr>
          <w:rFonts w:hint="eastAsia" w:eastAsia="宋体"/>
          <w:lang w:eastAsia="zh-CN"/>
        </w:rPr>
        <w:t>•</w:t>
      </w:r>
      <w:r>
        <w:t>士冠禮</w:t>
      </w:r>
      <w:r>
        <w:rPr>
          <w:rFonts w:hint="eastAsia" w:eastAsia="宋体"/>
          <w:lang w:eastAsia="zh-CN"/>
        </w:rPr>
        <w:t>》</w:t>
      </w:r>
      <w:r>
        <w:t>三加祝辭。</w:t>
      </w:r>
    </w:p>
    <w:p w14:paraId="14BF0292">
      <w:r>
        <w:t>芳祥忘</w:t>
      </w:r>
    </w:p>
    <w:p w14:paraId="69331C90">
      <w:r>
        <w:t>明行昌當明喪</w:t>
      </w:r>
    </w:p>
    <w:p w14:paraId="75948DA3">
      <w:r>
        <w:rPr>
          <w:rFonts w:hint="eastAsia" w:eastAsia="宋体"/>
          <w:lang w:eastAsia="zh-CN"/>
        </w:rPr>
        <w:t>《</w:t>
      </w:r>
      <w:r>
        <w:t>大戴禮《禮三本</w:t>
      </w:r>
      <w:r>
        <w:rPr>
          <w:rFonts w:hint="eastAsia" w:eastAsia="宋体"/>
          <w:lang w:eastAsia="zh-CN"/>
        </w:rPr>
        <w:t>》</w:t>
      </w:r>
      <w:r>
        <w:t>篇</w:t>
      </w:r>
      <w:r>
        <w:rPr>
          <w:rFonts w:hint="eastAsia" w:eastAsia="宋体"/>
          <w:lang w:eastAsia="zh-CN"/>
        </w:rPr>
        <w:t>“</w:t>
      </w:r>
      <w:r>
        <w:t>日月以明</w:t>
      </w:r>
      <w:r>
        <w:rPr>
          <w:rFonts w:hint="eastAsia" w:eastAsia="宋体"/>
          <w:lang w:eastAsia="zh-CN"/>
        </w:rPr>
        <w:t>”</w:t>
      </w:r>
      <w:r>
        <w:t>十句。</w:t>
      </w:r>
    </w:p>
    <w:p w14:paraId="325F3F7F">
      <w:r>
        <w:t>長攘</w:t>
      </w:r>
      <w:r>
        <w:rPr>
          <w:rFonts w:hint="eastAsia" w:eastAsia="宋体"/>
          <w:lang w:eastAsia="zh-CN"/>
        </w:rPr>
        <w:t>《</w:t>
      </w:r>
      <w:r>
        <w:t>保傅</w:t>
      </w:r>
      <w:r>
        <w:rPr>
          <w:rFonts w:hint="eastAsia" w:eastAsia="宋体"/>
          <w:lang w:eastAsia="zh-CN"/>
        </w:rPr>
        <w:t>》</w:t>
      </w:r>
      <w:r>
        <w:t>篇</w:t>
      </w:r>
      <w:r>
        <w:rPr>
          <w:rFonts w:hint="eastAsia" w:eastAsia="宋体"/>
          <w:lang w:eastAsia="zh-CN"/>
        </w:rPr>
        <w:t>“</w:t>
      </w:r>
      <w:r>
        <w:t>習與智長</w:t>
      </w:r>
      <w:r>
        <w:rPr>
          <w:rFonts w:hint="eastAsia" w:eastAsia="宋体"/>
          <w:lang w:eastAsia="zh-CN"/>
        </w:rPr>
        <w:t>”</w:t>
      </w:r>
      <w:r>
        <w:t>二句。養繦傍</w:t>
      </w:r>
    </w:p>
    <w:p w14:paraId="6763C4F9">
      <w:r>
        <w:rPr>
          <w:rFonts w:hint="eastAsia" w:eastAsia="宋体"/>
          <w:lang w:eastAsia="zh-CN"/>
        </w:rPr>
        <w:t>“</w:t>
      </w:r>
      <w:r>
        <w:t>仁者養之J三句。</w:t>
      </w:r>
    </w:p>
    <w:p w14:paraId="0AA66838">
      <w:r>
        <w:t>言揚行秉</w:t>
      </w:r>
    </w:p>
    <w:p w14:paraId="52DFA392">
      <w:r>
        <w:rPr>
          <w:rFonts w:hint="eastAsia" w:eastAsia="宋体"/>
          <w:lang w:eastAsia="zh-CN"/>
        </w:rPr>
        <w:t>《</w:t>
      </w:r>
      <w:r>
        <w:t>曾子言事</w:t>
      </w:r>
      <w:r>
        <w:rPr>
          <w:rFonts w:hint="eastAsia" w:eastAsia="宋体"/>
          <w:lang w:eastAsia="zh-CN"/>
        </w:rPr>
        <w:t>》</w:t>
      </w:r>
      <w:r>
        <w:t>篇</w:t>
      </w:r>
      <w:r>
        <w:rPr>
          <w:rFonts w:hint="eastAsia" w:eastAsia="宋体"/>
          <w:lang w:eastAsia="zh-CN"/>
        </w:rPr>
        <w:t>“</w:t>
      </w:r>
      <w:r>
        <w:t>身言之</w:t>
      </w:r>
      <w:r>
        <w:rPr>
          <w:rFonts w:hint="eastAsia" w:eastAsia="宋体"/>
          <w:lang w:eastAsia="zh-CN"/>
        </w:rPr>
        <w:t>”</w:t>
      </w:r>
      <w:r>
        <w:t>四句。</w:t>
      </w:r>
    </w:p>
    <w:p w14:paraId="54C70293">
      <w:r>
        <w:t>方明</w:t>
      </w:r>
    </w:p>
    <w:p w14:paraId="300DABC0">
      <w:r>
        <w:rPr>
          <w:rFonts w:hint="eastAsia" w:eastAsia="宋体"/>
          <w:lang w:eastAsia="zh-CN"/>
        </w:rPr>
        <w:t>《</w:t>
      </w:r>
      <w:r>
        <w:t>曾子天圓</w:t>
      </w:r>
      <w:r>
        <w:rPr>
          <w:rFonts w:hint="eastAsia" w:eastAsia="宋体"/>
          <w:lang w:eastAsia="zh-CN"/>
        </w:rPr>
        <w:t>》</w:t>
      </w:r>
      <w:r>
        <w:t>篇引夫子言。</w:t>
      </w:r>
    </w:p>
    <w:p w14:paraId="37712D97">
      <w:r>
        <w:t>强亡</w:t>
      </w:r>
      <w:r>
        <w:rPr>
          <w:rFonts w:hint="eastAsia" w:eastAsia="宋体"/>
          <w:lang w:eastAsia="zh-CN"/>
        </w:rPr>
        <w:t>《</w:t>
      </w:r>
      <w:r>
        <w:t>武王</w:t>
      </w:r>
    </w:p>
    <w:p w14:paraId="26F59E7E">
      <w:r>
        <w:t>杖杖</w:t>
      </w:r>
    </w:p>
    <w:p w14:paraId="741FCCD6">
      <w:r>
        <w:t>觴豆銘。</w:t>
      </w:r>
    </w:p>
    <w:p w14:paraId="436C4D6B">
      <w:r>
        <w:t>兄往</w:t>
      </w:r>
    </w:p>
    <w:p w14:paraId="425300C9">
      <w:r>
        <w:rPr>
          <w:rFonts w:hint="eastAsia" w:eastAsia="宋体"/>
          <w:lang w:eastAsia="zh-CN"/>
        </w:rPr>
        <w:t>《</w:t>
      </w:r>
      <w:r>
        <w:t>衞將軍文子</w:t>
      </w:r>
      <w:r>
        <w:rPr>
          <w:rFonts w:hint="eastAsia" w:eastAsia="宋体"/>
          <w:lang w:eastAsia="zh-CN"/>
        </w:rPr>
        <w:t>》</w:t>
      </w:r>
      <w:r>
        <w:t>篇</w:t>
      </w:r>
      <w:r>
        <w:rPr>
          <w:rFonts w:hint="eastAsia" w:eastAsia="宋体"/>
          <w:lang w:eastAsia="zh-CN"/>
        </w:rPr>
        <w:t>“</w:t>
      </w:r>
      <w:r>
        <w:t>孝乎父而恭於</w:t>
      </w:r>
    </w:p>
    <w:p w14:paraId="4E45DDC1">
      <w:r>
        <w:t>踐阼</w:t>
      </w:r>
      <w:r>
        <w:rPr>
          <w:rFonts w:hint="eastAsia" w:eastAsia="宋体"/>
          <w:lang w:eastAsia="zh-CN"/>
        </w:rPr>
        <w:t>》</w:t>
      </w:r>
      <w:r>
        <w:t>篇丹書言。</w:t>
      </w:r>
    </w:p>
    <w:p w14:paraId="7D9C5CB7">
      <w:r>
        <w:t>强枉同上。</w:t>
      </w:r>
    </w:p>
    <w:p w14:paraId="78B77F1A">
      <w:r>
        <w:t>傷長</w:t>
      </w:r>
    </w:p>
    <w:p w14:paraId="7113BBEC">
      <w:r>
        <w:t>戒書楹銘。</w:t>
      </w:r>
    </w:p>
    <w:p w14:paraId="4DB9009C">
      <w:r>
        <w:t>兄</w:t>
      </w:r>
      <w:r>
        <w:rPr>
          <w:rFonts w:hint="eastAsia" w:eastAsia="宋体"/>
          <w:lang w:eastAsia="zh-CN"/>
        </w:rPr>
        <w:t>”</w:t>
      </w:r>
      <w:r>
        <w:t>二句。</w:t>
      </w:r>
    </w:p>
    <w:p w14:paraId="0F5751A2">
      <w:r>
        <w:t>言明量方</w:t>
      </w:r>
    </w:p>
    <w:p w14:paraId="2C0A82E6">
      <w:r>
        <w:rPr>
          <w:rFonts w:hint="eastAsia" w:eastAsia="宋体"/>
          <w:lang w:eastAsia="zh-CN"/>
        </w:rPr>
        <w:t>《</w:t>
      </w:r>
      <w:r>
        <w:t>五帝德</w:t>
      </w:r>
      <w:r>
        <w:rPr>
          <w:rFonts w:hint="eastAsia" w:eastAsia="宋体"/>
          <w:lang w:eastAsia="zh-CN"/>
        </w:rPr>
        <w:t>》</w:t>
      </w:r>
      <w:r>
        <w:t>篇</w:t>
      </w:r>
      <w:r>
        <w:rPr>
          <w:rFonts w:hint="eastAsia" w:eastAsia="宋体"/>
          <w:lang w:eastAsia="zh-CN"/>
        </w:rPr>
        <w:t>“</w:t>
      </w:r>
      <w:r>
        <w:t>生而神靈</w:t>
      </w:r>
      <w:r>
        <w:rPr>
          <w:rFonts w:hint="eastAsia" w:eastAsia="宋体"/>
          <w:lang w:eastAsia="zh-CN"/>
        </w:rPr>
        <w:t>”</w:t>
      </w:r>
      <w:r>
        <w:t>九句。</w:t>
      </w:r>
    </w:p>
    <w:p w14:paraId="255A48A9">
      <w:r>
        <w:t>皇王</w:t>
      </w:r>
    </w:p>
    <w:p w14:paraId="18789144">
      <w:r>
        <w:rPr>
          <w:rFonts w:hint="eastAsia" w:eastAsia="宋体"/>
          <w:lang w:eastAsia="zh-CN"/>
        </w:rPr>
        <w:t>“</w:t>
      </w:r>
      <w:r>
        <w:t>承受大命</w:t>
      </w:r>
      <w:r>
        <w:rPr>
          <w:rFonts w:hint="eastAsia" w:eastAsia="宋体"/>
          <w:lang w:eastAsia="zh-CN"/>
        </w:rPr>
        <w:t>”</w:t>
      </w:r>
      <w:r>
        <w:t>四句。</w:t>
      </w:r>
    </w:p>
    <w:p w14:paraId="0FD87AF6">
      <w:pPr>
        <w:rPr>
          <w:rFonts w:hint="eastAsia" w:eastAsia="宋体"/>
          <w:lang w:eastAsia="zh-CN"/>
        </w:rPr>
      </w:pPr>
      <w:r>
        <w:t>行陽</w:t>
      </w:r>
      <w:r>
        <w:rPr>
          <w:rFonts w:hint="eastAsia" w:eastAsia="宋体"/>
          <w:lang w:eastAsia="zh-CN"/>
        </w:rPr>
        <w:t>《</w:t>
      </w:r>
      <w:r>
        <w:t>四代</w:t>
      </w:r>
      <w:r>
        <w:rPr>
          <w:rFonts w:hint="eastAsia" w:eastAsia="宋体"/>
          <w:lang w:eastAsia="zh-CN"/>
        </w:rPr>
        <w:t>》</w:t>
      </w:r>
      <w:r>
        <w:t>篇</w:t>
      </w:r>
      <w:r>
        <w:rPr>
          <w:rFonts w:hint="eastAsia" w:eastAsia="宋体"/>
          <w:lang w:eastAsia="zh-CN"/>
        </w:rPr>
        <w:t>“</w:t>
      </w:r>
      <w:r>
        <w:t>三德率行</w:t>
      </w:r>
      <w:r>
        <w:rPr>
          <w:rFonts w:hint="eastAsia" w:eastAsia="宋体"/>
          <w:lang w:eastAsia="zh-CN"/>
        </w:rPr>
        <w:t>”</w:t>
      </w:r>
    </w:p>
    <w:p w14:paraId="5D3D7CB5">
      <w:r>
        <w:t>二句。明昌慶</w:t>
      </w:r>
      <w:r>
        <w:rPr>
          <w:rFonts w:hint="eastAsia" w:eastAsia="宋体"/>
          <w:lang w:eastAsia="zh-CN"/>
        </w:rPr>
        <w:t>《</w:t>
      </w:r>
      <w:r>
        <w:t>虞戴德</w:t>
      </w:r>
      <w:r>
        <w:rPr>
          <w:rFonts w:hint="eastAsia" w:eastAsia="宋体"/>
          <w:lang w:eastAsia="zh-CN"/>
        </w:rPr>
        <w:t>》</w:t>
      </w:r>
      <w:r>
        <w:t>篇</w:t>
      </w:r>
      <w:r>
        <w:rPr>
          <w:rFonts w:hint="eastAsia" w:eastAsia="宋体"/>
          <w:lang w:eastAsia="zh-CN"/>
        </w:rPr>
        <w:t>“</w:t>
      </w:r>
      <w:r>
        <w:t>天事日明</w:t>
      </w:r>
      <w:r>
        <w:rPr>
          <w:rFonts w:hint="eastAsia" w:eastAsia="宋体"/>
          <w:lang w:eastAsia="zh-CN"/>
        </w:rPr>
        <w:t>”</w:t>
      </w:r>
      <w:r>
        <w:t>四句。</w:t>
      </w:r>
    </w:p>
    <w:p w14:paraId="5B525450">
      <w:r>
        <w:t>祥昌長</w:t>
      </w:r>
      <w:r>
        <w:rPr>
          <w:rFonts w:hint="eastAsia" w:eastAsia="宋体"/>
          <w:lang w:eastAsia="zh-CN"/>
        </w:rPr>
        <w:t>“</w:t>
      </w:r>
      <w:r>
        <w:t>昭天之福</w:t>
      </w:r>
      <w:r>
        <w:rPr>
          <w:rFonts w:hint="eastAsia" w:eastAsia="宋体"/>
          <w:lang w:eastAsia="zh-CN"/>
        </w:rPr>
        <w:t>”</w:t>
      </w:r>
      <w:r>
        <w:t>六句。</w:t>
      </w:r>
    </w:p>
    <w:p w14:paraId="353097A3">
      <w:r>
        <w:t>昌臧</w:t>
      </w:r>
    </w:p>
    <w:p w14:paraId="37AC0C44">
      <w:r>
        <w:rPr>
          <w:rFonts w:hint="eastAsia" w:eastAsia="宋体"/>
          <w:lang w:eastAsia="zh-CN"/>
        </w:rPr>
        <w:t>《</w:t>
      </w:r>
      <w:r>
        <w:t>誥志</w:t>
      </w:r>
      <w:r>
        <w:rPr>
          <w:rFonts w:hint="eastAsia" w:eastAsia="宋体"/>
          <w:lang w:eastAsia="zh-CN"/>
        </w:rPr>
        <w:t>》</w:t>
      </w:r>
      <w:r>
        <w:t>篇</w:t>
      </w:r>
      <w:r>
        <w:rPr>
          <w:rFonts w:hint="eastAsia" w:eastAsia="宋体"/>
          <w:lang w:eastAsia="zh-CN"/>
        </w:rPr>
        <w:t>“</w:t>
      </w:r>
      <w:r>
        <w:t>國家之昌</w:t>
      </w:r>
      <w:r>
        <w:rPr>
          <w:rFonts w:hint="eastAsia" w:eastAsia="宋体"/>
          <w:lang w:eastAsia="zh-CN"/>
        </w:rPr>
        <w:t>”</w:t>
      </w:r>
      <w:r>
        <w:t>二</w:t>
      </w:r>
    </w:p>
    <w:p w14:paraId="752CBF4F">
      <w:r>
        <w:t>句。行讓强</w:t>
      </w:r>
    </w:p>
    <w:p w14:paraId="5CD57009">
      <w:r>
        <w:rPr>
          <w:rFonts w:hint="eastAsia" w:eastAsia="宋体"/>
          <w:lang w:eastAsia="zh-CN"/>
        </w:rPr>
        <w:t>《</w:t>
      </w:r>
      <w:r>
        <w:t>文王官人</w:t>
      </w:r>
      <w:r>
        <w:rPr>
          <w:rFonts w:hint="eastAsia" w:eastAsia="宋体"/>
          <w:lang w:eastAsia="zh-CN"/>
        </w:rPr>
        <w:t>》</w:t>
      </w:r>
      <w:r>
        <w:t>篇</w:t>
      </w:r>
      <w:r>
        <w:rPr>
          <w:rFonts w:hint="eastAsia" w:eastAsia="宋体"/>
          <w:lang w:eastAsia="zh-CN"/>
        </w:rPr>
        <w:t>“</w:t>
      </w:r>
      <w:r>
        <w:t>辨言而不顧行</w:t>
      </w:r>
      <w:r>
        <w:rPr>
          <w:rFonts w:hint="eastAsia" w:eastAsia="宋体"/>
          <w:lang w:eastAsia="zh-CN"/>
        </w:rPr>
        <w:t>”</w:t>
      </w:r>
      <w:r>
        <w:t>三句。</w:t>
      </w:r>
    </w:p>
    <w:p w14:paraId="725487FF">
      <w:r>
        <w:t>張良常讓讓堂行張</w:t>
      </w:r>
      <w:r>
        <w:rPr>
          <w:rFonts w:hint="eastAsia" w:eastAsia="宋体"/>
          <w:lang w:eastAsia="zh-CN"/>
        </w:rPr>
        <w:t>《</w:t>
      </w:r>
      <w:r>
        <w:t>投壺</w:t>
      </w:r>
      <w:r>
        <w:rPr>
          <w:rFonts w:hint="eastAsia" w:eastAsia="宋体"/>
          <w:lang w:eastAsia="zh-CN"/>
        </w:rPr>
        <w:t>》</w:t>
      </w:r>
      <w:r>
        <w:t>篇</w:t>
      </w:r>
      <w:r>
        <w:rPr>
          <w:rFonts w:hint="eastAsia" w:eastAsia="宋体"/>
          <w:lang w:eastAsia="zh-CN"/>
        </w:rPr>
        <w:t>“</w:t>
      </w:r>
      <w:r>
        <w:t>弓既平張</w:t>
      </w:r>
      <w:r>
        <w:rPr>
          <w:rFonts w:hint="eastAsia" w:eastAsia="宋体"/>
          <w:lang w:eastAsia="zh-CN"/>
        </w:rPr>
        <w:t>”</w:t>
      </w:r>
      <w:r>
        <w:t>八句。</w:t>
      </w:r>
    </w:p>
    <w:p w14:paraId="4D0E14CF">
      <w:r>
        <w:t>【第478页】</w:t>
      </w:r>
    </w:p>
    <w:p w14:paraId="167FDCB7">
      <w:r>
        <w:t>堂揚</w:t>
      </w:r>
    </w:p>
    <w:p w14:paraId="4DA8D47A">
      <w:r>
        <w:rPr>
          <w:rFonts w:hint="eastAsia" w:eastAsia="宋体"/>
          <w:lang w:eastAsia="zh-CN"/>
        </w:rPr>
        <w:t>《</w:t>
      </w:r>
      <w:r>
        <w:t>禮記。曲禮上</w:t>
      </w:r>
      <w:r>
        <w:rPr>
          <w:rFonts w:hint="eastAsia" w:eastAsia="宋体"/>
          <w:lang w:eastAsia="zh-CN"/>
        </w:rPr>
        <w:t>》</w:t>
      </w:r>
      <w:r>
        <w:t>T將上堂</w:t>
      </w:r>
      <w:r>
        <w:rPr>
          <w:rFonts w:hint="eastAsia" w:eastAsia="宋体"/>
          <w:lang w:eastAsia="zh-CN"/>
        </w:rPr>
        <w:t>”</w:t>
      </w:r>
      <w:r>
        <w:t>二句。</w:t>
      </w:r>
    </w:p>
    <w:p w14:paraId="6620FDA4">
      <w:r>
        <w:t>羮羮</w:t>
      </w:r>
    </w:p>
    <w:p w14:paraId="18441581">
      <w:r>
        <w:rPr>
          <w:rFonts w:hint="eastAsia" w:eastAsia="宋体"/>
          <w:lang w:eastAsia="zh-CN"/>
        </w:rPr>
        <w:t>“</w:t>
      </w:r>
      <w:r>
        <w:t>母嚃羹</w:t>
      </w:r>
      <w:r>
        <w:rPr>
          <w:rFonts w:hint="eastAsia" w:eastAsia="宋体"/>
          <w:lang w:eastAsia="zh-CN"/>
        </w:rPr>
        <w:t>”</w:t>
      </w:r>
      <w:r>
        <w:t>二句。</w:t>
      </w:r>
    </w:p>
    <w:p w14:paraId="5BCF149C">
      <w:r>
        <w:t>常章</w:t>
      </w:r>
    </w:p>
    <w:p w14:paraId="7DEDE000">
      <w:r>
        <w:rPr>
          <w:rFonts w:hint="eastAsia" w:eastAsia="宋体"/>
          <w:lang w:eastAsia="zh-CN"/>
        </w:rPr>
        <w:t>《</w:t>
      </w:r>
      <w:r>
        <w:t>曲禮下</w:t>
      </w:r>
      <w:r>
        <w:rPr>
          <w:rFonts w:hint="eastAsia" w:eastAsia="宋体"/>
          <w:lang w:eastAsia="zh-CN"/>
        </w:rPr>
        <w:t>》“</w:t>
      </w:r>
      <w:r>
        <w:t>喪復常</w:t>
      </w:r>
      <w:r>
        <w:rPr>
          <w:rFonts w:hint="eastAsia" w:eastAsia="宋体"/>
          <w:lang w:eastAsia="zh-CN"/>
        </w:rPr>
        <w:t>”</w:t>
      </w:r>
      <w:r>
        <w:t>二句。仰放</w:t>
      </w:r>
    </w:p>
    <w:p w14:paraId="45CDADB1">
      <w:r>
        <w:rPr>
          <w:rFonts w:hint="eastAsia" w:eastAsia="宋体"/>
          <w:lang w:eastAsia="zh-CN"/>
        </w:rPr>
        <w:t>《</w:t>
      </w:r>
      <w:r>
        <w:t>檀弓上</w:t>
      </w:r>
      <w:r>
        <w:rPr>
          <w:rFonts w:hint="eastAsia" w:eastAsia="宋体"/>
          <w:lang w:eastAsia="zh-CN"/>
        </w:rPr>
        <w:t>》“</w:t>
      </w:r>
      <w:r>
        <w:t>泰山其頹，則吾將安仰</w:t>
      </w:r>
      <w:r>
        <w:rPr>
          <w:rFonts w:hint="eastAsia" w:eastAsia="宋体"/>
          <w:lang w:eastAsia="zh-CN"/>
        </w:rPr>
        <w:t>”</w:t>
      </w:r>
      <w:r>
        <w:t>五句。行當行常</w:t>
      </w:r>
      <w:r>
        <w:rPr>
          <w:rFonts w:hint="eastAsia" w:eastAsia="宋体"/>
          <w:lang w:eastAsia="zh-CN"/>
        </w:rPr>
        <w:t>《</w:t>
      </w:r>
      <w:r>
        <w:t>月令</w:t>
      </w:r>
      <w:r>
        <w:rPr>
          <w:rFonts w:hint="eastAsia" w:eastAsia="宋体"/>
          <w:lang w:eastAsia="zh-CN"/>
        </w:rPr>
        <w:t>》“</w:t>
      </w:r>
      <w:r>
        <w:t>慶賜遂行</w:t>
      </w:r>
      <w:r>
        <w:rPr>
          <w:rFonts w:hint="eastAsia" w:eastAsia="宋体"/>
          <w:lang w:eastAsia="zh-CN"/>
        </w:rPr>
        <w:t>”</w:t>
      </w:r>
      <w:r>
        <w:t>七句。</w:t>
      </w:r>
    </w:p>
    <w:p w14:paraId="6AF114D9">
      <w:r>
        <w:t>兵殃</w:t>
      </w:r>
    </w:p>
    <w:p w14:paraId="22B96523">
      <w:r>
        <w:rPr>
          <w:rFonts w:hint="eastAsia" w:eastAsia="宋体"/>
          <w:lang w:eastAsia="zh-CN"/>
        </w:rPr>
        <w:t>“</w:t>
      </w:r>
      <w:r>
        <w:t>不可以稱兵</w:t>
      </w:r>
      <w:r>
        <w:rPr>
          <w:rFonts w:hint="eastAsia" w:eastAsia="宋体"/>
          <w:lang w:eastAsia="zh-CN"/>
        </w:rPr>
        <w:t>”</w:t>
      </w:r>
      <w:r>
        <w:t>二句。</w:t>
      </w:r>
    </w:p>
    <w:p w14:paraId="7260A01A">
      <w:r>
        <w:t>量良</w:t>
      </w:r>
    </w:p>
    <w:p w14:paraId="0466180D">
      <w:r>
        <w:rPr>
          <w:rFonts w:hint="eastAsia" w:eastAsia="宋体"/>
          <w:lang w:eastAsia="zh-CN"/>
        </w:rPr>
        <w:t>“</w:t>
      </w:r>
      <w:r>
        <w:t>命工師令百工審五庫之量</w:t>
      </w:r>
      <w:r>
        <w:rPr>
          <w:rFonts w:hint="eastAsia" w:eastAsia="宋体"/>
          <w:lang w:eastAsia="zh-CN"/>
        </w:rPr>
        <w:t>”</w:t>
      </w:r>
      <w:r>
        <w:t>三句。</w:t>
      </w:r>
    </w:p>
    <w:p w14:paraId="447F3FBF">
      <w:r>
        <w:t>方明望</w:t>
      </w:r>
    </w:p>
    <w:p w14:paraId="5314695E">
      <w:r>
        <w:rPr>
          <w:rFonts w:hint="eastAsia" w:eastAsia="宋体"/>
          <w:lang w:eastAsia="zh-CN"/>
        </w:rPr>
        <w:t>“</w:t>
      </w:r>
      <w:r>
        <w:t>母用火南方</w:t>
      </w:r>
      <w:r>
        <w:rPr>
          <w:rFonts w:hint="eastAsia" w:eastAsia="宋体"/>
          <w:lang w:eastAsia="zh-CN"/>
        </w:rPr>
        <w:t>”</w:t>
      </w:r>
      <w:r>
        <w:t>三句。</w:t>
      </w:r>
    </w:p>
    <w:p w14:paraId="2E8F6612">
      <w:r>
        <w:t>昌殃行湯疆</w:t>
      </w:r>
    </w:p>
    <w:p w14:paraId="600BD922">
      <w:r>
        <w:rPr>
          <w:rFonts w:hint="eastAsia" w:eastAsia="宋体"/>
          <w:lang w:eastAsia="zh-CN"/>
        </w:rPr>
        <w:t>“</w:t>
      </w:r>
      <w:r>
        <w:t>水潦盛昌</w:t>
      </w:r>
      <w:r>
        <w:rPr>
          <w:rFonts w:hint="eastAsia" w:eastAsia="宋体"/>
          <w:lang w:eastAsia="zh-CN"/>
        </w:rPr>
        <w:t>”</w:t>
      </w:r>
      <w:r>
        <w:t>以下十一</w:t>
      </w:r>
    </w:p>
    <w:p w14:paraId="00788C8B">
      <w:r>
        <w:t>句。裳長量常當當殃</w:t>
      </w:r>
    </w:p>
    <w:p w14:paraId="6872B74F">
      <w:r>
        <w:rPr>
          <w:rFonts w:hint="eastAsia" w:eastAsia="宋体"/>
          <w:lang w:eastAsia="zh-CN"/>
        </w:rPr>
        <w:t>“</w:t>
      </w:r>
      <w:r>
        <w:t>乃命司服</w:t>
      </w:r>
      <w:r>
        <w:rPr>
          <w:rFonts w:hint="eastAsia" w:eastAsia="宋体"/>
          <w:lang w:eastAsia="zh-CN"/>
        </w:rPr>
        <w:t>”</w:t>
      </w:r>
      <w:r>
        <w:t>以下十二句。當饗</w:t>
      </w:r>
    </w:p>
    <w:p w14:paraId="3AB6A200">
      <w:r>
        <w:rPr>
          <w:rFonts w:hint="eastAsia" w:eastAsia="宋体"/>
          <w:lang w:eastAsia="zh-CN"/>
        </w:rPr>
        <w:t>“</w:t>
      </w:r>
      <w:r>
        <w:t>五者備當</w:t>
      </w:r>
      <w:r>
        <w:rPr>
          <w:rFonts w:hint="eastAsia" w:eastAsia="宋体"/>
          <w:lang w:eastAsia="zh-CN"/>
        </w:rPr>
        <w:t>”</w:t>
      </w:r>
      <w:r>
        <w:t>二句。</w:t>
      </w:r>
    </w:p>
    <w:p w14:paraId="07CAB30B">
      <w:r>
        <w:t>疆竟梁裳</w:t>
      </w:r>
    </w:p>
    <w:p w14:paraId="2CA6FD34">
      <w:r>
        <w:rPr>
          <w:rFonts w:hint="eastAsia" w:eastAsia="宋体"/>
          <w:lang w:eastAsia="zh-CN"/>
        </w:rPr>
        <w:t>“</w:t>
      </w:r>
      <w:r>
        <w:t>固封疆</w:t>
      </w:r>
      <w:r>
        <w:rPr>
          <w:rFonts w:hint="eastAsia" w:eastAsia="宋体"/>
          <w:lang w:eastAsia="zh-CN"/>
        </w:rPr>
        <w:t>”</w:t>
      </w:r>
      <w:r>
        <w:t>七句。</w:t>
      </w:r>
    </w:p>
    <w:p w14:paraId="09556873">
      <w:r>
        <w:t>房喪</w:t>
      </w:r>
    </w:p>
    <w:p w14:paraId="5E97211D">
      <w:r>
        <w:rPr>
          <w:rFonts w:hint="eastAsia" w:eastAsia="宋体"/>
          <w:lang w:eastAsia="zh-CN"/>
        </w:rPr>
        <w:t>“</w:t>
      </w:r>
      <w:r>
        <w:t>地氣沮泄</w:t>
      </w:r>
      <w:r>
        <w:rPr>
          <w:rFonts w:hint="eastAsia" w:eastAsia="宋体"/>
          <w:lang w:eastAsia="zh-CN"/>
        </w:rPr>
        <w:t>”</w:t>
      </w:r>
      <w:r>
        <w:t>五句。香良</w:t>
      </w:r>
    </w:p>
    <w:p w14:paraId="0B78E02A">
      <w:r>
        <w:rPr>
          <w:rFonts w:hint="eastAsia" w:eastAsia="宋体"/>
          <w:lang w:eastAsia="zh-CN"/>
        </w:rPr>
        <w:t>“</w:t>
      </w:r>
      <w:r>
        <w:t>水泉必香</w:t>
      </w:r>
      <w:r>
        <w:rPr>
          <w:rFonts w:hint="eastAsia" w:eastAsia="宋体"/>
          <w:lang w:eastAsia="zh-CN"/>
        </w:rPr>
        <w:t>”</w:t>
      </w:r>
      <w:r>
        <w:t>二句。</w:t>
      </w:r>
    </w:p>
    <w:p w14:paraId="6A4CFA30">
      <w:r>
        <w:t>王上</w:t>
      </w:r>
    </w:p>
    <w:p w14:paraId="43DFF838">
      <w:r>
        <w:rPr>
          <w:rFonts w:hint="eastAsia" w:eastAsia="宋体"/>
          <w:lang w:eastAsia="zh-CN"/>
        </w:rPr>
        <w:t>《</w:t>
      </w:r>
      <w:r>
        <w:t>曾子問</w:t>
      </w:r>
      <w:r>
        <w:rPr>
          <w:rFonts w:hint="eastAsia" w:eastAsia="宋体"/>
          <w:lang w:eastAsia="zh-CN"/>
        </w:rPr>
        <w:t>》“</w:t>
      </w:r>
      <w:r>
        <w:t>天無二日</w:t>
      </w:r>
      <w:r>
        <w:rPr>
          <w:rFonts w:hint="eastAsia" w:eastAsia="宋体"/>
          <w:lang w:eastAsia="zh-CN"/>
        </w:rPr>
        <w:t>”</w:t>
      </w:r>
      <w:r>
        <w:t>四句。</w:t>
      </w:r>
    </w:p>
    <w:p w14:paraId="6BFA4EA9">
      <w:r>
        <w:t>長養</w:t>
      </w:r>
    </w:p>
    <w:p w14:paraId="4986DD98">
      <w:r>
        <w:rPr>
          <w:rFonts w:hint="eastAsia" w:eastAsia="宋体"/>
          <w:lang w:eastAsia="zh-CN"/>
        </w:rPr>
        <w:t>《</w:t>
      </w:r>
      <w:r>
        <w:t>禮運</w:t>
      </w:r>
      <w:r>
        <w:rPr>
          <w:rFonts w:hint="eastAsia" w:eastAsia="宋体"/>
          <w:lang w:eastAsia="zh-CN"/>
        </w:rPr>
        <w:t>》“</w:t>
      </w:r>
      <w:r>
        <w:t>幼有所</w:t>
      </w:r>
    </w:p>
    <w:p w14:paraId="2A84820B">
      <w:r>
        <w:t>望藏上鄉</w:t>
      </w:r>
    </w:p>
    <w:p w14:paraId="2ED1D421">
      <w:r>
        <w:rPr>
          <w:rFonts w:hint="eastAsia" w:eastAsia="宋体"/>
          <w:lang w:eastAsia="zh-CN"/>
        </w:rPr>
        <w:t>“</w:t>
      </w:r>
      <w:r>
        <w:t>故天望而地藏也</w:t>
      </w:r>
      <w:r>
        <w:rPr>
          <w:rFonts w:hint="eastAsia" w:eastAsia="宋体"/>
          <w:lang w:eastAsia="zh-CN"/>
        </w:rPr>
        <w:t>”</w:t>
      </w:r>
      <w:r>
        <w:t>五句。</w:t>
      </w:r>
    </w:p>
    <w:p w14:paraId="62DF6B5D">
      <w:r>
        <w:t>亨羊羮祥</w:t>
      </w:r>
    </w:p>
    <w:p w14:paraId="2CC7A316">
      <w:r>
        <w:rPr>
          <w:rFonts w:hint="eastAsia" w:eastAsia="宋体"/>
          <w:lang w:eastAsia="zh-CN"/>
        </w:rPr>
        <w:t>“</w:t>
      </w:r>
      <w:r>
        <w:t>然後退而合</w:t>
      </w:r>
    </w:p>
    <w:p w14:paraId="2DF422AE">
      <w:r>
        <w:t>長</w:t>
      </w:r>
      <w:r>
        <w:rPr>
          <w:rFonts w:hint="eastAsia" w:eastAsia="宋体"/>
          <w:lang w:eastAsia="zh-CN"/>
        </w:rPr>
        <w:t>”</w:t>
      </w:r>
      <w:r>
        <w:t>三句。讓常殃康</w:t>
      </w:r>
    </w:p>
    <w:p w14:paraId="0E7B67FE">
      <w:r>
        <w:t>亨</w:t>
      </w:r>
      <w:r>
        <w:rPr>
          <w:rFonts w:hint="eastAsia" w:eastAsia="宋体"/>
          <w:lang w:eastAsia="zh-CN"/>
        </w:rPr>
        <w:t>”</w:t>
      </w:r>
      <w:r>
        <w:t>六句。</w:t>
      </w:r>
    </w:p>
    <w:p w14:paraId="5050F28B">
      <w:r>
        <w:t>養饗</w:t>
      </w:r>
    </w:p>
    <w:p w14:paraId="7E600890">
      <w:r>
        <w:rPr>
          <w:rFonts w:hint="eastAsia" w:eastAsia="宋体"/>
          <w:lang w:eastAsia="zh-CN"/>
        </w:rPr>
        <w:t>《</w:t>
      </w:r>
      <w:r>
        <w:t>禮器</w:t>
      </w:r>
      <w:r>
        <w:rPr>
          <w:rFonts w:hint="eastAsia" w:eastAsia="宋体"/>
          <w:lang w:eastAsia="zh-CN"/>
        </w:rPr>
        <w:t>》“</w:t>
      </w:r>
      <w:r>
        <w:t>故天不生</w:t>
      </w:r>
      <w:r>
        <w:rPr>
          <w:rFonts w:hint="eastAsia" w:eastAsia="宋体"/>
          <w:lang w:eastAsia="zh-CN"/>
        </w:rPr>
        <w:t>”</w:t>
      </w:r>
      <w:r>
        <w:t>四句。</w:t>
      </w:r>
    </w:p>
    <w:p w14:paraId="76D05E3C">
      <w:r>
        <w:t>陽明</w:t>
      </w:r>
      <w:r>
        <w:rPr>
          <w:rFonts w:hint="eastAsia" w:eastAsia="宋体"/>
          <w:lang w:eastAsia="zh-CN"/>
        </w:rPr>
        <w:t>《</w:t>
      </w:r>
      <w:r>
        <w:t>郊特牲</w:t>
      </w:r>
      <w:r>
        <w:rPr>
          <w:rFonts w:hint="eastAsia" w:eastAsia="宋体"/>
          <w:lang w:eastAsia="zh-CN"/>
        </w:rPr>
        <w:t>》“</w:t>
      </w:r>
      <w:r>
        <w:t>是故喪國之社屋之</w:t>
      </w:r>
      <w:r>
        <w:rPr>
          <w:rFonts w:hint="eastAsia" w:eastAsia="宋体"/>
          <w:lang w:eastAsia="zh-CN"/>
        </w:rPr>
        <w:t>”</w:t>
      </w:r>
      <w:r>
        <w:t>四句。</w:t>
      </w:r>
    </w:p>
    <w:p w14:paraId="38241290">
      <w:r>
        <w:t>相更</w:t>
      </w:r>
    </w:p>
    <w:p w14:paraId="05D9A8A7">
      <w:r>
        <w:rPr>
          <w:rFonts w:hint="eastAsia" w:eastAsia="宋体"/>
          <w:lang w:eastAsia="zh-CN"/>
        </w:rPr>
        <w:t>《</w:t>
      </w:r>
      <w:r>
        <w:t>少儀</w:t>
      </w:r>
      <w:r>
        <w:rPr>
          <w:rFonts w:hint="eastAsia" w:eastAsia="宋体"/>
          <w:lang w:eastAsia="zh-CN"/>
        </w:rPr>
        <w:t>》“</w:t>
      </w:r>
      <w:r>
        <w:t>怠則</w:t>
      </w:r>
    </w:p>
    <w:p w14:paraId="01703F1E">
      <w:r>
        <w:t>張而相之</w:t>
      </w:r>
      <w:r>
        <w:rPr>
          <w:rFonts w:hint="eastAsia" w:eastAsia="宋体"/>
          <w:lang w:eastAsia="zh-CN"/>
        </w:rPr>
        <w:t>”</w:t>
      </w:r>
      <w:r>
        <w:t>二句。</w:t>
      </w:r>
    </w:p>
    <w:p w14:paraId="5D881450">
      <w:r>
        <w:t>行防</w:t>
      </w:r>
    </w:p>
    <w:p w14:paraId="71A3BE1D">
      <w:r>
        <w:rPr>
          <w:rFonts w:hint="eastAsia" w:eastAsia="宋体"/>
          <w:lang w:eastAsia="zh-CN"/>
        </w:rPr>
        <w:t>《</w:t>
      </w:r>
      <w:r>
        <w:t>樂記</w:t>
      </w:r>
      <w:r>
        <w:rPr>
          <w:rFonts w:hint="eastAsia" w:eastAsia="宋体"/>
          <w:lang w:eastAsia="zh-CN"/>
        </w:rPr>
        <w:t>》“</w:t>
      </w:r>
      <w:r>
        <w:t>政以行之</w:t>
      </w:r>
      <w:r>
        <w:rPr>
          <w:rFonts w:hint="eastAsia" w:eastAsia="宋体"/>
          <w:lang w:eastAsia="zh-CN"/>
        </w:rPr>
        <w:t>”</w:t>
      </w:r>
      <w:r>
        <w:t>二句。</w:t>
      </w:r>
    </w:p>
    <w:p w14:paraId="49835099">
      <w:r>
        <w:t>當昌祥當綱</w:t>
      </w:r>
      <w:r>
        <w:rPr>
          <w:rFonts w:hint="eastAsia" w:eastAsia="宋体"/>
          <w:lang w:eastAsia="zh-CN"/>
        </w:rPr>
        <w:t>“</w:t>
      </w:r>
      <w:r>
        <w:t>子夏對魏文侯</w:t>
      </w:r>
      <w:r>
        <w:rPr>
          <w:rFonts w:hint="eastAsia" w:eastAsia="宋体"/>
          <w:lang w:eastAsia="zh-CN"/>
        </w:rPr>
        <w:t>‘</w:t>
      </w:r>
      <w:r>
        <w:t>夫古者、天地順而四時當l</w:t>
      </w:r>
    </w:p>
    <w:p w14:paraId="3008BBC7">
      <w:r>
        <w:t>六句。商疆</w:t>
      </w:r>
    </w:p>
    <w:p w14:paraId="46ED9F7C">
      <w:r>
        <w:rPr>
          <w:rFonts w:hint="eastAsia" w:eastAsia="宋体"/>
          <w:lang w:eastAsia="zh-CN"/>
        </w:rPr>
        <w:t>“</w:t>
      </w:r>
      <w:r>
        <w:t>且夫武始而北出</w:t>
      </w:r>
      <w:r>
        <w:rPr>
          <w:rFonts w:hint="eastAsia" w:eastAsia="宋体"/>
          <w:lang w:eastAsia="zh-CN"/>
        </w:rPr>
        <w:t>”</w:t>
      </w:r>
      <w:r>
        <w:t>四句。</w:t>
      </w:r>
    </w:p>
    <w:p w14:paraId="1B1F44E9">
      <w:r>
        <w:t>養享</w:t>
      </w:r>
    </w:p>
    <w:p w14:paraId="44DF5E42">
      <w:r>
        <w:rPr>
          <w:rFonts w:hint="eastAsia" w:eastAsia="宋体"/>
          <w:lang w:eastAsia="zh-CN"/>
        </w:rPr>
        <w:t>《</w:t>
      </w:r>
      <w:r>
        <w:t>祭義</w:t>
      </w:r>
      <w:r>
        <w:rPr>
          <w:rFonts w:hint="eastAsia" w:eastAsia="宋体"/>
          <w:lang w:eastAsia="zh-CN"/>
        </w:rPr>
        <w:t>》“</w:t>
      </w:r>
      <w:r>
        <w:t>君子生則敬養</w:t>
      </w:r>
      <w:r>
        <w:rPr>
          <w:rFonts w:hint="eastAsia" w:eastAsia="宋体"/>
          <w:lang w:eastAsia="zh-CN"/>
        </w:rPr>
        <w:t>”</w:t>
      </w:r>
      <w:r>
        <w:t>二句。</w:t>
      </w:r>
    </w:p>
    <w:p w14:paraId="455911CE">
      <w:r>
        <w:t>上愴</w:t>
      </w:r>
      <w:r>
        <w:rPr>
          <w:rFonts w:hint="eastAsia" w:eastAsia="宋体"/>
          <w:lang w:eastAsia="zh-CN"/>
        </w:rPr>
        <w:t>“</w:t>
      </w:r>
      <w:r>
        <w:t>其氣發揚于上</w:t>
      </w:r>
      <w:r>
        <w:rPr>
          <w:rFonts w:hint="eastAsia" w:eastAsia="宋体"/>
          <w:lang w:eastAsia="zh-CN"/>
        </w:rPr>
        <w:t>”</w:t>
      </w:r>
      <w:r>
        <w:t>二句。</w:t>
      </w:r>
    </w:p>
    <w:p w14:paraId="54F6FE07">
      <w:r>
        <w:t>象饗黨</w:t>
      </w:r>
      <w:r>
        <w:rPr>
          <w:rFonts w:hint="eastAsia" w:eastAsia="宋体"/>
          <w:lang w:eastAsia="zh-CN"/>
        </w:rPr>
        <w:t>《</w:t>
      </w:r>
      <w:r>
        <w:t>仲尼燕居</w:t>
      </w:r>
      <w:r>
        <w:rPr>
          <w:rFonts w:hint="eastAsia" w:eastAsia="宋体"/>
          <w:lang w:eastAsia="zh-CN"/>
        </w:rPr>
        <w:t>》“</w:t>
      </w:r>
      <w:r>
        <w:t>是故宫室得其度</w:t>
      </w:r>
      <w:r>
        <w:rPr>
          <w:rFonts w:hint="eastAsia" w:eastAsia="宋体"/>
          <w:lang w:eastAsia="zh-CN"/>
        </w:rPr>
        <w:t>”</w:t>
      </w:r>
      <w:r>
        <w:t>八句。</w:t>
      </w:r>
    </w:p>
    <w:p w14:paraId="1AE95543">
      <w:r>
        <w:t>象饗黨</w:t>
      </w:r>
      <w:r>
        <w:rPr>
          <w:rFonts w:hint="eastAsia" w:eastAsia="宋体"/>
          <w:lang w:eastAsia="zh-CN"/>
        </w:rPr>
        <w:t>“</w:t>
      </w:r>
      <w:r>
        <w:t>宫室失其度</w:t>
      </w:r>
      <w:r>
        <w:rPr>
          <w:rFonts w:hint="eastAsia" w:eastAsia="宋体"/>
          <w:lang w:eastAsia="zh-CN"/>
        </w:rPr>
        <w:t>”</w:t>
      </w:r>
      <w:r>
        <w:t>八句。</w:t>
      </w:r>
    </w:p>
    <w:p w14:paraId="3A52584C">
      <w:pPr>
        <w:rPr>
          <w:rFonts w:hint="eastAsia" w:eastAsia="宋体"/>
          <w:lang w:eastAsia="zh-CN"/>
        </w:rPr>
      </w:pPr>
      <w:r>
        <w:t>方將明</w:t>
      </w:r>
      <w:r>
        <w:rPr>
          <w:rFonts w:hint="eastAsia" w:eastAsia="宋体"/>
          <w:lang w:eastAsia="zh-CN"/>
        </w:rPr>
        <w:t>《</w:t>
      </w:r>
      <w:r>
        <w:t>孔子閒居</w:t>
      </w:r>
      <w:r>
        <w:rPr>
          <w:rFonts w:hint="eastAsia" w:eastAsia="宋体"/>
          <w:lang w:eastAsia="zh-CN"/>
        </w:rPr>
        <w:t>》“</w:t>
      </w:r>
      <w:r>
        <w:t>無聲之樂</w:t>
      </w:r>
      <w:r>
        <w:rPr>
          <w:rFonts w:hint="eastAsia" w:eastAsia="宋体"/>
          <w:lang w:eastAsia="zh-CN"/>
        </w:rPr>
        <w:t>•</w:t>
      </w:r>
    </w:p>
    <w:p w14:paraId="1DAFBF7C">
      <w:r>
        <w:t>日聞四方</w:t>
      </w:r>
      <w:r>
        <w:rPr>
          <w:rFonts w:hint="eastAsia" w:eastAsia="宋体"/>
          <w:lang w:eastAsia="zh-CN"/>
        </w:rPr>
        <w:t>”</w:t>
      </w:r>
      <w:r>
        <w:t>六句。</w:t>
      </w:r>
    </w:p>
    <w:p w14:paraId="685D5DF9">
      <w:r>
        <w:t>王上</w:t>
      </w:r>
    </w:p>
    <w:p w14:paraId="3A08DFDC">
      <w:r>
        <w:rPr>
          <w:rFonts w:hint="eastAsia" w:eastAsia="宋体"/>
          <w:lang w:eastAsia="zh-CN"/>
        </w:rPr>
        <w:t>《</w:t>
      </w:r>
      <w:r>
        <w:t>坊記</w:t>
      </w:r>
      <w:r>
        <w:rPr>
          <w:rFonts w:hint="eastAsia" w:eastAsia="宋体"/>
          <w:lang w:eastAsia="zh-CN"/>
        </w:rPr>
        <w:t>》“</w:t>
      </w:r>
      <w:r>
        <w:t>天無二日</w:t>
      </w:r>
      <w:r>
        <w:rPr>
          <w:rFonts w:hint="eastAsia" w:eastAsia="宋体"/>
          <w:lang w:eastAsia="zh-CN"/>
        </w:rPr>
        <w:t>”</w:t>
      </w:r>
      <w:r>
        <w:t>四句。</w:t>
      </w:r>
    </w:p>
    <w:p w14:paraId="78E62063">
      <w:r>
        <w:t>明强</w:t>
      </w:r>
      <w:r>
        <w:rPr>
          <w:rFonts w:hint="eastAsia" w:eastAsia="宋体"/>
          <w:lang w:eastAsia="zh-CN"/>
        </w:rPr>
        <w:t>《</w:t>
      </w:r>
      <w:r>
        <w:t>中庸</w:t>
      </w:r>
      <w:r>
        <w:rPr>
          <w:rFonts w:hint="eastAsia" w:eastAsia="宋体"/>
          <w:lang w:eastAsia="zh-CN"/>
        </w:rPr>
        <w:t>》</w:t>
      </w:r>
      <w:r>
        <w:t>r雖愚必明</w:t>
      </w:r>
      <w:r>
        <w:rPr>
          <w:rFonts w:hint="eastAsia" w:eastAsia="宋体"/>
          <w:lang w:eastAsia="zh-CN"/>
        </w:rPr>
        <w:t>”</w:t>
      </w:r>
      <w:r>
        <w:t>二句。</w:t>
      </w:r>
    </w:p>
    <w:p w14:paraId="2778449E">
      <w:pPr>
        <w:rPr>
          <w:rFonts w:hint="eastAsia" w:eastAsia="宋体"/>
          <w:lang w:eastAsia="zh-CN"/>
        </w:rPr>
      </w:pPr>
      <w:r>
        <w:t>行明</w:t>
      </w:r>
      <w:r>
        <w:rPr>
          <w:rFonts w:hint="eastAsia" w:eastAsia="宋体"/>
          <w:lang w:eastAsia="zh-CN"/>
        </w:rPr>
        <w:t>“</w:t>
      </w:r>
      <w:r>
        <w:t>辟如四時之錯行</w:t>
      </w:r>
      <w:r>
        <w:rPr>
          <w:rFonts w:hint="eastAsia" w:eastAsia="宋体"/>
          <w:lang w:eastAsia="zh-CN"/>
        </w:rPr>
        <w:t>”</w:t>
      </w:r>
    </w:p>
    <w:p w14:paraId="0071B828">
      <w:r>
        <w:t>二句。</w:t>
      </w:r>
    </w:p>
    <w:p w14:paraId="1E8FE7C0">
      <w:r>
        <w:t>章亡</w:t>
      </w:r>
    </w:p>
    <w:p w14:paraId="1E859271">
      <w:r>
        <w:rPr>
          <w:rFonts w:hint="eastAsia" w:eastAsia="宋体"/>
          <w:lang w:eastAsia="zh-CN"/>
        </w:rPr>
        <w:t>“</w:t>
      </w:r>
      <w:r>
        <w:t>故君子之道闇然而日章</w:t>
      </w:r>
      <w:r>
        <w:rPr>
          <w:rFonts w:hint="eastAsia" w:eastAsia="宋体"/>
          <w:lang w:eastAsia="zh-CN"/>
        </w:rPr>
        <w:t>”</w:t>
      </w:r>
      <w:r>
        <w:t>四句。</w:t>
      </w:r>
    </w:p>
    <w:p w14:paraId="42839CEB">
      <w:r>
        <w:t>長上</w:t>
      </w:r>
      <w:r>
        <w:rPr>
          <w:rFonts w:hint="eastAsia" w:eastAsia="宋体"/>
          <w:lang w:eastAsia="zh-CN"/>
        </w:rPr>
        <w:t>《</w:t>
      </w:r>
      <w:r>
        <w:t>表記</w:t>
      </w:r>
      <w:r>
        <w:rPr>
          <w:rFonts w:hint="eastAsia" w:eastAsia="宋体"/>
          <w:lang w:eastAsia="zh-CN"/>
        </w:rPr>
        <w:t>》“</w:t>
      </w:r>
      <w:r>
        <w:t>是以不廢日月</w:t>
      </w:r>
      <w:r>
        <w:rPr>
          <w:rFonts w:hint="eastAsia" w:eastAsia="宋体"/>
          <w:lang w:eastAsia="zh-CN"/>
        </w:rPr>
        <w:t>”</w:t>
      </w:r>
      <w:r>
        <w:t>五句。</w:t>
      </w:r>
    </w:p>
    <w:p w14:paraId="32678284">
      <w:r>
        <w:t>傷亡</w:t>
      </w:r>
    </w:p>
    <w:p w14:paraId="1AD9CBF5">
      <w:r>
        <w:rPr>
          <w:rFonts w:hint="eastAsia" w:eastAsia="宋体"/>
          <w:lang w:eastAsia="zh-CN"/>
        </w:rPr>
        <w:t>《</w:t>
      </w:r>
      <w:r>
        <w:t>緇衣</w:t>
      </w:r>
      <w:r>
        <w:rPr>
          <w:rFonts w:hint="eastAsia" w:eastAsia="宋体"/>
          <w:lang w:eastAsia="zh-CN"/>
        </w:rPr>
        <w:t>》“</w:t>
      </w:r>
      <w:r>
        <w:t>心以體</w:t>
      </w:r>
    </w:p>
    <w:p w14:paraId="78507BFD">
      <w:r>
        <w:t>全</w:t>
      </w:r>
      <w:r>
        <w:rPr>
          <w:rFonts w:hint="eastAsia" w:eastAsia="宋体"/>
          <w:lang w:eastAsia="zh-CN"/>
        </w:rPr>
        <w:t>”</w:t>
      </w:r>
      <w:r>
        <w:t>四句。</w:t>
      </w:r>
    </w:p>
    <w:p w14:paraId="78E476CE">
      <w:r>
        <w:t>鄉方</w:t>
      </w:r>
    </w:p>
    <w:p w14:paraId="158E1E23">
      <w:r>
        <w:rPr>
          <w:rFonts w:hint="eastAsia" w:eastAsia="宋体"/>
          <w:lang w:eastAsia="zh-CN"/>
        </w:rPr>
        <w:t>“</w:t>
      </w:r>
      <w:r>
        <w:t>故君子之朋友有鄉</w:t>
      </w:r>
      <w:r>
        <w:rPr>
          <w:rFonts w:hint="eastAsia" w:eastAsia="宋体"/>
          <w:lang w:eastAsia="zh-CN"/>
        </w:rPr>
        <w:t>”</w:t>
      </w:r>
      <w:r>
        <w:t>二句。</w:t>
      </w:r>
    </w:p>
    <w:p w14:paraId="588EC862">
      <w:r>
        <w:t>喪亡</w:t>
      </w:r>
      <w:r>
        <w:rPr>
          <w:rFonts w:hint="eastAsia" w:eastAsia="宋体"/>
          <w:lang w:eastAsia="zh-CN"/>
        </w:rPr>
        <w:t>《</w:t>
      </w:r>
      <w:r>
        <w:t>問喪</w:t>
      </w:r>
      <w:r>
        <w:rPr>
          <w:rFonts w:hint="eastAsia" w:eastAsia="宋体"/>
          <w:lang w:eastAsia="zh-CN"/>
        </w:rPr>
        <w:t>》“</w:t>
      </w:r>
      <w:r>
        <w:t>亡矣喪矣</w:t>
      </w:r>
      <w:r>
        <w:rPr>
          <w:rFonts w:hint="eastAsia" w:eastAsia="宋体"/>
          <w:lang w:eastAsia="zh-CN"/>
        </w:rPr>
        <w:t>”</w:t>
      </w:r>
      <w:r>
        <w:t>二句。</w:t>
      </w:r>
    </w:p>
    <w:p w14:paraId="10B55F60">
      <w:r>
        <w:t>悵愴</w:t>
      </w:r>
      <w:r>
        <w:rPr>
          <w:rFonts w:hint="eastAsia" w:eastAsia="宋体"/>
          <w:lang w:eastAsia="zh-CN"/>
        </w:rPr>
        <w:t>“</w:t>
      </w:r>
      <w:r>
        <w:t>心悵焉愴焉</w:t>
      </w:r>
      <w:r>
        <w:rPr>
          <w:rFonts w:hint="eastAsia" w:eastAsia="宋体"/>
          <w:lang w:eastAsia="zh-CN"/>
        </w:rPr>
        <w:t>”</w:t>
      </w:r>
      <w:r>
        <w:t>二句。</w:t>
      </w:r>
    </w:p>
    <w:p w14:paraId="4ED11EEF">
      <w:r>
        <w:t>妄病</w:t>
      </w:r>
      <w:r>
        <w:rPr>
          <w:rFonts w:hint="eastAsia" w:eastAsia="宋体"/>
          <w:lang w:eastAsia="zh-CN"/>
        </w:rPr>
        <w:t>《</w:t>
      </w:r>
      <w:r>
        <w:t>儒行</w:t>
      </w:r>
      <w:r>
        <w:rPr>
          <w:rFonts w:hint="eastAsia" w:eastAsia="宋体"/>
          <w:lang w:eastAsia="zh-CN"/>
        </w:rPr>
        <w:t>》“</w:t>
      </w:r>
      <w:r>
        <w:t>今衆人之命儒也妄</w:t>
      </w:r>
      <w:r>
        <w:rPr>
          <w:rFonts w:hint="eastAsia" w:eastAsia="宋体"/>
          <w:lang w:eastAsia="zh-CN"/>
        </w:rPr>
        <w:t>”</w:t>
      </w:r>
      <w:r>
        <w:t>二句。王肅讀至</w:t>
      </w:r>
      <w:r>
        <w:rPr>
          <w:rFonts w:hint="eastAsia" w:eastAsia="宋体"/>
          <w:lang w:eastAsia="zh-CN"/>
        </w:rPr>
        <w:t>“</w:t>
      </w:r>
      <w:r>
        <w:t>妄</w:t>
      </w:r>
      <w:r>
        <w:rPr>
          <w:rFonts w:hint="eastAsia" w:eastAsia="宋体"/>
          <w:lang w:eastAsia="zh-CN"/>
        </w:rPr>
        <w:t>”</w:t>
      </w:r>
      <w:r>
        <w:t>字絶句，今從之。</w:t>
      </w:r>
    </w:p>
    <w:p w14:paraId="5DBBCD33">
      <w:r>
        <w:t>慶讓</w:t>
      </w:r>
    </w:p>
    <w:p w14:paraId="2C8625A0">
      <w:r>
        <w:rPr>
          <w:rFonts w:hint="eastAsia" w:eastAsia="宋体"/>
          <w:lang w:eastAsia="zh-CN"/>
        </w:rPr>
        <w:t>《</w:t>
      </w:r>
      <w:r>
        <w:t>射義</w:t>
      </w:r>
      <w:r>
        <w:rPr>
          <w:rFonts w:hint="eastAsia" w:eastAsia="宋体"/>
          <w:lang w:eastAsia="zh-CN"/>
        </w:rPr>
        <w:t>》“</w:t>
      </w:r>
      <w:r>
        <w:t>數與於祭而君有慶</w:t>
      </w:r>
      <w:r>
        <w:rPr>
          <w:rFonts w:hint="eastAsia" w:eastAsia="宋体"/>
          <w:lang w:eastAsia="zh-CN"/>
        </w:rPr>
        <w:t>”</w:t>
      </w:r>
      <w:r>
        <w:t>二句</w:t>
      </w:r>
    </w:p>
    <w:p w14:paraId="28F5ECC7">
      <w:r>
        <w:t>讓慶</w:t>
      </w:r>
    </w:p>
    <w:p w14:paraId="611E5D9F">
      <w:r>
        <w:rPr>
          <w:rFonts w:hint="eastAsia" w:eastAsia="宋体"/>
          <w:lang w:eastAsia="zh-CN"/>
        </w:rPr>
        <w:t>“</w:t>
      </w:r>
      <w:r>
        <w:t>不得與於祭者有讓</w:t>
      </w:r>
      <w:r>
        <w:rPr>
          <w:rFonts w:hint="eastAsia" w:eastAsia="宋体"/>
          <w:lang w:eastAsia="zh-CN"/>
        </w:rPr>
        <w:t>”</w:t>
      </w:r>
      <w:r>
        <w:t>四句。</w:t>
      </w:r>
    </w:p>
    <w:p w14:paraId="3F9BF256">
      <w:r>
        <w:t>【第479页】</w:t>
      </w:r>
    </w:p>
    <w:p w14:paraId="55EFDDAD">
      <w:r>
        <w:t>鏘姜昌卿京</w:t>
      </w:r>
      <w:r>
        <w:rPr>
          <w:rFonts w:hint="eastAsia" w:eastAsia="宋体"/>
          <w:lang w:eastAsia="zh-CN"/>
        </w:rPr>
        <w:t>《</w:t>
      </w:r>
      <w:r>
        <w:t>左傳</w:t>
      </w:r>
      <w:r>
        <w:rPr>
          <w:rFonts w:hint="eastAsia" w:eastAsia="宋体"/>
          <w:lang w:eastAsia="zh-CN"/>
        </w:rPr>
        <w:t>•</w:t>
      </w:r>
      <w:r>
        <w:t>莊二十二年</w:t>
      </w:r>
      <w:r>
        <w:rPr>
          <w:rFonts w:hint="eastAsia" w:eastAsia="宋体"/>
          <w:lang w:eastAsia="zh-CN"/>
        </w:rPr>
        <w:t>》</w:t>
      </w:r>
      <w:r>
        <w:t>陳懿氏妻敬仲卜辭。</w:t>
      </w:r>
    </w:p>
    <w:p w14:paraId="42CE6A8D">
      <w:r>
        <w:t>亡昌</w:t>
      </w:r>
    </w:p>
    <w:p w14:paraId="500E202A">
      <w:r>
        <w:rPr>
          <w:rFonts w:hint="eastAsia" w:eastAsia="宋体"/>
          <w:lang w:eastAsia="zh-CN"/>
        </w:rPr>
        <w:t>《</w:t>
      </w:r>
      <w:r>
        <w:t>閔二年</w:t>
      </w:r>
      <w:r>
        <w:rPr>
          <w:rFonts w:hint="eastAsia" w:eastAsia="宋体"/>
          <w:lang w:eastAsia="zh-CN"/>
        </w:rPr>
        <w:t>》</w:t>
      </w:r>
      <w:r>
        <w:t>成季將生卜辭。</w:t>
      </w:r>
    </w:p>
    <w:p w14:paraId="6E94947F">
      <w:r>
        <w:t>競病</w:t>
      </w:r>
      <w:r>
        <w:rPr>
          <w:rFonts w:hint="eastAsia" w:eastAsia="宋体"/>
          <w:lang w:eastAsia="zh-CN"/>
        </w:rPr>
        <w:t>《</w:t>
      </w:r>
      <w:r>
        <w:t>僖七</w:t>
      </w:r>
    </w:p>
    <w:p w14:paraId="025304E8">
      <w:r>
        <w:t>年</w:t>
      </w:r>
      <w:r>
        <w:rPr>
          <w:rFonts w:hint="eastAsia" w:eastAsia="宋体"/>
          <w:lang w:eastAsia="zh-CN"/>
        </w:rPr>
        <w:t>》</w:t>
      </w:r>
      <w:r>
        <w:t>鄭孔叔引諺。</w:t>
      </w:r>
    </w:p>
    <w:p w14:paraId="18BB6BE1">
      <w:r>
        <w:t>羊衁筐貺償相</w:t>
      </w:r>
    </w:p>
    <w:p w14:paraId="5DC4A121">
      <w:r>
        <w:rPr>
          <w:rFonts w:hint="eastAsia" w:eastAsia="宋体"/>
          <w:lang w:eastAsia="zh-CN"/>
        </w:rPr>
        <w:t>《</w:t>
      </w:r>
      <w:r>
        <w:t>十五年</w:t>
      </w:r>
      <w:r>
        <w:rPr>
          <w:rFonts w:hint="eastAsia" w:eastAsia="宋体"/>
          <w:lang w:eastAsia="zh-CN"/>
        </w:rPr>
        <w:t>》</w:t>
      </w:r>
      <w:r>
        <w:t>晉獻公嫁伯姬於秦筮辭。</w:t>
      </w:r>
    </w:p>
    <w:p w14:paraId="30A8C1BA">
      <w:r>
        <w:t>上堂</w:t>
      </w:r>
      <w:r>
        <w:rPr>
          <w:rFonts w:hint="eastAsia" w:eastAsia="宋体"/>
          <w:lang w:eastAsia="zh-CN"/>
        </w:rPr>
        <w:t>《</w:t>
      </w:r>
      <w:r>
        <w:t>文二年</w:t>
      </w:r>
      <w:r>
        <w:rPr>
          <w:rFonts w:hint="eastAsia" w:eastAsia="宋体"/>
          <w:lang w:eastAsia="zh-CN"/>
        </w:rPr>
        <w:t>》</w:t>
      </w:r>
      <w:r>
        <w:t>晉狼瞫引</w:t>
      </w:r>
      <w:r>
        <w:rPr>
          <w:rFonts w:hint="eastAsia" w:eastAsia="宋体"/>
          <w:lang w:eastAsia="zh-CN"/>
        </w:rPr>
        <w:t>《</w:t>
      </w:r>
      <w:r>
        <w:t>周志</w:t>
      </w:r>
      <w:r>
        <w:rPr>
          <w:rFonts w:hint="eastAsia" w:eastAsia="宋体"/>
          <w:lang w:eastAsia="zh-CN"/>
        </w:rPr>
        <w:t>》</w:t>
      </w:r>
      <w:r>
        <w:t>。</w:t>
      </w:r>
    </w:p>
    <w:p w14:paraId="230626D1">
      <w:r>
        <w:t>賞殃</w:t>
      </w:r>
    </w:p>
    <w:p w14:paraId="376EE7FA">
      <w:r>
        <w:rPr>
          <w:rFonts w:hint="eastAsia" w:eastAsia="宋体"/>
          <w:lang w:eastAsia="zh-CN"/>
        </w:rPr>
        <w:t>《</w:t>
      </w:r>
      <w:r>
        <w:t>襄二十八年</w:t>
      </w:r>
      <w:r>
        <w:rPr>
          <w:rFonts w:hint="eastAsia" w:eastAsia="宋体"/>
          <w:lang w:eastAsia="zh-CN"/>
        </w:rPr>
        <w:t>》</w:t>
      </w:r>
      <w:r>
        <w:t>叔孫穆子言。翔廣</w:t>
      </w:r>
      <w:r>
        <w:rPr>
          <w:rFonts w:hint="eastAsia" w:eastAsia="宋体"/>
          <w:lang w:eastAsia="zh-CN"/>
        </w:rPr>
        <w:t>《</w:t>
      </w:r>
      <w:r>
        <w:t>昭五年</w:t>
      </w:r>
      <w:r>
        <w:rPr>
          <w:rFonts w:hint="eastAsia" w:eastAsia="宋体"/>
          <w:lang w:eastAsia="zh-CN"/>
        </w:rPr>
        <w:t>》</w:t>
      </w:r>
      <w:r>
        <w:t>叔孫穆子生筮辭。</w:t>
      </w:r>
    </w:p>
    <w:p w14:paraId="628308D5">
      <w:r>
        <w:t>黄裳</w:t>
      </w:r>
      <w:r>
        <w:rPr>
          <w:rFonts w:hint="eastAsia" w:eastAsia="宋体"/>
          <w:lang w:eastAsia="zh-CN"/>
        </w:rPr>
        <w:t>《</w:t>
      </w:r>
      <w:r>
        <w:t>十二年</w:t>
      </w:r>
      <w:r>
        <w:rPr>
          <w:rFonts w:hint="eastAsia" w:eastAsia="宋体"/>
          <w:lang w:eastAsia="zh-CN"/>
        </w:rPr>
        <w:t>》</w:t>
      </w:r>
      <w:r>
        <w:t>子服惠伯言。</w:t>
      </w:r>
    </w:p>
    <w:p w14:paraId="5D253CAC">
      <w:r>
        <w:t>商亡</w:t>
      </w:r>
    </w:p>
    <w:p w14:paraId="352CCB69">
      <w:r>
        <w:t>陽兵姜商</w:t>
      </w:r>
      <w:r>
        <w:rPr>
          <w:rFonts w:hint="eastAsia" w:eastAsia="宋体"/>
          <w:lang w:eastAsia="zh-CN"/>
        </w:rPr>
        <w:t>《</w:t>
      </w:r>
      <w:r>
        <w:t>九年</w:t>
      </w:r>
      <w:r>
        <w:rPr>
          <w:rFonts w:hint="eastAsia" w:eastAsia="宋体"/>
          <w:lang w:eastAsia="zh-CN"/>
        </w:rPr>
        <w:t>》</w:t>
      </w:r>
      <w:r>
        <w:t>晉趙鞅救鄭下</w:t>
      </w:r>
    </w:p>
    <w:p w14:paraId="4F9ECAE0">
      <w:r>
        <w:rPr>
          <w:rFonts w:hint="eastAsia" w:eastAsia="宋体"/>
          <w:lang w:eastAsia="zh-CN"/>
        </w:rPr>
        <w:t>《</w:t>
      </w:r>
      <w:r>
        <w:t>二十六年</w:t>
      </w:r>
      <w:r>
        <w:rPr>
          <w:rFonts w:hint="eastAsia" w:eastAsia="宋体"/>
          <w:lang w:eastAsia="zh-CN"/>
        </w:rPr>
        <w:t>》</w:t>
      </w:r>
      <w:r>
        <w:t>齊晏子引</w:t>
      </w:r>
      <w:r>
        <w:rPr>
          <w:rFonts w:hint="eastAsia" w:eastAsia="宋体"/>
          <w:lang w:eastAsia="zh-CN"/>
        </w:rPr>
        <w:t>《</w:t>
      </w:r>
      <w:r>
        <w:t>詩</w:t>
      </w:r>
      <w:r>
        <w:rPr>
          <w:rFonts w:hint="eastAsia" w:eastAsia="宋体"/>
          <w:lang w:eastAsia="zh-CN"/>
        </w:rPr>
        <w:t>》</w:t>
      </w:r>
      <w:r>
        <w:t>。</w:t>
      </w:r>
    </w:p>
    <w:p w14:paraId="769EAB59">
      <w:r>
        <w:t>唐常方行綱亡</w:t>
      </w:r>
    </w:p>
    <w:p w14:paraId="49374E11">
      <w:r>
        <w:t>羊亡</w:t>
      </w:r>
      <w:r>
        <w:rPr>
          <w:rFonts w:hint="eastAsia" w:eastAsia="宋体"/>
          <w:lang w:eastAsia="zh-CN"/>
        </w:rPr>
        <w:t>《</w:t>
      </w:r>
      <w:r>
        <w:t>十七年</w:t>
      </w:r>
      <w:r>
        <w:rPr>
          <w:rFonts w:hint="eastAsia" w:eastAsia="宋体"/>
          <w:lang w:eastAsia="zh-CN"/>
        </w:rPr>
        <w:t>》</w:t>
      </w:r>
      <w:r>
        <w:t>衞侯夢于北宫卜辭。</w:t>
      </w:r>
    </w:p>
    <w:p w14:paraId="1CB40E93">
      <w:r>
        <w:t>網上</w:t>
      </w:r>
    </w:p>
    <w:p w14:paraId="0F20875D">
      <w:r>
        <w:rPr>
          <w:rFonts w:hint="eastAsia" w:eastAsia="宋体"/>
          <w:lang w:eastAsia="zh-CN"/>
        </w:rPr>
        <w:t>《</w:t>
      </w:r>
      <w:r>
        <w:t>周語中</w:t>
      </w:r>
      <w:r>
        <w:rPr>
          <w:rFonts w:hint="eastAsia" w:eastAsia="宋体"/>
          <w:lang w:eastAsia="zh-CN"/>
        </w:rPr>
        <w:t>》</w:t>
      </w:r>
      <w:r>
        <w:t>單襄公引諺。</w:t>
      </w:r>
    </w:p>
    <w:p w14:paraId="18B0FD4C">
      <w:r>
        <w:t>嘗傷</w:t>
      </w:r>
    </w:p>
    <w:p w14:paraId="33EBF451">
      <w:r>
        <w:rPr>
          <w:rFonts w:hint="eastAsia" w:eastAsia="宋体"/>
          <w:lang w:eastAsia="zh-CN"/>
        </w:rPr>
        <w:t>《</w:t>
      </w:r>
      <w:r>
        <w:t>周語下</w:t>
      </w:r>
      <w:r>
        <w:rPr>
          <w:rFonts w:hint="eastAsia" w:eastAsia="宋体"/>
          <w:lang w:eastAsia="zh-CN"/>
        </w:rPr>
        <w:t>》</w:t>
      </w:r>
      <w:r>
        <w:t>大子晉引人言。</w:t>
      </w:r>
    </w:p>
    <w:p w14:paraId="6344BABF">
      <w:r>
        <w:t>行明</w:t>
      </w:r>
      <w:r>
        <w:rPr>
          <w:rFonts w:hint="eastAsia" w:eastAsia="宋体"/>
          <w:lang w:eastAsia="zh-CN"/>
        </w:rPr>
        <w:t>《</w:t>
      </w:r>
      <w:r>
        <w:t>晉語三</w:t>
      </w:r>
      <w:r>
        <w:rPr>
          <w:rFonts w:hint="eastAsia" w:eastAsia="宋体"/>
          <w:lang w:eastAsia="zh-CN"/>
        </w:rPr>
        <w:t>》</w:t>
      </w:r>
      <w:r>
        <w:t>慶鄭對惠公</w:t>
      </w:r>
      <w:r>
        <w:rPr>
          <w:rFonts w:hint="eastAsia" w:eastAsia="宋体"/>
          <w:lang w:eastAsia="zh-CN"/>
        </w:rPr>
        <w:t>“</w:t>
      </w:r>
      <w:r>
        <w:t>下有直言</w:t>
      </w:r>
      <w:r>
        <w:rPr>
          <w:rFonts w:hint="eastAsia" w:eastAsia="宋体"/>
          <w:lang w:eastAsia="zh-CN"/>
        </w:rPr>
        <w:t>”</w:t>
      </w:r>
      <w:r>
        <w:t>四</w:t>
      </w:r>
    </w:p>
    <w:p w14:paraId="5A42B5EE">
      <w:r>
        <w:t>句。梁行</w:t>
      </w:r>
    </w:p>
    <w:p w14:paraId="2C448847">
      <w:r>
        <w:rPr>
          <w:rFonts w:hint="eastAsia" w:eastAsia="宋体"/>
          <w:lang w:eastAsia="zh-CN"/>
        </w:rPr>
        <w:t>《</w:t>
      </w:r>
      <w:r>
        <w:t>晉語四</w:t>
      </w:r>
      <w:r>
        <w:rPr>
          <w:rFonts w:hint="eastAsia" w:eastAsia="宋体"/>
          <w:lang w:eastAsia="zh-CN"/>
        </w:rPr>
        <w:t>》</w:t>
      </w:r>
      <w:r>
        <w:t>董因對文公</w:t>
      </w:r>
      <w:r>
        <w:rPr>
          <w:rFonts w:hint="eastAsia" w:eastAsia="宋体"/>
          <w:lang w:eastAsia="zh-CN"/>
        </w:rPr>
        <w:t>“</w:t>
      </w:r>
      <w:r>
        <w:t>歲在大梁</w:t>
      </w:r>
      <w:r>
        <w:rPr>
          <w:rFonts w:hint="eastAsia" w:eastAsia="宋体"/>
          <w:lang w:eastAsia="zh-CN"/>
        </w:rPr>
        <w:t>”</w:t>
      </w:r>
      <w:r>
        <w:t>二句。</w:t>
      </w:r>
    </w:p>
    <w:p w14:paraId="3FE57680">
      <w:r>
        <w:t>常剛行常</w:t>
      </w:r>
      <w:r>
        <w:rPr>
          <w:rFonts w:hint="eastAsia" w:eastAsia="宋体"/>
          <w:lang w:eastAsia="zh-CN"/>
        </w:rPr>
        <w:t>《</w:t>
      </w:r>
      <w:r>
        <w:t>越語下</w:t>
      </w:r>
      <w:r>
        <w:rPr>
          <w:rFonts w:hint="eastAsia" w:eastAsia="宋体"/>
          <w:lang w:eastAsia="zh-CN"/>
        </w:rPr>
        <w:t>》</w:t>
      </w:r>
      <w:r>
        <w:t>范蠡對王</w:t>
      </w:r>
      <w:r>
        <w:rPr>
          <w:rFonts w:hint="eastAsia" w:eastAsia="宋体"/>
          <w:lang w:eastAsia="zh-CN"/>
        </w:rPr>
        <w:t>“</w:t>
      </w:r>
      <w:r>
        <w:t>因陰陽之恒</w:t>
      </w:r>
      <w:r>
        <w:rPr>
          <w:rFonts w:hint="eastAsia" w:eastAsia="宋体"/>
          <w:lang w:eastAsia="zh-CN"/>
        </w:rPr>
        <w:t>”</w:t>
      </w:r>
      <w:r>
        <w:t>六句。常</w:t>
      </w:r>
    </w:p>
    <w:p w14:paraId="5FB076DA">
      <w:r>
        <w:t>荒荒</w:t>
      </w:r>
    </w:p>
    <w:p w14:paraId="32DBB4EC">
      <w:r>
        <w:t>王問范蠡</w:t>
      </w:r>
      <w:r>
        <w:rPr>
          <w:rFonts w:hint="eastAsia" w:eastAsia="宋体"/>
          <w:lang w:eastAsia="zh-CN"/>
        </w:rPr>
        <w:t>“</w:t>
      </w:r>
      <w:r>
        <w:t>吾年既少</w:t>
      </w:r>
      <w:r>
        <w:rPr>
          <w:rFonts w:hint="eastAsia" w:eastAsia="宋体"/>
          <w:lang w:eastAsia="zh-CN"/>
        </w:rPr>
        <w:t>”</w:t>
      </w:r>
      <w:r>
        <w:t>四句。</w:t>
      </w:r>
    </w:p>
    <w:p w14:paraId="7D4697B2">
      <w:r>
        <w:t>祥殃亡</w:t>
      </w:r>
    </w:p>
    <w:p w14:paraId="27CF8A9A">
      <w:r>
        <w:t>范蠡對王</w:t>
      </w:r>
      <w:r>
        <w:rPr>
          <w:rFonts w:hint="eastAsia" w:eastAsia="宋体"/>
          <w:lang w:eastAsia="zh-CN"/>
        </w:rPr>
        <w:t>“</w:t>
      </w:r>
      <w:r>
        <w:t>彊索者不祥</w:t>
      </w:r>
      <w:r>
        <w:rPr>
          <w:rFonts w:hint="eastAsia" w:eastAsia="宋体"/>
          <w:lang w:eastAsia="zh-CN"/>
        </w:rPr>
        <w:t>”</w:t>
      </w:r>
      <w:r>
        <w:t>五句。荒荒常</w:t>
      </w:r>
      <w:r>
        <w:rPr>
          <w:rFonts w:hint="eastAsia" w:eastAsia="宋体"/>
          <w:lang w:eastAsia="zh-CN"/>
        </w:rPr>
        <w:t>“</w:t>
      </w:r>
      <w:r>
        <w:t>王其且馳騁弋獵</w:t>
      </w:r>
      <w:r>
        <w:rPr>
          <w:rFonts w:hint="eastAsia" w:eastAsia="宋体"/>
          <w:lang w:eastAsia="zh-CN"/>
        </w:rPr>
        <w:t>”</w:t>
      </w:r>
      <w:r>
        <w:t>六句。</w:t>
      </w:r>
    </w:p>
    <w:p w14:paraId="6D0BA7F4">
      <w:r>
        <w:t>皇常行陽匡常行陽剛</w:t>
      </w:r>
      <w:r>
        <w:rPr>
          <w:rFonts w:hint="eastAsia" w:eastAsia="宋体"/>
          <w:lang w:eastAsia="zh-CN"/>
        </w:rPr>
        <w:t>“</w:t>
      </w:r>
      <w:r>
        <w:t>天道皇皇</w:t>
      </w:r>
      <w:r>
        <w:rPr>
          <w:rFonts w:hint="eastAsia" w:eastAsia="宋体"/>
          <w:lang w:eastAsia="zh-CN"/>
        </w:rPr>
        <w:t>”</w:t>
      </w:r>
      <w:r>
        <w:t>以下十五句。</w:t>
      </w:r>
    </w:p>
    <w:p w14:paraId="0707380E">
      <w:r>
        <w:t>行藏</w:t>
      </w:r>
    </w:p>
    <w:p w14:paraId="4926AF8D">
      <w:r>
        <w:rPr>
          <w:rFonts w:hint="eastAsia" w:eastAsia="宋体"/>
          <w:lang w:eastAsia="zh-CN"/>
        </w:rPr>
        <w:t>《</w:t>
      </w:r>
      <w:r>
        <w:t>論語。述而</w:t>
      </w:r>
      <w:r>
        <w:rPr>
          <w:rFonts w:hint="eastAsia" w:eastAsia="宋体"/>
          <w:lang w:eastAsia="zh-CN"/>
        </w:rPr>
        <w:t>》“</w:t>
      </w:r>
      <w:r>
        <w:t>用之則行</w:t>
      </w:r>
      <w:r>
        <w:rPr>
          <w:rFonts w:hint="eastAsia" w:eastAsia="宋体"/>
          <w:lang w:eastAsia="zh-CN"/>
        </w:rPr>
        <w:t>”</w:t>
      </w:r>
      <w:r>
        <w:t>二句。卿兄</w:t>
      </w:r>
      <w:r>
        <w:rPr>
          <w:rFonts w:hint="eastAsia" w:eastAsia="宋体"/>
          <w:lang w:eastAsia="zh-CN"/>
        </w:rPr>
        <w:t>《</w:t>
      </w:r>
      <w:r>
        <w:t>子罕</w:t>
      </w:r>
      <w:r>
        <w:rPr>
          <w:rFonts w:hint="eastAsia" w:eastAsia="宋体"/>
          <w:lang w:eastAsia="zh-CN"/>
        </w:rPr>
        <w:t>》“</w:t>
      </w:r>
      <w:r>
        <w:t>出則事公卿</w:t>
      </w:r>
      <w:r>
        <w:rPr>
          <w:rFonts w:hint="eastAsia" w:eastAsia="宋体"/>
          <w:lang w:eastAsia="zh-CN"/>
        </w:rPr>
        <w:t>”</w:t>
      </w:r>
      <w:r>
        <w:t>二句。</w:t>
      </w:r>
    </w:p>
    <w:p w14:paraId="0717C734">
      <w:r>
        <w:t>兄上</w:t>
      </w:r>
      <w:r>
        <w:rPr>
          <w:rFonts w:hint="eastAsia" w:eastAsia="宋体"/>
          <w:lang w:eastAsia="zh-CN"/>
        </w:rPr>
        <w:t>《</w:t>
      </w:r>
      <w:r>
        <w:t>孟子。梁惠王上</w:t>
      </w:r>
      <w:r>
        <w:rPr>
          <w:rFonts w:hint="eastAsia" w:eastAsia="宋体"/>
          <w:lang w:eastAsia="zh-CN"/>
        </w:rPr>
        <w:t>》</w:t>
      </w:r>
      <w:r>
        <w:t>r入以事其父兄</w:t>
      </w:r>
      <w:r>
        <w:rPr>
          <w:rFonts w:hint="eastAsia" w:eastAsia="宋体"/>
          <w:lang w:eastAsia="zh-CN"/>
        </w:rPr>
        <w:t>”</w:t>
      </w:r>
      <w:r>
        <w:t>二句。揚疆張光</w:t>
      </w:r>
      <w:r>
        <w:rPr>
          <w:rFonts w:hint="eastAsia" w:eastAsia="宋体"/>
          <w:lang w:eastAsia="zh-CN"/>
        </w:rPr>
        <w:t>《</w:t>
      </w:r>
      <w:r>
        <w:t>滕文公下</w:t>
      </w:r>
      <w:r>
        <w:rPr>
          <w:rFonts w:hint="eastAsia" w:eastAsia="宋体"/>
          <w:lang w:eastAsia="zh-CN"/>
        </w:rPr>
        <w:t>》</w:t>
      </w:r>
      <w:r>
        <w:t>引</w:t>
      </w:r>
      <w:r>
        <w:rPr>
          <w:rFonts w:hint="eastAsia" w:eastAsia="宋体"/>
          <w:lang w:eastAsia="zh-CN"/>
        </w:rPr>
        <w:t>《</w:t>
      </w:r>
      <w:r>
        <w:t>太誓</w:t>
      </w:r>
      <w:r>
        <w:rPr>
          <w:rFonts w:hint="eastAsia" w:eastAsia="宋体"/>
          <w:lang w:eastAsia="zh-CN"/>
        </w:rPr>
        <w:t>》</w:t>
      </w:r>
      <w:r>
        <w:t>。</w:t>
      </w:r>
    </w:p>
    <w:p w14:paraId="4632DF5B">
      <w:r>
        <w:t>亡鄉</w:t>
      </w:r>
      <w:r>
        <w:rPr>
          <w:rFonts w:hint="eastAsia" w:eastAsia="宋体"/>
          <w:lang w:eastAsia="zh-CN"/>
        </w:rPr>
        <w:t>《</w:t>
      </w:r>
      <w:r>
        <w:t>告子上</w:t>
      </w:r>
      <w:r>
        <w:rPr>
          <w:rFonts w:hint="eastAsia" w:eastAsia="宋体"/>
          <w:lang w:eastAsia="zh-CN"/>
        </w:rPr>
        <w:t>》</w:t>
      </w:r>
      <w:r>
        <w:t>引</w:t>
      </w:r>
    </w:p>
    <w:p w14:paraId="33459CF5">
      <w:r>
        <w:t>孔子曰</w:t>
      </w:r>
      <w:r>
        <w:rPr>
          <w:rFonts w:hint="eastAsia" w:eastAsia="宋体"/>
          <w:lang w:eastAsia="zh-CN"/>
        </w:rPr>
        <w:t>“</w:t>
      </w:r>
      <w:r>
        <w:t>操則存</w:t>
      </w:r>
      <w:r>
        <w:rPr>
          <w:rFonts w:hint="eastAsia" w:eastAsia="宋体"/>
          <w:lang w:eastAsia="zh-CN"/>
        </w:rPr>
        <w:t>”</w:t>
      </w:r>
      <w:r>
        <w:t>四句。</w:t>
      </w:r>
    </w:p>
    <w:p w14:paraId="146A0B1F">
      <w:r>
        <w:t>陽明藏英</w:t>
      </w:r>
    </w:p>
    <w:p w14:paraId="3FAB9D5E">
      <w:r>
        <w:rPr>
          <w:rFonts w:hint="eastAsia" w:eastAsia="宋体"/>
          <w:lang w:eastAsia="zh-CN"/>
        </w:rPr>
        <w:t>《</w:t>
      </w:r>
      <w:r>
        <w:t>爾雅。釋天</w:t>
      </w:r>
      <w:r>
        <w:rPr>
          <w:rFonts w:hint="eastAsia" w:eastAsia="宋体"/>
          <w:lang w:eastAsia="zh-CN"/>
        </w:rPr>
        <w:t>•</w:t>
      </w:r>
      <w:r>
        <w:t>祥</w:t>
      </w:r>
      <w:r>
        <w:rPr>
          <w:rFonts w:hint="eastAsia" w:eastAsia="宋体"/>
          <w:lang w:eastAsia="zh-CN"/>
        </w:rPr>
        <w:t>》</w:t>
      </w:r>
      <w:r>
        <w:t>。</w:t>
      </w:r>
    </w:p>
    <w:p w14:paraId="71FB2F01">
      <w:r>
        <w:t>相壯陽</w:t>
      </w:r>
      <w:r>
        <w:rPr>
          <w:rFonts w:hint="eastAsia" w:eastAsia="宋体"/>
          <w:lang w:eastAsia="zh-CN"/>
        </w:rPr>
        <w:t>《</w:t>
      </w:r>
      <w:r>
        <w:t>月名</w:t>
      </w:r>
      <w:r>
        <w:rPr>
          <w:rFonts w:hint="eastAsia" w:eastAsia="宋体"/>
          <w:lang w:eastAsia="zh-CN"/>
        </w:rPr>
        <w:t>》</w:t>
      </w:r>
      <w:r>
        <w:t>。</w:t>
      </w:r>
    </w:p>
    <w:p w14:paraId="50F434B8">
      <w:r>
        <w:t>【第480页】</w:t>
      </w:r>
    </w:p>
    <w:p w14:paraId="69F901C1">
      <w:pPr>
        <w:rPr>
          <w:rFonts w:hint="eastAsia" w:eastAsia="宋体"/>
          <w:lang w:eastAsia="zh-CN"/>
        </w:rPr>
      </w:pPr>
      <w:r>
        <w:rPr>
          <w:rFonts w:hint="eastAsia" w:eastAsia="宋体"/>
          <w:lang w:eastAsia="zh-CN"/>
        </w:rPr>
        <w:t>《</w:t>
      </w:r>
      <w:r>
        <w:t>楚辭</w:t>
      </w:r>
      <w:r>
        <w:rPr>
          <w:rFonts w:hint="eastAsia" w:eastAsia="宋体"/>
          <w:lang w:eastAsia="zh-CN"/>
        </w:rPr>
        <w:t>》</w:t>
      </w:r>
    </w:p>
    <w:p w14:paraId="222C78F3">
      <w:r>
        <w:t>英傷</w:t>
      </w:r>
    </w:p>
    <w:p w14:paraId="34D42E40">
      <w:r>
        <w:rPr>
          <w:rFonts w:hint="eastAsia" w:eastAsia="宋体"/>
          <w:lang w:eastAsia="zh-CN"/>
        </w:rPr>
        <w:t>《</w:t>
      </w:r>
      <w:r>
        <w:t>離騷</w:t>
      </w:r>
      <w:r>
        <w:rPr>
          <w:rFonts w:hint="eastAsia" w:eastAsia="宋体"/>
          <w:lang w:eastAsia="zh-CN"/>
        </w:rPr>
        <w:t>》</w:t>
      </w:r>
      <w:r>
        <w:t>。</w:t>
      </w:r>
    </w:p>
    <w:p w14:paraId="3145E926">
      <w:r>
        <w:t>荒章</w:t>
      </w:r>
    </w:p>
    <w:p w14:paraId="7437410A">
      <w:r>
        <w:t>同上。</w:t>
      </w:r>
    </w:p>
    <w:p w14:paraId="76FC4EDC">
      <w:r>
        <w:t>裳芳</w:t>
      </w:r>
    </w:p>
    <w:p w14:paraId="32ACB5BE">
      <w:r>
        <w:t>同上。</w:t>
      </w:r>
    </w:p>
    <w:p w14:paraId="5D849E08">
      <w:r>
        <w:t>殃長</w:t>
      </w:r>
    </w:p>
    <w:p w14:paraId="742E4E81">
      <w:r>
        <w:t>當浪</w:t>
      </w:r>
    </w:p>
    <w:p w14:paraId="438F0AF9">
      <w:r>
        <w:t>桑羊</w:t>
      </w:r>
    </w:p>
    <w:p w14:paraId="4F4C887B">
      <w:r>
        <w:t>當芳</w:t>
      </w:r>
    </w:p>
    <w:p w14:paraId="73C4BE16">
      <w:r>
        <w:t>同上。央芳同上。</w:t>
      </w:r>
    </w:p>
    <w:p w14:paraId="53E9F19F">
      <w:r>
        <w:t>長芳同上。</w:t>
      </w:r>
    </w:p>
    <w:p w14:paraId="1884262D">
      <w:r>
        <w:t>行粻</w:t>
      </w:r>
    </w:p>
    <w:p w14:paraId="644ED6E5">
      <w:r>
        <w:t>良皇琅芳漿倡堂康</w:t>
      </w:r>
      <w:r>
        <w:rPr>
          <w:rFonts w:hint="eastAsia" w:eastAsia="宋体"/>
          <w:lang w:eastAsia="zh-CN"/>
        </w:rPr>
        <w:t>《</w:t>
      </w:r>
      <w:r>
        <w:t>九歌。東皇</w:t>
      </w:r>
    </w:p>
    <w:p w14:paraId="237CC509">
      <w:r>
        <w:t>太一</w:t>
      </w:r>
      <w:r>
        <w:rPr>
          <w:rFonts w:hint="eastAsia" w:eastAsia="宋体"/>
          <w:lang w:eastAsia="zh-CN"/>
        </w:rPr>
        <w:t>》</w:t>
      </w:r>
      <w:r>
        <w:t>。芳英央光章</w:t>
      </w:r>
    </w:p>
    <w:p w14:paraId="4E2FDD6F">
      <w:r>
        <w:rPr>
          <w:rFonts w:hint="eastAsia" w:eastAsia="宋体"/>
          <w:lang w:eastAsia="zh-CN"/>
        </w:rPr>
        <w:t>《</w:t>
      </w:r>
      <w:r>
        <w:t>雲中君</w:t>
      </w:r>
      <w:r>
        <w:rPr>
          <w:rFonts w:hint="eastAsia" w:eastAsia="宋体"/>
          <w:lang w:eastAsia="zh-CN"/>
        </w:rPr>
        <w:t>》</w:t>
      </w:r>
      <w:r>
        <w:t>。</w:t>
      </w:r>
    </w:p>
    <w:p w14:paraId="7AF5746A">
      <w:r>
        <w:t>望張上</w:t>
      </w:r>
    </w:p>
    <w:p w14:paraId="12716600">
      <w:r>
        <w:t>堂房張芳衡同上。</w:t>
      </w:r>
    </w:p>
    <w:p w14:paraId="076B20C4">
      <w:r>
        <w:t>翔陽坑</w:t>
      </w:r>
    </w:p>
    <w:p w14:paraId="380C31B5">
      <w:pPr>
        <w:rPr>
          <w:rFonts w:hint="eastAsia" w:eastAsia="宋体"/>
          <w:lang w:eastAsia="zh-CN"/>
        </w:rPr>
      </w:pPr>
      <w:r>
        <w:rPr>
          <w:rFonts w:hint="eastAsia" w:eastAsia="宋体"/>
          <w:lang w:eastAsia="zh-CN"/>
        </w:rPr>
        <w:t>《</w:t>
      </w:r>
      <w:r>
        <w:t>大司命</w:t>
      </w:r>
      <w:r>
        <w:rPr>
          <w:rFonts w:hint="eastAsia" w:eastAsia="宋体"/>
          <w:lang w:eastAsia="zh-CN"/>
        </w:rPr>
        <w:t>》</w:t>
      </w:r>
    </w:p>
    <w:p w14:paraId="0EB13443">
      <w:r>
        <w:t>方桑明</w:t>
      </w:r>
    </w:p>
    <w:p w14:paraId="0B85F8F1">
      <w:r>
        <w:t>裳狼降漿翔行</w:t>
      </w:r>
    </w:p>
    <w:p w14:paraId="4F4DAFB2">
      <w:r>
        <w:t>望蕩</w:t>
      </w:r>
      <w:r>
        <w:rPr>
          <w:rFonts w:hint="eastAsia" w:eastAsia="宋体"/>
          <w:lang w:eastAsia="zh-CN"/>
        </w:rPr>
        <w:t>《</w:t>
      </w:r>
      <w:r>
        <w:t>河伯</w:t>
      </w:r>
      <w:r>
        <w:rPr>
          <w:rFonts w:hint="eastAsia" w:eastAsia="宋体"/>
          <w:lang w:eastAsia="zh-CN"/>
        </w:rPr>
        <w:t>》</w:t>
      </w:r>
      <w:r>
        <w:t>。</w:t>
      </w:r>
    </w:p>
    <w:p w14:paraId="0D6C1424">
      <w:r>
        <w:t>行傷</w:t>
      </w:r>
      <w:r>
        <w:rPr>
          <w:rFonts w:hint="eastAsia" w:eastAsia="宋体"/>
          <w:lang w:eastAsia="zh-CN"/>
        </w:rPr>
        <w:t>《</w:t>
      </w:r>
      <w:r>
        <w:t>國殤</w:t>
      </w:r>
      <w:r>
        <w:rPr>
          <w:rFonts w:hint="eastAsia" w:eastAsia="宋体"/>
          <w:lang w:eastAsia="zh-CN"/>
        </w:rPr>
        <w:t>》</w:t>
      </w:r>
      <w:r>
        <w:t>。</w:t>
      </w:r>
    </w:p>
    <w:p w14:paraId="17BB4C6C">
      <w:r>
        <w:t>明藏尚行</w:t>
      </w:r>
    </w:p>
    <w:p w14:paraId="68CF8D9D">
      <w:r>
        <w:rPr>
          <w:rFonts w:hint="eastAsia" w:eastAsia="宋体"/>
          <w:lang w:eastAsia="zh-CN"/>
        </w:rPr>
        <w:t>《</w:t>
      </w:r>
      <w:r>
        <w:t>天問</w:t>
      </w:r>
      <w:r>
        <w:rPr>
          <w:rFonts w:hint="eastAsia" w:eastAsia="宋体"/>
          <w:lang w:eastAsia="zh-CN"/>
        </w:rPr>
        <w:t>》</w:t>
      </w:r>
      <w:r>
        <w:t>。</w:t>
      </w:r>
    </w:p>
    <w:p w14:paraId="2850F7B9">
      <w:r>
        <w:t>揚光同上。</w:t>
      </w:r>
    </w:p>
    <w:p w14:paraId="489ED8E1">
      <w:r>
        <w:t>方桑</w:t>
      </w:r>
    </w:p>
    <w:p w14:paraId="4BCBAE36">
      <w:r>
        <w:t>堂臧</w:t>
      </w:r>
    </w:p>
    <w:p w14:paraId="66D989D3">
      <w:r>
        <w:t>尚匠同上。</w:t>
      </w:r>
    </w:p>
    <w:p w14:paraId="2F4DA4A7">
      <w:r>
        <w:t>臧羊</w:t>
      </w:r>
    </w:p>
    <w:p w14:paraId="1B6E8D9B">
      <w:r>
        <w:t>兄長同上。</w:t>
      </w:r>
    </w:p>
    <w:p w14:paraId="2B75FC22">
      <w:r>
        <w:t>行將同上。</w:t>
      </w:r>
    </w:p>
    <w:p w14:paraId="362D711E">
      <w:r>
        <w:t>方狂</w:t>
      </w:r>
    </w:p>
    <w:p w14:paraId="05F8498D">
      <w:r>
        <w:t>將長同上。</w:t>
      </w:r>
    </w:p>
    <w:p w14:paraId="75E6263A">
      <w:r>
        <w:t>亡嚴饗長同上。長上彰同上。</w:t>
      </w:r>
    </w:p>
    <w:p w14:paraId="62D2134E">
      <w:r>
        <w:t>杭旁</w:t>
      </w:r>
      <w:r>
        <w:rPr>
          <w:rFonts w:hint="eastAsia" w:eastAsia="宋体"/>
          <w:lang w:eastAsia="zh-CN"/>
        </w:rPr>
        <w:t>《</w:t>
      </w:r>
      <w:r>
        <w:t>九章</w:t>
      </w:r>
      <w:r>
        <w:rPr>
          <w:rFonts w:hint="eastAsia" w:eastAsia="宋体"/>
          <w:lang w:eastAsia="zh-CN"/>
        </w:rPr>
        <w:t>•</w:t>
      </w:r>
      <w:r>
        <w:t>惜</w:t>
      </w:r>
    </w:p>
    <w:p w14:paraId="2AF22A8B">
      <w:r>
        <w:t>糧芳明身同上。</w:t>
      </w:r>
    </w:p>
    <w:p w14:paraId="0C339992">
      <w:pPr>
        <w:rPr>
          <w:rFonts w:hint="eastAsia" w:eastAsia="宋体"/>
          <w:lang w:eastAsia="zh-CN"/>
        </w:rPr>
      </w:pPr>
      <w:r>
        <w:t>英光湘</w:t>
      </w:r>
      <w:r>
        <w:rPr>
          <w:rFonts w:hint="eastAsia" w:eastAsia="宋体"/>
          <w:lang w:eastAsia="zh-CN"/>
        </w:rPr>
        <w:t>《</w:t>
      </w:r>
    </w:p>
    <w:p w14:paraId="57C9E63E">
      <w:r>
        <w:t>傷長</w:t>
      </w:r>
      <w:r>
        <w:rPr>
          <w:rFonts w:hint="eastAsia" w:eastAsia="宋体"/>
          <w:lang w:eastAsia="zh-CN"/>
        </w:rPr>
        <w:t>《</w:t>
      </w:r>
      <w:r>
        <w:t>抽</w:t>
      </w:r>
    </w:p>
    <w:p w14:paraId="4E9CA865">
      <w:r>
        <w:t>思</w:t>
      </w:r>
      <w:r>
        <w:rPr>
          <w:rFonts w:hint="eastAsia" w:eastAsia="宋体"/>
          <w:lang w:eastAsia="zh-CN"/>
        </w:rPr>
        <w:t>》</w:t>
      </w:r>
      <w:r>
        <w:t>。章明</w:t>
      </w:r>
      <w:r>
        <w:rPr>
          <w:rFonts w:hint="eastAsia" w:eastAsia="宋体"/>
          <w:lang w:eastAsia="zh-CN"/>
        </w:rPr>
        <w:t>《</w:t>
      </w:r>
      <w:r>
        <w:t>懷沙</w:t>
      </w:r>
      <w:r>
        <w:rPr>
          <w:rFonts w:hint="eastAsia" w:eastAsia="宋体"/>
          <w:lang w:eastAsia="zh-CN"/>
        </w:rPr>
        <w:t>》</w:t>
      </w:r>
      <w:r>
        <w:t>。</w:t>
      </w:r>
    </w:p>
    <w:p w14:paraId="4AC30321">
      <w:r>
        <w:t>揚章同上。</w:t>
      </w:r>
    </w:p>
    <w:p w14:paraId="789B996C">
      <w:r>
        <w:t>長像</w:t>
      </w:r>
      <w:r>
        <w:rPr>
          <w:rFonts w:hint="eastAsia" w:eastAsia="宋体"/>
          <w:lang w:eastAsia="zh-CN"/>
        </w:rPr>
        <w:t>《</w:t>
      </w:r>
      <w:r>
        <w:t>橘頌</w:t>
      </w:r>
      <w:r>
        <w:rPr>
          <w:rFonts w:hint="eastAsia" w:eastAsia="宋体"/>
          <w:lang w:eastAsia="zh-CN"/>
        </w:rPr>
        <w:t>》</w:t>
      </w:r>
      <w:r>
        <w:t>。</w:t>
      </w:r>
    </w:p>
    <w:p w14:paraId="0C2098C6">
      <w:r>
        <w:t>傷倡忘長芳章芳貺羊明</w:t>
      </w:r>
      <w:r>
        <w:rPr>
          <w:rFonts w:hint="eastAsia" w:eastAsia="宋体"/>
          <w:lang w:eastAsia="zh-CN"/>
        </w:rPr>
        <w:t>《</w:t>
      </w:r>
      <w:r>
        <w:t>悲回風</w:t>
      </w:r>
      <w:r>
        <w:rPr>
          <w:rFonts w:hint="eastAsia" w:eastAsia="宋体"/>
          <w:lang w:eastAsia="zh-CN"/>
        </w:rPr>
        <w:t>》</w:t>
      </w:r>
      <w:r>
        <w:t>。</w:t>
      </w:r>
    </w:p>
    <w:p w14:paraId="34A04327">
      <w:r>
        <w:t>湯行同上。行鄉陽英壯放</w:t>
      </w:r>
    </w:p>
    <w:p w14:paraId="23C33343">
      <w:r>
        <w:t>行芒同上</w:t>
      </w:r>
    </w:p>
    <w:p w14:paraId="5E7B2B02">
      <w:r>
        <w:t>涼皇同上。鄉行同上。</w:t>
      </w:r>
    </w:p>
    <w:p w14:paraId="299991A6">
      <w:r>
        <w:t>怳悢</w:t>
      </w:r>
    </w:p>
    <w:p w14:paraId="626D3CE2">
      <w:r>
        <w:rPr>
          <w:rFonts w:hint="eastAsia" w:eastAsia="宋体"/>
          <w:lang w:eastAsia="zh-CN"/>
        </w:rPr>
        <w:t>《</w:t>
      </w:r>
      <w:r>
        <w:t>九辯</w:t>
      </w:r>
      <w:r>
        <w:rPr>
          <w:rFonts w:hint="eastAsia" w:eastAsia="宋体"/>
          <w:lang w:eastAsia="zh-CN"/>
        </w:rPr>
        <w:t>》</w:t>
      </w:r>
      <w:r>
        <w:t>，愴怳、懭悢爲韵。</w:t>
      </w:r>
    </w:p>
    <w:p w14:paraId="290B7CDA">
      <w:r>
        <w:t>霜藏横黄傷當佯將</w:t>
      </w:r>
    </w:p>
    <w:p w14:paraId="5F1B2B15">
      <w:r>
        <w:t>攘堂方明同上。房颺芳翔明傷同上。藏當光同上。臧恙同上。</w:t>
      </w:r>
    </w:p>
    <w:p w14:paraId="6CEB40F5">
      <w:r>
        <w:t>方祥</w:t>
      </w:r>
      <w:r>
        <w:rPr>
          <w:rFonts w:hint="eastAsia" w:eastAsia="宋体"/>
          <w:lang w:eastAsia="zh-CN"/>
        </w:rPr>
        <w:t>《</w:t>
      </w:r>
      <w:r>
        <w:t>招魂</w:t>
      </w:r>
      <w:r>
        <w:rPr>
          <w:rFonts w:hint="eastAsia" w:eastAsia="宋体"/>
          <w:lang w:eastAsia="zh-CN"/>
        </w:rPr>
        <w:t>》</w:t>
      </w:r>
      <w:r>
        <w:t>。光張璜</w:t>
      </w:r>
    </w:p>
    <w:p w14:paraId="4816D363">
      <w:r>
        <w:t>同上。</w:t>
      </w:r>
    </w:p>
    <w:p w14:paraId="1E98D07B">
      <w:r>
        <w:t>房光</w:t>
      </w:r>
    </w:p>
    <w:p w14:paraId="51030AB1">
      <w:r>
        <w:t>堂梁同上。方梁行芳羮漿鶬爽餭觴涼漿妨同上。洋鬤狂傷</w:t>
      </w:r>
      <w:r>
        <w:rPr>
          <w:rFonts w:hint="eastAsia" w:eastAsia="宋体"/>
          <w:lang w:eastAsia="zh-CN"/>
        </w:rPr>
        <w:t>《</w:t>
      </w:r>
      <w:r>
        <w:t>大</w:t>
      </w:r>
    </w:p>
    <w:p w14:paraId="661F0C7D">
      <w:r>
        <w:t>梁芳羮嘗</w:t>
      </w:r>
    </w:p>
    <w:p w14:paraId="7C47620A">
      <w:r>
        <w:t>張商倡桑同上。</w:t>
      </w:r>
    </w:p>
    <w:p w14:paraId="05305703">
      <w:r>
        <w:t>皇鶬鷞翔同上。昌章明當同上。</w:t>
      </w:r>
    </w:p>
    <w:p w14:paraId="51EDC60F">
      <w:r>
        <w:t>明堂鄉張讓</w:t>
      </w:r>
    </w:p>
    <w:p w14:paraId="4F630522">
      <w:r>
        <w:t>王同上。</w:t>
      </w:r>
    </w:p>
    <w:p w14:paraId="0D8467DC">
      <w:r>
        <w:t>【第481页】</w:t>
      </w:r>
    </w:p>
    <w:p w14:paraId="03B3B542">
      <w:r>
        <w:t>耕弟六平上去</w:t>
      </w:r>
    </w:p>
    <w:p w14:paraId="51474836">
      <w:pPr>
        <w:rPr>
          <w:rFonts w:hint="eastAsia" w:eastAsia="宋体"/>
          <w:lang w:eastAsia="zh-CN"/>
        </w:rPr>
      </w:pPr>
      <w:r>
        <w:rPr>
          <w:rFonts w:hint="eastAsia" w:eastAsia="宋体"/>
          <w:lang w:eastAsia="zh-CN"/>
        </w:rPr>
        <w:t>《</w:t>
      </w:r>
      <w:r>
        <w:t>詩經</w:t>
      </w:r>
      <w:r>
        <w:rPr>
          <w:rFonts w:hint="eastAsia" w:eastAsia="宋体"/>
          <w:lang w:eastAsia="zh-CN"/>
        </w:rPr>
        <w:t>》</w:t>
      </w:r>
    </w:p>
    <w:p w14:paraId="2BDE693C">
      <w:r>
        <w:t>縈成</w:t>
      </w:r>
      <w:r>
        <w:rPr>
          <w:rFonts w:hint="eastAsia" w:eastAsia="宋体"/>
          <w:lang w:eastAsia="zh-CN"/>
        </w:rPr>
        <w:t>《</w:t>
      </w:r>
      <w:r>
        <w:t>樛木</w:t>
      </w:r>
      <w:r>
        <w:rPr>
          <w:rFonts w:hint="eastAsia" w:eastAsia="宋体"/>
          <w:lang w:eastAsia="zh-CN"/>
        </w:rPr>
        <w:t>》</w:t>
      </w:r>
      <w:r>
        <w:t>三章。</w:t>
      </w:r>
    </w:p>
    <w:p w14:paraId="1DECA21A">
      <w:r>
        <w:t>丁城</w:t>
      </w:r>
    </w:p>
    <w:p w14:paraId="2E349CEA">
      <w:r>
        <w:rPr>
          <w:rFonts w:hint="eastAsia" w:eastAsia="宋体"/>
          <w:lang w:eastAsia="zh-CN"/>
        </w:rPr>
        <w:t>《</w:t>
      </w:r>
      <w:r>
        <w:t>兔罝</w:t>
      </w:r>
      <w:r>
        <w:rPr>
          <w:rFonts w:hint="eastAsia" w:eastAsia="宋体"/>
          <w:lang w:eastAsia="zh-CN"/>
        </w:rPr>
        <w:t>》</w:t>
      </w:r>
      <w:r>
        <w:t>一章。</w:t>
      </w:r>
    </w:p>
    <w:p w14:paraId="74827E30">
      <w:r>
        <w:t>定姓</w:t>
      </w:r>
    </w:p>
    <w:p w14:paraId="7E1722FE">
      <w:r>
        <w:t>麟之趾</w:t>
      </w:r>
      <w:r>
        <w:rPr>
          <w:rFonts w:hint="eastAsia" w:eastAsia="宋体"/>
          <w:lang w:eastAsia="zh-CN"/>
        </w:rPr>
        <w:t>》</w:t>
      </w:r>
      <w:r>
        <w:t>二章。</w:t>
      </w:r>
    </w:p>
    <w:p w14:paraId="72CBC36A">
      <w:r>
        <w:t>盈成</w:t>
      </w:r>
    </w:p>
    <w:p w14:paraId="6838BEF6">
      <w:r>
        <w:rPr>
          <w:rFonts w:hint="eastAsia" w:eastAsia="宋体"/>
          <w:lang w:eastAsia="zh-CN"/>
        </w:rPr>
        <w:t>《</w:t>
      </w:r>
      <w:r>
        <w:t>鵲巢</w:t>
      </w:r>
      <w:r>
        <w:rPr>
          <w:rFonts w:hint="eastAsia" w:eastAsia="宋体"/>
          <w:lang w:eastAsia="zh-CN"/>
        </w:rPr>
        <w:t>》</w:t>
      </w:r>
      <w:r>
        <w:t>三章。</w:t>
      </w:r>
    </w:p>
    <w:p w14:paraId="4166E0D7">
      <w:r>
        <w:t>星征</w:t>
      </w:r>
    </w:p>
    <w:p w14:paraId="2C302698">
      <w:pPr>
        <w:rPr>
          <w:rFonts w:hint="eastAsia" w:eastAsia="宋体"/>
          <w:lang w:eastAsia="zh-CN"/>
        </w:rPr>
      </w:pPr>
      <w:r>
        <w:rPr>
          <w:rFonts w:hint="eastAsia" w:eastAsia="宋体"/>
          <w:lang w:eastAsia="zh-CN"/>
        </w:rPr>
        <w:t>《</w:t>
      </w:r>
      <w:r>
        <w:t>小星</w:t>
      </w:r>
      <w:r>
        <w:rPr>
          <w:rFonts w:hint="eastAsia" w:eastAsia="宋体"/>
          <w:lang w:eastAsia="zh-CN"/>
        </w:rPr>
        <w:t>》</w:t>
      </w:r>
    </w:p>
    <w:p w14:paraId="2517FB09">
      <w:r>
        <w:t>一章，二章同。</w:t>
      </w:r>
    </w:p>
    <w:p w14:paraId="44EB30FE">
      <w:r>
        <w:t>盈鳴盈鳴</w:t>
      </w:r>
      <w:r>
        <w:rPr>
          <w:rFonts w:hint="eastAsia" w:eastAsia="宋体"/>
          <w:lang w:eastAsia="zh-CN"/>
        </w:rPr>
        <w:t>《</w:t>
      </w:r>
      <w:r>
        <w:t>匏有苦葉</w:t>
      </w:r>
      <w:r>
        <w:rPr>
          <w:rFonts w:hint="eastAsia" w:eastAsia="宋体"/>
          <w:lang w:eastAsia="zh-CN"/>
        </w:rPr>
        <w:t>》</w:t>
      </w:r>
      <w:r>
        <w:t>一章。</w:t>
      </w:r>
    </w:p>
    <w:p w14:paraId="29B0DA0B">
      <w:r>
        <w:t>旌城</w:t>
      </w:r>
      <w:r>
        <w:rPr>
          <w:rFonts w:hint="eastAsia" w:eastAsia="宋体"/>
          <w:lang w:eastAsia="zh-CN"/>
        </w:rPr>
        <w:t>《</w:t>
      </w:r>
      <w:r>
        <w:t>干旄</w:t>
      </w:r>
      <w:r>
        <w:rPr>
          <w:rFonts w:hint="eastAsia" w:eastAsia="宋体"/>
          <w:lang w:eastAsia="zh-CN"/>
        </w:rPr>
        <w:t>》</w:t>
      </w:r>
      <w:r>
        <w:t>三章。</w:t>
      </w:r>
    </w:p>
    <w:p w14:paraId="1BFC83E2">
      <w:r>
        <w:t>青瑩星</w:t>
      </w:r>
    </w:p>
    <w:p w14:paraId="0DCAC187">
      <w:r>
        <w:rPr>
          <w:rFonts w:hint="eastAsia" w:eastAsia="宋体"/>
          <w:lang w:eastAsia="zh-CN"/>
        </w:rPr>
        <w:t>《</w:t>
      </w:r>
      <w:r>
        <w:t>淇奥</w:t>
      </w:r>
      <w:r>
        <w:rPr>
          <w:rFonts w:hint="eastAsia" w:eastAsia="宋体"/>
          <w:lang w:eastAsia="zh-CN"/>
        </w:rPr>
        <w:t>》</w:t>
      </w:r>
      <w:r>
        <w:t>二章。</w:t>
      </w:r>
    </w:p>
    <w:p w14:paraId="3E6845BF">
      <w:r>
        <w:t>清盈</w:t>
      </w:r>
    </w:p>
    <w:p w14:paraId="4B9F9404">
      <w:pPr>
        <w:rPr>
          <w:rFonts w:hint="eastAsia" w:eastAsia="宋体"/>
          <w:lang w:eastAsia="zh-CN"/>
        </w:rPr>
      </w:pPr>
      <w:r>
        <w:rPr>
          <w:rFonts w:hint="eastAsia" w:eastAsia="宋体"/>
          <w:lang w:eastAsia="zh-CN"/>
        </w:rPr>
        <w:t>《</w:t>
      </w:r>
      <w:r>
        <w:t>溱洧</w:t>
      </w:r>
      <w:r>
        <w:rPr>
          <w:rFonts w:hint="eastAsia" w:eastAsia="宋体"/>
          <w:lang w:eastAsia="zh-CN"/>
        </w:rPr>
        <w:t>》</w:t>
      </w:r>
    </w:p>
    <w:p w14:paraId="32C25CC3">
      <w:r>
        <w:t>庭青瑩</w:t>
      </w:r>
    </w:p>
    <w:p w14:paraId="4270A643">
      <w:r>
        <w:rPr>
          <w:rFonts w:hint="eastAsia" w:eastAsia="宋体"/>
          <w:lang w:eastAsia="zh-CN"/>
        </w:rPr>
        <w:t>《</w:t>
      </w:r>
      <w:r>
        <w:t>著</w:t>
      </w:r>
      <w:r>
        <w:rPr>
          <w:rFonts w:hint="eastAsia" w:eastAsia="宋体"/>
          <w:lang w:eastAsia="zh-CN"/>
        </w:rPr>
        <w:t>》</w:t>
      </w:r>
      <w:r>
        <w:t>二章。</w:t>
      </w:r>
    </w:p>
    <w:p w14:paraId="51143AEB">
      <w:r>
        <w:t>名清成正甥</w:t>
      </w:r>
    </w:p>
    <w:p w14:paraId="409A5751">
      <w:r>
        <w:rPr>
          <w:rFonts w:hint="eastAsia" w:eastAsia="宋体"/>
          <w:lang w:eastAsia="zh-CN"/>
        </w:rPr>
        <w:t>《</w:t>
      </w:r>
      <w:r>
        <w:t>猗嗟</w:t>
      </w:r>
      <w:r>
        <w:rPr>
          <w:rFonts w:hint="eastAsia" w:eastAsia="宋体"/>
          <w:lang w:eastAsia="zh-CN"/>
        </w:rPr>
        <w:t>》</w:t>
      </w:r>
      <w:r>
        <w:t>二章。</w:t>
      </w:r>
    </w:p>
    <w:p w14:paraId="1CED1075">
      <w:r>
        <w:t>菁睘姓</w:t>
      </w:r>
    </w:p>
    <w:p w14:paraId="3180AFC4">
      <w:r>
        <w:rPr>
          <w:rFonts w:hint="eastAsia" w:eastAsia="宋体"/>
          <w:lang w:eastAsia="zh-CN"/>
        </w:rPr>
        <w:t>《</w:t>
      </w:r>
      <w:r>
        <w:t>杕杜</w:t>
      </w:r>
      <w:r>
        <w:rPr>
          <w:rFonts w:hint="eastAsia" w:eastAsia="宋体"/>
          <w:lang w:eastAsia="zh-CN"/>
        </w:rPr>
        <w:t>》</w:t>
      </w:r>
      <w:r>
        <w:t>二</w:t>
      </w:r>
    </w:p>
    <w:p w14:paraId="1E6B3C86">
      <w:r>
        <w:t>鳴盈鳴聲</w:t>
      </w:r>
    </w:p>
    <w:p w14:paraId="6CFF8461">
      <w:r>
        <w:rPr>
          <w:rFonts w:hint="eastAsia" w:eastAsia="宋体"/>
          <w:lang w:eastAsia="zh-CN"/>
        </w:rPr>
        <w:t>《</w:t>
      </w:r>
      <w:r>
        <w:t>鷄鳴</w:t>
      </w:r>
      <w:r>
        <w:rPr>
          <w:rFonts w:hint="eastAsia" w:eastAsia="宋体"/>
          <w:lang w:eastAsia="zh-CN"/>
        </w:rPr>
        <w:t>》</w:t>
      </w:r>
      <w:r>
        <w:t>一章。</w:t>
      </w:r>
    </w:p>
    <w:p w14:paraId="08E49B94">
      <w:r>
        <w:t>平寧生</w:t>
      </w:r>
    </w:p>
    <w:p w14:paraId="6A07852C">
      <w:r>
        <w:rPr>
          <w:rFonts w:hint="eastAsia" w:eastAsia="宋体"/>
          <w:lang w:eastAsia="zh-CN"/>
        </w:rPr>
        <w:t>《</w:t>
      </w:r>
      <w:r>
        <w:t>常棣</w:t>
      </w:r>
      <w:r>
        <w:rPr>
          <w:rFonts w:hint="eastAsia" w:eastAsia="宋体"/>
          <w:lang w:eastAsia="zh-CN"/>
        </w:rPr>
        <w:t>》</w:t>
      </w:r>
      <w:r>
        <w:t>五章。</w:t>
      </w:r>
    </w:p>
    <w:p w14:paraId="309CED65">
      <w:r>
        <w:t>丁嚶</w:t>
      </w:r>
      <w:r>
        <w:rPr>
          <w:rFonts w:hint="eastAsia" w:eastAsia="宋体"/>
          <w:lang w:eastAsia="zh-CN"/>
        </w:rPr>
        <w:t>《</w:t>
      </w:r>
      <w:r>
        <w:t>伐木</w:t>
      </w:r>
      <w:r>
        <w:rPr>
          <w:rFonts w:hint="eastAsia" w:eastAsia="宋体"/>
          <w:lang w:eastAsia="zh-CN"/>
        </w:rPr>
        <w:t>》</w:t>
      </w:r>
      <w:r>
        <w:t>一章。</w:t>
      </w:r>
    </w:p>
    <w:p w14:paraId="17418C76">
      <w:r>
        <w:t>鳴聲聲生聽平同上。</w:t>
      </w:r>
    </w:p>
    <w:p w14:paraId="20CA1429">
      <w:r>
        <w:t>章。鳴苹笙</w:t>
      </w:r>
    </w:p>
    <w:p w14:paraId="6FDB6BD4">
      <w:r>
        <w:rPr>
          <w:rFonts w:hint="eastAsia" w:eastAsia="宋体"/>
          <w:lang w:eastAsia="zh-CN"/>
        </w:rPr>
        <w:t>《</w:t>
      </w:r>
      <w:r>
        <w:t>鹿鳴</w:t>
      </w:r>
      <w:r>
        <w:rPr>
          <w:rFonts w:hint="eastAsia" w:eastAsia="宋体"/>
          <w:lang w:eastAsia="zh-CN"/>
        </w:rPr>
        <w:t>》</w:t>
      </w:r>
      <w:r>
        <w:t>一章。</w:t>
      </w:r>
    </w:p>
    <w:p w14:paraId="2585F13C">
      <w:r>
        <w:t>庭楹正冥寧</w:t>
      </w:r>
      <w:r>
        <w:rPr>
          <w:rFonts w:hint="eastAsia" w:eastAsia="宋体"/>
          <w:lang w:eastAsia="zh-CN"/>
        </w:rPr>
        <w:t>《</w:t>
      </w:r>
      <w:r>
        <w:t>斯</w:t>
      </w:r>
    </w:p>
    <w:p w14:paraId="48C3AE13">
      <w:r>
        <w:t>征聲成</w:t>
      </w:r>
    </w:p>
    <w:p w14:paraId="7154104A">
      <w:r>
        <w:t>鳴旌驚盈</w:t>
      </w:r>
    </w:p>
    <w:p w14:paraId="1E8DD816">
      <w:r>
        <w:rPr>
          <w:rFonts w:hint="eastAsia" w:eastAsia="宋体"/>
          <w:lang w:eastAsia="zh-CN"/>
        </w:rPr>
        <w:t>《</w:t>
      </w:r>
      <w:r>
        <w:t>車攻</w:t>
      </w:r>
      <w:r>
        <w:rPr>
          <w:rFonts w:hint="eastAsia" w:eastAsia="宋体"/>
          <w:lang w:eastAsia="zh-CN"/>
        </w:rPr>
        <w:t>》</w:t>
      </w:r>
      <w:r>
        <w:t>七章。</w:t>
      </w:r>
    </w:p>
    <w:p w14:paraId="48EB192B">
      <w:r>
        <w:t>定聘</w:t>
      </w:r>
    </w:p>
    <w:p w14:paraId="511587DE">
      <w:r>
        <w:rPr>
          <w:rFonts w:hint="eastAsia" w:eastAsia="宋体"/>
          <w:lang w:eastAsia="zh-CN"/>
        </w:rPr>
        <w:t>《</w:t>
      </w:r>
      <w:r>
        <w:t>采薇</w:t>
      </w:r>
      <w:r>
        <w:rPr>
          <w:rFonts w:hint="eastAsia" w:eastAsia="宋体"/>
          <w:lang w:eastAsia="zh-CN"/>
        </w:rPr>
        <w:t>》</w:t>
      </w:r>
      <w:r>
        <w:t>二章。</w:t>
      </w:r>
    </w:p>
    <w:p w14:paraId="77B51F85">
      <w:pPr>
        <w:rPr>
          <w:rFonts w:hint="eastAsia" w:eastAsia="宋体"/>
          <w:lang w:eastAsia="zh-CN"/>
        </w:rPr>
      </w:pPr>
      <w:r>
        <w:t>成征</w:t>
      </w:r>
      <w:r>
        <w:rPr>
          <w:rFonts w:hint="eastAsia" w:eastAsia="宋体"/>
          <w:lang w:eastAsia="zh-CN"/>
        </w:rPr>
        <w:t>《</w:t>
      </w:r>
    </w:p>
    <w:p w14:paraId="02593BD9">
      <w:r>
        <w:t>干</w:t>
      </w:r>
      <w:r>
        <w:rPr>
          <w:rFonts w:hint="eastAsia" w:eastAsia="宋体"/>
          <w:lang w:eastAsia="zh-CN"/>
        </w:rPr>
        <w:t>》</w:t>
      </w:r>
      <w:r>
        <w:t>五章。</w:t>
      </w:r>
    </w:p>
    <w:p w14:paraId="49F2D3EF">
      <w:r>
        <w:t>天定生寧酲成政姓</w:t>
      </w:r>
    </w:p>
    <w:p w14:paraId="06DE82FB">
      <w:r>
        <w:rPr>
          <w:rFonts w:hint="eastAsia" w:eastAsia="宋体"/>
          <w:lang w:eastAsia="zh-CN"/>
        </w:rPr>
        <w:t>《</w:t>
      </w:r>
      <w:r>
        <w:t>節南山</w:t>
      </w:r>
      <w:r>
        <w:rPr>
          <w:rFonts w:hint="eastAsia" w:eastAsia="宋体"/>
          <w:lang w:eastAsia="zh-CN"/>
        </w:rPr>
        <w:t>》</w:t>
      </w:r>
      <w:r>
        <w:t>六章。</w:t>
      </w:r>
    </w:p>
    <w:p w14:paraId="6DC19005">
      <w:r>
        <w:t>領騁七章。平寧正九章。</w:t>
      </w:r>
    </w:p>
    <w:p w14:paraId="211B6718">
      <w:r>
        <w:t>程經聽争成</w:t>
      </w:r>
      <w:r>
        <w:rPr>
          <w:rFonts w:hint="eastAsia" w:eastAsia="宋体"/>
          <w:lang w:eastAsia="zh-CN"/>
        </w:rPr>
        <w:t>《</w:t>
      </w:r>
      <w:r>
        <w:t>小</w:t>
      </w:r>
    </w:p>
    <w:p w14:paraId="172F1E14">
      <w:r>
        <w:t>旻</w:t>
      </w:r>
      <w:r>
        <w:rPr>
          <w:rFonts w:hint="eastAsia" w:eastAsia="宋体"/>
          <w:lang w:eastAsia="zh-CN"/>
        </w:rPr>
        <w:t>》</w:t>
      </w:r>
      <w:r>
        <w:t>四章。</w:t>
      </w:r>
    </w:p>
    <w:p w14:paraId="6E419EDE">
      <w:r>
        <w:t>令鳴征生</w:t>
      </w:r>
    </w:p>
    <w:p w14:paraId="5BCE9132">
      <w:r>
        <w:rPr>
          <w:rFonts w:hint="eastAsia" w:eastAsia="宋体"/>
          <w:lang w:eastAsia="zh-CN"/>
        </w:rPr>
        <w:t>《</w:t>
      </w:r>
      <w:r>
        <w:t>小宛</w:t>
      </w:r>
      <w:r>
        <w:rPr>
          <w:rFonts w:hint="eastAsia" w:eastAsia="宋体"/>
          <w:lang w:eastAsia="zh-CN"/>
        </w:rPr>
        <w:t>》</w:t>
      </w:r>
      <w:r>
        <w:t>四章。</w:t>
      </w:r>
    </w:p>
    <w:p w14:paraId="44735780">
      <w:r>
        <w:t>生生</w:t>
      </w:r>
    </w:p>
    <w:p w14:paraId="335C6B46">
      <w:r>
        <w:rPr>
          <w:rFonts w:hint="eastAsia" w:eastAsia="宋体"/>
          <w:lang w:eastAsia="zh-CN"/>
        </w:rPr>
        <w:t>《</w:t>
      </w:r>
      <w:r>
        <w:t>巧言</w:t>
      </w:r>
      <w:r>
        <w:rPr>
          <w:rFonts w:hint="eastAsia" w:eastAsia="宋体"/>
          <w:lang w:eastAsia="zh-CN"/>
        </w:rPr>
        <w:t>》</w:t>
      </w:r>
      <w:r>
        <w:t>二章。</w:t>
      </w:r>
    </w:p>
    <w:p w14:paraId="627C7D09">
      <w:r>
        <w:t>罄生</w:t>
      </w:r>
    </w:p>
    <w:p w14:paraId="050ACCA1">
      <w:r>
        <w:rPr>
          <w:rFonts w:hint="eastAsia" w:eastAsia="宋体"/>
          <w:lang w:eastAsia="zh-CN"/>
        </w:rPr>
        <w:t>《</w:t>
      </w:r>
      <w:r>
        <w:t>蓼莪</w:t>
      </w:r>
      <w:r>
        <w:rPr>
          <w:rFonts w:hint="eastAsia" w:eastAsia="宋体"/>
          <w:lang w:eastAsia="zh-CN"/>
        </w:rPr>
        <w:t>》</w:t>
      </w:r>
      <w:r>
        <w:t>三章。</w:t>
      </w:r>
    </w:p>
    <w:p w14:paraId="79836E48">
      <w:r>
        <w:t>冥熲</w:t>
      </w:r>
    </w:p>
    <w:p w14:paraId="7BB57D11">
      <w:r>
        <w:rPr>
          <w:rFonts w:hint="eastAsia" w:eastAsia="宋体"/>
          <w:lang w:eastAsia="zh-CN"/>
        </w:rPr>
        <w:t>《</w:t>
      </w:r>
      <w:r>
        <w:t>無將大車</w:t>
      </w:r>
      <w:r>
        <w:rPr>
          <w:rFonts w:hint="eastAsia" w:eastAsia="宋体"/>
          <w:lang w:eastAsia="zh-CN"/>
        </w:rPr>
        <w:t>》</w:t>
      </w:r>
      <w:r>
        <w:t>二</w:t>
      </w:r>
    </w:p>
    <w:p w14:paraId="4E1D2B97">
      <w:r>
        <w:t>青生</w:t>
      </w:r>
    </w:p>
    <w:p w14:paraId="278EDC3D">
      <w:r>
        <w:rPr>
          <w:rFonts w:hint="eastAsia" w:eastAsia="宋体"/>
          <w:lang w:eastAsia="zh-CN"/>
        </w:rPr>
        <w:t>《</w:t>
      </w:r>
      <w:r>
        <w:t>苕之華</w:t>
      </w:r>
      <w:r>
        <w:rPr>
          <w:rFonts w:hint="eastAsia" w:eastAsia="宋体"/>
          <w:lang w:eastAsia="zh-CN"/>
        </w:rPr>
        <w:t>》</w:t>
      </w:r>
      <w:r>
        <w:t>二章。</w:t>
      </w:r>
    </w:p>
    <w:p w14:paraId="2EB68BB1">
      <w:r>
        <w:t>生楨寧</w:t>
      </w:r>
    </w:p>
    <w:p w14:paraId="02D3585B">
      <w:r>
        <w:t>營成</w:t>
      </w:r>
    </w:p>
    <w:p w14:paraId="47D15412">
      <w:r>
        <w:t>黍苗</w:t>
      </w:r>
      <w:r>
        <w:rPr>
          <w:rFonts w:hint="eastAsia" w:eastAsia="宋体"/>
          <w:lang w:eastAsia="zh-CN"/>
        </w:rPr>
        <w:t>》</w:t>
      </w:r>
      <w:r>
        <w:t>四章。</w:t>
      </w:r>
    </w:p>
    <w:p w14:paraId="072CC770">
      <w:r>
        <w:t>平清成寧</w:t>
      </w:r>
    </w:p>
    <w:p w14:paraId="0E246006">
      <w:r>
        <w:t>章。領屏</w:t>
      </w:r>
    </w:p>
    <w:p w14:paraId="68AF7D74">
      <w:r>
        <w:t>桑扈</w:t>
      </w:r>
      <w:r>
        <w:rPr>
          <w:rFonts w:hint="eastAsia" w:eastAsia="宋体"/>
          <w:lang w:eastAsia="zh-CN"/>
        </w:rPr>
        <w:t>》</w:t>
      </w:r>
      <w:r>
        <w:t>二章。</w:t>
      </w:r>
    </w:p>
    <w:p w14:paraId="15BD5077">
      <w:r>
        <w:rPr>
          <w:rFonts w:hint="eastAsia" w:eastAsia="宋体"/>
          <w:lang w:eastAsia="zh-CN"/>
        </w:rPr>
        <w:t>《</w:t>
      </w:r>
      <w:r>
        <w:t>文王</w:t>
      </w:r>
    </w:p>
    <w:p w14:paraId="7207B873">
      <w:r>
        <w:rPr>
          <w:rFonts w:hint="eastAsia" w:eastAsia="宋体"/>
          <w:lang w:eastAsia="zh-CN"/>
        </w:rPr>
        <w:t>》</w:t>
      </w:r>
      <w:r>
        <w:t>三章。</w:t>
      </w:r>
    </w:p>
    <w:p w14:paraId="0A37A7F1">
      <w:r>
        <w:t>經營成</w:t>
      </w:r>
    </w:p>
    <w:p w14:paraId="48FFD0BB">
      <w:r>
        <w:rPr>
          <w:rFonts w:hint="eastAsia" w:eastAsia="宋体"/>
          <w:lang w:eastAsia="zh-CN"/>
        </w:rPr>
        <w:t>《</w:t>
      </w:r>
      <w:r>
        <w:t>靈臺</w:t>
      </w:r>
      <w:r>
        <w:rPr>
          <w:rFonts w:hint="eastAsia" w:eastAsia="宋体"/>
          <w:lang w:eastAsia="zh-CN"/>
        </w:rPr>
        <w:t>》</w:t>
      </w:r>
      <w:r>
        <w:t>一章。</w:t>
      </w:r>
    </w:p>
    <w:p w14:paraId="40A9A796">
      <w:r>
        <w:t>聲聲寧成</w:t>
      </w:r>
    </w:p>
    <w:p w14:paraId="14B095E6">
      <w:r>
        <w:rPr>
          <w:rFonts w:hint="eastAsia" w:eastAsia="宋体"/>
          <w:lang w:eastAsia="zh-CN"/>
        </w:rPr>
        <w:t>《</w:t>
      </w:r>
      <w:r>
        <w:t>文王有聲</w:t>
      </w:r>
      <w:r>
        <w:rPr>
          <w:rFonts w:hint="eastAsia" w:eastAsia="宋体"/>
          <w:lang w:eastAsia="zh-CN"/>
        </w:rPr>
        <w:t>》</w:t>
      </w:r>
      <w:r>
        <w:t>一</w:t>
      </w:r>
    </w:p>
    <w:p w14:paraId="74D97620">
      <w:pPr>
        <w:rPr>
          <w:rFonts w:hint="eastAsia" w:eastAsia="宋体"/>
          <w:lang w:eastAsia="zh-CN"/>
        </w:rPr>
      </w:pPr>
      <w:r>
        <w:t>屏平</w:t>
      </w:r>
      <w:r>
        <w:rPr>
          <w:rFonts w:hint="eastAsia" w:eastAsia="宋体"/>
          <w:lang w:eastAsia="zh-CN"/>
        </w:rPr>
        <w:t>《</w:t>
      </w:r>
    </w:p>
    <w:p w14:paraId="1B56F4F4">
      <w:r>
        <w:t>皇矣</w:t>
      </w:r>
      <w:r>
        <w:rPr>
          <w:rFonts w:hint="eastAsia" w:eastAsia="宋体"/>
          <w:lang w:eastAsia="zh-CN"/>
        </w:rPr>
        <w:t>》</w:t>
      </w:r>
      <w:r>
        <w:t>二章。</w:t>
      </w:r>
    </w:p>
    <w:p w14:paraId="7D99145B">
      <w:r>
        <w:t>成生</w:t>
      </w:r>
    </w:p>
    <w:p w14:paraId="45523954">
      <w:r>
        <w:t>緜</w:t>
      </w:r>
      <w:r>
        <w:rPr>
          <w:rFonts w:hint="eastAsia" w:eastAsia="宋体"/>
          <w:lang w:eastAsia="zh-CN"/>
        </w:rPr>
        <w:t>》</w:t>
      </w:r>
      <w:r>
        <w:t>九章。</w:t>
      </w:r>
    </w:p>
    <w:p w14:paraId="6A30AEC1">
      <w:r>
        <w:t>章。正成</w:t>
      </w:r>
    </w:p>
    <w:p w14:paraId="397ED193">
      <w:r>
        <w:t>靈寧</w:t>
      </w:r>
      <w:r>
        <w:rPr>
          <w:rFonts w:hint="eastAsia" w:eastAsia="宋体"/>
          <w:lang w:eastAsia="zh-CN"/>
        </w:rPr>
        <w:t>《</w:t>
      </w:r>
      <w:r>
        <w:t>生民</w:t>
      </w:r>
      <w:r>
        <w:rPr>
          <w:rFonts w:hint="eastAsia" w:eastAsia="宋体"/>
          <w:lang w:eastAsia="zh-CN"/>
        </w:rPr>
        <w:t>》</w:t>
      </w:r>
      <w:r>
        <w:t>二章。</w:t>
      </w:r>
    </w:p>
    <w:p w14:paraId="14743927">
      <w:r>
        <w:t>涇寧清馨成</w:t>
      </w:r>
    </w:p>
    <w:p w14:paraId="3801DBA8">
      <w:r>
        <w:rPr>
          <w:rFonts w:hint="eastAsia" w:eastAsia="宋体"/>
          <w:lang w:eastAsia="zh-CN"/>
        </w:rPr>
        <w:t>《</w:t>
      </w:r>
      <w:r>
        <w:t>鳧鷖</w:t>
      </w:r>
      <w:r>
        <w:rPr>
          <w:rFonts w:hint="eastAsia" w:eastAsia="宋体"/>
          <w:lang w:eastAsia="zh-CN"/>
        </w:rPr>
        <w:t>》</w:t>
      </w:r>
      <w:r>
        <w:t>一章。</w:t>
      </w:r>
    </w:p>
    <w:p w14:paraId="73138386">
      <w:r>
        <w:t>鳴生</w:t>
      </w:r>
    </w:p>
    <w:p w14:paraId="6F858C36">
      <w:r>
        <w:rPr>
          <w:rFonts w:hint="eastAsia" w:eastAsia="宋体"/>
          <w:lang w:eastAsia="zh-CN"/>
        </w:rPr>
        <w:t>《</w:t>
      </w:r>
      <w:r>
        <w:t>卷阿</w:t>
      </w:r>
      <w:r>
        <w:rPr>
          <w:rFonts w:hint="eastAsia" w:eastAsia="宋体"/>
          <w:lang w:eastAsia="zh-CN"/>
        </w:rPr>
        <w:t>》</w:t>
      </w:r>
      <w:r>
        <w:t>九章。</w:t>
      </w:r>
    </w:p>
    <w:p w14:paraId="11ACCE51">
      <w:r>
        <w:t>屏寧城</w:t>
      </w:r>
    </w:p>
    <w:p w14:paraId="161D820C">
      <w:r>
        <w:t>牲聽</w:t>
      </w:r>
    </w:p>
    <w:p w14:paraId="2846CA0E">
      <w:r>
        <w:rPr>
          <w:rFonts w:hint="eastAsia" w:eastAsia="宋体"/>
          <w:lang w:eastAsia="zh-CN"/>
        </w:rPr>
        <w:t>《</w:t>
      </w:r>
      <w:r>
        <w:t>雲漢</w:t>
      </w:r>
      <w:r>
        <w:rPr>
          <w:rFonts w:hint="eastAsia" w:eastAsia="宋体"/>
          <w:lang w:eastAsia="zh-CN"/>
        </w:rPr>
        <w:t>》</w:t>
      </w:r>
      <w:r>
        <w:t>一章。</w:t>
      </w:r>
    </w:p>
    <w:p w14:paraId="40BDE913">
      <w:r>
        <w:t>天星赢成正</w:t>
      </w:r>
    </w:p>
    <w:p w14:paraId="331736C3">
      <w:r>
        <w:t>盈成</w:t>
      </w:r>
    </w:p>
    <w:p w14:paraId="458920E7">
      <w:r>
        <w:t>十章。</w:t>
      </w:r>
    </w:p>
    <w:p w14:paraId="1F4B088C">
      <w:r>
        <w:rPr>
          <w:rFonts w:hint="eastAsia" w:eastAsia="宋体"/>
          <w:lang w:eastAsia="zh-CN"/>
        </w:rPr>
        <w:t>《</w:t>
      </w:r>
      <w:r>
        <w:t>板</w:t>
      </w:r>
      <w:r>
        <w:rPr>
          <w:rFonts w:hint="eastAsia" w:eastAsia="宋体"/>
          <w:lang w:eastAsia="zh-CN"/>
        </w:rPr>
        <w:t>》</w:t>
      </w:r>
      <w:r>
        <w:t>七章。</w:t>
      </w:r>
    </w:p>
    <w:p w14:paraId="318B062A">
      <w:r>
        <w:t>刑聽傾</w:t>
      </w:r>
    </w:p>
    <w:p w14:paraId="645E77CC">
      <w:r>
        <w:t>今政</w:t>
      </w:r>
    </w:p>
    <w:p w14:paraId="6FBA9A86">
      <w:r>
        <w:rPr>
          <w:rFonts w:hint="eastAsia" w:eastAsia="宋体"/>
          <w:lang w:eastAsia="zh-CN"/>
        </w:rPr>
        <w:t>《</w:t>
      </w:r>
      <w:r>
        <w:t>抑</w:t>
      </w:r>
      <w:r>
        <w:rPr>
          <w:rFonts w:hint="eastAsia" w:eastAsia="宋体"/>
          <w:lang w:eastAsia="zh-CN"/>
        </w:rPr>
        <w:t>》</w:t>
      </w:r>
      <w:r>
        <w:t>三章。</w:t>
      </w:r>
    </w:p>
    <w:p w14:paraId="2939E4D2">
      <w:r>
        <w:t>霆驚</w:t>
      </w:r>
    </w:p>
    <w:p w14:paraId="39D3623E">
      <w:r>
        <w:rPr>
          <w:rFonts w:hint="eastAsia" w:eastAsia="宋体"/>
          <w:lang w:eastAsia="zh-CN"/>
        </w:rPr>
        <w:t>《</w:t>
      </w:r>
      <w:r>
        <w:t>常武</w:t>
      </w:r>
      <w:r>
        <w:rPr>
          <w:rFonts w:hint="eastAsia" w:eastAsia="宋体"/>
          <w:lang w:eastAsia="zh-CN"/>
        </w:rPr>
        <w:t>》</w:t>
      </w:r>
      <w:r>
        <w:t>三章。</w:t>
      </w:r>
    </w:p>
    <w:p w14:paraId="5EB49879">
      <w:r>
        <w:t>平庭</w:t>
      </w:r>
    </w:p>
    <w:p w14:paraId="7DB5C6E8">
      <w:r>
        <w:t>六章。天</w:t>
      </w:r>
    </w:p>
    <w:p w14:paraId="10639521">
      <w:r>
        <w:t>天寧八章。</w:t>
      </w:r>
    </w:p>
    <w:p w14:paraId="6C89A9B3">
      <w:r>
        <w:t>營城成</w:t>
      </w:r>
    </w:p>
    <w:p w14:paraId="75C723DB">
      <w:r>
        <w:rPr>
          <w:rFonts w:hint="eastAsia" w:eastAsia="宋体"/>
          <w:lang w:eastAsia="zh-CN"/>
        </w:rPr>
        <w:t>《</w:t>
      </w:r>
      <w:r>
        <w:t>崧高</w:t>
      </w:r>
      <w:r>
        <w:rPr>
          <w:rFonts w:hint="eastAsia" w:eastAsia="宋体"/>
          <w:lang w:eastAsia="zh-CN"/>
        </w:rPr>
        <w:t>》</w:t>
      </w:r>
      <w:r>
        <w:t>四章。</w:t>
      </w:r>
    </w:p>
    <w:p w14:paraId="006B3711">
      <w:r>
        <w:t>平定争寧</w:t>
      </w:r>
    </w:p>
    <w:p w14:paraId="6FE4168C">
      <w:r>
        <w:t>江漢</w:t>
      </w:r>
      <w:r>
        <w:rPr>
          <w:rFonts w:hint="eastAsia" w:eastAsia="宋体"/>
          <w:lang w:eastAsia="zh-CN"/>
        </w:rPr>
        <w:t>》</w:t>
      </w:r>
      <w:r>
        <w:t>二章。</w:t>
      </w:r>
    </w:p>
    <w:p w14:paraId="604AB4DA">
      <w:r>
        <w:t>城城</w:t>
      </w:r>
    </w:p>
    <w:p w14:paraId="78EEC465">
      <w:r>
        <w:t>三章。</w:t>
      </w:r>
    </w:p>
    <w:p w14:paraId="2D3CECD7">
      <w:r>
        <w:t>聲鳴聽成</w:t>
      </w:r>
    </w:p>
    <w:p w14:paraId="7F2D0B87">
      <w:r>
        <w:t>寧定</w:t>
      </w:r>
    </w:p>
    <w:p w14:paraId="21C61FD5">
      <w:r>
        <w:rPr>
          <w:rFonts w:hint="eastAsia" w:eastAsia="宋体"/>
          <w:lang w:eastAsia="zh-CN"/>
        </w:rPr>
        <w:t>《</w:t>
      </w:r>
      <w:r>
        <w:t>瞻卬</w:t>
      </w:r>
      <w:r>
        <w:rPr>
          <w:rFonts w:hint="eastAsia" w:eastAsia="宋体"/>
          <w:lang w:eastAsia="zh-CN"/>
        </w:rPr>
        <w:t>》</w:t>
      </w:r>
      <w:r>
        <w:t>一章。</w:t>
      </w:r>
    </w:p>
    <w:p w14:paraId="2B946041">
      <w:r>
        <w:t>成傾</w:t>
      </w:r>
    </w:p>
    <w:p w14:paraId="77A37011">
      <w:r>
        <w:t>三章。</w:t>
      </w:r>
    </w:p>
    <w:p w14:paraId="4A19F8F3">
      <w:r>
        <w:t>庭敬</w:t>
      </w:r>
    </w:p>
    <w:p w14:paraId="3344036A">
      <w:r>
        <w:rPr>
          <w:rFonts w:hint="eastAsia" w:eastAsia="宋体"/>
          <w:lang w:eastAsia="zh-CN"/>
        </w:rPr>
        <w:t>《</w:t>
      </w:r>
      <w:r>
        <w:t>閔予小子</w:t>
      </w:r>
      <w:r>
        <w:rPr>
          <w:rFonts w:hint="eastAsia" w:eastAsia="宋体"/>
          <w:lang w:eastAsia="zh-CN"/>
        </w:rPr>
        <w:t>》</w:t>
      </w:r>
      <w:r>
        <w:t>。</w:t>
      </w:r>
    </w:p>
    <w:p w14:paraId="045FEAEB">
      <w:r>
        <w:t>馨寧</w:t>
      </w:r>
      <w:r>
        <w:rPr>
          <w:rFonts w:hint="eastAsia" w:eastAsia="宋体"/>
          <w:lang w:eastAsia="zh-CN"/>
        </w:rPr>
        <w:t>《</w:t>
      </w:r>
      <w:r>
        <w:t>載</w:t>
      </w:r>
    </w:p>
    <w:p w14:paraId="792C130D">
      <w:r>
        <w:t>【第482页】</w:t>
      </w:r>
    </w:p>
    <w:p w14:paraId="0F3B26F4">
      <w:r>
        <w:t>聲靈寧生</w:t>
      </w:r>
    </w:p>
    <w:p w14:paraId="52E98679">
      <w:r>
        <w:rPr>
          <w:rFonts w:hint="eastAsia" w:eastAsia="宋体"/>
          <w:lang w:eastAsia="zh-CN"/>
        </w:rPr>
        <w:t>《</w:t>
      </w:r>
      <w:r>
        <w:t>殷武</w:t>
      </w:r>
      <w:r>
        <w:rPr>
          <w:rFonts w:hint="eastAsia" w:eastAsia="宋体"/>
          <w:lang w:eastAsia="zh-CN"/>
        </w:rPr>
        <w:t>》</w:t>
      </w:r>
      <w:r>
        <w:t>五章。</w:t>
      </w:r>
    </w:p>
    <w:p w14:paraId="530400B3">
      <w:pPr>
        <w:rPr>
          <w:rFonts w:hint="eastAsia" w:eastAsia="宋体"/>
          <w:lang w:eastAsia="zh-CN"/>
        </w:rPr>
      </w:pPr>
      <w:r>
        <w:t>芟</w:t>
      </w:r>
      <w:r>
        <w:rPr>
          <w:rFonts w:hint="eastAsia" w:eastAsia="宋体"/>
          <w:lang w:eastAsia="zh-CN"/>
        </w:rPr>
        <w:t>》</w:t>
      </w:r>
      <w:r>
        <w:t>。盈寧</w:t>
      </w:r>
      <w:r>
        <w:rPr>
          <w:rFonts w:hint="eastAsia" w:eastAsia="宋体"/>
          <w:lang w:eastAsia="zh-CN"/>
        </w:rPr>
        <w:t>《</w:t>
      </w:r>
    </w:p>
    <w:p w14:paraId="430BB362">
      <w:pPr>
        <w:rPr>
          <w:rFonts w:hint="eastAsia" w:eastAsia="宋体"/>
          <w:lang w:eastAsia="zh-CN"/>
        </w:rPr>
      </w:pPr>
      <w:r>
        <w:t>成平争</w:t>
      </w:r>
      <w:r>
        <w:rPr>
          <w:rFonts w:hint="eastAsia" w:eastAsia="宋体"/>
          <w:lang w:eastAsia="zh-CN"/>
        </w:rPr>
        <w:t>《</w:t>
      </w:r>
    </w:p>
    <w:p w14:paraId="3F2C87D9">
      <w:r>
        <w:t>成聲平聲聲</w:t>
      </w:r>
    </w:p>
    <w:p w14:paraId="7ADB9B04">
      <w:r>
        <w:t>羣經</w:t>
      </w:r>
    </w:p>
    <w:p w14:paraId="052A613D">
      <w:r>
        <w:t>井井井井瓶</w:t>
      </w:r>
    </w:p>
    <w:p w14:paraId="0C8F5A5B">
      <w:r>
        <w:rPr>
          <w:rFonts w:hint="eastAsia" w:eastAsia="宋体"/>
          <w:lang w:eastAsia="zh-CN"/>
        </w:rPr>
        <w:t>《</w:t>
      </w:r>
      <w:r>
        <w:t>易</w:t>
      </w:r>
      <w:r>
        <w:rPr>
          <w:rFonts w:hint="eastAsia" w:eastAsia="宋体"/>
          <w:lang w:eastAsia="zh-CN"/>
        </w:rPr>
        <w:t>•</w:t>
      </w:r>
      <w:r>
        <w:t>井+彖辭</w:t>
      </w:r>
      <w:r>
        <w:rPr>
          <w:rFonts w:hint="eastAsia" w:eastAsia="宋体"/>
          <w:lang w:eastAsia="zh-CN"/>
        </w:rPr>
        <w:t>》</w:t>
      </w:r>
      <w:r>
        <w:t>。</w:t>
      </w:r>
    </w:p>
    <w:p w14:paraId="522728D1">
      <w:r>
        <w:t>生生生</w:t>
      </w:r>
    </w:p>
    <w:p w14:paraId="18E9CC12">
      <w:r>
        <w:rPr>
          <w:rFonts w:hint="eastAsia" w:eastAsia="宋体"/>
          <w:lang w:eastAsia="zh-CN"/>
        </w:rPr>
        <w:t>《</w:t>
      </w:r>
      <w:r>
        <w:t>觀。六三</w:t>
      </w:r>
      <w:r>
        <w:rPr>
          <w:rFonts w:hint="eastAsia" w:eastAsia="宋体"/>
          <w:lang w:eastAsia="zh-CN"/>
        </w:rPr>
        <w:t>》</w:t>
      </w:r>
      <w:r>
        <w:t>、</w:t>
      </w:r>
      <w:r>
        <w:rPr>
          <w:rFonts w:hint="eastAsia" w:eastAsia="宋体"/>
          <w:lang w:eastAsia="zh-CN"/>
        </w:rPr>
        <w:t>《</w:t>
      </w:r>
      <w:r>
        <w:t>九五≤</w:t>
      </w:r>
      <w:r>
        <w:rPr>
          <w:rFonts w:hint="eastAsia" w:eastAsia="宋体"/>
          <w:lang w:eastAsia="zh-CN"/>
        </w:rPr>
        <w:t>《</w:t>
      </w:r>
      <w:r>
        <w:t>上九</w:t>
      </w:r>
      <w:r>
        <w:rPr>
          <w:rFonts w:hint="eastAsia" w:eastAsia="宋体"/>
          <w:lang w:eastAsia="zh-CN"/>
        </w:rPr>
        <w:t>》</w:t>
      </w:r>
      <w:r>
        <w:t>。</w:t>
      </w:r>
    </w:p>
    <w:p w14:paraId="43753CF3">
      <w:r>
        <w:t>庭庭</w:t>
      </w:r>
    </w:p>
    <w:p w14:paraId="1FFCEF73">
      <w:r>
        <w:rPr>
          <w:rFonts w:hint="eastAsia" w:eastAsia="宋体"/>
          <w:lang w:eastAsia="zh-CN"/>
        </w:rPr>
        <w:t>《</w:t>
      </w:r>
      <w:r>
        <w:t>節</w:t>
      </w:r>
      <w:r>
        <w:rPr>
          <w:rFonts w:hint="eastAsia" w:eastAsia="宋体"/>
          <w:lang w:eastAsia="zh-CN"/>
        </w:rPr>
        <w:t>•</w:t>
      </w:r>
      <w:r>
        <w:t>初九</w:t>
      </w:r>
      <w:r>
        <w:rPr>
          <w:rFonts w:hint="eastAsia" w:eastAsia="宋体"/>
          <w:lang w:eastAsia="zh-CN"/>
        </w:rPr>
        <w:t>》</w:t>
      </w:r>
      <w:r>
        <w:t>、</w:t>
      </w:r>
      <w:r>
        <w:rPr>
          <w:rFonts w:hint="eastAsia" w:eastAsia="宋体"/>
          <w:lang w:eastAsia="zh-CN"/>
        </w:rPr>
        <w:t>《</w:t>
      </w:r>
      <w:r>
        <w:t>九二</w:t>
      </w:r>
      <w:r>
        <w:rPr>
          <w:rFonts w:hint="eastAsia" w:eastAsia="宋体"/>
          <w:lang w:eastAsia="zh-CN"/>
        </w:rPr>
        <w:t>》</w:t>
      </w:r>
      <w:r>
        <w:t>。</w:t>
      </w:r>
    </w:p>
    <w:p w14:paraId="7B046124">
      <w:r>
        <w:t>元天形成天命貞寧</w:t>
      </w:r>
      <w:r>
        <w:rPr>
          <w:rFonts w:hint="eastAsia" w:eastAsia="宋体"/>
          <w:lang w:eastAsia="zh-CN"/>
        </w:rPr>
        <w:t>《</w:t>
      </w:r>
      <w:r>
        <w:t>乾。彖傳</w:t>
      </w:r>
      <w:r>
        <w:rPr>
          <w:rFonts w:hint="eastAsia" w:eastAsia="宋体"/>
          <w:lang w:eastAsia="zh-CN"/>
        </w:rPr>
        <w:t>》</w:t>
      </w:r>
      <w:r>
        <w:t>。生貞盈寧</w:t>
      </w:r>
      <w:r>
        <w:rPr>
          <w:rFonts w:hint="eastAsia" w:eastAsia="宋体"/>
          <w:lang w:eastAsia="zh-CN"/>
        </w:rPr>
        <w:t>《</w:t>
      </w:r>
      <w:r>
        <w:t>屯</w:t>
      </w:r>
      <w:r>
        <w:rPr>
          <w:rFonts w:hint="eastAsia" w:eastAsia="宋体"/>
          <w:lang w:eastAsia="zh-CN"/>
        </w:rPr>
        <w:t>•</w:t>
      </w:r>
      <w:r>
        <w:t>彖傳</w:t>
      </w:r>
      <w:r>
        <w:rPr>
          <w:rFonts w:hint="eastAsia" w:eastAsia="宋体"/>
          <w:lang w:eastAsia="zh-CN"/>
        </w:rPr>
        <w:t>》</w:t>
      </w:r>
      <w:r>
        <w:t>。</w:t>
      </w:r>
    </w:p>
    <w:p w14:paraId="7B03539D">
      <w:pPr>
        <w:rPr>
          <w:rFonts w:hint="eastAsia" w:eastAsia="宋体"/>
          <w:lang w:eastAsia="zh-CN"/>
        </w:rPr>
      </w:pPr>
      <w:r>
        <w:t>中成正淵</w:t>
      </w:r>
      <w:r>
        <w:rPr>
          <w:rFonts w:hint="eastAsia" w:eastAsia="宋体"/>
          <w:lang w:eastAsia="zh-CN"/>
        </w:rPr>
        <w:t>《</w:t>
      </w:r>
      <w:r>
        <w:t>訟</w:t>
      </w:r>
      <w:r>
        <w:rPr>
          <w:rFonts w:hint="eastAsia" w:eastAsia="宋体"/>
          <w:lang w:eastAsia="zh-CN"/>
        </w:rPr>
        <w:t>•</w:t>
      </w:r>
    </w:p>
    <w:p w14:paraId="073A8009">
      <w:r>
        <w:t>彖傳</w:t>
      </w:r>
      <w:r>
        <w:rPr>
          <w:rFonts w:hint="eastAsia" w:eastAsia="宋体"/>
          <w:lang w:eastAsia="zh-CN"/>
        </w:rPr>
        <w:t>》</w:t>
      </w:r>
      <w:r>
        <w:t>。行正</w:t>
      </w:r>
    </w:p>
    <w:p w14:paraId="3305CDCD">
      <w:r>
        <w:rPr>
          <w:rFonts w:hint="eastAsia" w:eastAsia="宋体"/>
          <w:lang w:eastAsia="zh-CN"/>
        </w:rPr>
        <w:t>《</w:t>
      </w:r>
      <w:r>
        <w:t>同人。彖傳</w:t>
      </w:r>
      <w:r>
        <w:rPr>
          <w:rFonts w:hint="eastAsia" w:eastAsia="宋体"/>
          <w:lang w:eastAsia="zh-CN"/>
        </w:rPr>
        <w:t>》</w:t>
      </w:r>
      <w:r>
        <w:t>。</w:t>
      </w:r>
    </w:p>
    <w:p w14:paraId="4A407166">
      <w:r>
        <w:t>盈信</w:t>
      </w:r>
      <w:r>
        <w:rPr>
          <w:rFonts w:hint="eastAsia" w:eastAsia="宋体"/>
          <w:lang w:eastAsia="zh-CN"/>
        </w:rPr>
        <w:t>《</w:t>
      </w:r>
      <w:r>
        <w:t>坎。彖傳</w:t>
      </w:r>
      <w:r>
        <w:rPr>
          <w:rFonts w:hint="eastAsia" w:eastAsia="宋体"/>
          <w:lang w:eastAsia="zh-CN"/>
        </w:rPr>
        <w:t>》</w:t>
      </w:r>
      <w:r>
        <w:t>。</w:t>
      </w:r>
    </w:p>
    <w:p w14:paraId="54C9F047">
      <w:r>
        <w:t>生平情</w:t>
      </w:r>
      <w:r>
        <w:rPr>
          <w:rFonts w:hint="eastAsia" w:eastAsia="宋体"/>
          <w:lang w:eastAsia="zh-CN"/>
        </w:rPr>
        <w:t>《</w:t>
      </w:r>
      <w:r>
        <w:t>咸</w:t>
      </w:r>
      <w:r>
        <w:rPr>
          <w:rFonts w:hint="eastAsia" w:eastAsia="宋体"/>
          <w:lang w:eastAsia="zh-CN"/>
        </w:rPr>
        <w:t>•</w:t>
      </w:r>
      <w:r>
        <w:t>彖傳</w:t>
      </w:r>
      <w:r>
        <w:rPr>
          <w:rFonts w:hint="eastAsia" w:eastAsia="宋体"/>
          <w:lang w:eastAsia="zh-CN"/>
        </w:rPr>
        <w:t>》</w:t>
      </w:r>
      <w:r>
        <w:t>。</w:t>
      </w:r>
    </w:p>
    <w:p w14:paraId="324B96A3">
      <w:r>
        <w:t>成成情</w:t>
      </w:r>
      <w:r>
        <w:rPr>
          <w:rFonts w:hint="eastAsia" w:eastAsia="宋体"/>
          <w:lang w:eastAsia="zh-CN"/>
        </w:rPr>
        <w:t>《</w:t>
      </w:r>
      <w:r>
        <w:t>恒</w:t>
      </w:r>
      <w:r>
        <w:rPr>
          <w:rFonts w:hint="eastAsia" w:eastAsia="宋体"/>
          <w:lang w:eastAsia="zh-CN"/>
        </w:rPr>
        <w:t>•</w:t>
      </w:r>
      <w:r>
        <w:t>彖傳</w:t>
      </w:r>
      <w:r>
        <w:rPr>
          <w:rFonts w:hint="eastAsia" w:eastAsia="宋体"/>
          <w:lang w:eastAsia="zh-CN"/>
        </w:rPr>
        <w:t>》</w:t>
      </w:r>
      <w:r>
        <w:t>。</w:t>
      </w:r>
    </w:p>
    <w:p w14:paraId="12F7C646">
      <w:r>
        <w:t>成命人</w:t>
      </w:r>
    </w:p>
    <w:p w14:paraId="3C411B4B">
      <w:r>
        <w:t>正情</w:t>
      </w:r>
    </w:p>
    <w:p w14:paraId="69EEC775">
      <w:pPr>
        <w:rPr>
          <w:rFonts w:hint="eastAsia" w:eastAsia="宋体"/>
          <w:lang w:eastAsia="zh-CN"/>
        </w:rPr>
      </w:pPr>
      <w:r>
        <w:t>享正命情</w:t>
      </w:r>
      <w:r>
        <w:rPr>
          <w:rFonts w:hint="eastAsia" w:eastAsia="宋体"/>
          <w:lang w:eastAsia="zh-CN"/>
        </w:rPr>
        <w:t>《</w:t>
      </w:r>
      <w:r>
        <w:t>萃</w:t>
      </w:r>
      <w:r>
        <w:rPr>
          <w:rFonts w:hint="eastAsia" w:eastAsia="宋体"/>
          <w:lang w:eastAsia="zh-CN"/>
        </w:rPr>
        <w:t>•</w:t>
      </w:r>
      <w:r>
        <w:t>彖傳</w:t>
      </w:r>
      <w:r>
        <w:rPr>
          <w:rFonts w:hint="eastAsia" w:eastAsia="宋体"/>
          <w:lang w:eastAsia="zh-CN"/>
        </w:rPr>
        <w:t>》</w:t>
      </w:r>
    </w:p>
    <w:p w14:paraId="20F060CC">
      <w:r>
        <w:t>信正</w:t>
      </w:r>
    </w:p>
    <w:p w14:paraId="2062CFF1">
      <w:pPr>
        <w:rPr>
          <w:rFonts w:hint="eastAsia" w:eastAsia="宋体"/>
          <w:lang w:eastAsia="zh-CN"/>
        </w:rPr>
      </w:pPr>
      <w:r>
        <w:t>正定</w:t>
      </w:r>
      <w:r>
        <w:rPr>
          <w:rFonts w:hint="eastAsia" w:eastAsia="宋体"/>
          <w:lang w:eastAsia="zh-CN"/>
        </w:rPr>
        <w:t>《</w:t>
      </w:r>
    </w:p>
    <w:p w14:paraId="677F6486">
      <w:r>
        <w:t>同上。貞人</w:t>
      </w:r>
      <w:r>
        <w:rPr>
          <w:rFonts w:hint="eastAsia" w:eastAsia="宋体"/>
          <w:lang w:eastAsia="zh-CN"/>
        </w:rPr>
        <w:t>《</w:t>
      </w:r>
      <w:r>
        <w:t>兑。彖傳</w:t>
      </w:r>
      <w:r>
        <w:rPr>
          <w:rFonts w:hint="eastAsia" w:eastAsia="宋体"/>
          <w:lang w:eastAsia="zh-CN"/>
        </w:rPr>
        <w:t>》</w:t>
      </w:r>
      <w:r>
        <w:t>。</w:t>
      </w:r>
    </w:p>
    <w:p w14:paraId="05D99876">
      <w:r>
        <w:t>成民</w:t>
      </w:r>
    </w:p>
    <w:p w14:paraId="3AF7CC05">
      <w:r>
        <w:rPr>
          <w:rFonts w:hint="eastAsia" w:eastAsia="宋体"/>
          <w:lang w:eastAsia="zh-CN"/>
        </w:rPr>
        <w:t>《</w:t>
      </w:r>
      <w:r>
        <w:t>節。彖傳</w:t>
      </w:r>
      <w:r>
        <w:rPr>
          <w:rFonts w:hint="eastAsia" w:eastAsia="宋体"/>
          <w:lang w:eastAsia="zh-CN"/>
        </w:rPr>
        <w:t>》</w:t>
      </w:r>
      <w:r>
        <w:t>。</w:t>
      </w:r>
    </w:p>
    <w:p w14:paraId="3178F8C5">
      <w:r>
        <w:t>正民</w:t>
      </w:r>
    </w:p>
    <w:p w14:paraId="6664DB92">
      <w:r>
        <w:rPr>
          <w:rFonts w:hint="eastAsia" w:eastAsia="宋体"/>
          <w:lang w:eastAsia="zh-CN"/>
        </w:rPr>
        <w:t>《</w:t>
      </w:r>
      <w:r>
        <w:t>屯</w:t>
      </w:r>
      <w:r>
        <w:rPr>
          <w:rFonts w:hint="eastAsia" w:eastAsia="宋体"/>
          <w:lang w:eastAsia="zh-CN"/>
        </w:rPr>
        <w:t>•</w:t>
      </w:r>
      <w:r>
        <w:t>象傳</w:t>
      </w:r>
      <w:r>
        <w:rPr>
          <w:rFonts w:hint="eastAsia" w:eastAsia="宋体"/>
          <w:lang w:eastAsia="zh-CN"/>
        </w:rPr>
        <w:t>》</w:t>
      </w:r>
      <w:r>
        <w:t>。</w:t>
      </w:r>
    </w:p>
    <w:p w14:paraId="0E6C0A8E">
      <w:r>
        <w:t>聽正</w:t>
      </w:r>
    </w:p>
    <w:p w14:paraId="475FB213">
      <w:r>
        <w:rPr>
          <w:rFonts w:hint="eastAsia" w:eastAsia="宋体"/>
          <w:lang w:eastAsia="zh-CN"/>
        </w:rPr>
        <w:t>《</w:t>
      </w:r>
      <w:r>
        <w:t>需+象傳</w:t>
      </w:r>
      <w:r>
        <w:rPr>
          <w:rFonts w:hint="eastAsia" w:eastAsia="宋体"/>
          <w:lang w:eastAsia="zh-CN"/>
        </w:rPr>
        <w:t>》</w:t>
      </w:r>
      <w:r>
        <w:t>。</w:t>
      </w:r>
    </w:p>
    <w:p w14:paraId="71101991">
      <w:r>
        <w:t>正敬</w:t>
      </w:r>
      <w:r>
        <w:rPr>
          <w:rFonts w:hint="eastAsia" w:eastAsia="宋体"/>
          <w:lang w:eastAsia="zh-CN"/>
        </w:rPr>
        <w:t>《</w:t>
      </w:r>
      <w:r>
        <w:t>訟。</w:t>
      </w:r>
    </w:p>
    <w:p w14:paraId="06392F5B">
      <w:r>
        <w:t>象傳</w:t>
      </w:r>
      <w:r>
        <w:rPr>
          <w:rFonts w:hint="eastAsia" w:eastAsia="宋体"/>
          <w:lang w:eastAsia="zh-CN"/>
        </w:rPr>
        <w:t>》</w:t>
      </w:r>
      <w:r>
        <w:t>。</w:t>
      </w:r>
    </w:p>
    <w:p w14:paraId="29F7D320">
      <w:r>
        <w:t>正命</w:t>
      </w:r>
    </w:p>
    <w:p w14:paraId="05C5BD3E">
      <w:r>
        <w:t>正命正</w:t>
      </w:r>
      <w:r>
        <w:rPr>
          <w:rFonts w:hint="eastAsia" w:eastAsia="宋体"/>
          <w:lang w:eastAsia="zh-CN"/>
        </w:rPr>
        <w:t>《</w:t>
      </w:r>
      <w:r>
        <w:t>晉</w:t>
      </w:r>
      <w:r>
        <w:rPr>
          <w:rFonts w:hint="eastAsia" w:eastAsia="宋体"/>
          <w:lang w:eastAsia="zh-CN"/>
        </w:rPr>
        <w:t>•</w:t>
      </w:r>
      <w:r>
        <w:t>象傳</w:t>
      </w:r>
      <w:r>
        <w:rPr>
          <w:rFonts w:hint="eastAsia" w:eastAsia="宋体"/>
          <w:lang w:eastAsia="zh-CN"/>
        </w:rPr>
        <w:t>》</w:t>
      </w:r>
      <w:r>
        <w:t>。</w:t>
      </w:r>
    </w:p>
    <w:p w14:paraId="6AFEED5A">
      <w:r>
        <w:t>井正成</w:t>
      </w:r>
      <w:r>
        <w:rPr>
          <w:rFonts w:hint="eastAsia" w:eastAsia="宋体"/>
          <w:lang w:eastAsia="zh-CN"/>
        </w:rPr>
        <w:t>《</w:t>
      </w:r>
      <w:r>
        <w:t>井</w:t>
      </w:r>
      <w:r>
        <w:rPr>
          <w:rFonts w:hint="eastAsia" w:eastAsia="宋体"/>
          <w:lang w:eastAsia="zh-CN"/>
        </w:rPr>
        <w:t>•</w:t>
      </w:r>
      <w:r>
        <w:t>象傳</w:t>
      </w:r>
      <w:r>
        <w:rPr>
          <w:rFonts w:hint="eastAsia" w:eastAsia="宋体"/>
          <w:lang w:eastAsia="zh-CN"/>
        </w:rPr>
        <w:t>》</w:t>
      </w:r>
      <w:r>
        <w:t>。</w:t>
      </w:r>
    </w:p>
    <w:p w14:paraId="290CD982">
      <w:r>
        <w:t>正聽</w:t>
      </w:r>
      <w:r>
        <w:rPr>
          <w:rFonts w:hint="eastAsia" w:eastAsia="宋体"/>
          <w:lang w:eastAsia="zh-CN"/>
        </w:rPr>
        <w:t>《</w:t>
      </w:r>
      <w:r>
        <w:t>艮</w:t>
      </w:r>
      <w:r>
        <w:rPr>
          <w:rFonts w:hint="eastAsia" w:eastAsia="宋体"/>
          <w:lang w:eastAsia="zh-CN"/>
        </w:rPr>
        <w:t>•</w:t>
      </w:r>
      <w:r>
        <w:t>象傳</w:t>
      </w:r>
      <w:r>
        <w:rPr>
          <w:rFonts w:hint="eastAsia" w:eastAsia="宋体"/>
          <w:lang w:eastAsia="zh-CN"/>
        </w:rPr>
        <w:t>》</w:t>
      </w:r>
      <w:r>
        <w:t>。極</w:t>
      </w:r>
    </w:p>
    <w:p w14:paraId="491A1A70">
      <w:pPr>
        <w:rPr>
          <w:rFonts w:hint="eastAsia" w:eastAsia="宋体"/>
          <w:lang w:eastAsia="zh-CN"/>
        </w:rPr>
      </w:pPr>
      <w:r>
        <w:t>正</w:t>
      </w:r>
      <w:r>
        <w:rPr>
          <w:rFonts w:hint="eastAsia" w:eastAsia="宋体"/>
          <w:lang w:eastAsia="zh-CN"/>
        </w:rPr>
        <w:t>《</w:t>
      </w:r>
    </w:p>
    <w:p w14:paraId="36F9A728">
      <w:r>
        <w:t>未濟。象傳</w:t>
      </w:r>
      <w:r>
        <w:rPr>
          <w:rFonts w:hint="eastAsia" w:eastAsia="宋体"/>
          <w:lang w:eastAsia="zh-CN"/>
        </w:rPr>
        <w:t>》</w:t>
      </w:r>
      <w:r>
        <w:t>。</w:t>
      </w:r>
    </w:p>
    <w:p w14:paraId="1565D0A5">
      <w:r>
        <w:t>生成生</w:t>
      </w:r>
    </w:p>
    <w:p w14:paraId="459AB3AA">
      <w:r>
        <w:rPr>
          <w:rFonts w:hint="eastAsia" w:eastAsia="宋体"/>
          <w:lang w:eastAsia="zh-CN"/>
        </w:rPr>
        <w:t>《</w:t>
      </w:r>
      <w:r>
        <w:t>繫辭下傳</w:t>
      </w:r>
      <w:r>
        <w:rPr>
          <w:rFonts w:hint="eastAsia" w:eastAsia="宋体"/>
          <w:lang w:eastAsia="zh-CN"/>
        </w:rPr>
        <w:t>》“</w:t>
      </w:r>
      <w:r>
        <w:t>日往則月來</w:t>
      </w:r>
      <w:r>
        <w:rPr>
          <w:rFonts w:hint="eastAsia" w:eastAsia="宋体"/>
          <w:lang w:eastAsia="zh-CN"/>
        </w:rPr>
        <w:t>”</w:t>
      </w:r>
      <w:r>
        <w:t>九句。</w:t>
      </w:r>
    </w:p>
    <w:p w14:paraId="52C332FF">
      <w:r>
        <w:t>名身</w:t>
      </w:r>
      <w:r>
        <w:rPr>
          <w:rFonts w:hint="eastAsia" w:eastAsia="宋体"/>
          <w:lang w:eastAsia="zh-CN"/>
        </w:rPr>
        <w:t>“</w:t>
      </w:r>
      <w:r>
        <w:t>善不積</w:t>
      </w:r>
      <w:r>
        <w:rPr>
          <w:rFonts w:hint="eastAsia" w:eastAsia="宋体"/>
          <w:lang w:eastAsia="zh-CN"/>
        </w:rPr>
        <w:t>”</w:t>
      </w:r>
      <w:r>
        <w:t>四句。</w:t>
      </w:r>
    </w:p>
    <w:p w14:paraId="3F3EC981">
      <w:r>
        <w:t>精生</w:t>
      </w:r>
    </w:p>
    <w:p w14:paraId="64681F30">
      <w:r>
        <w:t>男女搆精</w:t>
      </w:r>
      <w:r>
        <w:rPr>
          <w:rFonts w:hint="eastAsia" w:eastAsia="宋体"/>
          <w:lang w:eastAsia="zh-CN"/>
        </w:rPr>
        <w:t>”</w:t>
      </w:r>
      <w:r>
        <w:t>二</w:t>
      </w:r>
    </w:p>
    <w:p w14:paraId="7389FF09">
      <w:r>
        <w:t>句。平傾</w:t>
      </w:r>
      <w:r>
        <w:rPr>
          <w:rFonts w:hint="eastAsia" w:eastAsia="宋体"/>
          <w:lang w:eastAsia="zh-CN"/>
        </w:rPr>
        <w:t>“</w:t>
      </w:r>
      <w:r>
        <w:t>危者使平</w:t>
      </w:r>
      <w:r>
        <w:rPr>
          <w:rFonts w:hint="eastAsia" w:eastAsia="宋体"/>
          <w:lang w:eastAsia="zh-CN"/>
        </w:rPr>
        <w:t>”</w:t>
      </w:r>
      <w:r>
        <w:t>二句。亨情</w:t>
      </w:r>
      <w:r>
        <w:rPr>
          <w:rFonts w:hint="eastAsia" w:eastAsia="宋体"/>
          <w:lang w:eastAsia="zh-CN"/>
        </w:rPr>
        <w:t>《</w:t>
      </w:r>
      <w:r>
        <w:t>乾</w:t>
      </w:r>
      <w:r>
        <w:rPr>
          <w:rFonts w:hint="eastAsia" w:eastAsia="宋体"/>
          <w:lang w:eastAsia="zh-CN"/>
        </w:rPr>
        <w:t>•</w:t>
      </w:r>
      <w:r>
        <w:t>文言</w:t>
      </w:r>
      <w:r>
        <w:rPr>
          <w:rFonts w:hint="eastAsia" w:eastAsia="宋体"/>
          <w:lang w:eastAsia="zh-CN"/>
        </w:rPr>
        <w:t>》</w:t>
      </w:r>
      <w:r>
        <w:t>。精情天平同上。</w:t>
      </w:r>
    </w:p>
    <w:p w14:paraId="69B8BB7E">
      <w:r>
        <w:t>盈生</w:t>
      </w:r>
    </w:p>
    <w:p w14:paraId="392FE5AB">
      <w:r>
        <w:t>正定</w:t>
      </w:r>
      <w:r>
        <w:rPr>
          <w:rFonts w:hint="eastAsia" w:eastAsia="宋体"/>
          <w:lang w:eastAsia="zh-CN"/>
        </w:rPr>
        <w:t>《</w:t>
      </w:r>
      <w:r>
        <w:t>雜</w:t>
      </w:r>
    </w:p>
    <w:p w14:paraId="1300AAA6">
      <w:r>
        <w:t>卦傳</w:t>
      </w:r>
      <w:r>
        <w:rPr>
          <w:rFonts w:hint="eastAsia" w:eastAsia="宋体"/>
          <w:lang w:eastAsia="zh-CN"/>
        </w:rPr>
        <w:t>》</w:t>
      </w:r>
      <w:r>
        <w:t>。</w:t>
      </w:r>
    </w:p>
    <w:p w14:paraId="621B30F5">
      <w:pPr>
        <w:rPr>
          <w:rFonts w:hint="eastAsia" w:eastAsia="宋体"/>
          <w:lang w:eastAsia="zh-CN"/>
        </w:rPr>
      </w:pPr>
      <w:r>
        <w:t>姓明</w:t>
      </w:r>
      <w:r>
        <w:rPr>
          <w:rFonts w:hint="eastAsia" w:eastAsia="宋体"/>
          <w:lang w:eastAsia="zh-CN"/>
        </w:rPr>
        <w:t>《</w:t>
      </w:r>
      <w:r>
        <w:t>書</w:t>
      </w:r>
      <w:r>
        <w:rPr>
          <w:rFonts w:hint="eastAsia" w:eastAsia="宋体"/>
          <w:lang w:eastAsia="zh-CN"/>
        </w:rPr>
        <w:t>•</w:t>
      </w:r>
      <w:r>
        <w:t>堯典</w:t>
      </w:r>
      <w:r>
        <w:rPr>
          <w:rFonts w:hint="eastAsia" w:eastAsia="宋体"/>
          <w:lang w:eastAsia="zh-CN"/>
        </w:rPr>
        <w:t>》“</w:t>
      </w:r>
      <w:r>
        <w:t>平章百姓</w:t>
      </w:r>
      <w:r>
        <w:rPr>
          <w:rFonts w:hint="eastAsia" w:eastAsia="宋体"/>
          <w:lang w:eastAsia="zh-CN"/>
        </w:rPr>
        <w:t>”</w:t>
      </w:r>
      <w:r>
        <w:t>二句。成明</w:t>
      </w:r>
      <w:r>
        <w:rPr>
          <w:rFonts w:hint="eastAsia" w:eastAsia="宋体"/>
          <w:lang w:eastAsia="zh-CN"/>
        </w:rPr>
        <w:t>《</w:t>
      </w:r>
      <w:r>
        <w:t>洪範</w:t>
      </w:r>
      <w:r>
        <w:rPr>
          <w:rFonts w:hint="eastAsia" w:eastAsia="宋体"/>
          <w:lang w:eastAsia="zh-CN"/>
        </w:rPr>
        <w:t>》</w:t>
      </w:r>
      <w:r>
        <w:t>n百榖用成</w:t>
      </w:r>
      <w:r>
        <w:rPr>
          <w:rFonts w:hint="eastAsia" w:eastAsia="宋体"/>
          <w:lang w:eastAsia="zh-CN"/>
        </w:rPr>
        <w:t>”</w:t>
      </w:r>
      <w:r>
        <w:t>二句</w:t>
      </w:r>
      <w:r>
        <w:rPr>
          <w:rFonts w:hint="eastAsia" w:eastAsia="宋体"/>
          <w:lang w:eastAsia="zh-CN"/>
        </w:rPr>
        <w:t>•</w:t>
      </w:r>
    </w:p>
    <w:p w14:paraId="58CD40BE">
      <w:r>
        <w:t>成明寧</w:t>
      </w:r>
      <w:r>
        <w:rPr>
          <w:rFonts w:hint="eastAsia" w:eastAsia="宋体"/>
          <w:lang w:eastAsia="zh-CN"/>
        </w:rPr>
        <w:t>“</w:t>
      </w:r>
      <w:r>
        <w:t>百穀用不成</w:t>
      </w:r>
      <w:r>
        <w:rPr>
          <w:rFonts w:hint="eastAsia" w:eastAsia="宋体"/>
          <w:lang w:eastAsia="zh-CN"/>
        </w:rPr>
        <w:t>”</w:t>
      </w:r>
      <w:r>
        <w:t>四句。</w:t>
      </w:r>
    </w:p>
    <w:p w14:paraId="64CAB05F">
      <w:r>
        <w:t>正令</w:t>
      </w:r>
      <w:r>
        <w:rPr>
          <w:rFonts w:hint="eastAsia" w:eastAsia="宋体"/>
          <w:lang w:eastAsia="zh-CN"/>
        </w:rPr>
        <w:t>《</w:t>
      </w:r>
      <w:r>
        <w:t>儀禮+士冠禮</w:t>
      </w:r>
      <w:r>
        <w:rPr>
          <w:rFonts w:hint="eastAsia" w:eastAsia="宋体"/>
          <w:lang w:eastAsia="zh-CN"/>
        </w:rPr>
        <w:t>》</w:t>
      </w:r>
      <w:r>
        <w:t>三加祝辭。</w:t>
      </w:r>
    </w:p>
    <w:p w14:paraId="4F5DF826">
      <w:r>
        <w:t>名身</w:t>
      </w:r>
      <w:r>
        <w:rPr>
          <w:rFonts w:hint="eastAsia" w:eastAsia="宋体"/>
          <w:lang w:eastAsia="zh-CN"/>
        </w:rPr>
        <w:t>《</w:t>
      </w:r>
      <w:r>
        <w:t>大戴禮《禮察</w:t>
      </w:r>
      <w:r>
        <w:rPr>
          <w:rFonts w:hint="eastAsia" w:eastAsia="宋体"/>
          <w:lang w:eastAsia="zh-CN"/>
        </w:rPr>
        <w:t>》</w:t>
      </w:r>
      <w:r>
        <w:t>篇</w:t>
      </w:r>
      <w:r>
        <w:rPr>
          <w:rFonts w:hint="eastAsia" w:eastAsia="宋体"/>
          <w:lang w:eastAsia="zh-CN"/>
        </w:rPr>
        <w:t>“</w:t>
      </w:r>
      <w:r>
        <w:t>善不積</w:t>
      </w:r>
      <w:r>
        <w:rPr>
          <w:rFonts w:hint="eastAsia" w:eastAsia="宋体"/>
          <w:lang w:eastAsia="zh-CN"/>
        </w:rPr>
        <w:t>”</w:t>
      </w:r>
      <w:r>
        <w:t>四句。</w:t>
      </w:r>
    </w:p>
    <w:p w14:paraId="63AD0631">
      <w:r>
        <w:t>成性</w:t>
      </w:r>
    </w:p>
    <w:p w14:paraId="11491C38">
      <w:r>
        <w:rPr>
          <w:rFonts w:hint="eastAsia" w:eastAsia="宋体"/>
          <w:lang w:eastAsia="zh-CN"/>
        </w:rPr>
        <w:t>《</w:t>
      </w:r>
      <w:r>
        <w:t>保傅</w:t>
      </w:r>
      <w:r>
        <w:rPr>
          <w:rFonts w:hint="eastAsia" w:eastAsia="宋体"/>
          <w:lang w:eastAsia="zh-CN"/>
        </w:rPr>
        <w:t>》</w:t>
      </w:r>
      <w:r>
        <w:t>篇引孔子言</w:t>
      </w:r>
      <w:r>
        <w:rPr>
          <w:rFonts w:hint="eastAsia" w:eastAsia="宋体"/>
          <w:lang w:eastAsia="zh-CN"/>
        </w:rPr>
        <w:t>•</w:t>
      </w:r>
      <w:r>
        <w:t>見九部。</w:t>
      </w:r>
    </w:p>
    <w:p w14:paraId="3A61A8C3">
      <w:r>
        <w:t>成性</w:t>
      </w:r>
    </w:p>
    <w:p w14:paraId="0EE80098">
      <w:r>
        <w:rPr>
          <w:rFonts w:hint="eastAsia" w:eastAsia="宋体"/>
          <w:lang w:eastAsia="zh-CN"/>
        </w:rPr>
        <w:t>“</w:t>
      </w:r>
      <w:r>
        <w:t>化與心成</w:t>
      </w:r>
      <w:r>
        <w:rPr>
          <w:rFonts w:hint="eastAsia" w:eastAsia="宋体"/>
          <w:lang w:eastAsia="zh-CN"/>
        </w:rPr>
        <w:t>”</w:t>
      </w:r>
      <w:r>
        <w:t>二句</w:t>
      </w:r>
    </w:p>
    <w:p w14:paraId="614B83B2">
      <w:r>
        <w:t>【第483页】</w:t>
      </w:r>
    </w:p>
    <w:p w14:paraId="60034504">
      <w:r>
        <w:t>名成</w:t>
      </w:r>
    </w:p>
    <w:p w14:paraId="6B521BE3">
      <w:r>
        <w:rPr>
          <w:rFonts w:hint="eastAsia" w:eastAsia="宋体"/>
          <w:lang w:eastAsia="zh-CN"/>
        </w:rPr>
        <w:t>《</w:t>
      </w:r>
      <w:r>
        <w:t>曾子言事</w:t>
      </w:r>
      <w:r>
        <w:rPr>
          <w:rFonts w:hint="eastAsia" w:eastAsia="宋体"/>
          <w:lang w:eastAsia="zh-CN"/>
        </w:rPr>
        <w:t>》</w:t>
      </w:r>
      <w:r>
        <w:t>篇</w:t>
      </w:r>
      <w:r>
        <w:rPr>
          <w:rFonts w:hint="eastAsia" w:eastAsia="宋体"/>
          <w:lang w:eastAsia="zh-CN"/>
        </w:rPr>
        <w:t>“</w:t>
      </w:r>
      <w:r>
        <w:t>行無求數有名</w:t>
      </w:r>
      <w:r>
        <w:rPr>
          <w:rFonts w:hint="eastAsia" w:eastAsia="宋体"/>
          <w:lang w:eastAsia="zh-CN"/>
        </w:rPr>
        <w:t>”</w:t>
      </w:r>
      <w:r>
        <w:t>二句。</w:t>
      </w:r>
    </w:p>
    <w:p w14:paraId="71A176C0">
      <w:r>
        <w:t>敬正</w:t>
      </w:r>
    </w:p>
    <w:p w14:paraId="005D633D">
      <w:r>
        <w:rPr>
          <w:rFonts w:hint="eastAsia" w:eastAsia="宋体"/>
          <w:lang w:eastAsia="zh-CN"/>
        </w:rPr>
        <w:t>《</w:t>
      </w:r>
      <w:r>
        <w:t>武王踐阼</w:t>
      </w:r>
      <w:r>
        <w:rPr>
          <w:rFonts w:hint="eastAsia" w:eastAsia="宋体"/>
          <w:lang w:eastAsia="zh-CN"/>
        </w:rPr>
        <w:t>》</w:t>
      </w:r>
      <w:r>
        <w:t>篇丹書言。</w:t>
      </w:r>
    </w:p>
    <w:p w14:paraId="399DA894">
      <w:r>
        <w:t>靈名身</w:t>
      </w:r>
    </w:p>
    <w:p w14:paraId="50519686">
      <w:r>
        <w:rPr>
          <w:rFonts w:hint="eastAsia" w:eastAsia="宋体"/>
          <w:lang w:eastAsia="zh-CN"/>
        </w:rPr>
        <w:t>《</w:t>
      </w:r>
      <w:r>
        <w:t>五帝德</w:t>
      </w:r>
      <w:r>
        <w:rPr>
          <w:rFonts w:hint="eastAsia" w:eastAsia="宋体"/>
          <w:lang w:eastAsia="zh-CN"/>
        </w:rPr>
        <w:t>》</w:t>
      </w:r>
      <w:r>
        <w:t>篇</w:t>
      </w:r>
      <w:r>
        <w:rPr>
          <w:rFonts w:hint="eastAsia" w:eastAsia="宋体"/>
          <w:lang w:eastAsia="zh-CN"/>
        </w:rPr>
        <w:t>“</w:t>
      </w:r>
      <w:r>
        <w:t>生而神靈，自</w:t>
      </w:r>
    </w:p>
    <w:p w14:paraId="22167F99">
      <w:r>
        <w:t>言其名</w:t>
      </w:r>
      <w:r>
        <w:rPr>
          <w:rFonts w:hint="eastAsia" w:eastAsia="宋体"/>
          <w:lang w:eastAsia="zh-CN"/>
        </w:rPr>
        <w:t>”</w:t>
      </w:r>
      <w:r>
        <w:t>四句。</w:t>
      </w:r>
    </w:p>
    <w:p w14:paraId="6E3B78F4">
      <w:r>
        <w:t>情經平</w:t>
      </w:r>
    </w:p>
    <w:p w14:paraId="1CC28ECA">
      <w:r>
        <w:rPr>
          <w:rFonts w:hint="eastAsia" w:eastAsia="宋体"/>
          <w:lang w:eastAsia="zh-CN"/>
        </w:rPr>
        <w:t>“</w:t>
      </w:r>
      <w:r>
        <w:t>皋陶作士</w:t>
      </w:r>
      <w:r>
        <w:rPr>
          <w:rFonts w:hint="eastAsia" w:eastAsia="宋体"/>
          <w:lang w:eastAsia="zh-CN"/>
        </w:rPr>
        <w:t>”</w:t>
      </w:r>
      <w:r>
        <w:t>九句。</w:t>
      </w:r>
    </w:p>
    <w:p w14:paraId="10D6C1A5">
      <w:r>
        <w:t>名省</w:t>
      </w:r>
    </w:p>
    <w:p w14:paraId="0317D1E5">
      <w:r>
        <w:rPr>
          <w:rFonts w:hint="eastAsia" w:eastAsia="宋体"/>
          <w:lang w:eastAsia="zh-CN"/>
        </w:rPr>
        <w:t>《</w:t>
      </w:r>
      <w:r>
        <w:t>誥志</w:t>
      </w:r>
      <w:r>
        <w:rPr>
          <w:rFonts w:hint="eastAsia" w:eastAsia="宋体"/>
          <w:lang w:eastAsia="zh-CN"/>
        </w:rPr>
        <w:t>》</w:t>
      </w:r>
      <w:r>
        <w:t>篇</w:t>
      </w:r>
      <w:r>
        <w:rPr>
          <w:rFonts w:hint="eastAsia" w:eastAsia="宋体"/>
          <w:lang w:eastAsia="zh-CN"/>
        </w:rPr>
        <w:t>“</w:t>
      </w:r>
      <w:r>
        <w:t>此無空禮</w:t>
      </w:r>
      <w:r>
        <w:rPr>
          <w:rFonts w:hint="eastAsia" w:eastAsia="宋体"/>
          <w:lang w:eastAsia="zh-CN"/>
        </w:rPr>
        <w:t>”</w:t>
      </w:r>
      <w:r>
        <w:t>四句。</w:t>
      </w:r>
    </w:p>
    <w:p w14:paraId="0908D5C7">
      <w:r>
        <w:t>聲旌</w:t>
      </w:r>
      <w:r>
        <w:rPr>
          <w:rFonts w:hint="eastAsia" w:eastAsia="宋体"/>
          <w:lang w:eastAsia="zh-CN"/>
        </w:rPr>
        <w:t>《</w:t>
      </w:r>
      <w:r>
        <w:t>投壺</w:t>
      </w:r>
      <w:r>
        <w:rPr>
          <w:rFonts w:hint="eastAsia" w:eastAsia="宋体"/>
          <w:lang w:eastAsia="zh-CN"/>
        </w:rPr>
        <w:t>》</w:t>
      </w:r>
      <w:r>
        <w:t>篇</w:t>
      </w:r>
      <w:r>
        <w:rPr>
          <w:rFonts w:hint="eastAsia" w:eastAsia="宋体"/>
          <w:lang w:eastAsia="zh-CN"/>
        </w:rPr>
        <w:t>“</w:t>
      </w:r>
      <w:r>
        <w:t>射者之聲</w:t>
      </w:r>
      <w:r>
        <w:rPr>
          <w:rFonts w:hint="eastAsia" w:eastAsia="宋体"/>
          <w:lang w:eastAsia="zh-CN"/>
        </w:rPr>
        <w:t>”</w:t>
      </w:r>
      <w:r>
        <w:t>二</w:t>
      </w:r>
    </w:p>
    <w:p w14:paraId="4CDFA85F">
      <w:r>
        <w:t>句。寧靈</w:t>
      </w:r>
    </w:p>
    <w:p w14:paraId="1F907B2D">
      <w:r>
        <w:rPr>
          <w:rFonts w:hint="eastAsia" w:eastAsia="宋体"/>
          <w:lang w:eastAsia="zh-CN"/>
        </w:rPr>
        <w:t>《</w:t>
      </w:r>
      <w:r>
        <w:t>公冠</w:t>
      </w:r>
      <w:r>
        <w:rPr>
          <w:rFonts w:hint="eastAsia" w:eastAsia="宋体"/>
          <w:lang w:eastAsia="zh-CN"/>
        </w:rPr>
        <w:t>》</w:t>
      </w:r>
      <w:r>
        <w:t>篇祭地辭。</w:t>
      </w:r>
    </w:p>
    <w:p w14:paraId="5F4020A8">
      <w:r>
        <w:t>經刑</w:t>
      </w:r>
    </w:p>
    <w:p w14:paraId="1789430C">
      <w:r>
        <w:rPr>
          <w:rFonts w:hint="eastAsia" w:eastAsia="宋体"/>
          <w:lang w:eastAsia="zh-CN"/>
        </w:rPr>
        <w:t>《</w:t>
      </w:r>
      <w:r>
        <w:t>易本命</w:t>
      </w:r>
      <w:r>
        <w:rPr>
          <w:rFonts w:hint="eastAsia" w:eastAsia="宋体"/>
          <w:lang w:eastAsia="zh-CN"/>
        </w:rPr>
        <w:t>》</w:t>
      </w:r>
      <w:r>
        <w:t>篇</w:t>
      </w:r>
      <w:r>
        <w:rPr>
          <w:rFonts w:hint="eastAsia" w:eastAsia="宋体"/>
          <w:lang w:eastAsia="zh-CN"/>
        </w:rPr>
        <w:t>“</w:t>
      </w:r>
      <w:r>
        <w:t>東西爲緯</w:t>
      </w:r>
      <w:r>
        <w:rPr>
          <w:rFonts w:hint="eastAsia" w:eastAsia="宋体"/>
          <w:lang w:eastAsia="zh-CN"/>
        </w:rPr>
        <w:t>”</w:t>
      </w:r>
      <w:r>
        <w:t>四句。</w:t>
      </w:r>
    </w:p>
    <w:p w14:paraId="3CA21D79">
      <w:r>
        <w:t>凊省争</w:t>
      </w:r>
      <w:r>
        <w:rPr>
          <w:rFonts w:hint="eastAsia" w:eastAsia="宋体"/>
          <w:lang w:eastAsia="zh-CN"/>
        </w:rPr>
        <w:t>《</w:t>
      </w:r>
      <w:r>
        <w:t>禮記。曲禮上</w:t>
      </w:r>
      <w:r>
        <w:rPr>
          <w:rFonts w:hint="eastAsia" w:eastAsia="宋体"/>
          <w:lang w:eastAsia="zh-CN"/>
        </w:rPr>
        <w:t>》“</w:t>
      </w:r>
      <w:r>
        <w:t>冬温而夏清</w:t>
      </w:r>
      <w:r>
        <w:rPr>
          <w:rFonts w:hint="eastAsia" w:eastAsia="宋体"/>
          <w:lang w:eastAsia="zh-CN"/>
        </w:rPr>
        <w:t>”</w:t>
      </w:r>
      <w:r>
        <w:t>三句。聲形</w:t>
      </w:r>
    </w:p>
    <w:p w14:paraId="7C089BCF">
      <w:r>
        <w:rPr>
          <w:rFonts w:hint="eastAsia" w:eastAsia="宋体"/>
          <w:lang w:eastAsia="zh-CN"/>
        </w:rPr>
        <w:t>“</w:t>
      </w:r>
      <w:r>
        <w:t>聽於無聲</w:t>
      </w:r>
      <w:r>
        <w:rPr>
          <w:rFonts w:hint="eastAsia" w:eastAsia="宋体"/>
          <w:lang w:eastAsia="zh-CN"/>
        </w:rPr>
        <w:t>”</w:t>
      </w:r>
      <w:r>
        <w:t>二句。</w:t>
      </w:r>
    </w:p>
    <w:p w14:paraId="0230C22D">
      <w:r>
        <w:t>生鳴聲</w:t>
      </w:r>
    </w:p>
    <w:p w14:paraId="49AC16C7">
      <w:r>
        <w:rPr>
          <w:rFonts w:hint="eastAsia" w:eastAsia="宋体"/>
          <w:lang w:eastAsia="zh-CN"/>
        </w:rPr>
        <w:t>《</w:t>
      </w:r>
      <w:r>
        <w:t>月令</w:t>
      </w:r>
      <w:r>
        <w:rPr>
          <w:rFonts w:hint="eastAsia" w:eastAsia="宋体"/>
          <w:lang w:eastAsia="zh-CN"/>
        </w:rPr>
        <w:t>》“</w:t>
      </w:r>
      <w:r>
        <w:t>小暑至</w:t>
      </w:r>
      <w:r>
        <w:rPr>
          <w:rFonts w:hint="eastAsia" w:eastAsia="宋体"/>
          <w:lang w:eastAsia="zh-CN"/>
        </w:rPr>
        <w:t>”</w:t>
      </w:r>
      <w:r>
        <w:t>四</w:t>
      </w:r>
    </w:p>
    <w:p w14:paraId="17826580">
      <w:r>
        <w:t>句。刑成鳴生榮</w:t>
      </w:r>
    </w:p>
    <w:p w14:paraId="011C71A5">
      <w:r>
        <w:rPr>
          <w:rFonts w:hint="eastAsia" w:eastAsia="宋体"/>
          <w:lang w:eastAsia="zh-CN"/>
        </w:rPr>
        <w:t>“</w:t>
      </w:r>
      <w:r>
        <w:t>百官静，事母刑</w:t>
      </w:r>
      <w:r>
        <w:rPr>
          <w:rFonts w:hint="eastAsia" w:eastAsia="宋体"/>
          <w:lang w:eastAsia="zh-CN"/>
        </w:rPr>
        <w:t>”</w:t>
      </w:r>
      <w:r>
        <w:t>六句。</w:t>
      </w:r>
    </w:p>
    <w:p w14:paraId="5589E352">
      <w:r>
        <w:t>平刑赢</w:t>
      </w:r>
    </w:p>
    <w:p w14:paraId="260ED3D2">
      <w:r>
        <w:rPr>
          <w:rFonts w:hint="eastAsia" w:eastAsia="宋体"/>
          <w:lang w:eastAsia="zh-CN"/>
        </w:rPr>
        <w:t>“</w:t>
      </w:r>
      <w:r>
        <w:t>決獄訟</w:t>
      </w:r>
      <w:r>
        <w:rPr>
          <w:rFonts w:hint="eastAsia" w:eastAsia="宋体"/>
          <w:lang w:eastAsia="zh-CN"/>
        </w:rPr>
        <w:t>”</w:t>
      </w:r>
      <w:r>
        <w:t>六句。</w:t>
      </w:r>
    </w:p>
    <w:p w14:paraId="523A3133">
      <w:r>
        <w:t>名誠情</w:t>
      </w:r>
      <w:r>
        <w:rPr>
          <w:rFonts w:hint="eastAsia" w:eastAsia="宋体"/>
          <w:lang w:eastAsia="zh-CN"/>
        </w:rPr>
        <w:t>“</w:t>
      </w:r>
      <w:r>
        <w:t>物勒工名</w:t>
      </w:r>
      <w:r>
        <w:rPr>
          <w:rFonts w:hint="eastAsia" w:eastAsia="宋体"/>
          <w:lang w:eastAsia="zh-CN"/>
        </w:rPr>
        <w:t>”</w:t>
      </w:r>
      <w:r>
        <w:t>五句。寧</w:t>
      </w:r>
    </w:p>
    <w:p w14:paraId="02307B09">
      <w:r>
        <w:t>性静定</w:t>
      </w:r>
    </w:p>
    <w:p w14:paraId="094F46EB">
      <w:r>
        <w:rPr>
          <w:rFonts w:hint="eastAsia" w:eastAsia="宋体"/>
          <w:lang w:eastAsia="zh-CN"/>
        </w:rPr>
        <w:t>“</w:t>
      </w:r>
      <w:r>
        <w:t>君子齊戒</w:t>
      </w:r>
      <w:r>
        <w:rPr>
          <w:rFonts w:hint="eastAsia" w:eastAsia="宋体"/>
          <w:lang w:eastAsia="zh-CN"/>
        </w:rPr>
        <w:t>”</w:t>
      </w:r>
      <w:r>
        <w:t>八句。</w:t>
      </w:r>
    </w:p>
    <w:p w14:paraId="090997CD">
      <w:r>
        <w:t>成貞</w:t>
      </w:r>
      <w:r>
        <w:rPr>
          <w:rFonts w:hint="eastAsia" w:eastAsia="宋体"/>
          <w:lang w:eastAsia="zh-CN"/>
        </w:rPr>
        <w:t>《</w:t>
      </w:r>
      <w:r>
        <w:t>文王世子</w:t>
      </w:r>
      <w:r>
        <w:rPr>
          <w:rFonts w:hint="eastAsia" w:eastAsia="宋体"/>
          <w:lang w:eastAsia="zh-CN"/>
        </w:rPr>
        <w:t>》</w:t>
      </w:r>
      <w:r>
        <w:t>引語。</w:t>
      </w:r>
    </w:p>
    <w:p w14:paraId="330B6A50">
      <w:r>
        <w:t>情生</w:t>
      </w:r>
    </w:p>
    <w:p w14:paraId="28E58651">
      <w:r>
        <w:rPr>
          <w:rFonts w:hint="eastAsia" w:eastAsia="宋体"/>
          <w:lang w:eastAsia="zh-CN"/>
        </w:rPr>
        <w:t>《</w:t>
      </w:r>
      <w:r>
        <w:t>禮運</w:t>
      </w:r>
      <w:r>
        <w:rPr>
          <w:rFonts w:hint="eastAsia" w:eastAsia="宋体"/>
          <w:lang w:eastAsia="zh-CN"/>
        </w:rPr>
        <w:t>》“</w:t>
      </w:r>
      <w:r>
        <w:t>先王以承天之道</w:t>
      </w:r>
      <w:r>
        <w:rPr>
          <w:rFonts w:hint="eastAsia" w:eastAsia="宋体"/>
          <w:lang w:eastAsia="zh-CN"/>
        </w:rPr>
        <w:t>”</w:t>
      </w:r>
      <w:r>
        <w:t>四句。聘正</w:t>
      </w:r>
      <w:r>
        <w:rPr>
          <w:rFonts w:hint="eastAsia" w:eastAsia="宋体"/>
          <w:lang w:eastAsia="zh-CN"/>
        </w:rPr>
        <w:t>“</w:t>
      </w:r>
      <w:r>
        <w:t>達於喪</w:t>
      </w:r>
    </w:p>
    <w:p w14:paraId="604FE6F8">
      <w:r>
        <w:t>祭射御冠昏朝聘</w:t>
      </w:r>
      <w:r>
        <w:rPr>
          <w:rFonts w:hint="eastAsia" w:eastAsia="宋体"/>
          <w:lang w:eastAsia="zh-CN"/>
        </w:rPr>
        <w:t>”</w:t>
      </w:r>
      <w:r>
        <w:t>三句。</w:t>
      </w:r>
    </w:p>
    <w:p w14:paraId="08C73FDB">
      <w:r>
        <w:t>定生</w:t>
      </w:r>
    </w:p>
    <w:p w14:paraId="69C91DAE">
      <w:r>
        <w:rPr>
          <w:rFonts w:hint="eastAsia" w:eastAsia="宋体"/>
          <w:lang w:eastAsia="zh-CN"/>
        </w:rPr>
        <w:t>“</w:t>
      </w:r>
      <w:r>
        <w:t>故禮達而分定</w:t>
      </w:r>
      <w:r>
        <w:rPr>
          <w:rFonts w:hint="eastAsia" w:eastAsia="宋体"/>
          <w:lang w:eastAsia="zh-CN"/>
        </w:rPr>
        <w:t>”</w:t>
      </w:r>
      <w:r>
        <w:t>二句。</w:t>
      </w:r>
    </w:p>
    <w:p w14:paraId="102DFC36">
      <w:r>
        <w:t>正盈</w:t>
      </w:r>
    </w:p>
    <w:p w14:paraId="04DD0137">
      <w:r>
        <w:rPr>
          <w:rFonts w:hint="eastAsia" w:eastAsia="宋体"/>
          <w:lang w:eastAsia="zh-CN"/>
        </w:rPr>
        <w:t>“</w:t>
      </w:r>
      <w:r>
        <w:t>四體既正</w:t>
      </w:r>
      <w:r>
        <w:rPr>
          <w:rFonts w:hint="eastAsia" w:eastAsia="宋体"/>
          <w:lang w:eastAsia="zh-CN"/>
        </w:rPr>
        <w:t>”</w:t>
      </w:r>
      <w:r>
        <w:t>二句。</w:t>
      </w:r>
    </w:p>
    <w:p w14:paraId="352388CC">
      <w:r>
        <w:t>生成</w:t>
      </w:r>
    </w:p>
    <w:p w14:paraId="1AA39E9D">
      <w:r>
        <w:rPr>
          <w:rFonts w:hint="eastAsia" w:eastAsia="宋体"/>
          <w:lang w:eastAsia="zh-CN"/>
        </w:rPr>
        <w:t>《</w:t>
      </w:r>
      <w:r>
        <w:t>禮器</w:t>
      </w:r>
      <w:r>
        <w:rPr>
          <w:rFonts w:hint="eastAsia" w:eastAsia="宋体"/>
          <w:lang w:eastAsia="zh-CN"/>
        </w:rPr>
        <w:t>》</w:t>
      </w:r>
      <w:r>
        <w:t>D禮也者，反其</w:t>
      </w:r>
    </w:p>
    <w:p w14:paraId="2A54414C">
      <w:r>
        <w:t>所自生</w:t>
      </w:r>
      <w:r>
        <w:rPr>
          <w:rFonts w:hint="eastAsia" w:eastAsia="宋体"/>
          <w:lang w:eastAsia="zh-CN"/>
        </w:rPr>
        <w:t>”</w:t>
      </w:r>
      <w:r>
        <w:t>二句。</w:t>
      </w:r>
    </w:p>
    <w:p w14:paraId="12DAC03E">
      <w:r>
        <w:t>盈人</w:t>
      </w:r>
    </w:p>
    <w:p w14:paraId="41FB2630">
      <w:r>
        <w:rPr>
          <w:rFonts w:hint="eastAsia" w:eastAsia="宋体"/>
          <w:lang w:eastAsia="zh-CN"/>
        </w:rPr>
        <w:t>《</w:t>
      </w:r>
      <w:r>
        <w:t>少儀</w:t>
      </w:r>
      <w:r>
        <w:rPr>
          <w:rFonts w:hint="eastAsia" w:eastAsia="宋体"/>
          <w:lang w:eastAsia="zh-CN"/>
        </w:rPr>
        <w:t>》</w:t>
      </w:r>
      <w:r>
        <w:t>T執虚如執盈</w:t>
      </w:r>
      <w:r>
        <w:rPr>
          <w:rFonts w:hint="eastAsia" w:eastAsia="宋体"/>
          <w:lang w:eastAsia="zh-CN"/>
        </w:rPr>
        <w:t>”</w:t>
      </w:r>
      <w:r>
        <w:t>二句。鳴鳴聲</w:t>
      </w:r>
      <w:r>
        <w:rPr>
          <w:rFonts w:hint="eastAsia" w:eastAsia="宋体"/>
          <w:lang w:eastAsia="zh-CN"/>
        </w:rPr>
        <w:t>《</w:t>
      </w:r>
      <w:r>
        <w:t>學記</w:t>
      </w:r>
      <w:r>
        <w:rPr>
          <w:rFonts w:hint="eastAsia" w:eastAsia="宋体"/>
          <w:lang w:eastAsia="zh-CN"/>
        </w:rPr>
        <w:t>》“</w:t>
      </w:r>
      <w:r>
        <w:t>叩之以小者則小鳴</w:t>
      </w:r>
      <w:r>
        <w:rPr>
          <w:rFonts w:hint="eastAsia" w:eastAsia="宋体"/>
          <w:lang w:eastAsia="zh-CN"/>
        </w:rPr>
        <w:t>”</w:t>
      </w:r>
      <w:r>
        <w:t>四句。成生經清</w:t>
      </w:r>
    </w:p>
    <w:p w14:paraId="645AB201">
      <w:r>
        <w:t>平寧</w:t>
      </w:r>
      <w:r>
        <w:rPr>
          <w:rFonts w:hint="eastAsia" w:eastAsia="宋体"/>
          <w:lang w:eastAsia="zh-CN"/>
        </w:rPr>
        <w:t>《</w:t>
      </w:r>
      <w:r>
        <w:t>樂記</w:t>
      </w:r>
      <w:r>
        <w:rPr>
          <w:rFonts w:hint="eastAsia" w:eastAsia="宋体"/>
          <w:lang w:eastAsia="zh-CN"/>
        </w:rPr>
        <w:t>》</w:t>
      </w:r>
      <w:r>
        <w:t>r小大相成</w:t>
      </w:r>
      <w:r>
        <w:rPr>
          <w:rFonts w:hint="eastAsia" w:eastAsia="宋体"/>
          <w:lang w:eastAsia="zh-CN"/>
        </w:rPr>
        <w:t>”</w:t>
      </w:r>
      <w:r>
        <w:t>九句。</w:t>
      </w:r>
    </w:p>
    <w:p w14:paraId="38C7CF30">
      <w:r>
        <w:t>情經</w:t>
      </w:r>
    </w:p>
    <w:p w14:paraId="2E3136F3">
      <w:r>
        <w:rPr>
          <w:rFonts w:hint="eastAsia" w:eastAsia="宋体"/>
          <w:lang w:eastAsia="zh-CN"/>
        </w:rPr>
        <w:t>“</w:t>
      </w:r>
      <w:r>
        <w:t>窮本知變</w:t>
      </w:r>
      <w:r>
        <w:rPr>
          <w:rFonts w:hint="eastAsia" w:eastAsia="宋体"/>
          <w:lang w:eastAsia="zh-CN"/>
        </w:rPr>
        <w:t>”</w:t>
      </w:r>
      <w:r>
        <w:t>四句。</w:t>
      </w:r>
    </w:p>
    <w:p w14:paraId="5270320B">
      <w:r>
        <w:t>正定定聲</w:t>
      </w:r>
    </w:p>
    <w:p w14:paraId="2EAB72E3">
      <w:r>
        <w:t>子夏對魏文侯</w:t>
      </w:r>
      <w:r>
        <w:rPr>
          <w:rFonts w:hint="eastAsia" w:eastAsia="宋体"/>
          <w:lang w:eastAsia="zh-CN"/>
        </w:rPr>
        <w:t>“</w:t>
      </w:r>
      <w:r>
        <w:t>紀綱既正</w:t>
      </w:r>
      <w:r>
        <w:rPr>
          <w:rFonts w:hint="eastAsia" w:eastAsia="宋体"/>
          <w:lang w:eastAsia="zh-CN"/>
        </w:rPr>
        <w:t>”</w:t>
      </w:r>
      <w:r>
        <w:t>五句。霆</w:t>
      </w:r>
    </w:p>
    <w:p w14:paraId="0595F03D">
      <w:r>
        <w:t>形生</w:t>
      </w:r>
    </w:p>
    <w:p w14:paraId="4AB4FD38">
      <w:r>
        <w:rPr>
          <w:rFonts w:hint="eastAsia" w:eastAsia="宋体"/>
          <w:lang w:eastAsia="zh-CN"/>
        </w:rPr>
        <w:t>《</w:t>
      </w:r>
      <w:r>
        <w:t>孔子閒居</w:t>
      </w:r>
      <w:r>
        <w:rPr>
          <w:rFonts w:hint="eastAsia" w:eastAsia="宋体"/>
          <w:lang w:eastAsia="zh-CN"/>
        </w:rPr>
        <w:t>》“</w:t>
      </w:r>
      <w:r>
        <w:t>地載神氣</w:t>
      </w:r>
      <w:r>
        <w:rPr>
          <w:rFonts w:hint="eastAsia" w:eastAsia="宋体"/>
          <w:lang w:eastAsia="zh-CN"/>
        </w:rPr>
        <w:t>”</w:t>
      </w:r>
      <w:r>
        <w:t>四句。情争</w:t>
      </w:r>
      <w:r>
        <w:rPr>
          <w:rFonts w:hint="eastAsia" w:eastAsia="宋体"/>
          <w:lang w:eastAsia="zh-CN"/>
        </w:rPr>
        <w:t>《</w:t>
      </w:r>
      <w:r>
        <w:t>坊記</w:t>
      </w:r>
      <w:r>
        <w:rPr>
          <w:rFonts w:hint="eastAsia" w:eastAsia="宋体"/>
          <w:lang w:eastAsia="zh-CN"/>
        </w:rPr>
        <w:t>》“</w:t>
      </w:r>
      <w:r>
        <w:t>無辭而行情</w:t>
      </w:r>
      <w:r>
        <w:rPr>
          <w:rFonts w:hint="eastAsia" w:eastAsia="宋体"/>
          <w:lang w:eastAsia="zh-CN"/>
        </w:rPr>
        <w:t>”</w:t>
      </w:r>
      <w:r>
        <w:t>二句。敬信</w:t>
      </w:r>
      <w:r>
        <w:rPr>
          <w:rFonts w:hint="eastAsia" w:eastAsia="宋体"/>
          <w:lang w:eastAsia="zh-CN"/>
        </w:rPr>
        <w:t>《</w:t>
      </w:r>
      <w:r>
        <w:t>中庸</w:t>
      </w:r>
      <w:r>
        <w:rPr>
          <w:rFonts w:hint="eastAsia" w:eastAsia="宋体"/>
          <w:lang w:eastAsia="zh-CN"/>
        </w:rPr>
        <w:t>》“</w:t>
      </w:r>
      <w:r>
        <w:t>故君子不動而敬</w:t>
      </w:r>
      <w:r>
        <w:rPr>
          <w:rFonts w:hint="eastAsia" w:eastAsia="宋体"/>
          <w:lang w:eastAsia="zh-CN"/>
        </w:rPr>
        <w:t>”</w:t>
      </w:r>
      <w:r>
        <w:t>二句。</w:t>
      </w:r>
    </w:p>
    <w:p w14:paraId="79D559EE">
      <w:r>
        <w:t>盛姓</w:t>
      </w:r>
    </w:p>
    <w:p w14:paraId="68F32CB5">
      <w:r>
        <w:rPr>
          <w:rFonts w:hint="eastAsia" w:eastAsia="宋体"/>
          <w:lang w:eastAsia="zh-CN"/>
        </w:rPr>
        <w:t>《</w:t>
      </w:r>
      <w:r>
        <w:t>表記</w:t>
      </w:r>
      <w:r>
        <w:rPr>
          <w:rFonts w:hint="eastAsia" w:eastAsia="宋体"/>
          <w:lang w:eastAsia="zh-CN"/>
        </w:rPr>
        <w:t>》“</w:t>
      </w:r>
      <w:r>
        <w:t>牲牷禮樂齊盛</w:t>
      </w:r>
      <w:r>
        <w:rPr>
          <w:rFonts w:hint="eastAsia" w:eastAsia="宋体"/>
          <w:lang w:eastAsia="zh-CN"/>
        </w:rPr>
        <w:t>”</w:t>
      </w:r>
      <w:r>
        <w:t>三句。正清寧成生成正姓</w:t>
      </w:r>
    </w:p>
    <w:p w14:paraId="1853FF4E">
      <w:r>
        <w:rPr>
          <w:rFonts w:hint="eastAsia" w:eastAsia="宋体"/>
          <w:lang w:eastAsia="zh-CN"/>
        </w:rPr>
        <w:t>《</w:t>
      </w:r>
      <w:r>
        <w:t>緇衣</w:t>
      </w:r>
      <w:r>
        <w:rPr>
          <w:rFonts w:hint="eastAsia" w:eastAsia="宋体"/>
          <w:lang w:eastAsia="zh-CN"/>
        </w:rPr>
        <w:t>》</w:t>
      </w:r>
      <w:r>
        <w:t>引</w:t>
      </w:r>
      <w:r>
        <w:rPr>
          <w:rFonts w:hint="eastAsia" w:eastAsia="宋体"/>
          <w:lang w:eastAsia="zh-CN"/>
        </w:rPr>
        <w:t>《</w:t>
      </w:r>
      <w:r>
        <w:t>詩</w:t>
      </w:r>
      <w:r>
        <w:rPr>
          <w:rFonts w:hint="eastAsia" w:eastAsia="宋体"/>
          <w:lang w:eastAsia="zh-CN"/>
        </w:rPr>
        <w:t>》“</w:t>
      </w:r>
      <w:r>
        <w:t>昔吾有先正</w:t>
      </w:r>
      <w:r>
        <w:rPr>
          <w:rFonts w:hint="eastAsia" w:eastAsia="宋体"/>
          <w:lang w:eastAsia="zh-CN"/>
        </w:rPr>
        <w:t>”</w:t>
      </w:r>
      <w:r>
        <w:t>八句。</w:t>
      </w:r>
    </w:p>
    <w:p w14:paraId="216811B4">
      <w:r>
        <w:t>聲成</w:t>
      </w:r>
      <w:r>
        <w:rPr>
          <w:rFonts w:hint="eastAsia" w:eastAsia="宋体"/>
          <w:lang w:eastAsia="zh-CN"/>
        </w:rPr>
        <w:t>“</w:t>
      </w:r>
      <w:r>
        <w:t>人苟</w:t>
      </w:r>
    </w:p>
    <w:p w14:paraId="3D8D9BEC">
      <w:r>
        <w:t>或言之</w:t>
      </w:r>
      <w:r>
        <w:rPr>
          <w:rFonts w:hint="eastAsia" w:eastAsia="宋体"/>
          <w:lang w:eastAsia="zh-CN"/>
        </w:rPr>
        <w:t>”</w:t>
      </w:r>
      <w:r>
        <w:t>四句。敬正</w:t>
      </w:r>
      <w:r>
        <w:rPr>
          <w:rFonts w:hint="eastAsia" w:eastAsia="宋体"/>
          <w:lang w:eastAsia="zh-CN"/>
        </w:rPr>
        <w:t>《</w:t>
      </w:r>
      <w:r>
        <w:t>儒行</w:t>
      </w:r>
      <w:r>
        <w:rPr>
          <w:rFonts w:hint="eastAsia" w:eastAsia="宋体"/>
          <w:lang w:eastAsia="zh-CN"/>
        </w:rPr>
        <w:t>》“</w:t>
      </w:r>
      <w:r>
        <w:t>儒有居處齊難</w:t>
      </w:r>
      <w:r>
        <w:rPr>
          <w:rFonts w:hint="eastAsia" w:eastAsia="宋体"/>
          <w:lang w:eastAsia="zh-CN"/>
        </w:rPr>
        <w:t>”</w:t>
      </w:r>
      <w:r>
        <w:t>四句。</w:t>
      </w:r>
    </w:p>
    <w:p w14:paraId="22141E28">
      <w:r>
        <w:t>幸幸</w:t>
      </w:r>
    </w:p>
    <w:p w14:paraId="3063505A">
      <w:r>
        <w:rPr>
          <w:rFonts w:hint="eastAsia" w:eastAsia="宋体"/>
          <w:lang w:eastAsia="zh-CN"/>
        </w:rPr>
        <w:t>《</w:t>
      </w:r>
      <w:r>
        <w:t>左傳</w:t>
      </w:r>
      <w:r>
        <w:rPr>
          <w:rFonts w:hint="eastAsia" w:eastAsia="宋体"/>
          <w:lang w:eastAsia="zh-CN"/>
        </w:rPr>
        <w:t>•</w:t>
      </w:r>
      <w:r>
        <w:t>宣十六年</w:t>
      </w:r>
      <w:r>
        <w:rPr>
          <w:rFonts w:hint="eastAsia" w:eastAsia="宋体"/>
          <w:lang w:eastAsia="zh-CN"/>
        </w:rPr>
        <w:t>》</w:t>
      </w:r>
      <w:r>
        <w:t>晉羊舌職引諺。</w:t>
      </w:r>
    </w:p>
    <w:p w14:paraId="79D79087">
      <w:r>
        <w:t>挺扃令定</w:t>
      </w:r>
    </w:p>
    <w:p w14:paraId="5C90A044">
      <w:r>
        <w:rPr>
          <w:rFonts w:hint="eastAsia" w:eastAsia="宋体"/>
          <w:lang w:eastAsia="zh-CN"/>
        </w:rPr>
        <w:t>《</w:t>
      </w:r>
      <w:r>
        <w:t>襄公五年</w:t>
      </w:r>
      <w:r>
        <w:rPr>
          <w:rFonts w:hint="eastAsia" w:eastAsia="宋体"/>
          <w:lang w:eastAsia="zh-CN"/>
        </w:rPr>
        <w:t>》</w:t>
      </w:r>
      <w:r>
        <w:t>引</w:t>
      </w:r>
      <w:r>
        <w:rPr>
          <w:rFonts w:hint="eastAsia" w:eastAsia="宋体"/>
          <w:lang w:eastAsia="zh-CN"/>
        </w:rPr>
        <w:t>《</w:t>
      </w:r>
      <w:r>
        <w:t>詩</w:t>
      </w:r>
      <w:r>
        <w:rPr>
          <w:rFonts w:hint="eastAsia" w:eastAsia="宋体"/>
          <w:lang w:eastAsia="zh-CN"/>
        </w:rPr>
        <w:t>》</w:t>
      </w:r>
      <w:r>
        <w:t>。</w:t>
      </w:r>
    </w:p>
    <w:p w14:paraId="63E30C53">
      <w:r>
        <w:t>寧聽</w:t>
      </w:r>
      <w:r>
        <w:rPr>
          <w:rFonts w:hint="eastAsia" w:eastAsia="宋体"/>
          <w:lang w:eastAsia="zh-CN"/>
        </w:rPr>
        <w:t>《</w:t>
      </w:r>
      <w:r>
        <w:t>周語下</w:t>
      </w:r>
      <w:r>
        <w:rPr>
          <w:rFonts w:hint="eastAsia" w:eastAsia="宋体"/>
          <w:lang w:eastAsia="zh-CN"/>
        </w:rPr>
        <w:t>》</w:t>
      </w:r>
      <w:r>
        <w:t>伶州鳩對景王</w:t>
      </w:r>
      <w:r>
        <w:rPr>
          <w:rFonts w:hint="eastAsia" w:eastAsia="宋体"/>
          <w:lang w:eastAsia="zh-CN"/>
        </w:rPr>
        <w:t>“</w:t>
      </w:r>
      <w:r>
        <w:t>神是以寧</w:t>
      </w:r>
      <w:r>
        <w:rPr>
          <w:rFonts w:hint="eastAsia" w:eastAsia="宋体"/>
          <w:lang w:eastAsia="zh-CN"/>
        </w:rPr>
        <w:t>”</w:t>
      </w:r>
      <w:r>
        <w:t>二句。城金伶州鳩引諺。</w:t>
      </w:r>
    </w:p>
    <w:p w14:paraId="40F6AE33">
      <w:r>
        <w:t>聽誠刑生貞傾</w:t>
      </w:r>
      <w:r>
        <w:rPr>
          <w:rFonts w:hint="eastAsia" w:eastAsia="宋体"/>
          <w:lang w:eastAsia="zh-CN"/>
        </w:rPr>
        <w:t>《</w:t>
      </w:r>
      <w:r>
        <w:t>晉語三</w:t>
      </w:r>
      <w:r>
        <w:rPr>
          <w:rFonts w:hint="eastAsia" w:eastAsia="宋体"/>
          <w:lang w:eastAsia="zh-CN"/>
        </w:rPr>
        <w:t>》</w:t>
      </w:r>
      <w:r>
        <w:t>國人</w:t>
      </w:r>
    </w:p>
    <w:p w14:paraId="1B1A4DC8">
      <w:r>
        <w:t>誦。</w:t>
      </w:r>
    </w:p>
    <w:p w14:paraId="33001D56">
      <w:r>
        <w:t>成榮</w:t>
      </w:r>
    </w:p>
    <w:p w14:paraId="374E9F3D">
      <w:r>
        <w:rPr>
          <w:rFonts w:hint="eastAsia" w:eastAsia="宋体"/>
          <w:lang w:eastAsia="zh-CN"/>
        </w:rPr>
        <w:t>《</w:t>
      </w:r>
      <w:r>
        <w:t>晉語四</w:t>
      </w:r>
      <w:r>
        <w:rPr>
          <w:rFonts w:hint="eastAsia" w:eastAsia="宋体"/>
          <w:lang w:eastAsia="zh-CN"/>
        </w:rPr>
        <w:t>》</w:t>
      </w:r>
      <w:r>
        <w:t>鄭叔詹引諺。</w:t>
      </w:r>
    </w:p>
    <w:p w14:paraId="29EDC01F">
      <w:r>
        <w:t>成生生成</w:t>
      </w:r>
    </w:p>
    <w:p w14:paraId="7440B0B3">
      <w:r>
        <w:rPr>
          <w:rFonts w:hint="eastAsia" w:eastAsia="宋体"/>
          <w:lang w:eastAsia="zh-CN"/>
        </w:rPr>
        <w:t>《</w:t>
      </w:r>
      <w:r>
        <w:t>越語下</w:t>
      </w:r>
      <w:r>
        <w:rPr>
          <w:rFonts w:hint="eastAsia" w:eastAsia="宋体"/>
          <w:lang w:eastAsia="zh-CN"/>
        </w:rPr>
        <w:t>》</w:t>
      </w:r>
      <w:r>
        <w:t>范蠡對王</w:t>
      </w:r>
      <w:r>
        <w:rPr>
          <w:rFonts w:hint="eastAsia" w:eastAsia="宋体"/>
          <w:lang w:eastAsia="zh-CN"/>
        </w:rPr>
        <w:t>“</w:t>
      </w:r>
      <w:r>
        <w:t>美惡皆成</w:t>
      </w:r>
      <w:r>
        <w:rPr>
          <w:rFonts w:hint="eastAsia" w:eastAsia="宋体"/>
          <w:lang w:eastAsia="zh-CN"/>
        </w:rPr>
        <w:t>”</w:t>
      </w:r>
      <w:r>
        <w:t>六句。</w:t>
      </w:r>
    </w:p>
    <w:p w14:paraId="23E0D2B9">
      <w:r>
        <w:t>正定</w:t>
      </w:r>
    </w:p>
    <w:p w14:paraId="580118A7">
      <w:r>
        <w:rPr>
          <w:rFonts w:hint="eastAsia" w:eastAsia="宋体"/>
          <w:lang w:eastAsia="zh-CN"/>
        </w:rPr>
        <w:t>“</w:t>
      </w:r>
      <w:r>
        <w:t>待其來者而正</w:t>
      </w:r>
    </w:p>
    <w:p w14:paraId="1E9AEF48">
      <w:r>
        <w:t>【第484页】</w:t>
      </w:r>
    </w:p>
    <w:p w14:paraId="205A33D4">
      <w:r>
        <w:t>之</w:t>
      </w:r>
      <w:r>
        <w:rPr>
          <w:rFonts w:hint="eastAsia" w:eastAsia="宋体"/>
          <w:lang w:eastAsia="zh-CN"/>
        </w:rPr>
        <w:t>”</w:t>
      </w:r>
      <w:r>
        <w:t>二句。</w:t>
      </w:r>
    </w:p>
    <w:p w14:paraId="0AA39064">
      <w:r>
        <w:t>生刑</w:t>
      </w:r>
    </w:p>
    <w:p w14:paraId="31F8C386">
      <w:r>
        <w:rPr>
          <w:rFonts w:hint="eastAsia" w:eastAsia="宋体"/>
          <w:lang w:eastAsia="zh-CN"/>
        </w:rPr>
        <w:t>“</w:t>
      </w:r>
      <w:r>
        <w:t>死生因天地之刑</w:t>
      </w:r>
      <w:r>
        <w:rPr>
          <w:rFonts w:hint="eastAsia" w:eastAsia="宋体"/>
          <w:lang w:eastAsia="zh-CN"/>
        </w:rPr>
        <w:t>”</w:t>
      </w:r>
      <w:r>
        <w:t>二句。</w:t>
      </w:r>
    </w:p>
    <w:p w14:paraId="340F695F">
      <w:r>
        <w:t>生形成</w:t>
      </w:r>
    </w:p>
    <w:p w14:paraId="2E5A2D9C">
      <w:r>
        <w:rPr>
          <w:rFonts w:hint="eastAsia" w:eastAsia="宋体"/>
          <w:lang w:eastAsia="zh-CN"/>
        </w:rPr>
        <w:t>“</w:t>
      </w:r>
      <w:r>
        <w:t>人自生之</w:t>
      </w:r>
      <w:r>
        <w:rPr>
          <w:rFonts w:hint="eastAsia" w:eastAsia="宋体"/>
          <w:lang w:eastAsia="zh-CN"/>
        </w:rPr>
        <w:t>”</w:t>
      </w:r>
      <w:r>
        <w:t>三句。</w:t>
      </w:r>
    </w:p>
    <w:p w14:paraId="226AF1E0">
      <w:r>
        <w:t>生形征成刑</w:t>
      </w:r>
    </w:p>
    <w:p w14:paraId="1FAF4E92">
      <w:r>
        <w:rPr>
          <w:rFonts w:hint="eastAsia" w:eastAsia="宋体"/>
          <w:lang w:eastAsia="zh-CN"/>
        </w:rPr>
        <w:t>“</w:t>
      </w:r>
      <w:r>
        <w:t>逆節萌生</w:t>
      </w:r>
      <w:r>
        <w:rPr>
          <w:rFonts w:hint="eastAsia" w:eastAsia="宋体"/>
          <w:lang w:eastAsia="zh-CN"/>
        </w:rPr>
        <w:t>”</w:t>
      </w:r>
      <w:r>
        <w:t>五</w:t>
      </w:r>
    </w:p>
    <w:p w14:paraId="4FBC016C">
      <w:r>
        <w:t>句。成形</w:t>
      </w:r>
    </w:p>
    <w:p w14:paraId="526C842E">
      <w:r>
        <w:t>范蠡諫王</w:t>
      </w:r>
      <w:r>
        <w:rPr>
          <w:rFonts w:hint="eastAsia" w:eastAsia="宋体"/>
          <w:lang w:eastAsia="zh-CN"/>
        </w:rPr>
        <w:t>“</w:t>
      </w:r>
      <w:r>
        <w:t>得時弗成</w:t>
      </w:r>
      <w:r>
        <w:rPr>
          <w:rFonts w:hint="eastAsia" w:eastAsia="宋体"/>
          <w:lang w:eastAsia="zh-CN"/>
        </w:rPr>
        <w:t>”</w:t>
      </w:r>
      <w:r>
        <w:t>二句。</w:t>
      </w:r>
    </w:p>
    <w:p w14:paraId="06D1FE35">
      <w:r>
        <w:t>清纓</w:t>
      </w:r>
      <w:r>
        <w:rPr>
          <w:rFonts w:hint="eastAsia" w:eastAsia="宋体"/>
          <w:lang w:eastAsia="zh-CN"/>
        </w:rPr>
        <w:t>《</w:t>
      </w:r>
      <w:r>
        <w:t>孟子。離婁上</w:t>
      </w:r>
      <w:r>
        <w:rPr>
          <w:rFonts w:hint="eastAsia" w:eastAsia="宋体"/>
          <w:lang w:eastAsia="zh-CN"/>
        </w:rPr>
        <w:t>》</w:t>
      </w:r>
      <w:r>
        <w:t>引孺子歌。</w:t>
      </w:r>
    </w:p>
    <w:p w14:paraId="7959E8AF">
      <w:r>
        <w:t>生赢成寧正</w:t>
      </w:r>
      <w:r>
        <w:rPr>
          <w:rFonts w:hint="eastAsia" w:eastAsia="宋体"/>
          <w:lang w:eastAsia="zh-CN"/>
        </w:rPr>
        <w:t>《</w:t>
      </w:r>
      <w:r>
        <w:t>爾雅。釋天。祥</w:t>
      </w:r>
      <w:r>
        <w:rPr>
          <w:rFonts w:hint="eastAsia" w:eastAsia="宋体"/>
          <w:lang w:eastAsia="zh-CN"/>
        </w:rPr>
        <w:t>》</w:t>
      </w:r>
      <w:r>
        <w:t>。</w:t>
      </w:r>
    </w:p>
    <w:p w14:paraId="4C360BCA">
      <w:pPr>
        <w:rPr>
          <w:rFonts w:hint="eastAsia" w:eastAsia="宋体"/>
          <w:lang w:eastAsia="zh-CN"/>
        </w:rPr>
      </w:pPr>
      <w:r>
        <w:rPr>
          <w:rFonts w:hint="eastAsia" w:eastAsia="宋体"/>
          <w:lang w:eastAsia="zh-CN"/>
        </w:rPr>
        <w:t>《</w:t>
      </w:r>
      <w:r>
        <w:t>楚辭</w:t>
      </w:r>
      <w:r>
        <w:rPr>
          <w:rFonts w:hint="eastAsia" w:eastAsia="宋体"/>
          <w:lang w:eastAsia="zh-CN"/>
        </w:rPr>
        <w:t>》</w:t>
      </w:r>
    </w:p>
    <w:p w14:paraId="3898557B">
      <w:r>
        <w:t>情聽同上。</w:t>
      </w:r>
    </w:p>
    <w:p w14:paraId="5B4DA247">
      <w:r>
        <w:t>正征同上。</w:t>
      </w:r>
    </w:p>
    <w:p w14:paraId="60A429FB">
      <w:r>
        <w:t>征庭旌靈</w:t>
      </w:r>
    </w:p>
    <w:p w14:paraId="3F6E5545">
      <w:r>
        <w:t>九歌</w:t>
      </w:r>
      <w:r>
        <w:rPr>
          <w:rFonts w:hint="eastAsia" w:eastAsia="宋体"/>
          <w:lang w:eastAsia="zh-CN"/>
        </w:rPr>
        <w:t>•</w:t>
      </w:r>
      <w:r>
        <w:t>湘君</w:t>
      </w:r>
      <w:r>
        <w:rPr>
          <w:rFonts w:hint="eastAsia" w:eastAsia="宋体"/>
          <w:lang w:eastAsia="zh-CN"/>
        </w:rPr>
        <w:t>》</w:t>
      </w:r>
      <w:r>
        <w:t>。</w:t>
      </w:r>
    </w:p>
    <w:p w14:paraId="1E76CC4A">
      <w:r>
        <w:t>青莖成</w:t>
      </w:r>
    </w:p>
    <w:p w14:paraId="55AA720F">
      <w:r>
        <w:rPr>
          <w:rFonts w:hint="eastAsia" w:eastAsia="宋体"/>
          <w:lang w:eastAsia="zh-CN"/>
        </w:rPr>
        <w:t>《</w:t>
      </w:r>
      <w:r>
        <w:t>少司命</w:t>
      </w:r>
      <w:r>
        <w:rPr>
          <w:rFonts w:hint="eastAsia" w:eastAsia="宋体"/>
          <w:lang w:eastAsia="zh-CN"/>
        </w:rPr>
        <w:t>》</w:t>
      </w:r>
      <w:r>
        <w:t>。</w:t>
      </w:r>
    </w:p>
    <w:p w14:paraId="3D3E3AE2">
      <w:r>
        <w:t>名均</w:t>
      </w:r>
    </w:p>
    <w:p w14:paraId="3694552F">
      <w:r>
        <w:t>旍星正同上。</w:t>
      </w:r>
    </w:p>
    <w:p w14:paraId="30F9C96E">
      <w:r>
        <w:t>冥鳴</w:t>
      </w:r>
      <w:r>
        <w:rPr>
          <w:rFonts w:hint="eastAsia" w:eastAsia="宋体"/>
          <w:lang w:eastAsia="zh-CN"/>
        </w:rPr>
        <w:t>《</w:t>
      </w:r>
      <w:r>
        <w:t>山鬼</w:t>
      </w:r>
      <w:r>
        <w:rPr>
          <w:rFonts w:hint="eastAsia" w:eastAsia="宋体"/>
          <w:lang w:eastAsia="zh-CN"/>
        </w:rPr>
        <w:t>》</w:t>
      </w:r>
      <w:r>
        <w:t>。</w:t>
      </w:r>
    </w:p>
    <w:p w14:paraId="30C85BD8">
      <w:r>
        <w:t>聽刑</w:t>
      </w:r>
      <w:r>
        <w:rPr>
          <w:rFonts w:hint="eastAsia" w:eastAsia="宋体"/>
          <w:lang w:eastAsia="zh-CN"/>
        </w:rPr>
        <w:t>《</w:t>
      </w:r>
      <w:r>
        <w:t>天問</w:t>
      </w:r>
      <w:r>
        <w:rPr>
          <w:rFonts w:hint="eastAsia" w:eastAsia="宋体"/>
          <w:lang w:eastAsia="zh-CN"/>
        </w:rPr>
        <w:t>》</w:t>
      </w:r>
      <w:r>
        <w:t>。營成傾同上。</w:t>
      </w:r>
    </w:p>
    <w:p w14:paraId="64C478F5">
      <w:r>
        <w:t>營盈同上。</w:t>
      </w:r>
    </w:p>
    <w:p w14:paraId="43FD18F2">
      <w:r>
        <w:t>寧情同上。情</w:t>
      </w:r>
    </w:p>
    <w:p w14:paraId="268BD56B">
      <w:r>
        <w:t>正</w:t>
      </w:r>
      <w:r>
        <w:rPr>
          <w:rFonts w:hint="eastAsia" w:eastAsia="宋体"/>
          <w:lang w:eastAsia="zh-CN"/>
        </w:rPr>
        <w:t>《</w:t>
      </w:r>
      <w:r>
        <w:t>九章。惜誦</w:t>
      </w:r>
      <w:r>
        <w:rPr>
          <w:rFonts w:hint="eastAsia" w:eastAsia="宋体"/>
          <w:lang w:eastAsia="zh-CN"/>
        </w:rPr>
        <w:t>》</w:t>
      </w:r>
      <w:r>
        <w:t>。</w:t>
      </w:r>
    </w:p>
    <w:p w14:paraId="776A31F3">
      <w:r>
        <w:t>天名</w:t>
      </w:r>
      <w:r>
        <w:rPr>
          <w:rFonts w:hint="eastAsia" w:eastAsia="宋体"/>
          <w:lang w:eastAsia="zh-CN"/>
        </w:rPr>
        <w:t>《</w:t>
      </w:r>
      <w:r>
        <w:t>哀郢</w:t>
      </w:r>
      <w:r>
        <w:rPr>
          <w:rFonts w:hint="eastAsia" w:eastAsia="宋体"/>
          <w:lang w:eastAsia="zh-CN"/>
        </w:rPr>
        <w:t>》</w:t>
      </w:r>
      <w:r>
        <w:t>。</w:t>
      </w:r>
    </w:p>
    <w:p w14:paraId="384BE777">
      <w:r>
        <w:t>正聽</w:t>
      </w:r>
      <w:r>
        <w:rPr>
          <w:rFonts w:hint="eastAsia" w:eastAsia="宋体"/>
          <w:lang w:eastAsia="zh-CN"/>
        </w:rPr>
        <w:t>《</w:t>
      </w:r>
      <w:r>
        <w:t>抽思。少歌</w:t>
      </w:r>
      <w:r>
        <w:rPr>
          <w:rFonts w:hint="eastAsia" w:eastAsia="宋体"/>
          <w:lang w:eastAsia="zh-CN"/>
        </w:rPr>
        <w:t>》</w:t>
      </w:r>
      <w:r>
        <w:t>。</w:t>
      </w:r>
    </w:p>
    <w:p w14:paraId="605E7D12">
      <w:r>
        <w:t>星營</w:t>
      </w:r>
    </w:p>
    <w:p w14:paraId="7D80265C">
      <w:r>
        <w:t>征零</w:t>
      </w:r>
    </w:p>
    <w:p w14:paraId="508277F1">
      <w:r>
        <w:t>成情程</w:t>
      </w:r>
    </w:p>
    <w:p w14:paraId="1E4CDA64">
      <w:r>
        <w:t>榮人征同上，</w:t>
      </w:r>
      <w:r>
        <w:rPr>
          <w:rFonts w:hint="eastAsia" w:eastAsia="宋体"/>
          <w:lang w:eastAsia="zh-CN"/>
        </w:rPr>
        <w:t>《</w:t>
      </w:r>
      <w:r>
        <w:t>重</w:t>
      </w:r>
      <w:r>
        <w:rPr>
          <w:rFonts w:hint="eastAsia" w:eastAsia="宋体"/>
          <w:lang w:eastAsia="zh-CN"/>
        </w:rPr>
        <w:t>》</w:t>
      </w:r>
      <w:r>
        <w:t>。耕名身生真人清楹</w:t>
      </w:r>
      <w:r>
        <w:rPr>
          <w:rFonts w:hint="eastAsia" w:eastAsia="宋体"/>
          <w:lang w:eastAsia="zh-CN"/>
        </w:rPr>
        <w:t>《</w:t>
      </w:r>
      <w:r>
        <w:t>卜居</w:t>
      </w:r>
      <w:r>
        <w:rPr>
          <w:rFonts w:hint="eastAsia" w:eastAsia="宋体"/>
          <w:lang w:eastAsia="zh-CN"/>
        </w:rPr>
        <w:t>》</w:t>
      </w:r>
      <w:r>
        <w:t>。</w:t>
      </w:r>
    </w:p>
    <w:p w14:paraId="3E159ED4">
      <w:r>
        <w:t>清輕鳴名貞同上。清</w:t>
      </w:r>
    </w:p>
    <w:p w14:paraId="140E3EAF">
      <w:r>
        <w:t>醒</w:t>
      </w:r>
      <w:r>
        <w:rPr>
          <w:rFonts w:hint="eastAsia" w:eastAsia="宋体"/>
          <w:lang w:eastAsia="zh-CN"/>
        </w:rPr>
        <w:t>《</w:t>
      </w:r>
      <w:r>
        <w:t>漁父</w:t>
      </w:r>
      <w:r>
        <w:rPr>
          <w:rFonts w:hint="eastAsia" w:eastAsia="宋体"/>
          <w:lang w:eastAsia="zh-CN"/>
        </w:rPr>
        <w:t>》</w:t>
      </w:r>
      <w:r>
        <w:t>。清纓同上。清清人新平生憐聲鳴征成</w:t>
      </w:r>
      <w:r>
        <w:rPr>
          <w:rFonts w:hint="eastAsia" w:eastAsia="宋体"/>
          <w:lang w:eastAsia="zh-CN"/>
        </w:rPr>
        <w:t>《</w:t>
      </w:r>
      <w:r>
        <w:t>九辯</w:t>
      </w:r>
      <w:r>
        <w:rPr>
          <w:rFonts w:hint="eastAsia" w:eastAsia="宋体"/>
          <w:lang w:eastAsia="zh-CN"/>
        </w:rPr>
        <w:t>》</w:t>
      </w:r>
      <w:r>
        <w:t>。</w:t>
      </w:r>
    </w:p>
    <w:p w14:paraId="628BBA9B">
      <w:r>
        <w:t>天名同上。</w:t>
      </w:r>
    </w:p>
    <w:p w14:paraId="1245F229">
      <w:r>
        <w:t>征生</w:t>
      </w:r>
    </w:p>
    <w:p w14:paraId="67AF9F3E">
      <w:r>
        <w:rPr>
          <w:rFonts w:hint="eastAsia" w:eastAsia="宋体"/>
          <w:lang w:eastAsia="zh-CN"/>
        </w:rPr>
        <w:t>《</w:t>
      </w:r>
      <w:r>
        <w:t>招魂</w:t>
      </w:r>
      <w:r>
        <w:rPr>
          <w:rFonts w:hint="eastAsia" w:eastAsia="宋体"/>
          <w:lang w:eastAsia="zh-CN"/>
        </w:rPr>
        <w:t>》</w:t>
      </w:r>
      <w:r>
        <w:t>。</w:t>
      </w:r>
    </w:p>
    <w:p w14:paraId="1945CE46">
      <w:pPr>
        <w:rPr>
          <w:rFonts w:hint="eastAsia" w:eastAsia="宋体"/>
          <w:lang w:eastAsia="zh-CN"/>
        </w:rPr>
      </w:pPr>
      <w:r>
        <w:t>静定</w:t>
      </w:r>
      <w:r>
        <w:rPr>
          <w:rFonts w:hint="eastAsia" w:eastAsia="宋体"/>
          <w:lang w:eastAsia="zh-CN"/>
        </w:rPr>
        <w:t>《</w:t>
      </w:r>
    </w:p>
    <w:p w14:paraId="2F7D9A39">
      <w:r>
        <w:t>盛命盛定同上。</w:t>
      </w:r>
    </w:p>
    <w:p w14:paraId="416BA132">
      <w:r>
        <w:t>【第485页】</w:t>
      </w:r>
    </w:p>
    <w:p w14:paraId="773AB451">
      <w:r>
        <w:t>真弟七平上去</w:t>
      </w:r>
    </w:p>
    <w:p w14:paraId="0F88C54B">
      <w:pPr>
        <w:rPr>
          <w:rFonts w:hint="eastAsia" w:eastAsia="宋体"/>
          <w:lang w:eastAsia="zh-CN"/>
        </w:rPr>
      </w:pPr>
      <w:r>
        <w:rPr>
          <w:rFonts w:hint="eastAsia" w:eastAsia="宋体"/>
          <w:lang w:eastAsia="zh-CN"/>
        </w:rPr>
        <w:t>《</w:t>
      </w:r>
      <w:r>
        <w:t>詩經</w:t>
      </w:r>
      <w:r>
        <w:rPr>
          <w:rFonts w:hint="eastAsia" w:eastAsia="宋体"/>
          <w:lang w:eastAsia="zh-CN"/>
        </w:rPr>
        <w:t>》</w:t>
      </w:r>
    </w:p>
    <w:p w14:paraId="732CDB91">
      <w:r>
        <w:t>蓁人</w:t>
      </w:r>
    </w:p>
    <w:p w14:paraId="7F5D9561">
      <w:r>
        <w:rPr>
          <w:rFonts w:hint="eastAsia" w:eastAsia="宋体"/>
          <w:lang w:eastAsia="zh-CN"/>
        </w:rPr>
        <w:t>《</w:t>
      </w:r>
      <w:r>
        <w:t>桃夭</w:t>
      </w:r>
      <w:r>
        <w:rPr>
          <w:rFonts w:hint="eastAsia" w:eastAsia="宋体"/>
          <w:lang w:eastAsia="zh-CN"/>
        </w:rPr>
        <w:t>》</w:t>
      </w:r>
      <w:r>
        <w:t>三章。</w:t>
      </w:r>
    </w:p>
    <w:p w14:paraId="5B5A2989">
      <w:r>
        <w:rPr>
          <w:rFonts w:hint="eastAsia" w:eastAsia="宋体"/>
          <w:lang w:eastAsia="zh-CN"/>
        </w:rPr>
        <w:t>《</w:t>
      </w:r>
      <w:r>
        <w:t>麟之趾</w:t>
      </w:r>
      <w:r>
        <w:rPr>
          <w:rFonts w:hint="eastAsia" w:eastAsia="宋体"/>
          <w:lang w:eastAsia="zh-CN"/>
        </w:rPr>
        <w:t>》</w:t>
      </w:r>
      <w:r>
        <w:t>二、三章。</w:t>
      </w:r>
    </w:p>
    <w:p w14:paraId="18D333CE">
      <w:r>
        <w:t>蘋濱</w:t>
      </w:r>
    </w:p>
    <w:p w14:paraId="5D2BD625">
      <w:r>
        <w:rPr>
          <w:rFonts w:hint="eastAsia" w:eastAsia="宋体"/>
          <w:lang w:eastAsia="zh-CN"/>
        </w:rPr>
        <w:t>《</w:t>
      </w:r>
      <w:r>
        <w:t>采蘋</w:t>
      </w:r>
      <w:r>
        <w:rPr>
          <w:rFonts w:hint="eastAsia" w:eastAsia="宋体"/>
          <w:lang w:eastAsia="zh-CN"/>
        </w:rPr>
        <w:t>》</w:t>
      </w:r>
      <w:r>
        <w:t>一章。</w:t>
      </w:r>
    </w:p>
    <w:p w14:paraId="492691CB">
      <w:r>
        <w:t>淵身人</w:t>
      </w:r>
    </w:p>
    <w:p w14:paraId="3C0D7637">
      <w:r>
        <w:rPr>
          <w:rFonts w:hint="eastAsia" w:eastAsia="宋体"/>
          <w:lang w:eastAsia="zh-CN"/>
        </w:rPr>
        <w:t>《</w:t>
      </w:r>
      <w:r>
        <w:t>燕燕</w:t>
      </w:r>
      <w:r>
        <w:rPr>
          <w:rFonts w:hint="eastAsia" w:eastAsia="宋体"/>
          <w:lang w:eastAsia="zh-CN"/>
        </w:rPr>
        <w:t>》</w:t>
      </w:r>
      <w:r>
        <w:t>四章。洵</w:t>
      </w:r>
    </w:p>
    <w:p w14:paraId="1F2F6D68">
      <w:r>
        <w:t>信</w:t>
      </w:r>
      <w:r>
        <w:rPr>
          <w:rFonts w:hint="eastAsia" w:eastAsia="宋体"/>
          <w:lang w:eastAsia="zh-CN"/>
        </w:rPr>
        <w:t>《</w:t>
      </w:r>
      <w:r>
        <w:t>擊鼓</w:t>
      </w:r>
      <w:r>
        <w:rPr>
          <w:rFonts w:hint="eastAsia" w:eastAsia="宋体"/>
          <w:lang w:eastAsia="zh-CN"/>
        </w:rPr>
        <w:t>》</w:t>
      </w:r>
      <w:r>
        <w:t>五章。</w:t>
      </w:r>
    </w:p>
    <w:p w14:paraId="696001C0">
      <w:r>
        <w:t>薪人</w:t>
      </w:r>
    </w:p>
    <w:p w14:paraId="12323DBB">
      <w:r>
        <w:t>榛苓人人人</w:t>
      </w:r>
      <w:r>
        <w:rPr>
          <w:rFonts w:hint="eastAsia" w:eastAsia="宋体"/>
          <w:lang w:eastAsia="zh-CN"/>
        </w:rPr>
        <w:t>《</w:t>
      </w:r>
      <w:r>
        <w:t>簡兮</w:t>
      </w:r>
      <w:r>
        <w:rPr>
          <w:rFonts w:hint="eastAsia" w:eastAsia="宋体"/>
          <w:lang w:eastAsia="zh-CN"/>
        </w:rPr>
        <w:t>》</w:t>
      </w:r>
      <w:r>
        <w:t>四章。</w:t>
      </w:r>
    </w:p>
    <w:p w14:paraId="76C7B93F">
      <w:r>
        <w:t>天人天人</w:t>
      </w:r>
      <w:r>
        <w:rPr>
          <w:rFonts w:hint="eastAsia" w:eastAsia="宋体"/>
          <w:lang w:eastAsia="zh-CN"/>
        </w:rPr>
        <w:t>《</w:t>
      </w:r>
      <w:r>
        <w:t>柏舟</w:t>
      </w:r>
      <w:r>
        <w:rPr>
          <w:rFonts w:hint="eastAsia" w:eastAsia="宋体"/>
          <w:lang w:eastAsia="zh-CN"/>
        </w:rPr>
        <w:t>》</w:t>
      </w:r>
      <w:r>
        <w:t>二章。</w:t>
      </w:r>
    </w:p>
    <w:p w14:paraId="6181C487">
      <w:r>
        <w:t>零人田</w:t>
      </w:r>
    </w:p>
    <w:p w14:paraId="0BBEB145">
      <w:r>
        <w:t>人淵千</w:t>
      </w:r>
      <w:r>
        <w:rPr>
          <w:rFonts w:hint="eastAsia" w:eastAsia="宋体"/>
          <w:lang w:eastAsia="zh-CN"/>
        </w:rPr>
        <w:t>《</w:t>
      </w:r>
      <w:r>
        <w:t>定之方中</w:t>
      </w:r>
      <w:r>
        <w:rPr>
          <w:rFonts w:hint="eastAsia" w:eastAsia="宋体"/>
          <w:lang w:eastAsia="zh-CN"/>
        </w:rPr>
        <w:t>》</w:t>
      </w:r>
      <w:r>
        <w:t>三章。人姻信命</w:t>
      </w:r>
      <w:r>
        <w:rPr>
          <w:rFonts w:hint="eastAsia" w:eastAsia="宋体"/>
          <w:lang w:eastAsia="zh-CN"/>
        </w:rPr>
        <w:t>《</w:t>
      </w:r>
      <w:r>
        <w:t>蝃蝀</w:t>
      </w:r>
      <w:r>
        <w:rPr>
          <w:rFonts w:hint="eastAsia" w:eastAsia="宋体"/>
          <w:lang w:eastAsia="zh-CN"/>
        </w:rPr>
        <w:t>》</w:t>
      </w:r>
      <w:r>
        <w:t>三章。</w:t>
      </w:r>
    </w:p>
    <w:p w14:paraId="4314982B">
      <w:r>
        <w:t>天人天人天人</w:t>
      </w:r>
      <w:r>
        <w:rPr>
          <w:rFonts w:hint="eastAsia" w:eastAsia="宋体"/>
          <w:lang w:eastAsia="zh-CN"/>
        </w:rPr>
        <w:t>《</w:t>
      </w:r>
      <w:r>
        <w:t>黍離</w:t>
      </w:r>
      <w:r>
        <w:rPr>
          <w:rFonts w:hint="eastAsia" w:eastAsia="宋体"/>
          <w:lang w:eastAsia="zh-CN"/>
        </w:rPr>
        <w:t>》</w:t>
      </w:r>
      <w:r>
        <w:t>一、二、三章。</w:t>
      </w:r>
    </w:p>
    <w:p w14:paraId="243F3B8A">
      <w:r>
        <w:t>薪申</w:t>
      </w:r>
      <w:r>
        <w:rPr>
          <w:rFonts w:hint="eastAsia" w:eastAsia="宋体"/>
          <w:lang w:eastAsia="zh-CN"/>
        </w:rPr>
        <w:t>《</w:t>
      </w:r>
      <w:r>
        <w:t>揚之</w:t>
      </w:r>
    </w:p>
    <w:p w14:paraId="14BC9FC1">
      <w:r>
        <w:t>水</w:t>
      </w:r>
      <w:r>
        <w:rPr>
          <w:rFonts w:hint="eastAsia" w:eastAsia="宋体"/>
          <w:lang w:eastAsia="zh-CN"/>
        </w:rPr>
        <w:t>》</w:t>
      </w:r>
      <w:r>
        <w:t>一章。</w:t>
      </w:r>
    </w:p>
    <w:p w14:paraId="37916A82">
      <w:r>
        <w:t>田人人仁</w:t>
      </w:r>
    </w:p>
    <w:p w14:paraId="70F5CC96">
      <w:r>
        <w:rPr>
          <w:rFonts w:hint="eastAsia" w:eastAsia="宋体"/>
          <w:lang w:eastAsia="zh-CN"/>
        </w:rPr>
        <w:t>《</w:t>
      </w:r>
      <w:r>
        <w:t>叔于田</w:t>
      </w:r>
      <w:r>
        <w:rPr>
          <w:rFonts w:hint="eastAsia" w:eastAsia="宋体"/>
          <w:lang w:eastAsia="zh-CN"/>
        </w:rPr>
        <w:t>》</w:t>
      </w:r>
      <w:r>
        <w:t>一章。</w:t>
      </w:r>
    </w:p>
    <w:p w14:paraId="3B015E72">
      <w:r>
        <w:t>溱人</w:t>
      </w:r>
    </w:p>
    <w:p w14:paraId="55E545B7">
      <w:r>
        <w:t>薪人信</w:t>
      </w:r>
      <w:r>
        <w:rPr>
          <w:rFonts w:hint="eastAsia" w:eastAsia="宋体"/>
          <w:lang w:eastAsia="zh-CN"/>
        </w:rPr>
        <w:t>《</w:t>
      </w:r>
      <w:r>
        <w:t>揚之水</w:t>
      </w:r>
      <w:r>
        <w:rPr>
          <w:rFonts w:hint="eastAsia" w:eastAsia="宋体"/>
          <w:lang w:eastAsia="zh-CN"/>
        </w:rPr>
        <w:t>》</w:t>
      </w:r>
      <w:r>
        <w:t>二章。</w:t>
      </w:r>
    </w:p>
    <w:p w14:paraId="3DBE9950">
      <w:pPr>
        <w:rPr>
          <w:rFonts w:hint="eastAsia" w:eastAsia="宋体"/>
          <w:lang w:eastAsia="zh-CN"/>
        </w:rPr>
      </w:pPr>
      <w:r>
        <w:t>顛令</w:t>
      </w:r>
      <w:r>
        <w:rPr>
          <w:rFonts w:hint="eastAsia" w:eastAsia="宋体"/>
          <w:lang w:eastAsia="zh-CN"/>
        </w:rPr>
        <w:t>《</w:t>
      </w:r>
    </w:p>
    <w:p w14:paraId="33E17581">
      <w:pPr>
        <w:rPr>
          <w:rFonts w:hint="eastAsia" w:eastAsia="宋体"/>
          <w:lang w:eastAsia="zh-CN"/>
        </w:rPr>
      </w:pPr>
      <w:r>
        <w:t>東方未明</w:t>
      </w:r>
      <w:r>
        <w:rPr>
          <w:rFonts w:hint="eastAsia" w:eastAsia="宋体"/>
          <w:lang w:eastAsia="zh-CN"/>
        </w:rPr>
        <w:t>》</w:t>
      </w:r>
    </w:p>
    <w:p w14:paraId="0ECB7AAD">
      <w:r>
        <w:t>二章。</w:t>
      </w:r>
    </w:p>
    <w:p w14:paraId="55DC4788">
      <w:r>
        <w:t>田人</w:t>
      </w:r>
    </w:p>
    <w:p w14:paraId="6A52AA8E">
      <w:r>
        <w:rPr>
          <w:rFonts w:hint="eastAsia" w:eastAsia="宋体"/>
          <w:lang w:eastAsia="zh-CN"/>
        </w:rPr>
        <w:t>《</w:t>
      </w:r>
      <w:r>
        <w:t>甫田</w:t>
      </w:r>
      <w:r>
        <w:rPr>
          <w:rFonts w:hint="eastAsia" w:eastAsia="宋体"/>
          <w:lang w:eastAsia="zh-CN"/>
        </w:rPr>
        <w:t>》</w:t>
      </w:r>
      <w:r>
        <w:t>一章，二章同。</w:t>
      </w:r>
    </w:p>
    <w:p w14:paraId="1328B51B">
      <w:r>
        <w:t>令仁</w:t>
      </w:r>
      <w:r>
        <w:rPr>
          <w:rFonts w:hint="eastAsia" w:eastAsia="宋体"/>
          <w:lang w:eastAsia="zh-CN"/>
        </w:rPr>
        <w:t>《</w:t>
      </w:r>
      <w:r>
        <w:t>盧令</w:t>
      </w:r>
      <w:r>
        <w:rPr>
          <w:rFonts w:hint="eastAsia" w:eastAsia="宋体"/>
          <w:lang w:eastAsia="zh-CN"/>
        </w:rPr>
        <w:t>》</w:t>
      </w:r>
      <w:r>
        <w:t>一章。</w:t>
      </w:r>
    </w:p>
    <w:p w14:paraId="55397D23">
      <w:pPr>
        <w:rPr>
          <w:rFonts w:hint="eastAsia" w:eastAsia="宋体"/>
          <w:lang w:eastAsia="zh-CN"/>
        </w:rPr>
      </w:pPr>
      <w:r>
        <w:t>粼命人</w:t>
      </w:r>
      <w:r>
        <w:rPr>
          <w:rFonts w:hint="eastAsia" w:eastAsia="宋体"/>
          <w:lang w:eastAsia="zh-CN"/>
        </w:rPr>
        <w:t>《</w:t>
      </w:r>
    </w:p>
    <w:p w14:paraId="7EEF2C2A">
      <w:r>
        <w:t>薪天人人</w:t>
      </w:r>
      <w:r>
        <w:rPr>
          <w:rFonts w:hint="eastAsia" w:eastAsia="宋体"/>
          <w:lang w:eastAsia="zh-CN"/>
        </w:rPr>
        <w:t>《</w:t>
      </w:r>
      <w:r>
        <w:t>綢繆</w:t>
      </w:r>
      <w:r>
        <w:rPr>
          <w:rFonts w:hint="eastAsia" w:eastAsia="宋体"/>
          <w:lang w:eastAsia="zh-CN"/>
        </w:rPr>
        <w:t>》</w:t>
      </w:r>
      <w:r>
        <w:t>一</w:t>
      </w:r>
    </w:p>
    <w:p w14:paraId="519DBDD4">
      <w:r>
        <w:t>苓苓顛信</w:t>
      </w:r>
    </w:p>
    <w:p w14:paraId="6DA27345">
      <w:r>
        <w:rPr>
          <w:rFonts w:hint="eastAsia" w:eastAsia="宋体"/>
          <w:lang w:eastAsia="zh-CN"/>
        </w:rPr>
        <w:t>《</w:t>
      </w:r>
      <w:r>
        <w:t>采苓</w:t>
      </w:r>
      <w:r>
        <w:rPr>
          <w:rFonts w:hint="eastAsia" w:eastAsia="宋体"/>
          <w:lang w:eastAsia="zh-CN"/>
        </w:rPr>
        <w:t>》</w:t>
      </w:r>
      <w:r>
        <w:t>一章。</w:t>
      </w:r>
    </w:p>
    <w:p w14:paraId="6FCE0E75">
      <w:r>
        <w:t>鄰顛令</w:t>
      </w:r>
    </w:p>
    <w:p w14:paraId="2B4F5977">
      <w:r>
        <w:t>天人身天人身天人身</w:t>
      </w:r>
      <w:r>
        <w:rPr>
          <w:rFonts w:hint="eastAsia" w:eastAsia="宋体"/>
          <w:lang w:eastAsia="zh-CN"/>
        </w:rPr>
        <w:t>《</w:t>
      </w:r>
      <w:r>
        <w:t>黄鳥</w:t>
      </w:r>
      <w:r>
        <w:rPr>
          <w:rFonts w:hint="eastAsia" w:eastAsia="宋体"/>
          <w:lang w:eastAsia="zh-CN"/>
        </w:rPr>
        <w:t>》</w:t>
      </w:r>
      <w:r>
        <w:t>一、二、三</w:t>
      </w:r>
    </w:p>
    <w:p w14:paraId="263C5946">
      <w:pPr>
        <w:rPr>
          <w:rFonts w:hint="eastAsia" w:eastAsia="宋体"/>
          <w:lang w:eastAsia="zh-CN"/>
        </w:rPr>
      </w:pPr>
      <w:r>
        <w:t>章。榛人人年</w:t>
      </w:r>
      <w:r>
        <w:rPr>
          <w:rFonts w:hint="eastAsia" w:eastAsia="宋体"/>
          <w:lang w:eastAsia="zh-CN"/>
        </w:rPr>
        <w:t>《</w:t>
      </w:r>
    </w:p>
    <w:p w14:paraId="63B72425">
      <w:r>
        <w:t>鳲鳩</w:t>
      </w:r>
      <w:r>
        <w:rPr>
          <w:rFonts w:hint="eastAsia" w:eastAsia="宋体"/>
          <w:lang w:eastAsia="zh-CN"/>
        </w:rPr>
        <w:t>》</w:t>
      </w:r>
      <w:r>
        <w:t>四章。</w:t>
      </w:r>
    </w:p>
    <w:p w14:paraId="7B29D186">
      <w:r>
        <w:t>薪年</w:t>
      </w:r>
    </w:p>
    <w:p w14:paraId="7CC8EBEF">
      <w:r>
        <w:rPr>
          <w:rFonts w:hint="eastAsia" w:eastAsia="宋体"/>
          <w:lang w:eastAsia="zh-CN"/>
        </w:rPr>
        <w:t>《</w:t>
      </w:r>
      <w:r>
        <w:t>東山</w:t>
      </w:r>
      <w:r>
        <w:rPr>
          <w:rFonts w:hint="eastAsia" w:eastAsia="宋体"/>
          <w:lang w:eastAsia="zh-CN"/>
        </w:rPr>
        <w:t>》</w:t>
      </w:r>
      <w:r>
        <w:t>三章。</w:t>
      </w:r>
    </w:p>
    <w:p w14:paraId="2C283014">
      <w:r>
        <w:t>駰均詢</w:t>
      </w:r>
    </w:p>
    <w:p w14:paraId="2C08EFD9">
      <w:r>
        <w:rPr>
          <w:rFonts w:hint="eastAsia" w:eastAsia="宋体"/>
          <w:lang w:eastAsia="zh-CN"/>
        </w:rPr>
        <w:t>《</w:t>
      </w:r>
      <w:r>
        <w:t>皇皇者華</w:t>
      </w:r>
      <w:r>
        <w:rPr>
          <w:rFonts w:hint="eastAsia" w:eastAsia="宋体"/>
          <w:lang w:eastAsia="zh-CN"/>
        </w:rPr>
        <w:t>》</w:t>
      </w:r>
      <w:r>
        <w:t>五章。</w:t>
      </w:r>
    </w:p>
    <w:p w14:paraId="26838859">
      <w:r>
        <w:t>田千</w:t>
      </w:r>
    </w:p>
    <w:p w14:paraId="3BD49B4C">
      <w:r>
        <w:rPr>
          <w:rFonts w:hint="eastAsia" w:eastAsia="宋体"/>
          <w:lang w:eastAsia="zh-CN"/>
        </w:rPr>
        <w:t>《</w:t>
      </w:r>
      <w:r>
        <w:t>采芑</w:t>
      </w:r>
      <w:r>
        <w:rPr>
          <w:rFonts w:hint="eastAsia" w:eastAsia="宋体"/>
          <w:lang w:eastAsia="zh-CN"/>
        </w:rPr>
        <w:t>》</w:t>
      </w:r>
      <w:r>
        <w:t>一章，二章</w:t>
      </w:r>
    </w:p>
    <w:p w14:paraId="00AB042D">
      <w:r>
        <w:t>天千</w:t>
      </w:r>
    </w:p>
    <w:p w14:paraId="2D0B16B0">
      <w:r>
        <w:t>三章。</w:t>
      </w:r>
    </w:p>
    <w:p w14:paraId="477F9F61">
      <w:r>
        <w:t>淵闐同上。人人</w:t>
      </w:r>
    </w:p>
    <w:p w14:paraId="0BC4DD22">
      <w:r>
        <w:rPr>
          <w:rFonts w:hint="eastAsia" w:eastAsia="宋体"/>
          <w:lang w:eastAsia="zh-CN"/>
        </w:rPr>
        <w:t>《</w:t>
      </w:r>
      <w:r>
        <w:t>鴻雁</w:t>
      </w:r>
      <w:r>
        <w:rPr>
          <w:rFonts w:hint="eastAsia" w:eastAsia="宋体"/>
          <w:lang w:eastAsia="zh-CN"/>
        </w:rPr>
        <w:t>》</w:t>
      </w:r>
      <w:r>
        <w:t>三章。</w:t>
      </w:r>
    </w:p>
    <w:p w14:paraId="1B3062CF">
      <w:r>
        <w:t>天淵</w:t>
      </w:r>
    </w:p>
    <w:p w14:paraId="1B33C45F">
      <w:r>
        <w:rPr>
          <w:rFonts w:hint="eastAsia" w:eastAsia="宋体"/>
          <w:lang w:eastAsia="zh-CN"/>
        </w:rPr>
        <w:t>《</w:t>
      </w:r>
      <w:r>
        <w:t>鶴鳴</w:t>
      </w:r>
      <w:r>
        <w:rPr>
          <w:rFonts w:hint="eastAsia" w:eastAsia="宋体"/>
          <w:lang w:eastAsia="zh-CN"/>
        </w:rPr>
        <w:t>》</w:t>
      </w:r>
      <w:r>
        <w:t>二章。</w:t>
      </w:r>
    </w:p>
    <w:p w14:paraId="2969990C">
      <w:r>
        <w:t>年溱</w:t>
      </w:r>
    </w:p>
    <w:p w14:paraId="1C7E94D4">
      <w:r>
        <w:rPr>
          <w:rFonts w:hint="eastAsia" w:eastAsia="宋体"/>
          <w:lang w:eastAsia="zh-CN"/>
        </w:rPr>
        <w:t>《</w:t>
      </w:r>
      <w:r>
        <w:t>無羊</w:t>
      </w:r>
      <w:r>
        <w:rPr>
          <w:rFonts w:hint="eastAsia" w:eastAsia="宋体"/>
          <w:lang w:eastAsia="zh-CN"/>
        </w:rPr>
        <w:t>》</w:t>
      </w:r>
      <w:r>
        <w:t>四章。親</w:t>
      </w:r>
    </w:p>
    <w:p w14:paraId="705753A4">
      <w:r>
        <w:t>信</w:t>
      </w:r>
      <w:r>
        <w:rPr>
          <w:rFonts w:hint="eastAsia" w:eastAsia="宋体"/>
          <w:lang w:eastAsia="zh-CN"/>
        </w:rPr>
        <w:t>《</w:t>
      </w:r>
      <w:r>
        <w:t>節南山</w:t>
      </w:r>
      <w:r>
        <w:rPr>
          <w:rFonts w:hint="eastAsia" w:eastAsia="宋体"/>
          <w:lang w:eastAsia="zh-CN"/>
        </w:rPr>
        <w:t>》</w:t>
      </w:r>
      <w:r>
        <w:t>四章。</w:t>
      </w:r>
    </w:p>
    <w:p w14:paraId="2D48E30F">
      <w:r>
        <w:t>電令</w:t>
      </w:r>
      <w:r>
        <w:rPr>
          <w:rFonts w:hint="eastAsia" w:eastAsia="宋体"/>
          <w:lang w:eastAsia="zh-CN"/>
        </w:rPr>
        <w:t>《</w:t>
      </w:r>
      <w:r>
        <w:t>十月之交</w:t>
      </w:r>
      <w:r>
        <w:rPr>
          <w:rFonts w:hint="eastAsia" w:eastAsia="宋体"/>
          <w:lang w:eastAsia="zh-CN"/>
        </w:rPr>
        <w:t>》</w:t>
      </w:r>
      <w:r>
        <w:t>三章。</w:t>
      </w:r>
    </w:p>
    <w:p w14:paraId="1C31E4A1">
      <w:r>
        <w:t>天人七章。天信臻身天</w:t>
      </w:r>
      <w:r>
        <w:rPr>
          <w:rFonts w:hint="eastAsia" w:eastAsia="宋体"/>
          <w:lang w:eastAsia="zh-CN"/>
        </w:rPr>
        <w:t>《</w:t>
      </w:r>
      <w:r>
        <w:t>雨無正</w:t>
      </w:r>
      <w:r>
        <w:rPr>
          <w:rFonts w:hint="eastAsia" w:eastAsia="宋体"/>
          <w:lang w:eastAsia="zh-CN"/>
        </w:rPr>
        <w:t>》</w:t>
      </w:r>
      <w:r>
        <w:t>三章。</w:t>
      </w:r>
    </w:p>
    <w:p w14:paraId="01414348">
      <w:r>
        <w:t>天人人</w:t>
      </w:r>
      <w:r>
        <w:rPr>
          <w:rFonts w:hint="eastAsia" w:eastAsia="宋体"/>
          <w:lang w:eastAsia="zh-CN"/>
        </w:rPr>
        <w:t>《</w:t>
      </w:r>
      <w:r>
        <w:t>小</w:t>
      </w:r>
    </w:p>
    <w:p w14:paraId="76207CE7">
      <w:r>
        <w:t>宛</w:t>
      </w:r>
      <w:r>
        <w:rPr>
          <w:rFonts w:hint="eastAsia" w:eastAsia="宋体"/>
          <w:lang w:eastAsia="zh-CN"/>
        </w:rPr>
        <w:t>》</w:t>
      </w:r>
      <w:r>
        <w:t>一章。</w:t>
      </w:r>
    </w:p>
    <w:p w14:paraId="290D1CB2">
      <w:r>
        <w:t>人陳身人天</w:t>
      </w:r>
      <w:r>
        <w:rPr>
          <w:rFonts w:hint="eastAsia" w:eastAsia="宋体"/>
          <w:lang w:eastAsia="zh-CN"/>
        </w:rPr>
        <w:t>《</w:t>
      </w:r>
      <w:r>
        <w:t>何人斯</w:t>
      </w:r>
      <w:r>
        <w:rPr>
          <w:rFonts w:hint="eastAsia" w:eastAsia="宋体"/>
          <w:lang w:eastAsia="zh-CN"/>
        </w:rPr>
        <w:t>》</w:t>
      </w:r>
      <w:r>
        <w:t>三章。</w:t>
      </w:r>
    </w:p>
    <w:p w14:paraId="721ACE71">
      <w:r>
        <w:t>天天人人</w:t>
      </w:r>
    </w:p>
    <w:p w14:paraId="0B2DE27C">
      <w:r>
        <w:t>薪人薪人</w:t>
      </w:r>
      <w:r>
        <w:rPr>
          <w:rFonts w:hint="eastAsia" w:eastAsia="宋体"/>
          <w:lang w:eastAsia="zh-CN"/>
        </w:rPr>
        <w:t>《</w:t>
      </w:r>
      <w:r>
        <w:t>大</w:t>
      </w:r>
    </w:p>
    <w:p w14:paraId="6541D415">
      <w:r>
        <w:t>東</w:t>
      </w:r>
      <w:r>
        <w:rPr>
          <w:rFonts w:hint="eastAsia" w:eastAsia="宋体"/>
          <w:lang w:eastAsia="zh-CN"/>
        </w:rPr>
        <w:t>》</w:t>
      </w:r>
      <w:r>
        <w:t>三章。</w:t>
      </w:r>
    </w:p>
    <w:p w14:paraId="50CE673C">
      <w:r>
        <w:t>天淵</w:t>
      </w:r>
      <w:r>
        <w:rPr>
          <w:rFonts w:hint="eastAsia" w:eastAsia="宋体"/>
          <w:lang w:eastAsia="zh-CN"/>
        </w:rPr>
        <w:t>《</w:t>
      </w:r>
      <w:r>
        <w:t>四月</w:t>
      </w:r>
      <w:r>
        <w:rPr>
          <w:rFonts w:hint="eastAsia" w:eastAsia="宋体"/>
          <w:lang w:eastAsia="zh-CN"/>
        </w:rPr>
        <w:t>》</w:t>
      </w:r>
      <w:r>
        <w:t>七章。</w:t>
      </w:r>
    </w:p>
    <w:p w14:paraId="4C1A2390">
      <w:pPr>
        <w:rPr>
          <w:rFonts w:hint="eastAsia" w:eastAsia="宋体"/>
          <w:lang w:eastAsia="zh-CN"/>
        </w:rPr>
      </w:pPr>
      <w:r>
        <w:t>濱臣均賢</w:t>
      </w:r>
      <w:r>
        <w:rPr>
          <w:rFonts w:hint="eastAsia" w:eastAsia="宋体"/>
          <w:lang w:eastAsia="zh-CN"/>
        </w:rPr>
        <w:t>《</w:t>
      </w:r>
    </w:p>
    <w:p w14:paraId="680C9DB4">
      <w:r>
        <w:t>盡引</w:t>
      </w:r>
    </w:p>
    <w:p w14:paraId="2123149B">
      <w:r>
        <w:rPr>
          <w:rFonts w:hint="eastAsia" w:eastAsia="宋体"/>
          <w:lang w:eastAsia="zh-CN"/>
        </w:rPr>
        <w:t>《</w:t>
      </w:r>
      <w:r>
        <w:t>楚茨</w:t>
      </w:r>
      <w:r>
        <w:rPr>
          <w:rFonts w:hint="eastAsia" w:eastAsia="宋体"/>
          <w:lang w:eastAsia="zh-CN"/>
        </w:rPr>
        <w:t>》</w:t>
      </w:r>
      <w:r>
        <w:t>六章。</w:t>
      </w:r>
    </w:p>
    <w:p w14:paraId="219ED036">
      <w:r>
        <w:t>甸田</w:t>
      </w:r>
    </w:p>
    <w:p w14:paraId="1FC720CE">
      <w:r>
        <w:rPr>
          <w:rFonts w:hint="eastAsia" w:eastAsia="宋体"/>
          <w:lang w:eastAsia="zh-CN"/>
        </w:rPr>
        <w:t>《</w:t>
      </w:r>
      <w:r>
        <w:t>信南山</w:t>
      </w:r>
      <w:r>
        <w:rPr>
          <w:rFonts w:hint="eastAsia" w:eastAsia="宋体"/>
          <w:lang w:eastAsia="zh-CN"/>
        </w:rPr>
        <w:t>》</w:t>
      </w:r>
      <w:r>
        <w:t>一章。</w:t>
      </w:r>
    </w:p>
    <w:p w14:paraId="38E3EDB5">
      <w:r>
        <w:t>賓年</w:t>
      </w:r>
    </w:p>
    <w:p w14:paraId="32A71028">
      <w:r>
        <w:t>三章。</w:t>
      </w:r>
    </w:p>
    <w:p w14:paraId="22192D88">
      <w:r>
        <w:t>田千陳人年</w:t>
      </w:r>
      <w:r>
        <w:rPr>
          <w:rFonts w:hint="eastAsia" w:eastAsia="宋体"/>
          <w:lang w:eastAsia="zh-CN"/>
        </w:rPr>
        <w:t>《</w:t>
      </w:r>
      <w:r>
        <w:t>甫田</w:t>
      </w:r>
      <w:r>
        <w:rPr>
          <w:rFonts w:hint="eastAsia" w:eastAsia="宋体"/>
          <w:lang w:eastAsia="zh-CN"/>
        </w:rPr>
        <w:t>》</w:t>
      </w:r>
      <w:r>
        <w:t>一章。</w:t>
      </w:r>
    </w:p>
    <w:p w14:paraId="75931934">
      <w:r>
        <w:t>榛人</w:t>
      </w:r>
      <w:r>
        <w:rPr>
          <w:rFonts w:hint="eastAsia" w:eastAsia="宋体"/>
          <w:lang w:eastAsia="zh-CN"/>
        </w:rPr>
        <w:t>《</w:t>
      </w:r>
      <w:r>
        <w:t>青蠅</w:t>
      </w:r>
      <w:r>
        <w:rPr>
          <w:rFonts w:hint="eastAsia" w:eastAsia="宋体"/>
          <w:lang w:eastAsia="zh-CN"/>
        </w:rPr>
        <w:t>》</w:t>
      </w:r>
      <w:r>
        <w:t>三章。</w:t>
      </w:r>
    </w:p>
    <w:p w14:paraId="6F5EBC97">
      <w:r>
        <w:t>命申</w:t>
      </w:r>
    </w:p>
    <w:p w14:paraId="7D70B0A5">
      <w:r>
        <w:rPr>
          <w:rFonts w:hint="eastAsia" w:eastAsia="宋体"/>
          <w:lang w:eastAsia="zh-CN"/>
        </w:rPr>
        <w:t>《</w:t>
      </w:r>
      <w:r>
        <w:t>采菽</w:t>
      </w:r>
      <w:r>
        <w:rPr>
          <w:rFonts w:hint="eastAsia" w:eastAsia="宋体"/>
          <w:lang w:eastAsia="zh-CN"/>
        </w:rPr>
        <w:t>》</w:t>
      </w:r>
      <w:r>
        <w:t>三章。</w:t>
      </w:r>
    </w:p>
    <w:p w14:paraId="4A8AF10A">
      <w:r>
        <w:t>天臻矜</w:t>
      </w:r>
      <w:r>
        <w:rPr>
          <w:rFonts w:hint="eastAsia" w:eastAsia="宋体"/>
          <w:lang w:eastAsia="zh-CN"/>
        </w:rPr>
        <w:t>《</w:t>
      </w:r>
      <w:r>
        <w:t>菀柳</w:t>
      </w:r>
      <w:r>
        <w:rPr>
          <w:rFonts w:hint="eastAsia" w:eastAsia="宋体"/>
          <w:lang w:eastAsia="zh-CN"/>
        </w:rPr>
        <w:t>》</w:t>
      </w:r>
      <w:r>
        <w:t>三</w:t>
      </w:r>
    </w:p>
    <w:p w14:paraId="5E14FFCE">
      <w:r>
        <w:t>章。田人</w:t>
      </w:r>
    </w:p>
    <w:p w14:paraId="53F89AD2">
      <w:r>
        <w:rPr>
          <w:rFonts w:hint="eastAsia" w:eastAsia="宋体"/>
          <w:lang w:eastAsia="zh-CN"/>
        </w:rPr>
        <w:t>《</w:t>
      </w:r>
      <w:r>
        <w:t>白華</w:t>
      </w:r>
      <w:r>
        <w:rPr>
          <w:rFonts w:hint="eastAsia" w:eastAsia="宋体"/>
          <w:lang w:eastAsia="zh-CN"/>
        </w:rPr>
        <w:t>》</w:t>
      </w:r>
      <w:r>
        <w:t>三章。</w:t>
      </w:r>
    </w:p>
    <w:p w14:paraId="73758AA2">
      <w:r>
        <w:t>薪人</w:t>
      </w:r>
    </w:p>
    <w:p w14:paraId="0CBED127">
      <w:r>
        <w:t>玄矜民</w:t>
      </w:r>
    </w:p>
    <w:p w14:paraId="791D80E5">
      <w:r>
        <w:rPr>
          <w:rFonts w:hint="eastAsia" w:eastAsia="宋体"/>
          <w:lang w:eastAsia="zh-CN"/>
        </w:rPr>
        <w:t>《</w:t>
      </w:r>
      <w:r>
        <w:t>何草不黄</w:t>
      </w:r>
      <w:r>
        <w:rPr>
          <w:rFonts w:hint="eastAsia" w:eastAsia="宋体"/>
          <w:lang w:eastAsia="zh-CN"/>
        </w:rPr>
        <w:t>》</w:t>
      </w:r>
      <w:r>
        <w:t>三章。</w:t>
      </w:r>
    </w:p>
    <w:p w14:paraId="02BD175B">
      <w:r>
        <w:t>天新</w:t>
      </w:r>
    </w:p>
    <w:p w14:paraId="5EAFCB54">
      <w:r>
        <w:rPr>
          <w:rFonts w:hint="eastAsia" w:eastAsia="宋体"/>
          <w:lang w:eastAsia="zh-CN"/>
        </w:rPr>
        <w:t>《</w:t>
      </w:r>
      <w:r>
        <w:t>文王</w:t>
      </w:r>
      <w:r>
        <w:rPr>
          <w:rFonts w:hint="eastAsia" w:eastAsia="宋体"/>
          <w:lang w:eastAsia="zh-CN"/>
        </w:rPr>
        <w:t>》</w:t>
      </w:r>
      <w:r>
        <w:t>一章。</w:t>
      </w:r>
    </w:p>
    <w:p w14:paraId="56E7DB1A">
      <w:r>
        <w:t>躬天</w:t>
      </w:r>
    </w:p>
    <w:p w14:paraId="01A978D5">
      <w:r>
        <w:t>七章。</w:t>
      </w:r>
    </w:p>
    <w:p w14:paraId="077F0572">
      <w:r>
        <w:t>【第486页】</w:t>
      </w:r>
    </w:p>
    <w:p w14:paraId="79086D72">
      <w:r>
        <w:t>天莘</w:t>
      </w:r>
    </w:p>
    <w:p w14:paraId="63D1B4B4">
      <w:r>
        <w:rPr>
          <w:rFonts w:hint="eastAsia" w:eastAsia="宋体"/>
          <w:lang w:eastAsia="zh-CN"/>
        </w:rPr>
        <w:t>《</w:t>
      </w:r>
      <w:r>
        <w:t>大明</w:t>
      </w:r>
      <w:r>
        <w:rPr>
          <w:rFonts w:hint="eastAsia" w:eastAsia="宋体"/>
          <w:lang w:eastAsia="zh-CN"/>
        </w:rPr>
        <w:t>》</w:t>
      </w:r>
      <w:r>
        <w:t>六章。</w:t>
      </w:r>
    </w:p>
    <w:p w14:paraId="6E1440E9">
      <w:pPr>
        <w:rPr>
          <w:rFonts w:hint="eastAsia" w:eastAsia="宋体"/>
          <w:lang w:eastAsia="zh-CN"/>
        </w:rPr>
      </w:pPr>
      <w:r>
        <w:t>天人</w:t>
      </w:r>
      <w:r>
        <w:rPr>
          <w:rFonts w:hint="eastAsia" w:eastAsia="宋体"/>
          <w:lang w:eastAsia="zh-CN"/>
        </w:rPr>
        <w:t>《</w:t>
      </w:r>
    </w:p>
    <w:p w14:paraId="6073E847">
      <w:r>
        <w:t>棫樸</w:t>
      </w:r>
      <w:r>
        <w:rPr>
          <w:rFonts w:hint="eastAsia" w:eastAsia="宋体"/>
          <w:lang w:eastAsia="zh-CN"/>
        </w:rPr>
        <w:t>》</w:t>
      </w:r>
      <w:r>
        <w:t>四章。</w:t>
      </w:r>
    </w:p>
    <w:p w14:paraId="2D903F0F">
      <w:r>
        <w:t>天淵人</w:t>
      </w:r>
    </w:p>
    <w:p w14:paraId="3C9383A4">
      <w:r>
        <w:rPr>
          <w:rFonts w:hint="eastAsia" w:eastAsia="宋体"/>
          <w:lang w:eastAsia="zh-CN"/>
        </w:rPr>
        <w:t>《</w:t>
      </w:r>
      <w:r>
        <w:t>旱麓</w:t>
      </w:r>
      <w:r>
        <w:rPr>
          <w:rFonts w:hint="eastAsia" w:eastAsia="宋体"/>
          <w:lang w:eastAsia="zh-CN"/>
        </w:rPr>
        <w:t>》</w:t>
      </w:r>
      <w:r>
        <w:t>三章。</w:t>
      </w:r>
    </w:p>
    <w:p w14:paraId="38ADA155">
      <w:r>
        <w:t>民嫄</w:t>
      </w:r>
    </w:p>
    <w:p w14:paraId="0284EDB5">
      <w:r>
        <w:rPr>
          <w:rFonts w:hint="eastAsia" w:eastAsia="宋体"/>
          <w:lang w:eastAsia="zh-CN"/>
        </w:rPr>
        <w:t>《</w:t>
      </w:r>
      <w:r>
        <w:t>生民</w:t>
      </w:r>
      <w:r>
        <w:rPr>
          <w:rFonts w:hint="eastAsia" w:eastAsia="宋体"/>
          <w:lang w:eastAsia="zh-CN"/>
        </w:rPr>
        <w:t>》</w:t>
      </w:r>
      <w:r>
        <w:t>一章。</w:t>
      </w:r>
    </w:p>
    <w:p w14:paraId="5E82D7A9">
      <w:pPr>
        <w:rPr>
          <w:rFonts w:hint="eastAsia" w:eastAsia="宋体"/>
          <w:lang w:eastAsia="zh-CN"/>
        </w:rPr>
      </w:pPr>
      <w:r>
        <w:t>堅鈞均賢</w:t>
      </w:r>
      <w:r>
        <w:rPr>
          <w:rFonts w:hint="eastAsia" w:eastAsia="宋体"/>
          <w:lang w:eastAsia="zh-CN"/>
        </w:rPr>
        <w:t>《</w:t>
      </w:r>
      <w:r>
        <w:t>行葦</w:t>
      </w:r>
      <w:r>
        <w:rPr>
          <w:rFonts w:hint="eastAsia" w:eastAsia="宋体"/>
          <w:lang w:eastAsia="zh-CN"/>
        </w:rPr>
        <w:t>》</w:t>
      </w:r>
    </w:p>
    <w:p w14:paraId="4F5CB148">
      <w:r>
        <w:t>五章。民人天命申</w:t>
      </w:r>
      <w:r>
        <w:rPr>
          <w:rFonts w:hint="eastAsia" w:eastAsia="宋体"/>
          <w:lang w:eastAsia="zh-CN"/>
        </w:rPr>
        <w:t>《</w:t>
      </w:r>
      <w:r>
        <w:t>假樂</w:t>
      </w:r>
      <w:r>
        <w:rPr>
          <w:rFonts w:hint="eastAsia" w:eastAsia="宋体"/>
          <w:lang w:eastAsia="zh-CN"/>
        </w:rPr>
        <w:t>》</w:t>
      </w:r>
      <w:r>
        <w:t>一章。</w:t>
      </w:r>
    </w:p>
    <w:p w14:paraId="0560704E">
      <w:r>
        <w:t>天人命人</w:t>
      </w:r>
      <w:r>
        <w:rPr>
          <w:rFonts w:hint="eastAsia" w:eastAsia="宋体"/>
          <w:lang w:eastAsia="zh-CN"/>
        </w:rPr>
        <w:t>《</w:t>
      </w:r>
      <w:r>
        <w:t>卷阿</w:t>
      </w:r>
      <w:r>
        <w:rPr>
          <w:rFonts w:hint="eastAsia" w:eastAsia="宋体"/>
          <w:lang w:eastAsia="zh-CN"/>
        </w:rPr>
        <w:t>》</w:t>
      </w:r>
      <w:r>
        <w:t>八章。</w:t>
      </w:r>
    </w:p>
    <w:p w14:paraId="0D45FE6C">
      <w:r>
        <w:t>人人</w:t>
      </w:r>
      <w:r>
        <w:rPr>
          <w:rFonts w:hint="eastAsia" w:eastAsia="宋体"/>
          <w:lang w:eastAsia="zh-CN"/>
        </w:rPr>
        <w:t>《</w:t>
      </w:r>
      <w:r>
        <w:t>抑</w:t>
      </w:r>
      <w:r>
        <w:rPr>
          <w:rFonts w:hint="eastAsia" w:eastAsia="宋体"/>
          <w:lang w:eastAsia="zh-CN"/>
        </w:rPr>
        <w:t>》</w:t>
      </w:r>
      <w:r>
        <w:t>九章。</w:t>
      </w:r>
    </w:p>
    <w:p w14:paraId="4BE8F877">
      <w:r>
        <w:t>旬民填天矜</w:t>
      </w:r>
      <w:r>
        <w:rPr>
          <w:rFonts w:hint="eastAsia" w:eastAsia="宋体"/>
          <w:lang w:eastAsia="zh-CN"/>
        </w:rPr>
        <w:t>《</w:t>
      </w:r>
      <w:r>
        <w:t>桑</w:t>
      </w:r>
    </w:p>
    <w:p w14:paraId="77B2756F">
      <w:r>
        <w:t>柔</w:t>
      </w:r>
      <w:r>
        <w:rPr>
          <w:rFonts w:hint="eastAsia" w:eastAsia="宋体"/>
          <w:lang w:eastAsia="zh-CN"/>
        </w:rPr>
        <w:t>》</w:t>
      </w:r>
      <w:r>
        <w:t>一章。</w:t>
      </w:r>
    </w:p>
    <w:p w14:paraId="6A03D6C1">
      <w:r>
        <w:t>翩泯燼頻二章。人人十章。天人臻</w:t>
      </w:r>
      <w:r>
        <w:rPr>
          <w:rFonts w:hint="eastAsia" w:eastAsia="宋体"/>
          <w:lang w:eastAsia="zh-CN"/>
        </w:rPr>
        <w:t>《</w:t>
      </w:r>
      <w:r>
        <w:t>雲漢</w:t>
      </w:r>
      <w:r>
        <w:rPr>
          <w:rFonts w:hint="eastAsia" w:eastAsia="宋体"/>
          <w:lang w:eastAsia="zh-CN"/>
        </w:rPr>
        <w:t>》</w:t>
      </w:r>
      <w:r>
        <w:t>一章。</w:t>
      </w:r>
    </w:p>
    <w:p w14:paraId="6314831B">
      <w:r>
        <w:t>天神申</w:t>
      </w:r>
      <w:r>
        <w:rPr>
          <w:rFonts w:hint="eastAsia" w:eastAsia="宋体"/>
          <w:lang w:eastAsia="zh-CN"/>
        </w:rPr>
        <w:t>《</w:t>
      </w:r>
      <w:r>
        <w:t>嵩高</w:t>
      </w:r>
      <w:r>
        <w:rPr>
          <w:rFonts w:hint="eastAsia" w:eastAsia="宋体"/>
          <w:lang w:eastAsia="zh-CN"/>
        </w:rPr>
        <w:t>》</w:t>
      </w:r>
      <w:r>
        <w:t>一章。</w:t>
      </w:r>
    </w:p>
    <w:p w14:paraId="2726AF6A">
      <w:r>
        <w:t>田人三</w:t>
      </w:r>
    </w:p>
    <w:p w14:paraId="11D33B03">
      <w:r>
        <w:t>章。身人</w:t>
      </w:r>
    </w:p>
    <w:p w14:paraId="57B713B4">
      <w:r>
        <w:t>人田命命年</w:t>
      </w:r>
    </w:p>
    <w:p w14:paraId="47064381">
      <w:r>
        <w:t>田人</w:t>
      </w:r>
    </w:p>
    <w:p w14:paraId="50659DF7">
      <w:r>
        <w:rPr>
          <w:rFonts w:hint="eastAsia" w:eastAsia="宋体"/>
          <w:lang w:eastAsia="zh-CN"/>
        </w:rPr>
        <w:t>《</w:t>
      </w:r>
      <w:r>
        <w:t>瞻卬</w:t>
      </w:r>
      <w:r>
        <w:rPr>
          <w:rFonts w:hint="eastAsia" w:eastAsia="宋体"/>
          <w:lang w:eastAsia="zh-CN"/>
        </w:rPr>
        <w:t>》</w:t>
      </w:r>
      <w:r>
        <w:t>二</w:t>
      </w:r>
    </w:p>
    <w:p w14:paraId="3C514D5B">
      <w:r>
        <w:t>章。天人</w:t>
      </w:r>
    </w:p>
    <w:p w14:paraId="714379C4">
      <w:r>
        <w:t>命臣</w:t>
      </w:r>
    </w:p>
    <w:p w14:paraId="467EDB0E">
      <w:r>
        <w:t>七章。</w:t>
      </w:r>
      <w:r>
        <w:rPr>
          <w:rFonts w:hint="eastAsia" w:eastAsia="宋体"/>
          <w:lang w:eastAsia="zh-CN"/>
        </w:rPr>
        <w:t>“</w:t>
      </w:r>
      <w:r>
        <w:t>昔者先王受命，有如召公之臣</w:t>
      </w:r>
      <w:r>
        <w:rPr>
          <w:rFonts w:hint="eastAsia" w:eastAsia="宋体"/>
          <w:lang w:eastAsia="zh-CN"/>
        </w:rPr>
        <w:t>”</w:t>
      </w:r>
      <w:r>
        <w:t>，</w:t>
      </w:r>
      <w:r>
        <w:rPr>
          <w:rFonts w:hint="eastAsia" w:eastAsia="宋体"/>
          <w:lang w:eastAsia="zh-CN"/>
        </w:rPr>
        <w:t>“</w:t>
      </w:r>
      <w:r>
        <w:t>命</w:t>
      </w:r>
      <w:r>
        <w:rPr>
          <w:rFonts w:hint="eastAsia" w:eastAsia="宋体"/>
          <w:lang w:eastAsia="zh-CN"/>
        </w:rPr>
        <w:t>”</w:t>
      </w:r>
      <w:r>
        <w:t>與</w:t>
      </w:r>
      <w:r>
        <w:rPr>
          <w:rFonts w:hint="eastAsia" w:eastAsia="宋体"/>
          <w:lang w:eastAsia="zh-CN"/>
        </w:rPr>
        <w:t>“</w:t>
      </w:r>
      <w:r>
        <w:t>臣</w:t>
      </w:r>
      <w:r>
        <w:rPr>
          <w:rFonts w:hint="eastAsia" w:eastAsia="宋体"/>
          <w:lang w:eastAsia="zh-CN"/>
        </w:rPr>
        <w:t>”</w:t>
      </w:r>
      <w:r>
        <w:t>爲韵。</w:t>
      </w:r>
      <w:r>
        <w:rPr>
          <w:rFonts w:hint="eastAsia" w:eastAsia="宋体"/>
          <w:lang w:eastAsia="zh-CN"/>
        </w:rPr>
        <w:t>《</w:t>
      </w:r>
      <w:r>
        <w:t>唐石</w:t>
      </w:r>
    </w:p>
    <w:p w14:paraId="663B1C7B">
      <w:r>
        <w:t>經</w:t>
      </w:r>
      <w:r>
        <w:rPr>
          <w:rFonts w:hint="eastAsia" w:eastAsia="宋体"/>
          <w:lang w:eastAsia="zh-CN"/>
        </w:rPr>
        <w:t>》</w:t>
      </w:r>
      <w:r>
        <w:t>及明監本注疏，并脱去</w:t>
      </w:r>
      <w:r>
        <w:rPr>
          <w:rFonts w:hint="eastAsia" w:eastAsia="宋体"/>
          <w:lang w:eastAsia="zh-CN"/>
        </w:rPr>
        <w:t>“</w:t>
      </w:r>
      <w:r>
        <w:t>者</w:t>
      </w:r>
      <w:r>
        <w:rPr>
          <w:rFonts w:hint="eastAsia" w:eastAsia="宋体"/>
          <w:lang w:eastAsia="zh-CN"/>
        </w:rPr>
        <w:t>”</w:t>
      </w:r>
      <w:r>
        <w:t>、</w:t>
      </w:r>
      <w:r>
        <w:rPr>
          <w:rFonts w:hint="eastAsia" w:eastAsia="宋体"/>
          <w:lang w:eastAsia="zh-CN"/>
        </w:rPr>
        <w:t>“</w:t>
      </w:r>
      <w:r>
        <w:t>之臣</w:t>
      </w:r>
      <w:r>
        <w:rPr>
          <w:rFonts w:hint="eastAsia" w:eastAsia="宋体"/>
          <w:lang w:eastAsia="zh-CN"/>
        </w:rPr>
        <w:t>”</w:t>
      </w:r>
      <w:r>
        <w:t>三字。</w:t>
      </w:r>
      <w:r>
        <w:rPr>
          <w:rFonts w:hint="eastAsia" w:eastAsia="宋体"/>
          <w:lang w:eastAsia="zh-CN"/>
        </w:rPr>
        <w:t>《</w:t>
      </w:r>
      <w:r>
        <w:t>關雎</w:t>
      </w:r>
      <w:r>
        <w:rPr>
          <w:rFonts w:hint="eastAsia" w:eastAsia="宋体"/>
          <w:lang w:eastAsia="zh-CN"/>
        </w:rPr>
        <w:t>》</w:t>
      </w:r>
      <w:r>
        <w:t>正義云：</w:t>
      </w:r>
      <w:r>
        <w:rPr>
          <w:rFonts w:hint="eastAsia" w:eastAsia="宋体"/>
          <w:lang w:eastAsia="zh-CN"/>
        </w:rPr>
        <w:t>“《</w:t>
      </w:r>
      <w:r>
        <w:t>詩</w:t>
      </w:r>
      <w:r>
        <w:rPr>
          <w:rFonts w:hint="eastAsia" w:eastAsia="宋体"/>
          <w:lang w:eastAsia="zh-CN"/>
        </w:rPr>
        <w:t>》</w:t>
      </w:r>
      <w:r>
        <w:t>之見句六字者《</w:t>
      </w:r>
      <w:r>
        <w:rPr>
          <w:rFonts w:hint="eastAsia" w:eastAsia="宋体"/>
          <w:lang w:eastAsia="zh-CN"/>
        </w:rPr>
        <w:t>‘</w:t>
      </w:r>
      <w:r>
        <w:t>昔者先王受命，有如召公之臣1之</w:t>
      </w:r>
    </w:p>
    <w:p w14:paraId="5C087B53">
      <w:r>
        <w:t>類也。</w:t>
      </w:r>
      <w:r>
        <w:rPr>
          <w:rFonts w:hint="eastAsia" w:eastAsia="宋体"/>
          <w:lang w:eastAsia="zh-CN"/>
        </w:rPr>
        <w:t>”《</w:t>
      </w:r>
      <w:r>
        <w:t>召旻。序</w:t>
      </w:r>
      <w:r>
        <w:rPr>
          <w:rFonts w:hint="eastAsia" w:eastAsia="宋体"/>
          <w:lang w:eastAsia="zh-CN"/>
        </w:rPr>
        <w:t>》</w:t>
      </w:r>
      <w:r>
        <w:t>云：</w:t>
      </w:r>
      <w:r>
        <w:rPr>
          <w:rFonts w:hint="eastAsia" w:eastAsia="宋体"/>
          <w:lang w:eastAsia="zh-CN"/>
        </w:rPr>
        <w:t>“</w:t>
      </w:r>
      <w:r>
        <w:t>旻，閔也，閔天下無如召公之臣也。</w:t>
      </w:r>
      <w:r>
        <w:rPr>
          <w:rFonts w:hint="eastAsia" w:eastAsia="宋体"/>
          <w:lang w:eastAsia="zh-CN"/>
        </w:rPr>
        <w:t>”</w:t>
      </w:r>
      <w:r>
        <w:t>今補入。天民</w:t>
      </w:r>
      <w:r>
        <w:rPr>
          <w:rFonts w:hint="eastAsia" w:eastAsia="宋体"/>
          <w:lang w:eastAsia="zh-CN"/>
        </w:rPr>
        <w:t>《</w:t>
      </w:r>
      <w:r>
        <w:t>思文</w:t>
      </w:r>
      <w:r>
        <w:rPr>
          <w:rFonts w:hint="eastAsia" w:eastAsia="宋体"/>
          <w:lang w:eastAsia="zh-CN"/>
        </w:rPr>
        <w:t>》</w:t>
      </w:r>
      <w:r>
        <w:t>。</w:t>
      </w:r>
    </w:p>
    <w:p w14:paraId="440E59E1">
      <w:r>
        <w:t>人天</w:t>
      </w:r>
      <w:r>
        <w:rPr>
          <w:rFonts w:hint="eastAsia" w:eastAsia="宋体"/>
          <w:lang w:eastAsia="zh-CN"/>
        </w:rPr>
        <w:t>《</w:t>
      </w:r>
      <w:r>
        <w:t>雝</w:t>
      </w:r>
      <w:r>
        <w:rPr>
          <w:rFonts w:hint="eastAsia" w:eastAsia="宋体"/>
          <w:lang w:eastAsia="zh-CN"/>
        </w:rPr>
        <w:t>》</w:t>
      </w:r>
      <w:r>
        <w:t>。</w:t>
      </w:r>
    </w:p>
    <w:p w14:paraId="0098A3FA">
      <w:r>
        <w:t>羣經</w:t>
      </w:r>
    </w:p>
    <w:p w14:paraId="357CAFFC">
      <w:r>
        <w:t>身人</w:t>
      </w:r>
    </w:p>
    <w:p w14:paraId="76497395">
      <w:r>
        <w:rPr>
          <w:rFonts w:hint="eastAsia" w:eastAsia="宋体"/>
          <w:lang w:eastAsia="zh-CN"/>
        </w:rPr>
        <w:t>《</w:t>
      </w:r>
      <w:r>
        <w:t>易《艮+彖辭</w:t>
      </w:r>
      <w:r>
        <w:rPr>
          <w:rFonts w:hint="eastAsia" w:eastAsia="宋体"/>
          <w:lang w:eastAsia="zh-CN"/>
        </w:rPr>
        <w:t>》</w:t>
      </w:r>
      <w:r>
        <w:t>。</w:t>
      </w:r>
    </w:p>
    <w:p w14:paraId="3AC52C2F">
      <w:r>
        <w:t>田人淵天人</w:t>
      </w:r>
      <w:r>
        <w:rPr>
          <w:rFonts w:hint="eastAsia" w:eastAsia="宋体"/>
          <w:lang w:eastAsia="zh-CN"/>
        </w:rPr>
        <w:t>《</w:t>
      </w:r>
      <w:r>
        <w:t>乾+九二</w:t>
      </w:r>
      <w:r>
        <w:rPr>
          <w:rFonts w:hint="eastAsia" w:eastAsia="宋体"/>
          <w:lang w:eastAsia="zh-CN"/>
        </w:rPr>
        <w:t>》</w:t>
      </w:r>
      <w:r>
        <w:t>、</w:t>
      </w:r>
      <w:r>
        <w:rPr>
          <w:rFonts w:hint="eastAsia" w:eastAsia="宋体"/>
          <w:lang w:eastAsia="zh-CN"/>
        </w:rPr>
        <w:t>《</w:t>
      </w:r>
      <w:r>
        <w:t>九四</w:t>
      </w:r>
      <w:r>
        <w:rPr>
          <w:rFonts w:hint="eastAsia" w:eastAsia="宋体"/>
          <w:lang w:eastAsia="zh-CN"/>
        </w:rPr>
        <w:t>》</w:t>
      </w:r>
      <w:r>
        <w:t>、</w:t>
      </w:r>
      <w:r>
        <w:rPr>
          <w:rFonts w:hint="eastAsia" w:eastAsia="宋体"/>
          <w:lang w:eastAsia="zh-CN"/>
        </w:rPr>
        <w:t>《</w:t>
      </w:r>
      <w:r>
        <w:t>九五</w:t>
      </w:r>
      <w:r>
        <w:rPr>
          <w:rFonts w:hint="eastAsia" w:eastAsia="宋体"/>
          <w:lang w:eastAsia="zh-CN"/>
        </w:rPr>
        <w:t>》</w:t>
      </w:r>
      <w:r>
        <w:t>。</w:t>
      </w:r>
    </w:p>
    <w:p w14:paraId="2E7436D1">
      <w:r>
        <w:t>翩鄰</w:t>
      </w:r>
      <w:r>
        <w:rPr>
          <w:rFonts w:hint="eastAsia" w:eastAsia="宋体"/>
          <w:lang w:eastAsia="zh-CN"/>
        </w:rPr>
        <w:t>《</w:t>
      </w:r>
      <w:r>
        <w:t>泰+六四</w:t>
      </w:r>
      <w:r>
        <w:rPr>
          <w:rFonts w:hint="eastAsia" w:eastAsia="宋体"/>
          <w:lang w:eastAsia="zh-CN"/>
        </w:rPr>
        <w:t>》</w:t>
      </w:r>
      <w:r>
        <w:t>。</w:t>
      </w:r>
    </w:p>
    <w:p w14:paraId="24A4ABB8">
      <w:r>
        <w:t>鉉鉉</w:t>
      </w:r>
    </w:p>
    <w:p w14:paraId="2C6FFB1B">
      <w:r>
        <w:rPr>
          <w:rFonts w:hint="eastAsia" w:eastAsia="宋体"/>
          <w:lang w:eastAsia="zh-CN"/>
        </w:rPr>
        <w:t>《</w:t>
      </w:r>
      <w:r>
        <w:t>鼎。六五</w:t>
      </w:r>
      <w:r>
        <w:rPr>
          <w:rFonts w:hint="eastAsia" w:eastAsia="宋体"/>
          <w:lang w:eastAsia="zh-CN"/>
        </w:rPr>
        <w:t>》</w:t>
      </w:r>
      <w:r>
        <w:t>、</w:t>
      </w:r>
      <w:r>
        <w:rPr>
          <w:rFonts w:hint="eastAsia" w:eastAsia="宋体"/>
          <w:lang w:eastAsia="zh-CN"/>
        </w:rPr>
        <w:t>《</w:t>
      </w:r>
      <w:r>
        <w:t>上九</w:t>
      </w:r>
      <w:r>
        <w:rPr>
          <w:rFonts w:hint="eastAsia" w:eastAsia="宋体"/>
          <w:lang w:eastAsia="zh-CN"/>
        </w:rPr>
        <w:t>》</w:t>
      </w:r>
      <w:r>
        <w:t>。</w:t>
      </w:r>
    </w:p>
    <w:p w14:paraId="1C41D6CD">
      <w:r>
        <w:t>限夤身</w:t>
      </w:r>
      <w:r>
        <w:rPr>
          <w:rFonts w:hint="eastAsia" w:eastAsia="宋体"/>
          <w:lang w:eastAsia="zh-CN"/>
        </w:rPr>
        <w:t>《</w:t>
      </w:r>
      <w:r>
        <w:t>艮</w:t>
      </w:r>
      <w:r>
        <w:rPr>
          <w:rFonts w:hint="eastAsia" w:eastAsia="宋体"/>
          <w:lang w:eastAsia="zh-CN"/>
        </w:rPr>
        <w:t>•</w:t>
      </w:r>
      <w:r>
        <w:t>九三</w:t>
      </w:r>
      <w:r>
        <w:rPr>
          <w:rFonts w:hint="eastAsia" w:eastAsia="宋体"/>
          <w:lang w:eastAsia="zh-CN"/>
        </w:rPr>
        <w:t>》</w:t>
      </w:r>
      <w:r>
        <w:t>、</w:t>
      </w:r>
      <w:r>
        <w:rPr>
          <w:rFonts w:hint="eastAsia" w:eastAsia="宋体"/>
          <w:lang w:eastAsia="zh-CN"/>
        </w:rPr>
        <w:t>《</w:t>
      </w:r>
      <w:r>
        <w:t>六四</w:t>
      </w:r>
      <w:r>
        <w:rPr>
          <w:rFonts w:hint="eastAsia" w:eastAsia="宋体"/>
          <w:lang w:eastAsia="zh-CN"/>
        </w:rPr>
        <w:t>》</w:t>
      </w:r>
      <w:r>
        <w:t>。元天</w:t>
      </w:r>
      <w:r>
        <w:rPr>
          <w:rFonts w:hint="eastAsia" w:eastAsia="宋体"/>
          <w:lang w:eastAsia="zh-CN"/>
        </w:rPr>
        <w:t>《</w:t>
      </w:r>
      <w:r>
        <w:t>坤</w:t>
      </w:r>
      <w:r>
        <w:rPr>
          <w:rFonts w:hint="eastAsia" w:eastAsia="宋体"/>
          <w:lang w:eastAsia="zh-CN"/>
        </w:rPr>
        <w:t>•</w:t>
      </w:r>
      <w:r>
        <w:t>彖傳</w:t>
      </w:r>
      <w:r>
        <w:rPr>
          <w:rFonts w:hint="eastAsia" w:eastAsia="宋体"/>
          <w:lang w:eastAsia="zh-CN"/>
        </w:rPr>
        <w:t>》</w:t>
      </w:r>
      <w:r>
        <w:t>。</w:t>
      </w:r>
    </w:p>
    <w:p w14:paraId="39D5296F">
      <w:r>
        <w:t>新賢正賢天</w:t>
      </w:r>
    </w:p>
    <w:p w14:paraId="78770BB6">
      <w:r>
        <w:rPr>
          <w:rFonts w:hint="eastAsia" w:eastAsia="宋体"/>
          <w:lang w:eastAsia="zh-CN"/>
        </w:rPr>
        <w:t>《</w:t>
      </w:r>
      <w:r>
        <w:t>大畜</w:t>
      </w:r>
      <w:r>
        <w:rPr>
          <w:rFonts w:hint="eastAsia" w:eastAsia="宋体"/>
          <w:lang w:eastAsia="zh-CN"/>
        </w:rPr>
        <w:t>•</w:t>
      </w:r>
      <w:r>
        <w:t>彖傳</w:t>
      </w:r>
      <w:r>
        <w:rPr>
          <w:rFonts w:hint="eastAsia" w:eastAsia="宋体"/>
          <w:lang w:eastAsia="zh-CN"/>
        </w:rPr>
        <w:t>》</w:t>
      </w:r>
      <w:r>
        <w:t>：</w:t>
      </w:r>
    </w:p>
    <w:p w14:paraId="68E8FF31">
      <w:pPr>
        <w:rPr>
          <w:rFonts w:hint="eastAsia" w:eastAsia="宋体"/>
          <w:lang w:eastAsia="zh-CN"/>
        </w:rPr>
      </w:pPr>
      <w:r>
        <w:rPr>
          <w:rFonts w:hint="eastAsia" w:eastAsia="宋体"/>
          <w:lang w:eastAsia="zh-CN"/>
        </w:rPr>
        <w:t>“</w:t>
      </w:r>
      <w:r>
        <w:t>剛健篤實，煇光日新其德剛上而尚賢。</w:t>
      </w:r>
      <w:r>
        <w:rPr>
          <w:rFonts w:hint="eastAsia" w:eastAsia="宋体"/>
          <w:lang w:eastAsia="zh-CN"/>
        </w:rPr>
        <w:t>”</w:t>
      </w:r>
      <w:r>
        <w:t>王注以</w:t>
      </w:r>
      <w:r>
        <w:rPr>
          <w:rFonts w:hint="eastAsia" w:eastAsia="宋体"/>
          <w:lang w:eastAsia="zh-CN"/>
        </w:rPr>
        <w:t>“</w:t>
      </w:r>
      <w:r>
        <w:t>煇光日新其德</w:t>
      </w:r>
      <w:r>
        <w:rPr>
          <w:rFonts w:hint="eastAsia" w:eastAsia="宋体"/>
          <w:lang w:eastAsia="zh-CN"/>
        </w:rPr>
        <w:t>”</w:t>
      </w:r>
      <w:r>
        <w:t>爲句。釋文云</w:t>
      </w:r>
      <w:r>
        <w:rPr>
          <w:rFonts w:hint="eastAsia" w:eastAsia="宋体"/>
          <w:lang w:eastAsia="zh-CN"/>
        </w:rPr>
        <w:t>“</w:t>
      </w:r>
      <w:r>
        <w:t>鄭以</w:t>
      </w:r>
      <w:r>
        <w:rPr>
          <w:rFonts w:hint="eastAsia" w:eastAsia="宋体"/>
          <w:lang w:eastAsia="zh-CN"/>
        </w:rPr>
        <w:t>‘</w:t>
      </w:r>
      <w:r>
        <w:t>日新1絶句，</w:t>
      </w:r>
      <w:r>
        <w:rPr>
          <w:rFonts w:hint="eastAsia" w:eastAsia="宋体"/>
          <w:lang w:eastAsia="zh-CN"/>
        </w:rPr>
        <w:t>“</w:t>
      </w:r>
      <w:r>
        <w:t>其德1連下句。</w:t>
      </w:r>
      <w:r>
        <w:rPr>
          <w:rFonts w:hint="eastAsia" w:eastAsia="宋体"/>
          <w:lang w:eastAsia="zh-CN"/>
        </w:rPr>
        <w:t>”</w:t>
      </w:r>
    </w:p>
    <w:p w14:paraId="26987385">
      <w:r>
        <w:t>今從鄭，蓋剛健謂乾也，篤實謂艮也。凡物之弱且薄者必不能久。惟其剛健篤實是以煇光日新。此釋</w:t>
      </w:r>
      <w:r>
        <w:rPr>
          <w:rFonts w:hint="eastAsia" w:eastAsia="宋体"/>
          <w:lang w:eastAsia="zh-CN"/>
        </w:rPr>
        <w:t>《</w:t>
      </w:r>
      <w:r>
        <w:t>大畜</w:t>
      </w:r>
      <w:r>
        <w:rPr>
          <w:rFonts w:hint="eastAsia" w:eastAsia="宋体"/>
          <w:lang w:eastAsia="zh-CN"/>
        </w:rPr>
        <w:t>》</w:t>
      </w:r>
      <w:r>
        <w:t>之義</w:t>
      </w:r>
    </w:p>
    <w:p w14:paraId="26DC8781">
      <w:r>
        <w:t>其德剛上而尚賢能止健大正也。此言其德之大正乃釋</w:t>
      </w:r>
      <w:r>
        <w:rPr>
          <w:rFonts w:hint="eastAsia" w:eastAsia="宋体"/>
          <w:lang w:eastAsia="zh-CN"/>
        </w:rPr>
        <w:t>“</w:t>
      </w:r>
      <w:r>
        <w:t>利貞</w:t>
      </w:r>
      <w:r>
        <w:rPr>
          <w:rFonts w:hint="eastAsia" w:eastAsia="宋体"/>
          <w:lang w:eastAsia="zh-CN"/>
        </w:rPr>
        <w:t>”</w:t>
      </w:r>
      <w:r>
        <w:t>之義。</w:t>
      </w:r>
      <w:r>
        <w:rPr>
          <w:rFonts w:hint="eastAsia" w:eastAsia="宋体"/>
          <w:lang w:eastAsia="zh-CN"/>
        </w:rPr>
        <w:t>“</w:t>
      </w:r>
      <w:r>
        <w:t>其德剛上而尚賢</w:t>
      </w:r>
      <w:r>
        <w:rPr>
          <w:rFonts w:hint="eastAsia" w:eastAsia="宋体"/>
          <w:lang w:eastAsia="zh-CN"/>
        </w:rPr>
        <w:t>”</w:t>
      </w:r>
      <w:r>
        <w:t>與</w:t>
      </w:r>
      <w:r>
        <w:rPr>
          <w:rFonts w:hint="eastAsia" w:eastAsia="宋体"/>
          <w:lang w:eastAsia="zh-CN"/>
        </w:rPr>
        <w:t>“</w:t>
      </w:r>
      <w:r>
        <w:t>其德剛健而文明</w:t>
      </w:r>
      <w:r>
        <w:rPr>
          <w:rFonts w:hint="eastAsia" w:eastAsia="宋体"/>
          <w:lang w:eastAsia="zh-CN"/>
        </w:rPr>
        <w:t>”</w:t>
      </w:r>
      <w:r>
        <w:t>句法</w:t>
      </w:r>
    </w:p>
    <w:p w14:paraId="7727DA59">
      <w:r>
        <w:t>正同。</w:t>
      </w:r>
      <w:r>
        <w:rPr>
          <w:rFonts w:hint="eastAsia" w:eastAsia="宋体"/>
          <w:lang w:eastAsia="zh-CN"/>
        </w:rPr>
        <w:t>“</w:t>
      </w:r>
      <w:r>
        <w:t>煇光日新</w:t>
      </w:r>
      <w:r>
        <w:rPr>
          <w:rFonts w:hint="eastAsia" w:eastAsia="宋体"/>
          <w:lang w:eastAsia="zh-CN"/>
        </w:rPr>
        <w:t>”</w:t>
      </w:r>
      <w:r>
        <w:t>，與下</w:t>
      </w:r>
      <w:r>
        <w:rPr>
          <w:rFonts w:hint="eastAsia" w:eastAsia="宋体"/>
          <w:lang w:eastAsia="zh-CN"/>
        </w:rPr>
        <w:t>“</w:t>
      </w:r>
      <w:r>
        <w:t>正</w:t>
      </w:r>
      <w:r>
        <w:rPr>
          <w:rFonts w:hint="eastAsia" w:eastAsia="宋体"/>
          <w:lang w:eastAsia="zh-CN"/>
        </w:rPr>
        <w:t>”</w:t>
      </w:r>
      <w:r>
        <w:t>、</w:t>
      </w:r>
      <w:r>
        <w:rPr>
          <w:rFonts w:hint="eastAsia" w:eastAsia="宋体"/>
          <w:lang w:eastAsia="zh-CN"/>
        </w:rPr>
        <w:t>“</w:t>
      </w:r>
      <w:r>
        <w:t>賢</w:t>
      </w:r>
      <w:r>
        <w:rPr>
          <w:rFonts w:hint="eastAsia" w:eastAsia="宋体"/>
          <w:lang w:eastAsia="zh-CN"/>
        </w:rPr>
        <w:t>”</w:t>
      </w:r>
      <w:r>
        <w:t>、</w:t>
      </w:r>
      <w:r>
        <w:rPr>
          <w:rFonts w:hint="eastAsia" w:eastAsia="宋体"/>
          <w:lang w:eastAsia="zh-CN"/>
        </w:rPr>
        <w:t>“</w:t>
      </w:r>
      <w:r>
        <w:t>天</w:t>
      </w:r>
      <w:r>
        <w:rPr>
          <w:rFonts w:hint="eastAsia" w:eastAsia="宋体"/>
          <w:lang w:eastAsia="zh-CN"/>
        </w:rPr>
        <w:t>”</w:t>
      </w:r>
      <w:r>
        <w:t>三韵正協。</w:t>
      </w:r>
    </w:p>
    <w:p w14:paraId="7302222F">
      <w:r>
        <w:t>人神</w:t>
      </w:r>
    </w:p>
    <w:p w14:paraId="441605EA">
      <w:r>
        <w:rPr>
          <w:rFonts w:hint="eastAsia" w:eastAsia="宋体"/>
          <w:lang w:eastAsia="zh-CN"/>
        </w:rPr>
        <w:t>《</w:t>
      </w:r>
      <w:r>
        <w:t>豐</w:t>
      </w:r>
      <w:r>
        <w:rPr>
          <w:rFonts w:hint="eastAsia" w:eastAsia="宋体"/>
          <w:lang w:eastAsia="zh-CN"/>
        </w:rPr>
        <w:t>•</w:t>
      </w:r>
      <w:r>
        <w:t>彖傳</w:t>
      </w:r>
      <w:r>
        <w:rPr>
          <w:rFonts w:hint="eastAsia" w:eastAsia="宋体"/>
          <w:lang w:eastAsia="zh-CN"/>
        </w:rPr>
        <w:t>》</w:t>
      </w:r>
      <w:r>
        <w:t>。</w:t>
      </w:r>
    </w:p>
    <w:p w14:paraId="1D8C23C7">
      <w:r>
        <w:t>賓民平</w:t>
      </w:r>
    </w:p>
    <w:p w14:paraId="32A60119">
      <w:r>
        <w:rPr>
          <w:rFonts w:hint="eastAsia" w:eastAsia="宋体"/>
          <w:lang w:eastAsia="zh-CN"/>
        </w:rPr>
        <w:t>《</w:t>
      </w:r>
      <w:r>
        <w:t>觀+象傳</w:t>
      </w:r>
      <w:r>
        <w:rPr>
          <w:rFonts w:hint="eastAsia" w:eastAsia="宋体"/>
          <w:lang w:eastAsia="zh-CN"/>
        </w:rPr>
        <w:t>》</w:t>
      </w:r>
      <w:r>
        <w:t>。</w:t>
      </w:r>
    </w:p>
    <w:p w14:paraId="6AC8C2FE">
      <w:pPr>
        <w:rPr>
          <w:rFonts w:hint="eastAsia" w:eastAsia="宋体"/>
          <w:lang w:eastAsia="zh-CN"/>
        </w:rPr>
      </w:pPr>
      <w:r>
        <w:t>身仁</w:t>
      </w:r>
      <w:r>
        <w:rPr>
          <w:rFonts w:hint="eastAsia" w:eastAsia="宋体"/>
          <w:lang w:eastAsia="zh-CN"/>
        </w:rPr>
        <w:t>《</w:t>
      </w:r>
      <w:r>
        <w:t>復</w:t>
      </w:r>
      <w:r>
        <w:rPr>
          <w:rFonts w:hint="eastAsia" w:eastAsia="宋体"/>
          <w:lang w:eastAsia="zh-CN"/>
        </w:rPr>
        <w:t>•</w:t>
      </w:r>
    </w:p>
    <w:p w14:paraId="21CD4475">
      <w:r>
        <w:t>【第487页】</w:t>
      </w:r>
    </w:p>
    <w:p w14:paraId="2F09E43E">
      <w:r>
        <w:t>象傳</w:t>
      </w:r>
      <w:r>
        <w:rPr>
          <w:rFonts w:hint="eastAsia" w:eastAsia="宋体"/>
          <w:lang w:eastAsia="zh-CN"/>
        </w:rPr>
        <w:t>》</w:t>
      </w:r>
      <w:r>
        <w:t>。</w:t>
      </w:r>
    </w:p>
    <w:p w14:paraId="4AA1C81F">
      <w:r>
        <w:t>牽賓牽民正命吝</w:t>
      </w:r>
      <w:r>
        <w:rPr>
          <w:rFonts w:hint="eastAsia" w:eastAsia="宋体"/>
          <w:lang w:eastAsia="zh-CN"/>
        </w:rPr>
        <w:t>《</w:t>
      </w:r>
      <w:r>
        <w:t>姤。象傳</w:t>
      </w:r>
      <w:r>
        <w:rPr>
          <w:rFonts w:hint="eastAsia" w:eastAsia="宋体"/>
          <w:lang w:eastAsia="zh-CN"/>
        </w:rPr>
        <w:t>》</w:t>
      </w:r>
      <w:r>
        <w:t>。</w:t>
      </w:r>
    </w:p>
    <w:p w14:paraId="734B04A8">
      <w:r>
        <w:t>臣身成</w:t>
      </w:r>
    </w:p>
    <w:p w14:paraId="66171CD9">
      <w:r>
        <w:rPr>
          <w:rFonts w:hint="eastAsia" w:eastAsia="宋体"/>
          <w:lang w:eastAsia="zh-CN"/>
        </w:rPr>
        <w:t>《</w:t>
      </w:r>
      <w:r>
        <w:t>繫辭上傳</w:t>
      </w:r>
      <w:r>
        <w:rPr>
          <w:rFonts w:hint="eastAsia" w:eastAsia="宋体"/>
          <w:lang w:eastAsia="zh-CN"/>
        </w:rPr>
        <w:t>》“</w:t>
      </w:r>
      <w:r>
        <w:t>君不密則失臣</w:t>
      </w:r>
      <w:r>
        <w:rPr>
          <w:rFonts w:hint="eastAsia" w:eastAsia="宋体"/>
          <w:lang w:eastAsia="zh-CN"/>
        </w:rPr>
        <w:t>”</w:t>
      </w:r>
      <w:r>
        <w:t>三句。</w:t>
      </w:r>
    </w:p>
    <w:p w14:paraId="43B591FB">
      <w:r>
        <w:t>順信賢</w:t>
      </w:r>
      <w:r>
        <w:rPr>
          <w:rFonts w:hint="eastAsia" w:eastAsia="宋体"/>
          <w:lang w:eastAsia="zh-CN"/>
        </w:rPr>
        <w:t>“</w:t>
      </w:r>
      <w:r>
        <w:t>天之所</w:t>
      </w:r>
    </w:p>
    <w:p w14:paraId="42EFD590">
      <w:r>
        <w:t>助者順也</w:t>
      </w:r>
      <w:r>
        <w:rPr>
          <w:rFonts w:hint="eastAsia" w:eastAsia="宋体"/>
          <w:lang w:eastAsia="zh-CN"/>
        </w:rPr>
        <w:t>”</w:t>
      </w:r>
      <w:r>
        <w:t>四句。信身</w:t>
      </w:r>
      <w:r>
        <w:rPr>
          <w:rFonts w:hint="eastAsia" w:eastAsia="宋体"/>
          <w:lang w:eastAsia="zh-CN"/>
        </w:rPr>
        <w:t>《</w:t>
      </w:r>
      <w:r>
        <w:t>下傳</w:t>
      </w:r>
      <w:r>
        <w:rPr>
          <w:rFonts w:hint="eastAsia" w:eastAsia="宋体"/>
          <w:lang w:eastAsia="zh-CN"/>
        </w:rPr>
        <w:t>》“</w:t>
      </w:r>
      <w:r>
        <w:t>尺蠖之屈</w:t>
      </w:r>
      <w:r>
        <w:rPr>
          <w:rFonts w:hint="eastAsia" w:eastAsia="宋体"/>
          <w:lang w:eastAsia="zh-CN"/>
        </w:rPr>
        <w:t>”</w:t>
      </w:r>
      <w:r>
        <w:t>四句。天田</w:t>
      </w:r>
      <w:r>
        <w:rPr>
          <w:rFonts w:hint="eastAsia" w:eastAsia="宋体"/>
          <w:lang w:eastAsia="zh-CN"/>
        </w:rPr>
        <w:t>《</w:t>
      </w:r>
      <w:r>
        <w:t>乾。文言</w:t>
      </w:r>
      <w:r>
        <w:rPr>
          <w:rFonts w:hint="eastAsia" w:eastAsia="宋体"/>
          <w:lang w:eastAsia="zh-CN"/>
        </w:rPr>
        <w:t>》</w:t>
      </w:r>
      <w:r>
        <w:t>。</w:t>
      </w:r>
    </w:p>
    <w:p w14:paraId="14C791F5">
      <w:r>
        <w:t>天田人同上。人神同上。</w:t>
      </w:r>
    </w:p>
    <w:p w14:paraId="10DF9AB5">
      <w:r>
        <w:t>親新信</w:t>
      </w:r>
      <w:r>
        <w:rPr>
          <w:rFonts w:hint="eastAsia" w:eastAsia="宋体"/>
          <w:lang w:eastAsia="zh-CN"/>
        </w:rPr>
        <w:t>《</w:t>
      </w:r>
      <w:r>
        <w:t>雜卦傳</w:t>
      </w:r>
      <w:r>
        <w:rPr>
          <w:rFonts w:hint="eastAsia" w:eastAsia="宋体"/>
          <w:lang w:eastAsia="zh-CN"/>
        </w:rPr>
        <w:t>》</w:t>
      </w:r>
      <w:r>
        <w:t>。</w:t>
      </w:r>
    </w:p>
    <w:p w14:paraId="2D533D1B">
      <w:r>
        <w:t>進親顛同上。</w:t>
      </w:r>
    </w:p>
    <w:p w14:paraId="69AEBE17">
      <w:r>
        <w:t>人民</w:t>
      </w:r>
      <w:r>
        <w:rPr>
          <w:rFonts w:hint="eastAsia" w:eastAsia="宋体"/>
          <w:lang w:eastAsia="zh-CN"/>
        </w:rPr>
        <w:t>《</w:t>
      </w:r>
      <w:r>
        <w:t>書。皋陶謨</w:t>
      </w:r>
      <w:r>
        <w:rPr>
          <w:rFonts w:hint="eastAsia" w:eastAsia="宋体"/>
          <w:lang w:eastAsia="zh-CN"/>
        </w:rPr>
        <w:t>》“</w:t>
      </w:r>
      <w:r>
        <w:t>在知人</w:t>
      </w:r>
      <w:r>
        <w:rPr>
          <w:rFonts w:hint="eastAsia" w:eastAsia="宋体"/>
          <w:lang w:eastAsia="zh-CN"/>
        </w:rPr>
        <w:t>”</w:t>
      </w:r>
      <w:r>
        <w:t>二句。臣鄰鄰臣</w:t>
      </w:r>
      <w:r>
        <w:rPr>
          <w:rFonts w:hint="eastAsia" w:eastAsia="宋体"/>
          <w:lang w:eastAsia="zh-CN"/>
        </w:rPr>
        <w:t>“</w:t>
      </w:r>
      <w:r>
        <w:t>臣哉</w:t>
      </w:r>
      <w:r>
        <w:rPr>
          <w:rFonts w:hint="eastAsia" w:eastAsia="宋体"/>
          <w:lang w:eastAsia="zh-CN"/>
        </w:rPr>
        <w:t>”</w:t>
      </w:r>
      <w:r>
        <w:t>四句。</w:t>
      </w:r>
    </w:p>
    <w:p w14:paraId="1F41C12D">
      <w:r>
        <w:t>偏平</w:t>
      </w:r>
      <w:r>
        <w:rPr>
          <w:rFonts w:hint="eastAsia" w:eastAsia="宋体"/>
          <w:lang w:eastAsia="zh-CN"/>
        </w:rPr>
        <w:t>《</w:t>
      </w:r>
      <w:r>
        <w:t>洪範</w:t>
      </w:r>
      <w:r>
        <w:rPr>
          <w:rFonts w:hint="eastAsia" w:eastAsia="宋体"/>
          <w:lang w:eastAsia="zh-CN"/>
        </w:rPr>
        <w:t>》“</w:t>
      </w:r>
      <w:r>
        <w:t>無黨無偏</w:t>
      </w:r>
      <w:r>
        <w:rPr>
          <w:rFonts w:hint="eastAsia" w:eastAsia="宋体"/>
          <w:lang w:eastAsia="zh-CN"/>
        </w:rPr>
        <w:t>”</w:t>
      </w:r>
      <w:r>
        <w:t>二句。天</w:t>
      </w:r>
    </w:p>
    <w:p w14:paraId="6A093003">
      <w:r>
        <w:t>身神神</w:t>
      </w:r>
      <w:r>
        <w:rPr>
          <w:rFonts w:hint="eastAsia" w:eastAsia="宋体"/>
          <w:lang w:eastAsia="zh-CN"/>
        </w:rPr>
        <w:t>《</w:t>
      </w:r>
      <w:r>
        <w:t>金縢</w:t>
      </w:r>
      <w:r>
        <w:rPr>
          <w:rFonts w:hint="eastAsia" w:eastAsia="宋体"/>
          <w:lang w:eastAsia="zh-CN"/>
        </w:rPr>
        <w:t>》</w:t>
      </w:r>
      <w:r>
        <w:t>祝辭。</w:t>
      </w:r>
    </w:p>
    <w:p w14:paraId="34FA5BCC">
      <w:r>
        <w:t>天田年引</w:t>
      </w:r>
      <w:r>
        <w:rPr>
          <w:rFonts w:hint="eastAsia" w:eastAsia="宋体"/>
          <w:lang w:eastAsia="zh-CN"/>
        </w:rPr>
        <w:t>《</w:t>
      </w:r>
      <w:r>
        <w:t>儀禮。少牢饋食禮</w:t>
      </w:r>
      <w:r>
        <w:rPr>
          <w:rFonts w:hint="eastAsia" w:eastAsia="宋体"/>
          <w:lang w:eastAsia="zh-CN"/>
        </w:rPr>
        <w:t>》</w:t>
      </w:r>
      <w:r>
        <w:t>嘏辭。</w:t>
      </w:r>
    </w:p>
    <w:p w14:paraId="1E1A6D14">
      <w:r>
        <w:t>仁信敦</w:t>
      </w:r>
    </w:p>
    <w:p w14:paraId="34C1B9B0">
      <w:r>
        <w:rPr>
          <w:rFonts w:hint="eastAsia" w:eastAsia="宋体"/>
          <w:lang w:eastAsia="zh-CN"/>
        </w:rPr>
        <w:t>《</w:t>
      </w:r>
      <w:r>
        <w:t>大戴禮。王言</w:t>
      </w:r>
      <w:r>
        <w:rPr>
          <w:rFonts w:hint="eastAsia" w:eastAsia="宋体"/>
          <w:lang w:eastAsia="zh-CN"/>
        </w:rPr>
        <w:t>》</w:t>
      </w:r>
      <w:r>
        <w:t>篇</w:t>
      </w:r>
      <w:r>
        <w:rPr>
          <w:rFonts w:hint="eastAsia" w:eastAsia="宋体"/>
          <w:lang w:eastAsia="zh-CN"/>
        </w:rPr>
        <w:t>“</w:t>
      </w:r>
      <w:r>
        <w:t>是故君先言於仁</w:t>
      </w:r>
      <w:r>
        <w:rPr>
          <w:rFonts w:hint="eastAsia" w:eastAsia="宋体"/>
          <w:lang w:eastAsia="zh-CN"/>
        </w:rPr>
        <w:t>”</w:t>
      </w:r>
      <w:r>
        <w:t>三句。人淵淵人</w:t>
      </w:r>
      <w:r>
        <w:rPr>
          <w:rFonts w:hint="eastAsia" w:eastAsia="宋体"/>
          <w:lang w:eastAsia="zh-CN"/>
        </w:rPr>
        <w:t>《</w:t>
      </w:r>
      <w:r>
        <w:t>武王踐阼</w:t>
      </w:r>
      <w:r>
        <w:rPr>
          <w:rFonts w:hint="eastAsia" w:eastAsia="宋体"/>
          <w:lang w:eastAsia="zh-CN"/>
        </w:rPr>
        <w:t>》</w:t>
      </w:r>
      <w:r>
        <w:t>篇戒書盥盤銘。</w:t>
      </w:r>
    </w:p>
    <w:p w14:paraId="37DD475E">
      <w:r>
        <w:t>人信</w:t>
      </w:r>
      <w:r>
        <w:rPr>
          <w:rFonts w:hint="eastAsia" w:eastAsia="宋体"/>
          <w:lang w:eastAsia="zh-CN"/>
        </w:rPr>
        <w:t>《</w:t>
      </w:r>
      <w:r>
        <w:t>衞</w:t>
      </w:r>
    </w:p>
    <w:p w14:paraId="2B9C409B">
      <w:r>
        <w:t>將軍文子</w:t>
      </w:r>
      <w:r>
        <w:rPr>
          <w:rFonts w:hint="eastAsia" w:eastAsia="宋体"/>
          <w:lang w:eastAsia="zh-CN"/>
        </w:rPr>
        <w:t>》</w:t>
      </w:r>
      <w:r>
        <w:t>篇</w:t>
      </w:r>
      <w:r>
        <w:rPr>
          <w:rFonts w:hint="eastAsia" w:eastAsia="宋体"/>
          <w:lang w:eastAsia="zh-CN"/>
        </w:rPr>
        <w:t>“</w:t>
      </w:r>
      <w:r>
        <w:t>畏天而敬人</w:t>
      </w:r>
      <w:r>
        <w:rPr>
          <w:rFonts w:hint="eastAsia" w:eastAsia="宋体"/>
          <w:lang w:eastAsia="zh-CN"/>
        </w:rPr>
        <w:t>”</w:t>
      </w:r>
      <w:r>
        <w:t>二句。</w:t>
      </w:r>
    </w:p>
    <w:p w14:paraId="09DE718F">
      <w:r>
        <w:t>天民</w:t>
      </w:r>
    </w:p>
    <w:p w14:paraId="1BE3EBE8">
      <w:r>
        <w:rPr>
          <w:rFonts w:hint="eastAsia" w:eastAsia="宋体"/>
          <w:lang w:eastAsia="zh-CN"/>
        </w:rPr>
        <w:t>《</w:t>
      </w:r>
      <w:r>
        <w:t>五帝德</w:t>
      </w:r>
      <w:r>
        <w:rPr>
          <w:rFonts w:hint="eastAsia" w:eastAsia="宋体"/>
          <w:lang w:eastAsia="zh-CN"/>
        </w:rPr>
        <w:t>》</w:t>
      </w:r>
      <w:r>
        <w:t>篇</w:t>
      </w:r>
      <w:r>
        <w:rPr>
          <w:rFonts w:hint="eastAsia" w:eastAsia="宋体"/>
          <w:lang w:eastAsia="zh-CN"/>
        </w:rPr>
        <w:t>“</w:t>
      </w:r>
      <w:r>
        <w:t>養材以任地</w:t>
      </w:r>
      <w:r>
        <w:rPr>
          <w:rFonts w:hint="eastAsia" w:eastAsia="宋体"/>
          <w:lang w:eastAsia="zh-CN"/>
        </w:rPr>
        <w:t>”</w:t>
      </w:r>
      <w:r>
        <w:t>四句。天神雲</w:t>
      </w:r>
    </w:p>
    <w:p w14:paraId="5CF652F6">
      <w:r>
        <w:rPr>
          <w:rFonts w:hint="eastAsia" w:eastAsia="宋体"/>
          <w:lang w:eastAsia="zh-CN"/>
        </w:rPr>
        <w:t>“</w:t>
      </w:r>
      <w:r>
        <w:t>其仁如天</w:t>
      </w:r>
      <w:r>
        <w:rPr>
          <w:rFonts w:hint="eastAsia" w:eastAsia="宋体"/>
          <w:lang w:eastAsia="zh-CN"/>
        </w:rPr>
        <w:t>”</w:t>
      </w:r>
      <w:r>
        <w:t>四句。民</w:t>
      </w:r>
    </w:p>
    <w:p w14:paraId="19190A07">
      <w:r>
        <w:t>親</w:t>
      </w:r>
      <w:r>
        <w:rPr>
          <w:rFonts w:hint="eastAsia" w:eastAsia="宋体"/>
          <w:lang w:eastAsia="zh-CN"/>
        </w:rPr>
        <w:t>“</w:t>
      </w:r>
      <w:r>
        <w:t>畏天而愛民</w:t>
      </w:r>
      <w:r>
        <w:rPr>
          <w:rFonts w:hint="eastAsia" w:eastAsia="宋体"/>
          <w:lang w:eastAsia="zh-CN"/>
        </w:rPr>
        <w:t>”</w:t>
      </w:r>
      <w:r>
        <w:t>三句。</w:t>
      </w:r>
    </w:p>
    <w:p w14:paraId="400B20EA">
      <w:r>
        <w:t>親信</w:t>
      </w:r>
    </w:p>
    <w:p w14:paraId="1F5113CB">
      <w:r>
        <w:rPr>
          <w:rFonts w:hint="eastAsia" w:eastAsia="宋体"/>
          <w:lang w:eastAsia="zh-CN"/>
        </w:rPr>
        <w:t>“</w:t>
      </w:r>
      <w:r>
        <w:t>其仁可親</w:t>
      </w:r>
      <w:r>
        <w:rPr>
          <w:rFonts w:hint="eastAsia" w:eastAsia="宋体"/>
          <w:lang w:eastAsia="zh-CN"/>
        </w:rPr>
        <w:t>”</w:t>
      </w:r>
      <w:r>
        <w:t>二句。</w:t>
      </w:r>
    </w:p>
    <w:p w14:paraId="075E1E6B">
      <w:r>
        <w:t>身民</w:t>
      </w:r>
    </w:p>
    <w:p w14:paraId="78F8D43B">
      <w:r>
        <w:rPr>
          <w:rFonts w:hint="eastAsia" w:eastAsia="宋体"/>
          <w:lang w:eastAsia="zh-CN"/>
        </w:rPr>
        <w:t>“</w:t>
      </w:r>
      <w:r>
        <w:t>舉皋陶與益以贊其身</w:t>
      </w:r>
      <w:r>
        <w:rPr>
          <w:rFonts w:hint="eastAsia" w:eastAsia="宋体"/>
          <w:lang w:eastAsia="zh-CN"/>
        </w:rPr>
        <w:t>”</w:t>
      </w:r>
      <w:r>
        <w:t>二句。</w:t>
      </w:r>
    </w:p>
    <w:p w14:paraId="38E955B6">
      <w:r>
        <w:t>人天年</w:t>
      </w:r>
    </w:p>
    <w:p w14:paraId="29843399">
      <w:r>
        <w:rPr>
          <w:rFonts w:hint="eastAsia" w:eastAsia="宋体"/>
          <w:lang w:eastAsia="zh-CN"/>
        </w:rPr>
        <w:t>《</w:t>
      </w:r>
      <w:r>
        <w:t>盛德</w:t>
      </w:r>
      <w:r>
        <w:rPr>
          <w:rFonts w:hint="eastAsia" w:eastAsia="宋体"/>
          <w:lang w:eastAsia="zh-CN"/>
        </w:rPr>
        <w:t>》</w:t>
      </w:r>
      <w:r>
        <w:t>篇</w:t>
      </w:r>
    </w:p>
    <w:p w14:paraId="05EF4507">
      <w:r>
        <w:rPr>
          <w:rFonts w:hint="eastAsia" w:eastAsia="宋体"/>
          <w:lang w:eastAsia="zh-CN"/>
        </w:rPr>
        <w:t>“</w:t>
      </w:r>
      <w:r>
        <w:t>夫民思其德</w:t>
      </w:r>
      <w:r>
        <w:rPr>
          <w:rFonts w:hint="eastAsia" w:eastAsia="宋体"/>
          <w:lang w:eastAsia="zh-CN"/>
        </w:rPr>
        <w:t>”</w:t>
      </w:r>
      <w:r>
        <w:t>六句。</w:t>
      </w:r>
    </w:p>
    <w:p w14:paraId="1B505053">
      <w:r>
        <w:t>天人成</w:t>
      </w:r>
      <w:r>
        <w:rPr>
          <w:rFonts w:hint="eastAsia" w:eastAsia="宋体"/>
          <w:lang w:eastAsia="zh-CN"/>
        </w:rPr>
        <w:t>《</w:t>
      </w:r>
      <w:r>
        <w:t>誥志</w:t>
      </w:r>
      <w:r>
        <w:rPr>
          <w:rFonts w:hint="eastAsia" w:eastAsia="宋体"/>
          <w:lang w:eastAsia="zh-CN"/>
        </w:rPr>
        <w:t>》</w:t>
      </w:r>
      <w:r>
        <w:t>篇引周太史言。親人</w:t>
      </w:r>
      <w:r>
        <w:rPr>
          <w:rFonts w:hint="eastAsia" w:eastAsia="宋体"/>
          <w:lang w:eastAsia="zh-CN"/>
        </w:rPr>
        <w:t>《</w:t>
      </w:r>
      <w:r>
        <w:t>文王官人</w:t>
      </w:r>
      <w:r>
        <w:rPr>
          <w:rFonts w:hint="eastAsia" w:eastAsia="宋体"/>
          <w:lang w:eastAsia="zh-CN"/>
        </w:rPr>
        <w:t>》</w:t>
      </w:r>
      <w:r>
        <w:t>篇</w:t>
      </w:r>
      <w:r>
        <w:rPr>
          <w:rFonts w:hint="eastAsia" w:eastAsia="宋体"/>
          <w:lang w:eastAsia="zh-CN"/>
        </w:rPr>
        <w:t>“</w:t>
      </w:r>
      <w:r>
        <w:t>自事其親</w:t>
      </w:r>
      <w:r>
        <w:rPr>
          <w:rFonts w:hint="eastAsia" w:eastAsia="宋体"/>
          <w:lang w:eastAsia="zh-CN"/>
        </w:rPr>
        <w:t>”</w:t>
      </w:r>
      <w:r>
        <w:t>二句。人天年</w:t>
      </w:r>
      <w:r>
        <w:rPr>
          <w:rFonts w:hint="eastAsia" w:eastAsia="宋体"/>
          <w:lang w:eastAsia="zh-CN"/>
        </w:rPr>
        <w:t>《</w:t>
      </w:r>
      <w:r>
        <w:t>用</w:t>
      </w:r>
    </w:p>
    <w:p w14:paraId="356B65A3">
      <w:r>
        <w:t>兵</w:t>
      </w:r>
      <w:r>
        <w:rPr>
          <w:rFonts w:hint="eastAsia" w:eastAsia="宋体"/>
          <w:lang w:eastAsia="zh-CN"/>
        </w:rPr>
        <w:t>》</w:t>
      </w:r>
      <w:r>
        <w:t>篇</w:t>
      </w:r>
      <w:r>
        <w:rPr>
          <w:rFonts w:hint="eastAsia" w:eastAsia="宋体"/>
          <w:lang w:eastAsia="zh-CN"/>
        </w:rPr>
        <w:t>“</w:t>
      </w:r>
      <w:r>
        <w:t>夫民思其德</w:t>
      </w:r>
      <w:r>
        <w:rPr>
          <w:rFonts w:hint="eastAsia" w:eastAsia="宋体"/>
          <w:lang w:eastAsia="zh-CN"/>
        </w:rPr>
        <w:t>”</w:t>
      </w:r>
      <w:r>
        <w:t>六句。</w:t>
      </w:r>
    </w:p>
    <w:p w14:paraId="74E110B1">
      <w:r>
        <w:t>民年</w:t>
      </w:r>
    </w:p>
    <w:p w14:paraId="0F5C24E6">
      <w:r>
        <w:rPr>
          <w:rFonts w:hint="eastAsia" w:eastAsia="宋体"/>
          <w:lang w:eastAsia="zh-CN"/>
        </w:rPr>
        <w:t>《</w:t>
      </w:r>
      <w:r>
        <w:t>公冠</w:t>
      </w:r>
      <w:r>
        <w:rPr>
          <w:rFonts w:hint="eastAsia" w:eastAsia="宋体"/>
          <w:lang w:eastAsia="zh-CN"/>
        </w:rPr>
        <w:t>》</w:t>
      </w:r>
      <w:r>
        <w:t>篇成王冠辭。</w:t>
      </w:r>
    </w:p>
    <w:p w14:paraId="361656D2">
      <w:r>
        <w:t>堅辯</w:t>
      </w:r>
    </w:p>
    <w:p w14:paraId="56BA1264">
      <w:r>
        <w:rPr>
          <w:rFonts w:hint="eastAsia" w:eastAsia="宋体"/>
          <w:lang w:eastAsia="zh-CN"/>
        </w:rPr>
        <w:t>《</w:t>
      </w:r>
      <w:r>
        <w:t>禮記。王制</w:t>
      </w:r>
      <w:r>
        <w:rPr>
          <w:rFonts w:hint="eastAsia" w:eastAsia="宋体"/>
          <w:lang w:eastAsia="zh-CN"/>
        </w:rPr>
        <w:t>》“</w:t>
      </w:r>
      <w:r>
        <w:t>行僞而堅</w:t>
      </w:r>
      <w:r>
        <w:rPr>
          <w:rFonts w:hint="eastAsia" w:eastAsia="宋体"/>
          <w:lang w:eastAsia="zh-CN"/>
        </w:rPr>
        <w:t>”</w:t>
      </w:r>
      <w:r>
        <w:t>二句。令民</w:t>
      </w:r>
      <w:r>
        <w:rPr>
          <w:rFonts w:hint="eastAsia" w:eastAsia="宋体"/>
          <w:lang w:eastAsia="zh-CN"/>
        </w:rPr>
        <w:t>《</w:t>
      </w:r>
      <w:r>
        <w:t>月令</w:t>
      </w:r>
      <w:r>
        <w:rPr>
          <w:rFonts w:hint="eastAsia" w:eastAsia="宋体"/>
          <w:lang w:eastAsia="zh-CN"/>
        </w:rPr>
        <w:t>》“</w:t>
      </w:r>
      <w:r>
        <w:t>命相布德和令</w:t>
      </w:r>
      <w:r>
        <w:rPr>
          <w:rFonts w:hint="eastAsia" w:eastAsia="宋体"/>
          <w:lang w:eastAsia="zh-CN"/>
        </w:rPr>
        <w:t>”</w:t>
      </w:r>
      <w:r>
        <w:t>三句。</w:t>
      </w:r>
    </w:p>
    <w:p w14:paraId="559E56AD">
      <w:pPr>
        <w:rPr>
          <w:rFonts w:hint="eastAsia" w:eastAsia="宋体"/>
          <w:lang w:eastAsia="zh-CN"/>
        </w:rPr>
      </w:pPr>
      <w:r>
        <w:t>天神</w:t>
      </w:r>
      <w:r>
        <w:rPr>
          <w:rFonts w:hint="eastAsia" w:eastAsia="宋体"/>
          <w:lang w:eastAsia="zh-CN"/>
        </w:rPr>
        <w:t>《</w:t>
      </w:r>
    </w:p>
    <w:p w14:paraId="54572BAF">
      <w:r>
        <w:t>禮運</w:t>
      </w:r>
      <w:r>
        <w:rPr>
          <w:rFonts w:hint="eastAsia" w:eastAsia="宋体"/>
          <w:lang w:eastAsia="zh-CN"/>
        </w:rPr>
        <w:t>》“</w:t>
      </w:r>
      <w:r>
        <w:t>是故夫禮必本</w:t>
      </w:r>
    </w:p>
    <w:p w14:paraId="2119BF39">
      <w:r>
        <w:t>於天</w:t>
      </w:r>
      <w:r>
        <w:rPr>
          <w:rFonts w:hint="eastAsia" w:eastAsia="宋体"/>
          <w:lang w:eastAsia="zh-CN"/>
        </w:rPr>
        <w:t>”</w:t>
      </w:r>
      <w:r>
        <w:t>四句。</w:t>
      </w:r>
    </w:p>
    <w:p w14:paraId="6B8372DA">
      <w:r>
        <w:t>身天命</w:t>
      </w:r>
      <w:r>
        <w:rPr>
          <w:rFonts w:hint="eastAsia" w:eastAsia="宋体"/>
          <w:lang w:eastAsia="zh-CN"/>
        </w:rPr>
        <w:t>“</w:t>
      </w:r>
      <w:r>
        <w:t>故政者，君之所以藏身也</w:t>
      </w:r>
      <w:r>
        <w:rPr>
          <w:rFonts w:hint="eastAsia" w:eastAsia="宋体"/>
          <w:lang w:eastAsia="zh-CN"/>
        </w:rPr>
        <w:t>”</w:t>
      </w:r>
      <w:r>
        <w:t>五句。仁神</w:t>
      </w:r>
      <w:r>
        <w:rPr>
          <w:rFonts w:hint="eastAsia" w:eastAsia="宋体"/>
          <w:lang w:eastAsia="zh-CN"/>
        </w:rPr>
        <w:t>“</w:t>
      </w:r>
      <w:r>
        <w:t>祖廟所以本仁也</w:t>
      </w:r>
      <w:r>
        <w:rPr>
          <w:rFonts w:hint="eastAsia" w:eastAsia="宋体"/>
          <w:lang w:eastAsia="zh-CN"/>
        </w:rPr>
        <w:t>”</w:t>
      </w:r>
      <w:r>
        <w:t>四句。</w:t>
      </w:r>
    </w:p>
    <w:p w14:paraId="45AC6F5E">
      <w:r>
        <w:t>神命天</w:t>
      </w:r>
      <w:r>
        <w:rPr>
          <w:rFonts w:hint="eastAsia" w:eastAsia="宋体"/>
          <w:lang w:eastAsia="zh-CN"/>
        </w:rPr>
        <w:t>“</w:t>
      </w:r>
      <w:r>
        <w:t>分而爲</w:t>
      </w:r>
    </w:p>
    <w:p w14:paraId="71CBCC0A">
      <w:r>
        <w:t>天地</w:t>
      </w:r>
      <w:r>
        <w:rPr>
          <w:rFonts w:hint="eastAsia" w:eastAsia="宋体"/>
          <w:lang w:eastAsia="zh-CN"/>
        </w:rPr>
        <w:t>”</w:t>
      </w:r>
      <w:r>
        <w:t>六句。</w:t>
      </w:r>
    </w:p>
    <w:p w14:paraId="1015C306">
      <w:r>
        <w:t>變命</w:t>
      </w:r>
      <w:r>
        <w:rPr>
          <w:rFonts w:hint="eastAsia" w:eastAsia="宋体"/>
          <w:lang w:eastAsia="zh-CN"/>
        </w:rPr>
        <w:t>《</w:t>
      </w:r>
      <w:r>
        <w:t>郊特牲</w:t>
      </w:r>
      <w:r>
        <w:rPr>
          <w:rFonts w:hint="eastAsia" w:eastAsia="宋体"/>
          <w:lang w:eastAsia="zh-CN"/>
        </w:rPr>
        <w:t>》“</w:t>
      </w:r>
      <w:r>
        <w:t>左之右之</w:t>
      </w:r>
      <w:r>
        <w:rPr>
          <w:rFonts w:hint="eastAsia" w:eastAsia="宋体"/>
          <w:lang w:eastAsia="zh-CN"/>
        </w:rPr>
        <w:t>”</w:t>
      </w:r>
      <w:r>
        <w:t>六句。</w:t>
      </w:r>
    </w:p>
    <w:p w14:paraId="38599D21">
      <w:r>
        <w:t>親命</w:t>
      </w:r>
      <w:r>
        <w:rPr>
          <w:rFonts w:hint="eastAsia" w:eastAsia="宋体"/>
          <w:lang w:eastAsia="zh-CN"/>
        </w:rPr>
        <w:t>《</w:t>
      </w:r>
      <w:r>
        <w:t>祭義</w:t>
      </w:r>
      <w:r>
        <w:rPr>
          <w:rFonts w:hint="eastAsia" w:eastAsia="宋体"/>
          <w:lang w:eastAsia="zh-CN"/>
        </w:rPr>
        <w:t>》“</w:t>
      </w:r>
      <w:r>
        <w:t>教以慈睦，而民貴有親</w:t>
      </w:r>
      <w:r>
        <w:rPr>
          <w:rFonts w:hint="eastAsia" w:eastAsia="宋体"/>
          <w:lang w:eastAsia="zh-CN"/>
        </w:rPr>
        <w:t>”</w:t>
      </w:r>
      <w:r>
        <w:t>二句。人身身天</w:t>
      </w:r>
    </w:p>
    <w:p w14:paraId="0EF51463">
      <w:r>
        <w:t>天身</w:t>
      </w:r>
    </w:p>
    <w:p w14:paraId="4377E7E9">
      <w:r>
        <w:rPr>
          <w:rFonts w:hint="eastAsia" w:eastAsia="宋体"/>
          <w:lang w:eastAsia="zh-CN"/>
        </w:rPr>
        <w:t>《</w:t>
      </w:r>
      <w:r>
        <w:t>哀公問</w:t>
      </w:r>
      <w:r>
        <w:rPr>
          <w:rFonts w:hint="eastAsia" w:eastAsia="宋体"/>
          <w:lang w:eastAsia="zh-CN"/>
        </w:rPr>
        <w:t>》“</w:t>
      </w:r>
      <w:r>
        <w:t>不能愛人</w:t>
      </w:r>
      <w:r>
        <w:rPr>
          <w:rFonts w:hint="eastAsia" w:eastAsia="宋体"/>
          <w:lang w:eastAsia="zh-CN"/>
        </w:rPr>
        <w:t>”</w:t>
      </w:r>
      <w:r>
        <w:t>八句。</w:t>
      </w:r>
    </w:p>
    <w:p w14:paraId="3A80DF0D">
      <w:r>
        <w:t>親天天親身</w:t>
      </w:r>
    </w:p>
    <w:p w14:paraId="66F08D02">
      <w:r>
        <w:rPr>
          <w:rFonts w:hint="eastAsia" w:eastAsia="宋体"/>
          <w:lang w:eastAsia="zh-CN"/>
        </w:rPr>
        <w:t>“</w:t>
      </w:r>
      <w:r>
        <w:t>是故仁人之事親也，如事天</w:t>
      </w:r>
      <w:r>
        <w:rPr>
          <w:rFonts w:hint="eastAsia" w:eastAsia="宋体"/>
          <w:lang w:eastAsia="zh-CN"/>
        </w:rPr>
        <w:t>”</w:t>
      </w:r>
      <w:r>
        <w:t>三句。</w:t>
      </w:r>
    </w:p>
    <w:p w14:paraId="3A3F3D7B">
      <w:r>
        <w:t>天人命幸</w:t>
      </w:r>
    </w:p>
    <w:p w14:paraId="6A300538">
      <w:r>
        <w:rPr>
          <w:rFonts w:hint="eastAsia" w:eastAsia="宋体"/>
          <w:lang w:eastAsia="zh-CN"/>
        </w:rPr>
        <w:t>《</w:t>
      </w:r>
      <w:r>
        <w:t>中庸</w:t>
      </w:r>
      <w:r>
        <w:rPr>
          <w:rFonts w:hint="eastAsia" w:eastAsia="宋体"/>
          <w:lang w:eastAsia="zh-CN"/>
        </w:rPr>
        <w:t>》“</w:t>
      </w:r>
      <w:r>
        <w:t>上</w:t>
      </w:r>
    </w:p>
    <w:p w14:paraId="2B0F353C">
      <w:r>
        <w:t>【第488页】</w:t>
      </w:r>
    </w:p>
    <w:p w14:paraId="7F6715B1">
      <w:r>
        <w:t>不怨天</w:t>
      </w:r>
      <w:r>
        <w:rPr>
          <w:rFonts w:hint="eastAsia" w:eastAsia="宋体"/>
          <w:lang w:eastAsia="zh-CN"/>
        </w:rPr>
        <w:t>”</w:t>
      </w:r>
      <w:r>
        <w:t>四句。</w:t>
      </w:r>
    </w:p>
    <w:p w14:paraId="1317A5CD">
      <w:r>
        <w:t>人身仁</w:t>
      </w:r>
    </w:p>
    <w:p w14:paraId="2A1DFBBC">
      <w:r>
        <w:rPr>
          <w:rFonts w:hint="eastAsia" w:eastAsia="宋体"/>
          <w:lang w:eastAsia="zh-CN"/>
        </w:rPr>
        <w:t>“</w:t>
      </w:r>
      <w:r>
        <w:t>故爲政在人</w:t>
      </w:r>
      <w:r>
        <w:rPr>
          <w:rFonts w:hint="eastAsia" w:eastAsia="宋体"/>
          <w:lang w:eastAsia="zh-CN"/>
        </w:rPr>
        <w:t>”</w:t>
      </w:r>
      <w:r>
        <w:t>四句。</w:t>
      </w:r>
    </w:p>
    <w:p w14:paraId="0B8C17ED">
      <w:r>
        <w:t>身身親親人人天</w:t>
      </w:r>
    </w:p>
    <w:p w14:paraId="3625D3F7">
      <w:r>
        <w:rPr>
          <w:rFonts w:hint="eastAsia" w:eastAsia="宋体"/>
          <w:lang w:eastAsia="zh-CN"/>
        </w:rPr>
        <w:t>“</w:t>
      </w:r>
      <w:r>
        <w:t>故君子不可以不修身</w:t>
      </w:r>
      <w:r>
        <w:rPr>
          <w:rFonts w:hint="eastAsia" w:eastAsia="宋体"/>
          <w:lang w:eastAsia="zh-CN"/>
        </w:rPr>
        <w:t>”</w:t>
      </w:r>
      <w:r>
        <w:t>七句。天千</w:t>
      </w:r>
    </w:p>
    <w:p w14:paraId="1C507633">
      <w:r>
        <w:rPr>
          <w:rFonts w:hint="eastAsia" w:eastAsia="宋体"/>
          <w:lang w:eastAsia="zh-CN"/>
        </w:rPr>
        <w:t>“</w:t>
      </w:r>
      <w:r>
        <w:t>大哉聖人之道</w:t>
      </w:r>
      <w:r>
        <w:rPr>
          <w:rFonts w:hint="eastAsia" w:eastAsia="宋体"/>
          <w:lang w:eastAsia="zh-CN"/>
        </w:rPr>
        <w:t>”</w:t>
      </w:r>
      <w:r>
        <w:t>六句。天淵</w:t>
      </w:r>
    </w:p>
    <w:p w14:paraId="0E10DA90">
      <w:r>
        <w:rPr>
          <w:rFonts w:hint="eastAsia" w:eastAsia="宋体"/>
          <w:lang w:eastAsia="zh-CN"/>
        </w:rPr>
        <w:t>“</w:t>
      </w:r>
      <w:r>
        <w:t>溥博如天</w:t>
      </w:r>
      <w:r>
        <w:rPr>
          <w:rFonts w:hint="eastAsia" w:eastAsia="宋体"/>
          <w:lang w:eastAsia="zh-CN"/>
        </w:rPr>
        <w:t>”</w:t>
      </w:r>
      <w:r>
        <w:t>二句。</w:t>
      </w:r>
    </w:p>
    <w:p w14:paraId="110021D7">
      <w:r>
        <w:t>仁淵</w:t>
      </w:r>
    </w:p>
    <w:p w14:paraId="1CFFE9D1">
      <w:r>
        <w:t>天</w:t>
      </w:r>
      <w:r>
        <w:rPr>
          <w:rFonts w:hint="eastAsia" w:eastAsia="宋体"/>
          <w:lang w:eastAsia="zh-CN"/>
        </w:rPr>
        <w:t>“</w:t>
      </w:r>
      <w:r>
        <w:t>肫肫其仁</w:t>
      </w:r>
      <w:r>
        <w:rPr>
          <w:rFonts w:hint="eastAsia" w:eastAsia="宋体"/>
          <w:lang w:eastAsia="zh-CN"/>
        </w:rPr>
        <w:t>”</w:t>
      </w:r>
      <w:r>
        <w:t>三句。仁民</w:t>
      </w:r>
    </w:p>
    <w:p w14:paraId="58FA4D1B">
      <w:r>
        <w:rPr>
          <w:rFonts w:hint="eastAsia" w:eastAsia="宋体"/>
          <w:lang w:eastAsia="zh-CN"/>
        </w:rPr>
        <w:t>《</w:t>
      </w:r>
      <w:r>
        <w:t>表記</w:t>
      </w:r>
      <w:r>
        <w:rPr>
          <w:rFonts w:hint="eastAsia" w:eastAsia="宋体"/>
          <w:lang w:eastAsia="zh-CN"/>
        </w:rPr>
        <w:t>》</w:t>
      </w:r>
      <w:r>
        <w:t>r以德報怨</w:t>
      </w:r>
      <w:r>
        <w:rPr>
          <w:rFonts w:hint="eastAsia" w:eastAsia="宋体"/>
          <w:lang w:eastAsia="zh-CN"/>
        </w:rPr>
        <w:t>”</w:t>
      </w:r>
      <w:r>
        <w:t>四</w:t>
      </w:r>
    </w:p>
    <w:p w14:paraId="0AB82A55">
      <w:r>
        <w:t>句。親憐</w:t>
      </w:r>
      <w:r>
        <w:rPr>
          <w:rFonts w:hint="eastAsia" w:eastAsia="宋体"/>
          <w:lang w:eastAsia="zh-CN"/>
        </w:rPr>
        <w:t>“</w:t>
      </w:r>
      <w:r>
        <w:t>賢則親之</w:t>
      </w:r>
      <w:r>
        <w:rPr>
          <w:rFonts w:hint="eastAsia" w:eastAsia="宋体"/>
          <w:lang w:eastAsia="zh-CN"/>
        </w:rPr>
        <w:t>”</w:t>
      </w:r>
      <w:r>
        <w:t>二句。</w:t>
      </w:r>
    </w:p>
    <w:p w14:paraId="7D539A5B">
      <w:r>
        <w:t>親怨</w:t>
      </w:r>
    </w:p>
    <w:p w14:paraId="6DE79C25">
      <w:r>
        <w:rPr>
          <w:rFonts w:hint="eastAsia" w:eastAsia="宋体"/>
          <w:lang w:eastAsia="zh-CN"/>
        </w:rPr>
        <w:t>《</w:t>
      </w:r>
      <w:r>
        <w:t>儒行</w:t>
      </w:r>
      <w:r>
        <w:rPr>
          <w:rFonts w:hint="eastAsia" w:eastAsia="宋体"/>
          <w:lang w:eastAsia="zh-CN"/>
        </w:rPr>
        <w:t>》“</w:t>
      </w:r>
      <w:r>
        <w:t>儒有内稱不辟親</w:t>
      </w:r>
      <w:r>
        <w:rPr>
          <w:rFonts w:hint="eastAsia" w:eastAsia="宋体"/>
          <w:lang w:eastAsia="zh-CN"/>
        </w:rPr>
        <w:t>”</w:t>
      </w:r>
      <w:r>
        <w:t>二句。</w:t>
      </w:r>
    </w:p>
    <w:p w14:paraId="36D5E085">
      <w:r>
        <w:t>新新新</w:t>
      </w:r>
    </w:p>
    <w:p w14:paraId="4CFCC2B2">
      <w:r>
        <w:rPr>
          <w:rFonts w:hint="eastAsia" w:eastAsia="宋体"/>
          <w:lang w:eastAsia="zh-CN"/>
        </w:rPr>
        <w:t>《</w:t>
      </w:r>
      <w:r>
        <w:t>大學</w:t>
      </w:r>
      <w:r>
        <w:rPr>
          <w:rFonts w:hint="eastAsia" w:eastAsia="宋体"/>
          <w:lang w:eastAsia="zh-CN"/>
        </w:rPr>
        <w:t>》</w:t>
      </w:r>
      <w:r>
        <w:t>引湯盤銘。</w:t>
      </w:r>
    </w:p>
    <w:p w14:paraId="6EE85FDB">
      <w:r>
        <w:t>民神</w:t>
      </w:r>
      <w:r>
        <w:rPr>
          <w:rFonts w:hint="eastAsia" w:eastAsia="宋体"/>
          <w:lang w:eastAsia="zh-CN"/>
        </w:rPr>
        <w:t>《</w:t>
      </w:r>
      <w:r>
        <w:t>左傳</w:t>
      </w:r>
      <w:r>
        <w:rPr>
          <w:rFonts w:hint="eastAsia" w:eastAsia="宋体"/>
          <w:lang w:eastAsia="zh-CN"/>
        </w:rPr>
        <w:t>•</w:t>
      </w:r>
      <w:r>
        <w:t>莊三十二年</w:t>
      </w:r>
      <w:r>
        <w:rPr>
          <w:rFonts w:hint="eastAsia" w:eastAsia="宋体"/>
          <w:lang w:eastAsia="zh-CN"/>
        </w:rPr>
        <w:t>》</w:t>
      </w:r>
      <w:r>
        <w:t>虢史嚚引所聞。</w:t>
      </w:r>
    </w:p>
    <w:p w14:paraId="28645273">
      <w:r>
        <w:t>佞田</w:t>
      </w:r>
    </w:p>
    <w:p w14:paraId="1F763161">
      <w:r>
        <w:rPr>
          <w:rFonts w:hint="eastAsia" w:eastAsia="宋体"/>
          <w:lang w:eastAsia="zh-CN"/>
        </w:rPr>
        <w:t>《</w:t>
      </w:r>
      <w:r>
        <w:t>晉語三</w:t>
      </w:r>
      <w:r>
        <w:rPr>
          <w:rFonts w:hint="eastAsia" w:eastAsia="宋体"/>
          <w:lang w:eastAsia="zh-CN"/>
        </w:rPr>
        <w:t>》</w:t>
      </w:r>
      <w:r>
        <w:t>輿人誦。</w:t>
      </w:r>
    </w:p>
    <w:p w14:paraId="2823D0A2">
      <w:r>
        <w:t>天人身</w:t>
      </w:r>
      <w:r>
        <w:rPr>
          <w:rFonts w:hint="eastAsia" w:eastAsia="宋体"/>
          <w:lang w:eastAsia="zh-CN"/>
        </w:rPr>
        <w:t>《</w:t>
      </w:r>
      <w:r>
        <w:t>越語下</w:t>
      </w:r>
      <w:r>
        <w:rPr>
          <w:rFonts w:hint="eastAsia" w:eastAsia="宋体"/>
          <w:lang w:eastAsia="zh-CN"/>
        </w:rPr>
        <w:t>》</w:t>
      </w:r>
      <w:r>
        <w:t>范蠡對越王</w:t>
      </w:r>
      <w:r>
        <w:rPr>
          <w:rFonts w:hint="eastAsia" w:eastAsia="宋体"/>
          <w:lang w:eastAsia="zh-CN"/>
        </w:rPr>
        <w:t>“</w:t>
      </w:r>
      <w:r>
        <w:t>此逆於天而不和於人</w:t>
      </w:r>
      <w:r>
        <w:rPr>
          <w:rFonts w:hint="eastAsia" w:eastAsia="宋体"/>
          <w:lang w:eastAsia="zh-CN"/>
        </w:rPr>
        <w:t>”</w:t>
      </w:r>
      <w:r>
        <w:t>五句。</w:t>
      </w:r>
    </w:p>
    <w:p w14:paraId="51BADFB3">
      <w:r>
        <w:t>人天</w:t>
      </w:r>
    </w:p>
    <w:p w14:paraId="4535C6A5">
      <w:pPr>
        <w:rPr>
          <w:rFonts w:hint="eastAsia" w:eastAsia="宋体"/>
          <w:lang w:eastAsia="zh-CN"/>
        </w:rPr>
      </w:pPr>
      <w:r>
        <w:rPr>
          <w:rFonts w:hint="eastAsia" w:eastAsia="宋体"/>
          <w:lang w:eastAsia="zh-CN"/>
        </w:rPr>
        <w:t>“</w:t>
      </w:r>
      <w:r>
        <w:t>天因人</w:t>
      </w:r>
      <w:r>
        <w:rPr>
          <w:rFonts w:hint="eastAsia" w:eastAsia="宋体"/>
          <w:lang w:eastAsia="zh-CN"/>
        </w:rPr>
        <w:t>”</w:t>
      </w:r>
    </w:p>
    <w:p w14:paraId="27B1975A">
      <w:r>
        <w:t>二句。</w:t>
      </w:r>
    </w:p>
    <w:p w14:paraId="699856F3">
      <w:r>
        <w:t>信仁</w:t>
      </w:r>
      <w:r>
        <w:rPr>
          <w:rFonts w:hint="eastAsia" w:eastAsia="宋体"/>
          <w:lang w:eastAsia="zh-CN"/>
        </w:rPr>
        <w:t>《</w:t>
      </w:r>
      <w:r>
        <w:t>穀梁傳</w:t>
      </w:r>
      <w:r>
        <w:rPr>
          <w:rFonts w:hint="eastAsia" w:eastAsia="宋体"/>
          <w:lang w:eastAsia="zh-CN"/>
        </w:rPr>
        <w:t>•</w:t>
      </w:r>
      <w:r>
        <w:t>莊二十七年</w:t>
      </w:r>
      <w:r>
        <w:rPr>
          <w:rFonts w:hint="eastAsia" w:eastAsia="宋体"/>
          <w:lang w:eastAsia="zh-CN"/>
        </w:rPr>
        <w:t>》“</w:t>
      </w:r>
      <w:r>
        <w:t>信其信</w:t>
      </w:r>
      <w:r>
        <w:rPr>
          <w:rFonts w:hint="eastAsia" w:eastAsia="宋体"/>
          <w:lang w:eastAsia="zh-CN"/>
        </w:rPr>
        <w:t>”</w:t>
      </w:r>
      <w:r>
        <w:t>二句。</w:t>
      </w:r>
    </w:p>
    <w:p w14:paraId="7C91F1D5">
      <w:r>
        <w:t>身信</w:t>
      </w:r>
      <w:r>
        <w:rPr>
          <w:rFonts w:hint="eastAsia" w:eastAsia="宋体"/>
          <w:lang w:eastAsia="zh-CN"/>
        </w:rPr>
        <w:t>《</w:t>
      </w:r>
      <w:r>
        <w:t>論語。學而</w:t>
      </w:r>
      <w:r>
        <w:rPr>
          <w:rFonts w:hint="eastAsia" w:eastAsia="宋体"/>
          <w:lang w:eastAsia="zh-CN"/>
        </w:rPr>
        <w:t>》“</w:t>
      </w:r>
      <w:r>
        <w:t>事君能致其身</w:t>
      </w:r>
      <w:r>
        <w:rPr>
          <w:rFonts w:hint="eastAsia" w:eastAsia="宋体"/>
          <w:lang w:eastAsia="zh-CN"/>
        </w:rPr>
        <w:t>”</w:t>
      </w:r>
      <w:r>
        <w:t>三句。</w:t>
      </w:r>
    </w:p>
    <w:p w14:paraId="3B5ED902">
      <w:r>
        <w:t>命天</w:t>
      </w:r>
    </w:p>
    <w:p w14:paraId="4A633E28">
      <w:r>
        <w:rPr>
          <w:rFonts w:hint="eastAsia" w:eastAsia="宋体"/>
          <w:lang w:eastAsia="zh-CN"/>
        </w:rPr>
        <w:t>《</w:t>
      </w:r>
      <w:r>
        <w:t>顔淵</w:t>
      </w:r>
      <w:r>
        <w:rPr>
          <w:rFonts w:hint="eastAsia" w:eastAsia="宋体"/>
          <w:lang w:eastAsia="zh-CN"/>
        </w:rPr>
        <w:t>》</w:t>
      </w:r>
      <w:r>
        <w:t>子夏引所聞。</w:t>
      </w:r>
    </w:p>
    <w:p w14:paraId="7C7E15D9">
      <w:r>
        <w:t>親人人</w:t>
      </w:r>
    </w:p>
    <w:p w14:paraId="2E5ACEFE">
      <w:pPr>
        <w:rPr>
          <w:rFonts w:hint="eastAsia" w:eastAsia="宋体"/>
          <w:lang w:eastAsia="zh-CN"/>
        </w:rPr>
      </w:pPr>
      <w:r>
        <w:rPr>
          <w:rFonts w:hint="eastAsia" w:eastAsia="宋体"/>
          <w:lang w:eastAsia="zh-CN"/>
        </w:rPr>
        <w:t>《</w:t>
      </w:r>
      <w:r>
        <w:t>堯曰</w:t>
      </w:r>
      <w:r>
        <w:rPr>
          <w:rFonts w:hint="eastAsia" w:eastAsia="宋体"/>
          <w:lang w:eastAsia="zh-CN"/>
        </w:rPr>
        <w:t>》“</w:t>
      </w:r>
      <w:r>
        <w:t>雖有周親</w:t>
      </w:r>
      <w:r>
        <w:rPr>
          <w:rFonts w:hint="eastAsia" w:eastAsia="宋体"/>
          <w:lang w:eastAsia="zh-CN"/>
        </w:rPr>
        <w:t>”</w:t>
      </w:r>
    </w:p>
    <w:p w14:paraId="00317FB2">
      <w:r>
        <w:t>四句。</w:t>
      </w:r>
    </w:p>
    <w:p w14:paraId="53236145">
      <w:pPr>
        <w:rPr>
          <w:rFonts w:hint="eastAsia" w:eastAsia="宋体"/>
          <w:lang w:eastAsia="zh-CN"/>
        </w:rPr>
      </w:pPr>
      <w:r>
        <w:rPr>
          <w:rFonts w:hint="eastAsia" w:eastAsia="宋体"/>
          <w:lang w:eastAsia="zh-CN"/>
        </w:rPr>
        <w:t>《</w:t>
      </w:r>
      <w:r>
        <w:t>楚辭</w:t>
      </w:r>
      <w:r>
        <w:rPr>
          <w:rFonts w:hint="eastAsia" w:eastAsia="宋体"/>
          <w:lang w:eastAsia="zh-CN"/>
        </w:rPr>
        <w:t>》</w:t>
      </w:r>
    </w:p>
    <w:p w14:paraId="7FEFAE2C">
      <w:r>
        <w:t>轔天人</w:t>
      </w:r>
      <w:r>
        <w:rPr>
          <w:rFonts w:hint="eastAsia" w:eastAsia="宋体"/>
          <w:lang w:eastAsia="zh-CN"/>
        </w:rPr>
        <w:t>《</w:t>
      </w:r>
      <w:r>
        <w:t>九歌。大司命</w:t>
      </w:r>
      <w:r>
        <w:rPr>
          <w:rFonts w:hint="eastAsia" w:eastAsia="宋体"/>
          <w:lang w:eastAsia="zh-CN"/>
        </w:rPr>
        <w:t>》</w:t>
      </w:r>
      <w:r>
        <w:t>。</w:t>
      </w:r>
    </w:p>
    <w:p w14:paraId="109CC7F2">
      <w:r>
        <w:t>民嬪</w:t>
      </w:r>
      <w:r>
        <w:rPr>
          <w:rFonts w:hint="eastAsia" w:eastAsia="宋体"/>
          <w:lang w:eastAsia="zh-CN"/>
        </w:rPr>
        <w:t>《</w:t>
      </w:r>
      <w:r>
        <w:t>天問</w:t>
      </w:r>
      <w:r>
        <w:rPr>
          <w:rFonts w:hint="eastAsia" w:eastAsia="宋体"/>
          <w:lang w:eastAsia="zh-CN"/>
        </w:rPr>
        <w:t>》</w:t>
      </w:r>
      <w:r>
        <w:t>。</w:t>
      </w:r>
    </w:p>
    <w:p w14:paraId="0729BC79">
      <w:r>
        <w:t>人身</w:t>
      </w:r>
      <w:r>
        <w:rPr>
          <w:rFonts w:hint="eastAsia" w:eastAsia="宋体"/>
          <w:lang w:eastAsia="zh-CN"/>
        </w:rPr>
        <w:t>《</w:t>
      </w:r>
      <w:r>
        <w:t>九章。涉江</w:t>
      </w:r>
      <w:r>
        <w:rPr>
          <w:rFonts w:hint="eastAsia" w:eastAsia="宋体"/>
          <w:lang w:eastAsia="zh-CN"/>
        </w:rPr>
        <w:t>》</w:t>
      </w:r>
      <w:r>
        <w:t>。</w:t>
      </w:r>
    </w:p>
    <w:p w14:paraId="0B399764">
      <w:r>
        <w:t>鎮人</w:t>
      </w:r>
      <w:r>
        <w:rPr>
          <w:rFonts w:hint="eastAsia" w:eastAsia="宋体"/>
          <w:lang w:eastAsia="zh-CN"/>
        </w:rPr>
        <w:t>《</w:t>
      </w:r>
      <w:r>
        <w:t>抽思</w:t>
      </w:r>
      <w:r>
        <w:rPr>
          <w:rFonts w:hint="eastAsia" w:eastAsia="宋体"/>
          <w:lang w:eastAsia="zh-CN"/>
        </w:rPr>
        <w:t>》</w:t>
      </w:r>
      <w:r>
        <w:t>。</w:t>
      </w:r>
    </w:p>
    <w:p w14:paraId="7287B034">
      <w:r>
        <w:t>願進同上，</w:t>
      </w:r>
    </w:p>
    <w:p w14:paraId="0DEBCAD1">
      <w:r>
        <w:rPr>
          <w:rFonts w:hint="eastAsia" w:eastAsia="宋体"/>
          <w:lang w:eastAsia="zh-CN"/>
        </w:rPr>
        <w:t>《</w:t>
      </w:r>
      <w:r>
        <w:t>亂</w:t>
      </w:r>
      <w:r>
        <w:rPr>
          <w:rFonts w:hint="eastAsia" w:eastAsia="宋体"/>
          <w:lang w:eastAsia="zh-CN"/>
        </w:rPr>
        <w:t>》</w:t>
      </w:r>
      <w:r>
        <w:t>。</w:t>
      </w:r>
    </w:p>
    <w:p w14:paraId="742C4A71">
      <w:r>
        <w:t>顛天</w:t>
      </w:r>
    </w:p>
    <w:p w14:paraId="0741D279">
      <w:r>
        <w:rPr>
          <w:rFonts w:hint="eastAsia" w:eastAsia="宋体"/>
          <w:lang w:eastAsia="zh-CN"/>
        </w:rPr>
        <w:t>《</w:t>
      </w:r>
      <w:r>
        <w:t>悲回風</w:t>
      </w:r>
      <w:r>
        <w:rPr>
          <w:rFonts w:hint="eastAsia" w:eastAsia="宋体"/>
          <w:lang w:eastAsia="zh-CN"/>
        </w:rPr>
        <w:t>》</w:t>
      </w:r>
      <w:r>
        <w:t>。</w:t>
      </w:r>
    </w:p>
    <w:p w14:paraId="6198803B">
      <w:pPr>
        <w:rPr>
          <w:rFonts w:hint="eastAsia" w:eastAsia="宋体"/>
          <w:lang w:eastAsia="zh-CN"/>
        </w:rPr>
      </w:pPr>
      <w:r>
        <w:t>天聞鄰</w:t>
      </w:r>
      <w:r>
        <w:rPr>
          <w:rFonts w:hint="eastAsia" w:eastAsia="宋体"/>
          <w:lang w:eastAsia="zh-CN"/>
        </w:rPr>
        <w:t>《</w:t>
      </w:r>
    </w:p>
    <w:p w14:paraId="56FAAF41">
      <w:r>
        <w:t>天人千侁淵瞑身</w:t>
      </w:r>
      <w:r>
        <w:rPr>
          <w:rFonts w:hint="eastAsia" w:eastAsia="宋体"/>
          <w:lang w:eastAsia="zh-CN"/>
        </w:rPr>
        <w:t>《</w:t>
      </w:r>
      <w:r>
        <w:t>招魂</w:t>
      </w:r>
      <w:r>
        <w:rPr>
          <w:rFonts w:hint="eastAsia" w:eastAsia="宋体"/>
          <w:lang w:eastAsia="zh-CN"/>
        </w:rPr>
        <w:t>》</w:t>
      </w:r>
      <w:r>
        <w:t>。</w:t>
      </w:r>
    </w:p>
    <w:p w14:paraId="38CA3933">
      <w:r>
        <w:t>【第489页】</w:t>
      </w:r>
    </w:p>
    <w:p w14:paraId="5D39115D">
      <w:r>
        <w:t>諄弟八平上去</w:t>
      </w:r>
    </w:p>
    <w:p w14:paraId="50E9CA41">
      <w:pPr>
        <w:rPr>
          <w:rFonts w:hint="eastAsia" w:eastAsia="宋体"/>
          <w:lang w:eastAsia="zh-CN"/>
        </w:rPr>
      </w:pPr>
      <w:r>
        <w:rPr>
          <w:rFonts w:hint="eastAsia" w:eastAsia="宋体"/>
          <w:lang w:eastAsia="zh-CN"/>
        </w:rPr>
        <w:t>《</w:t>
      </w:r>
      <w:r>
        <w:t>詩經</w:t>
      </w:r>
      <w:r>
        <w:rPr>
          <w:rFonts w:hint="eastAsia" w:eastAsia="宋体"/>
          <w:lang w:eastAsia="zh-CN"/>
        </w:rPr>
        <w:t>》</w:t>
      </w:r>
    </w:p>
    <w:p w14:paraId="600BF54B">
      <w:r>
        <w:t>詵振</w:t>
      </w:r>
    </w:p>
    <w:p w14:paraId="3B647088">
      <w:r>
        <w:rPr>
          <w:rFonts w:hint="eastAsia" w:eastAsia="宋体"/>
          <w:lang w:eastAsia="zh-CN"/>
        </w:rPr>
        <w:t>《</w:t>
      </w:r>
      <w:r>
        <w:t>螽斯</w:t>
      </w:r>
      <w:r>
        <w:rPr>
          <w:rFonts w:hint="eastAsia" w:eastAsia="宋体"/>
          <w:lang w:eastAsia="zh-CN"/>
        </w:rPr>
        <w:t>》</w:t>
      </w:r>
      <w:r>
        <w:t>一章。</w:t>
      </w:r>
    </w:p>
    <w:p w14:paraId="1095D0A6">
      <w:r>
        <w:t>麕春</w:t>
      </w:r>
    </w:p>
    <w:p w14:paraId="67F80FF1">
      <w:r>
        <w:rPr>
          <w:rFonts w:hint="eastAsia" w:eastAsia="宋体"/>
          <w:lang w:eastAsia="zh-CN"/>
        </w:rPr>
        <w:t>《</w:t>
      </w:r>
      <w:r>
        <w:t>野有死麕</w:t>
      </w:r>
      <w:r>
        <w:rPr>
          <w:rFonts w:hint="eastAsia" w:eastAsia="宋体"/>
          <w:lang w:eastAsia="zh-CN"/>
        </w:rPr>
        <w:t>》</w:t>
      </w:r>
      <w:r>
        <w:t>一章。</w:t>
      </w:r>
    </w:p>
    <w:p w14:paraId="065AC9D9">
      <w:r>
        <w:t>緡孙</w:t>
      </w:r>
    </w:p>
    <w:p w14:paraId="4CB20653">
      <w:r>
        <w:rPr>
          <w:rFonts w:hint="eastAsia" w:eastAsia="宋体"/>
          <w:lang w:eastAsia="zh-CN"/>
        </w:rPr>
        <w:t>《</w:t>
      </w:r>
      <w:r>
        <w:t>何彼穠矣</w:t>
      </w:r>
      <w:r>
        <w:rPr>
          <w:rFonts w:hint="eastAsia" w:eastAsia="宋体"/>
          <w:lang w:eastAsia="zh-CN"/>
        </w:rPr>
        <w:t>》</w:t>
      </w:r>
      <w:r>
        <w:t>三章。</w:t>
      </w:r>
    </w:p>
    <w:p w14:paraId="6D8946F7">
      <w:r>
        <w:t>門殷貧艱</w:t>
      </w:r>
    </w:p>
    <w:p w14:paraId="30F5901E">
      <w:r>
        <w:rPr>
          <w:rFonts w:hint="eastAsia" w:eastAsia="宋体"/>
          <w:lang w:eastAsia="zh-CN"/>
        </w:rPr>
        <w:t>《</w:t>
      </w:r>
      <w:r>
        <w:t>北門</w:t>
      </w:r>
      <w:r>
        <w:rPr>
          <w:rFonts w:hint="eastAsia" w:eastAsia="宋体"/>
          <w:lang w:eastAsia="zh-CN"/>
        </w:rPr>
        <w:t>》</w:t>
      </w:r>
      <w:r>
        <w:t>一章。</w:t>
      </w:r>
    </w:p>
    <w:p w14:paraId="64D4CF36">
      <w:r>
        <w:t>洒浼殄</w:t>
      </w:r>
    </w:p>
    <w:p w14:paraId="0F5034C3">
      <w:r>
        <w:t>新臺</w:t>
      </w:r>
      <w:r>
        <w:rPr>
          <w:rFonts w:hint="eastAsia" w:eastAsia="宋体"/>
          <w:lang w:eastAsia="zh-CN"/>
        </w:rPr>
        <w:t>》</w:t>
      </w:r>
      <w:r>
        <w:t>二章。</w:t>
      </w:r>
    </w:p>
    <w:p w14:paraId="53C6A396">
      <w:r>
        <w:t>奔君</w:t>
      </w:r>
    </w:p>
    <w:p w14:paraId="396871E4">
      <w:r>
        <w:rPr>
          <w:rFonts w:hint="eastAsia" w:eastAsia="宋体"/>
          <w:lang w:eastAsia="zh-CN"/>
        </w:rPr>
        <w:t>《</w:t>
      </w:r>
      <w:r>
        <w:t>鶉之奔奔</w:t>
      </w:r>
      <w:r>
        <w:rPr>
          <w:rFonts w:hint="eastAsia" w:eastAsia="宋体"/>
          <w:lang w:eastAsia="zh-CN"/>
        </w:rPr>
        <w:t>》</w:t>
      </w:r>
      <w:r>
        <w:t>二章。</w:t>
      </w:r>
    </w:p>
    <w:p w14:paraId="28C4017A">
      <w:r>
        <w:t>倩盼</w:t>
      </w:r>
    </w:p>
    <w:p w14:paraId="13C52ED7">
      <w:r>
        <w:t>隕貧</w:t>
      </w:r>
      <w:r>
        <w:rPr>
          <w:rFonts w:hint="eastAsia" w:eastAsia="宋体"/>
          <w:lang w:eastAsia="zh-CN"/>
        </w:rPr>
        <w:t>《</w:t>
      </w:r>
      <w:r>
        <w:t>氓</w:t>
      </w:r>
      <w:r>
        <w:rPr>
          <w:rFonts w:hint="eastAsia" w:eastAsia="宋体"/>
          <w:lang w:eastAsia="zh-CN"/>
        </w:rPr>
        <w:t>》</w:t>
      </w:r>
      <w:r>
        <w:t>四章。</w:t>
      </w:r>
    </w:p>
    <w:p w14:paraId="45A68C63">
      <w:r>
        <w:t>漘昆昆聞</w:t>
      </w:r>
      <w:r>
        <w:rPr>
          <w:rFonts w:hint="eastAsia" w:eastAsia="宋体"/>
          <w:lang w:eastAsia="zh-CN"/>
        </w:rPr>
        <w:t>《</w:t>
      </w:r>
      <w:r>
        <w:t>葛</w:t>
      </w:r>
    </w:p>
    <w:p w14:paraId="1DAD5610">
      <w:r>
        <w:t>藟</w:t>
      </w:r>
      <w:r>
        <w:rPr>
          <w:rFonts w:hint="eastAsia" w:eastAsia="宋体"/>
          <w:lang w:eastAsia="zh-CN"/>
        </w:rPr>
        <w:t>》</w:t>
      </w:r>
      <w:r>
        <w:t>三章。</w:t>
      </w:r>
    </w:p>
    <w:p w14:paraId="20A5F741">
      <w:r>
        <w:t>啍璊奔</w:t>
      </w:r>
    </w:p>
    <w:p w14:paraId="0F9DE744">
      <w:r>
        <w:t>順問</w:t>
      </w:r>
      <w:r>
        <w:rPr>
          <w:rFonts w:hint="eastAsia" w:eastAsia="宋体"/>
          <w:lang w:eastAsia="zh-CN"/>
        </w:rPr>
        <w:t>《</w:t>
      </w:r>
      <w:r>
        <w:t>女曰雞鳴</w:t>
      </w:r>
      <w:r>
        <w:rPr>
          <w:rFonts w:hint="eastAsia" w:eastAsia="宋体"/>
          <w:lang w:eastAsia="zh-CN"/>
        </w:rPr>
        <w:t>》</w:t>
      </w:r>
      <w:r>
        <w:t>三章。</w:t>
      </w:r>
    </w:p>
    <w:p w14:paraId="5945AD0A">
      <w:r>
        <w:t>門雲雲存巾員</w:t>
      </w:r>
      <w:r>
        <w:rPr>
          <w:rFonts w:hint="eastAsia" w:eastAsia="宋体"/>
          <w:lang w:eastAsia="zh-CN"/>
        </w:rPr>
        <w:t>《</w:t>
      </w:r>
      <w:r>
        <w:t>出其東門</w:t>
      </w:r>
      <w:r>
        <w:rPr>
          <w:rFonts w:hint="eastAsia" w:eastAsia="宋体"/>
          <w:lang w:eastAsia="zh-CN"/>
        </w:rPr>
        <w:t>》</w:t>
      </w:r>
      <w:r>
        <w:t>一章。鰥雲</w:t>
      </w:r>
    </w:p>
    <w:p w14:paraId="10FBB590">
      <w:r>
        <w:rPr>
          <w:rFonts w:hint="eastAsia" w:eastAsia="宋体"/>
          <w:lang w:eastAsia="zh-CN"/>
        </w:rPr>
        <w:t>《</w:t>
      </w:r>
      <w:r>
        <w:t>敝笱</w:t>
      </w:r>
      <w:r>
        <w:rPr>
          <w:rFonts w:hint="eastAsia" w:eastAsia="宋体"/>
          <w:lang w:eastAsia="zh-CN"/>
        </w:rPr>
        <w:t>》</w:t>
      </w:r>
      <w:r>
        <w:t>一章。</w:t>
      </w:r>
    </w:p>
    <w:p w14:paraId="1878EEFB">
      <w:r>
        <w:t>輪漘淪囷鶉飱</w:t>
      </w:r>
      <w:r>
        <w:rPr>
          <w:rFonts w:hint="eastAsia" w:eastAsia="宋体"/>
          <w:lang w:eastAsia="zh-CN"/>
        </w:rPr>
        <w:t>《</w:t>
      </w:r>
      <w:r>
        <w:t>伐檀</w:t>
      </w:r>
      <w:r>
        <w:rPr>
          <w:rFonts w:hint="eastAsia" w:eastAsia="宋体"/>
          <w:lang w:eastAsia="zh-CN"/>
        </w:rPr>
        <w:t>》</w:t>
      </w:r>
      <w:r>
        <w:t>三章。羣錞苑</w:t>
      </w:r>
      <w:r>
        <w:rPr>
          <w:rFonts w:hint="eastAsia" w:eastAsia="宋体"/>
          <w:lang w:eastAsia="zh-CN"/>
        </w:rPr>
        <w:t>《</w:t>
      </w:r>
      <w:r>
        <w:t>小戎</w:t>
      </w:r>
      <w:r>
        <w:rPr>
          <w:rFonts w:hint="eastAsia" w:eastAsia="宋体"/>
          <w:lang w:eastAsia="zh-CN"/>
        </w:rPr>
        <w:t>》</w:t>
      </w:r>
      <w:r>
        <w:t>三章。</w:t>
      </w:r>
    </w:p>
    <w:p w14:paraId="392CF3E9">
      <w:r>
        <w:t>恩勤閔</w:t>
      </w:r>
      <w:r>
        <w:rPr>
          <w:rFonts w:hint="eastAsia" w:eastAsia="宋体"/>
          <w:lang w:eastAsia="zh-CN"/>
        </w:rPr>
        <w:t>《</w:t>
      </w:r>
      <w:r>
        <w:t>鴟鴞</w:t>
      </w:r>
      <w:r>
        <w:rPr>
          <w:rFonts w:hint="eastAsia" w:eastAsia="宋体"/>
          <w:lang w:eastAsia="zh-CN"/>
        </w:rPr>
        <w:t>》</w:t>
      </w:r>
      <w:r>
        <w:t>一章。晨煇旂</w:t>
      </w:r>
    </w:p>
    <w:p w14:paraId="7960425B">
      <w:r>
        <w:rPr>
          <w:rFonts w:hint="eastAsia" w:eastAsia="宋体"/>
          <w:lang w:eastAsia="zh-CN"/>
        </w:rPr>
        <w:t>《</w:t>
      </w:r>
      <w:r>
        <w:t>庭燎</w:t>
      </w:r>
      <w:r>
        <w:rPr>
          <w:rFonts w:hint="eastAsia" w:eastAsia="宋体"/>
          <w:lang w:eastAsia="zh-CN"/>
        </w:rPr>
        <w:t>》</w:t>
      </w:r>
      <w:r>
        <w:t>三章。</w:t>
      </w:r>
    </w:p>
    <w:p w14:paraId="53F13C4A">
      <w:r>
        <w:t>羣犉</w:t>
      </w:r>
    </w:p>
    <w:p w14:paraId="450AEA12">
      <w:r>
        <w:rPr>
          <w:rFonts w:hint="eastAsia" w:eastAsia="宋体"/>
          <w:lang w:eastAsia="zh-CN"/>
        </w:rPr>
        <w:t>《</w:t>
      </w:r>
      <w:r>
        <w:t>無羊</w:t>
      </w:r>
      <w:r>
        <w:rPr>
          <w:rFonts w:hint="eastAsia" w:eastAsia="宋体"/>
          <w:lang w:eastAsia="zh-CN"/>
        </w:rPr>
        <w:t>》</w:t>
      </w:r>
      <w:r>
        <w:t>一章。</w:t>
      </w:r>
    </w:p>
    <w:p w14:paraId="582EB68B">
      <w:r>
        <w:t>鄰云慇</w:t>
      </w:r>
    </w:p>
    <w:p w14:paraId="08E8CAA4">
      <w:r>
        <w:t>先墐忍隕</w:t>
      </w:r>
      <w:r>
        <w:rPr>
          <w:rFonts w:hint="eastAsia" w:eastAsia="宋体"/>
          <w:lang w:eastAsia="zh-CN"/>
        </w:rPr>
        <w:t>《</w:t>
      </w:r>
      <w:r>
        <w:t>小弁</w:t>
      </w:r>
      <w:r>
        <w:rPr>
          <w:rFonts w:hint="eastAsia" w:eastAsia="宋体"/>
          <w:lang w:eastAsia="zh-CN"/>
        </w:rPr>
        <w:t>》</w:t>
      </w:r>
      <w:r>
        <w:t>六章。</w:t>
      </w:r>
    </w:p>
    <w:p w14:paraId="312B45D0">
      <w:r>
        <w:t>艱門云</w:t>
      </w:r>
      <w:r>
        <w:rPr>
          <w:rFonts w:hint="eastAsia" w:eastAsia="宋体"/>
          <w:lang w:eastAsia="zh-CN"/>
        </w:rPr>
        <w:t>《</w:t>
      </w:r>
      <w:r>
        <w:t>何人</w:t>
      </w:r>
    </w:p>
    <w:p w14:paraId="2B610A34">
      <w:r>
        <w:t>斯</w:t>
      </w:r>
      <w:r>
        <w:rPr>
          <w:rFonts w:hint="eastAsia" w:eastAsia="宋体"/>
          <w:lang w:eastAsia="zh-CN"/>
        </w:rPr>
        <w:t>》</w:t>
      </w:r>
      <w:r>
        <w:t>一章。</w:t>
      </w:r>
    </w:p>
    <w:p w14:paraId="7B920ABF">
      <w:r>
        <w:t>塵疷</w:t>
      </w:r>
    </w:p>
    <w:p w14:paraId="2D573E05">
      <w:r>
        <w:rPr>
          <w:rFonts w:hint="eastAsia" w:eastAsia="宋体"/>
          <w:lang w:eastAsia="zh-CN"/>
        </w:rPr>
        <w:t>《</w:t>
      </w:r>
      <w:r>
        <w:t>無將大車</w:t>
      </w:r>
      <w:r>
        <w:rPr>
          <w:rFonts w:hint="eastAsia" w:eastAsia="宋体"/>
          <w:lang w:eastAsia="zh-CN"/>
        </w:rPr>
        <w:t>》</w:t>
      </w:r>
      <w:r>
        <w:t>一章。</w:t>
      </w:r>
    </w:p>
    <w:p w14:paraId="4582F78C">
      <w:r>
        <w:t>雲雰</w:t>
      </w:r>
      <w:r>
        <w:rPr>
          <w:rFonts w:hint="eastAsia" w:eastAsia="宋体"/>
          <w:lang w:eastAsia="zh-CN"/>
        </w:rPr>
        <w:t>《</w:t>
      </w:r>
      <w:r>
        <w:t>信南山</w:t>
      </w:r>
      <w:r>
        <w:rPr>
          <w:rFonts w:hint="eastAsia" w:eastAsia="宋体"/>
          <w:lang w:eastAsia="zh-CN"/>
        </w:rPr>
        <w:t>》</w:t>
      </w:r>
      <w:r>
        <w:t>二章。</w:t>
      </w:r>
    </w:p>
    <w:p w14:paraId="0992AD10">
      <w:r>
        <w:t>芹旂</w:t>
      </w:r>
      <w:r>
        <w:rPr>
          <w:rFonts w:hint="eastAsia" w:eastAsia="宋体"/>
          <w:lang w:eastAsia="zh-CN"/>
        </w:rPr>
        <w:t>《</w:t>
      </w:r>
      <w:r>
        <w:t>采菽</w:t>
      </w:r>
      <w:r>
        <w:rPr>
          <w:rFonts w:hint="eastAsia" w:eastAsia="宋体"/>
          <w:lang w:eastAsia="zh-CN"/>
        </w:rPr>
        <w:t>》</w:t>
      </w:r>
      <w:r>
        <w:t>二章。</w:t>
      </w:r>
    </w:p>
    <w:p w14:paraId="02749F6F">
      <w:pPr>
        <w:rPr>
          <w:rFonts w:hint="eastAsia" w:eastAsia="宋体"/>
          <w:lang w:eastAsia="zh-CN"/>
        </w:rPr>
      </w:pPr>
      <w:r>
        <w:t>問八章。壼胤</w:t>
      </w:r>
      <w:r>
        <w:rPr>
          <w:rFonts w:hint="eastAsia" w:eastAsia="宋体"/>
          <w:lang w:eastAsia="zh-CN"/>
        </w:rPr>
        <w:t>《</w:t>
      </w:r>
    </w:p>
    <w:p w14:paraId="7EBCFEE3">
      <w:r>
        <w:t>亹熏欣芬艱</w:t>
      </w:r>
    </w:p>
    <w:p w14:paraId="2BA467D1">
      <w:r>
        <w:t>慇辰東痻</w:t>
      </w:r>
    </w:p>
    <w:p w14:paraId="1508F1E9">
      <w:r>
        <w:rPr>
          <w:rFonts w:hint="eastAsia" w:eastAsia="宋体"/>
          <w:lang w:eastAsia="zh-CN"/>
        </w:rPr>
        <w:t>《</w:t>
      </w:r>
      <w:r>
        <w:t>桑柔</w:t>
      </w:r>
      <w:r>
        <w:rPr>
          <w:rFonts w:hint="eastAsia" w:eastAsia="宋体"/>
          <w:lang w:eastAsia="zh-CN"/>
        </w:rPr>
        <w:t>》</w:t>
      </w:r>
      <w:r>
        <w:t>四</w:t>
      </w:r>
    </w:p>
    <w:p w14:paraId="387C3839">
      <w:r>
        <w:t>章。川焚熏聞遯</w:t>
      </w:r>
    </w:p>
    <w:p w14:paraId="294C2F0F">
      <w:r>
        <w:rPr>
          <w:rFonts w:hint="eastAsia" w:eastAsia="宋体"/>
          <w:lang w:eastAsia="zh-CN"/>
        </w:rPr>
        <w:t>《</w:t>
      </w:r>
      <w:r>
        <w:t>雲漢</w:t>
      </w:r>
      <w:r>
        <w:rPr>
          <w:rFonts w:hint="eastAsia" w:eastAsia="宋体"/>
          <w:lang w:eastAsia="zh-CN"/>
        </w:rPr>
        <w:t>》</w:t>
      </w:r>
      <w:r>
        <w:t>五章。</w:t>
      </w:r>
    </w:p>
    <w:p w14:paraId="27CD4403">
      <w:r>
        <w:t>雲門</w:t>
      </w:r>
    </w:p>
    <w:p w14:paraId="70AB048A">
      <w:r>
        <w:rPr>
          <w:rFonts w:hint="eastAsia" w:eastAsia="宋体"/>
          <w:lang w:eastAsia="zh-CN"/>
        </w:rPr>
        <w:t>《</w:t>
      </w:r>
      <w:r>
        <w:t>韓奕</w:t>
      </w:r>
      <w:r>
        <w:rPr>
          <w:rFonts w:hint="eastAsia" w:eastAsia="宋体"/>
          <w:lang w:eastAsia="zh-CN"/>
        </w:rPr>
        <w:t>》</w:t>
      </w:r>
      <w:r>
        <w:t>四章。</w:t>
      </w:r>
    </w:p>
    <w:p w14:paraId="790740E0">
      <w:pPr>
        <w:rPr>
          <w:rFonts w:hint="eastAsia" w:eastAsia="宋体"/>
          <w:lang w:eastAsia="zh-CN"/>
        </w:rPr>
      </w:pPr>
      <w:r>
        <w:t>芹旂</w:t>
      </w:r>
      <w:r>
        <w:rPr>
          <w:rFonts w:hint="eastAsia" w:eastAsia="宋体"/>
          <w:lang w:eastAsia="zh-CN"/>
        </w:rPr>
        <w:t>《</w:t>
      </w:r>
      <w:r>
        <w:t>泮水</w:t>
      </w:r>
      <w:r>
        <w:rPr>
          <w:rFonts w:hint="eastAsia" w:eastAsia="宋体"/>
          <w:lang w:eastAsia="zh-CN"/>
        </w:rPr>
        <w:t>》</w:t>
      </w:r>
    </w:p>
    <w:p w14:paraId="5640811B">
      <w:r>
        <w:t>一章。</w:t>
      </w:r>
    </w:p>
    <w:p w14:paraId="46DC9341">
      <w:r>
        <w:t>震戁</w:t>
      </w:r>
    </w:p>
    <w:p w14:paraId="5F16E1A9">
      <w:r>
        <w:rPr>
          <w:rFonts w:hint="eastAsia" w:eastAsia="宋体"/>
          <w:lang w:eastAsia="zh-CN"/>
        </w:rPr>
        <w:t>《</w:t>
      </w:r>
      <w:r>
        <w:t>長發</w:t>
      </w:r>
      <w:r>
        <w:rPr>
          <w:rFonts w:hint="eastAsia" w:eastAsia="宋体"/>
          <w:lang w:eastAsia="zh-CN"/>
        </w:rPr>
        <w:t>》</w:t>
      </w:r>
      <w:r>
        <w:t>五章。</w:t>
      </w:r>
    </w:p>
    <w:p w14:paraId="5C6B0058">
      <w:r>
        <w:t>羣經</w:t>
      </w:r>
    </w:p>
    <w:p w14:paraId="7FAD218E">
      <w:r>
        <w:t>炳蔚君</w:t>
      </w:r>
    </w:p>
    <w:p w14:paraId="538D448E">
      <w:r>
        <w:rPr>
          <w:rFonts w:hint="eastAsia" w:eastAsia="宋体"/>
          <w:lang w:eastAsia="zh-CN"/>
        </w:rPr>
        <w:t>《</w:t>
      </w:r>
      <w:r>
        <w:t>革。象傳</w:t>
      </w:r>
      <w:r>
        <w:rPr>
          <w:rFonts w:hint="eastAsia" w:eastAsia="宋体"/>
          <w:lang w:eastAsia="zh-CN"/>
        </w:rPr>
        <w:t>》</w:t>
      </w:r>
      <w:r>
        <w:t>。</w:t>
      </w:r>
    </w:p>
    <w:p w14:paraId="504CE9D6">
      <w:r>
        <w:t>焚聞</w:t>
      </w:r>
      <w:r>
        <w:rPr>
          <w:rFonts w:hint="eastAsia" w:eastAsia="宋体"/>
          <w:lang w:eastAsia="zh-CN"/>
        </w:rPr>
        <w:t>《</w:t>
      </w:r>
      <w:r>
        <w:t>旅。象傳</w:t>
      </w:r>
      <w:r>
        <w:rPr>
          <w:rFonts w:hint="eastAsia" w:eastAsia="宋体"/>
          <w:lang w:eastAsia="zh-CN"/>
        </w:rPr>
        <w:t>》</w:t>
      </w:r>
      <w:r>
        <w:t>。</w:t>
      </w:r>
    </w:p>
    <w:p w14:paraId="7AE8C629">
      <w:r>
        <w:t>存門</w:t>
      </w:r>
    </w:p>
    <w:p w14:paraId="29F6ED52">
      <w:r>
        <w:t>文文</w:t>
      </w:r>
    </w:p>
    <w:p w14:paraId="041F03F5">
      <w:r>
        <w:rPr>
          <w:rFonts w:hint="eastAsia" w:eastAsia="宋体"/>
          <w:lang w:eastAsia="zh-CN"/>
        </w:rPr>
        <w:t>《</w:t>
      </w:r>
      <w:r>
        <w:t>易</w:t>
      </w:r>
      <w:r>
        <w:rPr>
          <w:rFonts w:hint="eastAsia" w:eastAsia="宋体"/>
          <w:lang w:eastAsia="zh-CN"/>
        </w:rPr>
        <w:t>•</w:t>
      </w:r>
      <w:r>
        <w:t>賁。彖傳</w:t>
      </w:r>
      <w:r>
        <w:rPr>
          <w:rFonts w:hint="eastAsia" w:eastAsia="宋体"/>
          <w:lang w:eastAsia="zh-CN"/>
        </w:rPr>
        <w:t>》</w:t>
      </w:r>
      <w:r>
        <w:t>。</w:t>
      </w:r>
    </w:p>
    <w:p w14:paraId="03F45FAA">
      <w:r>
        <w:t>君羣</w:t>
      </w:r>
    </w:p>
    <w:p w14:paraId="2726868F">
      <w:r>
        <w:rPr>
          <w:rFonts w:hint="eastAsia" w:eastAsia="宋体"/>
          <w:lang w:eastAsia="zh-CN"/>
        </w:rPr>
        <w:t>《</w:t>
      </w:r>
      <w:r>
        <w:t>否。象傳</w:t>
      </w:r>
      <w:r>
        <w:rPr>
          <w:rFonts w:hint="eastAsia" w:eastAsia="宋体"/>
          <w:lang w:eastAsia="zh-CN"/>
        </w:rPr>
        <w:t>》</w:t>
      </w:r>
      <w:r>
        <w:t>。</w:t>
      </w:r>
    </w:p>
    <w:p w14:paraId="27F4D653">
      <w:r>
        <w:rPr>
          <w:rFonts w:hint="eastAsia" w:eastAsia="宋体"/>
          <w:lang w:eastAsia="zh-CN"/>
        </w:rPr>
        <w:t>《</w:t>
      </w:r>
      <w:r>
        <w:t>繫辭上傳</w:t>
      </w:r>
      <w:r>
        <w:rPr>
          <w:rFonts w:hint="eastAsia" w:eastAsia="宋体"/>
          <w:lang w:eastAsia="zh-CN"/>
        </w:rPr>
        <w:t>》“</w:t>
      </w:r>
      <w:r>
        <w:t>成性存存</w:t>
      </w:r>
      <w:r>
        <w:rPr>
          <w:rFonts w:hint="eastAsia" w:eastAsia="宋体"/>
          <w:lang w:eastAsia="zh-CN"/>
        </w:rPr>
        <w:t>”</w:t>
      </w:r>
      <w:r>
        <w:t>二句。</w:t>
      </w:r>
    </w:p>
    <w:p w14:paraId="490DB2A9">
      <w:r>
        <w:t>緼醇</w:t>
      </w:r>
    </w:p>
    <w:p w14:paraId="33F50356">
      <w:r>
        <w:rPr>
          <w:rFonts w:hint="eastAsia" w:eastAsia="宋体"/>
          <w:lang w:eastAsia="zh-CN"/>
        </w:rPr>
        <w:t>《</w:t>
      </w:r>
      <w:r>
        <w:t>下傳</w:t>
      </w:r>
      <w:r>
        <w:rPr>
          <w:rFonts w:hint="eastAsia" w:eastAsia="宋体"/>
          <w:lang w:eastAsia="zh-CN"/>
        </w:rPr>
        <w:t>》“</w:t>
      </w:r>
      <w:r>
        <w:t>天地絪緼</w:t>
      </w:r>
      <w:r>
        <w:rPr>
          <w:rFonts w:hint="eastAsia" w:eastAsia="宋体"/>
          <w:lang w:eastAsia="zh-CN"/>
        </w:rPr>
        <w:t>”</w:t>
      </w:r>
      <w:r>
        <w:t>二句。</w:t>
      </w:r>
    </w:p>
    <w:p w14:paraId="3CF5E9D0">
      <w:r>
        <w:t>【第490页】</w:t>
      </w:r>
    </w:p>
    <w:p w14:paraId="267594BB">
      <w:r>
        <w:t>訓訓</w:t>
      </w:r>
    </w:p>
    <w:p w14:paraId="1E152A91">
      <w:r>
        <w:rPr>
          <w:rFonts w:hint="eastAsia" w:eastAsia="宋体"/>
          <w:lang w:eastAsia="zh-CN"/>
        </w:rPr>
        <w:t>《</w:t>
      </w:r>
      <w:r>
        <w:t>書</w:t>
      </w:r>
      <w:r>
        <w:rPr>
          <w:rFonts w:hint="eastAsia" w:eastAsia="宋体"/>
          <w:lang w:eastAsia="zh-CN"/>
        </w:rPr>
        <w:t>•</w:t>
      </w:r>
      <w:r>
        <w:t>洪範</w:t>
      </w:r>
      <w:r>
        <w:rPr>
          <w:rFonts w:hint="eastAsia" w:eastAsia="宋体"/>
          <w:lang w:eastAsia="zh-CN"/>
        </w:rPr>
        <w:t>》</w:t>
      </w:r>
      <w:r>
        <w:t>r是彝是訓</w:t>
      </w:r>
      <w:r>
        <w:rPr>
          <w:rFonts w:hint="eastAsia" w:eastAsia="宋体"/>
          <w:lang w:eastAsia="zh-CN"/>
        </w:rPr>
        <w:t>”</w:t>
      </w:r>
      <w:r>
        <w:t>二句。</w:t>
      </w:r>
    </w:p>
    <w:p w14:paraId="7DBDDD60">
      <w:r>
        <w:t>純循</w:t>
      </w:r>
      <w:r>
        <w:rPr>
          <w:rFonts w:hint="eastAsia" w:eastAsia="宋体"/>
          <w:lang w:eastAsia="zh-CN"/>
        </w:rPr>
        <w:t>《</w:t>
      </w:r>
      <w:r>
        <w:t>大戴禮</w:t>
      </w:r>
      <w:r>
        <w:rPr>
          <w:rFonts w:hint="eastAsia" w:eastAsia="宋体"/>
          <w:lang w:eastAsia="zh-CN"/>
        </w:rPr>
        <w:t>•</w:t>
      </w:r>
      <w:r>
        <w:t>哀公問五義</w:t>
      </w:r>
      <w:r>
        <w:rPr>
          <w:rFonts w:hint="eastAsia" w:eastAsia="宋体"/>
          <w:lang w:eastAsia="zh-CN"/>
        </w:rPr>
        <w:t>》</w:t>
      </w:r>
      <w:r>
        <w:t>篇</w:t>
      </w:r>
      <w:r>
        <w:rPr>
          <w:rFonts w:hint="eastAsia" w:eastAsia="宋体"/>
          <w:lang w:eastAsia="zh-CN"/>
        </w:rPr>
        <w:t>“</w:t>
      </w:r>
      <w:r>
        <w:t>穆穆純純</w:t>
      </w:r>
      <w:r>
        <w:rPr>
          <w:rFonts w:hint="eastAsia" w:eastAsia="宋体"/>
          <w:lang w:eastAsia="zh-CN"/>
        </w:rPr>
        <w:t>”</w:t>
      </w:r>
      <w:r>
        <w:t>二句。聞孙</w:t>
      </w:r>
      <w:r>
        <w:rPr>
          <w:rFonts w:hint="eastAsia" w:eastAsia="宋体"/>
          <w:lang w:eastAsia="zh-CN"/>
        </w:rPr>
        <w:t>《</w:t>
      </w:r>
      <w:r>
        <w:t>武王踐阼</w:t>
      </w:r>
      <w:r>
        <w:rPr>
          <w:rFonts w:hint="eastAsia" w:eastAsia="宋体"/>
          <w:lang w:eastAsia="zh-CN"/>
        </w:rPr>
        <w:t>》</w:t>
      </w:r>
      <w:r>
        <w:t>篇戒書。</w:t>
      </w:r>
    </w:p>
    <w:p w14:paraId="14BA15B5">
      <w:r>
        <w:t>順刃</w:t>
      </w:r>
    </w:p>
    <w:p w14:paraId="7994A8BA">
      <w:r>
        <w:rPr>
          <w:rFonts w:hint="eastAsia" w:eastAsia="宋体"/>
          <w:lang w:eastAsia="zh-CN"/>
        </w:rPr>
        <w:t>《</w:t>
      </w:r>
      <w:r>
        <w:t>虞戴德</w:t>
      </w:r>
      <w:r>
        <w:rPr>
          <w:rFonts w:hint="eastAsia" w:eastAsia="宋体"/>
          <w:lang w:eastAsia="zh-CN"/>
        </w:rPr>
        <w:t>》</w:t>
      </w:r>
      <w:r>
        <w:t>篇</w:t>
      </w:r>
      <w:r>
        <w:rPr>
          <w:rFonts w:hint="eastAsia" w:eastAsia="宋体"/>
          <w:lang w:eastAsia="zh-CN"/>
        </w:rPr>
        <w:t>“</w:t>
      </w:r>
      <w:r>
        <w:t>故有子</w:t>
      </w:r>
    </w:p>
    <w:p w14:paraId="6979EF8A">
      <w:r>
        <w:t>不事父</w:t>
      </w:r>
      <w:r>
        <w:rPr>
          <w:rFonts w:hint="eastAsia" w:eastAsia="宋体"/>
          <w:lang w:eastAsia="zh-CN"/>
        </w:rPr>
        <w:t>”</w:t>
      </w:r>
      <w:r>
        <w:t>四句。</w:t>
      </w:r>
    </w:p>
    <w:p w14:paraId="1FB322AB">
      <w:r>
        <w:t>川民</w:t>
      </w:r>
    </w:p>
    <w:p w14:paraId="0B6041CC">
      <w:r>
        <w:rPr>
          <w:rFonts w:hint="eastAsia" w:eastAsia="宋体"/>
          <w:lang w:eastAsia="zh-CN"/>
        </w:rPr>
        <w:t>《</w:t>
      </w:r>
      <w:r>
        <w:t>五帝德</w:t>
      </w:r>
      <w:r>
        <w:rPr>
          <w:rFonts w:hint="eastAsia" w:eastAsia="宋体"/>
          <w:lang w:eastAsia="zh-CN"/>
        </w:rPr>
        <w:t>》</w:t>
      </w:r>
      <w:r>
        <w:t>篇</w:t>
      </w:r>
      <w:r>
        <w:rPr>
          <w:rFonts w:hint="eastAsia" w:eastAsia="宋体"/>
          <w:lang w:eastAsia="zh-CN"/>
        </w:rPr>
        <w:t>“</w:t>
      </w:r>
      <w:r>
        <w:t>使禹敷土</w:t>
      </w:r>
      <w:r>
        <w:rPr>
          <w:rFonts w:hint="eastAsia" w:eastAsia="宋体"/>
          <w:lang w:eastAsia="zh-CN"/>
        </w:rPr>
        <w:t>”</w:t>
      </w:r>
      <w:r>
        <w:t>三句。</w:t>
      </w:r>
    </w:p>
    <w:p w14:paraId="7DAC0D2B">
      <w:r>
        <w:t>輪奂</w:t>
      </w:r>
    </w:p>
    <w:p w14:paraId="612FAAD7">
      <w:r>
        <w:rPr>
          <w:rFonts w:hint="eastAsia" w:eastAsia="宋体"/>
          <w:lang w:eastAsia="zh-CN"/>
        </w:rPr>
        <w:t>《</w:t>
      </w:r>
      <w:r>
        <w:t>禮記</w:t>
      </w:r>
      <w:r>
        <w:rPr>
          <w:rFonts w:hint="eastAsia" w:eastAsia="宋体"/>
          <w:lang w:eastAsia="zh-CN"/>
        </w:rPr>
        <w:t>•</w:t>
      </w:r>
      <w:r>
        <w:t>檀弓下</w:t>
      </w:r>
      <w:r>
        <w:rPr>
          <w:rFonts w:hint="eastAsia" w:eastAsia="宋体"/>
          <w:lang w:eastAsia="zh-CN"/>
        </w:rPr>
        <w:t>》“</w:t>
      </w:r>
      <w:r>
        <w:t>美哉輪焉</w:t>
      </w:r>
      <w:r>
        <w:rPr>
          <w:rFonts w:hint="eastAsia" w:eastAsia="宋体"/>
          <w:lang w:eastAsia="zh-CN"/>
        </w:rPr>
        <w:t>”</w:t>
      </w:r>
      <w:r>
        <w:t>二句。</w:t>
      </w:r>
    </w:p>
    <w:p w14:paraId="0DAAF5B0">
      <w:r>
        <w:t>西巡</w:t>
      </w:r>
    </w:p>
    <w:p w14:paraId="30444776">
      <w:r>
        <w:rPr>
          <w:rFonts w:hint="eastAsia" w:eastAsia="宋体"/>
          <w:lang w:eastAsia="zh-CN"/>
        </w:rPr>
        <w:t>《</w:t>
      </w:r>
      <w:r>
        <w:t>祭義</w:t>
      </w:r>
      <w:r>
        <w:rPr>
          <w:rFonts w:hint="eastAsia" w:eastAsia="宋体"/>
          <w:lang w:eastAsia="zh-CN"/>
        </w:rPr>
        <w:t>》“</w:t>
      </w:r>
      <w:r>
        <w:t>日出於東</w:t>
      </w:r>
      <w:r>
        <w:rPr>
          <w:rFonts w:hint="eastAsia" w:eastAsia="宋体"/>
          <w:lang w:eastAsia="zh-CN"/>
        </w:rPr>
        <w:t>”</w:t>
      </w:r>
      <w:r>
        <w:t>四句。</w:t>
      </w:r>
    </w:p>
    <w:p w14:paraId="70075F21">
      <w:r>
        <w:t>神先雲</w:t>
      </w:r>
      <w:r>
        <w:rPr>
          <w:rFonts w:hint="eastAsia" w:eastAsia="宋体"/>
          <w:lang w:eastAsia="zh-CN"/>
        </w:rPr>
        <w:t>《</w:t>
      </w:r>
      <w:r>
        <w:t>孔子閒居</w:t>
      </w:r>
      <w:r>
        <w:rPr>
          <w:rFonts w:hint="eastAsia" w:eastAsia="宋体"/>
          <w:lang w:eastAsia="zh-CN"/>
        </w:rPr>
        <w:t>》“</w:t>
      </w:r>
      <w:r>
        <w:t>清明在</w:t>
      </w:r>
    </w:p>
    <w:p w14:paraId="578543C4">
      <w:r>
        <w:t>珍犬</w:t>
      </w:r>
    </w:p>
    <w:p w14:paraId="1F32FCCC">
      <w:r>
        <w:rPr>
          <w:rFonts w:hint="eastAsia" w:eastAsia="宋体"/>
          <w:lang w:eastAsia="zh-CN"/>
        </w:rPr>
        <w:t>《</w:t>
      </w:r>
      <w:r>
        <w:t>坊記</w:t>
      </w:r>
      <w:r>
        <w:rPr>
          <w:rFonts w:hint="eastAsia" w:eastAsia="宋体"/>
          <w:lang w:eastAsia="zh-CN"/>
        </w:rPr>
        <w:t>》“</w:t>
      </w:r>
      <w:r>
        <w:t>食時不力珍</w:t>
      </w:r>
      <w:r>
        <w:rPr>
          <w:rFonts w:hint="eastAsia" w:eastAsia="宋体"/>
          <w:lang w:eastAsia="zh-CN"/>
        </w:rPr>
        <w:t>”</w:t>
      </w:r>
      <w:r>
        <w:t>三句。</w:t>
      </w:r>
    </w:p>
    <w:p w14:paraId="46300641">
      <w:r>
        <w:t>謹勉盡</w:t>
      </w:r>
    </w:p>
    <w:p w14:paraId="2D061EA9">
      <w:r>
        <w:rPr>
          <w:rFonts w:hint="eastAsia" w:eastAsia="宋体"/>
          <w:lang w:eastAsia="zh-CN"/>
        </w:rPr>
        <w:t>《</w:t>
      </w:r>
      <w:r>
        <w:t>中庸</w:t>
      </w:r>
      <w:r>
        <w:rPr>
          <w:rFonts w:hint="eastAsia" w:eastAsia="宋体"/>
          <w:lang w:eastAsia="zh-CN"/>
        </w:rPr>
        <w:t>》“</w:t>
      </w:r>
      <w:r>
        <w:t>庸德之行</w:t>
      </w:r>
      <w:r>
        <w:rPr>
          <w:rFonts w:hint="eastAsia" w:eastAsia="宋体"/>
          <w:lang w:eastAsia="zh-CN"/>
        </w:rPr>
        <w:t>”</w:t>
      </w:r>
      <w:r>
        <w:t>五句。</w:t>
      </w:r>
    </w:p>
    <w:p w14:paraId="0E153C0C">
      <w:r>
        <w:t>聘問</w:t>
      </w:r>
      <w:r>
        <w:rPr>
          <w:rFonts w:hint="eastAsia" w:eastAsia="宋体"/>
          <w:lang w:eastAsia="zh-CN"/>
        </w:rPr>
        <w:t>《</w:t>
      </w:r>
      <w:r>
        <w:t>儒行</w:t>
      </w:r>
      <w:r>
        <w:rPr>
          <w:rFonts w:hint="eastAsia" w:eastAsia="宋体"/>
          <w:lang w:eastAsia="zh-CN"/>
        </w:rPr>
        <w:t>》“</w:t>
      </w:r>
      <w:r>
        <w:t>儒有席上之</w:t>
      </w:r>
    </w:p>
    <w:p w14:paraId="02C1A8DD">
      <w:r>
        <w:t>珍以待聘</w:t>
      </w:r>
      <w:r>
        <w:rPr>
          <w:rFonts w:hint="eastAsia" w:eastAsia="宋体"/>
          <w:lang w:eastAsia="zh-CN"/>
        </w:rPr>
        <w:t>”</w:t>
      </w:r>
      <w:r>
        <w:t>二句。倦困</w:t>
      </w:r>
      <w:r>
        <w:rPr>
          <w:rFonts w:hint="eastAsia" w:eastAsia="宋体"/>
          <w:lang w:eastAsia="zh-CN"/>
        </w:rPr>
        <w:t>《</w:t>
      </w:r>
      <w:r>
        <w:t>儒有博學而不窮</w:t>
      </w:r>
      <w:r>
        <w:rPr>
          <w:rFonts w:hint="eastAsia" w:eastAsia="宋体"/>
          <w:lang w:eastAsia="zh-CN"/>
        </w:rPr>
        <w:t>》</w:t>
      </w:r>
      <w:r>
        <w:t>四句。</w:t>
      </w:r>
    </w:p>
    <w:p w14:paraId="26C8C098">
      <w:r>
        <w:t>晨辰振旂賁焞軍奔</w:t>
      </w:r>
    </w:p>
    <w:p w14:paraId="40E925C6">
      <w:r>
        <w:rPr>
          <w:rFonts w:hint="eastAsia" w:eastAsia="宋体"/>
          <w:lang w:eastAsia="zh-CN"/>
        </w:rPr>
        <w:t>《</w:t>
      </w:r>
      <w:r>
        <w:t>左傳</w:t>
      </w:r>
      <w:r>
        <w:rPr>
          <w:rFonts w:hint="eastAsia" w:eastAsia="宋体"/>
          <w:lang w:eastAsia="zh-CN"/>
        </w:rPr>
        <w:t>•</w:t>
      </w:r>
      <w:r>
        <w:t>僖五年</w:t>
      </w:r>
      <w:r>
        <w:rPr>
          <w:rFonts w:hint="eastAsia" w:eastAsia="宋体"/>
          <w:lang w:eastAsia="zh-CN"/>
        </w:rPr>
        <w:t>》</w:t>
      </w:r>
      <w:r>
        <w:t>晉卜偃引童謡。</w:t>
      </w:r>
      <w:r>
        <w:rPr>
          <w:rFonts w:hint="eastAsia" w:eastAsia="宋体"/>
          <w:lang w:eastAsia="zh-CN"/>
        </w:rPr>
        <w:t>《</w:t>
      </w:r>
      <w:r>
        <w:t>晉語</w:t>
      </w:r>
      <w:r>
        <w:rPr>
          <w:rFonts w:hint="eastAsia" w:eastAsia="宋体"/>
          <w:lang w:eastAsia="zh-CN"/>
        </w:rPr>
        <w:t>》</w:t>
      </w:r>
      <w:r>
        <w:t>同。</w:t>
      </w:r>
    </w:p>
    <w:p w14:paraId="5C5AF830">
      <w:r>
        <w:t>飯飧</w:t>
      </w:r>
      <w:r>
        <w:rPr>
          <w:rFonts w:hint="eastAsia" w:eastAsia="宋体"/>
          <w:lang w:eastAsia="zh-CN"/>
        </w:rPr>
        <w:t>《</w:t>
      </w:r>
      <w:r>
        <w:t>越語下</w:t>
      </w:r>
      <w:r>
        <w:rPr>
          <w:rFonts w:hint="eastAsia" w:eastAsia="宋体"/>
          <w:lang w:eastAsia="zh-CN"/>
        </w:rPr>
        <w:t>》</w:t>
      </w:r>
      <w:r>
        <w:t>王問范蠡引諺。</w:t>
      </w:r>
    </w:p>
    <w:p w14:paraId="6B9598CD">
      <w:r>
        <w:t>倩盼絢</w:t>
      </w:r>
    </w:p>
    <w:p w14:paraId="08437511">
      <w:r>
        <w:rPr>
          <w:rFonts w:hint="eastAsia" w:eastAsia="宋体"/>
          <w:lang w:eastAsia="zh-CN"/>
        </w:rPr>
        <w:t>《</w:t>
      </w:r>
      <w:r>
        <w:t>論語</w:t>
      </w:r>
      <w:r>
        <w:rPr>
          <w:rFonts w:hint="eastAsia" w:eastAsia="宋体"/>
          <w:lang w:eastAsia="zh-CN"/>
        </w:rPr>
        <w:t>•</w:t>
      </w:r>
      <w:r>
        <w:t>八佾</w:t>
      </w:r>
      <w:r>
        <w:rPr>
          <w:rFonts w:hint="eastAsia" w:eastAsia="宋体"/>
          <w:lang w:eastAsia="zh-CN"/>
        </w:rPr>
        <w:t>》</w:t>
      </w:r>
      <w:r>
        <w:t>子夏引</w:t>
      </w:r>
      <w:r>
        <w:rPr>
          <w:rFonts w:hint="eastAsia" w:eastAsia="宋体"/>
          <w:lang w:eastAsia="zh-CN"/>
        </w:rPr>
        <w:t>《</w:t>
      </w:r>
      <w:r>
        <w:t>詩</w:t>
      </w:r>
      <w:r>
        <w:rPr>
          <w:rFonts w:hint="eastAsia" w:eastAsia="宋体"/>
          <w:lang w:eastAsia="zh-CN"/>
        </w:rPr>
        <w:t>》</w:t>
      </w:r>
      <w:r>
        <w:t>。</w:t>
      </w:r>
    </w:p>
    <w:p w14:paraId="6A586333">
      <w:r>
        <w:t>勉困</w:t>
      </w:r>
      <w:r>
        <w:rPr>
          <w:rFonts w:hint="eastAsia" w:eastAsia="宋体"/>
          <w:lang w:eastAsia="zh-CN"/>
        </w:rPr>
        <w:t>《</w:t>
      </w:r>
      <w:r>
        <w:t>子罕</w:t>
      </w:r>
      <w:r>
        <w:rPr>
          <w:rFonts w:hint="eastAsia" w:eastAsia="宋体"/>
          <w:lang w:eastAsia="zh-CN"/>
        </w:rPr>
        <w:t>》“</w:t>
      </w:r>
      <w:r>
        <w:t>喪事不敢不勉</w:t>
      </w:r>
      <w:r>
        <w:rPr>
          <w:rFonts w:hint="eastAsia" w:eastAsia="宋体"/>
          <w:lang w:eastAsia="zh-CN"/>
        </w:rPr>
        <w:t>”</w:t>
      </w:r>
      <w:r>
        <w:t>二句。</w:t>
      </w:r>
    </w:p>
    <w:p w14:paraId="118C406B">
      <w:r>
        <w:t>勤分</w:t>
      </w:r>
    </w:p>
    <w:p w14:paraId="6F83845A">
      <w:pPr>
        <w:rPr>
          <w:rFonts w:hint="eastAsia" w:eastAsia="宋体"/>
          <w:lang w:eastAsia="zh-CN"/>
        </w:rPr>
      </w:pPr>
      <w:r>
        <w:rPr>
          <w:rFonts w:hint="eastAsia" w:eastAsia="宋体"/>
          <w:lang w:eastAsia="zh-CN"/>
        </w:rPr>
        <w:t>《</w:t>
      </w:r>
      <w:r>
        <w:t>微子</w:t>
      </w:r>
      <w:r>
        <w:rPr>
          <w:rFonts w:hint="eastAsia" w:eastAsia="宋体"/>
          <w:lang w:eastAsia="zh-CN"/>
        </w:rPr>
        <w:t>》“</w:t>
      </w:r>
      <w:r>
        <w:t>四體不勤</w:t>
      </w:r>
      <w:r>
        <w:rPr>
          <w:rFonts w:hint="eastAsia" w:eastAsia="宋体"/>
          <w:lang w:eastAsia="zh-CN"/>
        </w:rPr>
        <w:t>”</w:t>
      </w:r>
    </w:p>
    <w:p w14:paraId="03822F48">
      <w:r>
        <w:t>二句。</w:t>
      </w:r>
    </w:p>
    <w:p w14:paraId="5A1C396E">
      <w:pPr>
        <w:rPr>
          <w:rFonts w:hint="eastAsia" w:eastAsia="宋体"/>
          <w:lang w:eastAsia="zh-CN"/>
        </w:rPr>
      </w:pPr>
      <w:r>
        <w:rPr>
          <w:rFonts w:hint="eastAsia" w:eastAsia="宋体"/>
          <w:lang w:eastAsia="zh-CN"/>
        </w:rPr>
        <w:t>《</w:t>
      </w:r>
      <w:r>
        <w:t>楚辭</w:t>
      </w:r>
      <w:r>
        <w:rPr>
          <w:rFonts w:hint="eastAsia" w:eastAsia="宋体"/>
          <w:lang w:eastAsia="zh-CN"/>
        </w:rPr>
        <w:t>》</w:t>
      </w:r>
    </w:p>
    <w:p w14:paraId="5B9DB5DD">
      <w:r>
        <w:t>艱朁</w:t>
      </w:r>
    </w:p>
    <w:p w14:paraId="6B6C4751">
      <w:r>
        <w:rPr>
          <w:rFonts w:hint="eastAsia" w:eastAsia="宋体"/>
          <w:lang w:eastAsia="zh-CN"/>
        </w:rPr>
        <w:t>《</w:t>
      </w:r>
      <w:r>
        <w:t>離騷</w:t>
      </w:r>
      <w:r>
        <w:rPr>
          <w:rFonts w:hint="eastAsia" w:eastAsia="宋体"/>
          <w:lang w:eastAsia="zh-CN"/>
        </w:rPr>
        <w:t>》</w:t>
      </w:r>
      <w:r>
        <w:t>。</w:t>
      </w:r>
    </w:p>
    <w:p w14:paraId="620A1A6D">
      <w:r>
        <w:t>忍隕同上。</w:t>
      </w:r>
    </w:p>
    <w:p w14:paraId="6F66DEE8">
      <w:pPr>
        <w:rPr>
          <w:rFonts w:hint="eastAsia" w:eastAsia="宋体"/>
          <w:lang w:eastAsia="zh-CN"/>
        </w:rPr>
      </w:pPr>
      <w:r>
        <w:t>門雲</w:t>
      </w:r>
      <w:r>
        <w:rPr>
          <w:rFonts w:hint="eastAsia" w:eastAsia="宋体"/>
          <w:lang w:eastAsia="zh-CN"/>
        </w:rPr>
        <w:t>《</w:t>
      </w:r>
    </w:p>
    <w:p w14:paraId="4C2B7CF6">
      <w:r>
        <w:t>九歌。湘夫人</w:t>
      </w:r>
      <w:r>
        <w:rPr>
          <w:rFonts w:hint="eastAsia" w:eastAsia="宋体"/>
          <w:lang w:eastAsia="zh-CN"/>
        </w:rPr>
        <w:t>》</w:t>
      </w:r>
      <w:r>
        <w:t>。</w:t>
      </w:r>
    </w:p>
    <w:p w14:paraId="2DB0858D">
      <w:r>
        <w:t>門雲塵</w:t>
      </w:r>
      <w:r>
        <w:rPr>
          <w:rFonts w:hint="eastAsia" w:eastAsia="宋体"/>
          <w:lang w:eastAsia="zh-CN"/>
        </w:rPr>
        <w:t>《</w:t>
      </w:r>
      <w:r>
        <w:t>大司命</w:t>
      </w:r>
      <w:r>
        <w:rPr>
          <w:rFonts w:hint="eastAsia" w:eastAsia="宋体"/>
          <w:lang w:eastAsia="zh-CN"/>
        </w:rPr>
        <w:t>》</w:t>
      </w:r>
      <w:r>
        <w:t>。</w:t>
      </w:r>
    </w:p>
    <w:p w14:paraId="028CFDFD">
      <w:r>
        <w:t>雲先</w:t>
      </w:r>
      <w:r>
        <w:rPr>
          <w:rFonts w:hint="eastAsia" w:eastAsia="宋体"/>
          <w:lang w:eastAsia="zh-CN"/>
        </w:rPr>
        <w:t>《</w:t>
      </w:r>
      <w:r>
        <w:t>國殤</w:t>
      </w:r>
      <w:r>
        <w:rPr>
          <w:rFonts w:hint="eastAsia" w:eastAsia="宋体"/>
          <w:lang w:eastAsia="zh-CN"/>
        </w:rPr>
        <w:t>》</w:t>
      </w:r>
      <w:r>
        <w:t>。</w:t>
      </w:r>
    </w:p>
    <w:p w14:paraId="33814482">
      <w:r>
        <w:t>分</w:t>
      </w:r>
    </w:p>
    <w:p w14:paraId="20DDBAE6">
      <w:r>
        <w:t>鱞親同上。云先言勝陵文</w:t>
      </w:r>
    </w:p>
    <w:p w14:paraId="143DF313">
      <w:r>
        <w:t>同上。無</w:t>
      </w:r>
      <w:r>
        <w:rPr>
          <w:rFonts w:hint="eastAsia" w:eastAsia="宋体"/>
          <w:lang w:eastAsia="zh-CN"/>
        </w:rPr>
        <w:t>“</w:t>
      </w:r>
      <w:r>
        <w:t>先</w:t>
      </w:r>
      <w:r>
        <w:rPr>
          <w:rFonts w:hint="eastAsia" w:eastAsia="宋体"/>
          <w:lang w:eastAsia="zh-CN"/>
        </w:rPr>
        <w:t>”</w:t>
      </w:r>
      <w:r>
        <w:t>字者非。</w:t>
      </w:r>
    </w:p>
    <w:p w14:paraId="351590D8">
      <w:r>
        <w:t>貧門</w:t>
      </w:r>
      <w:r>
        <w:rPr>
          <w:rFonts w:hint="eastAsia" w:eastAsia="宋体"/>
          <w:lang w:eastAsia="zh-CN"/>
        </w:rPr>
        <w:t>《</w:t>
      </w:r>
      <w:r>
        <w:t>九章</w:t>
      </w:r>
      <w:r>
        <w:rPr>
          <w:rFonts w:hint="eastAsia" w:eastAsia="宋体"/>
          <w:lang w:eastAsia="zh-CN"/>
        </w:rPr>
        <w:t>•</w:t>
      </w:r>
      <w:r>
        <w:t>惜</w:t>
      </w:r>
    </w:p>
    <w:p w14:paraId="1DCBFFF6">
      <w:r>
        <w:t>陳</w:t>
      </w:r>
      <w:r>
        <w:rPr>
          <w:rFonts w:hint="eastAsia" w:eastAsia="宋体"/>
          <w:lang w:eastAsia="zh-CN"/>
        </w:rPr>
        <w:t>《</w:t>
      </w:r>
      <w:r>
        <w:t>天問</w:t>
      </w:r>
      <w:r>
        <w:rPr>
          <w:rFonts w:hint="eastAsia" w:eastAsia="宋体"/>
          <w:lang w:eastAsia="zh-CN"/>
        </w:rPr>
        <w:t>》</w:t>
      </w:r>
      <w:r>
        <w:t>。</w:t>
      </w:r>
    </w:p>
    <w:p w14:paraId="3F7DEFD6">
      <w:r>
        <w:t>勤聞</w:t>
      </w:r>
      <w:r>
        <w:rPr>
          <w:rFonts w:hint="eastAsia" w:eastAsia="宋体"/>
          <w:lang w:eastAsia="zh-CN"/>
        </w:rPr>
        <w:t>《</w:t>
      </w:r>
      <w:r>
        <w:t>遠遊</w:t>
      </w:r>
      <w:r>
        <w:rPr>
          <w:rFonts w:hint="eastAsia" w:eastAsia="宋体"/>
          <w:lang w:eastAsia="zh-CN"/>
        </w:rPr>
        <w:t>》</w:t>
      </w:r>
      <w:r>
        <w:t>。</w:t>
      </w:r>
    </w:p>
    <w:p w14:paraId="4815F9DC">
      <w:r>
        <w:t>傳垠然存先</w:t>
      </w:r>
    </w:p>
    <w:p w14:paraId="645CFD41">
      <w:r>
        <w:t>忍軫</w:t>
      </w:r>
    </w:p>
    <w:p w14:paraId="25D838B0">
      <w:r>
        <w:t>還聞</w:t>
      </w:r>
    </w:p>
    <w:p w14:paraId="2A10B380">
      <w:r>
        <w:rPr>
          <w:rFonts w:hint="eastAsia" w:eastAsia="宋体"/>
          <w:lang w:eastAsia="zh-CN"/>
        </w:rPr>
        <w:t>《</w:t>
      </w:r>
      <w:r>
        <w:t>悲回風</w:t>
      </w:r>
      <w:r>
        <w:rPr>
          <w:rFonts w:hint="eastAsia" w:eastAsia="宋体"/>
          <w:lang w:eastAsia="zh-CN"/>
        </w:rPr>
        <w:t>》</w:t>
      </w:r>
      <w:r>
        <w:t>。</w:t>
      </w:r>
    </w:p>
    <w:p w14:paraId="21627FB3">
      <w:r>
        <w:t>雰媛</w:t>
      </w:r>
    </w:p>
    <w:p w14:paraId="2DC2C941">
      <w:r>
        <w:t>聞忳</w:t>
      </w:r>
    </w:p>
    <w:p w14:paraId="0D10B1B7">
      <w:r>
        <w:t>同上。</w:t>
      </w:r>
    </w:p>
    <w:p w14:paraId="3151C22A">
      <w:r>
        <w:t>【第491页】</w:t>
      </w:r>
    </w:p>
    <w:p w14:paraId="7379AD5E">
      <w:r>
        <w:t>分紛陳先同上。</w:t>
      </w:r>
    </w:p>
    <w:p w14:paraId="730A4782">
      <w:r>
        <w:t>先還先兕</w:t>
      </w:r>
    </w:p>
    <w:p w14:paraId="1751E588">
      <w:r>
        <w:t>温飧垠春</w:t>
      </w:r>
    </w:p>
    <w:p w14:paraId="50F85DEE">
      <w:r>
        <w:t>門同上，</w:t>
      </w:r>
      <w:r>
        <w:rPr>
          <w:rFonts w:hint="eastAsia" w:eastAsia="宋体"/>
          <w:lang w:eastAsia="zh-CN"/>
        </w:rPr>
        <w:t>《</w:t>
      </w:r>
      <w:r>
        <w:t>重</w:t>
      </w:r>
      <w:r>
        <w:rPr>
          <w:rFonts w:hint="eastAsia" w:eastAsia="宋体"/>
          <w:lang w:eastAsia="zh-CN"/>
        </w:rPr>
        <w:t>》</w:t>
      </w:r>
      <w:r>
        <w:t>。</w:t>
      </w:r>
    </w:p>
    <w:p w14:paraId="4887D1D8">
      <w:r>
        <w:t>雲神存昆同上。</w:t>
      </w:r>
    </w:p>
    <w:p w14:paraId="25B9AAA0">
      <w:pPr>
        <w:rPr>
          <w:rFonts w:hint="eastAsia" w:eastAsia="宋体"/>
          <w:lang w:eastAsia="zh-CN"/>
        </w:rPr>
      </w:pPr>
      <w:r>
        <w:t>敶存先</w:t>
      </w:r>
      <w:r>
        <w:rPr>
          <w:rFonts w:hint="eastAsia" w:eastAsia="宋体"/>
          <w:lang w:eastAsia="zh-CN"/>
        </w:rPr>
        <w:t>《</w:t>
      </w:r>
    </w:p>
    <w:p w14:paraId="09D5466F">
      <w:r>
        <w:t>元弟九平上去</w:t>
      </w:r>
    </w:p>
    <w:p w14:paraId="7DD272DD">
      <w:pPr>
        <w:rPr>
          <w:rFonts w:hint="eastAsia" w:eastAsia="宋体"/>
          <w:lang w:eastAsia="zh-CN"/>
        </w:rPr>
      </w:pPr>
      <w:r>
        <w:rPr>
          <w:rFonts w:hint="eastAsia" w:eastAsia="宋体"/>
          <w:lang w:eastAsia="zh-CN"/>
        </w:rPr>
        <w:t>《</w:t>
      </w:r>
      <w:r>
        <w:t>詩經</w:t>
      </w:r>
      <w:r>
        <w:rPr>
          <w:rFonts w:hint="eastAsia" w:eastAsia="宋体"/>
          <w:lang w:eastAsia="zh-CN"/>
        </w:rPr>
        <w:t>》</w:t>
      </w:r>
    </w:p>
    <w:p w14:paraId="3B636EC5">
      <w:r>
        <w:t>鴈旦泮</w:t>
      </w:r>
    </w:p>
    <w:p w14:paraId="38B9D854">
      <w:r>
        <w:rPr>
          <w:rFonts w:hint="eastAsia" w:eastAsia="宋体"/>
          <w:lang w:eastAsia="zh-CN"/>
        </w:rPr>
        <w:t>《</w:t>
      </w:r>
      <w:r>
        <w:t>匏有苦葉</w:t>
      </w:r>
      <w:r>
        <w:rPr>
          <w:rFonts w:hint="eastAsia" w:eastAsia="宋体"/>
          <w:lang w:eastAsia="zh-CN"/>
        </w:rPr>
        <w:t>》</w:t>
      </w:r>
      <w:r>
        <w:t>三章。</w:t>
      </w:r>
    </w:p>
    <w:p w14:paraId="469287C5">
      <w:r>
        <w:t>簡簡</w:t>
      </w:r>
    </w:p>
    <w:p w14:paraId="7D204C0C">
      <w:r>
        <w:rPr>
          <w:rFonts w:hint="eastAsia" w:eastAsia="宋体"/>
          <w:lang w:eastAsia="zh-CN"/>
        </w:rPr>
        <w:t>《</w:t>
      </w:r>
      <w:r>
        <w:t>簡兮</w:t>
      </w:r>
      <w:r>
        <w:rPr>
          <w:rFonts w:hint="eastAsia" w:eastAsia="宋体"/>
          <w:lang w:eastAsia="zh-CN"/>
        </w:rPr>
        <w:t>》</w:t>
      </w:r>
      <w:r>
        <w:t>一章。</w:t>
      </w:r>
    </w:p>
    <w:p w14:paraId="1EB7ED06">
      <w:r>
        <w:t>干言</w:t>
      </w:r>
    </w:p>
    <w:p w14:paraId="59F13292">
      <w:r>
        <w:rPr>
          <w:rFonts w:hint="eastAsia" w:eastAsia="宋体"/>
          <w:lang w:eastAsia="zh-CN"/>
        </w:rPr>
        <w:t>《</w:t>
      </w:r>
      <w:r>
        <w:t>泉水</w:t>
      </w:r>
      <w:r>
        <w:rPr>
          <w:rFonts w:hint="eastAsia" w:eastAsia="宋体"/>
          <w:lang w:eastAsia="zh-CN"/>
        </w:rPr>
        <w:t>》</w:t>
      </w:r>
      <w:r>
        <w:t>三章。泉</w:t>
      </w:r>
    </w:p>
    <w:p w14:paraId="14DE7512">
      <w:r>
        <w:t>轉卷選</w:t>
      </w:r>
    </w:p>
    <w:p w14:paraId="1E3CF013">
      <w:r>
        <w:rPr>
          <w:rFonts w:hint="eastAsia" w:eastAsia="宋体"/>
          <w:lang w:eastAsia="zh-CN"/>
        </w:rPr>
        <w:t>《</w:t>
      </w:r>
      <w:r>
        <w:t>柏舟</w:t>
      </w:r>
      <w:r>
        <w:rPr>
          <w:rFonts w:hint="eastAsia" w:eastAsia="宋体"/>
          <w:lang w:eastAsia="zh-CN"/>
        </w:rPr>
        <w:t>》</w:t>
      </w:r>
      <w:r>
        <w:t>三章。</w:t>
      </w:r>
    </w:p>
    <w:p w14:paraId="6BA62958">
      <w:r>
        <w:t>孌管</w:t>
      </w:r>
    </w:p>
    <w:p w14:paraId="5F9D0AD7">
      <w:r>
        <w:rPr>
          <w:rFonts w:hint="eastAsia" w:eastAsia="宋体"/>
          <w:lang w:eastAsia="zh-CN"/>
        </w:rPr>
        <w:t>《</w:t>
      </w:r>
      <w:r>
        <w:t>静女</w:t>
      </w:r>
      <w:r>
        <w:rPr>
          <w:rFonts w:hint="eastAsia" w:eastAsia="宋体"/>
          <w:lang w:eastAsia="zh-CN"/>
        </w:rPr>
        <w:t>》</w:t>
      </w:r>
      <w:r>
        <w:t>二章。</w:t>
      </w:r>
    </w:p>
    <w:p w14:paraId="6D2BCFB8">
      <w:r>
        <w:t>展袢顔媛</w:t>
      </w:r>
    </w:p>
    <w:p w14:paraId="0B50C43A">
      <w:r>
        <w:rPr>
          <w:rFonts w:hint="eastAsia" w:eastAsia="宋体"/>
          <w:lang w:eastAsia="zh-CN"/>
        </w:rPr>
        <w:t>《</w:t>
      </w:r>
      <w:r>
        <w:t>君子偕老</w:t>
      </w:r>
      <w:r>
        <w:rPr>
          <w:rFonts w:hint="eastAsia" w:eastAsia="宋体"/>
          <w:lang w:eastAsia="zh-CN"/>
        </w:rPr>
        <w:t>》</w:t>
      </w:r>
      <w:r>
        <w:t>三章。</w:t>
      </w:r>
    </w:p>
    <w:p w14:paraId="127924F6">
      <w:r>
        <w:t>反遠</w:t>
      </w:r>
    </w:p>
    <w:p w14:paraId="56E0D47F">
      <w:r>
        <w:t>載馳</w:t>
      </w:r>
      <w:r>
        <w:rPr>
          <w:rFonts w:hint="eastAsia" w:eastAsia="宋体"/>
          <w:lang w:eastAsia="zh-CN"/>
        </w:rPr>
        <w:t>》</w:t>
      </w:r>
      <w:r>
        <w:t>二章。</w:t>
      </w:r>
    </w:p>
    <w:p w14:paraId="5E65A26A">
      <w:r>
        <w:t>僩咺諼僩咺諼</w:t>
      </w:r>
    </w:p>
    <w:p w14:paraId="62CA07BF">
      <w:r>
        <w:rPr>
          <w:rFonts w:hint="eastAsia" w:eastAsia="宋体"/>
          <w:lang w:eastAsia="zh-CN"/>
        </w:rPr>
        <w:t>《</w:t>
      </w:r>
      <w:r>
        <w:t>淇奥</w:t>
      </w:r>
      <w:r>
        <w:rPr>
          <w:rFonts w:hint="eastAsia" w:eastAsia="宋体"/>
          <w:lang w:eastAsia="zh-CN"/>
        </w:rPr>
        <w:t>》</w:t>
      </w:r>
      <w:r>
        <w:t>二章。</w:t>
      </w:r>
    </w:p>
    <w:p w14:paraId="6F22E307">
      <w:r>
        <w:t>㵎寬言諼</w:t>
      </w:r>
    </w:p>
    <w:p w14:paraId="1A66582A">
      <w:r>
        <w:rPr>
          <w:rFonts w:hint="eastAsia" w:eastAsia="宋体"/>
          <w:lang w:eastAsia="zh-CN"/>
        </w:rPr>
        <w:t>《</w:t>
      </w:r>
      <w:r>
        <w:t>考槃</w:t>
      </w:r>
      <w:r>
        <w:rPr>
          <w:rFonts w:hint="eastAsia" w:eastAsia="宋体"/>
          <w:lang w:eastAsia="zh-CN"/>
        </w:rPr>
        <w:t>》</w:t>
      </w:r>
      <w:r>
        <w:t>一章。</w:t>
      </w:r>
    </w:p>
    <w:p w14:paraId="68FB7DC2">
      <w:r>
        <w:t>垣關關漣關言言遷</w:t>
      </w:r>
      <w:r>
        <w:rPr>
          <w:rFonts w:hint="eastAsia" w:eastAsia="宋体"/>
          <w:lang w:eastAsia="zh-CN"/>
        </w:rPr>
        <w:t>《</w:t>
      </w:r>
      <w:r>
        <w:t>氓</w:t>
      </w:r>
      <w:r>
        <w:rPr>
          <w:rFonts w:hint="eastAsia" w:eastAsia="宋体"/>
          <w:lang w:eastAsia="zh-CN"/>
        </w:rPr>
        <w:t>》</w:t>
      </w:r>
      <w:r>
        <w:t>二章。</w:t>
      </w:r>
    </w:p>
    <w:p w14:paraId="7A1AE1DF">
      <w:r>
        <w:t>怨岸泮宴宴旦反六</w:t>
      </w:r>
    </w:p>
    <w:p w14:paraId="5E4675C5">
      <w:r>
        <w:t>館還粲館還粲館還粲</w:t>
      </w:r>
    </w:p>
    <w:p w14:paraId="7E9AF7B2">
      <w:r>
        <w:rPr>
          <w:rFonts w:hint="eastAsia" w:eastAsia="宋体"/>
          <w:lang w:eastAsia="zh-CN"/>
        </w:rPr>
        <w:t>《</w:t>
      </w:r>
      <w:r>
        <w:t>緇衣</w:t>
      </w:r>
      <w:r>
        <w:rPr>
          <w:rFonts w:hint="eastAsia" w:eastAsia="宋体"/>
          <w:lang w:eastAsia="zh-CN"/>
        </w:rPr>
        <w:t>》</w:t>
      </w:r>
      <w:r>
        <w:t>一、二、三章。</w:t>
      </w:r>
    </w:p>
    <w:p w14:paraId="5793DAF9">
      <w:r>
        <w:t>園檀言</w:t>
      </w:r>
    </w:p>
    <w:p w14:paraId="4CFBD443">
      <w:r>
        <w:rPr>
          <w:rFonts w:hint="eastAsia" w:eastAsia="宋体"/>
          <w:lang w:eastAsia="zh-CN"/>
        </w:rPr>
        <w:t>《</w:t>
      </w:r>
      <w:r>
        <w:t>將仲子</w:t>
      </w:r>
      <w:r>
        <w:rPr>
          <w:rFonts w:hint="eastAsia" w:eastAsia="宋体"/>
          <w:lang w:eastAsia="zh-CN"/>
        </w:rPr>
        <w:t>》</w:t>
      </w:r>
      <w:r>
        <w:t>三</w:t>
      </w:r>
    </w:p>
    <w:p w14:paraId="08C984BD">
      <w:r>
        <w:t>章。乾歎歎難</w:t>
      </w:r>
    </w:p>
    <w:p w14:paraId="2AFAB921">
      <w:r>
        <w:t>章。慢罕</w:t>
      </w:r>
      <w:r>
        <w:rPr>
          <w:rFonts w:hint="eastAsia" w:eastAsia="宋体"/>
          <w:lang w:eastAsia="zh-CN"/>
        </w:rPr>
        <w:t>《</w:t>
      </w:r>
      <w:r>
        <w:t>大叔于田</w:t>
      </w:r>
      <w:r>
        <w:rPr>
          <w:rFonts w:hint="eastAsia" w:eastAsia="宋体"/>
          <w:lang w:eastAsia="zh-CN"/>
        </w:rPr>
        <w:t>》</w:t>
      </w:r>
      <w:r>
        <w:t>三章。</w:t>
      </w:r>
    </w:p>
    <w:p w14:paraId="4E058175">
      <w:r>
        <w:t>晏粲彦</w:t>
      </w:r>
      <w:r>
        <w:rPr>
          <w:rFonts w:hint="eastAsia" w:eastAsia="宋体"/>
          <w:lang w:eastAsia="zh-CN"/>
        </w:rPr>
        <w:t>《</w:t>
      </w:r>
      <w:r>
        <w:t>羔裘</w:t>
      </w:r>
      <w:r>
        <w:rPr>
          <w:rFonts w:hint="eastAsia" w:eastAsia="宋体"/>
          <w:lang w:eastAsia="zh-CN"/>
        </w:rPr>
        <w:t>》</w:t>
      </w:r>
      <w:r>
        <w:t>三章。</w:t>
      </w:r>
    </w:p>
    <w:p w14:paraId="40F77A3C">
      <w:r>
        <w:t>旦爛鴈</w:t>
      </w:r>
      <w:r>
        <w:rPr>
          <w:rFonts w:hint="eastAsia" w:eastAsia="宋体"/>
          <w:lang w:eastAsia="zh-CN"/>
        </w:rPr>
        <w:t>《</w:t>
      </w:r>
      <w:r>
        <w:t>女曰雞鳴</w:t>
      </w:r>
      <w:r>
        <w:rPr>
          <w:rFonts w:hint="eastAsia" w:eastAsia="宋体"/>
          <w:lang w:eastAsia="zh-CN"/>
        </w:rPr>
        <w:t>》</w:t>
      </w:r>
      <w:r>
        <w:t>一章。</w:t>
      </w:r>
    </w:p>
    <w:p w14:paraId="63803E60">
      <w:r>
        <w:t>言餐</w:t>
      </w:r>
      <w:r>
        <w:rPr>
          <w:rFonts w:hint="eastAsia" w:eastAsia="宋体"/>
          <w:lang w:eastAsia="zh-CN"/>
        </w:rPr>
        <w:t>《</w:t>
      </w:r>
      <w:r>
        <w:t>狡童</w:t>
      </w:r>
      <w:r>
        <w:rPr>
          <w:rFonts w:hint="eastAsia" w:eastAsia="宋体"/>
          <w:lang w:eastAsia="zh-CN"/>
        </w:rPr>
        <w:t>》</w:t>
      </w:r>
      <w:r>
        <w:t>一章。</w:t>
      </w:r>
    </w:p>
    <w:p w14:paraId="1890E1DD">
      <w:r>
        <w:t>墠阪遠</w:t>
      </w:r>
      <w:r>
        <w:rPr>
          <w:rFonts w:hint="eastAsia" w:eastAsia="宋体"/>
          <w:lang w:eastAsia="zh-CN"/>
        </w:rPr>
        <w:t>《</w:t>
      </w:r>
      <w:r>
        <w:t>東門之墠</w:t>
      </w:r>
      <w:r>
        <w:rPr>
          <w:rFonts w:hint="eastAsia" w:eastAsia="宋体"/>
          <w:lang w:eastAsia="zh-CN"/>
        </w:rPr>
        <w:t>》</w:t>
      </w:r>
      <w:r>
        <w:t>一章。</w:t>
      </w:r>
    </w:p>
    <w:p w14:paraId="392A70E6">
      <w:r>
        <w:t>漙婉願</w:t>
      </w:r>
    </w:p>
    <w:p w14:paraId="2109D05E">
      <w:r>
        <w:rPr>
          <w:rFonts w:hint="eastAsia" w:eastAsia="宋体"/>
          <w:lang w:eastAsia="zh-CN"/>
        </w:rPr>
        <w:t>《</w:t>
      </w:r>
      <w:r>
        <w:t>野有蔓草</w:t>
      </w:r>
      <w:r>
        <w:rPr>
          <w:rFonts w:hint="eastAsia" w:eastAsia="宋体"/>
          <w:lang w:eastAsia="zh-CN"/>
        </w:rPr>
        <w:t>》</w:t>
      </w:r>
      <w:r>
        <w:t>一章。</w:t>
      </w:r>
    </w:p>
    <w:p w14:paraId="104D23B8">
      <w:r>
        <w:t>涣蕑觀觀觀觀</w:t>
      </w:r>
      <w:r>
        <w:rPr>
          <w:rFonts w:hint="eastAsia" w:eastAsia="宋体"/>
          <w:lang w:eastAsia="zh-CN"/>
        </w:rPr>
        <w:t>《</w:t>
      </w:r>
      <w:r>
        <w:t>溱洧</w:t>
      </w:r>
      <w:r>
        <w:rPr>
          <w:rFonts w:hint="eastAsia" w:eastAsia="宋体"/>
          <w:lang w:eastAsia="zh-CN"/>
        </w:rPr>
        <w:t>》</w:t>
      </w:r>
      <w:r>
        <w:t>一、二章。</w:t>
      </w:r>
    </w:p>
    <w:p w14:paraId="1073044D">
      <w:r>
        <w:t>還閒肩儇</w:t>
      </w:r>
    </w:p>
    <w:p w14:paraId="588588B5">
      <w:r>
        <w:rPr>
          <w:rFonts w:hint="eastAsia" w:eastAsia="宋体"/>
          <w:lang w:eastAsia="zh-CN"/>
        </w:rPr>
        <w:t>《</w:t>
      </w:r>
      <w:r>
        <w:t>還</w:t>
      </w:r>
      <w:r>
        <w:rPr>
          <w:rFonts w:hint="eastAsia" w:eastAsia="宋体"/>
          <w:lang w:eastAsia="zh-CN"/>
        </w:rPr>
        <w:t>》</w:t>
      </w:r>
      <w:r>
        <w:t>一章。</w:t>
      </w:r>
    </w:p>
    <w:p w14:paraId="2A5E1FF5">
      <w:r>
        <w:t>婉孌艸見弁</w:t>
      </w:r>
      <w:r>
        <w:rPr>
          <w:rFonts w:hint="eastAsia" w:eastAsia="宋体"/>
          <w:lang w:eastAsia="zh-CN"/>
        </w:rPr>
        <w:t>《</w:t>
      </w:r>
      <w:r>
        <w:t>甫田</w:t>
      </w:r>
      <w:r>
        <w:rPr>
          <w:rFonts w:hint="eastAsia" w:eastAsia="宋体"/>
          <w:lang w:eastAsia="zh-CN"/>
        </w:rPr>
        <w:t>》</w:t>
      </w:r>
      <w:r>
        <w:t>三章。</w:t>
      </w:r>
    </w:p>
    <w:p w14:paraId="45AAB87E">
      <w:r>
        <w:t>環鬈</w:t>
      </w:r>
      <w:r>
        <w:rPr>
          <w:rFonts w:hint="eastAsia" w:eastAsia="宋体"/>
          <w:lang w:eastAsia="zh-CN"/>
        </w:rPr>
        <w:t>《</w:t>
      </w:r>
      <w:r>
        <w:t>盧令</w:t>
      </w:r>
      <w:r>
        <w:rPr>
          <w:rFonts w:hint="eastAsia" w:eastAsia="宋体"/>
          <w:lang w:eastAsia="zh-CN"/>
        </w:rPr>
        <w:t>》</w:t>
      </w:r>
      <w:r>
        <w:t>二章。</w:t>
      </w:r>
    </w:p>
    <w:p w14:paraId="1F3DB999">
      <w:r>
        <w:t>孌婉選貫反亂</w:t>
      </w:r>
    </w:p>
    <w:p w14:paraId="5965D562">
      <w:r>
        <w:rPr>
          <w:rFonts w:hint="eastAsia" w:eastAsia="宋体"/>
          <w:lang w:eastAsia="zh-CN"/>
        </w:rPr>
        <w:t>《</w:t>
      </w:r>
      <w:r>
        <w:t>猗嗟</w:t>
      </w:r>
      <w:r>
        <w:rPr>
          <w:rFonts w:hint="eastAsia" w:eastAsia="宋体"/>
          <w:lang w:eastAsia="zh-CN"/>
        </w:rPr>
        <w:t>》</w:t>
      </w:r>
      <w:r>
        <w:t>三章。</w:t>
      </w:r>
    </w:p>
    <w:p w14:paraId="62EE54F2">
      <w:r>
        <w:t>閒閑</w:t>
      </w:r>
    </w:p>
    <w:p w14:paraId="0684D027">
      <w:r>
        <w:t>旃旃然言焉旃旃然言</w:t>
      </w:r>
    </w:p>
    <w:p w14:paraId="2B45974B">
      <w:r>
        <w:t>還</w:t>
      </w:r>
      <w:r>
        <w:rPr>
          <w:rFonts w:hint="eastAsia" w:eastAsia="宋体"/>
          <w:lang w:eastAsia="zh-CN"/>
        </w:rPr>
        <w:t>《</w:t>
      </w:r>
      <w:r>
        <w:t>十畝之間</w:t>
      </w:r>
      <w:r>
        <w:rPr>
          <w:rFonts w:hint="eastAsia" w:eastAsia="宋体"/>
          <w:lang w:eastAsia="zh-CN"/>
        </w:rPr>
        <w:t>》</w:t>
      </w:r>
      <w:r>
        <w:t>一章。</w:t>
      </w:r>
    </w:p>
    <w:p w14:paraId="7679AB4F">
      <w:r>
        <w:t>檀干漣廛貆餐</w:t>
      </w:r>
    </w:p>
    <w:p w14:paraId="27107988">
      <w:r>
        <w:rPr>
          <w:rFonts w:hint="eastAsia" w:eastAsia="宋体"/>
          <w:lang w:eastAsia="zh-CN"/>
        </w:rPr>
        <w:t>《</w:t>
      </w:r>
      <w:r>
        <w:t>伐檀</w:t>
      </w:r>
      <w:r>
        <w:rPr>
          <w:rFonts w:hint="eastAsia" w:eastAsia="宋体"/>
          <w:lang w:eastAsia="zh-CN"/>
        </w:rPr>
        <w:t>》</w:t>
      </w:r>
      <w:r>
        <w:t>一章。</w:t>
      </w:r>
    </w:p>
    <w:p w14:paraId="46F144BA">
      <w:r>
        <w:t>粲爛旦</w:t>
      </w:r>
    </w:p>
    <w:p w14:paraId="6BFE0AC5">
      <w:r>
        <w:t>焉旃旃然言焉</w:t>
      </w:r>
    </w:p>
    <w:p w14:paraId="31037DF1">
      <w:r>
        <w:rPr>
          <w:rFonts w:hint="eastAsia" w:eastAsia="宋体"/>
          <w:lang w:eastAsia="zh-CN"/>
        </w:rPr>
        <w:t>《</w:t>
      </w:r>
      <w:r>
        <w:t>采苓</w:t>
      </w:r>
      <w:r>
        <w:rPr>
          <w:rFonts w:hint="eastAsia" w:eastAsia="宋体"/>
          <w:lang w:eastAsia="zh-CN"/>
        </w:rPr>
        <w:t>》</w:t>
      </w:r>
      <w:r>
        <w:t>一、二、三章。</w:t>
      </w:r>
    </w:p>
    <w:p w14:paraId="3238E09F">
      <w:r>
        <w:t>園閑</w:t>
      </w:r>
      <w:r>
        <w:rPr>
          <w:rFonts w:hint="eastAsia" w:eastAsia="宋体"/>
          <w:lang w:eastAsia="zh-CN"/>
        </w:rPr>
        <w:t>《</w:t>
      </w:r>
      <w:r>
        <w:t>駟驖</w:t>
      </w:r>
      <w:r>
        <w:rPr>
          <w:rFonts w:hint="eastAsia" w:eastAsia="宋体"/>
          <w:lang w:eastAsia="zh-CN"/>
        </w:rPr>
        <w:t>》</w:t>
      </w:r>
      <w:r>
        <w:t>三章。</w:t>
      </w:r>
    </w:p>
    <w:p w14:paraId="7F7AD924">
      <w:r>
        <w:t>菅言</w:t>
      </w:r>
    </w:p>
    <w:p w14:paraId="4FBD9066">
      <w:r>
        <w:rPr>
          <w:rFonts w:hint="eastAsia" w:eastAsia="宋体"/>
          <w:lang w:eastAsia="zh-CN"/>
        </w:rPr>
        <w:t>《</w:t>
      </w:r>
      <w:r>
        <w:t>東門之池</w:t>
      </w:r>
      <w:r>
        <w:rPr>
          <w:rFonts w:hint="eastAsia" w:eastAsia="宋体"/>
          <w:lang w:eastAsia="zh-CN"/>
        </w:rPr>
        <w:t>》</w:t>
      </w:r>
      <w:r>
        <w:t>三章。</w:t>
      </w:r>
    </w:p>
    <w:p w14:paraId="3EE84454">
      <w:r>
        <w:t>蕑卷悁</w:t>
      </w:r>
      <w:r>
        <w:rPr>
          <w:rFonts w:hint="eastAsia" w:eastAsia="宋体"/>
          <w:lang w:eastAsia="zh-CN"/>
        </w:rPr>
        <w:t>《</w:t>
      </w:r>
      <w:r>
        <w:t>澤陂</w:t>
      </w:r>
      <w:r>
        <w:rPr>
          <w:rFonts w:hint="eastAsia" w:eastAsia="宋体"/>
          <w:lang w:eastAsia="zh-CN"/>
        </w:rPr>
        <w:t>》</w:t>
      </w:r>
      <w:r>
        <w:t>二章。</w:t>
      </w:r>
    </w:p>
    <w:p w14:paraId="124FF575">
      <w:r>
        <w:t>冠欒慱</w:t>
      </w:r>
    </w:p>
    <w:p w14:paraId="0D7227AF">
      <w:r>
        <w:rPr>
          <w:rFonts w:hint="eastAsia" w:eastAsia="宋体"/>
          <w:lang w:eastAsia="zh-CN"/>
        </w:rPr>
        <w:t>《</w:t>
      </w:r>
      <w:r>
        <w:t>素冠</w:t>
      </w:r>
      <w:r>
        <w:rPr>
          <w:rFonts w:hint="eastAsia" w:eastAsia="宋体"/>
          <w:lang w:eastAsia="zh-CN"/>
        </w:rPr>
        <w:t>》</w:t>
      </w:r>
      <w:r>
        <w:t>一章。</w:t>
      </w:r>
    </w:p>
    <w:p w14:paraId="0E0AED2D">
      <w:r>
        <w:t>婉孌</w:t>
      </w:r>
    </w:p>
    <w:p w14:paraId="522A84BD">
      <w:r>
        <w:rPr>
          <w:rFonts w:hint="eastAsia" w:eastAsia="宋体"/>
          <w:lang w:eastAsia="zh-CN"/>
        </w:rPr>
        <w:t>《</w:t>
      </w:r>
      <w:r>
        <w:t>候人</w:t>
      </w:r>
      <w:r>
        <w:rPr>
          <w:rFonts w:hint="eastAsia" w:eastAsia="宋体"/>
          <w:lang w:eastAsia="zh-CN"/>
        </w:rPr>
        <w:t>》</w:t>
      </w:r>
      <w:r>
        <w:t>四章。</w:t>
      </w:r>
    </w:p>
    <w:p w14:paraId="3D177F0F">
      <w:r>
        <w:t>泉歎</w:t>
      </w:r>
    </w:p>
    <w:p w14:paraId="36D518BF">
      <w:r>
        <w:rPr>
          <w:rFonts w:hint="eastAsia" w:eastAsia="宋体"/>
          <w:lang w:eastAsia="zh-CN"/>
        </w:rPr>
        <w:t>《</w:t>
      </w:r>
      <w:r>
        <w:t>下泉</w:t>
      </w:r>
      <w:r>
        <w:rPr>
          <w:rFonts w:hint="eastAsia" w:eastAsia="宋体"/>
          <w:lang w:eastAsia="zh-CN"/>
        </w:rPr>
        <w:t>》</w:t>
      </w:r>
      <w:r>
        <w:t>一章，二、三章同。</w:t>
      </w:r>
    </w:p>
    <w:p w14:paraId="09A5267D">
      <w:r>
        <w:t>山山山山</w:t>
      </w:r>
    </w:p>
    <w:p w14:paraId="61D01E55">
      <w:r>
        <w:rPr>
          <w:rFonts w:hint="eastAsia" w:eastAsia="宋体"/>
          <w:lang w:eastAsia="zh-CN"/>
        </w:rPr>
        <w:t>《</w:t>
      </w:r>
      <w:r>
        <w:t>東山</w:t>
      </w:r>
      <w:r>
        <w:rPr>
          <w:rFonts w:hint="eastAsia" w:eastAsia="宋体"/>
          <w:lang w:eastAsia="zh-CN"/>
        </w:rPr>
        <w:t>》</w:t>
      </w:r>
      <w:r>
        <w:t>一、二下三、</w:t>
      </w:r>
    </w:p>
    <w:p w14:paraId="102CAA52">
      <w:r>
        <w:t>【第492页】</w:t>
      </w:r>
    </w:p>
    <w:p w14:paraId="2E94BCC5">
      <w:r>
        <w:t>四章同。</w:t>
      </w:r>
    </w:p>
    <w:p w14:paraId="5F5B6854">
      <w:r>
        <w:t>遠踐</w:t>
      </w:r>
    </w:p>
    <w:p w14:paraId="1A3C23B0">
      <w:r>
        <w:rPr>
          <w:rFonts w:hint="eastAsia" w:eastAsia="宋体"/>
          <w:lang w:eastAsia="zh-CN"/>
        </w:rPr>
        <w:t>《</w:t>
      </w:r>
      <w:r>
        <w:t>伐柯</w:t>
      </w:r>
      <w:r>
        <w:rPr>
          <w:rFonts w:hint="eastAsia" w:eastAsia="宋体"/>
          <w:lang w:eastAsia="zh-CN"/>
        </w:rPr>
        <w:t>》</w:t>
      </w:r>
      <w:r>
        <w:t>二章。</w:t>
      </w:r>
    </w:p>
    <w:p w14:paraId="196D16A0">
      <w:r>
        <w:t>原難歎</w:t>
      </w:r>
    </w:p>
    <w:p w14:paraId="4E48CA93">
      <w:r>
        <w:rPr>
          <w:rFonts w:hint="eastAsia" w:eastAsia="宋体"/>
          <w:lang w:eastAsia="zh-CN"/>
        </w:rPr>
        <w:t>《</w:t>
      </w:r>
      <w:r>
        <w:t>常棣</w:t>
      </w:r>
      <w:r>
        <w:rPr>
          <w:rFonts w:hint="eastAsia" w:eastAsia="宋体"/>
          <w:lang w:eastAsia="zh-CN"/>
        </w:rPr>
        <w:t>》</w:t>
      </w:r>
      <w:r>
        <w:t>三章。</w:t>
      </w:r>
    </w:p>
    <w:p w14:paraId="097401D0">
      <w:r>
        <w:t>阪衍踐遠愆</w:t>
      </w:r>
      <w:r>
        <w:rPr>
          <w:rFonts w:hint="eastAsia" w:eastAsia="宋体"/>
          <w:lang w:eastAsia="zh-CN"/>
        </w:rPr>
        <w:t>《</w:t>
      </w:r>
      <w:r>
        <w:t>伐木</w:t>
      </w:r>
      <w:r>
        <w:rPr>
          <w:rFonts w:hint="eastAsia" w:eastAsia="宋体"/>
          <w:lang w:eastAsia="zh-CN"/>
        </w:rPr>
        <w:t>》</w:t>
      </w:r>
      <w:r>
        <w:t>三章。</w:t>
      </w:r>
    </w:p>
    <w:p w14:paraId="655383C3">
      <w:r>
        <w:t>幝痯遠</w:t>
      </w:r>
      <w:r>
        <w:rPr>
          <w:rFonts w:hint="eastAsia" w:eastAsia="宋体"/>
          <w:lang w:eastAsia="zh-CN"/>
        </w:rPr>
        <w:t>《</w:t>
      </w:r>
      <w:r>
        <w:t>杕杜</w:t>
      </w:r>
      <w:r>
        <w:rPr>
          <w:rFonts w:hint="eastAsia" w:eastAsia="宋体"/>
          <w:lang w:eastAsia="zh-CN"/>
        </w:rPr>
        <w:t>》</w:t>
      </w:r>
      <w:r>
        <w:t>三</w:t>
      </w:r>
    </w:p>
    <w:p w14:paraId="439F3A9E">
      <w:r>
        <w:t>章。汕衎</w:t>
      </w:r>
    </w:p>
    <w:p w14:paraId="5C780462">
      <w:r>
        <w:rPr>
          <w:rFonts w:hint="eastAsia" w:eastAsia="宋体"/>
          <w:lang w:eastAsia="zh-CN"/>
        </w:rPr>
        <w:t>《</w:t>
      </w:r>
      <w:r>
        <w:t>南有嘉魚</w:t>
      </w:r>
      <w:r>
        <w:rPr>
          <w:rFonts w:hint="eastAsia" w:eastAsia="宋体"/>
          <w:lang w:eastAsia="zh-CN"/>
        </w:rPr>
        <w:t>》</w:t>
      </w:r>
      <w:r>
        <w:t>二章。</w:t>
      </w:r>
    </w:p>
    <w:p w14:paraId="728D919D">
      <w:r>
        <w:t>安軒閑原憲</w:t>
      </w:r>
      <w:r>
        <w:rPr>
          <w:rFonts w:hint="eastAsia" w:eastAsia="宋体"/>
          <w:lang w:eastAsia="zh-CN"/>
        </w:rPr>
        <w:t>《</w:t>
      </w:r>
      <w:r>
        <w:t>六月</w:t>
      </w:r>
      <w:r>
        <w:rPr>
          <w:rFonts w:hint="eastAsia" w:eastAsia="宋体"/>
          <w:lang w:eastAsia="zh-CN"/>
        </w:rPr>
        <w:t>》</w:t>
      </w:r>
      <w:r>
        <w:t>五章。園檀園檀</w:t>
      </w:r>
      <w:r>
        <w:rPr>
          <w:rFonts w:hint="eastAsia" w:eastAsia="宋体"/>
          <w:lang w:eastAsia="zh-CN"/>
        </w:rPr>
        <w:t>《</w:t>
      </w:r>
      <w:r>
        <w:t>鶴鳴</w:t>
      </w:r>
      <w:r>
        <w:rPr>
          <w:rFonts w:hint="eastAsia" w:eastAsia="宋体"/>
          <w:lang w:eastAsia="zh-CN"/>
        </w:rPr>
        <w:t>》</w:t>
      </w:r>
      <w:r>
        <w:t>一、二章。</w:t>
      </w:r>
    </w:p>
    <w:p w14:paraId="6FFC6670">
      <w:pPr>
        <w:rPr>
          <w:rFonts w:hint="eastAsia" w:eastAsia="宋体"/>
          <w:lang w:eastAsia="zh-CN"/>
        </w:rPr>
      </w:pPr>
      <w:r>
        <w:t>干山</w:t>
      </w:r>
      <w:r>
        <w:rPr>
          <w:rFonts w:hint="eastAsia" w:eastAsia="宋体"/>
          <w:lang w:eastAsia="zh-CN"/>
        </w:rPr>
        <w:t>《</w:t>
      </w:r>
      <w:r>
        <w:t>斯干</w:t>
      </w:r>
      <w:r>
        <w:rPr>
          <w:rFonts w:hint="eastAsia" w:eastAsia="宋体"/>
          <w:lang w:eastAsia="zh-CN"/>
        </w:rPr>
        <w:t>》</w:t>
      </w:r>
    </w:p>
    <w:p w14:paraId="51AE438D">
      <w:r>
        <w:t>一章。言言</w:t>
      </w:r>
    </w:p>
    <w:p w14:paraId="6DB029B6">
      <w:r>
        <w:rPr>
          <w:rFonts w:hint="eastAsia" w:eastAsia="宋体"/>
          <w:lang w:eastAsia="zh-CN"/>
        </w:rPr>
        <w:t>《</w:t>
      </w:r>
      <w:r>
        <w:t>雨無正</w:t>
      </w:r>
      <w:r>
        <w:rPr>
          <w:rFonts w:hint="eastAsia" w:eastAsia="宋体"/>
          <w:lang w:eastAsia="zh-CN"/>
        </w:rPr>
        <w:t>》</w:t>
      </w:r>
      <w:r>
        <w:t>五章。</w:t>
      </w:r>
    </w:p>
    <w:p w14:paraId="38AC8E5B">
      <w:r>
        <w:t>山泉言垣</w:t>
      </w:r>
      <w:r>
        <w:rPr>
          <w:rFonts w:hint="eastAsia" w:eastAsia="宋体"/>
          <w:lang w:eastAsia="zh-CN"/>
        </w:rPr>
        <w:t>《</w:t>
      </w:r>
      <w:r>
        <w:t>小弁</w:t>
      </w:r>
      <w:r>
        <w:rPr>
          <w:rFonts w:hint="eastAsia" w:eastAsia="宋体"/>
          <w:lang w:eastAsia="zh-CN"/>
        </w:rPr>
        <w:t>》</w:t>
      </w:r>
      <w:r>
        <w:t>八章。</w:t>
      </w:r>
    </w:p>
    <w:p w14:paraId="726E0AE8">
      <w:r>
        <w:t>言言</w:t>
      </w:r>
      <w:r>
        <w:rPr>
          <w:rFonts w:hint="eastAsia" w:eastAsia="宋体"/>
          <w:lang w:eastAsia="zh-CN"/>
        </w:rPr>
        <w:t>《</w:t>
      </w:r>
      <w:r>
        <w:t>巧言</w:t>
      </w:r>
      <w:r>
        <w:rPr>
          <w:rFonts w:hint="eastAsia" w:eastAsia="宋体"/>
          <w:lang w:eastAsia="zh-CN"/>
        </w:rPr>
        <w:t>》</w:t>
      </w:r>
      <w:r>
        <w:t>五章。</w:t>
      </w:r>
    </w:p>
    <w:p w14:paraId="60DBA534">
      <w:r>
        <w:t>幡言遷</w:t>
      </w:r>
      <w:r>
        <w:rPr>
          <w:rFonts w:hint="eastAsia" w:eastAsia="宋体"/>
          <w:lang w:eastAsia="zh-CN"/>
        </w:rPr>
        <w:t>《</w:t>
      </w:r>
      <w:r>
        <w:t>巷伯</w:t>
      </w:r>
      <w:r>
        <w:rPr>
          <w:rFonts w:hint="eastAsia" w:eastAsia="宋体"/>
          <w:lang w:eastAsia="zh-CN"/>
        </w:rPr>
        <w:t>》</w:t>
      </w:r>
      <w:r>
        <w:t>四章。</w:t>
      </w:r>
    </w:p>
    <w:p w14:paraId="124516DC">
      <w:r>
        <w:t>泉歎</w:t>
      </w:r>
    </w:p>
    <w:p w14:paraId="3ACD6C4B">
      <w:r>
        <w:rPr>
          <w:rFonts w:hint="eastAsia" w:eastAsia="宋体"/>
          <w:lang w:eastAsia="zh-CN"/>
        </w:rPr>
        <w:t>《</w:t>
      </w:r>
      <w:r>
        <w:t>大東</w:t>
      </w:r>
      <w:r>
        <w:rPr>
          <w:rFonts w:hint="eastAsia" w:eastAsia="宋体"/>
          <w:lang w:eastAsia="zh-CN"/>
        </w:rPr>
        <w:t>》</w:t>
      </w:r>
      <w:r>
        <w:t>三章。</w:t>
      </w:r>
    </w:p>
    <w:p w14:paraId="0183E7DC">
      <w:r>
        <w:t>熯愆孫</w:t>
      </w:r>
      <w:r>
        <w:rPr>
          <w:rFonts w:hint="eastAsia" w:eastAsia="宋体"/>
          <w:lang w:eastAsia="zh-CN"/>
        </w:rPr>
        <w:t>《</w:t>
      </w:r>
      <w:r>
        <w:t>楚茨</w:t>
      </w:r>
      <w:r>
        <w:rPr>
          <w:rFonts w:hint="eastAsia" w:eastAsia="宋体"/>
          <w:lang w:eastAsia="zh-CN"/>
        </w:rPr>
        <w:t>》</w:t>
      </w:r>
      <w:r>
        <w:t>四章。</w:t>
      </w:r>
    </w:p>
    <w:p w14:paraId="69DA4E62">
      <w:r>
        <w:t>翰憲</w:t>
      </w:r>
    </w:p>
    <w:p w14:paraId="65D5F564">
      <w:r>
        <w:rPr>
          <w:rFonts w:hint="eastAsia" w:eastAsia="宋体"/>
          <w:lang w:eastAsia="zh-CN"/>
        </w:rPr>
        <w:t>《</w:t>
      </w:r>
      <w:r>
        <w:t>桑扈</w:t>
      </w:r>
      <w:r>
        <w:rPr>
          <w:rFonts w:hint="eastAsia" w:eastAsia="宋体"/>
          <w:lang w:eastAsia="zh-CN"/>
        </w:rPr>
        <w:t>》</w:t>
      </w:r>
      <w:r>
        <w:t>三章。</w:t>
      </w:r>
    </w:p>
    <w:p w14:paraId="17387751">
      <w:r>
        <w:t>霰見宴</w:t>
      </w:r>
      <w:r>
        <w:rPr>
          <w:rFonts w:hint="eastAsia" w:eastAsia="宋体"/>
          <w:lang w:eastAsia="zh-CN"/>
        </w:rPr>
        <w:t>《</w:t>
      </w:r>
      <w:r>
        <w:t>頍弁</w:t>
      </w:r>
      <w:r>
        <w:rPr>
          <w:rFonts w:hint="eastAsia" w:eastAsia="宋体"/>
          <w:lang w:eastAsia="zh-CN"/>
        </w:rPr>
        <w:t>》</w:t>
      </w:r>
      <w:r>
        <w:t>三章。</w:t>
      </w:r>
    </w:p>
    <w:p w14:paraId="31C520EB">
      <w:r>
        <w:t>樊言</w:t>
      </w:r>
    </w:p>
    <w:p w14:paraId="6A4B3E8A">
      <w:r>
        <w:rPr>
          <w:rFonts w:hint="eastAsia" w:eastAsia="宋体"/>
          <w:lang w:eastAsia="zh-CN"/>
        </w:rPr>
        <w:t>《</w:t>
      </w:r>
      <w:r>
        <w:t>青蠅</w:t>
      </w:r>
      <w:r>
        <w:rPr>
          <w:rFonts w:hint="eastAsia" w:eastAsia="宋体"/>
          <w:lang w:eastAsia="zh-CN"/>
        </w:rPr>
        <w:t>》</w:t>
      </w:r>
      <w:r>
        <w:t>一</w:t>
      </w:r>
    </w:p>
    <w:p w14:paraId="6389737E">
      <w:r>
        <w:t>言言</w:t>
      </w:r>
    </w:p>
    <w:p w14:paraId="3DE00E86">
      <w:r>
        <w:t>章。筵秩</w:t>
      </w:r>
    </w:p>
    <w:p w14:paraId="0B90BFFE">
      <w:r>
        <w:rPr>
          <w:rFonts w:hint="eastAsia" w:eastAsia="宋体"/>
          <w:lang w:eastAsia="zh-CN"/>
        </w:rPr>
        <w:t>《</w:t>
      </w:r>
      <w:r>
        <w:t>賓之初筵</w:t>
      </w:r>
      <w:r>
        <w:rPr>
          <w:rFonts w:hint="eastAsia" w:eastAsia="宋体"/>
          <w:lang w:eastAsia="zh-CN"/>
        </w:rPr>
        <w:t>》</w:t>
      </w:r>
      <w:r>
        <w:t>一章。</w:t>
      </w:r>
    </w:p>
    <w:p w14:paraId="7691C5C0">
      <w:r>
        <w:t>筵恭反幡遷僊</w:t>
      </w:r>
    </w:p>
    <w:p w14:paraId="7E9DB586">
      <w:r>
        <w:t>返遠</w:t>
      </w:r>
    </w:p>
    <w:p w14:paraId="29FD0444">
      <w:r>
        <w:rPr>
          <w:rFonts w:hint="eastAsia" w:eastAsia="宋体"/>
          <w:lang w:eastAsia="zh-CN"/>
        </w:rPr>
        <w:t>《</w:t>
      </w:r>
      <w:r>
        <w:t>角弓</w:t>
      </w:r>
      <w:r>
        <w:rPr>
          <w:rFonts w:hint="eastAsia" w:eastAsia="宋体"/>
          <w:lang w:eastAsia="zh-CN"/>
        </w:rPr>
        <w:t>》</w:t>
      </w:r>
      <w:r>
        <w:t>一章。</w:t>
      </w:r>
    </w:p>
    <w:p w14:paraId="73844914">
      <w:r>
        <w:t>遠然二</w:t>
      </w:r>
    </w:p>
    <w:p w14:paraId="75D5344E">
      <w:r>
        <w:t>章。菅遠</w:t>
      </w:r>
    </w:p>
    <w:p w14:paraId="1DE1C887">
      <w:r>
        <w:rPr>
          <w:rFonts w:hint="eastAsia" w:eastAsia="宋体"/>
          <w:lang w:eastAsia="zh-CN"/>
        </w:rPr>
        <w:t>《</w:t>
      </w:r>
      <w:r>
        <w:t>白華</w:t>
      </w:r>
      <w:r>
        <w:rPr>
          <w:rFonts w:hint="eastAsia" w:eastAsia="宋体"/>
          <w:lang w:eastAsia="zh-CN"/>
        </w:rPr>
        <w:t>》</w:t>
      </w:r>
      <w:r>
        <w:t>一章。</w:t>
      </w:r>
    </w:p>
    <w:p w14:paraId="19284763">
      <w:r>
        <w:t>燔獻</w:t>
      </w:r>
      <w:r>
        <w:rPr>
          <w:rFonts w:hint="eastAsia" w:eastAsia="宋体"/>
          <w:lang w:eastAsia="zh-CN"/>
        </w:rPr>
        <w:t>《</w:t>
      </w:r>
      <w:r>
        <w:t>瓠葉</w:t>
      </w:r>
      <w:r>
        <w:rPr>
          <w:rFonts w:hint="eastAsia" w:eastAsia="宋体"/>
          <w:lang w:eastAsia="zh-CN"/>
        </w:rPr>
        <w:t>》</w:t>
      </w:r>
      <w:r>
        <w:t>二章。</w:t>
      </w:r>
    </w:p>
    <w:p w14:paraId="1C88600A">
      <w:r>
        <w:t>援羨岸</w:t>
      </w:r>
      <w:r>
        <w:rPr>
          <w:rFonts w:hint="eastAsia" w:eastAsia="宋体"/>
          <w:lang w:eastAsia="zh-CN"/>
        </w:rPr>
        <w:t>《</w:t>
      </w:r>
      <w:r>
        <w:t>皇矣</w:t>
      </w:r>
      <w:r>
        <w:rPr>
          <w:rFonts w:hint="eastAsia" w:eastAsia="宋体"/>
          <w:lang w:eastAsia="zh-CN"/>
        </w:rPr>
        <w:t>》</w:t>
      </w:r>
      <w:r>
        <w:t>五章</w:t>
      </w:r>
    </w:p>
    <w:p w14:paraId="36F47AF0">
      <w:r>
        <w:t>。泉原六章。閑言連安八</w:t>
      </w:r>
    </w:p>
    <w:p w14:paraId="6E6F78FB">
      <w:r>
        <w:t>章。垣翰</w:t>
      </w:r>
    </w:p>
    <w:p w14:paraId="41DEB3E6">
      <w:r>
        <w:t>原繁宣歎巘原</w:t>
      </w:r>
      <w:r>
        <w:rPr>
          <w:rFonts w:hint="eastAsia" w:eastAsia="宋体"/>
          <w:lang w:eastAsia="zh-CN"/>
        </w:rPr>
        <w:t>《</w:t>
      </w:r>
      <w:r>
        <w:t>公劉</w:t>
      </w:r>
      <w:r>
        <w:rPr>
          <w:rFonts w:hint="eastAsia" w:eastAsia="宋体"/>
          <w:lang w:eastAsia="zh-CN"/>
        </w:rPr>
        <w:t>》</w:t>
      </w:r>
      <w:r>
        <w:t>二章。泉原</w:t>
      </w:r>
    </w:p>
    <w:p w14:paraId="1C37CC88">
      <w:r>
        <w:t>泉單原</w:t>
      </w:r>
    </w:p>
    <w:p w14:paraId="36FE66FE">
      <w:r>
        <w:t>。館亂</w:t>
      </w:r>
    </w:p>
    <w:p w14:paraId="230658FE">
      <w:r>
        <w:t>鍛六章。㵎㵎同上。安殘綣反諫</w:t>
      </w:r>
      <w:r>
        <w:rPr>
          <w:rFonts w:hint="eastAsia" w:eastAsia="宋体"/>
          <w:lang w:eastAsia="zh-CN"/>
        </w:rPr>
        <w:t>《</w:t>
      </w:r>
      <w:r>
        <w:t>民勞</w:t>
      </w:r>
      <w:r>
        <w:rPr>
          <w:rFonts w:hint="eastAsia" w:eastAsia="宋体"/>
          <w:lang w:eastAsia="zh-CN"/>
        </w:rPr>
        <w:t>》</w:t>
      </w:r>
      <w:r>
        <w:t>五章。</w:t>
      </w:r>
    </w:p>
    <w:p w14:paraId="59E02826">
      <w:r>
        <w:t>板癉然遠管亶遠諫</w:t>
      </w:r>
      <w:r>
        <w:rPr>
          <w:rFonts w:hint="eastAsia" w:eastAsia="宋体"/>
          <w:lang w:eastAsia="zh-CN"/>
        </w:rPr>
        <w:t>《</w:t>
      </w:r>
      <w:r>
        <w:t>板</w:t>
      </w:r>
      <w:r>
        <w:rPr>
          <w:rFonts w:hint="eastAsia" w:eastAsia="宋体"/>
          <w:lang w:eastAsia="zh-CN"/>
        </w:rPr>
        <w:t>》</w:t>
      </w:r>
      <w:r>
        <w:t>一章。難憲二章。</w:t>
      </w:r>
    </w:p>
    <w:p w14:paraId="313CDD8C">
      <w:r>
        <w:t>藩垣翰</w:t>
      </w:r>
    </w:p>
    <w:p w14:paraId="1017CBC0">
      <w:r>
        <w:t>旦衍</w:t>
      </w:r>
    </w:p>
    <w:p w14:paraId="656FD5D4">
      <w:r>
        <w:t>顔愆</w:t>
      </w:r>
    </w:p>
    <w:p w14:paraId="72E36749">
      <w:r>
        <w:t>言行</w:t>
      </w:r>
    </w:p>
    <w:p w14:paraId="2F39AB0A">
      <w:r>
        <w:t>難遠</w:t>
      </w:r>
    </w:p>
    <w:p w14:paraId="162AFEB1">
      <w:r>
        <w:t>翰蕃宣</w:t>
      </w:r>
    </w:p>
    <w:p w14:paraId="75837DCC">
      <w:r>
        <w:rPr>
          <w:rFonts w:hint="eastAsia" w:eastAsia="宋体"/>
          <w:lang w:eastAsia="zh-CN"/>
        </w:rPr>
        <w:t>《</w:t>
      </w:r>
      <w:r>
        <w:t>嵩高</w:t>
      </w:r>
      <w:r>
        <w:rPr>
          <w:rFonts w:hint="eastAsia" w:eastAsia="宋体"/>
          <w:lang w:eastAsia="zh-CN"/>
        </w:rPr>
        <w:t>》</w:t>
      </w:r>
      <w:r>
        <w:t>一章。</w:t>
      </w:r>
    </w:p>
    <w:p w14:paraId="080C8EC6">
      <w:r>
        <w:t>番嘽翰憲</w:t>
      </w:r>
    </w:p>
    <w:p w14:paraId="411B429D">
      <w:r>
        <w:t>七章。</w:t>
      </w:r>
    </w:p>
    <w:p w14:paraId="272F4AA1">
      <w:r>
        <w:t>完蠻</w:t>
      </w:r>
    </w:p>
    <w:p w14:paraId="5A88F332">
      <w:r>
        <w:rPr>
          <w:rFonts w:hint="eastAsia" w:eastAsia="宋体"/>
          <w:lang w:eastAsia="zh-CN"/>
        </w:rPr>
        <w:t>《</w:t>
      </w:r>
      <w:r>
        <w:t>韓奕</w:t>
      </w:r>
      <w:r>
        <w:rPr>
          <w:rFonts w:hint="eastAsia" w:eastAsia="宋体"/>
          <w:lang w:eastAsia="zh-CN"/>
        </w:rPr>
        <w:t>》</w:t>
      </w:r>
      <w:r>
        <w:t>六章。</w:t>
      </w:r>
    </w:p>
    <w:p w14:paraId="534B94FB">
      <w:r>
        <w:t>宣翰</w:t>
      </w:r>
      <w:r>
        <w:rPr>
          <w:rFonts w:hint="eastAsia" w:eastAsia="宋体"/>
          <w:lang w:eastAsia="zh-CN"/>
        </w:rPr>
        <w:t>《</w:t>
      </w:r>
      <w:r>
        <w:t>江漢</w:t>
      </w:r>
      <w:r>
        <w:rPr>
          <w:rFonts w:hint="eastAsia" w:eastAsia="宋体"/>
          <w:lang w:eastAsia="zh-CN"/>
        </w:rPr>
        <w:t>》</w:t>
      </w:r>
      <w:r>
        <w:t>四章。</w:t>
      </w:r>
    </w:p>
    <w:p w14:paraId="2BF929A6">
      <w:r>
        <w:t>嘽翰漢</w:t>
      </w:r>
      <w:r>
        <w:rPr>
          <w:rFonts w:hint="eastAsia" w:eastAsia="宋体"/>
          <w:lang w:eastAsia="zh-CN"/>
        </w:rPr>
        <w:t>《</w:t>
      </w:r>
      <w:r>
        <w:t>常武</w:t>
      </w:r>
      <w:r>
        <w:rPr>
          <w:rFonts w:hint="eastAsia" w:eastAsia="宋体"/>
          <w:lang w:eastAsia="zh-CN"/>
        </w:rPr>
        <w:t>》</w:t>
      </w:r>
      <w:r>
        <w:t>五章。</w:t>
      </w:r>
    </w:p>
    <w:p w14:paraId="1E15D484">
      <w:r>
        <w:t>簡反反</w:t>
      </w:r>
      <w:r>
        <w:rPr>
          <w:rFonts w:hint="eastAsia" w:eastAsia="宋体"/>
          <w:lang w:eastAsia="zh-CN"/>
        </w:rPr>
        <w:t>《</w:t>
      </w:r>
      <w:r>
        <w:t>執</w:t>
      </w:r>
    </w:p>
    <w:p w14:paraId="4CB95C5B">
      <w:r>
        <w:t>駽燕</w:t>
      </w:r>
    </w:p>
    <w:p w14:paraId="0DD66259">
      <w:r>
        <w:rPr>
          <w:rFonts w:hint="eastAsia" w:eastAsia="宋体"/>
          <w:lang w:eastAsia="zh-CN"/>
        </w:rPr>
        <w:t>《</w:t>
      </w:r>
      <w:r>
        <w:t>有駜</w:t>
      </w:r>
      <w:r>
        <w:rPr>
          <w:rFonts w:hint="eastAsia" w:eastAsia="宋体"/>
          <w:lang w:eastAsia="zh-CN"/>
        </w:rPr>
        <w:t>》</w:t>
      </w:r>
      <w:r>
        <w:t>三章。</w:t>
      </w:r>
    </w:p>
    <w:p w14:paraId="65C37F68">
      <w:r>
        <w:t>山丸斷遷虔梴閑安</w:t>
      </w:r>
      <w:r>
        <w:rPr>
          <w:rFonts w:hint="eastAsia" w:eastAsia="宋体"/>
          <w:lang w:eastAsia="zh-CN"/>
        </w:rPr>
        <w:t>《</w:t>
      </w:r>
      <w:r>
        <w:t>殷武</w:t>
      </w:r>
      <w:r>
        <w:rPr>
          <w:rFonts w:hint="eastAsia" w:eastAsia="宋体"/>
          <w:lang w:eastAsia="zh-CN"/>
        </w:rPr>
        <w:t>》</w:t>
      </w:r>
      <w:r>
        <w:t>六章。</w:t>
      </w:r>
    </w:p>
    <w:p w14:paraId="09276D98">
      <w:r>
        <w:t>涣難</w:t>
      </w:r>
    </w:p>
    <w:p w14:paraId="60E81A03">
      <w:r>
        <w:rPr>
          <w:rFonts w:hint="eastAsia" w:eastAsia="宋体"/>
          <w:lang w:eastAsia="zh-CN"/>
        </w:rPr>
        <w:t>《</w:t>
      </w:r>
      <w:r>
        <w:t>訪落</w:t>
      </w:r>
      <w:r>
        <w:rPr>
          <w:rFonts w:hint="eastAsia" w:eastAsia="宋体"/>
          <w:lang w:eastAsia="zh-CN"/>
        </w:rPr>
        <w:t>》</w:t>
      </w:r>
      <w:r>
        <w:t>。</w:t>
      </w:r>
    </w:p>
    <w:p w14:paraId="406AC8B0">
      <w:r>
        <w:t>羣經</w:t>
      </w:r>
    </w:p>
    <w:p w14:paraId="41E29225">
      <w:r>
        <w:t>桓邅班班班漣</w:t>
      </w:r>
    </w:p>
    <w:p w14:paraId="32A9A2DE">
      <w:r>
        <w:rPr>
          <w:rFonts w:hint="eastAsia" w:eastAsia="宋体"/>
          <w:lang w:eastAsia="zh-CN"/>
        </w:rPr>
        <w:t>《</w:t>
      </w:r>
      <w:r>
        <w:t>易。屯。初九</w:t>
      </w:r>
      <w:r>
        <w:rPr>
          <w:rFonts w:hint="eastAsia" w:eastAsia="宋体"/>
          <w:lang w:eastAsia="zh-CN"/>
        </w:rPr>
        <w:t>》</w:t>
      </w:r>
      <w:r>
        <w:t>。</w:t>
      </w:r>
      <w:r>
        <w:rPr>
          <w:rFonts w:hint="eastAsia" w:eastAsia="宋体"/>
          <w:lang w:eastAsia="zh-CN"/>
        </w:rPr>
        <w:t>《</w:t>
      </w:r>
      <w:r>
        <w:t>六二</w:t>
      </w:r>
      <w:r>
        <w:rPr>
          <w:rFonts w:hint="eastAsia" w:eastAsia="宋体"/>
          <w:lang w:eastAsia="zh-CN"/>
        </w:rPr>
        <w:t>》</w:t>
      </w:r>
      <w:r>
        <w:t>、</w:t>
      </w:r>
      <w:r>
        <w:rPr>
          <w:rFonts w:hint="eastAsia" w:eastAsia="宋体"/>
          <w:lang w:eastAsia="zh-CN"/>
        </w:rPr>
        <w:t>《</w:t>
      </w:r>
      <w:r>
        <w:t>六四</w:t>
      </w:r>
      <w:r>
        <w:rPr>
          <w:rFonts w:hint="eastAsia" w:eastAsia="宋体"/>
          <w:lang w:eastAsia="zh-CN"/>
        </w:rPr>
        <w:t>》</w:t>
      </w:r>
      <w:r>
        <w:t>、</w:t>
      </w:r>
      <w:r>
        <w:rPr>
          <w:rFonts w:hint="eastAsia" w:eastAsia="宋体"/>
          <w:lang w:eastAsia="zh-CN"/>
        </w:rPr>
        <w:t>《</w:t>
      </w:r>
      <w:r>
        <w:t>上六</w:t>
      </w:r>
      <w:r>
        <w:rPr>
          <w:rFonts w:hint="eastAsia" w:eastAsia="宋体"/>
          <w:lang w:eastAsia="zh-CN"/>
        </w:rPr>
        <w:t>》</w:t>
      </w:r>
      <w:r>
        <w:t>。</w:t>
      </w:r>
    </w:p>
    <w:p w14:paraId="75DFD4F9">
      <w:r>
        <w:t>皤翰</w:t>
      </w:r>
    </w:p>
    <w:p w14:paraId="6320D6D4">
      <w:r>
        <w:rPr>
          <w:rFonts w:hint="eastAsia" w:eastAsia="宋体"/>
          <w:lang w:eastAsia="zh-CN"/>
        </w:rPr>
        <w:t>《</w:t>
      </w:r>
      <w:r>
        <w:t>賁。六四</w:t>
      </w:r>
      <w:r>
        <w:rPr>
          <w:rFonts w:hint="eastAsia" w:eastAsia="宋体"/>
          <w:lang w:eastAsia="zh-CN"/>
        </w:rPr>
        <w:t>》</w:t>
      </w:r>
      <w:r>
        <w:t>。</w:t>
      </w:r>
    </w:p>
    <w:p w14:paraId="406EB911">
      <w:r>
        <w:t>園戔</w:t>
      </w:r>
      <w:r>
        <w:rPr>
          <w:rFonts w:hint="eastAsia" w:eastAsia="宋体"/>
          <w:lang w:eastAsia="zh-CN"/>
        </w:rPr>
        <w:t>《</w:t>
      </w:r>
      <w:r>
        <w:t>六五</w:t>
      </w:r>
      <w:r>
        <w:rPr>
          <w:rFonts w:hint="eastAsia" w:eastAsia="宋体"/>
          <w:lang w:eastAsia="zh-CN"/>
        </w:rPr>
        <w:t>》</w:t>
      </w:r>
      <w:r>
        <w:t>。反</w:t>
      </w:r>
    </w:p>
    <w:p w14:paraId="3C8A9348">
      <w:r>
        <w:t>連</w:t>
      </w:r>
      <w:r>
        <w:rPr>
          <w:rFonts w:hint="eastAsia" w:eastAsia="宋体"/>
          <w:lang w:eastAsia="zh-CN"/>
        </w:rPr>
        <w:t>《</w:t>
      </w:r>
      <w:r>
        <w:t>蹇《九三</w:t>
      </w:r>
      <w:r>
        <w:rPr>
          <w:rFonts w:hint="eastAsia" w:eastAsia="宋体"/>
          <w:lang w:eastAsia="zh-CN"/>
        </w:rPr>
        <w:t>》</w:t>
      </w:r>
      <w:r>
        <w:t>、</w:t>
      </w:r>
      <w:r>
        <w:rPr>
          <w:rFonts w:hint="eastAsia" w:eastAsia="宋体"/>
          <w:lang w:eastAsia="zh-CN"/>
        </w:rPr>
        <w:t>《</w:t>
      </w:r>
      <w:r>
        <w:t>六四</w:t>
      </w:r>
      <w:r>
        <w:rPr>
          <w:rFonts w:hint="eastAsia" w:eastAsia="宋体"/>
          <w:lang w:eastAsia="zh-CN"/>
        </w:rPr>
        <w:t>》</w:t>
      </w:r>
      <w:r>
        <w:t>。</w:t>
      </w:r>
    </w:p>
    <w:p w14:paraId="522F53CE">
      <w:r>
        <w:t>變變面</w:t>
      </w:r>
      <w:r>
        <w:rPr>
          <w:rFonts w:hint="eastAsia" w:eastAsia="宋体"/>
          <w:lang w:eastAsia="zh-CN"/>
        </w:rPr>
        <w:t>《</w:t>
      </w:r>
      <w:r>
        <w:t>革</w:t>
      </w:r>
      <w:r>
        <w:rPr>
          <w:rFonts w:hint="eastAsia" w:eastAsia="宋体"/>
          <w:lang w:eastAsia="zh-CN"/>
        </w:rPr>
        <w:t>•</w:t>
      </w:r>
      <w:r>
        <w:t>九五</w:t>
      </w:r>
      <w:r>
        <w:rPr>
          <w:rFonts w:hint="eastAsia" w:eastAsia="宋体"/>
          <w:lang w:eastAsia="zh-CN"/>
        </w:rPr>
        <w:t>》</w:t>
      </w:r>
      <w:r>
        <w:t>、</w:t>
      </w:r>
      <w:r>
        <w:rPr>
          <w:rFonts w:hint="eastAsia" w:eastAsia="宋体"/>
          <w:lang w:eastAsia="zh-CN"/>
        </w:rPr>
        <w:t>《</w:t>
      </w:r>
      <w:r>
        <w:t>上六</w:t>
      </w:r>
      <w:r>
        <w:rPr>
          <w:rFonts w:hint="eastAsia" w:eastAsia="宋体"/>
          <w:lang w:eastAsia="zh-CN"/>
        </w:rPr>
        <w:t>》</w:t>
      </w:r>
      <w:r>
        <w:t>。</w:t>
      </w:r>
    </w:p>
    <w:p w14:paraId="158691BA">
      <w:r>
        <w:t>干言</w:t>
      </w:r>
    </w:p>
    <w:p w14:paraId="4E8F0F33">
      <w:r>
        <w:rPr>
          <w:rFonts w:hint="eastAsia" w:eastAsia="宋体"/>
          <w:lang w:eastAsia="zh-CN"/>
        </w:rPr>
        <w:t>《</w:t>
      </w:r>
      <w:r>
        <w:t>漸《初六</w:t>
      </w:r>
      <w:r>
        <w:rPr>
          <w:rFonts w:hint="eastAsia" w:eastAsia="宋体"/>
          <w:lang w:eastAsia="zh-CN"/>
        </w:rPr>
        <w:t>》</w:t>
      </w:r>
      <w:r>
        <w:t>。</w:t>
      </w:r>
    </w:p>
    <w:p w14:paraId="4CFDC102">
      <w:r>
        <w:t>磐衎</w:t>
      </w:r>
    </w:p>
    <w:p w14:paraId="31CE2796">
      <w:r>
        <w:t>難前</w:t>
      </w:r>
    </w:p>
    <w:p w14:paraId="27D4CD9F">
      <w:r>
        <w:t>【第493页】</w:t>
      </w:r>
    </w:p>
    <w:p w14:paraId="256AAF83">
      <w:r>
        <w:rPr>
          <w:rFonts w:hint="eastAsia" w:eastAsia="宋体"/>
          <w:lang w:eastAsia="zh-CN"/>
        </w:rPr>
        <w:t>《</w:t>
      </w:r>
      <w:r>
        <w:t>蹇。彖傳</w:t>
      </w:r>
      <w:r>
        <w:rPr>
          <w:rFonts w:hint="eastAsia" w:eastAsia="宋体"/>
          <w:lang w:eastAsia="zh-CN"/>
        </w:rPr>
        <w:t>》</w:t>
      </w:r>
      <w:r>
        <w:t>。</w:t>
      </w:r>
    </w:p>
    <w:p w14:paraId="5E498114">
      <w:r>
        <w:t>順實巽順</w:t>
      </w:r>
      <w:r>
        <w:rPr>
          <w:rFonts w:hint="eastAsia" w:eastAsia="宋体"/>
          <w:lang w:eastAsia="zh-CN"/>
        </w:rPr>
        <w:t>《</w:t>
      </w:r>
      <w:r>
        <w:t>蒙。象傳</w:t>
      </w:r>
      <w:r>
        <w:rPr>
          <w:rFonts w:hint="eastAsia" w:eastAsia="宋体"/>
          <w:lang w:eastAsia="zh-CN"/>
        </w:rPr>
        <w:t>》</w:t>
      </w:r>
      <w:r>
        <w:t>。</w:t>
      </w:r>
    </w:p>
    <w:p w14:paraId="5257ABB4">
      <w:r>
        <w:t>願亂</w:t>
      </w:r>
    </w:p>
    <w:p w14:paraId="5CD5E61C">
      <w:r>
        <w:rPr>
          <w:rFonts w:hint="eastAsia" w:eastAsia="宋体"/>
          <w:lang w:eastAsia="zh-CN"/>
        </w:rPr>
        <w:t>《</w:t>
      </w:r>
      <w:r>
        <w:t>履。象傳</w:t>
      </w:r>
      <w:r>
        <w:rPr>
          <w:rFonts w:hint="eastAsia" w:eastAsia="宋体"/>
          <w:lang w:eastAsia="zh-CN"/>
        </w:rPr>
        <w:t>》</w:t>
      </w:r>
      <w:r>
        <w:t>。</w:t>
      </w:r>
    </w:p>
    <w:p w14:paraId="094FA6B8">
      <w:r>
        <w:t>實願願亂</w:t>
      </w:r>
    </w:p>
    <w:p w14:paraId="0119780A">
      <w:r>
        <w:rPr>
          <w:rFonts w:hint="eastAsia" w:eastAsia="宋体"/>
          <w:lang w:eastAsia="zh-CN"/>
        </w:rPr>
        <w:t>《</w:t>
      </w:r>
      <w:r>
        <w:t>泰。象傳</w:t>
      </w:r>
      <w:r>
        <w:rPr>
          <w:rFonts w:hint="eastAsia" w:eastAsia="宋体"/>
          <w:lang w:eastAsia="zh-CN"/>
        </w:rPr>
        <w:t>》</w:t>
      </w:r>
      <w:r>
        <w:t>。</w:t>
      </w:r>
    </w:p>
    <w:p w14:paraId="46D552B0">
      <w:r>
        <w:t>變巽</w:t>
      </w:r>
    </w:p>
    <w:p w14:paraId="5816FDF8">
      <w:r>
        <w:rPr>
          <w:rFonts w:hint="eastAsia" w:eastAsia="宋体"/>
          <w:lang w:eastAsia="zh-CN"/>
        </w:rPr>
        <w:t>《</w:t>
      </w:r>
      <w:r>
        <w:t>家人。</w:t>
      </w:r>
    </w:p>
    <w:p w14:paraId="713056AD">
      <w:r>
        <w:t>象傳</w:t>
      </w:r>
      <w:r>
        <w:rPr>
          <w:rFonts w:hint="eastAsia" w:eastAsia="宋体"/>
          <w:lang w:eastAsia="zh-CN"/>
        </w:rPr>
        <w:t>》</w:t>
      </w:r>
      <w:r>
        <w:t>。亂變巽</w:t>
      </w:r>
    </w:p>
    <w:p w14:paraId="7E5E32A8">
      <w:r>
        <w:rPr>
          <w:rFonts w:hint="eastAsia" w:eastAsia="宋体"/>
          <w:lang w:eastAsia="zh-CN"/>
        </w:rPr>
        <w:t>《</w:t>
      </w:r>
      <w:r>
        <w:t>萃</w:t>
      </w:r>
      <w:r>
        <w:rPr>
          <w:rFonts w:hint="eastAsia" w:eastAsia="宋体"/>
          <w:lang w:eastAsia="zh-CN"/>
        </w:rPr>
        <w:t>•</w:t>
      </w:r>
      <w:r>
        <w:t>象傳</w:t>
      </w:r>
      <w:r>
        <w:rPr>
          <w:rFonts w:hint="eastAsia" w:eastAsia="宋体"/>
          <w:lang w:eastAsia="zh-CN"/>
        </w:rPr>
        <w:t>》</w:t>
      </w:r>
      <w:r>
        <w:t>。</w:t>
      </w:r>
    </w:p>
    <w:p w14:paraId="5737CAAA">
      <w:r>
        <w:t>巽願亂</w:t>
      </w:r>
    </w:p>
    <w:p w14:paraId="238FCAF3">
      <w:r>
        <w:rPr>
          <w:rFonts w:hint="eastAsia" w:eastAsia="宋体"/>
          <w:lang w:eastAsia="zh-CN"/>
        </w:rPr>
        <w:t>《</w:t>
      </w:r>
      <w:r>
        <w:t>漸。象傳</w:t>
      </w:r>
      <w:r>
        <w:rPr>
          <w:rFonts w:hint="eastAsia" w:eastAsia="宋体"/>
          <w:lang w:eastAsia="zh-CN"/>
        </w:rPr>
        <w:t>》</w:t>
      </w:r>
      <w:r>
        <w:t>。</w:t>
      </w:r>
    </w:p>
    <w:p w14:paraId="0B39D0EC">
      <w:r>
        <w:t>順願</w:t>
      </w:r>
      <w:r>
        <w:rPr>
          <w:rFonts w:hint="eastAsia" w:eastAsia="宋体"/>
          <w:lang w:eastAsia="zh-CN"/>
        </w:rPr>
        <w:t>《</w:t>
      </w:r>
      <w:r>
        <w:t>涣。象傳</w:t>
      </w:r>
      <w:r>
        <w:rPr>
          <w:rFonts w:hint="eastAsia" w:eastAsia="宋体"/>
          <w:lang w:eastAsia="zh-CN"/>
        </w:rPr>
        <w:t>》</w:t>
      </w:r>
      <w:r>
        <w:t>。</w:t>
      </w:r>
    </w:p>
    <w:p w14:paraId="53B7B16B">
      <w:r>
        <w:t>變願</w:t>
      </w:r>
    </w:p>
    <w:p w14:paraId="78B4A642">
      <w:r>
        <w:rPr>
          <w:rFonts w:hint="eastAsia" w:eastAsia="宋体"/>
          <w:lang w:eastAsia="zh-CN"/>
        </w:rPr>
        <w:t>《</w:t>
      </w:r>
      <w:r>
        <w:t>中孚。象傳</w:t>
      </w:r>
      <w:r>
        <w:rPr>
          <w:rFonts w:hint="eastAsia" w:eastAsia="宋体"/>
          <w:lang w:eastAsia="zh-CN"/>
        </w:rPr>
        <w:t>》</w:t>
      </w:r>
      <w:r>
        <w:t>。</w:t>
      </w:r>
    </w:p>
    <w:p w14:paraId="515F6C7F">
      <w:r>
        <w:t>言蘭</w:t>
      </w:r>
    </w:p>
    <w:p w14:paraId="4CC64A20">
      <w:r>
        <w:rPr>
          <w:rFonts w:hint="eastAsia" w:eastAsia="宋体"/>
          <w:lang w:eastAsia="zh-CN"/>
        </w:rPr>
        <w:t>《</w:t>
      </w:r>
      <w:r>
        <w:t>繫辭上傳</w:t>
      </w:r>
      <w:r>
        <w:rPr>
          <w:rFonts w:hint="eastAsia" w:eastAsia="宋体"/>
          <w:lang w:eastAsia="zh-CN"/>
        </w:rPr>
        <w:t>》“</w:t>
      </w:r>
      <w:r>
        <w:t>同心之言</w:t>
      </w:r>
      <w:r>
        <w:rPr>
          <w:rFonts w:hint="eastAsia" w:eastAsia="宋体"/>
          <w:lang w:eastAsia="zh-CN"/>
        </w:rPr>
        <w:t>”</w:t>
      </w:r>
      <w:r>
        <w:t>二句。</w:t>
      </w:r>
    </w:p>
    <w:p w14:paraId="62533DE0">
      <w:r>
        <w:t>變倦</w:t>
      </w:r>
    </w:p>
    <w:p w14:paraId="7DE47412">
      <w:r>
        <w:rPr>
          <w:rFonts w:hint="eastAsia" w:eastAsia="宋体"/>
          <w:lang w:eastAsia="zh-CN"/>
        </w:rPr>
        <w:t>《</w:t>
      </w:r>
      <w:r>
        <w:t>下傳</w:t>
      </w:r>
      <w:r>
        <w:rPr>
          <w:rFonts w:hint="eastAsia" w:eastAsia="宋体"/>
          <w:lang w:eastAsia="zh-CN"/>
        </w:rPr>
        <w:t>》“</w:t>
      </w:r>
      <w:r>
        <w:t>通其變</w:t>
      </w:r>
      <w:r>
        <w:rPr>
          <w:rFonts w:hint="eastAsia" w:eastAsia="宋体"/>
          <w:lang w:eastAsia="zh-CN"/>
        </w:rPr>
        <w:t>”</w:t>
      </w:r>
      <w:r>
        <w:t>二句。</w:t>
      </w:r>
    </w:p>
    <w:p w14:paraId="276F9552">
      <w:r>
        <w:t>遠遷</w:t>
      </w:r>
    </w:p>
    <w:p w14:paraId="6E2413D9">
      <w:r>
        <w:rPr>
          <w:rFonts w:hint="eastAsia" w:eastAsia="宋体"/>
          <w:lang w:eastAsia="zh-CN"/>
        </w:rPr>
        <w:t>“</w:t>
      </w:r>
      <w:r>
        <w:t>易之爲書也不可遠</w:t>
      </w:r>
      <w:r>
        <w:rPr>
          <w:rFonts w:hint="eastAsia" w:eastAsia="宋体"/>
          <w:lang w:eastAsia="zh-CN"/>
        </w:rPr>
        <w:t>”</w:t>
      </w:r>
      <w:r>
        <w:t>二句。言見</w:t>
      </w:r>
    </w:p>
    <w:p w14:paraId="1A986D4E">
      <w:r>
        <w:t>言遷</w:t>
      </w:r>
    </w:p>
    <w:p w14:paraId="5F88FF66">
      <w:r>
        <w:rPr>
          <w:rFonts w:hint="eastAsia" w:eastAsia="宋体"/>
          <w:lang w:eastAsia="zh-CN"/>
        </w:rPr>
        <w:t>“</w:t>
      </w:r>
      <w:r>
        <w:t>八卦以象告</w:t>
      </w:r>
      <w:r>
        <w:rPr>
          <w:rFonts w:hint="eastAsia" w:eastAsia="宋体"/>
          <w:lang w:eastAsia="zh-CN"/>
        </w:rPr>
        <w:t>”</w:t>
      </w:r>
      <w:r>
        <w:t>五句。</w:t>
      </w:r>
    </w:p>
    <w:p w14:paraId="6B779700">
      <w:r>
        <w:t>爛反</w:t>
      </w:r>
    </w:p>
    <w:p w14:paraId="436F6F3D">
      <w:r>
        <w:rPr>
          <w:rFonts w:hint="eastAsia" w:eastAsia="宋体"/>
          <w:lang w:eastAsia="zh-CN"/>
        </w:rPr>
        <w:t>《</w:t>
      </w:r>
      <w:r>
        <w:t>雜卦傳</w:t>
      </w:r>
      <w:r>
        <w:rPr>
          <w:rFonts w:hint="eastAsia" w:eastAsia="宋体"/>
          <w:lang w:eastAsia="zh-CN"/>
        </w:rPr>
        <w:t>》</w:t>
      </w:r>
      <w:r>
        <w:t>。</w:t>
      </w:r>
    </w:p>
    <w:p w14:paraId="5675557F">
      <w:r>
        <w:t>緩難同上。</w:t>
      </w:r>
    </w:p>
    <w:p w14:paraId="227111A3">
      <w:r>
        <w:t>膞縣</w:t>
      </w:r>
      <w:r>
        <w:rPr>
          <w:rFonts w:hint="eastAsia" w:eastAsia="宋体"/>
          <w:lang w:eastAsia="zh-CN"/>
        </w:rPr>
        <w:t>《</w:t>
      </w:r>
      <w:r>
        <w:t>考工記。瓬人</w:t>
      </w:r>
      <w:r>
        <w:rPr>
          <w:rFonts w:hint="eastAsia" w:eastAsia="宋体"/>
          <w:lang w:eastAsia="zh-CN"/>
        </w:rPr>
        <w:t>》“</w:t>
      </w:r>
      <w:r>
        <w:t>器中膞</w:t>
      </w:r>
      <w:r>
        <w:rPr>
          <w:rFonts w:hint="eastAsia" w:eastAsia="宋体"/>
          <w:lang w:eastAsia="zh-CN"/>
        </w:rPr>
        <w:t>”</w:t>
      </w:r>
      <w:r>
        <w:t>二句。彈蜎摶</w:t>
      </w:r>
      <w:r>
        <w:rPr>
          <w:rFonts w:hint="eastAsia" w:eastAsia="宋体"/>
          <w:lang w:eastAsia="zh-CN"/>
        </w:rPr>
        <w:t>《</w:t>
      </w:r>
      <w:r>
        <w:t>廬人</w:t>
      </w:r>
      <w:r>
        <w:rPr>
          <w:rFonts w:hint="eastAsia" w:eastAsia="宋体"/>
          <w:lang w:eastAsia="zh-CN"/>
        </w:rPr>
        <w:t>》</w:t>
      </w:r>
      <w:r>
        <w:t>r句兵欲無彈</w:t>
      </w:r>
      <w:r>
        <w:rPr>
          <w:rFonts w:hint="eastAsia" w:eastAsia="宋体"/>
          <w:lang w:eastAsia="zh-CN"/>
        </w:rPr>
        <w:t>”</w:t>
      </w:r>
      <w:r>
        <w:t>四句。</w:t>
      </w:r>
    </w:p>
    <w:p w14:paraId="267ECE48">
      <w:r>
        <w:t>弦環環</w:t>
      </w:r>
      <w:r>
        <w:rPr>
          <w:rFonts w:hint="eastAsia" w:eastAsia="宋体"/>
          <w:lang w:eastAsia="zh-CN"/>
        </w:rPr>
        <w:t>《</w:t>
      </w:r>
      <w:r>
        <w:t>弓人</w:t>
      </w:r>
      <w:r>
        <w:rPr>
          <w:rFonts w:hint="eastAsia" w:eastAsia="宋体"/>
          <w:lang w:eastAsia="zh-CN"/>
        </w:rPr>
        <w:t>》“</w:t>
      </w:r>
      <w:r>
        <w:t>欲宛而無</w:t>
      </w:r>
    </w:p>
    <w:p w14:paraId="35DDE6F3">
      <w:r>
        <w:t>負弦</w:t>
      </w:r>
      <w:r>
        <w:rPr>
          <w:rFonts w:hint="eastAsia" w:eastAsia="宋体"/>
          <w:lang w:eastAsia="zh-CN"/>
        </w:rPr>
        <w:t>”</w:t>
      </w:r>
      <w:r>
        <w:t>三句。</w:t>
      </w:r>
    </w:p>
    <w:p w14:paraId="05EAA94B">
      <w:r>
        <w:t>言愆鞶</w:t>
      </w:r>
      <w:r>
        <w:rPr>
          <w:rFonts w:hint="eastAsia" w:eastAsia="宋体"/>
          <w:lang w:eastAsia="zh-CN"/>
        </w:rPr>
        <w:t>《</w:t>
      </w:r>
      <w:r>
        <w:t>儀禮。士昏禮+記</w:t>
      </w:r>
      <w:r>
        <w:rPr>
          <w:rFonts w:hint="eastAsia" w:eastAsia="宋体"/>
          <w:lang w:eastAsia="zh-CN"/>
        </w:rPr>
        <w:t>》</w:t>
      </w:r>
      <w:r>
        <w:t>庶母命女辭。</w:t>
      </w:r>
    </w:p>
    <w:p w14:paraId="6ADA124D">
      <w:pPr>
        <w:rPr>
          <w:rFonts w:hint="eastAsia" w:eastAsia="宋体"/>
          <w:lang w:eastAsia="zh-CN"/>
        </w:rPr>
      </w:pPr>
      <w:r>
        <w:t>然善</w:t>
      </w:r>
      <w:r>
        <w:rPr>
          <w:rFonts w:hint="eastAsia" w:eastAsia="宋体"/>
          <w:lang w:eastAsia="zh-CN"/>
        </w:rPr>
        <w:t>《</w:t>
      </w:r>
      <w:r>
        <w:t>大戴禮</w:t>
      </w:r>
      <w:r>
        <w:rPr>
          <w:rFonts w:hint="eastAsia" w:eastAsia="宋体"/>
          <w:lang w:eastAsia="zh-CN"/>
        </w:rPr>
        <w:t>•</w:t>
      </w:r>
      <w:r>
        <w:t>哀公問五義</w:t>
      </w:r>
      <w:r>
        <w:rPr>
          <w:rFonts w:hint="eastAsia" w:eastAsia="宋体"/>
          <w:lang w:eastAsia="zh-CN"/>
        </w:rPr>
        <w:t>》</w:t>
      </w:r>
      <w:r>
        <w:t>篇</w:t>
      </w:r>
      <w:r>
        <w:rPr>
          <w:rFonts w:hint="eastAsia" w:eastAsia="宋体"/>
          <w:lang w:eastAsia="zh-CN"/>
        </w:rPr>
        <w:t>“</w:t>
      </w:r>
      <w:r>
        <w:t>百姓淡然</w:t>
      </w:r>
      <w:r>
        <w:rPr>
          <w:rFonts w:hint="eastAsia" w:eastAsia="宋体"/>
          <w:lang w:eastAsia="zh-CN"/>
        </w:rPr>
        <w:t>”</w:t>
      </w:r>
      <w:r>
        <w:t>二句。貫然</w:t>
      </w:r>
      <w:r>
        <w:rPr>
          <w:rFonts w:hint="eastAsia" w:eastAsia="宋体"/>
          <w:lang w:eastAsia="zh-CN"/>
        </w:rPr>
        <w:t>《</w:t>
      </w:r>
      <w:r>
        <w:t>保傅</w:t>
      </w:r>
      <w:r>
        <w:rPr>
          <w:rFonts w:hint="eastAsia" w:eastAsia="宋体"/>
          <w:lang w:eastAsia="zh-CN"/>
        </w:rPr>
        <w:t>》</w:t>
      </w:r>
      <w:r>
        <w:t>篇引孔子曰：</w:t>
      </w:r>
      <w:r>
        <w:rPr>
          <w:rFonts w:hint="eastAsia" w:eastAsia="宋体"/>
          <w:lang w:eastAsia="zh-CN"/>
        </w:rPr>
        <w:t>“</w:t>
      </w:r>
      <w:r>
        <w:t>少成若天性，習貫如自然。</w:t>
      </w:r>
      <w:r>
        <w:rPr>
          <w:rFonts w:hint="eastAsia" w:eastAsia="宋体"/>
          <w:lang w:eastAsia="zh-CN"/>
        </w:rPr>
        <w:t>”</w:t>
      </w:r>
    </w:p>
    <w:p w14:paraId="60615D8F">
      <w:r>
        <w:rPr>
          <w:rFonts w:hint="eastAsia" w:eastAsia="宋体"/>
          <w:lang w:eastAsia="zh-CN"/>
        </w:rPr>
        <w:t>“</w:t>
      </w:r>
      <w:r>
        <w:t>成</w:t>
      </w:r>
      <w:r>
        <w:rPr>
          <w:rFonts w:hint="eastAsia" w:eastAsia="宋体"/>
          <w:lang w:eastAsia="zh-CN"/>
        </w:rPr>
        <w:t>”</w:t>
      </w:r>
      <w:r>
        <w:t>與</w:t>
      </w:r>
      <w:r>
        <w:rPr>
          <w:rFonts w:hint="eastAsia" w:eastAsia="宋体"/>
          <w:lang w:eastAsia="zh-CN"/>
        </w:rPr>
        <w:t>“</w:t>
      </w:r>
      <w:r>
        <w:t>性</w:t>
      </w:r>
      <w:r>
        <w:rPr>
          <w:rFonts w:hint="eastAsia" w:eastAsia="宋体"/>
          <w:lang w:eastAsia="zh-CN"/>
        </w:rPr>
        <w:t>”</w:t>
      </w:r>
      <w:r>
        <w:t>韵，</w:t>
      </w:r>
      <w:r>
        <w:rPr>
          <w:rFonts w:hint="eastAsia" w:eastAsia="宋体"/>
          <w:lang w:eastAsia="zh-CN"/>
        </w:rPr>
        <w:t>“</w:t>
      </w:r>
      <w:r>
        <w:t>貫</w:t>
      </w:r>
      <w:r>
        <w:rPr>
          <w:rFonts w:hint="eastAsia" w:eastAsia="宋体"/>
          <w:lang w:eastAsia="zh-CN"/>
        </w:rPr>
        <w:t>”</w:t>
      </w:r>
      <w:r>
        <w:t>與</w:t>
      </w:r>
      <w:r>
        <w:rPr>
          <w:rFonts w:hint="eastAsia" w:eastAsia="宋体"/>
          <w:lang w:eastAsia="zh-CN"/>
        </w:rPr>
        <w:t>“</w:t>
      </w:r>
      <w:r>
        <w:t>然</w:t>
      </w:r>
      <w:r>
        <w:rPr>
          <w:rFonts w:hint="eastAsia" w:eastAsia="宋体"/>
          <w:lang w:eastAsia="zh-CN"/>
        </w:rPr>
        <w:t>”</w:t>
      </w:r>
      <w:r>
        <w:t>韵。今本作</w:t>
      </w:r>
      <w:r>
        <w:rPr>
          <w:rFonts w:hint="eastAsia" w:eastAsia="宋体"/>
          <w:lang w:eastAsia="zh-CN"/>
        </w:rPr>
        <w:t>“</w:t>
      </w:r>
      <w:r>
        <w:t>習貫之爲常</w:t>
      </w:r>
      <w:r>
        <w:rPr>
          <w:rFonts w:hint="eastAsia" w:eastAsia="宋体"/>
          <w:lang w:eastAsia="zh-CN"/>
        </w:rPr>
        <w:t>”</w:t>
      </w:r>
      <w:r>
        <w:t>，後人改之也。考盧辨注云：</w:t>
      </w:r>
      <w:r>
        <w:rPr>
          <w:rFonts w:hint="eastAsia" w:eastAsia="宋体"/>
          <w:lang w:eastAsia="zh-CN"/>
        </w:rPr>
        <w:t>“</w:t>
      </w:r>
      <w:r>
        <w:t>少教成之，若天性自然。</w:t>
      </w:r>
      <w:r>
        <w:rPr>
          <w:rFonts w:hint="eastAsia" w:eastAsia="宋体"/>
          <w:lang w:eastAsia="zh-CN"/>
        </w:rPr>
        <w:t>”</w:t>
      </w:r>
      <w:r>
        <w:t>是其證</w:t>
      </w:r>
    </w:p>
    <w:p w14:paraId="35A601F6">
      <w:r>
        <w:t>盧注又引</w:t>
      </w:r>
      <w:r>
        <w:rPr>
          <w:rFonts w:hint="eastAsia" w:eastAsia="宋体"/>
          <w:lang w:eastAsia="zh-CN"/>
        </w:rPr>
        <w:t>《</w:t>
      </w:r>
      <w:r>
        <w:t>周書</w:t>
      </w:r>
      <w:r>
        <w:rPr>
          <w:rFonts w:hint="eastAsia" w:eastAsia="宋体"/>
          <w:lang w:eastAsia="zh-CN"/>
        </w:rPr>
        <w:t>》</w:t>
      </w:r>
      <w:r>
        <w:t>r習之爲常自氣而始</w:t>
      </w:r>
      <w:r>
        <w:rPr>
          <w:rFonts w:hint="eastAsia" w:eastAsia="宋体"/>
          <w:lang w:eastAsia="zh-CN"/>
        </w:rPr>
        <w:t>”</w:t>
      </w:r>
      <w:r>
        <w:t>二句以證</w:t>
      </w:r>
      <w:r>
        <w:rPr>
          <w:rFonts w:hint="eastAsia" w:eastAsia="宋体"/>
          <w:lang w:eastAsia="zh-CN"/>
        </w:rPr>
        <w:t>“</w:t>
      </w:r>
      <w:r>
        <w:t>少成習貫</w:t>
      </w:r>
      <w:r>
        <w:rPr>
          <w:rFonts w:hint="eastAsia" w:eastAsia="宋体"/>
          <w:lang w:eastAsia="zh-CN"/>
        </w:rPr>
        <w:t>”</w:t>
      </w:r>
      <w:r>
        <w:t>之義，而後人遂以注改經，謬矣。考</w:t>
      </w:r>
      <w:r>
        <w:rPr>
          <w:rFonts w:hint="eastAsia" w:eastAsia="宋体"/>
          <w:lang w:eastAsia="zh-CN"/>
        </w:rPr>
        <w:t>《</w:t>
      </w:r>
      <w:r>
        <w:t>漢書。賈誼傳</w:t>
      </w:r>
      <w:r>
        <w:rPr>
          <w:rFonts w:hint="eastAsia" w:eastAsia="宋体"/>
          <w:lang w:eastAsia="zh-CN"/>
        </w:rPr>
        <w:t>》</w:t>
      </w:r>
      <w:r>
        <w:t>、</w:t>
      </w:r>
      <w:r>
        <w:rPr>
          <w:rFonts w:hint="eastAsia" w:eastAsia="宋体"/>
          <w:lang w:eastAsia="zh-CN"/>
        </w:rPr>
        <w:t>《</w:t>
      </w:r>
      <w:r>
        <w:t>新</w:t>
      </w:r>
    </w:p>
    <w:p w14:paraId="31854F16">
      <w:r>
        <w:t>書。保傅</w:t>
      </w:r>
      <w:r>
        <w:rPr>
          <w:rFonts w:hint="eastAsia" w:eastAsia="宋体"/>
          <w:lang w:eastAsia="zh-CN"/>
        </w:rPr>
        <w:t>》</w:t>
      </w:r>
      <w:r>
        <w:t>篇竝作</w:t>
      </w:r>
      <w:r>
        <w:rPr>
          <w:rFonts w:hint="eastAsia" w:eastAsia="宋体"/>
          <w:lang w:eastAsia="zh-CN"/>
        </w:rPr>
        <w:t>“</w:t>
      </w:r>
      <w:r>
        <w:t>習貫如自然</w:t>
      </w:r>
      <w:r>
        <w:rPr>
          <w:rFonts w:hint="eastAsia" w:eastAsia="宋体"/>
          <w:lang w:eastAsia="zh-CN"/>
        </w:rPr>
        <w:t>”</w:t>
      </w:r>
      <w:r>
        <w:t>，</w:t>
      </w:r>
      <w:r>
        <w:rPr>
          <w:rFonts w:hint="eastAsia" w:eastAsia="宋体"/>
          <w:lang w:eastAsia="zh-CN"/>
        </w:rPr>
        <w:t>“</w:t>
      </w:r>
      <w:r>
        <w:t>習貫</w:t>
      </w:r>
      <w:r>
        <w:rPr>
          <w:rFonts w:hint="eastAsia" w:eastAsia="宋体"/>
          <w:lang w:eastAsia="zh-CN"/>
        </w:rPr>
        <w:t>”</w:t>
      </w:r>
      <w:r>
        <w:t>二字連讀，</w:t>
      </w:r>
      <w:r>
        <w:rPr>
          <w:rFonts w:hint="eastAsia" w:eastAsia="宋体"/>
          <w:lang w:eastAsia="zh-CN"/>
        </w:rPr>
        <w:t>“</w:t>
      </w:r>
      <w:r>
        <w:t>如自然</w:t>
      </w:r>
      <w:r>
        <w:rPr>
          <w:rFonts w:hint="eastAsia" w:eastAsia="宋体"/>
          <w:lang w:eastAsia="zh-CN"/>
        </w:rPr>
        <w:t>”</w:t>
      </w:r>
      <w:r>
        <w:t>三字連讀。若改作</w:t>
      </w:r>
      <w:r>
        <w:rPr>
          <w:rFonts w:hint="eastAsia" w:eastAsia="宋体"/>
          <w:lang w:eastAsia="zh-CN"/>
        </w:rPr>
        <w:t>“</w:t>
      </w:r>
      <w:r>
        <w:t>習貫之爲常</w:t>
      </w:r>
      <w:r>
        <w:rPr>
          <w:rFonts w:hint="eastAsia" w:eastAsia="宋体"/>
          <w:lang w:eastAsia="zh-CN"/>
        </w:rPr>
        <w:t>”</w:t>
      </w:r>
      <w:r>
        <w:t>，便不成語，且句法與</w:t>
      </w:r>
      <w:r>
        <w:rPr>
          <w:rFonts w:hint="eastAsia" w:eastAsia="宋体"/>
          <w:lang w:eastAsia="zh-CN"/>
        </w:rPr>
        <w:t>“</w:t>
      </w:r>
      <w:r>
        <w:t>少</w:t>
      </w:r>
    </w:p>
    <w:p w14:paraId="404083EA">
      <w:r>
        <w:t>成若天性</w:t>
      </w:r>
      <w:r>
        <w:rPr>
          <w:rFonts w:hint="eastAsia" w:eastAsia="宋体"/>
          <w:lang w:eastAsia="zh-CN"/>
        </w:rPr>
        <w:t>”</w:t>
      </w:r>
      <w:r>
        <w:t>不對，而韵亦不諧矣。</w:t>
      </w:r>
    </w:p>
    <w:p w14:paraId="59EFEEC2">
      <w:r>
        <w:t>殘然</w:t>
      </w:r>
      <w:r>
        <w:rPr>
          <w:rFonts w:hint="eastAsia" w:eastAsia="宋体"/>
          <w:lang w:eastAsia="zh-CN"/>
        </w:rPr>
        <w:t>《</w:t>
      </w:r>
      <w:r>
        <w:t>武王踐阼</w:t>
      </w:r>
      <w:r>
        <w:rPr>
          <w:rFonts w:hint="eastAsia" w:eastAsia="宋体"/>
          <w:lang w:eastAsia="zh-CN"/>
        </w:rPr>
        <w:t>》</w:t>
      </w:r>
      <w:r>
        <w:t>篇戒書楹銘。</w:t>
      </w:r>
    </w:p>
    <w:p w14:paraId="10E648B9">
      <w:r>
        <w:t>安煩</w:t>
      </w:r>
      <w:r>
        <w:rPr>
          <w:rFonts w:hint="eastAsia" w:eastAsia="宋体"/>
          <w:lang w:eastAsia="zh-CN"/>
        </w:rPr>
        <w:t>《</w:t>
      </w:r>
      <w:r>
        <w:t>文王官人</w:t>
      </w:r>
      <w:r>
        <w:rPr>
          <w:rFonts w:hint="eastAsia" w:eastAsia="宋体"/>
          <w:lang w:eastAsia="zh-CN"/>
        </w:rPr>
        <w:t>》</w:t>
      </w:r>
      <w:r>
        <w:t>篇</w:t>
      </w:r>
      <w:r>
        <w:rPr>
          <w:rFonts w:hint="eastAsia" w:eastAsia="宋体"/>
          <w:lang w:eastAsia="zh-CN"/>
        </w:rPr>
        <w:t>“</w:t>
      </w:r>
      <w:r>
        <w:t>質色皓然固以安</w:t>
      </w:r>
      <w:r>
        <w:rPr>
          <w:rFonts w:hint="eastAsia" w:eastAsia="宋体"/>
          <w:lang w:eastAsia="zh-CN"/>
        </w:rPr>
        <w:t>”</w:t>
      </w:r>
      <w:r>
        <w:t>二句。</w:t>
      </w:r>
    </w:p>
    <w:p w14:paraId="65A5686E">
      <w:r>
        <w:t>善散遷</w:t>
      </w:r>
    </w:p>
    <w:p w14:paraId="66FE532D">
      <w:r>
        <w:rPr>
          <w:rFonts w:hint="eastAsia" w:eastAsia="宋体"/>
          <w:lang w:eastAsia="zh-CN"/>
        </w:rPr>
        <w:t>《</w:t>
      </w:r>
      <w:r>
        <w:t>禮記《曲禮上</w:t>
      </w:r>
      <w:r>
        <w:rPr>
          <w:rFonts w:hint="eastAsia" w:eastAsia="宋体"/>
          <w:lang w:eastAsia="zh-CN"/>
        </w:rPr>
        <w:t>》“</w:t>
      </w:r>
      <w:r>
        <w:t>愛而知其惡</w:t>
      </w:r>
      <w:r>
        <w:rPr>
          <w:rFonts w:hint="eastAsia" w:eastAsia="宋体"/>
          <w:lang w:eastAsia="zh-CN"/>
        </w:rPr>
        <w:t>”</w:t>
      </w:r>
      <w:r>
        <w:t>四句。前安顔言</w:t>
      </w:r>
      <w:r>
        <w:rPr>
          <w:rFonts w:hint="eastAsia" w:eastAsia="宋体"/>
          <w:lang w:eastAsia="zh-CN"/>
        </w:rPr>
        <w:t>“</w:t>
      </w:r>
      <w:r>
        <w:t>虚坐盡後</w:t>
      </w:r>
      <w:r>
        <w:rPr>
          <w:rFonts w:hint="eastAsia" w:eastAsia="宋体"/>
          <w:lang w:eastAsia="zh-CN"/>
        </w:rPr>
        <w:t>”</w:t>
      </w:r>
      <w:r>
        <w:t>六句。飯飯</w:t>
      </w:r>
      <w:r>
        <w:rPr>
          <w:rFonts w:hint="eastAsia" w:eastAsia="宋体"/>
          <w:lang w:eastAsia="zh-CN"/>
        </w:rPr>
        <w:t>“</w:t>
      </w:r>
      <w:r>
        <w:t>母搏飯</w:t>
      </w:r>
      <w:r>
        <w:rPr>
          <w:rFonts w:hint="eastAsia" w:eastAsia="宋体"/>
          <w:lang w:eastAsia="zh-CN"/>
        </w:rPr>
        <w:t>”</w:t>
      </w:r>
      <w:r>
        <w:t>二句。</w:t>
      </w:r>
    </w:p>
    <w:p w14:paraId="22C3E2F8">
      <w:r>
        <w:t>斑卷</w:t>
      </w:r>
    </w:p>
    <w:p w14:paraId="4D338FEC">
      <w:r>
        <w:rPr>
          <w:rFonts w:hint="eastAsia" w:eastAsia="宋体"/>
          <w:lang w:eastAsia="zh-CN"/>
        </w:rPr>
        <w:t>《</w:t>
      </w:r>
      <w:r>
        <w:t>檀弓下</w:t>
      </w:r>
      <w:r>
        <w:rPr>
          <w:rFonts w:hint="eastAsia" w:eastAsia="宋体"/>
          <w:lang w:eastAsia="zh-CN"/>
        </w:rPr>
        <w:t>》</w:t>
      </w:r>
      <w:r>
        <w:t>原壤歌。</w:t>
      </w:r>
    </w:p>
    <w:p w14:paraId="223AE9A3">
      <w:r>
        <w:t>鼉黿</w:t>
      </w:r>
      <w:r>
        <w:rPr>
          <w:rFonts w:hint="eastAsia" w:eastAsia="宋体"/>
          <w:lang w:eastAsia="zh-CN"/>
        </w:rPr>
        <w:t>《</w:t>
      </w:r>
      <w:r>
        <w:t>月令</w:t>
      </w:r>
      <w:r>
        <w:rPr>
          <w:rFonts w:hint="eastAsia" w:eastAsia="宋体"/>
          <w:lang w:eastAsia="zh-CN"/>
        </w:rPr>
        <w:t>》“</w:t>
      </w:r>
      <w:r>
        <w:t>命漁師伐蛟</w:t>
      </w:r>
      <w:r>
        <w:rPr>
          <w:rFonts w:hint="eastAsia" w:eastAsia="宋体"/>
          <w:lang w:eastAsia="zh-CN"/>
        </w:rPr>
        <w:t>”</w:t>
      </w:r>
      <w:r>
        <w:t>四句。</w:t>
      </w:r>
    </w:p>
    <w:p w14:paraId="0D5BE6B1">
      <w:r>
        <w:t>安顯</w:t>
      </w:r>
    </w:p>
    <w:p w14:paraId="321BB396">
      <w:r>
        <w:rPr>
          <w:rFonts w:hint="eastAsia" w:eastAsia="宋体"/>
          <w:lang w:eastAsia="zh-CN"/>
        </w:rPr>
        <w:t>《</w:t>
      </w:r>
      <w:r>
        <w:t>禮運</w:t>
      </w:r>
      <w:r>
        <w:rPr>
          <w:rFonts w:hint="eastAsia" w:eastAsia="宋体"/>
          <w:lang w:eastAsia="zh-CN"/>
        </w:rPr>
        <w:t>》“</w:t>
      </w:r>
      <w:r>
        <w:t>故百姓則君以自治也</w:t>
      </w:r>
      <w:r>
        <w:rPr>
          <w:rFonts w:hint="eastAsia" w:eastAsia="宋体"/>
          <w:lang w:eastAsia="zh-CN"/>
        </w:rPr>
        <w:t>”</w:t>
      </w:r>
      <w:r>
        <w:t>三句。遠</w:t>
      </w:r>
    </w:p>
    <w:p w14:paraId="1C4A369B">
      <w:r>
        <w:t>短</w:t>
      </w:r>
    </w:p>
    <w:p w14:paraId="72A1E167">
      <w:r>
        <w:rPr>
          <w:rFonts w:hint="eastAsia" w:eastAsia="宋体"/>
          <w:lang w:eastAsia="zh-CN"/>
        </w:rPr>
        <w:t>《</w:t>
      </w:r>
      <w:r>
        <w:t>樂記</w:t>
      </w:r>
      <w:r>
        <w:rPr>
          <w:rFonts w:hint="eastAsia" w:eastAsia="宋体"/>
          <w:lang w:eastAsia="zh-CN"/>
        </w:rPr>
        <w:t>》“</w:t>
      </w:r>
      <w:r>
        <w:t>故其治民勞者</w:t>
      </w:r>
      <w:r>
        <w:rPr>
          <w:rFonts w:hint="eastAsia" w:eastAsia="宋体"/>
          <w:lang w:eastAsia="zh-CN"/>
        </w:rPr>
        <w:t>”</w:t>
      </w:r>
      <w:r>
        <w:t>四句。</w:t>
      </w:r>
    </w:p>
    <w:p w14:paraId="77414A42">
      <w:r>
        <w:t>旦患</w:t>
      </w:r>
      <w:r>
        <w:rPr>
          <w:rFonts w:hint="eastAsia" w:eastAsia="宋体"/>
          <w:lang w:eastAsia="zh-CN"/>
        </w:rPr>
        <w:t>《</w:t>
      </w:r>
      <w:r>
        <w:t>坊記</w:t>
      </w:r>
      <w:r>
        <w:rPr>
          <w:rFonts w:hint="eastAsia" w:eastAsia="宋体"/>
          <w:lang w:eastAsia="zh-CN"/>
        </w:rPr>
        <w:t>》</w:t>
      </w:r>
      <w:r>
        <w:t>引</w:t>
      </w:r>
      <w:r>
        <w:rPr>
          <w:rFonts w:hint="eastAsia" w:eastAsia="宋体"/>
          <w:lang w:eastAsia="zh-CN"/>
        </w:rPr>
        <w:t>《</w:t>
      </w:r>
      <w:r>
        <w:t>詩</w:t>
      </w:r>
      <w:r>
        <w:rPr>
          <w:rFonts w:hint="eastAsia" w:eastAsia="宋体"/>
          <w:lang w:eastAsia="zh-CN"/>
        </w:rPr>
        <w:t>》“</w:t>
      </w:r>
      <w:r>
        <w:t>相彼盍旦</w:t>
      </w:r>
      <w:r>
        <w:rPr>
          <w:rFonts w:hint="eastAsia" w:eastAsia="宋体"/>
          <w:lang w:eastAsia="zh-CN"/>
        </w:rPr>
        <w:t>”</w:t>
      </w:r>
      <w:r>
        <w:t>二句。</w:t>
      </w:r>
    </w:p>
    <w:p w14:paraId="2106E2D2">
      <w:r>
        <w:t>忿倦怨</w:t>
      </w:r>
    </w:p>
    <w:p w14:paraId="3B2B61C2">
      <w:r>
        <w:rPr>
          <w:rFonts w:hint="eastAsia" w:eastAsia="宋体"/>
          <w:lang w:eastAsia="zh-CN"/>
        </w:rPr>
        <w:t>“</w:t>
      </w:r>
      <w:r>
        <w:t>從命不忿</w:t>
      </w:r>
      <w:r>
        <w:rPr>
          <w:rFonts w:hint="eastAsia" w:eastAsia="宋体"/>
          <w:lang w:eastAsia="zh-CN"/>
        </w:rPr>
        <w:t>”</w:t>
      </w:r>
      <w:r>
        <w:t>三句。</w:t>
      </w:r>
    </w:p>
    <w:p w14:paraId="4DF7B512">
      <w:r>
        <w:t>難賤</w:t>
      </w:r>
    </w:p>
    <w:p w14:paraId="7EAA0B80">
      <w:r>
        <w:t>【第494页】</w:t>
      </w:r>
    </w:p>
    <w:p w14:paraId="7D0ABFCC">
      <w:r>
        <w:rPr>
          <w:rFonts w:hint="eastAsia" w:eastAsia="宋体"/>
          <w:lang w:eastAsia="zh-CN"/>
        </w:rPr>
        <w:t>《</w:t>
      </w:r>
      <w:r>
        <w:t>表記</w:t>
      </w:r>
      <w:r>
        <w:rPr>
          <w:rFonts w:hint="eastAsia" w:eastAsia="宋体"/>
          <w:lang w:eastAsia="zh-CN"/>
        </w:rPr>
        <w:t>》</w:t>
      </w:r>
      <w:r>
        <w:t>r事君軍旅不辟難</w:t>
      </w:r>
      <w:r>
        <w:rPr>
          <w:rFonts w:hint="eastAsia" w:eastAsia="宋体"/>
          <w:lang w:eastAsia="zh-CN"/>
        </w:rPr>
        <w:t>”</w:t>
      </w:r>
      <w:r>
        <w:t>二句。</w:t>
      </w:r>
    </w:p>
    <w:p w14:paraId="266678C4">
      <w:r>
        <w:t>亂難</w:t>
      </w:r>
    </w:p>
    <w:p w14:paraId="7FB26802">
      <w:r>
        <w:rPr>
          <w:rFonts w:hint="eastAsia" w:eastAsia="宋体"/>
          <w:lang w:eastAsia="zh-CN"/>
        </w:rPr>
        <w:t>《</w:t>
      </w:r>
      <w:r>
        <w:t>緇衣</w:t>
      </w:r>
      <w:r>
        <w:rPr>
          <w:rFonts w:hint="eastAsia" w:eastAsia="宋体"/>
          <w:lang w:eastAsia="zh-CN"/>
        </w:rPr>
        <w:t>》</w:t>
      </w:r>
      <w:r>
        <w:t>引</w:t>
      </w:r>
      <w:r>
        <w:rPr>
          <w:rFonts w:hint="eastAsia" w:eastAsia="宋体"/>
          <w:lang w:eastAsia="zh-CN"/>
        </w:rPr>
        <w:t>《</w:t>
      </w:r>
      <w:r>
        <w:t>兑命</w:t>
      </w:r>
      <w:r>
        <w:rPr>
          <w:rFonts w:hint="eastAsia" w:eastAsia="宋体"/>
          <w:lang w:eastAsia="zh-CN"/>
        </w:rPr>
        <w:t>》“</w:t>
      </w:r>
      <w:r>
        <w:t>事煩則亂</w:t>
      </w:r>
      <w:r>
        <w:rPr>
          <w:rFonts w:hint="eastAsia" w:eastAsia="宋体"/>
          <w:lang w:eastAsia="zh-CN"/>
        </w:rPr>
        <w:t>”</w:t>
      </w:r>
      <w:r>
        <w:t>二句。</w:t>
      </w:r>
    </w:p>
    <w:p w14:paraId="37F01345">
      <w:r>
        <w:t>倦變亂</w:t>
      </w:r>
    </w:p>
    <w:p w14:paraId="1AD22E7D">
      <w:r>
        <w:rPr>
          <w:rFonts w:hint="eastAsia" w:eastAsia="宋体"/>
          <w:lang w:eastAsia="zh-CN"/>
        </w:rPr>
        <w:t>《</w:t>
      </w:r>
      <w:r>
        <w:t>射義</w:t>
      </w:r>
      <w:r>
        <w:rPr>
          <w:rFonts w:hint="eastAsia" w:eastAsia="宋体"/>
          <w:lang w:eastAsia="zh-CN"/>
        </w:rPr>
        <w:t>》</w:t>
      </w:r>
      <w:r>
        <w:t>序點揚觶而語。</w:t>
      </w:r>
    </w:p>
    <w:p w14:paraId="396EB81E">
      <w:r>
        <w:t>建援</w:t>
      </w:r>
    </w:p>
    <w:p w14:paraId="2805F8F4">
      <w:r>
        <w:rPr>
          <w:rFonts w:hint="eastAsia" w:eastAsia="宋体"/>
          <w:lang w:eastAsia="zh-CN"/>
        </w:rPr>
        <w:t>《</w:t>
      </w:r>
      <w:r>
        <w:t>左傳。文五年</w:t>
      </w:r>
      <w:r>
        <w:rPr>
          <w:rFonts w:hint="eastAsia" w:eastAsia="宋体"/>
          <w:lang w:eastAsia="zh-CN"/>
        </w:rPr>
        <w:t>》</w:t>
      </w:r>
      <w:r>
        <w:t>臧文仲言。</w:t>
      </w:r>
    </w:p>
    <w:p w14:paraId="4FE76A84">
      <w:r>
        <w:t>睅皤</w:t>
      </w:r>
      <w:r>
        <w:rPr>
          <w:rFonts w:hint="eastAsia" w:eastAsia="宋体"/>
          <w:lang w:eastAsia="zh-CN"/>
        </w:rPr>
        <w:t>《</w:t>
      </w:r>
      <w:r>
        <w:t>宣二年</w:t>
      </w:r>
      <w:r>
        <w:rPr>
          <w:rFonts w:hint="eastAsia" w:eastAsia="宋体"/>
          <w:lang w:eastAsia="zh-CN"/>
        </w:rPr>
        <w:t>》</w:t>
      </w:r>
      <w:r>
        <w:t>：</w:t>
      </w:r>
      <w:r>
        <w:rPr>
          <w:rFonts w:hint="eastAsia" w:eastAsia="宋体"/>
          <w:lang w:eastAsia="zh-CN"/>
        </w:rPr>
        <w:t>“</w:t>
      </w:r>
      <w:r>
        <w:t>宋城者謳：睅其目，皤其腹。</w:t>
      </w:r>
      <w:r>
        <w:rPr>
          <w:rFonts w:hint="eastAsia" w:eastAsia="宋体"/>
          <w:lang w:eastAsia="zh-CN"/>
        </w:rPr>
        <w:t>”</w:t>
      </w:r>
      <w:r>
        <w:t>睅、皤爲韵，目、腹爲</w:t>
      </w:r>
    </w:p>
    <w:p w14:paraId="56754192">
      <w:r>
        <w:t>韵。旦顯</w:t>
      </w:r>
      <w:r>
        <w:rPr>
          <w:rFonts w:hint="eastAsia" w:eastAsia="宋体"/>
          <w:lang w:eastAsia="zh-CN"/>
        </w:rPr>
        <w:t>《</w:t>
      </w:r>
      <w:r>
        <w:t>昭三年</w:t>
      </w:r>
      <w:r>
        <w:rPr>
          <w:rFonts w:hint="eastAsia" w:eastAsia="宋体"/>
          <w:lang w:eastAsia="zh-CN"/>
        </w:rPr>
        <w:t>》</w:t>
      </w:r>
      <w:r>
        <w:t>晉叔向引讒鼎銘。</w:t>
      </w:r>
    </w:p>
    <w:p w14:paraId="635937F7">
      <w:r>
        <w:t>愆言</w:t>
      </w:r>
      <w:r>
        <w:rPr>
          <w:rFonts w:hint="eastAsia" w:eastAsia="宋体"/>
          <w:lang w:eastAsia="zh-CN"/>
        </w:rPr>
        <w:t>《</w:t>
      </w:r>
      <w:r>
        <w:t>四年</w:t>
      </w:r>
      <w:r>
        <w:rPr>
          <w:rFonts w:hint="eastAsia" w:eastAsia="宋体"/>
          <w:lang w:eastAsia="zh-CN"/>
        </w:rPr>
        <w:t>》</w:t>
      </w:r>
      <w:r>
        <w:t>鄭子産引</w:t>
      </w:r>
      <w:r>
        <w:rPr>
          <w:rFonts w:hint="eastAsia" w:eastAsia="宋体"/>
          <w:lang w:eastAsia="zh-CN"/>
        </w:rPr>
        <w:t>《</w:t>
      </w:r>
      <w:r>
        <w:t>詩</w:t>
      </w:r>
      <w:r>
        <w:rPr>
          <w:rFonts w:hint="eastAsia" w:eastAsia="宋体"/>
          <w:lang w:eastAsia="zh-CN"/>
        </w:rPr>
        <w:t>》</w:t>
      </w:r>
      <w:r>
        <w:t>。</w:t>
      </w:r>
    </w:p>
    <w:p w14:paraId="64343E75">
      <w:r>
        <w:t>卵蝝</w:t>
      </w:r>
      <w:r>
        <w:rPr>
          <w:rFonts w:hint="eastAsia" w:eastAsia="宋体"/>
          <w:lang w:eastAsia="zh-CN"/>
        </w:rPr>
        <w:t>《</w:t>
      </w:r>
      <w:r>
        <w:t>魯語上</w:t>
      </w:r>
      <w:r>
        <w:rPr>
          <w:rFonts w:hint="eastAsia" w:eastAsia="宋体"/>
          <w:lang w:eastAsia="zh-CN"/>
        </w:rPr>
        <w:t>》</w:t>
      </w:r>
      <w:r>
        <w:t>里革引古訓。</w:t>
      </w:r>
    </w:p>
    <w:p w14:paraId="52534D13">
      <w:r>
        <w:t>反間</w:t>
      </w:r>
      <w:r>
        <w:rPr>
          <w:rFonts w:hint="eastAsia" w:eastAsia="宋体"/>
          <w:lang w:eastAsia="zh-CN"/>
        </w:rPr>
        <w:t>《</w:t>
      </w:r>
      <w:r>
        <w:t>越語下</w:t>
      </w:r>
      <w:r>
        <w:rPr>
          <w:rFonts w:hint="eastAsia" w:eastAsia="宋体"/>
          <w:lang w:eastAsia="zh-CN"/>
        </w:rPr>
        <w:t>》</w:t>
      </w:r>
      <w:r>
        <w:t>范蠡對王</w:t>
      </w:r>
      <w:r>
        <w:rPr>
          <w:rFonts w:hint="eastAsia" w:eastAsia="宋体"/>
          <w:lang w:eastAsia="zh-CN"/>
        </w:rPr>
        <w:t>“</w:t>
      </w:r>
      <w:r>
        <w:t>時將有反</w:t>
      </w:r>
      <w:r>
        <w:rPr>
          <w:rFonts w:hint="eastAsia" w:eastAsia="宋体"/>
          <w:lang w:eastAsia="zh-CN"/>
        </w:rPr>
        <w:t>”</w:t>
      </w:r>
      <w:r>
        <w:t>二句。</w:t>
      </w:r>
    </w:p>
    <w:p w14:paraId="1073D89D">
      <w:r>
        <w:t>閒反</w:t>
      </w:r>
      <w:r>
        <w:rPr>
          <w:rFonts w:hint="eastAsia" w:eastAsia="宋体"/>
          <w:lang w:eastAsia="zh-CN"/>
        </w:rPr>
        <w:t>“</w:t>
      </w:r>
      <w:r>
        <w:t>事無閒</w:t>
      </w:r>
      <w:r>
        <w:rPr>
          <w:rFonts w:hint="eastAsia" w:eastAsia="宋体"/>
          <w:lang w:eastAsia="zh-CN"/>
        </w:rPr>
        <w:t>”</w:t>
      </w:r>
      <w:r>
        <w:t>二句。然</w:t>
      </w:r>
    </w:p>
    <w:p w14:paraId="72D381C5">
      <w:r>
        <w:t>遷范蠡諫王</w:t>
      </w:r>
      <w:r>
        <w:rPr>
          <w:rFonts w:hint="eastAsia" w:eastAsia="宋体"/>
          <w:lang w:eastAsia="zh-CN"/>
        </w:rPr>
        <w:t>“</w:t>
      </w:r>
      <w:r>
        <w:t>天節固然</w:t>
      </w:r>
      <w:r>
        <w:rPr>
          <w:rFonts w:hint="eastAsia" w:eastAsia="宋体"/>
          <w:lang w:eastAsia="zh-CN"/>
        </w:rPr>
        <w:t>”</w:t>
      </w:r>
      <w:r>
        <w:t>二句。</w:t>
      </w:r>
    </w:p>
    <w:p w14:paraId="6DE07DD9">
      <w:r>
        <w:t>遠反遠</w:t>
      </w:r>
    </w:p>
    <w:p w14:paraId="1686E26E">
      <w:r>
        <w:rPr>
          <w:rFonts w:hint="eastAsia" w:eastAsia="宋体"/>
          <w:lang w:eastAsia="zh-CN"/>
        </w:rPr>
        <w:t>“</w:t>
      </w:r>
      <w:r>
        <w:t>天節不遠</w:t>
      </w:r>
      <w:r>
        <w:rPr>
          <w:rFonts w:hint="eastAsia" w:eastAsia="宋体"/>
          <w:lang w:eastAsia="zh-CN"/>
        </w:rPr>
        <w:t>”</w:t>
      </w:r>
      <w:r>
        <w:t>四句。</w:t>
      </w:r>
    </w:p>
    <w:p w14:paraId="52BA362E">
      <w:r>
        <w:t>安言焉</w:t>
      </w:r>
      <w:r>
        <w:rPr>
          <w:rFonts w:hint="eastAsia" w:eastAsia="宋体"/>
          <w:lang w:eastAsia="zh-CN"/>
        </w:rPr>
        <w:t>《</w:t>
      </w:r>
      <w:r>
        <w:t>論語</w:t>
      </w:r>
      <w:r>
        <w:rPr>
          <w:rFonts w:hint="eastAsia" w:eastAsia="宋体"/>
          <w:lang w:eastAsia="zh-CN"/>
        </w:rPr>
        <w:t>•</w:t>
      </w:r>
      <w:r>
        <w:t>學而</w:t>
      </w:r>
      <w:r>
        <w:rPr>
          <w:rFonts w:hint="eastAsia" w:eastAsia="宋体"/>
          <w:lang w:eastAsia="zh-CN"/>
        </w:rPr>
        <w:t>》“</w:t>
      </w:r>
      <w:r>
        <w:t>君子食無求飽</w:t>
      </w:r>
      <w:r>
        <w:rPr>
          <w:rFonts w:hint="eastAsia" w:eastAsia="宋体"/>
          <w:lang w:eastAsia="zh-CN"/>
        </w:rPr>
        <w:t>”</w:t>
      </w:r>
      <w:r>
        <w:t>四句。反遠</w:t>
      </w:r>
      <w:r>
        <w:rPr>
          <w:rFonts w:hint="eastAsia" w:eastAsia="宋体"/>
          <w:lang w:eastAsia="zh-CN"/>
        </w:rPr>
        <w:t>《</w:t>
      </w:r>
      <w:r>
        <w:t>子罕</w:t>
      </w:r>
      <w:r>
        <w:rPr>
          <w:rFonts w:hint="eastAsia" w:eastAsia="宋体"/>
          <w:lang w:eastAsia="zh-CN"/>
        </w:rPr>
        <w:t>》</w:t>
      </w:r>
      <w:r>
        <w:t>逸</w:t>
      </w:r>
      <w:r>
        <w:rPr>
          <w:rFonts w:hint="eastAsia" w:eastAsia="宋体"/>
          <w:lang w:eastAsia="zh-CN"/>
        </w:rPr>
        <w:t>《</w:t>
      </w:r>
      <w:r>
        <w:t>詩</w:t>
      </w:r>
      <w:r>
        <w:rPr>
          <w:rFonts w:hint="eastAsia" w:eastAsia="宋体"/>
          <w:lang w:eastAsia="zh-CN"/>
        </w:rPr>
        <w:t>》</w:t>
      </w:r>
      <w:r>
        <w:t>。</w:t>
      </w:r>
    </w:p>
    <w:p w14:paraId="1A4A18ED">
      <w:r>
        <w:t>傳倦</w:t>
      </w:r>
      <w:r>
        <w:rPr>
          <w:rFonts w:hint="eastAsia" w:eastAsia="宋体"/>
          <w:lang w:eastAsia="zh-CN"/>
        </w:rPr>
        <w:t>《</w:t>
      </w:r>
      <w:r>
        <w:t>子張</w:t>
      </w:r>
      <w:r>
        <w:rPr>
          <w:rFonts w:hint="eastAsia" w:eastAsia="宋体"/>
          <w:lang w:eastAsia="zh-CN"/>
        </w:rPr>
        <w:t>》“</w:t>
      </w:r>
      <w:r>
        <w:t>孰先傳焉</w:t>
      </w:r>
      <w:r>
        <w:rPr>
          <w:rFonts w:hint="eastAsia" w:eastAsia="宋体"/>
          <w:lang w:eastAsia="zh-CN"/>
        </w:rPr>
        <w:t>”</w:t>
      </w:r>
      <w:r>
        <w:t>二句。</w:t>
      </w:r>
    </w:p>
    <w:p w14:paraId="150178B1">
      <w:r>
        <w:t>見散</w:t>
      </w:r>
      <w:r>
        <w:rPr>
          <w:rFonts w:hint="eastAsia" w:eastAsia="宋体"/>
          <w:lang w:eastAsia="zh-CN"/>
        </w:rPr>
        <w:t>《</w:t>
      </w:r>
      <w:r>
        <w:t>孟子</w:t>
      </w:r>
      <w:r>
        <w:rPr>
          <w:rFonts w:hint="eastAsia" w:eastAsia="宋体"/>
          <w:lang w:eastAsia="zh-CN"/>
        </w:rPr>
        <w:t>•</w:t>
      </w:r>
      <w:r>
        <w:t>梁惠王下</w:t>
      </w:r>
      <w:r>
        <w:rPr>
          <w:rFonts w:hint="eastAsia" w:eastAsia="宋体"/>
          <w:lang w:eastAsia="zh-CN"/>
        </w:rPr>
        <w:t>》</w:t>
      </w:r>
      <w:r>
        <w:t>r父子不相見</w:t>
      </w:r>
      <w:r>
        <w:rPr>
          <w:rFonts w:hint="eastAsia" w:eastAsia="宋体"/>
          <w:lang w:eastAsia="zh-CN"/>
        </w:rPr>
        <w:t>”</w:t>
      </w:r>
      <w:r>
        <w:t>二句。見散同上。</w:t>
      </w:r>
    </w:p>
    <w:p w14:paraId="04C30E90">
      <w:r>
        <w:t>媛彦</w:t>
      </w:r>
    </w:p>
    <w:p w14:paraId="27350AAA">
      <w:r>
        <w:rPr>
          <w:rFonts w:hint="eastAsia" w:eastAsia="宋体"/>
          <w:lang w:eastAsia="zh-CN"/>
        </w:rPr>
        <w:t>《</w:t>
      </w:r>
      <w:r>
        <w:t>爾雅《釋訓</w:t>
      </w:r>
      <w:r>
        <w:rPr>
          <w:rFonts w:hint="eastAsia" w:eastAsia="宋体"/>
          <w:lang w:eastAsia="zh-CN"/>
        </w:rPr>
        <w:t>》“</w:t>
      </w:r>
      <w:r>
        <w:t>美女爲媛</w:t>
      </w:r>
      <w:r>
        <w:rPr>
          <w:rFonts w:hint="eastAsia" w:eastAsia="宋体"/>
          <w:lang w:eastAsia="zh-CN"/>
        </w:rPr>
        <w:t>”</w:t>
      </w:r>
      <w:r>
        <w:t>二句。</w:t>
      </w:r>
    </w:p>
    <w:p w14:paraId="2D98CAAF">
      <w:pPr>
        <w:rPr>
          <w:rFonts w:hint="eastAsia" w:eastAsia="宋体"/>
          <w:lang w:eastAsia="zh-CN"/>
        </w:rPr>
      </w:pPr>
      <w:r>
        <w:rPr>
          <w:rFonts w:hint="eastAsia" w:eastAsia="宋体"/>
          <w:lang w:eastAsia="zh-CN"/>
        </w:rPr>
        <w:t>《</w:t>
      </w:r>
      <w:r>
        <w:t>楚辭</w:t>
      </w:r>
      <w:r>
        <w:rPr>
          <w:rFonts w:hint="eastAsia" w:eastAsia="宋体"/>
          <w:lang w:eastAsia="zh-CN"/>
        </w:rPr>
        <w:t>》</w:t>
      </w:r>
    </w:p>
    <w:p w14:paraId="00DE158C">
      <w:r>
        <w:t>遷盤</w:t>
      </w:r>
    </w:p>
    <w:p w14:paraId="3B87D4A0">
      <w:r>
        <w:t>淺翩閒</w:t>
      </w:r>
      <w:r>
        <w:rPr>
          <w:rFonts w:hint="eastAsia" w:eastAsia="宋体"/>
          <w:lang w:eastAsia="zh-CN"/>
        </w:rPr>
        <w:t>《</w:t>
      </w:r>
      <w:r>
        <w:t>九歌</w:t>
      </w:r>
      <w:r>
        <w:rPr>
          <w:rFonts w:hint="eastAsia" w:eastAsia="宋体"/>
          <w:lang w:eastAsia="zh-CN"/>
        </w:rPr>
        <w:t>•</w:t>
      </w:r>
      <w:r>
        <w:t>湘君</w:t>
      </w:r>
      <w:r>
        <w:rPr>
          <w:rFonts w:hint="eastAsia" w:eastAsia="宋体"/>
          <w:lang w:eastAsia="zh-CN"/>
        </w:rPr>
        <w:t>》</w:t>
      </w:r>
      <w:r>
        <w:t>。</w:t>
      </w:r>
    </w:p>
    <w:p w14:paraId="6A6451D9">
      <w:r>
        <w:t>蘭言湲</w:t>
      </w:r>
      <w:r>
        <w:rPr>
          <w:rFonts w:hint="eastAsia" w:eastAsia="宋体"/>
          <w:lang w:eastAsia="zh-CN"/>
        </w:rPr>
        <w:t>《</w:t>
      </w:r>
      <w:r>
        <w:t>湘夫人</w:t>
      </w:r>
      <w:r>
        <w:rPr>
          <w:rFonts w:hint="eastAsia" w:eastAsia="宋体"/>
          <w:lang w:eastAsia="zh-CN"/>
        </w:rPr>
        <w:t>》</w:t>
      </w:r>
      <w:r>
        <w:t>。</w:t>
      </w:r>
    </w:p>
    <w:p w14:paraId="7EFADCEA">
      <w:r>
        <w:t>閒</w:t>
      </w:r>
    </w:p>
    <w:p w14:paraId="5874DFDF">
      <w:r>
        <w:t>反遠</w:t>
      </w:r>
    </w:p>
    <w:p w14:paraId="059DFA19">
      <w:r>
        <w:t>同上。</w:t>
      </w:r>
    </w:p>
    <w:p w14:paraId="1425CF6B">
      <w:pPr>
        <w:rPr>
          <w:rFonts w:hint="eastAsia" w:eastAsia="宋体"/>
          <w:lang w:eastAsia="zh-CN"/>
        </w:rPr>
      </w:pPr>
      <w:r>
        <w:t>然安</w:t>
      </w:r>
      <w:r>
        <w:rPr>
          <w:rFonts w:hint="eastAsia" w:eastAsia="宋体"/>
          <w:lang w:eastAsia="zh-CN"/>
        </w:rPr>
        <w:t>《</w:t>
      </w:r>
    </w:p>
    <w:p w14:paraId="7CC2A7C1">
      <w:r>
        <w:t>離騷</w:t>
      </w:r>
      <w:r>
        <w:rPr>
          <w:rFonts w:hint="eastAsia" w:eastAsia="宋体"/>
          <w:lang w:eastAsia="zh-CN"/>
        </w:rPr>
        <w:t>》</w:t>
      </w:r>
      <w:r>
        <w:t>。</w:t>
      </w:r>
    </w:p>
    <w:p w14:paraId="664CEFC2">
      <w:r>
        <w:t>變遠</w:t>
      </w:r>
    </w:p>
    <w:p w14:paraId="01981E89">
      <w:r>
        <w:rPr>
          <w:rFonts w:hint="eastAsia" w:eastAsia="宋体"/>
          <w:lang w:eastAsia="zh-CN"/>
        </w:rPr>
        <w:t>《</w:t>
      </w:r>
      <w:r>
        <w:t>九章+</w:t>
      </w:r>
      <w:r>
        <w:rPr>
          <w:rFonts w:hint="eastAsia" w:eastAsia="宋体"/>
          <w:lang w:eastAsia="zh-CN"/>
        </w:rPr>
        <w:t>&lt;</w:t>
      </w:r>
      <w:r>
        <w:t>偕</w:t>
      </w:r>
      <w:r>
        <w:rPr>
          <w:rFonts w:hint="eastAsia" w:eastAsia="宋体"/>
          <w:lang w:eastAsia="zh-CN"/>
        </w:rPr>
        <w:t>&gt;【</w:t>
      </w:r>
      <w:r>
        <w:t>惜</w:t>
      </w:r>
      <w:r>
        <w:rPr>
          <w:rFonts w:hint="eastAsia" w:eastAsia="宋体"/>
          <w:lang w:eastAsia="zh-CN"/>
        </w:rPr>
        <w:t>】</w:t>
      </w:r>
      <w:r>
        <w:t>誦</w:t>
      </w:r>
      <w:r>
        <w:rPr>
          <w:rFonts w:hint="eastAsia" w:eastAsia="宋体"/>
          <w:lang w:eastAsia="zh-CN"/>
        </w:rPr>
        <w:t>》</w:t>
      </w:r>
      <w:r>
        <w:t>。伴</w:t>
      </w:r>
    </w:p>
    <w:p w14:paraId="42E18191">
      <w:r>
        <w:t>拚安遷</w:t>
      </w:r>
    </w:p>
    <w:p w14:paraId="48CCB668">
      <w:pPr>
        <w:rPr>
          <w:rFonts w:hint="eastAsia" w:eastAsia="宋体"/>
          <w:lang w:eastAsia="zh-CN"/>
        </w:rPr>
      </w:pPr>
      <w:r>
        <w:t>暖寒言</w:t>
      </w:r>
      <w:r>
        <w:rPr>
          <w:rFonts w:hint="eastAsia" w:eastAsia="宋体"/>
          <w:lang w:eastAsia="zh-CN"/>
        </w:rPr>
        <w:t>《</w:t>
      </w:r>
    </w:p>
    <w:p w14:paraId="0595835E">
      <w:r>
        <w:t>蔓閒</w:t>
      </w:r>
      <w:r>
        <w:rPr>
          <w:rFonts w:hint="eastAsia" w:eastAsia="宋体"/>
          <w:lang w:eastAsia="zh-CN"/>
        </w:rPr>
        <w:t>《</w:t>
      </w:r>
      <w:r>
        <w:t>山鬼</w:t>
      </w:r>
      <w:r>
        <w:rPr>
          <w:rFonts w:hint="eastAsia" w:eastAsia="宋体"/>
          <w:lang w:eastAsia="zh-CN"/>
        </w:rPr>
        <w:t>》</w:t>
      </w:r>
      <w:r>
        <w:t>。</w:t>
      </w:r>
    </w:p>
    <w:p w14:paraId="6481F401">
      <w:r>
        <w:t>反遠</w:t>
      </w:r>
    </w:p>
    <w:p w14:paraId="64450835">
      <w:r>
        <w:t>霰見</w:t>
      </w:r>
    </w:p>
    <w:p w14:paraId="668C8034">
      <w:r>
        <w:t>反遠同上。聞患亡完</w:t>
      </w:r>
    </w:p>
    <w:p w14:paraId="364B567C">
      <w:r>
        <w:t>援同上。言然同上。遠壇</w:t>
      </w:r>
      <w:r>
        <w:rPr>
          <w:rFonts w:hint="eastAsia" w:eastAsia="宋体"/>
          <w:lang w:eastAsia="zh-CN"/>
        </w:rPr>
        <w:t>《</w:t>
      </w:r>
      <w:r>
        <w:t>涉江</w:t>
      </w:r>
      <w:r>
        <w:rPr>
          <w:rFonts w:hint="eastAsia" w:eastAsia="宋体"/>
          <w:lang w:eastAsia="zh-CN"/>
        </w:rPr>
        <w:t>•</w:t>
      </w:r>
      <w:r>
        <w:t>亂</w:t>
      </w:r>
      <w:r>
        <w:rPr>
          <w:rFonts w:hint="eastAsia" w:eastAsia="宋体"/>
          <w:lang w:eastAsia="zh-CN"/>
        </w:rPr>
        <w:t>》</w:t>
      </w:r>
      <w:r>
        <w:t>。</w:t>
      </w:r>
    </w:p>
    <w:p w14:paraId="510F44FA">
      <w:r>
        <w:t>愆遷</w:t>
      </w:r>
    </w:p>
    <w:p w14:paraId="6C156047">
      <w:r>
        <w:rPr>
          <w:rFonts w:hint="eastAsia" w:eastAsia="宋体"/>
          <w:lang w:eastAsia="zh-CN"/>
        </w:rPr>
        <w:t>《</w:t>
      </w:r>
      <w:r>
        <w:t>哀郢</w:t>
      </w:r>
      <w:r>
        <w:rPr>
          <w:rFonts w:hint="eastAsia" w:eastAsia="宋体"/>
          <w:lang w:eastAsia="zh-CN"/>
        </w:rPr>
        <w:t>》</w:t>
      </w:r>
      <w:r>
        <w:t>。</w:t>
      </w:r>
    </w:p>
    <w:p w14:paraId="7D21C4F8">
      <w:r>
        <w:t>漧歎</w:t>
      </w:r>
    </w:p>
    <w:p w14:paraId="23DBAD39">
      <w:r>
        <w:rPr>
          <w:rFonts w:hint="eastAsia" w:eastAsia="宋体"/>
          <w:lang w:eastAsia="zh-CN"/>
        </w:rPr>
        <w:t>《</w:t>
      </w:r>
      <w:r>
        <w:t>九辯</w:t>
      </w:r>
      <w:r>
        <w:rPr>
          <w:rFonts w:hint="eastAsia" w:eastAsia="宋体"/>
          <w:lang w:eastAsia="zh-CN"/>
        </w:rPr>
        <w:t>》</w:t>
      </w:r>
      <w:r>
        <w:t>。</w:t>
      </w:r>
    </w:p>
    <w:p w14:paraId="5AB3FF2E">
      <w:r>
        <w:t>姦安軒山連寒湲蘭筵瓊</w:t>
      </w:r>
      <w:r>
        <w:rPr>
          <w:rFonts w:hint="eastAsia" w:eastAsia="宋体"/>
          <w:lang w:eastAsia="zh-CN"/>
        </w:rPr>
        <w:t>《</w:t>
      </w:r>
      <w:r>
        <w:t>招魂</w:t>
      </w:r>
      <w:r>
        <w:rPr>
          <w:rFonts w:hint="eastAsia" w:eastAsia="宋体"/>
          <w:lang w:eastAsia="zh-CN"/>
        </w:rPr>
        <w:t>》</w:t>
      </w:r>
      <w:r>
        <w:t>。矊</w:t>
      </w:r>
    </w:p>
    <w:p w14:paraId="15CBAF5D">
      <w:r>
        <w:t>仙延</w:t>
      </w:r>
    </w:p>
    <w:p w14:paraId="386B5BF9">
      <w:r>
        <w:rPr>
          <w:rFonts w:hint="eastAsia" w:eastAsia="宋体"/>
          <w:lang w:eastAsia="zh-CN"/>
        </w:rPr>
        <w:t>《</w:t>
      </w:r>
      <w:r>
        <w:t>遠遊</w:t>
      </w:r>
      <w:r>
        <w:rPr>
          <w:rFonts w:hint="eastAsia" w:eastAsia="宋体"/>
          <w:lang w:eastAsia="zh-CN"/>
        </w:rPr>
        <w:t>》</w:t>
      </w:r>
      <w:r>
        <w:t>。</w:t>
      </w:r>
    </w:p>
    <w:p w14:paraId="0BC70DF9">
      <w:pPr>
        <w:rPr>
          <w:rFonts w:hint="eastAsia" w:eastAsia="宋体"/>
          <w:lang w:eastAsia="zh-CN"/>
        </w:rPr>
      </w:pPr>
      <w:r>
        <w:rPr>
          <w:rFonts w:hint="eastAsia" w:eastAsia="宋体"/>
          <w:lang w:eastAsia="zh-CN"/>
        </w:rPr>
        <w:t>《</w:t>
      </w:r>
      <w:r>
        <w:t>抽思</w:t>
      </w:r>
      <w:r>
        <w:rPr>
          <w:rFonts w:hint="eastAsia" w:eastAsia="宋体"/>
          <w:lang w:eastAsia="zh-CN"/>
        </w:rPr>
        <w:t>》</w:t>
      </w:r>
      <w:r>
        <w:t>。摶爛</w:t>
      </w:r>
      <w:r>
        <w:rPr>
          <w:rFonts w:hint="eastAsia" w:eastAsia="宋体"/>
          <w:lang w:eastAsia="zh-CN"/>
        </w:rPr>
        <w:t>《</w:t>
      </w:r>
    </w:p>
    <w:p w14:paraId="1CE2499B">
      <w:r>
        <w:t>【第495页】</w:t>
      </w:r>
    </w:p>
    <w:p w14:paraId="2E85A145">
      <w:r>
        <w:t>閒同上。</w:t>
      </w:r>
    </w:p>
    <w:p w14:paraId="0DE97D09">
      <w:r>
        <w:t>蜒蜿騫躬</w:t>
      </w:r>
      <w:r>
        <w:rPr>
          <w:rFonts w:hint="eastAsia" w:eastAsia="宋体"/>
          <w:lang w:eastAsia="zh-CN"/>
        </w:rPr>
        <w:t>《</w:t>
      </w:r>
      <w:r>
        <w:t>大招</w:t>
      </w:r>
      <w:r>
        <w:rPr>
          <w:rFonts w:hint="eastAsia" w:eastAsia="宋体"/>
          <w:lang w:eastAsia="zh-CN"/>
        </w:rPr>
        <w:t>》</w:t>
      </w:r>
      <w:r>
        <w:t>。</w:t>
      </w:r>
    </w:p>
    <w:p w14:paraId="786768B6">
      <w:r>
        <w:t>安延言同上。</w:t>
      </w:r>
    </w:p>
    <w:p w14:paraId="38F9C7D9">
      <w:r>
        <w:t>賦亂變譔同上。</w:t>
      </w:r>
    </w:p>
    <w:p w14:paraId="544E49CC">
      <w:r>
        <w:t>曼顔安同上。</w:t>
      </w:r>
    </w:p>
    <w:p w14:paraId="5A95EDEE">
      <w:r>
        <w:t>媔嘕娟便</w:t>
      </w:r>
    </w:p>
    <w:p w14:paraId="1D253E6A">
      <w:r>
        <w:t>同上。</w:t>
      </w:r>
    </w:p>
    <w:p w14:paraId="1F2B8B36">
      <w:r>
        <w:t>歌弟十平上去</w:t>
      </w:r>
    </w:p>
    <w:p w14:paraId="017D4FAC">
      <w:pPr>
        <w:rPr>
          <w:rFonts w:hint="eastAsia" w:eastAsia="宋体"/>
          <w:lang w:eastAsia="zh-CN"/>
        </w:rPr>
      </w:pPr>
      <w:r>
        <w:rPr>
          <w:rFonts w:hint="eastAsia" w:eastAsia="宋体"/>
          <w:lang w:eastAsia="zh-CN"/>
        </w:rPr>
        <w:t>《</w:t>
      </w:r>
      <w:r>
        <w:t>詩經</w:t>
      </w:r>
      <w:r>
        <w:rPr>
          <w:rFonts w:hint="eastAsia" w:eastAsia="宋体"/>
          <w:lang w:eastAsia="zh-CN"/>
        </w:rPr>
        <w:t>》</w:t>
      </w:r>
    </w:p>
    <w:p w14:paraId="58C5B6A7">
      <w:r>
        <w:t>皮紽蛇蛇</w:t>
      </w:r>
    </w:p>
    <w:p w14:paraId="530C1E2E">
      <w:r>
        <w:rPr>
          <w:rFonts w:hint="eastAsia" w:eastAsia="宋体"/>
          <w:lang w:eastAsia="zh-CN"/>
        </w:rPr>
        <w:t>《</w:t>
      </w:r>
      <w:r>
        <w:t>羔羊</w:t>
      </w:r>
      <w:r>
        <w:rPr>
          <w:rFonts w:hint="eastAsia" w:eastAsia="宋体"/>
          <w:lang w:eastAsia="zh-CN"/>
        </w:rPr>
        <w:t>》</w:t>
      </w:r>
      <w:r>
        <w:t>一章。</w:t>
      </w:r>
    </w:p>
    <w:p w14:paraId="426AA32C">
      <w:r>
        <w:t>蛇蛇</w:t>
      </w:r>
    </w:p>
    <w:p w14:paraId="1B41D469">
      <w:r>
        <w:t>二章，三章同。</w:t>
      </w:r>
    </w:p>
    <w:p w14:paraId="4227F0CE">
      <w:r>
        <w:t>沱過過歌</w:t>
      </w:r>
    </w:p>
    <w:p w14:paraId="163D8EEB">
      <w:r>
        <w:rPr>
          <w:rFonts w:hint="eastAsia" w:eastAsia="宋体"/>
          <w:lang w:eastAsia="zh-CN"/>
        </w:rPr>
        <w:t>《</w:t>
      </w:r>
      <w:r>
        <w:t>江有汜</w:t>
      </w:r>
      <w:r>
        <w:rPr>
          <w:rFonts w:hint="eastAsia" w:eastAsia="宋体"/>
          <w:lang w:eastAsia="zh-CN"/>
        </w:rPr>
        <w:t>》</w:t>
      </w:r>
      <w:r>
        <w:t>三章。</w:t>
      </w:r>
    </w:p>
    <w:p w14:paraId="37A3B421">
      <w:r>
        <w:t>爲何爲何爲何</w:t>
      </w:r>
      <w:r>
        <w:rPr>
          <w:rFonts w:hint="eastAsia" w:eastAsia="宋体"/>
          <w:lang w:eastAsia="zh-CN"/>
        </w:rPr>
        <w:t>《</w:t>
      </w:r>
      <w:r>
        <w:t>北</w:t>
      </w:r>
    </w:p>
    <w:p w14:paraId="790CBC30">
      <w:r>
        <w:t>河儀它</w:t>
      </w:r>
    </w:p>
    <w:p w14:paraId="6D8E6CD1">
      <w:r>
        <w:rPr>
          <w:rFonts w:hint="eastAsia" w:eastAsia="宋体"/>
          <w:lang w:eastAsia="zh-CN"/>
        </w:rPr>
        <w:t>《</w:t>
      </w:r>
      <w:r>
        <w:t>柏舟</w:t>
      </w:r>
      <w:r>
        <w:rPr>
          <w:rFonts w:hint="eastAsia" w:eastAsia="宋体"/>
          <w:lang w:eastAsia="zh-CN"/>
        </w:rPr>
        <w:t>》</w:t>
      </w:r>
      <w:r>
        <w:t>一章。</w:t>
      </w:r>
    </w:p>
    <w:p w14:paraId="04A02613">
      <w:r>
        <w:t>珈委佗河宜何</w:t>
      </w:r>
    </w:p>
    <w:p w14:paraId="38397B0A">
      <w:r>
        <w:rPr>
          <w:rFonts w:hint="eastAsia" w:eastAsia="宋体"/>
          <w:lang w:eastAsia="zh-CN"/>
        </w:rPr>
        <w:t>《</w:t>
      </w:r>
      <w:r>
        <w:t>君子偕老</w:t>
      </w:r>
      <w:r>
        <w:rPr>
          <w:rFonts w:hint="eastAsia" w:eastAsia="宋体"/>
          <w:lang w:eastAsia="zh-CN"/>
        </w:rPr>
        <w:t>》</w:t>
      </w:r>
      <w:r>
        <w:t>一章。瑳</w:t>
      </w:r>
    </w:p>
    <w:p w14:paraId="6B60A1A2">
      <w:r>
        <w:t>門</w:t>
      </w:r>
      <w:r>
        <w:rPr>
          <w:rFonts w:hint="eastAsia" w:eastAsia="宋体"/>
          <w:lang w:eastAsia="zh-CN"/>
        </w:rPr>
        <w:t>》</w:t>
      </w:r>
      <w:r>
        <w:t>一、二、三章。</w:t>
      </w:r>
    </w:p>
    <w:p w14:paraId="0C8DEB20">
      <w:r>
        <w:t>離施</w:t>
      </w:r>
    </w:p>
    <w:p w14:paraId="0D284762">
      <w:r>
        <w:rPr>
          <w:rFonts w:hint="eastAsia" w:eastAsia="宋体"/>
          <w:lang w:eastAsia="zh-CN"/>
        </w:rPr>
        <w:t>《</w:t>
      </w:r>
      <w:r>
        <w:t>新臺</w:t>
      </w:r>
      <w:r>
        <w:rPr>
          <w:rFonts w:hint="eastAsia" w:eastAsia="宋体"/>
          <w:lang w:eastAsia="zh-CN"/>
        </w:rPr>
        <w:t>》</w:t>
      </w:r>
      <w:r>
        <w:t>三章。</w:t>
      </w:r>
    </w:p>
    <w:p w14:paraId="55F65F0B">
      <w:r>
        <w:t>瑳三章。皮儀儀爲</w:t>
      </w:r>
      <w:r>
        <w:rPr>
          <w:rFonts w:hint="eastAsia" w:eastAsia="宋体"/>
          <w:lang w:eastAsia="zh-CN"/>
        </w:rPr>
        <w:t>《</w:t>
      </w:r>
      <w:r>
        <w:t>相鼠</w:t>
      </w:r>
      <w:r>
        <w:rPr>
          <w:rFonts w:hint="eastAsia" w:eastAsia="宋体"/>
          <w:lang w:eastAsia="zh-CN"/>
        </w:rPr>
        <w:t>》</w:t>
      </w:r>
      <w:r>
        <w:t>一章。</w:t>
      </w:r>
    </w:p>
    <w:p w14:paraId="7C1B562D">
      <w:r>
        <w:t>猗磋磨</w:t>
      </w:r>
      <w:r>
        <w:rPr>
          <w:rFonts w:hint="eastAsia" w:eastAsia="宋体"/>
          <w:lang w:eastAsia="zh-CN"/>
        </w:rPr>
        <w:t>《</w:t>
      </w:r>
      <w:r>
        <w:t>淇奥</w:t>
      </w:r>
      <w:r>
        <w:rPr>
          <w:rFonts w:hint="eastAsia" w:eastAsia="宋体"/>
          <w:lang w:eastAsia="zh-CN"/>
        </w:rPr>
        <w:t>》</w:t>
      </w:r>
      <w:r>
        <w:t>一章。</w:t>
      </w:r>
    </w:p>
    <w:p w14:paraId="04C10209">
      <w:r>
        <w:t>阿薖歌過</w:t>
      </w:r>
    </w:p>
    <w:p w14:paraId="44F2AA56">
      <w:r>
        <w:t>考槃</w:t>
      </w:r>
      <w:r>
        <w:rPr>
          <w:rFonts w:hint="eastAsia" w:eastAsia="宋体"/>
          <w:lang w:eastAsia="zh-CN"/>
        </w:rPr>
        <w:t>》</w:t>
      </w:r>
      <w:r>
        <w:t>二章。</w:t>
      </w:r>
    </w:p>
    <w:p w14:paraId="2E0A0C46">
      <w:pPr>
        <w:rPr>
          <w:rFonts w:hint="eastAsia" w:eastAsia="宋体"/>
          <w:lang w:eastAsia="zh-CN"/>
        </w:rPr>
      </w:pPr>
      <w:r>
        <w:t>左瑳儺</w:t>
      </w:r>
      <w:r>
        <w:rPr>
          <w:rFonts w:hint="eastAsia" w:eastAsia="宋体"/>
          <w:lang w:eastAsia="zh-CN"/>
        </w:rPr>
        <w:t>《</w:t>
      </w:r>
      <w:r>
        <w:t>竹竿</w:t>
      </w:r>
      <w:r>
        <w:rPr>
          <w:rFonts w:hint="eastAsia" w:eastAsia="宋体"/>
          <w:lang w:eastAsia="zh-CN"/>
        </w:rPr>
        <w:t>》</w:t>
      </w:r>
    </w:p>
    <w:p w14:paraId="31DF8B72">
      <w:r>
        <w:t>三章。離靡我我</w:t>
      </w:r>
    </w:p>
    <w:p w14:paraId="7FC4E1FC">
      <w:r>
        <w:rPr>
          <w:rFonts w:hint="eastAsia" w:eastAsia="宋体"/>
          <w:lang w:eastAsia="zh-CN"/>
        </w:rPr>
        <w:t>《</w:t>
      </w:r>
      <w:r>
        <w:t>黍離</w:t>
      </w:r>
      <w:r>
        <w:rPr>
          <w:rFonts w:hint="eastAsia" w:eastAsia="宋体"/>
          <w:lang w:eastAsia="zh-CN"/>
        </w:rPr>
        <w:t>》</w:t>
      </w:r>
      <w:r>
        <w:t>一章，二一三章同。</w:t>
      </w:r>
    </w:p>
    <w:p w14:paraId="2CDE35A5">
      <w:r>
        <w:t>羅爲罹吪</w:t>
      </w:r>
    </w:p>
    <w:p w14:paraId="44CA019A">
      <w:r>
        <w:rPr>
          <w:rFonts w:hint="eastAsia" w:eastAsia="宋体"/>
          <w:lang w:eastAsia="zh-CN"/>
        </w:rPr>
        <w:t>《</w:t>
      </w:r>
      <w:r>
        <w:t>兔爰</w:t>
      </w:r>
      <w:r>
        <w:rPr>
          <w:rFonts w:hint="eastAsia" w:eastAsia="宋体"/>
          <w:lang w:eastAsia="zh-CN"/>
        </w:rPr>
        <w:t>》</w:t>
      </w:r>
      <w:r>
        <w:t>一章。</w:t>
      </w:r>
    </w:p>
    <w:p w14:paraId="3D2A207E">
      <w:r>
        <w:t>麻嗟嗟施</w:t>
      </w:r>
    </w:p>
    <w:p w14:paraId="4D117CAA">
      <w:r>
        <w:rPr>
          <w:rFonts w:hint="eastAsia" w:eastAsia="宋体"/>
          <w:lang w:eastAsia="zh-CN"/>
        </w:rPr>
        <w:t>《</w:t>
      </w:r>
      <w:r>
        <w:t>丘中有麻</w:t>
      </w:r>
      <w:r>
        <w:rPr>
          <w:rFonts w:hint="eastAsia" w:eastAsia="宋体"/>
          <w:lang w:eastAsia="zh-CN"/>
        </w:rPr>
        <w:t>》</w:t>
      </w:r>
      <w:r>
        <w:t>一章。</w:t>
      </w:r>
    </w:p>
    <w:p w14:paraId="45313F43">
      <w:r>
        <w:t>宜爲</w:t>
      </w:r>
    </w:p>
    <w:p w14:paraId="7FA75FA7">
      <w:r>
        <w:rPr>
          <w:rFonts w:hint="eastAsia" w:eastAsia="宋体"/>
          <w:lang w:eastAsia="zh-CN"/>
        </w:rPr>
        <w:t>《</w:t>
      </w:r>
      <w:r>
        <w:t>緇衣</w:t>
      </w:r>
      <w:r>
        <w:rPr>
          <w:rFonts w:hint="eastAsia" w:eastAsia="宋体"/>
          <w:lang w:eastAsia="zh-CN"/>
        </w:rPr>
        <w:t>》</w:t>
      </w:r>
      <w:r>
        <w:t>一章。</w:t>
      </w:r>
    </w:p>
    <w:p w14:paraId="1E630BA8">
      <w:r>
        <w:t>加宜</w:t>
      </w:r>
    </w:p>
    <w:p w14:paraId="711A0B0E">
      <w:r>
        <w:rPr>
          <w:rFonts w:hint="eastAsia" w:eastAsia="宋体"/>
          <w:lang w:eastAsia="zh-CN"/>
        </w:rPr>
        <w:t>《</w:t>
      </w:r>
      <w:r>
        <w:t>女曰雞鳴</w:t>
      </w:r>
      <w:r>
        <w:rPr>
          <w:rFonts w:hint="eastAsia" w:eastAsia="宋体"/>
          <w:lang w:eastAsia="zh-CN"/>
        </w:rPr>
        <w:t>》</w:t>
      </w:r>
      <w:r>
        <w:t>二章。</w:t>
      </w:r>
    </w:p>
    <w:p w14:paraId="00BE6B74">
      <w:r>
        <w:t>吹和</w:t>
      </w:r>
    </w:p>
    <w:p w14:paraId="576FE53A">
      <w:r>
        <w:rPr>
          <w:rFonts w:hint="eastAsia" w:eastAsia="宋体"/>
          <w:lang w:eastAsia="zh-CN"/>
        </w:rPr>
        <w:t>《</w:t>
      </w:r>
      <w:r>
        <w:t>蘀兮</w:t>
      </w:r>
      <w:r>
        <w:rPr>
          <w:rFonts w:hint="eastAsia" w:eastAsia="宋体"/>
          <w:lang w:eastAsia="zh-CN"/>
        </w:rPr>
        <w:t>》</w:t>
      </w:r>
      <w:r>
        <w:t>一章。</w:t>
      </w:r>
    </w:p>
    <w:p w14:paraId="2D3E5473">
      <w:r>
        <w:t>何何</w:t>
      </w:r>
    </w:p>
    <w:p w14:paraId="4272C268">
      <w:r>
        <w:rPr>
          <w:rFonts w:hint="eastAsia" w:eastAsia="宋体"/>
          <w:lang w:eastAsia="zh-CN"/>
        </w:rPr>
        <w:t>《</w:t>
      </w:r>
      <w:r>
        <w:t>南山</w:t>
      </w:r>
      <w:r>
        <w:rPr>
          <w:rFonts w:hint="eastAsia" w:eastAsia="宋体"/>
          <w:lang w:eastAsia="zh-CN"/>
        </w:rPr>
        <w:t>》</w:t>
      </w:r>
      <w:r>
        <w:t>三章，四章同。</w:t>
      </w:r>
    </w:p>
    <w:p w14:paraId="458FE006">
      <w:r>
        <w:t>左我</w:t>
      </w:r>
      <w:r>
        <w:rPr>
          <w:rFonts w:hint="eastAsia" w:eastAsia="宋体"/>
          <w:lang w:eastAsia="zh-CN"/>
        </w:rPr>
        <w:t>《</w:t>
      </w:r>
      <w:r>
        <w:t>有</w:t>
      </w:r>
    </w:p>
    <w:p w14:paraId="67C65609">
      <w:r>
        <w:t>杕之杜</w:t>
      </w:r>
      <w:r>
        <w:rPr>
          <w:rFonts w:hint="eastAsia" w:eastAsia="宋体"/>
          <w:lang w:eastAsia="zh-CN"/>
        </w:rPr>
        <w:t>》</w:t>
      </w:r>
      <w:r>
        <w:t>一章。</w:t>
      </w:r>
    </w:p>
    <w:p w14:paraId="1ABD4741">
      <w:r>
        <w:t>何何多何何多何何多</w:t>
      </w:r>
    </w:p>
    <w:p w14:paraId="4F703004">
      <w:r>
        <w:t>晨風</w:t>
      </w:r>
      <w:r>
        <w:rPr>
          <w:rFonts w:hint="eastAsia" w:eastAsia="宋体"/>
          <w:lang w:eastAsia="zh-CN"/>
        </w:rPr>
        <w:t>》</w:t>
      </w:r>
      <w:r>
        <w:t>一、二、三章。</w:t>
      </w:r>
    </w:p>
    <w:p w14:paraId="4CED725E">
      <w:r>
        <w:t>我嗟</w:t>
      </w:r>
      <w:r>
        <w:rPr>
          <w:rFonts w:hint="eastAsia" w:eastAsia="宋体"/>
          <w:lang w:eastAsia="zh-CN"/>
        </w:rPr>
        <w:t>《</w:t>
      </w:r>
      <w:r>
        <w:t>權輿</w:t>
      </w:r>
      <w:r>
        <w:rPr>
          <w:rFonts w:hint="eastAsia" w:eastAsia="宋体"/>
          <w:lang w:eastAsia="zh-CN"/>
        </w:rPr>
        <w:t>》</w:t>
      </w:r>
      <w:r>
        <w:t>一章，二章同。</w:t>
      </w:r>
    </w:p>
    <w:p w14:paraId="724701DB">
      <w:r>
        <w:t>差原麻娑</w:t>
      </w:r>
    </w:p>
    <w:p w14:paraId="259AB9F6">
      <w:r>
        <w:rPr>
          <w:rFonts w:hint="eastAsia" w:eastAsia="宋体"/>
          <w:lang w:eastAsia="zh-CN"/>
        </w:rPr>
        <w:t>《</w:t>
      </w:r>
      <w:r>
        <w:t>東門之粉</w:t>
      </w:r>
      <w:r>
        <w:rPr>
          <w:rFonts w:hint="eastAsia" w:eastAsia="宋体"/>
          <w:lang w:eastAsia="zh-CN"/>
        </w:rPr>
        <w:t>》</w:t>
      </w:r>
      <w:r>
        <w:t>二章。</w:t>
      </w:r>
    </w:p>
    <w:p w14:paraId="7DAAEF5D">
      <w:r>
        <w:t>池麻歌</w:t>
      </w:r>
      <w:r>
        <w:rPr>
          <w:rFonts w:hint="eastAsia" w:eastAsia="宋体"/>
          <w:lang w:eastAsia="zh-CN"/>
        </w:rPr>
        <w:t>《</w:t>
      </w:r>
      <w:r>
        <w:t>東門之池</w:t>
      </w:r>
      <w:r>
        <w:rPr>
          <w:rFonts w:hint="eastAsia" w:eastAsia="宋体"/>
          <w:lang w:eastAsia="zh-CN"/>
        </w:rPr>
        <w:t>》</w:t>
      </w:r>
      <w:r>
        <w:t>一章。</w:t>
      </w:r>
    </w:p>
    <w:p w14:paraId="664B14E5">
      <w:r>
        <w:t>陂荷何爲沱</w:t>
      </w:r>
    </w:p>
    <w:p w14:paraId="3AE9E115">
      <w:r>
        <w:rPr>
          <w:rFonts w:hint="eastAsia" w:eastAsia="宋体"/>
          <w:lang w:eastAsia="zh-CN"/>
        </w:rPr>
        <w:t>《</w:t>
      </w:r>
      <w:r>
        <w:t>澤陂</w:t>
      </w:r>
      <w:r>
        <w:rPr>
          <w:rFonts w:hint="eastAsia" w:eastAsia="宋体"/>
          <w:lang w:eastAsia="zh-CN"/>
        </w:rPr>
        <w:t>》</w:t>
      </w:r>
      <w:r>
        <w:t>一章。</w:t>
      </w:r>
    </w:p>
    <w:p w14:paraId="3008D411">
      <w:r>
        <w:t>陂爲</w:t>
      </w:r>
    </w:p>
    <w:p w14:paraId="35E8F1A9">
      <w:r>
        <w:t>二章，三章同。縭</w:t>
      </w:r>
    </w:p>
    <w:p w14:paraId="41DCF2FA">
      <w:r>
        <w:t>何何</w:t>
      </w:r>
    </w:p>
    <w:p w14:paraId="68C0BCFC">
      <w:r>
        <w:rPr>
          <w:rFonts w:hint="eastAsia" w:eastAsia="宋体"/>
          <w:lang w:eastAsia="zh-CN"/>
        </w:rPr>
        <w:t>《</w:t>
      </w:r>
      <w:r>
        <w:t>采薇</w:t>
      </w:r>
      <w:r>
        <w:rPr>
          <w:rFonts w:hint="eastAsia" w:eastAsia="宋体"/>
          <w:lang w:eastAsia="zh-CN"/>
        </w:rPr>
        <w:t>》</w:t>
      </w:r>
      <w:r>
        <w:t>四章。</w:t>
      </w:r>
    </w:p>
    <w:p w14:paraId="0F711099">
      <w:r>
        <w:t>儀嘉何</w:t>
      </w:r>
      <w:r>
        <w:rPr>
          <w:rFonts w:hint="eastAsia" w:eastAsia="宋体"/>
          <w:lang w:eastAsia="zh-CN"/>
        </w:rPr>
        <w:t>《</w:t>
      </w:r>
      <w:r>
        <w:t>東山</w:t>
      </w:r>
      <w:r>
        <w:rPr>
          <w:rFonts w:hint="eastAsia" w:eastAsia="宋体"/>
          <w:lang w:eastAsia="zh-CN"/>
        </w:rPr>
        <w:t>》</w:t>
      </w:r>
      <w:r>
        <w:t>四章。</w:t>
      </w:r>
    </w:p>
    <w:p w14:paraId="6139CB18">
      <w:r>
        <w:t>錡吪嘉</w:t>
      </w:r>
    </w:p>
    <w:p w14:paraId="18C8ACC6">
      <w:r>
        <w:rPr>
          <w:rFonts w:hint="eastAsia" w:eastAsia="宋体"/>
          <w:lang w:eastAsia="zh-CN"/>
        </w:rPr>
        <w:t>《</w:t>
      </w:r>
      <w:r>
        <w:t>破斧</w:t>
      </w:r>
      <w:r>
        <w:rPr>
          <w:rFonts w:hint="eastAsia" w:eastAsia="宋体"/>
          <w:lang w:eastAsia="zh-CN"/>
        </w:rPr>
        <w:t>》</w:t>
      </w:r>
      <w:r>
        <w:t>二章。</w:t>
      </w:r>
    </w:p>
    <w:p w14:paraId="077FDAB4">
      <w:r>
        <w:t>何何</w:t>
      </w:r>
      <w:r>
        <w:rPr>
          <w:rFonts w:hint="eastAsia" w:eastAsia="宋体"/>
          <w:lang w:eastAsia="zh-CN"/>
        </w:rPr>
        <w:t>《</w:t>
      </w:r>
      <w:r>
        <w:t>伐柯</w:t>
      </w:r>
      <w:r>
        <w:rPr>
          <w:rFonts w:hint="eastAsia" w:eastAsia="宋体"/>
          <w:lang w:eastAsia="zh-CN"/>
        </w:rPr>
        <w:t>》</w:t>
      </w:r>
      <w:r>
        <w:t>一章。</w:t>
      </w:r>
    </w:p>
    <w:p w14:paraId="159B9FFF">
      <w:r>
        <w:t>柯柯</w:t>
      </w:r>
    </w:p>
    <w:p w14:paraId="00EB5AD9">
      <w:r>
        <w:t>椅離儀</w:t>
      </w:r>
    </w:p>
    <w:p w14:paraId="6CB2C16F">
      <w:r>
        <w:rPr>
          <w:rFonts w:hint="eastAsia" w:eastAsia="宋体"/>
          <w:lang w:eastAsia="zh-CN"/>
        </w:rPr>
        <w:t>《</w:t>
      </w:r>
      <w:r>
        <w:t>湛露</w:t>
      </w:r>
      <w:r>
        <w:rPr>
          <w:rFonts w:hint="eastAsia" w:eastAsia="宋体"/>
          <w:lang w:eastAsia="zh-CN"/>
        </w:rPr>
        <w:t>》</w:t>
      </w:r>
      <w:r>
        <w:t>四章。</w:t>
      </w:r>
    </w:p>
    <w:p w14:paraId="1A949834">
      <w:r>
        <w:t>莪阿儀</w:t>
      </w:r>
    </w:p>
    <w:p w14:paraId="742D1F21">
      <w:r>
        <w:t>菁菁者莪</w:t>
      </w:r>
      <w:r>
        <w:rPr>
          <w:rFonts w:hint="eastAsia" w:eastAsia="宋体"/>
          <w:lang w:eastAsia="zh-CN"/>
        </w:rPr>
        <w:t>》</w:t>
      </w:r>
      <w:r>
        <w:t>一章。</w:t>
      </w:r>
    </w:p>
    <w:p w14:paraId="7AED6BAF">
      <w:r>
        <w:t>駕猗馳破</w:t>
      </w:r>
      <w:r>
        <w:rPr>
          <w:rFonts w:hint="eastAsia" w:eastAsia="宋体"/>
          <w:lang w:eastAsia="zh-CN"/>
        </w:rPr>
        <w:t>《</w:t>
      </w:r>
      <w:r>
        <w:t>車</w:t>
      </w:r>
    </w:p>
    <w:p w14:paraId="20AAD8DE">
      <w:r>
        <w:t>多嘉</w:t>
      </w:r>
    </w:p>
    <w:p w14:paraId="4F3C1DA3">
      <w:pPr>
        <w:rPr>
          <w:rFonts w:hint="eastAsia" w:eastAsia="宋体"/>
          <w:lang w:eastAsia="zh-CN"/>
        </w:rPr>
      </w:pPr>
      <w:r>
        <w:t>鯊多</w:t>
      </w:r>
      <w:r>
        <w:rPr>
          <w:rFonts w:hint="eastAsia" w:eastAsia="宋体"/>
          <w:lang w:eastAsia="zh-CN"/>
        </w:rPr>
        <w:t>《</w:t>
      </w:r>
    </w:p>
    <w:p w14:paraId="72B2BFB5">
      <w:r>
        <w:t>魚麗</w:t>
      </w:r>
      <w:r>
        <w:rPr>
          <w:rFonts w:hint="eastAsia" w:eastAsia="宋体"/>
          <w:lang w:eastAsia="zh-CN"/>
        </w:rPr>
        <w:t>》</w:t>
      </w:r>
      <w:r>
        <w:t>一章。</w:t>
      </w:r>
    </w:p>
    <w:p w14:paraId="0D13B311">
      <w:r>
        <w:t>【第496页】</w:t>
      </w:r>
    </w:p>
    <w:p w14:paraId="001806AF">
      <w:r>
        <w:t>阿池訛</w:t>
      </w:r>
    </w:p>
    <w:p w14:paraId="2FFB396E">
      <w:r>
        <w:rPr>
          <w:rFonts w:hint="eastAsia" w:eastAsia="宋体"/>
          <w:lang w:eastAsia="zh-CN"/>
        </w:rPr>
        <w:t>《</w:t>
      </w:r>
      <w:r>
        <w:t>無羊</w:t>
      </w:r>
      <w:r>
        <w:rPr>
          <w:rFonts w:hint="eastAsia" w:eastAsia="宋体"/>
          <w:lang w:eastAsia="zh-CN"/>
        </w:rPr>
        <w:t>》</w:t>
      </w:r>
      <w:r>
        <w:t>二章。猗</w:t>
      </w:r>
    </w:p>
    <w:p w14:paraId="4EB2DBE4">
      <w:r>
        <w:t>地裼瓦儀議罹</w:t>
      </w:r>
    </w:p>
    <w:p w14:paraId="34F3C439">
      <w:r>
        <w:t>攻</w:t>
      </w:r>
      <w:r>
        <w:rPr>
          <w:rFonts w:hint="eastAsia" w:eastAsia="宋体"/>
          <w:lang w:eastAsia="zh-CN"/>
        </w:rPr>
        <w:t>》</w:t>
      </w:r>
      <w:r>
        <w:t>六章。</w:t>
      </w:r>
    </w:p>
    <w:p w14:paraId="1CD15352">
      <w:r>
        <w:t>何羆蛇</w:t>
      </w:r>
    </w:p>
    <w:p w14:paraId="210998EA">
      <w:r>
        <w:rPr>
          <w:rFonts w:hint="eastAsia" w:eastAsia="宋体"/>
          <w:lang w:eastAsia="zh-CN"/>
        </w:rPr>
        <w:t>《</w:t>
      </w:r>
      <w:r>
        <w:t>斯干</w:t>
      </w:r>
      <w:r>
        <w:rPr>
          <w:rFonts w:hint="eastAsia" w:eastAsia="宋体"/>
          <w:lang w:eastAsia="zh-CN"/>
        </w:rPr>
        <w:t>》</w:t>
      </w:r>
      <w:r>
        <w:t>六章。</w:t>
      </w:r>
    </w:p>
    <w:p w14:paraId="3D7838A7">
      <w:r>
        <w:t>羆蛇</w:t>
      </w:r>
    </w:p>
    <w:p w14:paraId="774F1831">
      <w:r>
        <w:t>何多何</w:t>
      </w:r>
    </w:p>
    <w:p w14:paraId="1C5FD8E9">
      <w:r>
        <w:t>何瘥多嘉嗟</w:t>
      </w:r>
    </w:p>
    <w:p w14:paraId="26DB29FC">
      <w:r>
        <w:rPr>
          <w:rFonts w:hint="eastAsia" w:eastAsia="宋体"/>
          <w:lang w:eastAsia="zh-CN"/>
        </w:rPr>
        <w:t>《</w:t>
      </w:r>
      <w:r>
        <w:t>節南山</w:t>
      </w:r>
      <w:r>
        <w:rPr>
          <w:rFonts w:hint="eastAsia" w:eastAsia="宋体"/>
          <w:lang w:eastAsia="zh-CN"/>
        </w:rPr>
        <w:t>》</w:t>
      </w:r>
      <w:r>
        <w:t>二章。</w:t>
      </w:r>
    </w:p>
    <w:p w14:paraId="3121174D">
      <w:r>
        <w:t>河他</w:t>
      </w:r>
    </w:p>
    <w:p w14:paraId="49153735">
      <w:r>
        <w:rPr>
          <w:rFonts w:hint="eastAsia" w:eastAsia="宋体"/>
          <w:lang w:eastAsia="zh-CN"/>
        </w:rPr>
        <w:t>《</w:t>
      </w:r>
      <w:r>
        <w:t>小旻</w:t>
      </w:r>
      <w:r>
        <w:rPr>
          <w:rFonts w:hint="eastAsia" w:eastAsia="宋体"/>
          <w:lang w:eastAsia="zh-CN"/>
        </w:rPr>
        <w:t>》</w:t>
      </w:r>
      <w:r>
        <w:t>六章。</w:t>
      </w:r>
    </w:p>
    <w:p w14:paraId="40C20CA0">
      <w:r>
        <w:t>罹何何</w:t>
      </w:r>
      <w:r>
        <w:rPr>
          <w:rFonts w:hint="eastAsia" w:eastAsia="宋体"/>
          <w:lang w:eastAsia="zh-CN"/>
        </w:rPr>
        <w:t>《</w:t>
      </w:r>
      <w:r>
        <w:t>小弁</w:t>
      </w:r>
      <w:r>
        <w:rPr>
          <w:rFonts w:hint="eastAsia" w:eastAsia="宋体"/>
          <w:lang w:eastAsia="zh-CN"/>
        </w:rPr>
        <w:t>》</w:t>
      </w:r>
      <w:r>
        <w:t>一章。</w:t>
      </w:r>
    </w:p>
    <w:p w14:paraId="1F47AEFD">
      <w:r>
        <w:t>掎扡佗</w:t>
      </w:r>
    </w:p>
    <w:p w14:paraId="5998E96A">
      <w:r>
        <w:t>七章。</w:t>
      </w:r>
    </w:p>
    <w:p w14:paraId="4904B2A6">
      <w:r>
        <w:rPr>
          <w:rFonts w:hint="eastAsia" w:eastAsia="宋体"/>
          <w:lang w:eastAsia="zh-CN"/>
        </w:rPr>
        <w:t>《</w:t>
      </w:r>
      <w:r>
        <w:t>巧言</w:t>
      </w:r>
      <w:r>
        <w:rPr>
          <w:rFonts w:hint="eastAsia" w:eastAsia="宋体"/>
          <w:lang w:eastAsia="zh-CN"/>
        </w:rPr>
        <w:t>》</w:t>
      </w:r>
      <w:r>
        <w:t>六章。</w:t>
      </w:r>
    </w:p>
    <w:p w14:paraId="3AAA0EF6">
      <w:r>
        <w:t>禍我可</w:t>
      </w:r>
      <w:r>
        <w:rPr>
          <w:rFonts w:hint="eastAsia" w:eastAsia="宋体"/>
          <w:lang w:eastAsia="zh-CN"/>
        </w:rPr>
        <w:t>《</w:t>
      </w:r>
      <w:r>
        <w:t>何人斯</w:t>
      </w:r>
      <w:r>
        <w:rPr>
          <w:rFonts w:hint="eastAsia" w:eastAsia="宋体"/>
          <w:lang w:eastAsia="zh-CN"/>
        </w:rPr>
        <w:t>》</w:t>
      </w:r>
      <w:r>
        <w:t>二章。</w:t>
      </w:r>
    </w:p>
    <w:p w14:paraId="5DD4AD66">
      <w:r>
        <w:t>哆侈</w:t>
      </w:r>
      <w:r>
        <w:rPr>
          <w:rFonts w:hint="eastAsia" w:eastAsia="宋体"/>
          <w:lang w:eastAsia="zh-CN"/>
        </w:rPr>
        <w:t>《</w:t>
      </w:r>
      <w:r>
        <w:t>巷伯</w:t>
      </w:r>
      <w:r>
        <w:rPr>
          <w:rFonts w:hint="eastAsia" w:eastAsia="宋体"/>
          <w:lang w:eastAsia="zh-CN"/>
        </w:rPr>
        <w:t>》</w:t>
      </w:r>
      <w:r>
        <w:t>二章。議爲</w:t>
      </w:r>
      <w:r>
        <w:rPr>
          <w:rFonts w:hint="eastAsia" w:eastAsia="宋体"/>
          <w:lang w:eastAsia="zh-CN"/>
        </w:rPr>
        <w:t>《</w:t>
      </w:r>
      <w:r>
        <w:t>北山</w:t>
      </w:r>
      <w:r>
        <w:rPr>
          <w:rFonts w:hint="eastAsia" w:eastAsia="宋体"/>
          <w:lang w:eastAsia="zh-CN"/>
        </w:rPr>
        <w:t>》</w:t>
      </w:r>
      <w:r>
        <w:t>六章。</w:t>
      </w:r>
    </w:p>
    <w:p w14:paraId="68F4F33C">
      <w:r>
        <w:t>左左宜</w:t>
      </w:r>
    </w:p>
    <w:p w14:paraId="4B4147D7">
      <w:r>
        <w:t>裳裳者華</w:t>
      </w:r>
      <w:r>
        <w:rPr>
          <w:rFonts w:hint="eastAsia" w:eastAsia="宋体"/>
          <w:lang w:eastAsia="zh-CN"/>
        </w:rPr>
        <w:t>》</w:t>
      </w:r>
      <w:r>
        <w:t>四</w:t>
      </w:r>
    </w:p>
    <w:p w14:paraId="4DFB5F81">
      <w:r>
        <w:t>俄傞</w:t>
      </w:r>
    </w:p>
    <w:p w14:paraId="240A3C36">
      <w:r>
        <w:rPr>
          <w:rFonts w:hint="eastAsia" w:eastAsia="宋体"/>
          <w:lang w:eastAsia="zh-CN"/>
        </w:rPr>
        <w:t>《</w:t>
      </w:r>
      <w:r>
        <w:t>賓之初筵</w:t>
      </w:r>
      <w:r>
        <w:rPr>
          <w:rFonts w:hint="eastAsia" w:eastAsia="宋体"/>
          <w:lang w:eastAsia="zh-CN"/>
        </w:rPr>
        <w:t>》</w:t>
      </w:r>
      <w:r>
        <w:t>四章。嘉儀</w:t>
      </w:r>
    </w:p>
    <w:p w14:paraId="363DBCE3">
      <w:r>
        <w:t>何嘉他</w:t>
      </w:r>
    </w:p>
    <w:p w14:paraId="1BAA8128">
      <w:r>
        <w:t>章。難那</w:t>
      </w:r>
    </w:p>
    <w:p w14:paraId="65AE84E7">
      <w:r>
        <w:rPr>
          <w:rFonts w:hint="eastAsia" w:eastAsia="宋体"/>
          <w:lang w:eastAsia="zh-CN"/>
        </w:rPr>
        <w:t>《</w:t>
      </w:r>
      <w:r>
        <w:t>桑扈</w:t>
      </w:r>
      <w:r>
        <w:rPr>
          <w:rFonts w:hint="eastAsia" w:eastAsia="宋体"/>
          <w:lang w:eastAsia="zh-CN"/>
        </w:rPr>
        <w:t>》</w:t>
      </w:r>
      <w:r>
        <w:t>三章。</w:t>
      </w:r>
    </w:p>
    <w:p w14:paraId="6BFD6A06">
      <w:r>
        <w:t>羅宜</w:t>
      </w:r>
    </w:p>
    <w:p w14:paraId="109631A5">
      <w:r>
        <w:rPr>
          <w:rFonts w:hint="eastAsia" w:eastAsia="宋体"/>
          <w:lang w:eastAsia="zh-CN"/>
        </w:rPr>
        <w:t>《</w:t>
      </w:r>
      <w:r>
        <w:t>鴛鴦</w:t>
      </w:r>
      <w:r>
        <w:rPr>
          <w:rFonts w:hint="eastAsia" w:eastAsia="宋体"/>
          <w:lang w:eastAsia="zh-CN"/>
        </w:rPr>
        <w:t>》</w:t>
      </w:r>
      <w:r>
        <w:t>一章。</w:t>
      </w:r>
    </w:p>
    <w:p w14:paraId="1818C9AA">
      <w:r>
        <w:t>波沱他</w:t>
      </w:r>
    </w:p>
    <w:p w14:paraId="744EB6CB">
      <w:r>
        <w:rPr>
          <w:rFonts w:hint="eastAsia" w:eastAsia="宋体"/>
          <w:lang w:eastAsia="zh-CN"/>
        </w:rPr>
        <w:t>《</w:t>
      </w:r>
      <w:r>
        <w:t>漸漸之石</w:t>
      </w:r>
      <w:r>
        <w:rPr>
          <w:rFonts w:hint="eastAsia" w:eastAsia="宋体"/>
          <w:lang w:eastAsia="zh-CN"/>
        </w:rPr>
        <w:t>》</w:t>
      </w:r>
      <w:r>
        <w:t>三章。</w:t>
      </w:r>
    </w:p>
    <w:p w14:paraId="7E675B50">
      <w:r>
        <w:t>峩宜</w:t>
      </w:r>
    </w:p>
    <w:p w14:paraId="65067583">
      <w:r>
        <w:rPr>
          <w:rFonts w:hint="eastAsia" w:eastAsia="宋体"/>
          <w:lang w:eastAsia="zh-CN"/>
        </w:rPr>
        <w:t>《</w:t>
      </w:r>
      <w:r>
        <w:t>棫樸</w:t>
      </w:r>
      <w:r>
        <w:rPr>
          <w:rFonts w:hint="eastAsia" w:eastAsia="宋体"/>
          <w:lang w:eastAsia="zh-CN"/>
        </w:rPr>
        <w:t>》</w:t>
      </w:r>
      <w:r>
        <w:t>三章。</w:t>
      </w:r>
    </w:p>
    <w:p w14:paraId="613979AE">
      <w:r>
        <w:t>同上。阿難何</w:t>
      </w:r>
    </w:p>
    <w:p w14:paraId="47CB092D">
      <w:r>
        <w:t>阿池</w:t>
      </w:r>
    </w:p>
    <w:p w14:paraId="72E084D4">
      <w:r>
        <w:rPr>
          <w:rFonts w:hint="eastAsia" w:eastAsia="宋体"/>
          <w:lang w:eastAsia="zh-CN"/>
        </w:rPr>
        <w:t>《</w:t>
      </w:r>
      <w:r>
        <w:t>皇矣</w:t>
      </w:r>
      <w:r>
        <w:rPr>
          <w:rFonts w:hint="eastAsia" w:eastAsia="宋体"/>
          <w:lang w:eastAsia="zh-CN"/>
        </w:rPr>
        <w:t>》</w:t>
      </w:r>
      <w:r>
        <w:t>六章。</w:t>
      </w:r>
    </w:p>
    <w:p w14:paraId="4176DB81">
      <w:r>
        <w:t>賀佐</w:t>
      </w:r>
      <w:r>
        <w:rPr>
          <w:rFonts w:hint="eastAsia" w:eastAsia="宋体"/>
          <w:lang w:eastAsia="zh-CN"/>
        </w:rPr>
        <w:t>《</w:t>
      </w:r>
      <w:r>
        <w:t>下武</w:t>
      </w:r>
      <w:r>
        <w:rPr>
          <w:rFonts w:hint="eastAsia" w:eastAsia="宋体"/>
          <w:lang w:eastAsia="zh-CN"/>
        </w:rPr>
        <w:t>》</w:t>
      </w:r>
      <w:r>
        <w:t>六章。何嘉儀</w:t>
      </w:r>
      <w:r>
        <w:rPr>
          <w:rFonts w:hint="eastAsia" w:eastAsia="宋体"/>
          <w:lang w:eastAsia="zh-CN"/>
        </w:rPr>
        <w:t>《</w:t>
      </w:r>
      <w:r>
        <w:t>既醉</w:t>
      </w:r>
      <w:r>
        <w:rPr>
          <w:rFonts w:hint="eastAsia" w:eastAsia="宋体"/>
          <w:lang w:eastAsia="zh-CN"/>
        </w:rPr>
        <w:t>》</w:t>
      </w:r>
      <w:r>
        <w:t>四章。</w:t>
      </w:r>
    </w:p>
    <w:p w14:paraId="29D7BFE6">
      <w:r>
        <w:t>沙宜多嘉爲</w:t>
      </w:r>
      <w:r>
        <w:rPr>
          <w:rFonts w:hint="eastAsia" w:eastAsia="宋体"/>
          <w:lang w:eastAsia="zh-CN"/>
        </w:rPr>
        <w:t>《</w:t>
      </w:r>
      <w:r>
        <w:t>鳧鷖</w:t>
      </w:r>
      <w:r>
        <w:rPr>
          <w:rFonts w:hint="eastAsia" w:eastAsia="宋体"/>
          <w:lang w:eastAsia="zh-CN"/>
        </w:rPr>
        <w:t>》</w:t>
      </w:r>
      <w:r>
        <w:t>二章。</w:t>
      </w:r>
    </w:p>
    <w:p w14:paraId="208E643A">
      <w:r>
        <w:t>阿歌</w:t>
      </w:r>
      <w:r>
        <w:rPr>
          <w:rFonts w:hint="eastAsia" w:eastAsia="宋体"/>
          <w:lang w:eastAsia="zh-CN"/>
        </w:rPr>
        <w:t>《</w:t>
      </w:r>
      <w:r>
        <w:t>卷</w:t>
      </w:r>
    </w:p>
    <w:p w14:paraId="4B06608B">
      <w:r>
        <w:t>阿</w:t>
      </w:r>
      <w:r>
        <w:rPr>
          <w:rFonts w:hint="eastAsia" w:eastAsia="宋体"/>
          <w:lang w:eastAsia="zh-CN"/>
        </w:rPr>
        <w:t>》</w:t>
      </w:r>
      <w:r>
        <w:t>一章。多馳多歌十章。儀嘉磨爲</w:t>
      </w:r>
      <w:r>
        <w:rPr>
          <w:rFonts w:hint="eastAsia" w:eastAsia="宋体"/>
          <w:lang w:eastAsia="zh-CN"/>
        </w:rPr>
        <w:t>《</w:t>
      </w:r>
      <w:r>
        <w:t>抑</w:t>
      </w:r>
      <w:r>
        <w:rPr>
          <w:rFonts w:hint="eastAsia" w:eastAsia="宋体"/>
          <w:lang w:eastAsia="zh-CN"/>
        </w:rPr>
        <w:t>》</w:t>
      </w:r>
      <w:r>
        <w:t>五章。嘉儀八章。</w:t>
      </w:r>
    </w:p>
    <w:p w14:paraId="2EE4FEB7">
      <w:r>
        <w:t>寇可詈歌</w:t>
      </w:r>
    </w:p>
    <w:p w14:paraId="1C48B58E">
      <w:r>
        <w:rPr>
          <w:rFonts w:hint="eastAsia" w:eastAsia="宋体"/>
          <w:lang w:eastAsia="zh-CN"/>
        </w:rPr>
        <w:t>《</w:t>
      </w:r>
      <w:r>
        <w:t>桑柔</w:t>
      </w:r>
      <w:r>
        <w:rPr>
          <w:rFonts w:hint="eastAsia" w:eastAsia="宋体"/>
          <w:lang w:eastAsia="zh-CN"/>
        </w:rPr>
        <w:t>》</w:t>
      </w:r>
      <w:r>
        <w:t>十六章。何</w:t>
      </w:r>
    </w:p>
    <w:p w14:paraId="49F501A7">
      <w:pPr>
        <w:rPr>
          <w:rFonts w:hint="eastAsia" w:eastAsia="宋体"/>
          <w:lang w:eastAsia="zh-CN"/>
        </w:rPr>
      </w:pPr>
      <w:r>
        <w:t>猗那</w:t>
      </w:r>
      <w:r>
        <w:rPr>
          <w:rFonts w:hint="eastAsia" w:eastAsia="宋体"/>
          <w:lang w:eastAsia="zh-CN"/>
        </w:rPr>
        <w:t>《</w:t>
      </w:r>
    </w:p>
    <w:p w14:paraId="187F8913">
      <w:r>
        <w:t>祁河宜何</w:t>
      </w:r>
      <w:r>
        <w:rPr>
          <w:rFonts w:hint="eastAsia" w:eastAsia="宋体"/>
          <w:lang w:eastAsia="zh-CN"/>
        </w:rPr>
        <w:t>《</w:t>
      </w:r>
      <w:r>
        <w:t>玄鳥</w:t>
      </w:r>
      <w:r>
        <w:rPr>
          <w:rFonts w:hint="eastAsia" w:eastAsia="宋体"/>
          <w:lang w:eastAsia="zh-CN"/>
        </w:rPr>
        <w:t>》</w:t>
      </w:r>
      <w:r>
        <w:t>。</w:t>
      </w:r>
    </w:p>
    <w:p w14:paraId="592174C2">
      <w:r>
        <w:t>何何</w:t>
      </w:r>
      <w:r>
        <w:rPr>
          <w:rFonts w:hint="eastAsia" w:eastAsia="宋体"/>
          <w:lang w:eastAsia="zh-CN"/>
        </w:rPr>
        <w:t>《</w:t>
      </w:r>
      <w:r>
        <w:t>韓奕</w:t>
      </w:r>
      <w:r>
        <w:rPr>
          <w:rFonts w:hint="eastAsia" w:eastAsia="宋体"/>
          <w:lang w:eastAsia="zh-CN"/>
        </w:rPr>
        <w:t>》</w:t>
      </w:r>
      <w:r>
        <w:t>三章。</w:t>
      </w:r>
    </w:p>
    <w:p w14:paraId="7F2B94E5">
      <w:r>
        <w:t>羣經</w:t>
      </w:r>
    </w:p>
    <w:p w14:paraId="5D84F01A">
      <w:r>
        <w:t>離歌嗟</w:t>
      </w:r>
      <w:r>
        <w:rPr>
          <w:rFonts w:hint="eastAsia" w:eastAsia="宋体"/>
          <w:lang w:eastAsia="zh-CN"/>
        </w:rPr>
        <w:t>《</w:t>
      </w:r>
      <w:r>
        <w:t>易</w:t>
      </w:r>
      <w:r>
        <w:rPr>
          <w:rFonts w:hint="eastAsia" w:eastAsia="宋体"/>
          <w:lang w:eastAsia="zh-CN"/>
        </w:rPr>
        <w:t>•</w:t>
      </w:r>
      <w:r>
        <w:t>離</w:t>
      </w:r>
      <w:r>
        <w:rPr>
          <w:rFonts w:hint="eastAsia" w:eastAsia="宋体"/>
          <w:lang w:eastAsia="zh-CN"/>
        </w:rPr>
        <w:t>•</w:t>
      </w:r>
      <w:r>
        <w:t>九三</w:t>
      </w:r>
      <w:r>
        <w:rPr>
          <w:rFonts w:hint="eastAsia" w:eastAsia="宋体"/>
          <w:lang w:eastAsia="zh-CN"/>
        </w:rPr>
        <w:t>》</w:t>
      </w:r>
      <w:r>
        <w:t>。</w:t>
      </w:r>
    </w:p>
    <w:p w14:paraId="7952FF12">
      <w:r>
        <w:t>沱嗟</w:t>
      </w:r>
      <w:r>
        <w:rPr>
          <w:rFonts w:hint="eastAsia" w:eastAsia="宋体"/>
          <w:lang w:eastAsia="zh-CN"/>
        </w:rPr>
        <w:t>《</w:t>
      </w:r>
      <w:r>
        <w:t>六五</w:t>
      </w:r>
      <w:r>
        <w:rPr>
          <w:rFonts w:hint="eastAsia" w:eastAsia="宋体"/>
          <w:lang w:eastAsia="zh-CN"/>
        </w:rPr>
        <w:t>》</w:t>
      </w:r>
      <w:r>
        <w:t>。</w:t>
      </w:r>
    </w:p>
    <w:p w14:paraId="62C59900">
      <w:r>
        <w:t>和靡</w:t>
      </w:r>
      <w:r>
        <w:rPr>
          <w:rFonts w:hint="eastAsia" w:eastAsia="宋体"/>
          <w:lang w:eastAsia="zh-CN"/>
        </w:rPr>
        <w:t>《</w:t>
      </w:r>
      <w:r>
        <w:t>中孚。九二</w:t>
      </w:r>
      <w:r>
        <w:rPr>
          <w:rFonts w:hint="eastAsia" w:eastAsia="宋体"/>
          <w:lang w:eastAsia="zh-CN"/>
        </w:rPr>
        <w:t>》</w:t>
      </w:r>
      <w:r>
        <w:t>。</w:t>
      </w:r>
    </w:p>
    <w:p w14:paraId="56ADB4A0">
      <w:r>
        <w:t>罷歌</w:t>
      </w:r>
      <w:r>
        <w:rPr>
          <w:rFonts w:hint="eastAsia" w:eastAsia="宋体"/>
          <w:lang w:eastAsia="zh-CN"/>
        </w:rPr>
        <w:t>《</w:t>
      </w:r>
      <w:r>
        <w:t>六三</w:t>
      </w:r>
      <w:r>
        <w:rPr>
          <w:rFonts w:hint="eastAsia" w:eastAsia="宋体"/>
          <w:lang w:eastAsia="zh-CN"/>
        </w:rPr>
        <w:t>》</w:t>
      </w:r>
      <w:r>
        <w:t>。</w:t>
      </w:r>
    </w:p>
    <w:p w14:paraId="6DAFBC21">
      <w:r>
        <w:t>過離</w:t>
      </w:r>
    </w:p>
    <w:p w14:paraId="781C2DDC">
      <w:pPr>
        <w:rPr>
          <w:rFonts w:hint="eastAsia" w:eastAsia="宋体"/>
          <w:lang w:eastAsia="zh-CN"/>
        </w:rPr>
      </w:pPr>
      <w:r>
        <w:rPr>
          <w:rFonts w:hint="eastAsia" w:eastAsia="宋体"/>
          <w:lang w:eastAsia="zh-CN"/>
        </w:rPr>
        <w:t>《</w:t>
      </w:r>
      <w:r>
        <w:t>小過</w:t>
      </w:r>
      <w:r>
        <w:rPr>
          <w:rFonts w:hint="eastAsia" w:eastAsia="宋体"/>
          <w:lang w:eastAsia="zh-CN"/>
        </w:rPr>
        <w:t>•</w:t>
      </w:r>
    </w:p>
    <w:p w14:paraId="4F102FB9">
      <w:r>
        <w:t>何過何</w:t>
      </w:r>
      <w:r>
        <w:rPr>
          <w:rFonts w:hint="eastAsia" w:eastAsia="宋体"/>
          <w:lang w:eastAsia="zh-CN"/>
        </w:rPr>
        <w:t>《</w:t>
      </w:r>
      <w:r>
        <w:t>小過。象傳</w:t>
      </w:r>
      <w:r>
        <w:rPr>
          <w:rFonts w:hint="eastAsia" w:eastAsia="宋体"/>
          <w:lang w:eastAsia="zh-CN"/>
        </w:rPr>
        <w:t>》</w:t>
      </w:r>
      <w:r>
        <w:t>。</w:t>
      </w:r>
    </w:p>
    <w:p w14:paraId="43E4FBAC">
      <w:pPr>
        <w:rPr>
          <w:rFonts w:hint="eastAsia" w:eastAsia="宋体"/>
          <w:lang w:eastAsia="zh-CN"/>
        </w:rPr>
      </w:pPr>
      <w:r>
        <w:t>地宜</w:t>
      </w:r>
      <w:r>
        <w:rPr>
          <w:rFonts w:hint="eastAsia" w:eastAsia="宋体"/>
          <w:lang w:eastAsia="zh-CN"/>
        </w:rPr>
        <w:t>《</w:t>
      </w:r>
    </w:p>
    <w:p w14:paraId="4C6D1D3E">
      <w:r>
        <w:t>繫辭下傳</w:t>
      </w:r>
      <w:r>
        <w:rPr>
          <w:rFonts w:hint="eastAsia" w:eastAsia="宋体"/>
          <w:lang w:eastAsia="zh-CN"/>
        </w:rPr>
        <w:t>》“</w:t>
      </w:r>
      <w:r>
        <w:t>仰則觀象</w:t>
      </w:r>
    </w:p>
    <w:p w14:paraId="335661F6">
      <w:r>
        <w:t>上六</w:t>
      </w:r>
      <w:r>
        <w:rPr>
          <w:rFonts w:hint="eastAsia" w:eastAsia="宋体"/>
          <w:lang w:eastAsia="zh-CN"/>
        </w:rPr>
        <w:t>》</w:t>
      </w:r>
      <w:r>
        <w:t>。爲嘉</w:t>
      </w:r>
      <w:r>
        <w:rPr>
          <w:rFonts w:hint="eastAsia" w:eastAsia="宋体"/>
          <w:lang w:eastAsia="zh-CN"/>
        </w:rPr>
        <w:t>《</w:t>
      </w:r>
      <w:r>
        <w:t>革+象傳</w:t>
      </w:r>
      <w:r>
        <w:rPr>
          <w:rFonts w:hint="eastAsia" w:eastAsia="宋体"/>
          <w:lang w:eastAsia="zh-CN"/>
        </w:rPr>
        <w:t>》</w:t>
      </w:r>
      <w:r>
        <w:t>。</w:t>
      </w:r>
    </w:p>
    <w:p w14:paraId="6DE375D4">
      <w:r>
        <w:t>於天1四句。</w:t>
      </w:r>
    </w:p>
    <w:p w14:paraId="2BC2C78A">
      <w:r>
        <w:t>化宜</w:t>
      </w:r>
    </w:p>
    <w:p w14:paraId="6B36A425">
      <w:r>
        <w:rPr>
          <w:rFonts w:hint="eastAsia" w:eastAsia="宋体"/>
          <w:lang w:eastAsia="zh-CN"/>
        </w:rPr>
        <w:t>“</w:t>
      </w:r>
      <w:r>
        <w:t>神而化之</w:t>
      </w:r>
      <w:r>
        <w:rPr>
          <w:rFonts w:hint="eastAsia" w:eastAsia="宋体"/>
          <w:lang w:eastAsia="zh-CN"/>
        </w:rPr>
        <w:t>”</w:t>
      </w:r>
      <w:r>
        <w:t>二句。</w:t>
      </w:r>
    </w:p>
    <w:p w14:paraId="62B51589">
      <w:r>
        <w:t>脞惰墮</w:t>
      </w:r>
    </w:p>
    <w:p w14:paraId="1B92A395">
      <w:r>
        <w:rPr>
          <w:rFonts w:hint="eastAsia" w:eastAsia="宋体"/>
          <w:lang w:eastAsia="zh-CN"/>
        </w:rPr>
        <w:t>《</w:t>
      </w:r>
      <w:r>
        <w:t>書</w:t>
      </w:r>
      <w:r>
        <w:rPr>
          <w:rFonts w:hint="eastAsia" w:eastAsia="宋体"/>
          <w:lang w:eastAsia="zh-CN"/>
        </w:rPr>
        <w:t>•</w:t>
      </w:r>
      <w:r>
        <w:t>皋陶謨</w:t>
      </w:r>
      <w:r>
        <w:rPr>
          <w:rFonts w:hint="eastAsia" w:eastAsia="宋体"/>
          <w:lang w:eastAsia="zh-CN"/>
        </w:rPr>
        <w:t>》</w:t>
      </w:r>
      <w:r>
        <w:t>皋陶歌。</w:t>
      </w:r>
    </w:p>
    <w:p w14:paraId="2DEDA5FD">
      <w:r>
        <w:t>頗義</w:t>
      </w:r>
    </w:p>
    <w:p w14:paraId="3F020888">
      <w:r>
        <w:rPr>
          <w:rFonts w:hint="eastAsia" w:eastAsia="宋体"/>
          <w:lang w:eastAsia="zh-CN"/>
        </w:rPr>
        <w:t>《</w:t>
      </w:r>
      <w:r>
        <w:t>洪範</w:t>
      </w:r>
      <w:r>
        <w:rPr>
          <w:rFonts w:hint="eastAsia" w:eastAsia="宋体"/>
          <w:lang w:eastAsia="zh-CN"/>
        </w:rPr>
        <w:t>》</w:t>
      </w:r>
      <w:r>
        <w:t>r無偏無頗</w:t>
      </w:r>
      <w:r>
        <w:rPr>
          <w:rFonts w:hint="eastAsia" w:eastAsia="宋体"/>
          <w:lang w:eastAsia="zh-CN"/>
        </w:rPr>
        <w:t>”</w:t>
      </w:r>
      <w:r>
        <w:t>二句。</w:t>
      </w:r>
    </w:p>
    <w:p w14:paraId="3719A542">
      <w:r>
        <w:t>【第497页】</w:t>
      </w:r>
    </w:p>
    <w:p w14:paraId="7B1B45EF">
      <w:r>
        <w:t>嘉宜</w:t>
      </w:r>
    </w:p>
    <w:p w14:paraId="2D6DC4F3">
      <w:r>
        <w:rPr>
          <w:rFonts w:hint="eastAsia" w:eastAsia="宋体"/>
          <w:lang w:eastAsia="zh-CN"/>
        </w:rPr>
        <w:t>《</w:t>
      </w:r>
      <w:r>
        <w:t>儀禮。士冠禮</w:t>
      </w:r>
      <w:r>
        <w:rPr>
          <w:rFonts w:hint="eastAsia" w:eastAsia="宋体"/>
          <w:lang w:eastAsia="zh-CN"/>
        </w:rPr>
        <w:t>》</w:t>
      </w:r>
      <w:r>
        <w:t>字辭。</w:t>
      </w:r>
    </w:p>
    <w:p w14:paraId="2F6C3162">
      <w:r>
        <w:t>跛差詈</w:t>
      </w:r>
      <w:r>
        <w:rPr>
          <w:rFonts w:hint="eastAsia" w:eastAsia="宋体"/>
          <w:lang w:eastAsia="zh-CN"/>
        </w:rPr>
        <w:t>《</w:t>
      </w:r>
      <w:r>
        <w:t>大戴禮。保傅</w:t>
      </w:r>
      <w:r>
        <w:rPr>
          <w:rFonts w:hint="eastAsia" w:eastAsia="宋体"/>
          <w:lang w:eastAsia="zh-CN"/>
        </w:rPr>
        <w:t>》</w:t>
      </w:r>
      <w:r>
        <w:t>篇</w:t>
      </w:r>
      <w:r>
        <w:rPr>
          <w:rFonts w:hint="eastAsia" w:eastAsia="宋体"/>
          <w:lang w:eastAsia="zh-CN"/>
        </w:rPr>
        <w:t>“</w:t>
      </w:r>
      <w:r>
        <w:t>立而不跛</w:t>
      </w:r>
      <w:r>
        <w:rPr>
          <w:rFonts w:hint="eastAsia" w:eastAsia="宋体"/>
          <w:lang w:eastAsia="zh-CN"/>
        </w:rPr>
        <w:t>”</w:t>
      </w:r>
      <w:r>
        <w:t>四句。跛，本或作跂，非。</w:t>
      </w:r>
    </w:p>
    <w:p w14:paraId="4034A1F7">
      <w:r>
        <w:t>施化</w:t>
      </w:r>
    </w:p>
    <w:p w14:paraId="21BFD1A0">
      <w:r>
        <w:rPr>
          <w:rFonts w:hint="eastAsia" w:eastAsia="宋体"/>
          <w:lang w:eastAsia="zh-CN"/>
        </w:rPr>
        <w:t>《</w:t>
      </w:r>
      <w:r>
        <w:t>曾子天圓</w:t>
      </w:r>
      <w:r>
        <w:rPr>
          <w:rFonts w:hint="eastAsia" w:eastAsia="宋体"/>
          <w:lang w:eastAsia="zh-CN"/>
        </w:rPr>
        <w:t>》</w:t>
      </w:r>
      <w:r>
        <w:t>篇引夫子言。義過</w:t>
      </w:r>
    </w:p>
    <w:p w14:paraId="57B6258D">
      <w:r>
        <w:rPr>
          <w:rFonts w:hint="eastAsia" w:eastAsia="宋体"/>
          <w:lang w:eastAsia="zh-CN"/>
        </w:rPr>
        <w:t>《</w:t>
      </w:r>
      <w:r>
        <w:t>武王踐阼</w:t>
      </w:r>
      <w:r>
        <w:rPr>
          <w:rFonts w:hint="eastAsia" w:eastAsia="宋体"/>
          <w:lang w:eastAsia="zh-CN"/>
        </w:rPr>
        <w:t>》</w:t>
      </w:r>
      <w:r>
        <w:t>篇戒書弓銘。</w:t>
      </w:r>
    </w:p>
    <w:p w14:paraId="36D0E122">
      <w:r>
        <w:t>地義</w:t>
      </w:r>
      <w:r>
        <w:rPr>
          <w:rFonts w:hint="eastAsia" w:eastAsia="宋体"/>
          <w:lang w:eastAsia="zh-CN"/>
        </w:rPr>
        <w:t>《</w:t>
      </w:r>
      <w:r>
        <w:t>五帝德</w:t>
      </w:r>
      <w:r>
        <w:rPr>
          <w:rFonts w:hint="eastAsia" w:eastAsia="宋体"/>
          <w:lang w:eastAsia="zh-CN"/>
        </w:rPr>
        <w:t>》</w:t>
      </w:r>
      <w:r>
        <w:t>篇：</w:t>
      </w:r>
      <w:r>
        <w:rPr>
          <w:rFonts w:hint="eastAsia" w:eastAsia="宋体"/>
          <w:lang w:eastAsia="zh-CN"/>
        </w:rPr>
        <w:t>“</w:t>
      </w:r>
      <w:r>
        <w:t>養材以任地，履時以象天，依鬼神以制義，治氣以教民。</w:t>
      </w:r>
      <w:r>
        <w:rPr>
          <w:rFonts w:hint="eastAsia" w:eastAsia="宋体"/>
          <w:lang w:eastAsia="zh-CN"/>
        </w:rPr>
        <w:t>”</w:t>
      </w:r>
      <w:r>
        <w:t>地、義爲韻，</w:t>
      </w:r>
    </w:p>
    <w:p w14:paraId="47645175">
      <w:r>
        <w:t>天、民爲韵。</w:t>
      </w:r>
    </w:p>
    <w:p w14:paraId="65C28D38">
      <w:r>
        <w:t>倚垂垂委</w:t>
      </w:r>
    </w:p>
    <w:p w14:paraId="46032D0E">
      <w:r>
        <w:t>禮記。曲禮下</w:t>
      </w:r>
      <w:r>
        <w:rPr>
          <w:rFonts w:hint="eastAsia" w:eastAsia="宋体"/>
          <w:lang w:eastAsia="zh-CN"/>
        </w:rPr>
        <w:t>》“</w:t>
      </w:r>
      <w:r>
        <w:t>主佩倚</w:t>
      </w:r>
      <w:r>
        <w:rPr>
          <w:rFonts w:hint="eastAsia" w:eastAsia="宋体"/>
          <w:lang w:eastAsia="zh-CN"/>
        </w:rPr>
        <w:t>”</w:t>
      </w:r>
      <w:r>
        <w:t>四句。</w:t>
      </w:r>
    </w:p>
    <w:p w14:paraId="476CAE32">
      <w:r>
        <w:t>義過</w:t>
      </w:r>
    </w:p>
    <w:p w14:paraId="7F7A3FC4">
      <w:r>
        <w:rPr>
          <w:rFonts w:hint="eastAsia" w:eastAsia="宋体"/>
          <w:lang w:eastAsia="zh-CN"/>
        </w:rPr>
        <w:t>《</w:t>
      </w:r>
      <w:r>
        <w:t>禮運</w:t>
      </w:r>
      <w:r>
        <w:rPr>
          <w:rFonts w:hint="eastAsia" w:eastAsia="宋体"/>
          <w:lang w:eastAsia="zh-CN"/>
        </w:rPr>
        <w:t>》“</w:t>
      </w:r>
      <w:r>
        <w:t>以著其義</w:t>
      </w:r>
      <w:r>
        <w:rPr>
          <w:rFonts w:hint="eastAsia" w:eastAsia="宋体"/>
          <w:lang w:eastAsia="zh-CN"/>
        </w:rPr>
        <w:t>”</w:t>
      </w:r>
      <w:r>
        <w:t>三句。</w:t>
      </w:r>
    </w:p>
    <w:p w14:paraId="25F70E79">
      <w:r>
        <w:t>麻皮</w:t>
      </w:r>
    </w:p>
    <w:p w14:paraId="7D2B0D71">
      <w:r>
        <w:rPr>
          <w:rFonts w:hint="eastAsia" w:eastAsia="宋体"/>
          <w:lang w:eastAsia="zh-CN"/>
        </w:rPr>
        <w:t>“</w:t>
      </w:r>
      <w:r>
        <w:t>未有絲麻，衣其羽</w:t>
      </w:r>
    </w:p>
    <w:p w14:paraId="3C2D6352">
      <w:r>
        <w:t>皮</w:t>
      </w:r>
      <w:r>
        <w:rPr>
          <w:rFonts w:hint="eastAsia" w:eastAsia="宋体"/>
          <w:lang w:eastAsia="zh-CN"/>
        </w:rPr>
        <w:t>”</w:t>
      </w:r>
      <w:r>
        <w:t>，麻與皮爲韵。今本作</w:t>
      </w:r>
      <w:r>
        <w:rPr>
          <w:rFonts w:hint="eastAsia" w:eastAsia="宋体"/>
          <w:lang w:eastAsia="zh-CN"/>
        </w:rPr>
        <w:t>“</w:t>
      </w:r>
      <w:r>
        <w:t>未有麻絲</w:t>
      </w:r>
      <w:r>
        <w:rPr>
          <w:rFonts w:hint="eastAsia" w:eastAsia="宋体"/>
          <w:lang w:eastAsia="zh-CN"/>
        </w:rPr>
        <w:t>”</w:t>
      </w:r>
      <w:r>
        <w:t>，則韵不相協。按自</w:t>
      </w:r>
      <w:r>
        <w:rPr>
          <w:rFonts w:hint="eastAsia" w:eastAsia="宋体"/>
          <w:lang w:eastAsia="zh-CN"/>
        </w:rPr>
        <w:t>“</w:t>
      </w:r>
      <w:r>
        <w:t>及其死也</w:t>
      </w:r>
      <w:r>
        <w:rPr>
          <w:rFonts w:hint="eastAsia" w:eastAsia="宋体"/>
          <w:lang w:eastAsia="zh-CN"/>
        </w:rPr>
        <w:t>”</w:t>
      </w:r>
      <w:r>
        <w:t>至</w:t>
      </w:r>
      <w:r>
        <w:rPr>
          <w:rFonts w:hint="eastAsia" w:eastAsia="宋体"/>
          <w:lang w:eastAsia="zh-CN"/>
        </w:rPr>
        <w:t>“</w:t>
      </w:r>
      <w:r>
        <w:t>是謂大祥</w:t>
      </w:r>
      <w:r>
        <w:rPr>
          <w:rFonts w:hint="eastAsia" w:eastAsia="宋体"/>
          <w:lang w:eastAsia="zh-CN"/>
        </w:rPr>
        <w:t>”</w:t>
      </w:r>
      <w:r>
        <w:t>皆用韵之文，無此二句獨不用韵</w:t>
      </w:r>
    </w:p>
    <w:p w14:paraId="3E7767F4">
      <w:r>
        <w:t>之理。考</w:t>
      </w:r>
      <w:r>
        <w:rPr>
          <w:rFonts w:hint="eastAsia" w:eastAsia="宋体"/>
          <w:lang w:eastAsia="zh-CN"/>
        </w:rPr>
        <w:t>《</w:t>
      </w:r>
      <w:r>
        <w:t>家語</w:t>
      </w:r>
      <w:r>
        <w:rPr>
          <w:rFonts w:hint="eastAsia" w:eastAsia="宋体"/>
          <w:lang w:eastAsia="zh-CN"/>
        </w:rPr>
        <w:t>•</w:t>
      </w:r>
      <w:r>
        <w:t>問禮</w:t>
      </w:r>
      <w:r>
        <w:rPr>
          <w:rFonts w:hint="eastAsia" w:eastAsia="宋体"/>
          <w:lang w:eastAsia="zh-CN"/>
        </w:rPr>
        <w:t>》</w:t>
      </w:r>
      <w:r>
        <w:t>篇作</w:t>
      </w:r>
      <w:r>
        <w:rPr>
          <w:rFonts w:hint="eastAsia" w:eastAsia="宋体"/>
          <w:lang w:eastAsia="zh-CN"/>
        </w:rPr>
        <w:t>“</w:t>
      </w:r>
      <w:r>
        <w:t>未有絲麻</w:t>
      </w:r>
      <w:r>
        <w:rPr>
          <w:rFonts w:hint="eastAsia" w:eastAsia="宋体"/>
          <w:lang w:eastAsia="zh-CN"/>
        </w:rPr>
        <w:t>”</w:t>
      </w:r>
      <w:r>
        <w:t>下文</w:t>
      </w:r>
      <w:r>
        <w:rPr>
          <w:rFonts w:hint="eastAsia" w:eastAsia="宋体"/>
          <w:lang w:eastAsia="zh-CN"/>
        </w:rPr>
        <w:t>“</w:t>
      </w:r>
      <w:r>
        <w:t>治其麻絲</w:t>
      </w:r>
      <w:r>
        <w:rPr>
          <w:rFonts w:hint="eastAsia" w:eastAsia="宋体"/>
          <w:lang w:eastAsia="zh-CN"/>
        </w:rPr>
        <w:t>”</w:t>
      </w:r>
      <w:r>
        <w:t>，</w:t>
      </w:r>
      <w:r>
        <w:rPr>
          <w:rFonts w:hint="eastAsia" w:eastAsia="宋体"/>
          <w:lang w:eastAsia="zh-CN"/>
        </w:rPr>
        <w:t>《</w:t>
      </w:r>
      <w:r>
        <w:t>家語</w:t>
      </w:r>
      <w:r>
        <w:rPr>
          <w:rFonts w:hint="eastAsia" w:eastAsia="宋体"/>
          <w:lang w:eastAsia="zh-CN"/>
        </w:rPr>
        <w:t>》</w:t>
      </w:r>
      <w:r>
        <w:t>亦作</w:t>
      </w:r>
      <w:r>
        <w:rPr>
          <w:rFonts w:hint="eastAsia" w:eastAsia="宋体"/>
          <w:lang w:eastAsia="zh-CN"/>
        </w:rPr>
        <w:t>“</w:t>
      </w:r>
      <w:r>
        <w:t>治其絲麻</w:t>
      </w:r>
      <w:r>
        <w:rPr>
          <w:rFonts w:hint="eastAsia" w:eastAsia="宋体"/>
          <w:lang w:eastAsia="zh-CN"/>
        </w:rPr>
        <w:t>”</w:t>
      </w:r>
      <w:r>
        <w:t>。然則今本作</w:t>
      </w:r>
      <w:r>
        <w:rPr>
          <w:rFonts w:hint="eastAsia" w:eastAsia="宋体"/>
          <w:lang w:eastAsia="zh-CN"/>
        </w:rPr>
        <w:t>“</w:t>
      </w:r>
      <w:r>
        <w:t>麻絲</w:t>
      </w:r>
      <w:r>
        <w:rPr>
          <w:rFonts w:hint="eastAsia" w:eastAsia="宋体"/>
          <w:lang w:eastAsia="zh-CN"/>
        </w:rPr>
        <w:t>”</w:t>
      </w:r>
      <w:r>
        <w:t>，皆傳寫之誤</w:t>
      </w:r>
    </w:p>
    <w:p w14:paraId="77EFD133">
      <w:r>
        <w:t>今從</w:t>
      </w:r>
      <w:r>
        <w:rPr>
          <w:rFonts w:hint="eastAsia" w:eastAsia="宋体"/>
          <w:lang w:eastAsia="zh-CN"/>
        </w:rPr>
        <w:t>《</w:t>
      </w:r>
      <w:r>
        <w:t>家語</w:t>
      </w:r>
      <w:r>
        <w:rPr>
          <w:rFonts w:hint="eastAsia" w:eastAsia="宋体"/>
          <w:lang w:eastAsia="zh-CN"/>
        </w:rPr>
        <w:t>》</w:t>
      </w:r>
      <w:r>
        <w:t>。</w:t>
      </w:r>
    </w:p>
    <w:p w14:paraId="394C9B35">
      <w:r>
        <w:t>地義</w:t>
      </w:r>
    </w:p>
    <w:p w14:paraId="7AF5980A">
      <w:r>
        <w:rPr>
          <w:rFonts w:hint="eastAsia" w:eastAsia="宋体"/>
          <w:lang w:eastAsia="zh-CN"/>
        </w:rPr>
        <w:t>“</w:t>
      </w:r>
      <w:r>
        <w:t>命降於社之謂殽地</w:t>
      </w:r>
      <w:r>
        <w:rPr>
          <w:rFonts w:hint="eastAsia" w:eastAsia="宋体"/>
          <w:lang w:eastAsia="zh-CN"/>
        </w:rPr>
        <w:t>”</w:t>
      </w:r>
      <w:r>
        <w:t>二句。左坐</w:t>
      </w:r>
      <w:r>
        <w:rPr>
          <w:rFonts w:hint="eastAsia" w:eastAsia="宋体"/>
          <w:lang w:eastAsia="zh-CN"/>
        </w:rPr>
        <w:t>《</w:t>
      </w:r>
      <w:r>
        <w:t>郊特牲</w:t>
      </w:r>
      <w:r>
        <w:rPr>
          <w:rFonts w:hint="eastAsia" w:eastAsia="宋体"/>
          <w:lang w:eastAsia="zh-CN"/>
        </w:rPr>
        <w:t>》</w:t>
      </w:r>
      <w:r>
        <w:t>：</w:t>
      </w:r>
      <w:r>
        <w:rPr>
          <w:rFonts w:hint="eastAsia" w:eastAsia="宋体"/>
          <w:lang w:eastAsia="zh-CN"/>
        </w:rPr>
        <w:t>“</w:t>
      </w:r>
      <w:r>
        <w:t>左之右之，坐之起之。</w:t>
      </w:r>
      <w:r>
        <w:rPr>
          <w:rFonts w:hint="eastAsia" w:eastAsia="宋体"/>
          <w:lang w:eastAsia="zh-CN"/>
        </w:rPr>
        <w:t>”</w:t>
      </w:r>
      <w:r>
        <w:t>左、坐爲韵，右、起爲</w:t>
      </w:r>
    </w:p>
    <w:p w14:paraId="77DAABA3">
      <w:r>
        <w:t>韵。施宜</w:t>
      </w:r>
    </w:p>
    <w:p w14:paraId="09A4D5F4">
      <w:r>
        <w:rPr>
          <w:rFonts w:hint="eastAsia" w:eastAsia="宋体"/>
          <w:lang w:eastAsia="zh-CN"/>
        </w:rPr>
        <w:t>《</w:t>
      </w:r>
      <w:r>
        <w:t>仲尼燕居</w:t>
      </w:r>
      <w:r>
        <w:rPr>
          <w:rFonts w:hint="eastAsia" w:eastAsia="宋体"/>
          <w:lang w:eastAsia="zh-CN"/>
        </w:rPr>
        <w:t>》“</w:t>
      </w:r>
      <w:r>
        <w:t>官得其體</w:t>
      </w:r>
      <w:r>
        <w:rPr>
          <w:rFonts w:hint="eastAsia" w:eastAsia="宋体"/>
          <w:lang w:eastAsia="zh-CN"/>
        </w:rPr>
        <w:t>”</w:t>
      </w:r>
      <w:r>
        <w:t>四句。</w:t>
      </w:r>
    </w:p>
    <w:p w14:paraId="5468476E">
      <w:r>
        <w:t>施宜</w:t>
      </w:r>
    </w:p>
    <w:p w14:paraId="39F2D965">
      <w:r>
        <w:rPr>
          <w:rFonts w:hint="eastAsia" w:eastAsia="宋体"/>
          <w:lang w:eastAsia="zh-CN"/>
        </w:rPr>
        <w:t>“</w:t>
      </w:r>
      <w:r>
        <w:t>官失其體</w:t>
      </w:r>
      <w:r>
        <w:rPr>
          <w:rFonts w:hint="eastAsia" w:eastAsia="宋体"/>
          <w:lang w:eastAsia="zh-CN"/>
        </w:rPr>
        <w:t>”</w:t>
      </w:r>
      <w:r>
        <w:t>四句。</w:t>
      </w:r>
    </w:p>
    <w:p w14:paraId="0855874A">
      <w:r>
        <w:t>左義</w:t>
      </w:r>
    </w:p>
    <w:p w14:paraId="7F4A499B">
      <w:r>
        <w:rPr>
          <w:rFonts w:hint="eastAsia" w:eastAsia="宋体"/>
          <w:lang w:eastAsia="zh-CN"/>
        </w:rPr>
        <w:t>《</w:t>
      </w:r>
      <w:r>
        <w:t>表記</w:t>
      </w:r>
      <w:r>
        <w:rPr>
          <w:rFonts w:hint="eastAsia" w:eastAsia="宋体"/>
          <w:lang w:eastAsia="zh-CN"/>
        </w:rPr>
        <w:t>》“</w:t>
      </w:r>
      <w:r>
        <w:t>仁者右也</w:t>
      </w:r>
      <w:r>
        <w:rPr>
          <w:rFonts w:hint="eastAsia" w:eastAsia="宋体"/>
          <w:lang w:eastAsia="zh-CN"/>
        </w:rPr>
        <w:t>”</w:t>
      </w:r>
      <w:r>
        <w:t>四句。慢</w:t>
      </w:r>
    </w:p>
    <w:p w14:paraId="0156F70A">
      <w:r>
        <w:t>僞</w:t>
      </w:r>
      <w:r>
        <w:rPr>
          <w:rFonts w:hint="eastAsia" w:eastAsia="宋体"/>
          <w:lang w:eastAsia="zh-CN"/>
        </w:rPr>
        <w:t>《</w:t>
      </w:r>
      <w:r>
        <w:t>儒行</w:t>
      </w:r>
      <w:r>
        <w:rPr>
          <w:rFonts w:hint="eastAsia" w:eastAsia="宋体"/>
          <w:lang w:eastAsia="zh-CN"/>
        </w:rPr>
        <w:t>》</w:t>
      </w:r>
      <w:r>
        <w:t>l其大讓如慢</w:t>
      </w:r>
      <w:r>
        <w:rPr>
          <w:rFonts w:hint="eastAsia" w:eastAsia="宋体"/>
          <w:lang w:eastAsia="zh-CN"/>
        </w:rPr>
        <w:t>”</w:t>
      </w:r>
      <w:r>
        <w:t>二句。和爲</w:t>
      </w:r>
      <w:r>
        <w:rPr>
          <w:rFonts w:hint="eastAsia" w:eastAsia="宋体"/>
          <w:lang w:eastAsia="zh-CN"/>
        </w:rPr>
        <w:t>“</w:t>
      </w:r>
      <w:r>
        <w:t>道塗不争險易之利</w:t>
      </w:r>
      <w:r>
        <w:rPr>
          <w:rFonts w:hint="eastAsia" w:eastAsia="宋体"/>
          <w:lang w:eastAsia="zh-CN"/>
        </w:rPr>
        <w:t>”</w:t>
      </w:r>
      <w:r>
        <w:t>四句。</w:t>
      </w:r>
    </w:p>
    <w:p w14:paraId="1AE19DCF">
      <w:r>
        <w:t>義戲</w:t>
      </w:r>
    </w:p>
    <w:p w14:paraId="58763171">
      <w:r>
        <w:rPr>
          <w:rFonts w:hint="eastAsia" w:eastAsia="宋体"/>
          <w:lang w:eastAsia="zh-CN"/>
        </w:rPr>
        <w:t>“</w:t>
      </w:r>
      <w:r>
        <w:t>言加信</w:t>
      </w:r>
      <w:r>
        <w:rPr>
          <w:rFonts w:hint="eastAsia" w:eastAsia="宋体"/>
          <w:lang w:eastAsia="zh-CN"/>
        </w:rPr>
        <w:t>”</w:t>
      </w:r>
      <w:r>
        <w:t>四句。</w:t>
      </w:r>
    </w:p>
    <w:p w14:paraId="40D83644">
      <w:r>
        <w:t>皮多那</w:t>
      </w:r>
      <w:r>
        <w:rPr>
          <w:rFonts w:hint="eastAsia" w:eastAsia="宋体"/>
          <w:lang w:eastAsia="zh-CN"/>
        </w:rPr>
        <w:t>《</w:t>
      </w:r>
      <w:r>
        <w:t>左傳。宣二年</w:t>
      </w:r>
      <w:r>
        <w:rPr>
          <w:rFonts w:hint="eastAsia" w:eastAsia="宋体"/>
          <w:lang w:eastAsia="zh-CN"/>
        </w:rPr>
        <w:t>》</w:t>
      </w:r>
      <w:r>
        <w:t>宋華元謂役人。皮何役人答。何多羅</w:t>
      </w:r>
      <w:r>
        <w:rPr>
          <w:rFonts w:hint="eastAsia" w:eastAsia="宋体"/>
          <w:lang w:eastAsia="zh-CN"/>
        </w:rPr>
        <w:t>《</w:t>
      </w:r>
      <w:r>
        <w:t>襄八年</w:t>
      </w:r>
      <w:r>
        <w:rPr>
          <w:rFonts w:hint="eastAsia" w:eastAsia="宋体"/>
          <w:lang w:eastAsia="zh-CN"/>
        </w:rPr>
        <w:t>》</w:t>
      </w:r>
      <w:r>
        <w:t>鄭子駟引</w:t>
      </w:r>
      <w:r>
        <w:rPr>
          <w:rFonts w:hint="eastAsia" w:eastAsia="宋体"/>
          <w:lang w:eastAsia="zh-CN"/>
        </w:rPr>
        <w:t>《</w:t>
      </w:r>
      <w:r>
        <w:t>周詩</w:t>
      </w:r>
      <w:r>
        <w:rPr>
          <w:rFonts w:hint="eastAsia" w:eastAsia="宋体"/>
          <w:lang w:eastAsia="zh-CN"/>
        </w:rPr>
        <w:t>》</w:t>
      </w:r>
      <w:r>
        <w:t>。</w:t>
      </w:r>
    </w:p>
    <w:p w14:paraId="09D6EEA7">
      <w:r>
        <w:t>蛇何</w:t>
      </w:r>
      <w:r>
        <w:rPr>
          <w:rFonts w:hint="eastAsia" w:eastAsia="宋体"/>
          <w:lang w:eastAsia="zh-CN"/>
        </w:rPr>
        <w:t>《</w:t>
      </w:r>
      <w:r>
        <w:t>吴語</w:t>
      </w:r>
      <w:r>
        <w:rPr>
          <w:rFonts w:hint="eastAsia" w:eastAsia="宋体"/>
          <w:lang w:eastAsia="zh-CN"/>
        </w:rPr>
        <w:t>》</w:t>
      </w:r>
      <w:r>
        <w:t>申胥諫王</w:t>
      </w:r>
      <w:r>
        <w:rPr>
          <w:rFonts w:hint="eastAsia" w:eastAsia="宋体"/>
          <w:lang w:eastAsia="zh-CN"/>
        </w:rPr>
        <w:t>“</w:t>
      </w:r>
      <w:r>
        <w:t>爲虺弗摧，爲蛇將若何</w:t>
      </w:r>
      <w:r>
        <w:rPr>
          <w:rFonts w:hint="eastAsia" w:eastAsia="宋体"/>
          <w:lang w:eastAsia="zh-CN"/>
        </w:rPr>
        <w:t>”</w:t>
      </w:r>
      <w:r>
        <w:t>句，各兩韵。</w:t>
      </w:r>
    </w:p>
    <w:p w14:paraId="3897166F">
      <w:r>
        <w:t>爲墮</w:t>
      </w:r>
      <w:r>
        <w:rPr>
          <w:rFonts w:hint="eastAsia" w:eastAsia="宋体"/>
          <w:lang w:eastAsia="zh-CN"/>
        </w:rPr>
        <w:t>《</w:t>
      </w:r>
      <w:r>
        <w:t>公羊傳</w:t>
      </w:r>
      <w:r>
        <w:rPr>
          <w:rFonts w:hint="eastAsia" w:eastAsia="宋体"/>
          <w:lang w:eastAsia="zh-CN"/>
        </w:rPr>
        <w:t>•</w:t>
      </w:r>
      <w:r>
        <w:t>僖二十一年</w:t>
      </w:r>
      <w:r>
        <w:rPr>
          <w:rFonts w:hint="eastAsia" w:eastAsia="宋体"/>
          <w:lang w:eastAsia="zh-CN"/>
        </w:rPr>
        <w:t>》</w:t>
      </w:r>
      <w:r>
        <w:t>宋襄公言。</w:t>
      </w:r>
    </w:p>
    <w:p w14:paraId="15EA91BA">
      <w:r>
        <w:t>皮科</w:t>
      </w:r>
      <w:r>
        <w:rPr>
          <w:rFonts w:hint="eastAsia" w:eastAsia="宋体"/>
          <w:lang w:eastAsia="zh-CN"/>
        </w:rPr>
        <w:t>《</w:t>
      </w:r>
      <w:r>
        <w:t>論語。八佾</w:t>
      </w:r>
      <w:r>
        <w:rPr>
          <w:rFonts w:hint="eastAsia" w:eastAsia="宋体"/>
          <w:lang w:eastAsia="zh-CN"/>
        </w:rPr>
        <w:t>》“</w:t>
      </w:r>
      <w:r>
        <w:t>射不主皮</w:t>
      </w:r>
      <w:r>
        <w:rPr>
          <w:rFonts w:hint="eastAsia" w:eastAsia="宋体"/>
          <w:lang w:eastAsia="zh-CN"/>
        </w:rPr>
        <w:t>”</w:t>
      </w:r>
      <w:r>
        <w:t>二句。</w:t>
      </w:r>
    </w:p>
    <w:p w14:paraId="35AD6AF0">
      <w:r>
        <w:t>隨騧</w:t>
      </w:r>
      <w:r>
        <w:rPr>
          <w:rFonts w:hint="eastAsia" w:eastAsia="宋体"/>
          <w:lang w:eastAsia="zh-CN"/>
        </w:rPr>
        <w:t>《</w:t>
      </w:r>
      <w:r>
        <w:t>微子</w:t>
      </w:r>
      <w:r>
        <w:rPr>
          <w:rFonts w:hint="eastAsia" w:eastAsia="宋体"/>
          <w:lang w:eastAsia="zh-CN"/>
        </w:rPr>
        <w:t>》</w:t>
      </w:r>
      <w:r>
        <w:t>周八士名。</w:t>
      </w:r>
    </w:p>
    <w:p w14:paraId="2ECB68EA">
      <w:r>
        <w:t>【第498页】</w:t>
      </w:r>
    </w:p>
    <w:p w14:paraId="13D80515">
      <w:pPr>
        <w:rPr>
          <w:rFonts w:hint="eastAsia" w:eastAsia="宋体"/>
          <w:lang w:eastAsia="zh-CN"/>
        </w:rPr>
      </w:pPr>
      <w:r>
        <w:rPr>
          <w:rFonts w:hint="eastAsia" w:eastAsia="宋体"/>
          <w:lang w:eastAsia="zh-CN"/>
        </w:rPr>
        <w:t>《</w:t>
      </w:r>
      <w:r>
        <w:t>楚辭</w:t>
      </w:r>
      <w:r>
        <w:rPr>
          <w:rFonts w:hint="eastAsia" w:eastAsia="宋体"/>
          <w:lang w:eastAsia="zh-CN"/>
        </w:rPr>
        <w:t>》</w:t>
      </w:r>
    </w:p>
    <w:p w14:paraId="29475CB9">
      <w:r>
        <w:t>馳蛇</w:t>
      </w:r>
    </w:p>
    <w:p w14:paraId="515F90B6">
      <w:r>
        <w:t>他化</w:t>
      </w:r>
      <w:r>
        <w:rPr>
          <w:rFonts w:hint="eastAsia" w:eastAsia="宋体"/>
          <w:lang w:eastAsia="zh-CN"/>
        </w:rPr>
        <w:t>《</w:t>
      </w:r>
      <w:r>
        <w:t>離騷</w:t>
      </w:r>
      <w:r>
        <w:rPr>
          <w:rFonts w:hint="eastAsia" w:eastAsia="宋体"/>
          <w:lang w:eastAsia="zh-CN"/>
        </w:rPr>
        <w:t>》</w:t>
      </w:r>
      <w:r>
        <w:t>。</w:t>
      </w:r>
    </w:p>
    <w:p w14:paraId="27857578">
      <w:r>
        <w:t>蘂纚同上。</w:t>
      </w:r>
    </w:p>
    <w:p w14:paraId="3E636B6F">
      <w:r>
        <w:t>離虧同上。差頗同上。</w:t>
      </w:r>
    </w:p>
    <w:p w14:paraId="62ED3B77">
      <w:r>
        <w:t>可我同上。</w:t>
      </w:r>
    </w:p>
    <w:p w14:paraId="29AACA9D">
      <w:r>
        <w:t>化離</w:t>
      </w:r>
    </w:p>
    <w:p w14:paraId="6A4C9720">
      <w:r>
        <w:t>同上。</w:t>
      </w:r>
    </w:p>
    <w:p w14:paraId="184468CB">
      <w:r>
        <w:t>被離爲</w:t>
      </w:r>
      <w:r>
        <w:rPr>
          <w:rFonts w:hint="eastAsia" w:eastAsia="宋体"/>
          <w:lang w:eastAsia="zh-CN"/>
        </w:rPr>
        <w:t>《</w:t>
      </w:r>
      <w:r>
        <w:t>九歌。大司命</w:t>
      </w:r>
      <w:r>
        <w:rPr>
          <w:rFonts w:hint="eastAsia" w:eastAsia="宋体"/>
          <w:lang w:eastAsia="zh-CN"/>
        </w:rPr>
        <w:t>》</w:t>
      </w:r>
      <w:r>
        <w:t>。</w:t>
      </w:r>
    </w:p>
    <w:p w14:paraId="40EB2983">
      <w:r>
        <w:t>何虧爲同上。</w:t>
      </w:r>
    </w:p>
    <w:p w14:paraId="5F1A22D2">
      <w:r>
        <w:t>池阿歌</w:t>
      </w:r>
      <w:r>
        <w:rPr>
          <w:rFonts w:hint="eastAsia" w:eastAsia="宋体"/>
          <w:lang w:eastAsia="zh-CN"/>
        </w:rPr>
        <w:t>《</w:t>
      </w:r>
      <w:r>
        <w:t>少司命</w:t>
      </w:r>
      <w:r>
        <w:rPr>
          <w:rFonts w:hint="eastAsia" w:eastAsia="宋体"/>
          <w:lang w:eastAsia="zh-CN"/>
        </w:rPr>
        <w:t>》</w:t>
      </w:r>
      <w:r>
        <w:t>。</w:t>
      </w:r>
    </w:p>
    <w:p w14:paraId="4ED02165">
      <w:r>
        <w:t>河波螭</w:t>
      </w:r>
      <w:r>
        <w:rPr>
          <w:rFonts w:hint="eastAsia" w:eastAsia="宋体"/>
          <w:lang w:eastAsia="zh-CN"/>
        </w:rPr>
        <w:t>《</w:t>
      </w:r>
      <w:r>
        <w:t>河伯</w:t>
      </w:r>
      <w:r>
        <w:rPr>
          <w:rFonts w:hint="eastAsia" w:eastAsia="宋体"/>
          <w:lang w:eastAsia="zh-CN"/>
        </w:rPr>
        <w:t>》</w:t>
      </w:r>
      <w:r>
        <w:t>。</w:t>
      </w:r>
    </w:p>
    <w:p w14:paraId="152C48BB">
      <w:r>
        <w:t>阿羅</w:t>
      </w:r>
    </w:p>
    <w:p w14:paraId="24147ED0">
      <w:r>
        <w:rPr>
          <w:rFonts w:hint="eastAsia" w:eastAsia="宋体"/>
          <w:lang w:eastAsia="zh-CN"/>
        </w:rPr>
        <w:t>《</w:t>
      </w:r>
      <w:r>
        <w:t>山鬼</w:t>
      </w:r>
      <w:r>
        <w:rPr>
          <w:rFonts w:hint="eastAsia" w:eastAsia="宋体"/>
          <w:lang w:eastAsia="zh-CN"/>
        </w:rPr>
        <w:t>》</w:t>
      </w:r>
      <w:r>
        <w:t>。爲化</w:t>
      </w:r>
      <w:r>
        <w:rPr>
          <w:rFonts w:hint="eastAsia" w:eastAsia="宋体"/>
          <w:lang w:eastAsia="zh-CN"/>
        </w:rPr>
        <w:t>《</w:t>
      </w:r>
      <w:r>
        <w:t>天問</w:t>
      </w:r>
      <w:r>
        <w:rPr>
          <w:rFonts w:hint="eastAsia" w:eastAsia="宋体"/>
          <w:lang w:eastAsia="zh-CN"/>
        </w:rPr>
        <w:t>》</w:t>
      </w:r>
      <w:r>
        <w:t>。加虧同上。施化同上。多㯐何同上。</w:t>
      </w:r>
    </w:p>
    <w:p w14:paraId="413E848F">
      <w:r>
        <w:t>歌地同上。宜嘉同上。</w:t>
      </w:r>
    </w:p>
    <w:p w14:paraId="3871A853">
      <w:r>
        <w:t>化爲</w:t>
      </w:r>
      <w:r>
        <w:rPr>
          <w:rFonts w:hint="eastAsia" w:eastAsia="宋体"/>
          <w:lang w:eastAsia="zh-CN"/>
        </w:rPr>
        <w:t>《</w:t>
      </w:r>
      <w:r>
        <w:t>思美人</w:t>
      </w:r>
      <w:r>
        <w:rPr>
          <w:rFonts w:hint="eastAsia" w:eastAsia="宋体"/>
          <w:lang w:eastAsia="zh-CN"/>
        </w:rPr>
        <w:t>》</w:t>
      </w:r>
      <w:r>
        <w:t>。</w:t>
      </w:r>
    </w:p>
    <w:p w14:paraId="25366E48">
      <w:r>
        <w:t>過地</w:t>
      </w:r>
    </w:p>
    <w:p w14:paraId="34F5801F">
      <w:r>
        <w:rPr>
          <w:rFonts w:hint="eastAsia" w:eastAsia="宋体"/>
          <w:lang w:eastAsia="zh-CN"/>
        </w:rPr>
        <w:t>《</w:t>
      </w:r>
      <w:r>
        <w:t>橘頌</w:t>
      </w:r>
      <w:r>
        <w:rPr>
          <w:rFonts w:hint="eastAsia" w:eastAsia="宋体"/>
          <w:lang w:eastAsia="zh-CN"/>
        </w:rPr>
        <w:t>》</w:t>
      </w:r>
      <w:r>
        <w:t>。</w:t>
      </w:r>
      <w:r>
        <w:rPr>
          <w:rFonts w:hint="eastAsia" w:eastAsia="宋体"/>
          <w:lang w:eastAsia="zh-CN"/>
        </w:rPr>
        <w:t>“</w:t>
      </w:r>
      <w:r>
        <w:t>失過</w:t>
      </w:r>
      <w:r>
        <w:rPr>
          <w:rFonts w:hint="eastAsia" w:eastAsia="宋体"/>
          <w:lang w:eastAsia="zh-CN"/>
        </w:rPr>
        <w:t>”</w:t>
      </w:r>
      <w:r>
        <w:t>或</w:t>
      </w:r>
    </w:p>
    <w:p w14:paraId="7B412681">
      <w:r>
        <w:rPr>
          <w:rFonts w:hint="eastAsia" w:eastAsia="宋体"/>
          <w:lang w:eastAsia="zh-CN"/>
        </w:rPr>
        <w:t>“</w:t>
      </w:r>
      <w:r>
        <w:t>嘉</w:t>
      </w:r>
      <w:r>
        <w:rPr>
          <w:rFonts w:hint="eastAsia" w:eastAsia="宋体"/>
          <w:lang w:eastAsia="zh-CN"/>
        </w:rPr>
        <w:t>”</w:t>
      </w:r>
      <w:r>
        <w:t>作</w:t>
      </w:r>
      <w:r>
        <w:rPr>
          <w:rFonts w:hint="eastAsia" w:eastAsia="宋体"/>
          <w:lang w:eastAsia="zh-CN"/>
        </w:rPr>
        <w:t>“</w:t>
      </w:r>
      <w:r>
        <w:t>喜</w:t>
      </w:r>
      <w:r>
        <w:rPr>
          <w:rFonts w:hint="eastAsia" w:eastAsia="宋体"/>
          <w:lang w:eastAsia="zh-CN"/>
        </w:rPr>
        <w:t>”</w:t>
      </w:r>
      <w:r>
        <w:t>者，非。</w:t>
      </w:r>
    </w:p>
    <w:p w14:paraId="48F3F367">
      <w:r>
        <w:t>嘉嗟施何同上。儀虧</w:t>
      </w:r>
    </w:p>
    <w:p w14:paraId="3BCB2633">
      <w:r>
        <w:t>作</w:t>
      </w:r>
      <w:r>
        <w:rPr>
          <w:rFonts w:hint="eastAsia" w:eastAsia="宋体"/>
          <w:lang w:eastAsia="zh-CN"/>
        </w:rPr>
        <w:t>“</w:t>
      </w:r>
      <w:r>
        <w:t>過失</w:t>
      </w:r>
      <w:r>
        <w:rPr>
          <w:rFonts w:hint="eastAsia" w:eastAsia="宋体"/>
          <w:lang w:eastAsia="zh-CN"/>
        </w:rPr>
        <w:t>”</w:t>
      </w:r>
      <w:r>
        <w:t>，誤。</w:t>
      </w:r>
    </w:p>
    <w:p w14:paraId="78D77F49">
      <w:r>
        <w:t>儀爲</w:t>
      </w:r>
      <w:r>
        <w:rPr>
          <w:rFonts w:hint="eastAsia" w:eastAsia="宋体"/>
          <w:lang w:eastAsia="zh-CN"/>
        </w:rPr>
        <w:t>《</w:t>
      </w:r>
      <w:r>
        <w:t>悲回風</w:t>
      </w:r>
      <w:r>
        <w:rPr>
          <w:rFonts w:hint="eastAsia" w:eastAsia="宋体"/>
          <w:lang w:eastAsia="zh-CN"/>
        </w:rPr>
        <w:t>》</w:t>
      </w:r>
      <w:r>
        <w:t>。</w:t>
      </w:r>
    </w:p>
    <w:p w14:paraId="4E4D8712">
      <w:r>
        <w:t>馳蛇</w:t>
      </w:r>
    </w:p>
    <w:p w14:paraId="12E4D617">
      <w:r>
        <w:rPr>
          <w:rFonts w:hint="eastAsia" w:eastAsia="宋体"/>
          <w:lang w:eastAsia="zh-CN"/>
        </w:rPr>
        <w:t>《</w:t>
      </w:r>
      <w:r>
        <w:t>遠游。重</w:t>
      </w:r>
      <w:r>
        <w:rPr>
          <w:rFonts w:hint="eastAsia" w:eastAsia="宋体"/>
          <w:lang w:eastAsia="zh-CN"/>
        </w:rPr>
        <w:t>》</w:t>
      </w:r>
      <w:r>
        <w:t>。</w:t>
      </w:r>
    </w:p>
    <w:p w14:paraId="0E5F5A97">
      <w:r>
        <w:t>麾波同上。移波釃爲</w:t>
      </w:r>
      <w:r>
        <w:rPr>
          <w:rFonts w:hint="eastAsia" w:eastAsia="宋体"/>
          <w:lang w:eastAsia="zh-CN"/>
        </w:rPr>
        <w:t>《</w:t>
      </w:r>
      <w:r>
        <w:t>漁父</w:t>
      </w:r>
      <w:r>
        <w:rPr>
          <w:rFonts w:hint="eastAsia" w:eastAsia="宋体"/>
          <w:lang w:eastAsia="zh-CN"/>
        </w:rPr>
        <w:t>》</w:t>
      </w:r>
      <w:r>
        <w:t>。化何</w:t>
      </w:r>
      <w:r>
        <w:rPr>
          <w:rFonts w:hint="eastAsia" w:eastAsia="宋体"/>
          <w:lang w:eastAsia="zh-CN"/>
        </w:rPr>
        <w:t>《</w:t>
      </w:r>
      <w:r>
        <w:t>九</w:t>
      </w:r>
    </w:p>
    <w:p w14:paraId="006A2705">
      <w:r>
        <w:t>辯</w:t>
      </w:r>
      <w:r>
        <w:rPr>
          <w:rFonts w:hint="eastAsia" w:eastAsia="宋体"/>
          <w:lang w:eastAsia="zh-CN"/>
        </w:rPr>
        <w:t>》</w:t>
      </w:r>
      <w:r>
        <w:t>。瑕加同上。蛇池荷波陀羅歌籬爲</w:t>
      </w:r>
      <w:r>
        <w:rPr>
          <w:rFonts w:hint="eastAsia" w:eastAsia="宋体"/>
          <w:lang w:eastAsia="zh-CN"/>
        </w:rPr>
        <w:t>《</w:t>
      </w:r>
      <w:r>
        <w:t>招魂</w:t>
      </w:r>
      <w:r>
        <w:rPr>
          <w:rFonts w:hint="eastAsia" w:eastAsia="宋体"/>
          <w:lang w:eastAsia="zh-CN"/>
        </w:rPr>
        <w:t>》</w:t>
      </w:r>
      <w:r>
        <w:t>。羅歌荷酡波奇離同上。暴罷麾施爲</w:t>
      </w:r>
    </w:p>
    <w:p w14:paraId="71B8A510">
      <w:r>
        <w:rPr>
          <w:rFonts w:hint="eastAsia" w:eastAsia="宋体"/>
          <w:lang w:eastAsia="zh-CN"/>
        </w:rPr>
        <w:t>《</w:t>
      </w:r>
      <w:r>
        <w:t>大招</w:t>
      </w:r>
      <w:r>
        <w:rPr>
          <w:rFonts w:hint="eastAsia" w:eastAsia="宋体"/>
          <w:lang w:eastAsia="zh-CN"/>
        </w:rPr>
        <w:t>》</w:t>
      </w:r>
      <w:r>
        <w:t>。</w:t>
      </w:r>
      <w:r>
        <w:rPr>
          <w:rFonts w:hint="eastAsia" w:eastAsia="宋体"/>
          <w:lang w:eastAsia="zh-CN"/>
        </w:rPr>
        <w:t>“</w:t>
      </w:r>
      <w:r>
        <w:t>苛暴</w:t>
      </w:r>
      <w:r>
        <w:rPr>
          <w:rFonts w:hint="eastAsia" w:eastAsia="宋体"/>
          <w:lang w:eastAsia="zh-CN"/>
        </w:rPr>
        <w:t>”</w:t>
      </w:r>
      <w:r>
        <w:t>疑當作</w:t>
      </w:r>
      <w:r>
        <w:rPr>
          <w:rFonts w:hint="eastAsia" w:eastAsia="宋体"/>
          <w:lang w:eastAsia="zh-CN"/>
        </w:rPr>
        <w:t>“</w:t>
      </w:r>
      <w:r>
        <w:t>暴苛</w:t>
      </w:r>
      <w:r>
        <w:rPr>
          <w:rFonts w:hint="eastAsia" w:eastAsia="宋体"/>
          <w:lang w:eastAsia="zh-CN"/>
        </w:rPr>
        <w:t>”</w:t>
      </w:r>
      <w:r>
        <w:t>。</w:t>
      </w:r>
    </w:p>
    <w:p w14:paraId="79465E71">
      <w:r>
        <w:rPr>
          <w:rFonts w:hint="eastAsia" w:eastAsia="宋体"/>
          <w:lang w:eastAsia="zh-CN"/>
        </w:rPr>
        <w:t>《</w:t>
      </w:r>
      <w:r>
        <w:t>古韵譜</w:t>
      </w:r>
      <w:r>
        <w:rPr>
          <w:rFonts w:hint="eastAsia" w:eastAsia="宋体"/>
          <w:lang w:eastAsia="zh-CN"/>
        </w:rPr>
        <w:t>》</w:t>
      </w:r>
      <w:r>
        <w:t>卷下</w:t>
      </w:r>
    </w:p>
    <w:p w14:paraId="5441E66C">
      <w:r>
        <w:t>支弟十一平上去入</w:t>
      </w:r>
      <w:r>
        <w:rPr>
          <w:rFonts w:hint="eastAsia" w:eastAsia="宋体"/>
          <w:lang w:eastAsia="zh-CN"/>
        </w:rPr>
        <w:t>【</w:t>
      </w:r>
      <w:r>
        <w:t>后</w:t>
      </w:r>
    </w:p>
    <w:p w14:paraId="2BB87353">
      <w:pPr>
        <w:rPr>
          <w:rFonts w:hint="eastAsia" w:eastAsia="宋体"/>
          <w:lang w:eastAsia="zh-CN"/>
        </w:rPr>
      </w:pPr>
      <w:r>
        <w:rPr>
          <w:rFonts w:hint="eastAsia" w:eastAsia="宋体"/>
          <w:lang w:eastAsia="zh-CN"/>
        </w:rPr>
        <w:t>《</w:t>
      </w:r>
      <w:r>
        <w:t>詩經</w:t>
      </w:r>
      <w:r>
        <w:rPr>
          <w:rFonts w:hint="eastAsia" w:eastAsia="宋体"/>
          <w:lang w:eastAsia="zh-CN"/>
        </w:rPr>
        <w:t>》</w:t>
      </w:r>
    </w:p>
    <w:p w14:paraId="669DB083">
      <w:r>
        <w:t>支觿觿知</w:t>
      </w:r>
    </w:p>
    <w:p w14:paraId="36DA3141">
      <w:r>
        <w:rPr>
          <w:rFonts w:hint="eastAsia" w:eastAsia="宋体"/>
          <w:lang w:eastAsia="zh-CN"/>
        </w:rPr>
        <w:t>《</w:t>
      </w:r>
      <w:r>
        <w:t>芄蘭</w:t>
      </w:r>
      <w:r>
        <w:rPr>
          <w:rFonts w:hint="eastAsia" w:eastAsia="宋体"/>
          <w:lang w:eastAsia="zh-CN"/>
        </w:rPr>
        <w:t>》</w:t>
      </w:r>
      <w:r>
        <w:t>一章。</w:t>
      </w:r>
    </w:p>
    <w:p w14:paraId="721DA4C7">
      <w:r>
        <w:t>斯知</w:t>
      </w:r>
    </w:p>
    <w:p w14:paraId="17FA352B">
      <w:r>
        <w:rPr>
          <w:rFonts w:hint="eastAsia" w:eastAsia="宋体"/>
          <w:lang w:eastAsia="zh-CN"/>
        </w:rPr>
        <w:t>《</w:t>
      </w:r>
      <w:r>
        <w:t>墓門</w:t>
      </w:r>
      <w:r>
        <w:rPr>
          <w:rFonts w:hint="eastAsia" w:eastAsia="宋体"/>
          <w:lang w:eastAsia="zh-CN"/>
        </w:rPr>
        <w:t>》</w:t>
      </w:r>
      <w:r>
        <w:t>一章。</w:t>
      </w:r>
    </w:p>
    <w:p w14:paraId="2F885D99">
      <w:r>
        <w:t>枝知</w:t>
      </w:r>
    </w:p>
    <w:p w14:paraId="5D7B316D">
      <w:r>
        <w:rPr>
          <w:rFonts w:hint="eastAsia" w:eastAsia="宋体"/>
          <w:lang w:eastAsia="zh-CN"/>
        </w:rPr>
        <w:t>《</w:t>
      </w:r>
      <w:r>
        <w:t>隰有萇楚</w:t>
      </w:r>
      <w:r>
        <w:rPr>
          <w:rFonts w:hint="eastAsia" w:eastAsia="宋体"/>
          <w:lang w:eastAsia="zh-CN"/>
        </w:rPr>
        <w:t>》</w:t>
      </w:r>
      <w:r>
        <w:t>一章。</w:t>
      </w:r>
    </w:p>
    <w:p w14:paraId="59A3AB2C">
      <w:r>
        <w:t>斯提</w:t>
      </w:r>
    </w:p>
    <w:p w14:paraId="437DA295">
      <w:r>
        <w:rPr>
          <w:rFonts w:hint="eastAsia" w:eastAsia="宋体"/>
          <w:lang w:eastAsia="zh-CN"/>
        </w:rPr>
        <w:t>《</w:t>
      </w:r>
      <w:r>
        <w:t>小弁</w:t>
      </w:r>
      <w:r>
        <w:rPr>
          <w:rFonts w:hint="eastAsia" w:eastAsia="宋体"/>
          <w:lang w:eastAsia="zh-CN"/>
        </w:rPr>
        <w:t>》</w:t>
      </w:r>
      <w:r>
        <w:t>一章。</w:t>
      </w:r>
    </w:p>
    <w:p w14:paraId="24864E30">
      <w:r>
        <w:t>伎</w:t>
      </w:r>
    </w:p>
    <w:p w14:paraId="1C121144">
      <w:r>
        <w:t>卑疷</w:t>
      </w:r>
    </w:p>
    <w:p w14:paraId="7EE209BA">
      <w:r>
        <w:rPr>
          <w:rFonts w:hint="eastAsia" w:eastAsia="宋体"/>
          <w:lang w:eastAsia="zh-CN"/>
        </w:rPr>
        <w:t>《</w:t>
      </w:r>
      <w:r>
        <w:t>白華</w:t>
      </w:r>
      <w:r>
        <w:rPr>
          <w:rFonts w:hint="eastAsia" w:eastAsia="宋体"/>
          <w:lang w:eastAsia="zh-CN"/>
        </w:rPr>
        <w:t>》</w:t>
      </w:r>
      <w:r>
        <w:t>八章。</w:t>
      </w:r>
    </w:p>
    <w:p w14:paraId="4AA3798A">
      <w:r>
        <w:t>篪圭攜</w:t>
      </w:r>
      <w:r>
        <w:rPr>
          <w:rFonts w:hint="eastAsia" w:eastAsia="宋体"/>
          <w:lang w:eastAsia="zh-CN"/>
        </w:rPr>
        <w:t>《</w:t>
      </w:r>
      <w:r>
        <w:t>板</w:t>
      </w:r>
      <w:r>
        <w:rPr>
          <w:rFonts w:hint="eastAsia" w:eastAsia="宋体"/>
          <w:lang w:eastAsia="zh-CN"/>
        </w:rPr>
        <w:t>》</w:t>
      </w:r>
      <w:r>
        <w:t>六章。</w:t>
      </w:r>
    </w:p>
    <w:p w14:paraId="09BB8468">
      <w:r>
        <w:t>雌枝知</w:t>
      </w:r>
    </w:p>
    <w:p w14:paraId="55DE5E9B">
      <w:r>
        <w:t>五章。</w:t>
      </w:r>
    </w:p>
    <w:p w14:paraId="6642E080">
      <w:r>
        <w:t>易知祇</w:t>
      </w:r>
      <w:r>
        <w:rPr>
          <w:rFonts w:hint="eastAsia" w:eastAsia="宋体"/>
          <w:lang w:eastAsia="zh-CN"/>
        </w:rPr>
        <w:t>《</w:t>
      </w:r>
      <w:r>
        <w:t>何人斯</w:t>
      </w:r>
      <w:r>
        <w:rPr>
          <w:rFonts w:hint="eastAsia" w:eastAsia="宋体"/>
          <w:lang w:eastAsia="zh-CN"/>
        </w:rPr>
        <w:t>》</w:t>
      </w:r>
      <w:r>
        <w:t>六章。</w:t>
      </w:r>
    </w:p>
    <w:p w14:paraId="790F6E24">
      <w:r>
        <w:t>篪知斯</w:t>
      </w:r>
    </w:p>
    <w:p w14:paraId="77C2EF5E">
      <w:r>
        <w:t>七章。</w:t>
      </w:r>
    </w:p>
    <w:p w14:paraId="4409ADA2">
      <w:r>
        <w:t>【第499页】</w:t>
      </w:r>
    </w:p>
    <w:p w14:paraId="4E8A7118">
      <w:r>
        <w:t>羣經</w:t>
      </w:r>
    </w:p>
    <w:p w14:paraId="1C2E4EF3">
      <w:r>
        <w:t>知爲</w:t>
      </w:r>
      <w:r>
        <w:rPr>
          <w:rFonts w:hint="eastAsia" w:eastAsia="宋体"/>
          <w:lang w:eastAsia="zh-CN"/>
        </w:rPr>
        <w:t>《</w:t>
      </w:r>
      <w:r>
        <w:t>禮記。儒行</w:t>
      </w:r>
      <w:r>
        <w:rPr>
          <w:rFonts w:hint="eastAsia" w:eastAsia="宋体"/>
          <w:lang w:eastAsia="zh-CN"/>
        </w:rPr>
        <w:t>》“</w:t>
      </w:r>
      <w:r>
        <w:t>静而正之</w:t>
      </w:r>
      <w:r>
        <w:rPr>
          <w:rFonts w:hint="eastAsia" w:eastAsia="宋体"/>
          <w:lang w:eastAsia="zh-CN"/>
        </w:rPr>
        <w:t>”</w:t>
      </w:r>
      <w:r>
        <w:t>四句。</w:t>
      </w:r>
    </w:p>
    <w:p w14:paraId="2C6EB626">
      <w:r>
        <w:t>危埤</w:t>
      </w:r>
    </w:p>
    <w:p w14:paraId="520EC8C0">
      <w:r>
        <w:rPr>
          <w:rFonts w:hint="eastAsia" w:eastAsia="宋体"/>
          <w:lang w:eastAsia="zh-CN"/>
        </w:rPr>
        <w:t>《</w:t>
      </w:r>
      <w:r>
        <w:t>晉語八</w:t>
      </w:r>
      <w:r>
        <w:rPr>
          <w:rFonts w:hint="eastAsia" w:eastAsia="宋体"/>
          <w:lang w:eastAsia="zh-CN"/>
        </w:rPr>
        <w:t>》</w:t>
      </w:r>
      <w:r>
        <w:t>秦醫龢引所聞。</w:t>
      </w:r>
    </w:p>
    <w:p w14:paraId="7BB9AA48">
      <w:pPr>
        <w:rPr>
          <w:rFonts w:hint="eastAsia" w:eastAsia="宋体"/>
          <w:lang w:eastAsia="zh-CN"/>
        </w:rPr>
      </w:pPr>
      <w:r>
        <w:rPr>
          <w:rFonts w:hint="eastAsia" w:eastAsia="宋体"/>
          <w:lang w:eastAsia="zh-CN"/>
        </w:rPr>
        <w:t>《</w:t>
      </w:r>
      <w:r>
        <w:t>楚辭</w:t>
      </w:r>
      <w:r>
        <w:rPr>
          <w:rFonts w:hint="eastAsia" w:eastAsia="宋体"/>
          <w:lang w:eastAsia="zh-CN"/>
        </w:rPr>
        <w:t>》</w:t>
      </w:r>
    </w:p>
    <w:p w14:paraId="4321B424">
      <w:r>
        <w:t>離知</w:t>
      </w:r>
    </w:p>
    <w:p w14:paraId="10938071">
      <w:r>
        <w:rPr>
          <w:rFonts w:hint="eastAsia" w:eastAsia="宋体"/>
          <w:lang w:eastAsia="zh-CN"/>
        </w:rPr>
        <w:t>《</w:t>
      </w:r>
      <w:r>
        <w:t>九歌。少司命</w:t>
      </w:r>
      <w:r>
        <w:rPr>
          <w:rFonts w:hint="eastAsia" w:eastAsia="宋体"/>
          <w:lang w:eastAsia="zh-CN"/>
        </w:rPr>
        <w:t>》</w:t>
      </w:r>
      <w:r>
        <w:t>。</w:t>
      </w:r>
    </w:p>
    <w:p w14:paraId="1A33F23A">
      <w:r>
        <w:t>訾斯咿兒</w:t>
      </w:r>
      <w:r>
        <w:rPr>
          <w:rFonts w:hint="eastAsia" w:eastAsia="宋体"/>
          <w:lang w:eastAsia="zh-CN"/>
        </w:rPr>
        <w:t>《</w:t>
      </w:r>
      <w:r>
        <w:t>卜居</w:t>
      </w:r>
      <w:r>
        <w:rPr>
          <w:rFonts w:hint="eastAsia" w:eastAsia="宋体"/>
          <w:lang w:eastAsia="zh-CN"/>
        </w:rPr>
        <w:t>》“</w:t>
      </w:r>
      <w:r>
        <w:t>足訾</w:t>
      </w:r>
      <w:r>
        <w:rPr>
          <w:rFonts w:hint="eastAsia" w:eastAsia="宋体"/>
          <w:lang w:eastAsia="zh-CN"/>
        </w:rPr>
        <w:t>&lt;</w:t>
      </w:r>
      <w:r>
        <w:t>粟</w:t>
      </w:r>
      <w:r>
        <w:rPr>
          <w:rFonts w:hint="eastAsia" w:eastAsia="宋体"/>
          <w:lang w:eastAsia="zh-CN"/>
        </w:rPr>
        <w:t>&gt;【</w:t>
      </w:r>
      <w:r>
        <w:t>栗</w:t>
      </w:r>
      <w:r>
        <w:rPr>
          <w:rFonts w:hint="eastAsia" w:eastAsia="宋体"/>
          <w:lang w:eastAsia="zh-CN"/>
        </w:rPr>
        <w:t>】</w:t>
      </w:r>
      <w:r>
        <w:t>斯，喔咿儒兒</w:t>
      </w:r>
      <w:r>
        <w:rPr>
          <w:rFonts w:hint="eastAsia" w:eastAsia="宋体"/>
          <w:lang w:eastAsia="zh-CN"/>
        </w:rPr>
        <w:t>”</w:t>
      </w:r>
      <w:r>
        <w:t>爲韵，</w:t>
      </w:r>
      <w:r>
        <w:rPr>
          <w:rFonts w:hint="eastAsia" w:eastAsia="宋体"/>
          <w:lang w:eastAsia="zh-CN"/>
        </w:rPr>
        <w:t>“</w:t>
      </w:r>
      <w:r>
        <w:t>突梯滑稽，如脂如韋</w:t>
      </w:r>
      <w:r>
        <w:rPr>
          <w:rFonts w:hint="eastAsia" w:eastAsia="宋体"/>
          <w:lang w:eastAsia="zh-CN"/>
        </w:rPr>
        <w:t>”</w:t>
      </w:r>
      <w:r>
        <w:t>爲</w:t>
      </w:r>
    </w:p>
    <w:p w14:paraId="27D5DA7A">
      <w:r>
        <w:t>韵。佳規施卑移</w:t>
      </w:r>
      <w:r>
        <w:rPr>
          <w:rFonts w:hint="eastAsia" w:eastAsia="宋体"/>
          <w:lang w:eastAsia="zh-CN"/>
        </w:rPr>
        <w:t>《</w:t>
      </w:r>
      <w:r>
        <w:t>大招</w:t>
      </w:r>
      <w:r>
        <w:rPr>
          <w:rFonts w:hint="eastAsia" w:eastAsia="宋体"/>
          <w:lang w:eastAsia="zh-CN"/>
        </w:rPr>
        <w:t>》</w:t>
      </w:r>
      <w:r>
        <w:t>。</w:t>
      </w:r>
    </w:p>
    <w:p w14:paraId="15790F0A">
      <w:pPr>
        <w:rPr>
          <w:rFonts w:hint="eastAsia" w:eastAsia="宋体"/>
          <w:lang w:eastAsia="zh-CN"/>
        </w:rPr>
      </w:pPr>
      <w:r>
        <w:rPr>
          <w:rFonts w:hint="eastAsia" w:eastAsia="宋体"/>
          <w:lang w:eastAsia="zh-CN"/>
        </w:rPr>
        <w:t>《</w:t>
      </w:r>
      <w:r>
        <w:t>詩經</w:t>
      </w:r>
      <w:r>
        <w:rPr>
          <w:rFonts w:hint="eastAsia" w:eastAsia="宋体"/>
          <w:lang w:eastAsia="zh-CN"/>
        </w:rPr>
        <w:t>》</w:t>
      </w:r>
    </w:p>
    <w:p w14:paraId="6C250311">
      <w:r>
        <w:t>適益讁</w:t>
      </w:r>
    </w:p>
    <w:p w14:paraId="2E66A7D3">
      <w:r>
        <w:t>翟髢揥皙帝</w:t>
      </w:r>
    </w:p>
    <w:p w14:paraId="2520F652">
      <w:r>
        <w:rPr>
          <w:rFonts w:hint="eastAsia" w:eastAsia="宋体"/>
          <w:lang w:eastAsia="zh-CN"/>
        </w:rPr>
        <w:t>《</w:t>
      </w:r>
      <w:r>
        <w:t>君子偕老</w:t>
      </w:r>
      <w:r>
        <w:rPr>
          <w:rFonts w:hint="eastAsia" w:eastAsia="宋体"/>
          <w:lang w:eastAsia="zh-CN"/>
        </w:rPr>
        <w:t>》</w:t>
      </w:r>
      <w:r>
        <w:t>二章。</w:t>
      </w:r>
    </w:p>
    <w:p w14:paraId="10B77D24">
      <w:pPr>
        <w:rPr>
          <w:rFonts w:hint="eastAsia" w:eastAsia="宋体"/>
          <w:lang w:eastAsia="zh-CN"/>
        </w:rPr>
      </w:pPr>
      <w:r>
        <w:t>簀錫璧</w:t>
      </w:r>
      <w:r>
        <w:rPr>
          <w:rFonts w:hint="eastAsia" w:eastAsia="宋体"/>
          <w:lang w:eastAsia="zh-CN"/>
        </w:rPr>
        <w:t>《</w:t>
      </w:r>
    </w:p>
    <w:p w14:paraId="76960664">
      <w:r>
        <w:t>淇奥</w:t>
      </w:r>
      <w:r>
        <w:rPr>
          <w:rFonts w:hint="eastAsia" w:eastAsia="宋体"/>
          <w:lang w:eastAsia="zh-CN"/>
        </w:rPr>
        <w:t>》</w:t>
      </w:r>
      <w:r>
        <w:t>三章。</w:t>
      </w:r>
    </w:p>
    <w:p w14:paraId="35D127E7">
      <w:r>
        <w:t>提辟揥刺</w:t>
      </w:r>
    </w:p>
    <w:p w14:paraId="3A085D0E">
      <w:pPr>
        <w:rPr>
          <w:rFonts w:hint="eastAsia" w:eastAsia="宋体"/>
          <w:lang w:eastAsia="zh-CN"/>
        </w:rPr>
      </w:pPr>
      <w:r>
        <w:rPr>
          <w:rFonts w:hint="eastAsia" w:eastAsia="宋体"/>
          <w:lang w:eastAsia="zh-CN"/>
        </w:rPr>
        <w:t>《</w:t>
      </w:r>
      <w:r>
        <w:t>葛屨</w:t>
      </w:r>
      <w:r>
        <w:rPr>
          <w:rFonts w:hint="eastAsia" w:eastAsia="宋体"/>
          <w:lang w:eastAsia="zh-CN"/>
        </w:rPr>
        <w:t>》</w:t>
      </w:r>
    </w:p>
    <w:p w14:paraId="7E7A7E95">
      <w:r>
        <w:t>二章。</w:t>
      </w:r>
    </w:p>
    <w:p w14:paraId="281864D4">
      <w:r>
        <w:t>甓鷊惕</w:t>
      </w:r>
      <w:r>
        <w:rPr>
          <w:rFonts w:hint="eastAsia" w:eastAsia="宋体"/>
          <w:lang w:eastAsia="zh-CN"/>
        </w:rPr>
        <w:t>《</w:t>
      </w:r>
      <w:r>
        <w:t>防有鵲巢</w:t>
      </w:r>
      <w:r>
        <w:rPr>
          <w:rFonts w:hint="eastAsia" w:eastAsia="宋体"/>
          <w:lang w:eastAsia="zh-CN"/>
        </w:rPr>
        <w:t>》</w:t>
      </w:r>
      <w:r>
        <w:t>二章。</w:t>
      </w:r>
    </w:p>
    <w:p w14:paraId="797D1EEC">
      <w:r>
        <w:t>鶪績</w:t>
      </w:r>
    </w:p>
    <w:p w14:paraId="7AA8C46B">
      <w:r>
        <w:t>局蹐脊蜴</w:t>
      </w:r>
      <w:r>
        <w:rPr>
          <w:rFonts w:hint="eastAsia" w:eastAsia="宋体"/>
          <w:lang w:eastAsia="zh-CN"/>
        </w:rPr>
        <w:t>《</w:t>
      </w:r>
      <w:r>
        <w:t>正月</w:t>
      </w:r>
      <w:r>
        <w:rPr>
          <w:rFonts w:hint="eastAsia" w:eastAsia="宋体"/>
          <w:lang w:eastAsia="zh-CN"/>
        </w:rPr>
        <w:t>》</w:t>
      </w:r>
      <w:r>
        <w:t>六章。</w:t>
      </w:r>
    </w:p>
    <w:p w14:paraId="401A903A">
      <w:r>
        <w:t>帝易</w:t>
      </w:r>
      <w:r>
        <w:rPr>
          <w:rFonts w:hint="eastAsia" w:eastAsia="宋体"/>
          <w:lang w:eastAsia="zh-CN"/>
        </w:rPr>
        <w:t>《</w:t>
      </w:r>
      <w:r>
        <w:t>文王</w:t>
      </w:r>
      <w:r>
        <w:rPr>
          <w:rFonts w:hint="eastAsia" w:eastAsia="宋体"/>
          <w:lang w:eastAsia="zh-CN"/>
        </w:rPr>
        <w:t>》</w:t>
      </w:r>
      <w:r>
        <w:t>六章。</w:t>
      </w:r>
    </w:p>
    <w:p w14:paraId="36B5ACEB">
      <w:r>
        <w:t>辟剔</w:t>
      </w:r>
    </w:p>
    <w:p w14:paraId="1C46CE09">
      <w:r>
        <w:rPr>
          <w:rFonts w:hint="eastAsia" w:eastAsia="宋体"/>
          <w:lang w:eastAsia="zh-CN"/>
        </w:rPr>
        <w:t>《</w:t>
      </w:r>
      <w:r>
        <w:t>皇矣</w:t>
      </w:r>
      <w:r>
        <w:rPr>
          <w:rFonts w:hint="eastAsia" w:eastAsia="宋体"/>
          <w:lang w:eastAsia="zh-CN"/>
        </w:rPr>
        <w:t>》</w:t>
      </w:r>
      <w:r>
        <w:t>二章。</w:t>
      </w:r>
    </w:p>
    <w:p w14:paraId="5657968E">
      <w:r>
        <w:t>績辟</w:t>
      </w:r>
      <w:r>
        <w:rPr>
          <w:rFonts w:hint="eastAsia" w:eastAsia="宋体"/>
          <w:lang w:eastAsia="zh-CN"/>
        </w:rPr>
        <w:t>《</w:t>
      </w:r>
      <w:r>
        <w:t>文王有聲</w:t>
      </w:r>
      <w:r>
        <w:rPr>
          <w:rFonts w:hint="eastAsia" w:eastAsia="宋体"/>
          <w:lang w:eastAsia="zh-CN"/>
        </w:rPr>
        <w:t>》</w:t>
      </w:r>
      <w:r>
        <w:t>五章。</w:t>
      </w:r>
    </w:p>
    <w:p w14:paraId="2F38F8B1">
      <w:pPr>
        <w:rPr>
          <w:rFonts w:hint="eastAsia" w:eastAsia="宋体"/>
          <w:lang w:eastAsia="zh-CN"/>
        </w:rPr>
      </w:pPr>
      <w:r>
        <w:t>埸積</w:t>
      </w:r>
      <w:r>
        <w:rPr>
          <w:rFonts w:hint="eastAsia" w:eastAsia="宋体"/>
          <w:lang w:eastAsia="zh-CN"/>
        </w:rPr>
        <w:t>《</w:t>
      </w:r>
    </w:p>
    <w:p w14:paraId="025398AF">
      <w:r>
        <w:t>益易辟辟</w:t>
      </w:r>
      <w:r>
        <w:rPr>
          <w:rFonts w:hint="eastAsia" w:eastAsia="宋体"/>
          <w:lang w:eastAsia="zh-CN"/>
        </w:rPr>
        <w:t>《</w:t>
      </w:r>
      <w:r>
        <w:t>板</w:t>
      </w:r>
      <w:r>
        <w:rPr>
          <w:rFonts w:hint="eastAsia" w:eastAsia="宋体"/>
          <w:lang w:eastAsia="zh-CN"/>
        </w:rPr>
        <w:t>》</w:t>
      </w:r>
      <w:r>
        <w:t>六章。</w:t>
      </w:r>
    </w:p>
    <w:p w14:paraId="5C13F6D0">
      <w:r>
        <w:t>帝辟帝辟</w:t>
      </w:r>
    </w:p>
    <w:p w14:paraId="0E5AF8FA">
      <w:r>
        <w:rPr>
          <w:rFonts w:hint="eastAsia" w:eastAsia="宋体"/>
          <w:lang w:eastAsia="zh-CN"/>
        </w:rPr>
        <w:t>《</w:t>
      </w:r>
      <w:r>
        <w:t>蕩</w:t>
      </w:r>
      <w:r>
        <w:rPr>
          <w:rFonts w:hint="eastAsia" w:eastAsia="宋体"/>
          <w:lang w:eastAsia="zh-CN"/>
        </w:rPr>
        <w:t>》</w:t>
      </w:r>
      <w:r>
        <w:t>一章。</w:t>
      </w:r>
    </w:p>
    <w:p w14:paraId="0DB800D1">
      <w:r>
        <w:t>解易辟</w:t>
      </w:r>
    </w:p>
    <w:p w14:paraId="7AED2985">
      <w:r>
        <w:rPr>
          <w:rFonts w:hint="eastAsia" w:eastAsia="宋体"/>
          <w:lang w:eastAsia="zh-CN"/>
        </w:rPr>
        <w:t>《</w:t>
      </w:r>
      <w:r>
        <w:t>韓奕</w:t>
      </w:r>
      <w:r>
        <w:rPr>
          <w:rFonts w:hint="eastAsia" w:eastAsia="宋体"/>
          <w:lang w:eastAsia="zh-CN"/>
        </w:rPr>
        <w:t>》</w:t>
      </w:r>
      <w:r>
        <w:t>一章。</w:t>
      </w:r>
    </w:p>
    <w:p w14:paraId="4A348930">
      <w:r>
        <w:t>幭戹</w:t>
      </w:r>
    </w:p>
    <w:p w14:paraId="642E9101">
      <w:r>
        <w:t>二章。</w:t>
      </w:r>
    </w:p>
    <w:p w14:paraId="10362EDE">
      <w:r>
        <w:t>刺狄</w:t>
      </w:r>
    </w:p>
    <w:p w14:paraId="5DD284F7">
      <w:r>
        <w:rPr>
          <w:rFonts w:hint="eastAsia" w:eastAsia="宋体"/>
          <w:lang w:eastAsia="zh-CN"/>
        </w:rPr>
        <w:t>《</w:t>
      </w:r>
      <w:r>
        <w:t>瞻印</w:t>
      </w:r>
      <w:r>
        <w:rPr>
          <w:rFonts w:hint="eastAsia" w:eastAsia="宋体"/>
          <w:lang w:eastAsia="zh-CN"/>
        </w:rPr>
        <w:t>》</w:t>
      </w:r>
      <w:r>
        <w:t>五章。</w:t>
      </w:r>
    </w:p>
    <w:p w14:paraId="261CDAFB">
      <w:r>
        <w:t>解帝</w:t>
      </w:r>
    </w:p>
    <w:p w14:paraId="08C9C0B2">
      <w:r>
        <w:rPr>
          <w:rFonts w:hint="eastAsia" w:eastAsia="宋体"/>
          <w:lang w:eastAsia="zh-CN"/>
        </w:rPr>
        <w:t>《</w:t>
      </w:r>
      <w:r>
        <w:t>閟宫</w:t>
      </w:r>
      <w:r>
        <w:rPr>
          <w:rFonts w:hint="eastAsia" w:eastAsia="宋体"/>
          <w:lang w:eastAsia="zh-CN"/>
        </w:rPr>
        <w:t>》</w:t>
      </w:r>
      <w:r>
        <w:t>三章。</w:t>
      </w:r>
    </w:p>
    <w:p w14:paraId="265680C7">
      <w:r>
        <w:t>辟績辟</w:t>
      </w:r>
    </w:p>
    <w:p w14:paraId="3AD6216B">
      <w:r>
        <w:t>適解</w:t>
      </w:r>
    </w:p>
    <w:p w14:paraId="7A069D4F">
      <w:r>
        <w:rPr>
          <w:rFonts w:hint="eastAsia" w:eastAsia="宋体"/>
          <w:lang w:eastAsia="zh-CN"/>
        </w:rPr>
        <w:t>《&lt;</w:t>
      </w:r>
      <w:r>
        <w:t>股</w:t>
      </w:r>
      <w:r>
        <w:rPr>
          <w:rFonts w:hint="eastAsia" w:eastAsia="宋体"/>
          <w:lang w:eastAsia="zh-CN"/>
        </w:rPr>
        <w:t>&gt;【</w:t>
      </w:r>
      <w:r>
        <w:t>殷</w:t>
      </w:r>
      <w:r>
        <w:rPr>
          <w:rFonts w:hint="eastAsia" w:eastAsia="宋体"/>
          <w:lang w:eastAsia="zh-CN"/>
        </w:rPr>
        <w:t>】</w:t>
      </w:r>
      <w:r>
        <w:t>武</w:t>
      </w:r>
      <w:r>
        <w:rPr>
          <w:rFonts w:hint="eastAsia" w:eastAsia="宋体"/>
          <w:lang w:eastAsia="zh-CN"/>
        </w:rPr>
        <w:t>》</w:t>
      </w:r>
      <w:r>
        <w:t>三章。</w:t>
      </w:r>
    </w:p>
    <w:p w14:paraId="3014D6AC">
      <w:r>
        <w:t>【第500页】</w:t>
      </w:r>
    </w:p>
    <w:p w14:paraId="16A0EB33">
      <w:r>
        <w:t>羣經</w:t>
      </w:r>
    </w:p>
    <w:p w14:paraId="0F12AFB1">
      <w:r>
        <w:t>益擊</w:t>
      </w:r>
      <w:r>
        <w:rPr>
          <w:rFonts w:hint="eastAsia" w:eastAsia="宋体"/>
          <w:lang w:eastAsia="zh-CN"/>
        </w:rPr>
        <w:t>《</w:t>
      </w:r>
      <w:r>
        <w:t>易。益</w:t>
      </w:r>
      <w:r>
        <w:rPr>
          <w:rFonts w:hint="eastAsia" w:eastAsia="宋体"/>
          <w:lang w:eastAsia="zh-CN"/>
        </w:rPr>
        <w:t>》</w:t>
      </w:r>
      <w:r>
        <w:t>上九。</w:t>
      </w:r>
    </w:p>
    <w:p w14:paraId="0DB6E735">
      <w:r>
        <w:t>易適</w:t>
      </w:r>
    </w:p>
    <w:p w14:paraId="7566A140">
      <w:r>
        <w:rPr>
          <w:rFonts w:hint="eastAsia" w:eastAsia="宋体"/>
          <w:lang w:eastAsia="zh-CN"/>
        </w:rPr>
        <w:t>《</w:t>
      </w:r>
      <w:r>
        <w:t>繫辭下傳</w:t>
      </w:r>
      <w:r>
        <w:rPr>
          <w:rFonts w:hint="eastAsia" w:eastAsia="宋体"/>
          <w:lang w:eastAsia="zh-CN"/>
        </w:rPr>
        <w:t>》“</w:t>
      </w:r>
      <w:r>
        <w:t>上下无常</w:t>
      </w:r>
      <w:r>
        <w:rPr>
          <w:rFonts w:hint="eastAsia" w:eastAsia="宋体"/>
          <w:lang w:eastAsia="zh-CN"/>
        </w:rPr>
        <w:t>”</w:t>
      </w:r>
      <w:r>
        <w:t>四句。</w:t>
      </w:r>
    </w:p>
    <w:p w14:paraId="785A2B43">
      <w:r>
        <w:t>解阤</w:t>
      </w:r>
      <w:r>
        <w:rPr>
          <w:rFonts w:hint="eastAsia" w:eastAsia="宋体"/>
          <w:lang w:eastAsia="zh-CN"/>
        </w:rPr>
        <w:t>《</w:t>
      </w:r>
      <w:r>
        <w:t>大戴禮</w:t>
      </w:r>
      <w:r>
        <w:rPr>
          <w:rFonts w:hint="eastAsia" w:eastAsia="宋体"/>
          <w:lang w:eastAsia="zh-CN"/>
        </w:rPr>
        <w:t>•</w:t>
      </w:r>
      <w:r>
        <w:t>誥志</w:t>
      </w:r>
      <w:r>
        <w:rPr>
          <w:rFonts w:hint="eastAsia" w:eastAsia="宋体"/>
          <w:lang w:eastAsia="zh-CN"/>
        </w:rPr>
        <w:t>》</w:t>
      </w:r>
      <w:r>
        <w:t>篇</w:t>
      </w:r>
      <w:r>
        <w:rPr>
          <w:rFonts w:hint="eastAsia" w:eastAsia="宋体"/>
          <w:lang w:eastAsia="zh-CN"/>
        </w:rPr>
        <w:t>“</w:t>
      </w:r>
      <w:r>
        <w:t>山不崩解</w:t>
      </w:r>
      <w:r>
        <w:rPr>
          <w:rFonts w:hint="eastAsia" w:eastAsia="宋体"/>
          <w:lang w:eastAsia="zh-CN"/>
        </w:rPr>
        <w:t>”</w:t>
      </w:r>
      <w:r>
        <w:t>二句。</w:t>
      </w:r>
    </w:p>
    <w:p w14:paraId="4136EC52">
      <w:r>
        <w:t>皙役</w:t>
      </w:r>
    </w:p>
    <w:p w14:paraId="6A44E5F6">
      <w:r>
        <w:rPr>
          <w:rFonts w:hint="eastAsia" w:eastAsia="宋体"/>
          <w:lang w:eastAsia="zh-CN"/>
        </w:rPr>
        <w:t>《</w:t>
      </w:r>
      <w:r>
        <w:t>左傳。襄十七年</w:t>
      </w:r>
      <w:r>
        <w:rPr>
          <w:rFonts w:hint="eastAsia" w:eastAsia="宋体"/>
          <w:lang w:eastAsia="zh-CN"/>
        </w:rPr>
        <w:t>》</w:t>
      </w:r>
      <w:r>
        <w:t>宋築者謳。是是</w:t>
      </w:r>
      <w:r>
        <w:rPr>
          <w:rFonts w:hint="eastAsia" w:eastAsia="宋体"/>
          <w:lang w:eastAsia="zh-CN"/>
        </w:rPr>
        <w:t>《</w:t>
      </w:r>
      <w:r>
        <w:t>昭七年</w:t>
      </w:r>
      <w:r>
        <w:rPr>
          <w:rFonts w:hint="eastAsia" w:eastAsia="宋体"/>
          <w:lang w:eastAsia="zh-CN"/>
        </w:rPr>
        <w:t>》</w:t>
      </w:r>
      <w:r>
        <w:t>孟僖子引</w:t>
      </w:r>
      <w:r>
        <w:rPr>
          <w:rFonts w:hint="eastAsia" w:eastAsia="宋体"/>
          <w:lang w:eastAsia="zh-CN"/>
        </w:rPr>
        <w:t>《</w:t>
      </w:r>
      <w:r>
        <w:t>正考父鼎銘</w:t>
      </w:r>
      <w:r>
        <w:rPr>
          <w:rFonts w:hint="eastAsia" w:eastAsia="宋体"/>
          <w:lang w:eastAsia="zh-CN"/>
        </w:rPr>
        <w:t>》</w:t>
      </w:r>
      <w:r>
        <w:t>。</w:t>
      </w:r>
    </w:p>
    <w:p w14:paraId="180883BF">
      <w:r>
        <w:t>繫睨</w:t>
      </w:r>
      <w:r>
        <w:rPr>
          <w:rFonts w:hint="eastAsia" w:eastAsia="宋体"/>
          <w:lang w:eastAsia="zh-CN"/>
        </w:rPr>
        <w:t>《</w:t>
      </w:r>
      <w:r>
        <w:t>哀十三年</w:t>
      </w:r>
      <w:r>
        <w:rPr>
          <w:rFonts w:hint="eastAsia" w:eastAsia="宋体"/>
          <w:lang w:eastAsia="zh-CN"/>
        </w:rPr>
        <w:t>》</w:t>
      </w:r>
      <w:r>
        <w:t>吴申叔</w:t>
      </w:r>
    </w:p>
    <w:p w14:paraId="15C36B63">
      <w:r>
        <w:t>儀乞糧辭。</w:t>
      </w:r>
    </w:p>
    <w:p w14:paraId="06B9EA65">
      <w:pPr>
        <w:rPr>
          <w:rFonts w:hint="eastAsia" w:eastAsia="宋体"/>
          <w:lang w:eastAsia="zh-CN"/>
        </w:rPr>
      </w:pPr>
      <w:r>
        <w:rPr>
          <w:rFonts w:hint="eastAsia" w:eastAsia="宋体"/>
          <w:lang w:eastAsia="zh-CN"/>
        </w:rPr>
        <w:t>《</w:t>
      </w:r>
      <w:r>
        <w:t>楚辭</w:t>
      </w:r>
      <w:r>
        <w:rPr>
          <w:rFonts w:hint="eastAsia" w:eastAsia="宋体"/>
          <w:lang w:eastAsia="zh-CN"/>
        </w:rPr>
        <w:t>》</w:t>
      </w:r>
    </w:p>
    <w:p w14:paraId="428D1F10">
      <w:r>
        <w:t>隘績</w:t>
      </w:r>
    </w:p>
    <w:p w14:paraId="0AB0DEDA">
      <w:pPr>
        <w:rPr>
          <w:rFonts w:hint="eastAsia" w:eastAsia="宋体"/>
          <w:lang w:eastAsia="zh-CN"/>
        </w:rPr>
      </w:pPr>
      <w:r>
        <w:t>畫歷</w:t>
      </w:r>
      <w:r>
        <w:rPr>
          <w:rFonts w:hint="eastAsia" w:eastAsia="宋体"/>
          <w:lang w:eastAsia="zh-CN"/>
        </w:rPr>
        <w:t>《</w:t>
      </w:r>
    </w:p>
    <w:p w14:paraId="4CDADA55">
      <w:r>
        <w:t>解締</w:t>
      </w:r>
    </w:p>
    <w:p w14:paraId="3FE6AF95">
      <w:r>
        <w:rPr>
          <w:rFonts w:hint="eastAsia" w:eastAsia="宋体"/>
          <w:lang w:eastAsia="zh-CN"/>
        </w:rPr>
        <w:t>《</w:t>
      </w:r>
      <w:r>
        <w:t>九章</w:t>
      </w:r>
      <w:r>
        <w:rPr>
          <w:rFonts w:hint="eastAsia" w:eastAsia="宋体"/>
          <w:lang w:eastAsia="zh-CN"/>
        </w:rPr>
        <w:t>•</w:t>
      </w:r>
      <w:r>
        <w:t>悲回風</w:t>
      </w:r>
      <w:r>
        <w:rPr>
          <w:rFonts w:hint="eastAsia" w:eastAsia="宋体"/>
          <w:lang w:eastAsia="zh-CN"/>
        </w:rPr>
        <w:t>》</w:t>
      </w:r>
      <w:r>
        <w:t>。</w:t>
      </w:r>
    </w:p>
    <w:p w14:paraId="36CB777C">
      <w:r>
        <w:t>積擊策迹適悐適迹益同上。</w:t>
      </w:r>
    </w:p>
    <w:p w14:paraId="26144BC6">
      <w:r>
        <w:t>軶</w:t>
      </w:r>
    </w:p>
    <w:p w14:paraId="559717A4">
      <w:r>
        <w:t>迹</w:t>
      </w:r>
      <w:r>
        <w:rPr>
          <w:rFonts w:hint="eastAsia" w:eastAsia="宋体"/>
          <w:lang w:eastAsia="zh-CN"/>
        </w:rPr>
        <w:t>《</w:t>
      </w:r>
      <w:r>
        <w:t>卜居</w:t>
      </w:r>
      <w:r>
        <w:rPr>
          <w:rFonts w:hint="eastAsia" w:eastAsia="宋体"/>
          <w:lang w:eastAsia="zh-CN"/>
        </w:rPr>
        <w:t>》</w:t>
      </w:r>
      <w:r>
        <w:t>。</w:t>
      </w:r>
    </w:p>
    <w:p w14:paraId="3CD82377">
      <w:r>
        <w:t>適惕策益</w:t>
      </w:r>
      <w:r>
        <w:rPr>
          <w:rFonts w:hint="eastAsia" w:eastAsia="宋体"/>
          <w:lang w:eastAsia="zh-CN"/>
        </w:rPr>
        <w:t>《</w:t>
      </w:r>
      <w:r>
        <w:t>九辯</w:t>
      </w:r>
      <w:r>
        <w:rPr>
          <w:rFonts w:hint="eastAsia" w:eastAsia="宋体"/>
          <w:lang w:eastAsia="zh-CN"/>
        </w:rPr>
        <w:t>》</w:t>
      </w:r>
      <w:r>
        <w:t>。</w:t>
      </w:r>
    </w:p>
    <w:p w14:paraId="4B43045B">
      <w:r>
        <w:t>嗌役瀝惕</w:t>
      </w:r>
      <w:r>
        <w:rPr>
          <w:rFonts w:hint="eastAsia" w:eastAsia="宋体"/>
          <w:lang w:eastAsia="zh-CN"/>
        </w:rPr>
        <w:t>《</w:t>
      </w:r>
      <w:r>
        <w:t>大招</w:t>
      </w:r>
      <w:r>
        <w:rPr>
          <w:rFonts w:hint="eastAsia" w:eastAsia="宋体"/>
          <w:lang w:eastAsia="zh-CN"/>
        </w:rPr>
        <w:t>》</w:t>
      </w:r>
      <w:r>
        <w:t>。</w:t>
      </w:r>
    </w:p>
    <w:p w14:paraId="22884AAB">
      <w:r>
        <w:t>至弟十二去入</w:t>
      </w:r>
    </w:p>
    <w:p w14:paraId="649F48F3">
      <w:pPr>
        <w:rPr>
          <w:rFonts w:hint="eastAsia" w:eastAsia="宋体"/>
          <w:lang w:eastAsia="zh-CN"/>
        </w:rPr>
      </w:pPr>
      <w:r>
        <w:rPr>
          <w:rFonts w:hint="eastAsia" w:eastAsia="宋体"/>
          <w:lang w:eastAsia="zh-CN"/>
        </w:rPr>
        <w:t>《</w:t>
      </w:r>
      <w:r>
        <w:t>詩經</w:t>
      </w:r>
      <w:r>
        <w:rPr>
          <w:rFonts w:hint="eastAsia" w:eastAsia="宋体"/>
          <w:lang w:eastAsia="zh-CN"/>
        </w:rPr>
        <w:t>》</w:t>
      </w:r>
    </w:p>
    <w:p w14:paraId="0E28AD4C">
      <w:r>
        <w:t>實室</w:t>
      </w:r>
    </w:p>
    <w:p w14:paraId="021152DA">
      <w:r>
        <w:rPr>
          <w:rFonts w:hint="eastAsia" w:eastAsia="宋体"/>
          <w:lang w:eastAsia="zh-CN"/>
        </w:rPr>
        <w:t>《</w:t>
      </w:r>
      <w:r>
        <w:t>桃夭</w:t>
      </w:r>
      <w:r>
        <w:rPr>
          <w:rFonts w:hint="eastAsia" w:eastAsia="宋体"/>
          <w:lang w:eastAsia="zh-CN"/>
        </w:rPr>
        <w:t>》</w:t>
      </w:r>
      <w:r>
        <w:t>二章。</w:t>
      </w:r>
    </w:p>
    <w:p w14:paraId="450DED2F">
      <w:r>
        <w:t>袺襭</w:t>
      </w:r>
      <w:r>
        <w:rPr>
          <w:rFonts w:hint="eastAsia" w:eastAsia="宋体"/>
          <w:lang w:eastAsia="zh-CN"/>
        </w:rPr>
        <w:t>《</w:t>
      </w:r>
      <w:r>
        <w:t>芣苢</w:t>
      </w:r>
      <w:r>
        <w:rPr>
          <w:rFonts w:hint="eastAsia" w:eastAsia="宋体"/>
          <w:lang w:eastAsia="zh-CN"/>
        </w:rPr>
        <w:t>》</w:t>
      </w:r>
      <w:r>
        <w:t>三章。</w:t>
      </w:r>
    </w:p>
    <w:p w14:paraId="3461CED1">
      <w:r>
        <w:t>七吉</w:t>
      </w:r>
      <w:r>
        <w:rPr>
          <w:rFonts w:hint="eastAsia" w:eastAsia="宋体"/>
          <w:lang w:eastAsia="zh-CN"/>
        </w:rPr>
        <w:t>《</w:t>
      </w:r>
      <w:r>
        <w:t>摽有梅</w:t>
      </w:r>
      <w:r>
        <w:rPr>
          <w:rFonts w:hint="eastAsia" w:eastAsia="宋体"/>
          <w:lang w:eastAsia="zh-CN"/>
        </w:rPr>
        <w:t>》</w:t>
      </w:r>
      <w:r>
        <w:t>一章。</w:t>
      </w:r>
    </w:p>
    <w:p w14:paraId="6EE6218F">
      <w:r>
        <w:t>曀曀嚏</w:t>
      </w:r>
      <w:r>
        <w:rPr>
          <w:rFonts w:hint="eastAsia" w:eastAsia="宋体"/>
          <w:lang w:eastAsia="zh-CN"/>
        </w:rPr>
        <w:t>《</w:t>
      </w:r>
      <w:r>
        <w:t>終風</w:t>
      </w:r>
      <w:r>
        <w:rPr>
          <w:rFonts w:hint="eastAsia" w:eastAsia="宋体"/>
          <w:lang w:eastAsia="zh-CN"/>
        </w:rPr>
        <w:t>》</w:t>
      </w:r>
      <w:r>
        <w:t>三章。</w:t>
      </w:r>
    </w:p>
    <w:p w14:paraId="100A1520">
      <w:r>
        <w:t>葛節日</w:t>
      </w:r>
    </w:p>
    <w:p w14:paraId="5C21BD50">
      <w:r>
        <w:rPr>
          <w:rFonts w:hint="eastAsia" w:eastAsia="宋体"/>
          <w:lang w:eastAsia="zh-CN"/>
        </w:rPr>
        <w:t>《</w:t>
      </w:r>
      <w:r>
        <w:t>旄丘</w:t>
      </w:r>
      <w:r>
        <w:rPr>
          <w:rFonts w:hint="eastAsia" w:eastAsia="宋体"/>
          <w:lang w:eastAsia="zh-CN"/>
        </w:rPr>
        <w:t>》</w:t>
      </w:r>
      <w:r>
        <w:t>一章。</w:t>
      </w:r>
    </w:p>
    <w:p w14:paraId="5A8915A8">
      <w:r>
        <w:t>日室栗漆瑟</w:t>
      </w:r>
    </w:p>
    <w:p w14:paraId="5211CC32">
      <w:r>
        <w:rPr>
          <w:rFonts w:hint="eastAsia" w:eastAsia="宋体"/>
          <w:lang w:eastAsia="zh-CN"/>
        </w:rPr>
        <w:t>《</w:t>
      </w:r>
      <w:r>
        <w:t>定之方中</w:t>
      </w:r>
      <w:r>
        <w:rPr>
          <w:rFonts w:hint="eastAsia" w:eastAsia="宋体"/>
          <w:lang w:eastAsia="zh-CN"/>
        </w:rPr>
        <w:t>》</w:t>
      </w:r>
      <w:r>
        <w:t>一章。</w:t>
      </w:r>
    </w:p>
    <w:p w14:paraId="00C93C47">
      <w:r>
        <w:t>日疾</w:t>
      </w:r>
    </w:p>
    <w:p w14:paraId="59842FAE">
      <w:r>
        <w:t>實噎</w:t>
      </w:r>
    </w:p>
    <w:p w14:paraId="1A6F5BA9">
      <w:r>
        <w:rPr>
          <w:rFonts w:hint="eastAsia" w:eastAsia="宋体"/>
          <w:lang w:eastAsia="zh-CN"/>
        </w:rPr>
        <w:t>《</w:t>
      </w:r>
      <w:r>
        <w:t>黍離</w:t>
      </w:r>
      <w:r>
        <w:rPr>
          <w:rFonts w:hint="eastAsia" w:eastAsia="宋体"/>
          <w:lang w:eastAsia="zh-CN"/>
        </w:rPr>
        <w:t>》</w:t>
      </w:r>
      <w:r>
        <w:t>三章。</w:t>
      </w:r>
    </w:p>
    <w:p w14:paraId="4E6482D2">
      <w:r>
        <w:t>室穴日</w:t>
      </w:r>
      <w:r>
        <w:rPr>
          <w:rFonts w:hint="eastAsia" w:eastAsia="宋体"/>
          <w:lang w:eastAsia="zh-CN"/>
        </w:rPr>
        <w:t>《</w:t>
      </w:r>
      <w:r>
        <w:t>大</w:t>
      </w:r>
    </w:p>
    <w:p w14:paraId="0DAAE552">
      <w:r>
        <w:t>車</w:t>
      </w:r>
      <w:r>
        <w:rPr>
          <w:rFonts w:hint="eastAsia" w:eastAsia="宋体"/>
          <w:lang w:eastAsia="zh-CN"/>
        </w:rPr>
        <w:t>》</w:t>
      </w:r>
      <w:r>
        <w:t>三章。</w:t>
      </w:r>
    </w:p>
    <w:p w14:paraId="45B81FF0">
      <w:r>
        <w:t>栗室即</w:t>
      </w:r>
    </w:p>
    <w:p w14:paraId="3AC87815">
      <w:r>
        <w:rPr>
          <w:rFonts w:hint="eastAsia" w:eastAsia="宋体"/>
          <w:lang w:eastAsia="zh-CN"/>
        </w:rPr>
        <w:t>《</w:t>
      </w:r>
      <w:r>
        <w:t>東門之墠</w:t>
      </w:r>
      <w:r>
        <w:rPr>
          <w:rFonts w:hint="eastAsia" w:eastAsia="宋体"/>
          <w:lang w:eastAsia="zh-CN"/>
        </w:rPr>
        <w:t>》</w:t>
      </w:r>
      <w:r>
        <w:t>二章。</w:t>
      </w:r>
    </w:p>
    <w:p w14:paraId="5D6FDA08">
      <w:r>
        <w:t>日室室即</w:t>
      </w:r>
    </w:p>
    <w:p w14:paraId="0F2A6069">
      <w:r>
        <w:rPr>
          <w:rFonts w:hint="eastAsia" w:eastAsia="宋体"/>
          <w:lang w:eastAsia="zh-CN"/>
        </w:rPr>
        <w:t>《</w:t>
      </w:r>
      <w:r>
        <w:t>東方之日</w:t>
      </w:r>
      <w:r>
        <w:rPr>
          <w:rFonts w:hint="eastAsia" w:eastAsia="宋体"/>
          <w:lang w:eastAsia="zh-CN"/>
        </w:rPr>
        <w:t>》</w:t>
      </w:r>
      <w:r>
        <w:t>一章。</w:t>
      </w:r>
    </w:p>
    <w:p w14:paraId="053208B0">
      <w:r>
        <w:t>漆栗瑟日室</w:t>
      </w:r>
      <w:r>
        <w:rPr>
          <w:rFonts w:hint="eastAsia" w:eastAsia="宋体"/>
          <w:lang w:eastAsia="zh-CN"/>
        </w:rPr>
        <w:t>《</w:t>
      </w:r>
      <w:r>
        <w:t>山有樞</w:t>
      </w:r>
      <w:r>
        <w:rPr>
          <w:rFonts w:hint="eastAsia" w:eastAsia="宋体"/>
          <w:lang w:eastAsia="zh-CN"/>
        </w:rPr>
        <w:t>》</w:t>
      </w:r>
      <w:r>
        <w:t>三章。</w:t>
      </w:r>
    </w:p>
    <w:p w14:paraId="3FE86A25">
      <w:r>
        <w:t>【第501页】</w:t>
      </w:r>
    </w:p>
    <w:p w14:paraId="6EFB2663">
      <w:r>
        <w:t>七吉</w:t>
      </w:r>
    </w:p>
    <w:p w14:paraId="60C1D1D7">
      <w:r>
        <w:rPr>
          <w:rFonts w:hint="eastAsia" w:eastAsia="宋体"/>
          <w:lang w:eastAsia="zh-CN"/>
        </w:rPr>
        <w:t>《</w:t>
      </w:r>
      <w:r>
        <w:t>無衣</w:t>
      </w:r>
      <w:r>
        <w:rPr>
          <w:rFonts w:hint="eastAsia" w:eastAsia="宋体"/>
          <w:lang w:eastAsia="zh-CN"/>
        </w:rPr>
        <w:t>》</w:t>
      </w:r>
      <w:r>
        <w:t>一章。</w:t>
      </w:r>
    </w:p>
    <w:p w14:paraId="742FFCB6">
      <w:r>
        <w:t>日室</w:t>
      </w:r>
    </w:p>
    <w:p w14:paraId="06A5A0E5">
      <w:r>
        <w:rPr>
          <w:rFonts w:hint="eastAsia" w:eastAsia="宋体"/>
          <w:lang w:eastAsia="zh-CN"/>
        </w:rPr>
        <w:t>《</w:t>
      </w:r>
      <w:r>
        <w:t>葛生</w:t>
      </w:r>
      <w:r>
        <w:rPr>
          <w:rFonts w:hint="eastAsia" w:eastAsia="宋体"/>
          <w:lang w:eastAsia="zh-CN"/>
        </w:rPr>
        <w:t>》</w:t>
      </w:r>
      <w:r>
        <w:t>五章。</w:t>
      </w:r>
    </w:p>
    <w:p w14:paraId="57B3F271">
      <w:r>
        <w:t>漆栗瑟耋</w:t>
      </w:r>
    </w:p>
    <w:p w14:paraId="1694A856">
      <w:r>
        <w:rPr>
          <w:rFonts w:hint="eastAsia" w:eastAsia="宋体"/>
          <w:lang w:eastAsia="zh-CN"/>
        </w:rPr>
        <w:t>《</w:t>
      </w:r>
      <w:r>
        <w:t>車鄰</w:t>
      </w:r>
      <w:r>
        <w:rPr>
          <w:rFonts w:hint="eastAsia" w:eastAsia="宋体"/>
          <w:lang w:eastAsia="zh-CN"/>
        </w:rPr>
        <w:t>》</w:t>
      </w:r>
      <w:r>
        <w:t>二章。</w:t>
      </w:r>
    </w:p>
    <w:p w14:paraId="589E86E1">
      <w:r>
        <w:t>穴慄穴慄穴慄</w:t>
      </w:r>
    </w:p>
    <w:p w14:paraId="6D951302">
      <w:r>
        <w:rPr>
          <w:rFonts w:hint="eastAsia" w:eastAsia="宋体"/>
          <w:lang w:eastAsia="zh-CN"/>
        </w:rPr>
        <w:t>《</w:t>
      </w:r>
      <w:r>
        <w:t>黄鳥</w:t>
      </w:r>
      <w:r>
        <w:rPr>
          <w:rFonts w:hint="eastAsia" w:eastAsia="宋体"/>
          <w:lang w:eastAsia="zh-CN"/>
        </w:rPr>
        <w:t>》</w:t>
      </w:r>
      <w:r>
        <w:t>一、三、三</w:t>
      </w:r>
    </w:p>
    <w:p w14:paraId="1DAAC735">
      <w:r>
        <w:t>章。韠結一</w:t>
      </w:r>
      <w:r>
        <w:rPr>
          <w:rFonts w:hint="eastAsia" w:eastAsia="宋体"/>
          <w:lang w:eastAsia="zh-CN"/>
        </w:rPr>
        <w:t>《</w:t>
      </w:r>
      <w:r>
        <w:t>素冠</w:t>
      </w:r>
      <w:r>
        <w:rPr>
          <w:rFonts w:hint="eastAsia" w:eastAsia="宋体"/>
          <w:lang w:eastAsia="zh-CN"/>
        </w:rPr>
        <w:t>》</w:t>
      </w:r>
      <w:r>
        <w:t>三章。</w:t>
      </w:r>
    </w:p>
    <w:p w14:paraId="0BDBD817">
      <w:r>
        <w:t>實室</w:t>
      </w:r>
    </w:p>
    <w:p w14:paraId="6A62FA99">
      <w:r>
        <w:rPr>
          <w:rFonts w:hint="eastAsia" w:eastAsia="宋体"/>
          <w:lang w:eastAsia="zh-CN"/>
        </w:rPr>
        <w:t>《</w:t>
      </w:r>
      <w:r>
        <w:t>隰有萇楚</w:t>
      </w:r>
      <w:r>
        <w:rPr>
          <w:rFonts w:hint="eastAsia" w:eastAsia="宋体"/>
          <w:lang w:eastAsia="zh-CN"/>
        </w:rPr>
        <w:t>》</w:t>
      </w:r>
      <w:r>
        <w:t>三章。</w:t>
      </w:r>
    </w:p>
    <w:p w14:paraId="0114826A">
      <w:r>
        <w:t>七一一結</w:t>
      </w:r>
      <w:r>
        <w:rPr>
          <w:rFonts w:hint="eastAsia" w:eastAsia="宋体"/>
          <w:lang w:eastAsia="zh-CN"/>
        </w:rPr>
        <w:t>《</w:t>
      </w:r>
      <w:r>
        <w:t>鳲鳩</w:t>
      </w:r>
      <w:r>
        <w:rPr>
          <w:rFonts w:hint="eastAsia" w:eastAsia="宋体"/>
          <w:lang w:eastAsia="zh-CN"/>
        </w:rPr>
        <w:t>》</w:t>
      </w:r>
      <w:r>
        <w:t>一章。</w:t>
      </w:r>
    </w:p>
    <w:p w14:paraId="1F7270D1">
      <w:r>
        <w:t>子室</w:t>
      </w:r>
    </w:p>
    <w:p w14:paraId="58E05CE6">
      <w:r>
        <w:rPr>
          <w:rFonts w:hint="eastAsia" w:eastAsia="宋体"/>
          <w:lang w:eastAsia="zh-CN"/>
        </w:rPr>
        <w:t>《</w:t>
      </w:r>
      <w:r>
        <w:t>鴟鴞</w:t>
      </w:r>
      <w:r>
        <w:rPr>
          <w:rFonts w:hint="eastAsia" w:eastAsia="宋体"/>
          <w:lang w:eastAsia="zh-CN"/>
        </w:rPr>
        <w:t>》</w:t>
      </w:r>
      <w:r>
        <w:t>一章。</w:t>
      </w:r>
    </w:p>
    <w:p w14:paraId="3F880E52">
      <w:r>
        <w:t>實室</w:t>
      </w:r>
    </w:p>
    <w:p w14:paraId="7C351590">
      <w:r>
        <w:rPr>
          <w:rFonts w:hint="eastAsia" w:eastAsia="宋体"/>
          <w:lang w:eastAsia="zh-CN"/>
        </w:rPr>
        <w:t>《</w:t>
      </w:r>
      <w:r>
        <w:t>東山</w:t>
      </w:r>
      <w:r>
        <w:rPr>
          <w:rFonts w:hint="eastAsia" w:eastAsia="宋体"/>
          <w:lang w:eastAsia="zh-CN"/>
        </w:rPr>
        <w:t>》</w:t>
      </w:r>
      <w:r>
        <w:t>二章。</w:t>
      </w:r>
    </w:p>
    <w:p w14:paraId="7732087C">
      <w:r>
        <w:t>垤室窒至</w:t>
      </w:r>
    </w:p>
    <w:p w14:paraId="7333688B">
      <w:pPr>
        <w:rPr>
          <w:rFonts w:hint="eastAsia" w:eastAsia="宋体"/>
          <w:lang w:eastAsia="zh-CN"/>
        </w:rPr>
      </w:pPr>
      <w:r>
        <w:t>弔質</w:t>
      </w:r>
      <w:r>
        <w:rPr>
          <w:rFonts w:hint="eastAsia" w:eastAsia="宋体"/>
          <w:lang w:eastAsia="zh-CN"/>
        </w:rPr>
        <w:t>《</w:t>
      </w:r>
    </w:p>
    <w:p w14:paraId="5A20EEEB">
      <w:r>
        <w:t>天保</w:t>
      </w:r>
      <w:r>
        <w:rPr>
          <w:rFonts w:hint="eastAsia" w:eastAsia="宋体"/>
          <w:lang w:eastAsia="zh-CN"/>
        </w:rPr>
        <w:t>》</w:t>
      </w:r>
      <w:r>
        <w:t>五章。</w:t>
      </w:r>
    </w:p>
    <w:p w14:paraId="0B5A3F9B">
      <w:r>
        <w:t>實日</w:t>
      </w:r>
      <w:r>
        <w:rPr>
          <w:rFonts w:hint="eastAsia" w:eastAsia="宋体"/>
          <w:lang w:eastAsia="zh-CN"/>
        </w:rPr>
        <w:t>《</w:t>
      </w:r>
      <w:r>
        <w:t>杕杜</w:t>
      </w:r>
      <w:r>
        <w:rPr>
          <w:rFonts w:hint="eastAsia" w:eastAsia="宋体"/>
          <w:lang w:eastAsia="zh-CN"/>
        </w:rPr>
        <w:t>》</w:t>
      </w:r>
      <w:r>
        <w:t>一章。</w:t>
      </w:r>
    </w:p>
    <w:p w14:paraId="0B522EA2">
      <w:r>
        <w:t>至恤四章。徹逸</w:t>
      </w:r>
    </w:p>
    <w:p w14:paraId="22784390">
      <w:r>
        <w:rPr>
          <w:rFonts w:hint="eastAsia" w:eastAsia="宋体"/>
          <w:lang w:eastAsia="zh-CN"/>
        </w:rPr>
        <w:t>《</w:t>
      </w:r>
      <w:r>
        <w:t>十月之交</w:t>
      </w:r>
      <w:r>
        <w:rPr>
          <w:rFonts w:hint="eastAsia" w:eastAsia="宋体"/>
          <w:lang w:eastAsia="zh-CN"/>
        </w:rPr>
        <w:t>》</w:t>
      </w:r>
      <w:r>
        <w:t>八章。</w:t>
      </w:r>
    </w:p>
    <w:p w14:paraId="60B50C01">
      <w:r>
        <w:t>血疾室</w:t>
      </w:r>
    </w:p>
    <w:p w14:paraId="6EC370FF">
      <w:r>
        <w:rPr>
          <w:rFonts w:hint="eastAsia" w:eastAsia="宋体"/>
          <w:lang w:eastAsia="zh-CN"/>
        </w:rPr>
        <w:t>《</w:t>
      </w:r>
      <w:r>
        <w:t>雨無正</w:t>
      </w:r>
      <w:r>
        <w:rPr>
          <w:rFonts w:hint="eastAsia" w:eastAsia="宋体"/>
          <w:lang w:eastAsia="zh-CN"/>
        </w:rPr>
        <w:t>》</w:t>
      </w:r>
      <w:r>
        <w:t>一章。</w:t>
      </w:r>
    </w:p>
    <w:p w14:paraId="61D33B40">
      <w:r>
        <w:t>恤至</w:t>
      </w:r>
    </w:p>
    <w:p w14:paraId="2C0DB954">
      <w:r>
        <w:rPr>
          <w:rFonts w:hint="eastAsia" w:eastAsia="宋体"/>
          <w:lang w:eastAsia="zh-CN"/>
        </w:rPr>
        <w:t>《</w:t>
      </w:r>
      <w:r>
        <w:t>蓼莪</w:t>
      </w:r>
      <w:r>
        <w:rPr>
          <w:rFonts w:hint="eastAsia" w:eastAsia="宋体"/>
          <w:lang w:eastAsia="zh-CN"/>
        </w:rPr>
        <w:t>》</w:t>
      </w:r>
      <w:r>
        <w:t>三章。</w:t>
      </w:r>
    </w:p>
    <w:p w14:paraId="133D2E66">
      <w:r>
        <w:t>珌室</w:t>
      </w:r>
    </w:p>
    <w:p w14:paraId="4A7546AD">
      <w:r>
        <w:rPr>
          <w:rFonts w:hint="eastAsia" w:eastAsia="宋体"/>
          <w:lang w:eastAsia="zh-CN"/>
        </w:rPr>
        <w:t>《</w:t>
      </w:r>
      <w:r>
        <w:t>瞻彼洛矣</w:t>
      </w:r>
      <w:r>
        <w:rPr>
          <w:rFonts w:hint="eastAsia" w:eastAsia="宋体"/>
          <w:lang w:eastAsia="zh-CN"/>
        </w:rPr>
        <w:t>》</w:t>
      </w:r>
      <w:r>
        <w:t>二章。</w:t>
      </w:r>
    </w:p>
    <w:p w14:paraId="391C65D9">
      <w:r>
        <w:t>設逸</w:t>
      </w:r>
      <w:r>
        <w:rPr>
          <w:rFonts w:hint="eastAsia" w:eastAsia="宋体"/>
          <w:lang w:eastAsia="zh-CN"/>
        </w:rPr>
        <w:t>《</w:t>
      </w:r>
      <w:r>
        <w:t>賓之</w:t>
      </w:r>
    </w:p>
    <w:p w14:paraId="43BAF5F9">
      <w:r>
        <w:t>初筵</w:t>
      </w:r>
      <w:r>
        <w:rPr>
          <w:rFonts w:hint="eastAsia" w:eastAsia="宋体"/>
          <w:lang w:eastAsia="zh-CN"/>
        </w:rPr>
        <w:t>》</w:t>
      </w:r>
      <w:r>
        <w:t>一章。</w:t>
      </w:r>
    </w:p>
    <w:p w14:paraId="528C1851">
      <w:r>
        <w:t>抑怭秩</w:t>
      </w:r>
    </w:p>
    <w:p w14:paraId="41780E54">
      <w:r>
        <w:t>實吉結</w:t>
      </w:r>
      <w:r>
        <w:rPr>
          <w:rFonts w:hint="eastAsia" w:eastAsia="宋体"/>
          <w:lang w:eastAsia="zh-CN"/>
        </w:rPr>
        <w:t>《</w:t>
      </w:r>
      <w:r>
        <w:t>都人士</w:t>
      </w:r>
      <w:r>
        <w:rPr>
          <w:rFonts w:hint="eastAsia" w:eastAsia="宋体"/>
          <w:lang w:eastAsia="zh-CN"/>
        </w:rPr>
        <w:t>》</w:t>
      </w:r>
      <w:r>
        <w:t>三章。</w:t>
      </w:r>
    </w:p>
    <w:p w14:paraId="4A49E80D">
      <w:r>
        <w:t>瓞漆穴室</w:t>
      </w:r>
    </w:p>
    <w:p w14:paraId="69109484">
      <w:r>
        <w:t>淢匹</w:t>
      </w:r>
    </w:p>
    <w:p w14:paraId="2A696D90">
      <w:r>
        <w:rPr>
          <w:rFonts w:hint="eastAsia" w:eastAsia="宋体"/>
          <w:lang w:eastAsia="zh-CN"/>
        </w:rPr>
        <w:t>《</w:t>
      </w:r>
      <w:r>
        <w:t>文王有聲</w:t>
      </w:r>
      <w:r>
        <w:rPr>
          <w:rFonts w:hint="eastAsia" w:eastAsia="宋体"/>
          <w:lang w:eastAsia="zh-CN"/>
        </w:rPr>
        <w:t>》</w:t>
      </w:r>
      <w:r>
        <w:t>三</w:t>
      </w:r>
    </w:p>
    <w:p w14:paraId="72FF15B5">
      <w:r>
        <w:t>章。栗室</w:t>
      </w:r>
    </w:p>
    <w:p w14:paraId="76D5161E">
      <w:r>
        <w:t>生民</w:t>
      </w:r>
      <w:r>
        <w:rPr>
          <w:rFonts w:hint="eastAsia" w:eastAsia="宋体"/>
          <w:lang w:eastAsia="zh-CN"/>
        </w:rPr>
        <w:t>》</w:t>
      </w:r>
      <w:r>
        <w:t>五章。</w:t>
      </w:r>
    </w:p>
    <w:p w14:paraId="2187552F">
      <w:r>
        <w:t>抑秩匹</w:t>
      </w:r>
    </w:p>
    <w:p w14:paraId="5786097D">
      <w:r>
        <w:rPr>
          <w:rFonts w:hint="eastAsia" w:eastAsia="宋体"/>
          <w:lang w:eastAsia="zh-CN"/>
        </w:rPr>
        <w:t>《</w:t>
      </w:r>
      <w:r>
        <w:t>假樂</w:t>
      </w:r>
      <w:r>
        <w:rPr>
          <w:rFonts w:hint="eastAsia" w:eastAsia="宋体"/>
          <w:lang w:eastAsia="zh-CN"/>
        </w:rPr>
        <w:t>》</w:t>
      </w:r>
      <w:r>
        <w:t>三章。</w:t>
      </w:r>
    </w:p>
    <w:p w14:paraId="4A541993">
      <w:r>
        <w:t>密即</w:t>
      </w:r>
    </w:p>
    <w:p w14:paraId="3D70DA82">
      <w:r>
        <w:rPr>
          <w:rFonts w:hint="eastAsia" w:eastAsia="宋体"/>
          <w:lang w:eastAsia="zh-CN"/>
        </w:rPr>
        <w:t>《</w:t>
      </w:r>
      <w:r>
        <w:t>公劉</w:t>
      </w:r>
      <w:r>
        <w:rPr>
          <w:rFonts w:hint="eastAsia" w:eastAsia="宋体"/>
          <w:lang w:eastAsia="zh-CN"/>
        </w:rPr>
        <w:t>》</w:t>
      </w:r>
      <w:r>
        <w:t>六章。</w:t>
      </w:r>
    </w:p>
    <w:p w14:paraId="2045D96A">
      <w:r>
        <w:t>毖恤</w:t>
      </w:r>
    </w:p>
    <w:p w14:paraId="4F74C312">
      <w:r>
        <w:rPr>
          <w:rFonts w:hint="eastAsia" w:eastAsia="宋体"/>
          <w:lang w:eastAsia="zh-CN"/>
        </w:rPr>
        <w:t>《</w:t>
      </w:r>
      <w:r>
        <w:t>桑柔</w:t>
      </w:r>
      <w:r>
        <w:rPr>
          <w:rFonts w:hint="eastAsia" w:eastAsia="宋体"/>
          <w:lang w:eastAsia="zh-CN"/>
        </w:rPr>
        <w:t>》</w:t>
      </w:r>
      <w:r>
        <w:t>五章。</w:t>
      </w:r>
    </w:p>
    <w:p w14:paraId="108373BE">
      <w:r>
        <w:t>挃栗比</w:t>
      </w:r>
    </w:p>
    <w:p w14:paraId="62E9DD50">
      <w:pPr>
        <w:rPr>
          <w:rFonts w:hint="eastAsia" w:eastAsia="宋体"/>
          <w:lang w:eastAsia="zh-CN"/>
        </w:rPr>
      </w:pPr>
      <w:r>
        <w:t>櫛室</w:t>
      </w:r>
      <w:r>
        <w:rPr>
          <w:rFonts w:hint="eastAsia" w:eastAsia="宋体"/>
          <w:lang w:eastAsia="zh-CN"/>
        </w:rPr>
        <w:t>《</w:t>
      </w:r>
    </w:p>
    <w:p w14:paraId="360C58CC">
      <w:r>
        <w:t>駜駜</w:t>
      </w:r>
      <w:r>
        <w:rPr>
          <w:rFonts w:hint="eastAsia" w:eastAsia="宋体"/>
          <w:lang w:eastAsia="zh-CN"/>
        </w:rPr>
        <w:t>《</w:t>
      </w:r>
      <w:r>
        <w:t>有駜</w:t>
      </w:r>
      <w:r>
        <w:rPr>
          <w:rFonts w:hint="eastAsia" w:eastAsia="宋体"/>
          <w:lang w:eastAsia="zh-CN"/>
        </w:rPr>
        <w:t>》</w:t>
      </w:r>
      <w:r>
        <w:t>一章，二、三章同。</w:t>
      </w:r>
    </w:p>
    <w:p w14:paraId="302729FF">
      <w:r>
        <w:t>羣經</w:t>
      </w:r>
    </w:p>
    <w:p w14:paraId="29DF0662">
      <w:r>
        <w:t>日日</w:t>
      </w:r>
      <w:r>
        <w:rPr>
          <w:rFonts w:hint="eastAsia" w:eastAsia="宋体"/>
          <w:lang w:eastAsia="zh-CN"/>
        </w:rPr>
        <w:t>《</w:t>
      </w:r>
      <w:r>
        <w:t>易。蠱《彖辭</w:t>
      </w:r>
      <w:r>
        <w:rPr>
          <w:rFonts w:hint="eastAsia" w:eastAsia="宋体"/>
          <w:lang w:eastAsia="zh-CN"/>
        </w:rPr>
        <w:t>》</w:t>
      </w:r>
      <w:r>
        <w:t>。</w:t>
      </w:r>
    </w:p>
    <w:p w14:paraId="26600275">
      <w:r>
        <w:t>泥至血穴穴</w:t>
      </w:r>
    </w:p>
    <w:p w14:paraId="7BD4F00C">
      <w:r>
        <w:rPr>
          <w:rFonts w:hint="eastAsia" w:eastAsia="宋体"/>
          <w:lang w:eastAsia="zh-CN"/>
        </w:rPr>
        <w:t>《</w:t>
      </w:r>
      <w:r>
        <w:t>需。九三</w:t>
      </w:r>
      <w:r>
        <w:rPr>
          <w:rFonts w:hint="eastAsia" w:eastAsia="宋体"/>
          <w:lang w:eastAsia="zh-CN"/>
        </w:rPr>
        <w:t>》</w:t>
      </w:r>
      <w:r>
        <w:t>、</w:t>
      </w:r>
      <w:r>
        <w:rPr>
          <w:rFonts w:hint="eastAsia" w:eastAsia="宋体"/>
          <w:lang w:eastAsia="zh-CN"/>
        </w:rPr>
        <w:t>《</w:t>
      </w:r>
      <w:r>
        <w:t>六四</w:t>
      </w:r>
      <w:r>
        <w:rPr>
          <w:rFonts w:hint="eastAsia" w:eastAsia="宋体"/>
          <w:lang w:eastAsia="zh-CN"/>
        </w:rPr>
        <w:t>》</w:t>
      </w:r>
      <w:r>
        <w:t>。</w:t>
      </w:r>
      <w:r>
        <w:rPr>
          <w:rFonts w:hint="eastAsia" w:eastAsia="宋体"/>
          <w:lang w:eastAsia="zh-CN"/>
        </w:rPr>
        <w:t>《</w:t>
      </w:r>
      <w:r>
        <w:t>上六</w:t>
      </w:r>
      <w:r>
        <w:rPr>
          <w:rFonts w:hint="eastAsia" w:eastAsia="宋体"/>
          <w:lang w:eastAsia="zh-CN"/>
        </w:rPr>
        <w:t>》</w:t>
      </w:r>
      <w:r>
        <w:t>。</w:t>
      </w:r>
    </w:p>
    <w:p w14:paraId="706051DC">
      <w:r>
        <w:t>實疾即</w:t>
      </w:r>
      <w:r>
        <w:rPr>
          <w:rFonts w:hint="eastAsia" w:eastAsia="宋体"/>
          <w:lang w:eastAsia="zh-CN"/>
        </w:rPr>
        <w:t>《</w:t>
      </w:r>
      <w:r>
        <w:t>鼎。九二</w:t>
      </w:r>
      <w:r>
        <w:rPr>
          <w:rFonts w:hint="eastAsia" w:eastAsia="宋体"/>
          <w:lang w:eastAsia="zh-CN"/>
        </w:rPr>
        <w:t>》</w:t>
      </w:r>
      <w:r>
        <w:t>。實血</w:t>
      </w:r>
    </w:p>
    <w:p w14:paraId="0A6E2F01">
      <w:pPr>
        <w:rPr>
          <w:rFonts w:hint="eastAsia" w:eastAsia="宋体"/>
          <w:lang w:eastAsia="zh-CN"/>
        </w:rPr>
      </w:pPr>
      <w:r>
        <w:rPr>
          <w:rFonts w:hint="eastAsia" w:eastAsia="宋体"/>
          <w:lang w:eastAsia="zh-CN"/>
        </w:rPr>
        <w:t>《</w:t>
      </w:r>
      <w:r>
        <w:t>歸妹。上六</w:t>
      </w:r>
      <w:r>
        <w:rPr>
          <w:rFonts w:hint="eastAsia" w:eastAsia="宋体"/>
          <w:lang w:eastAsia="zh-CN"/>
        </w:rPr>
        <w:t>》</w:t>
      </w:r>
      <w:r>
        <w:t>。日日</w:t>
      </w:r>
      <w:r>
        <w:rPr>
          <w:rFonts w:hint="eastAsia" w:eastAsia="宋体"/>
          <w:lang w:eastAsia="zh-CN"/>
        </w:rPr>
        <w:t>《</w:t>
      </w:r>
      <w:r>
        <w:t>巽。</w:t>
      </w:r>
      <w:r>
        <w:rPr>
          <w:rFonts w:hint="eastAsia" w:eastAsia="宋体"/>
          <w:lang w:eastAsia="zh-CN"/>
        </w:rPr>
        <w:t>&lt;</w:t>
      </w:r>
      <w:r>
        <w:t>五</w:t>
      </w:r>
      <w:r>
        <w:rPr>
          <w:rFonts w:hint="eastAsia" w:eastAsia="宋体"/>
          <w:lang w:eastAsia="zh-CN"/>
        </w:rPr>
        <w:t>&gt;</w:t>
      </w:r>
      <w:r>
        <w:t>九</w:t>
      </w:r>
      <w:r>
        <w:rPr>
          <w:rFonts w:hint="eastAsia" w:eastAsia="宋体"/>
          <w:lang w:eastAsia="zh-CN"/>
        </w:rPr>
        <w:t>【</w:t>
      </w:r>
      <w:r>
        <w:t>五</w:t>
      </w:r>
      <w:r>
        <w:rPr>
          <w:rFonts w:hint="eastAsia" w:eastAsia="宋体"/>
          <w:lang w:eastAsia="zh-CN"/>
        </w:rPr>
        <w:t>】》</w:t>
      </w:r>
      <w:r>
        <w:t>。吉失</w:t>
      </w:r>
      <w:r>
        <w:rPr>
          <w:rFonts w:hint="eastAsia" w:eastAsia="宋体"/>
          <w:lang w:eastAsia="zh-CN"/>
        </w:rPr>
        <w:t>《</w:t>
      </w:r>
      <w:r>
        <w:t>需</w:t>
      </w:r>
      <w:r>
        <w:rPr>
          <w:rFonts w:hint="eastAsia" w:eastAsia="宋体"/>
          <w:lang w:eastAsia="zh-CN"/>
        </w:rPr>
        <w:t>•</w:t>
      </w:r>
      <w:r>
        <w:t>象傳</w:t>
      </w:r>
      <w:r>
        <w:rPr>
          <w:rFonts w:hint="eastAsia" w:eastAsia="宋体"/>
          <w:lang w:eastAsia="zh-CN"/>
        </w:rPr>
        <w:t>》</w:t>
      </w:r>
      <w:r>
        <w:t>：</w:t>
      </w:r>
      <w:r>
        <w:rPr>
          <w:rFonts w:hint="eastAsia" w:eastAsia="宋体"/>
          <w:lang w:eastAsia="zh-CN"/>
        </w:rPr>
        <w:t>“</w:t>
      </w:r>
      <w:r>
        <w:t>需于血，順以聽也。</w:t>
      </w:r>
      <w:r>
        <w:rPr>
          <w:rFonts w:hint="eastAsia" w:eastAsia="宋体"/>
          <w:lang w:eastAsia="zh-CN"/>
        </w:rPr>
        <w:t>”“</w:t>
      </w:r>
      <w:r>
        <w:t>酒食貞吉，以中正也。</w:t>
      </w:r>
      <w:r>
        <w:rPr>
          <w:rFonts w:hint="eastAsia" w:eastAsia="宋体"/>
          <w:lang w:eastAsia="zh-CN"/>
        </w:rPr>
        <w:t>”</w:t>
      </w:r>
    </w:p>
    <w:p w14:paraId="6040D685">
      <w:r>
        <w:t>一不速之客來，敬之終吉。雖不當位，未大失也。</w:t>
      </w:r>
      <w:r>
        <w:rPr>
          <w:rFonts w:hint="eastAsia" w:eastAsia="宋体"/>
          <w:lang w:eastAsia="zh-CN"/>
        </w:rPr>
        <w:t>”</w:t>
      </w:r>
      <w:r>
        <w:t>按：</w:t>
      </w:r>
      <w:r>
        <w:rPr>
          <w:rFonts w:hint="eastAsia" w:eastAsia="宋体"/>
          <w:lang w:eastAsia="zh-CN"/>
        </w:rPr>
        <w:t>“</w:t>
      </w:r>
      <w:r>
        <w:t>失</w:t>
      </w:r>
      <w:r>
        <w:rPr>
          <w:rFonts w:hint="eastAsia" w:eastAsia="宋体"/>
          <w:lang w:eastAsia="zh-CN"/>
        </w:rPr>
        <w:t>”</w:t>
      </w:r>
      <w:r>
        <w:t>與</w:t>
      </w:r>
      <w:r>
        <w:rPr>
          <w:rFonts w:hint="eastAsia" w:eastAsia="宋体"/>
          <w:lang w:eastAsia="zh-CN"/>
        </w:rPr>
        <w:t>“</w:t>
      </w:r>
      <w:r>
        <w:t>聽</w:t>
      </w:r>
      <w:r>
        <w:rPr>
          <w:rFonts w:hint="eastAsia" w:eastAsia="宋体"/>
          <w:lang w:eastAsia="zh-CN"/>
        </w:rPr>
        <w:t>”</w:t>
      </w:r>
      <w:r>
        <w:t>、</w:t>
      </w:r>
      <w:r>
        <w:rPr>
          <w:rFonts w:hint="eastAsia" w:eastAsia="宋体"/>
          <w:lang w:eastAsia="zh-CN"/>
        </w:rPr>
        <w:t>“</w:t>
      </w:r>
      <w:r>
        <w:t>正</w:t>
      </w:r>
      <w:r>
        <w:rPr>
          <w:rFonts w:hint="eastAsia" w:eastAsia="宋体"/>
          <w:lang w:eastAsia="zh-CN"/>
        </w:rPr>
        <w:t>”</w:t>
      </w:r>
      <w:r>
        <w:t>音不相協。</w:t>
      </w:r>
      <w:r>
        <w:rPr>
          <w:rFonts w:hint="eastAsia" w:eastAsia="宋体"/>
          <w:lang w:eastAsia="zh-CN"/>
        </w:rPr>
        <w:t>“</w:t>
      </w:r>
      <w:r>
        <w:t>敬之終吉</w:t>
      </w:r>
      <w:r>
        <w:rPr>
          <w:rFonts w:hint="eastAsia" w:eastAsia="宋体"/>
          <w:lang w:eastAsia="zh-CN"/>
        </w:rPr>
        <w:t>”</w:t>
      </w:r>
      <w:r>
        <w:t>下當有</w:t>
      </w:r>
      <w:r>
        <w:rPr>
          <w:rFonts w:hint="eastAsia" w:eastAsia="宋体"/>
          <w:lang w:eastAsia="zh-CN"/>
        </w:rPr>
        <w:t>“</w:t>
      </w:r>
      <w:r>
        <w:t>也</w:t>
      </w:r>
      <w:r>
        <w:rPr>
          <w:rFonts w:hint="eastAsia" w:eastAsia="宋体"/>
          <w:lang w:eastAsia="zh-CN"/>
        </w:rPr>
        <w:t>”</w:t>
      </w:r>
      <w:r>
        <w:t>字，而以</w:t>
      </w:r>
      <w:r>
        <w:rPr>
          <w:rFonts w:hint="eastAsia" w:eastAsia="宋体"/>
          <w:lang w:eastAsia="zh-CN"/>
        </w:rPr>
        <w:t>“</w:t>
      </w:r>
      <w:r>
        <w:t>失</w:t>
      </w:r>
    </w:p>
    <w:p w14:paraId="3B8E9480">
      <w:r>
        <w:t>與</w:t>
      </w:r>
      <w:r>
        <w:rPr>
          <w:rFonts w:hint="eastAsia" w:eastAsia="宋体"/>
          <w:lang w:eastAsia="zh-CN"/>
        </w:rPr>
        <w:t>“</w:t>
      </w:r>
      <w:r>
        <w:t>吉</w:t>
      </w:r>
      <w:r>
        <w:rPr>
          <w:rFonts w:hint="eastAsia" w:eastAsia="宋体"/>
          <w:lang w:eastAsia="zh-CN"/>
        </w:rPr>
        <w:t>”</w:t>
      </w:r>
      <w:r>
        <w:t>爲韵。</w:t>
      </w:r>
      <w:r>
        <w:rPr>
          <w:rFonts w:hint="eastAsia" w:eastAsia="宋体"/>
          <w:lang w:eastAsia="zh-CN"/>
        </w:rPr>
        <w:t>《</w:t>
      </w:r>
      <w:r>
        <w:t>困。象傳</w:t>
      </w:r>
      <w:r>
        <w:rPr>
          <w:rFonts w:hint="eastAsia" w:eastAsia="宋体"/>
          <w:lang w:eastAsia="zh-CN"/>
        </w:rPr>
        <w:t>》</w:t>
      </w:r>
      <w:r>
        <w:t>云：</w:t>
      </w:r>
      <w:r>
        <w:rPr>
          <w:rFonts w:hint="eastAsia" w:eastAsia="宋体"/>
          <w:lang w:eastAsia="zh-CN"/>
        </w:rPr>
        <w:t>“</w:t>
      </w:r>
      <w:r>
        <w:t>來徐徐，志在下也。雖不當位，有與也。</w:t>
      </w:r>
      <w:r>
        <w:rPr>
          <w:rFonts w:hint="eastAsia" w:eastAsia="宋体"/>
          <w:lang w:eastAsia="zh-CN"/>
        </w:rPr>
        <w:t>”</w:t>
      </w:r>
      <w:r>
        <w:t>句法正與此同。</w:t>
      </w:r>
      <w:r>
        <w:rPr>
          <w:rFonts w:hint="eastAsia" w:eastAsia="宋体"/>
          <w:lang w:eastAsia="zh-CN"/>
        </w:rPr>
        <w:t>《</w:t>
      </w:r>
      <w:r>
        <w:t>象傳</w:t>
      </w:r>
      <w:r>
        <w:rPr>
          <w:rFonts w:hint="eastAsia" w:eastAsia="宋体"/>
          <w:lang w:eastAsia="zh-CN"/>
        </w:rPr>
        <w:t>》</w:t>
      </w:r>
      <w:r>
        <w:t>無連三句不用</w:t>
      </w:r>
      <w:r>
        <w:rPr>
          <w:rFonts w:hint="eastAsia" w:eastAsia="宋体"/>
          <w:lang w:eastAsia="zh-CN"/>
        </w:rPr>
        <w:t>“</w:t>
      </w:r>
      <w:r>
        <w:t>也</w:t>
      </w:r>
      <w:r>
        <w:rPr>
          <w:rFonts w:hint="eastAsia" w:eastAsia="宋体"/>
          <w:lang w:eastAsia="zh-CN"/>
        </w:rPr>
        <w:t>”</w:t>
      </w:r>
      <w:r>
        <w:t>字者</w:t>
      </w:r>
    </w:p>
    <w:p w14:paraId="510BF472">
      <w:r>
        <w:t>又於</w:t>
      </w:r>
      <w:r>
        <w:rPr>
          <w:rFonts w:hint="eastAsia" w:eastAsia="宋体"/>
          <w:lang w:eastAsia="zh-CN"/>
        </w:rPr>
        <w:t>《</w:t>
      </w:r>
      <w:r>
        <w:t>訟</w:t>
      </w:r>
      <w:r>
        <w:rPr>
          <w:rFonts w:hint="eastAsia" w:eastAsia="宋体"/>
          <w:lang w:eastAsia="zh-CN"/>
        </w:rPr>
        <w:t>》</w:t>
      </w:r>
      <w:r>
        <w:t>於</w:t>
      </w:r>
      <w:r>
        <w:rPr>
          <w:rFonts w:hint="eastAsia" w:eastAsia="宋体"/>
          <w:lang w:eastAsia="zh-CN"/>
        </w:rPr>
        <w:t>《</w:t>
      </w:r>
      <w:r>
        <w:t>比</w:t>
      </w:r>
      <w:r>
        <w:rPr>
          <w:rFonts w:hint="eastAsia" w:eastAsia="宋体"/>
          <w:lang w:eastAsia="zh-CN"/>
        </w:rPr>
        <w:t>》</w:t>
      </w:r>
      <w:r>
        <w:t>於</w:t>
      </w:r>
      <w:r>
        <w:rPr>
          <w:rFonts w:hint="eastAsia" w:eastAsia="宋体"/>
          <w:lang w:eastAsia="zh-CN"/>
        </w:rPr>
        <w:t>《</w:t>
      </w:r>
      <w:r>
        <w:t>小畜</w:t>
      </w:r>
      <w:r>
        <w:rPr>
          <w:rFonts w:hint="eastAsia" w:eastAsia="宋体"/>
          <w:lang w:eastAsia="zh-CN"/>
        </w:rPr>
        <w:t>》</w:t>
      </w:r>
      <w:r>
        <w:t>於</w:t>
      </w:r>
      <w:r>
        <w:rPr>
          <w:rFonts w:hint="eastAsia" w:eastAsia="宋体"/>
          <w:lang w:eastAsia="zh-CN"/>
        </w:rPr>
        <w:t>《</w:t>
      </w:r>
      <w:r>
        <w:t>隨</w:t>
      </w:r>
      <w:r>
        <w:rPr>
          <w:rFonts w:hint="eastAsia" w:eastAsia="宋体"/>
          <w:lang w:eastAsia="zh-CN"/>
        </w:rPr>
        <w:t>》</w:t>
      </w:r>
      <w:r>
        <w:t>，皆以吉、失爲韵。以是明之。吉失</w:t>
      </w:r>
      <w:r>
        <w:rPr>
          <w:rFonts w:hint="eastAsia" w:eastAsia="宋体"/>
          <w:lang w:eastAsia="zh-CN"/>
        </w:rPr>
        <w:t>《</w:t>
      </w:r>
      <w:r>
        <w:t>訟。象傳</w:t>
      </w:r>
      <w:r>
        <w:rPr>
          <w:rFonts w:hint="eastAsia" w:eastAsia="宋体"/>
          <w:lang w:eastAsia="zh-CN"/>
        </w:rPr>
        <w:t>》</w:t>
      </w:r>
      <w:r>
        <w:t>。</w:t>
      </w:r>
    </w:p>
    <w:p w14:paraId="7D73C68D">
      <w:r>
        <w:t>吉失</w:t>
      </w:r>
      <w:r>
        <w:rPr>
          <w:rFonts w:hint="eastAsia" w:eastAsia="宋体"/>
          <w:lang w:eastAsia="zh-CN"/>
        </w:rPr>
        <w:t>《</w:t>
      </w:r>
      <w:r>
        <w:t>比。象傳</w:t>
      </w:r>
      <w:r>
        <w:rPr>
          <w:rFonts w:hint="eastAsia" w:eastAsia="宋体"/>
          <w:lang w:eastAsia="zh-CN"/>
        </w:rPr>
        <w:t>》</w:t>
      </w:r>
      <w:r>
        <w:t>。吉</w:t>
      </w:r>
    </w:p>
    <w:p w14:paraId="6FEFA3DC">
      <w:r>
        <w:t>失室</w:t>
      </w:r>
    </w:p>
    <w:p w14:paraId="16492BD5">
      <w:r>
        <w:rPr>
          <w:rFonts w:hint="eastAsia" w:eastAsia="宋体"/>
          <w:lang w:eastAsia="zh-CN"/>
        </w:rPr>
        <w:t>《</w:t>
      </w:r>
      <w:r>
        <w:t>小畜</w:t>
      </w:r>
      <w:r>
        <w:rPr>
          <w:rFonts w:hint="eastAsia" w:eastAsia="宋体"/>
          <w:lang w:eastAsia="zh-CN"/>
        </w:rPr>
        <w:t>•</w:t>
      </w:r>
      <w:r>
        <w:t>象傳</w:t>
      </w:r>
      <w:r>
        <w:rPr>
          <w:rFonts w:hint="eastAsia" w:eastAsia="宋体"/>
          <w:lang w:eastAsia="zh-CN"/>
        </w:rPr>
        <w:t>》</w:t>
      </w:r>
      <w:r>
        <w:t>。</w:t>
      </w:r>
    </w:p>
    <w:p w14:paraId="038DFCF3">
      <w:r>
        <w:t>吉失</w:t>
      </w:r>
    </w:p>
    <w:p w14:paraId="7EBBFEF4">
      <w:r>
        <w:rPr>
          <w:rFonts w:hint="eastAsia" w:eastAsia="宋体"/>
          <w:lang w:eastAsia="zh-CN"/>
        </w:rPr>
        <w:t>《</w:t>
      </w:r>
      <w:r>
        <w:t>隨。象傳</w:t>
      </w:r>
      <w:r>
        <w:rPr>
          <w:rFonts w:hint="eastAsia" w:eastAsia="宋体"/>
          <w:lang w:eastAsia="zh-CN"/>
        </w:rPr>
        <w:t>》</w:t>
      </w:r>
      <w:r>
        <w:t>。</w:t>
      </w:r>
    </w:p>
    <w:p w14:paraId="201A75D4">
      <w:r>
        <w:t>失節</w:t>
      </w:r>
    </w:p>
    <w:p w14:paraId="72D88F8F">
      <w:r>
        <w:rPr>
          <w:rFonts w:hint="eastAsia" w:eastAsia="宋体"/>
          <w:lang w:eastAsia="zh-CN"/>
        </w:rPr>
        <w:t>《</w:t>
      </w:r>
      <w:r>
        <w:t>家人。象傳</w:t>
      </w:r>
      <w:r>
        <w:rPr>
          <w:rFonts w:hint="eastAsia" w:eastAsia="宋体"/>
          <w:lang w:eastAsia="zh-CN"/>
        </w:rPr>
        <w:t>》</w:t>
      </w:r>
      <w:r>
        <w:t>。</w:t>
      </w:r>
    </w:p>
    <w:p w14:paraId="1A5F120E">
      <w:r>
        <w:t>實節</w:t>
      </w:r>
    </w:p>
    <w:p w14:paraId="0A65937A">
      <w:r>
        <w:rPr>
          <w:rFonts w:hint="eastAsia" w:eastAsia="宋体"/>
          <w:lang w:eastAsia="zh-CN"/>
        </w:rPr>
        <w:t>《</w:t>
      </w:r>
      <w:r>
        <w:t>蹇。象傳</w:t>
      </w:r>
      <w:r>
        <w:rPr>
          <w:rFonts w:hint="eastAsia" w:eastAsia="宋体"/>
          <w:lang w:eastAsia="zh-CN"/>
        </w:rPr>
        <w:t>》</w:t>
      </w:r>
      <w:r>
        <w:t>。</w:t>
      </w:r>
    </w:p>
    <w:p w14:paraId="623E3901">
      <w:r>
        <w:t>實節</w:t>
      </w:r>
    </w:p>
    <w:p w14:paraId="36BC6D8A">
      <w:r>
        <w:rPr>
          <w:rFonts w:hint="eastAsia" w:eastAsia="宋体"/>
          <w:lang w:eastAsia="zh-CN"/>
        </w:rPr>
        <w:t>《</w:t>
      </w:r>
      <w:r>
        <w:t>鼎。象</w:t>
      </w:r>
    </w:p>
    <w:p w14:paraId="20BC9ECA">
      <w:r>
        <w:t>【第502页】</w:t>
      </w:r>
    </w:p>
    <w:p w14:paraId="33A222DC">
      <w:r>
        <w:t>傳</w:t>
      </w:r>
      <w:r>
        <w:rPr>
          <w:rFonts w:hint="eastAsia" w:eastAsia="宋体"/>
          <w:lang w:eastAsia="zh-CN"/>
        </w:rPr>
        <w:t>》</w:t>
      </w:r>
      <w:r>
        <w:t>。</w:t>
      </w:r>
    </w:p>
    <w:p w14:paraId="6041F876">
      <w:r>
        <w:t>吉節</w:t>
      </w:r>
      <w:r>
        <w:rPr>
          <w:rFonts w:hint="eastAsia" w:eastAsia="宋体"/>
          <w:lang w:eastAsia="zh-CN"/>
        </w:rPr>
        <w:t>《</w:t>
      </w:r>
      <w:r>
        <w:t>未濟。象傳</w:t>
      </w:r>
      <w:r>
        <w:rPr>
          <w:rFonts w:hint="eastAsia" w:eastAsia="宋体"/>
          <w:lang w:eastAsia="zh-CN"/>
        </w:rPr>
        <w:t>》</w:t>
      </w:r>
      <w:r>
        <w:t>。</w:t>
      </w:r>
    </w:p>
    <w:p w14:paraId="503D9B73">
      <w:r>
        <w:t>節潔節</w:t>
      </w:r>
      <w:r>
        <w:rPr>
          <w:rFonts w:hint="eastAsia" w:eastAsia="宋体"/>
          <w:lang w:eastAsia="zh-CN"/>
        </w:rPr>
        <w:t>《</w:t>
      </w:r>
      <w:r>
        <w:t>大戴禮</w:t>
      </w:r>
      <w:r>
        <w:rPr>
          <w:rFonts w:hint="eastAsia" w:eastAsia="宋体"/>
          <w:lang w:eastAsia="zh-CN"/>
        </w:rPr>
        <w:t>•</w:t>
      </w:r>
      <w:r>
        <w:t>誥志</w:t>
      </w:r>
      <w:r>
        <w:rPr>
          <w:rFonts w:hint="eastAsia" w:eastAsia="宋体"/>
          <w:lang w:eastAsia="zh-CN"/>
        </w:rPr>
        <w:t>》</w:t>
      </w:r>
      <w:r>
        <w:t>篇</w:t>
      </w:r>
      <w:r>
        <w:rPr>
          <w:rFonts w:hint="eastAsia" w:eastAsia="宋体"/>
          <w:lang w:eastAsia="zh-CN"/>
        </w:rPr>
        <w:t>“</w:t>
      </w:r>
      <w:r>
        <w:t>齋戒必敬</w:t>
      </w:r>
      <w:r>
        <w:rPr>
          <w:rFonts w:hint="eastAsia" w:eastAsia="宋体"/>
          <w:lang w:eastAsia="zh-CN"/>
        </w:rPr>
        <w:t>”</w:t>
      </w:r>
      <w:r>
        <w:t>六句。</w:t>
      </w:r>
    </w:p>
    <w:p w14:paraId="07268D23">
      <w:r>
        <w:t>至室</w:t>
      </w:r>
    </w:p>
    <w:p w14:paraId="570871A0">
      <w:r>
        <w:rPr>
          <w:rFonts w:hint="eastAsia" w:eastAsia="宋体"/>
          <w:lang w:eastAsia="zh-CN"/>
        </w:rPr>
        <w:t>《</w:t>
      </w:r>
      <w:r>
        <w:t>禮記</w:t>
      </w:r>
      <w:r>
        <w:rPr>
          <w:rFonts w:hint="eastAsia" w:eastAsia="宋体"/>
          <w:lang w:eastAsia="zh-CN"/>
        </w:rPr>
        <w:t>•</w:t>
      </w:r>
      <w:r>
        <w:t>月令</w:t>
      </w:r>
      <w:r>
        <w:rPr>
          <w:rFonts w:hint="eastAsia" w:eastAsia="宋体"/>
          <w:lang w:eastAsia="zh-CN"/>
        </w:rPr>
        <w:t>》“</w:t>
      </w:r>
      <w:r>
        <w:t>寒氣總至</w:t>
      </w:r>
      <w:r>
        <w:rPr>
          <w:rFonts w:hint="eastAsia" w:eastAsia="宋体"/>
          <w:lang w:eastAsia="zh-CN"/>
        </w:rPr>
        <w:t>”</w:t>
      </w:r>
      <w:r>
        <w:t>二句。室閉</w:t>
      </w:r>
      <w:r>
        <w:rPr>
          <w:rFonts w:hint="eastAsia" w:eastAsia="宋体"/>
          <w:lang w:eastAsia="zh-CN"/>
        </w:rPr>
        <w:t>“</w:t>
      </w:r>
      <w:r>
        <w:t>審門閭</w:t>
      </w:r>
      <w:r>
        <w:rPr>
          <w:rFonts w:hint="eastAsia" w:eastAsia="宋体"/>
          <w:lang w:eastAsia="zh-CN"/>
        </w:rPr>
        <w:t>”</w:t>
      </w:r>
      <w:r>
        <w:t>三句。</w:t>
      </w:r>
    </w:p>
    <w:p w14:paraId="4635C302">
      <w:r>
        <w:t>節節節</w:t>
      </w:r>
      <w:r>
        <w:rPr>
          <w:rFonts w:hint="eastAsia" w:eastAsia="宋体"/>
          <w:lang w:eastAsia="zh-CN"/>
        </w:rPr>
        <w:t>《</w:t>
      </w:r>
      <w:r>
        <w:t>左傳</w:t>
      </w:r>
      <w:r>
        <w:rPr>
          <w:rFonts w:hint="eastAsia" w:eastAsia="宋体"/>
          <w:lang w:eastAsia="zh-CN"/>
        </w:rPr>
        <w:t>•</w:t>
      </w:r>
      <w:r>
        <w:t>成十五年</w:t>
      </w:r>
      <w:r>
        <w:rPr>
          <w:rFonts w:hint="eastAsia" w:eastAsia="宋体"/>
          <w:lang w:eastAsia="zh-CN"/>
        </w:rPr>
        <w:t>》</w:t>
      </w:r>
      <w:r>
        <w:t>曹子臧引前志</w:t>
      </w:r>
    </w:p>
    <w:p w14:paraId="48F4670D">
      <w:r>
        <w:t>一失</w:t>
      </w:r>
      <w:r>
        <w:rPr>
          <w:rFonts w:hint="eastAsia" w:eastAsia="宋体"/>
          <w:lang w:eastAsia="zh-CN"/>
        </w:rPr>
        <w:t>《</w:t>
      </w:r>
      <w:r>
        <w:t>越語下</w:t>
      </w:r>
      <w:r>
        <w:rPr>
          <w:rFonts w:hint="eastAsia" w:eastAsia="宋体"/>
          <w:lang w:eastAsia="zh-CN"/>
        </w:rPr>
        <w:t>》</w:t>
      </w:r>
      <w:r>
        <w:t>范蠡對王</w:t>
      </w:r>
      <w:r>
        <w:rPr>
          <w:rFonts w:hint="eastAsia" w:eastAsia="宋体"/>
          <w:lang w:eastAsia="zh-CN"/>
        </w:rPr>
        <w:t>“</w:t>
      </w:r>
      <w:r>
        <w:t>唯地能包萬物以爲一</w:t>
      </w:r>
      <w:r>
        <w:rPr>
          <w:rFonts w:hint="eastAsia" w:eastAsia="宋体"/>
          <w:lang w:eastAsia="zh-CN"/>
        </w:rPr>
        <w:t>”</w:t>
      </w:r>
      <w:r>
        <w:t>二句</w:t>
      </w:r>
    </w:p>
    <w:p w14:paraId="7C3C1C1E">
      <w:r>
        <w:t>畢橘</w:t>
      </w:r>
      <w:r>
        <w:rPr>
          <w:rFonts w:hint="eastAsia" w:eastAsia="宋体"/>
          <w:lang w:eastAsia="zh-CN"/>
        </w:rPr>
        <w:t>《</w:t>
      </w:r>
      <w:r>
        <w:t>爾雅。釋天</w:t>
      </w:r>
      <w:r>
        <w:rPr>
          <w:rFonts w:hint="eastAsia" w:eastAsia="宋体"/>
          <w:lang w:eastAsia="zh-CN"/>
        </w:rPr>
        <w:t>•</w:t>
      </w:r>
      <w:r>
        <w:t>月陽</w:t>
      </w:r>
      <w:r>
        <w:rPr>
          <w:rFonts w:hint="eastAsia" w:eastAsia="宋体"/>
          <w:lang w:eastAsia="zh-CN"/>
        </w:rPr>
        <w:t>》</w:t>
      </w:r>
      <w:r>
        <w:t>。</w:t>
      </w:r>
    </w:p>
    <w:p w14:paraId="1CE1BE77">
      <w:pPr>
        <w:rPr>
          <w:rFonts w:hint="eastAsia" w:eastAsia="宋体"/>
          <w:lang w:eastAsia="zh-CN"/>
        </w:rPr>
      </w:pPr>
      <w:r>
        <w:rPr>
          <w:rFonts w:hint="eastAsia" w:eastAsia="宋体"/>
          <w:lang w:eastAsia="zh-CN"/>
        </w:rPr>
        <w:t>《</w:t>
      </w:r>
      <w:r>
        <w:t>楚辭</w:t>
      </w:r>
      <w:r>
        <w:rPr>
          <w:rFonts w:hint="eastAsia" w:eastAsia="宋体"/>
          <w:lang w:eastAsia="zh-CN"/>
        </w:rPr>
        <w:t>》</w:t>
      </w:r>
    </w:p>
    <w:p w14:paraId="0675531B">
      <w:r>
        <w:t>節日</w:t>
      </w:r>
      <w:r>
        <w:rPr>
          <w:rFonts w:hint="eastAsia" w:eastAsia="宋体"/>
          <w:lang w:eastAsia="zh-CN"/>
        </w:rPr>
        <w:t>《</w:t>
      </w:r>
      <w:r>
        <w:t>九歌。東君</w:t>
      </w:r>
      <w:r>
        <w:rPr>
          <w:rFonts w:hint="eastAsia" w:eastAsia="宋体"/>
          <w:lang w:eastAsia="zh-CN"/>
        </w:rPr>
        <w:t>》</w:t>
      </w:r>
      <w:r>
        <w:t>。</w:t>
      </w:r>
    </w:p>
    <w:p w14:paraId="18993BC0">
      <w:r>
        <w:t>抑朁</w:t>
      </w:r>
    </w:p>
    <w:p w14:paraId="2320CC0A">
      <w:r>
        <w:rPr>
          <w:rFonts w:hint="eastAsia" w:eastAsia="宋体"/>
          <w:lang w:eastAsia="zh-CN"/>
        </w:rPr>
        <w:t>《</w:t>
      </w:r>
      <w:r>
        <w:t>九章</w:t>
      </w:r>
      <w:r>
        <w:rPr>
          <w:rFonts w:hint="eastAsia" w:eastAsia="宋体"/>
          <w:lang w:eastAsia="zh-CN"/>
        </w:rPr>
        <w:t>•</w:t>
      </w:r>
      <w:r>
        <w:t>懷沙</w:t>
      </w:r>
      <w:r>
        <w:rPr>
          <w:rFonts w:hint="eastAsia" w:eastAsia="宋体"/>
          <w:lang w:eastAsia="zh-CN"/>
        </w:rPr>
        <w:t>》</w:t>
      </w:r>
      <w:r>
        <w:t>。</w:t>
      </w:r>
    </w:p>
    <w:p w14:paraId="5C24DF2C">
      <w:r>
        <w:t>匹程</w:t>
      </w:r>
    </w:p>
    <w:p w14:paraId="5C9CBEA3">
      <w:r>
        <w:t>瑟慄</w:t>
      </w:r>
      <w:r>
        <w:rPr>
          <w:rFonts w:hint="eastAsia" w:eastAsia="宋体"/>
          <w:lang w:eastAsia="zh-CN"/>
        </w:rPr>
        <w:t>《</w:t>
      </w:r>
      <w:r>
        <w:t>九辯</w:t>
      </w:r>
      <w:r>
        <w:rPr>
          <w:rFonts w:hint="eastAsia" w:eastAsia="宋体"/>
          <w:lang w:eastAsia="zh-CN"/>
        </w:rPr>
        <w:t>》</w:t>
      </w:r>
      <w:r>
        <w:t>蕭</w:t>
      </w:r>
    </w:p>
    <w:p w14:paraId="2981A002">
      <w:r>
        <w:t>瑟、憭慄爲韵，泬寥、寂寥爲韵，憯悽、增欷爲韵，愴怳、懭悢爲韵。</w:t>
      </w:r>
    </w:p>
    <w:p w14:paraId="64F43C5C">
      <w:r>
        <w:t>日瑟</w:t>
      </w:r>
      <w:r>
        <w:rPr>
          <w:rFonts w:hint="eastAsia" w:eastAsia="宋体"/>
          <w:lang w:eastAsia="zh-CN"/>
        </w:rPr>
        <w:t>《</w:t>
      </w:r>
      <w:r>
        <w:t>招魂</w:t>
      </w:r>
      <w:r>
        <w:rPr>
          <w:rFonts w:hint="eastAsia" w:eastAsia="宋体"/>
          <w:lang w:eastAsia="zh-CN"/>
        </w:rPr>
        <w:t>》</w:t>
      </w:r>
      <w:r>
        <w:t>。</w:t>
      </w:r>
    </w:p>
    <w:p w14:paraId="136C1F22">
      <w:r>
        <w:t>脂弟十三平上去入</w:t>
      </w:r>
    </w:p>
    <w:p w14:paraId="7D12D1B3">
      <w:pPr>
        <w:rPr>
          <w:rFonts w:hint="eastAsia" w:eastAsia="宋体"/>
          <w:lang w:eastAsia="zh-CN"/>
        </w:rPr>
      </w:pPr>
      <w:r>
        <w:rPr>
          <w:rFonts w:hint="eastAsia" w:eastAsia="宋体"/>
          <w:lang w:eastAsia="zh-CN"/>
        </w:rPr>
        <w:t>【</w:t>
      </w:r>
      <w:r>
        <w:t>四</w:t>
      </w:r>
      <w:r>
        <w:rPr>
          <w:rFonts w:hint="eastAsia" w:eastAsia="宋体"/>
          <w:lang w:eastAsia="zh-CN"/>
        </w:rPr>
        <w:t>】</w:t>
      </w:r>
    </w:p>
    <w:p w14:paraId="7F61F56D">
      <w:pPr>
        <w:rPr>
          <w:rFonts w:hint="eastAsia" w:eastAsia="宋体"/>
          <w:lang w:eastAsia="zh-CN"/>
        </w:rPr>
      </w:pPr>
      <w:r>
        <w:rPr>
          <w:rFonts w:hint="eastAsia" w:eastAsia="宋体"/>
          <w:lang w:eastAsia="zh-CN"/>
        </w:rPr>
        <w:t>《</w:t>
      </w:r>
      <w:r>
        <w:t>詩經</w:t>
      </w:r>
      <w:r>
        <w:rPr>
          <w:rFonts w:hint="eastAsia" w:eastAsia="宋体"/>
          <w:lang w:eastAsia="zh-CN"/>
        </w:rPr>
        <w:t>》</w:t>
      </w:r>
    </w:p>
    <w:p w14:paraId="4FB89E19">
      <w:r>
        <w:t>萋飛喈</w:t>
      </w:r>
      <w:r>
        <w:rPr>
          <w:rFonts w:hint="eastAsia" w:eastAsia="宋体"/>
          <w:lang w:eastAsia="zh-CN"/>
        </w:rPr>
        <w:t>《</w:t>
      </w:r>
      <w:r>
        <w:t>葛覃</w:t>
      </w:r>
      <w:r>
        <w:rPr>
          <w:rFonts w:hint="eastAsia" w:eastAsia="宋体"/>
          <w:lang w:eastAsia="zh-CN"/>
        </w:rPr>
        <w:t>》</w:t>
      </w:r>
      <w:r>
        <w:t>一章。</w:t>
      </w:r>
    </w:p>
    <w:p w14:paraId="0958E431">
      <w:r>
        <w:t>歸私衣三章。嵬隤罍懷</w:t>
      </w:r>
      <w:r>
        <w:rPr>
          <w:rFonts w:hint="eastAsia" w:eastAsia="宋体"/>
          <w:lang w:eastAsia="zh-CN"/>
        </w:rPr>
        <w:t>《</w:t>
      </w:r>
      <w:r>
        <w:t>卷耳</w:t>
      </w:r>
      <w:r>
        <w:rPr>
          <w:rFonts w:hint="eastAsia" w:eastAsia="宋体"/>
          <w:lang w:eastAsia="zh-CN"/>
        </w:rPr>
        <w:t>》</w:t>
      </w:r>
      <w:r>
        <w:t>二章。纍綏</w:t>
      </w:r>
      <w:r>
        <w:rPr>
          <w:rFonts w:hint="eastAsia" w:eastAsia="宋体"/>
          <w:lang w:eastAsia="zh-CN"/>
        </w:rPr>
        <w:t>《</w:t>
      </w:r>
      <w:r>
        <w:t>樛木</w:t>
      </w:r>
      <w:r>
        <w:rPr>
          <w:rFonts w:hint="eastAsia" w:eastAsia="宋体"/>
          <w:lang w:eastAsia="zh-CN"/>
        </w:rPr>
        <w:t>》</w:t>
      </w:r>
      <w:r>
        <w:t>一章。</w:t>
      </w:r>
    </w:p>
    <w:p w14:paraId="21B987AD">
      <w:r>
        <w:t>枚飢</w:t>
      </w:r>
      <w:r>
        <w:rPr>
          <w:rFonts w:hint="eastAsia" w:eastAsia="宋体"/>
          <w:lang w:eastAsia="zh-CN"/>
        </w:rPr>
        <w:t>《</w:t>
      </w:r>
      <w:r>
        <w:t>汝</w:t>
      </w:r>
    </w:p>
    <w:p w14:paraId="4709A271">
      <w:r>
        <w:t>墳</w:t>
      </w:r>
      <w:r>
        <w:rPr>
          <w:rFonts w:hint="eastAsia" w:eastAsia="宋体"/>
          <w:lang w:eastAsia="zh-CN"/>
        </w:rPr>
        <w:t>》</w:t>
      </w:r>
      <w:r>
        <w:t>一章。</w:t>
      </w:r>
    </w:p>
    <w:p w14:paraId="681191C9">
      <w:r>
        <w:t>祁歸</w:t>
      </w:r>
    </w:p>
    <w:p w14:paraId="2211D0D2">
      <w:r>
        <w:rPr>
          <w:rFonts w:hint="eastAsia" w:eastAsia="宋体"/>
          <w:lang w:eastAsia="zh-CN"/>
        </w:rPr>
        <w:t>《</w:t>
      </w:r>
      <w:r>
        <w:t>采蘩</w:t>
      </w:r>
      <w:r>
        <w:rPr>
          <w:rFonts w:hint="eastAsia" w:eastAsia="宋体"/>
          <w:lang w:eastAsia="zh-CN"/>
        </w:rPr>
        <w:t>》</w:t>
      </w:r>
      <w:r>
        <w:t>三章。</w:t>
      </w:r>
    </w:p>
    <w:p w14:paraId="10458F2C">
      <w:r>
        <w:t>薇悲夷</w:t>
      </w:r>
    </w:p>
    <w:p w14:paraId="4045E3C0">
      <w:r>
        <w:rPr>
          <w:rFonts w:hint="eastAsia" w:eastAsia="宋体"/>
          <w:lang w:eastAsia="zh-CN"/>
        </w:rPr>
        <w:t>《</w:t>
      </w:r>
      <w:r>
        <w:t>草蟲</w:t>
      </w:r>
      <w:r>
        <w:rPr>
          <w:rFonts w:hint="eastAsia" w:eastAsia="宋体"/>
          <w:lang w:eastAsia="zh-CN"/>
        </w:rPr>
        <w:t>》</w:t>
      </w:r>
      <w:r>
        <w:t>三章。</w:t>
      </w:r>
    </w:p>
    <w:p w14:paraId="3E1ED847">
      <w:r>
        <w:t>靁違歸歸</w:t>
      </w:r>
      <w:r>
        <w:rPr>
          <w:rFonts w:hint="eastAsia" w:eastAsia="宋体"/>
          <w:lang w:eastAsia="zh-CN"/>
        </w:rPr>
        <w:t>《</w:t>
      </w:r>
      <w:r>
        <w:t>殷其靁</w:t>
      </w:r>
      <w:r>
        <w:rPr>
          <w:rFonts w:hint="eastAsia" w:eastAsia="宋体"/>
          <w:lang w:eastAsia="zh-CN"/>
        </w:rPr>
        <w:t>》</w:t>
      </w:r>
      <w:r>
        <w:t>一章，二、三章同。微衣</w:t>
      </w:r>
    </w:p>
    <w:p w14:paraId="3ADE0ACF">
      <w:r>
        <w:t>【第503页】</w:t>
      </w:r>
    </w:p>
    <w:p w14:paraId="12FF6BC9">
      <w:r>
        <w:t>飛</w:t>
      </w:r>
      <w:r>
        <w:rPr>
          <w:rFonts w:hint="eastAsia" w:eastAsia="宋体"/>
          <w:lang w:eastAsia="zh-CN"/>
        </w:rPr>
        <w:t>《</w:t>
      </w:r>
      <w:r>
        <w:t>柏舟</w:t>
      </w:r>
      <w:r>
        <w:rPr>
          <w:rFonts w:hint="eastAsia" w:eastAsia="宋体"/>
          <w:lang w:eastAsia="zh-CN"/>
        </w:rPr>
        <w:t>》</w:t>
      </w:r>
      <w:r>
        <w:t>五章。</w:t>
      </w:r>
    </w:p>
    <w:p w14:paraId="23E28217">
      <w:r>
        <w:t>飛歸</w:t>
      </w:r>
    </w:p>
    <w:p w14:paraId="0C470DC5">
      <w:r>
        <w:rPr>
          <w:rFonts w:hint="eastAsia" w:eastAsia="宋体"/>
          <w:lang w:eastAsia="zh-CN"/>
        </w:rPr>
        <w:t>《</w:t>
      </w:r>
      <w:r>
        <w:t>燕燕</w:t>
      </w:r>
      <w:r>
        <w:rPr>
          <w:rFonts w:hint="eastAsia" w:eastAsia="宋体"/>
          <w:lang w:eastAsia="zh-CN"/>
        </w:rPr>
        <w:t>》</w:t>
      </w:r>
      <w:r>
        <w:t>一章，二、三章同。</w:t>
      </w:r>
    </w:p>
    <w:p w14:paraId="14925916">
      <w:r>
        <w:t>靁懷</w:t>
      </w:r>
      <w:r>
        <w:rPr>
          <w:rFonts w:hint="eastAsia" w:eastAsia="宋体"/>
          <w:lang w:eastAsia="zh-CN"/>
        </w:rPr>
        <w:t>《</w:t>
      </w:r>
      <w:r>
        <w:t>終風</w:t>
      </w:r>
      <w:r>
        <w:rPr>
          <w:rFonts w:hint="eastAsia" w:eastAsia="宋体"/>
          <w:lang w:eastAsia="zh-CN"/>
        </w:rPr>
        <w:t>》</w:t>
      </w:r>
      <w:r>
        <w:t>四章。</w:t>
      </w:r>
    </w:p>
    <w:p w14:paraId="69443A6A">
      <w:r>
        <w:t>飛懷</w:t>
      </w:r>
      <w:r>
        <w:rPr>
          <w:rFonts w:hint="eastAsia" w:eastAsia="宋体"/>
          <w:lang w:eastAsia="zh-CN"/>
        </w:rPr>
        <w:t>《</w:t>
      </w:r>
      <w:r>
        <w:t>雄雉</w:t>
      </w:r>
      <w:r>
        <w:rPr>
          <w:rFonts w:hint="eastAsia" w:eastAsia="宋体"/>
          <w:lang w:eastAsia="zh-CN"/>
        </w:rPr>
        <w:t>》</w:t>
      </w:r>
      <w:r>
        <w:t>一章。</w:t>
      </w:r>
    </w:p>
    <w:p w14:paraId="51B2559F">
      <w:r>
        <w:t>菲違</w:t>
      </w:r>
    </w:p>
    <w:p w14:paraId="2F9E4190">
      <w:pPr>
        <w:rPr>
          <w:rFonts w:hint="eastAsia" w:eastAsia="宋体"/>
          <w:lang w:eastAsia="zh-CN"/>
        </w:rPr>
      </w:pPr>
      <w:r>
        <w:rPr>
          <w:rFonts w:hint="eastAsia" w:eastAsia="宋体"/>
          <w:lang w:eastAsia="zh-CN"/>
        </w:rPr>
        <w:t>《</w:t>
      </w:r>
      <w:r>
        <w:t>谷風</w:t>
      </w:r>
      <w:r>
        <w:rPr>
          <w:rFonts w:hint="eastAsia" w:eastAsia="宋体"/>
          <w:lang w:eastAsia="zh-CN"/>
        </w:rPr>
        <w:t>》</w:t>
      </w:r>
    </w:p>
    <w:p w14:paraId="6F346CA9">
      <w:r>
        <w:t>一章。遲違畿</w:t>
      </w:r>
    </w:p>
    <w:p w14:paraId="20C015CF">
      <w:r>
        <w:t>微微歸微微歸</w:t>
      </w:r>
    </w:p>
    <w:p w14:paraId="3EA187E3">
      <w:r>
        <w:rPr>
          <w:rFonts w:hint="eastAsia" w:eastAsia="宋体"/>
          <w:lang w:eastAsia="zh-CN"/>
        </w:rPr>
        <w:t>《</w:t>
      </w:r>
      <w:r>
        <w:t>式微</w:t>
      </w:r>
      <w:r>
        <w:rPr>
          <w:rFonts w:hint="eastAsia" w:eastAsia="宋体"/>
          <w:lang w:eastAsia="zh-CN"/>
        </w:rPr>
        <w:t>》</w:t>
      </w:r>
      <w:r>
        <w:t>一、二章。</w:t>
      </w:r>
    </w:p>
    <w:p w14:paraId="112D88BD">
      <w:r>
        <w:t>敦遺摧</w:t>
      </w:r>
      <w:r>
        <w:rPr>
          <w:rFonts w:hint="eastAsia" w:eastAsia="宋体"/>
          <w:lang w:eastAsia="zh-CN"/>
        </w:rPr>
        <w:t>《</w:t>
      </w:r>
      <w:r>
        <w:t>北門</w:t>
      </w:r>
      <w:r>
        <w:rPr>
          <w:rFonts w:hint="eastAsia" w:eastAsia="宋体"/>
          <w:lang w:eastAsia="zh-CN"/>
        </w:rPr>
        <w:t>》</w:t>
      </w:r>
      <w:r>
        <w:t>三章。</w:t>
      </w:r>
    </w:p>
    <w:p w14:paraId="6A5023E5">
      <w:r>
        <w:t>喈霏歸</w:t>
      </w:r>
      <w:r>
        <w:rPr>
          <w:rFonts w:hint="eastAsia" w:eastAsia="宋体"/>
          <w:lang w:eastAsia="zh-CN"/>
        </w:rPr>
        <w:t>《</w:t>
      </w:r>
      <w:r>
        <w:t>北風</w:t>
      </w:r>
      <w:r>
        <w:rPr>
          <w:rFonts w:hint="eastAsia" w:eastAsia="宋体"/>
          <w:lang w:eastAsia="zh-CN"/>
        </w:rPr>
        <w:t>》</w:t>
      </w:r>
      <w:r>
        <w:t>二</w:t>
      </w:r>
    </w:p>
    <w:p w14:paraId="678C07C8">
      <w:r>
        <w:t>章。煒美</w:t>
      </w:r>
    </w:p>
    <w:p w14:paraId="7DB003F0">
      <w:r>
        <w:rPr>
          <w:rFonts w:hint="eastAsia" w:eastAsia="宋体"/>
          <w:lang w:eastAsia="zh-CN"/>
        </w:rPr>
        <w:t>《</w:t>
      </w:r>
      <w:r>
        <w:t>静女</w:t>
      </w:r>
      <w:r>
        <w:rPr>
          <w:rFonts w:hint="eastAsia" w:eastAsia="宋体"/>
          <w:lang w:eastAsia="zh-CN"/>
        </w:rPr>
        <w:t>》</w:t>
      </w:r>
      <w:r>
        <w:t>二章。</w:t>
      </w:r>
    </w:p>
    <w:p w14:paraId="10B22082">
      <w:r>
        <w:t>荑美</w:t>
      </w:r>
    </w:p>
    <w:p w14:paraId="206839EB">
      <w:r>
        <w:t>頎衣妻姨私</w:t>
      </w:r>
    </w:p>
    <w:p w14:paraId="12D26E7F">
      <w:r>
        <w:rPr>
          <w:rFonts w:hint="eastAsia" w:eastAsia="宋体"/>
          <w:lang w:eastAsia="zh-CN"/>
        </w:rPr>
        <w:t>《</w:t>
      </w:r>
      <w:r>
        <w:t>碩人</w:t>
      </w:r>
      <w:r>
        <w:rPr>
          <w:rFonts w:hint="eastAsia" w:eastAsia="宋体"/>
          <w:lang w:eastAsia="zh-CN"/>
        </w:rPr>
        <w:t>》</w:t>
      </w:r>
      <w:r>
        <w:t>一章。</w:t>
      </w:r>
    </w:p>
    <w:p w14:paraId="01F814D3">
      <w:r>
        <w:t>荑脂蠐犀眉</w:t>
      </w:r>
    </w:p>
    <w:p w14:paraId="3678F75E">
      <w:r>
        <w:t>懷懷歸</w:t>
      </w:r>
    </w:p>
    <w:p w14:paraId="0FF0EB8D">
      <w:r>
        <w:t>懷懷歸懷懷歸</w:t>
      </w:r>
      <w:r>
        <w:rPr>
          <w:rFonts w:hint="eastAsia" w:eastAsia="宋体"/>
          <w:lang w:eastAsia="zh-CN"/>
        </w:rPr>
        <w:t>《</w:t>
      </w:r>
      <w:r>
        <w:t>揚之水</w:t>
      </w:r>
      <w:r>
        <w:rPr>
          <w:rFonts w:hint="eastAsia" w:eastAsia="宋体"/>
          <w:lang w:eastAsia="zh-CN"/>
        </w:rPr>
        <w:t>》</w:t>
      </w:r>
      <w:r>
        <w:t>一、二一三章。懷畏懷畏懷畏</w:t>
      </w:r>
      <w:r>
        <w:rPr>
          <w:rFonts w:hint="eastAsia" w:eastAsia="宋体"/>
          <w:lang w:eastAsia="zh-CN"/>
        </w:rPr>
        <w:t>《</w:t>
      </w:r>
      <w:r>
        <w:t>將仲子</w:t>
      </w:r>
      <w:r>
        <w:rPr>
          <w:rFonts w:hint="eastAsia" w:eastAsia="宋体"/>
          <w:lang w:eastAsia="zh-CN"/>
        </w:rPr>
        <w:t>》</w:t>
      </w:r>
      <w:r>
        <w:t>一、二、三章。</w:t>
      </w:r>
    </w:p>
    <w:p w14:paraId="7CBEC017">
      <w:r>
        <w:t>衣歸</w:t>
      </w:r>
    </w:p>
    <w:p w14:paraId="5A2294B3">
      <w:r>
        <w:t>喈夷</w:t>
      </w:r>
    </w:p>
    <w:p w14:paraId="3906941A">
      <w:r>
        <w:rPr>
          <w:rFonts w:hint="eastAsia" w:eastAsia="宋体"/>
          <w:lang w:eastAsia="zh-CN"/>
        </w:rPr>
        <w:t>《</w:t>
      </w:r>
      <w:r>
        <w:t>風雨</w:t>
      </w:r>
      <w:r>
        <w:rPr>
          <w:rFonts w:hint="eastAsia" w:eastAsia="宋体"/>
          <w:lang w:eastAsia="zh-CN"/>
        </w:rPr>
        <w:t>》</w:t>
      </w:r>
      <w:r>
        <w:t>一章。</w:t>
      </w:r>
    </w:p>
    <w:p w14:paraId="766D8574">
      <w:r>
        <w:t>晞衣</w:t>
      </w:r>
    </w:p>
    <w:p w14:paraId="0B6F4DC7">
      <w:r>
        <w:t>崔綏歸歸懷</w:t>
      </w:r>
      <w:r>
        <w:rPr>
          <w:rFonts w:hint="eastAsia" w:eastAsia="宋体"/>
          <w:lang w:eastAsia="zh-CN"/>
        </w:rPr>
        <w:t>《</w:t>
      </w:r>
      <w:r>
        <w:t>南山</w:t>
      </w:r>
      <w:r>
        <w:rPr>
          <w:rFonts w:hint="eastAsia" w:eastAsia="宋体"/>
          <w:lang w:eastAsia="zh-CN"/>
        </w:rPr>
        <w:t>》</w:t>
      </w:r>
      <w:r>
        <w:t>一章。</w:t>
      </w:r>
    </w:p>
    <w:p w14:paraId="6183AF96">
      <w:r>
        <w:t>衣衣</w:t>
      </w:r>
    </w:p>
    <w:p w14:paraId="6CB124D5">
      <w:r>
        <w:rPr>
          <w:rFonts w:hint="eastAsia" w:eastAsia="宋体"/>
          <w:lang w:eastAsia="zh-CN"/>
        </w:rPr>
        <w:t>《</w:t>
      </w:r>
      <w:r>
        <w:t>無衣</w:t>
      </w:r>
      <w:r>
        <w:rPr>
          <w:rFonts w:hint="eastAsia" w:eastAsia="宋体"/>
          <w:lang w:eastAsia="zh-CN"/>
        </w:rPr>
        <w:t>》</w:t>
      </w:r>
      <w:r>
        <w:t>一章，二章同</w:t>
      </w:r>
    </w:p>
    <w:p w14:paraId="675790CF">
      <w:r>
        <w:t>萋晞湄躋坻</w:t>
      </w:r>
    </w:p>
    <w:p w14:paraId="476BE251">
      <w:r>
        <w:rPr>
          <w:rFonts w:hint="eastAsia" w:eastAsia="宋体"/>
          <w:lang w:eastAsia="zh-CN"/>
        </w:rPr>
        <w:t>《</w:t>
      </w:r>
      <w:r>
        <w:t>蒹葭</w:t>
      </w:r>
      <w:r>
        <w:rPr>
          <w:rFonts w:hint="eastAsia" w:eastAsia="宋体"/>
          <w:lang w:eastAsia="zh-CN"/>
        </w:rPr>
        <w:t>》</w:t>
      </w:r>
      <w:r>
        <w:t>二章。</w:t>
      </w:r>
    </w:p>
    <w:p w14:paraId="6E6DDA96">
      <w:r>
        <w:t>衣師</w:t>
      </w:r>
    </w:p>
    <w:p w14:paraId="13DC5933">
      <w:r>
        <w:rPr>
          <w:rFonts w:hint="eastAsia" w:eastAsia="宋体"/>
          <w:lang w:eastAsia="zh-CN"/>
        </w:rPr>
        <w:t>《</w:t>
      </w:r>
      <w:r>
        <w:t>無衣</w:t>
      </w:r>
      <w:r>
        <w:rPr>
          <w:rFonts w:hint="eastAsia" w:eastAsia="宋体"/>
          <w:lang w:eastAsia="zh-CN"/>
        </w:rPr>
        <w:t>》</w:t>
      </w:r>
      <w:r>
        <w:t>一章，二章、三章同。</w:t>
      </w:r>
    </w:p>
    <w:p w14:paraId="4E94A50D">
      <w:r>
        <w:t>遲飢</w:t>
      </w:r>
      <w:r>
        <w:rPr>
          <w:rFonts w:hint="eastAsia" w:eastAsia="宋体"/>
          <w:lang w:eastAsia="zh-CN"/>
        </w:rPr>
        <w:t>《</w:t>
      </w:r>
      <w:r>
        <w:t>衡門</w:t>
      </w:r>
      <w:r>
        <w:rPr>
          <w:rFonts w:hint="eastAsia" w:eastAsia="宋体"/>
          <w:lang w:eastAsia="zh-CN"/>
        </w:rPr>
        <w:t>》</w:t>
      </w:r>
      <w:r>
        <w:t>一章。</w:t>
      </w:r>
    </w:p>
    <w:p w14:paraId="5020692D">
      <w:r>
        <w:t>衣悲歸</w:t>
      </w:r>
      <w:r>
        <w:rPr>
          <w:rFonts w:hint="eastAsia" w:eastAsia="宋体"/>
          <w:lang w:eastAsia="zh-CN"/>
        </w:rPr>
        <w:t>《</w:t>
      </w:r>
      <w:r>
        <w:t>素冠</w:t>
      </w:r>
      <w:r>
        <w:rPr>
          <w:rFonts w:hint="eastAsia" w:eastAsia="宋体"/>
          <w:lang w:eastAsia="zh-CN"/>
        </w:rPr>
        <w:t>》</w:t>
      </w:r>
      <w:r>
        <w:t>二</w:t>
      </w:r>
    </w:p>
    <w:p w14:paraId="2C6C47C1">
      <w:r>
        <w:t>章。隮飢</w:t>
      </w:r>
    </w:p>
    <w:p w14:paraId="26C4A6CD">
      <w:r>
        <w:rPr>
          <w:rFonts w:hint="eastAsia" w:eastAsia="宋体"/>
          <w:lang w:eastAsia="zh-CN"/>
        </w:rPr>
        <w:t>《</w:t>
      </w:r>
      <w:r>
        <w:t>候人</w:t>
      </w:r>
      <w:r>
        <w:rPr>
          <w:rFonts w:hint="eastAsia" w:eastAsia="宋体"/>
          <w:lang w:eastAsia="zh-CN"/>
        </w:rPr>
        <w:t>》</w:t>
      </w:r>
      <w:r>
        <w:t>四章。</w:t>
      </w:r>
    </w:p>
    <w:p w14:paraId="561BD78A">
      <w:r>
        <w:t>蓍師</w:t>
      </w:r>
    </w:p>
    <w:p w14:paraId="51056AE1">
      <w:r>
        <w:rPr>
          <w:rFonts w:hint="eastAsia" w:eastAsia="宋体"/>
          <w:lang w:eastAsia="zh-CN"/>
        </w:rPr>
        <w:t>《</w:t>
      </w:r>
      <w:r>
        <w:t>下泉</w:t>
      </w:r>
      <w:r>
        <w:rPr>
          <w:rFonts w:hint="eastAsia" w:eastAsia="宋体"/>
          <w:lang w:eastAsia="zh-CN"/>
        </w:rPr>
        <w:t>》</w:t>
      </w:r>
      <w:r>
        <w:t>三章。</w:t>
      </w:r>
    </w:p>
    <w:p w14:paraId="4C625F51">
      <w:r>
        <w:t>遲祁悲歸</w:t>
      </w:r>
    </w:p>
    <w:p w14:paraId="735BE8EB">
      <w:r>
        <w:t>山歸山歸山歸山歸</w:t>
      </w:r>
      <w:r>
        <w:rPr>
          <w:rFonts w:hint="eastAsia" w:eastAsia="宋体"/>
          <w:lang w:eastAsia="zh-CN"/>
        </w:rPr>
        <w:t>《</w:t>
      </w:r>
      <w:r>
        <w:t>東</w:t>
      </w:r>
    </w:p>
    <w:p w14:paraId="33904B6A">
      <w:r>
        <w:t>山</w:t>
      </w:r>
      <w:r>
        <w:rPr>
          <w:rFonts w:hint="eastAsia" w:eastAsia="宋体"/>
          <w:lang w:eastAsia="zh-CN"/>
        </w:rPr>
        <w:t>》</w:t>
      </w:r>
      <w:r>
        <w:t>一、二、三、四章。</w:t>
      </w:r>
    </w:p>
    <w:p w14:paraId="1AE4B5AE">
      <w:r>
        <w:t>歸悲衣枚一章。畏懷</w:t>
      </w:r>
    </w:p>
    <w:p w14:paraId="74E90B5F">
      <w:r>
        <w:t>飛歸四章。衣歸悲</w:t>
      </w:r>
    </w:p>
    <w:p w14:paraId="5AB3C441">
      <w:r>
        <w:rPr>
          <w:rFonts w:hint="eastAsia" w:eastAsia="宋体"/>
          <w:lang w:eastAsia="zh-CN"/>
        </w:rPr>
        <w:t>《</w:t>
      </w:r>
      <w:r>
        <w:t>九罭</w:t>
      </w:r>
      <w:r>
        <w:rPr>
          <w:rFonts w:hint="eastAsia" w:eastAsia="宋体"/>
          <w:lang w:eastAsia="zh-CN"/>
        </w:rPr>
        <w:t>》</w:t>
      </w:r>
      <w:r>
        <w:t>四章。</w:t>
      </w:r>
    </w:p>
    <w:p w14:paraId="2058C18D">
      <w:r>
        <w:t>騑遲歸</w:t>
      </w:r>
    </w:p>
    <w:p w14:paraId="79E83F54">
      <w:r>
        <w:t>悲</w:t>
      </w:r>
      <w:r>
        <w:rPr>
          <w:rFonts w:hint="eastAsia" w:eastAsia="宋体"/>
          <w:lang w:eastAsia="zh-CN"/>
        </w:rPr>
        <w:t>《</w:t>
      </w:r>
      <w:r>
        <w:t>四牡</w:t>
      </w:r>
      <w:r>
        <w:rPr>
          <w:rFonts w:hint="eastAsia" w:eastAsia="宋体"/>
          <w:lang w:eastAsia="zh-CN"/>
        </w:rPr>
        <w:t>》</w:t>
      </w:r>
      <w:r>
        <w:t>一章。</w:t>
      </w:r>
    </w:p>
    <w:p w14:paraId="17B466EE">
      <w:r>
        <w:t>騑歸</w:t>
      </w:r>
    </w:p>
    <w:p w14:paraId="077CDC8A">
      <w:r>
        <w:t>二章。</w:t>
      </w:r>
    </w:p>
    <w:p w14:paraId="0B1D08EE">
      <w:pPr>
        <w:rPr>
          <w:rFonts w:hint="eastAsia" w:eastAsia="宋体"/>
          <w:lang w:eastAsia="zh-CN"/>
        </w:rPr>
      </w:pPr>
      <w:r>
        <w:t>威懷</w:t>
      </w:r>
      <w:r>
        <w:rPr>
          <w:rFonts w:hint="eastAsia" w:eastAsia="宋体"/>
          <w:lang w:eastAsia="zh-CN"/>
        </w:rPr>
        <w:t>《</w:t>
      </w:r>
    </w:p>
    <w:p w14:paraId="20CE8EB2">
      <w:r>
        <w:t>薇薇歸歸</w:t>
      </w:r>
    </w:p>
    <w:p w14:paraId="01453DC9">
      <w:r>
        <w:rPr>
          <w:rFonts w:hint="eastAsia" w:eastAsia="宋体"/>
          <w:lang w:eastAsia="zh-CN"/>
        </w:rPr>
        <w:t>《</w:t>
      </w:r>
      <w:r>
        <w:t>采薇</w:t>
      </w:r>
      <w:r>
        <w:rPr>
          <w:rFonts w:hint="eastAsia" w:eastAsia="宋体"/>
          <w:lang w:eastAsia="zh-CN"/>
        </w:rPr>
        <w:t>》</w:t>
      </w:r>
      <w:r>
        <w:t>一章，二、三章同。</w:t>
      </w:r>
    </w:p>
    <w:p w14:paraId="1F11B3F2">
      <w:r>
        <w:t>騤依腓五</w:t>
      </w:r>
    </w:p>
    <w:p w14:paraId="070893C7">
      <w:r>
        <w:t>章。依霏遲飢悲哀六章。遲萋喈祁歸夷</w:t>
      </w:r>
      <w:r>
        <w:rPr>
          <w:rFonts w:hint="eastAsia" w:eastAsia="宋体"/>
          <w:lang w:eastAsia="zh-CN"/>
        </w:rPr>
        <w:t>《</w:t>
      </w:r>
      <w:r>
        <w:t>出車</w:t>
      </w:r>
      <w:r>
        <w:rPr>
          <w:rFonts w:hint="eastAsia" w:eastAsia="宋体"/>
          <w:lang w:eastAsia="zh-CN"/>
        </w:rPr>
        <w:t>》</w:t>
      </w:r>
      <w:r>
        <w:t>六章。</w:t>
      </w:r>
    </w:p>
    <w:p w14:paraId="165A0EBE">
      <w:r>
        <w:t>萋悲萋悲歸</w:t>
      </w:r>
      <w:r>
        <w:rPr>
          <w:rFonts w:hint="eastAsia" w:eastAsia="宋体"/>
          <w:lang w:eastAsia="zh-CN"/>
        </w:rPr>
        <w:t>《</w:t>
      </w:r>
      <w:r>
        <w:t>杕杜</w:t>
      </w:r>
      <w:r>
        <w:rPr>
          <w:rFonts w:hint="eastAsia" w:eastAsia="宋体"/>
          <w:lang w:eastAsia="zh-CN"/>
        </w:rPr>
        <w:t>》</w:t>
      </w:r>
      <w:r>
        <w:t>二章。</w:t>
      </w:r>
    </w:p>
    <w:p w14:paraId="0278B475">
      <w:r>
        <w:t>纍綏</w:t>
      </w:r>
      <w:r>
        <w:rPr>
          <w:rFonts w:hint="eastAsia" w:eastAsia="宋体"/>
          <w:lang w:eastAsia="zh-CN"/>
        </w:rPr>
        <w:t>《</w:t>
      </w:r>
      <w:r>
        <w:t>南</w:t>
      </w:r>
    </w:p>
    <w:p w14:paraId="10DD4299">
      <w:r>
        <w:t>有嘉魚</w:t>
      </w:r>
      <w:r>
        <w:rPr>
          <w:rFonts w:hint="eastAsia" w:eastAsia="宋体"/>
          <w:lang w:eastAsia="zh-CN"/>
        </w:rPr>
        <w:t>》</w:t>
      </w:r>
      <w:r>
        <w:t>三章。</w:t>
      </w:r>
    </w:p>
    <w:p w14:paraId="03C39D24">
      <w:r>
        <w:t>晞歸</w:t>
      </w:r>
    </w:p>
    <w:p w14:paraId="20F45256">
      <w:r>
        <w:rPr>
          <w:rFonts w:hint="eastAsia" w:eastAsia="宋体"/>
          <w:lang w:eastAsia="zh-CN"/>
        </w:rPr>
        <w:t>《</w:t>
      </w:r>
      <w:r>
        <w:t>湛露</w:t>
      </w:r>
      <w:r>
        <w:rPr>
          <w:rFonts w:hint="eastAsia" w:eastAsia="宋体"/>
          <w:lang w:eastAsia="zh-CN"/>
        </w:rPr>
        <w:t>》</w:t>
      </w:r>
      <w:r>
        <w:t>一章。</w:t>
      </w:r>
    </w:p>
    <w:p w14:paraId="6B43099A">
      <w:r>
        <w:t>棲騤</w:t>
      </w:r>
    </w:p>
    <w:p w14:paraId="5B43F50A">
      <w:r>
        <w:t>焞雷威</w:t>
      </w:r>
      <w:r>
        <w:rPr>
          <w:rFonts w:hint="eastAsia" w:eastAsia="宋体"/>
          <w:lang w:eastAsia="zh-CN"/>
        </w:rPr>
        <w:t>《</w:t>
      </w:r>
      <w:r>
        <w:t>采芑</w:t>
      </w:r>
      <w:r>
        <w:rPr>
          <w:rFonts w:hint="eastAsia" w:eastAsia="宋体"/>
          <w:lang w:eastAsia="zh-CN"/>
        </w:rPr>
        <w:t>》</w:t>
      </w:r>
      <w:r>
        <w:t>四章。</w:t>
      </w:r>
    </w:p>
    <w:p w14:paraId="13B84E85">
      <w:r>
        <w:t>飛躋</w:t>
      </w:r>
    </w:p>
    <w:p w14:paraId="3B173B98">
      <w:r>
        <w:rPr>
          <w:rFonts w:hint="eastAsia" w:eastAsia="宋体"/>
          <w:lang w:eastAsia="zh-CN"/>
        </w:rPr>
        <w:t>《</w:t>
      </w:r>
      <w:r>
        <w:t>斯干</w:t>
      </w:r>
      <w:r>
        <w:rPr>
          <w:rFonts w:hint="eastAsia" w:eastAsia="宋体"/>
          <w:lang w:eastAsia="zh-CN"/>
        </w:rPr>
        <w:t>》</w:t>
      </w:r>
      <w:r>
        <w:t>四章。</w:t>
      </w:r>
    </w:p>
    <w:p w14:paraId="4BE2CDBA">
      <w:r>
        <w:t>師氐維毗迷師</w:t>
      </w:r>
    </w:p>
    <w:p w14:paraId="167479EF">
      <w:r>
        <w:rPr>
          <w:rFonts w:hint="eastAsia" w:eastAsia="宋体"/>
          <w:lang w:eastAsia="zh-CN"/>
        </w:rPr>
        <w:t>《</w:t>
      </w:r>
      <w:r>
        <w:t>節南山</w:t>
      </w:r>
      <w:r>
        <w:rPr>
          <w:rFonts w:hint="eastAsia" w:eastAsia="宋体"/>
          <w:lang w:eastAsia="zh-CN"/>
        </w:rPr>
        <w:t>》</w:t>
      </w:r>
      <w:r>
        <w:t>三章。</w:t>
      </w:r>
    </w:p>
    <w:p w14:paraId="471D86E5">
      <w:r>
        <w:t>微微哀</w:t>
      </w:r>
      <w:r>
        <w:rPr>
          <w:rFonts w:hint="eastAsia" w:eastAsia="宋体"/>
          <w:lang w:eastAsia="zh-CN"/>
        </w:rPr>
        <w:t>《</w:t>
      </w:r>
      <w:r>
        <w:t>十月之交</w:t>
      </w:r>
      <w:r>
        <w:rPr>
          <w:rFonts w:hint="eastAsia" w:eastAsia="宋体"/>
          <w:lang w:eastAsia="zh-CN"/>
        </w:rPr>
        <w:t>》</w:t>
      </w:r>
      <w:r>
        <w:t>一章。</w:t>
      </w:r>
    </w:p>
    <w:p w14:paraId="0650DB94">
      <w:r>
        <w:t>威罪罪</w:t>
      </w:r>
    </w:p>
    <w:p w14:paraId="59D74CCA">
      <w:r>
        <w:rPr>
          <w:rFonts w:hint="eastAsia" w:eastAsia="宋体"/>
          <w:lang w:eastAsia="zh-CN"/>
        </w:rPr>
        <w:t>《</w:t>
      </w:r>
      <w:r>
        <w:t>雨無正</w:t>
      </w:r>
      <w:r>
        <w:rPr>
          <w:rFonts w:hint="eastAsia" w:eastAsia="宋体"/>
          <w:lang w:eastAsia="zh-CN"/>
        </w:rPr>
        <w:t>》</w:t>
      </w:r>
      <w:r>
        <w:t>一章。</w:t>
      </w:r>
    </w:p>
    <w:p w14:paraId="01F8E34B">
      <w:r>
        <w:t>訿哀違依底</w:t>
      </w:r>
    </w:p>
    <w:p w14:paraId="5CB7D718">
      <w:r>
        <w:rPr>
          <w:rFonts w:hint="eastAsia" w:eastAsia="宋体"/>
          <w:lang w:eastAsia="zh-CN"/>
        </w:rPr>
        <w:t>《</w:t>
      </w:r>
      <w:r>
        <w:t>小旻</w:t>
      </w:r>
      <w:r>
        <w:rPr>
          <w:rFonts w:hint="eastAsia" w:eastAsia="宋体"/>
          <w:lang w:eastAsia="zh-CN"/>
        </w:rPr>
        <w:t>》</w:t>
      </w:r>
      <w:r>
        <w:t>二章。</w:t>
      </w:r>
    </w:p>
    <w:p w14:paraId="71CF0619">
      <w:r>
        <w:t>威罪</w:t>
      </w:r>
    </w:p>
    <w:p w14:paraId="014A816B">
      <w:r>
        <w:rPr>
          <w:rFonts w:hint="eastAsia" w:eastAsia="宋体"/>
          <w:lang w:eastAsia="zh-CN"/>
        </w:rPr>
        <w:t>《</w:t>
      </w:r>
      <w:r>
        <w:t>巧言</w:t>
      </w:r>
      <w:r>
        <w:rPr>
          <w:rFonts w:hint="eastAsia" w:eastAsia="宋体"/>
          <w:lang w:eastAsia="zh-CN"/>
        </w:rPr>
        <w:t>》</w:t>
      </w:r>
      <w:r>
        <w:t>一章。</w:t>
      </w:r>
    </w:p>
    <w:p w14:paraId="4212E4A9">
      <w:r>
        <w:t>麋階</w:t>
      </w:r>
      <w:r>
        <w:rPr>
          <w:rFonts w:hint="eastAsia" w:eastAsia="宋体"/>
          <w:lang w:eastAsia="zh-CN"/>
        </w:rPr>
        <w:t>《</w:t>
      </w:r>
      <w:r>
        <w:t>巧言</w:t>
      </w:r>
      <w:r>
        <w:rPr>
          <w:rFonts w:hint="eastAsia" w:eastAsia="宋体"/>
          <w:lang w:eastAsia="zh-CN"/>
        </w:rPr>
        <w:t>》</w:t>
      </w:r>
      <w:r>
        <w:t>六章。</w:t>
      </w:r>
    </w:p>
    <w:p w14:paraId="34DC3B8A">
      <w:r>
        <w:t>媿畏</w:t>
      </w:r>
    </w:p>
    <w:p w14:paraId="22137109">
      <w:r>
        <w:rPr>
          <w:rFonts w:hint="eastAsia" w:eastAsia="宋体"/>
          <w:lang w:eastAsia="zh-CN"/>
        </w:rPr>
        <w:t>《</w:t>
      </w:r>
      <w:r>
        <w:t>何人斯</w:t>
      </w:r>
      <w:r>
        <w:rPr>
          <w:rFonts w:hint="eastAsia" w:eastAsia="宋体"/>
          <w:lang w:eastAsia="zh-CN"/>
        </w:rPr>
        <w:t>》</w:t>
      </w:r>
      <w:r>
        <w:t>三章。</w:t>
      </w:r>
    </w:p>
    <w:p w14:paraId="42205FBE">
      <w:r>
        <w:t>萋斐</w:t>
      </w:r>
      <w:r>
        <w:rPr>
          <w:rFonts w:hint="eastAsia" w:eastAsia="宋体"/>
          <w:lang w:eastAsia="zh-CN"/>
        </w:rPr>
        <w:t>《</w:t>
      </w:r>
      <w:r>
        <w:t>巷</w:t>
      </w:r>
    </w:p>
    <w:p w14:paraId="0E32EAF7">
      <w:r>
        <w:t>伯</w:t>
      </w:r>
      <w:r>
        <w:rPr>
          <w:rFonts w:hint="eastAsia" w:eastAsia="宋体"/>
          <w:lang w:eastAsia="zh-CN"/>
        </w:rPr>
        <w:t>》</w:t>
      </w:r>
      <w:r>
        <w:t>一章。</w:t>
      </w:r>
    </w:p>
    <w:p w14:paraId="5105175C">
      <w:r>
        <w:t>穨懷遺</w:t>
      </w:r>
    </w:p>
    <w:p w14:paraId="6FC54B53">
      <w:r>
        <w:rPr>
          <w:rFonts w:hint="eastAsia" w:eastAsia="宋体"/>
          <w:lang w:eastAsia="zh-CN"/>
        </w:rPr>
        <w:t>《</w:t>
      </w:r>
      <w:r>
        <w:t>谷風</w:t>
      </w:r>
      <w:r>
        <w:rPr>
          <w:rFonts w:hint="eastAsia" w:eastAsia="宋体"/>
          <w:lang w:eastAsia="zh-CN"/>
        </w:rPr>
        <w:t>》</w:t>
      </w:r>
      <w:r>
        <w:t>二章。</w:t>
      </w:r>
    </w:p>
    <w:p w14:paraId="15B5128D">
      <w:r>
        <w:t>嵬萎怨</w:t>
      </w:r>
    </w:p>
    <w:p w14:paraId="3AD512A7">
      <w:r>
        <w:t>淒腓歸</w:t>
      </w:r>
      <w:r>
        <w:rPr>
          <w:rFonts w:hint="eastAsia" w:eastAsia="宋体"/>
          <w:lang w:eastAsia="zh-CN"/>
        </w:rPr>
        <w:t>《</w:t>
      </w:r>
      <w:r>
        <w:t>四月</w:t>
      </w:r>
      <w:r>
        <w:rPr>
          <w:rFonts w:hint="eastAsia" w:eastAsia="宋体"/>
          <w:lang w:eastAsia="zh-CN"/>
        </w:rPr>
        <w:t>》</w:t>
      </w:r>
      <w:r>
        <w:t>二章。</w:t>
      </w:r>
    </w:p>
    <w:p w14:paraId="57F63354">
      <w:r>
        <w:t>薇桋哀</w:t>
      </w:r>
    </w:p>
    <w:p w14:paraId="41D1F116">
      <w:r>
        <w:t>喈湝悲</w:t>
      </w:r>
    </w:p>
    <w:p w14:paraId="037EF32D">
      <w:r>
        <w:t>回</w:t>
      </w:r>
      <w:r>
        <w:rPr>
          <w:rFonts w:hint="eastAsia" w:eastAsia="宋体"/>
          <w:lang w:eastAsia="zh-CN"/>
        </w:rPr>
        <w:t>《</w:t>
      </w:r>
      <w:r>
        <w:t>鼓鐘</w:t>
      </w:r>
      <w:r>
        <w:rPr>
          <w:rFonts w:hint="eastAsia" w:eastAsia="宋体"/>
          <w:lang w:eastAsia="zh-CN"/>
        </w:rPr>
        <w:t>》</w:t>
      </w:r>
      <w:r>
        <w:t>二章。</w:t>
      </w:r>
    </w:p>
    <w:p w14:paraId="64179F0E">
      <w:r>
        <w:t>尸歸遲私</w:t>
      </w:r>
    </w:p>
    <w:p w14:paraId="04ECEDE5">
      <w:r>
        <w:rPr>
          <w:rFonts w:hint="eastAsia" w:eastAsia="宋体"/>
          <w:lang w:eastAsia="zh-CN"/>
        </w:rPr>
        <w:t>《</w:t>
      </w:r>
      <w:r>
        <w:t>楚茨</w:t>
      </w:r>
      <w:r>
        <w:rPr>
          <w:rFonts w:hint="eastAsia" w:eastAsia="宋体"/>
          <w:lang w:eastAsia="zh-CN"/>
        </w:rPr>
        <w:t>》</w:t>
      </w:r>
      <w:r>
        <w:t>五章。</w:t>
      </w:r>
    </w:p>
    <w:p w14:paraId="3F305AC4">
      <w:r>
        <w:t>茨坻</w:t>
      </w:r>
    </w:p>
    <w:p w14:paraId="2091A14B">
      <w:r>
        <w:rPr>
          <w:rFonts w:hint="eastAsia" w:eastAsia="宋体"/>
          <w:lang w:eastAsia="zh-CN"/>
        </w:rPr>
        <w:t>《</w:t>
      </w:r>
      <w:r>
        <w:t>甫田</w:t>
      </w:r>
      <w:r>
        <w:rPr>
          <w:rFonts w:hint="eastAsia" w:eastAsia="宋体"/>
          <w:lang w:eastAsia="zh-CN"/>
        </w:rPr>
        <w:t>》</w:t>
      </w:r>
      <w:r>
        <w:t>四章。</w:t>
      </w:r>
    </w:p>
    <w:p w14:paraId="7210FB8A">
      <w:r>
        <w:t>萋祁私</w:t>
      </w:r>
    </w:p>
    <w:p w14:paraId="1923C570">
      <w:r>
        <w:rPr>
          <w:rFonts w:hint="eastAsia" w:eastAsia="宋体"/>
          <w:lang w:eastAsia="zh-CN"/>
        </w:rPr>
        <w:t>《</w:t>
      </w:r>
      <w:r>
        <w:t>大田</w:t>
      </w:r>
      <w:r>
        <w:rPr>
          <w:rFonts w:hint="eastAsia" w:eastAsia="宋体"/>
          <w:lang w:eastAsia="zh-CN"/>
        </w:rPr>
        <w:t>》</w:t>
      </w:r>
      <w:r>
        <w:t>三章。</w:t>
      </w:r>
    </w:p>
    <w:p w14:paraId="6A597A02">
      <w:r>
        <w:t>茨師</w:t>
      </w:r>
    </w:p>
    <w:p w14:paraId="61812144">
      <w:r>
        <w:rPr>
          <w:rFonts w:hint="eastAsia" w:eastAsia="宋体"/>
          <w:lang w:eastAsia="zh-CN"/>
        </w:rPr>
        <w:t>《</w:t>
      </w:r>
      <w:r>
        <w:t>瞻彼洛</w:t>
      </w:r>
    </w:p>
    <w:p w14:paraId="296FF23F">
      <w:r>
        <w:t>【第504页】</w:t>
      </w:r>
    </w:p>
    <w:p w14:paraId="56FD1485">
      <w:r>
        <w:t>矣</w:t>
      </w:r>
      <w:r>
        <w:rPr>
          <w:rFonts w:hint="eastAsia" w:eastAsia="宋体"/>
          <w:lang w:eastAsia="zh-CN"/>
        </w:rPr>
        <w:t>》</w:t>
      </w:r>
      <w:r>
        <w:t>一章。</w:t>
      </w:r>
    </w:p>
    <w:p w14:paraId="7A0FFCA1">
      <w:r>
        <w:t>摧綏</w:t>
      </w:r>
    </w:p>
    <w:p w14:paraId="714F76DB">
      <w:r>
        <w:rPr>
          <w:rFonts w:hint="eastAsia" w:eastAsia="宋体"/>
          <w:lang w:eastAsia="zh-CN"/>
        </w:rPr>
        <w:t>《</w:t>
      </w:r>
      <w:r>
        <w:t>鴛鴦</w:t>
      </w:r>
      <w:r>
        <w:rPr>
          <w:rFonts w:hint="eastAsia" w:eastAsia="宋体"/>
          <w:lang w:eastAsia="zh-CN"/>
        </w:rPr>
        <w:t>》</w:t>
      </w:r>
      <w:r>
        <w:t>四章。</w:t>
      </w:r>
    </w:p>
    <w:p w14:paraId="2F1280B2">
      <w:r>
        <w:t>幾幾</w:t>
      </w:r>
    </w:p>
    <w:p w14:paraId="11857E5C">
      <w:r>
        <w:rPr>
          <w:rFonts w:hint="eastAsia" w:eastAsia="宋体"/>
          <w:lang w:eastAsia="zh-CN"/>
        </w:rPr>
        <w:t>《</w:t>
      </w:r>
      <w:r>
        <w:t>車</w:t>
      </w:r>
      <w:r>
        <w:rPr>
          <w:rFonts w:hint="eastAsia" w:eastAsia="宋体"/>
          <w:lang w:eastAsia="zh-CN"/>
        </w:rPr>
        <w:t>&lt;</w:t>
      </w:r>
      <w:r>
        <w:t>牽</w:t>
      </w:r>
      <w:r>
        <w:rPr>
          <w:rFonts w:hint="eastAsia" w:eastAsia="宋体"/>
          <w:lang w:eastAsia="zh-CN"/>
        </w:rPr>
        <w:t>&gt;【</w:t>
      </w:r>
      <w:r>
        <w:t>舝</w:t>
      </w:r>
      <w:r>
        <w:rPr>
          <w:rFonts w:hint="eastAsia" w:eastAsia="宋体"/>
          <w:lang w:eastAsia="zh-CN"/>
        </w:rPr>
        <w:t>】》</w:t>
      </w:r>
      <w:r>
        <w:t>三章。</w:t>
      </w:r>
    </w:p>
    <w:p w14:paraId="785A7CC2">
      <w:r>
        <w:t>維葵膍戾</w:t>
      </w:r>
    </w:p>
    <w:p w14:paraId="79B4FDDF">
      <w:r>
        <w:rPr>
          <w:rFonts w:hint="eastAsia" w:eastAsia="宋体"/>
          <w:lang w:eastAsia="zh-CN"/>
        </w:rPr>
        <w:t>《</w:t>
      </w:r>
      <w:r>
        <w:t>采菽</w:t>
      </w:r>
      <w:r>
        <w:rPr>
          <w:rFonts w:hint="eastAsia" w:eastAsia="宋体"/>
          <w:lang w:eastAsia="zh-CN"/>
        </w:rPr>
        <w:t>》</w:t>
      </w:r>
      <w:r>
        <w:t>五章。</w:t>
      </w:r>
    </w:p>
    <w:p w14:paraId="62C3A7FC">
      <w:r>
        <w:t>枚回</w:t>
      </w:r>
    </w:p>
    <w:p w14:paraId="7AA1D98A">
      <w:r>
        <w:rPr>
          <w:rFonts w:hint="eastAsia" w:eastAsia="宋体"/>
          <w:lang w:eastAsia="zh-CN"/>
        </w:rPr>
        <w:t>《</w:t>
      </w:r>
      <w:r>
        <w:t>旱麓</w:t>
      </w:r>
      <w:r>
        <w:rPr>
          <w:rFonts w:hint="eastAsia" w:eastAsia="宋体"/>
          <w:lang w:eastAsia="zh-CN"/>
        </w:rPr>
        <w:t>》</w:t>
      </w:r>
      <w:r>
        <w:t>六</w:t>
      </w:r>
    </w:p>
    <w:p w14:paraId="1C4E598D">
      <w:r>
        <w:t>章。齊媚</w:t>
      </w:r>
      <w:r>
        <w:rPr>
          <w:rFonts w:hint="eastAsia" w:eastAsia="宋体"/>
          <w:lang w:eastAsia="zh-CN"/>
        </w:rPr>
        <w:t>《</w:t>
      </w:r>
      <w:r>
        <w:t>思齊</w:t>
      </w:r>
      <w:r>
        <w:rPr>
          <w:rFonts w:hint="eastAsia" w:eastAsia="宋体"/>
          <w:lang w:eastAsia="zh-CN"/>
        </w:rPr>
        <w:t>》</w:t>
      </w:r>
      <w:r>
        <w:t>一章。</w:t>
      </w:r>
    </w:p>
    <w:p w14:paraId="750E31CF">
      <w:r>
        <w:t>惟脂</w:t>
      </w:r>
      <w:r>
        <w:rPr>
          <w:rFonts w:hint="eastAsia" w:eastAsia="宋体"/>
          <w:lang w:eastAsia="zh-CN"/>
        </w:rPr>
        <w:t>《</w:t>
      </w:r>
      <w:r>
        <w:t>生民</w:t>
      </w:r>
      <w:r>
        <w:rPr>
          <w:rFonts w:hint="eastAsia" w:eastAsia="宋体"/>
          <w:lang w:eastAsia="zh-CN"/>
        </w:rPr>
        <w:t>》</w:t>
      </w:r>
      <w:r>
        <w:t>七章。</w:t>
      </w:r>
    </w:p>
    <w:p w14:paraId="279E34C5">
      <w:r>
        <w:t>罍歸</w:t>
      </w:r>
      <w:r>
        <w:rPr>
          <w:rFonts w:hint="eastAsia" w:eastAsia="宋体"/>
          <w:lang w:eastAsia="zh-CN"/>
        </w:rPr>
        <w:t>《</w:t>
      </w:r>
      <w:r>
        <w:t>泂酌</w:t>
      </w:r>
      <w:r>
        <w:rPr>
          <w:rFonts w:hint="eastAsia" w:eastAsia="宋体"/>
          <w:lang w:eastAsia="zh-CN"/>
        </w:rPr>
        <w:t>》</w:t>
      </w:r>
      <w:r>
        <w:t>二章。</w:t>
      </w:r>
    </w:p>
    <w:p w14:paraId="3EE19B01">
      <w:r>
        <w:t>飛飛</w:t>
      </w:r>
    </w:p>
    <w:p w14:paraId="204EA8CF">
      <w:r>
        <w:rPr>
          <w:rFonts w:hint="eastAsia" w:eastAsia="宋体"/>
          <w:lang w:eastAsia="zh-CN"/>
        </w:rPr>
        <w:t>《</w:t>
      </w:r>
      <w:r>
        <w:t>卷阿</w:t>
      </w:r>
      <w:r>
        <w:rPr>
          <w:rFonts w:hint="eastAsia" w:eastAsia="宋体"/>
          <w:lang w:eastAsia="zh-CN"/>
        </w:rPr>
        <w:t>》</w:t>
      </w:r>
      <w:r>
        <w:t>七、八章。</w:t>
      </w:r>
    </w:p>
    <w:p w14:paraId="129E95F5">
      <w:r>
        <w:t>萋喈九</w:t>
      </w:r>
    </w:p>
    <w:p w14:paraId="72C5F64E">
      <w:r>
        <w:t>章。懠毗迷尸屎葵資師</w:t>
      </w:r>
      <w:r>
        <w:rPr>
          <w:rFonts w:hint="eastAsia" w:eastAsia="宋体"/>
          <w:lang w:eastAsia="zh-CN"/>
        </w:rPr>
        <w:t>《</w:t>
      </w:r>
      <w:r>
        <w:t>板</w:t>
      </w:r>
      <w:r>
        <w:rPr>
          <w:rFonts w:hint="eastAsia" w:eastAsia="宋体"/>
          <w:lang w:eastAsia="zh-CN"/>
        </w:rPr>
        <w:t>》</w:t>
      </w:r>
      <w:r>
        <w:t>五章。</w:t>
      </w:r>
    </w:p>
    <w:p w14:paraId="55FDEA15">
      <w:r>
        <w:t>壞畏七章。咨咨咨咨咨咨咨</w:t>
      </w:r>
    </w:p>
    <w:p w14:paraId="313FD21C">
      <w:r>
        <w:rPr>
          <w:rFonts w:hint="eastAsia" w:eastAsia="宋体"/>
          <w:lang w:eastAsia="zh-CN"/>
        </w:rPr>
        <w:t>《</w:t>
      </w:r>
      <w:r>
        <w:t>蕩</w:t>
      </w:r>
      <w:r>
        <w:rPr>
          <w:rFonts w:hint="eastAsia" w:eastAsia="宋体"/>
          <w:lang w:eastAsia="zh-CN"/>
        </w:rPr>
        <w:t>》</w:t>
      </w:r>
      <w:r>
        <w:t>二、三、四、五、六、七、八</w:t>
      </w:r>
    </w:p>
    <w:p w14:paraId="6FF4A7CC">
      <w:r>
        <w:t>章。騤夷黎哀</w:t>
      </w:r>
      <w:r>
        <w:rPr>
          <w:rFonts w:hint="eastAsia" w:eastAsia="宋体"/>
          <w:lang w:eastAsia="zh-CN"/>
        </w:rPr>
        <w:t>《</w:t>
      </w:r>
      <w:r>
        <w:t>桑柔</w:t>
      </w:r>
      <w:r>
        <w:rPr>
          <w:rFonts w:hint="eastAsia" w:eastAsia="宋体"/>
          <w:lang w:eastAsia="zh-CN"/>
        </w:rPr>
        <w:t>》</w:t>
      </w:r>
      <w:r>
        <w:t>二章。</w:t>
      </w:r>
    </w:p>
    <w:p w14:paraId="337D7DD3">
      <w:r>
        <w:t>資疑維階三章。推雷遺遺畏摧</w:t>
      </w:r>
    </w:p>
    <w:p w14:paraId="6852A5C7">
      <w:r>
        <w:rPr>
          <w:rFonts w:hint="eastAsia" w:eastAsia="宋体"/>
          <w:lang w:eastAsia="zh-CN"/>
        </w:rPr>
        <w:t>《</w:t>
      </w:r>
      <w:r>
        <w:t>雲漢</w:t>
      </w:r>
      <w:r>
        <w:rPr>
          <w:rFonts w:hint="eastAsia" w:eastAsia="宋体"/>
          <w:lang w:eastAsia="zh-CN"/>
        </w:rPr>
        <w:t>》</w:t>
      </w:r>
      <w:r>
        <w:t>三章。</w:t>
      </w:r>
    </w:p>
    <w:p w14:paraId="25BC62D3">
      <w:r>
        <w:t>郿歸</w:t>
      </w:r>
    </w:p>
    <w:p w14:paraId="28255C60">
      <w:r>
        <w:rPr>
          <w:rFonts w:hint="eastAsia" w:eastAsia="宋体"/>
          <w:lang w:eastAsia="zh-CN"/>
        </w:rPr>
        <w:t>《</w:t>
      </w:r>
      <w:r>
        <w:t>崧高</w:t>
      </w:r>
      <w:r>
        <w:rPr>
          <w:rFonts w:hint="eastAsia" w:eastAsia="宋体"/>
          <w:lang w:eastAsia="zh-CN"/>
        </w:rPr>
        <w:t>》</w:t>
      </w:r>
      <w:r>
        <w:t>六章。</w:t>
      </w:r>
    </w:p>
    <w:p w14:paraId="5F536FA2">
      <w:r>
        <w:t>鴟階</w:t>
      </w:r>
    </w:p>
    <w:p w14:paraId="47C848CB">
      <w:r>
        <w:t>追綏</w:t>
      </w:r>
    </w:p>
    <w:p w14:paraId="30C2281A">
      <w:r>
        <w:t>幾悲</w:t>
      </w:r>
    </w:p>
    <w:p w14:paraId="233CD258">
      <w:r>
        <w:t>騤喈齊歸</w:t>
      </w:r>
    </w:p>
    <w:p w14:paraId="1AA0B174">
      <w:r>
        <w:rPr>
          <w:rFonts w:hint="eastAsia" w:eastAsia="宋体"/>
          <w:lang w:eastAsia="zh-CN"/>
        </w:rPr>
        <w:t>《</w:t>
      </w:r>
      <w:r>
        <w:t>烝民</w:t>
      </w:r>
      <w:r>
        <w:rPr>
          <w:rFonts w:hint="eastAsia" w:eastAsia="宋体"/>
          <w:lang w:eastAsia="zh-CN"/>
        </w:rPr>
        <w:t>》</w:t>
      </w:r>
      <w:r>
        <w:t>八章。</w:t>
      </w:r>
    </w:p>
    <w:p w14:paraId="5C496A11">
      <w:r>
        <w:t>回歸</w:t>
      </w:r>
    </w:p>
    <w:p w14:paraId="1D6610A0">
      <w:r>
        <w:rPr>
          <w:rFonts w:hint="eastAsia" w:eastAsia="宋体"/>
          <w:lang w:eastAsia="zh-CN"/>
        </w:rPr>
        <w:t>《</w:t>
      </w:r>
      <w:r>
        <w:t>常武</w:t>
      </w:r>
      <w:r>
        <w:rPr>
          <w:rFonts w:hint="eastAsia" w:eastAsia="宋体"/>
          <w:lang w:eastAsia="zh-CN"/>
        </w:rPr>
        <w:t>》</w:t>
      </w:r>
      <w:r>
        <w:t>六章。</w:t>
      </w:r>
    </w:p>
    <w:p w14:paraId="597083F7">
      <w:r>
        <w:t>罪罪</w:t>
      </w:r>
    </w:p>
    <w:p w14:paraId="1BDCE072">
      <w:pPr>
        <w:rPr>
          <w:rFonts w:hint="eastAsia" w:eastAsia="宋体"/>
          <w:lang w:eastAsia="zh-CN"/>
        </w:rPr>
      </w:pPr>
      <w:r>
        <w:t>威夷</w:t>
      </w:r>
      <w:r>
        <w:rPr>
          <w:rFonts w:hint="eastAsia" w:eastAsia="宋体"/>
          <w:lang w:eastAsia="zh-CN"/>
        </w:rPr>
        <w:t>《</w:t>
      </w:r>
      <w:r>
        <w:t>有客</w:t>
      </w:r>
      <w:r>
        <w:rPr>
          <w:rFonts w:hint="eastAsia" w:eastAsia="宋体"/>
          <w:lang w:eastAsia="zh-CN"/>
        </w:rPr>
        <w:t>》</w:t>
      </w:r>
    </w:p>
    <w:p w14:paraId="29ABE926">
      <w:r>
        <w:t>。飛歸</w:t>
      </w:r>
    </w:p>
    <w:p w14:paraId="6D115E09">
      <w:r>
        <w:rPr>
          <w:rFonts w:hint="eastAsia" w:eastAsia="宋体"/>
          <w:lang w:eastAsia="zh-CN"/>
        </w:rPr>
        <w:t>《</w:t>
      </w:r>
      <w:r>
        <w:t>有駜</w:t>
      </w:r>
      <w:r>
        <w:rPr>
          <w:rFonts w:hint="eastAsia" w:eastAsia="宋体"/>
          <w:lang w:eastAsia="zh-CN"/>
        </w:rPr>
        <w:t>》</w:t>
      </w:r>
      <w:r>
        <w:t>二章。</w:t>
      </w:r>
    </w:p>
    <w:p w14:paraId="5E7B1ED0">
      <w:r>
        <w:t>枚回依遲</w:t>
      </w:r>
      <w:r>
        <w:rPr>
          <w:rFonts w:hint="eastAsia" w:eastAsia="宋体"/>
          <w:lang w:eastAsia="zh-CN"/>
        </w:rPr>
        <w:t>《</w:t>
      </w:r>
      <w:r>
        <w:t>閟宫</w:t>
      </w:r>
      <w:r>
        <w:rPr>
          <w:rFonts w:hint="eastAsia" w:eastAsia="宋体"/>
          <w:lang w:eastAsia="zh-CN"/>
        </w:rPr>
        <w:t>》</w:t>
      </w:r>
      <w:r>
        <w:t>一章。</w:t>
      </w:r>
    </w:p>
    <w:p w14:paraId="0E883280">
      <w:r>
        <w:t>違齊遲躋遲祗圍</w:t>
      </w:r>
      <w:r>
        <w:rPr>
          <w:rFonts w:hint="eastAsia" w:eastAsia="宋体"/>
          <w:lang w:eastAsia="zh-CN"/>
        </w:rPr>
        <w:t>《</w:t>
      </w:r>
      <w:r>
        <w:t>長發</w:t>
      </w:r>
      <w:r>
        <w:rPr>
          <w:rFonts w:hint="eastAsia" w:eastAsia="宋体"/>
          <w:lang w:eastAsia="zh-CN"/>
        </w:rPr>
        <w:t>》</w:t>
      </w:r>
      <w:r>
        <w:t>三章。</w:t>
      </w:r>
    </w:p>
    <w:p w14:paraId="0D7020C8">
      <w:r>
        <w:t>羣經</w:t>
      </w:r>
    </w:p>
    <w:p w14:paraId="3C1C8A28">
      <w:r>
        <w:t>蔾妻</w:t>
      </w:r>
    </w:p>
    <w:p w14:paraId="2DD0A0BE">
      <w:r>
        <w:t>尸次師尸</w:t>
      </w:r>
    </w:p>
    <w:p w14:paraId="1B2F3F49">
      <w:r>
        <w:rPr>
          <w:rFonts w:hint="eastAsia" w:eastAsia="宋体"/>
          <w:lang w:eastAsia="zh-CN"/>
        </w:rPr>
        <w:t>《</w:t>
      </w:r>
      <w:r>
        <w:t>易</w:t>
      </w:r>
      <w:r>
        <w:rPr>
          <w:rFonts w:hint="eastAsia" w:eastAsia="宋体"/>
          <w:lang w:eastAsia="zh-CN"/>
        </w:rPr>
        <w:t>•</w:t>
      </w:r>
      <w:r>
        <w:t>師。六三</w:t>
      </w:r>
      <w:r>
        <w:rPr>
          <w:rFonts w:hint="eastAsia" w:eastAsia="宋体"/>
          <w:lang w:eastAsia="zh-CN"/>
        </w:rPr>
        <w:t>》</w:t>
      </w:r>
      <w:r>
        <w:t>、</w:t>
      </w:r>
      <w:r>
        <w:rPr>
          <w:rFonts w:hint="eastAsia" w:eastAsia="宋体"/>
          <w:lang w:eastAsia="zh-CN"/>
        </w:rPr>
        <w:t>《</w:t>
      </w:r>
      <w:r>
        <w:t>六四</w:t>
      </w:r>
      <w:r>
        <w:rPr>
          <w:rFonts w:hint="eastAsia" w:eastAsia="宋体"/>
          <w:lang w:eastAsia="zh-CN"/>
        </w:rPr>
        <w:t>》</w:t>
      </w:r>
      <w:r>
        <w:t>、</w:t>
      </w:r>
      <w:r>
        <w:rPr>
          <w:rFonts w:hint="eastAsia" w:eastAsia="宋体"/>
          <w:lang w:eastAsia="zh-CN"/>
        </w:rPr>
        <w:t>《</w:t>
      </w:r>
      <w:r>
        <w:t>六五</w:t>
      </w:r>
      <w:r>
        <w:rPr>
          <w:rFonts w:hint="eastAsia" w:eastAsia="宋体"/>
          <w:lang w:eastAsia="zh-CN"/>
        </w:rPr>
        <w:t>》</w:t>
      </w:r>
      <w:r>
        <w:t>。</w:t>
      </w:r>
    </w:p>
    <w:p w14:paraId="284B07EF">
      <w:r>
        <w:t>稊妻</w:t>
      </w:r>
    </w:p>
    <w:p w14:paraId="4F8E4A1F">
      <w:r>
        <w:t>大過《九二</w:t>
      </w:r>
      <w:r>
        <w:rPr>
          <w:rFonts w:hint="eastAsia" w:eastAsia="宋体"/>
          <w:lang w:eastAsia="zh-CN"/>
        </w:rPr>
        <w:t>》</w:t>
      </w:r>
      <w:r>
        <w:t>。</w:t>
      </w:r>
    </w:p>
    <w:p w14:paraId="334E07E6">
      <w:r>
        <w:t>咨洟</w:t>
      </w:r>
    </w:p>
    <w:p w14:paraId="7A87E2F4">
      <w:r>
        <w:rPr>
          <w:rFonts w:hint="eastAsia" w:eastAsia="宋体"/>
          <w:lang w:eastAsia="zh-CN"/>
        </w:rPr>
        <w:t>《</w:t>
      </w:r>
      <w:r>
        <w:t>困。六三</w:t>
      </w:r>
      <w:r>
        <w:rPr>
          <w:rFonts w:hint="eastAsia" w:eastAsia="宋体"/>
          <w:lang w:eastAsia="zh-CN"/>
        </w:rPr>
        <w:t>》</w:t>
      </w:r>
      <w:r>
        <w:t>。</w:t>
      </w:r>
    </w:p>
    <w:p w14:paraId="0325B3C1">
      <w:r>
        <w:t>次資次</w:t>
      </w:r>
      <w:r>
        <w:rPr>
          <w:rFonts w:hint="eastAsia" w:eastAsia="宋体"/>
          <w:lang w:eastAsia="zh-CN"/>
        </w:rPr>
        <w:t>《</w:t>
      </w:r>
      <w:r>
        <w:t>旅</w:t>
      </w:r>
      <w:r>
        <w:rPr>
          <w:rFonts w:hint="eastAsia" w:eastAsia="宋体"/>
          <w:lang w:eastAsia="zh-CN"/>
        </w:rPr>
        <w:t>•</w:t>
      </w:r>
      <w:r>
        <w:t>六二</w:t>
      </w:r>
      <w:r>
        <w:rPr>
          <w:rFonts w:hint="eastAsia" w:eastAsia="宋体"/>
          <w:lang w:eastAsia="zh-CN"/>
        </w:rPr>
        <w:t>》</w:t>
      </w:r>
      <w:r>
        <w:t>、</w:t>
      </w:r>
      <w:r>
        <w:rPr>
          <w:rFonts w:hint="eastAsia" w:eastAsia="宋体"/>
          <w:lang w:eastAsia="zh-CN"/>
        </w:rPr>
        <w:t>《</w:t>
      </w:r>
      <w:r>
        <w:t>九三</w:t>
      </w:r>
      <w:r>
        <w:rPr>
          <w:rFonts w:hint="eastAsia" w:eastAsia="宋体"/>
          <w:lang w:eastAsia="zh-CN"/>
        </w:rPr>
        <w:t>》</w:t>
      </w:r>
      <w:r>
        <w:t>。違時</w:t>
      </w:r>
      <w:r>
        <w:rPr>
          <w:rFonts w:hint="eastAsia" w:eastAsia="宋体"/>
          <w:lang w:eastAsia="zh-CN"/>
        </w:rPr>
        <w:t>《</w:t>
      </w:r>
      <w:r>
        <w:t>乾</w:t>
      </w:r>
      <w:r>
        <w:rPr>
          <w:rFonts w:hint="eastAsia" w:eastAsia="宋体"/>
          <w:lang w:eastAsia="zh-CN"/>
        </w:rPr>
        <w:t>•</w:t>
      </w:r>
      <w:r>
        <w:t>文言</w:t>
      </w:r>
      <w:r>
        <w:rPr>
          <w:rFonts w:hint="eastAsia" w:eastAsia="宋体"/>
          <w:lang w:eastAsia="zh-CN"/>
        </w:rPr>
        <w:t>》</w:t>
      </w:r>
      <w:r>
        <w:t>。</w:t>
      </w:r>
    </w:p>
    <w:p w14:paraId="5FB8B8F2">
      <w:r>
        <w:t>畏威</w:t>
      </w:r>
      <w:r>
        <w:rPr>
          <w:rFonts w:hint="eastAsia" w:eastAsia="宋体"/>
          <w:lang w:eastAsia="zh-CN"/>
        </w:rPr>
        <w:t>《</w:t>
      </w:r>
      <w:r>
        <w:t>書</w:t>
      </w:r>
      <w:r>
        <w:rPr>
          <w:rFonts w:hint="eastAsia" w:eastAsia="宋体"/>
          <w:lang w:eastAsia="zh-CN"/>
        </w:rPr>
        <w:t>•</w:t>
      </w:r>
      <w:r>
        <w:t>皋陶謨</w:t>
      </w:r>
      <w:r>
        <w:rPr>
          <w:rFonts w:hint="eastAsia" w:eastAsia="宋体"/>
          <w:lang w:eastAsia="zh-CN"/>
        </w:rPr>
        <w:t>》“</w:t>
      </w:r>
      <w:r>
        <w:t>天明畏</w:t>
      </w:r>
      <w:r>
        <w:rPr>
          <w:rFonts w:hint="eastAsia" w:eastAsia="宋体"/>
          <w:lang w:eastAsia="zh-CN"/>
        </w:rPr>
        <w:t>”</w:t>
      </w:r>
      <w:r>
        <w:t>二句。</w:t>
      </w:r>
    </w:p>
    <w:p w14:paraId="4D71980B">
      <w:r>
        <w:t>貴歸壞</w:t>
      </w:r>
      <w:r>
        <w:rPr>
          <w:rFonts w:hint="eastAsia" w:eastAsia="宋体"/>
          <w:lang w:eastAsia="zh-CN"/>
        </w:rPr>
        <w:t>《</w:t>
      </w:r>
      <w:r>
        <w:t>大戴禮</w:t>
      </w:r>
      <w:r>
        <w:rPr>
          <w:rFonts w:hint="eastAsia" w:eastAsia="宋体"/>
          <w:lang w:eastAsia="zh-CN"/>
        </w:rPr>
        <w:t>•</w:t>
      </w:r>
      <w:r>
        <w:t>哀公問五義</w:t>
      </w:r>
      <w:r>
        <w:rPr>
          <w:rFonts w:hint="eastAsia" w:eastAsia="宋体"/>
          <w:lang w:eastAsia="zh-CN"/>
        </w:rPr>
        <w:t>》</w:t>
      </w:r>
      <w:r>
        <w:t>篇</w:t>
      </w:r>
      <w:r>
        <w:rPr>
          <w:rFonts w:hint="eastAsia" w:eastAsia="宋体"/>
          <w:lang w:eastAsia="zh-CN"/>
        </w:rPr>
        <w:t>“</w:t>
      </w:r>
      <w:r>
        <w:t>日選於物</w:t>
      </w:r>
      <w:r>
        <w:rPr>
          <w:rFonts w:hint="eastAsia" w:eastAsia="宋体"/>
          <w:lang w:eastAsia="zh-CN"/>
        </w:rPr>
        <w:t>”</w:t>
      </w:r>
      <w:r>
        <w:t>六句。</w:t>
      </w:r>
    </w:p>
    <w:p w14:paraId="177A292C">
      <w:r>
        <w:t>尸齊</w:t>
      </w:r>
      <w:r>
        <w:rPr>
          <w:rFonts w:hint="eastAsia" w:eastAsia="宋体"/>
          <w:lang w:eastAsia="zh-CN"/>
        </w:rPr>
        <w:t>《</w:t>
      </w:r>
      <w:r>
        <w:t>曾子事父母</w:t>
      </w:r>
      <w:r>
        <w:rPr>
          <w:rFonts w:hint="eastAsia" w:eastAsia="宋体"/>
          <w:lang w:eastAsia="zh-CN"/>
        </w:rPr>
        <w:t>》</w:t>
      </w:r>
      <w:r>
        <w:t>篇</w:t>
      </w:r>
      <w:r>
        <w:rPr>
          <w:rFonts w:hint="eastAsia" w:eastAsia="宋体"/>
          <w:lang w:eastAsia="zh-CN"/>
        </w:rPr>
        <w:t>“</w:t>
      </w:r>
      <w:r>
        <w:t>若夫坐如尸</w:t>
      </w:r>
      <w:r>
        <w:rPr>
          <w:rFonts w:hint="eastAsia" w:eastAsia="宋体"/>
          <w:lang w:eastAsia="zh-CN"/>
        </w:rPr>
        <w:t>”</w:t>
      </w:r>
      <w:r>
        <w:t>二句。遠微</w:t>
      </w:r>
    </w:p>
    <w:p w14:paraId="1295AB3E">
      <w:r>
        <w:rPr>
          <w:rFonts w:hint="eastAsia" w:eastAsia="宋体"/>
          <w:lang w:eastAsia="zh-CN"/>
        </w:rPr>
        <w:t>《</w:t>
      </w:r>
      <w:r>
        <w:t>五帝德</w:t>
      </w:r>
      <w:r>
        <w:rPr>
          <w:rFonts w:hint="eastAsia" w:eastAsia="宋体"/>
          <w:lang w:eastAsia="zh-CN"/>
        </w:rPr>
        <w:t>》</w:t>
      </w:r>
      <w:r>
        <w:t>篇</w:t>
      </w:r>
      <w:r>
        <w:rPr>
          <w:rFonts w:hint="eastAsia" w:eastAsia="宋体"/>
          <w:lang w:eastAsia="zh-CN"/>
        </w:rPr>
        <w:t>“</w:t>
      </w:r>
      <w:r>
        <w:t>聰以知遠</w:t>
      </w:r>
      <w:r>
        <w:rPr>
          <w:rFonts w:hint="eastAsia" w:eastAsia="宋体"/>
          <w:lang w:eastAsia="zh-CN"/>
        </w:rPr>
        <w:t>”</w:t>
      </w:r>
      <w:r>
        <w:t>二句。</w:t>
      </w:r>
    </w:p>
    <w:p w14:paraId="3248A2A5">
      <w:r>
        <w:t>回夷</w:t>
      </w:r>
    </w:p>
    <w:p w14:paraId="7FD97037">
      <w:r>
        <w:rPr>
          <w:rFonts w:hint="eastAsia" w:eastAsia="宋体"/>
          <w:lang w:eastAsia="zh-CN"/>
        </w:rPr>
        <w:t>“</w:t>
      </w:r>
      <w:r>
        <w:t>其言不忒</w:t>
      </w:r>
      <w:r>
        <w:rPr>
          <w:rFonts w:hint="eastAsia" w:eastAsia="宋体"/>
          <w:lang w:eastAsia="zh-CN"/>
        </w:rPr>
        <w:t>”</w:t>
      </w:r>
      <w:r>
        <w:t>五句。</w:t>
      </w:r>
    </w:p>
    <w:p w14:paraId="670B7ABE">
      <w:r>
        <w:t>濟回</w:t>
      </w:r>
    </w:p>
    <w:p w14:paraId="2091D258">
      <w:r>
        <w:rPr>
          <w:rFonts w:hint="eastAsia" w:eastAsia="宋体"/>
          <w:lang w:eastAsia="zh-CN"/>
        </w:rPr>
        <w:t>“</w:t>
      </w:r>
      <w:r>
        <w:t>敏給克濟</w:t>
      </w:r>
      <w:r>
        <w:rPr>
          <w:rFonts w:hint="eastAsia" w:eastAsia="宋体"/>
          <w:lang w:eastAsia="zh-CN"/>
        </w:rPr>
        <w:t>”</w:t>
      </w:r>
      <w:r>
        <w:t>二句。濟，</w:t>
      </w:r>
      <w:r>
        <w:rPr>
          <w:rFonts w:hint="eastAsia" w:eastAsia="宋体"/>
          <w:lang w:eastAsia="zh-CN"/>
        </w:rPr>
        <w:t>《</w:t>
      </w:r>
      <w:r>
        <w:t>家語</w:t>
      </w:r>
      <w:r>
        <w:rPr>
          <w:rFonts w:hint="eastAsia" w:eastAsia="宋体"/>
          <w:lang w:eastAsia="zh-CN"/>
        </w:rPr>
        <w:t>》</w:t>
      </w:r>
      <w:r>
        <w:t>作</w:t>
      </w:r>
      <w:r>
        <w:rPr>
          <w:rFonts w:hint="eastAsia" w:eastAsia="宋体"/>
          <w:lang w:eastAsia="zh-CN"/>
        </w:rPr>
        <w:t>“</w:t>
      </w:r>
      <w:r>
        <w:t>齊</w:t>
      </w:r>
      <w:r>
        <w:rPr>
          <w:rFonts w:hint="eastAsia" w:eastAsia="宋体"/>
          <w:lang w:eastAsia="zh-CN"/>
        </w:rPr>
        <w:t>”</w:t>
      </w:r>
      <w:r>
        <w:t>。</w:t>
      </w:r>
    </w:p>
    <w:p w14:paraId="1E6F0FDB">
      <w:r>
        <w:t>尸齊</w:t>
      </w:r>
      <w:r>
        <w:rPr>
          <w:rFonts w:hint="eastAsia" w:eastAsia="宋体"/>
          <w:lang w:eastAsia="zh-CN"/>
        </w:rPr>
        <w:t>《</w:t>
      </w:r>
      <w:r>
        <w:t>禮記</w:t>
      </w:r>
      <w:r>
        <w:rPr>
          <w:rFonts w:hint="eastAsia" w:eastAsia="宋体"/>
          <w:lang w:eastAsia="zh-CN"/>
        </w:rPr>
        <w:t>•</w:t>
      </w:r>
      <w:r>
        <w:t>曲禮上</w:t>
      </w:r>
      <w:r>
        <w:rPr>
          <w:rFonts w:hint="eastAsia" w:eastAsia="宋体"/>
          <w:lang w:eastAsia="zh-CN"/>
        </w:rPr>
        <w:t>》“</w:t>
      </w:r>
      <w:r>
        <w:t>若夫坐如尸</w:t>
      </w:r>
      <w:r>
        <w:rPr>
          <w:rFonts w:hint="eastAsia" w:eastAsia="宋体"/>
          <w:lang w:eastAsia="zh-CN"/>
        </w:rPr>
        <w:t>”</w:t>
      </w:r>
      <w:r>
        <w:t>二句。衰階隧</w:t>
      </w:r>
      <w:r>
        <w:rPr>
          <w:rFonts w:hint="eastAsia" w:eastAsia="宋体"/>
          <w:lang w:eastAsia="zh-CN"/>
        </w:rPr>
        <w:t>“</w:t>
      </w:r>
      <w:r>
        <w:t>毁瘠不形</w:t>
      </w:r>
      <w:r>
        <w:rPr>
          <w:rFonts w:hint="eastAsia" w:eastAsia="宋体"/>
          <w:lang w:eastAsia="zh-CN"/>
        </w:rPr>
        <w:t>”</w:t>
      </w:r>
      <w:r>
        <w:t>四句。</w:t>
      </w:r>
    </w:p>
    <w:p w14:paraId="5B134C0B">
      <w:r>
        <w:t>穨壞萎</w:t>
      </w:r>
      <w:r>
        <w:rPr>
          <w:rFonts w:hint="eastAsia" w:eastAsia="宋体"/>
          <w:lang w:eastAsia="zh-CN"/>
        </w:rPr>
        <w:t>《</w:t>
      </w:r>
      <w:r>
        <w:t>檀弓上</w:t>
      </w:r>
      <w:r>
        <w:rPr>
          <w:rFonts w:hint="eastAsia" w:eastAsia="宋体"/>
          <w:lang w:eastAsia="zh-CN"/>
        </w:rPr>
        <w:t>》</w:t>
      </w:r>
      <w:r>
        <w:t>孔子歌。</w:t>
      </w:r>
    </w:p>
    <w:p w14:paraId="4A016326">
      <w:r>
        <w:t>緌衰</w:t>
      </w:r>
    </w:p>
    <w:p w14:paraId="13F60CE4">
      <w:r>
        <w:rPr>
          <w:rFonts w:hint="eastAsia" w:eastAsia="宋体"/>
          <w:lang w:eastAsia="zh-CN"/>
        </w:rPr>
        <w:t>《</w:t>
      </w:r>
      <w:r>
        <w:t>檀弓下</w:t>
      </w:r>
      <w:r>
        <w:rPr>
          <w:rFonts w:hint="eastAsia" w:eastAsia="宋体"/>
          <w:lang w:eastAsia="zh-CN"/>
        </w:rPr>
        <w:t>》“</w:t>
      </w:r>
      <w:r>
        <w:t>蠶則績而蟹有匡</w:t>
      </w:r>
      <w:r>
        <w:rPr>
          <w:rFonts w:hint="eastAsia" w:eastAsia="宋体"/>
          <w:lang w:eastAsia="zh-CN"/>
        </w:rPr>
        <w:t>”</w:t>
      </w:r>
      <w:r>
        <w:t>三句。齊絜</w:t>
      </w:r>
      <w:r>
        <w:rPr>
          <w:rFonts w:hint="eastAsia" w:eastAsia="宋体"/>
          <w:lang w:eastAsia="zh-CN"/>
        </w:rPr>
        <w:t>《</w:t>
      </w:r>
      <w:r>
        <w:t>月令</w:t>
      </w:r>
      <w:r>
        <w:rPr>
          <w:rFonts w:hint="eastAsia" w:eastAsia="宋体"/>
          <w:lang w:eastAsia="zh-CN"/>
        </w:rPr>
        <w:t>》“</w:t>
      </w:r>
      <w:r>
        <w:t>秫稻必齊</w:t>
      </w:r>
      <w:r>
        <w:rPr>
          <w:rFonts w:hint="eastAsia" w:eastAsia="宋体"/>
          <w:lang w:eastAsia="zh-CN"/>
        </w:rPr>
        <w:t>”</w:t>
      </w:r>
      <w:r>
        <w:t>三句。</w:t>
      </w:r>
    </w:p>
    <w:p w14:paraId="5C4422B4">
      <w:r>
        <w:t>分歸</w:t>
      </w:r>
      <w:r>
        <w:rPr>
          <w:rFonts w:hint="eastAsia" w:eastAsia="宋体"/>
          <w:lang w:eastAsia="zh-CN"/>
        </w:rPr>
        <w:t>《</w:t>
      </w:r>
      <w:r>
        <w:t>禮運</w:t>
      </w:r>
      <w:r>
        <w:rPr>
          <w:rFonts w:hint="eastAsia" w:eastAsia="宋体"/>
          <w:lang w:eastAsia="zh-CN"/>
        </w:rPr>
        <w:t>》“</w:t>
      </w:r>
      <w:r>
        <w:t>男有分</w:t>
      </w:r>
      <w:r>
        <w:rPr>
          <w:rFonts w:hint="eastAsia" w:eastAsia="宋体"/>
          <w:lang w:eastAsia="zh-CN"/>
        </w:rPr>
        <w:t>”</w:t>
      </w:r>
      <w:r>
        <w:t>二句。違</w:t>
      </w:r>
    </w:p>
    <w:p w14:paraId="6BF177F7">
      <w:r>
        <w:t>【第505页】</w:t>
      </w:r>
    </w:p>
    <w:p w14:paraId="337CB68A">
      <w:r>
        <w:t>遲悲</w:t>
      </w:r>
    </w:p>
    <w:p w14:paraId="516D7CD2">
      <w:r>
        <w:rPr>
          <w:rFonts w:hint="eastAsia" w:eastAsia="宋体"/>
          <w:lang w:eastAsia="zh-CN"/>
        </w:rPr>
        <w:t>《</w:t>
      </w:r>
      <w:r>
        <w:t>孔子閒居</w:t>
      </w:r>
      <w:r>
        <w:rPr>
          <w:rFonts w:hint="eastAsia" w:eastAsia="宋体"/>
          <w:lang w:eastAsia="zh-CN"/>
        </w:rPr>
        <w:t>》</w:t>
      </w:r>
      <w:r>
        <w:t>r無聲之樂，氣志不違</w:t>
      </w:r>
      <w:r>
        <w:rPr>
          <w:rFonts w:hint="eastAsia" w:eastAsia="宋体"/>
          <w:lang w:eastAsia="zh-CN"/>
        </w:rPr>
        <w:t>”</w:t>
      </w:r>
      <w:r>
        <w:t>六句。</w:t>
      </w:r>
    </w:p>
    <w:p w14:paraId="4342A15C">
      <w:r>
        <w:t>歸畏</w:t>
      </w:r>
      <w:r>
        <w:rPr>
          <w:rFonts w:hint="eastAsia" w:eastAsia="宋体"/>
          <w:lang w:eastAsia="zh-CN"/>
        </w:rPr>
        <w:t>《</w:t>
      </w:r>
      <w:r>
        <w:t>中庸</w:t>
      </w:r>
      <w:r>
        <w:rPr>
          <w:rFonts w:hint="eastAsia" w:eastAsia="宋体"/>
          <w:lang w:eastAsia="zh-CN"/>
        </w:rPr>
        <w:t>》“</w:t>
      </w:r>
      <w:r>
        <w:t>柔遠人則四方歸之</w:t>
      </w:r>
      <w:r>
        <w:rPr>
          <w:rFonts w:hint="eastAsia" w:eastAsia="宋体"/>
          <w:lang w:eastAsia="zh-CN"/>
        </w:rPr>
        <w:t>”</w:t>
      </w:r>
      <w:r>
        <w:t>四句。</w:t>
      </w:r>
    </w:p>
    <w:p w14:paraId="3AD8CE41">
      <w:r>
        <w:t>威愧</w:t>
      </w:r>
      <w:r>
        <w:rPr>
          <w:rFonts w:hint="eastAsia" w:eastAsia="宋体"/>
          <w:lang w:eastAsia="zh-CN"/>
        </w:rPr>
        <w:t>《</w:t>
      </w:r>
      <w:r>
        <w:t>儒行</w:t>
      </w:r>
      <w:r>
        <w:rPr>
          <w:rFonts w:hint="eastAsia" w:eastAsia="宋体"/>
          <w:lang w:eastAsia="zh-CN"/>
        </w:rPr>
        <w:t>》“</w:t>
      </w:r>
      <w:r>
        <w:t>大則如</w:t>
      </w:r>
    </w:p>
    <w:p w14:paraId="183B72C8">
      <w:r>
        <w:t>威</w:t>
      </w:r>
      <w:r>
        <w:rPr>
          <w:rFonts w:hint="eastAsia" w:eastAsia="宋体"/>
          <w:lang w:eastAsia="zh-CN"/>
        </w:rPr>
        <w:t>”</w:t>
      </w:r>
      <w:r>
        <w:t>二句。</w:t>
      </w:r>
    </w:p>
    <w:p w14:paraId="7BBA3468">
      <w:r>
        <w:t>稽楷推</w:t>
      </w:r>
    </w:p>
    <w:p w14:paraId="74025A9D">
      <w:r>
        <w:rPr>
          <w:rFonts w:hint="eastAsia" w:eastAsia="宋体"/>
          <w:lang w:eastAsia="zh-CN"/>
        </w:rPr>
        <w:t>“</w:t>
      </w:r>
      <w:r>
        <w:t>儒有今人與居</w:t>
      </w:r>
      <w:r>
        <w:rPr>
          <w:rFonts w:hint="eastAsia" w:eastAsia="宋体"/>
          <w:lang w:eastAsia="zh-CN"/>
        </w:rPr>
        <w:t>”</w:t>
      </w:r>
      <w:r>
        <w:t>七句</w:t>
      </w:r>
    </w:p>
    <w:p w14:paraId="351A9116">
      <w:r>
        <w:t>罪罪</w:t>
      </w:r>
      <w:r>
        <w:rPr>
          <w:rFonts w:hint="eastAsia" w:eastAsia="宋体"/>
          <w:lang w:eastAsia="zh-CN"/>
        </w:rPr>
        <w:t>《</w:t>
      </w:r>
      <w:r>
        <w:t>左傳</w:t>
      </w:r>
      <w:r>
        <w:rPr>
          <w:rFonts w:hint="eastAsia" w:eastAsia="宋体"/>
          <w:lang w:eastAsia="zh-CN"/>
        </w:rPr>
        <w:t>•</w:t>
      </w:r>
      <w:r>
        <w:t>桓十年</w:t>
      </w:r>
      <w:r>
        <w:rPr>
          <w:rFonts w:hint="eastAsia" w:eastAsia="宋体"/>
          <w:lang w:eastAsia="zh-CN"/>
        </w:rPr>
        <w:t>》</w:t>
      </w:r>
      <w:r>
        <w:t>虞叔引周諺。威壞</w:t>
      </w:r>
      <w:r>
        <w:rPr>
          <w:rFonts w:hint="eastAsia" w:eastAsia="宋体"/>
          <w:lang w:eastAsia="zh-CN"/>
        </w:rPr>
        <w:t>《</w:t>
      </w:r>
      <w:r>
        <w:t>文七年</w:t>
      </w:r>
      <w:r>
        <w:rPr>
          <w:rFonts w:hint="eastAsia" w:eastAsia="宋体"/>
          <w:lang w:eastAsia="zh-CN"/>
        </w:rPr>
        <w:t>》</w:t>
      </w:r>
      <w:r>
        <w:t>晉卻缺引</w:t>
      </w:r>
      <w:r>
        <w:rPr>
          <w:rFonts w:hint="eastAsia" w:eastAsia="宋体"/>
          <w:lang w:eastAsia="zh-CN"/>
        </w:rPr>
        <w:t>《</w:t>
      </w:r>
      <w:r>
        <w:t>夏書</w:t>
      </w:r>
      <w:r>
        <w:rPr>
          <w:rFonts w:hint="eastAsia" w:eastAsia="宋体"/>
          <w:lang w:eastAsia="zh-CN"/>
        </w:rPr>
        <w:t>》</w:t>
      </w:r>
      <w:r>
        <w:t>。水瑰歸歸懷</w:t>
      </w:r>
      <w:r>
        <w:rPr>
          <w:rFonts w:hint="eastAsia" w:eastAsia="宋体"/>
          <w:lang w:eastAsia="zh-CN"/>
        </w:rPr>
        <w:t>《</w:t>
      </w:r>
      <w:r>
        <w:t>成十七年</w:t>
      </w:r>
      <w:r>
        <w:rPr>
          <w:rFonts w:hint="eastAsia" w:eastAsia="宋体"/>
          <w:lang w:eastAsia="zh-CN"/>
        </w:rPr>
        <w:t>》</w:t>
      </w:r>
      <w:r>
        <w:t>聲伯</w:t>
      </w:r>
    </w:p>
    <w:p w14:paraId="08E86AF1">
      <w:r>
        <w:t>夢歌。淮坻師</w:t>
      </w:r>
      <w:r>
        <w:rPr>
          <w:rFonts w:hint="eastAsia" w:eastAsia="宋体"/>
          <w:lang w:eastAsia="zh-CN"/>
        </w:rPr>
        <w:t>《</w:t>
      </w:r>
      <w:r>
        <w:t>昭十二年</w:t>
      </w:r>
      <w:r>
        <w:rPr>
          <w:rFonts w:hint="eastAsia" w:eastAsia="宋体"/>
          <w:lang w:eastAsia="zh-CN"/>
        </w:rPr>
        <w:t>》</w:t>
      </w:r>
      <w:r>
        <w:t>晉侯投壺辭。</w:t>
      </w:r>
    </w:p>
    <w:p w14:paraId="4BB483D6">
      <w:r>
        <w:t>支壞壞支</w:t>
      </w:r>
    </w:p>
    <w:p w14:paraId="3483F1EC">
      <w:r>
        <w:rPr>
          <w:rFonts w:hint="eastAsia" w:eastAsia="宋体"/>
          <w:lang w:eastAsia="zh-CN"/>
        </w:rPr>
        <w:t>《</w:t>
      </w:r>
      <w:r>
        <w:t>周語下</w:t>
      </w:r>
      <w:r>
        <w:rPr>
          <w:rFonts w:hint="eastAsia" w:eastAsia="宋体"/>
          <w:lang w:eastAsia="zh-CN"/>
        </w:rPr>
        <w:t>》</w:t>
      </w:r>
      <w:r>
        <w:t>衞彪傒引</w:t>
      </w:r>
      <w:r>
        <w:rPr>
          <w:rFonts w:hint="eastAsia" w:eastAsia="宋体"/>
          <w:lang w:eastAsia="zh-CN"/>
        </w:rPr>
        <w:t>《</w:t>
      </w:r>
      <w:r>
        <w:t>周詩</w:t>
      </w:r>
      <w:r>
        <w:rPr>
          <w:rFonts w:hint="eastAsia" w:eastAsia="宋体"/>
          <w:lang w:eastAsia="zh-CN"/>
        </w:rPr>
        <w:t>》</w:t>
      </w:r>
      <w:r>
        <w:t>。</w:t>
      </w:r>
    </w:p>
    <w:p w14:paraId="6E250F27">
      <w:r>
        <w:t>威懷歸違哀微依妃</w:t>
      </w:r>
    </w:p>
    <w:p w14:paraId="4BC78939">
      <w:r>
        <w:rPr>
          <w:rFonts w:hint="eastAsia" w:eastAsia="宋体"/>
          <w:lang w:eastAsia="zh-CN"/>
        </w:rPr>
        <w:t>《</w:t>
      </w:r>
      <w:r>
        <w:t>晉語三</w:t>
      </w:r>
      <w:r>
        <w:rPr>
          <w:rFonts w:hint="eastAsia" w:eastAsia="宋体"/>
          <w:lang w:eastAsia="zh-CN"/>
        </w:rPr>
        <w:t>》</w:t>
      </w:r>
      <w:r>
        <w:t>國人誦。</w:t>
      </w:r>
    </w:p>
    <w:p w14:paraId="045967F1">
      <w:r>
        <w:t>虺摧</w:t>
      </w:r>
    </w:p>
    <w:p w14:paraId="6D106477">
      <w:r>
        <w:rPr>
          <w:rFonts w:hint="eastAsia" w:eastAsia="宋体"/>
          <w:lang w:eastAsia="zh-CN"/>
        </w:rPr>
        <w:t>《</w:t>
      </w:r>
      <w:r>
        <w:t>吴語</w:t>
      </w:r>
      <w:r>
        <w:rPr>
          <w:rFonts w:hint="eastAsia" w:eastAsia="宋体"/>
          <w:lang w:eastAsia="zh-CN"/>
        </w:rPr>
        <w:t>》</w:t>
      </w:r>
      <w:r>
        <w:t>申胥</w:t>
      </w:r>
    </w:p>
    <w:p w14:paraId="5288C932">
      <w:r>
        <w:t>諫王</w:t>
      </w:r>
      <w:r>
        <w:rPr>
          <w:rFonts w:hint="eastAsia" w:eastAsia="宋体"/>
          <w:lang w:eastAsia="zh-CN"/>
        </w:rPr>
        <w:t>“</w:t>
      </w:r>
      <w:r>
        <w:t>爲虺弗摧，爲蛇將若何</w:t>
      </w:r>
      <w:r>
        <w:rPr>
          <w:rFonts w:hint="eastAsia" w:eastAsia="宋体"/>
          <w:lang w:eastAsia="zh-CN"/>
        </w:rPr>
        <w:t>”</w:t>
      </w:r>
      <w:r>
        <w:t>句，各兩韵。</w:t>
      </w:r>
    </w:p>
    <w:p w14:paraId="41D2000E">
      <w:r>
        <w:t>衰追</w:t>
      </w:r>
      <w:r>
        <w:rPr>
          <w:rFonts w:hint="eastAsia" w:eastAsia="宋体"/>
          <w:lang w:eastAsia="zh-CN"/>
        </w:rPr>
        <w:t>《</w:t>
      </w:r>
      <w:r>
        <w:t>論語《微子</w:t>
      </w:r>
      <w:r>
        <w:rPr>
          <w:rFonts w:hint="eastAsia" w:eastAsia="宋体"/>
          <w:lang w:eastAsia="zh-CN"/>
        </w:rPr>
        <w:t>》</w:t>
      </w:r>
      <w:r>
        <w:t>楚狂接輿歌。</w:t>
      </w:r>
    </w:p>
    <w:p w14:paraId="54EDF28B">
      <w:pPr>
        <w:rPr>
          <w:rFonts w:hint="eastAsia" w:eastAsia="宋体"/>
          <w:lang w:eastAsia="zh-CN"/>
        </w:rPr>
      </w:pPr>
      <w:r>
        <w:rPr>
          <w:rFonts w:hint="eastAsia" w:eastAsia="宋体"/>
          <w:lang w:eastAsia="zh-CN"/>
        </w:rPr>
        <w:t>《</w:t>
      </w:r>
      <w:r>
        <w:t>楚辭</w:t>
      </w:r>
      <w:r>
        <w:rPr>
          <w:rFonts w:hint="eastAsia" w:eastAsia="宋体"/>
          <w:lang w:eastAsia="zh-CN"/>
        </w:rPr>
        <w:t>》</w:t>
      </w:r>
    </w:p>
    <w:p w14:paraId="756DC2D2">
      <w:r>
        <w:t>依譏</w:t>
      </w:r>
    </w:p>
    <w:p w14:paraId="77FABB9A">
      <w:r>
        <w:t>雷蛇懷歸</w:t>
      </w:r>
    </w:p>
    <w:p w14:paraId="2DB4410E">
      <w:r>
        <w:rPr>
          <w:rFonts w:hint="eastAsia" w:eastAsia="宋体"/>
          <w:lang w:eastAsia="zh-CN"/>
        </w:rPr>
        <w:t>《</w:t>
      </w:r>
      <w:r>
        <w:t>九歌</w:t>
      </w:r>
      <w:r>
        <w:rPr>
          <w:rFonts w:hint="eastAsia" w:eastAsia="宋体"/>
          <w:lang w:eastAsia="zh-CN"/>
        </w:rPr>
        <w:t>•</w:t>
      </w:r>
      <w:r>
        <w:t>東君</w:t>
      </w:r>
      <w:r>
        <w:rPr>
          <w:rFonts w:hint="eastAsia" w:eastAsia="宋体"/>
          <w:lang w:eastAsia="zh-CN"/>
        </w:rPr>
        <w:t>》</w:t>
      </w:r>
      <w:r>
        <w:t>。</w:t>
      </w:r>
    </w:p>
    <w:p w14:paraId="09A21A86">
      <w:r>
        <w:t>歸懷</w:t>
      </w:r>
      <w:r>
        <w:rPr>
          <w:rFonts w:hint="eastAsia" w:eastAsia="宋体"/>
          <w:lang w:eastAsia="zh-CN"/>
        </w:rPr>
        <w:t>《</w:t>
      </w:r>
      <w:r>
        <w:t>河伯</w:t>
      </w:r>
      <w:r>
        <w:rPr>
          <w:rFonts w:hint="eastAsia" w:eastAsia="宋体"/>
          <w:lang w:eastAsia="zh-CN"/>
        </w:rPr>
        <w:t>》</w:t>
      </w:r>
      <w:r>
        <w:t>。</w:t>
      </w:r>
    </w:p>
    <w:p w14:paraId="584915E5">
      <w:r>
        <w:t>懷肥</w:t>
      </w:r>
    </w:p>
    <w:p w14:paraId="3BF13B38">
      <w:r>
        <w:t>幃祗</w:t>
      </w:r>
    </w:p>
    <w:p w14:paraId="7EAE87D7">
      <w:r>
        <w:t>嵬</w:t>
      </w:r>
      <w:r>
        <w:rPr>
          <w:rFonts w:hint="eastAsia" w:eastAsia="宋体"/>
          <w:lang w:eastAsia="zh-CN"/>
        </w:rPr>
        <w:t>《</w:t>
      </w:r>
      <w:r>
        <w:t>九章。涉江</w:t>
      </w:r>
      <w:r>
        <w:rPr>
          <w:rFonts w:hint="eastAsia" w:eastAsia="宋体"/>
          <w:lang w:eastAsia="zh-CN"/>
        </w:rPr>
        <w:t>》</w:t>
      </w:r>
      <w:r>
        <w:t>。</w:t>
      </w:r>
    </w:p>
    <w:p w14:paraId="2F6E80C4">
      <w:r>
        <w:t>懷悲</w:t>
      </w:r>
      <w:r>
        <w:rPr>
          <w:rFonts w:hint="eastAsia" w:eastAsia="宋体"/>
          <w:lang w:eastAsia="zh-CN"/>
        </w:rPr>
        <w:t>《</w:t>
      </w:r>
      <w:r>
        <w:t>遠遊</w:t>
      </w:r>
      <w:r>
        <w:rPr>
          <w:rFonts w:hint="eastAsia" w:eastAsia="宋体"/>
          <w:lang w:eastAsia="zh-CN"/>
        </w:rPr>
        <w:t>》</w:t>
      </w:r>
      <w:r>
        <w:t>。</w:t>
      </w:r>
    </w:p>
    <w:p w14:paraId="6987558F">
      <w:r>
        <w:t>妃歌夷蛇飛徊同上，</w:t>
      </w:r>
      <w:r>
        <w:rPr>
          <w:rFonts w:hint="eastAsia" w:eastAsia="宋体"/>
          <w:lang w:eastAsia="zh-CN"/>
        </w:rPr>
        <w:t>《</w:t>
      </w:r>
      <w:r>
        <w:t>重</w:t>
      </w:r>
      <w:r>
        <w:rPr>
          <w:rFonts w:hint="eastAsia" w:eastAsia="宋体"/>
          <w:lang w:eastAsia="zh-CN"/>
        </w:rPr>
        <w:t>》</w:t>
      </w:r>
      <w:r>
        <w:t>。</w:t>
      </w:r>
    </w:p>
    <w:p w14:paraId="5967BCBB">
      <w:r>
        <w:t>梯稽脂韋</w:t>
      </w:r>
      <w:r>
        <w:rPr>
          <w:rFonts w:hint="eastAsia" w:eastAsia="宋体"/>
          <w:lang w:eastAsia="zh-CN"/>
        </w:rPr>
        <w:t>《</w:t>
      </w:r>
      <w:r>
        <w:t>下居</w:t>
      </w:r>
      <w:r>
        <w:rPr>
          <w:rFonts w:hint="eastAsia" w:eastAsia="宋体"/>
          <w:lang w:eastAsia="zh-CN"/>
        </w:rPr>
        <w:t>》</w:t>
      </w:r>
      <w:r>
        <w:t>。</w:t>
      </w:r>
      <w:r>
        <w:rPr>
          <w:rFonts w:hint="eastAsia" w:eastAsia="宋体"/>
          <w:lang w:eastAsia="zh-CN"/>
        </w:rPr>
        <w:t>“</w:t>
      </w:r>
      <w:r>
        <w:t>突梯滑稽</w:t>
      </w:r>
      <w:r>
        <w:rPr>
          <w:rFonts w:hint="eastAsia" w:eastAsia="宋体"/>
          <w:lang w:eastAsia="zh-CN"/>
        </w:rPr>
        <w:t>”</w:t>
      </w:r>
      <w:r>
        <w:t>、</w:t>
      </w:r>
      <w:r>
        <w:rPr>
          <w:rFonts w:hint="eastAsia" w:eastAsia="宋体"/>
          <w:lang w:eastAsia="zh-CN"/>
        </w:rPr>
        <w:t>“</w:t>
      </w:r>
      <w:r>
        <w:t>如脂</w:t>
      </w:r>
    </w:p>
    <w:p w14:paraId="320B1F50">
      <w:r>
        <w:t>如韋</w:t>
      </w:r>
      <w:r>
        <w:rPr>
          <w:rFonts w:hint="eastAsia" w:eastAsia="宋体"/>
          <w:lang w:eastAsia="zh-CN"/>
        </w:rPr>
        <w:t>”</w:t>
      </w:r>
      <w:r>
        <w:t>爲韵。</w:t>
      </w:r>
    </w:p>
    <w:p w14:paraId="05CE93A2">
      <w:r>
        <w:t>衰歸</w:t>
      </w:r>
    </w:p>
    <w:p w14:paraId="5E18EE7D">
      <w:r>
        <w:t>悽欷同上。</w:t>
      </w:r>
      <w:r>
        <w:rPr>
          <w:rFonts w:hint="eastAsia" w:eastAsia="宋体"/>
          <w:lang w:eastAsia="zh-CN"/>
        </w:rPr>
        <w:t>“</w:t>
      </w:r>
      <w:r>
        <w:t>憯悽增欷</w:t>
      </w:r>
      <w:r>
        <w:rPr>
          <w:rFonts w:hint="eastAsia" w:eastAsia="宋体"/>
          <w:lang w:eastAsia="zh-CN"/>
        </w:rPr>
        <w:t>”</w:t>
      </w:r>
      <w:r>
        <w:t>爲韵。</w:t>
      </w:r>
    </w:p>
    <w:p w14:paraId="71199E3A">
      <w:r>
        <w:t>歸悲</w:t>
      </w:r>
    </w:p>
    <w:p w14:paraId="1A5E4101">
      <w:r>
        <w:t>歸棲衰肥同上。哀悲</w:t>
      </w:r>
    </w:p>
    <w:p w14:paraId="60FAD0A9">
      <w:r>
        <w:t>同上。</w:t>
      </w:r>
    </w:p>
    <w:p w14:paraId="3E72B2FB">
      <w:r>
        <w:t>冀欷同上。</w:t>
      </w:r>
    </w:p>
    <w:p w14:paraId="67DF700B">
      <w:r>
        <w:t>【第506页】</w:t>
      </w:r>
    </w:p>
    <w:p w14:paraId="3EB106E3">
      <w:pPr>
        <w:rPr>
          <w:rFonts w:hint="eastAsia" w:eastAsia="宋体"/>
          <w:lang w:eastAsia="zh-CN"/>
        </w:rPr>
      </w:pPr>
      <w:r>
        <w:rPr>
          <w:rFonts w:hint="eastAsia" w:eastAsia="宋体"/>
          <w:lang w:eastAsia="zh-CN"/>
        </w:rPr>
        <w:t>《</w:t>
      </w:r>
      <w:r>
        <w:t>詩經</w:t>
      </w:r>
      <w:r>
        <w:rPr>
          <w:rFonts w:hint="eastAsia" w:eastAsia="宋体"/>
          <w:lang w:eastAsia="zh-CN"/>
        </w:rPr>
        <w:t>》</w:t>
      </w:r>
    </w:p>
    <w:p w14:paraId="78B5E3F6">
      <w:r>
        <w:t>泲禰弟</w:t>
      </w:r>
    </w:p>
    <w:p w14:paraId="311C2E85">
      <w:r>
        <w:t>尾燬燬邇</w:t>
      </w:r>
      <w:r>
        <w:rPr>
          <w:rFonts w:hint="eastAsia" w:eastAsia="宋体"/>
          <w:lang w:eastAsia="zh-CN"/>
        </w:rPr>
        <w:t>《</w:t>
      </w:r>
      <w:r>
        <w:t>汝墳</w:t>
      </w:r>
      <w:r>
        <w:rPr>
          <w:rFonts w:hint="eastAsia" w:eastAsia="宋体"/>
          <w:lang w:eastAsia="zh-CN"/>
        </w:rPr>
        <w:t>》</w:t>
      </w:r>
      <w:r>
        <w:t>三章。</w:t>
      </w:r>
    </w:p>
    <w:p w14:paraId="25A8FE64">
      <w:pPr>
        <w:rPr>
          <w:rFonts w:hint="eastAsia" w:eastAsia="宋体"/>
          <w:lang w:eastAsia="zh-CN"/>
        </w:rPr>
      </w:pPr>
      <w:r>
        <w:t>瀰鷕</w:t>
      </w:r>
      <w:r>
        <w:rPr>
          <w:rFonts w:hint="eastAsia" w:eastAsia="宋体"/>
          <w:lang w:eastAsia="zh-CN"/>
        </w:rPr>
        <w:t>《</w:t>
      </w:r>
    </w:p>
    <w:p w14:paraId="321A0696">
      <w:r>
        <w:t>匏有苦葉</w:t>
      </w:r>
      <w:r>
        <w:rPr>
          <w:rFonts w:hint="eastAsia" w:eastAsia="宋体"/>
          <w:lang w:eastAsia="zh-CN"/>
        </w:rPr>
        <w:t>》</w:t>
      </w:r>
      <w:r>
        <w:t>二章。</w:t>
      </w:r>
    </w:p>
    <w:p w14:paraId="0C163005">
      <w:r>
        <w:t>體死</w:t>
      </w:r>
    </w:p>
    <w:p w14:paraId="2CEA453C">
      <w:r>
        <w:rPr>
          <w:rFonts w:hint="eastAsia" w:eastAsia="宋体"/>
          <w:lang w:eastAsia="zh-CN"/>
        </w:rPr>
        <w:t>《</w:t>
      </w:r>
      <w:r>
        <w:t>谷風</w:t>
      </w:r>
      <w:r>
        <w:rPr>
          <w:rFonts w:hint="eastAsia" w:eastAsia="宋体"/>
          <w:lang w:eastAsia="zh-CN"/>
        </w:rPr>
        <w:t>》</w:t>
      </w:r>
      <w:r>
        <w:t>一章。</w:t>
      </w:r>
    </w:p>
    <w:p w14:paraId="23B775A1">
      <w:r>
        <w:t>薺弟</w:t>
      </w:r>
    </w:p>
    <w:p w14:paraId="10412B4A">
      <w:r>
        <w:t>體禮禮死</w:t>
      </w:r>
      <w:r>
        <w:rPr>
          <w:rFonts w:hint="eastAsia" w:eastAsia="宋体"/>
          <w:lang w:eastAsia="zh-CN"/>
        </w:rPr>
        <w:t>《</w:t>
      </w:r>
      <w:r>
        <w:t>相</w:t>
      </w:r>
    </w:p>
    <w:p w14:paraId="76DF48C5">
      <w:r>
        <w:t>姊</w:t>
      </w:r>
    </w:p>
    <w:p w14:paraId="29CA0067">
      <w:r>
        <w:rPr>
          <w:rFonts w:hint="eastAsia" w:eastAsia="宋体"/>
          <w:lang w:eastAsia="zh-CN"/>
        </w:rPr>
        <w:t>《</w:t>
      </w:r>
      <w:r>
        <w:t>泉水</w:t>
      </w:r>
      <w:r>
        <w:rPr>
          <w:rFonts w:hint="eastAsia" w:eastAsia="宋体"/>
          <w:lang w:eastAsia="zh-CN"/>
        </w:rPr>
        <w:t>》</w:t>
      </w:r>
      <w:r>
        <w:t>二章。</w:t>
      </w:r>
    </w:p>
    <w:p w14:paraId="58F50486">
      <w:r>
        <w:t>泚瀰鮮</w:t>
      </w:r>
    </w:p>
    <w:p w14:paraId="0551A069">
      <w:r>
        <w:rPr>
          <w:rFonts w:hint="eastAsia" w:eastAsia="宋体"/>
          <w:lang w:eastAsia="zh-CN"/>
        </w:rPr>
        <w:t>《</w:t>
      </w:r>
      <w:r>
        <w:t>新臺</w:t>
      </w:r>
      <w:r>
        <w:rPr>
          <w:rFonts w:hint="eastAsia" w:eastAsia="宋体"/>
          <w:lang w:eastAsia="zh-CN"/>
        </w:rPr>
        <w:t>》</w:t>
      </w:r>
      <w:r>
        <w:t>一章。</w:t>
      </w:r>
    </w:p>
    <w:p w14:paraId="1A3960BD">
      <w:r>
        <w:t>玼玼</w:t>
      </w:r>
    </w:p>
    <w:p w14:paraId="7C0EDC6C">
      <w:r>
        <w:rPr>
          <w:rFonts w:hint="eastAsia" w:eastAsia="宋体"/>
          <w:lang w:eastAsia="zh-CN"/>
        </w:rPr>
        <w:t>《</w:t>
      </w:r>
      <w:r>
        <w:t>君子偕老</w:t>
      </w:r>
      <w:r>
        <w:rPr>
          <w:rFonts w:hint="eastAsia" w:eastAsia="宋体"/>
          <w:lang w:eastAsia="zh-CN"/>
        </w:rPr>
        <w:t>》</w:t>
      </w:r>
      <w:r>
        <w:t>二章。</w:t>
      </w:r>
    </w:p>
    <w:p w14:paraId="50952A60">
      <w:r>
        <w:t>指弟</w:t>
      </w:r>
    </w:p>
    <w:p w14:paraId="60BAF774">
      <w:r>
        <w:t>鼠</w:t>
      </w:r>
      <w:r>
        <w:rPr>
          <w:rFonts w:hint="eastAsia" w:eastAsia="宋体"/>
          <w:lang w:eastAsia="zh-CN"/>
        </w:rPr>
        <w:t>》</w:t>
      </w:r>
      <w:r>
        <w:t>三章。濟閟</w:t>
      </w:r>
    </w:p>
    <w:p w14:paraId="5F45BD20">
      <w:r>
        <w:rPr>
          <w:rFonts w:hint="eastAsia" w:eastAsia="宋体"/>
          <w:lang w:eastAsia="zh-CN"/>
        </w:rPr>
        <w:t>《</w:t>
      </w:r>
      <w:r>
        <w:t>載馳</w:t>
      </w:r>
      <w:r>
        <w:rPr>
          <w:rFonts w:hint="eastAsia" w:eastAsia="宋体"/>
          <w:lang w:eastAsia="zh-CN"/>
        </w:rPr>
        <w:t>》</w:t>
      </w:r>
      <w:r>
        <w:t>二章。</w:t>
      </w:r>
    </w:p>
    <w:p w14:paraId="3BA4D591">
      <w:r>
        <w:t>藟弟</w:t>
      </w:r>
    </w:p>
    <w:p w14:paraId="31E78E70">
      <w:r>
        <w:rPr>
          <w:rFonts w:hint="eastAsia" w:eastAsia="宋体"/>
          <w:lang w:eastAsia="zh-CN"/>
        </w:rPr>
        <w:t>《</w:t>
      </w:r>
      <w:r>
        <w:t>葛藟</w:t>
      </w:r>
      <w:r>
        <w:rPr>
          <w:rFonts w:hint="eastAsia" w:eastAsia="宋体"/>
          <w:lang w:eastAsia="zh-CN"/>
        </w:rPr>
        <w:t>》</w:t>
      </w:r>
      <w:r>
        <w:t>一章，二、三章同。</w:t>
      </w:r>
    </w:p>
    <w:p w14:paraId="289273BC">
      <w:r>
        <w:t>水弟</w:t>
      </w:r>
    </w:p>
    <w:p w14:paraId="761CC2DB">
      <w:r>
        <w:rPr>
          <w:rFonts w:hint="eastAsia" w:eastAsia="宋体"/>
          <w:lang w:eastAsia="zh-CN"/>
        </w:rPr>
        <w:t>《</w:t>
      </w:r>
      <w:r>
        <w:t>揚之水</w:t>
      </w:r>
      <w:r>
        <w:rPr>
          <w:rFonts w:hint="eastAsia" w:eastAsia="宋体"/>
          <w:lang w:eastAsia="zh-CN"/>
        </w:rPr>
        <w:t>》</w:t>
      </w:r>
      <w:r>
        <w:t>一章，二章同。</w:t>
      </w:r>
    </w:p>
    <w:p w14:paraId="71D67915">
      <w:r>
        <w:t>唯水</w:t>
      </w:r>
      <w:r>
        <w:rPr>
          <w:rFonts w:hint="eastAsia" w:eastAsia="宋体"/>
          <w:lang w:eastAsia="zh-CN"/>
        </w:rPr>
        <w:t>《</w:t>
      </w:r>
      <w:r>
        <w:t>敝</w:t>
      </w:r>
    </w:p>
    <w:p w14:paraId="3C6C06F3">
      <w:r>
        <w:t>火衣</w:t>
      </w:r>
    </w:p>
    <w:p w14:paraId="3B495039">
      <w:r>
        <w:rPr>
          <w:rFonts w:hint="eastAsia" w:eastAsia="宋体"/>
          <w:lang w:eastAsia="zh-CN"/>
        </w:rPr>
        <w:t>《</w:t>
      </w:r>
      <w:r>
        <w:t>七月</w:t>
      </w:r>
      <w:r>
        <w:rPr>
          <w:rFonts w:hint="eastAsia" w:eastAsia="宋体"/>
          <w:lang w:eastAsia="zh-CN"/>
        </w:rPr>
        <w:t>》</w:t>
      </w:r>
      <w:r>
        <w:t>一章。</w:t>
      </w:r>
    </w:p>
    <w:p w14:paraId="4F45E7DD">
      <w:r>
        <w:t>火衣二章。</w:t>
      </w:r>
    </w:p>
    <w:p w14:paraId="747470B3">
      <w:r>
        <w:t>火葦三</w:t>
      </w:r>
    </w:p>
    <w:p w14:paraId="0E099309">
      <w:r>
        <w:t>笱</w:t>
      </w:r>
      <w:r>
        <w:rPr>
          <w:rFonts w:hint="eastAsia" w:eastAsia="宋体"/>
          <w:lang w:eastAsia="zh-CN"/>
        </w:rPr>
        <w:t>》</w:t>
      </w:r>
      <w:r>
        <w:t>一章。</w:t>
      </w:r>
    </w:p>
    <w:p w14:paraId="0194897E">
      <w:r>
        <w:t>濟濔弟</w:t>
      </w:r>
    </w:p>
    <w:p w14:paraId="26D6FECC">
      <w:r>
        <w:rPr>
          <w:rFonts w:hint="eastAsia" w:eastAsia="宋体"/>
          <w:lang w:eastAsia="zh-CN"/>
        </w:rPr>
        <w:t>《</w:t>
      </w:r>
      <w:r>
        <w:t>載驅</w:t>
      </w:r>
      <w:r>
        <w:rPr>
          <w:rFonts w:hint="eastAsia" w:eastAsia="宋体"/>
          <w:lang w:eastAsia="zh-CN"/>
        </w:rPr>
        <w:t>》</w:t>
      </w:r>
      <w:r>
        <w:t>二章。</w:t>
      </w:r>
    </w:p>
    <w:p w14:paraId="738A9164">
      <w:r>
        <w:t>弟偕死</w:t>
      </w:r>
    </w:p>
    <w:p w14:paraId="4EB44E17">
      <w:r>
        <w:t>鱧旨</w:t>
      </w:r>
    </w:p>
    <w:p w14:paraId="257737A3">
      <w:r>
        <w:rPr>
          <w:rFonts w:hint="eastAsia" w:eastAsia="宋体"/>
          <w:lang w:eastAsia="zh-CN"/>
        </w:rPr>
        <w:t>《</w:t>
      </w:r>
      <w:r>
        <w:t>魚麗</w:t>
      </w:r>
      <w:r>
        <w:rPr>
          <w:rFonts w:hint="eastAsia" w:eastAsia="宋体"/>
          <w:lang w:eastAsia="zh-CN"/>
        </w:rPr>
        <w:t>》</w:t>
      </w:r>
      <w:r>
        <w:t>二章。</w:t>
      </w:r>
    </w:p>
    <w:p w14:paraId="4FF78A38">
      <w:r>
        <w:t>旨偕五</w:t>
      </w:r>
    </w:p>
    <w:p w14:paraId="00C47D2A">
      <w:r>
        <w:t>章。尾几</w:t>
      </w:r>
      <w:r>
        <w:rPr>
          <w:rFonts w:hint="eastAsia" w:eastAsia="宋体"/>
          <w:lang w:eastAsia="zh-CN"/>
        </w:rPr>
        <w:t>《</w:t>
      </w:r>
      <w:r>
        <w:t>狼跋</w:t>
      </w:r>
      <w:r>
        <w:rPr>
          <w:rFonts w:hint="eastAsia" w:eastAsia="宋体"/>
          <w:lang w:eastAsia="zh-CN"/>
        </w:rPr>
        <w:t>》</w:t>
      </w:r>
      <w:r>
        <w:t>一章。</w:t>
      </w:r>
    </w:p>
    <w:p w14:paraId="778AB5D7">
      <w:r>
        <w:t>韡弟</w:t>
      </w:r>
      <w:r>
        <w:rPr>
          <w:rFonts w:hint="eastAsia" w:eastAsia="宋体"/>
          <w:lang w:eastAsia="zh-CN"/>
        </w:rPr>
        <w:t>《</w:t>
      </w:r>
      <w:r>
        <w:t>常棣</w:t>
      </w:r>
      <w:r>
        <w:rPr>
          <w:rFonts w:hint="eastAsia" w:eastAsia="宋体"/>
          <w:lang w:eastAsia="zh-CN"/>
        </w:rPr>
        <w:t>》</w:t>
      </w:r>
      <w:r>
        <w:t>一章。</w:t>
      </w:r>
    </w:p>
    <w:p w14:paraId="73F05719">
      <w:r>
        <w:t>偕近邇</w:t>
      </w:r>
    </w:p>
    <w:p w14:paraId="5EED041D">
      <w:r>
        <w:t>水隼弟</w:t>
      </w:r>
      <w:r>
        <w:rPr>
          <w:rFonts w:hint="eastAsia" w:eastAsia="宋体"/>
          <w:lang w:eastAsia="zh-CN"/>
        </w:rPr>
        <w:t>《&lt;</w:t>
      </w:r>
      <w:r>
        <w:t>沔</w:t>
      </w:r>
      <w:r>
        <w:rPr>
          <w:rFonts w:hint="eastAsia" w:eastAsia="宋体"/>
          <w:lang w:eastAsia="zh-CN"/>
        </w:rPr>
        <w:t>&gt;【</w:t>
      </w:r>
      <w:r>
        <w:t>沔</w:t>
      </w:r>
      <w:r>
        <w:rPr>
          <w:rFonts w:hint="eastAsia" w:eastAsia="宋体"/>
          <w:lang w:eastAsia="zh-CN"/>
        </w:rPr>
        <w:t>】</w:t>
      </w:r>
      <w:r>
        <w:t>水</w:t>
      </w:r>
      <w:r>
        <w:rPr>
          <w:rFonts w:hint="eastAsia" w:eastAsia="宋体"/>
          <w:lang w:eastAsia="zh-CN"/>
        </w:rPr>
        <w:t>》</w:t>
      </w:r>
      <w:r>
        <w:t>一章。</w:t>
      </w:r>
    </w:p>
    <w:p w14:paraId="09DDA805">
      <w:r>
        <w:t>水隼二章。</w:t>
      </w:r>
    </w:p>
    <w:p w14:paraId="63915745">
      <w:r>
        <w:t>章。泥弟弟豈</w:t>
      </w:r>
    </w:p>
    <w:p w14:paraId="22849104">
      <w:r>
        <w:rPr>
          <w:rFonts w:hint="eastAsia" w:eastAsia="宋体"/>
          <w:lang w:eastAsia="zh-CN"/>
        </w:rPr>
        <w:t>《</w:t>
      </w:r>
      <w:r>
        <w:t>蓼蕭</w:t>
      </w:r>
      <w:r>
        <w:rPr>
          <w:rFonts w:hint="eastAsia" w:eastAsia="宋体"/>
          <w:lang w:eastAsia="zh-CN"/>
        </w:rPr>
        <w:t>》</w:t>
      </w:r>
      <w:r>
        <w:t>三章。</w:t>
      </w:r>
    </w:p>
    <w:p w14:paraId="228B3174">
      <w:r>
        <w:t>旨偕</w:t>
      </w:r>
      <w:r>
        <w:rPr>
          <w:rFonts w:hint="eastAsia" w:eastAsia="宋体"/>
          <w:lang w:eastAsia="zh-CN"/>
        </w:rPr>
        <w:t>《</w:t>
      </w:r>
      <w:r>
        <w:t>賓之初筵</w:t>
      </w:r>
      <w:r>
        <w:rPr>
          <w:rFonts w:hint="eastAsia" w:eastAsia="宋体"/>
          <w:lang w:eastAsia="zh-CN"/>
        </w:rPr>
        <w:t>》</w:t>
      </w:r>
      <w:r>
        <w:t>一章。</w:t>
      </w:r>
    </w:p>
    <w:p w14:paraId="07E03B3F">
      <w:r>
        <w:t>禮至二</w:t>
      </w:r>
    </w:p>
    <w:p w14:paraId="366595B9">
      <w:r>
        <w:t>七砥矢履視涕</w:t>
      </w:r>
    </w:p>
    <w:p w14:paraId="731F6624">
      <w:r>
        <w:rPr>
          <w:rFonts w:hint="eastAsia" w:eastAsia="宋体"/>
          <w:lang w:eastAsia="zh-CN"/>
        </w:rPr>
        <w:t>《</w:t>
      </w:r>
      <w:r>
        <w:t>大東</w:t>
      </w:r>
      <w:r>
        <w:rPr>
          <w:rFonts w:hint="eastAsia" w:eastAsia="宋体"/>
          <w:lang w:eastAsia="zh-CN"/>
        </w:rPr>
        <w:t>》</w:t>
      </w:r>
      <w:r>
        <w:t>一章。</w:t>
      </w:r>
    </w:p>
    <w:p w14:paraId="27C1CE40">
      <w:r>
        <w:t>穉火</w:t>
      </w:r>
    </w:p>
    <w:p w14:paraId="67569AB5">
      <w:r>
        <w:rPr>
          <w:rFonts w:hint="eastAsia" w:eastAsia="宋体"/>
          <w:lang w:eastAsia="zh-CN"/>
        </w:rPr>
        <w:t>《</w:t>
      </w:r>
      <w:r>
        <w:t>大田</w:t>
      </w:r>
      <w:r>
        <w:rPr>
          <w:rFonts w:hint="eastAsia" w:eastAsia="宋体"/>
          <w:lang w:eastAsia="zh-CN"/>
        </w:rPr>
        <w:t>》</w:t>
      </w:r>
      <w:r>
        <w:t>二章。</w:t>
      </w:r>
    </w:p>
    <w:p w14:paraId="4F97D919">
      <w:r>
        <w:t>章。尾豈</w:t>
      </w:r>
    </w:p>
    <w:p w14:paraId="2D52BDE1">
      <w:r>
        <w:rPr>
          <w:rFonts w:hint="eastAsia" w:eastAsia="宋体"/>
          <w:lang w:eastAsia="zh-CN"/>
        </w:rPr>
        <w:t>《</w:t>
      </w:r>
      <w:r>
        <w:t>魚藻</w:t>
      </w:r>
      <w:r>
        <w:rPr>
          <w:rFonts w:hint="eastAsia" w:eastAsia="宋体"/>
          <w:lang w:eastAsia="zh-CN"/>
        </w:rPr>
        <w:t>》</w:t>
      </w:r>
      <w:r>
        <w:t>二章。</w:t>
      </w:r>
    </w:p>
    <w:p w14:paraId="7D24AFDA">
      <w:r>
        <w:t>弟弟</w:t>
      </w:r>
    </w:p>
    <w:p w14:paraId="2C3B7905">
      <w:r>
        <w:rPr>
          <w:rFonts w:hint="eastAsia" w:eastAsia="宋体"/>
          <w:lang w:eastAsia="zh-CN"/>
        </w:rPr>
        <w:t>《</w:t>
      </w:r>
      <w:r>
        <w:t>角弓</w:t>
      </w:r>
      <w:r>
        <w:rPr>
          <w:rFonts w:hint="eastAsia" w:eastAsia="宋体"/>
          <w:lang w:eastAsia="zh-CN"/>
        </w:rPr>
        <w:t>》</w:t>
      </w:r>
      <w:r>
        <w:t>三章。</w:t>
      </w:r>
    </w:p>
    <w:p w14:paraId="3001741C">
      <w:r>
        <w:t>濟弟</w:t>
      </w:r>
    </w:p>
    <w:p w14:paraId="459B2AD7">
      <w:r>
        <w:rPr>
          <w:rFonts w:hint="eastAsia" w:eastAsia="宋体"/>
          <w:lang w:eastAsia="zh-CN"/>
        </w:rPr>
        <w:t>《</w:t>
      </w:r>
      <w:r>
        <w:t>旱麓</w:t>
      </w:r>
      <w:r>
        <w:rPr>
          <w:rFonts w:hint="eastAsia" w:eastAsia="宋体"/>
          <w:lang w:eastAsia="zh-CN"/>
        </w:rPr>
        <w:t>》</w:t>
      </w:r>
      <w:r>
        <w:t>一章。</w:t>
      </w:r>
    </w:p>
    <w:p w14:paraId="46FF5740">
      <w:r>
        <w:t>葦履體泥</w:t>
      </w:r>
      <w:r>
        <w:rPr>
          <w:rFonts w:hint="eastAsia" w:eastAsia="宋体"/>
          <w:lang w:eastAsia="zh-CN"/>
        </w:rPr>
        <w:t>《</w:t>
      </w:r>
      <w:r>
        <w:t>行葦</w:t>
      </w:r>
      <w:r>
        <w:rPr>
          <w:rFonts w:hint="eastAsia" w:eastAsia="宋体"/>
          <w:lang w:eastAsia="zh-CN"/>
        </w:rPr>
        <w:t>》</w:t>
      </w:r>
      <w:r>
        <w:t>一章。</w:t>
      </w:r>
    </w:p>
    <w:p w14:paraId="7D3BBFDE">
      <w:r>
        <w:t>弟爾</w:t>
      </w:r>
    </w:p>
    <w:p w14:paraId="08BBCE0E">
      <w:r>
        <w:t>几二章。依濟几依</w:t>
      </w:r>
      <w:r>
        <w:rPr>
          <w:rFonts w:hint="eastAsia" w:eastAsia="宋体"/>
          <w:lang w:eastAsia="zh-CN"/>
        </w:rPr>
        <w:t>《</w:t>
      </w:r>
      <w:r>
        <w:t>公劉</w:t>
      </w:r>
      <w:r>
        <w:rPr>
          <w:rFonts w:hint="eastAsia" w:eastAsia="宋体"/>
          <w:lang w:eastAsia="zh-CN"/>
        </w:rPr>
        <w:t>》</w:t>
      </w:r>
      <w:r>
        <w:t>四章。</w:t>
      </w:r>
    </w:p>
    <w:p w14:paraId="7F8FD5E6">
      <w:r>
        <w:t>秭醴妣禮皆</w:t>
      </w:r>
      <w:r>
        <w:rPr>
          <w:rFonts w:hint="eastAsia" w:eastAsia="宋体"/>
          <w:lang w:eastAsia="zh-CN"/>
        </w:rPr>
        <w:t>《</w:t>
      </w:r>
      <w:r>
        <w:t>豐年</w:t>
      </w:r>
      <w:r>
        <w:rPr>
          <w:rFonts w:hint="eastAsia" w:eastAsia="宋体"/>
          <w:lang w:eastAsia="zh-CN"/>
        </w:rPr>
        <w:t>》</w:t>
      </w:r>
      <w:r>
        <w:t>。</w:t>
      </w:r>
    </w:p>
    <w:p w14:paraId="2E425576">
      <w:r>
        <w:t>濟秭醴妣禮</w:t>
      </w:r>
      <w:r>
        <w:rPr>
          <w:rFonts w:hint="eastAsia" w:eastAsia="宋体"/>
          <w:lang w:eastAsia="zh-CN"/>
        </w:rPr>
        <w:t>《</w:t>
      </w:r>
      <w:r>
        <w:t>載芟</w:t>
      </w:r>
      <w:r>
        <w:rPr>
          <w:rFonts w:hint="eastAsia" w:eastAsia="宋体"/>
          <w:lang w:eastAsia="zh-CN"/>
        </w:rPr>
        <w:t>》</w:t>
      </w:r>
      <w:r>
        <w:t>。</w:t>
      </w:r>
    </w:p>
    <w:p w14:paraId="40C34A57">
      <w:r>
        <w:t>羣經</w:t>
      </w:r>
    </w:p>
    <w:p w14:paraId="03BD0B2D">
      <w:r>
        <w:t>濟尾</w:t>
      </w:r>
    </w:p>
    <w:p w14:paraId="16A2FF5C">
      <w:r>
        <w:rPr>
          <w:rFonts w:hint="eastAsia" w:eastAsia="宋体"/>
          <w:lang w:eastAsia="zh-CN"/>
        </w:rPr>
        <w:t>《</w:t>
      </w:r>
      <w:r>
        <w:t>易</w:t>
      </w:r>
      <w:r>
        <w:rPr>
          <w:rFonts w:hint="eastAsia" w:eastAsia="宋体"/>
          <w:lang w:eastAsia="zh-CN"/>
        </w:rPr>
        <w:t>•</w:t>
      </w:r>
      <w:r>
        <w:t>未濟</w:t>
      </w:r>
      <w:r>
        <w:rPr>
          <w:rFonts w:hint="eastAsia" w:eastAsia="宋体"/>
          <w:lang w:eastAsia="zh-CN"/>
        </w:rPr>
        <w:t>•</w:t>
      </w:r>
      <w:r>
        <w:t>彖辭</w:t>
      </w:r>
      <w:r>
        <w:rPr>
          <w:rFonts w:hint="eastAsia" w:eastAsia="宋体"/>
          <w:lang w:eastAsia="zh-CN"/>
        </w:rPr>
        <w:t>》</w:t>
      </w:r>
      <w:r>
        <w:t>。</w:t>
      </w:r>
    </w:p>
    <w:p w14:paraId="6F7206B6">
      <w:r>
        <w:t>視履履尾</w:t>
      </w:r>
    </w:p>
    <w:p w14:paraId="36BF4F2B">
      <w:r>
        <w:rPr>
          <w:rFonts w:hint="eastAsia" w:eastAsia="宋体"/>
          <w:lang w:eastAsia="zh-CN"/>
        </w:rPr>
        <w:t>《</w:t>
      </w:r>
      <w:r>
        <w:t>履</w:t>
      </w:r>
      <w:r>
        <w:rPr>
          <w:rFonts w:hint="eastAsia" w:eastAsia="宋体"/>
          <w:lang w:eastAsia="zh-CN"/>
        </w:rPr>
        <w:t>•</w:t>
      </w:r>
      <w:r>
        <w:t>六三</w:t>
      </w:r>
      <w:r>
        <w:rPr>
          <w:rFonts w:hint="eastAsia" w:eastAsia="宋体"/>
          <w:lang w:eastAsia="zh-CN"/>
        </w:rPr>
        <w:t>》</w:t>
      </w:r>
      <w:r>
        <w:t>、</w:t>
      </w:r>
      <w:r>
        <w:rPr>
          <w:rFonts w:hint="eastAsia" w:eastAsia="宋体"/>
          <w:lang w:eastAsia="zh-CN"/>
        </w:rPr>
        <w:t>《</w:t>
      </w:r>
      <w:r>
        <w:t>九四</w:t>
      </w:r>
      <w:r>
        <w:rPr>
          <w:rFonts w:hint="eastAsia" w:eastAsia="宋体"/>
          <w:lang w:eastAsia="zh-CN"/>
        </w:rPr>
        <w:t>》</w:t>
      </w:r>
      <w:r>
        <w:t>。</w:t>
      </w:r>
    </w:p>
    <w:p w14:paraId="7E26CD73">
      <w:r>
        <w:t>胏矢</w:t>
      </w:r>
      <w:r>
        <w:rPr>
          <w:rFonts w:hint="eastAsia" w:eastAsia="宋体"/>
          <w:lang w:eastAsia="zh-CN"/>
        </w:rPr>
        <w:t>《</w:t>
      </w:r>
      <w:r>
        <w:t>噬嗑《九四</w:t>
      </w:r>
      <w:r>
        <w:rPr>
          <w:rFonts w:hint="eastAsia" w:eastAsia="宋体"/>
          <w:lang w:eastAsia="zh-CN"/>
        </w:rPr>
        <w:t>》</w:t>
      </w:r>
      <w:r>
        <w:t>。</w:t>
      </w:r>
    </w:p>
    <w:p w14:paraId="2A3BDB52">
      <w:r>
        <w:t>藟卼</w:t>
      </w:r>
    </w:p>
    <w:p w14:paraId="3AFDD138">
      <w:r>
        <w:rPr>
          <w:rFonts w:hint="eastAsia" w:eastAsia="宋体"/>
          <w:lang w:eastAsia="zh-CN"/>
        </w:rPr>
        <w:t>《</w:t>
      </w:r>
      <w:r>
        <w:t>困《上</w:t>
      </w:r>
    </w:p>
    <w:p w14:paraId="3D277BB0">
      <w:r>
        <w:t>六</w:t>
      </w:r>
      <w:r>
        <w:rPr>
          <w:rFonts w:hint="eastAsia" w:eastAsia="宋体"/>
          <w:lang w:eastAsia="zh-CN"/>
        </w:rPr>
        <w:t>》</w:t>
      </w:r>
      <w:r>
        <w:t>。娣履視娣</w:t>
      </w:r>
      <w:r>
        <w:rPr>
          <w:rFonts w:hint="eastAsia" w:eastAsia="宋体"/>
          <w:lang w:eastAsia="zh-CN"/>
        </w:rPr>
        <w:t>《</w:t>
      </w:r>
      <w:r>
        <w:t>歸妹。初九</w:t>
      </w:r>
      <w:r>
        <w:rPr>
          <w:rFonts w:hint="eastAsia" w:eastAsia="宋体"/>
          <w:lang w:eastAsia="zh-CN"/>
        </w:rPr>
        <w:t>》</w:t>
      </w:r>
      <w:r>
        <w:t>、</w:t>
      </w:r>
      <w:r>
        <w:rPr>
          <w:rFonts w:hint="eastAsia" w:eastAsia="宋体"/>
          <w:lang w:eastAsia="zh-CN"/>
        </w:rPr>
        <w:t>《</w:t>
      </w:r>
      <w:r>
        <w:t>九二</w:t>
      </w:r>
      <w:r>
        <w:rPr>
          <w:rFonts w:hint="eastAsia" w:eastAsia="宋体"/>
          <w:lang w:eastAsia="zh-CN"/>
        </w:rPr>
        <w:t>》</w:t>
      </w:r>
      <w:r>
        <w:t>、</w:t>
      </w:r>
      <w:r>
        <w:rPr>
          <w:rFonts w:hint="eastAsia" w:eastAsia="宋体"/>
          <w:lang w:eastAsia="zh-CN"/>
        </w:rPr>
        <w:t>《</w:t>
      </w:r>
      <w:r>
        <w:t>六三</w:t>
      </w:r>
      <w:r>
        <w:rPr>
          <w:rFonts w:hint="eastAsia" w:eastAsia="宋体"/>
          <w:lang w:eastAsia="zh-CN"/>
        </w:rPr>
        <w:t>》</w:t>
      </w:r>
      <w:r>
        <w:t>。</w:t>
      </w:r>
    </w:p>
    <w:p w14:paraId="14A9DDC2">
      <w:r>
        <w:t>利濟</w:t>
      </w:r>
    </w:p>
    <w:p w14:paraId="18220281">
      <w:r>
        <w:rPr>
          <w:rFonts w:hint="eastAsia" w:eastAsia="宋体"/>
          <w:lang w:eastAsia="zh-CN"/>
        </w:rPr>
        <w:t>《</w:t>
      </w:r>
      <w:r>
        <w:t>繫辭下傳</w:t>
      </w:r>
      <w:r>
        <w:rPr>
          <w:rFonts w:hint="eastAsia" w:eastAsia="宋体"/>
          <w:lang w:eastAsia="zh-CN"/>
        </w:rPr>
        <w:t>》“</w:t>
      </w:r>
      <w:r>
        <w:t>臼杵之利</w:t>
      </w:r>
      <w:r>
        <w:rPr>
          <w:rFonts w:hint="eastAsia" w:eastAsia="宋体"/>
          <w:lang w:eastAsia="zh-CN"/>
        </w:rPr>
        <w:t>”</w:t>
      </w:r>
      <w:r>
        <w:t>二句。</w:t>
      </w:r>
    </w:p>
    <w:p w14:paraId="7C065EBF">
      <w:r>
        <w:t>枳濟死</w:t>
      </w:r>
    </w:p>
    <w:p w14:paraId="1D592D55">
      <w:r>
        <w:rPr>
          <w:rFonts w:hint="eastAsia" w:eastAsia="宋体"/>
          <w:lang w:eastAsia="zh-CN"/>
        </w:rPr>
        <w:t>《</w:t>
      </w:r>
      <w:r>
        <w:t>考工記</w:t>
      </w:r>
      <w:r>
        <w:rPr>
          <w:rFonts w:hint="eastAsia" w:eastAsia="宋体"/>
          <w:lang w:eastAsia="zh-CN"/>
        </w:rPr>
        <w:t>》“</w:t>
      </w:r>
      <w:r>
        <w:t>橘踰淮而北爲枳</w:t>
      </w:r>
      <w:r>
        <w:rPr>
          <w:rFonts w:hint="eastAsia" w:eastAsia="宋体"/>
          <w:lang w:eastAsia="zh-CN"/>
        </w:rPr>
        <w:t>”</w:t>
      </w:r>
      <w:r>
        <w:t>三句。</w:t>
      </w:r>
    </w:p>
    <w:p w14:paraId="763AB2BB">
      <w:r>
        <w:t>【第507页】</w:t>
      </w:r>
    </w:p>
    <w:p w14:paraId="519B317D">
      <w:r>
        <w:t>視履稽</w:t>
      </w:r>
    </w:p>
    <w:p w14:paraId="6518097F">
      <w:r>
        <w:rPr>
          <w:rFonts w:hint="eastAsia" w:eastAsia="宋体"/>
          <w:lang w:eastAsia="zh-CN"/>
        </w:rPr>
        <w:t>《</w:t>
      </w:r>
      <w:r>
        <w:t>大戴禮。四代</w:t>
      </w:r>
      <w:r>
        <w:rPr>
          <w:rFonts w:hint="eastAsia" w:eastAsia="宋体"/>
          <w:lang w:eastAsia="zh-CN"/>
        </w:rPr>
        <w:t>》</w:t>
      </w:r>
      <w:r>
        <w:t>篇</w:t>
      </w:r>
      <w:r>
        <w:rPr>
          <w:rFonts w:hint="eastAsia" w:eastAsia="宋体"/>
          <w:lang w:eastAsia="zh-CN"/>
        </w:rPr>
        <w:t>“</w:t>
      </w:r>
      <w:r>
        <w:t>天道以視</w:t>
      </w:r>
      <w:r>
        <w:rPr>
          <w:rFonts w:hint="eastAsia" w:eastAsia="宋体"/>
          <w:lang w:eastAsia="zh-CN"/>
        </w:rPr>
        <w:t>”</w:t>
      </w:r>
      <w:r>
        <w:t>三句。</w:t>
      </w:r>
    </w:p>
    <w:p w14:paraId="08A2ED6D">
      <w:r>
        <w:t>死牝</w:t>
      </w:r>
    </w:p>
    <w:p w14:paraId="1D91FD7A">
      <w:r>
        <w:rPr>
          <w:rFonts w:hint="eastAsia" w:eastAsia="宋体"/>
          <w:lang w:eastAsia="zh-CN"/>
        </w:rPr>
        <w:t>《</w:t>
      </w:r>
      <w:r>
        <w:t>易本命</w:t>
      </w:r>
      <w:r>
        <w:rPr>
          <w:rFonts w:hint="eastAsia" w:eastAsia="宋体"/>
          <w:lang w:eastAsia="zh-CN"/>
        </w:rPr>
        <w:t>》</w:t>
      </w:r>
      <w:r>
        <w:t>篇</w:t>
      </w:r>
      <w:r>
        <w:rPr>
          <w:rFonts w:hint="eastAsia" w:eastAsia="宋体"/>
          <w:lang w:eastAsia="zh-CN"/>
        </w:rPr>
        <w:t>“</w:t>
      </w:r>
      <w:r>
        <w:t>高者爲生</w:t>
      </w:r>
      <w:r>
        <w:rPr>
          <w:rFonts w:hint="eastAsia" w:eastAsia="宋体"/>
          <w:lang w:eastAsia="zh-CN"/>
        </w:rPr>
        <w:t>”</w:t>
      </w:r>
      <w:r>
        <w:t>四句。</w:t>
      </w:r>
    </w:p>
    <w:p w14:paraId="3CBF3A1F">
      <w:r>
        <w:t>指尾</w:t>
      </w:r>
      <w:r>
        <w:rPr>
          <w:rFonts w:hint="eastAsia" w:eastAsia="宋体"/>
          <w:lang w:eastAsia="zh-CN"/>
        </w:rPr>
        <w:t>《</w:t>
      </w:r>
      <w:r>
        <w:t>禮記《曲禮上</w:t>
      </w:r>
      <w:r>
        <w:rPr>
          <w:rFonts w:hint="eastAsia" w:eastAsia="宋体"/>
          <w:lang w:eastAsia="zh-CN"/>
        </w:rPr>
        <w:t>》“</w:t>
      </w:r>
      <w:r>
        <w:t>車中不廣欬</w:t>
      </w:r>
      <w:r>
        <w:rPr>
          <w:rFonts w:hint="eastAsia" w:eastAsia="宋体"/>
          <w:lang w:eastAsia="zh-CN"/>
        </w:rPr>
        <w:t>”</w:t>
      </w:r>
      <w:r>
        <w:t>四句。禮禮</w:t>
      </w:r>
      <w:r>
        <w:rPr>
          <w:rFonts w:hint="eastAsia" w:eastAsia="宋体"/>
          <w:lang w:eastAsia="zh-CN"/>
        </w:rPr>
        <w:t>《</w:t>
      </w:r>
      <w:r>
        <w:t>曲禮下</w:t>
      </w:r>
      <w:r>
        <w:rPr>
          <w:rFonts w:hint="eastAsia" w:eastAsia="宋体"/>
          <w:lang w:eastAsia="zh-CN"/>
        </w:rPr>
        <w:t>》“</w:t>
      </w:r>
      <w:r>
        <w:t>居喪未葬</w:t>
      </w:r>
      <w:r>
        <w:rPr>
          <w:rFonts w:hint="eastAsia" w:eastAsia="宋体"/>
          <w:lang w:eastAsia="zh-CN"/>
        </w:rPr>
        <w:t>”</w:t>
      </w:r>
      <w:r>
        <w:t>四句。</w:t>
      </w:r>
    </w:p>
    <w:p w14:paraId="4B1539DF">
      <w:r>
        <w:t>死鬼</w:t>
      </w:r>
    </w:p>
    <w:p w14:paraId="5A36F533">
      <w:pPr>
        <w:rPr>
          <w:rFonts w:hint="eastAsia" w:eastAsia="宋体"/>
          <w:lang w:eastAsia="zh-CN"/>
        </w:rPr>
      </w:pPr>
      <w:r>
        <w:rPr>
          <w:rFonts w:hint="eastAsia" w:eastAsia="宋体"/>
          <w:lang w:eastAsia="zh-CN"/>
        </w:rPr>
        <w:t>《</w:t>
      </w:r>
      <w:r>
        <w:t>祭義</w:t>
      </w:r>
      <w:r>
        <w:rPr>
          <w:rFonts w:hint="eastAsia" w:eastAsia="宋体"/>
          <w:lang w:eastAsia="zh-CN"/>
        </w:rPr>
        <w:t>》“</w:t>
      </w:r>
      <w:r>
        <w:t>衆生必死</w:t>
      </w:r>
      <w:r>
        <w:rPr>
          <w:rFonts w:hint="eastAsia" w:eastAsia="宋体"/>
          <w:lang w:eastAsia="zh-CN"/>
        </w:rPr>
        <w:t>”</w:t>
      </w:r>
    </w:p>
    <w:p w14:paraId="7C55B2EC">
      <w:r>
        <w:t>三句。禮利</w:t>
      </w:r>
    </w:p>
    <w:p w14:paraId="7EC0986D">
      <w:r>
        <w:rPr>
          <w:rFonts w:hint="eastAsia" w:eastAsia="宋体"/>
          <w:lang w:eastAsia="zh-CN"/>
        </w:rPr>
        <w:t>《</w:t>
      </w:r>
      <w:r>
        <w:t>坊記</w:t>
      </w:r>
      <w:r>
        <w:rPr>
          <w:rFonts w:hint="eastAsia" w:eastAsia="宋体"/>
          <w:lang w:eastAsia="zh-CN"/>
        </w:rPr>
        <w:t>》“</w:t>
      </w:r>
      <w:r>
        <w:t>先財而後禮</w:t>
      </w:r>
      <w:r>
        <w:rPr>
          <w:rFonts w:hint="eastAsia" w:eastAsia="宋体"/>
          <w:lang w:eastAsia="zh-CN"/>
        </w:rPr>
        <w:t>”</w:t>
      </w:r>
      <w:r>
        <w:t>二句。</w:t>
      </w:r>
    </w:p>
    <w:p w14:paraId="68B79302">
      <w:r>
        <w:t>水醴</w:t>
      </w:r>
      <w:r>
        <w:rPr>
          <w:rFonts w:hint="eastAsia" w:eastAsia="宋体"/>
          <w:lang w:eastAsia="zh-CN"/>
        </w:rPr>
        <w:t>《</w:t>
      </w:r>
      <w:r>
        <w:t>表記</w:t>
      </w:r>
      <w:r>
        <w:rPr>
          <w:rFonts w:hint="eastAsia" w:eastAsia="宋体"/>
          <w:lang w:eastAsia="zh-CN"/>
        </w:rPr>
        <w:t>》</w:t>
      </w:r>
      <w:r>
        <w:t>r故君子之接如水</w:t>
      </w:r>
      <w:r>
        <w:rPr>
          <w:rFonts w:hint="eastAsia" w:eastAsia="宋体"/>
          <w:lang w:eastAsia="zh-CN"/>
        </w:rPr>
        <w:t>”</w:t>
      </w:r>
      <w:r>
        <w:t>二句。</w:t>
      </w:r>
    </w:p>
    <w:p w14:paraId="196BCE8A">
      <w:r>
        <w:t>示死致</w:t>
      </w:r>
    </w:p>
    <w:p w14:paraId="63F184A3">
      <w:r>
        <w:rPr>
          <w:rFonts w:hint="eastAsia" w:eastAsia="宋体"/>
          <w:lang w:eastAsia="zh-CN"/>
        </w:rPr>
        <w:t>《</w:t>
      </w:r>
      <w:r>
        <w:t>儒行</w:t>
      </w:r>
      <w:r>
        <w:rPr>
          <w:rFonts w:hint="eastAsia" w:eastAsia="宋体"/>
          <w:lang w:eastAsia="zh-CN"/>
        </w:rPr>
        <w:t>》</w:t>
      </w:r>
      <w:r>
        <w:t>r儒有聞善</w:t>
      </w:r>
    </w:p>
    <w:p w14:paraId="6D1134B4">
      <w:r>
        <w:t>以相告也</w:t>
      </w:r>
      <w:r>
        <w:rPr>
          <w:rFonts w:hint="eastAsia" w:eastAsia="宋体"/>
          <w:lang w:eastAsia="zh-CN"/>
        </w:rPr>
        <w:t>”</w:t>
      </w:r>
      <w:r>
        <w:t>六句。視指</w:t>
      </w:r>
      <w:r>
        <w:rPr>
          <w:rFonts w:hint="eastAsia" w:eastAsia="宋体"/>
          <w:lang w:eastAsia="zh-CN"/>
        </w:rPr>
        <w:t>《</w:t>
      </w:r>
      <w:r>
        <w:t>大學</w:t>
      </w:r>
      <w:r>
        <w:rPr>
          <w:rFonts w:hint="eastAsia" w:eastAsia="宋体"/>
          <w:lang w:eastAsia="zh-CN"/>
        </w:rPr>
        <w:t>》</w:t>
      </w:r>
      <w:r>
        <w:t>引曾子言。弟禮死</w:t>
      </w:r>
      <w:r>
        <w:rPr>
          <w:rFonts w:hint="eastAsia" w:eastAsia="宋体"/>
          <w:lang w:eastAsia="zh-CN"/>
        </w:rPr>
        <w:t>《</w:t>
      </w:r>
      <w:r>
        <w:t>射義</w:t>
      </w:r>
      <w:r>
        <w:rPr>
          <w:rFonts w:hint="eastAsia" w:eastAsia="宋体"/>
          <w:lang w:eastAsia="zh-CN"/>
        </w:rPr>
        <w:t>》</w:t>
      </w:r>
      <w:r>
        <w:t>公罔之裘揚觶而語。</w:t>
      </w:r>
    </w:p>
    <w:p w14:paraId="3A79D6C5">
      <w:r>
        <w:t>尾幾</w:t>
      </w:r>
      <w:r>
        <w:rPr>
          <w:rFonts w:hint="eastAsia" w:eastAsia="宋体"/>
          <w:lang w:eastAsia="zh-CN"/>
        </w:rPr>
        <w:t>《</w:t>
      </w:r>
      <w:r>
        <w:t>左傳。文十七年</w:t>
      </w:r>
      <w:r>
        <w:rPr>
          <w:rFonts w:hint="eastAsia" w:eastAsia="宋体"/>
          <w:lang w:eastAsia="zh-CN"/>
        </w:rPr>
        <w:t>》</w:t>
      </w:r>
      <w:r>
        <w:t>鄭子家引古人言。</w:t>
      </w:r>
    </w:p>
    <w:p w14:paraId="5F4C21F3">
      <w:pPr>
        <w:rPr>
          <w:rFonts w:hint="eastAsia" w:eastAsia="宋体"/>
          <w:lang w:eastAsia="zh-CN"/>
        </w:rPr>
      </w:pPr>
      <w:r>
        <w:rPr>
          <w:rFonts w:hint="eastAsia" w:eastAsia="宋体"/>
          <w:lang w:eastAsia="zh-CN"/>
        </w:rPr>
        <w:t>《</w:t>
      </w:r>
      <w:r>
        <w:t>楚辭</w:t>
      </w:r>
      <w:r>
        <w:rPr>
          <w:rFonts w:hint="eastAsia" w:eastAsia="宋体"/>
          <w:lang w:eastAsia="zh-CN"/>
        </w:rPr>
        <w:t>》</w:t>
      </w:r>
    </w:p>
    <w:p w14:paraId="748E847F">
      <w:r>
        <w:t>死體</w:t>
      </w:r>
      <w:r>
        <w:rPr>
          <w:rFonts w:hint="eastAsia" w:eastAsia="宋体"/>
          <w:lang w:eastAsia="zh-CN"/>
        </w:rPr>
        <w:t>《</w:t>
      </w:r>
      <w:r>
        <w:t>天問</w:t>
      </w:r>
      <w:r>
        <w:rPr>
          <w:rFonts w:hint="eastAsia" w:eastAsia="宋体"/>
          <w:lang w:eastAsia="zh-CN"/>
        </w:rPr>
        <w:t>》</w:t>
      </w:r>
      <w:r>
        <w:t>。</w:t>
      </w:r>
    </w:p>
    <w:p w14:paraId="403D22EE">
      <w:r>
        <w:t>底雉同上。</w:t>
      </w:r>
    </w:p>
    <w:p w14:paraId="4C859F76">
      <w:r>
        <w:t>濟示</w:t>
      </w:r>
      <w:r>
        <w:rPr>
          <w:rFonts w:hint="eastAsia" w:eastAsia="宋体"/>
          <w:lang w:eastAsia="zh-CN"/>
        </w:rPr>
        <w:t>《</w:t>
      </w:r>
      <w:r>
        <w:t>九章《懷沙</w:t>
      </w:r>
      <w:r>
        <w:rPr>
          <w:rFonts w:hint="eastAsia" w:eastAsia="宋体"/>
          <w:lang w:eastAsia="zh-CN"/>
        </w:rPr>
        <w:t>》</w:t>
      </w:r>
      <w:r>
        <w:t>。</w:t>
      </w:r>
    </w:p>
    <w:p w14:paraId="26726333">
      <w:r>
        <w:t>涕弭</w:t>
      </w:r>
      <w:r>
        <w:rPr>
          <w:rFonts w:hint="eastAsia" w:eastAsia="宋体"/>
          <w:lang w:eastAsia="zh-CN"/>
        </w:rPr>
        <w:t>《</w:t>
      </w:r>
      <w:r>
        <w:t>遠遊。重</w:t>
      </w:r>
      <w:r>
        <w:rPr>
          <w:rFonts w:hint="eastAsia" w:eastAsia="宋体"/>
          <w:lang w:eastAsia="zh-CN"/>
        </w:rPr>
        <w:t>》</w:t>
      </w:r>
      <w:r>
        <w:t>。</w:t>
      </w:r>
    </w:p>
    <w:p w14:paraId="0C545BD6">
      <w:r>
        <w:t>濟至死</w:t>
      </w:r>
      <w:r>
        <w:rPr>
          <w:rFonts w:hint="eastAsia" w:eastAsia="宋体"/>
          <w:lang w:eastAsia="zh-CN"/>
        </w:rPr>
        <w:t>《</w:t>
      </w:r>
      <w:r>
        <w:t>九辯</w:t>
      </w:r>
      <w:r>
        <w:rPr>
          <w:rFonts w:hint="eastAsia" w:eastAsia="宋体"/>
          <w:lang w:eastAsia="zh-CN"/>
        </w:rPr>
        <w:t>》</w:t>
      </w:r>
      <w:r>
        <w:t>。</w:t>
      </w:r>
    </w:p>
    <w:p w14:paraId="7D754332">
      <w:r>
        <w:t>偕</w:t>
      </w:r>
    </w:p>
    <w:p w14:paraId="205C1C75">
      <w:r>
        <w:t>毁弛同上。</w:t>
      </w:r>
    </w:p>
    <w:p w14:paraId="415DD047">
      <w:pPr>
        <w:rPr>
          <w:rFonts w:hint="eastAsia" w:eastAsia="宋体"/>
          <w:lang w:eastAsia="zh-CN"/>
        </w:rPr>
      </w:pPr>
      <w:r>
        <w:rPr>
          <w:rFonts w:hint="eastAsia" w:eastAsia="宋体"/>
          <w:lang w:eastAsia="zh-CN"/>
        </w:rPr>
        <w:t>《</w:t>
      </w:r>
      <w:r>
        <w:t>詩經</w:t>
      </w:r>
      <w:r>
        <w:rPr>
          <w:rFonts w:hint="eastAsia" w:eastAsia="宋体"/>
          <w:lang w:eastAsia="zh-CN"/>
        </w:rPr>
        <w:t>》</w:t>
      </w:r>
    </w:p>
    <w:p w14:paraId="4FACBDFF">
      <w:r>
        <w:t>肄棄</w:t>
      </w:r>
      <w:r>
        <w:rPr>
          <w:rFonts w:hint="eastAsia" w:eastAsia="宋体"/>
          <w:lang w:eastAsia="zh-CN"/>
        </w:rPr>
        <w:t>《</w:t>
      </w:r>
      <w:r>
        <w:t>汝墳</w:t>
      </w:r>
      <w:r>
        <w:rPr>
          <w:rFonts w:hint="eastAsia" w:eastAsia="宋体"/>
          <w:lang w:eastAsia="zh-CN"/>
        </w:rPr>
        <w:t>》</w:t>
      </w:r>
      <w:r>
        <w:t>二章。</w:t>
      </w:r>
    </w:p>
    <w:p w14:paraId="2B5042E5">
      <w:r>
        <w:t>塈謂</w:t>
      </w:r>
    </w:p>
    <w:p w14:paraId="63B501E3">
      <w:r>
        <w:rPr>
          <w:rFonts w:hint="eastAsia" w:eastAsia="宋体"/>
          <w:lang w:eastAsia="zh-CN"/>
        </w:rPr>
        <w:t>《</w:t>
      </w:r>
      <w:r>
        <w:t>摽有梅</w:t>
      </w:r>
      <w:r>
        <w:rPr>
          <w:rFonts w:hint="eastAsia" w:eastAsia="宋体"/>
          <w:lang w:eastAsia="zh-CN"/>
        </w:rPr>
        <w:t>》</w:t>
      </w:r>
      <w:r>
        <w:t>三章。</w:t>
      </w:r>
    </w:p>
    <w:p w14:paraId="149E9889">
      <w:r>
        <w:t>出卒述</w:t>
      </w:r>
      <w:r>
        <w:rPr>
          <w:rFonts w:hint="eastAsia" w:eastAsia="宋体"/>
          <w:lang w:eastAsia="zh-CN"/>
        </w:rPr>
        <w:t>《</w:t>
      </w:r>
      <w:r>
        <w:t>日月</w:t>
      </w:r>
      <w:r>
        <w:rPr>
          <w:rFonts w:hint="eastAsia" w:eastAsia="宋体"/>
          <w:lang w:eastAsia="zh-CN"/>
        </w:rPr>
        <w:t>》</w:t>
      </w:r>
      <w:r>
        <w:t>四章。</w:t>
      </w:r>
    </w:p>
    <w:p w14:paraId="0A5F7431">
      <w:r>
        <w:t>潰肄塈</w:t>
      </w:r>
    </w:p>
    <w:p w14:paraId="5CECC8F2">
      <w:r>
        <w:rPr>
          <w:rFonts w:hint="eastAsia" w:eastAsia="宋体"/>
          <w:lang w:eastAsia="zh-CN"/>
        </w:rPr>
        <w:t>《</w:t>
      </w:r>
      <w:r>
        <w:t>谷風</w:t>
      </w:r>
      <w:r>
        <w:rPr>
          <w:rFonts w:hint="eastAsia" w:eastAsia="宋体"/>
          <w:lang w:eastAsia="zh-CN"/>
        </w:rPr>
        <w:t>》</w:t>
      </w:r>
      <w:r>
        <w:t>六章。</w:t>
      </w:r>
    </w:p>
    <w:p w14:paraId="24FF23D3">
      <w:r>
        <w:t>紕四</w:t>
      </w:r>
    </w:p>
    <w:p w14:paraId="4F25CBC7">
      <w:r>
        <w:t>畀</w:t>
      </w:r>
      <w:r>
        <w:rPr>
          <w:rFonts w:hint="eastAsia" w:eastAsia="宋体"/>
          <w:lang w:eastAsia="zh-CN"/>
        </w:rPr>
        <w:t>《</w:t>
      </w:r>
      <w:r>
        <w:t>干旄</w:t>
      </w:r>
      <w:r>
        <w:rPr>
          <w:rFonts w:hint="eastAsia" w:eastAsia="宋体"/>
          <w:lang w:eastAsia="zh-CN"/>
        </w:rPr>
        <w:t>》</w:t>
      </w:r>
      <w:r>
        <w:t>一章。</w:t>
      </w:r>
    </w:p>
    <w:p w14:paraId="6794B619">
      <w:r>
        <w:t>遂悸遂悸</w:t>
      </w:r>
    </w:p>
    <w:p w14:paraId="2A2BC703">
      <w:r>
        <w:rPr>
          <w:rFonts w:hint="eastAsia" w:eastAsia="宋体"/>
          <w:lang w:eastAsia="zh-CN"/>
        </w:rPr>
        <w:t>《</w:t>
      </w:r>
      <w:r>
        <w:t>芄蘭</w:t>
      </w:r>
      <w:r>
        <w:rPr>
          <w:rFonts w:hint="eastAsia" w:eastAsia="宋体"/>
          <w:lang w:eastAsia="zh-CN"/>
        </w:rPr>
        <w:t>》</w:t>
      </w:r>
      <w:r>
        <w:t>二章。</w:t>
      </w:r>
    </w:p>
    <w:p w14:paraId="75FAC3FD">
      <w:r>
        <w:t>穗醉</w:t>
      </w:r>
    </w:p>
    <w:p w14:paraId="29A25EAC">
      <w:r>
        <w:rPr>
          <w:rFonts w:hint="eastAsia" w:eastAsia="宋体"/>
          <w:lang w:eastAsia="zh-CN"/>
        </w:rPr>
        <w:t>《</w:t>
      </w:r>
      <w:r>
        <w:t>黍離</w:t>
      </w:r>
      <w:r>
        <w:rPr>
          <w:rFonts w:hint="eastAsia" w:eastAsia="宋体"/>
          <w:lang w:eastAsia="zh-CN"/>
        </w:rPr>
        <w:t>》</w:t>
      </w:r>
      <w:r>
        <w:t>二章。</w:t>
      </w:r>
    </w:p>
    <w:p w14:paraId="528A5AC9">
      <w:r>
        <w:t>季寐棄</w:t>
      </w:r>
    </w:p>
    <w:p w14:paraId="39D09C3A">
      <w:r>
        <w:t>陟岵</w:t>
      </w:r>
      <w:r>
        <w:rPr>
          <w:rFonts w:hint="eastAsia" w:eastAsia="宋体"/>
          <w:lang w:eastAsia="zh-CN"/>
        </w:rPr>
        <w:t>》</w:t>
      </w:r>
      <w:r>
        <w:t>二章。</w:t>
      </w:r>
    </w:p>
    <w:p w14:paraId="1EBC8A69">
      <w:r>
        <w:t>比佽比佽</w:t>
      </w:r>
      <w:r>
        <w:rPr>
          <w:rFonts w:hint="eastAsia" w:eastAsia="宋体"/>
          <w:lang w:eastAsia="zh-CN"/>
        </w:rPr>
        <w:t>《</w:t>
      </w:r>
      <w:r>
        <w:t>杕</w:t>
      </w:r>
    </w:p>
    <w:p w14:paraId="19715CED">
      <w:r>
        <w:t>杜</w:t>
      </w:r>
      <w:r>
        <w:rPr>
          <w:rFonts w:hint="eastAsia" w:eastAsia="宋体"/>
          <w:lang w:eastAsia="zh-CN"/>
        </w:rPr>
        <w:t>》</w:t>
      </w:r>
      <w:r>
        <w:t>一、二章。</w:t>
      </w:r>
    </w:p>
    <w:p w14:paraId="7BD2ED90">
      <w:r>
        <w:t>鴥鬱</w:t>
      </w:r>
      <w:r>
        <w:rPr>
          <w:rFonts w:hint="eastAsia" w:eastAsia="宋体"/>
          <w:lang w:eastAsia="zh-CN"/>
        </w:rPr>
        <w:t>《</w:t>
      </w:r>
      <w:r>
        <w:t>晨風</w:t>
      </w:r>
      <w:r>
        <w:rPr>
          <w:rFonts w:hint="eastAsia" w:eastAsia="宋体"/>
          <w:lang w:eastAsia="zh-CN"/>
        </w:rPr>
        <w:t>》</w:t>
      </w:r>
      <w:r>
        <w:t>一章。</w:t>
      </w:r>
    </w:p>
    <w:p w14:paraId="08F15F5C">
      <w:r>
        <w:t>棣檖醉</w:t>
      </w:r>
    </w:p>
    <w:p w14:paraId="267B977D">
      <w:r>
        <w:rPr>
          <w:rFonts w:hint="eastAsia" w:eastAsia="宋体"/>
          <w:lang w:eastAsia="zh-CN"/>
        </w:rPr>
        <w:t>《</w:t>
      </w:r>
      <w:r>
        <w:t>晨風</w:t>
      </w:r>
      <w:r>
        <w:rPr>
          <w:rFonts w:hint="eastAsia" w:eastAsia="宋体"/>
          <w:lang w:eastAsia="zh-CN"/>
        </w:rPr>
        <w:t>》</w:t>
      </w:r>
      <w:r>
        <w:t>三章。</w:t>
      </w:r>
    </w:p>
    <w:p w14:paraId="7045A343">
      <w:r>
        <w:t>萃訊</w:t>
      </w:r>
    </w:p>
    <w:p w14:paraId="51F2CEC5">
      <w:r>
        <w:rPr>
          <w:rFonts w:hint="eastAsia" w:eastAsia="宋体"/>
          <w:lang w:eastAsia="zh-CN"/>
        </w:rPr>
        <w:t>《</w:t>
      </w:r>
      <w:r>
        <w:t>墓門</w:t>
      </w:r>
      <w:r>
        <w:rPr>
          <w:rFonts w:hint="eastAsia" w:eastAsia="宋体"/>
          <w:lang w:eastAsia="zh-CN"/>
        </w:rPr>
        <w:t>》</w:t>
      </w:r>
      <w:r>
        <w:t>二章。</w:t>
      </w:r>
    </w:p>
    <w:p w14:paraId="07DC5820">
      <w:r>
        <w:t>薈蔚</w:t>
      </w:r>
      <w:r>
        <w:rPr>
          <w:rFonts w:hint="eastAsia" w:eastAsia="宋体"/>
          <w:lang w:eastAsia="zh-CN"/>
        </w:rPr>
        <w:t>《</w:t>
      </w:r>
      <w:r>
        <w:t>候人</w:t>
      </w:r>
      <w:r>
        <w:rPr>
          <w:rFonts w:hint="eastAsia" w:eastAsia="宋体"/>
          <w:lang w:eastAsia="zh-CN"/>
        </w:rPr>
        <w:t>》</w:t>
      </w:r>
      <w:r>
        <w:t>四章。</w:t>
      </w:r>
    </w:p>
    <w:p w14:paraId="4420B6D2">
      <w:r>
        <w:t>旆瘁</w:t>
      </w:r>
    </w:p>
    <w:p w14:paraId="272A7BEF">
      <w:r>
        <w:rPr>
          <w:rFonts w:hint="eastAsia" w:eastAsia="宋体"/>
          <w:lang w:eastAsia="zh-CN"/>
        </w:rPr>
        <w:t>《</w:t>
      </w:r>
      <w:r>
        <w:t>出車</w:t>
      </w:r>
      <w:r>
        <w:rPr>
          <w:rFonts w:hint="eastAsia" w:eastAsia="宋体"/>
          <w:lang w:eastAsia="zh-CN"/>
        </w:rPr>
        <w:t>》</w:t>
      </w:r>
      <w:r>
        <w:t>二章。</w:t>
      </w:r>
    </w:p>
    <w:p w14:paraId="6DA08B25">
      <w:r>
        <w:t>涖率</w:t>
      </w:r>
    </w:p>
    <w:p w14:paraId="28B97F79">
      <w:r>
        <w:rPr>
          <w:rFonts w:hint="eastAsia" w:eastAsia="宋体"/>
          <w:lang w:eastAsia="zh-CN"/>
        </w:rPr>
        <w:t>《</w:t>
      </w:r>
      <w:r>
        <w:t>采芑</w:t>
      </w:r>
      <w:r>
        <w:rPr>
          <w:rFonts w:hint="eastAsia" w:eastAsia="宋体"/>
          <w:lang w:eastAsia="zh-CN"/>
        </w:rPr>
        <w:t>》</w:t>
      </w:r>
      <w:r>
        <w:t>一章，二、三章同。</w:t>
      </w:r>
    </w:p>
    <w:p w14:paraId="79F76617">
      <w:r>
        <w:t>佽柴</w:t>
      </w:r>
    </w:p>
    <w:p w14:paraId="4BF77286">
      <w:r>
        <w:rPr>
          <w:rFonts w:hint="eastAsia" w:eastAsia="宋体"/>
          <w:lang w:eastAsia="zh-CN"/>
        </w:rPr>
        <w:t>《</w:t>
      </w:r>
      <w:r>
        <w:t>車攻</w:t>
      </w:r>
      <w:r>
        <w:rPr>
          <w:rFonts w:hint="eastAsia" w:eastAsia="宋体"/>
          <w:lang w:eastAsia="zh-CN"/>
        </w:rPr>
        <w:t>》</w:t>
      </w:r>
      <w:r>
        <w:t>五章。</w:t>
      </w:r>
    </w:p>
    <w:p w14:paraId="0569980F">
      <w:r>
        <w:t>惠戾届闋</w:t>
      </w:r>
    </w:p>
    <w:p w14:paraId="7E638EE1">
      <w:r>
        <w:rPr>
          <w:rFonts w:hint="eastAsia" w:eastAsia="宋体"/>
          <w:lang w:eastAsia="zh-CN"/>
        </w:rPr>
        <w:t>《</w:t>
      </w:r>
      <w:r>
        <w:t>節南山</w:t>
      </w:r>
      <w:r>
        <w:rPr>
          <w:rFonts w:hint="eastAsia" w:eastAsia="宋体"/>
          <w:lang w:eastAsia="zh-CN"/>
        </w:rPr>
        <w:t>》</w:t>
      </w:r>
      <w:r>
        <w:t>五章。</w:t>
      </w:r>
    </w:p>
    <w:p w14:paraId="45E26D6B">
      <w:r>
        <w:t>【第508页】</w:t>
      </w:r>
    </w:p>
    <w:p w14:paraId="11FA22EC">
      <w:r>
        <w:t>滅戾勩</w:t>
      </w:r>
    </w:p>
    <w:p w14:paraId="07DDBDE5">
      <w:r>
        <w:rPr>
          <w:rFonts w:hint="eastAsia" w:eastAsia="宋体"/>
          <w:lang w:eastAsia="zh-CN"/>
        </w:rPr>
        <w:t>《</w:t>
      </w:r>
      <w:r>
        <w:t>雨無正</w:t>
      </w:r>
      <w:r>
        <w:rPr>
          <w:rFonts w:hint="eastAsia" w:eastAsia="宋体"/>
          <w:lang w:eastAsia="zh-CN"/>
        </w:rPr>
        <w:t>》</w:t>
      </w:r>
      <w:r>
        <w:t>二句。</w:t>
      </w:r>
    </w:p>
    <w:p w14:paraId="7EC6DA15">
      <w:r>
        <w:t>退遂瘁訊答退</w:t>
      </w:r>
    </w:p>
    <w:p w14:paraId="14935D81">
      <w:r>
        <w:t>出瘁五章。</w:t>
      </w:r>
    </w:p>
    <w:p w14:paraId="10BB93B9">
      <w:r>
        <w:t>嘒渒届寐</w:t>
      </w:r>
      <w:r>
        <w:rPr>
          <w:rFonts w:hint="eastAsia" w:eastAsia="宋体"/>
          <w:lang w:eastAsia="zh-CN"/>
        </w:rPr>
        <w:t>《</w:t>
      </w:r>
      <w:r>
        <w:t>小弁</w:t>
      </w:r>
      <w:r>
        <w:rPr>
          <w:rFonts w:hint="eastAsia" w:eastAsia="宋体"/>
          <w:lang w:eastAsia="zh-CN"/>
        </w:rPr>
        <w:t>》</w:t>
      </w:r>
      <w:r>
        <w:t>四章。</w:t>
      </w:r>
    </w:p>
    <w:p w14:paraId="477F3849">
      <w:r>
        <w:t>蔚瘁</w:t>
      </w:r>
      <w:r>
        <w:rPr>
          <w:rFonts w:hint="eastAsia" w:eastAsia="宋体"/>
          <w:lang w:eastAsia="zh-CN"/>
        </w:rPr>
        <w:t>《</w:t>
      </w:r>
      <w:r>
        <w:t>蓼</w:t>
      </w:r>
    </w:p>
    <w:p w14:paraId="32B28606">
      <w:r>
        <w:t>莪</w:t>
      </w:r>
      <w:r>
        <w:rPr>
          <w:rFonts w:hint="eastAsia" w:eastAsia="宋体"/>
          <w:lang w:eastAsia="zh-CN"/>
        </w:rPr>
        <w:t>》</w:t>
      </w:r>
      <w:r>
        <w:t>二章。</w:t>
      </w:r>
    </w:p>
    <w:p w14:paraId="7697D76A">
      <w:r>
        <w:t>律弗卒六章。</w:t>
      </w:r>
    </w:p>
    <w:p w14:paraId="53196BD7">
      <w:r>
        <w:t>穗利</w:t>
      </w:r>
    </w:p>
    <w:p w14:paraId="556873A1">
      <w:r>
        <w:rPr>
          <w:rFonts w:hint="eastAsia" w:eastAsia="宋体"/>
          <w:lang w:eastAsia="zh-CN"/>
        </w:rPr>
        <w:t>《</w:t>
      </w:r>
      <w:r>
        <w:t>大田</w:t>
      </w:r>
      <w:r>
        <w:rPr>
          <w:rFonts w:hint="eastAsia" w:eastAsia="宋体"/>
          <w:lang w:eastAsia="zh-CN"/>
        </w:rPr>
        <w:t>》</w:t>
      </w:r>
      <w:r>
        <w:t>三章。</w:t>
      </w:r>
    </w:p>
    <w:p w14:paraId="32CD6701">
      <w:r>
        <w:t>醉醉</w:t>
      </w:r>
    </w:p>
    <w:p w14:paraId="63529E43">
      <w:r>
        <w:rPr>
          <w:rFonts w:hint="eastAsia" w:eastAsia="宋体"/>
          <w:lang w:eastAsia="zh-CN"/>
        </w:rPr>
        <w:t>《</w:t>
      </w:r>
      <w:r>
        <w:t>賓之初筵</w:t>
      </w:r>
      <w:r>
        <w:rPr>
          <w:rFonts w:hint="eastAsia" w:eastAsia="宋体"/>
          <w:lang w:eastAsia="zh-CN"/>
        </w:rPr>
        <w:t>》</w:t>
      </w:r>
      <w:r>
        <w:t>三章。</w:t>
      </w:r>
    </w:p>
    <w:p w14:paraId="389CAFD3">
      <w:r>
        <w:t>醉醉醉同上。出出四</w:t>
      </w:r>
    </w:p>
    <w:p w14:paraId="56E5AB6A">
      <w:r>
        <w:t>章。渒嘒駟届</w:t>
      </w:r>
      <w:r>
        <w:rPr>
          <w:rFonts w:hint="eastAsia" w:eastAsia="宋体"/>
          <w:lang w:eastAsia="zh-CN"/>
        </w:rPr>
        <w:t>《</w:t>
      </w:r>
      <w:r>
        <w:t>采菽</w:t>
      </w:r>
      <w:r>
        <w:rPr>
          <w:rFonts w:hint="eastAsia" w:eastAsia="宋体"/>
          <w:lang w:eastAsia="zh-CN"/>
        </w:rPr>
        <w:t>》</w:t>
      </w:r>
      <w:r>
        <w:t>二章。</w:t>
      </w:r>
    </w:p>
    <w:p w14:paraId="2E177E70">
      <w:r>
        <w:t>愛謂</w:t>
      </w:r>
    </w:p>
    <w:p w14:paraId="067C411C">
      <w:r>
        <w:rPr>
          <w:rFonts w:hint="eastAsia" w:eastAsia="宋体"/>
          <w:lang w:eastAsia="zh-CN"/>
        </w:rPr>
        <w:t>《</w:t>
      </w:r>
      <w:r>
        <w:t>隰桑</w:t>
      </w:r>
      <w:r>
        <w:rPr>
          <w:rFonts w:hint="eastAsia" w:eastAsia="宋体"/>
          <w:lang w:eastAsia="zh-CN"/>
        </w:rPr>
        <w:t>》</w:t>
      </w:r>
      <w:r>
        <w:t>四章。</w:t>
      </w:r>
    </w:p>
    <w:p w14:paraId="442DAE4B">
      <w:r>
        <w:t>卒没出</w:t>
      </w:r>
    </w:p>
    <w:p w14:paraId="038CA603">
      <w:r>
        <w:rPr>
          <w:rFonts w:hint="eastAsia" w:eastAsia="宋体"/>
          <w:lang w:eastAsia="zh-CN"/>
        </w:rPr>
        <w:t>《</w:t>
      </w:r>
      <w:r>
        <w:t>漸漸之石</w:t>
      </w:r>
      <w:r>
        <w:rPr>
          <w:rFonts w:hint="eastAsia" w:eastAsia="宋体"/>
          <w:lang w:eastAsia="zh-CN"/>
        </w:rPr>
        <w:t>》</w:t>
      </w:r>
      <w:r>
        <w:t>二章。</w:t>
      </w:r>
    </w:p>
    <w:p w14:paraId="01A830E7">
      <w:r>
        <w:t>妹渭</w:t>
      </w:r>
    </w:p>
    <w:p w14:paraId="14BFC1D0">
      <w:r>
        <w:rPr>
          <w:rFonts w:hint="eastAsia" w:eastAsia="宋体"/>
          <w:lang w:eastAsia="zh-CN"/>
        </w:rPr>
        <w:t>《</w:t>
      </w:r>
      <w:r>
        <w:t>大明</w:t>
      </w:r>
      <w:r>
        <w:rPr>
          <w:rFonts w:hint="eastAsia" w:eastAsia="宋体"/>
          <w:lang w:eastAsia="zh-CN"/>
        </w:rPr>
        <w:t>》</w:t>
      </w:r>
      <w:r>
        <w:t>五章。</w:t>
      </w:r>
    </w:p>
    <w:p w14:paraId="646225AD">
      <w:r>
        <w:t>對季季</w:t>
      </w:r>
      <w:r>
        <w:rPr>
          <w:rFonts w:hint="eastAsia" w:eastAsia="宋体"/>
          <w:lang w:eastAsia="zh-CN"/>
        </w:rPr>
        <w:t>《</w:t>
      </w:r>
      <w:r>
        <w:t>皇矣</w:t>
      </w:r>
      <w:r>
        <w:rPr>
          <w:rFonts w:hint="eastAsia" w:eastAsia="宋体"/>
          <w:lang w:eastAsia="zh-CN"/>
        </w:rPr>
        <w:t>》</w:t>
      </w:r>
      <w:r>
        <w:t>三章。</w:t>
      </w:r>
    </w:p>
    <w:p w14:paraId="006172F1">
      <w:r>
        <w:t>類比</w:t>
      </w:r>
    </w:p>
    <w:p w14:paraId="1A2AC213">
      <w:r>
        <w:t>類致</w:t>
      </w:r>
    </w:p>
    <w:p w14:paraId="1E60E8D2">
      <w:r>
        <w:t>茀仡肆忽拂同上。旆穟</w:t>
      </w:r>
      <w:r>
        <w:rPr>
          <w:rFonts w:hint="eastAsia" w:eastAsia="宋体"/>
          <w:lang w:eastAsia="zh-CN"/>
        </w:rPr>
        <w:t>《</w:t>
      </w:r>
      <w:r>
        <w:t>生民</w:t>
      </w:r>
      <w:r>
        <w:rPr>
          <w:rFonts w:hint="eastAsia" w:eastAsia="宋体"/>
          <w:lang w:eastAsia="zh-CN"/>
        </w:rPr>
        <w:t>》</w:t>
      </w:r>
      <w:r>
        <w:t>四章。</w:t>
      </w:r>
    </w:p>
    <w:p w14:paraId="776B2A0E">
      <w:r>
        <w:t>匱類</w:t>
      </w:r>
    </w:p>
    <w:p w14:paraId="0ACAB319">
      <w:r>
        <w:rPr>
          <w:rFonts w:hint="eastAsia" w:eastAsia="宋体"/>
          <w:lang w:eastAsia="zh-CN"/>
        </w:rPr>
        <w:t>《</w:t>
      </w:r>
      <w:r>
        <w:t>既醉</w:t>
      </w:r>
      <w:r>
        <w:rPr>
          <w:rFonts w:hint="eastAsia" w:eastAsia="宋体"/>
          <w:lang w:eastAsia="zh-CN"/>
        </w:rPr>
        <w:t>》</w:t>
      </w:r>
      <w:r>
        <w:t>五章。</w:t>
      </w:r>
    </w:p>
    <w:p w14:paraId="5312662D">
      <w:r>
        <w:t>位塈</w:t>
      </w:r>
    </w:p>
    <w:p w14:paraId="42F154B8">
      <w:r>
        <w:rPr>
          <w:rFonts w:hint="eastAsia" w:eastAsia="宋体"/>
          <w:lang w:eastAsia="zh-CN"/>
        </w:rPr>
        <w:t>《</w:t>
      </w:r>
      <w:r>
        <w:t>假樂</w:t>
      </w:r>
      <w:r>
        <w:rPr>
          <w:rFonts w:hint="eastAsia" w:eastAsia="宋体"/>
          <w:lang w:eastAsia="zh-CN"/>
        </w:rPr>
        <w:t>》</w:t>
      </w:r>
      <w:r>
        <w:t>四章。</w:t>
      </w:r>
    </w:p>
    <w:p w14:paraId="49B87111">
      <w:pPr>
        <w:rPr>
          <w:rFonts w:hint="eastAsia" w:eastAsia="宋体"/>
          <w:lang w:eastAsia="zh-CN"/>
        </w:rPr>
      </w:pPr>
      <w:r>
        <w:t>溉塈</w:t>
      </w:r>
      <w:r>
        <w:rPr>
          <w:rFonts w:hint="eastAsia" w:eastAsia="宋体"/>
          <w:lang w:eastAsia="zh-CN"/>
        </w:rPr>
        <w:t>《</w:t>
      </w:r>
    </w:p>
    <w:p w14:paraId="11FEAA99">
      <w:r>
        <w:t>泂酌</w:t>
      </w:r>
      <w:r>
        <w:rPr>
          <w:rFonts w:hint="eastAsia" w:eastAsia="宋体"/>
          <w:lang w:eastAsia="zh-CN"/>
        </w:rPr>
        <w:t>》</w:t>
      </w:r>
      <w:r>
        <w:t>三章。</w:t>
      </w:r>
    </w:p>
    <w:p w14:paraId="60478251">
      <w:r>
        <w:t>類懟對内</w:t>
      </w:r>
    </w:p>
    <w:p w14:paraId="2A0A35C8">
      <w:r>
        <w:rPr>
          <w:rFonts w:hint="eastAsia" w:eastAsia="宋体"/>
          <w:lang w:eastAsia="zh-CN"/>
        </w:rPr>
        <w:t>《</w:t>
      </w:r>
      <w:r>
        <w:t>蕩</w:t>
      </w:r>
      <w:r>
        <w:rPr>
          <w:rFonts w:hint="eastAsia" w:eastAsia="宋体"/>
          <w:lang w:eastAsia="zh-CN"/>
        </w:rPr>
        <w:t>》</w:t>
      </w:r>
      <w:r>
        <w:t>三章。</w:t>
      </w:r>
    </w:p>
    <w:p w14:paraId="7EC49B73">
      <w:r>
        <w:t>疾戾</w:t>
      </w:r>
    </w:p>
    <w:p w14:paraId="5F97AF1D">
      <w:r>
        <w:t>寐</w:t>
      </w:r>
    </w:p>
    <w:p w14:paraId="72007062">
      <w:r>
        <w:t>内四章。僾逮</w:t>
      </w:r>
    </w:p>
    <w:p w14:paraId="6BC38E59">
      <w:r>
        <w:rPr>
          <w:rFonts w:hint="eastAsia" w:eastAsia="宋体"/>
          <w:lang w:eastAsia="zh-CN"/>
        </w:rPr>
        <w:t>《</w:t>
      </w:r>
      <w:r>
        <w:t>桑柔</w:t>
      </w:r>
      <w:r>
        <w:rPr>
          <w:rFonts w:hint="eastAsia" w:eastAsia="宋体"/>
          <w:lang w:eastAsia="zh-CN"/>
        </w:rPr>
        <w:t>》</w:t>
      </w:r>
      <w:r>
        <w:t>六章。</w:t>
      </w:r>
    </w:p>
    <w:p w14:paraId="41A408EB">
      <w:r>
        <w:t>隧類對醉悖十三章。</w:t>
      </w:r>
    </w:p>
    <w:p w14:paraId="726A4905">
      <w:r>
        <w:t>疾届</w:t>
      </w:r>
      <w:r>
        <w:rPr>
          <w:rFonts w:hint="eastAsia" w:eastAsia="宋体"/>
          <w:lang w:eastAsia="zh-CN"/>
        </w:rPr>
        <w:t>《</w:t>
      </w:r>
      <w:r>
        <w:t>瞻卬</w:t>
      </w:r>
      <w:r>
        <w:rPr>
          <w:rFonts w:hint="eastAsia" w:eastAsia="宋体"/>
          <w:lang w:eastAsia="zh-CN"/>
        </w:rPr>
        <w:t>》</w:t>
      </w:r>
      <w:r>
        <w:t>一章。</w:t>
      </w:r>
    </w:p>
    <w:p w14:paraId="62FA6264">
      <w:r>
        <w:t>類瘁五章。</w:t>
      </w:r>
    </w:p>
    <w:p w14:paraId="247FA4A5">
      <w:r>
        <w:t>羣經</w:t>
      </w:r>
    </w:p>
    <w:p w14:paraId="6296C68B">
      <w:r>
        <w:t>退遂</w:t>
      </w:r>
    </w:p>
    <w:p w14:paraId="4D5A44BE">
      <w:r>
        <w:rPr>
          <w:rFonts w:hint="eastAsia" w:eastAsia="宋体"/>
          <w:lang w:eastAsia="zh-CN"/>
        </w:rPr>
        <w:t>《</w:t>
      </w:r>
      <w:r>
        <w:t>易</w:t>
      </w:r>
      <w:r>
        <w:rPr>
          <w:rFonts w:hint="eastAsia" w:eastAsia="宋体"/>
          <w:lang w:eastAsia="zh-CN"/>
        </w:rPr>
        <w:t>•</w:t>
      </w:r>
      <w:r>
        <w:t>大壯</w:t>
      </w:r>
      <w:r>
        <w:rPr>
          <w:rFonts w:hint="eastAsia" w:eastAsia="宋体"/>
          <w:lang w:eastAsia="zh-CN"/>
        </w:rPr>
        <w:t>•</w:t>
      </w:r>
      <w:r>
        <w:t>上六</w:t>
      </w:r>
      <w:r>
        <w:rPr>
          <w:rFonts w:hint="eastAsia" w:eastAsia="宋体"/>
          <w:lang w:eastAsia="zh-CN"/>
        </w:rPr>
        <w:t>》</w:t>
      </w:r>
      <w:r>
        <w:t>。</w:t>
      </w:r>
    </w:p>
    <w:p w14:paraId="2C1D4BF3">
      <w:r>
        <w:t>遂饋</w:t>
      </w:r>
    </w:p>
    <w:p w14:paraId="61C31ACC">
      <w:r>
        <w:rPr>
          <w:rFonts w:hint="eastAsia" w:eastAsia="宋体"/>
          <w:lang w:eastAsia="zh-CN"/>
        </w:rPr>
        <w:t>《</w:t>
      </w:r>
      <w:r>
        <w:t>家人</w:t>
      </w:r>
      <w:r>
        <w:rPr>
          <w:rFonts w:hint="eastAsia" w:eastAsia="宋体"/>
          <w:lang w:eastAsia="zh-CN"/>
        </w:rPr>
        <w:t>•</w:t>
      </w:r>
      <w:r>
        <w:t>六二</w:t>
      </w:r>
      <w:r>
        <w:rPr>
          <w:rFonts w:hint="eastAsia" w:eastAsia="宋体"/>
          <w:lang w:eastAsia="zh-CN"/>
        </w:rPr>
        <w:t>》</w:t>
      </w:r>
      <w:r>
        <w:t>。</w:t>
      </w:r>
    </w:p>
    <w:p w14:paraId="319436F1">
      <w:r>
        <w:t>謂内</w:t>
      </w:r>
    </w:p>
    <w:p w14:paraId="0EA5A567">
      <w:r>
        <w:rPr>
          <w:rFonts w:hint="eastAsia" w:eastAsia="宋体"/>
          <w:lang w:eastAsia="zh-CN"/>
        </w:rPr>
        <w:t>《</w:t>
      </w:r>
      <w:r>
        <w:t>臨。象傳</w:t>
      </w:r>
      <w:r>
        <w:rPr>
          <w:rFonts w:hint="eastAsia" w:eastAsia="宋体"/>
          <w:lang w:eastAsia="zh-CN"/>
        </w:rPr>
        <w:t>》</w:t>
      </w:r>
      <w:r>
        <w:t>。</w:t>
      </w:r>
    </w:p>
    <w:p w14:paraId="3606DD9F">
      <w:r>
        <w:t>貴類悖</w:t>
      </w:r>
    </w:p>
    <w:p w14:paraId="22612067">
      <w:r>
        <w:t>愛謂</w:t>
      </w:r>
    </w:p>
    <w:p w14:paraId="535769CA">
      <w:r>
        <w:rPr>
          <w:rFonts w:hint="eastAsia" w:eastAsia="宋体"/>
          <w:lang w:eastAsia="zh-CN"/>
        </w:rPr>
        <w:t>《</w:t>
      </w:r>
      <w:r>
        <w:t>家人。象傳</w:t>
      </w:r>
      <w:r>
        <w:rPr>
          <w:rFonts w:hint="eastAsia" w:eastAsia="宋体"/>
          <w:lang w:eastAsia="zh-CN"/>
        </w:rPr>
        <w:t>》</w:t>
      </w:r>
      <w:r>
        <w:t>。</w:t>
      </w:r>
    </w:p>
    <w:p w14:paraId="4C7BEB1B">
      <w:r>
        <w:t>内貴</w:t>
      </w:r>
    </w:p>
    <w:p w14:paraId="1F97DED4">
      <w:pPr>
        <w:rPr>
          <w:rFonts w:hint="eastAsia" w:eastAsia="宋体"/>
          <w:lang w:eastAsia="zh-CN"/>
        </w:rPr>
      </w:pPr>
      <w:r>
        <w:t>悖貴</w:t>
      </w:r>
      <w:r>
        <w:rPr>
          <w:rFonts w:hint="eastAsia" w:eastAsia="宋体"/>
          <w:lang w:eastAsia="zh-CN"/>
        </w:rPr>
        <w:t>《</w:t>
      </w:r>
    </w:p>
    <w:p w14:paraId="5A7A7AEF">
      <w:r>
        <w:t>位退悖</w:t>
      </w:r>
    </w:p>
    <w:p w14:paraId="77A456BC">
      <w:pPr>
        <w:rPr>
          <w:rFonts w:hint="eastAsia" w:eastAsia="宋体"/>
          <w:lang w:eastAsia="zh-CN"/>
        </w:rPr>
      </w:pPr>
      <w:r>
        <w:t>位快逮</w:t>
      </w:r>
      <w:r>
        <w:rPr>
          <w:rFonts w:hint="eastAsia" w:eastAsia="宋体"/>
          <w:lang w:eastAsia="zh-CN"/>
        </w:rPr>
        <w:t>《</w:t>
      </w:r>
      <w:r>
        <w:t>旅</w:t>
      </w:r>
      <w:r>
        <w:rPr>
          <w:rFonts w:hint="eastAsia" w:eastAsia="宋体"/>
          <w:lang w:eastAsia="zh-CN"/>
        </w:rPr>
        <w:t>•</w:t>
      </w:r>
    </w:p>
    <w:p w14:paraId="6563B725">
      <w:r>
        <w:t>逮悖氣物</w:t>
      </w:r>
    </w:p>
    <w:p w14:paraId="51257364">
      <w:r>
        <w:t>内類退</w:t>
      </w:r>
    </w:p>
    <w:p w14:paraId="7C95AAE0">
      <w:r>
        <w:rPr>
          <w:rFonts w:hint="eastAsia" w:eastAsia="宋体"/>
          <w:lang w:eastAsia="zh-CN"/>
        </w:rPr>
        <w:t>《</w:t>
      </w:r>
      <w:r>
        <w:t>雜卦傳</w:t>
      </w:r>
      <w:r>
        <w:rPr>
          <w:rFonts w:hint="eastAsia" w:eastAsia="宋体"/>
          <w:lang w:eastAsia="zh-CN"/>
        </w:rPr>
        <w:t>》</w:t>
      </w:r>
      <w:r>
        <w:t>。</w:t>
      </w:r>
    </w:p>
    <w:p w14:paraId="1974EB72">
      <w:pPr>
        <w:rPr>
          <w:rFonts w:hint="eastAsia" w:eastAsia="宋体"/>
          <w:lang w:eastAsia="zh-CN"/>
        </w:rPr>
      </w:pPr>
      <w:r>
        <w:t>醉愛</w:t>
      </w:r>
      <w:r>
        <w:rPr>
          <w:rFonts w:hint="eastAsia" w:eastAsia="宋体"/>
          <w:lang w:eastAsia="zh-CN"/>
        </w:rPr>
        <w:t>《</w:t>
      </w:r>
    </w:p>
    <w:p w14:paraId="758897CB">
      <w:r>
        <w:t>大戴禮。文王官人</w:t>
      </w:r>
      <w:r>
        <w:rPr>
          <w:rFonts w:hint="eastAsia" w:eastAsia="宋体"/>
          <w:lang w:eastAsia="zh-CN"/>
        </w:rPr>
        <w:t>》</w:t>
      </w:r>
      <w:r>
        <w:t>篇</w:t>
      </w:r>
      <w:r>
        <w:rPr>
          <w:rFonts w:hint="eastAsia" w:eastAsia="宋体"/>
          <w:lang w:eastAsia="zh-CN"/>
        </w:rPr>
        <w:t>“</w:t>
      </w:r>
      <w:r>
        <w:t>乞言勞醉</w:t>
      </w:r>
      <w:r>
        <w:rPr>
          <w:rFonts w:hint="eastAsia" w:eastAsia="宋体"/>
          <w:lang w:eastAsia="zh-CN"/>
        </w:rPr>
        <w:t>”</w:t>
      </w:r>
      <w:r>
        <w:t>二句。</w:t>
      </w:r>
    </w:p>
    <w:p w14:paraId="7E0BFE75">
      <w:r>
        <w:t>類悖</w:t>
      </w:r>
    </w:p>
    <w:p w14:paraId="1CB206FC">
      <w:r>
        <w:rPr>
          <w:rFonts w:hint="eastAsia" w:eastAsia="宋体"/>
          <w:lang w:eastAsia="zh-CN"/>
        </w:rPr>
        <w:t>“</w:t>
      </w:r>
      <w:r>
        <w:t>言行不類1二句。</w:t>
      </w:r>
    </w:p>
    <w:p w14:paraId="44268511">
      <w:r>
        <w:t>退對</w:t>
      </w:r>
    </w:p>
    <w:p w14:paraId="72D5440A">
      <w:r>
        <w:rPr>
          <w:rFonts w:hint="eastAsia" w:eastAsia="宋体"/>
          <w:lang w:eastAsia="zh-CN"/>
        </w:rPr>
        <w:t>《</w:t>
      </w:r>
      <w:r>
        <w:t>禮記</w:t>
      </w:r>
      <w:r>
        <w:rPr>
          <w:rFonts w:hint="eastAsia" w:eastAsia="宋体"/>
          <w:lang w:eastAsia="zh-CN"/>
        </w:rPr>
        <w:t>•</w:t>
      </w:r>
      <w:r>
        <w:t>曲禮上</w:t>
      </w:r>
      <w:r>
        <w:rPr>
          <w:rFonts w:hint="eastAsia" w:eastAsia="宋体"/>
          <w:lang w:eastAsia="zh-CN"/>
        </w:rPr>
        <w:t>》“</w:t>
      </w:r>
      <w:r>
        <w:t>不謂之進不敢進</w:t>
      </w:r>
      <w:r>
        <w:rPr>
          <w:rFonts w:hint="eastAsia" w:eastAsia="宋体"/>
          <w:lang w:eastAsia="zh-CN"/>
        </w:rPr>
        <w:t>”</w:t>
      </w:r>
      <w:r>
        <w:t>三句。</w:t>
      </w:r>
    </w:p>
    <w:p w14:paraId="354E2861">
      <w:r>
        <w:t>對退</w:t>
      </w:r>
    </w:p>
    <w:p w14:paraId="0A43F75B">
      <w:r>
        <w:rPr>
          <w:rFonts w:hint="eastAsia" w:eastAsia="宋体"/>
          <w:lang w:eastAsia="zh-CN"/>
        </w:rPr>
        <w:t>“</w:t>
      </w:r>
      <w:r>
        <w:t>先生與之言則對</w:t>
      </w:r>
      <w:r>
        <w:rPr>
          <w:rFonts w:hint="eastAsia" w:eastAsia="宋体"/>
          <w:lang w:eastAsia="zh-CN"/>
        </w:rPr>
        <w:t>”</w:t>
      </w:r>
      <w:r>
        <w:t>二句。</w:t>
      </w:r>
    </w:p>
    <w:p w14:paraId="0D0CCCFA">
      <w:r>
        <w:t>歠骨骨</w:t>
      </w:r>
    </w:p>
    <w:p w14:paraId="35E2E69B">
      <w:r>
        <w:rPr>
          <w:rFonts w:hint="eastAsia" w:eastAsia="宋体"/>
          <w:lang w:eastAsia="zh-CN"/>
        </w:rPr>
        <w:t>“</w:t>
      </w:r>
      <w:r>
        <w:t>毋流歠</w:t>
      </w:r>
      <w:r>
        <w:rPr>
          <w:rFonts w:hint="eastAsia" w:eastAsia="宋体"/>
          <w:lang w:eastAsia="zh-CN"/>
        </w:rPr>
        <w:t>”</w:t>
      </w:r>
      <w:r>
        <w:t>五</w:t>
      </w:r>
    </w:p>
    <w:p w14:paraId="747F0804">
      <w:r>
        <w:t>句。大位</w:t>
      </w:r>
    </w:p>
    <w:p w14:paraId="18CA7DA9">
      <w:r>
        <w:rPr>
          <w:rFonts w:hint="eastAsia" w:eastAsia="宋体"/>
          <w:lang w:eastAsia="zh-CN"/>
        </w:rPr>
        <w:t>《</w:t>
      </w:r>
      <w:r>
        <w:t>月令</w:t>
      </w:r>
      <w:r>
        <w:rPr>
          <w:rFonts w:hint="eastAsia" w:eastAsia="宋体"/>
          <w:lang w:eastAsia="zh-CN"/>
        </w:rPr>
        <w:t>》“</w:t>
      </w:r>
      <w:r>
        <w:t>命太尉贊傑俊</w:t>
      </w:r>
      <w:r>
        <w:rPr>
          <w:rFonts w:hint="eastAsia" w:eastAsia="宋体"/>
          <w:lang w:eastAsia="zh-CN"/>
        </w:rPr>
        <w:t>”</w:t>
      </w:r>
      <w:r>
        <w:t>五句。</w:t>
      </w:r>
    </w:p>
    <w:p w14:paraId="33882356">
      <w:r>
        <w:t>味氣</w:t>
      </w:r>
    </w:p>
    <w:p w14:paraId="0C623D1E">
      <w:r>
        <w:t>匱遂</w:t>
      </w:r>
      <w:r>
        <w:rPr>
          <w:rFonts w:hint="eastAsia" w:eastAsia="宋体"/>
          <w:lang w:eastAsia="zh-CN"/>
        </w:rPr>
        <w:t>“</w:t>
      </w:r>
      <w:r>
        <w:t>四方來集</w:t>
      </w:r>
      <w:r>
        <w:rPr>
          <w:rFonts w:hint="eastAsia" w:eastAsia="宋体"/>
          <w:lang w:eastAsia="zh-CN"/>
        </w:rPr>
        <w:t>”</w:t>
      </w:r>
      <w:r>
        <w:t>五句。</w:t>
      </w:r>
    </w:p>
    <w:p w14:paraId="472D55BD">
      <w:r>
        <w:t>内出</w:t>
      </w:r>
    </w:p>
    <w:p w14:paraId="62EC4508">
      <w:r>
        <w:rPr>
          <w:rFonts w:hint="eastAsia" w:eastAsia="宋体"/>
          <w:lang w:eastAsia="zh-CN"/>
        </w:rPr>
        <w:t>“</w:t>
      </w:r>
      <w:r>
        <w:t>命百官</w:t>
      </w:r>
    </w:p>
    <w:p w14:paraId="4CE648D0">
      <w:r>
        <w:t>貴賤無不務内</w:t>
      </w:r>
      <w:r>
        <w:rPr>
          <w:rFonts w:hint="eastAsia" w:eastAsia="宋体"/>
          <w:lang w:eastAsia="zh-CN"/>
        </w:rPr>
        <w:t>”</w:t>
      </w:r>
      <w:r>
        <w:t>三句。</w:t>
      </w:r>
    </w:p>
    <w:p w14:paraId="7C16D269">
      <w:r>
        <w:t>位利</w:t>
      </w:r>
      <w:r>
        <w:rPr>
          <w:rFonts w:hint="eastAsia" w:eastAsia="宋体"/>
          <w:lang w:eastAsia="zh-CN"/>
        </w:rPr>
        <w:t>《</w:t>
      </w:r>
      <w:r>
        <w:t>禮運</w:t>
      </w:r>
      <w:r>
        <w:rPr>
          <w:rFonts w:hint="eastAsia" w:eastAsia="宋体"/>
          <w:lang w:eastAsia="zh-CN"/>
        </w:rPr>
        <w:t>》</w:t>
      </w:r>
      <w:r>
        <w:t>r故祭帝於郊</w:t>
      </w:r>
      <w:r>
        <w:rPr>
          <w:rFonts w:hint="eastAsia" w:eastAsia="宋体"/>
          <w:lang w:eastAsia="zh-CN"/>
        </w:rPr>
        <w:t>”</w:t>
      </w:r>
      <w:r>
        <w:t>四句。悖佛</w:t>
      </w:r>
      <w:r>
        <w:rPr>
          <w:rFonts w:hint="eastAsia" w:eastAsia="宋体"/>
          <w:lang w:eastAsia="zh-CN"/>
        </w:rPr>
        <w:t>《</w:t>
      </w:r>
      <w:r>
        <w:t>學記</w:t>
      </w:r>
      <w:r>
        <w:rPr>
          <w:rFonts w:hint="eastAsia" w:eastAsia="宋体"/>
          <w:lang w:eastAsia="zh-CN"/>
        </w:rPr>
        <w:t>》“</w:t>
      </w:r>
      <w:r>
        <w:t>其施之也悖</w:t>
      </w:r>
      <w:r>
        <w:rPr>
          <w:rFonts w:hint="eastAsia" w:eastAsia="宋体"/>
          <w:lang w:eastAsia="zh-CN"/>
        </w:rPr>
        <w:t>”</w:t>
      </w:r>
      <w:r>
        <w:t>二句。</w:t>
      </w:r>
    </w:p>
    <w:p w14:paraId="0DB98B8E">
      <w:r>
        <w:t>内位</w:t>
      </w:r>
    </w:p>
    <w:p w14:paraId="67891FA7">
      <w:pPr>
        <w:rPr>
          <w:rFonts w:hint="eastAsia" w:eastAsia="宋体"/>
          <w:lang w:eastAsia="zh-CN"/>
        </w:rPr>
      </w:pPr>
      <w:r>
        <w:rPr>
          <w:rFonts w:hint="eastAsia" w:eastAsia="宋体"/>
          <w:lang w:eastAsia="zh-CN"/>
        </w:rPr>
        <w:t>《</w:t>
      </w:r>
      <w:r>
        <w:t>祭義</w:t>
      </w:r>
      <w:r>
        <w:rPr>
          <w:rFonts w:hint="eastAsia" w:eastAsia="宋体"/>
          <w:lang w:eastAsia="zh-CN"/>
        </w:rPr>
        <w:t>》</w:t>
      </w:r>
    </w:p>
    <w:p w14:paraId="5359EB7E">
      <w:r>
        <w:t>【第509页】</w:t>
      </w:r>
    </w:p>
    <w:p w14:paraId="100C12BB">
      <w:r>
        <w:rPr>
          <w:rFonts w:hint="eastAsia" w:eastAsia="宋体"/>
          <w:lang w:eastAsia="zh-CN"/>
        </w:rPr>
        <w:t>“</w:t>
      </w:r>
      <w:r>
        <w:t>以别外内</w:t>
      </w:r>
      <w:r>
        <w:rPr>
          <w:rFonts w:hint="eastAsia" w:eastAsia="宋体"/>
          <w:lang w:eastAsia="zh-CN"/>
        </w:rPr>
        <w:t>”</w:t>
      </w:r>
      <w:r>
        <w:t>二句。</w:t>
      </w:r>
    </w:p>
    <w:p w14:paraId="142FDF31">
      <w:r>
        <w:t>物物</w:t>
      </w:r>
      <w:r>
        <w:rPr>
          <w:rFonts w:hint="eastAsia" w:eastAsia="宋体"/>
          <w:lang w:eastAsia="zh-CN"/>
        </w:rPr>
        <w:t>《</w:t>
      </w:r>
      <w:r>
        <w:t>哀公問</w:t>
      </w:r>
      <w:r>
        <w:rPr>
          <w:rFonts w:hint="eastAsia" w:eastAsia="宋体"/>
          <w:lang w:eastAsia="zh-CN"/>
        </w:rPr>
        <w:t>》</w:t>
      </w:r>
      <w:r>
        <w:t>r仁人不過乎物</w:t>
      </w:r>
      <w:r>
        <w:rPr>
          <w:rFonts w:hint="eastAsia" w:eastAsia="宋体"/>
          <w:lang w:eastAsia="zh-CN"/>
        </w:rPr>
        <w:t>”</w:t>
      </w:r>
      <w:r>
        <w:t>二句。</w:t>
      </w:r>
    </w:p>
    <w:p w14:paraId="5D0C6342">
      <w:r>
        <w:t>惚愾</w:t>
      </w:r>
      <w:r>
        <w:rPr>
          <w:rFonts w:hint="eastAsia" w:eastAsia="宋体"/>
          <w:lang w:eastAsia="zh-CN"/>
        </w:rPr>
        <w:t>《</w:t>
      </w:r>
      <w:r>
        <w:t>問喪</w:t>
      </w:r>
      <w:r>
        <w:rPr>
          <w:rFonts w:hint="eastAsia" w:eastAsia="宋体"/>
          <w:lang w:eastAsia="zh-CN"/>
        </w:rPr>
        <w:t>》“</w:t>
      </w:r>
      <w:r>
        <w:t>惚焉愾焉</w:t>
      </w:r>
      <w:r>
        <w:rPr>
          <w:rFonts w:hint="eastAsia" w:eastAsia="宋体"/>
          <w:lang w:eastAsia="zh-CN"/>
        </w:rPr>
        <w:t>”</w:t>
      </w:r>
      <w:r>
        <w:t>二句。</w:t>
      </w:r>
    </w:p>
    <w:p w14:paraId="4C56EF57">
      <w:r>
        <w:t>浡忽</w:t>
      </w:r>
      <w:r>
        <w:rPr>
          <w:rFonts w:hint="eastAsia" w:eastAsia="宋体"/>
          <w:lang w:eastAsia="zh-CN"/>
        </w:rPr>
        <w:t>《</w:t>
      </w:r>
      <w:r>
        <w:t>左傳</w:t>
      </w:r>
      <w:r>
        <w:rPr>
          <w:rFonts w:hint="eastAsia" w:eastAsia="宋体"/>
          <w:lang w:eastAsia="zh-CN"/>
        </w:rPr>
        <w:t>•</w:t>
      </w:r>
      <w:r>
        <w:t>莊十一年</w:t>
      </w:r>
      <w:r>
        <w:rPr>
          <w:rFonts w:hint="eastAsia" w:eastAsia="宋体"/>
          <w:lang w:eastAsia="zh-CN"/>
        </w:rPr>
        <w:t>》</w:t>
      </w:r>
      <w:r>
        <w:t>臧文仲言。</w:t>
      </w:r>
    </w:p>
    <w:p w14:paraId="325CFCA3">
      <w:r>
        <w:t>蔽萃匱</w:t>
      </w:r>
      <w:r>
        <w:rPr>
          <w:rFonts w:hint="eastAsia" w:eastAsia="宋体"/>
          <w:lang w:eastAsia="zh-CN"/>
        </w:rPr>
        <w:t>《</w:t>
      </w:r>
      <w:r>
        <w:t>成九年</w:t>
      </w:r>
      <w:r>
        <w:rPr>
          <w:rFonts w:hint="eastAsia" w:eastAsia="宋体"/>
          <w:lang w:eastAsia="zh-CN"/>
        </w:rPr>
        <w:t>》</w:t>
      </w:r>
      <w:r>
        <w:t>引</w:t>
      </w:r>
      <w:r>
        <w:rPr>
          <w:rFonts w:hint="eastAsia" w:eastAsia="宋体"/>
          <w:lang w:eastAsia="zh-CN"/>
        </w:rPr>
        <w:t>《</w:t>
      </w:r>
      <w:r>
        <w:t>詩</w:t>
      </w:r>
      <w:r>
        <w:rPr>
          <w:rFonts w:hint="eastAsia" w:eastAsia="宋体"/>
          <w:lang w:eastAsia="zh-CN"/>
        </w:rPr>
        <w:t>》</w:t>
      </w:r>
      <w:r>
        <w:t>。</w:t>
      </w:r>
    </w:p>
    <w:p w14:paraId="4705FB7B">
      <w:r>
        <w:t>骨猾捽</w:t>
      </w:r>
      <w:r>
        <w:rPr>
          <w:rFonts w:hint="eastAsia" w:eastAsia="宋体"/>
          <w:lang w:eastAsia="zh-CN"/>
        </w:rPr>
        <w:t>《</w:t>
      </w:r>
      <w:r>
        <w:t>晉語一</w:t>
      </w:r>
      <w:r>
        <w:rPr>
          <w:rFonts w:hint="eastAsia" w:eastAsia="宋体"/>
          <w:lang w:eastAsia="zh-CN"/>
        </w:rPr>
        <w:t>》</w:t>
      </w:r>
      <w:r>
        <w:t>獻公伐驪戎卜辭。</w:t>
      </w:r>
    </w:p>
    <w:p w14:paraId="68936ABF">
      <w:r>
        <w:t>物利</w:t>
      </w:r>
    </w:p>
    <w:p w14:paraId="18AED134">
      <w:r>
        <w:rPr>
          <w:rFonts w:hint="eastAsia" w:eastAsia="宋体"/>
          <w:lang w:eastAsia="zh-CN"/>
        </w:rPr>
        <w:t>《</w:t>
      </w:r>
      <w:r>
        <w:t>越語下</w:t>
      </w:r>
      <w:r>
        <w:rPr>
          <w:rFonts w:hint="eastAsia" w:eastAsia="宋体"/>
          <w:lang w:eastAsia="zh-CN"/>
        </w:rPr>
        <w:t>》</w:t>
      </w:r>
      <w:r>
        <w:t>范蠡對王</w:t>
      </w:r>
      <w:r>
        <w:rPr>
          <w:rFonts w:hint="eastAsia" w:eastAsia="宋体"/>
          <w:lang w:eastAsia="zh-CN"/>
        </w:rPr>
        <w:t>“</w:t>
      </w:r>
      <w:r>
        <w:t>生萬物</w:t>
      </w:r>
      <w:r>
        <w:rPr>
          <w:rFonts w:hint="eastAsia" w:eastAsia="宋体"/>
          <w:lang w:eastAsia="zh-CN"/>
        </w:rPr>
        <w:t>”</w:t>
      </w:r>
      <w:r>
        <w:t>三句。</w:t>
      </w:r>
    </w:p>
    <w:p w14:paraId="158AC6FD">
      <w:r>
        <w:t>世位</w:t>
      </w:r>
    </w:p>
    <w:p w14:paraId="0EEC07D7">
      <w:r>
        <w:t>王問范蠡</w:t>
      </w:r>
      <w:r>
        <w:rPr>
          <w:rFonts w:hint="eastAsia" w:eastAsia="宋体"/>
          <w:lang w:eastAsia="zh-CN"/>
        </w:rPr>
        <w:t>“</w:t>
      </w:r>
      <w:r>
        <w:t>先人就</w:t>
      </w:r>
    </w:p>
    <w:p w14:paraId="7DE8D678">
      <w:r>
        <w:t>世</w:t>
      </w:r>
      <w:r>
        <w:rPr>
          <w:rFonts w:hint="eastAsia" w:eastAsia="宋体"/>
          <w:lang w:eastAsia="zh-CN"/>
        </w:rPr>
        <w:t>”</w:t>
      </w:r>
      <w:r>
        <w:t>二句。弼出骨</w:t>
      </w:r>
    </w:p>
    <w:p w14:paraId="4832A4CB">
      <w:r>
        <w:rPr>
          <w:rFonts w:hint="eastAsia" w:eastAsia="宋体"/>
          <w:lang w:eastAsia="zh-CN"/>
        </w:rPr>
        <w:t>“</w:t>
      </w:r>
      <w:r>
        <w:t>信讒喜優</w:t>
      </w:r>
      <w:r>
        <w:rPr>
          <w:rFonts w:hint="eastAsia" w:eastAsia="宋体"/>
          <w:lang w:eastAsia="zh-CN"/>
        </w:rPr>
        <w:t>”</w:t>
      </w:r>
      <w:r>
        <w:t>四句。</w:t>
      </w:r>
    </w:p>
    <w:p w14:paraId="6077E1B1">
      <w:r>
        <w:t>突忽</w:t>
      </w:r>
    </w:p>
    <w:p w14:paraId="07C9FA02">
      <w:r>
        <w:rPr>
          <w:rFonts w:hint="eastAsia" w:eastAsia="宋体"/>
          <w:lang w:eastAsia="zh-CN"/>
        </w:rPr>
        <w:t>《</w:t>
      </w:r>
      <w:r>
        <w:t>論語。微子</w:t>
      </w:r>
      <w:r>
        <w:rPr>
          <w:rFonts w:hint="eastAsia" w:eastAsia="宋体"/>
          <w:lang w:eastAsia="zh-CN"/>
        </w:rPr>
        <w:t>》</w:t>
      </w:r>
      <w:r>
        <w:t>周八士名。</w:t>
      </w:r>
    </w:p>
    <w:p w14:paraId="0079ADD9">
      <w:r>
        <w:t>類萃</w:t>
      </w:r>
    </w:p>
    <w:p w14:paraId="1989A8F6">
      <w:r>
        <w:rPr>
          <w:rFonts w:hint="eastAsia" w:eastAsia="宋体"/>
          <w:lang w:eastAsia="zh-CN"/>
        </w:rPr>
        <w:t>《</w:t>
      </w:r>
      <w:r>
        <w:t>孟子</w:t>
      </w:r>
      <w:r>
        <w:rPr>
          <w:rFonts w:hint="eastAsia" w:eastAsia="宋体"/>
          <w:lang w:eastAsia="zh-CN"/>
        </w:rPr>
        <w:t>•</w:t>
      </w:r>
      <w:r>
        <w:t>公孫丑上</w:t>
      </w:r>
      <w:r>
        <w:rPr>
          <w:rFonts w:hint="eastAsia" w:eastAsia="宋体"/>
          <w:lang w:eastAsia="zh-CN"/>
        </w:rPr>
        <w:t>》</w:t>
      </w:r>
      <w:r>
        <w:t>引有若言。</w:t>
      </w:r>
    </w:p>
    <w:p w14:paraId="198B7CC5">
      <w:pPr>
        <w:rPr>
          <w:rFonts w:hint="eastAsia" w:eastAsia="宋体"/>
          <w:lang w:eastAsia="zh-CN"/>
        </w:rPr>
      </w:pPr>
      <w:r>
        <w:rPr>
          <w:rFonts w:hint="eastAsia" w:eastAsia="宋体"/>
          <w:lang w:eastAsia="zh-CN"/>
        </w:rPr>
        <w:t>《</w:t>
      </w:r>
      <w:r>
        <w:t>楚辭</w:t>
      </w:r>
      <w:r>
        <w:rPr>
          <w:rFonts w:hint="eastAsia" w:eastAsia="宋体"/>
          <w:lang w:eastAsia="zh-CN"/>
        </w:rPr>
        <w:t>》</w:t>
      </w:r>
    </w:p>
    <w:p w14:paraId="66564C1C">
      <w:r>
        <w:t>繼味飽</w:t>
      </w:r>
      <w:r>
        <w:rPr>
          <w:rFonts w:hint="eastAsia" w:eastAsia="宋体"/>
          <w:lang w:eastAsia="zh-CN"/>
        </w:rPr>
        <w:t>《</w:t>
      </w:r>
      <w:r>
        <w:t>天問</w:t>
      </w:r>
      <w:r>
        <w:rPr>
          <w:rFonts w:hint="eastAsia" w:eastAsia="宋体"/>
          <w:lang w:eastAsia="zh-CN"/>
        </w:rPr>
        <w:t>》</w:t>
      </w:r>
      <w:r>
        <w:t>。</w:t>
      </w:r>
    </w:p>
    <w:p w14:paraId="2A5CFCC4">
      <w:r>
        <w:t>慨邁</w:t>
      </w:r>
    </w:p>
    <w:p w14:paraId="04B2B0F0">
      <w:r>
        <w:rPr>
          <w:rFonts w:hint="eastAsia" w:eastAsia="宋体"/>
          <w:lang w:eastAsia="zh-CN"/>
        </w:rPr>
        <w:t>《</w:t>
      </w:r>
      <w:r>
        <w:t>九章。哀郢</w:t>
      </w:r>
      <w:r>
        <w:rPr>
          <w:rFonts w:hint="eastAsia" w:eastAsia="宋体"/>
          <w:lang w:eastAsia="zh-CN"/>
        </w:rPr>
        <w:t>》</w:t>
      </w:r>
      <w:r>
        <w:t>。</w:t>
      </w:r>
    </w:p>
    <w:p w14:paraId="5DB75E52">
      <w:r>
        <w:t>汩忽</w:t>
      </w:r>
    </w:p>
    <w:p w14:paraId="18327666">
      <w:r>
        <w:rPr>
          <w:rFonts w:hint="eastAsia" w:eastAsia="宋体"/>
          <w:lang w:eastAsia="zh-CN"/>
        </w:rPr>
        <w:t>《</w:t>
      </w:r>
      <w:r>
        <w:t>懷沙。亂</w:t>
      </w:r>
      <w:r>
        <w:rPr>
          <w:rFonts w:hint="eastAsia" w:eastAsia="宋体"/>
          <w:lang w:eastAsia="zh-CN"/>
        </w:rPr>
        <w:t>》</w:t>
      </w:r>
      <w:r>
        <w:t>。</w:t>
      </w:r>
    </w:p>
    <w:p w14:paraId="566D2347">
      <w:r>
        <w:t>喟謂愛類同上。</w:t>
      </w:r>
    </w:p>
    <w:p w14:paraId="752EA18F">
      <w:r>
        <w:t>至比</w:t>
      </w:r>
      <w:r>
        <w:rPr>
          <w:rFonts w:hint="eastAsia" w:eastAsia="宋体"/>
          <w:lang w:eastAsia="zh-CN"/>
        </w:rPr>
        <w:t>《</w:t>
      </w:r>
      <w:r>
        <w:t>悲回</w:t>
      </w:r>
    </w:p>
    <w:p w14:paraId="44A406C4">
      <w:r>
        <w:t>風</w:t>
      </w:r>
      <w:r>
        <w:rPr>
          <w:rFonts w:hint="eastAsia" w:eastAsia="宋体"/>
          <w:lang w:eastAsia="zh-CN"/>
        </w:rPr>
        <w:t>》</w:t>
      </w:r>
      <w:r>
        <w:t>。</w:t>
      </w:r>
    </w:p>
    <w:p w14:paraId="35BC3570">
      <w:r>
        <w:t>祭弟十四</w:t>
      </w:r>
    </w:p>
    <w:p w14:paraId="194627D0">
      <w:r>
        <w:t>去入</w:t>
      </w:r>
    </w:p>
    <w:p w14:paraId="69D919D6">
      <w:pPr>
        <w:rPr>
          <w:rFonts w:hint="eastAsia" w:eastAsia="宋体"/>
          <w:lang w:eastAsia="zh-CN"/>
        </w:rPr>
      </w:pPr>
      <w:r>
        <w:rPr>
          <w:rFonts w:hint="eastAsia" w:eastAsia="宋体"/>
          <w:lang w:eastAsia="zh-CN"/>
        </w:rPr>
        <w:t>《</w:t>
      </w:r>
      <w:r>
        <w:t>詩經</w:t>
      </w:r>
      <w:r>
        <w:rPr>
          <w:rFonts w:hint="eastAsia" w:eastAsia="宋体"/>
          <w:lang w:eastAsia="zh-CN"/>
        </w:rPr>
        <w:t>》</w:t>
      </w:r>
    </w:p>
    <w:p w14:paraId="284A5598">
      <w:r>
        <w:t>拜説</w:t>
      </w:r>
    </w:p>
    <w:p w14:paraId="0FB1BDC2">
      <w:r>
        <w:t>掇捋</w:t>
      </w:r>
    </w:p>
    <w:p w14:paraId="40C37F79">
      <w:r>
        <w:rPr>
          <w:rFonts w:hint="eastAsia" w:eastAsia="宋体"/>
          <w:lang w:eastAsia="zh-CN"/>
        </w:rPr>
        <w:t>《</w:t>
      </w:r>
      <w:r>
        <w:t>芣苢</w:t>
      </w:r>
      <w:r>
        <w:rPr>
          <w:rFonts w:hint="eastAsia" w:eastAsia="宋体"/>
          <w:lang w:eastAsia="zh-CN"/>
        </w:rPr>
        <w:t>》</w:t>
      </w:r>
      <w:r>
        <w:t>二章。</w:t>
      </w:r>
    </w:p>
    <w:p w14:paraId="01FC13DC">
      <w:r>
        <w:t>蕨惙説</w:t>
      </w:r>
    </w:p>
    <w:p w14:paraId="4F5DA517">
      <w:r>
        <w:rPr>
          <w:rFonts w:hint="eastAsia" w:eastAsia="宋体"/>
          <w:lang w:eastAsia="zh-CN"/>
        </w:rPr>
        <w:t>《</w:t>
      </w:r>
      <w:r>
        <w:t>草蟲</w:t>
      </w:r>
      <w:r>
        <w:rPr>
          <w:rFonts w:hint="eastAsia" w:eastAsia="宋体"/>
          <w:lang w:eastAsia="zh-CN"/>
        </w:rPr>
        <w:t>》</w:t>
      </w:r>
      <w:r>
        <w:t>二章。</w:t>
      </w:r>
    </w:p>
    <w:p w14:paraId="6C83ADAC">
      <w:r>
        <w:t>伐茇</w:t>
      </w:r>
    </w:p>
    <w:p w14:paraId="6227A1F7">
      <w:r>
        <w:rPr>
          <w:rFonts w:hint="eastAsia" w:eastAsia="宋体"/>
          <w:lang w:eastAsia="zh-CN"/>
        </w:rPr>
        <w:t>《</w:t>
      </w:r>
      <w:r>
        <w:t>甘棠</w:t>
      </w:r>
      <w:r>
        <w:rPr>
          <w:rFonts w:hint="eastAsia" w:eastAsia="宋体"/>
          <w:lang w:eastAsia="zh-CN"/>
        </w:rPr>
        <w:t>》</w:t>
      </w:r>
      <w:r>
        <w:t>一章。</w:t>
      </w:r>
    </w:p>
    <w:p w14:paraId="7C39347F">
      <w:r>
        <w:t>敗憩</w:t>
      </w:r>
    </w:p>
    <w:p w14:paraId="5D8AF3E7">
      <w:r>
        <w:t>二章。</w:t>
      </w:r>
    </w:p>
    <w:p w14:paraId="5E8C1CF8">
      <w:r>
        <w:t>厲揭</w:t>
      </w:r>
    </w:p>
    <w:p w14:paraId="488D1A5B">
      <w:r>
        <w:rPr>
          <w:rFonts w:hint="eastAsia" w:eastAsia="宋体"/>
          <w:lang w:eastAsia="zh-CN"/>
        </w:rPr>
        <w:t>《</w:t>
      </w:r>
      <w:r>
        <w:t>匏有苦葉</w:t>
      </w:r>
      <w:r>
        <w:rPr>
          <w:rFonts w:hint="eastAsia" w:eastAsia="宋体"/>
          <w:lang w:eastAsia="zh-CN"/>
        </w:rPr>
        <w:t>》</w:t>
      </w:r>
      <w:r>
        <w:t>一章。</w:t>
      </w:r>
    </w:p>
    <w:p w14:paraId="67E3D14F">
      <w:pPr>
        <w:rPr>
          <w:rFonts w:hint="eastAsia" w:eastAsia="宋体"/>
          <w:lang w:eastAsia="zh-CN"/>
        </w:rPr>
      </w:pPr>
      <w:r>
        <w:t>舝邁衞害</w:t>
      </w:r>
      <w:r>
        <w:rPr>
          <w:rFonts w:hint="eastAsia" w:eastAsia="宋体"/>
          <w:lang w:eastAsia="zh-CN"/>
        </w:rPr>
        <w:t>《</w:t>
      </w:r>
      <w:r>
        <w:t>泉水</w:t>
      </w:r>
      <w:r>
        <w:rPr>
          <w:rFonts w:hint="eastAsia" w:eastAsia="宋体"/>
          <w:lang w:eastAsia="zh-CN"/>
        </w:rPr>
        <w:t>》</w:t>
      </w:r>
    </w:p>
    <w:p w14:paraId="0AE82B57">
      <w:r>
        <w:t>悦吠</w:t>
      </w:r>
      <w:r>
        <w:rPr>
          <w:rFonts w:hint="eastAsia" w:eastAsia="宋体"/>
          <w:lang w:eastAsia="zh-CN"/>
        </w:rPr>
        <w:t>《</w:t>
      </w:r>
      <w:r>
        <w:t>野有死麕</w:t>
      </w:r>
      <w:r>
        <w:rPr>
          <w:rFonts w:hint="eastAsia" w:eastAsia="宋体"/>
          <w:lang w:eastAsia="zh-CN"/>
        </w:rPr>
        <w:t>》</w:t>
      </w:r>
      <w:r>
        <w:t>三章。</w:t>
      </w:r>
    </w:p>
    <w:p w14:paraId="759D2943">
      <w:r>
        <w:t>闊説</w:t>
      </w:r>
    </w:p>
    <w:p w14:paraId="3AA4222F">
      <w:r>
        <w:rPr>
          <w:rFonts w:hint="eastAsia" w:eastAsia="宋体"/>
          <w:lang w:eastAsia="zh-CN"/>
        </w:rPr>
        <w:t>《</w:t>
      </w:r>
      <w:r>
        <w:t>擊鼓</w:t>
      </w:r>
      <w:r>
        <w:rPr>
          <w:rFonts w:hint="eastAsia" w:eastAsia="宋体"/>
          <w:lang w:eastAsia="zh-CN"/>
        </w:rPr>
        <w:t>》</w:t>
      </w:r>
      <w:r>
        <w:t>四章。</w:t>
      </w:r>
    </w:p>
    <w:p w14:paraId="705EC15C">
      <w:r>
        <w:t>闊活</w:t>
      </w:r>
    </w:p>
    <w:p w14:paraId="6EA31D04">
      <w:r>
        <w:t>五章。</w:t>
      </w:r>
    </w:p>
    <w:p w14:paraId="6472B6C2">
      <w:r>
        <w:t>【第510页】</w:t>
      </w:r>
    </w:p>
    <w:p w14:paraId="5356E1F2">
      <w:r>
        <w:t>三章。</w:t>
      </w:r>
    </w:p>
    <w:p w14:paraId="430177D3">
      <w:r>
        <w:t>逝害</w:t>
      </w:r>
    </w:p>
    <w:p w14:paraId="5FF079AB">
      <w:r>
        <w:rPr>
          <w:rFonts w:hint="eastAsia" w:eastAsia="宋体"/>
          <w:lang w:eastAsia="zh-CN"/>
        </w:rPr>
        <w:t>《</w:t>
      </w:r>
      <w:r>
        <w:t>二子乘舟</w:t>
      </w:r>
      <w:r>
        <w:rPr>
          <w:rFonts w:hint="eastAsia" w:eastAsia="宋体"/>
          <w:lang w:eastAsia="zh-CN"/>
        </w:rPr>
        <w:t>》</w:t>
      </w:r>
      <w:r>
        <w:t>二章。</w:t>
      </w:r>
    </w:p>
    <w:p w14:paraId="2521A93E">
      <w:r>
        <w:t>活濊發揭孼朅</w:t>
      </w:r>
      <w:r>
        <w:rPr>
          <w:rFonts w:hint="eastAsia" w:eastAsia="宋体"/>
          <w:lang w:eastAsia="zh-CN"/>
        </w:rPr>
        <w:t>《</w:t>
      </w:r>
      <w:r>
        <w:t>碩人</w:t>
      </w:r>
      <w:r>
        <w:rPr>
          <w:rFonts w:hint="eastAsia" w:eastAsia="宋体"/>
          <w:lang w:eastAsia="zh-CN"/>
        </w:rPr>
        <w:t>》</w:t>
      </w:r>
      <w:r>
        <w:t>四章。</w:t>
      </w:r>
    </w:p>
    <w:p w14:paraId="232740C5">
      <w:r>
        <w:t>説説</w:t>
      </w:r>
    </w:p>
    <w:p w14:paraId="49306577">
      <w:r>
        <w:rPr>
          <w:rFonts w:hint="eastAsia" w:eastAsia="宋体"/>
          <w:lang w:eastAsia="zh-CN"/>
        </w:rPr>
        <w:t>《</w:t>
      </w:r>
      <w:r>
        <w:t>氓</w:t>
      </w:r>
      <w:r>
        <w:rPr>
          <w:rFonts w:hint="eastAsia" w:eastAsia="宋体"/>
          <w:lang w:eastAsia="zh-CN"/>
        </w:rPr>
        <w:t>》</w:t>
      </w:r>
      <w:r>
        <w:t>三章。</w:t>
      </w:r>
    </w:p>
    <w:p w14:paraId="4BDBD002">
      <w:r>
        <w:t>朅桀</w:t>
      </w:r>
      <w:r>
        <w:rPr>
          <w:rFonts w:hint="eastAsia" w:eastAsia="宋体"/>
          <w:lang w:eastAsia="zh-CN"/>
        </w:rPr>
        <w:t>《</w:t>
      </w:r>
      <w:r>
        <w:t>伯兮</w:t>
      </w:r>
      <w:r>
        <w:rPr>
          <w:rFonts w:hint="eastAsia" w:eastAsia="宋体"/>
          <w:lang w:eastAsia="zh-CN"/>
        </w:rPr>
        <w:t>》</w:t>
      </w:r>
      <w:r>
        <w:t>一</w:t>
      </w:r>
    </w:p>
    <w:p w14:paraId="61650DF6">
      <w:r>
        <w:t>章。厲帶</w:t>
      </w:r>
      <w:r>
        <w:rPr>
          <w:rFonts w:hint="eastAsia" w:eastAsia="宋体"/>
          <w:lang w:eastAsia="zh-CN"/>
        </w:rPr>
        <w:t>《</w:t>
      </w:r>
      <w:r>
        <w:t>有狐</w:t>
      </w:r>
      <w:r>
        <w:rPr>
          <w:rFonts w:hint="eastAsia" w:eastAsia="宋体"/>
          <w:lang w:eastAsia="zh-CN"/>
        </w:rPr>
        <w:t>》</w:t>
      </w:r>
      <w:r>
        <w:t>二章。月佸桀括渴</w:t>
      </w:r>
      <w:r>
        <w:rPr>
          <w:rFonts w:hint="eastAsia" w:eastAsia="宋体"/>
          <w:lang w:eastAsia="zh-CN"/>
        </w:rPr>
        <w:t>《</w:t>
      </w:r>
      <w:r>
        <w:t>君子于役</w:t>
      </w:r>
      <w:r>
        <w:rPr>
          <w:rFonts w:hint="eastAsia" w:eastAsia="宋体"/>
          <w:lang w:eastAsia="zh-CN"/>
        </w:rPr>
        <w:t>》</w:t>
      </w:r>
      <w:r>
        <w:t>二章。</w:t>
      </w:r>
    </w:p>
    <w:p w14:paraId="5D9F488F">
      <w:r>
        <w:t>葛月</w:t>
      </w:r>
    </w:p>
    <w:p w14:paraId="092A5615">
      <w:r>
        <w:rPr>
          <w:rFonts w:hint="eastAsia" w:eastAsia="宋体"/>
          <w:lang w:eastAsia="zh-CN"/>
        </w:rPr>
        <w:t>《</w:t>
      </w:r>
      <w:r>
        <w:t>采葛</w:t>
      </w:r>
      <w:r>
        <w:rPr>
          <w:rFonts w:hint="eastAsia" w:eastAsia="宋体"/>
          <w:lang w:eastAsia="zh-CN"/>
        </w:rPr>
        <w:t>》</w:t>
      </w:r>
      <w:r>
        <w:t>一章。</w:t>
      </w:r>
    </w:p>
    <w:p w14:paraId="053FAD54">
      <w:r>
        <w:t>艾歲</w:t>
      </w:r>
    </w:p>
    <w:p w14:paraId="54642716">
      <w:r>
        <w:t>達闕</w:t>
      </w:r>
    </w:p>
    <w:p w14:paraId="504616B6">
      <w:r>
        <w:t>月</w:t>
      </w:r>
      <w:r>
        <w:rPr>
          <w:rFonts w:hint="eastAsia" w:eastAsia="宋体"/>
          <w:lang w:eastAsia="zh-CN"/>
        </w:rPr>
        <w:t>《</w:t>
      </w:r>
      <w:r>
        <w:t>子衿</w:t>
      </w:r>
      <w:r>
        <w:rPr>
          <w:rFonts w:hint="eastAsia" w:eastAsia="宋体"/>
          <w:lang w:eastAsia="zh-CN"/>
        </w:rPr>
        <w:t>》</w:t>
      </w:r>
      <w:r>
        <w:t>三章。</w:t>
      </w:r>
    </w:p>
    <w:p w14:paraId="4A8A4834">
      <w:r>
        <w:t>月闥闥發</w:t>
      </w:r>
      <w:r>
        <w:rPr>
          <w:rFonts w:hint="eastAsia" w:eastAsia="宋体"/>
          <w:lang w:eastAsia="zh-CN"/>
        </w:rPr>
        <w:t>《</w:t>
      </w:r>
      <w:r>
        <w:t>東方之日</w:t>
      </w:r>
      <w:r>
        <w:rPr>
          <w:rFonts w:hint="eastAsia" w:eastAsia="宋体"/>
          <w:lang w:eastAsia="zh-CN"/>
        </w:rPr>
        <w:t>》</w:t>
      </w:r>
      <w:r>
        <w:t>二章。</w:t>
      </w:r>
    </w:p>
    <w:p w14:paraId="072C2D42">
      <w:r>
        <w:t>桀怛</w:t>
      </w:r>
    </w:p>
    <w:p w14:paraId="1AD80F36">
      <w:r>
        <w:t>外泄逝</w:t>
      </w:r>
    </w:p>
    <w:p w14:paraId="3B6C7B34">
      <w:r>
        <w:rPr>
          <w:rFonts w:hint="eastAsia" w:eastAsia="宋体"/>
          <w:lang w:eastAsia="zh-CN"/>
        </w:rPr>
        <w:t>《</w:t>
      </w:r>
      <w:r>
        <w:t>十畝之間</w:t>
      </w:r>
      <w:r>
        <w:rPr>
          <w:rFonts w:hint="eastAsia" w:eastAsia="宋体"/>
          <w:lang w:eastAsia="zh-CN"/>
        </w:rPr>
        <w:t>》</w:t>
      </w:r>
      <w:r>
        <w:t>二章。</w:t>
      </w:r>
    </w:p>
    <w:p w14:paraId="17D24709">
      <w:r>
        <w:t>逝邁</w:t>
      </w:r>
    </w:p>
    <w:p w14:paraId="16E17443">
      <w:r>
        <w:t>外蹶</w:t>
      </w:r>
    </w:p>
    <w:p w14:paraId="2465818A">
      <w:pPr>
        <w:rPr>
          <w:rFonts w:hint="eastAsia" w:eastAsia="宋体"/>
          <w:lang w:eastAsia="zh-CN"/>
        </w:rPr>
      </w:pPr>
      <w:r>
        <w:t>逝邁</w:t>
      </w:r>
      <w:r>
        <w:rPr>
          <w:rFonts w:hint="eastAsia" w:eastAsia="宋体"/>
          <w:lang w:eastAsia="zh-CN"/>
        </w:rPr>
        <w:t>《</w:t>
      </w:r>
    </w:p>
    <w:p w14:paraId="68B59483">
      <w:r>
        <w:t>東門之粉</w:t>
      </w:r>
      <w:r>
        <w:rPr>
          <w:rFonts w:hint="eastAsia" w:eastAsia="宋体"/>
          <w:lang w:eastAsia="zh-CN"/>
        </w:rPr>
        <w:t>》</w:t>
      </w:r>
      <w:r>
        <w:t>三章。</w:t>
      </w:r>
    </w:p>
    <w:p w14:paraId="24F06187">
      <w:r>
        <w:t>肺哲</w:t>
      </w:r>
      <w:r>
        <w:rPr>
          <w:rFonts w:hint="eastAsia" w:eastAsia="宋体"/>
          <w:lang w:eastAsia="zh-CN"/>
        </w:rPr>
        <w:t>《</w:t>
      </w:r>
      <w:r>
        <w:t>東門之揚</w:t>
      </w:r>
      <w:r>
        <w:rPr>
          <w:rFonts w:hint="eastAsia" w:eastAsia="宋体"/>
          <w:lang w:eastAsia="zh-CN"/>
        </w:rPr>
        <w:t>》</w:t>
      </w:r>
      <w:r>
        <w:t>二章。</w:t>
      </w:r>
    </w:p>
    <w:p w14:paraId="480AC064">
      <w:r>
        <w:t>發偈怛</w:t>
      </w:r>
    </w:p>
    <w:p w14:paraId="09720944">
      <w:r>
        <w:t>閲雪説</w:t>
      </w:r>
    </w:p>
    <w:p w14:paraId="03296E5C">
      <w:r>
        <w:rPr>
          <w:rFonts w:hint="eastAsia" w:eastAsia="宋体"/>
          <w:lang w:eastAsia="zh-CN"/>
        </w:rPr>
        <w:t>《</w:t>
      </w:r>
      <w:r>
        <w:t>蜉蝣</w:t>
      </w:r>
      <w:r>
        <w:rPr>
          <w:rFonts w:hint="eastAsia" w:eastAsia="宋体"/>
          <w:lang w:eastAsia="zh-CN"/>
        </w:rPr>
        <w:t>》</w:t>
      </w:r>
      <w:r>
        <w:t>三章。</w:t>
      </w:r>
    </w:p>
    <w:p w14:paraId="5618DF2E">
      <w:r>
        <w:t>祋芾</w:t>
      </w:r>
    </w:p>
    <w:p w14:paraId="2C15F106">
      <w:r>
        <w:rPr>
          <w:rFonts w:hint="eastAsia" w:eastAsia="宋体"/>
          <w:lang w:eastAsia="zh-CN"/>
        </w:rPr>
        <w:t>《</w:t>
      </w:r>
      <w:r>
        <w:t>候人</w:t>
      </w:r>
      <w:r>
        <w:rPr>
          <w:rFonts w:hint="eastAsia" w:eastAsia="宋体"/>
          <w:lang w:eastAsia="zh-CN"/>
        </w:rPr>
        <w:t>》</w:t>
      </w:r>
      <w:r>
        <w:t>一章。</w:t>
      </w:r>
    </w:p>
    <w:p w14:paraId="49C85155">
      <w:r>
        <w:t>發烈褐歲</w:t>
      </w:r>
    </w:p>
    <w:p w14:paraId="286F1E78">
      <w:r>
        <w:t>烈渴</w:t>
      </w:r>
    </w:p>
    <w:p w14:paraId="2BE3AD1F">
      <w:r>
        <w:rPr>
          <w:rFonts w:hint="eastAsia" w:eastAsia="宋体"/>
          <w:lang w:eastAsia="zh-CN"/>
        </w:rPr>
        <w:t>《</w:t>
      </w:r>
      <w:r>
        <w:t>采薇</w:t>
      </w:r>
      <w:r>
        <w:rPr>
          <w:rFonts w:hint="eastAsia" w:eastAsia="宋体"/>
          <w:lang w:eastAsia="zh-CN"/>
        </w:rPr>
        <w:t>》</w:t>
      </w:r>
      <w:r>
        <w:t>二章。</w:t>
      </w:r>
    </w:p>
    <w:p w14:paraId="01499413">
      <w:r>
        <w:t>艾晣噦</w:t>
      </w:r>
      <w:r>
        <w:rPr>
          <w:rFonts w:hint="eastAsia" w:eastAsia="宋体"/>
          <w:lang w:eastAsia="zh-CN"/>
        </w:rPr>
        <w:t>《</w:t>
      </w:r>
      <w:r>
        <w:t>庭燎</w:t>
      </w:r>
      <w:r>
        <w:rPr>
          <w:rFonts w:hint="eastAsia" w:eastAsia="宋体"/>
          <w:lang w:eastAsia="zh-CN"/>
        </w:rPr>
        <w:t>》</w:t>
      </w:r>
      <w:r>
        <w:t>二</w:t>
      </w:r>
    </w:p>
    <w:p w14:paraId="09CC7767">
      <w:r>
        <w:t>章。噲噦</w:t>
      </w:r>
      <w:r>
        <w:rPr>
          <w:rFonts w:hint="eastAsia" w:eastAsia="宋体"/>
          <w:lang w:eastAsia="zh-CN"/>
        </w:rPr>
        <w:t>《</w:t>
      </w:r>
      <w:r>
        <w:t>斯干</w:t>
      </w:r>
      <w:r>
        <w:rPr>
          <w:rFonts w:hint="eastAsia" w:eastAsia="宋体"/>
          <w:lang w:eastAsia="zh-CN"/>
        </w:rPr>
        <w:t>》</w:t>
      </w:r>
      <w:r>
        <w:t>五章。結厲滅烕</w:t>
      </w:r>
      <w:r>
        <w:rPr>
          <w:rFonts w:hint="eastAsia" w:eastAsia="宋体"/>
          <w:lang w:eastAsia="zh-CN"/>
        </w:rPr>
        <w:t>《</w:t>
      </w:r>
      <w:r>
        <w:t>正月</w:t>
      </w:r>
      <w:r>
        <w:rPr>
          <w:rFonts w:hint="eastAsia" w:eastAsia="宋体"/>
          <w:lang w:eastAsia="zh-CN"/>
        </w:rPr>
        <w:t>》</w:t>
      </w:r>
      <w:r>
        <w:t>八章。</w:t>
      </w:r>
    </w:p>
    <w:p w14:paraId="6C1E0D88">
      <w:r>
        <w:t>艾敗</w:t>
      </w:r>
    </w:p>
    <w:p w14:paraId="73284B51">
      <w:r>
        <w:rPr>
          <w:rFonts w:hint="eastAsia" w:eastAsia="宋体"/>
          <w:lang w:eastAsia="zh-CN"/>
        </w:rPr>
        <w:t>《</w:t>
      </w:r>
      <w:r>
        <w:t>小旻</w:t>
      </w:r>
      <w:r>
        <w:rPr>
          <w:rFonts w:hint="eastAsia" w:eastAsia="宋体"/>
          <w:lang w:eastAsia="zh-CN"/>
        </w:rPr>
        <w:t>》</w:t>
      </w:r>
      <w:r>
        <w:t>五章。</w:t>
      </w:r>
    </w:p>
    <w:p w14:paraId="2A499E29">
      <w:r>
        <w:t>邁寐</w:t>
      </w:r>
    </w:p>
    <w:p w14:paraId="2C8B091C">
      <w:r>
        <w:t>烈發</w:t>
      </w:r>
    </w:p>
    <w:p w14:paraId="6A94300E">
      <w:r>
        <w:t>害</w:t>
      </w:r>
      <w:r>
        <w:rPr>
          <w:rFonts w:hint="eastAsia" w:eastAsia="宋体"/>
          <w:lang w:eastAsia="zh-CN"/>
        </w:rPr>
        <w:t>《</w:t>
      </w:r>
      <w:r>
        <w:t>蓼莪</w:t>
      </w:r>
      <w:r>
        <w:rPr>
          <w:rFonts w:hint="eastAsia" w:eastAsia="宋体"/>
          <w:lang w:eastAsia="zh-CN"/>
        </w:rPr>
        <w:t>》</w:t>
      </w:r>
      <w:r>
        <w:t>五章。</w:t>
      </w:r>
    </w:p>
    <w:p w14:paraId="1E2B063C">
      <w:r>
        <w:t>舌揭</w:t>
      </w:r>
    </w:p>
    <w:p w14:paraId="5D84912D">
      <w:r>
        <w:t>烈發害</w:t>
      </w:r>
      <w:r>
        <w:rPr>
          <w:rFonts w:hint="eastAsia" w:eastAsia="宋体"/>
          <w:lang w:eastAsia="zh-CN"/>
        </w:rPr>
        <w:t>《</w:t>
      </w:r>
      <w:r>
        <w:t>四月</w:t>
      </w:r>
      <w:r>
        <w:rPr>
          <w:rFonts w:hint="eastAsia" w:eastAsia="宋体"/>
          <w:lang w:eastAsia="zh-CN"/>
        </w:rPr>
        <w:t>》</w:t>
      </w:r>
      <w:r>
        <w:t>三章。</w:t>
      </w:r>
    </w:p>
    <w:p w14:paraId="177C084E">
      <w:r>
        <w:t>秣艾</w:t>
      </w:r>
    </w:p>
    <w:p w14:paraId="08AED9FD">
      <w:r>
        <w:t>鴛鴦</w:t>
      </w:r>
      <w:r>
        <w:rPr>
          <w:rFonts w:hint="eastAsia" w:eastAsia="宋体"/>
          <w:lang w:eastAsia="zh-CN"/>
        </w:rPr>
        <w:t>》</w:t>
      </w:r>
      <w:r>
        <w:t>三章。</w:t>
      </w:r>
    </w:p>
    <w:p w14:paraId="3110318E">
      <w:r>
        <w:t>舝逝渴括</w:t>
      </w:r>
      <w:r>
        <w:rPr>
          <w:rFonts w:hint="eastAsia" w:eastAsia="宋体"/>
          <w:lang w:eastAsia="zh-CN"/>
        </w:rPr>
        <w:t>《</w:t>
      </w:r>
      <w:r>
        <w:t>車舝</w:t>
      </w:r>
      <w:r>
        <w:rPr>
          <w:rFonts w:hint="eastAsia" w:eastAsia="宋体"/>
          <w:lang w:eastAsia="zh-CN"/>
        </w:rPr>
        <w:t>》</w:t>
      </w:r>
      <w:r>
        <w:t>一</w:t>
      </w:r>
    </w:p>
    <w:p w14:paraId="21DDF3C0">
      <w:r>
        <w:t>章。愒瘵邁</w:t>
      </w:r>
    </w:p>
    <w:p w14:paraId="5F4C3966">
      <w:r>
        <w:t>菀柳</w:t>
      </w:r>
      <w:r>
        <w:rPr>
          <w:rFonts w:hint="eastAsia" w:eastAsia="宋体"/>
          <w:lang w:eastAsia="zh-CN"/>
        </w:rPr>
        <w:t>》</w:t>
      </w:r>
      <w:r>
        <w:t>二章。</w:t>
      </w:r>
    </w:p>
    <w:p w14:paraId="762C5F53">
      <w:r>
        <w:t>撮髮説</w:t>
      </w:r>
    </w:p>
    <w:p w14:paraId="321057A5">
      <w:r>
        <w:rPr>
          <w:rFonts w:hint="eastAsia" w:eastAsia="宋体"/>
          <w:lang w:eastAsia="zh-CN"/>
        </w:rPr>
        <w:t>《</w:t>
      </w:r>
      <w:r>
        <w:t>都人士</w:t>
      </w:r>
      <w:r>
        <w:rPr>
          <w:rFonts w:hint="eastAsia" w:eastAsia="宋体"/>
          <w:lang w:eastAsia="zh-CN"/>
        </w:rPr>
        <w:t>》</w:t>
      </w:r>
      <w:r>
        <w:t>二章。</w:t>
      </w:r>
    </w:p>
    <w:p w14:paraId="38ABFC30">
      <w:r>
        <w:t>厲蠆邁</w:t>
      </w:r>
    </w:p>
    <w:p w14:paraId="29F0D9EA">
      <w:r>
        <w:t>外邁</w:t>
      </w:r>
    </w:p>
    <w:p w14:paraId="190DED49">
      <w:r>
        <w:t>世世</w:t>
      </w:r>
    </w:p>
    <w:p w14:paraId="408360DE">
      <w:r>
        <w:rPr>
          <w:rFonts w:hint="eastAsia" w:eastAsia="宋体"/>
          <w:lang w:eastAsia="zh-CN"/>
        </w:rPr>
        <w:t>《</w:t>
      </w:r>
      <w:r>
        <w:t>文王</w:t>
      </w:r>
      <w:r>
        <w:rPr>
          <w:rFonts w:hint="eastAsia" w:eastAsia="宋体"/>
          <w:lang w:eastAsia="zh-CN"/>
        </w:rPr>
        <w:t>》</w:t>
      </w:r>
      <w:r>
        <w:t>二章。</w:t>
      </w:r>
    </w:p>
    <w:p w14:paraId="72BD26FE">
      <w:r>
        <w:t>拔兑駾喙</w:t>
      </w:r>
      <w:r>
        <w:rPr>
          <w:rFonts w:hint="eastAsia" w:eastAsia="宋体"/>
          <w:lang w:eastAsia="zh-CN"/>
        </w:rPr>
        <w:t>《</w:t>
      </w:r>
      <w:r>
        <w:t>緜</w:t>
      </w:r>
      <w:r>
        <w:rPr>
          <w:rFonts w:hint="eastAsia" w:eastAsia="宋体"/>
          <w:lang w:eastAsia="zh-CN"/>
        </w:rPr>
        <w:t>》</w:t>
      </w:r>
      <w:r>
        <w:t>八章。</w:t>
      </w:r>
    </w:p>
    <w:p w14:paraId="787AFBD2">
      <w:r>
        <w:t>翳栵</w:t>
      </w:r>
      <w:r>
        <w:rPr>
          <w:rFonts w:hint="eastAsia" w:eastAsia="宋体"/>
          <w:lang w:eastAsia="zh-CN"/>
        </w:rPr>
        <w:t>《</w:t>
      </w:r>
      <w:r>
        <w:t>皇矣</w:t>
      </w:r>
      <w:r>
        <w:rPr>
          <w:rFonts w:hint="eastAsia" w:eastAsia="宋体"/>
          <w:lang w:eastAsia="zh-CN"/>
        </w:rPr>
        <w:t>》</w:t>
      </w:r>
      <w:r>
        <w:t>二章。</w:t>
      </w:r>
    </w:p>
    <w:p w14:paraId="14FF8E0D">
      <w:r>
        <w:t>拔兑三章。</w:t>
      </w:r>
    </w:p>
    <w:p w14:paraId="5B393AB3">
      <w:r>
        <w:t>伐絶</w:t>
      </w:r>
    </w:p>
    <w:p w14:paraId="6F369240">
      <w:r>
        <w:t>八章。</w:t>
      </w:r>
    </w:p>
    <w:p w14:paraId="0D050915">
      <w:r>
        <w:t>月達害</w:t>
      </w:r>
      <w:r>
        <w:rPr>
          <w:rFonts w:hint="eastAsia" w:eastAsia="宋体"/>
          <w:lang w:eastAsia="zh-CN"/>
        </w:rPr>
        <w:t>《</w:t>
      </w:r>
      <w:r>
        <w:t>生</w:t>
      </w:r>
    </w:p>
    <w:p w14:paraId="117A28A4">
      <w:r>
        <w:t>民</w:t>
      </w:r>
      <w:r>
        <w:rPr>
          <w:rFonts w:hint="eastAsia" w:eastAsia="宋体"/>
          <w:lang w:eastAsia="zh-CN"/>
        </w:rPr>
        <w:t>》</w:t>
      </w:r>
      <w:r>
        <w:t>二章。</w:t>
      </w:r>
    </w:p>
    <w:p w14:paraId="4CDC2509">
      <w:r>
        <w:t>軷烈歲</w:t>
      </w:r>
    </w:p>
    <w:p w14:paraId="219ED99C">
      <w:r>
        <w:t>翽藹</w:t>
      </w:r>
    </w:p>
    <w:p w14:paraId="5EF06EBD">
      <w:r>
        <w:rPr>
          <w:rFonts w:hint="eastAsia" w:eastAsia="宋体"/>
          <w:lang w:eastAsia="zh-CN"/>
        </w:rPr>
        <w:t>《</w:t>
      </w:r>
      <w:r>
        <w:t>卷阿</w:t>
      </w:r>
      <w:r>
        <w:rPr>
          <w:rFonts w:hint="eastAsia" w:eastAsia="宋体"/>
          <w:lang w:eastAsia="zh-CN"/>
        </w:rPr>
        <w:t>》</w:t>
      </w:r>
      <w:r>
        <w:t>七章，八章同。</w:t>
      </w:r>
    </w:p>
    <w:p w14:paraId="2CB32567">
      <w:r>
        <w:t>愒泄厲敗大</w:t>
      </w:r>
      <w:r>
        <w:rPr>
          <w:rFonts w:hint="eastAsia" w:eastAsia="宋体"/>
          <w:lang w:eastAsia="zh-CN"/>
        </w:rPr>
        <w:t>《</w:t>
      </w:r>
      <w:r>
        <w:t>民勞</w:t>
      </w:r>
      <w:r>
        <w:rPr>
          <w:rFonts w:hint="eastAsia" w:eastAsia="宋体"/>
          <w:lang w:eastAsia="zh-CN"/>
        </w:rPr>
        <w:t>》</w:t>
      </w:r>
      <w:r>
        <w:t>四章。</w:t>
      </w:r>
    </w:p>
    <w:p w14:paraId="7028184D">
      <w:pPr>
        <w:rPr>
          <w:rFonts w:hint="eastAsia" w:eastAsia="宋体"/>
          <w:lang w:eastAsia="zh-CN"/>
        </w:rPr>
      </w:pPr>
      <w:r>
        <w:t>蹶泄</w:t>
      </w:r>
      <w:r>
        <w:rPr>
          <w:rFonts w:hint="eastAsia" w:eastAsia="宋体"/>
          <w:lang w:eastAsia="zh-CN"/>
        </w:rPr>
        <w:t>《</w:t>
      </w:r>
      <w:r>
        <w:t>板</w:t>
      </w:r>
      <w:r>
        <w:rPr>
          <w:rFonts w:hint="eastAsia" w:eastAsia="宋体"/>
          <w:lang w:eastAsia="zh-CN"/>
        </w:rPr>
        <w:t>》</w:t>
      </w:r>
      <w:r>
        <w:t>二章</w:t>
      </w:r>
      <w:r>
        <w:rPr>
          <w:rFonts w:hint="eastAsia" w:eastAsia="宋体"/>
          <w:lang w:eastAsia="zh-CN"/>
        </w:rPr>
        <w:t>•</w:t>
      </w:r>
    </w:p>
    <w:p w14:paraId="57C7853C">
      <w:r>
        <w:t>揭害撥世</w:t>
      </w:r>
    </w:p>
    <w:p w14:paraId="35ADA02E">
      <w:r>
        <w:rPr>
          <w:rFonts w:hint="eastAsia" w:eastAsia="宋体"/>
          <w:lang w:eastAsia="zh-CN"/>
        </w:rPr>
        <w:t>《</w:t>
      </w:r>
      <w:r>
        <w:t>蕩</w:t>
      </w:r>
      <w:r>
        <w:rPr>
          <w:rFonts w:hint="eastAsia" w:eastAsia="宋体"/>
          <w:lang w:eastAsia="zh-CN"/>
        </w:rPr>
        <w:t>》</w:t>
      </w:r>
      <w:r>
        <w:t>八章。</w:t>
      </w:r>
    </w:p>
    <w:p w14:paraId="23DF4662">
      <w:r>
        <w:t>舌逝</w:t>
      </w:r>
      <w:r>
        <w:rPr>
          <w:rFonts w:hint="eastAsia" w:eastAsia="宋体"/>
          <w:lang w:eastAsia="zh-CN"/>
        </w:rPr>
        <w:t>《</w:t>
      </w:r>
      <w:r>
        <w:t>抑</w:t>
      </w:r>
      <w:r>
        <w:rPr>
          <w:rFonts w:hint="eastAsia" w:eastAsia="宋体"/>
          <w:lang w:eastAsia="zh-CN"/>
        </w:rPr>
        <w:t>》</w:t>
      </w:r>
      <w:r>
        <w:t>六章。</w:t>
      </w:r>
    </w:p>
    <w:p w14:paraId="3FC3331C">
      <w:r>
        <w:t>舌外發</w:t>
      </w:r>
      <w:r>
        <w:rPr>
          <w:rFonts w:hint="eastAsia" w:eastAsia="宋体"/>
          <w:lang w:eastAsia="zh-CN"/>
        </w:rPr>
        <w:t>《</w:t>
      </w:r>
      <w:r>
        <w:t>烝民</w:t>
      </w:r>
      <w:r>
        <w:rPr>
          <w:rFonts w:hint="eastAsia" w:eastAsia="宋体"/>
          <w:lang w:eastAsia="zh-CN"/>
        </w:rPr>
        <w:t>》</w:t>
      </w:r>
      <w:r>
        <w:t>三章。</w:t>
      </w:r>
    </w:p>
    <w:p w14:paraId="1E1C7373">
      <w:r>
        <w:t>惠厲瘵</w:t>
      </w:r>
      <w:r>
        <w:rPr>
          <w:rFonts w:hint="eastAsia" w:eastAsia="宋体"/>
          <w:lang w:eastAsia="zh-CN"/>
        </w:rPr>
        <w:t>《</w:t>
      </w:r>
      <w:r>
        <w:t>瞻印</w:t>
      </w:r>
      <w:r>
        <w:rPr>
          <w:rFonts w:hint="eastAsia" w:eastAsia="宋体"/>
          <w:lang w:eastAsia="zh-CN"/>
        </w:rPr>
        <w:t>》</w:t>
      </w:r>
      <w:r>
        <w:t>一章。</w:t>
      </w:r>
    </w:p>
    <w:p w14:paraId="4CA487AA">
      <w:r>
        <w:t>奪説二</w:t>
      </w:r>
    </w:p>
    <w:p w14:paraId="0ECA8132">
      <w:r>
        <w:t>榖活達傑</w:t>
      </w:r>
    </w:p>
    <w:p w14:paraId="61432A2A">
      <w:r>
        <w:t>竭竭害</w:t>
      </w:r>
    </w:p>
    <w:p w14:paraId="746505DF">
      <w:r>
        <w:t>榖活</w:t>
      </w:r>
      <w:r>
        <w:rPr>
          <w:rFonts w:hint="eastAsia" w:eastAsia="宋体"/>
          <w:lang w:eastAsia="zh-CN"/>
        </w:rPr>
        <w:t>《</w:t>
      </w:r>
      <w:r>
        <w:t>良耜</w:t>
      </w:r>
      <w:r>
        <w:rPr>
          <w:rFonts w:hint="eastAsia" w:eastAsia="宋体"/>
          <w:lang w:eastAsia="zh-CN"/>
        </w:rPr>
        <w:t>》</w:t>
      </w:r>
      <w:r>
        <w:t>。</w:t>
      </w:r>
    </w:p>
    <w:p w14:paraId="3207D6D6">
      <w:r>
        <w:t>茷噦大邁</w:t>
      </w:r>
    </w:p>
    <w:p w14:paraId="46EEEEC8">
      <w:r>
        <w:t>大艾</w:t>
      </w:r>
    </w:p>
    <w:p w14:paraId="53050358">
      <w:r>
        <w:t>歲害</w:t>
      </w:r>
    </w:p>
    <w:p w14:paraId="26A19D6A">
      <w:r>
        <w:rPr>
          <w:rFonts w:hint="eastAsia" w:eastAsia="宋体"/>
          <w:lang w:eastAsia="zh-CN"/>
        </w:rPr>
        <w:t>《</w:t>
      </w:r>
      <w:r>
        <w:t>閟宫</w:t>
      </w:r>
      <w:r>
        <w:rPr>
          <w:rFonts w:hint="eastAsia" w:eastAsia="宋体"/>
          <w:lang w:eastAsia="zh-CN"/>
        </w:rPr>
        <w:t>》</w:t>
      </w:r>
      <w:r>
        <w:t>五章。</w:t>
      </w:r>
    </w:p>
    <w:p w14:paraId="6737A3CE">
      <w:r>
        <w:t>撥達達越發烈截</w:t>
      </w:r>
    </w:p>
    <w:p w14:paraId="54AC1DEA">
      <w:r>
        <w:rPr>
          <w:rFonts w:hint="eastAsia" w:eastAsia="宋体"/>
          <w:lang w:eastAsia="zh-CN"/>
        </w:rPr>
        <w:t>《</w:t>
      </w:r>
      <w:r>
        <w:t>長發</w:t>
      </w:r>
      <w:r>
        <w:rPr>
          <w:rFonts w:hint="eastAsia" w:eastAsia="宋体"/>
          <w:lang w:eastAsia="zh-CN"/>
        </w:rPr>
        <w:t>》</w:t>
      </w:r>
      <w:r>
        <w:t>二章。</w:t>
      </w:r>
    </w:p>
    <w:p w14:paraId="7184DCA8">
      <w:r>
        <w:t>旆鉞烈曷蘖達截伐桀六章</w:t>
      </w:r>
    </w:p>
    <w:p w14:paraId="30F9C563">
      <w:r>
        <w:t>【第511页】</w:t>
      </w:r>
    </w:p>
    <w:p w14:paraId="53897E45">
      <w:r>
        <w:t>羣經</w:t>
      </w:r>
    </w:p>
    <w:p w14:paraId="11E938E0">
      <w:r>
        <w:t>渫洌</w:t>
      </w:r>
    </w:p>
    <w:p w14:paraId="5DC9A125">
      <w:r>
        <w:rPr>
          <w:rFonts w:hint="eastAsia" w:eastAsia="宋体"/>
          <w:lang w:eastAsia="zh-CN"/>
        </w:rPr>
        <w:t>《</w:t>
      </w:r>
      <w:r>
        <w:t>井。九三</w:t>
      </w:r>
      <w:r>
        <w:rPr>
          <w:rFonts w:hint="eastAsia" w:eastAsia="宋体"/>
          <w:lang w:eastAsia="zh-CN"/>
        </w:rPr>
        <w:t>》</w:t>
      </w:r>
      <w:r>
        <w:t>、</w:t>
      </w:r>
      <w:r>
        <w:rPr>
          <w:rFonts w:hint="eastAsia" w:eastAsia="宋体"/>
          <w:lang w:eastAsia="zh-CN"/>
        </w:rPr>
        <w:t>《</w:t>
      </w:r>
      <w:r>
        <w:t>九五</w:t>
      </w:r>
      <w:r>
        <w:rPr>
          <w:rFonts w:hint="eastAsia" w:eastAsia="宋体"/>
          <w:lang w:eastAsia="zh-CN"/>
        </w:rPr>
        <w:t>》</w:t>
      </w:r>
      <w:r>
        <w:t>。</w:t>
      </w:r>
    </w:p>
    <w:p w14:paraId="2C09E280">
      <w:r>
        <w:t>厲貝</w:t>
      </w:r>
    </w:p>
    <w:p w14:paraId="7D5F71B2">
      <w:r>
        <w:rPr>
          <w:rFonts w:hint="eastAsia" w:eastAsia="宋体"/>
          <w:lang w:eastAsia="zh-CN"/>
        </w:rPr>
        <w:t>《</w:t>
      </w:r>
      <w:r>
        <w:t>震。六</w:t>
      </w:r>
    </w:p>
    <w:p w14:paraId="42D2BFE5">
      <w:r>
        <w:t>曳掣劓</w:t>
      </w:r>
      <w:r>
        <w:rPr>
          <w:rFonts w:hint="eastAsia" w:eastAsia="宋体"/>
          <w:lang w:eastAsia="zh-CN"/>
        </w:rPr>
        <w:t>《</w:t>
      </w:r>
      <w:r>
        <w:t>易</w:t>
      </w:r>
      <w:r>
        <w:rPr>
          <w:rFonts w:hint="eastAsia" w:eastAsia="宋体"/>
          <w:lang w:eastAsia="zh-CN"/>
        </w:rPr>
        <w:t>•</w:t>
      </w:r>
      <w:r>
        <w:t>睽</w:t>
      </w:r>
      <w:r>
        <w:rPr>
          <w:rFonts w:hint="eastAsia" w:eastAsia="宋体"/>
          <w:lang w:eastAsia="zh-CN"/>
        </w:rPr>
        <w:t>•</w:t>
      </w:r>
      <w:r>
        <w:t>六三</w:t>
      </w:r>
      <w:r>
        <w:rPr>
          <w:rFonts w:hint="eastAsia" w:eastAsia="宋体"/>
          <w:lang w:eastAsia="zh-CN"/>
        </w:rPr>
        <w:t>》</w:t>
      </w:r>
      <w:r>
        <w:t>。</w:t>
      </w:r>
    </w:p>
    <w:p w14:paraId="7DEE1F53">
      <w:r>
        <w:t>刖紱説</w:t>
      </w:r>
    </w:p>
    <w:p w14:paraId="5DB4FBB3">
      <w:r>
        <w:t>二</w:t>
      </w:r>
      <w:r>
        <w:rPr>
          <w:rFonts w:hint="eastAsia" w:eastAsia="宋体"/>
          <w:lang w:eastAsia="zh-CN"/>
        </w:rPr>
        <w:t>》</w:t>
      </w:r>
      <w:r>
        <w:t>。沛沬</w:t>
      </w:r>
    </w:p>
    <w:p w14:paraId="1016A4F3">
      <w:r>
        <w:rPr>
          <w:rFonts w:hint="eastAsia" w:eastAsia="宋体"/>
          <w:lang w:eastAsia="zh-CN"/>
        </w:rPr>
        <w:t>《</w:t>
      </w:r>
      <w:r>
        <w:t>豐。九三</w:t>
      </w:r>
      <w:r>
        <w:rPr>
          <w:rFonts w:hint="eastAsia" w:eastAsia="宋体"/>
          <w:lang w:eastAsia="zh-CN"/>
        </w:rPr>
        <w:t>》</w:t>
      </w:r>
      <w:r>
        <w:t>。</w:t>
      </w:r>
    </w:p>
    <w:p w14:paraId="2A76E6EA">
      <w:r>
        <w:t>發大害</w:t>
      </w:r>
      <w:r>
        <w:rPr>
          <w:rFonts w:hint="eastAsia" w:eastAsia="宋体"/>
          <w:lang w:eastAsia="zh-CN"/>
        </w:rPr>
        <w:t>《</w:t>
      </w:r>
      <w:r>
        <w:t>坤</w:t>
      </w:r>
      <w:r>
        <w:rPr>
          <w:rFonts w:hint="eastAsia" w:eastAsia="宋体"/>
          <w:lang w:eastAsia="zh-CN"/>
        </w:rPr>
        <w:t>•</w:t>
      </w:r>
      <w:r>
        <w:t>象傳</w:t>
      </w:r>
      <w:r>
        <w:rPr>
          <w:rFonts w:hint="eastAsia" w:eastAsia="宋体"/>
          <w:lang w:eastAsia="zh-CN"/>
        </w:rPr>
        <w:t>》</w:t>
      </w:r>
      <w:r>
        <w:t>。</w:t>
      </w:r>
    </w:p>
    <w:p w14:paraId="30106CCF">
      <w:r>
        <w:t>外敗</w:t>
      </w:r>
    </w:p>
    <w:p w14:paraId="61901A4C">
      <w:r>
        <w:rPr>
          <w:rFonts w:hint="eastAsia" w:eastAsia="宋体"/>
          <w:lang w:eastAsia="zh-CN"/>
        </w:rPr>
        <w:t>《</w:t>
      </w:r>
      <w:r>
        <w:t>需。象傳</w:t>
      </w:r>
      <w:r>
        <w:rPr>
          <w:rFonts w:hint="eastAsia" w:eastAsia="宋体"/>
          <w:lang w:eastAsia="zh-CN"/>
        </w:rPr>
        <w:t>》</w:t>
      </w:r>
      <w:r>
        <w:t>。</w:t>
      </w:r>
    </w:p>
    <w:p w14:paraId="77B62EAF">
      <w:r>
        <w:t>竄掇</w:t>
      </w:r>
      <w:r>
        <w:rPr>
          <w:rFonts w:hint="eastAsia" w:eastAsia="宋体"/>
          <w:lang w:eastAsia="zh-CN"/>
        </w:rPr>
        <w:t>《</w:t>
      </w:r>
      <w:r>
        <w:t>訟。象傳</w:t>
      </w:r>
      <w:r>
        <w:rPr>
          <w:rFonts w:hint="eastAsia" w:eastAsia="宋体"/>
          <w:lang w:eastAsia="zh-CN"/>
        </w:rPr>
        <w:t>》</w:t>
      </w:r>
      <w:r>
        <w:t>。</w:t>
      </w:r>
    </w:p>
    <w:p w14:paraId="154C5504">
      <w:r>
        <w:t>外大際</w:t>
      </w:r>
    </w:p>
    <w:p w14:paraId="7CC2120F">
      <w:r>
        <w:t>害大末説同</w:t>
      </w:r>
    </w:p>
    <w:p w14:paraId="28A88E5B">
      <w:r>
        <w:rPr>
          <w:rFonts w:hint="eastAsia" w:eastAsia="宋体"/>
          <w:lang w:eastAsia="zh-CN"/>
        </w:rPr>
        <w:t>《</w:t>
      </w:r>
      <w:r>
        <w:t>泰</w:t>
      </w:r>
      <w:r>
        <w:rPr>
          <w:rFonts w:hint="eastAsia" w:eastAsia="宋体"/>
          <w:lang w:eastAsia="zh-CN"/>
        </w:rPr>
        <w:t>•</w:t>
      </w:r>
      <w:r>
        <w:t>象傳</w:t>
      </w:r>
      <w:r>
        <w:rPr>
          <w:rFonts w:hint="eastAsia" w:eastAsia="宋体"/>
          <w:lang w:eastAsia="zh-CN"/>
        </w:rPr>
        <w:t>》</w:t>
      </w:r>
      <w:r>
        <w:t>。</w:t>
      </w:r>
    </w:p>
    <w:p w14:paraId="63E15068">
      <w:r>
        <w:t>害敗害晢</w:t>
      </w:r>
      <w:r>
        <w:rPr>
          <w:rFonts w:hint="eastAsia" w:eastAsia="宋体"/>
          <w:lang w:eastAsia="zh-CN"/>
        </w:rPr>
        <w:t>《</w:t>
      </w:r>
      <w:r>
        <w:t>大有</w:t>
      </w:r>
      <w:r>
        <w:rPr>
          <w:rFonts w:hint="eastAsia" w:eastAsia="宋体"/>
          <w:lang w:eastAsia="zh-CN"/>
        </w:rPr>
        <w:t>•</w:t>
      </w:r>
      <w:r>
        <w:t>象傳</w:t>
      </w:r>
      <w:r>
        <w:rPr>
          <w:rFonts w:hint="eastAsia" w:eastAsia="宋体"/>
          <w:lang w:eastAsia="zh-CN"/>
        </w:rPr>
        <w:t>》</w:t>
      </w:r>
      <w:r>
        <w:t>。際大歲</w:t>
      </w:r>
      <w:r>
        <w:rPr>
          <w:rFonts w:hint="eastAsia" w:eastAsia="宋体"/>
          <w:lang w:eastAsia="zh-CN"/>
        </w:rPr>
        <w:t>《</w:t>
      </w:r>
      <w:r>
        <w:t>坎</w:t>
      </w:r>
      <w:r>
        <w:rPr>
          <w:rFonts w:hint="eastAsia" w:eastAsia="宋体"/>
          <w:lang w:eastAsia="zh-CN"/>
        </w:rPr>
        <w:t>•</w:t>
      </w:r>
      <w:r>
        <w:t>象傳</w:t>
      </w:r>
      <w:r>
        <w:rPr>
          <w:rFonts w:hint="eastAsia" w:eastAsia="宋体"/>
          <w:lang w:eastAsia="zh-CN"/>
        </w:rPr>
        <w:t>》</w:t>
      </w:r>
      <w:r>
        <w:t>。</w:t>
      </w:r>
    </w:p>
    <w:p w14:paraId="5A5D5F66">
      <w:r>
        <w:t>外害</w:t>
      </w:r>
    </w:p>
    <w:p w14:paraId="09FA3A68">
      <w:r>
        <w:t>上。外大位害</w:t>
      </w:r>
      <w:r>
        <w:rPr>
          <w:rFonts w:hint="eastAsia" w:eastAsia="宋体"/>
          <w:lang w:eastAsia="zh-CN"/>
        </w:rPr>
        <w:t>《</w:t>
      </w:r>
      <w:r>
        <w:t>涣。象傳</w:t>
      </w:r>
      <w:r>
        <w:rPr>
          <w:rFonts w:hint="eastAsia" w:eastAsia="宋体"/>
          <w:lang w:eastAsia="zh-CN"/>
        </w:rPr>
        <w:t>》</w:t>
      </w:r>
      <w:r>
        <w:t>。</w:t>
      </w:r>
    </w:p>
    <w:p w14:paraId="689842F0">
      <w:r>
        <w:t>奪伐</w:t>
      </w:r>
    </w:p>
    <w:p w14:paraId="5CD68A25">
      <w:r>
        <w:rPr>
          <w:rFonts w:hint="eastAsia" w:eastAsia="宋体"/>
          <w:lang w:eastAsia="zh-CN"/>
        </w:rPr>
        <w:t>《</w:t>
      </w:r>
      <w:r>
        <w:t>繫辭上傳</w:t>
      </w:r>
      <w:r>
        <w:rPr>
          <w:rFonts w:hint="eastAsia" w:eastAsia="宋体"/>
          <w:lang w:eastAsia="zh-CN"/>
        </w:rPr>
        <w:t>》“</w:t>
      </w:r>
      <w:r>
        <w:t>小人而乘君子之器</w:t>
      </w:r>
      <w:r>
        <w:rPr>
          <w:rFonts w:hint="eastAsia" w:eastAsia="宋体"/>
          <w:lang w:eastAsia="zh-CN"/>
        </w:rPr>
        <w:t>”</w:t>
      </w:r>
      <w:r>
        <w:t>四句。</w:t>
      </w:r>
    </w:p>
    <w:p w14:paraId="340ECDF3">
      <w:pPr>
        <w:rPr>
          <w:rFonts w:hint="eastAsia" w:eastAsia="宋体"/>
          <w:lang w:eastAsia="zh-CN"/>
        </w:rPr>
      </w:pPr>
      <w:r>
        <w:t>契察</w:t>
      </w:r>
      <w:r>
        <w:rPr>
          <w:rFonts w:hint="eastAsia" w:eastAsia="宋体"/>
          <w:lang w:eastAsia="zh-CN"/>
        </w:rPr>
        <w:t>《</w:t>
      </w:r>
      <w:r>
        <w:t>下傳</w:t>
      </w:r>
      <w:r>
        <w:rPr>
          <w:rFonts w:hint="eastAsia" w:eastAsia="宋体"/>
          <w:lang w:eastAsia="zh-CN"/>
        </w:rPr>
        <w:t>》“</w:t>
      </w:r>
      <w:r>
        <w:t>上古結繩而治</w:t>
      </w:r>
      <w:r>
        <w:rPr>
          <w:rFonts w:hint="eastAsia" w:eastAsia="宋体"/>
          <w:lang w:eastAsia="zh-CN"/>
        </w:rPr>
        <w:t>”</w:t>
      </w:r>
    </w:p>
    <w:p w14:paraId="778F5099">
      <w:r>
        <w:t>四句。大廢</w:t>
      </w:r>
      <w:r>
        <w:rPr>
          <w:rFonts w:hint="eastAsia" w:eastAsia="宋体"/>
          <w:lang w:eastAsia="zh-CN"/>
        </w:rPr>
        <w:t>“</w:t>
      </w:r>
      <w:r>
        <w:t>其道甚大</w:t>
      </w:r>
      <w:r>
        <w:rPr>
          <w:rFonts w:hint="eastAsia" w:eastAsia="宋体"/>
          <w:lang w:eastAsia="zh-CN"/>
        </w:rPr>
        <w:t>”</w:t>
      </w:r>
      <w:r>
        <w:t>二句。</w:t>
      </w:r>
    </w:p>
    <w:p w14:paraId="36D841D3">
      <w:r>
        <w:t>乂藝</w:t>
      </w:r>
      <w:r>
        <w:rPr>
          <w:rFonts w:hint="eastAsia" w:eastAsia="宋体"/>
          <w:lang w:eastAsia="zh-CN"/>
        </w:rPr>
        <w:t>《</w:t>
      </w:r>
      <w:r>
        <w:t>書。禹貢</w:t>
      </w:r>
      <w:r>
        <w:rPr>
          <w:rFonts w:hint="eastAsia" w:eastAsia="宋体"/>
          <w:lang w:eastAsia="zh-CN"/>
        </w:rPr>
        <w:t>》</w:t>
      </w:r>
      <w:r>
        <w:t>D淮沂其乂上二句。</w:t>
      </w:r>
    </w:p>
    <w:p w14:paraId="525BD639">
      <w:r>
        <w:t>折絶</w:t>
      </w:r>
      <w:r>
        <w:rPr>
          <w:rFonts w:hint="eastAsia" w:eastAsia="宋体"/>
          <w:lang w:eastAsia="zh-CN"/>
        </w:rPr>
        <w:t>《</w:t>
      </w:r>
      <w:r>
        <w:t>考工記</w:t>
      </w:r>
      <w:r>
        <w:rPr>
          <w:rFonts w:hint="eastAsia" w:eastAsia="宋体"/>
          <w:lang w:eastAsia="zh-CN"/>
        </w:rPr>
        <w:t>•</w:t>
      </w:r>
      <w:r>
        <w:t>輈人</w:t>
      </w:r>
      <w:r>
        <w:rPr>
          <w:rFonts w:hint="eastAsia" w:eastAsia="宋体"/>
          <w:lang w:eastAsia="zh-CN"/>
        </w:rPr>
        <w:t>》“</w:t>
      </w:r>
      <w:r>
        <w:t>輈欲弧而無折</w:t>
      </w:r>
      <w:r>
        <w:rPr>
          <w:rFonts w:hint="eastAsia" w:eastAsia="宋体"/>
          <w:lang w:eastAsia="zh-CN"/>
        </w:rPr>
        <w:t>”</w:t>
      </w:r>
      <w:r>
        <w:t>二句。</w:t>
      </w:r>
    </w:p>
    <w:p w14:paraId="44C86377">
      <w:r>
        <w:t>達紲利</w:t>
      </w:r>
      <w:r>
        <w:rPr>
          <w:rFonts w:hint="eastAsia" w:eastAsia="宋体"/>
          <w:lang w:eastAsia="zh-CN"/>
        </w:rPr>
        <w:t>《</w:t>
      </w:r>
      <w:r>
        <w:t>弓人</w:t>
      </w:r>
      <w:r>
        <w:rPr>
          <w:rFonts w:hint="eastAsia" w:eastAsia="宋体"/>
          <w:lang w:eastAsia="zh-CN"/>
        </w:rPr>
        <w:t>》“</w:t>
      </w:r>
      <w:r>
        <w:t>恒角而達</w:t>
      </w:r>
      <w:r>
        <w:rPr>
          <w:rFonts w:hint="eastAsia" w:eastAsia="宋体"/>
          <w:lang w:eastAsia="zh-CN"/>
        </w:rPr>
        <w:t>”</w:t>
      </w:r>
      <w:r>
        <w:t>三句。</w:t>
      </w:r>
    </w:p>
    <w:p w14:paraId="163381DD">
      <w:r>
        <w:t>達紲利同上。發</w:t>
      </w:r>
    </w:p>
    <w:p w14:paraId="7AF3B0CB">
      <w:r>
        <w:t>閷閷閷</w:t>
      </w:r>
      <w:r>
        <w:rPr>
          <w:rFonts w:hint="eastAsia" w:eastAsia="宋体"/>
          <w:lang w:eastAsia="zh-CN"/>
        </w:rPr>
        <w:t>“</w:t>
      </w:r>
      <w:r>
        <w:t>爲</w:t>
      </w:r>
      <w:r>
        <w:rPr>
          <w:rFonts w:hint="eastAsia" w:eastAsia="宋体"/>
          <w:lang w:eastAsia="zh-CN"/>
        </w:rPr>
        <w:t>&lt;</w:t>
      </w:r>
      <w:r>
        <w:t>拊</w:t>
      </w:r>
      <w:r>
        <w:rPr>
          <w:rFonts w:hint="eastAsia" w:eastAsia="宋体"/>
          <w:lang w:eastAsia="zh-CN"/>
        </w:rPr>
        <w:t>&gt;【</w:t>
      </w:r>
      <w:r>
        <w:t>柎</w:t>
      </w:r>
      <w:r>
        <w:rPr>
          <w:rFonts w:hint="eastAsia" w:eastAsia="宋体"/>
          <w:lang w:eastAsia="zh-CN"/>
        </w:rPr>
        <w:t>】</w:t>
      </w:r>
      <w:r>
        <w:t>而發</w:t>
      </w:r>
      <w:r>
        <w:rPr>
          <w:rFonts w:hint="eastAsia" w:eastAsia="宋体"/>
          <w:lang w:eastAsia="zh-CN"/>
        </w:rPr>
        <w:t>”</w:t>
      </w:r>
      <w:r>
        <w:t>四句。</w:t>
      </w:r>
    </w:p>
    <w:p w14:paraId="5757A820">
      <w:r>
        <w:t>大月物</w:t>
      </w:r>
      <w:r>
        <w:rPr>
          <w:rFonts w:hint="eastAsia" w:eastAsia="宋体"/>
          <w:lang w:eastAsia="zh-CN"/>
        </w:rPr>
        <w:t>《</w:t>
      </w:r>
      <w:r>
        <w:t>大戴禮。哀公問五義</w:t>
      </w:r>
      <w:r>
        <w:rPr>
          <w:rFonts w:hint="eastAsia" w:eastAsia="宋体"/>
          <w:lang w:eastAsia="zh-CN"/>
        </w:rPr>
        <w:t>》</w:t>
      </w:r>
      <w:r>
        <w:t>篇</w:t>
      </w:r>
      <w:r>
        <w:rPr>
          <w:rFonts w:hint="eastAsia" w:eastAsia="宋体"/>
          <w:lang w:eastAsia="zh-CN"/>
        </w:rPr>
        <w:t>“</w:t>
      </w:r>
      <w:r>
        <w:t>故其事大</w:t>
      </w:r>
      <w:r>
        <w:rPr>
          <w:rFonts w:hint="eastAsia" w:eastAsia="宋体"/>
          <w:lang w:eastAsia="zh-CN"/>
        </w:rPr>
        <w:t>”</w:t>
      </w:r>
      <w:r>
        <w:t>五句。</w:t>
      </w:r>
    </w:p>
    <w:p w14:paraId="0ED4A187">
      <w:r>
        <w:t>伐殺</w:t>
      </w:r>
    </w:p>
    <w:p w14:paraId="0522A170">
      <w:r>
        <w:rPr>
          <w:rFonts w:hint="eastAsia" w:eastAsia="宋体"/>
          <w:lang w:eastAsia="zh-CN"/>
        </w:rPr>
        <w:t>《</w:t>
      </w:r>
      <w:r>
        <w:t>曾子大孝</w:t>
      </w:r>
      <w:r>
        <w:rPr>
          <w:rFonts w:hint="eastAsia" w:eastAsia="宋体"/>
          <w:lang w:eastAsia="zh-CN"/>
        </w:rPr>
        <w:t>》</w:t>
      </w:r>
      <w:r>
        <w:t>篇</w:t>
      </w:r>
      <w:r>
        <w:rPr>
          <w:rFonts w:hint="eastAsia" w:eastAsia="宋体"/>
          <w:lang w:eastAsia="zh-CN"/>
        </w:rPr>
        <w:t>“</w:t>
      </w:r>
      <w:r>
        <w:t>草木以時伐焉</w:t>
      </w:r>
      <w:r>
        <w:rPr>
          <w:rFonts w:hint="eastAsia" w:eastAsia="宋体"/>
          <w:lang w:eastAsia="zh-CN"/>
        </w:rPr>
        <w:t>”</w:t>
      </w:r>
      <w:r>
        <w:t>二句。廢世</w:t>
      </w:r>
    </w:p>
    <w:p w14:paraId="167AE18B">
      <w:r>
        <w:rPr>
          <w:rFonts w:hint="eastAsia" w:eastAsia="宋体"/>
          <w:lang w:eastAsia="zh-CN"/>
        </w:rPr>
        <w:t>《</w:t>
      </w:r>
      <w:r>
        <w:t>武王踐阼</w:t>
      </w:r>
      <w:r>
        <w:rPr>
          <w:rFonts w:hint="eastAsia" w:eastAsia="宋体"/>
          <w:lang w:eastAsia="zh-CN"/>
        </w:rPr>
        <w:t>》</w:t>
      </w:r>
      <w:r>
        <w:t>篇丹書言。害大</w:t>
      </w:r>
    </w:p>
    <w:p w14:paraId="62774090">
      <w:r>
        <w:t>殺折</w:t>
      </w:r>
    </w:p>
    <w:p w14:paraId="4A523C2E">
      <w:r>
        <w:rPr>
          <w:rFonts w:hint="eastAsia" w:eastAsia="宋体"/>
          <w:lang w:eastAsia="zh-CN"/>
        </w:rPr>
        <w:t>《</w:t>
      </w:r>
      <w:r>
        <w:t>衞將軍文子</w:t>
      </w:r>
      <w:r>
        <w:rPr>
          <w:rFonts w:hint="eastAsia" w:eastAsia="宋体"/>
          <w:lang w:eastAsia="zh-CN"/>
        </w:rPr>
        <w:t>》</w:t>
      </w:r>
      <w:r>
        <w:t>篇</w:t>
      </w:r>
      <w:r>
        <w:rPr>
          <w:rFonts w:hint="eastAsia" w:eastAsia="宋体"/>
          <w:lang w:eastAsia="zh-CN"/>
        </w:rPr>
        <w:t>“</w:t>
      </w:r>
      <w:r>
        <w:t>啓蟄不殺</w:t>
      </w:r>
      <w:r>
        <w:rPr>
          <w:rFonts w:hint="eastAsia" w:eastAsia="宋体"/>
          <w:lang w:eastAsia="zh-CN"/>
        </w:rPr>
        <w:t>”</w:t>
      </w:r>
      <w:r>
        <w:t>二句。</w:t>
      </w:r>
    </w:p>
    <w:p w14:paraId="3F255B71">
      <w:r>
        <w:t>孛竭</w:t>
      </w:r>
      <w:r>
        <w:rPr>
          <w:rFonts w:hint="eastAsia" w:eastAsia="宋体"/>
          <w:lang w:eastAsia="zh-CN"/>
        </w:rPr>
        <w:t>《</w:t>
      </w:r>
      <w:r>
        <w:t>誥志</w:t>
      </w:r>
      <w:r>
        <w:rPr>
          <w:rFonts w:hint="eastAsia" w:eastAsia="宋体"/>
          <w:lang w:eastAsia="zh-CN"/>
        </w:rPr>
        <w:t>》</w:t>
      </w:r>
      <w:r>
        <w:t>篇</w:t>
      </w:r>
      <w:r>
        <w:rPr>
          <w:rFonts w:hint="eastAsia" w:eastAsia="宋体"/>
          <w:lang w:eastAsia="zh-CN"/>
        </w:rPr>
        <w:t>“</w:t>
      </w:r>
      <w:r>
        <w:t>則日月</w:t>
      </w:r>
    </w:p>
    <w:p w14:paraId="4610CD67">
      <w:r>
        <w:t>不食</w:t>
      </w:r>
      <w:r>
        <w:rPr>
          <w:rFonts w:hint="eastAsia" w:eastAsia="宋体"/>
          <w:lang w:eastAsia="zh-CN"/>
        </w:rPr>
        <w:t>”</w:t>
      </w:r>
      <w:r>
        <w:t>五</w:t>
      </w:r>
      <w:r>
        <w:rPr>
          <w:rFonts w:hint="eastAsia" w:eastAsia="宋体"/>
          <w:lang w:eastAsia="zh-CN"/>
        </w:rPr>
        <w:t>【</w:t>
      </w:r>
      <w:r>
        <w:t>句</w:t>
      </w:r>
      <w:r>
        <w:rPr>
          <w:rFonts w:hint="eastAsia" w:eastAsia="宋体"/>
          <w:lang w:eastAsia="zh-CN"/>
        </w:rPr>
        <w:t>】</w:t>
      </w:r>
      <w:r>
        <w:t>DHn。</w:t>
      </w:r>
    </w:p>
    <w:p w14:paraId="70AD2279">
      <w:r>
        <w:t>撥蹶越</w:t>
      </w:r>
    </w:p>
    <w:p w14:paraId="72D91E90">
      <w:r>
        <w:rPr>
          <w:rFonts w:hint="eastAsia" w:eastAsia="宋体"/>
          <w:lang w:eastAsia="zh-CN"/>
        </w:rPr>
        <w:t>《</w:t>
      </w:r>
      <w:r>
        <w:t>禮記</w:t>
      </w:r>
      <w:r>
        <w:rPr>
          <w:rFonts w:hint="eastAsia" w:eastAsia="宋体"/>
          <w:lang w:eastAsia="zh-CN"/>
        </w:rPr>
        <w:t>•</w:t>
      </w:r>
      <w:r>
        <w:t>曲禮上</w:t>
      </w:r>
      <w:r>
        <w:rPr>
          <w:rFonts w:hint="eastAsia" w:eastAsia="宋体"/>
          <w:lang w:eastAsia="zh-CN"/>
        </w:rPr>
        <w:t>》“</w:t>
      </w:r>
      <w:r>
        <w:t>衣母撥</w:t>
      </w:r>
      <w:r>
        <w:rPr>
          <w:rFonts w:hint="eastAsia" w:eastAsia="宋体"/>
          <w:lang w:eastAsia="zh-CN"/>
        </w:rPr>
        <w:t>”</w:t>
      </w:r>
      <w:r>
        <w:t>五句。</w:t>
      </w:r>
    </w:p>
    <w:p w14:paraId="4CCE251D">
      <w:r>
        <w:t>泄達</w:t>
      </w:r>
    </w:p>
    <w:p w14:paraId="2FA2C498">
      <w:r>
        <w:rPr>
          <w:rFonts w:hint="eastAsia" w:eastAsia="宋体"/>
          <w:lang w:eastAsia="zh-CN"/>
        </w:rPr>
        <w:t>《</w:t>
      </w:r>
      <w:r>
        <w:t>月令</w:t>
      </w:r>
      <w:r>
        <w:rPr>
          <w:rFonts w:hint="eastAsia" w:eastAsia="宋体"/>
          <w:lang w:eastAsia="zh-CN"/>
        </w:rPr>
        <w:t>》“</w:t>
      </w:r>
      <w:r>
        <w:t>生氣方盛</w:t>
      </w:r>
      <w:r>
        <w:rPr>
          <w:rFonts w:hint="eastAsia" w:eastAsia="宋体"/>
          <w:lang w:eastAsia="zh-CN"/>
        </w:rPr>
        <w:t>”</w:t>
      </w:r>
      <w:r>
        <w:t>四句。</w:t>
      </w:r>
    </w:p>
    <w:p w14:paraId="38EE0321">
      <w:r>
        <w:t>蓋閉泄</w:t>
      </w:r>
      <w:r>
        <w:rPr>
          <w:rFonts w:hint="eastAsia" w:eastAsia="宋体"/>
          <w:lang w:eastAsia="zh-CN"/>
        </w:rPr>
        <w:t>“</w:t>
      </w:r>
      <w:r>
        <w:t>土事母作</w:t>
      </w:r>
      <w:r>
        <w:rPr>
          <w:rFonts w:hint="eastAsia" w:eastAsia="宋体"/>
          <w:lang w:eastAsia="zh-CN"/>
        </w:rPr>
        <w:t>”</w:t>
      </w:r>
      <w:r>
        <w:t>六</w:t>
      </w:r>
    </w:p>
    <w:p w14:paraId="39D9D905">
      <w:r>
        <w:t>句。勸列藝</w:t>
      </w:r>
      <w:r>
        <w:rPr>
          <w:rFonts w:hint="eastAsia" w:eastAsia="宋体"/>
          <w:lang w:eastAsia="zh-CN"/>
        </w:rPr>
        <w:t>《</w:t>
      </w:r>
      <w:r>
        <w:t>禮運</w:t>
      </w:r>
      <w:r>
        <w:rPr>
          <w:rFonts w:hint="eastAsia" w:eastAsia="宋体"/>
          <w:lang w:eastAsia="zh-CN"/>
        </w:rPr>
        <w:t>》“</w:t>
      </w:r>
      <w:r>
        <w:t>以四時爲柄，故事可勸也</w:t>
      </w:r>
      <w:r>
        <w:rPr>
          <w:rFonts w:hint="eastAsia" w:eastAsia="宋体"/>
          <w:lang w:eastAsia="zh-CN"/>
        </w:rPr>
        <w:t>”</w:t>
      </w:r>
      <w:r>
        <w:t>六句。</w:t>
      </w:r>
    </w:p>
    <w:p w14:paraId="6329AA48">
      <w:r>
        <w:t>藝説</w:t>
      </w:r>
    </w:p>
    <w:p w14:paraId="38B615F1">
      <w:r>
        <w:rPr>
          <w:rFonts w:hint="eastAsia" w:eastAsia="宋体"/>
          <w:lang w:eastAsia="zh-CN"/>
        </w:rPr>
        <w:t>《</w:t>
      </w:r>
      <w:r>
        <w:t>少儀</w:t>
      </w:r>
      <w:r>
        <w:rPr>
          <w:rFonts w:hint="eastAsia" w:eastAsia="宋体"/>
          <w:lang w:eastAsia="zh-CN"/>
        </w:rPr>
        <w:t>》</w:t>
      </w:r>
      <w:r>
        <w:t>r士依於德</w:t>
      </w:r>
      <w:r>
        <w:rPr>
          <w:rFonts w:hint="eastAsia" w:eastAsia="宋体"/>
          <w:lang w:eastAsia="zh-CN"/>
        </w:rPr>
        <w:t>”</w:t>
      </w:r>
      <w:r>
        <w:t>四句。</w:t>
      </w:r>
    </w:p>
    <w:p w14:paraId="0960F255">
      <w:r>
        <w:t>伐殺</w:t>
      </w:r>
    </w:p>
    <w:p w14:paraId="36C4D7C2">
      <w:r>
        <w:rPr>
          <w:rFonts w:hint="eastAsia" w:eastAsia="宋体"/>
          <w:lang w:eastAsia="zh-CN"/>
        </w:rPr>
        <w:t>《</w:t>
      </w:r>
      <w:r>
        <w:t>祭義</w:t>
      </w:r>
      <w:r>
        <w:rPr>
          <w:rFonts w:hint="eastAsia" w:eastAsia="宋体"/>
          <w:lang w:eastAsia="zh-CN"/>
        </w:rPr>
        <w:t>》</w:t>
      </w:r>
      <w:r>
        <w:t>引曾子</w:t>
      </w:r>
    </w:p>
    <w:p w14:paraId="2FFAA2B3">
      <w:r>
        <w:t>曰</w:t>
      </w:r>
      <w:r>
        <w:rPr>
          <w:rFonts w:hint="eastAsia" w:eastAsia="宋体"/>
          <w:lang w:eastAsia="zh-CN"/>
        </w:rPr>
        <w:t>“</w:t>
      </w:r>
      <w:r>
        <w:t>樹木以時伐焉</w:t>
      </w:r>
      <w:r>
        <w:rPr>
          <w:rFonts w:hint="eastAsia" w:eastAsia="宋体"/>
          <w:lang w:eastAsia="zh-CN"/>
        </w:rPr>
        <w:t>”</w:t>
      </w:r>
      <w:r>
        <w:t>二句。</w:t>
      </w:r>
    </w:p>
    <w:p w14:paraId="6601F76C">
      <w:r>
        <w:t>害悖</w:t>
      </w:r>
    </w:p>
    <w:p w14:paraId="6270E045">
      <w:r>
        <w:rPr>
          <w:rFonts w:hint="eastAsia" w:eastAsia="宋体"/>
          <w:lang w:eastAsia="zh-CN"/>
        </w:rPr>
        <w:t>《</w:t>
      </w:r>
      <w:r>
        <w:t>中庸</w:t>
      </w:r>
      <w:r>
        <w:rPr>
          <w:rFonts w:hint="eastAsia" w:eastAsia="宋体"/>
          <w:lang w:eastAsia="zh-CN"/>
        </w:rPr>
        <w:t>》“</w:t>
      </w:r>
      <w:r>
        <w:t>萬物並育而不相害</w:t>
      </w:r>
      <w:r>
        <w:rPr>
          <w:rFonts w:hint="eastAsia" w:eastAsia="宋体"/>
          <w:lang w:eastAsia="zh-CN"/>
        </w:rPr>
        <w:t>”</w:t>
      </w:r>
      <w:r>
        <w:t>二句。</w:t>
      </w:r>
    </w:p>
    <w:p w14:paraId="512D3FDD">
      <w:r>
        <w:t>勸鉞</w:t>
      </w:r>
    </w:p>
    <w:p w14:paraId="4229FDB9">
      <w:r>
        <w:rPr>
          <w:rFonts w:hint="eastAsia" w:eastAsia="宋体"/>
          <w:lang w:eastAsia="zh-CN"/>
        </w:rPr>
        <w:t>“</w:t>
      </w:r>
      <w:r>
        <w:t>是故君子不賞而民勸</w:t>
      </w:r>
      <w:r>
        <w:rPr>
          <w:rFonts w:hint="eastAsia" w:eastAsia="宋体"/>
          <w:lang w:eastAsia="zh-CN"/>
        </w:rPr>
        <w:t>”</w:t>
      </w:r>
      <w:r>
        <w:t>二句。末</w:t>
      </w:r>
    </w:p>
    <w:p w14:paraId="56D8FC4C">
      <w:r>
        <w:t>【第512页】</w:t>
      </w:r>
    </w:p>
    <w:p w14:paraId="44E2B9AE">
      <w:r>
        <w:t>奪</w:t>
      </w:r>
      <w:r>
        <w:rPr>
          <w:rFonts w:hint="eastAsia" w:eastAsia="宋体"/>
          <w:lang w:eastAsia="zh-CN"/>
        </w:rPr>
        <w:t>《</w:t>
      </w:r>
      <w:r>
        <w:t>大學</w:t>
      </w:r>
      <w:r>
        <w:rPr>
          <w:rFonts w:hint="eastAsia" w:eastAsia="宋体"/>
          <w:lang w:eastAsia="zh-CN"/>
        </w:rPr>
        <w:t>》“</w:t>
      </w:r>
      <w:r>
        <w:t>外本内末一二句。</w:t>
      </w:r>
    </w:p>
    <w:p w14:paraId="703543F0">
      <w:r>
        <w:t>外泄</w:t>
      </w:r>
      <w:r>
        <w:rPr>
          <w:rFonts w:hint="eastAsia" w:eastAsia="宋体"/>
          <w:lang w:eastAsia="zh-CN"/>
        </w:rPr>
        <w:t>《</w:t>
      </w:r>
      <w:r>
        <w:t>左傳</w:t>
      </w:r>
      <w:r>
        <w:rPr>
          <w:rFonts w:hint="eastAsia" w:eastAsia="宋体"/>
          <w:lang w:eastAsia="zh-CN"/>
        </w:rPr>
        <w:t>•</w:t>
      </w:r>
      <w:r>
        <w:t>隱元年</w:t>
      </w:r>
      <w:r>
        <w:rPr>
          <w:rFonts w:hint="eastAsia" w:eastAsia="宋体"/>
          <w:lang w:eastAsia="zh-CN"/>
        </w:rPr>
        <w:t>》</w:t>
      </w:r>
      <w:r>
        <w:t>鄭武姜賦。</w:t>
      </w:r>
    </w:p>
    <w:p w14:paraId="60353CD7">
      <w:r>
        <w:t>制利</w:t>
      </w:r>
      <w:r>
        <w:rPr>
          <w:rFonts w:hint="eastAsia" w:eastAsia="宋体"/>
          <w:lang w:eastAsia="zh-CN"/>
        </w:rPr>
        <w:t>《</w:t>
      </w:r>
      <w:r>
        <w:t>越語下</w:t>
      </w:r>
      <w:r>
        <w:rPr>
          <w:rFonts w:hint="eastAsia" w:eastAsia="宋体"/>
          <w:lang w:eastAsia="zh-CN"/>
        </w:rPr>
        <w:t>》</w:t>
      </w:r>
      <w:r>
        <w:t>范蠡對王</w:t>
      </w:r>
      <w:r>
        <w:rPr>
          <w:rFonts w:hint="eastAsia" w:eastAsia="宋体"/>
          <w:lang w:eastAsia="zh-CN"/>
        </w:rPr>
        <w:t>“</w:t>
      </w:r>
      <w:r>
        <w:t>必有以知天地之恒制</w:t>
      </w:r>
      <w:r>
        <w:rPr>
          <w:rFonts w:hint="eastAsia" w:eastAsia="宋体"/>
          <w:lang w:eastAsia="zh-CN"/>
        </w:rPr>
        <w:t>”</w:t>
      </w:r>
      <w:r>
        <w:t>二句。</w:t>
      </w:r>
    </w:p>
    <w:p w14:paraId="55B5F67D">
      <w:r>
        <w:t>蔽察蓺</w:t>
      </w:r>
      <w:r>
        <w:rPr>
          <w:rFonts w:hint="eastAsia" w:eastAsia="宋体"/>
          <w:lang w:eastAsia="zh-CN"/>
        </w:rPr>
        <w:t>“</w:t>
      </w:r>
      <w:r>
        <w:t>後無陰蔽</w:t>
      </w:r>
      <w:r>
        <w:rPr>
          <w:rFonts w:hint="eastAsia" w:eastAsia="宋体"/>
          <w:lang w:eastAsia="zh-CN"/>
        </w:rPr>
        <w:t>”</w:t>
      </w:r>
      <w:r>
        <w:t>三句。</w:t>
      </w:r>
    </w:p>
    <w:p w14:paraId="21A8FF1C">
      <w:r>
        <w:t>達适</w:t>
      </w:r>
    </w:p>
    <w:p w14:paraId="7CC1EED4">
      <w:r>
        <w:rPr>
          <w:rFonts w:hint="eastAsia" w:eastAsia="宋体"/>
          <w:lang w:eastAsia="zh-CN"/>
        </w:rPr>
        <w:t>《</w:t>
      </w:r>
      <w:r>
        <w:t>論語</w:t>
      </w:r>
      <w:r>
        <w:rPr>
          <w:rFonts w:hint="eastAsia" w:eastAsia="宋体"/>
          <w:lang w:eastAsia="zh-CN"/>
        </w:rPr>
        <w:t>•</w:t>
      </w:r>
      <w:r>
        <w:t>微子</w:t>
      </w:r>
      <w:r>
        <w:rPr>
          <w:rFonts w:hint="eastAsia" w:eastAsia="宋体"/>
          <w:lang w:eastAsia="zh-CN"/>
        </w:rPr>
        <w:t>》</w:t>
      </w:r>
      <w:r>
        <w:t>周八士名。</w:t>
      </w:r>
    </w:p>
    <w:p w14:paraId="0C191BCB">
      <w:r>
        <w:t>慧勢</w:t>
      </w:r>
      <w:r>
        <w:rPr>
          <w:rFonts w:hint="eastAsia" w:eastAsia="宋体"/>
          <w:lang w:eastAsia="zh-CN"/>
        </w:rPr>
        <w:t>《</w:t>
      </w:r>
      <w:r>
        <w:t>孟子《公孫丑上</w:t>
      </w:r>
      <w:r>
        <w:rPr>
          <w:rFonts w:hint="eastAsia" w:eastAsia="宋体"/>
          <w:lang w:eastAsia="zh-CN"/>
        </w:rPr>
        <w:t>》</w:t>
      </w:r>
      <w:r>
        <w:t>引齊人言。</w:t>
      </w:r>
    </w:p>
    <w:p w14:paraId="27DCAF44">
      <w:r>
        <w:t>察歠決</w:t>
      </w:r>
      <w:r>
        <w:rPr>
          <w:rFonts w:hint="eastAsia" w:eastAsia="宋体"/>
          <w:lang w:eastAsia="zh-CN"/>
        </w:rPr>
        <w:t>《</w:t>
      </w:r>
      <w:r>
        <w:t>盡心上</w:t>
      </w:r>
      <w:r>
        <w:rPr>
          <w:rFonts w:hint="eastAsia" w:eastAsia="宋体"/>
          <w:lang w:eastAsia="zh-CN"/>
        </w:rPr>
        <w:t>》</w:t>
      </w:r>
      <w:r>
        <w:t>r不能三年之喪1四句。</w:t>
      </w:r>
    </w:p>
    <w:p w14:paraId="3E723295">
      <w:pPr>
        <w:rPr>
          <w:rFonts w:hint="eastAsia" w:eastAsia="宋体"/>
          <w:lang w:eastAsia="zh-CN"/>
        </w:rPr>
      </w:pPr>
      <w:r>
        <w:rPr>
          <w:rFonts w:hint="eastAsia" w:eastAsia="宋体"/>
          <w:lang w:eastAsia="zh-CN"/>
        </w:rPr>
        <w:t>《</w:t>
      </w:r>
      <w:r>
        <w:t>楚辭</w:t>
      </w:r>
      <w:r>
        <w:rPr>
          <w:rFonts w:hint="eastAsia" w:eastAsia="宋体"/>
          <w:lang w:eastAsia="zh-CN"/>
        </w:rPr>
        <w:t>》</w:t>
      </w:r>
    </w:p>
    <w:p w14:paraId="4156EBB0">
      <w:r>
        <w:t>刈穢</w:t>
      </w:r>
      <w:r>
        <w:rPr>
          <w:rFonts w:hint="eastAsia" w:eastAsia="宋体"/>
          <w:lang w:eastAsia="zh-CN"/>
        </w:rPr>
        <w:t>《</w:t>
      </w:r>
      <w:r>
        <w:t>離騷</w:t>
      </w:r>
      <w:r>
        <w:rPr>
          <w:rFonts w:hint="eastAsia" w:eastAsia="宋体"/>
          <w:lang w:eastAsia="zh-CN"/>
        </w:rPr>
        <w:t>》</w:t>
      </w:r>
      <w:r>
        <w:t>。</w:t>
      </w:r>
    </w:p>
    <w:p w14:paraId="334F0B39">
      <w:r>
        <w:t>蔽折</w:t>
      </w:r>
    </w:p>
    <w:p w14:paraId="19CF1729">
      <w:r>
        <w:t>同上。</w:t>
      </w:r>
    </w:p>
    <w:p w14:paraId="5ADBA9CC">
      <w:r>
        <w:t>艾害同上。</w:t>
      </w:r>
    </w:p>
    <w:p w14:paraId="43B7411A">
      <w:r>
        <w:t>枻雪末絶</w:t>
      </w:r>
    </w:p>
    <w:p w14:paraId="10C530E1">
      <w:r>
        <w:rPr>
          <w:rFonts w:hint="eastAsia" w:eastAsia="宋体"/>
          <w:lang w:eastAsia="zh-CN"/>
        </w:rPr>
        <w:t>《</w:t>
      </w:r>
      <w:r>
        <w:t>九歌。湘君</w:t>
      </w:r>
      <w:r>
        <w:rPr>
          <w:rFonts w:hint="eastAsia" w:eastAsia="宋体"/>
          <w:lang w:eastAsia="zh-CN"/>
        </w:rPr>
        <w:t>》</w:t>
      </w:r>
      <w:r>
        <w:t>。</w:t>
      </w:r>
    </w:p>
    <w:p w14:paraId="6EDEA815">
      <w:r>
        <w:t>裔澨逝蓋</w:t>
      </w:r>
    </w:p>
    <w:p w14:paraId="5936AC8E">
      <w:r>
        <w:rPr>
          <w:rFonts w:hint="eastAsia" w:eastAsia="宋体"/>
          <w:lang w:eastAsia="zh-CN"/>
        </w:rPr>
        <w:t>《</w:t>
      </w:r>
      <w:r>
        <w:t>湘夫人</w:t>
      </w:r>
      <w:r>
        <w:rPr>
          <w:rFonts w:hint="eastAsia" w:eastAsia="宋体"/>
          <w:lang w:eastAsia="zh-CN"/>
        </w:rPr>
        <w:t>》</w:t>
      </w:r>
      <w:r>
        <w:t>。</w:t>
      </w:r>
    </w:p>
    <w:p w14:paraId="00863EBD">
      <w:r>
        <w:t>害敗</w:t>
      </w:r>
    </w:p>
    <w:p w14:paraId="039F6DF6">
      <w:r>
        <w:t>摯罰説同上。</w:t>
      </w:r>
    </w:p>
    <w:p w14:paraId="2854AA03">
      <w:r>
        <w:t>汏滯</w:t>
      </w:r>
    </w:p>
    <w:p w14:paraId="35778CB9">
      <w:r>
        <w:rPr>
          <w:rFonts w:hint="eastAsia" w:eastAsia="宋体"/>
          <w:lang w:eastAsia="zh-CN"/>
        </w:rPr>
        <w:t>《</w:t>
      </w:r>
      <w:r>
        <w:t>九章</w:t>
      </w:r>
      <w:r>
        <w:rPr>
          <w:rFonts w:hint="eastAsia" w:eastAsia="宋体"/>
          <w:lang w:eastAsia="zh-CN"/>
        </w:rPr>
        <w:t>•</w:t>
      </w:r>
      <w:r>
        <w:t>涉</w:t>
      </w:r>
    </w:p>
    <w:p w14:paraId="1E1CA342">
      <w:r>
        <w:t>越活</w:t>
      </w:r>
    </w:p>
    <w:p w14:paraId="3F2ECBD5">
      <w:r>
        <w:t>蠻達</w:t>
      </w:r>
    </w:p>
    <w:p w14:paraId="5971D69E">
      <w:r>
        <w:rPr>
          <w:rFonts w:hint="eastAsia" w:eastAsia="宋体"/>
          <w:lang w:eastAsia="zh-CN"/>
        </w:rPr>
        <w:t>《</w:t>
      </w:r>
      <w:r>
        <w:t>天問</w:t>
      </w:r>
      <w:r>
        <w:rPr>
          <w:rFonts w:hint="eastAsia" w:eastAsia="宋体"/>
          <w:lang w:eastAsia="zh-CN"/>
        </w:rPr>
        <w:t>》</w:t>
      </w:r>
      <w:r>
        <w:t>。</w:t>
      </w:r>
    </w:p>
    <w:p w14:paraId="1A7A2C20">
      <w:r>
        <w:t>帶逝際</w:t>
      </w:r>
    </w:p>
    <w:p w14:paraId="3A038298">
      <w:r>
        <w:rPr>
          <w:rFonts w:hint="eastAsia" w:eastAsia="宋体"/>
          <w:lang w:eastAsia="zh-CN"/>
        </w:rPr>
        <w:t>《</w:t>
      </w:r>
      <w:r>
        <w:t>少司命</w:t>
      </w:r>
      <w:r>
        <w:rPr>
          <w:rFonts w:hint="eastAsia" w:eastAsia="宋体"/>
          <w:lang w:eastAsia="zh-CN"/>
        </w:rPr>
        <w:t>》</w:t>
      </w:r>
      <w:r>
        <w:t>。</w:t>
      </w:r>
    </w:p>
    <w:p w14:paraId="15F0CBB3">
      <w:r>
        <w:t>帶介慨邁穢敗</w:t>
      </w:r>
    </w:p>
    <w:p w14:paraId="3E7B01C8">
      <w:r>
        <w:t>江</w:t>
      </w:r>
      <w:r>
        <w:rPr>
          <w:rFonts w:hint="eastAsia" w:eastAsia="宋体"/>
          <w:lang w:eastAsia="zh-CN"/>
        </w:rPr>
        <w:t>》</w:t>
      </w:r>
      <w:r>
        <w:t>。歲逝</w:t>
      </w:r>
    </w:p>
    <w:p w14:paraId="2DEBBD3C">
      <w:r>
        <w:rPr>
          <w:rFonts w:hint="eastAsia" w:eastAsia="宋体"/>
          <w:lang w:eastAsia="zh-CN"/>
        </w:rPr>
        <w:t>《</w:t>
      </w:r>
      <w:r>
        <w:t>抽思</w:t>
      </w:r>
      <w:r>
        <w:rPr>
          <w:rFonts w:hint="eastAsia" w:eastAsia="宋体"/>
          <w:lang w:eastAsia="zh-CN"/>
        </w:rPr>
        <w:t>•</w:t>
      </w:r>
      <w:r>
        <w:t>倡</w:t>
      </w:r>
      <w:r>
        <w:rPr>
          <w:rFonts w:hint="eastAsia" w:eastAsia="宋体"/>
          <w:lang w:eastAsia="zh-CN"/>
        </w:rPr>
        <w:t>》</w:t>
      </w:r>
      <w:r>
        <w:t>。</w:t>
      </w:r>
    </w:p>
    <w:p w14:paraId="253F0CBC">
      <w:r>
        <w:t>發達</w:t>
      </w:r>
    </w:p>
    <w:p w14:paraId="00EA9E76">
      <w:r>
        <w:t>厲衞</w:t>
      </w:r>
      <w:r>
        <w:rPr>
          <w:rFonts w:hint="eastAsia" w:eastAsia="宋体"/>
          <w:lang w:eastAsia="zh-CN"/>
        </w:rPr>
        <w:t>《</w:t>
      </w:r>
      <w:r>
        <w:t>遠遊</w:t>
      </w:r>
      <w:r>
        <w:rPr>
          <w:rFonts w:hint="eastAsia" w:eastAsia="宋体"/>
          <w:lang w:eastAsia="zh-CN"/>
        </w:rPr>
        <w:t>•</w:t>
      </w:r>
      <w:r>
        <w:t>重</w:t>
      </w:r>
      <w:r>
        <w:rPr>
          <w:rFonts w:hint="eastAsia" w:eastAsia="宋体"/>
          <w:lang w:eastAsia="zh-CN"/>
        </w:rPr>
        <w:t>》</w:t>
      </w:r>
      <w:r>
        <w:t>。</w:t>
      </w:r>
    </w:p>
    <w:p w14:paraId="0471215F">
      <w:pPr>
        <w:rPr>
          <w:rFonts w:hint="eastAsia" w:eastAsia="宋体"/>
          <w:lang w:eastAsia="zh-CN"/>
        </w:rPr>
      </w:pPr>
      <w:r>
        <w:t>月達</w:t>
      </w:r>
      <w:r>
        <w:rPr>
          <w:rFonts w:hint="eastAsia" w:eastAsia="宋体"/>
          <w:lang w:eastAsia="zh-CN"/>
        </w:rPr>
        <w:t>《</w:t>
      </w:r>
    </w:p>
    <w:p w14:paraId="0C07F21A">
      <w:r>
        <w:t>昧同上。沬穢</w:t>
      </w:r>
      <w:r>
        <w:rPr>
          <w:rFonts w:hint="eastAsia" w:eastAsia="宋体"/>
          <w:lang w:eastAsia="zh-CN"/>
        </w:rPr>
        <w:t>《</w:t>
      </w:r>
      <w:r>
        <w:t>招魂</w:t>
      </w:r>
      <w:r>
        <w:rPr>
          <w:rFonts w:hint="eastAsia" w:eastAsia="宋体"/>
          <w:lang w:eastAsia="zh-CN"/>
        </w:rPr>
        <w:t>》</w:t>
      </w:r>
      <w:r>
        <w:t>。</w:t>
      </w:r>
    </w:p>
    <w:p w14:paraId="650561CA">
      <w:r>
        <w:t>盍弟十五入</w:t>
      </w:r>
    </w:p>
    <w:p w14:paraId="7C546EC4">
      <w:pPr>
        <w:rPr>
          <w:rFonts w:hint="eastAsia" w:eastAsia="宋体"/>
          <w:lang w:eastAsia="zh-CN"/>
        </w:rPr>
      </w:pPr>
      <w:r>
        <w:rPr>
          <w:rFonts w:hint="eastAsia" w:eastAsia="宋体"/>
          <w:lang w:eastAsia="zh-CN"/>
        </w:rPr>
        <w:t>《</w:t>
      </w:r>
      <w:r>
        <w:t>詩經</w:t>
      </w:r>
      <w:r>
        <w:rPr>
          <w:rFonts w:hint="eastAsia" w:eastAsia="宋体"/>
          <w:lang w:eastAsia="zh-CN"/>
        </w:rPr>
        <w:t>》</w:t>
      </w:r>
    </w:p>
    <w:p w14:paraId="54C75550">
      <w:r>
        <w:t>業捷</w:t>
      </w:r>
    </w:p>
    <w:p w14:paraId="3CE1724A">
      <w:r>
        <w:rPr>
          <w:rFonts w:hint="eastAsia" w:eastAsia="宋体"/>
          <w:lang w:eastAsia="zh-CN"/>
        </w:rPr>
        <w:t>《</w:t>
      </w:r>
      <w:r>
        <w:t>采薇</w:t>
      </w:r>
      <w:r>
        <w:rPr>
          <w:rFonts w:hint="eastAsia" w:eastAsia="宋体"/>
          <w:lang w:eastAsia="zh-CN"/>
        </w:rPr>
        <w:t>》</w:t>
      </w:r>
      <w:r>
        <w:t>四章。</w:t>
      </w:r>
    </w:p>
    <w:p w14:paraId="2F7253E5">
      <w:r>
        <w:t>業捷及</w:t>
      </w:r>
    </w:p>
    <w:p w14:paraId="3814C79C">
      <w:r>
        <w:rPr>
          <w:rFonts w:hint="eastAsia" w:eastAsia="宋体"/>
          <w:lang w:eastAsia="zh-CN"/>
        </w:rPr>
        <w:t>《</w:t>
      </w:r>
      <w:r>
        <w:t>烝民</w:t>
      </w:r>
      <w:r>
        <w:rPr>
          <w:rFonts w:hint="eastAsia" w:eastAsia="宋体"/>
          <w:lang w:eastAsia="zh-CN"/>
        </w:rPr>
        <w:t>》</w:t>
      </w:r>
      <w:r>
        <w:t>七章。</w:t>
      </w:r>
    </w:p>
    <w:p w14:paraId="0513E559">
      <w:r>
        <w:t>葉涉</w:t>
      </w:r>
    </w:p>
    <w:p w14:paraId="028A65B4">
      <w:r>
        <w:rPr>
          <w:rFonts w:hint="eastAsia" w:eastAsia="宋体"/>
          <w:lang w:eastAsia="zh-CN"/>
        </w:rPr>
        <w:t>《</w:t>
      </w:r>
      <w:r>
        <w:t>匏有苦葉</w:t>
      </w:r>
      <w:r>
        <w:rPr>
          <w:rFonts w:hint="eastAsia" w:eastAsia="宋体"/>
          <w:lang w:eastAsia="zh-CN"/>
        </w:rPr>
        <w:t>》</w:t>
      </w:r>
      <w:r>
        <w:t>一章。</w:t>
      </w:r>
    </w:p>
    <w:p w14:paraId="2CB83A24">
      <w:r>
        <w:t>【第513页】</w:t>
      </w:r>
    </w:p>
    <w:p w14:paraId="183E7410">
      <w:r>
        <w:t>葉業</w:t>
      </w:r>
    </w:p>
    <w:p w14:paraId="5EEC35F2">
      <w:r>
        <w:rPr>
          <w:rFonts w:hint="eastAsia" w:eastAsia="宋体"/>
          <w:lang w:eastAsia="zh-CN"/>
        </w:rPr>
        <w:t>《</w:t>
      </w:r>
      <w:r>
        <w:t>長發</w:t>
      </w:r>
      <w:r>
        <w:rPr>
          <w:rFonts w:hint="eastAsia" w:eastAsia="宋体"/>
          <w:lang w:eastAsia="zh-CN"/>
        </w:rPr>
        <w:t>》</w:t>
      </w:r>
      <w:r>
        <w:t>七章。</w:t>
      </w:r>
    </w:p>
    <w:p w14:paraId="390F8DCC">
      <w:r>
        <w:t>羣經</w:t>
      </w:r>
    </w:p>
    <w:p w14:paraId="5FEAD1CE">
      <w:r>
        <w:t>法接</w:t>
      </w:r>
      <w:r>
        <w:rPr>
          <w:rFonts w:hint="eastAsia" w:eastAsia="宋体"/>
          <w:lang w:eastAsia="zh-CN"/>
        </w:rPr>
        <w:t>《</w:t>
      </w:r>
      <w:r>
        <w:t>易。蒙</w:t>
      </w:r>
      <w:r>
        <w:rPr>
          <w:rFonts w:hint="eastAsia" w:eastAsia="宋体"/>
          <w:lang w:eastAsia="zh-CN"/>
        </w:rPr>
        <w:t>•</w:t>
      </w:r>
      <w:r>
        <w:t>象傳</w:t>
      </w:r>
      <w:r>
        <w:rPr>
          <w:rFonts w:hint="eastAsia" w:eastAsia="宋体"/>
          <w:lang w:eastAsia="zh-CN"/>
        </w:rPr>
        <w:t>》</w:t>
      </w:r>
      <w:r>
        <w:t>。</w:t>
      </w:r>
    </w:p>
    <w:p w14:paraId="588D1A24">
      <w:r>
        <w:t>楚辭</w:t>
      </w:r>
    </w:p>
    <w:p w14:paraId="30F7EDCD">
      <w:r>
        <w:t>甲接</w:t>
      </w:r>
      <w:r>
        <w:rPr>
          <w:rFonts w:hint="eastAsia" w:eastAsia="宋体"/>
          <w:lang w:eastAsia="zh-CN"/>
        </w:rPr>
        <w:t>《</w:t>
      </w:r>
      <w:r>
        <w:t>九歌+國殤</w:t>
      </w:r>
      <w:r>
        <w:rPr>
          <w:rFonts w:hint="eastAsia" w:eastAsia="宋体"/>
          <w:lang w:eastAsia="zh-CN"/>
        </w:rPr>
        <w:t>》</w:t>
      </w:r>
      <w:r>
        <w:t>。</w:t>
      </w:r>
    </w:p>
    <w:p w14:paraId="3DAA5391">
      <w:r>
        <w:t>接涉</w:t>
      </w:r>
      <w:r>
        <w:rPr>
          <w:rFonts w:hint="eastAsia" w:eastAsia="宋体"/>
          <w:lang w:eastAsia="zh-CN"/>
        </w:rPr>
        <w:t>《</w:t>
      </w:r>
      <w:r>
        <w:t>九章。哀郢</w:t>
      </w:r>
      <w:r>
        <w:rPr>
          <w:rFonts w:hint="eastAsia" w:eastAsia="宋体"/>
          <w:lang w:eastAsia="zh-CN"/>
        </w:rPr>
        <w:t>》</w:t>
      </w:r>
      <w:r>
        <w:t>。</w:t>
      </w:r>
    </w:p>
    <w:p w14:paraId="39CCA184">
      <w:r>
        <w:t>緝弟十六入</w:t>
      </w:r>
    </w:p>
    <w:p w14:paraId="7B84EB02">
      <w:pPr>
        <w:rPr>
          <w:rFonts w:hint="eastAsia" w:eastAsia="宋体"/>
          <w:lang w:eastAsia="zh-CN"/>
        </w:rPr>
      </w:pPr>
      <w:r>
        <w:rPr>
          <w:rFonts w:hint="eastAsia" w:eastAsia="宋体"/>
          <w:lang w:eastAsia="zh-CN"/>
        </w:rPr>
        <w:t>《</w:t>
      </w:r>
      <w:r>
        <w:t>詩經</w:t>
      </w:r>
      <w:r>
        <w:rPr>
          <w:rFonts w:hint="eastAsia" w:eastAsia="宋体"/>
          <w:lang w:eastAsia="zh-CN"/>
        </w:rPr>
        <w:t>》</w:t>
      </w:r>
    </w:p>
    <w:p w14:paraId="4619FF85">
      <w:r>
        <w:t>揖蟄</w:t>
      </w:r>
    </w:p>
    <w:p w14:paraId="3667C7EF">
      <w:r>
        <w:rPr>
          <w:rFonts w:hint="eastAsia" w:eastAsia="宋体"/>
          <w:lang w:eastAsia="zh-CN"/>
        </w:rPr>
        <w:t>《</w:t>
      </w:r>
      <w:r>
        <w:t>螽斯</w:t>
      </w:r>
      <w:r>
        <w:rPr>
          <w:rFonts w:hint="eastAsia" w:eastAsia="宋体"/>
          <w:lang w:eastAsia="zh-CN"/>
        </w:rPr>
        <w:t>》</w:t>
      </w:r>
      <w:r>
        <w:t>三章。</w:t>
      </w:r>
    </w:p>
    <w:p w14:paraId="23D7399A">
      <w:r>
        <w:t>及泣</w:t>
      </w:r>
    </w:p>
    <w:p w14:paraId="00859620">
      <w:r>
        <w:rPr>
          <w:rFonts w:hint="eastAsia" w:eastAsia="宋体"/>
          <w:lang w:eastAsia="zh-CN"/>
        </w:rPr>
        <w:t>《</w:t>
      </w:r>
      <w:r>
        <w:t>燕燕</w:t>
      </w:r>
      <w:r>
        <w:rPr>
          <w:rFonts w:hint="eastAsia" w:eastAsia="宋体"/>
          <w:lang w:eastAsia="zh-CN"/>
        </w:rPr>
        <w:t>》</w:t>
      </w:r>
      <w:r>
        <w:t>二章。</w:t>
      </w:r>
    </w:p>
    <w:p w14:paraId="166CA973">
      <w:r>
        <w:t>溼泣泣及</w:t>
      </w:r>
    </w:p>
    <w:p w14:paraId="68D431F3">
      <w:r>
        <w:rPr>
          <w:rFonts w:hint="eastAsia" w:eastAsia="宋体"/>
          <w:lang w:eastAsia="zh-CN"/>
        </w:rPr>
        <w:t>《</w:t>
      </w:r>
      <w:r>
        <w:t>中谷有蓷</w:t>
      </w:r>
      <w:r>
        <w:rPr>
          <w:rFonts w:hint="eastAsia" w:eastAsia="宋体"/>
          <w:lang w:eastAsia="zh-CN"/>
        </w:rPr>
        <w:t>》</w:t>
      </w:r>
      <w:r>
        <w:t>三章。</w:t>
      </w:r>
    </w:p>
    <w:p w14:paraId="570AB0CC">
      <w:r>
        <w:t>合軜邑</w:t>
      </w:r>
    </w:p>
    <w:p w14:paraId="68343669">
      <w:r>
        <w:rPr>
          <w:rFonts w:hint="eastAsia" w:eastAsia="宋体"/>
          <w:lang w:eastAsia="zh-CN"/>
        </w:rPr>
        <w:t>《</w:t>
      </w:r>
      <w:r>
        <w:t>小戎</w:t>
      </w:r>
      <w:r>
        <w:rPr>
          <w:rFonts w:hint="eastAsia" w:eastAsia="宋体"/>
          <w:lang w:eastAsia="zh-CN"/>
        </w:rPr>
        <w:t>》</w:t>
      </w:r>
      <w:r>
        <w:t>二章。</w:t>
      </w:r>
    </w:p>
    <w:p w14:paraId="3802BD8F">
      <w:r>
        <w:t>隰及</w:t>
      </w:r>
    </w:p>
    <w:p w14:paraId="2D8C0E9D">
      <w:r>
        <w:rPr>
          <w:rFonts w:hint="eastAsia" w:eastAsia="宋体"/>
          <w:lang w:eastAsia="zh-CN"/>
        </w:rPr>
        <w:t>《</w:t>
      </w:r>
      <w:r>
        <w:t>皇皇者華</w:t>
      </w:r>
      <w:r>
        <w:rPr>
          <w:rFonts w:hint="eastAsia" w:eastAsia="宋体"/>
          <w:lang w:eastAsia="zh-CN"/>
        </w:rPr>
        <w:t>》</w:t>
      </w:r>
      <w:r>
        <w:t>一章。</w:t>
      </w:r>
    </w:p>
    <w:p w14:paraId="39FA9D1F">
      <w:pPr>
        <w:rPr>
          <w:rFonts w:hint="eastAsia" w:eastAsia="宋体"/>
          <w:lang w:eastAsia="zh-CN"/>
        </w:rPr>
      </w:pPr>
      <w:r>
        <w:t>合翕</w:t>
      </w:r>
      <w:r>
        <w:rPr>
          <w:rFonts w:hint="eastAsia" w:eastAsia="宋体"/>
          <w:lang w:eastAsia="zh-CN"/>
        </w:rPr>
        <w:t>《</w:t>
      </w:r>
    </w:p>
    <w:p w14:paraId="798808EC">
      <w:r>
        <w:t>濈溼</w:t>
      </w:r>
      <w:r>
        <w:rPr>
          <w:rFonts w:hint="eastAsia" w:eastAsia="宋体"/>
          <w:lang w:eastAsia="zh-CN"/>
        </w:rPr>
        <w:t>《</w:t>
      </w:r>
      <w:r>
        <w:t>無羊</w:t>
      </w:r>
      <w:r>
        <w:rPr>
          <w:rFonts w:hint="eastAsia" w:eastAsia="宋体"/>
          <w:lang w:eastAsia="zh-CN"/>
        </w:rPr>
        <w:t>》</w:t>
      </w:r>
      <w:r>
        <w:t>一章。</w:t>
      </w:r>
    </w:p>
    <w:p w14:paraId="4B0AB5D2">
      <w:r>
        <w:t>入入</w:t>
      </w:r>
      <w:r>
        <w:rPr>
          <w:rFonts w:hint="eastAsia" w:eastAsia="宋体"/>
          <w:lang w:eastAsia="zh-CN"/>
        </w:rPr>
        <w:t>《</w:t>
      </w:r>
      <w:r>
        <w:t>何人斯</w:t>
      </w:r>
      <w:r>
        <w:rPr>
          <w:rFonts w:hint="eastAsia" w:eastAsia="宋体"/>
          <w:lang w:eastAsia="zh-CN"/>
        </w:rPr>
        <w:t>》</w:t>
      </w:r>
      <w:r>
        <w:t>六章。</w:t>
      </w:r>
    </w:p>
    <w:p w14:paraId="5DBA3BB0">
      <w:r>
        <w:t>集合</w:t>
      </w:r>
      <w:r>
        <w:rPr>
          <w:rFonts w:hint="eastAsia" w:eastAsia="宋体"/>
          <w:lang w:eastAsia="zh-CN"/>
        </w:rPr>
        <w:t>《</w:t>
      </w:r>
      <w:r>
        <w:t>大明</w:t>
      </w:r>
      <w:r>
        <w:rPr>
          <w:rFonts w:hint="eastAsia" w:eastAsia="宋体"/>
          <w:lang w:eastAsia="zh-CN"/>
        </w:rPr>
        <w:t>》</w:t>
      </w:r>
      <w:r>
        <w:t>四</w:t>
      </w:r>
    </w:p>
    <w:p w14:paraId="0579D8BA">
      <w:r>
        <w:t>章。</w:t>
      </w:r>
    </w:p>
    <w:p w14:paraId="59DAA1A1">
      <w:r>
        <w:t>楫及</w:t>
      </w:r>
    </w:p>
    <w:p w14:paraId="33168D57">
      <w:r>
        <w:rPr>
          <w:rFonts w:hint="eastAsia" w:eastAsia="宋体"/>
          <w:lang w:eastAsia="zh-CN"/>
        </w:rPr>
        <w:t>《</w:t>
      </w:r>
      <w:r>
        <w:t>棫樸</w:t>
      </w:r>
      <w:r>
        <w:rPr>
          <w:rFonts w:hint="eastAsia" w:eastAsia="宋体"/>
          <w:lang w:eastAsia="zh-CN"/>
        </w:rPr>
        <w:t>》</w:t>
      </w:r>
      <w:r>
        <w:t>三章。</w:t>
      </w:r>
    </w:p>
    <w:p w14:paraId="23760719">
      <w:r>
        <w:t>輯洽</w:t>
      </w:r>
      <w:r>
        <w:rPr>
          <w:rFonts w:hint="eastAsia" w:eastAsia="宋体"/>
          <w:lang w:eastAsia="zh-CN"/>
        </w:rPr>
        <w:t>《</w:t>
      </w:r>
      <w:r>
        <w:t>板</w:t>
      </w:r>
      <w:r>
        <w:rPr>
          <w:rFonts w:hint="eastAsia" w:eastAsia="宋体"/>
          <w:lang w:eastAsia="zh-CN"/>
        </w:rPr>
        <w:t>》</w:t>
      </w:r>
      <w:r>
        <w:t>二章。</w:t>
      </w:r>
    </w:p>
    <w:p w14:paraId="12DE1296">
      <w:r>
        <w:t>【第514页】</w:t>
      </w:r>
    </w:p>
    <w:p w14:paraId="29821B12">
      <w:r>
        <w:t>羣經</w:t>
      </w:r>
    </w:p>
    <w:p w14:paraId="67168C83">
      <w:r>
        <w:t>合洽</w:t>
      </w:r>
      <w:r>
        <w:rPr>
          <w:rFonts w:hint="eastAsia" w:eastAsia="宋体"/>
          <w:lang w:eastAsia="zh-CN"/>
        </w:rPr>
        <w:t>《</w:t>
      </w:r>
      <w:r>
        <w:t>大戴禮</w:t>
      </w:r>
      <w:r>
        <w:rPr>
          <w:rFonts w:hint="eastAsia" w:eastAsia="宋体"/>
          <w:lang w:eastAsia="zh-CN"/>
        </w:rPr>
        <w:t>•</w:t>
      </w:r>
      <w:r>
        <w:t>禮三本</w:t>
      </w:r>
      <w:r>
        <w:rPr>
          <w:rFonts w:hint="eastAsia" w:eastAsia="宋体"/>
          <w:lang w:eastAsia="zh-CN"/>
        </w:rPr>
        <w:t>》</w:t>
      </w:r>
      <w:r>
        <w:t>篇</w:t>
      </w:r>
      <w:r>
        <w:rPr>
          <w:rFonts w:hint="eastAsia" w:eastAsia="宋体"/>
          <w:lang w:eastAsia="zh-CN"/>
        </w:rPr>
        <w:t>“</w:t>
      </w:r>
      <w:r>
        <w:t>天地以合</w:t>
      </w:r>
      <w:r>
        <w:rPr>
          <w:rFonts w:hint="eastAsia" w:eastAsia="宋体"/>
          <w:lang w:eastAsia="zh-CN"/>
        </w:rPr>
        <w:t>”</w:t>
      </w:r>
      <w:r>
        <w:t>二句。</w:t>
      </w:r>
    </w:p>
    <w:p w14:paraId="191EF6F8">
      <w:r>
        <w:t>法合</w:t>
      </w:r>
    </w:p>
    <w:p w14:paraId="742AB3A8">
      <w:r>
        <w:rPr>
          <w:rFonts w:hint="eastAsia" w:eastAsia="宋体"/>
          <w:lang w:eastAsia="zh-CN"/>
        </w:rPr>
        <w:t>《</w:t>
      </w:r>
      <w:r>
        <w:t>禮記</w:t>
      </w:r>
      <w:r>
        <w:rPr>
          <w:rFonts w:hint="eastAsia" w:eastAsia="宋体"/>
          <w:lang w:eastAsia="zh-CN"/>
        </w:rPr>
        <w:t>•</w:t>
      </w:r>
      <w:r>
        <w:t>儒行</w:t>
      </w:r>
      <w:r>
        <w:rPr>
          <w:rFonts w:hint="eastAsia" w:eastAsia="宋体"/>
          <w:lang w:eastAsia="zh-CN"/>
        </w:rPr>
        <w:t>》“</w:t>
      </w:r>
      <w:r>
        <w:t>忠信之美</w:t>
      </w:r>
      <w:r>
        <w:rPr>
          <w:rFonts w:hint="eastAsia" w:eastAsia="宋体"/>
          <w:lang w:eastAsia="zh-CN"/>
        </w:rPr>
        <w:t>”</w:t>
      </w:r>
      <w:r>
        <w:t>四句。</w:t>
      </w:r>
    </w:p>
    <w:p w14:paraId="5BC5998C">
      <w:pPr>
        <w:rPr>
          <w:rFonts w:hint="eastAsia" w:eastAsia="宋体"/>
          <w:lang w:eastAsia="zh-CN"/>
        </w:rPr>
      </w:pPr>
      <w:r>
        <w:rPr>
          <w:rFonts w:hint="eastAsia" w:eastAsia="宋体"/>
          <w:lang w:eastAsia="zh-CN"/>
        </w:rPr>
        <w:t>《</w:t>
      </w:r>
      <w:r>
        <w:t>楚辭</w:t>
      </w:r>
      <w:r>
        <w:rPr>
          <w:rFonts w:hint="eastAsia" w:eastAsia="宋体"/>
          <w:lang w:eastAsia="zh-CN"/>
        </w:rPr>
        <w:t>》</w:t>
      </w:r>
    </w:p>
    <w:p w14:paraId="4D6FD89D">
      <w:r>
        <w:t>急立</w:t>
      </w:r>
    </w:p>
    <w:p w14:paraId="221B9504">
      <w:r>
        <w:rPr>
          <w:rFonts w:hint="eastAsia" w:eastAsia="宋体"/>
          <w:lang w:eastAsia="zh-CN"/>
        </w:rPr>
        <w:t>《</w:t>
      </w:r>
      <w:r>
        <w:t>離騷</w:t>
      </w:r>
      <w:r>
        <w:rPr>
          <w:rFonts w:hint="eastAsia" w:eastAsia="宋体"/>
          <w:lang w:eastAsia="zh-CN"/>
        </w:rPr>
        <w:t>》</w:t>
      </w:r>
      <w:r>
        <w:t>。</w:t>
      </w:r>
    </w:p>
    <w:p w14:paraId="5769ED1D">
      <w:r>
        <w:t>悒急</w:t>
      </w:r>
      <w:r>
        <w:rPr>
          <w:rFonts w:hint="eastAsia" w:eastAsia="宋体"/>
          <w:lang w:eastAsia="zh-CN"/>
        </w:rPr>
        <w:t>《</w:t>
      </w:r>
      <w:r>
        <w:t>天問</w:t>
      </w:r>
      <w:r>
        <w:rPr>
          <w:rFonts w:hint="eastAsia" w:eastAsia="宋体"/>
          <w:lang w:eastAsia="zh-CN"/>
        </w:rPr>
        <w:t>》</w:t>
      </w:r>
      <w:r>
        <w:t>。</w:t>
      </w:r>
    </w:p>
    <w:p w14:paraId="4EBA4482">
      <w:r>
        <w:t>入集洽合</w:t>
      </w:r>
      <w:r>
        <w:rPr>
          <w:rFonts w:hint="eastAsia" w:eastAsia="宋体"/>
          <w:lang w:eastAsia="zh-CN"/>
        </w:rPr>
        <w:t>《</w:t>
      </w:r>
      <w:r>
        <w:t>九辯</w:t>
      </w:r>
      <w:r>
        <w:rPr>
          <w:rFonts w:hint="eastAsia" w:eastAsia="宋体"/>
          <w:lang w:eastAsia="zh-CN"/>
        </w:rPr>
        <w:t>》</w:t>
      </w:r>
      <w:r>
        <w:t>。</w:t>
      </w:r>
    </w:p>
    <w:p w14:paraId="63F68E29">
      <w:pPr>
        <w:rPr>
          <w:rFonts w:hint="eastAsia" w:eastAsia="宋体"/>
          <w:lang w:eastAsia="zh-CN"/>
        </w:rPr>
      </w:pPr>
      <w:r>
        <w:t>之弟十七平上去</w:t>
      </w:r>
      <w:r>
        <w:rPr>
          <w:rFonts w:hint="eastAsia" w:eastAsia="宋体"/>
          <w:lang w:eastAsia="zh-CN"/>
        </w:rPr>
        <w:t>【</w:t>
      </w:r>
      <w:r>
        <w:t>入</w:t>
      </w:r>
      <w:r>
        <w:rPr>
          <w:rFonts w:hint="eastAsia" w:eastAsia="宋体"/>
          <w:lang w:eastAsia="zh-CN"/>
        </w:rPr>
        <w:t>】</w:t>
      </w:r>
    </w:p>
    <w:p w14:paraId="798F0E2B">
      <w:pPr>
        <w:rPr>
          <w:rFonts w:hint="eastAsia" w:eastAsia="宋体"/>
          <w:lang w:eastAsia="zh-CN"/>
        </w:rPr>
      </w:pPr>
      <w:r>
        <w:rPr>
          <w:rFonts w:hint="eastAsia" w:eastAsia="宋体"/>
          <w:lang w:eastAsia="zh-CN"/>
        </w:rPr>
        <w:t>《</w:t>
      </w:r>
      <w:r>
        <w:t>詩經</w:t>
      </w:r>
      <w:r>
        <w:rPr>
          <w:rFonts w:hint="eastAsia" w:eastAsia="宋体"/>
          <w:lang w:eastAsia="zh-CN"/>
        </w:rPr>
        <w:t>》</w:t>
      </w:r>
    </w:p>
    <w:p w14:paraId="60CDB09A">
      <w:r>
        <w:t>絲治訧</w:t>
      </w:r>
    </w:p>
    <w:p w14:paraId="67F72319">
      <w:r>
        <w:rPr>
          <w:rFonts w:hint="eastAsia" w:eastAsia="宋体"/>
          <w:lang w:eastAsia="zh-CN"/>
        </w:rPr>
        <w:t>《</w:t>
      </w:r>
      <w:r>
        <w:t>緑衣</w:t>
      </w:r>
      <w:r>
        <w:rPr>
          <w:rFonts w:hint="eastAsia" w:eastAsia="宋体"/>
          <w:lang w:eastAsia="zh-CN"/>
        </w:rPr>
        <w:t>》</w:t>
      </w:r>
      <w:r>
        <w:t>三章。</w:t>
      </w:r>
    </w:p>
    <w:p w14:paraId="77210EB4">
      <w:r>
        <w:t>霾來來思</w:t>
      </w:r>
    </w:p>
    <w:p w14:paraId="3DABFA14">
      <w:r>
        <w:rPr>
          <w:rFonts w:hint="eastAsia" w:eastAsia="宋体"/>
          <w:lang w:eastAsia="zh-CN"/>
        </w:rPr>
        <w:t>《</w:t>
      </w:r>
      <w:r>
        <w:t>終風</w:t>
      </w:r>
      <w:r>
        <w:rPr>
          <w:rFonts w:hint="eastAsia" w:eastAsia="宋体"/>
          <w:lang w:eastAsia="zh-CN"/>
        </w:rPr>
        <w:t>》</w:t>
      </w:r>
      <w:r>
        <w:t>二章。</w:t>
      </w:r>
    </w:p>
    <w:p w14:paraId="589C703E">
      <w:r>
        <w:t>思來</w:t>
      </w:r>
      <w:r>
        <w:rPr>
          <w:rFonts w:hint="eastAsia" w:eastAsia="宋体"/>
          <w:lang w:eastAsia="zh-CN"/>
        </w:rPr>
        <w:t>《</w:t>
      </w:r>
      <w:r>
        <w:t>雄雉</w:t>
      </w:r>
      <w:r>
        <w:rPr>
          <w:rFonts w:hint="eastAsia" w:eastAsia="宋体"/>
          <w:lang w:eastAsia="zh-CN"/>
        </w:rPr>
        <w:t>》</w:t>
      </w:r>
      <w:r>
        <w:t>三章。</w:t>
      </w:r>
    </w:p>
    <w:p w14:paraId="47C6C629">
      <w:r>
        <w:t>淇思姬謀</w:t>
      </w:r>
    </w:p>
    <w:p w14:paraId="001FBF70">
      <w:r>
        <w:rPr>
          <w:rFonts w:hint="eastAsia" w:eastAsia="宋体"/>
          <w:lang w:eastAsia="zh-CN"/>
        </w:rPr>
        <w:t>《</w:t>
      </w:r>
      <w:r>
        <w:t>泉水</w:t>
      </w:r>
      <w:r>
        <w:rPr>
          <w:rFonts w:hint="eastAsia" w:eastAsia="宋体"/>
          <w:lang w:eastAsia="zh-CN"/>
        </w:rPr>
        <w:t>》</w:t>
      </w:r>
      <w:r>
        <w:t>一章。</w:t>
      </w:r>
    </w:p>
    <w:p w14:paraId="4DC088EB">
      <w:r>
        <w:t>尤思之</w:t>
      </w:r>
    </w:p>
    <w:p w14:paraId="13546AC2">
      <w:r>
        <w:rPr>
          <w:rFonts w:hint="eastAsia" w:eastAsia="宋体"/>
          <w:lang w:eastAsia="zh-CN"/>
        </w:rPr>
        <w:t>《</w:t>
      </w:r>
      <w:r>
        <w:t>載馳</w:t>
      </w:r>
      <w:r>
        <w:rPr>
          <w:rFonts w:hint="eastAsia" w:eastAsia="宋体"/>
          <w:lang w:eastAsia="zh-CN"/>
        </w:rPr>
        <w:t>》</w:t>
      </w:r>
      <w:r>
        <w:t>四章。</w:t>
      </w:r>
    </w:p>
    <w:p w14:paraId="15CE112C">
      <w:r>
        <w:t>蚩絲絲謀淇丘期媒期</w:t>
      </w:r>
      <w:r>
        <w:rPr>
          <w:rFonts w:hint="eastAsia" w:eastAsia="宋体"/>
          <w:lang w:eastAsia="zh-CN"/>
        </w:rPr>
        <w:t>《</w:t>
      </w:r>
      <w:r>
        <w:t>氓</w:t>
      </w:r>
      <w:r>
        <w:rPr>
          <w:rFonts w:hint="eastAsia" w:eastAsia="宋体"/>
          <w:lang w:eastAsia="zh-CN"/>
        </w:rPr>
        <w:t>》</w:t>
      </w:r>
      <w:r>
        <w:t>一章。</w:t>
      </w:r>
    </w:p>
    <w:p w14:paraId="252DA04E">
      <w:r>
        <w:t>思哉六章。</w:t>
      </w:r>
    </w:p>
    <w:p w14:paraId="6F7F5CFD">
      <w:r>
        <w:t>淇思</w:t>
      </w:r>
    </w:p>
    <w:p w14:paraId="44465BC5">
      <w:r>
        <w:t>異貽</w:t>
      </w:r>
    </w:p>
    <w:p w14:paraId="4368CC42">
      <w:r>
        <w:rPr>
          <w:rFonts w:hint="eastAsia" w:eastAsia="宋体"/>
          <w:lang w:eastAsia="zh-CN"/>
        </w:rPr>
        <w:t>《</w:t>
      </w:r>
      <w:r>
        <w:t>静女</w:t>
      </w:r>
      <w:r>
        <w:rPr>
          <w:rFonts w:hint="eastAsia" w:eastAsia="宋体"/>
          <w:lang w:eastAsia="zh-CN"/>
        </w:rPr>
        <w:t>》</w:t>
      </w:r>
      <w:r>
        <w:t>三章。</w:t>
      </w:r>
    </w:p>
    <w:p w14:paraId="1E6A4474">
      <w:r>
        <w:t>之</w:t>
      </w:r>
      <w:r>
        <w:rPr>
          <w:rFonts w:hint="eastAsia" w:eastAsia="宋体"/>
          <w:lang w:eastAsia="zh-CN"/>
        </w:rPr>
        <w:t>《</w:t>
      </w:r>
      <w:r>
        <w:t>竹竿</w:t>
      </w:r>
      <w:r>
        <w:rPr>
          <w:rFonts w:hint="eastAsia" w:eastAsia="宋体"/>
          <w:lang w:eastAsia="zh-CN"/>
        </w:rPr>
        <w:t>》</w:t>
      </w:r>
      <w:r>
        <w:t>一章。</w:t>
      </w:r>
    </w:p>
    <w:p w14:paraId="2922F3B0">
      <w:r>
        <w:t>期哉塒來思</w:t>
      </w:r>
    </w:p>
    <w:p w14:paraId="571C9E36">
      <w:r>
        <w:rPr>
          <w:rFonts w:hint="eastAsia" w:eastAsia="宋体"/>
          <w:lang w:eastAsia="zh-CN"/>
        </w:rPr>
        <w:t>《</w:t>
      </w:r>
      <w:r>
        <w:t>君子于役</w:t>
      </w:r>
      <w:r>
        <w:rPr>
          <w:rFonts w:hint="eastAsia" w:eastAsia="宋体"/>
          <w:lang w:eastAsia="zh-CN"/>
        </w:rPr>
        <w:t>》</w:t>
      </w:r>
      <w:r>
        <w:t>一章。</w:t>
      </w:r>
    </w:p>
    <w:p w14:paraId="1D44F711">
      <w:r>
        <w:t>佩思來</w:t>
      </w:r>
      <w:r>
        <w:rPr>
          <w:rFonts w:hint="eastAsia" w:eastAsia="宋体"/>
          <w:lang w:eastAsia="zh-CN"/>
        </w:rPr>
        <w:t>《</w:t>
      </w:r>
      <w:r>
        <w:t>子衿</w:t>
      </w:r>
      <w:r>
        <w:rPr>
          <w:rFonts w:hint="eastAsia" w:eastAsia="宋体"/>
          <w:lang w:eastAsia="zh-CN"/>
        </w:rPr>
        <w:t>》</w:t>
      </w:r>
      <w:r>
        <w:t>二章。</w:t>
      </w:r>
    </w:p>
    <w:p w14:paraId="49AE2DEF">
      <w:r>
        <w:t>鋂</w:t>
      </w:r>
    </w:p>
    <w:p w14:paraId="3248CB60">
      <w:r>
        <w:t>偲</w:t>
      </w:r>
      <w:r>
        <w:rPr>
          <w:rFonts w:hint="eastAsia" w:eastAsia="宋体"/>
          <w:lang w:eastAsia="zh-CN"/>
        </w:rPr>
        <w:t>《</w:t>
      </w:r>
      <w:r>
        <w:t>盧令</w:t>
      </w:r>
      <w:r>
        <w:rPr>
          <w:rFonts w:hint="eastAsia" w:eastAsia="宋体"/>
          <w:lang w:eastAsia="zh-CN"/>
        </w:rPr>
        <w:t>》</w:t>
      </w:r>
      <w:r>
        <w:t>三章。哉其</w:t>
      </w:r>
    </w:p>
    <w:p w14:paraId="5A294360">
      <w:pPr>
        <w:rPr>
          <w:rFonts w:hint="eastAsia" w:eastAsia="宋体"/>
          <w:lang w:eastAsia="zh-CN"/>
        </w:rPr>
      </w:pPr>
      <w:r>
        <w:t>思之佩</w:t>
      </w:r>
      <w:r>
        <w:rPr>
          <w:rFonts w:hint="eastAsia" w:eastAsia="宋体"/>
          <w:lang w:eastAsia="zh-CN"/>
        </w:rPr>
        <w:t>《</w:t>
      </w:r>
      <w:r>
        <w:t>渭陽</w:t>
      </w:r>
      <w:r>
        <w:rPr>
          <w:rFonts w:hint="eastAsia" w:eastAsia="宋体"/>
          <w:lang w:eastAsia="zh-CN"/>
        </w:rPr>
        <w:t>》</w:t>
      </w:r>
    </w:p>
    <w:p w14:paraId="35C641C2">
      <w:r>
        <w:t>之之思哉其之之思</w:t>
      </w:r>
    </w:p>
    <w:p w14:paraId="1E4DF1DF">
      <w:r>
        <w:rPr>
          <w:rFonts w:hint="eastAsia" w:eastAsia="宋体"/>
          <w:lang w:eastAsia="zh-CN"/>
        </w:rPr>
        <w:t>《</w:t>
      </w:r>
      <w:r>
        <w:t>園有桃</w:t>
      </w:r>
      <w:r>
        <w:rPr>
          <w:rFonts w:hint="eastAsia" w:eastAsia="宋体"/>
          <w:lang w:eastAsia="zh-CN"/>
        </w:rPr>
        <w:t>》</w:t>
      </w:r>
      <w:r>
        <w:t>一、二章。</w:t>
      </w:r>
    </w:p>
    <w:p w14:paraId="6AE8D964">
      <w:r>
        <w:t>期之</w:t>
      </w:r>
    </w:p>
    <w:p w14:paraId="5A803339">
      <w:r>
        <w:rPr>
          <w:rFonts w:hint="eastAsia" w:eastAsia="宋体"/>
          <w:lang w:eastAsia="zh-CN"/>
        </w:rPr>
        <w:t>《</w:t>
      </w:r>
      <w:r>
        <w:t>小戎</w:t>
      </w:r>
      <w:r>
        <w:rPr>
          <w:rFonts w:hint="eastAsia" w:eastAsia="宋体"/>
          <w:lang w:eastAsia="zh-CN"/>
        </w:rPr>
        <w:t>》</w:t>
      </w:r>
      <w:r>
        <w:t>二章。</w:t>
      </w:r>
    </w:p>
    <w:p w14:paraId="2682AD89">
      <w:r>
        <w:t>梅裘哉</w:t>
      </w:r>
    </w:p>
    <w:p w14:paraId="273C2592">
      <w:r>
        <w:t>騏絲謀</w:t>
      </w:r>
    </w:p>
    <w:p w14:paraId="5AFC7557">
      <w:r>
        <w:rPr>
          <w:rFonts w:hint="eastAsia" w:eastAsia="宋体"/>
          <w:lang w:eastAsia="zh-CN"/>
        </w:rPr>
        <w:t>《</w:t>
      </w:r>
      <w:r>
        <w:t>皇皇者華</w:t>
      </w:r>
      <w:r>
        <w:rPr>
          <w:rFonts w:hint="eastAsia" w:eastAsia="宋体"/>
          <w:lang w:eastAsia="zh-CN"/>
        </w:rPr>
        <w:t>》</w:t>
      </w:r>
      <w:r>
        <w:t>三章。</w:t>
      </w:r>
    </w:p>
    <w:p w14:paraId="4F6AFB16">
      <w:r>
        <w:t>來又</w:t>
      </w:r>
    </w:p>
    <w:p w14:paraId="1C7EC45A">
      <w:r>
        <w:rPr>
          <w:rFonts w:hint="eastAsia" w:eastAsia="宋体"/>
          <w:lang w:eastAsia="zh-CN"/>
        </w:rPr>
        <w:t>《</w:t>
      </w:r>
      <w:r>
        <w:t>南有嘉魚</w:t>
      </w:r>
      <w:r>
        <w:rPr>
          <w:rFonts w:hint="eastAsia" w:eastAsia="宋体"/>
          <w:lang w:eastAsia="zh-CN"/>
        </w:rPr>
        <w:t>》</w:t>
      </w:r>
      <w:r>
        <w:t>四</w:t>
      </w:r>
    </w:p>
    <w:p w14:paraId="23BF12AE">
      <w:r>
        <w:t>二章。梅絲絲騏</w:t>
      </w:r>
    </w:p>
    <w:p w14:paraId="74912F90">
      <w:r>
        <w:rPr>
          <w:rFonts w:hint="eastAsia" w:eastAsia="宋体"/>
          <w:lang w:eastAsia="zh-CN"/>
        </w:rPr>
        <w:t>《</w:t>
      </w:r>
      <w:r>
        <w:t>鳲鳩</w:t>
      </w:r>
      <w:r>
        <w:rPr>
          <w:rFonts w:hint="eastAsia" w:eastAsia="宋体"/>
          <w:lang w:eastAsia="zh-CN"/>
        </w:rPr>
        <w:t>》</w:t>
      </w:r>
      <w:r>
        <w:t>二章。</w:t>
      </w:r>
    </w:p>
    <w:p w14:paraId="0E3770DA">
      <w:r>
        <w:t>狸裘</w:t>
      </w:r>
    </w:p>
    <w:p w14:paraId="7BF27223">
      <w:r>
        <w:rPr>
          <w:rFonts w:hint="eastAsia" w:eastAsia="宋体"/>
          <w:lang w:eastAsia="zh-CN"/>
        </w:rPr>
        <w:t>《</w:t>
      </w:r>
      <w:r>
        <w:t>七月</w:t>
      </w:r>
      <w:r>
        <w:rPr>
          <w:rFonts w:hint="eastAsia" w:eastAsia="宋体"/>
          <w:lang w:eastAsia="zh-CN"/>
        </w:rPr>
        <w:t>》</w:t>
      </w:r>
      <w:r>
        <w:t>四章。</w:t>
      </w:r>
    </w:p>
    <w:p w14:paraId="69C96C90">
      <w:r>
        <w:t>【第515页】</w:t>
      </w:r>
    </w:p>
    <w:p w14:paraId="0E0D77D4">
      <w:r>
        <w:t>章。臺萊基期</w:t>
      </w:r>
    </w:p>
    <w:p w14:paraId="31A49D20">
      <w:r>
        <w:rPr>
          <w:rFonts w:hint="eastAsia" w:eastAsia="宋体"/>
          <w:lang w:eastAsia="zh-CN"/>
        </w:rPr>
        <w:t>《</w:t>
      </w:r>
      <w:r>
        <w:t>南山有臺</w:t>
      </w:r>
      <w:r>
        <w:rPr>
          <w:rFonts w:hint="eastAsia" w:eastAsia="宋体"/>
          <w:lang w:eastAsia="zh-CN"/>
        </w:rPr>
        <w:t>》</w:t>
      </w:r>
      <w:r>
        <w:t>一章。</w:t>
      </w:r>
    </w:p>
    <w:p w14:paraId="280F981C">
      <w:r>
        <w:t>來期思</w:t>
      </w:r>
    </w:p>
    <w:p w14:paraId="532C4973">
      <w:r>
        <w:rPr>
          <w:rFonts w:hint="eastAsia" w:eastAsia="宋体"/>
          <w:lang w:eastAsia="zh-CN"/>
        </w:rPr>
        <w:t>《</w:t>
      </w:r>
      <w:r>
        <w:t>白駒</w:t>
      </w:r>
      <w:r>
        <w:rPr>
          <w:rFonts w:hint="eastAsia" w:eastAsia="宋体"/>
          <w:lang w:eastAsia="zh-CN"/>
        </w:rPr>
        <w:t>》</w:t>
      </w:r>
      <w:r>
        <w:t>三章。</w:t>
      </w:r>
    </w:p>
    <w:p w14:paraId="1441AD12">
      <w:r>
        <w:t>來來</w:t>
      </w:r>
    </w:p>
    <w:p w14:paraId="7C32DF27">
      <w:r>
        <w:rPr>
          <w:rFonts w:hint="eastAsia" w:eastAsia="宋体"/>
          <w:lang w:eastAsia="zh-CN"/>
        </w:rPr>
        <w:t>《</w:t>
      </w:r>
      <w:r>
        <w:t>無羊</w:t>
      </w:r>
      <w:r>
        <w:rPr>
          <w:rFonts w:hint="eastAsia" w:eastAsia="宋体"/>
          <w:lang w:eastAsia="zh-CN"/>
        </w:rPr>
        <w:t>》</w:t>
      </w:r>
      <w:r>
        <w:t>一章。</w:t>
      </w:r>
    </w:p>
    <w:p w14:paraId="54257117">
      <w:r>
        <w:t>來來</w:t>
      </w:r>
    </w:p>
    <w:p w14:paraId="2FC69CA6">
      <w:r>
        <w:t>三章。</w:t>
      </w:r>
    </w:p>
    <w:p w14:paraId="1813EA63">
      <w:r>
        <w:t>時謀</w:t>
      </w:r>
    </w:p>
    <w:p w14:paraId="442C28BA">
      <w:r>
        <w:t>萊矣</w:t>
      </w:r>
    </w:p>
    <w:p w14:paraId="5BCF6005">
      <w:r>
        <w:rPr>
          <w:rFonts w:hint="eastAsia" w:eastAsia="宋体"/>
          <w:lang w:eastAsia="zh-CN"/>
        </w:rPr>
        <w:t>《</w:t>
      </w:r>
      <w:r>
        <w:t>十月之交</w:t>
      </w:r>
      <w:r>
        <w:rPr>
          <w:rFonts w:hint="eastAsia" w:eastAsia="宋体"/>
          <w:lang w:eastAsia="zh-CN"/>
        </w:rPr>
        <w:t>》</w:t>
      </w:r>
      <w:r>
        <w:t>五章。</w:t>
      </w:r>
    </w:p>
    <w:p w14:paraId="3DD03F3C">
      <w:r>
        <w:t>膴謀</w:t>
      </w:r>
      <w:r>
        <w:rPr>
          <w:rFonts w:hint="eastAsia" w:eastAsia="宋体"/>
          <w:lang w:eastAsia="zh-CN"/>
        </w:rPr>
        <w:t>《</w:t>
      </w:r>
      <w:r>
        <w:t>小旻</w:t>
      </w:r>
      <w:r>
        <w:rPr>
          <w:rFonts w:hint="eastAsia" w:eastAsia="宋体"/>
          <w:lang w:eastAsia="zh-CN"/>
        </w:rPr>
        <w:t>》</w:t>
      </w:r>
      <w:r>
        <w:t>五章。</w:t>
      </w:r>
    </w:p>
    <w:p w14:paraId="7497151C">
      <w:r>
        <w:t>箕謀</w:t>
      </w:r>
    </w:p>
    <w:p w14:paraId="3C7F0911">
      <w:r>
        <w:rPr>
          <w:rFonts w:hint="eastAsia" w:eastAsia="宋体"/>
          <w:lang w:eastAsia="zh-CN"/>
        </w:rPr>
        <w:t>《</w:t>
      </w:r>
      <w:r>
        <w:t>巷伯</w:t>
      </w:r>
      <w:r>
        <w:rPr>
          <w:rFonts w:hint="eastAsia" w:eastAsia="宋体"/>
          <w:lang w:eastAsia="zh-CN"/>
        </w:rPr>
        <w:t>》</w:t>
      </w:r>
      <w:r>
        <w:t>二章。</w:t>
      </w:r>
    </w:p>
    <w:p w14:paraId="7264C9C5">
      <w:r>
        <w:t>丘詩之</w:t>
      </w:r>
    </w:p>
    <w:p w14:paraId="79829167">
      <w:r>
        <w:t>七章。</w:t>
      </w:r>
    </w:p>
    <w:p w14:paraId="7AAA7F68">
      <w:r>
        <w:t>裘試</w:t>
      </w:r>
    </w:p>
    <w:p w14:paraId="3055AE34">
      <w:r>
        <w:rPr>
          <w:rFonts w:hint="eastAsia" w:eastAsia="宋体"/>
          <w:lang w:eastAsia="zh-CN"/>
        </w:rPr>
        <w:t>《</w:t>
      </w:r>
      <w:r>
        <w:t>大東</w:t>
      </w:r>
      <w:r>
        <w:rPr>
          <w:rFonts w:hint="eastAsia" w:eastAsia="宋体"/>
          <w:lang w:eastAsia="zh-CN"/>
        </w:rPr>
        <w:t>》</w:t>
      </w:r>
      <w:r>
        <w:t>四章。</w:t>
      </w:r>
    </w:p>
    <w:p w14:paraId="0BE906C6">
      <w:r>
        <w:t>梅尤</w:t>
      </w:r>
    </w:p>
    <w:p w14:paraId="69DBD06E">
      <w:r>
        <w:rPr>
          <w:rFonts w:hint="eastAsia" w:eastAsia="宋体"/>
          <w:lang w:eastAsia="zh-CN"/>
        </w:rPr>
        <w:t>《</w:t>
      </w:r>
      <w:r>
        <w:t>四月</w:t>
      </w:r>
      <w:r>
        <w:rPr>
          <w:rFonts w:hint="eastAsia" w:eastAsia="宋体"/>
          <w:lang w:eastAsia="zh-CN"/>
        </w:rPr>
        <w:t>》</w:t>
      </w:r>
      <w:r>
        <w:t>四章。</w:t>
      </w:r>
    </w:p>
    <w:p w14:paraId="3BF349EF">
      <w:r>
        <w:t>期時來</w:t>
      </w:r>
      <w:r>
        <w:rPr>
          <w:rFonts w:hint="eastAsia" w:eastAsia="宋体"/>
          <w:lang w:eastAsia="zh-CN"/>
        </w:rPr>
        <w:t>《</w:t>
      </w:r>
      <w:r>
        <w:t>頍弁</w:t>
      </w:r>
      <w:r>
        <w:rPr>
          <w:rFonts w:hint="eastAsia" w:eastAsia="宋体"/>
          <w:lang w:eastAsia="zh-CN"/>
        </w:rPr>
        <w:t>》</w:t>
      </w:r>
      <w:r>
        <w:t>二章。</w:t>
      </w:r>
    </w:p>
    <w:p w14:paraId="11A883F2">
      <w:r>
        <w:t>能又時</w:t>
      </w:r>
    </w:p>
    <w:p w14:paraId="6121F31E">
      <w:r>
        <w:rPr>
          <w:rFonts w:hint="eastAsia" w:eastAsia="宋体"/>
          <w:lang w:eastAsia="zh-CN"/>
        </w:rPr>
        <w:t>《</w:t>
      </w:r>
      <w:r>
        <w:t>賓之初筵</w:t>
      </w:r>
      <w:r>
        <w:rPr>
          <w:rFonts w:hint="eastAsia" w:eastAsia="宋体"/>
          <w:lang w:eastAsia="zh-CN"/>
        </w:rPr>
        <w:t>》</w:t>
      </w:r>
      <w:r>
        <w:t>二章。</w:t>
      </w:r>
    </w:p>
    <w:p w14:paraId="0F198020">
      <w:r>
        <w:t>呶僛郵四章。</w:t>
      </w:r>
    </w:p>
    <w:p w14:paraId="739AF32D">
      <w:pPr>
        <w:rPr>
          <w:rFonts w:hint="eastAsia" w:eastAsia="宋体"/>
          <w:lang w:eastAsia="zh-CN"/>
        </w:rPr>
      </w:pPr>
      <w:r>
        <w:rPr>
          <w:rFonts w:hint="eastAsia" w:eastAsia="宋体"/>
          <w:lang w:eastAsia="zh-CN"/>
        </w:rPr>
        <w:t>&lt;</w:t>
      </w:r>
      <w:r>
        <w:t>牛</w:t>
      </w:r>
      <w:r>
        <w:rPr>
          <w:rFonts w:hint="eastAsia" w:eastAsia="宋体"/>
          <w:lang w:eastAsia="zh-CN"/>
        </w:rPr>
        <w:t>&gt;【</w:t>
      </w:r>
      <w:r>
        <w:t>求</w:t>
      </w:r>
      <w:r>
        <w:rPr>
          <w:rFonts w:hint="eastAsia" w:eastAsia="宋体"/>
          <w:lang w:eastAsia="zh-CN"/>
        </w:rPr>
        <w:t>】</w:t>
      </w:r>
    </w:p>
    <w:p w14:paraId="0CC129AE">
      <w:r>
        <w:t>哉</w:t>
      </w:r>
      <w:r>
        <w:rPr>
          <w:rFonts w:hint="eastAsia" w:eastAsia="宋体"/>
          <w:lang w:eastAsia="zh-CN"/>
        </w:rPr>
        <w:t>《</w:t>
      </w:r>
      <w:r>
        <w:t>黍</w:t>
      </w:r>
      <w:r>
        <w:rPr>
          <w:rFonts w:hint="eastAsia" w:eastAsia="宋体"/>
          <w:lang w:eastAsia="zh-CN"/>
        </w:rPr>
        <w:t>&lt;</w:t>
      </w:r>
      <w:r>
        <w:t>苗</w:t>
      </w:r>
      <w:r>
        <w:rPr>
          <w:rFonts w:hint="eastAsia" w:eastAsia="宋体"/>
          <w:lang w:eastAsia="zh-CN"/>
        </w:rPr>
        <w:t>&gt;【</w:t>
      </w:r>
      <w:r>
        <w:t>離</w:t>
      </w:r>
      <w:r>
        <w:rPr>
          <w:rFonts w:hint="eastAsia" w:eastAsia="宋体"/>
          <w:lang w:eastAsia="zh-CN"/>
        </w:rPr>
        <w:t>】》</w:t>
      </w:r>
      <w:r>
        <w:t>二章。</w:t>
      </w:r>
    </w:p>
    <w:p w14:paraId="112A3D11">
      <w:r>
        <w:t>膴飴謀龜時兹</w:t>
      </w:r>
      <w:r>
        <w:rPr>
          <w:rFonts w:hint="eastAsia" w:eastAsia="宋体"/>
          <w:lang w:eastAsia="zh-CN"/>
        </w:rPr>
        <w:t>《</w:t>
      </w:r>
      <w:r>
        <w:t>緜</w:t>
      </w:r>
      <w:r>
        <w:rPr>
          <w:rFonts w:hint="eastAsia" w:eastAsia="宋体"/>
          <w:lang w:eastAsia="zh-CN"/>
        </w:rPr>
        <w:t>》</w:t>
      </w:r>
      <w:r>
        <w:t>三章。絲基</w:t>
      </w:r>
      <w:r>
        <w:rPr>
          <w:rFonts w:hint="eastAsia" w:eastAsia="宋体"/>
          <w:lang w:eastAsia="zh-CN"/>
        </w:rPr>
        <w:t>《</w:t>
      </w:r>
      <w:r>
        <w:t>抑</w:t>
      </w:r>
      <w:r>
        <w:rPr>
          <w:rFonts w:hint="eastAsia" w:eastAsia="宋体"/>
          <w:lang w:eastAsia="zh-CN"/>
        </w:rPr>
        <w:t>》</w:t>
      </w:r>
      <w:r>
        <w:t>九章。</w:t>
      </w:r>
    </w:p>
    <w:p w14:paraId="2380F3F8">
      <w:r>
        <w:t>之之</w:t>
      </w:r>
    </w:p>
    <w:p w14:paraId="7FB016BB">
      <w:r>
        <w:t>十章。</w:t>
      </w:r>
    </w:p>
    <w:p w14:paraId="780A8B02">
      <w:r>
        <w:t>之之</w:t>
      </w:r>
    </w:p>
    <w:p w14:paraId="53058F13">
      <w:r>
        <w:rPr>
          <w:rFonts w:hint="eastAsia" w:eastAsia="宋体"/>
          <w:lang w:eastAsia="zh-CN"/>
        </w:rPr>
        <w:t>《</w:t>
      </w:r>
      <w:r>
        <w:t>韓奕</w:t>
      </w:r>
      <w:r>
        <w:rPr>
          <w:rFonts w:hint="eastAsia" w:eastAsia="宋体"/>
          <w:lang w:eastAsia="zh-CN"/>
        </w:rPr>
        <w:t>》</w:t>
      </w:r>
      <w:r>
        <w:t>四</w:t>
      </w:r>
    </w:p>
    <w:p w14:paraId="6C38D612">
      <w:r>
        <w:t>章。時兹</w:t>
      </w:r>
    </w:p>
    <w:p w14:paraId="1EBEC4AE">
      <w:r>
        <w:rPr>
          <w:rFonts w:hint="eastAsia" w:eastAsia="宋体"/>
          <w:lang w:eastAsia="zh-CN"/>
        </w:rPr>
        <w:t>《</w:t>
      </w:r>
      <w:r>
        <w:t>召旻</w:t>
      </w:r>
      <w:r>
        <w:rPr>
          <w:rFonts w:hint="eastAsia" w:eastAsia="宋体"/>
          <w:lang w:eastAsia="zh-CN"/>
        </w:rPr>
        <w:t>》</w:t>
      </w:r>
      <w:r>
        <w:t>五章。</w:t>
      </w:r>
    </w:p>
    <w:p w14:paraId="05CE31E2">
      <w:r>
        <w:t>牛右</w:t>
      </w:r>
      <w:r>
        <w:rPr>
          <w:rFonts w:hint="eastAsia" w:eastAsia="宋体"/>
          <w:lang w:eastAsia="zh-CN"/>
        </w:rPr>
        <w:t>《</w:t>
      </w:r>
      <w:r>
        <w:t>我將</w:t>
      </w:r>
      <w:r>
        <w:rPr>
          <w:rFonts w:hint="eastAsia" w:eastAsia="宋体"/>
          <w:lang w:eastAsia="zh-CN"/>
        </w:rPr>
        <w:t>》</w:t>
      </w:r>
      <w:r>
        <w:t>。之之思哉兹</w:t>
      </w:r>
      <w:r>
        <w:rPr>
          <w:rFonts w:hint="eastAsia" w:eastAsia="宋体"/>
          <w:lang w:eastAsia="zh-CN"/>
        </w:rPr>
        <w:t>《</w:t>
      </w:r>
      <w:r>
        <w:t>敬之</w:t>
      </w:r>
      <w:r>
        <w:rPr>
          <w:rFonts w:hint="eastAsia" w:eastAsia="宋体"/>
          <w:lang w:eastAsia="zh-CN"/>
        </w:rPr>
        <w:t>》</w:t>
      </w:r>
      <w:r>
        <w:t>。䋔俅基牛鼒</w:t>
      </w:r>
      <w:r>
        <w:rPr>
          <w:rFonts w:hint="eastAsia" w:eastAsia="宋体"/>
          <w:lang w:eastAsia="zh-CN"/>
        </w:rPr>
        <w:t>《</w:t>
      </w:r>
      <w:r>
        <w:t>絲衣</w:t>
      </w:r>
      <w:r>
        <w:rPr>
          <w:rFonts w:hint="eastAsia" w:eastAsia="宋体"/>
          <w:lang w:eastAsia="zh-CN"/>
        </w:rPr>
        <w:t>》</w:t>
      </w:r>
      <w:r>
        <w:t>。駓騏伾</w:t>
      </w:r>
    </w:p>
    <w:p w14:paraId="640D573D">
      <w:r>
        <w:t>期才</w:t>
      </w:r>
      <w:r>
        <w:rPr>
          <w:rFonts w:hint="eastAsia" w:eastAsia="宋体"/>
          <w:lang w:eastAsia="zh-CN"/>
        </w:rPr>
        <w:t>《</w:t>
      </w:r>
      <w:r>
        <w:t>駉</w:t>
      </w:r>
      <w:r>
        <w:rPr>
          <w:rFonts w:hint="eastAsia" w:eastAsia="宋体"/>
          <w:lang w:eastAsia="zh-CN"/>
        </w:rPr>
        <w:t>》</w:t>
      </w:r>
      <w:r>
        <w:t>二章。</w:t>
      </w:r>
    </w:p>
    <w:p w14:paraId="05412ED1">
      <w:r>
        <w:t>羣經</w:t>
      </w:r>
    </w:p>
    <w:p w14:paraId="0867FA31">
      <w:r>
        <w:t>災牛災</w:t>
      </w:r>
    </w:p>
    <w:p w14:paraId="053A04EB">
      <w:r>
        <w:rPr>
          <w:rFonts w:hint="eastAsia" w:eastAsia="宋体"/>
          <w:lang w:eastAsia="zh-CN"/>
        </w:rPr>
        <w:t>《</w:t>
      </w:r>
      <w:r>
        <w:t>易。无妄《六三</w:t>
      </w:r>
      <w:r>
        <w:rPr>
          <w:rFonts w:hint="eastAsia" w:eastAsia="宋体"/>
          <w:lang w:eastAsia="zh-CN"/>
        </w:rPr>
        <w:t>》</w:t>
      </w:r>
      <w:r>
        <w:t>。</w:t>
      </w:r>
    </w:p>
    <w:p w14:paraId="3F1790AC">
      <w:r>
        <w:t>龜頤</w:t>
      </w:r>
      <w:r>
        <w:rPr>
          <w:rFonts w:hint="eastAsia" w:eastAsia="宋体"/>
          <w:lang w:eastAsia="zh-CN"/>
        </w:rPr>
        <w:t>《</w:t>
      </w:r>
      <w:r>
        <w:t>頤。初九</w:t>
      </w:r>
      <w:r>
        <w:rPr>
          <w:rFonts w:hint="eastAsia" w:eastAsia="宋体"/>
          <w:lang w:eastAsia="zh-CN"/>
        </w:rPr>
        <w:t>》</w:t>
      </w:r>
      <w:r>
        <w:t>。</w:t>
      </w:r>
    </w:p>
    <w:p w14:paraId="6908FAE5">
      <w:r>
        <w:t>來思</w:t>
      </w:r>
    </w:p>
    <w:p w14:paraId="43D78E9F">
      <w:r>
        <w:rPr>
          <w:rFonts w:hint="eastAsia" w:eastAsia="宋体"/>
          <w:lang w:eastAsia="zh-CN"/>
        </w:rPr>
        <w:t>《</w:t>
      </w:r>
      <w:r>
        <w:t>咸。九四</w:t>
      </w:r>
      <w:r>
        <w:rPr>
          <w:rFonts w:hint="eastAsia" w:eastAsia="宋体"/>
          <w:lang w:eastAsia="zh-CN"/>
        </w:rPr>
        <w:t>》</w:t>
      </w:r>
      <w:r>
        <w:t>。</w:t>
      </w:r>
    </w:p>
    <w:p w14:paraId="7EDC1C0F">
      <w:r>
        <w:t>期時</w:t>
      </w:r>
    </w:p>
    <w:p w14:paraId="5E7260DA">
      <w:r>
        <w:rPr>
          <w:rFonts w:hint="eastAsia" w:eastAsia="宋体"/>
          <w:lang w:eastAsia="zh-CN"/>
        </w:rPr>
        <w:t>《</w:t>
      </w:r>
      <w:r>
        <w:t>歸妹。九四</w:t>
      </w:r>
      <w:r>
        <w:rPr>
          <w:rFonts w:hint="eastAsia" w:eastAsia="宋体"/>
          <w:lang w:eastAsia="zh-CN"/>
        </w:rPr>
        <w:t>》</w:t>
      </w:r>
      <w:r>
        <w:t>。丘</w:t>
      </w:r>
    </w:p>
    <w:p w14:paraId="669B9DF6">
      <w:r>
        <w:t>思</w:t>
      </w:r>
      <w:r>
        <w:rPr>
          <w:rFonts w:hint="eastAsia" w:eastAsia="宋体"/>
          <w:lang w:eastAsia="zh-CN"/>
        </w:rPr>
        <w:t>《</w:t>
      </w:r>
      <w:r>
        <w:t>涣。六四</w:t>
      </w:r>
      <w:r>
        <w:rPr>
          <w:rFonts w:hint="eastAsia" w:eastAsia="宋体"/>
          <w:lang w:eastAsia="zh-CN"/>
        </w:rPr>
        <w:t>》</w:t>
      </w:r>
      <w:r>
        <w:t>。</w:t>
      </w:r>
    </w:p>
    <w:p w14:paraId="3DF2EBDF">
      <w:r>
        <w:t>治事始</w:t>
      </w:r>
    </w:p>
    <w:p w14:paraId="05A1D0AD">
      <w:r>
        <w:rPr>
          <w:rFonts w:hint="eastAsia" w:eastAsia="宋体"/>
          <w:lang w:eastAsia="zh-CN"/>
        </w:rPr>
        <w:t>《</w:t>
      </w:r>
      <w:r>
        <w:t>蠱。彖傳</w:t>
      </w:r>
      <w:r>
        <w:rPr>
          <w:rFonts w:hint="eastAsia" w:eastAsia="宋体"/>
          <w:lang w:eastAsia="zh-CN"/>
        </w:rPr>
        <w:t>》</w:t>
      </w:r>
      <w:r>
        <w:t>。</w:t>
      </w:r>
    </w:p>
    <w:p w14:paraId="4FED29C0">
      <w:r>
        <w:t>時時</w:t>
      </w:r>
      <w:r>
        <w:rPr>
          <w:rFonts w:hint="eastAsia" w:eastAsia="宋体"/>
          <w:lang w:eastAsia="zh-CN"/>
        </w:rPr>
        <w:t>《</w:t>
      </w:r>
      <w:r>
        <w:t>損。彖傳</w:t>
      </w:r>
      <w:r>
        <w:rPr>
          <w:rFonts w:hint="eastAsia" w:eastAsia="宋体"/>
          <w:lang w:eastAsia="zh-CN"/>
        </w:rPr>
        <w:t>》</w:t>
      </w:r>
      <w:r>
        <w:t>。</w:t>
      </w:r>
    </w:p>
    <w:p w14:paraId="01BC5226">
      <w:r>
        <w:t>志富載疑</w:t>
      </w:r>
      <w:r>
        <w:rPr>
          <w:rFonts w:hint="eastAsia" w:eastAsia="宋体"/>
          <w:lang w:eastAsia="zh-CN"/>
        </w:rPr>
        <w:t>《</w:t>
      </w:r>
      <w:r>
        <w:t>小畜。象傳</w:t>
      </w:r>
      <w:r>
        <w:rPr>
          <w:rFonts w:hint="eastAsia" w:eastAsia="宋体"/>
          <w:lang w:eastAsia="zh-CN"/>
        </w:rPr>
        <w:t>》</w:t>
      </w:r>
      <w:r>
        <w:t>。</w:t>
      </w:r>
    </w:p>
    <w:p w14:paraId="1DE66A8A">
      <w:r>
        <w:t>志備祐</w:t>
      </w:r>
      <w:r>
        <w:rPr>
          <w:rFonts w:hint="eastAsia" w:eastAsia="宋体"/>
          <w:lang w:eastAsia="zh-CN"/>
        </w:rPr>
        <w:t>《</w:t>
      </w:r>
      <w:r>
        <w:t>大</w:t>
      </w:r>
    </w:p>
    <w:p w14:paraId="74CCEF92">
      <w:r>
        <w:t>有。象傳</w:t>
      </w:r>
      <w:r>
        <w:rPr>
          <w:rFonts w:hint="eastAsia" w:eastAsia="宋体"/>
          <w:lang w:eastAsia="zh-CN"/>
        </w:rPr>
        <w:t>》</w:t>
      </w:r>
      <w:r>
        <w:t>。</w:t>
      </w:r>
    </w:p>
    <w:p w14:paraId="59BDAC13">
      <w:r>
        <w:t>疑尤喜志</w:t>
      </w:r>
    </w:p>
    <w:p w14:paraId="2A4A079D">
      <w:r>
        <w:rPr>
          <w:rFonts w:hint="eastAsia" w:eastAsia="宋体"/>
          <w:lang w:eastAsia="zh-CN"/>
        </w:rPr>
        <w:t>《</w:t>
      </w:r>
      <w:r>
        <w:t>賁+象傳</w:t>
      </w:r>
      <w:r>
        <w:rPr>
          <w:rFonts w:hint="eastAsia" w:eastAsia="宋体"/>
          <w:lang w:eastAsia="zh-CN"/>
        </w:rPr>
        <w:t>》</w:t>
      </w:r>
      <w:r>
        <w:t>。</w:t>
      </w:r>
    </w:p>
    <w:p w14:paraId="0081AF5A">
      <w:r>
        <w:t>災尤載用</w:t>
      </w:r>
    </w:p>
    <w:p w14:paraId="1689511C">
      <w:r>
        <w:t>志富災之試災</w:t>
      </w:r>
    </w:p>
    <w:p w14:paraId="65AED313">
      <w:r>
        <w:rPr>
          <w:rFonts w:hint="eastAsia" w:eastAsia="宋体"/>
          <w:lang w:eastAsia="zh-CN"/>
        </w:rPr>
        <w:t>《</w:t>
      </w:r>
      <w:r>
        <w:t>无妄。象傳</w:t>
      </w:r>
      <w:r>
        <w:rPr>
          <w:rFonts w:hint="eastAsia" w:eastAsia="宋体"/>
          <w:lang w:eastAsia="zh-CN"/>
        </w:rPr>
        <w:t>》</w:t>
      </w:r>
      <w:r>
        <w:t>。</w:t>
      </w:r>
    </w:p>
    <w:p w14:paraId="752B54DF">
      <w:r>
        <w:t>災尤志喜</w:t>
      </w:r>
    </w:p>
    <w:p w14:paraId="2BC96455">
      <w:r>
        <w:t>大畜。象傳</w:t>
      </w:r>
      <w:r>
        <w:rPr>
          <w:rFonts w:hint="eastAsia" w:eastAsia="宋体"/>
          <w:lang w:eastAsia="zh-CN"/>
        </w:rPr>
        <w:t>》</w:t>
      </w:r>
      <w:r>
        <w:t>。</w:t>
      </w:r>
    </w:p>
    <w:p w14:paraId="0EB7FDCA">
      <w:r>
        <w:t>災志憊事否志疑</w:t>
      </w:r>
      <w:r>
        <w:rPr>
          <w:rFonts w:hint="eastAsia" w:eastAsia="宋体"/>
          <w:lang w:eastAsia="zh-CN"/>
        </w:rPr>
        <w:t>《</w:t>
      </w:r>
      <w:r>
        <w:t>遯。象傳</w:t>
      </w:r>
      <w:r>
        <w:rPr>
          <w:rFonts w:hint="eastAsia" w:eastAsia="宋体"/>
          <w:lang w:eastAsia="zh-CN"/>
        </w:rPr>
        <w:t>》</w:t>
      </w:r>
      <w:r>
        <w:t>。</w:t>
      </w:r>
    </w:p>
    <w:p w14:paraId="6E266F23">
      <w:r>
        <w:t>待尤之</w:t>
      </w:r>
      <w:r>
        <w:rPr>
          <w:rFonts w:hint="eastAsia" w:eastAsia="宋体"/>
          <w:lang w:eastAsia="zh-CN"/>
        </w:rPr>
        <w:t>《</w:t>
      </w:r>
      <w:r>
        <w:t>蹇。象傳</w:t>
      </w:r>
      <w:r>
        <w:rPr>
          <w:rFonts w:hint="eastAsia" w:eastAsia="宋体"/>
          <w:lang w:eastAsia="zh-CN"/>
        </w:rPr>
        <w:t>》</w:t>
      </w:r>
      <w:r>
        <w:t>。</w:t>
      </w:r>
    </w:p>
    <w:p w14:paraId="3A1B63A8">
      <w:r>
        <w:t>志志疑喜祐志</w:t>
      </w:r>
    </w:p>
    <w:p w14:paraId="42B6E1A1">
      <w:r>
        <w:rPr>
          <w:rFonts w:hint="eastAsia" w:eastAsia="宋体"/>
          <w:lang w:eastAsia="zh-CN"/>
        </w:rPr>
        <w:t>《</w:t>
      </w:r>
      <w:r>
        <w:t>損。象傳</w:t>
      </w:r>
      <w:r>
        <w:rPr>
          <w:rFonts w:hint="eastAsia" w:eastAsia="宋体"/>
          <w:lang w:eastAsia="zh-CN"/>
        </w:rPr>
        <w:t>》</w:t>
      </w:r>
      <w:r>
        <w:t>。</w:t>
      </w:r>
    </w:p>
    <w:p w14:paraId="39364007">
      <w:r>
        <w:t>事來之志之志辭來</w:t>
      </w:r>
      <w:r>
        <w:rPr>
          <w:rFonts w:hint="eastAsia" w:eastAsia="宋体"/>
          <w:lang w:eastAsia="zh-CN"/>
        </w:rPr>
        <w:t>《</w:t>
      </w:r>
      <w:r>
        <w:t>益。象傳</w:t>
      </w:r>
      <w:r>
        <w:rPr>
          <w:rFonts w:hint="eastAsia" w:eastAsia="宋体"/>
          <w:lang w:eastAsia="zh-CN"/>
        </w:rPr>
        <w:t>》</w:t>
      </w:r>
      <w:r>
        <w:t>。志喜疑事志富</w:t>
      </w:r>
      <w:r>
        <w:rPr>
          <w:rFonts w:hint="eastAsia" w:eastAsia="宋体"/>
          <w:lang w:eastAsia="zh-CN"/>
        </w:rPr>
        <w:t>《</w:t>
      </w:r>
      <w:r>
        <w:t>升。象傳</w:t>
      </w:r>
      <w:r>
        <w:rPr>
          <w:rFonts w:hint="eastAsia" w:eastAsia="宋体"/>
          <w:lang w:eastAsia="zh-CN"/>
        </w:rPr>
        <w:t>》</w:t>
      </w:r>
      <w:r>
        <w:t>。</w:t>
      </w:r>
    </w:p>
    <w:p w14:paraId="1746CB78">
      <w:r>
        <w:t>之志</w:t>
      </w:r>
    </w:p>
    <w:p w14:paraId="62D510B1">
      <w:r>
        <w:rPr>
          <w:rFonts w:hint="eastAsia" w:eastAsia="宋体"/>
          <w:lang w:eastAsia="zh-CN"/>
        </w:rPr>
        <w:t>《</w:t>
      </w:r>
      <w:r>
        <w:t>革。象傳</w:t>
      </w:r>
      <w:r>
        <w:rPr>
          <w:rFonts w:hint="eastAsia" w:eastAsia="宋体"/>
          <w:lang w:eastAsia="zh-CN"/>
        </w:rPr>
        <w:t>》</w:t>
      </w:r>
      <w:r>
        <w:t>。</w:t>
      </w:r>
    </w:p>
    <w:p w14:paraId="3236CE9F">
      <w:r>
        <w:t>之尤</w:t>
      </w:r>
    </w:p>
    <w:p w14:paraId="4BA8D086">
      <w:r>
        <w:rPr>
          <w:rFonts w:hint="eastAsia" w:eastAsia="宋体"/>
          <w:lang w:eastAsia="zh-CN"/>
        </w:rPr>
        <w:t>《</w:t>
      </w:r>
      <w:r>
        <w:t>鼎。象傳</w:t>
      </w:r>
      <w:r>
        <w:rPr>
          <w:rFonts w:hint="eastAsia" w:eastAsia="宋体"/>
          <w:lang w:eastAsia="zh-CN"/>
        </w:rPr>
        <w:t>》</w:t>
      </w:r>
      <w:r>
        <w:t>。</w:t>
      </w:r>
    </w:p>
    <w:p w14:paraId="7CDE1733">
      <w:pPr>
        <w:rPr>
          <w:rFonts w:hint="eastAsia" w:eastAsia="宋体"/>
          <w:lang w:eastAsia="zh-CN"/>
        </w:rPr>
      </w:pPr>
      <w:r>
        <w:t>災志事用</w:t>
      </w:r>
      <w:r>
        <w:rPr>
          <w:rFonts w:hint="eastAsia" w:eastAsia="宋体"/>
          <w:lang w:eastAsia="zh-CN"/>
        </w:rPr>
        <w:t>《</w:t>
      </w:r>
    </w:p>
    <w:p w14:paraId="279B1AC6">
      <w:r>
        <w:t>災尤</w:t>
      </w:r>
      <w:r>
        <w:rPr>
          <w:rFonts w:hint="eastAsia" w:eastAsia="宋体"/>
          <w:lang w:eastAsia="zh-CN"/>
        </w:rPr>
        <w:t>《</w:t>
      </w:r>
      <w:r>
        <w:t>旅。象傳</w:t>
      </w:r>
      <w:r>
        <w:rPr>
          <w:rFonts w:hint="eastAsia" w:eastAsia="宋体"/>
          <w:lang w:eastAsia="zh-CN"/>
        </w:rPr>
        <w:t>》</w:t>
      </w:r>
      <w:r>
        <w:t>。</w:t>
      </w:r>
    </w:p>
    <w:p w14:paraId="60248B06">
      <w:r>
        <w:t>疑治</w:t>
      </w:r>
    </w:p>
    <w:p w14:paraId="0E2AAB41">
      <w:r>
        <w:rPr>
          <w:rFonts w:hint="eastAsia" w:eastAsia="宋体"/>
          <w:lang w:eastAsia="zh-CN"/>
        </w:rPr>
        <w:t>《</w:t>
      </w:r>
      <w:r>
        <w:t>巽。象傳</w:t>
      </w:r>
      <w:r>
        <w:rPr>
          <w:rFonts w:hint="eastAsia" w:eastAsia="宋体"/>
          <w:lang w:eastAsia="zh-CN"/>
        </w:rPr>
        <w:t>》</w:t>
      </w:r>
      <w:r>
        <w:t>。</w:t>
      </w:r>
    </w:p>
    <w:p w14:paraId="34A85C0A">
      <w:r>
        <w:t>疑志</w:t>
      </w:r>
      <w:r>
        <w:rPr>
          <w:rFonts w:hint="eastAsia" w:eastAsia="宋体"/>
          <w:lang w:eastAsia="zh-CN"/>
        </w:rPr>
        <w:t>《</w:t>
      </w:r>
      <w:r>
        <w:t>兑。象</w:t>
      </w:r>
    </w:p>
    <w:p w14:paraId="612B3577">
      <w:r>
        <w:t>傳</w:t>
      </w:r>
      <w:r>
        <w:rPr>
          <w:rFonts w:hint="eastAsia" w:eastAsia="宋体"/>
          <w:lang w:eastAsia="zh-CN"/>
        </w:rPr>
        <w:t>》</w:t>
      </w:r>
      <w:r>
        <w:t>。憊疑時來久</w:t>
      </w:r>
    </w:p>
    <w:p w14:paraId="1E82B850">
      <w:r>
        <w:rPr>
          <w:rFonts w:hint="eastAsia" w:eastAsia="宋体"/>
          <w:lang w:eastAsia="zh-CN"/>
        </w:rPr>
        <w:t>《</w:t>
      </w:r>
      <w:r>
        <w:t>既濟。象傳</w:t>
      </w:r>
      <w:r>
        <w:rPr>
          <w:rFonts w:hint="eastAsia" w:eastAsia="宋体"/>
          <w:lang w:eastAsia="zh-CN"/>
        </w:rPr>
        <w:t>》</w:t>
      </w:r>
      <w:r>
        <w:t>。</w:t>
      </w:r>
    </w:p>
    <w:p w14:paraId="78320BFA">
      <w:r>
        <w:t>來能謀能</w:t>
      </w:r>
    </w:p>
    <w:p w14:paraId="1434F4DA">
      <w:r>
        <w:rPr>
          <w:rFonts w:hint="eastAsia" w:eastAsia="宋体"/>
          <w:lang w:eastAsia="zh-CN"/>
        </w:rPr>
        <w:t>《</w:t>
      </w:r>
      <w:r>
        <w:t>繫辭下傳</w:t>
      </w:r>
      <w:r>
        <w:rPr>
          <w:rFonts w:hint="eastAsia" w:eastAsia="宋体"/>
          <w:lang w:eastAsia="zh-CN"/>
        </w:rPr>
        <w:t>》“</w:t>
      </w:r>
      <w:r>
        <w:t>象事知器</w:t>
      </w:r>
      <w:r>
        <w:rPr>
          <w:rFonts w:hint="eastAsia" w:eastAsia="宋体"/>
          <w:lang w:eastAsia="zh-CN"/>
        </w:rPr>
        <w:t>”</w:t>
      </w:r>
      <w:r>
        <w:t>六句。</w:t>
      </w:r>
    </w:p>
    <w:p w14:paraId="564870BD">
      <w:r>
        <w:t>事試治災治</w:t>
      </w:r>
      <w:r>
        <w:rPr>
          <w:rFonts w:hint="eastAsia" w:eastAsia="宋体"/>
          <w:lang w:eastAsia="zh-CN"/>
        </w:rPr>
        <w:t>《</w:t>
      </w:r>
      <w:r>
        <w:t>乾。文</w:t>
      </w:r>
    </w:p>
    <w:p w14:paraId="114338A6">
      <w:r>
        <w:t>【第516页】</w:t>
      </w:r>
    </w:p>
    <w:p w14:paraId="022298FE">
      <w:r>
        <w:t>言</w:t>
      </w:r>
      <w:r>
        <w:rPr>
          <w:rFonts w:hint="eastAsia" w:eastAsia="宋体"/>
          <w:lang w:eastAsia="zh-CN"/>
        </w:rPr>
        <w:t>》</w:t>
      </w:r>
      <w:r>
        <w:t>。</w:t>
      </w:r>
    </w:p>
    <w:p w14:paraId="06A456B1">
      <w:r>
        <w:t>時災來怠</w:t>
      </w:r>
    </w:p>
    <w:p w14:paraId="5C4F4C86">
      <w:r>
        <w:rPr>
          <w:rFonts w:hint="eastAsia" w:eastAsia="宋体"/>
          <w:lang w:eastAsia="zh-CN"/>
        </w:rPr>
        <w:t>《</w:t>
      </w:r>
      <w:r>
        <w:t>雜卦傳</w:t>
      </w:r>
      <w:r>
        <w:rPr>
          <w:rFonts w:hint="eastAsia" w:eastAsia="宋体"/>
          <w:lang w:eastAsia="zh-CN"/>
        </w:rPr>
        <w:t>》</w:t>
      </w:r>
      <w:r>
        <w:t>。</w:t>
      </w:r>
    </w:p>
    <w:p w14:paraId="3FEC896E">
      <w:r>
        <w:t>時來之</w:t>
      </w:r>
    </w:p>
    <w:p w14:paraId="10DF363C">
      <w:r>
        <w:rPr>
          <w:rFonts w:hint="eastAsia" w:eastAsia="宋体"/>
          <w:lang w:eastAsia="zh-CN"/>
        </w:rPr>
        <w:t>《</w:t>
      </w:r>
      <w:r>
        <w:t>儀禮</w:t>
      </w:r>
      <w:r>
        <w:rPr>
          <w:rFonts w:hint="eastAsia" w:eastAsia="宋体"/>
          <w:lang w:eastAsia="zh-CN"/>
        </w:rPr>
        <w:t>•</w:t>
      </w:r>
      <w:r>
        <w:t>士冠禮</w:t>
      </w:r>
      <w:r>
        <w:rPr>
          <w:rFonts w:hint="eastAsia" w:eastAsia="宋体"/>
          <w:lang w:eastAsia="zh-CN"/>
        </w:rPr>
        <w:t>》</w:t>
      </w:r>
      <w:r>
        <w:t>醮辭。</w:t>
      </w:r>
    </w:p>
    <w:p w14:paraId="3AB33FA5">
      <w:r>
        <w:t>時財時</w:t>
      </w:r>
    </w:p>
    <w:p w14:paraId="1FFCDB8A">
      <w:r>
        <w:rPr>
          <w:rFonts w:hint="eastAsia" w:eastAsia="宋体"/>
          <w:lang w:eastAsia="zh-CN"/>
        </w:rPr>
        <w:t>《</w:t>
      </w:r>
      <w:r>
        <w:t>大戴禮</w:t>
      </w:r>
      <w:r>
        <w:rPr>
          <w:rFonts w:hint="eastAsia" w:eastAsia="宋体"/>
          <w:lang w:eastAsia="zh-CN"/>
        </w:rPr>
        <w:t>•</w:t>
      </w:r>
      <w:r>
        <w:t>武王踐阼</w:t>
      </w:r>
      <w:r>
        <w:rPr>
          <w:rFonts w:hint="eastAsia" w:eastAsia="宋体"/>
          <w:lang w:eastAsia="zh-CN"/>
        </w:rPr>
        <w:t>》</w:t>
      </w:r>
      <w:r>
        <w:t>篇戒書牖銘。</w:t>
      </w:r>
    </w:p>
    <w:p w14:paraId="276CFE89">
      <w:r>
        <w:t>時萊</w:t>
      </w:r>
      <w:r>
        <w:rPr>
          <w:rFonts w:hint="eastAsia" w:eastAsia="宋体"/>
          <w:lang w:eastAsia="zh-CN"/>
        </w:rPr>
        <w:t>《</w:t>
      </w:r>
      <w:r>
        <w:t>五帝德</w:t>
      </w:r>
      <w:r>
        <w:rPr>
          <w:rFonts w:hint="eastAsia" w:eastAsia="宋体"/>
          <w:lang w:eastAsia="zh-CN"/>
        </w:rPr>
        <w:t>》</w:t>
      </w:r>
      <w:r>
        <w:t>篇</w:t>
      </w:r>
      <w:r>
        <w:rPr>
          <w:rFonts w:hint="eastAsia" w:eastAsia="宋体"/>
          <w:lang w:eastAsia="zh-CN"/>
        </w:rPr>
        <w:t>“</w:t>
      </w:r>
      <w:r>
        <w:t>羲和掌歷</w:t>
      </w:r>
      <w:r>
        <w:rPr>
          <w:rFonts w:hint="eastAsia" w:eastAsia="宋体"/>
          <w:lang w:eastAsia="zh-CN"/>
        </w:rPr>
        <w:t>”</w:t>
      </w:r>
      <w:r>
        <w:t>四句。</w:t>
      </w:r>
    </w:p>
    <w:p w14:paraId="469ED9CD">
      <w:r>
        <w:t>任治</w:t>
      </w:r>
    </w:p>
    <w:p w14:paraId="5D178885">
      <w:r>
        <w:rPr>
          <w:rFonts w:hint="eastAsia" w:eastAsia="宋体"/>
          <w:lang w:eastAsia="zh-CN"/>
        </w:rPr>
        <w:t>《</w:t>
      </w:r>
      <w:r>
        <w:t>五帝德</w:t>
      </w:r>
      <w:r>
        <w:rPr>
          <w:rFonts w:hint="eastAsia" w:eastAsia="宋体"/>
          <w:lang w:eastAsia="zh-CN"/>
        </w:rPr>
        <w:t>》</w:t>
      </w:r>
      <w:r>
        <w:t>篇</w:t>
      </w:r>
      <w:r>
        <w:rPr>
          <w:rFonts w:hint="eastAsia" w:eastAsia="宋体"/>
          <w:lang w:eastAsia="zh-CN"/>
        </w:rPr>
        <w:t>“</w:t>
      </w:r>
      <w:r>
        <w:t>舉</w:t>
      </w:r>
    </w:p>
    <w:p w14:paraId="05026427">
      <w:r>
        <w:t>舜彭祖而任之</w:t>
      </w:r>
      <w:r>
        <w:rPr>
          <w:rFonts w:hint="eastAsia" w:eastAsia="宋体"/>
          <w:lang w:eastAsia="zh-CN"/>
        </w:rPr>
        <w:t>”</w:t>
      </w:r>
      <w:r>
        <w:t>二句。</w:t>
      </w:r>
    </w:p>
    <w:p w14:paraId="1B32A307">
      <w:r>
        <w:t>時財能</w:t>
      </w:r>
      <w:r>
        <w:rPr>
          <w:rFonts w:hint="eastAsia" w:eastAsia="宋体"/>
          <w:lang w:eastAsia="zh-CN"/>
        </w:rPr>
        <w:t>《</w:t>
      </w:r>
      <w:r>
        <w:t>公冠</w:t>
      </w:r>
      <w:r>
        <w:rPr>
          <w:rFonts w:hint="eastAsia" w:eastAsia="宋体"/>
          <w:lang w:eastAsia="zh-CN"/>
        </w:rPr>
        <w:t>》</w:t>
      </w:r>
      <w:r>
        <w:t>篇成王冠辭。</w:t>
      </w:r>
    </w:p>
    <w:p w14:paraId="4F489119">
      <w:r>
        <w:t>思辭哉</w:t>
      </w:r>
    </w:p>
    <w:p w14:paraId="1958E897">
      <w:r>
        <w:rPr>
          <w:rFonts w:hint="eastAsia" w:eastAsia="宋体"/>
          <w:lang w:eastAsia="zh-CN"/>
        </w:rPr>
        <w:t>《</w:t>
      </w:r>
      <w:r>
        <w:t>禮記。曲禮上</w:t>
      </w:r>
      <w:r>
        <w:rPr>
          <w:rFonts w:hint="eastAsia" w:eastAsia="宋体"/>
          <w:lang w:eastAsia="zh-CN"/>
        </w:rPr>
        <w:t>》</w:t>
      </w:r>
      <w:r>
        <w:t>引</w:t>
      </w:r>
      <w:r>
        <w:rPr>
          <w:rFonts w:hint="eastAsia" w:eastAsia="宋体"/>
          <w:lang w:eastAsia="zh-CN"/>
        </w:rPr>
        <w:t>《</w:t>
      </w:r>
      <w:r>
        <w:t>曲禮</w:t>
      </w:r>
      <w:r>
        <w:rPr>
          <w:rFonts w:hint="eastAsia" w:eastAsia="宋体"/>
          <w:lang w:eastAsia="zh-CN"/>
        </w:rPr>
        <w:t>》</w:t>
      </w:r>
      <w:r>
        <w:t>。</w:t>
      </w:r>
    </w:p>
    <w:p w14:paraId="68341058">
      <w:r>
        <w:t>時時疑</w:t>
      </w:r>
      <w:r>
        <w:rPr>
          <w:rFonts w:hint="eastAsia" w:eastAsia="宋体"/>
          <w:lang w:eastAsia="zh-CN"/>
        </w:rPr>
        <w:t>《</w:t>
      </w:r>
      <w:r>
        <w:t>月令</w:t>
      </w:r>
      <w:r>
        <w:rPr>
          <w:rFonts w:hint="eastAsia" w:eastAsia="宋体"/>
          <w:lang w:eastAsia="zh-CN"/>
        </w:rPr>
        <w:t>》“</w:t>
      </w:r>
      <w:r>
        <w:t>乃勸種麥</w:t>
      </w:r>
      <w:r>
        <w:rPr>
          <w:rFonts w:hint="eastAsia" w:eastAsia="宋体"/>
          <w:lang w:eastAsia="zh-CN"/>
        </w:rPr>
        <w:t>”</w:t>
      </w:r>
      <w:r>
        <w:t>四句。</w:t>
      </w:r>
    </w:p>
    <w:p w14:paraId="0544D2BB">
      <w:r>
        <w:t>裘箕</w:t>
      </w:r>
    </w:p>
    <w:p w14:paraId="11AE7A74">
      <w:r>
        <w:rPr>
          <w:rFonts w:hint="eastAsia" w:eastAsia="宋体"/>
          <w:lang w:eastAsia="zh-CN"/>
        </w:rPr>
        <w:t>《</w:t>
      </w:r>
      <w:r>
        <w:t>學記</w:t>
      </w:r>
      <w:r>
        <w:rPr>
          <w:rFonts w:hint="eastAsia" w:eastAsia="宋体"/>
          <w:lang w:eastAsia="zh-CN"/>
        </w:rPr>
        <w:t>》“</w:t>
      </w:r>
      <w:r>
        <w:t>良</w:t>
      </w:r>
      <w:r>
        <w:rPr>
          <w:rFonts w:hint="eastAsia" w:eastAsia="宋体"/>
          <w:lang w:eastAsia="zh-CN"/>
        </w:rPr>
        <w:t>&lt;</w:t>
      </w:r>
      <w:r>
        <w:t>治</w:t>
      </w:r>
      <w:r>
        <w:rPr>
          <w:rFonts w:hint="eastAsia" w:eastAsia="宋体"/>
          <w:lang w:eastAsia="zh-CN"/>
        </w:rPr>
        <w:t>&gt;【</w:t>
      </w:r>
      <w:r>
        <w:t>冶</w:t>
      </w:r>
      <w:r>
        <w:rPr>
          <w:rFonts w:hint="eastAsia" w:eastAsia="宋体"/>
          <w:lang w:eastAsia="zh-CN"/>
        </w:rPr>
        <w:t>】</w:t>
      </w:r>
      <w:r>
        <w:t>之</w:t>
      </w:r>
    </w:p>
    <w:p w14:paraId="02C3156A">
      <w:r>
        <w:t>子</w:t>
      </w:r>
      <w:r>
        <w:rPr>
          <w:rFonts w:hint="eastAsia" w:eastAsia="宋体"/>
          <w:lang w:eastAsia="zh-CN"/>
        </w:rPr>
        <w:t>”</w:t>
      </w:r>
      <w:r>
        <w:t>四句。</w:t>
      </w:r>
    </w:p>
    <w:p w14:paraId="77C93EB5">
      <w:r>
        <w:t>事志治</w:t>
      </w:r>
      <w:r>
        <w:rPr>
          <w:rFonts w:hint="eastAsia" w:eastAsia="宋体"/>
          <w:lang w:eastAsia="zh-CN"/>
        </w:rPr>
        <w:t>《</w:t>
      </w:r>
      <w:r>
        <w:t>樂記</w:t>
      </w:r>
      <w:r>
        <w:rPr>
          <w:rFonts w:hint="eastAsia" w:eastAsia="宋体"/>
          <w:lang w:eastAsia="zh-CN"/>
        </w:rPr>
        <w:t>》“</w:t>
      </w:r>
      <w:r>
        <w:t>總干而山立</w:t>
      </w:r>
      <w:r>
        <w:rPr>
          <w:rFonts w:hint="eastAsia" w:eastAsia="宋体"/>
          <w:lang w:eastAsia="zh-CN"/>
        </w:rPr>
        <w:t>”</w:t>
      </w:r>
      <w:r>
        <w:t>六句。來能</w:t>
      </w:r>
      <w:r>
        <w:rPr>
          <w:rFonts w:hint="eastAsia" w:eastAsia="宋体"/>
          <w:lang w:eastAsia="zh-CN"/>
        </w:rPr>
        <w:t>《</w:t>
      </w:r>
      <w:r>
        <w:t>中庸</w:t>
      </w:r>
      <w:r>
        <w:rPr>
          <w:rFonts w:hint="eastAsia" w:eastAsia="宋体"/>
          <w:lang w:eastAsia="zh-CN"/>
        </w:rPr>
        <w:t>》“</w:t>
      </w:r>
      <w:r>
        <w:t>送往迎來</w:t>
      </w:r>
      <w:r>
        <w:rPr>
          <w:rFonts w:hint="eastAsia" w:eastAsia="宋体"/>
          <w:lang w:eastAsia="zh-CN"/>
        </w:rPr>
        <w:t>”</w:t>
      </w:r>
      <w:r>
        <w:t>二句。</w:t>
      </w:r>
    </w:p>
    <w:p w14:paraId="7F92094F">
      <w:r>
        <w:t>國時來</w:t>
      </w:r>
      <w:r>
        <w:rPr>
          <w:rFonts w:hint="eastAsia" w:eastAsia="宋体"/>
          <w:lang w:eastAsia="zh-CN"/>
        </w:rPr>
        <w:t>“</w:t>
      </w:r>
      <w:r>
        <w:t>繼絶世</w:t>
      </w:r>
      <w:r>
        <w:rPr>
          <w:rFonts w:hint="eastAsia" w:eastAsia="宋体"/>
          <w:lang w:eastAsia="zh-CN"/>
        </w:rPr>
        <w:t>”</w:t>
      </w:r>
      <w:r>
        <w:t>五</w:t>
      </w:r>
    </w:p>
    <w:p w14:paraId="1A399014">
      <w:r>
        <w:t>句。再極謀</w:t>
      </w:r>
    </w:p>
    <w:p w14:paraId="6A59E4DC">
      <w:r>
        <w:rPr>
          <w:rFonts w:hint="eastAsia" w:eastAsia="宋体"/>
          <w:lang w:eastAsia="zh-CN"/>
        </w:rPr>
        <w:t>《</w:t>
      </w:r>
      <w:r>
        <w:t>儒行</w:t>
      </w:r>
      <w:r>
        <w:rPr>
          <w:rFonts w:hint="eastAsia" w:eastAsia="宋体"/>
          <w:lang w:eastAsia="zh-CN"/>
        </w:rPr>
        <w:t>》</w:t>
      </w:r>
      <w:r>
        <w:t>r過言不再</w:t>
      </w:r>
      <w:r>
        <w:rPr>
          <w:rFonts w:hint="eastAsia" w:eastAsia="宋体"/>
          <w:lang w:eastAsia="zh-CN"/>
        </w:rPr>
        <w:t>”</w:t>
      </w:r>
      <w:r>
        <w:t>四句。</w:t>
      </w:r>
    </w:p>
    <w:p w14:paraId="4E3A1348">
      <w:r>
        <w:t>事之志</w:t>
      </w:r>
    </w:p>
    <w:p w14:paraId="3DDD0701">
      <w:r>
        <w:rPr>
          <w:rFonts w:hint="eastAsia" w:eastAsia="宋体"/>
          <w:lang w:eastAsia="zh-CN"/>
        </w:rPr>
        <w:t>“</w:t>
      </w:r>
      <w:r>
        <w:t>程功積事</w:t>
      </w:r>
      <w:r>
        <w:rPr>
          <w:rFonts w:hint="eastAsia" w:eastAsia="宋体"/>
          <w:lang w:eastAsia="zh-CN"/>
        </w:rPr>
        <w:t>”</w:t>
      </w:r>
      <w:r>
        <w:t>四句。</w:t>
      </w:r>
    </w:p>
    <w:p w14:paraId="6FE0E6AB">
      <w:r>
        <w:t>姬旗丘</w:t>
      </w:r>
    </w:p>
    <w:p w14:paraId="607DF21F">
      <w:r>
        <w:rPr>
          <w:rFonts w:hint="eastAsia" w:eastAsia="宋体"/>
          <w:lang w:eastAsia="zh-CN"/>
        </w:rPr>
        <w:t>《</w:t>
      </w:r>
      <w:r>
        <w:t>左傳</w:t>
      </w:r>
      <w:r>
        <w:rPr>
          <w:rFonts w:hint="eastAsia" w:eastAsia="宋体"/>
          <w:lang w:eastAsia="zh-CN"/>
        </w:rPr>
        <w:t>•</w:t>
      </w:r>
      <w:r>
        <w:t>僖十五年</w:t>
      </w:r>
      <w:r>
        <w:rPr>
          <w:rFonts w:hint="eastAsia" w:eastAsia="宋体"/>
          <w:lang w:eastAsia="zh-CN"/>
        </w:rPr>
        <w:t>》</w:t>
      </w:r>
      <w:r>
        <w:t>晉獻公嫁伯姬於秦筮辭。</w:t>
      </w:r>
    </w:p>
    <w:p w14:paraId="35F1E927">
      <w:r>
        <w:t>每謀</w:t>
      </w:r>
    </w:p>
    <w:p w14:paraId="67CEAE86">
      <w:r>
        <w:rPr>
          <w:rFonts w:hint="eastAsia" w:eastAsia="宋体"/>
          <w:lang w:eastAsia="zh-CN"/>
        </w:rPr>
        <w:t>《</w:t>
      </w:r>
      <w:r>
        <w:t>二十八年</w:t>
      </w:r>
      <w:r>
        <w:rPr>
          <w:rFonts w:hint="eastAsia" w:eastAsia="宋体"/>
          <w:lang w:eastAsia="zh-CN"/>
        </w:rPr>
        <w:t>》</w:t>
      </w:r>
      <w:r>
        <w:t>晉輿人誦。</w:t>
      </w:r>
    </w:p>
    <w:p w14:paraId="227646A6">
      <w:pPr>
        <w:rPr>
          <w:rFonts w:hint="eastAsia" w:eastAsia="宋体"/>
          <w:lang w:eastAsia="zh-CN"/>
        </w:rPr>
      </w:pPr>
      <w:r>
        <w:t>思思來</w:t>
      </w:r>
      <w:r>
        <w:rPr>
          <w:rFonts w:hint="eastAsia" w:eastAsia="宋体"/>
          <w:lang w:eastAsia="zh-CN"/>
        </w:rPr>
        <w:t>《</w:t>
      </w:r>
      <w:r>
        <w:t>宣二年</w:t>
      </w:r>
      <w:r>
        <w:rPr>
          <w:rFonts w:hint="eastAsia" w:eastAsia="宋体"/>
          <w:lang w:eastAsia="zh-CN"/>
        </w:rPr>
        <w:t>》</w:t>
      </w:r>
    </w:p>
    <w:p w14:paraId="50024D8C">
      <w:r>
        <w:t>宋城者謳。</w:t>
      </w:r>
    </w:p>
    <w:p w14:paraId="11A48E1D">
      <w:r>
        <w:t>裘駘</w:t>
      </w:r>
    </w:p>
    <w:p w14:paraId="259AB494">
      <w:r>
        <w:rPr>
          <w:rFonts w:hint="eastAsia" w:eastAsia="宋体"/>
          <w:lang w:eastAsia="zh-CN"/>
        </w:rPr>
        <w:t>《</w:t>
      </w:r>
      <w:r>
        <w:t>襄四年</w:t>
      </w:r>
      <w:r>
        <w:rPr>
          <w:rFonts w:hint="eastAsia" w:eastAsia="宋体"/>
          <w:lang w:eastAsia="zh-CN"/>
        </w:rPr>
        <w:t>》</w:t>
      </w:r>
      <w:r>
        <w:t>國人誦。</w:t>
      </w:r>
    </w:p>
    <w:p w14:paraId="742B0634">
      <w:r>
        <w:t>謀志哉</w:t>
      </w:r>
      <w:r>
        <w:rPr>
          <w:rFonts w:hint="eastAsia" w:eastAsia="宋体"/>
          <w:lang w:eastAsia="zh-CN"/>
        </w:rPr>
        <w:t>《</w:t>
      </w:r>
      <w:r>
        <w:t>昭十二年</w:t>
      </w:r>
      <w:r>
        <w:rPr>
          <w:rFonts w:hint="eastAsia" w:eastAsia="宋体"/>
          <w:lang w:eastAsia="zh-CN"/>
        </w:rPr>
        <w:t>》</w:t>
      </w:r>
      <w:r>
        <w:t>南蔽鄉人言。</w:t>
      </w:r>
    </w:p>
    <w:p w14:paraId="72FBF8E3">
      <w:r>
        <w:t>埋謀之</w:t>
      </w:r>
      <w:r>
        <w:rPr>
          <w:rFonts w:hint="eastAsia" w:eastAsia="宋体"/>
          <w:lang w:eastAsia="zh-CN"/>
        </w:rPr>
        <w:t>《</w:t>
      </w:r>
      <w:r>
        <w:t>哀五年</w:t>
      </w:r>
      <w:r>
        <w:rPr>
          <w:rFonts w:hint="eastAsia" w:eastAsia="宋体"/>
          <w:lang w:eastAsia="zh-CN"/>
        </w:rPr>
        <w:t>》</w:t>
      </w:r>
      <w:r>
        <w:t>齊萊人歌。</w:t>
      </w:r>
    </w:p>
    <w:p w14:paraId="0C7D5177">
      <w:r>
        <w:t>疑基</w:t>
      </w:r>
    </w:p>
    <w:p w14:paraId="750BC74C">
      <w:r>
        <w:rPr>
          <w:rFonts w:hint="eastAsia" w:eastAsia="宋体"/>
          <w:lang w:eastAsia="zh-CN"/>
        </w:rPr>
        <w:t>《</w:t>
      </w:r>
      <w:r>
        <w:t>晉語四</w:t>
      </w:r>
      <w:r>
        <w:rPr>
          <w:rFonts w:hint="eastAsia" w:eastAsia="宋体"/>
          <w:lang w:eastAsia="zh-CN"/>
        </w:rPr>
        <w:t>》</w:t>
      </w:r>
      <w:r>
        <w:t>鄭叔詹引諺。</w:t>
      </w:r>
    </w:p>
    <w:p w14:paraId="69CFE402">
      <w:r>
        <w:t>時滋志</w:t>
      </w:r>
    </w:p>
    <w:p w14:paraId="098E61B2">
      <w:r>
        <w:rPr>
          <w:rFonts w:hint="eastAsia" w:eastAsia="宋体"/>
          <w:lang w:eastAsia="zh-CN"/>
        </w:rPr>
        <w:t>《</w:t>
      </w:r>
      <w:r>
        <w:t>越語下</w:t>
      </w:r>
      <w:r>
        <w:rPr>
          <w:rFonts w:hint="eastAsia" w:eastAsia="宋体"/>
          <w:lang w:eastAsia="zh-CN"/>
        </w:rPr>
        <w:t>》</w:t>
      </w:r>
      <w:r>
        <w:t>范蠡對王</w:t>
      </w:r>
      <w:r>
        <w:rPr>
          <w:rFonts w:hint="eastAsia" w:eastAsia="宋体"/>
          <w:lang w:eastAsia="zh-CN"/>
        </w:rPr>
        <w:t>“</w:t>
      </w:r>
      <w:r>
        <w:t>不亂民功</w:t>
      </w:r>
      <w:r>
        <w:rPr>
          <w:rFonts w:hint="eastAsia" w:eastAsia="宋体"/>
          <w:lang w:eastAsia="zh-CN"/>
        </w:rPr>
        <w:t>”</w:t>
      </w:r>
      <w:r>
        <w:t>六句。怠來災之</w:t>
      </w:r>
    </w:p>
    <w:p w14:paraId="10A49002">
      <w:r>
        <w:t>范蠡諫王</w:t>
      </w:r>
      <w:r>
        <w:rPr>
          <w:rFonts w:hint="eastAsia" w:eastAsia="宋体"/>
          <w:lang w:eastAsia="zh-CN"/>
        </w:rPr>
        <w:t>“</w:t>
      </w:r>
      <w:r>
        <w:t>得時</w:t>
      </w:r>
    </w:p>
    <w:p w14:paraId="40CEA281">
      <w:r>
        <w:t>無怠</w:t>
      </w:r>
      <w:r>
        <w:rPr>
          <w:rFonts w:hint="eastAsia" w:eastAsia="宋体"/>
          <w:lang w:eastAsia="zh-CN"/>
        </w:rPr>
        <w:t>”</w:t>
      </w:r>
      <w:r>
        <w:t>六句。</w:t>
      </w:r>
    </w:p>
    <w:p w14:paraId="4EB1AAF2">
      <w:r>
        <w:t>疑尤</w:t>
      </w:r>
      <w:r>
        <w:rPr>
          <w:rFonts w:hint="eastAsia" w:eastAsia="宋体"/>
          <w:lang w:eastAsia="zh-CN"/>
        </w:rPr>
        <w:t>《</w:t>
      </w:r>
      <w:r>
        <w:t>論語</w:t>
      </w:r>
      <w:r>
        <w:rPr>
          <w:rFonts w:hint="eastAsia" w:eastAsia="宋体"/>
          <w:lang w:eastAsia="zh-CN"/>
        </w:rPr>
        <w:t>•</w:t>
      </w:r>
      <w:r>
        <w:t>爲政</w:t>
      </w:r>
      <w:r>
        <w:rPr>
          <w:rFonts w:hint="eastAsia" w:eastAsia="宋体"/>
          <w:lang w:eastAsia="zh-CN"/>
        </w:rPr>
        <w:t>》“</w:t>
      </w:r>
      <w:r>
        <w:t>多聞闕疑</w:t>
      </w:r>
      <w:r>
        <w:rPr>
          <w:rFonts w:hint="eastAsia" w:eastAsia="宋体"/>
          <w:lang w:eastAsia="zh-CN"/>
        </w:rPr>
        <w:t>”</w:t>
      </w:r>
      <w:r>
        <w:t>三句。</w:t>
      </w:r>
    </w:p>
    <w:p w14:paraId="35A98594">
      <w:r>
        <w:t>志思</w:t>
      </w:r>
      <w:r>
        <w:rPr>
          <w:rFonts w:hint="eastAsia" w:eastAsia="宋体"/>
          <w:lang w:eastAsia="zh-CN"/>
        </w:rPr>
        <w:t>《</w:t>
      </w:r>
      <w:r>
        <w:t>子張</w:t>
      </w:r>
      <w:r>
        <w:rPr>
          <w:rFonts w:hint="eastAsia" w:eastAsia="宋体"/>
          <w:lang w:eastAsia="zh-CN"/>
        </w:rPr>
        <w:t>》“</w:t>
      </w:r>
      <w:r>
        <w:t>博學而篤志</w:t>
      </w:r>
      <w:r>
        <w:rPr>
          <w:rFonts w:hint="eastAsia" w:eastAsia="宋体"/>
          <w:lang w:eastAsia="zh-CN"/>
        </w:rPr>
        <w:t>”</w:t>
      </w:r>
      <w:r>
        <w:t>二句。</w:t>
      </w:r>
    </w:p>
    <w:p w14:paraId="0B537058">
      <w:r>
        <w:t>基時</w:t>
      </w:r>
    </w:p>
    <w:p w14:paraId="10D6F3B4">
      <w:r>
        <w:rPr>
          <w:rFonts w:hint="eastAsia" w:eastAsia="宋体"/>
          <w:lang w:eastAsia="zh-CN"/>
        </w:rPr>
        <w:t>《</w:t>
      </w:r>
      <w:r>
        <w:t>孟子</w:t>
      </w:r>
      <w:r>
        <w:rPr>
          <w:rFonts w:hint="eastAsia" w:eastAsia="宋体"/>
          <w:lang w:eastAsia="zh-CN"/>
        </w:rPr>
        <w:t>•</w:t>
      </w:r>
      <w:r>
        <w:t>公孫丑上</w:t>
      </w:r>
      <w:r>
        <w:rPr>
          <w:rFonts w:hint="eastAsia" w:eastAsia="宋体"/>
          <w:lang w:eastAsia="zh-CN"/>
        </w:rPr>
        <w:t>》</w:t>
      </w:r>
      <w:r>
        <w:t>引齊人言。</w:t>
      </w:r>
    </w:p>
    <w:p w14:paraId="7E5D32DC">
      <w:r>
        <w:t>【第517页】</w:t>
      </w:r>
    </w:p>
    <w:p w14:paraId="5D26629D">
      <w:pPr>
        <w:rPr>
          <w:rFonts w:hint="eastAsia" w:eastAsia="宋体"/>
          <w:lang w:eastAsia="zh-CN"/>
        </w:rPr>
      </w:pPr>
      <w:r>
        <w:rPr>
          <w:rFonts w:hint="eastAsia" w:eastAsia="宋体"/>
          <w:lang w:eastAsia="zh-CN"/>
        </w:rPr>
        <w:t>《</w:t>
      </w:r>
      <w:r>
        <w:t>楚辭</w:t>
      </w:r>
      <w:r>
        <w:rPr>
          <w:rFonts w:hint="eastAsia" w:eastAsia="宋体"/>
          <w:lang w:eastAsia="zh-CN"/>
        </w:rPr>
        <w:t>》</w:t>
      </w:r>
    </w:p>
    <w:p w14:paraId="2C50385C">
      <w:r>
        <w:t>疑之</w:t>
      </w:r>
    </w:p>
    <w:p w14:paraId="7B68E987">
      <w:r>
        <w:t>異佩</w:t>
      </w:r>
    </w:p>
    <w:p w14:paraId="505D34CA">
      <w:r>
        <w:t>之之</w:t>
      </w:r>
    </w:p>
    <w:p w14:paraId="570DD55F">
      <w:r>
        <w:t>能佩</w:t>
      </w:r>
    </w:p>
    <w:p w14:paraId="781FA41D">
      <w:r>
        <w:rPr>
          <w:rFonts w:hint="eastAsia" w:eastAsia="宋体"/>
          <w:lang w:eastAsia="zh-CN"/>
        </w:rPr>
        <w:t>《</w:t>
      </w:r>
      <w:r>
        <w:t>離騷</w:t>
      </w:r>
      <w:r>
        <w:rPr>
          <w:rFonts w:hint="eastAsia" w:eastAsia="宋体"/>
          <w:lang w:eastAsia="zh-CN"/>
        </w:rPr>
        <w:t>》</w:t>
      </w:r>
      <w:r>
        <w:t>。</w:t>
      </w:r>
    </w:p>
    <w:p w14:paraId="3575F0D5">
      <w:r>
        <w:t>時態同上。</w:t>
      </w:r>
    </w:p>
    <w:p w14:paraId="4E9E72ED">
      <w:r>
        <w:t>兹詞同上。</w:t>
      </w:r>
    </w:p>
    <w:p w14:paraId="3EE119FA">
      <w:r>
        <w:t>佩詒</w:t>
      </w:r>
    </w:p>
    <w:p w14:paraId="3B4260A1">
      <w:r>
        <w:t>待期同上。</w:t>
      </w:r>
    </w:p>
    <w:p w14:paraId="6274FCA1">
      <w:r>
        <w:t>來思</w:t>
      </w:r>
    </w:p>
    <w:p w14:paraId="7BE72FCC">
      <w:r>
        <w:rPr>
          <w:rFonts w:hint="eastAsia" w:eastAsia="宋体"/>
          <w:lang w:eastAsia="zh-CN"/>
        </w:rPr>
        <w:t>《</w:t>
      </w:r>
      <w:r>
        <w:t>九歌。湘君</w:t>
      </w:r>
      <w:r>
        <w:rPr>
          <w:rFonts w:hint="eastAsia" w:eastAsia="宋体"/>
          <w:lang w:eastAsia="zh-CN"/>
        </w:rPr>
        <w:t>》</w:t>
      </w:r>
      <w:r>
        <w:t>。</w:t>
      </w:r>
    </w:p>
    <w:p w14:paraId="1EBBDE53">
      <w:r>
        <w:t>辭旗</w:t>
      </w:r>
      <w:r>
        <w:rPr>
          <w:rFonts w:hint="eastAsia" w:eastAsia="宋体"/>
          <w:lang w:eastAsia="zh-CN"/>
        </w:rPr>
        <w:t>《</w:t>
      </w:r>
      <w:r>
        <w:t>少司命</w:t>
      </w:r>
      <w:r>
        <w:rPr>
          <w:rFonts w:hint="eastAsia" w:eastAsia="宋体"/>
          <w:lang w:eastAsia="zh-CN"/>
        </w:rPr>
        <w:t>》</w:t>
      </w:r>
      <w:r>
        <w:t>。</w:t>
      </w:r>
    </w:p>
    <w:p w14:paraId="781A9C08">
      <w:r>
        <w:t>狸旗</w:t>
      </w:r>
    </w:p>
    <w:p w14:paraId="7DC5093F">
      <w:r>
        <w:t>兹沬</w:t>
      </w:r>
    </w:p>
    <w:p w14:paraId="5A1E0F22">
      <w:r>
        <w:t>同上。媒疑</w:t>
      </w:r>
    </w:p>
    <w:p w14:paraId="22E6FA92">
      <w:r>
        <w:t>思來</w:t>
      </w:r>
      <w:r>
        <w:rPr>
          <w:rFonts w:hint="eastAsia" w:eastAsia="宋体"/>
          <w:lang w:eastAsia="zh-CN"/>
        </w:rPr>
        <w:t>《</w:t>
      </w:r>
      <w:r>
        <w:t>山鬼</w:t>
      </w:r>
      <w:r>
        <w:rPr>
          <w:rFonts w:hint="eastAsia" w:eastAsia="宋体"/>
          <w:lang w:eastAsia="zh-CN"/>
        </w:rPr>
        <w:t>》</w:t>
      </w:r>
      <w:r>
        <w:t>。謀之</w:t>
      </w:r>
    </w:p>
    <w:p w14:paraId="0EAC0466">
      <w:r>
        <w:t>牛來同上。尤之期之</w:t>
      </w:r>
    </w:p>
    <w:p w14:paraId="15034498">
      <w:r>
        <w:t>肬之</w:t>
      </w:r>
    </w:p>
    <w:p w14:paraId="6108CD82">
      <w:r>
        <w:rPr>
          <w:rFonts w:hint="eastAsia" w:eastAsia="宋体"/>
          <w:lang w:eastAsia="zh-CN"/>
        </w:rPr>
        <w:t>《</w:t>
      </w:r>
      <w:r>
        <w:t>九章</w:t>
      </w:r>
      <w:r>
        <w:rPr>
          <w:rFonts w:hint="eastAsia" w:eastAsia="宋体"/>
          <w:lang w:eastAsia="zh-CN"/>
        </w:rPr>
        <w:t>•</w:t>
      </w:r>
      <w:r>
        <w:t>惜誦</w:t>
      </w:r>
      <w:r>
        <w:rPr>
          <w:rFonts w:hint="eastAsia" w:eastAsia="宋体"/>
          <w:lang w:eastAsia="zh-CN"/>
        </w:rPr>
        <w:t>》</w:t>
      </w:r>
      <w:r>
        <w:t>。</w:t>
      </w:r>
    </w:p>
    <w:p w14:paraId="4305CC5A">
      <w:r>
        <w:t>志咍同</w:t>
      </w:r>
    </w:p>
    <w:p w14:paraId="2BC3A841">
      <w:r>
        <w:t>持之</w:t>
      </w:r>
      <w:r>
        <w:rPr>
          <w:rFonts w:hint="eastAsia" w:eastAsia="宋体"/>
          <w:lang w:eastAsia="zh-CN"/>
        </w:rPr>
        <w:t>《</w:t>
      </w:r>
      <w:r>
        <w:t>哀郢</w:t>
      </w:r>
      <w:r>
        <w:rPr>
          <w:rFonts w:hint="eastAsia" w:eastAsia="宋体"/>
          <w:lang w:eastAsia="zh-CN"/>
        </w:rPr>
        <w:t>》</w:t>
      </w:r>
      <w:r>
        <w:t>。</w:t>
      </w:r>
    </w:p>
    <w:p w14:paraId="25B20209">
      <w:r>
        <w:t>時丘之同上，</w:t>
      </w:r>
      <w:r>
        <w:rPr>
          <w:rFonts w:hint="eastAsia" w:eastAsia="宋体"/>
          <w:lang w:eastAsia="zh-CN"/>
        </w:rPr>
        <w:t>《</w:t>
      </w:r>
      <w:r>
        <w:t>亂</w:t>
      </w:r>
      <w:r>
        <w:rPr>
          <w:rFonts w:hint="eastAsia" w:eastAsia="宋体"/>
          <w:lang w:eastAsia="zh-CN"/>
        </w:rPr>
        <w:t>》</w:t>
      </w:r>
      <w:r>
        <w:t>。</w:t>
      </w:r>
    </w:p>
    <w:p w14:paraId="3985F9DB">
      <w:r>
        <w:t>期志</w:t>
      </w:r>
      <w:r>
        <w:rPr>
          <w:rFonts w:hint="eastAsia" w:eastAsia="宋体"/>
          <w:lang w:eastAsia="zh-CN"/>
        </w:rPr>
        <w:t>《</w:t>
      </w:r>
      <w:r>
        <w:t>抽思</w:t>
      </w:r>
      <w:r>
        <w:rPr>
          <w:rFonts w:hint="eastAsia" w:eastAsia="宋体"/>
          <w:lang w:eastAsia="zh-CN"/>
        </w:rPr>
        <w:t>》</w:t>
      </w:r>
      <w:r>
        <w:t>。</w:t>
      </w:r>
    </w:p>
    <w:p w14:paraId="771A6874">
      <w:r>
        <w:t>思媒同上，</w:t>
      </w:r>
      <w:r>
        <w:rPr>
          <w:rFonts w:hint="eastAsia" w:eastAsia="宋体"/>
          <w:lang w:eastAsia="zh-CN"/>
        </w:rPr>
        <w:t>《</w:t>
      </w:r>
      <w:r>
        <w:t>亂</w:t>
      </w:r>
      <w:r>
        <w:rPr>
          <w:rFonts w:hint="eastAsia" w:eastAsia="宋体"/>
          <w:lang w:eastAsia="zh-CN"/>
        </w:rPr>
        <w:t>》</w:t>
      </w:r>
      <w:r>
        <w:t>。</w:t>
      </w:r>
    </w:p>
    <w:p w14:paraId="7BB3D21A">
      <w:r>
        <w:t>貽詒</w:t>
      </w:r>
    </w:p>
    <w:p w14:paraId="4D24703E">
      <w:r>
        <w:t>尤之</w:t>
      </w:r>
    </w:p>
    <w:p w14:paraId="3D9A700A">
      <w:r>
        <w:rPr>
          <w:rFonts w:hint="eastAsia" w:eastAsia="宋体"/>
          <w:lang w:eastAsia="zh-CN"/>
        </w:rPr>
        <w:t>《</w:t>
      </w:r>
      <w:r>
        <w:t>思美人</w:t>
      </w:r>
      <w:r>
        <w:rPr>
          <w:rFonts w:hint="eastAsia" w:eastAsia="宋体"/>
          <w:lang w:eastAsia="zh-CN"/>
        </w:rPr>
        <w:t>》</w:t>
      </w:r>
      <w:r>
        <w:t>。</w:t>
      </w:r>
    </w:p>
    <w:p w14:paraId="39A917B2">
      <w:r>
        <w:t>詒志同上。</w:t>
      </w:r>
    </w:p>
    <w:p w14:paraId="5201B570">
      <w:r>
        <w:t>之旹期同上。能疑同上。</w:t>
      </w:r>
    </w:p>
    <w:p w14:paraId="3B2CC2C8">
      <w:r>
        <w:t>詩疑娭治之否欺思之尤之</w:t>
      </w:r>
      <w:r>
        <w:rPr>
          <w:rFonts w:hint="eastAsia" w:eastAsia="宋体"/>
          <w:lang w:eastAsia="zh-CN"/>
        </w:rPr>
        <w:t>《</w:t>
      </w:r>
      <w:r>
        <w:t>惜往日</w:t>
      </w:r>
      <w:r>
        <w:rPr>
          <w:rFonts w:hint="eastAsia" w:eastAsia="宋体"/>
          <w:lang w:eastAsia="zh-CN"/>
        </w:rPr>
        <w:t>》</w:t>
      </w:r>
      <w:r>
        <w:t>。</w:t>
      </w:r>
    </w:p>
    <w:p w14:paraId="0E6138D8">
      <w:r>
        <w:t>思事意</w:t>
      </w:r>
    </w:p>
    <w:p w14:paraId="62BDABF9">
      <w:r>
        <w:t>怪來</w:t>
      </w:r>
      <w:r>
        <w:rPr>
          <w:rFonts w:hint="eastAsia" w:eastAsia="宋体"/>
          <w:lang w:eastAsia="zh-CN"/>
        </w:rPr>
        <w:t>《</w:t>
      </w:r>
      <w:r>
        <w:t>遠遊</w:t>
      </w:r>
      <w:r>
        <w:rPr>
          <w:rFonts w:hint="eastAsia" w:eastAsia="宋体"/>
          <w:lang w:eastAsia="zh-CN"/>
        </w:rPr>
        <w:t>》</w:t>
      </w:r>
      <w:r>
        <w:t>。疑浮</w:t>
      </w:r>
    </w:p>
    <w:p w14:paraId="519FD29F">
      <w:r>
        <w:t>右期</w:t>
      </w:r>
    </w:p>
    <w:p w14:paraId="2002A518">
      <w:r>
        <w:t>之疑辭之</w:t>
      </w:r>
    </w:p>
    <w:p w14:paraId="2183716C">
      <w:r>
        <w:t>廚牛之</w:t>
      </w:r>
    </w:p>
    <w:p w14:paraId="26C0DBEB">
      <w:r>
        <w:t>異</w:t>
      </w:r>
      <w:r>
        <w:rPr>
          <w:rFonts w:hint="eastAsia" w:eastAsia="宋体"/>
          <w:lang w:eastAsia="zh-CN"/>
        </w:rPr>
        <w:t>《</w:t>
      </w:r>
      <w:r>
        <w:t>九辯</w:t>
      </w:r>
      <w:r>
        <w:rPr>
          <w:rFonts w:hint="eastAsia" w:eastAsia="宋体"/>
          <w:lang w:eastAsia="zh-CN"/>
        </w:rPr>
        <w:t>》</w:t>
      </w:r>
      <w:r>
        <w:t>。</w:t>
      </w:r>
    </w:p>
    <w:p w14:paraId="11EE6A24">
      <w:r>
        <w:t>之之同上。</w:t>
      </w:r>
    </w:p>
    <w:p w14:paraId="27D41D4C">
      <w:r>
        <w:t>之之之之同上。都觺駓牛災</w:t>
      </w:r>
      <w:r>
        <w:rPr>
          <w:rFonts w:hint="eastAsia" w:eastAsia="宋体"/>
          <w:lang w:eastAsia="zh-CN"/>
        </w:rPr>
        <w:t>《</w:t>
      </w:r>
      <w:r>
        <w:t>招魂</w:t>
      </w:r>
      <w:r>
        <w:rPr>
          <w:rFonts w:hint="eastAsia" w:eastAsia="宋体"/>
          <w:lang w:eastAsia="zh-CN"/>
        </w:rPr>
        <w:t>》</w:t>
      </w:r>
      <w:r>
        <w:t>。</w:t>
      </w:r>
    </w:p>
    <w:p w14:paraId="34DA5296">
      <w:pPr>
        <w:rPr>
          <w:rFonts w:hint="eastAsia" w:eastAsia="宋体"/>
          <w:lang w:eastAsia="zh-CN"/>
        </w:rPr>
      </w:pPr>
      <w:r>
        <w:rPr>
          <w:rFonts w:hint="eastAsia" w:eastAsia="宋体"/>
          <w:lang w:eastAsia="zh-CN"/>
        </w:rPr>
        <w:t>《</w:t>
      </w:r>
      <w:r>
        <w:t>詩經</w:t>
      </w:r>
      <w:r>
        <w:rPr>
          <w:rFonts w:hint="eastAsia" w:eastAsia="宋体"/>
          <w:lang w:eastAsia="zh-CN"/>
        </w:rPr>
        <w:t>》</w:t>
      </w:r>
    </w:p>
    <w:p w14:paraId="6D9284B7">
      <w:r>
        <w:t>否母</w:t>
      </w:r>
    </w:p>
    <w:p w14:paraId="0EDF39BC">
      <w:r>
        <w:rPr>
          <w:rFonts w:hint="eastAsia" w:eastAsia="宋体"/>
          <w:lang w:eastAsia="zh-CN"/>
        </w:rPr>
        <w:t>《</w:t>
      </w:r>
      <w:r>
        <w:t>葛覃</w:t>
      </w:r>
      <w:r>
        <w:rPr>
          <w:rFonts w:hint="eastAsia" w:eastAsia="宋体"/>
          <w:lang w:eastAsia="zh-CN"/>
        </w:rPr>
        <w:t>》</w:t>
      </w:r>
      <w:r>
        <w:t>三章。</w:t>
      </w:r>
    </w:p>
    <w:p w14:paraId="081B6469">
      <w:r>
        <w:t>苢采苢有</w:t>
      </w:r>
    </w:p>
    <w:p w14:paraId="67144622">
      <w:r>
        <w:rPr>
          <w:rFonts w:hint="eastAsia" w:eastAsia="宋体"/>
          <w:lang w:eastAsia="zh-CN"/>
        </w:rPr>
        <w:t>《</w:t>
      </w:r>
      <w:r>
        <w:t>芣苢</w:t>
      </w:r>
      <w:r>
        <w:rPr>
          <w:rFonts w:hint="eastAsia" w:eastAsia="宋体"/>
          <w:lang w:eastAsia="zh-CN"/>
        </w:rPr>
        <w:t>》</w:t>
      </w:r>
      <w:r>
        <w:t>一章。</w:t>
      </w:r>
    </w:p>
    <w:p w14:paraId="0A2EED03">
      <w:r>
        <w:t>苢苢</w:t>
      </w:r>
    </w:p>
    <w:p w14:paraId="5DFD3A6A">
      <w:r>
        <w:t>二章，三章同。</w:t>
      </w:r>
    </w:p>
    <w:p w14:paraId="518648C4">
      <w:r>
        <w:t>趾子</w:t>
      </w:r>
    </w:p>
    <w:p w14:paraId="1872AFF4">
      <w:r>
        <w:t>采友</w:t>
      </w:r>
    </w:p>
    <w:p w14:paraId="002A49EA">
      <w:r>
        <w:t>關雎</w:t>
      </w:r>
      <w:r>
        <w:rPr>
          <w:rFonts w:hint="eastAsia" w:eastAsia="宋体"/>
          <w:lang w:eastAsia="zh-CN"/>
        </w:rPr>
        <w:t>》</w:t>
      </w:r>
      <w:r>
        <w:t>四章。</w:t>
      </w:r>
    </w:p>
    <w:p w14:paraId="0AF97B72">
      <w:r>
        <w:rPr>
          <w:rFonts w:hint="eastAsia" w:eastAsia="宋体"/>
          <w:lang w:eastAsia="zh-CN"/>
        </w:rPr>
        <w:t>《</w:t>
      </w:r>
      <w:r>
        <w:t>麟之趾</w:t>
      </w:r>
      <w:r>
        <w:rPr>
          <w:rFonts w:hint="eastAsia" w:eastAsia="宋体"/>
          <w:lang w:eastAsia="zh-CN"/>
        </w:rPr>
        <w:t>》</w:t>
      </w:r>
      <w:r>
        <w:t>一章。</w:t>
      </w:r>
    </w:p>
    <w:p w14:paraId="3C0698D0">
      <w:r>
        <w:t>沚事</w:t>
      </w:r>
    </w:p>
    <w:p w14:paraId="0883F6C9">
      <w:r>
        <w:rPr>
          <w:rFonts w:hint="eastAsia" w:eastAsia="宋体"/>
          <w:lang w:eastAsia="zh-CN"/>
        </w:rPr>
        <w:t>《</w:t>
      </w:r>
      <w:r>
        <w:t>采蘩</w:t>
      </w:r>
      <w:r>
        <w:rPr>
          <w:rFonts w:hint="eastAsia" w:eastAsia="宋体"/>
          <w:lang w:eastAsia="zh-CN"/>
        </w:rPr>
        <w:t>》</w:t>
      </w:r>
      <w:r>
        <w:t>一章。</w:t>
      </w:r>
    </w:p>
    <w:p w14:paraId="3C732E13">
      <w:r>
        <w:t>子止止</w:t>
      </w:r>
    </w:p>
    <w:p w14:paraId="6D2F14F9">
      <w:r>
        <w:rPr>
          <w:rFonts w:hint="eastAsia" w:eastAsia="宋体"/>
          <w:lang w:eastAsia="zh-CN"/>
        </w:rPr>
        <w:t>《</w:t>
      </w:r>
      <w:r>
        <w:t>草蟲</w:t>
      </w:r>
      <w:r>
        <w:rPr>
          <w:rFonts w:hint="eastAsia" w:eastAsia="宋体"/>
          <w:lang w:eastAsia="zh-CN"/>
        </w:rPr>
        <w:t>》</w:t>
      </w:r>
      <w:r>
        <w:t>一章，二、三章同。</w:t>
      </w:r>
    </w:p>
    <w:p w14:paraId="7890917B">
      <w:r>
        <w:t>汜以以悔</w:t>
      </w:r>
      <w:r>
        <w:rPr>
          <w:rFonts w:hint="eastAsia" w:eastAsia="宋体"/>
          <w:lang w:eastAsia="zh-CN"/>
        </w:rPr>
        <w:t>《</w:t>
      </w:r>
      <w:r>
        <w:t>江有汜</w:t>
      </w:r>
      <w:r>
        <w:rPr>
          <w:rFonts w:hint="eastAsia" w:eastAsia="宋体"/>
          <w:lang w:eastAsia="zh-CN"/>
        </w:rPr>
        <w:t>》</w:t>
      </w:r>
      <w:r>
        <w:t>一章。矣</w:t>
      </w:r>
    </w:p>
    <w:p w14:paraId="510256A6">
      <w:r>
        <w:t>李子</w:t>
      </w:r>
    </w:p>
    <w:p w14:paraId="31E8F7E7">
      <w:r>
        <w:rPr>
          <w:rFonts w:hint="eastAsia" w:eastAsia="宋体"/>
          <w:lang w:eastAsia="zh-CN"/>
        </w:rPr>
        <w:t>《</w:t>
      </w:r>
      <w:r>
        <w:t>何彼襛矣</w:t>
      </w:r>
      <w:r>
        <w:rPr>
          <w:rFonts w:hint="eastAsia" w:eastAsia="宋体"/>
          <w:lang w:eastAsia="zh-CN"/>
        </w:rPr>
        <w:t>》</w:t>
      </w:r>
      <w:r>
        <w:t>二章。</w:t>
      </w:r>
    </w:p>
    <w:p w14:paraId="1B6BB28C">
      <w:r>
        <w:t>裏矣已</w:t>
      </w:r>
      <w:r>
        <w:rPr>
          <w:rFonts w:hint="eastAsia" w:eastAsia="宋体"/>
          <w:lang w:eastAsia="zh-CN"/>
        </w:rPr>
        <w:t>《</w:t>
      </w:r>
      <w:r>
        <w:t>緑衣</w:t>
      </w:r>
      <w:r>
        <w:rPr>
          <w:rFonts w:hint="eastAsia" w:eastAsia="宋体"/>
          <w:lang w:eastAsia="zh-CN"/>
        </w:rPr>
        <w:t>》</w:t>
      </w:r>
      <w:r>
        <w:t>一章。</w:t>
      </w:r>
    </w:p>
    <w:p w14:paraId="3AE42FC4">
      <w:r>
        <w:t>子否否友</w:t>
      </w:r>
    </w:p>
    <w:p w14:paraId="7678A9D5">
      <w:r>
        <w:rPr>
          <w:rFonts w:hint="eastAsia" w:eastAsia="宋体"/>
          <w:lang w:eastAsia="zh-CN"/>
        </w:rPr>
        <w:t>《</w:t>
      </w:r>
      <w:r>
        <w:t>匏有苦葉</w:t>
      </w:r>
      <w:r>
        <w:rPr>
          <w:rFonts w:hint="eastAsia" w:eastAsia="宋体"/>
          <w:lang w:eastAsia="zh-CN"/>
        </w:rPr>
        <w:t>》</w:t>
      </w:r>
      <w:r>
        <w:t>四章。</w:t>
      </w:r>
    </w:p>
    <w:p w14:paraId="5366EE32">
      <w:r>
        <w:t>沚以</w:t>
      </w:r>
      <w:r>
        <w:rPr>
          <w:rFonts w:hint="eastAsia" w:eastAsia="宋体"/>
          <w:lang w:eastAsia="zh-CN"/>
        </w:rPr>
        <w:t>《</w:t>
      </w:r>
      <w:r>
        <w:t>谷風</w:t>
      </w:r>
      <w:r>
        <w:rPr>
          <w:rFonts w:hint="eastAsia" w:eastAsia="宋体"/>
          <w:lang w:eastAsia="zh-CN"/>
        </w:rPr>
        <w:t>》</w:t>
      </w:r>
      <w:r>
        <w:t>三章。久</w:t>
      </w:r>
    </w:p>
    <w:p w14:paraId="4F8061E3">
      <w:r>
        <w:t>以</w:t>
      </w:r>
      <w:r>
        <w:rPr>
          <w:rFonts w:hint="eastAsia" w:eastAsia="宋体"/>
          <w:lang w:eastAsia="zh-CN"/>
        </w:rPr>
        <w:t>《</w:t>
      </w:r>
      <w:r>
        <w:t>旄丘</w:t>
      </w:r>
      <w:r>
        <w:rPr>
          <w:rFonts w:hint="eastAsia" w:eastAsia="宋体"/>
          <w:lang w:eastAsia="zh-CN"/>
        </w:rPr>
        <w:t>》</w:t>
      </w:r>
      <w:r>
        <w:t>二章。</w:t>
      </w:r>
    </w:p>
    <w:p w14:paraId="52E0184B">
      <w:r>
        <w:t>子耳四章。齒止止俟</w:t>
      </w:r>
    </w:p>
    <w:p w14:paraId="76F5CEA2">
      <w:r>
        <w:rPr>
          <w:rFonts w:hint="eastAsia" w:eastAsia="宋体"/>
          <w:lang w:eastAsia="zh-CN"/>
        </w:rPr>
        <w:t>《</w:t>
      </w:r>
      <w:r>
        <w:t>相鼠</w:t>
      </w:r>
      <w:r>
        <w:rPr>
          <w:rFonts w:hint="eastAsia" w:eastAsia="宋体"/>
          <w:lang w:eastAsia="zh-CN"/>
        </w:rPr>
        <w:t>》</w:t>
      </w:r>
      <w:r>
        <w:t>二章。</w:t>
      </w:r>
    </w:p>
    <w:p w14:paraId="4DFE3F65">
      <w:r>
        <w:t>右母</w:t>
      </w:r>
    </w:p>
    <w:p w14:paraId="273853D7">
      <w:r>
        <w:rPr>
          <w:rFonts w:hint="eastAsia" w:eastAsia="宋体"/>
          <w:lang w:eastAsia="zh-CN"/>
        </w:rPr>
        <w:t>《</w:t>
      </w:r>
      <w:r>
        <w:t>竹竿</w:t>
      </w:r>
      <w:r>
        <w:rPr>
          <w:rFonts w:hint="eastAsia" w:eastAsia="宋体"/>
          <w:lang w:eastAsia="zh-CN"/>
        </w:rPr>
        <w:t>》</w:t>
      </w:r>
      <w:r>
        <w:t>二章。</w:t>
      </w:r>
    </w:p>
    <w:p w14:paraId="793FE7D8">
      <w:r>
        <w:t>背痗</w:t>
      </w:r>
    </w:p>
    <w:p w14:paraId="594A9DD5">
      <w:r>
        <w:rPr>
          <w:rFonts w:hint="eastAsia" w:eastAsia="宋体"/>
          <w:lang w:eastAsia="zh-CN"/>
        </w:rPr>
        <w:t>《</w:t>
      </w:r>
      <w:r>
        <w:t>伯兮</w:t>
      </w:r>
      <w:r>
        <w:rPr>
          <w:rFonts w:hint="eastAsia" w:eastAsia="宋体"/>
          <w:lang w:eastAsia="zh-CN"/>
        </w:rPr>
        <w:t>》</w:t>
      </w:r>
      <w:r>
        <w:t>四章。</w:t>
      </w:r>
    </w:p>
    <w:p w14:paraId="76A378B3">
      <w:r>
        <w:t>李玖</w:t>
      </w:r>
    </w:p>
    <w:p w14:paraId="394CF769">
      <w:r>
        <w:rPr>
          <w:rFonts w:hint="eastAsia" w:eastAsia="宋体"/>
          <w:lang w:eastAsia="zh-CN"/>
        </w:rPr>
        <w:t>《</w:t>
      </w:r>
      <w:r>
        <w:t>木瓜</w:t>
      </w:r>
      <w:r>
        <w:rPr>
          <w:rFonts w:hint="eastAsia" w:eastAsia="宋体"/>
          <w:lang w:eastAsia="zh-CN"/>
        </w:rPr>
        <w:t>》</w:t>
      </w:r>
      <w:r>
        <w:t>三章。</w:t>
      </w:r>
    </w:p>
    <w:p w14:paraId="4E77FB1B">
      <w:r>
        <w:t>涘母母有</w:t>
      </w:r>
    </w:p>
    <w:p w14:paraId="4477DD90">
      <w:r>
        <w:rPr>
          <w:rFonts w:hint="eastAsia" w:eastAsia="宋体"/>
          <w:lang w:eastAsia="zh-CN"/>
        </w:rPr>
        <w:t>《</w:t>
      </w:r>
      <w:r>
        <w:t>葛藟</w:t>
      </w:r>
      <w:r>
        <w:rPr>
          <w:rFonts w:hint="eastAsia" w:eastAsia="宋体"/>
          <w:lang w:eastAsia="zh-CN"/>
        </w:rPr>
        <w:t>》</w:t>
      </w:r>
      <w:r>
        <w:t>二章。</w:t>
      </w:r>
    </w:p>
    <w:p w14:paraId="18D4CAB6">
      <w:r>
        <w:t>李子子玖</w:t>
      </w:r>
    </w:p>
    <w:p w14:paraId="0EAFAD40">
      <w:r>
        <w:rPr>
          <w:rFonts w:hint="eastAsia" w:eastAsia="宋体"/>
          <w:lang w:eastAsia="zh-CN"/>
        </w:rPr>
        <w:t>《</w:t>
      </w:r>
      <w:r>
        <w:t>丘中有麻</w:t>
      </w:r>
      <w:r>
        <w:rPr>
          <w:rFonts w:hint="eastAsia" w:eastAsia="宋体"/>
          <w:lang w:eastAsia="zh-CN"/>
        </w:rPr>
        <w:t>》</w:t>
      </w:r>
      <w:r>
        <w:t>三章。</w:t>
      </w:r>
    </w:p>
    <w:p w14:paraId="002F68F5">
      <w:r>
        <w:t>子里杞母</w:t>
      </w:r>
    </w:p>
    <w:p w14:paraId="50B9CF39">
      <w:r>
        <w:rPr>
          <w:rFonts w:hint="eastAsia" w:eastAsia="宋体"/>
          <w:lang w:eastAsia="zh-CN"/>
        </w:rPr>
        <w:t>《</w:t>
      </w:r>
      <w:r>
        <w:t>將仲子</w:t>
      </w:r>
      <w:r>
        <w:rPr>
          <w:rFonts w:hint="eastAsia" w:eastAsia="宋体"/>
          <w:lang w:eastAsia="zh-CN"/>
        </w:rPr>
        <w:t>》</w:t>
      </w:r>
      <w:r>
        <w:t>一</w:t>
      </w:r>
    </w:p>
    <w:p w14:paraId="729C84F3">
      <w:r>
        <w:t>【第518页】</w:t>
      </w:r>
    </w:p>
    <w:p w14:paraId="1CA01856">
      <w:r>
        <w:t>章。洧士</w:t>
      </w:r>
    </w:p>
    <w:p w14:paraId="7CED7E70">
      <w:r>
        <w:rPr>
          <w:rFonts w:hint="eastAsia" w:eastAsia="宋体"/>
          <w:lang w:eastAsia="zh-CN"/>
        </w:rPr>
        <w:t>《</w:t>
      </w:r>
      <w:r>
        <w:t>褰裳</w:t>
      </w:r>
      <w:r>
        <w:rPr>
          <w:rFonts w:hint="eastAsia" w:eastAsia="宋体"/>
          <w:lang w:eastAsia="zh-CN"/>
        </w:rPr>
        <w:t>》</w:t>
      </w:r>
      <w:r>
        <w:t>二章。</w:t>
      </w:r>
    </w:p>
    <w:p w14:paraId="4A4907E2">
      <w:r>
        <w:t>晦已子喜</w:t>
      </w:r>
      <w:r>
        <w:rPr>
          <w:rFonts w:hint="eastAsia" w:eastAsia="宋体"/>
          <w:lang w:eastAsia="zh-CN"/>
        </w:rPr>
        <w:t>《</w:t>
      </w:r>
      <w:r>
        <w:t>風雨</w:t>
      </w:r>
      <w:r>
        <w:rPr>
          <w:rFonts w:hint="eastAsia" w:eastAsia="宋体"/>
          <w:lang w:eastAsia="zh-CN"/>
        </w:rPr>
        <w:t>》</w:t>
      </w:r>
      <w:r>
        <w:t>三章。</w:t>
      </w:r>
    </w:p>
    <w:p w14:paraId="6ACAEAAD">
      <w:r>
        <w:t>畝母</w:t>
      </w:r>
    </w:p>
    <w:p w14:paraId="55A56BAF">
      <w:r>
        <w:rPr>
          <w:rFonts w:hint="eastAsia" w:eastAsia="宋体"/>
          <w:lang w:eastAsia="zh-CN"/>
        </w:rPr>
        <w:t>《</w:t>
      </w:r>
      <w:r>
        <w:t>南山</w:t>
      </w:r>
      <w:r>
        <w:rPr>
          <w:rFonts w:hint="eastAsia" w:eastAsia="宋体"/>
          <w:lang w:eastAsia="zh-CN"/>
        </w:rPr>
        <w:t>》</w:t>
      </w:r>
      <w:r>
        <w:t>三章。</w:t>
      </w:r>
    </w:p>
    <w:p w14:paraId="1E8AC146">
      <w:r>
        <w:t>子已止</w:t>
      </w:r>
      <w:r>
        <w:rPr>
          <w:rFonts w:hint="eastAsia" w:eastAsia="宋体"/>
          <w:lang w:eastAsia="zh-CN"/>
        </w:rPr>
        <w:t>《</w:t>
      </w:r>
      <w:r>
        <w:t>陟岵</w:t>
      </w:r>
      <w:r>
        <w:rPr>
          <w:rFonts w:hint="eastAsia" w:eastAsia="宋体"/>
          <w:lang w:eastAsia="zh-CN"/>
        </w:rPr>
        <w:t>》</w:t>
      </w:r>
      <w:r>
        <w:t>一章。屺</w:t>
      </w:r>
    </w:p>
    <w:p w14:paraId="11BF611C">
      <w:r>
        <w:t>母二章。子子</w:t>
      </w:r>
      <w:r>
        <w:rPr>
          <w:rFonts w:hint="eastAsia" w:eastAsia="宋体"/>
          <w:lang w:eastAsia="zh-CN"/>
        </w:rPr>
        <w:t>《</w:t>
      </w:r>
      <w:r>
        <w:t>綢繆</w:t>
      </w:r>
      <w:r>
        <w:rPr>
          <w:rFonts w:hint="eastAsia" w:eastAsia="宋体"/>
          <w:lang w:eastAsia="zh-CN"/>
        </w:rPr>
        <w:t>》</w:t>
      </w:r>
      <w:r>
        <w:t>一章，二、三章同。好食好食</w:t>
      </w:r>
      <w:r>
        <w:rPr>
          <w:rFonts w:hint="eastAsia" w:eastAsia="宋体"/>
          <w:lang w:eastAsia="zh-CN"/>
        </w:rPr>
        <w:t>《</w:t>
      </w:r>
      <w:r>
        <w:t>有杕之杜</w:t>
      </w:r>
      <w:r>
        <w:rPr>
          <w:rFonts w:hint="eastAsia" w:eastAsia="宋体"/>
          <w:lang w:eastAsia="zh-CN"/>
        </w:rPr>
        <w:t>》</w:t>
      </w:r>
      <w:r>
        <w:t>一、二章同。</w:t>
      </w:r>
    </w:p>
    <w:p w14:paraId="0D9AD3D6">
      <w:r>
        <w:t>采已涘右沚</w:t>
      </w:r>
    </w:p>
    <w:p w14:paraId="419A0B65">
      <w:r>
        <w:rPr>
          <w:rFonts w:hint="eastAsia" w:eastAsia="宋体"/>
          <w:lang w:eastAsia="zh-CN"/>
        </w:rPr>
        <w:t>《</w:t>
      </w:r>
      <w:r>
        <w:t>蒹葭</w:t>
      </w:r>
      <w:r>
        <w:rPr>
          <w:rFonts w:hint="eastAsia" w:eastAsia="宋体"/>
          <w:lang w:eastAsia="zh-CN"/>
        </w:rPr>
        <w:t>》</w:t>
      </w:r>
      <w:r>
        <w:t>三</w:t>
      </w:r>
    </w:p>
    <w:p w14:paraId="7B02E942">
      <w:r>
        <w:t>章。有止</w:t>
      </w:r>
    </w:p>
    <w:p w14:paraId="6FC0466B">
      <w:r>
        <w:rPr>
          <w:rFonts w:hint="eastAsia" w:eastAsia="宋体"/>
          <w:lang w:eastAsia="zh-CN"/>
        </w:rPr>
        <w:t>《</w:t>
      </w:r>
      <w:r>
        <w:t>終南</w:t>
      </w:r>
      <w:r>
        <w:rPr>
          <w:rFonts w:hint="eastAsia" w:eastAsia="宋体"/>
          <w:lang w:eastAsia="zh-CN"/>
        </w:rPr>
        <w:t>》</w:t>
      </w:r>
      <w:r>
        <w:t>一章，二章同。</w:t>
      </w:r>
    </w:p>
    <w:p w14:paraId="18CD6F28">
      <w:r>
        <w:t>鯉子</w:t>
      </w:r>
    </w:p>
    <w:p w14:paraId="762845B1">
      <w:r>
        <w:rPr>
          <w:rFonts w:hint="eastAsia" w:eastAsia="宋体"/>
          <w:lang w:eastAsia="zh-CN"/>
        </w:rPr>
        <w:t>《</w:t>
      </w:r>
      <w:r>
        <w:t>衡門</w:t>
      </w:r>
      <w:r>
        <w:rPr>
          <w:rFonts w:hint="eastAsia" w:eastAsia="宋体"/>
          <w:lang w:eastAsia="zh-CN"/>
        </w:rPr>
        <w:t>》</w:t>
      </w:r>
      <w:r>
        <w:t>三章。</w:t>
      </w:r>
    </w:p>
    <w:p w14:paraId="660E6AD9">
      <w:r>
        <w:t>已矣</w:t>
      </w:r>
    </w:p>
    <w:p w14:paraId="3BA5848D">
      <w:r>
        <w:t>耜趾子畝喜</w:t>
      </w:r>
      <w:r>
        <w:rPr>
          <w:rFonts w:hint="eastAsia" w:eastAsia="宋体"/>
          <w:lang w:eastAsia="zh-CN"/>
        </w:rPr>
        <w:t>《</w:t>
      </w:r>
      <w:r>
        <w:t>七月</w:t>
      </w:r>
      <w:r>
        <w:rPr>
          <w:rFonts w:hint="eastAsia" w:eastAsia="宋体"/>
          <w:lang w:eastAsia="zh-CN"/>
        </w:rPr>
        <w:t>》</w:t>
      </w:r>
      <w:r>
        <w:t>一章。</w:t>
      </w:r>
    </w:p>
    <w:p w14:paraId="43DBCD0F">
      <w:r>
        <w:t>止杞母</w:t>
      </w:r>
    </w:p>
    <w:p w14:paraId="37B9B8E9">
      <w:r>
        <w:rPr>
          <w:rFonts w:hint="eastAsia" w:eastAsia="宋体"/>
          <w:lang w:eastAsia="zh-CN"/>
        </w:rPr>
        <w:t>《</w:t>
      </w:r>
      <w:r>
        <w:t>四牡</w:t>
      </w:r>
      <w:r>
        <w:rPr>
          <w:rFonts w:hint="eastAsia" w:eastAsia="宋体"/>
          <w:lang w:eastAsia="zh-CN"/>
        </w:rPr>
        <w:t>》</w:t>
      </w:r>
      <w:r>
        <w:t>四章。</w:t>
      </w:r>
    </w:p>
    <w:p w14:paraId="2872998D">
      <w:r>
        <w:t>子子</w:t>
      </w:r>
      <w:r>
        <w:rPr>
          <w:rFonts w:hint="eastAsia" w:eastAsia="宋体"/>
          <w:lang w:eastAsia="zh-CN"/>
        </w:rPr>
        <w:t>《</w:t>
      </w:r>
      <w:r>
        <w:t>出車</w:t>
      </w:r>
      <w:r>
        <w:rPr>
          <w:rFonts w:hint="eastAsia" w:eastAsia="宋体"/>
          <w:lang w:eastAsia="zh-CN"/>
        </w:rPr>
        <w:t>》</w:t>
      </w:r>
      <w:r>
        <w:t>五章。杞母</w:t>
      </w:r>
    </w:p>
    <w:p w14:paraId="27A1C9B8">
      <w:r>
        <w:t>鯉有</w:t>
      </w:r>
    </w:p>
    <w:p w14:paraId="4F521566">
      <w:r>
        <w:rPr>
          <w:rFonts w:hint="eastAsia" w:eastAsia="宋体"/>
          <w:lang w:eastAsia="zh-CN"/>
        </w:rPr>
        <w:t>《</w:t>
      </w:r>
      <w:r>
        <w:t>魚麗</w:t>
      </w:r>
      <w:r>
        <w:rPr>
          <w:rFonts w:hint="eastAsia" w:eastAsia="宋体"/>
          <w:lang w:eastAsia="zh-CN"/>
        </w:rPr>
        <w:t>》</w:t>
      </w:r>
      <w:r>
        <w:t>三章。</w:t>
      </w:r>
    </w:p>
    <w:p w14:paraId="6BC625C9">
      <w:r>
        <w:t>有時六章。</w:t>
      </w:r>
    </w:p>
    <w:p w14:paraId="67061BC6">
      <w:r>
        <w:t>子子</w:t>
      </w:r>
      <w:r>
        <w:rPr>
          <w:rFonts w:hint="eastAsia" w:eastAsia="宋体"/>
          <w:lang w:eastAsia="zh-CN"/>
        </w:rPr>
        <w:t>《</w:t>
      </w:r>
      <w:r>
        <w:t>南山有臺</w:t>
      </w:r>
      <w:r>
        <w:rPr>
          <w:rFonts w:hint="eastAsia" w:eastAsia="宋体"/>
          <w:lang w:eastAsia="zh-CN"/>
        </w:rPr>
        <w:t>》</w:t>
      </w:r>
      <w:r>
        <w:t>一章，二、四、五章同。杞李子母子已三章。</w:t>
      </w:r>
    </w:p>
    <w:p w14:paraId="64CD885C">
      <w:r>
        <w:t>載喜右</w:t>
      </w:r>
      <w:r>
        <w:rPr>
          <w:rFonts w:hint="eastAsia" w:eastAsia="宋体"/>
          <w:lang w:eastAsia="zh-CN"/>
        </w:rPr>
        <w:t>《</w:t>
      </w:r>
      <w:r>
        <w:t>彤弓</w:t>
      </w:r>
      <w:r>
        <w:rPr>
          <w:rFonts w:hint="eastAsia" w:eastAsia="宋体"/>
          <w:lang w:eastAsia="zh-CN"/>
        </w:rPr>
        <w:t>》</w:t>
      </w:r>
      <w:r>
        <w:t>二章。</w:t>
      </w:r>
    </w:p>
    <w:p w14:paraId="5D7738B5">
      <w:r>
        <w:t>沚子喜</w:t>
      </w:r>
      <w:r>
        <w:rPr>
          <w:rFonts w:hint="eastAsia" w:eastAsia="宋体"/>
          <w:lang w:eastAsia="zh-CN"/>
        </w:rPr>
        <w:t>《</w:t>
      </w:r>
      <w:r>
        <w:t>菁菁者</w:t>
      </w:r>
    </w:p>
    <w:p w14:paraId="20D714F8">
      <w:r>
        <w:t>莪</w:t>
      </w:r>
      <w:r>
        <w:rPr>
          <w:rFonts w:hint="eastAsia" w:eastAsia="宋体"/>
          <w:lang w:eastAsia="zh-CN"/>
        </w:rPr>
        <w:t>》</w:t>
      </w:r>
      <w:r>
        <w:t>二章。</w:t>
      </w:r>
    </w:p>
    <w:p w14:paraId="03F74BC8">
      <w:r>
        <w:t>里子</w:t>
      </w:r>
      <w:r>
        <w:rPr>
          <w:rFonts w:hint="eastAsia" w:eastAsia="宋体"/>
          <w:lang w:eastAsia="zh-CN"/>
        </w:rPr>
        <w:t>《</w:t>
      </w:r>
      <w:r>
        <w:t>六月</w:t>
      </w:r>
      <w:r>
        <w:rPr>
          <w:rFonts w:hint="eastAsia" w:eastAsia="宋体"/>
          <w:lang w:eastAsia="zh-CN"/>
        </w:rPr>
        <w:t>》</w:t>
      </w:r>
      <w:r>
        <w:t>二章。</w:t>
      </w:r>
    </w:p>
    <w:p w14:paraId="7B3E6A4E">
      <w:r>
        <w:t>喜祉久友鯉在友六章。</w:t>
      </w:r>
    </w:p>
    <w:p w14:paraId="3D090180">
      <w:r>
        <w:t>芑畝試</w:t>
      </w:r>
      <w:r>
        <w:rPr>
          <w:rFonts w:hint="eastAsia" w:eastAsia="宋体"/>
          <w:lang w:eastAsia="zh-CN"/>
        </w:rPr>
        <w:t>《</w:t>
      </w:r>
      <w:r>
        <w:t>采芑</w:t>
      </w:r>
      <w:r>
        <w:rPr>
          <w:rFonts w:hint="eastAsia" w:eastAsia="宋体"/>
          <w:lang w:eastAsia="zh-CN"/>
        </w:rPr>
        <w:t>》</w:t>
      </w:r>
      <w:r>
        <w:t>一章。</w:t>
      </w:r>
    </w:p>
    <w:p w14:paraId="5B2A5875">
      <w:r>
        <w:t>止試三章。有</w:t>
      </w:r>
    </w:p>
    <w:p w14:paraId="10CCB6ED">
      <w:r>
        <w:t>俟友右子</w:t>
      </w:r>
    </w:p>
    <w:p w14:paraId="4088BB77">
      <w:r>
        <w:t>海止友母</w:t>
      </w:r>
    </w:p>
    <w:p w14:paraId="1886280C">
      <w:r>
        <w:t>士止</w:t>
      </w:r>
    </w:p>
    <w:p w14:paraId="7FAA548C">
      <w:r>
        <w:rPr>
          <w:rFonts w:hint="eastAsia" w:eastAsia="宋体"/>
          <w:lang w:eastAsia="zh-CN"/>
        </w:rPr>
        <w:t>《</w:t>
      </w:r>
      <w:r>
        <w:t>祈父</w:t>
      </w:r>
      <w:r>
        <w:rPr>
          <w:rFonts w:hint="eastAsia" w:eastAsia="宋体"/>
          <w:lang w:eastAsia="zh-CN"/>
        </w:rPr>
        <w:t>》</w:t>
      </w:r>
      <w:r>
        <w:t>二章。</w:t>
      </w:r>
    </w:p>
    <w:p w14:paraId="2B0F0949">
      <w:pPr>
        <w:rPr>
          <w:rFonts w:hint="eastAsia" w:eastAsia="宋体"/>
          <w:lang w:eastAsia="zh-CN"/>
        </w:rPr>
      </w:pPr>
      <w:r>
        <w:t>仕子已殆仕</w:t>
      </w:r>
      <w:r>
        <w:rPr>
          <w:rFonts w:hint="eastAsia" w:eastAsia="宋体"/>
          <w:lang w:eastAsia="zh-CN"/>
        </w:rPr>
        <w:t>《</w:t>
      </w:r>
      <w:r>
        <w:t>節南山</w:t>
      </w:r>
      <w:r>
        <w:rPr>
          <w:rFonts w:hint="eastAsia" w:eastAsia="宋体"/>
          <w:lang w:eastAsia="zh-CN"/>
        </w:rPr>
        <w:t>》</w:t>
      </w:r>
    </w:p>
    <w:p w14:paraId="67AB9399">
      <w:r>
        <w:t>四章。</w:t>
      </w:r>
    </w:p>
    <w:p w14:paraId="4941F499">
      <w:r>
        <w:t>載載</w:t>
      </w:r>
    </w:p>
    <w:p w14:paraId="15549732">
      <w:r>
        <w:rPr>
          <w:rFonts w:hint="eastAsia" w:eastAsia="宋体"/>
          <w:lang w:eastAsia="zh-CN"/>
        </w:rPr>
        <w:t>《</w:t>
      </w:r>
      <w:r>
        <w:t>正月</w:t>
      </w:r>
      <w:r>
        <w:rPr>
          <w:rFonts w:hint="eastAsia" w:eastAsia="宋体"/>
          <w:lang w:eastAsia="zh-CN"/>
        </w:rPr>
        <w:t>》</w:t>
      </w:r>
      <w:r>
        <w:t>九章。</w:t>
      </w:r>
    </w:p>
    <w:p w14:paraId="664E3D4A">
      <w:r>
        <w:t>士宰史氏</w:t>
      </w:r>
      <w:r>
        <w:rPr>
          <w:rFonts w:hint="eastAsia" w:eastAsia="宋体"/>
          <w:lang w:eastAsia="zh-CN"/>
        </w:rPr>
        <w:t>《</w:t>
      </w:r>
      <w:r>
        <w:t>十月之交</w:t>
      </w:r>
      <w:r>
        <w:rPr>
          <w:rFonts w:hint="eastAsia" w:eastAsia="宋体"/>
          <w:lang w:eastAsia="zh-CN"/>
        </w:rPr>
        <w:t>》</w:t>
      </w:r>
      <w:r>
        <w:t>四章。里痗八章。仕殆使子使友</w:t>
      </w:r>
    </w:p>
    <w:p w14:paraId="76ABC398">
      <w:r>
        <w:rPr>
          <w:rFonts w:hint="eastAsia" w:eastAsia="宋体"/>
          <w:lang w:eastAsia="zh-CN"/>
        </w:rPr>
        <w:t>《</w:t>
      </w:r>
      <w:r>
        <w:t>雨無正</w:t>
      </w:r>
      <w:r>
        <w:rPr>
          <w:rFonts w:hint="eastAsia" w:eastAsia="宋体"/>
          <w:lang w:eastAsia="zh-CN"/>
        </w:rPr>
        <w:t>》</w:t>
      </w:r>
      <w:r>
        <w:t>六</w:t>
      </w:r>
    </w:p>
    <w:p w14:paraId="4178303A">
      <w:r>
        <w:t>章。止否</w:t>
      </w:r>
    </w:p>
    <w:p w14:paraId="783CEDB5">
      <w:r>
        <w:rPr>
          <w:rFonts w:hint="eastAsia" w:eastAsia="宋体"/>
          <w:lang w:eastAsia="zh-CN"/>
        </w:rPr>
        <w:t>《</w:t>
      </w:r>
      <w:r>
        <w:t>小旻</w:t>
      </w:r>
      <w:r>
        <w:rPr>
          <w:rFonts w:hint="eastAsia" w:eastAsia="宋体"/>
          <w:lang w:eastAsia="zh-CN"/>
        </w:rPr>
        <w:t>》</w:t>
      </w:r>
      <w:r>
        <w:t>五章。</w:t>
      </w:r>
    </w:p>
    <w:p w14:paraId="70DD7CC0">
      <w:r>
        <w:t>采子負子似</w:t>
      </w:r>
    </w:p>
    <w:p w14:paraId="017753D2">
      <w:r>
        <w:rPr>
          <w:rFonts w:hint="eastAsia" w:eastAsia="宋体"/>
          <w:lang w:eastAsia="zh-CN"/>
        </w:rPr>
        <w:t>《</w:t>
      </w:r>
      <w:r>
        <w:t>小宛</w:t>
      </w:r>
      <w:r>
        <w:rPr>
          <w:rFonts w:hint="eastAsia" w:eastAsia="宋体"/>
          <w:lang w:eastAsia="zh-CN"/>
        </w:rPr>
        <w:t>》</w:t>
      </w:r>
      <w:r>
        <w:t>三章。</w:t>
      </w:r>
    </w:p>
    <w:p w14:paraId="1B6675D3">
      <w:r>
        <w:t>梓止母裏在</w:t>
      </w:r>
    </w:p>
    <w:p w14:paraId="706E2857">
      <w:r>
        <w:rPr>
          <w:rFonts w:hint="eastAsia" w:eastAsia="宋体"/>
          <w:lang w:eastAsia="zh-CN"/>
        </w:rPr>
        <w:t>《</w:t>
      </w:r>
      <w:r>
        <w:t>小弁</w:t>
      </w:r>
      <w:r>
        <w:rPr>
          <w:rFonts w:hint="eastAsia" w:eastAsia="宋体"/>
          <w:lang w:eastAsia="zh-CN"/>
        </w:rPr>
        <w:t>》</w:t>
      </w:r>
      <w:r>
        <w:t>三章。</w:t>
      </w:r>
    </w:p>
    <w:p w14:paraId="249D1F99">
      <w:r>
        <w:t>祉已</w:t>
      </w:r>
    </w:p>
    <w:p w14:paraId="4C6117FE">
      <w:r>
        <w:rPr>
          <w:rFonts w:hint="eastAsia" w:eastAsia="宋体"/>
          <w:lang w:eastAsia="zh-CN"/>
        </w:rPr>
        <w:t>《</w:t>
      </w:r>
      <w:r>
        <w:t>巧言</w:t>
      </w:r>
      <w:r>
        <w:rPr>
          <w:rFonts w:hint="eastAsia" w:eastAsia="宋体"/>
          <w:lang w:eastAsia="zh-CN"/>
        </w:rPr>
        <w:t>》</w:t>
      </w:r>
      <w:r>
        <w:t>二</w:t>
      </w:r>
    </w:p>
    <w:p w14:paraId="3BA8A318">
      <w:r>
        <w:t>章。子子</w:t>
      </w:r>
    </w:p>
    <w:p w14:paraId="4CDA57C2">
      <w:r>
        <w:rPr>
          <w:rFonts w:hint="eastAsia" w:eastAsia="宋体"/>
          <w:lang w:eastAsia="zh-CN"/>
        </w:rPr>
        <w:t>《</w:t>
      </w:r>
      <w:r>
        <w:t>巷伯</w:t>
      </w:r>
      <w:r>
        <w:rPr>
          <w:rFonts w:hint="eastAsia" w:eastAsia="宋体"/>
          <w:lang w:eastAsia="zh-CN"/>
        </w:rPr>
        <w:t>》</w:t>
      </w:r>
      <w:r>
        <w:t>七章。</w:t>
      </w:r>
    </w:p>
    <w:p w14:paraId="2EA0DBEC">
      <w:r>
        <w:t>恥久母恃</w:t>
      </w:r>
      <w:r>
        <w:rPr>
          <w:rFonts w:hint="eastAsia" w:eastAsia="宋体"/>
          <w:lang w:eastAsia="zh-CN"/>
        </w:rPr>
        <w:t>《</w:t>
      </w:r>
      <w:r>
        <w:t>蓼莪</w:t>
      </w:r>
      <w:r>
        <w:rPr>
          <w:rFonts w:hint="eastAsia" w:eastAsia="宋体"/>
          <w:lang w:eastAsia="zh-CN"/>
        </w:rPr>
        <w:t>》</w:t>
      </w:r>
      <w:r>
        <w:t>三章。</w:t>
      </w:r>
    </w:p>
    <w:p w14:paraId="49D40A08">
      <w:r>
        <w:t>子子子子</w:t>
      </w:r>
      <w:r>
        <w:rPr>
          <w:rFonts w:hint="eastAsia" w:eastAsia="宋体"/>
          <w:lang w:eastAsia="zh-CN"/>
        </w:rPr>
        <w:t>《</w:t>
      </w:r>
      <w:r>
        <w:t>大東</w:t>
      </w:r>
      <w:r>
        <w:rPr>
          <w:rFonts w:hint="eastAsia" w:eastAsia="宋体"/>
          <w:lang w:eastAsia="zh-CN"/>
        </w:rPr>
        <w:t>》</w:t>
      </w:r>
      <w:r>
        <w:t>四章。</w:t>
      </w:r>
    </w:p>
    <w:p w14:paraId="05009BA4">
      <w:r>
        <w:t>紀仕有</w:t>
      </w:r>
      <w:r>
        <w:rPr>
          <w:rFonts w:hint="eastAsia" w:eastAsia="宋体"/>
          <w:lang w:eastAsia="zh-CN"/>
        </w:rPr>
        <w:t>《</w:t>
      </w:r>
      <w:r>
        <w:t>四月</w:t>
      </w:r>
      <w:r>
        <w:rPr>
          <w:rFonts w:hint="eastAsia" w:eastAsia="宋体"/>
          <w:lang w:eastAsia="zh-CN"/>
        </w:rPr>
        <w:t>》</w:t>
      </w:r>
      <w:r>
        <w:t>六章。</w:t>
      </w:r>
    </w:p>
    <w:p w14:paraId="5793155A">
      <w:r>
        <w:t>杞子事母</w:t>
      </w:r>
      <w:r>
        <w:rPr>
          <w:rFonts w:hint="eastAsia" w:eastAsia="宋体"/>
          <w:lang w:eastAsia="zh-CN"/>
        </w:rPr>
        <w:t>《</w:t>
      </w:r>
      <w:r>
        <w:t>北山</w:t>
      </w:r>
      <w:r>
        <w:rPr>
          <w:rFonts w:hint="eastAsia" w:eastAsia="宋体"/>
          <w:lang w:eastAsia="zh-CN"/>
        </w:rPr>
        <w:t>》</w:t>
      </w:r>
      <w:r>
        <w:t>一章。</w:t>
      </w:r>
    </w:p>
    <w:p w14:paraId="7D751186">
      <w:pPr>
        <w:rPr>
          <w:rFonts w:hint="eastAsia" w:eastAsia="宋体"/>
          <w:lang w:eastAsia="zh-CN"/>
        </w:rPr>
      </w:pPr>
      <w:r>
        <w:t>止起</w:t>
      </w:r>
      <w:r>
        <w:rPr>
          <w:rFonts w:hint="eastAsia" w:eastAsia="宋体"/>
          <w:lang w:eastAsia="zh-CN"/>
        </w:rPr>
        <w:t>《</w:t>
      </w:r>
    </w:p>
    <w:p w14:paraId="52A44004">
      <w:r>
        <w:t>楚茨</w:t>
      </w:r>
      <w:r>
        <w:rPr>
          <w:rFonts w:hint="eastAsia" w:eastAsia="宋体"/>
          <w:lang w:eastAsia="zh-CN"/>
        </w:rPr>
        <w:t>》</w:t>
      </w:r>
      <w:r>
        <w:t>五章。</w:t>
      </w:r>
    </w:p>
    <w:p w14:paraId="6D5A39B0">
      <w:r>
        <w:t>理畝</w:t>
      </w:r>
    </w:p>
    <w:p w14:paraId="1EC26CAD">
      <w:r>
        <w:t>信南山</w:t>
      </w:r>
      <w:r>
        <w:rPr>
          <w:rFonts w:hint="eastAsia" w:eastAsia="宋体"/>
          <w:lang w:eastAsia="zh-CN"/>
        </w:rPr>
        <w:t>》</w:t>
      </w:r>
      <w:r>
        <w:t>一章。</w:t>
      </w:r>
    </w:p>
    <w:p w14:paraId="564B1C58">
      <w:r>
        <w:t>畝耔薿止士</w:t>
      </w:r>
      <w:r>
        <w:rPr>
          <w:rFonts w:hint="eastAsia" w:eastAsia="宋体"/>
          <w:lang w:eastAsia="zh-CN"/>
        </w:rPr>
        <w:t>《</w:t>
      </w:r>
      <w:r>
        <w:t>甫田</w:t>
      </w:r>
      <w:r>
        <w:rPr>
          <w:rFonts w:hint="eastAsia" w:eastAsia="宋体"/>
          <w:lang w:eastAsia="zh-CN"/>
        </w:rPr>
        <w:t>》</w:t>
      </w:r>
      <w:r>
        <w:t>一章。止</w:t>
      </w:r>
    </w:p>
    <w:p w14:paraId="0364E3B1">
      <w:r>
        <w:t>子畝喜右否畝有敏三章。戒事耜畝</w:t>
      </w:r>
    </w:p>
    <w:p w14:paraId="7083EBCE">
      <w:r>
        <w:rPr>
          <w:rFonts w:hint="eastAsia" w:eastAsia="宋体"/>
          <w:lang w:eastAsia="zh-CN"/>
        </w:rPr>
        <w:t>《</w:t>
      </w:r>
      <w:r>
        <w:t>大田</w:t>
      </w:r>
      <w:r>
        <w:rPr>
          <w:rFonts w:hint="eastAsia" w:eastAsia="宋体"/>
          <w:lang w:eastAsia="zh-CN"/>
        </w:rPr>
        <w:t>》</w:t>
      </w:r>
      <w:r>
        <w:t>一章。</w:t>
      </w:r>
    </w:p>
    <w:p w14:paraId="4826BBFB">
      <w:r>
        <w:t>止子畝喜四章。</w:t>
      </w:r>
    </w:p>
    <w:p w14:paraId="67CCC1F5">
      <w:r>
        <w:t>矣止矣止矣止</w:t>
      </w:r>
      <w:r>
        <w:rPr>
          <w:rFonts w:hint="eastAsia" w:eastAsia="宋体"/>
          <w:lang w:eastAsia="zh-CN"/>
        </w:rPr>
        <w:t>《</w:t>
      </w:r>
      <w:r>
        <w:t>瞻彼洛</w:t>
      </w:r>
    </w:p>
    <w:p w14:paraId="2E3B9CF4">
      <w:r>
        <w:t>矣</w:t>
      </w:r>
      <w:r>
        <w:rPr>
          <w:rFonts w:hint="eastAsia" w:eastAsia="宋体"/>
          <w:lang w:eastAsia="zh-CN"/>
        </w:rPr>
        <w:t>》</w:t>
      </w:r>
      <w:r>
        <w:t>一、二、三章。</w:t>
      </w:r>
    </w:p>
    <w:p w14:paraId="5BA3C07A">
      <w:r>
        <w:t>右右有有似</w:t>
      </w:r>
    </w:p>
    <w:p w14:paraId="12937D4F">
      <w:r>
        <w:rPr>
          <w:rFonts w:hint="eastAsia" w:eastAsia="宋体"/>
          <w:lang w:eastAsia="zh-CN"/>
        </w:rPr>
        <w:t>《</w:t>
      </w:r>
      <w:r>
        <w:t>裳裳者華</w:t>
      </w:r>
      <w:r>
        <w:rPr>
          <w:rFonts w:hint="eastAsia" w:eastAsia="宋体"/>
          <w:lang w:eastAsia="zh-CN"/>
        </w:rPr>
        <w:t>》</w:t>
      </w:r>
      <w:r>
        <w:t>四章。</w:t>
      </w:r>
    </w:p>
    <w:p w14:paraId="72F9E962">
      <w:r>
        <w:t>子子</w:t>
      </w:r>
      <w:r>
        <w:rPr>
          <w:rFonts w:hint="eastAsia" w:eastAsia="宋体"/>
          <w:lang w:eastAsia="zh-CN"/>
        </w:rPr>
        <w:t>《</w:t>
      </w:r>
      <w:r>
        <w:t>頍弁</w:t>
      </w:r>
      <w:r>
        <w:rPr>
          <w:rFonts w:hint="eastAsia" w:eastAsia="宋体"/>
          <w:lang w:eastAsia="zh-CN"/>
        </w:rPr>
        <w:t>》</w:t>
      </w:r>
      <w:r>
        <w:t>一章，二章同。</w:t>
      </w:r>
    </w:p>
    <w:p w14:paraId="5C99F042">
      <w:r>
        <w:t>友喜</w:t>
      </w:r>
    </w:p>
    <w:p w14:paraId="3FCF3369">
      <w:r>
        <w:rPr>
          <w:rFonts w:hint="eastAsia" w:eastAsia="宋体"/>
          <w:lang w:eastAsia="zh-CN"/>
        </w:rPr>
        <w:t>《</w:t>
      </w:r>
      <w:r>
        <w:t>車</w:t>
      </w:r>
      <w:r>
        <w:rPr>
          <w:rFonts w:hint="eastAsia" w:eastAsia="宋体"/>
          <w:lang w:eastAsia="zh-CN"/>
        </w:rPr>
        <w:t>&lt;</w:t>
      </w:r>
      <w:r>
        <w:t>牽</w:t>
      </w:r>
      <w:r>
        <w:rPr>
          <w:rFonts w:hint="eastAsia" w:eastAsia="宋体"/>
          <w:lang w:eastAsia="zh-CN"/>
        </w:rPr>
        <w:t>&gt;&lt;</w:t>
      </w:r>
      <w:r>
        <w:t>舝</w:t>
      </w:r>
      <w:r>
        <w:rPr>
          <w:rFonts w:hint="eastAsia" w:eastAsia="宋体"/>
          <w:lang w:eastAsia="zh-CN"/>
        </w:rPr>
        <w:t>&gt;》</w:t>
      </w:r>
      <w:r>
        <w:t>一</w:t>
      </w:r>
    </w:p>
    <w:p w14:paraId="3D87EB2C">
      <w:r>
        <w:t>章。否史恥怠</w:t>
      </w:r>
    </w:p>
    <w:p w14:paraId="2890D385">
      <w:r>
        <w:rPr>
          <w:rFonts w:hint="eastAsia" w:eastAsia="宋体"/>
          <w:lang w:eastAsia="zh-CN"/>
        </w:rPr>
        <w:t>《</w:t>
      </w:r>
      <w:r>
        <w:t>賓之初筵</w:t>
      </w:r>
      <w:r>
        <w:rPr>
          <w:rFonts w:hint="eastAsia" w:eastAsia="宋体"/>
          <w:lang w:eastAsia="zh-CN"/>
        </w:rPr>
        <w:t>》</w:t>
      </w:r>
      <w:r>
        <w:t>五章。</w:t>
      </w:r>
    </w:p>
    <w:p w14:paraId="1949D837">
      <w:r>
        <w:t>子子</w:t>
      </w:r>
    </w:p>
    <w:p w14:paraId="66456FC1">
      <w:r>
        <w:rPr>
          <w:rFonts w:hint="eastAsia" w:eastAsia="宋体"/>
          <w:lang w:eastAsia="zh-CN"/>
        </w:rPr>
        <w:t>《</w:t>
      </w:r>
      <w:r>
        <w:t>采菽</w:t>
      </w:r>
      <w:r>
        <w:rPr>
          <w:rFonts w:hint="eastAsia" w:eastAsia="宋体"/>
          <w:lang w:eastAsia="zh-CN"/>
        </w:rPr>
        <w:t>》</w:t>
      </w:r>
      <w:r>
        <w:t>三章。</w:t>
      </w:r>
    </w:p>
    <w:p w14:paraId="1A408078">
      <w:r>
        <w:t>子子右四章。</w:t>
      </w:r>
    </w:p>
    <w:p w14:paraId="1E9E8F28">
      <w:r>
        <w:t>子子五章。</w:t>
      </w:r>
    </w:p>
    <w:p w14:paraId="793B2483">
      <w:r>
        <w:t>士改</w:t>
      </w:r>
      <w:r>
        <w:rPr>
          <w:rFonts w:hint="eastAsia" w:eastAsia="宋体"/>
          <w:lang w:eastAsia="zh-CN"/>
        </w:rPr>
        <w:t>《</w:t>
      </w:r>
      <w:r>
        <w:t>都人</w:t>
      </w:r>
    </w:p>
    <w:p w14:paraId="30F2D846">
      <w:r>
        <w:t>士</w:t>
      </w:r>
      <w:r>
        <w:rPr>
          <w:rFonts w:hint="eastAsia" w:eastAsia="宋体"/>
          <w:lang w:eastAsia="zh-CN"/>
        </w:rPr>
        <w:t>》</w:t>
      </w:r>
      <w:r>
        <w:t>一章。</w:t>
      </w:r>
    </w:p>
    <w:p w14:paraId="5E20B764">
      <w:r>
        <w:t>食誨載食誨載食誨載</w:t>
      </w:r>
    </w:p>
    <w:p w14:paraId="2B7D4B39">
      <w:r>
        <w:rPr>
          <w:rFonts w:hint="eastAsia" w:eastAsia="宋体"/>
          <w:lang w:eastAsia="zh-CN"/>
        </w:rPr>
        <w:t>《</w:t>
      </w:r>
      <w:r>
        <w:t>緜蠻</w:t>
      </w:r>
      <w:r>
        <w:rPr>
          <w:rFonts w:hint="eastAsia" w:eastAsia="宋体"/>
          <w:lang w:eastAsia="zh-CN"/>
        </w:rPr>
        <w:t>》</w:t>
      </w:r>
      <w:r>
        <w:t>一、二、三章。</w:t>
      </w:r>
    </w:p>
    <w:p w14:paraId="5CCB9798">
      <w:r>
        <w:t>時右</w:t>
      </w:r>
    </w:p>
    <w:p w14:paraId="5F82381B">
      <w:r>
        <w:rPr>
          <w:rFonts w:hint="eastAsia" w:eastAsia="宋体"/>
          <w:lang w:eastAsia="zh-CN"/>
        </w:rPr>
        <w:t>《</w:t>
      </w:r>
      <w:r>
        <w:t>文王</w:t>
      </w:r>
      <w:r>
        <w:rPr>
          <w:rFonts w:hint="eastAsia" w:eastAsia="宋体"/>
          <w:lang w:eastAsia="zh-CN"/>
        </w:rPr>
        <w:t>》</w:t>
      </w:r>
      <w:r>
        <w:t>一章。</w:t>
      </w:r>
    </w:p>
    <w:p w14:paraId="7BCDDEC4">
      <w:r>
        <w:t>已子子士二章。止</w:t>
      </w:r>
    </w:p>
    <w:p w14:paraId="15CB58FF">
      <w:r>
        <w:t>【第519页】</w:t>
      </w:r>
    </w:p>
    <w:p w14:paraId="66C40D01">
      <w:r>
        <w:t>母婦</w:t>
      </w:r>
    </w:p>
    <w:p w14:paraId="31AE47A2">
      <w:r>
        <w:rPr>
          <w:rFonts w:hint="eastAsia" w:eastAsia="宋体"/>
          <w:lang w:eastAsia="zh-CN"/>
        </w:rPr>
        <w:t>《</w:t>
      </w:r>
      <w:r>
        <w:t>思齊</w:t>
      </w:r>
      <w:r>
        <w:rPr>
          <w:rFonts w:hint="eastAsia" w:eastAsia="宋体"/>
          <w:lang w:eastAsia="zh-CN"/>
        </w:rPr>
        <w:t>》</w:t>
      </w:r>
      <w:r>
        <w:t>一章。</w:t>
      </w:r>
    </w:p>
    <w:p w14:paraId="2B4EFF1A">
      <w:r>
        <w:t>造士</w:t>
      </w:r>
    </w:p>
    <w:p w14:paraId="5A44D06A">
      <w:r>
        <w:t>五章。</w:t>
      </w:r>
    </w:p>
    <w:p w14:paraId="578E5D28">
      <w:r>
        <w:t>涘止子</w:t>
      </w:r>
    </w:p>
    <w:p w14:paraId="0EFA094F">
      <w:r>
        <w:rPr>
          <w:rFonts w:hint="eastAsia" w:eastAsia="宋体"/>
          <w:lang w:eastAsia="zh-CN"/>
        </w:rPr>
        <w:t>《</w:t>
      </w:r>
      <w:r>
        <w:t>大明</w:t>
      </w:r>
      <w:r>
        <w:rPr>
          <w:rFonts w:hint="eastAsia" w:eastAsia="宋体"/>
          <w:lang w:eastAsia="zh-CN"/>
        </w:rPr>
        <w:t>》</w:t>
      </w:r>
      <w:r>
        <w:t>四章。</w:t>
      </w:r>
    </w:p>
    <w:p w14:paraId="40CCC79F">
      <w:r>
        <w:t>止右理畝事</w:t>
      </w:r>
    </w:p>
    <w:p w14:paraId="2133FC9B">
      <w:r>
        <w:rPr>
          <w:rFonts w:hint="eastAsia" w:eastAsia="宋体"/>
          <w:lang w:eastAsia="zh-CN"/>
        </w:rPr>
        <w:t>《</w:t>
      </w:r>
      <w:r>
        <w:t>緜</w:t>
      </w:r>
      <w:r>
        <w:rPr>
          <w:rFonts w:hint="eastAsia" w:eastAsia="宋体"/>
          <w:lang w:eastAsia="zh-CN"/>
        </w:rPr>
        <w:t>》</w:t>
      </w:r>
      <w:r>
        <w:t>四章。</w:t>
      </w:r>
    </w:p>
    <w:p w14:paraId="6E71923E">
      <w:r>
        <w:t>子子</w:t>
      </w:r>
    </w:p>
    <w:p w14:paraId="09CD83EA">
      <w:r>
        <w:t>字翼三</w:t>
      </w:r>
    </w:p>
    <w:p w14:paraId="3706B961">
      <w:r>
        <w:t>悔祉子</w:t>
      </w:r>
    </w:p>
    <w:p w14:paraId="79E6B9E7">
      <w:r>
        <w:rPr>
          <w:rFonts w:hint="eastAsia" w:eastAsia="宋体"/>
          <w:lang w:eastAsia="zh-CN"/>
        </w:rPr>
        <w:t>《</w:t>
      </w:r>
      <w:r>
        <w:t>皇矣</w:t>
      </w:r>
      <w:r>
        <w:rPr>
          <w:rFonts w:hint="eastAsia" w:eastAsia="宋体"/>
          <w:lang w:eastAsia="zh-CN"/>
        </w:rPr>
        <w:t>》</w:t>
      </w:r>
      <w:r>
        <w:t>四章。</w:t>
      </w:r>
    </w:p>
    <w:p w14:paraId="4B158F8E">
      <w:r>
        <w:t>芑仕謀子</w:t>
      </w:r>
    </w:p>
    <w:p w14:paraId="2F6443C1">
      <w:r>
        <w:rPr>
          <w:rFonts w:hint="eastAsia" w:eastAsia="宋体"/>
          <w:lang w:eastAsia="zh-CN"/>
        </w:rPr>
        <w:t>《</w:t>
      </w:r>
      <w:r>
        <w:t>文王有聲</w:t>
      </w:r>
      <w:r>
        <w:rPr>
          <w:rFonts w:hint="eastAsia" w:eastAsia="宋体"/>
          <w:lang w:eastAsia="zh-CN"/>
        </w:rPr>
        <w:t>》</w:t>
      </w:r>
      <w:r>
        <w:t>八章。</w:t>
      </w:r>
    </w:p>
    <w:p w14:paraId="2D4ABB33">
      <w:r>
        <w:t>祀子敏止</w:t>
      </w:r>
    </w:p>
    <w:p w14:paraId="2A29D2AF">
      <w:r>
        <w:rPr>
          <w:rFonts w:hint="eastAsia" w:eastAsia="宋体"/>
          <w:lang w:eastAsia="zh-CN"/>
        </w:rPr>
        <w:t>《</w:t>
      </w:r>
      <w:r>
        <w:t>生民</w:t>
      </w:r>
      <w:r>
        <w:rPr>
          <w:rFonts w:hint="eastAsia" w:eastAsia="宋体"/>
          <w:lang w:eastAsia="zh-CN"/>
        </w:rPr>
        <w:t>》</w:t>
      </w:r>
      <w:r>
        <w:t>一章。</w:t>
      </w:r>
    </w:p>
    <w:p w14:paraId="3C59D688">
      <w:r>
        <w:t>祀子</w:t>
      </w:r>
    </w:p>
    <w:p w14:paraId="1F764F35">
      <w:r>
        <w:t>時子</w:t>
      </w:r>
    </w:p>
    <w:p w14:paraId="23C8B6F1">
      <w:r>
        <w:rPr>
          <w:rFonts w:hint="eastAsia" w:eastAsia="宋体"/>
          <w:lang w:eastAsia="zh-CN"/>
        </w:rPr>
        <w:t>《</w:t>
      </w:r>
      <w:r>
        <w:t>既醉</w:t>
      </w:r>
      <w:r>
        <w:rPr>
          <w:rFonts w:hint="eastAsia" w:eastAsia="宋体"/>
          <w:lang w:eastAsia="zh-CN"/>
        </w:rPr>
        <w:t>》</w:t>
      </w:r>
      <w:r>
        <w:t>五章。</w:t>
      </w:r>
    </w:p>
    <w:p w14:paraId="51FD6595">
      <w:r>
        <w:t>士士子八章。</w:t>
      </w:r>
    </w:p>
    <w:p w14:paraId="34FE3FF2">
      <w:r>
        <w:t>紀友士子</w:t>
      </w:r>
    </w:p>
    <w:p w14:paraId="214EA5F9">
      <w:r>
        <w:t>章。秠芑秠畝芑負祀六章。</w:t>
      </w:r>
    </w:p>
    <w:p w14:paraId="7E9BD106">
      <w:r>
        <w:t>時祀悔</w:t>
      </w:r>
    </w:p>
    <w:p w14:paraId="64D08E9F">
      <w:r>
        <w:rPr>
          <w:rFonts w:hint="eastAsia" w:eastAsia="宋体"/>
          <w:lang w:eastAsia="zh-CN"/>
        </w:rPr>
        <w:t>《</w:t>
      </w:r>
      <w:r>
        <w:t>假樂</w:t>
      </w:r>
      <w:r>
        <w:rPr>
          <w:rFonts w:hint="eastAsia" w:eastAsia="宋体"/>
          <w:lang w:eastAsia="zh-CN"/>
        </w:rPr>
        <w:t>》</w:t>
      </w:r>
      <w:r>
        <w:t>四章。</w:t>
      </w:r>
    </w:p>
    <w:p w14:paraId="728CB2CB">
      <w:r>
        <w:t>理有</w:t>
      </w:r>
    </w:p>
    <w:p w14:paraId="11480600">
      <w:r>
        <w:rPr>
          <w:rFonts w:hint="eastAsia" w:eastAsia="宋体"/>
          <w:lang w:eastAsia="zh-CN"/>
        </w:rPr>
        <w:t>《</w:t>
      </w:r>
      <w:r>
        <w:t>公劉</w:t>
      </w:r>
      <w:r>
        <w:rPr>
          <w:rFonts w:hint="eastAsia" w:eastAsia="宋体"/>
          <w:lang w:eastAsia="zh-CN"/>
        </w:rPr>
        <w:t>》</w:t>
      </w:r>
      <w:r>
        <w:t>六章。</w:t>
      </w:r>
    </w:p>
    <w:p w14:paraId="748AE266">
      <w:r>
        <w:t>兹饎子母</w:t>
      </w:r>
    </w:p>
    <w:p w14:paraId="1AD77301">
      <w:r>
        <w:rPr>
          <w:rFonts w:hint="eastAsia" w:eastAsia="宋体"/>
          <w:lang w:eastAsia="zh-CN"/>
        </w:rPr>
        <w:t>《</w:t>
      </w:r>
      <w:r>
        <w:t>泂酌</w:t>
      </w:r>
      <w:r>
        <w:rPr>
          <w:rFonts w:hint="eastAsia" w:eastAsia="宋体"/>
          <w:lang w:eastAsia="zh-CN"/>
        </w:rPr>
        <w:t>》</w:t>
      </w:r>
      <w:r>
        <w:t>一章。</w:t>
      </w:r>
    </w:p>
    <w:p w14:paraId="1B86EBB5">
      <w:r>
        <w:t>兹子</w:t>
      </w:r>
    </w:p>
    <w:p w14:paraId="6B72EE29">
      <w:r>
        <w:t>二章，三章同。</w:t>
      </w:r>
    </w:p>
    <w:p w14:paraId="03E06093">
      <w:pPr>
        <w:rPr>
          <w:rFonts w:hint="eastAsia" w:eastAsia="宋体"/>
          <w:lang w:eastAsia="zh-CN"/>
        </w:rPr>
      </w:pPr>
      <w:r>
        <w:t>止士使子</w:t>
      </w:r>
      <w:r>
        <w:rPr>
          <w:rFonts w:hint="eastAsia" w:eastAsia="宋体"/>
          <w:lang w:eastAsia="zh-CN"/>
        </w:rPr>
        <w:t>《</w:t>
      </w:r>
      <w:r>
        <w:t>卷阿</w:t>
      </w:r>
      <w:r>
        <w:rPr>
          <w:rFonts w:hint="eastAsia" w:eastAsia="宋体"/>
          <w:lang w:eastAsia="zh-CN"/>
        </w:rPr>
        <w:t>》</w:t>
      </w:r>
    </w:p>
    <w:p w14:paraId="29B58460">
      <w:r>
        <w:t>李子</w:t>
      </w:r>
    </w:p>
    <w:p w14:paraId="3DB434B4">
      <w:r>
        <w:t>八章。</w:t>
      </w:r>
    </w:p>
    <w:p w14:paraId="0E555A4A">
      <w:r>
        <w:t>子否事耳子</w:t>
      </w:r>
    </w:p>
    <w:p w14:paraId="1ED0A452">
      <w:r>
        <w:t>十章。</w:t>
      </w:r>
    </w:p>
    <w:p w14:paraId="751D7372">
      <w:r>
        <w:t>友子</w:t>
      </w:r>
    </w:p>
    <w:p w14:paraId="1D794594">
      <w:r>
        <w:rPr>
          <w:rFonts w:hint="eastAsia" w:eastAsia="宋体"/>
          <w:lang w:eastAsia="zh-CN"/>
        </w:rPr>
        <w:t>《</w:t>
      </w:r>
      <w:r>
        <w:t>抑</w:t>
      </w:r>
      <w:r>
        <w:rPr>
          <w:rFonts w:hint="eastAsia" w:eastAsia="宋体"/>
          <w:lang w:eastAsia="zh-CN"/>
        </w:rPr>
        <w:t>》</w:t>
      </w:r>
      <w:r>
        <w:t>六章。</w:t>
      </w:r>
    </w:p>
    <w:p w14:paraId="34976488">
      <w:r>
        <w:t>時舊</w:t>
      </w:r>
    </w:p>
    <w:p w14:paraId="16AC6FA7">
      <w:r>
        <w:t>七章。</w:t>
      </w:r>
    </w:p>
    <w:p w14:paraId="1BEE5B28">
      <w:r>
        <w:t>式止晦</w:t>
      </w:r>
    </w:p>
    <w:p w14:paraId="5183CB03">
      <w:r>
        <w:rPr>
          <w:rFonts w:hint="eastAsia" w:eastAsia="宋体"/>
          <w:lang w:eastAsia="zh-CN"/>
        </w:rPr>
        <w:t>《</w:t>
      </w:r>
      <w:r>
        <w:t>蕩</w:t>
      </w:r>
      <w:r>
        <w:rPr>
          <w:rFonts w:hint="eastAsia" w:eastAsia="宋体"/>
          <w:lang w:eastAsia="zh-CN"/>
        </w:rPr>
        <w:t>》</w:t>
      </w:r>
      <w:r>
        <w:t>五章。</w:t>
      </w:r>
    </w:p>
    <w:p w14:paraId="2CFE0A06">
      <w:r>
        <w:t>事式</w:t>
      </w:r>
    </w:p>
    <w:p w14:paraId="0C7CBF80">
      <w:r>
        <w:t>子止</w:t>
      </w:r>
    </w:p>
    <w:p w14:paraId="575EE8A1">
      <w:r>
        <w:t>子止謀悔</w:t>
      </w:r>
    </w:p>
    <w:p w14:paraId="4C3B5BD4">
      <w:r>
        <w:t>里喜能忌</w:t>
      </w:r>
      <w:r>
        <w:rPr>
          <w:rFonts w:hint="eastAsia" w:eastAsia="宋体"/>
          <w:lang w:eastAsia="zh-CN"/>
        </w:rPr>
        <w:t>《</w:t>
      </w:r>
      <w:r>
        <w:t>桑柔</w:t>
      </w:r>
      <w:r>
        <w:rPr>
          <w:rFonts w:hint="eastAsia" w:eastAsia="宋体"/>
          <w:lang w:eastAsia="zh-CN"/>
        </w:rPr>
        <w:t>》</w:t>
      </w:r>
      <w:r>
        <w:t>十章。</w:t>
      </w:r>
    </w:p>
    <w:p w14:paraId="6E2E9D73">
      <w:r>
        <w:t>紀宰氏右止里</w:t>
      </w:r>
    </w:p>
    <w:p w14:paraId="439C10AC">
      <w:r>
        <w:t>雲漢</w:t>
      </w:r>
      <w:r>
        <w:rPr>
          <w:rFonts w:hint="eastAsia" w:eastAsia="宋体"/>
          <w:lang w:eastAsia="zh-CN"/>
        </w:rPr>
        <w:t>》</w:t>
      </w:r>
      <w:r>
        <w:t>七章。</w:t>
      </w:r>
    </w:p>
    <w:p w14:paraId="676CC62D">
      <w:r>
        <w:t>誨寺</w:t>
      </w:r>
      <w:r>
        <w:rPr>
          <w:rFonts w:hint="eastAsia" w:eastAsia="宋体"/>
          <w:lang w:eastAsia="zh-CN"/>
        </w:rPr>
        <w:t>《</w:t>
      </w:r>
      <w:r>
        <w:t>瞻</w:t>
      </w:r>
    </w:p>
    <w:p w14:paraId="3431FBEA">
      <w:r>
        <w:t>理海</w:t>
      </w:r>
    </w:p>
    <w:p w14:paraId="4C0AAD5B">
      <w:r>
        <w:rPr>
          <w:rFonts w:hint="eastAsia" w:eastAsia="宋体"/>
          <w:lang w:eastAsia="zh-CN"/>
        </w:rPr>
        <w:t>《</w:t>
      </w:r>
      <w:r>
        <w:t>江漢</w:t>
      </w:r>
      <w:r>
        <w:rPr>
          <w:rFonts w:hint="eastAsia" w:eastAsia="宋体"/>
          <w:lang w:eastAsia="zh-CN"/>
        </w:rPr>
        <w:t>》</w:t>
      </w:r>
      <w:r>
        <w:t>七章。</w:t>
      </w:r>
    </w:p>
    <w:p w14:paraId="67B678DF">
      <w:r>
        <w:t>子似祉四章。</w:t>
      </w:r>
    </w:p>
    <w:p w14:paraId="52CB83C7">
      <w:r>
        <w:t>子已</w:t>
      </w:r>
    </w:p>
    <w:p w14:paraId="7DC5C9E8">
      <w:r>
        <w:t>六章。</w:t>
      </w:r>
    </w:p>
    <w:p w14:paraId="543C701E">
      <w:r>
        <w:rPr>
          <w:rFonts w:hint="eastAsia" w:eastAsia="宋体"/>
          <w:lang w:eastAsia="zh-CN"/>
        </w:rPr>
        <w:t>《</w:t>
      </w:r>
      <w:r>
        <w:t>崧高</w:t>
      </w:r>
      <w:r>
        <w:rPr>
          <w:rFonts w:hint="eastAsia" w:eastAsia="宋体"/>
          <w:lang w:eastAsia="zh-CN"/>
        </w:rPr>
        <w:t>》</w:t>
      </w:r>
      <w:r>
        <w:t>二章。</w:t>
      </w:r>
    </w:p>
    <w:p w14:paraId="567DC33D">
      <w:r>
        <w:t>子止里</w:t>
      </w:r>
    </w:p>
    <w:p w14:paraId="3A1179C6">
      <w:r>
        <w:t>鮪鯉祀福</w:t>
      </w:r>
      <w:r>
        <w:rPr>
          <w:rFonts w:hint="eastAsia" w:eastAsia="宋体"/>
          <w:lang w:eastAsia="zh-CN"/>
        </w:rPr>
        <w:t>《</w:t>
      </w:r>
      <w:r>
        <w:t>潛</w:t>
      </w:r>
      <w:r>
        <w:rPr>
          <w:rFonts w:hint="eastAsia" w:eastAsia="宋体"/>
          <w:lang w:eastAsia="zh-CN"/>
        </w:rPr>
        <w:t>》</w:t>
      </w:r>
      <w:r>
        <w:t>。</w:t>
      </w:r>
    </w:p>
    <w:p w14:paraId="22027654">
      <w:r>
        <w:t>里里舊</w:t>
      </w:r>
    </w:p>
    <w:p w14:paraId="6A716E1F">
      <w:r>
        <w:t>印</w:t>
      </w:r>
      <w:r>
        <w:rPr>
          <w:rFonts w:hint="eastAsia" w:eastAsia="宋体"/>
          <w:lang w:eastAsia="zh-CN"/>
        </w:rPr>
        <w:t>》</w:t>
      </w:r>
      <w:r>
        <w:t>三章。</w:t>
      </w:r>
    </w:p>
    <w:p w14:paraId="6FCDF0B5">
      <w:r>
        <w:t>富忌五章。</w:t>
      </w:r>
    </w:p>
    <w:p w14:paraId="79C76B67">
      <w:r>
        <w:t>茂止</w:t>
      </w:r>
    </w:p>
    <w:p w14:paraId="29091260">
      <w:r>
        <w:rPr>
          <w:rFonts w:hint="eastAsia" w:eastAsia="宋体"/>
          <w:lang w:eastAsia="zh-CN"/>
        </w:rPr>
        <w:t>《</w:t>
      </w:r>
      <w:r>
        <w:t>召旻</w:t>
      </w:r>
      <w:r>
        <w:rPr>
          <w:rFonts w:hint="eastAsia" w:eastAsia="宋体"/>
          <w:lang w:eastAsia="zh-CN"/>
        </w:rPr>
        <w:t>》</w:t>
      </w:r>
      <w:r>
        <w:t>四章。</w:t>
      </w:r>
    </w:p>
    <w:p w14:paraId="53809785">
      <w:r>
        <w:t>倍事</w:t>
      </w:r>
    </w:p>
    <w:p w14:paraId="6D35882C">
      <w:r>
        <w:t>士子止</w:t>
      </w:r>
      <w:r>
        <w:rPr>
          <w:rFonts w:hint="eastAsia" w:eastAsia="宋体"/>
          <w:lang w:eastAsia="zh-CN"/>
        </w:rPr>
        <w:t>《</w:t>
      </w:r>
      <w:r>
        <w:t>敬之</w:t>
      </w:r>
      <w:r>
        <w:rPr>
          <w:rFonts w:hint="eastAsia" w:eastAsia="宋体"/>
          <w:lang w:eastAsia="zh-CN"/>
        </w:rPr>
        <w:t>》</w:t>
      </w:r>
      <w:r>
        <w:t>。以饁婦士耜畝</w:t>
      </w:r>
      <w:r>
        <w:rPr>
          <w:rFonts w:hint="eastAsia" w:eastAsia="宋体"/>
          <w:lang w:eastAsia="zh-CN"/>
        </w:rPr>
        <w:t>《</w:t>
      </w:r>
      <w:r>
        <w:t>載芟</w:t>
      </w:r>
      <w:r>
        <w:rPr>
          <w:rFonts w:hint="eastAsia" w:eastAsia="宋体"/>
          <w:lang w:eastAsia="zh-CN"/>
        </w:rPr>
        <w:t>》</w:t>
      </w:r>
      <w:r>
        <w:t>。耜畝</w:t>
      </w:r>
    </w:p>
    <w:p w14:paraId="23015FE7">
      <w:r>
        <w:t>祀子</w:t>
      </w:r>
    </w:p>
    <w:p w14:paraId="0119FAD6">
      <w:r>
        <w:rPr>
          <w:rFonts w:hint="eastAsia" w:eastAsia="宋体"/>
          <w:lang w:eastAsia="zh-CN"/>
        </w:rPr>
        <w:t>《</w:t>
      </w:r>
      <w:r>
        <w:t>良耜</w:t>
      </w:r>
      <w:r>
        <w:rPr>
          <w:rFonts w:hint="eastAsia" w:eastAsia="宋体"/>
          <w:lang w:eastAsia="zh-CN"/>
        </w:rPr>
        <w:t>》</w:t>
      </w:r>
      <w:r>
        <w:t>。</w:t>
      </w:r>
    </w:p>
    <w:p w14:paraId="1F2A235F">
      <w:r>
        <w:t>始有子</w:t>
      </w:r>
      <w:r>
        <w:rPr>
          <w:rFonts w:hint="eastAsia" w:eastAsia="宋体"/>
          <w:lang w:eastAsia="zh-CN"/>
        </w:rPr>
        <w:t>《</w:t>
      </w:r>
      <w:r>
        <w:t>有駜</w:t>
      </w:r>
      <w:r>
        <w:rPr>
          <w:rFonts w:hint="eastAsia" w:eastAsia="宋体"/>
          <w:lang w:eastAsia="zh-CN"/>
        </w:rPr>
        <w:t>》</w:t>
      </w:r>
      <w:r>
        <w:t>三章。</w:t>
      </w:r>
    </w:p>
    <w:p w14:paraId="31ADBA77">
      <w:r>
        <w:t>子祀耳</w:t>
      </w:r>
    </w:p>
    <w:p w14:paraId="2CC1A18F">
      <w:r>
        <w:rPr>
          <w:rFonts w:hint="eastAsia" w:eastAsia="宋体"/>
          <w:lang w:eastAsia="zh-CN"/>
        </w:rPr>
        <w:t>《</w:t>
      </w:r>
      <w:r>
        <w:t>閟宫</w:t>
      </w:r>
      <w:r>
        <w:rPr>
          <w:rFonts w:hint="eastAsia" w:eastAsia="宋体"/>
          <w:lang w:eastAsia="zh-CN"/>
        </w:rPr>
        <w:t>》</w:t>
      </w:r>
      <w:r>
        <w:t>三章。</w:t>
      </w:r>
    </w:p>
    <w:p w14:paraId="74519120">
      <w:r>
        <w:t>喜母士有祉齒八章。有殆子子</w:t>
      </w:r>
      <w:r>
        <w:rPr>
          <w:rFonts w:hint="eastAsia" w:eastAsia="宋体"/>
          <w:lang w:eastAsia="zh-CN"/>
        </w:rPr>
        <w:t>《</w:t>
      </w:r>
      <w:r>
        <w:t>玄鳥</w:t>
      </w:r>
      <w:r>
        <w:rPr>
          <w:rFonts w:hint="eastAsia" w:eastAsia="宋体"/>
          <w:lang w:eastAsia="zh-CN"/>
        </w:rPr>
        <w:t>》</w:t>
      </w:r>
      <w:r>
        <w:t>。</w:t>
      </w:r>
    </w:p>
    <w:p w14:paraId="1D5B1028">
      <w:r>
        <w:t>里止海同上。子士</w:t>
      </w:r>
      <w:r>
        <w:rPr>
          <w:rFonts w:hint="eastAsia" w:eastAsia="宋体"/>
          <w:lang w:eastAsia="zh-CN"/>
        </w:rPr>
        <w:t>《</w:t>
      </w:r>
      <w:r>
        <w:t>長發</w:t>
      </w:r>
      <w:r>
        <w:rPr>
          <w:rFonts w:hint="eastAsia" w:eastAsia="宋体"/>
          <w:lang w:eastAsia="zh-CN"/>
        </w:rPr>
        <w:t>》</w:t>
      </w:r>
      <w:r>
        <w:t>七章。</w:t>
      </w:r>
    </w:p>
    <w:p w14:paraId="62933532">
      <w:r>
        <w:t>羣經</w:t>
      </w:r>
    </w:p>
    <w:p w14:paraId="06D196F6">
      <w:r>
        <w:t>事事</w:t>
      </w:r>
      <w:r>
        <w:rPr>
          <w:rFonts w:hint="eastAsia" w:eastAsia="宋体"/>
          <w:lang w:eastAsia="zh-CN"/>
        </w:rPr>
        <w:t>《</w:t>
      </w:r>
      <w:r>
        <w:t>易</w:t>
      </w:r>
      <w:r>
        <w:rPr>
          <w:rFonts w:hint="eastAsia" w:eastAsia="宋体"/>
          <w:lang w:eastAsia="zh-CN"/>
        </w:rPr>
        <w:t>•</w:t>
      </w:r>
      <w:r>
        <w:t>小過</w:t>
      </w:r>
      <w:r>
        <w:rPr>
          <w:rFonts w:hint="eastAsia" w:eastAsia="宋体"/>
          <w:lang w:eastAsia="zh-CN"/>
        </w:rPr>
        <w:t>•</w:t>
      </w:r>
      <w:r>
        <w:t>彖辭</w:t>
      </w:r>
      <w:r>
        <w:rPr>
          <w:rFonts w:hint="eastAsia" w:eastAsia="宋体"/>
          <w:lang w:eastAsia="zh-CN"/>
        </w:rPr>
        <w:t>》</w:t>
      </w:r>
      <w:r>
        <w:t>。</w:t>
      </w:r>
    </w:p>
    <w:p w14:paraId="7C4F1BF0">
      <w:r>
        <w:t>字字</w:t>
      </w:r>
      <w:r>
        <w:rPr>
          <w:rFonts w:hint="eastAsia" w:eastAsia="宋体"/>
          <w:lang w:eastAsia="zh-CN"/>
        </w:rPr>
        <w:t>《</w:t>
      </w:r>
      <w:r>
        <w:t>屯。六二</w:t>
      </w:r>
      <w:r>
        <w:rPr>
          <w:rFonts w:hint="eastAsia" w:eastAsia="宋体"/>
          <w:lang w:eastAsia="zh-CN"/>
        </w:rPr>
        <w:t>》</w:t>
      </w:r>
      <w:r>
        <w:t>。</w:t>
      </w:r>
    </w:p>
    <w:p w14:paraId="33B0AB32">
      <w:r>
        <w:t>否否喜</w:t>
      </w:r>
      <w:r>
        <w:rPr>
          <w:rFonts w:hint="eastAsia" w:eastAsia="宋体"/>
          <w:lang w:eastAsia="zh-CN"/>
        </w:rPr>
        <w:t>《</w:t>
      </w:r>
      <w:r>
        <w:t>否+上九</w:t>
      </w:r>
      <w:r>
        <w:rPr>
          <w:rFonts w:hint="eastAsia" w:eastAsia="宋体"/>
          <w:lang w:eastAsia="zh-CN"/>
        </w:rPr>
        <w:t>》</w:t>
      </w:r>
      <w:r>
        <w:t>。</w:t>
      </w:r>
    </w:p>
    <w:p w14:paraId="09A47D78">
      <w:r>
        <w:t>悔悔</w:t>
      </w:r>
      <w:r>
        <w:rPr>
          <w:rFonts w:hint="eastAsia" w:eastAsia="宋体"/>
          <w:lang w:eastAsia="zh-CN"/>
        </w:rPr>
        <w:t>《</w:t>
      </w:r>
      <w:r>
        <w:t>豫。六三</w:t>
      </w:r>
      <w:r>
        <w:rPr>
          <w:rFonts w:hint="eastAsia" w:eastAsia="宋体"/>
          <w:lang w:eastAsia="zh-CN"/>
        </w:rPr>
        <w:t>》</w:t>
      </w:r>
      <w:r>
        <w:t>。趾</w:t>
      </w:r>
    </w:p>
    <w:p w14:paraId="219E998A">
      <w:r>
        <w:t>耳</w:t>
      </w:r>
    </w:p>
    <w:p w14:paraId="3946BE86">
      <w:r>
        <w:rPr>
          <w:rFonts w:hint="eastAsia" w:eastAsia="宋体"/>
          <w:lang w:eastAsia="zh-CN"/>
        </w:rPr>
        <w:t>《</w:t>
      </w:r>
      <w:r>
        <w:t>噬嗑</w:t>
      </w:r>
      <w:r>
        <w:rPr>
          <w:rFonts w:hint="eastAsia" w:eastAsia="宋体"/>
          <w:lang w:eastAsia="zh-CN"/>
        </w:rPr>
        <w:t>•</w:t>
      </w:r>
      <w:r>
        <w:t>初九</w:t>
      </w:r>
      <w:r>
        <w:rPr>
          <w:rFonts w:hint="eastAsia" w:eastAsia="宋体"/>
          <w:lang w:eastAsia="zh-CN"/>
        </w:rPr>
        <w:t>》</w:t>
      </w:r>
      <w:r>
        <w:t>、</w:t>
      </w:r>
      <w:r>
        <w:rPr>
          <w:rFonts w:hint="eastAsia" w:eastAsia="宋体"/>
          <w:lang w:eastAsia="zh-CN"/>
        </w:rPr>
        <w:t>《</w:t>
      </w:r>
      <w:r>
        <w:t>上九</w:t>
      </w:r>
      <w:r>
        <w:rPr>
          <w:rFonts w:hint="eastAsia" w:eastAsia="宋体"/>
          <w:lang w:eastAsia="zh-CN"/>
        </w:rPr>
        <w:t>》</w:t>
      </w:r>
      <w:r>
        <w:t>。</w:t>
      </w:r>
    </w:p>
    <w:p w14:paraId="440EB092">
      <w:r>
        <w:t>福母</w:t>
      </w:r>
    </w:p>
    <w:p w14:paraId="2969114A">
      <w:r>
        <w:rPr>
          <w:rFonts w:hint="eastAsia" w:eastAsia="宋体"/>
          <w:lang w:eastAsia="zh-CN"/>
        </w:rPr>
        <w:t>《</w:t>
      </w:r>
      <w:r>
        <w:t>晉</w:t>
      </w:r>
      <w:r>
        <w:rPr>
          <w:rFonts w:hint="eastAsia" w:eastAsia="宋体"/>
          <w:lang w:eastAsia="zh-CN"/>
        </w:rPr>
        <w:t>•</w:t>
      </w:r>
      <w:r>
        <w:t>六二</w:t>
      </w:r>
      <w:r>
        <w:rPr>
          <w:rFonts w:hint="eastAsia" w:eastAsia="宋体"/>
          <w:lang w:eastAsia="zh-CN"/>
        </w:rPr>
        <w:t>》</w:t>
      </w:r>
      <w:r>
        <w:t>。</w:t>
      </w:r>
    </w:p>
    <w:p w14:paraId="70E1B310">
      <w:r>
        <w:t>友喜</w:t>
      </w:r>
    </w:p>
    <w:p w14:paraId="7AABCE0C">
      <w:r>
        <w:rPr>
          <w:rFonts w:hint="eastAsia" w:eastAsia="宋体"/>
          <w:lang w:eastAsia="zh-CN"/>
        </w:rPr>
        <w:t>《</w:t>
      </w:r>
      <w:r>
        <w:t>損</w:t>
      </w:r>
      <w:r>
        <w:rPr>
          <w:rFonts w:hint="eastAsia" w:eastAsia="宋体"/>
          <w:lang w:eastAsia="zh-CN"/>
        </w:rPr>
        <w:t>•</w:t>
      </w:r>
      <w:r>
        <w:t>六三</w:t>
      </w:r>
      <w:r>
        <w:rPr>
          <w:rFonts w:hint="eastAsia" w:eastAsia="宋体"/>
          <w:lang w:eastAsia="zh-CN"/>
        </w:rPr>
        <w:t>》</w:t>
      </w:r>
      <w:r>
        <w:t>、</w:t>
      </w:r>
      <w:r>
        <w:rPr>
          <w:rFonts w:hint="eastAsia" w:eastAsia="宋体"/>
          <w:lang w:eastAsia="zh-CN"/>
        </w:rPr>
        <w:t>《</w:t>
      </w:r>
      <w:r>
        <w:t>六四</w:t>
      </w:r>
      <w:r>
        <w:rPr>
          <w:rFonts w:hint="eastAsia" w:eastAsia="宋体"/>
          <w:lang w:eastAsia="zh-CN"/>
        </w:rPr>
        <w:t>》</w:t>
      </w:r>
      <w:r>
        <w:t>。</w:t>
      </w:r>
    </w:p>
    <w:p w14:paraId="6C99F3F5">
      <w:r>
        <w:t>悔悔</w:t>
      </w:r>
      <w:r>
        <w:rPr>
          <w:rFonts w:hint="eastAsia" w:eastAsia="宋体"/>
          <w:lang w:eastAsia="zh-CN"/>
        </w:rPr>
        <w:t>《</w:t>
      </w:r>
      <w:r>
        <w:t>困。上六</w:t>
      </w:r>
      <w:r>
        <w:rPr>
          <w:rFonts w:hint="eastAsia" w:eastAsia="宋体"/>
          <w:lang w:eastAsia="zh-CN"/>
        </w:rPr>
        <w:t>》</w:t>
      </w:r>
      <w:r>
        <w:t>。趾否</w:t>
      </w:r>
    </w:p>
    <w:p w14:paraId="38AF00BD">
      <w:r>
        <w:t>【第520页】</w:t>
      </w:r>
    </w:p>
    <w:p w14:paraId="587FD306">
      <w:r>
        <w:t>子</w:t>
      </w:r>
      <w:r>
        <w:rPr>
          <w:rFonts w:hint="eastAsia" w:eastAsia="宋体"/>
          <w:lang w:eastAsia="zh-CN"/>
        </w:rPr>
        <w:t>《</w:t>
      </w:r>
      <w:r>
        <w:t>鼎。初六</w:t>
      </w:r>
      <w:r>
        <w:rPr>
          <w:rFonts w:hint="eastAsia" w:eastAsia="宋体"/>
          <w:lang w:eastAsia="zh-CN"/>
        </w:rPr>
        <w:t>》</w:t>
      </w:r>
      <w:r>
        <w:t>。</w:t>
      </w:r>
    </w:p>
    <w:p w14:paraId="22D851C3">
      <w:r>
        <w:t>道已始</w:t>
      </w:r>
    </w:p>
    <w:p w14:paraId="43094C67">
      <w:r>
        <w:t>子婦</w:t>
      </w:r>
      <w:r>
        <w:rPr>
          <w:rFonts w:hint="eastAsia" w:eastAsia="宋体"/>
          <w:lang w:eastAsia="zh-CN"/>
        </w:rPr>
        <w:t>《</w:t>
      </w:r>
      <w:r>
        <w:t>家人。彖傳</w:t>
      </w:r>
      <w:r>
        <w:rPr>
          <w:rFonts w:hint="eastAsia" w:eastAsia="宋体"/>
          <w:lang w:eastAsia="zh-CN"/>
        </w:rPr>
        <w:t>》</w:t>
      </w:r>
      <w:r>
        <w:t>。</w:t>
      </w:r>
    </w:p>
    <w:p w14:paraId="6DBBCA02">
      <w:r>
        <w:t>始咎</w:t>
      </w:r>
    </w:p>
    <w:p w14:paraId="68919916">
      <w:r>
        <w:rPr>
          <w:rFonts w:hint="eastAsia" w:eastAsia="宋体"/>
          <w:lang w:eastAsia="zh-CN"/>
        </w:rPr>
        <w:t>《</w:t>
      </w:r>
      <w:r>
        <w:t>繫辭下傳</w:t>
      </w:r>
      <w:r>
        <w:rPr>
          <w:rFonts w:hint="eastAsia" w:eastAsia="宋体"/>
          <w:lang w:eastAsia="zh-CN"/>
        </w:rPr>
        <w:t>》“</w:t>
      </w:r>
      <w:r>
        <w:t>懼以終始</w:t>
      </w:r>
      <w:r>
        <w:rPr>
          <w:rFonts w:hint="eastAsia" w:eastAsia="宋体"/>
          <w:lang w:eastAsia="zh-CN"/>
        </w:rPr>
        <w:t>”</w:t>
      </w:r>
      <w:r>
        <w:t>二句。</w:t>
      </w:r>
    </w:p>
    <w:p w14:paraId="4FCF2E93">
      <w:r>
        <w:t>起</w:t>
      </w:r>
    </w:p>
    <w:p w14:paraId="0C831A40">
      <w:r>
        <w:t>止始</w:t>
      </w:r>
    </w:p>
    <w:p w14:paraId="7E8EAE22">
      <w:r>
        <w:rPr>
          <w:rFonts w:hint="eastAsia" w:eastAsia="宋体"/>
          <w:lang w:eastAsia="zh-CN"/>
        </w:rPr>
        <w:t>《</w:t>
      </w:r>
      <w:r>
        <w:t>雜卦傳</w:t>
      </w:r>
      <w:r>
        <w:rPr>
          <w:rFonts w:hint="eastAsia" w:eastAsia="宋体"/>
          <w:lang w:eastAsia="zh-CN"/>
        </w:rPr>
        <w:t>》</w:t>
      </w:r>
      <w:r>
        <w:t>。</w:t>
      </w:r>
    </w:p>
    <w:p w14:paraId="691B9416">
      <w:r>
        <w:t>久止同上。</w:t>
      </w:r>
    </w:p>
    <w:p w14:paraId="5BE4144D">
      <w:r>
        <w:t>喜起熙</w:t>
      </w:r>
    </w:p>
    <w:p w14:paraId="622239EF">
      <w:r>
        <w:rPr>
          <w:rFonts w:hint="eastAsia" w:eastAsia="宋体"/>
          <w:lang w:eastAsia="zh-CN"/>
        </w:rPr>
        <w:t>《</w:t>
      </w:r>
      <w:r>
        <w:t>書。皋陶謨</w:t>
      </w:r>
      <w:r>
        <w:rPr>
          <w:rFonts w:hint="eastAsia" w:eastAsia="宋体"/>
          <w:lang w:eastAsia="zh-CN"/>
        </w:rPr>
        <w:t>》</w:t>
      </w:r>
      <w:r>
        <w:t>帝舜歌。</w:t>
      </w:r>
    </w:p>
    <w:p w14:paraId="17475057">
      <w:r>
        <w:t>事紀</w:t>
      </w:r>
    </w:p>
    <w:p w14:paraId="71A9C7CD">
      <w:r>
        <w:rPr>
          <w:rFonts w:hint="eastAsia" w:eastAsia="宋体"/>
          <w:lang w:eastAsia="zh-CN"/>
        </w:rPr>
        <w:t>《</w:t>
      </w:r>
      <w:r>
        <w:t>洪範</w:t>
      </w:r>
      <w:r>
        <w:rPr>
          <w:rFonts w:hint="eastAsia" w:eastAsia="宋体"/>
          <w:lang w:eastAsia="zh-CN"/>
        </w:rPr>
        <w:t>》“</w:t>
      </w:r>
      <w:r>
        <w:t>初一曰五行</w:t>
      </w:r>
      <w:r>
        <w:rPr>
          <w:rFonts w:hint="eastAsia" w:eastAsia="宋体"/>
          <w:lang w:eastAsia="zh-CN"/>
        </w:rPr>
        <w:t>”</w:t>
      </w:r>
      <w:r>
        <w:t>四句。</w:t>
      </w:r>
    </w:p>
    <w:p w14:paraId="18BA9865">
      <w:r>
        <w:t>備字</w:t>
      </w:r>
      <w:r>
        <w:rPr>
          <w:rFonts w:hint="eastAsia" w:eastAsia="宋体"/>
          <w:lang w:eastAsia="zh-CN"/>
        </w:rPr>
        <w:t>《</w:t>
      </w:r>
      <w:r>
        <w:t>儀禮。士冠禮</w:t>
      </w:r>
      <w:r>
        <w:rPr>
          <w:rFonts w:hint="eastAsia" w:eastAsia="宋体"/>
          <w:lang w:eastAsia="zh-CN"/>
        </w:rPr>
        <w:t>》</w:t>
      </w:r>
      <w:r>
        <w:t>字辭。</w:t>
      </w:r>
    </w:p>
    <w:p w14:paraId="2E054C79">
      <w:r>
        <w:t>事嗣</w:t>
      </w:r>
    </w:p>
    <w:p w14:paraId="08AA2A5C">
      <w:r>
        <w:rPr>
          <w:rFonts w:hint="eastAsia" w:eastAsia="宋体"/>
          <w:lang w:eastAsia="zh-CN"/>
        </w:rPr>
        <w:t>《</w:t>
      </w:r>
      <w:r>
        <w:t>士昏禮。記</w:t>
      </w:r>
      <w:r>
        <w:rPr>
          <w:rFonts w:hint="eastAsia" w:eastAsia="宋体"/>
          <w:lang w:eastAsia="zh-CN"/>
        </w:rPr>
        <w:t>》</w:t>
      </w:r>
      <w:r>
        <w:t>父命子辭</w:t>
      </w:r>
    </w:p>
    <w:p w14:paraId="33FBE2D8">
      <w:r>
        <w:t>始釐里</w:t>
      </w:r>
    </w:p>
    <w:p w14:paraId="3A855B72">
      <w:r>
        <w:rPr>
          <w:rFonts w:hint="eastAsia" w:eastAsia="宋体"/>
          <w:lang w:eastAsia="zh-CN"/>
        </w:rPr>
        <w:t>《</w:t>
      </w:r>
      <w:r>
        <w:t>大戴禮。禮察</w:t>
      </w:r>
      <w:r>
        <w:rPr>
          <w:rFonts w:hint="eastAsia" w:eastAsia="宋体"/>
          <w:lang w:eastAsia="zh-CN"/>
        </w:rPr>
        <w:t>》</w:t>
      </w:r>
      <w:r>
        <w:t>篇引</w:t>
      </w:r>
      <w:r>
        <w:rPr>
          <w:rFonts w:hint="eastAsia" w:eastAsia="宋体"/>
          <w:lang w:eastAsia="zh-CN"/>
        </w:rPr>
        <w:t>《</w:t>
      </w:r>
      <w:r>
        <w:t>易</w:t>
      </w:r>
      <w:r>
        <w:rPr>
          <w:rFonts w:hint="eastAsia" w:eastAsia="宋体"/>
          <w:lang w:eastAsia="zh-CN"/>
        </w:rPr>
        <w:t>》</w:t>
      </w:r>
      <w:r>
        <w:t>。史事</w:t>
      </w:r>
    </w:p>
    <w:p w14:paraId="6B7A44B5">
      <w:r>
        <w:rPr>
          <w:rFonts w:hint="eastAsia" w:eastAsia="宋体"/>
          <w:lang w:eastAsia="zh-CN"/>
        </w:rPr>
        <w:t>《</w:t>
      </w:r>
      <w:r>
        <w:t>保傅</w:t>
      </w:r>
      <w:r>
        <w:rPr>
          <w:rFonts w:hint="eastAsia" w:eastAsia="宋体"/>
          <w:lang w:eastAsia="zh-CN"/>
        </w:rPr>
        <w:t>》</w:t>
      </w:r>
      <w:r>
        <w:t>篇引鄙語。</w:t>
      </w:r>
    </w:p>
    <w:p w14:paraId="55AE64EB">
      <w:r>
        <w:t>理釐里始</w:t>
      </w:r>
    </w:p>
    <w:p w14:paraId="28AA1B8A">
      <w:r>
        <w:t>第母</w:t>
      </w:r>
    </w:p>
    <w:p w14:paraId="71096E61">
      <w:r>
        <w:rPr>
          <w:rFonts w:hint="eastAsia" w:eastAsia="宋体"/>
          <w:lang w:eastAsia="zh-CN"/>
        </w:rPr>
        <w:t>“</w:t>
      </w:r>
      <w:r>
        <w:t>兩者不</w:t>
      </w:r>
    </w:p>
    <w:p w14:paraId="47015BBF">
      <w:r>
        <w:t>等</w:t>
      </w:r>
      <w:r>
        <w:rPr>
          <w:rFonts w:hint="eastAsia" w:eastAsia="宋体"/>
          <w:lang w:eastAsia="zh-CN"/>
        </w:rPr>
        <w:t>”</w:t>
      </w:r>
      <w:r>
        <w:t>二句。負趾否</w:t>
      </w:r>
      <w:r>
        <w:rPr>
          <w:rFonts w:hint="eastAsia" w:eastAsia="宋体"/>
          <w:lang w:eastAsia="zh-CN"/>
        </w:rPr>
        <w:t>《</w:t>
      </w:r>
      <w:r>
        <w:t>曾子制言上</w:t>
      </w:r>
      <w:r>
        <w:rPr>
          <w:rFonts w:hint="eastAsia" w:eastAsia="宋体"/>
          <w:lang w:eastAsia="zh-CN"/>
        </w:rPr>
        <w:t>》</w:t>
      </w:r>
      <w:r>
        <w:t>篇</w:t>
      </w:r>
      <w:r>
        <w:rPr>
          <w:rFonts w:hint="eastAsia" w:eastAsia="宋体"/>
          <w:lang w:eastAsia="zh-CN"/>
        </w:rPr>
        <w:t>“</w:t>
      </w:r>
      <w:r>
        <w:t>行則爲人負</w:t>
      </w:r>
      <w:r>
        <w:rPr>
          <w:rFonts w:hint="eastAsia" w:eastAsia="宋体"/>
          <w:lang w:eastAsia="zh-CN"/>
        </w:rPr>
        <w:t>”</w:t>
      </w:r>
      <w:r>
        <w:t>三句。有使</w:t>
      </w:r>
    </w:p>
    <w:p w14:paraId="6FDF76A5">
      <w:r>
        <w:rPr>
          <w:rFonts w:hint="eastAsia" w:eastAsia="宋体"/>
          <w:lang w:eastAsia="zh-CN"/>
        </w:rPr>
        <w:t>《</w:t>
      </w:r>
      <w:r>
        <w:t>中</w:t>
      </w:r>
      <w:r>
        <w:rPr>
          <w:rFonts w:hint="eastAsia" w:eastAsia="宋体"/>
          <w:lang w:eastAsia="zh-CN"/>
        </w:rPr>
        <w:t>》</w:t>
      </w:r>
      <w:r>
        <w:t>篇</w:t>
      </w:r>
      <w:r>
        <w:rPr>
          <w:rFonts w:hint="eastAsia" w:eastAsia="宋体"/>
          <w:lang w:eastAsia="zh-CN"/>
        </w:rPr>
        <w:t>“</w:t>
      </w:r>
      <w:r>
        <w:t>土地之厚</w:t>
      </w:r>
      <w:r>
        <w:rPr>
          <w:rFonts w:hint="eastAsia" w:eastAsia="宋体"/>
          <w:lang w:eastAsia="zh-CN"/>
        </w:rPr>
        <w:t>”</w:t>
      </w:r>
      <w:r>
        <w:t>四句。</w:t>
      </w:r>
    </w:p>
    <w:p w14:paraId="19AA085F">
      <w:r>
        <w:t>使事</w:t>
      </w:r>
      <w:r>
        <w:rPr>
          <w:rFonts w:hint="eastAsia" w:eastAsia="宋体"/>
          <w:lang w:eastAsia="zh-CN"/>
        </w:rPr>
        <w:t>《</w:t>
      </w:r>
      <w:r>
        <w:t>衞將軍文</w:t>
      </w:r>
    </w:p>
    <w:p w14:paraId="201A70A5">
      <w:r>
        <w:t>子</w:t>
      </w:r>
      <w:r>
        <w:rPr>
          <w:rFonts w:hint="eastAsia" w:eastAsia="宋体"/>
          <w:lang w:eastAsia="zh-CN"/>
        </w:rPr>
        <w:t>》</w:t>
      </w:r>
      <w:r>
        <w:t>篇引晏平仲言。</w:t>
      </w:r>
    </w:p>
    <w:p w14:paraId="4E63BFCA">
      <w:r>
        <w:t>謀事</w:t>
      </w:r>
    </w:p>
    <w:p w14:paraId="43428C98">
      <w:r>
        <w:rPr>
          <w:rFonts w:hint="eastAsia" w:eastAsia="宋体"/>
          <w:lang w:eastAsia="zh-CN"/>
        </w:rPr>
        <w:t>《</w:t>
      </w:r>
      <w:r>
        <w:t>五帝德</w:t>
      </w:r>
      <w:r>
        <w:rPr>
          <w:rFonts w:hint="eastAsia" w:eastAsia="宋体"/>
          <w:lang w:eastAsia="zh-CN"/>
        </w:rPr>
        <w:t>》</w:t>
      </w:r>
      <w:r>
        <w:t>篇</w:t>
      </w:r>
      <w:r>
        <w:rPr>
          <w:rFonts w:hint="eastAsia" w:eastAsia="宋体"/>
          <w:lang w:eastAsia="zh-CN"/>
        </w:rPr>
        <w:t>“</w:t>
      </w:r>
      <w:r>
        <w:t>洪淵以有謀</w:t>
      </w:r>
      <w:r>
        <w:rPr>
          <w:rFonts w:hint="eastAsia" w:eastAsia="宋体"/>
          <w:lang w:eastAsia="zh-CN"/>
        </w:rPr>
        <w:t>”</w:t>
      </w:r>
      <w:r>
        <w:t>二句。</w:t>
      </w:r>
    </w:p>
    <w:p w14:paraId="3CE7F793">
      <w:r>
        <w:t>祀海</w:t>
      </w:r>
    </w:p>
    <w:p w14:paraId="69640663">
      <w:r>
        <w:rPr>
          <w:rFonts w:hint="eastAsia" w:eastAsia="宋体"/>
          <w:lang w:eastAsia="zh-CN"/>
        </w:rPr>
        <w:t>“</w:t>
      </w:r>
      <w:r>
        <w:t>絜誠以祭祀</w:t>
      </w:r>
      <w:r>
        <w:rPr>
          <w:rFonts w:hint="eastAsia" w:eastAsia="宋体"/>
          <w:lang w:eastAsia="zh-CN"/>
        </w:rPr>
        <w:t>”</w:t>
      </w:r>
      <w:r>
        <w:t>二句。</w:t>
      </w:r>
    </w:p>
    <w:p w14:paraId="66CC77AB">
      <w:r>
        <w:t>誨事穆俟時士</w:t>
      </w:r>
    </w:p>
    <w:p w14:paraId="76ED1624">
      <w:r>
        <w:rPr>
          <w:rFonts w:hint="eastAsia" w:eastAsia="宋体"/>
          <w:lang w:eastAsia="zh-CN"/>
        </w:rPr>
        <w:t>“</w:t>
      </w:r>
      <w:r>
        <w:t>取地之財而節用之</w:t>
      </w:r>
      <w:r>
        <w:rPr>
          <w:rFonts w:hint="eastAsia" w:eastAsia="宋体"/>
          <w:lang w:eastAsia="zh-CN"/>
        </w:rPr>
        <w:t>”</w:t>
      </w:r>
      <w:r>
        <w:t>八句。按：</w:t>
      </w:r>
      <w:r>
        <w:rPr>
          <w:rFonts w:hint="eastAsia" w:eastAsia="宋体"/>
          <w:lang w:eastAsia="zh-CN"/>
        </w:rPr>
        <w:t>《</w:t>
      </w:r>
      <w:r>
        <w:t>史記</w:t>
      </w:r>
      <w:r>
        <w:rPr>
          <w:rFonts w:hint="eastAsia" w:eastAsia="宋体"/>
          <w:lang w:eastAsia="zh-CN"/>
        </w:rPr>
        <w:t>•</w:t>
      </w:r>
      <w:r>
        <w:t>五帝紀</w:t>
      </w:r>
      <w:r>
        <w:rPr>
          <w:rFonts w:hint="eastAsia" w:eastAsia="宋体"/>
          <w:lang w:eastAsia="zh-CN"/>
        </w:rPr>
        <w:t>》</w:t>
      </w:r>
      <w:r>
        <w:t>：</w:t>
      </w:r>
      <w:r>
        <w:rPr>
          <w:rFonts w:hint="eastAsia" w:eastAsia="宋体"/>
          <w:lang w:eastAsia="zh-CN"/>
        </w:rPr>
        <w:t>“</w:t>
      </w:r>
      <w:r>
        <w:t>其色郁郁，其德嶷嶷。</w:t>
      </w:r>
      <w:r>
        <w:rPr>
          <w:rFonts w:hint="eastAsia" w:eastAsia="宋体"/>
          <w:lang w:eastAsia="zh-CN"/>
        </w:rPr>
        <w:t>”《</w:t>
      </w:r>
      <w:r>
        <w:t>索隱</w:t>
      </w:r>
      <w:r>
        <w:rPr>
          <w:rFonts w:hint="eastAsia" w:eastAsia="宋体"/>
          <w:lang w:eastAsia="zh-CN"/>
        </w:rPr>
        <w:t>》</w:t>
      </w:r>
      <w:r>
        <w:t>按：r</w:t>
      </w:r>
      <w:r>
        <w:rPr>
          <w:rFonts w:hint="eastAsia" w:eastAsia="宋体"/>
          <w:lang w:eastAsia="zh-CN"/>
        </w:rPr>
        <w:t>《</w:t>
      </w:r>
      <w:r>
        <w:t>大戴禮</w:t>
      </w:r>
      <w:r>
        <w:rPr>
          <w:rFonts w:hint="eastAsia" w:eastAsia="宋体"/>
          <w:lang w:eastAsia="zh-CN"/>
        </w:rPr>
        <w:t>》</w:t>
      </w:r>
      <w:r>
        <w:t>郁作穆，嶷作俟。</w:t>
      </w:r>
      <w:r>
        <w:rPr>
          <w:rFonts w:hint="eastAsia" w:eastAsia="宋体"/>
          <w:lang w:eastAsia="zh-CN"/>
        </w:rPr>
        <w:t>”</w:t>
      </w:r>
      <w:r>
        <w:t>今</w:t>
      </w:r>
    </w:p>
    <w:p w14:paraId="204B4803">
      <w:r>
        <w:t>本</w:t>
      </w:r>
      <w:r>
        <w:rPr>
          <w:rFonts w:hint="eastAsia" w:eastAsia="宋体"/>
          <w:lang w:eastAsia="zh-CN"/>
        </w:rPr>
        <w:t>《</w:t>
      </w:r>
      <w:r>
        <w:t>大戴禮</w:t>
      </w:r>
      <w:r>
        <w:rPr>
          <w:rFonts w:hint="eastAsia" w:eastAsia="宋体"/>
          <w:lang w:eastAsia="zh-CN"/>
        </w:rPr>
        <w:t>》</w:t>
      </w:r>
      <w:r>
        <w:t>亦作</w:t>
      </w:r>
      <w:r>
        <w:rPr>
          <w:rFonts w:hint="eastAsia" w:eastAsia="宋体"/>
          <w:lang w:eastAsia="zh-CN"/>
        </w:rPr>
        <w:t>“</w:t>
      </w:r>
      <w:r>
        <w:t>其色郁郁，其德嶷嶷</w:t>
      </w:r>
      <w:r>
        <w:rPr>
          <w:rFonts w:hint="eastAsia" w:eastAsia="宋体"/>
          <w:lang w:eastAsia="zh-CN"/>
        </w:rPr>
        <w:t>”</w:t>
      </w:r>
      <w:r>
        <w:t>，蓋後人以</w:t>
      </w:r>
      <w:r>
        <w:rPr>
          <w:rFonts w:hint="eastAsia" w:eastAsia="宋体"/>
          <w:lang w:eastAsia="zh-CN"/>
        </w:rPr>
        <w:t>《</w:t>
      </w:r>
      <w:r>
        <w:t>史記</w:t>
      </w:r>
      <w:r>
        <w:rPr>
          <w:rFonts w:hint="eastAsia" w:eastAsia="宋体"/>
          <w:lang w:eastAsia="zh-CN"/>
        </w:rPr>
        <w:t>》</w:t>
      </w:r>
      <w:r>
        <w:t>之文改之。從</w:t>
      </w:r>
      <w:r>
        <w:rPr>
          <w:rFonts w:hint="eastAsia" w:eastAsia="宋体"/>
          <w:lang w:eastAsia="zh-CN"/>
        </w:rPr>
        <w:t>《</w:t>
      </w:r>
      <w:r>
        <w:t>索隱</w:t>
      </w:r>
      <w:r>
        <w:rPr>
          <w:rFonts w:hint="eastAsia" w:eastAsia="宋体"/>
          <w:lang w:eastAsia="zh-CN"/>
        </w:rPr>
        <w:t>》</w:t>
      </w:r>
      <w:r>
        <w:t>所引爲是。友海時</w:t>
      </w:r>
    </w:p>
    <w:p w14:paraId="5F826099">
      <w:r>
        <w:rPr>
          <w:rFonts w:hint="eastAsia" w:eastAsia="宋体"/>
          <w:lang w:eastAsia="zh-CN"/>
        </w:rPr>
        <w:t>“</w:t>
      </w:r>
      <w:r>
        <w:t>好學孝友</w:t>
      </w:r>
      <w:r>
        <w:rPr>
          <w:rFonts w:hint="eastAsia" w:eastAsia="宋体"/>
          <w:lang w:eastAsia="zh-CN"/>
        </w:rPr>
        <w:t>”</w:t>
      </w:r>
      <w:r>
        <w:t>五</w:t>
      </w:r>
    </w:p>
    <w:p w14:paraId="29C7E8C2">
      <w:r>
        <w:t>句。里海</w:t>
      </w:r>
    </w:p>
    <w:p w14:paraId="144272C2">
      <w:r>
        <w:rPr>
          <w:rFonts w:hint="eastAsia" w:eastAsia="宋体"/>
          <w:lang w:eastAsia="zh-CN"/>
        </w:rPr>
        <w:t>《</w:t>
      </w:r>
      <w:r>
        <w:t>勸學</w:t>
      </w:r>
      <w:r>
        <w:rPr>
          <w:rFonts w:hint="eastAsia" w:eastAsia="宋体"/>
          <w:lang w:eastAsia="zh-CN"/>
        </w:rPr>
        <w:t>》</w:t>
      </w:r>
      <w:r>
        <w:t>篇</w:t>
      </w:r>
      <w:r>
        <w:rPr>
          <w:rFonts w:hint="eastAsia" w:eastAsia="宋体"/>
          <w:lang w:eastAsia="zh-CN"/>
        </w:rPr>
        <w:t>“</w:t>
      </w:r>
      <w:r>
        <w:t>假車馬者</w:t>
      </w:r>
      <w:r>
        <w:rPr>
          <w:rFonts w:hint="eastAsia" w:eastAsia="宋体"/>
          <w:lang w:eastAsia="zh-CN"/>
        </w:rPr>
        <w:t>”</w:t>
      </w:r>
      <w:r>
        <w:t>四句。志士</w:t>
      </w:r>
      <w:r>
        <w:rPr>
          <w:rFonts w:hint="eastAsia" w:eastAsia="宋体"/>
          <w:lang w:eastAsia="zh-CN"/>
        </w:rPr>
        <w:t>“</w:t>
      </w:r>
      <w:r>
        <w:t>是故君子靖居恭學</w:t>
      </w:r>
      <w:r>
        <w:rPr>
          <w:rFonts w:hint="eastAsia" w:eastAsia="宋体"/>
          <w:lang w:eastAsia="zh-CN"/>
        </w:rPr>
        <w:t>”</w:t>
      </w:r>
      <w:r>
        <w:t>四句。</w:t>
      </w:r>
    </w:p>
    <w:p w14:paraId="597E32DA">
      <w:r>
        <w:t>里海</w:t>
      </w:r>
    </w:p>
    <w:p w14:paraId="0B106300">
      <w:r>
        <w:rPr>
          <w:rFonts w:hint="eastAsia" w:eastAsia="宋体"/>
          <w:lang w:eastAsia="zh-CN"/>
        </w:rPr>
        <w:t>“</w:t>
      </w:r>
      <w:r>
        <w:t>是故不積跬步</w:t>
      </w:r>
      <w:r>
        <w:rPr>
          <w:rFonts w:hint="eastAsia" w:eastAsia="宋体"/>
          <w:lang w:eastAsia="zh-CN"/>
        </w:rPr>
        <w:t>”</w:t>
      </w:r>
      <w:r>
        <w:t>四句。</w:t>
      </w:r>
    </w:p>
    <w:p w14:paraId="4E1068D2">
      <w:r>
        <w:t>志事</w:t>
      </w:r>
      <w:r>
        <w:rPr>
          <w:rFonts w:hint="eastAsia" w:eastAsia="宋体"/>
          <w:lang w:eastAsia="zh-CN"/>
        </w:rPr>
        <w:t>“</w:t>
      </w:r>
      <w:r>
        <w:t>是故無憤憤之志者，無昭昭之明；無緜緜之事者，無赫赫之功。</w:t>
      </w:r>
      <w:r>
        <w:rPr>
          <w:rFonts w:hint="eastAsia" w:eastAsia="宋体"/>
          <w:lang w:eastAsia="zh-CN"/>
        </w:rPr>
        <w:t>”</w:t>
      </w:r>
      <w:r>
        <w:t>志、事爲韵，明、功爲韵。戴事嬉</w:t>
      </w:r>
      <w:r>
        <w:rPr>
          <w:rFonts w:hint="eastAsia" w:eastAsia="宋体"/>
          <w:lang w:eastAsia="zh-CN"/>
        </w:rPr>
        <w:t>《</w:t>
      </w:r>
      <w:r>
        <w:t>誥志</w:t>
      </w:r>
      <w:r>
        <w:rPr>
          <w:rFonts w:hint="eastAsia" w:eastAsia="宋体"/>
          <w:lang w:eastAsia="zh-CN"/>
        </w:rPr>
        <w:t>》</w:t>
      </w:r>
      <w:r>
        <w:t>篇</w:t>
      </w:r>
    </w:p>
    <w:p w14:paraId="102D9CB1">
      <w:r>
        <w:rPr>
          <w:rFonts w:hint="eastAsia" w:eastAsia="宋体"/>
          <w:lang w:eastAsia="zh-CN"/>
        </w:rPr>
        <w:t>“</w:t>
      </w:r>
      <w:r>
        <w:t>天曰作明</w:t>
      </w:r>
      <w:r>
        <w:rPr>
          <w:rFonts w:hint="eastAsia" w:eastAsia="宋体"/>
          <w:lang w:eastAsia="zh-CN"/>
        </w:rPr>
        <w:t>”</w:t>
      </w:r>
      <w:r>
        <w:t>六句。</w:t>
      </w:r>
    </w:p>
    <w:p w14:paraId="513EBB27">
      <w:r>
        <w:t>能事</w:t>
      </w:r>
    </w:p>
    <w:p w14:paraId="39C26B3E">
      <w:r>
        <w:rPr>
          <w:rFonts w:hint="eastAsia" w:eastAsia="宋体"/>
          <w:lang w:eastAsia="zh-CN"/>
        </w:rPr>
        <w:t>“</w:t>
      </w:r>
      <w:r>
        <w:t>民之動能</w:t>
      </w:r>
      <w:r>
        <w:rPr>
          <w:rFonts w:hint="eastAsia" w:eastAsia="宋体"/>
          <w:lang w:eastAsia="zh-CN"/>
        </w:rPr>
        <w:t>”</w:t>
      </w:r>
      <w:r>
        <w:t>二句。</w:t>
      </w:r>
    </w:p>
    <w:p w14:paraId="28EEE642">
      <w:r>
        <w:t>餌久子</w:t>
      </w:r>
      <w:r>
        <w:rPr>
          <w:rFonts w:hint="eastAsia" w:eastAsia="宋体"/>
          <w:lang w:eastAsia="zh-CN"/>
        </w:rPr>
        <w:t>《</w:t>
      </w:r>
      <w:r>
        <w:t>用兵</w:t>
      </w:r>
      <w:r>
        <w:rPr>
          <w:rFonts w:hint="eastAsia" w:eastAsia="宋体"/>
          <w:lang w:eastAsia="zh-CN"/>
        </w:rPr>
        <w:t>》</w:t>
      </w:r>
      <w:r>
        <w:t>篇引</w:t>
      </w:r>
      <w:r>
        <w:rPr>
          <w:rFonts w:hint="eastAsia" w:eastAsia="宋体"/>
          <w:lang w:eastAsia="zh-CN"/>
        </w:rPr>
        <w:t>《</w:t>
      </w:r>
      <w:r>
        <w:t>詩</w:t>
      </w:r>
      <w:r>
        <w:rPr>
          <w:rFonts w:hint="eastAsia" w:eastAsia="宋体"/>
          <w:lang w:eastAsia="zh-CN"/>
        </w:rPr>
        <w:t>》</w:t>
      </w:r>
      <w:r>
        <w:t>。</w:t>
      </w:r>
    </w:p>
    <w:p w14:paraId="7866AD35">
      <w:r>
        <w:t>齒醢</w:t>
      </w:r>
      <w:r>
        <w:rPr>
          <w:rFonts w:hint="eastAsia" w:eastAsia="宋体"/>
          <w:lang w:eastAsia="zh-CN"/>
        </w:rPr>
        <w:t>《</w:t>
      </w:r>
      <w:r>
        <w:t>禮記。曲禮上</w:t>
      </w:r>
      <w:r>
        <w:rPr>
          <w:rFonts w:hint="eastAsia" w:eastAsia="宋体"/>
          <w:lang w:eastAsia="zh-CN"/>
        </w:rPr>
        <w:t>》“</w:t>
      </w:r>
      <w:r>
        <w:t>毋刺齒</w:t>
      </w:r>
      <w:r>
        <w:rPr>
          <w:rFonts w:hint="eastAsia" w:eastAsia="宋体"/>
          <w:lang w:eastAsia="zh-CN"/>
        </w:rPr>
        <w:t>”</w:t>
      </w:r>
      <w:r>
        <w:t>二句。起始道理紀</w:t>
      </w:r>
      <w:r>
        <w:rPr>
          <w:rFonts w:hint="eastAsia" w:eastAsia="宋体"/>
          <w:lang w:eastAsia="zh-CN"/>
        </w:rPr>
        <w:t>《</w:t>
      </w:r>
      <w:r>
        <w:t>月令</w:t>
      </w:r>
      <w:r>
        <w:rPr>
          <w:rFonts w:hint="eastAsia" w:eastAsia="宋体"/>
          <w:lang w:eastAsia="zh-CN"/>
        </w:rPr>
        <w:t>》</w:t>
      </w:r>
      <w:r>
        <w:t>T兵戎不起</w:t>
      </w:r>
      <w:r>
        <w:rPr>
          <w:rFonts w:hint="eastAsia" w:eastAsia="宋体"/>
          <w:lang w:eastAsia="zh-CN"/>
        </w:rPr>
        <w:t>”</w:t>
      </w:r>
      <w:r>
        <w:t>五句。</w:t>
      </w:r>
    </w:p>
    <w:p w14:paraId="12BCC0A5">
      <w:r>
        <w:t>備事事</w:t>
      </w:r>
    </w:p>
    <w:p w14:paraId="4C52CAC5">
      <w:r>
        <w:rPr>
          <w:rFonts w:hint="eastAsia" w:eastAsia="宋体"/>
          <w:lang w:eastAsia="zh-CN"/>
        </w:rPr>
        <w:t>“</w:t>
      </w:r>
      <w:r>
        <w:t>耕者少舍</w:t>
      </w:r>
      <w:r>
        <w:rPr>
          <w:rFonts w:hint="eastAsia" w:eastAsia="宋体"/>
          <w:lang w:eastAsia="zh-CN"/>
        </w:rPr>
        <w:t>”</w:t>
      </w:r>
      <w:r>
        <w:t>五</w:t>
      </w:r>
    </w:p>
    <w:p w14:paraId="2F053446">
      <w:r>
        <w:t>句。事氣待事</w:t>
      </w:r>
    </w:p>
    <w:p w14:paraId="6E6DB4D8">
      <w:r>
        <w:rPr>
          <w:rFonts w:hint="eastAsia" w:eastAsia="宋体"/>
          <w:lang w:eastAsia="zh-CN"/>
        </w:rPr>
        <w:t>“</w:t>
      </w:r>
      <w:r>
        <w:t>毋舉大事</w:t>
      </w:r>
      <w:r>
        <w:rPr>
          <w:rFonts w:hint="eastAsia" w:eastAsia="宋体"/>
          <w:lang w:eastAsia="zh-CN"/>
        </w:rPr>
        <w:t>”</w:t>
      </w:r>
      <w:r>
        <w:t>四句。</w:t>
      </w:r>
    </w:p>
    <w:p w14:paraId="23740251">
      <w:r>
        <w:t>市賄事</w:t>
      </w:r>
    </w:p>
    <w:p w14:paraId="63DE120F">
      <w:r>
        <w:rPr>
          <w:rFonts w:hint="eastAsia" w:eastAsia="宋体"/>
          <w:lang w:eastAsia="zh-CN"/>
        </w:rPr>
        <w:t>“</w:t>
      </w:r>
      <w:r>
        <w:t>易關市</w:t>
      </w:r>
      <w:r>
        <w:rPr>
          <w:rFonts w:hint="eastAsia" w:eastAsia="宋体"/>
          <w:lang w:eastAsia="zh-CN"/>
        </w:rPr>
        <w:t>”</w:t>
      </w:r>
      <w:r>
        <w:t>四句。</w:t>
      </w:r>
    </w:p>
    <w:p w14:paraId="2587E1BC">
      <w:r>
        <w:t>紀始使</w:t>
      </w:r>
      <w:r>
        <w:rPr>
          <w:rFonts w:hint="eastAsia" w:eastAsia="宋体"/>
          <w:lang w:eastAsia="zh-CN"/>
        </w:rPr>
        <w:t>“</w:t>
      </w:r>
      <w:r>
        <w:t>日窮於次</w:t>
      </w:r>
      <w:r>
        <w:rPr>
          <w:rFonts w:hint="eastAsia" w:eastAsia="宋体"/>
          <w:lang w:eastAsia="zh-CN"/>
        </w:rPr>
        <w:t>”</w:t>
      </w:r>
      <w:r>
        <w:t>七句。</w:t>
      </w:r>
    </w:p>
    <w:p w14:paraId="2C5C68AD">
      <w:r>
        <w:t>子已禮紀</w:t>
      </w:r>
    </w:p>
    <w:p w14:paraId="2D6B5A0C">
      <w:r>
        <w:t>子婦里已起</w:t>
      </w:r>
    </w:p>
    <w:p w14:paraId="0ED54993">
      <w:r>
        <w:t>禮運</w:t>
      </w:r>
      <w:r>
        <w:rPr>
          <w:rFonts w:hint="eastAsia" w:eastAsia="宋体"/>
          <w:lang w:eastAsia="zh-CN"/>
        </w:rPr>
        <w:t>》“</w:t>
      </w:r>
      <w:r>
        <w:t>各親其親</w:t>
      </w:r>
      <w:r>
        <w:rPr>
          <w:rFonts w:hint="eastAsia" w:eastAsia="宋体"/>
          <w:lang w:eastAsia="zh-CN"/>
        </w:rPr>
        <w:t>”</w:t>
      </w:r>
      <w:r>
        <w:t>以下十六句。</w:t>
      </w:r>
    </w:p>
    <w:p w14:paraId="61B5AEC3">
      <w:r>
        <w:t>祀事</w:t>
      </w:r>
    </w:p>
    <w:p w14:paraId="27D80359">
      <w:r>
        <w:rPr>
          <w:rFonts w:hint="eastAsia" w:eastAsia="宋体"/>
          <w:lang w:eastAsia="zh-CN"/>
        </w:rPr>
        <w:t>“</w:t>
      </w:r>
      <w:r>
        <w:t>五祀，所以本事也</w:t>
      </w:r>
      <w:r>
        <w:rPr>
          <w:rFonts w:hint="eastAsia" w:eastAsia="宋体"/>
          <w:lang w:eastAsia="zh-CN"/>
        </w:rPr>
        <w:t>”</w:t>
      </w:r>
      <w:r>
        <w:t>。</w:t>
      </w:r>
    </w:p>
    <w:p w14:paraId="4204A399">
      <w:r>
        <w:t>史侑右</w:t>
      </w:r>
    </w:p>
    <w:p w14:paraId="0C891969">
      <w:r>
        <w:rPr>
          <w:rFonts w:hint="eastAsia" w:eastAsia="宋体"/>
          <w:lang w:eastAsia="zh-CN"/>
        </w:rPr>
        <w:t>“</w:t>
      </w:r>
      <w:r>
        <w:t>王前巫而後史</w:t>
      </w:r>
      <w:r>
        <w:rPr>
          <w:rFonts w:hint="eastAsia" w:eastAsia="宋体"/>
          <w:lang w:eastAsia="zh-CN"/>
        </w:rPr>
        <w:t>”</w:t>
      </w:r>
      <w:r>
        <w:t>三</w:t>
      </w:r>
    </w:p>
    <w:p w14:paraId="082894AA">
      <w:r>
        <w:t>【第521页】</w:t>
      </w:r>
    </w:p>
    <w:p w14:paraId="22721F58">
      <w:r>
        <w:t>句。事志</w:t>
      </w:r>
    </w:p>
    <w:p w14:paraId="369D1564">
      <w:r>
        <w:rPr>
          <w:rFonts w:hint="eastAsia" w:eastAsia="宋体"/>
          <w:lang w:eastAsia="zh-CN"/>
        </w:rPr>
        <w:t>《</w:t>
      </w:r>
      <w:r>
        <w:t>禮器</w:t>
      </w:r>
      <w:r>
        <w:rPr>
          <w:rFonts w:hint="eastAsia" w:eastAsia="宋体"/>
          <w:lang w:eastAsia="zh-CN"/>
        </w:rPr>
        <w:t>》“</w:t>
      </w:r>
      <w:r>
        <w:t>是故先王之制禮也以節事</w:t>
      </w:r>
      <w:r>
        <w:rPr>
          <w:rFonts w:hint="eastAsia" w:eastAsia="宋体"/>
          <w:lang w:eastAsia="zh-CN"/>
        </w:rPr>
        <w:t>”</w:t>
      </w:r>
      <w:r>
        <w:t>二句。右起</w:t>
      </w:r>
      <w:r>
        <w:rPr>
          <w:rFonts w:hint="eastAsia" w:eastAsia="宋体"/>
          <w:lang w:eastAsia="zh-CN"/>
        </w:rPr>
        <w:t>《</w:t>
      </w:r>
      <w:r>
        <w:t>郊特牲</w:t>
      </w:r>
      <w:r>
        <w:rPr>
          <w:rFonts w:hint="eastAsia" w:eastAsia="宋体"/>
          <w:lang w:eastAsia="zh-CN"/>
        </w:rPr>
        <w:t>》“</w:t>
      </w:r>
      <w:r>
        <w:t>左之右之</w:t>
      </w:r>
      <w:r>
        <w:rPr>
          <w:rFonts w:hint="eastAsia" w:eastAsia="宋体"/>
          <w:lang w:eastAsia="zh-CN"/>
        </w:rPr>
        <w:t>”</w:t>
      </w:r>
      <w:r>
        <w:t>二句。</w:t>
      </w:r>
    </w:p>
    <w:p w14:paraId="6004B633">
      <w:r>
        <w:t>事志</w:t>
      </w:r>
    </w:p>
    <w:p w14:paraId="7A2D207B">
      <w:r>
        <w:rPr>
          <w:rFonts w:hint="eastAsia" w:eastAsia="宋体"/>
          <w:lang w:eastAsia="zh-CN"/>
        </w:rPr>
        <w:t>《</w:t>
      </w:r>
      <w:r>
        <w:t>學記</w:t>
      </w:r>
      <w:r>
        <w:rPr>
          <w:rFonts w:hint="eastAsia" w:eastAsia="宋体"/>
          <w:lang w:eastAsia="zh-CN"/>
        </w:rPr>
        <w:t>》</w:t>
      </w:r>
      <w:r>
        <w:t>引</w:t>
      </w:r>
      <w:r>
        <w:rPr>
          <w:rFonts w:hint="eastAsia" w:eastAsia="宋体"/>
          <w:lang w:eastAsia="zh-CN"/>
        </w:rPr>
        <w:t>“</w:t>
      </w:r>
      <w:r>
        <w:t>記</w:t>
      </w:r>
    </w:p>
    <w:p w14:paraId="4E35CB9E">
      <w:r>
        <w:t>官先事</w:t>
      </w:r>
      <w:r>
        <w:rPr>
          <w:rFonts w:hint="eastAsia" w:eastAsia="宋体"/>
          <w:lang w:eastAsia="zh-CN"/>
        </w:rPr>
        <w:t>”</w:t>
      </w:r>
      <w:r>
        <w:t>二句。</w:t>
      </w:r>
    </w:p>
    <w:p w14:paraId="22C72636">
      <w:r>
        <w:t>右子</w:t>
      </w:r>
    </w:p>
    <w:p w14:paraId="262080DD">
      <w:r>
        <w:rPr>
          <w:rFonts w:hint="eastAsia" w:eastAsia="宋体"/>
          <w:lang w:eastAsia="zh-CN"/>
        </w:rPr>
        <w:t>《</w:t>
      </w:r>
      <w:r>
        <w:t>樂記</w:t>
      </w:r>
      <w:r>
        <w:rPr>
          <w:rFonts w:hint="eastAsia" w:eastAsia="宋体"/>
          <w:lang w:eastAsia="zh-CN"/>
        </w:rPr>
        <w:t>》“</w:t>
      </w:r>
      <w:r>
        <w:t>五成而分，周公左，召公右</w:t>
      </w:r>
      <w:r>
        <w:rPr>
          <w:rFonts w:hint="eastAsia" w:eastAsia="宋体"/>
          <w:lang w:eastAsia="zh-CN"/>
        </w:rPr>
        <w:t>”</w:t>
      </w:r>
      <w:r>
        <w:t>二句。王肅讀</w:t>
      </w:r>
      <w:r>
        <w:rPr>
          <w:rFonts w:hint="eastAsia" w:eastAsia="宋体"/>
          <w:lang w:eastAsia="zh-CN"/>
        </w:rPr>
        <w:t>“</w:t>
      </w:r>
      <w:r>
        <w:t>六成復綴以崇天子</w:t>
      </w:r>
      <w:r>
        <w:rPr>
          <w:rFonts w:hint="eastAsia" w:eastAsia="宋体"/>
          <w:lang w:eastAsia="zh-CN"/>
        </w:rPr>
        <w:t>”</w:t>
      </w:r>
      <w:r>
        <w:t>爲句，今從之。始</w:t>
      </w:r>
    </w:p>
    <w:p w14:paraId="741EB2F0">
      <w:pPr>
        <w:rPr>
          <w:rFonts w:hint="eastAsia" w:eastAsia="宋体"/>
          <w:lang w:eastAsia="zh-CN"/>
        </w:rPr>
      </w:pPr>
      <w:r>
        <w:t>氂里</w:t>
      </w:r>
      <w:r>
        <w:rPr>
          <w:rFonts w:hint="eastAsia" w:eastAsia="宋体"/>
          <w:lang w:eastAsia="zh-CN"/>
        </w:rPr>
        <w:t>《</w:t>
      </w:r>
    </w:p>
    <w:p w14:paraId="24056E7A">
      <w:r>
        <w:t>經解</w:t>
      </w:r>
      <w:r>
        <w:rPr>
          <w:rFonts w:hint="eastAsia" w:eastAsia="宋体"/>
          <w:lang w:eastAsia="zh-CN"/>
        </w:rPr>
        <w:t>》</w:t>
      </w:r>
      <w:r>
        <w:t>引</w:t>
      </w:r>
      <w:r>
        <w:rPr>
          <w:rFonts w:hint="eastAsia" w:eastAsia="宋体"/>
          <w:lang w:eastAsia="zh-CN"/>
        </w:rPr>
        <w:t>《</w:t>
      </w:r>
      <w:r>
        <w:t>易</w:t>
      </w:r>
      <w:r>
        <w:rPr>
          <w:rFonts w:hint="eastAsia" w:eastAsia="宋体"/>
          <w:lang w:eastAsia="zh-CN"/>
        </w:rPr>
        <w:t>》</w:t>
      </w:r>
      <w:r>
        <w:t>。</w:t>
      </w:r>
    </w:p>
    <w:p w14:paraId="1E22AEC0">
      <w:r>
        <w:t>起海子</w:t>
      </w:r>
      <w:r>
        <w:rPr>
          <w:rFonts w:hint="eastAsia" w:eastAsia="宋体"/>
          <w:lang w:eastAsia="zh-CN"/>
        </w:rPr>
        <w:t>《</w:t>
      </w:r>
      <w:r>
        <w:t>孔子閒居</w:t>
      </w:r>
      <w:r>
        <w:rPr>
          <w:rFonts w:hint="eastAsia" w:eastAsia="宋体"/>
          <w:lang w:eastAsia="zh-CN"/>
        </w:rPr>
        <w:t>》“</w:t>
      </w:r>
      <w:r>
        <w:t>無聲之樂，氣志既起</w:t>
      </w:r>
      <w:r>
        <w:rPr>
          <w:rFonts w:hint="eastAsia" w:eastAsia="宋体"/>
          <w:lang w:eastAsia="zh-CN"/>
        </w:rPr>
        <w:t>”</w:t>
      </w:r>
      <w:r>
        <w:t>六句。祀右</w:t>
      </w:r>
    </w:p>
    <w:p w14:paraId="6AF60264">
      <w:r>
        <w:rPr>
          <w:rFonts w:hint="eastAsia" w:eastAsia="宋体"/>
          <w:lang w:eastAsia="zh-CN"/>
        </w:rPr>
        <w:t>《</w:t>
      </w:r>
      <w:r>
        <w:t>中庸</w:t>
      </w:r>
      <w:r>
        <w:rPr>
          <w:rFonts w:hint="eastAsia" w:eastAsia="宋体"/>
          <w:lang w:eastAsia="zh-CN"/>
        </w:rPr>
        <w:t>》“</w:t>
      </w:r>
      <w:r>
        <w:t>使天下之人</w:t>
      </w:r>
      <w:r>
        <w:rPr>
          <w:rFonts w:hint="eastAsia" w:eastAsia="宋体"/>
          <w:lang w:eastAsia="zh-CN"/>
        </w:rPr>
        <w:t>”</w:t>
      </w:r>
      <w:r>
        <w:t>五句。</w:t>
      </w:r>
    </w:p>
    <w:p w14:paraId="7D3064CF">
      <w:r>
        <w:t>志事</w:t>
      </w:r>
    </w:p>
    <w:p w14:paraId="2A5A763D">
      <w:r>
        <w:rPr>
          <w:rFonts w:hint="eastAsia" w:eastAsia="宋体"/>
          <w:lang w:eastAsia="zh-CN"/>
        </w:rPr>
        <w:t>“</w:t>
      </w:r>
      <w:r>
        <w:t>善繼人之志</w:t>
      </w:r>
      <w:r>
        <w:rPr>
          <w:rFonts w:hint="eastAsia" w:eastAsia="宋体"/>
          <w:lang w:eastAsia="zh-CN"/>
        </w:rPr>
        <w:t>”</w:t>
      </w:r>
      <w:r>
        <w:t>二句。</w:t>
      </w:r>
    </w:p>
    <w:p w14:paraId="3018FC85">
      <w:r>
        <w:t>試事</w:t>
      </w:r>
    </w:p>
    <w:p w14:paraId="37C40A47">
      <w:r>
        <w:t>載幬</w:t>
      </w:r>
      <w:r>
        <w:rPr>
          <w:rFonts w:hint="eastAsia" w:eastAsia="宋体"/>
          <w:lang w:eastAsia="zh-CN"/>
        </w:rPr>
        <w:t>“</w:t>
      </w:r>
      <w:r>
        <w:t>辟如天地之無不持載</w:t>
      </w:r>
      <w:r>
        <w:rPr>
          <w:rFonts w:hint="eastAsia" w:eastAsia="宋体"/>
          <w:lang w:eastAsia="zh-CN"/>
        </w:rPr>
        <w:t>”</w:t>
      </w:r>
      <w:r>
        <w:t>二句。疚志</w:t>
      </w:r>
    </w:p>
    <w:p w14:paraId="5D1CA73F">
      <w:r>
        <w:rPr>
          <w:rFonts w:hint="eastAsia" w:eastAsia="宋体"/>
          <w:lang w:eastAsia="zh-CN"/>
        </w:rPr>
        <w:t>“</w:t>
      </w:r>
      <w:r>
        <w:t>故君子内</w:t>
      </w:r>
    </w:p>
    <w:p w14:paraId="333DE64D">
      <w:r>
        <w:t>省不疚</w:t>
      </w:r>
      <w:r>
        <w:rPr>
          <w:rFonts w:hint="eastAsia" w:eastAsia="宋体"/>
          <w:lang w:eastAsia="zh-CN"/>
        </w:rPr>
        <w:t>”</w:t>
      </w:r>
      <w:r>
        <w:t>二句。</w:t>
      </w:r>
    </w:p>
    <w:p w14:paraId="19A2F6E4">
      <w:r>
        <w:t>友右</w:t>
      </w:r>
    </w:p>
    <w:p w14:paraId="17CF3887">
      <w:r>
        <w:rPr>
          <w:rFonts w:hint="eastAsia" w:eastAsia="宋体"/>
          <w:lang w:eastAsia="zh-CN"/>
        </w:rPr>
        <w:t>《</w:t>
      </w:r>
      <w:r>
        <w:t>左傳</w:t>
      </w:r>
      <w:r>
        <w:rPr>
          <w:rFonts w:hint="eastAsia" w:eastAsia="宋体"/>
          <w:lang w:eastAsia="zh-CN"/>
        </w:rPr>
        <w:t>•</w:t>
      </w:r>
      <w:r>
        <w:t>閔二年</w:t>
      </w:r>
      <w:r>
        <w:rPr>
          <w:rFonts w:hint="eastAsia" w:eastAsia="宋体"/>
          <w:lang w:eastAsia="zh-CN"/>
        </w:rPr>
        <w:t>》</w:t>
      </w:r>
      <w:r>
        <w:t>成季將生卜辭。</w:t>
      </w:r>
    </w:p>
    <w:p w14:paraId="7C9FF3CA">
      <w:r>
        <w:t>子止</w:t>
      </w:r>
    </w:p>
    <w:p w14:paraId="0CCAB62C">
      <w:r>
        <w:rPr>
          <w:rFonts w:hint="eastAsia" w:eastAsia="宋体"/>
          <w:lang w:eastAsia="zh-CN"/>
        </w:rPr>
        <w:t>《</w:t>
      </w:r>
      <w:r>
        <w:t>僖二十五年</w:t>
      </w:r>
      <w:r>
        <w:rPr>
          <w:rFonts w:hint="eastAsia" w:eastAsia="宋体"/>
          <w:lang w:eastAsia="zh-CN"/>
        </w:rPr>
        <w:t>》</w:t>
      </w:r>
      <w:r>
        <w:t>衞禮至銘。</w:t>
      </w:r>
    </w:p>
    <w:p w14:paraId="3BAF41EA">
      <w:r>
        <w:t>子使</w:t>
      </w:r>
    </w:p>
    <w:p w14:paraId="55EF6241">
      <w:r>
        <w:rPr>
          <w:rFonts w:hint="eastAsia" w:eastAsia="宋体"/>
          <w:lang w:eastAsia="zh-CN"/>
        </w:rPr>
        <w:t>《</w:t>
      </w:r>
      <w:r>
        <w:t>襄四年</w:t>
      </w:r>
      <w:r>
        <w:rPr>
          <w:rFonts w:hint="eastAsia" w:eastAsia="宋体"/>
          <w:lang w:eastAsia="zh-CN"/>
        </w:rPr>
        <w:t>》</w:t>
      </w:r>
      <w:r>
        <w:t>國人誦。誨</w:t>
      </w:r>
    </w:p>
    <w:p w14:paraId="30AAC3D7">
      <w:r>
        <w:t>殖嗣</w:t>
      </w:r>
      <w:r>
        <w:rPr>
          <w:rFonts w:hint="eastAsia" w:eastAsia="宋体"/>
          <w:lang w:eastAsia="zh-CN"/>
        </w:rPr>
        <w:t>《</w:t>
      </w:r>
      <w:r>
        <w:t>三十年</w:t>
      </w:r>
      <w:r>
        <w:rPr>
          <w:rFonts w:hint="eastAsia" w:eastAsia="宋体"/>
          <w:lang w:eastAsia="zh-CN"/>
        </w:rPr>
        <w:t>》</w:t>
      </w:r>
      <w:r>
        <w:t>鄭輿人誦。</w:t>
      </w:r>
    </w:p>
    <w:p w14:paraId="3ECB66CC">
      <w:r>
        <w:t>祀事</w:t>
      </w:r>
    </w:p>
    <w:p w14:paraId="6EE27FDF">
      <w:r>
        <w:rPr>
          <w:rFonts w:hint="eastAsia" w:eastAsia="宋体"/>
          <w:lang w:eastAsia="zh-CN"/>
        </w:rPr>
        <w:t>《</w:t>
      </w:r>
      <w:r>
        <w:t>昭元年</w:t>
      </w:r>
      <w:r>
        <w:rPr>
          <w:rFonts w:hint="eastAsia" w:eastAsia="宋体"/>
          <w:lang w:eastAsia="zh-CN"/>
        </w:rPr>
        <w:t>》</w:t>
      </w:r>
      <w:r>
        <w:t>周劉定公語。</w:t>
      </w:r>
    </w:p>
    <w:p w14:paraId="3DA2C07D">
      <w:r>
        <w:t>食志祐秦醫龢言。</w:t>
      </w:r>
      <w:r>
        <w:rPr>
          <w:rFonts w:hint="eastAsia" w:eastAsia="宋体"/>
          <w:lang w:eastAsia="zh-CN"/>
        </w:rPr>
        <w:t>《</w:t>
      </w:r>
      <w:r>
        <w:t>晉語</w:t>
      </w:r>
      <w:r>
        <w:rPr>
          <w:rFonts w:hint="eastAsia" w:eastAsia="宋体"/>
          <w:lang w:eastAsia="zh-CN"/>
        </w:rPr>
        <w:t>》</w:t>
      </w:r>
      <w:r>
        <w:t>同。</w:t>
      </w:r>
    </w:p>
    <w:p w14:paraId="6B2A6FB1">
      <w:r>
        <w:t>怠久</w:t>
      </w:r>
      <w:r>
        <w:rPr>
          <w:rFonts w:hint="eastAsia" w:eastAsia="宋体"/>
          <w:lang w:eastAsia="zh-CN"/>
        </w:rPr>
        <w:t>《</w:t>
      </w:r>
      <w:r>
        <w:t>三年</w:t>
      </w:r>
      <w:r>
        <w:rPr>
          <w:rFonts w:hint="eastAsia" w:eastAsia="宋体"/>
          <w:lang w:eastAsia="zh-CN"/>
        </w:rPr>
        <w:t>》</w:t>
      </w:r>
      <w:r>
        <w:t>晉叔</w:t>
      </w:r>
    </w:p>
    <w:p w14:paraId="5345EF1E">
      <w:r>
        <w:t>向引</w:t>
      </w:r>
      <w:r>
        <w:rPr>
          <w:rFonts w:hint="eastAsia" w:eastAsia="宋体"/>
          <w:lang w:eastAsia="zh-CN"/>
        </w:rPr>
        <w:t>《</w:t>
      </w:r>
      <w:r>
        <w:t>讒鼎銘</w:t>
      </w:r>
      <w:r>
        <w:rPr>
          <w:rFonts w:hint="eastAsia" w:eastAsia="宋体"/>
          <w:lang w:eastAsia="zh-CN"/>
        </w:rPr>
        <w:t>》</w:t>
      </w:r>
      <w:r>
        <w:t>。</w:t>
      </w:r>
    </w:p>
    <w:p w14:paraId="22354FD3">
      <w:r>
        <w:t>杞子鄙恥已已士</w:t>
      </w:r>
      <w:r>
        <w:rPr>
          <w:rFonts w:hint="eastAsia" w:eastAsia="宋体"/>
          <w:lang w:eastAsia="zh-CN"/>
        </w:rPr>
        <w:t>《</w:t>
      </w:r>
      <w:r>
        <w:t>十二年</w:t>
      </w:r>
      <w:r>
        <w:rPr>
          <w:rFonts w:hint="eastAsia" w:eastAsia="宋体"/>
          <w:lang w:eastAsia="zh-CN"/>
        </w:rPr>
        <w:t>》</w:t>
      </w:r>
      <w:r>
        <w:t>南蔽鄉人歌。</w:t>
      </w:r>
    </w:p>
    <w:p w14:paraId="7C1C76E3">
      <w:r>
        <w:t>鬩里</w:t>
      </w:r>
      <w:r>
        <w:rPr>
          <w:rFonts w:hint="eastAsia" w:eastAsia="宋体"/>
          <w:lang w:eastAsia="zh-CN"/>
        </w:rPr>
        <w:t>《</w:t>
      </w:r>
      <w:r>
        <w:t>周語中</w:t>
      </w:r>
      <w:r>
        <w:rPr>
          <w:rFonts w:hint="eastAsia" w:eastAsia="宋体"/>
          <w:lang w:eastAsia="zh-CN"/>
        </w:rPr>
        <w:t>》</w:t>
      </w:r>
      <w:r>
        <w:t>富辰引人言。</w:t>
      </w:r>
    </w:p>
    <w:p w14:paraId="1E0011ED">
      <w:r>
        <w:t>起始</w:t>
      </w:r>
      <w:r>
        <w:rPr>
          <w:rFonts w:hint="eastAsia" w:eastAsia="宋体"/>
          <w:lang w:eastAsia="zh-CN"/>
        </w:rPr>
        <w:t>《</w:t>
      </w:r>
      <w:r>
        <w:t>越語下</w:t>
      </w:r>
      <w:r>
        <w:rPr>
          <w:rFonts w:hint="eastAsia" w:eastAsia="宋体"/>
          <w:lang w:eastAsia="zh-CN"/>
        </w:rPr>
        <w:t>》</w:t>
      </w:r>
      <w:r>
        <w:t>范蠡對王</w:t>
      </w:r>
      <w:r>
        <w:rPr>
          <w:rFonts w:hint="eastAsia" w:eastAsia="宋体"/>
          <w:lang w:eastAsia="zh-CN"/>
        </w:rPr>
        <w:t>“</w:t>
      </w:r>
      <w:r>
        <w:t>人事不起，弗爲之始</w:t>
      </w:r>
      <w:r>
        <w:rPr>
          <w:rFonts w:hint="eastAsia" w:eastAsia="宋体"/>
          <w:lang w:eastAsia="zh-CN"/>
        </w:rPr>
        <w:t>”</w:t>
      </w:r>
      <w:r>
        <w:t>二句。</w:t>
      </w:r>
    </w:p>
    <w:p w14:paraId="6A20EAE3">
      <w:r>
        <w:t>起始</w:t>
      </w:r>
    </w:p>
    <w:p w14:paraId="488809E7">
      <w:r>
        <w:rPr>
          <w:rFonts w:hint="eastAsia" w:eastAsia="宋体"/>
          <w:lang w:eastAsia="zh-CN"/>
        </w:rPr>
        <w:t>“</w:t>
      </w:r>
      <w:r>
        <w:t>人事不起，而</w:t>
      </w:r>
    </w:p>
    <w:p w14:paraId="728E27F5">
      <w:r>
        <w:t>創爲之始</w:t>
      </w:r>
      <w:r>
        <w:rPr>
          <w:rFonts w:hint="eastAsia" w:eastAsia="宋体"/>
          <w:lang w:eastAsia="zh-CN"/>
        </w:rPr>
        <w:t>”</w:t>
      </w:r>
      <w:r>
        <w:t>二句。已市</w:t>
      </w:r>
      <w:r>
        <w:rPr>
          <w:rFonts w:hint="eastAsia" w:eastAsia="宋体"/>
          <w:lang w:eastAsia="zh-CN"/>
        </w:rPr>
        <w:t>“</w:t>
      </w:r>
      <w:r>
        <w:t>如此不已</w:t>
      </w:r>
      <w:r>
        <w:rPr>
          <w:rFonts w:hint="eastAsia" w:eastAsia="宋体"/>
          <w:lang w:eastAsia="zh-CN"/>
        </w:rPr>
        <w:t>”</w:t>
      </w:r>
      <w:r>
        <w:t>二句紀止</w:t>
      </w:r>
    </w:p>
    <w:p w14:paraId="5672CB50">
      <w:r>
        <w:rPr>
          <w:rFonts w:hint="eastAsia" w:eastAsia="宋体"/>
          <w:lang w:eastAsia="zh-CN"/>
        </w:rPr>
        <w:t>“</w:t>
      </w:r>
      <w:r>
        <w:t>赢縮以爲常</w:t>
      </w:r>
      <w:r>
        <w:rPr>
          <w:rFonts w:hint="eastAsia" w:eastAsia="宋体"/>
          <w:lang w:eastAsia="zh-CN"/>
        </w:rPr>
        <w:t>”</w:t>
      </w:r>
      <w:r>
        <w:t>四句。</w:t>
      </w:r>
    </w:p>
    <w:p w14:paraId="36452BA1">
      <w:r>
        <w:t>宰海</w:t>
      </w:r>
    </w:p>
    <w:p w14:paraId="7503FB50">
      <w:r>
        <w:rPr>
          <w:rFonts w:hint="eastAsia" w:eastAsia="宋体"/>
          <w:lang w:eastAsia="zh-CN"/>
        </w:rPr>
        <w:t>《</w:t>
      </w:r>
      <w:r>
        <w:t>穀梁傳</w:t>
      </w:r>
      <w:r>
        <w:rPr>
          <w:rFonts w:hint="eastAsia" w:eastAsia="宋体"/>
          <w:lang w:eastAsia="zh-CN"/>
        </w:rPr>
        <w:t>•</w:t>
      </w:r>
      <w:r>
        <w:t>僖九年</w:t>
      </w:r>
      <w:r>
        <w:rPr>
          <w:rFonts w:hint="eastAsia" w:eastAsia="宋体"/>
          <w:lang w:eastAsia="zh-CN"/>
        </w:rPr>
        <w:t>》“</w:t>
      </w:r>
      <w:r>
        <w:t>天子之宰</w:t>
      </w:r>
      <w:r>
        <w:rPr>
          <w:rFonts w:hint="eastAsia" w:eastAsia="宋体"/>
          <w:lang w:eastAsia="zh-CN"/>
        </w:rPr>
        <w:t>”</w:t>
      </w:r>
      <w:r>
        <w:t>二句。</w:t>
      </w:r>
    </w:p>
    <w:p w14:paraId="4B5D2811">
      <w:r>
        <w:t>宰海</w:t>
      </w:r>
      <w:r>
        <w:rPr>
          <w:rFonts w:hint="eastAsia" w:eastAsia="宋体"/>
          <w:lang w:eastAsia="zh-CN"/>
        </w:rPr>
        <w:t>《</w:t>
      </w:r>
      <w:r>
        <w:t>三十年</w:t>
      </w:r>
      <w:r>
        <w:rPr>
          <w:rFonts w:hint="eastAsia" w:eastAsia="宋体"/>
          <w:lang w:eastAsia="zh-CN"/>
        </w:rPr>
        <w:t>》</w:t>
      </w:r>
      <w:r>
        <w:t>，同上。</w:t>
      </w:r>
    </w:p>
    <w:p w14:paraId="42D22654">
      <w:r>
        <w:t>殆悔</w:t>
      </w:r>
    </w:p>
    <w:p w14:paraId="30A85203">
      <w:r>
        <w:rPr>
          <w:rFonts w:hint="eastAsia" w:eastAsia="宋体"/>
          <w:lang w:eastAsia="zh-CN"/>
        </w:rPr>
        <w:t>《</w:t>
      </w:r>
      <w:r>
        <w:t>論語</w:t>
      </w:r>
      <w:r>
        <w:rPr>
          <w:rFonts w:hint="eastAsia" w:eastAsia="宋体"/>
          <w:lang w:eastAsia="zh-CN"/>
        </w:rPr>
        <w:t>•</w:t>
      </w:r>
      <w:r>
        <w:t>爲政</w:t>
      </w:r>
      <w:r>
        <w:rPr>
          <w:rFonts w:hint="eastAsia" w:eastAsia="宋体"/>
          <w:lang w:eastAsia="zh-CN"/>
        </w:rPr>
        <w:t>》“</w:t>
      </w:r>
      <w:r>
        <w:t>多見闕殆</w:t>
      </w:r>
      <w:r>
        <w:rPr>
          <w:rFonts w:hint="eastAsia" w:eastAsia="宋体"/>
          <w:lang w:eastAsia="zh-CN"/>
        </w:rPr>
        <w:t>”</w:t>
      </w:r>
      <w:r>
        <w:t>三句。</w:t>
      </w:r>
    </w:p>
    <w:p w14:paraId="169F1F71">
      <w:r>
        <w:t>徙改</w:t>
      </w:r>
      <w:r>
        <w:rPr>
          <w:rFonts w:hint="eastAsia" w:eastAsia="宋体"/>
          <w:lang w:eastAsia="zh-CN"/>
        </w:rPr>
        <w:t>《</w:t>
      </w:r>
      <w:r>
        <w:t>述而</w:t>
      </w:r>
      <w:r>
        <w:rPr>
          <w:rFonts w:hint="eastAsia" w:eastAsia="宋体"/>
          <w:lang w:eastAsia="zh-CN"/>
        </w:rPr>
        <w:t>》“</w:t>
      </w:r>
      <w:r>
        <w:t>聞義不能徙</w:t>
      </w:r>
      <w:r>
        <w:rPr>
          <w:rFonts w:hint="eastAsia" w:eastAsia="宋体"/>
          <w:lang w:eastAsia="zh-CN"/>
        </w:rPr>
        <w:t>”</w:t>
      </w:r>
      <w:r>
        <w:t>二句。</w:t>
      </w:r>
    </w:p>
    <w:p w14:paraId="4DCDC350">
      <w:r>
        <w:t>已已殆</w:t>
      </w:r>
      <w:r>
        <w:rPr>
          <w:rFonts w:hint="eastAsia" w:eastAsia="宋体"/>
          <w:lang w:eastAsia="zh-CN"/>
        </w:rPr>
        <w:t>《</w:t>
      </w:r>
      <w:r>
        <w:t>微子</w:t>
      </w:r>
      <w:r>
        <w:rPr>
          <w:rFonts w:hint="eastAsia" w:eastAsia="宋体"/>
          <w:lang w:eastAsia="zh-CN"/>
        </w:rPr>
        <w:t>》</w:t>
      </w:r>
      <w:r>
        <w:t>楚狂接輿歌。</w:t>
      </w:r>
    </w:p>
    <w:p w14:paraId="18E79462">
      <w:r>
        <w:t>海子</w:t>
      </w:r>
    </w:p>
    <w:p w14:paraId="337C6BF8">
      <w:r>
        <w:rPr>
          <w:rFonts w:hint="eastAsia" w:eastAsia="宋体"/>
          <w:lang w:eastAsia="zh-CN"/>
        </w:rPr>
        <w:t>《</w:t>
      </w:r>
      <w:r>
        <w:t>孟子。梁惠王上</w:t>
      </w:r>
      <w:r>
        <w:rPr>
          <w:rFonts w:hint="eastAsia" w:eastAsia="宋体"/>
          <w:lang w:eastAsia="zh-CN"/>
        </w:rPr>
        <w:t>》</w:t>
      </w:r>
      <w:r>
        <w:t>l故推恩足以保四海</w:t>
      </w:r>
      <w:r>
        <w:rPr>
          <w:rFonts w:hint="eastAsia" w:eastAsia="宋体"/>
          <w:lang w:eastAsia="zh-CN"/>
        </w:rPr>
        <w:t>”</w:t>
      </w:r>
      <w:r>
        <w:t>二句。</w:t>
      </w:r>
    </w:p>
    <w:p w14:paraId="2CB1AEA6">
      <w:r>
        <w:t>事使</w:t>
      </w:r>
      <w:r>
        <w:rPr>
          <w:rFonts w:hint="eastAsia" w:eastAsia="宋体"/>
          <w:lang w:eastAsia="zh-CN"/>
        </w:rPr>
        <w:t>《</w:t>
      </w:r>
      <w:r>
        <w:t>公孫丑上</w:t>
      </w:r>
      <w:r>
        <w:rPr>
          <w:rFonts w:hint="eastAsia" w:eastAsia="宋体"/>
          <w:lang w:eastAsia="zh-CN"/>
        </w:rPr>
        <w:t>》“</w:t>
      </w:r>
      <w:r>
        <w:t>非其君不事</w:t>
      </w:r>
      <w:r>
        <w:rPr>
          <w:rFonts w:hint="eastAsia" w:eastAsia="宋体"/>
          <w:lang w:eastAsia="zh-CN"/>
        </w:rPr>
        <w:t>”</w:t>
      </w:r>
      <w:r>
        <w:t>二句。</w:t>
      </w:r>
    </w:p>
    <w:p w14:paraId="215BA66A">
      <w:r>
        <w:t>海母</w:t>
      </w:r>
      <w:r>
        <w:rPr>
          <w:rFonts w:hint="eastAsia" w:eastAsia="宋体"/>
          <w:lang w:eastAsia="zh-CN"/>
        </w:rPr>
        <w:t>“</w:t>
      </w:r>
      <w:r>
        <w:t>苟能</w:t>
      </w:r>
    </w:p>
    <w:p w14:paraId="7CFA6227">
      <w:r>
        <w:t>充之</w:t>
      </w:r>
      <w:r>
        <w:rPr>
          <w:rFonts w:hint="eastAsia" w:eastAsia="宋体"/>
          <w:lang w:eastAsia="zh-CN"/>
        </w:rPr>
        <w:t>”</w:t>
      </w:r>
      <w:r>
        <w:t>四句。</w:t>
      </w:r>
    </w:p>
    <w:p w14:paraId="3092F08C">
      <w:r>
        <w:t>事友</w:t>
      </w:r>
    </w:p>
    <w:p w14:paraId="333375E8">
      <w:r>
        <w:rPr>
          <w:rFonts w:hint="eastAsia" w:eastAsia="宋体"/>
          <w:lang w:eastAsia="zh-CN"/>
        </w:rPr>
        <w:t>“</w:t>
      </w:r>
      <w:r>
        <w:t>伯夷非其君不事</w:t>
      </w:r>
      <w:r>
        <w:rPr>
          <w:rFonts w:hint="eastAsia" w:eastAsia="宋体"/>
          <w:lang w:eastAsia="zh-CN"/>
        </w:rPr>
        <w:t>”</w:t>
      </w:r>
      <w:r>
        <w:t>二句。</w:t>
      </w:r>
    </w:p>
    <w:p w14:paraId="70B39F7E">
      <w:r>
        <w:t>戒子</w:t>
      </w:r>
    </w:p>
    <w:p w14:paraId="090CCECE">
      <w:r>
        <w:rPr>
          <w:rFonts w:hint="eastAsia" w:eastAsia="宋体"/>
          <w:lang w:eastAsia="zh-CN"/>
        </w:rPr>
        <w:t>《</w:t>
      </w:r>
      <w:r>
        <w:t>滕文公上</w:t>
      </w:r>
      <w:r>
        <w:rPr>
          <w:rFonts w:hint="eastAsia" w:eastAsia="宋体"/>
          <w:lang w:eastAsia="zh-CN"/>
        </w:rPr>
        <w:t>》</w:t>
      </w:r>
      <w:r>
        <w:t>母戒女辭。</w:t>
      </w:r>
    </w:p>
    <w:p w14:paraId="16DD2182">
      <w:r>
        <w:t>事使</w:t>
      </w:r>
    </w:p>
    <w:p w14:paraId="3AC61E91">
      <w:pPr>
        <w:rPr>
          <w:rFonts w:hint="eastAsia" w:eastAsia="宋体"/>
          <w:lang w:eastAsia="zh-CN"/>
        </w:rPr>
      </w:pPr>
      <w:r>
        <w:rPr>
          <w:rFonts w:hint="eastAsia" w:eastAsia="宋体"/>
          <w:lang w:eastAsia="zh-CN"/>
        </w:rPr>
        <w:t>《</w:t>
      </w:r>
      <w:r>
        <w:t>萬章下</w:t>
      </w:r>
      <w:r>
        <w:rPr>
          <w:rFonts w:hint="eastAsia" w:eastAsia="宋体"/>
          <w:lang w:eastAsia="zh-CN"/>
        </w:rPr>
        <w:t>》“</w:t>
      </w:r>
      <w:r>
        <w:t>非其君不事</w:t>
      </w:r>
      <w:r>
        <w:rPr>
          <w:rFonts w:hint="eastAsia" w:eastAsia="宋体"/>
          <w:lang w:eastAsia="zh-CN"/>
        </w:rPr>
        <w:t>”</w:t>
      </w:r>
    </w:p>
    <w:p w14:paraId="68C8AED3">
      <w:r>
        <w:t>【第522页】</w:t>
      </w:r>
    </w:p>
    <w:p w14:paraId="7D8A7548">
      <w:r>
        <w:t>二句。</w:t>
      </w:r>
    </w:p>
    <w:p w14:paraId="116ABDBF">
      <w:pPr>
        <w:rPr>
          <w:rFonts w:hint="eastAsia" w:eastAsia="宋体"/>
          <w:lang w:eastAsia="zh-CN"/>
        </w:rPr>
      </w:pPr>
      <w:r>
        <w:rPr>
          <w:rFonts w:hint="eastAsia" w:eastAsia="宋体"/>
          <w:lang w:eastAsia="zh-CN"/>
        </w:rPr>
        <w:t>《</w:t>
      </w:r>
      <w:r>
        <w:t>楚辭</w:t>
      </w:r>
      <w:r>
        <w:rPr>
          <w:rFonts w:hint="eastAsia" w:eastAsia="宋体"/>
          <w:lang w:eastAsia="zh-CN"/>
        </w:rPr>
        <w:t>》</w:t>
      </w:r>
    </w:p>
    <w:p w14:paraId="2A6F3A8A">
      <w:r>
        <w:t>在茝</w:t>
      </w:r>
    </w:p>
    <w:p w14:paraId="2B9F3940">
      <w:r>
        <w:rPr>
          <w:rFonts w:hint="eastAsia" w:eastAsia="宋体"/>
          <w:lang w:eastAsia="zh-CN"/>
        </w:rPr>
        <w:t>《</w:t>
      </w:r>
      <w:r>
        <w:t>離</w:t>
      </w:r>
      <w:r>
        <w:rPr>
          <w:rFonts w:hint="eastAsia" w:eastAsia="宋体"/>
          <w:lang w:eastAsia="zh-CN"/>
        </w:rPr>
        <w:t>&lt;</w:t>
      </w:r>
      <w:r>
        <w:t>驅</w:t>
      </w:r>
      <w:r>
        <w:rPr>
          <w:rFonts w:hint="eastAsia" w:eastAsia="宋体"/>
          <w:lang w:eastAsia="zh-CN"/>
        </w:rPr>
        <w:t>&gt;【</w:t>
      </w:r>
      <w:r>
        <w:t>騷</w:t>
      </w:r>
      <w:r>
        <w:rPr>
          <w:rFonts w:hint="eastAsia" w:eastAsia="宋体"/>
          <w:lang w:eastAsia="zh-CN"/>
        </w:rPr>
        <w:t>】》</w:t>
      </w:r>
      <w:r>
        <w:t>。</w:t>
      </w:r>
    </w:p>
    <w:p w14:paraId="33B19CF7">
      <w:r>
        <w:t>畝芷同上。</w:t>
      </w:r>
    </w:p>
    <w:p w14:paraId="3CFD7C71">
      <w:r>
        <w:t>茝悔同上。</w:t>
      </w:r>
    </w:p>
    <w:p w14:paraId="1861EC6A">
      <w:r>
        <w:t>悔醢同上。</w:t>
      </w:r>
    </w:p>
    <w:p w14:paraId="7A9B5851">
      <w:r>
        <w:t>在理</w:t>
      </w:r>
    </w:p>
    <w:p w14:paraId="314C2681">
      <w:r>
        <w:t>汜晦里</w:t>
      </w:r>
      <w:r>
        <w:rPr>
          <w:rFonts w:hint="eastAsia" w:eastAsia="宋体"/>
          <w:lang w:eastAsia="zh-CN"/>
        </w:rPr>
        <w:t>《</w:t>
      </w:r>
      <w:r>
        <w:t>天</w:t>
      </w:r>
    </w:p>
    <w:p w14:paraId="35822697">
      <w:r>
        <w:t>問</w:t>
      </w:r>
      <w:r>
        <w:rPr>
          <w:rFonts w:hint="eastAsia" w:eastAsia="宋体"/>
          <w:lang w:eastAsia="zh-CN"/>
        </w:rPr>
        <w:t>》</w:t>
      </w:r>
      <w:r>
        <w:t>。子在同上。</w:t>
      </w:r>
    </w:p>
    <w:p w14:paraId="05DFF518">
      <w:r>
        <w:t>在里</w:t>
      </w:r>
    </w:p>
    <w:p w14:paraId="3CFCBCF0">
      <w:r>
        <w:t>子婦</w:t>
      </w:r>
    </w:p>
    <w:p w14:paraId="3AD89751">
      <w:r>
        <w:t>同上。市</w:t>
      </w:r>
    </w:p>
    <w:p w14:paraId="2CE37038">
      <w:r>
        <w:t>姒佑弑</w:t>
      </w:r>
    </w:p>
    <w:p w14:paraId="50781FD1">
      <w:r>
        <w:t>同上。</w:t>
      </w:r>
      <w:r>
        <w:rPr>
          <w:rFonts w:hint="eastAsia" w:eastAsia="宋体"/>
          <w:lang w:eastAsia="zh-CN"/>
        </w:rPr>
        <w:t>“</w:t>
      </w:r>
      <w:r>
        <w:t>弑</w:t>
      </w:r>
      <w:r>
        <w:rPr>
          <w:rFonts w:hint="eastAsia" w:eastAsia="宋体"/>
          <w:lang w:eastAsia="zh-CN"/>
        </w:rPr>
        <w:t>”</w:t>
      </w:r>
      <w:r>
        <w:t>作</w:t>
      </w:r>
      <w:r>
        <w:rPr>
          <w:rFonts w:hint="eastAsia" w:eastAsia="宋体"/>
          <w:lang w:eastAsia="zh-CN"/>
        </w:rPr>
        <w:t>“</w:t>
      </w:r>
      <w:r>
        <w:t>殺1者，非。</w:t>
      </w:r>
    </w:p>
    <w:p w14:paraId="7DA7679F">
      <w:r>
        <w:t>識喜</w:t>
      </w:r>
    </w:p>
    <w:p w14:paraId="539103B7">
      <w:r>
        <w:t>恃殆志態</w:t>
      </w:r>
    </w:p>
    <w:p w14:paraId="08FB29AD">
      <w:r>
        <w:rPr>
          <w:rFonts w:hint="eastAsia" w:eastAsia="宋体"/>
          <w:lang w:eastAsia="zh-CN"/>
        </w:rPr>
        <w:t>《</w:t>
      </w:r>
      <w:r>
        <w:t>九章</w:t>
      </w:r>
      <w:r>
        <w:rPr>
          <w:rFonts w:hint="eastAsia" w:eastAsia="宋体"/>
          <w:lang w:eastAsia="zh-CN"/>
        </w:rPr>
        <w:t>•</w:t>
      </w:r>
      <w:r>
        <w:t>惜誦</w:t>
      </w:r>
      <w:r>
        <w:rPr>
          <w:rFonts w:hint="eastAsia" w:eastAsia="宋体"/>
          <w:lang w:eastAsia="zh-CN"/>
        </w:rPr>
        <w:t>》</w:t>
      </w:r>
      <w:r>
        <w:t>。</w:t>
      </w:r>
    </w:p>
    <w:p w14:paraId="6D97C39A">
      <w:r>
        <w:t>㠯醢</w:t>
      </w:r>
      <w:r>
        <w:rPr>
          <w:rFonts w:hint="eastAsia" w:eastAsia="宋体"/>
          <w:lang w:eastAsia="zh-CN"/>
        </w:rPr>
        <w:t>《</w:t>
      </w:r>
      <w:r>
        <w:t>涉</w:t>
      </w:r>
    </w:p>
    <w:p w14:paraId="180BE77D">
      <w:r>
        <w:t>祐喜</w:t>
      </w:r>
    </w:p>
    <w:p w14:paraId="33609961">
      <w:r>
        <w:t>怪態采有同上。</w:t>
      </w:r>
    </w:p>
    <w:p w14:paraId="70FCA323">
      <w:r>
        <w:t>佩異態竢</w:t>
      </w:r>
    </w:p>
    <w:p w14:paraId="52032092">
      <w:r>
        <w:t>出</w:t>
      </w:r>
      <w:r>
        <w:rPr>
          <w:rFonts w:hint="eastAsia" w:eastAsia="宋体"/>
          <w:lang w:eastAsia="zh-CN"/>
        </w:rPr>
        <w:t>《</w:t>
      </w:r>
      <w:r>
        <w:t>思美人</w:t>
      </w:r>
      <w:r>
        <w:rPr>
          <w:rFonts w:hint="eastAsia" w:eastAsia="宋体"/>
          <w:lang w:eastAsia="zh-CN"/>
        </w:rPr>
        <w:t>》</w:t>
      </w:r>
      <w:r>
        <w:t>。</w:t>
      </w:r>
    </w:p>
    <w:p w14:paraId="2E640CCC">
      <w:pPr>
        <w:rPr>
          <w:rFonts w:hint="eastAsia" w:eastAsia="宋体"/>
          <w:lang w:eastAsia="zh-CN"/>
        </w:rPr>
      </w:pPr>
      <w:r>
        <w:t>江</w:t>
      </w:r>
      <w:r>
        <w:rPr>
          <w:rFonts w:hint="eastAsia" w:eastAsia="宋体"/>
          <w:lang w:eastAsia="zh-CN"/>
        </w:rPr>
        <w:t>》</w:t>
      </w:r>
      <w:r>
        <w:t>。鄙改</w:t>
      </w:r>
      <w:r>
        <w:rPr>
          <w:rFonts w:hint="eastAsia" w:eastAsia="宋体"/>
          <w:lang w:eastAsia="zh-CN"/>
        </w:rPr>
        <w:t>《</w:t>
      </w:r>
    </w:p>
    <w:p w14:paraId="7058870F">
      <w:r>
        <w:t>志喜</w:t>
      </w:r>
      <w:r>
        <w:rPr>
          <w:rFonts w:hint="eastAsia" w:eastAsia="宋体"/>
          <w:lang w:eastAsia="zh-CN"/>
        </w:rPr>
        <w:t>《</w:t>
      </w:r>
      <w:r>
        <w:t>橘頌</w:t>
      </w:r>
      <w:r>
        <w:rPr>
          <w:rFonts w:hint="eastAsia" w:eastAsia="宋体"/>
          <w:lang w:eastAsia="zh-CN"/>
        </w:rPr>
        <w:t>》</w:t>
      </w:r>
      <w:r>
        <w:t>。</w:t>
      </w:r>
    </w:p>
    <w:p w14:paraId="27F9B84B">
      <w:r>
        <w:t>異喜同</w:t>
      </w:r>
    </w:p>
    <w:p w14:paraId="44298CF5">
      <w:r>
        <w:t>紀止</w:t>
      </w:r>
    </w:p>
    <w:p w14:paraId="010E3516">
      <w:r>
        <w:t>意事</w:t>
      </w:r>
      <w:r>
        <w:rPr>
          <w:rFonts w:hint="eastAsia" w:eastAsia="宋体"/>
          <w:lang w:eastAsia="zh-CN"/>
        </w:rPr>
        <w:t>《</w:t>
      </w:r>
      <w:r>
        <w:t>卜居</w:t>
      </w:r>
      <w:r>
        <w:rPr>
          <w:rFonts w:hint="eastAsia" w:eastAsia="宋体"/>
          <w:lang w:eastAsia="zh-CN"/>
        </w:rPr>
        <w:t>》</w:t>
      </w:r>
      <w:r>
        <w:t>。</w:t>
      </w:r>
    </w:p>
    <w:p w14:paraId="42CD341D">
      <w:r>
        <w:t>止醢里</w:t>
      </w:r>
    </w:p>
    <w:p w14:paraId="79D32C89">
      <w:r>
        <w:t>上。友理</w:t>
      </w:r>
    </w:p>
    <w:p w14:paraId="1D352A13">
      <w:r>
        <w:t>里止同上。</w:t>
      </w:r>
    </w:p>
    <w:p w14:paraId="68D5BAB0">
      <w:r>
        <w:t>止里久</w:t>
      </w:r>
    </w:p>
    <w:p w14:paraId="14D90DA2">
      <w:r>
        <w:t>怪備代同上。</w:t>
      </w:r>
    </w:p>
    <w:p w14:paraId="6D7ABE03">
      <w:r>
        <w:t>海理阯海士</w:t>
      </w:r>
      <w:r>
        <w:rPr>
          <w:rFonts w:hint="eastAsia" w:eastAsia="宋体"/>
          <w:lang w:eastAsia="zh-CN"/>
        </w:rPr>
        <w:t>《</w:t>
      </w:r>
      <w:r>
        <w:t>大招</w:t>
      </w:r>
      <w:r>
        <w:rPr>
          <w:rFonts w:hint="eastAsia" w:eastAsia="宋体"/>
          <w:lang w:eastAsia="zh-CN"/>
        </w:rPr>
        <w:t>》</w:t>
      </w:r>
      <w:r>
        <w:t>。</w:t>
      </w:r>
    </w:p>
    <w:p w14:paraId="37C9D76B">
      <w:pPr>
        <w:rPr>
          <w:rFonts w:hint="eastAsia" w:eastAsia="宋体"/>
          <w:lang w:eastAsia="zh-CN"/>
        </w:rPr>
      </w:pPr>
      <w:r>
        <w:rPr>
          <w:rFonts w:hint="eastAsia" w:eastAsia="宋体"/>
          <w:lang w:eastAsia="zh-CN"/>
        </w:rPr>
        <w:t>《</w:t>
      </w:r>
      <w:r>
        <w:t>詩經</w:t>
      </w:r>
      <w:r>
        <w:rPr>
          <w:rFonts w:hint="eastAsia" w:eastAsia="宋体"/>
          <w:lang w:eastAsia="zh-CN"/>
        </w:rPr>
        <w:t>》</w:t>
      </w:r>
    </w:p>
    <w:p w14:paraId="741D8EC9">
      <w:r>
        <w:t>得服側</w:t>
      </w:r>
    </w:p>
    <w:p w14:paraId="745ED068">
      <w:r>
        <w:rPr>
          <w:rFonts w:hint="eastAsia" w:eastAsia="宋体"/>
          <w:lang w:eastAsia="zh-CN"/>
        </w:rPr>
        <w:t>《</w:t>
      </w:r>
      <w:r>
        <w:t>關雎</w:t>
      </w:r>
      <w:r>
        <w:rPr>
          <w:rFonts w:hint="eastAsia" w:eastAsia="宋体"/>
          <w:lang w:eastAsia="zh-CN"/>
        </w:rPr>
        <w:t>》</w:t>
      </w:r>
      <w:r>
        <w:t>三章。</w:t>
      </w:r>
    </w:p>
    <w:p w14:paraId="7EE025A8">
      <w:r>
        <w:t>革緎食</w:t>
      </w:r>
    </w:p>
    <w:p w14:paraId="724E6041">
      <w:r>
        <w:t>側息</w:t>
      </w:r>
    </w:p>
    <w:p w14:paraId="72924E2E">
      <w:r>
        <w:rPr>
          <w:rFonts w:hint="eastAsia" w:eastAsia="宋体"/>
          <w:lang w:eastAsia="zh-CN"/>
        </w:rPr>
        <w:t>《</w:t>
      </w:r>
      <w:r>
        <w:t>殷其靁</w:t>
      </w:r>
      <w:r>
        <w:rPr>
          <w:rFonts w:hint="eastAsia" w:eastAsia="宋体"/>
          <w:lang w:eastAsia="zh-CN"/>
        </w:rPr>
        <w:t>》</w:t>
      </w:r>
      <w:r>
        <w:t>二章。</w:t>
      </w:r>
    </w:p>
    <w:p w14:paraId="55ABA398">
      <w:r>
        <w:t>側特慝</w:t>
      </w:r>
    </w:p>
    <w:p w14:paraId="651C2792">
      <w:r>
        <w:rPr>
          <w:rFonts w:hint="eastAsia" w:eastAsia="宋体"/>
          <w:lang w:eastAsia="zh-CN"/>
        </w:rPr>
        <w:t>《</w:t>
      </w:r>
      <w:r>
        <w:t>柏舟</w:t>
      </w:r>
      <w:r>
        <w:rPr>
          <w:rFonts w:hint="eastAsia" w:eastAsia="宋体"/>
          <w:lang w:eastAsia="zh-CN"/>
        </w:rPr>
        <w:t>》</w:t>
      </w:r>
      <w:r>
        <w:t>二章。</w:t>
      </w:r>
    </w:p>
    <w:p w14:paraId="40779123">
      <w:r>
        <w:t>麥</w:t>
      </w:r>
    </w:p>
    <w:p w14:paraId="34C5CC3B">
      <w:r>
        <w:t>北弌</w:t>
      </w:r>
      <w:r>
        <w:rPr>
          <w:rFonts w:hint="eastAsia" w:eastAsia="宋体"/>
          <w:lang w:eastAsia="zh-CN"/>
        </w:rPr>
        <w:t>《</w:t>
      </w:r>
      <w:r>
        <w:t>桑中</w:t>
      </w:r>
      <w:r>
        <w:rPr>
          <w:rFonts w:hint="eastAsia" w:eastAsia="宋体"/>
          <w:lang w:eastAsia="zh-CN"/>
        </w:rPr>
        <w:t>》</w:t>
      </w:r>
      <w:r>
        <w:t>二章。</w:t>
      </w:r>
    </w:p>
    <w:p w14:paraId="6D2FEC54">
      <w:r>
        <w:t>麥極</w:t>
      </w:r>
    </w:p>
    <w:p w14:paraId="07410933">
      <w:r>
        <w:rPr>
          <w:rFonts w:hint="eastAsia" w:eastAsia="宋体"/>
          <w:lang w:eastAsia="zh-CN"/>
        </w:rPr>
        <w:t>《</w:t>
      </w:r>
      <w:r>
        <w:t>載馳</w:t>
      </w:r>
      <w:r>
        <w:rPr>
          <w:rFonts w:hint="eastAsia" w:eastAsia="宋体"/>
          <w:lang w:eastAsia="zh-CN"/>
        </w:rPr>
        <w:t>》</w:t>
      </w:r>
      <w:r>
        <w:t>四章。</w:t>
      </w:r>
    </w:p>
    <w:p w14:paraId="60222066">
      <w:r>
        <w:t>極德</w:t>
      </w:r>
      <w:r>
        <w:rPr>
          <w:rFonts w:hint="eastAsia" w:eastAsia="宋体"/>
          <w:lang w:eastAsia="zh-CN"/>
        </w:rPr>
        <w:t>《</w:t>
      </w:r>
      <w:r>
        <w:t>氓</w:t>
      </w:r>
      <w:r>
        <w:rPr>
          <w:rFonts w:hint="eastAsia" w:eastAsia="宋体"/>
          <w:lang w:eastAsia="zh-CN"/>
        </w:rPr>
        <w:t>》</w:t>
      </w:r>
      <w:r>
        <w:t>四章。</w:t>
      </w:r>
    </w:p>
    <w:p w14:paraId="5931FC4D">
      <w:r>
        <w:t>側服</w:t>
      </w:r>
      <w:r>
        <w:rPr>
          <w:rFonts w:hint="eastAsia" w:eastAsia="宋体"/>
          <w:lang w:eastAsia="zh-CN"/>
        </w:rPr>
        <w:t>《</w:t>
      </w:r>
      <w:r>
        <w:t>有狐</w:t>
      </w:r>
      <w:r>
        <w:rPr>
          <w:rFonts w:hint="eastAsia" w:eastAsia="宋体"/>
          <w:lang w:eastAsia="zh-CN"/>
        </w:rPr>
        <w:t>》</w:t>
      </w:r>
      <w:r>
        <w:t>三章。</w:t>
      </w:r>
    </w:p>
    <w:p w14:paraId="4C01EF56">
      <w:pPr>
        <w:rPr>
          <w:rFonts w:hint="eastAsia" w:eastAsia="宋体"/>
          <w:lang w:eastAsia="zh-CN"/>
        </w:rPr>
      </w:pPr>
      <w:r>
        <w:t>麥國國食</w:t>
      </w:r>
      <w:r>
        <w:rPr>
          <w:rFonts w:hint="eastAsia" w:eastAsia="宋体"/>
          <w:lang w:eastAsia="zh-CN"/>
        </w:rPr>
        <w:t>《</w:t>
      </w:r>
      <w:r>
        <w:t>丘中有麻</w:t>
      </w:r>
      <w:r>
        <w:rPr>
          <w:rFonts w:hint="eastAsia" w:eastAsia="宋体"/>
          <w:lang w:eastAsia="zh-CN"/>
        </w:rPr>
        <w:t>》</w:t>
      </w:r>
    </w:p>
    <w:p w14:paraId="0CD4A6D4">
      <w:r>
        <w:t>二章。飾力直</w:t>
      </w:r>
    </w:p>
    <w:p w14:paraId="61CBF272">
      <w:r>
        <w:rPr>
          <w:rFonts w:hint="eastAsia" w:eastAsia="宋体"/>
          <w:lang w:eastAsia="zh-CN"/>
        </w:rPr>
        <w:t>《</w:t>
      </w:r>
      <w:r>
        <w:t>羔裘</w:t>
      </w:r>
      <w:r>
        <w:rPr>
          <w:rFonts w:hint="eastAsia" w:eastAsia="宋体"/>
          <w:lang w:eastAsia="zh-CN"/>
        </w:rPr>
        <w:t>》</w:t>
      </w:r>
      <w:r>
        <w:t>二章。</w:t>
      </w:r>
    </w:p>
    <w:p w14:paraId="7C698608">
      <w:r>
        <w:t>食息</w:t>
      </w:r>
    </w:p>
    <w:p w14:paraId="7146DD1F">
      <w:r>
        <w:t>克得得極</w:t>
      </w:r>
      <w:r>
        <w:rPr>
          <w:rFonts w:hint="eastAsia" w:eastAsia="宋体"/>
          <w:lang w:eastAsia="zh-CN"/>
        </w:rPr>
        <w:t>《</w:t>
      </w:r>
      <w:r>
        <w:t>南山</w:t>
      </w:r>
      <w:r>
        <w:rPr>
          <w:rFonts w:hint="eastAsia" w:eastAsia="宋体"/>
          <w:lang w:eastAsia="zh-CN"/>
        </w:rPr>
        <w:t>》</w:t>
      </w:r>
      <w:r>
        <w:t>四章。</w:t>
      </w:r>
    </w:p>
    <w:p w14:paraId="2ACAD65F">
      <w:r>
        <w:t>襋服</w:t>
      </w:r>
    </w:p>
    <w:p w14:paraId="11CE5406">
      <w:r>
        <w:rPr>
          <w:rFonts w:hint="eastAsia" w:eastAsia="宋体"/>
          <w:lang w:eastAsia="zh-CN"/>
        </w:rPr>
        <w:t>《</w:t>
      </w:r>
      <w:r>
        <w:t>葛屨</w:t>
      </w:r>
      <w:r>
        <w:rPr>
          <w:rFonts w:hint="eastAsia" w:eastAsia="宋体"/>
          <w:lang w:eastAsia="zh-CN"/>
        </w:rPr>
        <w:t>》</w:t>
      </w:r>
      <w:r>
        <w:t>一章。</w:t>
      </w:r>
    </w:p>
    <w:p w14:paraId="794B2679">
      <w:r>
        <w:t>棘食國極</w:t>
      </w:r>
      <w:r>
        <w:rPr>
          <w:rFonts w:hint="eastAsia" w:eastAsia="宋体"/>
          <w:lang w:eastAsia="zh-CN"/>
        </w:rPr>
        <w:t>《</w:t>
      </w:r>
      <w:r>
        <w:t>園有桃</w:t>
      </w:r>
      <w:r>
        <w:rPr>
          <w:rFonts w:hint="eastAsia" w:eastAsia="宋体"/>
          <w:lang w:eastAsia="zh-CN"/>
        </w:rPr>
        <w:t>》</w:t>
      </w:r>
      <w:r>
        <w:t>二章。</w:t>
      </w:r>
    </w:p>
    <w:p w14:paraId="5CF685D3">
      <w:r>
        <w:t>輻側直穡億特食</w:t>
      </w:r>
      <w:r>
        <w:rPr>
          <w:rFonts w:hint="eastAsia" w:eastAsia="宋体"/>
          <w:lang w:eastAsia="zh-CN"/>
        </w:rPr>
        <w:t>《</w:t>
      </w:r>
      <w:r>
        <w:t>伐檀</w:t>
      </w:r>
      <w:r>
        <w:rPr>
          <w:rFonts w:hint="eastAsia" w:eastAsia="宋体"/>
          <w:lang w:eastAsia="zh-CN"/>
        </w:rPr>
        <w:t>》</w:t>
      </w:r>
      <w:r>
        <w:t>二章。</w:t>
      </w:r>
    </w:p>
    <w:p w14:paraId="396270D3">
      <w:r>
        <w:t>麥德國國國直</w:t>
      </w:r>
    </w:p>
    <w:p w14:paraId="357C7510">
      <w:r>
        <w:rPr>
          <w:rFonts w:hint="eastAsia" w:eastAsia="宋体"/>
          <w:lang w:eastAsia="zh-CN"/>
        </w:rPr>
        <w:t>《</w:t>
      </w:r>
      <w:r>
        <w:t>碩鼠</w:t>
      </w:r>
      <w:r>
        <w:rPr>
          <w:rFonts w:hint="eastAsia" w:eastAsia="宋体"/>
          <w:lang w:eastAsia="zh-CN"/>
        </w:rPr>
        <w:t>》</w:t>
      </w:r>
      <w:r>
        <w:t>二章。</w:t>
      </w:r>
    </w:p>
    <w:p w14:paraId="4599F2E4">
      <w:r>
        <w:t>翼棘稷</w:t>
      </w:r>
    </w:p>
    <w:p w14:paraId="533CA542">
      <w:r>
        <w:t>【第523页】</w:t>
      </w:r>
    </w:p>
    <w:p w14:paraId="49CD60CF">
      <w:r>
        <w:t>翼服</w:t>
      </w:r>
      <w:r>
        <w:rPr>
          <w:rFonts w:hint="eastAsia" w:eastAsia="宋体"/>
          <w:lang w:eastAsia="zh-CN"/>
        </w:rPr>
        <w:t>《</w:t>
      </w:r>
      <w:r>
        <w:t>候</w:t>
      </w:r>
    </w:p>
    <w:p w14:paraId="1706E7B9">
      <w:r>
        <w:t>食極</w:t>
      </w:r>
    </w:p>
    <w:p w14:paraId="67B778EA">
      <w:r>
        <w:rPr>
          <w:rFonts w:hint="eastAsia" w:eastAsia="宋体"/>
          <w:lang w:eastAsia="zh-CN"/>
        </w:rPr>
        <w:t>《</w:t>
      </w:r>
      <w:r>
        <w:t>鴇羽</w:t>
      </w:r>
      <w:r>
        <w:rPr>
          <w:rFonts w:hint="eastAsia" w:eastAsia="宋体"/>
          <w:lang w:eastAsia="zh-CN"/>
        </w:rPr>
        <w:t>》</w:t>
      </w:r>
      <w:r>
        <w:t>二章。</w:t>
      </w:r>
    </w:p>
    <w:p w14:paraId="52F2477F">
      <w:r>
        <w:t>棘域息</w:t>
      </w:r>
    </w:p>
    <w:p w14:paraId="6972ABFD">
      <w:r>
        <w:t>葛生</w:t>
      </w:r>
      <w:r>
        <w:rPr>
          <w:rFonts w:hint="eastAsia" w:eastAsia="宋体"/>
          <w:lang w:eastAsia="zh-CN"/>
        </w:rPr>
        <w:t>》</w:t>
      </w:r>
      <w:r>
        <w:t>二章。</w:t>
      </w:r>
    </w:p>
    <w:p w14:paraId="1AD52D86">
      <w:r>
        <w:t>棘息息特</w:t>
      </w:r>
    </w:p>
    <w:p w14:paraId="57B84297">
      <w:r>
        <w:rPr>
          <w:rFonts w:hint="eastAsia" w:eastAsia="宋体"/>
          <w:lang w:eastAsia="zh-CN"/>
        </w:rPr>
        <w:t>《</w:t>
      </w:r>
      <w:r>
        <w:t>黄鳥</w:t>
      </w:r>
      <w:r>
        <w:rPr>
          <w:rFonts w:hint="eastAsia" w:eastAsia="宋体"/>
          <w:lang w:eastAsia="zh-CN"/>
        </w:rPr>
        <w:t>》</w:t>
      </w:r>
      <w:r>
        <w:t>一章。</w:t>
      </w:r>
    </w:p>
    <w:p w14:paraId="22EBD8F8">
      <w:pPr>
        <w:rPr>
          <w:rFonts w:hint="eastAsia" w:eastAsia="宋体"/>
          <w:lang w:eastAsia="zh-CN"/>
        </w:rPr>
      </w:pPr>
      <w:r>
        <w:t>翼服息</w:t>
      </w:r>
      <w:r>
        <w:rPr>
          <w:rFonts w:hint="eastAsia" w:eastAsia="宋体"/>
          <w:lang w:eastAsia="zh-CN"/>
        </w:rPr>
        <w:t>《</w:t>
      </w:r>
    </w:p>
    <w:p w14:paraId="08396E1B">
      <w:r>
        <w:t>蜉蝣</w:t>
      </w:r>
      <w:r>
        <w:rPr>
          <w:rFonts w:hint="eastAsia" w:eastAsia="宋体"/>
          <w:lang w:eastAsia="zh-CN"/>
        </w:rPr>
        <w:t>》</w:t>
      </w:r>
      <w:r>
        <w:t>二章。</w:t>
      </w:r>
    </w:p>
    <w:p w14:paraId="108BF5A0">
      <w:r>
        <w:t>人</w:t>
      </w:r>
      <w:r>
        <w:rPr>
          <w:rFonts w:hint="eastAsia" w:eastAsia="宋体"/>
          <w:lang w:eastAsia="zh-CN"/>
        </w:rPr>
        <w:t>》</w:t>
      </w:r>
      <w:r>
        <w:t>二章。</w:t>
      </w:r>
    </w:p>
    <w:p w14:paraId="4173F95D">
      <w:r>
        <w:t>棘忒忒國</w:t>
      </w:r>
      <w:r>
        <w:rPr>
          <w:rFonts w:hint="eastAsia" w:eastAsia="宋体"/>
          <w:lang w:eastAsia="zh-CN"/>
        </w:rPr>
        <w:t>《</w:t>
      </w:r>
      <w:r>
        <w:t>鳲鳩</w:t>
      </w:r>
      <w:r>
        <w:rPr>
          <w:rFonts w:hint="eastAsia" w:eastAsia="宋体"/>
          <w:lang w:eastAsia="zh-CN"/>
        </w:rPr>
        <w:t>》</w:t>
      </w:r>
      <w:r>
        <w:t>三章。</w:t>
      </w:r>
    </w:p>
    <w:p w14:paraId="1426237C">
      <w:r>
        <w:t>穋麥</w:t>
      </w:r>
      <w:r>
        <w:rPr>
          <w:rFonts w:hint="eastAsia" w:eastAsia="宋体"/>
          <w:lang w:eastAsia="zh-CN"/>
        </w:rPr>
        <w:t>《</w:t>
      </w:r>
      <w:r>
        <w:t>七月</w:t>
      </w:r>
      <w:r>
        <w:rPr>
          <w:rFonts w:hint="eastAsia" w:eastAsia="宋体"/>
          <w:lang w:eastAsia="zh-CN"/>
        </w:rPr>
        <w:t>》</w:t>
      </w:r>
      <w:r>
        <w:t>七章。</w:t>
      </w:r>
    </w:p>
    <w:p w14:paraId="54470869">
      <w:r>
        <w:t>克得</w:t>
      </w:r>
      <w:r>
        <w:rPr>
          <w:rFonts w:hint="eastAsia" w:eastAsia="宋体"/>
          <w:lang w:eastAsia="zh-CN"/>
        </w:rPr>
        <w:t>《</w:t>
      </w:r>
      <w:r>
        <w:t>伐柯</w:t>
      </w:r>
      <w:r>
        <w:rPr>
          <w:rFonts w:hint="eastAsia" w:eastAsia="宋体"/>
          <w:lang w:eastAsia="zh-CN"/>
        </w:rPr>
        <w:t>》</w:t>
      </w:r>
      <w:r>
        <w:t>一章。</w:t>
      </w:r>
    </w:p>
    <w:p w14:paraId="597F6F9B">
      <w:r>
        <w:t>福食德</w:t>
      </w:r>
      <w:r>
        <w:rPr>
          <w:rFonts w:hint="eastAsia" w:eastAsia="宋体"/>
          <w:lang w:eastAsia="zh-CN"/>
        </w:rPr>
        <w:t>《</w:t>
      </w:r>
      <w:r>
        <w:t>天保</w:t>
      </w:r>
      <w:r>
        <w:rPr>
          <w:rFonts w:hint="eastAsia" w:eastAsia="宋体"/>
          <w:lang w:eastAsia="zh-CN"/>
        </w:rPr>
        <w:t>》</w:t>
      </w:r>
      <w:r>
        <w:t>五章。</w:t>
      </w:r>
    </w:p>
    <w:p w14:paraId="3700164C">
      <w:pPr>
        <w:rPr>
          <w:rFonts w:hint="eastAsia" w:eastAsia="宋体"/>
          <w:lang w:eastAsia="zh-CN"/>
        </w:rPr>
      </w:pPr>
      <w:r>
        <w:t>棘德</w:t>
      </w:r>
      <w:r>
        <w:rPr>
          <w:rFonts w:hint="eastAsia" w:eastAsia="宋体"/>
          <w:lang w:eastAsia="zh-CN"/>
        </w:rPr>
        <w:t>《</w:t>
      </w:r>
      <w:r>
        <w:t>湛露</w:t>
      </w:r>
      <w:r>
        <w:rPr>
          <w:rFonts w:hint="eastAsia" w:eastAsia="宋体"/>
          <w:lang w:eastAsia="zh-CN"/>
        </w:rPr>
        <w:t>》</w:t>
      </w:r>
    </w:p>
    <w:p w14:paraId="5BACBF88">
      <w:r>
        <w:t>疚來</w:t>
      </w:r>
    </w:p>
    <w:p w14:paraId="78129CAD">
      <w:r>
        <w:rPr>
          <w:rFonts w:hint="eastAsia" w:eastAsia="宋体"/>
          <w:lang w:eastAsia="zh-CN"/>
        </w:rPr>
        <w:t>《</w:t>
      </w:r>
      <w:r>
        <w:t>采薇</w:t>
      </w:r>
      <w:r>
        <w:rPr>
          <w:rFonts w:hint="eastAsia" w:eastAsia="宋体"/>
          <w:lang w:eastAsia="zh-CN"/>
        </w:rPr>
        <w:t>》</w:t>
      </w:r>
      <w:r>
        <w:t>三章。</w:t>
      </w:r>
    </w:p>
    <w:p w14:paraId="73DB3103">
      <w:r>
        <w:t>翼服戒棘</w:t>
      </w:r>
    </w:p>
    <w:p w14:paraId="4ED987E5">
      <w:r>
        <w:t>牧來載棘</w:t>
      </w:r>
      <w:r>
        <w:rPr>
          <w:rFonts w:hint="eastAsia" w:eastAsia="宋体"/>
          <w:lang w:eastAsia="zh-CN"/>
        </w:rPr>
        <w:t>《</w:t>
      </w:r>
      <w:r>
        <w:t>出車</w:t>
      </w:r>
      <w:r>
        <w:rPr>
          <w:rFonts w:hint="eastAsia" w:eastAsia="宋体"/>
          <w:lang w:eastAsia="zh-CN"/>
        </w:rPr>
        <w:t>》</w:t>
      </w:r>
      <w:r>
        <w:t>一章。</w:t>
      </w:r>
    </w:p>
    <w:p w14:paraId="328555DC">
      <w:r>
        <w:t>載來疚</w:t>
      </w:r>
    </w:p>
    <w:p w14:paraId="3E1EBC96">
      <w:r>
        <w:t>翼服服國三章。</w:t>
      </w:r>
    </w:p>
    <w:p w14:paraId="2479ABFB">
      <w:r>
        <w:t>翼奭服革</w:t>
      </w:r>
    </w:p>
    <w:p w14:paraId="34B8F75E">
      <w:r>
        <w:rPr>
          <w:rFonts w:hint="eastAsia" w:eastAsia="宋体"/>
          <w:lang w:eastAsia="zh-CN"/>
        </w:rPr>
        <w:t>《</w:t>
      </w:r>
      <w:r>
        <w:t>采芑</w:t>
      </w:r>
      <w:r>
        <w:rPr>
          <w:rFonts w:hint="eastAsia" w:eastAsia="宋体"/>
          <w:lang w:eastAsia="zh-CN"/>
        </w:rPr>
        <w:t>》</w:t>
      </w:r>
      <w:r>
        <w:t>一章。</w:t>
      </w:r>
    </w:p>
    <w:p w14:paraId="4CB00790">
      <w:r>
        <w:t>葍</w:t>
      </w:r>
    </w:p>
    <w:p w14:paraId="2BA62FFF">
      <w:r>
        <w:t>三章。飭服熾急國</w:t>
      </w:r>
      <w:r>
        <w:rPr>
          <w:rFonts w:hint="eastAsia" w:eastAsia="宋体"/>
          <w:lang w:eastAsia="zh-CN"/>
        </w:rPr>
        <w:t>《</w:t>
      </w:r>
      <w:r>
        <w:t>六月</w:t>
      </w:r>
      <w:r>
        <w:rPr>
          <w:rFonts w:hint="eastAsia" w:eastAsia="宋体"/>
          <w:lang w:eastAsia="zh-CN"/>
        </w:rPr>
        <w:t>》</w:t>
      </w:r>
      <w:r>
        <w:t>一章</w:t>
      </w:r>
    </w:p>
    <w:p w14:paraId="41E86FE9">
      <w:r>
        <w:t>。則服</w:t>
      </w:r>
    </w:p>
    <w:p w14:paraId="3CE2CE97">
      <w:r>
        <w:t>特克則得力</w:t>
      </w:r>
      <w:r>
        <w:rPr>
          <w:rFonts w:hint="eastAsia" w:eastAsia="宋体"/>
          <w:lang w:eastAsia="zh-CN"/>
        </w:rPr>
        <w:t>《</w:t>
      </w:r>
      <w:r>
        <w:t>正月</w:t>
      </w:r>
      <w:r>
        <w:rPr>
          <w:rFonts w:hint="eastAsia" w:eastAsia="宋体"/>
          <w:lang w:eastAsia="zh-CN"/>
        </w:rPr>
        <w:t>》</w:t>
      </w:r>
      <w:r>
        <w:t>七章。</w:t>
      </w:r>
    </w:p>
    <w:p w14:paraId="22C321EB">
      <w:r>
        <w:t>輻載意十一章。食</w:t>
      </w:r>
    </w:p>
    <w:p w14:paraId="28859497">
      <w:r>
        <w:t>特富異</w:t>
      </w:r>
      <w:r>
        <w:rPr>
          <w:rFonts w:hint="eastAsia" w:eastAsia="宋体"/>
          <w:lang w:eastAsia="zh-CN"/>
        </w:rPr>
        <w:t>《</w:t>
      </w:r>
      <w:r>
        <w:t>我行其野</w:t>
      </w:r>
      <w:r>
        <w:rPr>
          <w:rFonts w:hint="eastAsia" w:eastAsia="宋体"/>
          <w:lang w:eastAsia="zh-CN"/>
        </w:rPr>
        <w:t>》</w:t>
      </w:r>
      <w:r>
        <w:t>三章。</w:t>
      </w:r>
    </w:p>
    <w:p w14:paraId="2CFF54BC">
      <w:r>
        <w:t>食</w:t>
      </w:r>
      <w:r>
        <w:rPr>
          <w:rFonts w:hint="eastAsia" w:eastAsia="宋体"/>
          <w:lang w:eastAsia="zh-CN"/>
        </w:rPr>
        <w:t>《</w:t>
      </w:r>
      <w:r>
        <w:t>十月之交</w:t>
      </w:r>
      <w:r>
        <w:rPr>
          <w:rFonts w:hint="eastAsia" w:eastAsia="宋体"/>
          <w:lang w:eastAsia="zh-CN"/>
        </w:rPr>
        <w:t>》</w:t>
      </w:r>
      <w:r>
        <w:t>二章。</w:t>
      </w:r>
    </w:p>
    <w:p w14:paraId="762FA9FB">
      <w:r>
        <w:t>德國</w:t>
      </w:r>
    </w:p>
    <w:p w14:paraId="79151BD6">
      <w:r>
        <w:rPr>
          <w:rFonts w:hint="eastAsia" w:eastAsia="宋体"/>
          <w:lang w:eastAsia="zh-CN"/>
        </w:rPr>
        <w:t>《</w:t>
      </w:r>
      <w:r>
        <w:t>雨無正</w:t>
      </w:r>
      <w:r>
        <w:rPr>
          <w:rFonts w:hint="eastAsia" w:eastAsia="宋体"/>
          <w:lang w:eastAsia="zh-CN"/>
        </w:rPr>
        <w:t>》</w:t>
      </w:r>
      <w:r>
        <w:t>一章。</w:t>
      </w:r>
    </w:p>
    <w:p w14:paraId="4B0D1951">
      <w:r>
        <w:t>克富又</w:t>
      </w:r>
    </w:p>
    <w:p w14:paraId="3E44C785">
      <w:r>
        <w:rPr>
          <w:rFonts w:hint="eastAsia" w:eastAsia="宋体"/>
          <w:lang w:eastAsia="zh-CN"/>
        </w:rPr>
        <w:t>《</w:t>
      </w:r>
      <w:r>
        <w:t>小宛</w:t>
      </w:r>
      <w:r>
        <w:rPr>
          <w:rFonts w:hint="eastAsia" w:eastAsia="宋体"/>
          <w:lang w:eastAsia="zh-CN"/>
        </w:rPr>
        <w:t>》</w:t>
      </w:r>
      <w:r>
        <w:t>二章。</w:t>
      </w:r>
    </w:p>
    <w:p w14:paraId="5F3D9891">
      <w:r>
        <w:t>蜮得極側</w:t>
      </w:r>
      <w:r>
        <w:rPr>
          <w:rFonts w:hint="eastAsia" w:eastAsia="宋体"/>
          <w:lang w:eastAsia="zh-CN"/>
        </w:rPr>
        <w:t>《</w:t>
      </w:r>
      <w:r>
        <w:t>何人</w:t>
      </w:r>
      <w:r>
        <w:rPr>
          <w:rFonts w:hint="eastAsia" w:eastAsia="宋体"/>
          <w:lang w:eastAsia="zh-CN"/>
        </w:rPr>
        <w:t>&lt;</w:t>
      </w:r>
      <w:r>
        <w:t>期</w:t>
      </w:r>
      <w:r>
        <w:rPr>
          <w:rFonts w:hint="eastAsia" w:eastAsia="宋体"/>
          <w:lang w:eastAsia="zh-CN"/>
        </w:rPr>
        <w:t>&gt;【</w:t>
      </w:r>
      <w:r>
        <w:t>斯</w:t>
      </w:r>
      <w:r>
        <w:rPr>
          <w:rFonts w:hint="eastAsia" w:eastAsia="宋体"/>
          <w:lang w:eastAsia="zh-CN"/>
        </w:rPr>
        <w:t>】》</w:t>
      </w:r>
      <w:r>
        <w:t>八</w:t>
      </w:r>
    </w:p>
    <w:p w14:paraId="4B4D7B99">
      <w:r>
        <w:t>來服四章。息</w:t>
      </w:r>
    </w:p>
    <w:p w14:paraId="575A1C20">
      <w:r>
        <w:t>來疚</w:t>
      </w:r>
    </w:p>
    <w:p w14:paraId="10160073">
      <w:r>
        <w:rPr>
          <w:rFonts w:hint="eastAsia" w:eastAsia="宋体"/>
          <w:lang w:eastAsia="zh-CN"/>
        </w:rPr>
        <w:t>《</w:t>
      </w:r>
      <w:r>
        <w:t>大東</w:t>
      </w:r>
      <w:r>
        <w:rPr>
          <w:rFonts w:hint="eastAsia" w:eastAsia="宋体"/>
          <w:lang w:eastAsia="zh-CN"/>
        </w:rPr>
        <w:t>》</w:t>
      </w:r>
      <w:r>
        <w:t>二章。</w:t>
      </w:r>
    </w:p>
    <w:p w14:paraId="239A434B">
      <w:r>
        <w:t>載息</w:t>
      </w:r>
    </w:p>
    <w:p w14:paraId="60BBF7CA">
      <w:r>
        <w:t>德極</w:t>
      </w:r>
    </w:p>
    <w:p w14:paraId="39B81433">
      <w:r>
        <w:t>蓼莪</w:t>
      </w:r>
      <w:r>
        <w:rPr>
          <w:rFonts w:hint="eastAsia" w:eastAsia="宋体"/>
          <w:lang w:eastAsia="zh-CN"/>
        </w:rPr>
        <w:t>》</w:t>
      </w:r>
      <w:r>
        <w:t>四章。</w:t>
      </w:r>
    </w:p>
    <w:p w14:paraId="3C74F70D">
      <w:r>
        <w:t>章。食北</w:t>
      </w:r>
    </w:p>
    <w:p w14:paraId="7A516633">
      <w:r>
        <w:t>國</w:t>
      </w:r>
      <w:r>
        <w:rPr>
          <w:rFonts w:hint="eastAsia" w:eastAsia="宋体"/>
          <w:lang w:eastAsia="zh-CN"/>
        </w:rPr>
        <w:t>《</w:t>
      </w:r>
      <w:r>
        <w:t>北山</w:t>
      </w:r>
      <w:r>
        <w:rPr>
          <w:rFonts w:hint="eastAsia" w:eastAsia="宋体"/>
          <w:lang w:eastAsia="zh-CN"/>
        </w:rPr>
        <w:t>》</w:t>
      </w:r>
      <w:r>
        <w:t>四章。</w:t>
      </w:r>
    </w:p>
    <w:p w14:paraId="061F1AFE">
      <w:r>
        <w:t>息直福</w:t>
      </w:r>
      <w:r>
        <w:rPr>
          <w:rFonts w:hint="eastAsia" w:eastAsia="宋体"/>
          <w:lang w:eastAsia="zh-CN"/>
        </w:rPr>
        <w:t>《</w:t>
      </w:r>
      <w:r>
        <w:t>小明</w:t>
      </w:r>
      <w:r>
        <w:rPr>
          <w:rFonts w:hint="eastAsia" w:eastAsia="宋体"/>
          <w:lang w:eastAsia="zh-CN"/>
        </w:rPr>
        <w:t>》</w:t>
      </w:r>
      <w:r>
        <w:t>五章。</w:t>
      </w:r>
    </w:p>
    <w:p w14:paraId="01891E47">
      <w:r>
        <w:t>棘稷翼億食祀侑福</w:t>
      </w:r>
      <w:r>
        <w:rPr>
          <w:rFonts w:hint="eastAsia" w:eastAsia="宋体"/>
          <w:lang w:eastAsia="zh-CN"/>
        </w:rPr>
        <w:t>《</w:t>
      </w:r>
      <w:r>
        <w:t>楚茨</w:t>
      </w:r>
      <w:r>
        <w:rPr>
          <w:rFonts w:hint="eastAsia" w:eastAsia="宋体"/>
          <w:lang w:eastAsia="zh-CN"/>
        </w:rPr>
        <w:t>》</w:t>
      </w:r>
      <w:r>
        <w:t>一章。</w:t>
      </w:r>
    </w:p>
    <w:p w14:paraId="0F27E26E">
      <w:r>
        <w:t>祀食福式稷敕極億四</w:t>
      </w:r>
    </w:p>
    <w:p w14:paraId="21C921E5">
      <w:r>
        <w:t>螣賊</w:t>
      </w:r>
    </w:p>
    <w:p w14:paraId="20BBBAB4">
      <w:r>
        <w:rPr>
          <w:rFonts w:hint="eastAsia" w:eastAsia="宋体"/>
          <w:lang w:eastAsia="zh-CN"/>
        </w:rPr>
        <w:t>《</w:t>
      </w:r>
      <w:r>
        <w:t>大田</w:t>
      </w:r>
      <w:r>
        <w:rPr>
          <w:rFonts w:hint="eastAsia" w:eastAsia="宋体"/>
          <w:lang w:eastAsia="zh-CN"/>
        </w:rPr>
        <w:t>》</w:t>
      </w:r>
      <w:r>
        <w:t>二章。</w:t>
      </w:r>
    </w:p>
    <w:p w14:paraId="57460601">
      <w:r>
        <w:t>祀黑稷祀福四章。翼福</w:t>
      </w:r>
    </w:p>
    <w:p w14:paraId="6782FF15">
      <w:pPr>
        <w:rPr>
          <w:rFonts w:hint="eastAsia" w:eastAsia="宋体"/>
          <w:lang w:eastAsia="zh-CN"/>
        </w:rPr>
      </w:pPr>
      <w:r>
        <w:t>翼彧穡食</w:t>
      </w:r>
      <w:r>
        <w:rPr>
          <w:rFonts w:hint="eastAsia" w:eastAsia="宋体"/>
          <w:lang w:eastAsia="zh-CN"/>
        </w:rPr>
        <w:t>《</w:t>
      </w:r>
    </w:p>
    <w:p w14:paraId="5882DD9F">
      <w:r>
        <w:t>章。備戒告</w:t>
      </w:r>
    </w:p>
    <w:p w14:paraId="53785274">
      <w:r>
        <w:t>息暱極</w:t>
      </w:r>
    </w:p>
    <w:p w14:paraId="2F1E728F">
      <w:r>
        <w:rPr>
          <w:rFonts w:hint="eastAsia" w:eastAsia="宋体"/>
          <w:lang w:eastAsia="zh-CN"/>
        </w:rPr>
        <w:t>《</w:t>
      </w:r>
      <w:r>
        <w:t>菀柳</w:t>
      </w:r>
      <w:r>
        <w:rPr>
          <w:rFonts w:hint="eastAsia" w:eastAsia="宋体"/>
          <w:lang w:eastAsia="zh-CN"/>
        </w:rPr>
        <w:t>》</w:t>
      </w:r>
      <w:r>
        <w:t>一章。</w:t>
      </w:r>
    </w:p>
    <w:p w14:paraId="372B4AD1">
      <w:r>
        <w:rPr>
          <w:rFonts w:hint="eastAsia" w:eastAsia="宋体"/>
          <w:lang w:eastAsia="zh-CN"/>
        </w:rPr>
        <w:t>《</w:t>
      </w:r>
      <w:r>
        <w:t>鴛鴦</w:t>
      </w:r>
      <w:r>
        <w:rPr>
          <w:rFonts w:hint="eastAsia" w:eastAsia="宋体"/>
          <w:lang w:eastAsia="zh-CN"/>
        </w:rPr>
        <w:t>》</w:t>
      </w:r>
      <w:r>
        <w:t>二章。</w:t>
      </w:r>
    </w:p>
    <w:p w14:paraId="5AE722FE">
      <w:r>
        <w:t>棘極國</w:t>
      </w:r>
    </w:p>
    <w:p w14:paraId="38AA9987">
      <w:r>
        <w:rPr>
          <w:rFonts w:hint="eastAsia" w:eastAsia="宋体"/>
          <w:lang w:eastAsia="zh-CN"/>
        </w:rPr>
        <w:t>《</w:t>
      </w:r>
      <w:r>
        <w:t>青蠅</w:t>
      </w:r>
      <w:r>
        <w:rPr>
          <w:rFonts w:hint="eastAsia" w:eastAsia="宋体"/>
          <w:lang w:eastAsia="zh-CN"/>
        </w:rPr>
        <w:t>》</w:t>
      </w:r>
      <w:r>
        <w:t>二章。</w:t>
      </w:r>
    </w:p>
    <w:p w14:paraId="26DE40F1">
      <w:r>
        <w:t>福德</w:t>
      </w:r>
    </w:p>
    <w:p w14:paraId="3DA3DB3B">
      <w:r>
        <w:rPr>
          <w:rFonts w:hint="eastAsia" w:eastAsia="宋体"/>
          <w:lang w:eastAsia="zh-CN"/>
        </w:rPr>
        <w:t>《</w:t>
      </w:r>
      <w:r>
        <w:t>賓之初筵</w:t>
      </w:r>
      <w:r>
        <w:rPr>
          <w:rFonts w:hint="eastAsia" w:eastAsia="宋体"/>
          <w:lang w:eastAsia="zh-CN"/>
        </w:rPr>
        <w:t>》</w:t>
      </w:r>
      <w:r>
        <w:t>四章。</w:t>
      </w:r>
    </w:p>
    <w:p w14:paraId="2F0066F7">
      <w:r>
        <w:t>識又</w:t>
      </w:r>
    </w:p>
    <w:p w14:paraId="686E55D7">
      <w:r>
        <w:t>翼福國</w:t>
      </w:r>
    </w:p>
    <w:p w14:paraId="579F8B2D">
      <w:r>
        <w:t>德福</w:t>
      </w:r>
    </w:p>
    <w:p w14:paraId="41245E7B">
      <w:r>
        <w:t>六章。</w:t>
      </w:r>
    </w:p>
    <w:p w14:paraId="64AC2E4F">
      <w:r>
        <w:t>翼德</w:t>
      </w:r>
    </w:p>
    <w:p w14:paraId="3020E9EA">
      <w:r>
        <w:rPr>
          <w:rFonts w:hint="eastAsia" w:eastAsia="宋体"/>
          <w:lang w:eastAsia="zh-CN"/>
        </w:rPr>
        <w:t>《</w:t>
      </w:r>
      <w:r>
        <w:t>白華</w:t>
      </w:r>
      <w:r>
        <w:rPr>
          <w:rFonts w:hint="eastAsia" w:eastAsia="宋体"/>
          <w:lang w:eastAsia="zh-CN"/>
        </w:rPr>
        <w:t>》</w:t>
      </w:r>
      <w:r>
        <w:t>七章。</w:t>
      </w:r>
    </w:p>
    <w:p w14:paraId="0C7EFE8E">
      <w:r>
        <w:t>側極</w:t>
      </w:r>
    </w:p>
    <w:p w14:paraId="663D2B4B">
      <w:r>
        <w:rPr>
          <w:rFonts w:hint="eastAsia" w:eastAsia="宋体"/>
          <w:lang w:eastAsia="zh-CN"/>
        </w:rPr>
        <w:t>《</w:t>
      </w:r>
      <w:r>
        <w:t>緜蠻</w:t>
      </w:r>
      <w:r>
        <w:rPr>
          <w:rFonts w:hint="eastAsia" w:eastAsia="宋体"/>
          <w:lang w:eastAsia="zh-CN"/>
        </w:rPr>
        <w:t>》</w:t>
      </w:r>
      <w:r>
        <w:t>三章。</w:t>
      </w:r>
    </w:p>
    <w:p w14:paraId="1AAD88F6">
      <w:r>
        <w:t>翼國</w:t>
      </w:r>
    </w:p>
    <w:p w14:paraId="412EE17F">
      <w:r>
        <w:rPr>
          <w:rFonts w:hint="eastAsia" w:eastAsia="宋体"/>
          <w:lang w:eastAsia="zh-CN"/>
        </w:rPr>
        <w:t>《</w:t>
      </w:r>
      <w:r>
        <w:t>文王</w:t>
      </w:r>
      <w:r>
        <w:rPr>
          <w:rFonts w:hint="eastAsia" w:eastAsia="宋体"/>
          <w:lang w:eastAsia="zh-CN"/>
        </w:rPr>
        <w:t>》</w:t>
      </w:r>
      <w:r>
        <w:t>三章。</w:t>
      </w:r>
    </w:p>
    <w:p w14:paraId="682B5751">
      <w:r>
        <w:t>億服</w:t>
      </w:r>
    </w:p>
    <w:p w14:paraId="7720A5F9">
      <w:r>
        <w:rPr>
          <w:rFonts w:hint="eastAsia" w:eastAsia="宋体"/>
          <w:lang w:eastAsia="zh-CN"/>
        </w:rPr>
        <w:t>《</w:t>
      </w:r>
      <w:r>
        <w:t>大明</w:t>
      </w:r>
      <w:r>
        <w:rPr>
          <w:rFonts w:hint="eastAsia" w:eastAsia="宋体"/>
          <w:lang w:eastAsia="zh-CN"/>
        </w:rPr>
        <w:t>》</w:t>
      </w:r>
      <w:r>
        <w:t>三章。</w:t>
      </w:r>
    </w:p>
    <w:p w14:paraId="39957948">
      <w:r>
        <w:t>直載翼</w:t>
      </w:r>
      <w:r>
        <w:rPr>
          <w:rFonts w:hint="eastAsia" w:eastAsia="宋体"/>
          <w:lang w:eastAsia="zh-CN"/>
        </w:rPr>
        <w:t>《</w:t>
      </w:r>
      <w:r>
        <w:t>緜</w:t>
      </w:r>
      <w:r>
        <w:rPr>
          <w:rFonts w:hint="eastAsia" w:eastAsia="宋体"/>
          <w:lang w:eastAsia="zh-CN"/>
        </w:rPr>
        <w:t>》</w:t>
      </w:r>
      <w:r>
        <w:t>五章。</w:t>
      </w:r>
    </w:p>
    <w:p w14:paraId="0D25276B">
      <w:r>
        <w:t>載備祀福</w:t>
      </w:r>
    </w:p>
    <w:p w14:paraId="2FAFA354">
      <w:r>
        <w:rPr>
          <w:rFonts w:hint="eastAsia" w:eastAsia="宋体"/>
          <w:lang w:eastAsia="zh-CN"/>
        </w:rPr>
        <w:t>《</w:t>
      </w:r>
      <w:r>
        <w:t>旱麓</w:t>
      </w:r>
      <w:r>
        <w:rPr>
          <w:rFonts w:hint="eastAsia" w:eastAsia="宋体"/>
          <w:lang w:eastAsia="zh-CN"/>
        </w:rPr>
        <w:t>》</w:t>
      </w:r>
      <w:r>
        <w:t>四章。</w:t>
      </w:r>
    </w:p>
    <w:p w14:paraId="0C359159">
      <w:r>
        <w:t>國國</w:t>
      </w:r>
    </w:p>
    <w:p w14:paraId="37E6DB8E">
      <w:r>
        <w:rPr>
          <w:rFonts w:hint="eastAsia" w:eastAsia="宋体"/>
          <w:lang w:eastAsia="zh-CN"/>
        </w:rPr>
        <w:t>《</w:t>
      </w:r>
      <w:r>
        <w:t>皇矣</w:t>
      </w:r>
      <w:r>
        <w:rPr>
          <w:rFonts w:hint="eastAsia" w:eastAsia="宋体"/>
          <w:lang w:eastAsia="zh-CN"/>
        </w:rPr>
        <w:t>》</w:t>
      </w:r>
      <w:r>
        <w:t>一章。</w:t>
      </w:r>
    </w:p>
    <w:p w14:paraId="5B288766">
      <w:r>
        <w:t>德色革則七</w:t>
      </w:r>
    </w:p>
    <w:p w14:paraId="2BBB17C9">
      <w:r>
        <w:t>北服</w:t>
      </w:r>
    </w:p>
    <w:p w14:paraId="1F068233">
      <w:r>
        <w:t>文王有聲</w:t>
      </w:r>
      <w:r>
        <w:rPr>
          <w:rFonts w:hint="eastAsia" w:eastAsia="宋体"/>
          <w:lang w:eastAsia="zh-CN"/>
        </w:rPr>
        <w:t>》</w:t>
      </w:r>
      <w:r>
        <w:t>六章。</w:t>
      </w:r>
    </w:p>
    <w:p w14:paraId="599AA56F">
      <w:r>
        <w:t>匐嶷食</w:t>
      </w:r>
    </w:p>
    <w:p w14:paraId="4C5BF564">
      <w:r>
        <w:t>章。亟來囿伏</w:t>
      </w:r>
    </w:p>
    <w:p w14:paraId="24DF7568">
      <w:r>
        <w:rPr>
          <w:rFonts w:hint="eastAsia" w:eastAsia="宋体"/>
          <w:lang w:eastAsia="zh-CN"/>
        </w:rPr>
        <w:t>《</w:t>
      </w:r>
      <w:r>
        <w:t>靈臺</w:t>
      </w:r>
      <w:r>
        <w:rPr>
          <w:rFonts w:hint="eastAsia" w:eastAsia="宋体"/>
          <w:lang w:eastAsia="zh-CN"/>
        </w:rPr>
        <w:t>》</w:t>
      </w:r>
      <w:r>
        <w:t>二章。</w:t>
      </w:r>
    </w:p>
    <w:p w14:paraId="6BBE5F57">
      <w:r>
        <w:t>式則</w:t>
      </w:r>
    </w:p>
    <w:p w14:paraId="54E308C5">
      <w:r>
        <w:rPr>
          <w:rFonts w:hint="eastAsia" w:eastAsia="宋体"/>
          <w:lang w:eastAsia="zh-CN"/>
        </w:rPr>
        <w:t>《</w:t>
      </w:r>
      <w:r>
        <w:t>下武</w:t>
      </w:r>
      <w:r>
        <w:rPr>
          <w:rFonts w:hint="eastAsia" w:eastAsia="宋体"/>
          <w:lang w:eastAsia="zh-CN"/>
        </w:rPr>
        <w:t>》</w:t>
      </w:r>
      <w:r>
        <w:t>三章。</w:t>
      </w:r>
    </w:p>
    <w:p w14:paraId="41E181E4">
      <w:r>
        <w:t>德服</w:t>
      </w:r>
    </w:p>
    <w:p w14:paraId="53113B51">
      <w:r>
        <w:t>四章。</w:t>
      </w:r>
    </w:p>
    <w:p w14:paraId="1E7D9BB1">
      <w:r>
        <w:t>福億</w:t>
      </w:r>
    </w:p>
    <w:p w14:paraId="3002AD6E">
      <w:r>
        <w:t>二章。翼</w:t>
      </w:r>
    </w:p>
    <w:p w14:paraId="4D822D84">
      <w:r>
        <w:t>子德</w:t>
      </w:r>
    </w:p>
    <w:p w14:paraId="40DF2F87">
      <w:r>
        <w:t>假樂</w:t>
      </w:r>
      <w:r>
        <w:rPr>
          <w:rFonts w:hint="eastAsia" w:eastAsia="宋体"/>
          <w:lang w:eastAsia="zh-CN"/>
        </w:rPr>
        <w:t>》</w:t>
      </w:r>
      <w:r>
        <w:t>一章。</w:t>
      </w:r>
    </w:p>
    <w:p w14:paraId="4E8E0073">
      <w:r>
        <w:t>菽</w:t>
      </w:r>
      <w:r>
        <w:rPr>
          <w:rFonts w:hint="eastAsia" w:eastAsia="宋体"/>
          <w:lang w:eastAsia="zh-CN"/>
        </w:rPr>
        <w:t>《</w:t>
      </w:r>
      <w:r>
        <w:t>生民</w:t>
      </w:r>
      <w:r>
        <w:rPr>
          <w:rFonts w:hint="eastAsia" w:eastAsia="宋体"/>
          <w:lang w:eastAsia="zh-CN"/>
        </w:rPr>
        <w:t>》</w:t>
      </w:r>
      <w:r>
        <w:t>四章。</w:t>
      </w:r>
    </w:p>
    <w:p w14:paraId="3BBF305D">
      <w:r>
        <w:t>背翼福</w:t>
      </w:r>
      <w:r>
        <w:rPr>
          <w:rFonts w:hint="eastAsia" w:eastAsia="宋体"/>
          <w:lang w:eastAsia="zh-CN"/>
        </w:rPr>
        <w:t>《</w:t>
      </w:r>
      <w:r>
        <w:t>行葦</w:t>
      </w:r>
      <w:r>
        <w:rPr>
          <w:rFonts w:hint="eastAsia" w:eastAsia="宋体"/>
          <w:lang w:eastAsia="zh-CN"/>
        </w:rPr>
        <w:t>》</w:t>
      </w:r>
      <w:r>
        <w:t>八章。</w:t>
      </w:r>
    </w:p>
    <w:p w14:paraId="1CEAA9F9">
      <w:pPr>
        <w:rPr>
          <w:rFonts w:hint="eastAsia" w:eastAsia="宋体"/>
          <w:lang w:eastAsia="zh-CN"/>
        </w:rPr>
      </w:pPr>
      <w:r>
        <w:t>德福</w:t>
      </w:r>
      <w:r>
        <w:rPr>
          <w:rFonts w:hint="eastAsia" w:eastAsia="宋体"/>
          <w:lang w:eastAsia="zh-CN"/>
        </w:rPr>
        <w:t>《</w:t>
      </w:r>
    </w:p>
    <w:p w14:paraId="4AE7E9BD">
      <w:r>
        <w:t>既醉</w:t>
      </w:r>
      <w:r>
        <w:rPr>
          <w:rFonts w:hint="eastAsia" w:eastAsia="宋体"/>
          <w:lang w:eastAsia="zh-CN"/>
        </w:rPr>
        <w:t>》</w:t>
      </w:r>
      <w:r>
        <w:t>一章。</w:t>
      </w:r>
    </w:p>
    <w:p w14:paraId="1C940B56">
      <w:pPr>
        <w:rPr>
          <w:rFonts w:hint="eastAsia" w:eastAsia="宋体"/>
          <w:lang w:eastAsia="zh-CN"/>
        </w:rPr>
      </w:pPr>
      <w:r>
        <w:t>德翼則</w:t>
      </w:r>
      <w:r>
        <w:rPr>
          <w:rFonts w:hint="eastAsia" w:eastAsia="宋体"/>
          <w:lang w:eastAsia="zh-CN"/>
        </w:rPr>
        <w:t>《</w:t>
      </w:r>
    </w:p>
    <w:p w14:paraId="3D6E69BB">
      <w:r>
        <w:t>卷阿</w:t>
      </w:r>
      <w:r>
        <w:rPr>
          <w:rFonts w:hint="eastAsia" w:eastAsia="宋体"/>
          <w:lang w:eastAsia="zh-CN"/>
        </w:rPr>
        <w:t>》</w:t>
      </w:r>
      <w:r>
        <w:t>五章。</w:t>
      </w:r>
    </w:p>
    <w:p w14:paraId="60E2E20D">
      <w:r>
        <w:t>息國極慝德</w:t>
      </w:r>
    </w:p>
    <w:p w14:paraId="08208FC1">
      <w:r>
        <w:rPr>
          <w:rFonts w:hint="eastAsia" w:eastAsia="宋体"/>
          <w:lang w:eastAsia="zh-CN"/>
        </w:rPr>
        <w:t>《</w:t>
      </w:r>
      <w:r>
        <w:t>民勞</w:t>
      </w:r>
      <w:r>
        <w:rPr>
          <w:rFonts w:hint="eastAsia" w:eastAsia="宋体"/>
          <w:lang w:eastAsia="zh-CN"/>
        </w:rPr>
        <w:t>》</w:t>
      </w:r>
      <w:r>
        <w:t>三章。</w:t>
      </w:r>
    </w:p>
    <w:p w14:paraId="489E1087">
      <w:r>
        <w:t>克服德力</w:t>
      </w:r>
    </w:p>
    <w:p w14:paraId="5EF7572E">
      <w:r>
        <w:rPr>
          <w:rFonts w:hint="eastAsia" w:eastAsia="宋体"/>
          <w:lang w:eastAsia="zh-CN"/>
        </w:rPr>
        <w:t>《</w:t>
      </w:r>
      <w:r>
        <w:t>蕩</w:t>
      </w:r>
      <w:r>
        <w:rPr>
          <w:rFonts w:hint="eastAsia" w:eastAsia="宋体"/>
          <w:lang w:eastAsia="zh-CN"/>
        </w:rPr>
        <w:t>》</w:t>
      </w:r>
      <w:r>
        <w:t>二章。</w:t>
      </w:r>
    </w:p>
    <w:p w14:paraId="2DADAAC1">
      <w:r>
        <w:t>國德德側四章。</w:t>
      </w:r>
    </w:p>
    <w:p w14:paraId="10634385">
      <w:r>
        <w:t>告則</w:t>
      </w:r>
    </w:p>
    <w:p w14:paraId="22119854">
      <w:r>
        <w:t>【第524页】</w:t>
      </w:r>
    </w:p>
    <w:p w14:paraId="57558B75">
      <w:r>
        <w:t>穡食穡食</w:t>
      </w:r>
    </w:p>
    <w:p w14:paraId="09039E34">
      <w:r>
        <w:rPr>
          <w:rFonts w:hint="eastAsia" w:eastAsia="宋体"/>
          <w:lang w:eastAsia="zh-CN"/>
        </w:rPr>
        <w:t>《</w:t>
      </w:r>
      <w:r>
        <w:t>桑柔</w:t>
      </w:r>
      <w:r>
        <w:rPr>
          <w:rFonts w:hint="eastAsia" w:eastAsia="宋体"/>
          <w:lang w:eastAsia="zh-CN"/>
        </w:rPr>
        <w:t>》</w:t>
      </w:r>
      <w:r>
        <w:t>六章。</w:t>
      </w:r>
    </w:p>
    <w:p w14:paraId="1F9DCF3E">
      <w:r>
        <w:t>賊國力七章。極</w:t>
      </w:r>
    </w:p>
    <w:p w14:paraId="4188F5D0">
      <w:r>
        <w:t>國忒德棘</w:t>
      </w:r>
    </w:p>
    <w:p w14:paraId="14A2D36B">
      <w:r>
        <w:rPr>
          <w:rFonts w:hint="eastAsia" w:eastAsia="宋体"/>
          <w:lang w:eastAsia="zh-CN"/>
        </w:rPr>
        <w:t>《</w:t>
      </w:r>
      <w:r>
        <w:t>抑</w:t>
      </w:r>
      <w:r>
        <w:rPr>
          <w:rFonts w:hint="eastAsia" w:eastAsia="宋体"/>
          <w:lang w:eastAsia="zh-CN"/>
        </w:rPr>
        <w:t>》</w:t>
      </w:r>
      <w:r>
        <w:t>二章。</w:t>
      </w:r>
    </w:p>
    <w:p w14:paraId="48A46F9A">
      <w:r>
        <w:t>德止賊則</w:t>
      </w:r>
    </w:p>
    <w:p w14:paraId="0BF8093B">
      <w:r>
        <w:t>德直國</w:t>
      </w:r>
      <w:r>
        <w:rPr>
          <w:rFonts w:hint="eastAsia" w:eastAsia="宋体"/>
          <w:lang w:eastAsia="zh-CN"/>
        </w:rPr>
        <w:t>《</w:t>
      </w:r>
      <w:r>
        <w:t>崧高</w:t>
      </w:r>
      <w:r>
        <w:rPr>
          <w:rFonts w:hint="eastAsia" w:eastAsia="宋体"/>
          <w:lang w:eastAsia="zh-CN"/>
        </w:rPr>
        <w:t>》</w:t>
      </w:r>
      <w:r>
        <w:t>八章。</w:t>
      </w:r>
    </w:p>
    <w:p w14:paraId="5EAE2867">
      <w:r>
        <w:t>則德</w:t>
      </w:r>
    </w:p>
    <w:p w14:paraId="35210687">
      <w:r>
        <w:t>德則色翼式力二章。疚棘極</w:t>
      </w:r>
      <w:r>
        <w:rPr>
          <w:rFonts w:hint="eastAsia" w:eastAsia="宋体"/>
          <w:lang w:eastAsia="zh-CN"/>
        </w:rPr>
        <w:t>《</w:t>
      </w:r>
      <w:r>
        <w:t>江</w:t>
      </w:r>
    </w:p>
    <w:p w14:paraId="0218409F">
      <w:r>
        <w:t>背克力</w:t>
      </w:r>
    </w:p>
    <w:p w14:paraId="52E2303C">
      <w:r>
        <w:t>塞來六章。</w:t>
      </w:r>
    </w:p>
    <w:p w14:paraId="073B1211">
      <w:r>
        <w:t>忒背極慝識織</w:t>
      </w:r>
      <w:r>
        <w:rPr>
          <w:rFonts w:hint="eastAsia" w:eastAsia="宋体"/>
          <w:lang w:eastAsia="zh-CN"/>
        </w:rPr>
        <w:t>《</w:t>
      </w:r>
      <w:r>
        <w:t>瞻</w:t>
      </w:r>
    </w:p>
    <w:p w14:paraId="0D145312">
      <w:r>
        <w:t>翼測克國</w:t>
      </w:r>
    </w:p>
    <w:p w14:paraId="24267A2F">
      <w:r>
        <w:t>漢</w:t>
      </w:r>
      <w:r>
        <w:rPr>
          <w:rFonts w:hint="eastAsia" w:eastAsia="宋体"/>
          <w:lang w:eastAsia="zh-CN"/>
        </w:rPr>
        <w:t>》</w:t>
      </w:r>
      <w:r>
        <w:t>三章。</w:t>
      </w:r>
    </w:p>
    <w:p w14:paraId="3B04B8F0">
      <w:r>
        <w:t>德國六章。戒國</w:t>
      </w:r>
    </w:p>
    <w:p w14:paraId="4372B165">
      <w:r>
        <w:t>富疚</w:t>
      </w:r>
      <w:r>
        <w:rPr>
          <w:rFonts w:hint="eastAsia" w:eastAsia="宋体"/>
          <w:lang w:eastAsia="zh-CN"/>
        </w:rPr>
        <w:t>《</w:t>
      </w:r>
      <w:r>
        <w:t>召旻</w:t>
      </w:r>
      <w:r>
        <w:rPr>
          <w:rFonts w:hint="eastAsia" w:eastAsia="宋体"/>
          <w:lang w:eastAsia="zh-CN"/>
        </w:rPr>
        <w:t>》</w:t>
      </w:r>
      <w:r>
        <w:t>五章。</w:t>
      </w:r>
    </w:p>
    <w:p w14:paraId="70B446B0">
      <w:r>
        <w:t>稷極</w:t>
      </w:r>
      <w:r>
        <w:rPr>
          <w:rFonts w:hint="eastAsia" w:eastAsia="宋体"/>
          <w:lang w:eastAsia="zh-CN"/>
        </w:rPr>
        <w:t>《</w:t>
      </w:r>
      <w:r>
        <w:t>思文</w:t>
      </w:r>
      <w:r>
        <w:rPr>
          <w:rFonts w:hint="eastAsia" w:eastAsia="宋体"/>
          <w:lang w:eastAsia="zh-CN"/>
        </w:rPr>
        <w:t>》</w:t>
      </w:r>
      <w:r>
        <w:t>。</w:t>
      </w:r>
    </w:p>
    <w:p w14:paraId="48705FBA">
      <w:r>
        <w:t>德則</w:t>
      </w:r>
    </w:p>
    <w:p w14:paraId="12A57D57">
      <w:r>
        <w:rPr>
          <w:rFonts w:hint="eastAsia" w:eastAsia="宋体"/>
          <w:lang w:eastAsia="zh-CN"/>
        </w:rPr>
        <w:t>《</w:t>
      </w:r>
      <w:r>
        <w:t>泮水</w:t>
      </w:r>
      <w:r>
        <w:rPr>
          <w:rFonts w:hint="eastAsia" w:eastAsia="宋体"/>
          <w:lang w:eastAsia="zh-CN"/>
        </w:rPr>
        <w:t>》</w:t>
      </w:r>
      <w:r>
        <w:t>四章。</w:t>
      </w:r>
    </w:p>
    <w:p w14:paraId="53A35F8A">
      <w:r>
        <w:t>德服馘五章。</w:t>
      </w:r>
    </w:p>
    <w:p w14:paraId="1071BE1D">
      <w:r>
        <w:t>稷福穋麥國</w:t>
      </w:r>
    </w:p>
    <w:p w14:paraId="44182397">
      <w:r>
        <w:t>熾富背試</w:t>
      </w:r>
    </w:p>
    <w:p w14:paraId="76A0BCF1">
      <w:r>
        <w:t>翼極五章。</w:t>
      </w:r>
    </w:p>
    <w:p w14:paraId="36F9246D">
      <w:r>
        <w:t>穡</w:t>
      </w:r>
      <w:r>
        <w:rPr>
          <w:rFonts w:hint="eastAsia" w:eastAsia="宋体"/>
          <w:lang w:eastAsia="zh-CN"/>
        </w:rPr>
        <w:t>《</w:t>
      </w:r>
      <w:r>
        <w:t>閟宫</w:t>
      </w:r>
      <w:r>
        <w:rPr>
          <w:rFonts w:hint="eastAsia" w:eastAsia="宋体"/>
          <w:lang w:eastAsia="zh-CN"/>
        </w:rPr>
        <w:t>》</w:t>
      </w:r>
      <w:r>
        <w:t>一章。</w:t>
      </w:r>
    </w:p>
    <w:p w14:paraId="1CE6EEBD">
      <w:r>
        <w:t>忒稷</w:t>
      </w:r>
    </w:p>
    <w:p w14:paraId="332B2148">
      <w:r>
        <w:t>羣經</w:t>
      </w:r>
    </w:p>
    <w:p w14:paraId="106DC9A3">
      <w:r>
        <w:t>載子克</w:t>
      </w:r>
    </w:p>
    <w:p w14:paraId="7B593FC8">
      <w:r>
        <w:rPr>
          <w:rFonts w:hint="eastAsia" w:eastAsia="宋体"/>
          <w:lang w:eastAsia="zh-CN"/>
        </w:rPr>
        <w:t>《</w:t>
      </w:r>
      <w:r>
        <w:t>易</w:t>
      </w:r>
      <w:r>
        <w:rPr>
          <w:rFonts w:hint="eastAsia" w:eastAsia="宋体"/>
          <w:lang w:eastAsia="zh-CN"/>
        </w:rPr>
        <w:t>•</w:t>
      </w:r>
      <w:r>
        <w:t>大有</w:t>
      </w:r>
      <w:r>
        <w:rPr>
          <w:rFonts w:hint="eastAsia" w:eastAsia="宋体"/>
          <w:lang w:eastAsia="zh-CN"/>
        </w:rPr>
        <w:t>•</w:t>
      </w:r>
      <w:r>
        <w:t>九二</w:t>
      </w:r>
      <w:r>
        <w:rPr>
          <w:rFonts w:hint="eastAsia" w:eastAsia="宋体"/>
          <w:lang w:eastAsia="zh-CN"/>
        </w:rPr>
        <w:t>》</w:t>
      </w:r>
      <w:r>
        <w:t>、</w:t>
      </w:r>
      <w:r>
        <w:rPr>
          <w:rFonts w:hint="eastAsia" w:eastAsia="宋体"/>
          <w:lang w:eastAsia="zh-CN"/>
        </w:rPr>
        <w:t>《</w:t>
      </w:r>
      <w:r>
        <w:t>九三</w:t>
      </w:r>
      <w:r>
        <w:rPr>
          <w:rFonts w:hint="eastAsia" w:eastAsia="宋体"/>
          <w:lang w:eastAsia="zh-CN"/>
        </w:rPr>
        <w:t>》</w:t>
      </w:r>
      <w:r>
        <w:t>。</w:t>
      </w:r>
    </w:p>
    <w:p w14:paraId="1109EBE6">
      <w:r>
        <w:t>得疑簪</w:t>
      </w:r>
      <w:r>
        <w:rPr>
          <w:rFonts w:hint="eastAsia" w:eastAsia="宋体"/>
          <w:lang w:eastAsia="zh-CN"/>
        </w:rPr>
        <w:t>《</w:t>
      </w:r>
      <w:r>
        <w:t>豫。九四</w:t>
      </w:r>
      <w:r>
        <w:rPr>
          <w:rFonts w:hint="eastAsia" w:eastAsia="宋体"/>
          <w:lang w:eastAsia="zh-CN"/>
        </w:rPr>
        <w:t>》</w:t>
      </w:r>
      <w:r>
        <w:t>。</w:t>
      </w:r>
    </w:p>
    <w:p w14:paraId="688B0882">
      <w:pPr>
        <w:rPr>
          <w:rFonts w:hint="eastAsia" w:eastAsia="宋体"/>
          <w:lang w:eastAsia="zh-CN"/>
        </w:rPr>
      </w:pPr>
      <w:r>
        <w:t>纆棘得</w:t>
      </w:r>
      <w:r>
        <w:rPr>
          <w:rFonts w:hint="eastAsia" w:eastAsia="宋体"/>
          <w:lang w:eastAsia="zh-CN"/>
        </w:rPr>
        <w:t>《</w:t>
      </w:r>
      <w:r>
        <w:t>坎</w:t>
      </w:r>
      <w:r>
        <w:rPr>
          <w:rFonts w:hint="eastAsia" w:eastAsia="宋体"/>
          <w:lang w:eastAsia="zh-CN"/>
        </w:rPr>
        <w:t>•</w:t>
      </w:r>
      <w:r>
        <w:t>上六</w:t>
      </w:r>
      <w:r>
        <w:rPr>
          <w:rFonts w:hint="eastAsia" w:eastAsia="宋体"/>
          <w:lang w:eastAsia="zh-CN"/>
        </w:rPr>
        <w:t>》</w:t>
      </w:r>
      <w:r>
        <w:t>。翼食</w:t>
      </w:r>
      <w:r>
        <w:rPr>
          <w:rFonts w:hint="eastAsia" w:eastAsia="宋体"/>
          <w:lang w:eastAsia="zh-CN"/>
        </w:rPr>
        <w:t>《</w:t>
      </w:r>
      <w:r>
        <w:t>明夷</w:t>
      </w:r>
      <w:r>
        <w:rPr>
          <w:rFonts w:hint="eastAsia" w:eastAsia="宋体"/>
          <w:lang w:eastAsia="zh-CN"/>
        </w:rPr>
        <w:t>•</w:t>
      </w:r>
    </w:p>
    <w:p w14:paraId="18C36B34">
      <w:r>
        <w:t>初九</w:t>
      </w:r>
      <w:r>
        <w:rPr>
          <w:rFonts w:hint="eastAsia" w:eastAsia="宋体"/>
          <w:lang w:eastAsia="zh-CN"/>
        </w:rPr>
        <w:t>》</w:t>
      </w:r>
      <w:r>
        <w:t>。</w:t>
      </w:r>
    </w:p>
    <w:p w14:paraId="10015931">
      <w:r>
        <w:t>食來祀</w:t>
      </w:r>
      <w:r>
        <w:rPr>
          <w:rFonts w:hint="eastAsia" w:eastAsia="宋体"/>
          <w:lang w:eastAsia="zh-CN"/>
        </w:rPr>
        <w:t>《</w:t>
      </w:r>
      <w:r>
        <w:t>困</w:t>
      </w:r>
      <w:r>
        <w:rPr>
          <w:rFonts w:hint="eastAsia" w:eastAsia="宋体"/>
          <w:lang w:eastAsia="zh-CN"/>
        </w:rPr>
        <w:t>•</w:t>
      </w:r>
      <w:r>
        <w:t>九二</w:t>
      </w:r>
      <w:r>
        <w:rPr>
          <w:rFonts w:hint="eastAsia" w:eastAsia="宋体"/>
          <w:lang w:eastAsia="zh-CN"/>
        </w:rPr>
        <w:t>》</w:t>
      </w:r>
      <w:r>
        <w:t>。</w:t>
      </w:r>
    </w:p>
    <w:p w14:paraId="7DB9D8AE">
      <w:r>
        <w:t>食食惻汲福食</w:t>
      </w:r>
      <w:r>
        <w:rPr>
          <w:rFonts w:hint="eastAsia" w:eastAsia="宋体"/>
          <w:lang w:eastAsia="zh-CN"/>
        </w:rPr>
        <w:t>《</w:t>
      </w:r>
      <w:r>
        <w:t>井。初六</w:t>
      </w:r>
      <w:r>
        <w:rPr>
          <w:rFonts w:hint="eastAsia" w:eastAsia="宋体"/>
          <w:lang w:eastAsia="zh-CN"/>
        </w:rPr>
        <w:t>》</w:t>
      </w:r>
      <w:r>
        <w:t>、</w:t>
      </w:r>
      <w:r>
        <w:rPr>
          <w:rFonts w:hint="eastAsia" w:eastAsia="宋体"/>
          <w:lang w:eastAsia="zh-CN"/>
        </w:rPr>
        <w:t>《</w:t>
      </w:r>
      <w:r>
        <w:t>九三</w:t>
      </w:r>
      <w:r>
        <w:rPr>
          <w:rFonts w:hint="eastAsia" w:eastAsia="宋体"/>
          <w:lang w:eastAsia="zh-CN"/>
        </w:rPr>
        <w:t>》</w:t>
      </w:r>
      <w:r>
        <w:t>、</w:t>
      </w:r>
      <w:r>
        <w:rPr>
          <w:rFonts w:hint="eastAsia" w:eastAsia="宋体"/>
          <w:lang w:eastAsia="zh-CN"/>
        </w:rPr>
        <w:t>《</w:t>
      </w:r>
      <w:r>
        <w:t>九五</w:t>
      </w:r>
      <w:r>
        <w:rPr>
          <w:rFonts w:hint="eastAsia" w:eastAsia="宋体"/>
          <w:lang w:eastAsia="zh-CN"/>
        </w:rPr>
        <w:t>》</w:t>
      </w:r>
      <w:r>
        <w:t>。</w:t>
      </w:r>
    </w:p>
    <w:p w14:paraId="364FFAEF">
      <w:r>
        <w:t>革塞食</w:t>
      </w:r>
      <w:r>
        <w:rPr>
          <w:rFonts w:hint="eastAsia" w:eastAsia="宋体"/>
          <w:lang w:eastAsia="zh-CN"/>
        </w:rPr>
        <w:t>《</w:t>
      </w:r>
      <w:r>
        <w:t>鼎。九三</w:t>
      </w:r>
      <w:r>
        <w:rPr>
          <w:rFonts w:hint="eastAsia" w:eastAsia="宋体"/>
          <w:lang w:eastAsia="zh-CN"/>
        </w:rPr>
        <w:t>》</w:t>
      </w:r>
      <w:r>
        <w:t>。</w:t>
      </w:r>
    </w:p>
    <w:p w14:paraId="1DC032DA">
      <w:r>
        <w:t>革息得革</w:t>
      </w:r>
    </w:p>
    <w:p w14:paraId="432BB996">
      <w:r>
        <w:t>得克戒福</w:t>
      </w:r>
      <w:r>
        <w:rPr>
          <w:rFonts w:hint="eastAsia" w:eastAsia="宋体"/>
          <w:lang w:eastAsia="zh-CN"/>
        </w:rPr>
        <w:t>《</w:t>
      </w:r>
      <w:r>
        <w:t>既濟。六二</w:t>
      </w:r>
      <w:r>
        <w:rPr>
          <w:rFonts w:hint="eastAsia" w:eastAsia="宋体"/>
          <w:lang w:eastAsia="zh-CN"/>
        </w:rPr>
        <w:t>》</w:t>
      </w:r>
      <w:r>
        <w:t>、</w:t>
      </w:r>
      <w:r>
        <w:rPr>
          <w:rFonts w:hint="eastAsia" w:eastAsia="宋体"/>
          <w:lang w:eastAsia="zh-CN"/>
        </w:rPr>
        <w:t>《</w:t>
      </w:r>
      <w:r>
        <w:t>九三</w:t>
      </w:r>
      <w:r>
        <w:rPr>
          <w:rFonts w:hint="eastAsia" w:eastAsia="宋体"/>
          <w:lang w:eastAsia="zh-CN"/>
        </w:rPr>
        <w:t>》</w:t>
      </w:r>
      <w:r>
        <w:t>、</w:t>
      </w:r>
      <w:r>
        <w:rPr>
          <w:rFonts w:hint="eastAsia" w:eastAsia="宋体"/>
          <w:lang w:eastAsia="zh-CN"/>
        </w:rPr>
        <w:t>《</w:t>
      </w:r>
      <w:r>
        <w:t>六四</w:t>
      </w:r>
      <w:r>
        <w:rPr>
          <w:rFonts w:hint="eastAsia" w:eastAsia="宋体"/>
          <w:lang w:eastAsia="zh-CN"/>
        </w:rPr>
        <w:t>》</w:t>
      </w:r>
      <w:r>
        <w:t>、</w:t>
      </w:r>
      <w:r>
        <w:rPr>
          <w:rFonts w:hint="eastAsia" w:eastAsia="宋体"/>
          <w:lang w:eastAsia="zh-CN"/>
        </w:rPr>
        <w:t>《</w:t>
      </w:r>
      <w:r>
        <w:t>九五</w:t>
      </w:r>
      <w:r>
        <w:rPr>
          <w:rFonts w:hint="eastAsia" w:eastAsia="宋体"/>
          <w:lang w:eastAsia="zh-CN"/>
        </w:rPr>
        <w:t>》</w:t>
      </w:r>
      <w:r>
        <w:t>。</w:t>
      </w:r>
    </w:p>
    <w:p w14:paraId="7897B594">
      <w:r>
        <w:t>忒服</w:t>
      </w:r>
    </w:p>
    <w:p w14:paraId="42FECD5B">
      <w:r>
        <w:rPr>
          <w:rFonts w:hint="eastAsia" w:eastAsia="宋体"/>
          <w:lang w:eastAsia="zh-CN"/>
        </w:rPr>
        <w:t>《</w:t>
      </w:r>
      <w:r>
        <w:t>豫。彖傳</w:t>
      </w:r>
      <w:r>
        <w:rPr>
          <w:rFonts w:hint="eastAsia" w:eastAsia="宋体"/>
          <w:lang w:eastAsia="zh-CN"/>
        </w:rPr>
        <w:t>》</w:t>
      </w:r>
      <w:r>
        <w:t>。</w:t>
      </w:r>
    </w:p>
    <w:p w14:paraId="23A13FED">
      <w:r>
        <w:t>忒服</w:t>
      </w:r>
    </w:p>
    <w:p w14:paraId="3BC39BD6">
      <w:r>
        <w:t>昊食息</w:t>
      </w:r>
    </w:p>
    <w:p w14:paraId="787E6374">
      <w:r>
        <w:rPr>
          <w:rFonts w:hint="eastAsia" w:eastAsia="宋体"/>
          <w:lang w:eastAsia="zh-CN"/>
        </w:rPr>
        <w:t>《</w:t>
      </w:r>
      <w:r>
        <w:t>豐。彖傳</w:t>
      </w:r>
      <w:r>
        <w:rPr>
          <w:rFonts w:hint="eastAsia" w:eastAsia="宋体"/>
          <w:lang w:eastAsia="zh-CN"/>
        </w:rPr>
        <w:t>》</w:t>
      </w:r>
      <w:r>
        <w:t>。</w:t>
      </w:r>
    </w:p>
    <w:p w14:paraId="02256ADC">
      <w:r>
        <w:t>克則直克得</w:t>
      </w:r>
      <w:r>
        <w:rPr>
          <w:rFonts w:hint="eastAsia" w:eastAsia="宋体"/>
          <w:lang w:eastAsia="zh-CN"/>
        </w:rPr>
        <w:t>《</w:t>
      </w:r>
      <w:r>
        <w:t>同人</w:t>
      </w:r>
      <w:r>
        <w:rPr>
          <w:rFonts w:hint="eastAsia" w:eastAsia="宋体"/>
          <w:lang w:eastAsia="zh-CN"/>
        </w:rPr>
        <w:t>•</w:t>
      </w:r>
      <w:r>
        <w:t>象傳</w:t>
      </w:r>
      <w:r>
        <w:rPr>
          <w:rFonts w:hint="eastAsia" w:eastAsia="宋体"/>
          <w:lang w:eastAsia="zh-CN"/>
        </w:rPr>
        <w:t>》</w:t>
      </w:r>
      <w:r>
        <w:t>。</w:t>
      </w:r>
    </w:p>
    <w:p w14:paraId="2BD1EEF9">
      <w:r>
        <w:t>牧得服則</w:t>
      </w:r>
    </w:p>
    <w:p w14:paraId="3664ADEA">
      <w:r>
        <w:rPr>
          <w:rFonts w:hint="eastAsia" w:eastAsia="宋体"/>
          <w:lang w:eastAsia="zh-CN"/>
        </w:rPr>
        <w:t>《</w:t>
      </w:r>
      <w:r>
        <w:t>革《彖傳</w:t>
      </w:r>
      <w:r>
        <w:rPr>
          <w:rFonts w:hint="eastAsia" w:eastAsia="宋体"/>
          <w:lang w:eastAsia="zh-CN"/>
        </w:rPr>
        <w:t>》</w:t>
      </w:r>
      <w:r>
        <w:t>。</w:t>
      </w:r>
    </w:p>
    <w:p w14:paraId="5C0A09A3">
      <w:r>
        <w:t>福則</w:t>
      </w:r>
    </w:p>
    <w:p w14:paraId="28B14450">
      <w:r>
        <w:rPr>
          <w:rFonts w:hint="eastAsia" w:eastAsia="宋体"/>
          <w:lang w:eastAsia="zh-CN"/>
        </w:rPr>
        <w:t>《</w:t>
      </w:r>
      <w:r>
        <w:t>震</w:t>
      </w:r>
      <w:r>
        <w:rPr>
          <w:rFonts w:hint="eastAsia" w:eastAsia="宋体"/>
          <w:lang w:eastAsia="zh-CN"/>
        </w:rPr>
        <w:t>•</w:t>
      </w:r>
      <w:r>
        <w:t>彖傳</w:t>
      </w:r>
      <w:r>
        <w:rPr>
          <w:rFonts w:hint="eastAsia" w:eastAsia="宋体"/>
          <w:lang w:eastAsia="zh-CN"/>
        </w:rPr>
        <w:t>》</w:t>
      </w:r>
      <w:r>
        <w:t>。</w:t>
      </w:r>
    </w:p>
    <w:p w14:paraId="01CD614D">
      <w:r>
        <w:t>得德則</w:t>
      </w:r>
    </w:p>
    <w:p w14:paraId="083E9CE5">
      <w:r>
        <w:rPr>
          <w:rFonts w:hint="eastAsia" w:eastAsia="宋体"/>
          <w:lang w:eastAsia="zh-CN"/>
        </w:rPr>
        <w:t>《</w:t>
      </w:r>
      <w:r>
        <w:t>蠱。象傳</w:t>
      </w:r>
      <w:r>
        <w:rPr>
          <w:rFonts w:hint="eastAsia" w:eastAsia="宋体"/>
          <w:lang w:eastAsia="zh-CN"/>
        </w:rPr>
        <w:t>》</w:t>
      </w:r>
      <w:r>
        <w:t>。</w:t>
      </w:r>
    </w:p>
    <w:p w14:paraId="79A3B3C2">
      <w:r>
        <w:t>食則得意息國則</w:t>
      </w:r>
    </w:p>
    <w:p w14:paraId="7702431E">
      <w:r>
        <w:rPr>
          <w:rFonts w:hint="eastAsia" w:eastAsia="宋体"/>
          <w:lang w:eastAsia="zh-CN"/>
        </w:rPr>
        <w:t>《</w:t>
      </w:r>
      <w:r>
        <w:t>明夷。象傳</w:t>
      </w:r>
      <w:r>
        <w:rPr>
          <w:rFonts w:hint="eastAsia" w:eastAsia="宋体"/>
          <w:lang w:eastAsia="zh-CN"/>
        </w:rPr>
        <w:t>》</w:t>
      </w:r>
      <w:r>
        <w:t>。</w:t>
      </w:r>
    </w:p>
    <w:p w14:paraId="19624CCF">
      <w:r>
        <w:t>得直福</w:t>
      </w:r>
      <w:r>
        <w:rPr>
          <w:rFonts w:hint="eastAsia" w:eastAsia="宋体"/>
          <w:lang w:eastAsia="zh-CN"/>
        </w:rPr>
        <w:t>《</w:t>
      </w:r>
      <w:r>
        <w:t>困。象</w:t>
      </w:r>
    </w:p>
    <w:p w14:paraId="4F36345D">
      <w:r>
        <w:t>服得國</w:t>
      </w:r>
    </w:p>
    <w:p w14:paraId="34098F40">
      <w:r>
        <w:rPr>
          <w:rFonts w:hint="eastAsia" w:eastAsia="宋体"/>
          <w:lang w:eastAsia="zh-CN"/>
        </w:rPr>
        <w:t>《</w:t>
      </w:r>
      <w:r>
        <w:t>謙</w:t>
      </w:r>
      <w:r>
        <w:rPr>
          <w:rFonts w:hint="eastAsia" w:eastAsia="宋体"/>
          <w:lang w:eastAsia="zh-CN"/>
        </w:rPr>
        <w:t>•</w:t>
      </w:r>
      <w:r>
        <w:t>象傳</w:t>
      </w:r>
      <w:r>
        <w:rPr>
          <w:rFonts w:hint="eastAsia" w:eastAsia="宋体"/>
          <w:lang w:eastAsia="zh-CN"/>
        </w:rPr>
        <w:t>》</w:t>
      </w:r>
      <w:r>
        <w:t>。</w:t>
      </w:r>
    </w:p>
    <w:p w14:paraId="56ECCC6E">
      <w:r>
        <w:t>惻福</w:t>
      </w:r>
      <w:r>
        <w:rPr>
          <w:rFonts w:hint="eastAsia" w:eastAsia="宋体"/>
          <w:lang w:eastAsia="zh-CN"/>
        </w:rPr>
        <w:t>《</w:t>
      </w:r>
      <w:r>
        <w:t>井《象傳</w:t>
      </w:r>
      <w:r>
        <w:rPr>
          <w:rFonts w:hint="eastAsia" w:eastAsia="宋体"/>
          <w:lang w:eastAsia="zh-CN"/>
        </w:rPr>
        <w:t>》</w:t>
      </w:r>
      <w:r>
        <w:t>。</w:t>
      </w:r>
    </w:p>
    <w:p w14:paraId="23CEE4E3">
      <w:r>
        <w:t>福則</w:t>
      </w:r>
    </w:p>
    <w:p w14:paraId="1483F2C3">
      <w:r>
        <w:rPr>
          <w:rFonts w:hint="eastAsia" w:eastAsia="宋体"/>
          <w:lang w:eastAsia="zh-CN"/>
        </w:rPr>
        <w:t>《</w:t>
      </w:r>
      <w:r>
        <w:t>震</w:t>
      </w:r>
      <w:r>
        <w:rPr>
          <w:rFonts w:hint="eastAsia" w:eastAsia="宋体"/>
          <w:lang w:eastAsia="zh-CN"/>
        </w:rPr>
        <w:t>•</w:t>
      </w:r>
      <w:r>
        <w:t>象傳</w:t>
      </w:r>
      <w:r>
        <w:rPr>
          <w:rFonts w:hint="eastAsia" w:eastAsia="宋体"/>
          <w:lang w:eastAsia="zh-CN"/>
        </w:rPr>
        <w:t>》</w:t>
      </w:r>
      <w:r>
        <w:t>。</w:t>
      </w:r>
    </w:p>
    <w:p w14:paraId="25B27EC9">
      <w:r>
        <w:t>得戒同上。塞極</w:t>
      </w:r>
      <w:r>
        <w:rPr>
          <w:rFonts w:hint="eastAsia" w:eastAsia="宋体"/>
          <w:lang w:eastAsia="zh-CN"/>
        </w:rPr>
        <w:t>《</w:t>
      </w:r>
      <w:r>
        <w:t>節</w:t>
      </w:r>
      <w:r>
        <w:rPr>
          <w:rFonts w:hint="eastAsia" w:eastAsia="宋体"/>
          <w:lang w:eastAsia="zh-CN"/>
        </w:rPr>
        <w:t>•</w:t>
      </w:r>
      <w:r>
        <w:t>象傳</w:t>
      </w:r>
      <w:r>
        <w:rPr>
          <w:rFonts w:hint="eastAsia" w:eastAsia="宋体"/>
          <w:lang w:eastAsia="zh-CN"/>
        </w:rPr>
        <w:t>》</w:t>
      </w:r>
      <w:r>
        <w:t>。</w:t>
      </w:r>
    </w:p>
    <w:p w14:paraId="492653B6">
      <w:pPr>
        <w:rPr>
          <w:rFonts w:hint="eastAsia" w:eastAsia="宋体"/>
          <w:lang w:eastAsia="zh-CN"/>
        </w:rPr>
      </w:pPr>
      <w:r>
        <w:t>革德極則</w:t>
      </w:r>
      <w:r>
        <w:rPr>
          <w:rFonts w:hint="eastAsia" w:eastAsia="宋体"/>
          <w:lang w:eastAsia="zh-CN"/>
        </w:rPr>
        <w:t>《</w:t>
      </w:r>
      <w:r>
        <w:t>乾</w:t>
      </w:r>
      <w:r>
        <w:rPr>
          <w:rFonts w:hint="eastAsia" w:eastAsia="宋体"/>
          <w:lang w:eastAsia="zh-CN"/>
        </w:rPr>
        <w:t>•</w:t>
      </w:r>
    </w:p>
    <w:p w14:paraId="5AD66325">
      <w:r>
        <w:t>文言</w:t>
      </w:r>
      <w:r>
        <w:rPr>
          <w:rFonts w:hint="eastAsia" w:eastAsia="宋体"/>
          <w:lang w:eastAsia="zh-CN"/>
        </w:rPr>
        <w:t>》</w:t>
      </w:r>
      <w:r>
        <w:t>。</w:t>
      </w:r>
    </w:p>
    <w:p w14:paraId="790CB049">
      <w:r>
        <w:t>食色伏飭</w:t>
      </w:r>
    </w:p>
    <w:p w14:paraId="64B47F28">
      <w:r>
        <w:rPr>
          <w:rFonts w:hint="eastAsia" w:eastAsia="宋体"/>
          <w:lang w:eastAsia="zh-CN"/>
        </w:rPr>
        <w:t>《</w:t>
      </w:r>
      <w:r>
        <w:t>雜卦傳</w:t>
      </w:r>
      <w:r>
        <w:rPr>
          <w:rFonts w:hint="eastAsia" w:eastAsia="宋体"/>
          <w:lang w:eastAsia="zh-CN"/>
        </w:rPr>
        <w:t>》</w:t>
      </w:r>
      <w:r>
        <w:t>。</w:t>
      </w:r>
    </w:p>
    <w:p w14:paraId="4783E036">
      <w:r>
        <w:t>極德</w:t>
      </w:r>
      <w:r>
        <w:rPr>
          <w:rFonts w:hint="eastAsia" w:eastAsia="宋体"/>
          <w:lang w:eastAsia="zh-CN"/>
        </w:rPr>
        <w:t>《</w:t>
      </w:r>
      <w:r>
        <w:t>書洪範</w:t>
      </w:r>
      <w:r>
        <w:rPr>
          <w:rFonts w:hint="eastAsia" w:eastAsia="宋体"/>
          <w:lang w:eastAsia="zh-CN"/>
        </w:rPr>
        <w:t>》</w:t>
      </w:r>
      <w:r>
        <w:t>r次五曰建用皇極</w:t>
      </w:r>
      <w:r>
        <w:rPr>
          <w:rFonts w:hint="eastAsia" w:eastAsia="宋体"/>
          <w:lang w:eastAsia="zh-CN"/>
        </w:rPr>
        <w:t>”</w:t>
      </w:r>
      <w:r>
        <w:t>二句。</w:t>
      </w:r>
    </w:p>
    <w:p w14:paraId="5AF132A6">
      <w:r>
        <w:t>福極</w:t>
      </w:r>
      <w:r>
        <w:rPr>
          <w:rFonts w:hint="eastAsia" w:eastAsia="宋体"/>
          <w:lang w:eastAsia="zh-CN"/>
        </w:rPr>
        <w:t>“</w:t>
      </w:r>
      <w:r>
        <w:t>次九曰嚮用五福</w:t>
      </w:r>
      <w:r>
        <w:rPr>
          <w:rFonts w:hint="eastAsia" w:eastAsia="宋体"/>
          <w:lang w:eastAsia="zh-CN"/>
        </w:rPr>
        <w:t>”</w:t>
      </w:r>
      <w:r>
        <w:t>二句。</w:t>
      </w:r>
    </w:p>
    <w:p w14:paraId="674F66A3">
      <w:r>
        <w:t>直革穡</w:t>
      </w:r>
    </w:p>
    <w:p w14:paraId="49EAE9DC">
      <w:r>
        <w:rPr>
          <w:rFonts w:hint="eastAsia" w:eastAsia="宋体"/>
          <w:lang w:eastAsia="zh-CN"/>
        </w:rPr>
        <w:t>“</w:t>
      </w:r>
      <w:r>
        <w:t>木曰曲直</w:t>
      </w:r>
      <w:r>
        <w:rPr>
          <w:rFonts w:hint="eastAsia" w:eastAsia="宋体"/>
          <w:lang w:eastAsia="zh-CN"/>
        </w:rPr>
        <w:t>”</w:t>
      </w:r>
      <w:r>
        <w:t>三</w:t>
      </w:r>
    </w:p>
    <w:p w14:paraId="338696F0">
      <w:r>
        <w:t>【第525页】</w:t>
      </w:r>
    </w:p>
    <w:p w14:paraId="692787C4">
      <w:r>
        <w:t>句。極極福極極德極</w:t>
      </w:r>
    </w:p>
    <w:p w14:paraId="040FE567">
      <w:r>
        <w:rPr>
          <w:rFonts w:hint="eastAsia" w:eastAsia="宋体"/>
          <w:lang w:eastAsia="zh-CN"/>
        </w:rPr>
        <w:t>“</w:t>
      </w:r>
      <w:r>
        <w:t>五皇極</w:t>
      </w:r>
      <w:r>
        <w:rPr>
          <w:rFonts w:hint="eastAsia" w:eastAsia="宋体"/>
          <w:lang w:eastAsia="zh-CN"/>
        </w:rPr>
        <w:t>”</w:t>
      </w:r>
      <w:r>
        <w:t>以下十一句。</w:t>
      </w:r>
    </w:p>
    <w:p w14:paraId="48DC7A9A">
      <w:r>
        <w:t>色德福極</w:t>
      </w:r>
    </w:p>
    <w:p w14:paraId="60AA6479">
      <w:r>
        <w:rPr>
          <w:rFonts w:hint="eastAsia" w:eastAsia="宋体"/>
          <w:lang w:eastAsia="zh-CN"/>
        </w:rPr>
        <w:t>“</w:t>
      </w:r>
      <w:r>
        <w:t>而康而色</w:t>
      </w:r>
      <w:r>
        <w:rPr>
          <w:rFonts w:hint="eastAsia" w:eastAsia="宋体"/>
          <w:lang w:eastAsia="zh-CN"/>
        </w:rPr>
        <w:t>”</w:t>
      </w:r>
      <w:r>
        <w:t>四句。</w:t>
      </w:r>
    </w:p>
    <w:p w14:paraId="21BE7D05">
      <w:r>
        <w:t>側直極極</w:t>
      </w:r>
    </w:p>
    <w:p w14:paraId="6EAD3D53">
      <w:pPr>
        <w:rPr>
          <w:rFonts w:hint="eastAsia" w:eastAsia="宋体"/>
          <w:lang w:eastAsia="zh-CN"/>
        </w:rPr>
      </w:pPr>
      <w:r>
        <w:rPr>
          <w:rFonts w:hint="eastAsia" w:eastAsia="宋体"/>
          <w:lang w:eastAsia="zh-CN"/>
        </w:rPr>
        <w:t>“</w:t>
      </w:r>
      <w:r>
        <w:t>無反無側</w:t>
      </w:r>
      <w:r>
        <w:rPr>
          <w:rFonts w:hint="eastAsia" w:eastAsia="宋体"/>
          <w:lang w:eastAsia="zh-CN"/>
        </w:rPr>
        <w:t>”</w:t>
      </w:r>
    </w:p>
    <w:p w14:paraId="347A2982">
      <w:r>
        <w:t>四句。德直克克直克克克克福食食食國忒</w:t>
      </w:r>
      <w:r>
        <w:rPr>
          <w:rFonts w:hint="eastAsia" w:eastAsia="宋体"/>
          <w:lang w:eastAsia="zh-CN"/>
        </w:rPr>
        <w:t>“</w:t>
      </w:r>
      <w:r>
        <w:t>六三德</w:t>
      </w:r>
      <w:r>
        <w:rPr>
          <w:rFonts w:hint="eastAsia" w:eastAsia="宋体"/>
          <w:lang w:eastAsia="zh-CN"/>
        </w:rPr>
        <w:t>”</w:t>
      </w:r>
      <w:r>
        <w:t>以下十八句。</w:t>
      </w:r>
    </w:p>
    <w:p w14:paraId="0D66B6F2">
      <w:r>
        <w:t>極國則</w:t>
      </w:r>
    </w:p>
    <w:p w14:paraId="5C587973">
      <w:r>
        <w:rPr>
          <w:rFonts w:hint="eastAsia" w:eastAsia="宋体"/>
          <w:lang w:eastAsia="zh-CN"/>
        </w:rPr>
        <w:t>《</w:t>
      </w:r>
      <w:r>
        <w:t>考工記。栗氏</w:t>
      </w:r>
      <w:r>
        <w:rPr>
          <w:rFonts w:hint="eastAsia" w:eastAsia="宋体"/>
          <w:lang w:eastAsia="zh-CN"/>
        </w:rPr>
        <w:t>》</w:t>
      </w:r>
      <w:r>
        <w:t>量銘。</w:t>
      </w:r>
    </w:p>
    <w:p w14:paraId="4C40827D">
      <w:r>
        <w:t>食福</w:t>
      </w:r>
      <w:r>
        <w:rPr>
          <w:rFonts w:hint="eastAsia" w:eastAsia="宋体"/>
          <w:lang w:eastAsia="zh-CN"/>
        </w:rPr>
        <w:t>《</w:t>
      </w:r>
      <w:r>
        <w:t>梓人</w:t>
      </w:r>
      <w:r>
        <w:rPr>
          <w:rFonts w:hint="eastAsia" w:eastAsia="宋体"/>
          <w:lang w:eastAsia="zh-CN"/>
        </w:rPr>
        <w:t>》</w:t>
      </w:r>
      <w:r>
        <w:t>祭侯辭。</w:t>
      </w:r>
    </w:p>
    <w:p w14:paraId="0E520106">
      <w:r>
        <w:t>服德福</w:t>
      </w:r>
    </w:p>
    <w:p w14:paraId="4B651F77">
      <w:r>
        <w:rPr>
          <w:rFonts w:hint="eastAsia" w:eastAsia="宋体"/>
          <w:lang w:eastAsia="zh-CN"/>
        </w:rPr>
        <w:t>《</w:t>
      </w:r>
      <w:r>
        <w:t>儀禮。士冠禮</w:t>
      </w:r>
      <w:r>
        <w:rPr>
          <w:rFonts w:hint="eastAsia" w:eastAsia="宋体"/>
          <w:lang w:eastAsia="zh-CN"/>
        </w:rPr>
        <w:t>》</w:t>
      </w:r>
      <w:r>
        <w:t>始加祝辭。</w:t>
      </w:r>
    </w:p>
    <w:p w14:paraId="52429366">
      <w:r>
        <w:t>服德福再加祝辭。</w:t>
      </w:r>
    </w:p>
    <w:p w14:paraId="0EE15018">
      <w:r>
        <w:t>服德三加祝辭。</w:t>
      </w:r>
    </w:p>
    <w:p w14:paraId="11AF4032">
      <w:r>
        <w:t>司職</w:t>
      </w:r>
      <w:r>
        <w:rPr>
          <w:rFonts w:hint="eastAsia" w:eastAsia="宋体"/>
          <w:lang w:eastAsia="zh-CN"/>
        </w:rPr>
        <w:t>《</w:t>
      </w:r>
      <w:r>
        <w:t>大戴禮。哀公問五義</w:t>
      </w:r>
      <w:r>
        <w:rPr>
          <w:rFonts w:hint="eastAsia" w:eastAsia="宋体"/>
          <w:lang w:eastAsia="zh-CN"/>
        </w:rPr>
        <w:t>》</w:t>
      </w:r>
      <w:r>
        <w:t>篇</w:t>
      </w:r>
      <w:r>
        <w:rPr>
          <w:rFonts w:hint="eastAsia" w:eastAsia="宋体"/>
          <w:lang w:eastAsia="zh-CN"/>
        </w:rPr>
        <w:t>“</w:t>
      </w:r>
      <w:r>
        <w:t>若天之司</w:t>
      </w:r>
      <w:r>
        <w:rPr>
          <w:rFonts w:hint="eastAsia" w:eastAsia="宋体"/>
          <w:lang w:eastAsia="zh-CN"/>
        </w:rPr>
        <w:t>”</w:t>
      </w:r>
      <w:r>
        <w:t>二句。覆誡</w:t>
      </w:r>
      <w:r>
        <w:rPr>
          <w:rFonts w:hint="eastAsia" w:eastAsia="宋体"/>
          <w:lang w:eastAsia="zh-CN"/>
        </w:rPr>
        <w:t>《</w:t>
      </w:r>
      <w:r>
        <w:t>保傅</w:t>
      </w:r>
      <w:r>
        <w:rPr>
          <w:rFonts w:hint="eastAsia" w:eastAsia="宋体"/>
          <w:lang w:eastAsia="zh-CN"/>
        </w:rPr>
        <w:t>》</w:t>
      </w:r>
      <w:r>
        <w:t>篇引鄙語。</w:t>
      </w:r>
    </w:p>
    <w:p w14:paraId="3E1A4715">
      <w:r>
        <w:t>直黑</w:t>
      </w:r>
    </w:p>
    <w:p w14:paraId="2C22FA2E">
      <w:r>
        <w:rPr>
          <w:rFonts w:hint="eastAsia" w:eastAsia="宋体"/>
          <w:lang w:eastAsia="zh-CN"/>
        </w:rPr>
        <w:t>《</w:t>
      </w:r>
      <w:r>
        <w:t>曾子制言上</w:t>
      </w:r>
      <w:r>
        <w:rPr>
          <w:rFonts w:hint="eastAsia" w:eastAsia="宋体"/>
          <w:lang w:eastAsia="zh-CN"/>
        </w:rPr>
        <w:t>》</w:t>
      </w:r>
      <w:r>
        <w:t>篇</w:t>
      </w:r>
      <w:r>
        <w:rPr>
          <w:rFonts w:hint="eastAsia" w:eastAsia="宋体"/>
          <w:lang w:eastAsia="zh-CN"/>
        </w:rPr>
        <w:t>“</w:t>
      </w:r>
      <w:r>
        <w:t>蓬生</w:t>
      </w:r>
    </w:p>
    <w:p w14:paraId="0A3E6E10">
      <w:r>
        <w:t>麻中</w:t>
      </w:r>
      <w:r>
        <w:rPr>
          <w:rFonts w:hint="eastAsia" w:eastAsia="宋体"/>
          <w:lang w:eastAsia="zh-CN"/>
        </w:rPr>
        <w:t>”</w:t>
      </w:r>
      <w:r>
        <w:t>四句。服德</w:t>
      </w:r>
      <w:r>
        <w:rPr>
          <w:rFonts w:hint="eastAsia" w:eastAsia="宋体"/>
          <w:lang w:eastAsia="zh-CN"/>
        </w:rPr>
        <w:t>《</w:t>
      </w:r>
      <w:r>
        <w:t>武王踐阼</w:t>
      </w:r>
      <w:r>
        <w:rPr>
          <w:rFonts w:hint="eastAsia" w:eastAsia="宋体"/>
          <w:lang w:eastAsia="zh-CN"/>
        </w:rPr>
        <w:t>》</w:t>
      </w:r>
      <w:r>
        <w:t>篇戒書劍銘。</w:t>
      </w:r>
    </w:p>
    <w:p w14:paraId="07B435AD">
      <w:r>
        <w:t>急服</w:t>
      </w:r>
    </w:p>
    <w:p w14:paraId="0E78643D">
      <w:r>
        <w:rPr>
          <w:rFonts w:hint="eastAsia" w:eastAsia="宋体"/>
          <w:lang w:eastAsia="zh-CN"/>
        </w:rPr>
        <w:t>《</w:t>
      </w:r>
      <w:r>
        <w:t>五帝德</w:t>
      </w:r>
      <w:r>
        <w:rPr>
          <w:rFonts w:hint="eastAsia" w:eastAsia="宋体"/>
          <w:lang w:eastAsia="zh-CN"/>
        </w:rPr>
        <w:t>》</w:t>
      </w:r>
      <w:r>
        <w:t>篇</w:t>
      </w:r>
      <w:r>
        <w:rPr>
          <w:rFonts w:hint="eastAsia" w:eastAsia="宋体"/>
          <w:lang w:eastAsia="zh-CN"/>
        </w:rPr>
        <w:t>“</w:t>
      </w:r>
      <w:r>
        <w:t>順天之義</w:t>
      </w:r>
      <w:r>
        <w:rPr>
          <w:rFonts w:hint="eastAsia" w:eastAsia="宋体"/>
          <w:lang w:eastAsia="zh-CN"/>
        </w:rPr>
        <w:t>”</w:t>
      </w:r>
      <w:r>
        <w:t>五句。</w:t>
      </w:r>
    </w:p>
    <w:p w14:paraId="6C10D4A5">
      <w:r>
        <w:t>榖食</w:t>
      </w:r>
    </w:p>
    <w:p w14:paraId="48B4D57F">
      <w:r>
        <w:rPr>
          <w:rFonts w:hint="eastAsia" w:eastAsia="宋体"/>
          <w:lang w:eastAsia="zh-CN"/>
        </w:rPr>
        <w:t>“</w:t>
      </w:r>
      <w:r>
        <w:t>使后稷播種</w:t>
      </w:r>
      <w:r>
        <w:rPr>
          <w:rFonts w:hint="eastAsia" w:eastAsia="宋体"/>
          <w:lang w:eastAsia="zh-CN"/>
        </w:rPr>
        <w:t>”</w:t>
      </w:r>
      <w:r>
        <w:t>三</w:t>
      </w:r>
    </w:p>
    <w:p w14:paraId="3D7CAEE8">
      <w:r>
        <w:t>句。惑慝</w:t>
      </w:r>
      <w:r>
        <w:rPr>
          <w:rFonts w:hint="eastAsia" w:eastAsia="宋体"/>
          <w:lang w:eastAsia="zh-CN"/>
        </w:rPr>
        <w:t>“</w:t>
      </w:r>
      <w:r>
        <w:t>其言不惑</w:t>
      </w:r>
      <w:r>
        <w:rPr>
          <w:rFonts w:hint="eastAsia" w:eastAsia="宋体"/>
          <w:lang w:eastAsia="zh-CN"/>
        </w:rPr>
        <w:t>”</w:t>
      </w:r>
      <w:r>
        <w:t>二句。</w:t>
      </w:r>
    </w:p>
    <w:p w14:paraId="3715CD53">
      <w:r>
        <w:t>來德</w:t>
      </w:r>
      <w:r>
        <w:rPr>
          <w:rFonts w:hint="eastAsia" w:eastAsia="宋体"/>
          <w:lang w:eastAsia="zh-CN"/>
        </w:rPr>
        <w:t>《</w:t>
      </w:r>
      <w:r>
        <w:t>勸學</w:t>
      </w:r>
      <w:r>
        <w:rPr>
          <w:rFonts w:hint="eastAsia" w:eastAsia="宋体"/>
          <w:lang w:eastAsia="zh-CN"/>
        </w:rPr>
        <w:t>》</w:t>
      </w:r>
      <w:r>
        <w:t>篇</w:t>
      </w:r>
      <w:r>
        <w:rPr>
          <w:rFonts w:hint="eastAsia" w:eastAsia="宋体"/>
          <w:lang w:eastAsia="zh-CN"/>
        </w:rPr>
        <w:t>“</w:t>
      </w:r>
      <w:r>
        <w:t>榮辱之來</w:t>
      </w:r>
      <w:r>
        <w:rPr>
          <w:rFonts w:hint="eastAsia" w:eastAsia="宋体"/>
          <w:lang w:eastAsia="zh-CN"/>
        </w:rPr>
        <w:t>”</w:t>
      </w:r>
      <w:r>
        <w:t>二句。直得</w:t>
      </w:r>
      <w:r>
        <w:rPr>
          <w:rFonts w:hint="eastAsia" w:eastAsia="宋体"/>
          <w:lang w:eastAsia="zh-CN"/>
        </w:rPr>
        <w:t>《</w:t>
      </w:r>
      <w:r>
        <w:t>子張問入官</w:t>
      </w:r>
      <w:r>
        <w:rPr>
          <w:rFonts w:hint="eastAsia" w:eastAsia="宋体"/>
          <w:lang w:eastAsia="zh-CN"/>
        </w:rPr>
        <w:t>》</w:t>
      </w:r>
      <w:r>
        <w:t>篇</w:t>
      </w:r>
      <w:r>
        <w:rPr>
          <w:rFonts w:hint="eastAsia" w:eastAsia="宋体"/>
          <w:lang w:eastAsia="zh-CN"/>
        </w:rPr>
        <w:t>“</w:t>
      </w:r>
      <w:r>
        <w:t>故枉而直之</w:t>
      </w:r>
      <w:r>
        <w:rPr>
          <w:rFonts w:hint="eastAsia" w:eastAsia="宋体"/>
          <w:lang w:eastAsia="zh-CN"/>
        </w:rPr>
        <w:t>”</w:t>
      </w:r>
      <w:r>
        <w:t>二句。</w:t>
      </w:r>
    </w:p>
    <w:p w14:paraId="138BAE90">
      <w:r>
        <w:t>治貸治集繆福服德</w:t>
      </w:r>
    </w:p>
    <w:p w14:paraId="499C4199">
      <w:r>
        <w:rPr>
          <w:rFonts w:hint="eastAsia" w:eastAsia="宋体"/>
          <w:lang w:eastAsia="zh-CN"/>
        </w:rPr>
        <w:t>《</w:t>
      </w:r>
      <w:r>
        <w:t>虞戴德</w:t>
      </w:r>
      <w:r>
        <w:rPr>
          <w:rFonts w:hint="eastAsia" w:eastAsia="宋体"/>
          <w:lang w:eastAsia="zh-CN"/>
        </w:rPr>
        <w:t>》</w:t>
      </w:r>
      <w:r>
        <w:t>篇</w:t>
      </w:r>
      <w:r>
        <w:rPr>
          <w:rFonts w:hint="eastAsia" w:eastAsia="宋体"/>
          <w:lang w:eastAsia="zh-CN"/>
        </w:rPr>
        <w:t>“</w:t>
      </w:r>
      <w:r>
        <w:t>是以天下平而國家治</w:t>
      </w:r>
      <w:r>
        <w:rPr>
          <w:rFonts w:hint="eastAsia" w:eastAsia="宋体"/>
          <w:lang w:eastAsia="zh-CN"/>
        </w:rPr>
        <w:t>”</w:t>
      </w:r>
      <w:r>
        <w:t>九句。福穡德</w:t>
      </w:r>
      <w:r>
        <w:rPr>
          <w:rFonts w:hint="eastAsia" w:eastAsia="宋体"/>
          <w:lang w:eastAsia="zh-CN"/>
        </w:rPr>
        <w:t>“</w:t>
      </w:r>
      <w:r>
        <w:t>昭天之福，迎之以祥；作地之穡，制</w:t>
      </w:r>
    </w:p>
    <w:p w14:paraId="72357094">
      <w:r>
        <w:t>之以昌；興民之德，守之以長。</w:t>
      </w:r>
      <w:r>
        <w:rPr>
          <w:rFonts w:hint="eastAsia" w:eastAsia="宋体"/>
          <w:lang w:eastAsia="zh-CN"/>
        </w:rPr>
        <w:t>”</w:t>
      </w:r>
      <w:r>
        <w:t>福、穡、德爲韵，祥、昌、長爲韵。</w:t>
      </w:r>
    </w:p>
    <w:p w14:paraId="7178619B">
      <w:r>
        <w:t>色德</w:t>
      </w:r>
      <w:r>
        <w:rPr>
          <w:rFonts w:hint="eastAsia" w:eastAsia="宋体"/>
          <w:lang w:eastAsia="zh-CN"/>
        </w:rPr>
        <w:t>《</w:t>
      </w:r>
      <w:r>
        <w:t>誥志</w:t>
      </w:r>
      <w:r>
        <w:rPr>
          <w:rFonts w:hint="eastAsia" w:eastAsia="宋体"/>
          <w:lang w:eastAsia="zh-CN"/>
        </w:rPr>
        <w:t>》</w:t>
      </w:r>
      <w:r>
        <w:t>篇</w:t>
      </w:r>
      <w:r>
        <w:rPr>
          <w:rFonts w:hint="eastAsia" w:eastAsia="宋体"/>
          <w:lang w:eastAsia="zh-CN"/>
        </w:rPr>
        <w:t>“</w:t>
      </w:r>
      <w:r>
        <w:t>民之</w:t>
      </w:r>
      <w:r>
        <w:rPr>
          <w:rFonts w:hint="eastAsia" w:eastAsia="宋体"/>
          <w:lang w:eastAsia="zh-CN"/>
        </w:rPr>
        <w:t>&lt;</w:t>
      </w:r>
      <w:r>
        <w:t>妃</w:t>
      </w:r>
      <w:r>
        <w:rPr>
          <w:rFonts w:hint="eastAsia" w:eastAsia="宋体"/>
          <w:lang w:eastAsia="zh-CN"/>
        </w:rPr>
        <w:t>&gt;【</w:t>
      </w:r>
      <w:r>
        <w:t>悲</w:t>
      </w:r>
      <w:r>
        <w:rPr>
          <w:rFonts w:hint="eastAsia" w:eastAsia="宋体"/>
          <w:lang w:eastAsia="zh-CN"/>
        </w:rPr>
        <w:t>】</w:t>
      </w:r>
      <w:r>
        <w:t>色</w:t>
      </w:r>
      <w:r>
        <w:rPr>
          <w:rFonts w:hint="eastAsia" w:eastAsia="宋体"/>
          <w:lang w:eastAsia="zh-CN"/>
        </w:rPr>
        <w:t>”</w:t>
      </w:r>
      <w:r>
        <w:t>二句。富</w:t>
      </w:r>
    </w:p>
    <w:p w14:paraId="696B9A4C">
      <w:r>
        <w:t>治</w:t>
      </w:r>
      <w:r>
        <w:rPr>
          <w:rFonts w:hint="eastAsia" w:eastAsia="宋体"/>
          <w:lang w:eastAsia="zh-CN"/>
        </w:rPr>
        <w:t>“</w:t>
      </w:r>
      <w:r>
        <w:t>天作仁</w:t>
      </w:r>
      <w:r>
        <w:rPr>
          <w:rFonts w:hint="eastAsia" w:eastAsia="宋体"/>
          <w:lang w:eastAsia="zh-CN"/>
        </w:rPr>
        <w:t>”</w:t>
      </w:r>
      <w:r>
        <w:t>三句。</w:t>
      </w:r>
    </w:p>
    <w:p w14:paraId="7E2646B7">
      <w:r>
        <w:t>力服極德</w:t>
      </w:r>
    </w:p>
    <w:p w14:paraId="33C4BE40">
      <w:r>
        <w:rPr>
          <w:rFonts w:hint="eastAsia" w:eastAsia="宋体"/>
          <w:lang w:eastAsia="zh-CN"/>
        </w:rPr>
        <w:t>“</w:t>
      </w:r>
      <w:r>
        <w:t>是故不賞不罰</w:t>
      </w:r>
      <w:r>
        <w:rPr>
          <w:rFonts w:hint="eastAsia" w:eastAsia="宋体"/>
          <w:lang w:eastAsia="zh-CN"/>
        </w:rPr>
        <w:t>”</w:t>
      </w:r>
      <w:r>
        <w:t>八句。</w:t>
      </w:r>
    </w:p>
    <w:p w14:paraId="54A389E3">
      <w:r>
        <w:t>載置</w:t>
      </w:r>
      <w:r>
        <w:rPr>
          <w:rFonts w:hint="eastAsia" w:eastAsia="宋体"/>
          <w:lang w:eastAsia="zh-CN"/>
        </w:rPr>
        <w:t>《</w:t>
      </w:r>
      <w:r>
        <w:t>投壺</w:t>
      </w:r>
      <w:r>
        <w:rPr>
          <w:rFonts w:hint="eastAsia" w:eastAsia="宋体"/>
          <w:lang w:eastAsia="zh-CN"/>
        </w:rPr>
        <w:t>》</w:t>
      </w:r>
      <w:r>
        <w:t>篇</w:t>
      </w:r>
      <w:r>
        <w:rPr>
          <w:rFonts w:hint="eastAsia" w:eastAsia="宋体"/>
          <w:lang w:eastAsia="zh-CN"/>
        </w:rPr>
        <w:t>“</w:t>
      </w:r>
      <w:r>
        <w:t>質參既設</w:t>
      </w:r>
      <w:r>
        <w:rPr>
          <w:rFonts w:hint="eastAsia" w:eastAsia="宋体"/>
          <w:lang w:eastAsia="zh-CN"/>
        </w:rPr>
        <w:t>”</w:t>
      </w:r>
      <w:r>
        <w:t>四句。</w:t>
      </w:r>
    </w:p>
    <w:p w14:paraId="272F38BF">
      <w:r>
        <w:t>食福祭侯辭。</w:t>
      </w:r>
    </w:p>
    <w:p w14:paraId="495CD1F0">
      <w:r>
        <w:t>禄或服德德極</w:t>
      </w:r>
      <w:r>
        <w:rPr>
          <w:rFonts w:hint="eastAsia" w:eastAsia="宋体"/>
          <w:lang w:eastAsia="zh-CN"/>
        </w:rPr>
        <w:t>《</w:t>
      </w:r>
      <w:r>
        <w:t>公冠</w:t>
      </w:r>
      <w:r>
        <w:rPr>
          <w:rFonts w:hint="eastAsia" w:eastAsia="宋体"/>
          <w:lang w:eastAsia="zh-CN"/>
        </w:rPr>
        <w:t>》</w:t>
      </w:r>
      <w:r>
        <w:t>篇漢昭帝冠辭。按：</w:t>
      </w:r>
      <w:r>
        <w:rPr>
          <w:rFonts w:hint="eastAsia" w:eastAsia="宋体"/>
          <w:lang w:eastAsia="zh-CN"/>
        </w:rPr>
        <w:t>“</w:t>
      </w:r>
      <w:r>
        <w:t>六合之内，靡不蒙德。</w:t>
      </w:r>
      <w:r>
        <w:rPr>
          <w:rFonts w:hint="eastAsia" w:eastAsia="宋体"/>
          <w:lang w:eastAsia="zh-CN"/>
        </w:rPr>
        <w:t>”</w:t>
      </w:r>
      <w:r>
        <w:t>今本脱</w:t>
      </w:r>
      <w:r>
        <w:rPr>
          <w:rFonts w:hint="eastAsia" w:eastAsia="宋体"/>
          <w:lang w:eastAsia="zh-CN"/>
        </w:rPr>
        <w:t>“</w:t>
      </w:r>
      <w:r>
        <w:t>蒙</w:t>
      </w:r>
      <w:r>
        <w:rPr>
          <w:rFonts w:hint="eastAsia" w:eastAsia="宋体"/>
          <w:lang w:eastAsia="zh-CN"/>
        </w:rPr>
        <w:t>”</w:t>
      </w:r>
      <w:r>
        <w:t>字，</w:t>
      </w:r>
      <w:r>
        <w:rPr>
          <w:rFonts w:hint="eastAsia" w:eastAsia="宋体"/>
          <w:lang w:eastAsia="zh-CN"/>
        </w:rPr>
        <w:t>“</w:t>
      </w:r>
      <w:r>
        <w:t>德</w:t>
      </w:r>
      <w:r>
        <w:rPr>
          <w:rFonts w:hint="eastAsia" w:eastAsia="宋体"/>
          <w:lang w:eastAsia="zh-CN"/>
        </w:rPr>
        <w:t>”</w:t>
      </w:r>
      <w:r>
        <w:t>字又誤作</w:t>
      </w:r>
      <w:r>
        <w:rPr>
          <w:rFonts w:hint="eastAsia" w:eastAsia="宋体"/>
          <w:lang w:eastAsia="zh-CN"/>
        </w:rPr>
        <w:t>“</w:t>
      </w:r>
      <w:r>
        <w:t>息</w:t>
      </w:r>
      <w:r>
        <w:rPr>
          <w:rFonts w:hint="eastAsia" w:eastAsia="宋体"/>
          <w:lang w:eastAsia="zh-CN"/>
        </w:rPr>
        <w:t>”</w:t>
      </w:r>
      <w:r>
        <w:t>，蓋古</w:t>
      </w:r>
      <w:r>
        <w:rPr>
          <w:rFonts w:hint="eastAsia" w:eastAsia="宋体"/>
          <w:lang w:eastAsia="zh-CN"/>
        </w:rPr>
        <w:t>“</w:t>
      </w:r>
      <w:r>
        <w:t>德</w:t>
      </w:r>
      <w:r>
        <w:rPr>
          <w:rFonts w:hint="eastAsia" w:eastAsia="宋体"/>
          <w:lang w:eastAsia="zh-CN"/>
        </w:rPr>
        <w:t>”</w:t>
      </w:r>
      <w:r>
        <w:t>字</w:t>
      </w:r>
    </w:p>
    <w:p w14:paraId="0F142C5A">
      <w:r>
        <w:t>作</w:t>
      </w:r>
      <w:r>
        <w:rPr>
          <w:rFonts w:hint="eastAsia" w:eastAsia="宋体"/>
          <w:lang w:eastAsia="zh-CN"/>
        </w:rPr>
        <w:t>“</w:t>
      </w:r>
      <w:r>
        <w:t>惪</w:t>
      </w:r>
      <w:r>
        <w:rPr>
          <w:rFonts w:hint="eastAsia" w:eastAsia="宋体"/>
          <w:lang w:eastAsia="zh-CN"/>
        </w:rPr>
        <w:t>”</w:t>
      </w:r>
      <w:r>
        <w:t>，與</w:t>
      </w:r>
      <w:r>
        <w:rPr>
          <w:rFonts w:hint="eastAsia" w:eastAsia="宋体"/>
          <w:lang w:eastAsia="zh-CN"/>
        </w:rPr>
        <w:t>“</w:t>
      </w:r>
      <w:r>
        <w:t>息</w:t>
      </w:r>
      <w:r>
        <w:rPr>
          <w:rFonts w:hint="eastAsia" w:eastAsia="宋体"/>
          <w:lang w:eastAsia="zh-CN"/>
        </w:rPr>
        <w:t>”</w:t>
      </w:r>
      <w:r>
        <w:t>相近，故誤。今據</w:t>
      </w:r>
      <w:r>
        <w:rPr>
          <w:rFonts w:hint="eastAsia" w:eastAsia="宋体"/>
          <w:lang w:eastAsia="zh-CN"/>
        </w:rPr>
        <w:t>《</w:t>
      </w:r>
      <w:r>
        <w:t>後漢禮儀志</w:t>
      </w:r>
      <w:r>
        <w:rPr>
          <w:rFonts w:hint="eastAsia" w:eastAsia="宋体"/>
          <w:lang w:eastAsia="zh-CN"/>
        </w:rPr>
        <w:t>》</w:t>
      </w:r>
      <w:r>
        <w:t>注所引</w:t>
      </w:r>
      <w:r>
        <w:rPr>
          <w:rFonts w:hint="eastAsia" w:eastAsia="宋体"/>
          <w:lang w:eastAsia="zh-CN"/>
        </w:rPr>
        <w:t>《</w:t>
      </w:r>
      <w:r>
        <w:t>博物記</w:t>
      </w:r>
      <w:r>
        <w:rPr>
          <w:rFonts w:hint="eastAsia" w:eastAsia="宋体"/>
          <w:lang w:eastAsia="zh-CN"/>
        </w:rPr>
        <w:t>》</w:t>
      </w:r>
      <w:r>
        <w:t>訂正。</w:t>
      </w:r>
    </w:p>
    <w:p w14:paraId="17B89782">
      <w:r>
        <w:t>德息</w:t>
      </w:r>
      <w:r>
        <w:rPr>
          <w:rFonts w:hint="eastAsia" w:eastAsia="宋体"/>
          <w:lang w:eastAsia="zh-CN"/>
        </w:rPr>
        <w:t>《</w:t>
      </w:r>
      <w:r>
        <w:t>禮記。檀弓上</w:t>
      </w:r>
      <w:r>
        <w:rPr>
          <w:rFonts w:hint="eastAsia" w:eastAsia="宋体"/>
          <w:lang w:eastAsia="zh-CN"/>
        </w:rPr>
        <w:t>》“</w:t>
      </w:r>
      <w:r>
        <w:t>君子之愛人也以德</w:t>
      </w:r>
      <w:r>
        <w:rPr>
          <w:rFonts w:hint="eastAsia" w:eastAsia="宋体"/>
          <w:lang w:eastAsia="zh-CN"/>
        </w:rPr>
        <w:t>”</w:t>
      </w:r>
      <w:r>
        <w:t>二句。飭直惑</w:t>
      </w:r>
      <w:r>
        <w:rPr>
          <w:rFonts w:hint="eastAsia" w:eastAsia="宋体"/>
          <w:lang w:eastAsia="zh-CN"/>
        </w:rPr>
        <w:t>《</w:t>
      </w:r>
      <w:r>
        <w:t>月令</w:t>
      </w:r>
      <w:r>
        <w:rPr>
          <w:rFonts w:hint="eastAsia" w:eastAsia="宋体"/>
          <w:lang w:eastAsia="zh-CN"/>
        </w:rPr>
        <w:t>》“</w:t>
      </w:r>
      <w:r>
        <w:t>田事既飭</w:t>
      </w:r>
      <w:r>
        <w:rPr>
          <w:rFonts w:hint="eastAsia" w:eastAsia="宋体"/>
          <w:lang w:eastAsia="zh-CN"/>
        </w:rPr>
        <w:t>”</w:t>
      </w:r>
      <w:r>
        <w:t>三句。</w:t>
      </w:r>
    </w:p>
    <w:p w14:paraId="2A87A10E">
      <w:r>
        <w:t>力福</w:t>
      </w:r>
    </w:p>
    <w:p w14:paraId="20F1C86E">
      <w:r>
        <w:rPr>
          <w:rFonts w:hint="eastAsia" w:eastAsia="宋体"/>
          <w:lang w:eastAsia="zh-CN"/>
        </w:rPr>
        <w:t>“</w:t>
      </w:r>
      <w:r>
        <w:t>命四監大</w:t>
      </w:r>
    </w:p>
    <w:p w14:paraId="49B8CE3B">
      <w:r>
        <w:t>合百縣之秩芻，以養犧牲</w:t>
      </w:r>
      <w:r>
        <w:rPr>
          <w:rFonts w:hint="eastAsia" w:eastAsia="宋体"/>
          <w:lang w:eastAsia="zh-CN"/>
        </w:rPr>
        <w:t>”</w:t>
      </w:r>
      <w:r>
        <w:t>五句。得貸</w:t>
      </w:r>
      <w:r>
        <w:rPr>
          <w:rFonts w:hint="eastAsia" w:eastAsia="宋体"/>
          <w:lang w:eastAsia="zh-CN"/>
        </w:rPr>
        <w:t>“</w:t>
      </w:r>
      <w:r>
        <w:t>火齊必得</w:t>
      </w:r>
      <w:r>
        <w:rPr>
          <w:rFonts w:hint="eastAsia" w:eastAsia="宋体"/>
          <w:lang w:eastAsia="zh-CN"/>
        </w:rPr>
        <w:t>”</w:t>
      </w:r>
      <w:r>
        <w:t>四句。</w:t>
      </w:r>
    </w:p>
    <w:p w14:paraId="3A7AE175">
      <w:r>
        <w:t>職極服則</w:t>
      </w:r>
    </w:p>
    <w:p w14:paraId="2D50DAAC">
      <w:r>
        <w:rPr>
          <w:rFonts w:hint="eastAsia" w:eastAsia="宋体"/>
          <w:lang w:eastAsia="zh-CN"/>
        </w:rPr>
        <w:t>《</w:t>
      </w:r>
      <w:r>
        <w:t>禮運</w:t>
      </w:r>
      <w:r>
        <w:rPr>
          <w:rFonts w:hint="eastAsia" w:eastAsia="宋体"/>
          <w:lang w:eastAsia="zh-CN"/>
        </w:rPr>
        <w:t>》“</w:t>
      </w:r>
      <w:r>
        <w:t>故禮行於郊，而百神受職焉</w:t>
      </w:r>
      <w:r>
        <w:rPr>
          <w:rFonts w:hint="eastAsia" w:eastAsia="宋体"/>
          <w:lang w:eastAsia="zh-CN"/>
        </w:rPr>
        <w:t>”</w:t>
      </w:r>
      <w:r>
        <w:t>四</w:t>
      </w:r>
    </w:p>
    <w:p w14:paraId="2C8D77E5">
      <w:r>
        <w:t>句。克福</w:t>
      </w:r>
    </w:p>
    <w:p w14:paraId="54F3E71D">
      <w:r>
        <w:rPr>
          <w:rFonts w:hint="eastAsia" w:eastAsia="宋体"/>
          <w:lang w:eastAsia="zh-CN"/>
        </w:rPr>
        <w:t>《</w:t>
      </w:r>
      <w:r>
        <w:t>禮器</w:t>
      </w:r>
      <w:r>
        <w:rPr>
          <w:rFonts w:hint="eastAsia" w:eastAsia="宋体"/>
          <w:lang w:eastAsia="zh-CN"/>
        </w:rPr>
        <w:t>》</w:t>
      </w:r>
      <w:r>
        <w:t>引孔子曰</w:t>
      </w:r>
      <w:r>
        <w:rPr>
          <w:rFonts w:hint="eastAsia" w:eastAsia="宋体"/>
          <w:lang w:eastAsia="zh-CN"/>
        </w:rPr>
        <w:t>“</w:t>
      </w:r>
      <w:r>
        <w:t>我戰則克</w:t>
      </w:r>
      <w:r>
        <w:rPr>
          <w:rFonts w:hint="eastAsia" w:eastAsia="宋体"/>
          <w:lang w:eastAsia="zh-CN"/>
        </w:rPr>
        <w:t>”</w:t>
      </w:r>
      <w:r>
        <w:t>二句。</w:t>
      </w:r>
    </w:p>
    <w:p w14:paraId="761A69EE">
      <w:r>
        <w:t>志得克福</w:t>
      </w:r>
    </w:p>
    <w:p w14:paraId="3E46E51C">
      <w:r>
        <w:rPr>
          <w:rFonts w:hint="eastAsia" w:eastAsia="宋体"/>
          <w:lang w:eastAsia="zh-CN"/>
        </w:rPr>
        <w:t>《</w:t>
      </w:r>
      <w:r>
        <w:t>郊特牲</w:t>
      </w:r>
      <w:r>
        <w:rPr>
          <w:rFonts w:hint="eastAsia" w:eastAsia="宋体"/>
          <w:lang w:eastAsia="zh-CN"/>
        </w:rPr>
        <w:t>》“</w:t>
      </w:r>
      <w:r>
        <w:t>求服其志</w:t>
      </w:r>
      <w:r>
        <w:rPr>
          <w:rFonts w:hint="eastAsia" w:eastAsia="宋体"/>
          <w:lang w:eastAsia="zh-CN"/>
        </w:rPr>
        <w:t>”</w:t>
      </w:r>
      <w:r>
        <w:t>四句。</w:t>
      </w:r>
    </w:p>
    <w:p w14:paraId="03FA8803">
      <w:r>
        <w:t>極則服</w:t>
      </w:r>
    </w:p>
    <w:p w14:paraId="5EF7017F">
      <w:r>
        <w:rPr>
          <w:rFonts w:hint="eastAsia" w:eastAsia="宋体"/>
          <w:lang w:eastAsia="zh-CN"/>
        </w:rPr>
        <w:t>《</w:t>
      </w:r>
      <w:r>
        <w:t>祭義</w:t>
      </w:r>
      <w:r>
        <w:rPr>
          <w:rFonts w:hint="eastAsia" w:eastAsia="宋体"/>
          <w:lang w:eastAsia="zh-CN"/>
        </w:rPr>
        <w:t>》“</w:t>
      </w:r>
      <w:r>
        <w:t>因</w:t>
      </w:r>
    </w:p>
    <w:p w14:paraId="33B6DE3D">
      <w:r>
        <w:t>【第526页】</w:t>
      </w:r>
    </w:p>
    <w:p w14:paraId="2411F2BA">
      <w:r>
        <w:t>物之精</w:t>
      </w:r>
      <w:r>
        <w:rPr>
          <w:rFonts w:hint="eastAsia" w:eastAsia="宋体"/>
          <w:lang w:eastAsia="zh-CN"/>
        </w:rPr>
        <w:t>”</w:t>
      </w:r>
      <w:r>
        <w:t>六句。</w:t>
      </w:r>
    </w:p>
    <w:p w14:paraId="0E4F02A8">
      <w:r>
        <w:t>得翼國</w:t>
      </w:r>
      <w:r>
        <w:rPr>
          <w:rFonts w:hint="eastAsia" w:eastAsia="宋体"/>
          <w:lang w:eastAsia="zh-CN"/>
        </w:rPr>
        <w:t>《</w:t>
      </w:r>
      <w:r>
        <w:t>孔子閒居</w:t>
      </w:r>
      <w:r>
        <w:rPr>
          <w:rFonts w:hint="eastAsia" w:eastAsia="宋体"/>
          <w:lang w:eastAsia="zh-CN"/>
        </w:rPr>
        <w:t>》“</w:t>
      </w:r>
      <w:r>
        <w:t>無聲之樂，氣志既得</w:t>
      </w:r>
      <w:r>
        <w:rPr>
          <w:rFonts w:hint="eastAsia" w:eastAsia="宋体"/>
          <w:lang w:eastAsia="zh-CN"/>
        </w:rPr>
        <w:t>”</w:t>
      </w:r>
      <w:r>
        <w:t>六句。色德</w:t>
      </w:r>
      <w:r>
        <w:rPr>
          <w:rFonts w:hint="eastAsia" w:eastAsia="宋体"/>
          <w:lang w:eastAsia="zh-CN"/>
        </w:rPr>
        <w:t>《</w:t>
      </w:r>
      <w:r>
        <w:t>中庸</w:t>
      </w:r>
      <w:r>
        <w:rPr>
          <w:rFonts w:hint="eastAsia" w:eastAsia="宋体"/>
          <w:lang w:eastAsia="zh-CN"/>
        </w:rPr>
        <w:t>》“</w:t>
      </w:r>
      <w:r>
        <w:t>去讒遠色</w:t>
      </w:r>
      <w:r>
        <w:rPr>
          <w:rFonts w:hint="eastAsia" w:eastAsia="宋体"/>
          <w:lang w:eastAsia="zh-CN"/>
        </w:rPr>
        <w:t>”</w:t>
      </w:r>
      <w:r>
        <w:t>二句。惑疑</w:t>
      </w:r>
    </w:p>
    <w:p w14:paraId="6D2FE8F3">
      <w:r>
        <w:rPr>
          <w:rFonts w:hint="eastAsia" w:eastAsia="宋体"/>
          <w:lang w:eastAsia="zh-CN"/>
        </w:rPr>
        <w:t>《</w:t>
      </w:r>
      <w:r>
        <w:t>緇衣</w:t>
      </w:r>
      <w:r>
        <w:rPr>
          <w:rFonts w:hint="eastAsia" w:eastAsia="宋体"/>
          <w:lang w:eastAsia="zh-CN"/>
        </w:rPr>
        <w:t>》</w:t>
      </w:r>
      <w:r>
        <w:t>r是故邇者不惑</w:t>
      </w:r>
      <w:r>
        <w:rPr>
          <w:rFonts w:hint="eastAsia" w:eastAsia="宋体"/>
          <w:lang w:eastAsia="zh-CN"/>
        </w:rPr>
        <w:t>”</w:t>
      </w:r>
      <w:r>
        <w:t>二句。德伏</w:t>
      </w:r>
      <w:r>
        <w:rPr>
          <w:rFonts w:hint="eastAsia" w:eastAsia="宋体"/>
          <w:lang w:eastAsia="zh-CN"/>
        </w:rPr>
        <w:t>《</w:t>
      </w:r>
      <w:r>
        <w:t>儒行</w:t>
      </w:r>
      <w:r>
        <w:rPr>
          <w:rFonts w:hint="eastAsia" w:eastAsia="宋体"/>
          <w:lang w:eastAsia="zh-CN"/>
        </w:rPr>
        <w:t>》“</w:t>
      </w:r>
      <w:r>
        <w:t>儒有澡身而浴德</w:t>
      </w:r>
      <w:r>
        <w:rPr>
          <w:rFonts w:hint="eastAsia" w:eastAsia="宋体"/>
          <w:lang w:eastAsia="zh-CN"/>
        </w:rPr>
        <w:t>”</w:t>
      </w:r>
      <w:r>
        <w:t>二句。</w:t>
      </w:r>
    </w:p>
    <w:p w14:paraId="216706B2">
      <w:r>
        <w:t>類異</w:t>
      </w:r>
    </w:p>
    <w:p w14:paraId="419DD1AD">
      <w:r>
        <w:rPr>
          <w:rFonts w:hint="eastAsia" w:eastAsia="宋体"/>
          <w:lang w:eastAsia="zh-CN"/>
        </w:rPr>
        <w:t>《</w:t>
      </w:r>
      <w:r>
        <w:t>左傳。成四年</w:t>
      </w:r>
      <w:r>
        <w:rPr>
          <w:rFonts w:hint="eastAsia" w:eastAsia="宋体"/>
          <w:lang w:eastAsia="zh-CN"/>
        </w:rPr>
        <w:t>》</w:t>
      </w:r>
      <w:r>
        <w:t>季文子引史佚之志。力德</w:t>
      </w:r>
      <w:r>
        <w:rPr>
          <w:rFonts w:hint="eastAsia" w:eastAsia="宋体"/>
          <w:lang w:eastAsia="zh-CN"/>
        </w:rPr>
        <w:t>《</w:t>
      </w:r>
      <w:r>
        <w:t>襄三十一年</w:t>
      </w:r>
      <w:r>
        <w:rPr>
          <w:rFonts w:hint="eastAsia" w:eastAsia="宋体"/>
          <w:lang w:eastAsia="zh-CN"/>
        </w:rPr>
        <w:t>》</w:t>
      </w:r>
      <w:r>
        <w:t>衞北宫文子引</w:t>
      </w:r>
      <w:r>
        <w:rPr>
          <w:rFonts w:hint="eastAsia" w:eastAsia="宋体"/>
          <w:lang w:eastAsia="zh-CN"/>
        </w:rPr>
        <w:t>《</w:t>
      </w:r>
      <w:r>
        <w:t>周書</w:t>
      </w:r>
      <w:r>
        <w:rPr>
          <w:rFonts w:hint="eastAsia" w:eastAsia="宋体"/>
          <w:lang w:eastAsia="zh-CN"/>
        </w:rPr>
        <w:t>》</w:t>
      </w:r>
      <w:r>
        <w:t>。</w:t>
      </w:r>
    </w:p>
    <w:p w14:paraId="44D64A72">
      <w:r>
        <w:t>色飾極</w:t>
      </w:r>
      <w:r>
        <w:rPr>
          <w:rFonts w:hint="eastAsia" w:eastAsia="宋体"/>
          <w:lang w:eastAsia="zh-CN"/>
        </w:rPr>
        <w:t>《</w:t>
      </w:r>
      <w:r>
        <w:t>昭十</w:t>
      </w:r>
    </w:p>
    <w:p w14:paraId="0DF503B5">
      <w:r>
        <w:t>二年</w:t>
      </w:r>
      <w:r>
        <w:rPr>
          <w:rFonts w:hint="eastAsia" w:eastAsia="宋体"/>
          <w:lang w:eastAsia="zh-CN"/>
        </w:rPr>
        <w:t>》</w:t>
      </w:r>
      <w:r>
        <w:t>子服惠伯言。</w:t>
      </w:r>
    </w:p>
    <w:p w14:paraId="184AE75A">
      <w:r>
        <w:t>國德</w:t>
      </w:r>
      <w:r>
        <w:rPr>
          <w:rFonts w:hint="eastAsia" w:eastAsia="宋体"/>
          <w:lang w:eastAsia="zh-CN"/>
        </w:rPr>
        <w:t>《</w:t>
      </w:r>
      <w:r>
        <w:t>魯語上</w:t>
      </w:r>
      <w:r>
        <w:rPr>
          <w:rFonts w:hint="eastAsia" w:eastAsia="宋体"/>
          <w:lang w:eastAsia="zh-CN"/>
        </w:rPr>
        <w:t>》</w:t>
      </w:r>
      <w:r>
        <w:t>子叔聲伯引所聞。德食</w:t>
      </w:r>
      <w:r>
        <w:rPr>
          <w:rFonts w:hint="eastAsia" w:eastAsia="宋体"/>
          <w:lang w:eastAsia="zh-CN"/>
        </w:rPr>
        <w:t>《</w:t>
      </w:r>
      <w:r>
        <w:t>晉語一</w:t>
      </w:r>
      <w:r>
        <w:rPr>
          <w:rFonts w:hint="eastAsia" w:eastAsia="宋体"/>
          <w:lang w:eastAsia="zh-CN"/>
        </w:rPr>
        <w:t>》</w:t>
      </w:r>
      <w:r>
        <w:t>郭偃引</w:t>
      </w:r>
      <w:r>
        <w:rPr>
          <w:rFonts w:hint="eastAsia" w:eastAsia="宋体"/>
          <w:lang w:eastAsia="zh-CN"/>
        </w:rPr>
        <w:t>《</w:t>
      </w:r>
      <w:r>
        <w:t>商銘</w:t>
      </w:r>
      <w:r>
        <w:rPr>
          <w:rFonts w:hint="eastAsia" w:eastAsia="宋体"/>
          <w:lang w:eastAsia="zh-CN"/>
        </w:rPr>
        <w:t>》</w:t>
      </w:r>
      <w:r>
        <w:t>，</w:t>
      </w:r>
      <w:r>
        <w:rPr>
          <w:rFonts w:hint="eastAsia" w:eastAsia="宋体"/>
          <w:lang w:eastAsia="zh-CN"/>
        </w:rPr>
        <w:t>“</w:t>
      </w:r>
      <w:r>
        <w:t>嗛嗛之德</w:t>
      </w:r>
      <w:r>
        <w:rPr>
          <w:rFonts w:hint="eastAsia" w:eastAsia="宋体"/>
          <w:lang w:eastAsia="zh-CN"/>
        </w:rPr>
        <w:t>”</w:t>
      </w:r>
      <w:r>
        <w:t>與</w:t>
      </w:r>
      <w:r>
        <w:rPr>
          <w:rFonts w:hint="eastAsia" w:eastAsia="宋体"/>
          <w:lang w:eastAsia="zh-CN"/>
        </w:rPr>
        <w:t>“</w:t>
      </w:r>
      <w:r>
        <w:t>嗛嗛之食</w:t>
      </w:r>
      <w:r>
        <w:rPr>
          <w:rFonts w:hint="eastAsia" w:eastAsia="宋体"/>
          <w:lang w:eastAsia="zh-CN"/>
        </w:rPr>
        <w:t>”</w:t>
      </w:r>
      <w:r>
        <w:t>韵。置置</w:t>
      </w:r>
    </w:p>
    <w:p w14:paraId="728EF7B2">
      <w:r>
        <w:t>德服</w:t>
      </w:r>
    </w:p>
    <w:p w14:paraId="0E6FDD09">
      <w:r>
        <w:rPr>
          <w:rFonts w:hint="eastAsia" w:eastAsia="宋体"/>
          <w:lang w:eastAsia="zh-CN"/>
        </w:rPr>
        <w:t>《</w:t>
      </w:r>
      <w:r>
        <w:t>晉語二</w:t>
      </w:r>
      <w:r>
        <w:rPr>
          <w:rFonts w:hint="eastAsia" w:eastAsia="宋体"/>
          <w:lang w:eastAsia="zh-CN"/>
        </w:rPr>
        <w:t>》</w:t>
      </w:r>
      <w:r>
        <w:t>秦公子縶引所聞。</w:t>
      </w:r>
    </w:p>
    <w:p w14:paraId="13904324">
      <w:r>
        <w:t>稷殖</w:t>
      </w:r>
      <w:r>
        <w:rPr>
          <w:rFonts w:hint="eastAsia" w:eastAsia="宋体"/>
          <w:lang w:eastAsia="zh-CN"/>
        </w:rPr>
        <w:t>《</w:t>
      </w:r>
      <w:r>
        <w:t>晉語四</w:t>
      </w:r>
      <w:r>
        <w:rPr>
          <w:rFonts w:hint="eastAsia" w:eastAsia="宋体"/>
          <w:lang w:eastAsia="zh-CN"/>
        </w:rPr>
        <w:t>》</w:t>
      </w:r>
      <w:r>
        <w:t>鄭叔詹引諺。服國</w:t>
      </w:r>
      <w:r>
        <w:rPr>
          <w:rFonts w:hint="eastAsia" w:eastAsia="宋体"/>
          <w:lang w:eastAsia="zh-CN"/>
        </w:rPr>
        <w:t>《</w:t>
      </w:r>
      <w:r>
        <w:t>鄭語</w:t>
      </w:r>
      <w:r>
        <w:rPr>
          <w:rFonts w:hint="eastAsia" w:eastAsia="宋体"/>
          <w:lang w:eastAsia="zh-CN"/>
        </w:rPr>
        <w:t>》</w:t>
      </w:r>
      <w:r>
        <w:t>史伯引童謡。</w:t>
      </w:r>
    </w:p>
    <w:p w14:paraId="1DD47BC0">
      <w:r>
        <w:t>德力食殛</w:t>
      </w:r>
    </w:p>
    <w:p w14:paraId="44F97A30">
      <w:r>
        <w:rPr>
          <w:rFonts w:hint="eastAsia" w:eastAsia="宋体"/>
          <w:lang w:eastAsia="zh-CN"/>
        </w:rPr>
        <w:t>《</w:t>
      </w:r>
      <w:r>
        <w:t>越語下</w:t>
      </w:r>
      <w:r>
        <w:rPr>
          <w:rFonts w:hint="eastAsia" w:eastAsia="宋体"/>
          <w:lang w:eastAsia="zh-CN"/>
        </w:rPr>
        <w:t>》</w:t>
      </w:r>
      <w:r>
        <w:t>范蠡對王</w:t>
      </w:r>
      <w:r>
        <w:rPr>
          <w:rFonts w:hint="eastAsia" w:eastAsia="宋体"/>
          <w:lang w:eastAsia="zh-CN"/>
        </w:rPr>
        <w:t>“</w:t>
      </w:r>
      <w:r>
        <w:t>彼其上將薄其德</w:t>
      </w:r>
      <w:r>
        <w:rPr>
          <w:rFonts w:hint="eastAsia" w:eastAsia="宋体"/>
          <w:lang w:eastAsia="zh-CN"/>
        </w:rPr>
        <w:t>”</w:t>
      </w:r>
      <w:r>
        <w:t>四句</w:t>
      </w:r>
    </w:p>
    <w:p w14:paraId="277B755D">
      <w:r>
        <w:t>色力</w:t>
      </w:r>
      <w:r>
        <w:rPr>
          <w:rFonts w:hint="eastAsia" w:eastAsia="宋体"/>
          <w:lang w:eastAsia="zh-CN"/>
        </w:rPr>
        <w:t>《</w:t>
      </w:r>
      <w:r>
        <w:t>論語</w:t>
      </w:r>
      <w:r>
        <w:rPr>
          <w:rFonts w:hint="eastAsia" w:eastAsia="宋体"/>
          <w:lang w:eastAsia="zh-CN"/>
        </w:rPr>
        <w:t>•</w:t>
      </w:r>
      <w:r>
        <w:t>學而</w:t>
      </w:r>
      <w:r>
        <w:rPr>
          <w:rFonts w:hint="eastAsia" w:eastAsia="宋体"/>
          <w:lang w:eastAsia="zh-CN"/>
        </w:rPr>
        <w:t>》“</w:t>
      </w:r>
      <w:r>
        <w:t>賢賢易色</w:t>
      </w:r>
      <w:r>
        <w:rPr>
          <w:rFonts w:hint="eastAsia" w:eastAsia="宋体"/>
          <w:lang w:eastAsia="zh-CN"/>
        </w:rPr>
        <w:t>”</w:t>
      </w:r>
      <w:r>
        <w:t>二句。</w:t>
      </w:r>
    </w:p>
    <w:p w14:paraId="5A6E2E0C">
      <w:r>
        <w:t>賚富</w:t>
      </w:r>
      <w:r>
        <w:rPr>
          <w:rFonts w:hint="eastAsia" w:eastAsia="宋体"/>
          <w:lang w:eastAsia="zh-CN"/>
        </w:rPr>
        <w:t>《</w:t>
      </w:r>
      <w:r>
        <w:t>堯曰</w:t>
      </w:r>
      <w:r>
        <w:rPr>
          <w:rFonts w:hint="eastAsia" w:eastAsia="宋体"/>
          <w:lang w:eastAsia="zh-CN"/>
        </w:rPr>
        <w:t>》“</w:t>
      </w:r>
      <w:r>
        <w:t>周有大賚</w:t>
      </w:r>
      <w:r>
        <w:rPr>
          <w:rFonts w:hint="eastAsia" w:eastAsia="宋体"/>
          <w:lang w:eastAsia="zh-CN"/>
        </w:rPr>
        <w:t>”</w:t>
      </w:r>
      <w:r>
        <w:t>二句。</w:t>
      </w:r>
    </w:p>
    <w:p w14:paraId="1AE5B513">
      <w:r>
        <w:t>食食息慝</w:t>
      </w:r>
      <w:r>
        <w:rPr>
          <w:rFonts w:hint="eastAsia" w:eastAsia="宋体"/>
          <w:lang w:eastAsia="zh-CN"/>
        </w:rPr>
        <w:t>《</w:t>
      </w:r>
      <w:r>
        <w:t>孟子</w:t>
      </w:r>
      <w:r>
        <w:rPr>
          <w:rFonts w:hint="eastAsia" w:eastAsia="宋体"/>
          <w:lang w:eastAsia="zh-CN"/>
        </w:rPr>
        <w:t>•</w:t>
      </w:r>
      <w:r>
        <w:t>梁惠王下</w:t>
      </w:r>
      <w:r>
        <w:rPr>
          <w:rFonts w:hint="eastAsia" w:eastAsia="宋体"/>
          <w:lang w:eastAsia="zh-CN"/>
        </w:rPr>
        <w:t>》</w:t>
      </w:r>
      <w:r>
        <w:t>引晏子言。來直翼得德</w:t>
      </w:r>
      <w:r>
        <w:rPr>
          <w:rFonts w:hint="eastAsia" w:eastAsia="宋体"/>
          <w:lang w:eastAsia="zh-CN"/>
        </w:rPr>
        <w:t>《</w:t>
      </w:r>
      <w:r>
        <w:t>滕文公上</w:t>
      </w:r>
      <w:r>
        <w:rPr>
          <w:rFonts w:hint="eastAsia" w:eastAsia="宋体"/>
          <w:lang w:eastAsia="zh-CN"/>
        </w:rPr>
        <w:t>》</w:t>
      </w:r>
      <w:r>
        <w:t>引放勳言。</w:t>
      </w:r>
    </w:p>
    <w:p w14:paraId="0D7670F8">
      <w:r>
        <w:t>極德直力服急息德毒忒食告則慝職鞠</w:t>
      </w:r>
      <w:r>
        <w:rPr>
          <w:rFonts w:hint="eastAsia" w:eastAsia="宋体"/>
          <w:lang w:eastAsia="zh-CN"/>
        </w:rPr>
        <w:t>《</w:t>
      </w:r>
      <w:r>
        <w:t>爾雅</w:t>
      </w:r>
      <w:r>
        <w:rPr>
          <w:rFonts w:hint="eastAsia" w:eastAsia="宋体"/>
          <w:lang w:eastAsia="zh-CN"/>
        </w:rPr>
        <w:t>•</w:t>
      </w:r>
      <w:r>
        <w:t>釋訓</w:t>
      </w:r>
      <w:r>
        <w:rPr>
          <w:rFonts w:hint="eastAsia" w:eastAsia="宋体"/>
          <w:lang w:eastAsia="zh-CN"/>
        </w:rPr>
        <w:t>》“</w:t>
      </w:r>
      <w:r>
        <w:t>子子孫孫</w:t>
      </w:r>
      <w:r>
        <w:rPr>
          <w:rFonts w:hint="eastAsia" w:eastAsia="宋体"/>
          <w:lang w:eastAsia="zh-CN"/>
        </w:rPr>
        <w:t>”</w:t>
      </w:r>
      <w:r>
        <w:t>以下三十二句。</w:t>
      </w:r>
    </w:p>
    <w:p w14:paraId="279483E3">
      <w:r>
        <w:t>則塞極</w:t>
      </w:r>
      <w:r>
        <w:rPr>
          <w:rFonts w:hint="eastAsia" w:eastAsia="宋体"/>
          <w:lang w:eastAsia="zh-CN"/>
        </w:rPr>
        <w:t>《</w:t>
      </w:r>
      <w:r>
        <w:t>釋</w:t>
      </w:r>
    </w:p>
    <w:p w14:paraId="06E97CA1">
      <w:r>
        <w:t>天《月陽</w:t>
      </w:r>
      <w:r>
        <w:rPr>
          <w:rFonts w:hint="eastAsia" w:eastAsia="宋体"/>
          <w:lang w:eastAsia="zh-CN"/>
        </w:rPr>
        <w:t>》</w:t>
      </w:r>
      <w:r>
        <w:t>。</w:t>
      </w:r>
    </w:p>
    <w:p w14:paraId="62D81252">
      <w:pPr>
        <w:rPr>
          <w:rFonts w:hint="eastAsia" w:eastAsia="宋体"/>
          <w:lang w:eastAsia="zh-CN"/>
        </w:rPr>
      </w:pPr>
      <w:r>
        <w:rPr>
          <w:rFonts w:hint="eastAsia" w:eastAsia="宋体"/>
          <w:lang w:eastAsia="zh-CN"/>
        </w:rPr>
        <w:t>《</w:t>
      </w:r>
      <w:r>
        <w:t>楚辭</w:t>
      </w:r>
      <w:r>
        <w:rPr>
          <w:rFonts w:hint="eastAsia" w:eastAsia="宋体"/>
          <w:lang w:eastAsia="zh-CN"/>
        </w:rPr>
        <w:t>》</w:t>
      </w:r>
    </w:p>
    <w:p w14:paraId="6692FEF9">
      <w:r>
        <w:t>極息側</w:t>
      </w:r>
    </w:p>
    <w:p w14:paraId="11A41230">
      <w:r>
        <w:rPr>
          <w:rFonts w:hint="eastAsia" w:eastAsia="宋体"/>
          <w:lang w:eastAsia="zh-CN"/>
        </w:rPr>
        <w:t>《</w:t>
      </w:r>
      <w:r>
        <w:t>九歌。湘君</w:t>
      </w:r>
      <w:r>
        <w:rPr>
          <w:rFonts w:hint="eastAsia" w:eastAsia="宋体"/>
          <w:lang w:eastAsia="zh-CN"/>
        </w:rPr>
        <w:t>》</w:t>
      </w:r>
      <w:r>
        <w:t>。</w:t>
      </w:r>
    </w:p>
    <w:p w14:paraId="2B2506E0">
      <w:pPr>
        <w:rPr>
          <w:rFonts w:hint="eastAsia" w:eastAsia="宋体"/>
          <w:lang w:eastAsia="zh-CN"/>
        </w:rPr>
      </w:pPr>
      <w:r>
        <w:t>服則</w:t>
      </w:r>
      <w:r>
        <w:rPr>
          <w:rFonts w:hint="eastAsia" w:eastAsia="宋体"/>
          <w:lang w:eastAsia="zh-CN"/>
        </w:rPr>
        <w:t>《</w:t>
      </w:r>
    </w:p>
    <w:p w14:paraId="6A60221C">
      <w:r>
        <w:t>離騷</w:t>
      </w:r>
      <w:r>
        <w:rPr>
          <w:rFonts w:hint="eastAsia" w:eastAsia="宋体"/>
          <w:lang w:eastAsia="zh-CN"/>
        </w:rPr>
        <w:t>》</w:t>
      </w:r>
      <w:r>
        <w:t>。</w:t>
      </w:r>
    </w:p>
    <w:p w14:paraId="2B6F65DA">
      <w:r>
        <w:t>極服</w:t>
      </w:r>
    </w:p>
    <w:p w14:paraId="37E1D693">
      <w:r>
        <w:t>同上。</w:t>
      </w:r>
    </w:p>
    <w:p w14:paraId="23BC13C9">
      <w:r>
        <w:t>極翼</w:t>
      </w:r>
    </w:p>
    <w:p w14:paraId="3FA855D1">
      <w:r>
        <w:t>節服</w:t>
      </w:r>
    </w:p>
    <w:p w14:paraId="114F3964">
      <w:r>
        <w:t>息服</w:t>
      </w:r>
    </w:p>
    <w:p w14:paraId="29095350">
      <w:r>
        <w:t>戒代同上。</w:t>
      </w:r>
    </w:p>
    <w:p w14:paraId="60FE2BF9">
      <w:r>
        <w:t>得殛</w:t>
      </w:r>
    </w:p>
    <w:p w14:paraId="19F021EB">
      <w:r>
        <w:t>同上。</w:t>
      </w:r>
    </w:p>
    <w:p w14:paraId="02D5EEC8">
      <w:r>
        <w:t>牧國</w:t>
      </w:r>
    </w:p>
    <w:p w14:paraId="62783D0B">
      <w:r>
        <w:t>極得同上。</w:t>
      </w:r>
    </w:p>
    <w:p w14:paraId="062213BF">
      <w:r>
        <w:t>億極</w:t>
      </w:r>
    </w:p>
    <w:p w14:paraId="3687FA7E">
      <w:r>
        <w:t>極識</w:t>
      </w:r>
    </w:p>
    <w:p w14:paraId="1C1E0A7F">
      <w:r>
        <w:rPr>
          <w:rFonts w:hint="eastAsia" w:eastAsia="宋体"/>
          <w:lang w:eastAsia="zh-CN"/>
        </w:rPr>
        <w:t>《</w:t>
      </w:r>
      <w:r>
        <w:t>天問</w:t>
      </w:r>
      <w:r>
        <w:rPr>
          <w:rFonts w:hint="eastAsia" w:eastAsia="宋体"/>
          <w:lang w:eastAsia="zh-CN"/>
        </w:rPr>
        <w:t>》</w:t>
      </w:r>
      <w:r>
        <w:t>。</w:t>
      </w:r>
    </w:p>
    <w:p w14:paraId="6B08979D">
      <w:r>
        <w:t>【第527页】</w:t>
      </w:r>
    </w:p>
    <w:p w14:paraId="62A097B3">
      <w:r>
        <w:t>服直</w:t>
      </w:r>
    </w:p>
    <w:p w14:paraId="1741751C">
      <w:r>
        <w:rPr>
          <w:rFonts w:hint="eastAsia" w:eastAsia="宋体"/>
          <w:lang w:eastAsia="zh-CN"/>
        </w:rPr>
        <w:t>《</w:t>
      </w:r>
      <w:r>
        <w:t>九章。惜誦</w:t>
      </w:r>
      <w:r>
        <w:rPr>
          <w:rFonts w:hint="eastAsia" w:eastAsia="宋体"/>
          <w:lang w:eastAsia="zh-CN"/>
        </w:rPr>
        <w:t>》</w:t>
      </w:r>
      <w:r>
        <w:t>。</w:t>
      </w:r>
    </w:p>
    <w:p w14:paraId="0E22AD0C">
      <w:r>
        <w:t>極得</w:t>
      </w:r>
    </w:p>
    <w:p w14:paraId="7235AC99">
      <w:r>
        <w:t>北域側得息</w:t>
      </w:r>
    </w:p>
    <w:p w14:paraId="787D4FF4">
      <w:r>
        <w:rPr>
          <w:rFonts w:hint="eastAsia" w:eastAsia="宋体"/>
          <w:lang w:eastAsia="zh-CN"/>
        </w:rPr>
        <w:t>《</w:t>
      </w:r>
      <w:r>
        <w:t>抽思+倡</w:t>
      </w:r>
      <w:r>
        <w:rPr>
          <w:rFonts w:hint="eastAsia" w:eastAsia="宋体"/>
          <w:lang w:eastAsia="zh-CN"/>
        </w:rPr>
        <w:t>》</w:t>
      </w:r>
      <w:r>
        <w:t>。</w:t>
      </w:r>
    </w:p>
    <w:p w14:paraId="2239CB26">
      <w:r>
        <w:t>默鞠</w:t>
      </w:r>
    </w:p>
    <w:p w14:paraId="7A3EFFA9">
      <w:r>
        <w:rPr>
          <w:rFonts w:hint="eastAsia" w:eastAsia="宋体"/>
          <w:lang w:eastAsia="zh-CN"/>
        </w:rPr>
        <w:t>《</w:t>
      </w:r>
      <w:r>
        <w:t>懷沙</w:t>
      </w:r>
      <w:r>
        <w:rPr>
          <w:rFonts w:hint="eastAsia" w:eastAsia="宋体"/>
          <w:lang w:eastAsia="zh-CN"/>
        </w:rPr>
        <w:t>》</w:t>
      </w:r>
      <w:r>
        <w:t>。</w:t>
      </w:r>
    </w:p>
    <w:p w14:paraId="693DC1F0">
      <w:r>
        <w:t>戒得</w:t>
      </w:r>
      <w:r>
        <w:rPr>
          <w:rFonts w:hint="eastAsia" w:eastAsia="宋体"/>
          <w:lang w:eastAsia="zh-CN"/>
        </w:rPr>
        <w:t>《</w:t>
      </w:r>
      <w:r>
        <w:t>惜往日</w:t>
      </w:r>
      <w:r>
        <w:rPr>
          <w:rFonts w:hint="eastAsia" w:eastAsia="宋体"/>
          <w:lang w:eastAsia="zh-CN"/>
        </w:rPr>
        <w:t>》</w:t>
      </w:r>
      <w:r>
        <w:t>。</w:t>
      </w:r>
    </w:p>
    <w:p w14:paraId="2BEF434B">
      <w:r>
        <w:t>佩好代意置載備異再識同上。服國</w:t>
      </w:r>
      <w:r>
        <w:rPr>
          <w:rFonts w:hint="eastAsia" w:eastAsia="宋体"/>
          <w:lang w:eastAsia="zh-CN"/>
        </w:rPr>
        <w:t>《</w:t>
      </w:r>
      <w:r>
        <w:t>橘頌</w:t>
      </w:r>
      <w:r>
        <w:rPr>
          <w:rFonts w:hint="eastAsia" w:eastAsia="宋体"/>
          <w:lang w:eastAsia="zh-CN"/>
        </w:rPr>
        <w:t>》</w:t>
      </w:r>
      <w:r>
        <w:t>。</w:t>
      </w:r>
    </w:p>
    <w:p w14:paraId="454C7ABF">
      <w:pPr>
        <w:rPr>
          <w:rFonts w:hint="eastAsia" w:eastAsia="宋体"/>
          <w:lang w:eastAsia="zh-CN"/>
        </w:rPr>
      </w:pPr>
      <w:r>
        <w:t>默得</w:t>
      </w:r>
      <w:r>
        <w:rPr>
          <w:rFonts w:hint="eastAsia" w:eastAsia="宋体"/>
          <w:lang w:eastAsia="zh-CN"/>
        </w:rPr>
        <w:t>《</w:t>
      </w:r>
    </w:p>
    <w:p w14:paraId="7DB15568">
      <w:r>
        <w:t>得則</w:t>
      </w:r>
    </w:p>
    <w:p w14:paraId="022E1240">
      <w:r>
        <w:t>息德同上，</w:t>
      </w:r>
    </w:p>
    <w:p w14:paraId="1B9D1217">
      <w:pPr>
        <w:rPr>
          <w:rFonts w:hint="eastAsia" w:eastAsia="宋体"/>
          <w:lang w:eastAsia="zh-CN"/>
        </w:rPr>
      </w:pPr>
      <w:r>
        <w:t>翼食</w:t>
      </w:r>
      <w:r>
        <w:rPr>
          <w:rFonts w:hint="eastAsia" w:eastAsia="宋体"/>
          <w:lang w:eastAsia="zh-CN"/>
        </w:rPr>
        <w:t>《</w:t>
      </w:r>
      <w:r>
        <w:t>卜居</w:t>
      </w:r>
      <w:r>
        <w:rPr>
          <w:rFonts w:hint="eastAsia" w:eastAsia="宋体"/>
          <w:lang w:eastAsia="zh-CN"/>
        </w:rPr>
        <w:t>》</w:t>
      </w:r>
      <w:r>
        <w:t>。息軾得惑極直</w:t>
      </w:r>
      <w:r>
        <w:rPr>
          <w:rFonts w:hint="eastAsia" w:eastAsia="宋体"/>
          <w:lang w:eastAsia="zh-CN"/>
        </w:rPr>
        <w:t>《</w:t>
      </w:r>
      <w:r>
        <w:t>九辯</w:t>
      </w:r>
      <w:r>
        <w:rPr>
          <w:rFonts w:hint="eastAsia" w:eastAsia="宋体"/>
          <w:lang w:eastAsia="zh-CN"/>
        </w:rPr>
        <w:t>》</w:t>
      </w:r>
      <w:r>
        <w:t>。食得德極同上。食得極賊</w:t>
      </w:r>
      <w:r>
        <w:rPr>
          <w:rFonts w:hint="eastAsia" w:eastAsia="宋体"/>
          <w:lang w:eastAsia="zh-CN"/>
        </w:rPr>
        <w:t>《</w:t>
      </w:r>
      <w:r>
        <w:t>招魂</w:t>
      </w:r>
      <w:r>
        <w:rPr>
          <w:rFonts w:hint="eastAsia" w:eastAsia="宋体"/>
          <w:lang w:eastAsia="zh-CN"/>
        </w:rPr>
        <w:t>》•</w:t>
      </w:r>
    </w:p>
    <w:p w14:paraId="7843764D">
      <w:r>
        <w:t>代意</w:t>
      </w:r>
    </w:p>
    <w:p w14:paraId="1A4C134D">
      <w:r>
        <w:t>同上。</w:t>
      </w:r>
    </w:p>
    <w:p w14:paraId="038D6194">
      <w:r>
        <w:t>赩測凝極</w:t>
      </w:r>
      <w:r>
        <w:rPr>
          <w:rFonts w:hint="eastAsia" w:eastAsia="宋体"/>
          <w:lang w:eastAsia="zh-CN"/>
        </w:rPr>
        <w:t>《</w:t>
      </w:r>
      <w:r>
        <w:t>大招</w:t>
      </w:r>
      <w:r>
        <w:rPr>
          <w:rFonts w:hint="eastAsia" w:eastAsia="宋体"/>
          <w:lang w:eastAsia="zh-CN"/>
        </w:rPr>
        <w:t>》</w:t>
      </w:r>
      <w:r>
        <w:t>。</w:t>
      </w:r>
    </w:p>
    <w:p w14:paraId="3B8E80FF">
      <w:r>
        <w:t>魚弟十八平上去入</w:t>
      </w:r>
    </w:p>
    <w:p w14:paraId="5675C09B">
      <w:pPr>
        <w:rPr>
          <w:rFonts w:hint="eastAsia" w:eastAsia="宋体"/>
          <w:lang w:eastAsia="zh-CN"/>
        </w:rPr>
      </w:pPr>
      <w:r>
        <w:rPr>
          <w:rFonts w:hint="eastAsia" w:eastAsia="宋体"/>
          <w:lang w:eastAsia="zh-CN"/>
        </w:rPr>
        <w:t>《</w:t>
      </w:r>
      <w:r>
        <w:t>詩經</w:t>
      </w:r>
      <w:r>
        <w:rPr>
          <w:rFonts w:hint="eastAsia" w:eastAsia="宋体"/>
          <w:lang w:eastAsia="zh-CN"/>
        </w:rPr>
        <w:t>》</w:t>
      </w:r>
    </w:p>
    <w:p w14:paraId="37A7D347">
      <w:r>
        <w:t>砠瘏痛吁</w:t>
      </w:r>
    </w:p>
    <w:p w14:paraId="39E03B37">
      <w:r>
        <w:rPr>
          <w:rFonts w:hint="eastAsia" w:eastAsia="宋体"/>
          <w:lang w:eastAsia="zh-CN"/>
        </w:rPr>
        <w:t>《</w:t>
      </w:r>
      <w:r>
        <w:t>卷耳</w:t>
      </w:r>
      <w:r>
        <w:rPr>
          <w:rFonts w:hint="eastAsia" w:eastAsia="宋体"/>
          <w:lang w:eastAsia="zh-CN"/>
        </w:rPr>
        <w:t>》</w:t>
      </w:r>
      <w:r>
        <w:t>四章。</w:t>
      </w:r>
    </w:p>
    <w:p w14:paraId="550733B8">
      <w:r>
        <w:t>華家</w:t>
      </w:r>
    </w:p>
    <w:p w14:paraId="29F48AF0">
      <w:r>
        <w:rPr>
          <w:rFonts w:hint="eastAsia" w:eastAsia="宋体"/>
          <w:lang w:eastAsia="zh-CN"/>
        </w:rPr>
        <w:t>《</w:t>
      </w:r>
      <w:r>
        <w:t>桃天</w:t>
      </w:r>
      <w:r>
        <w:rPr>
          <w:rFonts w:hint="eastAsia" w:eastAsia="宋体"/>
          <w:lang w:eastAsia="zh-CN"/>
        </w:rPr>
        <w:t>》</w:t>
      </w:r>
      <w:r>
        <w:t>一章。</w:t>
      </w:r>
    </w:p>
    <w:p w14:paraId="3FC62AC6">
      <w:r>
        <w:t>罝夫</w:t>
      </w:r>
    </w:p>
    <w:p w14:paraId="25D71612">
      <w:r>
        <w:rPr>
          <w:rFonts w:hint="eastAsia" w:eastAsia="宋体"/>
          <w:lang w:eastAsia="zh-CN"/>
        </w:rPr>
        <w:t>《</w:t>
      </w:r>
      <w:r>
        <w:t>兔罝</w:t>
      </w:r>
      <w:r>
        <w:rPr>
          <w:rFonts w:hint="eastAsia" w:eastAsia="宋体"/>
          <w:lang w:eastAsia="zh-CN"/>
        </w:rPr>
        <w:t>》</w:t>
      </w:r>
      <w:r>
        <w:t>一章，二、三章同。</w:t>
      </w:r>
    </w:p>
    <w:p w14:paraId="11EF5FDE">
      <w:r>
        <w:t>居御</w:t>
      </w:r>
      <w:r>
        <w:rPr>
          <w:rFonts w:hint="eastAsia" w:eastAsia="宋体"/>
          <w:lang w:eastAsia="zh-CN"/>
        </w:rPr>
        <w:t>《</w:t>
      </w:r>
      <w:r>
        <w:t>鵲巢</w:t>
      </w:r>
      <w:r>
        <w:rPr>
          <w:rFonts w:hint="eastAsia" w:eastAsia="宋体"/>
          <w:lang w:eastAsia="zh-CN"/>
        </w:rPr>
        <w:t>》</w:t>
      </w:r>
      <w:r>
        <w:t>一</w:t>
      </w:r>
    </w:p>
    <w:p w14:paraId="2408B9F0">
      <w:r>
        <w:t>章。露夜露</w:t>
      </w:r>
    </w:p>
    <w:p w14:paraId="417D70C1">
      <w:r>
        <w:t>行露</w:t>
      </w:r>
      <w:r>
        <w:rPr>
          <w:rFonts w:hint="eastAsia" w:eastAsia="宋体"/>
          <w:lang w:eastAsia="zh-CN"/>
        </w:rPr>
        <w:t>》</w:t>
      </w:r>
      <w:r>
        <w:t>一章。</w:t>
      </w:r>
    </w:p>
    <w:p w14:paraId="6D9F2AB6">
      <w:r>
        <w:t>牙家</w:t>
      </w:r>
    </w:p>
    <w:p w14:paraId="54CFB6E2">
      <w:r>
        <w:t>華車</w:t>
      </w:r>
    </w:p>
    <w:p w14:paraId="02F7BCEC">
      <w:r>
        <w:rPr>
          <w:rFonts w:hint="eastAsia" w:eastAsia="宋体"/>
          <w:lang w:eastAsia="zh-CN"/>
        </w:rPr>
        <w:t>《</w:t>
      </w:r>
      <w:r>
        <w:t>何彼穠矣</w:t>
      </w:r>
      <w:r>
        <w:rPr>
          <w:rFonts w:hint="eastAsia" w:eastAsia="宋体"/>
          <w:lang w:eastAsia="zh-CN"/>
        </w:rPr>
        <w:t>》</w:t>
      </w:r>
      <w:r>
        <w:t>一章。</w:t>
      </w:r>
    </w:p>
    <w:p w14:paraId="5B091C72">
      <w:r>
        <w:t>葭豝乎虞乎虞</w:t>
      </w:r>
    </w:p>
    <w:p w14:paraId="296FB2C4">
      <w:r>
        <w:rPr>
          <w:rFonts w:hint="eastAsia" w:eastAsia="宋体"/>
          <w:lang w:eastAsia="zh-CN"/>
        </w:rPr>
        <w:t>《</w:t>
      </w:r>
      <w:r>
        <w:t>騶虞</w:t>
      </w:r>
      <w:r>
        <w:rPr>
          <w:rFonts w:hint="eastAsia" w:eastAsia="宋体"/>
          <w:lang w:eastAsia="zh-CN"/>
        </w:rPr>
        <w:t>》</w:t>
      </w:r>
      <w:r>
        <w:t>二章。</w:t>
      </w:r>
    </w:p>
    <w:p w14:paraId="44B8AD4F">
      <w:r>
        <w:t>居諸</w:t>
      </w:r>
    </w:p>
    <w:p w14:paraId="67FEAC7D">
      <w:r>
        <w:rPr>
          <w:rFonts w:hint="eastAsia" w:eastAsia="宋体"/>
          <w:lang w:eastAsia="zh-CN"/>
        </w:rPr>
        <w:t>《</w:t>
      </w:r>
      <w:r>
        <w:t>柏舟</w:t>
      </w:r>
      <w:r>
        <w:rPr>
          <w:rFonts w:hint="eastAsia" w:eastAsia="宋体"/>
          <w:lang w:eastAsia="zh-CN"/>
        </w:rPr>
        <w:t>》</w:t>
      </w:r>
      <w:r>
        <w:t>五章。</w:t>
      </w:r>
    </w:p>
    <w:p w14:paraId="04D73B71">
      <w:r>
        <w:t>居諸</w:t>
      </w:r>
    </w:p>
    <w:p w14:paraId="14CC3F02">
      <w:r>
        <w:rPr>
          <w:rFonts w:hint="eastAsia" w:eastAsia="宋体"/>
          <w:lang w:eastAsia="zh-CN"/>
        </w:rPr>
        <w:t>《</w:t>
      </w:r>
      <w:r>
        <w:t>日月</w:t>
      </w:r>
      <w:r>
        <w:rPr>
          <w:rFonts w:hint="eastAsia" w:eastAsia="宋体"/>
          <w:lang w:eastAsia="zh-CN"/>
        </w:rPr>
        <w:t>》</w:t>
      </w:r>
      <w:r>
        <w:t>一章，二、三、四章同。故露</w:t>
      </w:r>
      <w:r>
        <w:rPr>
          <w:rFonts w:hint="eastAsia" w:eastAsia="宋体"/>
          <w:lang w:eastAsia="zh-CN"/>
        </w:rPr>
        <w:t>《</w:t>
      </w:r>
      <w:r>
        <w:t>式微</w:t>
      </w:r>
      <w:r>
        <w:rPr>
          <w:rFonts w:hint="eastAsia" w:eastAsia="宋体"/>
          <w:lang w:eastAsia="zh-CN"/>
        </w:rPr>
        <w:t>》</w:t>
      </w:r>
      <w:r>
        <w:t>二章。</w:t>
      </w:r>
    </w:p>
    <w:p w14:paraId="1EF13F4B">
      <w:r>
        <w:t>虚邪且虚邪且狐鳥車</w:t>
      </w:r>
    </w:p>
    <w:p w14:paraId="022F19C6">
      <w:r>
        <w:t>虚邪且</w:t>
      </w:r>
    </w:p>
    <w:p w14:paraId="16330F85">
      <w:r>
        <w:rPr>
          <w:rFonts w:hint="eastAsia" w:eastAsia="宋体"/>
          <w:lang w:eastAsia="zh-CN"/>
        </w:rPr>
        <w:t>《</w:t>
      </w:r>
      <w:r>
        <w:t>北風</w:t>
      </w:r>
      <w:r>
        <w:rPr>
          <w:rFonts w:hint="eastAsia" w:eastAsia="宋体"/>
          <w:lang w:eastAsia="zh-CN"/>
        </w:rPr>
        <w:t>》</w:t>
      </w:r>
      <w:r>
        <w:t>一、二、三章。</w:t>
      </w:r>
    </w:p>
    <w:p w14:paraId="3557FD20">
      <w:pPr>
        <w:rPr>
          <w:rFonts w:hint="eastAsia" w:eastAsia="宋体"/>
          <w:lang w:eastAsia="zh-CN"/>
        </w:rPr>
      </w:pPr>
      <w:r>
        <w:t>旟都</w:t>
      </w:r>
      <w:r>
        <w:rPr>
          <w:rFonts w:hint="eastAsia" w:eastAsia="宋体"/>
          <w:lang w:eastAsia="zh-CN"/>
        </w:rPr>
        <w:t>《</w:t>
      </w:r>
    </w:p>
    <w:p w14:paraId="0E8A24FC">
      <w:r>
        <w:t>瓜琚</w:t>
      </w:r>
    </w:p>
    <w:p w14:paraId="3B5FD034">
      <w:r>
        <w:t>蒲許</w:t>
      </w:r>
    </w:p>
    <w:p w14:paraId="2EFC26F8">
      <w:r>
        <w:rPr>
          <w:rFonts w:hint="eastAsia" w:eastAsia="宋体"/>
          <w:lang w:eastAsia="zh-CN"/>
        </w:rPr>
        <w:t>《</w:t>
      </w:r>
      <w:r>
        <w:t>揚之水</w:t>
      </w:r>
      <w:r>
        <w:rPr>
          <w:rFonts w:hint="eastAsia" w:eastAsia="宋体"/>
          <w:lang w:eastAsia="zh-CN"/>
        </w:rPr>
        <w:t>》</w:t>
      </w:r>
      <w:r>
        <w:t>三章。</w:t>
      </w:r>
    </w:p>
    <w:p w14:paraId="1D8BE9F9">
      <w:r>
        <w:t>路袪惡</w:t>
      </w:r>
    </w:p>
    <w:p w14:paraId="2DEC36F1">
      <w:r>
        <w:t>故</w:t>
      </w:r>
      <w:r>
        <w:rPr>
          <w:rFonts w:hint="eastAsia" w:eastAsia="宋体"/>
          <w:lang w:eastAsia="zh-CN"/>
        </w:rPr>
        <w:t>《</w:t>
      </w:r>
      <w:r>
        <w:t>遵大路</w:t>
      </w:r>
      <w:r>
        <w:rPr>
          <w:rFonts w:hint="eastAsia" w:eastAsia="宋体"/>
          <w:lang w:eastAsia="zh-CN"/>
        </w:rPr>
        <w:t>》</w:t>
      </w:r>
      <w:r>
        <w:t>一章。</w:t>
      </w:r>
    </w:p>
    <w:p w14:paraId="71BBB6A6">
      <w:r>
        <w:t>車華琚都</w:t>
      </w:r>
    </w:p>
    <w:p w14:paraId="03638567">
      <w:r>
        <w:rPr>
          <w:rFonts w:hint="eastAsia" w:eastAsia="宋体"/>
          <w:lang w:eastAsia="zh-CN"/>
        </w:rPr>
        <w:t>《</w:t>
      </w:r>
      <w:r>
        <w:t>有女同車</w:t>
      </w:r>
      <w:r>
        <w:rPr>
          <w:rFonts w:hint="eastAsia" w:eastAsia="宋体"/>
          <w:lang w:eastAsia="zh-CN"/>
        </w:rPr>
        <w:t>》</w:t>
      </w:r>
      <w:r>
        <w:t>一章。</w:t>
      </w:r>
    </w:p>
    <w:p w14:paraId="786411E2">
      <w:r>
        <w:t>蘇華都且</w:t>
      </w:r>
      <w:r>
        <w:rPr>
          <w:rFonts w:hint="eastAsia" w:eastAsia="宋体"/>
          <w:lang w:eastAsia="zh-CN"/>
        </w:rPr>
        <w:t>《</w:t>
      </w:r>
      <w:r>
        <w:t>山有扶蘇</w:t>
      </w:r>
      <w:r>
        <w:rPr>
          <w:rFonts w:hint="eastAsia" w:eastAsia="宋体"/>
          <w:lang w:eastAsia="zh-CN"/>
        </w:rPr>
        <w:t>》</w:t>
      </w:r>
      <w:r>
        <w:t>一章。闍荼荼且藘娱</w:t>
      </w:r>
      <w:r>
        <w:rPr>
          <w:rFonts w:hint="eastAsia" w:eastAsia="宋体"/>
          <w:lang w:eastAsia="zh-CN"/>
        </w:rPr>
        <w:t>《</w:t>
      </w:r>
      <w:r>
        <w:t>出其</w:t>
      </w:r>
    </w:p>
    <w:p w14:paraId="7EE3D725">
      <w:r>
        <w:t>東門</w:t>
      </w:r>
      <w:r>
        <w:rPr>
          <w:rFonts w:hint="eastAsia" w:eastAsia="宋体"/>
          <w:lang w:eastAsia="zh-CN"/>
        </w:rPr>
        <w:t>》</w:t>
      </w:r>
      <w:r>
        <w:t>二章。</w:t>
      </w:r>
    </w:p>
    <w:p w14:paraId="7A0D287E">
      <w:r>
        <w:t>著素華</w:t>
      </w:r>
      <w:r>
        <w:rPr>
          <w:rFonts w:hint="eastAsia" w:eastAsia="宋体"/>
          <w:lang w:eastAsia="zh-CN"/>
        </w:rPr>
        <w:t>《</w:t>
      </w:r>
      <w:r>
        <w:t>著</w:t>
      </w:r>
      <w:r>
        <w:rPr>
          <w:rFonts w:hint="eastAsia" w:eastAsia="宋体"/>
          <w:lang w:eastAsia="zh-CN"/>
        </w:rPr>
        <w:t>》</w:t>
      </w:r>
      <w:r>
        <w:t>一章。</w:t>
      </w:r>
    </w:p>
    <w:p w14:paraId="1AC9A7B5">
      <w:r>
        <w:t>圃瞿夜莫</w:t>
      </w:r>
    </w:p>
    <w:p w14:paraId="59017554">
      <w:r>
        <w:rPr>
          <w:rFonts w:hint="eastAsia" w:eastAsia="宋体"/>
          <w:lang w:eastAsia="zh-CN"/>
        </w:rPr>
        <w:t>《</w:t>
      </w:r>
      <w:r>
        <w:t>東方未明</w:t>
      </w:r>
      <w:r>
        <w:rPr>
          <w:rFonts w:hint="eastAsia" w:eastAsia="宋体"/>
          <w:lang w:eastAsia="zh-CN"/>
        </w:rPr>
        <w:t>》</w:t>
      </w:r>
      <w:r>
        <w:t>三章。</w:t>
      </w:r>
    </w:p>
    <w:p w14:paraId="0E728AFB">
      <w:r>
        <w:t>洳莫度度路</w:t>
      </w:r>
    </w:p>
    <w:p w14:paraId="09FB04DE">
      <w:r>
        <w:rPr>
          <w:rFonts w:hint="eastAsia" w:eastAsia="宋体"/>
          <w:lang w:eastAsia="zh-CN"/>
        </w:rPr>
        <w:t>《</w:t>
      </w:r>
      <w:r>
        <w:t>汾沮洳</w:t>
      </w:r>
      <w:r>
        <w:rPr>
          <w:rFonts w:hint="eastAsia" w:eastAsia="宋体"/>
          <w:lang w:eastAsia="zh-CN"/>
        </w:rPr>
        <w:t>》</w:t>
      </w:r>
      <w:r>
        <w:t>一章。</w:t>
      </w:r>
    </w:p>
    <w:p w14:paraId="67013C32">
      <w:r>
        <w:t>莫除</w:t>
      </w:r>
    </w:p>
    <w:p w14:paraId="37846F5F">
      <w:r>
        <w:t>居瞿</w:t>
      </w:r>
    </w:p>
    <w:p w14:paraId="6F32CB4C">
      <w:r>
        <w:rPr>
          <w:rFonts w:hint="eastAsia" w:eastAsia="宋体"/>
          <w:lang w:eastAsia="zh-CN"/>
        </w:rPr>
        <w:t>《</w:t>
      </w:r>
      <w:r>
        <w:t>蟋蟀</w:t>
      </w:r>
      <w:r>
        <w:rPr>
          <w:rFonts w:hint="eastAsia" w:eastAsia="宋体"/>
          <w:lang w:eastAsia="zh-CN"/>
        </w:rPr>
        <w:t>》</w:t>
      </w:r>
      <w:r>
        <w:t>一章。</w:t>
      </w:r>
    </w:p>
    <w:p w14:paraId="3488A5A0">
      <w:pPr>
        <w:rPr>
          <w:rFonts w:hint="eastAsia" w:eastAsia="宋体"/>
          <w:lang w:eastAsia="zh-CN"/>
        </w:rPr>
      </w:pPr>
      <w:r>
        <w:t>祛居故</w:t>
      </w:r>
      <w:r>
        <w:rPr>
          <w:rFonts w:hint="eastAsia" w:eastAsia="宋体"/>
          <w:lang w:eastAsia="zh-CN"/>
        </w:rPr>
        <w:t>《</w:t>
      </w:r>
    </w:p>
    <w:p w14:paraId="50109D6C">
      <w:r>
        <w:t>夜居</w:t>
      </w:r>
    </w:p>
    <w:p w14:paraId="04F410BE">
      <w:r>
        <w:rPr>
          <w:rFonts w:hint="eastAsia" w:eastAsia="宋体"/>
          <w:lang w:eastAsia="zh-CN"/>
        </w:rPr>
        <w:t>《</w:t>
      </w:r>
      <w:r>
        <w:t>葛生</w:t>
      </w:r>
      <w:r>
        <w:rPr>
          <w:rFonts w:hint="eastAsia" w:eastAsia="宋体"/>
          <w:lang w:eastAsia="zh-CN"/>
        </w:rPr>
        <w:t>》</w:t>
      </w:r>
      <w:r>
        <w:t>四章。</w:t>
      </w:r>
    </w:p>
    <w:p w14:paraId="3670B513">
      <w:r>
        <w:t>乎渠餘乎輿</w:t>
      </w:r>
      <w:r>
        <w:rPr>
          <w:rFonts w:hint="eastAsia" w:eastAsia="宋体"/>
          <w:lang w:eastAsia="zh-CN"/>
        </w:rPr>
        <w:t>《</w:t>
      </w:r>
      <w:r>
        <w:t>權輿</w:t>
      </w:r>
      <w:r>
        <w:rPr>
          <w:rFonts w:hint="eastAsia" w:eastAsia="宋体"/>
          <w:lang w:eastAsia="zh-CN"/>
        </w:rPr>
        <w:t>》</w:t>
      </w:r>
      <w:r>
        <w:t>一章。</w:t>
      </w:r>
    </w:p>
    <w:p w14:paraId="4FA02A41">
      <w:r>
        <w:t>乎乎輿</w:t>
      </w:r>
    </w:p>
    <w:p w14:paraId="36EBDB41">
      <w:r>
        <w:t>二章。</w:t>
      </w:r>
    </w:p>
    <w:p w14:paraId="42B55BB5">
      <w:r>
        <w:t>華家</w:t>
      </w:r>
    </w:p>
    <w:p w14:paraId="00A584A1">
      <w:r>
        <w:rPr>
          <w:rFonts w:hint="eastAsia" w:eastAsia="宋体"/>
          <w:lang w:eastAsia="zh-CN"/>
        </w:rPr>
        <w:t>《</w:t>
      </w:r>
      <w:r>
        <w:t>隰有萇楚</w:t>
      </w:r>
      <w:r>
        <w:rPr>
          <w:rFonts w:hint="eastAsia" w:eastAsia="宋体"/>
          <w:lang w:eastAsia="zh-CN"/>
        </w:rPr>
        <w:t>》</w:t>
      </w:r>
      <w:r>
        <w:t>二章。</w:t>
      </w:r>
    </w:p>
    <w:p w14:paraId="281D2787">
      <w:r>
        <w:t>瓜壺苴樗夫</w:t>
      </w:r>
    </w:p>
    <w:p w14:paraId="1CD62292">
      <w:r>
        <w:rPr>
          <w:rFonts w:hint="eastAsia" w:eastAsia="宋体"/>
          <w:lang w:eastAsia="zh-CN"/>
        </w:rPr>
        <w:t>《</w:t>
      </w:r>
      <w:r>
        <w:t>七月</w:t>
      </w:r>
      <w:r>
        <w:rPr>
          <w:rFonts w:hint="eastAsia" w:eastAsia="宋体"/>
          <w:lang w:eastAsia="zh-CN"/>
        </w:rPr>
        <w:t>》</w:t>
      </w:r>
      <w:r>
        <w:t>六章。</w:t>
      </w:r>
    </w:p>
    <w:p w14:paraId="2ED51B3D">
      <w:r>
        <w:t>据荼租瘏家</w:t>
      </w:r>
    </w:p>
    <w:p w14:paraId="54EDE7A6">
      <w:r>
        <w:rPr>
          <w:rFonts w:hint="eastAsia" w:eastAsia="宋体"/>
          <w:lang w:eastAsia="zh-CN"/>
        </w:rPr>
        <w:t>《</w:t>
      </w:r>
      <w:r>
        <w:t>鴟鴞</w:t>
      </w:r>
      <w:r>
        <w:rPr>
          <w:rFonts w:hint="eastAsia" w:eastAsia="宋体"/>
          <w:lang w:eastAsia="zh-CN"/>
        </w:rPr>
        <w:t>》</w:t>
      </w:r>
      <w:r>
        <w:t>三章。</w:t>
      </w:r>
    </w:p>
    <w:p w14:paraId="4AA39B00">
      <w:r>
        <w:t>胡膚</w:t>
      </w:r>
      <w:r>
        <w:rPr>
          <w:rFonts w:hint="eastAsia" w:eastAsia="宋体"/>
          <w:lang w:eastAsia="zh-CN"/>
        </w:rPr>
        <w:t>《</w:t>
      </w:r>
      <w:r>
        <w:t>狼</w:t>
      </w:r>
    </w:p>
    <w:p w14:paraId="72F613BB">
      <w:r>
        <w:t>【第528页】</w:t>
      </w:r>
    </w:p>
    <w:p w14:paraId="25537B92">
      <w:r>
        <w:t>跋</w:t>
      </w:r>
      <w:r>
        <w:rPr>
          <w:rFonts w:hint="eastAsia" w:eastAsia="宋体"/>
          <w:lang w:eastAsia="zh-CN"/>
        </w:rPr>
        <w:t>》</w:t>
      </w:r>
      <w:r>
        <w:t>一章。</w:t>
      </w:r>
    </w:p>
    <w:p w14:paraId="2D2C6AB6">
      <w:r>
        <w:t>胡膚瑕</w:t>
      </w:r>
    </w:p>
    <w:p w14:paraId="0F1AE63A">
      <w:r>
        <w:t>二章。</w:t>
      </w:r>
    </w:p>
    <w:p w14:paraId="4CEAF5AD">
      <w:r>
        <w:t>華夫</w:t>
      </w:r>
    </w:p>
    <w:p w14:paraId="4EB5B484">
      <w:r>
        <w:t>皇皇者華</w:t>
      </w:r>
      <w:r>
        <w:rPr>
          <w:rFonts w:hint="eastAsia" w:eastAsia="宋体"/>
          <w:lang w:eastAsia="zh-CN"/>
        </w:rPr>
        <w:t>》</w:t>
      </w:r>
      <w:r>
        <w:t>一章。</w:t>
      </w:r>
    </w:p>
    <w:p w14:paraId="74864A24">
      <w:r>
        <w:t>家帑圖乎</w:t>
      </w:r>
      <w:r>
        <w:rPr>
          <w:rFonts w:hint="eastAsia" w:eastAsia="宋体"/>
          <w:lang w:eastAsia="zh-CN"/>
        </w:rPr>
        <w:t>《</w:t>
      </w:r>
      <w:r>
        <w:t>常棣</w:t>
      </w:r>
      <w:r>
        <w:rPr>
          <w:rFonts w:hint="eastAsia" w:eastAsia="宋体"/>
          <w:lang w:eastAsia="zh-CN"/>
        </w:rPr>
        <w:t>》</w:t>
      </w:r>
      <w:r>
        <w:t>八章。</w:t>
      </w:r>
    </w:p>
    <w:p w14:paraId="50FD42F2">
      <w:r>
        <w:t>固除庶</w:t>
      </w:r>
    </w:p>
    <w:p w14:paraId="066F9BC2">
      <w:r>
        <w:rPr>
          <w:rFonts w:hint="eastAsia" w:eastAsia="宋体"/>
          <w:lang w:eastAsia="zh-CN"/>
        </w:rPr>
        <w:t>《</w:t>
      </w:r>
      <w:r>
        <w:t>天保</w:t>
      </w:r>
      <w:r>
        <w:rPr>
          <w:rFonts w:hint="eastAsia" w:eastAsia="宋体"/>
          <w:lang w:eastAsia="zh-CN"/>
        </w:rPr>
        <w:t>》</w:t>
      </w:r>
      <w:r>
        <w:t>一</w:t>
      </w:r>
    </w:p>
    <w:p w14:paraId="4334FC91">
      <w:r>
        <w:t>章。作莫家故居故</w:t>
      </w:r>
    </w:p>
    <w:p w14:paraId="6F099081">
      <w:r>
        <w:rPr>
          <w:rFonts w:hint="eastAsia" w:eastAsia="宋体"/>
          <w:lang w:eastAsia="zh-CN"/>
        </w:rPr>
        <w:t>《</w:t>
      </w:r>
      <w:r>
        <w:t>采薇</w:t>
      </w:r>
      <w:r>
        <w:rPr>
          <w:rFonts w:hint="eastAsia" w:eastAsia="宋体"/>
          <w:lang w:eastAsia="zh-CN"/>
        </w:rPr>
        <w:t>》</w:t>
      </w:r>
      <w:r>
        <w:t>一章。</w:t>
      </w:r>
    </w:p>
    <w:p w14:paraId="7C8CFB02">
      <w:r>
        <w:t>華車</w:t>
      </w:r>
    </w:p>
    <w:p w14:paraId="1F0F1B87">
      <w:r>
        <w:t>華塗居書</w:t>
      </w:r>
      <w:r>
        <w:rPr>
          <w:rFonts w:hint="eastAsia" w:eastAsia="宋体"/>
          <w:lang w:eastAsia="zh-CN"/>
        </w:rPr>
        <w:t>《</w:t>
      </w:r>
      <w:r>
        <w:t>出車</w:t>
      </w:r>
      <w:r>
        <w:rPr>
          <w:rFonts w:hint="eastAsia" w:eastAsia="宋体"/>
          <w:lang w:eastAsia="zh-CN"/>
        </w:rPr>
        <w:t>》</w:t>
      </w:r>
      <w:r>
        <w:t>四章。</w:t>
      </w:r>
    </w:p>
    <w:p w14:paraId="6228B501">
      <w:r>
        <w:t>牙居</w:t>
      </w:r>
    </w:p>
    <w:p w14:paraId="53FADD58">
      <w:r>
        <w:rPr>
          <w:rFonts w:hint="eastAsia" w:eastAsia="宋体"/>
          <w:lang w:eastAsia="zh-CN"/>
        </w:rPr>
        <w:t>《</w:t>
      </w:r>
      <w:r>
        <w:t>祈父</w:t>
      </w:r>
      <w:r>
        <w:rPr>
          <w:rFonts w:hint="eastAsia" w:eastAsia="宋体"/>
          <w:lang w:eastAsia="zh-CN"/>
        </w:rPr>
        <w:t>》</w:t>
      </w:r>
      <w:r>
        <w:t>一章。</w:t>
      </w:r>
    </w:p>
    <w:p w14:paraId="74C09D45">
      <w:r>
        <w:t>除去芋</w:t>
      </w:r>
    </w:p>
    <w:p w14:paraId="3A51060D">
      <w:r>
        <w:rPr>
          <w:rFonts w:hint="eastAsia" w:eastAsia="宋体"/>
          <w:lang w:eastAsia="zh-CN"/>
        </w:rPr>
        <w:t>《</w:t>
      </w:r>
      <w:r>
        <w:t>斯干</w:t>
      </w:r>
      <w:r>
        <w:rPr>
          <w:rFonts w:hint="eastAsia" w:eastAsia="宋体"/>
          <w:lang w:eastAsia="zh-CN"/>
        </w:rPr>
        <w:t>》</w:t>
      </w:r>
      <w:r>
        <w:t>三章。</w:t>
      </w:r>
    </w:p>
    <w:p w14:paraId="41F65297">
      <w:r>
        <w:t>魚旟魚旟</w:t>
      </w:r>
    </w:p>
    <w:p w14:paraId="6B0FCC91">
      <w:r>
        <w:rPr>
          <w:rFonts w:hint="eastAsia" w:eastAsia="宋体"/>
          <w:lang w:eastAsia="zh-CN"/>
        </w:rPr>
        <w:t>《</w:t>
      </w:r>
      <w:r>
        <w:t>無羊</w:t>
      </w:r>
      <w:r>
        <w:rPr>
          <w:rFonts w:hint="eastAsia" w:eastAsia="宋体"/>
          <w:lang w:eastAsia="zh-CN"/>
        </w:rPr>
        <w:t>》</w:t>
      </w:r>
      <w:r>
        <w:t>四章。徒</w:t>
      </w:r>
    </w:p>
    <w:p w14:paraId="2E89A027">
      <w:r>
        <w:t>野樗故居家</w:t>
      </w:r>
    </w:p>
    <w:p w14:paraId="21EB6FC9">
      <w:r>
        <w:t>我行其野</w:t>
      </w:r>
      <w:r>
        <w:rPr>
          <w:rFonts w:hint="eastAsia" w:eastAsia="宋体"/>
          <w:lang w:eastAsia="zh-CN"/>
        </w:rPr>
        <w:t>》</w:t>
      </w:r>
      <w:r>
        <w:t>一章。</w:t>
      </w:r>
    </w:p>
    <w:p w14:paraId="1509056F">
      <w:r>
        <w:t>野故</w:t>
      </w:r>
    </w:p>
    <w:p w14:paraId="4D4D7CE7">
      <w:r>
        <w:t>夫</w:t>
      </w:r>
      <w:r>
        <w:rPr>
          <w:rFonts w:hint="eastAsia" w:eastAsia="宋体"/>
          <w:lang w:eastAsia="zh-CN"/>
        </w:rPr>
        <w:t>《</w:t>
      </w:r>
      <w:r>
        <w:t>十月之交</w:t>
      </w:r>
      <w:r>
        <w:rPr>
          <w:rFonts w:hint="eastAsia" w:eastAsia="宋体"/>
          <w:lang w:eastAsia="zh-CN"/>
        </w:rPr>
        <w:t>》</w:t>
      </w:r>
      <w:r>
        <w:t>四章。</w:t>
      </w:r>
    </w:p>
    <w:p w14:paraId="6380CED7">
      <w:r>
        <w:t>慮圖辜鋪</w:t>
      </w:r>
    </w:p>
    <w:p w14:paraId="4BD82C38">
      <w:r>
        <w:t>都家七章。且辜幠</w:t>
      </w:r>
      <w:r>
        <w:rPr>
          <w:rFonts w:hint="eastAsia" w:eastAsia="宋体"/>
          <w:lang w:eastAsia="zh-CN"/>
        </w:rPr>
        <w:t>《</w:t>
      </w:r>
      <w:r>
        <w:t>巧言</w:t>
      </w:r>
      <w:r>
        <w:rPr>
          <w:rFonts w:hint="eastAsia" w:eastAsia="宋体"/>
          <w:lang w:eastAsia="zh-CN"/>
        </w:rPr>
        <w:t>》</w:t>
      </w:r>
      <w:r>
        <w:t>一章。幠辜同上。</w:t>
      </w:r>
    </w:p>
    <w:p w14:paraId="12E6E2FF">
      <w:r>
        <w:t>舍車盱</w:t>
      </w:r>
    </w:p>
    <w:p w14:paraId="174143CD">
      <w:r>
        <w:rPr>
          <w:rFonts w:hint="eastAsia" w:eastAsia="宋体"/>
          <w:lang w:eastAsia="zh-CN"/>
        </w:rPr>
        <w:t>《</w:t>
      </w:r>
      <w:r>
        <w:t>何人斯</w:t>
      </w:r>
      <w:r>
        <w:rPr>
          <w:rFonts w:hint="eastAsia" w:eastAsia="宋体"/>
          <w:lang w:eastAsia="zh-CN"/>
        </w:rPr>
        <w:t>》</w:t>
      </w:r>
      <w:r>
        <w:t>五章。</w:t>
      </w:r>
    </w:p>
    <w:p w14:paraId="172CD84B">
      <w:r>
        <w:t>廬瓜菹</w:t>
      </w:r>
    </w:p>
    <w:p w14:paraId="35D43349">
      <w:r>
        <w:rPr>
          <w:rFonts w:hint="eastAsia" w:eastAsia="宋体"/>
          <w:lang w:eastAsia="zh-CN"/>
        </w:rPr>
        <w:t>《</w:t>
      </w:r>
      <w:r>
        <w:t>信南山</w:t>
      </w:r>
      <w:r>
        <w:rPr>
          <w:rFonts w:hint="eastAsia" w:eastAsia="宋体"/>
          <w:lang w:eastAsia="zh-CN"/>
        </w:rPr>
        <w:t>》</w:t>
      </w:r>
      <w:r>
        <w:t>四章。</w:t>
      </w:r>
    </w:p>
    <w:p w14:paraId="4E9F00DB">
      <w:r>
        <w:t>譽射</w:t>
      </w:r>
    </w:p>
    <w:p w14:paraId="0D1F6AF3">
      <w:r>
        <w:rPr>
          <w:rFonts w:hint="eastAsia" w:eastAsia="宋体"/>
          <w:lang w:eastAsia="zh-CN"/>
        </w:rPr>
        <w:t>《</w:t>
      </w:r>
      <w:r>
        <w:t>車舝</w:t>
      </w:r>
      <w:r>
        <w:rPr>
          <w:rFonts w:hint="eastAsia" w:eastAsia="宋体"/>
          <w:lang w:eastAsia="zh-CN"/>
        </w:rPr>
        <w:t>》</w:t>
      </w:r>
      <w:r>
        <w:t>二章。</w:t>
      </w:r>
    </w:p>
    <w:p w14:paraId="27DFE547">
      <w:r>
        <w:t>蒲居</w:t>
      </w:r>
    </w:p>
    <w:p w14:paraId="45B8350E">
      <w:r>
        <w:rPr>
          <w:rFonts w:hint="eastAsia" w:eastAsia="宋体"/>
          <w:lang w:eastAsia="zh-CN"/>
        </w:rPr>
        <w:t>《</w:t>
      </w:r>
      <w:r>
        <w:t>魚藻</w:t>
      </w:r>
      <w:r>
        <w:rPr>
          <w:rFonts w:hint="eastAsia" w:eastAsia="宋体"/>
          <w:lang w:eastAsia="zh-CN"/>
        </w:rPr>
        <w:t>》</w:t>
      </w:r>
      <w:r>
        <w:t>三章。</w:t>
      </w:r>
    </w:p>
    <w:p w14:paraId="70268DAC">
      <w:r>
        <w:t>餘旟盱</w:t>
      </w:r>
    </w:p>
    <w:p w14:paraId="7F1B94BC">
      <w:r>
        <w:rPr>
          <w:rFonts w:hint="eastAsia" w:eastAsia="宋体"/>
          <w:lang w:eastAsia="zh-CN"/>
        </w:rPr>
        <w:t>《</w:t>
      </w:r>
      <w:r>
        <w:t>都人士</w:t>
      </w:r>
      <w:r>
        <w:rPr>
          <w:rFonts w:hint="eastAsia" w:eastAsia="宋体"/>
          <w:lang w:eastAsia="zh-CN"/>
        </w:rPr>
        <w:t>》</w:t>
      </w:r>
      <w:r>
        <w:t>五章。</w:t>
      </w:r>
    </w:p>
    <w:p w14:paraId="7E4F07FD">
      <w:r>
        <w:t>狐車</w:t>
      </w:r>
    </w:p>
    <w:p w14:paraId="0B5682D5">
      <w:r>
        <w:rPr>
          <w:rFonts w:hint="eastAsia" w:eastAsia="宋体"/>
          <w:lang w:eastAsia="zh-CN"/>
        </w:rPr>
        <w:t>《</w:t>
      </w:r>
      <w:r>
        <w:t>何草不黄</w:t>
      </w:r>
      <w:r>
        <w:rPr>
          <w:rFonts w:hint="eastAsia" w:eastAsia="宋体"/>
          <w:lang w:eastAsia="zh-CN"/>
        </w:rPr>
        <w:t>》</w:t>
      </w:r>
      <w:r>
        <w:t>四章。</w:t>
      </w:r>
    </w:p>
    <w:p w14:paraId="08B00BC0">
      <w:r>
        <w:t>徒家</w:t>
      </w:r>
      <w:r>
        <w:rPr>
          <w:rFonts w:hint="eastAsia" w:eastAsia="宋体"/>
          <w:lang w:eastAsia="zh-CN"/>
        </w:rPr>
        <w:t>《</w:t>
      </w:r>
      <w:r>
        <w:t>緜</w:t>
      </w:r>
      <w:r>
        <w:rPr>
          <w:rFonts w:hint="eastAsia" w:eastAsia="宋体"/>
          <w:lang w:eastAsia="zh-CN"/>
        </w:rPr>
        <w:t>》</w:t>
      </w:r>
      <w:r>
        <w:t>五章。</w:t>
      </w:r>
    </w:p>
    <w:p w14:paraId="14BD84D8">
      <w:r>
        <w:t>瑕入</w:t>
      </w:r>
    </w:p>
    <w:p w14:paraId="5EA7AD88">
      <w:r>
        <w:rPr>
          <w:rFonts w:hint="eastAsia" w:eastAsia="宋体"/>
          <w:lang w:eastAsia="zh-CN"/>
        </w:rPr>
        <w:t>《</w:t>
      </w:r>
      <w:r>
        <w:t>思齊</w:t>
      </w:r>
      <w:r>
        <w:rPr>
          <w:rFonts w:hint="eastAsia" w:eastAsia="宋体"/>
          <w:lang w:eastAsia="zh-CN"/>
        </w:rPr>
        <w:t>》</w:t>
      </w:r>
      <w:r>
        <w:t>四章。</w:t>
      </w:r>
    </w:p>
    <w:p w14:paraId="614454FC">
      <w:r>
        <w:t>椐柘路固</w:t>
      </w:r>
    </w:p>
    <w:p w14:paraId="5710E4BC">
      <w:r>
        <w:rPr>
          <w:rFonts w:hint="eastAsia" w:eastAsia="宋体"/>
          <w:lang w:eastAsia="zh-CN"/>
        </w:rPr>
        <w:t>《</w:t>
      </w:r>
      <w:r>
        <w:t>皇矣</w:t>
      </w:r>
      <w:r>
        <w:rPr>
          <w:rFonts w:hint="eastAsia" w:eastAsia="宋体"/>
          <w:lang w:eastAsia="zh-CN"/>
        </w:rPr>
        <w:t>》</w:t>
      </w:r>
      <w:r>
        <w:t>二</w:t>
      </w:r>
    </w:p>
    <w:p w14:paraId="3E88077B">
      <w:r>
        <w:t>章。去呱訏路</w:t>
      </w:r>
    </w:p>
    <w:p w14:paraId="68EE8EE4">
      <w:r>
        <w:rPr>
          <w:rFonts w:hint="eastAsia" w:eastAsia="宋体"/>
          <w:lang w:eastAsia="zh-CN"/>
        </w:rPr>
        <w:t>《</w:t>
      </w:r>
      <w:r>
        <w:t>生民</w:t>
      </w:r>
      <w:r>
        <w:rPr>
          <w:rFonts w:hint="eastAsia" w:eastAsia="宋体"/>
          <w:lang w:eastAsia="zh-CN"/>
        </w:rPr>
        <w:t>》</w:t>
      </w:r>
      <w:r>
        <w:t>三章。</w:t>
      </w:r>
    </w:p>
    <w:p w14:paraId="0E9064CD">
      <w:r>
        <w:t>呼夜</w:t>
      </w:r>
    </w:p>
    <w:p w14:paraId="5F71DF1F">
      <w:r>
        <w:rPr>
          <w:rFonts w:hint="eastAsia" w:eastAsia="宋体"/>
          <w:lang w:eastAsia="zh-CN"/>
        </w:rPr>
        <w:t>《</w:t>
      </w:r>
      <w:r>
        <w:t>蕩</w:t>
      </w:r>
      <w:r>
        <w:rPr>
          <w:rFonts w:hint="eastAsia" w:eastAsia="宋体"/>
          <w:lang w:eastAsia="zh-CN"/>
        </w:rPr>
        <w:t>》</w:t>
      </w:r>
      <w:r>
        <w:t>五章。</w:t>
      </w:r>
    </w:p>
    <w:p w14:paraId="301C1C58">
      <w:r>
        <w:t>去故莫虞怒</w:t>
      </w:r>
    </w:p>
    <w:p w14:paraId="711043AA">
      <w:r>
        <w:rPr>
          <w:rFonts w:hint="eastAsia" w:eastAsia="宋体"/>
          <w:lang w:eastAsia="zh-CN"/>
        </w:rPr>
        <w:t>《</w:t>
      </w:r>
      <w:r>
        <w:t>雲漢</w:t>
      </w:r>
      <w:r>
        <w:rPr>
          <w:rFonts w:hint="eastAsia" w:eastAsia="宋体"/>
          <w:lang w:eastAsia="zh-CN"/>
        </w:rPr>
        <w:t>》</w:t>
      </w:r>
      <w:r>
        <w:t>六章。</w:t>
      </w:r>
    </w:p>
    <w:p w14:paraId="1C54209F">
      <w:r>
        <w:t>租</w:t>
      </w:r>
    </w:p>
    <w:p w14:paraId="2D493B20">
      <w:r>
        <w:t>度虞</w:t>
      </w:r>
    </w:p>
    <w:p w14:paraId="79DB4B0A">
      <w:r>
        <w:t>屠壺魚蒲車且胥</w:t>
      </w:r>
      <w:r>
        <w:rPr>
          <w:rFonts w:hint="eastAsia" w:eastAsia="宋体"/>
          <w:lang w:eastAsia="zh-CN"/>
        </w:rPr>
        <w:t>《</w:t>
      </w:r>
      <w:r>
        <w:t>韓奕</w:t>
      </w:r>
      <w:r>
        <w:rPr>
          <w:rFonts w:hint="eastAsia" w:eastAsia="宋体"/>
          <w:lang w:eastAsia="zh-CN"/>
        </w:rPr>
        <w:t>》</w:t>
      </w:r>
      <w:r>
        <w:t>三章。居譽五章。</w:t>
      </w:r>
    </w:p>
    <w:p w14:paraId="1230086E">
      <w:r>
        <w:t>車旟舒鋪</w:t>
      </w:r>
      <w:r>
        <w:rPr>
          <w:rFonts w:hint="eastAsia" w:eastAsia="宋体"/>
          <w:lang w:eastAsia="zh-CN"/>
        </w:rPr>
        <w:t>《</w:t>
      </w:r>
      <w:r>
        <w:t>江漢</w:t>
      </w:r>
      <w:r>
        <w:rPr>
          <w:rFonts w:hint="eastAsia" w:eastAsia="宋体"/>
          <w:lang w:eastAsia="zh-CN"/>
        </w:rPr>
        <w:t>》</w:t>
      </w:r>
      <w:r>
        <w:t>一章。</w:t>
      </w:r>
    </w:p>
    <w:p w14:paraId="5D6354F6">
      <w:r>
        <w:t>惡斁夜譽</w:t>
      </w:r>
      <w:r>
        <w:rPr>
          <w:rFonts w:hint="eastAsia" w:eastAsia="宋体"/>
          <w:lang w:eastAsia="zh-CN"/>
        </w:rPr>
        <w:t>《</w:t>
      </w:r>
      <w:r>
        <w:t>振鷺</w:t>
      </w:r>
      <w:r>
        <w:rPr>
          <w:rFonts w:hint="eastAsia" w:eastAsia="宋体"/>
          <w:lang w:eastAsia="zh-CN"/>
        </w:rPr>
        <w:t>》</w:t>
      </w:r>
      <w:r>
        <w:t>。</w:t>
      </w:r>
    </w:p>
    <w:p w14:paraId="2626F359">
      <w:r>
        <w:t>沮</w:t>
      </w:r>
    </w:p>
    <w:p w14:paraId="2AF1CF6D">
      <w:r>
        <w:t>魚</w:t>
      </w:r>
      <w:r>
        <w:rPr>
          <w:rFonts w:hint="eastAsia" w:eastAsia="宋体"/>
          <w:lang w:eastAsia="zh-CN"/>
        </w:rPr>
        <w:t>《</w:t>
      </w:r>
      <w:r>
        <w:t>潛</w:t>
      </w:r>
      <w:r>
        <w:rPr>
          <w:rFonts w:hint="eastAsia" w:eastAsia="宋体"/>
          <w:lang w:eastAsia="zh-CN"/>
        </w:rPr>
        <w:t>》</w:t>
      </w:r>
      <w:r>
        <w:t>。騢魚袪邪徂</w:t>
      </w:r>
      <w:r>
        <w:rPr>
          <w:rFonts w:hint="eastAsia" w:eastAsia="宋体"/>
          <w:lang w:eastAsia="zh-CN"/>
        </w:rPr>
        <w:t>《</w:t>
      </w:r>
      <w:r>
        <w:t>駉</w:t>
      </w:r>
      <w:r>
        <w:rPr>
          <w:rFonts w:hint="eastAsia" w:eastAsia="宋体"/>
          <w:lang w:eastAsia="zh-CN"/>
        </w:rPr>
        <w:t>》</w:t>
      </w:r>
      <w:r>
        <w:t>四章。</w:t>
      </w:r>
    </w:p>
    <w:p w14:paraId="7BD325E2">
      <w:r>
        <w:t>羣經</w:t>
      </w:r>
    </w:p>
    <w:p w14:paraId="1A74B064">
      <w:r>
        <w:t>虞舍</w:t>
      </w:r>
      <w:r>
        <w:rPr>
          <w:rFonts w:hint="eastAsia" w:eastAsia="宋体"/>
          <w:lang w:eastAsia="zh-CN"/>
        </w:rPr>
        <w:t>《</w:t>
      </w:r>
      <w:r>
        <w:t>易</w:t>
      </w:r>
      <w:r>
        <w:rPr>
          <w:rFonts w:hint="eastAsia" w:eastAsia="宋体"/>
          <w:lang w:eastAsia="zh-CN"/>
        </w:rPr>
        <w:t>•</w:t>
      </w:r>
      <w:r>
        <w:t>屯</w:t>
      </w:r>
      <w:r>
        <w:rPr>
          <w:rFonts w:hint="eastAsia" w:eastAsia="宋体"/>
          <w:lang w:eastAsia="zh-CN"/>
        </w:rPr>
        <w:t>•</w:t>
      </w:r>
      <w:r>
        <w:t>六三</w:t>
      </w:r>
      <w:r>
        <w:rPr>
          <w:rFonts w:hint="eastAsia" w:eastAsia="宋体"/>
          <w:lang w:eastAsia="zh-CN"/>
        </w:rPr>
        <w:t>》</w:t>
      </w:r>
      <w:r>
        <w:t>。</w:t>
      </w:r>
    </w:p>
    <w:p w14:paraId="389AA90C">
      <w:r>
        <w:t>車徒</w:t>
      </w:r>
    </w:p>
    <w:p w14:paraId="61D2D179">
      <w:r>
        <w:rPr>
          <w:rFonts w:hint="eastAsia" w:eastAsia="宋体"/>
          <w:lang w:eastAsia="zh-CN"/>
        </w:rPr>
        <w:t>《</w:t>
      </w:r>
      <w:r>
        <w:t>賁《初九</w:t>
      </w:r>
      <w:r>
        <w:rPr>
          <w:rFonts w:hint="eastAsia" w:eastAsia="宋体"/>
          <w:lang w:eastAsia="zh-CN"/>
        </w:rPr>
        <w:t>》</w:t>
      </w:r>
      <w:r>
        <w:t>。</w:t>
      </w:r>
    </w:p>
    <w:p w14:paraId="7B78CC34">
      <w:r>
        <w:t>膚魚輿廬</w:t>
      </w:r>
    </w:p>
    <w:p w14:paraId="0B2CD94E">
      <w:r>
        <w:rPr>
          <w:rFonts w:hint="eastAsia" w:eastAsia="宋体"/>
          <w:lang w:eastAsia="zh-CN"/>
        </w:rPr>
        <w:t>《</w:t>
      </w:r>
      <w:r>
        <w:t>剥</w:t>
      </w:r>
      <w:r>
        <w:rPr>
          <w:rFonts w:hint="eastAsia" w:eastAsia="宋体"/>
          <w:lang w:eastAsia="zh-CN"/>
        </w:rPr>
        <w:t>•</w:t>
      </w:r>
      <w:r>
        <w:t>六四</w:t>
      </w:r>
      <w:r>
        <w:rPr>
          <w:rFonts w:hint="eastAsia" w:eastAsia="宋体"/>
          <w:lang w:eastAsia="zh-CN"/>
        </w:rPr>
        <w:t>》</w:t>
      </w:r>
      <w:r>
        <w:t>、</w:t>
      </w:r>
      <w:r>
        <w:rPr>
          <w:rFonts w:hint="eastAsia" w:eastAsia="宋体"/>
          <w:lang w:eastAsia="zh-CN"/>
        </w:rPr>
        <w:t>《</w:t>
      </w:r>
      <w:r>
        <w:t>六五</w:t>
      </w:r>
      <w:r>
        <w:rPr>
          <w:rFonts w:hint="eastAsia" w:eastAsia="宋体"/>
          <w:lang w:eastAsia="zh-CN"/>
        </w:rPr>
        <w:t>》</w:t>
      </w:r>
      <w:r>
        <w:t>、</w:t>
      </w:r>
      <w:r>
        <w:rPr>
          <w:rFonts w:hint="eastAsia" w:eastAsia="宋体"/>
          <w:lang w:eastAsia="zh-CN"/>
        </w:rPr>
        <w:t>《</w:t>
      </w:r>
      <w:r>
        <w:t>上九</w:t>
      </w:r>
      <w:r>
        <w:rPr>
          <w:rFonts w:hint="eastAsia" w:eastAsia="宋体"/>
          <w:lang w:eastAsia="zh-CN"/>
        </w:rPr>
        <w:t>》</w:t>
      </w:r>
      <w:r>
        <w:t>。</w:t>
      </w:r>
    </w:p>
    <w:p w14:paraId="1420B24A">
      <w:r>
        <w:t>穫畬</w:t>
      </w:r>
      <w:r>
        <w:rPr>
          <w:rFonts w:hint="eastAsia" w:eastAsia="宋体"/>
          <w:lang w:eastAsia="zh-CN"/>
        </w:rPr>
        <w:t>《</w:t>
      </w:r>
      <w:r>
        <w:t>无</w:t>
      </w:r>
    </w:p>
    <w:p w14:paraId="34F1D2EB">
      <w:r>
        <w:t>妄</w:t>
      </w:r>
      <w:r>
        <w:rPr>
          <w:rFonts w:hint="eastAsia" w:eastAsia="宋体"/>
          <w:lang w:eastAsia="zh-CN"/>
        </w:rPr>
        <w:t>•</w:t>
      </w:r>
      <w:r>
        <w:t>六二</w:t>
      </w:r>
      <w:r>
        <w:rPr>
          <w:rFonts w:hint="eastAsia" w:eastAsia="宋体"/>
          <w:lang w:eastAsia="zh-CN"/>
        </w:rPr>
        <w:t>》</w:t>
      </w:r>
      <w:r>
        <w:t>。</w:t>
      </w:r>
    </w:p>
    <w:p w14:paraId="46034591">
      <w:r>
        <w:t>牙衢</w:t>
      </w:r>
    </w:p>
    <w:p w14:paraId="73D7ACDF">
      <w:r>
        <w:rPr>
          <w:rFonts w:hint="eastAsia" w:eastAsia="宋体"/>
          <w:lang w:eastAsia="zh-CN"/>
        </w:rPr>
        <w:t>《</w:t>
      </w:r>
      <w:r>
        <w:t>大畜</w:t>
      </w:r>
      <w:r>
        <w:rPr>
          <w:rFonts w:hint="eastAsia" w:eastAsia="宋体"/>
          <w:lang w:eastAsia="zh-CN"/>
        </w:rPr>
        <w:t>•</w:t>
      </w:r>
      <w:r>
        <w:t>六五</w:t>
      </w:r>
      <w:r>
        <w:rPr>
          <w:rFonts w:hint="eastAsia" w:eastAsia="宋体"/>
          <w:lang w:eastAsia="zh-CN"/>
        </w:rPr>
        <w:t>》</w:t>
      </w:r>
      <w:r>
        <w:t>、</w:t>
      </w:r>
      <w:r>
        <w:rPr>
          <w:rFonts w:hint="eastAsia" w:eastAsia="宋体"/>
          <w:lang w:eastAsia="zh-CN"/>
        </w:rPr>
        <w:t>《</w:t>
      </w:r>
      <w:r>
        <w:t>上九</w:t>
      </w:r>
      <w:r>
        <w:rPr>
          <w:rFonts w:hint="eastAsia" w:eastAsia="宋体"/>
          <w:lang w:eastAsia="zh-CN"/>
        </w:rPr>
        <w:t>》</w:t>
      </w:r>
      <w:r>
        <w:t>。華夫譽</w:t>
      </w:r>
      <w:r>
        <w:rPr>
          <w:rFonts w:hint="eastAsia" w:eastAsia="宋体"/>
          <w:lang w:eastAsia="zh-CN"/>
        </w:rPr>
        <w:t>《</w:t>
      </w:r>
      <w:r>
        <w:t>大過</w:t>
      </w:r>
      <w:r>
        <w:rPr>
          <w:rFonts w:hint="eastAsia" w:eastAsia="宋体"/>
          <w:lang w:eastAsia="zh-CN"/>
        </w:rPr>
        <w:t>•</w:t>
      </w:r>
      <w:r>
        <w:t>九五</w:t>
      </w:r>
      <w:r>
        <w:rPr>
          <w:rFonts w:hint="eastAsia" w:eastAsia="宋体"/>
          <w:lang w:eastAsia="zh-CN"/>
        </w:rPr>
        <w:t>》</w:t>
      </w:r>
      <w:r>
        <w:t>。孤夫膚孤塗車弧弧</w:t>
      </w:r>
      <w:r>
        <w:rPr>
          <w:rFonts w:hint="eastAsia" w:eastAsia="宋体"/>
          <w:lang w:eastAsia="zh-CN"/>
        </w:rPr>
        <w:t>《</w:t>
      </w:r>
      <w:r>
        <w:t>睽。九四</w:t>
      </w:r>
      <w:r>
        <w:rPr>
          <w:rFonts w:hint="eastAsia" w:eastAsia="宋体"/>
          <w:lang w:eastAsia="zh-CN"/>
        </w:rPr>
        <w:t>》</w:t>
      </w:r>
      <w:r>
        <w:t>、</w:t>
      </w:r>
    </w:p>
    <w:p w14:paraId="589D667A">
      <w:r>
        <w:rPr>
          <w:rFonts w:hint="eastAsia" w:eastAsia="宋体"/>
          <w:lang w:eastAsia="zh-CN"/>
        </w:rPr>
        <w:t>《</w:t>
      </w:r>
      <w:r>
        <w:t>六五</w:t>
      </w:r>
      <w:r>
        <w:rPr>
          <w:rFonts w:hint="eastAsia" w:eastAsia="宋体"/>
          <w:lang w:eastAsia="zh-CN"/>
        </w:rPr>
        <w:t>》</w:t>
      </w:r>
      <w:r>
        <w:t>、</w:t>
      </w:r>
      <w:r>
        <w:rPr>
          <w:rFonts w:hint="eastAsia" w:eastAsia="宋体"/>
          <w:lang w:eastAsia="zh-CN"/>
        </w:rPr>
        <w:t>《</w:t>
      </w:r>
      <w:r>
        <w:t>上九</w:t>
      </w:r>
      <w:r>
        <w:rPr>
          <w:rFonts w:hint="eastAsia" w:eastAsia="宋体"/>
          <w:lang w:eastAsia="zh-CN"/>
        </w:rPr>
        <w:t>》</w:t>
      </w:r>
      <w:r>
        <w:t>。</w:t>
      </w:r>
    </w:p>
    <w:p w14:paraId="58584C3E">
      <w:r>
        <w:t>譽故</w:t>
      </w:r>
    </w:p>
    <w:p w14:paraId="4E1C7401">
      <w:r>
        <w:t>膚且</w:t>
      </w:r>
    </w:p>
    <w:p w14:paraId="41340DBB">
      <w:r>
        <w:t>魚膚且魚瓜</w:t>
      </w:r>
      <w:r>
        <w:rPr>
          <w:rFonts w:hint="eastAsia" w:eastAsia="宋体"/>
          <w:lang w:eastAsia="zh-CN"/>
        </w:rPr>
        <w:t>《</w:t>
      </w:r>
      <w:r>
        <w:t>姤</w:t>
      </w:r>
      <w:r>
        <w:rPr>
          <w:rFonts w:hint="eastAsia" w:eastAsia="宋体"/>
          <w:lang w:eastAsia="zh-CN"/>
        </w:rPr>
        <w:t>•</w:t>
      </w:r>
      <w:r>
        <w:t>九二</w:t>
      </w:r>
      <w:r>
        <w:rPr>
          <w:rFonts w:hint="eastAsia" w:eastAsia="宋体"/>
          <w:lang w:eastAsia="zh-CN"/>
        </w:rPr>
        <w:t>》《</w:t>
      </w:r>
      <w:r>
        <w:t>九三</w:t>
      </w:r>
      <w:r>
        <w:rPr>
          <w:rFonts w:hint="eastAsia" w:eastAsia="宋体"/>
          <w:lang w:eastAsia="zh-CN"/>
        </w:rPr>
        <w:t>》</w:t>
      </w:r>
      <w:r>
        <w:t>、</w:t>
      </w:r>
      <w:r>
        <w:rPr>
          <w:rFonts w:hint="eastAsia" w:eastAsia="宋体"/>
          <w:lang w:eastAsia="zh-CN"/>
        </w:rPr>
        <w:t>《</w:t>
      </w:r>
      <w:r>
        <w:t>九</w:t>
      </w:r>
    </w:p>
    <w:p w14:paraId="31BF43B4">
      <w:r>
        <w:t>四</w:t>
      </w:r>
      <w:r>
        <w:rPr>
          <w:rFonts w:hint="eastAsia" w:eastAsia="宋体"/>
          <w:lang w:eastAsia="zh-CN"/>
        </w:rPr>
        <w:t>》</w:t>
      </w:r>
      <w:r>
        <w:t>、</w:t>
      </w:r>
      <w:r>
        <w:rPr>
          <w:rFonts w:hint="eastAsia" w:eastAsia="宋体"/>
          <w:lang w:eastAsia="zh-CN"/>
        </w:rPr>
        <w:t>《</w:t>
      </w:r>
      <w:r>
        <w:t>九五</w:t>
      </w:r>
      <w:r>
        <w:rPr>
          <w:rFonts w:hint="eastAsia" w:eastAsia="宋体"/>
          <w:lang w:eastAsia="zh-CN"/>
        </w:rPr>
        <w:t>》</w:t>
      </w:r>
      <w:r>
        <w:t>。</w:t>
      </w:r>
    </w:p>
    <w:p w14:paraId="59AAEAAE">
      <w:r>
        <w:t>徐車</w:t>
      </w:r>
    </w:p>
    <w:p w14:paraId="721A9CC6">
      <w:r>
        <w:rPr>
          <w:rFonts w:hint="eastAsia" w:eastAsia="宋体"/>
          <w:lang w:eastAsia="zh-CN"/>
        </w:rPr>
        <w:t>《</w:t>
      </w:r>
      <w:r>
        <w:t>困。九四</w:t>
      </w:r>
      <w:r>
        <w:rPr>
          <w:rFonts w:hint="eastAsia" w:eastAsia="宋体"/>
          <w:lang w:eastAsia="zh-CN"/>
        </w:rPr>
        <w:t>》</w:t>
      </w:r>
      <w:r>
        <w:t>。</w:t>
      </w:r>
    </w:p>
    <w:p w14:paraId="1B322186">
      <w:r>
        <w:t>魚虚</w:t>
      </w:r>
      <w:r>
        <w:rPr>
          <w:rFonts w:hint="eastAsia" w:eastAsia="宋体"/>
          <w:lang w:eastAsia="zh-CN"/>
        </w:rPr>
        <w:t>《</w:t>
      </w:r>
      <w:r>
        <w:t>中孚</w:t>
      </w:r>
      <w:r>
        <w:rPr>
          <w:rFonts w:hint="eastAsia" w:eastAsia="宋体"/>
          <w:lang w:eastAsia="zh-CN"/>
        </w:rPr>
        <w:t>•</w:t>
      </w:r>
      <w:r>
        <w:t>彖傳</w:t>
      </w:r>
      <w:r>
        <w:rPr>
          <w:rFonts w:hint="eastAsia" w:eastAsia="宋体"/>
          <w:lang w:eastAsia="zh-CN"/>
        </w:rPr>
        <w:t>》</w:t>
      </w:r>
      <w:r>
        <w:t>。</w:t>
      </w:r>
    </w:p>
    <w:p w14:paraId="3FB54BA7">
      <w:r>
        <w:t>罟漁</w:t>
      </w:r>
    </w:p>
    <w:p w14:paraId="042354CF">
      <w:r>
        <w:rPr>
          <w:rFonts w:hint="eastAsia" w:eastAsia="宋体"/>
          <w:lang w:eastAsia="zh-CN"/>
        </w:rPr>
        <w:t>《</w:t>
      </w:r>
      <w:r>
        <w:t>繫辭下傳</w:t>
      </w:r>
      <w:r>
        <w:rPr>
          <w:rFonts w:hint="eastAsia" w:eastAsia="宋体"/>
          <w:lang w:eastAsia="zh-CN"/>
        </w:rPr>
        <w:t>》“</w:t>
      </w:r>
      <w:r>
        <w:t>作結繩而爲罔罟</w:t>
      </w:r>
      <w:r>
        <w:rPr>
          <w:rFonts w:hint="eastAsia" w:eastAsia="宋体"/>
          <w:lang w:eastAsia="zh-CN"/>
        </w:rPr>
        <w:t>”</w:t>
      </w:r>
      <w:r>
        <w:t>二句。慮</w:t>
      </w:r>
    </w:p>
    <w:p w14:paraId="09AED7E8">
      <w:r>
        <w:t>【第529页】</w:t>
      </w:r>
    </w:p>
    <w:p w14:paraId="7ED469BE">
      <w:r>
        <w:t>塗慮慮</w:t>
      </w:r>
    </w:p>
    <w:p w14:paraId="48E8ADED">
      <w:r>
        <w:rPr>
          <w:rFonts w:hint="eastAsia" w:eastAsia="宋体"/>
          <w:lang w:eastAsia="zh-CN"/>
        </w:rPr>
        <w:t>“</w:t>
      </w:r>
      <w:r>
        <w:t>天下何思何慮</w:t>
      </w:r>
      <w:r>
        <w:rPr>
          <w:rFonts w:hint="eastAsia" w:eastAsia="宋体"/>
          <w:lang w:eastAsia="zh-CN"/>
        </w:rPr>
        <w:t>”</w:t>
      </w:r>
      <w:r>
        <w:t>四句。</w:t>
      </w:r>
    </w:p>
    <w:p w14:paraId="54B5B6BD">
      <w:r>
        <w:t>居虚</w:t>
      </w:r>
    </w:p>
    <w:p w14:paraId="7DF52725">
      <w:r>
        <w:rPr>
          <w:rFonts w:hint="eastAsia" w:eastAsia="宋体"/>
          <w:lang w:eastAsia="zh-CN"/>
        </w:rPr>
        <w:t>“</w:t>
      </w:r>
      <w:r>
        <w:t>變動不居</w:t>
      </w:r>
      <w:r>
        <w:rPr>
          <w:rFonts w:hint="eastAsia" w:eastAsia="宋体"/>
          <w:lang w:eastAsia="zh-CN"/>
        </w:rPr>
        <w:t>”</w:t>
      </w:r>
      <w:r>
        <w:t>二句。</w:t>
      </w:r>
    </w:p>
    <w:p w14:paraId="45BC60F1">
      <w:r>
        <w:t>度懼故</w:t>
      </w:r>
    </w:p>
    <w:p w14:paraId="45204B4E">
      <w:r>
        <w:rPr>
          <w:rFonts w:hint="eastAsia" w:eastAsia="宋体"/>
          <w:lang w:eastAsia="zh-CN"/>
        </w:rPr>
        <w:t>“</w:t>
      </w:r>
      <w:r>
        <w:t>其出入以度</w:t>
      </w:r>
      <w:r>
        <w:rPr>
          <w:rFonts w:hint="eastAsia" w:eastAsia="宋体"/>
          <w:lang w:eastAsia="zh-CN"/>
        </w:rPr>
        <w:t>”</w:t>
      </w:r>
      <w:r>
        <w:t>三句。</w:t>
      </w:r>
    </w:p>
    <w:p w14:paraId="30DEB6E5">
      <w:r>
        <w:t>譽懼</w:t>
      </w:r>
    </w:p>
    <w:p w14:paraId="78D60CBD">
      <w:r>
        <w:rPr>
          <w:rFonts w:hint="eastAsia" w:eastAsia="宋体"/>
          <w:lang w:eastAsia="zh-CN"/>
        </w:rPr>
        <w:t>“</w:t>
      </w:r>
      <w:r>
        <w:t>二多譽</w:t>
      </w:r>
      <w:r>
        <w:rPr>
          <w:rFonts w:hint="eastAsia" w:eastAsia="宋体"/>
          <w:lang w:eastAsia="zh-CN"/>
        </w:rPr>
        <w:t>”</w:t>
      </w:r>
      <w:r>
        <w:t>二</w:t>
      </w:r>
    </w:p>
    <w:p w14:paraId="0DE0E87F">
      <w:r>
        <w:t>句。居著</w:t>
      </w:r>
      <w:r>
        <w:rPr>
          <w:rFonts w:hint="eastAsia" w:eastAsia="宋体"/>
          <w:lang w:eastAsia="zh-CN"/>
        </w:rPr>
        <w:t>《</w:t>
      </w:r>
      <w:r>
        <w:t>雜卦傳</w:t>
      </w:r>
      <w:r>
        <w:rPr>
          <w:rFonts w:hint="eastAsia" w:eastAsia="宋体"/>
          <w:lang w:eastAsia="zh-CN"/>
        </w:rPr>
        <w:t>》</w:t>
      </w:r>
      <w:r>
        <w:t>。</w:t>
      </w:r>
    </w:p>
    <w:p w14:paraId="2D4B0A24">
      <w:r>
        <w:t>豬居敷</w:t>
      </w:r>
    </w:p>
    <w:p w14:paraId="1768C000">
      <w:r>
        <w:rPr>
          <w:rFonts w:hint="eastAsia" w:eastAsia="宋体"/>
          <w:lang w:eastAsia="zh-CN"/>
        </w:rPr>
        <w:t>《</w:t>
      </w:r>
      <w:r>
        <w:t>書。禹貢</w:t>
      </w:r>
      <w:r>
        <w:rPr>
          <w:rFonts w:hint="eastAsia" w:eastAsia="宋体"/>
          <w:lang w:eastAsia="zh-CN"/>
        </w:rPr>
        <w:t>》“</w:t>
      </w:r>
      <w:r>
        <w:t>彭蠡既豬</w:t>
      </w:r>
      <w:r>
        <w:rPr>
          <w:rFonts w:hint="eastAsia" w:eastAsia="宋体"/>
          <w:lang w:eastAsia="zh-CN"/>
        </w:rPr>
        <w:t>”</w:t>
      </w:r>
      <w:r>
        <w:t>五句。家辜</w:t>
      </w:r>
      <w:r>
        <w:rPr>
          <w:rFonts w:hint="eastAsia" w:eastAsia="宋体"/>
          <w:lang w:eastAsia="zh-CN"/>
        </w:rPr>
        <w:t>《</w:t>
      </w:r>
      <w:r>
        <w:t>洪範</w:t>
      </w:r>
      <w:r>
        <w:rPr>
          <w:rFonts w:hint="eastAsia" w:eastAsia="宋体"/>
          <w:lang w:eastAsia="zh-CN"/>
        </w:rPr>
        <w:t>》“</w:t>
      </w:r>
      <w:r>
        <w:t>汝弗能使有好于而家</w:t>
      </w:r>
      <w:r>
        <w:rPr>
          <w:rFonts w:hint="eastAsia" w:eastAsia="宋体"/>
          <w:lang w:eastAsia="zh-CN"/>
        </w:rPr>
        <w:t>”</w:t>
      </w:r>
      <w:r>
        <w:t>二句。</w:t>
      </w:r>
    </w:p>
    <w:p w14:paraId="35A4A29A">
      <w:r>
        <w:t>惡路</w:t>
      </w:r>
    </w:p>
    <w:p w14:paraId="06956685">
      <w:pPr>
        <w:rPr>
          <w:rFonts w:hint="eastAsia" w:eastAsia="宋体"/>
          <w:lang w:eastAsia="zh-CN"/>
        </w:rPr>
      </w:pPr>
      <w:r>
        <w:rPr>
          <w:rFonts w:hint="eastAsia" w:eastAsia="宋体"/>
          <w:lang w:eastAsia="zh-CN"/>
        </w:rPr>
        <w:t>“</w:t>
      </w:r>
      <w:r>
        <w:t>無有作惡</w:t>
      </w:r>
      <w:r>
        <w:rPr>
          <w:rFonts w:hint="eastAsia" w:eastAsia="宋体"/>
          <w:lang w:eastAsia="zh-CN"/>
        </w:rPr>
        <w:t>”</w:t>
      </w:r>
    </w:p>
    <w:p w14:paraId="5FB802DA">
      <w:r>
        <w:t>二句。</w:t>
      </w:r>
    </w:p>
    <w:p w14:paraId="38814522">
      <w:r>
        <w:t>衺荼</w:t>
      </w:r>
    </w:p>
    <w:p w14:paraId="56D4655E">
      <w:r>
        <w:rPr>
          <w:rFonts w:hint="eastAsia" w:eastAsia="宋体"/>
          <w:lang w:eastAsia="zh-CN"/>
        </w:rPr>
        <w:t>《</w:t>
      </w:r>
      <w:r>
        <w:t>考工記。弓人</w:t>
      </w:r>
      <w:r>
        <w:rPr>
          <w:rFonts w:hint="eastAsia" w:eastAsia="宋体"/>
          <w:lang w:eastAsia="zh-CN"/>
        </w:rPr>
        <w:t>》“</w:t>
      </w:r>
      <w:r>
        <w:t>析幹必倫</w:t>
      </w:r>
      <w:r>
        <w:rPr>
          <w:rFonts w:hint="eastAsia" w:eastAsia="宋体"/>
          <w:lang w:eastAsia="zh-CN"/>
        </w:rPr>
        <w:t>”</w:t>
      </w:r>
      <w:r>
        <w:t>三句。</w:t>
      </w:r>
    </w:p>
    <w:p w14:paraId="2D559B4A">
      <w:r>
        <w:t>傅慮</w:t>
      </w:r>
      <w:r>
        <w:rPr>
          <w:rFonts w:hint="eastAsia" w:eastAsia="宋体"/>
          <w:lang w:eastAsia="zh-CN"/>
        </w:rPr>
        <w:t>《</w:t>
      </w:r>
      <w:r>
        <w:t>大戴禮</w:t>
      </w:r>
      <w:r>
        <w:rPr>
          <w:rFonts w:hint="eastAsia" w:eastAsia="宋体"/>
          <w:lang w:eastAsia="zh-CN"/>
        </w:rPr>
        <w:t>•</w:t>
      </w:r>
      <w:r>
        <w:t>保傅</w:t>
      </w:r>
      <w:r>
        <w:rPr>
          <w:rFonts w:hint="eastAsia" w:eastAsia="宋体"/>
          <w:lang w:eastAsia="zh-CN"/>
        </w:rPr>
        <w:t>》</w:t>
      </w:r>
      <w:r>
        <w:t>篇</w:t>
      </w:r>
      <w:r>
        <w:rPr>
          <w:rFonts w:hint="eastAsia" w:eastAsia="宋体"/>
          <w:lang w:eastAsia="zh-CN"/>
        </w:rPr>
        <w:t>“</w:t>
      </w:r>
      <w:r>
        <w:t>成王有知</w:t>
      </w:r>
      <w:r>
        <w:rPr>
          <w:rFonts w:hint="eastAsia" w:eastAsia="宋体"/>
          <w:lang w:eastAsia="zh-CN"/>
        </w:rPr>
        <w:t>”</w:t>
      </w:r>
      <w:r>
        <w:t>四句。</w:t>
      </w:r>
    </w:p>
    <w:p w14:paraId="3F1A9737">
      <w:r>
        <w:t>虚無</w:t>
      </w:r>
    </w:p>
    <w:p w14:paraId="3DE5425B">
      <w:r>
        <w:rPr>
          <w:rFonts w:hint="eastAsia" w:eastAsia="宋体"/>
          <w:lang w:eastAsia="zh-CN"/>
        </w:rPr>
        <w:t>《</w:t>
      </w:r>
      <w:r>
        <w:t>曾子制言上</w:t>
      </w:r>
      <w:r>
        <w:rPr>
          <w:rFonts w:hint="eastAsia" w:eastAsia="宋体"/>
          <w:lang w:eastAsia="zh-CN"/>
        </w:rPr>
        <w:t>》</w:t>
      </w:r>
      <w:r>
        <w:t>篇</w:t>
      </w:r>
      <w:r>
        <w:rPr>
          <w:rFonts w:hint="eastAsia" w:eastAsia="宋体"/>
          <w:lang w:eastAsia="zh-CN"/>
        </w:rPr>
        <w:t>“</w:t>
      </w:r>
      <w:r>
        <w:t>良賈深藏如虚</w:t>
      </w:r>
      <w:r>
        <w:rPr>
          <w:rFonts w:hint="eastAsia" w:eastAsia="宋体"/>
          <w:lang w:eastAsia="zh-CN"/>
        </w:rPr>
        <w:t>”</w:t>
      </w:r>
      <w:r>
        <w:t>二句。</w:t>
      </w:r>
    </w:p>
    <w:p w14:paraId="70119B4E">
      <w:r>
        <w:t>魚徒</w:t>
      </w:r>
    </w:p>
    <w:p w14:paraId="0A41E8DD">
      <w:r>
        <w:rPr>
          <w:rFonts w:hint="eastAsia" w:eastAsia="宋体"/>
          <w:lang w:eastAsia="zh-CN"/>
        </w:rPr>
        <w:t>《</w:t>
      </w:r>
      <w:r>
        <w:t>子張問</w:t>
      </w:r>
    </w:p>
    <w:p w14:paraId="1E55879A">
      <w:r>
        <w:t>入官</w:t>
      </w:r>
      <w:r>
        <w:rPr>
          <w:rFonts w:hint="eastAsia" w:eastAsia="宋体"/>
          <w:lang w:eastAsia="zh-CN"/>
        </w:rPr>
        <w:t>》</w:t>
      </w:r>
      <w:r>
        <w:t>篇</w:t>
      </w:r>
      <w:r>
        <w:rPr>
          <w:rFonts w:hint="eastAsia" w:eastAsia="宋体"/>
          <w:lang w:eastAsia="zh-CN"/>
        </w:rPr>
        <w:t>“</w:t>
      </w:r>
      <w:r>
        <w:t>故水至清則無魚</w:t>
      </w:r>
      <w:r>
        <w:rPr>
          <w:rFonts w:hint="eastAsia" w:eastAsia="宋体"/>
          <w:lang w:eastAsia="zh-CN"/>
        </w:rPr>
        <w:t>”</w:t>
      </w:r>
      <w:r>
        <w:t>二句。</w:t>
      </w:r>
    </w:p>
    <w:p w14:paraId="1A1BED8F">
      <w:r>
        <w:t>攫距駒圖</w:t>
      </w:r>
    </w:p>
    <w:p w14:paraId="117FE21B">
      <w:r>
        <w:rPr>
          <w:rFonts w:hint="eastAsia" w:eastAsia="宋体"/>
          <w:lang w:eastAsia="zh-CN"/>
        </w:rPr>
        <w:t>《</w:t>
      </w:r>
      <w:r>
        <w:t>誥志</w:t>
      </w:r>
      <w:r>
        <w:rPr>
          <w:rFonts w:hint="eastAsia" w:eastAsia="宋体"/>
          <w:lang w:eastAsia="zh-CN"/>
        </w:rPr>
        <w:t>》</w:t>
      </w:r>
      <w:r>
        <w:t>篇</w:t>
      </w:r>
      <w:r>
        <w:rPr>
          <w:rFonts w:hint="eastAsia" w:eastAsia="宋体"/>
          <w:lang w:eastAsia="zh-CN"/>
        </w:rPr>
        <w:t>“</w:t>
      </w:r>
      <w:r>
        <w:t>鷙獸忘攫</w:t>
      </w:r>
      <w:r>
        <w:rPr>
          <w:rFonts w:hint="eastAsia" w:eastAsia="宋体"/>
          <w:lang w:eastAsia="zh-CN"/>
        </w:rPr>
        <w:t>”</w:t>
      </w:r>
      <w:r>
        <w:t>六句。虞懼</w:t>
      </w:r>
      <w:r>
        <w:rPr>
          <w:rFonts w:hint="eastAsia" w:eastAsia="宋体"/>
          <w:lang w:eastAsia="zh-CN"/>
        </w:rPr>
        <w:t>《</w:t>
      </w:r>
      <w:r>
        <w:t>文王官人</w:t>
      </w:r>
      <w:r>
        <w:rPr>
          <w:rFonts w:hint="eastAsia" w:eastAsia="宋体"/>
          <w:lang w:eastAsia="zh-CN"/>
        </w:rPr>
        <w:t>》</w:t>
      </w:r>
      <w:r>
        <w:t>篇</w:t>
      </w:r>
      <w:r>
        <w:rPr>
          <w:rFonts w:hint="eastAsia" w:eastAsia="宋体"/>
          <w:lang w:eastAsia="zh-CN"/>
        </w:rPr>
        <w:t>“</w:t>
      </w:r>
      <w:r>
        <w:t>營之以物而不</w:t>
      </w:r>
    </w:p>
    <w:p w14:paraId="4EC10E6E">
      <w:r>
        <w:t>虞</w:t>
      </w:r>
      <w:r>
        <w:rPr>
          <w:rFonts w:hint="eastAsia" w:eastAsia="宋体"/>
          <w:lang w:eastAsia="zh-CN"/>
        </w:rPr>
        <w:t>”</w:t>
      </w:r>
      <w:r>
        <w:t>二句。</w:t>
      </w:r>
    </w:p>
    <w:p w14:paraId="7E81328F">
      <w:r>
        <w:t>珠虚</w:t>
      </w:r>
    </w:p>
    <w:p w14:paraId="3E8561DF">
      <w:r>
        <w:rPr>
          <w:rFonts w:hint="eastAsia" w:eastAsia="宋体"/>
          <w:lang w:eastAsia="zh-CN"/>
        </w:rPr>
        <w:t>《</w:t>
      </w:r>
      <w:r>
        <w:t>易本命</w:t>
      </w:r>
      <w:r>
        <w:rPr>
          <w:rFonts w:hint="eastAsia" w:eastAsia="宋体"/>
          <w:lang w:eastAsia="zh-CN"/>
        </w:rPr>
        <w:t>》</w:t>
      </w:r>
      <w:r>
        <w:t>篇</w:t>
      </w:r>
      <w:r>
        <w:rPr>
          <w:rFonts w:hint="eastAsia" w:eastAsia="宋体"/>
          <w:lang w:eastAsia="zh-CN"/>
        </w:rPr>
        <w:t>“</w:t>
      </w:r>
      <w:r>
        <w:t>蜯蛤龜珠</w:t>
      </w:r>
      <w:r>
        <w:rPr>
          <w:rFonts w:hint="eastAsia" w:eastAsia="宋体"/>
          <w:lang w:eastAsia="zh-CN"/>
        </w:rPr>
        <w:t>”</w:t>
      </w:r>
      <w:r>
        <w:t>二句。</w:t>
      </w:r>
    </w:p>
    <w:p w14:paraId="11F15D4A">
      <w:r>
        <w:t>呼舍固</w:t>
      </w:r>
    </w:p>
    <w:p w14:paraId="462324F6">
      <w:r>
        <w:rPr>
          <w:rFonts w:hint="eastAsia" w:eastAsia="宋体"/>
          <w:lang w:eastAsia="zh-CN"/>
        </w:rPr>
        <w:t>《</w:t>
      </w:r>
      <w:r>
        <w:t>禮記《曲禮上</w:t>
      </w:r>
      <w:r>
        <w:rPr>
          <w:rFonts w:hint="eastAsia" w:eastAsia="宋体"/>
          <w:lang w:eastAsia="zh-CN"/>
        </w:rPr>
        <w:t>》“</w:t>
      </w:r>
      <w:r>
        <w:t>登城不指</w:t>
      </w:r>
      <w:r>
        <w:rPr>
          <w:rFonts w:hint="eastAsia" w:eastAsia="宋体"/>
          <w:lang w:eastAsia="zh-CN"/>
        </w:rPr>
        <w:t>”</w:t>
      </w:r>
      <w:r>
        <w:t>四句。顧慮顧</w:t>
      </w:r>
    </w:p>
    <w:p w14:paraId="670F8B51">
      <w:r>
        <w:t>固</w:t>
      </w:r>
      <w:r>
        <w:rPr>
          <w:rFonts w:hint="eastAsia" w:eastAsia="宋体"/>
          <w:lang w:eastAsia="zh-CN"/>
        </w:rPr>
        <w:t>《</w:t>
      </w:r>
      <w:r>
        <w:t>曲禮下</w:t>
      </w:r>
      <w:r>
        <w:rPr>
          <w:rFonts w:hint="eastAsia" w:eastAsia="宋体"/>
          <w:lang w:eastAsia="zh-CN"/>
        </w:rPr>
        <w:t>》“</w:t>
      </w:r>
      <w:r>
        <w:t>輟朝而顧</w:t>
      </w:r>
      <w:r>
        <w:rPr>
          <w:rFonts w:hint="eastAsia" w:eastAsia="宋体"/>
          <w:lang w:eastAsia="zh-CN"/>
        </w:rPr>
        <w:t>”</w:t>
      </w:r>
      <w:r>
        <w:t>五句。</w:t>
      </w:r>
    </w:p>
    <w:p w14:paraId="44DCBCE8">
      <w:r>
        <w:t>芽孤</w:t>
      </w:r>
    </w:p>
    <w:p w14:paraId="79DCD8EA">
      <w:r>
        <w:rPr>
          <w:rFonts w:hint="eastAsia" w:eastAsia="宋体"/>
          <w:lang w:eastAsia="zh-CN"/>
        </w:rPr>
        <w:t>《</w:t>
      </w:r>
      <w:r>
        <w:t>月令</w:t>
      </w:r>
      <w:r>
        <w:rPr>
          <w:rFonts w:hint="eastAsia" w:eastAsia="宋体"/>
          <w:lang w:eastAsia="zh-CN"/>
        </w:rPr>
        <w:t>》</w:t>
      </w:r>
      <w:r>
        <w:t>r安萌</w:t>
      </w:r>
    </w:p>
    <w:p w14:paraId="1A5F1261">
      <w:r>
        <w:t>芽</w:t>
      </w:r>
      <w:r>
        <w:rPr>
          <w:rFonts w:hint="eastAsia" w:eastAsia="宋体"/>
          <w:lang w:eastAsia="zh-CN"/>
        </w:rPr>
        <w:t>”</w:t>
      </w:r>
      <w:r>
        <w:t>三句。布索</w:t>
      </w:r>
      <w:r>
        <w:rPr>
          <w:rFonts w:hint="eastAsia" w:eastAsia="宋体"/>
          <w:lang w:eastAsia="zh-CN"/>
        </w:rPr>
        <w:t>“</w:t>
      </w:r>
      <w:r>
        <w:t>毋燒灰</w:t>
      </w:r>
      <w:r>
        <w:rPr>
          <w:rFonts w:hint="eastAsia" w:eastAsia="宋体"/>
          <w:lang w:eastAsia="zh-CN"/>
        </w:rPr>
        <w:t>”</w:t>
      </w:r>
      <w:r>
        <w:t>四句。</w:t>
      </w:r>
    </w:p>
    <w:p w14:paraId="58BFADCD">
      <w:r>
        <w:t>作度固</w:t>
      </w:r>
    </w:p>
    <w:p w14:paraId="3C815F24">
      <w:r>
        <w:rPr>
          <w:rFonts w:hint="eastAsia" w:eastAsia="宋体"/>
          <w:lang w:eastAsia="zh-CN"/>
        </w:rPr>
        <w:t>《</w:t>
      </w:r>
      <w:r>
        <w:t>禮運</w:t>
      </w:r>
      <w:r>
        <w:rPr>
          <w:rFonts w:hint="eastAsia" w:eastAsia="宋体"/>
          <w:lang w:eastAsia="zh-CN"/>
        </w:rPr>
        <w:t>》“</w:t>
      </w:r>
      <w:r>
        <w:t>降於山川之謂興作</w:t>
      </w:r>
      <w:r>
        <w:rPr>
          <w:rFonts w:hint="eastAsia" w:eastAsia="宋体"/>
          <w:lang w:eastAsia="zh-CN"/>
        </w:rPr>
        <w:t>”</w:t>
      </w:r>
      <w:r>
        <w:t>三句。</w:t>
      </w:r>
    </w:p>
    <w:p w14:paraId="0324B9E0">
      <w:r>
        <w:t>車御</w:t>
      </w:r>
    </w:p>
    <w:p w14:paraId="268C231B">
      <w:r>
        <w:rPr>
          <w:rFonts w:hint="eastAsia" w:eastAsia="宋体"/>
          <w:lang w:eastAsia="zh-CN"/>
        </w:rPr>
        <w:t>“</w:t>
      </w:r>
      <w:r>
        <w:t>天子以德爲車</w:t>
      </w:r>
      <w:r>
        <w:rPr>
          <w:rFonts w:hint="eastAsia" w:eastAsia="宋体"/>
          <w:lang w:eastAsia="zh-CN"/>
        </w:rPr>
        <w:t>”</w:t>
      </w:r>
      <w:r>
        <w:t>二</w:t>
      </w:r>
    </w:p>
    <w:p w14:paraId="438CB1B2">
      <w:r>
        <w:t>倨矩</w:t>
      </w:r>
    </w:p>
    <w:p w14:paraId="7FE8A88E">
      <w:r>
        <w:rPr>
          <w:rFonts w:hint="eastAsia" w:eastAsia="宋体"/>
          <w:lang w:eastAsia="zh-CN"/>
        </w:rPr>
        <w:t>《</w:t>
      </w:r>
      <w:r>
        <w:t>樂記</w:t>
      </w:r>
      <w:r>
        <w:rPr>
          <w:rFonts w:hint="eastAsia" w:eastAsia="宋体"/>
          <w:lang w:eastAsia="zh-CN"/>
        </w:rPr>
        <w:t>》“</w:t>
      </w:r>
      <w:r>
        <w:t>倨中矩，句中鈎</w:t>
      </w:r>
      <w:r>
        <w:rPr>
          <w:rFonts w:hint="eastAsia" w:eastAsia="宋体"/>
          <w:lang w:eastAsia="zh-CN"/>
        </w:rPr>
        <w:t>”</w:t>
      </w:r>
      <w:r>
        <w:t>，倨、矩爲韵，句、鈎爲韵。稼漁</w:t>
      </w:r>
      <w:r>
        <w:rPr>
          <w:rFonts w:hint="eastAsia" w:eastAsia="宋体"/>
          <w:lang w:eastAsia="zh-CN"/>
        </w:rPr>
        <w:t>《</w:t>
      </w:r>
      <w:r>
        <w:t>坊記</w:t>
      </w:r>
      <w:r>
        <w:rPr>
          <w:rFonts w:hint="eastAsia" w:eastAsia="宋体"/>
          <w:lang w:eastAsia="zh-CN"/>
        </w:rPr>
        <w:t>》“</w:t>
      </w:r>
      <w:r>
        <w:t>故君子仕則不稼</w:t>
      </w:r>
      <w:r>
        <w:rPr>
          <w:rFonts w:hint="eastAsia" w:eastAsia="宋体"/>
          <w:lang w:eastAsia="zh-CN"/>
        </w:rPr>
        <w:t>”</w:t>
      </w:r>
      <w:r>
        <w:t>二句。</w:t>
      </w:r>
    </w:p>
    <w:p w14:paraId="261376EA">
      <w:r>
        <w:t>瑕家</w:t>
      </w:r>
    </w:p>
    <w:p w14:paraId="4A851EFB">
      <w:r>
        <w:rPr>
          <w:rFonts w:hint="eastAsia" w:eastAsia="宋体"/>
          <w:lang w:eastAsia="zh-CN"/>
        </w:rPr>
        <w:t>《</w:t>
      </w:r>
      <w:r>
        <w:t>左傳</w:t>
      </w:r>
      <w:r>
        <w:rPr>
          <w:rFonts w:hint="eastAsia" w:eastAsia="宋体"/>
          <w:lang w:eastAsia="zh-CN"/>
        </w:rPr>
        <w:t>•</w:t>
      </w:r>
      <w:r>
        <w:t>閔元年</w:t>
      </w:r>
      <w:r>
        <w:rPr>
          <w:rFonts w:hint="eastAsia" w:eastAsia="宋体"/>
          <w:lang w:eastAsia="zh-CN"/>
        </w:rPr>
        <w:t>》</w:t>
      </w:r>
      <w:r>
        <w:t>晉士蔿引諺。</w:t>
      </w:r>
    </w:p>
    <w:p w14:paraId="370B24B0">
      <w:r>
        <w:t>去餘狐</w:t>
      </w:r>
    </w:p>
    <w:p w14:paraId="37D9AAFD">
      <w:r>
        <w:rPr>
          <w:rFonts w:hint="eastAsia" w:eastAsia="宋体"/>
          <w:lang w:eastAsia="zh-CN"/>
        </w:rPr>
        <w:t>《</w:t>
      </w:r>
      <w:r>
        <w:t>僖十五年</w:t>
      </w:r>
      <w:r>
        <w:rPr>
          <w:rFonts w:hint="eastAsia" w:eastAsia="宋体"/>
          <w:lang w:eastAsia="zh-CN"/>
        </w:rPr>
        <w:t>》</w:t>
      </w:r>
      <w:r>
        <w:t>秦伯伐晉筮辭。</w:t>
      </w:r>
    </w:p>
    <w:p w14:paraId="353525C8">
      <w:r>
        <w:t>孤弧姑逋家虚</w:t>
      </w:r>
    </w:p>
    <w:p w14:paraId="1C4FBD32">
      <w:r>
        <w:t>晉獻公嫁</w:t>
      </w:r>
    </w:p>
    <w:p w14:paraId="527EA11F">
      <w:r>
        <w:t>伯姬於秦筮辭。</w:t>
      </w:r>
    </w:p>
    <w:p w14:paraId="49FDB90C">
      <w:r>
        <w:t>汙瑕垢</w:t>
      </w:r>
    </w:p>
    <w:p w14:paraId="0223C404">
      <w:r>
        <w:rPr>
          <w:rFonts w:hint="eastAsia" w:eastAsia="宋体"/>
          <w:lang w:eastAsia="zh-CN"/>
        </w:rPr>
        <w:t>《</w:t>
      </w:r>
      <w:r>
        <w:t>宣十五年</w:t>
      </w:r>
      <w:r>
        <w:rPr>
          <w:rFonts w:hint="eastAsia" w:eastAsia="宋体"/>
          <w:lang w:eastAsia="zh-CN"/>
        </w:rPr>
        <w:t>》</w:t>
      </w:r>
      <w:r>
        <w:t>晉伯宗引諺。</w:t>
      </w:r>
    </w:p>
    <w:p w14:paraId="48630919">
      <w:r>
        <w:t>詐虞</w:t>
      </w:r>
    </w:p>
    <w:p w14:paraId="0832FC79">
      <w:r>
        <w:t>楚盟宋辭。</w:t>
      </w:r>
    </w:p>
    <w:p w14:paraId="2916B96B">
      <w:r>
        <w:t>家夫</w:t>
      </w:r>
    </w:p>
    <w:p w14:paraId="584B2A18">
      <w:r>
        <w:rPr>
          <w:rFonts w:hint="eastAsia" w:eastAsia="宋体"/>
          <w:lang w:eastAsia="zh-CN"/>
        </w:rPr>
        <w:t>《</w:t>
      </w:r>
      <w:r>
        <w:t>襄四年</w:t>
      </w:r>
      <w:r>
        <w:rPr>
          <w:rFonts w:hint="eastAsia" w:eastAsia="宋体"/>
          <w:lang w:eastAsia="zh-CN"/>
        </w:rPr>
        <w:t>》</w:t>
      </w:r>
      <w:r>
        <w:t>晉魏絳引虞箴。</w:t>
      </w:r>
    </w:p>
    <w:p w14:paraId="28E5BF6C">
      <w:r>
        <w:t>懼怒</w:t>
      </w:r>
      <w:r>
        <w:rPr>
          <w:rFonts w:hint="eastAsia" w:eastAsia="宋体"/>
          <w:lang w:eastAsia="zh-CN"/>
        </w:rPr>
        <w:t>《</w:t>
      </w:r>
      <w:r>
        <w:t>昭二十六年</w:t>
      </w:r>
      <w:r>
        <w:rPr>
          <w:rFonts w:hint="eastAsia" w:eastAsia="宋体"/>
          <w:lang w:eastAsia="zh-CN"/>
        </w:rPr>
        <w:t>》</w:t>
      </w:r>
      <w:r>
        <w:t>齊子車言。豬豭</w:t>
      </w:r>
      <w:r>
        <w:rPr>
          <w:rFonts w:hint="eastAsia" w:eastAsia="宋体"/>
          <w:lang w:eastAsia="zh-CN"/>
        </w:rPr>
        <w:t>《</w:t>
      </w:r>
      <w:r>
        <w:t>定十四年</w:t>
      </w:r>
      <w:r>
        <w:rPr>
          <w:rFonts w:hint="eastAsia" w:eastAsia="宋体"/>
          <w:lang w:eastAsia="zh-CN"/>
        </w:rPr>
        <w:t>》</w:t>
      </w:r>
      <w:r>
        <w:t>宋野人歌。</w:t>
      </w:r>
    </w:p>
    <w:p w14:paraId="3384A96F">
      <w:r>
        <w:t>虚瓜夫辜</w:t>
      </w:r>
    </w:p>
    <w:p w14:paraId="0BF72A4A">
      <w:r>
        <w:rPr>
          <w:rFonts w:hint="eastAsia" w:eastAsia="宋体"/>
          <w:lang w:eastAsia="zh-CN"/>
        </w:rPr>
        <w:t>《</w:t>
      </w:r>
      <w:r>
        <w:t>哀十七年</w:t>
      </w:r>
      <w:r>
        <w:rPr>
          <w:rFonts w:hint="eastAsia" w:eastAsia="宋体"/>
          <w:lang w:eastAsia="zh-CN"/>
        </w:rPr>
        <w:t>》</w:t>
      </w:r>
      <w:r>
        <w:t>衞矦夢渾良夫譟。</w:t>
      </w:r>
    </w:p>
    <w:p w14:paraId="29003E15">
      <w:r>
        <w:t>吾烏枯</w:t>
      </w:r>
    </w:p>
    <w:p w14:paraId="4D937BFB">
      <w:r>
        <w:rPr>
          <w:rFonts w:hint="eastAsia" w:eastAsia="宋体"/>
          <w:lang w:eastAsia="zh-CN"/>
        </w:rPr>
        <w:t>《</w:t>
      </w:r>
      <w:r>
        <w:t>晉語二</w:t>
      </w:r>
      <w:r>
        <w:rPr>
          <w:rFonts w:hint="eastAsia" w:eastAsia="宋体"/>
          <w:lang w:eastAsia="zh-CN"/>
        </w:rPr>
        <w:t>》</w:t>
      </w:r>
      <w:r>
        <w:t>優施歌。</w:t>
      </w:r>
    </w:p>
    <w:p w14:paraId="215FB959">
      <w:r>
        <w:t>詐賂</w:t>
      </w:r>
    </w:p>
    <w:p w14:paraId="717E1EDC">
      <w:r>
        <w:rPr>
          <w:rFonts w:hint="eastAsia" w:eastAsia="宋体"/>
          <w:lang w:eastAsia="zh-CN"/>
        </w:rPr>
        <w:t>《</w:t>
      </w:r>
      <w:r>
        <w:t>晉語三</w:t>
      </w:r>
      <w:r>
        <w:rPr>
          <w:rFonts w:hint="eastAsia" w:eastAsia="宋体"/>
          <w:lang w:eastAsia="zh-CN"/>
        </w:rPr>
        <w:t>》</w:t>
      </w:r>
      <w:r>
        <w:t>輿人誦。</w:t>
      </w:r>
    </w:p>
    <w:p w14:paraId="701F07E9">
      <w:r>
        <w:t>虚居</w:t>
      </w:r>
    </w:p>
    <w:p w14:paraId="15FB781C">
      <w:r>
        <w:rPr>
          <w:rFonts w:hint="eastAsia" w:eastAsia="宋体"/>
          <w:lang w:eastAsia="zh-CN"/>
        </w:rPr>
        <w:t>《</w:t>
      </w:r>
      <w:r>
        <w:t>晉語四</w:t>
      </w:r>
      <w:r>
        <w:rPr>
          <w:rFonts w:hint="eastAsia" w:eastAsia="宋体"/>
          <w:lang w:eastAsia="zh-CN"/>
        </w:rPr>
        <w:t>》</w:t>
      </w:r>
      <w:r>
        <w:t>晉董因對文公</w:t>
      </w:r>
      <w:r>
        <w:rPr>
          <w:rFonts w:hint="eastAsia" w:eastAsia="宋体"/>
          <w:lang w:eastAsia="zh-CN"/>
        </w:rPr>
        <w:t>“</w:t>
      </w:r>
      <w:r>
        <w:t>實沈之居</w:t>
      </w:r>
      <w:r>
        <w:rPr>
          <w:rFonts w:hint="eastAsia" w:eastAsia="宋体"/>
          <w:lang w:eastAsia="zh-CN"/>
        </w:rPr>
        <w:t>”</w:t>
      </w:r>
      <w:r>
        <w:t>二</w:t>
      </w:r>
    </w:p>
    <w:p w14:paraId="1ABF5B91">
      <w:r>
        <w:t>【第530页】</w:t>
      </w:r>
    </w:p>
    <w:p w14:paraId="7C729BDE">
      <w:r>
        <w:t>句。圖車</w:t>
      </w:r>
    </w:p>
    <w:p w14:paraId="06BF6014">
      <w:r>
        <w:rPr>
          <w:rFonts w:hint="eastAsia" w:eastAsia="宋体"/>
          <w:lang w:eastAsia="zh-CN"/>
        </w:rPr>
        <w:t>《</w:t>
      </w:r>
      <w:r>
        <w:t>越語下</w:t>
      </w:r>
      <w:r>
        <w:rPr>
          <w:rFonts w:hint="eastAsia" w:eastAsia="宋体"/>
          <w:lang w:eastAsia="zh-CN"/>
        </w:rPr>
        <w:t>》</w:t>
      </w:r>
      <w:r>
        <w:t>王問范蠡</w:t>
      </w:r>
      <w:r>
        <w:rPr>
          <w:rFonts w:hint="eastAsia" w:eastAsia="宋体"/>
          <w:lang w:eastAsia="zh-CN"/>
        </w:rPr>
        <w:t>“</w:t>
      </w:r>
      <w:r>
        <w:t>吾百姓之不圖</w:t>
      </w:r>
      <w:r>
        <w:rPr>
          <w:rFonts w:hint="eastAsia" w:eastAsia="宋体"/>
          <w:lang w:eastAsia="zh-CN"/>
        </w:rPr>
        <w:t>”</w:t>
      </w:r>
      <w:r>
        <w:t>二句。</w:t>
      </w:r>
    </w:p>
    <w:p w14:paraId="601EA97B">
      <w:r>
        <w:t>無虚</w:t>
      </w:r>
      <w:r>
        <w:rPr>
          <w:rFonts w:hint="eastAsia" w:eastAsia="宋体"/>
          <w:lang w:eastAsia="zh-CN"/>
        </w:rPr>
        <w:t>《</w:t>
      </w:r>
      <w:r>
        <w:t>論語</w:t>
      </w:r>
      <w:r>
        <w:rPr>
          <w:rFonts w:hint="eastAsia" w:eastAsia="宋体"/>
          <w:lang w:eastAsia="zh-CN"/>
        </w:rPr>
        <w:t>•</w:t>
      </w:r>
      <w:r>
        <w:t>泰伯</w:t>
      </w:r>
      <w:r>
        <w:rPr>
          <w:rFonts w:hint="eastAsia" w:eastAsia="宋体"/>
          <w:lang w:eastAsia="zh-CN"/>
        </w:rPr>
        <w:t>》</w:t>
      </w:r>
      <w:r>
        <w:t>r有若無</w:t>
      </w:r>
      <w:r>
        <w:rPr>
          <w:rFonts w:hint="eastAsia" w:eastAsia="宋体"/>
          <w:lang w:eastAsia="zh-CN"/>
        </w:rPr>
        <w:t>”</w:t>
      </w:r>
      <w:r>
        <w:t>二句。</w:t>
      </w:r>
    </w:p>
    <w:p w14:paraId="72EABF87">
      <w:r>
        <w:t>豫助豫度</w:t>
      </w:r>
    </w:p>
    <w:p w14:paraId="684EC445">
      <w:r>
        <w:rPr>
          <w:rFonts w:hint="eastAsia" w:eastAsia="宋体"/>
          <w:lang w:eastAsia="zh-CN"/>
        </w:rPr>
        <w:t>《</w:t>
      </w:r>
      <w:r>
        <w:t>孟子</w:t>
      </w:r>
      <w:r>
        <w:rPr>
          <w:rFonts w:hint="eastAsia" w:eastAsia="宋体"/>
          <w:lang w:eastAsia="zh-CN"/>
        </w:rPr>
        <w:t>•</w:t>
      </w:r>
      <w:r>
        <w:t>梁惠王下</w:t>
      </w:r>
      <w:r>
        <w:rPr>
          <w:rFonts w:hint="eastAsia" w:eastAsia="宋体"/>
          <w:lang w:eastAsia="zh-CN"/>
        </w:rPr>
        <w:t>》</w:t>
      </w:r>
      <w:r>
        <w:t>引晏子引夏諺。</w:t>
      </w:r>
    </w:p>
    <w:p w14:paraId="2A62E0A6">
      <w:r>
        <w:t>如余且</w:t>
      </w:r>
    </w:p>
    <w:p w14:paraId="24AE687B">
      <w:r>
        <w:rPr>
          <w:rFonts w:hint="eastAsia" w:eastAsia="宋体"/>
          <w:lang w:eastAsia="zh-CN"/>
        </w:rPr>
        <w:t>《</w:t>
      </w:r>
      <w:r>
        <w:t>爾雅《釋天</w:t>
      </w:r>
      <w:r>
        <w:rPr>
          <w:rFonts w:hint="eastAsia" w:eastAsia="宋体"/>
          <w:lang w:eastAsia="zh-CN"/>
        </w:rPr>
        <w:t>•</w:t>
      </w:r>
      <w:r>
        <w:t>月名</w:t>
      </w:r>
      <w:r>
        <w:rPr>
          <w:rFonts w:hint="eastAsia" w:eastAsia="宋体"/>
          <w:lang w:eastAsia="zh-CN"/>
        </w:rPr>
        <w:t>》</w:t>
      </w:r>
      <w:r>
        <w:t>。</w:t>
      </w:r>
    </w:p>
    <w:p w14:paraId="2FF0038F">
      <w:r>
        <w:t>辜涂同上。</w:t>
      </w:r>
    </w:p>
    <w:p w14:paraId="63EFD985">
      <w:pPr>
        <w:rPr>
          <w:rFonts w:hint="eastAsia" w:eastAsia="宋体"/>
          <w:lang w:eastAsia="zh-CN"/>
        </w:rPr>
      </w:pPr>
      <w:r>
        <w:rPr>
          <w:rFonts w:hint="eastAsia" w:eastAsia="宋体"/>
          <w:lang w:eastAsia="zh-CN"/>
        </w:rPr>
        <w:t>《</w:t>
      </w:r>
      <w:r>
        <w:t>楚辭</w:t>
      </w:r>
      <w:r>
        <w:rPr>
          <w:rFonts w:hint="eastAsia" w:eastAsia="宋体"/>
          <w:lang w:eastAsia="zh-CN"/>
        </w:rPr>
        <w:t>》</w:t>
      </w:r>
    </w:p>
    <w:p w14:paraId="0C176E02">
      <w:r>
        <w:t>車疏</w:t>
      </w:r>
    </w:p>
    <w:p w14:paraId="4C046A43">
      <w:r>
        <w:t>都居同上，</w:t>
      </w:r>
      <w:r>
        <w:rPr>
          <w:rFonts w:hint="eastAsia" w:eastAsia="宋体"/>
          <w:lang w:eastAsia="zh-CN"/>
        </w:rPr>
        <w:t>《</w:t>
      </w:r>
      <w:r>
        <w:t>亂</w:t>
      </w:r>
      <w:r>
        <w:rPr>
          <w:rFonts w:hint="eastAsia" w:eastAsia="宋体"/>
          <w:lang w:eastAsia="zh-CN"/>
        </w:rPr>
        <w:t>》</w:t>
      </w:r>
      <w:r>
        <w:t>。</w:t>
      </w:r>
    </w:p>
    <w:p w14:paraId="45808693">
      <w:r>
        <w:t>迎故</w:t>
      </w:r>
    </w:p>
    <w:p w14:paraId="782F7C59">
      <w:r>
        <w:t>狐家</w:t>
      </w:r>
    </w:p>
    <w:p w14:paraId="640CCAD7">
      <w:r>
        <w:t>路步</w:t>
      </w:r>
    </w:p>
    <w:p w14:paraId="36C34C52">
      <w:r>
        <w:t>度路</w:t>
      </w:r>
    </w:p>
    <w:p w14:paraId="0616D159">
      <w:r>
        <w:rPr>
          <w:rFonts w:hint="eastAsia" w:eastAsia="宋体"/>
          <w:lang w:eastAsia="zh-CN"/>
        </w:rPr>
        <w:t>《</w:t>
      </w:r>
      <w:r>
        <w:t>離騷</w:t>
      </w:r>
      <w:r>
        <w:rPr>
          <w:rFonts w:hint="eastAsia" w:eastAsia="宋体"/>
          <w:lang w:eastAsia="zh-CN"/>
        </w:rPr>
        <w:t>》</w:t>
      </w:r>
      <w:r>
        <w:t>。</w:t>
      </w:r>
    </w:p>
    <w:p w14:paraId="36E4EDBB">
      <w:r>
        <w:t>情路</w:t>
      </w:r>
    </w:p>
    <w:p w14:paraId="52885048">
      <w:r>
        <w:rPr>
          <w:rFonts w:hint="eastAsia" w:eastAsia="宋体"/>
          <w:lang w:eastAsia="zh-CN"/>
        </w:rPr>
        <w:t>《</w:t>
      </w:r>
      <w:r>
        <w:t>九章</w:t>
      </w:r>
      <w:r>
        <w:rPr>
          <w:rFonts w:hint="eastAsia" w:eastAsia="宋体"/>
          <w:lang w:eastAsia="zh-CN"/>
        </w:rPr>
        <w:t>•</w:t>
      </w:r>
      <w:r>
        <w:t>惜誦</w:t>
      </w:r>
      <w:r>
        <w:rPr>
          <w:rFonts w:hint="eastAsia" w:eastAsia="宋体"/>
          <w:lang w:eastAsia="zh-CN"/>
        </w:rPr>
        <w:t>》</w:t>
      </w:r>
      <w:r>
        <w:t>。</w:t>
      </w:r>
    </w:p>
    <w:p w14:paraId="63A17993">
      <w:r>
        <w:t>華居疏</w:t>
      </w:r>
    </w:p>
    <w:p w14:paraId="7F568057">
      <w:r>
        <w:rPr>
          <w:rFonts w:hint="eastAsia" w:eastAsia="宋体"/>
          <w:lang w:eastAsia="zh-CN"/>
        </w:rPr>
        <w:t>《</w:t>
      </w:r>
      <w:r>
        <w:t>九歌+大司命</w:t>
      </w:r>
      <w:r>
        <w:rPr>
          <w:rFonts w:hint="eastAsia" w:eastAsia="宋体"/>
          <w:lang w:eastAsia="zh-CN"/>
        </w:rPr>
        <w:t>》</w:t>
      </w:r>
      <w:r>
        <w:t>。</w:t>
      </w:r>
    </w:p>
    <w:p w14:paraId="4CBD62B4">
      <w:r>
        <w:t>錯洿故</w:t>
      </w:r>
    </w:p>
    <w:p w14:paraId="3C6FB7C4">
      <w:r>
        <w:t>衢居如同上。</w:t>
      </w:r>
    </w:p>
    <w:p w14:paraId="4130B06F">
      <w:r>
        <w:t>又</w:t>
      </w:r>
      <w:r>
        <w:rPr>
          <w:rFonts w:hint="eastAsia" w:eastAsia="宋体"/>
          <w:lang w:eastAsia="zh-CN"/>
        </w:rPr>
        <w:t>“</w:t>
      </w:r>
      <w:r>
        <w:t>莫察余之中情</w:t>
      </w:r>
      <w:r>
        <w:rPr>
          <w:rFonts w:hint="eastAsia" w:eastAsia="宋体"/>
          <w:lang w:eastAsia="zh-CN"/>
        </w:rPr>
        <w:t>”</w:t>
      </w:r>
      <w:r>
        <w:t>，</w:t>
      </w:r>
      <w:r>
        <w:rPr>
          <w:rFonts w:hint="eastAsia" w:eastAsia="宋体"/>
          <w:lang w:eastAsia="zh-CN"/>
        </w:rPr>
        <w:t>《</w:t>
      </w:r>
      <w:r>
        <w:t>集注</w:t>
      </w:r>
      <w:r>
        <w:rPr>
          <w:rFonts w:hint="eastAsia" w:eastAsia="宋体"/>
          <w:lang w:eastAsia="zh-CN"/>
        </w:rPr>
        <w:t>》</w:t>
      </w:r>
      <w:r>
        <w:t>云：</w:t>
      </w:r>
      <w:r>
        <w:rPr>
          <w:rFonts w:hint="eastAsia" w:eastAsia="宋体"/>
          <w:lang w:eastAsia="zh-CN"/>
        </w:rPr>
        <w:t>“</w:t>
      </w:r>
      <w:r>
        <w:t>中情＄當作善惡。由</w:t>
      </w:r>
      <w:r>
        <w:rPr>
          <w:rFonts w:hint="eastAsia" w:eastAsia="宋体"/>
          <w:lang w:eastAsia="zh-CN"/>
        </w:rPr>
        <w:t>《</w:t>
      </w:r>
      <w:r>
        <w:t>離騷</w:t>
      </w:r>
      <w:r>
        <w:rPr>
          <w:rFonts w:hint="eastAsia" w:eastAsia="宋体"/>
          <w:lang w:eastAsia="zh-CN"/>
        </w:rPr>
        <w:t>》</w:t>
      </w:r>
      <w:r>
        <w:t>一句差互，故此亦因之耳。</w:t>
      </w:r>
      <w:r>
        <w:rPr>
          <w:rFonts w:hint="eastAsia" w:eastAsia="宋体"/>
          <w:lang w:eastAsia="zh-CN"/>
        </w:rPr>
        <w:t>”</w:t>
      </w:r>
      <w:r>
        <w:t>璐顧圃</w:t>
      </w:r>
      <w:r>
        <w:rPr>
          <w:rFonts w:hint="eastAsia" w:eastAsia="宋体"/>
          <w:lang w:eastAsia="zh-CN"/>
        </w:rPr>
        <w:t>《</w:t>
      </w:r>
      <w:r>
        <w:t>涉江</w:t>
      </w:r>
      <w:r>
        <w:rPr>
          <w:rFonts w:hint="eastAsia" w:eastAsia="宋体"/>
          <w:lang w:eastAsia="zh-CN"/>
        </w:rPr>
        <w:t>》</w:t>
      </w:r>
      <w:r>
        <w:t>。如</w:t>
      </w:r>
    </w:p>
    <w:p w14:paraId="635BBB12">
      <w:r>
        <w:t>故慕</w:t>
      </w:r>
    </w:p>
    <w:p w14:paraId="17B8A770">
      <w:r>
        <w:t>暮故同上。錯懼同上，</w:t>
      </w:r>
      <w:r>
        <w:rPr>
          <w:rFonts w:hint="eastAsia" w:eastAsia="宋体"/>
          <w:lang w:eastAsia="zh-CN"/>
        </w:rPr>
        <w:t>《</w:t>
      </w:r>
      <w:r>
        <w:t>亂</w:t>
      </w:r>
      <w:r>
        <w:rPr>
          <w:rFonts w:hint="eastAsia" w:eastAsia="宋体"/>
          <w:lang w:eastAsia="zh-CN"/>
        </w:rPr>
        <w:t>》</w:t>
      </w:r>
      <w:r>
        <w:t>。</w:t>
      </w:r>
    </w:p>
    <w:p w14:paraId="7E7F85C4">
      <w:pPr>
        <w:rPr>
          <w:rFonts w:hint="eastAsia" w:eastAsia="宋体"/>
          <w:lang w:eastAsia="zh-CN"/>
        </w:rPr>
      </w:pPr>
      <w:r>
        <w:t>如蕪</w:t>
      </w:r>
      <w:r>
        <w:rPr>
          <w:rFonts w:hint="eastAsia" w:eastAsia="宋体"/>
          <w:lang w:eastAsia="zh-CN"/>
        </w:rPr>
        <w:t>《</w:t>
      </w:r>
    </w:p>
    <w:p w14:paraId="56E1190B">
      <w:r>
        <w:t>姑徂</w:t>
      </w:r>
    </w:p>
    <w:p w14:paraId="409BF684">
      <w:r>
        <w:t>居同上。</w:t>
      </w:r>
    </w:p>
    <w:p w14:paraId="2BF56779">
      <w:r>
        <w:t>紆娱居</w:t>
      </w:r>
    </w:p>
    <w:p w14:paraId="5EB8100A">
      <w:r>
        <w:rPr>
          <w:rFonts w:hint="eastAsia" w:eastAsia="宋体"/>
          <w:lang w:eastAsia="zh-CN"/>
        </w:rPr>
        <w:t>《</w:t>
      </w:r>
      <w:r>
        <w:t>悲回風</w:t>
      </w:r>
      <w:r>
        <w:rPr>
          <w:rFonts w:hint="eastAsia" w:eastAsia="宋体"/>
          <w:lang w:eastAsia="zh-CN"/>
        </w:rPr>
        <w:t>》</w:t>
      </w:r>
      <w:r>
        <w:t>。</w:t>
      </w:r>
    </w:p>
    <w:p w14:paraId="5F396587">
      <w:r>
        <w:t>都如</w:t>
      </w:r>
      <w:r>
        <w:rPr>
          <w:rFonts w:hint="eastAsia" w:eastAsia="宋体"/>
          <w:lang w:eastAsia="zh-CN"/>
        </w:rPr>
        <w:t>《</w:t>
      </w:r>
      <w:r>
        <w:t>遠遊</w:t>
      </w:r>
      <w:r>
        <w:rPr>
          <w:rFonts w:hint="eastAsia" w:eastAsia="宋体"/>
          <w:lang w:eastAsia="zh-CN"/>
        </w:rPr>
        <w:t>》</w:t>
      </w:r>
      <w:r>
        <w:t>。</w:t>
      </w:r>
    </w:p>
    <w:p w14:paraId="58F1F9C6">
      <w:r>
        <w:t>居戲霞除同上</w:t>
      </w:r>
      <w:r>
        <w:rPr>
          <w:rFonts w:hint="eastAsia" w:eastAsia="宋体"/>
          <w:lang w:eastAsia="zh-CN"/>
        </w:rPr>
        <w:t>•《</w:t>
      </w:r>
      <w:r>
        <w:t>重</w:t>
      </w:r>
      <w:r>
        <w:rPr>
          <w:rFonts w:hint="eastAsia" w:eastAsia="宋体"/>
          <w:lang w:eastAsia="zh-CN"/>
        </w:rPr>
        <w:t>》</w:t>
      </w:r>
      <w:r>
        <w:t>。予</w:t>
      </w:r>
    </w:p>
    <w:p w14:paraId="4E074AD7">
      <w:r>
        <w:t>度路</w:t>
      </w:r>
    </w:p>
    <w:p w14:paraId="0D7B0608">
      <w:r>
        <w:rPr>
          <w:rFonts w:hint="eastAsia" w:eastAsia="宋体"/>
          <w:lang w:eastAsia="zh-CN"/>
        </w:rPr>
        <w:t>《</w:t>
      </w:r>
      <w:r>
        <w:t>思美人</w:t>
      </w:r>
      <w:r>
        <w:rPr>
          <w:rFonts w:hint="eastAsia" w:eastAsia="宋体"/>
          <w:lang w:eastAsia="zh-CN"/>
        </w:rPr>
        <w:t>》</w:t>
      </w:r>
      <w:r>
        <w:t>。</w:t>
      </w:r>
    </w:p>
    <w:p w14:paraId="76E823B5">
      <w:r>
        <w:t>度暮故</w:t>
      </w:r>
    </w:p>
    <w:p w14:paraId="702FADCF">
      <w:r>
        <w:t>絡呼居</w:t>
      </w:r>
    </w:p>
    <w:p w14:paraId="55D304E8">
      <w:r>
        <w:t>躣衙</w:t>
      </w:r>
    </w:p>
    <w:p w14:paraId="68A24B6F">
      <w:pPr>
        <w:rPr>
          <w:rFonts w:hint="eastAsia" w:eastAsia="宋体"/>
          <w:lang w:eastAsia="zh-CN"/>
        </w:rPr>
      </w:pPr>
      <w:r>
        <w:t>錯路御去舉</w:t>
      </w:r>
      <w:r>
        <w:rPr>
          <w:rFonts w:hint="eastAsia" w:eastAsia="宋体"/>
          <w:lang w:eastAsia="zh-CN"/>
        </w:rPr>
        <w:t>《</w:t>
      </w:r>
    </w:p>
    <w:p w14:paraId="23520177">
      <w:r>
        <w:t>顧路</w:t>
      </w:r>
    </w:p>
    <w:p w14:paraId="5D107C20">
      <w:r>
        <w:t>居都閭同上。</w:t>
      </w:r>
    </w:p>
    <w:p w14:paraId="386FB29B">
      <w:r>
        <w:t>路度</w:t>
      </w:r>
    </w:p>
    <w:p w14:paraId="3CDA5817">
      <w:r>
        <w:t>假路慮同上。</w:t>
      </w:r>
    </w:p>
    <w:p w14:paraId="7E68AD4B">
      <w:r>
        <w:t>姱都娱舒</w:t>
      </w:r>
    </w:p>
    <w:p w14:paraId="445A78B1">
      <w:r>
        <w:t>夜錯假賦故居</w:t>
      </w:r>
    </w:p>
    <w:p w14:paraId="46F67732">
      <w:r>
        <w:t>【第531页】</w:t>
      </w:r>
    </w:p>
    <w:p w14:paraId="03BF1B68">
      <w:pPr>
        <w:rPr>
          <w:rFonts w:hint="eastAsia" w:eastAsia="宋体"/>
          <w:lang w:eastAsia="zh-CN"/>
        </w:rPr>
      </w:pPr>
      <w:r>
        <w:rPr>
          <w:rFonts w:hint="eastAsia" w:eastAsia="宋体"/>
          <w:lang w:eastAsia="zh-CN"/>
        </w:rPr>
        <w:t>《</w:t>
      </w:r>
      <w:r>
        <w:t>詩經</w:t>
      </w:r>
      <w:r>
        <w:rPr>
          <w:rFonts w:hint="eastAsia" w:eastAsia="宋体"/>
          <w:lang w:eastAsia="zh-CN"/>
        </w:rPr>
        <w:t>》</w:t>
      </w:r>
    </w:p>
    <w:p w14:paraId="182D5F2E">
      <w:r>
        <w:t>下處</w:t>
      </w:r>
    </w:p>
    <w:p w14:paraId="10923B04">
      <w:r>
        <w:rPr>
          <w:rFonts w:hint="eastAsia" w:eastAsia="宋体"/>
          <w:lang w:eastAsia="zh-CN"/>
        </w:rPr>
        <w:t>《</w:t>
      </w:r>
      <w:r>
        <w:t>殷其靁</w:t>
      </w:r>
      <w:r>
        <w:rPr>
          <w:rFonts w:hint="eastAsia" w:eastAsia="宋体"/>
          <w:lang w:eastAsia="zh-CN"/>
        </w:rPr>
        <w:t>》</w:t>
      </w:r>
      <w:r>
        <w:t>二章。</w:t>
      </w:r>
    </w:p>
    <w:p w14:paraId="0973B953">
      <w:r>
        <w:t>渚與與處</w:t>
      </w:r>
      <w:r>
        <w:rPr>
          <w:rFonts w:hint="eastAsia" w:eastAsia="宋体"/>
          <w:lang w:eastAsia="zh-CN"/>
        </w:rPr>
        <w:t>《</w:t>
      </w:r>
      <w:r>
        <w:t>江有</w:t>
      </w:r>
    </w:p>
    <w:p w14:paraId="30F1FBF6">
      <w:r>
        <w:t>楚馬</w:t>
      </w:r>
    </w:p>
    <w:p w14:paraId="1A8CB7F4">
      <w:r>
        <w:rPr>
          <w:rFonts w:hint="eastAsia" w:eastAsia="宋体"/>
          <w:lang w:eastAsia="zh-CN"/>
        </w:rPr>
        <w:t>《</w:t>
      </w:r>
      <w:r>
        <w:t>漢廣</w:t>
      </w:r>
      <w:r>
        <w:rPr>
          <w:rFonts w:hint="eastAsia" w:eastAsia="宋体"/>
          <w:lang w:eastAsia="zh-CN"/>
        </w:rPr>
        <w:t>》</w:t>
      </w:r>
      <w:r>
        <w:t>二章。</w:t>
      </w:r>
    </w:p>
    <w:p w14:paraId="3B160E0F">
      <w:r>
        <w:t>筥釜</w:t>
      </w:r>
    </w:p>
    <w:p w14:paraId="43182510">
      <w:r>
        <w:rPr>
          <w:rFonts w:hint="eastAsia" w:eastAsia="宋体"/>
          <w:lang w:eastAsia="zh-CN"/>
        </w:rPr>
        <w:t>《</w:t>
      </w:r>
      <w:r>
        <w:t>采蘋</w:t>
      </w:r>
      <w:r>
        <w:rPr>
          <w:rFonts w:hint="eastAsia" w:eastAsia="宋体"/>
          <w:lang w:eastAsia="zh-CN"/>
        </w:rPr>
        <w:t>》</w:t>
      </w:r>
      <w:r>
        <w:t>二章。</w:t>
      </w:r>
    </w:p>
    <w:p w14:paraId="087D39F6">
      <w:r>
        <w:t>下女</w:t>
      </w:r>
    </w:p>
    <w:p w14:paraId="20F73B8E">
      <w:r>
        <w:t>汜</w:t>
      </w:r>
      <w:r>
        <w:rPr>
          <w:rFonts w:hint="eastAsia" w:eastAsia="宋体"/>
          <w:lang w:eastAsia="zh-CN"/>
        </w:rPr>
        <w:t>》</w:t>
      </w:r>
      <w:r>
        <w:t>二章。</w:t>
      </w:r>
    </w:p>
    <w:p w14:paraId="5E450421">
      <w:r>
        <w:t>茹據愬怒</w:t>
      </w:r>
    </w:p>
    <w:p w14:paraId="04CA8F61">
      <w:r>
        <w:rPr>
          <w:rFonts w:hint="eastAsia" w:eastAsia="宋体"/>
          <w:lang w:eastAsia="zh-CN"/>
        </w:rPr>
        <w:t>《</w:t>
      </w:r>
      <w:r>
        <w:t>柏舟</w:t>
      </w:r>
      <w:r>
        <w:rPr>
          <w:rFonts w:hint="eastAsia" w:eastAsia="宋体"/>
          <w:lang w:eastAsia="zh-CN"/>
        </w:rPr>
        <w:t>》</w:t>
      </w:r>
      <w:r>
        <w:t>二章。</w:t>
      </w:r>
    </w:p>
    <w:p w14:paraId="7A9965BB">
      <w:r>
        <w:t>羽野雨</w:t>
      </w:r>
    </w:p>
    <w:p w14:paraId="7D339F8F">
      <w:r>
        <w:rPr>
          <w:rFonts w:hint="eastAsia" w:eastAsia="宋体"/>
          <w:lang w:eastAsia="zh-CN"/>
        </w:rPr>
        <w:t>《</w:t>
      </w:r>
      <w:r>
        <w:t>燕燕</w:t>
      </w:r>
      <w:r>
        <w:rPr>
          <w:rFonts w:hint="eastAsia" w:eastAsia="宋体"/>
          <w:lang w:eastAsia="zh-CN"/>
        </w:rPr>
        <w:t>》</w:t>
      </w:r>
      <w:r>
        <w:t>一章。</w:t>
      </w:r>
    </w:p>
    <w:p w14:paraId="267DD4BB">
      <w:r>
        <w:t>土處顧</w:t>
      </w:r>
      <w:r>
        <w:rPr>
          <w:rFonts w:hint="eastAsia" w:eastAsia="宋体"/>
          <w:lang w:eastAsia="zh-CN"/>
        </w:rPr>
        <w:t>《</w:t>
      </w:r>
      <w:r>
        <w:t>日月</w:t>
      </w:r>
      <w:r>
        <w:rPr>
          <w:rFonts w:hint="eastAsia" w:eastAsia="宋体"/>
          <w:lang w:eastAsia="zh-CN"/>
        </w:rPr>
        <w:t>》</w:t>
      </w:r>
      <w:r>
        <w:t>一章。</w:t>
      </w:r>
    </w:p>
    <w:p w14:paraId="728B2D4D">
      <w:r>
        <w:t>處馬下</w:t>
      </w:r>
      <w:r>
        <w:rPr>
          <w:rFonts w:hint="eastAsia" w:eastAsia="宋体"/>
          <w:lang w:eastAsia="zh-CN"/>
        </w:rPr>
        <w:t>《</w:t>
      </w:r>
      <w:r>
        <w:t>擊鼓</w:t>
      </w:r>
      <w:r>
        <w:rPr>
          <w:rFonts w:hint="eastAsia" w:eastAsia="宋体"/>
          <w:lang w:eastAsia="zh-CN"/>
        </w:rPr>
        <w:t>》</w:t>
      </w:r>
      <w:r>
        <w:t>三</w:t>
      </w:r>
    </w:p>
    <w:p w14:paraId="6C5CA460">
      <w:r>
        <w:t>雨怒</w:t>
      </w:r>
      <w:r>
        <w:rPr>
          <w:rFonts w:hint="eastAsia" w:eastAsia="宋体"/>
          <w:lang w:eastAsia="zh-CN"/>
        </w:rPr>
        <w:t>《</w:t>
      </w:r>
      <w:r>
        <w:t>谷風</w:t>
      </w:r>
      <w:r>
        <w:rPr>
          <w:rFonts w:hint="eastAsia" w:eastAsia="宋体"/>
          <w:lang w:eastAsia="zh-CN"/>
        </w:rPr>
        <w:t>》</w:t>
      </w:r>
      <w:r>
        <w:t>一章。</w:t>
      </w:r>
    </w:p>
    <w:p w14:paraId="4D9F7810">
      <w:r>
        <w:t>處與</w:t>
      </w:r>
    </w:p>
    <w:p w14:paraId="471D169F">
      <w:r>
        <w:rPr>
          <w:rFonts w:hint="eastAsia" w:eastAsia="宋体"/>
          <w:lang w:eastAsia="zh-CN"/>
        </w:rPr>
        <w:t>《</w:t>
      </w:r>
      <w:r>
        <w:t>旄丘</w:t>
      </w:r>
      <w:r>
        <w:rPr>
          <w:rFonts w:hint="eastAsia" w:eastAsia="宋体"/>
          <w:lang w:eastAsia="zh-CN"/>
        </w:rPr>
        <w:t>》</w:t>
      </w:r>
      <w:r>
        <w:t>二章。</w:t>
      </w:r>
    </w:p>
    <w:p w14:paraId="7CBE7D85">
      <w:r>
        <w:t>舞處</w:t>
      </w:r>
    </w:p>
    <w:p w14:paraId="25CD71E6">
      <w:pPr>
        <w:rPr>
          <w:rFonts w:hint="eastAsia" w:eastAsia="宋体"/>
          <w:lang w:eastAsia="zh-CN"/>
        </w:rPr>
      </w:pPr>
      <w:r>
        <w:rPr>
          <w:rFonts w:hint="eastAsia" w:eastAsia="宋体"/>
          <w:lang w:eastAsia="zh-CN"/>
        </w:rPr>
        <w:t>《</w:t>
      </w:r>
      <w:r>
        <w:t>簡兮</w:t>
      </w:r>
      <w:r>
        <w:rPr>
          <w:rFonts w:hint="eastAsia" w:eastAsia="宋体"/>
          <w:lang w:eastAsia="zh-CN"/>
        </w:rPr>
        <w:t>》</w:t>
      </w:r>
    </w:p>
    <w:p w14:paraId="45CA74BE">
      <w:r>
        <w:t>章。下苦</w:t>
      </w:r>
      <w:r>
        <w:rPr>
          <w:rFonts w:hint="eastAsia" w:eastAsia="宋体"/>
          <w:lang w:eastAsia="zh-CN"/>
        </w:rPr>
        <w:t>《</w:t>
      </w:r>
      <w:r>
        <w:t>凱風</w:t>
      </w:r>
      <w:r>
        <w:rPr>
          <w:rFonts w:hint="eastAsia" w:eastAsia="宋体"/>
          <w:lang w:eastAsia="zh-CN"/>
        </w:rPr>
        <w:t>》</w:t>
      </w:r>
      <w:r>
        <w:t>三章。</w:t>
      </w:r>
    </w:p>
    <w:p w14:paraId="630ECD5F">
      <w:r>
        <w:t>羽阻</w:t>
      </w:r>
    </w:p>
    <w:p w14:paraId="003BAE33">
      <w:r>
        <w:t>一章。俣舞虎組</w:t>
      </w:r>
    </w:p>
    <w:p w14:paraId="4665D4F5">
      <w:r>
        <w:t>虚楚</w:t>
      </w:r>
    </w:p>
    <w:p w14:paraId="21451AD1">
      <w:r>
        <w:rPr>
          <w:rFonts w:hint="eastAsia" w:eastAsia="宋体"/>
          <w:lang w:eastAsia="zh-CN"/>
        </w:rPr>
        <w:t>《</w:t>
      </w:r>
      <w:r>
        <w:t>定之方中</w:t>
      </w:r>
      <w:r>
        <w:rPr>
          <w:rFonts w:hint="eastAsia" w:eastAsia="宋体"/>
          <w:lang w:eastAsia="zh-CN"/>
        </w:rPr>
        <w:t>》</w:t>
      </w:r>
      <w:r>
        <w:t>二章。</w:t>
      </w:r>
    </w:p>
    <w:p w14:paraId="73F0D723">
      <w:r>
        <w:t>雨母</w:t>
      </w:r>
      <w:r>
        <w:rPr>
          <w:rFonts w:hint="eastAsia" w:eastAsia="宋体"/>
          <w:lang w:eastAsia="zh-CN"/>
        </w:rPr>
        <w:t>《</w:t>
      </w:r>
      <w:r>
        <w:t>蝃蝀</w:t>
      </w:r>
      <w:r>
        <w:rPr>
          <w:rFonts w:hint="eastAsia" w:eastAsia="宋体"/>
          <w:lang w:eastAsia="zh-CN"/>
        </w:rPr>
        <w:t>》</w:t>
      </w:r>
      <w:r>
        <w:t>二章。</w:t>
      </w:r>
    </w:p>
    <w:p w14:paraId="6EF55777">
      <w:r>
        <w:t>組五予</w:t>
      </w:r>
    </w:p>
    <w:p w14:paraId="1D371B9E">
      <w:r>
        <w:rPr>
          <w:rFonts w:hint="eastAsia" w:eastAsia="宋体"/>
          <w:lang w:eastAsia="zh-CN"/>
        </w:rPr>
        <w:t>《</w:t>
      </w:r>
      <w:r>
        <w:t>干旄</w:t>
      </w:r>
      <w:r>
        <w:rPr>
          <w:rFonts w:hint="eastAsia" w:eastAsia="宋体"/>
          <w:lang w:eastAsia="zh-CN"/>
        </w:rPr>
        <w:t>》</w:t>
      </w:r>
      <w:r>
        <w:t>二章。雨</w:t>
      </w:r>
    </w:p>
    <w:p w14:paraId="08B79A6E">
      <w:r>
        <w:t>野馬馬武</w:t>
      </w:r>
    </w:p>
    <w:p w14:paraId="2B08EEB3">
      <w:r>
        <w:rPr>
          <w:rFonts w:hint="eastAsia" w:eastAsia="宋体"/>
          <w:lang w:eastAsia="zh-CN"/>
        </w:rPr>
        <w:t>《</w:t>
      </w:r>
      <w:r>
        <w:t>叔于田</w:t>
      </w:r>
      <w:r>
        <w:rPr>
          <w:rFonts w:hint="eastAsia" w:eastAsia="宋体"/>
          <w:lang w:eastAsia="zh-CN"/>
        </w:rPr>
        <w:t>》</w:t>
      </w:r>
      <w:r>
        <w:t>三章。</w:t>
      </w:r>
    </w:p>
    <w:p w14:paraId="5386A119">
      <w:r>
        <w:t>馬組</w:t>
      </w:r>
    </w:p>
    <w:p w14:paraId="5323F0C4">
      <w:r>
        <w:t>雨</w:t>
      </w:r>
      <w:r>
        <w:rPr>
          <w:rFonts w:hint="eastAsia" w:eastAsia="宋体"/>
          <w:lang w:eastAsia="zh-CN"/>
        </w:rPr>
        <w:t>《</w:t>
      </w:r>
      <w:r>
        <w:t>伯兮</w:t>
      </w:r>
      <w:r>
        <w:rPr>
          <w:rFonts w:hint="eastAsia" w:eastAsia="宋体"/>
          <w:lang w:eastAsia="zh-CN"/>
        </w:rPr>
        <w:t>》</w:t>
      </w:r>
      <w:r>
        <w:t>三章。楚甫</w:t>
      </w:r>
      <w:r>
        <w:rPr>
          <w:rFonts w:hint="eastAsia" w:eastAsia="宋体"/>
          <w:lang w:eastAsia="zh-CN"/>
        </w:rPr>
        <w:t>《</w:t>
      </w:r>
      <w:r>
        <w:t>揚之水</w:t>
      </w:r>
      <w:r>
        <w:rPr>
          <w:rFonts w:hint="eastAsia" w:eastAsia="宋体"/>
          <w:lang w:eastAsia="zh-CN"/>
        </w:rPr>
        <w:t>》</w:t>
      </w:r>
      <w:r>
        <w:t>二章。</w:t>
      </w:r>
    </w:p>
    <w:p w14:paraId="4C50EFD8">
      <w:r>
        <w:t>滸父父顧</w:t>
      </w:r>
    </w:p>
    <w:p w14:paraId="5C4F5EBB">
      <w:r>
        <w:t>舞舉虎所女</w:t>
      </w:r>
    </w:p>
    <w:p w14:paraId="0238E88F">
      <w:r>
        <w:rPr>
          <w:rFonts w:hint="eastAsia" w:eastAsia="宋体"/>
          <w:lang w:eastAsia="zh-CN"/>
        </w:rPr>
        <w:t>《</w:t>
      </w:r>
      <w:r>
        <w:t>大叔于田</w:t>
      </w:r>
      <w:r>
        <w:rPr>
          <w:rFonts w:hint="eastAsia" w:eastAsia="宋体"/>
          <w:lang w:eastAsia="zh-CN"/>
        </w:rPr>
        <w:t>》</w:t>
      </w:r>
      <w:r>
        <w:t>一章。</w:t>
      </w:r>
    </w:p>
    <w:p w14:paraId="6DE9BA4C">
      <w:r>
        <w:t>射御</w:t>
      </w:r>
    </w:p>
    <w:p w14:paraId="2DC92920">
      <w:r>
        <w:t>楚女女</w:t>
      </w:r>
      <w:r>
        <w:rPr>
          <w:rFonts w:hint="eastAsia" w:eastAsia="宋体"/>
          <w:lang w:eastAsia="zh-CN"/>
        </w:rPr>
        <w:t>《</w:t>
      </w:r>
      <w:r>
        <w:t>揚之水</w:t>
      </w:r>
      <w:r>
        <w:rPr>
          <w:rFonts w:hint="eastAsia" w:eastAsia="宋体"/>
          <w:lang w:eastAsia="zh-CN"/>
        </w:rPr>
        <w:t>》</w:t>
      </w:r>
      <w:r>
        <w:t>一章。</w:t>
      </w:r>
    </w:p>
    <w:p w14:paraId="0D121092">
      <w:r>
        <w:t>鱮雨</w:t>
      </w:r>
      <w:r>
        <w:rPr>
          <w:rFonts w:hint="eastAsia" w:eastAsia="宋体"/>
          <w:lang w:eastAsia="zh-CN"/>
        </w:rPr>
        <w:t>《</w:t>
      </w:r>
      <w:r>
        <w:t>敝笱</w:t>
      </w:r>
      <w:r>
        <w:rPr>
          <w:rFonts w:hint="eastAsia" w:eastAsia="宋体"/>
          <w:lang w:eastAsia="zh-CN"/>
        </w:rPr>
        <w:t>》</w:t>
      </w:r>
      <w:r>
        <w:t>二章。</w:t>
      </w:r>
    </w:p>
    <w:p w14:paraId="72EF0CCF">
      <w:r>
        <w:t>岵父</w:t>
      </w:r>
      <w:r>
        <w:rPr>
          <w:rFonts w:hint="eastAsia" w:eastAsia="宋体"/>
          <w:lang w:eastAsia="zh-CN"/>
        </w:rPr>
        <w:t>《</w:t>
      </w:r>
      <w:r>
        <w:t>陟</w:t>
      </w:r>
    </w:p>
    <w:p w14:paraId="6E692F27">
      <w:r>
        <w:t>楚户者者</w:t>
      </w:r>
    </w:p>
    <w:p w14:paraId="1AC3594B">
      <w:r>
        <w:rPr>
          <w:rFonts w:hint="eastAsia" w:eastAsia="宋体"/>
          <w:lang w:eastAsia="zh-CN"/>
        </w:rPr>
        <w:t>《</w:t>
      </w:r>
      <w:r>
        <w:t>綢繆</w:t>
      </w:r>
      <w:r>
        <w:rPr>
          <w:rFonts w:hint="eastAsia" w:eastAsia="宋体"/>
          <w:lang w:eastAsia="zh-CN"/>
        </w:rPr>
        <w:t>》</w:t>
      </w:r>
      <w:r>
        <w:t>三</w:t>
      </w:r>
    </w:p>
    <w:p w14:paraId="5E060628">
      <w:r>
        <w:t>岵</w:t>
      </w:r>
      <w:r>
        <w:rPr>
          <w:rFonts w:hint="eastAsia" w:eastAsia="宋体"/>
          <w:lang w:eastAsia="zh-CN"/>
        </w:rPr>
        <w:t>》</w:t>
      </w:r>
      <w:r>
        <w:t>一章。鼠鼠黍女顧女土土土所</w:t>
      </w:r>
      <w:r>
        <w:rPr>
          <w:rFonts w:hint="eastAsia" w:eastAsia="宋体"/>
          <w:lang w:eastAsia="zh-CN"/>
        </w:rPr>
        <w:t>《</w:t>
      </w:r>
      <w:r>
        <w:t>碩鼠</w:t>
      </w:r>
      <w:r>
        <w:rPr>
          <w:rFonts w:hint="eastAsia" w:eastAsia="宋体"/>
          <w:lang w:eastAsia="zh-CN"/>
        </w:rPr>
        <w:t>》</w:t>
      </w:r>
      <w:r>
        <w:t>一章。</w:t>
      </w:r>
    </w:p>
    <w:p w14:paraId="07F93422">
      <w:r>
        <w:t>鼠鼠女女</w:t>
      </w:r>
    </w:p>
    <w:p w14:paraId="6AAF2F6A">
      <w:r>
        <w:t>楚野處</w:t>
      </w:r>
      <w:r>
        <w:rPr>
          <w:rFonts w:hint="eastAsia" w:eastAsia="宋体"/>
          <w:lang w:eastAsia="zh-CN"/>
        </w:rPr>
        <w:t>《</w:t>
      </w:r>
      <w:r>
        <w:t>葛生</w:t>
      </w:r>
      <w:r>
        <w:rPr>
          <w:rFonts w:hint="eastAsia" w:eastAsia="宋体"/>
          <w:lang w:eastAsia="zh-CN"/>
        </w:rPr>
        <w:t>》</w:t>
      </w:r>
      <w:r>
        <w:t>一章。</w:t>
      </w:r>
    </w:p>
    <w:p w14:paraId="48B9DD92">
      <w:r>
        <w:t>苦苦下與</w:t>
      </w:r>
      <w:r>
        <w:rPr>
          <w:rFonts w:hint="eastAsia" w:eastAsia="宋体"/>
          <w:lang w:eastAsia="zh-CN"/>
        </w:rPr>
        <w:t>《</w:t>
      </w:r>
      <w:r>
        <w:t>采</w:t>
      </w:r>
    </w:p>
    <w:p w14:paraId="3350104B">
      <w:r>
        <w:t>章。杜湑踽父</w:t>
      </w:r>
    </w:p>
    <w:p w14:paraId="6162D860">
      <w:r>
        <w:rPr>
          <w:rFonts w:hint="eastAsia" w:eastAsia="宋体"/>
          <w:lang w:eastAsia="zh-CN"/>
        </w:rPr>
        <w:t>《</w:t>
      </w:r>
      <w:r>
        <w:t>杕杜</w:t>
      </w:r>
      <w:r>
        <w:rPr>
          <w:rFonts w:hint="eastAsia" w:eastAsia="宋体"/>
          <w:lang w:eastAsia="zh-CN"/>
        </w:rPr>
        <w:t>》</w:t>
      </w:r>
      <w:r>
        <w:t>一章。</w:t>
      </w:r>
    </w:p>
    <w:p w14:paraId="5A6DA18D">
      <w:r>
        <w:t>羽栩盬黍怙所</w:t>
      </w:r>
    </w:p>
    <w:p w14:paraId="498EB28A">
      <w:r>
        <w:t>鼓下夏羽</w:t>
      </w:r>
      <w:r>
        <w:rPr>
          <w:rFonts w:hint="eastAsia" w:eastAsia="宋体"/>
          <w:lang w:eastAsia="zh-CN"/>
        </w:rPr>
        <w:t>《</w:t>
      </w:r>
      <w:r>
        <w:t>宛丘</w:t>
      </w:r>
      <w:r>
        <w:rPr>
          <w:rFonts w:hint="eastAsia" w:eastAsia="宋体"/>
          <w:lang w:eastAsia="zh-CN"/>
        </w:rPr>
        <w:t>》</w:t>
      </w:r>
      <w:r>
        <w:t>二章。</w:t>
      </w:r>
    </w:p>
    <w:p w14:paraId="25B54057">
      <w:r>
        <w:t>栩下</w:t>
      </w:r>
    </w:p>
    <w:p w14:paraId="5962CC65">
      <w:r>
        <w:rPr>
          <w:rFonts w:hint="eastAsia" w:eastAsia="宋体"/>
          <w:lang w:eastAsia="zh-CN"/>
        </w:rPr>
        <w:t>《</w:t>
      </w:r>
      <w:r>
        <w:t>東門之枌</w:t>
      </w:r>
      <w:r>
        <w:rPr>
          <w:rFonts w:hint="eastAsia" w:eastAsia="宋体"/>
          <w:lang w:eastAsia="zh-CN"/>
        </w:rPr>
        <w:t>》</w:t>
      </w:r>
      <w:r>
        <w:t>一章。</w:t>
      </w:r>
    </w:p>
    <w:p w14:paraId="553E0D00">
      <w:r>
        <w:t>縇語</w:t>
      </w:r>
    </w:p>
    <w:p w14:paraId="114BBE1F">
      <w:r>
        <w:rPr>
          <w:rFonts w:hint="eastAsia" w:eastAsia="宋体"/>
          <w:lang w:eastAsia="zh-CN"/>
        </w:rPr>
        <w:t>《</w:t>
      </w:r>
      <w:r>
        <w:t>東門之</w:t>
      </w:r>
    </w:p>
    <w:p w14:paraId="2FF4DF06">
      <w:r>
        <w:t>苓</w:t>
      </w:r>
      <w:r>
        <w:rPr>
          <w:rFonts w:hint="eastAsia" w:eastAsia="宋体"/>
          <w:lang w:eastAsia="zh-CN"/>
        </w:rPr>
        <w:t>》</w:t>
      </w:r>
      <w:r>
        <w:t>二章。</w:t>
      </w:r>
    </w:p>
    <w:p w14:paraId="1CA3FE4F">
      <w:pPr>
        <w:rPr>
          <w:rFonts w:hint="eastAsia" w:eastAsia="宋体"/>
          <w:lang w:eastAsia="zh-CN"/>
        </w:rPr>
      </w:pPr>
      <w:r>
        <w:t>楚虎虎禦</w:t>
      </w:r>
      <w:r>
        <w:rPr>
          <w:rFonts w:hint="eastAsia" w:eastAsia="宋体"/>
          <w:lang w:eastAsia="zh-CN"/>
        </w:rPr>
        <w:t>《</w:t>
      </w:r>
    </w:p>
    <w:p w14:paraId="5532AB5A">
      <w:r>
        <w:t>馬野</w:t>
      </w:r>
    </w:p>
    <w:p w14:paraId="1317A987">
      <w:r>
        <w:rPr>
          <w:rFonts w:hint="eastAsia" w:eastAsia="宋体"/>
          <w:lang w:eastAsia="zh-CN"/>
        </w:rPr>
        <w:t>《</w:t>
      </w:r>
      <w:r>
        <w:t>株林</w:t>
      </w:r>
      <w:r>
        <w:rPr>
          <w:rFonts w:hint="eastAsia" w:eastAsia="宋体"/>
          <w:lang w:eastAsia="zh-CN"/>
        </w:rPr>
        <w:t>》</w:t>
      </w:r>
      <w:r>
        <w:t>二章。</w:t>
      </w:r>
    </w:p>
    <w:p w14:paraId="7FF90688">
      <w:r>
        <w:t>羽楚處</w:t>
      </w:r>
    </w:p>
    <w:p w14:paraId="21B32935">
      <w:r>
        <w:t>蜉蝣</w:t>
      </w:r>
      <w:r>
        <w:rPr>
          <w:rFonts w:hint="eastAsia" w:eastAsia="宋体"/>
          <w:lang w:eastAsia="zh-CN"/>
        </w:rPr>
        <w:t>》</w:t>
      </w:r>
      <w:r>
        <w:t>一章。</w:t>
      </w:r>
    </w:p>
    <w:p w14:paraId="59A71334">
      <w:r>
        <w:t>股羽野宇户下鼠户子</w:t>
      </w:r>
    </w:p>
    <w:p w14:paraId="5753C7F4">
      <w:r>
        <w:t>池</w:t>
      </w:r>
      <w:r>
        <w:rPr>
          <w:rFonts w:hint="eastAsia" w:eastAsia="宋体"/>
          <w:lang w:eastAsia="zh-CN"/>
        </w:rPr>
        <w:t>》</w:t>
      </w:r>
      <w:r>
        <w:t>二章。</w:t>
      </w:r>
    </w:p>
    <w:p w14:paraId="21795806">
      <w:r>
        <w:t>顧予</w:t>
      </w:r>
    </w:p>
    <w:p w14:paraId="0C277CD7">
      <w:r>
        <w:t>羽馬四</w:t>
      </w:r>
    </w:p>
    <w:p w14:paraId="602B9EE9">
      <w:pPr>
        <w:rPr>
          <w:rFonts w:hint="eastAsia" w:eastAsia="宋体"/>
          <w:lang w:eastAsia="zh-CN"/>
        </w:rPr>
      </w:pPr>
      <w:r>
        <w:t>處</w:t>
      </w:r>
      <w:r>
        <w:rPr>
          <w:rFonts w:hint="eastAsia" w:eastAsia="宋体"/>
          <w:lang w:eastAsia="zh-CN"/>
        </w:rPr>
        <w:t>《</w:t>
      </w:r>
    </w:p>
    <w:p w14:paraId="2135D840">
      <w:r>
        <w:t>七月</w:t>
      </w:r>
      <w:r>
        <w:rPr>
          <w:rFonts w:hint="eastAsia" w:eastAsia="宋体"/>
          <w:lang w:eastAsia="zh-CN"/>
        </w:rPr>
        <w:t>》</w:t>
      </w:r>
      <w:r>
        <w:t>五章。</w:t>
      </w:r>
    </w:p>
    <w:p w14:paraId="7E93FCF9">
      <w:r>
        <w:t>圃稼七章。</w:t>
      </w:r>
    </w:p>
    <w:p w14:paraId="5A38E8B9">
      <w:r>
        <w:t>雨土户予</w:t>
      </w:r>
      <w:r>
        <w:rPr>
          <w:rFonts w:hint="eastAsia" w:eastAsia="宋体"/>
          <w:lang w:eastAsia="zh-CN"/>
        </w:rPr>
        <w:t>《</w:t>
      </w:r>
      <w:r>
        <w:t>鴟鴞</w:t>
      </w:r>
      <w:r>
        <w:rPr>
          <w:rFonts w:hint="eastAsia" w:eastAsia="宋体"/>
          <w:lang w:eastAsia="zh-CN"/>
        </w:rPr>
        <w:t>》</w:t>
      </w:r>
      <w:r>
        <w:t>二章。</w:t>
      </w:r>
    </w:p>
    <w:p w14:paraId="62503A9C">
      <w:r>
        <w:t>野下</w:t>
      </w:r>
    </w:p>
    <w:p w14:paraId="4D2B1282">
      <w:r>
        <w:rPr>
          <w:rFonts w:hint="eastAsia" w:eastAsia="宋体"/>
          <w:lang w:eastAsia="zh-CN"/>
        </w:rPr>
        <w:t>《</w:t>
      </w:r>
      <w:r>
        <w:t>東山</w:t>
      </w:r>
      <w:r>
        <w:rPr>
          <w:rFonts w:hint="eastAsia" w:eastAsia="宋体"/>
          <w:lang w:eastAsia="zh-CN"/>
        </w:rPr>
        <w:t>》</w:t>
      </w:r>
      <w:r>
        <w:t>一章。</w:t>
      </w:r>
    </w:p>
    <w:p w14:paraId="421D3DDF">
      <w:r>
        <w:t>宇户</w:t>
      </w:r>
    </w:p>
    <w:p w14:paraId="641FB2E6">
      <w:r>
        <w:t>二章。</w:t>
      </w:r>
    </w:p>
    <w:p w14:paraId="0AD90D15">
      <w:r>
        <w:t>章。渚所處</w:t>
      </w:r>
    </w:p>
    <w:p w14:paraId="300BC88F">
      <w:r>
        <w:t>九罭</w:t>
      </w:r>
      <w:r>
        <w:rPr>
          <w:rFonts w:hint="eastAsia" w:eastAsia="宋体"/>
          <w:lang w:eastAsia="zh-CN"/>
        </w:rPr>
        <w:t>》</w:t>
      </w:r>
      <w:r>
        <w:t>二章。</w:t>
      </w:r>
    </w:p>
    <w:p w14:paraId="6D702486">
      <w:r>
        <w:t>馬盬處</w:t>
      </w:r>
      <w:r>
        <w:rPr>
          <w:rFonts w:hint="eastAsia" w:eastAsia="宋体"/>
          <w:lang w:eastAsia="zh-CN"/>
        </w:rPr>
        <w:t>《</w:t>
      </w:r>
      <w:r>
        <w:t>四牡</w:t>
      </w:r>
      <w:r>
        <w:rPr>
          <w:rFonts w:hint="eastAsia" w:eastAsia="宋体"/>
          <w:lang w:eastAsia="zh-CN"/>
        </w:rPr>
        <w:t>》</w:t>
      </w:r>
      <w:r>
        <w:t>二章。</w:t>
      </w:r>
    </w:p>
    <w:p w14:paraId="5E73436E">
      <w:r>
        <w:t>下栩盬父三章。</w:t>
      </w:r>
    </w:p>
    <w:p w14:paraId="18E0D490">
      <w:r>
        <w:t>許藇羜父顧</w:t>
      </w:r>
    </w:p>
    <w:p w14:paraId="1137DFAD">
      <w:r>
        <w:rPr>
          <w:rFonts w:hint="eastAsia" w:eastAsia="宋体"/>
          <w:lang w:eastAsia="zh-CN"/>
        </w:rPr>
        <w:t>《</w:t>
      </w:r>
      <w:r>
        <w:t>伐木</w:t>
      </w:r>
      <w:r>
        <w:rPr>
          <w:rFonts w:hint="eastAsia" w:eastAsia="宋体"/>
          <w:lang w:eastAsia="zh-CN"/>
        </w:rPr>
        <w:t>》</w:t>
      </w:r>
      <w:r>
        <w:t>二章。</w:t>
      </w:r>
    </w:p>
    <w:p w14:paraId="1FCED14F">
      <w:r>
        <w:t>湑酤鼓舞暇湑</w:t>
      </w:r>
    </w:p>
    <w:p w14:paraId="20067D6F">
      <w:r>
        <w:t>盬處</w:t>
      </w:r>
      <w:r>
        <w:rPr>
          <w:rFonts w:hint="eastAsia" w:eastAsia="宋体"/>
          <w:lang w:eastAsia="zh-CN"/>
        </w:rPr>
        <w:t>《</w:t>
      </w:r>
      <w:r>
        <w:t>采薇</w:t>
      </w:r>
      <w:r>
        <w:rPr>
          <w:rFonts w:hint="eastAsia" w:eastAsia="宋体"/>
          <w:lang w:eastAsia="zh-CN"/>
        </w:rPr>
        <w:t>》</w:t>
      </w:r>
      <w:r>
        <w:t>三章。</w:t>
      </w:r>
    </w:p>
    <w:p w14:paraId="0E71737E">
      <w:r>
        <w:t>杜盬</w:t>
      </w:r>
    </w:p>
    <w:p w14:paraId="0A22F44D">
      <w:r>
        <w:t>杕杜</w:t>
      </w:r>
      <w:r>
        <w:rPr>
          <w:rFonts w:hint="eastAsia" w:eastAsia="宋体"/>
          <w:lang w:eastAsia="zh-CN"/>
        </w:rPr>
        <w:t>》</w:t>
      </w:r>
      <w:r>
        <w:t>一章，二章同。</w:t>
      </w:r>
    </w:p>
    <w:p w14:paraId="62C2FEB2">
      <w:r>
        <w:t>湑寫語處</w:t>
      </w:r>
    </w:p>
    <w:p w14:paraId="7F5AAEBC">
      <w:r>
        <w:rPr>
          <w:rFonts w:hint="eastAsia" w:eastAsia="宋体"/>
          <w:lang w:eastAsia="zh-CN"/>
        </w:rPr>
        <w:t>《</w:t>
      </w:r>
      <w:r>
        <w:t>蓼蕭</w:t>
      </w:r>
      <w:r>
        <w:rPr>
          <w:rFonts w:hint="eastAsia" w:eastAsia="宋体"/>
          <w:lang w:eastAsia="zh-CN"/>
        </w:rPr>
        <w:t>》</w:t>
      </w:r>
      <w:r>
        <w:t>一章。</w:t>
      </w:r>
    </w:p>
    <w:p w14:paraId="402A8564">
      <w:r>
        <w:t>茹穫</w:t>
      </w:r>
    </w:p>
    <w:p w14:paraId="0C94D24C">
      <w:r>
        <w:rPr>
          <w:rFonts w:hint="eastAsia" w:eastAsia="宋体"/>
          <w:lang w:eastAsia="zh-CN"/>
        </w:rPr>
        <w:t>《</w:t>
      </w:r>
      <w:r>
        <w:t>六月</w:t>
      </w:r>
      <w:r>
        <w:rPr>
          <w:rFonts w:hint="eastAsia" w:eastAsia="宋体"/>
          <w:lang w:eastAsia="zh-CN"/>
        </w:rPr>
        <w:t>》</w:t>
      </w:r>
      <w:r>
        <w:t>四章。</w:t>
      </w:r>
    </w:p>
    <w:p w14:paraId="3B724666">
      <w:r>
        <w:t>鼓旅鼓旅</w:t>
      </w:r>
    </w:p>
    <w:p w14:paraId="11F62162">
      <w:r>
        <w:rPr>
          <w:rFonts w:hint="eastAsia" w:eastAsia="宋体"/>
          <w:lang w:eastAsia="zh-CN"/>
        </w:rPr>
        <w:t>《</w:t>
      </w:r>
      <w:r>
        <w:t>采芑</w:t>
      </w:r>
      <w:r>
        <w:rPr>
          <w:rFonts w:hint="eastAsia" w:eastAsia="宋体"/>
          <w:lang w:eastAsia="zh-CN"/>
        </w:rPr>
        <w:t>》</w:t>
      </w:r>
      <w:r>
        <w:t>三章。</w:t>
      </w:r>
    </w:p>
    <w:p w14:paraId="5778CAFE">
      <w:r>
        <w:t>午馬麌所</w:t>
      </w:r>
    </w:p>
    <w:p w14:paraId="15177CC6">
      <w:r>
        <w:rPr>
          <w:rFonts w:hint="eastAsia" w:eastAsia="宋体"/>
          <w:lang w:eastAsia="zh-CN"/>
        </w:rPr>
        <w:t>《</w:t>
      </w:r>
      <w:r>
        <w:t>吉日</w:t>
      </w:r>
      <w:r>
        <w:rPr>
          <w:rFonts w:hint="eastAsia" w:eastAsia="宋体"/>
          <w:lang w:eastAsia="zh-CN"/>
        </w:rPr>
        <w:t>》</w:t>
      </w:r>
      <w:r>
        <w:t>二章。</w:t>
      </w:r>
    </w:p>
    <w:p w14:paraId="44EF0B67">
      <w:r>
        <w:t>羽野寡</w:t>
      </w:r>
      <w:r>
        <w:rPr>
          <w:rFonts w:hint="eastAsia" w:eastAsia="宋体"/>
          <w:lang w:eastAsia="zh-CN"/>
        </w:rPr>
        <w:t>《</w:t>
      </w:r>
      <w:r>
        <w:t>鴻雁</w:t>
      </w:r>
      <w:r>
        <w:rPr>
          <w:rFonts w:hint="eastAsia" w:eastAsia="宋体"/>
          <w:lang w:eastAsia="zh-CN"/>
        </w:rPr>
        <w:t>》</w:t>
      </w:r>
      <w:r>
        <w:t>一章。</w:t>
      </w:r>
    </w:p>
    <w:p w14:paraId="51811761">
      <w:r>
        <w:t>野渚</w:t>
      </w:r>
    </w:p>
    <w:p w14:paraId="171493C8">
      <w:r>
        <w:t>【第532页】</w:t>
      </w:r>
    </w:p>
    <w:p w14:paraId="0DE2240D">
      <w:r>
        <w:rPr>
          <w:rFonts w:hint="eastAsia" w:eastAsia="宋体"/>
          <w:lang w:eastAsia="zh-CN"/>
        </w:rPr>
        <w:t>《</w:t>
      </w:r>
      <w:r>
        <w:t>鶴鳴</w:t>
      </w:r>
      <w:r>
        <w:rPr>
          <w:rFonts w:hint="eastAsia" w:eastAsia="宋体"/>
          <w:lang w:eastAsia="zh-CN"/>
        </w:rPr>
        <w:t>》</w:t>
      </w:r>
      <w:r>
        <w:t>一章。</w:t>
      </w:r>
    </w:p>
    <w:p w14:paraId="38DC6BB9">
      <w:r>
        <w:t>栩黍處父</w:t>
      </w:r>
    </w:p>
    <w:p w14:paraId="4663999D">
      <w:r>
        <w:rPr>
          <w:rFonts w:hint="eastAsia" w:eastAsia="宋体"/>
          <w:lang w:eastAsia="zh-CN"/>
        </w:rPr>
        <w:t>《</w:t>
      </w:r>
      <w:r>
        <w:t>黄鳥</w:t>
      </w:r>
      <w:r>
        <w:rPr>
          <w:rFonts w:hint="eastAsia" w:eastAsia="宋体"/>
          <w:lang w:eastAsia="zh-CN"/>
        </w:rPr>
        <w:t>》</w:t>
      </w:r>
      <w:r>
        <w:t>三章。</w:t>
      </w:r>
    </w:p>
    <w:p w14:paraId="31E6DE04">
      <w:r>
        <w:t>祖堵户處語</w:t>
      </w:r>
    </w:p>
    <w:p w14:paraId="27077080">
      <w:r>
        <w:rPr>
          <w:rFonts w:hint="eastAsia" w:eastAsia="宋体"/>
          <w:lang w:eastAsia="zh-CN"/>
        </w:rPr>
        <w:t>《</w:t>
      </w:r>
      <w:r>
        <w:t>斯干</w:t>
      </w:r>
      <w:r>
        <w:rPr>
          <w:rFonts w:hint="eastAsia" w:eastAsia="宋体"/>
          <w:lang w:eastAsia="zh-CN"/>
        </w:rPr>
        <w:t>》</w:t>
      </w:r>
      <w:r>
        <w:t>二章。</w:t>
      </w:r>
    </w:p>
    <w:p w14:paraId="149F2778">
      <w:r>
        <w:t>雨輔予</w:t>
      </w:r>
      <w:r>
        <w:rPr>
          <w:rFonts w:hint="eastAsia" w:eastAsia="宋体"/>
          <w:lang w:eastAsia="zh-CN"/>
        </w:rPr>
        <w:t>《</w:t>
      </w:r>
      <w:r>
        <w:t>正月</w:t>
      </w:r>
      <w:r>
        <w:rPr>
          <w:rFonts w:hint="eastAsia" w:eastAsia="宋体"/>
          <w:lang w:eastAsia="zh-CN"/>
        </w:rPr>
        <w:t>》</w:t>
      </w:r>
      <w:r>
        <w:t>九章。</w:t>
      </w:r>
    </w:p>
    <w:p w14:paraId="00825E85">
      <w:r>
        <w:t>馬處</w:t>
      </w:r>
      <w:r>
        <w:rPr>
          <w:rFonts w:hint="eastAsia" w:eastAsia="宋体"/>
          <w:lang w:eastAsia="zh-CN"/>
        </w:rPr>
        <w:t>《</w:t>
      </w:r>
      <w:r>
        <w:t>十</w:t>
      </w:r>
    </w:p>
    <w:p w14:paraId="7EDD0B52">
      <w:r>
        <w:t>月之交</w:t>
      </w:r>
      <w:r>
        <w:rPr>
          <w:rFonts w:hint="eastAsia" w:eastAsia="宋体"/>
          <w:lang w:eastAsia="zh-CN"/>
        </w:rPr>
        <w:t>》</w:t>
      </w:r>
      <w:r>
        <w:t>四章。</w:t>
      </w:r>
    </w:p>
    <w:p w14:paraId="0792F5FA">
      <w:r>
        <w:t>土沮</w:t>
      </w:r>
      <w:r>
        <w:rPr>
          <w:rFonts w:hint="eastAsia" w:eastAsia="宋体"/>
          <w:lang w:eastAsia="zh-CN"/>
        </w:rPr>
        <w:t>《</w:t>
      </w:r>
      <w:r>
        <w:t>小旻</w:t>
      </w:r>
      <w:r>
        <w:rPr>
          <w:rFonts w:hint="eastAsia" w:eastAsia="宋体"/>
          <w:lang w:eastAsia="zh-CN"/>
        </w:rPr>
        <w:t>》</w:t>
      </w:r>
      <w:r>
        <w:t>一章。</w:t>
      </w:r>
    </w:p>
    <w:p w14:paraId="00A1FCB4">
      <w:r>
        <w:t>扈寡</w:t>
      </w:r>
    </w:p>
    <w:p w14:paraId="536C39AA">
      <w:r>
        <w:rPr>
          <w:rFonts w:hint="eastAsia" w:eastAsia="宋体"/>
          <w:lang w:eastAsia="zh-CN"/>
        </w:rPr>
        <w:t>《</w:t>
      </w:r>
      <w:r>
        <w:t>小宛</w:t>
      </w:r>
      <w:r>
        <w:rPr>
          <w:rFonts w:hint="eastAsia" w:eastAsia="宋体"/>
          <w:lang w:eastAsia="zh-CN"/>
        </w:rPr>
        <w:t>》</w:t>
      </w:r>
      <w:r>
        <w:t>五章。</w:t>
      </w:r>
    </w:p>
    <w:p w14:paraId="51624E46">
      <w:r>
        <w:t>怒沮</w:t>
      </w:r>
    </w:p>
    <w:p w14:paraId="45FEB299">
      <w:r>
        <w:rPr>
          <w:rFonts w:hint="eastAsia" w:eastAsia="宋体"/>
          <w:lang w:eastAsia="zh-CN"/>
        </w:rPr>
        <w:t>《</w:t>
      </w:r>
      <w:r>
        <w:t>巧言</w:t>
      </w:r>
      <w:r>
        <w:rPr>
          <w:rFonts w:hint="eastAsia" w:eastAsia="宋体"/>
          <w:lang w:eastAsia="zh-CN"/>
        </w:rPr>
        <w:t>》</w:t>
      </w:r>
      <w:r>
        <w:t>二章。</w:t>
      </w:r>
    </w:p>
    <w:p w14:paraId="4F4A0173">
      <w:r>
        <w:t>者謀虎</w:t>
      </w:r>
    </w:p>
    <w:p w14:paraId="2975A1AB">
      <w:r>
        <w:rPr>
          <w:rFonts w:hint="eastAsia" w:eastAsia="宋体"/>
          <w:lang w:eastAsia="zh-CN"/>
        </w:rPr>
        <w:t>《</w:t>
      </w:r>
      <w:r>
        <w:t>巷伯</w:t>
      </w:r>
      <w:r>
        <w:rPr>
          <w:rFonts w:hint="eastAsia" w:eastAsia="宋体"/>
          <w:lang w:eastAsia="zh-CN"/>
        </w:rPr>
        <w:t>》</w:t>
      </w:r>
      <w:r>
        <w:t>六章。</w:t>
      </w:r>
    </w:p>
    <w:p w14:paraId="01D85FD5">
      <w:r>
        <w:t>雨女予</w:t>
      </w:r>
    </w:p>
    <w:p w14:paraId="184437EC">
      <w:r>
        <w:rPr>
          <w:rFonts w:hint="eastAsia" w:eastAsia="宋体"/>
          <w:lang w:eastAsia="zh-CN"/>
        </w:rPr>
        <w:t>《</w:t>
      </w:r>
      <w:r>
        <w:t>谷風</w:t>
      </w:r>
      <w:r>
        <w:rPr>
          <w:rFonts w:hint="eastAsia" w:eastAsia="宋体"/>
          <w:lang w:eastAsia="zh-CN"/>
        </w:rPr>
        <w:t>》</w:t>
      </w:r>
      <w:r>
        <w:t>一章。</w:t>
      </w:r>
    </w:p>
    <w:p w14:paraId="68038B0E">
      <w:r>
        <w:t>父怙</w:t>
      </w:r>
    </w:p>
    <w:p w14:paraId="52A9CA1D">
      <w:r>
        <w:t>夏暑予</w:t>
      </w:r>
    </w:p>
    <w:p w14:paraId="21FE7A02">
      <w:r>
        <w:t>下土</w:t>
      </w:r>
    </w:p>
    <w:p w14:paraId="2C4CD5C7">
      <w:r>
        <w:t>土野暑苦雨</w:t>
      </w:r>
    </w:p>
    <w:p w14:paraId="26527564">
      <w:r>
        <w:t>罟</w:t>
      </w:r>
      <w:r>
        <w:rPr>
          <w:rFonts w:hint="eastAsia" w:eastAsia="宋体"/>
          <w:lang w:eastAsia="zh-CN"/>
        </w:rPr>
        <w:t>《</w:t>
      </w:r>
      <w:r>
        <w:t>小明</w:t>
      </w:r>
      <w:r>
        <w:rPr>
          <w:rFonts w:hint="eastAsia" w:eastAsia="宋体"/>
          <w:lang w:eastAsia="zh-CN"/>
        </w:rPr>
        <w:t>》</w:t>
      </w:r>
      <w:r>
        <w:t>一章。</w:t>
      </w:r>
    </w:p>
    <w:p w14:paraId="4C9B3876">
      <w:r>
        <w:t>除莫庶暇顧怒</w:t>
      </w:r>
    </w:p>
    <w:p w14:paraId="5B3B66AB">
      <w:r>
        <w:t>二章。</w:t>
      </w:r>
    </w:p>
    <w:p w14:paraId="0CC6BE2E">
      <w:r>
        <w:t>處與女</w:t>
      </w:r>
    </w:p>
    <w:p w14:paraId="65BB1B78">
      <w:r>
        <w:t>祖祜</w:t>
      </w:r>
    </w:p>
    <w:p w14:paraId="4572B424">
      <w:r>
        <w:t>鼓祖雨黍女</w:t>
      </w:r>
      <w:r>
        <w:rPr>
          <w:rFonts w:hint="eastAsia" w:eastAsia="宋体"/>
          <w:lang w:eastAsia="zh-CN"/>
        </w:rPr>
        <w:t>《</w:t>
      </w:r>
      <w:r>
        <w:t>甫</w:t>
      </w:r>
    </w:p>
    <w:p w14:paraId="1DF8AA2D">
      <w:r>
        <w:t>田</w:t>
      </w:r>
      <w:r>
        <w:rPr>
          <w:rFonts w:hint="eastAsia" w:eastAsia="宋体"/>
          <w:lang w:eastAsia="zh-CN"/>
        </w:rPr>
        <w:t>》</w:t>
      </w:r>
      <w:r>
        <w:t>二章。</w:t>
      </w:r>
    </w:p>
    <w:p w14:paraId="61291C32">
      <w:r>
        <w:t>湑寫寫處</w:t>
      </w:r>
    </w:p>
    <w:p w14:paraId="68AF416C">
      <w:r>
        <w:rPr>
          <w:rFonts w:hint="eastAsia" w:eastAsia="宋体"/>
          <w:lang w:eastAsia="zh-CN"/>
        </w:rPr>
        <w:t>《</w:t>
      </w:r>
      <w:r>
        <w:t>裳裳者華</w:t>
      </w:r>
      <w:r>
        <w:rPr>
          <w:rFonts w:hint="eastAsia" w:eastAsia="宋体"/>
          <w:lang w:eastAsia="zh-CN"/>
        </w:rPr>
        <w:t>》</w:t>
      </w:r>
      <w:r>
        <w:t>一章。</w:t>
      </w:r>
    </w:p>
    <w:p w14:paraId="02A7C601">
      <w:r>
        <w:t>扈羽胥祜</w:t>
      </w:r>
    </w:p>
    <w:p w14:paraId="64395C89">
      <w:pPr>
        <w:rPr>
          <w:rFonts w:hint="eastAsia" w:eastAsia="宋体"/>
          <w:lang w:eastAsia="zh-CN"/>
        </w:rPr>
      </w:pPr>
      <w:r>
        <w:t>女舞</w:t>
      </w:r>
      <w:r>
        <w:rPr>
          <w:rFonts w:hint="eastAsia" w:eastAsia="宋体"/>
          <w:lang w:eastAsia="zh-CN"/>
        </w:rPr>
        <w:t>《</w:t>
      </w:r>
      <w:r>
        <w:t>車</w:t>
      </w:r>
      <w:r>
        <w:rPr>
          <w:rFonts w:hint="eastAsia" w:eastAsia="宋体"/>
          <w:lang w:eastAsia="zh-CN"/>
        </w:rPr>
        <w:t>&lt;</w:t>
      </w:r>
      <w:r>
        <w:t>牽</w:t>
      </w:r>
      <w:r>
        <w:rPr>
          <w:rFonts w:hint="eastAsia" w:eastAsia="宋体"/>
          <w:lang w:eastAsia="zh-CN"/>
        </w:rPr>
        <w:t>&gt;【</w:t>
      </w:r>
      <w:r>
        <w:t>舝</w:t>
      </w:r>
      <w:r>
        <w:rPr>
          <w:rFonts w:hint="eastAsia" w:eastAsia="宋体"/>
          <w:lang w:eastAsia="zh-CN"/>
        </w:rPr>
        <w:t>】》</w:t>
      </w:r>
    </w:p>
    <w:p w14:paraId="6542C1B6">
      <w:r>
        <w:t>扈胥</w:t>
      </w:r>
    </w:p>
    <w:p w14:paraId="3CB61974">
      <w:r>
        <w:t>三章。湑寫四章。楚旅</w:t>
      </w:r>
    </w:p>
    <w:p w14:paraId="09897C22">
      <w:r>
        <w:rPr>
          <w:rFonts w:hint="eastAsia" w:eastAsia="宋体"/>
          <w:lang w:eastAsia="zh-CN"/>
        </w:rPr>
        <w:t>《</w:t>
      </w:r>
      <w:r>
        <w:t>賓之初筵</w:t>
      </w:r>
      <w:r>
        <w:rPr>
          <w:rFonts w:hint="eastAsia" w:eastAsia="宋体"/>
          <w:lang w:eastAsia="zh-CN"/>
        </w:rPr>
        <w:t>》</w:t>
      </w:r>
      <w:r>
        <w:t>一章。</w:t>
      </w:r>
    </w:p>
    <w:p w14:paraId="5D1F56C8">
      <w:r>
        <w:t>鼓奏祖</w:t>
      </w:r>
    </w:p>
    <w:p w14:paraId="25C71708">
      <w:r>
        <w:t>語羖</w:t>
      </w:r>
    </w:p>
    <w:p w14:paraId="555FAE90">
      <w:r>
        <w:t>五章。</w:t>
      </w:r>
    </w:p>
    <w:p w14:paraId="7B026950">
      <w:r>
        <w:t>筥予予馬予黼</w:t>
      </w:r>
      <w:r>
        <w:rPr>
          <w:rFonts w:hint="eastAsia" w:eastAsia="宋体"/>
          <w:lang w:eastAsia="zh-CN"/>
        </w:rPr>
        <w:t>《</w:t>
      </w:r>
      <w:r>
        <w:t>采</w:t>
      </w:r>
    </w:p>
    <w:p w14:paraId="6A0360C3">
      <w:r>
        <w:t>菽</w:t>
      </w:r>
      <w:r>
        <w:rPr>
          <w:rFonts w:hint="eastAsia" w:eastAsia="宋体"/>
          <w:lang w:eastAsia="zh-CN"/>
        </w:rPr>
        <w:t>》</w:t>
      </w:r>
      <w:r>
        <w:t>一章。</w:t>
      </w:r>
    </w:p>
    <w:p w14:paraId="7F1EC15D">
      <w:r>
        <w:t>股下紓予</w:t>
      </w:r>
    </w:p>
    <w:p w14:paraId="12A4BB4B">
      <w:r>
        <w:t>鱮鱮者</w:t>
      </w:r>
    </w:p>
    <w:p w14:paraId="3B0F7CE1">
      <w:r>
        <w:t>虎野暇</w:t>
      </w:r>
    </w:p>
    <w:p w14:paraId="7F59AB0E">
      <w:r>
        <w:rPr>
          <w:rFonts w:hint="eastAsia" w:eastAsia="宋体"/>
          <w:lang w:eastAsia="zh-CN"/>
        </w:rPr>
        <w:t>《</w:t>
      </w:r>
      <w:r>
        <w:t>何草不黄</w:t>
      </w:r>
      <w:r>
        <w:rPr>
          <w:rFonts w:hint="eastAsia" w:eastAsia="宋体"/>
          <w:lang w:eastAsia="zh-CN"/>
        </w:rPr>
        <w:t>》</w:t>
      </w:r>
      <w:r>
        <w:t>三</w:t>
      </w:r>
    </w:p>
    <w:p w14:paraId="7B13006F">
      <w:r>
        <w:t>御旅處</w:t>
      </w:r>
    </w:p>
    <w:p w14:paraId="3D00E66D">
      <w:r>
        <w:t>章。冔祖</w:t>
      </w:r>
      <w:r>
        <w:rPr>
          <w:rFonts w:hint="eastAsia" w:eastAsia="宋体"/>
          <w:lang w:eastAsia="zh-CN"/>
        </w:rPr>
        <w:t>《</w:t>
      </w:r>
      <w:r>
        <w:t>文王</w:t>
      </w:r>
      <w:r>
        <w:rPr>
          <w:rFonts w:hint="eastAsia" w:eastAsia="宋体"/>
          <w:lang w:eastAsia="zh-CN"/>
        </w:rPr>
        <w:t>》</w:t>
      </w:r>
      <w:r>
        <w:t>五章。</w:t>
      </w:r>
    </w:p>
    <w:p w14:paraId="4ABA035A">
      <w:r>
        <w:t>旅野女</w:t>
      </w:r>
      <w:r>
        <w:rPr>
          <w:rFonts w:hint="eastAsia" w:eastAsia="宋体"/>
          <w:lang w:eastAsia="zh-CN"/>
        </w:rPr>
        <w:t>《</w:t>
      </w:r>
      <w:r>
        <w:t>大明</w:t>
      </w:r>
      <w:r>
        <w:rPr>
          <w:rFonts w:hint="eastAsia" w:eastAsia="宋体"/>
          <w:lang w:eastAsia="zh-CN"/>
        </w:rPr>
        <w:t>》</w:t>
      </w:r>
      <w:r>
        <w:t>七章。</w:t>
      </w:r>
    </w:p>
    <w:p w14:paraId="6E932BC6">
      <w:r>
        <w:t>父馬滸下女宇</w:t>
      </w:r>
      <w:r>
        <w:rPr>
          <w:rFonts w:hint="eastAsia" w:eastAsia="宋体"/>
          <w:lang w:eastAsia="zh-CN"/>
        </w:rPr>
        <w:t>《</w:t>
      </w:r>
      <w:r>
        <w:t>緜</w:t>
      </w:r>
      <w:r>
        <w:rPr>
          <w:rFonts w:hint="eastAsia" w:eastAsia="宋体"/>
          <w:lang w:eastAsia="zh-CN"/>
        </w:rPr>
        <w:t>》</w:t>
      </w:r>
      <w:r>
        <w:t>二章。</w:t>
      </w:r>
    </w:p>
    <w:p w14:paraId="6CC18BE6">
      <w:pPr>
        <w:rPr>
          <w:rFonts w:hint="eastAsia" w:eastAsia="宋体"/>
          <w:lang w:eastAsia="zh-CN"/>
        </w:rPr>
      </w:pPr>
      <w:r>
        <w:t>怒旅旅祜下</w:t>
      </w:r>
      <w:r>
        <w:rPr>
          <w:rFonts w:hint="eastAsia" w:eastAsia="宋体"/>
          <w:lang w:eastAsia="zh-CN"/>
        </w:rPr>
        <w:t>《</w:t>
      </w:r>
      <w:r>
        <w:t>皇矣</w:t>
      </w:r>
      <w:r>
        <w:rPr>
          <w:rFonts w:hint="eastAsia" w:eastAsia="宋体"/>
          <w:lang w:eastAsia="zh-CN"/>
        </w:rPr>
        <w:t>》</w:t>
      </w:r>
    </w:p>
    <w:p w14:paraId="662ABBCB">
      <w:r>
        <w:t>五章。</w:t>
      </w:r>
    </w:p>
    <w:p w14:paraId="2441DFF4">
      <w:r>
        <w:t>許武祜</w:t>
      </w:r>
    </w:p>
    <w:p w14:paraId="6754A647">
      <w:r>
        <w:rPr>
          <w:rFonts w:hint="eastAsia" w:eastAsia="宋体"/>
          <w:lang w:eastAsia="zh-CN"/>
        </w:rPr>
        <w:t>《</w:t>
      </w:r>
      <w:r>
        <w:t>下武</w:t>
      </w:r>
      <w:r>
        <w:rPr>
          <w:rFonts w:hint="eastAsia" w:eastAsia="宋体"/>
          <w:lang w:eastAsia="zh-CN"/>
        </w:rPr>
        <w:t>》</w:t>
      </w:r>
      <w:r>
        <w:t>五章。</w:t>
      </w:r>
    </w:p>
    <w:p w14:paraId="485A528F">
      <w:r>
        <w:t>御斝</w:t>
      </w:r>
    </w:p>
    <w:p w14:paraId="4E933474">
      <w:r>
        <w:t>行葦</w:t>
      </w:r>
      <w:r>
        <w:rPr>
          <w:rFonts w:hint="eastAsia" w:eastAsia="宋体"/>
          <w:lang w:eastAsia="zh-CN"/>
        </w:rPr>
        <w:t>》</w:t>
      </w:r>
      <w:r>
        <w:t>三章。</w:t>
      </w:r>
    </w:p>
    <w:p w14:paraId="42D7C7F2">
      <w:r>
        <w:t>渚處湑脯下</w:t>
      </w:r>
    </w:p>
    <w:p w14:paraId="513BF3E5">
      <w:r>
        <w:rPr>
          <w:rFonts w:hint="eastAsia" w:eastAsia="宋体"/>
          <w:lang w:eastAsia="zh-CN"/>
        </w:rPr>
        <w:t>《</w:t>
      </w:r>
      <w:r>
        <w:t>鳧鷖</w:t>
      </w:r>
      <w:r>
        <w:rPr>
          <w:rFonts w:hint="eastAsia" w:eastAsia="宋体"/>
          <w:lang w:eastAsia="zh-CN"/>
        </w:rPr>
        <w:t>》</w:t>
      </w:r>
      <w:r>
        <w:t>三章。</w:t>
      </w:r>
    </w:p>
    <w:p w14:paraId="6DD9E44C">
      <w:r>
        <w:t>野處旅語</w:t>
      </w:r>
    </w:p>
    <w:p w14:paraId="27A74DED">
      <w:r>
        <w:rPr>
          <w:rFonts w:hint="eastAsia" w:eastAsia="宋体"/>
          <w:lang w:eastAsia="zh-CN"/>
        </w:rPr>
        <w:t>《</w:t>
      </w:r>
      <w:r>
        <w:t>公劉</w:t>
      </w:r>
      <w:r>
        <w:rPr>
          <w:rFonts w:hint="eastAsia" w:eastAsia="宋体"/>
          <w:lang w:eastAsia="zh-CN"/>
        </w:rPr>
        <w:t>》</w:t>
      </w:r>
      <w:r>
        <w:t>三</w:t>
      </w:r>
    </w:p>
    <w:p w14:paraId="252BA4F2">
      <w:r>
        <w:t>章。羽羽</w:t>
      </w:r>
    </w:p>
    <w:p w14:paraId="613C0810">
      <w:r>
        <w:rPr>
          <w:rFonts w:hint="eastAsia" w:eastAsia="宋体"/>
          <w:lang w:eastAsia="zh-CN"/>
        </w:rPr>
        <w:t>《</w:t>
      </w:r>
      <w:r>
        <w:t>卷阿</w:t>
      </w:r>
      <w:r>
        <w:rPr>
          <w:rFonts w:hint="eastAsia" w:eastAsia="宋体"/>
          <w:lang w:eastAsia="zh-CN"/>
        </w:rPr>
        <w:t>》</w:t>
      </w:r>
      <w:r>
        <w:t>七、八章。</w:t>
      </w:r>
    </w:p>
    <w:p w14:paraId="21979B47">
      <w:r>
        <w:t>怒豫</w:t>
      </w:r>
      <w:r>
        <w:rPr>
          <w:rFonts w:hint="eastAsia" w:eastAsia="宋体"/>
          <w:lang w:eastAsia="zh-CN"/>
        </w:rPr>
        <w:t>《</w:t>
      </w:r>
      <w:r>
        <w:t>板</w:t>
      </w:r>
      <w:r>
        <w:rPr>
          <w:rFonts w:hint="eastAsia" w:eastAsia="宋体"/>
          <w:lang w:eastAsia="zh-CN"/>
        </w:rPr>
        <w:t>》</w:t>
      </w:r>
      <w:r>
        <w:t>八章。</w:t>
      </w:r>
    </w:p>
    <w:p w14:paraId="03FBCA40">
      <w:r>
        <w:t>宇怒處圉</w:t>
      </w:r>
      <w:r>
        <w:rPr>
          <w:rFonts w:hint="eastAsia" w:eastAsia="宋体"/>
          <w:lang w:eastAsia="zh-CN"/>
        </w:rPr>
        <w:t>《</w:t>
      </w:r>
      <w:r>
        <w:t>桑柔</w:t>
      </w:r>
      <w:r>
        <w:rPr>
          <w:rFonts w:hint="eastAsia" w:eastAsia="宋体"/>
          <w:lang w:eastAsia="zh-CN"/>
        </w:rPr>
        <w:t>》</w:t>
      </w:r>
      <w:r>
        <w:t>四章。</w:t>
      </w:r>
    </w:p>
    <w:p w14:paraId="353F9C63">
      <w:r>
        <w:t>沮所顧助祖予</w:t>
      </w:r>
      <w:r>
        <w:rPr>
          <w:rFonts w:hint="eastAsia" w:eastAsia="宋体"/>
          <w:lang w:eastAsia="zh-CN"/>
        </w:rPr>
        <w:t>《</w:t>
      </w:r>
      <w:r>
        <w:t>雲漢</w:t>
      </w:r>
      <w:r>
        <w:rPr>
          <w:rFonts w:hint="eastAsia" w:eastAsia="宋体"/>
          <w:lang w:eastAsia="zh-CN"/>
        </w:rPr>
        <w:t>》</w:t>
      </w:r>
      <w:r>
        <w:t>四</w:t>
      </w:r>
    </w:p>
    <w:p w14:paraId="041645D6">
      <w:r>
        <w:t>章。馬土</w:t>
      </w:r>
    </w:p>
    <w:p w14:paraId="7B01CD5E">
      <w:r>
        <w:rPr>
          <w:rFonts w:hint="eastAsia" w:eastAsia="宋体"/>
          <w:lang w:eastAsia="zh-CN"/>
        </w:rPr>
        <w:t>《</w:t>
      </w:r>
      <w:r>
        <w:t>崧高</w:t>
      </w:r>
      <w:r>
        <w:rPr>
          <w:rFonts w:hint="eastAsia" w:eastAsia="宋体"/>
          <w:lang w:eastAsia="zh-CN"/>
        </w:rPr>
        <w:t>》</w:t>
      </w:r>
      <w:r>
        <w:t>五章。</w:t>
      </w:r>
    </w:p>
    <w:p w14:paraId="326BBD41">
      <w:pPr>
        <w:rPr>
          <w:rFonts w:hint="eastAsia" w:eastAsia="宋体"/>
          <w:lang w:eastAsia="zh-CN"/>
        </w:rPr>
      </w:pPr>
      <w:r>
        <w:t>下甫</w:t>
      </w:r>
      <w:r>
        <w:rPr>
          <w:rFonts w:hint="eastAsia" w:eastAsia="宋体"/>
          <w:lang w:eastAsia="zh-CN"/>
        </w:rPr>
        <w:t>《</w:t>
      </w:r>
    </w:p>
    <w:p w14:paraId="2E37DDDB">
      <w:r>
        <w:t>若賦</w:t>
      </w:r>
    </w:p>
    <w:p w14:paraId="4041C341">
      <w:r>
        <w:t>茹吐甫茹吐寡禦五章。</w:t>
      </w:r>
    </w:p>
    <w:p w14:paraId="103DD550">
      <w:r>
        <w:t>舉圖舉助</w:t>
      </w:r>
    </w:p>
    <w:p w14:paraId="4D4AA2CF">
      <w:r>
        <w:t>補六章。土訏甫噳虎</w:t>
      </w:r>
      <w:r>
        <w:rPr>
          <w:rFonts w:hint="eastAsia" w:eastAsia="宋体"/>
          <w:lang w:eastAsia="zh-CN"/>
        </w:rPr>
        <w:t>《</w:t>
      </w:r>
      <w:r>
        <w:t>韓奕</w:t>
      </w:r>
      <w:r>
        <w:rPr>
          <w:rFonts w:hint="eastAsia" w:eastAsia="宋体"/>
          <w:lang w:eastAsia="zh-CN"/>
        </w:rPr>
        <w:t>》</w:t>
      </w:r>
      <w:r>
        <w:t>五章。</w:t>
      </w:r>
    </w:p>
    <w:p w14:paraId="4F990226">
      <w:r>
        <w:t>滸虎土</w:t>
      </w:r>
    </w:p>
    <w:p w14:paraId="4FC19EDF">
      <w:r>
        <w:rPr>
          <w:rFonts w:hint="eastAsia" w:eastAsia="宋体"/>
          <w:lang w:eastAsia="zh-CN"/>
        </w:rPr>
        <w:t>《</w:t>
      </w:r>
      <w:r>
        <w:t>江漢</w:t>
      </w:r>
      <w:r>
        <w:rPr>
          <w:rFonts w:hint="eastAsia" w:eastAsia="宋体"/>
          <w:lang w:eastAsia="zh-CN"/>
        </w:rPr>
        <w:t>》</w:t>
      </w:r>
      <w:r>
        <w:t>三章。</w:t>
      </w:r>
    </w:p>
    <w:p w14:paraId="3D03FCB3">
      <w:r>
        <w:t>士祖父戎</w:t>
      </w:r>
    </w:p>
    <w:p w14:paraId="69FEB1FE">
      <w:r>
        <w:rPr>
          <w:rFonts w:hint="eastAsia" w:eastAsia="宋体"/>
          <w:lang w:eastAsia="zh-CN"/>
        </w:rPr>
        <w:t>《</w:t>
      </w:r>
      <w:r>
        <w:t>常武</w:t>
      </w:r>
      <w:r>
        <w:rPr>
          <w:rFonts w:hint="eastAsia" w:eastAsia="宋体"/>
          <w:lang w:eastAsia="zh-CN"/>
        </w:rPr>
        <w:t>》</w:t>
      </w:r>
      <w:r>
        <w:t>一章。</w:t>
      </w:r>
    </w:p>
    <w:p w14:paraId="1CB53680">
      <w:r>
        <w:t>父旅浦土</w:t>
      </w:r>
    </w:p>
    <w:p w14:paraId="1587446A">
      <w:r>
        <w:t>處緒二章。</w:t>
      </w:r>
    </w:p>
    <w:p w14:paraId="157BD4E8">
      <w:r>
        <w:t>武怒虎虜浦所四章。</w:t>
      </w:r>
    </w:p>
    <w:p w14:paraId="3441CD61">
      <w:pPr>
        <w:rPr>
          <w:rFonts w:hint="eastAsia" w:eastAsia="宋体"/>
          <w:lang w:eastAsia="zh-CN"/>
        </w:rPr>
      </w:pPr>
      <w:r>
        <w:t>黍稌</w:t>
      </w:r>
      <w:r>
        <w:rPr>
          <w:rFonts w:hint="eastAsia" w:eastAsia="宋体"/>
          <w:lang w:eastAsia="zh-CN"/>
        </w:rPr>
        <w:t>《</w:t>
      </w:r>
      <w:r>
        <w:t>豐年</w:t>
      </w:r>
      <w:r>
        <w:rPr>
          <w:rFonts w:hint="eastAsia" w:eastAsia="宋体"/>
          <w:lang w:eastAsia="zh-CN"/>
        </w:rPr>
        <w:t>》</w:t>
      </w:r>
      <w:r>
        <w:t>。瞽瞽虡羽鼓圉奏舉</w:t>
      </w:r>
      <w:r>
        <w:rPr>
          <w:rFonts w:hint="eastAsia" w:eastAsia="宋体"/>
          <w:lang w:eastAsia="zh-CN"/>
        </w:rPr>
        <w:t>《</w:t>
      </w:r>
    </w:p>
    <w:p w14:paraId="0CB2FA08">
      <w:r>
        <w:t>祜嘏</w:t>
      </w:r>
    </w:p>
    <w:p w14:paraId="2D512346">
      <w:r>
        <w:rPr>
          <w:rFonts w:hint="eastAsia" w:eastAsia="宋体"/>
          <w:lang w:eastAsia="zh-CN"/>
        </w:rPr>
        <w:t>《</w:t>
      </w:r>
      <w:r>
        <w:t>載見</w:t>
      </w:r>
      <w:r>
        <w:rPr>
          <w:rFonts w:hint="eastAsia" w:eastAsia="宋体"/>
          <w:lang w:eastAsia="zh-CN"/>
        </w:rPr>
        <w:t>》</w:t>
      </w:r>
      <w:r>
        <w:t>。</w:t>
      </w:r>
    </w:p>
    <w:p w14:paraId="1C4F12DE">
      <w:r>
        <w:t>客客馬且旅馬</w:t>
      </w:r>
    </w:p>
    <w:p w14:paraId="4CF9A477">
      <w:r>
        <w:t>伯旅</w:t>
      </w:r>
    </w:p>
    <w:p w14:paraId="4EF0106F">
      <w:r>
        <w:t>女筥黍</w:t>
      </w:r>
      <w:r>
        <w:rPr>
          <w:rFonts w:hint="eastAsia" w:eastAsia="宋体"/>
          <w:lang w:eastAsia="zh-CN"/>
        </w:rPr>
        <w:t>《</w:t>
      </w:r>
      <w:r>
        <w:t>良耜</w:t>
      </w:r>
      <w:r>
        <w:rPr>
          <w:rFonts w:hint="eastAsia" w:eastAsia="宋体"/>
          <w:lang w:eastAsia="zh-CN"/>
        </w:rPr>
        <w:t>》</w:t>
      </w:r>
      <w:r>
        <w:t>。</w:t>
      </w:r>
    </w:p>
    <w:p w14:paraId="76AB86D4">
      <w:r>
        <w:t>馬野者馬野者馬野</w:t>
      </w:r>
    </w:p>
    <w:p w14:paraId="7B5EF5FA">
      <w:r>
        <w:t>者馬野者</w:t>
      </w:r>
    </w:p>
    <w:p w14:paraId="51F7D3F6">
      <w:r>
        <w:rPr>
          <w:rFonts w:hint="eastAsia" w:eastAsia="宋体"/>
          <w:lang w:eastAsia="zh-CN"/>
        </w:rPr>
        <w:t>《</w:t>
      </w:r>
      <w:r>
        <w:t>駉</w:t>
      </w:r>
      <w:r>
        <w:rPr>
          <w:rFonts w:hint="eastAsia" w:eastAsia="宋体"/>
          <w:lang w:eastAsia="zh-CN"/>
        </w:rPr>
        <w:t>》</w:t>
      </w:r>
      <w:r>
        <w:t>一、二、三、四章。</w:t>
      </w:r>
    </w:p>
    <w:p w14:paraId="739C15AD">
      <w:r>
        <w:t>鷺下舞</w:t>
      </w:r>
      <w:r>
        <w:rPr>
          <w:rFonts w:hint="eastAsia" w:eastAsia="宋体"/>
          <w:lang w:eastAsia="zh-CN"/>
        </w:rPr>
        <w:t>《</w:t>
      </w:r>
      <w:r>
        <w:t>有駜</w:t>
      </w:r>
      <w:r>
        <w:rPr>
          <w:rFonts w:hint="eastAsia" w:eastAsia="宋体"/>
          <w:lang w:eastAsia="zh-CN"/>
        </w:rPr>
        <w:t>》</w:t>
      </w:r>
      <w:r>
        <w:t>一章。</w:t>
      </w:r>
    </w:p>
    <w:p w14:paraId="722CF1B4">
      <w:r>
        <w:t>武祖祜</w:t>
      </w:r>
      <w:r>
        <w:rPr>
          <w:rFonts w:hint="eastAsia" w:eastAsia="宋体"/>
          <w:lang w:eastAsia="zh-CN"/>
        </w:rPr>
        <w:t>《</w:t>
      </w:r>
      <w:r>
        <w:t>泮水</w:t>
      </w:r>
      <w:r>
        <w:rPr>
          <w:rFonts w:hint="eastAsia" w:eastAsia="宋体"/>
          <w:lang w:eastAsia="zh-CN"/>
        </w:rPr>
        <w:t>》</w:t>
      </w:r>
      <w:r>
        <w:t>四章。</w:t>
      </w:r>
    </w:p>
    <w:p w14:paraId="18868C6F">
      <w:r>
        <w:t>黍秬土緒</w:t>
      </w:r>
      <w:r>
        <w:rPr>
          <w:rFonts w:hint="eastAsia" w:eastAsia="宋体"/>
          <w:lang w:eastAsia="zh-CN"/>
        </w:rPr>
        <w:t>《</w:t>
      </w:r>
      <w:r>
        <w:t>閟宫</w:t>
      </w:r>
      <w:r>
        <w:rPr>
          <w:rFonts w:hint="eastAsia" w:eastAsia="宋体"/>
          <w:lang w:eastAsia="zh-CN"/>
        </w:rPr>
        <w:t>》</w:t>
      </w:r>
      <w:r>
        <w:t>一章。</w:t>
      </w:r>
    </w:p>
    <w:p w14:paraId="516D1B03">
      <w:r>
        <w:t>【第533页】</w:t>
      </w:r>
    </w:p>
    <w:p w14:paraId="7D85C6AE">
      <w:r>
        <w:t>嘏魯許宇</w:t>
      </w:r>
    </w:p>
    <w:p w14:paraId="791DCD27">
      <w:r>
        <w:t>八章。</w:t>
      </w:r>
    </w:p>
    <w:p w14:paraId="60123250">
      <w:r>
        <w:t>鼓祖假</w:t>
      </w:r>
      <w:r>
        <w:rPr>
          <w:rFonts w:hint="eastAsia" w:eastAsia="宋体"/>
          <w:lang w:eastAsia="zh-CN"/>
        </w:rPr>
        <w:t>《</w:t>
      </w:r>
      <w:r>
        <w:t>那</w:t>
      </w:r>
      <w:r>
        <w:rPr>
          <w:rFonts w:hint="eastAsia" w:eastAsia="宋体"/>
          <w:lang w:eastAsia="zh-CN"/>
        </w:rPr>
        <w:t>》</w:t>
      </w:r>
      <w:r>
        <w:t>。祖祜所</w:t>
      </w:r>
    </w:p>
    <w:p w14:paraId="0880FAD3">
      <w:r>
        <w:t>武緒野虞女旅功父子魯宇輔二章。</w:t>
      </w:r>
    </w:p>
    <w:p w14:paraId="7A027826">
      <w:r>
        <w:t>祖女</w:t>
      </w:r>
    </w:p>
    <w:p w14:paraId="602E4D7C">
      <w:r>
        <w:t>酤</w:t>
      </w:r>
      <w:r>
        <w:rPr>
          <w:rFonts w:hint="eastAsia" w:eastAsia="宋体"/>
          <w:lang w:eastAsia="zh-CN"/>
        </w:rPr>
        <w:t>《</w:t>
      </w:r>
      <w:r>
        <w:t>烈祖</w:t>
      </w:r>
      <w:r>
        <w:rPr>
          <w:rFonts w:hint="eastAsia" w:eastAsia="宋体"/>
          <w:lang w:eastAsia="zh-CN"/>
        </w:rPr>
        <w:t>》</w:t>
      </w:r>
      <w:r>
        <w:t>。武楚阻旅所緒</w:t>
      </w:r>
      <w:r>
        <w:rPr>
          <w:rFonts w:hint="eastAsia" w:eastAsia="宋体"/>
          <w:lang w:eastAsia="zh-CN"/>
        </w:rPr>
        <w:t>《</w:t>
      </w:r>
      <w:r>
        <w:t>殷武</w:t>
      </w:r>
      <w:r>
        <w:rPr>
          <w:rFonts w:hint="eastAsia" w:eastAsia="宋体"/>
          <w:lang w:eastAsia="zh-CN"/>
        </w:rPr>
        <w:t>》</w:t>
      </w:r>
      <w:r>
        <w:t>一章。</w:t>
      </w:r>
    </w:p>
    <w:p w14:paraId="7C5B4BFF">
      <w:r>
        <w:t>羣經</w:t>
      </w:r>
    </w:p>
    <w:p w14:paraId="3848B7EE">
      <w:r>
        <w:t>雨處</w:t>
      </w:r>
      <w:r>
        <w:rPr>
          <w:rFonts w:hint="eastAsia" w:eastAsia="宋体"/>
          <w:lang w:eastAsia="zh-CN"/>
        </w:rPr>
        <w:t>《</w:t>
      </w:r>
      <w:r>
        <w:t>易。小畜。上九</w:t>
      </w:r>
      <w:r>
        <w:rPr>
          <w:rFonts w:hint="eastAsia" w:eastAsia="宋体"/>
          <w:lang w:eastAsia="zh-CN"/>
        </w:rPr>
        <w:t>》</w:t>
      </w:r>
      <w:r>
        <w:t>。</w:t>
      </w:r>
    </w:p>
    <w:p w14:paraId="1802004D">
      <w:r>
        <w:t>輔序</w:t>
      </w:r>
      <w:r>
        <w:rPr>
          <w:rFonts w:hint="eastAsia" w:eastAsia="宋体"/>
          <w:lang w:eastAsia="zh-CN"/>
        </w:rPr>
        <w:t>《</w:t>
      </w:r>
      <w:r>
        <w:t>艮。六五</w:t>
      </w:r>
      <w:r>
        <w:rPr>
          <w:rFonts w:hint="eastAsia" w:eastAsia="宋体"/>
          <w:lang w:eastAsia="zh-CN"/>
        </w:rPr>
        <w:t>》</w:t>
      </w:r>
      <w:r>
        <w:t>。</w:t>
      </w:r>
    </w:p>
    <w:p w14:paraId="150573BD">
      <w:r>
        <w:t>處斧</w:t>
      </w:r>
    </w:p>
    <w:p w14:paraId="79205D25">
      <w:r>
        <w:rPr>
          <w:rFonts w:hint="eastAsia" w:eastAsia="宋体"/>
          <w:lang w:eastAsia="zh-CN"/>
        </w:rPr>
        <w:t>《</w:t>
      </w:r>
      <w:r>
        <w:t>旅</w:t>
      </w:r>
      <w:r>
        <w:rPr>
          <w:rFonts w:hint="eastAsia" w:eastAsia="宋体"/>
          <w:lang w:eastAsia="zh-CN"/>
        </w:rPr>
        <w:t>•</w:t>
      </w:r>
      <w:r>
        <w:t>九四</w:t>
      </w:r>
      <w:r>
        <w:rPr>
          <w:rFonts w:hint="eastAsia" w:eastAsia="宋体"/>
          <w:lang w:eastAsia="zh-CN"/>
        </w:rPr>
        <w:t>》</w:t>
      </w:r>
      <w:r>
        <w:t>。</w:t>
      </w:r>
    </w:p>
    <w:p w14:paraId="7D278C54">
      <w:r>
        <w:t>下若</w:t>
      </w:r>
      <w:r>
        <w:rPr>
          <w:rFonts w:hint="eastAsia" w:eastAsia="宋体"/>
          <w:lang w:eastAsia="zh-CN"/>
        </w:rPr>
        <w:t>《</w:t>
      </w:r>
      <w:r>
        <w:t>巽</w:t>
      </w:r>
      <w:r>
        <w:rPr>
          <w:rFonts w:hint="eastAsia" w:eastAsia="宋体"/>
          <w:lang w:eastAsia="zh-CN"/>
        </w:rPr>
        <w:t>•</w:t>
      </w:r>
      <w:r>
        <w:t>九二</w:t>
      </w:r>
      <w:r>
        <w:rPr>
          <w:rFonts w:hint="eastAsia" w:eastAsia="宋体"/>
          <w:lang w:eastAsia="zh-CN"/>
        </w:rPr>
        <w:t>》</w:t>
      </w:r>
      <w:r>
        <w:t>。</w:t>
      </w:r>
    </w:p>
    <w:p w14:paraId="049C62AD">
      <w:r>
        <w:t>下斧</w:t>
      </w:r>
    </w:p>
    <w:p w14:paraId="065911B8">
      <w:r>
        <w:t>下暜</w:t>
      </w:r>
    </w:p>
    <w:p w14:paraId="66832A49">
      <w:r>
        <w:t>土下</w:t>
      </w:r>
    </w:p>
    <w:p w14:paraId="38799DB4">
      <w:r>
        <w:rPr>
          <w:rFonts w:hint="eastAsia" w:eastAsia="宋体"/>
          <w:lang w:eastAsia="zh-CN"/>
        </w:rPr>
        <w:t>《</w:t>
      </w:r>
      <w:r>
        <w:t>離。彖傳</w:t>
      </w:r>
      <w:r>
        <w:rPr>
          <w:rFonts w:hint="eastAsia" w:eastAsia="宋体"/>
          <w:lang w:eastAsia="zh-CN"/>
        </w:rPr>
        <w:t>》</w:t>
      </w:r>
      <w:r>
        <w:t>。</w:t>
      </w:r>
    </w:p>
    <w:p w14:paraId="1027B9DA">
      <w:r>
        <w:t>下與女</w:t>
      </w:r>
      <w:r>
        <w:rPr>
          <w:rFonts w:hint="eastAsia" w:eastAsia="宋体"/>
          <w:lang w:eastAsia="zh-CN"/>
        </w:rPr>
        <w:t>《</w:t>
      </w:r>
      <w:r>
        <w:t>咸。彖傳</w:t>
      </w:r>
      <w:r>
        <w:rPr>
          <w:rFonts w:hint="eastAsia" w:eastAsia="宋体"/>
          <w:lang w:eastAsia="zh-CN"/>
        </w:rPr>
        <w:t>》</w:t>
      </w:r>
      <w:r>
        <w:t>。下與</w:t>
      </w:r>
      <w:r>
        <w:rPr>
          <w:rFonts w:hint="eastAsia" w:eastAsia="宋体"/>
          <w:lang w:eastAsia="zh-CN"/>
        </w:rPr>
        <w:t>《</w:t>
      </w:r>
      <w:r>
        <w:t>恒</w:t>
      </w:r>
      <w:r>
        <w:rPr>
          <w:rFonts w:hint="eastAsia" w:eastAsia="宋体"/>
          <w:lang w:eastAsia="zh-CN"/>
        </w:rPr>
        <w:t>•</w:t>
      </w:r>
      <w:r>
        <w:t>彖傳</w:t>
      </w:r>
      <w:r>
        <w:rPr>
          <w:rFonts w:hint="eastAsia" w:eastAsia="宋体"/>
          <w:lang w:eastAsia="zh-CN"/>
        </w:rPr>
        <w:t>》</w:t>
      </w:r>
      <w:r>
        <w:t>。</w:t>
      </w:r>
    </w:p>
    <w:p w14:paraId="7D2FFE7F">
      <w:r>
        <w:t>所與</w:t>
      </w:r>
    </w:p>
    <w:p w14:paraId="0D3E0079">
      <w:r>
        <w:rPr>
          <w:rFonts w:hint="eastAsia" w:eastAsia="宋体"/>
          <w:lang w:eastAsia="zh-CN"/>
        </w:rPr>
        <w:t>《</w:t>
      </w:r>
      <w:r>
        <w:t>上九</w:t>
      </w:r>
      <w:r>
        <w:rPr>
          <w:rFonts w:hint="eastAsia" w:eastAsia="宋体"/>
          <w:lang w:eastAsia="zh-CN"/>
        </w:rPr>
        <w:t>》</w:t>
      </w:r>
      <w:r>
        <w:t>。</w:t>
      </w:r>
    </w:p>
    <w:p w14:paraId="09E75602">
      <w:r>
        <w:rPr>
          <w:rFonts w:hint="eastAsia" w:eastAsia="宋体"/>
          <w:lang w:eastAsia="zh-CN"/>
        </w:rPr>
        <w:t>《</w:t>
      </w:r>
      <w:r>
        <w:t>乾《象傳</w:t>
      </w:r>
      <w:r>
        <w:rPr>
          <w:rFonts w:hint="eastAsia" w:eastAsia="宋体"/>
          <w:lang w:eastAsia="zh-CN"/>
        </w:rPr>
        <w:t>》</w:t>
      </w:r>
      <w:r>
        <w:t>。</w:t>
      </w:r>
    </w:p>
    <w:p w14:paraId="1967F8F5">
      <w:r>
        <w:t>與下</w:t>
      </w:r>
      <w:r>
        <w:rPr>
          <w:rFonts w:hint="eastAsia" w:eastAsia="宋体"/>
          <w:lang w:eastAsia="zh-CN"/>
        </w:rPr>
        <w:t>《</w:t>
      </w:r>
      <w:r>
        <w:t>隨。象傳</w:t>
      </w:r>
      <w:r>
        <w:rPr>
          <w:rFonts w:hint="eastAsia" w:eastAsia="宋体"/>
          <w:lang w:eastAsia="zh-CN"/>
        </w:rPr>
        <w:t>》</w:t>
      </w:r>
      <w:r>
        <w:t>。</w:t>
      </w:r>
    </w:p>
    <w:p w14:paraId="66CF454D">
      <w:r>
        <w:t>下與下</w:t>
      </w:r>
      <w:r>
        <w:rPr>
          <w:rFonts w:hint="eastAsia" w:eastAsia="宋体"/>
          <w:lang w:eastAsia="zh-CN"/>
        </w:rPr>
        <w:t>《</w:t>
      </w:r>
      <w:r>
        <w:t>剥。象傳</w:t>
      </w:r>
      <w:r>
        <w:rPr>
          <w:rFonts w:hint="eastAsia" w:eastAsia="宋体"/>
          <w:lang w:eastAsia="zh-CN"/>
        </w:rPr>
        <w:t>》</w:t>
      </w:r>
      <w:r>
        <w:t>。</w:t>
      </w:r>
    </w:p>
    <w:p w14:paraId="25F699F7">
      <w:r>
        <w:t>下與輔下</w:t>
      </w:r>
      <w:r>
        <w:rPr>
          <w:rFonts w:hint="eastAsia" w:eastAsia="宋体"/>
          <w:lang w:eastAsia="zh-CN"/>
        </w:rPr>
        <w:t>《</w:t>
      </w:r>
      <w:r>
        <w:t>大過。象傳</w:t>
      </w:r>
      <w:r>
        <w:rPr>
          <w:rFonts w:hint="eastAsia" w:eastAsia="宋体"/>
          <w:lang w:eastAsia="zh-CN"/>
        </w:rPr>
        <w:t>》</w:t>
      </w:r>
      <w:r>
        <w:t>。</w:t>
      </w:r>
    </w:p>
    <w:p w14:paraId="5D8433AF">
      <w:r>
        <w:t>處下</w:t>
      </w:r>
      <w:r>
        <w:rPr>
          <w:rFonts w:hint="eastAsia" w:eastAsia="宋体"/>
          <w:lang w:eastAsia="zh-CN"/>
        </w:rPr>
        <w:t>《</w:t>
      </w:r>
      <w:r>
        <w:t>咸。象</w:t>
      </w:r>
    </w:p>
    <w:p w14:paraId="14E8765E">
      <w:r>
        <w:t>傳</w:t>
      </w:r>
      <w:r>
        <w:rPr>
          <w:rFonts w:hint="eastAsia" w:eastAsia="宋体"/>
          <w:lang w:eastAsia="zh-CN"/>
        </w:rPr>
        <w:t>》</w:t>
      </w:r>
      <w:r>
        <w:t>。下與</w:t>
      </w:r>
    </w:p>
    <w:p w14:paraId="05EF77D8">
      <w:r>
        <w:rPr>
          <w:rFonts w:hint="eastAsia" w:eastAsia="宋体"/>
          <w:lang w:eastAsia="zh-CN"/>
        </w:rPr>
        <w:t>《</w:t>
      </w:r>
      <w:r>
        <w:t>困。象傳</w:t>
      </w:r>
      <w:r>
        <w:rPr>
          <w:rFonts w:hint="eastAsia" w:eastAsia="宋体"/>
          <w:lang w:eastAsia="zh-CN"/>
        </w:rPr>
        <w:t>》</w:t>
      </w:r>
      <w:r>
        <w:t>。</w:t>
      </w:r>
    </w:p>
    <w:p w14:paraId="19A383C8">
      <w:r>
        <w:t>下舍與</w:t>
      </w:r>
      <w:r>
        <w:rPr>
          <w:rFonts w:hint="eastAsia" w:eastAsia="宋体"/>
          <w:lang w:eastAsia="zh-CN"/>
        </w:rPr>
        <w:t>《</w:t>
      </w:r>
      <w:r>
        <w:t>井。象傳</w:t>
      </w:r>
      <w:r>
        <w:rPr>
          <w:rFonts w:hint="eastAsia" w:eastAsia="宋体"/>
          <w:lang w:eastAsia="zh-CN"/>
        </w:rPr>
        <w:t>》</w:t>
      </w:r>
      <w:r>
        <w:t>。</w:t>
      </w:r>
    </w:p>
    <w:p w14:paraId="4879EBDC">
      <w:r>
        <w:t>雨暑女</w:t>
      </w:r>
      <w:r>
        <w:rPr>
          <w:rFonts w:hint="eastAsia" w:eastAsia="宋体"/>
          <w:lang w:eastAsia="zh-CN"/>
        </w:rPr>
        <w:t>《</w:t>
      </w:r>
      <w:r>
        <w:t>繫辭上傳</w:t>
      </w:r>
      <w:r>
        <w:rPr>
          <w:rFonts w:hint="eastAsia" w:eastAsia="宋体"/>
          <w:lang w:eastAsia="zh-CN"/>
        </w:rPr>
        <w:t>》</w:t>
      </w:r>
      <w:r>
        <w:t>T鼓之以雷霆</w:t>
      </w:r>
      <w:r>
        <w:rPr>
          <w:rFonts w:hint="eastAsia" w:eastAsia="宋体"/>
          <w:lang w:eastAsia="zh-CN"/>
        </w:rPr>
        <w:t>”</w:t>
      </w:r>
      <w:r>
        <w:t>六句。</w:t>
      </w:r>
    </w:p>
    <w:p w14:paraId="7B66ED9C">
      <w:r>
        <w:t>處語</w:t>
      </w:r>
    </w:p>
    <w:p w14:paraId="32196709">
      <w:r>
        <w:rPr>
          <w:rFonts w:hint="eastAsia" w:eastAsia="宋体"/>
          <w:lang w:eastAsia="zh-CN"/>
        </w:rPr>
        <w:t>“</w:t>
      </w:r>
      <w:r>
        <w:t>或出</w:t>
      </w:r>
    </w:p>
    <w:p w14:paraId="50D6E048">
      <w:r>
        <w:t>或處</w:t>
      </w:r>
      <w:r>
        <w:rPr>
          <w:rFonts w:hint="eastAsia" w:eastAsia="宋体"/>
          <w:lang w:eastAsia="zh-CN"/>
        </w:rPr>
        <w:t>”</w:t>
      </w:r>
      <w:r>
        <w:t>二句。</w:t>
      </w:r>
    </w:p>
    <w:p w14:paraId="03828BB1">
      <w:r>
        <w:t>馬下</w:t>
      </w:r>
      <w:r>
        <w:rPr>
          <w:rFonts w:hint="eastAsia" w:eastAsia="宋体"/>
          <w:lang w:eastAsia="zh-CN"/>
        </w:rPr>
        <w:t>《</w:t>
      </w:r>
      <w:r>
        <w:t>下傳</w:t>
      </w:r>
      <w:r>
        <w:rPr>
          <w:rFonts w:hint="eastAsia" w:eastAsia="宋体"/>
          <w:lang w:eastAsia="zh-CN"/>
        </w:rPr>
        <w:t>》“</w:t>
      </w:r>
      <w:r>
        <w:t>服牛乘馬</w:t>
      </w:r>
      <w:r>
        <w:rPr>
          <w:rFonts w:hint="eastAsia" w:eastAsia="宋体"/>
          <w:lang w:eastAsia="zh-CN"/>
        </w:rPr>
        <w:t>”</w:t>
      </w:r>
      <w:r>
        <w:t>三句。</w:t>
      </w:r>
    </w:p>
    <w:p w14:paraId="324D7F88">
      <w:r>
        <w:t>處宇雨</w:t>
      </w:r>
      <w:r>
        <w:rPr>
          <w:rFonts w:hint="eastAsia" w:eastAsia="宋体"/>
          <w:lang w:eastAsia="zh-CN"/>
        </w:rPr>
        <w:t>“</w:t>
      </w:r>
      <w:r>
        <w:t>上古穴居而野處</w:t>
      </w:r>
      <w:r>
        <w:rPr>
          <w:rFonts w:hint="eastAsia" w:eastAsia="宋体"/>
          <w:lang w:eastAsia="zh-CN"/>
        </w:rPr>
        <w:t>”</w:t>
      </w:r>
      <w:r>
        <w:t>四句。者野</w:t>
      </w:r>
    </w:p>
    <w:p w14:paraId="6B7B095F">
      <w:r>
        <w:rPr>
          <w:rFonts w:hint="eastAsia" w:eastAsia="宋体"/>
          <w:lang w:eastAsia="zh-CN"/>
        </w:rPr>
        <w:t>“</w:t>
      </w:r>
      <w:r>
        <w:t>古之葬者</w:t>
      </w:r>
      <w:r>
        <w:rPr>
          <w:rFonts w:hint="eastAsia" w:eastAsia="宋体"/>
          <w:lang w:eastAsia="zh-CN"/>
        </w:rPr>
        <w:t>”</w:t>
      </w:r>
      <w:r>
        <w:t>三</w:t>
      </w:r>
    </w:p>
    <w:p w14:paraId="7D7B5899">
      <w:r>
        <w:t>虎覩下</w:t>
      </w:r>
      <w:r>
        <w:rPr>
          <w:rFonts w:hint="eastAsia" w:eastAsia="宋体"/>
          <w:lang w:eastAsia="zh-CN"/>
        </w:rPr>
        <w:t>《</w:t>
      </w:r>
      <w:r>
        <w:t>乾。文言</w:t>
      </w:r>
      <w:r>
        <w:rPr>
          <w:rFonts w:hint="eastAsia" w:eastAsia="宋体"/>
          <w:lang w:eastAsia="zh-CN"/>
        </w:rPr>
        <w:t>》</w:t>
      </w:r>
      <w:r>
        <w:t>。下舍同上。女子下錯</w:t>
      </w:r>
      <w:r>
        <w:rPr>
          <w:rFonts w:hint="eastAsia" w:eastAsia="宋体"/>
          <w:lang w:eastAsia="zh-CN"/>
        </w:rPr>
        <w:t>《</w:t>
      </w:r>
      <w:r>
        <w:t>序卦傳</w:t>
      </w:r>
      <w:r>
        <w:rPr>
          <w:rFonts w:hint="eastAsia" w:eastAsia="宋体"/>
          <w:lang w:eastAsia="zh-CN"/>
        </w:rPr>
        <w:t>》</w:t>
      </w:r>
      <w:r>
        <w:t>。故旅下寡處</w:t>
      </w:r>
    </w:p>
    <w:p w14:paraId="5A05AF82">
      <w:r>
        <w:rPr>
          <w:rFonts w:hint="eastAsia" w:eastAsia="宋体"/>
          <w:lang w:eastAsia="zh-CN"/>
        </w:rPr>
        <w:t>《</w:t>
      </w:r>
      <w:r>
        <w:t>雜卦傳</w:t>
      </w:r>
      <w:r>
        <w:rPr>
          <w:rFonts w:hint="eastAsia" w:eastAsia="宋体"/>
          <w:lang w:eastAsia="zh-CN"/>
        </w:rPr>
        <w:t>》</w:t>
      </w:r>
      <w:r>
        <w:t>。</w:t>
      </w:r>
    </w:p>
    <w:p w14:paraId="57A0DD36">
      <w:r>
        <w:t>下土</w:t>
      </w:r>
    </w:p>
    <w:p w14:paraId="580981AC">
      <w:r>
        <w:rPr>
          <w:rFonts w:hint="eastAsia" w:eastAsia="宋体"/>
          <w:lang w:eastAsia="zh-CN"/>
        </w:rPr>
        <w:t>《</w:t>
      </w:r>
      <w:r>
        <w:t>書。皋陶謨</w:t>
      </w:r>
      <w:r>
        <w:rPr>
          <w:rFonts w:hint="eastAsia" w:eastAsia="宋体"/>
          <w:lang w:eastAsia="zh-CN"/>
        </w:rPr>
        <w:t>》“</w:t>
      </w:r>
      <w:r>
        <w:t>達于上下</w:t>
      </w:r>
      <w:r>
        <w:rPr>
          <w:rFonts w:hint="eastAsia" w:eastAsia="宋体"/>
          <w:lang w:eastAsia="zh-CN"/>
        </w:rPr>
        <w:t>”</w:t>
      </w:r>
      <w:r>
        <w:t>二句。</w:t>
      </w:r>
    </w:p>
    <w:p w14:paraId="14CC0C57">
      <w:r>
        <w:t>旅鼠野叙</w:t>
      </w:r>
    </w:p>
    <w:p w14:paraId="3EC2DF18">
      <w:r>
        <w:rPr>
          <w:rFonts w:hint="eastAsia" w:eastAsia="宋体"/>
          <w:lang w:eastAsia="zh-CN"/>
        </w:rPr>
        <w:t>《</w:t>
      </w:r>
      <w:r>
        <w:t>禹貢</w:t>
      </w:r>
      <w:r>
        <w:rPr>
          <w:rFonts w:hint="eastAsia" w:eastAsia="宋体"/>
          <w:lang w:eastAsia="zh-CN"/>
        </w:rPr>
        <w:t>》</w:t>
      </w:r>
      <w:r>
        <w:t>r荆岐既旅</w:t>
      </w:r>
      <w:r>
        <w:rPr>
          <w:rFonts w:hint="eastAsia" w:eastAsia="宋体"/>
          <w:lang w:eastAsia="zh-CN"/>
        </w:rPr>
        <w:t>”</w:t>
      </w:r>
      <w:r>
        <w:t>七句。</w:t>
      </w:r>
    </w:p>
    <w:p w14:paraId="76E551BB">
      <w:r>
        <w:t>祖社</w:t>
      </w:r>
    </w:p>
    <w:p w14:paraId="03931DAC">
      <w:pPr>
        <w:rPr>
          <w:rFonts w:hint="eastAsia" w:eastAsia="宋体"/>
          <w:lang w:eastAsia="zh-CN"/>
        </w:rPr>
      </w:pPr>
      <w:r>
        <w:rPr>
          <w:rFonts w:hint="eastAsia" w:eastAsia="宋体"/>
          <w:lang w:eastAsia="zh-CN"/>
        </w:rPr>
        <w:t>《</w:t>
      </w:r>
      <w:r>
        <w:t>甘誓</w:t>
      </w:r>
      <w:r>
        <w:rPr>
          <w:rFonts w:hint="eastAsia" w:eastAsia="宋体"/>
          <w:lang w:eastAsia="zh-CN"/>
        </w:rPr>
        <w:t>》“</w:t>
      </w:r>
      <w:r>
        <w:t>用命賞于祖</w:t>
      </w:r>
      <w:r>
        <w:rPr>
          <w:rFonts w:hint="eastAsia" w:eastAsia="宋体"/>
          <w:lang w:eastAsia="zh-CN"/>
        </w:rPr>
        <w:t>”</w:t>
      </w:r>
    </w:p>
    <w:p w14:paraId="18A960A4">
      <w:r>
        <w:t>二句。</w:t>
      </w:r>
    </w:p>
    <w:p w14:paraId="1D6D1059">
      <w:r>
        <w:t>斁叙</w:t>
      </w:r>
    </w:p>
    <w:p w14:paraId="58CB6794">
      <w:r>
        <w:rPr>
          <w:rFonts w:hint="eastAsia" w:eastAsia="宋体"/>
          <w:lang w:eastAsia="zh-CN"/>
        </w:rPr>
        <w:t>《</w:t>
      </w:r>
      <w:r>
        <w:t>洪範</w:t>
      </w:r>
      <w:r>
        <w:rPr>
          <w:rFonts w:hint="eastAsia" w:eastAsia="宋体"/>
          <w:lang w:eastAsia="zh-CN"/>
        </w:rPr>
        <w:t>》</w:t>
      </w:r>
      <w:r>
        <w:t>，</w:t>
      </w:r>
      <w:r>
        <w:rPr>
          <w:rFonts w:hint="eastAsia" w:eastAsia="宋体"/>
          <w:lang w:eastAsia="zh-CN"/>
        </w:rPr>
        <w:t>“</w:t>
      </w:r>
      <w:r>
        <w:t>彝倫攸斁</w:t>
      </w:r>
      <w:r>
        <w:rPr>
          <w:rFonts w:hint="eastAsia" w:eastAsia="宋体"/>
          <w:lang w:eastAsia="zh-CN"/>
        </w:rPr>
        <w:t>”</w:t>
      </w:r>
      <w:r>
        <w:t>與</w:t>
      </w:r>
      <w:r>
        <w:rPr>
          <w:rFonts w:hint="eastAsia" w:eastAsia="宋体"/>
          <w:lang w:eastAsia="zh-CN"/>
        </w:rPr>
        <w:t>“</w:t>
      </w:r>
      <w:r>
        <w:t>彝倫攸叙</w:t>
      </w:r>
      <w:r>
        <w:rPr>
          <w:rFonts w:hint="eastAsia" w:eastAsia="宋体"/>
          <w:lang w:eastAsia="zh-CN"/>
        </w:rPr>
        <w:t>”</w:t>
      </w:r>
      <w:r>
        <w:t>韵。叙廡</w:t>
      </w:r>
      <w:r>
        <w:rPr>
          <w:rFonts w:hint="eastAsia" w:eastAsia="宋体"/>
          <w:lang w:eastAsia="zh-CN"/>
        </w:rPr>
        <w:t>“</w:t>
      </w:r>
      <w:r>
        <w:t>五者來備</w:t>
      </w:r>
      <w:r>
        <w:rPr>
          <w:rFonts w:hint="eastAsia" w:eastAsia="宋体"/>
          <w:lang w:eastAsia="zh-CN"/>
        </w:rPr>
        <w:t>”</w:t>
      </w:r>
      <w:r>
        <w:t>三句。</w:t>
      </w:r>
    </w:p>
    <w:p w14:paraId="7F37E3FC">
      <w:r>
        <w:t>雨夏雨</w:t>
      </w:r>
    </w:p>
    <w:p w14:paraId="4433442A">
      <w:r>
        <w:rPr>
          <w:rFonts w:hint="eastAsia" w:eastAsia="宋体"/>
          <w:lang w:eastAsia="zh-CN"/>
        </w:rPr>
        <w:t>“</w:t>
      </w:r>
      <w:r>
        <w:t>星有好風</w:t>
      </w:r>
      <w:r>
        <w:rPr>
          <w:rFonts w:hint="eastAsia" w:eastAsia="宋体"/>
          <w:lang w:eastAsia="zh-CN"/>
        </w:rPr>
        <w:t>”</w:t>
      </w:r>
      <w:r>
        <w:t>六句。</w:t>
      </w:r>
    </w:p>
    <w:p w14:paraId="2CC8F041">
      <w:r>
        <w:t>所女</w:t>
      </w:r>
    </w:p>
    <w:p w14:paraId="6267B2A7">
      <w:r>
        <w:rPr>
          <w:rFonts w:hint="eastAsia" w:eastAsia="宋体"/>
          <w:lang w:eastAsia="zh-CN"/>
        </w:rPr>
        <w:t>《</w:t>
      </w:r>
      <w:r>
        <w:t>考工記</w:t>
      </w:r>
      <w:r>
        <w:rPr>
          <w:rFonts w:hint="eastAsia" w:eastAsia="宋体"/>
          <w:lang w:eastAsia="zh-CN"/>
        </w:rPr>
        <w:t>•</w:t>
      </w:r>
      <w:r>
        <w:t>梓人</w:t>
      </w:r>
      <w:r>
        <w:rPr>
          <w:rFonts w:hint="eastAsia" w:eastAsia="宋体"/>
          <w:lang w:eastAsia="zh-CN"/>
        </w:rPr>
        <w:t>》</w:t>
      </w:r>
      <w:r>
        <w:t>祭侯辭。</w:t>
      </w:r>
    </w:p>
    <w:p w14:paraId="173A0650">
      <w:r>
        <w:t>假甫</w:t>
      </w:r>
    </w:p>
    <w:p w14:paraId="7049135B">
      <w:r>
        <w:t>湑脯序祜</w:t>
      </w:r>
      <w:r>
        <w:rPr>
          <w:rFonts w:hint="eastAsia" w:eastAsia="宋体"/>
          <w:lang w:eastAsia="zh-CN"/>
        </w:rPr>
        <w:t>《</w:t>
      </w:r>
      <w:r>
        <w:t>儀禮。士冠禮</w:t>
      </w:r>
      <w:r>
        <w:rPr>
          <w:rFonts w:hint="eastAsia" w:eastAsia="宋体"/>
          <w:lang w:eastAsia="zh-CN"/>
        </w:rPr>
        <w:t>》</w:t>
      </w:r>
      <w:r>
        <w:t>再醮辭。</w:t>
      </w:r>
    </w:p>
    <w:p w14:paraId="08B34453">
      <w:r>
        <w:t>楚俎</w:t>
      </w:r>
    </w:p>
    <w:p w14:paraId="40487ABC">
      <w:r>
        <w:t>虎下</w:t>
      </w:r>
    </w:p>
    <w:p w14:paraId="5993D326">
      <w:r>
        <w:rPr>
          <w:rFonts w:hint="eastAsia" w:eastAsia="宋体"/>
          <w:lang w:eastAsia="zh-CN"/>
        </w:rPr>
        <w:t>《</w:t>
      </w:r>
      <w:r>
        <w:t>大戴禮。保傅</w:t>
      </w:r>
      <w:r>
        <w:rPr>
          <w:rFonts w:hint="eastAsia" w:eastAsia="宋体"/>
          <w:lang w:eastAsia="zh-CN"/>
        </w:rPr>
        <w:t>》</w:t>
      </w:r>
      <w:r>
        <w:t>篇</w:t>
      </w:r>
      <w:r>
        <w:rPr>
          <w:rFonts w:hint="eastAsia" w:eastAsia="宋体"/>
          <w:lang w:eastAsia="zh-CN"/>
        </w:rPr>
        <w:t>“</w:t>
      </w:r>
      <w:r>
        <w:t>無養乳虎</w:t>
      </w:r>
      <w:r>
        <w:rPr>
          <w:rFonts w:hint="eastAsia" w:eastAsia="宋体"/>
          <w:lang w:eastAsia="zh-CN"/>
        </w:rPr>
        <w:t>”</w:t>
      </w:r>
      <w:r>
        <w:t>二句。</w:t>
      </w:r>
    </w:p>
    <w:p w14:paraId="045A2EB2">
      <w:r>
        <w:t>夏矩</w:t>
      </w:r>
    </w:p>
    <w:p w14:paraId="743E7ECC">
      <w:r>
        <w:rPr>
          <w:rFonts w:hint="eastAsia" w:eastAsia="宋体"/>
          <w:lang w:eastAsia="zh-CN"/>
        </w:rPr>
        <w:t>“</w:t>
      </w:r>
      <w:r>
        <w:t>行以采茨</w:t>
      </w:r>
      <w:r>
        <w:rPr>
          <w:rFonts w:hint="eastAsia" w:eastAsia="宋体"/>
          <w:lang w:eastAsia="zh-CN"/>
        </w:rPr>
        <w:t>”</w:t>
      </w:r>
      <w:r>
        <w:t>四句。</w:t>
      </w:r>
    </w:p>
    <w:p w14:paraId="3D45E13B">
      <w:r>
        <w:t>甫下</w:t>
      </w:r>
    </w:p>
    <w:p w14:paraId="5A57B983">
      <w:r>
        <w:rPr>
          <w:rFonts w:hint="eastAsia" w:eastAsia="宋体"/>
          <w:lang w:eastAsia="zh-CN"/>
        </w:rPr>
        <w:t>“</w:t>
      </w:r>
      <w:r>
        <w:t>是以封泰山而禪梁甫</w:t>
      </w:r>
      <w:r>
        <w:rPr>
          <w:rFonts w:hint="eastAsia" w:eastAsia="宋体"/>
          <w:lang w:eastAsia="zh-CN"/>
        </w:rPr>
        <w:t>”</w:t>
      </w:r>
      <w:r>
        <w:t>二</w:t>
      </w:r>
    </w:p>
    <w:p w14:paraId="2B395DA5">
      <w:r>
        <w:t>【第534页】</w:t>
      </w:r>
    </w:p>
    <w:p w14:paraId="491F6E05">
      <w:r>
        <w:t>賈野旅</w:t>
      </w:r>
    </w:p>
    <w:p w14:paraId="73687506">
      <w:r>
        <w:rPr>
          <w:rFonts w:hint="eastAsia" w:eastAsia="宋体"/>
          <w:lang w:eastAsia="zh-CN"/>
        </w:rPr>
        <w:t>《</w:t>
      </w:r>
      <w:r>
        <w:t>曾子制言上</w:t>
      </w:r>
      <w:r>
        <w:rPr>
          <w:rFonts w:hint="eastAsia" w:eastAsia="宋体"/>
          <w:lang w:eastAsia="zh-CN"/>
        </w:rPr>
        <w:t>》</w:t>
      </w:r>
      <w:r>
        <w:t>篇</w:t>
      </w:r>
      <w:r>
        <w:rPr>
          <w:rFonts w:hint="eastAsia" w:eastAsia="宋体"/>
          <w:lang w:eastAsia="zh-CN"/>
        </w:rPr>
        <w:t>“</w:t>
      </w:r>
      <w:r>
        <w:t>近市無賈</w:t>
      </w:r>
      <w:r>
        <w:rPr>
          <w:rFonts w:hint="eastAsia" w:eastAsia="宋体"/>
          <w:lang w:eastAsia="zh-CN"/>
        </w:rPr>
        <w:t>”</w:t>
      </w:r>
      <w:r>
        <w:t>三句。禦寡</w:t>
      </w:r>
      <w:r>
        <w:rPr>
          <w:rFonts w:hint="eastAsia" w:eastAsia="宋体"/>
          <w:lang w:eastAsia="zh-CN"/>
        </w:rPr>
        <w:t>《</w:t>
      </w:r>
      <w:r>
        <w:t>衞將軍文子</w:t>
      </w:r>
      <w:r>
        <w:rPr>
          <w:rFonts w:hint="eastAsia" w:eastAsia="宋体"/>
          <w:lang w:eastAsia="zh-CN"/>
        </w:rPr>
        <w:t>》</w:t>
      </w:r>
      <w:r>
        <w:t>篇</w:t>
      </w:r>
      <w:r>
        <w:rPr>
          <w:rFonts w:hint="eastAsia" w:eastAsia="宋体"/>
          <w:lang w:eastAsia="zh-CN"/>
        </w:rPr>
        <w:t>“</w:t>
      </w:r>
      <w:r>
        <w:t>不畏强禦</w:t>
      </w:r>
      <w:r>
        <w:rPr>
          <w:rFonts w:hint="eastAsia" w:eastAsia="宋体"/>
          <w:lang w:eastAsia="zh-CN"/>
        </w:rPr>
        <w:t>”</w:t>
      </w:r>
      <w:r>
        <w:t>二句。虎野志</w:t>
      </w:r>
      <w:r>
        <w:rPr>
          <w:rFonts w:hint="eastAsia" w:eastAsia="宋体"/>
          <w:lang w:eastAsia="zh-CN"/>
        </w:rPr>
        <w:t>《</w:t>
      </w:r>
      <w:r>
        <w:t>五帝</w:t>
      </w:r>
    </w:p>
    <w:p w14:paraId="453057A7">
      <w:r>
        <w:t>德</w:t>
      </w:r>
      <w:r>
        <w:rPr>
          <w:rFonts w:hint="eastAsia" w:eastAsia="宋体"/>
          <w:lang w:eastAsia="zh-CN"/>
        </w:rPr>
        <w:t>》</w:t>
      </w:r>
      <w:r>
        <w:t>篇</w:t>
      </w:r>
      <w:r>
        <w:rPr>
          <w:rFonts w:hint="eastAsia" w:eastAsia="宋体"/>
          <w:lang w:eastAsia="zh-CN"/>
        </w:rPr>
        <w:t>“</w:t>
      </w:r>
      <w:r>
        <w:t>教熊羆貔貅貙虎</w:t>
      </w:r>
      <w:r>
        <w:rPr>
          <w:rFonts w:hint="eastAsia" w:eastAsia="宋体"/>
          <w:lang w:eastAsia="zh-CN"/>
        </w:rPr>
        <w:t>”</w:t>
      </w:r>
      <w:r>
        <w:t>三句。馬下</w:t>
      </w:r>
      <w:r>
        <w:rPr>
          <w:rFonts w:hint="eastAsia" w:eastAsia="宋体"/>
          <w:lang w:eastAsia="zh-CN"/>
        </w:rPr>
        <w:t>“</w:t>
      </w:r>
      <w:r>
        <w:t>春夏乘龍</w:t>
      </w:r>
      <w:r>
        <w:rPr>
          <w:rFonts w:hint="eastAsia" w:eastAsia="宋体"/>
          <w:lang w:eastAsia="zh-CN"/>
        </w:rPr>
        <w:t>”</w:t>
      </w:r>
      <w:r>
        <w:t>四句。</w:t>
      </w:r>
    </w:p>
    <w:p w14:paraId="21E956EF">
      <w:r>
        <w:t>豫馬舞</w:t>
      </w:r>
    </w:p>
    <w:p w14:paraId="1E1D8810">
      <w:r>
        <w:rPr>
          <w:rFonts w:hint="eastAsia" w:eastAsia="宋体"/>
          <w:lang w:eastAsia="zh-CN"/>
        </w:rPr>
        <w:t>“</w:t>
      </w:r>
      <w:r>
        <w:t>富而不驕</w:t>
      </w:r>
      <w:r>
        <w:rPr>
          <w:rFonts w:hint="eastAsia" w:eastAsia="宋体"/>
          <w:lang w:eastAsia="zh-CN"/>
        </w:rPr>
        <w:t>”</w:t>
      </w:r>
      <w:r>
        <w:t>六句。</w:t>
      </w:r>
    </w:p>
    <w:p w14:paraId="786B2BA9">
      <w:r>
        <w:t>下舞鼓</w:t>
      </w:r>
      <w:r>
        <w:rPr>
          <w:rFonts w:hint="eastAsia" w:eastAsia="宋体"/>
          <w:lang w:eastAsia="zh-CN"/>
        </w:rPr>
        <w:t>“</w:t>
      </w:r>
      <w:r>
        <w:t>伯夷主禮</w:t>
      </w:r>
    </w:p>
    <w:p w14:paraId="66297CB0">
      <w:r>
        <w:t>五句。苦下所野</w:t>
      </w:r>
      <w:r>
        <w:rPr>
          <w:rFonts w:hint="eastAsia" w:eastAsia="宋体"/>
          <w:lang w:eastAsia="zh-CN"/>
        </w:rPr>
        <w:t>“</w:t>
      </w:r>
      <w:r>
        <w:t>舜之少也</w:t>
      </w:r>
      <w:r>
        <w:rPr>
          <w:rFonts w:hint="eastAsia" w:eastAsia="宋体"/>
          <w:lang w:eastAsia="zh-CN"/>
        </w:rPr>
        <w:t>”</w:t>
      </w:r>
      <w:r>
        <w:t>八句。主母矩海下</w:t>
      </w:r>
      <w:r>
        <w:rPr>
          <w:rFonts w:hint="eastAsia" w:eastAsia="宋体"/>
          <w:lang w:eastAsia="zh-CN"/>
        </w:rPr>
        <w:t>“</w:t>
      </w:r>
      <w:r>
        <w:t>爲神主</w:t>
      </w:r>
      <w:r>
        <w:rPr>
          <w:rFonts w:hint="eastAsia" w:eastAsia="宋体"/>
          <w:lang w:eastAsia="zh-CN"/>
        </w:rPr>
        <w:t>”</w:t>
      </w:r>
      <w:r>
        <w:t>十句。</w:t>
      </w:r>
    </w:p>
    <w:p w14:paraId="7EB7D206">
      <w:r>
        <w:t>處涸</w:t>
      </w:r>
      <w:r>
        <w:rPr>
          <w:rFonts w:hint="eastAsia" w:eastAsia="宋体"/>
          <w:lang w:eastAsia="zh-CN"/>
        </w:rPr>
        <w:t>《</w:t>
      </w:r>
      <w:r>
        <w:t>誥志</w:t>
      </w:r>
      <w:r>
        <w:rPr>
          <w:rFonts w:hint="eastAsia" w:eastAsia="宋体"/>
          <w:lang w:eastAsia="zh-CN"/>
        </w:rPr>
        <w:t>》</w:t>
      </w:r>
      <w:r>
        <w:t>篇</w:t>
      </w:r>
      <w:r>
        <w:rPr>
          <w:rFonts w:hint="eastAsia" w:eastAsia="宋体"/>
          <w:lang w:eastAsia="zh-CN"/>
        </w:rPr>
        <w:t>“</w:t>
      </w:r>
      <w:r>
        <w:t>川谷不處</w:t>
      </w:r>
      <w:r>
        <w:rPr>
          <w:rFonts w:hint="eastAsia" w:eastAsia="宋体"/>
          <w:lang w:eastAsia="zh-CN"/>
        </w:rPr>
        <w:t>”</w:t>
      </w:r>
      <w:r>
        <w:t>二句</w:t>
      </w:r>
    </w:p>
    <w:p w14:paraId="5025DC4C">
      <w:r>
        <w:t>氏射舉子士處所射譽</w:t>
      </w:r>
      <w:r>
        <w:rPr>
          <w:rFonts w:hint="eastAsia" w:eastAsia="宋体"/>
          <w:lang w:eastAsia="zh-CN"/>
        </w:rPr>
        <w:t>《</w:t>
      </w:r>
      <w:r>
        <w:t>投壺</w:t>
      </w:r>
      <w:r>
        <w:rPr>
          <w:rFonts w:hint="eastAsia" w:eastAsia="宋体"/>
          <w:lang w:eastAsia="zh-CN"/>
        </w:rPr>
        <w:t>》</w:t>
      </w:r>
      <w:r>
        <w:t>篇</w:t>
      </w:r>
      <w:r>
        <w:rPr>
          <w:rFonts w:hint="eastAsia" w:eastAsia="宋体"/>
          <w:lang w:eastAsia="zh-CN"/>
        </w:rPr>
        <w:t>“</w:t>
      </w:r>
      <w:r>
        <w:t>曾孫侯氏</w:t>
      </w:r>
      <w:r>
        <w:rPr>
          <w:rFonts w:hint="eastAsia" w:eastAsia="宋体"/>
          <w:lang w:eastAsia="zh-CN"/>
        </w:rPr>
        <w:t>”</w:t>
      </w:r>
      <w:r>
        <w:t>九句。所女祭侯辭。</w:t>
      </w:r>
    </w:p>
    <w:p w14:paraId="089F01FE">
      <w:r>
        <w:t>土雨所古祜</w:t>
      </w:r>
      <w:r>
        <w:rPr>
          <w:rFonts w:hint="eastAsia" w:eastAsia="宋体"/>
          <w:lang w:eastAsia="zh-CN"/>
        </w:rPr>
        <w:t>《</w:t>
      </w:r>
      <w:r>
        <w:t>公冠</w:t>
      </w:r>
      <w:r>
        <w:rPr>
          <w:rFonts w:hint="eastAsia" w:eastAsia="宋体"/>
          <w:lang w:eastAsia="zh-CN"/>
        </w:rPr>
        <w:t>》</w:t>
      </w:r>
      <w:r>
        <w:t>篇祭天辭。</w:t>
      </w:r>
    </w:p>
    <w:p w14:paraId="10B239A7">
      <w:r>
        <w:t>土雨者祭地辭。</w:t>
      </w:r>
    </w:p>
    <w:p w14:paraId="3F2E50F2">
      <w:r>
        <w:t>户下</w:t>
      </w:r>
      <w:r>
        <w:rPr>
          <w:rFonts w:hint="eastAsia" w:eastAsia="宋体"/>
          <w:lang w:eastAsia="zh-CN"/>
        </w:rPr>
        <w:t>《</w:t>
      </w:r>
      <w:r>
        <w:t>禮記</w:t>
      </w:r>
      <w:r>
        <w:rPr>
          <w:rFonts w:hint="eastAsia" w:eastAsia="宋体"/>
          <w:lang w:eastAsia="zh-CN"/>
        </w:rPr>
        <w:t>•</w:t>
      </w:r>
      <w:r>
        <w:t>曲禮上</w:t>
      </w:r>
      <w:r>
        <w:rPr>
          <w:rFonts w:hint="eastAsia" w:eastAsia="宋体"/>
          <w:lang w:eastAsia="zh-CN"/>
        </w:rPr>
        <w:t>》“</w:t>
      </w:r>
      <w:r>
        <w:t>將入户</w:t>
      </w:r>
      <w:r>
        <w:rPr>
          <w:rFonts w:hint="eastAsia" w:eastAsia="宋体"/>
          <w:lang w:eastAsia="zh-CN"/>
        </w:rPr>
        <w:t>”</w:t>
      </w:r>
      <w:r>
        <w:t>二句。武虎怒</w:t>
      </w:r>
      <w:r>
        <w:rPr>
          <w:rFonts w:hint="eastAsia" w:eastAsia="宋体"/>
          <w:lang w:eastAsia="zh-CN"/>
        </w:rPr>
        <w:t>“</w:t>
      </w:r>
      <w:r>
        <w:t>前朱鳥而後玄武</w:t>
      </w:r>
      <w:r>
        <w:rPr>
          <w:rFonts w:hint="eastAsia" w:eastAsia="宋体"/>
          <w:lang w:eastAsia="zh-CN"/>
        </w:rPr>
        <w:t>”</w:t>
      </w:r>
      <w:r>
        <w:t>四句。鼓羽敔</w:t>
      </w:r>
    </w:p>
    <w:p w14:paraId="7BF2BFC2">
      <w:r>
        <w:rPr>
          <w:rFonts w:hint="eastAsia" w:eastAsia="宋体"/>
          <w:lang w:eastAsia="zh-CN"/>
        </w:rPr>
        <w:t>《</w:t>
      </w:r>
      <w:r>
        <w:t>月令</w:t>
      </w:r>
      <w:r>
        <w:rPr>
          <w:rFonts w:hint="eastAsia" w:eastAsia="宋体"/>
          <w:lang w:eastAsia="zh-CN"/>
        </w:rPr>
        <w:t>》“</w:t>
      </w:r>
      <w:r>
        <w:t>命樂師修鞀</w:t>
      </w:r>
    </w:p>
    <w:p w14:paraId="1EEE9895">
      <w:r>
        <w:t>鞞鼓</w:t>
      </w:r>
      <w:r>
        <w:rPr>
          <w:rFonts w:hint="eastAsia" w:eastAsia="宋体"/>
          <w:lang w:eastAsia="zh-CN"/>
        </w:rPr>
        <w:t>”</w:t>
      </w:r>
      <w:r>
        <w:t>五句。賦下赦</w:t>
      </w:r>
      <w:r>
        <w:rPr>
          <w:rFonts w:hint="eastAsia" w:eastAsia="宋体"/>
          <w:lang w:eastAsia="zh-CN"/>
        </w:rPr>
        <w:t>“</w:t>
      </w:r>
      <w:r>
        <w:t>乃命水虞漁師收水泉池澤之賦</w:t>
      </w:r>
      <w:r>
        <w:rPr>
          <w:rFonts w:hint="eastAsia" w:eastAsia="宋体"/>
          <w:lang w:eastAsia="zh-CN"/>
        </w:rPr>
        <w:t>”</w:t>
      </w:r>
      <w:r>
        <w:t>五句。作土户</w:t>
      </w:r>
      <w:r>
        <w:rPr>
          <w:rFonts w:hint="eastAsia" w:eastAsia="宋体"/>
          <w:lang w:eastAsia="zh-CN"/>
        </w:rPr>
        <w:t>《</w:t>
      </w:r>
      <w:r>
        <w:t>禮運</w:t>
      </w:r>
      <w:r>
        <w:rPr>
          <w:rFonts w:hint="eastAsia" w:eastAsia="宋体"/>
          <w:lang w:eastAsia="zh-CN"/>
        </w:rPr>
        <w:t>》“</w:t>
      </w:r>
      <w:r>
        <w:t>後聖有作</w:t>
      </w:r>
      <w:r>
        <w:rPr>
          <w:rFonts w:hint="eastAsia" w:eastAsia="宋体"/>
          <w:lang w:eastAsia="zh-CN"/>
        </w:rPr>
        <w:t>”</w:t>
      </w:r>
      <w:r>
        <w:t>四句。户下俎</w:t>
      </w:r>
    </w:p>
    <w:p w14:paraId="7A9366B7">
      <w:r>
        <w:t>鼓嘏祖子下所祜</w:t>
      </w:r>
      <w:r>
        <w:rPr>
          <w:rFonts w:hint="eastAsia" w:eastAsia="宋体"/>
          <w:lang w:eastAsia="zh-CN"/>
        </w:rPr>
        <w:t>“</w:t>
      </w:r>
      <w:r>
        <w:t>故玄酒在室</w:t>
      </w:r>
      <w:r>
        <w:rPr>
          <w:rFonts w:hint="eastAsia" w:eastAsia="宋体"/>
          <w:lang w:eastAsia="zh-CN"/>
        </w:rPr>
        <w:t>”</w:t>
      </w:r>
      <w:r>
        <w:t>以下十六句。古假</w:t>
      </w:r>
      <w:r>
        <w:rPr>
          <w:rFonts w:hint="eastAsia" w:eastAsia="宋体"/>
          <w:lang w:eastAsia="zh-CN"/>
        </w:rPr>
        <w:t>“</w:t>
      </w:r>
      <w:r>
        <w:t>祝嘏莫敢易其常古</w:t>
      </w:r>
      <w:r>
        <w:rPr>
          <w:rFonts w:hint="eastAsia" w:eastAsia="宋体"/>
          <w:lang w:eastAsia="zh-CN"/>
        </w:rPr>
        <w:t>”</w:t>
      </w:r>
      <w:r>
        <w:t>二句。舉睹</w:t>
      </w:r>
      <w:r>
        <w:rPr>
          <w:rFonts w:hint="eastAsia" w:eastAsia="宋体"/>
          <w:lang w:eastAsia="zh-CN"/>
        </w:rPr>
        <w:t>“</w:t>
      </w:r>
      <w:r>
        <w:t>以天地爲本，故物</w:t>
      </w:r>
    </w:p>
    <w:p w14:paraId="15219144">
      <w:r>
        <w:t>可舉也</w:t>
      </w:r>
      <w:r>
        <w:rPr>
          <w:rFonts w:hint="eastAsia" w:eastAsia="宋体"/>
          <w:lang w:eastAsia="zh-CN"/>
        </w:rPr>
        <w:t>”</w:t>
      </w:r>
      <w:r>
        <w:t>四句。</w:t>
      </w:r>
    </w:p>
    <w:p w14:paraId="6F565DEB">
      <w:r>
        <w:t>御序下</w:t>
      </w:r>
      <w:r>
        <w:rPr>
          <w:rFonts w:hint="eastAsia" w:eastAsia="宋体"/>
          <w:lang w:eastAsia="zh-CN"/>
        </w:rPr>
        <w:t>“</w:t>
      </w:r>
      <w:r>
        <w:t>故國有禮</w:t>
      </w:r>
      <w:r>
        <w:rPr>
          <w:rFonts w:hint="eastAsia" w:eastAsia="宋体"/>
          <w:lang w:eastAsia="zh-CN"/>
        </w:rPr>
        <w:t>”</w:t>
      </w:r>
      <w:r>
        <w:t>五句。與序</w:t>
      </w:r>
      <w:r>
        <w:rPr>
          <w:rFonts w:hint="eastAsia" w:eastAsia="宋体"/>
          <w:lang w:eastAsia="zh-CN"/>
        </w:rPr>
        <w:t>“</w:t>
      </w:r>
      <w:r>
        <w:t>諸侯以禮相與</w:t>
      </w:r>
      <w:r>
        <w:rPr>
          <w:rFonts w:hint="eastAsia" w:eastAsia="宋体"/>
          <w:lang w:eastAsia="zh-CN"/>
        </w:rPr>
        <w:t>”</w:t>
      </w:r>
      <w:r>
        <w:t>二句。</w:t>
      </w:r>
    </w:p>
    <w:p w14:paraId="14D46587">
      <w:r>
        <w:t>賦伍社旅</w:t>
      </w:r>
      <w:r>
        <w:rPr>
          <w:rFonts w:hint="eastAsia" w:eastAsia="宋体"/>
          <w:lang w:eastAsia="zh-CN"/>
        </w:rPr>
        <w:t>《</w:t>
      </w:r>
      <w:r>
        <w:t>郊特牲</w:t>
      </w:r>
      <w:r>
        <w:rPr>
          <w:rFonts w:hint="eastAsia" w:eastAsia="宋体"/>
          <w:lang w:eastAsia="zh-CN"/>
        </w:rPr>
        <w:t>》“</w:t>
      </w:r>
      <w:r>
        <w:t>然後簡其</w:t>
      </w:r>
    </w:p>
    <w:p w14:paraId="24754242">
      <w:r>
        <w:t>車賦</w:t>
      </w:r>
      <w:r>
        <w:rPr>
          <w:rFonts w:hint="eastAsia" w:eastAsia="宋体"/>
          <w:lang w:eastAsia="zh-CN"/>
        </w:rPr>
        <w:t>”</w:t>
      </w:r>
      <w:r>
        <w:t>四句。</w:t>
      </w:r>
    </w:p>
    <w:p w14:paraId="605851F6">
      <w:r>
        <w:t>羽夏矩</w:t>
      </w:r>
    </w:p>
    <w:p w14:paraId="119250E0">
      <w:r>
        <w:rPr>
          <w:rFonts w:hint="eastAsia" w:eastAsia="宋体"/>
          <w:lang w:eastAsia="zh-CN"/>
        </w:rPr>
        <w:t>《</w:t>
      </w:r>
      <w:r>
        <w:t>玉藻</w:t>
      </w:r>
      <w:r>
        <w:rPr>
          <w:rFonts w:hint="eastAsia" w:eastAsia="宋体"/>
          <w:lang w:eastAsia="zh-CN"/>
        </w:rPr>
        <w:t>》“</w:t>
      </w:r>
      <w:r>
        <w:t>右徵角</w:t>
      </w:r>
      <w:r>
        <w:rPr>
          <w:rFonts w:hint="eastAsia" w:eastAsia="宋体"/>
          <w:lang w:eastAsia="zh-CN"/>
        </w:rPr>
        <w:t>”</w:t>
      </w:r>
      <w:r>
        <w:t>六句。</w:t>
      </w:r>
    </w:p>
    <w:p w14:paraId="7A20928D">
      <w:r>
        <w:t>下後下後下</w:t>
      </w:r>
      <w:r>
        <w:rPr>
          <w:rFonts w:hint="eastAsia" w:eastAsia="宋体"/>
          <w:lang w:eastAsia="zh-CN"/>
        </w:rPr>
        <w:t>《</w:t>
      </w:r>
      <w:r>
        <w:t>樂記</w:t>
      </w:r>
      <w:r>
        <w:rPr>
          <w:rFonts w:hint="eastAsia" w:eastAsia="宋体"/>
          <w:lang w:eastAsia="zh-CN"/>
        </w:rPr>
        <w:t>》“</w:t>
      </w:r>
      <w:r>
        <w:t>是故德成而上</w:t>
      </w:r>
      <w:r>
        <w:rPr>
          <w:rFonts w:hint="eastAsia" w:eastAsia="宋体"/>
          <w:lang w:eastAsia="zh-CN"/>
        </w:rPr>
        <w:t>”</w:t>
      </w:r>
      <w:r>
        <w:t>七句。旅廣鼓武</w:t>
      </w:r>
    </w:p>
    <w:p w14:paraId="2CAF38E0">
      <w:r>
        <w:t>雅語古下子夏對魏文矦</w:t>
      </w:r>
      <w:r>
        <w:rPr>
          <w:rFonts w:hint="eastAsia" w:eastAsia="宋体"/>
          <w:lang w:eastAsia="zh-CN"/>
        </w:rPr>
        <w:t>“</w:t>
      </w:r>
      <w:r>
        <w:t>今夫古樂</w:t>
      </w:r>
      <w:r>
        <w:rPr>
          <w:rFonts w:hint="eastAsia" w:eastAsia="宋体"/>
          <w:lang w:eastAsia="zh-CN"/>
        </w:rPr>
        <w:t>”</w:t>
      </w:r>
      <w:r>
        <w:t>以下十三句。</w:t>
      </w:r>
    </w:p>
    <w:p w14:paraId="005BDB07">
      <w:r>
        <w:t>俯止女子語古</w:t>
      </w:r>
      <w:r>
        <w:rPr>
          <w:rFonts w:hint="eastAsia" w:eastAsia="宋体"/>
          <w:lang w:eastAsia="zh-CN"/>
        </w:rPr>
        <w:t>“</w:t>
      </w:r>
      <w:r>
        <w:t>今夫新樂</w:t>
      </w:r>
      <w:r>
        <w:rPr>
          <w:rFonts w:hint="eastAsia" w:eastAsia="宋体"/>
          <w:lang w:eastAsia="zh-CN"/>
        </w:rPr>
        <w:t>”</w:t>
      </w:r>
      <w:r>
        <w:t>九句。</w:t>
      </w:r>
    </w:p>
    <w:p w14:paraId="615DEA26">
      <w:r>
        <w:t>下土</w:t>
      </w:r>
    </w:p>
    <w:p w14:paraId="3A886FB1">
      <w:r>
        <w:rPr>
          <w:rFonts w:hint="eastAsia" w:eastAsia="宋体"/>
          <w:lang w:eastAsia="zh-CN"/>
        </w:rPr>
        <w:t>《</w:t>
      </w:r>
      <w:r>
        <w:t>祭義</w:t>
      </w:r>
      <w:r>
        <w:rPr>
          <w:rFonts w:hint="eastAsia" w:eastAsia="宋体"/>
          <w:lang w:eastAsia="zh-CN"/>
        </w:rPr>
        <w:t>》“</w:t>
      </w:r>
      <w:r>
        <w:t>骨肉</w:t>
      </w:r>
    </w:p>
    <w:p w14:paraId="1A9D07B7">
      <w:r>
        <w:t>斃于下</w:t>
      </w:r>
      <w:r>
        <w:rPr>
          <w:rFonts w:hint="eastAsia" w:eastAsia="宋体"/>
          <w:lang w:eastAsia="zh-CN"/>
        </w:rPr>
        <w:t>”</w:t>
      </w:r>
      <w:r>
        <w:t>二句。</w:t>
      </w:r>
    </w:p>
    <w:p w14:paraId="519CFFAA">
      <w:r>
        <w:t>度序</w:t>
      </w:r>
    </w:p>
    <w:p w14:paraId="60B36DD7">
      <w:r>
        <w:rPr>
          <w:rFonts w:hint="eastAsia" w:eastAsia="宋体"/>
          <w:lang w:eastAsia="zh-CN"/>
        </w:rPr>
        <w:t>《</w:t>
      </w:r>
      <w:r>
        <w:t>經解</w:t>
      </w:r>
      <w:r>
        <w:rPr>
          <w:rFonts w:hint="eastAsia" w:eastAsia="宋体"/>
          <w:lang w:eastAsia="zh-CN"/>
        </w:rPr>
        <w:t>》“</w:t>
      </w:r>
      <w:r>
        <w:t>居處有禮</w:t>
      </w:r>
      <w:r>
        <w:rPr>
          <w:rFonts w:hint="eastAsia" w:eastAsia="宋体"/>
          <w:lang w:eastAsia="zh-CN"/>
        </w:rPr>
        <w:t>”</w:t>
      </w:r>
      <w:r>
        <w:t>四句。</w:t>
      </w:r>
    </w:p>
    <w:p w14:paraId="2E4CD0F2">
      <w:r>
        <w:t>土土</w:t>
      </w:r>
      <w:r>
        <w:rPr>
          <w:rFonts w:hint="eastAsia" w:eastAsia="宋体"/>
          <w:lang w:eastAsia="zh-CN"/>
        </w:rPr>
        <w:t>《</w:t>
      </w:r>
      <w:r>
        <w:t>哀公問</w:t>
      </w:r>
      <w:r>
        <w:rPr>
          <w:rFonts w:hint="eastAsia" w:eastAsia="宋体"/>
          <w:lang w:eastAsia="zh-CN"/>
        </w:rPr>
        <w:t>》“</w:t>
      </w:r>
      <w:r>
        <w:t>不能安土</w:t>
      </w:r>
      <w:r>
        <w:rPr>
          <w:rFonts w:hint="eastAsia" w:eastAsia="宋体"/>
          <w:lang w:eastAsia="zh-CN"/>
        </w:rPr>
        <w:t>”</w:t>
      </w:r>
      <w:r>
        <w:t>二句。</w:t>
      </w:r>
    </w:p>
    <w:p w14:paraId="0A18F665">
      <w:r>
        <w:t>夏露</w:t>
      </w:r>
    </w:p>
    <w:p w14:paraId="41EAF79E">
      <w:r>
        <w:rPr>
          <w:rFonts w:hint="eastAsia" w:eastAsia="宋体"/>
          <w:lang w:eastAsia="zh-CN"/>
        </w:rPr>
        <w:t>《</w:t>
      </w:r>
      <w:r>
        <w:t>孔子閒居</w:t>
      </w:r>
      <w:r>
        <w:rPr>
          <w:rFonts w:hint="eastAsia" w:eastAsia="宋体"/>
          <w:lang w:eastAsia="zh-CN"/>
        </w:rPr>
        <w:t>》“</w:t>
      </w:r>
      <w:r>
        <w:t>春秋</w:t>
      </w:r>
    </w:p>
    <w:p w14:paraId="7863AE4E">
      <w:r>
        <w:t>冬夏</w:t>
      </w:r>
      <w:r>
        <w:rPr>
          <w:rFonts w:hint="eastAsia" w:eastAsia="宋体"/>
          <w:lang w:eastAsia="zh-CN"/>
        </w:rPr>
        <w:t>”</w:t>
      </w:r>
      <w:r>
        <w:t>二句。</w:t>
      </w:r>
    </w:p>
    <w:p w14:paraId="0284D981">
      <w:r>
        <w:t>武土</w:t>
      </w:r>
    </w:p>
    <w:p w14:paraId="5A454851">
      <w:r>
        <w:rPr>
          <w:rFonts w:hint="eastAsia" w:eastAsia="宋体"/>
          <w:lang w:eastAsia="zh-CN"/>
        </w:rPr>
        <w:t>《</w:t>
      </w:r>
      <w:r>
        <w:t>中庸</w:t>
      </w:r>
      <w:r>
        <w:rPr>
          <w:rFonts w:hint="eastAsia" w:eastAsia="宋体"/>
          <w:lang w:eastAsia="zh-CN"/>
        </w:rPr>
        <w:t>》“</w:t>
      </w:r>
      <w:r>
        <w:t>仲尼祖述堯舜</w:t>
      </w:r>
      <w:r>
        <w:rPr>
          <w:rFonts w:hint="eastAsia" w:eastAsia="宋体"/>
          <w:lang w:eastAsia="zh-CN"/>
        </w:rPr>
        <w:t>”</w:t>
      </w:r>
      <w:r>
        <w:t>四句。</w:t>
      </w:r>
    </w:p>
    <w:p w14:paraId="4697CC2F">
      <w:r>
        <w:t>土下</w:t>
      </w:r>
      <w:r>
        <w:rPr>
          <w:rFonts w:hint="eastAsia" w:eastAsia="宋体"/>
          <w:lang w:eastAsia="zh-CN"/>
        </w:rPr>
        <w:t>《</w:t>
      </w:r>
      <w:r>
        <w:t>深衣</w:t>
      </w:r>
      <w:r>
        <w:rPr>
          <w:rFonts w:hint="eastAsia" w:eastAsia="宋体"/>
          <w:lang w:eastAsia="zh-CN"/>
        </w:rPr>
        <w:t>》“</w:t>
      </w:r>
      <w:r>
        <w:t>短毋見膚</w:t>
      </w:r>
      <w:r>
        <w:rPr>
          <w:rFonts w:hint="eastAsia" w:eastAsia="宋体"/>
          <w:lang w:eastAsia="zh-CN"/>
        </w:rPr>
        <w:t>”</w:t>
      </w:r>
      <w:r>
        <w:t>四句。</w:t>
      </w:r>
    </w:p>
    <w:p w14:paraId="442176DA">
      <w:r>
        <w:t>武旅</w:t>
      </w:r>
    </w:p>
    <w:p w14:paraId="5E559085">
      <w:r>
        <w:rPr>
          <w:rFonts w:hint="eastAsia" w:eastAsia="宋体"/>
          <w:lang w:eastAsia="zh-CN"/>
        </w:rPr>
        <w:t>“</w:t>
      </w:r>
      <w:r>
        <w:t>故可以爲文</w:t>
      </w:r>
      <w:r>
        <w:rPr>
          <w:rFonts w:hint="eastAsia" w:eastAsia="宋体"/>
          <w:lang w:eastAsia="zh-CN"/>
        </w:rPr>
        <w:t>”</w:t>
      </w:r>
      <w:r>
        <w:t>四</w:t>
      </w:r>
    </w:p>
    <w:p w14:paraId="3244700D">
      <w:r>
        <w:t>句。舉取</w:t>
      </w:r>
    </w:p>
    <w:p w14:paraId="34B16076">
      <w:r>
        <w:rPr>
          <w:rFonts w:hint="eastAsia" w:eastAsia="宋体"/>
          <w:lang w:eastAsia="zh-CN"/>
        </w:rPr>
        <w:t>《</w:t>
      </w:r>
      <w:r>
        <w:t>儒行</w:t>
      </w:r>
      <w:r>
        <w:rPr>
          <w:rFonts w:hint="eastAsia" w:eastAsia="宋体"/>
          <w:lang w:eastAsia="zh-CN"/>
        </w:rPr>
        <w:t>》“</w:t>
      </w:r>
      <w:r>
        <w:t>懷忠信以待舉</w:t>
      </w:r>
      <w:r>
        <w:rPr>
          <w:rFonts w:hint="eastAsia" w:eastAsia="宋体"/>
          <w:lang w:eastAsia="zh-CN"/>
        </w:rPr>
        <w:t>”</w:t>
      </w:r>
      <w:r>
        <w:t>二句。悔豫</w:t>
      </w:r>
    </w:p>
    <w:p w14:paraId="31BC65ED">
      <w:r>
        <w:rPr>
          <w:rFonts w:hint="eastAsia" w:eastAsia="宋体"/>
          <w:lang w:eastAsia="zh-CN"/>
        </w:rPr>
        <w:t>“</w:t>
      </w:r>
      <w:r>
        <w:t>往者不悔</w:t>
      </w:r>
      <w:r>
        <w:rPr>
          <w:rFonts w:hint="eastAsia" w:eastAsia="宋体"/>
          <w:lang w:eastAsia="zh-CN"/>
        </w:rPr>
        <w:t>”</w:t>
      </w:r>
      <w:r>
        <w:t>二句。櫓處所</w:t>
      </w:r>
      <w:r>
        <w:rPr>
          <w:rFonts w:hint="eastAsia" w:eastAsia="宋体"/>
          <w:lang w:eastAsia="zh-CN"/>
        </w:rPr>
        <w:t>“</w:t>
      </w:r>
      <w:r>
        <w:t>儒有忠信＄以爲甲胄</w:t>
      </w:r>
      <w:r>
        <w:rPr>
          <w:rFonts w:hint="eastAsia" w:eastAsia="宋体"/>
          <w:lang w:eastAsia="zh-CN"/>
        </w:rPr>
        <w:t>”</w:t>
      </w:r>
      <w:r>
        <w:t>六</w:t>
      </w:r>
    </w:p>
    <w:p w14:paraId="513EF1D9">
      <w:r>
        <w:t>句。</w:t>
      </w:r>
    </w:p>
    <w:p w14:paraId="60F30C55">
      <w:r>
        <w:t>寡舒</w:t>
      </w:r>
    </w:p>
    <w:p w14:paraId="37702449">
      <w:r>
        <w:t>大學</w:t>
      </w:r>
      <w:r>
        <w:rPr>
          <w:rFonts w:hint="eastAsia" w:eastAsia="宋体"/>
          <w:lang w:eastAsia="zh-CN"/>
        </w:rPr>
        <w:t>》“</w:t>
      </w:r>
      <w:r>
        <w:t>生之者衆</w:t>
      </w:r>
      <w:r>
        <w:rPr>
          <w:rFonts w:hint="eastAsia" w:eastAsia="宋体"/>
          <w:lang w:eastAsia="zh-CN"/>
        </w:rPr>
        <w:t>”</w:t>
      </w:r>
      <w:r>
        <w:t>四句。</w:t>
      </w:r>
    </w:p>
    <w:p w14:paraId="35D8B471">
      <w:r>
        <w:t>氏舉子士處所射譽</w:t>
      </w:r>
      <w:r>
        <w:rPr>
          <w:rFonts w:hint="eastAsia" w:eastAsia="宋体"/>
          <w:lang w:eastAsia="zh-CN"/>
        </w:rPr>
        <w:t>《</w:t>
      </w:r>
      <w:r>
        <w:t>射義</w:t>
      </w:r>
      <w:r>
        <w:rPr>
          <w:rFonts w:hint="eastAsia" w:eastAsia="宋体"/>
          <w:lang w:eastAsia="zh-CN"/>
        </w:rPr>
        <w:t>》</w:t>
      </w:r>
      <w:r>
        <w:t>引</w:t>
      </w:r>
      <w:r>
        <w:rPr>
          <w:rFonts w:hint="eastAsia" w:eastAsia="宋体"/>
          <w:lang w:eastAsia="zh-CN"/>
        </w:rPr>
        <w:t>《</w:t>
      </w:r>
      <w:r>
        <w:t>詩</w:t>
      </w:r>
      <w:r>
        <w:rPr>
          <w:rFonts w:hint="eastAsia" w:eastAsia="宋体"/>
          <w:lang w:eastAsia="zh-CN"/>
        </w:rPr>
        <w:t>》“</w:t>
      </w:r>
      <w:r>
        <w:t>曾孫侯氏</w:t>
      </w:r>
      <w:r>
        <w:rPr>
          <w:rFonts w:hint="eastAsia" w:eastAsia="宋体"/>
          <w:lang w:eastAsia="zh-CN"/>
        </w:rPr>
        <w:t>”</w:t>
      </w:r>
      <w:r>
        <w:t>八句。</w:t>
      </w:r>
    </w:p>
    <w:p w14:paraId="78AFFBED">
      <w:r>
        <w:t>【第535页】</w:t>
      </w:r>
    </w:p>
    <w:p w14:paraId="7C09A997">
      <w:r>
        <w:t>褚伍與</w:t>
      </w:r>
    </w:p>
    <w:p w14:paraId="3A717E64">
      <w:r>
        <w:rPr>
          <w:rFonts w:hint="eastAsia" w:eastAsia="宋体"/>
          <w:lang w:eastAsia="zh-CN"/>
        </w:rPr>
        <w:t>《</w:t>
      </w:r>
      <w:r>
        <w:t>襄三</w:t>
      </w:r>
    </w:p>
    <w:p w14:paraId="1FBD9E94">
      <w:r>
        <w:t>土馬</w:t>
      </w:r>
    </w:p>
    <w:p w14:paraId="4B8CF204">
      <w:r>
        <w:rPr>
          <w:rFonts w:hint="eastAsia" w:eastAsia="宋体"/>
          <w:lang w:eastAsia="zh-CN"/>
        </w:rPr>
        <w:t>《</w:t>
      </w:r>
      <w:r>
        <w:t>左傳。閔元年</w:t>
      </w:r>
      <w:r>
        <w:rPr>
          <w:rFonts w:hint="eastAsia" w:eastAsia="宋体"/>
          <w:lang w:eastAsia="zh-CN"/>
        </w:rPr>
        <w:t>》</w:t>
      </w:r>
      <w:r>
        <w:t>畢萬仕於晉筮辭。</w:t>
      </w:r>
    </w:p>
    <w:p w14:paraId="440E0227">
      <w:r>
        <w:t>社輔</w:t>
      </w:r>
    </w:p>
    <w:p w14:paraId="5DE2928E">
      <w:r>
        <w:rPr>
          <w:rFonts w:hint="eastAsia" w:eastAsia="宋体"/>
          <w:lang w:eastAsia="zh-CN"/>
        </w:rPr>
        <w:t>《</w:t>
      </w:r>
      <w:r>
        <w:t>二年</w:t>
      </w:r>
      <w:r>
        <w:rPr>
          <w:rFonts w:hint="eastAsia" w:eastAsia="宋体"/>
          <w:lang w:eastAsia="zh-CN"/>
        </w:rPr>
        <w:t>》</w:t>
      </w:r>
      <w:r>
        <w:t>成季將生卜辭。</w:t>
      </w:r>
    </w:p>
    <w:p w14:paraId="6AFC61B2">
      <w:r>
        <w:t>父所</w:t>
      </w:r>
    </w:p>
    <w:p w14:paraId="2E219C52">
      <w:r>
        <w:t>筮辭。</w:t>
      </w:r>
    </w:p>
    <w:p w14:paraId="1F79185F">
      <w:r>
        <w:t>十年</w:t>
      </w:r>
      <w:r>
        <w:rPr>
          <w:rFonts w:hint="eastAsia" w:eastAsia="宋体"/>
          <w:lang w:eastAsia="zh-CN"/>
        </w:rPr>
        <w:t>》</w:t>
      </w:r>
      <w:r>
        <w:t>鄭輿人誦。</w:t>
      </w:r>
    </w:p>
    <w:p w14:paraId="010DE2B7">
      <w:r>
        <w:t>土宇</w:t>
      </w:r>
      <w:r>
        <w:rPr>
          <w:rFonts w:hint="eastAsia" w:eastAsia="宋体"/>
          <w:lang w:eastAsia="zh-CN"/>
        </w:rPr>
        <w:t>《</w:t>
      </w:r>
      <w:r>
        <w:t>昭四年</w:t>
      </w:r>
      <w:r>
        <w:rPr>
          <w:rFonts w:hint="eastAsia" w:eastAsia="宋体"/>
          <w:lang w:eastAsia="zh-CN"/>
        </w:rPr>
        <w:t>》</w:t>
      </w:r>
      <w:r>
        <w:t>晉司馬侯對平公</w:t>
      </w:r>
      <w:r>
        <w:rPr>
          <w:rFonts w:hint="eastAsia" w:eastAsia="宋体"/>
          <w:lang w:eastAsia="zh-CN"/>
        </w:rPr>
        <w:t>“</w:t>
      </w:r>
      <w:r>
        <w:t>或多難以固其國</w:t>
      </w:r>
      <w:r>
        <w:rPr>
          <w:rFonts w:hint="eastAsia" w:eastAsia="宋体"/>
          <w:lang w:eastAsia="zh-CN"/>
        </w:rPr>
        <w:t>”</w:t>
      </w:r>
      <w:r>
        <w:t>四句。</w:t>
      </w:r>
    </w:p>
    <w:p w14:paraId="2412E7CE">
      <w:r>
        <w:t>羽野馬</w:t>
      </w:r>
    </w:p>
    <w:p w14:paraId="675C0AA6">
      <w:r>
        <w:rPr>
          <w:rFonts w:hint="eastAsia" w:eastAsia="宋体"/>
          <w:lang w:eastAsia="zh-CN"/>
        </w:rPr>
        <w:t>《</w:t>
      </w:r>
      <w:r>
        <w:t>二十五年</w:t>
      </w:r>
      <w:r>
        <w:rPr>
          <w:rFonts w:hint="eastAsia" w:eastAsia="宋体"/>
          <w:lang w:eastAsia="zh-CN"/>
        </w:rPr>
        <w:t>》</w:t>
      </w:r>
      <w:r>
        <w:t>師己引童謡。</w:t>
      </w:r>
    </w:p>
    <w:p w14:paraId="07F22B2C">
      <w:r>
        <w:t>黍廡</w:t>
      </w:r>
      <w:r>
        <w:rPr>
          <w:rFonts w:hint="eastAsia" w:eastAsia="宋体"/>
          <w:lang w:eastAsia="zh-CN"/>
        </w:rPr>
        <w:t>《</w:t>
      </w:r>
      <w:r>
        <w:t>晉語四</w:t>
      </w:r>
      <w:r>
        <w:rPr>
          <w:rFonts w:hint="eastAsia" w:eastAsia="宋体"/>
          <w:lang w:eastAsia="zh-CN"/>
        </w:rPr>
        <w:t>》</w:t>
      </w:r>
      <w:r>
        <w:t>鄭叔詹引諺。</w:t>
      </w:r>
    </w:p>
    <w:p w14:paraId="4F8EA565">
      <w:r>
        <w:t>女蠱</w:t>
      </w:r>
    </w:p>
    <w:p w14:paraId="56C804B9">
      <w:r>
        <w:rPr>
          <w:rFonts w:hint="eastAsia" w:eastAsia="宋体"/>
          <w:lang w:eastAsia="zh-CN"/>
        </w:rPr>
        <w:t>《</w:t>
      </w:r>
      <w:r>
        <w:t>晉語八</w:t>
      </w:r>
      <w:r>
        <w:rPr>
          <w:rFonts w:hint="eastAsia" w:eastAsia="宋体"/>
          <w:lang w:eastAsia="zh-CN"/>
        </w:rPr>
        <w:t>》</w:t>
      </w:r>
      <w:r>
        <w:t>秦醫龢言。</w:t>
      </w:r>
    </w:p>
    <w:p w14:paraId="4D31458A">
      <w:r>
        <w:t>處下</w:t>
      </w:r>
      <w:r>
        <w:rPr>
          <w:rFonts w:hint="eastAsia" w:eastAsia="宋体"/>
          <w:lang w:eastAsia="zh-CN"/>
        </w:rPr>
        <w:t>《</w:t>
      </w:r>
      <w:r>
        <w:t>越語</w:t>
      </w:r>
      <w:r>
        <w:rPr>
          <w:rFonts w:hint="eastAsia" w:eastAsia="宋体"/>
          <w:lang w:eastAsia="zh-CN"/>
        </w:rPr>
        <w:t>》</w:t>
      </w:r>
      <w:r>
        <w:t>范蠡對王</w:t>
      </w:r>
      <w:r>
        <w:rPr>
          <w:rFonts w:hint="eastAsia" w:eastAsia="宋体"/>
          <w:lang w:eastAsia="zh-CN"/>
        </w:rPr>
        <w:t>“</w:t>
      </w:r>
      <w:r>
        <w:t>自若以處</w:t>
      </w:r>
      <w:r>
        <w:rPr>
          <w:rFonts w:hint="eastAsia" w:eastAsia="宋体"/>
          <w:lang w:eastAsia="zh-CN"/>
        </w:rPr>
        <w:t>”</w:t>
      </w:r>
      <w:r>
        <w:t>二</w:t>
      </w:r>
    </w:p>
    <w:p w14:paraId="16A86D01">
      <w:r>
        <w:t>句。予予圖</w:t>
      </w:r>
      <w:r>
        <w:rPr>
          <w:rFonts w:hint="eastAsia" w:eastAsia="宋体"/>
          <w:lang w:eastAsia="zh-CN"/>
        </w:rPr>
        <w:t>“</w:t>
      </w:r>
      <w:r>
        <w:t>有奪有予1三句。所御野與</w:t>
      </w:r>
      <w:r>
        <w:rPr>
          <w:rFonts w:hint="eastAsia" w:eastAsia="宋体"/>
          <w:lang w:eastAsia="zh-CN"/>
        </w:rPr>
        <w:t>“</w:t>
      </w:r>
      <w:r>
        <w:t>往從其所</w:t>
      </w:r>
      <w:r>
        <w:rPr>
          <w:rFonts w:hint="eastAsia" w:eastAsia="宋体"/>
          <w:lang w:eastAsia="zh-CN"/>
        </w:rPr>
        <w:t>”</w:t>
      </w:r>
      <w:r>
        <w:t>六句。</w:t>
      </w:r>
    </w:p>
    <w:p w14:paraId="5FB47397">
      <w:r>
        <w:t>夜夏</w:t>
      </w:r>
    </w:p>
    <w:p w14:paraId="3EB87DC8">
      <w:r>
        <w:rPr>
          <w:rFonts w:hint="eastAsia" w:eastAsia="宋体"/>
          <w:lang w:eastAsia="zh-CN"/>
        </w:rPr>
        <w:t>《</w:t>
      </w:r>
      <w:r>
        <w:t>論語。微子</w:t>
      </w:r>
      <w:r>
        <w:rPr>
          <w:rFonts w:hint="eastAsia" w:eastAsia="宋体"/>
          <w:lang w:eastAsia="zh-CN"/>
        </w:rPr>
        <w:t>》</w:t>
      </w:r>
      <w:r>
        <w:t>周八士名。</w:t>
      </w:r>
    </w:p>
    <w:p w14:paraId="08D569BD">
      <w:r>
        <w:t>與拒</w:t>
      </w:r>
    </w:p>
    <w:p w14:paraId="4EB5283D">
      <w:r>
        <w:rPr>
          <w:rFonts w:hint="eastAsia" w:eastAsia="宋体"/>
          <w:lang w:eastAsia="zh-CN"/>
        </w:rPr>
        <w:t>《</w:t>
      </w:r>
      <w:r>
        <w:t>子張</w:t>
      </w:r>
      <w:r>
        <w:rPr>
          <w:rFonts w:hint="eastAsia" w:eastAsia="宋体"/>
          <w:lang w:eastAsia="zh-CN"/>
        </w:rPr>
        <w:t>》</w:t>
      </w:r>
      <w:r>
        <w:t>r可者與之</w:t>
      </w:r>
      <w:r>
        <w:rPr>
          <w:rFonts w:hint="eastAsia" w:eastAsia="宋体"/>
          <w:lang w:eastAsia="zh-CN"/>
        </w:rPr>
        <w:t>”</w:t>
      </w:r>
      <w:r>
        <w:t>二句。</w:t>
      </w:r>
    </w:p>
    <w:p w14:paraId="60D7B587">
      <w:r>
        <w:t>處下</w:t>
      </w:r>
      <w:r>
        <w:rPr>
          <w:rFonts w:hint="eastAsia" w:eastAsia="宋体"/>
          <w:lang w:eastAsia="zh-CN"/>
        </w:rPr>
        <w:t>《</w:t>
      </w:r>
      <w:r>
        <w:t>孟子</w:t>
      </w:r>
      <w:r>
        <w:rPr>
          <w:rFonts w:hint="eastAsia" w:eastAsia="宋体"/>
          <w:lang w:eastAsia="zh-CN"/>
        </w:rPr>
        <w:t>•</w:t>
      </w:r>
      <w:r>
        <w:t>盡心上</w:t>
      </w:r>
      <w:r>
        <w:rPr>
          <w:rFonts w:hint="eastAsia" w:eastAsia="宋体"/>
          <w:lang w:eastAsia="zh-CN"/>
        </w:rPr>
        <w:t>》“</w:t>
      </w:r>
      <w:r>
        <w:t>竊負而逃</w:t>
      </w:r>
      <w:r>
        <w:rPr>
          <w:rFonts w:hint="eastAsia" w:eastAsia="宋体"/>
          <w:lang w:eastAsia="zh-CN"/>
        </w:rPr>
        <w:t>”</w:t>
      </w:r>
      <w:r>
        <w:t>三句。</w:t>
      </w:r>
    </w:p>
    <w:p w14:paraId="6D4FCAFB">
      <w:r>
        <w:t>修圉</w:t>
      </w:r>
      <w:r>
        <w:rPr>
          <w:rFonts w:hint="eastAsia" w:eastAsia="宋体"/>
          <w:lang w:eastAsia="zh-CN"/>
        </w:rPr>
        <w:t>《</w:t>
      </w:r>
      <w:r>
        <w:t>爾雅。釋天</w:t>
      </w:r>
      <w:r>
        <w:rPr>
          <w:rFonts w:hint="eastAsia" w:eastAsia="宋体"/>
          <w:lang w:eastAsia="zh-CN"/>
        </w:rPr>
        <w:t>•</w:t>
      </w:r>
      <w:r>
        <w:t>月陽</w:t>
      </w:r>
      <w:r>
        <w:rPr>
          <w:rFonts w:hint="eastAsia" w:eastAsia="宋体"/>
          <w:lang w:eastAsia="zh-CN"/>
        </w:rPr>
        <w:t>》</w:t>
      </w:r>
      <w:r>
        <w:t>。</w:t>
      </w:r>
    </w:p>
    <w:p w14:paraId="76255801">
      <w:pPr>
        <w:rPr>
          <w:rFonts w:hint="eastAsia" w:eastAsia="宋体"/>
          <w:lang w:eastAsia="zh-CN"/>
        </w:rPr>
      </w:pPr>
      <w:r>
        <w:rPr>
          <w:rFonts w:hint="eastAsia" w:eastAsia="宋体"/>
          <w:lang w:eastAsia="zh-CN"/>
        </w:rPr>
        <w:t>《</w:t>
      </w:r>
      <w:r>
        <w:t>楚辭</w:t>
      </w:r>
      <w:r>
        <w:rPr>
          <w:rFonts w:hint="eastAsia" w:eastAsia="宋体"/>
          <w:lang w:eastAsia="zh-CN"/>
        </w:rPr>
        <w:t>》</w:t>
      </w:r>
    </w:p>
    <w:p w14:paraId="5900240E">
      <w:r>
        <w:t>圃暮同上。</w:t>
      </w:r>
    </w:p>
    <w:p w14:paraId="2517F513">
      <w:r>
        <w:t>夜御下予</w:t>
      </w:r>
    </w:p>
    <w:p w14:paraId="469B42F6">
      <w:r>
        <w:t>與莽序暮</w:t>
      </w:r>
    </w:p>
    <w:p w14:paraId="1409E14C">
      <w:r>
        <w:rPr>
          <w:rFonts w:hint="eastAsia" w:eastAsia="宋体"/>
          <w:lang w:eastAsia="zh-CN"/>
        </w:rPr>
        <w:t>《</w:t>
      </w:r>
      <w:r>
        <w:t>離騷</w:t>
      </w:r>
      <w:r>
        <w:rPr>
          <w:rFonts w:hint="eastAsia" w:eastAsia="宋体"/>
          <w:lang w:eastAsia="zh-CN"/>
        </w:rPr>
        <w:t>》</w:t>
      </w:r>
      <w:r>
        <w:t>。</w:t>
      </w:r>
    </w:p>
    <w:p w14:paraId="37CD6E37">
      <w:r>
        <w:t>武怒舍故同上。</w:t>
      </w:r>
    </w:p>
    <w:p w14:paraId="690B9D70">
      <w:r>
        <w:t>伫妒馬女</w:t>
      </w:r>
    </w:p>
    <w:p w14:paraId="10212635">
      <w:r>
        <w:t>同上。</w:t>
      </w:r>
    </w:p>
    <w:p w14:paraId="11E5EBCF">
      <w:r>
        <w:t>下女同上。固惡寤古同上。</w:t>
      </w:r>
    </w:p>
    <w:p w14:paraId="0C619EA0">
      <w:r>
        <w:t>女女宇惡</w:t>
      </w:r>
    </w:p>
    <w:p w14:paraId="4EC768D6">
      <w:r>
        <w:t>舉輔同上。</w:t>
      </w:r>
    </w:p>
    <w:p w14:paraId="3F052DB3">
      <w:r>
        <w:t>女下同</w:t>
      </w:r>
    </w:p>
    <w:p w14:paraId="05C27F01">
      <w:r>
        <w:t>上。與予</w:t>
      </w:r>
    </w:p>
    <w:p w14:paraId="5BEAF3F9">
      <w:r>
        <w:t>渚下浦女與</w:t>
      </w:r>
    </w:p>
    <w:p w14:paraId="5928FBC2">
      <w:r>
        <w:rPr>
          <w:rFonts w:hint="eastAsia" w:eastAsia="宋体"/>
          <w:lang w:eastAsia="zh-CN"/>
        </w:rPr>
        <w:t>《</w:t>
      </w:r>
      <w:r>
        <w:t>九歌</w:t>
      </w:r>
      <w:r>
        <w:rPr>
          <w:rFonts w:hint="eastAsia" w:eastAsia="宋体"/>
          <w:lang w:eastAsia="zh-CN"/>
        </w:rPr>
        <w:t>•</w:t>
      </w:r>
      <w:r>
        <w:t>湘君</w:t>
      </w:r>
      <w:r>
        <w:rPr>
          <w:rFonts w:hint="eastAsia" w:eastAsia="宋体"/>
          <w:lang w:eastAsia="zh-CN"/>
        </w:rPr>
        <w:t>》</w:t>
      </w:r>
      <w:r>
        <w:t>。</w:t>
      </w:r>
    </w:p>
    <w:p w14:paraId="5AEAF732">
      <w:r>
        <w:t>渚予下</w:t>
      </w:r>
      <w:r>
        <w:rPr>
          <w:rFonts w:hint="eastAsia" w:eastAsia="宋体"/>
          <w:lang w:eastAsia="zh-CN"/>
        </w:rPr>
        <w:t>《</w:t>
      </w:r>
      <w:r>
        <w:t>湘夫人</w:t>
      </w:r>
      <w:r>
        <w:rPr>
          <w:rFonts w:hint="eastAsia" w:eastAsia="宋体"/>
          <w:lang w:eastAsia="zh-CN"/>
        </w:rPr>
        <w:t>》</w:t>
      </w:r>
      <w:r>
        <w:t>。</w:t>
      </w:r>
    </w:p>
    <w:p w14:paraId="36734C55">
      <w:r>
        <w:t>浦者與同上。</w:t>
      </w:r>
    </w:p>
    <w:p w14:paraId="74C29561">
      <w:r>
        <w:t>下女予</w:t>
      </w:r>
    </w:p>
    <w:p w14:paraId="5CBC2AC2">
      <w:r>
        <w:t>魚渚下浦予</w:t>
      </w:r>
      <w:r>
        <w:rPr>
          <w:rFonts w:hint="eastAsia" w:eastAsia="宋体"/>
          <w:lang w:eastAsia="zh-CN"/>
        </w:rPr>
        <w:t>《</w:t>
      </w:r>
      <w:r>
        <w:t>河伯</w:t>
      </w:r>
      <w:r>
        <w:rPr>
          <w:rFonts w:hint="eastAsia" w:eastAsia="宋体"/>
          <w:lang w:eastAsia="zh-CN"/>
        </w:rPr>
        <w:t>》</w:t>
      </w:r>
      <w:r>
        <w:t>。</w:t>
      </w:r>
    </w:p>
    <w:p w14:paraId="0BC77451">
      <w:r>
        <w:t>下雨予</w:t>
      </w:r>
      <w:r>
        <w:rPr>
          <w:rFonts w:hint="eastAsia" w:eastAsia="宋体"/>
          <w:lang w:eastAsia="zh-CN"/>
        </w:rPr>
        <w:t>《</w:t>
      </w:r>
      <w:r>
        <w:t>山鬼</w:t>
      </w:r>
      <w:r>
        <w:rPr>
          <w:rFonts w:hint="eastAsia" w:eastAsia="宋体"/>
          <w:lang w:eastAsia="zh-CN"/>
        </w:rPr>
        <w:t>》</w:t>
      </w:r>
      <w:r>
        <w:t>。</w:t>
      </w:r>
    </w:p>
    <w:p w14:paraId="02D20983">
      <w:r>
        <w:rPr>
          <w:rFonts w:hint="eastAsia" w:eastAsia="宋体"/>
          <w:lang w:eastAsia="zh-CN"/>
        </w:rPr>
        <w:t>《</w:t>
      </w:r>
      <w:r>
        <w:t>大司命</w:t>
      </w:r>
      <w:r>
        <w:rPr>
          <w:rFonts w:hint="eastAsia" w:eastAsia="宋体"/>
          <w:lang w:eastAsia="zh-CN"/>
        </w:rPr>
        <w:t>》</w:t>
      </w:r>
      <w:r>
        <w:t>。</w:t>
      </w:r>
    </w:p>
    <w:p w14:paraId="33A54B0A">
      <w:r>
        <w:t>蕪下予苦</w:t>
      </w:r>
      <w:r>
        <w:rPr>
          <w:rFonts w:hint="eastAsia" w:eastAsia="宋体"/>
          <w:lang w:eastAsia="zh-CN"/>
        </w:rPr>
        <w:t>《</w:t>
      </w:r>
      <w:r>
        <w:t>少司命</w:t>
      </w:r>
      <w:r>
        <w:rPr>
          <w:rFonts w:hint="eastAsia" w:eastAsia="宋体"/>
          <w:lang w:eastAsia="zh-CN"/>
        </w:rPr>
        <w:t>》</w:t>
      </w:r>
      <w:r>
        <w:t>。</w:t>
      </w:r>
    </w:p>
    <w:p w14:paraId="2B8EA7A0">
      <w:r>
        <w:t>鼓簴竽姱舞</w:t>
      </w:r>
    </w:p>
    <w:p w14:paraId="34122BB1">
      <w:r>
        <w:t>輔緒同上。</w:t>
      </w:r>
    </w:p>
    <w:p w14:paraId="333F5C94">
      <w:r>
        <w:t>下所</w:t>
      </w:r>
      <w:r>
        <w:rPr>
          <w:rFonts w:hint="eastAsia" w:eastAsia="宋体"/>
          <w:lang w:eastAsia="zh-CN"/>
        </w:rPr>
        <w:t>《</w:t>
      </w:r>
      <w:r>
        <w:t>九</w:t>
      </w:r>
    </w:p>
    <w:p w14:paraId="0DFBFA45">
      <w:r>
        <w:t>鼓舞與古</w:t>
      </w:r>
      <w:r>
        <w:rPr>
          <w:rFonts w:hint="eastAsia" w:eastAsia="宋体"/>
          <w:lang w:eastAsia="zh-CN"/>
        </w:rPr>
        <w:t>《</w:t>
      </w:r>
      <w:r>
        <w:t>禮魂</w:t>
      </w:r>
      <w:r>
        <w:rPr>
          <w:rFonts w:hint="eastAsia" w:eastAsia="宋体"/>
          <w:lang w:eastAsia="zh-CN"/>
        </w:rPr>
        <w:t>》</w:t>
      </w:r>
      <w:r>
        <w:t>。</w:t>
      </w:r>
    </w:p>
    <w:p w14:paraId="33295D4C">
      <w:r>
        <w:t>所處羽</w:t>
      </w:r>
    </w:p>
    <w:p w14:paraId="29C5D633">
      <w:r>
        <w:t>馬鼓怒壄</w:t>
      </w:r>
    </w:p>
    <w:p w14:paraId="2DDE273C">
      <w:r>
        <w:t>章+惜誦</w:t>
      </w:r>
      <w:r>
        <w:rPr>
          <w:rFonts w:hint="eastAsia" w:eastAsia="宋体"/>
          <w:lang w:eastAsia="zh-CN"/>
        </w:rPr>
        <w:t>》</w:t>
      </w:r>
      <w:r>
        <w:t>。</w:t>
      </w:r>
    </w:p>
    <w:p w14:paraId="2E2F863A">
      <w:r>
        <w:t>處</w:t>
      </w:r>
    </w:p>
    <w:p w14:paraId="275C70A0">
      <w:r>
        <w:t>莽草</w:t>
      </w:r>
    </w:p>
    <w:p w14:paraId="033387A9">
      <w:r>
        <w:rPr>
          <w:rFonts w:hint="eastAsia" w:eastAsia="宋体"/>
          <w:lang w:eastAsia="zh-CN"/>
        </w:rPr>
        <w:t>《</w:t>
      </w:r>
      <w:r>
        <w:t>思美人</w:t>
      </w:r>
      <w:r>
        <w:rPr>
          <w:rFonts w:hint="eastAsia" w:eastAsia="宋体"/>
          <w:lang w:eastAsia="zh-CN"/>
        </w:rPr>
        <w:t>》</w:t>
      </w:r>
      <w:r>
        <w:t>。</w:t>
      </w:r>
    </w:p>
    <w:p w14:paraId="034EB9EE">
      <w:r>
        <w:t>下舞</w:t>
      </w:r>
    </w:p>
    <w:p w14:paraId="6F927710">
      <w:r>
        <w:t>莽土</w:t>
      </w:r>
    </w:p>
    <w:p w14:paraId="730E2F35">
      <w:r>
        <w:rPr>
          <w:rFonts w:hint="eastAsia" w:eastAsia="宋体"/>
          <w:lang w:eastAsia="zh-CN"/>
        </w:rPr>
        <w:t>《</w:t>
      </w:r>
      <w:r>
        <w:t>懷沙</w:t>
      </w:r>
      <w:r>
        <w:rPr>
          <w:rFonts w:hint="eastAsia" w:eastAsia="宋体"/>
          <w:lang w:eastAsia="zh-CN"/>
        </w:rPr>
        <w:t>》</w:t>
      </w:r>
      <w:r>
        <w:t>。</w:t>
      </w:r>
    </w:p>
    <w:p w14:paraId="6B8645FD">
      <w:r>
        <w:t>姱怒</w:t>
      </w:r>
    </w:p>
    <w:p w14:paraId="0145D3D3">
      <w:r>
        <w:rPr>
          <w:rFonts w:hint="eastAsia" w:eastAsia="宋体"/>
          <w:lang w:eastAsia="zh-CN"/>
        </w:rPr>
        <w:t>《</w:t>
      </w:r>
      <w:r>
        <w:t>抽思</w:t>
      </w:r>
      <w:r>
        <w:rPr>
          <w:rFonts w:hint="eastAsia" w:eastAsia="宋体"/>
          <w:lang w:eastAsia="zh-CN"/>
        </w:rPr>
        <w:t>》</w:t>
      </w:r>
      <w:r>
        <w:t>。</w:t>
      </w:r>
    </w:p>
    <w:p w14:paraId="3A053BA4">
      <w:r>
        <w:t>雨宇</w:t>
      </w:r>
    </w:p>
    <w:p w14:paraId="50718E57">
      <w:r>
        <w:rPr>
          <w:rFonts w:hint="eastAsia" w:eastAsia="宋体"/>
          <w:lang w:eastAsia="zh-CN"/>
        </w:rPr>
        <w:t>《</w:t>
      </w:r>
      <w:r>
        <w:t>涉江</w:t>
      </w:r>
      <w:r>
        <w:rPr>
          <w:rFonts w:hint="eastAsia" w:eastAsia="宋体"/>
          <w:lang w:eastAsia="zh-CN"/>
        </w:rPr>
        <w:t>》</w:t>
      </w:r>
      <w:r>
        <w:t>。</w:t>
      </w:r>
    </w:p>
    <w:p w14:paraId="71A2F8E0">
      <w:r>
        <w:t>【第536页】</w:t>
      </w:r>
    </w:p>
    <w:p w14:paraId="13B34771">
      <w:pPr>
        <w:rPr>
          <w:rFonts w:hint="eastAsia" w:eastAsia="宋体"/>
          <w:lang w:eastAsia="zh-CN"/>
        </w:rPr>
      </w:pPr>
      <w:r>
        <w:t>慮曙去</w:t>
      </w:r>
      <w:r>
        <w:rPr>
          <w:rFonts w:hint="eastAsia" w:eastAsia="宋体"/>
          <w:lang w:eastAsia="zh-CN"/>
        </w:rPr>
        <w:t>《</w:t>
      </w:r>
    </w:p>
    <w:p w14:paraId="4610DF74">
      <w:pPr>
        <w:rPr>
          <w:rFonts w:hint="eastAsia" w:eastAsia="宋体"/>
          <w:lang w:eastAsia="zh-CN"/>
        </w:rPr>
      </w:pPr>
      <w:r>
        <w:t>下處</w:t>
      </w:r>
      <w:r>
        <w:rPr>
          <w:rFonts w:hint="eastAsia" w:eastAsia="宋体"/>
          <w:lang w:eastAsia="zh-CN"/>
        </w:rPr>
        <w:t>《</w:t>
      </w:r>
    </w:p>
    <w:p w14:paraId="216D5156">
      <w:r>
        <w:t>下苦同上。</w:t>
      </w:r>
    </w:p>
    <w:p w14:paraId="0685C943">
      <w:r>
        <w:t>苦輔予</w:t>
      </w:r>
      <w:r>
        <w:rPr>
          <w:rFonts w:hint="eastAsia" w:eastAsia="宋体"/>
          <w:lang w:eastAsia="zh-CN"/>
        </w:rPr>
        <w:t>《</w:t>
      </w:r>
      <w:r>
        <w:t>招魂</w:t>
      </w:r>
      <w:r>
        <w:rPr>
          <w:rFonts w:hint="eastAsia" w:eastAsia="宋体"/>
          <w:lang w:eastAsia="zh-CN"/>
        </w:rPr>
        <w:t>》</w:t>
      </w:r>
      <w:r>
        <w:t>。</w:t>
      </w:r>
    </w:p>
    <w:p w14:paraId="5A845048">
      <w:r>
        <w:t>宇壺同上。舞下鼓楚吕同上。</w:t>
      </w:r>
    </w:p>
    <w:p w14:paraId="3EA746F4">
      <w:pPr>
        <w:rPr>
          <w:rFonts w:hint="eastAsia" w:eastAsia="宋体"/>
          <w:lang w:eastAsia="zh-CN"/>
        </w:rPr>
      </w:pPr>
      <w:r>
        <w:rPr>
          <w:rFonts w:hint="eastAsia" w:eastAsia="宋体"/>
          <w:lang w:eastAsia="zh-CN"/>
        </w:rPr>
        <w:t>《</w:t>
      </w:r>
      <w:r>
        <w:t>詩經</w:t>
      </w:r>
      <w:r>
        <w:rPr>
          <w:rFonts w:hint="eastAsia" w:eastAsia="宋体"/>
          <w:lang w:eastAsia="zh-CN"/>
        </w:rPr>
        <w:t>》</w:t>
      </w:r>
    </w:p>
    <w:p w14:paraId="01C5E225">
      <w:r>
        <w:t>莫夔綌斁</w:t>
      </w:r>
    </w:p>
    <w:p w14:paraId="4E6604C3">
      <w:r>
        <w:rPr>
          <w:rFonts w:hint="eastAsia" w:eastAsia="宋体"/>
          <w:lang w:eastAsia="zh-CN"/>
        </w:rPr>
        <w:t>《</w:t>
      </w:r>
      <w:r>
        <w:t>葛覃</w:t>
      </w:r>
      <w:r>
        <w:rPr>
          <w:rFonts w:hint="eastAsia" w:eastAsia="宋体"/>
          <w:lang w:eastAsia="zh-CN"/>
        </w:rPr>
        <w:t>》</w:t>
      </w:r>
      <w:r>
        <w:t>二章。</w:t>
      </w:r>
    </w:p>
    <w:p w14:paraId="479A837E">
      <w:r>
        <w:t>石席</w:t>
      </w:r>
      <w:r>
        <w:rPr>
          <w:rFonts w:hint="eastAsia" w:eastAsia="宋体"/>
          <w:lang w:eastAsia="zh-CN"/>
        </w:rPr>
        <w:t>《</w:t>
      </w:r>
      <w:r>
        <w:t>柏舟</w:t>
      </w:r>
      <w:r>
        <w:rPr>
          <w:rFonts w:hint="eastAsia" w:eastAsia="宋体"/>
          <w:lang w:eastAsia="zh-CN"/>
        </w:rPr>
        <w:t>》</w:t>
      </w:r>
      <w:r>
        <w:t>三章。</w:t>
      </w:r>
    </w:p>
    <w:p w14:paraId="4D040441">
      <w:r>
        <w:t>落若</w:t>
      </w:r>
      <w:r>
        <w:rPr>
          <w:rFonts w:hint="eastAsia" w:eastAsia="宋体"/>
          <w:lang w:eastAsia="zh-CN"/>
        </w:rPr>
        <w:t>《</w:t>
      </w:r>
      <w:r>
        <w:t>氓</w:t>
      </w:r>
      <w:r>
        <w:rPr>
          <w:rFonts w:hint="eastAsia" w:eastAsia="宋体"/>
          <w:lang w:eastAsia="zh-CN"/>
        </w:rPr>
        <w:t>》</w:t>
      </w:r>
      <w:r>
        <w:t>三章。</w:t>
      </w:r>
    </w:p>
    <w:p w14:paraId="73E93054">
      <w:r>
        <w:t>蓆作</w:t>
      </w:r>
    </w:p>
    <w:p w14:paraId="1F2E0115">
      <w:r>
        <w:rPr>
          <w:rFonts w:hint="eastAsia" w:eastAsia="宋体"/>
          <w:lang w:eastAsia="zh-CN"/>
        </w:rPr>
        <w:t>《</w:t>
      </w:r>
      <w:r>
        <w:t>緇衣</w:t>
      </w:r>
      <w:r>
        <w:rPr>
          <w:rFonts w:hint="eastAsia" w:eastAsia="宋体"/>
          <w:lang w:eastAsia="zh-CN"/>
        </w:rPr>
        <w:t>》</w:t>
      </w:r>
      <w:r>
        <w:t>三章</w:t>
      </w:r>
    </w:p>
    <w:p w14:paraId="2C9823AF">
      <w:r>
        <w:t>。蘀蘀伯</w:t>
      </w:r>
    </w:p>
    <w:p w14:paraId="4D9A7802">
      <w:r>
        <w:rPr>
          <w:rFonts w:hint="eastAsia" w:eastAsia="宋体"/>
          <w:lang w:eastAsia="zh-CN"/>
        </w:rPr>
        <w:t>《</w:t>
      </w:r>
      <w:r>
        <w:t>蘀兮</w:t>
      </w:r>
      <w:r>
        <w:rPr>
          <w:rFonts w:hint="eastAsia" w:eastAsia="宋体"/>
          <w:lang w:eastAsia="zh-CN"/>
        </w:rPr>
        <w:t>》</w:t>
      </w:r>
      <w:r>
        <w:t>一章，二章同。</w:t>
      </w:r>
    </w:p>
    <w:p w14:paraId="3A5ADB2F">
      <w:r>
        <w:t>薄鞹夕</w:t>
      </w:r>
    </w:p>
    <w:p w14:paraId="538B0D9A">
      <w:r>
        <w:rPr>
          <w:rFonts w:hint="eastAsia" w:eastAsia="宋体"/>
          <w:lang w:eastAsia="zh-CN"/>
        </w:rPr>
        <w:t>《</w:t>
      </w:r>
      <w:r>
        <w:t>載驅</w:t>
      </w:r>
      <w:r>
        <w:rPr>
          <w:rFonts w:hint="eastAsia" w:eastAsia="宋体"/>
          <w:lang w:eastAsia="zh-CN"/>
        </w:rPr>
        <w:t>》</w:t>
      </w:r>
      <w:r>
        <w:t>一章。</w:t>
      </w:r>
    </w:p>
    <w:p w14:paraId="689FDE18">
      <w:pPr>
        <w:rPr>
          <w:rFonts w:hint="eastAsia" w:eastAsia="宋体"/>
          <w:lang w:eastAsia="zh-CN"/>
        </w:rPr>
      </w:pPr>
      <w:r>
        <w:t>碩獲</w:t>
      </w:r>
      <w:r>
        <w:rPr>
          <w:rFonts w:hint="eastAsia" w:eastAsia="宋体"/>
          <w:lang w:eastAsia="zh-CN"/>
        </w:rPr>
        <w:t>《</w:t>
      </w:r>
    </w:p>
    <w:p w14:paraId="619C0209">
      <w:r>
        <w:t>澤戟作</w:t>
      </w:r>
    </w:p>
    <w:p w14:paraId="0C7466B9">
      <w:r>
        <w:rPr>
          <w:rFonts w:hint="eastAsia" w:eastAsia="宋体"/>
          <w:lang w:eastAsia="zh-CN"/>
        </w:rPr>
        <w:t>《</w:t>
      </w:r>
      <w:r>
        <w:t>無衣</w:t>
      </w:r>
      <w:r>
        <w:rPr>
          <w:rFonts w:hint="eastAsia" w:eastAsia="宋体"/>
          <w:lang w:eastAsia="zh-CN"/>
        </w:rPr>
        <w:t>》</w:t>
      </w:r>
      <w:r>
        <w:t>二章。</w:t>
      </w:r>
    </w:p>
    <w:p w14:paraId="318EC8B6">
      <w:r>
        <w:t>穫蘀貉</w:t>
      </w:r>
      <w:r>
        <w:rPr>
          <w:rFonts w:hint="eastAsia" w:eastAsia="宋体"/>
          <w:lang w:eastAsia="zh-CN"/>
        </w:rPr>
        <w:t>《</w:t>
      </w:r>
      <w:r>
        <w:t>七</w:t>
      </w:r>
    </w:p>
    <w:p w14:paraId="6F2944DF">
      <w:r>
        <w:t>月</w:t>
      </w:r>
      <w:r>
        <w:rPr>
          <w:rFonts w:hint="eastAsia" w:eastAsia="宋体"/>
          <w:lang w:eastAsia="zh-CN"/>
        </w:rPr>
        <w:t>》</w:t>
      </w:r>
      <w:r>
        <w:t>四章。</w:t>
      </w:r>
    </w:p>
    <w:p w14:paraId="69DDD992">
      <w:r>
        <w:t>駱若度</w:t>
      </w:r>
    </w:p>
    <w:p w14:paraId="745E9FE0">
      <w:r>
        <w:rPr>
          <w:rFonts w:hint="eastAsia" w:eastAsia="宋体"/>
          <w:lang w:eastAsia="zh-CN"/>
        </w:rPr>
        <w:t>《</w:t>
      </w:r>
      <w:r>
        <w:t>皇皇者華</w:t>
      </w:r>
      <w:r>
        <w:rPr>
          <w:rFonts w:hint="eastAsia" w:eastAsia="宋体"/>
          <w:lang w:eastAsia="zh-CN"/>
        </w:rPr>
        <w:t>》</w:t>
      </w:r>
      <w:r>
        <w:t>四章。</w:t>
      </w:r>
    </w:p>
    <w:p w14:paraId="0E8D9779">
      <w:r>
        <w:t>奕舄繹</w:t>
      </w:r>
      <w:r>
        <w:rPr>
          <w:rFonts w:hint="eastAsia" w:eastAsia="宋体"/>
          <w:lang w:eastAsia="zh-CN"/>
        </w:rPr>
        <w:t>《</w:t>
      </w:r>
      <w:r>
        <w:t>車攻</w:t>
      </w:r>
      <w:r>
        <w:rPr>
          <w:rFonts w:hint="eastAsia" w:eastAsia="宋体"/>
          <w:lang w:eastAsia="zh-CN"/>
        </w:rPr>
        <w:t>》</w:t>
      </w:r>
      <w:r>
        <w:t>四章。</w:t>
      </w:r>
    </w:p>
    <w:p w14:paraId="2FF36E3C">
      <w:r>
        <w:t>澤作宅</w:t>
      </w:r>
    </w:p>
    <w:p w14:paraId="19FEB8DD">
      <w:r>
        <w:rPr>
          <w:rFonts w:hint="eastAsia" w:eastAsia="宋体"/>
          <w:lang w:eastAsia="zh-CN"/>
        </w:rPr>
        <w:t>《</w:t>
      </w:r>
      <w:r>
        <w:t>鴻雁</w:t>
      </w:r>
      <w:r>
        <w:rPr>
          <w:rFonts w:hint="eastAsia" w:eastAsia="宋体"/>
          <w:lang w:eastAsia="zh-CN"/>
        </w:rPr>
        <w:t>》</w:t>
      </w:r>
      <w:r>
        <w:t>二章。</w:t>
      </w:r>
    </w:p>
    <w:p w14:paraId="2E635AFC">
      <w:pPr>
        <w:rPr>
          <w:rFonts w:hint="eastAsia" w:eastAsia="宋体"/>
          <w:lang w:eastAsia="zh-CN"/>
        </w:rPr>
      </w:pPr>
      <w:r>
        <w:t>蘀石錯</w:t>
      </w:r>
      <w:r>
        <w:rPr>
          <w:rFonts w:hint="eastAsia" w:eastAsia="宋体"/>
          <w:lang w:eastAsia="zh-CN"/>
        </w:rPr>
        <w:t>《</w:t>
      </w:r>
      <w:r>
        <w:t>鶴鳴</w:t>
      </w:r>
      <w:r>
        <w:rPr>
          <w:rFonts w:hint="eastAsia" w:eastAsia="宋体"/>
          <w:lang w:eastAsia="zh-CN"/>
        </w:rPr>
        <w:t>》</w:t>
      </w:r>
    </w:p>
    <w:p w14:paraId="5BC66718">
      <w:r>
        <w:t>一章。</w:t>
      </w:r>
    </w:p>
    <w:p w14:paraId="7500DBA2">
      <w:r>
        <w:t>藿夕客</w:t>
      </w:r>
    </w:p>
    <w:p w14:paraId="77CEC042">
      <w:r>
        <w:t>閣橐</w:t>
      </w:r>
      <w:r>
        <w:rPr>
          <w:rFonts w:hint="eastAsia" w:eastAsia="宋体"/>
          <w:lang w:eastAsia="zh-CN"/>
        </w:rPr>
        <w:t>《</w:t>
      </w:r>
      <w:r>
        <w:t>斯干</w:t>
      </w:r>
      <w:r>
        <w:rPr>
          <w:rFonts w:hint="eastAsia" w:eastAsia="宋体"/>
          <w:lang w:eastAsia="zh-CN"/>
        </w:rPr>
        <w:t>》</w:t>
      </w:r>
      <w:r>
        <w:t>三章。</w:t>
      </w:r>
    </w:p>
    <w:p w14:paraId="39416365">
      <w:r>
        <w:t>惡懌</w:t>
      </w:r>
      <w:r>
        <w:rPr>
          <w:rFonts w:hint="eastAsia" w:eastAsia="宋体"/>
          <w:lang w:eastAsia="zh-CN"/>
        </w:rPr>
        <w:t>《</w:t>
      </w:r>
      <w:r>
        <w:t>節南山</w:t>
      </w:r>
      <w:r>
        <w:rPr>
          <w:rFonts w:hint="eastAsia" w:eastAsia="宋体"/>
          <w:lang w:eastAsia="zh-CN"/>
        </w:rPr>
        <w:t>》</w:t>
      </w:r>
      <w:r>
        <w:t>八章。</w:t>
      </w:r>
    </w:p>
    <w:p w14:paraId="3CB60850">
      <w:r>
        <w:t>夜夕惡</w:t>
      </w:r>
    </w:p>
    <w:p w14:paraId="3E1BCC5D">
      <w:r>
        <w:rPr>
          <w:rFonts w:hint="eastAsia" w:eastAsia="宋体"/>
          <w:lang w:eastAsia="zh-CN"/>
        </w:rPr>
        <w:t>《</w:t>
      </w:r>
      <w:r>
        <w:t>雨無正</w:t>
      </w:r>
      <w:r>
        <w:rPr>
          <w:rFonts w:hint="eastAsia" w:eastAsia="宋体"/>
          <w:lang w:eastAsia="zh-CN"/>
        </w:rPr>
        <w:t>》</w:t>
      </w:r>
      <w:r>
        <w:t>二章。</w:t>
      </w:r>
    </w:p>
    <w:p w14:paraId="11B2B455">
      <w:r>
        <w:t>作莫度獲</w:t>
      </w:r>
    </w:p>
    <w:p w14:paraId="4018A171">
      <w:r>
        <w:t>踖碩炙莫庶客錯度獲格酢</w:t>
      </w:r>
    </w:p>
    <w:p w14:paraId="6F6DDDE8">
      <w:r>
        <w:t>碩若</w:t>
      </w:r>
    </w:p>
    <w:p w14:paraId="7FF17880">
      <w:r>
        <w:rPr>
          <w:rFonts w:hint="eastAsia" w:eastAsia="宋体"/>
          <w:lang w:eastAsia="zh-CN"/>
        </w:rPr>
        <w:t>《</w:t>
      </w:r>
      <w:r>
        <w:t>大田</w:t>
      </w:r>
      <w:r>
        <w:rPr>
          <w:rFonts w:hint="eastAsia" w:eastAsia="宋体"/>
          <w:lang w:eastAsia="zh-CN"/>
        </w:rPr>
        <w:t>》</w:t>
      </w:r>
      <w:r>
        <w:t>一章。</w:t>
      </w:r>
    </w:p>
    <w:p w14:paraId="25DE1448">
      <w:r>
        <w:t>白駱駱</w:t>
      </w:r>
    </w:p>
    <w:p w14:paraId="01CDEBF9">
      <w:r>
        <w:t>若</w:t>
      </w:r>
      <w:r>
        <w:rPr>
          <w:rFonts w:hint="eastAsia" w:eastAsia="宋体"/>
          <w:lang w:eastAsia="zh-CN"/>
        </w:rPr>
        <w:t>《</w:t>
      </w:r>
      <w:r>
        <w:t>裳裳者華</w:t>
      </w:r>
      <w:r>
        <w:rPr>
          <w:rFonts w:hint="eastAsia" w:eastAsia="宋体"/>
          <w:lang w:eastAsia="zh-CN"/>
        </w:rPr>
        <w:t>》</w:t>
      </w:r>
      <w:r>
        <w:t>三章。</w:t>
      </w:r>
    </w:p>
    <w:p w14:paraId="302CDA18">
      <w:r>
        <w:t>柏奕懌</w:t>
      </w:r>
      <w:r>
        <w:rPr>
          <w:rFonts w:hint="eastAsia" w:eastAsia="宋体"/>
          <w:lang w:eastAsia="zh-CN"/>
        </w:rPr>
        <w:t>《</w:t>
      </w:r>
      <w:r>
        <w:t>頍弁</w:t>
      </w:r>
      <w:r>
        <w:rPr>
          <w:rFonts w:hint="eastAsia" w:eastAsia="宋体"/>
          <w:lang w:eastAsia="zh-CN"/>
        </w:rPr>
        <w:t>》</w:t>
      </w:r>
      <w:r>
        <w:t>一章。</w:t>
      </w:r>
    </w:p>
    <w:p w14:paraId="671B6A68">
      <w:r>
        <w:t>炙酢</w:t>
      </w:r>
    </w:p>
    <w:p w14:paraId="35F3433F">
      <w:r>
        <w:rPr>
          <w:rFonts w:hint="eastAsia" w:eastAsia="宋体"/>
          <w:lang w:eastAsia="zh-CN"/>
        </w:rPr>
        <w:t>《</w:t>
      </w:r>
      <w:r>
        <w:t>瓠葉</w:t>
      </w:r>
      <w:r>
        <w:rPr>
          <w:rFonts w:hint="eastAsia" w:eastAsia="宋体"/>
          <w:lang w:eastAsia="zh-CN"/>
        </w:rPr>
        <w:t>》</w:t>
      </w:r>
      <w:r>
        <w:t>三章。</w:t>
      </w:r>
    </w:p>
    <w:p w14:paraId="7380BEDB">
      <w:r>
        <w:t>赫莫獲度廓宅</w:t>
      </w:r>
    </w:p>
    <w:p w14:paraId="2A90A111">
      <w:r>
        <w:rPr>
          <w:rFonts w:hint="eastAsia" w:eastAsia="宋体"/>
          <w:lang w:eastAsia="zh-CN"/>
        </w:rPr>
        <w:t>《</w:t>
      </w:r>
      <w:r>
        <w:t>皇矣</w:t>
      </w:r>
      <w:r>
        <w:rPr>
          <w:rFonts w:hint="eastAsia" w:eastAsia="宋体"/>
          <w:lang w:eastAsia="zh-CN"/>
        </w:rPr>
        <w:t>》</w:t>
      </w:r>
      <w:r>
        <w:t>一章。席</w:t>
      </w:r>
    </w:p>
    <w:p w14:paraId="2D3ED087">
      <w:r>
        <w:t>懌莫</w:t>
      </w:r>
    </w:p>
    <w:p w14:paraId="0E426056">
      <w:r>
        <w:t>酢</w:t>
      </w:r>
      <w:r>
        <w:rPr>
          <w:rFonts w:hint="eastAsia" w:eastAsia="宋体"/>
          <w:lang w:eastAsia="zh-CN"/>
        </w:rPr>
        <w:t>《</w:t>
      </w:r>
      <w:r>
        <w:t>行葦</w:t>
      </w:r>
      <w:r>
        <w:rPr>
          <w:rFonts w:hint="eastAsia" w:eastAsia="宋体"/>
          <w:lang w:eastAsia="zh-CN"/>
        </w:rPr>
        <w:t>》</w:t>
      </w:r>
      <w:r>
        <w:t>三章。</w:t>
      </w:r>
    </w:p>
    <w:p w14:paraId="4FF01E31">
      <w:r>
        <w:t>炙臄咢</w:t>
      </w:r>
    </w:p>
    <w:p w14:paraId="7EA84AC8">
      <w:r>
        <w:t>格度射</w:t>
      </w:r>
    </w:p>
    <w:p w14:paraId="39D67389">
      <w:r>
        <w:rPr>
          <w:rFonts w:hint="eastAsia" w:eastAsia="宋体"/>
          <w:lang w:eastAsia="zh-CN"/>
        </w:rPr>
        <w:t>《</w:t>
      </w:r>
      <w:r>
        <w:t>抑</w:t>
      </w:r>
      <w:r>
        <w:rPr>
          <w:rFonts w:hint="eastAsia" w:eastAsia="宋体"/>
          <w:lang w:eastAsia="zh-CN"/>
        </w:rPr>
        <w:t>》</w:t>
      </w:r>
      <w:r>
        <w:t>七章。</w:t>
      </w:r>
    </w:p>
    <w:p w14:paraId="5ECF0F40">
      <w:r>
        <w:t>作獲赫</w:t>
      </w:r>
    </w:p>
    <w:p w14:paraId="51666DF4">
      <w:r>
        <w:rPr>
          <w:rFonts w:hint="eastAsia" w:eastAsia="宋体"/>
          <w:lang w:eastAsia="zh-CN"/>
        </w:rPr>
        <w:t>《</w:t>
      </w:r>
      <w:r>
        <w:t>桑柔</w:t>
      </w:r>
      <w:r>
        <w:rPr>
          <w:rFonts w:hint="eastAsia" w:eastAsia="宋体"/>
          <w:lang w:eastAsia="zh-CN"/>
        </w:rPr>
        <w:t>》</w:t>
      </w:r>
      <w:r>
        <w:t>十四章。</w:t>
      </w:r>
    </w:p>
    <w:p w14:paraId="37CF10EC">
      <w:r>
        <w:t>伯宅</w:t>
      </w:r>
    </w:p>
    <w:p w14:paraId="1B45510B">
      <w:r>
        <w:rPr>
          <w:rFonts w:hint="eastAsia" w:eastAsia="宋体"/>
          <w:lang w:eastAsia="zh-CN"/>
        </w:rPr>
        <w:t>《</w:t>
      </w:r>
      <w:r>
        <w:t>崧高</w:t>
      </w:r>
      <w:r>
        <w:rPr>
          <w:rFonts w:hint="eastAsia" w:eastAsia="宋体"/>
          <w:lang w:eastAsia="zh-CN"/>
        </w:rPr>
        <w:t>》</w:t>
      </w:r>
      <w:r>
        <w:t>二章。</w:t>
      </w:r>
    </w:p>
    <w:p w14:paraId="75008E48">
      <w:r>
        <w:t>碩伯八章。</w:t>
      </w:r>
    </w:p>
    <w:p w14:paraId="1DA8CF33">
      <w:r>
        <w:t>貊伯壑籍</w:t>
      </w:r>
      <w:r>
        <w:rPr>
          <w:rFonts w:hint="eastAsia" w:eastAsia="宋体"/>
          <w:lang w:eastAsia="zh-CN"/>
        </w:rPr>
        <w:t>《</w:t>
      </w:r>
      <w:r>
        <w:t>韓奕</w:t>
      </w:r>
      <w:r>
        <w:rPr>
          <w:rFonts w:hint="eastAsia" w:eastAsia="宋体"/>
          <w:lang w:eastAsia="zh-CN"/>
        </w:rPr>
        <w:t>》</w:t>
      </w:r>
      <w:r>
        <w:t>六章。</w:t>
      </w:r>
    </w:p>
    <w:p w14:paraId="62C0D932">
      <w:r>
        <w:t>業作</w:t>
      </w:r>
    </w:p>
    <w:p w14:paraId="179207F8">
      <w:r>
        <w:rPr>
          <w:rFonts w:hint="eastAsia" w:eastAsia="宋体"/>
          <w:lang w:eastAsia="zh-CN"/>
        </w:rPr>
        <w:t>《</w:t>
      </w:r>
      <w:r>
        <w:t>常武</w:t>
      </w:r>
      <w:r>
        <w:rPr>
          <w:rFonts w:hint="eastAsia" w:eastAsia="宋体"/>
          <w:lang w:eastAsia="zh-CN"/>
        </w:rPr>
        <w:t>》</w:t>
      </w:r>
      <w:r>
        <w:t>三章。</w:t>
      </w:r>
    </w:p>
    <w:p w14:paraId="47DA6D3B">
      <w:r>
        <w:t>柞澤</w:t>
      </w:r>
      <w:r>
        <w:rPr>
          <w:rFonts w:hint="eastAsia" w:eastAsia="宋体"/>
          <w:lang w:eastAsia="zh-CN"/>
        </w:rPr>
        <w:t>《</w:t>
      </w:r>
      <w:r>
        <w:t>載芟</w:t>
      </w:r>
      <w:r>
        <w:rPr>
          <w:rFonts w:hint="eastAsia" w:eastAsia="宋体"/>
          <w:lang w:eastAsia="zh-CN"/>
        </w:rPr>
        <w:t>》</w:t>
      </w:r>
      <w:r>
        <w:t>。駱</w:t>
      </w:r>
    </w:p>
    <w:p w14:paraId="3E0A50E4">
      <w:r>
        <w:t>博斁逆獲</w:t>
      </w:r>
      <w:r>
        <w:rPr>
          <w:rFonts w:hint="eastAsia" w:eastAsia="宋体"/>
          <w:lang w:eastAsia="zh-CN"/>
        </w:rPr>
        <w:t>《</w:t>
      </w:r>
      <w:r>
        <w:t>泮水</w:t>
      </w:r>
      <w:r>
        <w:rPr>
          <w:rFonts w:hint="eastAsia" w:eastAsia="宋体"/>
          <w:lang w:eastAsia="zh-CN"/>
        </w:rPr>
        <w:t>》</w:t>
      </w:r>
      <w:r>
        <w:t>七章。</w:t>
      </w:r>
    </w:p>
    <w:p w14:paraId="0A14677D">
      <w:r>
        <w:t>繹宅貊諾若</w:t>
      </w:r>
    </w:p>
    <w:p w14:paraId="4351CCBA">
      <w:r>
        <w:rPr>
          <w:rFonts w:hint="eastAsia" w:eastAsia="宋体"/>
          <w:lang w:eastAsia="zh-CN"/>
        </w:rPr>
        <w:t>《</w:t>
      </w:r>
      <w:r>
        <w:t>閟宫</w:t>
      </w:r>
      <w:r>
        <w:rPr>
          <w:rFonts w:hint="eastAsia" w:eastAsia="宋体"/>
          <w:lang w:eastAsia="zh-CN"/>
        </w:rPr>
        <w:t>》</w:t>
      </w:r>
      <w:r>
        <w:t>七章。</w:t>
      </w:r>
    </w:p>
    <w:p w14:paraId="74D8D688">
      <w:r>
        <w:t>柏度尺舄碩奕作碩</w:t>
      </w:r>
    </w:p>
    <w:p w14:paraId="3197B6C6">
      <w:r>
        <w:t>雒繹斁作</w:t>
      </w:r>
    </w:p>
    <w:p w14:paraId="2F6C6A87">
      <w:pPr>
        <w:rPr>
          <w:rFonts w:hint="eastAsia" w:eastAsia="宋体"/>
          <w:lang w:eastAsia="zh-CN"/>
        </w:rPr>
      </w:pPr>
      <w:r>
        <w:t>斁奕客懌昔作夕恪</w:t>
      </w:r>
      <w:r>
        <w:rPr>
          <w:rFonts w:hint="eastAsia" w:eastAsia="宋体"/>
          <w:lang w:eastAsia="zh-CN"/>
        </w:rPr>
        <w:t>《</w:t>
      </w:r>
      <w:r>
        <w:t>那</w:t>
      </w:r>
      <w:r>
        <w:rPr>
          <w:rFonts w:hint="eastAsia" w:eastAsia="宋体"/>
          <w:lang w:eastAsia="zh-CN"/>
        </w:rPr>
        <w:t>》</w:t>
      </w:r>
    </w:p>
    <w:p w14:paraId="1CACF199">
      <w:r>
        <w:t>【第537页】</w:t>
      </w:r>
    </w:p>
    <w:p w14:paraId="5C1A49F6">
      <w:r>
        <w:t>羣經</w:t>
      </w:r>
    </w:p>
    <w:p w14:paraId="623FB9AF">
      <w:r>
        <w:t>虩啞</w:t>
      </w:r>
    </w:p>
    <w:p w14:paraId="1BC156B2">
      <w:r>
        <w:rPr>
          <w:rFonts w:hint="eastAsia" w:eastAsia="宋体"/>
          <w:lang w:eastAsia="zh-CN"/>
        </w:rPr>
        <w:t>《</w:t>
      </w:r>
      <w:r>
        <w:t>易。震。彖辭</w:t>
      </w:r>
      <w:r>
        <w:rPr>
          <w:rFonts w:hint="eastAsia" w:eastAsia="宋体"/>
          <w:lang w:eastAsia="zh-CN"/>
        </w:rPr>
        <w:t>》</w:t>
      </w:r>
      <w:r>
        <w:t>。</w:t>
      </w:r>
    </w:p>
    <w:p w14:paraId="0B8E6325">
      <w:r>
        <w:t>虩啞</w:t>
      </w:r>
    </w:p>
    <w:p w14:paraId="66DBC02D">
      <w:r>
        <w:rPr>
          <w:rFonts w:hint="eastAsia" w:eastAsia="宋体"/>
          <w:lang w:eastAsia="zh-CN"/>
        </w:rPr>
        <w:t>《</w:t>
      </w:r>
      <w:r>
        <w:t>初九</w:t>
      </w:r>
      <w:r>
        <w:rPr>
          <w:rFonts w:hint="eastAsia" w:eastAsia="宋体"/>
          <w:lang w:eastAsia="zh-CN"/>
        </w:rPr>
        <w:t>》</w:t>
      </w:r>
      <w:r>
        <w:t>。</w:t>
      </w:r>
    </w:p>
    <w:p w14:paraId="63E97DC1">
      <w:r>
        <w:t>索矍</w:t>
      </w:r>
      <w:r>
        <w:rPr>
          <w:rFonts w:hint="eastAsia" w:eastAsia="宋体"/>
          <w:lang w:eastAsia="zh-CN"/>
        </w:rPr>
        <w:t>《</w:t>
      </w:r>
      <w:r>
        <w:t>上六</w:t>
      </w:r>
      <w:r>
        <w:rPr>
          <w:rFonts w:hint="eastAsia" w:eastAsia="宋体"/>
          <w:lang w:eastAsia="zh-CN"/>
        </w:rPr>
        <w:t>》</w:t>
      </w:r>
      <w:r>
        <w:t>。</w:t>
      </w:r>
    </w:p>
    <w:p w14:paraId="0827710D">
      <w:pPr>
        <w:rPr>
          <w:rFonts w:hint="eastAsia" w:eastAsia="宋体"/>
          <w:lang w:eastAsia="zh-CN"/>
        </w:rPr>
      </w:pPr>
      <w:r>
        <w:t>作坼</w:t>
      </w:r>
      <w:r>
        <w:rPr>
          <w:rFonts w:hint="eastAsia" w:eastAsia="宋体"/>
          <w:lang w:eastAsia="zh-CN"/>
        </w:rPr>
        <w:t>《</w:t>
      </w:r>
    </w:p>
    <w:p w14:paraId="49D3EBA4">
      <w:r>
        <w:t>柝客</w:t>
      </w:r>
    </w:p>
    <w:p w14:paraId="7863021E">
      <w:pPr>
        <w:rPr>
          <w:rFonts w:hint="eastAsia" w:eastAsia="宋体"/>
          <w:lang w:eastAsia="zh-CN"/>
        </w:rPr>
      </w:pPr>
      <w:r>
        <w:rPr>
          <w:rFonts w:hint="eastAsia" w:eastAsia="宋体"/>
          <w:lang w:eastAsia="zh-CN"/>
        </w:rPr>
        <w:t>《</w:t>
      </w:r>
      <w:r>
        <w:t>繫辭下傳</w:t>
      </w:r>
      <w:r>
        <w:rPr>
          <w:rFonts w:hint="eastAsia" w:eastAsia="宋体"/>
          <w:lang w:eastAsia="zh-CN"/>
        </w:rPr>
        <w:t>》</w:t>
      </w:r>
    </w:p>
    <w:p w14:paraId="04AC8114">
      <w:r>
        <w:rPr>
          <w:rFonts w:hint="eastAsia" w:eastAsia="宋体"/>
          <w:lang w:eastAsia="zh-CN"/>
        </w:rPr>
        <w:t>“</w:t>
      </w:r>
      <w:r>
        <w:t>重門擊柝</w:t>
      </w:r>
      <w:r>
        <w:rPr>
          <w:rFonts w:hint="eastAsia" w:eastAsia="宋体"/>
          <w:lang w:eastAsia="zh-CN"/>
        </w:rPr>
        <w:t>”</w:t>
      </w:r>
      <w:r>
        <w:t>二句。</w:t>
      </w:r>
    </w:p>
    <w:p w14:paraId="4AEC1AF8">
      <w:r>
        <w:t>薄射錯逆</w:t>
      </w:r>
      <w:r>
        <w:rPr>
          <w:rFonts w:hint="eastAsia" w:eastAsia="宋体"/>
          <w:lang w:eastAsia="zh-CN"/>
        </w:rPr>
        <w:t>《</w:t>
      </w:r>
      <w:r>
        <w:t>説卦傳</w:t>
      </w:r>
      <w:r>
        <w:rPr>
          <w:rFonts w:hint="eastAsia" w:eastAsia="宋体"/>
          <w:lang w:eastAsia="zh-CN"/>
        </w:rPr>
        <w:t>》</w:t>
      </w:r>
      <w:r>
        <w:t>。</w:t>
      </w:r>
    </w:p>
    <w:p w14:paraId="4E385D55">
      <w:r>
        <w:t>錯石</w:t>
      </w:r>
    </w:p>
    <w:p w14:paraId="47C5030A">
      <w:r>
        <w:rPr>
          <w:rFonts w:hint="eastAsia" w:eastAsia="宋体"/>
          <w:lang w:eastAsia="zh-CN"/>
        </w:rPr>
        <w:t>《</w:t>
      </w:r>
      <w:r>
        <w:t>書。禹貢</w:t>
      </w:r>
      <w:r>
        <w:rPr>
          <w:rFonts w:hint="eastAsia" w:eastAsia="宋体"/>
          <w:lang w:eastAsia="zh-CN"/>
        </w:rPr>
        <w:t>》“</w:t>
      </w:r>
      <w:r>
        <w:t>厥貢鹽絺</w:t>
      </w:r>
      <w:r>
        <w:rPr>
          <w:rFonts w:hint="eastAsia" w:eastAsia="宋体"/>
          <w:lang w:eastAsia="zh-CN"/>
        </w:rPr>
        <w:t>”</w:t>
      </w:r>
      <w:r>
        <w:t>四句。</w:t>
      </w:r>
    </w:p>
    <w:p w14:paraId="7CFAD9F8">
      <w:r>
        <w:t>薄澤昔澤</w:t>
      </w:r>
      <w:r>
        <w:rPr>
          <w:rFonts w:hint="eastAsia" w:eastAsia="宋体"/>
          <w:lang w:eastAsia="zh-CN"/>
        </w:rPr>
        <w:t>《</w:t>
      </w:r>
      <w:r>
        <w:t>考工記。弓人</w:t>
      </w:r>
      <w:r>
        <w:rPr>
          <w:rFonts w:hint="eastAsia" w:eastAsia="宋体"/>
          <w:lang w:eastAsia="zh-CN"/>
        </w:rPr>
        <w:t>》</w:t>
      </w:r>
      <w:r>
        <w:t>r秋閷者厚</w:t>
      </w:r>
      <w:r>
        <w:rPr>
          <w:rFonts w:hint="eastAsia" w:eastAsia="宋体"/>
          <w:lang w:eastAsia="zh-CN"/>
        </w:rPr>
        <w:t>”</w:t>
      </w:r>
      <w:r>
        <w:t>六句。</w:t>
      </w:r>
    </w:p>
    <w:p w14:paraId="5BB13BCC">
      <w:r>
        <w:t>昔澤白白赤</w:t>
      </w:r>
      <w:r>
        <w:rPr>
          <w:rFonts w:hint="eastAsia" w:eastAsia="宋体"/>
          <w:lang w:eastAsia="zh-CN"/>
        </w:rPr>
        <w:t>“</w:t>
      </w:r>
      <w:r>
        <w:t>凡相膠</w:t>
      </w:r>
      <w:r>
        <w:rPr>
          <w:rFonts w:hint="eastAsia" w:eastAsia="宋体"/>
          <w:lang w:eastAsia="zh-CN"/>
        </w:rPr>
        <w:t>”</w:t>
      </w:r>
      <w:r>
        <w:t>八句。</w:t>
      </w:r>
    </w:p>
    <w:p w14:paraId="49DCF910">
      <w:r>
        <w:t>客藉</w:t>
      </w:r>
    </w:p>
    <w:p w14:paraId="005C9C14">
      <w:r>
        <w:rPr>
          <w:rFonts w:hint="eastAsia" w:eastAsia="宋体"/>
          <w:lang w:eastAsia="zh-CN"/>
        </w:rPr>
        <w:t>《</w:t>
      </w:r>
      <w:r>
        <w:t>大戴禮。衞將軍文子</w:t>
      </w:r>
      <w:r>
        <w:rPr>
          <w:rFonts w:hint="eastAsia" w:eastAsia="宋体"/>
          <w:lang w:eastAsia="zh-CN"/>
        </w:rPr>
        <w:t>》</w:t>
      </w:r>
      <w:r>
        <w:t>篇</w:t>
      </w:r>
      <w:r>
        <w:rPr>
          <w:rFonts w:hint="eastAsia" w:eastAsia="宋体"/>
          <w:lang w:eastAsia="zh-CN"/>
        </w:rPr>
        <w:t>“</w:t>
      </w:r>
      <w:r>
        <w:t>在貧如客</w:t>
      </w:r>
      <w:r>
        <w:rPr>
          <w:rFonts w:hint="eastAsia" w:eastAsia="宋体"/>
          <w:lang w:eastAsia="zh-CN"/>
        </w:rPr>
        <w:t>”</w:t>
      </w:r>
      <w:r>
        <w:t>二句。</w:t>
      </w:r>
    </w:p>
    <w:p w14:paraId="4CADD301">
      <w:r>
        <w:t>蠹作</w:t>
      </w:r>
    </w:p>
    <w:p w14:paraId="4E115BF2">
      <w:r>
        <w:rPr>
          <w:rFonts w:hint="eastAsia" w:eastAsia="宋体"/>
          <w:lang w:eastAsia="zh-CN"/>
        </w:rPr>
        <w:t>《</w:t>
      </w:r>
      <w:r>
        <w:t>勸學</w:t>
      </w:r>
      <w:r>
        <w:rPr>
          <w:rFonts w:hint="eastAsia" w:eastAsia="宋体"/>
          <w:lang w:eastAsia="zh-CN"/>
        </w:rPr>
        <w:t>》</w:t>
      </w:r>
      <w:r>
        <w:t>篇</w:t>
      </w:r>
      <w:r>
        <w:rPr>
          <w:rFonts w:hint="eastAsia" w:eastAsia="宋体"/>
          <w:lang w:eastAsia="zh-CN"/>
        </w:rPr>
        <w:t>“</w:t>
      </w:r>
      <w:r>
        <w:t>肉腐出蟲</w:t>
      </w:r>
      <w:r>
        <w:rPr>
          <w:rFonts w:hint="eastAsia" w:eastAsia="宋体"/>
          <w:lang w:eastAsia="zh-CN"/>
        </w:rPr>
        <w:t>”</w:t>
      </w:r>
      <w:r>
        <w:t>四句。</w:t>
      </w:r>
    </w:p>
    <w:p w14:paraId="1D32670B">
      <w:r>
        <w:t>石帛</w:t>
      </w:r>
    </w:p>
    <w:p w14:paraId="5A1A02CC">
      <w:r>
        <w:rPr>
          <w:rFonts w:hint="eastAsia" w:eastAsia="宋体"/>
          <w:lang w:eastAsia="zh-CN"/>
        </w:rPr>
        <w:t>“</w:t>
      </w:r>
      <w:r>
        <w:t>故天子藏珠</w:t>
      </w:r>
    </w:p>
    <w:p w14:paraId="502C2D83">
      <w:r>
        <w:t>玉</w:t>
      </w:r>
      <w:r>
        <w:rPr>
          <w:rFonts w:hint="eastAsia" w:eastAsia="宋体"/>
          <w:lang w:eastAsia="zh-CN"/>
        </w:rPr>
        <w:t>”</w:t>
      </w:r>
      <w:r>
        <w:t>四句。度索</w:t>
      </w:r>
      <w:r>
        <w:rPr>
          <w:rFonts w:hint="eastAsia" w:eastAsia="宋体"/>
          <w:lang w:eastAsia="zh-CN"/>
        </w:rPr>
        <w:t>《</w:t>
      </w:r>
      <w:r>
        <w:t>子張問入官</w:t>
      </w:r>
      <w:r>
        <w:rPr>
          <w:rFonts w:hint="eastAsia" w:eastAsia="宋体"/>
          <w:lang w:eastAsia="zh-CN"/>
        </w:rPr>
        <w:t>》</w:t>
      </w:r>
      <w:r>
        <w:t>篇</w:t>
      </w:r>
      <w:r>
        <w:rPr>
          <w:rFonts w:hint="eastAsia" w:eastAsia="宋体"/>
          <w:lang w:eastAsia="zh-CN"/>
        </w:rPr>
        <w:t>“</w:t>
      </w:r>
      <w:r>
        <w:t>揆而度之</w:t>
      </w:r>
      <w:r>
        <w:rPr>
          <w:rFonts w:hint="eastAsia" w:eastAsia="宋体"/>
          <w:lang w:eastAsia="zh-CN"/>
        </w:rPr>
        <w:t>”</w:t>
      </w:r>
      <w:r>
        <w:t>二句。射莫</w:t>
      </w:r>
    </w:p>
    <w:p w14:paraId="1ECA1810">
      <w:r>
        <w:rPr>
          <w:rFonts w:hint="eastAsia" w:eastAsia="宋体"/>
          <w:lang w:eastAsia="zh-CN"/>
        </w:rPr>
        <w:t>《</w:t>
      </w:r>
      <w:r>
        <w:t>投壺</w:t>
      </w:r>
      <w:r>
        <w:rPr>
          <w:rFonts w:hint="eastAsia" w:eastAsia="宋体"/>
          <w:lang w:eastAsia="zh-CN"/>
        </w:rPr>
        <w:t>》</w:t>
      </w:r>
      <w:r>
        <w:t>篇</w:t>
      </w:r>
      <w:r>
        <w:rPr>
          <w:rFonts w:hint="eastAsia" w:eastAsia="宋体"/>
          <w:lang w:eastAsia="zh-CN"/>
        </w:rPr>
        <w:t>“</w:t>
      </w:r>
      <w:r>
        <w:t>射夫命射</w:t>
      </w:r>
      <w:r>
        <w:rPr>
          <w:rFonts w:hint="eastAsia" w:eastAsia="宋体"/>
          <w:lang w:eastAsia="zh-CN"/>
        </w:rPr>
        <w:t>”</w:t>
      </w:r>
      <w:r>
        <w:t>四句。</w:t>
      </w:r>
    </w:p>
    <w:p w14:paraId="77BE935E">
      <w:r>
        <w:t>席諾</w:t>
      </w:r>
      <w:r>
        <w:rPr>
          <w:rFonts w:hint="eastAsia" w:eastAsia="宋体"/>
          <w:lang w:eastAsia="zh-CN"/>
        </w:rPr>
        <w:t>《</w:t>
      </w:r>
      <w:r>
        <w:t>禮記</w:t>
      </w:r>
      <w:r>
        <w:rPr>
          <w:rFonts w:hint="eastAsia" w:eastAsia="宋体"/>
          <w:lang w:eastAsia="zh-CN"/>
        </w:rPr>
        <w:t>•</w:t>
      </w:r>
      <w:r>
        <w:t>曲禮上</w:t>
      </w:r>
      <w:r>
        <w:rPr>
          <w:rFonts w:hint="eastAsia" w:eastAsia="宋体"/>
          <w:lang w:eastAsia="zh-CN"/>
        </w:rPr>
        <w:t>》“</w:t>
      </w:r>
      <w:r>
        <w:t>毋踐屨</w:t>
      </w:r>
      <w:r>
        <w:rPr>
          <w:rFonts w:hint="eastAsia" w:eastAsia="宋体"/>
          <w:lang w:eastAsia="zh-CN"/>
        </w:rPr>
        <w:t>”</w:t>
      </w:r>
      <w:r>
        <w:t>四句。</w:t>
      </w:r>
    </w:p>
    <w:p w14:paraId="79172ABC">
      <w:r>
        <w:t>席怍尺</w:t>
      </w:r>
      <w:r>
        <w:rPr>
          <w:rFonts w:hint="eastAsia" w:eastAsia="宋体"/>
          <w:lang w:eastAsia="zh-CN"/>
        </w:rPr>
        <w:t>“</w:t>
      </w:r>
      <w:r>
        <w:t>將即席</w:t>
      </w:r>
      <w:r>
        <w:rPr>
          <w:rFonts w:hint="eastAsia" w:eastAsia="宋体"/>
          <w:lang w:eastAsia="zh-CN"/>
        </w:rPr>
        <w:t>”</w:t>
      </w:r>
      <w:r>
        <w:t>四句。</w:t>
      </w:r>
    </w:p>
    <w:p w14:paraId="0F7CEDEE">
      <w:r>
        <w:t>獲著</w:t>
      </w:r>
    </w:p>
    <w:p w14:paraId="7894D0D3">
      <w:r>
        <w:rPr>
          <w:rFonts w:hint="eastAsia" w:eastAsia="宋体"/>
          <w:lang w:eastAsia="zh-CN"/>
        </w:rPr>
        <w:t>“</w:t>
      </w:r>
      <w:r>
        <w:t>毋固獲</w:t>
      </w:r>
      <w:r>
        <w:rPr>
          <w:rFonts w:hint="eastAsia" w:eastAsia="宋体"/>
          <w:lang w:eastAsia="zh-CN"/>
        </w:rPr>
        <w:t>”</w:t>
      </w:r>
      <w:r>
        <w:t>三句。</w:t>
      </w:r>
    </w:p>
    <w:p w14:paraId="52AA7D5E">
      <w:pPr>
        <w:rPr>
          <w:rFonts w:hint="eastAsia" w:eastAsia="宋体"/>
          <w:lang w:eastAsia="zh-CN"/>
        </w:rPr>
      </w:pPr>
      <w:r>
        <w:t>博澤</w:t>
      </w:r>
      <w:r>
        <w:rPr>
          <w:rFonts w:hint="eastAsia" w:eastAsia="宋体"/>
          <w:lang w:eastAsia="zh-CN"/>
        </w:rPr>
        <w:t>《</w:t>
      </w:r>
      <w:r>
        <w:t>王制</w:t>
      </w:r>
      <w:r>
        <w:rPr>
          <w:rFonts w:hint="eastAsia" w:eastAsia="宋体"/>
          <w:lang w:eastAsia="zh-CN"/>
        </w:rPr>
        <w:t>》</w:t>
      </w:r>
    </w:p>
    <w:p w14:paraId="21347A56">
      <w:r>
        <w:rPr>
          <w:rFonts w:hint="eastAsia" w:eastAsia="宋体"/>
          <w:lang w:eastAsia="zh-CN"/>
        </w:rPr>
        <w:t>“</w:t>
      </w:r>
      <w:r>
        <w:t>學非而博</w:t>
      </w:r>
      <w:r>
        <w:rPr>
          <w:rFonts w:hint="eastAsia" w:eastAsia="宋体"/>
          <w:lang w:eastAsia="zh-CN"/>
        </w:rPr>
        <w:t>”</w:t>
      </w:r>
      <w:r>
        <w:t>二句。</w:t>
      </w:r>
    </w:p>
    <w:p w14:paraId="45B01135">
      <w:r>
        <w:t>炙酪帛朔</w:t>
      </w:r>
      <w:r>
        <w:rPr>
          <w:rFonts w:hint="eastAsia" w:eastAsia="宋体"/>
          <w:lang w:eastAsia="zh-CN"/>
        </w:rPr>
        <w:t>《</w:t>
      </w:r>
      <w:r>
        <w:t>禮運</w:t>
      </w:r>
      <w:r>
        <w:rPr>
          <w:rFonts w:hint="eastAsia" w:eastAsia="宋体"/>
          <w:lang w:eastAsia="zh-CN"/>
        </w:rPr>
        <w:t>》“</w:t>
      </w:r>
      <w:r>
        <w:t>以炮以燔</w:t>
      </w:r>
      <w:r>
        <w:rPr>
          <w:rFonts w:hint="eastAsia" w:eastAsia="宋体"/>
          <w:lang w:eastAsia="zh-CN"/>
        </w:rPr>
        <w:t>”</w:t>
      </w:r>
      <w:r>
        <w:t>八句。席帛炙魄莫</w:t>
      </w:r>
    </w:p>
    <w:p w14:paraId="180AD19E">
      <w:r>
        <w:rPr>
          <w:rFonts w:hint="eastAsia" w:eastAsia="宋体"/>
          <w:lang w:eastAsia="zh-CN"/>
        </w:rPr>
        <w:t>“</w:t>
      </w:r>
      <w:r>
        <w:t>與其越席</w:t>
      </w:r>
      <w:r>
        <w:rPr>
          <w:rFonts w:hint="eastAsia" w:eastAsia="宋体"/>
          <w:lang w:eastAsia="zh-CN"/>
        </w:rPr>
        <w:t>”</w:t>
      </w:r>
      <w:r>
        <w:t>八句。</w:t>
      </w:r>
    </w:p>
    <w:p w14:paraId="528D4B48">
      <w:r>
        <w:t>宅壑作澤</w:t>
      </w:r>
    </w:p>
    <w:p w14:paraId="28C4E752">
      <w:r>
        <w:rPr>
          <w:rFonts w:hint="eastAsia" w:eastAsia="宋体"/>
          <w:lang w:eastAsia="zh-CN"/>
        </w:rPr>
        <w:t>《</w:t>
      </w:r>
      <w:r>
        <w:t>郊特牲</w:t>
      </w:r>
      <w:r>
        <w:rPr>
          <w:rFonts w:hint="eastAsia" w:eastAsia="宋体"/>
          <w:lang w:eastAsia="zh-CN"/>
        </w:rPr>
        <w:t>》</w:t>
      </w:r>
      <w:r>
        <w:t>蜡祝辭。</w:t>
      </w:r>
    </w:p>
    <w:p w14:paraId="3DF55373">
      <w:r>
        <w:t>蜡澤</w:t>
      </w:r>
      <w:r>
        <w:rPr>
          <w:rFonts w:hint="eastAsia" w:eastAsia="宋体"/>
          <w:lang w:eastAsia="zh-CN"/>
        </w:rPr>
        <w:t>《</w:t>
      </w:r>
      <w:r>
        <w:t>雜記下</w:t>
      </w:r>
      <w:r>
        <w:rPr>
          <w:rFonts w:hint="eastAsia" w:eastAsia="宋体"/>
          <w:lang w:eastAsia="zh-CN"/>
        </w:rPr>
        <w:t>》“</w:t>
      </w:r>
      <w:r>
        <w:t>百日之蜡</w:t>
      </w:r>
      <w:r>
        <w:rPr>
          <w:rFonts w:hint="eastAsia" w:eastAsia="宋体"/>
          <w:lang w:eastAsia="zh-CN"/>
        </w:rPr>
        <w:t>”</w:t>
      </w:r>
      <w:r>
        <w:t>二句。</w:t>
      </w:r>
    </w:p>
    <w:p w14:paraId="64BC0B41">
      <w:r>
        <w:t>劫迫</w:t>
      </w:r>
    </w:p>
    <w:p w14:paraId="083064BC">
      <w:r>
        <w:rPr>
          <w:rFonts w:hint="eastAsia" w:eastAsia="宋体"/>
          <w:lang w:eastAsia="zh-CN"/>
        </w:rPr>
        <w:t>《</w:t>
      </w:r>
      <w:r>
        <w:t>儒行</w:t>
      </w:r>
      <w:r>
        <w:rPr>
          <w:rFonts w:hint="eastAsia" w:eastAsia="宋体"/>
          <w:lang w:eastAsia="zh-CN"/>
        </w:rPr>
        <w:t>》“</w:t>
      </w:r>
      <w:r>
        <w:t>儒有可親而不可劫也</w:t>
      </w:r>
      <w:r>
        <w:rPr>
          <w:rFonts w:hint="eastAsia" w:eastAsia="宋体"/>
          <w:lang w:eastAsia="zh-CN"/>
        </w:rPr>
        <w:t>”</w:t>
      </w:r>
      <w:r>
        <w:t>二句。</w:t>
      </w:r>
    </w:p>
    <w:p w14:paraId="13583358">
      <w:r>
        <w:t>惡碩</w:t>
      </w:r>
      <w:r>
        <w:rPr>
          <w:rFonts w:hint="eastAsia" w:eastAsia="宋体"/>
          <w:lang w:eastAsia="zh-CN"/>
        </w:rPr>
        <w:t>《</w:t>
      </w:r>
      <w:r>
        <w:t>大</w:t>
      </w:r>
    </w:p>
    <w:p w14:paraId="64D7BEC6">
      <w:r>
        <w:t>學</w:t>
      </w:r>
      <w:r>
        <w:rPr>
          <w:rFonts w:hint="eastAsia" w:eastAsia="宋体"/>
          <w:lang w:eastAsia="zh-CN"/>
        </w:rPr>
        <w:t>》</w:t>
      </w:r>
      <w:r>
        <w:t>引諺。</w:t>
      </w:r>
    </w:p>
    <w:p w14:paraId="31F8EC66">
      <w:r>
        <w:t>度擇</w:t>
      </w:r>
      <w:r>
        <w:rPr>
          <w:rFonts w:hint="eastAsia" w:eastAsia="宋体"/>
          <w:lang w:eastAsia="zh-CN"/>
        </w:rPr>
        <w:t>《</w:t>
      </w:r>
      <w:r>
        <w:t>左傳。隱十一年</w:t>
      </w:r>
      <w:r>
        <w:rPr>
          <w:rFonts w:hint="eastAsia" w:eastAsia="宋体"/>
          <w:lang w:eastAsia="zh-CN"/>
        </w:rPr>
        <w:t>》</w:t>
      </w:r>
      <w:r>
        <w:t>引周諺。</w:t>
      </w:r>
    </w:p>
    <w:p w14:paraId="0278EF94">
      <w:r>
        <w:t>索獲</w:t>
      </w:r>
      <w:r>
        <w:rPr>
          <w:rFonts w:hint="eastAsia" w:eastAsia="宋体"/>
          <w:lang w:eastAsia="zh-CN"/>
        </w:rPr>
        <w:t>《</w:t>
      </w:r>
      <w:r>
        <w:t>昭二十七年</w:t>
      </w:r>
      <w:r>
        <w:rPr>
          <w:rFonts w:hint="eastAsia" w:eastAsia="宋体"/>
          <w:lang w:eastAsia="zh-CN"/>
        </w:rPr>
        <w:t>》</w:t>
      </w:r>
      <w:r>
        <w:t>吴公子光引上國言。</w:t>
      </w:r>
    </w:p>
    <w:p w14:paraId="59B9506C">
      <w:r>
        <w:t>作客</w:t>
      </w:r>
      <w:r>
        <w:rPr>
          <w:rFonts w:hint="eastAsia" w:eastAsia="宋体"/>
          <w:lang w:eastAsia="zh-CN"/>
        </w:rPr>
        <w:t>《</w:t>
      </w:r>
      <w:r>
        <w:t>越語下</w:t>
      </w:r>
      <w:r>
        <w:rPr>
          <w:rFonts w:hint="eastAsia" w:eastAsia="宋体"/>
          <w:lang w:eastAsia="zh-CN"/>
        </w:rPr>
        <w:t>》</w:t>
      </w:r>
      <w:r>
        <w:t>范蠡對王</w:t>
      </w:r>
      <w:r>
        <w:rPr>
          <w:rFonts w:hint="eastAsia" w:eastAsia="宋体"/>
          <w:lang w:eastAsia="zh-CN"/>
        </w:rPr>
        <w:t>“</w:t>
      </w:r>
      <w:r>
        <w:t>天時不作，弗爲人客</w:t>
      </w:r>
      <w:r>
        <w:rPr>
          <w:rFonts w:hint="eastAsia" w:eastAsia="宋体"/>
          <w:lang w:eastAsia="zh-CN"/>
        </w:rPr>
        <w:t>”</w:t>
      </w:r>
      <w:r>
        <w:t>二句。作客</w:t>
      </w:r>
    </w:p>
    <w:p w14:paraId="421D76EB">
      <w:r>
        <w:rPr>
          <w:rFonts w:hint="eastAsia" w:eastAsia="宋体"/>
          <w:lang w:eastAsia="zh-CN"/>
        </w:rPr>
        <w:t>“</w:t>
      </w:r>
      <w:r>
        <w:t>天時不作而先爲人客</w:t>
      </w:r>
      <w:r>
        <w:rPr>
          <w:rFonts w:hint="eastAsia" w:eastAsia="宋体"/>
          <w:lang w:eastAsia="zh-CN"/>
        </w:rPr>
        <w:t>”</w:t>
      </w:r>
      <w:r>
        <w:t>二句。</w:t>
      </w:r>
    </w:p>
    <w:p w14:paraId="567FFEF6">
      <w:r>
        <w:t>【第538页】</w:t>
      </w:r>
    </w:p>
    <w:p w14:paraId="4B6CC865">
      <w:pPr>
        <w:rPr>
          <w:rFonts w:hint="eastAsia" w:eastAsia="宋体"/>
          <w:lang w:eastAsia="zh-CN"/>
        </w:rPr>
      </w:pPr>
      <w:r>
        <w:rPr>
          <w:rFonts w:hint="eastAsia" w:eastAsia="宋体"/>
          <w:lang w:eastAsia="zh-CN"/>
        </w:rPr>
        <w:t>《</w:t>
      </w:r>
      <w:r>
        <w:t>楚辭</w:t>
      </w:r>
      <w:r>
        <w:rPr>
          <w:rFonts w:hint="eastAsia" w:eastAsia="宋体"/>
          <w:lang w:eastAsia="zh-CN"/>
        </w:rPr>
        <w:t>》</w:t>
      </w:r>
    </w:p>
    <w:p w14:paraId="66624F9C">
      <w:r>
        <w:t>䠶若同</w:t>
      </w:r>
    </w:p>
    <w:p w14:paraId="6F5F80E6">
      <w:r>
        <w:t>索妒</w:t>
      </w:r>
    </w:p>
    <w:p w14:paraId="5F7A1270">
      <w:r>
        <w:rPr>
          <w:rFonts w:hint="eastAsia" w:eastAsia="宋体"/>
          <w:lang w:eastAsia="zh-CN"/>
        </w:rPr>
        <w:t>《</w:t>
      </w:r>
      <w:r>
        <w:t>離騷</w:t>
      </w:r>
      <w:r>
        <w:rPr>
          <w:rFonts w:hint="eastAsia" w:eastAsia="宋体"/>
          <w:lang w:eastAsia="zh-CN"/>
        </w:rPr>
        <w:t>》</w:t>
      </w:r>
      <w:r>
        <w:t>。</w:t>
      </w:r>
    </w:p>
    <w:p w14:paraId="6AB09716">
      <w:r>
        <w:t>錯度</w:t>
      </w:r>
    </w:p>
    <w:p w14:paraId="576E3065">
      <w:r>
        <w:t>迫索</w:t>
      </w:r>
    </w:p>
    <w:p w14:paraId="56B9CD39">
      <w:r>
        <w:t>若柏作</w:t>
      </w:r>
      <w:r>
        <w:rPr>
          <w:rFonts w:hint="eastAsia" w:eastAsia="宋体"/>
          <w:lang w:eastAsia="zh-CN"/>
        </w:rPr>
        <w:t>《</w:t>
      </w:r>
      <w:r>
        <w:t>九歌+山鬼</w:t>
      </w:r>
      <w:r>
        <w:rPr>
          <w:rFonts w:hint="eastAsia" w:eastAsia="宋体"/>
          <w:lang w:eastAsia="zh-CN"/>
        </w:rPr>
        <w:t>》</w:t>
      </w:r>
      <w:r>
        <w:t>。</w:t>
      </w:r>
    </w:p>
    <w:p w14:paraId="08C8A5AE">
      <w:r>
        <w:t>度作</w:t>
      </w:r>
    </w:p>
    <w:p w14:paraId="336ED7C9">
      <w:r>
        <w:t>漠壑</w:t>
      </w:r>
    </w:p>
    <w:p w14:paraId="53950819">
      <w:r>
        <w:rPr>
          <w:rFonts w:hint="eastAsia" w:eastAsia="宋体"/>
          <w:lang w:eastAsia="zh-CN"/>
        </w:rPr>
        <w:t>《</w:t>
      </w:r>
      <w:r>
        <w:t>遠遊</w:t>
      </w:r>
      <w:r>
        <w:rPr>
          <w:rFonts w:hint="eastAsia" w:eastAsia="宋体"/>
          <w:lang w:eastAsia="zh-CN"/>
        </w:rPr>
        <w:t>》</w:t>
      </w:r>
      <w:r>
        <w:t>，</w:t>
      </w:r>
    </w:p>
    <w:p w14:paraId="020E96A9">
      <w:r>
        <w:t>作穫</w:t>
      </w:r>
    </w:p>
    <w:p w14:paraId="09497697">
      <w:pPr>
        <w:rPr>
          <w:rFonts w:hint="eastAsia" w:eastAsia="宋体"/>
          <w:lang w:eastAsia="zh-CN"/>
        </w:rPr>
      </w:pPr>
      <w:r>
        <w:t>上。釋白</w:t>
      </w:r>
      <w:r>
        <w:rPr>
          <w:rFonts w:hint="eastAsia" w:eastAsia="宋体"/>
          <w:lang w:eastAsia="zh-CN"/>
        </w:rPr>
        <w:t>《</w:t>
      </w:r>
    </w:p>
    <w:p w14:paraId="5CCF4782">
      <w:r>
        <w:t>九章</w:t>
      </w:r>
      <w:r>
        <w:rPr>
          <w:rFonts w:hint="eastAsia" w:eastAsia="宋体"/>
          <w:lang w:eastAsia="zh-CN"/>
        </w:rPr>
        <w:t>•</w:t>
      </w:r>
      <w:r>
        <w:t>惜誦</w:t>
      </w:r>
      <w:r>
        <w:rPr>
          <w:rFonts w:hint="eastAsia" w:eastAsia="宋体"/>
          <w:lang w:eastAsia="zh-CN"/>
        </w:rPr>
        <w:t>》</w:t>
      </w:r>
      <w:r>
        <w:t>。</w:t>
      </w:r>
    </w:p>
    <w:p w14:paraId="15867FAB">
      <w:r>
        <w:t>薄薄</w:t>
      </w:r>
    </w:p>
    <w:p w14:paraId="0118C328">
      <w:r>
        <w:rPr>
          <w:rFonts w:hint="eastAsia" w:eastAsia="宋体"/>
          <w:lang w:eastAsia="zh-CN"/>
        </w:rPr>
        <w:t>《</w:t>
      </w:r>
      <w:r>
        <w:t>涉江《亂</w:t>
      </w:r>
      <w:r>
        <w:rPr>
          <w:rFonts w:hint="eastAsia" w:eastAsia="宋体"/>
          <w:lang w:eastAsia="zh-CN"/>
        </w:rPr>
        <w:t>》</w:t>
      </w:r>
      <w:r>
        <w:t>。</w:t>
      </w:r>
    </w:p>
    <w:p w14:paraId="19895750">
      <w:r>
        <w:t>蹠客薄釋</w:t>
      </w:r>
    </w:p>
    <w:p w14:paraId="0A2B52E7">
      <w:r>
        <w:rPr>
          <w:rFonts w:hint="eastAsia" w:eastAsia="宋体"/>
          <w:lang w:eastAsia="zh-CN"/>
        </w:rPr>
        <w:t>《</w:t>
      </w:r>
      <w:r>
        <w:t>重</w:t>
      </w:r>
      <w:r>
        <w:rPr>
          <w:rFonts w:hint="eastAsia" w:eastAsia="宋体"/>
          <w:lang w:eastAsia="zh-CN"/>
        </w:rPr>
        <w:t>》</w:t>
      </w:r>
      <w:r>
        <w:t>。</w:t>
      </w:r>
    </w:p>
    <w:p w14:paraId="44C8A2A3">
      <w:r>
        <w:t>廓繹客薄</w:t>
      </w:r>
    </w:p>
    <w:p w14:paraId="7593C4F1">
      <w:r>
        <w:t>薄索同上。託索石釋託</w:t>
      </w:r>
    </w:p>
    <w:p w14:paraId="49F90086">
      <w:r>
        <w:t>簙迫白同上。</w:t>
      </w:r>
    </w:p>
    <w:p w14:paraId="162CEC58">
      <w:r>
        <w:t>薄博同上，</w:t>
      </w:r>
    </w:p>
    <w:p w14:paraId="263F221C">
      <w:r>
        <w:t>作澤客昔同上。</w:t>
      </w:r>
    </w:p>
    <w:p w14:paraId="1F820FBF">
      <w:r>
        <w:rPr>
          <w:rFonts w:hint="eastAsia" w:eastAsia="宋体"/>
          <w:lang w:eastAsia="zh-CN"/>
        </w:rPr>
        <w:t>《</w:t>
      </w:r>
      <w:r>
        <w:t>亂</w:t>
      </w:r>
      <w:r>
        <w:rPr>
          <w:rFonts w:hint="eastAsia" w:eastAsia="宋体"/>
          <w:lang w:eastAsia="zh-CN"/>
        </w:rPr>
        <w:t>》</w:t>
      </w:r>
      <w:r>
        <w:t>。</w:t>
      </w:r>
    </w:p>
    <w:p w14:paraId="662678F6">
      <w:r>
        <w:t>酪蒪薄擇</w:t>
      </w:r>
    </w:p>
    <w:p w14:paraId="3A61B2D9">
      <w:r>
        <w:t>侯弟十九平土去入</w:t>
      </w:r>
    </w:p>
    <w:p w14:paraId="2073187D">
      <w:pPr>
        <w:rPr>
          <w:rFonts w:hint="eastAsia" w:eastAsia="宋体"/>
          <w:lang w:eastAsia="zh-CN"/>
        </w:rPr>
      </w:pPr>
      <w:r>
        <w:rPr>
          <w:rFonts w:hint="eastAsia" w:eastAsia="宋体"/>
          <w:lang w:eastAsia="zh-CN"/>
        </w:rPr>
        <w:t>《</w:t>
      </w:r>
      <w:r>
        <w:t>詩經</w:t>
      </w:r>
      <w:r>
        <w:rPr>
          <w:rFonts w:hint="eastAsia" w:eastAsia="宋体"/>
          <w:lang w:eastAsia="zh-CN"/>
        </w:rPr>
        <w:t>》</w:t>
      </w:r>
    </w:p>
    <w:p w14:paraId="2760E3C9">
      <w:r>
        <w:t>蔞駒</w:t>
      </w:r>
    </w:p>
    <w:p w14:paraId="2E2986B8">
      <w:r>
        <w:rPr>
          <w:rFonts w:hint="eastAsia" w:eastAsia="宋体"/>
          <w:lang w:eastAsia="zh-CN"/>
        </w:rPr>
        <w:t>《</w:t>
      </w:r>
      <w:r>
        <w:t>漢廣</w:t>
      </w:r>
      <w:r>
        <w:rPr>
          <w:rFonts w:hint="eastAsia" w:eastAsia="宋体"/>
          <w:lang w:eastAsia="zh-CN"/>
        </w:rPr>
        <w:t>》</w:t>
      </w:r>
      <w:r>
        <w:t>三章。</w:t>
      </w:r>
    </w:p>
    <w:p w14:paraId="1D61DF1D">
      <w:r>
        <w:t>姝隅蹰</w:t>
      </w:r>
      <w:r>
        <w:rPr>
          <w:rFonts w:hint="eastAsia" w:eastAsia="宋体"/>
          <w:lang w:eastAsia="zh-CN"/>
        </w:rPr>
        <w:t>《</w:t>
      </w:r>
      <w:r>
        <w:t>静女</w:t>
      </w:r>
      <w:r>
        <w:rPr>
          <w:rFonts w:hint="eastAsia" w:eastAsia="宋体"/>
          <w:lang w:eastAsia="zh-CN"/>
        </w:rPr>
        <w:t>》</w:t>
      </w:r>
      <w:r>
        <w:t>一章。</w:t>
      </w:r>
    </w:p>
    <w:p w14:paraId="0D7BE1CE">
      <w:r>
        <w:t>驅侯</w:t>
      </w:r>
      <w:r>
        <w:rPr>
          <w:rFonts w:hint="eastAsia" w:eastAsia="宋体"/>
          <w:lang w:eastAsia="zh-CN"/>
        </w:rPr>
        <w:t>《</w:t>
      </w:r>
      <w:r>
        <w:t>載馳</w:t>
      </w:r>
      <w:r>
        <w:rPr>
          <w:rFonts w:hint="eastAsia" w:eastAsia="宋体"/>
          <w:lang w:eastAsia="zh-CN"/>
        </w:rPr>
        <w:t>》</w:t>
      </w:r>
      <w:r>
        <w:t>一章。</w:t>
      </w:r>
    </w:p>
    <w:p w14:paraId="2FDCF690">
      <w:r>
        <w:t>殳驅</w:t>
      </w:r>
    </w:p>
    <w:p w14:paraId="0B03F0E7">
      <w:r>
        <w:rPr>
          <w:rFonts w:hint="eastAsia" w:eastAsia="宋体"/>
          <w:lang w:eastAsia="zh-CN"/>
        </w:rPr>
        <w:t>《</w:t>
      </w:r>
      <w:r>
        <w:t>伯兮</w:t>
      </w:r>
      <w:r>
        <w:rPr>
          <w:rFonts w:hint="eastAsia" w:eastAsia="宋体"/>
          <w:lang w:eastAsia="zh-CN"/>
        </w:rPr>
        <w:t>》</w:t>
      </w:r>
      <w:r>
        <w:t>一章。</w:t>
      </w:r>
    </w:p>
    <w:p w14:paraId="72B7B0DB">
      <w:r>
        <w:t>濡侯渝</w:t>
      </w:r>
      <w:r>
        <w:rPr>
          <w:rFonts w:hint="eastAsia" w:eastAsia="宋体"/>
          <w:lang w:eastAsia="zh-CN"/>
        </w:rPr>
        <w:t>《</w:t>
      </w:r>
      <w:r>
        <w:t>羔</w:t>
      </w:r>
    </w:p>
    <w:p w14:paraId="165568E9">
      <w:r>
        <w:t>駒濡驅諏</w:t>
      </w:r>
    </w:p>
    <w:p w14:paraId="532B1AEE">
      <w:r>
        <w:t>駒株</w:t>
      </w:r>
    </w:p>
    <w:p w14:paraId="74CF86B3">
      <w:r>
        <w:t>裘</w:t>
      </w:r>
      <w:r>
        <w:rPr>
          <w:rFonts w:hint="eastAsia" w:eastAsia="宋体"/>
          <w:lang w:eastAsia="zh-CN"/>
        </w:rPr>
        <w:t>》</w:t>
      </w:r>
      <w:r>
        <w:t>一章。</w:t>
      </w:r>
    </w:p>
    <w:p w14:paraId="0EDCBD6E">
      <w:r>
        <w:t>樞榆婁驅愉</w:t>
      </w:r>
      <w:r>
        <w:rPr>
          <w:rFonts w:hint="eastAsia" w:eastAsia="宋体"/>
          <w:lang w:eastAsia="zh-CN"/>
        </w:rPr>
        <w:t>《</w:t>
      </w:r>
      <w:r>
        <w:t>山有樞</w:t>
      </w:r>
      <w:r>
        <w:rPr>
          <w:rFonts w:hint="eastAsia" w:eastAsia="宋体"/>
          <w:lang w:eastAsia="zh-CN"/>
        </w:rPr>
        <w:t>》</w:t>
      </w:r>
      <w:r>
        <w:t>一章。</w:t>
      </w:r>
    </w:p>
    <w:p w14:paraId="3FDB5C68">
      <w:r>
        <w:t>芻隅逅逅</w:t>
      </w:r>
    </w:p>
    <w:p w14:paraId="157E4BCE">
      <w:r>
        <w:rPr>
          <w:rFonts w:hint="eastAsia" w:eastAsia="宋体"/>
          <w:lang w:eastAsia="zh-CN"/>
        </w:rPr>
        <w:t>《</w:t>
      </w:r>
      <w:r>
        <w:t>皇皇者華</w:t>
      </w:r>
      <w:r>
        <w:rPr>
          <w:rFonts w:hint="eastAsia" w:eastAsia="宋体"/>
          <w:lang w:eastAsia="zh-CN"/>
        </w:rPr>
        <w:t>》</w:t>
      </w:r>
      <w:r>
        <w:t>二章。</w:t>
      </w:r>
    </w:p>
    <w:p w14:paraId="7ACCA3FE">
      <w:r>
        <w:t>駒侯</w:t>
      </w:r>
      <w:r>
        <w:rPr>
          <w:rFonts w:hint="eastAsia" w:eastAsia="宋体"/>
          <w:lang w:eastAsia="zh-CN"/>
        </w:rPr>
        <w:t>《</w:t>
      </w:r>
      <w:r>
        <w:t>白駒</w:t>
      </w:r>
      <w:r>
        <w:rPr>
          <w:rFonts w:hint="eastAsia" w:eastAsia="宋体"/>
          <w:lang w:eastAsia="zh-CN"/>
        </w:rPr>
        <w:t>》</w:t>
      </w:r>
      <w:r>
        <w:t>三章。</w:t>
      </w:r>
    </w:p>
    <w:p w14:paraId="28363EB5">
      <w:r>
        <w:t>隅趨</w:t>
      </w:r>
    </w:p>
    <w:p w14:paraId="7034D207">
      <w:r>
        <w:rPr>
          <w:rFonts w:hint="eastAsia" w:eastAsia="宋体"/>
          <w:lang w:eastAsia="zh-CN"/>
        </w:rPr>
        <w:t>《</w:t>
      </w:r>
      <w:r>
        <w:t>緜蠻</w:t>
      </w:r>
      <w:r>
        <w:rPr>
          <w:rFonts w:hint="eastAsia" w:eastAsia="宋体"/>
          <w:lang w:eastAsia="zh-CN"/>
        </w:rPr>
        <w:t>》</w:t>
      </w:r>
      <w:r>
        <w:t>二章。</w:t>
      </w:r>
    </w:p>
    <w:p w14:paraId="7E186419">
      <w:r>
        <w:t>渝驅</w:t>
      </w:r>
      <w:r>
        <w:rPr>
          <w:rFonts w:hint="eastAsia" w:eastAsia="宋体"/>
          <w:lang w:eastAsia="zh-CN"/>
        </w:rPr>
        <w:t>《</w:t>
      </w:r>
      <w:r>
        <w:t>板</w:t>
      </w:r>
      <w:r>
        <w:rPr>
          <w:rFonts w:hint="eastAsia" w:eastAsia="宋体"/>
          <w:lang w:eastAsia="zh-CN"/>
        </w:rPr>
        <w:t>》</w:t>
      </w:r>
      <w:r>
        <w:t>八章。</w:t>
      </w:r>
    </w:p>
    <w:p w14:paraId="441063CA">
      <w:r>
        <w:t>隅愚愚愚</w:t>
      </w:r>
      <w:r>
        <w:rPr>
          <w:rFonts w:hint="eastAsia" w:eastAsia="宋体"/>
          <w:lang w:eastAsia="zh-CN"/>
        </w:rPr>
        <w:t>《</w:t>
      </w:r>
      <w:r>
        <w:t>抑</w:t>
      </w:r>
      <w:r>
        <w:rPr>
          <w:rFonts w:hint="eastAsia" w:eastAsia="宋体"/>
          <w:lang w:eastAsia="zh-CN"/>
        </w:rPr>
        <w:t>》</w:t>
      </w:r>
      <w:r>
        <w:t>一章。</w:t>
      </w:r>
    </w:p>
    <w:p w14:paraId="09BAAE48">
      <w:r>
        <w:t>羣經</w:t>
      </w:r>
    </w:p>
    <w:p w14:paraId="72F8993D">
      <w:r>
        <w:t>須濡</w:t>
      </w:r>
    </w:p>
    <w:p w14:paraId="251A1FE0">
      <w:r>
        <w:rPr>
          <w:rFonts w:hint="eastAsia" w:eastAsia="宋体"/>
          <w:lang w:eastAsia="zh-CN"/>
        </w:rPr>
        <w:t>《</w:t>
      </w:r>
      <w:r>
        <w:t>易</w:t>
      </w:r>
      <w:r>
        <w:rPr>
          <w:rFonts w:hint="eastAsia" w:eastAsia="宋体"/>
          <w:lang w:eastAsia="zh-CN"/>
        </w:rPr>
        <w:t>•</w:t>
      </w:r>
      <w:r>
        <w:t>賁《六二</w:t>
      </w:r>
      <w:r>
        <w:rPr>
          <w:rFonts w:hint="eastAsia" w:eastAsia="宋体"/>
          <w:lang w:eastAsia="zh-CN"/>
        </w:rPr>
        <w:t>》</w:t>
      </w:r>
      <w:r>
        <w:t>、</w:t>
      </w:r>
      <w:r>
        <w:rPr>
          <w:rFonts w:hint="eastAsia" w:eastAsia="宋体"/>
          <w:lang w:eastAsia="zh-CN"/>
        </w:rPr>
        <w:t>《</w:t>
      </w:r>
      <w:r>
        <w:t>九三</w:t>
      </w:r>
      <w:r>
        <w:rPr>
          <w:rFonts w:hint="eastAsia" w:eastAsia="宋体"/>
          <w:lang w:eastAsia="zh-CN"/>
        </w:rPr>
        <w:t>》</w:t>
      </w:r>
      <w:r>
        <w:t>。</w:t>
      </w:r>
    </w:p>
    <w:p w14:paraId="22C3EE14">
      <w:r>
        <w:t>侯侯</w:t>
      </w:r>
    </w:p>
    <w:p w14:paraId="43D12EDF">
      <w:r>
        <w:rPr>
          <w:rFonts w:hint="eastAsia" w:eastAsia="宋体"/>
          <w:lang w:eastAsia="zh-CN"/>
        </w:rPr>
        <w:t>《</w:t>
      </w:r>
      <w:r>
        <w:t>考工記</w:t>
      </w:r>
      <w:r>
        <w:rPr>
          <w:rFonts w:hint="eastAsia" w:eastAsia="宋体"/>
          <w:lang w:eastAsia="zh-CN"/>
        </w:rPr>
        <w:t>•</w:t>
      </w:r>
      <w:r>
        <w:t>梓人</w:t>
      </w:r>
      <w:r>
        <w:rPr>
          <w:rFonts w:hint="eastAsia" w:eastAsia="宋体"/>
          <w:lang w:eastAsia="zh-CN"/>
        </w:rPr>
        <w:t>》</w:t>
      </w:r>
      <w:r>
        <w:t>祭侯辭。</w:t>
      </w:r>
    </w:p>
    <w:p w14:paraId="3C3AD6C4">
      <w:r>
        <w:t>【第539页】</w:t>
      </w:r>
    </w:p>
    <w:p w14:paraId="68493DEA">
      <w:r>
        <w:t>句鉤珠</w:t>
      </w:r>
      <w:r>
        <w:rPr>
          <w:rFonts w:hint="eastAsia" w:eastAsia="宋体"/>
          <w:lang w:eastAsia="zh-CN"/>
        </w:rPr>
        <w:t>《</w:t>
      </w:r>
      <w:r>
        <w:t>禮記《樂記</w:t>
      </w:r>
      <w:r>
        <w:rPr>
          <w:rFonts w:hint="eastAsia" w:eastAsia="宋体"/>
          <w:lang w:eastAsia="zh-CN"/>
        </w:rPr>
        <w:t>》</w:t>
      </w:r>
      <w:r>
        <w:t>l倨中矩</w:t>
      </w:r>
      <w:r>
        <w:rPr>
          <w:rFonts w:hint="eastAsia" w:eastAsia="宋体"/>
          <w:lang w:eastAsia="zh-CN"/>
        </w:rPr>
        <w:t>”</w:t>
      </w:r>
      <w:r>
        <w:t>三句。</w:t>
      </w:r>
    </w:p>
    <w:p w14:paraId="265FD7F8">
      <w:r>
        <w:t>隅銖</w:t>
      </w:r>
    </w:p>
    <w:p w14:paraId="41888E18">
      <w:r>
        <w:rPr>
          <w:rFonts w:hint="eastAsia" w:eastAsia="宋体"/>
          <w:lang w:eastAsia="zh-CN"/>
        </w:rPr>
        <w:t>《</w:t>
      </w:r>
      <w:r>
        <w:t>儒行</w:t>
      </w:r>
      <w:r>
        <w:rPr>
          <w:rFonts w:hint="eastAsia" w:eastAsia="宋体"/>
          <w:lang w:eastAsia="zh-CN"/>
        </w:rPr>
        <w:t>》“</w:t>
      </w:r>
      <w:r>
        <w:t>近文章</w:t>
      </w:r>
      <w:r>
        <w:rPr>
          <w:rFonts w:hint="eastAsia" w:eastAsia="宋体"/>
          <w:lang w:eastAsia="zh-CN"/>
        </w:rPr>
        <w:t>”</w:t>
      </w:r>
      <w:r>
        <w:t>三句。</w:t>
      </w:r>
    </w:p>
    <w:p w14:paraId="02E423D7">
      <w:r>
        <w:t>渝羭</w:t>
      </w:r>
      <w:r>
        <w:rPr>
          <w:rFonts w:hint="eastAsia" w:eastAsia="宋体"/>
          <w:lang w:eastAsia="zh-CN"/>
        </w:rPr>
        <w:t>《</w:t>
      </w:r>
      <w:r>
        <w:t>左傳。僖四年</w:t>
      </w:r>
      <w:r>
        <w:rPr>
          <w:rFonts w:hint="eastAsia" w:eastAsia="宋体"/>
          <w:lang w:eastAsia="zh-CN"/>
        </w:rPr>
        <w:t>》</w:t>
      </w:r>
      <w:r>
        <w:t>晉獻公以驪姬爲夫人卜辭。</w:t>
      </w:r>
    </w:p>
    <w:p w14:paraId="3ADE8B65">
      <w:r>
        <w:t>儒儒邾</w:t>
      </w:r>
      <w:r>
        <w:rPr>
          <w:rFonts w:hint="eastAsia" w:eastAsia="宋体"/>
          <w:lang w:eastAsia="zh-CN"/>
        </w:rPr>
        <w:t>《</w:t>
      </w:r>
      <w:r>
        <w:t>襄四年</w:t>
      </w:r>
      <w:r>
        <w:rPr>
          <w:rFonts w:hint="eastAsia" w:eastAsia="宋体"/>
          <w:lang w:eastAsia="zh-CN"/>
        </w:rPr>
        <w:t>》</w:t>
      </w:r>
      <w:r>
        <w:t>國人誦。</w:t>
      </w:r>
    </w:p>
    <w:p w14:paraId="73D74E9D">
      <w:pPr>
        <w:rPr>
          <w:rFonts w:hint="eastAsia" w:eastAsia="宋体"/>
          <w:lang w:eastAsia="zh-CN"/>
        </w:rPr>
      </w:pPr>
      <w:r>
        <w:t>跦侯襦</w:t>
      </w:r>
      <w:r>
        <w:rPr>
          <w:rFonts w:hint="eastAsia" w:eastAsia="宋体"/>
          <w:lang w:eastAsia="zh-CN"/>
        </w:rPr>
        <w:t>《</w:t>
      </w:r>
      <w:r>
        <w:t>昭二十五年</w:t>
      </w:r>
      <w:r>
        <w:rPr>
          <w:rFonts w:hint="eastAsia" w:eastAsia="宋体"/>
          <w:lang w:eastAsia="zh-CN"/>
        </w:rPr>
        <w:t>》</w:t>
      </w:r>
    </w:p>
    <w:p w14:paraId="1D1BF933">
      <w:r>
        <w:t>師己引童謡</w:t>
      </w:r>
    </w:p>
    <w:p w14:paraId="0CA53631">
      <w:r>
        <w:t>。竇踰</w:t>
      </w:r>
      <w:r>
        <w:rPr>
          <w:rFonts w:hint="eastAsia" w:eastAsia="宋体"/>
          <w:lang w:eastAsia="zh-CN"/>
        </w:rPr>
        <w:t>《</w:t>
      </w:r>
      <w:r>
        <w:t>哀十七年</w:t>
      </w:r>
      <w:r>
        <w:rPr>
          <w:rFonts w:hint="eastAsia" w:eastAsia="宋体"/>
          <w:lang w:eastAsia="zh-CN"/>
        </w:rPr>
        <w:t>》</w:t>
      </w:r>
      <w:r>
        <w:t>衞侯夢于北宫卜辭。</w:t>
      </w:r>
    </w:p>
    <w:p w14:paraId="09F2D576">
      <w:pPr>
        <w:rPr>
          <w:rFonts w:hint="eastAsia" w:eastAsia="宋体"/>
          <w:lang w:eastAsia="zh-CN"/>
        </w:rPr>
      </w:pPr>
      <w:r>
        <w:rPr>
          <w:rFonts w:hint="eastAsia" w:eastAsia="宋体"/>
          <w:lang w:eastAsia="zh-CN"/>
        </w:rPr>
        <w:t>《</w:t>
      </w:r>
      <w:r>
        <w:t>楚辭</w:t>
      </w:r>
      <w:r>
        <w:rPr>
          <w:rFonts w:hint="eastAsia" w:eastAsia="宋体"/>
          <w:lang w:eastAsia="zh-CN"/>
        </w:rPr>
        <w:t>》</w:t>
      </w:r>
    </w:p>
    <w:p w14:paraId="66E6342B">
      <w:r>
        <w:t>駒鳧軀</w:t>
      </w:r>
      <w:r>
        <w:rPr>
          <w:rFonts w:hint="eastAsia" w:eastAsia="宋体"/>
          <w:lang w:eastAsia="zh-CN"/>
        </w:rPr>
        <w:t>《</w:t>
      </w:r>
      <w:r>
        <w:t>卜居</w:t>
      </w:r>
      <w:r>
        <w:rPr>
          <w:rFonts w:hint="eastAsia" w:eastAsia="宋体"/>
          <w:lang w:eastAsia="zh-CN"/>
        </w:rPr>
        <w:t>》</w:t>
      </w:r>
      <w:r>
        <w:t>。</w:t>
      </w:r>
    </w:p>
    <w:p w14:paraId="3F13FB8F">
      <w:pPr>
        <w:rPr>
          <w:rFonts w:hint="eastAsia" w:eastAsia="宋体"/>
          <w:lang w:eastAsia="zh-CN"/>
        </w:rPr>
      </w:pPr>
      <w:r>
        <w:rPr>
          <w:rFonts w:hint="eastAsia" w:eastAsia="宋体"/>
          <w:lang w:eastAsia="zh-CN"/>
        </w:rPr>
        <w:t>《</w:t>
      </w:r>
      <w:r>
        <w:t>詩經</w:t>
      </w:r>
      <w:r>
        <w:rPr>
          <w:rFonts w:hint="eastAsia" w:eastAsia="宋体"/>
          <w:lang w:eastAsia="zh-CN"/>
        </w:rPr>
        <w:t>》</w:t>
      </w:r>
    </w:p>
    <w:p w14:paraId="51FE3BD8">
      <w:r>
        <w:t>豆飫具孺</w:t>
      </w:r>
    </w:p>
    <w:p w14:paraId="3BB53E60">
      <w:r>
        <w:rPr>
          <w:rFonts w:hint="eastAsia" w:eastAsia="宋体"/>
          <w:lang w:eastAsia="zh-CN"/>
        </w:rPr>
        <w:t>《</w:t>
      </w:r>
      <w:r>
        <w:t>常棣</w:t>
      </w:r>
      <w:r>
        <w:rPr>
          <w:rFonts w:hint="eastAsia" w:eastAsia="宋体"/>
          <w:lang w:eastAsia="zh-CN"/>
        </w:rPr>
        <w:t>》</w:t>
      </w:r>
      <w:r>
        <w:t>六章。</w:t>
      </w:r>
    </w:p>
    <w:p w14:paraId="562A044C">
      <w:r>
        <w:t>枸楰耈後</w:t>
      </w:r>
    </w:p>
    <w:p w14:paraId="0327DDF4">
      <w:r>
        <w:rPr>
          <w:rFonts w:hint="eastAsia" w:eastAsia="宋体"/>
          <w:lang w:eastAsia="zh-CN"/>
        </w:rPr>
        <w:t>《</w:t>
      </w:r>
      <w:r>
        <w:t>南山有臺</w:t>
      </w:r>
      <w:r>
        <w:rPr>
          <w:rFonts w:hint="eastAsia" w:eastAsia="宋体"/>
          <w:lang w:eastAsia="zh-CN"/>
        </w:rPr>
        <w:t>》</w:t>
      </w:r>
      <w:r>
        <w:t>五</w:t>
      </w:r>
    </w:p>
    <w:p w14:paraId="14E67385">
      <w:r>
        <w:t>笱後</w:t>
      </w:r>
    </w:p>
    <w:p w14:paraId="75504834">
      <w:r>
        <w:rPr>
          <w:rFonts w:hint="eastAsia" w:eastAsia="宋体"/>
          <w:lang w:eastAsia="zh-CN"/>
        </w:rPr>
        <w:t>《</w:t>
      </w:r>
      <w:r>
        <w:t>谷風</w:t>
      </w:r>
      <w:r>
        <w:rPr>
          <w:rFonts w:hint="eastAsia" w:eastAsia="宋体"/>
          <w:lang w:eastAsia="zh-CN"/>
        </w:rPr>
        <w:t>》</w:t>
      </w:r>
      <w:r>
        <w:t>三章。</w:t>
      </w:r>
    </w:p>
    <w:p w14:paraId="7FEE6F2C">
      <w:pPr>
        <w:rPr>
          <w:rFonts w:hint="eastAsia" w:eastAsia="宋体"/>
          <w:lang w:eastAsia="zh-CN"/>
        </w:rPr>
      </w:pPr>
      <w:r>
        <w:t>咮媾</w:t>
      </w:r>
      <w:r>
        <w:rPr>
          <w:rFonts w:hint="eastAsia" w:eastAsia="宋体"/>
          <w:lang w:eastAsia="zh-CN"/>
        </w:rPr>
        <w:t>《</w:t>
      </w:r>
    </w:p>
    <w:p w14:paraId="478D9263">
      <w:pPr>
        <w:rPr>
          <w:rFonts w:hint="eastAsia" w:eastAsia="宋体"/>
          <w:lang w:eastAsia="zh-CN"/>
        </w:rPr>
      </w:pPr>
      <w:r>
        <w:t>章。餱具</w:t>
      </w:r>
      <w:r>
        <w:rPr>
          <w:rFonts w:hint="eastAsia" w:eastAsia="宋体"/>
          <w:lang w:eastAsia="zh-CN"/>
        </w:rPr>
        <w:t>《</w:t>
      </w:r>
    </w:p>
    <w:p w14:paraId="1D07A9B9">
      <w:r>
        <w:t>無羊</w:t>
      </w:r>
      <w:r>
        <w:rPr>
          <w:rFonts w:hint="eastAsia" w:eastAsia="宋体"/>
          <w:lang w:eastAsia="zh-CN"/>
        </w:rPr>
        <w:t>》</w:t>
      </w:r>
      <w:r>
        <w:t>二章。</w:t>
      </w:r>
    </w:p>
    <w:p w14:paraId="1AB7CDE6">
      <w:r>
        <w:t>瘉後口口愈侮</w:t>
      </w:r>
      <w:r>
        <w:rPr>
          <w:rFonts w:hint="eastAsia" w:eastAsia="宋体"/>
          <w:lang w:eastAsia="zh-CN"/>
        </w:rPr>
        <w:t>《</w:t>
      </w:r>
      <w:r>
        <w:t>正月</w:t>
      </w:r>
      <w:r>
        <w:rPr>
          <w:rFonts w:hint="eastAsia" w:eastAsia="宋体"/>
          <w:lang w:eastAsia="zh-CN"/>
        </w:rPr>
        <w:t>》</w:t>
      </w:r>
      <w:r>
        <w:t>二章。</w:t>
      </w:r>
    </w:p>
    <w:p w14:paraId="1CC4803C">
      <w:r>
        <w:t>笱後</w:t>
      </w:r>
      <w:r>
        <w:rPr>
          <w:rFonts w:hint="eastAsia" w:eastAsia="宋体"/>
          <w:lang w:eastAsia="zh-CN"/>
        </w:rPr>
        <w:t>《</w:t>
      </w:r>
      <w:r>
        <w:t>小弁</w:t>
      </w:r>
      <w:r>
        <w:rPr>
          <w:rFonts w:hint="eastAsia" w:eastAsia="宋体"/>
          <w:lang w:eastAsia="zh-CN"/>
        </w:rPr>
        <w:t>》</w:t>
      </w:r>
      <w:r>
        <w:t>八章。</w:t>
      </w:r>
    </w:p>
    <w:p w14:paraId="7477F6F1">
      <w:r>
        <w:t>樹數口厚</w:t>
      </w:r>
      <w:r>
        <w:rPr>
          <w:rFonts w:hint="eastAsia" w:eastAsia="宋体"/>
          <w:lang w:eastAsia="zh-CN"/>
        </w:rPr>
        <w:t>《</w:t>
      </w:r>
      <w:r>
        <w:t>巧言</w:t>
      </w:r>
      <w:r>
        <w:rPr>
          <w:rFonts w:hint="eastAsia" w:eastAsia="宋体"/>
          <w:lang w:eastAsia="zh-CN"/>
        </w:rPr>
        <w:t>》</w:t>
      </w:r>
      <w:r>
        <w:t>五章。</w:t>
      </w:r>
    </w:p>
    <w:p w14:paraId="7FC560BE">
      <w:r>
        <w:t>裕瘉</w:t>
      </w:r>
    </w:p>
    <w:p w14:paraId="36B639D2">
      <w:r>
        <w:rPr>
          <w:rFonts w:hint="eastAsia" w:eastAsia="宋体"/>
          <w:lang w:eastAsia="zh-CN"/>
        </w:rPr>
        <w:t>《</w:t>
      </w:r>
      <w:r>
        <w:t>角弓</w:t>
      </w:r>
      <w:r>
        <w:rPr>
          <w:rFonts w:hint="eastAsia" w:eastAsia="宋体"/>
          <w:lang w:eastAsia="zh-CN"/>
        </w:rPr>
        <w:t>》</w:t>
      </w:r>
      <w:r>
        <w:t>三章。</w:t>
      </w:r>
    </w:p>
    <w:p w14:paraId="5D0313F9">
      <w:r>
        <w:t>駒後饇取</w:t>
      </w:r>
    </w:p>
    <w:p w14:paraId="710A4B46">
      <w:r>
        <w:t>附後奏侮</w:t>
      </w:r>
      <w:r>
        <w:rPr>
          <w:rFonts w:hint="eastAsia" w:eastAsia="宋体"/>
          <w:lang w:eastAsia="zh-CN"/>
        </w:rPr>
        <w:t>《</w:t>
      </w:r>
      <w:r>
        <w:t>緜</w:t>
      </w:r>
      <w:r>
        <w:rPr>
          <w:rFonts w:hint="eastAsia" w:eastAsia="宋体"/>
          <w:lang w:eastAsia="zh-CN"/>
        </w:rPr>
        <w:t>》</w:t>
      </w:r>
      <w:r>
        <w:t>九章。禡附侮</w:t>
      </w:r>
      <w:r>
        <w:rPr>
          <w:rFonts w:hint="eastAsia" w:eastAsia="宋体"/>
          <w:lang w:eastAsia="zh-CN"/>
        </w:rPr>
        <w:t>《</w:t>
      </w:r>
      <w:r>
        <w:t>皇矣</w:t>
      </w:r>
      <w:r>
        <w:rPr>
          <w:rFonts w:hint="eastAsia" w:eastAsia="宋体"/>
          <w:lang w:eastAsia="zh-CN"/>
        </w:rPr>
        <w:t>》</w:t>
      </w:r>
      <w:r>
        <w:t>八章。</w:t>
      </w:r>
    </w:p>
    <w:p w14:paraId="3C6D0E69">
      <w:r>
        <w:t>句鍭樹侮</w:t>
      </w:r>
      <w:r>
        <w:rPr>
          <w:rFonts w:hint="eastAsia" w:eastAsia="宋体"/>
          <w:lang w:eastAsia="zh-CN"/>
        </w:rPr>
        <w:t>《</w:t>
      </w:r>
      <w:r>
        <w:t>行</w:t>
      </w:r>
    </w:p>
    <w:p w14:paraId="77605295">
      <w:r>
        <w:t>後鞏後</w:t>
      </w:r>
    </w:p>
    <w:p w14:paraId="01F9F8B4">
      <w:r>
        <w:rPr>
          <w:rFonts w:hint="eastAsia" w:eastAsia="宋体"/>
          <w:lang w:eastAsia="zh-CN"/>
        </w:rPr>
        <w:t>《</w:t>
      </w:r>
      <w:r>
        <w:t>瞻卬</w:t>
      </w:r>
      <w:r>
        <w:rPr>
          <w:rFonts w:hint="eastAsia" w:eastAsia="宋体"/>
          <w:lang w:eastAsia="zh-CN"/>
        </w:rPr>
        <w:t>》</w:t>
      </w:r>
      <w:r>
        <w:t>七章。</w:t>
      </w:r>
    </w:p>
    <w:p w14:paraId="04089701">
      <w:r>
        <w:t>后後</w:t>
      </w:r>
    </w:p>
    <w:p w14:paraId="410F454D">
      <w:r>
        <w:t>漏覯</w:t>
      </w:r>
    </w:p>
    <w:p w14:paraId="3B71EFD5">
      <w:r>
        <w:t>葦</w:t>
      </w:r>
      <w:r>
        <w:rPr>
          <w:rFonts w:hint="eastAsia" w:eastAsia="宋体"/>
          <w:lang w:eastAsia="zh-CN"/>
        </w:rPr>
        <w:t>》</w:t>
      </w:r>
      <w:r>
        <w:t>六章。</w:t>
      </w:r>
    </w:p>
    <w:p w14:paraId="439C8302">
      <w:pPr>
        <w:rPr>
          <w:rFonts w:hint="eastAsia" w:eastAsia="宋体"/>
          <w:lang w:eastAsia="zh-CN"/>
        </w:rPr>
      </w:pPr>
      <w:r>
        <w:t>厚主</w:t>
      </w:r>
      <w:r>
        <w:rPr>
          <w:rFonts w:hint="eastAsia" w:eastAsia="宋体"/>
          <w:lang w:eastAsia="zh-CN"/>
        </w:rPr>
        <w:t>《</w:t>
      </w:r>
    </w:p>
    <w:p w14:paraId="33A42EDD">
      <w:r>
        <w:t>卷阿</w:t>
      </w:r>
      <w:r>
        <w:rPr>
          <w:rFonts w:hint="eastAsia" w:eastAsia="宋体"/>
          <w:lang w:eastAsia="zh-CN"/>
        </w:rPr>
        <w:t>》</w:t>
      </w:r>
      <w:r>
        <w:t>二章。</w:t>
      </w:r>
    </w:p>
    <w:p w14:paraId="43926A95">
      <w:pPr>
        <w:rPr>
          <w:rFonts w:hint="eastAsia" w:eastAsia="宋体"/>
          <w:lang w:eastAsia="zh-CN"/>
        </w:rPr>
      </w:pPr>
      <w:r>
        <w:t>后后</w:t>
      </w:r>
      <w:r>
        <w:rPr>
          <w:rFonts w:hint="eastAsia" w:eastAsia="宋体"/>
          <w:lang w:eastAsia="zh-CN"/>
        </w:rPr>
        <w:t>《</w:t>
      </w:r>
    </w:p>
    <w:p w14:paraId="3BAC9F5A">
      <w:r>
        <w:t>【第540页】</w:t>
      </w:r>
    </w:p>
    <w:p w14:paraId="7BD5F1F2">
      <w:r>
        <w:t>羣經</w:t>
      </w:r>
    </w:p>
    <w:p w14:paraId="484A5382">
      <w:r>
        <w:t>寇媾</w:t>
      </w:r>
      <w:r>
        <w:rPr>
          <w:rFonts w:hint="eastAsia" w:eastAsia="宋体"/>
          <w:lang w:eastAsia="zh-CN"/>
        </w:rPr>
        <w:t>《</w:t>
      </w:r>
      <w:r>
        <w:t>易。屯</w:t>
      </w:r>
      <w:r>
        <w:rPr>
          <w:rFonts w:hint="eastAsia" w:eastAsia="宋体"/>
          <w:lang w:eastAsia="zh-CN"/>
        </w:rPr>
        <w:t>•</w:t>
      </w:r>
      <w:r>
        <w:t>六二</w:t>
      </w:r>
      <w:r>
        <w:rPr>
          <w:rFonts w:hint="eastAsia" w:eastAsia="宋体"/>
          <w:lang w:eastAsia="zh-CN"/>
        </w:rPr>
        <w:t>》</w:t>
      </w:r>
      <w:r>
        <w:t>。</w:t>
      </w:r>
    </w:p>
    <w:p w14:paraId="467B4454">
      <w:r>
        <w:t>寇寇</w:t>
      </w:r>
    </w:p>
    <w:p w14:paraId="63165CD0">
      <w:r>
        <w:rPr>
          <w:rFonts w:hint="eastAsia" w:eastAsia="宋体"/>
          <w:lang w:eastAsia="zh-CN"/>
        </w:rPr>
        <w:t>《</w:t>
      </w:r>
      <w:r>
        <w:t>蒙</w:t>
      </w:r>
      <w:r>
        <w:rPr>
          <w:rFonts w:hint="eastAsia" w:eastAsia="宋体"/>
          <w:lang w:eastAsia="zh-CN"/>
        </w:rPr>
        <w:t>•</w:t>
      </w:r>
      <w:r>
        <w:t>上九</w:t>
      </w:r>
      <w:r>
        <w:rPr>
          <w:rFonts w:hint="eastAsia" w:eastAsia="宋体"/>
          <w:lang w:eastAsia="zh-CN"/>
        </w:rPr>
        <w:t>》</w:t>
      </w:r>
      <w:r>
        <w:t>。</w:t>
      </w:r>
    </w:p>
    <w:p w14:paraId="11B430E7">
      <w:r>
        <w:t>寇媾</w:t>
      </w:r>
    </w:p>
    <w:p w14:paraId="0AE1CE52">
      <w:r>
        <w:t>寇媾</w:t>
      </w:r>
      <w:r>
        <w:rPr>
          <w:rFonts w:hint="eastAsia" w:eastAsia="宋体"/>
          <w:lang w:eastAsia="zh-CN"/>
        </w:rPr>
        <w:t>《</w:t>
      </w:r>
      <w:r>
        <w:t>睽</w:t>
      </w:r>
      <w:r>
        <w:rPr>
          <w:rFonts w:hint="eastAsia" w:eastAsia="宋体"/>
          <w:lang w:eastAsia="zh-CN"/>
        </w:rPr>
        <w:t>•</w:t>
      </w:r>
      <w:r>
        <w:t>上九</w:t>
      </w:r>
      <w:r>
        <w:rPr>
          <w:rFonts w:hint="eastAsia" w:eastAsia="宋体"/>
          <w:lang w:eastAsia="zh-CN"/>
        </w:rPr>
        <w:t>》</w:t>
      </w:r>
      <w:r>
        <w:t>。</w:t>
      </w:r>
    </w:p>
    <w:p w14:paraId="426F3BA8">
      <w:r>
        <w:t>谷鮒漏</w:t>
      </w:r>
    </w:p>
    <w:p w14:paraId="695BF785">
      <w:r>
        <w:rPr>
          <w:rFonts w:hint="eastAsia" w:eastAsia="宋体"/>
          <w:lang w:eastAsia="zh-CN"/>
        </w:rPr>
        <w:t>《</w:t>
      </w:r>
      <w:r>
        <w:t>井。九二</w:t>
      </w:r>
      <w:r>
        <w:rPr>
          <w:rFonts w:hint="eastAsia" w:eastAsia="宋体"/>
          <w:lang w:eastAsia="zh-CN"/>
        </w:rPr>
        <w:t>》</w:t>
      </w:r>
      <w:r>
        <w:t>。</w:t>
      </w:r>
    </w:p>
    <w:p w14:paraId="62E98A04">
      <w:r>
        <w:t>主蔀斗蔀斗主</w:t>
      </w:r>
    </w:p>
    <w:p w14:paraId="663425FE">
      <w:r>
        <w:rPr>
          <w:rFonts w:hint="eastAsia" w:eastAsia="宋体"/>
          <w:lang w:eastAsia="zh-CN"/>
        </w:rPr>
        <w:t>《</w:t>
      </w:r>
      <w:r>
        <w:t>豐。初九</w:t>
      </w:r>
      <w:r>
        <w:rPr>
          <w:rFonts w:hint="eastAsia" w:eastAsia="宋体"/>
          <w:lang w:eastAsia="zh-CN"/>
        </w:rPr>
        <w:t>》</w:t>
      </w:r>
      <w:r>
        <w:t>、</w:t>
      </w:r>
      <w:r>
        <w:rPr>
          <w:rFonts w:hint="eastAsia" w:eastAsia="宋体"/>
          <w:lang w:eastAsia="zh-CN"/>
        </w:rPr>
        <w:t>《</w:t>
      </w:r>
      <w:r>
        <w:t>六二</w:t>
      </w:r>
      <w:r>
        <w:rPr>
          <w:rFonts w:hint="eastAsia" w:eastAsia="宋体"/>
          <w:lang w:eastAsia="zh-CN"/>
        </w:rPr>
        <w:t>》</w:t>
      </w:r>
      <w:r>
        <w:t>、</w:t>
      </w:r>
      <w:r>
        <w:rPr>
          <w:rFonts w:hint="eastAsia" w:eastAsia="宋体"/>
          <w:lang w:eastAsia="zh-CN"/>
        </w:rPr>
        <w:t>《</w:t>
      </w:r>
      <w:r>
        <w:t>九四</w:t>
      </w:r>
      <w:r>
        <w:rPr>
          <w:rFonts w:hint="eastAsia" w:eastAsia="宋体"/>
          <w:lang w:eastAsia="zh-CN"/>
        </w:rPr>
        <w:t>》</w:t>
      </w:r>
      <w:r>
        <w:t>。</w:t>
      </w:r>
    </w:p>
    <w:p w14:paraId="6716943A">
      <w:r>
        <w:t>聚聚</w:t>
      </w:r>
      <w:r>
        <w:rPr>
          <w:rFonts w:hint="eastAsia" w:eastAsia="宋体"/>
          <w:lang w:eastAsia="zh-CN"/>
        </w:rPr>
        <w:t>《</w:t>
      </w:r>
      <w:r>
        <w:t>萃</w:t>
      </w:r>
      <w:r>
        <w:rPr>
          <w:rFonts w:hint="eastAsia" w:eastAsia="宋体"/>
          <w:lang w:eastAsia="zh-CN"/>
        </w:rPr>
        <w:t>•</w:t>
      </w:r>
      <w:r>
        <w:t>彖傳</w:t>
      </w:r>
      <w:r>
        <w:rPr>
          <w:rFonts w:hint="eastAsia" w:eastAsia="宋体"/>
          <w:lang w:eastAsia="zh-CN"/>
        </w:rPr>
        <w:t>》</w:t>
      </w:r>
      <w:r>
        <w:t>。</w:t>
      </w:r>
    </w:p>
    <w:p w14:paraId="781CAC44">
      <w:r>
        <w:t>樹數</w:t>
      </w:r>
    </w:p>
    <w:p w14:paraId="0AB1EDE9">
      <w:r>
        <w:rPr>
          <w:rFonts w:hint="eastAsia" w:eastAsia="宋体"/>
          <w:lang w:eastAsia="zh-CN"/>
        </w:rPr>
        <w:t>《</w:t>
      </w:r>
      <w:r>
        <w:t>繫辭下傳</w:t>
      </w:r>
      <w:r>
        <w:rPr>
          <w:rFonts w:hint="eastAsia" w:eastAsia="宋体"/>
          <w:lang w:eastAsia="zh-CN"/>
        </w:rPr>
        <w:t>》</w:t>
      </w:r>
      <w:r>
        <w:t>r不封</w:t>
      </w:r>
    </w:p>
    <w:p w14:paraId="0CB8CE10">
      <w:r>
        <w:t>不樹</w:t>
      </w:r>
      <w:r>
        <w:rPr>
          <w:rFonts w:hint="eastAsia" w:eastAsia="宋体"/>
          <w:lang w:eastAsia="zh-CN"/>
        </w:rPr>
        <w:t>”</w:t>
      </w:r>
      <w:r>
        <w:t>二句。</w:t>
      </w:r>
    </w:p>
    <w:p w14:paraId="1239EE73">
      <w:r>
        <w:t>晝誅遇</w:t>
      </w:r>
      <w:r>
        <w:rPr>
          <w:rFonts w:hint="eastAsia" w:eastAsia="宋体"/>
          <w:lang w:eastAsia="zh-CN"/>
        </w:rPr>
        <w:t>《</w:t>
      </w:r>
      <w:r>
        <w:t>雜卦傳</w:t>
      </w:r>
      <w:r>
        <w:rPr>
          <w:rFonts w:hint="eastAsia" w:eastAsia="宋体"/>
          <w:lang w:eastAsia="zh-CN"/>
        </w:rPr>
        <w:t>》</w:t>
      </w:r>
      <w:r>
        <w:t>。</w:t>
      </w:r>
    </w:p>
    <w:p w14:paraId="3AD1B677">
      <w:r>
        <w:t>㖃口</w:t>
      </w:r>
    </w:p>
    <w:p w14:paraId="296817F2">
      <w:r>
        <w:rPr>
          <w:rFonts w:hint="eastAsia" w:eastAsia="宋体"/>
          <w:lang w:eastAsia="zh-CN"/>
        </w:rPr>
        <w:t>《</w:t>
      </w:r>
      <w:r>
        <w:t>大戴禮</w:t>
      </w:r>
      <w:r>
        <w:rPr>
          <w:rFonts w:hint="eastAsia" w:eastAsia="宋体"/>
          <w:lang w:eastAsia="zh-CN"/>
        </w:rPr>
        <w:t>•</w:t>
      </w:r>
      <w:r>
        <w:t>武王踐阼</w:t>
      </w:r>
      <w:r>
        <w:rPr>
          <w:rFonts w:hint="eastAsia" w:eastAsia="宋体"/>
          <w:lang w:eastAsia="zh-CN"/>
        </w:rPr>
        <w:t>》</w:t>
      </w:r>
      <w:r>
        <w:t>篇戒書機銘。</w:t>
      </w:r>
    </w:p>
    <w:p w14:paraId="27FE2FE0">
      <w:r>
        <w:t>束構</w:t>
      </w:r>
    </w:p>
    <w:p w14:paraId="560B8742">
      <w:r>
        <w:rPr>
          <w:rFonts w:hint="eastAsia" w:eastAsia="宋体"/>
          <w:lang w:eastAsia="zh-CN"/>
        </w:rPr>
        <w:t>《</w:t>
      </w:r>
      <w:r>
        <w:t>勸學</w:t>
      </w:r>
      <w:r>
        <w:rPr>
          <w:rFonts w:hint="eastAsia" w:eastAsia="宋体"/>
          <w:lang w:eastAsia="zh-CN"/>
        </w:rPr>
        <w:t>》</w:t>
      </w:r>
      <w:r>
        <w:t>篇</w:t>
      </w:r>
      <w:r>
        <w:rPr>
          <w:rFonts w:hint="eastAsia" w:eastAsia="宋体"/>
          <w:lang w:eastAsia="zh-CN"/>
        </w:rPr>
        <w:t>“</w:t>
      </w:r>
      <w:r>
        <w:t>强自取折</w:t>
      </w:r>
      <w:r>
        <w:rPr>
          <w:rFonts w:hint="eastAsia" w:eastAsia="宋体"/>
          <w:lang w:eastAsia="zh-CN"/>
        </w:rPr>
        <w:t>”</w:t>
      </w:r>
      <w:r>
        <w:t>四句。</w:t>
      </w:r>
    </w:p>
    <w:p w14:paraId="2BA7B58F">
      <w:r>
        <w:t>雊乳</w:t>
      </w:r>
    </w:p>
    <w:p w14:paraId="1165CF41">
      <w:r>
        <w:rPr>
          <w:rFonts w:hint="eastAsia" w:eastAsia="宋体"/>
          <w:lang w:eastAsia="zh-CN"/>
        </w:rPr>
        <w:t>《</w:t>
      </w:r>
      <w:r>
        <w:t>禮記</w:t>
      </w:r>
      <w:r>
        <w:rPr>
          <w:rFonts w:hint="eastAsia" w:eastAsia="宋体"/>
          <w:lang w:eastAsia="zh-CN"/>
        </w:rPr>
        <w:t>•</w:t>
      </w:r>
      <w:r>
        <w:t>月令</w:t>
      </w:r>
      <w:r>
        <w:rPr>
          <w:rFonts w:hint="eastAsia" w:eastAsia="宋体"/>
          <w:lang w:eastAsia="zh-CN"/>
        </w:rPr>
        <w:t>》“</w:t>
      </w:r>
      <w:r>
        <w:t>雉雊</w:t>
      </w:r>
      <w:r>
        <w:rPr>
          <w:rFonts w:hint="eastAsia" w:eastAsia="宋体"/>
          <w:lang w:eastAsia="zh-CN"/>
        </w:rPr>
        <w:t>”</w:t>
      </w:r>
      <w:r>
        <w:t>二句。後主</w:t>
      </w:r>
    </w:p>
    <w:p w14:paraId="787F2E79">
      <w:r>
        <w:t>哀公問</w:t>
      </w:r>
      <w:r>
        <w:rPr>
          <w:rFonts w:hint="eastAsia" w:eastAsia="宋体"/>
          <w:lang w:eastAsia="zh-CN"/>
        </w:rPr>
        <w:t>》</w:t>
      </w:r>
      <w:r>
        <w:t>r合二姓之好</w:t>
      </w:r>
      <w:r>
        <w:rPr>
          <w:rFonts w:hint="eastAsia" w:eastAsia="宋体"/>
          <w:lang w:eastAsia="zh-CN"/>
        </w:rPr>
        <w:t>”</w:t>
      </w:r>
      <w:r>
        <w:t>三句。</w:t>
      </w:r>
    </w:p>
    <w:p w14:paraId="185D5AEA">
      <w:r>
        <w:t>侮取</w:t>
      </w:r>
    </w:p>
    <w:p w14:paraId="78DCC20F">
      <w:r>
        <w:rPr>
          <w:rFonts w:hint="eastAsia" w:eastAsia="宋体"/>
          <w:lang w:eastAsia="zh-CN"/>
        </w:rPr>
        <w:t>《</w:t>
      </w:r>
      <w:r>
        <w:t>左傳。襄十四年</w:t>
      </w:r>
      <w:r>
        <w:rPr>
          <w:rFonts w:hint="eastAsia" w:eastAsia="宋体"/>
          <w:lang w:eastAsia="zh-CN"/>
        </w:rPr>
        <w:t>》</w:t>
      </w:r>
      <w:r>
        <w:t>晉荀偃引仲虺言。</w:t>
      </w:r>
    </w:p>
    <w:p w14:paraId="527F3272">
      <w:r>
        <w:t>取侮</w:t>
      </w:r>
    </w:p>
    <w:p w14:paraId="5E986A63">
      <w:r>
        <w:rPr>
          <w:rFonts w:hint="eastAsia" w:eastAsia="宋体"/>
          <w:lang w:eastAsia="zh-CN"/>
        </w:rPr>
        <w:t>《</w:t>
      </w:r>
      <w:r>
        <w:t>三十年</w:t>
      </w:r>
      <w:r>
        <w:rPr>
          <w:rFonts w:hint="eastAsia" w:eastAsia="宋体"/>
          <w:lang w:eastAsia="zh-CN"/>
        </w:rPr>
        <w:t>》</w:t>
      </w:r>
      <w:r>
        <w:t>鄭子皮引仲虺之志。</w:t>
      </w:r>
    </w:p>
    <w:p w14:paraId="501A2A66">
      <w:r>
        <w:t>主藪</w:t>
      </w:r>
    </w:p>
    <w:p w14:paraId="08B19CC2">
      <w:r>
        <w:rPr>
          <w:rFonts w:hint="eastAsia" w:eastAsia="宋体"/>
          <w:lang w:eastAsia="zh-CN"/>
        </w:rPr>
        <w:t>《</w:t>
      </w:r>
      <w:r>
        <w:t>昭七年</w:t>
      </w:r>
      <w:r>
        <w:rPr>
          <w:rFonts w:hint="eastAsia" w:eastAsia="宋体"/>
          <w:lang w:eastAsia="zh-CN"/>
        </w:rPr>
        <w:t>》</w:t>
      </w:r>
      <w:r>
        <w:t>芋尹無</w:t>
      </w:r>
    </w:p>
    <w:p w14:paraId="7F6F5856">
      <w:r>
        <w:t>宇引武王告諸侯詞。</w:t>
      </w:r>
    </w:p>
    <w:p w14:paraId="79B459CD">
      <w:r>
        <w:t>僂傴俯走侮口</w:t>
      </w:r>
    </w:p>
    <w:p w14:paraId="191D2439">
      <w:r>
        <w:t>孟僖子引正考父鼎銘。</w:t>
      </w:r>
    </w:p>
    <w:p w14:paraId="4255B801">
      <w:pPr>
        <w:rPr>
          <w:rFonts w:hint="eastAsia" w:eastAsia="宋体"/>
          <w:lang w:eastAsia="zh-CN"/>
        </w:rPr>
      </w:pPr>
      <w:r>
        <w:rPr>
          <w:rFonts w:hint="eastAsia" w:eastAsia="宋体"/>
          <w:lang w:eastAsia="zh-CN"/>
        </w:rPr>
        <w:t>《</w:t>
      </w:r>
      <w:r>
        <w:t>楚辭</w:t>
      </w:r>
      <w:r>
        <w:rPr>
          <w:rFonts w:hint="eastAsia" w:eastAsia="宋体"/>
          <w:lang w:eastAsia="zh-CN"/>
        </w:rPr>
        <w:t>》</w:t>
      </w:r>
    </w:p>
    <w:p w14:paraId="182CCE00">
      <w:r>
        <w:t>屬數</w:t>
      </w:r>
    </w:p>
    <w:p w14:paraId="1F2BFD2D">
      <w:r>
        <w:t>詬厚</w:t>
      </w:r>
    </w:p>
    <w:p w14:paraId="2C1A35F9">
      <w:r>
        <w:rPr>
          <w:rFonts w:hint="eastAsia" w:eastAsia="宋体"/>
          <w:lang w:eastAsia="zh-CN"/>
        </w:rPr>
        <w:t>《</w:t>
      </w:r>
      <w:r>
        <w:t>離騷</w:t>
      </w:r>
      <w:r>
        <w:rPr>
          <w:rFonts w:hint="eastAsia" w:eastAsia="宋体"/>
          <w:lang w:eastAsia="zh-CN"/>
        </w:rPr>
        <w:t>》</w:t>
      </w:r>
      <w:r>
        <w:t>。</w:t>
      </w:r>
    </w:p>
    <w:p w14:paraId="24D22D4F">
      <w:r>
        <w:t>厚取同上。</w:t>
      </w:r>
    </w:p>
    <w:p w14:paraId="5073350E">
      <w:r>
        <w:t>屬具</w:t>
      </w:r>
    </w:p>
    <w:p w14:paraId="693D40AA">
      <w:pPr>
        <w:rPr>
          <w:rFonts w:hint="eastAsia" w:eastAsia="宋体"/>
          <w:lang w:eastAsia="zh-CN"/>
        </w:rPr>
      </w:pPr>
      <w:r>
        <w:rPr>
          <w:rFonts w:hint="eastAsia" w:eastAsia="宋体"/>
          <w:lang w:eastAsia="zh-CN"/>
        </w:rPr>
        <w:t>《</w:t>
      </w:r>
      <w:r>
        <w:t>詩經</w:t>
      </w:r>
      <w:r>
        <w:rPr>
          <w:rFonts w:hint="eastAsia" w:eastAsia="宋体"/>
          <w:lang w:eastAsia="zh-CN"/>
        </w:rPr>
        <w:t>》</w:t>
      </w:r>
    </w:p>
    <w:p w14:paraId="2FE05A1E">
      <w:r>
        <w:t>谷木谷</w:t>
      </w:r>
    </w:p>
    <w:p w14:paraId="0703D7AF">
      <w:r>
        <w:rPr>
          <w:rFonts w:hint="eastAsia" w:eastAsia="宋体"/>
          <w:lang w:eastAsia="zh-CN"/>
        </w:rPr>
        <w:t>《</w:t>
      </w:r>
      <w:r>
        <w:t>葛覃</w:t>
      </w:r>
      <w:r>
        <w:rPr>
          <w:rFonts w:hint="eastAsia" w:eastAsia="宋体"/>
          <w:lang w:eastAsia="zh-CN"/>
        </w:rPr>
        <w:t>》</w:t>
      </w:r>
      <w:r>
        <w:t>二章。</w:t>
      </w:r>
    </w:p>
    <w:p w14:paraId="4E3FE0F8">
      <w:r>
        <w:t>角族</w:t>
      </w:r>
    </w:p>
    <w:p w14:paraId="0DB0F03B">
      <w:r>
        <w:rPr>
          <w:rFonts w:hint="eastAsia" w:eastAsia="宋体"/>
          <w:lang w:eastAsia="zh-CN"/>
        </w:rPr>
        <w:t>《</w:t>
      </w:r>
      <w:r>
        <w:t>麟之趾</w:t>
      </w:r>
      <w:r>
        <w:rPr>
          <w:rFonts w:hint="eastAsia" w:eastAsia="宋体"/>
          <w:lang w:eastAsia="zh-CN"/>
        </w:rPr>
        <w:t>》</w:t>
      </w:r>
      <w:r>
        <w:t>三章。</w:t>
      </w:r>
    </w:p>
    <w:p w14:paraId="1752EF93">
      <w:r>
        <w:t>角屋獄獄足</w:t>
      </w:r>
    </w:p>
    <w:p w14:paraId="6B0DD3B1">
      <w:r>
        <w:rPr>
          <w:rFonts w:hint="eastAsia" w:eastAsia="宋体"/>
          <w:lang w:eastAsia="zh-CN"/>
        </w:rPr>
        <w:t>《</w:t>
      </w:r>
      <w:r>
        <w:t>行露</w:t>
      </w:r>
      <w:r>
        <w:rPr>
          <w:rFonts w:hint="eastAsia" w:eastAsia="宋体"/>
          <w:lang w:eastAsia="zh-CN"/>
        </w:rPr>
        <w:t>》</w:t>
      </w:r>
      <w:r>
        <w:t>二章。</w:t>
      </w:r>
    </w:p>
    <w:p w14:paraId="72248E73">
      <w:r>
        <w:t>樕鹿束玉</w:t>
      </w:r>
    </w:p>
    <w:p w14:paraId="445D9EF6">
      <w:pPr>
        <w:rPr>
          <w:rFonts w:hint="eastAsia" w:eastAsia="宋体"/>
          <w:lang w:eastAsia="zh-CN"/>
        </w:rPr>
      </w:pPr>
      <w:r>
        <w:rPr>
          <w:rFonts w:hint="eastAsia" w:eastAsia="宋体"/>
          <w:lang w:eastAsia="zh-CN"/>
        </w:rPr>
        <w:t>《</w:t>
      </w:r>
      <w:r>
        <w:t>野有死麕</w:t>
      </w:r>
      <w:r>
        <w:rPr>
          <w:rFonts w:hint="eastAsia" w:eastAsia="宋体"/>
          <w:lang w:eastAsia="zh-CN"/>
        </w:rPr>
        <w:t>》</w:t>
      </w:r>
    </w:p>
    <w:p w14:paraId="6FA6EFE0">
      <w:r>
        <w:t>【第541页】</w:t>
      </w:r>
    </w:p>
    <w:p w14:paraId="36C2AC5E">
      <w:r>
        <w:t>二章。</w:t>
      </w:r>
    </w:p>
    <w:p w14:paraId="0E9DA905">
      <w:r>
        <w:t>束讀讀辱</w:t>
      </w:r>
    </w:p>
    <w:p w14:paraId="00CAA90D">
      <w:r>
        <w:rPr>
          <w:rFonts w:hint="eastAsia" w:eastAsia="宋体"/>
          <w:lang w:eastAsia="zh-CN"/>
        </w:rPr>
        <w:t>《</w:t>
      </w:r>
      <w:r>
        <w:t>牆有茨</w:t>
      </w:r>
      <w:r>
        <w:rPr>
          <w:rFonts w:hint="eastAsia" w:eastAsia="宋体"/>
          <w:lang w:eastAsia="zh-CN"/>
        </w:rPr>
        <w:t>》</w:t>
      </w:r>
      <w:r>
        <w:t>三章。</w:t>
      </w:r>
    </w:p>
    <w:p w14:paraId="474EEDA9">
      <w:r>
        <w:t>曲藚玉玉族</w:t>
      </w:r>
    </w:p>
    <w:p w14:paraId="16405715">
      <w:r>
        <w:rPr>
          <w:rFonts w:hint="eastAsia" w:eastAsia="宋体"/>
          <w:lang w:eastAsia="zh-CN"/>
        </w:rPr>
        <w:t>《</w:t>
      </w:r>
      <w:r>
        <w:t>汾沮洳</w:t>
      </w:r>
      <w:r>
        <w:rPr>
          <w:rFonts w:hint="eastAsia" w:eastAsia="宋体"/>
          <w:lang w:eastAsia="zh-CN"/>
        </w:rPr>
        <w:t>》</w:t>
      </w:r>
      <w:r>
        <w:t>三章。</w:t>
      </w:r>
    </w:p>
    <w:p w14:paraId="174EC492">
      <w:r>
        <w:t>驅續轂馵玉屋曲</w:t>
      </w:r>
    </w:p>
    <w:p w14:paraId="19E4550E">
      <w:r>
        <w:rPr>
          <w:rFonts w:hint="eastAsia" w:eastAsia="宋体"/>
          <w:lang w:eastAsia="zh-CN"/>
        </w:rPr>
        <w:t>《</w:t>
      </w:r>
      <w:r>
        <w:t>小戎</w:t>
      </w:r>
      <w:r>
        <w:rPr>
          <w:rFonts w:hint="eastAsia" w:eastAsia="宋体"/>
          <w:lang w:eastAsia="zh-CN"/>
        </w:rPr>
        <w:t>》</w:t>
      </w:r>
      <w:r>
        <w:t>一</w:t>
      </w:r>
    </w:p>
    <w:p w14:paraId="1A228295">
      <w:r>
        <w:t>屋榖</w:t>
      </w:r>
    </w:p>
    <w:p w14:paraId="4316F6DC">
      <w:r>
        <w:rPr>
          <w:rFonts w:hint="eastAsia" w:eastAsia="宋体"/>
          <w:lang w:eastAsia="zh-CN"/>
        </w:rPr>
        <w:t>《</w:t>
      </w:r>
      <w:r>
        <w:t>七月</w:t>
      </w:r>
      <w:r>
        <w:rPr>
          <w:rFonts w:hint="eastAsia" w:eastAsia="宋体"/>
          <w:lang w:eastAsia="zh-CN"/>
        </w:rPr>
        <w:t>》</w:t>
      </w:r>
      <w:r>
        <w:t>七章。</w:t>
      </w:r>
    </w:p>
    <w:p w14:paraId="5C9360FE">
      <w:r>
        <w:t>蠋宿</w:t>
      </w:r>
      <w:r>
        <w:rPr>
          <w:rFonts w:hint="eastAsia" w:eastAsia="宋体"/>
          <w:lang w:eastAsia="zh-CN"/>
        </w:rPr>
        <w:t>《</w:t>
      </w:r>
      <w:r>
        <w:t>東山</w:t>
      </w:r>
      <w:r>
        <w:rPr>
          <w:rFonts w:hint="eastAsia" w:eastAsia="宋体"/>
          <w:lang w:eastAsia="zh-CN"/>
        </w:rPr>
        <w:t>》</w:t>
      </w:r>
      <w:r>
        <w:t>一章。</w:t>
      </w:r>
    </w:p>
    <w:p w14:paraId="27DBA6A5">
      <w:r>
        <w:t>谷木</w:t>
      </w:r>
      <w:r>
        <w:rPr>
          <w:rFonts w:hint="eastAsia" w:eastAsia="宋体"/>
          <w:lang w:eastAsia="zh-CN"/>
        </w:rPr>
        <w:t>《</w:t>
      </w:r>
      <w:r>
        <w:t>伐木</w:t>
      </w:r>
      <w:r>
        <w:rPr>
          <w:rFonts w:hint="eastAsia" w:eastAsia="宋体"/>
          <w:lang w:eastAsia="zh-CN"/>
        </w:rPr>
        <w:t>》</w:t>
      </w:r>
      <w:r>
        <w:t>一章。</w:t>
      </w:r>
    </w:p>
    <w:p w14:paraId="7FD7D284">
      <w:r>
        <w:t>穀禄足</w:t>
      </w:r>
    </w:p>
    <w:p w14:paraId="66A7CC6D">
      <w:r>
        <w:rPr>
          <w:rFonts w:hint="eastAsia" w:eastAsia="宋体"/>
          <w:lang w:eastAsia="zh-CN"/>
        </w:rPr>
        <w:t>《</w:t>
      </w:r>
      <w:r>
        <w:t>天保</w:t>
      </w:r>
      <w:r>
        <w:rPr>
          <w:rFonts w:hint="eastAsia" w:eastAsia="宋体"/>
          <w:lang w:eastAsia="zh-CN"/>
        </w:rPr>
        <w:t>》</w:t>
      </w:r>
      <w:r>
        <w:t>二章。</w:t>
      </w:r>
    </w:p>
    <w:p w14:paraId="4BFBDE44">
      <w:r>
        <w:t>穀玉</w:t>
      </w:r>
      <w:r>
        <w:rPr>
          <w:rFonts w:hint="eastAsia" w:eastAsia="宋体"/>
          <w:lang w:eastAsia="zh-CN"/>
        </w:rPr>
        <w:t>《</w:t>
      </w:r>
      <w:r>
        <w:t>鶴</w:t>
      </w:r>
    </w:p>
    <w:p w14:paraId="667E63C2">
      <w:r>
        <w:t>鳴</w:t>
      </w:r>
      <w:r>
        <w:rPr>
          <w:rFonts w:hint="eastAsia" w:eastAsia="宋体"/>
          <w:lang w:eastAsia="zh-CN"/>
        </w:rPr>
        <w:t>》</w:t>
      </w:r>
      <w:r>
        <w:t>二章。</w:t>
      </w:r>
    </w:p>
    <w:p w14:paraId="50B120AD">
      <w:r>
        <w:t>谷束玉</w:t>
      </w:r>
    </w:p>
    <w:p w14:paraId="3CC65967">
      <w:r>
        <w:rPr>
          <w:rFonts w:hint="eastAsia" w:eastAsia="宋体"/>
          <w:lang w:eastAsia="zh-CN"/>
        </w:rPr>
        <w:t>《</w:t>
      </w:r>
      <w:r>
        <w:t>白駒</w:t>
      </w:r>
      <w:r>
        <w:rPr>
          <w:rFonts w:hint="eastAsia" w:eastAsia="宋体"/>
          <w:lang w:eastAsia="zh-CN"/>
        </w:rPr>
        <w:t>》</w:t>
      </w:r>
      <w:r>
        <w:t>四章。</w:t>
      </w:r>
    </w:p>
    <w:p w14:paraId="5266C3FE">
      <w:r>
        <w:t>穀粟穀族</w:t>
      </w:r>
    </w:p>
    <w:p w14:paraId="54771E1B">
      <w:r>
        <w:rPr>
          <w:rFonts w:hint="eastAsia" w:eastAsia="宋体"/>
          <w:lang w:eastAsia="zh-CN"/>
        </w:rPr>
        <w:t>《</w:t>
      </w:r>
      <w:r>
        <w:t>黄鳥</w:t>
      </w:r>
      <w:r>
        <w:rPr>
          <w:rFonts w:hint="eastAsia" w:eastAsia="宋体"/>
          <w:lang w:eastAsia="zh-CN"/>
        </w:rPr>
        <w:t>》</w:t>
      </w:r>
      <w:r>
        <w:t>一章。</w:t>
      </w:r>
    </w:p>
    <w:p w14:paraId="4FE7CC06">
      <w:r>
        <w:t>禄僕禄屋</w:t>
      </w:r>
    </w:p>
    <w:p w14:paraId="162FCBA6">
      <w:r>
        <w:rPr>
          <w:rFonts w:hint="eastAsia" w:eastAsia="宋体"/>
          <w:lang w:eastAsia="zh-CN"/>
        </w:rPr>
        <w:t>《</w:t>
      </w:r>
      <w:r>
        <w:t>正月</w:t>
      </w:r>
      <w:r>
        <w:rPr>
          <w:rFonts w:hint="eastAsia" w:eastAsia="宋体"/>
          <w:lang w:eastAsia="zh-CN"/>
        </w:rPr>
        <w:t>》</w:t>
      </w:r>
      <w:r>
        <w:t>三章。</w:t>
      </w:r>
    </w:p>
    <w:p w14:paraId="563F009C">
      <w:r>
        <w:t>屋榖禄椓獨</w:t>
      </w:r>
    </w:p>
    <w:p w14:paraId="0EFB356E">
      <w:r>
        <w:t>十三章。</w:t>
      </w:r>
    </w:p>
    <w:p w14:paraId="5E4A28BE">
      <w:r>
        <w:t>粟獄卜榖</w:t>
      </w:r>
      <w:r>
        <w:rPr>
          <w:rFonts w:hint="eastAsia" w:eastAsia="宋体"/>
          <w:lang w:eastAsia="zh-CN"/>
        </w:rPr>
        <w:t>《</w:t>
      </w:r>
      <w:r>
        <w:t>小宛</w:t>
      </w:r>
      <w:r>
        <w:rPr>
          <w:rFonts w:hint="eastAsia" w:eastAsia="宋体"/>
          <w:lang w:eastAsia="zh-CN"/>
        </w:rPr>
        <w:t>》</w:t>
      </w:r>
      <w:r>
        <w:t>五章。</w:t>
      </w:r>
    </w:p>
    <w:p w14:paraId="5703F152">
      <w:r>
        <w:t>木谷六章。濁穀</w:t>
      </w:r>
      <w:r>
        <w:rPr>
          <w:rFonts w:hint="eastAsia" w:eastAsia="宋体"/>
          <w:lang w:eastAsia="zh-CN"/>
        </w:rPr>
        <w:t>《</w:t>
      </w:r>
      <w:r>
        <w:t>四月</w:t>
      </w:r>
      <w:r>
        <w:rPr>
          <w:rFonts w:hint="eastAsia" w:eastAsia="宋体"/>
          <w:lang w:eastAsia="zh-CN"/>
        </w:rPr>
        <w:t>》</w:t>
      </w:r>
      <w:r>
        <w:t>五章</w:t>
      </w:r>
    </w:p>
    <w:p w14:paraId="4C453FE2">
      <w:r>
        <w:t>。奏禄</w:t>
      </w:r>
    </w:p>
    <w:p w14:paraId="201727E1">
      <w:r>
        <w:rPr>
          <w:rFonts w:hint="eastAsia" w:eastAsia="宋体"/>
          <w:lang w:eastAsia="zh-CN"/>
        </w:rPr>
        <w:t>《</w:t>
      </w:r>
      <w:r>
        <w:t>楚茨</w:t>
      </w:r>
      <w:r>
        <w:rPr>
          <w:rFonts w:hint="eastAsia" w:eastAsia="宋体"/>
          <w:lang w:eastAsia="zh-CN"/>
        </w:rPr>
        <w:t>》</w:t>
      </w:r>
      <w:r>
        <w:t>六章。</w:t>
      </w:r>
    </w:p>
    <w:p w14:paraId="45B86981">
      <w:r>
        <w:t>霂渥足</w:t>
      </w:r>
    </w:p>
    <w:p w14:paraId="6F25BE3C">
      <w:r>
        <w:t>束獨</w:t>
      </w:r>
    </w:p>
    <w:p w14:paraId="20213082">
      <w:r>
        <w:rPr>
          <w:rFonts w:hint="eastAsia" w:eastAsia="宋体"/>
          <w:lang w:eastAsia="zh-CN"/>
        </w:rPr>
        <w:t>《</w:t>
      </w:r>
      <w:r>
        <w:t>白華</w:t>
      </w:r>
      <w:r>
        <w:rPr>
          <w:rFonts w:hint="eastAsia" w:eastAsia="宋体"/>
          <w:lang w:eastAsia="zh-CN"/>
        </w:rPr>
        <w:t>》</w:t>
      </w:r>
      <w:r>
        <w:t>一章。</w:t>
      </w:r>
    </w:p>
    <w:p w14:paraId="711E9335">
      <w:r>
        <w:t>琢玉</w:t>
      </w:r>
    </w:p>
    <w:p w14:paraId="508B53B1">
      <w:pPr>
        <w:rPr>
          <w:rFonts w:hint="eastAsia" w:eastAsia="宋体"/>
          <w:lang w:eastAsia="zh-CN"/>
        </w:rPr>
      </w:pPr>
      <w:r>
        <w:rPr>
          <w:rFonts w:hint="eastAsia" w:eastAsia="宋体"/>
          <w:lang w:eastAsia="zh-CN"/>
        </w:rPr>
        <w:t>《</w:t>
      </w:r>
      <w:r>
        <w:t>棫樸</w:t>
      </w:r>
      <w:r>
        <w:rPr>
          <w:rFonts w:hint="eastAsia" w:eastAsia="宋体"/>
          <w:lang w:eastAsia="zh-CN"/>
        </w:rPr>
        <w:t>》</w:t>
      </w:r>
    </w:p>
    <w:p w14:paraId="4E42D0D7">
      <w:r>
        <w:t>穀</w:t>
      </w:r>
      <w:r>
        <w:rPr>
          <w:rFonts w:hint="eastAsia" w:eastAsia="宋体"/>
          <w:lang w:eastAsia="zh-CN"/>
        </w:rPr>
        <w:t>《</w:t>
      </w:r>
      <w:r>
        <w:t>信南山</w:t>
      </w:r>
      <w:r>
        <w:rPr>
          <w:rFonts w:hint="eastAsia" w:eastAsia="宋体"/>
          <w:lang w:eastAsia="zh-CN"/>
        </w:rPr>
        <w:t>》</w:t>
      </w:r>
      <w:r>
        <w:t>二章。</w:t>
      </w:r>
    </w:p>
    <w:p w14:paraId="0E2ACA45">
      <w:r>
        <w:t>木附屬</w:t>
      </w:r>
      <w:r>
        <w:rPr>
          <w:rFonts w:hint="eastAsia" w:eastAsia="宋体"/>
          <w:lang w:eastAsia="zh-CN"/>
        </w:rPr>
        <w:t>《</w:t>
      </w:r>
      <w:r>
        <w:t>角弓</w:t>
      </w:r>
      <w:r>
        <w:rPr>
          <w:rFonts w:hint="eastAsia" w:eastAsia="宋体"/>
          <w:lang w:eastAsia="zh-CN"/>
        </w:rPr>
        <w:t>》</w:t>
      </w:r>
      <w:r>
        <w:t>六章。</w:t>
      </w:r>
    </w:p>
    <w:p w14:paraId="42C32DCD">
      <w:pPr>
        <w:rPr>
          <w:rFonts w:hint="eastAsia" w:eastAsia="宋体"/>
          <w:lang w:eastAsia="zh-CN"/>
        </w:rPr>
      </w:pPr>
      <w:r>
        <w:t>緑匊局沐</w:t>
      </w:r>
      <w:r>
        <w:rPr>
          <w:rFonts w:hint="eastAsia" w:eastAsia="宋体"/>
          <w:lang w:eastAsia="zh-CN"/>
        </w:rPr>
        <w:t>《</w:t>
      </w:r>
    </w:p>
    <w:p w14:paraId="1AD69DF5">
      <w:r>
        <w:t>五章。禄僕</w:t>
      </w:r>
    </w:p>
    <w:p w14:paraId="2C2FD585">
      <w:r>
        <w:rPr>
          <w:rFonts w:hint="eastAsia" w:eastAsia="宋体"/>
          <w:lang w:eastAsia="zh-CN"/>
        </w:rPr>
        <w:t>《</w:t>
      </w:r>
      <w:r>
        <w:t>既醉</w:t>
      </w:r>
      <w:r>
        <w:rPr>
          <w:rFonts w:hint="eastAsia" w:eastAsia="宋体"/>
          <w:lang w:eastAsia="zh-CN"/>
        </w:rPr>
        <w:t>》</w:t>
      </w:r>
      <w:r>
        <w:t>七章。</w:t>
      </w:r>
    </w:p>
    <w:p w14:paraId="0FA72F54">
      <w:r>
        <w:t>鹿穀谷</w:t>
      </w:r>
      <w:r>
        <w:rPr>
          <w:rFonts w:hint="eastAsia" w:eastAsia="宋体"/>
          <w:lang w:eastAsia="zh-CN"/>
        </w:rPr>
        <w:t>《</w:t>
      </w:r>
      <w:r>
        <w:t>桑柔</w:t>
      </w:r>
      <w:r>
        <w:rPr>
          <w:rFonts w:hint="eastAsia" w:eastAsia="宋体"/>
          <w:lang w:eastAsia="zh-CN"/>
        </w:rPr>
        <w:t>》</w:t>
      </w:r>
      <w:r>
        <w:t>九章。</w:t>
      </w:r>
    </w:p>
    <w:p w14:paraId="31CDEBB7">
      <w:r>
        <w:t>谷穀垢十二章。</w:t>
      </w:r>
    </w:p>
    <w:p w14:paraId="46C7F774">
      <w:r>
        <w:t>角續</w:t>
      </w:r>
      <w:r>
        <w:rPr>
          <w:rFonts w:hint="eastAsia" w:eastAsia="宋体"/>
          <w:lang w:eastAsia="zh-CN"/>
        </w:rPr>
        <w:t>《</w:t>
      </w:r>
      <w:r>
        <w:t>良耜</w:t>
      </w:r>
      <w:r>
        <w:rPr>
          <w:rFonts w:hint="eastAsia" w:eastAsia="宋体"/>
          <w:lang w:eastAsia="zh-CN"/>
        </w:rPr>
        <w:t>》</w:t>
      </w:r>
      <w:r>
        <w:t>。</w:t>
      </w:r>
    </w:p>
    <w:p w14:paraId="5912D346">
      <w:r>
        <w:t>羣經</w:t>
      </w:r>
    </w:p>
    <w:p w14:paraId="33BE7D53">
      <w:r>
        <w:t>告瀆告</w:t>
      </w:r>
      <w:r>
        <w:rPr>
          <w:rFonts w:hint="eastAsia" w:eastAsia="宋体"/>
          <w:lang w:eastAsia="zh-CN"/>
        </w:rPr>
        <w:t>《</w:t>
      </w:r>
      <w:r>
        <w:t>易</w:t>
      </w:r>
      <w:r>
        <w:rPr>
          <w:rFonts w:hint="eastAsia" w:eastAsia="宋体"/>
          <w:lang w:eastAsia="zh-CN"/>
        </w:rPr>
        <w:t>•</w:t>
      </w:r>
      <w:r>
        <w:t>蒙。彖辭</w:t>
      </w:r>
      <w:r>
        <w:rPr>
          <w:rFonts w:hint="eastAsia" w:eastAsia="宋体"/>
          <w:lang w:eastAsia="zh-CN"/>
        </w:rPr>
        <w:t>》</w:t>
      </w:r>
      <w:r>
        <w:t>。</w:t>
      </w:r>
    </w:p>
    <w:p w14:paraId="6580A848">
      <w:r>
        <w:t>木谷覿</w:t>
      </w:r>
      <w:r>
        <w:rPr>
          <w:rFonts w:hint="eastAsia" w:eastAsia="宋体"/>
          <w:lang w:eastAsia="zh-CN"/>
        </w:rPr>
        <w:t>《</w:t>
      </w:r>
      <w:r>
        <w:t>困</w:t>
      </w:r>
      <w:r>
        <w:rPr>
          <w:rFonts w:hint="eastAsia" w:eastAsia="宋体"/>
          <w:lang w:eastAsia="zh-CN"/>
        </w:rPr>
        <w:t>•</w:t>
      </w:r>
      <w:r>
        <w:t>初六</w:t>
      </w:r>
      <w:r>
        <w:rPr>
          <w:rFonts w:hint="eastAsia" w:eastAsia="宋体"/>
          <w:lang w:eastAsia="zh-CN"/>
        </w:rPr>
        <w:t>》</w:t>
      </w:r>
      <w:r>
        <w:t>。</w:t>
      </w:r>
    </w:p>
    <w:p w14:paraId="5950168B">
      <w:r>
        <w:t>足餗渥</w:t>
      </w:r>
    </w:p>
    <w:p w14:paraId="57F6571A">
      <w:r>
        <w:rPr>
          <w:rFonts w:hint="eastAsia" w:eastAsia="宋体"/>
          <w:lang w:eastAsia="zh-CN"/>
        </w:rPr>
        <w:t>《</w:t>
      </w:r>
      <w:r>
        <w:t>鼎</w:t>
      </w:r>
      <w:r>
        <w:rPr>
          <w:rFonts w:hint="eastAsia" w:eastAsia="宋体"/>
          <w:lang w:eastAsia="zh-CN"/>
        </w:rPr>
        <w:t>•</w:t>
      </w:r>
      <w:r>
        <w:t>九四</w:t>
      </w:r>
      <w:r>
        <w:rPr>
          <w:rFonts w:hint="eastAsia" w:eastAsia="宋体"/>
          <w:lang w:eastAsia="zh-CN"/>
        </w:rPr>
        <w:t>》</w:t>
      </w:r>
      <w:r>
        <w:t>。</w:t>
      </w:r>
    </w:p>
    <w:p w14:paraId="3C74EF3D">
      <w:r>
        <w:t>木桷</w:t>
      </w:r>
    </w:p>
    <w:p w14:paraId="6C7B5EFF">
      <w:r>
        <w:rPr>
          <w:rFonts w:hint="eastAsia" w:eastAsia="宋体"/>
          <w:lang w:eastAsia="zh-CN"/>
        </w:rPr>
        <w:t>《</w:t>
      </w:r>
      <w:r>
        <w:t>漸</w:t>
      </w:r>
      <w:r>
        <w:rPr>
          <w:rFonts w:hint="eastAsia" w:eastAsia="宋体"/>
          <w:lang w:eastAsia="zh-CN"/>
        </w:rPr>
        <w:t>•</w:t>
      </w:r>
      <w:r>
        <w:t>六四</w:t>
      </w:r>
      <w:r>
        <w:rPr>
          <w:rFonts w:hint="eastAsia" w:eastAsia="宋体"/>
          <w:lang w:eastAsia="zh-CN"/>
        </w:rPr>
        <w:t>》</w:t>
      </w:r>
      <w:r>
        <w:t>。</w:t>
      </w:r>
    </w:p>
    <w:p w14:paraId="2AF5B3CA">
      <w:r>
        <w:t>屋家覿</w:t>
      </w:r>
      <w:r>
        <w:rPr>
          <w:rFonts w:hint="eastAsia" w:eastAsia="宋体"/>
          <w:lang w:eastAsia="zh-CN"/>
        </w:rPr>
        <w:t>《</w:t>
      </w:r>
      <w:r>
        <w:t>豐。上六</w:t>
      </w:r>
      <w:r>
        <w:rPr>
          <w:rFonts w:hint="eastAsia" w:eastAsia="宋体"/>
          <w:lang w:eastAsia="zh-CN"/>
        </w:rPr>
        <w:t>》</w:t>
      </w:r>
      <w:r>
        <w:t>。僕僕</w:t>
      </w:r>
      <w:r>
        <w:rPr>
          <w:rFonts w:hint="eastAsia" w:eastAsia="宋体"/>
          <w:lang w:eastAsia="zh-CN"/>
        </w:rPr>
        <w:t>《</w:t>
      </w:r>
      <w:r>
        <w:t>旅。六二</w:t>
      </w:r>
      <w:r>
        <w:rPr>
          <w:rFonts w:hint="eastAsia" w:eastAsia="宋体"/>
          <w:lang w:eastAsia="zh-CN"/>
        </w:rPr>
        <w:t>》</w:t>
      </w:r>
      <w:r>
        <w:t>、</w:t>
      </w:r>
      <w:r>
        <w:rPr>
          <w:rFonts w:hint="eastAsia" w:eastAsia="宋体"/>
          <w:lang w:eastAsia="zh-CN"/>
        </w:rPr>
        <w:t>《</w:t>
      </w:r>
      <w:r>
        <w:t>九三</w:t>
      </w:r>
      <w:r>
        <w:rPr>
          <w:rFonts w:hint="eastAsia" w:eastAsia="宋体"/>
          <w:lang w:eastAsia="zh-CN"/>
        </w:rPr>
        <w:t>》</w:t>
      </w:r>
      <w:r>
        <w:t>。</w:t>
      </w:r>
    </w:p>
    <w:p w14:paraId="4E5E5FFD">
      <w:r>
        <w:t>族睦</w:t>
      </w:r>
      <w:r>
        <w:rPr>
          <w:rFonts w:hint="eastAsia" w:eastAsia="宋体"/>
          <w:lang w:eastAsia="zh-CN"/>
        </w:rPr>
        <w:t>《</w:t>
      </w:r>
      <w:r>
        <w:t>書</w:t>
      </w:r>
      <w:r>
        <w:rPr>
          <w:rFonts w:hint="eastAsia" w:eastAsia="宋体"/>
          <w:lang w:eastAsia="zh-CN"/>
        </w:rPr>
        <w:t>•</w:t>
      </w:r>
      <w:r>
        <w:t>堯典</w:t>
      </w:r>
      <w:r>
        <w:rPr>
          <w:rFonts w:hint="eastAsia" w:eastAsia="宋体"/>
          <w:lang w:eastAsia="zh-CN"/>
        </w:rPr>
        <w:t>》</w:t>
      </w:r>
      <w:r>
        <w:t>T以親九族</w:t>
      </w:r>
      <w:r>
        <w:rPr>
          <w:rFonts w:hint="eastAsia" w:eastAsia="宋体"/>
          <w:lang w:eastAsia="zh-CN"/>
        </w:rPr>
        <w:t>”</w:t>
      </w:r>
      <w:r>
        <w:t>二句。</w:t>
      </w:r>
    </w:p>
    <w:p w14:paraId="760E8E38">
      <w:r>
        <w:t>璞慤</w:t>
      </w:r>
    </w:p>
    <w:p w14:paraId="6BB4E134">
      <w:r>
        <w:rPr>
          <w:rFonts w:hint="eastAsia" w:eastAsia="宋体"/>
          <w:lang w:eastAsia="zh-CN"/>
        </w:rPr>
        <w:t>《</w:t>
      </w:r>
      <w:r>
        <w:t>大戴禮</w:t>
      </w:r>
      <w:r>
        <w:rPr>
          <w:rFonts w:hint="eastAsia" w:eastAsia="宋体"/>
          <w:lang w:eastAsia="zh-CN"/>
        </w:rPr>
        <w:t>•</w:t>
      </w:r>
      <w:r>
        <w:t>王言</w:t>
      </w:r>
      <w:r>
        <w:rPr>
          <w:rFonts w:hint="eastAsia" w:eastAsia="宋体"/>
          <w:lang w:eastAsia="zh-CN"/>
        </w:rPr>
        <w:t>》</w:t>
      </w:r>
      <w:r>
        <w:t>篇</w:t>
      </w:r>
      <w:r>
        <w:rPr>
          <w:rFonts w:hint="eastAsia" w:eastAsia="宋体"/>
          <w:lang w:eastAsia="zh-CN"/>
        </w:rPr>
        <w:t>“</w:t>
      </w:r>
      <w:r>
        <w:t>工璞</w:t>
      </w:r>
      <w:r>
        <w:rPr>
          <w:rFonts w:hint="eastAsia" w:eastAsia="宋体"/>
          <w:lang w:eastAsia="zh-CN"/>
        </w:rPr>
        <w:t>”</w:t>
      </w:r>
      <w:r>
        <w:t>二句。</w:t>
      </w:r>
    </w:p>
    <w:p w14:paraId="5CF1A77B">
      <w:r>
        <w:t>沐浴肉</w:t>
      </w:r>
      <w:r>
        <w:rPr>
          <w:rFonts w:hint="eastAsia" w:eastAsia="宋体"/>
          <w:lang w:eastAsia="zh-CN"/>
        </w:rPr>
        <w:t>《</w:t>
      </w:r>
      <w:r>
        <w:t>禮記</w:t>
      </w:r>
      <w:r>
        <w:rPr>
          <w:rFonts w:hint="eastAsia" w:eastAsia="宋体"/>
          <w:lang w:eastAsia="zh-CN"/>
        </w:rPr>
        <w:t>•</w:t>
      </w:r>
      <w:r>
        <w:t>曲禮上</w:t>
      </w:r>
      <w:r>
        <w:rPr>
          <w:rFonts w:hint="eastAsia" w:eastAsia="宋体"/>
          <w:lang w:eastAsia="zh-CN"/>
        </w:rPr>
        <w:t>》“</w:t>
      </w:r>
      <w:r>
        <w:t>頭有創則沐</w:t>
      </w:r>
      <w:r>
        <w:rPr>
          <w:rFonts w:hint="eastAsia" w:eastAsia="宋体"/>
          <w:lang w:eastAsia="zh-CN"/>
        </w:rPr>
        <w:t>”</w:t>
      </w:r>
      <w:r>
        <w:t>三句。</w:t>
      </w:r>
    </w:p>
    <w:p w14:paraId="573D1C4B">
      <w:r>
        <w:t>哭族</w:t>
      </w:r>
    </w:p>
    <w:p w14:paraId="5CBCE992">
      <w:r>
        <w:rPr>
          <w:rFonts w:hint="eastAsia" w:eastAsia="宋体"/>
          <w:lang w:eastAsia="zh-CN"/>
        </w:rPr>
        <w:t>《</w:t>
      </w:r>
      <w:r>
        <w:t>檀弓下</w:t>
      </w:r>
      <w:r>
        <w:rPr>
          <w:rFonts w:hint="eastAsia" w:eastAsia="宋体"/>
          <w:lang w:eastAsia="zh-CN"/>
        </w:rPr>
        <w:t>》“</w:t>
      </w:r>
      <w:r>
        <w:t>歌於斯</w:t>
      </w:r>
      <w:r>
        <w:rPr>
          <w:rFonts w:hint="eastAsia" w:eastAsia="宋体"/>
          <w:lang w:eastAsia="zh-CN"/>
        </w:rPr>
        <w:t>”</w:t>
      </w:r>
      <w:r>
        <w:t>三句。</w:t>
      </w:r>
    </w:p>
    <w:p w14:paraId="2E206E36">
      <w:r>
        <w:t>浴沐肉</w:t>
      </w:r>
    </w:p>
    <w:p w14:paraId="3373297B">
      <w:r>
        <w:rPr>
          <w:rFonts w:hint="eastAsia" w:eastAsia="宋体"/>
          <w:lang w:eastAsia="zh-CN"/>
        </w:rPr>
        <w:t>《</w:t>
      </w:r>
      <w:r>
        <w:t>雜記下</w:t>
      </w:r>
      <w:r>
        <w:rPr>
          <w:rFonts w:hint="eastAsia" w:eastAsia="宋体"/>
          <w:lang w:eastAsia="zh-CN"/>
        </w:rPr>
        <w:t>》</w:t>
      </w:r>
      <w:r>
        <w:t>引孔</w:t>
      </w:r>
    </w:p>
    <w:p w14:paraId="18861D8E">
      <w:r>
        <w:t>子曰</w:t>
      </w:r>
      <w:r>
        <w:rPr>
          <w:rFonts w:hint="eastAsia" w:eastAsia="宋体"/>
          <w:lang w:eastAsia="zh-CN"/>
        </w:rPr>
        <w:t>“</w:t>
      </w:r>
      <w:r>
        <w:t>身有瘍則浴</w:t>
      </w:r>
      <w:r>
        <w:rPr>
          <w:rFonts w:hint="eastAsia" w:eastAsia="宋体"/>
          <w:lang w:eastAsia="zh-CN"/>
        </w:rPr>
        <w:t>”</w:t>
      </w:r>
      <w:r>
        <w:t>三句。</w:t>
      </w:r>
    </w:p>
    <w:p w14:paraId="27D43421">
      <w:r>
        <w:t>慤數</w:t>
      </w:r>
    </w:p>
    <w:p w14:paraId="61C68A81">
      <w:r>
        <w:rPr>
          <w:rFonts w:hint="eastAsia" w:eastAsia="宋体"/>
          <w:lang w:eastAsia="zh-CN"/>
        </w:rPr>
        <w:t>《</w:t>
      </w:r>
      <w:r>
        <w:t>祭義</w:t>
      </w:r>
      <w:r>
        <w:rPr>
          <w:rFonts w:hint="eastAsia" w:eastAsia="宋体"/>
          <w:lang w:eastAsia="zh-CN"/>
        </w:rPr>
        <w:t>》“</w:t>
      </w:r>
      <w:r>
        <w:t>其親也慤</w:t>
      </w:r>
      <w:r>
        <w:rPr>
          <w:rFonts w:hint="eastAsia" w:eastAsia="宋体"/>
          <w:lang w:eastAsia="zh-CN"/>
        </w:rPr>
        <w:t>”</w:t>
      </w:r>
      <w:r>
        <w:t>二句。</w:t>
      </w:r>
    </w:p>
    <w:p w14:paraId="232BD36E">
      <w:r>
        <w:t>禄畜</w:t>
      </w:r>
      <w:r>
        <w:rPr>
          <w:rFonts w:hint="eastAsia" w:eastAsia="宋体"/>
          <w:lang w:eastAsia="zh-CN"/>
        </w:rPr>
        <w:t>《</w:t>
      </w:r>
      <w:r>
        <w:t>儒行</w:t>
      </w:r>
      <w:r>
        <w:rPr>
          <w:rFonts w:hint="eastAsia" w:eastAsia="宋体"/>
          <w:lang w:eastAsia="zh-CN"/>
        </w:rPr>
        <w:t>》“</w:t>
      </w:r>
      <w:r>
        <w:t>難得而易禄也</w:t>
      </w:r>
      <w:r>
        <w:rPr>
          <w:rFonts w:hint="eastAsia" w:eastAsia="宋体"/>
          <w:lang w:eastAsia="zh-CN"/>
        </w:rPr>
        <w:t>”</w:t>
      </w:r>
      <w:r>
        <w:t>二句。</w:t>
      </w:r>
    </w:p>
    <w:p w14:paraId="3B4A03ED">
      <w:r>
        <w:t>辱溽數</w:t>
      </w:r>
    </w:p>
    <w:p w14:paraId="63F9F6AB">
      <w:r>
        <w:t>殺而不可辱也</w:t>
      </w:r>
      <w:r>
        <w:rPr>
          <w:rFonts w:hint="eastAsia" w:eastAsia="宋体"/>
          <w:lang w:eastAsia="zh-CN"/>
        </w:rPr>
        <w:t>”</w:t>
      </w:r>
      <w:r>
        <w:t>四句。</w:t>
      </w:r>
    </w:p>
    <w:p w14:paraId="6968E3B1">
      <w:r>
        <w:t>【第542页】</w:t>
      </w:r>
    </w:p>
    <w:p w14:paraId="42F1738F">
      <w:r>
        <w:t>卜卜</w:t>
      </w:r>
      <w:r>
        <w:rPr>
          <w:rFonts w:hint="eastAsia" w:eastAsia="宋体"/>
          <w:lang w:eastAsia="zh-CN"/>
        </w:rPr>
        <w:t>《</w:t>
      </w:r>
      <w:r>
        <w:t>左傳。昭三年</w:t>
      </w:r>
      <w:r>
        <w:rPr>
          <w:rFonts w:hint="eastAsia" w:eastAsia="宋体"/>
          <w:lang w:eastAsia="zh-CN"/>
        </w:rPr>
        <w:t>》</w:t>
      </w:r>
      <w:r>
        <w:t>齊晏子引諺。</w:t>
      </w:r>
    </w:p>
    <w:p w14:paraId="0BAABE4C">
      <w:r>
        <w:t>鵒辱</w:t>
      </w:r>
    </w:p>
    <w:p w14:paraId="42C387CE">
      <w:r>
        <w:rPr>
          <w:rFonts w:hint="eastAsia" w:eastAsia="宋体"/>
          <w:lang w:eastAsia="zh-CN"/>
        </w:rPr>
        <w:t>《</w:t>
      </w:r>
      <w:r>
        <w:t>二十五年</w:t>
      </w:r>
      <w:r>
        <w:rPr>
          <w:rFonts w:hint="eastAsia" w:eastAsia="宋体"/>
          <w:lang w:eastAsia="zh-CN"/>
        </w:rPr>
        <w:t>》</w:t>
      </w:r>
      <w:r>
        <w:t>師己引童謡。</w:t>
      </w:r>
    </w:p>
    <w:p w14:paraId="23C7E2C1">
      <w:r>
        <w:t>鵒鵒哭同上。</w:t>
      </w:r>
    </w:p>
    <w:p w14:paraId="18980AC4">
      <w:r>
        <w:t>濁足</w:t>
      </w:r>
      <w:r>
        <w:rPr>
          <w:rFonts w:hint="eastAsia" w:eastAsia="宋体"/>
          <w:lang w:eastAsia="zh-CN"/>
        </w:rPr>
        <w:t>《</w:t>
      </w:r>
      <w:r>
        <w:t>孟子。離婁上</w:t>
      </w:r>
      <w:r>
        <w:rPr>
          <w:rFonts w:hint="eastAsia" w:eastAsia="宋体"/>
          <w:lang w:eastAsia="zh-CN"/>
        </w:rPr>
        <w:t>》</w:t>
      </w:r>
      <w:r>
        <w:t>引孺子歌。</w:t>
      </w:r>
    </w:p>
    <w:p w14:paraId="1A2E13D1">
      <w:pPr>
        <w:rPr>
          <w:rFonts w:hint="eastAsia" w:eastAsia="宋体"/>
          <w:lang w:eastAsia="zh-CN"/>
        </w:rPr>
      </w:pPr>
      <w:r>
        <w:rPr>
          <w:rFonts w:hint="eastAsia" w:eastAsia="宋体"/>
          <w:lang w:eastAsia="zh-CN"/>
        </w:rPr>
        <w:t>《</w:t>
      </w:r>
      <w:r>
        <w:t>楚辭</w:t>
      </w:r>
      <w:r>
        <w:rPr>
          <w:rFonts w:hint="eastAsia" w:eastAsia="宋体"/>
          <w:lang w:eastAsia="zh-CN"/>
        </w:rPr>
        <w:t>》</w:t>
      </w:r>
    </w:p>
    <w:p w14:paraId="447684AC">
      <w:r>
        <w:t>欲禄</w:t>
      </w:r>
      <w:r>
        <w:rPr>
          <w:rFonts w:hint="eastAsia" w:eastAsia="宋体"/>
          <w:lang w:eastAsia="zh-CN"/>
        </w:rPr>
        <w:t>《</w:t>
      </w:r>
      <w:r>
        <w:t>天問</w:t>
      </w:r>
      <w:r>
        <w:rPr>
          <w:rFonts w:hint="eastAsia" w:eastAsia="宋体"/>
          <w:lang w:eastAsia="zh-CN"/>
        </w:rPr>
        <w:t>》</w:t>
      </w:r>
      <w:r>
        <w:t>。</w:t>
      </w:r>
    </w:p>
    <w:p w14:paraId="29481B27">
      <w:r>
        <w:t>木足</w:t>
      </w:r>
    </w:p>
    <w:p w14:paraId="52922682">
      <w:r>
        <w:rPr>
          <w:rFonts w:hint="eastAsia" w:eastAsia="宋体"/>
          <w:lang w:eastAsia="zh-CN"/>
        </w:rPr>
        <w:t>《</w:t>
      </w:r>
      <w:r>
        <w:t>九章。思美人</w:t>
      </w:r>
      <w:r>
        <w:rPr>
          <w:rFonts w:hint="eastAsia" w:eastAsia="宋体"/>
          <w:lang w:eastAsia="zh-CN"/>
        </w:rPr>
        <w:t>》</w:t>
      </w:r>
      <w:r>
        <w:t>。</w:t>
      </w:r>
    </w:p>
    <w:p w14:paraId="4B27FEFA">
      <w:r>
        <w:t>屬轂</w:t>
      </w:r>
    </w:p>
    <w:p w14:paraId="7AB479FC">
      <w:r>
        <w:rPr>
          <w:rFonts w:hint="eastAsia" w:eastAsia="宋体"/>
          <w:lang w:eastAsia="zh-CN"/>
        </w:rPr>
        <w:t>《</w:t>
      </w:r>
      <w:r>
        <w:t>遠遊。重</w:t>
      </w:r>
      <w:r>
        <w:rPr>
          <w:rFonts w:hint="eastAsia" w:eastAsia="宋体"/>
          <w:lang w:eastAsia="zh-CN"/>
        </w:rPr>
        <w:t>》</w:t>
      </w:r>
      <w:r>
        <w:t>。</w:t>
      </w:r>
    </w:p>
    <w:p w14:paraId="0C6443BF">
      <w:r>
        <w:t>濁足</w:t>
      </w:r>
      <w:r>
        <w:rPr>
          <w:rFonts w:hint="eastAsia" w:eastAsia="宋体"/>
          <w:lang w:eastAsia="zh-CN"/>
        </w:rPr>
        <w:t>《</w:t>
      </w:r>
      <w:r>
        <w:t>漁父</w:t>
      </w:r>
      <w:r>
        <w:rPr>
          <w:rFonts w:hint="eastAsia" w:eastAsia="宋体"/>
          <w:lang w:eastAsia="zh-CN"/>
        </w:rPr>
        <w:t>》</w:t>
      </w:r>
      <w:r>
        <w:t>。</w:t>
      </w:r>
    </w:p>
    <w:p w14:paraId="36E9D92C">
      <w:r>
        <w:t>幽弟二十平上去入</w:t>
      </w:r>
    </w:p>
    <w:p w14:paraId="7130D30E">
      <w:pPr>
        <w:rPr>
          <w:rFonts w:hint="eastAsia" w:eastAsia="宋体"/>
          <w:lang w:eastAsia="zh-CN"/>
        </w:rPr>
      </w:pPr>
      <w:r>
        <w:rPr>
          <w:rFonts w:hint="eastAsia" w:eastAsia="宋体"/>
          <w:lang w:eastAsia="zh-CN"/>
        </w:rPr>
        <w:t>《</w:t>
      </w:r>
      <w:r>
        <w:t>詩經</w:t>
      </w:r>
      <w:r>
        <w:rPr>
          <w:rFonts w:hint="eastAsia" w:eastAsia="宋体"/>
          <w:lang w:eastAsia="zh-CN"/>
        </w:rPr>
        <w:t>》</w:t>
      </w:r>
    </w:p>
    <w:p w14:paraId="61D72989">
      <w:r>
        <w:t>悠悠</w:t>
      </w:r>
    </w:p>
    <w:p w14:paraId="6CA33CE4">
      <w:r>
        <w:t>三章。</w:t>
      </w:r>
    </w:p>
    <w:p w14:paraId="14B92FCB">
      <w:r>
        <w:t>逵仇</w:t>
      </w:r>
    </w:p>
    <w:p w14:paraId="274D2992">
      <w:r>
        <w:rPr>
          <w:rFonts w:hint="eastAsia" w:eastAsia="宋体"/>
          <w:lang w:eastAsia="zh-CN"/>
        </w:rPr>
        <w:t>《</w:t>
      </w:r>
      <w:r>
        <w:t>兔罝</w:t>
      </w:r>
      <w:r>
        <w:rPr>
          <w:rFonts w:hint="eastAsia" w:eastAsia="宋体"/>
          <w:lang w:eastAsia="zh-CN"/>
        </w:rPr>
        <w:t>》</w:t>
      </w:r>
      <w:r>
        <w:t>二章。</w:t>
      </w:r>
    </w:p>
    <w:p w14:paraId="7FA85BEE">
      <w:r>
        <w:t>休求</w:t>
      </w:r>
    </w:p>
    <w:p w14:paraId="4D643D6F">
      <w:r>
        <w:t>舟</w:t>
      </w:r>
    </w:p>
    <w:p w14:paraId="2CCAD1BF">
      <w:r>
        <w:t>鳩洲逑</w:t>
      </w:r>
    </w:p>
    <w:p w14:paraId="0C0C0E65">
      <w:r>
        <w:rPr>
          <w:rFonts w:hint="eastAsia" w:eastAsia="宋体"/>
          <w:lang w:eastAsia="zh-CN"/>
        </w:rPr>
        <w:t>《</w:t>
      </w:r>
      <w:r>
        <w:t>關雎</w:t>
      </w:r>
      <w:r>
        <w:rPr>
          <w:rFonts w:hint="eastAsia" w:eastAsia="宋体"/>
          <w:lang w:eastAsia="zh-CN"/>
        </w:rPr>
        <w:t>》</w:t>
      </w:r>
      <w:r>
        <w:t>一章。</w:t>
      </w:r>
    </w:p>
    <w:p w14:paraId="63E16C87">
      <w:r>
        <w:t>流求</w:t>
      </w:r>
    </w:p>
    <w:p w14:paraId="4A9B3DDA">
      <w:r>
        <w:t>二章。</w:t>
      </w:r>
    </w:p>
    <w:p w14:paraId="0BD40C2A">
      <w:r>
        <w:t>流憂遊</w:t>
      </w:r>
    </w:p>
    <w:p w14:paraId="1D69BC55">
      <w:r>
        <w:rPr>
          <w:rFonts w:hint="eastAsia" w:eastAsia="宋体"/>
          <w:lang w:eastAsia="zh-CN"/>
        </w:rPr>
        <w:t>《</w:t>
      </w:r>
      <w:r>
        <w:t>柏舟</w:t>
      </w:r>
      <w:r>
        <w:rPr>
          <w:rFonts w:hint="eastAsia" w:eastAsia="宋体"/>
          <w:lang w:eastAsia="zh-CN"/>
        </w:rPr>
        <w:t>》</w:t>
      </w:r>
      <w:r>
        <w:t>一章。</w:t>
      </w:r>
    </w:p>
    <w:p w14:paraId="6E32F665">
      <w:r>
        <w:t>舟游求救</w:t>
      </w:r>
    </w:p>
    <w:p w14:paraId="5519AFCD">
      <w:r>
        <w:rPr>
          <w:rFonts w:hint="eastAsia" w:eastAsia="宋体"/>
          <w:lang w:eastAsia="zh-CN"/>
        </w:rPr>
        <w:t>《</w:t>
      </w:r>
      <w:r>
        <w:t>谷風</w:t>
      </w:r>
      <w:r>
        <w:rPr>
          <w:rFonts w:hint="eastAsia" w:eastAsia="宋体"/>
          <w:lang w:eastAsia="zh-CN"/>
        </w:rPr>
        <w:t>》</w:t>
      </w:r>
      <w:r>
        <w:t>四章。</w:t>
      </w:r>
    </w:p>
    <w:p w14:paraId="65A079F1">
      <w:r>
        <w:t>漕悠遊憂</w:t>
      </w:r>
    </w:p>
    <w:p w14:paraId="064611BB">
      <w:r>
        <w:t>泉水</w:t>
      </w:r>
      <w:r>
        <w:rPr>
          <w:rFonts w:hint="eastAsia" w:eastAsia="宋体"/>
          <w:lang w:eastAsia="zh-CN"/>
        </w:rPr>
        <w:t>》</w:t>
      </w:r>
      <w:r>
        <w:t>四章。</w:t>
      </w:r>
    </w:p>
    <w:p w14:paraId="18369066">
      <w:r>
        <w:t>舟髦</w:t>
      </w:r>
    </w:p>
    <w:p w14:paraId="133471D3">
      <w:r>
        <w:rPr>
          <w:rFonts w:hint="eastAsia" w:eastAsia="宋体"/>
          <w:lang w:eastAsia="zh-CN"/>
        </w:rPr>
        <w:t>《</w:t>
      </w:r>
      <w:r>
        <w:t>柏舟</w:t>
      </w:r>
      <w:r>
        <w:rPr>
          <w:rFonts w:hint="eastAsia" w:eastAsia="宋体"/>
          <w:lang w:eastAsia="zh-CN"/>
        </w:rPr>
        <w:t>》</w:t>
      </w:r>
      <w:r>
        <w:t>一章，二章</w:t>
      </w:r>
    </w:p>
    <w:p w14:paraId="14227114">
      <w:r>
        <w:t>悠漕憂</w:t>
      </w:r>
    </w:p>
    <w:p w14:paraId="5DC9FEB4">
      <w:r>
        <w:t>載馳</w:t>
      </w:r>
      <w:r>
        <w:rPr>
          <w:rFonts w:hint="eastAsia" w:eastAsia="宋体"/>
          <w:lang w:eastAsia="zh-CN"/>
        </w:rPr>
        <w:t>》</w:t>
      </w:r>
      <w:r>
        <w:t>一章。</w:t>
      </w:r>
    </w:p>
    <w:p w14:paraId="243D0EE9">
      <w:r>
        <w:t>滺舟遊憂</w:t>
      </w:r>
    </w:p>
    <w:p w14:paraId="4BFB99A6">
      <w:r>
        <w:rPr>
          <w:rFonts w:hint="eastAsia" w:eastAsia="宋体"/>
          <w:lang w:eastAsia="zh-CN"/>
        </w:rPr>
        <w:t>《</w:t>
      </w:r>
      <w:r>
        <w:t>竹竿</w:t>
      </w:r>
      <w:r>
        <w:rPr>
          <w:rFonts w:hint="eastAsia" w:eastAsia="宋体"/>
          <w:lang w:eastAsia="zh-CN"/>
        </w:rPr>
        <w:t>》</w:t>
      </w:r>
      <w:r>
        <w:t>四章。</w:t>
      </w:r>
    </w:p>
    <w:p w14:paraId="0D080E62">
      <w:r>
        <w:t>憂求</w:t>
      </w:r>
    </w:p>
    <w:p w14:paraId="55C8B6FB">
      <w:r>
        <w:rPr>
          <w:rFonts w:hint="eastAsia" w:eastAsia="宋体"/>
          <w:lang w:eastAsia="zh-CN"/>
        </w:rPr>
        <w:t>《</w:t>
      </w:r>
      <w:r>
        <w:t>黍離</w:t>
      </w:r>
      <w:r>
        <w:rPr>
          <w:rFonts w:hint="eastAsia" w:eastAsia="宋体"/>
          <w:lang w:eastAsia="zh-CN"/>
        </w:rPr>
        <w:t>》</w:t>
      </w:r>
      <w:r>
        <w:t>一章，二、三章同。</w:t>
      </w:r>
    </w:p>
    <w:p w14:paraId="001A26CD">
      <w:r>
        <w:t>脩歗歗淑</w:t>
      </w:r>
      <w:r>
        <w:rPr>
          <w:rFonts w:hint="eastAsia" w:eastAsia="宋体"/>
          <w:lang w:eastAsia="zh-CN"/>
        </w:rPr>
        <w:t>《</w:t>
      </w:r>
      <w:r>
        <w:t>中</w:t>
      </w:r>
    </w:p>
    <w:p w14:paraId="5D6C0FD4">
      <w:r>
        <w:t>谷有蓷</w:t>
      </w:r>
      <w:r>
        <w:rPr>
          <w:rFonts w:hint="eastAsia" w:eastAsia="宋体"/>
          <w:lang w:eastAsia="zh-CN"/>
        </w:rPr>
        <w:t>》</w:t>
      </w:r>
      <w:r>
        <w:t>二章。</w:t>
      </w:r>
    </w:p>
    <w:p w14:paraId="2ECDFE26">
      <w:r>
        <w:t>蕭秋</w:t>
      </w:r>
    </w:p>
    <w:p w14:paraId="542D2ABB">
      <w:r>
        <w:rPr>
          <w:rFonts w:hint="eastAsia" w:eastAsia="宋体"/>
          <w:lang w:eastAsia="zh-CN"/>
        </w:rPr>
        <w:t>《</w:t>
      </w:r>
      <w:r>
        <w:t>采葛</w:t>
      </w:r>
      <w:r>
        <w:rPr>
          <w:rFonts w:hint="eastAsia" w:eastAsia="宋体"/>
          <w:lang w:eastAsia="zh-CN"/>
        </w:rPr>
        <w:t>》</w:t>
      </w:r>
      <w:r>
        <w:t>二章。</w:t>
      </w:r>
    </w:p>
    <w:p w14:paraId="010A0FF6">
      <w:r>
        <w:t>瀟膠瘳</w:t>
      </w:r>
    </w:p>
    <w:p w14:paraId="73FEDFF2">
      <w:r>
        <w:t>風雨</w:t>
      </w:r>
      <w:r>
        <w:rPr>
          <w:rFonts w:hint="eastAsia" w:eastAsia="宋体"/>
          <w:lang w:eastAsia="zh-CN"/>
        </w:rPr>
        <w:t>》</w:t>
      </w:r>
      <w:r>
        <w:t>二章。</w:t>
      </w:r>
    </w:p>
    <w:p w14:paraId="18A8FFE8">
      <w:r>
        <w:t>休慆憂休</w:t>
      </w:r>
    </w:p>
    <w:p w14:paraId="2339155F">
      <w:r>
        <w:t>聊條聊條</w:t>
      </w:r>
      <w:r>
        <w:rPr>
          <w:rFonts w:hint="eastAsia" w:eastAsia="宋体"/>
          <w:lang w:eastAsia="zh-CN"/>
        </w:rPr>
        <w:t>《</w:t>
      </w:r>
      <w:r>
        <w:t>椒</w:t>
      </w:r>
    </w:p>
    <w:p w14:paraId="16A5A339">
      <w:r>
        <w:t>聊</w:t>
      </w:r>
      <w:r>
        <w:rPr>
          <w:rFonts w:hint="eastAsia" w:eastAsia="宋体"/>
          <w:lang w:eastAsia="zh-CN"/>
        </w:rPr>
        <w:t>》</w:t>
      </w:r>
      <w:r>
        <w:t>一、二章。</w:t>
      </w:r>
    </w:p>
    <w:p w14:paraId="14FFC669">
      <w:r>
        <w:t>周遊</w:t>
      </w:r>
    </w:p>
    <w:p w14:paraId="145A0B01">
      <w:r>
        <w:rPr>
          <w:rFonts w:hint="eastAsia" w:eastAsia="宋体"/>
          <w:lang w:eastAsia="zh-CN"/>
        </w:rPr>
        <w:t>《</w:t>
      </w:r>
      <w:r>
        <w:t>有杕之杜</w:t>
      </w:r>
      <w:r>
        <w:rPr>
          <w:rFonts w:hint="eastAsia" w:eastAsia="宋体"/>
          <w:lang w:eastAsia="zh-CN"/>
        </w:rPr>
        <w:t>》</w:t>
      </w:r>
      <w:r>
        <w:t>二章。</w:t>
      </w:r>
    </w:p>
    <w:p w14:paraId="73672F1C">
      <w:r>
        <w:t>收輈</w:t>
      </w:r>
    </w:p>
    <w:p w14:paraId="01F0E93D">
      <w:r>
        <w:rPr>
          <w:rFonts w:hint="eastAsia" w:eastAsia="宋体"/>
          <w:lang w:eastAsia="zh-CN"/>
        </w:rPr>
        <w:t>《</w:t>
      </w:r>
      <w:r>
        <w:t>小戎</w:t>
      </w:r>
      <w:r>
        <w:rPr>
          <w:rFonts w:hint="eastAsia" w:eastAsia="宋体"/>
          <w:lang w:eastAsia="zh-CN"/>
        </w:rPr>
        <w:t>》</w:t>
      </w:r>
      <w:r>
        <w:t>一章。</w:t>
      </w:r>
    </w:p>
    <w:p w14:paraId="049D0C8D">
      <w:r>
        <w:t>袍矛仇</w:t>
      </w:r>
    </w:p>
    <w:p w14:paraId="28A4D8B4">
      <w:r>
        <w:t>無衣</w:t>
      </w:r>
      <w:r>
        <w:rPr>
          <w:rFonts w:hint="eastAsia" w:eastAsia="宋体"/>
          <w:lang w:eastAsia="zh-CN"/>
        </w:rPr>
        <w:t>》</w:t>
      </w:r>
      <w:r>
        <w:t>一章。</w:t>
      </w:r>
    </w:p>
    <w:p w14:paraId="7D26DD33">
      <w:r>
        <w:t>荍椒</w:t>
      </w:r>
    </w:p>
    <w:p w14:paraId="78D470AA">
      <w:r>
        <w:rPr>
          <w:rFonts w:hint="eastAsia" w:eastAsia="宋体"/>
          <w:lang w:eastAsia="zh-CN"/>
        </w:rPr>
        <w:t>《</w:t>
      </w:r>
      <w:r>
        <w:t>東門之枌</w:t>
      </w:r>
      <w:r>
        <w:rPr>
          <w:rFonts w:hint="eastAsia" w:eastAsia="宋体"/>
          <w:lang w:eastAsia="zh-CN"/>
        </w:rPr>
        <w:t>》</w:t>
      </w:r>
      <w:r>
        <w:t>三</w:t>
      </w:r>
    </w:p>
    <w:p w14:paraId="13310175">
      <w:r>
        <w:t>章。蕭周</w:t>
      </w:r>
    </w:p>
    <w:p w14:paraId="138FCCF4">
      <w:r>
        <w:rPr>
          <w:rFonts w:hint="eastAsia" w:eastAsia="宋体"/>
          <w:lang w:eastAsia="zh-CN"/>
        </w:rPr>
        <w:t>《</w:t>
      </w:r>
      <w:r>
        <w:t>下泉</w:t>
      </w:r>
      <w:r>
        <w:rPr>
          <w:rFonts w:hint="eastAsia" w:eastAsia="宋体"/>
          <w:lang w:eastAsia="zh-CN"/>
        </w:rPr>
        <w:t>》</w:t>
      </w:r>
      <w:r>
        <w:t>二章。</w:t>
      </w:r>
    </w:p>
    <w:p w14:paraId="7E994C52">
      <w:r>
        <w:t>葽蜩</w:t>
      </w:r>
    </w:p>
    <w:p w14:paraId="1D6AA7F8">
      <w:r>
        <w:rPr>
          <w:rFonts w:hint="eastAsia" w:eastAsia="宋体"/>
          <w:lang w:eastAsia="zh-CN"/>
        </w:rPr>
        <w:t>《</w:t>
      </w:r>
      <w:r>
        <w:t>七月</w:t>
      </w:r>
      <w:r>
        <w:rPr>
          <w:rFonts w:hint="eastAsia" w:eastAsia="宋体"/>
          <w:lang w:eastAsia="zh-CN"/>
        </w:rPr>
        <w:t>》</w:t>
      </w:r>
      <w:r>
        <w:t>四章。</w:t>
      </w:r>
      <w:r>
        <w:rPr>
          <w:rFonts w:hint="eastAsia" w:eastAsia="宋体"/>
          <w:lang w:eastAsia="zh-CN"/>
        </w:rPr>
        <w:t>《</w:t>
      </w:r>
      <w:r>
        <w:t>夏小正</w:t>
      </w:r>
      <w:r>
        <w:rPr>
          <w:rFonts w:hint="eastAsia" w:eastAsia="宋体"/>
          <w:lang w:eastAsia="zh-CN"/>
        </w:rPr>
        <w:t>》</w:t>
      </w:r>
      <w:r>
        <w:t>r秀葽</w:t>
      </w:r>
      <w:r>
        <w:rPr>
          <w:rFonts w:hint="eastAsia" w:eastAsia="宋体"/>
          <w:lang w:eastAsia="zh-CN"/>
        </w:rPr>
        <w:t>”</w:t>
      </w:r>
      <w:r>
        <w:t>作</w:t>
      </w:r>
      <w:r>
        <w:rPr>
          <w:rFonts w:hint="eastAsia" w:eastAsia="宋体"/>
          <w:lang w:eastAsia="zh-CN"/>
        </w:rPr>
        <w:t>“</w:t>
      </w:r>
      <w:r>
        <w:t>秀幽</w:t>
      </w:r>
      <w:r>
        <w:rPr>
          <w:rFonts w:hint="eastAsia" w:eastAsia="宋体"/>
          <w:lang w:eastAsia="zh-CN"/>
        </w:rPr>
        <w:t>”</w:t>
      </w:r>
      <w:r>
        <w:t>。</w:t>
      </w:r>
    </w:p>
    <w:p w14:paraId="0D8BBEF6">
      <w:r>
        <w:t>茅綯</w:t>
      </w:r>
    </w:p>
    <w:p w14:paraId="76D1BC81">
      <w:pPr>
        <w:rPr>
          <w:rFonts w:hint="eastAsia" w:eastAsia="宋体"/>
          <w:lang w:eastAsia="zh-CN"/>
        </w:rPr>
      </w:pPr>
      <w:r>
        <w:t>銶遒休</w:t>
      </w:r>
      <w:r>
        <w:rPr>
          <w:rFonts w:hint="eastAsia" w:eastAsia="宋体"/>
          <w:lang w:eastAsia="zh-CN"/>
        </w:rPr>
        <w:t>《</w:t>
      </w:r>
      <w:r>
        <w:t>破斧</w:t>
      </w:r>
      <w:r>
        <w:rPr>
          <w:rFonts w:hint="eastAsia" w:eastAsia="宋体"/>
          <w:lang w:eastAsia="zh-CN"/>
        </w:rPr>
        <w:t>》</w:t>
      </w:r>
    </w:p>
    <w:p w14:paraId="648CAD72">
      <w:r>
        <w:t>三章。</w:t>
      </w:r>
    </w:p>
    <w:p w14:paraId="0DC2A374">
      <w:r>
        <w:t>裒求</w:t>
      </w:r>
    </w:p>
    <w:p w14:paraId="2876128F">
      <w:r>
        <w:rPr>
          <w:rFonts w:hint="eastAsia" w:eastAsia="宋体"/>
          <w:lang w:eastAsia="zh-CN"/>
        </w:rPr>
        <w:t>《</w:t>
      </w:r>
      <w:r>
        <w:t>常棣</w:t>
      </w:r>
      <w:r>
        <w:rPr>
          <w:rFonts w:hint="eastAsia" w:eastAsia="宋体"/>
          <w:lang w:eastAsia="zh-CN"/>
        </w:rPr>
        <w:t>》</w:t>
      </w:r>
      <w:r>
        <w:t>二章。</w:t>
      </w:r>
    </w:p>
    <w:p w14:paraId="2265D0D6">
      <w:pPr>
        <w:rPr>
          <w:rFonts w:hint="eastAsia" w:eastAsia="宋体"/>
          <w:lang w:eastAsia="zh-CN"/>
        </w:rPr>
      </w:pPr>
      <w:r>
        <w:t>柔憂</w:t>
      </w:r>
      <w:r>
        <w:rPr>
          <w:rFonts w:hint="eastAsia" w:eastAsia="宋体"/>
          <w:lang w:eastAsia="zh-CN"/>
        </w:rPr>
        <w:t>《</w:t>
      </w:r>
    </w:p>
    <w:p w14:paraId="296313EA">
      <w:r>
        <w:t>采薇</w:t>
      </w:r>
      <w:r>
        <w:rPr>
          <w:rFonts w:hint="eastAsia" w:eastAsia="宋体"/>
          <w:lang w:eastAsia="zh-CN"/>
        </w:rPr>
        <w:t>》</w:t>
      </w:r>
      <w:r>
        <w:t>二章。</w:t>
      </w:r>
    </w:p>
    <w:p w14:paraId="6D251354">
      <w:r>
        <w:t>舟浮休</w:t>
      </w:r>
    </w:p>
    <w:p w14:paraId="7AF0B56A">
      <w:r>
        <w:rPr>
          <w:rFonts w:hint="eastAsia" w:eastAsia="宋体"/>
          <w:lang w:eastAsia="zh-CN"/>
        </w:rPr>
        <w:t>《</w:t>
      </w:r>
      <w:r>
        <w:t>菁菁者莪</w:t>
      </w:r>
      <w:r>
        <w:rPr>
          <w:rFonts w:hint="eastAsia" w:eastAsia="宋体"/>
          <w:lang w:eastAsia="zh-CN"/>
        </w:rPr>
        <w:t>》</w:t>
      </w:r>
      <w:r>
        <w:t>四章。</w:t>
      </w:r>
    </w:p>
    <w:p w14:paraId="549C108B">
      <w:r>
        <w:t>蕭悠</w:t>
      </w:r>
    </w:p>
    <w:p w14:paraId="090FF041">
      <w:r>
        <w:rPr>
          <w:rFonts w:hint="eastAsia" w:eastAsia="宋体"/>
          <w:lang w:eastAsia="zh-CN"/>
        </w:rPr>
        <w:t>《</w:t>
      </w:r>
      <w:r>
        <w:t>車攻</w:t>
      </w:r>
      <w:r>
        <w:rPr>
          <w:rFonts w:hint="eastAsia" w:eastAsia="宋体"/>
          <w:lang w:eastAsia="zh-CN"/>
        </w:rPr>
        <w:t>》</w:t>
      </w:r>
      <w:r>
        <w:t>七章。矛</w:t>
      </w:r>
    </w:p>
    <w:p w14:paraId="6AC4C541">
      <w:r>
        <w:t>【第543页】</w:t>
      </w:r>
    </w:p>
    <w:p w14:paraId="12025156">
      <w:r>
        <w:t>優游</w:t>
      </w:r>
      <w:r>
        <w:rPr>
          <w:rFonts w:hint="eastAsia" w:eastAsia="宋体"/>
          <w:lang w:eastAsia="zh-CN"/>
        </w:rPr>
        <w:t>《</w:t>
      </w:r>
      <w:r>
        <w:t>采</w:t>
      </w:r>
    </w:p>
    <w:p w14:paraId="613DE881">
      <w:r>
        <w:t>觩柔敖求</w:t>
      </w:r>
    </w:p>
    <w:p w14:paraId="15A1F622">
      <w:r>
        <w:t>桑扈</w:t>
      </w:r>
      <w:r>
        <w:rPr>
          <w:rFonts w:hint="eastAsia" w:eastAsia="宋体"/>
          <w:lang w:eastAsia="zh-CN"/>
        </w:rPr>
        <w:t>》</w:t>
      </w:r>
      <w:r>
        <w:t>四章。</w:t>
      </w:r>
    </w:p>
    <w:p w14:paraId="618259F9">
      <w:r>
        <w:t>醻</w:t>
      </w:r>
      <w:r>
        <w:rPr>
          <w:rFonts w:hint="eastAsia" w:eastAsia="宋体"/>
          <w:lang w:eastAsia="zh-CN"/>
        </w:rPr>
        <w:t>《</w:t>
      </w:r>
      <w:r>
        <w:t>節南山</w:t>
      </w:r>
      <w:r>
        <w:rPr>
          <w:rFonts w:hint="eastAsia" w:eastAsia="宋体"/>
          <w:lang w:eastAsia="zh-CN"/>
        </w:rPr>
        <w:t>》</w:t>
      </w:r>
      <w:r>
        <w:t>八章。</w:t>
      </w:r>
    </w:p>
    <w:p w14:paraId="3D69F910">
      <w:r>
        <w:t>憂休</w:t>
      </w:r>
      <w:r>
        <w:rPr>
          <w:rFonts w:hint="eastAsia" w:eastAsia="宋体"/>
          <w:lang w:eastAsia="zh-CN"/>
        </w:rPr>
        <w:t>《</w:t>
      </w:r>
      <w:r>
        <w:t>十月之交</w:t>
      </w:r>
      <w:r>
        <w:rPr>
          <w:rFonts w:hint="eastAsia" w:eastAsia="宋体"/>
          <w:lang w:eastAsia="zh-CN"/>
        </w:rPr>
        <w:t>》</w:t>
      </w:r>
      <w:r>
        <w:t>八章。</w:t>
      </w:r>
    </w:p>
    <w:p w14:paraId="74E72B7D">
      <w:pPr>
        <w:rPr>
          <w:rFonts w:hint="eastAsia" w:eastAsia="宋体"/>
          <w:lang w:eastAsia="zh-CN"/>
        </w:rPr>
      </w:pPr>
      <w:r>
        <w:t>流休</w:t>
      </w:r>
      <w:r>
        <w:rPr>
          <w:rFonts w:hint="eastAsia" w:eastAsia="宋体"/>
          <w:lang w:eastAsia="zh-CN"/>
        </w:rPr>
        <w:t>《</w:t>
      </w:r>
    </w:p>
    <w:p w14:paraId="495341EF">
      <w:r>
        <w:t>幽膠</w:t>
      </w:r>
      <w:r>
        <w:rPr>
          <w:rFonts w:hint="eastAsia" w:eastAsia="宋体"/>
          <w:lang w:eastAsia="zh-CN"/>
        </w:rPr>
        <w:t>《</w:t>
      </w:r>
      <w:r>
        <w:t>隰桑</w:t>
      </w:r>
      <w:r>
        <w:rPr>
          <w:rFonts w:hint="eastAsia" w:eastAsia="宋体"/>
          <w:lang w:eastAsia="zh-CN"/>
        </w:rPr>
        <w:t>》</w:t>
      </w:r>
      <w:r>
        <w:t>三章。</w:t>
      </w:r>
    </w:p>
    <w:p w14:paraId="27982991">
      <w:r>
        <w:t>茅猶</w:t>
      </w:r>
      <w:r>
        <w:rPr>
          <w:rFonts w:hint="eastAsia" w:eastAsia="宋体"/>
          <w:lang w:eastAsia="zh-CN"/>
        </w:rPr>
        <w:t>《</w:t>
      </w:r>
      <w:r>
        <w:t>白華</w:t>
      </w:r>
      <w:r>
        <w:rPr>
          <w:rFonts w:hint="eastAsia" w:eastAsia="宋体"/>
          <w:lang w:eastAsia="zh-CN"/>
        </w:rPr>
        <w:t>》</w:t>
      </w:r>
      <w:r>
        <w:t>二章。臭孚</w:t>
      </w:r>
    </w:p>
    <w:p w14:paraId="775BA77A">
      <w:r>
        <w:rPr>
          <w:rFonts w:hint="eastAsia" w:eastAsia="宋体"/>
          <w:lang w:eastAsia="zh-CN"/>
        </w:rPr>
        <w:t>《</w:t>
      </w:r>
      <w:r>
        <w:t>文王</w:t>
      </w:r>
      <w:r>
        <w:rPr>
          <w:rFonts w:hint="eastAsia" w:eastAsia="宋体"/>
          <w:lang w:eastAsia="zh-CN"/>
        </w:rPr>
        <w:t>》</w:t>
      </w:r>
      <w:r>
        <w:t>七章。</w:t>
      </w:r>
    </w:p>
    <w:p w14:paraId="4A39AA66">
      <w:r>
        <w:t>菽</w:t>
      </w:r>
      <w:r>
        <w:rPr>
          <w:rFonts w:hint="eastAsia" w:eastAsia="宋体"/>
          <w:lang w:eastAsia="zh-CN"/>
        </w:rPr>
        <w:t>》</w:t>
      </w:r>
      <w:r>
        <w:t>五章。</w:t>
      </w:r>
    </w:p>
    <w:p w14:paraId="5B4BFC2D">
      <w:pPr>
        <w:rPr>
          <w:rFonts w:hint="eastAsia" w:eastAsia="宋体"/>
          <w:lang w:eastAsia="zh-CN"/>
        </w:rPr>
      </w:pPr>
      <w:r>
        <w:t>浮流髦憂</w:t>
      </w:r>
      <w:r>
        <w:rPr>
          <w:rFonts w:hint="eastAsia" w:eastAsia="宋体"/>
          <w:lang w:eastAsia="zh-CN"/>
        </w:rPr>
        <w:t>《</w:t>
      </w:r>
    </w:p>
    <w:p w14:paraId="209B14C7">
      <w:r>
        <w:t>游休酋</w:t>
      </w:r>
    </w:p>
    <w:p w14:paraId="00C40E2B">
      <w:r>
        <w:rPr>
          <w:rFonts w:hint="eastAsia" w:eastAsia="宋体"/>
          <w:lang w:eastAsia="zh-CN"/>
        </w:rPr>
        <w:t>《</w:t>
      </w:r>
      <w:r>
        <w:t>卷阿</w:t>
      </w:r>
      <w:r>
        <w:rPr>
          <w:rFonts w:hint="eastAsia" w:eastAsia="宋体"/>
          <w:lang w:eastAsia="zh-CN"/>
        </w:rPr>
        <w:t>》</w:t>
      </w:r>
      <w:r>
        <w:t>二章。</w:t>
      </w:r>
    </w:p>
    <w:p w14:paraId="06C02FD9">
      <w:r>
        <w:t>休逑怓</w:t>
      </w:r>
    </w:p>
    <w:p w14:paraId="5E66C720">
      <w:r>
        <w:t>求孚</w:t>
      </w:r>
      <w:r>
        <w:rPr>
          <w:rFonts w:hint="eastAsia" w:eastAsia="宋体"/>
          <w:lang w:eastAsia="zh-CN"/>
        </w:rPr>
        <w:t>《</w:t>
      </w:r>
      <w:r>
        <w:t>下武</w:t>
      </w:r>
      <w:r>
        <w:rPr>
          <w:rFonts w:hint="eastAsia" w:eastAsia="宋体"/>
          <w:lang w:eastAsia="zh-CN"/>
        </w:rPr>
        <w:t>》</w:t>
      </w:r>
      <w:r>
        <w:t>二章。</w:t>
      </w:r>
    </w:p>
    <w:p w14:paraId="137CD149">
      <w:r>
        <w:t>揄蹂叟浮</w:t>
      </w:r>
      <w:r>
        <w:rPr>
          <w:rFonts w:hint="eastAsia" w:eastAsia="宋体"/>
          <w:lang w:eastAsia="zh-CN"/>
        </w:rPr>
        <w:t>《</w:t>
      </w:r>
      <w:r>
        <w:t>生民</w:t>
      </w:r>
      <w:r>
        <w:rPr>
          <w:rFonts w:hint="eastAsia" w:eastAsia="宋体"/>
          <w:lang w:eastAsia="zh-CN"/>
        </w:rPr>
        <w:t>》</w:t>
      </w:r>
      <w:r>
        <w:t>七章。</w:t>
      </w:r>
    </w:p>
    <w:p w14:paraId="3EAA5FA7">
      <w:r>
        <w:t>曹牢匏</w:t>
      </w:r>
    </w:p>
    <w:p w14:paraId="5A13C9BC">
      <w:r>
        <w:t>憂休</w:t>
      </w:r>
    </w:p>
    <w:p w14:paraId="5E92EF03">
      <w:r>
        <w:rPr>
          <w:rFonts w:hint="eastAsia" w:eastAsia="宋体"/>
          <w:lang w:eastAsia="zh-CN"/>
        </w:rPr>
        <w:t>《</w:t>
      </w:r>
      <w:r>
        <w:t>民勞</w:t>
      </w:r>
      <w:r>
        <w:rPr>
          <w:rFonts w:hint="eastAsia" w:eastAsia="宋体"/>
          <w:lang w:eastAsia="zh-CN"/>
        </w:rPr>
        <w:t>》</w:t>
      </w:r>
      <w:r>
        <w:t>二章。</w:t>
      </w:r>
    </w:p>
    <w:p w14:paraId="4BE9A0DD">
      <w:pPr>
        <w:rPr>
          <w:rFonts w:hint="eastAsia" w:eastAsia="宋体"/>
          <w:lang w:eastAsia="zh-CN"/>
        </w:rPr>
      </w:pPr>
      <w:r>
        <w:t>柔劉憂</w:t>
      </w:r>
      <w:r>
        <w:rPr>
          <w:rFonts w:hint="eastAsia" w:eastAsia="宋体"/>
          <w:lang w:eastAsia="zh-CN"/>
        </w:rPr>
        <w:t>《</w:t>
      </w:r>
    </w:p>
    <w:p w14:paraId="427D55CF">
      <w:r>
        <w:t>桑柔</w:t>
      </w:r>
      <w:r>
        <w:rPr>
          <w:rFonts w:hint="eastAsia" w:eastAsia="宋体"/>
          <w:lang w:eastAsia="zh-CN"/>
        </w:rPr>
        <w:t>》</w:t>
      </w:r>
      <w:r>
        <w:t>一章。</w:t>
      </w:r>
    </w:p>
    <w:p w14:paraId="2D769B1B">
      <w:r>
        <w:t>浮滔遊求</w:t>
      </w:r>
    </w:p>
    <w:p w14:paraId="0F6289C3">
      <w:r>
        <w:rPr>
          <w:rFonts w:hint="eastAsia" w:eastAsia="宋体"/>
          <w:lang w:eastAsia="zh-CN"/>
        </w:rPr>
        <w:t>《</w:t>
      </w:r>
      <w:r>
        <w:t>江漢</w:t>
      </w:r>
      <w:r>
        <w:rPr>
          <w:rFonts w:hint="eastAsia" w:eastAsia="宋体"/>
          <w:lang w:eastAsia="zh-CN"/>
        </w:rPr>
        <w:t>》</w:t>
      </w:r>
      <w:r>
        <w:t>三章。</w:t>
      </w:r>
    </w:p>
    <w:p w14:paraId="3A9CB883">
      <w:r>
        <w:t>遊騷</w:t>
      </w:r>
    </w:p>
    <w:p w14:paraId="6E1DF6C1">
      <w:r>
        <w:rPr>
          <w:rFonts w:hint="eastAsia" w:eastAsia="宋体"/>
          <w:lang w:eastAsia="zh-CN"/>
        </w:rPr>
        <w:t>《</w:t>
      </w:r>
      <w:r>
        <w:t>常武</w:t>
      </w:r>
      <w:r>
        <w:rPr>
          <w:rFonts w:hint="eastAsia" w:eastAsia="宋体"/>
          <w:lang w:eastAsia="zh-CN"/>
        </w:rPr>
        <w:t>》</w:t>
      </w:r>
      <w:r>
        <w:t>三章。</w:t>
      </w:r>
    </w:p>
    <w:p w14:paraId="1510D096">
      <w:r>
        <w:t>苞流五章。</w:t>
      </w:r>
    </w:p>
    <w:p w14:paraId="2C913666">
      <w:r>
        <w:t>收瘳</w:t>
      </w:r>
      <w:r>
        <w:rPr>
          <w:rFonts w:hint="eastAsia" w:eastAsia="宋体"/>
          <w:lang w:eastAsia="zh-CN"/>
        </w:rPr>
        <w:t>《</w:t>
      </w:r>
      <w:r>
        <w:t>瞻卬</w:t>
      </w:r>
      <w:r>
        <w:rPr>
          <w:rFonts w:hint="eastAsia" w:eastAsia="宋体"/>
          <w:lang w:eastAsia="zh-CN"/>
        </w:rPr>
        <w:t>》</w:t>
      </w:r>
      <w:r>
        <w:t>一章。</w:t>
      </w:r>
    </w:p>
    <w:p w14:paraId="559A6AEF">
      <w:r>
        <w:t>有收</w:t>
      </w:r>
    </w:p>
    <w:p w14:paraId="731C49FF">
      <w:pPr>
        <w:rPr>
          <w:rFonts w:hint="eastAsia" w:eastAsia="宋体"/>
          <w:lang w:eastAsia="zh-CN"/>
        </w:rPr>
      </w:pPr>
      <w:r>
        <w:t>優憂六章。觩柔敖休</w:t>
      </w:r>
      <w:r>
        <w:rPr>
          <w:rFonts w:hint="eastAsia" w:eastAsia="宋体"/>
          <w:lang w:eastAsia="zh-CN"/>
        </w:rPr>
        <w:t>《</w:t>
      </w:r>
    </w:p>
    <w:p w14:paraId="143D7C1B">
      <w:r>
        <w:t>陶囚</w:t>
      </w:r>
      <w:r>
        <w:rPr>
          <w:rFonts w:hint="eastAsia" w:eastAsia="宋体"/>
          <w:lang w:eastAsia="zh-CN"/>
        </w:rPr>
        <w:t>《</w:t>
      </w:r>
      <w:r>
        <w:t>泮水</w:t>
      </w:r>
      <w:r>
        <w:rPr>
          <w:rFonts w:hint="eastAsia" w:eastAsia="宋体"/>
          <w:lang w:eastAsia="zh-CN"/>
        </w:rPr>
        <w:t>》</w:t>
      </w:r>
      <w:r>
        <w:t>五章。</w:t>
      </w:r>
    </w:p>
    <w:p w14:paraId="0D4DD480">
      <w:r>
        <w:t>觩搜七</w:t>
      </w:r>
    </w:p>
    <w:p w14:paraId="05DF280F">
      <w:r>
        <w:t>章。球球旒休絿柔優遒</w:t>
      </w:r>
    </w:p>
    <w:p w14:paraId="0FFBEB35">
      <w:r>
        <w:rPr>
          <w:rFonts w:hint="eastAsia" w:eastAsia="宋体"/>
          <w:lang w:eastAsia="zh-CN"/>
        </w:rPr>
        <w:t>《</w:t>
      </w:r>
      <w:r>
        <w:t>長發</w:t>
      </w:r>
      <w:r>
        <w:rPr>
          <w:rFonts w:hint="eastAsia" w:eastAsia="宋体"/>
          <w:lang w:eastAsia="zh-CN"/>
        </w:rPr>
        <w:t>》</w:t>
      </w:r>
      <w:r>
        <w:t>四章。</w:t>
      </w:r>
    </w:p>
    <w:p w14:paraId="3A378E10">
      <w:r>
        <w:t>羣經</w:t>
      </w:r>
    </w:p>
    <w:p w14:paraId="0CDE1645">
      <w:r>
        <w:t>柔憂</w:t>
      </w:r>
    </w:p>
    <w:p w14:paraId="242A80FF">
      <w:r>
        <w:t>甃收孚</w:t>
      </w:r>
      <w:r>
        <w:rPr>
          <w:rFonts w:hint="eastAsia" w:eastAsia="宋体"/>
          <w:lang w:eastAsia="zh-CN"/>
        </w:rPr>
        <w:t>《</w:t>
      </w:r>
      <w:r>
        <w:t>易。井。六四</w:t>
      </w:r>
      <w:r>
        <w:rPr>
          <w:rFonts w:hint="eastAsia" w:eastAsia="宋体"/>
          <w:lang w:eastAsia="zh-CN"/>
        </w:rPr>
        <w:t>》</w:t>
      </w:r>
      <w:r>
        <w:t>、</w:t>
      </w:r>
      <w:r>
        <w:rPr>
          <w:rFonts w:hint="eastAsia" w:eastAsia="宋体"/>
          <w:lang w:eastAsia="zh-CN"/>
        </w:rPr>
        <w:t>《</w:t>
      </w:r>
      <w:r>
        <w:t>上六</w:t>
      </w:r>
      <w:r>
        <w:rPr>
          <w:rFonts w:hint="eastAsia" w:eastAsia="宋体"/>
          <w:lang w:eastAsia="zh-CN"/>
        </w:rPr>
        <w:t>》</w:t>
      </w:r>
      <w:r>
        <w:t>。</w:t>
      </w:r>
    </w:p>
    <w:p w14:paraId="3829DEFA">
      <w:r>
        <w:t>驕憂</w:t>
      </w:r>
      <w:r>
        <w:rPr>
          <w:rFonts w:hint="eastAsia" w:eastAsia="宋体"/>
          <w:lang w:eastAsia="zh-CN"/>
        </w:rPr>
        <w:t>《</w:t>
      </w:r>
      <w:r>
        <w:t>乾。文言</w:t>
      </w:r>
      <w:r>
        <w:rPr>
          <w:rFonts w:hint="eastAsia" w:eastAsia="宋体"/>
          <w:lang w:eastAsia="zh-CN"/>
        </w:rPr>
        <w:t>》</w:t>
      </w:r>
      <w:r>
        <w:t>。</w:t>
      </w:r>
    </w:p>
    <w:p w14:paraId="796C3DC2">
      <w:r>
        <w:t>求燥同上。</w:t>
      </w:r>
    </w:p>
    <w:p w14:paraId="18D7705A">
      <w:r>
        <w:t>柔憂求</w:t>
      </w:r>
    </w:p>
    <w:p w14:paraId="3AF02B38">
      <w:r>
        <w:rPr>
          <w:rFonts w:hint="eastAsia" w:eastAsia="宋体"/>
          <w:lang w:eastAsia="zh-CN"/>
        </w:rPr>
        <w:t>《</w:t>
      </w:r>
      <w:r>
        <w:t>雜卦傳</w:t>
      </w:r>
      <w:r>
        <w:rPr>
          <w:rFonts w:hint="eastAsia" w:eastAsia="宋体"/>
          <w:lang w:eastAsia="zh-CN"/>
        </w:rPr>
        <w:t>》</w:t>
      </w:r>
      <w:r>
        <w:t>。</w:t>
      </w:r>
    </w:p>
    <w:p w14:paraId="69F9106F">
      <w:r>
        <w:t>同上。</w:t>
      </w:r>
    </w:p>
    <w:p w14:paraId="47D24BE2">
      <w:r>
        <w:t>繇條</w:t>
      </w:r>
      <w:r>
        <w:rPr>
          <w:rFonts w:hint="eastAsia" w:eastAsia="宋体"/>
          <w:lang w:eastAsia="zh-CN"/>
        </w:rPr>
        <w:t>《</w:t>
      </w:r>
      <w:r>
        <w:t>書。禹貢</w:t>
      </w:r>
      <w:r>
        <w:rPr>
          <w:rFonts w:hint="eastAsia" w:eastAsia="宋体"/>
          <w:lang w:eastAsia="zh-CN"/>
        </w:rPr>
        <w:t>》“</w:t>
      </w:r>
      <w:r>
        <w:t>厥草惟繇</w:t>
      </w:r>
      <w:r>
        <w:rPr>
          <w:rFonts w:hint="eastAsia" w:eastAsia="宋体"/>
          <w:lang w:eastAsia="zh-CN"/>
        </w:rPr>
        <w:t>”</w:t>
      </w:r>
      <w:r>
        <w:t>二句。</w:t>
      </w:r>
    </w:p>
    <w:p w14:paraId="1538821F">
      <w:r>
        <w:t>游救</w:t>
      </w:r>
      <w:r>
        <w:rPr>
          <w:rFonts w:hint="eastAsia" w:eastAsia="宋体"/>
          <w:lang w:eastAsia="zh-CN"/>
        </w:rPr>
        <w:t>《</w:t>
      </w:r>
      <w:r>
        <w:t>大戴禮。武王踐阼</w:t>
      </w:r>
      <w:r>
        <w:rPr>
          <w:rFonts w:hint="eastAsia" w:eastAsia="宋体"/>
          <w:lang w:eastAsia="zh-CN"/>
        </w:rPr>
        <w:t>》</w:t>
      </w:r>
      <w:r>
        <w:t>篇戒書盥盤銘。矛矛羞矛銘。</w:t>
      </w:r>
    </w:p>
    <w:p w14:paraId="5FAF4E15">
      <w:r>
        <w:t>柔求</w:t>
      </w:r>
    </w:p>
    <w:p w14:paraId="7E971C55">
      <w:r>
        <w:rPr>
          <w:rFonts w:hint="eastAsia" w:eastAsia="宋体"/>
          <w:lang w:eastAsia="zh-CN"/>
        </w:rPr>
        <w:t>《</w:t>
      </w:r>
      <w:r>
        <w:t>子張問入官</w:t>
      </w:r>
      <w:r>
        <w:rPr>
          <w:rFonts w:hint="eastAsia" w:eastAsia="宋体"/>
          <w:lang w:eastAsia="zh-CN"/>
        </w:rPr>
        <w:t>》</w:t>
      </w:r>
      <w:r>
        <w:t>篇</w:t>
      </w:r>
      <w:r>
        <w:rPr>
          <w:rFonts w:hint="eastAsia" w:eastAsia="宋体"/>
          <w:lang w:eastAsia="zh-CN"/>
        </w:rPr>
        <w:t>“</w:t>
      </w:r>
      <w:r>
        <w:t>優而柔之</w:t>
      </w:r>
      <w:r>
        <w:rPr>
          <w:rFonts w:hint="eastAsia" w:eastAsia="宋体"/>
          <w:lang w:eastAsia="zh-CN"/>
        </w:rPr>
        <w:t>”</w:t>
      </w:r>
      <w:r>
        <w:t>二</w:t>
      </w:r>
    </w:p>
    <w:p w14:paraId="5914EE50">
      <w:pPr>
        <w:rPr>
          <w:rFonts w:hint="eastAsia" w:eastAsia="宋体"/>
          <w:lang w:eastAsia="zh-CN"/>
        </w:rPr>
      </w:pPr>
      <w:r>
        <w:t>句。游憂</w:t>
      </w:r>
      <w:r>
        <w:rPr>
          <w:rFonts w:hint="eastAsia" w:eastAsia="宋体"/>
          <w:lang w:eastAsia="zh-CN"/>
        </w:rPr>
        <w:t>《</w:t>
      </w:r>
    </w:p>
    <w:p w14:paraId="3A311FF0">
      <w:r>
        <w:t>千乘</w:t>
      </w:r>
      <w:r>
        <w:rPr>
          <w:rFonts w:hint="eastAsia" w:eastAsia="宋体"/>
          <w:lang w:eastAsia="zh-CN"/>
        </w:rPr>
        <w:t>》</w:t>
      </w:r>
      <w:r>
        <w:t>篇</w:t>
      </w:r>
      <w:r>
        <w:rPr>
          <w:rFonts w:hint="eastAsia" w:eastAsia="宋体"/>
          <w:lang w:eastAsia="zh-CN"/>
        </w:rPr>
        <w:t>“</w:t>
      </w:r>
      <w:r>
        <w:t>老疾用財</w:t>
      </w:r>
      <w:r>
        <w:rPr>
          <w:rFonts w:hint="eastAsia" w:eastAsia="宋体"/>
          <w:lang w:eastAsia="zh-CN"/>
        </w:rPr>
        <w:t>”</w:t>
      </w:r>
      <w:r>
        <w:t>五句。</w:t>
      </w:r>
    </w:p>
    <w:p w14:paraId="4D495F93">
      <w:r>
        <w:t>脩遊</w:t>
      </w:r>
    </w:p>
    <w:p w14:paraId="1CC8D089">
      <w:r>
        <w:rPr>
          <w:rFonts w:hint="eastAsia" w:eastAsia="宋体"/>
          <w:lang w:eastAsia="zh-CN"/>
        </w:rPr>
        <w:t>《</w:t>
      </w:r>
      <w:r>
        <w:t>禮記。學記</w:t>
      </w:r>
      <w:r>
        <w:rPr>
          <w:rFonts w:hint="eastAsia" w:eastAsia="宋体"/>
          <w:lang w:eastAsia="zh-CN"/>
        </w:rPr>
        <w:t>》“</w:t>
      </w:r>
      <w:r>
        <w:t>藏焉</w:t>
      </w:r>
      <w:r>
        <w:rPr>
          <w:rFonts w:hint="eastAsia" w:eastAsia="宋体"/>
          <w:lang w:eastAsia="zh-CN"/>
        </w:rPr>
        <w:t>”</w:t>
      </w:r>
      <w:r>
        <w:t>四句。</w:t>
      </w:r>
    </w:p>
    <w:p w14:paraId="082095A7">
      <w:r>
        <w:t>蕕臭</w:t>
      </w:r>
    </w:p>
    <w:p w14:paraId="220306BF">
      <w:r>
        <w:rPr>
          <w:rFonts w:hint="eastAsia" w:eastAsia="宋体"/>
          <w:lang w:eastAsia="zh-CN"/>
        </w:rPr>
        <w:t>《</w:t>
      </w:r>
      <w:r>
        <w:t>左傳+僖四年</w:t>
      </w:r>
      <w:r>
        <w:rPr>
          <w:rFonts w:hint="eastAsia" w:eastAsia="宋体"/>
          <w:lang w:eastAsia="zh-CN"/>
        </w:rPr>
        <w:t>》</w:t>
      </w:r>
      <w:r>
        <w:t>晉獻公以驪姬爲夫人卜辭。</w:t>
      </w:r>
    </w:p>
    <w:p w14:paraId="63A4CC3E">
      <w:r>
        <w:t>優游</w:t>
      </w:r>
    </w:p>
    <w:p w14:paraId="6160F034">
      <w:r>
        <w:rPr>
          <w:rFonts w:hint="eastAsia" w:eastAsia="宋体"/>
          <w:lang w:eastAsia="zh-CN"/>
        </w:rPr>
        <w:t>《</w:t>
      </w:r>
      <w:r>
        <w:t>襄二十一年</w:t>
      </w:r>
      <w:r>
        <w:rPr>
          <w:rFonts w:hint="eastAsia" w:eastAsia="宋体"/>
          <w:lang w:eastAsia="zh-CN"/>
        </w:rPr>
        <w:t>》</w:t>
      </w:r>
      <w:r>
        <w:t>晉叔向引</w:t>
      </w:r>
      <w:r>
        <w:rPr>
          <w:rFonts w:hint="eastAsia" w:eastAsia="宋体"/>
          <w:lang w:eastAsia="zh-CN"/>
        </w:rPr>
        <w:t>《</w:t>
      </w:r>
      <w:r>
        <w:t>詩</w:t>
      </w:r>
      <w:r>
        <w:rPr>
          <w:rFonts w:hint="eastAsia" w:eastAsia="宋体"/>
          <w:lang w:eastAsia="zh-CN"/>
        </w:rPr>
        <w:t>》</w:t>
      </w:r>
      <w:r>
        <w:t>。</w:t>
      </w:r>
    </w:p>
    <w:p w14:paraId="5F2F46C0">
      <w:r>
        <w:t>湫攸</w:t>
      </w:r>
      <w:r>
        <w:rPr>
          <w:rFonts w:hint="eastAsia" w:eastAsia="宋体"/>
          <w:lang w:eastAsia="zh-CN"/>
        </w:rPr>
        <w:t>《</w:t>
      </w:r>
      <w:r>
        <w:t>昭十二</w:t>
      </w:r>
    </w:p>
    <w:p w14:paraId="63464670">
      <w:r>
        <w:t>【第544页】</w:t>
      </w:r>
    </w:p>
    <w:p w14:paraId="129C5BFF">
      <w:r>
        <w:t>年</w:t>
      </w:r>
      <w:r>
        <w:rPr>
          <w:rFonts w:hint="eastAsia" w:eastAsia="宋体"/>
          <w:lang w:eastAsia="zh-CN"/>
        </w:rPr>
        <w:t>》</w:t>
      </w:r>
      <w:r>
        <w:t>南蔽鄉人言。</w:t>
      </w:r>
    </w:p>
    <w:p w14:paraId="5C112F05">
      <w:r>
        <w:t>游救</w:t>
      </w:r>
    </w:p>
    <w:p w14:paraId="40884101">
      <w:r>
        <w:rPr>
          <w:rFonts w:hint="eastAsia" w:eastAsia="宋体"/>
          <w:lang w:eastAsia="zh-CN"/>
        </w:rPr>
        <w:t>《</w:t>
      </w:r>
      <w:r>
        <w:t>哀九年</w:t>
      </w:r>
      <w:r>
        <w:rPr>
          <w:rFonts w:hint="eastAsia" w:eastAsia="宋体"/>
          <w:lang w:eastAsia="zh-CN"/>
        </w:rPr>
        <w:t>》</w:t>
      </w:r>
      <w:r>
        <w:t>晉趙鞅救鄭卜辭。</w:t>
      </w:r>
    </w:p>
    <w:p w14:paraId="2A7C3E31">
      <w:r>
        <w:t>脩講</w:t>
      </w:r>
      <w:r>
        <w:rPr>
          <w:rFonts w:hint="eastAsia" w:eastAsia="宋体"/>
          <w:lang w:eastAsia="zh-CN"/>
        </w:rPr>
        <w:t>《</w:t>
      </w:r>
      <w:r>
        <w:t>論語。述而</w:t>
      </w:r>
      <w:r>
        <w:rPr>
          <w:rFonts w:hint="eastAsia" w:eastAsia="宋体"/>
          <w:lang w:eastAsia="zh-CN"/>
        </w:rPr>
        <w:t>》</w:t>
      </w:r>
      <w:r>
        <w:t>r德之不脩</w:t>
      </w:r>
      <w:r>
        <w:rPr>
          <w:rFonts w:hint="eastAsia" w:eastAsia="宋体"/>
          <w:lang w:eastAsia="zh-CN"/>
        </w:rPr>
        <w:t>”</w:t>
      </w:r>
      <w:r>
        <w:t>二句。</w:t>
      </w:r>
    </w:p>
    <w:p w14:paraId="24F135BF">
      <w:r>
        <w:t>遊休</w:t>
      </w:r>
      <w:r>
        <w:rPr>
          <w:rFonts w:hint="eastAsia" w:eastAsia="宋体"/>
          <w:lang w:eastAsia="zh-CN"/>
        </w:rPr>
        <w:t>《</w:t>
      </w:r>
      <w:r>
        <w:t>孟子。梁惠王下</w:t>
      </w:r>
      <w:r>
        <w:rPr>
          <w:rFonts w:hint="eastAsia" w:eastAsia="宋体"/>
          <w:lang w:eastAsia="zh-CN"/>
        </w:rPr>
        <w:t>》</w:t>
      </w:r>
      <w:r>
        <w:t>引晏子引夏諺。</w:t>
      </w:r>
    </w:p>
    <w:p w14:paraId="1D5A7B94">
      <w:r>
        <w:t>流憂</w:t>
      </w:r>
    </w:p>
    <w:p w14:paraId="5FD068BA">
      <w:r>
        <w:t>引晏子言。</w:t>
      </w:r>
    </w:p>
    <w:p w14:paraId="7F83B905">
      <w:r>
        <w:t>由求</w:t>
      </w:r>
    </w:p>
    <w:p w14:paraId="2D9E4917">
      <w:r>
        <w:rPr>
          <w:rFonts w:hint="eastAsia" w:eastAsia="宋体"/>
          <w:lang w:eastAsia="zh-CN"/>
        </w:rPr>
        <w:t>《</w:t>
      </w:r>
      <w:r>
        <w:t>告子上</w:t>
      </w:r>
      <w:r>
        <w:rPr>
          <w:rFonts w:hint="eastAsia" w:eastAsia="宋体"/>
          <w:lang w:eastAsia="zh-CN"/>
        </w:rPr>
        <w:t>》“</w:t>
      </w:r>
      <w:r>
        <w:t>舍其路而弗由</w:t>
      </w:r>
      <w:r>
        <w:rPr>
          <w:rFonts w:hint="eastAsia" w:eastAsia="宋体"/>
          <w:lang w:eastAsia="zh-CN"/>
        </w:rPr>
        <w:t>”</w:t>
      </w:r>
      <w:r>
        <w:t>二句。</w:t>
      </w:r>
    </w:p>
    <w:p w14:paraId="07C6957C">
      <w:pPr>
        <w:rPr>
          <w:rFonts w:hint="eastAsia" w:eastAsia="宋体"/>
          <w:lang w:eastAsia="zh-CN"/>
        </w:rPr>
      </w:pPr>
      <w:r>
        <w:rPr>
          <w:rFonts w:hint="eastAsia" w:eastAsia="宋体"/>
          <w:lang w:eastAsia="zh-CN"/>
        </w:rPr>
        <w:t>《</w:t>
      </w:r>
      <w:r>
        <w:t>楚辭</w:t>
      </w:r>
      <w:r>
        <w:rPr>
          <w:rFonts w:hint="eastAsia" w:eastAsia="宋体"/>
          <w:lang w:eastAsia="zh-CN"/>
        </w:rPr>
        <w:t>》</w:t>
      </w:r>
    </w:p>
    <w:p w14:paraId="5D91BBCA">
      <w:r>
        <w:t>留茅</w:t>
      </w:r>
    </w:p>
    <w:p w14:paraId="6E88AAE8">
      <w:r>
        <w:t>流啾同上。</w:t>
      </w:r>
    </w:p>
    <w:p w14:paraId="54AA421D">
      <w:r>
        <w:t>猶洲修舟流</w:t>
      </w:r>
      <w:r>
        <w:rPr>
          <w:rFonts w:hint="eastAsia" w:eastAsia="宋体"/>
          <w:lang w:eastAsia="zh-CN"/>
        </w:rPr>
        <w:t>《</w:t>
      </w:r>
      <w:r>
        <w:t>九歌</w:t>
      </w:r>
      <w:r>
        <w:rPr>
          <w:rFonts w:hint="eastAsia" w:eastAsia="宋体"/>
          <w:lang w:eastAsia="zh-CN"/>
        </w:rPr>
        <w:t>•</w:t>
      </w:r>
      <w:r>
        <w:t>湘君</w:t>
      </w:r>
      <w:r>
        <w:rPr>
          <w:rFonts w:hint="eastAsia" w:eastAsia="宋体"/>
          <w:lang w:eastAsia="zh-CN"/>
        </w:rPr>
        <w:t>》</w:t>
      </w:r>
      <w:r>
        <w:t>。</w:t>
      </w:r>
    </w:p>
    <w:p w14:paraId="761A4FC4">
      <w:r>
        <w:t>蕭憂</w:t>
      </w:r>
      <w:r>
        <w:rPr>
          <w:rFonts w:hint="eastAsia" w:eastAsia="宋体"/>
          <w:lang w:eastAsia="zh-CN"/>
        </w:rPr>
        <w:t>《</w:t>
      </w:r>
      <w:r>
        <w:t>山鬼</w:t>
      </w:r>
      <w:r>
        <w:rPr>
          <w:rFonts w:hint="eastAsia" w:eastAsia="宋体"/>
          <w:lang w:eastAsia="zh-CN"/>
        </w:rPr>
        <w:t>》</w:t>
      </w:r>
      <w:r>
        <w:t>。龍</w:t>
      </w:r>
    </w:p>
    <w:p w14:paraId="6AD77B84">
      <w:r>
        <w:t>遊求</w:t>
      </w:r>
    </w:p>
    <w:p w14:paraId="5EA3F9C7">
      <w:r>
        <w:rPr>
          <w:rFonts w:hint="eastAsia" w:eastAsia="宋体"/>
          <w:lang w:eastAsia="zh-CN"/>
        </w:rPr>
        <w:t>《</w:t>
      </w:r>
      <w:r>
        <w:t>離騷</w:t>
      </w:r>
      <w:r>
        <w:rPr>
          <w:rFonts w:hint="eastAsia" w:eastAsia="宋体"/>
          <w:lang w:eastAsia="zh-CN"/>
        </w:rPr>
        <w:t>》</w:t>
      </w:r>
      <w:r>
        <w:t>。</w:t>
      </w:r>
    </w:p>
    <w:p w14:paraId="575BD55B">
      <w:r>
        <w:t>流求</w:t>
      </w:r>
    </w:p>
    <w:p w14:paraId="475D5DB4">
      <w:r>
        <w:t>告救</w:t>
      </w:r>
    </w:p>
    <w:p w14:paraId="08F258F2">
      <w:r>
        <w:t>同上。</w:t>
      </w:r>
    </w:p>
    <w:p w14:paraId="72B94E8D">
      <w:r>
        <w:t>救告</w:t>
      </w:r>
    </w:p>
    <w:p w14:paraId="2E483854">
      <w:r>
        <w:t>同上，</w:t>
      </w:r>
      <w:r>
        <w:rPr>
          <w:rFonts w:hint="eastAsia" w:eastAsia="宋体"/>
          <w:lang w:eastAsia="zh-CN"/>
        </w:rPr>
        <w:t>《</w:t>
      </w:r>
      <w:r>
        <w:t>亂</w:t>
      </w:r>
      <w:r>
        <w:rPr>
          <w:rFonts w:hint="eastAsia" w:eastAsia="宋体"/>
          <w:lang w:eastAsia="zh-CN"/>
        </w:rPr>
        <w:t>》</w:t>
      </w:r>
      <w:r>
        <w:t>。</w:t>
      </w:r>
    </w:p>
    <w:p w14:paraId="5AB20055">
      <w:r>
        <w:t>浮懮</w:t>
      </w:r>
    </w:p>
    <w:p w14:paraId="775F1376">
      <w:r>
        <w:t>憂求</w:t>
      </w:r>
    </w:p>
    <w:p w14:paraId="237A4043">
      <w:pPr>
        <w:rPr>
          <w:rFonts w:hint="eastAsia" w:eastAsia="宋体"/>
          <w:lang w:eastAsia="zh-CN"/>
        </w:rPr>
      </w:pPr>
      <w:r>
        <w:t>悠憂</w:t>
      </w:r>
      <w:r>
        <w:rPr>
          <w:rFonts w:hint="eastAsia" w:eastAsia="宋体"/>
          <w:lang w:eastAsia="zh-CN"/>
        </w:rPr>
        <w:t>《</w:t>
      </w:r>
    </w:p>
    <w:p w14:paraId="0CE8189C">
      <w:r>
        <w:t>流昭幽聊由</w:t>
      </w:r>
      <w:r>
        <w:rPr>
          <w:rFonts w:hint="eastAsia" w:eastAsia="宋体"/>
          <w:lang w:eastAsia="zh-CN"/>
        </w:rPr>
        <w:t>《</w:t>
      </w:r>
      <w:r>
        <w:t>惜往日</w:t>
      </w:r>
      <w:r>
        <w:rPr>
          <w:rFonts w:hint="eastAsia" w:eastAsia="宋体"/>
          <w:lang w:eastAsia="zh-CN"/>
        </w:rPr>
        <w:t>》</w:t>
      </w:r>
      <w:r>
        <w:t>。</w:t>
      </w:r>
    </w:p>
    <w:p w14:paraId="067A89E6">
      <w:r>
        <w:t>憂求游同上。</w:t>
      </w:r>
    </w:p>
    <w:p w14:paraId="5DFDE0E1">
      <w:r>
        <w:t>求流</w:t>
      </w:r>
      <w:r>
        <w:rPr>
          <w:rFonts w:hint="eastAsia" w:eastAsia="宋体"/>
          <w:lang w:eastAsia="zh-CN"/>
        </w:rPr>
        <w:t>《</w:t>
      </w:r>
      <w:r>
        <w:t>橘頌</w:t>
      </w:r>
      <w:r>
        <w:rPr>
          <w:rFonts w:hint="eastAsia" w:eastAsia="宋体"/>
          <w:lang w:eastAsia="zh-CN"/>
        </w:rPr>
        <w:t>》</w:t>
      </w:r>
      <w:r>
        <w:t>。</w:t>
      </w:r>
    </w:p>
    <w:p w14:paraId="0F278473">
      <w:r>
        <w:t>聊愁</w:t>
      </w:r>
      <w:r>
        <w:rPr>
          <w:rFonts w:hint="eastAsia" w:eastAsia="宋体"/>
          <w:lang w:eastAsia="zh-CN"/>
        </w:rPr>
        <w:t>《</w:t>
      </w:r>
      <w:r>
        <w:t>悲回風</w:t>
      </w:r>
      <w:r>
        <w:rPr>
          <w:rFonts w:hint="eastAsia" w:eastAsia="宋体"/>
          <w:lang w:eastAsia="zh-CN"/>
        </w:rPr>
        <w:t>》</w:t>
      </w:r>
      <w:r>
        <w:t>。遊</w:t>
      </w:r>
    </w:p>
    <w:p w14:paraId="321D3D52">
      <w:r>
        <w:t>浮</w:t>
      </w:r>
      <w:r>
        <w:rPr>
          <w:rFonts w:hint="eastAsia" w:eastAsia="宋体"/>
          <w:lang w:eastAsia="zh-CN"/>
        </w:rPr>
        <w:t>《</w:t>
      </w:r>
      <w:r>
        <w:t>遠遊</w:t>
      </w:r>
      <w:r>
        <w:rPr>
          <w:rFonts w:hint="eastAsia" w:eastAsia="宋体"/>
          <w:lang w:eastAsia="zh-CN"/>
        </w:rPr>
        <w:t>》</w:t>
      </w:r>
      <w:r>
        <w:t>。</w:t>
      </w:r>
    </w:p>
    <w:p w14:paraId="1290BA7D">
      <w:r>
        <w:t>寥廖</w:t>
      </w:r>
      <w:r>
        <w:rPr>
          <w:rFonts w:hint="eastAsia" w:eastAsia="宋体"/>
          <w:lang w:eastAsia="zh-CN"/>
        </w:rPr>
        <w:t>《</w:t>
      </w:r>
      <w:r>
        <w:t>九辯</w:t>
      </w:r>
      <w:r>
        <w:rPr>
          <w:rFonts w:hint="eastAsia" w:eastAsia="宋体"/>
          <w:lang w:eastAsia="zh-CN"/>
        </w:rPr>
        <w:t>》</w:t>
      </w:r>
      <w:r>
        <w:t>，</w:t>
      </w:r>
      <w:r>
        <w:rPr>
          <w:rFonts w:hint="eastAsia" w:eastAsia="宋体"/>
          <w:lang w:eastAsia="zh-CN"/>
        </w:rPr>
        <w:t>“</w:t>
      </w:r>
      <w:r>
        <w:t>泬寥</w:t>
      </w:r>
      <w:r>
        <w:rPr>
          <w:rFonts w:hint="eastAsia" w:eastAsia="宋体"/>
          <w:lang w:eastAsia="zh-CN"/>
        </w:rPr>
        <w:t>”</w:t>
      </w:r>
      <w:r>
        <w:t>、</w:t>
      </w:r>
      <w:r>
        <w:rPr>
          <w:rFonts w:hint="eastAsia" w:eastAsia="宋体"/>
          <w:lang w:eastAsia="zh-CN"/>
        </w:rPr>
        <w:t>“</w:t>
      </w:r>
      <w:r>
        <w:t>寂廖</w:t>
      </w:r>
      <w:r>
        <w:rPr>
          <w:rFonts w:hint="eastAsia" w:eastAsia="宋体"/>
          <w:lang w:eastAsia="zh-CN"/>
        </w:rPr>
        <w:t>”</w:t>
      </w:r>
      <w:r>
        <w:t>爲韵。</w:t>
      </w:r>
    </w:p>
    <w:p w14:paraId="424A8637">
      <w:r>
        <w:t>秋楸悠愁同上。</w:t>
      </w:r>
    </w:p>
    <w:p w14:paraId="0F7AB9D1">
      <w:r>
        <w:t>北浟悠膠寂</w:t>
      </w:r>
      <w:r>
        <w:rPr>
          <w:rFonts w:hint="eastAsia" w:eastAsia="宋体"/>
          <w:lang w:eastAsia="zh-CN"/>
        </w:rPr>
        <w:t>《</w:t>
      </w:r>
      <w:r>
        <w:t>大</w:t>
      </w:r>
    </w:p>
    <w:p w14:paraId="02D95A62">
      <w:r>
        <w:t>招</w:t>
      </w:r>
      <w:r>
        <w:rPr>
          <w:rFonts w:hint="eastAsia" w:eastAsia="宋体"/>
          <w:lang w:eastAsia="zh-CN"/>
        </w:rPr>
        <w:t>》</w:t>
      </w:r>
      <w:r>
        <w:t>。</w:t>
      </w:r>
    </w:p>
    <w:p w14:paraId="5191AC16">
      <w:pPr>
        <w:rPr>
          <w:rFonts w:hint="eastAsia" w:eastAsia="宋体"/>
          <w:lang w:eastAsia="zh-CN"/>
        </w:rPr>
      </w:pPr>
      <w:r>
        <w:rPr>
          <w:rFonts w:hint="eastAsia" w:eastAsia="宋体"/>
          <w:lang w:eastAsia="zh-CN"/>
        </w:rPr>
        <w:t>《</w:t>
      </w:r>
      <w:r>
        <w:t>詩經</w:t>
      </w:r>
      <w:r>
        <w:rPr>
          <w:rFonts w:hint="eastAsia" w:eastAsia="宋体"/>
          <w:lang w:eastAsia="zh-CN"/>
        </w:rPr>
        <w:t>》</w:t>
      </w:r>
    </w:p>
    <w:p w14:paraId="4F5CE5E9">
      <w:r>
        <w:t>肅赳</w:t>
      </w:r>
    </w:p>
    <w:p w14:paraId="463E442B">
      <w:r>
        <w:rPr>
          <w:rFonts w:hint="eastAsia" w:eastAsia="宋体"/>
          <w:lang w:eastAsia="zh-CN"/>
        </w:rPr>
        <w:t>《</w:t>
      </w:r>
      <w:r>
        <w:t>兔罝</w:t>
      </w:r>
      <w:r>
        <w:rPr>
          <w:rFonts w:hint="eastAsia" w:eastAsia="宋体"/>
          <w:lang w:eastAsia="zh-CN"/>
        </w:rPr>
        <w:t>》</w:t>
      </w:r>
      <w:r>
        <w:t>一章，二、三章同。</w:t>
      </w:r>
    </w:p>
    <w:p w14:paraId="60852289">
      <w:pPr>
        <w:rPr>
          <w:rFonts w:hint="eastAsia" w:eastAsia="宋体"/>
          <w:lang w:eastAsia="zh-CN"/>
        </w:rPr>
      </w:pPr>
      <w:r>
        <w:t>昴裯猶</w:t>
      </w:r>
      <w:r>
        <w:rPr>
          <w:rFonts w:hint="eastAsia" w:eastAsia="宋体"/>
          <w:lang w:eastAsia="zh-CN"/>
        </w:rPr>
        <w:t>《</w:t>
      </w:r>
    </w:p>
    <w:p w14:paraId="14C28834">
      <w:r>
        <w:t>包誘</w:t>
      </w:r>
    </w:p>
    <w:p w14:paraId="35E71B03">
      <w:r>
        <w:rPr>
          <w:rFonts w:hint="eastAsia" w:eastAsia="宋体"/>
          <w:lang w:eastAsia="zh-CN"/>
        </w:rPr>
        <w:t>《</w:t>
      </w:r>
      <w:r>
        <w:t>野有死麕</w:t>
      </w:r>
      <w:r>
        <w:rPr>
          <w:rFonts w:hint="eastAsia" w:eastAsia="宋体"/>
          <w:lang w:eastAsia="zh-CN"/>
        </w:rPr>
        <w:t>》</w:t>
      </w:r>
      <w:r>
        <w:t>一章。</w:t>
      </w:r>
    </w:p>
    <w:p w14:paraId="6ACAC376">
      <w:r>
        <w:t>冒好報</w:t>
      </w:r>
      <w:r>
        <w:rPr>
          <w:rFonts w:hint="eastAsia" w:eastAsia="宋体"/>
          <w:lang w:eastAsia="zh-CN"/>
        </w:rPr>
        <w:t>《</w:t>
      </w:r>
      <w:r>
        <w:t>日月</w:t>
      </w:r>
      <w:r>
        <w:rPr>
          <w:rFonts w:hint="eastAsia" w:eastAsia="宋体"/>
          <w:lang w:eastAsia="zh-CN"/>
        </w:rPr>
        <w:t>》</w:t>
      </w:r>
      <w:r>
        <w:t>二</w:t>
      </w:r>
    </w:p>
    <w:p w14:paraId="5211048F">
      <w:r>
        <w:t>軌牡</w:t>
      </w:r>
    </w:p>
    <w:p w14:paraId="57920307">
      <w:r>
        <w:rPr>
          <w:rFonts w:hint="eastAsia" w:eastAsia="宋体"/>
          <w:lang w:eastAsia="zh-CN"/>
        </w:rPr>
        <w:t>《</w:t>
      </w:r>
      <w:r>
        <w:t>匏有苦葉</w:t>
      </w:r>
      <w:r>
        <w:rPr>
          <w:rFonts w:hint="eastAsia" w:eastAsia="宋体"/>
          <w:lang w:eastAsia="zh-CN"/>
        </w:rPr>
        <w:t>》</w:t>
      </w:r>
      <w:r>
        <w:t>二章。</w:t>
      </w:r>
    </w:p>
    <w:p w14:paraId="4A76D7DC">
      <w:r>
        <w:t>慉讎售</w:t>
      </w:r>
    </w:p>
    <w:p w14:paraId="06FC8544">
      <w:r>
        <w:rPr>
          <w:rFonts w:hint="eastAsia" w:eastAsia="宋体"/>
          <w:lang w:eastAsia="zh-CN"/>
        </w:rPr>
        <w:t>《</w:t>
      </w:r>
      <w:r>
        <w:t>谷風</w:t>
      </w:r>
      <w:r>
        <w:rPr>
          <w:rFonts w:hint="eastAsia" w:eastAsia="宋体"/>
          <w:lang w:eastAsia="zh-CN"/>
        </w:rPr>
        <w:t>》</w:t>
      </w:r>
      <w:r>
        <w:t>五章。</w:t>
      </w:r>
    </w:p>
    <w:p w14:paraId="53E5FEC2">
      <w:r>
        <w:t>埽道道醜</w:t>
      </w:r>
    </w:p>
    <w:p w14:paraId="371D879D">
      <w:r>
        <w:rPr>
          <w:rFonts w:hint="eastAsia" w:eastAsia="宋体"/>
          <w:lang w:eastAsia="zh-CN"/>
        </w:rPr>
        <w:t>《</w:t>
      </w:r>
      <w:r>
        <w:t>牆有茨</w:t>
      </w:r>
      <w:r>
        <w:rPr>
          <w:rFonts w:hint="eastAsia" w:eastAsia="宋体"/>
          <w:lang w:eastAsia="zh-CN"/>
        </w:rPr>
        <w:t>》</w:t>
      </w:r>
      <w:r>
        <w:t>一</w:t>
      </w:r>
    </w:p>
    <w:p w14:paraId="52CD1297">
      <w:pPr>
        <w:rPr>
          <w:rFonts w:hint="eastAsia" w:eastAsia="宋体"/>
          <w:lang w:eastAsia="zh-CN"/>
        </w:rPr>
      </w:pPr>
      <w:r>
        <w:t>手老</w:t>
      </w:r>
      <w:r>
        <w:rPr>
          <w:rFonts w:hint="eastAsia" w:eastAsia="宋体"/>
          <w:lang w:eastAsia="zh-CN"/>
        </w:rPr>
        <w:t>《</w:t>
      </w:r>
    </w:p>
    <w:p w14:paraId="5D569F78">
      <w:r>
        <w:t>擊鼓</w:t>
      </w:r>
      <w:r>
        <w:rPr>
          <w:rFonts w:hint="eastAsia" w:eastAsia="宋体"/>
          <w:lang w:eastAsia="zh-CN"/>
        </w:rPr>
        <w:t>》</w:t>
      </w:r>
      <w:r>
        <w:t>四章。</w:t>
      </w:r>
    </w:p>
    <w:p w14:paraId="04433B33">
      <w:r>
        <w:t>章。報好報好報好</w:t>
      </w:r>
    </w:p>
    <w:p w14:paraId="422E03FE">
      <w:r>
        <w:t>木瓜</w:t>
      </w:r>
      <w:r>
        <w:rPr>
          <w:rFonts w:hint="eastAsia" w:eastAsia="宋体"/>
          <w:lang w:eastAsia="zh-CN"/>
        </w:rPr>
        <w:t>》</w:t>
      </w:r>
      <w:r>
        <w:t>—、二、三章。</w:t>
      </w:r>
    </w:p>
    <w:p w14:paraId="7F81F485">
      <w:r>
        <w:t>陶翿敖</w:t>
      </w:r>
    </w:p>
    <w:p w14:paraId="0E1AF376">
      <w:r>
        <w:rPr>
          <w:rFonts w:hint="eastAsia" w:eastAsia="宋体"/>
          <w:lang w:eastAsia="zh-CN"/>
        </w:rPr>
        <w:t>《</w:t>
      </w:r>
      <w:r>
        <w:t>君子陽陽</w:t>
      </w:r>
      <w:r>
        <w:rPr>
          <w:rFonts w:hint="eastAsia" w:eastAsia="宋体"/>
          <w:lang w:eastAsia="zh-CN"/>
        </w:rPr>
        <w:t>》</w:t>
      </w:r>
      <w:r>
        <w:t>二章。</w:t>
      </w:r>
    </w:p>
    <w:p w14:paraId="3F5A73E1">
      <w:r>
        <w:t>罦造憂覺</w:t>
      </w:r>
    </w:p>
    <w:p w14:paraId="49DE311E">
      <w:r>
        <w:rPr>
          <w:rFonts w:hint="eastAsia" w:eastAsia="宋体"/>
          <w:lang w:eastAsia="zh-CN"/>
        </w:rPr>
        <w:t>《</w:t>
      </w:r>
      <w:r>
        <w:t>兔爰</w:t>
      </w:r>
      <w:r>
        <w:rPr>
          <w:rFonts w:hint="eastAsia" w:eastAsia="宋体"/>
          <w:lang w:eastAsia="zh-CN"/>
        </w:rPr>
        <w:t>》</w:t>
      </w:r>
      <w:r>
        <w:t>二章。好</w:t>
      </w:r>
    </w:p>
    <w:p w14:paraId="5ACEC09D">
      <w:r>
        <w:t>【第545页】</w:t>
      </w:r>
    </w:p>
    <w:p w14:paraId="6DAD2A7A">
      <w:r>
        <w:t>造</w:t>
      </w:r>
      <w:r>
        <w:rPr>
          <w:rFonts w:hint="eastAsia" w:eastAsia="宋体"/>
          <w:lang w:eastAsia="zh-CN"/>
        </w:rPr>
        <w:t>《</w:t>
      </w:r>
      <w:r>
        <w:t>緇衣</w:t>
      </w:r>
      <w:r>
        <w:rPr>
          <w:rFonts w:hint="eastAsia" w:eastAsia="宋体"/>
          <w:lang w:eastAsia="zh-CN"/>
        </w:rPr>
        <w:t>》</w:t>
      </w:r>
      <w:r>
        <w:t>二章。</w:t>
      </w:r>
    </w:p>
    <w:p w14:paraId="0C32DB9F">
      <w:r>
        <w:t>狩酒酒好</w:t>
      </w:r>
      <w:r>
        <w:rPr>
          <w:rFonts w:hint="eastAsia" w:eastAsia="宋体"/>
          <w:lang w:eastAsia="zh-CN"/>
        </w:rPr>
        <w:t>《</w:t>
      </w:r>
      <w:r>
        <w:t>叔于田</w:t>
      </w:r>
      <w:r>
        <w:rPr>
          <w:rFonts w:hint="eastAsia" w:eastAsia="宋体"/>
          <w:lang w:eastAsia="zh-CN"/>
        </w:rPr>
        <w:t>》</w:t>
      </w:r>
      <w:r>
        <w:t>二章。</w:t>
      </w:r>
    </w:p>
    <w:p w14:paraId="6AC6997F">
      <w:r>
        <w:t>鴇首手阜</w:t>
      </w:r>
    </w:p>
    <w:p w14:paraId="2B6D7E1C">
      <w:r>
        <w:rPr>
          <w:rFonts w:hint="eastAsia" w:eastAsia="宋体"/>
          <w:lang w:eastAsia="zh-CN"/>
        </w:rPr>
        <w:t>《</w:t>
      </w:r>
      <w:r>
        <w:t>大叔于田</w:t>
      </w:r>
      <w:r>
        <w:rPr>
          <w:rFonts w:hint="eastAsia" w:eastAsia="宋体"/>
          <w:lang w:eastAsia="zh-CN"/>
        </w:rPr>
        <w:t>》</w:t>
      </w:r>
      <w:r>
        <w:t>三章。</w:t>
      </w:r>
    </w:p>
    <w:p w14:paraId="5E0C39BC">
      <w:r>
        <w:t>軸陶抽好</w:t>
      </w:r>
    </w:p>
    <w:p w14:paraId="37B235C7">
      <w:r>
        <w:rPr>
          <w:rFonts w:hint="eastAsia" w:eastAsia="宋体"/>
          <w:lang w:eastAsia="zh-CN"/>
        </w:rPr>
        <w:t>《</w:t>
      </w:r>
      <w:r>
        <w:t>清人</w:t>
      </w:r>
      <w:r>
        <w:rPr>
          <w:rFonts w:hint="eastAsia" w:eastAsia="宋体"/>
          <w:lang w:eastAsia="zh-CN"/>
        </w:rPr>
        <w:t>》</w:t>
      </w:r>
      <w:r>
        <w:t>三章。</w:t>
      </w:r>
    </w:p>
    <w:p w14:paraId="241F81D1">
      <w:r>
        <w:t>栲杻埽</w:t>
      </w:r>
    </w:p>
    <w:p w14:paraId="1EEE2B3C">
      <w:r>
        <w:t>茂道牡好</w:t>
      </w:r>
    </w:p>
    <w:p w14:paraId="11FC2236">
      <w:r>
        <w:t>手魗好</w:t>
      </w:r>
    </w:p>
    <w:p w14:paraId="75C71048">
      <w:r>
        <w:rPr>
          <w:rFonts w:hint="eastAsia" w:eastAsia="宋体"/>
          <w:lang w:eastAsia="zh-CN"/>
        </w:rPr>
        <w:t>《</w:t>
      </w:r>
      <w:r>
        <w:t>遵大路</w:t>
      </w:r>
      <w:r>
        <w:rPr>
          <w:rFonts w:hint="eastAsia" w:eastAsia="宋体"/>
          <w:lang w:eastAsia="zh-CN"/>
        </w:rPr>
        <w:t>》</w:t>
      </w:r>
      <w:r>
        <w:t>二章。</w:t>
      </w:r>
    </w:p>
    <w:p w14:paraId="696770EC">
      <w:r>
        <w:t>酒老好</w:t>
      </w:r>
    </w:p>
    <w:p w14:paraId="1E94F74A">
      <w:r>
        <w:rPr>
          <w:rFonts w:hint="eastAsia" w:eastAsia="宋体"/>
          <w:lang w:eastAsia="zh-CN"/>
        </w:rPr>
        <w:t>《</w:t>
      </w:r>
      <w:r>
        <w:t>女曰雞鳴</w:t>
      </w:r>
      <w:r>
        <w:rPr>
          <w:rFonts w:hint="eastAsia" w:eastAsia="宋体"/>
          <w:lang w:eastAsia="zh-CN"/>
        </w:rPr>
        <w:t>》</w:t>
      </w:r>
      <w:r>
        <w:t>二章。</w:t>
      </w:r>
    </w:p>
    <w:p w14:paraId="3799B5EC">
      <w:r>
        <w:t>好報</w:t>
      </w:r>
    </w:p>
    <w:p w14:paraId="582A0BFE">
      <w:r>
        <w:t>阜手狩</w:t>
      </w:r>
      <w:r>
        <w:rPr>
          <w:rFonts w:hint="eastAsia" w:eastAsia="宋体"/>
          <w:lang w:eastAsia="zh-CN"/>
        </w:rPr>
        <w:t>《</w:t>
      </w:r>
      <w:r>
        <w:t>駟驖</w:t>
      </w:r>
      <w:r>
        <w:rPr>
          <w:rFonts w:hint="eastAsia" w:eastAsia="宋体"/>
          <w:lang w:eastAsia="zh-CN"/>
        </w:rPr>
        <w:t>》</w:t>
      </w:r>
      <w:r>
        <w:t>一章。阜</w:t>
      </w:r>
    </w:p>
    <w:p w14:paraId="0EA6742F">
      <w:r>
        <w:t>考保</w:t>
      </w:r>
      <w:r>
        <w:rPr>
          <w:rFonts w:hint="eastAsia" w:eastAsia="宋体"/>
          <w:lang w:eastAsia="zh-CN"/>
        </w:rPr>
        <w:t>《</w:t>
      </w:r>
      <w:r>
        <w:t>山有樞</w:t>
      </w:r>
      <w:r>
        <w:rPr>
          <w:rFonts w:hint="eastAsia" w:eastAsia="宋体"/>
          <w:lang w:eastAsia="zh-CN"/>
        </w:rPr>
        <w:t>》</w:t>
      </w:r>
      <w:r>
        <w:t>二章。</w:t>
      </w:r>
    </w:p>
    <w:p w14:paraId="1A37908D">
      <w:pPr>
        <w:rPr>
          <w:rFonts w:hint="eastAsia" w:eastAsia="宋体"/>
          <w:lang w:eastAsia="zh-CN"/>
        </w:rPr>
      </w:pPr>
      <w:r>
        <w:t>皓繡鵠憂</w:t>
      </w:r>
      <w:r>
        <w:rPr>
          <w:rFonts w:hint="eastAsia" w:eastAsia="宋体"/>
          <w:lang w:eastAsia="zh-CN"/>
        </w:rPr>
        <w:t>《</w:t>
      </w:r>
    </w:p>
    <w:p w14:paraId="719839B6">
      <w:r>
        <w:t>揚之水</w:t>
      </w:r>
      <w:r>
        <w:rPr>
          <w:rFonts w:hint="eastAsia" w:eastAsia="宋体"/>
          <w:lang w:eastAsia="zh-CN"/>
        </w:rPr>
        <w:t>》</w:t>
      </w:r>
      <w:r>
        <w:t>二章。</w:t>
      </w:r>
    </w:p>
    <w:p w14:paraId="02DBCA86">
      <w:r>
        <w:t>褎究好</w:t>
      </w:r>
    </w:p>
    <w:p w14:paraId="6BBDCF8A">
      <w:r>
        <w:t>皓懰受慅</w:t>
      </w:r>
    </w:p>
    <w:p w14:paraId="148388B9">
      <w:r>
        <w:rPr>
          <w:rFonts w:hint="eastAsia" w:eastAsia="宋体"/>
          <w:lang w:eastAsia="zh-CN"/>
        </w:rPr>
        <w:t>《</w:t>
      </w:r>
      <w:r>
        <w:t>月出</w:t>
      </w:r>
      <w:r>
        <w:rPr>
          <w:rFonts w:hint="eastAsia" w:eastAsia="宋体"/>
          <w:lang w:eastAsia="zh-CN"/>
        </w:rPr>
        <w:t>》</w:t>
      </w:r>
      <w:r>
        <w:t>二章。</w:t>
      </w:r>
    </w:p>
    <w:p w14:paraId="009F2EC4">
      <w:r>
        <w:t>棗稻酒壽</w:t>
      </w:r>
      <w:r>
        <w:rPr>
          <w:rFonts w:hint="eastAsia" w:eastAsia="宋体"/>
          <w:lang w:eastAsia="zh-CN"/>
        </w:rPr>
        <w:t>《</w:t>
      </w:r>
      <w:r>
        <w:t>七</w:t>
      </w:r>
    </w:p>
    <w:p w14:paraId="0F006CF1">
      <w:r>
        <w:t>手</w:t>
      </w:r>
      <w:r>
        <w:rPr>
          <w:rFonts w:hint="eastAsia" w:eastAsia="宋体"/>
          <w:lang w:eastAsia="zh-CN"/>
        </w:rPr>
        <w:t>《</w:t>
      </w:r>
      <w:r>
        <w:t>小戎</w:t>
      </w:r>
      <w:r>
        <w:rPr>
          <w:rFonts w:hint="eastAsia" w:eastAsia="宋体"/>
          <w:lang w:eastAsia="zh-CN"/>
        </w:rPr>
        <w:t>》</w:t>
      </w:r>
      <w:r>
        <w:t>二章。</w:t>
      </w:r>
    </w:p>
    <w:p w14:paraId="596291E0">
      <w:r>
        <w:t>簋飽</w:t>
      </w:r>
    </w:p>
    <w:p w14:paraId="1D28AED4">
      <w:r>
        <w:rPr>
          <w:rFonts w:hint="eastAsia" w:eastAsia="宋体"/>
          <w:lang w:eastAsia="zh-CN"/>
        </w:rPr>
        <w:t>《</w:t>
      </w:r>
      <w:r>
        <w:t>權輿</w:t>
      </w:r>
      <w:r>
        <w:rPr>
          <w:rFonts w:hint="eastAsia" w:eastAsia="宋体"/>
          <w:lang w:eastAsia="zh-CN"/>
        </w:rPr>
        <w:t>》</w:t>
      </w:r>
      <w:r>
        <w:t>二章。</w:t>
      </w:r>
    </w:p>
    <w:p w14:paraId="068DB878">
      <w:pPr>
        <w:rPr>
          <w:rFonts w:hint="eastAsia" w:eastAsia="宋体"/>
          <w:lang w:eastAsia="zh-CN"/>
        </w:rPr>
      </w:pPr>
      <w:r>
        <w:t>缶道翿</w:t>
      </w:r>
      <w:r>
        <w:rPr>
          <w:rFonts w:hint="eastAsia" w:eastAsia="宋体"/>
          <w:lang w:eastAsia="zh-CN"/>
        </w:rPr>
        <w:t>《</w:t>
      </w:r>
    </w:p>
    <w:p w14:paraId="2BE8E595">
      <w:r>
        <w:t>埽簋牡舅咎</w:t>
      </w:r>
      <w:r>
        <w:rPr>
          <w:rFonts w:hint="eastAsia" w:eastAsia="宋体"/>
          <w:lang w:eastAsia="zh-CN"/>
        </w:rPr>
        <w:t>《</w:t>
      </w:r>
      <w:r>
        <w:t>伐木</w:t>
      </w:r>
      <w:r>
        <w:rPr>
          <w:rFonts w:hint="eastAsia" w:eastAsia="宋体"/>
          <w:lang w:eastAsia="zh-CN"/>
        </w:rPr>
        <w:t>》</w:t>
      </w:r>
      <w:r>
        <w:t>二章。</w:t>
      </w:r>
    </w:p>
    <w:p w14:paraId="2A4C3FB8">
      <w:r>
        <w:t>壽茂</w:t>
      </w:r>
      <w:r>
        <w:rPr>
          <w:rFonts w:hint="eastAsia" w:eastAsia="宋体"/>
          <w:lang w:eastAsia="zh-CN"/>
        </w:rPr>
        <w:t>《</w:t>
      </w:r>
      <w:r>
        <w:t>天保</w:t>
      </w:r>
      <w:r>
        <w:rPr>
          <w:rFonts w:hint="eastAsia" w:eastAsia="宋体"/>
          <w:lang w:eastAsia="zh-CN"/>
        </w:rPr>
        <w:t>》</w:t>
      </w:r>
      <w:r>
        <w:t>六章。罶</w:t>
      </w:r>
    </w:p>
    <w:p w14:paraId="6D4C62D9">
      <w:r>
        <w:t>務戎</w:t>
      </w:r>
    </w:p>
    <w:p w14:paraId="5DC0121E">
      <w:r>
        <w:t>月</w:t>
      </w:r>
      <w:r>
        <w:rPr>
          <w:rFonts w:hint="eastAsia" w:eastAsia="宋体"/>
          <w:lang w:eastAsia="zh-CN"/>
        </w:rPr>
        <w:t>》</w:t>
      </w:r>
      <w:r>
        <w:t>六章。蚤韭</w:t>
      </w:r>
    </w:p>
    <w:p w14:paraId="7AE1C8ED">
      <w:r>
        <w:t>八章。</w:t>
      </w:r>
    </w:p>
    <w:p w14:paraId="6D69888E">
      <w:r>
        <w:t>酒</w:t>
      </w:r>
      <w:r>
        <w:rPr>
          <w:rFonts w:hint="eastAsia" w:eastAsia="宋体"/>
          <w:lang w:eastAsia="zh-CN"/>
        </w:rPr>
        <w:t>《</w:t>
      </w:r>
      <w:r>
        <w:t>魚麗</w:t>
      </w:r>
      <w:r>
        <w:rPr>
          <w:rFonts w:hint="eastAsia" w:eastAsia="宋体"/>
          <w:lang w:eastAsia="zh-CN"/>
        </w:rPr>
        <w:t>》</w:t>
      </w:r>
      <w:r>
        <w:t>一章，二、三章同。</w:t>
      </w:r>
    </w:p>
    <w:p w14:paraId="02CA3F4F">
      <w:r>
        <w:t>栲杻壽茂</w:t>
      </w:r>
      <w:r>
        <w:rPr>
          <w:rFonts w:hint="eastAsia" w:eastAsia="宋体"/>
          <w:lang w:eastAsia="zh-CN"/>
        </w:rPr>
        <w:t>《</w:t>
      </w:r>
      <w:r>
        <w:t>南山有臺</w:t>
      </w:r>
      <w:r>
        <w:rPr>
          <w:rFonts w:hint="eastAsia" w:eastAsia="宋体"/>
          <w:lang w:eastAsia="zh-CN"/>
        </w:rPr>
        <w:t>》</w:t>
      </w:r>
      <w:r>
        <w:t>四章。草考</w:t>
      </w:r>
      <w:r>
        <w:rPr>
          <w:rFonts w:hint="eastAsia" w:eastAsia="宋体"/>
          <w:lang w:eastAsia="zh-CN"/>
        </w:rPr>
        <w:t>《</w:t>
      </w:r>
      <w:r>
        <w:t>湛露</w:t>
      </w:r>
      <w:r>
        <w:rPr>
          <w:rFonts w:hint="eastAsia" w:eastAsia="宋体"/>
          <w:lang w:eastAsia="zh-CN"/>
        </w:rPr>
        <w:t>》</w:t>
      </w:r>
      <w:r>
        <w:t>二章。</w:t>
      </w:r>
    </w:p>
    <w:p w14:paraId="6B328485">
      <w:r>
        <w:t>櫜好醻</w:t>
      </w:r>
      <w:r>
        <w:rPr>
          <w:rFonts w:hint="eastAsia" w:eastAsia="宋体"/>
          <w:lang w:eastAsia="zh-CN"/>
        </w:rPr>
        <w:t>《</w:t>
      </w:r>
      <w:r>
        <w:t>彤弓</w:t>
      </w:r>
      <w:r>
        <w:rPr>
          <w:rFonts w:hint="eastAsia" w:eastAsia="宋体"/>
          <w:lang w:eastAsia="zh-CN"/>
        </w:rPr>
        <w:t>》</w:t>
      </w:r>
      <w:r>
        <w:t>三章。</w:t>
      </w:r>
    </w:p>
    <w:p w14:paraId="36B8C0F1">
      <w:r>
        <w:t>戊禱好阜阜醜</w:t>
      </w:r>
      <w:r>
        <w:rPr>
          <w:rFonts w:hint="eastAsia" w:eastAsia="宋体"/>
          <w:lang w:eastAsia="zh-CN"/>
        </w:rPr>
        <w:t>《</w:t>
      </w:r>
      <w:r>
        <w:t>吉日</w:t>
      </w:r>
      <w:r>
        <w:rPr>
          <w:rFonts w:hint="eastAsia" w:eastAsia="宋体"/>
          <w:lang w:eastAsia="zh-CN"/>
        </w:rPr>
        <w:t>》</w:t>
      </w:r>
      <w:r>
        <w:t>一章。</w:t>
      </w:r>
    </w:p>
    <w:p w14:paraId="361C51A4">
      <w:r>
        <w:t>鳥鳥</w:t>
      </w:r>
    </w:p>
    <w:p w14:paraId="625D887B">
      <w:r>
        <w:rPr>
          <w:rFonts w:hint="eastAsia" w:eastAsia="宋体"/>
          <w:lang w:eastAsia="zh-CN"/>
        </w:rPr>
        <w:t>《</w:t>
      </w:r>
      <w:r>
        <w:t>黄鳥</w:t>
      </w:r>
      <w:r>
        <w:rPr>
          <w:rFonts w:hint="eastAsia" w:eastAsia="宋体"/>
          <w:lang w:eastAsia="zh-CN"/>
        </w:rPr>
        <w:t>》</w:t>
      </w:r>
      <w:r>
        <w:t>一章，</w:t>
      </w:r>
    </w:p>
    <w:p w14:paraId="099C747B">
      <w:r>
        <w:t>讎老猶醜</w:t>
      </w:r>
      <w:r>
        <w:rPr>
          <w:rFonts w:hint="eastAsia" w:eastAsia="宋体"/>
          <w:lang w:eastAsia="zh-CN"/>
        </w:rPr>
        <w:t>《</w:t>
      </w:r>
      <w:r>
        <w:t>采芑</w:t>
      </w:r>
      <w:r>
        <w:rPr>
          <w:rFonts w:hint="eastAsia" w:eastAsia="宋体"/>
          <w:lang w:eastAsia="zh-CN"/>
        </w:rPr>
        <w:t>》</w:t>
      </w:r>
      <w:r>
        <w:t>四章。</w:t>
      </w:r>
    </w:p>
    <w:p w14:paraId="4105101A">
      <w:r>
        <w:t>好阜草狩</w:t>
      </w:r>
    </w:p>
    <w:p w14:paraId="6F6E8550">
      <w:r>
        <w:t>二、三章同。</w:t>
      </w:r>
    </w:p>
    <w:p w14:paraId="234F7F22">
      <w:r>
        <w:t>苞茂好猶</w:t>
      </w:r>
    </w:p>
    <w:p w14:paraId="238FF5B9">
      <w:r>
        <w:rPr>
          <w:rFonts w:hint="eastAsia" w:eastAsia="宋体"/>
          <w:lang w:eastAsia="zh-CN"/>
        </w:rPr>
        <w:t>《</w:t>
      </w:r>
      <w:r>
        <w:t>斯干</w:t>
      </w:r>
      <w:r>
        <w:rPr>
          <w:rFonts w:hint="eastAsia" w:eastAsia="宋体"/>
          <w:lang w:eastAsia="zh-CN"/>
        </w:rPr>
        <w:t>》</w:t>
      </w:r>
      <w:r>
        <w:t>一章。</w:t>
      </w:r>
    </w:p>
    <w:p w14:paraId="1478E978">
      <w:r>
        <w:t>酒殽</w:t>
      </w:r>
      <w:r>
        <w:rPr>
          <w:rFonts w:hint="eastAsia" w:eastAsia="宋体"/>
          <w:lang w:eastAsia="zh-CN"/>
        </w:rPr>
        <w:t>《</w:t>
      </w:r>
      <w:r>
        <w:t>正月</w:t>
      </w:r>
      <w:r>
        <w:rPr>
          <w:rFonts w:hint="eastAsia" w:eastAsia="宋体"/>
          <w:lang w:eastAsia="zh-CN"/>
        </w:rPr>
        <w:t>》</w:t>
      </w:r>
      <w:r>
        <w:t>十二章。</w:t>
      </w:r>
    </w:p>
    <w:p w14:paraId="40430983">
      <w:r>
        <w:t>卯醜</w:t>
      </w:r>
      <w:r>
        <w:rPr>
          <w:rFonts w:hint="eastAsia" w:eastAsia="宋体"/>
          <w:lang w:eastAsia="zh-CN"/>
        </w:rPr>
        <w:t>《</w:t>
      </w:r>
      <w:r>
        <w:t>十月之交</w:t>
      </w:r>
      <w:r>
        <w:rPr>
          <w:rFonts w:hint="eastAsia" w:eastAsia="宋体"/>
          <w:lang w:eastAsia="zh-CN"/>
        </w:rPr>
        <w:t>》</w:t>
      </w:r>
      <w:r>
        <w:t>一章。</w:t>
      </w:r>
    </w:p>
    <w:p w14:paraId="2AF8678C">
      <w:r>
        <w:t>猶集咎道</w:t>
      </w:r>
      <w:r>
        <w:rPr>
          <w:rFonts w:hint="eastAsia" w:eastAsia="宋体"/>
          <w:lang w:eastAsia="zh-CN"/>
        </w:rPr>
        <w:t>《</w:t>
      </w:r>
      <w:r>
        <w:t>小</w:t>
      </w:r>
    </w:p>
    <w:p w14:paraId="65FD0248">
      <w:r>
        <w:t>廟猷</w:t>
      </w:r>
    </w:p>
    <w:p w14:paraId="64924682">
      <w:r>
        <w:rPr>
          <w:rFonts w:hint="eastAsia" w:eastAsia="宋体"/>
          <w:lang w:eastAsia="zh-CN"/>
        </w:rPr>
        <w:t>《</w:t>
      </w:r>
      <w:r>
        <w:t>巧言</w:t>
      </w:r>
      <w:r>
        <w:rPr>
          <w:rFonts w:hint="eastAsia" w:eastAsia="宋体"/>
          <w:lang w:eastAsia="zh-CN"/>
        </w:rPr>
        <w:t>》</w:t>
      </w:r>
      <w:r>
        <w:t>四章。</w:t>
      </w:r>
    </w:p>
    <w:p w14:paraId="079E5BE5">
      <w:r>
        <w:t>好草</w:t>
      </w:r>
    </w:p>
    <w:p w14:paraId="57A8B02E">
      <w:r>
        <w:rPr>
          <w:rFonts w:hint="eastAsia" w:eastAsia="宋体"/>
          <w:lang w:eastAsia="zh-CN"/>
        </w:rPr>
        <w:t>《</w:t>
      </w:r>
      <w:r>
        <w:t>巷伯</w:t>
      </w:r>
      <w:r>
        <w:rPr>
          <w:rFonts w:hint="eastAsia" w:eastAsia="宋体"/>
          <w:lang w:eastAsia="zh-CN"/>
        </w:rPr>
        <w:t>》</w:t>
      </w:r>
      <w:r>
        <w:t>五章。受</w:t>
      </w:r>
    </w:p>
    <w:p w14:paraId="11D4791E">
      <w:r>
        <w:t>旻</w:t>
      </w:r>
      <w:r>
        <w:rPr>
          <w:rFonts w:hint="eastAsia" w:eastAsia="宋体"/>
          <w:lang w:eastAsia="zh-CN"/>
        </w:rPr>
        <w:t>》</w:t>
      </w:r>
      <w:r>
        <w:t>三章。</w:t>
      </w:r>
    </w:p>
    <w:p w14:paraId="1EE9FC10">
      <w:r>
        <w:t>道草擣老首</w:t>
      </w:r>
    </w:p>
    <w:p w14:paraId="01833A14">
      <w:r>
        <w:rPr>
          <w:rFonts w:hint="eastAsia" w:eastAsia="宋体"/>
          <w:lang w:eastAsia="zh-CN"/>
        </w:rPr>
        <w:t>《</w:t>
      </w:r>
      <w:r>
        <w:t>小弁</w:t>
      </w:r>
      <w:r>
        <w:rPr>
          <w:rFonts w:hint="eastAsia" w:eastAsia="宋体"/>
          <w:lang w:eastAsia="zh-CN"/>
        </w:rPr>
        <w:t>》</w:t>
      </w:r>
      <w:r>
        <w:t>二章。</w:t>
      </w:r>
    </w:p>
    <w:p w14:paraId="3BDC979B">
      <w:r>
        <w:t>酒牡考</w:t>
      </w:r>
    </w:p>
    <w:p w14:paraId="419E657F">
      <w:r>
        <w:rPr>
          <w:rFonts w:hint="eastAsia" w:eastAsia="宋体"/>
          <w:lang w:eastAsia="zh-CN"/>
        </w:rPr>
        <w:t>《</w:t>
      </w:r>
      <w:r>
        <w:t>信南山</w:t>
      </w:r>
      <w:r>
        <w:rPr>
          <w:rFonts w:hint="eastAsia" w:eastAsia="宋体"/>
          <w:lang w:eastAsia="zh-CN"/>
        </w:rPr>
        <w:t>》</w:t>
      </w:r>
      <w:r>
        <w:t>五</w:t>
      </w:r>
    </w:p>
    <w:p w14:paraId="31B43AB2">
      <w:r>
        <w:t>昊六章。</w:t>
      </w:r>
    </w:p>
    <w:p w14:paraId="2CAFE04F">
      <w:r>
        <w:t>酒咎</w:t>
      </w:r>
      <w:r>
        <w:rPr>
          <w:rFonts w:hint="eastAsia" w:eastAsia="宋体"/>
          <w:lang w:eastAsia="zh-CN"/>
        </w:rPr>
        <w:t>《</w:t>
      </w:r>
      <w:r>
        <w:t>北山</w:t>
      </w:r>
      <w:r>
        <w:rPr>
          <w:rFonts w:hint="eastAsia" w:eastAsia="宋体"/>
          <w:lang w:eastAsia="zh-CN"/>
        </w:rPr>
        <w:t>》</w:t>
      </w:r>
      <w:r>
        <w:t>六章。</w:t>
      </w:r>
    </w:p>
    <w:p w14:paraId="1AD8A17A">
      <w:r>
        <w:t>鼛洲妯猶</w:t>
      </w:r>
      <w:r>
        <w:rPr>
          <w:rFonts w:hint="eastAsia" w:eastAsia="宋体"/>
          <w:lang w:eastAsia="zh-CN"/>
        </w:rPr>
        <w:t>《</w:t>
      </w:r>
      <w:r>
        <w:t>鼓鐘</w:t>
      </w:r>
      <w:r>
        <w:rPr>
          <w:rFonts w:hint="eastAsia" w:eastAsia="宋体"/>
          <w:lang w:eastAsia="zh-CN"/>
        </w:rPr>
        <w:t>》</w:t>
      </w:r>
      <w:r>
        <w:t>三章。</w:t>
      </w:r>
    </w:p>
    <w:p w14:paraId="2300F77E">
      <w:r>
        <w:t>飽首考</w:t>
      </w:r>
    </w:p>
    <w:p w14:paraId="07F6C4AF">
      <w:r>
        <w:t>首阜舅</w:t>
      </w:r>
    </w:p>
    <w:p w14:paraId="5F3327C7">
      <w:r>
        <w:rPr>
          <w:rFonts w:hint="eastAsia" w:eastAsia="宋体"/>
          <w:lang w:eastAsia="zh-CN"/>
        </w:rPr>
        <w:t>《</w:t>
      </w:r>
      <w:r>
        <w:t>頍弁</w:t>
      </w:r>
      <w:r>
        <w:rPr>
          <w:rFonts w:hint="eastAsia" w:eastAsia="宋体"/>
          <w:lang w:eastAsia="zh-CN"/>
        </w:rPr>
        <w:t>》</w:t>
      </w:r>
      <w:r>
        <w:t>三章。</w:t>
      </w:r>
    </w:p>
    <w:p w14:paraId="2B8C8CBD">
      <w:r>
        <w:t>首酒</w:t>
      </w:r>
    </w:p>
    <w:p w14:paraId="49F9EA60">
      <w:r>
        <w:rPr>
          <w:rFonts w:hint="eastAsia" w:eastAsia="宋体"/>
          <w:lang w:eastAsia="zh-CN"/>
        </w:rPr>
        <w:t>《</w:t>
      </w:r>
      <w:r>
        <w:t>魚藻</w:t>
      </w:r>
      <w:r>
        <w:rPr>
          <w:rFonts w:hint="eastAsia" w:eastAsia="宋体"/>
          <w:lang w:eastAsia="zh-CN"/>
        </w:rPr>
        <w:t>》</w:t>
      </w:r>
      <w:r>
        <w:t>一章。</w:t>
      </w:r>
    </w:p>
    <w:p w14:paraId="711A1D9D">
      <w:r>
        <w:t>柳蹈</w:t>
      </w:r>
    </w:p>
    <w:p w14:paraId="6DED51FF">
      <w:r>
        <w:rPr>
          <w:rFonts w:hint="eastAsia" w:eastAsia="宋体"/>
          <w:lang w:eastAsia="zh-CN"/>
        </w:rPr>
        <w:t>《</w:t>
      </w:r>
      <w:r>
        <w:t>菀柳</w:t>
      </w:r>
      <w:r>
        <w:rPr>
          <w:rFonts w:hint="eastAsia" w:eastAsia="宋体"/>
          <w:lang w:eastAsia="zh-CN"/>
        </w:rPr>
        <w:t>》</w:t>
      </w:r>
      <w:r>
        <w:t>一章二章同。</w:t>
      </w:r>
    </w:p>
    <w:p w14:paraId="7282D0CF">
      <w:r>
        <w:t>章。皁好莠</w:t>
      </w:r>
    </w:p>
    <w:p w14:paraId="69623D04">
      <w:r>
        <w:t>草道</w:t>
      </w:r>
    </w:p>
    <w:p w14:paraId="4AF27BAD">
      <w:r>
        <w:rPr>
          <w:rFonts w:hint="eastAsia" w:eastAsia="宋体"/>
          <w:lang w:eastAsia="zh-CN"/>
        </w:rPr>
        <w:t>《</w:t>
      </w:r>
      <w:r>
        <w:t>何草不黄</w:t>
      </w:r>
      <w:r>
        <w:rPr>
          <w:rFonts w:hint="eastAsia" w:eastAsia="宋体"/>
          <w:lang w:eastAsia="zh-CN"/>
        </w:rPr>
        <w:t>》</w:t>
      </w:r>
      <w:r>
        <w:t>四章。槱</w:t>
      </w:r>
    </w:p>
    <w:p w14:paraId="4589BAE0">
      <w:r>
        <w:t>首罶飽</w:t>
      </w:r>
    </w:p>
    <w:p w14:paraId="45A7F348">
      <w:r>
        <w:t>首酒</w:t>
      </w:r>
      <w:r>
        <w:rPr>
          <w:rFonts w:hint="eastAsia" w:eastAsia="宋体"/>
          <w:lang w:eastAsia="zh-CN"/>
        </w:rPr>
        <w:t>《</w:t>
      </w:r>
      <w:r>
        <w:t>匏葉</w:t>
      </w:r>
      <w:r>
        <w:rPr>
          <w:rFonts w:hint="eastAsia" w:eastAsia="宋体"/>
          <w:lang w:eastAsia="zh-CN"/>
        </w:rPr>
        <w:t>》</w:t>
      </w:r>
      <w:r>
        <w:t>二章，三章同。</w:t>
      </w:r>
    </w:p>
    <w:p w14:paraId="0D943CAA">
      <w:r>
        <w:t>首炮酒</w:t>
      </w:r>
    </w:p>
    <w:p w14:paraId="6C90EC9D">
      <w:r>
        <w:t>醻四章。</w:t>
      </w:r>
    </w:p>
    <w:p w14:paraId="24CD5B36">
      <w:r>
        <w:t>欲孝</w:t>
      </w:r>
    </w:p>
    <w:p w14:paraId="56712CCE">
      <w:r>
        <w:rPr>
          <w:rFonts w:hint="eastAsia" w:eastAsia="宋体"/>
          <w:lang w:eastAsia="zh-CN"/>
        </w:rPr>
        <w:t>《</w:t>
      </w:r>
      <w:r>
        <w:t>文王有聲</w:t>
      </w:r>
      <w:r>
        <w:rPr>
          <w:rFonts w:hint="eastAsia" w:eastAsia="宋体"/>
          <w:lang w:eastAsia="zh-CN"/>
        </w:rPr>
        <w:t>》</w:t>
      </w:r>
      <w:r>
        <w:t>三章。</w:t>
      </w:r>
    </w:p>
    <w:p w14:paraId="65A43B34">
      <w:r>
        <w:t>道草茂苞褎秀好</w:t>
      </w:r>
    </w:p>
    <w:p w14:paraId="20E4F08C">
      <w:r>
        <w:rPr>
          <w:rFonts w:hint="eastAsia" w:eastAsia="宋体"/>
          <w:lang w:eastAsia="zh-CN"/>
        </w:rPr>
        <w:t>《</w:t>
      </w:r>
      <w:r>
        <w:t>生民</w:t>
      </w:r>
      <w:r>
        <w:rPr>
          <w:rFonts w:hint="eastAsia" w:eastAsia="宋体"/>
          <w:lang w:eastAsia="zh-CN"/>
        </w:rPr>
        <w:t>》</w:t>
      </w:r>
      <w:r>
        <w:t>五章。</w:t>
      </w:r>
    </w:p>
    <w:p w14:paraId="5499A348">
      <w:r>
        <w:t>趣</w:t>
      </w:r>
      <w:r>
        <w:rPr>
          <w:rFonts w:hint="eastAsia" w:eastAsia="宋体"/>
          <w:lang w:eastAsia="zh-CN"/>
        </w:rPr>
        <w:t>《</w:t>
      </w:r>
      <w:r>
        <w:t>棫樸</w:t>
      </w:r>
      <w:r>
        <w:rPr>
          <w:rFonts w:hint="eastAsia" w:eastAsia="宋体"/>
          <w:lang w:eastAsia="zh-CN"/>
        </w:rPr>
        <w:t>》</w:t>
      </w:r>
      <w:r>
        <w:t>一章。</w:t>
      </w:r>
    </w:p>
    <w:p w14:paraId="017837C4">
      <w:r>
        <w:t>肅廟保</w:t>
      </w:r>
    </w:p>
    <w:p w14:paraId="6D1DC128">
      <w:r>
        <w:t>寶舅保</w:t>
      </w:r>
      <w:r>
        <w:rPr>
          <w:rFonts w:hint="eastAsia" w:eastAsia="宋体"/>
          <w:lang w:eastAsia="zh-CN"/>
        </w:rPr>
        <w:t>《</w:t>
      </w:r>
      <w:r>
        <w:t>崧高</w:t>
      </w:r>
      <w:r>
        <w:rPr>
          <w:rFonts w:hint="eastAsia" w:eastAsia="宋体"/>
          <w:lang w:eastAsia="zh-CN"/>
        </w:rPr>
        <w:t>》</w:t>
      </w:r>
      <w:r>
        <w:t>五章。考保</w:t>
      </w:r>
    </w:p>
    <w:p w14:paraId="26DBF923">
      <w:r>
        <w:t>祝究</w:t>
      </w:r>
    </w:p>
    <w:p w14:paraId="0DFBDA33">
      <w:r>
        <w:rPr>
          <w:rFonts w:hint="eastAsia" w:eastAsia="宋体"/>
          <w:lang w:eastAsia="zh-CN"/>
        </w:rPr>
        <w:t>《</w:t>
      </w:r>
      <w:r>
        <w:t>蕩</w:t>
      </w:r>
      <w:r>
        <w:rPr>
          <w:rFonts w:hint="eastAsia" w:eastAsia="宋体"/>
          <w:lang w:eastAsia="zh-CN"/>
        </w:rPr>
        <w:t>》</w:t>
      </w:r>
      <w:r>
        <w:t>三章。</w:t>
      </w:r>
    </w:p>
    <w:p w14:paraId="57BB57AF">
      <w:r>
        <w:t>酒紹</w:t>
      </w:r>
      <w:r>
        <w:rPr>
          <w:rFonts w:hint="eastAsia" w:eastAsia="宋体"/>
          <w:lang w:eastAsia="zh-CN"/>
        </w:rPr>
        <w:t>《</w:t>
      </w:r>
      <w:r>
        <w:t>抑</w:t>
      </w:r>
      <w:r>
        <w:rPr>
          <w:rFonts w:hint="eastAsia" w:eastAsia="宋体"/>
          <w:lang w:eastAsia="zh-CN"/>
        </w:rPr>
        <w:t>》</w:t>
      </w:r>
      <w:r>
        <w:t>三章。</w:t>
      </w:r>
    </w:p>
    <w:p w14:paraId="09C6A879">
      <w:pPr>
        <w:rPr>
          <w:rFonts w:hint="eastAsia" w:eastAsia="宋体"/>
          <w:lang w:eastAsia="zh-CN"/>
        </w:rPr>
      </w:pPr>
      <w:r>
        <w:t>讎報六章。寶好</w:t>
      </w:r>
      <w:r>
        <w:rPr>
          <w:rFonts w:hint="eastAsia" w:eastAsia="宋体"/>
          <w:lang w:eastAsia="zh-CN"/>
        </w:rPr>
        <w:t>《</w:t>
      </w:r>
    </w:p>
    <w:p w14:paraId="4C074F48">
      <w:r>
        <w:rPr>
          <w:rFonts w:hint="eastAsia" w:eastAsia="宋体"/>
          <w:lang w:eastAsia="zh-CN"/>
        </w:rPr>
        <w:t>《</w:t>
      </w:r>
      <w:r>
        <w:t>烝民</w:t>
      </w:r>
      <w:r>
        <w:rPr>
          <w:rFonts w:hint="eastAsia" w:eastAsia="宋体"/>
          <w:lang w:eastAsia="zh-CN"/>
        </w:rPr>
        <w:t>》</w:t>
      </w:r>
      <w:r>
        <w:t>三章。</w:t>
      </w:r>
    </w:p>
    <w:p w14:paraId="507DA607">
      <w:r>
        <w:t>道考</w:t>
      </w:r>
    </w:p>
    <w:p w14:paraId="1A230687">
      <w:r>
        <w:rPr>
          <w:rFonts w:hint="eastAsia" w:eastAsia="宋体"/>
          <w:lang w:eastAsia="zh-CN"/>
        </w:rPr>
        <w:t>《</w:t>
      </w:r>
      <w:r>
        <w:t>韓奕</w:t>
      </w:r>
      <w:r>
        <w:rPr>
          <w:rFonts w:hint="eastAsia" w:eastAsia="宋体"/>
          <w:lang w:eastAsia="zh-CN"/>
        </w:rPr>
        <w:t>》</w:t>
      </w:r>
      <w:r>
        <w:t>一章。</w:t>
      </w:r>
    </w:p>
    <w:p w14:paraId="4980E6DD">
      <w:r>
        <w:t>首休考壽</w:t>
      </w:r>
      <w:r>
        <w:rPr>
          <w:rFonts w:hint="eastAsia" w:eastAsia="宋体"/>
          <w:lang w:eastAsia="zh-CN"/>
        </w:rPr>
        <w:t>《</w:t>
      </w:r>
      <w:r>
        <w:t>江漢</w:t>
      </w:r>
      <w:r>
        <w:rPr>
          <w:rFonts w:hint="eastAsia" w:eastAsia="宋体"/>
          <w:lang w:eastAsia="zh-CN"/>
        </w:rPr>
        <w:t>》</w:t>
      </w:r>
      <w:r>
        <w:t>六章。</w:t>
      </w:r>
    </w:p>
    <w:p w14:paraId="637CEB35">
      <w:r>
        <w:t>牡考</w:t>
      </w:r>
      <w:r>
        <w:rPr>
          <w:rFonts w:hint="eastAsia" w:eastAsia="宋体"/>
          <w:lang w:eastAsia="zh-CN"/>
        </w:rPr>
        <w:t>《</w:t>
      </w:r>
      <w:r>
        <w:t>雝</w:t>
      </w:r>
      <w:r>
        <w:rPr>
          <w:rFonts w:hint="eastAsia" w:eastAsia="宋体"/>
          <w:lang w:eastAsia="zh-CN"/>
        </w:rPr>
        <w:t>》</w:t>
      </w:r>
      <w:r>
        <w:t>。</w:t>
      </w:r>
    </w:p>
    <w:p w14:paraId="298DAD0C">
      <w:r>
        <w:t>壽考同上。考壽保</w:t>
      </w:r>
      <w:r>
        <w:rPr>
          <w:rFonts w:hint="eastAsia" w:eastAsia="宋体"/>
          <w:lang w:eastAsia="zh-CN"/>
        </w:rPr>
        <w:t>《</w:t>
      </w:r>
      <w:r>
        <w:t>載</w:t>
      </w:r>
    </w:p>
    <w:p w14:paraId="640A905F">
      <w:r>
        <w:t>【第546页】</w:t>
      </w:r>
    </w:p>
    <w:p w14:paraId="3EE287DA">
      <w:r>
        <w:t>見</w:t>
      </w:r>
      <w:r>
        <w:rPr>
          <w:rFonts w:hint="eastAsia" w:eastAsia="宋体"/>
          <w:lang w:eastAsia="zh-CN"/>
        </w:rPr>
        <w:t>》</w:t>
      </w:r>
      <w:r>
        <w:t>。造考孝</w:t>
      </w:r>
    </w:p>
    <w:p w14:paraId="4AC7A6D1">
      <w:r>
        <w:rPr>
          <w:rFonts w:hint="eastAsia" w:eastAsia="宋体"/>
          <w:lang w:eastAsia="zh-CN"/>
        </w:rPr>
        <w:t>《</w:t>
      </w:r>
      <w:r>
        <w:t>閔予小子</w:t>
      </w:r>
      <w:r>
        <w:rPr>
          <w:rFonts w:hint="eastAsia" w:eastAsia="宋体"/>
          <w:lang w:eastAsia="zh-CN"/>
        </w:rPr>
        <w:t>》</w:t>
      </w:r>
      <w:r>
        <w:t>。</w:t>
      </w:r>
    </w:p>
    <w:p w14:paraId="203D2188">
      <w:pPr>
        <w:rPr>
          <w:rFonts w:hint="eastAsia" w:eastAsia="宋体"/>
          <w:lang w:eastAsia="zh-CN"/>
        </w:rPr>
      </w:pPr>
      <w:r>
        <w:t>鳥蓼</w:t>
      </w:r>
      <w:r>
        <w:rPr>
          <w:rFonts w:hint="eastAsia" w:eastAsia="宋体"/>
          <w:lang w:eastAsia="zh-CN"/>
        </w:rPr>
        <w:t>《</w:t>
      </w:r>
    </w:p>
    <w:p w14:paraId="328CF904">
      <w:r>
        <w:t>糾趙蓼朽茂</w:t>
      </w:r>
      <w:r>
        <w:rPr>
          <w:rFonts w:hint="eastAsia" w:eastAsia="宋体"/>
          <w:lang w:eastAsia="zh-CN"/>
        </w:rPr>
        <w:t>《</w:t>
      </w:r>
      <w:r>
        <w:t>良耜</w:t>
      </w:r>
      <w:r>
        <w:rPr>
          <w:rFonts w:hint="eastAsia" w:eastAsia="宋体"/>
          <w:lang w:eastAsia="zh-CN"/>
        </w:rPr>
        <w:t>》</w:t>
      </w:r>
      <w:r>
        <w:t>。</w:t>
      </w:r>
    </w:p>
    <w:p w14:paraId="526D1392">
      <w:r>
        <w:t>牡酒</w:t>
      </w:r>
    </w:p>
    <w:p w14:paraId="13AC735D">
      <w:r>
        <w:rPr>
          <w:rFonts w:hint="eastAsia" w:eastAsia="宋体"/>
          <w:lang w:eastAsia="zh-CN"/>
        </w:rPr>
        <w:t>《</w:t>
      </w:r>
      <w:r>
        <w:t>有駜</w:t>
      </w:r>
      <w:r>
        <w:rPr>
          <w:rFonts w:hint="eastAsia" w:eastAsia="宋体"/>
          <w:lang w:eastAsia="zh-CN"/>
        </w:rPr>
        <w:t>》</w:t>
      </w:r>
      <w:r>
        <w:t>二章。</w:t>
      </w:r>
    </w:p>
    <w:p w14:paraId="5C8AE7AF">
      <w:r>
        <w:t>茆酒酒</w:t>
      </w:r>
    </w:p>
    <w:p w14:paraId="7E49C1AF">
      <w:r>
        <w:t>老道醜</w:t>
      </w:r>
      <w:r>
        <w:rPr>
          <w:rFonts w:hint="eastAsia" w:eastAsia="宋体"/>
          <w:lang w:eastAsia="zh-CN"/>
        </w:rPr>
        <w:t>《</w:t>
      </w:r>
      <w:r>
        <w:t>泮水</w:t>
      </w:r>
      <w:r>
        <w:rPr>
          <w:rFonts w:hint="eastAsia" w:eastAsia="宋体"/>
          <w:lang w:eastAsia="zh-CN"/>
        </w:rPr>
        <w:t>》</w:t>
      </w:r>
      <w:r>
        <w:t>三章。</w:t>
      </w:r>
    </w:p>
    <w:p w14:paraId="722C6801">
      <w:r>
        <w:t>羣經</w:t>
      </w:r>
    </w:p>
    <w:p w14:paraId="37FEABD7">
      <w:r>
        <w:t>咎道復</w:t>
      </w:r>
    </w:p>
    <w:p w14:paraId="2B11DCD7">
      <w:r>
        <w:rPr>
          <w:rFonts w:hint="eastAsia" w:eastAsia="宋体"/>
          <w:lang w:eastAsia="zh-CN"/>
        </w:rPr>
        <w:t>《</w:t>
      </w:r>
      <w:r>
        <w:t>易。復</w:t>
      </w:r>
      <w:r>
        <w:rPr>
          <w:rFonts w:hint="eastAsia" w:eastAsia="宋体"/>
          <w:lang w:eastAsia="zh-CN"/>
        </w:rPr>
        <w:t>•</w:t>
      </w:r>
      <w:r>
        <w:t>彖傳</w:t>
      </w:r>
      <w:r>
        <w:rPr>
          <w:rFonts w:hint="eastAsia" w:eastAsia="宋体"/>
          <w:lang w:eastAsia="zh-CN"/>
        </w:rPr>
        <w:t>》</w:t>
      </w:r>
      <w:r>
        <w:t>。</w:t>
      </w:r>
    </w:p>
    <w:p w14:paraId="24CF2385">
      <w:r>
        <w:t>道咎</w:t>
      </w:r>
    </w:p>
    <w:p w14:paraId="792006E2">
      <w:r>
        <w:rPr>
          <w:rFonts w:hint="eastAsia" w:eastAsia="宋体"/>
          <w:lang w:eastAsia="zh-CN"/>
        </w:rPr>
        <w:t>《</w:t>
      </w:r>
      <w:r>
        <w:t>小畜</w:t>
      </w:r>
      <w:r>
        <w:rPr>
          <w:rFonts w:hint="eastAsia" w:eastAsia="宋体"/>
          <w:lang w:eastAsia="zh-CN"/>
        </w:rPr>
        <w:t>•</w:t>
      </w:r>
      <w:r>
        <w:t>初九</w:t>
      </w:r>
      <w:r>
        <w:rPr>
          <w:rFonts w:hint="eastAsia" w:eastAsia="宋体"/>
          <w:lang w:eastAsia="zh-CN"/>
        </w:rPr>
        <w:t>》</w:t>
      </w:r>
      <w:r>
        <w:t>。</w:t>
      </w:r>
    </w:p>
    <w:p w14:paraId="31429ED9">
      <w:pPr>
        <w:rPr>
          <w:rFonts w:hint="eastAsia" w:eastAsia="宋体"/>
          <w:lang w:eastAsia="zh-CN"/>
        </w:rPr>
      </w:pPr>
      <w:r>
        <w:t>咎咎</w:t>
      </w:r>
      <w:r>
        <w:rPr>
          <w:rFonts w:hint="eastAsia" w:eastAsia="宋体"/>
          <w:lang w:eastAsia="zh-CN"/>
        </w:rPr>
        <w:t>《</w:t>
      </w:r>
    </w:p>
    <w:p w14:paraId="4245A32B">
      <w:r>
        <w:t>大有</w:t>
      </w:r>
      <w:r>
        <w:rPr>
          <w:rFonts w:hint="eastAsia" w:eastAsia="宋体"/>
          <w:lang w:eastAsia="zh-CN"/>
        </w:rPr>
        <w:t>•</w:t>
      </w:r>
      <w:r>
        <w:t>初九</w:t>
      </w:r>
      <w:r>
        <w:rPr>
          <w:rFonts w:hint="eastAsia" w:eastAsia="宋体"/>
          <w:lang w:eastAsia="zh-CN"/>
        </w:rPr>
        <w:t>》</w:t>
      </w:r>
      <w:r>
        <w:t>。</w:t>
      </w:r>
    </w:p>
    <w:p w14:paraId="009C4D64">
      <w:pPr>
        <w:rPr>
          <w:rFonts w:hint="eastAsia" w:eastAsia="宋体"/>
          <w:lang w:eastAsia="zh-CN"/>
        </w:rPr>
      </w:pPr>
      <w:r>
        <w:t>道咎</w:t>
      </w:r>
      <w:r>
        <w:rPr>
          <w:rFonts w:hint="eastAsia" w:eastAsia="宋体"/>
          <w:lang w:eastAsia="zh-CN"/>
        </w:rPr>
        <w:t>《</w:t>
      </w:r>
    </w:p>
    <w:p w14:paraId="7032AAF0">
      <w:r>
        <w:t>缶牖咎</w:t>
      </w:r>
      <w:r>
        <w:rPr>
          <w:rFonts w:hint="eastAsia" w:eastAsia="宋体"/>
          <w:lang w:eastAsia="zh-CN"/>
        </w:rPr>
        <w:t>《</w:t>
      </w:r>
      <w:r>
        <w:t>坎</w:t>
      </w:r>
      <w:r>
        <w:rPr>
          <w:rFonts w:hint="eastAsia" w:eastAsia="宋体"/>
          <w:lang w:eastAsia="zh-CN"/>
        </w:rPr>
        <w:t>•</w:t>
      </w:r>
      <w:r>
        <w:t>六四</w:t>
      </w:r>
      <w:r>
        <w:rPr>
          <w:rFonts w:hint="eastAsia" w:eastAsia="宋体"/>
          <w:lang w:eastAsia="zh-CN"/>
        </w:rPr>
        <w:t>》</w:t>
      </w:r>
      <w:r>
        <w:t>。</w:t>
      </w:r>
    </w:p>
    <w:p w14:paraId="20FD521C">
      <w:r>
        <w:t>狩首</w:t>
      </w:r>
    </w:p>
    <w:p w14:paraId="08E68762">
      <w:r>
        <w:t>酒咎首</w:t>
      </w:r>
      <w:r>
        <w:rPr>
          <w:rFonts w:hint="eastAsia" w:eastAsia="宋体"/>
          <w:lang w:eastAsia="zh-CN"/>
        </w:rPr>
        <w:t>《</w:t>
      </w:r>
      <w:r>
        <w:t>未濟</w:t>
      </w:r>
      <w:r>
        <w:rPr>
          <w:rFonts w:hint="eastAsia" w:eastAsia="宋体"/>
          <w:lang w:eastAsia="zh-CN"/>
        </w:rPr>
        <w:t>•</w:t>
      </w:r>
      <w:r>
        <w:t>上九</w:t>
      </w:r>
      <w:r>
        <w:rPr>
          <w:rFonts w:hint="eastAsia" w:eastAsia="宋体"/>
          <w:lang w:eastAsia="zh-CN"/>
        </w:rPr>
        <w:t>》</w:t>
      </w:r>
      <w:r>
        <w:t>。道久</w:t>
      </w:r>
    </w:p>
    <w:p w14:paraId="5EEBE05D">
      <w:r>
        <w:rPr>
          <w:rFonts w:hint="eastAsia" w:eastAsia="宋体"/>
          <w:lang w:eastAsia="zh-CN"/>
        </w:rPr>
        <w:t>《</w:t>
      </w:r>
      <w:r>
        <w:t>臨</w:t>
      </w:r>
      <w:r>
        <w:rPr>
          <w:rFonts w:hint="eastAsia" w:eastAsia="宋体"/>
          <w:lang w:eastAsia="zh-CN"/>
        </w:rPr>
        <w:t>•</w:t>
      </w:r>
      <w:r>
        <w:t>彖傳</w:t>
      </w:r>
      <w:r>
        <w:rPr>
          <w:rFonts w:hint="eastAsia" w:eastAsia="宋体"/>
          <w:lang w:eastAsia="zh-CN"/>
        </w:rPr>
        <w:t>》</w:t>
      </w:r>
      <w:r>
        <w:t>。</w:t>
      </w:r>
    </w:p>
    <w:p w14:paraId="29A95144">
      <w:r>
        <w:t>道咎造久首</w:t>
      </w:r>
      <w:r>
        <w:rPr>
          <w:rFonts w:hint="eastAsia" w:eastAsia="宋体"/>
          <w:lang w:eastAsia="zh-CN"/>
        </w:rPr>
        <w:t>《</w:t>
      </w:r>
      <w:r>
        <w:t>乾</w:t>
      </w:r>
      <w:r>
        <w:rPr>
          <w:rFonts w:hint="eastAsia" w:eastAsia="宋体"/>
          <w:lang w:eastAsia="zh-CN"/>
        </w:rPr>
        <w:t>•</w:t>
      </w:r>
      <w:r>
        <w:t>彖傳</w:t>
      </w:r>
      <w:r>
        <w:rPr>
          <w:rFonts w:hint="eastAsia" w:eastAsia="宋体"/>
          <w:lang w:eastAsia="zh-CN"/>
        </w:rPr>
        <w:t>》</w:t>
      </w:r>
      <w:r>
        <w:t>。</w:t>
      </w:r>
    </w:p>
    <w:p w14:paraId="31E5B92D">
      <w:r>
        <w:t>咎道</w:t>
      </w:r>
    </w:p>
    <w:p w14:paraId="5F191FAD">
      <w:r>
        <w:rPr>
          <w:rFonts w:hint="eastAsia" w:eastAsia="宋体"/>
          <w:lang w:eastAsia="zh-CN"/>
        </w:rPr>
        <w:t>《</w:t>
      </w:r>
      <w:r>
        <w:t>同人。象傳</w:t>
      </w:r>
      <w:r>
        <w:rPr>
          <w:rFonts w:hint="eastAsia" w:eastAsia="宋体"/>
          <w:lang w:eastAsia="zh-CN"/>
        </w:rPr>
        <w:t>》</w:t>
      </w:r>
      <w:r>
        <w:t>。</w:t>
      </w:r>
    </w:p>
    <w:p w14:paraId="3831E674">
      <w:r>
        <w:t>考道咎</w:t>
      </w:r>
    </w:p>
    <w:p w14:paraId="1646099C">
      <w:r>
        <w:rPr>
          <w:rFonts w:hint="eastAsia" w:eastAsia="宋体"/>
          <w:lang w:eastAsia="zh-CN"/>
        </w:rPr>
        <w:t>《</w:t>
      </w:r>
      <w:r>
        <w:t>蠱</w:t>
      </w:r>
      <w:r>
        <w:rPr>
          <w:rFonts w:hint="eastAsia" w:eastAsia="宋体"/>
          <w:lang w:eastAsia="zh-CN"/>
        </w:rPr>
        <w:t>•</w:t>
      </w:r>
      <w:r>
        <w:t>象傳</w:t>
      </w:r>
      <w:r>
        <w:rPr>
          <w:rFonts w:hint="eastAsia" w:eastAsia="宋体"/>
          <w:lang w:eastAsia="zh-CN"/>
        </w:rPr>
        <w:t>》</w:t>
      </w:r>
      <w:r>
        <w:t>。</w:t>
      </w:r>
    </w:p>
    <w:p w14:paraId="2B6AE2E0">
      <w:r>
        <w:t>道醜道</w:t>
      </w:r>
    </w:p>
    <w:p w14:paraId="67CF4C8E">
      <w:r>
        <w:rPr>
          <w:rFonts w:hint="eastAsia" w:eastAsia="宋体"/>
          <w:lang w:eastAsia="zh-CN"/>
        </w:rPr>
        <w:t>《</w:t>
      </w:r>
      <w:r>
        <w:t>觀</w:t>
      </w:r>
      <w:r>
        <w:rPr>
          <w:rFonts w:hint="eastAsia" w:eastAsia="宋体"/>
          <w:lang w:eastAsia="zh-CN"/>
        </w:rPr>
        <w:t>•</w:t>
      </w:r>
      <w:r>
        <w:t>象傳</w:t>
      </w:r>
      <w:r>
        <w:rPr>
          <w:rFonts w:hint="eastAsia" w:eastAsia="宋体"/>
          <w:lang w:eastAsia="zh-CN"/>
        </w:rPr>
        <w:t>》</w:t>
      </w:r>
      <w:r>
        <w:t>。</w:t>
      </w:r>
    </w:p>
    <w:p w14:paraId="4C5CF654">
      <w:r>
        <w:t>咎道考道</w:t>
      </w:r>
    </w:p>
    <w:p w14:paraId="3BC3D889">
      <w:r>
        <w:t>久醜咎</w:t>
      </w:r>
    </w:p>
    <w:p w14:paraId="024F9C16">
      <w:r>
        <w:t>咎道久</w:t>
      </w:r>
      <w:r>
        <w:rPr>
          <w:rFonts w:hint="eastAsia" w:eastAsia="宋体"/>
          <w:lang w:eastAsia="zh-CN"/>
        </w:rPr>
        <w:t>《</w:t>
      </w:r>
      <w:r>
        <w:t>離+象傳</w:t>
      </w:r>
      <w:r>
        <w:rPr>
          <w:rFonts w:hint="eastAsia" w:eastAsia="宋体"/>
          <w:lang w:eastAsia="zh-CN"/>
        </w:rPr>
        <w:t>》</w:t>
      </w:r>
      <w:r>
        <w:t>。</w:t>
      </w:r>
    </w:p>
    <w:p w14:paraId="0011E79F">
      <w:pPr>
        <w:rPr>
          <w:rFonts w:hint="eastAsia" w:eastAsia="宋体"/>
          <w:lang w:eastAsia="zh-CN"/>
        </w:rPr>
      </w:pPr>
      <w:r>
        <w:t>咎道</w:t>
      </w:r>
      <w:r>
        <w:rPr>
          <w:rFonts w:hint="eastAsia" w:eastAsia="宋体"/>
          <w:lang w:eastAsia="zh-CN"/>
        </w:rPr>
        <w:t>《</w:t>
      </w:r>
      <w:r>
        <w:t>睽</w:t>
      </w:r>
      <w:r>
        <w:rPr>
          <w:rFonts w:hint="eastAsia" w:eastAsia="宋体"/>
          <w:lang w:eastAsia="zh-CN"/>
        </w:rPr>
        <w:t>•</w:t>
      </w:r>
    </w:p>
    <w:p w14:paraId="5E5307C4">
      <w:r>
        <w:t>象傳</w:t>
      </w:r>
      <w:r>
        <w:rPr>
          <w:rFonts w:hint="eastAsia" w:eastAsia="宋体"/>
          <w:lang w:eastAsia="zh-CN"/>
        </w:rPr>
        <w:t>》</w:t>
      </w:r>
      <w:r>
        <w:t>。</w:t>
      </w:r>
    </w:p>
    <w:p w14:paraId="4BB2945C">
      <w:r>
        <w:t>咎道醜咎</w:t>
      </w:r>
      <w:r>
        <w:rPr>
          <w:rFonts w:hint="eastAsia" w:eastAsia="宋体"/>
          <w:lang w:eastAsia="zh-CN"/>
        </w:rPr>
        <w:t>《</w:t>
      </w:r>
      <w:r>
        <w:t>解</w:t>
      </w:r>
      <w:r>
        <w:rPr>
          <w:rFonts w:hint="eastAsia" w:eastAsia="宋体"/>
          <w:lang w:eastAsia="zh-CN"/>
        </w:rPr>
        <w:t>•</w:t>
      </w:r>
      <w:r>
        <w:t>象傳</w:t>
      </w:r>
      <w:r>
        <w:rPr>
          <w:rFonts w:hint="eastAsia" w:eastAsia="宋体"/>
          <w:lang w:eastAsia="zh-CN"/>
        </w:rPr>
        <w:t>》</w:t>
      </w:r>
      <w:r>
        <w:t>。</w:t>
      </w:r>
    </w:p>
    <w:p w14:paraId="636FB222">
      <w:r>
        <w:t>咎道咎</w:t>
      </w:r>
    </w:p>
    <w:p w14:paraId="24E0811E">
      <w:r>
        <w:rPr>
          <w:rFonts w:hint="eastAsia" w:eastAsia="宋体"/>
          <w:lang w:eastAsia="zh-CN"/>
        </w:rPr>
        <w:t>《</w:t>
      </w:r>
      <w:r>
        <w:t>夬。象傳</w:t>
      </w:r>
      <w:r>
        <w:rPr>
          <w:rFonts w:hint="eastAsia" w:eastAsia="宋体"/>
          <w:lang w:eastAsia="zh-CN"/>
        </w:rPr>
        <w:t>》</w:t>
      </w:r>
      <w:r>
        <w:t>。</w:t>
      </w:r>
    </w:p>
    <w:p w14:paraId="6E4B9BD0">
      <w:r>
        <w:t>咎飽醜道保</w:t>
      </w:r>
      <w:r>
        <w:rPr>
          <w:rFonts w:hint="eastAsia" w:eastAsia="宋体"/>
          <w:lang w:eastAsia="zh-CN"/>
        </w:rPr>
        <w:t>《</w:t>
      </w:r>
      <w:r>
        <w:t>漸。象傳</w:t>
      </w:r>
      <w:r>
        <w:rPr>
          <w:rFonts w:hint="eastAsia" w:eastAsia="宋体"/>
          <w:lang w:eastAsia="zh-CN"/>
        </w:rPr>
        <w:t>》</w:t>
      </w:r>
      <w:r>
        <w:t>。</w:t>
      </w:r>
    </w:p>
    <w:p w14:paraId="043D6FB5">
      <w:r>
        <w:t>咎道</w:t>
      </w:r>
    </w:p>
    <w:p w14:paraId="6D837D0E">
      <w:r>
        <w:rPr>
          <w:rFonts w:hint="eastAsia" w:eastAsia="宋体"/>
          <w:lang w:eastAsia="zh-CN"/>
        </w:rPr>
        <w:t>《</w:t>
      </w:r>
      <w:r>
        <w:t>節</w:t>
      </w:r>
      <w:r>
        <w:rPr>
          <w:rFonts w:hint="eastAsia" w:eastAsia="宋体"/>
          <w:lang w:eastAsia="zh-CN"/>
        </w:rPr>
        <w:t>•</w:t>
      </w:r>
      <w:r>
        <w:t>象</w:t>
      </w:r>
    </w:p>
    <w:p w14:paraId="7400934A">
      <w:r>
        <w:t>咎道</w:t>
      </w:r>
    </w:p>
    <w:p w14:paraId="1CB328A5">
      <w:r>
        <w:rPr>
          <w:rFonts w:hint="eastAsia" w:eastAsia="宋体"/>
          <w:lang w:eastAsia="zh-CN"/>
        </w:rPr>
        <w:t>《</w:t>
      </w:r>
      <w:r>
        <w:t>既濟</w:t>
      </w:r>
      <w:r>
        <w:rPr>
          <w:rFonts w:hint="eastAsia" w:eastAsia="宋体"/>
          <w:lang w:eastAsia="zh-CN"/>
        </w:rPr>
        <w:t>•</w:t>
      </w:r>
      <w:r>
        <w:t>象傳</w:t>
      </w:r>
      <w:r>
        <w:rPr>
          <w:rFonts w:hint="eastAsia" w:eastAsia="宋体"/>
          <w:lang w:eastAsia="zh-CN"/>
        </w:rPr>
        <w:t>》</w:t>
      </w:r>
      <w:r>
        <w:t>。</w:t>
      </w:r>
    </w:p>
    <w:p w14:paraId="18E69FD4">
      <w:r>
        <w:t>保母</w:t>
      </w:r>
    </w:p>
    <w:p w14:paraId="0F8D7356">
      <w:r>
        <w:rPr>
          <w:rFonts w:hint="eastAsia" w:eastAsia="宋体"/>
          <w:lang w:eastAsia="zh-CN"/>
        </w:rPr>
        <w:t>《</w:t>
      </w:r>
      <w:r>
        <w:t>繫辭下傳</w:t>
      </w:r>
      <w:r>
        <w:rPr>
          <w:rFonts w:hint="eastAsia" w:eastAsia="宋体"/>
          <w:lang w:eastAsia="zh-CN"/>
        </w:rPr>
        <w:t>》“</w:t>
      </w:r>
      <w:r>
        <w:t>无有師保</w:t>
      </w:r>
      <w:r>
        <w:rPr>
          <w:rFonts w:hint="eastAsia" w:eastAsia="宋体"/>
          <w:lang w:eastAsia="zh-CN"/>
        </w:rPr>
        <w:t>”</w:t>
      </w:r>
      <w:r>
        <w:t>二句。</w:t>
      </w:r>
    </w:p>
    <w:p w14:paraId="7BD0172D">
      <w:r>
        <w:t>懋懋</w:t>
      </w:r>
      <w:r>
        <w:rPr>
          <w:rFonts w:hint="eastAsia" w:eastAsia="宋体"/>
          <w:lang w:eastAsia="zh-CN"/>
        </w:rPr>
        <w:t>《</w:t>
      </w:r>
      <w:r>
        <w:t>書</w:t>
      </w:r>
      <w:r>
        <w:rPr>
          <w:rFonts w:hint="eastAsia" w:eastAsia="宋体"/>
          <w:lang w:eastAsia="zh-CN"/>
        </w:rPr>
        <w:t>•</w:t>
      </w:r>
      <w:r>
        <w:t>皋陶謨</w:t>
      </w:r>
      <w:r>
        <w:rPr>
          <w:rFonts w:hint="eastAsia" w:eastAsia="宋体"/>
          <w:lang w:eastAsia="zh-CN"/>
        </w:rPr>
        <w:t>》“</w:t>
      </w:r>
      <w:r>
        <w:t>懋哉</w:t>
      </w:r>
      <w:r>
        <w:rPr>
          <w:rFonts w:hint="eastAsia" w:eastAsia="宋体"/>
          <w:lang w:eastAsia="zh-CN"/>
        </w:rPr>
        <w:t>”</w:t>
      </w:r>
      <w:r>
        <w:t>二句。</w:t>
      </w:r>
    </w:p>
    <w:p w14:paraId="2777E309">
      <w:r>
        <w:t>守念咎受</w:t>
      </w:r>
    </w:p>
    <w:p w14:paraId="6AB4CCA6">
      <w:r>
        <w:rPr>
          <w:rFonts w:hint="eastAsia" w:eastAsia="宋体"/>
          <w:lang w:eastAsia="zh-CN"/>
        </w:rPr>
        <w:t>《</w:t>
      </w:r>
      <w:r>
        <w:t>洪範</w:t>
      </w:r>
      <w:r>
        <w:rPr>
          <w:rFonts w:hint="eastAsia" w:eastAsia="宋体"/>
          <w:lang w:eastAsia="zh-CN"/>
        </w:rPr>
        <w:t>》“</w:t>
      </w:r>
      <w:r>
        <w:t>有猷有爲有守</w:t>
      </w:r>
      <w:r>
        <w:rPr>
          <w:rFonts w:hint="eastAsia" w:eastAsia="宋体"/>
          <w:lang w:eastAsia="zh-CN"/>
        </w:rPr>
        <w:t>”</w:t>
      </w:r>
      <w:r>
        <w:t>五句。</w:t>
      </w:r>
    </w:p>
    <w:p w14:paraId="2B9F7D22">
      <w:r>
        <w:t>好咎</w:t>
      </w:r>
    </w:p>
    <w:p w14:paraId="02015F6E">
      <w:r>
        <w:rPr>
          <w:rFonts w:hint="eastAsia" w:eastAsia="宋体"/>
          <w:lang w:eastAsia="zh-CN"/>
        </w:rPr>
        <w:t>“</w:t>
      </w:r>
      <w:r>
        <w:t>于其無好德，女雖</w:t>
      </w:r>
    </w:p>
    <w:p w14:paraId="5B91039E">
      <w:r>
        <w:t>錫之福其作汝用咎。</w:t>
      </w:r>
      <w:r>
        <w:rPr>
          <w:rFonts w:hint="eastAsia" w:eastAsia="宋体"/>
          <w:lang w:eastAsia="zh-CN"/>
        </w:rPr>
        <w:t>”“</w:t>
      </w:r>
      <w:r>
        <w:t>好</w:t>
      </w:r>
      <w:r>
        <w:rPr>
          <w:rFonts w:hint="eastAsia" w:eastAsia="宋体"/>
          <w:lang w:eastAsia="zh-CN"/>
        </w:rPr>
        <w:t>”</w:t>
      </w:r>
      <w:r>
        <w:t>下本無</w:t>
      </w:r>
      <w:r>
        <w:rPr>
          <w:rFonts w:hint="eastAsia" w:eastAsia="宋体"/>
          <w:lang w:eastAsia="zh-CN"/>
        </w:rPr>
        <w:t>“</w:t>
      </w:r>
      <w:r>
        <w:t>德</w:t>
      </w:r>
      <w:r>
        <w:rPr>
          <w:rFonts w:hint="eastAsia" w:eastAsia="宋体"/>
          <w:lang w:eastAsia="zh-CN"/>
        </w:rPr>
        <w:t>”</w:t>
      </w:r>
      <w:r>
        <w:t>字且</w:t>
      </w:r>
      <w:r>
        <w:rPr>
          <w:rFonts w:hint="eastAsia" w:eastAsia="宋体"/>
          <w:lang w:eastAsia="zh-CN"/>
        </w:rPr>
        <w:t>“</w:t>
      </w:r>
      <w:r>
        <w:t>好</w:t>
      </w:r>
      <w:r>
        <w:rPr>
          <w:rFonts w:hint="eastAsia" w:eastAsia="宋体"/>
          <w:lang w:eastAsia="zh-CN"/>
        </w:rPr>
        <w:t>”</w:t>
      </w:r>
      <w:r>
        <w:t>字讀上聲不讀去聲。考</w:t>
      </w:r>
      <w:r>
        <w:rPr>
          <w:rFonts w:hint="eastAsia" w:eastAsia="宋体"/>
          <w:lang w:eastAsia="zh-CN"/>
        </w:rPr>
        <w:t>《</w:t>
      </w:r>
      <w:r>
        <w:t>史記</w:t>
      </w:r>
      <w:r>
        <w:rPr>
          <w:rFonts w:hint="eastAsia" w:eastAsia="宋体"/>
          <w:lang w:eastAsia="zh-CN"/>
        </w:rPr>
        <w:t>•</w:t>
      </w:r>
      <w:r>
        <w:t>宋世家</w:t>
      </w:r>
      <w:r>
        <w:rPr>
          <w:rFonts w:hint="eastAsia" w:eastAsia="宋体"/>
          <w:lang w:eastAsia="zh-CN"/>
        </w:rPr>
        <w:t>》</w:t>
      </w:r>
      <w:r>
        <w:t>作</w:t>
      </w:r>
      <w:r>
        <w:rPr>
          <w:rFonts w:hint="eastAsia" w:eastAsia="宋体"/>
          <w:lang w:eastAsia="zh-CN"/>
        </w:rPr>
        <w:t>“</w:t>
      </w:r>
      <w:r>
        <w:t>于其毋好</w:t>
      </w:r>
      <w:r>
        <w:rPr>
          <w:rFonts w:hint="eastAsia" w:eastAsia="宋体"/>
          <w:lang w:eastAsia="zh-CN"/>
        </w:rPr>
        <w:t>”</w:t>
      </w:r>
      <w:r>
        <w:t>，集解引鄭注</w:t>
      </w:r>
    </w:p>
    <w:p w14:paraId="2B4DC739">
      <w:r>
        <w:t>云</w:t>
      </w:r>
      <w:r>
        <w:rPr>
          <w:rFonts w:hint="eastAsia" w:eastAsia="宋体"/>
          <w:lang w:eastAsia="zh-CN"/>
        </w:rPr>
        <w:t>“</w:t>
      </w:r>
      <w:r>
        <w:t>無好於女家之人雖賜之以爵禄，其動作爲女用惡。</w:t>
      </w:r>
      <w:r>
        <w:rPr>
          <w:rFonts w:hint="eastAsia" w:eastAsia="宋体"/>
          <w:lang w:eastAsia="zh-CN"/>
        </w:rPr>
        <w:t>”</w:t>
      </w:r>
      <w:r>
        <w:t>是其證。蓋</w:t>
      </w:r>
      <w:r>
        <w:rPr>
          <w:rFonts w:hint="eastAsia" w:eastAsia="宋体"/>
          <w:lang w:eastAsia="zh-CN"/>
        </w:rPr>
        <w:t>“</w:t>
      </w:r>
      <w:r>
        <w:t>無好</w:t>
      </w:r>
      <w:r>
        <w:rPr>
          <w:rFonts w:hint="eastAsia" w:eastAsia="宋体"/>
          <w:lang w:eastAsia="zh-CN"/>
        </w:rPr>
        <w:t>”</w:t>
      </w:r>
      <w:r>
        <w:t>字即承上</w:t>
      </w:r>
      <w:r>
        <w:rPr>
          <w:rFonts w:hint="eastAsia" w:eastAsia="宋体"/>
          <w:lang w:eastAsia="zh-CN"/>
        </w:rPr>
        <w:t>“</w:t>
      </w:r>
      <w:r>
        <w:t>弗能使有好</w:t>
      </w:r>
      <w:r>
        <w:rPr>
          <w:rFonts w:hint="eastAsia" w:eastAsia="宋体"/>
          <w:lang w:eastAsia="zh-CN"/>
        </w:rPr>
        <w:t>”</w:t>
      </w:r>
      <w:r>
        <w:t>而言非有二義</w:t>
      </w:r>
    </w:p>
    <w:p w14:paraId="5DD7A11B">
      <w:r>
        <w:t>也。自僞孔傳云</w:t>
      </w:r>
      <w:r>
        <w:rPr>
          <w:rFonts w:hint="eastAsia" w:eastAsia="宋体"/>
          <w:lang w:eastAsia="zh-CN"/>
        </w:rPr>
        <w:t>“</w:t>
      </w:r>
      <w:r>
        <w:t>于其無好德之人</w:t>
      </w:r>
      <w:r>
        <w:rPr>
          <w:rFonts w:hint="eastAsia" w:eastAsia="宋体"/>
          <w:lang w:eastAsia="zh-CN"/>
        </w:rPr>
        <w:t>”</w:t>
      </w:r>
      <w:r>
        <w:t>，始加</w:t>
      </w:r>
      <w:r>
        <w:rPr>
          <w:rFonts w:hint="eastAsia" w:eastAsia="宋体"/>
          <w:lang w:eastAsia="zh-CN"/>
        </w:rPr>
        <w:t>“</w:t>
      </w:r>
      <w:r>
        <w:t>德</w:t>
      </w:r>
      <w:r>
        <w:rPr>
          <w:rFonts w:hint="eastAsia" w:eastAsia="宋体"/>
          <w:lang w:eastAsia="zh-CN"/>
        </w:rPr>
        <w:t>”</w:t>
      </w:r>
      <w:r>
        <w:t>字解之。然其時經文尚無</w:t>
      </w:r>
      <w:r>
        <w:rPr>
          <w:rFonts w:hint="eastAsia" w:eastAsia="宋体"/>
          <w:lang w:eastAsia="zh-CN"/>
        </w:rPr>
        <w:t>“</w:t>
      </w:r>
      <w:r>
        <w:t>德</w:t>
      </w:r>
      <w:r>
        <w:rPr>
          <w:rFonts w:hint="eastAsia" w:eastAsia="宋体"/>
          <w:lang w:eastAsia="zh-CN"/>
        </w:rPr>
        <w:t>”</w:t>
      </w:r>
      <w:r>
        <w:t>字，且</w:t>
      </w:r>
      <w:r>
        <w:rPr>
          <w:rFonts w:hint="eastAsia" w:eastAsia="宋体"/>
          <w:lang w:eastAsia="zh-CN"/>
        </w:rPr>
        <w:t>“</w:t>
      </w:r>
      <w:r>
        <w:t>好</w:t>
      </w:r>
      <w:r>
        <w:rPr>
          <w:rFonts w:hint="eastAsia" w:eastAsia="宋体"/>
          <w:lang w:eastAsia="zh-CN"/>
        </w:rPr>
        <w:t>”</w:t>
      </w:r>
      <w:r>
        <w:t>字尚讀作上聲。考釋文r于其</w:t>
      </w:r>
    </w:p>
    <w:p w14:paraId="2F1AA50C">
      <w:r>
        <w:t>無好</w:t>
      </w:r>
      <w:r>
        <w:rPr>
          <w:rFonts w:hint="eastAsia" w:eastAsia="宋体"/>
          <w:lang w:eastAsia="zh-CN"/>
        </w:rPr>
        <w:t>”</w:t>
      </w:r>
      <w:r>
        <w:t>之下無音。至</w:t>
      </w:r>
      <w:r>
        <w:rPr>
          <w:rFonts w:hint="eastAsia" w:eastAsia="宋体"/>
          <w:lang w:eastAsia="zh-CN"/>
        </w:rPr>
        <w:t>“</w:t>
      </w:r>
      <w:r>
        <w:t>無有作好</w:t>
      </w:r>
      <w:r>
        <w:rPr>
          <w:rFonts w:hint="eastAsia" w:eastAsia="宋体"/>
          <w:lang w:eastAsia="zh-CN"/>
        </w:rPr>
        <w:t>”</w:t>
      </w:r>
      <w:r>
        <w:t>之下始云</w:t>
      </w:r>
      <w:r>
        <w:rPr>
          <w:rFonts w:hint="eastAsia" w:eastAsia="宋体"/>
          <w:lang w:eastAsia="zh-CN"/>
        </w:rPr>
        <w:t>“</w:t>
      </w:r>
      <w:r>
        <w:t>好呼報反</w:t>
      </w:r>
      <w:r>
        <w:rPr>
          <w:rFonts w:hint="eastAsia" w:eastAsia="宋体"/>
          <w:lang w:eastAsia="zh-CN"/>
        </w:rPr>
        <w:t>”</w:t>
      </w:r>
      <w:r>
        <w:t>又於上</w:t>
      </w:r>
      <w:r>
        <w:rPr>
          <w:rFonts w:hint="eastAsia" w:eastAsia="宋体"/>
          <w:lang w:eastAsia="zh-CN"/>
        </w:rPr>
        <w:t>“</w:t>
      </w:r>
      <w:r>
        <w:t>予攸好德</w:t>
      </w:r>
      <w:r>
        <w:rPr>
          <w:rFonts w:hint="eastAsia" w:eastAsia="宋体"/>
          <w:lang w:eastAsia="zh-CN"/>
        </w:rPr>
        <w:t>”</w:t>
      </w:r>
      <w:r>
        <w:t>之下但云</w:t>
      </w:r>
      <w:r>
        <w:rPr>
          <w:rFonts w:hint="eastAsia" w:eastAsia="宋体"/>
          <w:lang w:eastAsia="zh-CN"/>
        </w:rPr>
        <w:t>“</w:t>
      </w:r>
      <w:r>
        <w:t>呼報反</w:t>
      </w:r>
      <w:r>
        <w:rPr>
          <w:rFonts w:hint="eastAsia" w:eastAsia="宋体"/>
          <w:lang w:eastAsia="zh-CN"/>
        </w:rPr>
        <w:t>”</w:t>
      </w:r>
      <w:r>
        <w:t>而不云</w:t>
      </w:r>
      <w:r>
        <w:rPr>
          <w:rFonts w:hint="eastAsia" w:eastAsia="宋体"/>
          <w:lang w:eastAsia="zh-CN"/>
        </w:rPr>
        <w:t>“</w:t>
      </w:r>
      <w:r>
        <w:t>下同</w:t>
      </w:r>
      <w:r>
        <w:rPr>
          <w:rFonts w:hint="eastAsia" w:eastAsia="宋体"/>
          <w:lang w:eastAsia="zh-CN"/>
        </w:rPr>
        <w:t>”</w:t>
      </w:r>
      <w:r>
        <w:t>。又考正</w:t>
      </w:r>
    </w:p>
    <w:p w14:paraId="0361FA24">
      <w:r>
        <w:t>【第547页】</w:t>
      </w:r>
    </w:p>
    <w:p w14:paraId="4C644274">
      <w:r>
        <w:t>義云：</w:t>
      </w:r>
      <w:r>
        <w:rPr>
          <w:rFonts w:hint="eastAsia" w:eastAsia="宋体"/>
          <w:lang w:eastAsia="zh-CN"/>
        </w:rPr>
        <w:t>“</w:t>
      </w:r>
      <w:r>
        <w:t>無好對有好，有好謂有善也。</w:t>
      </w:r>
      <w:r>
        <w:rPr>
          <w:rFonts w:hint="eastAsia" w:eastAsia="宋体"/>
          <w:lang w:eastAsia="zh-CN"/>
        </w:rPr>
        <w:t>”</w:t>
      </w:r>
      <w:r>
        <w:t>然則</w:t>
      </w:r>
      <w:r>
        <w:rPr>
          <w:rFonts w:hint="eastAsia" w:eastAsia="宋体"/>
          <w:lang w:eastAsia="zh-CN"/>
        </w:rPr>
        <w:t>“</w:t>
      </w:r>
      <w:r>
        <w:t>無好</w:t>
      </w:r>
      <w:r>
        <w:rPr>
          <w:rFonts w:hint="eastAsia" w:eastAsia="宋体"/>
          <w:lang w:eastAsia="zh-CN"/>
        </w:rPr>
        <w:t>”</w:t>
      </w:r>
      <w:r>
        <w:t>之</w:t>
      </w:r>
      <w:r>
        <w:rPr>
          <w:rFonts w:hint="eastAsia" w:eastAsia="宋体"/>
          <w:lang w:eastAsia="zh-CN"/>
        </w:rPr>
        <w:t>“</w:t>
      </w:r>
      <w:r>
        <w:t>好</w:t>
      </w:r>
      <w:r>
        <w:rPr>
          <w:rFonts w:hint="eastAsia" w:eastAsia="宋体"/>
          <w:lang w:eastAsia="zh-CN"/>
        </w:rPr>
        <w:t>”</w:t>
      </w:r>
      <w:r>
        <w:t>，孔、陸俱讀上聲，而所見本俱無</w:t>
      </w:r>
      <w:r>
        <w:rPr>
          <w:rFonts w:hint="eastAsia" w:eastAsia="宋体"/>
          <w:lang w:eastAsia="zh-CN"/>
        </w:rPr>
        <w:t>“</w:t>
      </w:r>
      <w:r>
        <w:t>德</w:t>
      </w:r>
      <w:r>
        <w:rPr>
          <w:rFonts w:hint="eastAsia" w:eastAsia="宋体"/>
          <w:lang w:eastAsia="zh-CN"/>
        </w:rPr>
        <w:t>”</w:t>
      </w:r>
      <w:r>
        <w:t>字明矣。自</w:t>
      </w:r>
      <w:r>
        <w:rPr>
          <w:rFonts w:hint="eastAsia" w:eastAsia="宋体"/>
          <w:lang w:eastAsia="zh-CN"/>
        </w:rPr>
        <w:t>《</w:t>
      </w:r>
      <w:r>
        <w:t>唐石經</w:t>
      </w:r>
      <w:r>
        <w:rPr>
          <w:rFonts w:hint="eastAsia" w:eastAsia="宋体"/>
          <w:lang w:eastAsia="zh-CN"/>
        </w:rPr>
        <w:t>》</w:t>
      </w:r>
      <w:r>
        <w:t>始</w:t>
      </w:r>
    </w:p>
    <w:p w14:paraId="04858A88">
      <w:r>
        <w:t>作</w:t>
      </w:r>
      <w:r>
        <w:rPr>
          <w:rFonts w:hint="eastAsia" w:eastAsia="宋体"/>
          <w:lang w:eastAsia="zh-CN"/>
        </w:rPr>
        <w:t>“</w:t>
      </w:r>
      <w:r>
        <w:t>于其無好德</w:t>
      </w:r>
      <w:r>
        <w:rPr>
          <w:rFonts w:hint="eastAsia" w:eastAsia="宋体"/>
          <w:lang w:eastAsia="zh-CN"/>
        </w:rPr>
        <w:t>”</w:t>
      </w:r>
      <w:r>
        <w:t>，此不過因傳有</w:t>
      </w:r>
      <w:r>
        <w:rPr>
          <w:rFonts w:hint="eastAsia" w:eastAsia="宋体"/>
          <w:lang w:eastAsia="zh-CN"/>
        </w:rPr>
        <w:t>“</w:t>
      </w:r>
      <w:r>
        <w:t>德</w:t>
      </w:r>
      <w:r>
        <w:rPr>
          <w:rFonts w:hint="eastAsia" w:eastAsia="宋体"/>
          <w:lang w:eastAsia="zh-CN"/>
        </w:rPr>
        <w:t>”</w:t>
      </w:r>
      <w:r>
        <w:t>字而妄加之而蔡傳遂讀</w:t>
      </w:r>
      <w:r>
        <w:rPr>
          <w:rFonts w:hint="eastAsia" w:eastAsia="宋体"/>
          <w:lang w:eastAsia="zh-CN"/>
        </w:rPr>
        <w:t>“</w:t>
      </w:r>
      <w:r>
        <w:t>好</w:t>
      </w:r>
      <w:r>
        <w:rPr>
          <w:rFonts w:hint="eastAsia" w:eastAsia="宋体"/>
          <w:lang w:eastAsia="zh-CN"/>
        </w:rPr>
        <w:t>”</w:t>
      </w:r>
      <w:r>
        <w:t>爲</w:t>
      </w:r>
      <w:r>
        <w:rPr>
          <w:rFonts w:hint="eastAsia" w:eastAsia="宋体"/>
          <w:lang w:eastAsia="zh-CN"/>
        </w:rPr>
        <w:t>“</w:t>
      </w:r>
      <w:r>
        <w:t>攸好德</w:t>
      </w:r>
      <w:r>
        <w:rPr>
          <w:rFonts w:hint="eastAsia" w:eastAsia="宋体"/>
          <w:lang w:eastAsia="zh-CN"/>
        </w:rPr>
        <w:t>”</w:t>
      </w:r>
      <w:r>
        <w:t>之</w:t>
      </w:r>
      <w:r>
        <w:rPr>
          <w:rFonts w:hint="eastAsia" w:eastAsia="宋体"/>
          <w:lang w:eastAsia="zh-CN"/>
        </w:rPr>
        <w:t>“</w:t>
      </w:r>
      <w:r>
        <w:t>好</w:t>
      </w:r>
      <w:r>
        <w:rPr>
          <w:rFonts w:hint="eastAsia" w:eastAsia="宋体"/>
          <w:lang w:eastAsia="zh-CN"/>
        </w:rPr>
        <w:t>”</w:t>
      </w:r>
      <w:r>
        <w:t>不知</w:t>
      </w:r>
      <w:r>
        <w:rPr>
          <w:rFonts w:hint="eastAsia" w:eastAsia="宋体"/>
          <w:lang w:eastAsia="zh-CN"/>
        </w:rPr>
        <w:t>“</w:t>
      </w:r>
      <w:r>
        <w:t>好</w:t>
      </w:r>
      <w:r>
        <w:rPr>
          <w:rFonts w:hint="eastAsia" w:eastAsia="宋体"/>
          <w:lang w:eastAsia="zh-CN"/>
        </w:rPr>
        <w:t>”</w:t>
      </w:r>
      <w:r>
        <w:t>讀去聲則</w:t>
      </w:r>
      <w:r>
        <w:rPr>
          <w:rFonts w:hint="eastAsia" w:eastAsia="宋体"/>
          <w:lang w:eastAsia="zh-CN"/>
        </w:rPr>
        <w:t>“</w:t>
      </w:r>
      <w:r>
        <w:t>無好德</w:t>
      </w:r>
      <w:r>
        <w:rPr>
          <w:rFonts w:hint="eastAsia" w:eastAsia="宋体"/>
          <w:lang w:eastAsia="zh-CN"/>
        </w:rPr>
        <w:t>”</w:t>
      </w:r>
      <w:r>
        <w:t>三</w:t>
      </w:r>
    </w:p>
    <w:p w14:paraId="14C2159E">
      <w:r>
        <w:t>字文理不貫，且</w:t>
      </w:r>
      <w:r>
        <w:rPr>
          <w:rFonts w:hint="eastAsia" w:eastAsia="宋体"/>
          <w:lang w:eastAsia="zh-CN"/>
        </w:rPr>
        <w:t>“</w:t>
      </w:r>
      <w:r>
        <w:t>咎</w:t>
      </w:r>
      <w:r>
        <w:rPr>
          <w:rFonts w:hint="eastAsia" w:eastAsia="宋体"/>
          <w:lang w:eastAsia="zh-CN"/>
        </w:rPr>
        <w:t>”</w:t>
      </w:r>
      <w:r>
        <w:t>訓爲</w:t>
      </w:r>
      <w:r>
        <w:rPr>
          <w:rFonts w:hint="eastAsia" w:eastAsia="宋体"/>
          <w:lang w:eastAsia="zh-CN"/>
        </w:rPr>
        <w:t>“</w:t>
      </w:r>
      <w:r>
        <w:t>惡</w:t>
      </w:r>
      <w:r>
        <w:rPr>
          <w:rFonts w:hint="eastAsia" w:eastAsia="宋体"/>
          <w:lang w:eastAsia="zh-CN"/>
        </w:rPr>
        <w:t>”</w:t>
      </w:r>
      <w:r>
        <w:t>，</w:t>
      </w:r>
      <w:r>
        <w:rPr>
          <w:rFonts w:hint="eastAsia" w:eastAsia="宋体"/>
          <w:lang w:eastAsia="zh-CN"/>
        </w:rPr>
        <w:t>“</w:t>
      </w:r>
      <w:r>
        <w:t>好</w:t>
      </w:r>
      <w:r>
        <w:rPr>
          <w:rFonts w:hint="eastAsia" w:eastAsia="宋体"/>
          <w:lang w:eastAsia="zh-CN"/>
        </w:rPr>
        <w:t>”</w:t>
      </w:r>
      <w:r>
        <w:t>與</w:t>
      </w:r>
      <w:r>
        <w:rPr>
          <w:rFonts w:hint="eastAsia" w:eastAsia="宋体"/>
          <w:lang w:eastAsia="zh-CN"/>
        </w:rPr>
        <w:t>“</w:t>
      </w:r>
      <w:r>
        <w:t>咎</w:t>
      </w:r>
      <w:r>
        <w:rPr>
          <w:rFonts w:hint="eastAsia" w:eastAsia="宋体"/>
          <w:lang w:eastAsia="zh-CN"/>
        </w:rPr>
        <w:t>”</w:t>
      </w:r>
      <w:r>
        <w:t>義正相對，</w:t>
      </w:r>
      <w:r>
        <w:rPr>
          <w:rFonts w:hint="eastAsia" w:eastAsia="宋体"/>
          <w:lang w:eastAsia="zh-CN"/>
        </w:rPr>
        <w:t>“</w:t>
      </w:r>
      <w:r>
        <w:t>無好</w:t>
      </w:r>
      <w:r>
        <w:rPr>
          <w:rFonts w:hint="eastAsia" w:eastAsia="宋体"/>
          <w:lang w:eastAsia="zh-CN"/>
        </w:rPr>
        <w:t>”</w:t>
      </w:r>
      <w:r>
        <w:t>與</w:t>
      </w:r>
      <w:r>
        <w:rPr>
          <w:rFonts w:hint="eastAsia" w:eastAsia="宋体"/>
          <w:lang w:eastAsia="zh-CN"/>
        </w:rPr>
        <w:t>“</w:t>
      </w:r>
      <w:r>
        <w:t>有好</w:t>
      </w:r>
      <w:r>
        <w:rPr>
          <w:rFonts w:hint="eastAsia" w:eastAsia="宋体"/>
          <w:lang w:eastAsia="zh-CN"/>
        </w:rPr>
        <w:t>”</w:t>
      </w:r>
      <w:r>
        <w:t>亦相對。若讀爲</w:t>
      </w:r>
      <w:r>
        <w:rPr>
          <w:rFonts w:hint="eastAsia" w:eastAsia="宋体"/>
          <w:lang w:eastAsia="zh-CN"/>
        </w:rPr>
        <w:t>“</w:t>
      </w:r>
      <w:r>
        <w:t>攸好德</w:t>
      </w:r>
      <w:r>
        <w:rPr>
          <w:rFonts w:hint="eastAsia" w:eastAsia="宋体"/>
          <w:lang w:eastAsia="zh-CN"/>
        </w:rPr>
        <w:t>”</w:t>
      </w:r>
      <w:r>
        <w:t>之</w:t>
      </w:r>
      <w:r>
        <w:rPr>
          <w:rFonts w:hint="eastAsia" w:eastAsia="宋体"/>
          <w:lang w:eastAsia="zh-CN"/>
        </w:rPr>
        <w:t>“</w:t>
      </w:r>
      <w:r>
        <w:t>好</w:t>
      </w:r>
      <w:r>
        <w:rPr>
          <w:rFonts w:hint="eastAsia" w:eastAsia="宋体"/>
          <w:lang w:eastAsia="zh-CN"/>
        </w:rPr>
        <w:t>”</w:t>
      </w:r>
      <w:r>
        <w:t>，則與上下文都</w:t>
      </w:r>
    </w:p>
    <w:p w14:paraId="3E4F88AD">
      <w:pPr>
        <w:rPr>
          <w:rFonts w:hint="eastAsia" w:eastAsia="宋体"/>
          <w:lang w:eastAsia="zh-CN"/>
        </w:rPr>
      </w:pPr>
      <w:r>
        <w:t>不相涉矣。又</w:t>
      </w:r>
      <w:r>
        <w:rPr>
          <w:rFonts w:hint="eastAsia" w:eastAsia="宋体"/>
          <w:lang w:eastAsia="zh-CN"/>
        </w:rPr>
        <w:t>“</w:t>
      </w:r>
      <w:r>
        <w:t>好</w:t>
      </w:r>
      <w:r>
        <w:rPr>
          <w:rFonts w:hint="eastAsia" w:eastAsia="宋体"/>
          <w:lang w:eastAsia="zh-CN"/>
        </w:rPr>
        <w:t>”</w:t>
      </w:r>
      <w:r>
        <w:t>與</w:t>
      </w:r>
      <w:r>
        <w:rPr>
          <w:rFonts w:hint="eastAsia" w:eastAsia="宋体"/>
          <w:lang w:eastAsia="zh-CN"/>
        </w:rPr>
        <w:t>“</w:t>
      </w:r>
      <w:r>
        <w:t>咎</w:t>
      </w:r>
      <w:r>
        <w:rPr>
          <w:rFonts w:hint="eastAsia" w:eastAsia="宋体"/>
          <w:lang w:eastAsia="zh-CN"/>
        </w:rPr>
        <w:t>”</w:t>
      </w:r>
      <w:r>
        <w:t>古音正協，</w:t>
      </w:r>
      <w:r>
        <w:rPr>
          <w:rFonts w:hint="eastAsia" w:eastAsia="宋体"/>
          <w:lang w:eastAsia="zh-CN"/>
        </w:rPr>
        <w:t>“</w:t>
      </w:r>
      <w:r>
        <w:t>五皇極</w:t>
      </w:r>
      <w:r>
        <w:rPr>
          <w:rFonts w:hint="eastAsia" w:eastAsia="宋体"/>
          <w:lang w:eastAsia="zh-CN"/>
        </w:rPr>
        <w:t>”</w:t>
      </w:r>
      <w:r>
        <w:t>一篇皆用韵之文，不應此三句獨不韵也。今從</w:t>
      </w:r>
      <w:r>
        <w:rPr>
          <w:rFonts w:hint="eastAsia" w:eastAsia="宋体"/>
          <w:lang w:eastAsia="zh-CN"/>
        </w:rPr>
        <w:t>《</w:t>
      </w:r>
      <w:r>
        <w:t>史記</w:t>
      </w:r>
      <w:r>
        <w:rPr>
          <w:rFonts w:hint="eastAsia" w:eastAsia="宋体"/>
          <w:lang w:eastAsia="zh-CN"/>
        </w:rPr>
        <w:t>》</w:t>
      </w:r>
      <w:r>
        <w:t>及鄭氏</w:t>
      </w:r>
      <w:r>
        <w:rPr>
          <w:rFonts w:hint="eastAsia" w:eastAsia="宋体"/>
          <w:lang w:eastAsia="zh-CN"/>
        </w:rPr>
        <w:t>《</w:t>
      </w:r>
      <w:r>
        <w:t>尚書注</w:t>
      </w:r>
      <w:r>
        <w:rPr>
          <w:rFonts w:hint="eastAsia" w:eastAsia="宋体"/>
          <w:lang w:eastAsia="zh-CN"/>
        </w:rPr>
        <w:t>》</w:t>
      </w:r>
    </w:p>
    <w:p w14:paraId="4801A578">
      <w:r>
        <w:rPr>
          <w:rFonts w:hint="eastAsia" w:eastAsia="宋体"/>
          <w:lang w:eastAsia="zh-CN"/>
        </w:rPr>
        <w:t>《</w:t>
      </w:r>
      <w:r>
        <w:t>釋文</w:t>
      </w:r>
      <w:r>
        <w:rPr>
          <w:rFonts w:hint="eastAsia" w:eastAsia="宋体"/>
          <w:lang w:eastAsia="zh-CN"/>
        </w:rPr>
        <w:t>》</w:t>
      </w:r>
      <w:r>
        <w:t>、</w:t>
      </w:r>
      <w:r>
        <w:rPr>
          <w:rFonts w:hint="eastAsia" w:eastAsia="宋体"/>
          <w:lang w:eastAsia="zh-CN"/>
        </w:rPr>
        <w:t>《</w:t>
      </w:r>
      <w:r>
        <w:t>正義</w:t>
      </w:r>
      <w:r>
        <w:rPr>
          <w:rFonts w:hint="eastAsia" w:eastAsia="宋体"/>
          <w:lang w:eastAsia="zh-CN"/>
        </w:rPr>
        <w:t>》</w:t>
      </w:r>
      <w:r>
        <w:t>訂正。</w:t>
      </w:r>
    </w:p>
    <w:p w14:paraId="0070B68E">
      <w:r>
        <w:t>好道</w:t>
      </w:r>
    </w:p>
    <w:p w14:paraId="7FAF2A2B">
      <w:r>
        <w:rPr>
          <w:rFonts w:hint="eastAsia" w:eastAsia="宋体"/>
          <w:lang w:eastAsia="zh-CN"/>
        </w:rPr>
        <w:t>“</w:t>
      </w:r>
      <w:r>
        <w:t>無有作好</w:t>
      </w:r>
      <w:r>
        <w:rPr>
          <w:rFonts w:hint="eastAsia" w:eastAsia="宋体"/>
          <w:lang w:eastAsia="zh-CN"/>
        </w:rPr>
        <w:t>”</w:t>
      </w:r>
      <w:r>
        <w:t>二句。</w:t>
      </w:r>
    </w:p>
    <w:p w14:paraId="129D61D6">
      <w:r>
        <w:t>皓壽</w:t>
      </w:r>
      <w:r>
        <w:rPr>
          <w:rFonts w:hint="eastAsia" w:eastAsia="宋体"/>
          <w:lang w:eastAsia="zh-CN"/>
        </w:rPr>
        <w:t>《</w:t>
      </w:r>
      <w:r>
        <w:t>大戴禮</w:t>
      </w:r>
      <w:r>
        <w:rPr>
          <w:rFonts w:hint="eastAsia" w:eastAsia="宋体"/>
          <w:lang w:eastAsia="zh-CN"/>
        </w:rPr>
        <w:t>•</w:t>
      </w:r>
      <w:r>
        <w:t>衞將軍文子</w:t>
      </w:r>
      <w:r>
        <w:rPr>
          <w:rFonts w:hint="eastAsia" w:eastAsia="宋体"/>
          <w:lang w:eastAsia="zh-CN"/>
        </w:rPr>
        <w:t>》</w:t>
      </w:r>
      <w:r>
        <w:t>篇</w:t>
      </w:r>
      <w:r>
        <w:rPr>
          <w:rFonts w:hint="eastAsia" w:eastAsia="宋体"/>
          <w:lang w:eastAsia="zh-CN"/>
        </w:rPr>
        <w:t>“</w:t>
      </w:r>
      <w:r>
        <w:t>常以皓皓</w:t>
      </w:r>
      <w:r>
        <w:rPr>
          <w:rFonts w:hint="eastAsia" w:eastAsia="宋体"/>
          <w:lang w:eastAsia="zh-CN"/>
        </w:rPr>
        <w:t>”</w:t>
      </w:r>
      <w:r>
        <w:t>二句。</w:t>
      </w:r>
    </w:p>
    <w:p w14:paraId="6ED9F6AB">
      <w:r>
        <w:t>道咎</w:t>
      </w:r>
    </w:p>
    <w:p w14:paraId="1CCC0517">
      <w:r>
        <w:rPr>
          <w:rFonts w:hint="eastAsia" w:eastAsia="宋体"/>
          <w:lang w:eastAsia="zh-CN"/>
        </w:rPr>
        <w:t>《</w:t>
      </w:r>
      <w:r>
        <w:t>勸學</w:t>
      </w:r>
      <w:r>
        <w:rPr>
          <w:rFonts w:hint="eastAsia" w:eastAsia="宋体"/>
          <w:lang w:eastAsia="zh-CN"/>
        </w:rPr>
        <w:t>》</w:t>
      </w:r>
      <w:r>
        <w:t>篇</w:t>
      </w:r>
      <w:r>
        <w:rPr>
          <w:rFonts w:hint="eastAsia" w:eastAsia="宋体"/>
          <w:lang w:eastAsia="zh-CN"/>
        </w:rPr>
        <w:t>“</w:t>
      </w:r>
      <w:r>
        <w:t>神莫大於化道</w:t>
      </w:r>
      <w:r>
        <w:rPr>
          <w:rFonts w:hint="eastAsia" w:eastAsia="宋体"/>
          <w:lang w:eastAsia="zh-CN"/>
        </w:rPr>
        <w:t>”</w:t>
      </w:r>
      <w:r>
        <w:t>二句。</w:t>
      </w:r>
    </w:p>
    <w:p w14:paraId="7E4AAD95">
      <w:r>
        <w:t>鳥獸</w:t>
      </w:r>
      <w:r>
        <w:rPr>
          <w:rFonts w:hint="eastAsia" w:eastAsia="宋体"/>
          <w:lang w:eastAsia="zh-CN"/>
        </w:rPr>
        <w:t>《</w:t>
      </w:r>
      <w:r>
        <w:t>禮記《曲禮上</w:t>
      </w:r>
      <w:r>
        <w:rPr>
          <w:rFonts w:hint="eastAsia" w:eastAsia="宋体"/>
          <w:lang w:eastAsia="zh-CN"/>
        </w:rPr>
        <w:t>》“</w:t>
      </w:r>
      <w:r>
        <w:t>嬰母能言</w:t>
      </w:r>
      <w:r>
        <w:rPr>
          <w:rFonts w:hint="eastAsia" w:eastAsia="宋体"/>
          <w:lang w:eastAsia="zh-CN"/>
        </w:rPr>
        <w:t>”</w:t>
      </w:r>
      <w:r>
        <w:t>四句。</w:t>
      </w:r>
    </w:p>
    <w:p w14:paraId="5517F22B">
      <w:r>
        <w:t>道手</w:t>
      </w:r>
    </w:p>
    <w:p w14:paraId="61C6FABE">
      <w:r>
        <w:rPr>
          <w:rFonts w:hint="eastAsia" w:eastAsia="宋体"/>
          <w:lang w:eastAsia="zh-CN"/>
        </w:rPr>
        <w:t>“</w:t>
      </w:r>
      <w:r>
        <w:t>遭先生於道</w:t>
      </w:r>
      <w:r>
        <w:rPr>
          <w:rFonts w:hint="eastAsia" w:eastAsia="宋体"/>
          <w:lang w:eastAsia="zh-CN"/>
        </w:rPr>
        <w:t>”</w:t>
      </w:r>
      <w:r>
        <w:t>三句。</w:t>
      </w:r>
    </w:p>
    <w:p w14:paraId="0257C455">
      <w:r>
        <w:t>飽手</w:t>
      </w:r>
    </w:p>
    <w:p w14:paraId="0B5A16E0">
      <w:r>
        <w:rPr>
          <w:rFonts w:hint="eastAsia" w:eastAsia="宋体"/>
          <w:lang w:eastAsia="zh-CN"/>
        </w:rPr>
        <w:t>“</w:t>
      </w:r>
      <w:r>
        <w:t>共食不飽</w:t>
      </w:r>
      <w:r>
        <w:rPr>
          <w:rFonts w:hint="eastAsia" w:eastAsia="宋体"/>
          <w:lang w:eastAsia="zh-CN"/>
        </w:rPr>
        <w:t>”</w:t>
      </w:r>
      <w:r>
        <w:t>二句。守復</w:t>
      </w:r>
    </w:p>
    <w:p w14:paraId="1755801D">
      <w:r>
        <w:t>考奥由</w:t>
      </w:r>
      <w:r>
        <w:rPr>
          <w:rFonts w:hint="eastAsia" w:eastAsia="宋体"/>
          <w:lang w:eastAsia="zh-CN"/>
        </w:rPr>
        <w:t>《</w:t>
      </w:r>
      <w:r>
        <w:t>禮運</w:t>
      </w:r>
      <w:r>
        <w:rPr>
          <w:rFonts w:hint="eastAsia" w:eastAsia="宋体"/>
          <w:lang w:eastAsia="zh-CN"/>
        </w:rPr>
        <w:t>》</w:t>
      </w:r>
      <w:r>
        <w:t>r鬼神以爲徒故事可守也</w:t>
      </w:r>
      <w:r>
        <w:rPr>
          <w:rFonts w:hint="eastAsia" w:eastAsia="宋体"/>
          <w:lang w:eastAsia="zh-CN"/>
        </w:rPr>
        <w:t>”</w:t>
      </w:r>
      <w:r>
        <w:t>十句。考守</w:t>
      </w:r>
    </w:p>
    <w:p w14:paraId="6815FD73">
      <w:r>
        <w:rPr>
          <w:rFonts w:hint="eastAsia" w:eastAsia="宋体"/>
          <w:lang w:eastAsia="zh-CN"/>
        </w:rPr>
        <w:t>“</w:t>
      </w:r>
      <w:r>
        <w:t>士以信相考</w:t>
      </w:r>
      <w:r>
        <w:rPr>
          <w:rFonts w:hint="eastAsia" w:eastAsia="宋体"/>
          <w:lang w:eastAsia="zh-CN"/>
        </w:rPr>
        <w:t>”</w:t>
      </w:r>
      <w:r>
        <w:t>二句。</w:t>
      </w:r>
    </w:p>
    <w:p w14:paraId="5DEB8768">
      <w:r>
        <w:t>道欲</w:t>
      </w:r>
    </w:p>
    <w:p w14:paraId="0AA421B1">
      <w:r>
        <w:rPr>
          <w:rFonts w:hint="eastAsia" w:eastAsia="宋体"/>
          <w:lang w:eastAsia="zh-CN"/>
        </w:rPr>
        <w:t>《</w:t>
      </w:r>
      <w:r>
        <w:t>樂記</w:t>
      </w:r>
      <w:r>
        <w:rPr>
          <w:rFonts w:hint="eastAsia" w:eastAsia="宋体"/>
          <w:lang w:eastAsia="zh-CN"/>
        </w:rPr>
        <w:t>》“</w:t>
      </w:r>
      <w:r>
        <w:t>君子樂得其道</w:t>
      </w:r>
      <w:r>
        <w:rPr>
          <w:rFonts w:hint="eastAsia" w:eastAsia="宋体"/>
          <w:lang w:eastAsia="zh-CN"/>
        </w:rPr>
        <w:t>”</w:t>
      </w:r>
      <w:r>
        <w:t>二</w:t>
      </w:r>
    </w:p>
    <w:p w14:paraId="3DD9034F">
      <w:r>
        <w:t>句。道道欲</w:t>
      </w:r>
    </w:p>
    <w:p w14:paraId="7136561D">
      <w:r>
        <w:rPr>
          <w:rFonts w:hint="eastAsia" w:eastAsia="宋体"/>
          <w:lang w:eastAsia="zh-CN"/>
        </w:rPr>
        <w:t>“</w:t>
      </w:r>
      <w:r>
        <w:t>獨樂其志</w:t>
      </w:r>
      <w:r>
        <w:rPr>
          <w:rFonts w:hint="eastAsia" w:eastAsia="宋体"/>
          <w:lang w:eastAsia="zh-CN"/>
        </w:rPr>
        <w:t>”</w:t>
      </w:r>
      <w:r>
        <w:t>四句。</w:t>
      </w:r>
    </w:p>
    <w:p w14:paraId="2240D208">
      <w:r>
        <w:t>讎保</w:t>
      </w:r>
      <w:r>
        <w:rPr>
          <w:rFonts w:hint="eastAsia" w:eastAsia="宋体"/>
          <w:lang w:eastAsia="zh-CN"/>
        </w:rPr>
        <w:t>《</w:t>
      </w:r>
      <w:r>
        <w:t>左傳+僖五年</w:t>
      </w:r>
      <w:r>
        <w:rPr>
          <w:rFonts w:hint="eastAsia" w:eastAsia="宋体"/>
          <w:lang w:eastAsia="zh-CN"/>
        </w:rPr>
        <w:t>》</w:t>
      </w:r>
      <w:r>
        <w:t>晉士蔿引所聞。州道廟草擾獸牡</w:t>
      </w:r>
    </w:p>
    <w:p w14:paraId="652B44ED">
      <w:r>
        <w:rPr>
          <w:rFonts w:hint="eastAsia" w:eastAsia="宋体"/>
          <w:lang w:eastAsia="zh-CN"/>
        </w:rPr>
        <w:t>《</w:t>
      </w:r>
      <w:r>
        <w:t>襄四年</w:t>
      </w:r>
      <w:r>
        <w:rPr>
          <w:rFonts w:hint="eastAsia" w:eastAsia="宋体"/>
          <w:lang w:eastAsia="zh-CN"/>
        </w:rPr>
        <w:t>》</w:t>
      </w:r>
      <w:r>
        <w:t>晉魏絳引虞箴。</w:t>
      </w:r>
    </w:p>
    <w:p w14:paraId="2D933F19">
      <w:r>
        <w:t>皋覺蹈憂</w:t>
      </w:r>
      <w:r>
        <w:rPr>
          <w:rFonts w:hint="eastAsia" w:eastAsia="宋体"/>
          <w:lang w:eastAsia="zh-CN"/>
        </w:rPr>
        <w:t>《</w:t>
      </w:r>
      <w:r>
        <w:t>哀</w:t>
      </w:r>
    </w:p>
    <w:p w14:paraId="2D38FF3E">
      <w:r>
        <w:t>二十一年</w:t>
      </w:r>
      <w:r>
        <w:rPr>
          <w:rFonts w:hint="eastAsia" w:eastAsia="宋体"/>
          <w:lang w:eastAsia="zh-CN"/>
        </w:rPr>
        <w:t>》</w:t>
      </w:r>
      <w:r>
        <w:t>齊人歌。</w:t>
      </w:r>
    </w:p>
    <w:p w14:paraId="1642659F">
      <w:r>
        <w:t>就憂狃咎</w:t>
      </w:r>
    </w:p>
    <w:p w14:paraId="6CD48579">
      <w:r>
        <w:rPr>
          <w:rFonts w:hint="eastAsia" w:eastAsia="宋体"/>
          <w:lang w:eastAsia="zh-CN"/>
        </w:rPr>
        <w:t>《</w:t>
      </w:r>
      <w:r>
        <w:t>晉語一</w:t>
      </w:r>
      <w:r>
        <w:rPr>
          <w:rFonts w:hint="eastAsia" w:eastAsia="宋体"/>
          <w:lang w:eastAsia="zh-CN"/>
        </w:rPr>
        <w:t>》</w:t>
      </w:r>
      <w:r>
        <w:t>郭偃引</w:t>
      </w:r>
      <w:r>
        <w:rPr>
          <w:rFonts w:hint="eastAsia" w:eastAsia="宋体"/>
          <w:lang w:eastAsia="zh-CN"/>
        </w:rPr>
        <w:t>《</w:t>
      </w:r>
      <w:r>
        <w:t>商銘</w:t>
      </w:r>
      <w:r>
        <w:rPr>
          <w:rFonts w:hint="eastAsia" w:eastAsia="宋体"/>
          <w:lang w:eastAsia="zh-CN"/>
        </w:rPr>
        <w:t>》</w:t>
      </w:r>
      <w:r>
        <w:t>。</w:t>
      </w:r>
    </w:p>
    <w:p w14:paraId="26FD8C84">
      <w:r>
        <w:t>狃咎</w:t>
      </w:r>
    </w:p>
    <w:p w14:paraId="2651DE7F">
      <w:r>
        <w:rPr>
          <w:rFonts w:hint="eastAsia" w:eastAsia="宋体"/>
          <w:lang w:eastAsia="zh-CN"/>
        </w:rPr>
        <w:t>《</w:t>
      </w:r>
      <w:r>
        <w:t>晉語三</w:t>
      </w:r>
      <w:r>
        <w:rPr>
          <w:rFonts w:hint="eastAsia" w:eastAsia="宋体"/>
          <w:lang w:eastAsia="zh-CN"/>
        </w:rPr>
        <w:t>》</w:t>
      </w:r>
      <w:r>
        <w:t>輿人誦。</w:t>
      </w:r>
    </w:p>
    <w:p w14:paraId="1D6A6A09">
      <w:r>
        <w:t>報臭</w:t>
      </w:r>
    </w:p>
    <w:p w14:paraId="0590B986">
      <w:r>
        <w:t>國人誦。</w:t>
      </w:r>
    </w:p>
    <w:p w14:paraId="10DA400A">
      <w:r>
        <w:t>考守</w:t>
      </w:r>
      <w:r>
        <w:rPr>
          <w:rFonts w:hint="eastAsia" w:eastAsia="宋体"/>
          <w:lang w:eastAsia="zh-CN"/>
        </w:rPr>
        <w:t>《</w:t>
      </w:r>
      <w:r>
        <w:t>越語下</w:t>
      </w:r>
      <w:r>
        <w:rPr>
          <w:rFonts w:hint="eastAsia" w:eastAsia="宋体"/>
          <w:lang w:eastAsia="zh-CN"/>
        </w:rPr>
        <w:t>》</w:t>
      </w:r>
      <w:r>
        <w:t>范蠡</w:t>
      </w:r>
    </w:p>
    <w:p w14:paraId="52652075">
      <w:r>
        <w:t>對王</w:t>
      </w:r>
      <w:r>
        <w:rPr>
          <w:rFonts w:hint="eastAsia" w:eastAsia="宋体"/>
          <w:lang w:eastAsia="zh-CN"/>
        </w:rPr>
        <w:t>“</w:t>
      </w:r>
      <w:r>
        <w:t>上帝不考</w:t>
      </w:r>
      <w:r>
        <w:rPr>
          <w:rFonts w:hint="eastAsia" w:eastAsia="宋体"/>
          <w:lang w:eastAsia="zh-CN"/>
        </w:rPr>
        <w:t>”</w:t>
      </w:r>
      <w:r>
        <w:t>二句。道牡道究</w:t>
      </w:r>
    </w:p>
    <w:p w14:paraId="1A1C2009">
      <w:r>
        <w:rPr>
          <w:rFonts w:hint="eastAsia" w:eastAsia="宋体"/>
          <w:lang w:eastAsia="zh-CN"/>
        </w:rPr>
        <w:t>“</w:t>
      </w:r>
      <w:r>
        <w:t>凡陳之道</w:t>
      </w:r>
      <w:r>
        <w:rPr>
          <w:rFonts w:hint="eastAsia" w:eastAsia="宋体"/>
          <w:lang w:eastAsia="zh-CN"/>
        </w:rPr>
        <w:t>”</w:t>
      </w:r>
      <w:r>
        <w:t>六句。</w:t>
      </w:r>
    </w:p>
    <w:p w14:paraId="4EEE1C39">
      <w:r>
        <w:t>奥竈</w:t>
      </w:r>
      <w:r>
        <w:rPr>
          <w:rFonts w:hint="eastAsia" w:eastAsia="宋体"/>
          <w:lang w:eastAsia="zh-CN"/>
        </w:rPr>
        <w:t>《</w:t>
      </w:r>
      <w:r>
        <w:t>論語</w:t>
      </w:r>
      <w:r>
        <w:rPr>
          <w:rFonts w:hint="eastAsia" w:eastAsia="宋体"/>
          <w:lang w:eastAsia="zh-CN"/>
        </w:rPr>
        <w:t>•</w:t>
      </w:r>
      <w:r>
        <w:t>八佾</w:t>
      </w:r>
      <w:r>
        <w:rPr>
          <w:rFonts w:hint="eastAsia" w:eastAsia="宋体"/>
          <w:lang w:eastAsia="zh-CN"/>
        </w:rPr>
        <w:t>》</w:t>
      </w:r>
      <w:r>
        <w:t>王孫賈問。</w:t>
      </w:r>
    </w:p>
    <w:p w14:paraId="65815582">
      <w:r>
        <w:t>【第548页】</w:t>
      </w:r>
    </w:p>
    <w:p w14:paraId="1430F697">
      <w:pPr>
        <w:rPr>
          <w:rFonts w:hint="eastAsia" w:eastAsia="宋体"/>
          <w:lang w:eastAsia="zh-CN"/>
        </w:rPr>
      </w:pPr>
      <w:r>
        <w:rPr>
          <w:rFonts w:hint="eastAsia" w:eastAsia="宋体"/>
          <w:lang w:eastAsia="zh-CN"/>
        </w:rPr>
        <w:t>《</w:t>
      </w:r>
      <w:r>
        <w:t>楚辭</w:t>
      </w:r>
      <w:r>
        <w:rPr>
          <w:rFonts w:hint="eastAsia" w:eastAsia="宋体"/>
          <w:lang w:eastAsia="zh-CN"/>
        </w:rPr>
        <w:t>》</w:t>
      </w:r>
    </w:p>
    <w:p w14:paraId="6AB2C709">
      <w:r>
        <w:t>好巧</w:t>
      </w:r>
    </w:p>
    <w:p w14:paraId="2CF69FE7">
      <w:r>
        <w:rPr>
          <w:rFonts w:hint="eastAsia" w:eastAsia="宋体"/>
          <w:lang w:eastAsia="zh-CN"/>
        </w:rPr>
        <w:t>《</w:t>
      </w:r>
      <w:r>
        <w:t>離騷</w:t>
      </w:r>
      <w:r>
        <w:rPr>
          <w:rFonts w:hint="eastAsia" w:eastAsia="宋体"/>
          <w:lang w:eastAsia="zh-CN"/>
        </w:rPr>
        <w:t>》</w:t>
      </w:r>
      <w:r>
        <w:t>。</w:t>
      </w:r>
    </w:p>
    <w:p w14:paraId="10027A8C">
      <w:r>
        <w:t>道考</w:t>
      </w:r>
      <w:r>
        <w:rPr>
          <w:rFonts w:hint="eastAsia" w:eastAsia="宋体"/>
          <w:lang w:eastAsia="zh-CN"/>
        </w:rPr>
        <w:t>《</w:t>
      </w:r>
      <w:r>
        <w:t>天問</w:t>
      </w:r>
      <w:r>
        <w:rPr>
          <w:rFonts w:hint="eastAsia" w:eastAsia="宋体"/>
          <w:lang w:eastAsia="zh-CN"/>
        </w:rPr>
        <w:t>》</w:t>
      </w:r>
      <w:r>
        <w:t>。</w:t>
      </w:r>
    </w:p>
    <w:p w14:paraId="0D64088F">
      <w:r>
        <w:t>首在守同上。嫂首同上。</w:t>
      </w:r>
    </w:p>
    <w:p w14:paraId="1B253E0A">
      <w:r>
        <w:t>仇讎保道</w:t>
      </w:r>
      <w:r>
        <w:rPr>
          <w:rFonts w:hint="eastAsia" w:eastAsia="宋体"/>
          <w:lang w:eastAsia="zh-CN"/>
        </w:rPr>
        <w:t>《</w:t>
      </w:r>
      <w:r>
        <w:t>九章。惜誦</w:t>
      </w:r>
      <w:r>
        <w:rPr>
          <w:rFonts w:hint="eastAsia" w:eastAsia="宋体"/>
          <w:lang w:eastAsia="zh-CN"/>
        </w:rPr>
        <w:t>》</w:t>
      </w:r>
      <w:r>
        <w:t>。</w:t>
      </w:r>
    </w:p>
    <w:p w14:paraId="49B2BD67">
      <w:r>
        <w:t>好</w:t>
      </w:r>
    </w:p>
    <w:p w14:paraId="7C46449B">
      <w:r>
        <w:t>就同上。道醜</w:t>
      </w:r>
    </w:p>
    <w:p w14:paraId="2E15BF30">
      <w:r>
        <w:rPr>
          <w:rFonts w:hint="eastAsia" w:eastAsia="宋体"/>
          <w:lang w:eastAsia="zh-CN"/>
        </w:rPr>
        <w:t>《</w:t>
      </w:r>
      <w:r>
        <w:t>橘頌</w:t>
      </w:r>
      <w:r>
        <w:rPr>
          <w:rFonts w:hint="eastAsia" w:eastAsia="宋体"/>
          <w:lang w:eastAsia="zh-CN"/>
        </w:rPr>
        <w:t>》</w:t>
      </w:r>
      <w:r>
        <w:t>。無</w:t>
      </w:r>
      <w:r>
        <w:rPr>
          <w:rFonts w:hint="eastAsia" w:eastAsia="宋体"/>
          <w:lang w:eastAsia="zh-CN"/>
        </w:rPr>
        <w:t>“</w:t>
      </w:r>
      <w:r>
        <w:t>道</w:t>
      </w:r>
      <w:r>
        <w:rPr>
          <w:rFonts w:hint="eastAsia" w:eastAsia="宋体"/>
          <w:lang w:eastAsia="zh-CN"/>
        </w:rPr>
        <w:t>”</w:t>
      </w:r>
      <w:r>
        <w:t>字者非。秀霤畜囿</w:t>
      </w:r>
      <w:r>
        <w:rPr>
          <w:rFonts w:hint="eastAsia" w:eastAsia="宋体"/>
          <w:lang w:eastAsia="zh-CN"/>
        </w:rPr>
        <w:t>《</w:t>
      </w:r>
      <w:r>
        <w:t>大招</w:t>
      </w:r>
      <w:r>
        <w:rPr>
          <w:rFonts w:hint="eastAsia" w:eastAsia="宋体"/>
          <w:lang w:eastAsia="zh-CN"/>
        </w:rPr>
        <w:t>》</w:t>
      </w:r>
      <w:r>
        <w:t>。</w:t>
      </w:r>
    </w:p>
    <w:p w14:paraId="363B2E71">
      <w:pPr>
        <w:rPr>
          <w:rFonts w:hint="eastAsia" w:eastAsia="宋体"/>
          <w:lang w:eastAsia="zh-CN"/>
        </w:rPr>
      </w:pPr>
      <w:r>
        <w:rPr>
          <w:rFonts w:hint="eastAsia" w:eastAsia="宋体"/>
          <w:lang w:eastAsia="zh-CN"/>
        </w:rPr>
        <w:t>《</w:t>
      </w:r>
      <w:r>
        <w:t>詩經</w:t>
      </w:r>
      <w:r>
        <w:rPr>
          <w:rFonts w:hint="eastAsia" w:eastAsia="宋体"/>
          <w:lang w:eastAsia="zh-CN"/>
        </w:rPr>
        <w:t>》</w:t>
      </w:r>
    </w:p>
    <w:p w14:paraId="2DB2C16B">
      <w:r>
        <w:t>鞫覆育毒</w:t>
      </w:r>
      <w:r>
        <w:rPr>
          <w:rFonts w:hint="eastAsia" w:eastAsia="宋体"/>
          <w:lang w:eastAsia="zh-CN"/>
        </w:rPr>
        <w:t>《</w:t>
      </w:r>
      <w:r>
        <w:t>谷風</w:t>
      </w:r>
      <w:r>
        <w:rPr>
          <w:rFonts w:hint="eastAsia" w:eastAsia="宋体"/>
          <w:lang w:eastAsia="zh-CN"/>
        </w:rPr>
        <w:t>》</w:t>
      </w:r>
      <w:r>
        <w:t>五章。</w:t>
      </w:r>
    </w:p>
    <w:p w14:paraId="3C90EC71">
      <w:r>
        <w:t>祝六告</w:t>
      </w:r>
      <w:r>
        <w:rPr>
          <w:rFonts w:hint="eastAsia" w:eastAsia="宋体"/>
          <w:lang w:eastAsia="zh-CN"/>
        </w:rPr>
        <w:t>《</w:t>
      </w:r>
      <w:r>
        <w:t>干旄</w:t>
      </w:r>
      <w:r>
        <w:rPr>
          <w:rFonts w:hint="eastAsia" w:eastAsia="宋体"/>
          <w:lang w:eastAsia="zh-CN"/>
        </w:rPr>
        <w:t>》</w:t>
      </w:r>
      <w:r>
        <w:t>三章。</w:t>
      </w:r>
    </w:p>
    <w:p w14:paraId="4025FD92">
      <w:r>
        <w:t>陸軸宿告</w:t>
      </w:r>
    </w:p>
    <w:p w14:paraId="13797E83">
      <w:r>
        <w:rPr>
          <w:rFonts w:hint="eastAsia" w:eastAsia="宋体"/>
          <w:lang w:eastAsia="zh-CN"/>
        </w:rPr>
        <w:t>《</w:t>
      </w:r>
      <w:r>
        <w:t>考槃</w:t>
      </w:r>
      <w:r>
        <w:rPr>
          <w:rFonts w:hint="eastAsia" w:eastAsia="宋体"/>
          <w:lang w:eastAsia="zh-CN"/>
        </w:rPr>
        <w:t>》</w:t>
      </w:r>
      <w:r>
        <w:t>三章。</w:t>
      </w:r>
    </w:p>
    <w:p w14:paraId="36F7BE21">
      <w:r>
        <w:t>告鞠</w:t>
      </w:r>
    </w:p>
    <w:p w14:paraId="710A8072">
      <w:r>
        <w:rPr>
          <w:rFonts w:hint="eastAsia" w:eastAsia="宋体"/>
          <w:lang w:eastAsia="zh-CN"/>
        </w:rPr>
        <w:t>《</w:t>
      </w:r>
      <w:r>
        <w:t>南山</w:t>
      </w:r>
      <w:r>
        <w:rPr>
          <w:rFonts w:hint="eastAsia" w:eastAsia="宋体"/>
          <w:lang w:eastAsia="zh-CN"/>
        </w:rPr>
        <w:t>》</w:t>
      </w:r>
      <w:r>
        <w:t>三章。</w:t>
      </w:r>
    </w:p>
    <w:p w14:paraId="4403C694">
      <w:r>
        <w:t>匊篤</w:t>
      </w:r>
      <w:r>
        <w:rPr>
          <w:rFonts w:hint="eastAsia" w:eastAsia="宋体"/>
          <w:lang w:eastAsia="zh-CN"/>
        </w:rPr>
        <w:t>《</w:t>
      </w:r>
      <w:r>
        <w:t>椒聊</w:t>
      </w:r>
      <w:r>
        <w:rPr>
          <w:rFonts w:hint="eastAsia" w:eastAsia="宋体"/>
          <w:lang w:eastAsia="zh-CN"/>
        </w:rPr>
        <w:t>》</w:t>
      </w:r>
      <w:r>
        <w:t>二章。</w:t>
      </w:r>
    </w:p>
    <w:p w14:paraId="7235AF5D">
      <w:pPr>
        <w:rPr>
          <w:rFonts w:hint="eastAsia" w:eastAsia="宋体"/>
          <w:lang w:eastAsia="zh-CN"/>
        </w:rPr>
      </w:pPr>
      <w:r>
        <w:t>六燠</w:t>
      </w:r>
      <w:r>
        <w:rPr>
          <w:rFonts w:hint="eastAsia" w:eastAsia="宋体"/>
          <w:lang w:eastAsia="zh-CN"/>
        </w:rPr>
        <w:t>《</w:t>
      </w:r>
    </w:p>
    <w:p w14:paraId="0436FAC4">
      <w:r>
        <w:t>無衣</w:t>
      </w:r>
      <w:r>
        <w:rPr>
          <w:rFonts w:hint="eastAsia" w:eastAsia="宋体"/>
          <w:lang w:eastAsia="zh-CN"/>
        </w:rPr>
        <w:t>》</w:t>
      </w:r>
      <w:r>
        <w:t>二章。</w:t>
      </w:r>
    </w:p>
    <w:p w14:paraId="4300ABAF">
      <w:r>
        <w:t>薁菽</w:t>
      </w:r>
    </w:p>
    <w:p w14:paraId="0E0C25F7">
      <w:r>
        <w:rPr>
          <w:rFonts w:hint="eastAsia" w:eastAsia="宋体"/>
          <w:lang w:eastAsia="zh-CN"/>
        </w:rPr>
        <w:t>《</w:t>
      </w:r>
      <w:r>
        <w:t>七月</w:t>
      </w:r>
      <w:r>
        <w:rPr>
          <w:rFonts w:hint="eastAsia" w:eastAsia="宋体"/>
          <w:lang w:eastAsia="zh-CN"/>
        </w:rPr>
        <w:t>》</w:t>
      </w:r>
      <w:r>
        <w:t>六章。</w:t>
      </w:r>
    </w:p>
    <w:p w14:paraId="6E2BCDAF">
      <w:r>
        <w:t>陸復宿</w:t>
      </w:r>
    </w:p>
    <w:p w14:paraId="25BA3590">
      <w:r>
        <w:rPr>
          <w:rFonts w:hint="eastAsia" w:eastAsia="宋体"/>
          <w:lang w:eastAsia="zh-CN"/>
        </w:rPr>
        <w:t>《</w:t>
      </w:r>
      <w:r>
        <w:t>九罭</w:t>
      </w:r>
      <w:r>
        <w:rPr>
          <w:rFonts w:hint="eastAsia" w:eastAsia="宋体"/>
          <w:lang w:eastAsia="zh-CN"/>
        </w:rPr>
        <w:t>》</w:t>
      </w:r>
      <w:r>
        <w:t>三章。</w:t>
      </w:r>
    </w:p>
    <w:p w14:paraId="5895BB13">
      <w:r>
        <w:t>蓫宿畜復</w:t>
      </w:r>
      <w:r>
        <w:rPr>
          <w:rFonts w:hint="eastAsia" w:eastAsia="宋体"/>
          <w:lang w:eastAsia="zh-CN"/>
        </w:rPr>
        <w:t>《</w:t>
      </w:r>
      <w:r>
        <w:t>我行</w:t>
      </w:r>
    </w:p>
    <w:p w14:paraId="3D362407">
      <w:r>
        <w:t>其野</w:t>
      </w:r>
      <w:r>
        <w:rPr>
          <w:rFonts w:hint="eastAsia" w:eastAsia="宋体"/>
          <w:lang w:eastAsia="zh-CN"/>
        </w:rPr>
        <w:t>》</w:t>
      </w:r>
      <w:r>
        <w:t>二章。</w:t>
      </w:r>
    </w:p>
    <w:p w14:paraId="2FF4AF0C">
      <w:r>
        <w:t>鞫畜育復腹</w:t>
      </w:r>
    </w:p>
    <w:p w14:paraId="3EC0EB09">
      <w:r>
        <w:rPr>
          <w:rFonts w:hint="eastAsia" w:eastAsia="宋体"/>
          <w:lang w:eastAsia="zh-CN"/>
        </w:rPr>
        <w:t>《</w:t>
      </w:r>
      <w:r>
        <w:t>蓼莪</w:t>
      </w:r>
      <w:r>
        <w:rPr>
          <w:rFonts w:hint="eastAsia" w:eastAsia="宋体"/>
          <w:lang w:eastAsia="zh-CN"/>
        </w:rPr>
        <w:t>》</w:t>
      </w:r>
      <w:r>
        <w:t>四章。</w:t>
      </w:r>
    </w:p>
    <w:p w14:paraId="256B3A30">
      <w:r>
        <w:t>奥蹙菽戚宿覆</w:t>
      </w:r>
      <w:r>
        <w:rPr>
          <w:rFonts w:hint="eastAsia" w:eastAsia="宋体"/>
          <w:lang w:eastAsia="zh-CN"/>
        </w:rPr>
        <w:t>《</w:t>
      </w:r>
      <w:r>
        <w:t>小明</w:t>
      </w:r>
      <w:r>
        <w:rPr>
          <w:rFonts w:hint="eastAsia" w:eastAsia="宋体"/>
          <w:lang w:eastAsia="zh-CN"/>
        </w:rPr>
        <w:t>》</w:t>
      </w:r>
      <w:r>
        <w:t>三章。</w:t>
      </w:r>
    </w:p>
    <w:p w14:paraId="5EF0396A">
      <w:r>
        <w:t>菽菽</w:t>
      </w:r>
    </w:p>
    <w:p w14:paraId="282C0428">
      <w:r>
        <w:rPr>
          <w:rFonts w:hint="eastAsia" w:eastAsia="宋体"/>
          <w:lang w:eastAsia="zh-CN"/>
        </w:rPr>
        <w:t>《</w:t>
      </w:r>
      <w:r>
        <w:t>采菽</w:t>
      </w:r>
      <w:r>
        <w:rPr>
          <w:rFonts w:hint="eastAsia" w:eastAsia="宋体"/>
          <w:lang w:eastAsia="zh-CN"/>
        </w:rPr>
        <w:t>》</w:t>
      </w:r>
      <w:r>
        <w:t>一章。夙育</w:t>
      </w:r>
    </w:p>
    <w:p w14:paraId="503B2995">
      <w:r>
        <w:t>稷</w:t>
      </w:r>
      <w:r>
        <w:rPr>
          <w:rFonts w:hint="eastAsia" w:eastAsia="宋体"/>
          <w:lang w:eastAsia="zh-CN"/>
        </w:rPr>
        <w:t>《</w:t>
      </w:r>
      <w:r>
        <w:t>生民</w:t>
      </w:r>
      <w:r>
        <w:rPr>
          <w:rFonts w:hint="eastAsia" w:eastAsia="宋体"/>
          <w:lang w:eastAsia="zh-CN"/>
        </w:rPr>
        <w:t>》</w:t>
      </w:r>
      <w:r>
        <w:t>一章。</w:t>
      </w:r>
    </w:p>
    <w:p w14:paraId="78940178">
      <w:r>
        <w:t>俶告</w:t>
      </w:r>
    </w:p>
    <w:p w14:paraId="131AE4DA">
      <w:r>
        <w:rPr>
          <w:rFonts w:hint="eastAsia" w:eastAsia="宋体"/>
          <w:lang w:eastAsia="zh-CN"/>
        </w:rPr>
        <w:t>《</w:t>
      </w:r>
      <w:r>
        <w:t>既醉</w:t>
      </w:r>
      <w:r>
        <w:rPr>
          <w:rFonts w:hint="eastAsia" w:eastAsia="宋体"/>
          <w:lang w:eastAsia="zh-CN"/>
        </w:rPr>
        <w:t>》</w:t>
      </w:r>
      <w:r>
        <w:t>三章。</w:t>
      </w:r>
    </w:p>
    <w:p w14:paraId="28E37E2A">
      <w:r>
        <w:t>迪復毒</w:t>
      </w:r>
    </w:p>
    <w:p w14:paraId="4E9F7D49">
      <w:r>
        <w:rPr>
          <w:rFonts w:hint="eastAsia" w:eastAsia="宋体"/>
          <w:lang w:eastAsia="zh-CN"/>
        </w:rPr>
        <w:t>《</w:t>
      </w:r>
      <w:r>
        <w:t>桑柔</w:t>
      </w:r>
      <w:r>
        <w:rPr>
          <w:rFonts w:hint="eastAsia" w:eastAsia="宋体"/>
          <w:lang w:eastAsia="zh-CN"/>
        </w:rPr>
        <w:t>》</w:t>
      </w:r>
      <w:r>
        <w:t>十一章。</w:t>
      </w:r>
    </w:p>
    <w:p w14:paraId="217FFEB7">
      <w:r>
        <w:t>肅穆</w:t>
      </w:r>
      <w:r>
        <w:rPr>
          <w:rFonts w:hint="eastAsia" w:eastAsia="宋体"/>
          <w:lang w:eastAsia="zh-CN"/>
        </w:rPr>
        <w:t>《</w:t>
      </w:r>
      <w:r>
        <w:t>雝</w:t>
      </w:r>
      <w:r>
        <w:rPr>
          <w:rFonts w:hint="eastAsia" w:eastAsia="宋体"/>
          <w:lang w:eastAsia="zh-CN"/>
        </w:rPr>
        <w:t>》</w:t>
      </w:r>
      <w:r>
        <w:t>。</w:t>
      </w:r>
    </w:p>
    <w:p w14:paraId="2D25D72B">
      <w:r>
        <w:t>羣經</w:t>
      </w:r>
    </w:p>
    <w:p w14:paraId="69EB95A4">
      <w:r>
        <w:t>復夙</w:t>
      </w:r>
    </w:p>
    <w:p w14:paraId="272E0446">
      <w:r>
        <w:rPr>
          <w:rFonts w:hint="eastAsia" w:eastAsia="宋体"/>
          <w:lang w:eastAsia="zh-CN"/>
        </w:rPr>
        <w:t>《</w:t>
      </w:r>
      <w:r>
        <w:t>易+解</w:t>
      </w:r>
      <w:r>
        <w:rPr>
          <w:rFonts w:hint="eastAsia" w:eastAsia="宋体"/>
          <w:lang w:eastAsia="zh-CN"/>
        </w:rPr>
        <w:t>•</w:t>
      </w:r>
      <w:r>
        <w:t>彖辭</w:t>
      </w:r>
      <w:r>
        <w:rPr>
          <w:rFonts w:hint="eastAsia" w:eastAsia="宋体"/>
          <w:lang w:eastAsia="zh-CN"/>
        </w:rPr>
        <w:t>》</w:t>
      </w:r>
      <w:r>
        <w:t>。</w:t>
      </w:r>
    </w:p>
    <w:p w14:paraId="5660CAF1">
      <w:r>
        <w:t>復輹目</w:t>
      </w:r>
      <w:r>
        <w:rPr>
          <w:rFonts w:hint="eastAsia" w:eastAsia="宋体"/>
          <w:lang w:eastAsia="zh-CN"/>
        </w:rPr>
        <w:t>《</w:t>
      </w:r>
      <w:r>
        <w:t>小畜</w:t>
      </w:r>
      <w:r>
        <w:rPr>
          <w:rFonts w:hint="eastAsia" w:eastAsia="宋体"/>
          <w:lang w:eastAsia="zh-CN"/>
        </w:rPr>
        <w:t>•</w:t>
      </w:r>
      <w:r>
        <w:t>九二</w:t>
      </w:r>
      <w:r>
        <w:rPr>
          <w:rFonts w:hint="eastAsia" w:eastAsia="宋体"/>
          <w:lang w:eastAsia="zh-CN"/>
        </w:rPr>
        <w:t>》</w:t>
      </w:r>
      <w:r>
        <w:t>、</w:t>
      </w:r>
      <w:r>
        <w:rPr>
          <w:rFonts w:hint="eastAsia" w:eastAsia="宋体"/>
          <w:lang w:eastAsia="zh-CN"/>
        </w:rPr>
        <w:t>《</w:t>
      </w:r>
      <w:r>
        <w:t>九三</w:t>
      </w:r>
      <w:r>
        <w:rPr>
          <w:rFonts w:hint="eastAsia" w:eastAsia="宋体"/>
          <w:lang w:eastAsia="zh-CN"/>
        </w:rPr>
        <w:t>》</w:t>
      </w:r>
      <w:r>
        <w:t>。肉毒</w:t>
      </w:r>
      <w:r>
        <w:rPr>
          <w:rFonts w:hint="eastAsia" w:eastAsia="宋体"/>
          <w:lang w:eastAsia="zh-CN"/>
        </w:rPr>
        <w:t>《</w:t>
      </w:r>
      <w:r>
        <w:t>噬嗑《六三</w:t>
      </w:r>
      <w:r>
        <w:rPr>
          <w:rFonts w:hint="eastAsia" w:eastAsia="宋体"/>
          <w:lang w:eastAsia="zh-CN"/>
        </w:rPr>
        <w:t>》</w:t>
      </w:r>
      <w:r>
        <w:t>。</w:t>
      </w:r>
    </w:p>
    <w:p w14:paraId="24E380D5">
      <w:r>
        <w:t>輹逐牿</w:t>
      </w:r>
    </w:p>
    <w:p w14:paraId="05565327">
      <w:r>
        <w:t>九二</w:t>
      </w:r>
      <w:r>
        <w:rPr>
          <w:rFonts w:hint="eastAsia" w:eastAsia="宋体"/>
          <w:lang w:eastAsia="zh-CN"/>
        </w:rPr>
        <w:t>》</w:t>
      </w:r>
      <w:r>
        <w:t>、</w:t>
      </w:r>
      <w:r>
        <w:rPr>
          <w:rFonts w:hint="eastAsia" w:eastAsia="宋体"/>
          <w:lang w:eastAsia="zh-CN"/>
        </w:rPr>
        <w:t>《</w:t>
      </w:r>
      <w:r>
        <w:t>九三</w:t>
      </w:r>
      <w:r>
        <w:rPr>
          <w:rFonts w:hint="eastAsia" w:eastAsia="宋体"/>
          <w:lang w:eastAsia="zh-CN"/>
        </w:rPr>
        <w:t>》</w:t>
      </w:r>
      <w:r>
        <w:t>、</w:t>
      </w:r>
      <w:r>
        <w:rPr>
          <w:rFonts w:hint="eastAsia" w:eastAsia="宋体"/>
          <w:lang w:eastAsia="zh-CN"/>
        </w:rPr>
        <w:t>《</w:t>
      </w:r>
      <w:r>
        <w:t>六四</w:t>
      </w:r>
      <w:r>
        <w:rPr>
          <w:rFonts w:hint="eastAsia" w:eastAsia="宋体"/>
          <w:lang w:eastAsia="zh-CN"/>
        </w:rPr>
        <w:t>》</w:t>
      </w:r>
      <w:r>
        <w:t>。逐復</w:t>
      </w:r>
      <w:r>
        <w:rPr>
          <w:rFonts w:hint="eastAsia" w:eastAsia="宋体"/>
          <w:lang w:eastAsia="zh-CN"/>
        </w:rPr>
        <w:t>《</w:t>
      </w:r>
      <w:r>
        <w:t>睽。初九</w:t>
      </w:r>
      <w:r>
        <w:rPr>
          <w:rFonts w:hint="eastAsia" w:eastAsia="宋体"/>
          <w:lang w:eastAsia="zh-CN"/>
        </w:rPr>
        <w:t>》</w:t>
      </w:r>
      <w:r>
        <w:t>。</w:t>
      </w:r>
    </w:p>
    <w:p w14:paraId="7FCDE5CE">
      <w:r>
        <w:t>陸復育</w:t>
      </w:r>
      <w:r>
        <w:rPr>
          <w:rFonts w:hint="eastAsia" w:eastAsia="宋体"/>
          <w:lang w:eastAsia="zh-CN"/>
        </w:rPr>
        <w:t>《</w:t>
      </w:r>
      <w:r>
        <w:t>漸</w:t>
      </w:r>
      <w:r>
        <w:rPr>
          <w:rFonts w:hint="eastAsia" w:eastAsia="宋体"/>
          <w:lang w:eastAsia="zh-CN"/>
        </w:rPr>
        <w:t>•</w:t>
      </w:r>
      <w:r>
        <w:t>九三</w:t>
      </w:r>
      <w:r>
        <w:rPr>
          <w:rFonts w:hint="eastAsia" w:eastAsia="宋体"/>
          <w:lang w:eastAsia="zh-CN"/>
        </w:rPr>
        <w:t>》</w:t>
      </w:r>
      <w:r>
        <w:t>。</w:t>
      </w:r>
    </w:p>
    <w:p w14:paraId="2F671B83">
      <w:r>
        <w:t>復孰</w:t>
      </w:r>
    </w:p>
    <w:p w14:paraId="40E25016">
      <w:r>
        <w:t>禮記</w:t>
      </w:r>
      <w:r>
        <w:rPr>
          <w:rFonts w:hint="eastAsia" w:eastAsia="宋体"/>
          <w:lang w:eastAsia="zh-CN"/>
        </w:rPr>
        <w:t>•</w:t>
      </w:r>
      <w:r>
        <w:t>禮運</w:t>
      </w:r>
      <w:r>
        <w:rPr>
          <w:rFonts w:hint="eastAsia" w:eastAsia="宋体"/>
          <w:lang w:eastAsia="zh-CN"/>
        </w:rPr>
        <w:t>》“</w:t>
      </w:r>
      <w:r>
        <w:t>升屋而號</w:t>
      </w:r>
      <w:r>
        <w:rPr>
          <w:rFonts w:hint="eastAsia" w:eastAsia="宋体"/>
          <w:lang w:eastAsia="zh-CN"/>
        </w:rPr>
        <w:t>”</w:t>
      </w:r>
      <w:r>
        <w:t>三句。</w:t>
      </w:r>
    </w:p>
    <w:p w14:paraId="01C987EC">
      <w:r>
        <w:t>目腹復</w:t>
      </w:r>
      <w:r>
        <w:rPr>
          <w:rFonts w:hint="eastAsia" w:eastAsia="宋体"/>
          <w:lang w:eastAsia="zh-CN"/>
        </w:rPr>
        <w:t>《</w:t>
      </w:r>
      <w:r>
        <w:t>左傳</w:t>
      </w:r>
      <w:r>
        <w:rPr>
          <w:rFonts w:hint="eastAsia" w:eastAsia="宋体"/>
          <w:lang w:eastAsia="zh-CN"/>
        </w:rPr>
        <w:t>•</w:t>
      </w:r>
      <w:r>
        <w:t>宣二年</w:t>
      </w:r>
      <w:r>
        <w:rPr>
          <w:rFonts w:hint="eastAsia" w:eastAsia="宋体"/>
          <w:lang w:eastAsia="zh-CN"/>
        </w:rPr>
        <w:t>》</w:t>
      </w:r>
      <w:r>
        <w:t>宋城者謳。䠞目</w:t>
      </w:r>
      <w:r>
        <w:rPr>
          <w:rFonts w:hint="eastAsia" w:eastAsia="宋体"/>
          <w:lang w:eastAsia="zh-CN"/>
        </w:rPr>
        <w:t>《</w:t>
      </w:r>
      <w:r>
        <w:t>成十六年</w:t>
      </w:r>
      <w:r>
        <w:rPr>
          <w:rFonts w:hint="eastAsia" w:eastAsia="宋体"/>
          <w:lang w:eastAsia="zh-CN"/>
        </w:rPr>
        <w:t>》</w:t>
      </w:r>
      <w:r>
        <w:t>晉及楚戰筮辭。</w:t>
      </w:r>
    </w:p>
    <w:p w14:paraId="099FAD54">
      <w:r>
        <w:t>【第549页】</w:t>
      </w:r>
    </w:p>
    <w:p w14:paraId="74CA4E15">
      <w:pPr>
        <w:rPr>
          <w:rFonts w:hint="eastAsia" w:eastAsia="宋体"/>
          <w:lang w:eastAsia="zh-CN"/>
        </w:rPr>
      </w:pPr>
      <w:r>
        <w:rPr>
          <w:rFonts w:hint="eastAsia" w:eastAsia="宋体"/>
          <w:lang w:eastAsia="zh-CN"/>
        </w:rPr>
        <w:t>《</w:t>
      </w:r>
      <w:r>
        <w:t>楚辭</w:t>
      </w:r>
      <w:r>
        <w:rPr>
          <w:rFonts w:hint="eastAsia" w:eastAsia="宋体"/>
          <w:lang w:eastAsia="zh-CN"/>
        </w:rPr>
        <w:t>》</w:t>
      </w:r>
    </w:p>
    <w:p w14:paraId="3E34C6A8">
      <w:r>
        <w:t>育腹</w:t>
      </w:r>
      <w:r>
        <w:rPr>
          <w:rFonts w:hint="eastAsia" w:eastAsia="宋体"/>
          <w:lang w:eastAsia="zh-CN"/>
        </w:rPr>
        <w:t>《</w:t>
      </w:r>
      <w:r>
        <w:t>天問</w:t>
      </w:r>
      <w:r>
        <w:rPr>
          <w:rFonts w:hint="eastAsia" w:eastAsia="宋体"/>
          <w:lang w:eastAsia="zh-CN"/>
        </w:rPr>
        <w:t>》</w:t>
      </w:r>
      <w:r>
        <w:t>。</w:t>
      </w:r>
    </w:p>
    <w:p w14:paraId="4780C22E">
      <w:r>
        <w:t>竺燠同上。</w:t>
      </w:r>
    </w:p>
    <w:p w14:paraId="6FBFF05E">
      <w:r>
        <w:t>復慼</w:t>
      </w:r>
    </w:p>
    <w:p w14:paraId="7E957C70">
      <w:r>
        <w:rPr>
          <w:rFonts w:hint="eastAsia" w:eastAsia="宋体"/>
          <w:lang w:eastAsia="zh-CN"/>
        </w:rPr>
        <w:t>《</w:t>
      </w:r>
      <w:r>
        <w:t>九章。哀郢</w:t>
      </w:r>
      <w:r>
        <w:rPr>
          <w:rFonts w:hint="eastAsia" w:eastAsia="宋体"/>
          <w:lang w:eastAsia="zh-CN"/>
        </w:rPr>
        <w:t>》</w:t>
      </w:r>
      <w:r>
        <w:t>。</w:t>
      </w:r>
    </w:p>
    <w:p w14:paraId="77E7CEDB">
      <w:r>
        <w:t>宵弟二十一平上去入</w:t>
      </w:r>
    </w:p>
    <w:p w14:paraId="54BDB270">
      <w:pPr>
        <w:rPr>
          <w:rFonts w:hint="eastAsia" w:eastAsia="宋体"/>
          <w:lang w:eastAsia="zh-CN"/>
        </w:rPr>
      </w:pPr>
      <w:r>
        <w:rPr>
          <w:rFonts w:hint="eastAsia" w:eastAsia="宋体"/>
          <w:lang w:eastAsia="zh-CN"/>
        </w:rPr>
        <w:t>《</w:t>
      </w:r>
      <w:r>
        <w:t>詩經</w:t>
      </w:r>
      <w:r>
        <w:rPr>
          <w:rFonts w:hint="eastAsia" w:eastAsia="宋体"/>
          <w:lang w:eastAsia="zh-CN"/>
        </w:rPr>
        <w:t>》</w:t>
      </w:r>
    </w:p>
    <w:p w14:paraId="7DFB6666">
      <w:r>
        <w:t>芼樂</w:t>
      </w:r>
    </w:p>
    <w:p w14:paraId="7C1B26BE">
      <w:r>
        <w:rPr>
          <w:rFonts w:hint="eastAsia" w:eastAsia="宋体"/>
          <w:lang w:eastAsia="zh-CN"/>
        </w:rPr>
        <w:t>《</w:t>
      </w:r>
      <w:r>
        <w:t>關雎</w:t>
      </w:r>
      <w:r>
        <w:rPr>
          <w:rFonts w:hint="eastAsia" w:eastAsia="宋体"/>
          <w:lang w:eastAsia="zh-CN"/>
        </w:rPr>
        <w:t>》</w:t>
      </w:r>
      <w:r>
        <w:t>五章。</w:t>
      </w:r>
    </w:p>
    <w:p w14:paraId="1355A4A1">
      <w:r>
        <w:t>喓趯</w:t>
      </w:r>
      <w:r>
        <w:rPr>
          <w:rFonts w:hint="eastAsia" w:eastAsia="宋体"/>
          <w:lang w:eastAsia="zh-CN"/>
        </w:rPr>
        <w:t>《</w:t>
      </w:r>
      <w:r>
        <w:t>草蟲</w:t>
      </w:r>
      <w:r>
        <w:rPr>
          <w:rFonts w:hint="eastAsia" w:eastAsia="宋体"/>
          <w:lang w:eastAsia="zh-CN"/>
        </w:rPr>
        <w:t>》</w:t>
      </w:r>
      <w:r>
        <w:t>一章。</w:t>
      </w:r>
    </w:p>
    <w:p w14:paraId="6AB4DCA0">
      <w:r>
        <w:t>藻潦</w:t>
      </w:r>
    </w:p>
    <w:p w14:paraId="6AAF5EF8">
      <w:r>
        <w:rPr>
          <w:rFonts w:hint="eastAsia" w:eastAsia="宋体"/>
          <w:lang w:eastAsia="zh-CN"/>
        </w:rPr>
        <w:t>《</w:t>
      </w:r>
      <w:r>
        <w:t>采蘋</w:t>
      </w:r>
      <w:r>
        <w:rPr>
          <w:rFonts w:hint="eastAsia" w:eastAsia="宋体"/>
          <w:lang w:eastAsia="zh-CN"/>
        </w:rPr>
        <w:t>》</w:t>
      </w:r>
      <w:r>
        <w:t>一章。</w:t>
      </w:r>
    </w:p>
    <w:p w14:paraId="2875B3A8">
      <w:r>
        <w:t>悄小少摽</w:t>
      </w:r>
      <w:r>
        <w:rPr>
          <w:rFonts w:hint="eastAsia" w:eastAsia="宋体"/>
          <w:lang w:eastAsia="zh-CN"/>
        </w:rPr>
        <w:t>《</w:t>
      </w:r>
      <w:r>
        <w:t>柏舟</w:t>
      </w:r>
      <w:r>
        <w:rPr>
          <w:rFonts w:hint="eastAsia" w:eastAsia="宋体"/>
          <w:lang w:eastAsia="zh-CN"/>
        </w:rPr>
        <w:t>》</w:t>
      </w:r>
      <w:r>
        <w:t>四章。</w:t>
      </w:r>
    </w:p>
    <w:p w14:paraId="2E0B3382">
      <w:r>
        <w:t>暴笑敖</w:t>
      </w:r>
    </w:p>
    <w:p w14:paraId="62C8E54C">
      <w:r>
        <w:t>悼</w:t>
      </w:r>
      <w:r>
        <w:rPr>
          <w:rFonts w:hint="eastAsia" w:eastAsia="宋体"/>
          <w:lang w:eastAsia="zh-CN"/>
        </w:rPr>
        <w:t>《</w:t>
      </w:r>
      <w:r>
        <w:t>終風</w:t>
      </w:r>
      <w:r>
        <w:rPr>
          <w:rFonts w:hint="eastAsia" w:eastAsia="宋体"/>
          <w:lang w:eastAsia="zh-CN"/>
        </w:rPr>
        <w:t>》</w:t>
      </w:r>
      <w:r>
        <w:t>一章。</w:t>
      </w:r>
    </w:p>
    <w:p w14:paraId="6BA0D910">
      <w:pPr>
        <w:rPr>
          <w:rFonts w:hint="eastAsia" w:eastAsia="宋体"/>
          <w:lang w:eastAsia="zh-CN"/>
        </w:rPr>
      </w:pPr>
      <w:r>
        <w:t>天勞</w:t>
      </w:r>
      <w:r>
        <w:rPr>
          <w:rFonts w:hint="eastAsia" w:eastAsia="宋体"/>
          <w:lang w:eastAsia="zh-CN"/>
        </w:rPr>
        <w:t>《</w:t>
      </w:r>
    </w:p>
    <w:p w14:paraId="45903897">
      <w:r>
        <w:t>凱風</w:t>
      </w:r>
      <w:r>
        <w:rPr>
          <w:rFonts w:hint="eastAsia" w:eastAsia="宋体"/>
          <w:lang w:eastAsia="zh-CN"/>
        </w:rPr>
        <w:t>》</w:t>
      </w:r>
      <w:r>
        <w:t>一章。</w:t>
      </w:r>
    </w:p>
    <w:p w14:paraId="1FA30E45">
      <w:r>
        <w:t>籥翟爵</w:t>
      </w:r>
      <w:r>
        <w:rPr>
          <w:rFonts w:hint="eastAsia" w:eastAsia="宋体"/>
          <w:lang w:eastAsia="zh-CN"/>
        </w:rPr>
        <w:t>《</w:t>
      </w:r>
      <w:r>
        <w:t>簡兮</w:t>
      </w:r>
      <w:r>
        <w:rPr>
          <w:rFonts w:hint="eastAsia" w:eastAsia="宋体"/>
          <w:lang w:eastAsia="zh-CN"/>
        </w:rPr>
        <w:t>》</w:t>
      </w:r>
      <w:r>
        <w:t>三章。</w:t>
      </w:r>
    </w:p>
    <w:p w14:paraId="5BE88628">
      <w:r>
        <w:t>旄郊</w:t>
      </w:r>
      <w:r>
        <w:rPr>
          <w:rFonts w:hint="eastAsia" w:eastAsia="宋体"/>
          <w:lang w:eastAsia="zh-CN"/>
        </w:rPr>
        <w:t>《</w:t>
      </w:r>
      <w:r>
        <w:t>干旄</w:t>
      </w:r>
      <w:r>
        <w:rPr>
          <w:rFonts w:hint="eastAsia" w:eastAsia="宋体"/>
          <w:lang w:eastAsia="zh-CN"/>
        </w:rPr>
        <w:t>》</w:t>
      </w:r>
      <w:r>
        <w:t>一章。</w:t>
      </w:r>
    </w:p>
    <w:p w14:paraId="4751DE99">
      <w:r>
        <w:t>綽較謔虐</w:t>
      </w:r>
    </w:p>
    <w:p w14:paraId="77ED06B5">
      <w:r>
        <w:rPr>
          <w:rFonts w:hint="eastAsia" w:eastAsia="宋体"/>
          <w:lang w:eastAsia="zh-CN"/>
        </w:rPr>
        <w:t>《</w:t>
      </w:r>
      <w:r>
        <w:t>淇奥</w:t>
      </w:r>
      <w:r>
        <w:rPr>
          <w:rFonts w:hint="eastAsia" w:eastAsia="宋体"/>
          <w:lang w:eastAsia="zh-CN"/>
        </w:rPr>
        <w:t>》</w:t>
      </w:r>
      <w:r>
        <w:t>三</w:t>
      </w:r>
    </w:p>
    <w:p w14:paraId="430B43EF">
      <w:r>
        <w:t>刀朝</w:t>
      </w:r>
      <w:r>
        <w:rPr>
          <w:rFonts w:hint="eastAsia" w:eastAsia="宋体"/>
          <w:lang w:eastAsia="zh-CN"/>
        </w:rPr>
        <w:t>《</w:t>
      </w:r>
      <w:r>
        <w:t>河廣</w:t>
      </w:r>
      <w:r>
        <w:rPr>
          <w:rFonts w:hint="eastAsia" w:eastAsia="宋体"/>
          <w:lang w:eastAsia="zh-CN"/>
        </w:rPr>
        <w:t>》</w:t>
      </w:r>
      <w:r>
        <w:t>三章。</w:t>
      </w:r>
    </w:p>
    <w:p w14:paraId="0EDDE535">
      <w:r>
        <w:t>桃瑶</w:t>
      </w:r>
      <w:r>
        <w:rPr>
          <w:rFonts w:hint="eastAsia" w:eastAsia="宋体"/>
          <w:lang w:eastAsia="zh-CN"/>
        </w:rPr>
        <w:t>《</w:t>
      </w:r>
      <w:r>
        <w:t>木瓜</w:t>
      </w:r>
      <w:r>
        <w:rPr>
          <w:rFonts w:hint="eastAsia" w:eastAsia="宋体"/>
          <w:lang w:eastAsia="zh-CN"/>
        </w:rPr>
        <w:t>》</w:t>
      </w:r>
      <w:r>
        <w:t>二</w:t>
      </w:r>
    </w:p>
    <w:p w14:paraId="57C5F7D3">
      <w:r>
        <w:t>章。敖郊驕鑣朝勞</w:t>
      </w:r>
    </w:p>
    <w:p w14:paraId="4E8807D7">
      <w:r>
        <w:rPr>
          <w:rFonts w:hint="eastAsia" w:eastAsia="宋体"/>
          <w:lang w:eastAsia="zh-CN"/>
        </w:rPr>
        <w:t>《</w:t>
      </w:r>
      <w:r>
        <w:t>碩人</w:t>
      </w:r>
      <w:r>
        <w:rPr>
          <w:rFonts w:hint="eastAsia" w:eastAsia="宋体"/>
          <w:lang w:eastAsia="zh-CN"/>
        </w:rPr>
        <w:t>》</w:t>
      </w:r>
      <w:r>
        <w:t>三章。</w:t>
      </w:r>
    </w:p>
    <w:p w14:paraId="76E58F17">
      <w:r>
        <w:t>勞朝暴笑悼</w:t>
      </w:r>
    </w:p>
    <w:p w14:paraId="68E19AF3">
      <w:r>
        <w:t>章。苗摇</w:t>
      </w:r>
    </w:p>
    <w:p w14:paraId="5EE27A98">
      <w:r>
        <w:rPr>
          <w:rFonts w:hint="eastAsia" w:eastAsia="宋体"/>
          <w:lang w:eastAsia="zh-CN"/>
        </w:rPr>
        <w:t>《</w:t>
      </w:r>
      <w:r>
        <w:t>黍離</w:t>
      </w:r>
      <w:r>
        <w:rPr>
          <w:rFonts w:hint="eastAsia" w:eastAsia="宋体"/>
          <w:lang w:eastAsia="zh-CN"/>
        </w:rPr>
        <w:t>》</w:t>
      </w:r>
      <w:r>
        <w:t>一章。</w:t>
      </w:r>
    </w:p>
    <w:p w14:paraId="021C06CC">
      <w:r>
        <w:t>樂樂</w:t>
      </w:r>
    </w:p>
    <w:p w14:paraId="6161F0EC">
      <w:r>
        <w:rPr>
          <w:rFonts w:hint="eastAsia" w:eastAsia="宋体"/>
          <w:lang w:eastAsia="zh-CN"/>
        </w:rPr>
        <w:t>《</w:t>
      </w:r>
      <w:r>
        <w:t>君子陽陽</w:t>
      </w:r>
      <w:r>
        <w:rPr>
          <w:rFonts w:hint="eastAsia" w:eastAsia="宋体"/>
          <w:lang w:eastAsia="zh-CN"/>
        </w:rPr>
        <w:t>》</w:t>
      </w:r>
      <w:r>
        <w:t>一、二章。</w:t>
      </w:r>
    </w:p>
    <w:p w14:paraId="6B30A60E">
      <w:r>
        <w:t>消麃喬遥</w:t>
      </w:r>
      <w:r>
        <w:rPr>
          <w:rFonts w:hint="eastAsia" w:eastAsia="宋体"/>
          <w:lang w:eastAsia="zh-CN"/>
        </w:rPr>
        <w:t>《</w:t>
      </w:r>
      <w:r>
        <w:t>清人</w:t>
      </w:r>
      <w:r>
        <w:rPr>
          <w:rFonts w:hint="eastAsia" w:eastAsia="宋体"/>
          <w:lang w:eastAsia="zh-CN"/>
        </w:rPr>
        <w:t>》</w:t>
      </w:r>
      <w:r>
        <w:t>二章。</w:t>
      </w:r>
    </w:p>
    <w:p w14:paraId="6E29E43D">
      <w:r>
        <w:t>漂要</w:t>
      </w:r>
    </w:p>
    <w:p w14:paraId="7F9D76FB">
      <w:r>
        <w:rPr>
          <w:rFonts w:hint="eastAsia" w:eastAsia="宋体"/>
          <w:lang w:eastAsia="zh-CN"/>
        </w:rPr>
        <w:t>《</w:t>
      </w:r>
      <w:r>
        <w:t>蘀兮</w:t>
      </w:r>
      <w:r>
        <w:rPr>
          <w:rFonts w:hint="eastAsia" w:eastAsia="宋体"/>
          <w:lang w:eastAsia="zh-CN"/>
        </w:rPr>
        <w:t>》</w:t>
      </w:r>
      <w:r>
        <w:t>二章。</w:t>
      </w:r>
    </w:p>
    <w:p w14:paraId="6675A24E">
      <w:r>
        <w:t>樂謔藥樂謔藥</w:t>
      </w:r>
      <w:r>
        <w:rPr>
          <w:rFonts w:hint="eastAsia" w:eastAsia="宋体"/>
          <w:lang w:eastAsia="zh-CN"/>
        </w:rPr>
        <w:t>《</w:t>
      </w:r>
      <w:r>
        <w:t>溱洧</w:t>
      </w:r>
      <w:r>
        <w:rPr>
          <w:rFonts w:hint="eastAsia" w:eastAsia="宋体"/>
          <w:lang w:eastAsia="zh-CN"/>
        </w:rPr>
        <w:t>》</w:t>
      </w:r>
      <w:r>
        <w:t>一、二章。</w:t>
      </w:r>
    </w:p>
    <w:p w14:paraId="7417DB3D">
      <w:r>
        <w:t>倒召</w:t>
      </w:r>
      <w:r>
        <w:rPr>
          <w:rFonts w:hint="eastAsia" w:eastAsia="宋体"/>
          <w:lang w:eastAsia="zh-CN"/>
        </w:rPr>
        <w:t>《</w:t>
      </w:r>
      <w:r>
        <w:t>東方未明</w:t>
      </w:r>
      <w:r>
        <w:rPr>
          <w:rFonts w:hint="eastAsia" w:eastAsia="宋体"/>
          <w:lang w:eastAsia="zh-CN"/>
        </w:rPr>
        <w:t>》</w:t>
      </w:r>
      <w:r>
        <w:t>一章。</w:t>
      </w:r>
    </w:p>
    <w:p w14:paraId="3C16C02C">
      <w:r>
        <w:t>驕忉</w:t>
      </w:r>
    </w:p>
    <w:p w14:paraId="4C92FFB8">
      <w:r>
        <w:rPr>
          <w:rFonts w:hint="eastAsia" w:eastAsia="宋体"/>
          <w:lang w:eastAsia="zh-CN"/>
        </w:rPr>
        <w:t>《</w:t>
      </w:r>
      <w:r>
        <w:t>甫田</w:t>
      </w:r>
      <w:r>
        <w:rPr>
          <w:rFonts w:hint="eastAsia" w:eastAsia="宋体"/>
          <w:lang w:eastAsia="zh-CN"/>
        </w:rPr>
        <w:t>》</w:t>
      </w:r>
      <w:r>
        <w:t>一章。</w:t>
      </w:r>
    </w:p>
    <w:p w14:paraId="2D1EA6E5">
      <w:r>
        <w:t>滔儦敖</w:t>
      </w:r>
    </w:p>
    <w:p w14:paraId="6D28819A">
      <w:r>
        <w:rPr>
          <w:rFonts w:hint="eastAsia" w:eastAsia="宋体"/>
          <w:lang w:eastAsia="zh-CN"/>
        </w:rPr>
        <w:t>《</w:t>
      </w:r>
      <w:r>
        <w:t>載驅</w:t>
      </w:r>
      <w:r>
        <w:rPr>
          <w:rFonts w:hint="eastAsia" w:eastAsia="宋体"/>
          <w:lang w:eastAsia="zh-CN"/>
        </w:rPr>
        <w:t>》</w:t>
      </w:r>
      <w:r>
        <w:t>四章。</w:t>
      </w:r>
    </w:p>
    <w:p w14:paraId="4B099C5E">
      <w:r>
        <w:t>桃殽謡驕</w:t>
      </w:r>
      <w:r>
        <w:rPr>
          <w:rFonts w:hint="eastAsia" w:eastAsia="宋体"/>
          <w:lang w:eastAsia="zh-CN"/>
        </w:rPr>
        <w:t>《</w:t>
      </w:r>
      <w:r>
        <w:t>園有桃</w:t>
      </w:r>
      <w:r>
        <w:rPr>
          <w:rFonts w:hint="eastAsia" w:eastAsia="宋体"/>
          <w:lang w:eastAsia="zh-CN"/>
        </w:rPr>
        <w:t>》</w:t>
      </w:r>
      <w:r>
        <w:t>一章。苗勞郊郊郊號</w:t>
      </w:r>
      <w:r>
        <w:rPr>
          <w:rFonts w:hint="eastAsia" w:eastAsia="宋体"/>
          <w:lang w:eastAsia="zh-CN"/>
        </w:rPr>
        <w:t>《</w:t>
      </w:r>
      <w:r>
        <w:t>碩鼠</w:t>
      </w:r>
      <w:r>
        <w:rPr>
          <w:rFonts w:hint="eastAsia" w:eastAsia="宋体"/>
          <w:lang w:eastAsia="zh-CN"/>
        </w:rPr>
        <w:t>》</w:t>
      </w:r>
      <w:r>
        <w:t>三章。</w:t>
      </w:r>
    </w:p>
    <w:p w14:paraId="63E22A74">
      <w:r>
        <w:t>鑿襮沃樂</w:t>
      </w:r>
      <w:r>
        <w:rPr>
          <w:rFonts w:hint="eastAsia" w:eastAsia="宋体"/>
          <w:lang w:eastAsia="zh-CN"/>
        </w:rPr>
        <w:t>《</w:t>
      </w:r>
      <w:r>
        <w:t>揚之水</w:t>
      </w:r>
      <w:r>
        <w:rPr>
          <w:rFonts w:hint="eastAsia" w:eastAsia="宋体"/>
          <w:lang w:eastAsia="zh-CN"/>
        </w:rPr>
        <w:t>》</w:t>
      </w:r>
      <w:r>
        <w:t>一章。</w:t>
      </w:r>
    </w:p>
    <w:p w14:paraId="393B9A58">
      <w:r>
        <w:t>鑣驕</w:t>
      </w:r>
    </w:p>
    <w:p w14:paraId="58625032">
      <w:r>
        <w:rPr>
          <w:rFonts w:hint="eastAsia" w:eastAsia="宋体"/>
          <w:lang w:eastAsia="zh-CN"/>
        </w:rPr>
        <w:t>《</w:t>
      </w:r>
      <w:r>
        <w:t>駟驖</w:t>
      </w:r>
      <w:r>
        <w:rPr>
          <w:rFonts w:hint="eastAsia" w:eastAsia="宋体"/>
          <w:lang w:eastAsia="zh-CN"/>
        </w:rPr>
        <w:t>》</w:t>
      </w:r>
      <w:r>
        <w:t>三</w:t>
      </w:r>
    </w:p>
    <w:p w14:paraId="64658A9B">
      <w:r>
        <w:t>章。櫟駮樂</w:t>
      </w:r>
      <w:r>
        <w:rPr>
          <w:rFonts w:hint="eastAsia" w:eastAsia="宋体"/>
          <w:lang w:eastAsia="zh-CN"/>
        </w:rPr>
        <w:t>《</w:t>
      </w:r>
      <w:r>
        <w:t>晨風</w:t>
      </w:r>
      <w:r>
        <w:rPr>
          <w:rFonts w:hint="eastAsia" w:eastAsia="宋体"/>
          <w:lang w:eastAsia="zh-CN"/>
        </w:rPr>
        <w:t>》</w:t>
      </w:r>
      <w:r>
        <w:t>二章。</w:t>
      </w:r>
    </w:p>
    <w:p w14:paraId="4261C6EA">
      <w:r>
        <w:t>巢苕忉</w:t>
      </w:r>
      <w:r>
        <w:rPr>
          <w:rFonts w:hint="eastAsia" w:eastAsia="宋体"/>
          <w:lang w:eastAsia="zh-CN"/>
        </w:rPr>
        <w:t>《</w:t>
      </w:r>
      <w:r>
        <w:t>防有鵲巢</w:t>
      </w:r>
      <w:r>
        <w:rPr>
          <w:rFonts w:hint="eastAsia" w:eastAsia="宋体"/>
          <w:lang w:eastAsia="zh-CN"/>
        </w:rPr>
        <w:t>》</w:t>
      </w:r>
      <w:r>
        <w:t>一章。</w:t>
      </w:r>
    </w:p>
    <w:p w14:paraId="7AED87E2">
      <w:r>
        <w:t>皎僚糾悄</w:t>
      </w:r>
    </w:p>
    <w:p w14:paraId="00F23F1B">
      <w:r>
        <w:rPr>
          <w:rFonts w:hint="eastAsia" w:eastAsia="宋体"/>
          <w:lang w:eastAsia="zh-CN"/>
        </w:rPr>
        <w:t>《</w:t>
      </w:r>
      <w:r>
        <w:t>月出</w:t>
      </w:r>
      <w:r>
        <w:rPr>
          <w:rFonts w:hint="eastAsia" w:eastAsia="宋体"/>
          <w:lang w:eastAsia="zh-CN"/>
        </w:rPr>
        <w:t>》</w:t>
      </w:r>
      <w:r>
        <w:t>一章。</w:t>
      </w:r>
    </w:p>
    <w:p w14:paraId="33152E2F">
      <w:r>
        <w:t>照燎紹懆三</w:t>
      </w:r>
    </w:p>
    <w:p w14:paraId="722B23DE">
      <w:r>
        <w:t>章。遥朝忉</w:t>
      </w:r>
    </w:p>
    <w:p w14:paraId="5695459F">
      <w:r>
        <w:rPr>
          <w:rFonts w:hint="eastAsia" w:eastAsia="宋体"/>
          <w:lang w:eastAsia="zh-CN"/>
        </w:rPr>
        <w:t>《</w:t>
      </w:r>
      <w:r>
        <w:t>羔裘</w:t>
      </w:r>
      <w:r>
        <w:rPr>
          <w:rFonts w:hint="eastAsia" w:eastAsia="宋体"/>
          <w:lang w:eastAsia="zh-CN"/>
        </w:rPr>
        <w:t>》</w:t>
      </w:r>
      <w:r>
        <w:t>一章。</w:t>
      </w:r>
    </w:p>
    <w:p w14:paraId="432F25F5">
      <w:r>
        <w:t>膏曜悼三章。飄嘌弔</w:t>
      </w:r>
      <w:r>
        <w:rPr>
          <w:rFonts w:hint="eastAsia" w:eastAsia="宋体"/>
          <w:lang w:eastAsia="zh-CN"/>
        </w:rPr>
        <w:t>《</w:t>
      </w:r>
      <w:r>
        <w:t>匪風</w:t>
      </w:r>
      <w:r>
        <w:rPr>
          <w:rFonts w:hint="eastAsia" w:eastAsia="宋体"/>
          <w:lang w:eastAsia="zh-CN"/>
        </w:rPr>
        <w:t>》</w:t>
      </w:r>
      <w:r>
        <w:t>二章。</w:t>
      </w:r>
    </w:p>
    <w:p w14:paraId="589D9302">
      <w:r>
        <w:t>苗膏勞</w:t>
      </w:r>
      <w:r>
        <w:rPr>
          <w:rFonts w:hint="eastAsia" w:eastAsia="宋体"/>
          <w:lang w:eastAsia="zh-CN"/>
        </w:rPr>
        <w:t>《</w:t>
      </w:r>
      <w:r>
        <w:t>下泉</w:t>
      </w:r>
      <w:r>
        <w:rPr>
          <w:rFonts w:hint="eastAsia" w:eastAsia="宋体"/>
          <w:lang w:eastAsia="zh-CN"/>
        </w:rPr>
        <w:t>》</w:t>
      </w:r>
      <w:r>
        <w:t>四章。</w:t>
      </w:r>
    </w:p>
    <w:p w14:paraId="075E9AC8">
      <w:r>
        <w:t>鴞鴞</w:t>
      </w:r>
    </w:p>
    <w:p w14:paraId="459CA85C">
      <w:r>
        <w:t>郊旐旄旐悄</w:t>
      </w:r>
    </w:p>
    <w:p w14:paraId="560DC9E4">
      <w:r>
        <w:rPr>
          <w:rFonts w:hint="eastAsia" w:eastAsia="宋体"/>
          <w:lang w:eastAsia="zh-CN"/>
        </w:rPr>
        <w:t>《</w:t>
      </w:r>
      <w:r>
        <w:t>出車</w:t>
      </w:r>
      <w:r>
        <w:rPr>
          <w:rFonts w:hint="eastAsia" w:eastAsia="宋体"/>
          <w:lang w:eastAsia="zh-CN"/>
        </w:rPr>
        <w:t>》</w:t>
      </w:r>
      <w:r>
        <w:t>二章。</w:t>
      </w:r>
    </w:p>
    <w:p w14:paraId="46ADBF86">
      <w:r>
        <w:t>喓趯</w:t>
      </w:r>
    </w:p>
    <w:p w14:paraId="6BF8B78D">
      <w:r>
        <w:rPr>
          <w:rFonts w:hint="eastAsia" w:eastAsia="宋体"/>
          <w:lang w:eastAsia="zh-CN"/>
        </w:rPr>
        <w:t>《</w:t>
      </w:r>
      <w:r>
        <w:t>鴟鴞</w:t>
      </w:r>
      <w:r>
        <w:rPr>
          <w:rFonts w:hint="eastAsia" w:eastAsia="宋体"/>
          <w:lang w:eastAsia="zh-CN"/>
        </w:rPr>
        <w:t>》</w:t>
      </w:r>
      <w:r>
        <w:t>一章。</w:t>
      </w:r>
    </w:p>
    <w:p w14:paraId="07AABB32">
      <w:r>
        <w:t>譙翛翹摇嘵四章。</w:t>
      </w:r>
    </w:p>
    <w:p w14:paraId="1E388050">
      <w:r>
        <w:t>蒿昭恌傚敖</w:t>
      </w:r>
    </w:p>
    <w:p w14:paraId="37E66444">
      <w:r>
        <w:t>罩樂</w:t>
      </w:r>
    </w:p>
    <w:p w14:paraId="02A4681B">
      <w:r>
        <w:rPr>
          <w:rFonts w:hint="eastAsia" w:eastAsia="宋体"/>
          <w:lang w:eastAsia="zh-CN"/>
        </w:rPr>
        <w:t>《</w:t>
      </w:r>
      <w:r>
        <w:t>南有嘉魚</w:t>
      </w:r>
      <w:r>
        <w:rPr>
          <w:rFonts w:hint="eastAsia" w:eastAsia="宋体"/>
          <w:lang w:eastAsia="zh-CN"/>
        </w:rPr>
        <w:t>》</w:t>
      </w:r>
      <w:r>
        <w:t>一章。</w:t>
      </w:r>
    </w:p>
    <w:p w14:paraId="1EAC2442">
      <w:r>
        <w:t>苗囂旄敖</w:t>
      </w:r>
    </w:p>
    <w:p w14:paraId="24B66E74">
      <w:r>
        <w:rPr>
          <w:rFonts w:hint="eastAsia" w:eastAsia="宋体"/>
          <w:lang w:eastAsia="zh-CN"/>
        </w:rPr>
        <w:t>《</w:t>
      </w:r>
      <w:r>
        <w:t>車攻</w:t>
      </w:r>
      <w:r>
        <w:rPr>
          <w:rFonts w:hint="eastAsia" w:eastAsia="宋体"/>
          <w:lang w:eastAsia="zh-CN"/>
        </w:rPr>
        <w:t>》</w:t>
      </w:r>
      <w:r>
        <w:t>三章。</w:t>
      </w:r>
    </w:p>
    <w:p w14:paraId="06BFAA3A">
      <w:r>
        <w:t>嗷勞驕</w:t>
      </w:r>
      <w:r>
        <w:rPr>
          <w:rFonts w:hint="eastAsia" w:eastAsia="宋体"/>
          <w:lang w:eastAsia="zh-CN"/>
        </w:rPr>
        <w:t>《</w:t>
      </w:r>
      <w:r>
        <w:t>鴻雁</w:t>
      </w:r>
      <w:r>
        <w:rPr>
          <w:rFonts w:hint="eastAsia" w:eastAsia="宋体"/>
          <w:lang w:eastAsia="zh-CN"/>
        </w:rPr>
        <w:t>》</w:t>
      </w:r>
      <w:r>
        <w:t>三章。</w:t>
      </w:r>
    </w:p>
    <w:p w14:paraId="71C1BE35">
      <w:r>
        <w:t>苗朝遥</w:t>
      </w:r>
    </w:p>
    <w:p w14:paraId="33A570E8">
      <w:r>
        <w:rPr>
          <w:rFonts w:hint="eastAsia" w:eastAsia="宋体"/>
          <w:lang w:eastAsia="zh-CN"/>
        </w:rPr>
        <w:t>《</w:t>
      </w:r>
      <w:r>
        <w:t>白駒</w:t>
      </w:r>
      <w:r>
        <w:rPr>
          <w:rFonts w:hint="eastAsia" w:eastAsia="宋体"/>
          <w:lang w:eastAsia="zh-CN"/>
        </w:rPr>
        <w:t>》</w:t>
      </w:r>
      <w:r>
        <w:t>一</w:t>
      </w:r>
    </w:p>
    <w:p w14:paraId="51BFD663">
      <w:r>
        <w:t>五章。</w:t>
      </w:r>
    </w:p>
    <w:p w14:paraId="34F1D4B0">
      <w:r>
        <w:t>【第550页】</w:t>
      </w:r>
    </w:p>
    <w:p w14:paraId="1174F809">
      <w:pPr>
        <w:rPr>
          <w:rFonts w:hint="eastAsia" w:eastAsia="宋体"/>
          <w:lang w:eastAsia="zh-CN"/>
        </w:rPr>
      </w:pPr>
      <w:r>
        <w:t>驕勞驕勞</w:t>
      </w:r>
      <w:r>
        <w:rPr>
          <w:rFonts w:hint="eastAsia" w:eastAsia="宋体"/>
          <w:lang w:eastAsia="zh-CN"/>
        </w:rPr>
        <w:t>《</w:t>
      </w:r>
      <w:r>
        <w:t>巷伯</w:t>
      </w:r>
      <w:r>
        <w:rPr>
          <w:rFonts w:hint="eastAsia" w:eastAsia="宋体"/>
          <w:lang w:eastAsia="zh-CN"/>
        </w:rPr>
        <w:t>》</w:t>
      </w:r>
    </w:p>
    <w:p w14:paraId="37CB69F5">
      <w:r>
        <w:t>章。沼樂炤懆虐</w:t>
      </w:r>
    </w:p>
    <w:p w14:paraId="1E062569">
      <w:r>
        <w:rPr>
          <w:rFonts w:hint="eastAsia" w:eastAsia="宋体"/>
          <w:lang w:eastAsia="zh-CN"/>
        </w:rPr>
        <w:t>《</w:t>
      </w:r>
      <w:r>
        <w:t>正月</w:t>
      </w:r>
      <w:r>
        <w:rPr>
          <w:rFonts w:hint="eastAsia" w:eastAsia="宋体"/>
          <w:lang w:eastAsia="zh-CN"/>
        </w:rPr>
        <w:t>》</w:t>
      </w:r>
      <w:r>
        <w:t>十一章。</w:t>
      </w:r>
    </w:p>
    <w:p w14:paraId="21E97A6F">
      <w:r>
        <w:t>勞囂</w:t>
      </w:r>
    </w:p>
    <w:p w14:paraId="487C3B3D">
      <w:r>
        <w:rPr>
          <w:rFonts w:hint="eastAsia" w:eastAsia="宋体"/>
          <w:lang w:eastAsia="zh-CN"/>
        </w:rPr>
        <w:t>《</w:t>
      </w:r>
      <w:r>
        <w:t>十月之交</w:t>
      </w:r>
      <w:r>
        <w:rPr>
          <w:rFonts w:hint="eastAsia" w:eastAsia="宋体"/>
          <w:lang w:eastAsia="zh-CN"/>
        </w:rPr>
        <w:t>》</w:t>
      </w:r>
      <w:r>
        <w:t>七章。</w:t>
      </w:r>
    </w:p>
    <w:p w14:paraId="66E34EF2">
      <w:pPr>
        <w:rPr>
          <w:rFonts w:hint="eastAsia" w:eastAsia="宋体"/>
          <w:lang w:eastAsia="zh-CN"/>
        </w:rPr>
      </w:pPr>
      <w:r>
        <w:t>盗暴</w:t>
      </w:r>
      <w:r>
        <w:rPr>
          <w:rFonts w:hint="eastAsia" w:eastAsia="宋体"/>
          <w:lang w:eastAsia="zh-CN"/>
        </w:rPr>
        <w:t>《</w:t>
      </w:r>
    </w:p>
    <w:p w14:paraId="3BC41091">
      <w:r>
        <w:t>五章。高勞</w:t>
      </w:r>
      <w:r>
        <w:rPr>
          <w:rFonts w:hint="eastAsia" w:eastAsia="宋体"/>
          <w:lang w:eastAsia="zh-CN"/>
        </w:rPr>
        <w:t>《</w:t>
      </w:r>
      <w:r>
        <w:t>蓼莪</w:t>
      </w:r>
      <w:r>
        <w:rPr>
          <w:rFonts w:hint="eastAsia" w:eastAsia="宋体"/>
          <w:lang w:eastAsia="zh-CN"/>
        </w:rPr>
        <w:t>》</w:t>
      </w:r>
      <w:r>
        <w:t>一章。</w:t>
      </w:r>
    </w:p>
    <w:p w14:paraId="18FC4042">
      <w:r>
        <w:t>號勞</w:t>
      </w:r>
      <w:r>
        <w:rPr>
          <w:rFonts w:hint="eastAsia" w:eastAsia="宋体"/>
          <w:lang w:eastAsia="zh-CN"/>
        </w:rPr>
        <w:t>《</w:t>
      </w:r>
      <w:r>
        <w:t>北山</w:t>
      </w:r>
      <w:r>
        <w:rPr>
          <w:rFonts w:hint="eastAsia" w:eastAsia="宋体"/>
          <w:lang w:eastAsia="zh-CN"/>
        </w:rPr>
        <w:t>》</w:t>
      </w:r>
      <w:r>
        <w:t>五章。刀毛膋</w:t>
      </w:r>
      <w:r>
        <w:rPr>
          <w:rFonts w:hint="eastAsia" w:eastAsia="宋体"/>
          <w:lang w:eastAsia="zh-CN"/>
        </w:rPr>
        <w:t>《</w:t>
      </w:r>
      <w:r>
        <w:t>信南山</w:t>
      </w:r>
      <w:r>
        <w:rPr>
          <w:rFonts w:hint="eastAsia" w:eastAsia="宋体"/>
          <w:lang w:eastAsia="zh-CN"/>
        </w:rPr>
        <w:t>》</w:t>
      </w:r>
      <w:r>
        <w:t>五章。</w:t>
      </w:r>
    </w:p>
    <w:p w14:paraId="06073A6E">
      <w:r>
        <w:t>鷮教</w:t>
      </w:r>
    </w:p>
    <w:p w14:paraId="1803F9E8">
      <w:r>
        <w:rPr>
          <w:rFonts w:hint="eastAsia" w:eastAsia="宋体"/>
          <w:lang w:eastAsia="zh-CN"/>
        </w:rPr>
        <w:t>《</w:t>
      </w:r>
      <w:r>
        <w:t>車</w:t>
      </w:r>
      <w:r>
        <w:rPr>
          <w:rFonts w:hint="eastAsia" w:eastAsia="宋体"/>
          <w:lang w:eastAsia="zh-CN"/>
        </w:rPr>
        <w:t>&lt;</w:t>
      </w:r>
      <w:r>
        <w:t>牽</w:t>
      </w:r>
      <w:r>
        <w:rPr>
          <w:rFonts w:hint="eastAsia" w:eastAsia="宋体"/>
          <w:lang w:eastAsia="zh-CN"/>
        </w:rPr>
        <w:t>&gt;【</w:t>
      </w:r>
      <w:r>
        <w:t>舝</w:t>
      </w:r>
      <w:r>
        <w:rPr>
          <w:rFonts w:hint="eastAsia" w:eastAsia="宋体"/>
          <w:lang w:eastAsia="zh-CN"/>
        </w:rPr>
        <w:t>】》</w:t>
      </w:r>
      <w:r>
        <w:t>二章</w:t>
      </w:r>
    </w:p>
    <w:p w14:paraId="1D57F738">
      <w:r>
        <w:t>的爵</w:t>
      </w:r>
      <w:r>
        <w:rPr>
          <w:rFonts w:hint="eastAsia" w:eastAsia="宋体"/>
          <w:lang w:eastAsia="zh-CN"/>
        </w:rPr>
        <w:t>《</w:t>
      </w:r>
      <w:r>
        <w:t>賓之初筵</w:t>
      </w:r>
      <w:r>
        <w:rPr>
          <w:rFonts w:hint="eastAsia" w:eastAsia="宋体"/>
          <w:lang w:eastAsia="zh-CN"/>
        </w:rPr>
        <w:t>》</w:t>
      </w:r>
      <w:r>
        <w:t>一章。</w:t>
      </w:r>
    </w:p>
    <w:p w14:paraId="6A80F614">
      <w:r>
        <w:t>藻鎬</w:t>
      </w:r>
    </w:p>
    <w:p w14:paraId="6EC7636E">
      <w:r>
        <w:rPr>
          <w:rFonts w:hint="eastAsia" w:eastAsia="宋体"/>
          <w:lang w:eastAsia="zh-CN"/>
        </w:rPr>
        <w:t>《</w:t>
      </w:r>
      <w:r>
        <w:t>魚藻</w:t>
      </w:r>
      <w:r>
        <w:rPr>
          <w:rFonts w:hint="eastAsia" w:eastAsia="宋体"/>
          <w:lang w:eastAsia="zh-CN"/>
        </w:rPr>
        <w:t>》</w:t>
      </w:r>
      <w:r>
        <w:t>一章，二、三章同。</w:t>
      </w:r>
    </w:p>
    <w:p w14:paraId="2AB4CFCC">
      <w:pPr>
        <w:rPr>
          <w:rFonts w:hint="eastAsia" w:eastAsia="宋体"/>
          <w:lang w:eastAsia="zh-CN"/>
        </w:rPr>
      </w:pPr>
      <w:r>
        <w:t>教傚</w:t>
      </w:r>
      <w:r>
        <w:rPr>
          <w:rFonts w:hint="eastAsia" w:eastAsia="宋体"/>
          <w:lang w:eastAsia="zh-CN"/>
        </w:rPr>
        <w:t>《</w:t>
      </w:r>
    </w:p>
    <w:p w14:paraId="74A619C7">
      <w:r>
        <w:t>瀌消驕七章。苗膏勞</w:t>
      </w:r>
    </w:p>
    <w:p w14:paraId="39A55275">
      <w:r>
        <w:rPr>
          <w:rFonts w:hint="eastAsia" w:eastAsia="宋体"/>
          <w:lang w:eastAsia="zh-CN"/>
        </w:rPr>
        <w:t>《</w:t>
      </w:r>
      <w:r>
        <w:t>黍苗</w:t>
      </w:r>
      <w:r>
        <w:rPr>
          <w:rFonts w:hint="eastAsia" w:eastAsia="宋体"/>
          <w:lang w:eastAsia="zh-CN"/>
        </w:rPr>
        <w:t>》</w:t>
      </w:r>
      <w:r>
        <w:t>一章。</w:t>
      </w:r>
    </w:p>
    <w:p w14:paraId="4CD9C309">
      <w:r>
        <w:t>沃樂</w:t>
      </w:r>
      <w:r>
        <w:rPr>
          <w:rFonts w:hint="eastAsia" w:eastAsia="宋体"/>
          <w:lang w:eastAsia="zh-CN"/>
        </w:rPr>
        <w:t>《</w:t>
      </w:r>
      <w:r>
        <w:t>隰桑</w:t>
      </w:r>
      <w:r>
        <w:rPr>
          <w:rFonts w:hint="eastAsia" w:eastAsia="宋体"/>
          <w:lang w:eastAsia="zh-CN"/>
        </w:rPr>
        <w:t>》</w:t>
      </w:r>
      <w:r>
        <w:t>二章。</w:t>
      </w:r>
    </w:p>
    <w:p w14:paraId="252FB528">
      <w:pPr>
        <w:rPr>
          <w:rFonts w:hint="eastAsia" w:eastAsia="宋体"/>
          <w:lang w:eastAsia="zh-CN"/>
        </w:rPr>
      </w:pPr>
      <w:r>
        <w:t>高勞朝</w:t>
      </w:r>
      <w:r>
        <w:rPr>
          <w:rFonts w:hint="eastAsia" w:eastAsia="宋体"/>
          <w:lang w:eastAsia="zh-CN"/>
        </w:rPr>
        <w:t>《</w:t>
      </w:r>
    </w:p>
    <w:p w14:paraId="35E009C4">
      <w:r>
        <w:t>漸漸之石</w:t>
      </w:r>
      <w:r>
        <w:rPr>
          <w:rFonts w:hint="eastAsia" w:eastAsia="宋体"/>
          <w:lang w:eastAsia="zh-CN"/>
        </w:rPr>
        <w:t>》</w:t>
      </w:r>
      <w:r>
        <w:t>一章。</w:t>
      </w:r>
    </w:p>
    <w:p w14:paraId="66FF2312">
      <w:r>
        <w:t>燎勞</w:t>
      </w:r>
    </w:p>
    <w:p w14:paraId="5FB61066">
      <w:r>
        <w:rPr>
          <w:rFonts w:hint="eastAsia" w:eastAsia="宋体"/>
          <w:lang w:eastAsia="zh-CN"/>
        </w:rPr>
        <w:t>《</w:t>
      </w:r>
      <w:r>
        <w:t>旱麓</w:t>
      </w:r>
      <w:r>
        <w:rPr>
          <w:rFonts w:hint="eastAsia" w:eastAsia="宋体"/>
          <w:lang w:eastAsia="zh-CN"/>
        </w:rPr>
        <w:t>》</w:t>
      </w:r>
      <w:r>
        <w:t>五章。</w:t>
      </w:r>
    </w:p>
    <w:p w14:paraId="7A8F0DDB">
      <w:pPr>
        <w:rPr>
          <w:rFonts w:hint="eastAsia" w:eastAsia="宋体"/>
          <w:lang w:eastAsia="zh-CN"/>
        </w:rPr>
      </w:pPr>
      <w:r>
        <w:t>濯翯沼躍</w:t>
      </w:r>
      <w:r>
        <w:rPr>
          <w:rFonts w:hint="eastAsia" w:eastAsia="宋体"/>
          <w:lang w:eastAsia="zh-CN"/>
        </w:rPr>
        <w:t>《</w:t>
      </w:r>
      <w:r>
        <w:t>靈臺</w:t>
      </w:r>
      <w:r>
        <w:rPr>
          <w:rFonts w:hint="eastAsia" w:eastAsia="宋体"/>
          <w:lang w:eastAsia="zh-CN"/>
        </w:rPr>
        <w:t>》</w:t>
      </w:r>
    </w:p>
    <w:p w14:paraId="4D0796B5">
      <w:r>
        <w:t>僚囂笑堯</w:t>
      </w:r>
      <w:r>
        <w:rPr>
          <w:rFonts w:hint="eastAsia" w:eastAsia="宋体"/>
          <w:lang w:eastAsia="zh-CN"/>
        </w:rPr>
        <w:t>《</w:t>
      </w:r>
      <w:r>
        <w:t>板</w:t>
      </w:r>
      <w:r>
        <w:rPr>
          <w:rFonts w:hint="eastAsia" w:eastAsia="宋体"/>
          <w:lang w:eastAsia="zh-CN"/>
        </w:rPr>
        <w:t>》</w:t>
      </w:r>
      <w:r>
        <w:t>三章。</w:t>
      </w:r>
    </w:p>
    <w:p w14:paraId="3BC03F12">
      <w:r>
        <w:t>虐謔蹻耄謔熇藥四章。</w:t>
      </w:r>
    </w:p>
    <w:p w14:paraId="70EFB109">
      <w:r>
        <w:t>酒紹</w:t>
      </w:r>
    </w:p>
    <w:p w14:paraId="00B79D57">
      <w:r>
        <w:rPr>
          <w:rFonts w:hint="eastAsia" w:eastAsia="宋体"/>
          <w:lang w:eastAsia="zh-CN"/>
        </w:rPr>
        <w:t>《</w:t>
      </w:r>
      <w:r>
        <w:t>抑</w:t>
      </w:r>
      <w:r>
        <w:rPr>
          <w:rFonts w:hint="eastAsia" w:eastAsia="宋体"/>
          <w:lang w:eastAsia="zh-CN"/>
        </w:rPr>
        <w:t>》</w:t>
      </w:r>
      <w:r>
        <w:t>三章。</w:t>
      </w:r>
    </w:p>
    <w:p w14:paraId="4E670E81">
      <w:r>
        <w:t>三章。舟瑶刀</w:t>
      </w:r>
    </w:p>
    <w:p w14:paraId="00C0005A">
      <w:r>
        <w:t>昭樂懆藐教虐耄十一章。</w:t>
      </w:r>
    </w:p>
    <w:p w14:paraId="43A1E212">
      <w:r>
        <w:t>削爵濯溺</w:t>
      </w:r>
      <w:r>
        <w:rPr>
          <w:rFonts w:hint="eastAsia" w:eastAsia="宋体"/>
          <w:lang w:eastAsia="zh-CN"/>
        </w:rPr>
        <w:t>《</w:t>
      </w:r>
      <w:r>
        <w:t>桑柔</w:t>
      </w:r>
      <w:r>
        <w:rPr>
          <w:rFonts w:hint="eastAsia" w:eastAsia="宋体"/>
          <w:lang w:eastAsia="zh-CN"/>
        </w:rPr>
        <w:t>》</w:t>
      </w:r>
      <w:r>
        <w:t>五章。</w:t>
      </w:r>
    </w:p>
    <w:p w14:paraId="49819ED1">
      <w:r>
        <w:t>藐蹻濯</w:t>
      </w:r>
      <w:r>
        <w:rPr>
          <w:rFonts w:hint="eastAsia" w:eastAsia="宋体"/>
          <w:lang w:eastAsia="zh-CN"/>
        </w:rPr>
        <w:t>《</w:t>
      </w:r>
      <w:r>
        <w:t>崧高</w:t>
      </w:r>
      <w:r>
        <w:rPr>
          <w:rFonts w:hint="eastAsia" w:eastAsia="宋体"/>
          <w:lang w:eastAsia="zh-CN"/>
        </w:rPr>
        <w:t>》</w:t>
      </w:r>
      <w:r>
        <w:t>四章。</w:t>
      </w:r>
    </w:p>
    <w:p w14:paraId="4E23A4CF">
      <w:pPr>
        <w:rPr>
          <w:rFonts w:hint="eastAsia" w:eastAsia="宋体"/>
          <w:lang w:eastAsia="zh-CN"/>
        </w:rPr>
      </w:pPr>
      <w:r>
        <w:t>到樂</w:t>
      </w:r>
      <w:r>
        <w:rPr>
          <w:rFonts w:hint="eastAsia" w:eastAsia="宋体"/>
          <w:lang w:eastAsia="zh-CN"/>
        </w:rPr>
        <w:t>《</w:t>
      </w:r>
      <w:r>
        <w:t>韓奕</w:t>
      </w:r>
      <w:r>
        <w:rPr>
          <w:rFonts w:hint="eastAsia" w:eastAsia="宋体"/>
          <w:lang w:eastAsia="zh-CN"/>
        </w:rPr>
        <w:t>》</w:t>
      </w:r>
      <w:r>
        <w:t>五章</w:t>
      </w:r>
      <w:r>
        <w:rPr>
          <w:rFonts w:hint="eastAsia" w:eastAsia="宋体"/>
          <w:lang w:eastAsia="zh-CN"/>
        </w:rPr>
        <w:t>•</w:t>
      </w:r>
    </w:p>
    <w:p w14:paraId="1A8392EE">
      <w:r>
        <w:t>苗麃</w:t>
      </w:r>
      <w:r>
        <w:rPr>
          <w:rFonts w:hint="eastAsia" w:eastAsia="宋体"/>
          <w:lang w:eastAsia="zh-CN"/>
        </w:rPr>
        <w:t>《</w:t>
      </w:r>
      <w:r>
        <w:t>載芟</w:t>
      </w:r>
      <w:r>
        <w:rPr>
          <w:rFonts w:hint="eastAsia" w:eastAsia="宋体"/>
          <w:lang w:eastAsia="zh-CN"/>
        </w:rPr>
        <w:t>》</w:t>
      </w:r>
      <w:r>
        <w:t>。</w:t>
      </w:r>
    </w:p>
    <w:p w14:paraId="29427C70">
      <w:r>
        <w:t>樂樂樂</w:t>
      </w:r>
    </w:p>
    <w:p w14:paraId="14FF7296">
      <w:r>
        <w:t>藻蹻蹻昭笑教</w:t>
      </w:r>
      <w:r>
        <w:rPr>
          <w:rFonts w:hint="eastAsia" w:eastAsia="宋体"/>
          <w:lang w:eastAsia="zh-CN"/>
        </w:rPr>
        <w:t>《</w:t>
      </w:r>
      <w:r>
        <w:t>泮水</w:t>
      </w:r>
      <w:r>
        <w:rPr>
          <w:rFonts w:hint="eastAsia" w:eastAsia="宋体"/>
          <w:lang w:eastAsia="zh-CN"/>
        </w:rPr>
        <w:t>》</w:t>
      </w:r>
      <w:r>
        <w:t>二章。</w:t>
      </w:r>
    </w:p>
    <w:p w14:paraId="05F6C2DB">
      <w:r>
        <w:t>羣經</w:t>
      </w:r>
    </w:p>
    <w:p w14:paraId="24FC49B7">
      <w:r>
        <w:t>咷笑郊</w:t>
      </w:r>
      <w:r>
        <w:rPr>
          <w:rFonts w:hint="eastAsia" w:eastAsia="宋体"/>
          <w:lang w:eastAsia="zh-CN"/>
        </w:rPr>
        <w:t>《</w:t>
      </w:r>
      <w:r>
        <w:t>易+同人《九五</w:t>
      </w:r>
      <w:r>
        <w:rPr>
          <w:rFonts w:hint="eastAsia" w:eastAsia="宋体"/>
          <w:lang w:eastAsia="zh-CN"/>
        </w:rPr>
        <w:t>》</w:t>
      </w:r>
      <w:r>
        <w:t>、</w:t>
      </w:r>
      <w:r>
        <w:rPr>
          <w:rFonts w:hint="eastAsia" w:eastAsia="宋体"/>
          <w:lang w:eastAsia="zh-CN"/>
        </w:rPr>
        <w:t>《</w:t>
      </w:r>
      <w:r>
        <w:t>上九</w:t>
      </w:r>
      <w:r>
        <w:rPr>
          <w:rFonts w:hint="eastAsia" w:eastAsia="宋体"/>
          <w:lang w:eastAsia="zh-CN"/>
        </w:rPr>
        <w:t>》</w:t>
      </w:r>
      <w:r>
        <w:t>。</w:t>
      </w:r>
    </w:p>
    <w:p w14:paraId="12D0A5E1">
      <w:r>
        <w:t>號笑</w:t>
      </w:r>
      <w:r>
        <w:rPr>
          <w:rFonts w:hint="eastAsia" w:eastAsia="宋体"/>
          <w:lang w:eastAsia="zh-CN"/>
        </w:rPr>
        <w:t>《</w:t>
      </w:r>
      <w:r>
        <w:t>萃</w:t>
      </w:r>
      <w:r>
        <w:rPr>
          <w:rFonts w:hint="eastAsia" w:eastAsia="宋体"/>
          <w:lang w:eastAsia="zh-CN"/>
        </w:rPr>
        <w:t>•</w:t>
      </w:r>
      <w:r>
        <w:t>初六</w:t>
      </w:r>
      <w:r>
        <w:rPr>
          <w:rFonts w:hint="eastAsia" w:eastAsia="宋体"/>
          <w:lang w:eastAsia="zh-CN"/>
        </w:rPr>
        <w:t>》</w:t>
      </w:r>
      <w:r>
        <w:t>。</w:t>
      </w:r>
    </w:p>
    <w:p w14:paraId="5568BBD8">
      <w:r>
        <w:t>巢笑咷</w:t>
      </w:r>
      <w:r>
        <w:rPr>
          <w:rFonts w:hint="eastAsia" w:eastAsia="宋体"/>
          <w:lang w:eastAsia="zh-CN"/>
        </w:rPr>
        <w:t>《</w:t>
      </w:r>
      <w:r>
        <w:t>旅</w:t>
      </w:r>
      <w:r>
        <w:rPr>
          <w:rFonts w:hint="eastAsia" w:eastAsia="宋体"/>
          <w:lang w:eastAsia="zh-CN"/>
        </w:rPr>
        <w:t>•</w:t>
      </w:r>
      <w:r>
        <w:t>上九</w:t>
      </w:r>
      <w:r>
        <w:rPr>
          <w:rFonts w:hint="eastAsia" w:eastAsia="宋体"/>
          <w:lang w:eastAsia="zh-CN"/>
        </w:rPr>
        <w:t>》</w:t>
      </w:r>
      <w:r>
        <w:t>。</w:t>
      </w:r>
    </w:p>
    <w:p w14:paraId="22165CE8">
      <w:r>
        <w:t>虐傲</w:t>
      </w:r>
    </w:p>
    <w:p w14:paraId="78ACCE5C">
      <w:pPr>
        <w:rPr>
          <w:rFonts w:hint="eastAsia" w:eastAsia="宋体"/>
          <w:lang w:eastAsia="zh-CN"/>
        </w:rPr>
      </w:pPr>
      <w:r>
        <w:rPr>
          <w:rFonts w:hint="eastAsia" w:eastAsia="宋体"/>
          <w:lang w:eastAsia="zh-CN"/>
        </w:rPr>
        <w:t>《</w:t>
      </w:r>
      <w:r>
        <w:t>書</w:t>
      </w:r>
      <w:r>
        <w:rPr>
          <w:rFonts w:hint="eastAsia" w:eastAsia="宋体"/>
          <w:lang w:eastAsia="zh-CN"/>
        </w:rPr>
        <w:t>•</w:t>
      </w:r>
      <w:r>
        <w:t>堯典</w:t>
      </w:r>
      <w:r>
        <w:rPr>
          <w:rFonts w:hint="eastAsia" w:eastAsia="宋体"/>
          <w:lang w:eastAsia="zh-CN"/>
        </w:rPr>
        <w:t>》</w:t>
      </w:r>
    </w:p>
    <w:p w14:paraId="753CCBF7">
      <w:r>
        <w:rPr>
          <w:rFonts w:hint="eastAsia" w:eastAsia="宋体"/>
          <w:lang w:eastAsia="zh-CN"/>
        </w:rPr>
        <w:t>“</w:t>
      </w:r>
      <w:r>
        <w:t>剛而無虐</w:t>
      </w:r>
      <w:r>
        <w:rPr>
          <w:rFonts w:hint="eastAsia" w:eastAsia="宋体"/>
          <w:lang w:eastAsia="zh-CN"/>
        </w:rPr>
        <w:t>”</w:t>
      </w:r>
      <w:r>
        <w:t>二句。</w:t>
      </w:r>
    </w:p>
    <w:p w14:paraId="2AD14E4B">
      <w:r>
        <w:t>天喬</w:t>
      </w:r>
    </w:p>
    <w:p w14:paraId="659F7DDB">
      <w:r>
        <w:rPr>
          <w:rFonts w:hint="eastAsia" w:eastAsia="宋体"/>
          <w:lang w:eastAsia="zh-CN"/>
        </w:rPr>
        <w:t>《</w:t>
      </w:r>
      <w:r>
        <w:t>禹貢</w:t>
      </w:r>
      <w:r>
        <w:rPr>
          <w:rFonts w:hint="eastAsia" w:eastAsia="宋体"/>
          <w:lang w:eastAsia="zh-CN"/>
        </w:rPr>
        <w:t>》</w:t>
      </w:r>
      <w:r>
        <w:t>r厥草惟夭</w:t>
      </w:r>
      <w:r>
        <w:rPr>
          <w:rFonts w:hint="eastAsia" w:eastAsia="宋体"/>
          <w:lang w:eastAsia="zh-CN"/>
        </w:rPr>
        <w:t>”</w:t>
      </w:r>
      <w:r>
        <w:t>二章</w:t>
      </w:r>
    </w:p>
    <w:p w14:paraId="789E4ADA">
      <w:r>
        <w:t>橈校</w:t>
      </w:r>
      <w:r>
        <w:rPr>
          <w:rFonts w:hint="eastAsia" w:eastAsia="宋体"/>
          <w:lang w:eastAsia="zh-CN"/>
        </w:rPr>
        <w:t>《</w:t>
      </w:r>
      <w:r>
        <w:t>考工記</w:t>
      </w:r>
      <w:r>
        <w:rPr>
          <w:rFonts w:hint="eastAsia" w:eastAsia="宋体"/>
          <w:lang w:eastAsia="zh-CN"/>
        </w:rPr>
        <w:t>•</w:t>
      </w:r>
      <w:r>
        <w:t>弓人</w:t>
      </w:r>
      <w:r>
        <w:rPr>
          <w:rFonts w:hint="eastAsia" w:eastAsia="宋体"/>
          <w:lang w:eastAsia="zh-CN"/>
        </w:rPr>
        <w:t>》</w:t>
      </w:r>
      <w:r>
        <w:t>r恒角而短</w:t>
      </w:r>
      <w:r>
        <w:rPr>
          <w:rFonts w:hint="eastAsia" w:eastAsia="宋体"/>
          <w:lang w:eastAsia="zh-CN"/>
        </w:rPr>
        <w:t>”</w:t>
      </w:r>
      <w:r>
        <w:t>四句。</w:t>
      </w:r>
    </w:p>
    <w:p w14:paraId="0CF98E77">
      <w:r>
        <w:t>校剽</w:t>
      </w:r>
    </w:p>
    <w:p w14:paraId="270E8BB0">
      <w:r>
        <w:rPr>
          <w:rFonts w:hint="eastAsia" w:eastAsia="宋体"/>
          <w:lang w:eastAsia="zh-CN"/>
        </w:rPr>
        <w:t>“</w:t>
      </w:r>
      <w:r>
        <w:t>今夫茭解中有變焉</w:t>
      </w:r>
      <w:r>
        <w:rPr>
          <w:rFonts w:hint="eastAsia" w:eastAsia="宋体"/>
          <w:lang w:eastAsia="zh-CN"/>
        </w:rPr>
        <w:t>”</w:t>
      </w:r>
      <w:r>
        <w:t>四句。</w:t>
      </w:r>
    </w:p>
    <w:p w14:paraId="064226E7">
      <w:r>
        <w:t>憍逃</w:t>
      </w:r>
    </w:p>
    <w:p w14:paraId="6DA06203">
      <w:r>
        <w:rPr>
          <w:rFonts w:hint="eastAsia" w:eastAsia="宋体"/>
          <w:lang w:eastAsia="zh-CN"/>
        </w:rPr>
        <w:t>《</w:t>
      </w:r>
      <w:r>
        <w:t>大戴禮+武王踐阼</w:t>
      </w:r>
      <w:r>
        <w:rPr>
          <w:rFonts w:hint="eastAsia" w:eastAsia="宋体"/>
          <w:lang w:eastAsia="zh-CN"/>
        </w:rPr>
        <w:t>》</w:t>
      </w:r>
      <w:r>
        <w:t>篇戒書觴豆銘。</w:t>
      </w:r>
    </w:p>
    <w:p w14:paraId="65A0C6FA">
      <w:r>
        <w:t>巢毛</w:t>
      </w:r>
    </w:p>
    <w:p w14:paraId="6BF2E685">
      <w:r>
        <w:rPr>
          <w:rFonts w:hint="eastAsia" w:eastAsia="宋体"/>
          <w:lang w:eastAsia="zh-CN"/>
        </w:rPr>
        <w:t>《</w:t>
      </w:r>
      <w:r>
        <w:t>禮記《禮運</w:t>
      </w:r>
      <w:r>
        <w:rPr>
          <w:rFonts w:hint="eastAsia" w:eastAsia="宋体"/>
          <w:lang w:eastAsia="zh-CN"/>
        </w:rPr>
        <w:t>》“</w:t>
      </w:r>
      <w:r>
        <w:t>昔者先王未有宫室</w:t>
      </w:r>
      <w:r>
        <w:rPr>
          <w:rFonts w:hint="eastAsia" w:eastAsia="宋体"/>
          <w:lang w:eastAsia="zh-CN"/>
        </w:rPr>
        <w:t>”</w:t>
      </w:r>
      <w:r>
        <w:t>八句。</w:t>
      </w:r>
    </w:p>
    <w:p w14:paraId="5138F775">
      <w:r>
        <w:t>號毛殽</w:t>
      </w:r>
    </w:p>
    <w:p w14:paraId="03B71694">
      <w:r>
        <w:rPr>
          <w:rFonts w:hint="eastAsia" w:eastAsia="宋体"/>
          <w:lang w:eastAsia="zh-CN"/>
        </w:rPr>
        <w:t>“</w:t>
      </w:r>
      <w:r>
        <w:t>作其祝號</w:t>
      </w:r>
      <w:r>
        <w:rPr>
          <w:rFonts w:hint="eastAsia" w:eastAsia="宋体"/>
          <w:lang w:eastAsia="zh-CN"/>
        </w:rPr>
        <w:t>”</w:t>
      </w:r>
      <w:r>
        <w:t>五句。</w:t>
      </w:r>
    </w:p>
    <w:p w14:paraId="335244DC">
      <w:r>
        <w:t>廟朝學</w:t>
      </w:r>
    </w:p>
    <w:p w14:paraId="3637F55A">
      <w:r>
        <w:rPr>
          <w:rFonts w:hint="eastAsia" w:eastAsia="宋体"/>
          <w:lang w:eastAsia="zh-CN"/>
        </w:rPr>
        <w:t>“</w:t>
      </w:r>
      <w:r>
        <w:t>故宗祝在廟</w:t>
      </w:r>
    </w:p>
    <w:p w14:paraId="3FD512F2">
      <w:r>
        <w:t>【第551页】</w:t>
      </w:r>
    </w:p>
    <w:p w14:paraId="50A864CE">
      <w:r>
        <w:t>巢遥勞驕</w:t>
      </w:r>
      <w:r>
        <w:rPr>
          <w:rFonts w:hint="eastAsia" w:eastAsia="宋体"/>
          <w:lang w:eastAsia="zh-CN"/>
        </w:rPr>
        <w:t>《</w:t>
      </w:r>
      <w:r>
        <w:t>左傳。昭二十五年</w:t>
      </w:r>
      <w:r>
        <w:rPr>
          <w:rFonts w:hint="eastAsia" w:eastAsia="宋体"/>
          <w:lang w:eastAsia="zh-CN"/>
        </w:rPr>
        <w:t>》</w:t>
      </w:r>
      <w:r>
        <w:t>師己引童謡。</w:t>
      </w:r>
    </w:p>
    <w:p w14:paraId="1965A077">
      <w:r>
        <w:t>夭䴠</w:t>
      </w:r>
    </w:p>
    <w:p w14:paraId="2C6930E9">
      <w:r>
        <w:rPr>
          <w:rFonts w:hint="eastAsia" w:eastAsia="宋体"/>
          <w:lang w:eastAsia="zh-CN"/>
        </w:rPr>
        <w:t>《</w:t>
      </w:r>
      <w:r>
        <w:t>魯語上</w:t>
      </w:r>
      <w:r>
        <w:rPr>
          <w:rFonts w:hint="eastAsia" w:eastAsia="宋体"/>
          <w:lang w:eastAsia="zh-CN"/>
        </w:rPr>
        <w:t>》</w:t>
      </w:r>
      <w:r>
        <w:t>里革引古訓。</w:t>
      </w:r>
    </w:p>
    <w:p w14:paraId="14D2A2EB">
      <w:r>
        <w:t>約樂</w:t>
      </w:r>
      <w:r>
        <w:rPr>
          <w:rFonts w:hint="eastAsia" w:eastAsia="宋体"/>
          <w:lang w:eastAsia="zh-CN"/>
        </w:rPr>
        <w:t>《</w:t>
      </w:r>
      <w:r>
        <w:t>論語。里仁</w:t>
      </w:r>
      <w:r>
        <w:rPr>
          <w:rFonts w:hint="eastAsia" w:eastAsia="宋体"/>
          <w:lang w:eastAsia="zh-CN"/>
        </w:rPr>
        <w:t>》“</w:t>
      </w:r>
      <w:r>
        <w:t>不仁者不可以久處約</w:t>
      </w:r>
      <w:r>
        <w:rPr>
          <w:rFonts w:hint="eastAsia" w:eastAsia="宋体"/>
          <w:lang w:eastAsia="zh-CN"/>
        </w:rPr>
        <w:t>”</w:t>
      </w:r>
      <w:r>
        <w:t>二句。</w:t>
      </w:r>
    </w:p>
    <w:p w14:paraId="30C379EF">
      <w:r>
        <w:t>撓逃朝</w:t>
      </w:r>
      <w:r>
        <w:rPr>
          <w:rFonts w:hint="eastAsia" w:eastAsia="宋体"/>
          <w:lang w:eastAsia="zh-CN"/>
        </w:rPr>
        <w:t>《</w:t>
      </w:r>
      <w:r>
        <w:t>孟子。公孙丑上</w:t>
      </w:r>
      <w:r>
        <w:rPr>
          <w:rFonts w:hint="eastAsia" w:eastAsia="宋体"/>
          <w:lang w:eastAsia="zh-CN"/>
        </w:rPr>
        <w:t>》</w:t>
      </w:r>
      <w:r>
        <w:t>T不膚撓</w:t>
      </w:r>
      <w:r>
        <w:rPr>
          <w:rFonts w:hint="eastAsia" w:eastAsia="宋体"/>
          <w:lang w:eastAsia="zh-CN"/>
        </w:rPr>
        <w:t>”</w:t>
      </w:r>
      <w:r>
        <w:t>四句。濯暴</w:t>
      </w:r>
      <w:r>
        <w:rPr>
          <w:rFonts w:hint="eastAsia" w:eastAsia="宋体"/>
          <w:lang w:eastAsia="zh-CN"/>
        </w:rPr>
        <w:t>《</w:t>
      </w:r>
      <w:r>
        <w:t>滕文公上</w:t>
      </w:r>
      <w:r>
        <w:rPr>
          <w:rFonts w:hint="eastAsia" w:eastAsia="宋体"/>
          <w:lang w:eastAsia="zh-CN"/>
        </w:rPr>
        <w:t>》</w:t>
      </w:r>
      <w:r>
        <w:t>引曾子言。</w:t>
      </w:r>
    </w:p>
    <w:p w14:paraId="168B8BE9">
      <w:r>
        <w:t>瞭眊</w:t>
      </w:r>
    </w:p>
    <w:p w14:paraId="5D420F5B">
      <w:pPr>
        <w:rPr>
          <w:rFonts w:hint="eastAsia" w:eastAsia="宋体"/>
          <w:lang w:eastAsia="zh-CN"/>
        </w:rPr>
      </w:pPr>
      <w:r>
        <w:rPr>
          <w:rFonts w:hint="eastAsia" w:eastAsia="宋体"/>
          <w:lang w:eastAsia="zh-CN"/>
        </w:rPr>
        <w:t>《</w:t>
      </w:r>
      <w:r>
        <w:t>離婁上</w:t>
      </w:r>
      <w:r>
        <w:rPr>
          <w:rFonts w:hint="eastAsia" w:eastAsia="宋体"/>
          <w:lang w:eastAsia="zh-CN"/>
        </w:rPr>
        <w:t>》“</w:t>
      </w:r>
      <w:r>
        <w:t>胸中正</w:t>
      </w:r>
      <w:r>
        <w:rPr>
          <w:rFonts w:hint="eastAsia" w:eastAsia="宋体"/>
          <w:lang w:eastAsia="zh-CN"/>
        </w:rPr>
        <w:t>”</w:t>
      </w:r>
    </w:p>
    <w:p w14:paraId="326372A0">
      <w:r>
        <w:t>四句。</w:t>
      </w:r>
    </w:p>
    <w:p w14:paraId="32F26BFC">
      <w:pPr>
        <w:rPr>
          <w:rFonts w:hint="eastAsia" w:eastAsia="宋体"/>
          <w:lang w:eastAsia="zh-CN"/>
        </w:rPr>
      </w:pPr>
      <w:r>
        <w:rPr>
          <w:rFonts w:hint="eastAsia" w:eastAsia="宋体"/>
          <w:lang w:eastAsia="zh-CN"/>
        </w:rPr>
        <w:t>《</w:t>
      </w:r>
      <w:r>
        <w:t>楚辭</w:t>
      </w:r>
      <w:r>
        <w:rPr>
          <w:rFonts w:hint="eastAsia" w:eastAsia="宋体"/>
          <w:lang w:eastAsia="zh-CN"/>
        </w:rPr>
        <w:t>》</w:t>
      </w:r>
    </w:p>
    <w:p w14:paraId="3ED401E7">
      <w:r>
        <w:t>燿驁</w:t>
      </w:r>
    </w:p>
    <w:p w14:paraId="5AF5CB32">
      <w:r>
        <w:rPr>
          <w:rFonts w:hint="eastAsia" w:eastAsia="宋体"/>
          <w:lang w:eastAsia="zh-CN"/>
        </w:rPr>
        <w:t>《</w:t>
      </w:r>
      <w:r>
        <w:t>遠遊。重</w:t>
      </w:r>
      <w:r>
        <w:rPr>
          <w:rFonts w:hint="eastAsia" w:eastAsia="宋体"/>
          <w:lang w:eastAsia="zh-CN"/>
        </w:rPr>
        <w:t>》</w:t>
      </w:r>
      <w:r>
        <w:t>。</w:t>
      </w:r>
    </w:p>
    <w:p w14:paraId="3198C0FF">
      <w:r>
        <w:t>撟樂</w:t>
      </w:r>
    </w:p>
    <w:p w14:paraId="04D692C8">
      <w:r>
        <w:t>遥姚</w:t>
      </w:r>
      <w:r>
        <w:rPr>
          <w:rFonts w:hint="eastAsia" w:eastAsia="宋体"/>
          <w:lang w:eastAsia="zh-CN"/>
        </w:rPr>
        <w:t>《</w:t>
      </w:r>
      <w:r>
        <w:t>離騷</w:t>
      </w:r>
      <w:r>
        <w:rPr>
          <w:rFonts w:hint="eastAsia" w:eastAsia="宋体"/>
          <w:lang w:eastAsia="zh-CN"/>
        </w:rPr>
        <w:t>》</w:t>
      </w:r>
      <w:r>
        <w:t>。</w:t>
      </w:r>
    </w:p>
    <w:p w14:paraId="21ECDCCF">
      <w:r>
        <w:t>邈樂同上。</w:t>
      </w:r>
    </w:p>
    <w:p w14:paraId="55B993FF">
      <w:r>
        <w:t>笑窕</w:t>
      </w:r>
    </w:p>
    <w:p w14:paraId="31CA1C23">
      <w:r>
        <w:rPr>
          <w:rFonts w:hint="eastAsia" w:eastAsia="宋体"/>
          <w:lang w:eastAsia="zh-CN"/>
        </w:rPr>
        <w:t>《</w:t>
      </w:r>
      <w:r>
        <w:t>九歌。山鬼</w:t>
      </w:r>
      <w:r>
        <w:rPr>
          <w:rFonts w:hint="eastAsia" w:eastAsia="宋体"/>
          <w:lang w:eastAsia="zh-CN"/>
        </w:rPr>
        <w:t>》</w:t>
      </w:r>
      <w:r>
        <w:t>。</w:t>
      </w:r>
    </w:p>
    <w:p w14:paraId="74B74928">
      <w:pPr>
        <w:rPr>
          <w:rFonts w:hint="eastAsia" w:eastAsia="宋体"/>
          <w:lang w:eastAsia="zh-CN"/>
        </w:rPr>
      </w:pPr>
      <w:r>
        <w:t>到照</w:t>
      </w:r>
      <w:r>
        <w:rPr>
          <w:rFonts w:hint="eastAsia" w:eastAsia="宋体"/>
          <w:lang w:eastAsia="zh-CN"/>
        </w:rPr>
        <w:t>《</w:t>
      </w:r>
    </w:p>
    <w:p w14:paraId="64F27E5D">
      <w:r>
        <w:t>同上。固鑿教樂高同上。約效同上。昭遽逃遥</w:t>
      </w:r>
      <w:r>
        <w:rPr>
          <w:rFonts w:hint="eastAsia" w:eastAsia="宋体"/>
          <w:lang w:eastAsia="zh-CN"/>
        </w:rPr>
        <w:t>《</w:t>
      </w:r>
      <w:r>
        <w:t>大招</w:t>
      </w:r>
      <w:r>
        <w:rPr>
          <w:rFonts w:hint="eastAsia" w:eastAsia="宋体"/>
          <w:lang w:eastAsia="zh-CN"/>
        </w:rPr>
        <w:t>》</w:t>
      </w:r>
      <w:r>
        <w:t>。</w:t>
      </w:r>
    </w:p>
    <w:p w14:paraId="5AF46D19">
      <w:pPr>
        <w:rPr>
          <w:rFonts w:hint="eastAsia" w:eastAsia="宋体"/>
          <w:lang w:eastAsia="zh-CN"/>
        </w:rPr>
      </w:pPr>
      <w:r>
        <w:rPr>
          <w:rFonts w:hint="eastAsia" w:eastAsia="宋体"/>
          <w:lang w:eastAsia="zh-CN"/>
        </w:rPr>
        <w:t>&lt;</w:t>
      </w:r>
      <w:r>
        <w:t>説明</w:t>
      </w:r>
      <w:r>
        <w:rPr>
          <w:rFonts w:hint="eastAsia" w:eastAsia="宋体"/>
          <w:lang w:eastAsia="zh-CN"/>
        </w:rPr>
        <w:t>&gt;</w:t>
      </w:r>
    </w:p>
    <w:p w14:paraId="14B6B421">
      <w:pPr>
        <w:rPr>
          <w:rFonts w:hint="eastAsia" w:eastAsia="宋体"/>
          <w:lang w:eastAsia="zh-CN"/>
        </w:rPr>
      </w:pPr>
      <w:r>
        <w:t>此</w:t>
      </w:r>
      <w:r>
        <w:rPr>
          <w:rFonts w:hint="eastAsia" w:eastAsia="宋体"/>
          <w:lang w:eastAsia="zh-CN"/>
        </w:rPr>
        <w:t>《</w:t>
      </w:r>
      <w:r>
        <w:t>譜</w:t>
      </w:r>
      <w:r>
        <w:rPr>
          <w:rFonts w:hint="eastAsia" w:eastAsia="宋体"/>
          <w:lang w:eastAsia="zh-CN"/>
        </w:rPr>
        <w:t>》</w:t>
      </w:r>
      <w:r>
        <w:t>。</w:t>
      </w:r>
      <w:r>
        <w:rPr>
          <w:rFonts w:hint="eastAsia" w:eastAsia="宋体"/>
          <w:lang w:eastAsia="zh-CN"/>
        </w:rPr>
        <w:t>《</w:t>
      </w:r>
      <w:r>
        <w:t>高郵王氏遺書</w:t>
      </w:r>
      <w:r>
        <w:rPr>
          <w:rFonts w:hint="eastAsia" w:eastAsia="宋体"/>
          <w:lang w:eastAsia="zh-CN"/>
        </w:rPr>
        <w:t>》</w:t>
      </w:r>
      <w:r>
        <w:t>題作</w:t>
      </w:r>
      <w:r>
        <w:rPr>
          <w:rFonts w:hint="eastAsia" w:eastAsia="宋体"/>
          <w:lang w:eastAsia="zh-CN"/>
        </w:rPr>
        <w:t>《</w:t>
      </w:r>
      <w:r>
        <w:t>詩經群經楚辭韻譜</w:t>
      </w:r>
      <w:r>
        <w:rPr>
          <w:rFonts w:hint="eastAsia" w:eastAsia="宋体"/>
          <w:lang w:eastAsia="zh-CN"/>
        </w:rPr>
        <w:t>》</w:t>
      </w:r>
      <w:r>
        <w:t>。一九三三年，嚴式誨抽出刊入</w:t>
      </w:r>
      <w:r>
        <w:rPr>
          <w:rFonts w:hint="eastAsia" w:eastAsia="宋体"/>
          <w:lang w:eastAsia="zh-CN"/>
        </w:rPr>
        <w:t>《</w:t>
      </w:r>
      <w:r>
        <w:t>音韻學叢書</w:t>
      </w:r>
      <w:r>
        <w:rPr>
          <w:rFonts w:hint="eastAsia" w:eastAsia="宋体"/>
          <w:lang w:eastAsia="zh-CN"/>
        </w:rPr>
        <w:t>》</w:t>
      </w:r>
    </w:p>
    <w:p w14:paraId="132B5A5E">
      <w:r>
        <w:t>時，更名爲</w:t>
      </w:r>
      <w:r>
        <w:rPr>
          <w:rFonts w:hint="eastAsia" w:eastAsia="宋体"/>
          <w:lang w:eastAsia="zh-CN"/>
        </w:rPr>
        <w:t>《</w:t>
      </w:r>
      <w:r>
        <w:t>古韻譜</w:t>
      </w:r>
      <w:r>
        <w:rPr>
          <w:rFonts w:hint="eastAsia" w:eastAsia="宋体"/>
          <w:lang w:eastAsia="zh-CN"/>
        </w:rPr>
        <w:t>》</w:t>
      </w:r>
      <w:r>
        <w:t>，凡二卷。</w:t>
      </w:r>
      <w:r>
        <w:rPr>
          <w:rFonts w:hint="eastAsia" w:eastAsia="宋体"/>
          <w:lang w:eastAsia="zh-CN"/>
        </w:rPr>
        <w:t>《</w:t>
      </w:r>
      <w:r>
        <w:t>譜</w:t>
      </w:r>
      <w:r>
        <w:rPr>
          <w:rFonts w:hint="eastAsia" w:eastAsia="宋体"/>
          <w:lang w:eastAsia="zh-CN"/>
        </w:rPr>
        <w:t>》</w:t>
      </w:r>
      <w:r>
        <w:t>中分部、部目、四聲分配，與</w:t>
      </w:r>
      <w:r>
        <w:rPr>
          <w:rFonts w:hint="eastAsia" w:eastAsia="宋体"/>
          <w:lang w:eastAsia="zh-CN"/>
        </w:rPr>
        <w:t>《</w:t>
      </w:r>
      <w:r>
        <w:t>經義述聞</w:t>
      </w:r>
      <w:r>
        <w:rPr>
          <w:rFonts w:hint="eastAsia" w:eastAsia="宋体"/>
          <w:lang w:eastAsia="zh-CN"/>
        </w:rPr>
        <w:t>》</w:t>
      </w:r>
      <w:r>
        <w:t>卷三十一</w:t>
      </w:r>
      <w:r>
        <w:rPr>
          <w:rFonts w:hint="eastAsia" w:eastAsia="宋体"/>
          <w:lang w:eastAsia="zh-CN"/>
        </w:rPr>
        <w:t>《</w:t>
      </w:r>
      <w:r>
        <w:t>古韻二十一部表</w:t>
      </w:r>
    </w:p>
    <w:p w14:paraId="71C318C5">
      <w:r>
        <w:t>相比，僅侵部標出去聲和之部未標入聲爲異，故當譜於乾隆三十二年丁亥至三十四年之間。此從嚴本</w:t>
      </w:r>
    </w:p>
    <w:p w14:paraId="2B24A0BF">
      <w:r>
        <w:t>排印。依原體例，對嚴本行款、譌字並加改正。</w:t>
      </w:r>
      <w:r>
        <w:rPr>
          <w:rFonts w:hint="eastAsia" w:eastAsia="宋体"/>
          <w:lang w:eastAsia="zh-CN"/>
        </w:rPr>
        <w:t>《</w:t>
      </w:r>
      <w:r>
        <w:t>詩經</w:t>
      </w:r>
      <w:r>
        <w:rPr>
          <w:rFonts w:hint="eastAsia" w:eastAsia="宋体"/>
          <w:lang w:eastAsia="zh-CN"/>
        </w:rPr>
        <w:t>》</w:t>
      </w:r>
      <w:r>
        <w:t>、群經、</w:t>
      </w:r>
      <w:r>
        <w:rPr>
          <w:rFonts w:hint="eastAsia" w:eastAsia="宋体"/>
          <w:lang w:eastAsia="zh-CN"/>
        </w:rPr>
        <w:t>《</w:t>
      </w:r>
      <w:r>
        <w:t>楚辭</w:t>
      </w:r>
      <w:r>
        <w:rPr>
          <w:rFonts w:hint="eastAsia" w:eastAsia="宋体"/>
          <w:lang w:eastAsia="zh-CN"/>
        </w:rPr>
        <w:t>》</w:t>
      </w:r>
      <w:r>
        <w:t>獨佔一行，以清眉目</w:t>
      </w:r>
    </w:p>
    <w:p w14:paraId="33B83BC2">
      <w:r>
        <w:rPr>
          <w:rFonts w:hint="eastAsia" w:eastAsia="宋体"/>
          <w:lang w:eastAsia="zh-CN"/>
        </w:rPr>
        <w:t>&lt;</w:t>
      </w:r>
      <w:r>
        <w:t>校注︼</w:t>
      </w:r>
    </w:p>
    <w:p w14:paraId="06EE2741">
      <w:r>
        <w:rPr>
          <w:rFonts w:hint="eastAsia" w:eastAsia="宋体"/>
          <w:lang w:eastAsia="zh-CN"/>
        </w:rPr>
        <w:t>【</w:t>
      </w:r>
      <w:r>
        <w:t>一</w:t>
      </w:r>
      <w:r>
        <w:rPr>
          <w:rFonts w:hint="eastAsia" w:eastAsia="宋体"/>
          <w:lang w:eastAsia="zh-CN"/>
        </w:rPr>
        <w:t>】</w:t>
      </w:r>
      <w:r>
        <w:t>一本</w:t>
      </w:r>
      <w:r>
        <w:rPr>
          <w:rFonts w:hint="eastAsia" w:eastAsia="宋体"/>
          <w:lang w:eastAsia="zh-CN"/>
        </w:rPr>
        <w:t>“</w:t>
      </w:r>
      <w:r>
        <w:t>抽思</w:t>
      </w:r>
      <w:r>
        <w:rPr>
          <w:rFonts w:hint="eastAsia" w:eastAsia="宋体"/>
          <w:lang w:eastAsia="zh-CN"/>
        </w:rPr>
        <w:t>”</w:t>
      </w:r>
      <w:r>
        <w:t>下有</w:t>
      </w:r>
      <w:r>
        <w:rPr>
          <w:rFonts w:hint="eastAsia" w:eastAsia="宋体"/>
          <w:lang w:eastAsia="zh-CN"/>
        </w:rPr>
        <w:t>“</w:t>
      </w:r>
      <w:r>
        <w:t>倡</w:t>
      </w:r>
      <w:r>
        <w:rPr>
          <w:rFonts w:hint="eastAsia" w:eastAsia="宋体"/>
          <w:lang w:eastAsia="zh-CN"/>
        </w:rPr>
        <w:t>”</w:t>
      </w:r>
      <w:r>
        <w:t>字，是</w:t>
      </w:r>
    </w:p>
    <w:p w14:paraId="6399C5FF">
      <w:r>
        <w:t>【第552页】</w:t>
      </w:r>
    </w:p>
    <w:p w14:paraId="185D5105">
      <w:r>
        <w:rPr>
          <w:rFonts w:hint="eastAsia" w:eastAsia="宋体"/>
          <w:lang w:eastAsia="zh-CN"/>
        </w:rPr>
        <w:t>【</w:t>
      </w:r>
      <w:r>
        <w:t>二</w:t>
      </w:r>
      <w:r>
        <w:rPr>
          <w:rFonts w:hint="eastAsia" w:eastAsia="宋体"/>
          <w:lang w:eastAsia="zh-CN"/>
        </w:rPr>
        <w:t>】</w:t>
      </w:r>
      <w:r>
        <w:t>見</w:t>
      </w:r>
      <w:r>
        <w:rPr>
          <w:rFonts w:hint="eastAsia" w:eastAsia="宋体"/>
          <w:lang w:eastAsia="zh-CN"/>
        </w:rPr>
        <w:t>《</w:t>
      </w:r>
      <w:r>
        <w:t>閔予小子</w:t>
      </w:r>
      <w:r>
        <w:rPr>
          <w:rFonts w:hint="eastAsia" w:eastAsia="宋体"/>
          <w:lang w:eastAsia="zh-CN"/>
        </w:rPr>
        <w:t>》</w:t>
      </w:r>
      <w:r>
        <w:t>。</w:t>
      </w:r>
    </w:p>
    <w:p w14:paraId="330EBC7A">
      <w:r>
        <w:rPr>
          <w:rFonts w:hint="eastAsia" w:eastAsia="宋体"/>
          <w:lang w:eastAsia="zh-CN"/>
        </w:rPr>
        <w:t>【</w:t>
      </w:r>
      <w:r>
        <w:t>三</w:t>
      </w:r>
      <w:r>
        <w:rPr>
          <w:rFonts w:hint="eastAsia" w:eastAsia="宋体"/>
          <w:lang w:eastAsia="zh-CN"/>
        </w:rPr>
        <w:t>】</w:t>
      </w:r>
      <w:r>
        <w:t>支部平入分列。</w:t>
      </w:r>
    </w:p>
    <w:p w14:paraId="42CE45D7">
      <w:r>
        <w:rPr>
          <w:rFonts w:hint="eastAsia" w:eastAsia="宋体"/>
          <w:lang w:eastAsia="zh-CN"/>
        </w:rPr>
        <w:t>【</w:t>
      </w:r>
      <w:r>
        <w:t>四</w:t>
      </w:r>
      <w:r>
        <w:rPr>
          <w:rFonts w:hint="eastAsia" w:eastAsia="宋体"/>
          <w:lang w:eastAsia="zh-CN"/>
        </w:rPr>
        <w:t>】</w:t>
      </w:r>
      <w:r>
        <w:t>脂部平上去分立。</w:t>
      </w:r>
    </w:p>
    <w:p w14:paraId="1E318C89">
      <w:r>
        <w:rPr>
          <w:rFonts w:hint="eastAsia" w:eastAsia="宋体"/>
          <w:lang w:eastAsia="zh-CN"/>
        </w:rPr>
        <w:t>【</w:t>
      </w:r>
      <w:r>
        <w:t>五</w:t>
      </w:r>
      <w:r>
        <w:rPr>
          <w:rFonts w:hint="eastAsia" w:eastAsia="宋体"/>
          <w:lang w:eastAsia="zh-CN"/>
        </w:rPr>
        <w:t>】</w:t>
      </w:r>
      <w:r>
        <w:t>此五句中無</w:t>
      </w:r>
      <w:r>
        <w:rPr>
          <w:rFonts w:hint="eastAsia" w:eastAsia="宋体"/>
          <w:lang w:eastAsia="zh-CN"/>
        </w:rPr>
        <w:t>“</w:t>
      </w:r>
      <w:r>
        <w:t>孛</w:t>
      </w:r>
      <w:r>
        <w:rPr>
          <w:rFonts w:hint="eastAsia" w:eastAsia="宋体"/>
          <w:lang w:eastAsia="zh-CN"/>
        </w:rPr>
        <w:t>”</w:t>
      </w:r>
      <w:r>
        <w:t>字</w:t>
      </w:r>
    </w:p>
    <w:p w14:paraId="0DF7B884">
      <w:r>
        <w:rPr>
          <w:rFonts w:hint="eastAsia" w:eastAsia="宋体"/>
          <w:lang w:eastAsia="zh-CN"/>
        </w:rPr>
        <w:t>《</w:t>
      </w:r>
      <w:r>
        <w:t>釋大</w:t>
      </w:r>
      <w:r>
        <w:rPr>
          <w:rFonts w:hint="eastAsia" w:eastAsia="宋体"/>
          <w:lang w:eastAsia="zh-CN"/>
        </w:rPr>
        <w:t>》</w:t>
      </w:r>
      <w:r>
        <w:t>第一</w:t>
      </w:r>
    </w:p>
    <w:p w14:paraId="662AB21E">
      <w:r>
        <w:t>上</w:t>
      </w:r>
    </w:p>
    <w:p w14:paraId="65AE5EC6">
      <w:r>
        <w:t>〇絳簡監覺嘏佳夰音介。</w:t>
      </w:r>
    </w:p>
    <w:p w14:paraId="46D9C7FF">
      <w:r>
        <w:t>〇京景矜</w:t>
      </w:r>
    </w:p>
    <w:p w14:paraId="654983B1">
      <w:r>
        <w:t>岡縆古恒切。皋瀬</w:t>
      </w:r>
    </w:p>
    <w:p w14:paraId="479605C3">
      <w:r>
        <w:t>喬音驕。䴦音几。</w:t>
      </w:r>
    </w:p>
    <w:p w14:paraId="300D8C98">
      <w:r>
        <w:t>〇堅嘂音叫。</w:t>
      </w:r>
    </w:p>
    <w:p w14:paraId="46BC7F81">
      <w:r>
        <w:t>岡，山脊也。</w:t>
      </w:r>
      <w:r>
        <w:rPr>
          <w:rFonts w:hint="eastAsia" w:eastAsia="宋体"/>
          <w:lang w:eastAsia="zh-CN"/>
        </w:rPr>
        <w:t>《</w:t>
      </w:r>
      <w:r>
        <w:t>爾雅</w:t>
      </w:r>
      <w:r>
        <w:rPr>
          <w:rFonts w:hint="eastAsia" w:eastAsia="宋体"/>
          <w:lang w:eastAsia="zh-CN"/>
        </w:rPr>
        <w:t>•</w:t>
      </w:r>
      <w:r>
        <w:t>釋山</w:t>
      </w:r>
      <w:r>
        <w:rPr>
          <w:rFonts w:hint="eastAsia" w:eastAsia="宋体"/>
          <w:lang w:eastAsia="zh-CN"/>
        </w:rPr>
        <w:t>》“</w:t>
      </w:r>
      <w:r>
        <w:t>山脊，岡。</w:t>
      </w:r>
      <w:r>
        <w:rPr>
          <w:rFonts w:hint="eastAsia" w:eastAsia="宋体"/>
          <w:lang w:eastAsia="zh-CN"/>
        </w:rPr>
        <w:t>”</w:t>
      </w:r>
      <w:r>
        <w:t>亢，人頸也。</w:t>
      </w:r>
      <w:r>
        <w:rPr>
          <w:rFonts w:hint="eastAsia" w:eastAsia="宋体"/>
          <w:lang w:eastAsia="zh-CN"/>
        </w:rPr>
        <w:t>《</w:t>
      </w:r>
      <w:r>
        <w:t>説文</w:t>
      </w:r>
      <w:r>
        <w:rPr>
          <w:rFonts w:hint="eastAsia" w:eastAsia="宋体"/>
          <w:lang w:eastAsia="zh-CN"/>
        </w:rPr>
        <w:t>》“</w:t>
      </w:r>
      <w:r>
        <w:t>亢，人頸也，從大省象頸脈形。</w:t>
      </w:r>
      <w:r>
        <w:rPr>
          <w:rFonts w:hint="eastAsia" w:eastAsia="宋体"/>
          <w:lang w:eastAsia="zh-CN"/>
        </w:rPr>
        <w:t>”</w:t>
      </w:r>
      <w:r>
        <w:t>二者皆</w:t>
      </w:r>
    </w:p>
    <w:p w14:paraId="32FBDA8E">
      <w:r>
        <w:t>有大義，故山脊謂之岡，亦謂之嶺；人頸謂之領，亦謂之亢。彊謂之剛，大繩謂之綱，特牛</w:t>
      </w:r>
    </w:p>
    <w:p w14:paraId="61326FAF">
      <w:r>
        <w:t>謂之犅，音岡。</w:t>
      </w:r>
      <w:r>
        <w:rPr>
          <w:rFonts w:hint="eastAsia" w:eastAsia="宋体"/>
          <w:lang w:eastAsia="zh-CN"/>
        </w:rPr>
        <w:t>《</w:t>
      </w:r>
      <w:r>
        <w:t>説文</w:t>
      </w:r>
      <w:r>
        <w:rPr>
          <w:rFonts w:hint="eastAsia" w:eastAsia="宋体"/>
          <w:lang w:eastAsia="zh-CN"/>
        </w:rPr>
        <w:t>》</w:t>
      </w:r>
      <w:r>
        <w:t>：</w:t>
      </w:r>
      <w:r>
        <w:rPr>
          <w:rFonts w:hint="eastAsia" w:eastAsia="宋体"/>
          <w:lang w:eastAsia="zh-CN"/>
        </w:rPr>
        <w:t>“</w:t>
      </w:r>
      <w:r>
        <w:t>犅，特牛也。</w:t>
      </w:r>
      <w:r>
        <w:rPr>
          <w:rFonts w:hint="eastAsia" w:eastAsia="宋体"/>
          <w:lang w:eastAsia="zh-CN"/>
        </w:rPr>
        <w:t>”《</w:t>
      </w:r>
      <w:r>
        <w:t>公羊傳。文十三年</w:t>
      </w:r>
      <w:r>
        <w:rPr>
          <w:rFonts w:hint="eastAsia" w:eastAsia="宋体"/>
          <w:lang w:eastAsia="zh-CN"/>
        </w:rPr>
        <w:t>》</w:t>
      </w:r>
      <w:r>
        <w:t>：</w:t>
      </w:r>
      <w:r>
        <w:rPr>
          <w:rFonts w:hint="eastAsia" w:eastAsia="宋体"/>
          <w:lang w:eastAsia="zh-CN"/>
        </w:rPr>
        <w:t>“</w:t>
      </w:r>
      <w:r>
        <w:t>周公用白牡，魯公用騂犅。</w:t>
      </w:r>
      <w:r>
        <w:rPr>
          <w:rFonts w:hint="eastAsia" w:eastAsia="宋体"/>
          <w:lang w:eastAsia="zh-CN"/>
        </w:rPr>
        <w:t>”</w:t>
      </w:r>
      <w:r>
        <w:t>通作剛。</w:t>
      </w:r>
      <w:r>
        <w:rPr>
          <w:rFonts w:hint="eastAsia" w:eastAsia="宋体"/>
          <w:lang w:eastAsia="zh-CN"/>
        </w:rPr>
        <w:t>《</w:t>
      </w:r>
      <w:r>
        <w:t>詩</w:t>
      </w:r>
      <w:r>
        <w:rPr>
          <w:rFonts w:hint="eastAsia" w:eastAsia="宋体"/>
          <w:lang w:eastAsia="zh-CN"/>
        </w:rPr>
        <w:t>•</w:t>
      </w:r>
      <w:r>
        <w:t>閟宫</w:t>
      </w:r>
      <w:r>
        <w:rPr>
          <w:rFonts w:hint="eastAsia" w:eastAsia="宋体"/>
          <w:lang w:eastAsia="zh-CN"/>
        </w:rPr>
        <w:t>》</w:t>
      </w:r>
      <w:r>
        <w:t>四章</w:t>
      </w:r>
    </w:p>
    <w:p w14:paraId="3D73CEEC">
      <w:r>
        <w:rPr>
          <w:rFonts w:hint="eastAsia" w:eastAsia="宋体"/>
          <w:lang w:eastAsia="zh-CN"/>
        </w:rPr>
        <w:t>“</w:t>
      </w:r>
      <w:r>
        <w:t>白牡騂剛</w:t>
      </w:r>
      <w:r>
        <w:rPr>
          <w:rFonts w:hint="eastAsia" w:eastAsia="宋体"/>
          <w:lang w:eastAsia="zh-CN"/>
        </w:rPr>
        <w:t>”</w:t>
      </w:r>
      <w:r>
        <w:t>。大貝謂之魧，音岡。</w:t>
      </w:r>
      <w:r>
        <w:rPr>
          <w:rFonts w:hint="eastAsia" w:eastAsia="宋体"/>
          <w:lang w:eastAsia="zh-CN"/>
        </w:rPr>
        <w:t>《</w:t>
      </w:r>
      <w:r>
        <w:t>爾雅。釋魚</w:t>
      </w:r>
      <w:r>
        <w:rPr>
          <w:rFonts w:hint="eastAsia" w:eastAsia="宋体"/>
          <w:lang w:eastAsia="zh-CN"/>
        </w:rPr>
        <w:t>》</w:t>
      </w:r>
      <w:r>
        <w:t>：</w:t>
      </w:r>
      <w:r>
        <w:rPr>
          <w:rFonts w:hint="eastAsia" w:eastAsia="宋体"/>
          <w:lang w:eastAsia="zh-CN"/>
        </w:rPr>
        <w:t>“</w:t>
      </w:r>
      <w:r>
        <w:t>貝大者魧。</w:t>
      </w:r>
      <w:r>
        <w:rPr>
          <w:rFonts w:hint="eastAsia" w:eastAsia="宋体"/>
          <w:lang w:eastAsia="zh-CN"/>
        </w:rPr>
        <w:t>”《</w:t>
      </w:r>
      <w:r>
        <w:t>説文</w:t>
      </w:r>
      <w:r>
        <w:rPr>
          <w:rFonts w:hint="eastAsia" w:eastAsia="宋体"/>
          <w:lang w:eastAsia="zh-CN"/>
        </w:rPr>
        <w:t>》</w:t>
      </w:r>
      <w:r>
        <w:t>讀若岡。大瓮謂之㼚，</w:t>
      </w:r>
    </w:p>
    <w:p w14:paraId="544AC030">
      <w:r>
        <w:t>音岡。</w:t>
      </w:r>
      <w:r>
        <w:rPr>
          <w:rFonts w:hint="eastAsia" w:eastAsia="宋体"/>
          <w:lang w:eastAsia="zh-CN"/>
        </w:rPr>
        <w:t>《</w:t>
      </w:r>
      <w:r>
        <w:t>方言</w:t>
      </w:r>
      <w:r>
        <w:rPr>
          <w:rFonts w:hint="eastAsia" w:eastAsia="宋体"/>
          <w:lang w:eastAsia="zh-CN"/>
        </w:rPr>
        <w:t>》</w:t>
      </w:r>
      <w:r>
        <w:t>：</w:t>
      </w:r>
    </w:p>
    <w:p w14:paraId="219CDAF9">
      <w:r>
        <w:rPr>
          <w:rFonts w:hint="eastAsia" w:eastAsia="宋体"/>
          <w:lang w:eastAsia="zh-CN"/>
        </w:rPr>
        <w:t>“</w:t>
      </w:r>
      <w:r>
        <w:t>甖，靈桂之郊謂之㼚。</w:t>
      </w:r>
      <w:r>
        <w:rPr>
          <w:rFonts w:hint="eastAsia" w:eastAsia="宋体"/>
          <w:lang w:eastAsia="zh-CN"/>
        </w:rPr>
        <w:t>”</w:t>
      </w:r>
      <w:r>
        <w:t>郭注：</w:t>
      </w:r>
      <w:r>
        <w:rPr>
          <w:rFonts w:hint="eastAsia" w:eastAsia="宋体"/>
          <w:lang w:eastAsia="zh-CN"/>
        </w:rPr>
        <w:t>“</w:t>
      </w:r>
      <w:r>
        <w:t>今江東通名大瓮爲㼚。</w:t>
      </w:r>
      <w:r>
        <w:rPr>
          <w:rFonts w:hint="eastAsia" w:eastAsia="宋体"/>
          <w:lang w:eastAsia="zh-CN"/>
        </w:rPr>
        <w:t>”</w:t>
      </w:r>
      <w:r>
        <w:t>其義一也。岡、頸、勁聲之轉，故彊謂之剛，亦謂</w:t>
      </w:r>
    </w:p>
    <w:p w14:paraId="0BA37DAA">
      <w:r>
        <w:t>【第553页】</w:t>
      </w:r>
    </w:p>
    <w:p w14:paraId="5AB2BC82">
      <w:r>
        <w:t>之勁；領謂之頸。亦謂之亢。〇大索謂之縆。古恒切。</w:t>
      </w:r>
      <w:r>
        <w:rPr>
          <w:rFonts w:hint="eastAsia" w:eastAsia="宋体"/>
          <w:lang w:eastAsia="zh-CN"/>
        </w:rPr>
        <w:t>《</w:t>
      </w:r>
      <w:r>
        <w:t>説文</w:t>
      </w:r>
      <w:r>
        <w:rPr>
          <w:rFonts w:hint="eastAsia" w:eastAsia="宋体"/>
          <w:lang w:eastAsia="zh-CN"/>
        </w:rPr>
        <w:t>》</w:t>
      </w:r>
      <w:r>
        <w:t>：</w:t>
      </w:r>
      <w:r>
        <w:rPr>
          <w:rFonts w:hint="eastAsia" w:eastAsia="宋体"/>
          <w:lang w:eastAsia="zh-CN"/>
        </w:rPr>
        <w:t>“</w:t>
      </w:r>
      <w:r>
        <w:t>縆，大索也。</w:t>
      </w:r>
      <w:r>
        <w:rPr>
          <w:rFonts w:hint="eastAsia" w:eastAsia="宋体"/>
          <w:lang w:eastAsia="zh-CN"/>
        </w:rPr>
        <w:t>”</w:t>
      </w:r>
      <w:r>
        <w:t>岡、縆、亘聲之轉</w:t>
      </w:r>
    </w:p>
    <w:p w14:paraId="4AEDC124">
      <w:r>
        <w:t>故大繩謂之綱，亦謂之縆；道謂之堩，亦謂之㽘。堩音亘。</w:t>
      </w:r>
      <w:r>
        <w:rPr>
          <w:rFonts w:hint="eastAsia" w:eastAsia="宋体"/>
          <w:lang w:eastAsia="zh-CN"/>
        </w:rPr>
        <w:t>《</w:t>
      </w:r>
      <w:r>
        <w:t>儀禮</w:t>
      </w:r>
      <w:r>
        <w:rPr>
          <w:rFonts w:hint="eastAsia" w:eastAsia="宋体"/>
          <w:lang w:eastAsia="zh-CN"/>
        </w:rPr>
        <w:t>•</w:t>
      </w:r>
      <w:r>
        <w:t>士喪禮</w:t>
      </w:r>
      <w:r>
        <w:rPr>
          <w:rFonts w:hint="eastAsia" w:eastAsia="宋体"/>
          <w:lang w:eastAsia="zh-CN"/>
        </w:rPr>
        <w:t>•</w:t>
      </w:r>
      <w:r>
        <w:t>記</w:t>
      </w:r>
      <w:r>
        <w:rPr>
          <w:rFonts w:hint="eastAsia" w:eastAsia="宋体"/>
          <w:lang w:eastAsia="zh-CN"/>
        </w:rPr>
        <w:t>》</w:t>
      </w:r>
      <w:r>
        <w:t>：</w:t>
      </w:r>
      <w:r>
        <w:rPr>
          <w:rFonts w:hint="eastAsia" w:eastAsia="宋体"/>
          <w:lang w:eastAsia="zh-CN"/>
        </w:rPr>
        <w:t>“</w:t>
      </w:r>
      <w:r>
        <w:t>止柩于堩。</w:t>
      </w:r>
      <w:r>
        <w:rPr>
          <w:rFonts w:hint="eastAsia" w:eastAsia="宋体"/>
          <w:lang w:eastAsia="zh-CN"/>
        </w:rPr>
        <w:t>”《</w:t>
      </w:r>
      <w:r>
        <w:t>禮</w:t>
      </w:r>
    </w:p>
    <w:p w14:paraId="10F76D21">
      <w:r>
        <w:t>記</w:t>
      </w:r>
      <w:r>
        <w:rPr>
          <w:rFonts w:hint="eastAsia" w:eastAsia="宋体"/>
          <w:lang w:eastAsia="zh-CN"/>
        </w:rPr>
        <w:t>•</w:t>
      </w:r>
      <w:r>
        <w:t>曾子問</w:t>
      </w:r>
      <w:r>
        <w:rPr>
          <w:rFonts w:hint="eastAsia" w:eastAsia="宋体"/>
          <w:lang w:eastAsia="zh-CN"/>
        </w:rPr>
        <w:t>》</w:t>
      </w:r>
      <w:r>
        <w:t>：</w:t>
      </w:r>
      <w:r>
        <w:rPr>
          <w:rFonts w:hint="eastAsia" w:eastAsia="宋体"/>
          <w:lang w:eastAsia="zh-CN"/>
        </w:rPr>
        <w:t>“</w:t>
      </w:r>
      <w:r>
        <w:t>葬引至于堩。</w:t>
      </w:r>
      <w:r>
        <w:rPr>
          <w:rFonts w:hint="eastAsia" w:eastAsia="宋体"/>
          <w:lang w:eastAsia="zh-CN"/>
        </w:rPr>
        <w:t>”</w:t>
      </w:r>
      <w:r>
        <w:t>鄭注並云：</w:t>
      </w:r>
      <w:r>
        <w:rPr>
          <w:rFonts w:hint="eastAsia" w:eastAsia="宋体"/>
          <w:lang w:eastAsia="zh-CN"/>
        </w:rPr>
        <w:t>“</w:t>
      </w:r>
      <w:r>
        <w:t>堩，道也。</w:t>
      </w:r>
      <w:r>
        <w:rPr>
          <w:rFonts w:hint="eastAsia" w:eastAsia="宋体"/>
          <w:lang w:eastAsia="zh-CN"/>
        </w:rPr>
        <w:t>”</w:t>
      </w:r>
      <w:r>
        <w:t>㽘，古郎、古朗二切。</w:t>
      </w:r>
      <w:r>
        <w:rPr>
          <w:rFonts w:hint="eastAsia" w:eastAsia="宋体"/>
          <w:lang w:eastAsia="zh-CN"/>
        </w:rPr>
        <w:t>《</w:t>
      </w:r>
      <w:r>
        <w:t>説文</w:t>
      </w:r>
      <w:r>
        <w:rPr>
          <w:rFonts w:hint="eastAsia" w:eastAsia="宋体"/>
          <w:lang w:eastAsia="zh-CN"/>
        </w:rPr>
        <w:t>》</w:t>
      </w:r>
      <w:r>
        <w:t>：</w:t>
      </w:r>
      <w:r>
        <w:rPr>
          <w:rFonts w:hint="eastAsia" w:eastAsia="宋体"/>
          <w:lang w:eastAsia="zh-CN"/>
        </w:rPr>
        <w:t>“</w:t>
      </w:r>
      <w:r>
        <w:t>㽘，陌也。</w:t>
      </w:r>
      <w:r>
        <w:rPr>
          <w:rFonts w:hint="eastAsia" w:eastAsia="宋体"/>
          <w:lang w:eastAsia="zh-CN"/>
        </w:rPr>
        <w:t>”《</w:t>
      </w:r>
      <w:r>
        <w:t>廣雅</w:t>
      </w:r>
      <w:r>
        <w:rPr>
          <w:rFonts w:hint="eastAsia" w:eastAsia="宋体"/>
          <w:lang w:eastAsia="zh-CN"/>
        </w:rPr>
        <w:t>》“</w:t>
      </w:r>
      <w:r>
        <w:t>堩、㽘、陌，道</w:t>
      </w:r>
    </w:p>
    <w:p w14:paraId="3496F297">
      <w:r>
        <w:t>也。</w:t>
      </w:r>
      <w:r>
        <w:rPr>
          <w:rFonts w:hint="eastAsia" w:eastAsia="宋体"/>
          <w:lang w:eastAsia="zh-CN"/>
        </w:rPr>
        <w:t>”</w:t>
      </w:r>
      <w:r>
        <w:t>〇皋，白之進也</w:t>
      </w:r>
    </w:p>
    <w:p w14:paraId="001F8F78">
      <w:r>
        <w:t>。</w:t>
      </w:r>
      <w:r>
        <w:rPr>
          <w:rFonts w:hint="eastAsia" w:eastAsia="宋体"/>
          <w:lang w:eastAsia="zh-CN"/>
        </w:rPr>
        <w:t>《</w:t>
      </w:r>
      <w:r>
        <w:t>説文</w:t>
      </w:r>
      <w:r>
        <w:rPr>
          <w:rFonts w:hint="eastAsia" w:eastAsia="宋体"/>
          <w:lang w:eastAsia="zh-CN"/>
        </w:rPr>
        <w:t>》</w:t>
      </w:r>
      <w:r>
        <w:t>：</w:t>
      </w:r>
      <w:r>
        <w:rPr>
          <w:rFonts w:hint="eastAsia" w:eastAsia="宋体"/>
          <w:lang w:eastAsia="zh-CN"/>
        </w:rPr>
        <w:t>“</w:t>
      </w:r>
      <w:r>
        <w:t>皋，白之進也，從白，從夲。</w:t>
      </w:r>
      <w:r>
        <w:rPr>
          <w:rFonts w:hint="eastAsia" w:eastAsia="宋体"/>
          <w:lang w:eastAsia="zh-CN"/>
        </w:rPr>
        <w:t>《</w:t>
      </w:r>
      <w:r>
        <w:t>禮</w:t>
      </w:r>
      <w:r>
        <w:rPr>
          <w:rFonts w:hint="eastAsia" w:eastAsia="宋体"/>
          <w:lang w:eastAsia="zh-CN"/>
        </w:rPr>
        <w:t>》</w:t>
      </w:r>
      <w:r>
        <w:t>祝曰皋，登謌曰奏。故皋、奏皆從夲。</w:t>
      </w:r>
      <w:r>
        <w:rPr>
          <w:rFonts w:hint="eastAsia" w:eastAsia="宋体"/>
          <w:lang w:eastAsia="zh-CN"/>
        </w:rPr>
        <w:t>”</w:t>
      </w:r>
      <w:r>
        <w:t>夲音韜。</w:t>
      </w:r>
      <w:r>
        <w:rPr>
          <w:rFonts w:hint="eastAsia" w:eastAsia="宋体"/>
          <w:lang w:eastAsia="zh-CN"/>
        </w:rPr>
        <w:t>《</w:t>
      </w:r>
      <w:r>
        <w:t>説</w:t>
      </w:r>
    </w:p>
    <w:p w14:paraId="6F28DC8A">
      <w:r>
        <w:t>文</w:t>
      </w:r>
      <w:r>
        <w:rPr>
          <w:rFonts w:hint="eastAsia" w:eastAsia="宋体"/>
          <w:lang w:eastAsia="zh-CN"/>
        </w:rPr>
        <w:t>》</w:t>
      </w:r>
      <w:r>
        <w:t>：</w:t>
      </w:r>
      <w:r>
        <w:rPr>
          <w:rFonts w:hint="eastAsia" w:eastAsia="宋体"/>
          <w:lang w:eastAsia="zh-CN"/>
        </w:rPr>
        <w:t>“</w:t>
      </w:r>
      <w:r>
        <w:t>夲進趨也，從大十。大十者猶兼十人也。</w:t>
      </w:r>
      <w:r>
        <w:rPr>
          <w:rFonts w:hint="eastAsia" w:eastAsia="宋体"/>
          <w:lang w:eastAsia="zh-CN"/>
        </w:rPr>
        <w:t>”《</w:t>
      </w:r>
      <w:r>
        <w:t>周禮《樂師</w:t>
      </w:r>
      <w:r>
        <w:rPr>
          <w:rFonts w:hint="eastAsia" w:eastAsia="宋体"/>
          <w:lang w:eastAsia="zh-CN"/>
        </w:rPr>
        <w:t>》“</w:t>
      </w:r>
      <w:r>
        <w:t>皋舞</w:t>
      </w:r>
      <w:r>
        <w:rPr>
          <w:rFonts w:hint="eastAsia" w:eastAsia="宋体"/>
          <w:lang w:eastAsia="zh-CN"/>
        </w:rPr>
        <w:t>”</w:t>
      </w:r>
      <w:r>
        <w:t>鄭注</w:t>
      </w:r>
      <w:r>
        <w:rPr>
          <w:rFonts w:hint="eastAsia" w:eastAsia="宋体"/>
          <w:lang w:eastAsia="zh-CN"/>
        </w:rPr>
        <w:t>“</w:t>
      </w:r>
      <w:r>
        <w:t>皋之言號，告國子當舞者舞。</w:t>
      </w:r>
      <w:r>
        <w:rPr>
          <w:rFonts w:hint="eastAsia" w:eastAsia="宋体"/>
          <w:lang w:eastAsia="zh-CN"/>
        </w:rPr>
        <w:t>”</w:t>
      </w:r>
      <w:r>
        <w:t>故長聲</w:t>
      </w:r>
    </w:p>
    <w:p w14:paraId="52AC8CB0">
      <w:r>
        <w:t>謂之皋，</w:t>
      </w:r>
      <w:r>
        <w:rPr>
          <w:rFonts w:hint="eastAsia" w:eastAsia="宋体"/>
          <w:lang w:eastAsia="zh-CN"/>
        </w:rPr>
        <w:t>《</w:t>
      </w:r>
      <w:r>
        <w:t>儀禮。士喪禮</w:t>
      </w:r>
      <w:r>
        <w:rPr>
          <w:rFonts w:hint="eastAsia" w:eastAsia="宋体"/>
          <w:lang w:eastAsia="zh-CN"/>
        </w:rPr>
        <w:t>》“</w:t>
      </w:r>
      <w:r>
        <w:t>皋某復</w:t>
      </w:r>
      <w:r>
        <w:rPr>
          <w:rFonts w:hint="eastAsia" w:eastAsia="宋体"/>
          <w:lang w:eastAsia="zh-CN"/>
        </w:rPr>
        <w:t>”</w:t>
      </w:r>
      <w:r>
        <w:t>鄭注：</w:t>
      </w:r>
      <w:r>
        <w:rPr>
          <w:rFonts w:hint="eastAsia" w:eastAsia="宋体"/>
          <w:lang w:eastAsia="zh-CN"/>
        </w:rPr>
        <w:t>“</w:t>
      </w:r>
      <w:r>
        <w:t>皋，長聲也。</w:t>
      </w:r>
      <w:r>
        <w:rPr>
          <w:rFonts w:hint="eastAsia" w:eastAsia="宋体"/>
          <w:lang w:eastAsia="zh-CN"/>
        </w:rPr>
        <w:t>”</w:t>
      </w:r>
      <w:r>
        <w:t>高謂之皋，</w:t>
      </w:r>
      <w:r>
        <w:rPr>
          <w:rFonts w:hint="eastAsia" w:eastAsia="宋体"/>
          <w:lang w:eastAsia="zh-CN"/>
        </w:rPr>
        <w:t>《</w:t>
      </w:r>
      <w:r>
        <w:t>禮記</w:t>
      </w:r>
      <w:r>
        <w:rPr>
          <w:rFonts w:hint="eastAsia" w:eastAsia="宋体"/>
          <w:lang w:eastAsia="zh-CN"/>
        </w:rPr>
        <w:t>•</w:t>
      </w:r>
      <w:r>
        <w:t>明堂位</w:t>
      </w:r>
      <w:r>
        <w:rPr>
          <w:rFonts w:hint="eastAsia" w:eastAsia="宋体"/>
          <w:lang w:eastAsia="zh-CN"/>
        </w:rPr>
        <w:t>》</w:t>
      </w:r>
      <w:r>
        <w:t>：</w:t>
      </w:r>
      <w:r>
        <w:rPr>
          <w:rFonts w:hint="eastAsia" w:eastAsia="宋体"/>
          <w:lang w:eastAsia="zh-CN"/>
        </w:rPr>
        <w:t>“</w:t>
      </w:r>
      <w:r>
        <w:t>庫門，天子皋門。</w:t>
      </w:r>
      <w:r>
        <w:rPr>
          <w:rFonts w:hint="eastAsia" w:eastAsia="宋体"/>
          <w:lang w:eastAsia="zh-CN"/>
        </w:rPr>
        <w:t>”</w:t>
      </w:r>
      <w:r>
        <w:t>鄭注：</w:t>
      </w:r>
    </w:p>
    <w:p w14:paraId="53BAFD32">
      <w:r>
        <w:rPr>
          <w:rFonts w:hint="eastAsia" w:eastAsia="宋体"/>
          <w:lang w:eastAsia="zh-CN"/>
        </w:rPr>
        <w:t>“</w:t>
      </w:r>
      <w:r>
        <w:t>皋之言高也。</w:t>
      </w:r>
      <w:r>
        <w:rPr>
          <w:rFonts w:hint="eastAsia" w:eastAsia="宋体"/>
          <w:lang w:eastAsia="zh-CN"/>
        </w:rPr>
        <w:t>”《</w:t>
      </w:r>
      <w:r>
        <w:t>荀子。大略</w:t>
      </w:r>
      <w:r>
        <w:rPr>
          <w:rFonts w:hint="eastAsia" w:eastAsia="宋体"/>
          <w:lang w:eastAsia="zh-CN"/>
        </w:rPr>
        <w:t>》</w:t>
      </w:r>
      <w:r>
        <w:t>篇：</w:t>
      </w:r>
      <w:r>
        <w:rPr>
          <w:rFonts w:hint="eastAsia" w:eastAsia="宋体"/>
          <w:lang w:eastAsia="zh-CN"/>
        </w:rPr>
        <w:t>“</w:t>
      </w:r>
      <w:r>
        <w:t>望其壙，皋如也。</w:t>
      </w:r>
      <w:r>
        <w:rPr>
          <w:rFonts w:hint="eastAsia" w:eastAsia="宋体"/>
          <w:lang w:eastAsia="zh-CN"/>
        </w:rPr>
        <w:t>”</w:t>
      </w:r>
      <w:r>
        <w:t>崖謂之皋，</w:t>
      </w:r>
      <w:r>
        <w:rPr>
          <w:rFonts w:hint="eastAsia" w:eastAsia="宋体"/>
          <w:lang w:eastAsia="zh-CN"/>
        </w:rPr>
        <w:t>《</w:t>
      </w:r>
      <w:r>
        <w:t>左傳。襄二十五年</w:t>
      </w:r>
      <w:r>
        <w:rPr>
          <w:rFonts w:hint="eastAsia" w:eastAsia="宋体"/>
          <w:lang w:eastAsia="zh-CN"/>
        </w:rPr>
        <w:t>》</w:t>
      </w:r>
      <w:r>
        <w:t>：</w:t>
      </w:r>
      <w:r>
        <w:rPr>
          <w:rFonts w:hint="eastAsia" w:eastAsia="宋体"/>
          <w:lang w:eastAsia="zh-CN"/>
        </w:rPr>
        <w:t>“</w:t>
      </w:r>
      <w:r>
        <w:t>牧隰皋。</w:t>
      </w:r>
      <w:r>
        <w:rPr>
          <w:rFonts w:hint="eastAsia" w:eastAsia="宋体"/>
          <w:lang w:eastAsia="zh-CN"/>
        </w:rPr>
        <w:t>”</w:t>
      </w:r>
      <w:r>
        <w:t>杜注：</w:t>
      </w:r>
      <w:r>
        <w:rPr>
          <w:rFonts w:hint="eastAsia" w:eastAsia="宋体"/>
          <w:lang w:eastAsia="zh-CN"/>
        </w:rPr>
        <w:t>“</w:t>
      </w:r>
      <w:r>
        <w:t>水崖下</w:t>
      </w:r>
    </w:p>
    <w:p w14:paraId="1C55393C">
      <w:r>
        <w:t>隰。</w:t>
      </w:r>
      <w:r>
        <w:rPr>
          <w:rFonts w:hint="eastAsia" w:eastAsia="宋体"/>
          <w:lang w:eastAsia="zh-CN"/>
        </w:rPr>
        <w:t>”</w:t>
      </w:r>
      <w:r>
        <w:t>澤謂之皋，</w:t>
      </w:r>
      <w:r>
        <w:rPr>
          <w:rFonts w:hint="eastAsia" w:eastAsia="宋体"/>
          <w:lang w:eastAsia="zh-CN"/>
        </w:rPr>
        <w:t>《</w:t>
      </w:r>
      <w:r>
        <w:t>詩</w:t>
      </w:r>
      <w:r>
        <w:rPr>
          <w:rFonts w:hint="eastAsia" w:eastAsia="宋体"/>
          <w:lang w:eastAsia="zh-CN"/>
        </w:rPr>
        <w:t>•</w:t>
      </w:r>
      <w:r>
        <w:t>鶴鳴</w:t>
      </w:r>
      <w:r>
        <w:rPr>
          <w:rFonts w:hint="eastAsia" w:eastAsia="宋体"/>
          <w:lang w:eastAsia="zh-CN"/>
        </w:rPr>
        <w:t>》</w:t>
      </w:r>
      <w:r>
        <w:t>首章：</w:t>
      </w:r>
      <w:r>
        <w:rPr>
          <w:rFonts w:hint="eastAsia" w:eastAsia="宋体"/>
          <w:lang w:eastAsia="zh-CN"/>
        </w:rPr>
        <w:t>“</w:t>
      </w:r>
      <w:r>
        <w:t>鶴鳴于九皋。</w:t>
      </w:r>
      <w:r>
        <w:rPr>
          <w:rFonts w:hint="eastAsia" w:eastAsia="宋体"/>
          <w:lang w:eastAsia="zh-CN"/>
        </w:rPr>
        <w:t>”</w:t>
      </w:r>
      <w:r>
        <w:t>毛傳：</w:t>
      </w:r>
      <w:r>
        <w:rPr>
          <w:rFonts w:hint="eastAsia" w:eastAsia="宋体"/>
          <w:lang w:eastAsia="zh-CN"/>
        </w:rPr>
        <w:t>“</w:t>
      </w:r>
      <w:r>
        <w:t>皋，澤也。</w:t>
      </w:r>
      <w:r>
        <w:rPr>
          <w:rFonts w:hint="eastAsia" w:eastAsia="宋体"/>
          <w:lang w:eastAsia="zh-CN"/>
        </w:rPr>
        <w:t>”《</w:t>
      </w:r>
      <w:r>
        <w:t>左傳。昭二十八年</w:t>
      </w:r>
      <w:r>
        <w:rPr>
          <w:rFonts w:hint="eastAsia" w:eastAsia="宋体"/>
          <w:lang w:eastAsia="zh-CN"/>
        </w:rPr>
        <w:t>》</w:t>
      </w:r>
      <w:r>
        <w:t>：</w:t>
      </w:r>
      <w:r>
        <w:rPr>
          <w:rFonts w:hint="eastAsia" w:eastAsia="宋体"/>
          <w:lang w:eastAsia="zh-CN"/>
        </w:rPr>
        <w:t>“</w:t>
      </w:r>
      <w:r>
        <w:t>御以如皋。</w:t>
      </w:r>
      <w:r>
        <w:rPr>
          <w:rFonts w:hint="eastAsia" w:eastAsia="宋体"/>
          <w:lang w:eastAsia="zh-CN"/>
        </w:rPr>
        <w:t>”</w:t>
      </w:r>
      <w:r>
        <w:t>韜謂之</w:t>
      </w:r>
    </w:p>
    <w:p w14:paraId="0F7CFABF">
      <w:r>
        <w:t>櫜，</w:t>
      </w:r>
      <w:r>
        <w:rPr>
          <w:rFonts w:hint="eastAsia" w:eastAsia="宋体"/>
          <w:lang w:eastAsia="zh-CN"/>
        </w:rPr>
        <w:t>《</w:t>
      </w:r>
      <w:r>
        <w:t>詩。彤弓</w:t>
      </w:r>
      <w:r>
        <w:rPr>
          <w:rFonts w:hint="eastAsia" w:eastAsia="宋体"/>
          <w:lang w:eastAsia="zh-CN"/>
        </w:rPr>
        <w:t>》</w:t>
      </w:r>
      <w:r>
        <w:t>三章：</w:t>
      </w:r>
      <w:r>
        <w:rPr>
          <w:rFonts w:hint="eastAsia" w:eastAsia="宋体"/>
          <w:lang w:eastAsia="zh-CN"/>
        </w:rPr>
        <w:t>“</w:t>
      </w:r>
      <w:r>
        <w:t>受言櫜之。</w:t>
      </w:r>
      <w:r>
        <w:rPr>
          <w:rFonts w:hint="eastAsia" w:eastAsia="宋体"/>
          <w:lang w:eastAsia="zh-CN"/>
        </w:rPr>
        <w:t>”</w:t>
      </w:r>
      <w:r>
        <w:t>毛傳：</w:t>
      </w:r>
      <w:r>
        <w:rPr>
          <w:rFonts w:hint="eastAsia" w:eastAsia="宋体"/>
          <w:lang w:eastAsia="zh-CN"/>
        </w:rPr>
        <w:t>“</w:t>
      </w:r>
      <w:r>
        <w:t>櫜，韜也。</w:t>
      </w:r>
      <w:r>
        <w:rPr>
          <w:rFonts w:hint="eastAsia" w:eastAsia="宋体"/>
          <w:lang w:eastAsia="zh-CN"/>
        </w:rPr>
        <w:t>”</w:t>
      </w:r>
      <w:r>
        <w:t>通作皋。</w:t>
      </w:r>
      <w:r>
        <w:rPr>
          <w:rFonts w:hint="eastAsia" w:eastAsia="宋体"/>
          <w:lang w:eastAsia="zh-CN"/>
        </w:rPr>
        <w:t>《</w:t>
      </w:r>
      <w:r>
        <w:t>釋名</w:t>
      </w:r>
      <w:r>
        <w:rPr>
          <w:rFonts w:hint="eastAsia" w:eastAsia="宋体"/>
          <w:lang w:eastAsia="zh-CN"/>
        </w:rPr>
        <w:t>》</w:t>
      </w:r>
      <w:r>
        <w:t>：</w:t>
      </w:r>
      <w:r>
        <w:rPr>
          <w:rFonts w:hint="eastAsia" w:eastAsia="宋体"/>
          <w:lang w:eastAsia="zh-CN"/>
        </w:rPr>
        <w:t>“</w:t>
      </w:r>
      <w:r>
        <w:t>高祖，高，皋也，最在上皋，韜諸下也。</w:t>
      </w:r>
      <w:r>
        <w:rPr>
          <w:rFonts w:hint="eastAsia" w:eastAsia="宋体"/>
          <w:lang w:eastAsia="zh-CN"/>
        </w:rPr>
        <w:t>”</w:t>
      </w:r>
      <w:r>
        <w:t>大橐</w:t>
      </w:r>
    </w:p>
    <w:p w14:paraId="2C5F4079">
      <w:pPr>
        <w:rPr>
          <w:rFonts w:hint="eastAsia" w:eastAsia="宋体"/>
          <w:lang w:eastAsia="zh-CN"/>
        </w:rPr>
      </w:pPr>
      <w:r>
        <w:t>謂之櫜，</w:t>
      </w:r>
      <w:r>
        <w:rPr>
          <w:rFonts w:hint="eastAsia" w:eastAsia="宋体"/>
          <w:lang w:eastAsia="zh-CN"/>
        </w:rPr>
        <w:t>《</w:t>
      </w:r>
      <w:r>
        <w:t>説文</w:t>
      </w:r>
      <w:r>
        <w:rPr>
          <w:rFonts w:hint="eastAsia" w:eastAsia="宋体"/>
          <w:lang w:eastAsia="zh-CN"/>
        </w:rPr>
        <w:t>》</w:t>
      </w:r>
      <w:r>
        <w:t>：</w:t>
      </w:r>
      <w:r>
        <w:rPr>
          <w:rFonts w:hint="eastAsia" w:eastAsia="宋体"/>
          <w:lang w:eastAsia="zh-CN"/>
        </w:rPr>
        <w:t>“</w:t>
      </w:r>
      <w:r>
        <w:t>櫜，車上大橐。</w:t>
      </w:r>
      <w:r>
        <w:rPr>
          <w:rFonts w:hint="eastAsia" w:eastAsia="宋体"/>
          <w:lang w:eastAsia="zh-CN"/>
        </w:rPr>
        <w:t>”《</w:t>
      </w:r>
      <w:r>
        <w:t>禮記+樂記</w:t>
      </w:r>
      <w:r>
        <w:rPr>
          <w:rFonts w:hint="eastAsia" w:eastAsia="宋体"/>
          <w:lang w:eastAsia="zh-CN"/>
        </w:rPr>
        <w:t>》</w:t>
      </w:r>
      <w:r>
        <w:t>：</w:t>
      </w:r>
      <w:r>
        <w:rPr>
          <w:rFonts w:hint="eastAsia" w:eastAsia="宋体"/>
          <w:lang w:eastAsia="zh-CN"/>
        </w:rPr>
        <w:t>“</w:t>
      </w:r>
      <w:r>
        <w:t>名之曰建櫜。</w:t>
      </w:r>
      <w:r>
        <w:rPr>
          <w:rFonts w:hint="eastAsia" w:eastAsia="宋体"/>
          <w:lang w:eastAsia="zh-CN"/>
        </w:rPr>
        <w:t>”</w:t>
      </w:r>
      <w:r>
        <w:t>鄭注：</w:t>
      </w:r>
      <w:r>
        <w:rPr>
          <w:rFonts w:hint="eastAsia" w:eastAsia="宋体"/>
          <w:lang w:eastAsia="zh-CN"/>
        </w:rPr>
        <w:t>“</w:t>
      </w:r>
      <w:r>
        <w:t>兵甲之衣曰櫜。</w:t>
      </w:r>
      <w:r>
        <w:rPr>
          <w:rFonts w:hint="eastAsia" w:eastAsia="宋体"/>
          <w:lang w:eastAsia="zh-CN"/>
        </w:rPr>
        <w:t>”</w:t>
      </w:r>
      <w:r>
        <w:t>大鼓謂之鼛。</w:t>
      </w:r>
      <w:r>
        <w:rPr>
          <w:rFonts w:hint="eastAsia" w:eastAsia="宋体"/>
          <w:lang w:eastAsia="zh-CN"/>
        </w:rPr>
        <w:t>《</w:t>
      </w:r>
      <w:r>
        <w:t>詩</w:t>
      </w:r>
      <w:r>
        <w:rPr>
          <w:rFonts w:hint="eastAsia" w:eastAsia="宋体"/>
          <w:lang w:eastAsia="zh-CN"/>
        </w:rPr>
        <w:t>•</w:t>
      </w:r>
    </w:p>
    <w:p w14:paraId="4A6B31A1">
      <w:r>
        <w:t>鼓鐘</w:t>
      </w:r>
      <w:r>
        <w:rPr>
          <w:rFonts w:hint="eastAsia" w:eastAsia="宋体"/>
          <w:lang w:eastAsia="zh-CN"/>
        </w:rPr>
        <w:t>》</w:t>
      </w:r>
      <w:r>
        <w:t>三章：</w:t>
      </w:r>
      <w:r>
        <w:rPr>
          <w:rFonts w:hint="eastAsia" w:eastAsia="宋体"/>
          <w:lang w:eastAsia="zh-CN"/>
        </w:rPr>
        <w:t>“</w:t>
      </w:r>
      <w:r>
        <w:t>鼓鐘伐鼛。</w:t>
      </w:r>
      <w:r>
        <w:rPr>
          <w:rFonts w:hint="eastAsia" w:eastAsia="宋体"/>
          <w:lang w:eastAsia="zh-CN"/>
        </w:rPr>
        <w:t>”</w:t>
      </w:r>
      <w:r>
        <w:t>毛傳：</w:t>
      </w:r>
      <w:r>
        <w:rPr>
          <w:rFonts w:hint="eastAsia" w:eastAsia="宋体"/>
          <w:lang w:eastAsia="zh-CN"/>
        </w:rPr>
        <w:t>“</w:t>
      </w:r>
      <w:r>
        <w:t>鼛，大鼓也。</w:t>
      </w:r>
      <w:r>
        <w:rPr>
          <w:rFonts w:hint="eastAsia" w:eastAsia="宋体"/>
          <w:lang w:eastAsia="zh-CN"/>
        </w:rPr>
        <w:t>”</w:t>
      </w:r>
      <w:r>
        <w:t>通作皋。</w:t>
      </w:r>
      <w:r>
        <w:rPr>
          <w:rFonts w:hint="eastAsia" w:eastAsia="宋体"/>
          <w:lang w:eastAsia="zh-CN"/>
        </w:rPr>
        <w:t>《</w:t>
      </w:r>
      <w:r>
        <w:t>考工記</w:t>
      </w:r>
      <w:r>
        <w:rPr>
          <w:rFonts w:hint="eastAsia" w:eastAsia="宋体"/>
          <w:lang w:eastAsia="zh-CN"/>
        </w:rPr>
        <w:t>•</w:t>
      </w:r>
      <w:r>
        <w:t>韗人</w:t>
      </w:r>
      <w:r>
        <w:rPr>
          <w:rFonts w:hint="eastAsia" w:eastAsia="宋体"/>
          <w:lang w:eastAsia="zh-CN"/>
        </w:rPr>
        <w:t>》</w:t>
      </w:r>
      <w:r>
        <w:t>p爲皋鼓，長尋有四尺。</w:t>
      </w:r>
      <w:r>
        <w:rPr>
          <w:rFonts w:hint="eastAsia" w:eastAsia="宋体"/>
          <w:lang w:eastAsia="zh-CN"/>
        </w:rPr>
        <w:t>”</w:t>
      </w:r>
      <w:r>
        <w:t>皋字從本，本與</w:t>
      </w:r>
    </w:p>
    <w:p w14:paraId="06C3EE66">
      <w:r>
        <w:t>皋聲相近，義亦相近。故進趨謂之本，白之進謂之皋，藏謂之韜，韜謂之櫜，兵甲之衣謂之</w:t>
      </w:r>
    </w:p>
    <w:p w14:paraId="1001B70D">
      <w:r>
        <w:t>櫜，劍衣謂之韜，弓衣謂之弢</w:t>
      </w:r>
    </w:p>
    <w:p w14:paraId="0FD0C050">
      <w:r>
        <w:t>。</w:t>
      </w:r>
      <w:r>
        <w:rPr>
          <w:rFonts w:hint="eastAsia" w:eastAsia="宋体"/>
          <w:lang w:eastAsia="zh-CN"/>
        </w:rPr>
        <w:t>《</w:t>
      </w:r>
      <w:r>
        <w:t>説文</w:t>
      </w:r>
      <w:r>
        <w:rPr>
          <w:rFonts w:hint="eastAsia" w:eastAsia="宋体"/>
          <w:lang w:eastAsia="zh-CN"/>
        </w:rPr>
        <w:t>》</w:t>
      </w:r>
      <w:r>
        <w:t>：</w:t>
      </w:r>
      <w:r>
        <w:rPr>
          <w:rFonts w:hint="eastAsia" w:eastAsia="宋体"/>
          <w:lang w:eastAsia="zh-CN"/>
        </w:rPr>
        <w:t>“</w:t>
      </w:r>
      <w:r>
        <w:t>韜，劍衣也。</w:t>
      </w:r>
      <w:r>
        <w:rPr>
          <w:rFonts w:hint="eastAsia" w:eastAsia="宋体"/>
          <w:lang w:eastAsia="zh-CN"/>
        </w:rPr>
        <w:t>”“</w:t>
      </w:r>
      <w:r>
        <w:t>弢，弓衣也。</w:t>
      </w:r>
      <w:r>
        <w:rPr>
          <w:rFonts w:hint="eastAsia" w:eastAsia="宋体"/>
          <w:lang w:eastAsia="zh-CN"/>
        </w:rPr>
        <w:t>”</w:t>
      </w:r>
      <w:r>
        <w:t>〇瀬瀬，大也。古老切。</w:t>
      </w:r>
      <w:r>
        <w:rPr>
          <w:rFonts w:hint="eastAsia" w:eastAsia="宋体"/>
          <w:lang w:eastAsia="zh-CN"/>
        </w:rPr>
        <w:t>《</w:t>
      </w:r>
      <w:r>
        <w:t>廣雅</w:t>
      </w:r>
      <w:r>
        <w:rPr>
          <w:rFonts w:hint="eastAsia" w:eastAsia="宋体"/>
          <w:lang w:eastAsia="zh-CN"/>
        </w:rPr>
        <w:t>》</w:t>
      </w:r>
      <w:r>
        <w:t>：</w:t>
      </w:r>
      <w:r>
        <w:rPr>
          <w:rFonts w:hint="eastAsia" w:eastAsia="宋体"/>
          <w:lang w:eastAsia="zh-CN"/>
        </w:rPr>
        <w:t>“</w:t>
      </w:r>
      <w:r>
        <w:t>瀬</w:t>
      </w:r>
    </w:p>
    <w:p w14:paraId="28CB9566">
      <w:r>
        <w:t>瀬，大也。</w:t>
      </w:r>
      <w:r>
        <w:rPr>
          <w:rFonts w:hint="eastAsia" w:eastAsia="宋体"/>
          <w:lang w:eastAsia="zh-CN"/>
        </w:rPr>
        <w:t>”</w:t>
      </w:r>
      <w:r>
        <w:t>故放謂之夰，古老切。</w:t>
      </w:r>
      <w:r>
        <w:rPr>
          <w:rFonts w:hint="eastAsia" w:eastAsia="宋体"/>
          <w:lang w:eastAsia="zh-CN"/>
        </w:rPr>
        <w:t>《</w:t>
      </w:r>
      <w:r>
        <w:t>説文</w:t>
      </w:r>
      <w:r>
        <w:rPr>
          <w:rFonts w:hint="eastAsia" w:eastAsia="宋体"/>
          <w:lang w:eastAsia="zh-CN"/>
        </w:rPr>
        <w:t>》</w:t>
      </w:r>
      <w:r>
        <w:t>：</w:t>
      </w:r>
      <w:r>
        <w:rPr>
          <w:rFonts w:hint="eastAsia" w:eastAsia="宋体"/>
          <w:lang w:eastAsia="zh-CN"/>
        </w:rPr>
        <w:t>“</w:t>
      </w:r>
      <w:r>
        <w:t>夰，放也，從大而八分也。</w:t>
      </w:r>
      <w:r>
        <w:rPr>
          <w:rFonts w:hint="eastAsia" w:eastAsia="宋体"/>
          <w:lang w:eastAsia="zh-CN"/>
        </w:rPr>
        <w:t>”</w:t>
      </w:r>
      <w:r>
        <w:t>大白澤謂之臭，古老切。</w:t>
      </w:r>
      <w:r>
        <w:rPr>
          <w:rFonts w:hint="eastAsia" w:eastAsia="宋体"/>
          <w:lang w:eastAsia="zh-CN"/>
        </w:rPr>
        <w:t>《</w:t>
      </w:r>
      <w:r>
        <w:t>説文</w:t>
      </w:r>
      <w:r>
        <w:rPr>
          <w:rFonts w:hint="eastAsia" w:eastAsia="宋体"/>
          <w:lang w:eastAsia="zh-CN"/>
        </w:rPr>
        <w:t>》</w:t>
      </w:r>
      <w:r>
        <w:t>：</w:t>
      </w:r>
      <w:r>
        <w:rPr>
          <w:rFonts w:hint="eastAsia" w:eastAsia="宋体"/>
          <w:lang w:eastAsia="zh-CN"/>
        </w:rPr>
        <w:t>“</w:t>
      </w:r>
      <w:r>
        <w:t>臭，大</w:t>
      </w:r>
    </w:p>
    <w:p w14:paraId="1B49D861">
      <w:r>
        <w:t>白澤也。從大白。</w:t>
      </w:r>
      <w:r>
        <w:rPr>
          <w:rFonts w:hint="eastAsia" w:eastAsia="宋体"/>
          <w:lang w:eastAsia="zh-CN"/>
        </w:rPr>
        <w:t>”</w:t>
      </w:r>
      <w:r>
        <w:t>〇大船謂之舸</w:t>
      </w:r>
    </w:p>
    <w:p w14:paraId="074DDAF8">
      <w:r>
        <w:t>，古我切。</w:t>
      </w:r>
      <w:r>
        <w:rPr>
          <w:rFonts w:hint="eastAsia" w:eastAsia="宋体"/>
          <w:lang w:eastAsia="zh-CN"/>
        </w:rPr>
        <w:t>《</w:t>
      </w:r>
      <w:r>
        <w:t>方言</w:t>
      </w:r>
      <w:r>
        <w:rPr>
          <w:rFonts w:hint="eastAsia" w:eastAsia="宋体"/>
          <w:lang w:eastAsia="zh-CN"/>
        </w:rPr>
        <w:t>》</w:t>
      </w:r>
      <w:r>
        <w:t>：</w:t>
      </w:r>
      <w:r>
        <w:rPr>
          <w:rFonts w:hint="eastAsia" w:eastAsia="宋体"/>
          <w:lang w:eastAsia="zh-CN"/>
        </w:rPr>
        <w:t>“</w:t>
      </w:r>
      <w:r>
        <w:t>南楚江湘凡船大者謂之舸。</w:t>
      </w:r>
      <w:r>
        <w:rPr>
          <w:rFonts w:hint="eastAsia" w:eastAsia="宋体"/>
          <w:lang w:eastAsia="zh-CN"/>
        </w:rPr>
        <w:t>”《</w:t>
      </w:r>
      <w:r>
        <w:t>左思</w:t>
      </w:r>
      <w:r>
        <w:rPr>
          <w:rFonts w:hint="eastAsia" w:eastAsia="宋体"/>
          <w:lang w:eastAsia="zh-CN"/>
        </w:rPr>
        <w:t>•</w:t>
      </w:r>
      <w:r>
        <w:t>吴都賦</w:t>
      </w:r>
      <w:r>
        <w:rPr>
          <w:rFonts w:hint="eastAsia" w:eastAsia="宋体"/>
          <w:lang w:eastAsia="zh-CN"/>
        </w:rPr>
        <w:t>》</w:t>
      </w:r>
      <w:r>
        <w:t>：</w:t>
      </w:r>
      <w:r>
        <w:rPr>
          <w:rFonts w:hint="eastAsia" w:eastAsia="宋体"/>
          <w:lang w:eastAsia="zh-CN"/>
        </w:rPr>
        <w:t>“</w:t>
      </w:r>
      <w:r>
        <w:t>宏舸連舳。</w:t>
      </w:r>
    </w:p>
    <w:p w14:paraId="032D66A1">
      <w:r>
        <w:t>【第554页】</w:t>
      </w:r>
    </w:p>
    <w:p w14:paraId="0178F8E7">
      <w:r>
        <w:t>大鎌謂之剴。</w:t>
      </w:r>
    </w:p>
    <w:p w14:paraId="3D2C04FD">
      <w:r>
        <w:t>古哀切。</w:t>
      </w:r>
      <w:r>
        <w:rPr>
          <w:rFonts w:hint="eastAsia" w:eastAsia="宋体"/>
          <w:lang w:eastAsia="zh-CN"/>
        </w:rPr>
        <w:t>《</w:t>
      </w:r>
      <w:r>
        <w:t>説文</w:t>
      </w:r>
      <w:r>
        <w:rPr>
          <w:rFonts w:hint="eastAsia" w:eastAsia="宋体"/>
          <w:lang w:eastAsia="zh-CN"/>
        </w:rPr>
        <w:t>》</w:t>
      </w:r>
      <w:r>
        <w:t>：</w:t>
      </w:r>
      <w:r>
        <w:rPr>
          <w:rFonts w:hint="eastAsia" w:eastAsia="宋体"/>
          <w:lang w:eastAsia="zh-CN"/>
        </w:rPr>
        <w:t>“</w:t>
      </w:r>
      <w:r>
        <w:t>剴，大鎌也。</w:t>
      </w:r>
    </w:p>
    <w:p w14:paraId="5B74504D">
      <w:r>
        <w:t>大赤謂之絳。</w:t>
      </w:r>
      <w:r>
        <w:rPr>
          <w:rFonts w:hint="eastAsia" w:eastAsia="宋体"/>
          <w:lang w:eastAsia="zh-CN"/>
        </w:rPr>
        <w:t>《</w:t>
      </w:r>
      <w:r>
        <w:t>説文</w:t>
      </w:r>
      <w:r>
        <w:rPr>
          <w:rFonts w:hint="eastAsia" w:eastAsia="宋体"/>
          <w:lang w:eastAsia="zh-CN"/>
        </w:rPr>
        <w:t>》</w:t>
      </w:r>
      <w:r>
        <w:t>：</w:t>
      </w:r>
      <w:r>
        <w:rPr>
          <w:rFonts w:hint="eastAsia" w:eastAsia="宋体"/>
          <w:lang w:eastAsia="zh-CN"/>
        </w:rPr>
        <w:t>“</w:t>
      </w:r>
      <w:r>
        <w:t>絳，大赤也。</w:t>
      </w:r>
      <w:r>
        <w:rPr>
          <w:rFonts w:hint="eastAsia" w:eastAsia="宋体"/>
          <w:lang w:eastAsia="zh-CN"/>
        </w:rPr>
        <w:t>”</w:t>
      </w:r>
      <w:r>
        <w:t>大水謂之洚。</w:t>
      </w:r>
      <w:r>
        <w:rPr>
          <w:rFonts w:hint="eastAsia" w:eastAsia="宋体"/>
          <w:lang w:eastAsia="zh-CN"/>
        </w:rPr>
        <w:t>《</w:t>
      </w:r>
      <w:r>
        <w:t>孟子</w:t>
      </w:r>
      <w:r>
        <w:rPr>
          <w:rFonts w:hint="eastAsia" w:eastAsia="宋体"/>
          <w:lang w:eastAsia="zh-CN"/>
        </w:rPr>
        <w:t>•</w:t>
      </w:r>
      <w:r>
        <w:t>滕文公</w:t>
      </w:r>
      <w:r>
        <w:rPr>
          <w:rFonts w:hint="eastAsia" w:eastAsia="宋体"/>
          <w:lang w:eastAsia="zh-CN"/>
        </w:rPr>
        <w:t>》</w:t>
      </w:r>
      <w:r>
        <w:t>：</w:t>
      </w:r>
      <w:r>
        <w:rPr>
          <w:rFonts w:hint="eastAsia" w:eastAsia="宋体"/>
          <w:lang w:eastAsia="zh-CN"/>
        </w:rPr>
        <w:t>“《</w:t>
      </w:r>
      <w:r>
        <w:t>書</w:t>
      </w:r>
      <w:r>
        <w:rPr>
          <w:rFonts w:hint="eastAsia" w:eastAsia="宋体"/>
          <w:lang w:eastAsia="zh-CN"/>
        </w:rPr>
        <w:t>》</w:t>
      </w:r>
      <w:r>
        <w:t>曰：</w:t>
      </w:r>
      <w:r>
        <w:rPr>
          <w:rFonts w:hint="eastAsia" w:eastAsia="宋体"/>
          <w:lang w:eastAsia="zh-CN"/>
        </w:rPr>
        <w:t>“</w:t>
      </w:r>
      <w:r>
        <w:t>洚水警余。</w:t>
      </w:r>
      <w:r>
        <w:rPr>
          <w:rFonts w:hint="eastAsia" w:eastAsia="宋体"/>
          <w:lang w:eastAsia="zh-CN"/>
        </w:rPr>
        <w:t>’</w:t>
      </w:r>
      <w:r>
        <w:t>洚水者，洪</w:t>
      </w:r>
    </w:p>
    <w:p w14:paraId="73AAC3BE">
      <w:r>
        <w:t>水也。</w:t>
      </w:r>
      <w:r>
        <w:rPr>
          <w:rFonts w:hint="eastAsia" w:eastAsia="宋体"/>
          <w:lang w:eastAsia="zh-CN"/>
        </w:rPr>
        <w:t>”</w:t>
      </w:r>
      <w:r>
        <w:t>趙注：</w:t>
      </w:r>
      <w:r>
        <w:rPr>
          <w:rFonts w:hint="eastAsia" w:eastAsia="宋体"/>
          <w:lang w:eastAsia="zh-CN"/>
        </w:rPr>
        <w:t>“</w:t>
      </w:r>
      <w:r>
        <w:t>洪，大也。</w:t>
      </w:r>
      <w:r>
        <w:rPr>
          <w:rFonts w:hint="eastAsia" w:eastAsia="宋体"/>
          <w:lang w:eastAsia="zh-CN"/>
        </w:rPr>
        <w:t>”</w:t>
      </w:r>
      <w:r>
        <w:t>〇簡，大也。</w:t>
      </w:r>
      <w:r>
        <w:rPr>
          <w:rFonts w:hint="eastAsia" w:eastAsia="宋体"/>
          <w:lang w:eastAsia="zh-CN"/>
        </w:rPr>
        <w:t>《</w:t>
      </w:r>
      <w:r>
        <w:t>爾雅。釋器</w:t>
      </w:r>
      <w:r>
        <w:rPr>
          <w:rFonts w:hint="eastAsia" w:eastAsia="宋体"/>
          <w:lang w:eastAsia="zh-CN"/>
        </w:rPr>
        <w:t>》</w:t>
      </w:r>
      <w:r>
        <w:t>：</w:t>
      </w:r>
      <w:r>
        <w:rPr>
          <w:rFonts w:hint="eastAsia" w:eastAsia="宋体"/>
          <w:lang w:eastAsia="zh-CN"/>
        </w:rPr>
        <w:t>“</w:t>
      </w:r>
      <w:r>
        <w:t>簡，大也。</w:t>
      </w:r>
      <w:r>
        <w:rPr>
          <w:rFonts w:hint="eastAsia" w:eastAsia="宋体"/>
          <w:lang w:eastAsia="zh-CN"/>
        </w:rPr>
        <w:t>”《</w:t>
      </w:r>
      <w:r>
        <w:t>釋訓</w:t>
      </w:r>
      <w:r>
        <w:rPr>
          <w:rFonts w:hint="eastAsia" w:eastAsia="宋体"/>
          <w:lang w:eastAsia="zh-CN"/>
        </w:rPr>
        <w:t>》</w:t>
      </w:r>
      <w:r>
        <w:t>：</w:t>
      </w:r>
      <w:r>
        <w:rPr>
          <w:rFonts w:hint="eastAsia" w:eastAsia="宋体"/>
          <w:lang w:eastAsia="zh-CN"/>
        </w:rPr>
        <w:t>“</w:t>
      </w:r>
      <w:r>
        <w:t>簡簡，大也。</w:t>
      </w:r>
      <w:r>
        <w:rPr>
          <w:rFonts w:hint="eastAsia" w:eastAsia="宋体"/>
          <w:lang w:eastAsia="zh-CN"/>
        </w:rPr>
        <w:t>”《</w:t>
      </w:r>
      <w:r>
        <w:t>詩。簡兮</w:t>
      </w:r>
      <w:r>
        <w:rPr>
          <w:rFonts w:hint="eastAsia" w:eastAsia="宋体"/>
          <w:lang w:eastAsia="zh-CN"/>
        </w:rPr>
        <w:t>》</w:t>
      </w:r>
      <w:r>
        <w:t>首章</w:t>
      </w:r>
      <w:r>
        <w:rPr>
          <w:rFonts w:hint="eastAsia" w:eastAsia="宋体"/>
          <w:lang w:eastAsia="zh-CN"/>
        </w:rPr>
        <w:t>“</w:t>
      </w:r>
      <w:r>
        <w:t>簡兮簡</w:t>
      </w:r>
    </w:p>
    <w:p w14:paraId="7BC3B33E">
      <w:r>
        <w:t>兮。</w:t>
      </w:r>
      <w:r>
        <w:rPr>
          <w:rFonts w:hint="eastAsia" w:eastAsia="宋体"/>
          <w:lang w:eastAsia="zh-CN"/>
        </w:rPr>
        <w:t>”《</w:t>
      </w:r>
      <w:r>
        <w:t>執競</w:t>
      </w:r>
      <w:r>
        <w:rPr>
          <w:rFonts w:hint="eastAsia" w:eastAsia="宋体"/>
          <w:lang w:eastAsia="zh-CN"/>
        </w:rPr>
        <w:t>》</w:t>
      </w:r>
      <w:r>
        <w:t>：</w:t>
      </w:r>
      <w:r>
        <w:rPr>
          <w:rFonts w:hint="eastAsia" w:eastAsia="宋体"/>
          <w:lang w:eastAsia="zh-CN"/>
        </w:rPr>
        <w:t>“</w:t>
      </w:r>
      <w:r>
        <w:t>降福簡簡。</w:t>
      </w:r>
      <w:r>
        <w:rPr>
          <w:rFonts w:hint="eastAsia" w:eastAsia="宋体"/>
          <w:lang w:eastAsia="zh-CN"/>
        </w:rPr>
        <w:t>”</w:t>
      </w:r>
      <w:r>
        <w:t>故寬謂之簡，大木謂之橌。音簡。</w:t>
      </w:r>
      <w:r>
        <w:rPr>
          <w:rFonts w:hint="eastAsia" w:eastAsia="宋体"/>
          <w:lang w:eastAsia="zh-CN"/>
        </w:rPr>
        <w:t>《</w:t>
      </w:r>
      <w:r>
        <w:t>説文</w:t>
      </w:r>
      <w:r>
        <w:rPr>
          <w:rFonts w:hint="eastAsia" w:eastAsia="宋体"/>
          <w:lang w:eastAsia="zh-CN"/>
        </w:rPr>
        <w:t>》</w:t>
      </w:r>
      <w:r>
        <w:t>：</w:t>
      </w:r>
      <w:r>
        <w:rPr>
          <w:rFonts w:hint="eastAsia" w:eastAsia="宋体"/>
          <w:lang w:eastAsia="zh-CN"/>
        </w:rPr>
        <w:t>“</w:t>
      </w:r>
      <w:r>
        <w:t>橌，大木貌。</w:t>
      </w:r>
      <w:r>
        <w:rPr>
          <w:rFonts w:hint="eastAsia" w:eastAsia="宋体"/>
          <w:lang w:eastAsia="zh-CN"/>
        </w:rPr>
        <w:t>”</w:t>
      </w:r>
      <w:r>
        <w:t>〇監，領也。</w:t>
      </w:r>
      <w:r>
        <w:rPr>
          <w:rFonts w:hint="eastAsia" w:eastAsia="宋体"/>
          <w:lang w:eastAsia="zh-CN"/>
        </w:rPr>
        <w:t>《</w:t>
      </w:r>
      <w:r>
        <w:t>禮記《王</w:t>
      </w:r>
    </w:p>
    <w:p w14:paraId="6F23B0AE">
      <w:r>
        <w:t>制</w:t>
      </w:r>
      <w:r>
        <w:rPr>
          <w:rFonts w:hint="eastAsia" w:eastAsia="宋体"/>
          <w:lang w:eastAsia="zh-CN"/>
        </w:rPr>
        <w:t>》</w:t>
      </w:r>
      <w:r>
        <w:t>：</w:t>
      </w:r>
      <w:r>
        <w:rPr>
          <w:rFonts w:hint="eastAsia" w:eastAsia="宋体"/>
          <w:lang w:eastAsia="zh-CN"/>
        </w:rPr>
        <w:t>“</w:t>
      </w:r>
      <w:r>
        <w:t>天子使其大夫爲三監，監於方伯之國，國三人。</w:t>
      </w:r>
      <w:r>
        <w:rPr>
          <w:rFonts w:hint="eastAsia" w:eastAsia="宋体"/>
          <w:lang w:eastAsia="zh-CN"/>
        </w:rPr>
        <w:t>”</w:t>
      </w:r>
      <w:r>
        <w:t>鄭注：</w:t>
      </w:r>
      <w:r>
        <w:rPr>
          <w:rFonts w:hint="eastAsia" w:eastAsia="宋体"/>
          <w:lang w:eastAsia="zh-CN"/>
        </w:rPr>
        <w:t>“</w:t>
      </w:r>
      <w:r>
        <w:t>使佐方伯領諸侯。</w:t>
      </w:r>
      <w:r>
        <w:rPr>
          <w:rFonts w:hint="eastAsia" w:eastAsia="宋体"/>
          <w:lang w:eastAsia="zh-CN"/>
        </w:rPr>
        <w:t>”</w:t>
      </w:r>
      <w:r>
        <w:t>故大盆謂之鑑。</w:t>
      </w:r>
      <w:r>
        <w:rPr>
          <w:rFonts w:hint="eastAsia" w:eastAsia="宋体"/>
          <w:lang w:eastAsia="zh-CN"/>
        </w:rPr>
        <w:t>《</w:t>
      </w:r>
      <w:r>
        <w:t>説文</w:t>
      </w:r>
      <w:r>
        <w:rPr>
          <w:rFonts w:hint="eastAsia" w:eastAsia="宋体"/>
          <w:lang w:eastAsia="zh-CN"/>
        </w:rPr>
        <w:t>》</w:t>
      </w:r>
      <w:r>
        <w:t>：</w:t>
      </w:r>
      <w:r>
        <w:rPr>
          <w:rFonts w:hint="eastAsia" w:eastAsia="宋体"/>
          <w:lang w:eastAsia="zh-CN"/>
        </w:rPr>
        <w:t>“</w:t>
      </w:r>
      <w:r>
        <w:t>鑑、大</w:t>
      </w:r>
    </w:p>
    <w:p w14:paraId="5AFFB2B4">
      <w:r>
        <w:t>盆也。</w:t>
      </w:r>
      <w:r>
        <w:rPr>
          <w:rFonts w:hint="eastAsia" w:eastAsia="宋体"/>
          <w:lang w:eastAsia="zh-CN"/>
        </w:rPr>
        <w:t>”</w:t>
      </w:r>
      <w:r>
        <w:t>岡、監聲之轉，故領謂之綱，亦謂之監，大瓮謂之㼚，大盆謂之鑑。〇覺，大也。</w:t>
      </w:r>
      <w:r>
        <w:rPr>
          <w:rFonts w:hint="eastAsia" w:eastAsia="宋体"/>
          <w:lang w:eastAsia="zh-CN"/>
        </w:rPr>
        <w:t>《</w:t>
      </w:r>
      <w:r>
        <w:t>詩+斯</w:t>
      </w:r>
    </w:p>
    <w:p w14:paraId="10FBD325">
      <w:r>
        <w:t>干</w:t>
      </w:r>
      <w:r>
        <w:rPr>
          <w:rFonts w:hint="eastAsia" w:eastAsia="宋体"/>
          <w:lang w:eastAsia="zh-CN"/>
        </w:rPr>
        <w:t>》</w:t>
      </w:r>
      <w:r>
        <w:t>五章</w:t>
      </w:r>
      <w:r>
        <w:rPr>
          <w:rFonts w:hint="eastAsia" w:eastAsia="宋体"/>
          <w:lang w:eastAsia="zh-CN"/>
        </w:rPr>
        <w:t>“</w:t>
      </w:r>
      <w:r>
        <w:t>有覺其楹。</w:t>
      </w:r>
      <w:r>
        <w:rPr>
          <w:rFonts w:hint="eastAsia" w:eastAsia="宋体"/>
          <w:lang w:eastAsia="zh-CN"/>
        </w:rPr>
        <w:t>”</w:t>
      </w:r>
      <w:r>
        <w:t>毛傳</w:t>
      </w:r>
      <w:r>
        <w:rPr>
          <w:rFonts w:hint="eastAsia" w:eastAsia="宋体"/>
          <w:lang w:eastAsia="zh-CN"/>
        </w:rPr>
        <w:t>“</w:t>
      </w:r>
      <w:r>
        <w:t>有覺言高大也。</w:t>
      </w:r>
      <w:r>
        <w:rPr>
          <w:rFonts w:hint="eastAsia" w:eastAsia="宋体"/>
          <w:lang w:eastAsia="zh-CN"/>
        </w:rPr>
        <w:t>”</w:t>
      </w:r>
      <w:r>
        <w:t>高、覺聲之轉。覺字亦作梏。</w:t>
      </w:r>
      <w:r>
        <w:rPr>
          <w:rFonts w:hint="eastAsia" w:eastAsia="宋体"/>
          <w:lang w:eastAsia="zh-CN"/>
        </w:rPr>
        <w:t>《</w:t>
      </w:r>
      <w:r>
        <w:t>禮記+緇衣</w:t>
      </w:r>
      <w:r>
        <w:rPr>
          <w:rFonts w:hint="eastAsia" w:eastAsia="宋体"/>
          <w:lang w:eastAsia="zh-CN"/>
        </w:rPr>
        <w:t>》</w:t>
      </w:r>
      <w:r>
        <w:t>引</w:t>
      </w:r>
      <w:r>
        <w:rPr>
          <w:rFonts w:hint="eastAsia" w:eastAsia="宋体"/>
          <w:lang w:eastAsia="zh-CN"/>
        </w:rPr>
        <w:t>《</w:t>
      </w:r>
      <w:r>
        <w:t>詩</w:t>
      </w:r>
      <w:r>
        <w:rPr>
          <w:rFonts w:hint="eastAsia" w:eastAsia="宋体"/>
          <w:lang w:eastAsia="zh-CN"/>
        </w:rPr>
        <w:t>》</w:t>
      </w:r>
      <w:r>
        <w:t>l有梏德行</w:t>
      </w:r>
      <w:r>
        <w:rPr>
          <w:rFonts w:hint="eastAsia" w:eastAsia="宋体"/>
          <w:lang w:eastAsia="zh-CN"/>
        </w:rPr>
        <w:t>”</w:t>
      </w:r>
      <w:r>
        <w:t>，鄭注</w:t>
      </w:r>
    </w:p>
    <w:p w14:paraId="0416905F">
      <w:r>
        <w:rPr>
          <w:rFonts w:hint="eastAsia" w:eastAsia="宋体"/>
          <w:lang w:eastAsia="zh-CN"/>
        </w:rPr>
        <w:t>“</w:t>
      </w:r>
      <w:r>
        <w:t>梏，大也，直也。</w:t>
      </w:r>
      <w:r>
        <w:rPr>
          <w:rFonts w:hint="eastAsia" w:eastAsia="宋体"/>
          <w:lang w:eastAsia="zh-CN"/>
        </w:rPr>
        <w:t>”</w:t>
      </w:r>
      <w:r>
        <w:t>〇嘏，大也。亦作假。</w:t>
      </w:r>
      <w:r>
        <w:rPr>
          <w:rFonts w:hint="eastAsia" w:eastAsia="宋体"/>
          <w:lang w:eastAsia="zh-CN"/>
        </w:rPr>
        <w:t>《</w:t>
      </w:r>
      <w:r>
        <w:t>爾雅。釋詁</w:t>
      </w:r>
      <w:r>
        <w:rPr>
          <w:rFonts w:hint="eastAsia" w:eastAsia="宋体"/>
          <w:lang w:eastAsia="zh-CN"/>
        </w:rPr>
        <w:t>》</w:t>
      </w:r>
      <w:r>
        <w:t>：</w:t>
      </w:r>
      <w:r>
        <w:rPr>
          <w:rFonts w:hint="eastAsia" w:eastAsia="宋体"/>
          <w:lang w:eastAsia="zh-CN"/>
        </w:rPr>
        <w:t>“</w:t>
      </w:r>
      <w:r>
        <w:t>嘏、假，大也〔</w:t>
      </w:r>
      <w:r>
        <w:rPr>
          <w:rFonts w:hint="eastAsia" w:eastAsia="宋体"/>
          <w:lang w:eastAsia="zh-CN"/>
        </w:rPr>
        <w:t>”《</w:t>
      </w:r>
      <w:r>
        <w:t>方言</w:t>
      </w:r>
      <w:r>
        <w:rPr>
          <w:rFonts w:hint="eastAsia" w:eastAsia="宋体"/>
          <w:lang w:eastAsia="zh-CN"/>
        </w:rPr>
        <w:t>》</w:t>
      </w:r>
      <w:r>
        <w:t>：</w:t>
      </w:r>
      <w:r>
        <w:rPr>
          <w:rFonts w:hint="eastAsia" w:eastAsia="宋体"/>
          <w:lang w:eastAsia="zh-CN"/>
        </w:rPr>
        <w:t>“</w:t>
      </w:r>
      <w:r>
        <w:t>嘏，大也。宋魯陳衞之間謂之嘏，</w:t>
      </w:r>
    </w:p>
    <w:p w14:paraId="4C40CB95">
      <w:r>
        <w:t>秦晉之間凡物壯大謂之嘏。</w:t>
      </w:r>
      <w:r>
        <w:rPr>
          <w:rFonts w:hint="eastAsia" w:eastAsia="宋体"/>
          <w:lang w:eastAsia="zh-CN"/>
        </w:rPr>
        <w:t>”</w:t>
      </w:r>
      <w:r>
        <w:t>又曰</w:t>
      </w:r>
      <w:r>
        <w:rPr>
          <w:rFonts w:hint="eastAsia" w:eastAsia="宋体"/>
          <w:lang w:eastAsia="zh-CN"/>
        </w:rPr>
        <w:t>“</w:t>
      </w:r>
      <w:r>
        <w:t>凡物之壯大者周鄭之間謂之假。</w:t>
      </w:r>
      <w:r>
        <w:rPr>
          <w:rFonts w:hint="eastAsia" w:eastAsia="宋体"/>
          <w:lang w:eastAsia="zh-CN"/>
        </w:rPr>
        <w:t>”《</w:t>
      </w:r>
      <w:r>
        <w:t>詩</w:t>
      </w:r>
      <w:r>
        <w:rPr>
          <w:rFonts w:hint="eastAsia" w:eastAsia="宋体"/>
          <w:lang w:eastAsia="zh-CN"/>
        </w:rPr>
        <w:t>•</w:t>
      </w:r>
      <w:r>
        <w:t>那</w:t>
      </w:r>
      <w:r>
        <w:rPr>
          <w:rFonts w:hint="eastAsia" w:eastAsia="宋体"/>
          <w:lang w:eastAsia="zh-CN"/>
        </w:rPr>
        <w:t>》“</w:t>
      </w:r>
      <w:r>
        <w:t>湯孫奏假。</w:t>
      </w:r>
      <w:r>
        <w:rPr>
          <w:rFonts w:hint="eastAsia" w:eastAsia="宋体"/>
          <w:lang w:eastAsia="zh-CN"/>
        </w:rPr>
        <w:t>”</w:t>
      </w:r>
      <w:r>
        <w:t>毛傳</w:t>
      </w:r>
      <w:r>
        <w:rPr>
          <w:rFonts w:hint="eastAsia" w:eastAsia="宋体"/>
          <w:lang w:eastAsia="zh-CN"/>
        </w:rPr>
        <w:t>“</w:t>
      </w:r>
      <w:r>
        <w:t>假，大也。</w:t>
      </w:r>
      <w:r>
        <w:rPr>
          <w:rFonts w:hint="eastAsia" w:eastAsia="宋体"/>
          <w:lang w:eastAsia="zh-CN"/>
        </w:rPr>
        <w:t>”《</w:t>
      </w:r>
      <w:r>
        <w:t>禮</w:t>
      </w:r>
    </w:p>
    <w:p w14:paraId="10E1A2B2">
      <w:r>
        <w:t>記</w:t>
      </w:r>
      <w:r>
        <w:rPr>
          <w:rFonts w:hint="eastAsia" w:eastAsia="宋体"/>
          <w:lang w:eastAsia="zh-CN"/>
        </w:rPr>
        <w:t>•</w:t>
      </w:r>
      <w:r>
        <w:t>郊特牲</w:t>
      </w:r>
      <w:r>
        <w:rPr>
          <w:rFonts w:hint="eastAsia" w:eastAsia="宋体"/>
          <w:lang w:eastAsia="zh-CN"/>
        </w:rPr>
        <w:t>》</w:t>
      </w:r>
      <w:r>
        <w:t>：</w:t>
      </w:r>
      <w:r>
        <w:rPr>
          <w:rFonts w:hint="eastAsia" w:eastAsia="宋体"/>
          <w:lang w:eastAsia="zh-CN"/>
        </w:rPr>
        <w:t>“</w:t>
      </w:r>
      <w:r>
        <w:t>嘏，長也，大也。</w:t>
      </w:r>
      <w:r>
        <w:rPr>
          <w:rFonts w:hint="eastAsia" w:eastAsia="宋体"/>
          <w:lang w:eastAsia="zh-CN"/>
        </w:rPr>
        <w:t>”《</w:t>
      </w:r>
      <w:r>
        <w:t>禮運</w:t>
      </w:r>
      <w:r>
        <w:rPr>
          <w:rFonts w:hint="eastAsia" w:eastAsia="宋体"/>
          <w:lang w:eastAsia="zh-CN"/>
        </w:rPr>
        <w:t>》</w:t>
      </w:r>
      <w:r>
        <w:t>：</w:t>
      </w:r>
      <w:r>
        <w:rPr>
          <w:rFonts w:hint="eastAsia" w:eastAsia="宋体"/>
          <w:lang w:eastAsia="zh-CN"/>
        </w:rPr>
        <w:t>“</w:t>
      </w:r>
      <w:r>
        <w:t>祝嘏莫敢易其常古，是謂大假。</w:t>
      </w:r>
      <w:r>
        <w:rPr>
          <w:rFonts w:hint="eastAsia" w:eastAsia="宋体"/>
          <w:lang w:eastAsia="zh-CN"/>
        </w:rPr>
        <w:t>”</w:t>
      </w:r>
      <w:r>
        <w:t>〇佳，大也</w:t>
      </w:r>
    </w:p>
    <w:p w14:paraId="24CB7455">
      <w:r>
        <w:t>。</w:t>
      </w:r>
      <w:r>
        <w:rPr>
          <w:rFonts w:hint="eastAsia" w:eastAsia="宋体"/>
          <w:lang w:eastAsia="zh-CN"/>
        </w:rPr>
        <w:t>《</w:t>
      </w:r>
      <w:r>
        <w:t>廣雅</w:t>
      </w:r>
      <w:r>
        <w:rPr>
          <w:rFonts w:hint="eastAsia" w:eastAsia="宋体"/>
          <w:lang w:eastAsia="zh-CN"/>
        </w:rPr>
        <w:t>》</w:t>
      </w:r>
      <w:r>
        <w:t>：</w:t>
      </w:r>
      <w:r>
        <w:rPr>
          <w:rFonts w:hint="eastAsia" w:eastAsia="宋体"/>
          <w:lang w:eastAsia="zh-CN"/>
        </w:rPr>
        <w:t>“</w:t>
      </w:r>
      <w:r>
        <w:t>佳。大也。</w:t>
      </w:r>
      <w:r>
        <w:rPr>
          <w:rFonts w:hint="eastAsia" w:eastAsia="宋体"/>
          <w:lang w:eastAsia="zh-CN"/>
        </w:rPr>
        <w:t>”</w:t>
      </w:r>
      <w:r>
        <w:t>故四</w:t>
      </w:r>
    </w:p>
    <w:p w14:paraId="74752726">
      <w:r>
        <w:t>通道謂之街。〇夰，大也。音介。</w:t>
      </w:r>
      <w:r>
        <w:rPr>
          <w:rFonts w:hint="eastAsia" w:eastAsia="宋体"/>
          <w:lang w:eastAsia="zh-CN"/>
        </w:rPr>
        <w:t>《</w:t>
      </w:r>
      <w:r>
        <w:t>方言</w:t>
      </w:r>
      <w:r>
        <w:rPr>
          <w:rFonts w:hint="eastAsia" w:eastAsia="宋体"/>
          <w:lang w:eastAsia="zh-CN"/>
        </w:rPr>
        <w:t>》</w:t>
      </w:r>
      <w:r>
        <w:t>：</w:t>
      </w:r>
      <w:r>
        <w:rPr>
          <w:rFonts w:hint="eastAsia" w:eastAsia="宋体"/>
          <w:lang w:eastAsia="zh-CN"/>
        </w:rPr>
        <w:t>“</w:t>
      </w:r>
      <w:r>
        <w:t>夰，大也。東齊海岱之間曰奔。</w:t>
      </w:r>
      <w:r>
        <w:rPr>
          <w:rFonts w:hint="eastAsia" w:eastAsia="宋体"/>
          <w:lang w:eastAsia="zh-CN"/>
        </w:rPr>
        <w:t>”</w:t>
      </w:r>
      <w:r>
        <w:t>通作介。</w:t>
      </w:r>
      <w:r>
        <w:rPr>
          <w:rFonts w:hint="eastAsia" w:eastAsia="宋体"/>
          <w:lang w:eastAsia="zh-CN"/>
        </w:rPr>
        <w:t>《</w:t>
      </w:r>
      <w:r>
        <w:t>爾雅+釋詁</w:t>
      </w:r>
      <w:r>
        <w:rPr>
          <w:rFonts w:hint="eastAsia" w:eastAsia="宋体"/>
          <w:lang w:eastAsia="zh-CN"/>
        </w:rPr>
        <w:t>》“</w:t>
      </w:r>
      <w:r>
        <w:t>介</w:t>
      </w:r>
      <w:r>
        <w:rPr>
          <w:rFonts w:hint="eastAsia" w:eastAsia="宋体"/>
          <w:lang w:eastAsia="zh-CN"/>
        </w:rPr>
        <w:t>•</w:t>
      </w:r>
      <w:r>
        <w:t>大</w:t>
      </w:r>
    </w:p>
    <w:p w14:paraId="1B01552D">
      <w:r>
        <w:t>也。</w:t>
      </w:r>
      <w:r>
        <w:rPr>
          <w:rFonts w:hint="eastAsia" w:eastAsia="宋体"/>
          <w:lang w:eastAsia="zh-CN"/>
        </w:rPr>
        <w:t>”《</w:t>
      </w:r>
      <w:r>
        <w:t>易</w:t>
      </w:r>
      <w:r>
        <w:rPr>
          <w:rFonts w:hint="eastAsia" w:eastAsia="宋体"/>
          <w:lang w:eastAsia="zh-CN"/>
        </w:rPr>
        <w:t>•</w:t>
      </w:r>
      <w:r>
        <w:t>晉</w:t>
      </w:r>
      <w:r>
        <w:rPr>
          <w:rFonts w:hint="eastAsia" w:eastAsia="宋体"/>
          <w:lang w:eastAsia="zh-CN"/>
        </w:rPr>
        <w:t>•</w:t>
      </w:r>
      <w:r>
        <w:t>六二</w:t>
      </w:r>
      <w:r>
        <w:rPr>
          <w:rFonts w:hint="eastAsia" w:eastAsia="宋体"/>
          <w:lang w:eastAsia="zh-CN"/>
        </w:rPr>
        <w:t>》</w:t>
      </w:r>
      <w:r>
        <w:t>：</w:t>
      </w:r>
      <w:r>
        <w:rPr>
          <w:rFonts w:hint="eastAsia" w:eastAsia="宋体"/>
          <w:lang w:eastAsia="zh-CN"/>
        </w:rPr>
        <w:t>“</w:t>
      </w:r>
      <w:r>
        <w:t>受兹介福。</w:t>
      </w:r>
      <w:r>
        <w:rPr>
          <w:rFonts w:hint="eastAsia" w:eastAsia="宋体"/>
          <w:lang w:eastAsia="zh-CN"/>
        </w:rPr>
        <w:t>”</w:t>
      </w:r>
      <w:r>
        <w:t>故善謂之价，</w:t>
      </w:r>
      <w:r>
        <w:rPr>
          <w:rFonts w:hint="eastAsia" w:eastAsia="宋体"/>
          <w:lang w:eastAsia="zh-CN"/>
        </w:rPr>
        <w:t>《</w:t>
      </w:r>
      <w:r>
        <w:t>説文</w:t>
      </w:r>
      <w:r>
        <w:rPr>
          <w:rFonts w:hint="eastAsia" w:eastAsia="宋体"/>
          <w:lang w:eastAsia="zh-CN"/>
        </w:rPr>
        <w:t>》</w:t>
      </w:r>
      <w:r>
        <w:t>：</w:t>
      </w:r>
      <w:r>
        <w:rPr>
          <w:rFonts w:hint="eastAsia" w:eastAsia="宋体"/>
          <w:lang w:eastAsia="zh-CN"/>
        </w:rPr>
        <w:t>“</w:t>
      </w:r>
      <w:r>
        <w:t>价，善也。</w:t>
      </w:r>
      <w:r>
        <w:rPr>
          <w:rFonts w:hint="eastAsia" w:eastAsia="宋体"/>
          <w:lang w:eastAsia="zh-CN"/>
        </w:rPr>
        <w:t>”</w:t>
      </w:r>
      <w:r>
        <w:t>通作介。</w:t>
      </w:r>
      <w:r>
        <w:rPr>
          <w:rFonts w:hint="eastAsia" w:eastAsia="宋体"/>
          <w:lang w:eastAsia="zh-CN"/>
        </w:rPr>
        <w:t>《</w:t>
      </w:r>
      <w:r>
        <w:t>爾雅+釋詁</w:t>
      </w:r>
      <w:r>
        <w:rPr>
          <w:rFonts w:hint="eastAsia" w:eastAsia="宋体"/>
          <w:lang w:eastAsia="zh-CN"/>
        </w:rPr>
        <w:t>》</w:t>
      </w:r>
      <w:r>
        <w:t>：</w:t>
      </w:r>
      <w:r>
        <w:rPr>
          <w:rFonts w:hint="eastAsia" w:eastAsia="宋体"/>
          <w:lang w:eastAsia="zh-CN"/>
        </w:rPr>
        <w:t>“</w:t>
      </w:r>
      <w:r>
        <w:t>介善也。</w:t>
      </w:r>
      <w:r>
        <w:rPr>
          <w:rFonts w:hint="eastAsia" w:eastAsia="宋体"/>
          <w:lang w:eastAsia="zh-CN"/>
        </w:rPr>
        <w:t>”</w:t>
      </w:r>
      <w:r>
        <w:t>大圭</w:t>
      </w:r>
    </w:p>
    <w:p w14:paraId="25439B2D">
      <w:r>
        <w:t>謂之玠</w:t>
      </w:r>
    </w:p>
    <w:p w14:paraId="113B0A2C">
      <w:r>
        <w:t>。</w:t>
      </w:r>
      <w:r>
        <w:rPr>
          <w:rFonts w:hint="eastAsia" w:eastAsia="宋体"/>
          <w:lang w:eastAsia="zh-CN"/>
        </w:rPr>
        <w:t>《</w:t>
      </w:r>
      <w:r>
        <w:t>爾雅。釋器</w:t>
      </w:r>
      <w:r>
        <w:rPr>
          <w:rFonts w:hint="eastAsia" w:eastAsia="宋体"/>
          <w:lang w:eastAsia="zh-CN"/>
        </w:rPr>
        <w:t>》</w:t>
      </w:r>
      <w:r>
        <w:t>：</w:t>
      </w:r>
      <w:r>
        <w:rPr>
          <w:rFonts w:hint="eastAsia" w:eastAsia="宋体"/>
          <w:lang w:eastAsia="zh-CN"/>
        </w:rPr>
        <w:t>“</w:t>
      </w:r>
      <w:r>
        <w:t>珪大尺二寸謂之玠。</w:t>
      </w:r>
      <w:r>
        <w:rPr>
          <w:rFonts w:hint="eastAsia" w:eastAsia="宋体"/>
          <w:lang w:eastAsia="zh-CN"/>
        </w:rPr>
        <w:t>”</w:t>
      </w:r>
      <w:r>
        <w:t>通作介。</w:t>
      </w:r>
      <w:r>
        <w:rPr>
          <w:rFonts w:hint="eastAsia" w:eastAsia="宋体"/>
          <w:lang w:eastAsia="zh-CN"/>
        </w:rPr>
        <w:t>《</w:t>
      </w:r>
      <w:r>
        <w:t>書《顧命</w:t>
      </w:r>
      <w:r>
        <w:rPr>
          <w:rFonts w:hint="eastAsia" w:eastAsia="宋体"/>
          <w:lang w:eastAsia="zh-CN"/>
        </w:rPr>
        <w:t>》</w:t>
      </w:r>
      <w:r>
        <w:t>：</w:t>
      </w:r>
      <w:r>
        <w:rPr>
          <w:rFonts w:hint="eastAsia" w:eastAsia="宋体"/>
          <w:lang w:eastAsia="zh-CN"/>
        </w:rPr>
        <w:t>‘</w:t>
      </w:r>
      <w:r>
        <w:t>太保承介圭。</w:t>
      </w:r>
      <w:r>
        <w:rPr>
          <w:rFonts w:hint="eastAsia" w:eastAsia="宋体"/>
          <w:lang w:eastAsia="zh-CN"/>
        </w:rPr>
        <w:t>”</w:t>
      </w:r>
      <w:r>
        <w:t>大與善義相近，</w:t>
      </w:r>
      <w:r>
        <w:rPr>
          <w:rFonts w:hint="eastAsia" w:eastAsia="宋体"/>
          <w:lang w:eastAsia="zh-CN"/>
        </w:rPr>
        <w:t>《</w:t>
      </w:r>
      <w:r>
        <w:t>詩《桑</w:t>
      </w:r>
    </w:p>
    <w:p w14:paraId="14B3ED8C">
      <w:r>
        <w:t>柔</w:t>
      </w:r>
      <w:r>
        <w:rPr>
          <w:rFonts w:hint="eastAsia" w:eastAsia="宋体"/>
          <w:lang w:eastAsia="zh-CN"/>
        </w:rPr>
        <w:t>》</w:t>
      </w:r>
      <w:r>
        <w:t>十六章箋：</w:t>
      </w:r>
      <w:r>
        <w:rPr>
          <w:rFonts w:hint="eastAsia" w:eastAsia="宋体"/>
          <w:lang w:eastAsia="zh-CN"/>
        </w:rPr>
        <w:t>“</w:t>
      </w:r>
      <w:r>
        <w:t>善猶大也。</w:t>
      </w:r>
      <w:r>
        <w:rPr>
          <w:rFonts w:hint="eastAsia" w:eastAsia="宋体"/>
          <w:lang w:eastAsia="zh-CN"/>
        </w:rPr>
        <w:t>”</w:t>
      </w:r>
      <w:r>
        <w:t>故大謂之介，亦謂之佳；善謂之佳，亦謂之价。</w:t>
      </w:r>
      <w:r>
        <w:rPr>
          <w:rFonts w:hint="eastAsia" w:eastAsia="宋体"/>
          <w:lang w:eastAsia="zh-CN"/>
        </w:rPr>
        <w:t>《</w:t>
      </w:r>
      <w:r>
        <w:t>詩+板</w:t>
      </w:r>
      <w:r>
        <w:rPr>
          <w:rFonts w:hint="eastAsia" w:eastAsia="宋体"/>
          <w:lang w:eastAsia="zh-CN"/>
        </w:rPr>
        <w:t>》</w:t>
      </w:r>
      <w:r>
        <w:t>七章：</w:t>
      </w:r>
      <w:r>
        <w:rPr>
          <w:rFonts w:hint="eastAsia" w:eastAsia="宋体"/>
          <w:lang w:eastAsia="zh-CN"/>
        </w:rPr>
        <w:t>“</w:t>
      </w:r>
      <w:r>
        <w:t>价</w:t>
      </w:r>
    </w:p>
    <w:p w14:paraId="65F9C316">
      <w:r>
        <w:t>人維藩。</w:t>
      </w:r>
      <w:r>
        <w:rPr>
          <w:rFonts w:hint="eastAsia" w:eastAsia="宋体"/>
          <w:lang w:eastAsia="zh-CN"/>
        </w:rPr>
        <w:t>”</w:t>
      </w:r>
      <w:r>
        <w:t>毛傳：</w:t>
      </w:r>
      <w:r>
        <w:rPr>
          <w:rFonts w:hint="eastAsia" w:eastAsia="宋体"/>
          <w:lang w:eastAsia="zh-CN"/>
        </w:rPr>
        <w:t>“</w:t>
      </w:r>
      <w:r>
        <w:t>价，善也。</w:t>
      </w:r>
      <w:r>
        <w:rPr>
          <w:rFonts w:hint="eastAsia" w:eastAsia="宋体"/>
          <w:lang w:eastAsia="zh-CN"/>
        </w:rPr>
        <w:t>”</w:t>
      </w:r>
      <w:r>
        <w:t>价有善義，即有大義，故詩人以价人、大師、大邦、大宗類言</w:t>
      </w:r>
    </w:p>
    <w:p w14:paraId="6F87606D">
      <w:r>
        <w:t>【第555页】</w:t>
      </w:r>
    </w:p>
    <w:p w14:paraId="53FE6DB2">
      <w:r>
        <w:t>之矣。</w:t>
      </w:r>
    </w:p>
    <w:p w14:paraId="3033E742">
      <w:r>
        <w:t>京，大也。</w:t>
      </w:r>
      <w:r>
        <w:rPr>
          <w:rFonts w:hint="eastAsia" w:eastAsia="宋体"/>
          <w:lang w:eastAsia="zh-CN"/>
        </w:rPr>
        <w:t>《</w:t>
      </w:r>
      <w:r>
        <w:t>爾雅</w:t>
      </w:r>
      <w:r>
        <w:rPr>
          <w:rFonts w:hint="eastAsia" w:eastAsia="宋体"/>
          <w:lang w:eastAsia="zh-CN"/>
        </w:rPr>
        <w:t>•</w:t>
      </w:r>
      <w:r>
        <w:t>釋詁</w:t>
      </w:r>
      <w:r>
        <w:rPr>
          <w:rFonts w:hint="eastAsia" w:eastAsia="宋体"/>
          <w:lang w:eastAsia="zh-CN"/>
        </w:rPr>
        <w:t>》</w:t>
      </w:r>
      <w:r>
        <w:t>：</w:t>
      </w:r>
      <w:r>
        <w:rPr>
          <w:rFonts w:hint="eastAsia" w:eastAsia="宋体"/>
          <w:lang w:eastAsia="zh-CN"/>
        </w:rPr>
        <w:t>“</w:t>
      </w:r>
      <w:r>
        <w:t>京，大也。</w:t>
      </w:r>
      <w:r>
        <w:rPr>
          <w:rFonts w:hint="eastAsia" w:eastAsia="宋体"/>
          <w:lang w:eastAsia="zh-CN"/>
        </w:rPr>
        <w:t>”《</w:t>
      </w:r>
      <w:r>
        <w:t>方言</w:t>
      </w:r>
      <w:r>
        <w:rPr>
          <w:rFonts w:hint="eastAsia" w:eastAsia="宋体"/>
          <w:lang w:eastAsia="zh-CN"/>
        </w:rPr>
        <w:t>》</w:t>
      </w:r>
      <w:r>
        <w:t>：</w:t>
      </w:r>
      <w:r>
        <w:rPr>
          <w:rFonts w:hint="eastAsia" w:eastAsia="宋体"/>
          <w:lang w:eastAsia="zh-CN"/>
        </w:rPr>
        <w:t>“</w:t>
      </w:r>
      <w:r>
        <w:t>燕之北鄙齊楚之郊曰京。</w:t>
      </w:r>
      <w:r>
        <w:rPr>
          <w:rFonts w:hint="eastAsia" w:eastAsia="宋体"/>
          <w:lang w:eastAsia="zh-CN"/>
        </w:rPr>
        <w:t>”《</w:t>
      </w:r>
      <w:r>
        <w:t>左傳</w:t>
      </w:r>
      <w:r>
        <w:rPr>
          <w:rFonts w:hint="eastAsia" w:eastAsia="宋体"/>
          <w:lang w:eastAsia="zh-CN"/>
        </w:rPr>
        <w:t>•</w:t>
      </w:r>
      <w:r>
        <w:t>莊二十二年</w:t>
      </w:r>
      <w:r>
        <w:rPr>
          <w:rFonts w:hint="eastAsia" w:eastAsia="宋体"/>
          <w:lang w:eastAsia="zh-CN"/>
        </w:rPr>
        <w:t>》</w:t>
      </w:r>
      <w:r>
        <w:t>：</w:t>
      </w:r>
      <w:r>
        <w:rPr>
          <w:rFonts w:hint="eastAsia" w:eastAsia="宋体"/>
          <w:lang w:eastAsia="zh-CN"/>
        </w:rPr>
        <w:t>“</w:t>
      </w:r>
      <w:r>
        <w:t>莫之與</w:t>
      </w:r>
    </w:p>
    <w:p w14:paraId="5AEE2DA9">
      <w:r>
        <w:t>京。</w:t>
      </w:r>
      <w:r>
        <w:rPr>
          <w:rFonts w:hint="eastAsia" w:eastAsia="宋体"/>
          <w:lang w:eastAsia="zh-CN"/>
        </w:rPr>
        <w:t>”</w:t>
      </w:r>
      <w:r>
        <w:t>故天子之居謂之京</w:t>
      </w:r>
    </w:p>
    <w:p w14:paraId="7FCCFD85">
      <w:r>
        <w:t>，</w:t>
      </w:r>
      <w:r>
        <w:rPr>
          <w:rFonts w:hint="eastAsia" w:eastAsia="宋体"/>
          <w:lang w:eastAsia="zh-CN"/>
        </w:rPr>
        <w:t>《</w:t>
      </w:r>
      <w:r>
        <w:t>公羊傳《桓九年</w:t>
      </w:r>
      <w:r>
        <w:rPr>
          <w:rFonts w:hint="eastAsia" w:eastAsia="宋体"/>
          <w:lang w:eastAsia="zh-CN"/>
        </w:rPr>
        <w:t>》</w:t>
      </w:r>
      <w:r>
        <w:t>：</w:t>
      </w:r>
      <w:r>
        <w:rPr>
          <w:rFonts w:hint="eastAsia" w:eastAsia="宋体"/>
          <w:lang w:eastAsia="zh-CN"/>
        </w:rPr>
        <w:t>“</w:t>
      </w:r>
      <w:r>
        <w:t>京師者何？天子之居也。京者何？大也。師者何？衆也。天子</w:t>
      </w:r>
    </w:p>
    <w:p w14:paraId="124E1EA6">
      <w:r>
        <w:t>之居必以衆大之辭言之。</w:t>
      </w:r>
      <w:r>
        <w:rPr>
          <w:rFonts w:hint="eastAsia" w:eastAsia="宋体"/>
          <w:lang w:eastAsia="zh-CN"/>
        </w:rPr>
        <w:t>”</w:t>
      </w:r>
      <w:r>
        <w:t>十兆謂之京，高丘謂之京，</w:t>
      </w:r>
      <w:r>
        <w:rPr>
          <w:rFonts w:hint="eastAsia" w:eastAsia="宋体"/>
          <w:lang w:eastAsia="zh-CN"/>
        </w:rPr>
        <w:t>《</w:t>
      </w:r>
      <w:r>
        <w:t>爾雅。釋丘</w:t>
      </w:r>
      <w:r>
        <w:rPr>
          <w:rFonts w:hint="eastAsia" w:eastAsia="宋体"/>
          <w:lang w:eastAsia="zh-CN"/>
        </w:rPr>
        <w:t>》</w:t>
      </w:r>
      <w:r>
        <w:t>：</w:t>
      </w:r>
      <w:r>
        <w:rPr>
          <w:rFonts w:hint="eastAsia" w:eastAsia="宋体"/>
          <w:lang w:eastAsia="zh-CN"/>
        </w:rPr>
        <w:t>“</w:t>
      </w:r>
      <w:r>
        <w:t>絶高爲之京。</w:t>
      </w:r>
      <w:r>
        <w:rPr>
          <w:rFonts w:hint="eastAsia" w:eastAsia="宋体"/>
          <w:lang w:eastAsia="zh-CN"/>
        </w:rPr>
        <w:t>”</w:t>
      </w:r>
      <w:r>
        <w:t>李巡注：</w:t>
      </w:r>
      <w:r>
        <w:rPr>
          <w:rFonts w:hint="eastAsia" w:eastAsia="宋体"/>
          <w:lang w:eastAsia="zh-CN"/>
        </w:rPr>
        <w:t>“</w:t>
      </w:r>
      <w:r>
        <w:t>丘之高大者曰</w:t>
      </w:r>
    </w:p>
    <w:p w14:paraId="47BBCAF2">
      <w:r>
        <w:t>京。</w:t>
      </w:r>
      <w:r>
        <w:rPr>
          <w:rFonts w:hint="eastAsia" w:eastAsia="宋体"/>
          <w:lang w:eastAsia="zh-CN"/>
        </w:rPr>
        <w:t>”《</w:t>
      </w:r>
      <w:r>
        <w:t>詩</w:t>
      </w:r>
      <w:r>
        <w:rPr>
          <w:rFonts w:hint="eastAsia" w:eastAsia="宋体"/>
          <w:lang w:eastAsia="zh-CN"/>
        </w:rPr>
        <w:t>•</w:t>
      </w:r>
      <w:r>
        <w:t>定之方中</w:t>
      </w:r>
      <w:r>
        <w:rPr>
          <w:rFonts w:hint="eastAsia" w:eastAsia="宋体"/>
          <w:lang w:eastAsia="zh-CN"/>
        </w:rPr>
        <w:t>》</w:t>
      </w:r>
      <w:r>
        <w:t>二章：</w:t>
      </w:r>
      <w:r>
        <w:rPr>
          <w:rFonts w:hint="eastAsia" w:eastAsia="宋体"/>
          <w:lang w:eastAsia="zh-CN"/>
        </w:rPr>
        <w:t>“</w:t>
      </w:r>
      <w:r>
        <w:t>景山與京。</w:t>
      </w:r>
      <w:r>
        <w:rPr>
          <w:rFonts w:hint="eastAsia" w:eastAsia="宋体"/>
          <w:lang w:eastAsia="zh-CN"/>
        </w:rPr>
        <w:t>”</w:t>
      </w:r>
      <w:r>
        <w:t>方倉謂之京，</w:t>
      </w:r>
      <w:r>
        <w:rPr>
          <w:rFonts w:hint="eastAsia" w:eastAsia="宋体"/>
          <w:lang w:eastAsia="zh-CN"/>
        </w:rPr>
        <w:t>《</w:t>
      </w:r>
      <w:r>
        <w:t>説文</w:t>
      </w:r>
      <w:r>
        <w:rPr>
          <w:rFonts w:hint="eastAsia" w:eastAsia="宋体"/>
          <w:lang w:eastAsia="zh-CN"/>
        </w:rPr>
        <w:t>》</w:t>
      </w:r>
      <w:r>
        <w:t>：</w:t>
      </w:r>
      <w:r>
        <w:rPr>
          <w:rFonts w:hint="eastAsia" w:eastAsia="宋体"/>
          <w:lang w:eastAsia="zh-CN"/>
        </w:rPr>
        <w:t>“</w:t>
      </w:r>
      <w:r>
        <w:t>圜謂之囷，方謂之京。</w:t>
      </w:r>
      <w:r>
        <w:rPr>
          <w:rFonts w:hint="eastAsia" w:eastAsia="宋体"/>
          <w:lang w:eastAsia="zh-CN"/>
        </w:rPr>
        <w:t>”《</w:t>
      </w:r>
      <w:r>
        <w:t>管子#輕重丁</w:t>
      </w:r>
      <w:r>
        <w:rPr>
          <w:rFonts w:hint="eastAsia" w:eastAsia="宋体"/>
          <w:lang w:eastAsia="zh-CN"/>
        </w:rPr>
        <w:t>》</w:t>
      </w:r>
      <w:r>
        <w:t>篇：</w:t>
      </w:r>
      <w:r>
        <w:rPr>
          <w:rFonts w:hint="eastAsia" w:eastAsia="宋体"/>
          <w:lang w:eastAsia="zh-CN"/>
        </w:rPr>
        <w:t>“</w:t>
      </w:r>
      <w:r>
        <w:t>有新</w:t>
      </w:r>
    </w:p>
    <w:p w14:paraId="5D42BCF9">
      <w:r>
        <w:t>成囷京者二家。</w:t>
      </w:r>
      <w:r>
        <w:rPr>
          <w:rFonts w:hint="eastAsia" w:eastAsia="宋体"/>
          <w:lang w:eastAsia="zh-CN"/>
        </w:rPr>
        <w:t>”《</w:t>
      </w:r>
      <w:r>
        <w:t>史記</w:t>
      </w:r>
      <w:r>
        <w:rPr>
          <w:rFonts w:hint="eastAsia" w:eastAsia="宋体"/>
          <w:lang w:eastAsia="zh-CN"/>
        </w:rPr>
        <w:t>•</w:t>
      </w:r>
      <w:r>
        <w:t>倉公傳</w:t>
      </w:r>
      <w:r>
        <w:rPr>
          <w:rFonts w:hint="eastAsia" w:eastAsia="宋体"/>
          <w:lang w:eastAsia="zh-CN"/>
        </w:rPr>
        <w:t>》</w:t>
      </w:r>
      <w:r>
        <w:t>：</w:t>
      </w:r>
      <w:r>
        <w:rPr>
          <w:rFonts w:hint="eastAsia" w:eastAsia="宋体"/>
          <w:lang w:eastAsia="zh-CN"/>
        </w:rPr>
        <w:t>“</w:t>
      </w:r>
      <w:r>
        <w:t>見建家京下方石。</w:t>
      </w:r>
      <w:r>
        <w:rPr>
          <w:rFonts w:hint="eastAsia" w:eastAsia="宋体"/>
          <w:lang w:eastAsia="zh-CN"/>
        </w:rPr>
        <w:t>”</w:t>
      </w:r>
      <w:r>
        <w:t>徐廣注：</w:t>
      </w:r>
      <w:r>
        <w:rPr>
          <w:rFonts w:hint="eastAsia" w:eastAsia="宋体"/>
          <w:lang w:eastAsia="zh-CN"/>
        </w:rPr>
        <w:t>“</w:t>
      </w:r>
      <w:r>
        <w:t>京者，倉廩之屬也。</w:t>
      </w:r>
      <w:r>
        <w:rPr>
          <w:rFonts w:hint="eastAsia" w:eastAsia="宋体"/>
          <w:lang w:eastAsia="zh-CN"/>
        </w:rPr>
        <w:t>”</w:t>
      </w:r>
      <w:r>
        <w:t>大麃謂之麠。音京。</w:t>
      </w:r>
      <w:r>
        <w:rPr>
          <w:rFonts w:hint="eastAsia" w:eastAsia="宋体"/>
          <w:lang w:eastAsia="zh-CN"/>
        </w:rPr>
        <w:t>《</w:t>
      </w:r>
      <w:r>
        <w:t>爾雅《</w:t>
      </w:r>
    </w:p>
    <w:p w14:paraId="33E8AEED">
      <w:r>
        <w:t>釋獸</w:t>
      </w:r>
      <w:r>
        <w:rPr>
          <w:rFonts w:hint="eastAsia" w:eastAsia="宋体"/>
          <w:lang w:eastAsia="zh-CN"/>
        </w:rPr>
        <w:t>》</w:t>
      </w:r>
      <w:r>
        <w:t>：</w:t>
      </w:r>
      <w:r>
        <w:rPr>
          <w:rFonts w:hint="eastAsia" w:eastAsia="宋体"/>
          <w:lang w:eastAsia="zh-CN"/>
        </w:rPr>
        <w:t>“</w:t>
      </w:r>
      <w:r>
        <w:t>麠，大麃，牛尾一角。</w:t>
      </w:r>
      <w:r>
        <w:rPr>
          <w:rFonts w:hint="eastAsia" w:eastAsia="宋体"/>
          <w:lang w:eastAsia="zh-CN"/>
        </w:rPr>
        <w:t>”</w:t>
      </w:r>
      <w:r>
        <w:t>郭注：</w:t>
      </w:r>
      <w:r>
        <w:rPr>
          <w:rFonts w:hint="eastAsia" w:eastAsia="宋体"/>
          <w:lang w:eastAsia="zh-CN"/>
        </w:rPr>
        <w:t>“</w:t>
      </w:r>
      <w:r>
        <w:t>漢武帝郊雍，得一角獸若麃然</w:t>
      </w:r>
      <w:r>
        <w:rPr>
          <w:rFonts w:hint="eastAsia" w:eastAsia="宋体"/>
          <w:lang w:eastAsia="zh-CN"/>
        </w:rPr>
        <w:t>•</w:t>
      </w:r>
      <w:r>
        <w:t>謂之麟者，此是也。</w:t>
      </w:r>
      <w:r>
        <w:rPr>
          <w:rFonts w:hint="eastAsia" w:eastAsia="宋体"/>
          <w:lang w:eastAsia="zh-CN"/>
        </w:rPr>
        <w:t>”</w:t>
      </w:r>
      <w:r>
        <w:t>字亦作麖。</w:t>
      </w:r>
      <w:r>
        <w:rPr>
          <w:rFonts w:hint="eastAsia" w:eastAsia="宋体"/>
          <w:lang w:eastAsia="zh-CN"/>
        </w:rPr>
        <w:t>《</w:t>
      </w:r>
      <w:r>
        <w:t>山海經</w:t>
      </w:r>
      <w:r>
        <w:rPr>
          <w:rFonts w:hint="eastAsia" w:eastAsia="宋体"/>
          <w:lang w:eastAsia="zh-CN"/>
        </w:rPr>
        <w:t>》</w:t>
      </w:r>
      <w:r>
        <w:t>：尸山</w:t>
      </w:r>
    </w:p>
    <w:p w14:paraId="7BA9024C">
      <w:r>
        <w:rPr>
          <w:rFonts w:hint="eastAsia" w:eastAsia="宋体"/>
          <w:lang w:eastAsia="zh-CN"/>
        </w:rPr>
        <w:t>“</w:t>
      </w:r>
      <w:r>
        <w:t>其獸多麖</w:t>
      </w:r>
      <w:r>
        <w:rPr>
          <w:rFonts w:hint="eastAsia" w:eastAsia="宋体"/>
          <w:lang w:eastAsia="zh-CN"/>
        </w:rPr>
        <w:t>”</w:t>
      </w:r>
      <w:r>
        <w:t>。</w:t>
      </w:r>
    </w:p>
    <w:p w14:paraId="0C2AFEA9">
      <w:r>
        <w:t>〇景，大也。</w:t>
      </w:r>
      <w:r>
        <w:rPr>
          <w:rFonts w:hint="eastAsia" w:eastAsia="宋体"/>
          <w:lang w:eastAsia="zh-CN"/>
        </w:rPr>
        <w:t>《</w:t>
      </w:r>
      <w:r>
        <w:t>爾雅。釋詁</w:t>
      </w:r>
      <w:r>
        <w:rPr>
          <w:rFonts w:hint="eastAsia" w:eastAsia="宋体"/>
          <w:lang w:eastAsia="zh-CN"/>
        </w:rPr>
        <w:t>》</w:t>
      </w:r>
      <w:r>
        <w:t>：</w:t>
      </w:r>
      <w:r>
        <w:rPr>
          <w:rFonts w:hint="eastAsia" w:eastAsia="宋体"/>
          <w:lang w:eastAsia="zh-CN"/>
        </w:rPr>
        <w:t>“</w:t>
      </w:r>
      <w:r>
        <w:t>景，大也。</w:t>
      </w:r>
      <w:r>
        <w:rPr>
          <w:rFonts w:hint="eastAsia" w:eastAsia="宋体"/>
          <w:lang w:eastAsia="zh-CN"/>
        </w:rPr>
        <w:t>”《</w:t>
      </w:r>
      <w:r>
        <w:t>詩。小明</w:t>
      </w:r>
      <w:r>
        <w:rPr>
          <w:rFonts w:hint="eastAsia" w:eastAsia="宋体"/>
          <w:lang w:eastAsia="zh-CN"/>
        </w:rPr>
        <w:t>》</w:t>
      </w:r>
      <w:r>
        <w:t>五章：</w:t>
      </w:r>
      <w:r>
        <w:rPr>
          <w:rFonts w:hint="eastAsia" w:eastAsia="宋体"/>
          <w:lang w:eastAsia="zh-CN"/>
        </w:rPr>
        <w:t>“</w:t>
      </w:r>
      <w:r>
        <w:t>介爾景福。</w:t>
      </w:r>
      <w:r>
        <w:rPr>
          <w:rFonts w:hint="eastAsia" w:eastAsia="宋体"/>
          <w:lang w:eastAsia="zh-CN"/>
        </w:rPr>
        <w:t>”</w:t>
      </w:r>
      <w:r>
        <w:t>故光謂之景，明謂之</w:t>
      </w:r>
    </w:p>
    <w:p w14:paraId="69521646">
      <w:r>
        <w:t>景。</w:t>
      </w:r>
      <w:r>
        <w:rPr>
          <w:rFonts w:hint="eastAsia" w:eastAsia="宋体"/>
          <w:lang w:eastAsia="zh-CN"/>
        </w:rPr>
        <w:t>《</w:t>
      </w:r>
      <w:r>
        <w:t>詩+車舝</w:t>
      </w:r>
      <w:r>
        <w:rPr>
          <w:rFonts w:hint="eastAsia" w:eastAsia="宋体"/>
          <w:lang w:eastAsia="zh-CN"/>
        </w:rPr>
        <w:t>》</w:t>
      </w:r>
      <w:r>
        <w:t>五章：</w:t>
      </w:r>
      <w:r>
        <w:rPr>
          <w:rFonts w:hint="eastAsia" w:eastAsia="宋体"/>
          <w:lang w:eastAsia="zh-CN"/>
        </w:rPr>
        <w:t>“</w:t>
      </w:r>
      <w:r>
        <w:t>景行行止。</w:t>
      </w:r>
      <w:r>
        <w:rPr>
          <w:rFonts w:hint="eastAsia" w:eastAsia="宋体"/>
          <w:lang w:eastAsia="zh-CN"/>
        </w:rPr>
        <w:t>”</w:t>
      </w:r>
      <w:r>
        <w:t>鄭箋：</w:t>
      </w:r>
      <w:r>
        <w:rPr>
          <w:rFonts w:hint="eastAsia" w:eastAsia="宋体"/>
          <w:lang w:eastAsia="zh-CN"/>
        </w:rPr>
        <w:t>“</w:t>
      </w:r>
      <w:r>
        <w:t>景，明也。</w:t>
      </w:r>
      <w:r>
        <w:rPr>
          <w:rFonts w:hint="eastAsia" w:eastAsia="宋体"/>
          <w:lang w:eastAsia="zh-CN"/>
        </w:rPr>
        <w:t>”《</w:t>
      </w:r>
      <w:r>
        <w:t>説文</w:t>
      </w:r>
      <w:r>
        <w:rPr>
          <w:rFonts w:hint="eastAsia" w:eastAsia="宋体"/>
          <w:lang w:eastAsia="zh-CN"/>
        </w:rPr>
        <w:t>》</w:t>
      </w:r>
      <w:r>
        <w:t>：</w:t>
      </w:r>
      <w:r>
        <w:rPr>
          <w:rFonts w:hint="eastAsia" w:eastAsia="宋体"/>
          <w:lang w:eastAsia="zh-CN"/>
        </w:rPr>
        <w:t>“</w:t>
      </w:r>
      <w:r>
        <w:t>京，人所爲絶高丘也，從高省，|象</w:t>
      </w:r>
    </w:p>
    <w:p w14:paraId="2C80A35A">
      <w:r>
        <w:t>高形。</w:t>
      </w:r>
      <w:r>
        <w:rPr>
          <w:rFonts w:hint="eastAsia" w:eastAsia="宋体"/>
          <w:lang w:eastAsia="zh-CN"/>
        </w:rPr>
        <w:t>”</w:t>
      </w:r>
      <w:r>
        <w:t>景從日，京聲，京、高聲之轉，景、杲亦聲之轉，故崇謂之高，亦謂之京；明謂之杲</w:t>
      </w:r>
    </w:p>
    <w:p w14:paraId="4C152F6D">
      <w:r>
        <w:rPr>
          <w:rFonts w:hint="eastAsia" w:eastAsia="宋体"/>
          <w:lang w:eastAsia="zh-CN"/>
        </w:rPr>
        <w:t>《</w:t>
      </w:r>
      <w:r>
        <w:t>説文</w:t>
      </w:r>
      <w:r>
        <w:rPr>
          <w:rFonts w:hint="eastAsia" w:eastAsia="宋体"/>
          <w:lang w:eastAsia="zh-CN"/>
        </w:rPr>
        <w:t>》</w:t>
      </w:r>
      <w:r>
        <w:t>：</w:t>
      </w:r>
      <w:r>
        <w:rPr>
          <w:rFonts w:hint="eastAsia" w:eastAsia="宋体"/>
          <w:lang w:eastAsia="zh-CN"/>
        </w:rPr>
        <w:t>“</w:t>
      </w:r>
      <w:r>
        <w:t>杲，明也。從日在木上。</w:t>
      </w:r>
      <w:r>
        <w:rPr>
          <w:rFonts w:hint="eastAsia" w:eastAsia="宋体"/>
          <w:lang w:eastAsia="zh-CN"/>
        </w:rPr>
        <w:t>”</w:t>
      </w:r>
      <w:r>
        <w:t>亦謂之景。景、光聲之轉，京、廣亦聲之轉，故明謂之景，亦謂</w:t>
      </w:r>
    </w:p>
    <w:p w14:paraId="565236F0">
      <w:r>
        <w:t>之光；大謂之京，亦謂之廣。一矜，大也。</w:t>
      </w:r>
      <w:r>
        <w:rPr>
          <w:rFonts w:hint="eastAsia" w:eastAsia="宋体"/>
          <w:lang w:eastAsia="zh-CN"/>
        </w:rPr>
        <w:t>《</w:t>
      </w:r>
      <w:r>
        <w:t>廣雅</w:t>
      </w:r>
      <w:r>
        <w:rPr>
          <w:rFonts w:hint="eastAsia" w:eastAsia="宋体"/>
          <w:lang w:eastAsia="zh-CN"/>
        </w:rPr>
        <w:t>》</w:t>
      </w:r>
      <w:r>
        <w:t>：</w:t>
      </w:r>
      <w:r>
        <w:rPr>
          <w:rFonts w:hint="eastAsia" w:eastAsia="宋体"/>
          <w:lang w:eastAsia="zh-CN"/>
        </w:rPr>
        <w:t>“</w:t>
      </w:r>
      <w:r>
        <w:t>矜，大也。</w:t>
      </w:r>
      <w:r>
        <w:rPr>
          <w:rFonts w:hint="eastAsia" w:eastAsia="宋体"/>
          <w:lang w:eastAsia="zh-CN"/>
        </w:rPr>
        <w:t>”《</w:t>
      </w:r>
      <w:r>
        <w:t>公羊傳</w:t>
      </w:r>
      <w:r>
        <w:rPr>
          <w:rFonts w:hint="eastAsia" w:eastAsia="宋体"/>
          <w:lang w:eastAsia="zh-CN"/>
        </w:rPr>
        <w:t>•</w:t>
      </w:r>
      <w:r>
        <w:t>僖九年</w:t>
      </w:r>
      <w:r>
        <w:rPr>
          <w:rFonts w:hint="eastAsia" w:eastAsia="宋体"/>
          <w:lang w:eastAsia="zh-CN"/>
        </w:rPr>
        <w:t>》</w:t>
      </w:r>
      <w:r>
        <w:t>：</w:t>
      </w:r>
      <w:r>
        <w:rPr>
          <w:rFonts w:hint="eastAsia" w:eastAsia="宋体"/>
          <w:lang w:eastAsia="zh-CN"/>
        </w:rPr>
        <w:t>“</w:t>
      </w:r>
      <w:r>
        <w:t>矜之者何？猶曰莫</w:t>
      </w:r>
    </w:p>
    <w:p w14:paraId="57E7A630">
      <w:r>
        <w:t>若我也。</w:t>
      </w:r>
      <w:r>
        <w:rPr>
          <w:rFonts w:hint="eastAsia" w:eastAsia="宋体"/>
          <w:lang w:eastAsia="zh-CN"/>
        </w:rPr>
        <w:t>”</w:t>
      </w:r>
      <w:r>
        <w:t>何注：</w:t>
      </w:r>
      <w:r>
        <w:rPr>
          <w:rFonts w:hint="eastAsia" w:eastAsia="宋体"/>
          <w:lang w:eastAsia="zh-CN"/>
        </w:rPr>
        <w:t>“</w:t>
      </w:r>
      <w:r>
        <w:t>色自美大之貌。</w:t>
      </w:r>
      <w:r>
        <w:rPr>
          <w:rFonts w:hint="eastAsia" w:eastAsia="宋体"/>
          <w:lang w:eastAsia="zh-CN"/>
        </w:rPr>
        <w:t>”</w:t>
      </w:r>
      <w:r>
        <w:t>〇喬，高也。音驕。喬、高聲相近。</w:t>
      </w:r>
      <w:r>
        <w:rPr>
          <w:rFonts w:hint="eastAsia" w:eastAsia="宋体"/>
          <w:lang w:eastAsia="zh-CN"/>
        </w:rPr>
        <w:t>《</w:t>
      </w:r>
      <w:r>
        <w:t>爾雅#釋詁</w:t>
      </w:r>
      <w:r>
        <w:rPr>
          <w:rFonts w:hint="eastAsia" w:eastAsia="宋体"/>
          <w:lang w:eastAsia="zh-CN"/>
        </w:rPr>
        <w:t>》</w:t>
      </w:r>
      <w:r>
        <w:t>：</w:t>
      </w:r>
      <w:r>
        <w:rPr>
          <w:rFonts w:hint="eastAsia" w:eastAsia="宋体"/>
          <w:lang w:eastAsia="zh-CN"/>
        </w:rPr>
        <w:t>“</w:t>
      </w:r>
      <w:r>
        <w:t>喬，高也。</w:t>
      </w:r>
      <w:r>
        <w:rPr>
          <w:rFonts w:hint="eastAsia" w:eastAsia="宋体"/>
          <w:lang w:eastAsia="zh-CN"/>
        </w:rPr>
        <w:t>”</w:t>
      </w:r>
      <w:r>
        <w:t>釋文：</w:t>
      </w:r>
      <w:r>
        <w:rPr>
          <w:rFonts w:hint="eastAsia" w:eastAsia="宋体"/>
          <w:lang w:eastAsia="zh-CN"/>
        </w:rPr>
        <w:t>“</w:t>
      </w:r>
      <w:r>
        <w:t>喬＄郭音</w:t>
      </w:r>
    </w:p>
    <w:p w14:paraId="04CEBE4A">
      <w:r>
        <w:t>橋，或音驕。</w:t>
      </w:r>
      <w:r>
        <w:rPr>
          <w:rFonts w:hint="eastAsia" w:eastAsia="宋体"/>
          <w:lang w:eastAsia="zh-CN"/>
        </w:rPr>
        <w:t>”《</w:t>
      </w:r>
      <w:r>
        <w:t>釋木</w:t>
      </w:r>
      <w:r>
        <w:rPr>
          <w:rFonts w:hint="eastAsia" w:eastAsia="宋体"/>
          <w:lang w:eastAsia="zh-CN"/>
        </w:rPr>
        <w:t>》</w:t>
      </w:r>
      <w:r>
        <w:t>：</w:t>
      </w:r>
      <w:r>
        <w:rPr>
          <w:rFonts w:hint="eastAsia" w:eastAsia="宋体"/>
          <w:lang w:eastAsia="zh-CN"/>
        </w:rPr>
        <w:t>“</w:t>
      </w:r>
      <w:r>
        <w:t>下句曰朻，上句曰喬。</w:t>
      </w:r>
      <w:r>
        <w:rPr>
          <w:rFonts w:hint="eastAsia" w:eastAsia="宋体"/>
          <w:lang w:eastAsia="zh-CN"/>
        </w:rPr>
        <w:t>”</w:t>
      </w:r>
      <w:r>
        <w:t>釋文：</w:t>
      </w:r>
      <w:r>
        <w:rPr>
          <w:rFonts w:hint="eastAsia" w:eastAsia="宋体"/>
          <w:lang w:eastAsia="zh-CN"/>
        </w:rPr>
        <w:t>“</w:t>
      </w:r>
      <w:r>
        <w:t>喬，阮孝緒音橋，郭音驕。</w:t>
      </w:r>
      <w:r>
        <w:rPr>
          <w:rFonts w:hint="eastAsia" w:eastAsia="宋体"/>
          <w:lang w:eastAsia="zh-CN"/>
        </w:rPr>
        <w:t>”《</w:t>
      </w:r>
      <w:r>
        <w:t>書</w:t>
      </w:r>
      <w:r>
        <w:rPr>
          <w:rFonts w:hint="eastAsia" w:eastAsia="宋体"/>
          <w:lang w:eastAsia="zh-CN"/>
        </w:rPr>
        <w:t>•</w:t>
      </w:r>
      <w:r>
        <w:t>禹貢</w:t>
      </w:r>
      <w:r>
        <w:rPr>
          <w:rFonts w:hint="eastAsia" w:eastAsia="宋体"/>
          <w:lang w:eastAsia="zh-CN"/>
        </w:rPr>
        <w:t>》</w:t>
      </w:r>
      <w:r>
        <w:t>：</w:t>
      </w:r>
      <w:r>
        <w:rPr>
          <w:rFonts w:hint="eastAsia" w:eastAsia="宋体"/>
          <w:lang w:eastAsia="zh-CN"/>
        </w:rPr>
        <w:t>“</w:t>
      </w:r>
      <w:r>
        <w:t>厥木惟喬。</w:t>
      </w:r>
      <w:r>
        <w:rPr>
          <w:rFonts w:hint="eastAsia" w:eastAsia="宋体"/>
          <w:lang w:eastAsia="zh-CN"/>
        </w:rPr>
        <w:t>”《</w:t>
      </w:r>
      <w:r>
        <w:t>詩</w:t>
      </w:r>
      <w:r>
        <w:rPr>
          <w:rFonts w:hint="eastAsia" w:eastAsia="宋体"/>
          <w:lang w:eastAsia="zh-CN"/>
        </w:rPr>
        <w:t>•</w:t>
      </w:r>
      <w:r>
        <w:t>漢</w:t>
      </w:r>
    </w:p>
    <w:p w14:paraId="1DEC28CD">
      <w:r>
        <w:t>廣</w:t>
      </w:r>
      <w:r>
        <w:rPr>
          <w:rFonts w:hint="eastAsia" w:eastAsia="宋体"/>
          <w:lang w:eastAsia="zh-CN"/>
        </w:rPr>
        <w:t>》</w:t>
      </w:r>
      <w:r>
        <w:t>首章：</w:t>
      </w:r>
      <w:r>
        <w:rPr>
          <w:rFonts w:hint="eastAsia" w:eastAsia="宋体"/>
          <w:lang w:eastAsia="zh-CN"/>
        </w:rPr>
        <w:t>“</w:t>
      </w:r>
      <w:r>
        <w:t>南有喬木。</w:t>
      </w:r>
      <w:r>
        <w:rPr>
          <w:rFonts w:hint="eastAsia" w:eastAsia="宋体"/>
          <w:lang w:eastAsia="zh-CN"/>
        </w:rPr>
        <w:t>”</w:t>
      </w:r>
      <w:r>
        <w:t>釋文：</w:t>
      </w:r>
      <w:r>
        <w:rPr>
          <w:rFonts w:hint="eastAsia" w:eastAsia="宋体"/>
          <w:lang w:eastAsia="zh-CN"/>
        </w:rPr>
        <w:t>“</w:t>
      </w:r>
      <w:r>
        <w:t>並橋、驕二音。</w:t>
      </w:r>
      <w:r>
        <w:rPr>
          <w:rFonts w:hint="eastAsia" w:eastAsia="宋体"/>
          <w:lang w:eastAsia="zh-CN"/>
        </w:rPr>
        <w:t>”</w:t>
      </w:r>
      <w:r>
        <w:t>故矜謂之驕，矜、驕聲之轉。</w:t>
      </w:r>
    </w:p>
    <w:p w14:paraId="30942ED2">
      <w:r>
        <w:t>馬六尺謂之驕，</w:t>
      </w:r>
      <w:r>
        <w:rPr>
          <w:rFonts w:hint="eastAsia" w:eastAsia="宋体"/>
          <w:lang w:eastAsia="zh-CN"/>
        </w:rPr>
        <w:t>《</w:t>
      </w:r>
      <w:r>
        <w:t>説文</w:t>
      </w:r>
      <w:r>
        <w:rPr>
          <w:rFonts w:hint="eastAsia" w:eastAsia="宋体"/>
          <w:lang w:eastAsia="zh-CN"/>
        </w:rPr>
        <w:t>》</w:t>
      </w:r>
      <w:r>
        <w:t>：</w:t>
      </w:r>
      <w:r>
        <w:rPr>
          <w:rFonts w:hint="eastAsia" w:eastAsia="宋体"/>
          <w:lang w:eastAsia="zh-CN"/>
        </w:rPr>
        <w:t>“</w:t>
      </w:r>
      <w:r>
        <w:t>馬高六</w:t>
      </w:r>
    </w:p>
    <w:p w14:paraId="5103BCFC">
      <w:r>
        <w:t>【第556页】</w:t>
      </w:r>
    </w:p>
    <w:p w14:paraId="09CD469B">
      <w:r>
        <w:t>尺爲驕。</w:t>
      </w:r>
      <w:r>
        <w:rPr>
          <w:rFonts w:hint="eastAsia" w:eastAsia="宋体"/>
          <w:lang w:eastAsia="zh-CN"/>
        </w:rPr>
        <w:t>”</w:t>
      </w:r>
      <w:r>
        <w:t>引</w:t>
      </w:r>
      <w:r>
        <w:rPr>
          <w:rFonts w:hint="eastAsia" w:eastAsia="宋体"/>
          <w:lang w:eastAsia="zh-CN"/>
        </w:rPr>
        <w:t>《</w:t>
      </w:r>
      <w:r>
        <w:t>詩</w:t>
      </w:r>
      <w:r>
        <w:rPr>
          <w:rFonts w:hint="eastAsia" w:eastAsia="宋体"/>
          <w:lang w:eastAsia="zh-CN"/>
        </w:rPr>
        <w:t>•</w:t>
      </w:r>
      <w:r>
        <w:t>皇皇者華</w:t>
      </w:r>
      <w:r>
        <w:rPr>
          <w:rFonts w:hint="eastAsia" w:eastAsia="宋体"/>
          <w:lang w:eastAsia="zh-CN"/>
        </w:rPr>
        <w:t>》</w:t>
      </w:r>
      <w:r>
        <w:t>二章</w:t>
      </w:r>
      <w:r>
        <w:rPr>
          <w:rFonts w:hint="eastAsia" w:eastAsia="宋体"/>
          <w:lang w:eastAsia="zh-CN"/>
        </w:rPr>
        <w:t>“</w:t>
      </w:r>
      <w:r>
        <w:t>我馬維驕</w:t>
      </w:r>
      <w:r>
        <w:rPr>
          <w:rFonts w:hint="eastAsia" w:eastAsia="宋体"/>
          <w:lang w:eastAsia="zh-CN"/>
        </w:rPr>
        <w:t>”</w:t>
      </w:r>
      <w:r>
        <w:t>。今</w:t>
      </w:r>
      <w:r>
        <w:rPr>
          <w:rFonts w:hint="eastAsia" w:eastAsia="宋体"/>
          <w:lang w:eastAsia="zh-CN"/>
        </w:rPr>
        <w:t>《</w:t>
      </w:r>
      <w:r>
        <w:t>詩</w:t>
      </w:r>
      <w:r>
        <w:rPr>
          <w:rFonts w:hint="eastAsia" w:eastAsia="宋体"/>
          <w:lang w:eastAsia="zh-CN"/>
        </w:rPr>
        <w:t>》</w:t>
      </w:r>
      <w:r>
        <w:t>作</w:t>
      </w:r>
      <w:r>
        <w:rPr>
          <w:rFonts w:hint="eastAsia" w:eastAsia="宋体"/>
          <w:lang w:eastAsia="zh-CN"/>
        </w:rPr>
        <w:t>“</w:t>
      </w:r>
      <w:r>
        <w:t>我馬維駒</w:t>
      </w:r>
      <w:r>
        <w:rPr>
          <w:rFonts w:hint="eastAsia" w:eastAsia="宋体"/>
          <w:lang w:eastAsia="zh-CN"/>
        </w:rPr>
        <w:t>”</w:t>
      </w:r>
      <w:r>
        <w:t>，釋文：</w:t>
      </w:r>
      <w:r>
        <w:rPr>
          <w:rFonts w:hint="eastAsia" w:eastAsia="宋体"/>
          <w:lang w:eastAsia="zh-CN"/>
        </w:rPr>
        <w:t>“</w:t>
      </w:r>
      <w:r>
        <w:t>駒本亦作驕。</w:t>
      </w:r>
      <w:r>
        <w:rPr>
          <w:rFonts w:hint="eastAsia" w:eastAsia="宋体"/>
          <w:lang w:eastAsia="zh-CN"/>
        </w:rPr>
        <w:t>”</w:t>
      </w:r>
      <w:r>
        <w:t>長尾雉謂之鷮，音驕。</w:t>
      </w:r>
    </w:p>
    <w:p w14:paraId="63C80B8C">
      <w:r>
        <w:rPr>
          <w:rFonts w:hint="eastAsia" w:eastAsia="宋体"/>
          <w:lang w:eastAsia="zh-CN"/>
        </w:rPr>
        <w:t>《</w:t>
      </w:r>
      <w:r>
        <w:t>説文</w:t>
      </w:r>
      <w:r>
        <w:rPr>
          <w:rFonts w:hint="eastAsia" w:eastAsia="宋体"/>
          <w:lang w:eastAsia="zh-CN"/>
        </w:rPr>
        <w:t>》</w:t>
      </w:r>
      <w:r>
        <w:t>：</w:t>
      </w:r>
      <w:r>
        <w:rPr>
          <w:rFonts w:hint="eastAsia" w:eastAsia="宋体"/>
          <w:lang w:eastAsia="zh-CN"/>
        </w:rPr>
        <w:t>“</w:t>
      </w:r>
      <w:r>
        <w:t>鷮，長尾雉，走且鳴，乘輿以尾爲防釳著馬頭上。</w:t>
      </w:r>
      <w:r>
        <w:rPr>
          <w:rFonts w:hint="eastAsia" w:eastAsia="宋体"/>
          <w:lang w:eastAsia="zh-CN"/>
        </w:rPr>
        <w:t>”《</w:t>
      </w:r>
      <w:r>
        <w:t>詩+車舝</w:t>
      </w:r>
      <w:r>
        <w:rPr>
          <w:rFonts w:hint="eastAsia" w:eastAsia="宋体"/>
          <w:lang w:eastAsia="zh-CN"/>
        </w:rPr>
        <w:t>》</w:t>
      </w:r>
      <w:r>
        <w:t>二章：</w:t>
      </w:r>
      <w:r>
        <w:rPr>
          <w:rFonts w:hint="eastAsia" w:eastAsia="宋体"/>
          <w:lang w:eastAsia="zh-CN"/>
        </w:rPr>
        <w:t>“</w:t>
      </w:r>
      <w:r>
        <w:t>有集維鷮。</w:t>
      </w:r>
      <w:r>
        <w:rPr>
          <w:rFonts w:hint="eastAsia" w:eastAsia="宋体"/>
          <w:lang w:eastAsia="zh-CN"/>
        </w:rPr>
        <w:t>”</w:t>
      </w:r>
      <w:r>
        <w:t>禾長謂之穚，音驕。</w:t>
      </w:r>
      <w:r>
        <w:rPr>
          <w:rFonts w:hint="eastAsia" w:eastAsia="宋体"/>
          <w:lang w:eastAsia="zh-CN"/>
        </w:rPr>
        <w:t>《</w:t>
      </w:r>
      <w:r>
        <w:t>玉</w:t>
      </w:r>
    </w:p>
    <w:p w14:paraId="4FABB143">
      <w:r>
        <w:t>篇</w:t>
      </w:r>
      <w:r>
        <w:rPr>
          <w:rFonts w:hint="eastAsia" w:eastAsia="宋体"/>
          <w:lang w:eastAsia="zh-CN"/>
        </w:rPr>
        <w:t>》</w:t>
      </w:r>
      <w:r>
        <w:t>：</w:t>
      </w:r>
      <w:r>
        <w:rPr>
          <w:rFonts w:hint="eastAsia" w:eastAsia="宋体"/>
          <w:lang w:eastAsia="zh-CN"/>
        </w:rPr>
        <w:t>“</w:t>
      </w:r>
      <w:r>
        <w:t>穚，禾長也。</w:t>
      </w:r>
      <w:r>
        <w:rPr>
          <w:rFonts w:hint="eastAsia" w:eastAsia="宋体"/>
          <w:lang w:eastAsia="zh-CN"/>
        </w:rPr>
        <w:t>”</w:t>
      </w:r>
      <w:r>
        <w:t>莠長謂之驕，</w:t>
      </w:r>
      <w:r>
        <w:rPr>
          <w:rFonts w:hint="eastAsia" w:eastAsia="宋体"/>
          <w:lang w:eastAsia="zh-CN"/>
        </w:rPr>
        <w:t>《</w:t>
      </w:r>
      <w:r>
        <w:t>詩</w:t>
      </w:r>
      <w:r>
        <w:rPr>
          <w:rFonts w:hint="eastAsia" w:eastAsia="宋体"/>
          <w:lang w:eastAsia="zh-CN"/>
        </w:rPr>
        <w:t>•</w:t>
      </w:r>
      <w:r>
        <w:t>甫田</w:t>
      </w:r>
      <w:r>
        <w:rPr>
          <w:rFonts w:hint="eastAsia" w:eastAsia="宋体"/>
          <w:lang w:eastAsia="zh-CN"/>
        </w:rPr>
        <w:t>》</w:t>
      </w:r>
      <w:r>
        <w:t>首章：</w:t>
      </w:r>
      <w:r>
        <w:rPr>
          <w:rFonts w:hint="eastAsia" w:eastAsia="宋体"/>
          <w:lang w:eastAsia="zh-CN"/>
        </w:rPr>
        <w:t>“</w:t>
      </w:r>
      <w:r>
        <w:t>維莠驕驕。</w:t>
      </w:r>
      <w:r>
        <w:rPr>
          <w:rFonts w:hint="eastAsia" w:eastAsia="宋体"/>
          <w:lang w:eastAsia="zh-CN"/>
        </w:rPr>
        <w:t>”</w:t>
      </w:r>
      <w:r>
        <w:t>通作喬。揚子</w:t>
      </w:r>
      <w:r>
        <w:rPr>
          <w:rFonts w:hint="eastAsia" w:eastAsia="宋体"/>
          <w:lang w:eastAsia="zh-CN"/>
        </w:rPr>
        <w:t>《</w:t>
      </w:r>
      <w:r>
        <w:t>脩身</w:t>
      </w:r>
      <w:r>
        <w:rPr>
          <w:rFonts w:hint="eastAsia" w:eastAsia="宋体"/>
          <w:lang w:eastAsia="zh-CN"/>
        </w:rPr>
        <w:t>》</w:t>
      </w:r>
      <w:r>
        <w:t>篇：</w:t>
      </w:r>
      <w:r>
        <w:rPr>
          <w:rFonts w:hint="eastAsia" w:eastAsia="宋体"/>
          <w:lang w:eastAsia="zh-CN"/>
        </w:rPr>
        <w:t>“</w:t>
      </w:r>
      <w:r>
        <w:t>田甫田者莠喬喬。</w:t>
      </w:r>
      <w:r>
        <w:rPr>
          <w:rFonts w:hint="eastAsia" w:eastAsia="宋体"/>
          <w:lang w:eastAsia="zh-CN"/>
        </w:rPr>
        <w:t>”</w:t>
      </w:r>
      <w:r>
        <w:t>大</w:t>
      </w:r>
    </w:p>
    <w:p w14:paraId="323D2FE0">
      <w:r>
        <w:t>管謂之簥，音驕。</w:t>
      </w:r>
      <w:r>
        <w:rPr>
          <w:rFonts w:hint="eastAsia" w:eastAsia="宋体"/>
          <w:lang w:eastAsia="zh-CN"/>
        </w:rPr>
        <w:t>《</w:t>
      </w:r>
      <w:r>
        <w:t>爾雅</w:t>
      </w:r>
      <w:r>
        <w:rPr>
          <w:rFonts w:hint="eastAsia" w:eastAsia="宋体"/>
          <w:lang w:eastAsia="zh-CN"/>
        </w:rPr>
        <w:t>•</w:t>
      </w:r>
      <w:r>
        <w:t>釋樂</w:t>
      </w:r>
      <w:r>
        <w:rPr>
          <w:rFonts w:hint="eastAsia" w:eastAsia="宋体"/>
          <w:lang w:eastAsia="zh-CN"/>
        </w:rPr>
        <w:t>》</w:t>
      </w:r>
      <w:r>
        <w:t>：</w:t>
      </w:r>
      <w:r>
        <w:rPr>
          <w:rFonts w:hint="eastAsia" w:eastAsia="宋体"/>
          <w:lang w:eastAsia="zh-CN"/>
        </w:rPr>
        <w:t>“</w:t>
      </w:r>
      <w:r>
        <w:t>大管謂之簥。</w:t>
      </w:r>
      <w:r>
        <w:rPr>
          <w:rFonts w:hint="eastAsia" w:eastAsia="宋体"/>
          <w:lang w:eastAsia="zh-CN"/>
        </w:rPr>
        <w:t>”</w:t>
      </w:r>
      <w:r>
        <w:t>李巡注：</w:t>
      </w:r>
      <w:r>
        <w:rPr>
          <w:rFonts w:hint="eastAsia" w:eastAsia="宋体"/>
          <w:lang w:eastAsia="zh-CN"/>
        </w:rPr>
        <w:t>“</w:t>
      </w:r>
      <w:r>
        <w:t>聲高大，故曰簥。簥，高也。</w:t>
      </w:r>
      <w:r>
        <w:rPr>
          <w:rFonts w:hint="eastAsia" w:eastAsia="宋体"/>
          <w:lang w:eastAsia="zh-CN"/>
        </w:rPr>
        <w:t>”</w:t>
      </w:r>
      <w:r>
        <w:t>〇大麕謂之䴦。音几。</w:t>
      </w:r>
    </w:p>
    <w:p w14:paraId="7A06811E">
      <w:r>
        <w:rPr>
          <w:rFonts w:hint="eastAsia" w:eastAsia="宋体"/>
          <w:lang w:eastAsia="zh-CN"/>
        </w:rPr>
        <w:t>《</w:t>
      </w:r>
      <w:r>
        <w:t>爾雅。釋獸</w:t>
      </w:r>
      <w:r>
        <w:rPr>
          <w:rFonts w:hint="eastAsia" w:eastAsia="宋体"/>
          <w:lang w:eastAsia="zh-CN"/>
        </w:rPr>
        <w:t>》</w:t>
      </w:r>
      <w:r>
        <w:t>：</w:t>
      </w:r>
      <w:r>
        <w:rPr>
          <w:rFonts w:hint="eastAsia" w:eastAsia="宋体"/>
          <w:lang w:eastAsia="zh-CN"/>
        </w:rPr>
        <w:t>“</w:t>
      </w:r>
      <w:r>
        <w:t>譍，大麕，旄毛，狗足。</w:t>
      </w:r>
      <w:r>
        <w:rPr>
          <w:rFonts w:hint="eastAsia" w:eastAsia="宋体"/>
          <w:lang w:eastAsia="zh-CN"/>
        </w:rPr>
        <w:t>”</w:t>
      </w:r>
      <w:r>
        <w:t>字亦作麂。</w:t>
      </w:r>
      <w:r>
        <w:rPr>
          <w:rFonts w:hint="eastAsia" w:eastAsia="宋体"/>
          <w:lang w:eastAsia="zh-CN"/>
        </w:rPr>
        <w:t>《</w:t>
      </w:r>
      <w:r>
        <w:t>山海經</w:t>
      </w:r>
      <w:r>
        <w:rPr>
          <w:rFonts w:hint="eastAsia" w:eastAsia="宋体"/>
          <w:lang w:eastAsia="zh-CN"/>
        </w:rPr>
        <w:t>》</w:t>
      </w:r>
      <w:r>
        <w:t>：女几之山</w:t>
      </w:r>
      <w:r>
        <w:rPr>
          <w:rFonts w:hint="eastAsia" w:eastAsia="宋体"/>
          <w:lang w:eastAsia="zh-CN"/>
        </w:rPr>
        <w:t>“</w:t>
      </w:r>
      <w:r>
        <w:t>其獸多閭麋麖麂</w:t>
      </w:r>
      <w:r>
        <w:rPr>
          <w:rFonts w:hint="eastAsia" w:eastAsia="宋体"/>
          <w:lang w:eastAsia="zh-CN"/>
        </w:rPr>
        <w:t>”</w:t>
      </w:r>
      <w:r>
        <w:t>。</w:t>
      </w:r>
    </w:p>
    <w:p w14:paraId="534F24DD">
      <w:r>
        <w:t>堅，剛也。</w:t>
      </w:r>
      <w:r>
        <w:rPr>
          <w:rFonts w:hint="eastAsia" w:eastAsia="宋体"/>
          <w:lang w:eastAsia="zh-CN"/>
        </w:rPr>
        <w:t>《</w:t>
      </w:r>
      <w:r>
        <w:t>説文</w:t>
      </w:r>
      <w:r>
        <w:rPr>
          <w:rFonts w:hint="eastAsia" w:eastAsia="宋体"/>
          <w:lang w:eastAsia="zh-CN"/>
        </w:rPr>
        <w:t>》</w:t>
      </w:r>
      <w:r>
        <w:t>：</w:t>
      </w:r>
      <w:r>
        <w:rPr>
          <w:rFonts w:hint="eastAsia" w:eastAsia="宋体"/>
          <w:lang w:eastAsia="zh-CN"/>
        </w:rPr>
        <w:t>“</w:t>
      </w:r>
      <w:r>
        <w:t>堅，剛也。</w:t>
      </w:r>
      <w:r>
        <w:rPr>
          <w:rFonts w:hint="eastAsia" w:eastAsia="宋体"/>
          <w:lang w:eastAsia="zh-CN"/>
        </w:rPr>
        <w:t>”</w:t>
      </w:r>
      <w:r>
        <w:t>堅、剛聲之轉。故大鱧謂之鰹，音堅。</w:t>
      </w:r>
      <w:r>
        <w:rPr>
          <w:rFonts w:hint="eastAsia" w:eastAsia="宋体"/>
          <w:lang w:eastAsia="zh-CN"/>
        </w:rPr>
        <w:t>《</w:t>
      </w:r>
      <w:r>
        <w:t>爾雅</w:t>
      </w:r>
      <w:r>
        <w:rPr>
          <w:rFonts w:hint="eastAsia" w:eastAsia="宋体"/>
          <w:lang w:eastAsia="zh-CN"/>
        </w:rPr>
        <w:t>•</w:t>
      </w:r>
      <w:r>
        <w:t>釋魚</w:t>
      </w:r>
      <w:r>
        <w:rPr>
          <w:rFonts w:hint="eastAsia" w:eastAsia="宋体"/>
          <w:lang w:eastAsia="zh-CN"/>
        </w:rPr>
        <w:t>》</w:t>
      </w:r>
      <w:r>
        <w:t>：</w:t>
      </w:r>
      <w:r>
        <w:rPr>
          <w:rFonts w:hint="eastAsia" w:eastAsia="宋体"/>
          <w:lang w:eastAsia="zh-CN"/>
        </w:rPr>
        <w:t>“</w:t>
      </w:r>
      <w:r>
        <w:t>鰹，大鮦。</w:t>
      </w:r>
      <w:r>
        <w:rPr>
          <w:rFonts w:hint="eastAsia" w:eastAsia="宋体"/>
          <w:lang w:eastAsia="zh-CN"/>
        </w:rPr>
        <w:t>”</w:t>
      </w:r>
      <w:r>
        <w:t>邢疏</w:t>
      </w:r>
    </w:p>
    <w:p w14:paraId="58B391AE">
      <w:r>
        <w:rPr>
          <w:rFonts w:hint="eastAsia" w:eastAsia="宋体"/>
          <w:lang w:eastAsia="zh-CN"/>
        </w:rPr>
        <w:t>“</w:t>
      </w:r>
      <w:r>
        <w:t>即鱧也，其大者名鰹。</w:t>
      </w:r>
    </w:p>
    <w:p w14:paraId="366C08D6">
      <w:r>
        <w:rPr>
          <w:rFonts w:hint="eastAsia" w:eastAsia="宋体"/>
          <w:lang w:eastAsia="zh-CN"/>
        </w:rPr>
        <w:t>”</w:t>
      </w:r>
      <w:r>
        <w:t>〇大呼謂之嘂，音叫。</w:t>
      </w:r>
      <w:r>
        <w:rPr>
          <w:rFonts w:hint="eastAsia" w:eastAsia="宋体"/>
          <w:lang w:eastAsia="zh-CN"/>
        </w:rPr>
        <w:t>《</w:t>
      </w:r>
      <w:r>
        <w:t>周禮</w:t>
      </w:r>
      <w:r>
        <w:rPr>
          <w:rFonts w:hint="eastAsia" w:eastAsia="宋体"/>
          <w:lang w:eastAsia="zh-CN"/>
        </w:rPr>
        <w:t>》</w:t>
      </w:r>
      <w:r>
        <w:t>：雞人</w:t>
      </w:r>
      <w:r>
        <w:rPr>
          <w:rFonts w:hint="eastAsia" w:eastAsia="宋体"/>
          <w:lang w:eastAsia="zh-CN"/>
        </w:rPr>
        <w:t>“</w:t>
      </w:r>
      <w:r>
        <w:t>夜嘑旦以嘂百官</w:t>
      </w:r>
      <w:r>
        <w:rPr>
          <w:rFonts w:hint="eastAsia" w:eastAsia="宋体"/>
          <w:lang w:eastAsia="zh-CN"/>
        </w:rPr>
        <w:t>”</w:t>
      </w:r>
      <w:r>
        <w:t>。</w:t>
      </w:r>
      <w:r>
        <w:rPr>
          <w:rFonts w:hint="eastAsia" w:eastAsia="宋体"/>
          <w:lang w:eastAsia="zh-CN"/>
        </w:rPr>
        <w:t>《</w:t>
      </w:r>
      <w:r>
        <w:t>説文</w:t>
      </w:r>
      <w:r>
        <w:rPr>
          <w:rFonts w:hint="eastAsia" w:eastAsia="宋体"/>
          <w:lang w:eastAsia="zh-CN"/>
        </w:rPr>
        <w:t>》</w:t>
      </w:r>
      <w:r>
        <w:t>：</w:t>
      </w:r>
      <w:r>
        <w:rPr>
          <w:rFonts w:hint="eastAsia" w:eastAsia="宋体"/>
          <w:lang w:eastAsia="zh-CN"/>
        </w:rPr>
        <w:t>“</w:t>
      </w:r>
      <w:r>
        <w:t>嘂，高聲，一曰大呼。</w:t>
      </w:r>
      <w:r>
        <w:rPr>
          <w:rFonts w:hint="eastAsia" w:eastAsia="宋体"/>
          <w:lang w:eastAsia="zh-CN"/>
        </w:rPr>
        <w:t>”</w:t>
      </w:r>
      <w:r>
        <w:t>引</w:t>
      </w:r>
    </w:p>
    <w:p w14:paraId="6D7ADB46">
      <w:r>
        <w:rPr>
          <w:rFonts w:hint="eastAsia" w:eastAsia="宋体"/>
          <w:lang w:eastAsia="zh-CN"/>
        </w:rPr>
        <w:t>《</w:t>
      </w:r>
      <w:r>
        <w:t>公羊傳</w:t>
      </w:r>
      <w:r>
        <w:rPr>
          <w:rFonts w:hint="eastAsia" w:eastAsia="宋体"/>
          <w:lang w:eastAsia="zh-CN"/>
        </w:rPr>
        <w:t>•</w:t>
      </w:r>
      <w:r>
        <w:t>昭二十五年</w:t>
      </w:r>
      <w:r>
        <w:rPr>
          <w:rFonts w:hint="eastAsia" w:eastAsia="宋体"/>
          <w:lang w:eastAsia="zh-CN"/>
        </w:rPr>
        <w:t>》“</w:t>
      </w:r>
      <w:r>
        <w:t>魯昭公嘂然而哭</w:t>
      </w:r>
      <w:r>
        <w:rPr>
          <w:rFonts w:hint="eastAsia" w:eastAsia="宋体"/>
          <w:lang w:eastAsia="zh-CN"/>
        </w:rPr>
        <w:t>”</w:t>
      </w:r>
      <w:r>
        <w:t>。今</w:t>
      </w:r>
      <w:r>
        <w:rPr>
          <w:rFonts w:hint="eastAsia" w:eastAsia="宋体"/>
          <w:lang w:eastAsia="zh-CN"/>
        </w:rPr>
        <w:t>《</w:t>
      </w:r>
      <w:r>
        <w:t>公羊傳</w:t>
      </w:r>
      <w:r>
        <w:rPr>
          <w:rFonts w:hint="eastAsia" w:eastAsia="宋体"/>
          <w:lang w:eastAsia="zh-CN"/>
        </w:rPr>
        <w:t>》</w:t>
      </w:r>
      <w:r>
        <w:t>作噭。</w:t>
      </w:r>
      <w:r>
        <w:rPr>
          <w:rFonts w:hint="eastAsia" w:eastAsia="宋体"/>
          <w:lang w:eastAsia="zh-CN"/>
        </w:rPr>
        <w:t>《</w:t>
      </w:r>
      <w:r>
        <w:t>説文</w:t>
      </w:r>
      <w:r>
        <w:rPr>
          <w:rFonts w:hint="eastAsia" w:eastAsia="宋体"/>
          <w:lang w:eastAsia="zh-CN"/>
        </w:rPr>
        <w:t>》</w:t>
      </w:r>
      <w:r>
        <w:t>：</w:t>
      </w:r>
      <w:r>
        <w:rPr>
          <w:rFonts w:hint="eastAsia" w:eastAsia="宋体"/>
          <w:lang w:eastAsia="zh-CN"/>
        </w:rPr>
        <w:t>“</w:t>
      </w:r>
      <w:r>
        <w:t>噭，吼也。一曰噭呼也。</w:t>
      </w:r>
      <w:r>
        <w:rPr>
          <w:rFonts w:hint="eastAsia" w:eastAsia="宋体"/>
          <w:lang w:eastAsia="zh-CN"/>
        </w:rPr>
        <w:t>”</w:t>
      </w:r>
      <w:r>
        <w:t>又</w:t>
      </w:r>
      <w:r>
        <w:rPr>
          <w:rFonts w:hint="eastAsia" w:eastAsia="宋体"/>
          <w:lang w:eastAsia="zh-CN"/>
        </w:rPr>
        <w:t>《</w:t>
      </w:r>
      <w:r>
        <w:t>山海經</w:t>
      </w:r>
      <w:r>
        <w:rPr>
          <w:rFonts w:hint="eastAsia" w:eastAsia="宋体"/>
          <w:lang w:eastAsia="zh-CN"/>
        </w:rPr>
        <w:t>》</w:t>
      </w:r>
      <w:r>
        <w:t>灌題之</w:t>
      </w:r>
    </w:p>
    <w:p w14:paraId="67DE8751">
      <w:r>
        <w:t>山</w:t>
      </w:r>
      <w:r>
        <w:rPr>
          <w:rFonts w:hint="eastAsia" w:eastAsia="宋体"/>
          <w:lang w:eastAsia="zh-CN"/>
        </w:rPr>
        <w:t>“</w:t>
      </w:r>
      <w:r>
        <w:t>有獸焉，其音如訆</w:t>
      </w:r>
      <w:r>
        <w:rPr>
          <w:rFonts w:hint="eastAsia" w:eastAsia="宋体"/>
          <w:lang w:eastAsia="zh-CN"/>
        </w:rPr>
        <w:t>”</w:t>
      </w:r>
      <w:r>
        <w:t>，郭注：</w:t>
      </w:r>
      <w:r>
        <w:rPr>
          <w:rFonts w:hint="eastAsia" w:eastAsia="宋体"/>
          <w:lang w:eastAsia="zh-CN"/>
        </w:rPr>
        <w:t>“</w:t>
      </w:r>
      <w:r>
        <w:t>如人呼唤。</w:t>
      </w:r>
      <w:r>
        <w:rPr>
          <w:rFonts w:hint="eastAsia" w:eastAsia="宋体"/>
          <w:lang w:eastAsia="zh-CN"/>
        </w:rPr>
        <w:t>”《</w:t>
      </w:r>
      <w:r>
        <w:t>説文</w:t>
      </w:r>
      <w:r>
        <w:rPr>
          <w:rFonts w:hint="eastAsia" w:eastAsia="宋体"/>
          <w:lang w:eastAsia="zh-CN"/>
        </w:rPr>
        <w:t>》</w:t>
      </w:r>
      <w:r>
        <w:t>：</w:t>
      </w:r>
      <w:r>
        <w:rPr>
          <w:rFonts w:hint="eastAsia" w:eastAsia="宋体"/>
          <w:lang w:eastAsia="zh-CN"/>
        </w:rPr>
        <w:t>“</w:t>
      </w:r>
      <w:r>
        <w:t>訆，大呼也。</w:t>
      </w:r>
      <w:r>
        <w:rPr>
          <w:rFonts w:hint="eastAsia" w:eastAsia="宋体"/>
          <w:lang w:eastAsia="zh-CN"/>
        </w:rPr>
        <w:t>”</w:t>
      </w:r>
      <w:r>
        <w:t>引</w:t>
      </w:r>
      <w:r>
        <w:rPr>
          <w:rFonts w:hint="eastAsia" w:eastAsia="宋体"/>
          <w:lang w:eastAsia="zh-CN"/>
        </w:rPr>
        <w:t>《</w:t>
      </w:r>
      <w:r>
        <w:t>左傳。襄三十年</w:t>
      </w:r>
      <w:r>
        <w:rPr>
          <w:rFonts w:hint="eastAsia" w:eastAsia="宋体"/>
          <w:lang w:eastAsia="zh-CN"/>
        </w:rPr>
        <w:t>》“</w:t>
      </w:r>
      <w:r>
        <w:t>或訆于宋太廟</w:t>
      </w:r>
      <w:r>
        <w:rPr>
          <w:rFonts w:hint="eastAsia" w:eastAsia="宋体"/>
          <w:lang w:eastAsia="zh-CN"/>
        </w:rPr>
        <w:t>”</w:t>
      </w:r>
      <w:r>
        <w:t>。今</w:t>
      </w:r>
      <w:r>
        <w:rPr>
          <w:rFonts w:hint="eastAsia" w:eastAsia="宋体"/>
          <w:lang w:eastAsia="zh-CN"/>
        </w:rPr>
        <w:t>《</w:t>
      </w:r>
      <w:r>
        <w:t>左傳</w:t>
      </w:r>
    </w:p>
    <w:p w14:paraId="38A052F1">
      <w:r>
        <w:t>作叫。</w:t>
      </w:r>
      <w:r>
        <w:rPr>
          <w:rFonts w:hint="eastAsia" w:eastAsia="宋体"/>
          <w:lang w:eastAsia="zh-CN"/>
        </w:rPr>
        <w:t>《</w:t>
      </w:r>
      <w:r>
        <w:t>説文</w:t>
      </w:r>
      <w:r>
        <w:rPr>
          <w:rFonts w:hint="eastAsia" w:eastAsia="宋体"/>
          <w:lang w:eastAsia="zh-CN"/>
        </w:rPr>
        <w:t>》</w:t>
      </w:r>
      <w:r>
        <w:t>：</w:t>
      </w:r>
      <w:r>
        <w:rPr>
          <w:rFonts w:hint="eastAsia" w:eastAsia="宋体"/>
          <w:lang w:eastAsia="zh-CN"/>
        </w:rPr>
        <w:t>“</w:t>
      </w:r>
      <w:r>
        <w:t>叫，嘑也。</w:t>
      </w:r>
      <w:r>
        <w:rPr>
          <w:rFonts w:hint="eastAsia" w:eastAsia="宋体"/>
          <w:lang w:eastAsia="zh-CN"/>
        </w:rPr>
        <w:t>”</w:t>
      </w:r>
      <w:r>
        <w:t>嘂、訆、叫、噭並同。大塤謂之嘂。</w:t>
      </w:r>
      <w:r>
        <w:rPr>
          <w:rFonts w:hint="eastAsia" w:eastAsia="宋体"/>
          <w:lang w:eastAsia="zh-CN"/>
        </w:rPr>
        <w:t>《</w:t>
      </w:r>
      <w:r>
        <w:t>爾雅。釋樂</w:t>
      </w:r>
      <w:r>
        <w:rPr>
          <w:rFonts w:hint="eastAsia" w:eastAsia="宋体"/>
          <w:lang w:eastAsia="zh-CN"/>
        </w:rPr>
        <w:t>》</w:t>
      </w:r>
      <w:r>
        <w:t>：</w:t>
      </w:r>
      <w:r>
        <w:rPr>
          <w:rFonts w:hint="eastAsia" w:eastAsia="宋体"/>
          <w:lang w:eastAsia="zh-CN"/>
        </w:rPr>
        <w:t>“</w:t>
      </w:r>
      <w:r>
        <w:t>大塤謂之嘂。</w:t>
      </w:r>
      <w:r>
        <w:rPr>
          <w:rFonts w:hint="eastAsia" w:eastAsia="宋体"/>
          <w:lang w:eastAsia="zh-CN"/>
        </w:rPr>
        <w:t>”</w:t>
      </w:r>
      <w:r>
        <w:t>孫炎注：</w:t>
      </w:r>
      <w:r>
        <w:rPr>
          <w:rFonts w:hint="eastAsia" w:eastAsia="宋体"/>
          <w:lang w:eastAsia="zh-CN"/>
        </w:rPr>
        <w:t>“</w:t>
      </w:r>
      <w:r>
        <w:t>音大如叫</w:t>
      </w:r>
    </w:p>
    <w:p w14:paraId="01762218">
      <w:r>
        <w:t>呼聲。</w:t>
      </w:r>
      <w:r>
        <w:rPr>
          <w:rFonts w:hint="eastAsia" w:eastAsia="宋体"/>
          <w:lang w:eastAsia="zh-CN"/>
        </w:rPr>
        <w:t>”</w:t>
      </w:r>
      <w:r>
        <w:t>通作叫。</w:t>
      </w:r>
      <w:r>
        <w:rPr>
          <w:rFonts w:hint="eastAsia" w:eastAsia="宋体"/>
          <w:lang w:eastAsia="zh-CN"/>
        </w:rPr>
        <w:t>《</w:t>
      </w:r>
      <w:r>
        <w:t>爾雅</w:t>
      </w:r>
      <w:r>
        <w:rPr>
          <w:rFonts w:hint="eastAsia" w:eastAsia="宋体"/>
          <w:lang w:eastAsia="zh-CN"/>
        </w:rPr>
        <w:t>》</w:t>
      </w:r>
      <w:r>
        <w:t>釋文：</w:t>
      </w:r>
      <w:r>
        <w:rPr>
          <w:rFonts w:hint="eastAsia" w:eastAsia="宋体"/>
          <w:lang w:eastAsia="zh-CN"/>
        </w:rPr>
        <w:t>“</w:t>
      </w:r>
      <w:r>
        <w:t>嘂本或作叫。</w:t>
      </w:r>
      <w:r>
        <w:rPr>
          <w:rFonts w:hint="eastAsia" w:eastAsia="宋体"/>
          <w:lang w:eastAsia="zh-CN"/>
        </w:rPr>
        <w:t>”</w:t>
      </w:r>
      <w:r>
        <w:t>皋、嘂、簥聲相近，號謂之皋，大呼謂之嘂，大塤謂之嘂</w:t>
      </w:r>
    </w:p>
    <w:p w14:paraId="7E2D2C2B">
      <w:r>
        <w:t>大管謂之簥，皆言其聲之高大也。</w:t>
      </w:r>
    </w:p>
    <w:p w14:paraId="0BAA55CA">
      <w:r>
        <w:t>下</w:t>
      </w:r>
    </w:p>
    <w:p w14:paraId="0E3EE80D">
      <w:r>
        <w:t>〇鰥〇栱音拱。</w:t>
      </w:r>
    </w:p>
    <w:p w14:paraId="15E59B29">
      <w:r>
        <w:t>公廣昆袞睔古困切。</w:t>
      </w:r>
    </w:p>
    <w:p w14:paraId="2DDA17D3">
      <w:r>
        <w:t>【第557页】</w:t>
      </w:r>
    </w:p>
    <w:p w14:paraId="66E0F2FC">
      <w:r>
        <w:t>矍〇狊古闃切。</w:t>
      </w:r>
    </w:p>
    <w:p w14:paraId="4F2E2707">
      <w:r>
        <w:t>公，大也。</w:t>
      </w:r>
      <w:r>
        <w:rPr>
          <w:rFonts w:hint="eastAsia" w:eastAsia="宋体"/>
          <w:lang w:eastAsia="zh-CN"/>
        </w:rPr>
        <w:t>《</w:t>
      </w:r>
      <w:r>
        <w:t>爾雅。釋詁</w:t>
      </w:r>
      <w:r>
        <w:rPr>
          <w:rFonts w:hint="eastAsia" w:eastAsia="宋体"/>
          <w:lang w:eastAsia="zh-CN"/>
        </w:rPr>
        <w:t>》</w:t>
      </w:r>
      <w:r>
        <w:t>疏引</w:t>
      </w:r>
      <w:r>
        <w:rPr>
          <w:rFonts w:hint="eastAsia" w:eastAsia="宋体"/>
          <w:lang w:eastAsia="zh-CN"/>
        </w:rPr>
        <w:t>《</w:t>
      </w:r>
      <w:r>
        <w:t>尸子</w:t>
      </w:r>
      <w:r>
        <w:rPr>
          <w:rFonts w:hint="eastAsia" w:eastAsia="宋体"/>
          <w:lang w:eastAsia="zh-CN"/>
        </w:rPr>
        <w:t>•</w:t>
      </w:r>
      <w:r>
        <w:t>廣澤</w:t>
      </w:r>
      <w:r>
        <w:rPr>
          <w:rFonts w:hint="eastAsia" w:eastAsia="宋体"/>
          <w:lang w:eastAsia="zh-CN"/>
        </w:rPr>
        <w:t>》</w:t>
      </w:r>
      <w:r>
        <w:t>篇，天、帝、皇、后、辟、公、弘、廓、宏、溥、介、純、夏、幠、冡、晊、昄</w:t>
      </w:r>
      <w:r>
        <w:rPr>
          <w:rFonts w:hint="eastAsia" w:eastAsia="宋体"/>
          <w:lang w:eastAsia="zh-CN"/>
        </w:rPr>
        <w:t>“</w:t>
      </w:r>
      <w:r>
        <w:t>皆</w:t>
      </w:r>
    </w:p>
    <w:p w14:paraId="73D833D0">
      <w:r>
        <w:t>大也，十有餘名而實一也</w:t>
      </w:r>
      <w:r>
        <w:rPr>
          <w:rFonts w:hint="eastAsia" w:eastAsia="宋体"/>
          <w:lang w:eastAsia="zh-CN"/>
        </w:rPr>
        <w:t>”</w:t>
      </w:r>
      <w:r>
        <w:t>。故無私謂之公，官所謂之公，</w:t>
      </w:r>
      <w:r>
        <w:rPr>
          <w:rFonts w:hint="eastAsia" w:eastAsia="宋体"/>
          <w:lang w:eastAsia="zh-CN"/>
        </w:rPr>
        <w:t>《</w:t>
      </w:r>
      <w:r>
        <w:t>詩</w:t>
      </w:r>
      <w:r>
        <w:rPr>
          <w:rFonts w:hint="eastAsia" w:eastAsia="宋体"/>
          <w:lang w:eastAsia="zh-CN"/>
        </w:rPr>
        <w:t>•</w:t>
      </w:r>
      <w:r>
        <w:t>羔羊</w:t>
      </w:r>
      <w:r>
        <w:rPr>
          <w:rFonts w:hint="eastAsia" w:eastAsia="宋体"/>
          <w:lang w:eastAsia="zh-CN"/>
        </w:rPr>
        <w:t>》</w:t>
      </w:r>
      <w:r>
        <w:t>首章：</w:t>
      </w:r>
      <w:r>
        <w:rPr>
          <w:rFonts w:hint="eastAsia" w:eastAsia="宋体"/>
          <w:lang w:eastAsia="zh-CN"/>
        </w:rPr>
        <w:t>“</w:t>
      </w:r>
      <w:r>
        <w:t>退食自公。</w:t>
      </w:r>
      <w:r>
        <w:rPr>
          <w:rFonts w:hint="eastAsia" w:eastAsia="宋体"/>
          <w:lang w:eastAsia="zh-CN"/>
        </w:rPr>
        <w:t>”</w:t>
      </w:r>
      <w:r>
        <w:t>五爵之首謂之</w:t>
      </w:r>
    </w:p>
    <w:p w14:paraId="012FC1C5">
      <w:r>
        <w:t>公，太師、太傅、太保謂之三公，子謂父曰公，</w:t>
      </w:r>
      <w:r>
        <w:rPr>
          <w:rFonts w:hint="eastAsia" w:eastAsia="宋体"/>
          <w:lang w:eastAsia="zh-CN"/>
        </w:rPr>
        <w:t>《</w:t>
      </w:r>
      <w:r>
        <w:t>列子</w:t>
      </w:r>
      <w:r>
        <w:rPr>
          <w:rFonts w:hint="eastAsia" w:eastAsia="宋体"/>
          <w:lang w:eastAsia="zh-CN"/>
        </w:rPr>
        <w:t>•</w:t>
      </w:r>
      <w:r>
        <w:t>黄帝</w:t>
      </w:r>
      <w:r>
        <w:rPr>
          <w:rFonts w:hint="eastAsia" w:eastAsia="宋体"/>
          <w:lang w:eastAsia="zh-CN"/>
        </w:rPr>
        <w:t>》</w:t>
      </w:r>
      <w:r>
        <w:t>篇：</w:t>
      </w:r>
      <w:r>
        <w:rPr>
          <w:rFonts w:hint="eastAsia" w:eastAsia="宋体"/>
          <w:lang w:eastAsia="zh-CN"/>
        </w:rPr>
        <w:t>“</w:t>
      </w:r>
      <w:r>
        <w:t>家公執席。</w:t>
      </w:r>
      <w:r>
        <w:rPr>
          <w:rFonts w:hint="eastAsia" w:eastAsia="宋体"/>
          <w:lang w:eastAsia="zh-CN"/>
        </w:rPr>
        <w:t>”《</w:t>
      </w:r>
      <w:r>
        <w:t>漢書</w:t>
      </w:r>
      <w:r>
        <w:rPr>
          <w:rFonts w:hint="eastAsia" w:eastAsia="宋体"/>
          <w:lang w:eastAsia="zh-CN"/>
        </w:rPr>
        <w:t>•</w:t>
      </w:r>
      <w:r>
        <w:t>郊祀志</w:t>
      </w:r>
      <w:r>
        <w:rPr>
          <w:rFonts w:hint="eastAsia" w:eastAsia="宋体"/>
          <w:lang w:eastAsia="zh-CN"/>
        </w:rPr>
        <w:t>》</w:t>
      </w:r>
      <w:r>
        <w:t>：</w:t>
      </w:r>
      <w:r>
        <w:rPr>
          <w:rFonts w:hint="eastAsia" w:eastAsia="宋体"/>
          <w:lang w:eastAsia="zh-CN"/>
        </w:rPr>
        <w:t>“</w:t>
      </w:r>
      <w:r>
        <w:t>言吾欲</w:t>
      </w:r>
    </w:p>
    <w:p w14:paraId="65BA2114">
      <w:r>
        <w:t>見鉅公。</w:t>
      </w:r>
      <w:r>
        <w:rPr>
          <w:rFonts w:hint="eastAsia" w:eastAsia="宋体"/>
          <w:lang w:eastAsia="zh-CN"/>
        </w:rPr>
        <w:t>”</w:t>
      </w:r>
      <w:r>
        <w:t>張晏注：</w:t>
      </w:r>
      <w:r>
        <w:rPr>
          <w:rFonts w:hint="eastAsia" w:eastAsia="宋体"/>
          <w:lang w:eastAsia="zh-CN"/>
        </w:rPr>
        <w:t>“</w:t>
      </w:r>
      <w:r>
        <w:t>天子爲天下父，故曰鉅公也。</w:t>
      </w:r>
      <w:r>
        <w:rPr>
          <w:rFonts w:hint="eastAsia" w:eastAsia="宋体"/>
          <w:lang w:eastAsia="zh-CN"/>
        </w:rPr>
        <w:t>”</w:t>
      </w:r>
      <w:r>
        <w:t>婦謂舅曰公。公、官、貫聲之轉，故官所謂之公，亦</w:t>
      </w:r>
    </w:p>
    <w:p w14:paraId="449E53D0">
      <w:r>
        <w:t>謂之官；</w:t>
      </w:r>
      <w:r>
        <w:rPr>
          <w:rFonts w:hint="eastAsia" w:eastAsia="宋体"/>
          <w:lang w:eastAsia="zh-CN"/>
        </w:rPr>
        <w:t>《</w:t>
      </w:r>
      <w:r>
        <w:t>禮記</w:t>
      </w:r>
      <w:r>
        <w:rPr>
          <w:rFonts w:hint="eastAsia" w:eastAsia="宋体"/>
          <w:lang w:eastAsia="zh-CN"/>
        </w:rPr>
        <w:t>•</w:t>
      </w:r>
      <w:r>
        <w:t>曲禮</w:t>
      </w:r>
      <w:r>
        <w:rPr>
          <w:rFonts w:hint="eastAsia" w:eastAsia="宋体"/>
          <w:lang w:eastAsia="zh-CN"/>
        </w:rPr>
        <w:t>》</w:t>
      </w:r>
      <w:r>
        <w:t>：</w:t>
      </w:r>
      <w:r>
        <w:rPr>
          <w:rFonts w:hint="eastAsia" w:eastAsia="宋体"/>
          <w:lang w:eastAsia="zh-CN"/>
        </w:rPr>
        <w:t>“</w:t>
      </w:r>
      <w:r>
        <w:t>在官言官。</w:t>
      </w:r>
      <w:r>
        <w:rPr>
          <w:rFonts w:hint="eastAsia" w:eastAsia="宋体"/>
          <w:lang w:eastAsia="zh-CN"/>
        </w:rPr>
        <w:t>”</w:t>
      </w:r>
      <w:r>
        <w:t>吏謂之官，亦謂之工；</w:t>
      </w:r>
      <w:r>
        <w:rPr>
          <w:rFonts w:hint="eastAsia" w:eastAsia="宋体"/>
          <w:lang w:eastAsia="zh-CN"/>
        </w:rPr>
        <w:t>《</w:t>
      </w:r>
      <w:r>
        <w:t>書</w:t>
      </w:r>
      <w:r>
        <w:rPr>
          <w:rFonts w:hint="eastAsia" w:eastAsia="宋体"/>
          <w:lang w:eastAsia="zh-CN"/>
        </w:rPr>
        <w:t>•</w:t>
      </w:r>
      <w:r>
        <w:t>堯典</w:t>
      </w:r>
      <w:r>
        <w:rPr>
          <w:rFonts w:hint="eastAsia" w:eastAsia="宋体"/>
          <w:lang w:eastAsia="zh-CN"/>
        </w:rPr>
        <w:t>》</w:t>
      </w:r>
      <w:r>
        <w:t>：</w:t>
      </w:r>
      <w:r>
        <w:rPr>
          <w:rFonts w:hint="eastAsia" w:eastAsia="宋体"/>
          <w:lang w:eastAsia="zh-CN"/>
        </w:rPr>
        <w:t>“</w:t>
      </w:r>
      <w:r>
        <w:t>允釐百工。</w:t>
      </w:r>
      <w:r>
        <w:rPr>
          <w:rFonts w:hint="eastAsia" w:eastAsia="宋体"/>
          <w:lang w:eastAsia="zh-CN"/>
        </w:rPr>
        <w:t>”</w:t>
      </w:r>
      <w:r>
        <w:t>事謂之公，亦</w:t>
      </w:r>
    </w:p>
    <w:p w14:paraId="3E658BF2">
      <w:r>
        <w:t>謂之官，亦謂之貫。</w:t>
      </w:r>
      <w:r>
        <w:rPr>
          <w:rFonts w:hint="eastAsia" w:eastAsia="宋体"/>
          <w:lang w:eastAsia="zh-CN"/>
        </w:rPr>
        <w:t>《</w:t>
      </w:r>
      <w:r>
        <w:t>詩</w:t>
      </w:r>
      <w:r>
        <w:rPr>
          <w:rFonts w:hint="eastAsia" w:eastAsia="宋体"/>
          <w:lang w:eastAsia="zh-CN"/>
        </w:rPr>
        <w:t>•</w:t>
      </w:r>
      <w:r>
        <w:t>采蘩</w:t>
      </w:r>
      <w:r>
        <w:rPr>
          <w:rFonts w:hint="eastAsia" w:eastAsia="宋体"/>
          <w:lang w:eastAsia="zh-CN"/>
        </w:rPr>
        <w:t>》</w:t>
      </w:r>
      <w:r>
        <w:t>三章：</w:t>
      </w:r>
      <w:r>
        <w:rPr>
          <w:rFonts w:hint="eastAsia" w:eastAsia="宋体"/>
          <w:lang w:eastAsia="zh-CN"/>
        </w:rPr>
        <w:t>“</w:t>
      </w:r>
      <w:r>
        <w:t>夙夜在公。</w:t>
      </w:r>
      <w:r>
        <w:rPr>
          <w:rFonts w:hint="eastAsia" w:eastAsia="宋体"/>
          <w:lang w:eastAsia="zh-CN"/>
        </w:rPr>
        <w:t>”</w:t>
      </w:r>
      <w:r>
        <w:t>鄭箋：</w:t>
      </w:r>
      <w:r>
        <w:rPr>
          <w:rFonts w:hint="eastAsia" w:eastAsia="宋体"/>
          <w:lang w:eastAsia="zh-CN"/>
        </w:rPr>
        <w:t>“</w:t>
      </w:r>
      <w:r>
        <w:t>公，事也。</w:t>
      </w:r>
      <w:r>
        <w:rPr>
          <w:rFonts w:hint="eastAsia" w:eastAsia="宋体"/>
          <w:lang w:eastAsia="zh-CN"/>
        </w:rPr>
        <w:t>”《</w:t>
      </w:r>
      <w:r>
        <w:t>禮記</w:t>
      </w:r>
      <w:r>
        <w:rPr>
          <w:rFonts w:hint="eastAsia" w:eastAsia="宋体"/>
          <w:lang w:eastAsia="zh-CN"/>
        </w:rPr>
        <w:t>•</w:t>
      </w:r>
      <w:r>
        <w:t>樂記</w:t>
      </w:r>
      <w:r>
        <w:rPr>
          <w:rFonts w:hint="eastAsia" w:eastAsia="宋体"/>
          <w:lang w:eastAsia="zh-CN"/>
        </w:rPr>
        <w:t>》</w:t>
      </w:r>
      <w:r>
        <w:t>：</w:t>
      </w:r>
      <w:r>
        <w:rPr>
          <w:rFonts w:hint="eastAsia" w:eastAsia="宋体"/>
          <w:lang w:eastAsia="zh-CN"/>
        </w:rPr>
        <w:t>“</w:t>
      </w:r>
      <w:r>
        <w:t>天地官矣。</w:t>
      </w:r>
      <w:r>
        <w:rPr>
          <w:rFonts w:hint="eastAsia" w:eastAsia="宋体"/>
          <w:lang w:eastAsia="zh-CN"/>
        </w:rPr>
        <w:t>”</w:t>
      </w:r>
      <w:r>
        <w:t>鄭注：</w:t>
      </w:r>
      <w:r>
        <w:rPr>
          <w:rFonts w:hint="eastAsia" w:eastAsia="宋体"/>
          <w:lang w:eastAsia="zh-CN"/>
        </w:rPr>
        <w:t>“</w:t>
      </w:r>
      <w:r>
        <w:t>官猶</w:t>
      </w:r>
    </w:p>
    <w:p w14:paraId="4A0FD7AB">
      <w:r>
        <w:t>事也。</w:t>
      </w:r>
      <w:r>
        <w:rPr>
          <w:rFonts w:hint="eastAsia" w:eastAsia="宋体"/>
          <w:lang w:eastAsia="zh-CN"/>
        </w:rPr>
        <w:t>”《</w:t>
      </w:r>
      <w:r>
        <w:t>論語</w:t>
      </w:r>
      <w:r>
        <w:rPr>
          <w:rFonts w:hint="eastAsia" w:eastAsia="宋体"/>
          <w:lang w:eastAsia="zh-CN"/>
        </w:rPr>
        <w:t>•</w:t>
      </w:r>
      <w:r>
        <w:t>先進</w:t>
      </w:r>
      <w:r>
        <w:rPr>
          <w:rFonts w:hint="eastAsia" w:eastAsia="宋体"/>
          <w:lang w:eastAsia="zh-CN"/>
        </w:rPr>
        <w:t>》</w:t>
      </w:r>
      <w:r>
        <w:t>：</w:t>
      </w:r>
      <w:r>
        <w:rPr>
          <w:rFonts w:hint="eastAsia" w:eastAsia="宋体"/>
          <w:lang w:eastAsia="zh-CN"/>
        </w:rPr>
        <w:t>“</w:t>
      </w:r>
      <w:r>
        <w:t>仍舊貫。</w:t>
      </w:r>
      <w:r>
        <w:rPr>
          <w:rFonts w:hint="eastAsia" w:eastAsia="宋体"/>
          <w:lang w:eastAsia="zh-CN"/>
        </w:rPr>
        <w:t>”</w:t>
      </w:r>
      <w:r>
        <w:t>鄭注：</w:t>
      </w:r>
      <w:r>
        <w:rPr>
          <w:rFonts w:hint="eastAsia" w:eastAsia="宋体"/>
          <w:lang w:eastAsia="zh-CN"/>
        </w:rPr>
        <w:t>“</w:t>
      </w:r>
      <w:r>
        <w:t>貫，事也。</w:t>
      </w:r>
      <w:r>
        <w:rPr>
          <w:rFonts w:hint="eastAsia" w:eastAsia="宋体"/>
          <w:lang w:eastAsia="zh-CN"/>
        </w:rPr>
        <w:t>”《</w:t>
      </w:r>
      <w:r>
        <w:t>爾雅</w:t>
      </w:r>
      <w:r>
        <w:rPr>
          <w:rFonts w:hint="eastAsia" w:eastAsia="宋体"/>
          <w:lang w:eastAsia="zh-CN"/>
        </w:rPr>
        <w:t>•</w:t>
      </w:r>
      <w:r>
        <w:t>釋詁</w:t>
      </w:r>
      <w:r>
        <w:rPr>
          <w:rFonts w:hint="eastAsia" w:eastAsia="宋体"/>
          <w:lang w:eastAsia="zh-CN"/>
        </w:rPr>
        <w:t>》</w:t>
      </w:r>
      <w:r>
        <w:t>：</w:t>
      </w:r>
      <w:r>
        <w:rPr>
          <w:rFonts w:hint="eastAsia" w:eastAsia="宋体"/>
          <w:lang w:eastAsia="zh-CN"/>
        </w:rPr>
        <w:t>“</w:t>
      </w:r>
      <w:r>
        <w:t>貫，公事也。</w:t>
      </w:r>
      <w:r>
        <w:rPr>
          <w:rFonts w:hint="eastAsia" w:eastAsia="宋体"/>
          <w:lang w:eastAsia="zh-CN"/>
        </w:rPr>
        <w:t>”</w:t>
      </w:r>
      <w:r>
        <w:t>〇廣，大也。</w:t>
      </w:r>
      <w:r>
        <w:rPr>
          <w:rFonts w:hint="eastAsia" w:eastAsia="宋体"/>
          <w:lang w:eastAsia="zh-CN"/>
        </w:rPr>
        <w:t>《</w:t>
      </w:r>
      <w:r>
        <w:t>説文</w:t>
      </w:r>
      <w:r>
        <w:rPr>
          <w:rFonts w:hint="eastAsia" w:eastAsia="宋体"/>
          <w:lang w:eastAsia="zh-CN"/>
        </w:rPr>
        <w:t>》</w:t>
      </w:r>
      <w:r>
        <w:t>：</w:t>
      </w:r>
      <w:r>
        <w:rPr>
          <w:rFonts w:hint="eastAsia" w:eastAsia="宋体"/>
          <w:lang w:eastAsia="zh-CN"/>
        </w:rPr>
        <w:t>“</w:t>
      </w:r>
      <w:r>
        <w:t>廣，殿之</w:t>
      </w:r>
    </w:p>
    <w:p w14:paraId="58BC8F11">
      <w:r>
        <w:t>大屋也。</w:t>
      </w:r>
      <w:r>
        <w:rPr>
          <w:rFonts w:hint="eastAsia" w:eastAsia="宋体"/>
          <w:lang w:eastAsia="zh-CN"/>
        </w:rPr>
        <w:t>”</w:t>
      </w:r>
      <w:r>
        <w:t>〇昆，同也。</w:t>
      </w:r>
      <w:r>
        <w:rPr>
          <w:rFonts w:hint="eastAsia" w:eastAsia="宋体"/>
          <w:lang w:eastAsia="zh-CN"/>
        </w:rPr>
        <w:t>《</w:t>
      </w:r>
      <w:r>
        <w:t>説文</w:t>
      </w:r>
      <w:r>
        <w:rPr>
          <w:rFonts w:hint="eastAsia" w:eastAsia="宋体"/>
          <w:lang w:eastAsia="zh-CN"/>
        </w:rPr>
        <w:t>》“</w:t>
      </w:r>
      <w:r>
        <w:t>昆，同也。</w:t>
      </w:r>
      <w:r>
        <w:rPr>
          <w:rFonts w:hint="eastAsia" w:eastAsia="宋体"/>
          <w:lang w:eastAsia="zh-CN"/>
        </w:rPr>
        <w:t>”《</w:t>
      </w:r>
      <w:r>
        <w:t>漢書</w:t>
      </w:r>
      <w:r>
        <w:rPr>
          <w:rFonts w:hint="eastAsia" w:eastAsia="宋体"/>
          <w:lang w:eastAsia="zh-CN"/>
        </w:rPr>
        <w:t>•</w:t>
      </w:r>
      <w:r>
        <w:t>揚雄傳</w:t>
      </w:r>
      <w:r>
        <w:rPr>
          <w:rFonts w:hint="eastAsia" w:eastAsia="宋体"/>
          <w:lang w:eastAsia="zh-CN"/>
        </w:rPr>
        <w:t>》</w:t>
      </w:r>
      <w:r>
        <w:t>：</w:t>
      </w:r>
      <w:r>
        <w:rPr>
          <w:rFonts w:hint="eastAsia" w:eastAsia="宋体"/>
          <w:lang w:eastAsia="zh-CN"/>
        </w:rPr>
        <w:t>“</w:t>
      </w:r>
      <w:r>
        <w:t>噍噍昆鳴。</w:t>
      </w:r>
      <w:r>
        <w:rPr>
          <w:rFonts w:hint="eastAsia" w:eastAsia="宋体"/>
          <w:lang w:eastAsia="zh-CN"/>
        </w:rPr>
        <w:t>”</w:t>
      </w:r>
      <w:r>
        <w:t>故蟲之總名謂之䖵，音昆。</w:t>
      </w:r>
      <w:r>
        <w:rPr>
          <w:rFonts w:hint="eastAsia" w:eastAsia="宋体"/>
          <w:lang w:eastAsia="zh-CN"/>
        </w:rPr>
        <w:t>《</w:t>
      </w:r>
      <w:r>
        <w:t>説</w:t>
      </w:r>
    </w:p>
    <w:p w14:paraId="68C91154">
      <w:r>
        <w:t>文</w:t>
      </w:r>
      <w:r>
        <w:rPr>
          <w:rFonts w:hint="eastAsia" w:eastAsia="宋体"/>
          <w:lang w:eastAsia="zh-CN"/>
        </w:rPr>
        <w:t>》</w:t>
      </w:r>
      <w:r>
        <w:t>：</w:t>
      </w:r>
      <w:r>
        <w:rPr>
          <w:rFonts w:hint="eastAsia" w:eastAsia="宋体"/>
          <w:lang w:eastAsia="zh-CN"/>
        </w:rPr>
        <w:t>“</w:t>
      </w:r>
      <w:r>
        <w:t>䖵，蟲之總名也從二虫。</w:t>
      </w:r>
      <w:r>
        <w:rPr>
          <w:rFonts w:hint="eastAsia" w:eastAsia="宋体"/>
          <w:lang w:eastAsia="zh-CN"/>
        </w:rPr>
        <w:t>”</w:t>
      </w:r>
      <w:r>
        <w:t>通作昆。</w:t>
      </w:r>
      <w:r>
        <w:rPr>
          <w:rFonts w:hint="eastAsia" w:eastAsia="宋体"/>
          <w:lang w:eastAsia="zh-CN"/>
        </w:rPr>
        <w:t>《</w:t>
      </w:r>
      <w:r>
        <w:t>大戴禮</w:t>
      </w:r>
      <w:r>
        <w:rPr>
          <w:rFonts w:hint="eastAsia" w:eastAsia="宋体"/>
          <w:lang w:eastAsia="zh-CN"/>
        </w:rPr>
        <w:t>•</w:t>
      </w:r>
      <w:r>
        <w:t>夏小正</w:t>
      </w:r>
      <w:r>
        <w:rPr>
          <w:rFonts w:hint="eastAsia" w:eastAsia="宋体"/>
          <w:lang w:eastAsia="zh-CN"/>
        </w:rPr>
        <w:t>》</w:t>
      </w:r>
      <w:r>
        <w:t>傳：</w:t>
      </w:r>
      <w:r>
        <w:rPr>
          <w:rFonts w:hint="eastAsia" w:eastAsia="宋体"/>
          <w:lang w:eastAsia="zh-CN"/>
        </w:rPr>
        <w:t>“</w:t>
      </w:r>
      <w:r>
        <w:t>昆，小蟲。昆者，衆也，由魂魂也。魂魂者動也，小蟲</w:t>
      </w:r>
    </w:p>
    <w:p w14:paraId="705B7103">
      <w:r>
        <w:t>動也。</w:t>
      </w:r>
      <w:r>
        <w:rPr>
          <w:rFonts w:hint="eastAsia" w:eastAsia="宋体"/>
          <w:lang w:eastAsia="zh-CN"/>
        </w:rPr>
        <w:t>”</w:t>
      </w:r>
      <w:r>
        <w:t>大魚謂之鯤，音昆。</w:t>
      </w:r>
      <w:r>
        <w:rPr>
          <w:rFonts w:hint="eastAsia" w:eastAsia="宋体"/>
          <w:lang w:eastAsia="zh-CN"/>
        </w:rPr>
        <w:t>《</w:t>
      </w:r>
      <w:r>
        <w:t>莊子《逍遥遊</w:t>
      </w:r>
      <w:r>
        <w:rPr>
          <w:rFonts w:hint="eastAsia" w:eastAsia="宋体"/>
          <w:lang w:eastAsia="zh-CN"/>
        </w:rPr>
        <w:t>》</w:t>
      </w:r>
      <w:r>
        <w:t>篇：</w:t>
      </w:r>
      <w:r>
        <w:rPr>
          <w:rFonts w:hint="eastAsia" w:eastAsia="宋体"/>
          <w:lang w:eastAsia="zh-CN"/>
        </w:rPr>
        <w:t>“</w:t>
      </w:r>
      <w:r>
        <w:t>北冥有魚，其名爲鯤。鯤之大，不知其幾千里也。</w:t>
      </w:r>
      <w:r>
        <w:rPr>
          <w:rFonts w:hint="eastAsia" w:eastAsia="宋体"/>
          <w:lang w:eastAsia="zh-CN"/>
        </w:rPr>
        <w:t>”</w:t>
      </w:r>
      <w:r>
        <w:t>大雞謂之</w:t>
      </w:r>
    </w:p>
    <w:p w14:paraId="6CE5C7C3">
      <w:r>
        <w:t>鶤，音昆。</w:t>
      </w:r>
      <w:r>
        <w:rPr>
          <w:rFonts w:hint="eastAsia" w:eastAsia="宋体"/>
          <w:lang w:eastAsia="zh-CN"/>
        </w:rPr>
        <w:t>《</w:t>
      </w:r>
      <w:r>
        <w:t>爾雅。釋畜</w:t>
      </w:r>
      <w:r>
        <w:rPr>
          <w:rFonts w:hint="eastAsia" w:eastAsia="宋体"/>
          <w:lang w:eastAsia="zh-CN"/>
        </w:rPr>
        <w:t>》</w:t>
      </w:r>
      <w:r>
        <w:t>：</w:t>
      </w:r>
      <w:r>
        <w:rPr>
          <w:rFonts w:hint="eastAsia" w:eastAsia="宋体"/>
          <w:lang w:eastAsia="zh-CN"/>
        </w:rPr>
        <w:t>“</w:t>
      </w:r>
      <w:r>
        <w:t>雞三尺爲鶤。</w:t>
      </w:r>
      <w:r>
        <w:rPr>
          <w:rFonts w:hint="eastAsia" w:eastAsia="宋体"/>
          <w:lang w:eastAsia="zh-CN"/>
        </w:rPr>
        <w:t>”</w:t>
      </w:r>
      <w:r>
        <w:t>郭注：</w:t>
      </w:r>
      <w:r>
        <w:rPr>
          <w:rFonts w:hint="eastAsia" w:eastAsia="宋体"/>
          <w:lang w:eastAsia="zh-CN"/>
        </w:rPr>
        <w:t>“</w:t>
      </w:r>
      <w:r>
        <w:t>陽溝巨鶤，古之名雞。</w:t>
      </w:r>
      <w:r>
        <w:rPr>
          <w:rFonts w:hint="eastAsia" w:eastAsia="宋体"/>
          <w:lang w:eastAsia="zh-CN"/>
        </w:rPr>
        <w:t>”</w:t>
      </w:r>
      <w:r>
        <w:t>字亦作鵾。</w:t>
      </w:r>
      <w:r>
        <w:rPr>
          <w:rFonts w:hint="eastAsia" w:eastAsia="宋体"/>
          <w:lang w:eastAsia="zh-CN"/>
        </w:rPr>
        <w:t>《</w:t>
      </w:r>
      <w:r>
        <w:t>楚辭。九辯</w:t>
      </w:r>
      <w:r>
        <w:rPr>
          <w:rFonts w:hint="eastAsia" w:eastAsia="宋体"/>
          <w:lang w:eastAsia="zh-CN"/>
        </w:rPr>
        <w:t>》</w:t>
      </w:r>
      <w:r>
        <w:t>：</w:t>
      </w:r>
      <w:r>
        <w:rPr>
          <w:rFonts w:hint="eastAsia" w:eastAsia="宋体"/>
          <w:lang w:eastAsia="zh-CN"/>
        </w:rPr>
        <w:t>“</w:t>
      </w:r>
      <w:r>
        <w:t>鵾雞啁哳而悲</w:t>
      </w:r>
    </w:p>
    <w:p w14:paraId="3D9AE1C3">
      <w:r>
        <w:t>鳴。</w:t>
      </w:r>
      <w:r>
        <w:rPr>
          <w:rFonts w:hint="eastAsia" w:eastAsia="宋体"/>
          <w:lang w:eastAsia="zh-CN"/>
        </w:rPr>
        <w:t>”</w:t>
      </w:r>
      <w:r>
        <w:t>通作昆。</w:t>
      </w:r>
      <w:r>
        <w:rPr>
          <w:rFonts w:hint="eastAsia" w:eastAsia="宋体"/>
          <w:lang w:eastAsia="zh-CN"/>
        </w:rPr>
        <w:t>《</w:t>
      </w:r>
      <w:r>
        <w:t>史記</w:t>
      </w:r>
      <w:r>
        <w:rPr>
          <w:rFonts w:hint="eastAsia" w:eastAsia="宋体"/>
          <w:lang w:eastAsia="zh-CN"/>
        </w:rPr>
        <w:t>•</w:t>
      </w:r>
      <w:r>
        <w:t>司馬相如傳</w:t>
      </w:r>
      <w:r>
        <w:rPr>
          <w:rFonts w:hint="eastAsia" w:eastAsia="宋体"/>
          <w:lang w:eastAsia="zh-CN"/>
        </w:rPr>
        <w:t>》</w:t>
      </w:r>
      <w:r>
        <w:t>：</w:t>
      </w:r>
      <w:r>
        <w:rPr>
          <w:rFonts w:hint="eastAsia" w:eastAsia="宋体"/>
          <w:lang w:eastAsia="zh-CN"/>
        </w:rPr>
        <w:t>“</w:t>
      </w:r>
      <w:r>
        <w:t>亂昆雞。</w:t>
      </w:r>
      <w:r>
        <w:rPr>
          <w:rFonts w:hint="eastAsia" w:eastAsia="宋体"/>
          <w:lang w:eastAsia="zh-CN"/>
        </w:rPr>
        <w:t>”</w:t>
      </w:r>
      <w:r>
        <w:t>兄謂之罤。音昆。</w:t>
      </w:r>
      <w:r>
        <w:rPr>
          <w:rFonts w:hint="eastAsia" w:eastAsia="宋体"/>
          <w:lang w:eastAsia="zh-CN"/>
        </w:rPr>
        <w:t>《</w:t>
      </w:r>
      <w:r>
        <w:t>説文</w:t>
      </w:r>
      <w:r>
        <w:rPr>
          <w:rFonts w:hint="eastAsia" w:eastAsia="宋体"/>
          <w:lang w:eastAsia="zh-CN"/>
        </w:rPr>
        <w:t>》</w:t>
      </w:r>
      <w:r>
        <w:t>：</w:t>
      </w:r>
      <w:r>
        <w:rPr>
          <w:rFonts w:hint="eastAsia" w:eastAsia="宋体"/>
          <w:lang w:eastAsia="zh-CN"/>
        </w:rPr>
        <w:t>“</w:t>
      </w:r>
      <w:r>
        <w:t>周人謂兄曰罺。</w:t>
      </w:r>
      <w:r>
        <w:rPr>
          <w:rFonts w:hint="eastAsia" w:eastAsia="宋体"/>
          <w:lang w:eastAsia="zh-CN"/>
        </w:rPr>
        <w:t>”</w:t>
      </w:r>
      <w:r>
        <w:t>字亦作罤。</w:t>
      </w:r>
      <w:r>
        <w:rPr>
          <w:rFonts w:hint="eastAsia" w:eastAsia="宋体"/>
          <w:lang w:eastAsia="zh-CN"/>
        </w:rPr>
        <w:t>《</w:t>
      </w:r>
      <w:r>
        <w:t>爾雅</w:t>
      </w:r>
      <w:r>
        <w:rPr>
          <w:rFonts w:hint="eastAsia" w:eastAsia="宋体"/>
          <w:lang w:eastAsia="zh-CN"/>
        </w:rPr>
        <w:t>•</w:t>
      </w:r>
      <w:r>
        <w:t>釋</w:t>
      </w:r>
    </w:p>
    <w:p w14:paraId="0500BC2A">
      <w:r>
        <w:t>親</w:t>
      </w:r>
      <w:r>
        <w:rPr>
          <w:rFonts w:hint="eastAsia" w:eastAsia="宋体"/>
          <w:lang w:eastAsia="zh-CN"/>
        </w:rPr>
        <w:t>》</w:t>
      </w:r>
      <w:r>
        <w:t>：</w:t>
      </w:r>
      <w:r>
        <w:rPr>
          <w:rFonts w:hint="eastAsia" w:eastAsia="宋体"/>
          <w:lang w:eastAsia="zh-CN"/>
        </w:rPr>
        <w:t>“</w:t>
      </w:r>
      <w:r>
        <w:t>罤，兄也。</w:t>
      </w:r>
      <w:r>
        <w:rPr>
          <w:rFonts w:hint="eastAsia" w:eastAsia="宋体"/>
          <w:lang w:eastAsia="zh-CN"/>
        </w:rPr>
        <w:t>”</w:t>
      </w:r>
      <w:r>
        <w:t>通作昆。</w:t>
      </w:r>
    </w:p>
    <w:p w14:paraId="5EE19067">
      <w:r>
        <w:t>〇袞，大也。</w:t>
      </w:r>
      <w:r>
        <w:rPr>
          <w:rFonts w:hint="eastAsia" w:eastAsia="宋体"/>
          <w:lang w:eastAsia="zh-CN"/>
        </w:rPr>
        <w:t>《</w:t>
      </w:r>
      <w:r>
        <w:t>廣雅</w:t>
      </w:r>
      <w:r>
        <w:rPr>
          <w:rFonts w:hint="eastAsia" w:eastAsia="宋体"/>
          <w:lang w:eastAsia="zh-CN"/>
        </w:rPr>
        <w:t>》</w:t>
      </w:r>
      <w:r>
        <w:t>：</w:t>
      </w:r>
      <w:r>
        <w:rPr>
          <w:rFonts w:hint="eastAsia" w:eastAsia="宋体"/>
          <w:lang w:eastAsia="zh-CN"/>
        </w:rPr>
        <w:t>“</w:t>
      </w:r>
      <w:r>
        <w:t>袞，大也。</w:t>
      </w:r>
      <w:r>
        <w:rPr>
          <w:rFonts w:hint="eastAsia" w:eastAsia="宋体"/>
          <w:lang w:eastAsia="zh-CN"/>
        </w:rPr>
        <w:t>”</w:t>
      </w:r>
      <w:r>
        <w:t>故大束謂之緷，音袞。</w:t>
      </w:r>
      <w:r>
        <w:rPr>
          <w:rFonts w:hint="eastAsia" w:eastAsia="宋体"/>
          <w:lang w:eastAsia="zh-CN"/>
        </w:rPr>
        <w:t>《</w:t>
      </w:r>
      <w:r>
        <w:t>爾雅</w:t>
      </w:r>
      <w:r>
        <w:rPr>
          <w:rFonts w:hint="eastAsia" w:eastAsia="宋体"/>
          <w:lang w:eastAsia="zh-CN"/>
        </w:rPr>
        <w:t>•</w:t>
      </w:r>
      <w:r>
        <w:t>釋器</w:t>
      </w:r>
      <w:r>
        <w:rPr>
          <w:rFonts w:hint="eastAsia" w:eastAsia="宋体"/>
          <w:lang w:eastAsia="zh-CN"/>
        </w:rPr>
        <w:t>》</w:t>
      </w:r>
      <w:r>
        <w:t>：</w:t>
      </w:r>
      <w:r>
        <w:rPr>
          <w:rFonts w:hint="eastAsia" w:eastAsia="宋体"/>
          <w:lang w:eastAsia="zh-CN"/>
        </w:rPr>
        <w:t>“</w:t>
      </w:r>
      <w:r>
        <w:t>百羽謂之</w:t>
      </w:r>
    </w:p>
    <w:p w14:paraId="1C1B4E8C">
      <w:r>
        <w:t>緷。</w:t>
      </w:r>
      <w:r>
        <w:rPr>
          <w:rFonts w:hint="eastAsia" w:eastAsia="宋体"/>
          <w:lang w:eastAsia="zh-CN"/>
        </w:rPr>
        <w:t>”</w:t>
      </w:r>
      <w:r>
        <w:t>釋文：</w:t>
      </w:r>
      <w:r>
        <w:rPr>
          <w:rFonts w:hint="eastAsia" w:eastAsia="宋体"/>
          <w:lang w:eastAsia="zh-CN"/>
        </w:rPr>
        <w:t>“</w:t>
      </w:r>
      <w:r>
        <w:t>緷，</w:t>
      </w:r>
      <w:r>
        <w:rPr>
          <w:rFonts w:hint="eastAsia" w:eastAsia="宋体"/>
          <w:lang w:eastAsia="zh-CN"/>
        </w:rPr>
        <w:t>《</w:t>
      </w:r>
      <w:r>
        <w:t>埤蒼</w:t>
      </w:r>
      <w:r>
        <w:rPr>
          <w:rFonts w:hint="eastAsia" w:eastAsia="宋体"/>
          <w:lang w:eastAsia="zh-CN"/>
        </w:rPr>
        <w:t>》</w:t>
      </w:r>
      <w:r>
        <w:t>云大束也。</w:t>
      </w:r>
      <w:r>
        <w:rPr>
          <w:rFonts w:hint="eastAsia" w:eastAsia="宋体"/>
          <w:lang w:eastAsia="zh-CN"/>
        </w:rPr>
        <w:t>”</w:t>
      </w:r>
      <w:r>
        <w:t>大魚謂之鯀，</w:t>
      </w:r>
      <w:r>
        <w:rPr>
          <w:rFonts w:hint="eastAsia" w:eastAsia="宋体"/>
          <w:lang w:eastAsia="zh-CN"/>
        </w:rPr>
        <w:t>《</w:t>
      </w:r>
      <w:r>
        <w:t>玉篇</w:t>
      </w:r>
      <w:r>
        <w:rPr>
          <w:rFonts w:hint="eastAsia" w:eastAsia="宋体"/>
          <w:lang w:eastAsia="zh-CN"/>
        </w:rPr>
        <w:t>》</w:t>
      </w:r>
      <w:r>
        <w:t>：</w:t>
      </w:r>
      <w:r>
        <w:rPr>
          <w:rFonts w:hint="eastAsia" w:eastAsia="宋体"/>
          <w:lang w:eastAsia="zh-CN"/>
        </w:rPr>
        <w:t>“</w:t>
      </w:r>
      <w:r>
        <w:t>鯀，大魚也。</w:t>
      </w:r>
      <w:r>
        <w:rPr>
          <w:rFonts w:hint="eastAsia" w:eastAsia="宋体"/>
          <w:lang w:eastAsia="zh-CN"/>
        </w:rPr>
        <w:t>”</w:t>
      </w:r>
      <w:r>
        <w:t>〇大目謂之睔，古困切。</w:t>
      </w:r>
      <w:r>
        <w:rPr>
          <w:rFonts w:hint="eastAsia" w:eastAsia="宋体"/>
          <w:lang w:eastAsia="zh-CN"/>
        </w:rPr>
        <w:t>《</w:t>
      </w:r>
      <w:r>
        <w:t>説文</w:t>
      </w:r>
      <w:r>
        <w:rPr>
          <w:rFonts w:hint="eastAsia" w:eastAsia="宋体"/>
          <w:lang w:eastAsia="zh-CN"/>
        </w:rPr>
        <w:t>》</w:t>
      </w:r>
      <w:r>
        <w:t>：</w:t>
      </w:r>
    </w:p>
    <w:p w14:paraId="2226FB05">
      <w:r>
        <w:t>【第558页】</w:t>
      </w:r>
    </w:p>
    <w:p w14:paraId="1328C9C5">
      <w:r>
        <w:rPr>
          <w:rFonts w:hint="eastAsia" w:eastAsia="宋体"/>
          <w:lang w:eastAsia="zh-CN"/>
        </w:rPr>
        <w:t>“</w:t>
      </w:r>
      <w:r>
        <w:t>睔，大目也。</w:t>
      </w:r>
      <w:r>
        <w:rPr>
          <w:rFonts w:hint="eastAsia" w:eastAsia="宋体"/>
          <w:lang w:eastAsia="zh-CN"/>
        </w:rPr>
        <w:t>”《</w:t>
      </w:r>
      <w:r>
        <w:t>春秋傳</w:t>
      </w:r>
      <w:r>
        <w:rPr>
          <w:rFonts w:hint="eastAsia" w:eastAsia="宋体"/>
          <w:lang w:eastAsia="zh-CN"/>
        </w:rPr>
        <w:t>》</w:t>
      </w:r>
      <w:r>
        <w:t>有鄭伯睔。大出目謂之睴。古困切。</w:t>
      </w:r>
      <w:r>
        <w:rPr>
          <w:rFonts w:hint="eastAsia" w:eastAsia="宋体"/>
          <w:lang w:eastAsia="zh-CN"/>
        </w:rPr>
        <w:t>《</w:t>
      </w:r>
      <w:r>
        <w:t>説文</w:t>
      </w:r>
      <w:r>
        <w:rPr>
          <w:rFonts w:hint="eastAsia" w:eastAsia="宋体"/>
          <w:lang w:eastAsia="zh-CN"/>
        </w:rPr>
        <w:t>》</w:t>
      </w:r>
      <w:r>
        <w:t>：</w:t>
      </w:r>
      <w:r>
        <w:rPr>
          <w:rFonts w:hint="eastAsia" w:eastAsia="宋体"/>
          <w:lang w:eastAsia="zh-CN"/>
        </w:rPr>
        <w:t>“</w:t>
      </w:r>
      <w:r>
        <w:t>睴，大出目也。</w:t>
      </w:r>
      <w:r>
        <w:rPr>
          <w:rFonts w:hint="eastAsia" w:eastAsia="宋体"/>
          <w:lang w:eastAsia="zh-CN"/>
        </w:rPr>
        <w:t>”</w:t>
      </w:r>
      <w:r>
        <w:t>〇告，牛角著横木</w:t>
      </w:r>
    </w:p>
    <w:p w14:paraId="37AEBD2A">
      <w:r>
        <w:t>也。古毒切。</w:t>
      </w:r>
      <w:r>
        <w:rPr>
          <w:rFonts w:hint="eastAsia" w:eastAsia="宋体"/>
          <w:lang w:eastAsia="zh-CN"/>
        </w:rPr>
        <w:t>《</w:t>
      </w:r>
      <w:r>
        <w:t>説文</w:t>
      </w:r>
      <w:r>
        <w:rPr>
          <w:rFonts w:hint="eastAsia" w:eastAsia="宋体"/>
          <w:lang w:eastAsia="zh-CN"/>
        </w:rPr>
        <w:t>》</w:t>
      </w:r>
      <w:r>
        <w:t>：</w:t>
      </w:r>
      <w:r>
        <w:rPr>
          <w:rFonts w:hint="eastAsia" w:eastAsia="宋体"/>
          <w:lang w:eastAsia="zh-CN"/>
        </w:rPr>
        <w:t>“</w:t>
      </w:r>
      <w:r>
        <w:t>告，牛觸角著横木，所以告人也。從口從牛。</w:t>
      </w:r>
      <w:r>
        <w:rPr>
          <w:rFonts w:hint="eastAsia" w:eastAsia="宋体"/>
          <w:lang w:eastAsia="zh-CN"/>
        </w:rPr>
        <w:t>”</w:t>
      </w:r>
      <w:r>
        <w:t>引</w:t>
      </w:r>
      <w:r>
        <w:rPr>
          <w:rFonts w:hint="eastAsia" w:eastAsia="宋体"/>
          <w:lang w:eastAsia="zh-CN"/>
        </w:rPr>
        <w:t>《</w:t>
      </w:r>
      <w:r>
        <w:t>易</w:t>
      </w:r>
      <w:r>
        <w:rPr>
          <w:rFonts w:hint="eastAsia" w:eastAsia="宋体"/>
          <w:lang w:eastAsia="zh-CN"/>
        </w:rPr>
        <w:t>•</w:t>
      </w:r>
      <w:r>
        <w:t>大畜</w:t>
      </w:r>
      <w:r>
        <w:rPr>
          <w:rFonts w:hint="eastAsia" w:eastAsia="宋体"/>
          <w:lang w:eastAsia="zh-CN"/>
        </w:rPr>
        <w:t>•</w:t>
      </w:r>
      <w:r>
        <w:t>六四</w:t>
      </w:r>
      <w:r>
        <w:rPr>
          <w:rFonts w:hint="eastAsia" w:eastAsia="宋体"/>
          <w:lang w:eastAsia="zh-CN"/>
        </w:rPr>
        <w:t>》“</w:t>
      </w:r>
      <w:r>
        <w:t>僮牛之告</w:t>
      </w:r>
      <w:r>
        <w:rPr>
          <w:rFonts w:hint="eastAsia" w:eastAsia="宋体"/>
          <w:lang w:eastAsia="zh-CN"/>
        </w:rPr>
        <w:t>”</w:t>
      </w:r>
      <w:r>
        <w:t>。今</w:t>
      </w:r>
      <w:r>
        <w:rPr>
          <w:rFonts w:hint="eastAsia" w:eastAsia="宋体"/>
          <w:lang w:eastAsia="zh-CN"/>
        </w:rPr>
        <w:t>《</w:t>
      </w:r>
      <w:r>
        <w:t>易</w:t>
      </w:r>
      <w:r>
        <w:rPr>
          <w:rFonts w:hint="eastAsia" w:eastAsia="宋体"/>
          <w:lang w:eastAsia="zh-CN"/>
        </w:rPr>
        <w:t>》</w:t>
      </w:r>
      <w:r>
        <w:t>作</w:t>
      </w:r>
      <w:r>
        <w:rPr>
          <w:rFonts w:hint="eastAsia" w:eastAsia="宋体"/>
          <w:lang w:eastAsia="zh-CN"/>
        </w:rPr>
        <w:t>“</w:t>
      </w:r>
      <w:r>
        <w:t>童</w:t>
      </w:r>
    </w:p>
    <w:p w14:paraId="726EC005">
      <w:pPr>
        <w:rPr>
          <w:rFonts w:hint="eastAsia" w:eastAsia="宋体"/>
          <w:lang w:eastAsia="zh-CN"/>
        </w:rPr>
      </w:pPr>
      <w:r>
        <w:t>牛之牿</w:t>
      </w:r>
      <w:r>
        <w:rPr>
          <w:rFonts w:hint="eastAsia" w:eastAsia="宋体"/>
          <w:lang w:eastAsia="zh-CN"/>
        </w:rPr>
        <w:t>”</w:t>
      </w:r>
      <w:r>
        <w:t>，釋文：</w:t>
      </w:r>
      <w:r>
        <w:rPr>
          <w:rFonts w:hint="eastAsia" w:eastAsia="宋体"/>
          <w:lang w:eastAsia="zh-CN"/>
        </w:rPr>
        <w:t>“</w:t>
      </w:r>
      <w:r>
        <w:t>牿，九家作告。</w:t>
      </w:r>
      <w:r>
        <w:rPr>
          <w:rFonts w:hint="eastAsia" w:eastAsia="宋体"/>
          <w:lang w:eastAsia="zh-CN"/>
        </w:rPr>
        <w:t>”</w:t>
      </w:r>
      <w:r>
        <w:t>故牛馬牢謂之牿，</w:t>
      </w:r>
      <w:r>
        <w:rPr>
          <w:rFonts w:hint="eastAsia" w:eastAsia="宋体"/>
          <w:lang w:eastAsia="zh-CN"/>
        </w:rPr>
        <w:t>《</w:t>
      </w:r>
      <w:r>
        <w:t>説文</w:t>
      </w:r>
      <w:r>
        <w:rPr>
          <w:rFonts w:hint="eastAsia" w:eastAsia="宋体"/>
          <w:lang w:eastAsia="zh-CN"/>
        </w:rPr>
        <w:t>》</w:t>
      </w:r>
      <w:r>
        <w:t>：</w:t>
      </w:r>
      <w:r>
        <w:rPr>
          <w:rFonts w:hint="eastAsia" w:eastAsia="宋体"/>
          <w:lang w:eastAsia="zh-CN"/>
        </w:rPr>
        <w:t>“</w:t>
      </w:r>
      <w:r>
        <w:t>牿，牛馬牢也。</w:t>
      </w:r>
      <w:r>
        <w:rPr>
          <w:rFonts w:hint="eastAsia" w:eastAsia="宋体"/>
          <w:lang w:eastAsia="zh-CN"/>
        </w:rPr>
        <w:t>”《</w:t>
      </w:r>
      <w:r>
        <w:t>書。費誓</w:t>
      </w:r>
      <w:r>
        <w:rPr>
          <w:rFonts w:hint="eastAsia" w:eastAsia="宋体"/>
          <w:lang w:eastAsia="zh-CN"/>
        </w:rPr>
        <w:t>》</w:t>
      </w:r>
      <w:r>
        <w:t>：</w:t>
      </w:r>
      <w:r>
        <w:rPr>
          <w:rFonts w:hint="eastAsia" w:eastAsia="宋体"/>
          <w:lang w:eastAsia="zh-CN"/>
        </w:rPr>
        <w:t>“</w:t>
      </w:r>
      <w:r>
        <w:t>今惟淫舍牿牛馬。</w:t>
      </w:r>
      <w:r>
        <w:rPr>
          <w:rFonts w:hint="eastAsia" w:eastAsia="宋体"/>
          <w:lang w:eastAsia="zh-CN"/>
        </w:rPr>
        <w:t>”</w:t>
      </w:r>
    </w:p>
    <w:p w14:paraId="0E944E14">
      <w:r>
        <w:t>大阜謂之䧊。古毒切。</w:t>
      </w:r>
      <w:r>
        <w:rPr>
          <w:rFonts w:hint="eastAsia" w:eastAsia="宋体"/>
          <w:lang w:eastAsia="zh-CN"/>
        </w:rPr>
        <w:t>《</w:t>
      </w:r>
      <w:r>
        <w:t>説文</w:t>
      </w:r>
      <w:r>
        <w:rPr>
          <w:rFonts w:hint="eastAsia" w:eastAsia="宋体"/>
          <w:lang w:eastAsia="zh-CN"/>
        </w:rPr>
        <w:t>》</w:t>
      </w:r>
      <w:r>
        <w:t>：</w:t>
      </w:r>
      <w:r>
        <w:rPr>
          <w:rFonts w:hint="eastAsia" w:eastAsia="宋体"/>
          <w:lang w:eastAsia="zh-CN"/>
        </w:rPr>
        <w:t>“</w:t>
      </w:r>
      <w:r>
        <w:t>䧊，大阜也。右扶風郿有䧊阜。：〇窊，大也。音孤。</w:t>
      </w:r>
      <w:r>
        <w:rPr>
          <w:rFonts w:hint="eastAsia" w:eastAsia="宋体"/>
          <w:lang w:eastAsia="zh-CN"/>
        </w:rPr>
        <w:t>《</w:t>
      </w:r>
      <w:r>
        <w:t>説文</w:t>
      </w:r>
      <w:r>
        <w:rPr>
          <w:rFonts w:hint="eastAsia" w:eastAsia="宋体"/>
          <w:lang w:eastAsia="zh-CN"/>
        </w:rPr>
        <w:t>》</w:t>
      </w:r>
      <w:r>
        <w:t>：</w:t>
      </w:r>
      <w:r>
        <w:rPr>
          <w:rFonts w:hint="eastAsia" w:eastAsia="宋体"/>
          <w:lang w:eastAsia="zh-CN"/>
        </w:rPr>
        <w:t>“</w:t>
      </w:r>
      <w:r>
        <w:t>窊，窊天也，從</w:t>
      </w:r>
    </w:p>
    <w:p w14:paraId="381A07D2">
      <w:r>
        <w:t>大，瓜聲。</w:t>
      </w:r>
      <w:r>
        <w:rPr>
          <w:rFonts w:hint="eastAsia" w:eastAsia="宋体"/>
          <w:lang w:eastAsia="zh-CN"/>
        </w:rPr>
        <w:t>”</w:t>
      </w:r>
      <w:r>
        <w:t>故少師、少傅、少保曰三孤，婦稱夫之母曰姑，父之姊妹曰姑，大骨謂之軱，音孤。</w:t>
      </w:r>
      <w:r>
        <w:rPr>
          <w:rFonts w:hint="eastAsia" w:eastAsia="宋体"/>
          <w:lang w:eastAsia="zh-CN"/>
        </w:rPr>
        <w:t>《</w:t>
      </w:r>
      <w:r>
        <w:t>莊</w:t>
      </w:r>
    </w:p>
    <w:p w14:paraId="7EC326AB">
      <w:r>
        <w:t>子</w:t>
      </w:r>
      <w:r>
        <w:rPr>
          <w:rFonts w:hint="eastAsia" w:eastAsia="宋体"/>
          <w:lang w:eastAsia="zh-CN"/>
        </w:rPr>
        <w:t>•</w:t>
      </w:r>
      <w:r>
        <w:t>養生主</w:t>
      </w:r>
      <w:r>
        <w:rPr>
          <w:rFonts w:hint="eastAsia" w:eastAsia="宋体"/>
          <w:lang w:eastAsia="zh-CN"/>
        </w:rPr>
        <w:t>》</w:t>
      </w:r>
      <w:r>
        <w:t>篇：</w:t>
      </w:r>
      <w:r>
        <w:rPr>
          <w:rFonts w:hint="eastAsia" w:eastAsia="宋体"/>
          <w:lang w:eastAsia="zh-CN"/>
        </w:rPr>
        <w:t>“</w:t>
      </w:r>
      <w:r>
        <w:t>技經肯綮之未嘗，而况大軱乎？</w:t>
      </w:r>
      <w:r>
        <w:rPr>
          <w:rFonts w:hint="eastAsia" w:eastAsia="宋体"/>
          <w:lang w:eastAsia="zh-CN"/>
        </w:rPr>
        <w:t>•”</w:t>
      </w:r>
      <w:r>
        <w:t>向秀注：</w:t>
      </w:r>
      <w:r>
        <w:rPr>
          <w:rFonts w:hint="eastAsia" w:eastAsia="宋体"/>
          <w:lang w:eastAsia="zh-CN"/>
        </w:rPr>
        <w:t>“</w:t>
      </w:r>
      <w:r>
        <w:t>軱＄戾大骨也。</w:t>
      </w:r>
      <w:r>
        <w:rPr>
          <w:rFonts w:hint="eastAsia" w:eastAsia="宋体"/>
          <w:lang w:eastAsia="zh-CN"/>
        </w:rPr>
        <w:t>”</w:t>
      </w:r>
      <w:r>
        <w:t>大網謂之罛，音孤。</w:t>
      </w:r>
      <w:r>
        <w:rPr>
          <w:rFonts w:hint="eastAsia" w:eastAsia="宋体"/>
          <w:lang w:eastAsia="zh-CN"/>
        </w:rPr>
        <w:t>《</w:t>
      </w:r>
      <w:r>
        <w:t>爾雅</w:t>
      </w:r>
      <w:r>
        <w:rPr>
          <w:rFonts w:hint="eastAsia" w:eastAsia="宋体"/>
          <w:lang w:eastAsia="zh-CN"/>
        </w:rPr>
        <w:t>•</w:t>
      </w:r>
      <w:r>
        <w:t>釋器</w:t>
      </w:r>
      <w:r>
        <w:rPr>
          <w:rFonts w:hint="eastAsia" w:eastAsia="宋体"/>
          <w:lang w:eastAsia="zh-CN"/>
        </w:rPr>
        <w:t>》</w:t>
      </w:r>
      <w:r>
        <w:t>：</w:t>
      </w:r>
    </w:p>
    <w:p w14:paraId="63FE6066">
      <w:r>
        <w:rPr>
          <w:rFonts w:hint="eastAsia" w:eastAsia="宋体"/>
          <w:lang w:eastAsia="zh-CN"/>
        </w:rPr>
        <w:t>“</w:t>
      </w:r>
      <w:r>
        <w:t>魚罟謂之罛。</w:t>
      </w:r>
      <w:r>
        <w:rPr>
          <w:rFonts w:hint="eastAsia" w:eastAsia="宋体"/>
          <w:lang w:eastAsia="zh-CN"/>
        </w:rPr>
        <w:t>”</w:t>
      </w:r>
      <w:r>
        <w:t>郭注：</w:t>
      </w:r>
      <w:r>
        <w:rPr>
          <w:rFonts w:hint="eastAsia" w:eastAsia="宋体"/>
          <w:lang w:eastAsia="zh-CN"/>
        </w:rPr>
        <w:t>“</w:t>
      </w:r>
      <w:r>
        <w:t>最大罟也，今江東云。</w:t>
      </w:r>
      <w:r>
        <w:rPr>
          <w:rFonts w:hint="eastAsia" w:eastAsia="宋体"/>
          <w:lang w:eastAsia="zh-CN"/>
        </w:rPr>
        <w:t>”《</w:t>
      </w:r>
      <w:r>
        <w:t>詩</w:t>
      </w:r>
      <w:r>
        <w:rPr>
          <w:rFonts w:hint="eastAsia" w:eastAsia="宋体"/>
          <w:lang w:eastAsia="zh-CN"/>
        </w:rPr>
        <w:t>•</w:t>
      </w:r>
      <w:r>
        <w:t>碩人</w:t>
      </w:r>
      <w:r>
        <w:rPr>
          <w:rFonts w:hint="eastAsia" w:eastAsia="宋体"/>
          <w:lang w:eastAsia="zh-CN"/>
        </w:rPr>
        <w:t>》</w:t>
      </w:r>
      <w:r>
        <w:t>四章：</w:t>
      </w:r>
      <w:r>
        <w:rPr>
          <w:rFonts w:hint="eastAsia" w:eastAsia="宋体"/>
          <w:lang w:eastAsia="zh-CN"/>
        </w:rPr>
        <w:t>“</w:t>
      </w:r>
      <w:r>
        <w:t>施罛濊濊。</w:t>
      </w:r>
      <w:r>
        <w:rPr>
          <w:rFonts w:hint="eastAsia" w:eastAsia="宋体"/>
          <w:lang w:eastAsia="zh-CN"/>
        </w:rPr>
        <w:t>”</w:t>
      </w:r>
      <w:r>
        <w:t>馬融注：</w:t>
      </w:r>
      <w:r>
        <w:rPr>
          <w:rFonts w:hint="eastAsia" w:eastAsia="宋体"/>
          <w:lang w:eastAsia="zh-CN"/>
        </w:rPr>
        <w:t>“</w:t>
      </w:r>
      <w:r>
        <w:t>大魚網目大豁豁也。</w:t>
      </w:r>
      <w:r>
        <w:rPr>
          <w:rFonts w:hint="eastAsia" w:eastAsia="宋体"/>
          <w:lang w:eastAsia="zh-CN"/>
        </w:rPr>
        <w:t>”</w:t>
      </w:r>
      <w:r>
        <w:t>市買</w:t>
      </w:r>
    </w:p>
    <w:p w14:paraId="0536994C">
      <w:r>
        <w:t>多得謂之夃。音孤。</w:t>
      </w:r>
      <w:r>
        <w:rPr>
          <w:rFonts w:hint="eastAsia" w:eastAsia="宋体"/>
          <w:lang w:eastAsia="zh-CN"/>
        </w:rPr>
        <w:t>《</w:t>
      </w:r>
      <w:r>
        <w:t>説文</w:t>
      </w:r>
      <w:r>
        <w:rPr>
          <w:rFonts w:hint="eastAsia" w:eastAsia="宋体"/>
          <w:lang w:eastAsia="zh-CN"/>
        </w:rPr>
        <w:t>》</w:t>
      </w:r>
      <w:r>
        <w:t>：</w:t>
      </w:r>
      <w:r>
        <w:rPr>
          <w:rFonts w:hint="eastAsia" w:eastAsia="宋体"/>
          <w:lang w:eastAsia="zh-CN"/>
        </w:rPr>
        <w:t>“</w:t>
      </w:r>
      <w:r>
        <w:t>秦以市買多得爲夃。</w:t>
      </w:r>
      <w:r>
        <w:rPr>
          <w:rFonts w:hint="eastAsia" w:eastAsia="宋体"/>
          <w:lang w:eastAsia="zh-CN"/>
        </w:rPr>
        <w:t>”</w:t>
      </w:r>
      <w:r>
        <w:t>故盈字從此，通作沽。〇蕈，大也。音郭。</w:t>
      </w:r>
      <w:r>
        <w:rPr>
          <w:rFonts w:hint="eastAsia" w:eastAsia="宋体"/>
          <w:lang w:eastAsia="zh-CN"/>
        </w:rPr>
        <w:t>《</w:t>
      </w:r>
      <w:r>
        <w:t>説文</w:t>
      </w:r>
      <w:r>
        <w:rPr>
          <w:rFonts w:hint="eastAsia" w:eastAsia="宋体"/>
          <w:lang w:eastAsia="zh-CN"/>
        </w:rPr>
        <w:t>》</w:t>
      </w:r>
      <w:r>
        <w:t>壹從回“</w:t>
      </w:r>
    </w:p>
    <w:p w14:paraId="3FCF024B">
      <w:r>
        <w:rPr>
          <w:rFonts w:hint="eastAsia" w:eastAsia="宋体"/>
          <w:lang w:eastAsia="zh-CN"/>
        </w:rPr>
        <w:t>“</w:t>
      </w:r>
      <w:r>
        <w:t>象城章之重，兩亭相對也</w:t>
      </w:r>
      <w:r>
        <w:rPr>
          <w:rFonts w:hint="eastAsia" w:eastAsia="宋体"/>
          <w:lang w:eastAsia="zh-CN"/>
        </w:rPr>
        <w:t>”</w:t>
      </w:r>
      <w:r>
        <w:t>。今作郭。</w:t>
      </w:r>
      <w:r>
        <w:rPr>
          <w:rFonts w:hint="eastAsia" w:eastAsia="宋体"/>
          <w:lang w:eastAsia="zh-CN"/>
        </w:rPr>
        <w:t>《</w:t>
      </w:r>
      <w:r>
        <w:t>玉篇</w:t>
      </w:r>
      <w:r>
        <w:rPr>
          <w:rFonts w:hint="eastAsia" w:eastAsia="宋体"/>
          <w:lang w:eastAsia="zh-CN"/>
        </w:rPr>
        <w:t>》</w:t>
      </w:r>
      <w:r>
        <w:t>引</w:t>
      </w:r>
      <w:r>
        <w:rPr>
          <w:rFonts w:hint="eastAsia" w:eastAsia="宋体"/>
          <w:lang w:eastAsia="zh-CN"/>
        </w:rPr>
        <w:t>《</w:t>
      </w:r>
      <w:r>
        <w:t>白虎通</w:t>
      </w:r>
      <w:r>
        <w:rPr>
          <w:rFonts w:hint="eastAsia" w:eastAsia="宋体"/>
          <w:lang w:eastAsia="zh-CN"/>
        </w:rPr>
        <w:t>》</w:t>
      </w:r>
      <w:r>
        <w:t>：</w:t>
      </w:r>
      <w:r>
        <w:rPr>
          <w:rFonts w:hint="eastAsia" w:eastAsia="宋体"/>
          <w:lang w:eastAsia="zh-CN"/>
        </w:rPr>
        <w:t>“</w:t>
      </w:r>
      <w:r>
        <w:t>郭之爲言廓也，大也。</w:t>
      </w:r>
      <w:r>
        <w:rPr>
          <w:rFonts w:hint="eastAsia" w:eastAsia="宋体"/>
          <w:lang w:eastAsia="zh-CN"/>
        </w:rPr>
        <w:t>”《</w:t>
      </w:r>
      <w:r>
        <w:t>釋名</w:t>
      </w:r>
      <w:r>
        <w:rPr>
          <w:rFonts w:hint="eastAsia" w:eastAsia="宋体"/>
          <w:lang w:eastAsia="zh-CN"/>
        </w:rPr>
        <w:t>》</w:t>
      </w:r>
      <w:r>
        <w:t>：</w:t>
      </w:r>
      <w:r>
        <w:rPr>
          <w:rFonts w:hint="eastAsia" w:eastAsia="宋体"/>
          <w:lang w:eastAsia="zh-CN"/>
        </w:rPr>
        <w:t>“</w:t>
      </w:r>
      <w:r>
        <w:t>郭，廓也，廓落在城外</w:t>
      </w:r>
    </w:p>
    <w:p w14:paraId="5012540B">
      <w:r>
        <w:t>也。</w:t>
      </w:r>
      <w:r>
        <w:rPr>
          <w:rFonts w:hint="eastAsia" w:eastAsia="宋体"/>
          <w:lang w:eastAsia="zh-CN"/>
        </w:rPr>
        <w:t>”</w:t>
      </w:r>
      <w:r>
        <w:t>故外棺謂之椁，</w:t>
      </w:r>
      <w:r>
        <w:rPr>
          <w:rFonts w:hint="eastAsia" w:eastAsia="宋体"/>
          <w:lang w:eastAsia="zh-CN"/>
        </w:rPr>
        <w:t>《</w:t>
      </w:r>
      <w:r>
        <w:t>禮記</w:t>
      </w:r>
      <w:r>
        <w:rPr>
          <w:rFonts w:hint="eastAsia" w:eastAsia="宋体"/>
          <w:lang w:eastAsia="zh-CN"/>
        </w:rPr>
        <w:t>•</w:t>
      </w:r>
      <w:r>
        <w:t>檀弓</w:t>
      </w:r>
      <w:r>
        <w:rPr>
          <w:rFonts w:hint="eastAsia" w:eastAsia="宋体"/>
          <w:lang w:eastAsia="zh-CN"/>
        </w:rPr>
        <w:t>》</w:t>
      </w:r>
      <w:r>
        <w:t>：</w:t>
      </w:r>
      <w:r>
        <w:rPr>
          <w:rFonts w:hint="eastAsia" w:eastAsia="宋体"/>
          <w:lang w:eastAsia="zh-CN"/>
        </w:rPr>
        <w:t>“</w:t>
      </w:r>
      <w:r>
        <w:t>殷人棺椁。</w:t>
      </w:r>
      <w:r>
        <w:rPr>
          <w:rFonts w:hint="eastAsia" w:eastAsia="宋体"/>
          <w:lang w:eastAsia="zh-CN"/>
        </w:rPr>
        <w:t>”</w:t>
      </w:r>
      <w:r>
        <w:t>鄭注：</w:t>
      </w:r>
      <w:r>
        <w:rPr>
          <w:rFonts w:hint="eastAsia" w:eastAsia="宋体"/>
          <w:lang w:eastAsia="zh-CN"/>
        </w:rPr>
        <w:t>“</w:t>
      </w:r>
      <w:r>
        <w:t>椁，大也，言大於棺也。</w:t>
      </w:r>
      <w:r>
        <w:rPr>
          <w:rFonts w:hint="eastAsia" w:eastAsia="宋体"/>
          <w:lang w:eastAsia="zh-CN"/>
        </w:rPr>
        <w:t>”《</w:t>
      </w:r>
      <w:r>
        <w:t>釋名</w:t>
      </w:r>
      <w:r>
        <w:rPr>
          <w:rFonts w:hint="eastAsia" w:eastAsia="宋体"/>
          <w:lang w:eastAsia="zh-CN"/>
        </w:rPr>
        <w:t>》</w:t>
      </w:r>
      <w:r>
        <w:t>：</w:t>
      </w:r>
      <w:r>
        <w:rPr>
          <w:rFonts w:hint="eastAsia" w:eastAsia="宋体"/>
          <w:lang w:eastAsia="zh-CN"/>
        </w:rPr>
        <w:t>“</w:t>
      </w:r>
      <w:r>
        <w:t>椁，廓也，廓落在表之</w:t>
      </w:r>
    </w:p>
    <w:p w14:paraId="041C9F24">
      <w:r>
        <w:t>言也。</w:t>
      </w:r>
      <w:r>
        <w:rPr>
          <w:rFonts w:hint="eastAsia" w:eastAsia="宋体"/>
          <w:lang w:eastAsia="zh-CN"/>
        </w:rPr>
        <w:t>”</w:t>
      </w:r>
      <w:r>
        <w:t>廓謂之擴，音郭。</w:t>
      </w:r>
      <w:r>
        <w:rPr>
          <w:rFonts w:hint="eastAsia" w:eastAsia="宋体"/>
          <w:lang w:eastAsia="zh-CN"/>
        </w:rPr>
        <w:t>《</w:t>
      </w:r>
      <w:r>
        <w:t>孟子。公孫丑</w:t>
      </w:r>
      <w:r>
        <w:rPr>
          <w:rFonts w:hint="eastAsia" w:eastAsia="宋体"/>
          <w:lang w:eastAsia="zh-CN"/>
        </w:rPr>
        <w:t>》</w:t>
      </w:r>
      <w:r>
        <w:t>：</w:t>
      </w:r>
      <w:r>
        <w:rPr>
          <w:rFonts w:hint="eastAsia" w:eastAsia="宋体"/>
          <w:lang w:eastAsia="zh-CN"/>
        </w:rPr>
        <w:t>“</w:t>
      </w:r>
      <w:r>
        <w:t>知皆擴而充之矣。</w:t>
      </w:r>
      <w:r>
        <w:rPr>
          <w:rFonts w:hint="eastAsia" w:eastAsia="宋体"/>
          <w:lang w:eastAsia="zh-CN"/>
        </w:rPr>
        <w:t>”</w:t>
      </w:r>
      <w:r>
        <w:t>趙注：</w:t>
      </w:r>
      <w:r>
        <w:rPr>
          <w:rFonts w:hint="eastAsia" w:eastAsia="宋体"/>
          <w:lang w:eastAsia="zh-CN"/>
        </w:rPr>
        <w:t>“</w:t>
      </w:r>
      <w:r>
        <w:t>擴，廓也。</w:t>
      </w:r>
      <w:r>
        <w:rPr>
          <w:rFonts w:hint="eastAsia" w:eastAsia="宋体"/>
          <w:lang w:eastAsia="zh-CN"/>
        </w:rPr>
        <w:t>”</w:t>
      </w:r>
      <w:r>
        <w:t>滿弩謂之彉。音郭。</w:t>
      </w:r>
      <w:r>
        <w:rPr>
          <w:rFonts w:hint="eastAsia" w:eastAsia="宋体"/>
          <w:lang w:eastAsia="zh-CN"/>
        </w:rPr>
        <w:t>《</w:t>
      </w:r>
      <w:r>
        <w:t>説文</w:t>
      </w:r>
      <w:r>
        <w:rPr>
          <w:rFonts w:hint="eastAsia" w:eastAsia="宋体"/>
          <w:lang w:eastAsia="zh-CN"/>
        </w:rPr>
        <w:t>》</w:t>
      </w:r>
      <w:r>
        <w:t>：</w:t>
      </w:r>
    </w:p>
    <w:p w14:paraId="5F071383">
      <w:r>
        <w:rPr>
          <w:rFonts w:hint="eastAsia" w:eastAsia="宋体"/>
          <w:lang w:eastAsia="zh-CN"/>
        </w:rPr>
        <w:t>“</w:t>
      </w:r>
      <w:r>
        <w:t>彉，滿弩也。</w:t>
      </w:r>
      <w:r>
        <w:rPr>
          <w:rFonts w:hint="eastAsia" w:eastAsia="宋体"/>
          <w:lang w:eastAsia="zh-CN"/>
        </w:rPr>
        <w:t>”《</w:t>
      </w:r>
      <w:r>
        <w:t>孫子+兵勢</w:t>
      </w:r>
      <w:r>
        <w:rPr>
          <w:rFonts w:hint="eastAsia" w:eastAsia="宋体"/>
          <w:lang w:eastAsia="zh-CN"/>
        </w:rPr>
        <w:t>》</w:t>
      </w:r>
      <w:r>
        <w:t>篇：</w:t>
      </w:r>
      <w:r>
        <w:rPr>
          <w:rFonts w:hint="eastAsia" w:eastAsia="宋体"/>
          <w:lang w:eastAsia="zh-CN"/>
        </w:rPr>
        <w:t>“</w:t>
      </w:r>
      <w:r>
        <w:t>勢如彉弩。</w:t>
      </w:r>
      <w:r>
        <w:rPr>
          <w:rFonts w:hint="eastAsia" w:eastAsia="宋体"/>
          <w:lang w:eastAsia="zh-CN"/>
        </w:rPr>
        <w:t>”</w:t>
      </w:r>
      <w:r>
        <w:t>〇傀，大也。公回切。</w:t>
      </w:r>
      <w:r>
        <w:rPr>
          <w:rFonts w:hint="eastAsia" w:eastAsia="宋体"/>
          <w:lang w:eastAsia="zh-CN"/>
        </w:rPr>
        <w:t>《</w:t>
      </w:r>
      <w:r>
        <w:t>説文</w:t>
      </w:r>
      <w:r>
        <w:rPr>
          <w:rFonts w:hint="eastAsia" w:eastAsia="宋体"/>
          <w:lang w:eastAsia="zh-CN"/>
        </w:rPr>
        <w:t>》</w:t>
      </w:r>
      <w:r>
        <w:t>：</w:t>
      </w:r>
      <w:r>
        <w:rPr>
          <w:rFonts w:hint="eastAsia" w:eastAsia="宋体"/>
          <w:lang w:eastAsia="zh-CN"/>
        </w:rPr>
        <w:t>“</w:t>
      </w:r>
      <w:r>
        <w:t>傀。偉也。</w:t>
      </w:r>
      <w:r>
        <w:rPr>
          <w:rFonts w:hint="eastAsia" w:eastAsia="宋体"/>
          <w:lang w:eastAsia="zh-CN"/>
        </w:rPr>
        <w:t>”《</w:t>
      </w:r>
      <w:r>
        <w:t>莊子。列御寇</w:t>
      </w:r>
      <w:r>
        <w:rPr>
          <w:rFonts w:hint="eastAsia" w:eastAsia="宋体"/>
          <w:lang w:eastAsia="zh-CN"/>
        </w:rPr>
        <w:t>》</w:t>
      </w:r>
      <w:r>
        <w:t>篇：</w:t>
      </w:r>
      <w:r>
        <w:rPr>
          <w:rFonts w:hint="eastAsia" w:eastAsia="宋体"/>
          <w:lang w:eastAsia="zh-CN"/>
        </w:rPr>
        <w:t>“</w:t>
      </w:r>
      <w:r>
        <w:t>達</w:t>
      </w:r>
    </w:p>
    <w:p w14:paraId="729D652C">
      <w:r>
        <w:t>生之情者傀。</w:t>
      </w:r>
      <w:r>
        <w:rPr>
          <w:rFonts w:hint="eastAsia" w:eastAsia="宋体"/>
          <w:lang w:eastAsia="zh-CN"/>
        </w:rPr>
        <w:t>”</w:t>
      </w:r>
      <w:r>
        <w:t>郭注：</w:t>
      </w:r>
      <w:r>
        <w:rPr>
          <w:rFonts w:hint="eastAsia" w:eastAsia="宋体"/>
          <w:lang w:eastAsia="zh-CN"/>
        </w:rPr>
        <w:t>“</w:t>
      </w:r>
      <w:r>
        <w:t>傀然大。</w:t>
      </w:r>
      <w:r>
        <w:rPr>
          <w:rFonts w:hint="eastAsia" w:eastAsia="宋体"/>
          <w:lang w:eastAsia="zh-CN"/>
        </w:rPr>
        <w:t>”</w:t>
      </w:r>
      <w:r>
        <w:t>字亦作瑰。宋玉</w:t>
      </w:r>
      <w:r>
        <w:rPr>
          <w:rFonts w:hint="eastAsia" w:eastAsia="宋体"/>
          <w:lang w:eastAsia="zh-CN"/>
        </w:rPr>
        <w:t>《</w:t>
      </w:r>
      <w:r>
        <w:t>對楚王問</w:t>
      </w:r>
      <w:r>
        <w:rPr>
          <w:rFonts w:hint="eastAsia" w:eastAsia="宋体"/>
          <w:lang w:eastAsia="zh-CN"/>
        </w:rPr>
        <w:t>》</w:t>
      </w:r>
      <w:r>
        <w:t>：</w:t>
      </w:r>
      <w:r>
        <w:rPr>
          <w:rFonts w:hint="eastAsia" w:eastAsia="宋体"/>
          <w:lang w:eastAsia="zh-CN"/>
        </w:rPr>
        <w:t>“</w:t>
      </w:r>
      <w:r>
        <w:t>夫聖人瑰意琦行。</w:t>
      </w:r>
      <w:r>
        <w:rPr>
          <w:rFonts w:hint="eastAsia" w:eastAsia="宋体"/>
          <w:lang w:eastAsia="zh-CN"/>
        </w:rPr>
        <w:t>”</w:t>
      </w:r>
      <w:r>
        <w:t>又作瓌。班固</w:t>
      </w:r>
      <w:r>
        <w:rPr>
          <w:rFonts w:hint="eastAsia" w:eastAsia="宋体"/>
          <w:lang w:eastAsia="zh-CN"/>
        </w:rPr>
        <w:t>《</w:t>
      </w:r>
      <w:r>
        <w:t>西都賦</w:t>
      </w:r>
      <w:r>
        <w:rPr>
          <w:rFonts w:hint="eastAsia" w:eastAsia="宋体"/>
          <w:lang w:eastAsia="zh-CN"/>
        </w:rPr>
        <w:t>》</w:t>
      </w:r>
      <w:r>
        <w:t>：</w:t>
      </w:r>
      <w:r>
        <w:rPr>
          <w:rFonts w:hint="eastAsia" w:eastAsia="宋体"/>
          <w:lang w:eastAsia="zh-CN"/>
        </w:rPr>
        <w:t>“</w:t>
      </w:r>
      <w:r>
        <w:t>因瓌材</w:t>
      </w:r>
    </w:p>
    <w:p w14:paraId="456A84C4">
      <w:pPr>
        <w:rPr>
          <w:rFonts w:hint="eastAsia" w:eastAsia="宋体"/>
          <w:lang w:eastAsia="zh-CN"/>
        </w:rPr>
      </w:pPr>
      <w:r>
        <w:t>而究奇。</w:t>
      </w:r>
      <w:r>
        <w:rPr>
          <w:rFonts w:hint="eastAsia" w:eastAsia="宋体"/>
          <w:lang w:eastAsia="zh-CN"/>
        </w:rPr>
        <w:t>”</w:t>
      </w:r>
      <w:r>
        <w:t>故槐大葉而黑謂之櫰。公回切。</w:t>
      </w:r>
      <w:r>
        <w:rPr>
          <w:rFonts w:hint="eastAsia" w:eastAsia="宋体"/>
          <w:lang w:eastAsia="zh-CN"/>
        </w:rPr>
        <w:t>《</w:t>
      </w:r>
      <w:r>
        <w:t>爾雅</w:t>
      </w:r>
      <w:r>
        <w:rPr>
          <w:rFonts w:hint="eastAsia" w:eastAsia="宋体"/>
          <w:lang w:eastAsia="zh-CN"/>
        </w:rPr>
        <w:t>•</w:t>
      </w:r>
      <w:r>
        <w:t>釋木</w:t>
      </w:r>
      <w:r>
        <w:rPr>
          <w:rFonts w:hint="eastAsia" w:eastAsia="宋体"/>
          <w:lang w:eastAsia="zh-CN"/>
        </w:rPr>
        <w:t>》</w:t>
      </w:r>
      <w:r>
        <w:t>：</w:t>
      </w:r>
      <w:r>
        <w:rPr>
          <w:rFonts w:hint="eastAsia" w:eastAsia="宋体"/>
          <w:lang w:eastAsia="zh-CN"/>
        </w:rPr>
        <w:t>“</w:t>
      </w:r>
      <w:r>
        <w:t>櫰，槐大葉而黑。</w:t>
      </w:r>
      <w:r>
        <w:rPr>
          <w:rFonts w:hint="eastAsia" w:eastAsia="宋体"/>
          <w:lang w:eastAsia="zh-CN"/>
        </w:rPr>
        <w:t>”</w:t>
      </w:r>
      <w:r>
        <w:t>郭注：</w:t>
      </w:r>
      <w:r>
        <w:rPr>
          <w:rFonts w:hint="eastAsia" w:eastAsia="宋体"/>
          <w:lang w:eastAsia="zh-CN"/>
        </w:rPr>
        <w:t>“</w:t>
      </w:r>
      <w:r>
        <w:t>槐樹葉大色黑者名爲櫰。</w:t>
      </w:r>
      <w:r>
        <w:rPr>
          <w:rFonts w:hint="eastAsia" w:eastAsia="宋体"/>
          <w:lang w:eastAsia="zh-CN"/>
        </w:rPr>
        <w:t>”</w:t>
      </w:r>
    </w:p>
    <w:p w14:paraId="3FC173F7">
      <w:r>
        <w:t>〇會，大計也。古外切。</w:t>
      </w:r>
      <w:r>
        <w:rPr>
          <w:rFonts w:hint="eastAsia" w:eastAsia="宋体"/>
          <w:lang w:eastAsia="zh-CN"/>
        </w:rPr>
        <w:t>《</w:t>
      </w:r>
      <w:r>
        <w:t>周禮</w:t>
      </w:r>
      <w:r>
        <w:rPr>
          <w:rFonts w:hint="eastAsia" w:eastAsia="宋体"/>
          <w:lang w:eastAsia="zh-CN"/>
        </w:rPr>
        <w:t>•</w:t>
      </w:r>
      <w:r>
        <w:t>司會</w:t>
      </w:r>
      <w:r>
        <w:rPr>
          <w:rFonts w:hint="eastAsia" w:eastAsia="宋体"/>
          <w:lang w:eastAsia="zh-CN"/>
        </w:rPr>
        <w:t>》</w:t>
      </w:r>
      <w:r>
        <w:t>鄭注：</w:t>
      </w:r>
      <w:r>
        <w:rPr>
          <w:rFonts w:hint="eastAsia" w:eastAsia="宋体"/>
          <w:lang w:eastAsia="zh-CN"/>
        </w:rPr>
        <w:t>“</w:t>
      </w:r>
      <w:r>
        <w:t>會《大計也。司會主天下之大計</w:t>
      </w:r>
      <w:r>
        <w:rPr>
          <w:rFonts w:hint="eastAsia" w:eastAsia="宋体"/>
          <w:lang w:eastAsia="zh-CN"/>
        </w:rPr>
        <w:t>•</w:t>
      </w:r>
      <w:r>
        <w:t>計官之長。</w:t>
      </w:r>
      <w:r>
        <w:rPr>
          <w:rFonts w:hint="eastAsia" w:eastAsia="宋体"/>
          <w:lang w:eastAsia="zh-CN"/>
        </w:rPr>
        <w:t>”</w:t>
      </w:r>
      <w:r>
        <w:t>故合市謂之儈，古</w:t>
      </w:r>
    </w:p>
    <w:p w14:paraId="1838EC1D">
      <w:r>
        <w:t>【第559页】</w:t>
      </w:r>
    </w:p>
    <w:p w14:paraId="6B5C93D1">
      <w:r>
        <w:t>外切。</w:t>
      </w:r>
      <w:r>
        <w:rPr>
          <w:rFonts w:hint="eastAsia" w:eastAsia="宋体"/>
          <w:lang w:eastAsia="zh-CN"/>
        </w:rPr>
        <w:t>《</w:t>
      </w:r>
      <w:r>
        <w:t>玉篇</w:t>
      </w:r>
      <w:r>
        <w:rPr>
          <w:rFonts w:hint="eastAsia" w:eastAsia="宋体"/>
          <w:lang w:eastAsia="zh-CN"/>
        </w:rPr>
        <w:t>》</w:t>
      </w:r>
      <w:r>
        <w:t>：</w:t>
      </w:r>
      <w:r>
        <w:rPr>
          <w:rFonts w:hint="eastAsia" w:eastAsia="宋体"/>
          <w:lang w:eastAsia="zh-CN"/>
        </w:rPr>
        <w:t>“</w:t>
      </w:r>
      <w:r>
        <w:t>儈，合市也。</w:t>
      </w:r>
      <w:r>
        <w:rPr>
          <w:rFonts w:hint="eastAsia" w:eastAsia="宋体"/>
          <w:lang w:eastAsia="zh-CN"/>
        </w:rPr>
        <w:t>”《</w:t>
      </w:r>
      <w:r>
        <w:t>漢書。貨殖傳</w:t>
      </w:r>
      <w:r>
        <w:rPr>
          <w:rFonts w:hint="eastAsia" w:eastAsia="宋体"/>
          <w:lang w:eastAsia="zh-CN"/>
        </w:rPr>
        <w:t>》</w:t>
      </w:r>
      <w:r>
        <w:t>：</w:t>
      </w:r>
      <w:r>
        <w:rPr>
          <w:rFonts w:hint="eastAsia" w:eastAsia="宋体"/>
          <w:lang w:eastAsia="zh-CN"/>
        </w:rPr>
        <w:t>“</w:t>
      </w:r>
      <w:r>
        <w:t>節駔儈。</w:t>
      </w:r>
      <w:r>
        <w:rPr>
          <w:rFonts w:hint="eastAsia" w:eastAsia="宋体"/>
          <w:lang w:eastAsia="zh-CN"/>
        </w:rPr>
        <w:t>”</w:t>
      </w:r>
      <w:r>
        <w:t>顔注：</w:t>
      </w:r>
      <w:r>
        <w:rPr>
          <w:rFonts w:hint="eastAsia" w:eastAsia="宋体"/>
          <w:lang w:eastAsia="zh-CN"/>
        </w:rPr>
        <w:t>“</w:t>
      </w:r>
      <w:r>
        <w:t>儈者合會二家交易者也。駔者，其首率也。</w:t>
      </w:r>
      <w:r>
        <w:rPr>
          <w:rFonts w:hint="eastAsia" w:eastAsia="宋体"/>
          <w:lang w:eastAsia="zh-CN"/>
        </w:rPr>
        <w:t>”《</w:t>
      </w:r>
      <w:r>
        <w:t>史記</w:t>
      </w:r>
    </w:p>
    <w:p w14:paraId="35D482C7">
      <w:r>
        <w:t>儈作會。會髮謂之䯤，古外切。</w:t>
      </w:r>
      <w:r>
        <w:rPr>
          <w:rFonts w:hint="eastAsia" w:eastAsia="宋体"/>
          <w:lang w:eastAsia="zh-CN"/>
        </w:rPr>
        <w:t>《</w:t>
      </w:r>
      <w:r>
        <w:t>説文</w:t>
      </w:r>
      <w:r>
        <w:rPr>
          <w:rFonts w:hint="eastAsia" w:eastAsia="宋体"/>
          <w:lang w:eastAsia="zh-CN"/>
        </w:rPr>
        <w:t>》</w:t>
      </w:r>
      <w:r>
        <w:t>：</w:t>
      </w:r>
      <w:r>
        <w:rPr>
          <w:rFonts w:hint="eastAsia" w:eastAsia="宋体"/>
          <w:lang w:eastAsia="zh-CN"/>
        </w:rPr>
        <w:t>“</w:t>
      </w:r>
      <w:r>
        <w:t>䯤，骨擿之可會髮者。</w:t>
      </w:r>
      <w:r>
        <w:rPr>
          <w:rFonts w:hint="eastAsia" w:eastAsia="宋体"/>
          <w:lang w:eastAsia="zh-CN"/>
        </w:rPr>
        <w:t>”</w:t>
      </w:r>
      <w:r>
        <w:t>引</w:t>
      </w:r>
      <w:r>
        <w:rPr>
          <w:rFonts w:hint="eastAsia" w:eastAsia="宋体"/>
          <w:lang w:eastAsia="zh-CN"/>
        </w:rPr>
        <w:t>《</w:t>
      </w:r>
      <w:r>
        <w:t>詩。淇奥</w:t>
      </w:r>
      <w:r>
        <w:rPr>
          <w:rFonts w:hint="eastAsia" w:eastAsia="宋体"/>
          <w:lang w:eastAsia="zh-CN"/>
        </w:rPr>
        <w:t>》</w:t>
      </w:r>
      <w:r>
        <w:t>二章</w:t>
      </w:r>
      <w:r>
        <w:rPr>
          <w:rFonts w:hint="eastAsia" w:eastAsia="宋体"/>
          <w:lang w:eastAsia="zh-CN"/>
        </w:rPr>
        <w:t>“</w:t>
      </w:r>
      <w:r>
        <w:t>䯤弁如星</w:t>
      </w:r>
      <w:r>
        <w:rPr>
          <w:rFonts w:hint="eastAsia" w:eastAsia="宋体"/>
          <w:lang w:eastAsia="zh-CN"/>
        </w:rPr>
        <w:t>”</w:t>
      </w:r>
      <w:r>
        <w:t>。今</w:t>
      </w:r>
      <w:r>
        <w:rPr>
          <w:rFonts w:hint="eastAsia" w:eastAsia="宋体"/>
          <w:lang w:eastAsia="zh-CN"/>
        </w:rPr>
        <w:t>《</w:t>
      </w:r>
      <w:r>
        <w:t>詩</w:t>
      </w:r>
      <w:r>
        <w:rPr>
          <w:rFonts w:hint="eastAsia" w:eastAsia="宋体"/>
          <w:lang w:eastAsia="zh-CN"/>
        </w:rPr>
        <w:t>》</w:t>
      </w:r>
      <w:r>
        <w:t>作會，毛</w:t>
      </w:r>
    </w:p>
    <w:p w14:paraId="5BE0983B">
      <w:r>
        <w:t>傳：</w:t>
      </w:r>
      <w:r>
        <w:rPr>
          <w:rFonts w:hint="eastAsia" w:eastAsia="宋体"/>
          <w:lang w:eastAsia="zh-CN"/>
        </w:rPr>
        <w:t>“</w:t>
      </w:r>
      <w:r>
        <w:t>弁，皮弁，所以會髮。</w:t>
      </w:r>
      <w:r>
        <w:rPr>
          <w:rFonts w:hint="eastAsia" w:eastAsia="宋体"/>
          <w:lang w:eastAsia="zh-CN"/>
        </w:rPr>
        <w:t>”《</w:t>
      </w:r>
      <w:r>
        <w:t>周禮。弁師</w:t>
      </w:r>
      <w:r>
        <w:rPr>
          <w:rFonts w:hint="eastAsia" w:eastAsia="宋体"/>
          <w:lang w:eastAsia="zh-CN"/>
        </w:rPr>
        <w:t>》</w:t>
      </w:r>
      <w:r>
        <w:t>：</w:t>
      </w:r>
      <w:r>
        <w:rPr>
          <w:rFonts w:hint="eastAsia" w:eastAsia="宋体"/>
          <w:lang w:eastAsia="zh-CN"/>
        </w:rPr>
        <w:t>“</w:t>
      </w:r>
      <w:r>
        <w:t>王之皮弁，會五采玉璂。</w:t>
      </w:r>
      <w:r>
        <w:rPr>
          <w:rFonts w:hint="eastAsia" w:eastAsia="宋体"/>
          <w:lang w:eastAsia="zh-CN"/>
        </w:rPr>
        <w:t>”</w:t>
      </w:r>
      <w:r>
        <w:t>鄭注：</w:t>
      </w:r>
      <w:r>
        <w:rPr>
          <w:rFonts w:hint="eastAsia" w:eastAsia="宋体"/>
          <w:lang w:eastAsia="zh-CN"/>
        </w:rPr>
        <w:t>“</w:t>
      </w:r>
      <w:r>
        <w:t>故書會作䯤。鄭司農云䯤讀如馬會之</w:t>
      </w:r>
    </w:p>
    <w:p w14:paraId="60EFBFCB">
      <w:r>
        <w:t>會，謂以五采束髮也。</w:t>
      </w:r>
      <w:r>
        <w:rPr>
          <w:rFonts w:hint="eastAsia" w:eastAsia="宋体"/>
          <w:lang w:eastAsia="zh-CN"/>
        </w:rPr>
        <w:t>”《</w:t>
      </w:r>
      <w:r>
        <w:t>士喪禮</w:t>
      </w:r>
      <w:r>
        <w:rPr>
          <w:rFonts w:hint="eastAsia" w:eastAsia="宋体"/>
          <w:lang w:eastAsia="zh-CN"/>
        </w:rPr>
        <w:t>》</w:t>
      </w:r>
      <w:r>
        <w:t>曰：</w:t>
      </w:r>
      <w:r>
        <w:rPr>
          <w:rFonts w:hint="eastAsia" w:eastAsia="宋体"/>
          <w:lang w:eastAsia="zh-CN"/>
        </w:rPr>
        <w:t>“</w:t>
      </w:r>
      <w:r>
        <w:t>擒用組，乃笄。擒讀與䯤同，書之異耳。説曰以組束髮，乃著笄謂之擒，沛國人謂</w:t>
      </w:r>
    </w:p>
    <w:p w14:paraId="066D2B2F">
      <w:r>
        <w:t>反紒爲䯤。</w:t>
      </w:r>
      <w:r>
        <w:rPr>
          <w:rFonts w:hint="eastAsia" w:eastAsia="宋体"/>
          <w:lang w:eastAsia="zh-CN"/>
        </w:rPr>
        <w:t>”</w:t>
      </w:r>
      <w:r>
        <w:t>今</w:t>
      </w:r>
      <w:r>
        <w:rPr>
          <w:rFonts w:hint="eastAsia" w:eastAsia="宋体"/>
          <w:lang w:eastAsia="zh-CN"/>
        </w:rPr>
        <w:t>《</w:t>
      </w:r>
      <w:r>
        <w:t>士喪禮</w:t>
      </w:r>
      <w:r>
        <w:rPr>
          <w:rFonts w:hint="eastAsia" w:eastAsia="宋体"/>
          <w:lang w:eastAsia="zh-CN"/>
        </w:rPr>
        <w:t>》</w:t>
      </w:r>
      <w:r>
        <w:t>作</w:t>
      </w:r>
      <w:r>
        <w:rPr>
          <w:rFonts w:hint="eastAsia" w:eastAsia="宋体"/>
          <w:lang w:eastAsia="zh-CN"/>
        </w:rPr>
        <w:t>“</w:t>
      </w:r>
      <w:r>
        <w:t>鬠用組</w:t>
      </w:r>
      <w:r>
        <w:rPr>
          <w:rFonts w:hint="eastAsia" w:eastAsia="宋体"/>
          <w:lang w:eastAsia="zh-CN"/>
        </w:rPr>
        <w:t>”</w:t>
      </w:r>
      <w:r>
        <w:t>。䯤、摿、鬠、會並通。領會謂之襘，古外切。</w:t>
      </w:r>
      <w:r>
        <w:rPr>
          <w:rFonts w:hint="eastAsia" w:eastAsia="宋体"/>
          <w:lang w:eastAsia="zh-CN"/>
        </w:rPr>
        <w:t>《</w:t>
      </w:r>
      <w:r>
        <w:t>左傳。昭十一年</w:t>
      </w:r>
      <w:r>
        <w:rPr>
          <w:rFonts w:hint="eastAsia" w:eastAsia="宋体"/>
          <w:lang w:eastAsia="zh-CN"/>
        </w:rPr>
        <w:t>》“</w:t>
      </w:r>
      <w:r>
        <w:t>衣有襘</w:t>
      </w:r>
      <w:r>
        <w:rPr>
          <w:rFonts w:hint="eastAsia" w:eastAsia="宋体"/>
          <w:lang w:eastAsia="zh-CN"/>
        </w:rPr>
        <w:t>”</w:t>
      </w:r>
      <w:r>
        <w:t>杜</w:t>
      </w:r>
    </w:p>
    <w:p w14:paraId="0EF8A99B">
      <w:r>
        <w:t>注：</w:t>
      </w:r>
      <w:r>
        <w:rPr>
          <w:rFonts w:hint="eastAsia" w:eastAsia="宋体"/>
          <w:lang w:eastAsia="zh-CN"/>
        </w:rPr>
        <w:t>“</w:t>
      </w:r>
      <w:r>
        <w:t>襘，領會也。</w:t>
      </w:r>
      <w:r>
        <w:rPr>
          <w:rFonts w:hint="eastAsia" w:eastAsia="宋体"/>
          <w:lang w:eastAsia="zh-CN"/>
        </w:rPr>
        <w:t>”</w:t>
      </w:r>
      <w:r>
        <w:t>通作會。</w:t>
      </w:r>
      <w:r>
        <w:rPr>
          <w:rFonts w:hint="eastAsia" w:eastAsia="宋体"/>
          <w:lang w:eastAsia="zh-CN"/>
        </w:rPr>
        <w:t>《</w:t>
      </w:r>
      <w:r>
        <w:t>禮記。雜記</w:t>
      </w:r>
      <w:r>
        <w:rPr>
          <w:rFonts w:hint="eastAsia" w:eastAsia="宋体"/>
          <w:lang w:eastAsia="zh-CN"/>
        </w:rPr>
        <w:t>》“</w:t>
      </w:r>
      <w:r>
        <w:t>韠會去上五寸。</w:t>
      </w:r>
      <w:r>
        <w:rPr>
          <w:rFonts w:hint="eastAsia" w:eastAsia="宋体"/>
          <w:lang w:eastAsia="zh-CN"/>
        </w:rPr>
        <w:t>”</w:t>
      </w:r>
      <w:r>
        <w:t>鄭注：</w:t>
      </w:r>
      <w:r>
        <w:rPr>
          <w:rFonts w:hint="eastAsia" w:eastAsia="宋体"/>
          <w:lang w:eastAsia="zh-CN"/>
        </w:rPr>
        <w:t>“</w:t>
      </w:r>
      <w:r>
        <w:t>會謂領上縫也。</w:t>
      </w:r>
      <w:r>
        <w:rPr>
          <w:rFonts w:hint="eastAsia" w:eastAsia="宋体"/>
          <w:lang w:eastAsia="zh-CN"/>
        </w:rPr>
        <w:t>”</w:t>
      </w:r>
      <w:r>
        <w:t>芻稾之藏謂之廥，古外切</w:t>
      </w:r>
    </w:p>
    <w:p w14:paraId="18B10F84">
      <w:r>
        <w:rPr>
          <w:rFonts w:hint="eastAsia" w:eastAsia="宋体"/>
          <w:lang w:eastAsia="zh-CN"/>
        </w:rPr>
        <w:t>《</w:t>
      </w:r>
      <w:r>
        <w:t>説文</w:t>
      </w:r>
      <w:r>
        <w:rPr>
          <w:rFonts w:hint="eastAsia" w:eastAsia="宋体"/>
          <w:lang w:eastAsia="zh-CN"/>
        </w:rPr>
        <w:t>》</w:t>
      </w:r>
      <w:r>
        <w:t>：</w:t>
      </w:r>
      <w:r>
        <w:rPr>
          <w:rFonts w:hint="eastAsia" w:eastAsia="宋体"/>
          <w:lang w:eastAsia="zh-CN"/>
        </w:rPr>
        <w:t>“</w:t>
      </w:r>
      <w:r>
        <w:t>廥。芻稾之藏。</w:t>
      </w:r>
      <w:r>
        <w:rPr>
          <w:rFonts w:hint="eastAsia" w:eastAsia="宋体"/>
          <w:lang w:eastAsia="zh-CN"/>
        </w:rPr>
        <w:t>”《</w:t>
      </w:r>
      <w:r>
        <w:t>史記。趙世家</w:t>
      </w:r>
      <w:r>
        <w:rPr>
          <w:rFonts w:hint="eastAsia" w:eastAsia="宋体"/>
          <w:lang w:eastAsia="zh-CN"/>
        </w:rPr>
        <w:t>》</w:t>
      </w:r>
      <w:r>
        <w:t>：</w:t>
      </w:r>
      <w:r>
        <w:rPr>
          <w:rFonts w:hint="eastAsia" w:eastAsia="宋体"/>
          <w:lang w:eastAsia="zh-CN"/>
        </w:rPr>
        <w:t>“</w:t>
      </w:r>
      <w:r>
        <w:t>邯鄲廥燒。</w:t>
      </w:r>
      <w:r>
        <w:rPr>
          <w:rFonts w:hint="eastAsia" w:eastAsia="宋体"/>
          <w:lang w:eastAsia="zh-CN"/>
        </w:rPr>
        <w:t>”</w:t>
      </w:r>
      <w:r>
        <w:t>水廣二尋深二仞謂之《。古外切。</w:t>
      </w:r>
      <w:r>
        <w:rPr>
          <w:rFonts w:hint="eastAsia" w:eastAsia="宋体"/>
          <w:lang w:eastAsia="zh-CN"/>
        </w:rPr>
        <w:t>《</w:t>
      </w:r>
      <w:r>
        <w:t>説文</w:t>
      </w:r>
      <w:r>
        <w:rPr>
          <w:rFonts w:hint="eastAsia" w:eastAsia="宋体"/>
          <w:lang w:eastAsia="zh-CN"/>
        </w:rPr>
        <w:t>》</w:t>
      </w:r>
      <w:r>
        <w:t>：</w:t>
      </w:r>
      <w:r>
        <w:rPr>
          <w:rFonts w:hint="eastAsia" w:eastAsia="宋体"/>
          <w:lang w:eastAsia="zh-CN"/>
        </w:rPr>
        <w:t>“</w:t>
      </w:r>
      <w:r>
        <w:t>方百里</w:t>
      </w:r>
    </w:p>
    <w:p w14:paraId="10F92BA8">
      <w:r>
        <w:t>有巜，廣二尋深二仞。</w:t>
      </w:r>
      <w:r>
        <w:rPr>
          <w:rFonts w:hint="eastAsia" w:eastAsia="宋体"/>
          <w:lang w:eastAsia="zh-CN"/>
        </w:rPr>
        <w:t>”</w:t>
      </w:r>
      <w:r>
        <w:t>今作澮。</w:t>
      </w:r>
      <w:r>
        <w:rPr>
          <w:rFonts w:hint="eastAsia" w:eastAsia="宋体"/>
          <w:lang w:eastAsia="zh-CN"/>
        </w:rPr>
        <w:t>《</w:t>
      </w:r>
      <w:r>
        <w:t>書。皋陶謨</w:t>
      </w:r>
      <w:r>
        <w:rPr>
          <w:rFonts w:hint="eastAsia" w:eastAsia="宋体"/>
          <w:lang w:eastAsia="zh-CN"/>
        </w:rPr>
        <w:t>》</w:t>
      </w:r>
      <w:r>
        <w:t>：</w:t>
      </w:r>
      <w:r>
        <w:rPr>
          <w:rFonts w:hint="eastAsia" w:eastAsia="宋体"/>
          <w:lang w:eastAsia="zh-CN"/>
        </w:rPr>
        <w:t>“</w:t>
      </w:r>
      <w:r>
        <w:t>濬畎澮距川。</w:t>
      </w:r>
      <w:r>
        <w:rPr>
          <w:rFonts w:hint="eastAsia" w:eastAsia="宋体"/>
          <w:lang w:eastAsia="zh-CN"/>
        </w:rPr>
        <w:t>”《</w:t>
      </w:r>
      <w:r>
        <w:t>釋名</w:t>
      </w:r>
      <w:r>
        <w:rPr>
          <w:rFonts w:hint="eastAsia" w:eastAsia="宋体"/>
          <w:lang w:eastAsia="zh-CN"/>
        </w:rPr>
        <w:t>》</w:t>
      </w:r>
      <w:r>
        <w:t>：</w:t>
      </w:r>
      <w:r>
        <w:rPr>
          <w:rFonts w:hint="eastAsia" w:eastAsia="宋体"/>
          <w:lang w:eastAsia="zh-CN"/>
        </w:rPr>
        <w:t>“</w:t>
      </w:r>
      <w:r>
        <w:t>澮，會也，小水之所聚會也。</w:t>
      </w:r>
      <w:r>
        <w:rPr>
          <w:rFonts w:hint="eastAsia" w:eastAsia="宋体"/>
          <w:lang w:eastAsia="zh-CN"/>
        </w:rPr>
        <w:t>”《</w:t>
      </w:r>
      <w:r>
        <w:t>士喪禮</w:t>
      </w:r>
      <w:r>
        <w:rPr>
          <w:rFonts w:hint="eastAsia" w:eastAsia="宋体"/>
          <w:lang w:eastAsia="zh-CN"/>
        </w:rPr>
        <w:t>》</w:t>
      </w:r>
      <w:r>
        <w:t>：</w:t>
      </w:r>
    </w:p>
    <w:p w14:paraId="7EF1CE3B">
      <w:r>
        <w:rPr>
          <w:rFonts w:hint="eastAsia" w:eastAsia="宋体"/>
          <w:lang w:eastAsia="zh-CN"/>
        </w:rPr>
        <w:t>“</w:t>
      </w:r>
      <w:r>
        <w:t>鬠用組。</w:t>
      </w:r>
      <w:r>
        <w:rPr>
          <w:rFonts w:hint="eastAsia" w:eastAsia="宋体"/>
          <w:lang w:eastAsia="zh-CN"/>
        </w:rPr>
        <w:t>”</w:t>
      </w:r>
      <w:r>
        <w:t>鄭注：</w:t>
      </w:r>
      <w:r>
        <w:rPr>
          <w:rFonts w:hint="eastAsia" w:eastAsia="宋体"/>
          <w:lang w:eastAsia="zh-CN"/>
        </w:rPr>
        <w:t>“</w:t>
      </w:r>
      <w:r>
        <w:t>用組，組，束髮也。古文鬠爲括。</w:t>
      </w:r>
      <w:r>
        <w:rPr>
          <w:rFonts w:hint="eastAsia" w:eastAsia="宋体"/>
          <w:lang w:eastAsia="zh-CN"/>
        </w:rPr>
        <w:t>”</w:t>
      </w:r>
      <w:r>
        <w:t>又：</w:t>
      </w:r>
      <w:r>
        <w:rPr>
          <w:rFonts w:hint="eastAsia" w:eastAsia="宋体"/>
          <w:lang w:eastAsia="zh-CN"/>
        </w:rPr>
        <w:t>“</w:t>
      </w:r>
      <w:r>
        <w:t>主人髻髮。</w:t>
      </w:r>
      <w:r>
        <w:rPr>
          <w:rFonts w:hint="eastAsia" w:eastAsia="宋体"/>
          <w:lang w:eastAsia="zh-CN"/>
        </w:rPr>
        <w:t>”</w:t>
      </w:r>
      <w:r>
        <w:t>鄭注：</w:t>
      </w:r>
      <w:r>
        <w:rPr>
          <w:rFonts w:hint="eastAsia" w:eastAsia="宋体"/>
          <w:lang w:eastAsia="zh-CN"/>
        </w:rPr>
        <w:t>“</w:t>
      </w:r>
      <w:r>
        <w:t>古文髻作</w:t>
      </w:r>
    </w:p>
    <w:p w14:paraId="563AC7CD">
      <w:r>
        <w:t>括。</w:t>
      </w:r>
      <w:r>
        <w:rPr>
          <w:rFonts w:hint="eastAsia" w:eastAsia="宋体"/>
          <w:lang w:eastAsia="zh-CN"/>
        </w:rPr>
        <w:t>”</w:t>
      </w:r>
      <w:r>
        <w:t>括髮即鬠髮，鬠、括聲相近，故檜謂之栝。</w:t>
      </w:r>
      <w:r>
        <w:rPr>
          <w:rFonts w:hint="eastAsia" w:eastAsia="宋体"/>
          <w:lang w:eastAsia="zh-CN"/>
        </w:rPr>
        <w:t>《</w:t>
      </w:r>
      <w:r>
        <w:t>詩</w:t>
      </w:r>
      <w:r>
        <w:rPr>
          <w:rFonts w:hint="eastAsia" w:eastAsia="宋体"/>
          <w:lang w:eastAsia="zh-CN"/>
        </w:rPr>
        <w:t>•</w:t>
      </w:r>
      <w:r>
        <w:t>竹竿</w:t>
      </w:r>
      <w:r>
        <w:rPr>
          <w:rFonts w:hint="eastAsia" w:eastAsia="宋体"/>
          <w:lang w:eastAsia="zh-CN"/>
        </w:rPr>
        <w:t>》</w:t>
      </w:r>
      <w:r>
        <w:t>四章：</w:t>
      </w:r>
      <w:r>
        <w:rPr>
          <w:rFonts w:hint="eastAsia" w:eastAsia="宋体"/>
          <w:lang w:eastAsia="zh-CN"/>
        </w:rPr>
        <w:t>“</w:t>
      </w:r>
      <w:r>
        <w:t>檜楫松舟。</w:t>
      </w:r>
      <w:r>
        <w:rPr>
          <w:rFonts w:hint="eastAsia" w:eastAsia="宋体"/>
          <w:lang w:eastAsia="zh-CN"/>
        </w:rPr>
        <w:t>”</w:t>
      </w:r>
      <w:r>
        <w:t>釋文：</w:t>
      </w:r>
      <w:r>
        <w:rPr>
          <w:rFonts w:hint="eastAsia" w:eastAsia="宋体"/>
          <w:lang w:eastAsia="zh-CN"/>
        </w:rPr>
        <w:t>“</w:t>
      </w:r>
      <w:r>
        <w:t>檜，古活反，又古</w:t>
      </w:r>
    </w:p>
    <w:p w14:paraId="35AE0CD3">
      <w:r>
        <w:t>會反。</w:t>
      </w:r>
      <w:r>
        <w:rPr>
          <w:rFonts w:hint="eastAsia" w:eastAsia="宋体"/>
          <w:lang w:eastAsia="zh-CN"/>
        </w:rPr>
        <w:t>”《</w:t>
      </w:r>
      <w:r>
        <w:t>書。禹貢</w:t>
      </w:r>
      <w:r>
        <w:rPr>
          <w:rFonts w:hint="eastAsia" w:eastAsia="宋体"/>
          <w:lang w:eastAsia="zh-CN"/>
        </w:rPr>
        <w:t>》</w:t>
      </w:r>
      <w:r>
        <w:t>：</w:t>
      </w:r>
      <w:r>
        <w:rPr>
          <w:rFonts w:hint="eastAsia" w:eastAsia="宋体"/>
          <w:lang w:eastAsia="zh-CN"/>
        </w:rPr>
        <w:t>“</w:t>
      </w:r>
      <w:r>
        <w:t>杶榦栝柏。</w:t>
      </w:r>
      <w:r>
        <w:rPr>
          <w:rFonts w:hint="eastAsia" w:eastAsia="宋体"/>
          <w:lang w:eastAsia="zh-CN"/>
        </w:rPr>
        <w:t>”</w:t>
      </w:r>
      <w:r>
        <w:t>栝即檜也。澮澮謂之活活。</w:t>
      </w:r>
      <w:r>
        <w:rPr>
          <w:rFonts w:hint="eastAsia" w:eastAsia="宋体"/>
          <w:lang w:eastAsia="zh-CN"/>
        </w:rPr>
        <w:t>《</w:t>
      </w:r>
      <w:r>
        <w:t>説文</w:t>
      </w:r>
      <w:r>
        <w:rPr>
          <w:rFonts w:hint="eastAsia" w:eastAsia="宋体"/>
          <w:lang w:eastAsia="zh-CN"/>
        </w:rPr>
        <w:t>》</w:t>
      </w:r>
      <w:r>
        <w:t>：</w:t>
      </w:r>
      <w:r>
        <w:rPr>
          <w:rFonts w:hint="eastAsia" w:eastAsia="宋体"/>
          <w:lang w:eastAsia="zh-CN"/>
        </w:rPr>
        <w:t>“</w:t>
      </w:r>
      <w:r>
        <w:t>《，水流澮澮也。</w:t>
      </w:r>
      <w:r>
        <w:rPr>
          <w:rFonts w:hint="eastAsia" w:eastAsia="宋体"/>
          <w:lang w:eastAsia="zh-CN"/>
        </w:rPr>
        <w:t>”“</w:t>
      </w:r>
      <w:r>
        <w:t>活，流聲也。</w:t>
      </w:r>
      <w:r>
        <w:rPr>
          <w:rFonts w:hint="eastAsia" w:eastAsia="宋体"/>
          <w:lang w:eastAsia="zh-CN"/>
        </w:rPr>
        <w:t>”《</w:t>
      </w:r>
      <w:r>
        <w:t>詩+碩</w:t>
      </w:r>
    </w:p>
    <w:p w14:paraId="371533CD">
      <w:r>
        <w:t>人</w:t>
      </w:r>
      <w:r>
        <w:rPr>
          <w:rFonts w:hint="eastAsia" w:eastAsia="宋体"/>
          <w:lang w:eastAsia="zh-CN"/>
        </w:rPr>
        <w:t>》</w:t>
      </w:r>
      <w:r>
        <w:t>四章：</w:t>
      </w:r>
      <w:r>
        <w:rPr>
          <w:rFonts w:hint="eastAsia" w:eastAsia="宋体"/>
          <w:lang w:eastAsia="zh-CN"/>
        </w:rPr>
        <w:t>“</w:t>
      </w:r>
      <w:r>
        <w:t>北流活活。</w:t>
      </w:r>
      <w:r>
        <w:rPr>
          <w:rFonts w:hint="eastAsia" w:eastAsia="宋体"/>
          <w:lang w:eastAsia="zh-CN"/>
        </w:rPr>
        <w:t>”</w:t>
      </w:r>
      <w:r>
        <w:t>活活即澮澮</w:t>
      </w:r>
    </w:p>
    <w:p w14:paraId="64417C9D">
      <w:r>
        <w:t>大魚謂之鰥</w:t>
      </w:r>
    </w:p>
    <w:p w14:paraId="625200DD">
      <w:r>
        <w:t>。</w:t>
      </w:r>
      <w:r>
        <w:rPr>
          <w:rFonts w:hint="eastAsia" w:eastAsia="宋体"/>
          <w:lang w:eastAsia="zh-CN"/>
        </w:rPr>
        <w:t>《</w:t>
      </w:r>
      <w:r>
        <w:t>詩。敝笱</w:t>
      </w:r>
      <w:r>
        <w:rPr>
          <w:rFonts w:hint="eastAsia" w:eastAsia="宋体"/>
          <w:lang w:eastAsia="zh-CN"/>
        </w:rPr>
        <w:t>》</w:t>
      </w:r>
      <w:r>
        <w:t>首章：</w:t>
      </w:r>
      <w:r>
        <w:rPr>
          <w:rFonts w:hint="eastAsia" w:eastAsia="宋体"/>
          <w:lang w:eastAsia="zh-CN"/>
        </w:rPr>
        <w:t>“</w:t>
      </w:r>
      <w:r>
        <w:t>其魚魴鰥。</w:t>
      </w:r>
      <w:r>
        <w:rPr>
          <w:rFonts w:hint="eastAsia" w:eastAsia="宋体"/>
          <w:lang w:eastAsia="zh-CN"/>
        </w:rPr>
        <w:t>”</w:t>
      </w:r>
      <w:r>
        <w:t>毛傳：</w:t>
      </w:r>
      <w:r>
        <w:rPr>
          <w:rFonts w:hint="eastAsia" w:eastAsia="宋体"/>
          <w:lang w:eastAsia="zh-CN"/>
        </w:rPr>
        <w:t>“</w:t>
      </w:r>
      <w:r>
        <w:t>鰥，大魚。</w:t>
      </w:r>
      <w:r>
        <w:rPr>
          <w:rFonts w:hint="eastAsia" w:eastAsia="宋体"/>
          <w:lang w:eastAsia="zh-CN"/>
        </w:rPr>
        <w:t>”《</w:t>
      </w:r>
      <w:r>
        <w:t>孔叢子。抗志</w:t>
      </w:r>
      <w:r>
        <w:rPr>
          <w:rFonts w:hint="eastAsia" w:eastAsia="宋体"/>
          <w:lang w:eastAsia="zh-CN"/>
        </w:rPr>
        <w:t>》</w:t>
      </w:r>
      <w:r>
        <w:t>篇：</w:t>
      </w:r>
      <w:r>
        <w:rPr>
          <w:rFonts w:hint="eastAsia" w:eastAsia="宋体"/>
          <w:lang w:eastAsia="zh-CN"/>
        </w:rPr>
        <w:t>“</w:t>
      </w:r>
      <w:r>
        <w:t>衞人釣於河《得鰥魚</w:t>
      </w:r>
    </w:p>
    <w:p w14:paraId="641573A9">
      <w:r>
        <w:t>焉，其大盈車。</w:t>
      </w:r>
      <w:r>
        <w:rPr>
          <w:rFonts w:hint="eastAsia" w:eastAsia="宋体"/>
          <w:lang w:eastAsia="zh-CN"/>
        </w:rPr>
        <w:t>”</w:t>
      </w:r>
      <w:r>
        <w:t>鰥、昆、鯀聲義相近，故大魚謂之鯀，亦謂之鯤，亦謂之鰥</w:t>
      </w:r>
    </w:p>
    <w:p w14:paraId="4DD87924">
      <w:r>
        <w:t>大杙謂之栱</w:t>
      </w:r>
    </w:p>
    <w:p w14:paraId="47BF83EA">
      <w:r>
        <w:t>。音拱。</w:t>
      </w:r>
      <w:r>
        <w:rPr>
          <w:rFonts w:hint="eastAsia" w:eastAsia="宋体"/>
          <w:lang w:eastAsia="zh-CN"/>
        </w:rPr>
        <w:t>《</w:t>
      </w:r>
      <w:r>
        <w:t>爾雅。釋宫</w:t>
      </w:r>
      <w:r>
        <w:rPr>
          <w:rFonts w:hint="eastAsia" w:eastAsia="宋体"/>
          <w:lang w:eastAsia="zh-CN"/>
        </w:rPr>
        <w:t>》</w:t>
      </w:r>
      <w:r>
        <w:t>：</w:t>
      </w:r>
      <w:r>
        <w:rPr>
          <w:rFonts w:hint="eastAsia" w:eastAsia="宋体"/>
          <w:lang w:eastAsia="zh-CN"/>
        </w:rPr>
        <w:t>“</w:t>
      </w:r>
      <w:r>
        <w:t>杙大者謂之栱。</w:t>
      </w:r>
      <w:r>
        <w:rPr>
          <w:rFonts w:hint="eastAsia" w:eastAsia="宋体"/>
          <w:lang w:eastAsia="zh-CN"/>
        </w:rPr>
        <w:t>”</w:t>
      </w:r>
      <w:r>
        <w:t>〇矍，急視也</w:t>
      </w:r>
    </w:p>
    <w:p w14:paraId="5E4E2573">
      <w:r>
        <w:t>。</w:t>
      </w:r>
      <w:r>
        <w:rPr>
          <w:rFonts w:hint="eastAsia" w:eastAsia="宋体"/>
          <w:lang w:eastAsia="zh-CN"/>
        </w:rPr>
        <w:t>《</w:t>
      </w:r>
      <w:r>
        <w:t>説文</w:t>
      </w:r>
      <w:r>
        <w:rPr>
          <w:rFonts w:hint="eastAsia" w:eastAsia="宋体"/>
          <w:lang w:eastAsia="zh-CN"/>
        </w:rPr>
        <w:t>》</w:t>
      </w:r>
      <w:r>
        <w:t>：</w:t>
      </w:r>
      <w:r>
        <w:rPr>
          <w:rFonts w:hint="eastAsia" w:eastAsia="宋体"/>
          <w:lang w:eastAsia="zh-CN"/>
        </w:rPr>
        <w:t>“</w:t>
      </w:r>
      <w:r>
        <w:t>矍，視遽貌也。</w:t>
      </w:r>
      <w:r>
        <w:rPr>
          <w:rFonts w:hint="eastAsia" w:eastAsia="宋体"/>
          <w:lang w:eastAsia="zh-CN"/>
        </w:rPr>
        <w:t>”《</w:t>
      </w:r>
      <w:r>
        <w:t>易。</w:t>
      </w:r>
    </w:p>
    <w:p w14:paraId="0F99A3A6">
      <w:r>
        <w:t>【第560页】</w:t>
      </w:r>
    </w:p>
    <w:p w14:paraId="26140B41">
      <w:r>
        <w:t>震《上六</w:t>
      </w:r>
      <w:r>
        <w:rPr>
          <w:rFonts w:hint="eastAsia" w:eastAsia="宋体"/>
          <w:lang w:eastAsia="zh-CN"/>
        </w:rPr>
        <w:t>》</w:t>
      </w:r>
      <w:r>
        <w:t>：</w:t>
      </w:r>
      <w:r>
        <w:rPr>
          <w:rFonts w:hint="eastAsia" w:eastAsia="宋体"/>
          <w:lang w:eastAsia="zh-CN"/>
        </w:rPr>
        <w:t>“</w:t>
      </w:r>
      <w:r>
        <w:t>視矍矍。</w:t>
      </w:r>
      <w:r>
        <w:rPr>
          <w:rFonts w:hint="eastAsia" w:eastAsia="宋体"/>
          <w:lang w:eastAsia="zh-CN"/>
        </w:rPr>
        <w:t>”</w:t>
      </w:r>
      <w:r>
        <w:t>故急張弓謂之彏，音矍。</w:t>
      </w:r>
      <w:r>
        <w:rPr>
          <w:rFonts w:hint="eastAsia" w:eastAsia="宋体"/>
          <w:lang w:eastAsia="zh-CN"/>
        </w:rPr>
        <w:t>《</w:t>
      </w:r>
      <w:r>
        <w:t>説文</w:t>
      </w:r>
      <w:r>
        <w:rPr>
          <w:rFonts w:hint="eastAsia" w:eastAsia="宋体"/>
          <w:lang w:eastAsia="zh-CN"/>
        </w:rPr>
        <w:t>》</w:t>
      </w:r>
      <w:r>
        <w:t>：</w:t>
      </w:r>
      <w:r>
        <w:rPr>
          <w:rFonts w:hint="eastAsia" w:eastAsia="宋体"/>
          <w:lang w:eastAsia="zh-CN"/>
        </w:rPr>
        <w:t>“</w:t>
      </w:r>
      <w:r>
        <w:t>彏，弓急張也。</w:t>
      </w:r>
      <w:r>
        <w:rPr>
          <w:rFonts w:hint="eastAsia" w:eastAsia="宋体"/>
          <w:lang w:eastAsia="zh-CN"/>
        </w:rPr>
        <w:t>”</w:t>
      </w:r>
      <w:r>
        <w:t>揚雄</w:t>
      </w:r>
      <w:r>
        <w:rPr>
          <w:rFonts w:hint="eastAsia" w:eastAsia="宋体"/>
          <w:lang w:eastAsia="zh-CN"/>
        </w:rPr>
        <w:t>《</w:t>
      </w:r>
      <w:r>
        <w:t>河東賦</w:t>
      </w:r>
      <w:r>
        <w:rPr>
          <w:rFonts w:hint="eastAsia" w:eastAsia="宋体"/>
          <w:lang w:eastAsia="zh-CN"/>
        </w:rPr>
        <w:t>》</w:t>
      </w:r>
      <w:r>
        <w:t>：</w:t>
      </w:r>
      <w:r>
        <w:rPr>
          <w:rFonts w:hint="eastAsia" w:eastAsia="宋体"/>
          <w:lang w:eastAsia="zh-CN"/>
        </w:rPr>
        <w:t>“</w:t>
      </w:r>
      <w:r>
        <w:t>彏天狼之威弧。</w:t>
      </w:r>
      <w:r>
        <w:rPr>
          <w:rFonts w:hint="eastAsia" w:eastAsia="宋体"/>
          <w:lang w:eastAsia="zh-CN"/>
        </w:rPr>
        <w:t>”</w:t>
      </w:r>
      <w:r>
        <w:t>大</w:t>
      </w:r>
    </w:p>
    <w:p w14:paraId="7A7F0147">
      <w:r>
        <w:t>步謂之䢲，音矍。</w:t>
      </w:r>
      <w:r>
        <w:rPr>
          <w:rFonts w:hint="eastAsia" w:eastAsia="宋体"/>
          <w:lang w:eastAsia="zh-CN"/>
        </w:rPr>
        <w:t>《</w:t>
      </w:r>
      <w:r>
        <w:t>説文</w:t>
      </w:r>
      <w:r>
        <w:rPr>
          <w:rFonts w:hint="eastAsia" w:eastAsia="宋体"/>
          <w:lang w:eastAsia="zh-CN"/>
        </w:rPr>
        <w:t>》</w:t>
      </w:r>
      <w:r>
        <w:t>：</w:t>
      </w:r>
      <w:r>
        <w:rPr>
          <w:rFonts w:hint="eastAsia" w:eastAsia="宋体"/>
          <w:lang w:eastAsia="zh-CN"/>
        </w:rPr>
        <w:t>“</w:t>
      </w:r>
      <w:r>
        <w:t>䢲，大步也。</w:t>
      </w:r>
      <w:r>
        <w:rPr>
          <w:rFonts w:hint="eastAsia" w:eastAsia="宋体"/>
          <w:lang w:eastAsia="zh-CN"/>
        </w:rPr>
        <w:t>”</w:t>
      </w:r>
      <w:r>
        <w:t>大鉏謂之钁，音矍。</w:t>
      </w:r>
      <w:r>
        <w:rPr>
          <w:rFonts w:hint="eastAsia" w:eastAsia="宋体"/>
          <w:lang w:eastAsia="zh-CN"/>
        </w:rPr>
        <w:t>《</w:t>
      </w:r>
      <w:r>
        <w:t>説文</w:t>
      </w:r>
      <w:r>
        <w:rPr>
          <w:rFonts w:hint="eastAsia" w:eastAsia="宋体"/>
          <w:lang w:eastAsia="zh-CN"/>
        </w:rPr>
        <w:t>》</w:t>
      </w:r>
      <w:r>
        <w:t>：</w:t>
      </w:r>
      <w:r>
        <w:rPr>
          <w:rFonts w:hint="eastAsia" w:eastAsia="宋体"/>
          <w:lang w:eastAsia="zh-CN"/>
        </w:rPr>
        <w:t>“</w:t>
      </w:r>
      <w:r>
        <w:t>钁，大鉏也。</w:t>
      </w:r>
      <w:r>
        <w:rPr>
          <w:rFonts w:hint="eastAsia" w:eastAsia="宋体"/>
          <w:lang w:eastAsia="zh-CN"/>
        </w:rPr>
        <w:t>”《</w:t>
      </w:r>
      <w:r>
        <w:t>淮南子。精神訓</w:t>
      </w:r>
      <w:r>
        <w:rPr>
          <w:rFonts w:hint="eastAsia" w:eastAsia="宋体"/>
          <w:lang w:eastAsia="zh-CN"/>
        </w:rPr>
        <w:t>》</w:t>
      </w:r>
      <w:r>
        <w:t>：</w:t>
      </w:r>
      <w:r>
        <w:rPr>
          <w:rFonts w:hint="eastAsia" w:eastAsia="宋体"/>
          <w:lang w:eastAsia="zh-CN"/>
        </w:rPr>
        <w:t>“</w:t>
      </w:r>
      <w:r>
        <w:t>揭钁</w:t>
      </w:r>
    </w:p>
    <w:p w14:paraId="5922C171">
      <w:r>
        <w:t>臿。</w:t>
      </w:r>
      <w:r>
        <w:rPr>
          <w:rFonts w:hint="eastAsia" w:eastAsia="宋体"/>
          <w:lang w:eastAsia="zh-CN"/>
        </w:rPr>
        <w:t>”</w:t>
      </w:r>
      <w:r>
        <w:t>大母猴謂之玃。音矍。</w:t>
      </w:r>
      <w:r>
        <w:rPr>
          <w:rFonts w:hint="eastAsia" w:eastAsia="宋体"/>
          <w:lang w:eastAsia="zh-CN"/>
        </w:rPr>
        <w:t>《</w:t>
      </w:r>
      <w:r>
        <w:t>説文</w:t>
      </w:r>
      <w:r>
        <w:rPr>
          <w:rFonts w:hint="eastAsia" w:eastAsia="宋体"/>
          <w:lang w:eastAsia="zh-CN"/>
        </w:rPr>
        <w:t>》</w:t>
      </w:r>
      <w:r>
        <w:t>：</w:t>
      </w:r>
      <w:r>
        <w:rPr>
          <w:rFonts w:hint="eastAsia" w:eastAsia="宋体"/>
          <w:lang w:eastAsia="zh-CN"/>
        </w:rPr>
        <w:t>“</w:t>
      </w:r>
      <w:r>
        <w:t>玃，大母猴也。</w:t>
      </w:r>
      <w:r>
        <w:rPr>
          <w:rFonts w:hint="eastAsia" w:eastAsia="宋体"/>
          <w:lang w:eastAsia="zh-CN"/>
        </w:rPr>
        <w:t>”</w:t>
      </w:r>
      <w:r>
        <w:t>引</w:t>
      </w:r>
      <w:r>
        <w:rPr>
          <w:rFonts w:hint="eastAsia" w:eastAsia="宋体"/>
          <w:lang w:eastAsia="zh-CN"/>
        </w:rPr>
        <w:t>《</w:t>
      </w:r>
      <w:r>
        <w:t>爾雅。釋獸</w:t>
      </w:r>
      <w:r>
        <w:rPr>
          <w:rFonts w:hint="eastAsia" w:eastAsia="宋体"/>
          <w:lang w:eastAsia="zh-CN"/>
        </w:rPr>
        <w:t>》“</w:t>
      </w:r>
      <w:r>
        <w:t>玃父善顧</w:t>
      </w:r>
      <w:r>
        <w:rPr>
          <w:rFonts w:hint="eastAsia" w:eastAsia="宋体"/>
          <w:lang w:eastAsia="zh-CN"/>
        </w:rPr>
        <w:t>”</w:t>
      </w:r>
      <w:r>
        <w:t>。今</w:t>
      </w:r>
      <w:r>
        <w:rPr>
          <w:rFonts w:hint="eastAsia" w:eastAsia="宋体"/>
          <w:lang w:eastAsia="zh-CN"/>
        </w:rPr>
        <w:t>《</w:t>
      </w:r>
      <w:r>
        <w:t>爾雅</w:t>
      </w:r>
      <w:r>
        <w:rPr>
          <w:rFonts w:hint="eastAsia" w:eastAsia="宋体"/>
          <w:lang w:eastAsia="zh-CN"/>
        </w:rPr>
        <w:t>》</w:t>
      </w:r>
      <w:r>
        <w:t>作</w:t>
      </w:r>
      <w:r>
        <w:rPr>
          <w:rFonts w:hint="eastAsia" w:eastAsia="宋体"/>
          <w:lang w:eastAsia="zh-CN"/>
        </w:rPr>
        <w:t>“</w:t>
      </w:r>
      <w:r>
        <w:t>貜</w:t>
      </w:r>
      <w:r>
        <w:rPr>
          <w:rFonts w:hint="eastAsia" w:eastAsia="宋体"/>
          <w:lang w:eastAsia="zh-CN"/>
        </w:rPr>
        <w:t>”</w:t>
      </w:r>
      <w:r>
        <w:t>，郭注：</w:t>
      </w:r>
      <w:r>
        <w:rPr>
          <w:rFonts w:hint="eastAsia" w:eastAsia="宋体"/>
          <w:lang w:eastAsia="zh-CN"/>
        </w:rPr>
        <w:t>“</w:t>
      </w:r>
      <w:r>
        <w:t>貑，</w:t>
      </w:r>
    </w:p>
    <w:p w14:paraId="6BA97DBB">
      <w:pPr>
        <w:rPr>
          <w:rFonts w:hint="eastAsia" w:eastAsia="宋体"/>
          <w:lang w:eastAsia="zh-CN"/>
        </w:rPr>
      </w:pPr>
      <w:r>
        <w:t>貜也，似獼猴而大，色蒼黑，能攫持人，好顧盼。</w:t>
      </w:r>
      <w:r>
        <w:rPr>
          <w:rFonts w:hint="eastAsia" w:eastAsia="宋体"/>
          <w:lang w:eastAsia="zh-CN"/>
        </w:rPr>
        <w:t>”</w:t>
      </w:r>
    </w:p>
    <w:p w14:paraId="727A0F1A">
      <w:pPr>
        <w:rPr>
          <w:rFonts w:hint="eastAsia" w:eastAsia="宋体"/>
          <w:lang w:eastAsia="zh-CN"/>
        </w:rPr>
      </w:pPr>
      <w:r>
        <w:t>狊，張兩翅也。古闃切。</w:t>
      </w:r>
      <w:r>
        <w:rPr>
          <w:rFonts w:hint="eastAsia" w:eastAsia="宋体"/>
          <w:lang w:eastAsia="zh-CN"/>
        </w:rPr>
        <w:t>《</w:t>
      </w:r>
      <w:r>
        <w:t>爾雅</w:t>
      </w:r>
      <w:r>
        <w:rPr>
          <w:rFonts w:hint="eastAsia" w:eastAsia="宋体"/>
          <w:lang w:eastAsia="zh-CN"/>
        </w:rPr>
        <w:t>•</w:t>
      </w:r>
      <w:r>
        <w:t>釋獸</w:t>
      </w:r>
      <w:r>
        <w:rPr>
          <w:rFonts w:hint="eastAsia" w:eastAsia="宋体"/>
          <w:lang w:eastAsia="zh-CN"/>
        </w:rPr>
        <w:t>》</w:t>
      </w:r>
      <w:r>
        <w:t>：</w:t>
      </w:r>
      <w:r>
        <w:rPr>
          <w:rFonts w:hint="eastAsia" w:eastAsia="宋体"/>
          <w:lang w:eastAsia="zh-CN"/>
        </w:rPr>
        <w:t>“</w:t>
      </w:r>
      <w:r>
        <w:t>鳥曰臭。</w:t>
      </w:r>
      <w:r>
        <w:rPr>
          <w:rFonts w:hint="eastAsia" w:eastAsia="宋体"/>
          <w:lang w:eastAsia="zh-CN"/>
        </w:rPr>
        <w:t>”</w:t>
      </w:r>
      <w:r>
        <w:t>郭注：</w:t>
      </w:r>
      <w:r>
        <w:rPr>
          <w:rFonts w:hint="eastAsia" w:eastAsia="宋体"/>
          <w:lang w:eastAsia="zh-CN"/>
        </w:rPr>
        <w:t>“</w:t>
      </w:r>
      <w:r>
        <w:t>張兩翅。</w:t>
      </w:r>
      <w:r>
        <w:rPr>
          <w:rFonts w:hint="eastAsia" w:eastAsia="宋体"/>
          <w:lang w:eastAsia="zh-CN"/>
        </w:rPr>
        <w:t>”</w:t>
      </w:r>
      <w:r>
        <w:t>故大鼠謂之鼳。古闃切。</w:t>
      </w:r>
      <w:r>
        <w:rPr>
          <w:rFonts w:hint="eastAsia" w:eastAsia="宋体"/>
          <w:lang w:eastAsia="zh-CN"/>
        </w:rPr>
        <w:t>《</w:t>
      </w:r>
      <w:r>
        <w:t>爾雅</w:t>
      </w:r>
      <w:r>
        <w:rPr>
          <w:rFonts w:hint="eastAsia" w:eastAsia="宋体"/>
          <w:lang w:eastAsia="zh-CN"/>
        </w:rPr>
        <w:t>•</w:t>
      </w:r>
    </w:p>
    <w:p w14:paraId="75BC06CB">
      <w:r>
        <w:t>釋獸</w:t>
      </w:r>
      <w:r>
        <w:rPr>
          <w:rFonts w:hint="eastAsia" w:eastAsia="宋体"/>
          <w:lang w:eastAsia="zh-CN"/>
        </w:rPr>
        <w:t>》“</w:t>
      </w:r>
      <w:r>
        <w:t>鼳鼠</w:t>
      </w:r>
      <w:r>
        <w:rPr>
          <w:rFonts w:hint="eastAsia" w:eastAsia="宋体"/>
          <w:lang w:eastAsia="zh-CN"/>
        </w:rPr>
        <w:t>”</w:t>
      </w:r>
      <w:r>
        <w:t>郭注：</w:t>
      </w:r>
      <w:r>
        <w:rPr>
          <w:rFonts w:hint="eastAsia" w:eastAsia="宋体"/>
          <w:lang w:eastAsia="zh-CN"/>
        </w:rPr>
        <w:t>“</w:t>
      </w:r>
      <w:r>
        <w:t>今江東山中有鼳鼠，狀如鼠而大，蒼色，在樹木上。</w:t>
      </w:r>
      <w:r>
        <w:rPr>
          <w:rFonts w:hint="eastAsia" w:eastAsia="宋体"/>
          <w:lang w:eastAsia="zh-CN"/>
        </w:rPr>
        <w:t>”</w:t>
      </w:r>
      <w:r>
        <w:t>豋，大也。音怪。</w:t>
      </w:r>
      <w:r>
        <w:rPr>
          <w:rFonts w:hint="eastAsia" w:eastAsia="宋体"/>
          <w:lang w:eastAsia="zh-CN"/>
        </w:rPr>
        <w:t>《</w:t>
      </w:r>
      <w:r>
        <w:t>説文</w:t>
      </w:r>
      <w:r>
        <w:rPr>
          <w:rFonts w:hint="eastAsia" w:eastAsia="宋体"/>
          <w:lang w:eastAsia="zh-CN"/>
        </w:rPr>
        <w:t>》“</w:t>
      </w:r>
      <w:r>
        <w:t>豋，大也。</w:t>
      </w:r>
      <w:r>
        <w:rPr>
          <w:rFonts w:hint="eastAsia" w:eastAsia="宋体"/>
          <w:lang w:eastAsia="zh-CN"/>
        </w:rPr>
        <w:t>”</w:t>
      </w:r>
      <w:r>
        <w:t>故</w:t>
      </w:r>
    </w:p>
    <w:p w14:paraId="4E525968">
      <w:r>
        <w:t>奇謂之怪。</w:t>
      </w:r>
    </w:p>
    <w:p w14:paraId="760C7677">
      <w:r>
        <w:rPr>
          <w:rFonts w:hint="eastAsia" w:eastAsia="宋体"/>
          <w:lang w:eastAsia="zh-CN"/>
        </w:rPr>
        <w:t>《</w:t>
      </w:r>
      <w:r>
        <w:t>釋大</w:t>
      </w:r>
      <w:r>
        <w:rPr>
          <w:rFonts w:hint="eastAsia" w:eastAsia="宋体"/>
          <w:lang w:eastAsia="zh-CN"/>
        </w:rPr>
        <w:t>》</w:t>
      </w:r>
      <w:r>
        <w:t>第二</w:t>
      </w:r>
    </w:p>
    <w:p w14:paraId="283D8210">
      <w:r>
        <w:t>上</w:t>
      </w:r>
    </w:p>
    <w:p w14:paraId="27821251">
      <w:r>
        <w:t>康䯪</w:t>
      </w:r>
    </w:p>
    <w:p w14:paraId="6A8D1B45">
      <w:r>
        <w:t>苦縞切。</w:t>
      </w:r>
    </w:p>
    <w:p w14:paraId="26B68AE0">
      <w:r>
        <w:t>凱〇嶨苦覺切。揩口皆切。〇衾丘〇䫞苦幺切。契</w:t>
      </w:r>
    </w:p>
    <w:p w14:paraId="4E659BC8">
      <w:r>
        <w:t>康，尊也，大也</w:t>
      </w:r>
    </w:p>
    <w:p w14:paraId="498933A4">
      <w:r>
        <w:t>。</w:t>
      </w:r>
      <w:r>
        <w:rPr>
          <w:rFonts w:hint="eastAsia" w:eastAsia="宋体"/>
          <w:lang w:eastAsia="zh-CN"/>
        </w:rPr>
        <w:t>《</w:t>
      </w:r>
      <w:r>
        <w:t>易</w:t>
      </w:r>
      <w:r>
        <w:rPr>
          <w:rFonts w:hint="eastAsia" w:eastAsia="宋体"/>
          <w:lang w:eastAsia="zh-CN"/>
        </w:rPr>
        <w:t>•</w:t>
      </w:r>
      <w:r>
        <w:t>晉《彖辭</w:t>
      </w:r>
      <w:r>
        <w:rPr>
          <w:rFonts w:hint="eastAsia" w:eastAsia="宋体"/>
          <w:lang w:eastAsia="zh-CN"/>
        </w:rPr>
        <w:t>》“</w:t>
      </w:r>
      <w:r>
        <w:t>康侯</w:t>
      </w:r>
      <w:r>
        <w:rPr>
          <w:rFonts w:hint="eastAsia" w:eastAsia="宋体"/>
          <w:lang w:eastAsia="zh-CN"/>
        </w:rPr>
        <w:t>”</w:t>
      </w:r>
      <w:r>
        <w:t>鄭注：</w:t>
      </w:r>
      <w:r>
        <w:rPr>
          <w:rFonts w:hint="eastAsia" w:eastAsia="宋体"/>
          <w:lang w:eastAsia="zh-CN"/>
        </w:rPr>
        <w:t>“</w:t>
      </w:r>
      <w:r>
        <w:t>康，尊也，廣也。</w:t>
      </w:r>
      <w:r>
        <w:rPr>
          <w:rFonts w:hint="eastAsia" w:eastAsia="宋体"/>
          <w:lang w:eastAsia="zh-CN"/>
        </w:rPr>
        <w:t>”《</w:t>
      </w:r>
      <w:r>
        <w:t>禮記</w:t>
      </w:r>
      <w:r>
        <w:rPr>
          <w:rFonts w:hint="eastAsia" w:eastAsia="宋体"/>
          <w:lang w:eastAsia="zh-CN"/>
        </w:rPr>
        <w:t>•</w:t>
      </w:r>
      <w:r>
        <w:t>祭統</w:t>
      </w:r>
      <w:r>
        <w:rPr>
          <w:rFonts w:hint="eastAsia" w:eastAsia="宋体"/>
          <w:lang w:eastAsia="zh-CN"/>
        </w:rPr>
        <w:t>》“</w:t>
      </w:r>
      <w:r>
        <w:t>康周公</w:t>
      </w:r>
      <w:r>
        <w:rPr>
          <w:rFonts w:hint="eastAsia" w:eastAsia="宋体"/>
          <w:lang w:eastAsia="zh-CN"/>
        </w:rPr>
        <w:t>”</w:t>
      </w:r>
      <w:r>
        <w:t>鄭注：</w:t>
      </w:r>
      <w:r>
        <w:rPr>
          <w:rFonts w:hint="eastAsia" w:eastAsia="宋体"/>
          <w:lang w:eastAsia="zh-CN"/>
        </w:rPr>
        <w:t>“</w:t>
      </w:r>
      <w:r>
        <w:t>康猶襃大</w:t>
      </w:r>
    </w:p>
    <w:p w14:paraId="1B81DBC0">
      <w:r>
        <w:t>也。</w:t>
      </w:r>
      <w:r>
        <w:rPr>
          <w:rFonts w:hint="eastAsia" w:eastAsia="宋体"/>
          <w:lang w:eastAsia="zh-CN"/>
        </w:rPr>
        <w:t>”</w:t>
      </w:r>
      <w:r>
        <w:t>故五達道謂之康，</w:t>
      </w:r>
      <w:r>
        <w:rPr>
          <w:rFonts w:hint="eastAsia" w:eastAsia="宋体"/>
          <w:lang w:eastAsia="zh-CN"/>
        </w:rPr>
        <w:t>《</w:t>
      </w:r>
      <w:r>
        <w:t>爾雅</w:t>
      </w:r>
      <w:r>
        <w:rPr>
          <w:rFonts w:hint="eastAsia" w:eastAsia="宋体"/>
          <w:lang w:eastAsia="zh-CN"/>
        </w:rPr>
        <w:t>•</w:t>
      </w:r>
      <w:r>
        <w:t>釋宫</w:t>
      </w:r>
      <w:r>
        <w:rPr>
          <w:rFonts w:hint="eastAsia" w:eastAsia="宋体"/>
          <w:lang w:eastAsia="zh-CN"/>
        </w:rPr>
        <w:t>》</w:t>
      </w:r>
      <w:r>
        <w:t>：</w:t>
      </w:r>
      <w:r>
        <w:rPr>
          <w:rFonts w:hint="eastAsia" w:eastAsia="宋体"/>
          <w:lang w:eastAsia="zh-CN"/>
        </w:rPr>
        <w:t>“</w:t>
      </w:r>
      <w:r>
        <w:t>五達謂之康。</w:t>
      </w:r>
      <w:r>
        <w:rPr>
          <w:rFonts w:hint="eastAsia" w:eastAsia="宋体"/>
          <w:lang w:eastAsia="zh-CN"/>
        </w:rPr>
        <w:t>”《</w:t>
      </w:r>
      <w:r>
        <w:t>史記</w:t>
      </w:r>
      <w:r>
        <w:rPr>
          <w:rFonts w:hint="eastAsia" w:eastAsia="宋体"/>
          <w:lang w:eastAsia="zh-CN"/>
        </w:rPr>
        <w:t>•</w:t>
      </w:r>
      <w:r>
        <w:t>鄒奭傳</w:t>
      </w:r>
      <w:r>
        <w:rPr>
          <w:rFonts w:hint="eastAsia" w:eastAsia="宋体"/>
          <w:lang w:eastAsia="zh-CN"/>
        </w:rPr>
        <w:t>》</w:t>
      </w:r>
      <w:r>
        <w:t>：</w:t>
      </w:r>
      <w:r>
        <w:rPr>
          <w:rFonts w:hint="eastAsia" w:eastAsia="宋体"/>
          <w:lang w:eastAsia="zh-CN"/>
        </w:rPr>
        <w:t>“</w:t>
      </w:r>
      <w:r>
        <w:t>爲開第康莊之衢。</w:t>
      </w:r>
      <w:r>
        <w:rPr>
          <w:rFonts w:hint="eastAsia" w:eastAsia="宋体"/>
          <w:lang w:eastAsia="zh-CN"/>
        </w:rPr>
        <w:t>”《</w:t>
      </w:r>
      <w:r>
        <w:t>釋名</w:t>
      </w:r>
      <w:r>
        <w:rPr>
          <w:rFonts w:hint="eastAsia" w:eastAsia="宋体"/>
          <w:lang w:eastAsia="zh-CN"/>
        </w:rPr>
        <w:t>》</w:t>
      </w:r>
      <w:r>
        <w:t>：</w:t>
      </w:r>
      <w:r>
        <w:rPr>
          <w:rFonts w:hint="eastAsia" w:eastAsia="宋体"/>
          <w:lang w:eastAsia="zh-CN"/>
        </w:rPr>
        <w:t>“</w:t>
      </w:r>
      <w:r>
        <w:t>五達曰</w:t>
      </w:r>
    </w:p>
    <w:p w14:paraId="089CCEDB">
      <w:r>
        <w:t>康。康，昌也，昌盛也，車步併列並用之，言充盛也。</w:t>
      </w:r>
      <w:r>
        <w:rPr>
          <w:rFonts w:hint="eastAsia" w:eastAsia="宋体"/>
          <w:lang w:eastAsia="zh-CN"/>
        </w:rPr>
        <w:t>”</w:t>
      </w:r>
      <w:r>
        <w:t>空謂之康。</w:t>
      </w:r>
      <w:r>
        <w:rPr>
          <w:rFonts w:hint="eastAsia" w:eastAsia="宋体"/>
          <w:lang w:eastAsia="zh-CN"/>
        </w:rPr>
        <w:t>《</w:t>
      </w:r>
      <w:r>
        <w:t>説文</w:t>
      </w:r>
      <w:r>
        <w:rPr>
          <w:rFonts w:hint="eastAsia" w:eastAsia="宋体"/>
          <w:lang w:eastAsia="zh-CN"/>
        </w:rPr>
        <w:t>》</w:t>
      </w:r>
      <w:r>
        <w:t>：</w:t>
      </w:r>
      <w:r>
        <w:rPr>
          <w:rFonts w:hint="eastAsia" w:eastAsia="宋体"/>
          <w:lang w:eastAsia="zh-CN"/>
        </w:rPr>
        <w:t>“</w:t>
      </w:r>
      <w:r>
        <w:t>穅，穀之皮也。從禾、米，庚聲。或省作</w:t>
      </w:r>
    </w:p>
    <w:p w14:paraId="4EE94955">
      <w:r>
        <w:t>【第561页】</w:t>
      </w:r>
    </w:p>
    <w:p w14:paraId="0B3A5EE9">
      <w:r>
        <w:t>康。</w:t>
      </w:r>
      <w:r>
        <w:rPr>
          <w:rFonts w:hint="eastAsia" w:eastAsia="宋体"/>
          <w:lang w:eastAsia="zh-CN"/>
        </w:rPr>
        <w:t>”</w:t>
      </w:r>
      <w:r>
        <w:t>今作康。</w:t>
      </w:r>
      <w:r>
        <w:rPr>
          <w:rFonts w:hint="eastAsia" w:eastAsia="宋体"/>
          <w:lang w:eastAsia="zh-CN"/>
        </w:rPr>
        <w:t>《</w:t>
      </w:r>
      <w:r>
        <w:t>爾雅</w:t>
      </w:r>
      <w:r>
        <w:rPr>
          <w:rFonts w:hint="eastAsia" w:eastAsia="宋体"/>
          <w:lang w:eastAsia="zh-CN"/>
        </w:rPr>
        <w:t>•</w:t>
      </w:r>
      <w:r>
        <w:t>釋器</w:t>
      </w:r>
      <w:r>
        <w:rPr>
          <w:rFonts w:hint="eastAsia" w:eastAsia="宋体"/>
          <w:lang w:eastAsia="zh-CN"/>
        </w:rPr>
        <w:t>》</w:t>
      </w:r>
      <w:r>
        <w:t>：</w:t>
      </w:r>
      <w:r>
        <w:rPr>
          <w:rFonts w:hint="eastAsia" w:eastAsia="宋体"/>
          <w:lang w:eastAsia="zh-CN"/>
        </w:rPr>
        <w:t>“</w:t>
      </w:r>
      <w:r>
        <w:t>康謂之蠱。</w:t>
      </w:r>
      <w:r>
        <w:rPr>
          <w:rFonts w:hint="eastAsia" w:eastAsia="宋体"/>
          <w:lang w:eastAsia="zh-CN"/>
        </w:rPr>
        <w:t>”</w:t>
      </w:r>
      <w:r>
        <w:t>郭注：</w:t>
      </w:r>
      <w:r>
        <w:rPr>
          <w:rFonts w:hint="eastAsia" w:eastAsia="宋体"/>
          <w:lang w:eastAsia="zh-CN"/>
        </w:rPr>
        <w:t>“</w:t>
      </w:r>
      <w:r>
        <w:t>米皮也。</w:t>
      </w:r>
      <w:r>
        <w:rPr>
          <w:rFonts w:hint="eastAsia" w:eastAsia="宋体"/>
          <w:lang w:eastAsia="zh-CN"/>
        </w:rPr>
        <w:t>”</w:t>
      </w:r>
      <w:r>
        <w:t>徐鍇</w:t>
      </w:r>
      <w:r>
        <w:rPr>
          <w:rFonts w:hint="eastAsia" w:eastAsia="宋体"/>
          <w:lang w:eastAsia="zh-CN"/>
        </w:rPr>
        <w:t>《</w:t>
      </w:r>
      <w:r>
        <w:t>説文繫傳</w:t>
      </w:r>
      <w:r>
        <w:rPr>
          <w:rFonts w:hint="eastAsia" w:eastAsia="宋体"/>
          <w:lang w:eastAsia="zh-CN"/>
        </w:rPr>
        <w:t>》</w:t>
      </w:r>
      <w:r>
        <w:t>：</w:t>
      </w:r>
      <w:r>
        <w:rPr>
          <w:rFonts w:hint="eastAsia" w:eastAsia="宋体"/>
          <w:lang w:eastAsia="zh-CN"/>
        </w:rPr>
        <w:t>“</w:t>
      </w:r>
      <w:r>
        <w:t>康從米，米皮去其内空之意也。</w:t>
      </w:r>
      <w:r>
        <w:rPr>
          <w:rFonts w:hint="eastAsia" w:eastAsia="宋体"/>
          <w:lang w:eastAsia="zh-CN"/>
        </w:rPr>
        <w:t>”</w:t>
      </w:r>
      <w:r>
        <w:t>故凡</w:t>
      </w:r>
    </w:p>
    <w:p w14:paraId="464A5BE0">
      <w:r>
        <w:t>物之空者皆謂之康。</w:t>
      </w:r>
      <w:r>
        <w:rPr>
          <w:rFonts w:hint="eastAsia" w:eastAsia="宋体"/>
          <w:lang w:eastAsia="zh-CN"/>
        </w:rPr>
        <w:t>《</w:t>
      </w:r>
      <w:r>
        <w:t>詩。賓之初筵</w:t>
      </w:r>
      <w:r>
        <w:rPr>
          <w:rFonts w:hint="eastAsia" w:eastAsia="宋体"/>
          <w:lang w:eastAsia="zh-CN"/>
        </w:rPr>
        <w:t>》</w:t>
      </w:r>
      <w:r>
        <w:t>二章：</w:t>
      </w:r>
      <w:r>
        <w:rPr>
          <w:rFonts w:hint="eastAsia" w:eastAsia="宋体"/>
          <w:lang w:eastAsia="zh-CN"/>
        </w:rPr>
        <w:t>“</w:t>
      </w:r>
      <w:r>
        <w:t>酌彼康爵。</w:t>
      </w:r>
      <w:r>
        <w:rPr>
          <w:rFonts w:hint="eastAsia" w:eastAsia="宋体"/>
          <w:lang w:eastAsia="zh-CN"/>
        </w:rPr>
        <w:t>”</w:t>
      </w:r>
      <w:r>
        <w:t>鄭箋：</w:t>
      </w:r>
      <w:r>
        <w:rPr>
          <w:rFonts w:hint="eastAsia" w:eastAsia="宋体"/>
          <w:lang w:eastAsia="zh-CN"/>
        </w:rPr>
        <w:t>“</w:t>
      </w:r>
      <w:r>
        <w:t>康，虚也。</w:t>
      </w:r>
      <w:r>
        <w:rPr>
          <w:rFonts w:hint="eastAsia" w:eastAsia="宋体"/>
          <w:lang w:eastAsia="zh-CN"/>
        </w:rPr>
        <w:t>”《</w:t>
      </w:r>
      <w:r>
        <w:t>逸周書。謚法解</w:t>
      </w:r>
      <w:r>
        <w:rPr>
          <w:rFonts w:hint="eastAsia" w:eastAsia="宋体"/>
          <w:lang w:eastAsia="zh-CN"/>
        </w:rPr>
        <w:t>》</w:t>
      </w:r>
      <w:r>
        <w:t>：</w:t>
      </w:r>
      <w:r>
        <w:rPr>
          <w:rFonts w:hint="eastAsia" w:eastAsia="宋体"/>
          <w:lang w:eastAsia="zh-CN"/>
        </w:rPr>
        <w:t>“</w:t>
      </w:r>
      <w:r>
        <w:t>穅，虚也。</w:t>
      </w:r>
      <w:r>
        <w:rPr>
          <w:rFonts w:hint="eastAsia" w:eastAsia="宋体"/>
          <w:lang w:eastAsia="zh-CN"/>
        </w:rPr>
        <w:t>”《</w:t>
      </w:r>
      <w:r>
        <w:t>爾雅。</w:t>
      </w:r>
    </w:p>
    <w:p w14:paraId="4127726C">
      <w:r>
        <w:t>釋詁</w:t>
      </w:r>
      <w:r>
        <w:rPr>
          <w:rFonts w:hint="eastAsia" w:eastAsia="宋体"/>
          <w:lang w:eastAsia="zh-CN"/>
        </w:rPr>
        <w:t>》</w:t>
      </w:r>
      <w:r>
        <w:t>：</w:t>
      </w:r>
      <w:r>
        <w:rPr>
          <w:rFonts w:hint="eastAsia" w:eastAsia="宋体"/>
          <w:lang w:eastAsia="zh-CN"/>
        </w:rPr>
        <w:t>“</w:t>
      </w:r>
      <w:r>
        <w:t>漮，虚也。</w:t>
      </w:r>
      <w:r>
        <w:rPr>
          <w:rFonts w:hint="eastAsia" w:eastAsia="宋体"/>
          <w:lang w:eastAsia="zh-CN"/>
        </w:rPr>
        <w:t>”</w:t>
      </w:r>
      <w:r>
        <w:t>釋文</w:t>
      </w:r>
      <w:r>
        <w:rPr>
          <w:rFonts w:hint="eastAsia" w:eastAsia="宋体"/>
          <w:lang w:eastAsia="zh-CN"/>
        </w:rPr>
        <w:t>“</w:t>
      </w:r>
      <w:r>
        <w:t>漮字又作㱂。</w:t>
      </w:r>
      <w:r>
        <w:rPr>
          <w:rFonts w:hint="eastAsia" w:eastAsia="宋体"/>
          <w:lang w:eastAsia="zh-CN"/>
        </w:rPr>
        <w:t>”《</w:t>
      </w:r>
      <w:r>
        <w:t>方言</w:t>
      </w:r>
      <w:r>
        <w:rPr>
          <w:rFonts w:hint="eastAsia" w:eastAsia="宋体"/>
          <w:lang w:eastAsia="zh-CN"/>
        </w:rPr>
        <w:t>》“</w:t>
      </w:r>
      <w:r>
        <w:t>㝩，空也。</w:t>
      </w:r>
      <w:r>
        <w:rPr>
          <w:rFonts w:hint="eastAsia" w:eastAsia="宋体"/>
          <w:lang w:eastAsia="zh-CN"/>
        </w:rPr>
        <w:t>”</w:t>
      </w:r>
      <w:r>
        <w:t>郭注</w:t>
      </w:r>
      <w:r>
        <w:rPr>
          <w:rFonts w:hint="eastAsia" w:eastAsia="宋体"/>
          <w:lang w:eastAsia="zh-CN"/>
        </w:rPr>
        <w:t>“</w:t>
      </w:r>
      <w:r>
        <w:t>㝩㝗，空貌。</w:t>
      </w:r>
      <w:r>
        <w:rPr>
          <w:rFonts w:hint="eastAsia" w:eastAsia="宋体"/>
          <w:lang w:eastAsia="zh-CN"/>
        </w:rPr>
        <w:t>”《</w:t>
      </w:r>
      <w:r>
        <w:t>説文</w:t>
      </w:r>
      <w:r>
        <w:rPr>
          <w:rFonts w:hint="eastAsia" w:eastAsia="宋体"/>
          <w:lang w:eastAsia="zh-CN"/>
        </w:rPr>
        <w:t>》</w:t>
      </w:r>
      <w:r>
        <w:t>：</w:t>
      </w:r>
      <w:r>
        <w:rPr>
          <w:rFonts w:hint="eastAsia" w:eastAsia="宋体"/>
          <w:lang w:eastAsia="zh-CN"/>
        </w:rPr>
        <w:t>“</w:t>
      </w:r>
      <w:r>
        <w:t>漮，水虚也。</w:t>
      </w:r>
      <w:r>
        <w:rPr>
          <w:rFonts w:hint="eastAsia" w:eastAsia="宋体"/>
          <w:lang w:eastAsia="zh-CN"/>
        </w:rPr>
        <w:t>”“</w:t>
      </w:r>
      <w:r>
        <w:t>㱂，飢虚</w:t>
      </w:r>
    </w:p>
    <w:p w14:paraId="09EDD212">
      <w:r>
        <w:t>也。</w:t>
      </w:r>
      <w:r>
        <w:rPr>
          <w:rFonts w:hint="eastAsia" w:eastAsia="宋体"/>
          <w:lang w:eastAsia="zh-CN"/>
        </w:rPr>
        <w:t>”“</w:t>
      </w:r>
      <w:r>
        <w:t>㝩，屋康㝗也。</w:t>
      </w:r>
      <w:r>
        <w:rPr>
          <w:rFonts w:hint="eastAsia" w:eastAsia="宋体"/>
          <w:lang w:eastAsia="zh-CN"/>
        </w:rPr>
        <w:t>”</w:t>
      </w:r>
      <w:r>
        <w:t>又</w:t>
      </w:r>
      <w:r>
        <w:rPr>
          <w:rFonts w:hint="eastAsia" w:eastAsia="宋体"/>
          <w:lang w:eastAsia="zh-CN"/>
        </w:rPr>
        <w:t>《</w:t>
      </w:r>
      <w:r>
        <w:t>爾雅</w:t>
      </w:r>
      <w:r>
        <w:rPr>
          <w:rFonts w:hint="eastAsia" w:eastAsia="宋体"/>
          <w:lang w:eastAsia="zh-CN"/>
        </w:rPr>
        <w:t>•</w:t>
      </w:r>
      <w:r>
        <w:t>釋器</w:t>
      </w:r>
      <w:r>
        <w:rPr>
          <w:rFonts w:hint="eastAsia" w:eastAsia="宋体"/>
          <w:lang w:eastAsia="zh-CN"/>
        </w:rPr>
        <w:t>》</w:t>
      </w:r>
      <w:r>
        <w:t>：</w:t>
      </w:r>
      <w:r>
        <w:rPr>
          <w:rFonts w:hint="eastAsia" w:eastAsia="宋体"/>
          <w:lang w:eastAsia="zh-CN"/>
        </w:rPr>
        <w:t>“</w:t>
      </w:r>
      <w:r>
        <w:t>康瓠謂之甈。</w:t>
      </w:r>
      <w:r>
        <w:rPr>
          <w:rFonts w:hint="eastAsia" w:eastAsia="宋体"/>
          <w:lang w:eastAsia="zh-CN"/>
        </w:rPr>
        <w:t>”</w:t>
      </w:r>
      <w:r>
        <w:t>釋文：</w:t>
      </w:r>
      <w:r>
        <w:rPr>
          <w:rFonts w:hint="eastAsia" w:eastAsia="宋体"/>
          <w:lang w:eastAsia="zh-CN"/>
        </w:rPr>
        <w:t>“</w:t>
      </w:r>
      <w:r>
        <w:t>康。</w:t>
      </w:r>
      <w:r>
        <w:rPr>
          <w:rFonts w:hint="eastAsia" w:eastAsia="宋体"/>
          <w:lang w:eastAsia="zh-CN"/>
        </w:rPr>
        <w:t>《</w:t>
      </w:r>
      <w:r>
        <w:t>埤蒼</w:t>
      </w:r>
      <w:r>
        <w:rPr>
          <w:rFonts w:hint="eastAsia" w:eastAsia="宋体"/>
          <w:lang w:eastAsia="zh-CN"/>
        </w:rPr>
        <w:t>》</w:t>
      </w:r>
      <w:r>
        <w:t>作㼺。</w:t>
      </w:r>
      <w:r>
        <w:rPr>
          <w:rFonts w:hint="eastAsia" w:eastAsia="宋体"/>
          <w:lang w:eastAsia="zh-CN"/>
        </w:rPr>
        <w:t>”《</w:t>
      </w:r>
      <w:r>
        <w:t>史記</w:t>
      </w:r>
      <w:r>
        <w:rPr>
          <w:rFonts w:hint="eastAsia" w:eastAsia="宋体"/>
          <w:lang w:eastAsia="zh-CN"/>
        </w:rPr>
        <w:t>•</w:t>
      </w:r>
      <w:r>
        <w:t>賈誼傳</w:t>
      </w:r>
      <w:r>
        <w:rPr>
          <w:rFonts w:hint="eastAsia" w:eastAsia="宋体"/>
          <w:lang w:eastAsia="zh-CN"/>
        </w:rPr>
        <w:t>》“</w:t>
      </w:r>
      <w:r>
        <w:t>斡棄周鼎兮而賓</w:t>
      </w:r>
    </w:p>
    <w:p w14:paraId="5BC372BF">
      <w:r>
        <w:t>康瓠。</w:t>
      </w:r>
      <w:r>
        <w:rPr>
          <w:rFonts w:hint="eastAsia" w:eastAsia="宋体"/>
          <w:lang w:eastAsia="zh-CN"/>
        </w:rPr>
        <w:t>”</w:t>
      </w:r>
      <w:r>
        <w:t>集解：</w:t>
      </w:r>
      <w:r>
        <w:rPr>
          <w:rFonts w:hint="eastAsia" w:eastAsia="宋体"/>
          <w:lang w:eastAsia="zh-CN"/>
        </w:rPr>
        <w:t>“</w:t>
      </w:r>
      <w:r>
        <w:t>應劭曰，康，容也，一曰空也。</w:t>
      </w:r>
      <w:r>
        <w:rPr>
          <w:rFonts w:hint="eastAsia" w:eastAsia="宋体"/>
          <w:lang w:eastAsia="zh-CN"/>
        </w:rPr>
        <w:t>”</w:t>
      </w:r>
      <w:r>
        <w:t>穅、康、漮、㱂、㝩、甉並通。空、孔、康聲之轉，故虚謂之空，亦</w:t>
      </w:r>
    </w:p>
    <w:p w14:paraId="3A183E6B">
      <w:r>
        <w:t>謂之孔，亦謂之康，通謂之孔。</w:t>
      </w:r>
      <w:r>
        <w:rPr>
          <w:rFonts w:hint="eastAsia" w:eastAsia="宋体"/>
          <w:lang w:eastAsia="zh-CN"/>
        </w:rPr>
        <w:t>《</w:t>
      </w:r>
      <w:r>
        <w:t>説文</w:t>
      </w:r>
      <w:r>
        <w:rPr>
          <w:rFonts w:hint="eastAsia" w:eastAsia="宋体"/>
          <w:lang w:eastAsia="zh-CN"/>
        </w:rPr>
        <w:t>》</w:t>
      </w:r>
      <w:r>
        <w:t>：</w:t>
      </w:r>
      <w:r>
        <w:rPr>
          <w:rFonts w:hint="eastAsia" w:eastAsia="宋体"/>
          <w:lang w:eastAsia="zh-CN"/>
        </w:rPr>
        <w:t>“</w:t>
      </w:r>
      <w:r>
        <w:t>孔，通也。</w:t>
      </w:r>
      <w:r>
        <w:rPr>
          <w:rFonts w:hint="eastAsia" w:eastAsia="宋体"/>
          <w:lang w:eastAsia="zh-CN"/>
        </w:rPr>
        <w:t>”</w:t>
      </w:r>
      <w:r>
        <w:t>五達道謂之康，嘉美謂之孔，</w:t>
      </w:r>
      <w:r>
        <w:rPr>
          <w:rFonts w:hint="eastAsia" w:eastAsia="宋体"/>
          <w:lang w:eastAsia="zh-CN"/>
        </w:rPr>
        <w:t>《</w:t>
      </w:r>
      <w:r>
        <w:t>説文</w:t>
      </w:r>
      <w:r>
        <w:rPr>
          <w:rFonts w:hint="eastAsia" w:eastAsia="宋体"/>
          <w:lang w:eastAsia="zh-CN"/>
        </w:rPr>
        <w:t>》</w:t>
      </w:r>
      <w:r>
        <w:t>：</w:t>
      </w:r>
      <w:r>
        <w:rPr>
          <w:rFonts w:hint="eastAsia" w:eastAsia="宋体"/>
          <w:lang w:eastAsia="zh-CN"/>
        </w:rPr>
        <w:t>“</w:t>
      </w:r>
      <w:r>
        <w:t>孔，嘉美</w:t>
      </w:r>
    </w:p>
    <w:p w14:paraId="6CCC4A51">
      <w:r>
        <w:t>之也。。從乙、子。乙，請子之候鳥也。乙至而得子，嘉美之也。故古人名嘉字子孔。</w:t>
      </w:r>
      <w:r>
        <w:rPr>
          <w:rFonts w:hint="eastAsia" w:eastAsia="宋体"/>
          <w:lang w:eastAsia="zh-CN"/>
        </w:rPr>
        <w:t>”</w:t>
      </w:r>
      <w:r>
        <w:t>襃大謂之康。康、荒聲</w:t>
      </w:r>
    </w:p>
    <w:p w14:paraId="5534DAD7">
      <w:r>
        <w:t>相近，</w:t>
      </w:r>
      <w:r>
        <w:rPr>
          <w:rFonts w:hint="eastAsia" w:eastAsia="宋体"/>
          <w:lang w:eastAsia="zh-CN"/>
        </w:rPr>
        <w:t>《</w:t>
      </w:r>
      <w:r>
        <w:t>易</w:t>
      </w:r>
      <w:r>
        <w:rPr>
          <w:rFonts w:hint="eastAsia" w:eastAsia="宋体"/>
          <w:lang w:eastAsia="zh-CN"/>
        </w:rPr>
        <w:t>•</w:t>
      </w:r>
      <w:r>
        <w:t>泰。九二</w:t>
      </w:r>
      <w:r>
        <w:rPr>
          <w:rFonts w:hint="eastAsia" w:eastAsia="宋体"/>
          <w:lang w:eastAsia="zh-CN"/>
        </w:rPr>
        <w:t>》“</w:t>
      </w:r>
      <w:r>
        <w:t>包荒</w:t>
      </w:r>
      <w:r>
        <w:rPr>
          <w:rFonts w:hint="eastAsia" w:eastAsia="宋体"/>
          <w:lang w:eastAsia="zh-CN"/>
        </w:rPr>
        <w:t>”</w:t>
      </w:r>
      <w:r>
        <w:t>釋文：</w:t>
      </w:r>
      <w:r>
        <w:rPr>
          <w:rFonts w:hint="eastAsia" w:eastAsia="宋体"/>
          <w:lang w:eastAsia="zh-CN"/>
        </w:rPr>
        <w:t>“</w:t>
      </w:r>
      <w:r>
        <w:t>荒，鄭讀爲康。</w:t>
      </w:r>
      <w:r>
        <w:rPr>
          <w:rFonts w:hint="eastAsia" w:eastAsia="宋体"/>
          <w:lang w:eastAsia="zh-CN"/>
        </w:rPr>
        <w:t>”《</w:t>
      </w:r>
      <w:r>
        <w:t>爾雅。釋詁</w:t>
      </w:r>
      <w:r>
        <w:rPr>
          <w:rFonts w:hint="eastAsia" w:eastAsia="宋体"/>
          <w:lang w:eastAsia="zh-CN"/>
        </w:rPr>
        <w:t>》</w:t>
      </w:r>
      <w:r>
        <w:t>：</w:t>
      </w:r>
      <w:r>
        <w:rPr>
          <w:rFonts w:hint="eastAsia" w:eastAsia="宋体"/>
          <w:lang w:eastAsia="zh-CN"/>
        </w:rPr>
        <w:t>“</w:t>
      </w:r>
      <w:r>
        <w:t>漮，虚也。</w:t>
      </w:r>
      <w:r>
        <w:rPr>
          <w:rFonts w:hint="eastAsia" w:eastAsia="宋体"/>
          <w:lang w:eastAsia="zh-CN"/>
        </w:rPr>
        <w:t>”</w:t>
      </w:r>
      <w:r>
        <w:t>釋文引</w:t>
      </w:r>
    </w:p>
    <w:p w14:paraId="7192D14C">
      <w:r>
        <w:t>郭璞</w:t>
      </w:r>
      <w:r>
        <w:rPr>
          <w:rFonts w:hint="eastAsia" w:eastAsia="宋体"/>
          <w:lang w:eastAsia="zh-CN"/>
        </w:rPr>
        <w:t>《</w:t>
      </w:r>
      <w:r>
        <w:t>音義</w:t>
      </w:r>
      <w:r>
        <w:rPr>
          <w:rFonts w:hint="eastAsia" w:eastAsia="宋体"/>
          <w:lang w:eastAsia="zh-CN"/>
        </w:rPr>
        <w:t>》</w:t>
      </w:r>
      <w:r>
        <w:t>云：</w:t>
      </w:r>
      <w:r>
        <w:rPr>
          <w:rFonts w:hint="eastAsia" w:eastAsia="宋体"/>
          <w:lang w:eastAsia="zh-CN"/>
        </w:rPr>
        <w:t>“</w:t>
      </w:r>
      <w:r>
        <w:t>本或作荒。</w:t>
      </w:r>
      <w:r>
        <w:rPr>
          <w:rFonts w:hint="eastAsia" w:eastAsia="宋体"/>
          <w:lang w:eastAsia="zh-CN"/>
        </w:rPr>
        <w:t>”</w:t>
      </w:r>
      <w:r>
        <w:t>故虚謂之荒，亦謂之康；大謂之荒，亦謂之康。互見第七篇</w:t>
      </w:r>
    </w:p>
    <w:p w14:paraId="1084E7E5">
      <w:r>
        <w:rPr>
          <w:rFonts w:hint="eastAsia" w:eastAsia="宋体"/>
          <w:lang w:eastAsia="zh-CN"/>
        </w:rPr>
        <w:t>“</w:t>
      </w:r>
      <w:r>
        <w:t>巟</w:t>
      </w:r>
      <w:r>
        <w:rPr>
          <w:rFonts w:hint="eastAsia" w:eastAsia="宋体"/>
          <w:lang w:eastAsia="zh-CN"/>
        </w:rPr>
        <w:t>”</w:t>
      </w:r>
      <w:r>
        <w:t>字下。榖不升謂之秣，亦謂之㱂；</w:t>
      </w:r>
      <w:r>
        <w:rPr>
          <w:rFonts w:hint="eastAsia" w:eastAsia="宋体"/>
          <w:lang w:eastAsia="zh-CN"/>
        </w:rPr>
        <w:t>《</w:t>
      </w:r>
      <w:r>
        <w:t>説文</w:t>
      </w:r>
      <w:r>
        <w:rPr>
          <w:rFonts w:hint="eastAsia" w:eastAsia="宋体"/>
          <w:lang w:eastAsia="zh-CN"/>
        </w:rPr>
        <w:t>》</w:t>
      </w:r>
      <w:r>
        <w:t>：</w:t>
      </w:r>
      <w:r>
        <w:rPr>
          <w:rFonts w:hint="eastAsia" w:eastAsia="宋体"/>
          <w:lang w:eastAsia="zh-CN"/>
        </w:rPr>
        <w:t>“</w:t>
      </w:r>
      <w:r>
        <w:t>秣，虚無食也。</w:t>
      </w:r>
      <w:r>
        <w:rPr>
          <w:rFonts w:hint="eastAsia" w:eastAsia="宋体"/>
          <w:lang w:eastAsia="zh-CN"/>
        </w:rPr>
        <w:t>”</w:t>
      </w:r>
      <w:r>
        <w:t>通作荒。</w:t>
      </w:r>
      <w:r>
        <w:rPr>
          <w:rFonts w:hint="eastAsia" w:eastAsia="宋体"/>
          <w:lang w:eastAsia="zh-CN"/>
        </w:rPr>
        <w:t>《</w:t>
      </w:r>
      <w:r>
        <w:t>韓詩外傳</w:t>
      </w:r>
      <w:r>
        <w:rPr>
          <w:rFonts w:hint="eastAsia" w:eastAsia="宋体"/>
          <w:lang w:eastAsia="zh-CN"/>
        </w:rPr>
        <w:t>》</w:t>
      </w:r>
      <w:r>
        <w:t>：</w:t>
      </w:r>
      <w:r>
        <w:rPr>
          <w:rFonts w:hint="eastAsia" w:eastAsia="宋体"/>
          <w:lang w:eastAsia="zh-CN"/>
        </w:rPr>
        <w:t>“</w:t>
      </w:r>
      <w:r>
        <w:t>四榖不升謂之</w:t>
      </w:r>
    </w:p>
    <w:p w14:paraId="33D1821A">
      <w:r>
        <w:t>荒。</w:t>
      </w:r>
      <w:r>
        <w:rPr>
          <w:rFonts w:hint="eastAsia" w:eastAsia="宋体"/>
          <w:lang w:eastAsia="zh-CN"/>
        </w:rPr>
        <w:t>”《</w:t>
      </w:r>
      <w:r>
        <w:t>廣雅</w:t>
      </w:r>
      <w:r>
        <w:rPr>
          <w:rFonts w:hint="eastAsia" w:eastAsia="宋体"/>
          <w:lang w:eastAsia="zh-CN"/>
        </w:rPr>
        <w:t>》</w:t>
      </w:r>
      <w:r>
        <w:t>：</w:t>
      </w:r>
      <w:r>
        <w:rPr>
          <w:rFonts w:hint="eastAsia" w:eastAsia="宋体"/>
          <w:lang w:eastAsia="zh-CN"/>
        </w:rPr>
        <w:t>“</w:t>
      </w:r>
      <w:r>
        <w:t>四榖不升曰㱂。</w:t>
      </w:r>
      <w:r>
        <w:rPr>
          <w:rFonts w:hint="eastAsia" w:eastAsia="宋体"/>
          <w:lang w:eastAsia="zh-CN"/>
        </w:rPr>
        <w:t>”《</w:t>
      </w:r>
      <w:r>
        <w:t>榖梁傳+襄二十四年</w:t>
      </w:r>
      <w:r>
        <w:rPr>
          <w:rFonts w:hint="eastAsia" w:eastAsia="宋体"/>
          <w:lang w:eastAsia="zh-CN"/>
        </w:rPr>
        <w:t>》</w:t>
      </w:r>
      <w:r>
        <w:t>作康。好樂怠政謂之荒，亦謂之穅。</w:t>
      </w:r>
      <w:r>
        <w:rPr>
          <w:rFonts w:hint="eastAsia" w:eastAsia="宋体"/>
          <w:lang w:eastAsia="zh-CN"/>
        </w:rPr>
        <w:t>《</w:t>
      </w:r>
      <w:r>
        <w:t>逸周書</w:t>
      </w:r>
      <w:r>
        <w:rPr>
          <w:rFonts w:hint="eastAsia" w:eastAsia="宋体"/>
          <w:lang w:eastAsia="zh-CN"/>
        </w:rPr>
        <w:t>•</w:t>
      </w:r>
      <w:r>
        <w:t>謚法</w:t>
      </w:r>
    </w:p>
    <w:p w14:paraId="50E863A0">
      <w:r>
        <w:t>解</w:t>
      </w:r>
      <w:r>
        <w:rPr>
          <w:rFonts w:hint="eastAsia" w:eastAsia="宋体"/>
          <w:lang w:eastAsia="zh-CN"/>
        </w:rPr>
        <w:t>》</w:t>
      </w:r>
      <w:r>
        <w:t>：</w:t>
      </w:r>
      <w:r>
        <w:rPr>
          <w:rFonts w:hint="eastAsia" w:eastAsia="宋体"/>
          <w:lang w:eastAsia="zh-CN"/>
        </w:rPr>
        <w:t>“</w:t>
      </w:r>
      <w:r>
        <w:t>好樂怠政曰荒。</w:t>
      </w:r>
      <w:r>
        <w:rPr>
          <w:rFonts w:hint="eastAsia" w:eastAsia="宋体"/>
          <w:lang w:eastAsia="zh-CN"/>
        </w:rPr>
        <w:t>”《</w:t>
      </w:r>
      <w:r>
        <w:t>漢書+諸侯王表</w:t>
      </w:r>
      <w:r>
        <w:rPr>
          <w:rFonts w:hint="eastAsia" w:eastAsia="宋体"/>
          <w:lang w:eastAsia="zh-CN"/>
        </w:rPr>
        <w:t>》</w:t>
      </w:r>
      <w:r>
        <w:t>：</w:t>
      </w:r>
      <w:r>
        <w:rPr>
          <w:rFonts w:hint="eastAsia" w:eastAsia="宋体"/>
          <w:lang w:eastAsia="zh-CN"/>
        </w:rPr>
        <w:t>“</w:t>
      </w:r>
      <w:r>
        <w:t>中山穅王昆侈。</w:t>
      </w:r>
      <w:r>
        <w:rPr>
          <w:rFonts w:hint="eastAsia" w:eastAsia="宋体"/>
          <w:lang w:eastAsia="zh-CN"/>
        </w:rPr>
        <w:t>”</w:t>
      </w:r>
      <w:r>
        <w:t>顔注：</w:t>
      </w:r>
      <w:r>
        <w:rPr>
          <w:rFonts w:hint="eastAsia" w:eastAsia="宋体"/>
          <w:lang w:eastAsia="zh-CN"/>
        </w:rPr>
        <w:t>“</w:t>
      </w:r>
      <w:r>
        <w:t>好樂怠政曰穅。</w:t>
      </w:r>
      <w:r>
        <w:rPr>
          <w:rFonts w:hint="eastAsia" w:eastAsia="宋体"/>
          <w:lang w:eastAsia="zh-CN"/>
        </w:rPr>
        <w:t>”</w:t>
      </w:r>
      <w:r>
        <w:t>〇䯪，大也。苦縞切。</w:t>
      </w:r>
      <w:r>
        <w:rPr>
          <w:rFonts w:hint="eastAsia" w:eastAsia="宋体"/>
          <w:lang w:eastAsia="zh-CN"/>
        </w:rPr>
        <w:t>《</w:t>
      </w:r>
      <w:r>
        <w:t>廣</w:t>
      </w:r>
    </w:p>
    <w:p w14:paraId="4C1182B7">
      <w:r>
        <w:t>雅</w:t>
      </w:r>
      <w:r>
        <w:rPr>
          <w:rFonts w:hint="eastAsia" w:eastAsia="宋体"/>
          <w:lang w:eastAsia="zh-CN"/>
        </w:rPr>
        <w:t>》</w:t>
      </w:r>
      <w:r>
        <w:t>：</w:t>
      </w:r>
      <w:r>
        <w:rPr>
          <w:rFonts w:hint="eastAsia" w:eastAsia="宋体"/>
          <w:lang w:eastAsia="zh-CN"/>
        </w:rPr>
        <w:t>“</w:t>
      </w:r>
      <w:r>
        <w:t>䯪，大也。</w:t>
      </w:r>
      <w:r>
        <w:rPr>
          <w:rFonts w:hint="eastAsia" w:eastAsia="宋体"/>
          <w:lang w:eastAsia="zh-CN"/>
        </w:rPr>
        <w:t>”</w:t>
      </w:r>
      <w:r>
        <w:t>〇凱，大也。</w:t>
      </w:r>
      <w:r>
        <w:rPr>
          <w:rFonts w:hint="eastAsia" w:eastAsia="宋体"/>
          <w:lang w:eastAsia="zh-CN"/>
        </w:rPr>
        <w:t>《</w:t>
      </w:r>
      <w:r>
        <w:t>廣雅</w:t>
      </w:r>
      <w:r>
        <w:rPr>
          <w:rFonts w:hint="eastAsia" w:eastAsia="宋体"/>
          <w:lang w:eastAsia="zh-CN"/>
        </w:rPr>
        <w:t>》</w:t>
      </w:r>
      <w:r>
        <w:t>：</w:t>
      </w:r>
      <w:r>
        <w:rPr>
          <w:rFonts w:hint="eastAsia" w:eastAsia="宋体"/>
          <w:lang w:eastAsia="zh-CN"/>
        </w:rPr>
        <w:t>“</w:t>
      </w:r>
      <w:r>
        <w:t>凱，大也。</w:t>
      </w:r>
      <w:r>
        <w:rPr>
          <w:rFonts w:hint="eastAsia" w:eastAsia="宋体"/>
          <w:lang w:eastAsia="zh-CN"/>
        </w:rPr>
        <w:t>”</w:t>
      </w:r>
      <w:r>
        <w:t>字亦作愷。</w:t>
      </w:r>
      <w:r>
        <w:rPr>
          <w:rFonts w:hint="eastAsia" w:eastAsia="宋体"/>
          <w:lang w:eastAsia="zh-CN"/>
        </w:rPr>
        <w:t>《</w:t>
      </w:r>
      <w:r>
        <w:t>吕氏春秋。不屈</w:t>
      </w:r>
      <w:r>
        <w:rPr>
          <w:rFonts w:hint="eastAsia" w:eastAsia="宋体"/>
          <w:lang w:eastAsia="zh-CN"/>
        </w:rPr>
        <w:t>》</w:t>
      </w:r>
      <w:r>
        <w:t>篇：</w:t>
      </w:r>
      <w:r>
        <w:rPr>
          <w:rFonts w:hint="eastAsia" w:eastAsia="宋体"/>
          <w:lang w:eastAsia="zh-CN"/>
        </w:rPr>
        <w:t>“</w:t>
      </w:r>
      <w:r>
        <w:t>愷者大也。</w:t>
      </w:r>
      <w:r>
        <w:rPr>
          <w:rFonts w:hint="eastAsia" w:eastAsia="宋体"/>
          <w:lang w:eastAsia="zh-CN"/>
        </w:rPr>
        <w:t>”</w:t>
      </w:r>
      <w:r>
        <w:t>故開謂之</w:t>
      </w:r>
    </w:p>
    <w:p w14:paraId="030057DD">
      <w:r>
        <w:t>闓，音凱。</w:t>
      </w:r>
      <w:r>
        <w:rPr>
          <w:rFonts w:hint="eastAsia" w:eastAsia="宋体"/>
          <w:lang w:eastAsia="zh-CN"/>
        </w:rPr>
        <w:t>《</w:t>
      </w:r>
      <w:r>
        <w:t>説文</w:t>
      </w:r>
      <w:r>
        <w:rPr>
          <w:rFonts w:hint="eastAsia" w:eastAsia="宋体"/>
          <w:lang w:eastAsia="zh-CN"/>
        </w:rPr>
        <w:t>》</w:t>
      </w:r>
      <w:r>
        <w:t>：</w:t>
      </w:r>
      <w:r>
        <w:rPr>
          <w:rFonts w:hint="eastAsia" w:eastAsia="宋体"/>
          <w:lang w:eastAsia="zh-CN"/>
        </w:rPr>
        <w:t>“</w:t>
      </w:r>
      <w:r>
        <w:t>闓，開也。</w:t>
      </w:r>
      <w:r>
        <w:rPr>
          <w:rFonts w:hint="eastAsia" w:eastAsia="宋体"/>
          <w:lang w:eastAsia="zh-CN"/>
        </w:rPr>
        <w:t>”</w:t>
      </w:r>
      <w:r>
        <w:t>開、闓聲相近。地高燥謂之塏。音凱。</w:t>
      </w:r>
      <w:r>
        <w:rPr>
          <w:rFonts w:hint="eastAsia" w:eastAsia="宋体"/>
          <w:lang w:eastAsia="zh-CN"/>
        </w:rPr>
        <w:t>《</w:t>
      </w:r>
      <w:r>
        <w:t>説文</w:t>
      </w:r>
      <w:r>
        <w:rPr>
          <w:rFonts w:hint="eastAsia" w:eastAsia="宋体"/>
          <w:lang w:eastAsia="zh-CN"/>
        </w:rPr>
        <w:t>》</w:t>
      </w:r>
      <w:r>
        <w:t>：</w:t>
      </w:r>
      <w:r>
        <w:rPr>
          <w:rFonts w:hint="eastAsia" w:eastAsia="宋体"/>
          <w:lang w:eastAsia="zh-CN"/>
        </w:rPr>
        <w:t>“</w:t>
      </w:r>
      <w:r>
        <w:t>塏，高燥也。</w:t>
      </w:r>
      <w:r>
        <w:rPr>
          <w:rFonts w:hint="eastAsia" w:eastAsia="宋体"/>
          <w:lang w:eastAsia="zh-CN"/>
        </w:rPr>
        <w:t>”《</w:t>
      </w:r>
      <w:r>
        <w:t>左傳</w:t>
      </w:r>
      <w:r>
        <w:rPr>
          <w:rFonts w:hint="eastAsia" w:eastAsia="宋体"/>
          <w:lang w:eastAsia="zh-CN"/>
        </w:rPr>
        <w:t>•</w:t>
      </w:r>
      <w:r>
        <w:t>昭三年</w:t>
      </w:r>
      <w:r>
        <w:rPr>
          <w:rFonts w:hint="eastAsia" w:eastAsia="宋体"/>
          <w:lang w:eastAsia="zh-CN"/>
        </w:rPr>
        <w:t>》</w:t>
      </w:r>
      <w:r>
        <w:t>：</w:t>
      </w:r>
    </w:p>
    <w:p w14:paraId="0CCA9A16">
      <w:pPr>
        <w:rPr>
          <w:rFonts w:hint="eastAsia" w:eastAsia="宋体"/>
          <w:lang w:eastAsia="zh-CN"/>
        </w:rPr>
      </w:pPr>
      <w:r>
        <w:rPr>
          <w:rFonts w:hint="eastAsia" w:eastAsia="宋体"/>
          <w:lang w:eastAsia="zh-CN"/>
        </w:rPr>
        <w:t>“</w:t>
      </w:r>
      <w:r>
        <w:t>請更諸爽塏者。</w:t>
      </w:r>
      <w:r>
        <w:rPr>
          <w:rFonts w:hint="eastAsia" w:eastAsia="宋体"/>
          <w:lang w:eastAsia="zh-CN"/>
        </w:rPr>
        <w:t>”</w:t>
      </w:r>
      <w:r>
        <w:t>杜注：</w:t>
      </w:r>
      <w:r>
        <w:rPr>
          <w:rFonts w:hint="eastAsia" w:eastAsia="宋体"/>
          <w:lang w:eastAsia="zh-CN"/>
        </w:rPr>
        <w:t>“</w:t>
      </w:r>
      <w:r>
        <w:t>爽，明也。塏，燥也。</w:t>
      </w:r>
      <w:r>
        <w:rPr>
          <w:rFonts w:hint="eastAsia" w:eastAsia="宋体"/>
          <w:lang w:eastAsia="zh-CN"/>
        </w:rPr>
        <w:t>”</w:t>
      </w:r>
    </w:p>
    <w:p w14:paraId="6954EABB">
      <w:r>
        <w:t>【第562页】</w:t>
      </w:r>
    </w:p>
    <w:p w14:paraId="5B75EBE6">
      <w:r>
        <w:t>山多大石謂之嶨。苦覺切。</w:t>
      </w:r>
      <w:r>
        <w:rPr>
          <w:rFonts w:hint="eastAsia" w:eastAsia="宋体"/>
          <w:lang w:eastAsia="zh-CN"/>
        </w:rPr>
        <w:t>《</w:t>
      </w:r>
      <w:r>
        <w:t>説文</w:t>
      </w:r>
      <w:r>
        <w:rPr>
          <w:rFonts w:hint="eastAsia" w:eastAsia="宋体"/>
          <w:lang w:eastAsia="zh-CN"/>
        </w:rPr>
        <w:t>》</w:t>
      </w:r>
      <w:r>
        <w:t>：</w:t>
      </w:r>
      <w:r>
        <w:rPr>
          <w:rFonts w:hint="eastAsia" w:eastAsia="宋体"/>
          <w:lang w:eastAsia="zh-CN"/>
        </w:rPr>
        <w:t>“</w:t>
      </w:r>
      <w:r>
        <w:t>嶨，山多大石也。</w:t>
      </w:r>
      <w:r>
        <w:rPr>
          <w:rFonts w:hint="eastAsia" w:eastAsia="宋体"/>
          <w:lang w:eastAsia="zh-CN"/>
        </w:rPr>
        <w:t>”</w:t>
      </w:r>
      <w:r>
        <w:t>字亦作碧。</w:t>
      </w:r>
      <w:r>
        <w:rPr>
          <w:rFonts w:hint="eastAsia" w:eastAsia="宋体"/>
          <w:lang w:eastAsia="zh-CN"/>
        </w:rPr>
        <w:t>《</w:t>
      </w:r>
      <w:r>
        <w:t>爾雅。釋山</w:t>
      </w:r>
      <w:r>
        <w:rPr>
          <w:rFonts w:hint="eastAsia" w:eastAsia="宋体"/>
          <w:lang w:eastAsia="zh-CN"/>
        </w:rPr>
        <w:t>》</w:t>
      </w:r>
      <w:r>
        <w:t>：</w:t>
      </w:r>
      <w:r>
        <w:rPr>
          <w:rFonts w:hint="eastAsia" w:eastAsia="宋体"/>
          <w:lang w:eastAsia="zh-CN"/>
        </w:rPr>
        <w:t>“</w:t>
      </w:r>
      <w:r>
        <w:t>多大石，礐。</w:t>
      </w:r>
      <w:r>
        <w:rPr>
          <w:rFonts w:hint="eastAsia" w:eastAsia="宋体"/>
          <w:lang w:eastAsia="zh-CN"/>
        </w:rPr>
        <w:t>”《</w:t>
      </w:r>
      <w:r>
        <w:t>釋名</w:t>
      </w:r>
      <w:r>
        <w:rPr>
          <w:rFonts w:hint="eastAsia" w:eastAsia="宋体"/>
          <w:lang w:eastAsia="zh-CN"/>
        </w:rPr>
        <w:t>》</w:t>
      </w:r>
      <w:r>
        <w:t>：</w:t>
      </w:r>
    </w:p>
    <w:p w14:paraId="37DC8A95">
      <w:pPr>
        <w:rPr>
          <w:rFonts w:hint="eastAsia" w:eastAsia="宋体"/>
          <w:lang w:eastAsia="zh-CN"/>
        </w:rPr>
      </w:pPr>
      <w:r>
        <w:rPr>
          <w:rFonts w:hint="eastAsia" w:eastAsia="宋体"/>
          <w:lang w:eastAsia="zh-CN"/>
        </w:rPr>
        <w:t>“</w:t>
      </w:r>
      <w:r>
        <w:t>礐，覺也，大石之形覺覺然也。</w:t>
      </w:r>
      <w:r>
        <w:rPr>
          <w:rFonts w:hint="eastAsia" w:eastAsia="宋体"/>
          <w:lang w:eastAsia="zh-CN"/>
        </w:rPr>
        <w:t>”</w:t>
      </w:r>
      <w:r>
        <w:t>〇大絲謂之揩。口皆切。</w:t>
      </w:r>
      <w:r>
        <w:rPr>
          <w:rFonts w:hint="eastAsia" w:eastAsia="宋体"/>
          <w:lang w:eastAsia="zh-CN"/>
        </w:rPr>
        <w:t>《</w:t>
      </w:r>
      <w:r>
        <w:t>説文</w:t>
      </w:r>
      <w:r>
        <w:rPr>
          <w:rFonts w:hint="eastAsia" w:eastAsia="宋体"/>
          <w:lang w:eastAsia="zh-CN"/>
        </w:rPr>
        <w:t>》</w:t>
      </w:r>
      <w:r>
        <w:t>：</w:t>
      </w:r>
      <w:r>
        <w:rPr>
          <w:rFonts w:hint="eastAsia" w:eastAsia="宋体"/>
          <w:lang w:eastAsia="zh-CN"/>
        </w:rPr>
        <w:t>“</w:t>
      </w:r>
      <w:r>
        <w:t>緍，大絲也。</w:t>
      </w:r>
      <w:r>
        <w:rPr>
          <w:rFonts w:hint="eastAsia" w:eastAsia="宋体"/>
          <w:lang w:eastAsia="zh-CN"/>
        </w:rPr>
        <w:t>”</w:t>
      </w:r>
    </w:p>
    <w:p w14:paraId="076E8A02">
      <w:r>
        <w:t>大被謂之衾。</w:t>
      </w:r>
      <w:r>
        <w:rPr>
          <w:rFonts w:hint="eastAsia" w:eastAsia="宋体"/>
          <w:lang w:eastAsia="zh-CN"/>
        </w:rPr>
        <w:t>《</w:t>
      </w:r>
      <w:r>
        <w:t>説文</w:t>
      </w:r>
      <w:r>
        <w:rPr>
          <w:rFonts w:hint="eastAsia" w:eastAsia="宋体"/>
          <w:lang w:eastAsia="zh-CN"/>
        </w:rPr>
        <w:t>》</w:t>
      </w:r>
      <w:r>
        <w:t>：</w:t>
      </w:r>
      <w:r>
        <w:rPr>
          <w:rFonts w:hint="eastAsia" w:eastAsia="宋体"/>
          <w:lang w:eastAsia="zh-CN"/>
        </w:rPr>
        <w:t>“</w:t>
      </w:r>
      <w:r>
        <w:t>衾，大被也。</w:t>
      </w:r>
      <w:r>
        <w:rPr>
          <w:rFonts w:hint="eastAsia" w:eastAsia="宋体"/>
          <w:lang w:eastAsia="zh-CN"/>
        </w:rPr>
        <w:t>”《</w:t>
      </w:r>
      <w:r>
        <w:t>釋名</w:t>
      </w:r>
      <w:r>
        <w:rPr>
          <w:rFonts w:hint="eastAsia" w:eastAsia="宋体"/>
          <w:lang w:eastAsia="zh-CN"/>
        </w:rPr>
        <w:t>》</w:t>
      </w:r>
      <w:r>
        <w:t>：</w:t>
      </w:r>
      <w:r>
        <w:rPr>
          <w:rFonts w:hint="eastAsia" w:eastAsia="宋体"/>
          <w:lang w:eastAsia="zh-CN"/>
        </w:rPr>
        <w:t>“</w:t>
      </w:r>
      <w:r>
        <w:t>衾，广也，其下廣大如广受人也。</w:t>
      </w:r>
      <w:r>
        <w:rPr>
          <w:rFonts w:hint="eastAsia" w:eastAsia="宋体"/>
          <w:lang w:eastAsia="zh-CN"/>
        </w:rPr>
        <w:t>”</w:t>
      </w:r>
      <w:r>
        <w:t>广，魚檢切。</w:t>
      </w:r>
    </w:p>
    <w:p w14:paraId="17851FFA">
      <w:r>
        <w:t>〇丘，大</w:t>
      </w:r>
    </w:p>
    <w:p w14:paraId="6197BE8D">
      <w:r>
        <w:t>也。</w:t>
      </w:r>
      <w:r>
        <w:rPr>
          <w:rFonts w:hint="eastAsia" w:eastAsia="宋体"/>
          <w:lang w:eastAsia="zh-CN"/>
        </w:rPr>
        <w:t>《</w:t>
      </w:r>
      <w:r>
        <w:t>詩序</w:t>
      </w:r>
      <w:r>
        <w:rPr>
          <w:rFonts w:hint="eastAsia" w:eastAsia="宋体"/>
          <w:lang w:eastAsia="zh-CN"/>
        </w:rPr>
        <w:t>》</w:t>
      </w:r>
      <w:r>
        <w:t>：</w:t>
      </w:r>
      <w:r>
        <w:rPr>
          <w:rFonts w:hint="eastAsia" w:eastAsia="宋体"/>
          <w:lang w:eastAsia="zh-CN"/>
        </w:rPr>
        <w:t>“</w:t>
      </w:r>
      <w:r>
        <w:t>崇丘萬物得極其高大也。</w:t>
      </w:r>
      <w:r>
        <w:rPr>
          <w:rFonts w:hint="eastAsia" w:eastAsia="宋体"/>
          <w:lang w:eastAsia="zh-CN"/>
        </w:rPr>
        <w:t>”《</w:t>
      </w:r>
      <w:r>
        <w:t>漢書</w:t>
      </w:r>
      <w:r>
        <w:rPr>
          <w:rFonts w:hint="eastAsia" w:eastAsia="宋体"/>
          <w:lang w:eastAsia="zh-CN"/>
        </w:rPr>
        <w:t>•</w:t>
      </w:r>
      <w:r>
        <w:t>楚元王傳</w:t>
      </w:r>
      <w:r>
        <w:rPr>
          <w:rFonts w:hint="eastAsia" w:eastAsia="宋体"/>
          <w:lang w:eastAsia="zh-CN"/>
        </w:rPr>
        <w:t>》</w:t>
      </w:r>
      <w:r>
        <w:t>：</w:t>
      </w:r>
      <w:r>
        <w:rPr>
          <w:rFonts w:hint="eastAsia" w:eastAsia="宋体"/>
          <w:lang w:eastAsia="zh-CN"/>
        </w:rPr>
        <w:t>“</w:t>
      </w:r>
      <w:r>
        <w:t>時時與賓客過其丘嫂食。</w:t>
      </w:r>
      <w:r>
        <w:rPr>
          <w:rFonts w:hint="eastAsia" w:eastAsia="宋体"/>
          <w:lang w:eastAsia="zh-CN"/>
        </w:rPr>
        <w:t>”</w:t>
      </w:r>
      <w:r>
        <w:t>張晏注：</w:t>
      </w:r>
      <w:r>
        <w:rPr>
          <w:rFonts w:hint="eastAsia" w:eastAsia="宋体"/>
          <w:lang w:eastAsia="zh-CN"/>
        </w:rPr>
        <w:t>“</w:t>
      </w:r>
      <w:r>
        <w:t>丘，大也，長嫂稱</w:t>
      </w:r>
    </w:p>
    <w:p w14:paraId="2AB9AB5E">
      <w:r>
        <w:t>也。</w:t>
      </w:r>
      <w:r>
        <w:rPr>
          <w:rFonts w:hint="eastAsia" w:eastAsia="宋体"/>
          <w:lang w:eastAsia="zh-CN"/>
        </w:rPr>
        <w:t>”</w:t>
      </w:r>
      <w:r>
        <w:t>晉灼注</w:t>
      </w:r>
      <w:r>
        <w:rPr>
          <w:rFonts w:hint="eastAsia" w:eastAsia="宋体"/>
          <w:lang w:eastAsia="zh-CN"/>
        </w:rPr>
        <w:t>《</w:t>
      </w:r>
      <w:r>
        <w:t>禮</w:t>
      </w:r>
      <w:r>
        <w:rPr>
          <w:rFonts w:hint="eastAsia" w:eastAsia="宋体"/>
          <w:lang w:eastAsia="zh-CN"/>
        </w:rPr>
        <w:t>》</w:t>
      </w:r>
      <w:r>
        <w:t>謂大婦爲冢婦。</w:t>
      </w:r>
      <w:r>
        <w:rPr>
          <w:rFonts w:hint="eastAsia" w:eastAsia="宋体"/>
          <w:lang w:eastAsia="zh-CN"/>
        </w:rPr>
        <w:t>《</w:t>
      </w:r>
      <w:r>
        <w:t>孫子。作戰篇</w:t>
      </w:r>
      <w:r>
        <w:rPr>
          <w:rFonts w:hint="eastAsia" w:eastAsia="宋体"/>
          <w:lang w:eastAsia="zh-CN"/>
        </w:rPr>
        <w:t>》</w:t>
      </w:r>
      <w:r>
        <w:t>：</w:t>
      </w:r>
      <w:r>
        <w:rPr>
          <w:rFonts w:hint="eastAsia" w:eastAsia="宋体"/>
          <w:lang w:eastAsia="zh-CN"/>
        </w:rPr>
        <w:t>“</w:t>
      </w:r>
      <w:r>
        <w:t>丘牛大車。</w:t>
      </w:r>
      <w:r>
        <w:rPr>
          <w:rFonts w:hint="eastAsia" w:eastAsia="宋体"/>
          <w:lang w:eastAsia="zh-CN"/>
        </w:rPr>
        <w:t>”</w:t>
      </w:r>
      <w:r>
        <w:t>丘亦大也。魏武帝注以爲丘邑之牛，失之。故大冢</w:t>
      </w:r>
    </w:p>
    <w:p w14:paraId="17993FA6">
      <w:r>
        <w:t>謂之丘，</w:t>
      </w:r>
      <w:r>
        <w:rPr>
          <w:rFonts w:hint="eastAsia" w:eastAsia="宋体"/>
          <w:lang w:eastAsia="zh-CN"/>
        </w:rPr>
        <w:t>《</w:t>
      </w:r>
      <w:r>
        <w:t>方言</w:t>
      </w:r>
      <w:r>
        <w:rPr>
          <w:rFonts w:hint="eastAsia" w:eastAsia="宋体"/>
          <w:lang w:eastAsia="zh-CN"/>
        </w:rPr>
        <w:t>》</w:t>
      </w:r>
      <w:r>
        <w:t>：</w:t>
      </w:r>
      <w:r>
        <w:rPr>
          <w:rFonts w:hint="eastAsia" w:eastAsia="宋体"/>
          <w:lang w:eastAsia="zh-CN"/>
        </w:rPr>
        <w:t>“</w:t>
      </w:r>
      <w:r>
        <w:t>冡大者謂之丘。</w:t>
      </w:r>
      <w:r>
        <w:rPr>
          <w:rFonts w:hint="eastAsia" w:eastAsia="宋体"/>
          <w:lang w:eastAsia="zh-CN"/>
        </w:rPr>
        <w:t>”</w:t>
      </w:r>
      <w:r>
        <w:t>聚謂之丘，四邑謂之丘，</w:t>
      </w:r>
      <w:r>
        <w:rPr>
          <w:rFonts w:hint="eastAsia" w:eastAsia="宋体"/>
          <w:lang w:eastAsia="zh-CN"/>
        </w:rPr>
        <w:t>《</w:t>
      </w:r>
      <w:r>
        <w:t>周禮。小司徒</w:t>
      </w:r>
      <w:r>
        <w:rPr>
          <w:rFonts w:hint="eastAsia" w:eastAsia="宋体"/>
          <w:lang w:eastAsia="zh-CN"/>
        </w:rPr>
        <w:t>》</w:t>
      </w:r>
      <w:r>
        <w:t>：</w:t>
      </w:r>
      <w:r>
        <w:rPr>
          <w:rFonts w:hint="eastAsia" w:eastAsia="宋体"/>
          <w:lang w:eastAsia="zh-CN"/>
        </w:rPr>
        <w:t>“</w:t>
      </w:r>
      <w:r>
        <w:t>四邑爲丘。</w:t>
      </w:r>
      <w:r>
        <w:rPr>
          <w:rFonts w:hint="eastAsia" w:eastAsia="宋体"/>
          <w:lang w:eastAsia="zh-CN"/>
        </w:rPr>
        <w:t>”《</w:t>
      </w:r>
      <w:r>
        <w:t>莊子。則陽</w:t>
      </w:r>
    </w:p>
    <w:p w14:paraId="4D423383">
      <w:r>
        <w:t>篇：</w:t>
      </w:r>
      <w:r>
        <w:rPr>
          <w:rFonts w:hint="eastAsia" w:eastAsia="宋体"/>
          <w:lang w:eastAsia="zh-CN"/>
        </w:rPr>
        <w:t>“</w:t>
      </w:r>
      <w:r>
        <w:t>丘里者，合十姓百名而以爲風俗也。</w:t>
      </w:r>
      <w:r>
        <w:rPr>
          <w:rFonts w:hint="eastAsia" w:eastAsia="宋体"/>
          <w:lang w:eastAsia="zh-CN"/>
        </w:rPr>
        <w:t>”</w:t>
      </w:r>
      <w:r>
        <w:t>李頤注：</w:t>
      </w:r>
      <w:r>
        <w:rPr>
          <w:rFonts w:hint="eastAsia" w:eastAsia="宋体"/>
          <w:lang w:eastAsia="zh-CN"/>
        </w:rPr>
        <w:t>“</w:t>
      </w:r>
      <w:r>
        <w:t>四井爲邑，四邑爲丘，五家爲鄰，五鄰爲里。鄰里井邑土風不同。</w:t>
      </w:r>
    </w:p>
    <w:p w14:paraId="2F3DD60C">
      <w:pPr>
        <w:rPr>
          <w:rFonts w:hint="eastAsia" w:eastAsia="宋体"/>
          <w:lang w:eastAsia="zh-CN"/>
        </w:rPr>
      </w:pPr>
      <w:r>
        <w:rPr>
          <w:rFonts w:hint="eastAsia" w:eastAsia="宋体"/>
          <w:lang w:eastAsia="zh-CN"/>
        </w:rPr>
        <w:t>《</w:t>
      </w:r>
      <w:r>
        <w:t>釋名</w:t>
      </w:r>
      <w:r>
        <w:rPr>
          <w:rFonts w:hint="eastAsia" w:eastAsia="宋体"/>
          <w:lang w:eastAsia="zh-CN"/>
        </w:rPr>
        <w:t>》</w:t>
      </w:r>
      <w:r>
        <w:t>：</w:t>
      </w:r>
      <w:r>
        <w:rPr>
          <w:rFonts w:hint="eastAsia" w:eastAsia="宋体"/>
          <w:lang w:eastAsia="zh-CN"/>
        </w:rPr>
        <w:t>“</w:t>
      </w:r>
      <w:r>
        <w:t>四邑爲丘。丘，聚也。</w:t>
      </w:r>
      <w:r>
        <w:rPr>
          <w:rFonts w:hint="eastAsia" w:eastAsia="宋体"/>
          <w:lang w:eastAsia="zh-CN"/>
        </w:rPr>
        <w:t>”</w:t>
      </w:r>
      <w:r>
        <w:t>空謂之丘。空、丘聲之轉。</w:t>
      </w:r>
      <w:r>
        <w:rPr>
          <w:rFonts w:hint="eastAsia" w:eastAsia="宋体"/>
          <w:lang w:eastAsia="zh-CN"/>
        </w:rPr>
        <w:t>《</w:t>
      </w:r>
      <w:r>
        <w:t>左傳。昭十二年</w:t>
      </w:r>
      <w:r>
        <w:rPr>
          <w:rFonts w:hint="eastAsia" w:eastAsia="宋体"/>
          <w:lang w:eastAsia="zh-CN"/>
        </w:rPr>
        <w:t>》</w:t>
      </w:r>
      <w:r>
        <w:t>：</w:t>
      </w:r>
      <w:r>
        <w:rPr>
          <w:rFonts w:hint="eastAsia" w:eastAsia="宋体"/>
          <w:lang w:eastAsia="zh-CN"/>
        </w:rPr>
        <w:t>“</w:t>
      </w:r>
      <w:r>
        <w:t>是能讀三墳、五典、八索、九丘。</w:t>
      </w:r>
      <w:r>
        <w:rPr>
          <w:rFonts w:hint="eastAsia" w:eastAsia="宋体"/>
          <w:lang w:eastAsia="zh-CN"/>
        </w:rPr>
        <w:t>”</w:t>
      </w:r>
    </w:p>
    <w:p w14:paraId="157212E5">
      <w:pPr>
        <w:rPr>
          <w:rFonts w:hint="eastAsia" w:eastAsia="宋体"/>
          <w:lang w:eastAsia="zh-CN"/>
        </w:rPr>
      </w:pPr>
      <w:r>
        <w:t>延篤注引張平子説：</w:t>
      </w:r>
      <w:r>
        <w:rPr>
          <w:rFonts w:hint="eastAsia" w:eastAsia="宋体"/>
          <w:lang w:eastAsia="zh-CN"/>
        </w:rPr>
        <w:t>“</w:t>
      </w:r>
      <w:r>
        <w:t>九丘，</w:t>
      </w:r>
      <w:r>
        <w:rPr>
          <w:rFonts w:hint="eastAsia" w:eastAsia="宋体"/>
          <w:lang w:eastAsia="zh-CN"/>
        </w:rPr>
        <w:t>《</w:t>
      </w:r>
      <w:r>
        <w:t>周禮</w:t>
      </w:r>
      <w:r>
        <w:rPr>
          <w:rFonts w:hint="eastAsia" w:eastAsia="宋体"/>
          <w:lang w:eastAsia="zh-CN"/>
        </w:rPr>
        <w:t>》</w:t>
      </w:r>
      <w:r>
        <w:t>之九刑，丘，空也，空設之也。</w:t>
      </w:r>
      <w:r>
        <w:rPr>
          <w:rFonts w:hint="eastAsia" w:eastAsia="宋体"/>
          <w:lang w:eastAsia="zh-CN"/>
        </w:rPr>
        <w:t>”《</w:t>
      </w:r>
      <w:r>
        <w:t>漢書《息夫躬傳</w:t>
      </w:r>
      <w:r>
        <w:rPr>
          <w:rFonts w:hint="eastAsia" w:eastAsia="宋体"/>
          <w:lang w:eastAsia="zh-CN"/>
        </w:rPr>
        <w:t>》</w:t>
      </w:r>
      <w:r>
        <w:t>：</w:t>
      </w:r>
      <w:r>
        <w:rPr>
          <w:rFonts w:hint="eastAsia" w:eastAsia="宋体"/>
          <w:lang w:eastAsia="zh-CN"/>
        </w:rPr>
        <w:t>“</w:t>
      </w:r>
      <w:r>
        <w:t>寄居丘亭。</w:t>
      </w:r>
      <w:r>
        <w:rPr>
          <w:rFonts w:hint="eastAsia" w:eastAsia="宋体"/>
          <w:lang w:eastAsia="zh-CN"/>
        </w:rPr>
        <w:t>”</w:t>
      </w:r>
      <w:r>
        <w:t>顔注：</w:t>
      </w:r>
      <w:r>
        <w:rPr>
          <w:rFonts w:hint="eastAsia" w:eastAsia="宋体"/>
          <w:lang w:eastAsia="zh-CN"/>
        </w:rPr>
        <w:t>“</w:t>
      </w:r>
      <w:r>
        <w:t>丘，空也。</w:t>
      </w:r>
      <w:r>
        <w:rPr>
          <w:rFonts w:hint="eastAsia" w:eastAsia="宋体"/>
          <w:lang w:eastAsia="zh-CN"/>
        </w:rPr>
        <w:t>”</w:t>
      </w:r>
    </w:p>
    <w:p w14:paraId="602F9DD0">
      <w:r>
        <w:t>大頭謂之䫞。苦幺切。</w:t>
      </w:r>
      <w:r>
        <w:rPr>
          <w:rFonts w:hint="eastAsia" w:eastAsia="宋体"/>
          <w:lang w:eastAsia="zh-CN"/>
        </w:rPr>
        <w:t>《</w:t>
      </w:r>
      <w:r>
        <w:t>説文</w:t>
      </w:r>
      <w:r>
        <w:rPr>
          <w:rFonts w:hint="eastAsia" w:eastAsia="宋体"/>
          <w:lang w:eastAsia="zh-CN"/>
        </w:rPr>
        <w:t>》</w:t>
      </w:r>
      <w:r>
        <w:t>：</w:t>
      </w:r>
      <w:r>
        <w:rPr>
          <w:rFonts w:hint="eastAsia" w:eastAsia="宋体"/>
          <w:lang w:eastAsia="zh-CN"/>
        </w:rPr>
        <w:t>“</w:t>
      </w:r>
      <w:r>
        <w:t>䫞，大頭也。</w:t>
      </w:r>
      <w:r>
        <w:rPr>
          <w:rFonts w:hint="eastAsia" w:eastAsia="宋体"/>
          <w:lang w:eastAsia="zh-CN"/>
        </w:rPr>
        <w:t>”</w:t>
      </w:r>
      <w:r>
        <w:t>〇契，</w:t>
      </w:r>
      <w:r>
        <w:rPr>
          <w:rFonts w:hint="eastAsia" w:eastAsia="宋体"/>
          <w:lang w:eastAsia="zh-CN"/>
        </w:rPr>
        <w:t>《</w:t>
      </w:r>
      <w:r>
        <w:t>説文</w:t>
      </w:r>
      <w:r>
        <w:rPr>
          <w:rFonts w:hint="eastAsia" w:eastAsia="宋体"/>
          <w:lang w:eastAsia="zh-CN"/>
        </w:rPr>
        <w:t>》</w:t>
      </w:r>
      <w:r>
        <w:t>：</w:t>
      </w:r>
      <w:r>
        <w:rPr>
          <w:rFonts w:hint="eastAsia" w:eastAsia="宋体"/>
          <w:lang w:eastAsia="zh-CN"/>
        </w:rPr>
        <w:t>“</w:t>
      </w:r>
      <w:r>
        <w:t>大約也。從大，韧聲。</w:t>
      </w:r>
      <w:r>
        <w:rPr>
          <w:rFonts w:hint="eastAsia" w:eastAsia="宋体"/>
          <w:lang w:eastAsia="zh-CN"/>
        </w:rPr>
        <w:t>”</w:t>
      </w:r>
      <w:r>
        <w:t>韧，恪拔</w:t>
      </w:r>
    </w:p>
    <w:p w14:paraId="26828888">
      <w:r>
        <w:t>切。契有合義，亦有開義。</w:t>
      </w:r>
      <w:r>
        <w:rPr>
          <w:rFonts w:hint="eastAsia" w:eastAsia="宋体"/>
          <w:lang w:eastAsia="zh-CN"/>
        </w:rPr>
        <w:t>《</w:t>
      </w:r>
      <w:r>
        <w:t>周禮。小宰</w:t>
      </w:r>
      <w:r>
        <w:rPr>
          <w:rFonts w:hint="eastAsia" w:eastAsia="宋体"/>
          <w:lang w:eastAsia="zh-CN"/>
        </w:rPr>
        <w:t>》</w:t>
      </w:r>
      <w:r>
        <w:t>鄭注：</w:t>
      </w:r>
      <w:r>
        <w:rPr>
          <w:rFonts w:hint="eastAsia" w:eastAsia="宋体"/>
          <w:lang w:eastAsia="zh-CN"/>
        </w:rPr>
        <w:t>“</w:t>
      </w:r>
      <w:r>
        <w:t>凡簿書之最目，獄訟之要辭，皆曰契。</w:t>
      </w:r>
      <w:r>
        <w:rPr>
          <w:rFonts w:hint="eastAsia" w:eastAsia="宋体"/>
          <w:lang w:eastAsia="zh-CN"/>
        </w:rPr>
        <w:t>”《</w:t>
      </w:r>
      <w:r>
        <w:t>左</w:t>
      </w:r>
    </w:p>
    <w:p w14:paraId="2AC3FCB2">
      <w:r>
        <w:t>傳。襄十年</w:t>
      </w:r>
      <w:r>
        <w:rPr>
          <w:rFonts w:hint="eastAsia" w:eastAsia="宋体"/>
          <w:lang w:eastAsia="zh-CN"/>
        </w:rPr>
        <w:t>》</w:t>
      </w:r>
      <w:r>
        <w:t>：</w:t>
      </w:r>
      <w:r>
        <w:rPr>
          <w:rFonts w:hint="eastAsia" w:eastAsia="宋体"/>
          <w:lang w:eastAsia="zh-CN"/>
        </w:rPr>
        <w:t>“</w:t>
      </w:r>
      <w:r>
        <w:t>使王叔氏與伯輿合要，王叔氏不能舉其契。</w:t>
      </w:r>
      <w:r>
        <w:rPr>
          <w:rFonts w:hint="eastAsia" w:eastAsia="宋体"/>
          <w:lang w:eastAsia="zh-CN"/>
        </w:rPr>
        <w:t>”</w:t>
      </w:r>
      <w:r>
        <w:t>是契有合義。契、開聲之轉</w:t>
      </w:r>
    </w:p>
    <w:p w14:paraId="1F3CC092">
      <w:r>
        <w:rPr>
          <w:rFonts w:hint="eastAsia" w:eastAsia="宋体"/>
          <w:lang w:eastAsia="zh-CN"/>
        </w:rPr>
        <w:t>《</w:t>
      </w:r>
      <w:r>
        <w:t>禮記。曲禮</w:t>
      </w:r>
      <w:r>
        <w:rPr>
          <w:rFonts w:hint="eastAsia" w:eastAsia="宋体"/>
          <w:lang w:eastAsia="zh-CN"/>
        </w:rPr>
        <w:t>》</w:t>
      </w:r>
      <w:r>
        <w:t>：</w:t>
      </w:r>
      <w:r>
        <w:rPr>
          <w:rFonts w:hint="eastAsia" w:eastAsia="宋体"/>
          <w:lang w:eastAsia="zh-CN"/>
        </w:rPr>
        <w:t>“</w:t>
      </w:r>
      <w:r>
        <w:t>獻粟者執右契。</w:t>
      </w:r>
      <w:r>
        <w:rPr>
          <w:rFonts w:hint="eastAsia" w:eastAsia="宋体"/>
          <w:lang w:eastAsia="zh-CN"/>
        </w:rPr>
        <w:t>”</w:t>
      </w:r>
      <w:r>
        <w:t>孔疏：</w:t>
      </w:r>
      <w:r>
        <w:rPr>
          <w:rFonts w:hint="eastAsia" w:eastAsia="宋体"/>
          <w:lang w:eastAsia="zh-CN"/>
        </w:rPr>
        <w:t>“</w:t>
      </w:r>
      <w:r>
        <w:t>契謂兩書一札同而别之。</w:t>
      </w:r>
      <w:r>
        <w:rPr>
          <w:rFonts w:hint="eastAsia" w:eastAsia="宋体"/>
          <w:lang w:eastAsia="zh-CN"/>
        </w:rPr>
        <w:t>”《</w:t>
      </w:r>
      <w:r>
        <w:t>詩。緜</w:t>
      </w:r>
      <w:r>
        <w:rPr>
          <w:rFonts w:hint="eastAsia" w:eastAsia="宋体"/>
          <w:lang w:eastAsia="zh-CN"/>
        </w:rPr>
        <w:t>》</w:t>
      </w:r>
      <w:r>
        <w:t>三章：</w:t>
      </w:r>
      <w:r>
        <w:rPr>
          <w:rFonts w:hint="eastAsia" w:eastAsia="宋体"/>
          <w:lang w:eastAsia="zh-CN"/>
        </w:rPr>
        <w:t>“</w:t>
      </w:r>
      <w:r>
        <w:t>爰</w:t>
      </w:r>
    </w:p>
    <w:p w14:paraId="0BDC0835">
      <w:r>
        <w:t>契我龜。</w:t>
      </w:r>
      <w:r>
        <w:rPr>
          <w:rFonts w:hint="eastAsia" w:eastAsia="宋体"/>
          <w:lang w:eastAsia="zh-CN"/>
        </w:rPr>
        <w:t>”</w:t>
      </w:r>
      <w:r>
        <w:t>毛傳：</w:t>
      </w:r>
      <w:r>
        <w:rPr>
          <w:rFonts w:hint="eastAsia" w:eastAsia="宋体"/>
          <w:lang w:eastAsia="zh-CN"/>
        </w:rPr>
        <w:t>“</w:t>
      </w:r>
      <w:r>
        <w:t>契，開也。</w:t>
      </w:r>
      <w:r>
        <w:rPr>
          <w:rFonts w:hint="eastAsia" w:eastAsia="宋体"/>
          <w:lang w:eastAsia="zh-CN"/>
        </w:rPr>
        <w:t>”</w:t>
      </w:r>
      <w:r>
        <w:t>是契又有開義。契字從大，凡物之開者，合之則大；物之合</w:t>
      </w:r>
    </w:p>
    <w:p w14:paraId="3014D78D">
      <w:r>
        <w:t>者，開之則大。故契有開、合二義，而同歸於大。契、券聲之轉，故券字亦有開、合二義</w:t>
      </w:r>
    </w:p>
    <w:p w14:paraId="670617F0">
      <w:r>
        <w:t>【第563页】</w:t>
      </w:r>
    </w:p>
    <w:p w14:paraId="0090796E">
      <w:r>
        <w:rPr>
          <w:rFonts w:hint="eastAsia" w:eastAsia="宋体"/>
          <w:lang w:eastAsia="zh-CN"/>
        </w:rPr>
        <w:t>《</w:t>
      </w:r>
      <w:r>
        <w:t>説文</w:t>
      </w:r>
      <w:r>
        <w:rPr>
          <w:rFonts w:hint="eastAsia" w:eastAsia="宋体"/>
          <w:lang w:eastAsia="zh-CN"/>
        </w:rPr>
        <w:t>》</w:t>
      </w:r>
      <w:r>
        <w:t>：</w:t>
      </w:r>
      <w:r>
        <w:rPr>
          <w:rFonts w:hint="eastAsia" w:eastAsia="宋体"/>
          <w:lang w:eastAsia="zh-CN"/>
        </w:rPr>
        <w:t>“</w:t>
      </w:r>
      <w:r>
        <w:t>券，契也。從刀。弄聲。弄音眷。券别之書以刀判契其旁，故曰契券。</w:t>
      </w:r>
      <w:r>
        <w:rPr>
          <w:rFonts w:hint="eastAsia" w:eastAsia="宋体"/>
          <w:lang w:eastAsia="zh-CN"/>
        </w:rPr>
        <w:t>”《</w:t>
      </w:r>
      <w:r>
        <w:t>周禮。小</w:t>
      </w:r>
    </w:p>
    <w:p w14:paraId="7DE6E768">
      <w:r>
        <w:t>宰</w:t>
      </w:r>
      <w:r>
        <w:rPr>
          <w:rFonts w:hint="eastAsia" w:eastAsia="宋体"/>
          <w:lang w:eastAsia="zh-CN"/>
        </w:rPr>
        <w:t>》</w:t>
      </w:r>
      <w:r>
        <w:t>：</w:t>
      </w:r>
      <w:r>
        <w:rPr>
          <w:rFonts w:hint="eastAsia" w:eastAsia="宋体"/>
          <w:lang w:eastAsia="zh-CN"/>
        </w:rPr>
        <w:t>“</w:t>
      </w:r>
      <w:r>
        <w:t>聽稱責以傅别，聽賣買以質劑。</w:t>
      </w:r>
      <w:r>
        <w:rPr>
          <w:rFonts w:hint="eastAsia" w:eastAsia="宋体"/>
          <w:lang w:eastAsia="zh-CN"/>
        </w:rPr>
        <w:t>”</w:t>
      </w:r>
      <w:r>
        <w:t>鄭注：</w:t>
      </w:r>
      <w:r>
        <w:rPr>
          <w:rFonts w:hint="eastAsia" w:eastAsia="宋体"/>
          <w:lang w:eastAsia="zh-CN"/>
        </w:rPr>
        <w:t>“</w:t>
      </w:r>
      <w:r>
        <w:t>傅别謂爲大手書於一札中字别之。質劑</w:t>
      </w:r>
    </w:p>
    <w:p w14:paraId="6536D353">
      <w:r>
        <w:t>謂兩書一札同而别之。傅别、質劑皆今之券書也。</w:t>
      </w:r>
      <w:r>
        <w:rPr>
          <w:rFonts w:hint="eastAsia" w:eastAsia="宋体"/>
          <w:lang w:eastAsia="zh-CN"/>
        </w:rPr>
        <w:t>”</w:t>
      </w:r>
      <w:r>
        <w:t>是券有開義。</w:t>
      </w:r>
      <w:r>
        <w:rPr>
          <w:rFonts w:hint="eastAsia" w:eastAsia="宋体"/>
          <w:lang w:eastAsia="zh-CN"/>
        </w:rPr>
        <w:t>《</w:t>
      </w:r>
      <w:r>
        <w:t>釋名</w:t>
      </w:r>
      <w:r>
        <w:rPr>
          <w:rFonts w:hint="eastAsia" w:eastAsia="宋体"/>
          <w:lang w:eastAsia="zh-CN"/>
        </w:rPr>
        <w:t>》</w:t>
      </w:r>
      <w:r>
        <w:t>：</w:t>
      </w:r>
      <w:r>
        <w:rPr>
          <w:rFonts w:hint="eastAsia" w:eastAsia="宋体"/>
          <w:lang w:eastAsia="zh-CN"/>
        </w:rPr>
        <w:t>“</w:t>
      </w:r>
      <w:r>
        <w:t>券，綣也，相約</w:t>
      </w:r>
    </w:p>
    <w:p w14:paraId="3399E4AC">
      <w:r>
        <w:t>束繾綣以爲限也。</w:t>
      </w:r>
      <w:r>
        <w:rPr>
          <w:rFonts w:hint="eastAsia" w:eastAsia="宋体"/>
          <w:lang w:eastAsia="zh-CN"/>
        </w:rPr>
        <w:t>”</w:t>
      </w:r>
      <w:r>
        <w:t>是券又有合義。義有相反而實相因者，此類是也</w:t>
      </w:r>
    </w:p>
    <w:p w14:paraId="6DB65EAC">
      <w:r>
        <w:t>下</w:t>
      </w:r>
    </w:p>
    <w:p w14:paraId="67AE6F66">
      <w:r>
        <w:t>懬音曠。寬酷廓薖</w:t>
      </w:r>
    </w:p>
    <w:p w14:paraId="65C89953">
      <w:r>
        <w:t>魁䫥</w:t>
      </w:r>
    </w:p>
    <w:p w14:paraId="174C6BE6">
      <w:r>
        <w:t>口猥切。顝音窟。恢〇夸〇穹囷券頯丘軌切。虚音袪。</w:t>
      </w:r>
    </w:p>
    <w:p w14:paraId="19DA15D9">
      <w:r>
        <w:t>巋丘追切。</w:t>
      </w:r>
    </w:p>
    <w:p w14:paraId="54931665">
      <w:r>
        <w:t>〇奎</w:t>
      </w:r>
    </w:p>
    <w:p w14:paraId="793E18BB">
      <w:r>
        <w:t>懬，大也。音曠。</w:t>
      </w:r>
      <w:r>
        <w:rPr>
          <w:rFonts w:hint="eastAsia" w:eastAsia="宋体"/>
          <w:lang w:eastAsia="zh-CN"/>
        </w:rPr>
        <w:t>《</w:t>
      </w:r>
      <w:r>
        <w:t>説文</w:t>
      </w:r>
      <w:r>
        <w:rPr>
          <w:rFonts w:hint="eastAsia" w:eastAsia="宋体"/>
          <w:lang w:eastAsia="zh-CN"/>
        </w:rPr>
        <w:t>》</w:t>
      </w:r>
      <w:r>
        <w:t>：</w:t>
      </w:r>
      <w:r>
        <w:rPr>
          <w:rFonts w:hint="eastAsia" w:eastAsia="宋体"/>
          <w:lang w:eastAsia="zh-CN"/>
        </w:rPr>
        <w:t>“</w:t>
      </w:r>
      <w:r>
        <w:t>懬，大也。</w:t>
      </w:r>
      <w:r>
        <w:rPr>
          <w:rFonts w:hint="eastAsia" w:eastAsia="宋体"/>
          <w:lang w:eastAsia="zh-CN"/>
        </w:rPr>
        <w:t>”</w:t>
      </w:r>
      <w:r>
        <w:t>故廣謂之懬，闊謂之懬，寬謂之懬，</w:t>
      </w:r>
      <w:r>
        <w:rPr>
          <w:rFonts w:hint="eastAsia" w:eastAsia="宋体"/>
          <w:lang w:eastAsia="zh-CN"/>
        </w:rPr>
        <w:t>《</w:t>
      </w:r>
      <w:r>
        <w:t>説文</w:t>
      </w:r>
      <w:r>
        <w:rPr>
          <w:rFonts w:hint="eastAsia" w:eastAsia="宋体"/>
          <w:lang w:eastAsia="zh-CN"/>
        </w:rPr>
        <w:t>》</w:t>
      </w:r>
      <w:r>
        <w:t>：</w:t>
      </w:r>
      <w:r>
        <w:rPr>
          <w:rFonts w:hint="eastAsia" w:eastAsia="宋体"/>
          <w:lang w:eastAsia="zh-CN"/>
        </w:rPr>
        <w:t>“</w:t>
      </w:r>
      <w:r>
        <w:t>懬，闊也。廣也，</w:t>
      </w:r>
    </w:p>
    <w:p w14:paraId="3F33FB4A">
      <w:r>
        <w:t>寬也。</w:t>
      </w:r>
      <w:r>
        <w:rPr>
          <w:rFonts w:hint="eastAsia" w:eastAsia="宋体"/>
          <w:lang w:eastAsia="zh-CN"/>
        </w:rPr>
        <w:t>”</w:t>
      </w:r>
      <w:r>
        <w:t>通作曠，</w:t>
      </w:r>
      <w:r>
        <w:rPr>
          <w:rFonts w:hint="eastAsia" w:eastAsia="宋体"/>
          <w:lang w:eastAsia="zh-CN"/>
        </w:rPr>
        <w:t>《</w:t>
      </w:r>
      <w:r>
        <w:t>漢書《鄒陽傳</w:t>
      </w:r>
      <w:r>
        <w:rPr>
          <w:rFonts w:hint="eastAsia" w:eastAsia="宋体"/>
          <w:lang w:eastAsia="zh-CN"/>
        </w:rPr>
        <w:t>》</w:t>
      </w:r>
      <w:r>
        <w:t>：</w:t>
      </w:r>
      <w:r>
        <w:rPr>
          <w:rFonts w:hint="eastAsia" w:eastAsia="宋体"/>
          <w:lang w:eastAsia="zh-CN"/>
        </w:rPr>
        <w:t>“</w:t>
      </w:r>
      <w:r>
        <w:t>獨觀乎昭曠之道也。</w:t>
      </w:r>
      <w:r>
        <w:rPr>
          <w:rFonts w:hint="eastAsia" w:eastAsia="宋体"/>
          <w:lang w:eastAsia="zh-CN"/>
        </w:rPr>
        <w:t>”</w:t>
      </w:r>
      <w:r>
        <w:t>顔注：</w:t>
      </w:r>
      <w:r>
        <w:rPr>
          <w:rFonts w:hint="eastAsia" w:eastAsia="宋体"/>
          <w:lang w:eastAsia="zh-CN"/>
        </w:rPr>
        <w:t>“</w:t>
      </w:r>
      <w:r>
        <w:t>昭，明也。曠，廣也。</w:t>
      </w:r>
      <w:r>
        <w:rPr>
          <w:rFonts w:hint="eastAsia" w:eastAsia="宋体"/>
          <w:lang w:eastAsia="zh-CN"/>
        </w:rPr>
        <w:t>”</w:t>
      </w:r>
      <w:r>
        <w:t>亦通作廣。</w:t>
      </w:r>
      <w:r>
        <w:rPr>
          <w:rFonts w:hint="eastAsia" w:eastAsia="宋体"/>
          <w:lang w:eastAsia="zh-CN"/>
        </w:rPr>
        <w:t>《</w:t>
      </w:r>
      <w:r>
        <w:t>荀子</w:t>
      </w:r>
      <w:r>
        <w:rPr>
          <w:rFonts w:hint="eastAsia" w:eastAsia="宋体"/>
          <w:lang w:eastAsia="zh-CN"/>
        </w:rPr>
        <w:t>•</w:t>
      </w:r>
      <w:r>
        <w:t>王霸</w:t>
      </w:r>
      <w:r>
        <w:rPr>
          <w:rFonts w:hint="eastAsia" w:eastAsia="宋体"/>
          <w:lang w:eastAsia="zh-CN"/>
        </w:rPr>
        <w:t>》</w:t>
      </w:r>
      <w:r>
        <w:t>篇：</w:t>
      </w:r>
    </w:p>
    <w:p w14:paraId="6B4661BC">
      <w:r>
        <w:rPr>
          <w:rFonts w:hint="eastAsia" w:eastAsia="宋体"/>
          <w:lang w:eastAsia="zh-CN"/>
        </w:rPr>
        <w:t>“</w:t>
      </w:r>
      <w:r>
        <w:t>人主胡不廣焉，無卹親疏，無偏貴賤。</w:t>
      </w:r>
      <w:r>
        <w:rPr>
          <w:rFonts w:hint="eastAsia" w:eastAsia="宋体"/>
          <w:lang w:eastAsia="zh-CN"/>
        </w:rPr>
        <w:t>”</w:t>
      </w:r>
      <w:r>
        <w:t>楊注：</w:t>
      </w:r>
      <w:r>
        <w:rPr>
          <w:rFonts w:hint="eastAsia" w:eastAsia="宋体"/>
          <w:lang w:eastAsia="zh-CN"/>
        </w:rPr>
        <w:t>“</w:t>
      </w:r>
      <w:r>
        <w:t>廣讀爲曠。</w:t>
      </w:r>
      <w:r>
        <w:rPr>
          <w:rFonts w:hint="eastAsia" w:eastAsia="宋体"/>
          <w:lang w:eastAsia="zh-CN"/>
        </w:rPr>
        <w:t>”</w:t>
      </w:r>
      <w:r>
        <w:t>空謂之懬，</w:t>
      </w:r>
      <w:r>
        <w:rPr>
          <w:rFonts w:hint="eastAsia" w:eastAsia="宋体"/>
          <w:lang w:eastAsia="zh-CN"/>
        </w:rPr>
        <w:t>《</w:t>
      </w:r>
      <w:r>
        <w:t>漢書《元帝紀</w:t>
      </w:r>
      <w:r>
        <w:rPr>
          <w:rFonts w:hint="eastAsia" w:eastAsia="宋体"/>
          <w:lang w:eastAsia="zh-CN"/>
        </w:rPr>
        <w:t>》</w:t>
      </w:r>
      <w:r>
        <w:t>：</w:t>
      </w:r>
      <w:r>
        <w:rPr>
          <w:rFonts w:hint="eastAsia" w:eastAsia="宋体"/>
          <w:lang w:eastAsia="zh-CN"/>
        </w:rPr>
        <w:t>“</w:t>
      </w:r>
      <w:r>
        <w:t>衆僚久懬。</w:t>
      </w:r>
      <w:r>
        <w:rPr>
          <w:rFonts w:hint="eastAsia" w:eastAsia="宋体"/>
          <w:lang w:eastAsia="zh-CN"/>
        </w:rPr>
        <w:t>”</w:t>
      </w:r>
      <w:r>
        <w:t>顔注：</w:t>
      </w:r>
      <w:r>
        <w:rPr>
          <w:rFonts w:hint="eastAsia" w:eastAsia="宋体"/>
          <w:lang w:eastAsia="zh-CN"/>
        </w:rPr>
        <w:t>“</w:t>
      </w:r>
      <w:r>
        <w:t>懬》</w:t>
      </w:r>
    </w:p>
    <w:p w14:paraId="727B7244">
      <w:r>
        <w:t>空也。</w:t>
      </w:r>
      <w:r>
        <w:rPr>
          <w:rFonts w:hint="eastAsia" w:eastAsia="宋体"/>
          <w:lang w:eastAsia="zh-CN"/>
        </w:rPr>
        <w:t>”</w:t>
      </w:r>
      <w:r>
        <w:t>通作壙。</w:t>
      </w:r>
      <w:r>
        <w:rPr>
          <w:rFonts w:hint="eastAsia" w:eastAsia="宋体"/>
          <w:lang w:eastAsia="zh-CN"/>
        </w:rPr>
        <w:t>《</w:t>
      </w:r>
      <w:r>
        <w:t>韋玄成傳</w:t>
      </w:r>
      <w:r>
        <w:rPr>
          <w:rFonts w:hint="eastAsia" w:eastAsia="宋体"/>
          <w:lang w:eastAsia="zh-CN"/>
        </w:rPr>
        <w:t>》</w:t>
      </w:r>
      <w:r>
        <w:t>：</w:t>
      </w:r>
      <w:r>
        <w:rPr>
          <w:rFonts w:hint="eastAsia" w:eastAsia="宋体"/>
          <w:lang w:eastAsia="zh-CN"/>
        </w:rPr>
        <w:t>“</w:t>
      </w:r>
      <w:r>
        <w:t>五世壙僚。</w:t>
      </w:r>
      <w:r>
        <w:rPr>
          <w:rFonts w:hint="eastAsia" w:eastAsia="宋体"/>
          <w:lang w:eastAsia="zh-CN"/>
        </w:rPr>
        <w:t>”</w:t>
      </w:r>
      <w:r>
        <w:t>應劭注：</w:t>
      </w:r>
      <w:r>
        <w:rPr>
          <w:rFonts w:hint="eastAsia" w:eastAsia="宋体"/>
          <w:lang w:eastAsia="zh-CN"/>
        </w:rPr>
        <w:t>“</w:t>
      </w:r>
      <w:r>
        <w:t>壙，空也。</w:t>
      </w:r>
      <w:r>
        <w:rPr>
          <w:rFonts w:hint="eastAsia" w:eastAsia="宋体"/>
          <w:lang w:eastAsia="zh-CN"/>
        </w:rPr>
        <w:t>”</w:t>
      </w:r>
      <w:r>
        <w:t>亦通作廣。</w:t>
      </w:r>
      <w:r>
        <w:rPr>
          <w:rFonts w:hint="eastAsia" w:eastAsia="宋体"/>
          <w:lang w:eastAsia="zh-CN"/>
        </w:rPr>
        <w:t>《</w:t>
      </w:r>
      <w:r>
        <w:t>五行志</w:t>
      </w:r>
      <w:r>
        <w:rPr>
          <w:rFonts w:hint="eastAsia" w:eastAsia="宋体"/>
          <w:lang w:eastAsia="zh-CN"/>
        </w:rPr>
        <w:t>》</w:t>
      </w:r>
      <w:r>
        <w:t>：</w:t>
      </w:r>
      <w:r>
        <w:rPr>
          <w:rFonts w:hint="eastAsia" w:eastAsia="宋体"/>
          <w:lang w:eastAsia="zh-CN"/>
        </w:rPr>
        <w:t>“</w:t>
      </w:r>
      <w:r>
        <w:t>師出過時兹謂廣。</w:t>
      </w:r>
      <w:r>
        <w:rPr>
          <w:rFonts w:hint="eastAsia" w:eastAsia="宋体"/>
          <w:lang w:eastAsia="zh-CN"/>
        </w:rPr>
        <w:t>”</w:t>
      </w:r>
      <w:r>
        <w:t>李奇注：</w:t>
      </w:r>
    </w:p>
    <w:p w14:paraId="78511862">
      <w:r>
        <w:rPr>
          <w:rFonts w:hint="eastAsia" w:eastAsia="宋体"/>
          <w:lang w:eastAsia="zh-CN"/>
        </w:rPr>
        <w:t>“</w:t>
      </w:r>
      <w:r>
        <w:t>廣音曠，亦通作曠。</w:t>
      </w:r>
      <w:r>
        <w:rPr>
          <w:rFonts w:hint="eastAsia" w:eastAsia="宋体"/>
          <w:lang w:eastAsia="zh-CN"/>
        </w:rPr>
        <w:t>”</w:t>
      </w:r>
      <w:r>
        <w:t>明謂之曠，</w:t>
      </w:r>
      <w:r>
        <w:rPr>
          <w:rFonts w:hint="eastAsia" w:eastAsia="宋体"/>
          <w:lang w:eastAsia="zh-CN"/>
        </w:rPr>
        <w:t>《</w:t>
      </w:r>
      <w:r>
        <w:t>説文</w:t>
      </w:r>
      <w:r>
        <w:rPr>
          <w:rFonts w:hint="eastAsia" w:eastAsia="宋体"/>
          <w:lang w:eastAsia="zh-CN"/>
        </w:rPr>
        <w:t>》</w:t>
      </w:r>
      <w:r>
        <w:t>：</w:t>
      </w:r>
      <w:r>
        <w:rPr>
          <w:rFonts w:hint="eastAsia" w:eastAsia="宋体"/>
          <w:lang w:eastAsia="zh-CN"/>
        </w:rPr>
        <w:t>“</w:t>
      </w:r>
      <w:r>
        <w:t>曠，明也。</w:t>
      </w:r>
      <w:r>
        <w:rPr>
          <w:rFonts w:hint="eastAsia" w:eastAsia="宋体"/>
          <w:lang w:eastAsia="zh-CN"/>
        </w:rPr>
        <w:t>”《</w:t>
      </w:r>
      <w:r>
        <w:t>後漢書</w:t>
      </w:r>
      <w:r>
        <w:rPr>
          <w:rFonts w:hint="eastAsia" w:eastAsia="宋体"/>
          <w:lang w:eastAsia="zh-CN"/>
        </w:rPr>
        <w:t>•</w:t>
      </w:r>
      <w:r>
        <w:t>竇融傳</w:t>
      </w:r>
      <w:r>
        <w:rPr>
          <w:rFonts w:hint="eastAsia" w:eastAsia="宋体"/>
          <w:lang w:eastAsia="zh-CN"/>
        </w:rPr>
        <w:t>》</w:t>
      </w:r>
      <w:r>
        <w:t>：</w:t>
      </w:r>
      <w:r>
        <w:rPr>
          <w:rFonts w:hint="eastAsia" w:eastAsia="宋体"/>
          <w:lang w:eastAsia="zh-CN"/>
        </w:rPr>
        <w:t>“</w:t>
      </w:r>
      <w:r>
        <w:t>義士則曠若發曚。</w:t>
      </w:r>
      <w:r>
        <w:rPr>
          <w:rFonts w:hint="eastAsia" w:eastAsia="宋体"/>
          <w:lang w:eastAsia="zh-CN"/>
        </w:rPr>
        <w:t>”</w:t>
      </w:r>
      <w:r>
        <w:t>遠謂之曠，地大</w:t>
      </w:r>
    </w:p>
    <w:p w14:paraId="743E075C">
      <w:pPr>
        <w:rPr>
          <w:rFonts w:hint="eastAsia" w:eastAsia="宋体"/>
          <w:lang w:eastAsia="zh-CN"/>
        </w:rPr>
      </w:pPr>
      <w:r>
        <w:t>謂之壙，</w:t>
      </w:r>
      <w:r>
        <w:rPr>
          <w:rFonts w:hint="eastAsia" w:eastAsia="宋体"/>
          <w:lang w:eastAsia="zh-CN"/>
        </w:rPr>
        <w:t>《</w:t>
      </w:r>
      <w:r>
        <w:t>説文</w:t>
      </w:r>
      <w:r>
        <w:rPr>
          <w:rFonts w:hint="eastAsia" w:eastAsia="宋体"/>
          <w:lang w:eastAsia="zh-CN"/>
        </w:rPr>
        <w:t>》</w:t>
      </w:r>
      <w:r>
        <w:t>：</w:t>
      </w:r>
      <w:r>
        <w:rPr>
          <w:rFonts w:hint="eastAsia" w:eastAsia="宋体"/>
          <w:lang w:eastAsia="zh-CN"/>
        </w:rPr>
        <w:t>“</w:t>
      </w:r>
      <w:r>
        <w:t>壙，大也。</w:t>
      </w:r>
      <w:r>
        <w:rPr>
          <w:rFonts w:hint="eastAsia" w:eastAsia="宋体"/>
          <w:lang w:eastAsia="zh-CN"/>
        </w:rPr>
        <w:t>”《</w:t>
      </w:r>
      <w:r>
        <w:t>孟子《離婁</w:t>
      </w:r>
      <w:r>
        <w:rPr>
          <w:rFonts w:hint="eastAsia" w:eastAsia="宋体"/>
          <w:lang w:eastAsia="zh-CN"/>
        </w:rPr>
        <w:t>》</w:t>
      </w:r>
      <w:r>
        <w:t>：</w:t>
      </w:r>
      <w:r>
        <w:rPr>
          <w:rFonts w:hint="eastAsia" w:eastAsia="宋体"/>
          <w:lang w:eastAsia="zh-CN"/>
        </w:rPr>
        <w:t>“</w:t>
      </w:r>
      <w:r>
        <w:t>猶獸之走壙也。</w:t>
      </w:r>
      <w:r>
        <w:rPr>
          <w:rFonts w:hint="eastAsia" w:eastAsia="宋体"/>
          <w:lang w:eastAsia="zh-CN"/>
        </w:rPr>
        <w:t>”</w:t>
      </w:r>
      <w:r>
        <w:t>通作曠。塹穴謂之壙。</w:t>
      </w:r>
      <w:r>
        <w:rPr>
          <w:rFonts w:hint="eastAsia" w:eastAsia="宋体"/>
          <w:lang w:eastAsia="zh-CN"/>
        </w:rPr>
        <w:t>《</w:t>
      </w:r>
      <w:r>
        <w:t>説文</w:t>
      </w:r>
      <w:r>
        <w:rPr>
          <w:rFonts w:hint="eastAsia" w:eastAsia="宋体"/>
          <w:lang w:eastAsia="zh-CN"/>
        </w:rPr>
        <w:t>》</w:t>
      </w:r>
      <w:r>
        <w:t>：</w:t>
      </w:r>
      <w:r>
        <w:rPr>
          <w:rFonts w:hint="eastAsia" w:eastAsia="宋体"/>
          <w:lang w:eastAsia="zh-CN"/>
        </w:rPr>
        <w:t>“</w:t>
      </w:r>
      <w:r>
        <w:t>壙＄塹穴也。</w:t>
      </w:r>
      <w:r>
        <w:rPr>
          <w:rFonts w:hint="eastAsia" w:eastAsia="宋体"/>
          <w:lang w:eastAsia="zh-CN"/>
        </w:rPr>
        <w:t>”</w:t>
      </w:r>
    </w:p>
    <w:p w14:paraId="480DBEF8">
      <w:r>
        <w:t>曠、闊、空、孔、寬、款並聲之轉，故廣謂之曠，亦謂之寬，亦謂之闊；遠謂之闊，亦謂之曠</w:t>
      </w:r>
    </w:p>
    <w:p w14:paraId="2F292B7D">
      <w:r>
        <w:t>【第564页】</w:t>
      </w:r>
    </w:p>
    <w:p w14:paraId="1721E826">
      <w:r>
        <w:t>穴謂之壙，亦謂之孔；虚謂之空，亦謂之曠，亦謂之窾；</w:t>
      </w:r>
      <w:r>
        <w:rPr>
          <w:rFonts w:hint="eastAsia" w:eastAsia="宋体"/>
          <w:lang w:eastAsia="zh-CN"/>
        </w:rPr>
        <w:t>《</w:t>
      </w:r>
      <w:r>
        <w:t>莊子</w:t>
      </w:r>
      <w:r>
        <w:rPr>
          <w:rFonts w:hint="eastAsia" w:eastAsia="宋体"/>
          <w:lang w:eastAsia="zh-CN"/>
        </w:rPr>
        <w:t>•</w:t>
      </w:r>
      <w:r>
        <w:t>養生主</w:t>
      </w:r>
      <w:r>
        <w:rPr>
          <w:rFonts w:hint="eastAsia" w:eastAsia="宋体"/>
          <w:lang w:eastAsia="zh-CN"/>
        </w:rPr>
        <w:t>》</w:t>
      </w:r>
      <w:r>
        <w:t>篇</w:t>
      </w:r>
      <w:r>
        <w:rPr>
          <w:rFonts w:hint="eastAsia" w:eastAsia="宋体"/>
          <w:lang w:eastAsia="zh-CN"/>
        </w:rPr>
        <w:t>“</w:t>
      </w:r>
      <w:r>
        <w:t>導大窾</w:t>
      </w:r>
      <w:r>
        <w:rPr>
          <w:rFonts w:hint="eastAsia" w:eastAsia="宋体"/>
          <w:lang w:eastAsia="zh-CN"/>
        </w:rPr>
        <w:t>”</w:t>
      </w:r>
      <w:r>
        <w:t>崔譔注：</w:t>
      </w:r>
      <w:r>
        <w:rPr>
          <w:rFonts w:hint="eastAsia" w:eastAsia="宋体"/>
          <w:lang w:eastAsia="zh-CN"/>
        </w:rPr>
        <w:t>“</w:t>
      </w:r>
      <w:r>
        <w:t>窾，</w:t>
      </w:r>
    </w:p>
    <w:p w14:paraId="5720F941">
      <w:r>
        <w:t>空也。</w:t>
      </w:r>
      <w:r>
        <w:rPr>
          <w:rFonts w:hint="eastAsia" w:eastAsia="宋体"/>
          <w:lang w:eastAsia="zh-CN"/>
        </w:rPr>
        <w:t>”</w:t>
      </w:r>
      <w:r>
        <w:t>通作款。</w:t>
      </w:r>
      <w:r>
        <w:rPr>
          <w:rFonts w:hint="eastAsia" w:eastAsia="宋体"/>
          <w:lang w:eastAsia="zh-CN"/>
        </w:rPr>
        <w:t>《</w:t>
      </w:r>
      <w:r>
        <w:t>漢書《司馬遷傳</w:t>
      </w:r>
      <w:r>
        <w:rPr>
          <w:rFonts w:hint="eastAsia" w:eastAsia="宋体"/>
          <w:lang w:eastAsia="zh-CN"/>
        </w:rPr>
        <w:t>》</w:t>
      </w:r>
      <w:r>
        <w:t>：</w:t>
      </w:r>
      <w:r>
        <w:rPr>
          <w:rFonts w:hint="eastAsia" w:eastAsia="宋体"/>
          <w:lang w:eastAsia="zh-CN"/>
        </w:rPr>
        <w:t>“</w:t>
      </w:r>
      <w:r>
        <w:t>實不中其聲者謂之款。</w:t>
      </w:r>
      <w:r>
        <w:rPr>
          <w:rFonts w:hint="eastAsia" w:eastAsia="宋体"/>
          <w:lang w:eastAsia="zh-CN"/>
        </w:rPr>
        <w:t>”</w:t>
      </w:r>
      <w:r>
        <w:t>服虔注：</w:t>
      </w:r>
      <w:r>
        <w:rPr>
          <w:rFonts w:hint="eastAsia" w:eastAsia="宋体"/>
          <w:lang w:eastAsia="zh-CN"/>
        </w:rPr>
        <w:t>“</w:t>
      </w:r>
      <w:r>
        <w:t>款，空也。</w:t>
      </w:r>
      <w:r>
        <w:rPr>
          <w:rFonts w:hint="eastAsia" w:eastAsia="宋体"/>
          <w:lang w:eastAsia="zh-CN"/>
        </w:rPr>
        <w:t>”</w:t>
      </w:r>
      <w:r>
        <w:t>誠謂之款，亦謂之悾。</w:t>
      </w:r>
      <w:r>
        <w:rPr>
          <w:rFonts w:hint="eastAsia" w:eastAsia="宋体"/>
          <w:lang w:eastAsia="zh-CN"/>
        </w:rPr>
        <w:t>《</w:t>
      </w:r>
      <w:r>
        <w:t>楚</w:t>
      </w:r>
    </w:p>
    <w:p w14:paraId="2A8E79AC">
      <w:r>
        <w:t>辭。卜居</w:t>
      </w:r>
      <w:r>
        <w:rPr>
          <w:rFonts w:hint="eastAsia" w:eastAsia="宋体"/>
          <w:lang w:eastAsia="zh-CN"/>
        </w:rPr>
        <w:t>》</w:t>
      </w:r>
      <w:r>
        <w:t>：</w:t>
      </w:r>
      <w:r>
        <w:rPr>
          <w:rFonts w:hint="eastAsia" w:eastAsia="宋体"/>
          <w:lang w:eastAsia="zh-CN"/>
        </w:rPr>
        <w:t>“</w:t>
      </w:r>
      <w:r>
        <w:t>吾寧悃悃款款朴以忠乎？1</w:t>
      </w:r>
      <w:r>
        <w:rPr>
          <w:rFonts w:hint="eastAsia" w:eastAsia="宋体"/>
          <w:lang w:eastAsia="zh-CN"/>
        </w:rPr>
        <w:t>《</w:t>
      </w:r>
      <w:r>
        <w:t>論語</w:t>
      </w:r>
      <w:r>
        <w:rPr>
          <w:rFonts w:hint="eastAsia" w:eastAsia="宋体"/>
          <w:lang w:eastAsia="zh-CN"/>
        </w:rPr>
        <w:t>•</w:t>
      </w:r>
      <w:r>
        <w:t>泰伯</w:t>
      </w:r>
      <w:r>
        <w:rPr>
          <w:rFonts w:hint="eastAsia" w:eastAsia="宋体"/>
          <w:lang w:eastAsia="zh-CN"/>
        </w:rPr>
        <w:t>》</w:t>
      </w:r>
      <w:r>
        <w:t>：</w:t>
      </w:r>
      <w:r>
        <w:rPr>
          <w:rFonts w:hint="eastAsia" w:eastAsia="宋体"/>
          <w:lang w:eastAsia="zh-CN"/>
        </w:rPr>
        <w:t>“</w:t>
      </w:r>
      <w:r>
        <w:t>悾悾而不信。</w:t>
      </w:r>
      <w:r>
        <w:rPr>
          <w:rFonts w:hint="eastAsia" w:eastAsia="宋体"/>
          <w:lang w:eastAsia="zh-CN"/>
        </w:rPr>
        <w:t>”《</w:t>
      </w:r>
      <w:r>
        <w:t>爾雅</w:t>
      </w:r>
      <w:r>
        <w:rPr>
          <w:rFonts w:hint="eastAsia" w:eastAsia="宋体"/>
          <w:lang w:eastAsia="zh-CN"/>
        </w:rPr>
        <w:t>•</w:t>
      </w:r>
      <w:r>
        <w:t>釋器</w:t>
      </w:r>
      <w:r>
        <w:rPr>
          <w:rFonts w:hint="eastAsia" w:eastAsia="宋体"/>
          <w:lang w:eastAsia="zh-CN"/>
        </w:rPr>
        <w:t>》</w:t>
      </w:r>
      <w:r>
        <w:t>：</w:t>
      </w:r>
      <w:r>
        <w:rPr>
          <w:rFonts w:hint="eastAsia" w:eastAsia="宋体"/>
          <w:lang w:eastAsia="zh-CN"/>
        </w:rPr>
        <w:t>“</w:t>
      </w:r>
      <w:r>
        <w:t>鼎款足者謂之</w:t>
      </w:r>
    </w:p>
    <w:p w14:paraId="5175A47D">
      <w:r>
        <w:t>鬲。</w:t>
      </w:r>
      <w:r>
        <w:rPr>
          <w:rFonts w:hint="eastAsia" w:eastAsia="宋体"/>
          <w:lang w:eastAsia="zh-CN"/>
        </w:rPr>
        <w:t>”</w:t>
      </w:r>
      <w:r>
        <w:t>郭注：</w:t>
      </w:r>
      <w:r>
        <w:rPr>
          <w:rFonts w:hint="eastAsia" w:eastAsia="宋体"/>
          <w:lang w:eastAsia="zh-CN"/>
        </w:rPr>
        <w:t>“</w:t>
      </w:r>
      <w:r>
        <w:t>鼎曲脚也。</w:t>
      </w:r>
      <w:r>
        <w:rPr>
          <w:rFonts w:hint="eastAsia" w:eastAsia="宋体"/>
          <w:lang w:eastAsia="zh-CN"/>
        </w:rPr>
        <w:t>”</w:t>
      </w:r>
      <w:r>
        <w:t>念孙按：款足猶空足也。</w:t>
      </w:r>
      <w:r>
        <w:rPr>
          <w:rFonts w:hint="eastAsia" w:eastAsia="宋体"/>
          <w:lang w:eastAsia="zh-CN"/>
        </w:rPr>
        <w:t>《</w:t>
      </w:r>
      <w:r>
        <w:t>漢書。郊祀志</w:t>
      </w:r>
      <w:r>
        <w:rPr>
          <w:rFonts w:hint="eastAsia" w:eastAsia="宋体"/>
          <w:lang w:eastAsia="zh-CN"/>
        </w:rPr>
        <w:t>》</w:t>
      </w:r>
      <w:r>
        <w:t>：</w:t>
      </w:r>
      <w:r>
        <w:rPr>
          <w:rFonts w:hint="eastAsia" w:eastAsia="宋体"/>
          <w:lang w:eastAsia="zh-CN"/>
        </w:rPr>
        <w:t>“</w:t>
      </w:r>
      <w:r>
        <w:t>鼎空足曰鬲。</w:t>
      </w:r>
      <w:r>
        <w:rPr>
          <w:rFonts w:hint="eastAsia" w:eastAsia="宋体"/>
          <w:lang w:eastAsia="zh-CN"/>
        </w:rPr>
        <w:t>”</w:t>
      </w:r>
      <w:r>
        <w:t>蘇林</w:t>
      </w:r>
    </w:p>
    <w:p w14:paraId="2AD05C2B">
      <w:r>
        <w:t>注：</w:t>
      </w:r>
      <w:r>
        <w:rPr>
          <w:rFonts w:hint="eastAsia" w:eastAsia="宋体"/>
          <w:lang w:eastAsia="zh-CN"/>
        </w:rPr>
        <w:t>“</w:t>
      </w:r>
      <w:r>
        <w:t>足中空不實者名曰鬲。</w:t>
      </w:r>
      <w:r>
        <w:rPr>
          <w:rFonts w:hint="eastAsia" w:eastAsia="宋体"/>
          <w:lang w:eastAsia="zh-CN"/>
        </w:rPr>
        <w:t>”</w:t>
      </w:r>
      <w:r>
        <w:t>是其證矣。〇寬，大也。</w:t>
      </w:r>
      <w:r>
        <w:rPr>
          <w:rFonts w:hint="eastAsia" w:eastAsia="宋体"/>
          <w:lang w:eastAsia="zh-CN"/>
        </w:rPr>
        <w:t>《</w:t>
      </w:r>
      <w:r>
        <w:t>説文</w:t>
      </w:r>
      <w:r>
        <w:rPr>
          <w:rFonts w:hint="eastAsia" w:eastAsia="宋体"/>
          <w:lang w:eastAsia="zh-CN"/>
        </w:rPr>
        <w:t>》</w:t>
      </w:r>
      <w:r>
        <w:t>：</w:t>
      </w:r>
      <w:r>
        <w:rPr>
          <w:rFonts w:hint="eastAsia" w:eastAsia="宋体"/>
          <w:lang w:eastAsia="zh-CN"/>
        </w:rPr>
        <w:t>“</w:t>
      </w:r>
      <w:r>
        <w:t>寬，屋寬大也。</w:t>
      </w:r>
      <w:r>
        <w:rPr>
          <w:rFonts w:hint="eastAsia" w:eastAsia="宋体"/>
          <w:lang w:eastAsia="zh-CN"/>
        </w:rPr>
        <w:t>”</w:t>
      </w:r>
      <w:r>
        <w:t>故緩謂之寬，裕</w:t>
      </w:r>
    </w:p>
    <w:p w14:paraId="68B9CFD4">
      <w:r>
        <w:t>謂之寬，髀上謂之髖。音寬。</w:t>
      </w:r>
      <w:r>
        <w:rPr>
          <w:rFonts w:hint="eastAsia" w:eastAsia="宋体"/>
          <w:lang w:eastAsia="zh-CN"/>
        </w:rPr>
        <w:t>《</w:t>
      </w:r>
      <w:r>
        <w:t>説文</w:t>
      </w:r>
      <w:r>
        <w:rPr>
          <w:rFonts w:hint="eastAsia" w:eastAsia="宋体"/>
          <w:lang w:eastAsia="zh-CN"/>
        </w:rPr>
        <w:t>》</w:t>
      </w:r>
      <w:r>
        <w:t>：</w:t>
      </w:r>
      <w:r>
        <w:rPr>
          <w:rFonts w:hint="eastAsia" w:eastAsia="宋体"/>
          <w:lang w:eastAsia="zh-CN"/>
        </w:rPr>
        <w:t>“</w:t>
      </w:r>
      <w:r>
        <w:t>髖，髀上也。</w:t>
      </w:r>
      <w:r>
        <w:rPr>
          <w:rFonts w:hint="eastAsia" w:eastAsia="宋体"/>
          <w:lang w:eastAsia="zh-CN"/>
        </w:rPr>
        <w:t>”《</w:t>
      </w:r>
      <w:r>
        <w:t>漢書+賈誼傳</w:t>
      </w:r>
      <w:r>
        <w:rPr>
          <w:rFonts w:hint="eastAsia" w:eastAsia="宋体"/>
          <w:lang w:eastAsia="zh-CN"/>
        </w:rPr>
        <w:t>》</w:t>
      </w:r>
      <w:r>
        <w:t>：</w:t>
      </w:r>
      <w:r>
        <w:rPr>
          <w:rFonts w:hint="eastAsia" w:eastAsia="宋体"/>
          <w:lang w:eastAsia="zh-CN"/>
        </w:rPr>
        <w:t>“</w:t>
      </w:r>
      <w:r>
        <w:t>至於髖髀之所。</w:t>
      </w:r>
      <w:r>
        <w:rPr>
          <w:rFonts w:hint="eastAsia" w:eastAsia="宋体"/>
          <w:lang w:eastAsia="zh-CN"/>
        </w:rPr>
        <w:t>”《</w:t>
      </w:r>
      <w:r>
        <w:t>釋名</w:t>
      </w:r>
      <w:r>
        <w:rPr>
          <w:rFonts w:hint="eastAsia" w:eastAsia="宋体"/>
          <w:lang w:eastAsia="zh-CN"/>
        </w:rPr>
        <w:t>》</w:t>
      </w:r>
      <w:r>
        <w:t>r髖，缓也，其腋</w:t>
      </w:r>
    </w:p>
    <w:p w14:paraId="02A11A44">
      <w:r>
        <w:t>皮厚而緩也。</w:t>
      </w:r>
      <w:r>
        <w:rPr>
          <w:rFonts w:hint="eastAsia" w:eastAsia="宋体"/>
          <w:lang w:eastAsia="zh-CN"/>
        </w:rPr>
        <w:t>”</w:t>
      </w:r>
      <w:r>
        <w:t>〇厚謂之酷，</w:t>
      </w:r>
      <w:r>
        <w:rPr>
          <w:rFonts w:hint="eastAsia" w:eastAsia="宋体"/>
          <w:lang w:eastAsia="zh-CN"/>
        </w:rPr>
        <w:t>《</w:t>
      </w:r>
      <w:r>
        <w:t>説文</w:t>
      </w:r>
      <w:r>
        <w:rPr>
          <w:rFonts w:hint="eastAsia" w:eastAsia="宋体"/>
          <w:lang w:eastAsia="zh-CN"/>
        </w:rPr>
        <w:t>》</w:t>
      </w:r>
      <w:r>
        <w:t>：</w:t>
      </w:r>
      <w:r>
        <w:rPr>
          <w:rFonts w:hint="eastAsia" w:eastAsia="宋体"/>
          <w:lang w:eastAsia="zh-CN"/>
        </w:rPr>
        <w:t>“</w:t>
      </w:r>
      <w:r>
        <w:t>酷，酒味厚也。</w:t>
      </w:r>
      <w:r>
        <w:rPr>
          <w:rFonts w:hint="eastAsia" w:eastAsia="宋体"/>
          <w:lang w:eastAsia="zh-CN"/>
        </w:rPr>
        <w:t>”《</w:t>
      </w:r>
      <w:r>
        <w:t>風俗通</w:t>
      </w:r>
      <w:r>
        <w:rPr>
          <w:rFonts w:hint="eastAsia" w:eastAsia="宋体"/>
          <w:lang w:eastAsia="zh-CN"/>
        </w:rPr>
        <w:t>》</w:t>
      </w:r>
      <w:r>
        <w:t>：</w:t>
      </w:r>
      <w:r>
        <w:rPr>
          <w:rFonts w:hint="eastAsia" w:eastAsia="宋体"/>
          <w:lang w:eastAsia="zh-CN"/>
        </w:rPr>
        <w:t>“</w:t>
      </w:r>
      <w:r>
        <w:t>帝嚳，嚳者，考也，成也，言其考明法度，醇美嚳</w:t>
      </w:r>
    </w:p>
    <w:p w14:paraId="37DE71E7">
      <w:r>
        <w:t>然，若酒之芬香也。</w:t>
      </w:r>
      <w:r>
        <w:rPr>
          <w:rFonts w:hint="eastAsia" w:eastAsia="宋体"/>
          <w:lang w:eastAsia="zh-CN"/>
        </w:rPr>
        <w:t>”</w:t>
      </w:r>
      <w:r>
        <w:t>嚳與酷同。</w:t>
      </w:r>
      <w:r>
        <w:rPr>
          <w:rFonts w:hint="eastAsia" w:eastAsia="宋体"/>
          <w:lang w:eastAsia="zh-CN"/>
        </w:rPr>
        <w:t>《</w:t>
      </w:r>
      <w:r>
        <w:t>史記</w:t>
      </w:r>
      <w:r>
        <w:rPr>
          <w:rFonts w:hint="eastAsia" w:eastAsia="宋体"/>
          <w:lang w:eastAsia="zh-CN"/>
        </w:rPr>
        <w:t>•</w:t>
      </w:r>
      <w:r>
        <w:t>司馬相如傳</w:t>
      </w:r>
      <w:r>
        <w:rPr>
          <w:rFonts w:hint="eastAsia" w:eastAsia="宋体"/>
          <w:lang w:eastAsia="zh-CN"/>
        </w:rPr>
        <w:t>》</w:t>
      </w:r>
      <w:r>
        <w:t>：</w:t>
      </w:r>
      <w:r>
        <w:rPr>
          <w:rFonts w:hint="eastAsia" w:eastAsia="宋体"/>
          <w:lang w:eastAsia="zh-CN"/>
        </w:rPr>
        <w:t>“</w:t>
      </w:r>
      <w:r>
        <w:t>芬香漚鬱，酷烈淑郁。</w:t>
      </w:r>
      <w:r>
        <w:rPr>
          <w:rFonts w:hint="eastAsia" w:eastAsia="宋体"/>
          <w:lang w:eastAsia="zh-CN"/>
        </w:rPr>
        <w:t>”</w:t>
      </w:r>
      <w:r>
        <w:t>極謂之酷，通作嚳。</w:t>
      </w:r>
      <w:r>
        <w:rPr>
          <w:rFonts w:hint="eastAsia" w:eastAsia="宋体"/>
          <w:lang w:eastAsia="zh-CN"/>
        </w:rPr>
        <w:t>《</w:t>
      </w:r>
      <w:r>
        <w:t>白虎通</w:t>
      </w:r>
      <w:r>
        <w:rPr>
          <w:rFonts w:hint="eastAsia" w:eastAsia="宋体"/>
          <w:lang w:eastAsia="zh-CN"/>
        </w:rPr>
        <w:t>》“</w:t>
      </w:r>
      <w:r>
        <w:t>謂之</w:t>
      </w:r>
    </w:p>
    <w:p w14:paraId="2D78248C">
      <w:r>
        <w:t>帝嚳者何也？嚳者極也，言其能施行窮極道德也。</w:t>
      </w:r>
      <w:r>
        <w:rPr>
          <w:rFonts w:hint="eastAsia" w:eastAsia="宋体"/>
          <w:lang w:eastAsia="zh-CN"/>
        </w:rPr>
        <w:t>”</w:t>
      </w:r>
      <w:r>
        <w:t>甚謂之酷，通作嚳。</w:t>
      </w:r>
      <w:r>
        <w:rPr>
          <w:rFonts w:hint="eastAsia" w:eastAsia="宋体"/>
          <w:lang w:eastAsia="zh-CN"/>
        </w:rPr>
        <w:t>《</w:t>
      </w:r>
      <w:r>
        <w:t>説文</w:t>
      </w:r>
      <w:r>
        <w:rPr>
          <w:rFonts w:hint="eastAsia" w:eastAsia="宋体"/>
          <w:lang w:eastAsia="zh-CN"/>
        </w:rPr>
        <w:t>》</w:t>
      </w:r>
      <w:r>
        <w:t>：</w:t>
      </w:r>
      <w:r>
        <w:rPr>
          <w:rFonts w:hint="eastAsia" w:eastAsia="宋体"/>
          <w:lang w:eastAsia="zh-CN"/>
        </w:rPr>
        <w:t>“</w:t>
      </w:r>
      <w:r>
        <w:t>嚳，急告之甚也。</w:t>
      </w:r>
      <w:r>
        <w:rPr>
          <w:rFonts w:hint="eastAsia" w:eastAsia="宋体"/>
          <w:lang w:eastAsia="zh-CN"/>
        </w:rPr>
        <w:t>”</w:t>
      </w:r>
      <w:r>
        <w:t>大阜謂之</w:t>
      </w:r>
    </w:p>
    <w:p w14:paraId="2CB811CC">
      <w:r>
        <w:t>䧊。音酷。</w:t>
      </w:r>
      <w:r>
        <w:rPr>
          <w:rFonts w:hint="eastAsia" w:eastAsia="宋体"/>
          <w:lang w:eastAsia="zh-CN"/>
        </w:rPr>
        <w:t>《</w:t>
      </w:r>
      <w:r>
        <w:t>説文</w:t>
      </w:r>
      <w:r>
        <w:rPr>
          <w:rFonts w:hint="eastAsia" w:eastAsia="宋体"/>
          <w:lang w:eastAsia="zh-CN"/>
        </w:rPr>
        <w:t>》</w:t>
      </w:r>
      <w:r>
        <w:t>：</w:t>
      </w:r>
      <w:r>
        <w:rPr>
          <w:rFonts w:hint="eastAsia" w:eastAsia="宋体"/>
          <w:lang w:eastAsia="zh-CN"/>
        </w:rPr>
        <w:t>“</w:t>
      </w:r>
      <w:r>
        <w:t>䧊，大阜也，右扶風郿有䧊阜。</w:t>
      </w:r>
      <w:r>
        <w:rPr>
          <w:rFonts w:hint="eastAsia" w:eastAsia="宋体"/>
          <w:lang w:eastAsia="zh-CN"/>
        </w:rPr>
        <w:t>”</w:t>
      </w:r>
      <w:r>
        <w:t>〇廓，大也。</w:t>
      </w:r>
      <w:r>
        <w:rPr>
          <w:rFonts w:hint="eastAsia" w:eastAsia="宋体"/>
          <w:lang w:eastAsia="zh-CN"/>
        </w:rPr>
        <w:t>《</w:t>
      </w:r>
      <w:r>
        <w:t>爾雅</w:t>
      </w:r>
      <w:r>
        <w:rPr>
          <w:rFonts w:hint="eastAsia" w:eastAsia="宋体"/>
          <w:lang w:eastAsia="zh-CN"/>
        </w:rPr>
        <w:t>•</w:t>
      </w:r>
      <w:r>
        <w:t>釋詁</w:t>
      </w:r>
      <w:r>
        <w:rPr>
          <w:rFonts w:hint="eastAsia" w:eastAsia="宋体"/>
          <w:lang w:eastAsia="zh-CN"/>
        </w:rPr>
        <w:t>》</w:t>
      </w:r>
      <w:r>
        <w:t>：</w:t>
      </w:r>
      <w:r>
        <w:rPr>
          <w:rFonts w:hint="eastAsia" w:eastAsia="宋体"/>
          <w:lang w:eastAsia="zh-CN"/>
        </w:rPr>
        <w:t>“</w:t>
      </w:r>
      <w:r>
        <w:t>廓，大也。</w:t>
      </w:r>
      <w:r>
        <w:rPr>
          <w:rFonts w:hint="eastAsia" w:eastAsia="宋体"/>
          <w:lang w:eastAsia="zh-CN"/>
        </w:rPr>
        <w:t>”《</w:t>
      </w:r>
      <w:r>
        <w:t>方言</w:t>
      </w:r>
      <w:r>
        <w:rPr>
          <w:rFonts w:hint="eastAsia" w:eastAsia="宋体"/>
          <w:lang w:eastAsia="zh-CN"/>
        </w:rPr>
        <w:t>》</w:t>
      </w:r>
      <w:r>
        <w:t>：</w:t>
      </w:r>
      <w:r>
        <w:rPr>
          <w:rFonts w:hint="eastAsia" w:eastAsia="宋体"/>
          <w:lang w:eastAsia="zh-CN"/>
        </w:rPr>
        <w:t>“</w:t>
      </w:r>
      <w:r>
        <w:t>張小使大</w:t>
      </w:r>
    </w:p>
    <w:p w14:paraId="4965A17D">
      <w:r>
        <w:t>謂之廓。</w:t>
      </w:r>
      <w:r>
        <w:rPr>
          <w:rFonts w:hint="eastAsia" w:eastAsia="宋体"/>
          <w:lang w:eastAsia="zh-CN"/>
        </w:rPr>
        <w:t>”</w:t>
      </w:r>
      <w:r>
        <w:t>字亦作郭。</w:t>
      </w:r>
      <w:r>
        <w:rPr>
          <w:rFonts w:hint="eastAsia" w:eastAsia="宋体"/>
          <w:lang w:eastAsia="zh-CN"/>
        </w:rPr>
        <w:t>《</w:t>
      </w:r>
      <w:r>
        <w:t>詩</w:t>
      </w:r>
      <w:r>
        <w:rPr>
          <w:rFonts w:hint="eastAsia" w:eastAsia="宋体"/>
          <w:lang w:eastAsia="zh-CN"/>
        </w:rPr>
        <w:t>•</w:t>
      </w:r>
      <w:r>
        <w:t>皇矣</w:t>
      </w:r>
      <w:r>
        <w:rPr>
          <w:rFonts w:hint="eastAsia" w:eastAsia="宋体"/>
          <w:lang w:eastAsia="zh-CN"/>
        </w:rPr>
        <w:t>》</w:t>
      </w:r>
      <w:r>
        <w:t>首章：</w:t>
      </w:r>
      <w:r>
        <w:rPr>
          <w:rFonts w:hint="eastAsia" w:eastAsia="宋体"/>
          <w:lang w:eastAsia="zh-CN"/>
        </w:rPr>
        <w:t>“</w:t>
      </w:r>
      <w:r>
        <w:t>憎其式廓。</w:t>
      </w:r>
      <w:r>
        <w:rPr>
          <w:rFonts w:hint="eastAsia" w:eastAsia="宋体"/>
          <w:lang w:eastAsia="zh-CN"/>
        </w:rPr>
        <w:t>”</w:t>
      </w:r>
      <w:r>
        <w:t>釋文：</w:t>
      </w:r>
      <w:r>
        <w:rPr>
          <w:rFonts w:hint="eastAsia" w:eastAsia="宋体"/>
          <w:lang w:eastAsia="zh-CN"/>
        </w:rPr>
        <w:t>“</w:t>
      </w:r>
      <w:r>
        <w:t>廓，本又作郭。</w:t>
      </w:r>
      <w:r>
        <w:rPr>
          <w:rFonts w:hint="eastAsia" w:eastAsia="宋体"/>
          <w:lang w:eastAsia="zh-CN"/>
        </w:rPr>
        <w:t>”</w:t>
      </w:r>
      <w:r>
        <w:t>故開謂之廓，霽謂之霩，音廓。</w:t>
      </w:r>
      <w:r>
        <w:rPr>
          <w:rFonts w:hint="eastAsia" w:eastAsia="宋体"/>
          <w:lang w:eastAsia="zh-CN"/>
        </w:rPr>
        <w:t>《</w:t>
      </w:r>
      <w:r>
        <w:t>説</w:t>
      </w:r>
    </w:p>
    <w:p w14:paraId="0024CA8A">
      <w:r>
        <w:t>文</w:t>
      </w:r>
      <w:r>
        <w:rPr>
          <w:rFonts w:hint="eastAsia" w:eastAsia="宋体"/>
          <w:lang w:eastAsia="zh-CN"/>
        </w:rPr>
        <w:t>》</w:t>
      </w:r>
      <w:r>
        <w:t>：</w:t>
      </w:r>
      <w:r>
        <w:rPr>
          <w:rFonts w:hint="eastAsia" w:eastAsia="宋体"/>
          <w:lang w:eastAsia="zh-CN"/>
        </w:rPr>
        <w:t>“</w:t>
      </w:r>
      <w:r>
        <w:t>霩，雨止雲罷貌也。</w:t>
      </w:r>
      <w:r>
        <w:rPr>
          <w:rFonts w:hint="eastAsia" w:eastAsia="宋体"/>
          <w:lang w:eastAsia="zh-CN"/>
        </w:rPr>
        <w:t>”</w:t>
      </w:r>
      <w:r>
        <w:t>空謂之廓，去毛皮謂之鞹。</w:t>
      </w:r>
      <w:r>
        <w:rPr>
          <w:rFonts w:hint="eastAsia" w:eastAsia="宋体"/>
          <w:lang w:eastAsia="zh-CN"/>
        </w:rPr>
        <w:t>《</w:t>
      </w:r>
      <w:r>
        <w:t>説文</w:t>
      </w:r>
      <w:r>
        <w:rPr>
          <w:rFonts w:hint="eastAsia" w:eastAsia="宋体"/>
          <w:lang w:eastAsia="zh-CN"/>
        </w:rPr>
        <w:t>》</w:t>
      </w:r>
      <w:r>
        <w:t>：</w:t>
      </w:r>
      <w:r>
        <w:rPr>
          <w:rFonts w:hint="eastAsia" w:eastAsia="宋体"/>
          <w:lang w:eastAsia="zh-CN"/>
        </w:rPr>
        <w:t>“</w:t>
      </w:r>
      <w:r>
        <w:t>鞹，去毛皮也。</w:t>
      </w:r>
      <w:r>
        <w:rPr>
          <w:rFonts w:hint="eastAsia" w:eastAsia="宋体"/>
          <w:lang w:eastAsia="zh-CN"/>
        </w:rPr>
        <w:t>”</w:t>
      </w:r>
      <w:r>
        <w:t>引</w:t>
      </w:r>
      <w:r>
        <w:rPr>
          <w:rFonts w:hint="eastAsia" w:eastAsia="宋体"/>
          <w:lang w:eastAsia="zh-CN"/>
        </w:rPr>
        <w:t>《</w:t>
      </w:r>
      <w:r>
        <w:t>論語+顔淵</w:t>
      </w:r>
      <w:r>
        <w:rPr>
          <w:rFonts w:hint="eastAsia" w:eastAsia="宋体"/>
          <w:lang w:eastAsia="zh-CN"/>
        </w:rPr>
        <w:t>》“</w:t>
      </w:r>
      <w:r>
        <w:t>虎豹之鞹</w:t>
      </w:r>
      <w:r>
        <w:rPr>
          <w:rFonts w:hint="eastAsia" w:eastAsia="宋体"/>
          <w:lang w:eastAsia="zh-CN"/>
        </w:rPr>
        <w:t>”</w:t>
      </w:r>
      <w:r>
        <w:t>。</w:t>
      </w:r>
    </w:p>
    <w:p w14:paraId="311891AA">
      <w:r>
        <w:t>今</w:t>
      </w:r>
      <w:r>
        <w:rPr>
          <w:rFonts w:hint="eastAsia" w:eastAsia="宋体"/>
          <w:lang w:eastAsia="zh-CN"/>
        </w:rPr>
        <w:t>《</w:t>
      </w:r>
      <w:r>
        <w:t>論語</w:t>
      </w:r>
      <w:r>
        <w:rPr>
          <w:rFonts w:hint="eastAsia" w:eastAsia="宋体"/>
          <w:lang w:eastAsia="zh-CN"/>
        </w:rPr>
        <w:t>》</w:t>
      </w:r>
      <w:r>
        <w:t>作鞟。</w:t>
      </w:r>
    </w:p>
    <w:p w14:paraId="02AE6974">
      <w:r>
        <w:t>空、廓、開聲之轉，故虚謂之空，亦謂之廓；張謂之廓，亦謂之開。〇薖，寬大</w:t>
      </w:r>
    </w:p>
    <w:p w14:paraId="13D017D8">
      <w:r>
        <w:t>也。音科。</w:t>
      </w:r>
      <w:r>
        <w:rPr>
          <w:rFonts w:hint="eastAsia" w:eastAsia="宋体"/>
          <w:lang w:eastAsia="zh-CN"/>
        </w:rPr>
        <w:t>《</w:t>
      </w:r>
      <w:r>
        <w:t>詩+考槃</w:t>
      </w:r>
      <w:r>
        <w:rPr>
          <w:rFonts w:hint="eastAsia" w:eastAsia="宋体"/>
          <w:lang w:eastAsia="zh-CN"/>
        </w:rPr>
        <w:t>》</w:t>
      </w:r>
      <w:r>
        <w:t>二章：</w:t>
      </w:r>
      <w:r>
        <w:rPr>
          <w:rFonts w:hint="eastAsia" w:eastAsia="宋体"/>
          <w:lang w:eastAsia="zh-CN"/>
        </w:rPr>
        <w:t>“</w:t>
      </w:r>
      <w:r>
        <w:t>碩人之薖。</w:t>
      </w:r>
      <w:r>
        <w:rPr>
          <w:rFonts w:hint="eastAsia" w:eastAsia="宋体"/>
          <w:lang w:eastAsia="zh-CN"/>
        </w:rPr>
        <w:t>”</w:t>
      </w:r>
      <w:r>
        <w:t>毛傳：</w:t>
      </w:r>
      <w:r>
        <w:rPr>
          <w:rFonts w:hint="eastAsia" w:eastAsia="宋体"/>
          <w:lang w:eastAsia="zh-CN"/>
        </w:rPr>
        <w:t>“</w:t>
      </w:r>
      <w:r>
        <w:t>薖，寬大貌</w:t>
      </w:r>
      <w:r>
        <w:rPr>
          <w:rFonts w:hint="eastAsia" w:eastAsia="宋体"/>
          <w:lang w:eastAsia="zh-CN"/>
        </w:rPr>
        <w:t>•”</w:t>
      </w:r>
      <w:r>
        <w:t>碩人之薖猶碩人之寬。故空謂之窠，音科。</w:t>
      </w:r>
      <w:r>
        <w:rPr>
          <w:rFonts w:hint="eastAsia" w:eastAsia="宋体"/>
          <w:lang w:eastAsia="zh-CN"/>
        </w:rPr>
        <w:t>《</w:t>
      </w:r>
      <w:r>
        <w:t>説</w:t>
      </w:r>
    </w:p>
    <w:p w14:paraId="59EF9CCD">
      <w:r>
        <w:t>文</w:t>
      </w:r>
      <w:r>
        <w:rPr>
          <w:rFonts w:hint="eastAsia" w:eastAsia="宋体"/>
          <w:lang w:eastAsia="zh-CN"/>
        </w:rPr>
        <w:t>》</w:t>
      </w:r>
      <w:r>
        <w:t>：</w:t>
      </w:r>
      <w:r>
        <w:rPr>
          <w:rFonts w:hint="eastAsia" w:eastAsia="宋体"/>
          <w:lang w:eastAsia="zh-CN"/>
        </w:rPr>
        <w:t>“</w:t>
      </w:r>
      <w:r>
        <w:t>窠，空也，一曰鳥巢也。在穴曰窠，在樹曰巢。</w:t>
      </w:r>
      <w:r>
        <w:rPr>
          <w:rFonts w:hint="eastAsia" w:eastAsia="宋体"/>
          <w:lang w:eastAsia="zh-CN"/>
        </w:rPr>
        <w:t>”</w:t>
      </w:r>
      <w:r>
        <w:t>通作科。</w:t>
      </w:r>
      <w:r>
        <w:rPr>
          <w:rFonts w:hint="eastAsia" w:eastAsia="宋体"/>
          <w:lang w:eastAsia="zh-CN"/>
        </w:rPr>
        <w:t>《</w:t>
      </w:r>
      <w:r>
        <w:t>易。説卦傳</w:t>
      </w:r>
      <w:r>
        <w:rPr>
          <w:rFonts w:hint="eastAsia" w:eastAsia="宋体"/>
          <w:lang w:eastAsia="zh-CN"/>
        </w:rPr>
        <w:t>》</w:t>
      </w:r>
      <w:r>
        <w:t>：</w:t>
      </w:r>
      <w:r>
        <w:rPr>
          <w:rFonts w:hint="eastAsia" w:eastAsia="宋体"/>
          <w:lang w:eastAsia="zh-CN"/>
        </w:rPr>
        <w:t>“</w:t>
      </w:r>
      <w:r>
        <w:t>其於木也爲科，上槁。</w:t>
      </w:r>
      <w:r>
        <w:rPr>
          <w:rFonts w:hint="eastAsia" w:eastAsia="宋体"/>
          <w:lang w:eastAsia="zh-CN"/>
        </w:rPr>
        <w:t>”</w:t>
      </w:r>
      <w:r>
        <w:t>孔疏：</w:t>
      </w:r>
      <w:r>
        <w:rPr>
          <w:rFonts w:hint="eastAsia" w:eastAsia="宋体"/>
          <w:lang w:eastAsia="zh-CN"/>
        </w:rPr>
        <w:t>“</w:t>
      </w:r>
      <w:r>
        <w:t>科，空</w:t>
      </w:r>
    </w:p>
    <w:p w14:paraId="65AB6205">
      <w:r>
        <w:t>【第565页】</w:t>
      </w:r>
    </w:p>
    <w:p w14:paraId="5F7F072F">
      <w:r>
        <w:t>也。</w:t>
      </w:r>
      <w:r>
        <w:rPr>
          <w:rFonts w:hint="eastAsia" w:eastAsia="宋体"/>
          <w:lang w:eastAsia="zh-CN"/>
        </w:rPr>
        <w:t>”</w:t>
      </w:r>
      <w:r>
        <w:t>坎謂之科。</w:t>
      </w:r>
      <w:r>
        <w:rPr>
          <w:rFonts w:hint="eastAsia" w:eastAsia="宋体"/>
          <w:lang w:eastAsia="zh-CN"/>
        </w:rPr>
        <w:t>《</w:t>
      </w:r>
      <w:r>
        <w:t>孟子。離婁</w:t>
      </w:r>
      <w:r>
        <w:rPr>
          <w:rFonts w:hint="eastAsia" w:eastAsia="宋体"/>
          <w:lang w:eastAsia="zh-CN"/>
        </w:rPr>
        <w:t>》</w:t>
      </w:r>
      <w:r>
        <w:t>：</w:t>
      </w:r>
      <w:r>
        <w:rPr>
          <w:rFonts w:hint="eastAsia" w:eastAsia="宋体"/>
          <w:lang w:eastAsia="zh-CN"/>
        </w:rPr>
        <w:t>“</w:t>
      </w:r>
      <w:r>
        <w:t>盈科而後進。</w:t>
      </w:r>
      <w:r>
        <w:rPr>
          <w:rFonts w:hint="eastAsia" w:eastAsia="宋体"/>
          <w:lang w:eastAsia="zh-CN"/>
        </w:rPr>
        <w:t>”</w:t>
      </w:r>
      <w:r>
        <w:t>趙注：</w:t>
      </w:r>
      <w:r>
        <w:rPr>
          <w:rFonts w:hint="eastAsia" w:eastAsia="宋体"/>
          <w:lang w:eastAsia="zh-CN"/>
        </w:rPr>
        <w:t>“</w:t>
      </w:r>
      <w:r>
        <w:t>科，坎也。</w:t>
      </w:r>
      <w:r>
        <w:rPr>
          <w:rFonts w:hint="eastAsia" w:eastAsia="宋体"/>
          <w:lang w:eastAsia="zh-CN"/>
        </w:rPr>
        <w:t>”</w:t>
      </w:r>
      <w:r>
        <w:t>空、科、寬、款、坎並聲之轉，故寬謂之</w:t>
      </w:r>
    </w:p>
    <w:p w14:paraId="50ACF545">
      <w:r>
        <w:t>薖，窾謂之空，空謂之科，科謂之坎，坎侯謂之空侯。</w:t>
      </w:r>
      <w:r>
        <w:rPr>
          <w:rFonts w:hint="eastAsia" w:eastAsia="宋体"/>
          <w:lang w:eastAsia="zh-CN"/>
        </w:rPr>
        <w:t>《</w:t>
      </w:r>
      <w:r>
        <w:t>風俗通</w:t>
      </w:r>
      <w:r>
        <w:rPr>
          <w:rFonts w:hint="eastAsia" w:eastAsia="宋体"/>
          <w:lang w:eastAsia="zh-CN"/>
        </w:rPr>
        <w:t>》</w:t>
      </w:r>
      <w:r>
        <w:t>：</w:t>
      </w:r>
      <w:r>
        <w:rPr>
          <w:rFonts w:hint="eastAsia" w:eastAsia="宋体"/>
          <w:lang w:eastAsia="zh-CN"/>
        </w:rPr>
        <w:t>“</w:t>
      </w:r>
      <w:r>
        <w:t>孝武皇帝賽南越，禱祠太乙后土，始用</w:t>
      </w:r>
    </w:p>
    <w:p w14:paraId="2F9625D8">
      <w:r>
        <w:t>樂人侯調，依琴作坎坎之樂，言其坎坎應節奏也。侯以姓冠章耳。或説空侯取其空中，琴瑟皆空，何獨坎侯邪？</w:t>
      </w:r>
    </w:p>
    <w:p w14:paraId="31F640EE">
      <w:r>
        <w:t>〇魁，大也。</w:t>
      </w:r>
      <w:r>
        <w:rPr>
          <w:rFonts w:hint="eastAsia" w:eastAsia="宋体"/>
          <w:lang w:eastAsia="zh-CN"/>
        </w:rPr>
        <w:t>《</w:t>
      </w:r>
      <w:r>
        <w:t>廣雅</w:t>
      </w:r>
      <w:r>
        <w:rPr>
          <w:rFonts w:hint="eastAsia" w:eastAsia="宋体"/>
          <w:lang w:eastAsia="zh-CN"/>
        </w:rPr>
        <w:t>》</w:t>
      </w:r>
      <w:r>
        <w:t>：</w:t>
      </w:r>
      <w:r>
        <w:rPr>
          <w:rFonts w:hint="eastAsia" w:eastAsia="宋体"/>
          <w:lang w:eastAsia="zh-CN"/>
        </w:rPr>
        <w:t>“</w:t>
      </w:r>
      <w:r>
        <w:t>魁，大也。</w:t>
      </w:r>
      <w:r>
        <w:rPr>
          <w:rFonts w:hint="eastAsia" w:eastAsia="宋体"/>
          <w:lang w:eastAsia="zh-CN"/>
        </w:rPr>
        <w:t>”《</w:t>
      </w:r>
      <w:r>
        <w:t>史記。孟嘗君傳</w:t>
      </w:r>
      <w:r>
        <w:rPr>
          <w:rFonts w:hint="eastAsia" w:eastAsia="宋体"/>
          <w:lang w:eastAsia="zh-CN"/>
        </w:rPr>
        <w:t>》</w:t>
      </w:r>
      <w:r>
        <w:t>：</w:t>
      </w:r>
      <w:r>
        <w:rPr>
          <w:rFonts w:hint="eastAsia" w:eastAsia="宋体"/>
          <w:lang w:eastAsia="zh-CN"/>
        </w:rPr>
        <w:t>“</w:t>
      </w:r>
      <w:r>
        <w:t>始以薛公爲魁然也，今視之，乃眇小丈夫耳。</w:t>
      </w:r>
      <w:r>
        <w:rPr>
          <w:rFonts w:hint="eastAsia" w:eastAsia="宋体"/>
          <w:lang w:eastAsia="zh-CN"/>
        </w:rPr>
        <w:t>”</w:t>
      </w:r>
      <w:r>
        <w:t>故本謂之</w:t>
      </w:r>
    </w:p>
    <w:p w14:paraId="0EE1C83F">
      <w:r>
        <w:t>魁，</w:t>
      </w:r>
      <w:r>
        <w:rPr>
          <w:rFonts w:hint="eastAsia" w:eastAsia="宋体"/>
          <w:lang w:eastAsia="zh-CN"/>
        </w:rPr>
        <w:t>《</w:t>
      </w:r>
      <w:r>
        <w:t>漢書。游俠傳</w:t>
      </w:r>
      <w:r>
        <w:rPr>
          <w:rFonts w:hint="eastAsia" w:eastAsia="宋体"/>
          <w:lang w:eastAsia="zh-CN"/>
        </w:rPr>
        <w:t>》</w:t>
      </w:r>
      <w:r>
        <w:t>：</w:t>
      </w:r>
      <w:r>
        <w:rPr>
          <w:rFonts w:hint="eastAsia" w:eastAsia="宋体"/>
          <w:lang w:eastAsia="zh-CN"/>
        </w:rPr>
        <w:t>“</w:t>
      </w:r>
      <w:r>
        <w:t>原涉爲魁。</w:t>
      </w:r>
      <w:r>
        <w:rPr>
          <w:rFonts w:hint="eastAsia" w:eastAsia="宋体"/>
          <w:lang w:eastAsia="zh-CN"/>
        </w:rPr>
        <w:t>”</w:t>
      </w:r>
      <w:r>
        <w:t>顔注：</w:t>
      </w:r>
      <w:r>
        <w:rPr>
          <w:rFonts w:hint="eastAsia" w:eastAsia="宋体"/>
          <w:lang w:eastAsia="zh-CN"/>
        </w:rPr>
        <w:t>“</w:t>
      </w:r>
      <w:r>
        <w:t>魁者，斗之本也。故言根本者皆云魁。</w:t>
      </w:r>
      <w:r>
        <w:rPr>
          <w:rFonts w:hint="eastAsia" w:eastAsia="宋体"/>
          <w:lang w:eastAsia="zh-CN"/>
        </w:rPr>
        <w:t>”</w:t>
      </w:r>
      <w:r>
        <w:t>首謂之魁，</w:t>
      </w:r>
      <w:r>
        <w:rPr>
          <w:rFonts w:hint="eastAsia" w:eastAsia="宋体"/>
          <w:lang w:eastAsia="zh-CN"/>
        </w:rPr>
        <w:t>《</w:t>
      </w:r>
      <w:r>
        <w:t>禮記。檀弓</w:t>
      </w:r>
      <w:r>
        <w:rPr>
          <w:rFonts w:hint="eastAsia" w:eastAsia="宋体"/>
          <w:lang w:eastAsia="zh-CN"/>
        </w:rPr>
        <w:t>》</w:t>
      </w:r>
      <w:r>
        <w:t>：</w:t>
      </w:r>
      <w:r>
        <w:rPr>
          <w:rFonts w:hint="eastAsia" w:eastAsia="宋体"/>
          <w:lang w:eastAsia="zh-CN"/>
        </w:rPr>
        <w:t>“</w:t>
      </w:r>
      <w:r>
        <w:t>不</w:t>
      </w:r>
    </w:p>
    <w:p w14:paraId="346745AC">
      <w:r>
        <w:t>爲魁。</w:t>
      </w:r>
      <w:r>
        <w:rPr>
          <w:rFonts w:hint="eastAsia" w:eastAsia="宋体"/>
          <w:lang w:eastAsia="zh-CN"/>
        </w:rPr>
        <w:t>”</w:t>
      </w:r>
      <w:r>
        <w:t>鄭注：</w:t>
      </w:r>
      <w:r>
        <w:rPr>
          <w:rFonts w:hint="eastAsia" w:eastAsia="宋体"/>
          <w:lang w:eastAsia="zh-CN"/>
        </w:rPr>
        <w:t>“</w:t>
      </w:r>
      <w:r>
        <w:t>魁猶首也。天文北斗魁爲首，杓爲末。</w:t>
      </w:r>
      <w:r>
        <w:rPr>
          <w:rFonts w:hint="eastAsia" w:eastAsia="宋体"/>
          <w:lang w:eastAsia="zh-CN"/>
        </w:rPr>
        <w:t>”</w:t>
      </w:r>
      <w:r>
        <w:t>帥謂之魁，小阜謂之魁</w:t>
      </w:r>
    </w:p>
    <w:p w14:paraId="1A0DEC82">
      <w:r>
        <w:rPr>
          <w:rFonts w:hint="eastAsia" w:eastAsia="宋体"/>
          <w:lang w:eastAsia="zh-CN"/>
        </w:rPr>
        <w:t>【</w:t>
      </w:r>
      <w:r>
        <w:t>nD。</w:t>
      </w:r>
      <w:r>
        <w:rPr>
          <w:rFonts w:hint="eastAsia" w:eastAsia="宋体"/>
          <w:lang w:eastAsia="zh-CN"/>
        </w:rPr>
        <w:t>《</w:t>
      </w:r>
      <w:r>
        <w:t>周語</w:t>
      </w:r>
      <w:r>
        <w:rPr>
          <w:rFonts w:hint="eastAsia" w:eastAsia="宋体"/>
          <w:lang w:eastAsia="zh-CN"/>
        </w:rPr>
        <w:t>》</w:t>
      </w:r>
      <w:r>
        <w:t>：</w:t>
      </w:r>
      <w:r>
        <w:rPr>
          <w:rFonts w:hint="eastAsia" w:eastAsia="宋体"/>
          <w:lang w:eastAsia="zh-CN"/>
        </w:rPr>
        <w:t>“</w:t>
      </w:r>
      <w:r>
        <w:t>幽王蕩以爲魁陵、</w:t>
      </w:r>
    </w:p>
    <w:p w14:paraId="27D5CE4A">
      <w:r>
        <w:t>糞土、溝瀆。</w:t>
      </w:r>
      <w:r>
        <w:rPr>
          <w:rFonts w:hint="eastAsia" w:eastAsia="宋体"/>
          <w:lang w:eastAsia="zh-CN"/>
        </w:rPr>
        <w:t>”</w:t>
      </w:r>
      <w:r>
        <w:t>賈逵注：</w:t>
      </w:r>
      <w:r>
        <w:rPr>
          <w:rFonts w:hint="eastAsia" w:eastAsia="宋体"/>
          <w:lang w:eastAsia="zh-CN"/>
        </w:rPr>
        <w:t>“</w:t>
      </w:r>
      <w:r>
        <w:t>小阜曰魁。</w:t>
      </w:r>
      <w:r>
        <w:rPr>
          <w:rFonts w:hint="eastAsia" w:eastAsia="宋体"/>
          <w:lang w:eastAsia="zh-CN"/>
        </w:rPr>
        <w:t>”《</w:t>
      </w:r>
      <w:r>
        <w:t>史記。趙世家</w:t>
      </w:r>
      <w:r>
        <w:rPr>
          <w:rFonts w:hint="eastAsia" w:eastAsia="宋体"/>
          <w:lang w:eastAsia="zh-CN"/>
        </w:rPr>
        <w:t>》</w:t>
      </w:r>
      <w:r>
        <w:t>：</w:t>
      </w:r>
      <w:r>
        <w:rPr>
          <w:rFonts w:hint="eastAsia" w:eastAsia="宋体"/>
          <w:lang w:eastAsia="zh-CN"/>
        </w:rPr>
        <w:t>“</w:t>
      </w:r>
      <w:r>
        <w:t>赢姓將大敗周人於范魁之西。</w:t>
      </w:r>
      <w:r>
        <w:rPr>
          <w:rFonts w:hint="eastAsia" w:eastAsia="宋体"/>
          <w:lang w:eastAsia="zh-CN"/>
        </w:rPr>
        <w:t>”</w:t>
      </w:r>
      <w:r>
        <w:t>〇䫥，大也。口猥切。</w:t>
      </w:r>
      <w:r>
        <w:rPr>
          <w:rFonts w:hint="eastAsia" w:eastAsia="宋体"/>
          <w:lang w:eastAsia="zh-CN"/>
        </w:rPr>
        <w:t>《</w:t>
      </w:r>
      <w:r>
        <w:t>廣</w:t>
      </w:r>
    </w:p>
    <w:p w14:paraId="6B447F7E">
      <w:r>
        <w:t>雅</w:t>
      </w:r>
      <w:r>
        <w:rPr>
          <w:rFonts w:hint="eastAsia" w:eastAsia="宋体"/>
          <w:lang w:eastAsia="zh-CN"/>
        </w:rPr>
        <w:t>》</w:t>
      </w:r>
      <w:r>
        <w:t>：</w:t>
      </w:r>
      <w:r>
        <w:rPr>
          <w:rFonts w:hint="eastAsia" w:eastAsia="宋体"/>
          <w:lang w:eastAsia="zh-CN"/>
        </w:rPr>
        <w:t>“</w:t>
      </w:r>
      <w:r>
        <w:t>䫥，大也。</w:t>
      </w:r>
      <w:r>
        <w:rPr>
          <w:rFonts w:hint="eastAsia" w:eastAsia="宋体"/>
          <w:lang w:eastAsia="zh-CN"/>
        </w:rPr>
        <w:t>”</w:t>
      </w:r>
      <w:r>
        <w:t>〇大頭謂之顝。音窟。</w:t>
      </w:r>
      <w:r>
        <w:rPr>
          <w:rFonts w:hint="eastAsia" w:eastAsia="宋体"/>
          <w:lang w:eastAsia="zh-CN"/>
        </w:rPr>
        <w:t>《</w:t>
      </w:r>
      <w:r>
        <w:t>説文</w:t>
      </w:r>
      <w:r>
        <w:rPr>
          <w:rFonts w:hint="eastAsia" w:eastAsia="宋体"/>
          <w:lang w:eastAsia="zh-CN"/>
        </w:rPr>
        <w:t>》</w:t>
      </w:r>
      <w:r>
        <w:t>：</w:t>
      </w:r>
      <w:r>
        <w:rPr>
          <w:rFonts w:hint="eastAsia" w:eastAsia="宋体"/>
          <w:lang w:eastAsia="zh-CN"/>
        </w:rPr>
        <w:t>“</w:t>
      </w:r>
      <w:r>
        <w:t>顝，大頭也。</w:t>
      </w:r>
      <w:r>
        <w:rPr>
          <w:rFonts w:hint="eastAsia" w:eastAsia="宋体"/>
          <w:lang w:eastAsia="zh-CN"/>
        </w:rPr>
        <w:t>”</w:t>
      </w:r>
      <w:r>
        <w:t>䫞、顝聲之轉，故大頭謂之䫞，亦謂之</w:t>
      </w:r>
    </w:p>
    <w:p w14:paraId="7FD45EA1">
      <w:r>
        <w:t>顝。〇恢，大也。</w:t>
      </w:r>
      <w:r>
        <w:rPr>
          <w:rFonts w:hint="eastAsia" w:eastAsia="宋体"/>
          <w:lang w:eastAsia="zh-CN"/>
        </w:rPr>
        <w:t>《</w:t>
      </w:r>
      <w:r>
        <w:t>説文</w:t>
      </w:r>
      <w:r>
        <w:rPr>
          <w:rFonts w:hint="eastAsia" w:eastAsia="宋体"/>
          <w:lang w:eastAsia="zh-CN"/>
        </w:rPr>
        <w:t>》</w:t>
      </w:r>
      <w:r>
        <w:t>：</w:t>
      </w:r>
      <w:r>
        <w:rPr>
          <w:rFonts w:hint="eastAsia" w:eastAsia="宋体"/>
          <w:lang w:eastAsia="zh-CN"/>
        </w:rPr>
        <w:t>“</w:t>
      </w:r>
      <w:r>
        <w:t>恢，大也。</w:t>
      </w:r>
      <w:r>
        <w:rPr>
          <w:rFonts w:hint="eastAsia" w:eastAsia="宋体"/>
          <w:lang w:eastAsia="zh-CN"/>
        </w:rPr>
        <w:t>”《</w:t>
      </w:r>
      <w:r>
        <w:t>老子</w:t>
      </w:r>
      <w:r>
        <w:rPr>
          <w:rFonts w:hint="eastAsia" w:eastAsia="宋体"/>
          <w:lang w:eastAsia="zh-CN"/>
        </w:rPr>
        <w:t>》</w:t>
      </w:r>
      <w:r>
        <w:t>：</w:t>
      </w:r>
      <w:r>
        <w:rPr>
          <w:rFonts w:hint="eastAsia" w:eastAsia="宋体"/>
          <w:lang w:eastAsia="zh-CN"/>
        </w:rPr>
        <w:t>“</w:t>
      </w:r>
      <w:r>
        <w:t>天網恢恢。</w:t>
      </w:r>
      <w:r>
        <w:rPr>
          <w:rFonts w:hint="eastAsia" w:eastAsia="宋体"/>
          <w:lang w:eastAsia="zh-CN"/>
        </w:rPr>
        <w:t>”</w:t>
      </w:r>
      <w:r>
        <w:t>字亦作豋。</w:t>
      </w:r>
      <w:r>
        <w:rPr>
          <w:rFonts w:hint="eastAsia" w:eastAsia="宋体"/>
          <w:lang w:eastAsia="zh-CN"/>
        </w:rPr>
        <w:t>《</w:t>
      </w:r>
      <w:r>
        <w:t>説文</w:t>
      </w:r>
      <w:r>
        <w:rPr>
          <w:rFonts w:hint="eastAsia" w:eastAsia="宋体"/>
          <w:lang w:eastAsia="zh-CN"/>
        </w:rPr>
        <w:t>》</w:t>
      </w:r>
      <w:r>
        <w:t>：</w:t>
      </w:r>
      <w:r>
        <w:rPr>
          <w:rFonts w:hint="eastAsia" w:eastAsia="宋体"/>
          <w:lang w:eastAsia="zh-CN"/>
        </w:rPr>
        <w:t>“</w:t>
      </w:r>
      <w:r>
        <w:t>努，大也。</w:t>
      </w:r>
      <w:r>
        <w:rPr>
          <w:rFonts w:hint="eastAsia" w:eastAsia="宋体"/>
          <w:lang w:eastAsia="zh-CN"/>
        </w:rPr>
        <w:t>”</w:t>
      </w:r>
      <w:r>
        <w:t>又作㷇。</w:t>
      </w:r>
      <w:r>
        <w:rPr>
          <w:rFonts w:hint="eastAsia" w:eastAsia="宋体"/>
          <w:lang w:eastAsia="zh-CN"/>
        </w:rPr>
        <w:t>《</w:t>
      </w:r>
      <w:r>
        <w:t>廣雅</w:t>
      </w:r>
      <w:r>
        <w:rPr>
          <w:rFonts w:hint="eastAsia" w:eastAsia="宋体"/>
          <w:lang w:eastAsia="zh-CN"/>
        </w:rPr>
        <w:t>》</w:t>
      </w:r>
      <w:r>
        <w:t>：</w:t>
      </w:r>
    </w:p>
    <w:p w14:paraId="1FDB29BB">
      <w:pPr>
        <w:rPr>
          <w:rFonts w:hint="eastAsia" w:eastAsia="宋体"/>
          <w:lang w:eastAsia="zh-CN"/>
        </w:rPr>
      </w:pPr>
      <w:r>
        <w:rPr>
          <w:rFonts w:hint="eastAsia" w:eastAsia="宋体"/>
          <w:lang w:eastAsia="zh-CN"/>
        </w:rPr>
        <w:t>“</w:t>
      </w:r>
      <w:r>
        <w:t>㷇，大也。</w:t>
      </w:r>
      <w:r>
        <w:rPr>
          <w:rFonts w:hint="eastAsia" w:eastAsia="宋体"/>
          <w:lang w:eastAsia="zh-CN"/>
        </w:rPr>
        <w:t>”</w:t>
      </w:r>
    </w:p>
    <w:p w14:paraId="4DDE760E">
      <w:r>
        <w:t>夸，大也。</w:t>
      </w:r>
      <w:r>
        <w:rPr>
          <w:rFonts w:hint="eastAsia" w:eastAsia="宋体"/>
          <w:lang w:eastAsia="zh-CN"/>
        </w:rPr>
        <w:t>《</w:t>
      </w:r>
      <w:r>
        <w:t>説文</w:t>
      </w:r>
      <w:r>
        <w:rPr>
          <w:rFonts w:hint="eastAsia" w:eastAsia="宋体"/>
          <w:lang w:eastAsia="zh-CN"/>
        </w:rPr>
        <w:t>》</w:t>
      </w:r>
      <w:r>
        <w:t>：</w:t>
      </w:r>
      <w:r>
        <w:rPr>
          <w:rFonts w:hint="eastAsia" w:eastAsia="宋体"/>
          <w:lang w:eastAsia="zh-CN"/>
        </w:rPr>
        <w:t>“</w:t>
      </w:r>
      <w:r>
        <w:t>夸，奢也＄從大，于聲。</w:t>
      </w:r>
      <w:r>
        <w:rPr>
          <w:rFonts w:hint="eastAsia" w:eastAsia="宋体"/>
          <w:lang w:eastAsia="zh-CN"/>
        </w:rPr>
        <w:t>”《</w:t>
      </w:r>
      <w:r>
        <w:t>廣雅</w:t>
      </w:r>
      <w:r>
        <w:rPr>
          <w:rFonts w:hint="eastAsia" w:eastAsia="宋体"/>
          <w:lang w:eastAsia="zh-CN"/>
        </w:rPr>
        <w:t>》</w:t>
      </w:r>
      <w:r>
        <w:t>：</w:t>
      </w:r>
      <w:r>
        <w:rPr>
          <w:rFonts w:hint="eastAsia" w:eastAsia="宋体"/>
          <w:lang w:eastAsia="zh-CN"/>
        </w:rPr>
        <w:t>“</w:t>
      </w:r>
      <w:r>
        <w:t>夸，大也。</w:t>
      </w:r>
      <w:r>
        <w:rPr>
          <w:rFonts w:hint="eastAsia" w:eastAsia="宋体"/>
          <w:lang w:eastAsia="zh-CN"/>
        </w:rPr>
        <w:t>”</w:t>
      </w:r>
      <w:r>
        <w:t>故大言謂之誇，好謂之姱。</w:t>
      </w:r>
      <w:r>
        <w:rPr>
          <w:rFonts w:hint="eastAsia" w:eastAsia="宋体"/>
          <w:lang w:eastAsia="zh-CN"/>
        </w:rPr>
        <w:t>《</w:t>
      </w:r>
      <w:r>
        <w:t>楚辭。離</w:t>
      </w:r>
    </w:p>
    <w:p w14:paraId="3317B46C">
      <w:r>
        <w:t>騷</w:t>
      </w:r>
      <w:r>
        <w:rPr>
          <w:rFonts w:hint="eastAsia" w:eastAsia="宋体"/>
          <w:lang w:eastAsia="zh-CN"/>
        </w:rPr>
        <w:t>》</w:t>
      </w:r>
      <w:r>
        <w:t>：</w:t>
      </w:r>
    </w:p>
    <w:p w14:paraId="0EE82CD7">
      <w:pPr>
        <w:rPr>
          <w:rFonts w:hint="eastAsia" w:eastAsia="宋体"/>
          <w:lang w:eastAsia="zh-CN"/>
        </w:rPr>
      </w:pPr>
      <w:r>
        <w:rPr>
          <w:rFonts w:hint="eastAsia" w:eastAsia="宋体"/>
          <w:lang w:eastAsia="zh-CN"/>
        </w:rPr>
        <w:t>“</w:t>
      </w:r>
      <w:r>
        <w:t>苟余情其信姱以練要兮。</w:t>
      </w:r>
      <w:r>
        <w:rPr>
          <w:rFonts w:hint="eastAsia" w:eastAsia="宋体"/>
          <w:lang w:eastAsia="zh-CN"/>
        </w:rPr>
        <w:t>”</w:t>
      </w:r>
    </w:p>
    <w:p w14:paraId="04C639D7">
      <w:r>
        <w:t>穹，大也。</w:t>
      </w:r>
      <w:r>
        <w:rPr>
          <w:rFonts w:hint="eastAsia" w:eastAsia="宋体"/>
          <w:lang w:eastAsia="zh-CN"/>
        </w:rPr>
        <w:t>《</w:t>
      </w:r>
      <w:r>
        <w:t>爾雅</w:t>
      </w:r>
      <w:r>
        <w:rPr>
          <w:rFonts w:hint="eastAsia" w:eastAsia="宋体"/>
          <w:lang w:eastAsia="zh-CN"/>
        </w:rPr>
        <w:t>•</w:t>
      </w:r>
      <w:r>
        <w:t>釋詁</w:t>
      </w:r>
      <w:r>
        <w:rPr>
          <w:rFonts w:hint="eastAsia" w:eastAsia="宋体"/>
          <w:lang w:eastAsia="zh-CN"/>
        </w:rPr>
        <w:t>》</w:t>
      </w:r>
      <w:r>
        <w:t>：</w:t>
      </w:r>
      <w:r>
        <w:rPr>
          <w:rFonts w:hint="eastAsia" w:eastAsia="宋体"/>
          <w:lang w:eastAsia="zh-CN"/>
        </w:rPr>
        <w:t>“</w:t>
      </w:r>
      <w:r>
        <w:t>穹，大也。</w:t>
      </w:r>
      <w:r>
        <w:rPr>
          <w:rFonts w:hint="eastAsia" w:eastAsia="宋体"/>
          <w:lang w:eastAsia="zh-CN"/>
        </w:rPr>
        <w:t>”《</w:t>
      </w:r>
      <w:r>
        <w:t>詩。桑柔</w:t>
      </w:r>
      <w:r>
        <w:rPr>
          <w:rFonts w:hint="eastAsia" w:eastAsia="宋体"/>
          <w:lang w:eastAsia="zh-CN"/>
        </w:rPr>
        <w:t>》</w:t>
      </w:r>
      <w:r>
        <w:t>七章：</w:t>
      </w:r>
      <w:r>
        <w:rPr>
          <w:rFonts w:hint="eastAsia" w:eastAsia="宋体"/>
          <w:lang w:eastAsia="zh-CN"/>
        </w:rPr>
        <w:t>“</w:t>
      </w:r>
      <w:r>
        <w:t>以念穹蒼。</w:t>
      </w:r>
      <w:r>
        <w:rPr>
          <w:rFonts w:hint="eastAsia" w:eastAsia="宋体"/>
          <w:lang w:eastAsia="zh-CN"/>
        </w:rPr>
        <w:t>”</w:t>
      </w:r>
      <w:r>
        <w:t>〇囷，圜倉也。</w:t>
      </w:r>
      <w:r>
        <w:rPr>
          <w:rFonts w:hint="eastAsia" w:eastAsia="宋体"/>
          <w:lang w:eastAsia="zh-CN"/>
        </w:rPr>
        <w:t>《</w:t>
      </w:r>
      <w:r>
        <w:t>説文</w:t>
      </w:r>
      <w:r>
        <w:rPr>
          <w:rFonts w:hint="eastAsia" w:eastAsia="宋体"/>
          <w:lang w:eastAsia="zh-CN"/>
        </w:rPr>
        <w:t>》</w:t>
      </w:r>
      <w:r>
        <w:t>：</w:t>
      </w:r>
      <w:r>
        <w:rPr>
          <w:rFonts w:hint="eastAsia" w:eastAsia="宋体"/>
          <w:lang w:eastAsia="zh-CN"/>
        </w:rPr>
        <w:t>“</w:t>
      </w:r>
      <w:r>
        <w:t>囷，廩之</w:t>
      </w:r>
    </w:p>
    <w:p w14:paraId="1596CAE9">
      <w:r>
        <w:t>圜者，從禾在口中。口音圍。</w:t>
      </w:r>
      <w:r>
        <w:rPr>
          <w:rFonts w:hint="eastAsia" w:eastAsia="宋体"/>
          <w:lang w:eastAsia="zh-CN"/>
        </w:rPr>
        <w:t>”</w:t>
      </w:r>
      <w:r>
        <w:t>故大貝謂之蜠，音囷。</w:t>
      </w:r>
      <w:r>
        <w:rPr>
          <w:rFonts w:hint="eastAsia" w:eastAsia="宋体"/>
          <w:lang w:eastAsia="zh-CN"/>
        </w:rPr>
        <w:t>《</w:t>
      </w:r>
      <w:r>
        <w:t>爾雅。釋魚</w:t>
      </w:r>
      <w:r>
        <w:rPr>
          <w:rFonts w:hint="eastAsia" w:eastAsia="宋体"/>
          <w:lang w:eastAsia="zh-CN"/>
        </w:rPr>
        <w:t>》</w:t>
      </w:r>
      <w:r>
        <w:t>：</w:t>
      </w:r>
      <w:r>
        <w:rPr>
          <w:rFonts w:hint="eastAsia" w:eastAsia="宋体"/>
          <w:lang w:eastAsia="zh-CN"/>
        </w:rPr>
        <w:t>“</w:t>
      </w:r>
      <w:r>
        <w:t>蜠，大而險。</w:t>
      </w:r>
      <w:r>
        <w:rPr>
          <w:rFonts w:hint="eastAsia" w:eastAsia="宋体"/>
          <w:lang w:eastAsia="zh-CN"/>
        </w:rPr>
        <w:t>”</w:t>
      </w:r>
      <w:r>
        <w:t>車軸相連謂之輑。音囷</w:t>
      </w:r>
    </w:p>
    <w:p w14:paraId="3CA5C05F">
      <w:r>
        <w:rPr>
          <w:rFonts w:hint="eastAsia" w:eastAsia="宋体"/>
          <w:lang w:eastAsia="zh-CN"/>
        </w:rPr>
        <w:t>《</w:t>
      </w:r>
      <w:r>
        <w:t>廣韻</w:t>
      </w:r>
      <w:r>
        <w:rPr>
          <w:rFonts w:hint="eastAsia" w:eastAsia="宋体"/>
          <w:lang w:eastAsia="zh-CN"/>
        </w:rPr>
        <w:t>》</w:t>
      </w:r>
      <w:r>
        <w:t>：</w:t>
      </w:r>
      <w:r>
        <w:rPr>
          <w:rFonts w:hint="eastAsia" w:eastAsia="宋体"/>
          <w:lang w:eastAsia="zh-CN"/>
        </w:rPr>
        <w:t>“</w:t>
      </w:r>
      <w:r>
        <w:t>輑，車軸相連也。</w:t>
      </w:r>
      <w:r>
        <w:rPr>
          <w:rFonts w:hint="eastAsia" w:eastAsia="宋体"/>
          <w:lang w:eastAsia="zh-CN"/>
        </w:rPr>
        <w:t>”</w:t>
      </w:r>
      <w:r>
        <w:t>張衡</w:t>
      </w:r>
      <w:r>
        <w:rPr>
          <w:rFonts w:hint="eastAsia" w:eastAsia="宋体"/>
          <w:lang w:eastAsia="zh-CN"/>
        </w:rPr>
        <w:t>《</w:t>
      </w:r>
      <w:r>
        <w:t>南都賦</w:t>
      </w:r>
      <w:r>
        <w:rPr>
          <w:rFonts w:hint="eastAsia" w:eastAsia="宋体"/>
          <w:lang w:eastAsia="zh-CN"/>
        </w:rPr>
        <w:t>》</w:t>
      </w:r>
      <w:r>
        <w:t>：</w:t>
      </w:r>
      <w:r>
        <w:rPr>
          <w:rFonts w:hint="eastAsia" w:eastAsia="宋体"/>
          <w:lang w:eastAsia="zh-CN"/>
        </w:rPr>
        <w:t>“</w:t>
      </w:r>
      <w:r>
        <w:t>隄塍相輑。</w:t>
      </w:r>
      <w:r>
        <w:rPr>
          <w:rFonts w:hint="eastAsia" w:eastAsia="宋体"/>
          <w:lang w:eastAsia="zh-CN"/>
        </w:rPr>
        <w:t>”</w:t>
      </w:r>
      <w:r>
        <w:t>李善注：</w:t>
      </w:r>
      <w:r>
        <w:rPr>
          <w:rFonts w:hint="eastAsia" w:eastAsia="宋体"/>
          <w:lang w:eastAsia="zh-CN"/>
        </w:rPr>
        <w:t>“</w:t>
      </w:r>
      <w:r>
        <w:t>輑，相連之貌。</w:t>
      </w:r>
      <w:r>
        <w:rPr>
          <w:rFonts w:hint="eastAsia" w:eastAsia="宋体"/>
          <w:lang w:eastAsia="zh-CN"/>
        </w:rPr>
        <w:t>”</w:t>
      </w:r>
      <w:r>
        <w:t>〇契謂之券。</w:t>
      </w:r>
    </w:p>
    <w:p w14:paraId="469961C8">
      <w:r>
        <w:t>見前</w:t>
      </w:r>
      <w:r>
        <w:rPr>
          <w:rFonts w:hint="eastAsia" w:eastAsia="宋体"/>
          <w:lang w:eastAsia="zh-CN"/>
        </w:rPr>
        <w:t>“</w:t>
      </w:r>
      <w:r>
        <w:t>契</w:t>
      </w:r>
      <w:r>
        <w:rPr>
          <w:rFonts w:hint="eastAsia" w:eastAsia="宋体"/>
          <w:lang w:eastAsia="zh-CN"/>
        </w:rPr>
        <w:t>”</w:t>
      </w:r>
      <w:r>
        <w:t>字下。</w:t>
      </w:r>
    </w:p>
    <w:p w14:paraId="36E6E1E8">
      <w:r>
        <w:t>【第566页】</w:t>
      </w:r>
    </w:p>
    <w:p w14:paraId="1BDFEC55">
      <w:r>
        <w:t>〇大朴貌謂之頯。丘軌切。</w:t>
      </w:r>
      <w:r>
        <w:rPr>
          <w:rFonts w:hint="eastAsia" w:eastAsia="宋体"/>
          <w:lang w:eastAsia="zh-CN"/>
        </w:rPr>
        <w:t>《</w:t>
      </w:r>
      <w:r>
        <w:t>莊子。大宗師</w:t>
      </w:r>
      <w:r>
        <w:rPr>
          <w:rFonts w:hint="eastAsia" w:eastAsia="宋体"/>
          <w:lang w:eastAsia="zh-CN"/>
        </w:rPr>
        <w:t>》</w:t>
      </w:r>
      <w:r>
        <w:t>篇：</w:t>
      </w:r>
      <w:r>
        <w:rPr>
          <w:rFonts w:hint="eastAsia" w:eastAsia="宋体"/>
          <w:lang w:eastAsia="zh-CN"/>
        </w:rPr>
        <w:t>“</w:t>
      </w:r>
      <w:r>
        <w:t>其顙頩。</w:t>
      </w:r>
      <w:r>
        <w:rPr>
          <w:rFonts w:hint="eastAsia" w:eastAsia="宋体"/>
          <w:lang w:eastAsia="zh-CN"/>
        </w:rPr>
        <w:t>”</w:t>
      </w:r>
      <w:r>
        <w:t>郭注：</w:t>
      </w:r>
      <w:r>
        <w:rPr>
          <w:rFonts w:hint="eastAsia" w:eastAsia="宋体"/>
          <w:lang w:eastAsia="zh-CN"/>
        </w:rPr>
        <w:t>“</w:t>
      </w:r>
      <w:r>
        <w:t>頯，大朴之貌。</w:t>
      </w:r>
      <w:r>
        <w:rPr>
          <w:rFonts w:hint="eastAsia" w:eastAsia="宋体"/>
          <w:lang w:eastAsia="zh-CN"/>
        </w:rPr>
        <w:t>”</w:t>
      </w:r>
      <w:r>
        <w:t>〇虚，大丘也。音袪。</w:t>
      </w:r>
      <w:r>
        <w:rPr>
          <w:rFonts w:hint="eastAsia" w:eastAsia="宋体"/>
          <w:lang w:eastAsia="zh-CN"/>
        </w:rPr>
        <w:t>《</w:t>
      </w:r>
      <w:r>
        <w:t>説</w:t>
      </w:r>
    </w:p>
    <w:p w14:paraId="0177713A">
      <w:r>
        <w:t>文</w:t>
      </w:r>
      <w:r>
        <w:rPr>
          <w:rFonts w:hint="eastAsia" w:eastAsia="宋体"/>
          <w:lang w:eastAsia="zh-CN"/>
        </w:rPr>
        <w:t>》</w:t>
      </w:r>
      <w:r>
        <w:t>：</w:t>
      </w:r>
      <w:r>
        <w:rPr>
          <w:rFonts w:hint="eastAsia" w:eastAsia="宋体"/>
          <w:lang w:eastAsia="zh-CN"/>
        </w:rPr>
        <w:t>“</w:t>
      </w:r>
      <w:r>
        <w:t>虚，大丘也，昆侖丘謂之昆侖虚。古者九夫爲井，四井爲邑，四邑爲丘，丘謂之虚，從丘，虍聲。</w:t>
      </w:r>
      <w:r>
        <w:rPr>
          <w:rFonts w:hint="eastAsia" w:eastAsia="宋体"/>
          <w:lang w:eastAsia="zh-CN"/>
        </w:rPr>
        <w:t>”《</w:t>
      </w:r>
      <w:r>
        <w:t>詩。定之方中</w:t>
      </w:r>
    </w:p>
    <w:p w14:paraId="36E99506">
      <w:r>
        <w:t>二章：</w:t>
      </w:r>
      <w:r>
        <w:rPr>
          <w:rFonts w:hint="eastAsia" w:eastAsia="宋体"/>
          <w:lang w:eastAsia="zh-CN"/>
        </w:rPr>
        <w:t>“</w:t>
      </w:r>
      <w:r>
        <w:t>升彼虚矣。</w:t>
      </w:r>
      <w:r>
        <w:rPr>
          <w:rFonts w:hint="eastAsia" w:eastAsia="宋体"/>
          <w:lang w:eastAsia="zh-CN"/>
        </w:rPr>
        <w:t>”</w:t>
      </w:r>
      <w:r>
        <w:t>字亦作墟。</w:t>
      </w:r>
      <w:r>
        <w:rPr>
          <w:rFonts w:hint="eastAsia" w:eastAsia="宋体"/>
          <w:lang w:eastAsia="zh-CN"/>
        </w:rPr>
        <w:t>《</w:t>
      </w:r>
      <w:r>
        <w:t>禮記《檀弓</w:t>
      </w:r>
      <w:r>
        <w:rPr>
          <w:rFonts w:hint="eastAsia" w:eastAsia="宋体"/>
          <w:lang w:eastAsia="zh-CN"/>
        </w:rPr>
        <w:t>》“</w:t>
      </w:r>
      <w:r>
        <w:t>墟墓之間。</w:t>
      </w:r>
      <w:r>
        <w:rPr>
          <w:rFonts w:hint="eastAsia" w:eastAsia="宋体"/>
          <w:lang w:eastAsia="zh-CN"/>
        </w:rPr>
        <w:t>”</w:t>
      </w:r>
      <w:r>
        <w:t>故彊健謂之袪，</w:t>
      </w:r>
      <w:r>
        <w:rPr>
          <w:rFonts w:hint="eastAsia" w:eastAsia="宋体"/>
          <w:lang w:eastAsia="zh-CN"/>
        </w:rPr>
        <w:t>《</w:t>
      </w:r>
      <w:r>
        <w:t>詩</w:t>
      </w:r>
      <w:r>
        <w:rPr>
          <w:rFonts w:hint="eastAsia" w:eastAsia="宋体"/>
          <w:lang w:eastAsia="zh-CN"/>
        </w:rPr>
        <w:t>•</w:t>
      </w:r>
      <w:r>
        <w:t>駉</w:t>
      </w:r>
      <w:r>
        <w:rPr>
          <w:rFonts w:hint="eastAsia" w:eastAsia="宋体"/>
          <w:lang w:eastAsia="zh-CN"/>
        </w:rPr>
        <w:t>》</w:t>
      </w:r>
      <w:r>
        <w:t>四章：</w:t>
      </w:r>
      <w:r>
        <w:rPr>
          <w:rFonts w:hint="eastAsia" w:eastAsia="宋体"/>
          <w:lang w:eastAsia="zh-CN"/>
        </w:rPr>
        <w:t>“</w:t>
      </w:r>
      <w:r>
        <w:t>以車袪袪。</w:t>
      </w:r>
      <w:r>
        <w:rPr>
          <w:rFonts w:hint="eastAsia" w:eastAsia="宋体"/>
          <w:lang w:eastAsia="zh-CN"/>
        </w:rPr>
        <w:t>”</w:t>
      </w:r>
      <w:r>
        <w:t>毛傳：</w:t>
      </w:r>
      <w:r>
        <w:rPr>
          <w:rFonts w:hint="eastAsia" w:eastAsia="宋体"/>
          <w:lang w:eastAsia="zh-CN"/>
        </w:rPr>
        <w:t>“</w:t>
      </w:r>
      <w:r>
        <w:t>袪</w:t>
      </w:r>
    </w:p>
    <w:p w14:paraId="413FFC3E">
      <w:r>
        <w:t>袪，彊健也。</w:t>
      </w:r>
      <w:r>
        <w:rPr>
          <w:rFonts w:hint="eastAsia" w:eastAsia="宋体"/>
          <w:lang w:eastAsia="zh-CN"/>
        </w:rPr>
        <w:t>”</w:t>
      </w:r>
      <w:r>
        <w:t>俗作祛，非。</w:t>
      </w:r>
      <w:r>
        <w:rPr>
          <w:rFonts w:hint="eastAsia" w:eastAsia="宋体"/>
          <w:lang w:eastAsia="zh-CN"/>
        </w:rPr>
        <w:t>《</w:t>
      </w:r>
      <w:r>
        <w:t>説文</w:t>
      </w:r>
      <w:r>
        <w:rPr>
          <w:rFonts w:hint="eastAsia" w:eastAsia="宋体"/>
          <w:lang w:eastAsia="zh-CN"/>
        </w:rPr>
        <w:t>》</w:t>
      </w:r>
      <w:r>
        <w:t>、</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並無祛字。開謂之袪，</w:t>
      </w:r>
      <w:r>
        <w:rPr>
          <w:rFonts w:hint="eastAsia" w:eastAsia="宋体"/>
          <w:lang w:eastAsia="zh-CN"/>
        </w:rPr>
        <w:t>《</w:t>
      </w:r>
      <w:r>
        <w:t>漢書《兒寬傳</w:t>
      </w:r>
      <w:r>
        <w:rPr>
          <w:rFonts w:hint="eastAsia" w:eastAsia="宋体"/>
          <w:lang w:eastAsia="zh-CN"/>
        </w:rPr>
        <w:t>》</w:t>
      </w:r>
      <w:r>
        <w:t>：</w:t>
      </w:r>
      <w:r>
        <w:rPr>
          <w:rFonts w:hint="eastAsia" w:eastAsia="宋体"/>
          <w:lang w:eastAsia="zh-CN"/>
        </w:rPr>
        <w:t>“</w:t>
      </w:r>
      <w:r>
        <w:t>合袪於天地神祇。</w:t>
      </w:r>
      <w:r>
        <w:rPr>
          <w:rFonts w:hint="eastAsia" w:eastAsia="宋体"/>
          <w:lang w:eastAsia="zh-CN"/>
        </w:rPr>
        <w:t>”</w:t>
      </w:r>
      <w:r>
        <w:t>李奇</w:t>
      </w:r>
    </w:p>
    <w:p w14:paraId="5C5E48B7">
      <w:r>
        <w:t>注：</w:t>
      </w:r>
      <w:r>
        <w:rPr>
          <w:rFonts w:hint="eastAsia" w:eastAsia="宋体"/>
          <w:lang w:eastAsia="zh-CN"/>
        </w:rPr>
        <w:t>“</w:t>
      </w:r>
      <w:r>
        <w:t>袪，開散也。</w:t>
      </w:r>
      <w:r>
        <w:rPr>
          <w:rFonts w:hint="eastAsia" w:eastAsia="宋体"/>
          <w:lang w:eastAsia="zh-CN"/>
        </w:rPr>
        <w:t>”</w:t>
      </w:r>
      <w:r>
        <w:t>字亦作胠。</w:t>
      </w:r>
      <w:r>
        <w:rPr>
          <w:rFonts w:hint="eastAsia" w:eastAsia="宋体"/>
          <w:lang w:eastAsia="zh-CN"/>
        </w:rPr>
        <w:t>《</w:t>
      </w:r>
      <w:r>
        <w:t>莊子《胠篋</w:t>
      </w:r>
      <w:r>
        <w:rPr>
          <w:rFonts w:hint="eastAsia" w:eastAsia="宋体"/>
          <w:lang w:eastAsia="zh-CN"/>
        </w:rPr>
        <w:t>》</w:t>
      </w:r>
      <w:r>
        <w:t>篇</w:t>
      </w:r>
      <w:r>
        <w:rPr>
          <w:rFonts w:hint="eastAsia" w:eastAsia="宋体"/>
          <w:lang w:eastAsia="zh-CN"/>
        </w:rPr>
        <w:t>“</w:t>
      </w:r>
      <w:r>
        <w:t>將爲胠箧探囊發匱之盗而爲守備。</w:t>
      </w:r>
      <w:r>
        <w:rPr>
          <w:rFonts w:hint="eastAsia" w:eastAsia="宋体"/>
          <w:lang w:eastAsia="zh-CN"/>
        </w:rPr>
        <w:t>”</w:t>
      </w:r>
      <w:r>
        <w:t>司馬彪注：</w:t>
      </w:r>
      <w:r>
        <w:rPr>
          <w:rFonts w:hint="eastAsia" w:eastAsia="宋体"/>
          <w:lang w:eastAsia="zh-CN"/>
        </w:rPr>
        <w:t>“</w:t>
      </w:r>
      <w:r>
        <w:t>從旁開爲胠。</w:t>
      </w:r>
      <w:r>
        <w:rPr>
          <w:rFonts w:hint="eastAsia" w:eastAsia="宋体"/>
          <w:lang w:eastAsia="zh-CN"/>
        </w:rPr>
        <w:t>”</w:t>
      </w:r>
      <w:r>
        <w:t>又作</w:t>
      </w:r>
    </w:p>
    <w:p w14:paraId="5AF1CA53">
      <w:r>
        <w:t>呿。</w:t>
      </w:r>
      <w:r>
        <w:rPr>
          <w:rFonts w:hint="eastAsia" w:eastAsia="宋体"/>
          <w:lang w:eastAsia="zh-CN"/>
        </w:rPr>
        <w:t>《</w:t>
      </w:r>
      <w:r>
        <w:t>秋水</w:t>
      </w:r>
      <w:r>
        <w:rPr>
          <w:rFonts w:hint="eastAsia" w:eastAsia="宋体"/>
          <w:lang w:eastAsia="zh-CN"/>
        </w:rPr>
        <w:t>》</w:t>
      </w:r>
      <w:r>
        <w:t>篇：</w:t>
      </w:r>
      <w:r>
        <w:rPr>
          <w:rFonts w:hint="eastAsia" w:eastAsia="宋体"/>
          <w:lang w:eastAsia="zh-CN"/>
        </w:rPr>
        <w:t>“</w:t>
      </w:r>
      <w:r>
        <w:t>公孫龍口呿而不合。</w:t>
      </w:r>
      <w:r>
        <w:rPr>
          <w:rFonts w:hint="eastAsia" w:eastAsia="宋体"/>
          <w:lang w:eastAsia="zh-CN"/>
        </w:rPr>
        <w:t>”</w:t>
      </w:r>
      <w:r>
        <w:t>司馬彪注：</w:t>
      </w:r>
      <w:r>
        <w:rPr>
          <w:rFonts w:hint="eastAsia" w:eastAsia="宋体"/>
          <w:lang w:eastAsia="zh-CN"/>
        </w:rPr>
        <w:t>“</w:t>
      </w:r>
      <w:r>
        <w:t>呿，開也。</w:t>
      </w:r>
      <w:r>
        <w:rPr>
          <w:rFonts w:hint="eastAsia" w:eastAsia="宋体"/>
          <w:lang w:eastAsia="zh-CN"/>
        </w:rPr>
        <w:t>”</w:t>
      </w:r>
      <w:r>
        <w:t>獸圈謂之法。音袪。</w:t>
      </w:r>
      <w:r>
        <w:rPr>
          <w:rFonts w:hint="eastAsia" w:eastAsia="宋体"/>
          <w:lang w:eastAsia="zh-CN"/>
        </w:rPr>
        <w:t>《</w:t>
      </w:r>
      <w:r>
        <w:t>説文</w:t>
      </w:r>
      <w:r>
        <w:rPr>
          <w:rFonts w:hint="eastAsia" w:eastAsia="宋体"/>
          <w:lang w:eastAsia="zh-CN"/>
        </w:rPr>
        <w:t>》</w:t>
      </w:r>
      <w:r>
        <w:t>：</w:t>
      </w:r>
      <w:r>
        <w:rPr>
          <w:rFonts w:hint="eastAsia" w:eastAsia="宋体"/>
          <w:lang w:eastAsia="zh-CN"/>
        </w:rPr>
        <w:t>“</w:t>
      </w:r>
      <w:r>
        <w:t>法，依山谷爲牛馬之圈</w:t>
      </w:r>
    </w:p>
    <w:p w14:paraId="4254C9EF">
      <w:r>
        <w:t>也。</w:t>
      </w:r>
      <w:r>
        <w:rPr>
          <w:rFonts w:hint="eastAsia" w:eastAsia="宋体"/>
          <w:lang w:eastAsia="zh-CN"/>
        </w:rPr>
        <w:t>”《</w:t>
      </w:r>
      <w:r>
        <w:t>漢書。司馬相如傳</w:t>
      </w:r>
      <w:r>
        <w:rPr>
          <w:rFonts w:hint="eastAsia" w:eastAsia="宋体"/>
          <w:lang w:eastAsia="zh-CN"/>
        </w:rPr>
        <w:t>》</w:t>
      </w:r>
      <w:r>
        <w:t>：</w:t>
      </w:r>
      <w:r>
        <w:rPr>
          <w:rFonts w:hint="eastAsia" w:eastAsia="宋体"/>
          <w:lang w:eastAsia="zh-CN"/>
        </w:rPr>
        <w:t>“</w:t>
      </w:r>
      <w:r>
        <w:t>江河爲阹。</w:t>
      </w:r>
      <w:r>
        <w:rPr>
          <w:rFonts w:hint="eastAsia" w:eastAsia="宋体"/>
          <w:lang w:eastAsia="zh-CN"/>
        </w:rPr>
        <w:t>”</w:t>
      </w:r>
      <w:r>
        <w:t>郭璞注：</w:t>
      </w:r>
      <w:r>
        <w:rPr>
          <w:rFonts w:hint="eastAsia" w:eastAsia="宋体"/>
          <w:lang w:eastAsia="zh-CN"/>
        </w:rPr>
        <w:t>“</w:t>
      </w:r>
      <w:r>
        <w:t>因山谷遮禽獸爲法。</w:t>
      </w:r>
      <w:r>
        <w:rPr>
          <w:rFonts w:hint="eastAsia" w:eastAsia="宋体"/>
          <w:lang w:eastAsia="zh-CN"/>
        </w:rPr>
        <w:t>”《</w:t>
      </w:r>
      <w:r>
        <w:t>揚雄傳</w:t>
      </w:r>
      <w:r>
        <w:rPr>
          <w:rFonts w:hint="eastAsia" w:eastAsia="宋体"/>
          <w:lang w:eastAsia="zh-CN"/>
        </w:rPr>
        <w:t>》</w:t>
      </w:r>
      <w:r>
        <w:t>：</w:t>
      </w:r>
      <w:r>
        <w:rPr>
          <w:rFonts w:hint="eastAsia" w:eastAsia="宋体"/>
          <w:lang w:eastAsia="zh-CN"/>
        </w:rPr>
        <w:t>“</w:t>
      </w:r>
      <w:r>
        <w:t>以罔爲周法，縱禽獸其中。</w:t>
      </w:r>
      <w:r>
        <w:rPr>
          <w:rFonts w:hint="eastAsia" w:eastAsia="宋体"/>
          <w:lang w:eastAsia="zh-CN"/>
        </w:rPr>
        <w:t>”</w:t>
      </w:r>
      <w:r>
        <w:t>丘、</w:t>
      </w:r>
    </w:p>
    <w:p w14:paraId="3C86668D">
      <w:r>
        <w:t>虚聲之轉，故土高謂之丘，亦謂之虚四邑謂之丘，亦謂之虚。袪、開、啓聲之轉故開謂</w:t>
      </w:r>
    </w:p>
    <w:p w14:paraId="742B682C">
      <w:r>
        <w:t>之啓，亦謂之袪；軍左翼謂之啓，右翼謂之胠。</w:t>
      </w:r>
      <w:r>
        <w:rPr>
          <w:rFonts w:hint="eastAsia" w:eastAsia="宋体"/>
          <w:lang w:eastAsia="zh-CN"/>
        </w:rPr>
        <w:t>《</w:t>
      </w:r>
      <w:r>
        <w:t>説文</w:t>
      </w:r>
      <w:r>
        <w:rPr>
          <w:rFonts w:hint="eastAsia" w:eastAsia="宋体"/>
          <w:lang w:eastAsia="zh-CN"/>
        </w:rPr>
        <w:t>》</w:t>
      </w:r>
      <w:r>
        <w:t>：</w:t>
      </w:r>
      <w:r>
        <w:rPr>
          <w:rFonts w:hint="eastAsia" w:eastAsia="宋体"/>
          <w:lang w:eastAsia="zh-CN"/>
        </w:rPr>
        <w:t>“</w:t>
      </w:r>
      <w:r>
        <w:t>胠，掖下也。</w:t>
      </w:r>
      <w:r>
        <w:rPr>
          <w:rFonts w:hint="eastAsia" w:eastAsia="宋体"/>
          <w:lang w:eastAsia="zh-CN"/>
        </w:rPr>
        <w:t>”</w:t>
      </w:r>
      <w:r>
        <w:t>徐鍇注：</w:t>
      </w:r>
      <w:r>
        <w:rPr>
          <w:rFonts w:hint="eastAsia" w:eastAsia="宋体"/>
          <w:lang w:eastAsia="zh-CN"/>
        </w:rPr>
        <w:t>“</w:t>
      </w:r>
      <w:r>
        <w:t>按</w:t>
      </w:r>
      <w:r>
        <w:rPr>
          <w:rFonts w:hint="eastAsia" w:eastAsia="宋体"/>
          <w:lang w:eastAsia="zh-CN"/>
        </w:rPr>
        <w:t>《</w:t>
      </w:r>
      <w:r>
        <w:t>春秋左傳</w:t>
      </w:r>
      <w:r>
        <w:rPr>
          <w:rFonts w:hint="eastAsia" w:eastAsia="宋体"/>
          <w:lang w:eastAsia="zh-CN"/>
        </w:rPr>
        <w:t>》</w:t>
      </w:r>
      <w:r>
        <w:t>説齊師</w:t>
      </w:r>
    </w:p>
    <w:p w14:paraId="412B9E54">
      <w:r>
        <w:t>列敶之法有胠，即取人兩掖之義也。</w:t>
      </w:r>
      <w:r>
        <w:rPr>
          <w:rFonts w:hint="eastAsia" w:eastAsia="宋体"/>
          <w:lang w:eastAsia="zh-CN"/>
        </w:rPr>
        <w:t>”《</w:t>
      </w:r>
      <w:r>
        <w:t>襄二十三年</w:t>
      </w:r>
      <w:r>
        <w:rPr>
          <w:rFonts w:hint="eastAsia" w:eastAsia="宋体"/>
          <w:lang w:eastAsia="zh-CN"/>
        </w:rPr>
        <w:t>》</w:t>
      </w:r>
      <w:r>
        <w:t>賈逵注：</w:t>
      </w:r>
      <w:r>
        <w:rPr>
          <w:rFonts w:hint="eastAsia" w:eastAsia="宋体"/>
          <w:lang w:eastAsia="zh-CN"/>
        </w:rPr>
        <w:t>“</w:t>
      </w:r>
      <w:r>
        <w:t>左翼曰啓，右翼曰胠。</w:t>
      </w:r>
      <w:r>
        <w:rPr>
          <w:rFonts w:hint="eastAsia" w:eastAsia="宋体"/>
          <w:lang w:eastAsia="zh-CN"/>
        </w:rPr>
        <w:t>”</w:t>
      </w:r>
      <w:r>
        <w:t>〇山高謂之巋。丘追切。</w:t>
      </w:r>
      <w:r>
        <w:rPr>
          <w:rFonts w:hint="eastAsia" w:eastAsia="宋体"/>
          <w:lang w:eastAsia="zh-CN"/>
        </w:rPr>
        <w:t>《</w:t>
      </w:r>
      <w:r>
        <w:t>孔叢</w:t>
      </w:r>
    </w:p>
    <w:p w14:paraId="1D386C6C">
      <w:r>
        <w:t>子+論書</w:t>
      </w:r>
      <w:r>
        <w:rPr>
          <w:rFonts w:hint="eastAsia" w:eastAsia="宋体"/>
          <w:lang w:eastAsia="zh-CN"/>
        </w:rPr>
        <w:t>》</w:t>
      </w:r>
      <w:r>
        <w:t>篇：</w:t>
      </w:r>
      <w:r>
        <w:rPr>
          <w:rFonts w:hint="eastAsia" w:eastAsia="宋体"/>
          <w:lang w:eastAsia="zh-CN"/>
        </w:rPr>
        <w:t>“</w:t>
      </w:r>
      <w:r>
        <w:t>夫山者巋然高。</w:t>
      </w:r>
      <w:r>
        <w:rPr>
          <w:rFonts w:hint="eastAsia" w:eastAsia="宋体"/>
          <w:lang w:eastAsia="zh-CN"/>
        </w:rPr>
        <w:t>”</w:t>
      </w:r>
      <w:r>
        <w:t>山小而衆謂之巋，</w:t>
      </w:r>
      <w:r>
        <w:rPr>
          <w:rFonts w:hint="eastAsia" w:eastAsia="宋体"/>
          <w:lang w:eastAsia="zh-CN"/>
        </w:rPr>
        <w:t>《</w:t>
      </w:r>
      <w:r>
        <w:t>爾雅《釋山</w:t>
      </w:r>
      <w:r>
        <w:rPr>
          <w:rFonts w:hint="eastAsia" w:eastAsia="宋体"/>
          <w:lang w:eastAsia="zh-CN"/>
        </w:rPr>
        <w:t>》</w:t>
      </w:r>
      <w:r>
        <w:t>：</w:t>
      </w:r>
      <w:r>
        <w:rPr>
          <w:rFonts w:hint="eastAsia" w:eastAsia="宋体"/>
          <w:lang w:eastAsia="zh-CN"/>
        </w:rPr>
        <w:t>“</w:t>
      </w:r>
      <w:r>
        <w:t>小而衆、巋。</w:t>
      </w:r>
      <w:r>
        <w:rPr>
          <w:rFonts w:hint="eastAsia" w:eastAsia="宋体"/>
          <w:lang w:eastAsia="zh-CN"/>
        </w:rPr>
        <w:t>”</w:t>
      </w:r>
      <w:r>
        <w:t>大紅草謂之蘬。丘追切</w:t>
      </w:r>
    </w:p>
    <w:p w14:paraId="3BC04B51">
      <w:r>
        <w:rPr>
          <w:rFonts w:hint="eastAsia" w:eastAsia="宋体"/>
          <w:lang w:eastAsia="zh-CN"/>
        </w:rPr>
        <w:t>《</w:t>
      </w:r>
      <w:r>
        <w:t>爾雅</w:t>
      </w:r>
      <w:r>
        <w:rPr>
          <w:rFonts w:hint="eastAsia" w:eastAsia="宋体"/>
          <w:lang w:eastAsia="zh-CN"/>
        </w:rPr>
        <w:t>•</w:t>
      </w:r>
      <w:r>
        <w:t>釋草</w:t>
      </w:r>
      <w:r>
        <w:rPr>
          <w:rFonts w:hint="eastAsia" w:eastAsia="宋体"/>
          <w:lang w:eastAsia="zh-CN"/>
        </w:rPr>
        <w:t>》</w:t>
      </w:r>
      <w:r>
        <w:t>：</w:t>
      </w:r>
      <w:r>
        <w:rPr>
          <w:rFonts w:hint="eastAsia" w:eastAsia="宋体"/>
          <w:lang w:eastAsia="zh-CN"/>
        </w:rPr>
        <w:t>“</w:t>
      </w:r>
      <w:r>
        <w:t>紅，蘢古，其大者蘬。</w:t>
      </w:r>
      <w:r>
        <w:rPr>
          <w:rFonts w:hint="eastAsia" w:eastAsia="宋体"/>
          <w:lang w:eastAsia="zh-CN"/>
        </w:rPr>
        <w:t>”《</w:t>
      </w:r>
      <w:r>
        <w:t>詩</w:t>
      </w:r>
      <w:r>
        <w:rPr>
          <w:rFonts w:hint="eastAsia" w:eastAsia="宋体"/>
          <w:lang w:eastAsia="zh-CN"/>
        </w:rPr>
        <w:t>•</w:t>
      </w:r>
      <w:r>
        <w:t>山有扶蘇</w:t>
      </w:r>
      <w:r>
        <w:rPr>
          <w:rFonts w:hint="eastAsia" w:eastAsia="宋体"/>
          <w:lang w:eastAsia="zh-CN"/>
        </w:rPr>
        <w:t>》</w:t>
      </w:r>
      <w:r>
        <w:t>-一</w:t>
      </w:r>
      <w:r>
        <w:rPr>
          <w:rFonts w:hint="eastAsia" w:eastAsia="宋体"/>
          <w:lang w:eastAsia="zh-CN"/>
        </w:rPr>
        <w:t>&lt;</w:t>
      </w:r>
      <w:r>
        <w:t>草</w:t>
      </w:r>
      <w:r>
        <w:rPr>
          <w:rFonts w:hint="eastAsia" w:eastAsia="宋体"/>
          <w:lang w:eastAsia="zh-CN"/>
        </w:rPr>
        <w:t>&gt;【</w:t>
      </w:r>
      <w:r>
        <w:t>章</w:t>
      </w:r>
      <w:r>
        <w:rPr>
          <w:rFonts w:hint="eastAsia" w:eastAsia="宋体"/>
          <w:lang w:eastAsia="zh-CN"/>
        </w:rPr>
        <w:t>】</w:t>
      </w:r>
      <w:r>
        <w:t>：</w:t>
      </w:r>
      <w:r>
        <w:rPr>
          <w:rFonts w:hint="eastAsia" w:eastAsia="宋体"/>
          <w:lang w:eastAsia="zh-CN"/>
        </w:rPr>
        <w:t>“</w:t>
      </w:r>
      <w:r>
        <w:t>隰有游龍。</w:t>
      </w:r>
      <w:r>
        <w:rPr>
          <w:rFonts w:hint="eastAsia" w:eastAsia="宋体"/>
          <w:lang w:eastAsia="zh-CN"/>
        </w:rPr>
        <w:t>”</w:t>
      </w:r>
      <w:r>
        <w:t>毛傳：</w:t>
      </w:r>
      <w:r>
        <w:rPr>
          <w:rFonts w:hint="eastAsia" w:eastAsia="宋体"/>
          <w:lang w:eastAsia="zh-CN"/>
        </w:rPr>
        <w:t>“</w:t>
      </w:r>
      <w:r>
        <w:t>龍，紅草也。</w:t>
      </w:r>
      <w:r>
        <w:rPr>
          <w:rFonts w:hint="eastAsia" w:eastAsia="宋体"/>
          <w:lang w:eastAsia="zh-CN"/>
        </w:rPr>
        <w:t>”</w:t>
      </w:r>
      <w:r>
        <w:t>陸璣疏二</w:t>
      </w:r>
    </w:p>
    <w:p w14:paraId="129728E2">
      <w:pPr>
        <w:rPr>
          <w:rFonts w:hint="eastAsia" w:eastAsia="宋体"/>
          <w:lang w:eastAsia="zh-CN"/>
        </w:rPr>
      </w:pPr>
      <w:r>
        <w:t>名馬蓼，葉大而赤白色生水澤中，高丈餘。</w:t>
      </w:r>
      <w:r>
        <w:rPr>
          <w:rFonts w:hint="eastAsia" w:eastAsia="宋体"/>
          <w:lang w:eastAsia="zh-CN"/>
        </w:rPr>
        <w:t>”</w:t>
      </w:r>
    </w:p>
    <w:p w14:paraId="221755B4">
      <w:pPr>
        <w:rPr>
          <w:rFonts w:hint="eastAsia" w:eastAsia="宋体"/>
          <w:lang w:eastAsia="zh-CN"/>
        </w:rPr>
      </w:pPr>
      <w:r>
        <w:t>兩髀閒謂之奎。</w:t>
      </w:r>
      <w:r>
        <w:rPr>
          <w:rFonts w:hint="eastAsia" w:eastAsia="宋体"/>
          <w:lang w:eastAsia="zh-CN"/>
        </w:rPr>
        <w:t>《</w:t>
      </w:r>
      <w:r>
        <w:t>説文</w:t>
      </w:r>
      <w:r>
        <w:rPr>
          <w:rFonts w:hint="eastAsia" w:eastAsia="宋体"/>
          <w:lang w:eastAsia="zh-CN"/>
        </w:rPr>
        <w:t>》</w:t>
      </w:r>
      <w:r>
        <w:t>：</w:t>
      </w:r>
      <w:r>
        <w:rPr>
          <w:rFonts w:hint="eastAsia" w:eastAsia="宋体"/>
          <w:lang w:eastAsia="zh-CN"/>
        </w:rPr>
        <w:t>“</w:t>
      </w:r>
      <w:r>
        <w:t>奎，兩髀之閒，從大圭聲。</w:t>
      </w:r>
      <w:r>
        <w:rPr>
          <w:rFonts w:hint="eastAsia" w:eastAsia="宋体"/>
          <w:lang w:eastAsia="zh-CN"/>
        </w:rPr>
        <w:t>”《</w:t>
      </w:r>
      <w:r>
        <w:t>莊子《徐无鬼</w:t>
      </w:r>
      <w:r>
        <w:rPr>
          <w:rFonts w:hint="eastAsia" w:eastAsia="宋体"/>
          <w:lang w:eastAsia="zh-CN"/>
        </w:rPr>
        <w:t>》</w:t>
      </w:r>
      <w:r>
        <w:t>篇：</w:t>
      </w:r>
      <w:r>
        <w:rPr>
          <w:rFonts w:hint="eastAsia" w:eastAsia="宋体"/>
          <w:lang w:eastAsia="zh-CN"/>
        </w:rPr>
        <w:t>“</w:t>
      </w:r>
      <w:r>
        <w:t>奎蹄曲隈。</w:t>
      </w:r>
      <w:r>
        <w:rPr>
          <w:rFonts w:hint="eastAsia" w:eastAsia="宋体"/>
          <w:lang w:eastAsia="zh-CN"/>
        </w:rPr>
        <w:t>”</w:t>
      </w:r>
      <w:r>
        <w:t>向秀注：</w:t>
      </w:r>
      <w:r>
        <w:rPr>
          <w:rFonts w:hint="eastAsia" w:eastAsia="宋体"/>
          <w:lang w:eastAsia="zh-CN"/>
        </w:rPr>
        <w:t>“</w:t>
      </w:r>
      <w:r>
        <w:t>股閒也。</w:t>
      </w:r>
      <w:r>
        <w:rPr>
          <w:rFonts w:hint="eastAsia" w:eastAsia="宋体"/>
          <w:lang w:eastAsia="zh-CN"/>
        </w:rPr>
        <w:t>”</w:t>
      </w:r>
    </w:p>
    <w:p w14:paraId="446830C3">
      <w:r>
        <w:t>大笑謂之㰤</w:t>
      </w:r>
    </w:p>
    <w:p w14:paraId="26166F47">
      <w:pPr>
        <w:rPr>
          <w:rFonts w:hint="eastAsia" w:eastAsia="宋体"/>
          <w:lang w:eastAsia="zh-CN"/>
        </w:rPr>
      </w:pPr>
      <w:r>
        <w:t>枯駕切。</w:t>
      </w:r>
      <w:r>
        <w:rPr>
          <w:rFonts w:hint="eastAsia" w:eastAsia="宋体"/>
          <w:lang w:eastAsia="zh-CN"/>
        </w:rPr>
        <w:t>《</w:t>
      </w:r>
      <w:r>
        <w:t>玉篇</w:t>
      </w:r>
      <w:r>
        <w:rPr>
          <w:rFonts w:hint="eastAsia" w:eastAsia="宋体"/>
          <w:lang w:eastAsia="zh-CN"/>
        </w:rPr>
        <w:t>》</w:t>
      </w:r>
      <w:r>
        <w:t>：</w:t>
      </w:r>
      <w:r>
        <w:rPr>
          <w:rFonts w:hint="eastAsia" w:eastAsia="宋体"/>
          <w:lang w:eastAsia="zh-CN"/>
        </w:rPr>
        <w:t>“</w:t>
      </w:r>
      <w:r>
        <w:t>㰤，大張口笑也。</w:t>
      </w:r>
      <w:r>
        <w:rPr>
          <w:rFonts w:hint="eastAsia" w:eastAsia="宋体"/>
          <w:lang w:eastAsia="zh-CN"/>
        </w:rPr>
        <w:t>”《</w:t>
      </w:r>
      <w:r>
        <w:t>廣雅</w:t>
      </w:r>
      <w:r>
        <w:rPr>
          <w:rFonts w:hint="eastAsia" w:eastAsia="宋体"/>
          <w:lang w:eastAsia="zh-CN"/>
        </w:rPr>
        <w:t>》</w:t>
      </w:r>
      <w:r>
        <w:t>：</w:t>
      </w:r>
      <w:r>
        <w:rPr>
          <w:rFonts w:hint="eastAsia" w:eastAsia="宋体"/>
          <w:lang w:eastAsia="zh-CN"/>
        </w:rPr>
        <w:t>“</w:t>
      </w:r>
      <w:r>
        <w:t>㰤㰤笑也。</w:t>
      </w:r>
      <w:r>
        <w:rPr>
          <w:rFonts w:hint="eastAsia" w:eastAsia="宋体"/>
          <w:lang w:eastAsia="zh-CN"/>
        </w:rPr>
        <w:t>”</w:t>
      </w:r>
    </w:p>
    <w:p w14:paraId="30FC8E20">
      <w:r>
        <w:t>【第567页】</w:t>
      </w:r>
    </w:p>
    <w:p w14:paraId="46CE3FA1">
      <w:r>
        <w:rPr>
          <w:rFonts w:hint="eastAsia" w:eastAsia="宋体"/>
          <w:lang w:eastAsia="zh-CN"/>
        </w:rPr>
        <w:t>《</w:t>
      </w:r>
      <w:r>
        <w:t>釋天</w:t>
      </w:r>
      <w:r>
        <w:rPr>
          <w:rFonts w:hint="eastAsia" w:eastAsia="宋体"/>
          <w:lang w:eastAsia="zh-CN"/>
        </w:rPr>
        <w:t>》</w:t>
      </w:r>
      <w:r>
        <w:t>第三</w:t>
      </w:r>
    </w:p>
    <w:p w14:paraId="6B1C909E">
      <w:r>
        <w:t>上</w:t>
      </w:r>
    </w:p>
    <w:p w14:paraId="3AC49D0B">
      <w:r>
        <w:t>勍渠京切。健乾噱其略切。奇〇祇音岐。祁</w:t>
      </w:r>
    </w:p>
    <w:p w14:paraId="721B51F5">
      <w:r>
        <w:t>彊謂之勍，渠京切。</w:t>
      </w:r>
      <w:r>
        <w:rPr>
          <w:rFonts w:hint="eastAsia" w:eastAsia="宋体"/>
          <w:lang w:eastAsia="zh-CN"/>
        </w:rPr>
        <w:t>《</w:t>
      </w:r>
      <w:r>
        <w:t>説文</w:t>
      </w:r>
      <w:r>
        <w:rPr>
          <w:rFonts w:hint="eastAsia" w:eastAsia="宋体"/>
          <w:lang w:eastAsia="zh-CN"/>
        </w:rPr>
        <w:t>》</w:t>
      </w:r>
      <w:r>
        <w:t>：</w:t>
      </w:r>
      <w:r>
        <w:rPr>
          <w:rFonts w:hint="eastAsia" w:eastAsia="宋体"/>
          <w:lang w:eastAsia="zh-CN"/>
        </w:rPr>
        <w:t>“</w:t>
      </w:r>
      <w:r>
        <w:t>勍，彊也。</w:t>
      </w:r>
      <w:r>
        <w:rPr>
          <w:rFonts w:hint="eastAsia" w:eastAsia="宋体"/>
          <w:lang w:eastAsia="zh-CN"/>
        </w:rPr>
        <w:t>”《</w:t>
      </w:r>
      <w:r>
        <w:t>左傳</w:t>
      </w:r>
      <w:r>
        <w:rPr>
          <w:rFonts w:hint="eastAsia" w:eastAsia="宋体"/>
          <w:lang w:eastAsia="zh-CN"/>
        </w:rPr>
        <w:t>•</w:t>
      </w:r>
      <w:r>
        <w:t>僖二十二年</w:t>
      </w:r>
      <w:r>
        <w:rPr>
          <w:rFonts w:hint="eastAsia" w:eastAsia="宋体"/>
          <w:lang w:eastAsia="zh-CN"/>
        </w:rPr>
        <w:t>》“</w:t>
      </w:r>
      <w:r>
        <w:t>勍敵之人。</w:t>
      </w:r>
      <w:r>
        <w:rPr>
          <w:rFonts w:hint="eastAsia" w:eastAsia="宋体"/>
          <w:lang w:eastAsia="zh-CN"/>
        </w:rPr>
        <w:t>”</w:t>
      </w:r>
      <w:r>
        <w:t>海大魚謂之䲔。渠京切。</w:t>
      </w:r>
      <w:r>
        <w:rPr>
          <w:rFonts w:hint="eastAsia" w:eastAsia="宋体"/>
          <w:lang w:eastAsia="zh-CN"/>
        </w:rPr>
        <w:t>《</w:t>
      </w:r>
      <w:r>
        <w:t>説</w:t>
      </w:r>
    </w:p>
    <w:p w14:paraId="6EFA1F9F">
      <w:r>
        <w:t>文</w:t>
      </w:r>
      <w:r>
        <w:rPr>
          <w:rFonts w:hint="eastAsia" w:eastAsia="宋体"/>
          <w:lang w:eastAsia="zh-CN"/>
        </w:rPr>
        <w:t>》</w:t>
      </w:r>
      <w:r>
        <w:t>：</w:t>
      </w:r>
      <w:r>
        <w:rPr>
          <w:rFonts w:hint="eastAsia" w:eastAsia="宋体"/>
          <w:lang w:eastAsia="zh-CN"/>
        </w:rPr>
        <w:t>“</w:t>
      </w:r>
      <w:r>
        <w:t>䲔，海大魚也。</w:t>
      </w:r>
      <w:r>
        <w:rPr>
          <w:rFonts w:hint="eastAsia" w:eastAsia="宋体"/>
          <w:lang w:eastAsia="zh-CN"/>
        </w:rPr>
        <w:t>”</w:t>
      </w:r>
      <w:r>
        <w:t>引</w:t>
      </w:r>
      <w:r>
        <w:rPr>
          <w:rFonts w:hint="eastAsia" w:eastAsia="宋体"/>
          <w:lang w:eastAsia="zh-CN"/>
        </w:rPr>
        <w:t>《</w:t>
      </w:r>
      <w:r>
        <w:t>左傳。宣十二年</w:t>
      </w:r>
      <w:r>
        <w:rPr>
          <w:rFonts w:hint="eastAsia" w:eastAsia="宋体"/>
          <w:lang w:eastAsia="zh-CN"/>
        </w:rPr>
        <w:t>》“</w:t>
      </w:r>
      <w:r>
        <w:t>取其䲔鯢</w:t>
      </w:r>
      <w:r>
        <w:rPr>
          <w:rFonts w:hint="eastAsia" w:eastAsia="宋体"/>
          <w:lang w:eastAsia="zh-CN"/>
        </w:rPr>
        <w:t>”</w:t>
      </w:r>
      <w:r>
        <w:t>。今</w:t>
      </w:r>
      <w:r>
        <w:rPr>
          <w:rFonts w:hint="eastAsia" w:eastAsia="宋体"/>
          <w:lang w:eastAsia="zh-CN"/>
        </w:rPr>
        <w:t>《</w:t>
      </w:r>
      <w:r>
        <w:t>左傳</w:t>
      </w:r>
      <w:r>
        <w:rPr>
          <w:rFonts w:hint="eastAsia" w:eastAsia="宋体"/>
          <w:lang w:eastAsia="zh-CN"/>
        </w:rPr>
        <w:t>》</w:t>
      </w:r>
      <w:r>
        <w:t>作鯨，孔疏引裴淵</w:t>
      </w:r>
      <w:r>
        <w:rPr>
          <w:rFonts w:hint="eastAsia" w:eastAsia="宋体"/>
          <w:lang w:eastAsia="zh-CN"/>
        </w:rPr>
        <w:t>《</w:t>
      </w:r>
      <w:r>
        <w:t>廣州記</w:t>
      </w:r>
      <w:r>
        <w:rPr>
          <w:rFonts w:hint="eastAsia" w:eastAsia="宋体"/>
          <w:lang w:eastAsia="zh-CN"/>
        </w:rPr>
        <w:t>》</w:t>
      </w:r>
      <w:r>
        <w:t>：</w:t>
      </w:r>
      <w:r>
        <w:rPr>
          <w:rFonts w:hint="eastAsia" w:eastAsia="宋体"/>
          <w:lang w:eastAsia="zh-CN"/>
        </w:rPr>
        <w:t>“</w:t>
      </w:r>
      <w:r>
        <w:t>鯨鯢長百尺雄曰</w:t>
      </w:r>
    </w:p>
    <w:p w14:paraId="77FB8DC6">
      <w:r>
        <w:t>鯨，雌曰鯢。</w:t>
      </w:r>
      <w:r>
        <w:rPr>
          <w:rFonts w:hint="eastAsia" w:eastAsia="宋体"/>
          <w:lang w:eastAsia="zh-CN"/>
        </w:rPr>
        <w:t>”</w:t>
      </w:r>
      <w:r>
        <w:t>亦作京。</w:t>
      </w:r>
      <w:r>
        <w:rPr>
          <w:rFonts w:hint="eastAsia" w:eastAsia="宋体"/>
          <w:lang w:eastAsia="zh-CN"/>
        </w:rPr>
        <w:t>《</w:t>
      </w:r>
      <w:r>
        <w:t>漢書</w:t>
      </w:r>
      <w:r>
        <w:rPr>
          <w:rFonts w:hint="eastAsia" w:eastAsia="宋体"/>
          <w:lang w:eastAsia="zh-CN"/>
        </w:rPr>
        <w:t>•</w:t>
      </w:r>
      <w:r>
        <w:t>揚雄傳</w:t>
      </w:r>
      <w:r>
        <w:rPr>
          <w:rFonts w:hint="eastAsia" w:eastAsia="宋体"/>
          <w:lang w:eastAsia="zh-CN"/>
        </w:rPr>
        <w:t>》“</w:t>
      </w:r>
      <w:r>
        <w:t>騎京魚。</w:t>
      </w:r>
      <w:r>
        <w:rPr>
          <w:rFonts w:hint="eastAsia" w:eastAsia="宋体"/>
          <w:lang w:eastAsia="zh-CN"/>
        </w:rPr>
        <w:t>”</w:t>
      </w:r>
      <w:r>
        <w:t>彊、勍、競聲相近，故有力謂之彊，亦謂之勍；盛謂之</w:t>
      </w:r>
    </w:p>
    <w:p w14:paraId="4F76968F">
      <w:r>
        <w:t>彊，亦謂之競。〇伉謂之健，</w:t>
      </w:r>
      <w:r>
        <w:rPr>
          <w:rFonts w:hint="eastAsia" w:eastAsia="宋体"/>
          <w:lang w:eastAsia="zh-CN"/>
        </w:rPr>
        <w:t>《</w:t>
      </w:r>
      <w:r>
        <w:t>説文</w:t>
      </w:r>
      <w:r>
        <w:rPr>
          <w:rFonts w:hint="eastAsia" w:eastAsia="宋体"/>
          <w:lang w:eastAsia="zh-CN"/>
        </w:rPr>
        <w:t>》</w:t>
      </w:r>
      <w:r>
        <w:t>：</w:t>
      </w:r>
      <w:r>
        <w:rPr>
          <w:rFonts w:hint="eastAsia" w:eastAsia="宋体"/>
          <w:lang w:eastAsia="zh-CN"/>
        </w:rPr>
        <w:t>“</w:t>
      </w:r>
      <w:r>
        <w:t>健，伉也。</w:t>
      </w:r>
      <w:r>
        <w:rPr>
          <w:rFonts w:hint="eastAsia" w:eastAsia="宋体"/>
          <w:lang w:eastAsia="zh-CN"/>
        </w:rPr>
        <w:t>”</w:t>
      </w:r>
      <w:r>
        <w:t>大筋謂之䇟。音健。</w:t>
      </w:r>
      <w:r>
        <w:rPr>
          <w:rFonts w:hint="eastAsia" w:eastAsia="宋体"/>
          <w:lang w:eastAsia="zh-CN"/>
        </w:rPr>
        <w:t>《</w:t>
      </w:r>
      <w:r>
        <w:t>説文</w:t>
      </w:r>
      <w:r>
        <w:rPr>
          <w:rFonts w:hint="eastAsia" w:eastAsia="宋体"/>
          <w:lang w:eastAsia="zh-CN"/>
        </w:rPr>
        <w:t>》</w:t>
      </w:r>
      <w:r>
        <w:t>：</w:t>
      </w:r>
      <w:r>
        <w:rPr>
          <w:rFonts w:hint="eastAsia" w:eastAsia="宋体"/>
          <w:lang w:eastAsia="zh-CN"/>
        </w:rPr>
        <w:t>“</w:t>
      </w:r>
      <w:r>
        <w:t>筋，筋之本也。</w:t>
      </w:r>
      <w:r>
        <w:rPr>
          <w:rFonts w:hint="eastAsia" w:eastAsia="宋体"/>
          <w:lang w:eastAsia="zh-CN"/>
        </w:rPr>
        <w:t>”</w:t>
      </w:r>
      <w:r>
        <w:t>字亦作</w:t>
      </w:r>
    </w:p>
    <w:p w14:paraId="71504BE5">
      <w:pPr>
        <w:rPr>
          <w:rFonts w:hint="eastAsia" w:eastAsia="宋体"/>
          <w:lang w:eastAsia="zh-CN"/>
        </w:rPr>
      </w:pPr>
      <w:r>
        <w:t>腱。</w:t>
      </w:r>
      <w:r>
        <w:rPr>
          <w:rFonts w:hint="eastAsia" w:eastAsia="宋体"/>
          <w:lang w:eastAsia="zh-CN"/>
        </w:rPr>
        <w:t>《</w:t>
      </w:r>
      <w:r>
        <w:t>禮記+内則</w:t>
      </w:r>
      <w:r>
        <w:rPr>
          <w:rFonts w:hint="eastAsia" w:eastAsia="宋体"/>
          <w:lang w:eastAsia="zh-CN"/>
        </w:rPr>
        <w:t>》</w:t>
      </w:r>
      <w:r>
        <w:t>：</w:t>
      </w:r>
      <w:r>
        <w:rPr>
          <w:rFonts w:hint="eastAsia" w:eastAsia="宋体"/>
          <w:lang w:eastAsia="zh-CN"/>
        </w:rPr>
        <w:t>“</w:t>
      </w:r>
      <w:r>
        <w:t>去其餌。</w:t>
      </w:r>
      <w:r>
        <w:rPr>
          <w:rFonts w:hint="eastAsia" w:eastAsia="宋体"/>
          <w:lang w:eastAsia="zh-CN"/>
        </w:rPr>
        <w:t>”</w:t>
      </w:r>
      <w:r>
        <w:t>鄭注：</w:t>
      </w:r>
      <w:r>
        <w:rPr>
          <w:rFonts w:hint="eastAsia" w:eastAsia="宋体"/>
          <w:lang w:eastAsia="zh-CN"/>
        </w:rPr>
        <w:t>“</w:t>
      </w:r>
      <w:r>
        <w:t>餌，筋腱也。</w:t>
      </w:r>
      <w:r>
        <w:rPr>
          <w:rFonts w:hint="eastAsia" w:eastAsia="宋体"/>
          <w:lang w:eastAsia="zh-CN"/>
        </w:rPr>
        <w:t>”</w:t>
      </w:r>
      <w:r>
        <w:t>釋文引</w:t>
      </w:r>
      <w:r>
        <w:rPr>
          <w:rFonts w:hint="eastAsia" w:eastAsia="宋体"/>
          <w:lang w:eastAsia="zh-CN"/>
        </w:rPr>
        <w:t>《</w:t>
      </w:r>
      <w:r>
        <w:t>隱義</w:t>
      </w:r>
      <w:r>
        <w:rPr>
          <w:rFonts w:hint="eastAsia" w:eastAsia="宋体"/>
          <w:lang w:eastAsia="zh-CN"/>
        </w:rPr>
        <w:t>》</w:t>
      </w:r>
      <w:r>
        <w:t>曰：</w:t>
      </w:r>
      <w:r>
        <w:rPr>
          <w:rFonts w:hint="eastAsia" w:eastAsia="宋体"/>
          <w:lang w:eastAsia="zh-CN"/>
        </w:rPr>
        <w:t>“</w:t>
      </w:r>
      <w:r>
        <w:t>腱，筋之大者。</w:t>
      </w:r>
      <w:r>
        <w:rPr>
          <w:rFonts w:hint="eastAsia" w:eastAsia="宋体"/>
          <w:lang w:eastAsia="zh-CN"/>
        </w:rPr>
        <w:t>”《</w:t>
      </w:r>
      <w:r>
        <w:t>楚辭《招魂</w:t>
      </w:r>
      <w:r>
        <w:rPr>
          <w:rFonts w:hint="eastAsia" w:eastAsia="宋体"/>
          <w:lang w:eastAsia="zh-CN"/>
        </w:rPr>
        <w:t>》“</w:t>
      </w:r>
      <w:r>
        <w:t>肥牛之腱。</w:t>
      </w:r>
      <w:r>
        <w:rPr>
          <w:rFonts w:hint="eastAsia" w:eastAsia="宋体"/>
          <w:lang w:eastAsia="zh-CN"/>
        </w:rPr>
        <w:t>”</w:t>
      </w:r>
    </w:p>
    <w:p w14:paraId="3CC7F75A">
      <w:r>
        <w:t>〇天謂之乾，健謂之乾</w:t>
      </w:r>
    </w:p>
    <w:p w14:paraId="33C2967A">
      <w:r>
        <w:t>，</w:t>
      </w:r>
      <w:r>
        <w:rPr>
          <w:rFonts w:hint="eastAsia" w:eastAsia="宋体"/>
          <w:lang w:eastAsia="zh-CN"/>
        </w:rPr>
        <w:t>《</w:t>
      </w:r>
      <w:r>
        <w:t>易《説卦傳</w:t>
      </w:r>
      <w:r>
        <w:rPr>
          <w:rFonts w:hint="eastAsia" w:eastAsia="宋体"/>
          <w:lang w:eastAsia="zh-CN"/>
        </w:rPr>
        <w:t>》</w:t>
      </w:r>
      <w:r>
        <w:t>：</w:t>
      </w:r>
      <w:r>
        <w:rPr>
          <w:rFonts w:hint="eastAsia" w:eastAsia="宋体"/>
          <w:lang w:eastAsia="zh-CN"/>
        </w:rPr>
        <w:t>“</w:t>
      </w:r>
      <w:r>
        <w:t>乾，健也。坤，順也。</w:t>
      </w:r>
      <w:r>
        <w:rPr>
          <w:rFonts w:hint="eastAsia" w:eastAsia="宋体"/>
          <w:lang w:eastAsia="zh-CN"/>
        </w:rPr>
        <w:t>”</w:t>
      </w:r>
      <w:r>
        <w:t>乾、健同聲，坤、順同聲。天行健《地勢坤。健即</w:t>
      </w:r>
    </w:p>
    <w:p w14:paraId="79BBD431">
      <w:r>
        <w:t>乾，坤即順，互文見義耳。虎行貌謂之虔，</w:t>
      </w:r>
      <w:r>
        <w:rPr>
          <w:rFonts w:hint="eastAsia" w:eastAsia="宋体"/>
          <w:lang w:eastAsia="zh-CN"/>
        </w:rPr>
        <w:t>《</w:t>
      </w:r>
      <w:r>
        <w:t>説文</w:t>
      </w:r>
      <w:r>
        <w:rPr>
          <w:rFonts w:hint="eastAsia" w:eastAsia="宋体"/>
          <w:lang w:eastAsia="zh-CN"/>
        </w:rPr>
        <w:t>》</w:t>
      </w:r>
      <w:r>
        <w:t>：</w:t>
      </w:r>
      <w:r>
        <w:rPr>
          <w:rFonts w:hint="eastAsia" w:eastAsia="宋体"/>
          <w:lang w:eastAsia="zh-CN"/>
        </w:rPr>
        <w:t>“</w:t>
      </w:r>
      <w:r>
        <w:t>虔，虎行貌也。</w:t>
      </w:r>
      <w:r>
        <w:rPr>
          <w:rFonts w:hint="eastAsia" w:eastAsia="宋体"/>
          <w:lang w:eastAsia="zh-CN"/>
        </w:rPr>
        <w:t>”</w:t>
      </w:r>
      <w:r>
        <w:t>大綶謂之鰬。音虔。</w:t>
      </w:r>
      <w:r>
        <w:rPr>
          <w:rFonts w:hint="eastAsia" w:eastAsia="宋体"/>
          <w:lang w:eastAsia="zh-CN"/>
        </w:rPr>
        <w:t>《</w:t>
      </w:r>
      <w:r>
        <w:t>廣雅</w:t>
      </w:r>
      <w:r>
        <w:rPr>
          <w:rFonts w:hint="eastAsia" w:eastAsia="宋体"/>
          <w:lang w:eastAsia="zh-CN"/>
        </w:rPr>
        <w:t>》</w:t>
      </w:r>
      <w:r>
        <w:t>：</w:t>
      </w:r>
      <w:r>
        <w:rPr>
          <w:rFonts w:hint="eastAsia" w:eastAsia="宋体"/>
          <w:lang w:eastAsia="zh-CN"/>
        </w:rPr>
        <w:t>“</w:t>
      </w:r>
      <w:r>
        <w:t>大綶謂之</w:t>
      </w:r>
    </w:p>
    <w:p w14:paraId="08ABD5D8">
      <w:r>
        <w:t>鰬。</w:t>
      </w:r>
      <w:r>
        <w:rPr>
          <w:rFonts w:hint="eastAsia" w:eastAsia="宋体"/>
          <w:lang w:eastAsia="zh-CN"/>
        </w:rPr>
        <w:t>”《</w:t>
      </w:r>
      <w:r>
        <w:t>史記。司馬相如傳</w:t>
      </w:r>
      <w:r>
        <w:rPr>
          <w:rFonts w:hint="eastAsia" w:eastAsia="宋体"/>
          <w:lang w:eastAsia="zh-CN"/>
        </w:rPr>
        <w:t>》“</w:t>
      </w:r>
      <w:r>
        <w:t>鰅鱅鰬魠。</w:t>
      </w:r>
      <w:r>
        <w:rPr>
          <w:rFonts w:hint="eastAsia" w:eastAsia="宋体"/>
          <w:lang w:eastAsia="zh-CN"/>
        </w:rPr>
        <w:t>”</w:t>
      </w:r>
      <w:r>
        <w:t>集解引</w:t>
      </w:r>
      <w:r>
        <w:rPr>
          <w:rFonts w:hint="eastAsia" w:eastAsia="宋体"/>
          <w:lang w:eastAsia="zh-CN"/>
        </w:rPr>
        <w:t>《</w:t>
      </w:r>
      <w:r>
        <w:t>漢書音義</w:t>
      </w:r>
      <w:r>
        <w:rPr>
          <w:rFonts w:hint="eastAsia" w:eastAsia="宋体"/>
          <w:lang w:eastAsia="zh-CN"/>
        </w:rPr>
        <w:t>》“</w:t>
      </w:r>
      <w:r>
        <w:t>鰬似鯉而大。</w:t>
      </w:r>
      <w:r>
        <w:rPr>
          <w:rFonts w:hint="eastAsia" w:eastAsia="宋体"/>
          <w:lang w:eastAsia="zh-CN"/>
        </w:rPr>
        <w:t>”</w:t>
      </w:r>
      <w:r>
        <w:t>虔、勍聲之轉，故彊謂之勍，彊取謂</w:t>
      </w:r>
    </w:p>
    <w:p w14:paraId="20035B72">
      <w:r>
        <w:t>之虔，</w:t>
      </w:r>
      <w:r>
        <w:rPr>
          <w:rFonts w:hint="eastAsia" w:eastAsia="宋体"/>
          <w:lang w:eastAsia="zh-CN"/>
        </w:rPr>
        <w:t>《</w:t>
      </w:r>
      <w:r>
        <w:t>漢書</w:t>
      </w:r>
      <w:r>
        <w:rPr>
          <w:rFonts w:hint="eastAsia" w:eastAsia="宋体"/>
          <w:lang w:eastAsia="zh-CN"/>
        </w:rPr>
        <w:t>•</w:t>
      </w:r>
      <w:r>
        <w:t>武帝紀</w:t>
      </w:r>
      <w:r>
        <w:rPr>
          <w:rFonts w:hint="eastAsia" w:eastAsia="宋体"/>
          <w:lang w:eastAsia="zh-CN"/>
        </w:rPr>
        <w:t>》</w:t>
      </w:r>
      <w:r>
        <w:t>韋昭注：</w:t>
      </w:r>
      <w:r>
        <w:rPr>
          <w:rFonts w:hint="eastAsia" w:eastAsia="宋体"/>
          <w:lang w:eastAsia="zh-CN"/>
        </w:rPr>
        <w:t>“</w:t>
      </w:r>
      <w:r>
        <w:t>凡稱詐爲矯《强取爲虔。</w:t>
      </w:r>
      <w:r>
        <w:rPr>
          <w:rFonts w:hint="eastAsia" w:eastAsia="宋体"/>
          <w:lang w:eastAsia="zh-CN"/>
        </w:rPr>
        <w:t>”</w:t>
      </w:r>
      <w:r>
        <w:t>大綶謂之鰬，海大魚謂之鯨。〇大笑謂之噱。</w:t>
      </w:r>
    </w:p>
    <w:p w14:paraId="59D04B84">
      <w:r>
        <w:t>其略切。</w:t>
      </w:r>
      <w:r>
        <w:rPr>
          <w:rFonts w:hint="eastAsia" w:eastAsia="宋体"/>
          <w:lang w:eastAsia="zh-CN"/>
        </w:rPr>
        <w:t>《</w:t>
      </w:r>
      <w:r>
        <w:t>説文</w:t>
      </w:r>
      <w:r>
        <w:rPr>
          <w:rFonts w:hint="eastAsia" w:eastAsia="宋体"/>
          <w:lang w:eastAsia="zh-CN"/>
        </w:rPr>
        <w:t>》</w:t>
      </w:r>
      <w:r>
        <w:t>：</w:t>
      </w:r>
      <w:r>
        <w:rPr>
          <w:rFonts w:hint="eastAsia" w:eastAsia="宋体"/>
          <w:lang w:eastAsia="zh-CN"/>
        </w:rPr>
        <w:t>“</w:t>
      </w:r>
      <w:r>
        <w:t>噱，大笑也。</w:t>
      </w:r>
      <w:r>
        <w:rPr>
          <w:rFonts w:hint="eastAsia" w:eastAsia="宋体"/>
          <w:lang w:eastAsia="zh-CN"/>
        </w:rPr>
        <w:t>”《</w:t>
      </w:r>
      <w:r>
        <w:t>漢書</w:t>
      </w:r>
      <w:r>
        <w:rPr>
          <w:rFonts w:hint="eastAsia" w:eastAsia="宋体"/>
          <w:lang w:eastAsia="zh-CN"/>
        </w:rPr>
        <w:t>•</w:t>
      </w:r>
      <w:r>
        <w:t>叙傳</w:t>
      </w:r>
      <w:r>
        <w:rPr>
          <w:rFonts w:hint="eastAsia" w:eastAsia="宋体"/>
          <w:lang w:eastAsia="zh-CN"/>
        </w:rPr>
        <w:t>》</w:t>
      </w:r>
      <w:r>
        <w:t>：</w:t>
      </w:r>
      <w:r>
        <w:rPr>
          <w:rFonts w:hint="eastAsia" w:eastAsia="宋体"/>
          <w:lang w:eastAsia="zh-CN"/>
        </w:rPr>
        <w:t>“</w:t>
      </w:r>
      <w:r>
        <w:t>談笑大噱。</w:t>
      </w:r>
      <w:r>
        <w:rPr>
          <w:rFonts w:hint="eastAsia" w:eastAsia="宋体"/>
          <w:lang w:eastAsia="zh-CN"/>
        </w:rPr>
        <w:t>”</w:t>
      </w:r>
      <w:r>
        <w:t>〇奇，異也</w:t>
      </w:r>
    </w:p>
    <w:p w14:paraId="6B58C91D">
      <w:pPr>
        <w:rPr>
          <w:rFonts w:hint="eastAsia" w:eastAsia="宋体"/>
          <w:lang w:eastAsia="zh-CN"/>
        </w:rPr>
      </w:pPr>
      <w:r>
        <w:t>。</w:t>
      </w:r>
      <w:r>
        <w:rPr>
          <w:rFonts w:hint="eastAsia" w:eastAsia="宋体"/>
          <w:lang w:eastAsia="zh-CN"/>
        </w:rPr>
        <w:t>《</w:t>
      </w:r>
      <w:r>
        <w:t>説文</w:t>
      </w:r>
      <w:r>
        <w:rPr>
          <w:rFonts w:hint="eastAsia" w:eastAsia="宋体"/>
          <w:lang w:eastAsia="zh-CN"/>
        </w:rPr>
        <w:t>》</w:t>
      </w:r>
      <w:r>
        <w:t>：</w:t>
      </w:r>
      <w:r>
        <w:rPr>
          <w:rFonts w:hint="eastAsia" w:eastAsia="宋体"/>
          <w:lang w:eastAsia="zh-CN"/>
        </w:rPr>
        <w:t>“</w:t>
      </w:r>
      <w:r>
        <w:t>奇，異也《從大從可，可亦聲。</w:t>
      </w:r>
      <w:r>
        <w:rPr>
          <w:rFonts w:hint="eastAsia" w:eastAsia="宋体"/>
          <w:lang w:eastAsia="zh-CN"/>
        </w:rPr>
        <w:t>”</w:t>
      </w:r>
    </w:p>
    <w:p w14:paraId="57E0E939">
      <w:r>
        <w:t>【第568页】</w:t>
      </w:r>
    </w:p>
    <w:p w14:paraId="390EE6B2">
      <w:r>
        <w:t>祇，大也。音岐。</w:t>
      </w:r>
      <w:r>
        <w:rPr>
          <w:rFonts w:hint="eastAsia" w:eastAsia="宋体"/>
          <w:lang w:eastAsia="zh-CN"/>
        </w:rPr>
        <w:t>《</w:t>
      </w:r>
      <w:r>
        <w:t>易。復。初九</w:t>
      </w:r>
      <w:r>
        <w:rPr>
          <w:rFonts w:hint="eastAsia" w:eastAsia="宋体"/>
          <w:lang w:eastAsia="zh-CN"/>
        </w:rPr>
        <w:t>》“</w:t>
      </w:r>
      <w:r>
        <w:t>无祇悔</w:t>
      </w:r>
      <w:r>
        <w:rPr>
          <w:rFonts w:hint="eastAsia" w:eastAsia="宋体"/>
          <w:lang w:eastAsia="zh-CN"/>
        </w:rPr>
        <w:t>”</w:t>
      </w:r>
      <w:r>
        <w:t>釋文：</w:t>
      </w:r>
      <w:r>
        <w:rPr>
          <w:rFonts w:hint="eastAsia" w:eastAsia="宋体"/>
          <w:lang w:eastAsia="zh-CN"/>
        </w:rPr>
        <w:t>“</w:t>
      </w:r>
      <w:r>
        <w:t>祇，韓伯祁：支反，云大也。</w:t>
      </w:r>
      <w:r>
        <w:rPr>
          <w:rFonts w:hint="eastAsia" w:eastAsia="宋体"/>
          <w:lang w:eastAsia="zh-CN"/>
        </w:rPr>
        <w:t>”</w:t>
      </w:r>
      <w:r>
        <w:t>〇祁，大也</w:t>
      </w:r>
    </w:p>
    <w:p w14:paraId="53112582">
      <w:r>
        <w:t>。</w:t>
      </w:r>
      <w:r>
        <w:rPr>
          <w:rFonts w:hint="eastAsia" w:eastAsia="宋体"/>
          <w:lang w:eastAsia="zh-CN"/>
        </w:rPr>
        <w:t>《</w:t>
      </w:r>
      <w:r>
        <w:t>詩。吉日</w:t>
      </w:r>
      <w:r>
        <w:rPr>
          <w:rFonts w:hint="eastAsia" w:eastAsia="宋体"/>
          <w:lang w:eastAsia="zh-CN"/>
        </w:rPr>
        <w:t>》</w:t>
      </w:r>
      <w:r>
        <w:t>三</w:t>
      </w:r>
    </w:p>
    <w:p w14:paraId="0B0348F3">
      <w:r>
        <w:t>章：</w:t>
      </w:r>
      <w:r>
        <w:rPr>
          <w:rFonts w:hint="eastAsia" w:eastAsia="宋体"/>
          <w:lang w:eastAsia="zh-CN"/>
        </w:rPr>
        <w:t>“</w:t>
      </w:r>
      <w:r>
        <w:t>其祁孔有。</w:t>
      </w:r>
      <w:r>
        <w:rPr>
          <w:rFonts w:hint="eastAsia" w:eastAsia="宋体"/>
          <w:lang w:eastAsia="zh-CN"/>
        </w:rPr>
        <w:t>”</w:t>
      </w:r>
      <w:r>
        <w:t>毛傳：</w:t>
      </w:r>
      <w:r>
        <w:rPr>
          <w:rFonts w:hint="eastAsia" w:eastAsia="宋体"/>
          <w:lang w:eastAsia="zh-CN"/>
        </w:rPr>
        <w:t>“</w:t>
      </w:r>
      <w:r>
        <w:t>祁，大也。</w:t>
      </w:r>
      <w:r>
        <w:rPr>
          <w:rFonts w:hint="eastAsia" w:eastAsia="宋体"/>
          <w:lang w:eastAsia="zh-CN"/>
        </w:rPr>
        <w:t>”</w:t>
      </w:r>
      <w:r>
        <w:t>故衆多謂之祁，</w:t>
      </w:r>
      <w:r>
        <w:rPr>
          <w:rFonts w:hint="eastAsia" w:eastAsia="宋体"/>
          <w:lang w:eastAsia="zh-CN"/>
        </w:rPr>
        <w:t>《</w:t>
      </w:r>
      <w:r>
        <w:t>詩。七月</w:t>
      </w:r>
      <w:r>
        <w:rPr>
          <w:rFonts w:hint="eastAsia" w:eastAsia="宋体"/>
          <w:lang w:eastAsia="zh-CN"/>
        </w:rPr>
        <w:t>》</w:t>
      </w:r>
      <w:r>
        <w:t>二章：</w:t>
      </w:r>
      <w:r>
        <w:rPr>
          <w:rFonts w:hint="eastAsia" w:eastAsia="宋体"/>
          <w:lang w:eastAsia="zh-CN"/>
        </w:rPr>
        <w:t>“</w:t>
      </w:r>
      <w:r>
        <w:t>采蘩祁祁。</w:t>
      </w:r>
      <w:r>
        <w:rPr>
          <w:rFonts w:hint="eastAsia" w:eastAsia="宋体"/>
          <w:lang w:eastAsia="zh-CN"/>
        </w:rPr>
        <w:t>”</w:t>
      </w:r>
      <w:r>
        <w:t>毛傳：</w:t>
      </w:r>
      <w:r>
        <w:rPr>
          <w:rFonts w:hint="eastAsia" w:eastAsia="宋体"/>
          <w:lang w:eastAsia="zh-CN"/>
        </w:rPr>
        <w:t>“</w:t>
      </w:r>
      <w:r>
        <w:t>祁祁，衆多也。</w:t>
      </w:r>
      <w:r>
        <w:rPr>
          <w:rFonts w:hint="eastAsia" w:eastAsia="宋体"/>
          <w:lang w:eastAsia="zh-CN"/>
        </w:rPr>
        <w:t>”</w:t>
      </w:r>
      <w:r>
        <w:t>老謂</w:t>
      </w:r>
    </w:p>
    <w:p w14:paraId="19CB0629">
      <w:r>
        <w:t>之耆，長謂之耆，</w:t>
      </w:r>
      <w:r>
        <w:rPr>
          <w:rFonts w:hint="eastAsia" w:eastAsia="宋体"/>
          <w:lang w:eastAsia="zh-CN"/>
        </w:rPr>
        <w:t>《</w:t>
      </w:r>
      <w:r>
        <w:t>爾雅。釋詁</w:t>
      </w:r>
      <w:r>
        <w:rPr>
          <w:rFonts w:hint="eastAsia" w:eastAsia="宋体"/>
          <w:lang w:eastAsia="zh-CN"/>
        </w:rPr>
        <w:t>》</w:t>
      </w:r>
      <w:r>
        <w:t>：</w:t>
      </w:r>
      <w:r>
        <w:rPr>
          <w:rFonts w:hint="eastAsia" w:eastAsia="宋体"/>
          <w:lang w:eastAsia="zh-CN"/>
        </w:rPr>
        <w:t>“</w:t>
      </w:r>
      <w:r>
        <w:t>耆、艾，長也。</w:t>
      </w:r>
      <w:r>
        <w:rPr>
          <w:rFonts w:hint="eastAsia" w:eastAsia="宋体"/>
          <w:lang w:eastAsia="zh-CN"/>
        </w:rPr>
        <w:t>”《</w:t>
      </w:r>
      <w:r>
        <w:t>周語</w:t>
      </w:r>
      <w:r>
        <w:rPr>
          <w:rFonts w:hint="eastAsia" w:eastAsia="宋体"/>
          <w:lang w:eastAsia="zh-CN"/>
        </w:rPr>
        <w:t>》</w:t>
      </w:r>
      <w:r>
        <w:t>：</w:t>
      </w:r>
      <w:r>
        <w:rPr>
          <w:rFonts w:hint="eastAsia" w:eastAsia="宋体"/>
          <w:lang w:eastAsia="zh-CN"/>
        </w:rPr>
        <w:t>“</w:t>
      </w:r>
      <w:r>
        <w:t>耆艾脩之。</w:t>
      </w:r>
      <w:r>
        <w:rPr>
          <w:rFonts w:hint="eastAsia" w:eastAsia="宋体"/>
          <w:lang w:eastAsia="zh-CN"/>
        </w:rPr>
        <w:t>”</w:t>
      </w:r>
      <w:r>
        <w:t>韋注：</w:t>
      </w:r>
      <w:r>
        <w:rPr>
          <w:rFonts w:hint="eastAsia" w:eastAsia="宋体"/>
          <w:lang w:eastAsia="zh-CN"/>
        </w:rPr>
        <w:t>“</w:t>
      </w:r>
      <w:r>
        <w:t>耆艾，師傅也。</w:t>
      </w:r>
      <w:r>
        <w:rPr>
          <w:rFonts w:hint="eastAsia" w:eastAsia="宋体"/>
          <w:lang w:eastAsia="zh-CN"/>
        </w:rPr>
        <w:t>”</w:t>
      </w:r>
      <w:r>
        <w:t>彊謂之耆，彊、</w:t>
      </w:r>
    </w:p>
    <w:p w14:paraId="10628628">
      <w:r>
        <w:t>耆聲之轉。</w:t>
      </w:r>
      <w:r>
        <w:rPr>
          <w:rFonts w:hint="eastAsia" w:eastAsia="宋体"/>
          <w:lang w:eastAsia="zh-CN"/>
        </w:rPr>
        <w:t>《</w:t>
      </w:r>
      <w:r>
        <w:t>逸周書。謚法解</w:t>
      </w:r>
      <w:r>
        <w:rPr>
          <w:rFonts w:hint="eastAsia" w:eastAsia="宋体"/>
          <w:lang w:eastAsia="zh-CN"/>
        </w:rPr>
        <w:t>》</w:t>
      </w:r>
      <w:r>
        <w:t>：</w:t>
      </w:r>
      <w:r>
        <w:rPr>
          <w:rFonts w:hint="eastAsia" w:eastAsia="宋体"/>
          <w:lang w:eastAsia="zh-CN"/>
        </w:rPr>
        <w:t>“</w:t>
      </w:r>
      <w:r>
        <w:t>耆，彊也。</w:t>
      </w:r>
      <w:r>
        <w:rPr>
          <w:rFonts w:hint="eastAsia" w:eastAsia="宋体"/>
          <w:lang w:eastAsia="zh-CN"/>
        </w:rPr>
        <w:t>”《</w:t>
      </w:r>
      <w:r>
        <w:t>左傳</w:t>
      </w:r>
      <w:r>
        <w:rPr>
          <w:rFonts w:hint="eastAsia" w:eastAsia="宋体"/>
          <w:lang w:eastAsia="zh-CN"/>
        </w:rPr>
        <w:t>•</w:t>
      </w:r>
      <w:r>
        <w:t>昭二十三年</w:t>
      </w:r>
      <w:r>
        <w:rPr>
          <w:rFonts w:hint="eastAsia" w:eastAsia="宋体"/>
          <w:lang w:eastAsia="zh-CN"/>
        </w:rPr>
        <w:t>》</w:t>
      </w:r>
      <w:r>
        <w:t>：</w:t>
      </w:r>
      <w:r>
        <w:rPr>
          <w:rFonts w:hint="eastAsia" w:eastAsia="宋体"/>
          <w:lang w:eastAsia="zh-CN"/>
        </w:rPr>
        <w:t>“</w:t>
      </w:r>
      <w:r>
        <w:t>不懦不耆。</w:t>
      </w:r>
      <w:r>
        <w:rPr>
          <w:rFonts w:hint="eastAsia" w:eastAsia="宋体"/>
          <w:lang w:eastAsia="zh-CN"/>
        </w:rPr>
        <w:t>”</w:t>
      </w:r>
      <w:r>
        <w:t>杜注</w:t>
      </w:r>
      <w:r>
        <w:rPr>
          <w:rFonts w:hint="eastAsia" w:eastAsia="宋体"/>
          <w:lang w:eastAsia="zh-CN"/>
        </w:rPr>
        <w:t>“</w:t>
      </w:r>
      <w:r>
        <w:t>耆，彊也。</w:t>
      </w:r>
      <w:r>
        <w:rPr>
          <w:rFonts w:hint="eastAsia" w:eastAsia="宋体"/>
          <w:lang w:eastAsia="zh-CN"/>
        </w:rPr>
        <w:t>”</w:t>
      </w:r>
      <w:r>
        <w:t>馬鬣謂之鬐，音</w:t>
      </w:r>
    </w:p>
    <w:p w14:paraId="32339895">
      <w:r>
        <w:t>耆。魚脊上骨謂之鰭。音耆。</w:t>
      </w:r>
      <w:r>
        <w:rPr>
          <w:rFonts w:hint="eastAsia" w:eastAsia="宋体"/>
          <w:lang w:eastAsia="zh-CN"/>
        </w:rPr>
        <w:t>《</w:t>
      </w:r>
      <w:r>
        <w:t>禮記。少儀</w:t>
      </w:r>
      <w:r>
        <w:rPr>
          <w:rFonts w:hint="eastAsia" w:eastAsia="宋体"/>
          <w:lang w:eastAsia="zh-CN"/>
        </w:rPr>
        <w:t>》</w:t>
      </w:r>
      <w:r>
        <w:t>：</w:t>
      </w:r>
      <w:r>
        <w:rPr>
          <w:rFonts w:hint="eastAsia" w:eastAsia="宋体"/>
          <w:lang w:eastAsia="zh-CN"/>
        </w:rPr>
        <w:t>“</w:t>
      </w:r>
      <w:r>
        <w:t>羞濡魚者夏右鰭。</w:t>
      </w:r>
      <w:r>
        <w:rPr>
          <w:rFonts w:hint="eastAsia" w:eastAsia="宋体"/>
          <w:lang w:eastAsia="zh-CN"/>
        </w:rPr>
        <w:t>”</w:t>
      </w:r>
      <w:r>
        <w:t>鄭注：</w:t>
      </w:r>
      <w:r>
        <w:rPr>
          <w:rFonts w:hint="eastAsia" w:eastAsia="宋体"/>
          <w:lang w:eastAsia="zh-CN"/>
        </w:rPr>
        <w:t>“</w:t>
      </w:r>
      <w:r>
        <w:t>鰭，脊也。</w:t>
      </w:r>
      <w:r>
        <w:rPr>
          <w:rFonts w:hint="eastAsia" w:eastAsia="宋体"/>
          <w:lang w:eastAsia="zh-CN"/>
        </w:rPr>
        <w:t>”</w:t>
      </w:r>
      <w:r>
        <w:t>通作鬐。</w:t>
      </w:r>
      <w:r>
        <w:rPr>
          <w:rFonts w:hint="eastAsia" w:eastAsia="宋体"/>
          <w:lang w:eastAsia="zh-CN"/>
        </w:rPr>
        <w:t>《</w:t>
      </w:r>
      <w:r>
        <w:t>莊子。外物</w:t>
      </w:r>
      <w:r>
        <w:rPr>
          <w:rFonts w:hint="eastAsia" w:eastAsia="宋体"/>
          <w:lang w:eastAsia="zh-CN"/>
        </w:rPr>
        <w:t>》</w:t>
      </w:r>
      <w:r>
        <w:t>篇：</w:t>
      </w:r>
    </w:p>
    <w:p w14:paraId="56A9352A">
      <w:pPr>
        <w:rPr>
          <w:rFonts w:hint="eastAsia" w:eastAsia="宋体"/>
          <w:lang w:eastAsia="zh-CN"/>
        </w:rPr>
      </w:pPr>
      <w:r>
        <w:rPr>
          <w:rFonts w:hint="eastAsia" w:eastAsia="宋体"/>
          <w:lang w:eastAsia="zh-CN"/>
        </w:rPr>
        <w:t>“</w:t>
      </w:r>
      <w:r>
        <w:t>大魚揚而奮鬐。</w:t>
      </w:r>
      <w:r>
        <w:rPr>
          <w:rFonts w:hint="eastAsia" w:eastAsia="宋体"/>
          <w:lang w:eastAsia="zh-CN"/>
        </w:rPr>
        <w:t>”</w:t>
      </w:r>
    </w:p>
    <w:p w14:paraId="4442BB5A">
      <w:r>
        <w:t>下</w:t>
      </w:r>
    </w:p>
    <w:p w14:paraId="6E721F62">
      <w:r>
        <w:t>莙音窘。渠巨夔</w:t>
      </w:r>
    </w:p>
    <w:p w14:paraId="119A99E5">
      <w:r>
        <w:t>大薻謂之莙</w:t>
      </w:r>
    </w:p>
    <w:p w14:paraId="25182C88">
      <w:r>
        <w:t>，音窘。</w:t>
      </w:r>
      <w:r>
        <w:rPr>
          <w:rFonts w:hint="eastAsia" w:eastAsia="宋体"/>
          <w:lang w:eastAsia="zh-CN"/>
        </w:rPr>
        <w:t>《</w:t>
      </w:r>
      <w:r>
        <w:t>爾雅。釋草</w:t>
      </w:r>
      <w:r>
        <w:rPr>
          <w:rFonts w:hint="eastAsia" w:eastAsia="宋体"/>
          <w:lang w:eastAsia="zh-CN"/>
        </w:rPr>
        <w:t>》</w:t>
      </w:r>
      <w:r>
        <w:t>：</w:t>
      </w:r>
      <w:r>
        <w:rPr>
          <w:rFonts w:hint="eastAsia" w:eastAsia="宋体"/>
          <w:lang w:eastAsia="zh-CN"/>
        </w:rPr>
        <w:t>“</w:t>
      </w:r>
      <w:r>
        <w:t>莙，牛薻。</w:t>
      </w:r>
      <w:r>
        <w:rPr>
          <w:rFonts w:hint="eastAsia" w:eastAsia="宋体"/>
          <w:lang w:eastAsia="zh-CN"/>
        </w:rPr>
        <w:t>”</w:t>
      </w:r>
      <w:r>
        <w:t>郭注：</w:t>
      </w:r>
      <w:r>
        <w:rPr>
          <w:rFonts w:hint="eastAsia" w:eastAsia="宋体"/>
          <w:lang w:eastAsia="zh-CN"/>
        </w:rPr>
        <w:t>“</w:t>
      </w:r>
      <w:r>
        <w:t>似薻，葉大，江東呼爲馬薻。</w:t>
      </w:r>
      <w:r>
        <w:rPr>
          <w:rFonts w:hint="eastAsia" w:eastAsia="宋体"/>
          <w:lang w:eastAsia="zh-CN"/>
        </w:rPr>
        <w:t>”</w:t>
      </w:r>
      <w:r>
        <w:t>按牛馬皆大物，故物之</w:t>
      </w:r>
    </w:p>
    <w:p w14:paraId="6C8F9346">
      <w:r>
        <w:t>大者多以牛馬名之，説見第四、第二十三兩篇。大芝謂之菌，音窘。</w:t>
      </w:r>
      <w:r>
        <w:rPr>
          <w:rFonts w:hint="eastAsia" w:eastAsia="宋体"/>
          <w:lang w:eastAsia="zh-CN"/>
        </w:rPr>
        <w:t>《</w:t>
      </w:r>
      <w:r>
        <w:t>莊子。逍遥遊</w:t>
      </w:r>
      <w:r>
        <w:rPr>
          <w:rFonts w:hint="eastAsia" w:eastAsia="宋体"/>
          <w:lang w:eastAsia="zh-CN"/>
        </w:rPr>
        <w:t>》</w:t>
      </w:r>
      <w:r>
        <w:t>篇：</w:t>
      </w:r>
      <w:r>
        <w:rPr>
          <w:rFonts w:hint="eastAsia" w:eastAsia="宋体"/>
          <w:lang w:eastAsia="zh-CN"/>
        </w:rPr>
        <w:t>“</w:t>
      </w:r>
      <w:r>
        <w:t>朝菌不知晦朔。</w:t>
      </w:r>
      <w:r>
        <w:rPr>
          <w:rFonts w:hint="eastAsia" w:eastAsia="宋体"/>
          <w:lang w:eastAsia="zh-CN"/>
        </w:rPr>
        <w:t>”</w:t>
      </w:r>
      <w:r>
        <w:t>司馬彪</w:t>
      </w:r>
    </w:p>
    <w:p w14:paraId="46ED4DD8">
      <w:r>
        <w:t>注：</w:t>
      </w:r>
      <w:r>
        <w:rPr>
          <w:rFonts w:hint="eastAsia" w:eastAsia="宋体"/>
          <w:lang w:eastAsia="zh-CN"/>
        </w:rPr>
        <w:t>“</w:t>
      </w:r>
      <w:r>
        <w:t>菌，大芝也。</w:t>
      </w:r>
      <w:r>
        <w:rPr>
          <w:rFonts w:hint="eastAsia" w:eastAsia="宋体"/>
          <w:lang w:eastAsia="zh-CN"/>
        </w:rPr>
        <w:t>”《</w:t>
      </w:r>
      <w:r>
        <w:t>爾雅。釋草</w:t>
      </w:r>
      <w:r>
        <w:rPr>
          <w:rFonts w:hint="eastAsia" w:eastAsia="宋体"/>
          <w:lang w:eastAsia="zh-CN"/>
        </w:rPr>
        <w:t>》</w:t>
      </w:r>
      <w:r>
        <w:t>：</w:t>
      </w:r>
      <w:r>
        <w:rPr>
          <w:rFonts w:hint="eastAsia" w:eastAsia="宋体"/>
          <w:lang w:eastAsia="zh-CN"/>
        </w:rPr>
        <w:t>“</w:t>
      </w:r>
      <w:r>
        <w:t>中馗，菌。</w:t>
      </w:r>
      <w:r>
        <w:rPr>
          <w:rFonts w:hint="eastAsia" w:eastAsia="宋体"/>
          <w:lang w:eastAsia="zh-CN"/>
        </w:rPr>
        <w:t>”</w:t>
      </w:r>
      <w:r>
        <w:t>郭注：</w:t>
      </w:r>
      <w:r>
        <w:rPr>
          <w:rFonts w:hint="eastAsia" w:eastAsia="宋体"/>
          <w:lang w:eastAsia="zh-CN"/>
        </w:rPr>
        <w:t>“</w:t>
      </w:r>
      <w:r>
        <w:t>地蕈也，似蓋，可啖。</w:t>
      </w:r>
      <w:r>
        <w:rPr>
          <w:rFonts w:hint="eastAsia" w:eastAsia="宋体"/>
          <w:lang w:eastAsia="zh-CN"/>
        </w:rPr>
        <w:t>”</w:t>
      </w:r>
      <w:r>
        <w:t>按</w:t>
      </w:r>
      <w:r>
        <w:rPr>
          <w:rFonts w:hint="eastAsia" w:eastAsia="宋体"/>
          <w:lang w:eastAsia="zh-CN"/>
        </w:rPr>
        <w:t>《</w:t>
      </w:r>
      <w:r>
        <w:t>説文</w:t>
      </w:r>
      <w:r>
        <w:rPr>
          <w:rFonts w:hint="eastAsia" w:eastAsia="宋体"/>
          <w:lang w:eastAsia="zh-CN"/>
        </w:rPr>
        <w:t>》</w:t>
      </w:r>
      <w:r>
        <w:t>：</w:t>
      </w:r>
      <w:r>
        <w:rPr>
          <w:rFonts w:hint="eastAsia" w:eastAsia="宋体"/>
          <w:lang w:eastAsia="zh-CN"/>
        </w:rPr>
        <w:t>“</w:t>
      </w:r>
      <w:r>
        <w:t>椎，齊謂之終葵。</w:t>
      </w:r>
      <w:r>
        <w:rPr>
          <w:rFonts w:hint="eastAsia" w:eastAsia="宋体"/>
          <w:lang w:eastAsia="zh-CN"/>
        </w:rPr>
        <w:t>”《</w:t>
      </w:r>
      <w:r>
        <w:t>考工記。</w:t>
      </w:r>
    </w:p>
    <w:p w14:paraId="69A269F5">
      <w:r>
        <w:t>玉人</w:t>
      </w:r>
      <w:r>
        <w:rPr>
          <w:rFonts w:hint="eastAsia" w:eastAsia="宋体"/>
          <w:lang w:eastAsia="zh-CN"/>
        </w:rPr>
        <w:t>》</w:t>
      </w:r>
      <w:r>
        <w:t>：</w:t>
      </w:r>
      <w:r>
        <w:rPr>
          <w:rFonts w:hint="eastAsia" w:eastAsia="宋体"/>
          <w:lang w:eastAsia="zh-CN"/>
        </w:rPr>
        <w:t>“</w:t>
      </w:r>
      <w:r>
        <w:t>大圭長三尺，杼上終葵首。</w:t>
      </w:r>
      <w:r>
        <w:rPr>
          <w:rFonts w:hint="eastAsia" w:eastAsia="宋体"/>
          <w:lang w:eastAsia="zh-CN"/>
        </w:rPr>
        <w:t>”</w:t>
      </w:r>
      <w:r>
        <w:t>鄭注：</w:t>
      </w:r>
      <w:r>
        <w:rPr>
          <w:rFonts w:hint="eastAsia" w:eastAsia="宋体"/>
          <w:lang w:eastAsia="zh-CN"/>
        </w:rPr>
        <w:t>“</w:t>
      </w:r>
      <w:r>
        <w:t>終葵，椎也。</w:t>
      </w:r>
      <w:r>
        <w:rPr>
          <w:rFonts w:hint="eastAsia" w:eastAsia="宋体"/>
          <w:lang w:eastAsia="zh-CN"/>
        </w:rPr>
        <w:t>”</w:t>
      </w:r>
      <w:r>
        <w:t>椎即終葵之合聲。菌莖小而頭大，其形如椎，故謂之中馗</w:t>
      </w:r>
    </w:p>
    <w:p w14:paraId="3000F702">
      <w:r>
        <w:t>中馗、終葵聲相近。美竹謂之箘，音窘。</w:t>
      </w:r>
      <w:r>
        <w:rPr>
          <w:rFonts w:hint="eastAsia" w:eastAsia="宋体"/>
          <w:lang w:eastAsia="zh-CN"/>
        </w:rPr>
        <w:t>《</w:t>
      </w:r>
      <w:r>
        <w:t>書。禹貢</w:t>
      </w:r>
      <w:r>
        <w:rPr>
          <w:rFonts w:hint="eastAsia" w:eastAsia="宋体"/>
          <w:lang w:eastAsia="zh-CN"/>
        </w:rPr>
        <w:t>》</w:t>
      </w:r>
      <w:r>
        <w:t>：</w:t>
      </w:r>
      <w:r>
        <w:rPr>
          <w:rFonts w:hint="eastAsia" w:eastAsia="宋体"/>
          <w:lang w:eastAsia="zh-CN"/>
        </w:rPr>
        <w:t>“</w:t>
      </w:r>
      <w:r>
        <w:t>惟箘簵楛。</w:t>
      </w:r>
      <w:r>
        <w:rPr>
          <w:rFonts w:hint="eastAsia" w:eastAsia="宋体"/>
          <w:lang w:eastAsia="zh-CN"/>
        </w:rPr>
        <w:t>”《</w:t>
      </w:r>
      <w:r>
        <w:t>戰國策</w:t>
      </w:r>
      <w:r>
        <w:rPr>
          <w:rFonts w:hint="eastAsia" w:eastAsia="宋体"/>
          <w:lang w:eastAsia="zh-CN"/>
        </w:rPr>
        <w:t>》</w:t>
      </w:r>
      <w:r>
        <w:t>：</w:t>
      </w:r>
      <w:r>
        <w:rPr>
          <w:rFonts w:hint="eastAsia" w:eastAsia="宋体"/>
          <w:lang w:eastAsia="zh-CN"/>
        </w:rPr>
        <w:t>“</w:t>
      </w:r>
      <w:r>
        <w:t>其堅則箘簬之勁不能過也。</w:t>
      </w:r>
      <w:r>
        <w:rPr>
          <w:rFonts w:hint="eastAsia" w:eastAsia="宋体"/>
          <w:lang w:eastAsia="zh-CN"/>
        </w:rPr>
        <w:t>”</w:t>
      </w:r>
      <w:r>
        <w:t>大貝</w:t>
      </w:r>
    </w:p>
    <w:p w14:paraId="44676663">
      <w:r>
        <w:t>謂之蜠。音窘。</w:t>
      </w:r>
      <w:r>
        <w:rPr>
          <w:rFonts w:hint="eastAsia" w:eastAsia="宋体"/>
          <w:lang w:eastAsia="zh-CN"/>
        </w:rPr>
        <w:t>《</w:t>
      </w:r>
      <w:r>
        <w:t>爾雅。釋魚</w:t>
      </w:r>
      <w:r>
        <w:rPr>
          <w:rFonts w:hint="eastAsia" w:eastAsia="宋体"/>
          <w:lang w:eastAsia="zh-CN"/>
        </w:rPr>
        <w:t>》</w:t>
      </w:r>
      <w:r>
        <w:t>：</w:t>
      </w:r>
      <w:r>
        <w:rPr>
          <w:rFonts w:hint="eastAsia" w:eastAsia="宋体"/>
          <w:lang w:eastAsia="zh-CN"/>
        </w:rPr>
        <w:t>“</w:t>
      </w:r>
      <w:r>
        <w:t>蜠大而險。</w:t>
      </w:r>
      <w:r>
        <w:rPr>
          <w:rFonts w:hint="eastAsia" w:eastAsia="宋体"/>
          <w:lang w:eastAsia="zh-CN"/>
        </w:rPr>
        <w:t>”</w:t>
      </w:r>
      <w:r>
        <w:t>〇渠，大也。</w:t>
      </w:r>
      <w:r>
        <w:rPr>
          <w:rFonts w:hint="eastAsia" w:eastAsia="宋体"/>
          <w:lang w:eastAsia="zh-CN"/>
        </w:rPr>
        <w:t>《</w:t>
      </w:r>
      <w:r>
        <w:t>詩。權輿</w:t>
      </w:r>
      <w:r>
        <w:rPr>
          <w:rFonts w:hint="eastAsia" w:eastAsia="宋体"/>
          <w:lang w:eastAsia="zh-CN"/>
        </w:rPr>
        <w:t>》</w:t>
      </w:r>
      <w:r>
        <w:t>首章：</w:t>
      </w:r>
      <w:r>
        <w:rPr>
          <w:rFonts w:hint="eastAsia" w:eastAsia="宋体"/>
          <w:lang w:eastAsia="zh-CN"/>
        </w:rPr>
        <w:t>“</w:t>
      </w:r>
      <w:r>
        <w:t>夏屋渠渠。</w:t>
      </w:r>
      <w:r>
        <w:rPr>
          <w:rFonts w:hint="eastAsia" w:eastAsia="宋体"/>
          <w:lang w:eastAsia="zh-CN"/>
        </w:rPr>
        <w:t>”</w:t>
      </w:r>
      <w:r>
        <w:t>毛傳：</w:t>
      </w:r>
      <w:r>
        <w:rPr>
          <w:rFonts w:hint="eastAsia" w:eastAsia="宋体"/>
          <w:lang w:eastAsia="zh-CN"/>
        </w:rPr>
        <w:t>“</w:t>
      </w:r>
      <w:r>
        <w:t>夏，大也。</w:t>
      </w:r>
      <w:r>
        <w:rPr>
          <w:rFonts w:hint="eastAsia" w:eastAsia="宋体"/>
          <w:lang w:eastAsia="zh-CN"/>
        </w:rPr>
        <w:t>”《</w:t>
      </w:r>
      <w:r>
        <w:t>周</w:t>
      </w:r>
    </w:p>
    <w:p w14:paraId="37E71BE9">
      <w:r>
        <w:t>【第569页】</w:t>
      </w:r>
    </w:p>
    <w:p w14:paraId="40DD25A3">
      <w:r>
        <w:t>禮《鍾師</w:t>
      </w:r>
      <w:r>
        <w:rPr>
          <w:rFonts w:hint="eastAsia" w:eastAsia="宋体"/>
          <w:lang w:eastAsia="zh-CN"/>
        </w:rPr>
        <w:t>》</w:t>
      </w:r>
      <w:r>
        <w:t>杜子春注引吕叔玉曰：</w:t>
      </w:r>
      <w:r>
        <w:rPr>
          <w:rFonts w:hint="eastAsia" w:eastAsia="宋体"/>
          <w:lang w:eastAsia="zh-CN"/>
        </w:rPr>
        <w:t>“</w:t>
      </w:r>
      <w:r>
        <w:t>肆夏，</w:t>
      </w:r>
      <w:r>
        <w:rPr>
          <w:rFonts w:hint="eastAsia" w:eastAsia="宋体"/>
          <w:lang w:eastAsia="zh-CN"/>
        </w:rPr>
        <w:t>《</w:t>
      </w:r>
      <w:r>
        <w:t>時邁</w:t>
      </w:r>
      <w:r>
        <w:rPr>
          <w:rFonts w:hint="eastAsia" w:eastAsia="宋体"/>
          <w:lang w:eastAsia="zh-CN"/>
        </w:rPr>
        <w:t>》</w:t>
      </w:r>
      <w:r>
        <w:t>也；繁遏、</w:t>
      </w:r>
      <w:r>
        <w:rPr>
          <w:rFonts w:hint="eastAsia" w:eastAsia="宋体"/>
          <w:lang w:eastAsia="zh-CN"/>
        </w:rPr>
        <w:t>《</w:t>
      </w:r>
      <w:r>
        <w:t>執傹</w:t>
      </w:r>
      <w:r>
        <w:rPr>
          <w:rFonts w:hint="eastAsia" w:eastAsia="宋体"/>
          <w:lang w:eastAsia="zh-CN"/>
        </w:rPr>
        <w:t>》</w:t>
      </w:r>
      <w:r>
        <w:t>也；渠，</w:t>
      </w:r>
      <w:r>
        <w:rPr>
          <w:rFonts w:hint="eastAsia" w:eastAsia="宋体"/>
          <w:lang w:eastAsia="zh-CN"/>
        </w:rPr>
        <w:t>《</w:t>
      </w:r>
      <w:r>
        <w:t>思文</w:t>
      </w:r>
      <w:r>
        <w:rPr>
          <w:rFonts w:hint="eastAsia" w:eastAsia="宋体"/>
          <w:lang w:eastAsia="zh-CN"/>
        </w:rPr>
        <w:t>》</w:t>
      </w:r>
      <w:r>
        <w:t>也。渠。大也，言以后稷配天，王道之</w:t>
      </w:r>
    </w:p>
    <w:p w14:paraId="3203FA06">
      <w:r>
        <w:t>大也。</w:t>
      </w:r>
      <w:r>
        <w:rPr>
          <w:rFonts w:hint="eastAsia" w:eastAsia="宋体"/>
          <w:lang w:eastAsia="zh-CN"/>
        </w:rPr>
        <w:t>”</w:t>
      </w:r>
      <w:r>
        <w:t>故大芋謂之芋渠，</w:t>
      </w:r>
      <w:r>
        <w:rPr>
          <w:rFonts w:hint="eastAsia" w:eastAsia="宋体"/>
          <w:lang w:eastAsia="zh-CN"/>
        </w:rPr>
        <w:t>《</w:t>
      </w:r>
      <w:r>
        <w:t>後漢書</w:t>
      </w:r>
      <w:r>
        <w:rPr>
          <w:rFonts w:hint="eastAsia" w:eastAsia="宋体"/>
          <w:lang w:eastAsia="zh-CN"/>
        </w:rPr>
        <w:t>•</w:t>
      </w:r>
      <w:r>
        <w:t>馬融傳</w:t>
      </w:r>
      <w:r>
        <w:rPr>
          <w:rFonts w:hint="eastAsia" w:eastAsia="宋体"/>
          <w:lang w:eastAsia="zh-CN"/>
        </w:rPr>
        <w:t>》</w:t>
      </w:r>
      <w:r>
        <w:t>：</w:t>
      </w:r>
      <w:r>
        <w:rPr>
          <w:rFonts w:hint="eastAsia" w:eastAsia="宋体"/>
          <w:lang w:eastAsia="zh-CN"/>
        </w:rPr>
        <w:t>“</w:t>
      </w:r>
      <w:r>
        <w:t>蘘荷芋渠。</w:t>
      </w:r>
      <w:r>
        <w:rPr>
          <w:rFonts w:hint="eastAsia" w:eastAsia="宋体"/>
          <w:lang w:eastAsia="zh-CN"/>
        </w:rPr>
        <w:t>”</w:t>
      </w:r>
      <w:r>
        <w:t>李注：</w:t>
      </w:r>
      <w:r>
        <w:rPr>
          <w:rFonts w:hint="eastAsia" w:eastAsia="宋体"/>
          <w:lang w:eastAsia="zh-CN"/>
        </w:rPr>
        <w:t>“</w:t>
      </w:r>
      <w:r>
        <w:t>芋渠即芋魁也，大葉，根可食。</w:t>
      </w:r>
      <w:r>
        <w:rPr>
          <w:rFonts w:hint="eastAsia" w:eastAsia="宋体"/>
          <w:lang w:eastAsia="zh-CN"/>
        </w:rPr>
        <w:t>”</w:t>
      </w:r>
      <w:r>
        <w:t>大菊謂之</w:t>
      </w:r>
    </w:p>
    <w:p w14:paraId="4A63B2CE">
      <w:r>
        <w:t>蘧麥。</w:t>
      </w:r>
      <w:r>
        <w:rPr>
          <w:rFonts w:hint="eastAsia" w:eastAsia="宋体"/>
          <w:lang w:eastAsia="zh-CN"/>
        </w:rPr>
        <w:t>《</w:t>
      </w:r>
      <w:r>
        <w:t>爾雅。釋草</w:t>
      </w:r>
      <w:r>
        <w:rPr>
          <w:rFonts w:hint="eastAsia" w:eastAsia="宋体"/>
          <w:lang w:eastAsia="zh-CN"/>
        </w:rPr>
        <w:t>》</w:t>
      </w:r>
      <w:r>
        <w:t>：</w:t>
      </w:r>
      <w:r>
        <w:rPr>
          <w:rFonts w:hint="eastAsia" w:eastAsia="宋体"/>
          <w:lang w:eastAsia="zh-CN"/>
        </w:rPr>
        <w:t>“</w:t>
      </w:r>
      <w:r>
        <w:t>大菊，蘧麥。</w:t>
      </w:r>
      <w:r>
        <w:rPr>
          <w:rFonts w:hint="eastAsia" w:eastAsia="宋体"/>
          <w:lang w:eastAsia="zh-CN"/>
        </w:rPr>
        <w:t>”</w:t>
      </w:r>
      <w:r>
        <w:t>郭注：</w:t>
      </w:r>
      <w:r>
        <w:rPr>
          <w:rFonts w:hint="eastAsia" w:eastAsia="宋体"/>
          <w:lang w:eastAsia="zh-CN"/>
        </w:rPr>
        <w:t>“</w:t>
      </w:r>
      <w:r>
        <w:t>即瞿麥。</w:t>
      </w:r>
      <w:r>
        <w:rPr>
          <w:rFonts w:hint="eastAsia" w:eastAsia="宋体"/>
          <w:lang w:eastAsia="zh-CN"/>
        </w:rPr>
        <w:t>”《</w:t>
      </w:r>
      <w:r>
        <w:t>本草</w:t>
      </w:r>
      <w:r>
        <w:rPr>
          <w:rFonts w:hint="eastAsia" w:eastAsia="宋体"/>
          <w:lang w:eastAsia="zh-CN"/>
        </w:rPr>
        <w:t>》</w:t>
      </w:r>
      <w:r>
        <w:t>：</w:t>
      </w:r>
      <w:r>
        <w:rPr>
          <w:rFonts w:hint="eastAsia" w:eastAsia="宋体"/>
          <w:lang w:eastAsia="zh-CN"/>
        </w:rPr>
        <w:t>“</w:t>
      </w:r>
      <w:r>
        <w:t>瞿麥一名巨句麥，一名大菊，一名大蘭。</w:t>
      </w:r>
      <w:r>
        <w:rPr>
          <w:rFonts w:hint="eastAsia" w:eastAsia="宋体"/>
          <w:lang w:eastAsia="zh-CN"/>
        </w:rPr>
        <w:t>”</w:t>
      </w:r>
      <w:r>
        <w:t>陶注：</w:t>
      </w:r>
      <w:r>
        <w:rPr>
          <w:rFonts w:hint="eastAsia" w:eastAsia="宋体"/>
          <w:lang w:eastAsia="zh-CN"/>
        </w:rPr>
        <w:t>“</w:t>
      </w:r>
      <w:r>
        <w:t>一</w:t>
      </w:r>
    </w:p>
    <w:p w14:paraId="285ADEB0">
      <w:r>
        <w:t>莖生細葉，華紅紫赤可愛，子頗似麥，故名瞿麥。</w:t>
      </w:r>
      <w:r>
        <w:rPr>
          <w:rFonts w:hint="eastAsia" w:eastAsia="宋体"/>
          <w:lang w:eastAsia="zh-CN"/>
        </w:rPr>
        <w:t>”</w:t>
      </w:r>
      <w:r>
        <w:t>〇巨，大也。</w:t>
      </w:r>
      <w:r>
        <w:rPr>
          <w:rFonts w:hint="eastAsia" w:eastAsia="宋体"/>
          <w:lang w:eastAsia="zh-CN"/>
        </w:rPr>
        <w:t>《</w:t>
      </w:r>
      <w:r>
        <w:t>方言</w:t>
      </w:r>
      <w:r>
        <w:rPr>
          <w:rFonts w:hint="eastAsia" w:eastAsia="宋体"/>
          <w:lang w:eastAsia="zh-CN"/>
        </w:rPr>
        <w:t>》</w:t>
      </w:r>
      <w:r>
        <w:t>：</w:t>
      </w:r>
      <w:r>
        <w:rPr>
          <w:rFonts w:hint="eastAsia" w:eastAsia="宋体"/>
          <w:lang w:eastAsia="zh-CN"/>
        </w:rPr>
        <w:t>“</w:t>
      </w:r>
      <w:r>
        <w:t>巨，大也。齊宋之閒曰巨。</w:t>
      </w:r>
      <w:r>
        <w:rPr>
          <w:rFonts w:hint="eastAsia" w:eastAsia="宋体"/>
          <w:lang w:eastAsia="zh-CN"/>
        </w:rPr>
        <w:t>”</w:t>
      </w:r>
      <w:r>
        <w:t>故大剛謂之</w:t>
      </w:r>
    </w:p>
    <w:p w14:paraId="161C43F1">
      <w:r>
        <w:t>鉅，</w:t>
      </w:r>
      <w:r>
        <w:rPr>
          <w:rFonts w:hint="eastAsia" w:eastAsia="宋体"/>
          <w:lang w:eastAsia="zh-CN"/>
        </w:rPr>
        <w:t>《</w:t>
      </w:r>
      <w:r>
        <w:t>説文</w:t>
      </w:r>
      <w:r>
        <w:rPr>
          <w:rFonts w:hint="eastAsia" w:eastAsia="宋体"/>
          <w:lang w:eastAsia="zh-CN"/>
        </w:rPr>
        <w:t>》</w:t>
      </w:r>
      <w:r>
        <w:t>：</w:t>
      </w:r>
      <w:r>
        <w:rPr>
          <w:rFonts w:hint="eastAsia" w:eastAsia="宋体"/>
          <w:lang w:eastAsia="zh-CN"/>
        </w:rPr>
        <w:t>“</w:t>
      </w:r>
      <w:r>
        <w:t>鉅，大剛也。</w:t>
      </w:r>
      <w:r>
        <w:rPr>
          <w:rFonts w:hint="eastAsia" w:eastAsia="宋体"/>
          <w:lang w:eastAsia="zh-CN"/>
        </w:rPr>
        <w:t>”《</w:t>
      </w:r>
      <w:r>
        <w:t>荀子。議兵</w:t>
      </w:r>
      <w:r>
        <w:rPr>
          <w:rFonts w:hint="eastAsia" w:eastAsia="宋体"/>
          <w:lang w:eastAsia="zh-CN"/>
        </w:rPr>
        <w:t>》</w:t>
      </w:r>
      <w:r>
        <w:t>篇：</w:t>
      </w:r>
      <w:r>
        <w:rPr>
          <w:rFonts w:hint="eastAsia" w:eastAsia="宋体"/>
          <w:lang w:eastAsia="zh-CN"/>
        </w:rPr>
        <w:t>“</w:t>
      </w:r>
      <w:r>
        <w:t>宛鉅鐵釶，惨如蠭蠆。</w:t>
      </w:r>
      <w:r>
        <w:rPr>
          <w:rFonts w:hint="eastAsia" w:eastAsia="宋体"/>
          <w:lang w:eastAsia="zh-CN"/>
        </w:rPr>
        <w:t>”《</w:t>
      </w:r>
      <w:r>
        <w:t>史記</w:t>
      </w:r>
      <w:r>
        <w:rPr>
          <w:rFonts w:hint="eastAsia" w:eastAsia="宋体"/>
          <w:lang w:eastAsia="zh-CN"/>
        </w:rPr>
        <w:t>•</w:t>
      </w:r>
      <w:r>
        <w:t>禮書</w:t>
      </w:r>
      <w:r>
        <w:rPr>
          <w:rFonts w:hint="eastAsia" w:eastAsia="宋体"/>
          <w:lang w:eastAsia="zh-CN"/>
        </w:rPr>
        <w:t>》</w:t>
      </w:r>
      <w:r>
        <w:t>同，徐廣注：</w:t>
      </w:r>
      <w:r>
        <w:rPr>
          <w:rFonts w:hint="eastAsia" w:eastAsia="宋体"/>
          <w:lang w:eastAsia="zh-CN"/>
        </w:rPr>
        <w:t>“</w:t>
      </w:r>
      <w:r>
        <w:t>大剛曰鉅。</w:t>
      </w:r>
      <w:r>
        <w:rPr>
          <w:rFonts w:hint="eastAsia" w:eastAsia="宋体"/>
          <w:lang w:eastAsia="zh-CN"/>
        </w:rPr>
        <w:t>”</w:t>
      </w:r>
      <w:r>
        <w:t>黍一</w:t>
      </w:r>
    </w:p>
    <w:p w14:paraId="61232F55">
      <w:r>
        <w:t>稃二米謂之智，音巨。</w:t>
      </w:r>
      <w:r>
        <w:rPr>
          <w:rFonts w:hint="eastAsia" w:eastAsia="宋体"/>
          <w:lang w:eastAsia="zh-CN"/>
        </w:rPr>
        <w:t>《</w:t>
      </w:r>
      <w:r>
        <w:t>説文</w:t>
      </w:r>
      <w:r>
        <w:rPr>
          <w:rFonts w:hint="eastAsia" w:eastAsia="宋体"/>
          <w:lang w:eastAsia="zh-CN"/>
        </w:rPr>
        <w:t>》</w:t>
      </w:r>
      <w:r>
        <w:t>：</w:t>
      </w:r>
      <w:r>
        <w:rPr>
          <w:rFonts w:hint="eastAsia" w:eastAsia="宋体"/>
          <w:lang w:eastAsia="zh-CN"/>
        </w:rPr>
        <w:t>“</w:t>
      </w:r>
      <w:r>
        <w:t>智，黑黍也，一稃二米以釀。</w:t>
      </w:r>
      <w:r>
        <w:rPr>
          <w:rFonts w:hint="eastAsia" w:eastAsia="宋体"/>
          <w:lang w:eastAsia="zh-CN"/>
        </w:rPr>
        <w:t>”</w:t>
      </w:r>
      <w:r>
        <w:t>字亦作秬。</w:t>
      </w:r>
      <w:r>
        <w:rPr>
          <w:rFonts w:hint="eastAsia" w:eastAsia="宋体"/>
          <w:lang w:eastAsia="zh-CN"/>
        </w:rPr>
        <w:t>《</w:t>
      </w:r>
      <w:r>
        <w:t>詩</w:t>
      </w:r>
      <w:r>
        <w:rPr>
          <w:rFonts w:hint="eastAsia" w:eastAsia="宋体"/>
          <w:lang w:eastAsia="zh-CN"/>
        </w:rPr>
        <w:t>•</w:t>
      </w:r>
      <w:r>
        <w:t>生民</w:t>
      </w:r>
      <w:r>
        <w:rPr>
          <w:rFonts w:hint="eastAsia" w:eastAsia="宋体"/>
          <w:lang w:eastAsia="zh-CN"/>
        </w:rPr>
        <w:t>》</w:t>
      </w:r>
      <w:r>
        <w:t>六章：</w:t>
      </w:r>
      <w:r>
        <w:rPr>
          <w:rFonts w:hint="eastAsia" w:eastAsia="宋体"/>
          <w:lang w:eastAsia="zh-CN"/>
        </w:rPr>
        <w:t>“</w:t>
      </w:r>
      <w:r>
        <w:t>維秬維秠。</w:t>
      </w:r>
      <w:r>
        <w:rPr>
          <w:rFonts w:hint="eastAsia" w:eastAsia="宋体"/>
          <w:lang w:eastAsia="zh-CN"/>
        </w:rPr>
        <w:t>”《</w:t>
      </w:r>
      <w:r>
        <w:t>周禮+鬯</w:t>
      </w:r>
    </w:p>
    <w:p w14:paraId="04DE952A">
      <w:r>
        <w:t>人</w:t>
      </w:r>
      <w:r>
        <w:rPr>
          <w:rFonts w:hint="eastAsia" w:eastAsia="宋体"/>
          <w:lang w:eastAsia="zh-CN"/>
        </w:rPr>
        <w:t>》</w:t>
      </w:r>
      <w:r>
        <w:t>鄭注：</w:t>
      </w:r>
      <w:r>
        <w:rPr>
          <w:rFonts w:hint="eastAsia" w:eastAsia="宋体"/>
          <w:lang w:eastAsia="zh-CN"/>
        </w:rPr>
        <w:t>“</w:t>
      </w:r>
      <w:r>
        <w:t>秬如黑黍，一稃二米。</w:t>
      </w:r>
      <w:r>
        <w:rPr>
          <w:rFonts w:hint="eastAsia" w:eastAsia="宋体"/>
          <w:lang w:eastAsia="zh-CN"/>
        </w:rPr>
        <w:t>”</w:t>
      </w:r>
      <w:r>
        <w:t>縣鐘直木上爲猛獸謂之虞。音巨。</w:t>
      </w:r>
      <w:r>
        <w:rPr>
          <w:rFonts w:hint="eastAsia" w:eastAsia="宋体"/>
          <w:lang w:eastAsia="zh-CN"/>
        </w:rPr>
        <w:t>《</w:t>
      </w:r>
      <w:r>
        <w:t>説文</w:t>
      </w:r>
      <w:r>
        <w:rPr>
          <w:rFonts w:hint="eastAsia" w:eastAsia="宋体"/>
          <w:lang w:eastAsia="zh-CN"/>
        </w:rPr>
        <w:t>》</w:t>
      </w:r>
      <w:r>
        <w:t>：</w:t>
      </w:r>
      <w:r>
        <w:rPr>
          <w:rFonts w:hint="eastAsia" w:eastAsia="宋体"/>
          <w:lang w:eastAsia="zh-CN"/>
        </w:rPr>
        <w:t>“</w:t>
      </w:r>
      <w:r>
        <w:t>虞，鐘鼓之柎也。飾爲猛獸。從</w:t>
      </w:r>
    </w:p>
    <w:p w14:paraId="3958459C">
      <w:r>
        <w:t>虍、異。象形。</w:t>
      </w:r>
      <w:r>
        <w:rPr>
          <w:rFonts w:hint="eastAsia" w:eastAsia="宋体"/>
          <w:lang w:eastAsia="zh-CN"/>
        </w:rPr>
        <w:t>”</w:t>
      </w:r>
      <w:r>
        <w:t>或省作虞。</w:t>
      </w:r>
      <w:r>
        <w:rPr>
          <w:rFonts w:hint="eastAsia" w:eastAsia="宋体"/>
          <w:lang w:eastAsia="zh-CN"/>
        </w:rPr>
        <w:t>《</w:t>
      </w:r>
      <w:r>
        <w:t>考工記</w:t>
      </w:r>
      <w:r>
        <w:rPr>
          <w:rFonts w:hint="eastAsia" w:eastAsia="宋体"/>
          <w:lang w:eastAsia="zh-CN"/>
        </w:rPr>
        <w:t>•</w:t>
      </w:r>
      <w:r>
        <w:t>梓人</w:t>
      </w:r>
      <w:r>
        <w:rPr>
          <w:rFonts w:hint="eastAsia" w:eastAsia="宋体"/>
          <w:lang w:eastAsia="zh-CN"/>
        </w:rPr>
        <w:t>》</w:t>
      </w:r>
      <w:r>
        <w:t>：</w:t>
      </w:r>
      <w:r>
        <w:rPr>
          <w:rFonts w:hint="eastAsia" w:eastAsia="宋体"/>
          <w:lang w:eastAsia="zh-CN"/>
        </w:rPr>
        <w:t>“</w:t>
      </w:r>
      <w:r>
        <w:t>爲筍虞，厚脣弇口，出目短耳，大胸耀後，大體短脰，若是者謂之赢屬，以</w:t>
      </w:r>
    </w:p>
    <w:p w14:paraId="3F74176B">
      <w:r>
        <w:t>爲鍾虞。</w:t>
      </w:r>
      <w:r>
        <w:rPr>
          <w:rFonts w:hint="eastAsia" w:eastAsia="宋体"/>
          <w:lang w:eastAsia="zh-CN"/>
        </w:rPr>
        <w:t>”</w:t>
      </w:r>
      <w:r>
        <w:t>張衡</w:t>
      </w:r>
      <w:r>
        <w:rPr>
          <w:rFonts w:hint="eastAsia" w:eastAsia="宋体"/>
          <w:lang w:eastAsia="zh-CN"/>
        </w:rPr>
        <w:t>《</w:t>
      </w:r>
      <w:r>
        <w:t>西京賦</w:t>
      </w:r>
      <w:r>
        <w:rPr>
          <w:rFonts w:hint="eastAsia" w:eastAsia="宋体"/>
          <w:lang w:eastAsia="zh-CN"/>
        </w:rPr>
        <w:t>》</w:t>
      </w:r>
      <w:r>
        <w:t>：</w:t>
      </w:r>
      <w:r>
        <w:rPr>
          <w:rFonts w:hint="eastAsia" w:eastAsia="宋体"/>
          <w:lang w:eastAsia="zh-CN"/>
        </w:rPr>
        <w:t>“</w:t>
      </w:r>
      <w:r>
        <w:t>洪鐘萬鈞，猛虞趪趪，負筍業而餘怒，乃奮翅而騰驤。</w:t>
      </w:r>
      <w:r>
        <w:rPr>
          <w:rFonts w:hint="eastAsia" w:eastAsia="宋体"/>
          <w:lang w:eastAsia="zh-CN"/>
        </w:rPr>
        <w:t>”</w:t>
      </w:r>
      <w:r>
        <w:t>薛綜注：</w:t>
      </w:r>
      <w:r>
        <w:rPr>
          <w:rFonts w:hint="eastAsia" w:eastAsia="宋体"/>
          <w:lang w:eastAsia="zh-CN"/>
        </w:rPr>
        <w:t>“</w:t>
      </w:r>
      <w:r>
        <w:t>縣鐘格，横曰筍，植曰虞</w:t>
      </w:r>
    </w:p>
    <w:p w14:paraId="603A7757">
      <w:r>
        <w:t>當筍下爲兩飛獸以背負，又以板置上名爲業。</w:t>
      </w:r>
      <w:r>
        <w:rPr>
          <w:rFonts w:hint="eastAsia" w:eastAsia="宋体"/>
          <w:lang w:eastAsia="zh-CN"/>
        </w:rPr>
        <w:t>”</w:t>
      </w:r>
      <w:r>
        <w:t>亦作鐻。</w:t>
      </w:r>
      <w:r>
        <w:rPr>
          <w:rFonts w:hint="eastAsia" w:eastAsia="宋体"/>
          <w:lang w:eastAsia="zh-CN"/>
        </w:rPr>
        <w:t>《</w:t>
      </w:r>
      <w:r>
        <w:t>周禮</w:t>
      </w:r>
      <w:r>
        <w:rPr>
          <w:rFonts w:hint="eastAsia" w:eastAsia="宋体"/>
          <w:lang w:eastAsia="zh-CN"/>
        </w:rPr>
        <w:t>•</w:t>
      </w:r>
      <w:r>
        <w:t>典庸</w:t>
      </w:r>
      <w:r>
        <w:rPr>
          <w:rFonts w:hint="eastAsia" w:eastAsia="宋体"/>
          <w:lang w:eastAsia="zh-CN"/>
        </w:rPr>
        <w:t>》</w:t>
      </w:r>
      <w:r>
        <w:t>：</w:t>
      </w:r>
      <w:r>
        <w:rPr>
          <w:rFonts w:hint="eastAsia" w:eastAsia="宋体"/>
          <w:lang w:eastAsia="zh-CN"/>
        </w:rPr>
        <w:t>“</w:t>
      </w:r>
      <w:r>
        <w:t>器帥其屬而設筍虞。</w:t>
      </w:r>
      <w:r>
        <w:rPr>
          <w:rFonts w:hint="eastAsia" w:eastAsia="宋体"/>
          <w:lang w:eastAsia="zh-CN"/>
        </w:rPr>
        <w:t>”</w:t>
      </w:r>
      <w:r>
        <w:t>杜子春注：</w:t>
      </w:r>
      <w:r>
        <w:rPr>
          <w:rFonts w:hint="eastAsia" w:eastAsia="宋体"/>
          <w:lang w:eastAsia="zh-CN"/>
        </w:rPr>
        <w:t>“</w:t>
      </w:r>
      <w:r>
        <w:t>横者爲筍</w:t>
      </w:r>
    </w:p>
    <w:p w14:paraId="6A92D878">
      <w:r>
        <w:t>從者爲鐻。</w:t>
      </w:r>
      <w:r>
        <w:rPr>
          <w:rFonts w:hint="eastAsia" w:eastAsia="宋体"/>
          <w:lang w:eastAsia="zh-CN"/>
        </w:rPr>
        <w:t>”</w:t>
      </w:r>
      <w:r>
        <w:t>〇夔，神魑也。</w:t>
      </w:r>
      <w:r>
        <w:rPr>
          <w:rFonts w:hint="eastAsia" w:eastAsia="宋体"/>
          <w:lang w:eastAsia="zh-CN"/>
        </w:rPr>
        <w:t>《</w:t>
      </w:r>
      <w:r>
        <w:t>説文</w:t>
      </w:r>
      <w:r>
        <w:rPr>
          <w:rFonts w:hint="eastAsia" w:eastAsia="宋体"/>
          <w:lang w:eastAsia="zh-CN"/>
        </w:rPr>
        <w:t>》</w:t>
      </w:r>
      <w:r>
        <w:t>：</w:t>
      </w:r>
      <w:r>
        <w:rPr>
          <w:rFonts w:hint="eastAsia" w:eastAsia="宋体"/>
          <w:lang w:eastAsia="zh-CN"/>
        </w:rPr>
        <w:t>“</w:t>
      </w:r>
      <w:r>
        <w:t>夔，神魑也，如龍一足。從夂，象有角手人面之形。</w:t>
      </w:r>
      <w:r>
        <w:rPr>
          <w:rFonts w:hint="eastAsia" w:eastAsia="宋体"/>
          <w:lang w:eastAsia="zh-CN"/>
        </w:rPr>
        <w:t>”《</w:t>
      </w:r>
      <w:r>
        <w:t>魯語</w:t>
      </w:r>
      <w:r>
        <w:rPr>
          <w:rFonts w:hint="eastAsia" w:eastAsia="宋体"/>
          <w:lang w:eastAsia="zh-CN"/>
        </w:rPr>
        <w:t>》</w:t>
      </w:r>
      <w:r>
        <w:t>：</w:t>
      </w:r>
      <w:r>
        <w:rPr>
          <w:rFonts w:hint="eastAsia" w:eastAsia="宋体"/>
          <w:lang w:eastAsia="zh-CN"/>
        </w:rPr>
        <w:t>“</w:t>
      </w:r>
      <w:r>
        <w:t>木石之怪夔蝄</w:t>
      </w:r>
    </w:p>
    <w:p w14:paraId="511F1672">
      <w:r>
        <w:t>故大牛謂之犪，音夔。</w:t>
      </w:r>
      <w:r>
        <w:rPr>
          <w:rFonts w:hint="eastAsia" w:eastAsia="宋体"/>
          <w:lang w:eastAsia="zh-CN"/>
        </w:rPr>
        <w:t>《</w:t>
      </w:r>
      <w:r>
        <w:t>爾雅《釋畜</w:t>
      </w:r>
      <w:r>
        <w:rPr>
          <w:rFonts w:hint="eastAsia" w:eastAsia="宋体"/>
          <w:lang w:eastAsia="zh-CN"/>
        </w:rPr>
        <w:t>》“</w:t>
      </w:r>
      <w:r>
        <w:t>犩牛</w:t>
      </w:r>
      <w:r>
        <w:rPr>
          <w:rFonts w:hint="eastAsia" w:eastAsia="宋体"/>
          <w:lang w:eastAsia="zh-CN"/>
        </w:rPr>
        <w:t>”</w:t>
      </w:r>
      <w:r>
        <w:t>郭注：</w:t>
      </w:r>
      <w:r>
        <w:rPr>
          <w:rFonts w:hint="eastAsia" w:eastAsia="宋体"/>
          <w:lang w:eastAsia="zh-CN"/>
        </w:rPr>
        <w:t>“</w:t>
      </w:r>
      <w:r>
        <w:t>即犪牛也。</w:t>
      </w:r>
      <w:r>
        <w:rPr>
          <w:rFonts w:hint="eastAsia" w:eastAsia="宋体"/>
          <w:lang w:eastAsia="zh-CN"/>
        </w:rPr>
        <w:t>”</w:t>
      </w:r>
      <w:r>
        <w:t>通作夔。</w:t>
      </w:r>
      <w:r>
        <w:rPr>
          <w:rFonts w:hint="eastAsia" w:eastAsia="宋体"/>
          <w:lang w:eastAsia="zh-CN"/>
        </w:rPr>
        <w:t>《</w:t>
      </w:r>
      <w:r>
        <w:t>山海經</w:t>
      </w:r>
      <w:r>
        <w:rPr>
          <w:rFonts w:hint="eastAsia" w:eastAsia="宋体"/>
          <w:lang w:eastAsia="zh-CN"/>
        </w:rPr>
        <w:t>》</w:t>
      </w:r>
      <w:r>
        <w:t>岷山</w:t>
      </w:r>
      <w:r>
        <w:rPr>
          <w:rFonts w:hint="eastAsia" w:eastAsia="宋体"/>
          <w:lang w:eastAsia="zh-CN"/>
        </w:rPr>
        <w:t>“</w:t>
      </w:r>
      <w:r>
        <w:t>其獸多夔牛</w:t>
      </w:r>
      <w:r>
        <w:rPr>
          <w:rFonts w:hint="eastAsia" w:eastAsia="宋体"/>
          <w:lang w:eastAsia="zh-CN"/>
        </w:rPr>
        <w:t>”</w:t>
      </w:r>
      <w:r>
        <w:t>，郭注：</w:t>
      </w:r>
    </w:p>
    <w:p w14:paraId="002A1D3A">
      <w:r>
        <w:rPr>
          <w:rFonts w:hint="eastAsia" w:eastAsia="宋体"/>
          <w:lang w:eastAsia="zh-CN"/>
        </w:rPr>
        <w:t>“</w:t>
      </w:r>
      <w:r>
        <w:t>今蜀山中有大牛，重數千斤，名爲夔牛。晉太興元年，此牛出上庸，郡人弩射殺之，得三十八擔肉。即</w:t>
      </w:r>
      <w:r>
        <w:rPr>
          <w:rFonts w:hint="eastAsia" w:eastAsia="宋体"/>
          <w:lang w:eastAsia="zh-CN"/>
        </w:rPr>
        <w:t>《</w:t>
      </w:r>
      <w:r>
        <w:t>爾雅</w:t>
      </w:r>
      <w:r>
        <w:rPr>
          <w:rFonts w:hint="eastAsia" w:eastAsia="宋体"/>
          <w:lang w:eastAsia="zh-CN"/>
        </w:rPr>
        <w:t>》</w:t>
      </w:r>
      <w:r>
        <w:t>所謂魏</w:t>
      </w:r>
    </w:p>
    <w:p w14:paraId="1690FCDE">
      <w:r>
        <w:t>牛。</w:t>
      </w:r>
      <w:r>
        <w:rPr>
          <w:rFonts w:hint="eastAsia" w:eastAsia="宋体"/>
          <w:lang w:eastAsia="zh-CN"/>
        </w:rPr>
        <w:t>”</w:t>
      </w:r>
      <w:r>
        <w:t>馬彊貌謂之騤，</w:t>
      </w:r>
      <w:r>
        <w:rPr>
          <w:rFonts w:hint="eastAsia" w:eastAsia="宋体"/>
          <w:lang w:eastAsia="zh-CN"/>
        </w:rPr>
        <w:t>《</w:t>
      </w:r>
      <w:r>
        <w:t>詩。采薇</w:t>
      </w:r>
      <w:r>
        <w:rPr>
          <w:rFonts w:hint="eastAsia" w:eastAsia="宋体"/>
          <w:lang w:eastAsia="zh-CN"/>
        </w:rPr>
        <w:t>》</w:t>
      </w:r>
      <w:r>
        <w:t>五章：</w:t>
      </w:r>
      <w:r>
        <w:rPr>
          <w:rFonts w:hint="eastAsia" w:eastAsia="宋体"/>
          <w:lang w:eastAsia="zh-CN"/>
        </w:rPr>
        <w:t>“</w:t>
      </w:r>
      <w:r>
        <w:t>四壯騤騤。</w:t>
      </w:r>
      <w:r>
        <w:rPr>
          <w:rFonts w:hint="eastAsia" w:eastAsia="宋体"/>
          <w:lang w:eastAsia="zh-CN"/>
        </w:rPr>
        <w:t>”</w:t>
      </w:r>
      <w:r>
        <w:t>毛傳：</w:t>
      </w:r>
      <w:r>
        <w:rPr>
          <w:rFonts w:hint="eastAsia" w:eastAsia="宋体"/>
          <w:lang w:eastAsia="zh-CN"/>
        </w:rPr>
        <w:t>“</w:t>
      </w:r>
      <w:r>
        <w:t>騤騤，彊也。</w:t>
      </w:r>
      <w:r>
        <w:rPr>
          <w:rFonts w:hint="eastAsia" w:eastAsia="宋体"/>
          <w:lang w:eastAsia="zh-CN"/>
        </w:rPr>
        <w:t>”</w:t>
      </w:r>
      <w:r>
        <w:t>矛屬謂之戣。音夔。</w:t>
      </w:r>
      <w:r>
        <w:rPr>
          <w:rFonts w:hint="eastAsia" w:eastAsia="宋体"/>
          <w:lang w:eastAsia="zh-CN"/>
        </w:rPr>
        <w:t>《</w:t>
      </w:r>
      <w:r>
        <w:t>書</w:t>
      </w:r>
      <w:r>
        <w:rPr>
          <w:rFonts w:hint="eastAsia" w:eastAsia="宋体"/>
          <w:lang w:eastAsia="zh-CN"/>
        </w:rPr>
        <w:t>•</w:t>
      </w:r>
      <w:r>
        <w:t>顧命</w:t>
      </w:r>
      <w:r>
        <w:rPr>
          <w:rFonts w:hint="eastAsia" w:eastAsia="宋体"/>
          <w:lang w:eastAsia="zh-CN"/>
        </w:rPr>
        <w:t>》</w:t>
      </w:r>
      <w:r>
        <w:t>：</w:t>
      </w:r>
    </w:p>
    <w:p w14:paraId="25E2FB44">
      <w:r>
        <w:rPr>
          <w:rFonts w:hint="eastAsia" w:eastAsia="宋体"/>
          <w:lang w:eastAsia="zh-CN"/>
        </w:rPr>
        <w:t>“</w:t>
      </w:r>
      <w:r>
        <w:t>一人冕執戣。</w:t>
      </w:r>
      <w:r>
        <w:rPr>
          <w:rFonts w:hint="eastAsia" w:eastAsia="宋体"/>
          <w:lang w:eastAsia="zh-CN"/>
        </w:rPr>
        <w:t>”</w:t>
      </w:r>
      <w:r>
        <w:t>鄭注：</w:t>
      </w:r>
      <w:r>
        <w:rPr>
          <w:rFonts w:hint="eastAsia" w:eastAsia="宋体"/>
          <w:lang w:eastAsia="zh-CN"/>
        </w:rPr>
        <w:t>“</w:t>
      </w:r>
      <w:r>
        <w:t>戣蓋今三鋒矛。</w:t>
      </w:r>
    </w:p>
    <w:p w14:paraId="66B2A14B">
      <w:r>
        <w:t>勇謂之捲</w:t>
      </w:r>
    </w:p>
    <w:p w14:paraId="28E206D6">
      <w:pPr>
        <w:rPr>
          <w:rFonts w:hint="eastAsia" w:eastAsia="宋体"/>
          <w:lang w:eastAsia="zh-CN"/>
        </w:rPr>
      </w:pPr>
      <w:r>
        <w:t>，音權。</w:t>
      </w:r>
      <w:r>
        <w:rPr>
          <w:rFonts w:hint="eastAsia" w:eastAsia="宋体"/>
          <w:lang w:eastAsia="zh-CN"/>
        </w:rPr>
        <w:t>《</w:t>
      </w:r>
      <w:r>
        <w:t>説文</w:t>
      </w:r>
      <w:r>
        <w:rPr>
          <w:rFonts w:hint="eastAsia" w:eastAsia="宋体"/>
          <w:lang w:eastAsia="zh-CN"/>
        </w:rPr>
        <w:t>》</w:t>
      </w:r>
      <w:r>
        <w:t>：</w:t>
      </w:r>
      <w:r>
        <w:rPr>
          <w:rFonts w:hint="eastAsia" w:eastAsia="宋体"/>
          <w:lang w:eastAsia="zh-CN"/>
        </w:rPr>
        <w:t>“</w:t>
      </w:r>
      <w:r>
        <w:t>捲，氣勢也。</w:t>
      </w:r>
      <w:r>
        <w:rPr>
          <w:rFonts w:hint="eastAsia" w:eastAsia="宋体"/>
          <w:lang w:eastAsia="zh-CN"/>
        </w:rPr>
        <w:t>”</w:t>
      </w:r>
      <w:r>
        <w:t>引</w:t>
      </w:r>
      <w:r>
        <w:rPr>
          <w:rFonts w:hint="eastAsia" w:eastAsia="宋体"/>
          <w:lang w:eastAsia="zh-CN"/>
        </w:rPr>
        <w:t>《</w:t>
      </w:r>
      <w:r>
        <w:t>齊語</w:t>
      </w:r>
      <w:r>
        <w:rPr>
          <w:rFonts w:hint="eastAsia" w:eastAsia="宋体"/>
          <w:lang w:eastAsia="zh-CN"/>
        </w:rPr>
        <w:t>》</w:t>
      </w:r>
      <w:r>
        <w:t>l予有捲勇</w:t>
      </w:r>
      <w:r>
        <w:rPr>
          <w:rFonts w:hint="eastAsia" w:eastAsia="宋体"/>
          <w:lang w:eastAsia="zh-CN"/>
        </w:rPr>
        <w:t>”</w:t>
      </w:r>
      <w:r>
        <w:t>。今本捲作拳，韋注：</w:t>
      </w:r>
      <w:r>
        <w:rPr>
          <w:rFonts w:hint="eastAsia" w:eastAsia="宋体"/>
          <w:lang w:eastAsia="zh-CN"/>
        </w:rPr>
        <w:t>“</w:t>
      </w:r>
      <w:r>
        <w:t>大勇爲拳。</w:t>
      </w:r>
      <w:r>
        <w:rPr>
          <w:rFonts w:hint="eastAsia" w:eastAsia="宋体"/>
          <w:lang w:eastAsia="zh-CN"/>
        </w:rPr>
        <w:t>”《</w:t>
      </w:r>
      <w:r>
        <w:t>詩</w:t>
      </w:r>
      <w:r>
        <w:rPr>
          <w:rFonts w:hint="eastAsia" w:eastAsia="宋体"/>
          <w:lang w:eastAsia="zh-CN"/>
        </w:rPr>
        <w:t>•</w:t>
      </w:r>
      <w:r>
        <w:t>盧令</w:t>
      </w:r>
      <w:r>
        <w:rPr>
          <w:rFonts w:hint="eastAsia" w:eastAsia="宋体"/>
          <w:lang w:eastAsia="zh-CN"/>
        </w:rPr>
        <w:t>》</w:t>
      </w:r>
    </w:p>
    <w:p w14:paraId="75C6A10E">
      <w:r>
        <w:t>【第570页】</w:t>
      </w:r>
    </w:p>
    <w:p w14:paraId="4661354B">
      <w:r>
        <w:t>二章：</w:t>
      </w:r>
      <w:r>
        <w:rPr>
          <w:rFonts w:hint="eastAsia" w:eastAsia="宋体"/>
          <w:lang w:eastAsia="zh-CN"/>
        </w:rPr>
        <w:t>“</w:t>
      </w:r>
      <w:r>
        <w:t>其人美且鬈。</w:t>
      </w:r>
      <w:r>
        <w:rPr>
          <w:rFonts w:hint="eastAsia" w:eastAsia="宋体"/>
          <w:lang w:eastAsia="zh-CN"/>
        </w:rPr>
        <w:t>”</w:t>
      </w:r>
      <w:r>
        <w:t>鄭箋：</w:t>
      </w:r>
      <w:r>
        <w:rPr>
          <w:rFonts w:hint="eastAsia" w:eastAsia="宋体"/>
          <w:lang w:eastAsia="zh-CN"/>
        </w:rPr>
        <w:t>“</w:t>
      </w:r>
      <w:r>
        <w:t>鬈讀當爲權。權。勇壯也。</w:t>
      </w:r>
      <w:r>
        <w:rPr>
          <w:rFonts w:hint="eastAsia" w:eastAsia="宋体"/>
          <w:lang w:eastAsia="zh-CN"/>
        </w:rPr>
        <w:t>”</w:t>
      </w:r>
      <w:r>
        <w:t>捲、鬈、拳、權並通。大視謂之套。音權。</w:t>
      </w:r>
      <w:r>
        <w:rPr>
          <w:rFonts w:hint="eastAsia" w:eastAsia="宋体"/>
          <w:lang w:eastAsia="zh-CN"/>
        </w:rPr>
        <w:t>《</w:t>
      </w:r>
      <w:r>
        <w:t>説文</w:t>
      </w:r>
      <w:r>
        <w:rPr>
          <w:rFonts w:hint="eastAsia" w:eastAsia="宋体"/>
          <w:lang w:eastAsia="zh-CN"/>
        </w:rPr>
        <w:t>》</w:t>
      </w:r>
      <w:r>
        <w:t>：</w:t>
      </w:r>
      <w:r>
        <w:rPr>
          <w:rFonts w:hint="eastAsia" w:eastAsia="宋体"/>
          <w:lang w:eastAsia="zh-CN"/>
        </w:rPr>
        <w:t>“</w:t>
      </w:r>
      <w:r>
        <w:t>套，</w:t>
      </w:r>
    </w:p>
    <w:p w14:paraId="2FA6F189">
      <w:pPr>
        <w:rPr>
          <w:rFonts w:hint="eastAsia" w:eastAsia="宋体"/>
          <w:lang w:eastAsia="zh-CN"/>
        </w:rPr>
      </w:pPr>
      <w:r>
        <w:t>大視也。從大，夏聲。</w:t>
      </w:r>
      <w:r>
        <w:rPr>
          <w:rFonts w:hint="eastAsia" w:eastAsia="宋体"/>
          <w:lang w:eastAsia="zh-CN"/>
        </w:rPr>
        <w:t>”</w:t>
      </w:r>
    </w:p>
    <w:p w14:paraId="08141F8F">
      <w:r>
        <w:rPr>
          <w:rFonts w:hint="eastAsia" w:eastAsia="宋体"/>
          <w:lang w:eastAsia="zh-CN"/>
        </w:rPr>
        <w:t>《</w:t>
      </w:r>
      <w:r>
        <w:t>釋大</w:t>
      </w:r>
      <w:r>
        <w:rPr>
          <w:rFonts w:hint="eastAsia" w:eastAsia="宋体"/>
          <w:lang w:eastAsia="zh-CN"/>
        </w:rPr>
        <w:t>》</w:t>
      </w:r>
      <w:r>
        <w:t>第四</w:t>
      </w:r>
    </w:p>
    <w:p w14:paraId="254E951A">
      <w:r>
        <w:t>上</w:t>
      </w:r>
    </w:p>
    <w:p w14:paraId="1B41A896">
      <w:r>
        <w:t>頟五陌切。</w:t>
      </w:r>
    </w:p>
    <w:p w14:paraId="50D8B9AB">
      <w:r>
        <w:t>〇垠語斤切。言圪</w:t>
      </w:r>
    </w:p>
    <w:p w14:paraId="22F2A0B1">
      <w:r>
        <w:t>眼魚懇切。岸敖咢剴</w:t>
      </w:r>
    </w:p>
    <w:p w14:paraId="34728529">
      <w:r>
        <w:t>艾〇嵒</w:t>
      </w:r>
    </w:p>
    <w:p w14:paraId="2A050A88">
      <w:r>
        <w:t>五咸切。</w:t>
      </w:r>
    </w:p>
    <w:p w14:paraId="6709B7A1">
      <w:r>
        <w:t>牙疋</w:t>
      </w:r>
    </w:p>
    <w:p w14:paraId="0EA25C4E">
      <w:r>
        <w:t>魚迄切。牛業</w:t>
      </w:r>
    </w:p>
    <w:p w14:paraId="0B5A6F5A">
      <w:r>
        <w:t>轂出大貌謂之眼。魚懇切。</w:t>
      </w:r>
      <w:r>
        <w:rPr>
          <w:rFonts w:hint="eastAsia" w:eastAsia="宋体"/>
          <w:lang w:eastAsia="zh-CN"/>
        </w:rPr>
        <w:t>《</w:t>
      </w:r>
      <w:r>
        <w:t>考工記。輪人</w:t>
      </w:r>
      <w:r>
        <w:rPr>
          <w:rFonts w:hint="eastAsia" w:eastAsia="宋体"/>
          <w:lang w:eastAsia="zh-CN"/>
        </w:rPr>
        <w:t>》</w:t>
      </w:r>
      <w:r>
        <w:t>：</w:t>
      </w:r>
      <w:r>
        <w:rPr>
          <w:rFonts w:hint="eastAsia" w:eastAsia="宋体"/>
          <w:lang w:eastAsia="zh-CN"/>
        </w:rPr>
        <w:t>“</w:t>
      </w:r>
      <w:r>
        <w:t>望其轂，欲其眼也。</w:t>
      </w:r>
      <w:r>
        <w:rPr>
          <w:rFonts w:hint="eastAsia" w:eastAsia="宋体"/>
          <w:lang w:eastAsia="zh-CN"/>
        </w:rPr>
        <w:t>”</w:t>
      </w:r>
      <w:r>
        <w:t>鄭注</w:t>
      </w:r>
      <w:r>
        <w:rPr>
          <w:rFonts w:hint="eastAsia" w:eastAsia="宋体"/>
          <w:lang w:eastAsia="zh-CN"/>
        </w:rPr>
        <w:t>“</w:t>
      </w:r>
      <w:r>
        <w:t>眼，出大貌也。</w:t>
      </w:r>
      <w:r>
        <w:rPr>
          <w:rFonts w:hint="eastAsia" w:eastAsia="宋体"/>
          <w:lang w:eastAsia="zh-CN"/>
        </w:rPr>
        <w:t>”</w:t>
      </w:r>
      <w:r>
        <w:t>〇高厓謂</w:t>
      </w:r>
    </w:p>
    <w:p w14:paraId="7081509B">
      <w:r>
        <w:t>之岸，重厓謂之岸</w:t>
      </w:r>
    </w:p>
    <w:p w14:paraId="6D3902AA">
      <w:r>
        <w:t>，</w:t>
      </w:r>
      <w:r>
        <w:rPr>
          <w:rFonts w:hint="eastAsia" w:eastAsia="宋体"/>
          <w:lang w:eastAsia="zh-CN"/>
        </w:rPr>
        <w:t>《</w:t>
      </w:r>
      <w:r>
        <w:t>爾雅。釋丘</w:t>
      </w:r>
      <w:r>
        <w:rPr>
          <w:rFonts w:hint="eastAsia" w:eastAsia="宋体"/>
          <w:lang w:eastAsia="zh-CN"/>
        </w:rPr>
        <w:t>》</w:t>
      </w:r>
      <w:r>
        <w:t>：</w:t>
      </w:r>
      <w:r>
        <w:rPr>
          <w:rFonts w:hint="eastAsia" w:eastAsia="宋体"/>
          <w:lang w:eastAsia="zh-CN"/>
        </w:rPr>
        <w:t>“</w:t>
      </w:r>
      <w:r>
        <w:t>望厓洒而高，岸。</w:t>
      </w:r>
      <w:r>
        <w:rPr>
          <w:rFonts w:hint="eastAsia" w:eastAsia="宋体"/>
          <w:lang w:eastAsia="zh-CN"/>
        </w:rPr>
        <w:t>”</w:t>
      </w:r>
      <w:r>
        <w:t>郭注：</w:t>
      </w:r>
      <w:r>
        <w:rPr>
          <w:rFonts w:hint="eastAsia" w:eastAsia="宋体"/>
          <w:lang w:eastAsia="zh-CN"/>
        </w:rPr>
        <w:t>“</w:t>
      </w:r>
      <w:r>
        <w:t>洒謂深也。視厓峻而水深者曰岸。</w:t>
      </w:r>
      <w:r>
        <w:rPr>
          <w:rFonts w:hint="eastAsia" w:eastAsia="宋体"/>
          <w:lang w:eastAsia="zh-CN"/>
        </w:rPr>
        <w:t>”</w:t>
      </w:r>
      <w:r>
        <w:t>又</w:t>
      </w:r>
      <w:r>
        <w:rPr>
          <w:rFonts w:hint="eastAsia" w:eastAsia="宋体"/>
          <w:lang w:eastAsia="zh-CN"/>
        </w:rPr>
        <w:t>“</w:t>
      </w:r>
      <w:r>
        <w:t>重厓岸</w:t>
      </w:r>
      <w:r>
        <w:rPr>
          <w:rFonts w:hint="eastAsia" w:eastAsia="宋体"/>
          <w:lang w:eastAsia="zh-CN"/>
        </w:rPr>
        <w:t>”</w:t>
      </w:r>
      <w:r>
        <w:t>，</w:t>
      </w:r>
    </w:p>
    <w:p w14:paraId="0FDB3990">
      <w:r>
        <w:t>郭注：</w:t>
      </w:r>
      <w:r>
        <w:rPr>
          <w:rFonts w:hint="eastAsia" w:eastAsia="宋体"/>
          <w:lang w:eastAsia="zh-CN"/>
        </w:rPr>
        <w:t>“</w:t>
      </w:r>
      <w:r>
        <w:t>兩厓累者爲岸。</w:t>
      </w:r>
      <w:r>
        <w:rPr>
          <w:rFonts w:hint="eastAsia" w:eastAsia="宋体"/>
          <w:lang w:eastAsia="zh-CN"/>
        </w:rPr>
        <w:t>”</w:t>
      </w:r>
      <w:r>
        <w:t>念孫按：洒厓，高峻貌。郭注以爲水深，非是。説見第十八篇</w:t>
      </w:r>
      <w:r>
        <w:rPr>
          <w:rFonts w:hint="eastAsia" w:eastAsia="宋体"/>
          <w:lang w:eastAsia="zh-CN"/>
        </w:rPr>
        <w:t>“</w:t>
      </w:r>
      <w:r>
        <w:t>洒</w:t>
      </w:r>
      <w:r>
        <w:rPr>
          <w:rFonts w:hint="eastAsia" w:eastAsia="宋体"/>
          <w:lang w:eastAsia="zh-CN"/>
        </w:rPr>
        <w:t>”</w:t>
      </w:r>
      <w:r>
        <w:t>字下。獄謂之犴，音岸</w:t>
      </w:r>
    </w:p>
    <w:p w14:paraId="060BA1E9">
      <w:r>
        <w:t>獄、犴聲之轉。</w:t>
      </w:r>
      <w:r>
        <w:rPr>
          <w:rFonts w:hint="eastAsia" w:eastAsia="宋体"/>
          <w:lang w:eastAsia="zh-CN"/>
        </w:rPr>
        <w:t>《</w:t>
      </w:r>
      <w:r>
        <w:t>説文</w:t>
      </w:r>
      <w:r>
        <w:rPr>
          <w:rFonts w:hint="eastAsia" w:eastAsia="宋体"/>
          <w:lang w:eastAsia="zh-CN"/>
        </w:rPr>
        <w:t>》</w:t>
      </w:r>
      <w:r>
        <w:t>引</w:t>
      </w:r>
      <w:r>
        <w:rPr>
          <w:rFonts w:hint="eastAsia" w:eastAsia="宋体"/>
          <w:lang w:eastAsia="zh-CN"/>
        </w:rPr>
        <w:t>《</w:t>
      </w:r>
      <w:r>
        <w:t>詩。小宛</w:t>
      </w:r>
      <w:r>
        <w:rPr>
          <w:rFonts w:hint="eastAsia" w:eastAsia="宋体"/>
          <w:lang w:eastAsia="zh-CN"/>
        </w:rPr>
        <w:t>》</w:t>
      </w:r>
      <w:r>
        <w:t>五章</w:t>
      </w:r>
      <w:r>
        <w:rPr>
          <w:rFonts w:hint="eastAsia" w:eastAsia="宋体"/>
          <w:lang w:eastAsia="zh-CN"/>
        </w:rPr>
        <w:t>“</w:t>
      </w:r>
      <w:r>
        <w:t>宜犴宜獄</w:t>
      </w:r>
      <w:r>
        <w:rPr>
          <w:rFonts w:hint="eastAsia" w:eastAsia="宋体"/>
          <w:lang w:eastAsia="zh-CN"/>
        </w:rPr>
        <w:t>”</w:t>
      </w:r>
      <w:r>
        <w:t>。今</w:t>
      </w:r>
      <w:r>
        <w:rPr>
          <w:rFonts w:hint="eastAsia" w:eastAsia="宋体"/>
          <w:lang w:eastAsia="zh-CN"/>
        </w:rPr>
        <w:t>《</w:t>
      </w:r>
      <w:r>
        <w:t>詩</w:t>
      </w:r>
      <w:r>
        <w:rPr>
          <w:rFonts w:hint="eastAsia" w:eastAsia="宋体"/>
          <w:lang w:eastAsia="zh-CN"/>
        </w:rPr>
        <w:t>》</w:t>
      </w:r>
      <w:r>
        <w:t>作岸，釋文：</w:t>
      </w:r>
      <w:r>
        <w:rPr>
          <w:rFonts w:hint="eastAsia" w:eastAsia="宋体"/>
          <w:lang w:eastAsia="zh-CN"/>
        </w:rPr>
        <w:t>“</w:t>
      </w:r>
      <w:r>
        <w:t>岸，</w:t>
      </w:r>
      <w:r>
        <w:rPr>
          <w:rFonts w:hint="eastAsia" w:eastAsia="宋体"/>
          <w:lang w:eastAsia="zh-CN"/>
        </w:rPr>
        <w:t>《</w:t>
      </w:r>
      <w:r>
        <w:t>韓詩</w:t>
      </w:r>
      <w:r>
        <w:rPr>
          <w:rFonts w:hint="eastAsia" w:eastAsia="宋体"/>
          <w:lang w:eastAsia="zh-CN"/>
        </w:rPr>
        <w:t>》</w:t>
      </w:r>
      <w:r>
        <w:t>作犴，云鄉亭之繫曰犴，朝廷曰</w:t>
      </w:r>
    </w:p>
    <w:p w14:paraId="5F461132">
      <w:r>
        <w:t>獄。</w:t>
      </w:r>
      <w:r>
        <w:rPr>
          <w:rFonts w:hint="eastAsia" w:eastAsia="宋体"/>
          <w:lang w:eastAsia="zh-CN"/>
        </w:rPr>
        <w:t>”《</w:t>
      </w:r>
      <w:r>
        <w:t>周禮《射人</w:t>
      </w:r>
      <w:r>
        <w:rPr>
          <w:rFonts w:hint="eastAsia" w:eastAsia="宋体"/>
          <w:lang w:eastAsia="zh-CN"/>
        </w:rPr>
        <w:t>》</w:t>
      </w:r>
      <w:r>
        <w:t>鄭注引</w:t>
      </w:r>
      <w:r>
        <w:rPr>
          <w:rFonts w:hint="eastAsia" w:eastAsia="宋体"/>
          <w:lang w:eastAsia="zh-CN"/>
        </w:rPr>
        <w:t>《</w:t>
      </w:r>
      <w:r>
        <w:t>詩</w:t>
      </w:r>
      <w:r>
        <w:rPr>
          <w:rFonts w:hint="eastAsia" w:eastAsia="宋体"/>
          <w:lang w:eastAsia="zh-CN"/>
        </w:rPr>
        <w:t>》</w:t>
      </w:r>
      <w:r>
        <w:t>作</w:t>
      </w:r>
      <w:r>
        <w:rPr>
          <w:rFonts w:hint="eastAsia" w:eastAsia="宋体"/>
          <w:lang w:eastAsia="zh-CN"/>
        </w:rPr>
        <w:t>“</w:t>
      </w:r>
      <w:r>
        <w:t>宜豻宜獄</w:t>
      </w:r>
      <w:r>
        <w:rPr>
          <w:rFonts w:hint="eastAsia" w:eastAsia="宋体"/>
          <w:lang w:eastAsia="zh-CN"/>
        </w:rPr>
        <w:t>”</w:t>
      </w:r>
      <w:r>
        <w:t>。馬頭有白發色謂之䮗，音岸。</w:t>
      </w:r>
      <w:r>
        <w:rPr>
          <w:rFonts w:hint="eastAsia" w:eastAsia="宋体"/>
          <w:lang w:eastAsia="zh-CN"/>
        </w:rPr>
        <w:t>《</w:t>
      </w:r>
      <w:r>
        <w:t>説文</w:t>
      </w:r>
      <w:r>
        <w:rPr>
          <w:rFonts w:hint="eastAsia" w:eastAsia="宋体"/>
          <w:lang w:eastAsia="zh-CN"/>
        </w:rPr>
        <w:t>》</w:t>
      </w:r>
      <w:r>
        <w:t>：</w:t>
      </w:r>
      <w:r>
        <w:rPr>
          <w:rFonts w:hint="eastAsia" w:eastAsia="宋体"/>
          <w:lang w:eastAsia="zh-CN"/>
        </w:rPr>
        <w:t>“</w:t>
      </w:r>
      <w:r>
        <w:t>䮗，馬頭有白發色。</w:t>
      </w:r>
      <w:r>
        <w:rPr>
          <w:rFonts w:hint="eastAsia" w:eastAsia="宋体"/>
          <w:lang w:eastAsia="zh-CN"/>
        </w:rPr>
        <w:t>”</w:t>
      </w:r>
      <w:r>
        <w:t>徐鍇</w:t>
      </w:r>
    </w:p>
    <w:p w14:paraId="0FFF55BF">
      <w:r>
        <w:t>注：</w:t>
      </w:r>
      <w:r>
        <w:rPr>
          <w:rFonts w:hint="eastAsia" w:eastAsia="宋体"/>
          <w:lang w:eastAsia="zh-CN"/>
        </w:rPr>
        <w:t>“</w:t>
      </w:r>
      <w:r>
        <w:t>所謂馬發，言色有淺處，若將起然。</w:t>
      </w:r>
      <w:r>
        <w:rPr>
          <w:rFonts w:hint="eastAsia" w:eastAsia="宋体"/>
          <w:lang w:eastAsia="zh-CN"/>
        </w:rPr>
        <w:t>”</w:t>
      </w:r>
      <w:r>
        <w:t>大貙謂之豻。</w:t>
      </w:r>
      <w:r>
        <w:rPr>
          <w:rFonts w:hint="eastAsia" w:eastAsia="宋体"/>
          <w:lang w:eastAsia="zh-CN"/>
        </w:rPr>
        <w:t>《</w:t>
      </w:r>
      <w:r>
        <w:t>爾雅。釋獸</w:t>
      </w:r>
      <w:r>
        <w:rPr>
          <w:rFonts w:hint="eastAsia" w:eastAsia="宋体"/>
          <w:lang w:eastAsia="zh-CN"/>
        </w:rPr>
        <w:t>》</w:t>
      </w:r>
      <w:r>
        <w:t>：</w:t>
      </w:r>
      <w:r>
        <w:rPr>
          <w:rFonts w:hint="eastAsia" w:eastAsia="宋体"/>
          <w:lang w:eastAsia="zh-CN"/>
        </w:rPr>
        <w:t>“</w:t>
      </w:r>
      <w:r>
        <w:t>貙、獌似貍。</w:t>
      </w:r>
      <w:r>
        <w:rPr>
          <w:rFonts w:hint="eastAsia" w:eastAsia="宋体"/>
          <w:lang w:eastAsia="zh-CN"/>
        </w:rPr>
        <w:t>”</w:t>
      </w:r>
      <w:r>
        <w:t>郭注：</w:t>
      </w:r>
      <w:r>
        <w:rPr>
          <w:rFonts w:hint="eastAsia" w:eastAsia="宋体"/>
          <w:lang w:eastAsia="zh-CN"/>
        </w:rPr>
        <w:t>“</w:t>
      </w:r>
      <w:r>
        <w:t>今山民呼貙，虎之大</w:t>
      </w:r>
    </w:p>
    <w:p w14:paraId="75983825">
      <w:r>
        <w:t>者爲貙豻。</w:t>
      </w:r>
      <w:r>
        <w:rPr>
          <w:rFonts w:hint="eastAsia" w:eastAsia="宋体"/>
          <w:lang w:eastAsia="zh-CN"/>
        </w:rPr>
        <w:t>”《</w:t>
      </w:r>
      <w:r>
        <w:t>史記。司馬相如傳</w:t>
      </w:r>
      <w:r>
        <w:rPr>
          <w:rFonts w:hint="eastAsia" w:eastAsia="宋体"/>
          <w:lang w:eastAsia="zh-CN"/>
        </w:rPr>
        <w:t>》</w:t>
      </w:r>
      <w:r>
        <w:t>：</w:t>
      </w:r>
      <w:r>
        <w:rPr>
          <w:rFonts w:hint="eastAsia" w:eastAsia="宋体"/>
          <w:lang w:eastAsia="zh-CN"/>
        </w:rPr>
        <w:t>“</w:t>
      </w:r>
      <w:r>
        <w:t>白虎玄豹，蟃蜒貙豻。</w:t>
      </w:r>
      <w:r>
        <w:rPr>
          <w:rFonts w:hint="eastAsia" w:eastAsia="宋体"/>
          <w:lang w:eastAsia="zh-CN"/>
        </w:rPr>
        <w:t>”</w:t>
      </w:r>
      <w:r>
        <w:t>按此即</w:t>
      </w:r>
      <w:r>
        <w:rPr>
          <w:rFonts w:hint="eastAsia" w:eastAsia="宋体"/>
          <w:lang w:eastAsia="zh-CN"/>
        </w:rPr>
        <w:t>《</w:t>
      </w:r>
      <w:r>
        <w:t>爾雅</w:t>
      </w:r>
      <w:r>
        <w:rPr>
          <w:rFonts w:hint="eastAsia" w:eastAsia="宋体"/>
          <w:lang w:eastAsia="zh-CN"/>
        </w:rPr>
        <w:t>》</w:t>
      </w:r>
      <w:r>
        <w:t>所云</w:t>
      </w:r>
      <w:r>
        <w:rPr>
          <w:rFonts w:hint="eastAsia" w:eastAsia="宋体"/>
          <w:lang w:eastAsia="zh-CN"/>
        </w:rPr>
        <w:t>“</w:t>
      </w:r>
      <w:r>
        <w:t>貙獌似貍</w:t>
      </w:r>
      <w:r>
        <w:rPr>
          <w:rFonts w:hint="eastAsia" w:eastAsia="宋体"/>
          <w:lang w:eastAsia="zh-CN"/>
        </w:rPr>
        <w:t>”</w:t>
      </w:r>
      <w:r>
        <w:t>者。</w:t>
      </w:r>
      <w:r>
        <w:rPr>
          <w:rFonts w:hint="eastAsia" w:eastAsia="宋体"/>
          <w:lang w:eastAsia="zh-CN"/>
        </w:rPr>
        <w:t>《</w:t>
      </w:r>
      <w:r>
        <w:t>漢書</w:t>
      </w:r>
      <w:r>
        <w:rPr>
          <w:rFonts w:hint="eastAsia" w:eastAsia="宋体"/>
          <w:lang w:eastAsia="zh-CN"/>
        </w:rPr>
        <w:t>》</w:t>
      </w:r>
      <w:r>
        <w:t>注以爲野犬，非</w:t>
      </w:r>
    </w:p>
    <w:p w14:paraId="1EAA435A">
      <w:r>
        <w:t>【第571页】</w:t>
      </w:r>
    </w:p>
    <w:p w14:paraId="198D6B83">
      <w:r>
        <w:t>〇敖，出游也。</w:t>
      </w:r>
      <w:r>
        <w:rPr>
          <w:rFonts w:hint="eastAsia" w:eastAsia="宋体"/>
          <w:lang w:eastAsia="zh-CN"/>
        </w:rPr>
        <w:t>《</w:t>
      </w:r>
      <w:r>
        <w:t>説文</w:t>
      </w:r>
      <w:r>
        <w:rPr>
          <w:rFonts w:hint="eastAsia" w:eastAsia="宋体"/>
          <w:lang w:eastAsia="zh-CN"/>
        </w:rPr>
        <w:t>》</w:t>
      </w:r>
      <w:r>
        <w:t>：</w:t>
      </w:r>
      <w:r>
        <w:rPr>
          <w:rFonts w:hint="eastAsia" w:eastAsia="宋体"/>
          <w:lang w:eastAsia="zh-CN"/>
        </w:rPr>
        <w:t>“</w:t>
      </w:r>
      <w:r>
        <w:t>敷，出游也，從出放。</w:t>
      </w:r>
      <w:r>
        <w:rPr>
          <w:rFonts w:hint="eastAsia" w:eastAsia="宋体"/>
          <w:lang w:eastAsia="zh-CN"/>
        </w:rPr>
        <w:t>”</w:t>
      </w:r>
      <w:r>
        <w:t>隸省作敖。故大謂之䮯，音敖。</w:t>
      </w:r>
      <w:r>
        <w:rPr>
          <w:rFonts w:hint="eastAsia" w:eastAsia="宋体"/>
          <w:lang w:eastAsia="zh-CN"/>
        </w:rPr>
        <w:t>《</w:t>
      </w:r>
      <w:r>
        <w:t>廣雅</w:t>
      </w:r>
      <w:r>
        <w:rPr>
          <w:rFonts w:hint="eastAsia" w:eastAsia="宋体"/>
          <w:lang w:eastAsia="zh-CN"/>
        </w:rPr>
        <w:t>》</w:t>
      </w:r>
      <w:r>
        <w:t>：</w:t>
      </w:r>
      <w:r>
        <w:rPr>
          <w:rFonts w:hint="eastAsia" w:eastAsia="宋体"/>
          <w:lang w:eastAsia="zh-CN"/>
        </w:rPr>
        <w:t>“</w:t>
      </w:r>
      <w:r>
        <w:t>䮯，大也。</w:t>
      </w:r>
      <w:r>
        <w:rPr>
          <w:rFonts w:hint="eastAsia" w:eastAsia="宋体"/>
          <w:lang w:eastAsia="zh-CN"/>
        </w:rPr>
        <w:t>”</w:t>
      </w:r>
      <w:r>
        <w:t>亦作</w:t>
      </w:r>
    </w:p>
    <w:p w14:paraId="22498BEE">
      <w:r>
        <w:t>警。</w:t>
      </w:r>
      <w:r>
        <w:rPr>
          <w:rFonts w:hint="eastAsia" w:eastAsia="宋体"/>
          <w:lang w:eastAsia="zh-CN"/>
        </w:rPr>
        <w:t>《</w:t>
      </w:r>
      <w:r>
        <w:t>莊子</w:t>
      </w:r>
      <w:r>
        <w:rPr>
          <w:rFonts w:hint="eastAsia" w:eastAsia="宋体"/>
          <w:lang w:eastAsia="zh-CN"/>
        </w:rPr>
        <w:t>•</w:t>
      </w:r>
      <w:r>
        <w:t>德充符</w:t>
      </w:r>
      <w:r>
        <w:rPr>
          <w:rFonts w:hint="eastAsia" w:eastAsia="宋体"/>
          <w:lang w:eastAsia="zh-CN"/>
        </w:rPr>
        <w:t>》</w:t>
      </w:r>
      <w:r>
        <w:t>篇：</w:t>
      </w:r>
      <w:r>
        <w:rPr>
          <w:rFonts w:hint="eastAsia" w:eastAsia="宋体"/>
          <w:lang w:eastAsia="zh-CN"/>
        </w:rPr>
        <w:t>“</w:t>
      </w:r>
      <w:r>
        <w:t>謷乎大哉。</w:t>
      </w:r>
      <w:r>
        <w:rPr>
          <w:rFonts w:hint="eastAsia" w:eastAsia="宋体"/>
          <w:lang w:eastAsia="zh-CN"/>
        </w:rPr>
        <w:t>”</w:t>
      </w:r>
      <w:r>
        <w:t>長謂之敖，</w:t>
      </w:r>
      <w:r>
        <w:rPr>
          <w:rFonts w:hint="eastAsia" w:eastAsia="宋体"/>
          <w:lang w:eastAsia="zh-CN"/>
        </w:rPr>
        <w:t>《</w:t>
      </w:r>
      <w:r>
        <w:t>詩+碩人</w:t>
      </w:r>
      <w:r>
        <w:rPr>
          <w:rFonts w:hint="eastAsia" w:eastAsia="宋体"/>
          <w:lang w:eastAsia="zh-CN"/>
        </w:rPr>
        <w:t>》</w:t>
      </w:r>
      <w:r>
        <w:t>三章：</w:t>
      </w:r>
      <w:r>
        <w:rPr>
          <w:rFonts w:hint="eastAsia" w:eastAsia="宋体"/>
          <w:lang w:eastAsia="zh-CN"/>
        </w:rPr>
        <w:t>“</w:t>
      </w:r>
      <w:r>
        <w:t>碩人敖敖。</w:t>
      </w:r>
      <w:r>
        <w:rPr>
          <w:rFonts w:hint="eastAsia" w:eastAsia="宋体"/>
          <w:lang w:eastAsia="zh-CN"/>
        </w:rPr>
        <w:t>”</w:t>
      </w:r>
      <w:r>
        <w:t>毛傳：</w:t>
      </w:r>
      <w:r>
        <w:rPr>
          <w:rFonts w:hint="eastAsia" w:eastAsia="宋体"/>
          <w:lang w:eastAsia="zh-CN"/>
        </w:rPr>
        <w:t>“</w:t>
      </w:r>
      <w:r>
        <w:t>敖敖，長貌。</w:t>
      </w:r>
      <w:r>
        <w:rPr>
          <w:rFonts w:hint="eastAsia" w:eastAsia="宋体"/>
          <w:lang w:eastAsia="zh-CN"/>
        </w:rPr>
        <w:t>”</w:t>
      </w:r>
      <w:r>
        <w:t>鄭箋：</w:t>
      </w:r>
      <w:r>
        <w:rPr>
          <w:rFonts w:hint="eastAsia" w:eastAsia="宋体"/>
          <w:lang w:eastAsia="zh-CN"/>
        </w:rPr>
        <w:t>“</w:t>
      </w:r>
      <w:r>
        <w:t>敖敖</w:t>
      </w:r>
    </w:p>
    <w:p w14:paraId="5B81CA0E">
      <w:r>
        <w:t>猶頎頎也。</w:t>
      </w:r>
      <w:r>
        <w:rPr>
          <w:rFonts w:hint="eastAsia" w:eastAsia="宋体"/>
          <w:lang w:eastAsia="zh-CN"/>
        </w:rPr>
        <w:t>”</w:t>
      </w:r>
      <w:r>
        <w:t>傲謂之敖，傲、敖聲相近。</w:t>
      </w:r>
      <w:r>
        <w:rPr>
          <w:rFonts w:hint="eastAsia" w:eastAsia="宋体"/>
          <w:lang w:eastAsia="zh-CN"/>
        </w:rPr>
        <w:t>《</w:t>
      </w:r>
      <w:r>
        <w:t>爾雅+釋言</w:t>
      </w:r>
      <w:r>
        <w:rPr>
          <w:rFonts w:hint="eastAsia" w:eastAsia="宋体"/>
          <w:lang w:eastAsia="zh-CN"/>
        </w:rPr>
        <w:t>》</w:t>
      </w:r>
      <w:r>
        <w:t>：</w:t>
      </w:r>
      <w:r>
        <w:rPr>
          <w:rFonts w:hint="eastAsia" w:eastAsia="宋体"/>
          <w:lang w:eastAsia="zh-CN"/>
        </w:rPr>
        <w:t>“</w:t>
      </w:r>
      <w:r>
        <w:t>敖，傲也。</w:t>
      </w:r>
      <w:r>
        <w:rPr>
          <w:rFonts w:hint="eastAsia" w:eastAsia="宋体"/>
          <w:lang w:eastAsia="zh-CN"/>
        </w:rPr>
        <w:t>”《</w:t>
      </w:r>
      <w:r>
        <w:t>釋訓</w:t>
      </w:r>
      <w:r>
        <w:rPr>
          <w:rFonts w:hint="eastAsia" w:eastAsia="宋体"/>
          <w:lang w:eastAsia="zh-CN"/>
        </w:rPr>
        <w:t>》</w:t>
      </w:r>
      <w:r>
        <w:t>：</w:t>
      </w:r>
      <w:r>
        <w:rPr>
          <w:rFonts w:hint="eastAsia" w:eastAsia="宋体"/>
          <w:lang w:eastAsia="zh-CN"/>
        </w:rPr>
        <w:t>“</w:t>
      </w:r>
      <w:r>
        <w:t>敖敖，傲也。</w:t>
      </w:r>
      <w:r>
        <w:rPr>
          <w:rFonts w:hint="eastAsia" w:eastAsia="宋体"/>
          <w:lang w:eastAsia="zh-CN"/>
        </w:rPr>
        <w:t>”</w:t>
      </w:r>
      <w:r>
        <w:t>字亦作囂，又作謷。</w:t>
      </w:r>
      <w:r>
        <w:rPr>
          <w:rFonts w:hint="eastAsia" w:eastAsia="宋体"/>
          <w:lang w:eastAsia="zh-CN"/>
        </w:rPr>
        <w:t>《</w:t>
      </w:r>
      <w:r>
        <w:t>詩。</w:t>
      </w:r>
    </w:p>
    <w:p w14:paraId="782CF218">
      <w:r>
        <w:t>板</w:t>
      </w:r>
      <w:r>
        <w:rPr>
          <w:rFonts w:hint="eastAsia" w:eastAsia="宋体"/>
          <w:lang w:eastAsia="zh-CN"/>
        </w:rPr>
        <w:t>》</w:t>
      </w:r>
      <w:r>
        <w:t>三章：</w:t>
      </w:r>
      <w:r>
        <w:rPr>
          <w:rFonts w:hint="eastAsia" w:eastAsia="宋体"/>
          <w:lang w:eastAsia="zh-CN"/>
        </w:rPr>
        <w:t>“</w:t>
      </w:r>
      <w:r>
        <w:t>聽我囂囂。</w:t>
      </w:r>
      <w:r>
        <w:rPr>
          <w:rFonts w:hint="eastAsia" w:eastAsia="宋体"/>
          <w:lang w:eastAsia="zh-CN"/>
        </w:rPr>
        <w:t>”</w:t>
      </w:r>
      <w:r>
        <w:t>毛傳：</w:t>
      </w:r>
      <w:r>
        <w:rPr>
          <w:rFonts w:hint="eastAsia" w:eastAsia="宋体"/>
          <w:lang w:eastAsia="zh-CN"/>
        </w:rPr>
        <w:t>“</w:t>
      </w:r>
      <w:r>
        <w:t>囂囂猶警警也。</w:t>
      </w:r>
      <w:r>
        <w:rPr>
          <w:rFonts w:hint="eastAsia" w:eastAsia="宋体"/>
          <w:lang w:eastAsia="zh-CN"/>
        </w:rPr>
        <w:t>”《</w:t>
      </w:r>
      <w:r>
        <w:t>楚辭+九思</w:t>
      </w:r>
      <w:r>
        <w:rPr>
          <w:rFonts w:hint="eastAsia" w:eastAsia="宋体"/>
          <w:lang w:eastAsia="zh-CN"/>
        </w:rPr>
        <w:t>》“</w:t>
      </w:r>
      <w:r>
        <w:t>令尹兮謷警。</w:t>
      </w:r>
      <w:r>
        <w:rPr>
          <w:rFonts w:hint="eastAsia" w:eastAsia="宋体"/>
          <w:lang w:eastAsia="zh-CN"/>
        </w:rPr>
        <w:t>”</w:t>
      </w:r>
      <w:r>
        <w:t>注：</w:t>
      </w:r>
      <w:r>
        <w:rPr>
          <w:rFonts w:hint="eastAsia" w:eastAsia="宋体"/>
          <w:lang w:eastAsia="zh-CN"/>
        </w:rPr>
        <w:t>“</w:t>
      </w:r>
      <w:r>
        <w:t>警警，不聽話言而妄語也。</w:t>
      </w:r>
      <w:r>
        <w:rPr>
          <w:rFonts w:hint="eastAsia" w:eastAsia="宋体"/>
          <w:lang w:eastAsia="zh-CN"/>
        </w:rPr>
        <w:t>”</w:t>
      </w:r>
      <w:r>
        <w:t>諠</w:t>
      </w:r>
    </w:p>
    <w:p w14:paraId="27F6FF23">
      <w:r>
        <w:t>謂之囂，音敖。</w:t>
      </w:r>
      <w:r>
        <w:rPr>
          <w:rFonts w:hint="eastAsia" w:eastAsia="宋体"/>
          <w:lang w:eastAsia="zh-CN"/>
        </w:rPr>
        <w:t>《</w:t>
      </w:r>
      <w:r>
        <w:t>詩</w:t>
      </w:r>
      <w:r>
        <w:rPr>
          <w:rFonts w:hint="eastAsia" w:eastAsia="宋体"/>
          <w:lang w:eastAsia="zh-CN"/>
        </w:rPr>
        <w:t>•</w:t>
      </w:r>
      <w:r>
        <w:t>車攻</w:t>
      </w:r>
      <w:r>
        <w:rPr>
          <w:rFonts w:hint="eastAsia" w:eastAsia="宋体"/>
          <w:lang w:eastAsia="zh-CN"/>
        </w:rPr>
        <w:t>》</w:t>
      </w:r>
      <w:r>
        <w:t>三章：</w:t>
      </w:r>
      <w:r>
        <w:rPr>
          <w:rFonts w:hint="eastAsia" w:eastAsia="宋体"/>
          <w:lang w:eastAsia="zh-CN"/>
        </w:rPr>
        <w:t>“</w:t>
      </w:r>
      <w:r>
        <w:t>選徒囂囂。</w:t>
      </w:r>
      <w:r>
        <w:rPr>
          <w:rFonts w:hint="eastAsia" w:eastAsia="宋体"/>
          <w:lang w:eastAsia="zh-CN"/>
        </w:rPr>
        <w:t>”</w:t>
      </w:r>
      <w:r>
        <w:t>毛傳：</w:t>
      </w:r>
      <w:r>
        <w:rPr>
          <w:rFonts w:hint="eastAsia" w:eastAsia="宋体"/>
          <w:lang w:eastAsia="zh-CN"/>
        </w:rPr>
        <w:t>“</w:t>
      </w:r>
      <w:r>
        <w:t>囂囂，聲也。</w:t>
      </w:r>
      <w:r>
        <w:rPr>
          <w:rFonts w:hint="eastAsia" w:eastAsia="宋体"/>
          <w:lang w:eastAsia="zh-CN"/>
        </w:rPr>
        <w:t>”</w:t>
      </w:r>
      <w:r>
        <w:t>亦作嗸。</w:t>
      </w:r>
      <w:r>
        <w:rPr>
          <w:rFonts w:hint="eastAsia" w:eastAsia="宋体"/>
          <w:lang w:eastAsia="zh-CN"/>
        </w:rPr>
        <w:t>《</w:t>
      </w:r>
      <w:r>
        <w:t>詩</w:t>
      </w:r>
      <w:r>
        <w:rPr>
          <w:rFonts w:hint="eastAsia" w:eastAsia="宋体"/>
          <w:lang w:eastAsia="zh-CN"/>
        </w:rPr>
        <w:t>•</w:t>
      </w:r>
      <w:r>
        <w:t>十月之交</w:t>
      </w:r>
      <w:r>
        <w:rPr>
          <w:rFonts w:hint="eastAsia" w:eastAsia="宋体"/>
          <w:lang w:eastAsia="zh-CN"/>
        </w:rPr>
        <w:t>》</w:t>
      </w:r>
      <w:r>
        <w:t>七章：</w:t>
      </w:r>
      <w:r>
        <w:rPr>
          <w:rFonts w:hint="eastAsia" w:eastAsia="宋体"/>
          <w:lang w:eastAsia="zh-CN"/>
        </w:rPr>
        <w:t>“</w:t>
      </w:r>
      <w:r>
        <w:t>讒口囂囂。</w:t>
      </w:r>
      <w:r>
        <w:rPr>
          <w:rFonts w:hint="eastAsia" w:eastAsia="宋体"/>
          <w:lang w:eastAsia="zh-CN"/>
        </w:rPr>
        <w:t>”</w:t>
      </w:r>
      <w:r>
        <w:t>釋</w:t>
      </w:r>
    </w:p>
    <w:p w14:paraId="49EA88EC">
      <w:r>
        <w:t>文：</w:t>
      </w:r>
      <w:r>
        <w:rPr>
          <w:rFonts w:hint="eastAsia" w:eastAsia="宋体"/>
          <w:lang w:eastAsia="zh-CN"/>
        </w:rPr>
        <w:t>“</w:t>
      </w:r>
      <w:r>
        <w:t>囂。</w:t>
      </w:r>
      <w:r>
        <w:rPr>
          <w:rFonts w:hint="eastAsia" w:eastAsia="宋体"/>
          <w:lang w:eastAsia="zh-CN"/>
        </w:rPr>
        <w:t>《</w:t>
      </w:r>
      <w:r>
        <w:t>韓詩</w:t>
      </w:r>
      <w:r>
        <w:rPr>
          <w:rFonts w:hint="eastAsia" w:eastAsia="宋体"/>
          <w:lang w:eastAsia="zh-CN"/>
        </w:rPr>
        <w:t>》</w:t>
      </w:r>
      <w:r>
        <w:t>作嗸。</w:t>
      </w:r>
      <w:r>
        <w:rPr>
          <w:rFonts w:hint="eastAsia" w:eastAsia="宋体"/>
          <w:lang w:eastAsia="zh-CN"/>
        </w:rPr>
        <w:t>”</w:t>
      </w:r>
      <w:r>
        <w:t>又作敖。</w:t>
      </w:r>
      <w:r>
        <w:rPr>
          <w:rFonts w:hint="eastAsia" w:eastAsia="宋体"/>
          <w:lang w:eastAsia="zh-CN"/>
        </w:rPr>
        <w:t>《</w:t>
      </w:r>
      <w:r>
        <w:t>荀子</w:t>
      </w:r>
      <w:r>
        <w:rPr>
          <w:rFonts w:hint="eastAsia" w:eastAsia="宋体"/>
          <w:lang w:eastAsia="zh-CN"/>
        </w:rPr>
        <w:t>•</w:t>
      </w:r>
      <w:r>
        <w:t>彊國</w:t>
      </w:r>
      <w:r>
        <w:rPr>
          <w:rFonts w:hint="eastAsia" w:eastAsia="宋体"/>
          <w:lang w:eastAsia="zh-CN"/>
        </w:rPr>
        <w:t>》</w:t>
      </w:r>
      <w:r>
        <w:t>篇：</w:t>
      </w:r>
      <w:r>
        <w:rPr>
          <w:rFonts w:hint="eastAsia" w:eastAsia="宋体"/>
          <w:lang w:eastAsia="zh-CN"/>
        </w:rPr>
        <w:t>“</w:t>
      </w:r>
      <w:r>
        <w:t>百姓讙敖。</w:t>
      </w:r>
      <w:r>
        <w:rPr>
          <w:rFonts w:hint="eastAsia" w:eastAsia="宋体"/>
          <w:lang w:eastAsia="zh-CN"/>
        </w:rPr>
        <w:t>”</w:t>
      </w:r>
      <w:r>
        <w:t>衆口愁謂之嗷，</w:t>
      </w:r>
      <w:r>
        <w:rPr>
          <w:rFonts w:hint="eastAsia" w:eastAsia="宋体"/>
          <w:lang w:eastAsia="zh-CN"/>
        </w:rPr>
        <w:t>《</w:t>
      </w:r>
      <w:r>
        <w:t>説文</w:t>
      </w:r>
      <w:r>
        <w:rPr>
          <w:rFonts w:hint="eastAsia" w:eastAsia="宋体"/>
          <w:lang w:eastAsia="zh-CN"/>
        </w:rPr>
        <w:t>》</w:t>
      </w:r>
      <w:r>
        <w:t>：</w:t>
      </w:r>
      <w:r>
        <w:rPr>
          <w:rFonts w:hint="eastAsia" w:eastAsia="宋体"/>
          <w:lang w:eastAsia="zh-CN"/>
        </w:rPr>
        <w:t>“</w:t>
      </w:r>
      <w:r>
        <w:t>嗷，衆口愁也。</w:t>
      </w:r>
      <w:r>
        <w:rPr>
          <w:rFonts w:hint="eastAsia" w:eastAsia="宋体"/>
          <w:lang w:eastAsia="zh-CN"/>
        </w:rPr>
        <w:t>”</w:t>
      </w:r>
      <w:r>
        <w:t>亦書作</w:t>
      </w:r>
    </w:p>
    <w:p w14:paraId="27EB0638">
      <w:r>
        <w:t>嗸。</w:t>
      </w:r>
      <w:r>
        <w:rPr>
          <w:rFonts w:hint="eastAsia" w:eastAsia="宋体"/>
          <w:lang w:eastAsia="zh-CN"/>
        </w:rPr>
        <w:t>《</w:t>
      </w:r>
      <w:r>
        <w:t>詩。鴻雁</w:t>
      </w:r>
      <w:r>
        <w:rPr>
          <w:rFonts w:hint="eastAsia" w:eastAsia="宋体"/>
          <w:lang w:eastAsia="zh-CN"/>
        </w:rPr>
        <w:t>》</w:t>
      </w:r>
      <w:r>
        <w:t>三章：</w:t>
      </w:r>
      <w:r>
        <w:rPr>
          <w:rFonts w:hint="eastAsia" w:eastAsia="宋体"/>
          <w:lang w:eastAsia="zh-CN"/>
        </w:rPr>
        <w:t>“</w:t>
      </w:r>
      <w:r>
        <w:t>哀鳴嗸嗸。</w:t>
      </w:r>
      <w:r>
        <w:rPr>
          <w:rFonts w:hint="eastAsia" w:eastAsia="宋体"/>
          <w:lang w:eastAsia="zh-CN"/>
        </w:rPr>
        <w:t>”</w:t>
      </w:r>
      <w:r>
        <w:t>又作敖、警、囂、熬。</w:t>
      </w:r>
      <w:r>
        <w:rPr>
          <w:rFonts w:hint="eastAsia" w:eastAsia="宋体"/>
          <w:lang w:eastAsia="zh-CN"/>
        </w:rPr>
        <w:t>《</w:t>
      </w:r>
      <w:r>
        <w:t>荀子。富國</w:t>
      </w:r>
      <w:r>
        <w:rPr>
          <w:rFonts w:hint="eastAsia" w:eastAsia="宋体"/>
          <w:lang w:eastAsia="zh-CN"/>
        </w:rPr>
        <w:t>》</w:t>
      </w:r>
      <w:r>
        <w:t>篇：</w:t>
      </w:r>
      <w:r>
        <w:rPr>
          <w:rFonts w:hint="eastAsia" w:eastAsia="宋体"/>
          <w:lang w:eastAsia="zh-CN"/>
        </w:rPr>
        <w:t>“</w:t>
      </w:r>
      <w:r>
        <w:t>天下敖然。</w:t>
      </w:r>
      <w:r>
        <w:rPr>
          <w:rFonts w:hint="eastAsia" w:eastAsia="宋体"/>
          <w:lang w:eastAsia="zh-CN"/>
        </w:rPr>
        <w:t>”《</w:t>
      </w:r>
      <w:r>
        <w:t>漢書</w:t>
      </w:r>
      <w:r>
        <w:rPr>
          <w:rFonts w:hint="eastAsia" w:eastAsia="宋体"/>
          <w:lang w:eastAsia="zh-CN"/>
        </w:rPr>
        <w:t>•</w:t>
      </w:r>
      <w:r>
        <w:t>食貨志</w:t>
      </w:r>
      <w:r>
        <w:rPr>
          <w:rFonts w:hint="eastAsia" w:eastAsia="宋体"/>
          <w:lang w:eastAsia="zh-CN"/>
        </w:rPr>
        <w:t>》</w:t>
      </w:r>
      <w:r>
        <w:t>：</w:t>
      </w:r>
      <w:r>
        <w:rPr>
          <w:rFonts w:hint="eastAsia" w:eastAsia="宋体"/>
          <w:lang w:eastAsia="zh-CN"/>
        </w:rPr>
        <w:t>“</w:t>
      </w:r>
      <w:r>
        <w:t>天下謷謷</w:t>
      </w:r>
    </w:p>
    <w:p w14:paraId="1124EB5D">
      <w:r>
        <w:t>然。</w:t>
      </w:r>
      <w:r>
        <w:rPr>
          <w:rFonts w:hint="eastAsia" w:eastAsia="宋体"/>
          <w:lang w:eastAsia="zh-CN"/>
        </w:rPr>
        <w:t>”《</w:t>
      </w:r>
      <w:r>
        <w:t>董仲舒傳</w:t>
      </w:r>
      <w:r>
        <w:rPr>
          <w:rFonts w:hint="eastAsia" w:eastAsia="宋体"/>
          <w:lang w:eastAsia="zh-CN"/>
        </w:rPr>
        <w:t>》</w:t>
      </w:r>
      <w:r>
        <w:t>：</w:t>
      </w:r>
      <w:r>
        <w:rPr>
          <w:rFonts w:hint="eastAsia" w:eastAsia="宋体"/>
          <w:lang w:eastAsia="zh-CN"/>
        </w:rPr>
        <w:t>“</w:t>
      </w:r>
      <w:r>
        <w:t>此民之所以囂囂，苦不足也。</w:t>
      </w:r>
      <w:r>
        <w:rPr>
          <w:rFonts w:hint="eastAsia" w:eastAsia="宋体"/>
          <w:lang w:eastAsia="zh-CN"/>
        </w:rPr>
        <w:t>”《</w:t>
      </w:r>
      <w:r>
        <w:t>陳湯傳</w:t>
      </w:r>
      <w:r>
        <w:rPr>
          <w:rFonts w:hint="eastAsia" w:eastAsia="宋体"/>
          <w:lang w:eastAsia="zh-CN"/>
        </w:rPr>
        <w:t>》</w:t>
      </w:r>
      <w:r>
        <w:t>：</w:t>
      </w:r>
      <w:r>
        <w:rPr>
          <w:rFonts w:hint="eastAsia" w:eastAsia="宋体"/>
          <w:lang w:eastAsia="zh-CN"/>
        </w:rPr>
        <w:t>“</w:t>
      </w:r>
      <w:r>
        <w:t>熬熬苦之。</w:t>
      </w:r>
      <w:r>
        <w:rPr>
          <w:rFonts w:hint="eastAsia" w:eastAsia="宋体"/>
          <w:lang w:eastAsia="zh-CN"/>
        </w:rPr>
        <w:t>”</w:t>
      </w:r>
      <w:r>
        <w:t>並與嗷同。戟鋒謂之越，音敖。</w:t>
      </w:r>
      <w:r>
        <w:rPr>
          <w:rFonts w:hint="eastAsia" w:eastAsia="宋体"/>
          <w:lang w:eastAsia="zh-CN"/>
        </w:rPr>
        <w:t>《</w:t>
      </w:r>
      <w:r>
        <w:t>廣</w:t>
      </w:r>
    </w:p>
    <w:p w14:paraId="35A6F92C">
      <w:r>
        <w:t>雅</w:t>
      </w:r>
      <w:r>
        <w:rPr>
          <w:rFonts w:hint="eastAsia" w:eastAsia="宋体"/>
          <w:lang w:eastAsia="zh-CN"/>
        </w:rPr>
        <w:t>》</w:t>
      </w:r>
      <w:r>
        <w:t>：</w:t>
      </w:r>
      <w:r>
        <w:rPr>
          <w:rFonts w:hint="eastAsia" w:eastAsia="宋体"/>
          <w:lang w:eastAsia="zh-CN"/>
        </w:rPr>
        <w:t>“</w:t>
      </w:r>
      <w:r>
        <w:t>戟鋒謂之韨。</w:t>
      </w:r>
      <w:r>
        <w:rPr>
          <w:rFonts w:hint="eastAsia" w:eastAsia="宋体"/>
          <w:lang w:eastAsia="zh-CN"/>
        </w:rPr>
        <w:t>”</w:t>
      </w:r>
      <w:r>
        <w:t>駿馬謂之䮯，音敖。</w:t>
      </w:r>
      <w:r>
        <w:rPr>
          <w:rFonts w:hint="eastAsia" w:eastAsia="宋体"/>
          <w:lang w:eastAsia="zh-CN"/>
        </w:rPr>
        <w:t>《</w:t>
      </w:r>
      <w:r>
        <w:t>説文</w:t>
      </w:r>
      <w:r>
        <w:rPr>
          <w:rFonts w:hint="eastAsia" w:eastAsia="宋体"/>
          <w:lang w:eastAsia="zh-CN"/>
        </w:rPr>
        <w:t>》</w:t>
      </w:r>
      <w:r>
        <w:t>：</w:t>
      </w:r>
      <w:r>
        <w:rPr>
          <w:rFonts w:hint="eastAsia" w:eastAsia="宋体"/>
          <w:lang w:eastAsia="zh-CN"/>
        </w:rPr>
        <w:t>“</w:t>
      </w:r>
      <w:r>
        <w:t>䮯，駿馬。</w:t>
      </w:r>
      <w:r>
        <w:rPr>
          <w:rFonts w:hint="eastAsia" w:eastAsia="宋体"/>
          <w:lang w:eastAsia="zh-CN"/>
        </w:rPr>
        <w:t>”</w:t>
      </w:r>
      <w:r>
        <w:t>亦書作驁。</w:t>
      </w:r>
      <w:r>
        <w:rPr>
          <w:rFonts w:hint="eastAsia" w:eastAsia="宋体"/>
          <w:lang w:eastAsia="zh-CN"/>
        </w:rPr>
        <w:t>《</w:t>
      </w:r>
      <w:r>
        <w:t>吕氏春秋。察今</w:t>
      </w:r>
      <w:r>
        <w:rPr>
          <w:rFonts w:hint="eastAsia" w:eastAsia="宋体"/>
          <w:lang w:eastAsia="zh-CN"/>
        </w:rPr>
        <w:t>》</w:t>
      </w:r>
      <w:r>
        <w:t>篇：</w:t>
      </w:r>
      <w:r>
        <w:rPr>
          <w:rFonts w:hint="eastAsia" w:eastAsia="宋体"/>
          <w:lang w:eastAsia="zh-CN"/>
        </w:rPr>
        <w:t>“</w:t>
      </w:r>
      <w:r>
        <w:t>良馬期乎千里，不</w:t>
      </w:r>
    </w:p>
    <w:p w14:paraId="43F811FE">
      <w:pPr>
        <w:rPr>
          <w:rFonts w:hint="eastAsia" w:eastAsia="宋体"/>
          <w:lang w:eastAsia="zh-CN"/>
        </w:rPr>
      </w:pPr>
      <w:r>
        <w:t>期乎驥驁。</w:t>
      </w:r>
      <w:r>
        <w:rPr>
          <w:rFonts w:hint="eastAsia" w:eastAsia="宋体"/>
          <w:lang w:eastAsia="zh-CN"/>
        </w:rPr>
        <w:t>”</w:t>
      </w:r>
      <w:r>
        <w:t>高注：</w:t>
      </w:r>
      <w:r>
        <w:rPr>
          <w:rFonts w:hint="eastAsia" w:eastAsia="宋体"/>
          <w:lang w:eastAsia="zh-CN"/>
        </w:rPr>
        <w:t>“</w:t>
      </w:r>
      <w:r>
        <w:t>驁，千里馬名也。</w:t>
      </w:r>
      <w:r>
        <w:rPr>
          <w:rFonts w:hint="eastAsia" w:eastAsia="宋体"/>
          <w:lang w:eastAsia="zh-CN"/>
        </w:rPr>
        <w:t>”</w:t>
      </w:r>
      <w:r>
        <w:t>大狗謂之獒，</w:t>
      </w:r>
      <w:r>
        <w:rPr>
          <w:rFonts w:hint="eastAsia" w:eastAsia="宋体"/>
          <w:lang w:eastAsia="zh-CN"/>
        </w:rPr>
        <w:t>《</w:t>
      </w:r>
      <w:r>
        <w:t>爾雅</w:t>
      </w:r>
      <w:r>
        <w:rPr>
          <w:rFonts w:hint="eastAsia" w:eastAsia="宋体"/>
          <w:lang w:eastAsia="zh-CN"/>
        </w:rPr>
        <w:t>•</w:t>
      </w:r>
      <w:r>
        <w:t>釋畜</w:t>
      </w:r>
      <w:r>
        <w:rPr>
          <w:rFonts w:hint="eastAsia" w:eastAsia="宋体"/>
          <w:lang w:eastAsia="zh-CN"/>
        </w:rPr>
        <w:t>》</w:t>
      </w:r>
      <w:r>
        <w:t>：</w:t>
      </w:r>
      <w:r>
        <w:rPr>
          <w:rFonts w:hint="eastAsia" w:eastAsia="宋体"/>
          <w:lang w:eastAsia="zh-CN"/>
        </w:rPr>
        <w:t>“</w:t>
      </w:r>
      <w:r>
        <w:t>狗四尺爲獒。</w:t>
      </w:r>
      <w:r>
        <w:rPr>
          <w:rFonts w:hint="eastAsia" w:eastAsia="宋体"/>
          <w:lang w:eastAsia="zh-CN"/>
        </w:rPr>
        <w:t>”</w:t>
      </w:r>
      <w:r>
        <w:t>海大龜謂之鼇，</w:t>
      </w:r>
      <w:r>
        <w:rPr>
          <w:rFonts w:hint="eastAsia" w:eastAsia="宋体"/>
          <w:lang w:eastAsia="zh-CN"/>
        </w:rPr>
        <w:t>《</w:t>
      </w:r>
      <w:r>
        <w:t>楚</w:t>
      </w:r>
      <w:r>
        <w:rPr>
          <w:rFonts w:hint="eastAsia" w:eastAsia="宋体"/>
          <w:lang w:eastAsia="zh-CN"/>
        </w:rPr>
        <w:t>&lt;</w:t>
      </w:r>
      <w:r>
        <w:t>辯</w:t>
      </w:r>
      <w:r>
        <w:rPr>
          <w:rFonts w:hint="eastAsia" w:eastAsia="宋体"/>
          <w:lang w:eastAsia="zh-CN"/>
        </w:rPr>
        <w:t>&gt;</w:t>
      </w:r>
    </w:p>
    <w:p w14:paraId="6EDCC377">
      <w:r>
        <w:rPr>
          <w:rFonts w:hint="eastAsia" w:eastAsia="宋体"/>
          <w:lang w:eastAsia="zh-CN"/>
        </w:rPr>
        <w:t>【</w:t>
      </w:r>
      <w:r>
        <w:t>辭</w:t>
      </w:r>
      <w:r>
        <w:rPr>
          <w:rFonts w:hint="eastAsia" w:eastAsia="宋体"/>
          <w:lang w:eastAsia="zh-CN"/>
        </w:rPr>
        <w:t>】•</w:t>
      </w:r>
      <w:r>
        <w:t>天問</w:t>
      </w:r>
      <w:r>
        <w:rPr>
          <w:rFonts w:hint="eastAsia" w:eastAsia="宋体"/>
          <w:lang w:eastAsia="zh-CN"/>
        </w:rPr>
        <w:t>》</w:t>
      </w:r>
      <w:r>
        <w:t>：</w:t>
      </w:r>
      <w:r>
        <w:rPr>
          <w:rFonts w:hint="eastAsia" w:eastAsia="宋体"/>
          <w:lang w:eastAsia="zh-CN"/>
        </w:rPr>
        <w:t>“</w:t>
      </w:r>
      <w:r>
        <w:t>鼇戴山抃，何以安之？</w:t>
      </w:r>
      <w:r>
        <w:rPr>
          <w:rFonts w:hint="eastAsia" w:eastAsia="宋体"/>
          <w:lang w:eastAsia="zh-CN"/>
        </w:rPr>
        <w:t>”</w:t>
      </w:r>
      <w:r>
        <w:t>王注：</w:t>
      </w:r>
      <w:r>
        <w:rPr>
          <w:rFonts w:hint="eastAsia" w:eastAsia="宋体"/>
          <w:lang w:eastAsia="zh-CN"/>
        </w:rPr>
        <w:t>“</w:t>
      </w:r>
      <w:r>
        <w:t>鼇，大龜也。</w:t>
      </w:r>
      <w:r>
        <w:rPr>
          <w:rFonts w:hint="eastAsia" w:eastAsia="宋体"/>
          <w:lang w:eastAsia="zh-CN"/>
        </w:rPr>
        <w:t>”</w:t>
      </w:r>
      <w:r>
        <w:t>引</w:t>
      </w:r>
      <w:r>
        <w:rPr>
          <w:rFonts w:hint="eastAsia" w:eastAsia="宋体"/>
          <w:lang w:eastAsia="zh-CN"/>
        </w:rPr>
        <w:t>《</w:t>
      </w:r>
      <w:r>
        <w:t>列仙傳</w:t>
      </w:r>
      <w:r>
        <w:rPr>
          <w:rFonts w:hint="eastAsia" w:eastAsia="宋体"/>
          <w:lang w:eastAsia="zh-CN"/>
        </w:rPr>
        <w:t>》</w:t>
      </w:r>
      <w:r>
        <w:t>曰：</w:t>
      </w:r>
      <w:r>
        <w:rPr>
          <w:rFonts w:hint="eastAsia" w:eastAsia="宋体"/>
          <w:lang w:eastAsia="zh-CN"/>
        </w:rPr>
        <w:t>“</w:t>
      </w:r>
      <w:r>
        <w:t>有巨靈之鼇，背負蓬萊之山而抃滄海之</w:t>
      </w:r>
    </w:p>
    <w:p w14:paraId="3E701A15">
      <w:r>
        <w:t>中。</w:t>
      </w:r>
      <w:r>
        <w:rPr>
          <w:rFonts w:hint="eastAsia" w:eastAsia="宋体"/>
          <w:lang w:eastAsia="zh-CN"/>
        </w:rPr>
        <w:t>”</w:t>
      </w:r>
      <w:r>
        <w:t>蟹首大足謂之謷。音敖。</w:t>
      </w:r>
      <w:r>
        <w:rPr>
          <w:rFonts w:hint="eastAsia" w:eastAsia="宋体"/>
          <w:lang w:eastAsia="zh-CN"/>
        </w:rPr>
        <w:t>《</w:t>
      </w:r>
      <w:r>
        <w:t>廣韻</w:t>
      </w:r>
      <w:r>
        <w:rPr>
          <w:rFonts w:hint="eastAsia" w:eastAsia="宋体"/>
          <w:lang w:eastAsia="zh-CN"/>
        </w:rPr>
        <w:t>》</w:t>
      </w:r>
      <w:r>
        <w:t>：</w:t>
      </w:r>
      <w:r>
        <w:rPr>
          <w:rFonts w:hint="eastAsia" w:eastAsia="宋体"/>
          <w:lang w:eastAsia="zh-CN"/>
        </w:rPr>
        <w:t>“</w:t>
      </w:r>
      <w:r>
        <w:t>謷，蟹大脚也。</w:t>
      </w:r>
      <w:r>
        <w:rPr>
          <w:rFonts w:hint="eastAsia" w:eastAsia="宋体"/>
          <w:lang w:eastAsia="zh-CN"/>
        </w:rPr>
        <w:t>”</w:t>
      </w:r>
      <w:r>
        <w:t>通作敖。</w:t>
      </w:r>
      <w:r>
        <w:rPr>
          <w:rFonts w:hint="eastAsia" w:eastAsia="宋体"/>
          <w:lang w:eastAsia="zh-CN"/>
        </w:rPr>
        <w:t>《</w:t>
      </w:r>
      <w:r>
        <w:t>荀子</w:t>
      </w:r>
      <w:r>
        <w:rPr>
          <w:rFonts w:hint="eastAsia" w:eastAsia="宋体"/>
          <w:lang w:eastAsia="zh-CN"/>
        </w:rPr>
        <w:t>•</w:t>
      </w:r>
      <w:r>
        <w:t>勸學</w:t>
      </w:r>
      <w:r>
        <w:rPr>
          <w:rFonts w:hint="eastAsia" w:eastAsia="宋体"/>
          <w:lang w:eastAsia="zh-CN"/>
        </w:rPr>
        <w:t>》</w:t>
      </w:r>
      <w:r>
        <w:t>篇：</w:t>
      </w:r>
      <w:r>
        <w:rPr>
          <w:rFonts w:hint="eastAsia" w:eastAsia="宋体"/>
          <w:lang w:eastAsia="zh-CN"/>
        </w:rPr>
        <w:t>“</w:t>
      </w:r>
      <w:r>
        <w:t>蟹八跪而二敖。</w:t>
      </w:r>
      <w:r>
        <w:rPr>
          <w:rFonts w:hint="eastAsia" w:eastAsia="宋体"/>
          <w:lang w:eastAsia="zh-CN"/>
        </w:rPr>
        <w:t>”</w:t>
      </w:r>
      <w:r>
        <w:t>〇咢，譁</w:t>
      </w:r>
    </w:p>
    <w:p w14:paraId="00C4EFB7">
      <w:r>
        <w:t>訟也。</w:t>
      </w:r>
      <w:r>
        <w:rPr>
          <w:rFonts w:hint="eastAsia" w:eastAsia="宋体"/>
          <w:lang w:eastAsia="zh-CN"/>
        </w:rPr>
        <w:t>《</w:t>
      </w:r>
      <w:r>
        <w:t>説文</w:t>
      </w:r>
      <w:r>
        <w:rPr>
          <w:rFonts w:hint="eastAsia" w:eastAsia="宋体"/>
          <w:lang w:eastAsia="zh-CN"/>
        </w:rPr>
        <w:t>》</w:t>
      </w:r>
      <w:r>
        <w:t>：</w:t>
      </w:r>
      <w:r>
        <w:rPr>
          <w:rFonts w:hint="eastAsia" w:eastAsia="宋体"/>
          <w:lang w:eastAsia="zh-CN"/>
        </w:rPr>
        <w:t>“</w:t>
      </w:r>
      <w:r>
        <w:t>㖾，譁訟也。從吅屰，屰亦聲。</w:t>
      </w:r>
      <w:r>
        <w:rPr>
          <w:rFonts w:hint="eastAsia" w:eastAsia="宋体"/>
          <w:lang w:eastAsia="zh-CN"/>
        </w:rPr>
        <w:t>”</w:t>
      </w:r>
      <w:r>
        <w:t>吅音諠譁之諠，屰音順逆之逆，隸省作咢。故直言謂之諤，</w:t>
      </w:r>
      <w:r>
        <w:rPr>
          <w:rFonts w:hint="eastAsia" w:eastAsia="宋体"/>
          <w:lang w:eastAsia="zh-CN"/>
        </w:rPr>
        <w:t>《</w:t>
      </w:r>
      <w:r>
        <w:t>玉</w:t>
      </w:r>
    </w:p>
    <w:p w14:paraId="1F44573A">
      <w:r>
        <w:t>篇</w:t>
      </w:r>
      <w:r>
        <w:rPr>
          <w:rFonts w:hint="eastAsia" w:eastAsia="宋体"/>
          <w:lang w:eastAsia="zh-CN"/>
        </w:rPr>
        <w:t>》</w:t>
      </w:r>
      <w:r>
        <w:t>：</w:t>
      </w:r>
      <w:r>
        <w:rPr>
          <w:rFonts w:hint="eastAsia" w:eastAsia="宋体"/>
          <w:lang w:eastAsia="zh-CN"/>
        </w:rPr>
        <w:t>“</w:t>
      </w:r>
      <w:r>
        <w:t>諤，正直之言也。</w:t>
      </w:r>
      <w:r>
        <w:rPr>
          <w:rFonts w:hint="eastAsia" w:eastAsia="宋体"/>
          <w:lang w:eastAsia="zh-CN"/>
        </w:rPr>
        <w:t>”《</w:t>
      </w:r>
      <w:r>
        <w:t>史記</w:t>
      </w:r>
      <w:r>
        <w:rPr>
          <w:rFonts w:hint="eastAsia" w:eastAsia="宋体"/>
          <w:lang w:eastAsia="zh-CN"/>
        </w:rPr>
        <w:t>•</w:t>
      </w:r>
      <w:r>
        <w:t>商君傳</w:t>
      </w:r>
      <w:r>
        <w:rPr>
          <w:rFonts w:hint="eastAsia" w:eastAsia="宋体"/>
          <w:lang w:eastAsia="zh-CN"/>
        </w:rPr>
        <w:t>》</w:t>
      </w:r>
      <w:r>
        <w:t>：</w:t>
      </w:r>
      <w:r>
        <w:rPr>
          <w:rFonts w:hint="eastAsia" w:eastAsia="宋体"/>
          <w:lang w:eastAsia="zh-CN"/>
        </w:rPr>
        <w:t>“</w:t>
      </w:r>
      <w:r>
        <w:t>不如一士之諤諤。</w:t>
      </w:r>
      <w:r>
        <w:rPr>
          <w:rFonts w:hint="eastAsia" w:eastAsia="宋体"/>
          <w:lang w:eastAsia="zh-CN"/>
        </w:rPr>
        <w:t>”</w:t>
      </w:r>
      <w:r>
        <w:t>通作鄂。</w:t>
      </w:r>
      <w:r>
        <w:rPr>
          <w:rFonts w:hint="eastAsia" w:eastAsia="宋体"/>
          <w:lang w:eastAsia="zh-CN"/>
        </w:rPr>
        <w:t>《</w:t>
      </w:r>
      <w:r>
        <w:t>大戴禮。曾子立事</w:t>
      </w:r>
      <w:r>
        <w:rPr>
          <w:rFonts w:hint="eastAsia" w:eastAsia="宋体"/>
          <w:lang w:eastAsia="zh-CN"/>
        </w:rPr>
        <w:t>》</w:t>
      </w:r>
      <w:r>
        <w:t>篇：</w:t>
      </w:r>
      <w:r>
        <w:rPr>
          <w:rFonts w:hint="eastAsia" w:eastAsia="宋体"/>
          <w:lang w:eastAsia="zh-CN"/>
        </w:rPr>
        <w:t>“</w:t>
      </w:r>
      <w:r>
        <w:t>是故君子出言以鄂</w:t>
      </w:r>
    </w:p>
    <w:p w14:paraId="26FC2680">
      <w:r>
        <w:t>鄂。</w:t>
      </w:r>
      <w:r>
        <w:rPr>
          <w:rFonts w:hint="eastAsia" w:eastAsia="宋体"/>
          <w:lang w:eastAsia="zh-CN"/>
        </w:rPr>
        <w:t>”</w:t>
      </w:r>
      <w:r>
        <w:t>又通作咢。</w:t>
      </w:r>
      <w:r>
        <w:rPr>
          <w:rFonts w:hint="eastAsia" w:eastAsia="宋体"/>
          <w:lang w:eastAsia="zh-CN"/>
        </w:rPr>
        <w:t>《</w:t>
      </w:r>
      <w:r>
        <w:t>漢書。韋賢傳</w:t>
      </w:r>
      <w:r>
        <w:rPr>
          <w:rFonts w:hint="eastAsia" w:eastAsia="宋体"/>
          <w:lang w:eastAsia="zh-CN"/>
        </w:rPr>
        <w:t>》</w:t>
      </w:r>
      <w:r>
        <w:t>：</w:t>
      </w:r>
      <w:r>
        <w:rPr>
          <w:rFonts w:hint="eastAsia" w:eastAsia="宋体"/>
          <w:lang w:eastAsia="zh-CN"/>
        </w:rPr>
        <w:t>“</w:t>
      </w:r>
      <w:r>
        <w:t>咢咢黄髮。</w:t>
      </w:r>
      <w:r>
        <w:rPr>
          <w:rFonts w:hint="eastAsia" w:eastAsia="宋体"/>
          <w:lang w:eastAsia="zh-CN"/>
        </w:rPr>
        <w:t>”</w:t>
      </w:r>
      <w:r>
        <w:t>高謂之咢</w:t>
      </w:r>
    </w:p>
    <w:p w14:paraId="0CE9FD71">
      <w:r>
        <w:t>，</w:t>
      </w:r>
      <w:r>
        <w:rPr>
          <w:rFonts w:hint="eastAsia" w:eastAsia="宋体"/>
          <w:lang w:eastAsia="zh-CN"/>
        </w:rPr>
        <w:t>《</w:t>
      </w:r>
      <w:r>
        <w:t>後漢書。張衡傳</w:t>
      </w:r>
      <w:r>
        <w:rPr>
          <w:rFonts w:hint="eastAsia" w:eastAsia="宋体"/>
          <w:lang w:eastAsia="zh-CN"/>
        </w:rPr>
        <w:t>》</w:t>
      </w:r>
      <w:r>
        <w:t>：</w:t>
      </w:r>
      <w:r>
        <w:rPr>
          <w:rFonts w:hint="eastAsia" w:eastAsia="宋体"/>
          <w:lang w:eastAsia="zh-CN"/>
        </w:rPr>
        <w:t>“</w:t>
      </w:r>
      <w:r>
        <w:t>冠咢咢其映蓋兮。</w:t>
      </w:r>
      <w:r>
        <w:rPr>
          <w:rFonts w:hint="eastAsia" w:eastAsia="宋体"/>
          <w:lang w:eastAsia="zh-CN"/>
        </w:rPr>
        <w:t>”</w:t>
      </w:r>
      <w:r>
        <w:t>李注：</w:t>
      </w:r>
      <w:r>
        <w:rPr>
          <w:rFonts w:hint="eastAsia" w:eastAsia="宋体"/>
          <w:lang w:eastAsia="zh-CN"/>
        </w:rPr>
        <w:t>“</w:t>
      </w:r>
      <w:r>
        <w:t>咢咢</w:t>
      </w:r>
    </w:p>
    <w:p w14:paraId="0977DC19">
      <w:r>
        <w:t>【第572页】</w:t>
      </w:r>
    </w:p>
    <w:p w14:paraId="7AFF44E4">
      <w:r>
        <w:t>冠高貌也。</w:t>
      </w:r>
      <w:r>
        <w:rPr>
          <w:rFonts w:hint="eastAsia" w:eastAsia="宋体"/>
          <w:lang w:eastAsia="zh-CN"/>
        </w:rPr>
        <w:t>”</w:t>
      </w:r>
      <w:r>
        <w:t>亦作噩。揚子</w:t>
      </w:r>
      <w:r>
        <w:rPr>
          <w:rFonts w:hint="eastAsia" w:eastAsia="宋体"/>
          <w:lang w:eastAsia="zh-CN"/>
        </w:rPr>
        <w:t>《</w:t>
      </w:r>
      <w:r>
        <w:t>問神</w:t>
      </w:r>
      <w:r>
        <w:rPr>
          <w:rFonts w:hint="eastAsia" w:eastAsia="宋体"/>
          <w:lang w:eastAsia="zh-CN"/>
        </w:rPr>
        <w:t>》</w:t>
      </w:r>
      <w:r>
        <w:t>篇：</w:t>
      </w:r>
      <w:r>
        <w:rPr>
          <w:rFonts w:hint="eastAsia" w:eastAsia="宋体"/>
          <w:lang w:eastAsia="zh-CN"/>
        </w:rPr>
        <w:t>“《</w:t>
      </w:r>
      <w:r>
        <w:t>周書</w:t>
      </w:r>
      <w:r>
        <w:rPr>
          <w:rFonts w:hint="eastAsia" w:eastAsia="宋体"/>
          <w:lang w:eastAsia="zh-CN"/>
        </w:rPr>
        <w:t>》</w:t>
      </w:r>
      <w:r>
        <w:t>噩噩爾。</w:t>
      </w:r>
      <w:r>
        <w:rPr>
          <w:rFonts w:hint="eastAsia" w:eastAsia="宋体"/>
          <w:lang w:eastAsia="zh-CN"/>
        </w:rPr>
        <w:t>”</w:t>
      </w:r>
      <w:r>
        <w:t>通作鍔。張衡</w:t>
      </w:r>
      <w:r>
        <w:rPr>
          <w:rFonts w:hint="eastAsia" w:eastAsia="宋体"/>
          <w:lang w:eastAsia="zh-CN"/>
        </w:rPr>
        <w:t>《</w:t>
      </w:r>
      <w:r>
        <w:t>西京賦</w:t>
      </w:r>
      <w:r>
        <w:rPr>
          <w:rFonts w:hint="eastAsia" w:eastAsia="宋体"/>
          <w:lang w:eastAsia="zh-CN"/>
        </w:rPr>
        <w:t>》“</w:t>
      </w:r>
      <w:r>
        <w:t>鍔鍔列列。</w:t>
      </w:r>
      <w:r>
        <w:rPr>
          <w:rFonts w:hint="eastAsia" w:eastAsia="宋体"/>
          <w:lang w:eastAsia="zh-CN"/>
        </w:rPr>
        <w:t>”</w:t>
      </w:r>
      <w:r>
        <w:t>李善注</w:t>
      </w:r>
      <w:r>
        <w:rPr>
          <w:rFonts w:hint="eastAsia" w:eastAsia="宋体"/>
          <w:lang w:eastAsia="zh-CN"/>
        </w:rPr>
        <w:t>“</w:t>
      </w:r>
      <w:r>
        <w:t>皆高貌</w:t>
      </w:r>
      <w:r>
        <w:rPr>
          <w:rFonts w:hint="eastAsia" w:eastAsia="宋体"/>
          <w:lang w:eastAsia="zh-CN"/>
        </w:rPr>
        <w:t>”</w:t>
      </w:r>
      <w:r>
        <w:t>崖</w:t>
      </w:r>
    </w:p>
    <w:p w14:paraId="5D9C45AB">
      <w:r>
        <w:t>謂之崿，音咢。張衡</w:t>
      </w:r>
      <w:r>
        <w:rPr>
          <w:rFonts w:hint="eastAsia" w:eastAsia="宋体"/>
          <w:lang w:eastAsia="zh-CN"/>
        </w:rPr>
        <w:t>《</w:t>
      </w:r>
      <w:r>
        <w:t>西京賦</w:t>
      </w:r>
      <w:r>
        <w:rPr>
          <w:rFonts w:hint="eastAsia" w:eastAsia="宋体"/>
          <w:lang w:eastAsia="zh-CN"/>
        </w:rPr>
        <w:t>》</w:t>
      </w:r>
      <w:r>
        <w:t>：</w:t>
      </w:r>
      <w:r>
        <w:rPr>
          <w:rFonts w:hint="eastAsia" w:eastAsia="宋体"/>
          <w:lang w:eastAsia="zh-CN"/>
        </w:rPr>
        <w:t>“</w:t>
      </w:r>
      <w:r>
        <w:t>坻崿鱗眴。</w:t>
      </w:r>
      <w:r>
        <w:rPr>
          <w:rFonts w:hint="eastAsia" w:eastAsia="宋体"/>
          <w:lang w:eastAsia="zh-CN"/>
        </w:rPr>
        <w:t>”</w:t>
      </w:r>
      <w:r>
        <w:t>李善注引</w:t>
      </w:r>
      <w:r>
        <w:rPr>
          <w:rFonts w:hint="eastAsia" w:eastAsia="宋体"/>
          <w:lang w:eastAsia="zh-CN"/>
        </w:rPr>
        <w:t>《</w:t>
      </w:r>
      <w:r>
        <w:t>文字集略</w:t>
      </w:r>
      <w:r>
        <w:rPr>
          <w:rFonts w:hint="eastAsia" w:eastAsia="宋体"/>
          <w:lang w:eastAsia="zh-CN"/>
        </w:rPr>
        <w:t>》</w:t>
      </w:r>
      <w:r>
        <w:t>：</w:t>
      </w:r>
      <w:r>
        <w:rPr>
          <w:rFonts w:hint="eastAsia" w:eastAsia="宋体"/>
          <w:lang w:eastAsia="zh-CN"/>
        </w:rPr>
        <w:t>“</w:t>
      </w:r>
      <w:r>
        <w:t>崿，崖也。</w:t>
      </w:r>
      <w:r>
        <w:rPr>
          <w:rFonts w:hint="eastAsia" w:eastAsia="宋体"/>
          <w:lang w:eastAsia="zh-CN"/>
        </w:rPr>
        <w:t>”</w:t>
      </w:r>
      <w:r>
        <w:t>圻謂之堮，音咢。</w:t>
      </w:r>
      <w:r>
        <w:rPr>
          <w:rFonts w:hint="eastAsia" w:eastAsia="宋体"/>
          <w:lang w:eastAsia="zh-CN"/>
        </w:rPr>
        <w:t>《</w:t>
      </w:r>
      <w:r>
        <w:t>廣韻</w:t>
      </w:r>
      <w:r>
        <w:rPr>
          <w:rFonts w:hint="eastAsia" w:eastAsia="宋体"/>
          <w:lang w:eastAsia="zh-CN"/>
        </w:rPr>
        <w:t>》</w:t>
      </w:r>
      <w:r>
        <w:t>：</w:t>
      </w:r>
      <w:r>
        <w:rPr>
          <w:rFonts w:hint="eastAsia" w:eastAsia="宋体"/>
          <w:lang w:eastAsia="zh-CN"/>
        </w:rPr>
        <w:t>“</w:t>
      </w:r>
      <w:r>
        <w:t>堮，</w:t>
      </w:r>
    </w:p>
    <w:p w14:paraId="03CA1A6E">
      <w:r>
        <w:t>圻堮也。</w:t>
      </w:r>
      <w:r>
        <w:rPr>
          <w:rFonts w:hint="eastAsia" w:eastAsia="宋体"/>
          <w:lang w:eastAsia="zh-CN"/>
        </w:rPr>
        <w:t>”</w:t>
      </w:r>
      <w:r>
        <w:t>通作鄂。</w:t>
      </w:r>
      <w:r>
        <w:rPr>
          <w:rFonts w:hint="eastAsia" w:eastAsia="宋体"/>
          <w:lang w:eastAsia="zh-CN"/>
        </w:rPr>
        <w:t>《</w:t>
      </w:r>
      <w:r>
        <w:t>漢書。揚雄傳</w:t>
      </w:r>
      <w:r>
        <w:rPr>
          <w:rFonts w:hint="eastAsia" w:eastAsia="宋体"/>
          <w:lang w:eastAsia="zh-CN"/>
        </w:rPr>
        <w:t>》</w:t>
      </w:r>
      <w:r>
        <w:t>：</w:t>
      </w:r>
      <w:r>
        <w:rPr>
          <w:rFonts w:hint="eastAsia" w:eastAsia="宋体"/>
          <w:lang w:eastAsia="zh-CN"/>
        </w:rPr>
        <w:t>“</w:t>
      </w:r>
      <w:r>
        <w:t>紛被麗其亡鄂。</w:t>
      </w:r>
      <w:r>
        <w:rPr>
          <w:rFonts w:hint="eastAsia" w:eastAsia="宋体"/>
          <w:lang w:eastAsia="zh-CN"/>
        </w:rPr>
        <w:t>”</w:t>
      </w:r>
      <w:r>
        <w:t>顔注：</w:t>
      </w:r>
      <w:r>
        <w:rPr>
          <w:rFonts w:hint="eastAsia" w:eastAsia="宋体"/>
          <w:lang w:eastAsia="zh-CN"/>
        </w:rPr>
        <w:t>“</w:t>
      </w:r>
      <w:r>
        <w:t>鄂，垠也。</w:t>
      </w:r>
      <w:r>
        <w:rPr>
          <w:rFonts w:hint="eastAsia" w:eastAsia="宋体"/>
          <w:lang w:eastAsia="zh-CN"/>
        </w:rPr>
        <w:t>”</w:t>
      </w:r>
      <w:r>
        <w:t>又通作鍔。張衡</w:t>
      </w:r>
      <w:r>
        <w:rPr>
          <w:rFonts w:hint="eastAsia" w:eastAsia="宋体"/>
          <w:lang w:eastAsia="zh-CN"/>
        </w:rPr>
        <w:t>《</w:t>
      </w:r>
      <w:r>
        <w:t>西京賦</w:t>
      </w:r>
      <w:r>
        <w:rPr>
          <w:rFonts w:hint="eastAsia" w:eastAsia="宋体"/>
          <w:lang w:eastAsia="zh-CN"/>
        </w:rPr>
        <w:t>》</w:t>
      </w:r>
      <w:r>
        <w:t>：</w:t>
      </w:r>
      <w:r>
        <w:rPr>
          <w:rFonts w:hint="eastAsia" w:eastAsia="宋体"/>
          <w:lang w:eastAsia="zh-CN"/>
        </w:rPr>
        <w:t>“</w:t>
      </w:r>
      <w:r>
        <w:t>前後無有垠</w:t>
      </w:r>
    </w:p>
    <w:p w14:paraId="47C88FD2">
      <w:r>
        <w:t>鍔。</w:t>
      </w:r>
      <w:r>
        <w:rPr>
          <w:rFonts w:hint="eastAsia" w:eastAsia="宋体"/>
          <w:lang w:eastAsia="zh-CN"/>
        </w:rPr>
        <w:t>”</w:t>
      </w:r>
      <w:r>
        <w:t>刀劍刃謂之㓵，音咢。</w:t>
      </w:r>
      <w:r>
        <w:rPr>
          <w:rFonts w:hint="eastAsia" w:eastAsia="宋体"/>
          <w:lang w:eastAsia="zh-CN"/>
        </w:rPr>
        <w:t>《</w:t>
      </w:r>
      <w:r>
        <w:t>説文</w:t>
      </w:r>
      <w:r>
        <w:rPr>
          <w:rFonts w:hint="eastAsia" w:eastAsia="宋体"/>
          <w:lang w:eastAsia="zh-CN"/>
        </w:rPr>
        <w:t>》</w:t>
      </w:r>
      <w:r>
        <w:t>：</w:t>
      </w:r>
      <w:r>
        <w:rPr>
          <w:rFonts w:hint="eastAsia" w:eastAsia="宋体"/>
          <w:lang w:eastAsia="zh-CN"/>
        </w:rPr>
        <w:t>“</w:t>
      </w:r>
      <w:r>
        <w:t>鄂，刀劍刃也。</w:t>
      </w:r>
      <w:r>
        <w:rPr>
          <w:rFonts w:hint="eastAsia" w:eastAsia="宋体"/>
          <w:lang w:eastAsia="zh-CN"/>
        </w:rPr>
        <w:t>”</w:t>
      </w:r>
      <w:r>
        <w:t>亦作鍔。</w:t>
      </w:r>
      <w:r>
        <w:rPr>
          <w:rFonts w:hint="eastAsia" w:eastAsia="宋体"/>
          <w:lang w:eastAsia="zh-CN"/>
        </w:rPr>
        <w:t>《</w:t>
      </w:r>
      <w:r>
        <w:t>莊子。説劍</w:t>
      </w:r>
      <w:r>
        <w:rPr>
          <w:rFonts w:hint="eastAsia" w:eastAsia="宋体"/>
          <w:lang w:eastAsia="zh-CN"/>
        </w:rPr>
        <w:t>》</w:t>
      </w:r>
      <w:r>
        <w:t>篇：</w:t>
      </w:r>
      <w:r>
        <w:rPr>
          <w:rFonts w:hint="eastAsia" w:eastAsia="宋体"/>
          <w:lang w:eastAsia="zh-CN"/>
        </w:rPr>
        <w:t>“</w:t>
      </w:r>
      <w:r>
        <w:t>以燕谿石城爲鋒，齊岱爲鍔。</w:t>
      </w:r>
      <w:r>
        <w:rPr>
          <w:rFonts w:hint="eastAsia" w:eastAsia="宋体"/>
          <w:lang w:eastAsia="zh-CN"/>
        </w:rPr>
        <w:t>”</w:t>
      </w:r>
      <w:r>
        <w:t>通</w:t>
      </w:r>
    </w:p>
    <w:p w14:paraId="78FF7A25">
      <w:r>
        <w:t>作咢。</w:t>
      </w:r>
      <w:r>
        <w:rPr>
          <w:rFonts w:hint="eastAsia" w:eastAsia="宋体"/>
          <w:lang w:eastAsia="zh-CN"/>
        </w:rPr>
        <w:t>《</w:t>
      </w:r>
      <w:r>
        <w:t>漢書</w:t>
      </w:r>
      <w:r>
        <w:rPr>
          <w:rFonts w:hint="eastAsia" w:eastAsia="宋体"/>
          <w:lang w:eastAsia="zh-CN"/>
        </w:rPr>
        <w:t>•</w:t>
      </w:r>
      <w:r>
        <w:t>王襃傳</w:t>
      </w:r>
      <w:r>
        <w:rPr>
          <w:rFonts w:hint="eastAsia" w:eastAsia="宋体"/>
          <w:lang w:eastAsia="zh-CN"/>
        </w:rPr>
        <w:t>》</w:t>
      </w:r>
      <w:r>
        <w:t>：</w:t>
      </w:r>
      <w:r>
        <w:rPr>
          <w:rFonts w:hint="eastAsia" w:eastAsia="宋体"/>
          <w:lang w:eastAsia="zh-CN"/>
        </w:rPr>
        <w:t>“</w:t>
      </w:r>
      <w:r>
        <w:t>清水焠其鋒，越砥斂其咢。</w:t>
      </w:r>
      <w:r>
        <w:rPr>
          <w:rFonts w:hint="eastAsia" w:eastAsia="宋体"/>
          <w:lang w:eastAsia="zh-CN"/>
        </w:rPr>
        <w:t>”</w:t>
      </w:r>
      <w:r>
        <w:t>大鵰謂之鶚，</w:t>
      </w:r>
      <w:r>
        <w:rPr>
          <w:rFonts w:hint="eastAsia" w:eastAsia="宋体"/>
          <w:lang w:eastAsia="zh-CN"/>
        </w:rPr>
        <w:t>《</w:t>
      </w:r>
      <w:r>
        <w:t>漢書</w:t>
      </w:r>
      <w:r>
        <w:rPr>
          <w:rFonts w:hint="eastAsia" w:eastAsia="宋体"/>
          <w:lang w:eastAsia="zh-CN"/>
        </w:rPr>
        <w:t>•</w:t>
      </w:r>
      <w:r>
        <w:t>鄒陽傳</w:t>
      </w:r>
      <w:r>
        <w:rPr>
          <w:rFonts w:hint="eastAsia" w:eastAsia="宋体"/>
          <w:lang w:eastAsia="zh-CN"/>
        </w:rPr>
        <w:t>》</w:t>
      </w:r>
      <w:r>
        <w:t>：</w:t>
      </w:r>
      <w:r>
        <w:rPr>
          <w:rFonts w:hint="eastAsia" w:eastAsia="宋体"/>
          <w:lang w:eastAsia="zh-CN"/>
        </w:rPr>
        <w:t>“</w:t>
      </w:r>
      <w:r>
        <w:t>臣聞：鷙鳥累百，不如一</w:t>
      </w:r>
    </w:p>
    <w:p w14:paraId="0DD60F6D">
      <w:pPr>
        <w:rPr>
          <w:rFonts w:hint="eastAsia" w:eastAsia="宋体"/>
          <w:lang w:eastAsia="zh-CN"/>
        </w:rPr>
      </w:pPr>
      <w:r>
        <w:t>鶚。</w:t>
      </w:r>
      <w:r>
        <w:rPr>
          <w:rFonts w:hint="eastAsia" w:eastAsia="宋体"/>
          <w:lang w:eastAsia="zh-CN"/>
        </w:rPr>
        <w:t>”</w:t>
      </w:r>
      <w:r>
        <w:t>孟康注：</w:t>
      </w:r>
      <w:r>
        <w:rPr>
          <w:rFonts w:hint="eastAsia" w:eastAsia="宋体"/>
          <w:lang w:eastAsia="zh-CN"/>
        </w:rPr>
        <w:t>“</w:t>
      </w:r>
      <w:r>
        <w:t>鶚，大鵰也。</w:t>
      </w:r>
      <w:r>
        <w:rPr>
          <w:rFonts w:hint="eastAsia" w:eastAsia="宋体"/>
          <w:lang w:eastAsia="zh-CN"/>
        </w:rPr>
        <w:t>”</w:t>
      </w:r>
      <w:r>
        <w:t>海大魚似鼉謂之蜣。音咢。</w:t>
      </w:r>
      <w:r>
        <w:rPr>
          <w:rFonts w:hint="eastAsia" w:eastAsia="宋体"/>
          <w:lang w:eastAsia="zh-CN"/>
        </w:rPr>
        <w:t>《</w:t>
      </w:r>
      <w:r>
        <w:t>説文</w:t>
      </w:r>
      <w:r>
        <w:rPr>
          <w:rFonts w:hint="eastAsia" w:eastAsia="宋体"/>
          <w:lang w:eastAsia="zh-CN"/>
        </w:rPr>
        <w:t>》</w:t>
      </w:r>
      <w:r>
        <w:t>：</w:t>
      </w:r>
      <w:r>
        <w:rPr>
          <w:rFonts w:hint="eastAsia" w:eastAsia="宋体"/>
          <w:lang w:eastAsia="zh-CN"/>
        </w:rPr>
        <w:t>“</w:t>
      </w:r>
      <w:r>
        <w:t>蝉似蜥蜴，長一丈，水潛，吞人即浮。出日南。</w:t>
      </w:r>
      <w:r>
        <w:rPr>
          <w:rFonts w:hint="eastAsia" w:eastAsia="宋体"/>
          <w:lang w:eastAsia="zh-CN"/>
        </w:rPr>
        <w:t>”</w:t>
      </w:r>
    </w:p>
    <w:p w14:paraId="75B226CB">
      <w:r>
        <w:t>亦作鰐。左思</w:t>
      </w:r>
      <w:r>
        <w:rPr>
          <w:rFonts w:hint="eastAsia" w:eastAsia="宋体"/>
          <w:lang w:eastAsia="zh-CN"/>
        </w:rPr>
        <w:t>《</w:t>
      </w:r>
      <w:r>
        <w:t>吴都賦</w:t>
      </w:r>
      <w:r>
        <w:rPr>
          <w:rFonts w:hint="eastAsia" w:eastAsia="宋体"/>
          <w:lang w:eastAsia="zh-CN"/>
        </w:rPr>
        <w:t>》</w:t>
      </w:r>
      <w:r>
        <w:t>：</w:t>
      </w:r>
      <w:r>
        <w:rPr>
          <w:rFonts w:hint="eastAsia" w:eastAsia="宋体"/>
          <w:lang w:eastAsia="zh-CN"/>
        </w:rPr>
        <w:t>“</w:t>
      </w:r>
      <w:r>
        <w:t>鼂鼊鯖鰐。</w:t>
      </w:r>
      <w:r>
        <w:rPr>
          <w:rFonts w:hint="eastAsia" w:eastAsia="宋体"/>
          <w:lang w:eastAsia="zh-CN"/>
        </w:rPr>
        <w:t>”</w:t>
      </w:r>
      <w:r>
        <w:t>劉逵注：</w:t>
      </w:r>
      <w:r>
        <w:rPr>
          <w:rFonts w:hint="eastAsia" w:eastAsia="宋体"/>
          <w:lang w:eastAsia="zh-CN"/>
        </w:rPr>
        <w:t>“</w:t>
      </w:r>
      <w:r>
        <w:t>鰐魚長二丈餘，有四足，似鼉，喙長三尺，甚利齒，廣州有之。</w:t>
      </w:r>
      <w:r>
        <w:rPr>
          <w:rFonts w:hint="eastAsia" w:eastAsia="宋体"/>
          <w:lang w:eastAsia="zh-CN"/>
        </w:rPr>
        <w:t>”</w:t>
      </w:r>
      <w:r>
        <w:t>厓</w:t>
      </w:r>
    </w:p>
    <w:p w14:paraId="16F5DE99">
      <w:r>
        <w:t>岸、圻、堮並聲之轉，故邊謂之厓，亦謂之岸，亦謂之圻，亦謂之堮；齒本謂之齗，亦謂之</w:t>
      </w:r>
    </w:p>
    <w:p w14:paraId="40F0FF8B">
      <w:r>
        <w:t>齶；</w:t>
      </w:r>
      <w:r>
        <w:rPr>
          <w:rFonts w:hint="eastAsia" w:eastAsia="宋体"/>
          <w:lang w:eastAsia="zh-CN"/>
        </w:rPr>
        <w:t>《</w:t>
      </w:r>
      <w:r>
        <w:t>説文</w:t>
      </w:r>
      <w:r>
        <w:rPr>
          <w:rFonts w:hint="eastAsia" w:eastAsia="宋体"/>
          <w:lang w:eastAsia="zh-CN"/>
        </w:rPr>
        <w:t>》</w:t>
      </w:r>
      <w:r>
        <w:t>：</w:t>
      </w:r>
      <w:r>
        <w:rPr>
          <w:rFonts w:hint="eastAsia" w:eastAsia="宋体"/>
          <w:lang w:eastAsia="zh-CN"/>
        </w:rPr>
        <w:t>“</w:t>
      </w:r>
      <w:r>
        <w:t>斷，齒本也。</w:t>
      </w:r>
      <w:r>
        <w:rPr>
          <w:rFonts w:hint="eastAsia" w:eastAsia="宋体"/>
          <w:lang w:eastAsia="zh-CN"/>
        </w:rPr>
        <w:t>”《</w:t>
      </w:r>
      <w:r>
        <w:t>玉篇</w:t>
      </w:r>
      <w:r>
        <w:rPr>
          <w:rFonts w:hint="eastAsia" w:eastAsia="宋体"/>
          <w:lang w:eastAsia="zh-CN"/>
        </w:rPr>
        <w:t>》</w:t>
      </w:r>
      <w:r>
        <w:t>：</w:t>
      </w:r>
      <w:r>
        <w:rPr>
          <w:rFonts w:hint="eastAsia" w:eastAsia="宋体"/>
          <w:lang w:eastAsia="zh-CN"/>
        </w:rPr>
        <w:t>“</w:t>
      </w:r>
      <w:r>
        <w:t>齶，齗也。</w:t>
      </w:r>
      <w:r>
        <w:rPr>
          <w:rFonts w:hint="eastAsia" w:eastAsia="宋体"/>
          <w:lang w:eastAsia="zh-CN"/>
        </w:rPr>
        <w:t>”</w:t>
      </w:r>
      <w:r>
        <w:t>争辯貌謂之齗，見後</w:t>
      </w:r>
      <w:r>
        <w:rPr>
          <w:rFonts w:hint="eastAsia" w:eastAsia="宋体"/>
          <w:lang w:eastAsia="zh-CN"/>
        </w:rPr>
        <w:t>“</w:t>
      </w:r>
      <w:r>
        <w:t>齗</w:t>
      </w:r>
      <w:r>
        <w:rPr>
          <w:rFonts w:hint="eastAsia" w:eastAsia="宋体"/>
          <w:lang w:eastAsia="zh-CN"/>
        </w:rPr>
        <w:t>”</w:t>
      </w:r>
      <w:r>
        <w:t>字下。譁訟謂之咢，和悦而諍</w:t>
      </w:r>
    </w:p>
    <w:p w14:paraId="79557205">
      <w:r>
        <w:t>謂之誾，直言謂之諤。〇大鎌謂之剴。五哀切。</w:t>
      </w:r>
      <w:r>
        <w:rPr>
          <w:rFonts w:hint="eastAsia" w:eastAsia="宋体"/>
          <w:lang w:eastAsia="zh-CN"/>
        </w:rPr>
        <w:t>《</w:t>
      </w:r>
      <w:r>
        <w:t>説文</w:t>
      </w:r>
      <w:r>
        <w:rPr>
          <w:rFonts w:hint="eastAsia" w:eastAsia="宋体"/>
          <w:lang w:eastAsia="zh-CN"/>
        </w:rPr>
        <w:t>》</w:t>
      </w:r>
      <w:r>
        <w:t>：</w:t>
      </w:r>
      <w:r>
        <w:rPr>
          <w:rFonts w:hint="eastAsia" w:eastAsia="宋体"/>
          <w:lang w:eastAsia="zh-CN"/>
        </w:rPr>
        <w:t>“</w:t>
      </w:r>
      <w:r>
        <w:t>剴，大鎌也。</w:t>
      </w:r>
      <w:r>
        <w:rPr>
          <w:rFonts w:hint="eastAsia" w:eastAsia="宋体"/>
          <w:lang w:eastAsia="zh-CN"/>
        </w:rPr>
        <w:t>”</w:t>
      </w:r>
      <w:r>
        <w:t>字亦作鐖。</w:t>
      </w:r>
      <w:r>
        <w:rPr>
          <w:rFonts w:hint="eastAsia" w:eastAsia="宋体"/>
          <w:lang w:eastAsia="zh-CN"/>
        </w:rPr>
        <w:t>《</w:t>
      </w:r>
      <w:r>
        <w:t>史記</w:t>
      </w:r>
      <w:r>
        <w:rPr>
          <w:rFonts w:hint="eastAsia" w:eastAsia="宋体"/>
          <w:lang w:eastAsia="zh-CN"/>
        </w:rPr>
        <w:t>•</w:t>
      </w:r>
      <w:r>
        <w:t>淮南王安傳</w:t>
      </w:r>
      <w:r>
        <w:rPr>
          <w:rFonts w:hint="eastAsia" w:eastAsia="宋体"/>
          <w:lang w:eastAsia="zh-CN"/>
        </w:rPr>
        <w:t>》</w:t>
      </w:r>
      <w:r>
        <w:t>：</w:t>
      </w:r>
    </w:p>
    <w:p w14:paraId="5D144383">
      <w:pPr>
        <w:rPr>
          <w:rFonts w:hint="eastAsia" w:eastAsia="宋体"/>
          <w:lang w:eastAsia="zh-CN"/>
        </w:rPr>
      </w:pPr>
      <w:r>
        <w:rPr>
          <w:rFonts w:hint="eastAsia" w:eastAsia="宋体"/>
          <w:lang w:eastAsia="zh-CN"/>
        </w:rPr>
        <w:t>“</w:t>
      </w:r>
      <w:r>
        <w:t>非直適戍之衆鐖鑿棘矜也。</w:t>
      </w:r>
      <w:r>
        <w:rPr>
          <w:rFonts w:hint="eastAsia" w:eastAsia="宋体"/>
          <w:lang w:eastAsia="zh-CN"/>
        </w:rPr>
        <w:t>”</w:t>
      </w:r>
      <w:r>
        <w:t>〇艾，大也。</w:t>
      </w:r>
      <w:r>
        <w:rPr>
          <w:rFonts w:hint="eastAsia" w:eastAsia="宋体"/>
          <w:lang w:eastAsia="zh-CN"/>
        </w:rPr>
        <w:t>《</w:t>
      </w:r>
      <w:r>
        <w:t>小爾雅</w:t>
      </w:r>
      <w:r>
        <w:rPr>
          <w:rFonts w:hint="eastAsia" w:eastAsia="宋体"/>
          <w:lang w:eastAsia="zh-CN"/>
        </w:rPr>
        <w:t>》</w:t>
      </w:r>
      <w:r>
        <w:t>：</w:t>
      </w:r>
      <w:r>
        <w:rPr>
          <w:rFonts w:hint="eastAsia" w:eastAsia="宋体"/>
          <w:lang w:eastAsia="zh-CN"/>
        </w:rPr>
        <w:t>“</w:t>
      </w:r>
      <w:r>
        <w:t>艾，大也。</w:t>
      </w:r>
      <w:r>
        <w:rPr>
          <w:rFonts w:hint="eastAsia" w:eastAsia="宋体"/>
          <w:lang w:eastAsia="zh-CN"/>
        </w:rPr>
        <w:t>”</w:t>
      </w:r>
    </w:p>
    <w:p w14:paraId="2C5BF1C3">
      <w:r>
        <w:t>故老謂之艾，</w:t>
      </w:r>
      <w:r>
        <w:rPr>
          <w:rFonts w:hint="eastAsia" w:eastAsia="宋体"/>
          <w:lang w:eastAsia="zh-CN"/>
        </w:rPr>
        <w:t>《</w:t>
      </w:r>
      <w:r>
        <w:t>方言</w:t>
      </w:r>
      <w:r>
        <w:rPr>
          <w:rFonts w:hint="eastAsia" w:eastAsia="宋体"/>
          <w:lang w:eastAsia="zh-CN"/>
        </w:rPr>
        <w:t>》</w:t>
      </w:r>
      <w:r>
        <w:t>：</w:t>
      </w:r>
      <w:r>
        <w:rPr>
          <w:rFonts w:hint="eastAsia" w:eastAsia="宋体"/>
          <w:lang w:eastAsia="zh-CN"/>
        </w:rPr>
        <w:t>“</w:t>
      </w:r>
      <w:r>
        <w:t>艾，老也。東齊魯衞</w:t>
      </w:r>
    </w:p>
    <w:p w14:paraId="0D249AEF">
      <w:r>
        <w:t>之間凡尊老謂之艾。</w:t>
      </w:r>
      <w:r>
        <w:rPr>
          <w:rFonts w:hint="eastAsia" w:eastAsia="宋体"/>
          <w:lang w:eastAsia="zh-CN"/>
        </w:rPr>
        <w:t>”《</w:t>
      </w:r>
      <w:r>
        <w:t>禮記</w:t>
      </w:r>
      <w:r>
        <w:rPr>
          <w:rFonts w:hint="eastAsia" w:eastAsia="宋体"/>
          <w:lang w:eastAsia="zh-CN"/>
        </w:rPr>
        <w:t>•</w:t>
      </w:r>
      <w:r>
        <w:t>曲禮</w:t>
      </w:r>
      <w:r>
        <w:rPr>
          <w:rFonts w:hint="eastAsia" w:eastAsia="宋体"/>
          <w:lang w:eastAsia="zh-CN"/>
        </w:rPr>
        <w:t>》</w:t>
      </w:r>
      <w:r>
        <w:t>：</w:t>
      </w:r>
      <w:r>
        <w:rPr>
          <w:rFonts w:hint="eastAsia" w:eastAsia="宋体"/>
          <w:lang w:eastAsia="zh-CN"/>
        </w:rPr>
        <w:t>“</w:t>
      </w:r>
      <w:r>
        <w:t>五十曰艾。</w:t>
      </w:r>
      <w:r>
        <w:rPr>
          <w:rFonts w:hint="eastAsia" w:eastAsia="宋体"/>
          <w:lang w:eastAsia="zh-CN"/>
        </w:rPr>
        <w:t>”</w:t>
      </w:r>
      <w:r>
        <w:t>長謂之艾，</w:t>
      </w:r>
      <w:r>
        <w:rPr>
          <w:rFonts w:hint="eastAsia" w:eastAsia="宋体"/>
          <w:lang w:eastAsia="zh-CN"/>
        </w:rPr>
        <w:t>《</w:t>
      </w:r>
      <w:r>
        <w:t>爾雅</w:t>
      </w:r>
      <w:r>
        <w:rPr>
          <w:rFonts w:hint="eastAsia" w:eastAsia="宋体"/>
          <w:lang w:eastAsia="zh-CN"/>
        </w:rPr>
        <w:t>•</w:t>
      </w:r>
      <w:r>
        <w:t>釋詁</w:t>
      </w:r>
      <w:r>
        <w:rPr>
          <w:rFonts w:hint="eastAsia" w:eastAsia="宋体"/>
          <w:lang w:eastAsia="zh-CN"/>
        </w:rPr>
        <w:t>》</w:t>
      </w:r>
      <w:r>
        <w:t>：</w:t>
      </w:r>
      <w:r>
        <w:rPr>
          <w:rFonts w:hint="eastAsia" w:eastAsia="宋体"/>
          <w:lang w:eastAsia="zh-CN"/>
        </w:rPr>
        <w:t>“</w:t>
      </w:r>
      <w:r>
        <w:t>耆、艾，長也。</w:t>
      </w:r>
      <w:r>
        <w:rPr>
          <w:rFonts w:hint="eastAsia" w:eastAsia="宋体"/>
          <w:lang w:eastAsia="zh-CN"/>
        </w:rPr>
        <w:t>”《</w:t>
      </w:r>
      <w:r>
        <w:t>周語</w:t>
      </w:r>
      <w:r>
        <w:rPr>
          <w:rFonts w:hint="eastAsia" w:eastAsia="宋体"/>
          <w:lang w:eastAsia="zh-CN"/>
        </w:rPr>
        <w:t>》</w:t>
      </w:r>
      <w:r>
        <w:t>：</w:t>
      </w:r>
      <w:r>
        <w:rPr>
          <w:rFonts w:hint="eastAsia" w:eastAsia="宋体"/>
          <w:lang w:eastAsia="zh-CN"/>
        </w:rPr>
        <w:t>“</w:t>
      </w:r>
      <w:r>
        <w:t>耆艾脩</w:t>
      </w:r>
    </w:p>
    <w:p w14:paraId="3E4220DC">
      <w:pPr>
        <w:rPr>
          <w:rFonts w:hint="eastAsia" w:eastAsia="宋体"/>
          <w:lang w:eastAsia="zh-CN"/>
        </w:rPr>
      </w:pPr>
      <w:r>
        <w:t>之。</w:t>
      </w:r>
      <w:r>
        <w:rPr>
          <w:rFonts w:hint="eastAsia" w:eastAsia="宋体"/>
          <w:lang w:eastAsia="zh-CN"/>
        </w:rPr>
        <w:t>”</w:t>
      </w:r>
      <w:r>
        <w:t>韋注：</w:t>
      </w:r>
      <w:r>
        <w:rPr>
          <w:rFonts w:hint="eastAsia" w:eastAsia="宋体"/>
          <w:lang w:eastAsia="zh-CN"/>
        </w:rPr>
        <w:t>“</w:t>
      </w:r>
      <w:r>
        <w:t>耆艾，師傅也。</w:t>
      </w:r>
      <w:r>
        <w:rPr>
          <w:rFonts w:hint="eastAsia" w:eastAsia="宋体"/>
          <w:lang w:eastAsia="zh-CN"/>
        </w:rPr>
        <w:t>”</w:t>
      </w:r>
      <w:r>
        <w:t>久謂之艾。</w:t>
      </w:r>
      <w:r>
        <w:rPr>
          <w:rFonts w:hint="eastAsia" w:eastAsia="宋体"/>
          <w:lang w:eastAsia="zh-CN"/>
        </w:rPr>
        <w:t>《</w:t>
      </w:r>
      <w:r>
        <w:t>詩</w:t>
      </w:r>
      <w:r>
        <w:rPr>
          <w:rFonts w:hint="eastAsia" w:eastAsia="宋体"/>
          <w:lang w:eastAsia="zh-CN"/>
        </w:rPr>
        <w:t>•</w:t>
      </w:r>
      <w:r>
        <w:t>庭燎</w:t>
      </w:r>
      <w:r>
        <w:rPr>
          <w:rFonts w:hint="eastAsia" w:eastAsia="宋体"/>
          <w:lang w:eastAsia="zh-CN"/>
        </w:rPr>
        <w:t>》</w:t>
      </w:r>
      <w:r>
        <w:t>二章：</w:t>
      </w:r>
      <w:r>
        <w:rPr>
          <w:rFonts w:hint="eastAsia" w:eastAsia="宋体"/>
          <w:lang w:eastAsia="zh-CN"/>
        </w:rPr>
        <w:t>“</w:t>
      </w:r>
      <w:r>
        <w:t>夜未艾。</w:t>
      </w:r>
      <w:r>
        <w:rPr>
          <w:rFonts w:hint="eastAsia" w:eastAsia="宋体"/>
          <w:lang w:eastAsia="zh-CN"/>
        </w:rPr>
        <w:t>”</w:t>
      </w:r>
      <w:r>
        <w:t>毛傳：</w:t>
      </w:r>
      <w:r>
        <w:rPr>
          <w:rFonts w:hint="eastAsia" w:eastAsia="宋体"/>
          <w:lang w:eastAsia="zh-CN"/>
        </w:rPr>
        <w:t>“</w:t>
      </w:r>
      <w:r>
        <w:t>艾，久也。</w:t>
      </w:r>
      <w:r>
        <w:rPr>
          <w:rFonts w:hint="eastAsia" w:eastAsia="宋体"/>
          <w:lang w:eastAsia="zh-CN"/>
        </w:rPr>
        <w:t>”</w:t>
      </w:r>
    </w:p>
    <w:p w14:paraId="66A3A6DD">
      <w:r>
        <w:t>山巖謂之嵒，五咸切。</w:t>
      </w:r>
      <w:r>
        <w:rPr>
          <w:rFonts w:hint="eastAsia" w:eastAsia="宋体"/>
          <w:lang w:eastAsia="zh-CN"/>
        </w:rPr>
        <w:t>《</w:t>
      </w:r>
      <w:r>
        <w:t>説文</w:t>
      </w:r>
      <w:r>
        <w:rPr>
          <w:rFonts w:hint="eastAsia" w:eastAsia="宋体"/>
          <w:lang w:eastAsia="zh-CN"/>
        </w:rPr>
        <w:t>》</w:t>
      </w:r>
      <w:r>
        <w:t>：</w:t>
      </w:r>
      <w:r>
        <w:rPr>
          <w:rFonts w:hint="eastAsia" w:eastAsia="宋体"/>
          <w:lang w:eastAsia="zh-CN"/>
        </w:rPr>
        <w:t>“</w:t>
      </w:r>
      <w:r>
        <w:t>嵒＄山巖也。</w:t>
      </w:r>
      <w:r>
        <w:rPr>
          <w:rFonts w:hint="eastAsia" w:eastAsia="宋体"/>
          <w:lang w:eastAsia="zh-CN"/>
        </w:rPr>
        <w:t>”</w:t>
      </w:r>
      <w:r>
        <w:t>喦、巖聲相近。大羊謂之麙，五咸切。</w:t>
      </w:r>
      <w:r>
        <w:rPr>
          <w:rFonts w:hint="eastAsia" w:eastAsia="宋体"/>
          <w:lang w:eastAsia="zh-CN"/>
        </w:rPr>
        <w:t>《</w:t>
      </w:r>
      <w:r>
        <w:t>説文</w:t>
      </w:r>
      <w:r>
        <w:rPr>
          <w:rFonts w:hint="eastAsia" w:eastAsia="宋体"/>
          <w:lang w:eastAsia="zh-CN"/>
        </w:rPr>
        <w:t>》</w:t>
      </w:r>
      <w:r>
        <w:t>：</w:t>
      </w:r>
      <w:r>
        <w:rPr>
          <w:rFonts w:hint="eastAsia" w:eastAsia="宋体"/>
          <w:lang w:eastAsia="zh-CN"/>
        </w:rPr>
        <w:t>“</w:t>
      </w:r>
      <w:r>
        <w:t>麙，山羊而</w:t>
      </w:r>
    </w:p>
    <w:p w14:paraId="05E7E363">
      <w:r>
        <w:t>大者，細角。</w:t>
      </w:r>
      <w:r>
        <w:rPr>
          <w:rFonts w:hint="eastAsia" w:eastAsia="宋体"/>
          <w:lang w:eastAsia="zh-CN"/>
        </w:rPr>
        <w:t>”</w:t>
      </w:r>
      <w:r>
        <w:t>字亦作羬。</w:t>
      </w:r>
      <w:r>
        <w:rPr>
          <w:rFonts w:hint="eastAsia" w:eastAsia="宋体"/>
          <w:lang w:eastAsia="zh-CN"/>
        </w:rPr>
        <w:t>《</w:t>
      </w:r>
      <w:r>
        <w:t>爾雅</w:t>
      </w:r>
      <w:r>
        <w:rPr>
          <w:rFonts w:hint="eastAsia" w:eastAsia="宋体"/>
          <w:lang w:eastAsia="zh-CN"/>
        </w:rPr>
        <w:t>•</w:t>
      </w:r>
      <w:r>
        <w:t>釋畜</w:t>
      </w:r>
      <w:r>
        <w:rPr>
          <w:rFonts w:hint="eastAsia" w:eastAsia="宋体"/>
          <w:lang w:eastAsia="zh-CN"/>
        </w:rPr>
        <w:t>》</w:t>
      </w:r>
      <w:r>
        <w:t>：</w:t>
      </w:r>
      <w:r>
        <w:rPr>
          <w:rFonts w:hint="eastAsia" w:eastAsia="宋体"/>
          <w:lang w:eastAsia="zh-CN"/>
        </w:rPr>
        <w:t>“</w:t>
      </w:r>
      <w:r>
        <w:t>羊六尺爲羬。</w:t>
      </w:r>
      <w:r>
        <w:rPr>
          <w:rFonts w:hint="eastAsia" w:eastAsia="宋体"/>
          <w:lang w:eastAsia="zh-CN"/>
        </w:rPr>
        <w:t>”《</w:t>
      </w:r>
      <w:r>
        <w:t>山海經</w:t>
      </w:r>
      <w:r>
        <w:rPr>
          <w:rFonts w:hint="eastAsia" w:eastAsia="宋体"/>
          <w:lang w:eastAsia="zh-CN"/>
        </w:rPr>
        <w:t>》</w:t>
      </w:r>
      <w:r>
        <w:t>錢來之山</w:t>
      </w:r>
      <w:r>
        <w:rPr>
          <w:rFonts w:hint="eastAsia" w:eastAsia="宋体"/>
          <w:lang w:eastAsia="zh-CN"/>
        </w:rPr>
        <w:t>“</w:t>
      </w:r>
      <w:r>
        <w:t>有獸焉，其狀如羊而馬尾，名曰羬羊</w:t>
      </w:r>
      <w:r>
        <w:rPr>
          <w:rFonts w:hint="eastAsia" w:eastAsia="宋体"/>
          <w:lang w:eastAsia="zh-CN"/>
        </w:rPr>
        <w:t>”</w:t>
      </w:r>
      <w:r>
        <w:t>，郭</w:t>
      </w:r>
    </w:p>
    <w:p w14:paraId="1632BBFF">
      <w:r>
        <w:t>【第573页】</w:t>
      </w:r>
    </w:p>
    <w:p w14:paraId="13CBF345">
      <w:r>
        <w:t>注：</w:t>
      </w:r>
      <w:r>
        <w:rPr>
          <w:rFonts w:hint="eastAsia" w:eastAsia="宋体"/>
          <w:lang w:eastAsia="zh-CN"/>
        </w:rPr>
        <w:t>“</w:t>
      </w:r>
      <w:r>
        <w:t>今大月氏國有大羊如驢而馬尾。</w:t>
      </w:r>
      <w:r>
        <w:rPr>
          <w:rFonts w:hint="eastAsia" w:eastAsia="宋体"/>
          <w:lang w:eastAsia="zh-CN"/>
        </w:rPr>
        <w:t>”</w:t>
      </w:r>
      <w:r>
        <w:t>熊虎絶有力者謂之麙。</w:t>
      </w:r>
      <w:r>
        <w:rPr>
          <w:rFonts w:hint="eastAsia" w:eastAsia="宋体"/>
          <w:lang w:eastAsia="zh-CN"/>
        </w:rPr>
        <w:t>《</w:t>
      </w:r>
      <w:r>
        <w:t>爾雅</w:t>
      </w:r>
      <w:r>
        <w:rPr>
          <w:rFonts w:hint="eastAsia" w:eastAsia="宋体"/>
          <w:lang w:eastAsia="zh-CN"/>
        </w:rPr>
        <w:t>•</w:t>
      </w:r>
      <w:r>
        <w:t>釋獸</w:t>
      </w:r>
      <w:r>
        <w:rPr>
          <w:rFonts w:hint="eastAsia" w:eastAsia="宋体"/>
          <w:lang w:eastAsia="zh-CN"/>
        </w:rPr>
        <w:t>》</w:t>
      </w:r>
      <w:r>
        <w:t>：</w:t>
      </w:r>
      <w:r>
        <w:rPr>
          <w:rFonts w:hint="eastAsia" w:eastAsia="宋体"/>
          <w:lang w:eastAsia="zh-CN"/>
        </w:rPr>
        <w:t>“</w:t>
      </w:r>
      <w:r>
        <w:t>熊虎醜絶有力，麙。</w:t>
      </w:r>
      <w:r>
        <w:rPr>
          <w:rFonts w:hint="eastAsia" w:eastAsia="宋体"/>
          <w:lang w:eastAsia="zh-CN"/>
        </w:rPr>
        <w:t>”</w:t>
      </w:r>
      <w:r>
        <w:t>字亦作㺂。</w:t>
      </w:r>
    </w:p>
    <w:p w14:paraId="67A1D649">
      <w:r>
        <w:rPr>
          <w:rFonts w:hint="eastAsia" w:eastAsia="宋体"/>
          <w:lang w:eastAsia="zh-CN"/>
        </w:rPr>
        <w:t>《</w:t>
      </w:r>
      <w:r>
        <w:t>爾雅</w:t>
      </w:r>
      <w:r>
        <w:rPr>
          <w:rFonts w:hint="eastAsia" w:eastAsia="宋体"/>
          <w:lang w:eastAsia="zh-CN"/>
        </w:rPr>
        <w:t>》</w:t>
      </w:r>
      <w:r>
        <w:t>釋文：</w:t>
      </w:r>
      <w:r>
        <w:rPr>
          <w:rFonts w:hint="eastAsia" w:eastAsia="宋体"/>
          <w:lang w:eastAsia="zh-CN"/>
        </w:rPr>
        <w:t>“</w:t>
      </w:r>
      <w:r>
        <w:t>麙本或作减。</w:t>
      </w:r>
      <w:r>
        <w:rPr>
          <w:rFonts w:hint="eastAsia" w:eastAsia="宋体"/>
          <w:lang w:eastAsia="zh-CN"/>
        </w:rPr>
        <w:t>”</w:t>
      </w:r>
      <w:r>
        <w:t>〇牙，牡齒也</w:t>
      </w:r>
    </w:p>
    <w:p w14:paraId="5C08B376">
      <w:r>
        <w:rPr>
          <w:rFonts w:hint="eastAsia" w:eastAsia="宋体"/>
          <w:lang w:eastAsia="zh-CN"/>
        </w:rPr>
        <w:t>【</w:t>
      </w:r>
      <w:r>
        <w:t>四</w:t>
      </w:r>
      <w:r>
        <w:rPr>
          <w:rFonts w:hint="eastAsia" w:eastAsia="宋体"/>
          <w:lang w:eastAsia="zh-CN"/>
        </w:rPr>
        <w:t>】</w:t>
      </w:r>
      <w:r>
        <w:t>。</w:t>
      </w:r>
      <w:r>
        <w:rPr>
          <w:rFonts w:hint="eastAsia" w:eastAsia="宋体"/>
          <w:lang w:eastAsia="zh-CN"/>
        </w:rPr>
        <w:t>《</w:t>
      </w:r>
      <w:r>
        <w:t>説文</w:t>
      </w:r>
      <w:r>
        <w:rPr>
          <w:rFonts w:hint="eastAsia" w:eastAsia="宋体"/>
          <w:lang w:eastAsia="zh-CN"/>
        </w:rPr>
        <w:t>》</w:t>
      </w:r>
      <w:r>
        <w:t>：</w:t>
      </w:r>
      <w:r>
        <w:rPr>
          <w:rFonts w:hint="eastAsia" w:eastAsia="宋体"/>
          <w:lang w:eastAsia="zh-CN"/>
        </w:rPr>
        <w:t>“</w:t>
      </w:r>
      <w:r>
        <w:t>牙，牡齒也。</w:t>
      </w:r>
      <w:r>
        <w:rPr>
          <w:rFonts w:hint="eastAsia" w:eastAsia="宋体"/>
          <w:lang w:eastAsia="zh-CN"/>
        </w:rPr>
        <w:t>”《</w:t>
      </w:r>
      <w:r>
        <w:t>釋名</w:t>
      </w:r>
      <w:r>
        <w:rPr>
          <w:rFonts w:hint="eastAsia" w:eastAsia="宋体"/>
          <w:lang w:eastAsia="zh-CN"/>
        </w:rPr>
        <w:t>》</w:t>
      </w:r>
      <w:r>
        <w:t>：</w:t>
      </w:r>
      <w:r>
        <w:rPr>
          <w:rFonts w:hint="eastAsia" w:eastAsia="宋体"/>
          <w:lang w:eastAsia="zh-CN"/>
        </w:rPr>
        <w:t>“</w:t>
      </w:r>
      <w:r>
        <w:t>牙，樝牙也。</w:t>
      </w:r>
      <w:r>
        <w:rPr>
          <w:rFonts w:hint="eastAsia" w:eastAsia="宋体"/>
          <w:lang w:eastAsia="zh-CN"/>
        </w:rPr>
        <w:t>”</w:t>
      </w:r>
      <w:r>
        <w:t>隨形言之也。故</w:t>
      </w:r>
    </w:p>
    <w:p w14:paraId="7F87D7E9">
      <w:r>
        <w:t>大旗謂之牙旗，建大旗於門謂之牙門</w:t>
      </w:r>
    </w:p>
    <w:p w14:paraId="5B54B50F">
      <w:r>
        <w:rPr>
          <w:rFonts w:hint="eastAsia" w:eastAsia="宋体"/>
          <w:lang w:eastAsia="zh-CN"/>
        </w:rPr>
        <w:t>【</w:t>
      </w:r>
      <w:r>
        <w:t>五p。張衡</w:t>
      </w:r>
      <w:r>
        <w:rPr>
          <w:rFonts w:hint="eastAsia" w:eastAsia="宋体"/>
          <w:lang w:eastAsia="zh-CN"/>
        </w:rPr>
        <w:t>《</w:t>
      </w:r>
      <w:r>
        <w:t>東京賦</w:t>
      </w:r>
      <w:r>
        <w:rPr>
          <w:rFonts w:hint="eastAsia" w:eastAsia="宋体"/>
          <w:lang w:eastAsia="zh-CN"/>
        </w:rPr>
        <w:t>》</w:t>
      </w:r>
      <w:r>
        <w:t>：</w:t>
      </w:r>
      <w:r>
        <w:rPr>
          <w:rFonts w:hint="eastAsia" w:eastAsia="宋体"/>
          <w:lang w:eastAsia="zh-CN"/>
        </w:rPr>
        <w:t>“</w:t>
      </w:r>
      <w:r>
        <w:t>牙旗繽紛。</w:t>
      </w:r>
      <w:r>
        <w:rPr>
          <w:rFonts w:hint="eastAsia" w:eastAsia="宋体"/>
          <w:lang w:eastAsia="zh-CN"/>
        </w:rPr>
        <w:t>”</w:t>
      </w:r>
      <w:r>
        <w:t>薛綜注</w:t>
      </w:r>
      <w:r>
        <w:rPr>
          <w:rFonts w:hint="eastAsia" w:eastAsia="宋体"/>
          <w:lang w:eastAsia="zh-CN"/>
        </w:rPr>
        <w:t>“</w:t>
      </w:r>
      <w:r>
        <w:t>兵書曰，牙旗者，將軍</w:t>
      </w:r>
    </w:p>
    <w:p w14:paraId="25258316">
      <w:r>
        <w:t>之旌。謂古者天子出建大牙旗竿上，以象牙飾之，故云牙旗。</w:t>
      </w:r>
      <w:r>
        <w:rPr>
          <w:rFonts w:hint="eastAsia" w:eastAsia="宋体"/>
          <w:lang w:eastAsia="zh-CN"/>
        </w:rPr>
        <w:t>”</w:t>
      </w:r>
      <w:r>
        <w:t>念孫按：牙旗猶言大旗。牡齒謂之牙，故大旗謂之牙旗，</w:t>
      </w:r>
    </w:p>
    <w:p w14:paraId="1F34B171">
      <w:r>
        <w:t>建大旗於門謂之牙門。</w:t>
      </w:r>
      <w:r>
        <w:rPr>
          <w:rFonts w:hint="eastAsia" w:eastAsia="宋体"/>
          <w:lang w:eastAsia="zh-CN"/>
        </w:rPr>
        <w:t>《</w:t>
      </w:r>
      <w:r>
        <w:t>後漢書。袁紹傳</w:t>
      </w:r>
      <w:r>
        <w:rPr>
          <w:rFonts w:hint="eastAsia" w:eastAsia="宋体"/>
          <w:lang w:eastAsia="zh-CN"/>
        </w:rPr>
        <w:t>》</w:t>
      </w:r>
      <w:r>
        <w:t>：</w:t>
      </w:r>
      <w:r>
        <w:rPr>
          <w:rFonts w:hint="eastAsia" w:eastAsia="宋体"/>
          <w:lang w:eastAsia="zh-CN"/>
        </w:rPr>
        <w:t>“</w:t>
      </w:r>
      <w:r>
        <w:t>遂到瓚營拔其牙門。</w:t>
      </w:r>
      <w:r>
        <w:rPr>
          <w:rFonts w:hint="eastAsia" w:eastAsia="宋体"/>
          <w:lang w:eastAsia="zh-CN"/>
        </w:rPr>
        <w:t>”</w:t>
      </w:r>
      <w:r>
        <w:t>李注：</w:t>
      </w:r>
      <w:r>
        <w:rPr>
          <w:rFonts w:hint="eastAsia" w:eastAsia="宋体"/>
          <w:lang w:eastAsia="zh-CN"/>
        </w:rPr>
        <w:t>“《</w:t>
      </w:r>
      <w:r>
        <w:t>真人水鏡經</w:t>
      </w:r>
      <w:r>
        <w:rPr>
          <w:rFonts w:hint="eastAsia" w:eastAsia="宋体"/>
          <w:lang w:eastAsia="zh-CN"/>
        </w:rPr>
        <w:t>》</w:t>
      </w:r>
      <w:r>
        <w:t>曰：凡軍始出，立牙竿，必令</w:t>
      </w:r>
    </w:p>
    <w:p w14:paraId="44D23440">
      <w:r>
        <w:t>完堅，若有折，將軍不利。牙門旗竿，軍之精也。</w:t>
      </w:r>
      <w:r>
        <w:rPr>
          <w:rFonts w:hint="eastAsia" w:eastAsia="宋体"/>
          <w:lang w:eastAsia="zh-CN"/>
        </w:rPr>
        <w:t>”</w:t>
      </w:r>
      <w:r>
        <w:t>是其證。</w:t>
      </w:r>
    </w:p>
    <w:p w14:paraId="20CB826C">
      <w:r>
        <w:t>〇正謂之疋</w:t>
      </w:r>
    </w:p>
    <w:p w14:paraId="7E512B88">
      <w:r>
        <w:rPr>
          <w:rFonts w:hint="eastAsia" w:eastAsia="宋体"/>
          <w:lang w:eastAsia="zh-CN"/>
        </w:rPr>
        <w:t>【</w:t>
      </w:r>
      <w:r>
        <w:t>六</w:t>
      </w:r>
      <w:r>
        <w:rPr>
          <w:rFonts w:hint="eastAsia" w:eastAsia="宋体"/>
          <w:lang w:eastAsia="zh-CN"/>
        </w:rPr>
        <w:t>】</w:t>
      </w:r>
      <w:r>
        <w:t>，音雅。</w:t>
      </w:r>
      <w:r>
        <w:rPr>
          <w:rFonts w:hint="eastAsia" w:eastAsia="宋体"/>
          <w:lang w:eastAsia="zh-CN"/>
        </w:rPr>
        <w:t>《</w:t>
      </w:r>
      <w:r>
        <w:t>説文</w:t>
      </w:r>
      <w:r>
        <w:rPr>
          <w:rFonts w:hint="eastAsia" w:eastAsia="宋体"/>
          <w:lang w:eastAsia="zh-CN"/>
        </w:rPr>
        <w:t>》</w:t>
      </w:r>
      <w:r>
        <w:t>：</w:t>
      </w:r>
      <w:r>
        <w:rPr>
          <w:rFonts w:hint="eastAsia" w:eastAsia="宋体"/>
          <w:lang w:eastAsia="zh-CN"/>
        </w:rPr>
        <w:t>“</w:t>
      </w:r>
      <w:r>
        <w:t>疋，古文以爲</w:t>
      </w:r>
      <w:r>
        <w:rPr>
          <w:rFonts w:hint="eastAsia" w:eastAsia="宋体"/>
          <w:lang w:eastAsia="zh-CN"/>
        </w:rPr>
        <w:t>《</w:t>
      </w:r>
      <w:r>
        <w:t>詩</w:t>
      </w:r>
      <w:r>
        <w:rPr>
          <w:rFonts w:hint="eastAsia" w:eastAsia="宋体"/>
          <w:lang w:eastAsia="zh-CN"/>
        </w:rPr>
        <w:t>》</w:t>
      </w:r>
      <w:r>
        <w:t>大疋</w:t>
      </w:r>
    </w:p>
    <w:p w14:paraId="29705B76">
      <w:r>
        <w:t>字。</w:t>
      </w:r>
      <w:r>
        <w:rPr>
          <w:rFonts w:hint="eastAsia" w:eastAsia="宋体"/>
          <w:lang w:eastAsia="zh-CN"/>
        </w:rPr>
        <w:t>”</w:t>
      </w:r>
      <w:r>
        <w:t>今作雅。</w:t>
      </w:r>
      <w:r>
        <w:rPr>
          <w:rFonts w:hint="eastAsia" w:eastAsia="宋体"/>
          <w:lang w:eastAsia="zh-CN"/>
        </w:rPr>
        <w:t>《</w:t>
      </w:r>
      <w:r>
        <w:t>詩序</w:t>
      </w:r>
      <w:r>
        <w:rPr>
          <w:rFonts w:hint="eastAsia" w:eastAsia="宋体"/>
          <w:lang w:eastAsia="zh-CN"/>
        </w:rPr>
        <w:t>》</w:t>
      </w:r>
      <w:r>
        <w:t>：</w:t>
      </w:r>
      <w:r>
        <w:rPr>
          <w:rFonts w:hint="eastAsia" w:eastAsia="宋体"/>
          <w:lang w:eastAsia="zh-CN"/>
        </w:rPr>
        <w:t>“</w:t>
      </w:r>
      <w:r>
        <w:t>雅者，正也。</w:t>
      </w:r>
      <w:r>
        <w:rPr>
          <w:rFonts w:hint="eastAsia" w:eastAsia="宋体"/>
          <w:lang w:eastAsia="zh-CN"/>
        </w:rPr>
        <w:t>”</w:t>
      </w:r>
      <w:r>
        <w:t>大屋謂之庌。音雅。</w:t>
      </w:r>
      <w:r>
        <w:rPr>
          <w:rFonts w:hint="eastAsia" w:eastAsia="宋体"/>
          <w:lang w:eastAsia="zh-CN"/>
        </w:rPr>
        <w:t>《</w:t>
      </w:r>
      <w:r>
        <w:t>説文</w:t>
      </w:r>
      <w:r>
        <w:rPr>
          <w:rFonts w:hint="eastAsia" w:eastAsia="宋体"/>
          <w:lang w:eastAsia="zh-CN"/>
        </w:rPr>
        <w:t>》</w:t>
      </w:r>
      <w:r>
        <w:t>：</w:t>
      </w:r>
      <w:r>
        <w:rPr>
          <w:rFonts w:hint="eastAsia" w:eastAsia="宋体"/>
          <w:lang w:eastAsia="zh-CN"/>
        </w:rPr>
        <w:t>“</w:t>
      </w:r>
      <w:r>
        <w:t>庌，廡也。</w:t>
      </w:r>
      <w:r>
        <w:rPr>
          <w:rFonts w:hint="eastAsia" w:eastAsia="宋体"/>
          <w:lang w:eastAsia="zh-CN"/>
        </w:rPr>
        <w:t>”“</w:t>
      </w:r>
      <w:r>
        <w:t>廡，堂下周屋也。</w:t>
      </w:r>
      <w:r>
        <w:rPr>
          <w:rFonts w:hint="eastAsia" w:eastAsia="宋体"/>
          <w:lang w:eastAsia="zh-CN"/>
        </w:rPr>
        <w:t>”《</w:t>
      </w:r>
      <w:r>
        <w:t>周禮</w:t>
      </w:r>
      <w:r>
        <w:rPr>
          <w:rFonts w:hint="eastAsia" w:eastAsia="宋体"/>
          <w:lang w:eastAsia="zh-CN"/>
        </w:rPr>
        <w:t>•</w:t>
      </w:r>
      <w:r>
        <w:t>圉師</w:t>
      </w:r>
      <w:r>
        <w:rPr>
          <w:rFonts w:hint="eastAsia" w:eastAsia="宋体"/>
          <w:lang w:eastAsia="zh-CN"/>
        </w:rPr>
        <w:t>》</w:t>
      </w:r>
      <w:r>
        <w:t>：</w:t>
      </w:r>
    </w:p>
    <w:p w14:paraId="460AD596">
      <w:r>
        <w:rPr>
          <w:rFonts w:hint="eastAsia" w:eastAsia="宋体"/>
          <w:lang w:eastAsia="zh-CN"/>
        </w:rPr>
        <w:t>“</w:t>
      </w:r>
      <w:r>
        <w:t>夏庌馬。</w:t>
      </w:r>
      <w:r>
        <w:rPr>
          <w:rFonts w:hint="eastAsia" w:eastAsia="宋体"/>
          <w:lang w:eastAsia="zh-CN"/>
        </w:rPr>
        <w:t>”</w:t>
      </w:r>
      <w:r>
        <w:t>鄭注：</w:t>
      </w:r>
      <w:r>
        <w:rPr>
          <w:rFonts w:hint="eastAsia" w:eastAsia="宋体"/>
          <w:lang w:eastAsia="zh-CN"/>
        </w:rPr>
        <w:t>“</w:t>
      </w:r>
      <w:r>
        <w:t>庌，廡也。廡，所以庇馬涼也。</w:t>
      </w:r>
      <w:r>
        <w:rPr>
          <w:rFonts w:hint="eastAsia" w:eastAsia="宋体"/>
          <w:lang w:eastAsia="zh-CN"/>
        </w:rPr>
        <w:t>”《</w:t>
      </w:r>
      <w:r>
        <w:t>釋名</w:t>
      </w:r>
      <w:r>
        <w:rPr>
          <w:rFonts w:hint="eastAsia" w:eastAsia="宋体"/>
          <w:lang w:eastAsia="zh-CN"/>
        </w:rPr>
        <w:t>》</w:t>
      </w:r>
      <w:r>
        <w:t>：</w:t>
      </w:r>
      <w:r>
        <w:rPr>
          <w:rFonts w:hint="eastAsia" w:eastAsia="宋体"/>
          <w:lang w:eastAsia="zh-CN"/>
        </w:rPr>
        <w:t>“</w:t>
      </w:r>
      <w:r>
        <w:t>大屋曰廡。廡，幠也；幠，覆也。</w:t>
      </w:r>
      <w:r>
        <w:rPr>
          <w:rFonts w:hint="eastAsia" w:eastAsia="宋体"/>
          <w:lang w:eastAsia="zh-CN"/>
        </w:rPr>
        <w:t>”“</w:t>
      </w:r>
      <w:r>
        <w:t>并冀人謂之庌。庌，正</w:t>
      </w:r>
    </w:p>
    <w:p w14:paraId="58236F09">
      <w:r>
        <w:t>也，屋之正大者也。</w:t>
      </w:r>
      <w:r>
        <w:rPr>
          <w:rFonts w:hint="eastAsia" w:eastAsia="宋体"/>
          <w:lang w:eastAsia="zh-CN"/>
        </w:rPr>
        <w:t>”</w:t>
      </w:r>
      <w:r>
        <w:t>〇顙謂之頟，五陌切。</w:t>
      </w:r>
      <w:r>
        <w:rPr>
          <w:rFonts w:hint="eastAsia" w:eastAsia="宋体"/>
          <w:lang w:eastAsia="zh-CN"/>
        </w:rPr>
        <w:t>《</w:t>
      </w:r>
      <w:r>
        <w:t>方言</w:t>
      </w:r>
      <w:r>
        <w:rPr>
          <w:rFonts w:hint="eastAsia" w:eastAsia="宋体"/>
          <w:lang w:eastAsia="zh-CN"/>
        </w:rPr>
        <w:t>》</w:t>
      </w:r>
      <w:r>
        <w:t>：</w:t>
      </w:r>
      <w:r>
        <w:rPr>
          <w:rFonts w:hint="eastAsia" w:eastAsia="宋体"/>
          <w:lang w:eastAsia="zh-CN"/>
        </w:rPr>
        <w:t>“</w:t>
      </w:r>
      <w:r>
        <w:t>頟，顙也。中夏謂之頟。</w:t>
      </w:r>
      <w:r>
        <w:rPr>
          <w:rFonts w:hint="eastAsia" w:eastAsia="宋体"/>
          <w:lang w:eastAsia="zh-CN"/>
        </w:rPr>
        <w:t>”</w:t>
      </w:r>
      <w:r>
        <w:t>亦作額。</w:t>
      </w:r>
      <w:r>
        <w:rPr>
          <w:rFonts w:hint="eastAsia" w:eastAsia="宋体"/>
          <w:lang w:eastAsia="zh-CN"/>
        </w:rPr>
        <w:t>《</w:t>
      </w:r>
      <w:r>
        <w:t>釋名</w:t>
      </w:r>
      <w:r>
        <w:rPr>
          <w:rFonts w:hint="eastAsia" w:eastAsia="宋体"/>
          <w:lang w:eastAsia="zh-CN"/>
        </w:rPr>
        <w:t>》</w:t>
      </w:r>
      <w:r>
        <w:t>：</w:t>
      </w:r>
      <w:r>
        <w:rPr>
          <w:rFonts w:hint="eastAsia" w:eastAsia="宋体"/>
          <w:lang w:eastAsia="zh-CN"/>
        </w:rPr>
        <w:t>“</w:t>
      </w:r>
      <w:r>
        <w:t>額，鄂也，有垠鄂</w:t>
      </w:r>
    </w:p>
    <w:p w14:paraId="2BA12421">
      <w:r>
        <w:t>也。故幽州人則謂之鄂也。</w:t>
      </w:r>
      <w:r>
        <w:rPr>
          <w:rFonts w:hint="eastAsia" w:eastAsia="宋体"/>
          <w:lang w:eastAsia="zh-CN"/>
        </w:rPr>
        <w:t>”</w:t>
      </w:r>
      <w:r>
        <w:t>山高大謂之峉，五陌切。</w:t>
      </w:r>
      <w:r>
        <w:rPr>
          <w:rFonts w:hint="eastAsia" w:eastAsia="宋体"/>
          <w:lang w:eastAsia="zh-CN"/>
        </w:rPr>
        <w:t>《</w:t>
      </w:r>
      <w:r>
        <w:t>集韻</w:t>
      </w:r>
      <w:r>
        <w:rPr>
          <w:rFonts w:hint="eastAsia" w:eastAsia="宋体"/>
          <w:lang w:eastAsia="zh-CN"/>
        </w:rPr>
        <w:t>》</w:t>
      </w:r>
      <w:r>
        <w:t>：</w:t>
      </w:r>
      <w:r>
        <w:rPr>
          <w:rFonts w:hint="eastAsia" w:eastAsia="宋体"/>
          <w:lang w:eastAsia="zh-CN"/>
        </w:rPr>
        <w:t>“</w:t>
      </w:r>
      <w:r>
        <w:t>峉，山高大貌。</w:t>
      </w:r>
      <w:r>
        <w:rPr>
          <w:rFonts w:hint="eastAsia" w:eastAsia="宋体"/>
          <w:lang w:eastAsia="zh-CN"/>
        </w:rPr>
        <w:t>”《</w:t>
      </w:r>
      <w:r>
        <w:t>楚辭</w:t>
      </w:r>
      <w:r>
        <w:rPr>
          <w:rFonts w:hint="eastAsia" w:eastAsia="宋体"/>
          <w:lang w:eastAsia="zh-CN"/>
        </w:rPr>
        <w:t>•</w:t>
      </w:r>
      <w:r>
        <w:t>九思</w:t>
      </w:r>
      <w:r>
        <w:rPr>
          <w:rFonts w:hint="eastAsia" w:eastAsia="宋体"/>
          <w:lang w:eastAsia="zh-CN"/>
        </w:rPr>
        <w:t>》</w:t>
      </w:r>
      <w:r>
        <w:t>：</w:t>
      </w:r>
      <w:r>
        <w:rPr>
          <w:rFonts w:hint="eastAsia" w:eastAsia="宋体"/>
          <w:lang w:eastAsia="zh-CN"/>
        </w:rPr>
        <w:t>“</w:t>
      </w:r>
      <w:r>
        <w:t>山峊兮峉峉。</w:t>
      </w:r>
      <w:r>
        <w:rPr>
          <w:rFonts w:hint="eastAsia" w:eastAsia="宋体"/>
          <w:lang w:eastAsia="zh-CN"/>
        </w:rPr>
        <w:t>”</w:t>
      </w:r>
      <w:r>
        <w:t>教</w:t>
      </w:r>
    </w:p>
    <w:p w14:paraId="488D3DFD">
      <w:pPr>
        <w:rPr>
          <w:rFonts w:hint="eastAsia" w:eastAsia="宋体"/>
          <w:lang w:eastAsia="zh-CN"/>
        </w:rPr>
      </w:pPr>
      <w:r>
        <w:t>令嚴謂之詻。五陌切。</w:t>
      </w:r>
      <w:r>
        <w:rPr>
          <w:rFonts w:hint="eastAsia" w:eastAsia="宋体"/>
          <w:lang w:eastAsia="zh-CN"/>
        </w:rPr>
        <w:t>《</w:t>
      </w:r>
      <w:r>
        <w:t>禮記</w:t>
      </w:r>
      <w:r>
        <w:rPr>
          <w:rFonts w:hint="eastAsia" w:eastAsia="宋体"/>
          <w:lang w:eastAsia="zh-CN"/>
        </w:rPr>
        <w:t>•</w:t>
      </w:r>
      <w:r>
        <w:t>玉藻</w:t>
      </w:r>
      <w:r>
        <w:rPr>
          <w:rFonts w:hint="eastAsia" w:eastAsia="宋体"/>
          <w:lang w:eastAsia="zh-CN"/>
        </w:rPr>
        <w:t>》</w:t>
      </w:r>
      <w:r>
        <w:t>：</w:t>
      </w:r>
      <w:r>
        <w:rPr>
          <w:rFonts w:hint="eastAsia" w:eastAsia="宋体"/>
          <w:lang w:eastAsia="zh-CN"/>
        </w:rPr>
        <w:t>“</w:t>
      </w:r>
      <w:r>
        <w:t>戎容暨暨，言容詻詻。</w:t>
      </w:r>
      <w:r>
        <w:rPr>
          <w:rFonts w:hint="eastAsia" w:eastAsia="宋体"/>
          <w:lang w:eastAsia="zh-CN"/>
        </w:rPr>
        <w:t>”</w:t>
      </w:r>
      <w:r>
        <w:t>鄭注：</w:t>
      </w:r>
      <w:r>
        <w:rPr>
          <w:rFonts w:hint="eastAsia" w:eastAsia="宋体"/>
          <w:lang w:eastAsia="zh-CN"/>
        </w:rPr>
        <w:t>“</w:t>
      </w:r>
      <w:r>
        <w:t>暨暨，果毅貌也。詻詻，教令嚴也。</w:t>
      </w:r>
      <w:r>
        <w:rPr>
          <w:rFonts w:hint="eastAsia" w:eastAsia="宋体"/>
          <w:lang w:eastAsia="zh-CN"/>
        </w:rPr>
        <w:t>”</w:t>
      </w:r>
    </w:p>
    <w:p w14:paraId="336A27A9">
      <w:r>
        <w:t>地埒謂之垠，語斤切。岸謂之垠，</w:t>
      </w:r>
      <w:r>
        <w:rPr>
          <w:rFonts w:hint="eastAsia" w:eastAsia="宋体"/>
          <w:lang w:eastAsia="zh-CN"/>
        </w:rPr>
        <w:t>《</w:t>
      </w:r>
      <w:r>
        <w:t>説文</w:t>
      </w:r>
      <w:r>
        <w:rPr>
          <w:rFonts w:hint="eastAsia" w:eastAsia="宋体"/>
          <w:lang w:eastAsia="zh-CN"/>
        </w:rPr>
        <w:t>》</w:t>
      </w:r>
      <w:r>
        <w:t>：</w:t>
      </w:r>
      <w:r>
        <w:rPr>
          <w:rFonts w:hint="eastAsia" w:eastAsia="宋体"/>
          <w:lang w:eastAsia="zh-CN"/>
        </w:rPr>
        <w:t>“</w:t>
      </w:r>
      <w:r>
        <w:t>垠，地垠也。一曰岸也。</w:t>
      </w:r>
      <w:r>
        <w:rPr>
          <w:rFonts w:hint="eastAsia" w:eastAsia="宋体"/>
          <w:lang w:eastAsia="zh-CN"/>
        </w:rPr>
        <w:t>”</w:t>
      </w:r>
      <w:r>
        <w:t>字亦作圻。</w:t>
      </w:r>
      <w:r>
        <w:rPr>
          <w:rFonts w:hint="eastAsia" w:eastAsia="宋体"/>
          <w:lang w:eastAsia="zh-CN"/>
        </w:rPr>
        <w:t>《</w:t>
      </w:r>
      <w:r>
        <w:t>淮南子+俶真訓</w:t>
      </w:r>
      <w:r>
        <w:rPr>
          <w:rFonts w:hint="eastAsia" w:eastAsia="宋体"/>
          <w:lang w:eastAsia="zh-CN"/>
        </w:rPr>
        <w:t>》</w:t>
      </w:r>
      <w:r>
        <w:t>：</w:t>
      </w:r>
      <w:r>
        <w:rPr>
          <w:rFonts w:hint="eastAsia" w:eastAsia="宋体"/>
          <w:lang w:eastAsia="zh-CN"/>
        </w:rPr>
        <w:t>“</w:t>
      </w:r>
      <w:r>
        <w:t>通</w:t>
      </w:r>
    </w:p>
    <w:p w14:paraId="2066772E">
      <w:r>
        <w:t>于無圻。</w:t>
      </w:r>
      <w:r>
        <w:rPr>
          <w:rFonts w:hint="eastAsia" w:eastAsia="宋体"/>
          <w:lang w:eastAsia="zh-CN"/>
        </w:rPr>
        <w:t>”</w:t>
      </w:r>
      <w:r>
        <w:t>又作沂、銀。</w:t>
      </w:r>
      <w:r>
        <w:rPr>
          <w:rFonts w:hint="eastAsia" w:eastAsia="宋体"/>
          <w:lang w:eastAsia="zh-CN"/>
        </w:rPr>
        <w:t>《</w:t>
      </w:r>
      <w:r>
        <w:t>漢書。叙傳</w:t>
      </w:r>
      <w:r>
        <w:rPr>
          <w:rFonts w:hint="eastAsia" w:eastAsia="宋体"/>
          <w:lang w:eastAsia="zh-CN"/>
        </w:rPr>
        <w:t>》“</w:t>
      </w:r>
      <w:r>
        <w:t>漢良受書於邳沂</w:t>
      </w:r>
      <w:r>
        <w:rPr>
          <w:rFonts w:hint="eastAsia" w:eastAsia="宋体"/>
          <w:lang w:eastAsia="zh-CN"/>
        </w:rPr>
        <w:t>”</w:t>
      </w:r>
      <w:r>
        <w:t>晉灼注：</w:t>
      </w:r>
      <w:r>
        <w:rPr>
          <w:rFonts w:hint="eastAsia" w:eastAsia="宋体"/>
          <w:lang w:eastAsia="zh-CN"/>
        </w:rPr>
        <w:t>“</w:t>
      </w:r>
      <w:r>
        <w:t>沂，崖也。</w:t>
      </w:r>
      <w:r>
        <w:rPr>
          <w:rFonts w:hint="eastAsia" w:eastAsia="宋体"/>
          <w:lang w:eastAsia="zh-CN"/>
        </w:rPr>
        <w:t>”《</w:t>
      </w:r>
      <w:r>
        <w:t>荀子</w:t>
      </w:r>
      <w:r>
        <w:rPr>
          <w:rFonts w:hint="eastAsia" w:eastAsia="宋体"/>
          <w:lang w:eastAsia="zh-CN"/>
        </w:rPr>
        <w:t>•</w:t>
      </w:r>
      <w:r>
        <w:t>成相</w:t>
      </w:r>
      <w:r>
        <w:rPr>
          <w:rFonts w:hint="eastAsia" w:eastAsia="宋体"/>
          <w:lang w:eastAsia="zh-CN"/>
        </w:rPr>
        <w:t>》</w:t>
      </w:r>
      <w:r>
        <w:t>篇：</w:t>
      </w:r>
      <w:r>
        <w:rPr>
          <w:rFonts w:hint="eastAsia" w:eastAsia="宋体"/>
          <w:lang w:eastAsia="zh-CN"/>
        </w:rPr>
        <w:t>“</w:t>
      </w:r>
      <w:r>
        <w:t>守其銀</w:t>
      </w:r>
      <w:r>
        <w:rPr>
          <w:rFonts w:hint="eastAsia" w:eastAsia="宋体"/>
          <w:lang w:eastAsia="zh-CN"/>
        </w:rPr>
        <w:t>”</w:t>
      </w:r>
      <w:r>
        <w:t>楊注：</w:t>
      </w:r>
      <w:r>
        <w:rPr>
          <w:rFonts w:hint="eastAsia" w:eastAsia="宋体"/>
          <w:lang w:eastAsia="zh-CN"/>
        </w:rPr>
        <w:t>“</w:t>
      </w:r>
      <w:r>
        <w:t>銀與</w:t>
      </w:r>
    </w:p>
    <w:p w14:paraId="26C039CE">
      <w:r>
        <w:t>垠同。</w:t>
      </w:r>
      <w:r>
        <w:rPr>
          <w:rFonts w:hint="eastAsia" w:eastAsia="宋体"/>
          <w:lang w:eastAsia="zh-CN"/>
        </w:rPr>
        <w:t>”</w:t>
      </w:r>
      <w:r>
        <w:t>争辯貌謂之齗，語斤切。</w:t>
      </w:r>
      <w:r>
        <w:rPr>
          <w:rFonts w:hint="eastAsia" w:eastAsia="宋体"/>
          <w:lang w:eastAsia="zh-CN"/>
        </w:rPr>
        <w:t>《</w:t>
      </w:r>
      <w:r>
        <w:t>史記</w:t>
      </w:r>
      <w:r>
        <w:rPr>
          <w:rFonts w:hint="eastAsia" w:eastAsia="宋体"/>
          <w:lang w:eastAsia="zh-CN"/>
        </w:rPr>
        <w:t>•</w:t>
      </w:r>
      <w:r>
        <w:t>魯世家</w:t>
      </w:r>
      <w:r>
        <w:rPr>
          <w:rFonts w:hint="eastAsia" w:eastAsia="宋体"/>
          <w:lang w:eastAsia="zh-CN"/>
        </w:rPr>
        <w:t>》</w:t>
      </w:r>
      <w:r>
        <w:t>：</w:t>
      </w:r>
      <w:r>
        <w:rPr>
          <w:rFonts w:hint="eastAsia" w:eastAsia="宋体"/>
          <w:lang w:eastAsia="zh-CN"/>
        </w:rPr>
        <w:t>“</w:t>
      </w:r>
      <w:r>
        <w:t>洙泗之間齗齗如也。</w:t>
      </w:r>
      <w:r>
        <w:rPr>
          <w:rFonts w:hint="eastAsia" w:eastAsia="宋体"/>
          <w:lang w:eastAsia="zh-CN"/>
        </w:rPr>
        <w:t>”《</w:t>
      </w:r>
      <w:r>
        <w:t>漢書</w:t>
      </w:r>
      <w:r>
        <w:rPr>
          <w:rFonts w:hint="eastAsia" w:eastAsia="宋体"/>
          <w:lang w:eastAsia="zh-CN"/>
        </w:rPr>
        <w:t>•</w:t>
      </w:r>
      <w:r>
        <w:t>劉向傳</w:t>
      </w:r>
      <w:r>
        <w:rPr>
          <w:rFonts w:hint="eastAsia" w:eastAsia="宋体"/>
          <w:lang w:eastAsia="zh-CN"/>
        </w:rPr>
        <w:t>》</w:t>
      </w:r>
      <w:r>
        <w:t>：</w:t>
      </w:r>
      <w:r>
        <w:rPr>
          <w:rFonts w:hint="eastAsia" w:eastAsia="宋体"/>
          <w:lang w:eastAsia="zh-CN"/>
        </w:rPr>
        <w:t>“</w:t>
      </w:r>
      <w:r>
        <w:t>朝臣齗齗。</w:t>
      </w:r>
      <w:r>
        <w:rPr>
          <w:rFonts w:hint="eastAsia" w:eastAsia="宋体"/>
          <w:lang w:eastAsia="zh-CN"/>
        </w:rPr>
        <w:t>”</w:t>
      </w:r>
      <w:r>
        <w:t>犬吠聲</w:t>
      </w:r>
    </w:p>
    <w:p w14:paraId="2512A35A">
      <w:r>
        <w:t>謂之㹞，語斤切。</w:t>
      </w:r>
      <w:r>
        <w:rPr>
          <w:rFonts w:hint="eastAsia" w:eastAsia="宋体"/>
          <w:lang w:eastAsia="zh-CN"/>
        </w:rPr>
        <w:t>《</w:t>
      </w:r>
      <w:r>
        <w:t>説文</w:t>
      </w:r>
      <w:r>
        <w:rPr>
          <w:rFonts w:hint="eastAsia" w:eastAsia="宋体"/>
          <w:lang w:eastAsia="zh-CN"/>
        </w:rPr>
        <w:t>》</w:t>
      </w:r>
      <w:r>
        <w:t>：</w:t>
      </w:r>
      <w:r>
        <w:rPr>
          <w:rFonts w:hint="eastAsia" w:eastAsia="宋体"/>
          <w:lang w:eastAsia="zh-CN"/>
        </w:rPr>
        <w:t>“</w:t>
      </w:r>
      <w:r>
        <w:t>㹞，犬吠聲。</w:t>
      </w:r>
      <w:r>
        <w:rPr>
          <w:rFonts w:hint="eastAsia" w:eastAsia="宋体"/>
          <w:lang w:eastAsia="zh-CN"/>
        </w:rPr>
        <w:t>”</w:t>
      </w:r>
      <w:r>
        <w:t>字亦作狺。</w:t>
      </w:r>
      <w:r>
        <w:rPr>
          <w:rFonts w:hint="eastAsia" w:eastAsia="宋体"/>
          <w:lang w:eastAsia="zh-CN"/>
        </w:rPr>
        <w:t>《</w:t>
      </w:r>
      <w:r>
        <w:t>楚辭</w:t>
      </w:r>
      <w:r>
        <w:rPr>
          <w:rFonts w:hint="eastAsia" w:eastAsia="宋体"/>
          <w:lang w:eastAsia="zh-CN"/>
        </w:rPr>
        <w:t>•</w:t>
      </w:r>
      <w:r>
        <w:t>九辯</w:t>
      </w:r>
      <w:r>
        <w:rPr>
          <w:rFonts w:hint="eastAsia" w:eastAsia="宋体"/>
          <w:lang w:eastAsia="zh-CN"/>
        </w:rPr>
        <w:t>》</w:t>
      </w:r>
      <w:r>
        <w:t>：</w:t>
      </w:r>
      <w:r>
        <w:rPr>
          <w:rFonts w:hint="eastAsia" w:eastAsia="宋体"/>
          <w:lang w:eastAsia="zh-CN"/>
        </w:rPr>
        <w:t>“</w:t>
      </w:r>
      <w:r>
        <w:t>猛犬狺狺而迎吠。</w:t>
      </w:r>
      <w:r>
        <w:rPr>
          <w:rFonts w:hint="eastAsia" w:eastAsia="宋体"/>
          <w:lang w:eastAsia="zh-CN"/>
        </w:rPr>
        <w:t>”</w:t>
      </w:r>
      <w:r>
        <w:t>大篪謂之沂</w:t>
      </w:r>
    </w:p>
    <w:p w14:paraId="31572342">
      <w:r>
        <w:t>。語斤切。</w:t>
      </w:r>
    </w:p>
    <w:p w14:paraId="3E6DCFBC">
      <w:r>
        <w:t>【第574页】</w:t>
      </w:r>
    </w:p>
    <w:p w14:paraId="4A385F7B">
      <w:pPr>
        <w:rPr>
          <w:rFonts w:hint="eastAsia" w:eastAsia="宋体"/>
          <w:lang w:eastAsia="zh-CN"/>
        </w:rPr>
      </w:pPr>
      <w:r>
        <w:rPr>
          <w:rFonts w:hint="eastAsia" w:eastAsia="宋体"/>
          <w:lang w:eastAsia="zh-CN"/>
        </w:rPr>
        <w:t>《</w:t>
      </w:r>
      <w:r>
        <w:t>爾雅。釋樂</w:t>
      </w:r>
      <w:r>
        <w:rPr>
          <w:rFonts w:hint="eastAsia" w:eastAsia="宋体"/>
          <w:lang w:eastAsia="zh-CN"/>
        </w:rPr>
        <w:t>》</w:t>
      </w:r>
      <w:r>
        <w:t>：</w:t>
      </w:r>
      <w:r>
        <w:rPr>
          <w:rFonts w:hint="eastAsia" w:eastAsia="宋体"/>
          <w:lang w:eastAsia="zh-CN"/>
        </w:rPr>
        <w:t>“</w:t>
      </w:r>
      <w:r>
        <w:t>大篪謂之沂。</w:t>
      </w:r>
      <w:r>
        <w:rPr>
          <w:rFonts w:hint="eastAsia" w:eastAsia="宋体"/>
          <w:lang w:eastAsia="zh-CN"/>
        </w:rPr>
        <w:t>”</w:t>
      </w:r>
      <w:r>
        <w:t>李巡注：</w:t>
      </w:r>
      <w:r>
        <w:rPr>
          <w:rFonts w:hint="eastAsia" w:eastAsia="宋体"/>
          <w:lang w:eastAsia="zh-CN"/>
        </w:rPr>
        <w:t>“</w:t>
      </w:r>
      <w:r>
        <w:t>大篪其聲非一也。</w:t>
      </w:r>
      <w:r>
        <w:rPr>
          <w:rFonts w:hint="eastAsia" w:eastAsia="宋体"/>
          <w:lang w:eastAsia="zh-CN"/>
        </w:rPr>
        <w:t>”</w:t>
      </w:r>
      <w:r>
        <w:t>字亦作齗。</w:t>
      </w:r>
      <w:r>
        <w:rPr>
          <w:rFonts w:hint="eastAsia" w:eastAsia="宋体"/>
          <w:lang w:eastAsia="zh-CN"/>
        </w:rPr>
        <w:t>《</w:t>
      </w:r>
      <w:r>
        <w:t>爾雅</w:t>
      </w:r>
      <w:r>
        <w:rPr>
          <w:rFonts w:hint="eastAsia" w:eastAsia="宋体"/>
          <w:lang w:eastAsia="zh-CN"/>
        </w:rPr>
        <w:t>》</w:t>
      </w:r>
      <w:r>
        <w:t>釋文：</w:t>
      </w:r>
      <w:r>
        <w:rPr>
          <w:rFonts w:hint="eastAsia" w:eastAsia="宋体"/>
          <w:lang w:eastAsia="zh-CN"/>
        </w:rPr>
        <w:t>“</w:t>
      </w:r>
      <w:r>
        <w:t>沂，本或作䶵。</w:t>
      </w:r>
      <w:r>
        <w:rPr>
          <w:rFonts w:hint="eastAsia" w:eastAsia="宋体"/>
          <w:lang w:eastAsia="zh-CN"/>
        </w:rPr>
        <w:t>”</w:t>
      </w:r>
    </w:p>
    <w:p w14:paraId="77E6F256">
      <w:r>
        <w:t>〇言言，高</w:t>
      </w:r>
    </w:p>
    <w:p w14:paraId="6A37CFBB">
      <w:r>
        <w:t>大也。</w:t>
      </w:r>
      <w:r>
        <w:rPr>
          <w:rFonts w:hint="eastAsia" w:eastAsia="宋体"/>
          <w:lang w:eastAsia="zh-CN"/>
        </w:rPr>
        <w:t>《</w:t>
      </w:r>
      <w:r>
        <w:t>詩。皇矣</w:t>
      </w:r>
      <w:r>
        <w:rPr>
          <w:rFonts w:hint="eastAsia" w:eastAsia="宋体"/>
          <w:lang w:eastAsia="zh-CN"/>
        </w:rPr>
        <w:t>》</w:t>
      </w:r>
      <w:r>
        <w:t>八章：</w:t>
      </w:r>
      <w:r>
        <w:rPr>
          <w:rFonts w:hint="eastAsia" w:eastAsia="宋体"/>
          <w:lang w:eastAsia="zh-CN"/>
        </w:rPr>
        <w:t>“</w:t>
      </w:r>
      <w:r>
        <w:t>崇墉言言。</w:t>
      </w:r>
      <w:r>
        <w:rPr>
          <w:rFonts w:hint="eastAsia" w:eastAsia="宋体"/>
          <w:lang w:eastAsia="zh-CN"/>
        </w:rPr>
        <w:t>”</w:t>
      </w:r>
      <w:r>
        <w:t>毛傳：</w:t>
      </w:r>
      <w:r>
        <w:rPr>
          <w:rFonts w:hint="eastAsia" w:eastAsia="宋体"/>
          <w:lang w:eastAsia="zh-CN"/>
        </w:rPr>
        <w:t>“</w:t>
      </w:r>
      <w:r>
        <w:t>言言，高大也。</w:t>
      </w:r>
      <w:r>
        <w:rPr>
          <w:rFonts w:hint="eastAsia" w:eastAsia="宋体"/>
          <w:lang w:eastAsia="zh-CN"/>
        </w:rPr>
        <w:t>”</w:t>
      </w:r>
      <w:r>
        <w:t>故大簫謂之言，</w:t>
      </w:r>
      <w:r>
        <w:rPr>
          <w:rFonts w:hint="eastAsia" w:eastAsia="宋体"/>
          <w:lang w:eastAsia="zh-CN"/>
        </w:rPr>
        <w:t>《</w:t>
      </w:r>
      <w:r>
        <w:t>爾雅</w:t>
      </w:r>
      <w:r>
        <w:rPr>
          <w:rFonts w:hint="eastAsia" w:eastAsia="宋体"/>
          <w:lang w:eastAsia="zh-CN"/>
        </w:rPr>
        <w:t>•</w:t>
      </w:r>
      <w:r>
        <w:t>釋樂</w:t>
      </w:r>
      <w:r>
        <w:rPr>
          <w:rFonts w:hint="eastAsia" w:eastAsia="宋体"/>
          <w:lang w:eastAsia="zh-CN"/>
        </w:rPr>
        <w:t>》</w:t>
      </w:r>
      <w:r>
        <w:t>：</w:t>
      </w:r>
      <w:r>
        <w:rPr>
          <w:rFonts w:hint="eastAsia" w:eastAsia="宋体"/>
          <w:lang w:eastAsia="zh-CN"/>
        </w:rPr>
        <w:t>“</w:t>
      </w:r>
      <w:r>
        <w:t>大簫謂之言。</w:t>
      </w:r>
      <w:r>
        <w:rPr>
          <w:rFonts w:hint="eastAsia" w:eastAsia="宋体"/>
          <w:lang w:eastAsia="zh-CN"/>
        </w:rPr>
        <w:t>”</w:t>
      </w:r>
      <w:r>
        <w:t>李</w:t>
      </w:r>
    </w:p>
    <w:p w14:paraId="461C832D">
      <w:r>
        <w:t>巡注：</w:t>
      </w:r>
      <w:r>
        <w:rPr>
          <w:rFonts w:hint="eastAsia" w:eastAsia="宋体"/>
          <w:lang w:eastAsia="zh-CN"/>
        </w:rPr>
        <w:t>“</w:t>
      </w:r>
      <w:r>
        <w:t>大簫聲大言言也。</w:t>
      </w:r>
      <w:r>
        <w:rPr>
          <w:rFonts w:hint="eastAsia" w:eastAsia="宋体"/>
          <w:lang w:eastAsia="zh-CN"/>
        </w:rPr>
        <w:t>”</w:t>
      </w:r>
      <w:r>
        <w:t>字亦作䇾。</w:t>
      </w:r>
      <w:r>
        <w:rPr>
          <w:rFonts w:hint="eastAsia" w:eastAsia="宋体"/>
          <w:lang w:eastAsia="zh-CN"/>
        </w:rPr>
        <w:t>《</w:t>
      </w:r>
      <w:r>
        <w:t>爾雅</w:t>
      </w:r>
      <w:r>
        <w:rPr>
          <w:rFonts w:hint="eastAsia" w:eastAsia="宋体"/>
          <w:lang w:eastAsia="zh-CN"/>
        </w:rPr>
        <w:t>》</w:t>
      </w:r>
      <w:r>
        <w:t>釋文：</w:t>
      </w:r>
      <w:r>
        <w:rPr>
          <w:rFonts w:hint="eastAsia" w:eastAsia="宋体"/>
          <w:lang w:eastAsia="zh-CN"/>
        </w:rPr>
        <w:t>“</w:t>
      </w:r>
      <w:r>
        <w:t>言，本或作䇾。</w:t>
      </w:r>
      <w:r>
        <w:rPr>
          <w:rFonts w:hint="eastAsia" w:eastAsia="宋体"/>
          <w:lang w:eastAsia="zh-CN"/>
        </w:rPr>
        <w:t>”</w:t>
      </w:r>
      <w:r>
        <w:t>甑謂之甗，音言。山形似甑謂之甗。甗</w:t>
      </w:r>
    </w:p>
    <w:p w14:paraId="168FF159">
      <w:r>
        <w:t>者，言也，上大下小言言然也。</w:t>
      </w:r>
      <w:r>
        <w:rPr>
          <w:rFonts w:hint="eastAsia" w:eastAsia="宋体"/>
          <w:lang w:eastAsia="zh-CN"/>
        </w:rPr>
        <w:t>《</w:t>
      </w:r>
      <w:r>
        <w:t>説文</w:t>
      </w:r>
      <w:r>
        <w:rPr>
          <w:rFonts w:hint="eastAsia" w:eastAsia="宋体"/>
          <w:lang w:eastAsia="zh-CN"/>
        </w:rPr>
        <w:t>》</w:t>
      </w:r>
      <w:r>
        <w:t>：</w:t>
      </w:r>
      <w:r>
        <w:rPr>
          <w:rFonts w:hint="eastAsia" w:eastAsia="宋体"/>
          <w:lang w:eastAsia="zh-CN"/>
        </w:rPr>
        <w:t>“</w:t>
      </w:r>
      <w:r>
        <w:t>甗，甑也。讀若言。</w:t>
      </w:r>
      <w:r>
        <w:rPr>
          <w:rFonts w:hint="eastAsia" w:eastAsia="宋体"/>
          <w:lang w:eastAsia="zh-CN"/>
        </w:rPr>
        <w:t>”《</w:t>
      </w:r>
      <w:r>
        <w:t>爾雅。釋畜</w:t>
      </w:r>
      <w:r>
        <w:rPr>
          <w:rFonts w:hint="eastAsia" w:eastAsia="宋体"/>
          <w:lang w:eastAsia="zh-CN"/>
        </w:rPr>
        <w:t>》</w:t>
      </w:r>
      <w:r>
        <w:t>：</w:t>
      </w:r>
      <w:r>
        <w:rPr>
          <w:rFonts w:hint="eastAsia" w:eastAsia="宋体"/>
          <w:lang w:eastAsia="zh-CN"/>
        </w:rPr>
        <w:t>“</w:t>
      </w:r>
      <w:r>
        <w:t>騉蹄趼善陞甗。</w:t>
      </w:r>
      <w:r>
        <w:rPr>
          <w:rFonts w:hint="eastAsia" w:eastAsia="宋体"/>
          <w:lang w:eastAsia="zh-CN"/>
        </w:rPr>
        <w:t>”</w:t>
      </w:r>
      <w:r>
        <w:t>郭注</w:t>
      </w:r>
      <w:r>
        <w:rPr>
          <w:rFonts w:hint="eastAsia" w:eastAsia="宋体"/>
          <w:lang w:eastAsia="zh-CN"/>
        </w:rPr>
        <w:t>‘“</w:t>
      </w:r>
      <w:r>
        <w:t>甗，山</w:t>
      </w:r>
    </w:p>
    <w:p w14:paraId="4DE5A6E9">
      <w:r>
        <w:t>形似甑，上大下小。</w:t>
      </w:r>
      <w:r>
        <w:rPr>
          <w:rFonts w:hint="eastAsia" w:eastAsia="宋体"/>
          <w:lang w:eastAsia="zh-CN"/>
        </w:rPr>
        <w:t>”</w:t>
      </w:r>
      <w:r>
        <w:t>字亦作巘。</w:t>
      </w:r>
      <w:r>
        <w:rPr>
          <w:rFonts w:hint="eastAsia" w:eastAsia="宋体"/>
          <w:lang w:eastAsia="zh-CN"/>
        </w:rPr>
        <w:t>《</w:t>
      </w:r>
      <w:r>
        <w:t>詩。公劉</w:t>
      </w:r>
      <w:r>
        <w:rPr>
          <w:rFonts w:hint="eastAsia" w:eastAsia="宋体"/>
          <w:lang w:eastAsia="zh-CN"/>
        </w:rPr>
        <w:t>》</w:t>
      </w:r>
      <w:r>
        <w:t>二章：</w:t>
      </w:r>
      <w:r>
        <w:rPr>
          <w:rFonts w:hint="eastAsia" w:eastAsia="宋体"/>
          <w:lang w:eastAsia="zh-CN"/>
        </w:rPr>
        <w:t>“</w:t>
      </w:r>
      <w:r>
        <w:t>陟則在巘。</w:t>
      </w:r>
      <w:r>
        <w:rPr>
          <w:rFonts w:hint="eastAsia" w:eastAsia="宋体"/>
          <w:lang w:eastAsia="zh-CN"/>
        </w:rPr>
        <w:t>”</w:t>
      </w:r>
      <w:r>
        <w:t>釋文：</w:t>
      </w:r>
      <w:r>
        <w:rPr>
          <w:rFonts w:hint="eastAsia" w:eastAsia="宋体"/>
          <w:lang w:eastAsia="zh-CN"/>
        </w:rPr>
        <w:t>“</w:t>
      </w:r>
      <w:r>
        <w:t>巘，本又作甗。</w:t>
      </w:r>
      <w:r>
        <w:rPr>
          <w:rFonts w:hint="eastAsia" w:eastAsia="宋体"/>
          <w:lang w:eastAsia="zh-CN"/>
        </w:rPr>
        <w:t>”</w:t>
      </w:r>
      <w:r>
        <w:t>張衡</w:t>
      </w:r>
      <w:r>
        <w:rPr>
          <w:rFonts w:hint="eastAsia" w:eastAsia="宋体"/>
          <w:lang w:eastAsia="zh-CN"/>
        </w:rPr>
        <w:t>《</w:t>
      </w:r>
      <w:r>
        <w:t>西京賦</w:t>
      </w:r>
      <w:r>
        <w:rPr>
          <w:rFonts w:hint="eastAsia" w:eastAsia="宋体"/>
          <w:lang w:eastAsia="zh-CN"/>
        </w:rPr>
        <w:t>》</w:t>
      </w:r>
      <w:r>
        <w:t>：</w:t>
      </w:r>
      <w:r>
        <w:rPr>
          <w:rFonts w:hint="eastAsia" w:eastAsia="宋体"/>
          <w:lang w:eastAsia="zh-CN"/>
        </w:rPr>
        <w:t>“</w:t>
      </w:r>
      <w:r>
        <w:t>陵重巘。</w:t>
      </w:r>
      <w:r>
        <w:rPr>
          <w:rFonts w:hint="eastAsia" w:eastAsia="宋体"/>
          <w:lang w:eastAsia="zh-CN"/>
        </w:rPr>
        <w:t>”</w:t>
      </w:r>
      <w:r>
        <w:t>薛綜</w:t>
      </w:r>
    </w:p>
    <w:p w14:paraId="57408057">
      <w:r>
        <w:t>注</w:t>
      </w:r>
      <w:r>
        <w:rPr>
          <w:rFonts w:hint="eastAsia" w:eastAsia="宋体"/>
          <w:lang w:eastAsia="zh-CN"/>
        </w:rPr>
        <w:t>“</w:t>
      </w:r>
      <w:r>
        <w:t>山之上大下小者曰巘。</w:t>
      </w:r>
      <w:r>
        <w:rPr>
          <w:rFonts w:hint="eastAsia" w:eastAsia="宋体"/>
          <w:lang w:eastAsia="zh-CN"/>
        </w:rPr>
        <w:t>”</w:t>
      </w:r>
      <w:r>
        <w:t>又司馬相如</w:t>
      </w:r>
      <w:r>
        <w:rPr>
          <w:rFonts w:hint="eastAsia" w:eastAsia="宋体"/>
          <w:lang w:eastAsia="zh-CN"/>
        </w:rPr>
        <w:t>《</w:t>
      </w:r>
      <w:r>
        <w:t>上林賦</w:t>
      </w:r>
      <w:r>
        <w:rPr>
          <w:rFonts w:hint="eastAsia" w:eastAsia="宋体"/>
          <w:lang w:eastAsia="zh-CN"/>
        </w:rPr>
        <w:t>》“</w:t>
      </w:r>
      <w:r>
        <w:t>巖陁甗錡嶊崣崛崎。</w:t>
      </w:r>
      <w:r>
        <w:rPr>
          <w:rFonts w:hint="eastAsia" w:eastAsia="宋体"/>
          <w:lang w:eastAsia="zh-CN"/>
        </w:rPr>
        <w:t>”</w:t>
      </w:r>
      <w:r>
        <w:t>李善引司馬彪注</w:t>
      </w:r>
      <w:r>
        <w:rPr>
          <w:rFonts w:hint="eastAsia" w:eastAsia="宋体"/>
          <w:lang w:eastAsia="zh-CN"/>
        </w:rPr>
        <w:t>“</w:t>
      </w:r>
      <w:r>
        <w:t>甗甑也。錡，敧也</w:t>
      </w:r>
    </w:p>
    <w:p w14:paraId="131D43D2">
      <w:r>
        <w:t>上大下小有似敧甑也。</w:t>
      </w:r>
      <w:r>
        <w:rPr>
          <w:rFonts w:hint="eastAsia" w:eastAsia="宋体"/>
          <w:lang w:eastAsia="zh-CN"/>
        </w:rPr>
        <w:t>”</w:t>
      </w:r>
      <w:r>
        <w:t>念孫按甗者言也形言言也。錡者敧也。皆上大下小之貌。釜甑之形亦上大下小，故甑或</w:t>
      </w:r>
    </w:p>
    <w:p w14:paraId="2FFFCB80">
      <w:r>
        <w:t>謂之甗，釜或謂之錡。</w:t>
      </w:r>
    </w:p>
    <w:p w14:paraId="25824E55">
      <w:r>
        <w:t>〇圪圪猶言言也。魚迄切。</w:t>
      </w:r>
      <w:r>
        <w:rPr>
          <w:rFonts w:hint="eastAsia" w:eastAsia="宋体"/>
          <w:lang w:eastAsia="zh-CN"/>
        </w:rPr>
        <w:t>《</w:t>
      </w:r>
      <w:r>
        <w:t>説文</w:t>
      </w:r>
      <w:r>
        <w:rPr>
          <w:rFonts w:hint="eastAsia" w:eastAsia="宋体"/>
          <w:lang w:eastAsia="zh-CN"/>
        </w:rPr>
        <w:t>》</w:t>
      </w:r>
      <w:r>
        <w:t>：</w:t>
      </w:r>
      <w:r>
        <w:rPr>
          <w:rFonts w:hint="eastAsia" w:eastAsia="宋体"/>
          <w:lang w:eastAsia="zh-CN"/>
        </w:rPr>
        <w:t>“</w:t>
      </w:r>
      <w:r>
        <w:t>圪，牆高貌也。</w:t>
      </w:r>
      <w:r>
        <w:rPr>
          <w:rFonts w:hint="eastAsia" w:eastAsia="宋体"/>
          <w:lang w:eastAsia="zh-CN"/>
        </w:rPr>
        <w:t>”</w:t>
      </w:r>
      <w:r>
        <w:t>引</w:t>
      </w:r>
      <w:r>
        <w:rPr>
          <w:rFonts w:hint="eastAsia" w:eastAsia="宋体"/>
          <w:lang w:eastAsia="zh-CN"/>
        </w:rPr>
        <w:t>《</w:t>
      </w:r>
      <w:r>
        <w:t>詩</w:t>
      </w:r>
      <w:r>
        <w:rPr>
          <w:rFonts w:hint="eastAsia" w:eastAsia="宋体"/>
          <w:lang w:eastAsia="zh-CN"/>
        </w:rPr>
        <w:t>•</w:t>
      </w:r>
      <w:r>
        <w:t>皇矣</w:t>
      </w:r>
      <w:r>
        <w:rPr>
          <w:rFonts w:hint="eastAsia" w:eastAsia="宋体"/>
          <w:lang w:eastAsia="zh-CN"/>
        </w:rPr>
        <w:t>》</w:t>
      </w:r>
      <w:r>
        <w:t>八章</w:t>
      </w:r>
      <w:r>
        <w:rPr>
          <w:rFonts w:hint="eastAsia" w:eastAsia="宋体"/>
          <w:lang w:eastAsia="zh-CN"/>
        </w:rPr>
        <w:t>“</w:t>
      </w:r>
      <w:r>
        <w:t>崇墉圪圪</w:t>
      </w:r>
      <w:r>
        <w:rPr>
          <w:rFonts w:hint="eastAsia" w:eastAsia="宋体"/>
          <w:lang w:eastAsia="zh-CN"/>
        </w:rPr>
        <w:t>”</w:t>
      </w:r>
      <w:r>
        <w:t>。今</w:t>
      </w:r>
    </w:p>
    <w:p w14:paraId="568F402F">
      <w:r>
        <w:rPr>
          <w:rFonts w:hint="eastAsia" w:eastAsia="宋体"/>
          <w:lang w:eastAsia="zh-CN"/>
        </w:rPr>
        <w:t>《</w:t>
      </w:r>
      <w:r>
        <w:t>詩</w:t>
      </w:r>
      <w:r>
        <w:rPr>
          <w:rFonts w:hint="eastAsia" w:eastAsia="宋体"/>
          <w:lang w:eastAsia="zh-CN"/>
        </w:rPr>
        <w:t>》</w:t>
      </w:r>
      <w:r>
        <w:t>作仡，毛傳：</w:t>
      </w:r>
      <w:r>
        <w:rPr>
          <w:rFonts w:hint="eastAsia" w:eastAsia="宋体"/>
          <w:lang w:eastAsia="zh-CN"/>
        </w:rPr>
        <w:t>“</w:t>
      </w:r>
      <w:r>
        <w:t>仡仡猶言言也。</w:t>
      </w:r>
      <w:r>
        <w:rPr>
          <w:rFonts w:hint="eastAsia" w:eastAsia="宋体"/>
          <w:lang w:eastAsia="zh-CN"/>
        </w:rPr>
        <w:t>”</w:t>
      </w:r>
      <w:r>
        <w:t>故勇壯貌謂之仡，</w:t>
      </w:r>
      <w:r>
        <w:rPr>
          <w:rFonts w:hint="eastAsia" w:eastAsia="宋体"/>
          <w:lang w:eastAsia="zh-CN"/>
        </w:rPr>
        <w:t>《</w:t>
      </w:r>
      <w:r>
        <w:t>説文</w:t>
      </w:r>
      <w:r>
        <w:rPr>
          <w:rFonts w:hint="eastAsia" w:eastAsia="宋体"/>
          <w:lang w:eastAsia="zh-CN"/>
        </w:rPr>
        <w:t>》</w:t>
      </w:r>
      <w:r>
        <w:t>：</w:t>
      </w:r>
      <w:r>
        <w:rPr>
          <w:rFonts w:hint="eastAsia" w:eastAsia="宋体"/>
          <w:lang w:eastAsia="zh-CN"/>
        </w:rPr>
        <w:t>“</w:t>
      </w:r>
      <w:r>
        <w:t>仡，勇壯也。</w:t>
      </w:r>
      <w:r>
        <w:rPr>
          <w:rFonts w:hint="eastAsia" w:eastAsia="宋体"/>
          <w:lang w:eastAsia="zh-CN"/>
        </w:rPr>
        <w:t>”《</w:t>
      </w:r>
      <w:r>
        <w:t>書。秦誓</w:t>
      </w:r>
      <w:r>
        <w:rPr>
          <w:rFonts w:hint="eastAsia" w:eastAsia="宋体"/>
          <w:lang w:eastAsia="zh-CN"/>
        </w:rPr>
        <w:t>》“</w:t>
      </w:r>
      <w:r>
        <w:t>仡仡勇夫。</w:t>
      </w:r>
      <w:r>
        <w:rPr>
          <w:rFonts w:hint="eastAsia" w:eastAsia="宋体"/>
          <w:lang w:eastAsia="zh-CN"/>
        </w:rPr>
        <w:t>”</w:t>
      </w:r>
      <w:r>
        <w:t>虎貌</w:t>
      </w:r>
    </w:p>
    <w:p w14:paraId="4BCF6DD1">
      <w:r>
        <w:t>謂之號。魚迄切。</w:t>
      </w:r>
      <w:r>
        <w:rPr>
          <w:rFonts w:hint="eastAsia" w:eastAsia="宋体"/>
          <w:lang w:eastAsia="zh-CN"/>
        </w:rPr>
        <w:t>《</w:t>
      </w:r>
      <w:r>
        <w:t>説文</w:t>
      </w:r>
      <w:r>
        <w:rPr>
          <w:rFonts w:hint="eastAsia" w:eastAsia="宋体"/>
          <w:lang w:eastAsia="zh-CN"/>
        </w:rPr>
        <w:t>》</w:t>
      </w:r>
      <w:r>
        <w:t>：</w:t>
      </w:r>
      <w:r>
        <w:rPr>
          <w:rFonts w:hint="eastAsia" w:eastAsia="宋体"/>
          <w:lang w:eastAsia="zh-CN"/>
        </w:rPr>
        <w:t>“</w:t>
      </w:r>
      <w:r>
        <w:t>號，虎貌也。</w:t>
      </w:r>
      <w:r>
        <w:rPr>
          <w:rFonts w:hint="eastAsia" w:eastAsia="宋体"/>
          <w:lang w:eastAsia="zh-CN"/>
        </w:rPr>
        <w:t>”</w:t>
      </w:r>
      <w:r>
        <w:t>〇牛，大物也。</w:t>
      </w:r>
      <w:r>
        <w:rPr>
          <w:rFonts w:hint="eastAsia" w:eastAsia="宋体"/>
          <w:lang w:eastAsia="zh-CN"/>
        </w:rPr>
        <w:t>《</w:t>
      </w:r>
      <w:r>
        <w:t>説文</w:t>
      </w:r>
      <w:r>
        <w:rPr>
          <w:rFonts w:hint="eastAsia" w:eastAsia="宋体"/>
          <w:lang w:eastAsia="zh-CN"/>
        </w:rPr>
        <w:t>》</w:t>
      </w:r>
      <w:r>
        <w:t>：</w:t>
      </w:r>
      <w:r>
        <w:rPr>
          <w:rFonts w:hint="eastAsia" w:eastAsia="宋体"/>
          <w:lang w:eastAsia="zh-CN"/>
        </w:rPr>
        <w:t>“</w:t>
      </w:r>
      <w:r>
        <w:t>物，萬物也。牛爲大物＄天地之數起於牽牛</w:t>
      </w:r>
    </w:p>
    <w:p w14:paraId="0E5B180C">
      <w:r>
        <w:t>故從牛，勿聲。</w:t>
      </w:r>
      <w:r>
        <w:rPr>
          <w:rFonts w:hint="eastAsia" w:eastAsia="宋体"/>
          <w:lang w:eastAsia="zh-CN"/>
        </w:rPr>
        <w:t>”“</w:t>
      </w:r>
      <w:r>
        <w:t>半，物中分也，從八從牛。牛爲物大，可以分也。</w:t>
      </w:r>
      <w:r>
        <w:rPr>
          <w:rFonts w:hint="eastAsia" w:eastAsia="宋体"/>
          <w:lang w:eastAsia="zh-CN"/>
        </w:rPr>
        <w:t>”</w:t>
      </w:r>
      <w:r>
        <w:t>故大蘄謂之牛蘄，蘄即芹字。</w:t>
      </w:r>
      <w:r>
        <w:rPr>
          <w:rFonts w:hint="eastAsia" w:eastAsia="宋体"/>
          <w:lang w:eastAsia="zh-CN"/>
        </w:rPr>
        <w:t>《</w:t>
      </w:r>
      <w:r>
        <w:t>爾雅。釋草</w:t>
      </w:r>
      <w:r>
        <w:rPr>
          <w:rFonts w:hint="eastAsia" w:eastAsia="宋体"/>
          <w:lang w:eastAsia="zh-CN"/>
        </w:rPr>
        <w:t>》</w:t>
      </w:r>
      <w:r>
        <w:t>：</w:t>
      </w:r>
    </w:p>
    <w:p w14:paraId="724763AF">
      <w:r>
        <w:rPr>
          <w:rFonts w:hint="eastAsia" w:eastAsia="宋体"/>
          <w:lang w:eastAsia="zh-CN"/>
        </w:rPr>
        <w:t>“</w:t>
      </w:r>
      <w:r>
        <w:t>茭，牛蘄。</w:t>
      </w:r>
      <w:r>
        <w:rPr>
          <w:rFonts w:hint="eastAsia" w:eastAsia="宋体"/>
          <w:lang w:eastAsia="zh-CN"/>
        </w:rPr>
        <w:t>”</w:t>
      </w:r>
      <w:r>
        <w:t>郭注：</w:t>
      </w:r>
      <w:r>
        <w:rPr>
          <w:rFonts w:hint="eastAsia" w:eastAsia="宋体"/>
          <w:lang w:eastAsia="zh-CN"/>
        </w:rPr>
        <w:t>“</w:t>
      </w:r>
      <w:r>
        <w:t>今馬蕲、葉細鋭，似芹，亦可食。</w:t>
      </w:r>
      <w:r>
        <w:rPr>
          <w:rFonts w:hint="eastAsia" w:eastAsia="宋体"/>
          <w:lang w:eastAsia="zh-CN"/>
        </w:rPr>
        <w:t>”</w:t>
      </w:r>
      <w:r>
        <w:t>大薻謂之牛藻，</w:t>
      </w:r>
      <w:r>
        <w:rPr>
          <w:rFonts w:hint="eastAsia" w:eastAsia="宋体"/>
          <w:lang w:eastAsia="zh-CN"/>
        </w:rPr>
        <w:t>《</w:t>
      </w:r>
      <w:r>
        <w:t>爾雅</w:t>
      </w:r>
      <w:r>
        <w:rPr>
          <w:rFonts w:hint="eastAsia" w:eastAsia="宋体"/>
          <w:lang w:eastAsia="zh-CN"/>
        </w:rPr>
        <w:t>•</w:t>
      </w:r>
      <w:r>
        <w:t>釋草</w:t>
      </w:r>
      <w:r>
        <w:rPr>
          <w:rFonts w:hint="eastAsia" w:eastAsia="宋体"/>
          <w:lang w:eastAsia="zh-CN"/>
        </w:rPr>
        <w:t>》</w:t>
      </w:r>
      <w:r>
        <w:t>：</w:t>
      </w:r>
      <w:r>
        <w:rPr>
          <w:rFonts w:hint="eastAsia" w:eastAsia="宋体"/>
          <w:lang w:eastAsia="zh-CN"/>
        </w:rPr>
        <w:t>“</w:t>
      </w:r>
      <w:r>
        <w:t>莙《牛薻。</w:t>
      </w:r>
      <w:r>
        <w:rPr>
          <w:rFonts w:hint="eastAsia" w:eastAsia="宋体"/>
          <w:lang w:eastAsia="zh-CN"/>
        </w:rPr>
        <w:t>”</w:t>
      </w:r>
      <w:r>
        <w:t>郭注：</w:t>
      </w:r>
      <w:r>
        <w:rPr>
          <w:rFonts w:hint="eastAsia" w:eastAsia="宋体"/>
          <w:lang w:eastAsia="zh-CN"/>
        </w:rPr>
        <w:t>“</w:t>
      </w:r>
      <w:r>
        <w:t>似薻#葉</w:t>
      </w:r>
    </w:p>
    <w:p w14:paraId="4207A39A">
      <w:r>
        <w:t>大，江東呼爲馬藻。</w:t>
      </w:r>
      <w:r>
        <w:rPr>
          <w:rFonts w:hint="eastAsia" w:eastAsia="宋体"/>
          <w:lang w:eastAsia="zh-CN"/>
        </w:rPr>
        <w:t>”</w:t>
      </w:r>
      <w:r>
        <w:t>大棘謂之牛棘。</w:t>
      </w:r>
      <w:r>
        <w:rPr>
          <w:rFonts w:hint="eastAsia" w:eastAsia="宋体"/>
          <w:lang w:eastAsia="zh-CN"/>
        </w:rPr>
        <w:t>《</w:t>
      </w:r>
      <w:r>
        <w:t>爾雅</w:t>
      </w:r>
      <w:r>
        <w:rPr>
          <w:rFonts w:hint="eastAsia" w:eastAsia="宋体"/>
          <w:lang w:eastAsia="zh-CN"/>
        </w:rPr>
        <w:t>•</w:t>
      </w:r>
      <w:r>
        <w:t>釋木</w:t>
      </w:r>
      <w:r>
        <w:rPr>
          <w:rFonts w:hint="eastAsia" w:eastAsia="宋体"/>
          <w:lang w:eastAsia="zh-CN"/>
        </w:rPr>
        <w:t>》</w:t>
      </w:r>
      <w:r>
        <w:t>：</w:t>
      </w:r>
      <w:r>
        <w:rPr>
          <w:rFonts w:hint="eastAsia" w:eastAsia="宋体"/>
          <w:lang w:eastAsia="zh-CN"/>
        </w:rPr>
        <w:t>“</w:t>
      </w:r>
      <w:r>
        <w:t>終，牛棘。</w:t>
      </w:r>
      <w:r>
        <w:rPr>
          <w:rFonts w:hint="eastAsia" w:eastAsia="宋体"/>
          <w:lang w:eastAsia="zh-CN"/>
        </w:rPr>
        <w:t>”</w:t>
      </w:r>
      <w:r>
        <w:t>郭注：</w:t>
      </w:r>
      <w:r>
        <w:rPr>
          <w:rFonts w:hint="eastAsia" w:eastAsia="宋体"/>
          <w:lang w:eastAsia="zh-CN"/>
        </w:rPr>
        <w:t>“</w:t>
      </w:r>
      <w:r>
        <w:t>即馬棘也，其刺粗而長。</w:t>
      </w:r>
      <w:r>
        <w:rPr>
          <w:rFonts w:hint="eastAsia" w:eastAsia="宋体"/>
          <w:lang w:eastAsia="zh-CN"/>
        </w:rPr>
        <w:t>”</w:t>
      </w:r>
      <w:r>
        <w:t>〇業，大也。</w:t>
      </w:r>
    </w:p>
    <w:p w14:paraId="28DF6233">
      <w:r>
        <w:rPr>
          <w:rFonts w:hint="eastAsia" w:eastAsia="宋体"/>
          <w:lang w:eastAsia="zh-CN"/>
        </w:rPr>
        <w:t>《</w:t>
      </w:r>
      <w:r>
        <w:t>爾雅</w:t>
      </w:r>
      <w:r>
        <w:rPr>
          <w:rFonts w:hint="eastAsia" w:eastAsia="宋体"/>
          <w:lang w:eastAsia="zh-CN"/>
        </w:rPr>
        <w:t>•</w:t>
      </w:r>
      <w:r>
        <w:t>釋詁</w:t>
      </w:r>
      <w:r>
        <w:rPr>
          <w:rFonts w:hint="eastAsia" w:eastAsia="宋体"/>
          <w:lang w:eastAsia="zh-CN"/>
        </w:rPr>
        <w:t>》</w:t>
      </w:r>
      <w:r>
        <w:t>：</w:t>
      </w:r>
      <w:r>
        <w:rPr>
          <w:rFonts w:hint="eastAsia" w:eastAsia="宋体"/>
          <w:lang w:eastAsia="zh-CN"/>
        </w:rPr>
        <w:t>“</w:t>
      </w:r>
      <w:r>
        <w:t>業，大也。</w:t>
      </w:r>
      <w:r>
        <w:rPr>
          <w:rFonts w:hint="eastAsia" w:eastAsia="宋体"/>
          <w:lang w:eastAsia="zh-CN"/>
        </w:rPr>
        <w:t>”</w:t>
      </w:r>
      <w:r>
        <w:t>故功謂之業，大版謂之業。</w:t>
      </w:r>
      <w:r>
        <w:rPr>
          <w:rFonts w:hint="eastAsia" w:eastAsia="宋体"/>
          <w:lang w:eastAsia="zh-CN"/>
        </w:rPr>
        <w:t>《</w:t>
      </w:r>
      <w:r>
        <w:t>爾雅</w:t>
      </w:r>
      <w:r>
        <w:rPr>
          <w:rFonts w:hint="eastAsia" w:eastAsia="宋体"/>
          <w:lang w:eastAsia="zh-CN"/>
        </w:rPr>
        <w:t>•</w:t>
      </w:r>
      <w:r>
        <w:t>釋器</w:t>
      </w:r>
      <w:r>
        <w:rPr>
          <w:rFonts w:hint="eastAsia" w:eastAsia="宋体"/>
          <w:lang w:eastAsia="zh-CN"/>
        </w:rPr>
        <w:t>》</w:t>
      </w:r>
      <w:r>
        <w:t>：</w:t>
      </w:r>
      <w:r>
        <w:rPr>
          <w:rFonts w:hint="eastAsia" w:eastAsia="宋体"/>
          <w:lang w:eastAsia="zh-CN"/>
        </w:rPr>
        <w:t>“</w:t>
      </w:r>
      <w:r>
        <w:t>大版謂之業。</w:t>
      </w:r>
      <w:r>
        <w:rPr>
          <w:rFonts w:hint="eastAsia" w:eastAsia="宋体"/>
          <w:lang w:eastAsia="zh-CN"/>
        </w:rPr>
        <w:t>”《</w:t>
      </w:r>
      <w:r>
        <w:t>説文</w:t>
      </w:r>
      <w:r>
        <w:rPr>
          <w:rFonts w:hint="eastAsia" w:eastAsia="宋体"/>
          <w:lang w:eastAsia="zh-CN"/>
        </w:rPr>
        <w:t>》</w:t>
      </w:r>
      <w:r>
        <w:t>：</w:t>
      </w:r>
      <w:r>
        <w:rPr>
          <w:rFonts w:hint="eastAsia" w:eastAsia="宋体"/>
          <w:lang w:eastAsia="zh-CN"/>
        </w:rPr>
        <w:t>“</w:t>
      </w:r>
      <w:r>
        <w:t>業，大版也，</w:t>
      </w:r>
    </w:p>
    <w:p w14:paraId="1A00776E">
      <w:r>
        <w:t>所以飾筍縣鐘鼓捷業如鋸齒。或曰畫之象其鉏鋙相承也。從丵，從巾。巾象版。</w:t>
      </w:r>
      <w:r>
        <w:rPr>
          <w:rFonts w:hint="eastAsia" w:eastAsia="宋体"/>
          <w:lang w:eastAsia="zh-CN"/>
        </w:rPr>
        <w:t>”《</w:t>
      </w:r>
      <w:r>
        <w:t>詩</w:t>
      </w:r>
      <w:r>
        <w:rPr>
          <w:rFonts w:hint="eastAsia" w:eastAsia="宋体"/>
          <w:lang w:eastAsia="zh-CN"/>
        </w:rPr>
        <w:t>•</w:t>
      </w:r>
      <w:r>
        <w:t>有瞽</w:t>
      </w:r>
      <w:r>
        <w:rPr>
          <w:rFonts w:hint="eastAsia" w:eastAsia="宋体"/>
          <w:lang w:eastAsia="zh-CN"/>
        </w:rPr>
        <w:t>》</w:t>
      </w:r>
      <w:r>
        <w:t>：</w:t>
      </w:r>
      <w:r>
        <w:rPr>
          <w:rFonts w:hint="eastAsia" w:eastAsia="宋体"/>
          <w:lang w:eastAsia="zh-CN"/>
        </w:rPr>
        <w:t>“</w:t>
      </w:r>
      <w:r>
        <w:t>設業設虞，崇牙樹</w:t>
      </w:r>
    </w:p>
    <w:p w14:paraId="3F19C6B5">
      <w:r>
        <w:t>【第575页】</w:t>
      </w:r>
    </w:p>
    <w:p w14:paraId="57381360">
      <w:r>
        <w:t>羽。</w:t>
      </w:r>
      <w:r>
        <w:rPr>
          <w:rFonts w:hint="eastAsia" w:eastAsia="宋体"/>
          <w:lang w:eastAsia="zh-CN"/>
        </w:rPr>
        <w:t>”</w:t>
      </w:r>
      <w:r>
        <w:t>毛傳：</w:t>
      </w:r>
      <w:r>
        <w:rPr>
          <w:rFonts w:hint="eastAsia" w:eastAsia="宋体"/>
          <w:lang w:eastAsia="zh-CN"/>
        </w:rPr>
        <w:t>“</w:t>
      </w:r>
      <w:r>
        <w:t>業，大版也，所以飾栒爲縣也，捷業如鋸齒，或曰畫之植者爲虞，衡者爲栒，崇牙上飾，卷然可以縣也。</w:t>
      </w:r>
      <w:r>
        <w:rPr>
          <w:rFonts w:hint="eastAsia" w:eastAsia="宋体"/>
          <w:lang w:eastAsia="zh-CN"/>
        </w:rPr>
        <w:t>”</w:t>
      </w:r>
      <w:r>
        <w:t>孔</w:t>
      </w:r>
    </w:p>
    <w:p w14:paraId="3886EF86">
      <w:r>
        <w:t>疏：</w:t>
      </w:r>
      <w:r>
        <w:rPr>
          <w:rFonts w:hint="eastAsia" w:eastAsia="宋体"/>
          <w:lang w:eastAsia="zh-CN"/>
        </w:rPr>
        <w:t>“</w:t>
      </w:r>
      <w:r>
        <w:t>虡者，立於兩端，栒則横入於虞，栒上加以大版，側著於栒，其上刻爲崇牙，似鋸齒捷業然，故謂之業。牙即業之上</w:t>
      </w:r>
    </w:p>
    <w:p w14:paraId="405153FE">
      <w:r>
        <w:t>齒也，其形卷然，可以挂繩。</w:t>
      </w:r>
      <w:r>
        <w:rPr>
          <w:rFonts w:hint="eastAsia" w:eastAsia="宋体"/>
          <w:lang w:eastAsia="zh-CN"/>
        </w:rPr>
        <w:t>”</w:t>
      </w:r>
      <w:r>
        <w:t>大版上飾鉏鋙然，故謂之牙；牙古讀若吾。吾、鋙聲相近。</w:t>
      </w:r>
      <w:r>
        <w:rPr>
          <w:rFonts w:hint="eastAsia" w:eastAsia="宋体"/>
          <w:lang w:eastAsia="zh-CN"/>
        </w:rPr>
        <w:t>《</w:t>
      </w:r>
      <w:r>
        <w:t>考工記。玉人</w:t>
      </w:r>
      <w:r>
        <w:rPr>
          <w:rFonts w:hint="eastAsia" w:eastAsia="宋体"/>
          <w:lang w:eastAsia="zh-CN"/>
        </w:rPr>
        <w:t>》</w:t>
      </w:r>
      <w:r>
        <w:t>：</w:t>
      </w:r>
      <w:r>
        <w:rPr>
          <w:rFonts w:hint="eastAsia" w:eastAsia="宋体"/>
          <w:lang w:eastAsia="zh-CN"/>
        </w:rPr>
        <w:t>“</w:t>
      </w:r>
      <w:r>
        <w:t>牙</w:t>
      </w:r>
    </w:p>
    <w:p w14:paraId="73064EEE">
      <w:r>
        <w:t>璋中璋。</w:t>
      </w:r>
      <w:r>
        <w:rPr>
          <w:rFonts w:hint="eastAsia" w:eastAsia="宋体"/>
          <w:lang w:eastAsia="zh-CN"/>
        </w:rPr>
        <w:t>”</w:t>
      </w:r>
      <w:r>
        <w:t>鄭注：</w:t>
      </w:r>
      <w:r>
        <w:rPr>
          <w:rFonts w:hint="eastAsia" w:eastAsia="宋体"/>
          <w:lang w:eastAsia="zh-CN"/>
        </w:rPr>
        <w:t>“</w:t>
      </w:r>
      <w:r>
        <w:t>二璋皆爲鉏牙之飾於琰側。</w:t>
      </w:r>
      <w:r>
        <w:rPr>
          <w:rFonts w:hint="eastAsia" w:eastAsia="宋体"/>
          <w:lang w:eastAsia="zh-CN"/>
        </w:rPr>
        <w:t>”</w:t>
      </w:r>
      <w:r>
        <w:t>鉏牙即鉏鋙。樅樅然高，故謂之崇牙；</w:t>
      </w:r>
      <w:r>
        <w:rPr>
          <w:rFonts w:hint="eastAsia" w:eastAsia="宋体"/>
          <w:lang w:eastAsia="zh-CN"/>
        </w:rPr>
        <w:t>《</w:t>
      </w:r>
      <w:r>
        <w:t>詩《靈臺</w:t>
      </w:r>
      <w:r>
        <w:rPr>
          <w:rFonts w:hint="eastAsia" w:eastAsia="宋体"/>
          <w:lang w:eastAsia="zh-CN"/>
        </w:rPr>
        <w:t>》</w:t>
      </w:r>
      <w:r>
        <w:t>四章：</w:t>
      </w:r>
      <w:r>
        <w:rPr>
          <w:rFonts w:hint="eastAsia" w:eastAsia="宋体"/>
          <w:lang w:eastAsia="zh-CN"/>
        </w:rPr>
        <w:t>“</w:t>
      </w:r>
      <w:r>
        <w:t>虡業</w:t>
      </w:r>
    </w:p>
    <w:p w14:paraId="26B9B13A">
      <w:r>
        <w:t>維樅。</w:t>
      </w:r>
      <w:r>
        <w:rPr>
          <w:rFonts w:hint="eastAsia" w:eastAsia="宋体"/>
          <w:lang w:eastAsia="zh-CN"/>
        </w:rPr>
        <w:t>”</w:t>
      </w:r>
      <w:r>
        <w:t>毛傳：</w:t>
      </w:r>
      <w:r>
        <w:rPr>
          <w:rFonts w:hint="eastAsia" w:eastAsia="宋体"/>
          <w:lang w:eastAsia="zh-CN"/>
        </w:rPr>
        <w:t>“</w:t>
      </w:r>
      <w:r>
        <w:t>樅，崇牙也。</w:t>
      </w:r>
      <w:r>
        <w:rPr>
          <w:rFonts w:hint="eastAsia" w:eastAsia="宋体"/>
          <w:lang w:eastAsia="zh-CN"/>
        </w:rPr>
        <w:t>”</w:t>
      </w:r>
      <w:r>
        <w:t>捷業如鋸齒，故謂之業。牙、業聲之轉，鉏鋙、捷業亦聲之轉，故行貌</w:t>
      </w:r>
    </w:p>
    <w:p w14:paraId="21DE7969">
      <w:r>
        <w:t>謂之衙衙，魚、語二音。</w:t>
      </w:r>
      <w:r>
        <w:rPr>
          <w:rFonts w:hint="eastAsia" w:eastAsia="宋体"/>
          <w:lang w:eastAsia="zh-CN"/>
        </w:rPr>
        <w:t>《</w:t>
      </w:r>
      <w:r>
        <w:t>説文</w:t>
      </w:r>
      <w:r>
        <w:rPr>
          <w:rFonts w:hint="eastAsia" w:eastAsia="宋体"/>
          <w:lang w:eastAsia="zh-CN"/>
        </w:rPr>
        <w:t>》</w:t>
      </w:r>
      <w:r>
        <w:t>：</w:t>
      </w:r>
      <w:r>
        <w:rPr>
          <w:rFonts w:hint="eastAsia" w:eastAsia="宋体"/>
          <w:lang w:eastAsia="zh-CN"/>
        </w:rPr>
        <w:t>“</w:t>
      </w:r>
      <w:r>
        <w:t>衙，行貌。</w:t>
      </w:r>
      <w:r>
        <w:rPr>
          <w:rFonts w:hint="eastAsia" w:eastAsia="宋体"/>
          <w:lang w:eastAsia="zh-CN"/>
        </w:rPr>
        <w:t>”《</w:t>
      </w:r>
      <w:r>
        <w:t>楚辭。九辯</w:t>
      </w:r>
      <w:r>
        <w:rPr>
          <w:rFonts w:hint="eastAsia" w:eastAsia="宋体"/>
          <w:lang w:eastAsia="zh-CN"/>
        </w:rPr>
        <w:t>》</w:t>
      </w:r>
      <w:r>
        <w:t>：</w:t>
      </w:r>
      <w:r>
        <w:rPr>
          <w:rFonts w:hint="eastAsia" w:eastAsia="宋体"/>
          <w:lang w:eastAsia="zh-CN"/>
        </w:rPr>
        <w:t>“</w:t>
      </w:r>
      <w:r>
        <w:t>道飛廉之衙衙。</w:t>
      </w:r>
      <w:r>
        <w:rPr>
          <w:rFonts w:hint="eastAsia" w:eastAsia="宋体"/>
          <w:lang w:eastAsia="zh-CN"/>
        </w:rPr>
        <w:t>”</w:t>
      </w:r>
      <w:r>
        <w:t>動貌謂之業業，</w:t>
      </w:r>
      <w:r>
        <w:rPr>
          <w:rFonts w:hint="eastAsia" w:eastAsia="宋体"/>
          <w:lang w:eastAsia="zh-CN"/>
        </w:rPr>
        <w:t>《</w:t>
      </w:r>
      <w:r>
        <w:t>詩</w:t>
      </w:r>
      <w:r>
        <w:rPr>
          <w:rFonts w:hint="eastAsia" w:eastAsia="宋体"/>
          <w:lang w:eastAsia="zh-CN"/>
        </w:rPr>
        <w:t>•</w:t>
      </w:r>
      <w:r>
        <w:t>常武</w:t>
      </w:r>
      <w:r>
        <w:rPr>
          <w:rFonts w:hint="eastAsia" w:eastAsia="宋体"/>
          <w:lang w:eastAsia="zh-CN"/>
        </w:rPr>
        <w:t>》</w:t>
      </w:r>
      <w:r>
        <w:t>三</w:t>
      </w:r>
    </w:p>
    <w:p w14:paraId="337E9168">
      <w:r>
        <w:t>章：</w:t>
      </w:r>
      <w:r>
        <w:rPr>
          <w:rFonts w:hint="eastAsia" w:eastAsia="宋体"/>
          <w:lang w:eastAsia="zh-CN"/>
        </w:rPr>
        <w:t>“</w:t>
      </w:r>
      <w:r>
        <w:t>赫赫業業。</w:t>
      </w:r>
      <w:r>
        <w:rPr>
          <w:rFonts w:hint="eastAsia" w:eastAsia="宋体"/>
          <w:lang w:eastAsia="zh-CN"/>
        </w:rPr>
        <w:t>”</w:t>
      </w:r>
      <w:r>
        <w:t>毛傳：</w:t>
      </w:r>
      <w:r>
        <w:rPr>
          <w:rFonts w:hint="eastAsia" w:eastAsia="宋体"/>
          <w:lang w:eastAsia="zh-CN"/>
        </w:rPr>
        <w:t>“</w:t>
      </w:r>
      <w:r>
        <w:t>赫赫然盛也。業業然動也。</w:t>
      </w:r>
      <w:r>
        <w:rPr>
          <w:rFonts w:hint="eastAsia" w:eastAsia="宋体"/>
          <w:lang w:eastAsia="zh-CN"/>
        </w:rPr>
        <w:t>”</w:t>
      </w:r>
      <w:r>
        <w:t>齒貌謂之捷業，亦謂之鉏鋙，山貌謂之岨峿，亦謂</w:t>
      </w:r>
    </w:p>
    <w:p w14:paraId="4A81E0BA">
      <w:pPr>
        <w:rPr>
          <w:rFonts w:hint="eastAsia" w:eastAsia="宋体"/>
          <w:lang w:eastAsia="zh-CN"/>
        </w:rPr>
      </w:pPr>
      <w:r>
        <w:t>之崨嶫。陸機</w:t>
      </w:r>
      <w:r>
        <w:rPr>
          <w:rFonts w:hint="eastAsia" w:eastAsia="宋体"/>
          <w:lang w:eastAsia="zh-CN"/>
        </w:rPr>
        <w:t>《</w:t>
      </w:r>
      <w:r>
        <w:t>文賦</w:t>
      </w:r>
      <w:r>
        <w:rPr>
          <w:rFonts w:hint="eastAsia" w:eastAsia="宋体"/>
          <w:lang w:eastAsia="zh-CN"/>
        </w:rPr>
        <w:t>》</w:t>
      </w:r>
      <w:r>
        <w:t>：</w:t>
      </w:r>
      <w:r>
        <w:rPr>
          <w:rFonts w:hint="eastAsia" w:eastAsia="宋体"/>
          <w:lang w:eastAsia="zh-CN"/>
        </w:rPr>
        <w:t>“</w:t>
      </w:r>
      <w:r>
        <w:t>或岨峿而不安。</w:t>
      </w:r>
      <w:r>
        <w:rPr>
          <w:rFonts w:hint="eastAsia" w:eastAsia="宋体"/>
          <w:lang w:eastAsia="zh-CN"/>
        </w:rPr>
        <w:t>”</w:t>
      </w:r>
      <w:r>
        <w:t>張衡</w:t>
      </w:r>
      <w:r>
        <w:rPr>
          <w:rFonts w:hint="eastAsia" w:eastAsia="宋体"/>
          <w:lang w:eastAsia="zh-CN"/>
        </w:rPr>
        <w:t>《</w:t>
      </w:r>
      <w:r>
        <w:t>西京賦</w:t>
      </w:r>
      <w:r>
        <w:rPr>
          <w:rFonts w:hint="eastAsia" w:eastAsia="宋体"/>
          <w:lang w:eastAsia="zh-CN"/>
        </w:rPr>
        <w:t>》</w:t>
      </w:r>
      <w:r>
        <w:t>：</w:t>
      </w:r>
      <w:r>
        <w:rPr>
          <w:rFonts w:hint="eastAsia" w:eastAsia="宋体"/>
          <w:lang w:eastAsia="zh-CN"/>
        </w:rPr>
        <w:t>“</w:t>
      </w:r>
      <w:r>
        <w:t>嵯峨崨嶫。</w:t>
      </w:r>
      <w:r>
        <w:rPr>
          <w:rFonts w:hint="eastAsia" w:eastAsia="宋体"/>
          <w:lang w:eastAsia="zh-CN"/>
        </w:rPr>
        <w:t>”</w:t>
      </w:r>
    </w:p>
    <w:p w14:paraId="64866DD9">
      <w:r>
        <w:t>下</w:t>
      </w:r>
    </w:p>
    <w:p w14:paraId="21A94B8C">
      <w:r>
        <w:t>吴䫥五罪切。</w:t>
      </w:r>
    </w:p>
    <w:p w14:paraId="3E08BBDE">
      <w:r>
        <w:t>〇顒魚容切。夽魚吻切。元願俣虞矩切。巍</w:t>
      </w:r>
    </w:p>
    <w:p w14:paraId="2AA418E8">
      <w:r>
        <w:t>吴，大也。</w:t>
      </w:r>
      <w:r>
        <w:rPr>
          <w:rFonts w:hint="eastAsia" w:eastAsia="宋体"/>
          <w:lang w:eastAsia="zh-CN"/>
        </w:rPr>
        <w:t>《</w:t>
      </w:r>
      <w:r>
        <w:t>方言</w:t>
      </w:r>
      <w:r>
        <w:rPr>
          <w:rFonts w:hint="eastAsia" w:eastAsia="宋体"/>
          <w:lang w:eastAsia="zh-CN"/>
        </w:rPr>
        <w:t>》</w:t>
      </w:r>
      <w:r>
        <w:t>：</w:t>
      </w:r>
      <w:r>
        <w:rPr>
          <w:rFonts w:hint="eastAsia" w:eastAsia="宋体"/>
          <w:lang w:eastAsia="zh-CN"/>
        </w:rPr>
        <w:t>“</w:t>
      </w:r>
      <w:r>
        <w:t>吴，大也。</w:t>
      </w:r>
      <w:r>
        <w:rPr>
          <w:rFonts w:hint="eastAsia" w:eastAsia="宋体"/>
          <w:lang w:eastAsia="zh-CN"/>
        </w:rPr>
        <w:t>”</w:t>
      </w:r>
      <w:r>
        <w:t>故大言謂之吴。</w:t>
      </w:r>
      <w:r>
        <w:rPr>
          <w:rFonts w:hint="eastAsia" w:eastAsia="宋体"/>
          <w:lang w:eastAsia="zh-CN"/>
        </w:rPr>
        <w:t>《</w:t>
      </w:r>
      <w:r>
        <w:t>説文</w:t>
      </w:r>
      <w:r>
        <w:rPr>
          <w:rFonts w:hint="eastAsia" w:eastAsia="宋体"/>
          <w:lang w:eastAsia="zh-CN"/>
        </w:rPr>
        <w:t>》</w:t>
      </w:r>
      <w:r>
        <w:t>：</w:t>
      </w:r>
      <w:r>
        <w:rPr>
          <w:rFonts w:hint="eastAsia" w:eastAsia="宋体"/>
          <w:lang w:eastAsia="zh-CN"/>
        </w:rPr>
        <w:t>“</w:t>
      </w:r>
      <w:r>
        <w:t>吴，大言也。</w:t>
      </w:r>
      <w:r>
        <w:rPr>
          <w:rFonts w:hint="eastAsia" w:eastAsia="宋体"/>
          <w:lang w:eastAsia="zh-CN"/>
        </w:rPr>
        <w:t>”《</w:t>
      </w:r>
      <w:r>
        <w:t>詩</w:t>
      </w:r>
      <w:r>
        <w:rPr>
          <w:rFonts w:hint="eastAsia" w:eastAsia="宋体"/>
          <w:lang w:eastAsia="zh-CN"/>
        </w:rPr>
        <w:t>•</w:t>
      </w:r>
      <w:r>
        <w:t>絲衣</w:t>
      </w:r>
      <w:r>
        <w:rPr>
          <w:rFonts w:hint="eastAsia" w:eastAsia="宋体"/>
          <w:lang w:eastAsia="zh-CN"/>
        </w:rPr>
        <w:t>》</w:t>
      </w:r>
      <w:r>
        <w:t>：</w:t>
      </w:r>
      <w:r>
        <w:rPr>
          <w:rFonts w:hint="eastAsia" w:eastAsia="宋体"/>
          <w:lang w:eastAsia="zh-CN"/>
        </w:rPr>
        <w:t>“</w:t>
      </w:r>
      <w:r>
        <w:t>不吴不敖。</w:t>
      </w:r>
      <w:r>
        <w:rPr>
          <w:rFonts w:hint="eastAsia" w:eastAsia="宋体"/>
          <w:lang w:eastAsia="zh-CN"/>
        </w:rPr>
        <w:t>”</w:t>
      </w:r>
      <w:r>
        <w:t>毛傳：</w:t>
      </w:r>
    </w:p>
    <w:p w14:paraId="299038BC">
      <w:r>
        <w:rPr>
          <w:rFonts w:hint="eastAsia" w:eastAsia="宋体"/>
          <w:lang w:eastAsia="zh-CN"/>
        </w:rPr>
        <w:t>“</w:t>
      </w:r>
      <w:r>
        <w:t>吴，譁也。</w:t>
      </w:r>
      <w:r>
        <w:rPr>
          <w:rFonts w:hint="eastAsia" w:eastAsia="宋体"/>
          <w:lang w:eastAsia="zh-CN"/>
        </w:rPr>
        <w:t>”</w:t>
      </w:r>
      <w:r>
        <w:t>孔疏：</w:t>
      </w:r>
      <w:r>
        <w:rPr>
          <w:rFonts w:hint="eastAsia" w:eastAsia="宋体"/>
          <w:lang w:eastAsia="zh-CN"/>
        </w:rPr>
        <w:t>“</w:t>
      </w:r>
      <w:r>
        <w:t>吴作娱。</w:t>
      </w:r>
      <w:r>
        <w:rPr>
          <w:rFonts w:hint="eastAsia" w:eastAsia="宋体"/>
          <w:lang w:eastAsia="zh-CN"/>
        </w:rPr>
        <w:t>”《</w:t>
      </w:r>
      <w:r>
        <w:t>史記</w:t>
      </w:r>
      <w:r>
        <w:rPr>
          <w:rFonts w:hint="eastAsia" w:eastAsia="宋体"/>
          <w:lang w:eastAsia="zh-CN"/>
        </w:rPr>
        <w:t>•</w:t>
      </w:r>
      <w:r>
        <w:t>孝武紀</w:t>
      </w:r>
      <w:r>
        <w:rPr>
          <w:rFonts w:hint="eastAsia" w:eastAsia="宋体"/>
          <w:lang w:eastAsia="zh-CN"/>
        </w:rPr>
        <w:t>》</w:t>
      </w:r>
      <w:r>
        <w:t>引</w:t>
      </w:r>
      <w:r>
        <w:rPr>
          <w:rFonts w:hint="eastAsia" w:eastAsia="宋体"/>
          <w:lang w:eastAsia="zh-CN"/>
        </w:rPr>
        <w:t>《</w:t>
      </w:r>
      <w:r>
        <w:t>詩</w:t>
      </w:r>
      <w:r>
        <w:rPr>
          <w:rFonts w:hint="eastAsia" w:eastAsia="宋体"/>
          <w:lang w:eastAsia="zh-CN"/>
        </w:rPr>
        <w:t>》</w:t>
      </w:r>
      <w:r>
        <w:t>作虞。徐鍇</w:t>
      </w:r>
      <w:r>
        <w:rPr>
          <w:rFonts w:hint="eastAsia" w:eastAsia="宋体"/>
          <w:lang w:eastAsia="zh-CN"/>
        </w:rPr>
        <w:t>《</w:t>
      </w:r>
      <w:r>
        <w:t>説文繫傳</w:t>
      </w:r>
      <w:r>
        <w:rPr>
          <w:rFonts w:hint="eastAsia" w:eastAsia="宋体"/>
          <w:lang w:eastAsia="zh-CN"/>
        </w:rPr>
        <w:t>》</w:t>
      </w:r>
      <w:r>
        <w:t>：</w:t>
      </w:r>
      <w:r>
        <w:rPr>
          <w:rFonts w:hint="eastAsia" w:eastAsia="宋体"/>
          <w:lang w:eastAsia="zh-CN"/>
        </w:rPr>
        <w:t>“</w:t>
      </w:r>
      <w:r>
        <w:t>今寫詩者擅改吴作吴，又音作華，其謬</w:t>
      </w:r>
    </w:p>
    <w:p w14:paraId="183CD36B">
      <w:r>
        <w:t>甚矣。</w:t>
      </w:r>
      <w:r>
        <w:rPr>
          <w:rFonts w:hint="eastAsia" w:eastAsia="宋体"/>
          <w:lang w:eastAsia="zh-CN"/>
        </w:rPr>
        <w:t>”</w:t>
      </w:r>
      <w:r>
        <w:t>嗷、咢、吴、言、沂並聲之轉，諠謂之嗷，譁訟謂之咢，譁謂之吴，大言謂之吴，大簫謂</w:t>
      </w:r>
    </w:p>
    <w:p w14:paraId="77C87279">
      <w:r>
        <w:t>之言，大篪謂之沂，皆言其聲之高大也。沂、咢聲之轉，故厓謂之堮，亦謂之圻。咢、言聲</w:t>
      </w:r>
    </w:p>
    <w:p w14:paraId="00017DBE">
      <w:r>
        <w:t>【第576页】</w:t>
      </w:r>
    </w:p>
    <w:p w14:paraId="776AF640">
      <w:r>
        <w:t>之轉，故高謂之言，亦謂之咢。言、吴聲之轉，故我謂之吾，亦謂之言。</w:t>
      </w:r>
      <w:r>
        <w:rPr>
          <w:rFonts w:hint="eastAsia" w:eastAsia="宋体"/>
          <w:lang w:eastAsia="zh-CN"/>
        </w:rPr>
        <w:t>《</w:t>
      </w:r>
      <w:r>
        <w:t>爾雅</w:t>
      </w:r>
      <w:r>
        <w:rPr>
          <w:rFonts w:hint="eastAsia" w:eastAsia="宋体"/>
          <w:lang w:eastAsia="zh-CN"/>
        </w:rPr>
        <w:t>•</w:t>
      </w:r>
      <w:r>
        <w:t>釋詁</w:t>
      </w:r>
      <w:r>
        <w:rPr>
          <w:rFonts w:hint="eastAsia" w:eastAsia="宋体"/>
          <w:lang w:eastAsia="zh-CN"/>
        </w:rPr>
        <w:t>》</w:t>
      </w:r>
      <w:r>
        <w:t>：</w:t>
      </w:r>
      <w:r>
        <w:rPr>
          <w:rFonts w:hint="eastAsia" w:eastAsia="宋体"/>
          <w:lang w:eastAsia="zh-CN"/>
        </w:rPr>
        <w:t>“</w:t>
      </w:r>
      <w:r>
        <w:t>言，我</w:t>
      </w:r>
    </w:p>
    <w:p w14:paraId="4D8909DF">
      <w:pPr>
        <w:rPr>
          <w:rFonts w:hint="eastAsia" w:eastAsia="宋体"/>
          <w:lang w:eastAsia="zh-CN"/>
        </w:rPr>
      </w:pPr>
      <w:r>
        <w:t>也。</w:t>
      </w:r>
      <w:r>
        <w:rPr>
          <w:rFonts w:hint="eastAsia" w:eastAsia="宋体"/>
          <w:lang w:eastAsia="zh-CN"/>
        </w:rPr>
        <w:t>”《</w:t>
      </w:r>
      <w:r>
        <w:t>詩。葛覃</w:t>
      </w:r>
      <w:r>
        <w:rPr>
          <w:rFonts w:hint="eastAsia" w:eastAsia="宋体"/>
          <w:lang w:eastAsia="zh-CN"/>
        </w:rPr>
        <w:t>》</w:t>
      </w:r>
      <w:r>
        <w:t>三章：</w:t>
      </w:r>
      <w:r>
        <w:rPr>
          <w:rFonts w:hint="eastAsia" w:eastAsia="宋体"/>
          <w:lang w:eastAsia="zh-CN"/>
        </w:rPr>
        <w:t>“</w:t>
      </w:r>
      <w:r>
        <w:t>言告師氏，言告言歸。</w:t>
      </w:r>
      <w:r>
        <w:rPr>
          <w:rFonts w:hint="eastAsia" w:eastAsia="宋体"/>
          <w:lang w:eastAsia="zh-CN"/>
        </w:rPr>
        <w:t>”</w:t>
      </w:r>
      <w:r>
        <w:t>〇䫥，大也。五罪切。</w:t>
      </w:r>
      <w:r>
        <w:rPr>
          <w:rFonts w:hint="eastAsia" w:eastAsia="宋体"/>
          <w:lang w:eastAsia="zh-CN"/>
        </w:rPr>
        <w:t>《</w:t>
      </w:r>
      <w:r>
        <w:t>廣雅</w:t>
      </w:r>
      <w:r>
        <w:rPr>
          <w:rFonts w:hint="eastAsia" w:eastAsia="宋体"/>
          <w:lang w:eastAsia="zh-CN"/>
        </w:rPr>
        <w:t>》</w:t>
      </w:r>
      <w:r>
        <w:t>：</w:t>
      </w:r>
      <w:r>
        <w:rPr>
          <w:rFonts w:hint="eastAsia" w:eastAsia="宋体"/>
          <w:lang w:eastAsia="zh-CN"/>
        </w:rPr>
        <w:t>“</w:t>
      </w:r>
      <w:r>
        <w:t>䫥，大也。</w:t>
      </w:r>
      <w:r>
        <w:rPr>
          <w:rFonts w:hint="eastAsia" w:eastAsia="宋体"/>
          <w:lang w:eastAsia="zh-CN"/>
        </w:rPr>
        <w:t>”</w:t>
      </w:r>
    </w:p>
    <w:p w14:paraId="462753EA">
      <w:r>
        <w:t>大頭謂之顒，魚容切。</w:t>
      </w:r>
      <w:r>
        <w:rPr>
          <w:rFonts w:hint="eastAsia" w:eastAsia="宋体"/>
          <w:lang w:eastAsia="zh-CN"/>
        </w:rPr>
        <w:t>《</w:t>
      </w:r>
      <w:r>
        <w:t>説文</w:t>
      </w:r>
      <w:r>
        <w:rPr>
          <w:rFonts w:hint="eastAsia" w:eastAsia="宋体"/>
          <w:lang w:eastAsia="zh-CN"/>
        </w:rPr>
        <w:t>》</w:t>
      </w:r>
      <w:r>
        <w:t>：</w:t>
      </w:r>
      <w:r>
        <w:rPr>
          <w:rFonts w:hint="eastAsia" w:eastAsia="宋体"/>
          <w:lang w:eastAsia="zh-CN"/>
        </w:rPr>
        <w:t>“</w:t>
      </w:r>
      <w:r>
        <w:t>顒，大頭也。</w:t>
      </w:r>
      <w:r>
        <w:rPr>
          <w:rFonts w:hint="eastAsia" w:eastAsia="宋体"/>
          <w:lang w:eastAsia="zh-CN"/>
        </w:rPr>
        <w:t>”</w:t>
      </w:r>
      <w:r>
        <w:t>德容謂之顒，</w:t>
      </w:r>
      <w:r>
        <w:rPr>
          <w:rFonts w:hint="eastAsia" w:eastAsia="宋体"/>
          <w:lang w:eastAsia="zh-CN"/>
        </w:rPr>
        <w:t>《</w:t>
      </w:r>
      <w:r>
        <w:t>詩</w:t>
      </w:r>
      <w:r>
        <w:rPr>
          <w:rFonts w:hint="eastAsia" w:eastAsia="宋体"/>
          <w:lang w:eastAsia="zh-CN"/>
        </w:rPr>
        <w:t>•</w:t>
      </w:r>
      <w:r>
        <w:t>卷阿</w:t>
      </w:r>
      <w:r>
        <w:rPr>
          <w:rFonts w:hint="eastAsia" w:eastAsia="宋体"/>
          <w:lang w:eastAsia="zh-CN"/>
        </w:rPr>
        <w:t>》</w:t>
      </w:r>
      <w:r>
        <w:t>六章：</w:t>
      </w:r>
      <w:r>
        <w:rPr>
          <w:rFonts w:hint="eastAsia" w:eastAsia="宋体"/>
          <w:lang w:eastAsia="zh-CN"/>
        </w:rPr>
        <w:t>“</w:t>
      </w:r>
      <w:r>
        <w:t>顒顒卬卬。</w:t>
      </w:r>
      <w:r>
        <w:rPr>
          <w:rFonts w:hint="eastAsia" w:eastAsia="宋体"/>
          <w:lang w:eastAsia="zh-CN"/>
        </w:rPr>
        <w:t>”《</w:t>
      </w:r>
      <w:r>
        <w:t>爾雅。釋</w:t>
      </w:r>
    </w:p>
    <w:p w14:paraId="74B4B5D3">
      <w:r>
        <w:t>訓</w:t>
      </w:r>
      <w:r>
        <w:rPr>
          <w:rFonts w:hint="eastAsia" w:eastAsia="宋体"/>
          <w:lang w:eastAsia="zh-CN"/>
        </w:rPr>
        <w:t>》</w:t>
      </w:r>
      <w:r>
        <w:t>：</w:t>
      </w:r>
      <w:r>
        <w:rPr>
          <w:rFonts w:hint="eastAsia" w:eastAsia="宋体"/>
          <w:lang w:eastAsia="zh-CN"/>
        </w:rPr>
        <w:t>“</w:t>
      </w:r>
      <w:r>
        <w:t>顒顒卬卬，君之德也。</w:t>
      </w:r>
      <w:r>
        <w:rPr>
          <w:rFonts w:hint="eastAsia" w:eastAsia="宋体"/>
          <w:lang w:eastAsia="zh-CN"/>
        </w:rPr>
        <w:t>”</w:t>
      </w:r>
      <w:r>
        <w:t>馬大貌謂之顒。</w:t>
      </w:r>
      <w:r>
        <w:rPr>
          <w:rFonts w:hint="eastAsia" w:eastAsia="宋体"/>
          <w:lang w:eastAsia="zh-CN"/>
        </w:rPr>
        <w:t>《</w:t>
      </w:r>
      <w:r>
        <w:t>詩</w:t>
      </w:r>
      <w:r>
        <w:rPr>
          <w:rFonts w:hint="eastAsia" w:eastAsia="宋体"/>
          <w:lang w:eastAsia="zh-CN"/>
        </w:rPr>
        <w:t>•</w:t>
      </w:r>
      <w:r>
        <w:t>六月</w:t>
      </w:r>
      <w:r>
        <w:rPr>
          <w:rFonts w:hint="eastAsia" w:eastAsia="宋体"/>
          <w:lang w:eastAsia="zh-CN"/>
        </w:rPr>
        <w:t>》</w:t>
      </w:r>
      <w:r>
        <w:t>三章：</w:t>
      </w:r>
      <w:r>
        <w:rPr>
          <w:rFonts w:hint="eastAsia" w:eastAsia="宋体"/>
          <w:lang w:eastAsia="zh-CN"/>
        </w:rPr>
        <w:t>“</w:t>
      </w:r>
      <w:r>
        <w:t>四牡脩廣，其大有顒。</w:t>
      </w:r>
      <w:r>
        <w:rPr>
          <w:rFonts w:hint="eastAsia" w:eastAsia="宋体"/>
          <w:lang w:eastAsia="zh-CN"/>
        </w:rPr>
        <w:t>”</w:t>
      </w:r>
      <w:r>
        <w:t>毛傳：</w:t>
      </w:r>
      <w:r>
        <w:rPr>
          <w:rFonts w:hint="eastAsia" w:eastAsia="宋体"/>
          <w:lang w:eastAsia="zh-CN"/>
        </w:rPr>
        <w:t>“</w:t>
      </w:r>
      <w:r>
        <w:t>顒，大貌。</w:t>
      </w:r>
      <w:r>
        <w:rPr>
          <w:rFonts w:hint="eastAsia" w:eastAsia="宋体"/>
          <w:lang w:eastAsia="zh-CN"/>
        </w:rPr>
        <w:t>”《</w:t>
      </w:r>
      <w:r>
        <w:t>廣</w:t>
      </w:r>
    </w:p>
    <w:p w14:paraId="73E63C98">
      <w:r>
        <w:t>蒼</w:t>
      </w:r>
      <w:r>
        <w:rPr>
          <w:rFonts w:hint="eastAsia" w:eastAsia="宋体"/>
          <w:lang w:eastAsia="zh-CN"/>
        </w:rPr>
        <w:t>》</w:t>
      </w:r>
      <w:r>
        <w:t>作騁，見</w:t>
      </w:r>
      <w:r>
        <w:rPr>
          <w:rFonts w:hint="eastAsia" w:eastAsia="宋体"/>
          <w:lang w:eastAsia="zh-CN"/>
        </w:rPr>
        <w:t>《</w:t>
      </w:r>
      <w:r>
        <w:t>廣韻</w:t>
      </w:r>
      <w:r>
        <w:rPr>
          <w:rFonts w:hint="eastAsia" w:eastAsia="宋体"/>
          <w:lang w:eastAsia="zh-CN"/>
        </w:rPr>
        <w:t>》</w:t>
      </w:r>
      <w:r>
        <w:t>。</w:t>
      </w:r>
    </w:p>
    <w:p w14:paraId="479EF8FE">
      <w:r>
        <w:t>〇夽，大也。魚吻切。</w:t>
      </w:r>
      <w:r>
        <w:rPr>
          <w:rFonts w:hint="eastAsia" w:eastAsia="宋体"/>
          <w:lang w:eastAsia="zh-CN"/>
        </w:rPr>
        <w:t>《</w:t>
      </w:r>
      <w:r>
        <w:t>説文</w:t>
      </w:r>
      <w:r>
        <w:rPr>
          <w:rFonts w:hint="eastAsia" w:eastAsia="宋体"/>
          <w:lang w:eastAsia="zh-CN"/>
        </w:rPr>
        <w:t>》</w:t>
      </w:r>
      <w:r>
        <w:t>：</w:t>
      </w:r>
      <w:r>
        <w:rPr>
          <w:rFonts w:hint="eastAsia" w:eastAsia="宋体"/>
          <w:lang w:eastAsia="zh-CN"/>
        </w:rPr>
        <w:t>“</w:t>
      </w:r>
      <w:r>
        <w:t>夽，大也。從大，云聲。</w:t>
      </w:r>
      <w:r>
        <w:rPr>
          <w:rFonts w:hint="eastAsia" w:eastAsia="宋体"/>
          <w:lang w:eastAsia="zh-CN"/>
        </w:rPr>
        <w:t>”</w:t>
      </w:r>
      <w:r>
        <w:t>故大口謂之喗。魚吻切。</w:t>
      </w:r>
      <w:r>
        <w:rPr>
          <w:rFonts w:hint="eastAsia" w:eastAsia="宋体"/>
          <w:lang w:eastAsia="zh-CN"/>
        </w:rPr>
        <w:t>《</w:t>
      </w:r>
      <w:r>
        <w:t>説</w:t>
      </w:r>
    </w:p>
    <w:p w14:paraId="1472C5B2">
      <w:r>
        <w:t>文</w:t>
      </w:r>
      <w:r>
        <w:rPr>
          <w:rFonts w:hint="eastAsia" w:eastAsia="宋体"/>
          <w:lang w:eastAsia="zh-CN"/>
        </w:rPr>
        <w:t>》</w:t>
      </w:r>
      <w:r>
        <w:t>：</w:t>
      </w:r>
      <w:r>
        <w:rPr>
          <w:rFonts w:hint="eastAsia" w:eastAsia="宋体"/>
          <w:lang w:eastAsia="zh-CN"/>
        </w:rPr>
        <w:t>“</w:t>
      </w:r>
      <w:r>
        <w:t>喗，大口也。</w:t>
      </w:r>
      <w:r>
        <w:rPr>
          <w:rFonts w:hint="eastAsia" w:eastAsia="宋体"/>
          <w:lang w:eastAsia="zh-CN"/>
        </w:rPr>
        <w:t>”</w:t>
      </w:r>
      <w:r>
        <w:t>〇元，大也。</w:t>
      </w:r>
      <w:r>
        <w:rPr>
          <w:rFonts w:hint="eastAsia" w:eastAsia="宋体"/>
          <w:lang w:eastAsia="zh-CN"/>
        </w:rPr>
        <w:t>《</w:t>
      </w:r>
      <w:r>
        <w:t>漢書</w:t>
      </w:r>
      <w:r>
        <w:rPr>
          <w:rFonts w:hint="eastAsia" w:eastAsia="宋体"/>
          <w:lang w:eastAsia="zh-CN"/>
        </w:rPr>
        <w:t>•</w:t>
      </w:r>
      <w:r>
        <w:t>董仲舒傳</w:t>
      </w:r>
      <w:r>
        <w:rPr>
          <w:rFonts w:hint="eastAsia" w:eastAsia="宋体"/>
          <w:lang w:eastAsia="zh-CN"/>
        </w:rPr>
        <w:t>》</w:t>
      </w:r>
      <w:r>
        <w:t>：</w:t>
      </w:r>
      <w:r>
        <w:rPr>
          <w:rFonts w:hint="eastAsia" w:eastAsia="宋体"/>
          <w:lang w:eastAsia="zh-CN"/>
        </w:rPr>
        <w:t>“</w:t>
      </w:r>
      <w:r>
        <w:t>元者，辭之所謂大也。</w:t>
      </w:r>
      <w:r>
        <w:rPr>
          <w:rFonts w:hint="eastAsia" w:eastAsia="宋体"/>
          <w:lang w:eastAsia="zh-CN"/>
        </w:rPr>
        <w:t>”</w:t>
      </w:r>
      <w:r>
        <w:t>故善謂之元，</w:t>
      </w:r>
      <w:r>
        <w:rPr>
          <w:rFonts w:hint="eastAsia" w:eastAsia="宋体"/>
          <w:lang w:eastAsia="zh-CN"/>
        </w:rPr>
        <w:t>《</w:t>
      </w:r>
      <w:r>
        <w:t>書</w:t>
      </w:r>
      <w:r>
        <w:rPr>
          <w:rFonts w:hint="eastAsia" w:eastAsia="宋体"/>
          <w:lang w:eastAsia="zh-CN"/>
        </w:rPr>
        <w:t>•</w:t>
      </w:r>
      <w:r>
        <w:t>堯典</w:t>
      </w:r>
      <w:r>
        <w:rPr>
          <w:rFonts w:hint="eastAsia" w:eastAsia="宋体"/>
          <w:lang w:eastAsia="zh-CN"/>
        </w:rPr>
        <w:t>》</w:t>
      </w:r>
      <w:r>
        <w:t>：</w:t>
      </w:r>
      <w:r>
        <w:rPr>
          <w:rFonts w:hint="eastAsia" w:eastAsia="宋体"/>
          <w:lang w:eastAsia="zh-CN"/>
        </w:rPr>
        <w:t>“</w:t>
      </w:r>
      <w:r>
        <w:t>惇</w:t>
      </w:r>
    </w:p>
    <w:p w14:paraId="1DF31699">
      <w:r>
        <w:t>德允元。</w:t>
      </w:r>
      <w:r>
        <w:rPr>
          <w:rFonts w:hint="eastAsia" w:eastAsia="宋体"/>
          <w:lang w:eastAsia="zh-CN"/>
        </w:rPr>
        <w:t>”</w:t>
      </w:r>
      <w:r>
        <w:t>長謂之元，</w:t>
      </w:r>
      <w:r>
        <w:rPr>
          <w:rFonts w:hint="eastAsia" w:eastAsia="宋体"/>
          <w:lang w:eastAsia="zh-CN"/>
        </w:rPr>
        <w:t>《</w:t>
      </w:r>
      <w:r>
        <w:t>易</w:t>
      </w:r>
      <w:r>
        <w:rPr>
          <w:rFonts w:hint="eastAsia" w:eastAsia="宋体"/>
          <w:lang w:eastAsia="zh-CN"/>
        </w:rPr>
        <w:t>•</w:t>
      </w:r>
      <w:r>
        <w:t>乾</w:t>
      </w:r>
      <w:r>
        <w:rPr>
          <w:rFonts w:hint="eastAsia" w:eastAsia="宋体"/>
          <w:lang w:eastAsia="zh-CN"/>
        </w:rPr>
        <w:t>•</w:t>
      </w:r>
      <w:r>
        <w:t>文言</w:t>
      </w:r>
      <w:r>
        <w:rPr>
          <w:rFonts w:hint="eastAsia" w:eastAsia="宋体"/>
          <w:lang w:eastAsia="zh-CN"/>
        </w:rPr>
        <w:t>》</w:t>
      </w:r>
      <w:r>
        <w:t>：</w:t>
      </w:r>
      <w:r>
        <w:rPr>
          <w:rFonts w:hint="eastAsia" w:eastAsia="宋体"/>
          <w:lang w:eastAsia="zh-CN"/>
        </w:rPr>
        <w:t>“</w:t>
      </w:r>
      <w:r>
        <w:t>元者，善之長也。</w:t>
      </w:r>
      <w:r>
        <w:rPr>
          <w:rFonts w:hint="eastAsia" w:eastAsia="宋体"/>
          <w:lang w:eastAsia="zh-CN"/>
        </w:rPr>
        <w:t>”</w:t>
      </w:r>
      <w:r>
        <w:t>首謂之元，</w:t>
      </w:r>
      <w:r>
        <w:rPr>
          <w:rFonts w:hint="eastAsia" w:eastAsia="宋体"/>
          <w:lang w:eastAsia="zh-CN"/>
        </w:rPr>
        <w:t>《</w:t>
      </w:r>
      <w:r>
        <w:t>爾雅</w:t>
      </w:r>
      <w:r>
        <w:rPr>
          <w:rFonts w:hint="eastAsia" w:eastAsia="宋体"/>
          <w:lang w:eastAsia="zh-CN"/>
        </w:rPr>
        <w:t>•</w:t>
      </w:r>
      <w:r>
        <w:t>釋詁</w:t>
      </w:r>
      <w:r>
        <w:rPr>
          <w:rFonts w:hint="eastAsia" w:eastAsia="宋体"/>
          <w:lang w:eastAsia="zh-CN"/>
        </w:rPr>
        <w:t>》</w:t>
      </w:r>
      <w:r>
        <w:t>：“</w:t>
      </w:r>
      <w:r>
        <w:rPr>
          <w:rFonts w:hint="eastAsia" w:eastAsia="宋体"/>
          <w:lang w:eastAsia="zh-CN"/>
        </w:rPr>
        <w:t>“</w:t>
      </w:r>
      <w:r>
        <w:t>元，首也。</w:t>
      </w:r>
      <w:r>
        <w:rPr>
          <w:rFonts w:hint="eastAsia" w:eastAsia="宋体"/>
          <w:lang w:eastAsia="zh-CN"/>
        </w:rPr>
        <w:t>”《</w:t>
      </w:r>
      <w:r>
        <w:t>左傳《僖</w:t>
      </w:r>
    </w:p>
    <w:p w14:paraId="4696E4E7">
      <w:pPr>
        <w:rPr>
          <w:rFonts w:hint="eastAsia" w:eastAsia="宋体"/>
          <w:lang w:eastAsia="zh-CN"/>
        </w:rPr>
      </w:pPr>
      <w:r>
        <w:t>三十三年</w:t>
      </w:r>
      <w:r>
        <w:rPr>
          <w:rFonts w:hint="eastAsia" w:eastAsia="宋体"/>
          <w:lang w:eastAsia="zh-CN"/>
        </w:rPr>
        <w:t>》</w:t>
      </w:r>
      <w:r>
        <w:t>：</w:t>
      </w:r>
      <w:r>
        <w:rPr>
          <w:rFonts w:hint="eastAsia" w:eastAsia="宋体"/>
          <w:lang w:eastAsia="zh-CN"/>
        </w:rPr>
        <w:t>“</w:t>
      </w:r>
      <w:r>
        <w:t>狄人歸其元。</w:t>
      </w:r>
      <w:r>
        <w:rPr>
          <w:rFonts w:hint="eastAsia" w:eastAsia="宋体"/>
          <w:lang w:eastAsia="zh-CN"/>
        </w:rPr>
        <w:t>”</w:t>
      </w:r>
      <w:r>
        <w:t>始謂之元，</w:t>
      </w:r>
      <w:r>
        <w:rPr>
          <w:rFonts w:hint="eastAsia" w:eastAsia="宋体"/>
          <w:lang w:eastAsia="zh-CN"/>
        </w:rPr>
        <w:t>《</w:t>
      </w:r>
      <w:r>
        <w:t>爾雅《釋詁</w:t>
      </w:r>
      <w:r>
        <w:rPr>
          <w:rFonts w:hint="eastAsia" w:eastAsia="宋体"/>
          <w:lang w:eastAsia="zh-CN"/>
        </w:rPr>
        <w:t>》</w:t>
      </w:r>
      <w:r>
        <w:t>：</w:t>
      </w:r>
      <w:r>
        <w:rPr>
          <w:rFonts w:hint="eastAsia" w:eastAsia="宋体"/>
          <w:lang w:eastAsia="zh-CN"/>
        </w:rPr>
        <w:t>“</w:t>
      </w:r>
      <w:r>
        <w:t>元，始也。</w:t>
      </w:r>
      <w:r>
        <w:rPr>
          <w:rFonts w:hint="eastAsia" w:eastAsia="宋体"/>
          <w:lang w:eastAsia="zh-CN"/>
        </w:rPr>
        <w:t>”</w:t>
      </w:r>
      <w:r>
        <w:t>本謂之元，水本謂之原，</w:t>
      </w:r>
      <w:r>
        <w:rPr>
          <w:rFonts w:hint="eastAsia" w:eastAsia="宋体"/>
          <w:lang w:eastAsia="zh-CN"/>
        </w:rPr>
        <w:t>《</w:t>
      </w:r>
      <w:r>
        <w:t>説文</w:t>
      </w:r>
      <w:r>
        <w:rPr>
          <w:rFonts w:hint="eastAsia" w:eastAsia="宋体"/>
          <w:lang w:eastAsia="zh-CN"/>
        </w:rPr>
        <w:t>》</w:t>
      </w:r>
    </w:p>
    <w:p w14:paraId="6BEB2341">
      <w:r>
        <w:rPr>
          <w:rFonts w:hint="eastAsia" w:eastAsia="宋体"/>
          <w:lang w:eastAsia="zh-CN"/>
        </w:rPr>
        <w:t>“</w:t>
      </w:r>
      <w:r>
        <w:t>赢，水泉本也，從灥，出厂下。</w:t>
      </w:r>
      <w:r>
        <w:rPr>
          <w:rFonts w:hint="eastAsia" w:eastAsia="宋体"/>
          <w:lang w:eastAsia="zh-CN"/>
        </w:rPr>
        <w:t>”</w:t>
      </w:r>
      <w:r>
        <w:t>篆文省作厡，隸作原。</w:t>
      </w:r>
      <w:r>
        <w:rPr>
          <w:rFonts w:hint="eastAsia" w:eastAsia="宋体"/>
          <w:lang w:eastAsia="zh-CN"/>
        </w:rPr>
        <w:t>《</w:t>
      </w:r>
      <w:r>
        <w:t>左傳</w:t>
      </w:r>
      <w:r>
        <w:rPr>
          <w:rFonts w:hint="eastAsia" w:eastAsia="宋体"/>
          <w:lang w:eastAsia="zh-CN"/>
        </w:rPr>
        <w:t>•</w:t>
      </w:r>
      <w:r>
        <w:t>昭九年</w:t>
      </w:r>
      <w:r>
        <w:rPr>
          <w:rFonts w:hint="eastAsia" w:eastAsia="宋体"/>
          <w:lang w:eastAsia="zh-CN"/>
        </w:rPr>
        <w:t>》</w:t>
      </w:r>
      <w:r>
        <w:t>：</w:t>
      </w:r>
      <w:r>
        <w:rPr>
          <w:rFonts w:hint="eastAsia" w:eastAsia="宋体"/>
          <w:lang w:eastAsia="zh-CN"/>
        </w:rPr>
        <w:t>“</w:t>
      </w:r>
      <w:r>
        <w:t>猶木水之有本原。</w:t>
      </w:r>
      <w:r>
        <w:rPr>
          <w:rFonts w:hint="eastAsia" w:eastAsia="宋体"/>
          <w:lang w:eastAsia="zh-CN"/>
        </w:rPr>
        <w:t>”</w:t>
      </w:r>
      <w:r>
        <w:t>亦作源。地高平謂</w:t>
      </w:r>
    </w:p>
    <w:p w14:paraId="2E158831">
      <w:r>
        <w:t>之邍，音元。</w:t>
      </w:r>
      <w:r>
        <w:rPr>
          <w:rFonts w:hint="eastAsia" w:eastAsia="宋体"/>
          <w:lang w:eastAsia="zh-CN"/>
        </w:rPr>
        <w:t>《</w:t>
      </w:r>
      <w:r>
        <w:t>説文</w:t>
      </w:r>
      <w:r>
        <w:rPr>
          <w:rFonts w:hint="eastAsia" w:eastAsia="宋体"/>
          <w:lang w:eastAsia="zh-CN"/>
        </w:rPr>
        <w:t>》</w:t>
      </w:r>
      <w:r>
        <w:t>：</w:t>
      </w:r>
      <w:r>
        <w:rPr>
          <w:rFonts w:hint="eastAsia" w:eastAsia="宋体"/>
          <w:lang w:eastAsia="zh-CN"/>
        </w:rPr>
        <w:t>“</w:t>
      </w:r>
      <w:r>
        <w:t>邍，高平之野，人所登。從辵、夂、田、录。</w:t>
      </w:r>
      <w:r>
        <w:rPr>
          <w:rFonts w:hint="eastAsia" w:eastAsia="宋体"/>
          <w:lang w:eastAsia="zh-CN"/>
        </w:rPr>
        <w:t>”《</w:t>
      </w:r>
      <w:r>
        <w:t>周禮</w:t>
      </w:r>
      <w:r>
        <w:rPr>
          <w:rFonts w:hint="eastAsia" w:eastAsia="宋体"/>
          <w:lang w:eastAsia="zh-CN"/>
        </w:rPr>
        <w:t>•</w:t>
      </w:r>
      <w:r>
        <w:t>邍師</w:t>
      </w:r>
      <w:r>
        <w:rPr>
          <w:rFonts w:hint="eastAsia" w:eastAsia="宋体"/>
          <w:lang w:eastAsia="zh-CN"/>
        </w:rPr>
        <w:t>》</w:t>
      </w:r>
      <w:r>
        <w:t>鄭注：</w:t>
      </w:r>
      <w:r>
        <w:rPr>
          <w:rFonts w:hint="eastAsia" w:eastAsia="宋体"/>
          <w:lang w:eastAsia="zh-CN"/>
        </w:rPr>
        <w:t>“</w:t>
      </w:r>
      <w:r>
        <w:t>邍，地之廣平者。</w:t>
      </w:r>
      <w:r>
        <w:rPr>
          <w:rFonts w:hint="eastAsia" w:eastAsia="宋体"/>
          <w:lang w:eastAsia="zh-CN"/>
        </w:rPr>
        <w:t>”</w:t>
      </w:r>
      <w:r>
        <w:t>通作原。</w:t>
      </w:r>
    </w:p>
    <w:p w14:paraId="0FA2CD50">
      <w:r>
        <w:t>〇按元、原同義。</w:t>
      </w:r>
      <w:r>
        <w:rPr>
          <w:rFonts w:hint="eastAsia" w:eastAsia="宋体"/>
          <w:lang w:eastAsia="zh-CN"/>
        </w:rPr>
        <w:t>《</w:t>
      </w:r>
      <w:r>
        <w:t>春秋繁露</w:t>
      </w:r>
      <w:r>
        <w:rPr>
          <w:rFonts w:hint="eastAsia" w:eastAsia="宋体"/>
          <w:lang w:eastAsia="zh-CN"/>
        </w:rPr>
        <w:t>》</w:t>
      </w:r>
      <w:r>
        <w:t>：</w:t>
      </w:r>
      <w:r>
        <w:rPr>
          <w:rFonts w:hint="eastAsia" w:eastAsia="宋体"/>
          <w:lang w:eastAsia="zh-CN"/>
        </w:rPr>
        <w:t>“</w:t>
      </w:r>
      <w:r>
        <w:t>春秋變一謂之元。元猶原也，其義以隨天地終始也。</w:t>
      </w:r>
      <w:r>
        <w:rPr>
          <w:rFonts w:hint="eastAsia" w:eastAsia="宋体"/>
          <w:lang w:eastAsia="zh-CN"/>
        </w:rPr>
        <w:t>”《</w:t>
      </w:r>
      <w:r>
        <w:t>釋名</w:t>
      </w:r>
      <w:r>
        <w:rPr>
          <w:rFonts w:hint="eastAsia" w:eastAsia="宋体"/>
          <w:lang w:eastAsia="zh-CN"/>
        </w:rPr>
        <w:t>》</w:t>
      </w:r>
      <w:r>
        <w:t>：</w:t>
      </w:r>
      <w:r>
        <w:rPr>
          <w:rFonts w:hint="eastAsia" w:eastAsia="宋体"/>
          <w:lang w:eastAsia="zh-CN"/>
        </w:rPr>
        <w:t>“</w:t>
      </w:r>
      <w:r>
        <w:t>廣平曰原。原，元</w:t>
      </w:r>
    </w:p>
    <w:p w14:paraId="3BEAEB31">
      <w:r>
        <w:t>也，如元氣廣大也。</w:t>
      </w:r>
      <w:r>
        <w:rPr>
          <w:rFonts w:hint="eastAsia" w:eastAsia="宋体"/>
          <w:lang w:eastAsia="zh-CN"/>
        </w:rPr>
        <w:t>”</w:t>
      </w:r>
      <w:r>
        <w:t>大樹謂之杬，音元。左思</w:t>
      </w:r>
      <w:r>
        <w:rPr>
          <w:rFonts w:hint="eastAsia" w:eastAsia="宋体"/>
          <w:lang w:eastAsia="zh-CN"/>
        </w:rPr>
        <w:t>《</w:t>
      </w:r>
      <w:r>
        <w:t>吴都賦</w:t>
      </w:r>
      <w:r>
        <w:rPr>
          <w:rFonts w:hint="eastAsia" w:eastAsia="宋体"/>
          <w:lang w:eastAsia="zh-CN"/>
        </w:rPr>
        <w:t>》</w:t>
      </w:r>
      <w:r>
        <w:t>：</w:t>
      </w:r>
      <w:r>
        <w:rPr>
          <w:rFonts w:hint="eastAsia" w:eastAsia="宋体"/>
          <w:lang w:eastAsia="zh-CN"/>
        </w:rPr>
        <w:t>“</w:t>
      </w:r>
      <w:r>
        <w:t>緜杬杶櫨。</w:t>
      </w:r>
      <w:r>
        <w:rPr>
          <w:rFonts w:hint="eastAsia" w:eastAsia="宋体"/>
          <w:lang w:eastAsia="zh-CN"/>
        </w:rPr>
        <w:t>”</w:t>
      </w:r>
      <w:r>
        <w:t>劉逵注：</w:t>
      </w:r>
      <w:r>
        <w:rPr>
          <w:rFonts w:hint="eastAsia" w:eastAsia="宋体"/>
          <w:lang w:eastAsia="zh-CN"/>
        </w:rPr>
        <w:t>“</w:t>
      </w:r>
      <w:r>
        <w:t>杬，大樹也，其皮厚，味甚苦澀，</w:t>
      </w:r>
    </w:p>
    <w:p w14:paraId="2EDB309E">
      <w:r>
        <w:t>剥乾之正赤，煎訖以藏衆果，使不爛敗，以增其味，豫章有之。</w:t>
      </w:r>
      <w:r>
        <w:rPr>
          <w:rFonts w:hint="eastAsia" w:eastAsia="宋体"/>
          <w:lang w:eastAsia="zh-CN"/>
        </w:rPr>
        <w:t>”</w:t>
      </w:r>
      <w:r>
        <w:t>大鼈謂之黿，</w:t>
      </w:r>
      <w:r>
        <w:rPr>
          <w:rFonts w:hint="eastAsia" w:eastAsia="宋体"/>
          <w:lang w:eastAsia="zh-CN"/>
        </w:rPr>
        <w:t>《</w:t>
      </w:r>
      <w:r>
        <w:t>説文</w:t>
      </w:r>
      <w:r>
        <w:rPr>
          <w:rFonts w:hint="eastAsia" w:eastAsia="宋体"/>
          <w:lang w:eastAsia="zh-CN"/>
        </w:rPr>
        <w:t>》“</w:t>
      </w:r>
      <w:r>
        <w:t>黿大鼈也。</w:t>
      </w:r>
      <w:r>
        <w:rPr>
          <w:rFonts w:hint="eastAsia" w:eastAsia="宋体"/>
          <w:lang w:eastAsia="zh-CN"/>
        </w:rPr>
        <w:t>”</w:t>
      </w:r>
      <w:r>
        <w:t>大羊謂之</w:t>
      </w:r>
    </w:p>
    <w:p w14:paraId="1113B297">
      <w:r>
        <w:t>羱。音元。</w:t>
      </w:r>
      <w:r>
        <w:rPr>
          <w:rFonts w:hint="eastAsia" w:eastAsia="宋体"/>
          <w:lang w:eastAsia="zh-CN"/>
        </w:rPr>
        <w:t>《</w:t>
      </w:r>
      <w:r>
        <w:t>爾雅。釋獸</w:t>
      </w:r>
      <w:r>
        <w:rPr>
          <w:rFonts w:hint="eastAsia" w:eastAsia="宋体"/>
          <w:lang w:eastAsia="zh-CN"/>
        </w:rPr>
        <w:t>》</w:t>
      </w:r>
      <w:r>
        <w:t>：</w:t>
      </w:r>
      <w:r>
        <w:rPr>
          <w:rFonts w:hint="eastAsia" w:eastAsia="宋体"/>
          <w:lang w:eastAsia="zh-CN"/>
        </w:rPr>
        <w:t>“</w:t>
      </w:r>
      <w:r>
        <w:t>羱如羊。</w:t>
      </w:r>
      <w:r>
        <w:rPr>
          <w:rFonts w:hint="eastAsia" w:eastAsia="宋体"/>
          <w:lang w:eastAsia="zh-CN"/>
        </w:rPr>
        <w:t>”</w:t>
      </w:r>
      <w:r>
        <w:t>郭注：</w:t>
      </w:r>
      <w:r>
        <w:rPr>
          <w:rFonts w:hint="eastAsia" w:eastAsia="宋体"/>
          <w:lang w:eastAsia="zh-CN"/>
        </w:rPr>
        <w:t>“</w:t>
      </w:r>
      <w:r>
        <w:t>羱羊似吴羊而大角，角椭，出西方。</w:t>
      </w:r>
      <w:r>
        <w:rPr>
          <w:rFonts w:hint="eastAsia" w:eastAsia="宋体"/>
          <w:lang w:eastAsia="zh-CN"/>
        </w:rPr>
        <w:t>”</w:t>
      </w:r>
      <w:r>
        <w:t>元、敖聲之轉，故大謂之</w:t>
      </w:r>
    </w:p>
    <w:p w14:paraId="439A50E7">
      <w:r>
        <w:t>䮯，亦謂之元，大龜謂之鼇，大鼈謂之黿。元、嵒聲之轉故大羊謂之麙亦謂之羱</w:t>
      </w:r>
    </w:p>
    <w:p w14:paraId="5CB1AD35">
      <w:r>
        <w:t>【第577页】</w:t>
      </w:r>
    </w:p>
    <w:p w14:paraId="14C4D4D5">
      <w:r>
        <w:t>〇大頭謂之願。</w:t>
      </w:r>
      <w:r>
        <w:rPr>
          <w:rFonts w:hint="eastAsia" w:eastAsia="宋体"/>
          <w:lang w:eastAsia="zh-CN"/>
        </w:rPr>
        <w:t>《</w:t>
      </w:r>
      <w:r>
        <w:t>説文</w:t>
      </w:r>
      <w:r>
        <w:rPr>
          <w:rFonts w:hint="eastAsia" w:eastAsia="宋体"/>
          <w:lang w:eastAsia="zh-CN"/>
        </w:rPr>
        <w:t>》</w:t>
      </w:r>
      <w:r>
        <w:t>：</w:t>
      </w:r>
      <w:r>
        <w:rPr>
          <w:rFonts w:hint="eastAsia" w:eastAsia="宋体"/>
          <w:lang w:eastAsia="zh-CN"/>
        </w:rPr>
        <w:t>“</w:t>
      </w:r>
      <w:r>
        <w:t>願，大頭也。</w:t>
      </w:r>
      <w:r>
        <w:rPr>
          <w:rFonts w:hint="eastAsia" w:eastAsia="宋体"/>
          <w:lang w:eastAsia="zh-CN"/>
        </w:rPr>
        <w:t>”</w:t>
      </w:r>
      <w:r>
        <w:t>願、顒聲之轉，故大頭謂之顒，亦謂之願。〇俣，大也。</w:t>
      </w:r>
    </w:p>
    <w:p w14:paraId="0D3830A2">
      <w:r>
        <w:t>虞矩切。</w:t>
      </w:r>
      <w:r>
        <w:rPr>
          <w:rFonts w:hint="eastAsia" w:eastAsia="宋体"/>
          <w:lang w:eastAsia="zh-CN"/>
        </w:rPr>
        <w:t>《</w:t>
      </w:r>
      <w:r>
        <w:t>説文</w:t>
      </w:r>
      <w:r>
        <w:rPr>
          <w:rFonts w:hint="eastAsia" w:eastAsia="宋体"/>
          <w:lang w:eastAsia="zh-CN"/>
        </w:rPr>
        <w:t>》</w:t>
      </w:r>
      <w:r>
        <w:t>：</w:t>
      </w:r>
      <w:r>
        <w:rPr>
          <w:rFonts w:hint="eastAsia" w:eastAsia="宋体"/>
          <w:lang w:eastAsia="zh-CN"/>
        </w:rPr>
        <w:t>“</w:t>
      </w:r>
      <w:r>
        <w:t>俣，大也。</w:t>
      </w:r>
      <w:r>
        <w:rPr>
          <w:rFonts w:hint="eastAsia" w:eastAsia="宋体"/>
          <w:lang w:eastAsia="zh-CN"/>
        </w:rPr>
        <w:t>”《</w:t>
      </w:r>
      <w:r>
        <w:t>詩</w:t>
      </w:r>
      <w:r>
        <w:rPr>
          <w:rFonts w:hint="eastAsia" w:eastAsia="宋体"/>
          <w:lang w:eastAsia="zh-CN"/>
        </w:rPr>
        <w:t>•</w:t>
      </w:r>
      <w:r>
        <w:t>簡兮</w:t>
      </w:r>
      <w:r>
        <w:rPr>
          <w:rFonts w:hint="eastAsia" w:eastAsia="宋体"/>
          <w:lang w:eastAsia="zh-CN"/>
        </w:rPr>
        <w:t>》</w:t>
      </w:r>
      <w:r>
        <w:t>二章：</w:t>
      </w:r>
      <w:r>
        <w:rPr>
          <w:rFonts w:hint="eastAsia" w:eastAsia="宋体"/>
          <w:lang w:eastAsia="zh-CN"/>
        </w:rPr>
        <w:t>“</w:t>
      </w:r>
      <w:r>
        <w:t>碩人俣俣。</w:t>
      </w:r>
      <w:r>
        <w:rPr>
          <w:rFonts w:hint="eastAsia" w:eastAsia="宋体"/>
          <w:lang w:eastAsia="zh-CN"/>
        </w:rPr>
        <w:t>”</w:t>
      </w:r>
      <w:r>
        <w:t>毛傳：</w:t>
      </w:r>
      <w:r>
        <w:rPr>
          <w:rFonts w:hint="eastAsia" w:eastAsia="宋体"/>
          <w:lang w:eastAsia="zh-CN"/>
        </w:rPr>
        <w:t>“</w:t>
      </w:r>
      <w:r>
        <w:t>俣俣，容貌大也。</w:t>
      </w:r>
      <w:r>
        <w:rPr>
          <w:rFonts w:hint="eastAsia" w:eastAsia="宋体"/>
          <w:lang w:eastAsia="zh-CN"/>
        </w:rPr>
        <w:t>”</w:t>
      </w:r>
      <w:r>
        <w:t>故牡麕謂之麌，</w:t>
      </w:r>
      <w:r>
        <w:rPr>
          <w:rFonts w:hint="eastAsia" w:eastAsia="宋体"/>
          <w:lang w:eastAsia="zh-CN"/>
        </w:rPr>
        <w:t>《</w:t>
      </w:r>
      <w:r>
        <w:t>爾</w:t>
      </w:r>
    </w:p>
    <w:p w14:paraId="04F3C797">
      <w:r>
        <w:t>雅</w:t>
      </w:r>
      <w:r>
        <w:rPr>
          <w:rFonts w:hint="eastAsia" w:eastAsia="宋体"/>
          <w:lang w:eastAsia="zh-CN"/>
        </w:rPr>
        <w:t>•</w:t>
      </w:r>
      <w:r>
        <w:t>釋獸</w:t>
      </w:r>
      <w:r>
        <w:rPr>
          <w:rFonts w:hint="eastAsia" w:eastAsia="宋体"/>
          <w:lang w:eastAsia="zh-CN"/>
        </w:rPr>
        <w:t>》</w:t>
      </w:r>
      <w:r>
        <w:t>：</w:t>
      </w:r>
      <w:r>
        <w:rPr>
          <w:rFonts w:hint="eastAsia" w:eastAsia="宋体"/>
          <w:lang w:eastAsia="zh-CN"/>
        </w:rPr>
        <w:t>“</w:t>
      </w:r>
      <w:r>
        <w:t>麕牡，麌。</w:t>
      </w:r>
      <w:r>
        <w:rPr>
          <w:rFonts w:hint="eastAsia" w:eastAsia="宋体"/>
          <w:lang w:eastAsia="zh-CN"/>
        </w:rPr>
        <w:t>”</w:t>
      </w:r>
      <w:r>
        <w:t>糜鹿羣口相聚謂之噳。虞矩切。</w:t>
      </w:r>
      <w:r>
        <w:rPr>
          <w:rFonts w:hint="eastAsia" w:eastAsia="宋体"/>
          <w:lang w:eastAsia="zh-CN"/>
        </w:rPr>
        <w:t>《</w:t>
      </w:r>
      <w:r>
        <w:t>説文</w:t>
      </w:r>
      <w:r>
        <w:rPr>
          <w:rFonts w:hint="eastAsia" w:eastAsia="宋体"/>
          <w:lang w:eastAsia="zh-CN"/>
        </w:rPr>
        <w:t>》</w:t>
      </w:r>
      <w:r>
        <w:t>：</w:t>
      </w:r>
      <w:r>
        <w:rPr>
          <w:rFonts w:hint="eastAsia" w:eastAsia="宋体"/>
          <w:lang w:eastAsia="zh-CN"/>
        </w:rPr>
        <w:t>“</w:t>
      </w:r>
      <w:r>
        <w:t>噳，麋鹿羣口相聚貌。</w:t>
      </w:r>
      <w:r>
        <w:rPr>
          <w:rFonts w:hint="eastAsia" w:eastAsia="宋体"/>
          <w:lang w:eastAsia="zh-CN"/>
        </w:rPr>
        <w:t>”《</w:t>
      </w:r>
      <w:r>
        <w:t>詩</w:t>
      </w:r>
      <w:r>
        <w:rPr>
          <w:rFonts w:hint="eastAsia" w:eastAsia="宋体"/>
          <w:lang w:eastAsia="zh-CN"/>
        </w:rPr>
        <w:t>•</w:t>
      </w:r>
      <w:r>
        <w:t>韓奕</w:t>
      </w:r>
      <w:r>
        <w:rPr>
          <w:rFonts w:hint="eastAsia" w:eastAsia="宋体"/>
          <w:lang w:eastAsia="zh-CN"/>
        </w:rPr>
        <w:t>》</w:t>
      </w:r>
      <w:r>
        <w:t>五</w:t>
      </w:r>
    </w:p>
    <w:p w14:paraId="0A0774C5">
      <w:r>
        <w:t>章：</w:t>
      </w:r>
      <w:r>
        <w:rPr>
          <w:rFonts w:hint="eastAsia" w:eastAsia="宋体"/>
          <w:lang w:eastAsia="zh-CN"/>
        </w:rPr>
        <w:t>“</w:t>
      </w:r>
      <w:r>
        <w:t>麀鹿噳噳。</w:t>
      </w:r>
      <w:r>
        <w:rPr>
          <w:rFonts w:hint="eastAsia" w:eastAsia="宋体"/>
          <w:lang w:eastAsia="zh-CN"/>
        </w:rPr>
        <w:t>”</w:t>
      </w:r>
      <w:r>
        <w:t>毛傳：</w:t>
      </w:r>
      <w:r>
        <w:rPr>
          <w:rFonts w:hint="eastAsia" w:eastAsia="宋体"/>
          <w:lang w:eastAsia="zh-CN"/>
        </w:rPr>
        <w:t>“</w:t>
      </w:r>
      <w:r>
        <w:t>噳噳然衆也。</w:t>
      </w:r>
      <w:r>
        <w:rPr>
          <w:rFonts w:hint="eastAsia" w:eastAsia="宋体"/>
          <w:lang w:eastAsia="zh-CN"/>
        </w:rPr>
        <w:t>”</w:t>
      </w:r>
      <w:r>
        <w:t>通作麌。</w:t>
      </w:r>
      <w:r>
        <w:rPr>
          <w:rFonts w:hint="eastAsia" w:eastAsia="宋体"/>
          <w:lang w:eastAsia="zh-CN"/>
        </w:rPr>
        <w:t>《</w:t>
      </w:r>
      <w:r>
        <w:t>吉日</w:t>
      </w:r>
      <w:r>
        <w:rPr>
          <w:rFonts w:hint="eastAsia" w:eastAsia="宋体"/>
          <w:lang w:eastAsia="zh-CN"/>
        </w:rPr>
        <w:t>》</w:t>
      </w:r>
      <w:r>
        <w:t>二章：</w:t>
      </w:r>
      <w:r>
        <w:rPr>
          <w:rFonts w:hint="eastAsia" w:eastAsia="宋体"/>
          <w:lang w:eastAsia="zh-CN"/>
        </w:rPr>
        <w:t>“</w:t>
      </w:r>
      <w:r>
        <w:t>麀鹿麌麌。</w:t>
      </w:r>
      <w:r>
        <w:rPr>
          <w:rFonts w:hint="eastAsia" w:eastAsia="宋体"/>
          <w:lang w:eastAsia="zh-CN"/>
        </w:rPr>
        <w:t>”</w:t>
      </w:r>
      <w:r>
        <w:t>〇巍，高也，隸或省作魏。</w:t>
      </w:r>
      <w:r>
        <w:rPr>
          <w:rFonts w:hint="eastAsia" w:eastAsia="宋体"/>
          <w:lang w:eastAsia="zh-CN"/>
        </w:rPr>
        <w:t>《</w:t>
      </w:r>
      <w:r>
        <w:t>説</w:t>
      </w:r>
    </w:p>
    <w:p w14:paraId="5B84878A">
      <w:r>
        <w:t>文</w:t>
      </w:r>
      <w:r>
        <w:rPr>
          <w:rFonts w:hint="eastAsia" w:eastAsia="宋体"/>
          <w:lang w:eastAsia="zh-CN"/>
        </w:rPr>
        <w:t>》“</w:t>
      </w:r>
      <w:r>
        <w:t>巍高也，從嵬，委聲。</w:t>
      </w:r>
      <w:r>
        <w:rPr>
          <w:rFonts w:hint="eastAsia" w:eastAsia="宋体"/>
          <w:lang w:eastAsia="zh-CN"/>
        </w:rPr>
        <w:t>”《</w:t>
      </w:r>
      <w:r>
        <w:t>莊子。知北遊</w:t>
      </w:r>
      <w:r>
        <w:rPr>
          <w:rFonts w:hint="eastAsia" w:eastAsia="宋体"/>
          <w:lang w:eastAsia="zh-CN"/>
        </w:rPr>
        <w:t>》</w:t>
      </w:r>
      <w:r>
        <w:t>篇：</w:t>
      </w:r>
      <w:r>
        <w:rPr>
          <w:rFonts w:hint="eastAsia" w:eastAsia="宋体"/>
          <w:lang w:eastAsia="zh-CN"/>
        </w:rPr>
        <w:t>“</w:t>
      </w:r>
      <w:r>
        <w:t>魏魏乎其終則復始也。</w:t>
      </w:r>
      <w:r>
        <w:rPr>
          <w:rFonts w:hint="eastAsia" w:eastAsia="宋体"/>
          <w:lang w:eastAsia="zh-CN"/>
        </w:rPr>
        <w:t>”《</w:t>
      </w:r>
      <w:r>
        <w:t>天下</w:t>
      </w:r>
      <w:r>
        <w:rPr>
          <w:rFonts w:hint="eastAsia" w:eastAsia="宋体"/>
          <w:lang w:eastAsia="zh-CN"/>
        </w:rPr>
        <w:t>》</w:t>
      </w:r>
      <w:r>
        <w:t>篇</w:t>
      </w:r>
      <w:r>
        <w:rPr>
          <w:rFonts w:hint="eastAsia" w:eastAsia="宋体"/>
          <w:lang w:eastAsia="zh-CN"/>
        </w:rPr>
        <w:t>“</w:t>
      </w:r>
      <w:r>
        <w:t>魏然而已矣。</w:t>
      </w:r>
      <w:r>
        <w:rPr>
          <w:rFonts w:hint="eastAsia" w:eastAsia="宋体"/>
          <w:lang w:eastAsia="zh-CN"/>
        </w:rPr>
        <w:t>”</w:t>
      </w:r>
      <w:r>
        <w:t>並與巍同</w:t>
      </w:r>
    </w:p>
    <w:p w14:paraId="09F5DC46">
      <w:r>
        <w:t>故大牛謂之犩，音巍。</w:t>
      </w:r>
      <w:r>
        <w:rPr>
          <w:rFonts w:hint="eastAsia" w:eastAsia="宋体"/>
          <w:lang w:eastAsia="zh-CN"/>
        </w:rPr>
        <w:t>《</w:t>
      </w:r>
      <w:r>
        <w:t>爾雅+釋畜</w:t>
      </w:r>
      <w:r>
        <w:rPr>
          <w:rFonts w:hint="eastAsia" w:eastAsia="宋体"/>
          <w:lang w:eastAsia="zh-CN"/>
        </w:rPr>
        <w:t>》“</w:t>
      </w:r>
      <w:r>
        <w:t>犩牛</w:t>
      </w:r>
      <w:r>
        <w:rPr>
          <w:rFonts w:hint="eastAsia" w:eastAsia="宋体"/>
          <w:lang w:eastAsia="zh-CN"/>
        </w:rPr>
        <w:t>”</w:t>
      </w:r>
      <w:r>
        <w:t>郭注：</w:t>
      </w:r>
      <w:r>
        <w:rPr>
          <w:rFonts w:hint="eastAsia" w:eastAsia="宋体"/>
          <w:lang w:eastAsia="zh-CN"/>
        </w:rPr>
        <w:t>“</w:t>
      </w:r>
      <w:r>
        <w:t>即犪牛也，如牛而大，肉數千斤，出蜀中。</w:t>
      </w:r>
      <w:r>
        <w:rPr>
          <w:rFonts w:hint="eastAsia" w:eastAsia="宋体"/>
          <w:lang w:eastAsia="zh-CN"/>
        </w:rPr>
        <w:t>”</w:t>
      </w:r>
      <w:r>
        <w:t>通作魏。</w:t>
      </w:r>
      <w:r>
        <w:rPr>
          <w:rFonts w:hint="eastAsia" w:eastAsia="宋体"/>
          <w:lang w:eastAsia="zh-CN"/>
        </w:rPr>
        <w:t>《</w:t>
      </w:r>
      <w:r>
        <w:t>山海</w:t>
      </w:r>
    </w:p>
    <w:p w14:paraId="02D811FF">
      <w:r>
        <w:t>經</w:t>
      </w:r>
      <w:r>
        <w:rPr>
          <w:rFonts w:hint="eastAsia" w:eastAsia="宋体"/>
          <w:lang w:eastAsia="zh-CN"/>
        </w:rPr>
        <w:t>•</w:t>
      </w:r>
      <w:r>
        <w:t>岷山</w:t>
      </w:r>
      <w:r>
        <w:rPr>
          <w:rFonts w:hint="eastAsia" w:eastAsia="宋体"/>
          <w:lang w:eastAsia="zh-CN"/>
        </w:rPr>
        <w:t>》</w:t>
      </w:r>
      <w:r>
        <w:t>：</w:t>
      </w:r>
      <w:r>
        <w:rPr>
          <w:rFonts w:hint="eastAsia" w:eastAsia="宋体"/>
          <w:lang w:eastAsia="zh-CN"/>
        </w:rPr>
        <w:t>“</w:t>
      </w:r>
      <w:r>
        <w:t>其獸多夔牛。</w:t>
      </w:r>
      <w:r>
        <w:rPr>
          <w:rFonts w:hint="eastAsia" w:eastAsia="宋体"/>
          <w:lang w:eastAsia="zh-CN"/>
        </w:rPr>
        <w:t>”</w:t>
      </w:r>
      <w:r>
        <w:t>郭注：</w:t>
      </w:r>
      <w:r>
        <w:rPr>
          <w:rFonts w:hint="eastAsia" w:eastAsia="宋体"/>
          <w:lang w:eastAsia="zh-CN"/>
        </w:rPr>
        <w:t>“</w:t>
      </w:r>
      <w:r>
        <w:t>即</w:t>
      </w:r>
      <w:r>
        <w:rPr>
          <w:rFonts w:hint="eastAsia" w:eastAsia="宋体"/>
          <w:lang w:eastAsia="zh-CN"/>
        </w:rPr>
        <w:t>《</w:t>
      </w:r>
      <w:r>
        <w:t>爾雅</w:t>
      </w:r>
      <w:r>
        <w:rPr>
          <w:rFonts w:hint="eastAsia" w:eastAsia="宋体"/>
          <w:lang w:eastAsia="zh-CN"/>
        </w:rPr>
        <w:t>》</w:t>
      </w:r>
      <w:r>
        <w:t>所謂魏牛。</w:t>
      </w:r>
      <w:r>
        <w:rPr>
          <w:rFonts w:hint="eastAsia" w:eastAsia="宋体"/>
          <w:lang w:eastAsia="zh-CN"/>
        </w:rPr>
        <w:t>”</w:t>
      </w:r>
      <w:r>
        <w:t>又轉爲魏國之魏、象魏之魏，其義一也。</w:t>
      </w:r>
      <w:r>
        <w:rPr>
          <w:rFonts w:hint="eastAsia" w:eastAsia="宋体"/>
          <w:lang w:eastAsia="zh-CN"/>
        </w:rPr>
        <w:t>《</w:t>
      </w:r>
      <w:r>
        <w:t>左</w:t>
      </w:r>
    </w:p>
    <w:p w14:paraId="57170F3F">
      <w:r>
        <w:t>傳</w:t>
      </w:r>
      <w:r>
        <w:rPr>
          <w:rFonts w:hint="eastAsia" w:eastAsia="宋体"/>
          <w:lang w:eastAsia="zh-CN"/>
        </w:rPr>
        <w:t>•</w:t>
      </w:r>
      <w:r>
        <w:t>閔元年</w:t>
      </w:r>
      <w:r>
        <w:rPr>
          <w:rFonts w:hint="eastAsia" w:eastAsia="宋体"/>
          <w:lang w:eastAsia="zh-CN"/>
        </w:rPr>
        <w:t>》“</w:t>
      </w:r>
      <w:r>
        <w:t>魏大名也。</w:t>
      </w:r>
      <w:r>
        <w:rPr>
          <w:rFonts w:hint="eastAsia" w:eastAsia="宋体"/>
          <w:lang w:eastAsia="zh-CN"/>
        </w:rPr>
        <w:t>”</w:t>
      </w:r>
      <w:r>
        <w:t>孔疏</w:t>
      </w:r>
      <w:r>
        <w:rPr>
          <w:rFonts w:hint="eastAsia" w:eastAsia="宋体"/>
          <w:lang w:eastAsia="zh-CN"/>
        </w:rPr>
        <w:t>“《</w:t>
      </w:r>
      <w:r>
        <w:t>論語</w:t>
      </w:r>
      <w:r>
        <w:rPr>
          <w:rFonts w:hint="eastAsia" w:eastAsia="宋体"/>
          <w:lang w:eastAsia="zh-CN"/>
        </w:rPr>
        <w:t>》</w:t>
      </w:r>
      <w:r>
        <w:t>云</w:t>
      </w:r>
      <w:r>
        <w:rPr>
          <w:rFonts w:hint="eastAsia" w:eastAsia="宋体"/>
          <w:lang w:eastAsia="zh-CN"/>
        </w:rPr>
        <w:t>‘</w:t>
      </w:r>
      <w:r>
        <w:t>巍巍乎其有成功。1是巍爲高大之名。</w:t>
      </w:r>
      <w:r>
        <w:rPr>
          <w:rFonts w:hint="eastAsia" w:eastAsia="宋体"/>
          <w:lang w:eastAsia="zh-CN"/>
        </w:rPr>
        <w:t>”《</w:t>
      </w:r>
      <w:r>
        <w:t>周禮</w:t>
      </w:r>
      <w:r>
        <w:rPr>
          <w:rFonts w:hint="eastAsia" w:eastAsia="宋体"/>
          <w:lang w:eastAsia="zh-CN"/>
        </w:rPr>
        <w:t>•</w:t>
      </w:r>
      <w:r>
        <w:t>大宰</w:t>
      </w:r>
      <w:r>
        <w:rPr>
          <w:rFonts w:hint="eastAsia" w:eastAsia="宋体"/>
          <w:lang w:eastAsia="zh-CN"/>
        </w:rPr>
        <w:t>》“</w:t>
      </w:r>
      <w:r>
        <w:t>乃縣治象</w:t>
      </w:r>
    </w:p>
    <w:p w14:paraId="193817F7">
      <w:r>
        <w:t>之法于象魏。</w:t>
      </w:r>
      <w:r>
        <w:rPr>
          <w:rFonts w:hint="eastAsia" w:eastAsia="宋体"/>
          <w:lang w:eastAsia="zh-CN"/>
        </w:rPr>
        <w:t>”</w:t>
      </w:r>
      <w:r>
        <w:t>鄭衆注：</w:t>
      </w:r>
      <w:r>
        <w:rPr>
          <w:rFonts w:hint="eastAsia" w:eastAsia="宋体"/>
          <w:lang w:eastAsia="zh-CN"/>
        </w:rPr>
        <w:t>“</w:t>
      </w:r>
      <w:r>
        <w:t>象魏闕也。</w:t>
      </w:r>
      <w:r>
        <w:rPr>
          <w:rFonts w:hint="eastAsia" w:eastAsia="宋体"/>
          <w:lang w:eastAsia="zh-CN"/>
        </w:rPr>
        <w:t>”</w:t>
      </w:r>
      <w:r>
        <w:t>賈疏</w:t>
      </w:r>
      <w:r>
        <w:rPr>
          <w:rFonts w:hint="eastAsia" w:eastAsia="宋体"/>
          <w:lang w:eastAsia="zh-CN"/>
        </w:rPr>
        <w:t>“</w:t>
      </w:r>
      <w:r>
        <w:t>雉門之外兩觀闕高巍巍然。</w:t>
      </w:r>
      <w:r>
        <w:rPr>
          <w:rFonts w:hint="eastAsia" w:eastAsia="宋体"/>
          <w:lang w:eastAsia="zh-CN"/>
        </w:rPr>
        <w:t>”《</w:t>
      </w:r>
      <w:r>
        <w:t>淮南子。俶真訓</w:t>
      </w:r>
      <w:r>
        <w:rPr>
          <w:rFonts w:hint="eastAsia" w:eastAsia="宋体"/>
          <w:lang w:eastAsia="zh-CN"/>
        </w:rPr>
        <w:t>》“</w:t>
      </w:r>
      <w:r>
        <w:t>神游魏闕之下。</w:t>
      </w:r>
      <w:r>
        <w:rPr>
          <w:rFonts w:hint="eastAsia" w:eastAsia="宋体"/>
          <w:lang w:eastAsia="zh-CN"/>
        </w:rPr>
        <w:t>”</w:t>
      </w:r>
      <w:r>
        <w:t>高</w:t>
      </w:r>
    </w:p>
    <w:p w14:paraId="72887933">
      <w:r>
        <w:t>注：</w:t>
      </w:r>
      <w:r>
        <w:rPr>
          <w:rFonts w:hint="eastAsia" w:eastAsia="宋体"/>
          <w:lang w:eastAsia="zh-CN"/>
        </w:rPr>
        <w:t>“</w:t>
      </w:r>
      <w:r>
        <w:t>魏闕，王者門外闕也。巍巍高大，故曰魏闕。</w:t>
      </w:r>
    </w:p>
    <w:p w14:paraId="082557A7">
      <w:r>
        <w:rPr>
          <w:rFonts w:hint="eastAsia" w:eastAsia="宋体"/>
          <w:lang w:eastAsia="zh-CN"/>
        </w:rPr>
        <w:t>《</w:t>
      </w:r>
      <w:r>
        <w:t>釋大</w:t>
      </w:r>
      <w:r>
        <w:rPr>
          <w:rFonts w:hint="eastAsia" w:eastAsia="宋体"/>
          <w:lang w:eastAsia="zh-CN"/>
        </w:rPr>
        <w:t>》</w:t>
      </w:r>
      <w:r>
        <w:t>第五</w:t>
      </w:r>
    </w:p>
    <w:p w14:paraId="7D0C7446">
      <w:r>
        <w:t>上</w:t>
      </w:r>
    </w:p>
    <w:p w14:paraId="2BF224B3">
      <w:r>
        <w:t>〇央殷匽音偃。㶔於建切。奄俺。於劍切。懿</w:t>
      </w:r>
    </w:p>
    <w:p w14:paraId="33ACFEFD">
      <w:r>
        <w:t>濶烏感切。</w:t>
      </w:r>
    </w:p>
    <w:p w14:paraId="667F7EC8">
      <w:r>
        <w:t>【第578页】</w:t>
      </w:r>
    </w:p>
    <w:p w14:paraId="7A80D8C9">
      <w:r>
        <w:t>水大至謂之㶄</w:t>
      </w:r>
    </w:p>
    <w:p w14:paraId="65E520DF">
      <w:r>
        <w:t>烏感切。</w:t>
      </w:r>
      <w:r>
        <w:rPr>
          <w:rFonts w:hint="eastAsia" w:eastAsia="宋体"/>
          <w:lang w:eastAsia="zh-CN"/>
        </w:rPr>
        <w:t>《</w:t>
      </w:r>
      <w:r>
        <w:t>説文</w:t>
      </w:r>
      <w:r>
        <w:rPr>
          <w:rFonts w:hint="eastAsia" w:eastAsia="宋体"/>
          <w:lang w:eastAsia="zh-CN"/>
        </w:rPr>
        <w:t>》</w:t>
      </w:r>
      <w:r>
        <w:t>：</w:t>
      </w:r>
      <w:r>
        <w:rPr>
          <w:rFonts w:hint="eastAsia" w:eastAsia="宋体"/>
          <w:lang w:eastAsia="zh-CN"/>
        </w:rPr>
        <w:t>“</w:t>
      </w:r>
      <w:r>
        <w:t>濶，水大至也。</w:t>
      </w:r>
      <w:r>
        <w:rPr>
          <w:rFonts w:hint="eastAsia" w:eastAsia="宋体"/>
          <w:lang w:eastAsia="zh-CN"/>
        </w:rPr>
        <w:t>”</w:t>
      </w:r>
      <w:r>
        <w:t>〇大陵謂之阿</w:t>
      </w:r>
    </w:p>
    <w:p w14:paraId="0A7D9EEE">
      <w:r>
        <w:t>，</w:t>
      </w:r>
      <w:r>
        <w:rPr>
          <w:rFonts w:hint="eastAsia" w:eastAsia="宋体"/>
          <w:lang w:eastAsia="zh-CN"/>
        </w:rPr>
        <w:t>《</w:t>
      </w:r>
      <w:r>
        <w:t>爾雅</w:t>
      </w:r>
      <w:r>
        <w:rPr>
          <w:rFonts w:hint="eastAsia" w:eastAsia="宋体"/>
          <w:lang w:eastAsia="zh-CN"/>
        </w:rPr>
        <w:t>•</w:t>
      </w:r>
      <w:r>
        <w:t>釋地</w:t>
      </w:r>
      <w:r>
        <w:rPr>
          <w:rFonts w:hint="eastAsia" w:eastAsia="宋体"/>
          <w:lang w:eastAsia="zh-CN"/>
        </w:rPr>
        <w:t>》</w:t>
      </w:r>
      <w:r>
        <w:t>：</w:t>
      </w:r>
      <w:r>
        <w:rPr>
          <w:rFonts w:hint="eastAsia" w:eastAsia="宋体"/>
          <w:lang w:eastAsia="zh-CN"/>
        </w:rPr>
        <w:t>“</w:t>
      </w:r>
      <w:r>
        <w:t>大陵曰阿。</w:t>
      </w:r>
      <w:r>
        <w:rPr>
          <w:rFonts w:hint="eastAsia" w:eastAsia="宋体"/>
          <w:lang w:eastAsia="zh-CN"/>
        </w:rPr>
        <w:t>”《</w:t>
      </w:r>
      <w:r>
        <w:t>詩</w:t>
      </w:r>
    </w:p>
    <w:p w14:paraId="49FD97DA">
      <w:r>
        <w:t>皇矣</w:t>
      </w:r>
      <w:r>
        <w:rPr>
          <w:rFonts w:hint="eastAsia" w:eastAsia="宋体"/>
          <w:lang w:eastAsia="zh-CN"/>
        </w:rPr>
        <w:t>》</w:t>
      </w:r>
      <w:r>
        <w:t>六章：</w:t>
      </w:r>
      <w:r>
        <w:rPr>
          <w:rFonts w:hint="eastAsia" w:eastAsia="宋体"/>
          <w:lang w:eastAsia="zh-CN"/>
        </w:rPr>
        <w:t>“</w:t>
      </w:r>
      <w:r>
        <w:t>我陵我阿。</w:t>
      </w:r>
      <w:r>
        <w:rPr>
          <w:rFonts w:hint="eastAsia" w:eastAsia="宋体"/>
          <w:lang w:eastAsia="zh-CN"/>
        </w:rPr>
        <w:t>”</w:t>
      </w:r>
      <w:r>
        <w:t>丘偏高謂之阿，</w:t>
      </w:r>
      <w:r>
        <w:rPr>
          <w:rFonts w:hint="eastAsia" w:eastAsia="宋体"/>
          <w:lang w:eastAsia="zh-CN"/>
        </w:rPr>
        <w:t>《</w:t>
      </w:r>
      <w:r>
        <w:t>爾雅。釋丘</w:t>
      </w:r>
      <w:r>
        <w:rPr>
          <w:rFonts w:hint="eastAsia" w:eastAsia="宋体"/>
          <w:lang w:eastAsia="zh-CN"/>
        </w:rPr>
        <w:t>》</w:t>
      </w:r>
      <w:r>
        <w:t>：</w:t>
      </w:r>
      <w:r>
        <w:rPr>
          <w:rFonts w:hint="eastAsia" w:eastAsia="宋体"/>
          <w:lang w:eastAsia="zh-CN"/>
        </w:rPr>
        <w:t>“</w:t>
      </w:r>
      <w:r>
        <w:t>偏高阿，丘。</w:t>
      </w:r>
      <w:r>
        <w:rPr>
          <w:rFonts w:hint="eastAsia" w:eastAsia="宋体"/>
          <w:lang w:eastAsia="zh-CN"/>
        </w:rPr>
        <w:t>”</w:t>
      </w:r>
      <w:r>
        <w:t>李巡注：</w:t>
      </w:r>
      <w:r>
        <w:rPr>
          <w:rFonts w:hint="eastAsia" w:eastAsia="宋体"/>
          <w:lang w:eastAsia="zh-CN"/>
        </w:rPr>
        <w:t>“</w:t>
      </w:r>
      <w:r>
        <w:t>謂丘邊高。</w:t>
      </w:r>
      <w:r>
        <w:rPr>
          <w:rFonts w:hint="eastAsia" w:eastAsia="宋体"/>
          <w:lang w:eastAsia="zh-CN"/>
        </w:rPr>
        <w:t>”《</w:t>
      </w:r>
      <w:r>
        <w:t>詩+載馳</w:t>
      </w:r>
      <w:r>
        <w:rPr>
          <w:rFonts w:hint="eastAsia" w:eastAsia="宋体"/>
          <w:lang w:eastAsia="zh-CN"/>
        </w:rPr>
        <w:t>》</w:t>
      </w:r>
      <w:r>
        <w:t>四章：</w:t>
      </w:r>
    </w:p>
    <w:p w14:paraId="043A81E2">
      <w:r>
        <w:rPr>
          <w:rFonts w:hint="eastAsia" w:eastAsia="宋体"/>
          <w:lang w:eastAsia="zh-CN"/>
        </w:rPr>
        <w:t>“</w:t>
      </w:r>
      <w:r>
        <w:t>陟彼阿丘。</w:t>
      </w:r>
      <w:r>
        <w:rPr>
          <w:rFonts w:hint="eastAsia" w:eastAsia="宋体"/>
          <w:lang w:eastAsia="zh-CN"/>
        </w:rPr>
        <w:t>”《</w:t>
      </w:r>
      <w:r>
        <w:t>釋名</w:t>
      </w:r>
      <w:r>
        <w:rPr>
          <w:rFonts w:hint="eastAsia" w:eastAsia="宋体"/>
          <w:lang w:eastAsia="zh-CN"/>
        </w:rPr>
        <w:t>》</w:t>
      </w:r>
      <w:r>
        <w:t>：</w:t>
      </w:r>
      <w:r>
        <w:rPr>
          <w:rFonts w:hint="eastAsia" w:eastAsia="宋体"/>
          <w:lang w:eastAsia="zh-CN"/>
        </w:rPr>
        <w:t>“</w:t>
      </w:r>
      <w:r>
        <w:t>偏高曰阿丘。阿，荷也，如人擔荷物，一邊偏高也。</w:t>
      </w:r>
      <w:r>
        <w:rPr>
          <w:rFonts w:hint="eastAsia" w:eastAsia="宋体"/>
          <w:lang w:eastAsia="zh-CN"/>
        </w:rPr>
        <w:t>”</w:t>
      </w:r>
      <w:r>
        <w:t>棟謂之阿。</w:t>
      </w:r>
      <w:r>
        <w:rPr>
          <w:rFonts w:hint="eastAsia" w:eastAsia="宋体"/>
          <w:lang w:eastAsia="zh-CN"/>
        </w:rPr>
        <w:t>《</w:t>
      </w:r>
      <w:r>
        <w:t>儀禮</w:t>
      </w:r>
      <w:r>
        <w:rPr>
          <w:rFonts w:hint="eastAsia" w:eastAsia="宋体"/>
          <w:lang w:eastAsia="zh-CN"/>
        </w:rPr>
        <w:t>•</w:t>
      </w:r>
      <w:r>
        <w:t>士昏禮</w:t>
      </w:r>
      <w:r>
        <w:rPr>
          <w:rFonts w:hint="eastAsia" w:eastAsia="宋体"/>
          <w:lang w:eastAsia="zh-CN"/>
        </w:rPr>
        <w:t>》“</w:t>
      </w:r>
      <w:r>
        <w:t>當阿</w:t>
      </w:r>
      <w:r>
        <w:rPr>
          <w:rFonts w:hint="eastAsia" w:eastAsia="宋体"/>
          <w:lang w:eastAsia="zh-CN"/>
        </w:rPr>
        <w:t>”</w:t>
      </w:r>
      <w:r>
        <w:t>，</w:t>
      </w:r>
      <w:r>
        <w:rPr>
          <w:rFonts w:hint="eastAsia" w:eastAsia="宋体"/>
          <w:lang w:eastAsia="zh-CN"/>
        </w:rPr>
        <w:t>《</w:t>
      </w:r>
      <w:r>
        <w:t>考</w:t>
      </w:r>
    </w:p>
    <w:p w14:paraId="4A99F00E">
      <w:r>
        <w:t>工記。匠人</w:t>
      </w:r>
      <w:r>
        <w:rPr>
          <w:rFonts w:hint="eastAsia" w:eastAsia="宋体"/>
          <w:lang w:eastAsia="zh-CN"/>
        </w:rPr>
        <w:t>》“</w:t>
      </w:r>
      <w:r>
        <w:t>王宫門阿之制五雉</w:t>
      </w:r>
      <w:r>
        <w:rPr>
          <w:rFonts w:hint="eastAsia" w:eastAsia="宋体"/>
          <w:lang w:eastAsia="zh-CN"/>
        </w:rPr>
        <w:t>”</w:t>
      </w:r>
      <w:r>
        <w:t>鄭注並云</w:t>
      </w:r>
      <w:r>
        <w:rPr>
          <w:rFonts w:hint="eastAsia" w:eastAsia="宋体"/>
          <w:lang w:eastAsia="zh-CN"/>
        </w:rPr>
        <w:t>“</w:t>
      </w:r>
      <w:r>
        <w:t>阿棟也。</w:t>
      </w:r>
    </w:p>
    <w:p w14:paraId="5C4185E1">
      <w:r>
        <w:t>大頭謂之䫜，於膠切。王延壽</w:t>
      </w:r>
      <w:r>
        <w:rPr>
          <w:rFonts w:hint="eastAsia" w:eastAsia="宋体"/>
          <w:lang w:eastAsia="zh-CN"/>
        </w:rPr>
        <w:t>《</w:t>
      </w:r>
      <w:r>
        <w:t>魯靈光殿賦</w:t>
      </w:r>
      <w:r>
        <w:rPr>
          <w:rFonts w:hint="eastAsia" w:eastAsia="宋体"/>
          <w:lang w:eastAsia="zh-CN"/>
        </w:rPr>
        <w:t>》“</w:t>
      </w:r>
      <w:r>
        <w:t>仡欺偲以鵰睆，䫜顤顟而睽睢。</w:t>
      </w:r>
      <w:r>
        <w:rPr>
          <w:rFonts w:hint="eastAsia" w:eastAsia="宋体"/>
          <w:lang w:eastAsia="zh-CN"/>
        </w:rPr>
        <w:t>”</w:t>
      </w:r>
      <w:r>
        <w:t>李善注：</w:t>
      </w:r>
      <w:r>
        <w:rPr>
          <w:rFonts w:hint="eastAsia" w:eastAsia="宋体"/>
          <w:lang w:eastAsia="zh-CN"/>
        </w:rPr>
        <w:t>“</w:t>
      </w:r>
      <w:r>
        <w:t>欺㴓，大首也。鵰</w:t>
      </w:r>
    </w:p>
    <w:p w14:paraId="4BFFBBA6">
      <w:pPr>
        <w:rPr>
          <w:rFonts w:hint="eastAsia" w:eastAsia="宋体"/>
          <w:lang w:eastAsia="zh-CN"/>
        </w:rPr>
      </w:pPr>
      <w:r>
        <w:t>睆，如鵰之視也。䫜顤顟，大首深目之貌。睽睢，張目貌。</w:t>
      </w:r>
      <w:r>
        <w:rPr>
          <w:rFonts w:hint="eastAsia" w:eastAsia="宋体"/>
          <w:lang w:eastAsia="zh-CN"/>
        </w:rPr>
        <w:t>”</w:t>
      </w:r>
      <w:r>
        <w:t>念孫按：䫜顤顟三字從頁《皆大頭貌，非深目貌。</w:t>
      </w:r>
      <w:r>
        <w:rPr>
          <w:rFonts w:hint="eastAsia" w:eastAsia="宋体"/>
          <w:lang w:eastAsia="zh-CN"/>
        </w:rPr>
        <w:t>《</w:t>
      </w:r>
      <w:r>
        <w:t>玉篇</w:t>
      </w:r>
      <w:r>
        <w:rPr>
          <w:rFonts w:hint="eastAsia" w:eastAsia="宋体"/>
          <w:lang w:eastAsia="zh-CN"/>
        </w:rPr>
        <w:t>》</w:t>
      </w:r>
    </w:p>
    <w:p w14:paraId="76BDCB81">
      <w:r>
        <w:rPr>
          <w:rFonts w:hint="eastAsia" w:eastAsia="宋体"/>
          <w:lang w:eastAsia="zh-CN"/>
        </w:rPr>
        <w:t>“</w:t>
      </w:r>
      <w:r>
        <w:t>顤顟，頭長貌。</w:t>
      </w:r>
      <w:r>
        <w:rPr>
          <w:rFonts w:hint="eastAsia" w:eastAsia="宋体"/>
          <w:lang w:eastAsia="zh-CN"/>
        </w:rPr>
        <w:t>”</w:t>
      </w:r>
      <w:r>
        <w:t>是其證。深目貌謂之窅。於膠切。</w:t>
      </w:r>
      <w:r>
        <w:rPr>
          <w:rFonts w:hint="eastAsia" w:eastAsia="宋体"/>
          <w:lang w:eastAsia="zh-CN"/>
        </w:rPr>
        <w:t>《</w:t>
      </w:r>
      <w:r>
        <w:t>説文</w:t>
      </w:r>
      <w:r>
        <w:rPr>
          <w:rFonts w:hint="eastAsia" w:eastAsia="宋体"/>
          <w:lang w:eastAsia="zh-CN"/>
        </w:rPr>
        <w:t>》</w:t>
      </w:r>
      <w:r>
        <w:t>：</w:t>
      </w:r>
      <w:r>
        <w:rPr>
          <w:rFonts w:hint="eastAsia" w:eastAsia="宋体"/>
          <w:lang w:eastAsia="zh-CN"/>
        </w:rPr>
        <w:t>“</w:t>
      </w:r>
      <w:r>
        <w:t>窅，深目貌＄從穴中目。</w:t>
      </w:r>
      <w:r>
        <w:rPr>
          <w:rFonts w:hint="eastAsia" w:eastAsia="宋体"/>
          <w:lang w:eastAsia="zh-CN"/>
        </w:rPr>
        <w:t>”</w:t>
      </w:r>
      <w:r>
        <w:t>〇大豕謂之豟，音戹</w:t>
      </w:r>
    </w:p>
    <w:p w14:paraId="1903E1D0">
      <w:r>
        <w:rPr>
          <w:rFonts w:hint="eastAsia" w:eastAsia="宋体"/>
          <w:lang w:eastAsia="zh-CN"/>
        </w:rPr>
        <w:t>《</w:t>
      </w:r>
      <w:r>
        <w:t>爾雅《釋獸</w:t>
      </w:r>
      <w:r>
        <w:rPr>
          <w:rFonts w:hint="eastAsia" w:eastAsia="宋体"/>
          <w:lang w:eastAsia="zh-CN"/>
        </w:rPr>
        <w:t>》“</w:t>
      </w:r>
      <w:r>
        <w:t>豕絶有力，豟。</w:t>
      </w:r>
      <w:r>
        <w:rPr>
          <w:rFonts w:hint="eastAsia" w:eastAsia="宋体"/>
          <w:lang w:eastAsia="zh-CN"/>
        </w:rPr>
        <w:t>”</w:t>
      </w:r>
      <w:r>
        <w:t>又</w:t>
      </w:r>
      <w:r>
        <w:rPr>
          <w:rFonts w:hint="eastAsia" w:eastAsia="宋体"/>
          <w:lang w:eastAsia="zh-CN"/>
        </w:rPr>
        <w:t>《</w:t>
      </w:r>
      <w:r>
        <w:t>釋畜</w:t>
      </w:r>
      <w:r>
        <w:rPr>
          <w:rFonts w:hint="eastAsia" w:eastAsia="宋体"/>
          <w:lang w:eastAsia="zh-CN"/>
        </w:rPr>
        <w:t>》“</w:t>
      </w:r>
      <w:r>
        <w:t>彘五尺爲豟。</w:t>
      </w:r>
      <w:r>
        <w:rPr>
          <w:rFonts w:hint="eastAsia" w:eastAsia="宋体"/>
          <w:lang w:eastAsia="zh-CN"/>
        </w:rPr>
        <w:t>”</w:t>
      </w:r>
      <w:r>
        <w:t>郭注</w:t>
      </w:r>
      <w:r>
        <w:rPr>
          <w:rFonts w:hint="eastAsia" w:eastAsia="宋体"/>
          <w:lang w:eastAsia="zh-CN"/>
        </w:rPr>
        <w:t>“《</w:t>
      </w:r>
      <w:r>
        <w:t>尸子</w:t>
      </w:r>
      <w:r>
        <w:rPr>
          <w:rFonts w:hint="eastAsia" w:eastAsia="宋体"/>
          <w:lang w:eastAsia="zh-CN"/>
        </w:rPr>
        <w:t>》</w:t>
      </w:r>
      <w:r>
        <w:t>曰</w:t>
      </w:r>
      <w:r>
        <w:rPr>
          <w:rFonts w:hint="eastAsia" w:eastAsia="宋体"/>
          <w:lang w:eastAsia="zh-CN"/>
        </w:rPr>
        <w:t>‘</w:t>
      </w:r>
      <w:r>
        <w:t>大豕爲豟五尺。1今漁陽呼豬大者爲</w:t>
      </w:r>
    </w:p>
    <w:p w14:paraId="7245A989">
      <w:r>
        <w:t>豟。</w:t>
      </w:r>
      <w:r>
        <w:rPr>
          <w:rFonts w:hint="eastAsia" w:eastAsia="宋体"/>
          <w:lang w:eastAsia="zh-CN"/>
        </w:rPr>
        <w:t>”</w:t>
      </w:r>
      <w:r>
        <w:t>大蟲似蠶謂之㧖。音戹。</w:t>
      </w:r>
      <w:r>
        <w:rPr>
          <w:rFonts w:hint="eastAsia" w:eastAsia="宋体"/>
          <w:lang w:eastAsia="zh-CN"/>
        </w:rPr>
        <w:t>《</w:t>
      </w:r>
      <w:r>
        <w:t>爾雅。釋蟲</w:t>
      </w:r>
      <w:r>
        <w:rPr>
          <w:rFonts w:hint="eastAsia" w:eastAsia="宋体"/>
          <w:lang w:eastAsia="zh-CN"/>
        </w:rPr>
        <w:t>》</w:t>
      </w:r>
      <w:r>
        <w:t>：</w:t>
      </w:r>
      <w:r>
        <w:rPr>
          <w:rFonts w:hint="eastAsia" w:eastAsia="宋体"/>
          <w:lang w:eastAsia="zh-CN"/>
        </w:rPr>
        <w:t>“</w:t>
      </w:r>
      <w:r>
        <w:t>軶，烏蠋。</w:t>
      </w:r>
      <w:r>
        <w:rPr>
          <w:rFonts w:hint="eastAsia" w:eastAsia="宋体"/>
          <w:lang w:eastAsia="zh-CN"/>
        </w:rPr>
        <w:t>”</w:t>
      </w:r>
      <w:r>
        <w:t>郭注：</w:t>
      </w:r>
      <w:r>
        <w:rPr>
          <w:rFonts w:hint="eastAsia" w:eastAsia="宋体"/>
          <w:lang w:eastAsia="zh-CN"/>
        </w:rPr>
        <w:t>“</w:t>
      </w:r>
      <w:r>
        <w:t>大蟲如指似蠶。</w:t>
      </w:r>
      <w:r>
        <w:rPr>
          <w:rFonts w:hint="eastAsia" w:eastAsia="宋体"/>
          <w:lang w:eastAsia="zh-CN"/>
        </w:rPr>
        <w:t>”</w:t>
      </w:r>
      <w:r>
        <w:t>〇穵，空大也。烏札切</w:t>
      </w:r>
    </w:p>
    <w:p w14:paraId="047A8BD1">
      <w:pPr>
        <w:rPr>
          <w:rFonts w:hint="eastAsia" w:eastAsia="宋体"/>
          <w:lang w:eastAsia="zh-CN"/>
        </w:rPr>
      </w:pPr>
      <w:r>
        <w:rPr>
          <w:rFonts w:hint="eastAsia" w:eastAsia="宋体"/>
          <w:lang w:eastAsia="zh-CN"/>
        </w:rPr>
        <w:t>《</w:t>
      </w:r>
      <w:r>
        <w:t>説文</w:t>
      </w:r>
      <w:r>
        <w:rPr>
          <w:rFonts w:hint="eastAsia" w:eastAsia="宋体"/>
          <w:lang w:eastAsia="zh-CN"/>
        </w:rPr>
        <w:t>》</w:t>
      </w:r>
      <w:r>
        <w:t>：</w:t>
      </w:r>
      <w:r>
        <w:rPr>
          <w:rFonts w:hint="eastAsia" w:eastAsia="宋体"/>
          <w:lang w:eastAsia="zh-CN"/>
        </w:rPr>
        <w:t>“</w:t>
      </w:r>
      <w:r>
        <w:t>穵，空大也。</w:t>
      </w:r>
      <w:r>
        <w:rPr>
          <w:rFonts w:hint="eastAsia" w:eastAsia="宋体"/>
          <w:lang w:eastAsia="zh-CN"/>
        </w:rPr>
        <w:t>”</w:t>
      </w:r>
      <w:r>
        <w:t>故深謂之穵，</w:t>
      </w:r>
      <w:r>
        <w:rPr>
          <w:rFonts w:hint="eastAsia" w:eastAsia="宋体"/>
          <w:lang w:eastAsia="zh-CN"/>
        </w:rPr>
        <w:t>《</w:t>
      </w:r>
      <w:r>
        <w:t>廣雅</w:t>
      </w:r>
      <w:r>
        <w:rPr>
          <w:rFonts w:hint="eastAsia" w:eastAsia="宋体"/>
          <w:lang w:eastAsia="zh-CN"/>
        </w:rPr>
        <w:t>》</w:t>
      </w:r>
      <w:r>
        <w:t>：</w:t>
      </w:r>
      <w:r>
        <w:rPr>
          <w:rFonts w:hint="eastAsia" w:eastAsia="宋体"/>
          <w:lang w:eastAsia="zh-CN"/>
        </w:rPr>
        <w:t>“</w:t>
      </w:r>
      <w:r>
        <w:t>穵，深也。</w:t>
      </w:r>
      <w:r>
        <w:rPr>
          <w:rFonts w:hint="eastAsia" w:eastAsia="宋体"/>
          <w:lang w:eastAsia="zh-CN"/>
        </w:rPr>
        <w:t>”</w:t>
      </w:r>
      <w:r>
        <w:t>山曲謂之圠。烏札切</w:t>
      </w:r>
      <w:r>
        <w:rPr>
          <w:rFonts w:hint="eastAsia" w:eastAsia="宋体"/>
          <w:lang w:eastAsia="zh-CN"/>
        </w:rPr>
        <w:t>•《</w:t>
      </w:r>
      <w:r>
        <w:t>玉篇</w:t>
      </w:r>
      <w:r>
        <w:rPr>
          <w:rFonts w:hint="eastAsia" w:eastAsia="宋体"/>
          <w:lang w:eastAsia="zh-CN"/>
        </w:rPr>
        <w:t>》</w:t>
      </w:r>
      <w:r>
        <w:t>：</w:t>
      </w:r>
      <w:r>
        <w:rPr>
          <w:rFonts w:hint="eastAsia" w:eastAsia="宋体"/>
          <w:lang w:eastAsia="zh-CN"/>
        </w:rPr>
        <w:t>“</w:t>
      </w:r>
      <w:r>
        <w:t>圠，山曲。</w:t>
      </w:r>
      <w:r>
        <w:rPr>
          <w:rFonts w:hint="eastAsia" w:eastAsia="宋体"/>
          <w:lang w:eastAsia="zh-CN"/>
        </w:rPr>
        <w:t>”《</w:t>
      </w:r>
      <w:r>
        <w:t>楚辭</w:t>
      </w:r>
      <w:r>
        <w:rPr>
          <w:rFonts w:hint="eastAsia" w:eastAsia="宋体"/>
          <w:lang w:eastAsia="zh-CN"/>
        </w:rPr>
        <w:t>•</w:t>
      </w:r>
    </w:p>
    <w:p w14:paraId="53C15752">
      <w:r>
        <w:t>招隱</w:t>
      </w:r>
      <w:r>
        <w:rPr>
          <w:rFonts w:hint="eastAsia" w:eastAsia="宋体"/>
          <w:lang w:eastAsia="zh-CN"/>
        </w:rPr>
        <w:t>》</w:t>
      </w:r>
      <w:r>
        <w:t>：</w:t>
      </w:r>
      <w:r>
        <w:rPr>
          <w:rFonts w:hint="eastAsia" w:eastAsia="宋体"/>
          <w:lang w:eastAsia="zh-CN"/>
        </w:rPr>
        <w:t>“</w:t>
      </w:r>
      <w:r>
        <w:t>士坱兮圠山曲崂。</w:t>
      </w:r>
      <w:r>
        <w:rPr>
          <w:rFonts w:hint="eastAsia" w:eastAsia="宋体"/>
          <w:lang w:eastAsia="zh-CN"/>
        </w:rPr>
        <w:t>”</w:t>
      </w:r>
      <w:r>
        <w:t>字亦作軋。</w:t>
      </w:r>
      <w:r>
        <w:rPr>
          <w:rFonts w:hint="eastAsia" w:eastAsia="宋体"/>
          <w:lang w:eastAsia="zh-CN"/>
        </w:rPr>
        <w:t>《</w:t>
      </w:r>
      <w:r>
        <w:t>史記</w:t>
      </w:r>
      <w:r>
        <w:rPr>
          <w:rFonts w:hint="eastAsia" w:eastAsia="宋体"/>
          <w:lang w:eastAsia="zh-CN"/>
        </w:rPr>
        <w:t>•</w:t>
      </w:r>
      <w:r>
        <w:t>賈誼傳</w:t>
      </w:r>
      <w:r>
        <w:rPr>
          <w:rFonts w:hint="eastAsia" w:eastAsia="宋体"/>
          <w:lang w:eastAsia="zh-CN"/>
        </w:rPr>
        <w:t>》</w:t>
      </w:r>
      <w:r>
        <w:t>：</w:t>
      </w:r>
      <w:r>
        <w:rPr>
          <w:rFonts w:hint="eastAsia" w:eastAsia="宋体"/>
          <w:lang w:eastAsia="zh-CN"/>
        </w:rPr>
        <w:t>“</w:t>
      </w:r>
      <w:r>
        <w:t>坱軋無垠。</w:t>
      </w:r>
      <w:r>
        <w:rPr>
          <w:rFonts w:hint="eastAsia" w:eastAsia="宋体"/>
          <w:lang w:eastAsia="zh-CN"/>
        </w:rPr>
        <w:t>”</w:t>
      </w:r>
      <w:r>
        <w:t>央，中也。</w:t>
      </w:r>
      <w:r>
        <w:rPr>
          <w:rFonts w:hint="eastAsia" w:eastAsia="宋体"/>
          <w:lang w:eastAsia="zh-CN"/>
        </w:rPr>
        <w:t>《</w:t>
      </w:r>
      <w:r>
        <w:t>説文</w:t>
      </w:r>
      <w:r>
        <w:rPr>
          <w:rFonts w:hint="eastAsia" w:eastAsia="宋体"/>
          <w:lang w:eastAsia="zh-CN"/>
        </w:rPr>
        <w:t>》</w:t>
      </w:r>
      <w:r>
        <w:t>：</w:t>
      </w:r>
      <w:r>
        <w:rPr>
          <w:rFonts w:hint="eastAsia" w:eastAsia="宋体"/>
          <w:lang w:eastAsia="zh-CN"/>
        </w:rPr>
        <w:t>“</w:t>
      </w:r>
      <w:r>
        <w:t>央。中央也。從大在冂之</w:t>
      </w:r>
    </w:p>
    <w:p w14:paraId="235D0D61">
      <w:r>
        <w:t>内。</w:t>
      </w:r>
      <w:r>
        <w:rPr>
          <w:rFonts w:hint="eastAsia" w:eastAsia="宋体"/>
          <w:lang w:eastAsia="zh-CN"/>
        </w:rPr>
        <w:t>”《</w:t>
      </w:r>
      <w:r>
        <w:t>廣雅</w:t>
      </w:r>
      <w:r>
        <w:rPr>
          <w:rFonts w:hint="eastAsia" w:eastAsia="宋体"/>
          <w:lang w:eastAsia="zh-CN"/>
        </w:rPr>
        <w:t>》</w:t>
      </w:r>
      <w:r>
        <w:t>：</w:t>
      </w:r>
      <w:r>
        <w:rPr>
          <w:rFonts w:hint="eastAsia" w:eastAsia="宋体"/>
          <w:lang w:eastAsia="zh-CN"/>
        </w:rPr>
        <w:t>“</w:t>
      </w:r>
      <w:r>
        <w:t>央，中也。</w:t>
      </w:r>
      <w:r>
        <w:rPr>
          <w:rFonts w:hint="eastAsia" w:eastAsia="宋体"/>
          <w:lang w:eastAsia="zh-CN"/>
        </w:rPr>
        <w:t>”</w:t>
      </w:r>
      <w:r>
        <w:t>故大謂之泱，</w:t>
      </w:r>
      <w:r>
        <w:rPr>
          <w:rFonts w:hint="eastAsia" w:eastAsia="宋体"/>
          <w:lang w:eastAsia="zh-CN"/>
        </w:rPr>
        <w:t>《</w:t>
      </w:r>
      <w:r>
        <w:t>左傳。襄二十九年</w:t>
      </w:r>
      <w:r>
        <w:rPr>
          <w:rFonts w:hint="eastAsia" w:eastAsia="宋体"/>
          <w:lang w:eastAsia="zh-CN"/>
        </w:rPr>
        <w:t>》</w:t>
      </w:r>
      <w:r>
        <w:t>：</w:t>
      </w:r>
      <w:r>
        <w:rPr>
          <w:rFonts w:hint="eastAsia" w:eastAsia="宋体"/>
          <w:lang w:eastAsia="zh-CN"/>
        </w:rPr>
        <w:t>“</w:t>
      </w:r>
      <w:r>
        <w:t>泱泱乎大風也哉。</w:t>
      </w:r>
      <w:r>
        <w:rPr>
          <w:rFonts w:hint="eastAsia" w:eastAsia="宋体"/>
          <w:lang w:eastAsia="zh-CN"/>
        </w:rPr>
        <w:t>”</w:t>
      </w:r>
      <w:r>
        <w:t>杜注：</w:t>
      </w:r>
      <w:r>
        <w:rPr>
          <w:rFonts w:hint="eastAsia" w:eastAsia="宋体"/>
          <w:lang w:eastAsia="zh-CN"/>
        </w:rPr>
        <w:t>“</w:t>
      </w:r>
      <w:r>
        <w:t>泱泱，宏大之聲。</w:t>
      </w:r>
      <w:r>
        <w:rPr>
          <w:rFonts w:hint="eastAsia" w:eastAsia="宋体"/>
          <w:lang w:eastAsia="zh-CN"/>
        </w:rPr>
        <w:t>”</w:t>
      </w:r>
      <w:r>
        <w:t>廣</w:t>
      </w:r>
    </w:p>
    <w:p w14:paraId="3923799C">
      <w:r>
        <w:t>謂之泱，</w:t>
      </w:r>
      <w:r>
        <w:rPr>
          <w:rFonts w:hint="eastAsia" w:eastAsia="宋体"/>
          <w:lang w:eastAsia="zh-CN"/>
        </w:rPr>
        <w:t>《</w:t>
      </w:r>
      <w:r>
        <w:t>詩</w:t>
      </w:r>
      <w:r>
        <w:rPr>
          <w:rFonts w:hint="eastAsia" w:eastAsia="宋体"/>
          <w:lang w:eastAsia="zh-CN"/>
        </w:rPr>
        <w:t>•</w:t>
      </w:r>
      <w:r>
        <w:t>瞻彼洛矣</w:t>
      </w:r>
      <w:r>
        <w:rPr>
          <w:rFonts w:hint="eastAsia" w:eastAsia="宋体"/>
          <w:lang w:eastAsia="zh-CN"/>
        </w:rPr>
        <w:t>》</w:t>
      </w:r>
      <w:r>
        <w:t>首章：</w:t>
      </w:r>
      <w:r>
        <w:rPr>
          <w:rFonts w:hint="eastAsia" w:eastAsia="宋体"/>
          <w:lang w:eastAsia="zh-CN"/>
        </w:rPr>
        <w:t>“</w:t>
      </w:r>
      <w:r>
        <w:t>維水泱泱。</w:t>
      </w:r>
      <w:r>
        <w:rPr>
          <w:rFonts w:hint="eastAsia" w:eastAsia="宋体"/>
          <w:lang w:eastAsia="zh-CN"/>
        </w:rPr>
        <w:t>”</w:t>
      </w:r>
      <w:r>
        <w:t>毛傳：</w:t>
      </w:r>
      <w:r>
        <w:rPr>
          <w:rFonts w:hint="eastAsia" w:eastAsia="宋体"/>
          <w:lang w:eastAsia="zh-CN"/>
        </w:rPr>
        <w:t>“</w:t>
      </w:r>
      <w:r>
        <w:t>泱泱，深廣貌。</w:t>
      </w:r>
      <w:r>
        <w:rPr>
          <w:rFonts w:hint="eastAsia" w:eastAsia="宋体"/>
          <w:lang w:eastAsia="zh-CN"/>
        </w:rPr>
        <w:t>”</w:t>
      </w:r>
      <w:r>
        <w:t>通作央。司馬相如</w:t>
      </w:r>
      <w:r>
        <w:rPr>
          <w:rFonts w:hint="eastAsia" w:eastAsia="宋体"/>
          <w:lang w:eastAsia="zh-CN"/>
        </w:rPr>
        <w:t>《</w:t>
      </w:r>
      <w:r>
        <w:t>長門賦</w:t>
      </w:r>
      <w:r>
        <w:rPr>
          <w:rFonts w:hint="eastAsia" w:eastAsia="宋体"/>
          <w:lang w:eastAsia="zh-CN"/>
        </w:rPr>
        <w:t>》</w:t>
      </w:r>
      <w:r>
        <w:t>：</w:t>
      </w:r>
      <w:r>
        <w:rPr>
          <w:rFonts w:hint="eastAsia" w:eastAsia="宋体"/>
          <w:lang w:eastAsia="zh-CN"/>
        </w:rPr>
        <w:t>“</w:t>
      </w:r>
      <w:r>
        <w:t>覽曲臺之央</w:t>
      </w:r>
    </w:p>
    <w:p w14:paraId="6578379C">
      <w:r>
        <w:t>央。</w:t>
      </w:r>
      <w:r>
        <w:rPr>
          <w:rFonts w:hint="eastAsia" w:eastAsia="宋体"/>
          <w:lang w:eastAsia="zh-CN"/>
        </w:rPr>
        <w:t>”</w:t>
      </w:r>
      <w:r>
        <w:t>李善注：</w:t>
      </w:r>
      <w:r>
        <w:rPr>
          <w:rFonts w:hint="eastAsia" w:eastAsia="宋体"/>
          <w:lang w:eastAsia="zh-CN"/>
        </w:rPr>
        <w:t>“</w:t>
      </w:r>
      <w:r>
        <w:t>央央，廣貌。</w:t>
      </w:r>
      <w:r>
        <w:rPr>
          <w:rFonts w:hint="eastAsia" w:eastAsia="宋体"/>
          <w:lang w:eastAsia="zh-CN"/>
        </w:rPr>
        <w:t>”</w:t>
      </w:r>
      <w:r>
        <w:t>久謂之央，</w:t>
      </w:r>
      <w:r>
        <w:rPr>
          <w:rFonts w:hint="eastAsia" w:eastAsia="宋体"/>
          <w:lang w:eastAsia="zh-CN"/>
        </w:rPr>
        <w:t>《</w:t>
      </w:r>
      <w:r>
        <w:t>説文</w:t>
      </w:r>
      <w:r>
        <w:rPr>
          <w:rFonts w:hint="eastAsia" w:eastAsia="宋体"/>
          <w:lang w:eastAsia="zh-CN"/>
        </w:rPr>
        <w:t>》</w:t>
      </w:r>
      <w:r>
        <w:t>：</w:t>
      </w:r>
      <w:r>
        <w:rPr>
          <w:rFonts w:hint="eastAsia" w:eastAsia="宋体"/>
          <w:lang w:eastAsia="zh-CN"/>
        </w:rPr>
        <w:t>“</w:t>
      </w:r>
      <w:r>
        <w:t>央，久也。</w:t>
      </w:r>
      <w:r>
        <w:rPr>
          <w:rFonts w:hint="eastAsia" w:eastAsia="宋体"/>
          <w:lang w:eastAsia="zh-CN"/>
        </w:rPr>
        <w:t>”</w:t>
      </w:r>
      <w:r>
        <w:t>明謂之央，</w:t>
      </w:r>
      <w:r>
        <w:rPr>
          <w:rFonts w:hint="eastAsia" w:eastAsia="宋体"/>
          <w:lang w:eastAsia="zh-CN"/>
        </w:rPr>
        <w:t>《</w:t>
      </w:r>
      <w:r>
        <w:t>詩</w:t>
      </w:r>
      <w:r>
        <w:rPr>
          <w:rFonts w:hint="eastAsia" w:eastAsia="宋体"/>
          <w:lang w:eastAsia="zh-CN"/>
        </w:rPr>
        <w:t>•</w:t>
      </w:r>
      <w:r>
        <w:t>六月</w:t>
      </w:r>
      <w:r>
        <w:rPr>
          <w:rFonts w:hint="eastAsia" w:eastAsia="宋体"/>
          <w:lang w:eastAsia="zh-CN"/>
        </w:rPr>
        <w:t>》</w:t>
      </w:r>
      <w:r>
        <w:t>四章：</w:t>
      </w:r>
      <w:r>
        <w:rPr>
          <w:rFonts w:hint="eastAsia" w:eastAsia="宋体"/>
          <w:lang w:eastAsia="zh-CN"/>
        </w:rPr>
        <w:t>“</w:t>
      </w:r>
      <w:r>
        <w:t>白旆央央。</w:t>
      </w:r>
      <w:r>
        <w:rPr>
          <w:rFonts w:hint="eastAsia" w:eastAsia="宋体"/>
          <w:lang w:eastAsia="zh-CN"/>
        </w:rPr>
        <w:t>”</w:t>
      </w:r>
      <w:r>
        <w:t>毛傳：</w:t>
      </w:r>
    </w:p>
    <w:p w14:paraId="3C7400D6">
      <w:r>
        <w:rPr>
          <w:rFonts w:hint="eastAsia" w:eastAsia="宋体"/>
          <w:lang w:eastAsia="zh-CN"/>
        </w:rPr>
        <w:t>“</w:t>
      </w:r>
      <w:r>
        <w:t>央央，鮮明貌。</w:t>
      </w:r>
      <w:r>
        <w:rPr>
          <w:rFonts w:hint="eastAsia" w:eastAsia="宋体"/>
          <w:lang w:eastAsia="zh-CN"/>
        </w:rPr>
        <w:t>”</w:t>
      </w:r>
      <w:r>
        <w:t>旦謂之央，</w:t>
      </w:r>
      <w:r>
        <w:rPr>
          <w:rFonts w:hint="eastAsia" w:eastAsia="宋体"/>
          <w:lang w:eastAsia="zh-CN"/>
        </w:rPr>
        <w:t>《</w:t>
      </w:r>
      <w:r>
        <w:t>詩</w:t>
      </w:r>
      <w:r>
        <w:rPr>
          <w:rFonts w:hint="eastAsia" w:eastAsia="宋体"/>
          <w:lang w:eastAsia="zh-CN"/>
        </w:rPr>
        <w:t>•</w:t>
      </w:r>
      <w:r>
        <w:t>庭燎</w:t>
      </w:r>
      <w:r>
        <w:rPr>
          <w:rFonts w:hint="eastAsia" w:eastAsia="宋体"/>
          <w:lang w:eastAsia="zh-CN"/>
        </w:rPr>
        <w:t>》</w:t>
      </w:r>
      <w:r>
        <w:t>首章：</w:t>
      </w:r>
      <w:r>
        <w:rPr>
          <w:rFonts w:hint="eastAsia" w:eastAsia="宋体"/>
          <w:lang w:eastAsia="zh-CN"/>
        </w:rPr>
        <w:t>“</w:t>
      </w:r>
      <w:r>
        <w:t>夜未央。</w:t>
      </w:r>
      <w:r>
        <w:rPr>
          <w:rFonts w:hint="eastAsia" w:eastAsia="宋体"/>
          <w:lang w:eastAsia="zh-CN"/>
        </w:rPr>
        <w:t>”</w:t>
      </w:r>
      <w:r>
        <w:t>毛傳：</w:t>
      </w:r>
      <w:r>
        <w:rPr>
          <w:rFonts w:hint="eastAsia" w:eastAsia="宋体"/>
          <w:lang w:eastAsia="zh-CN"/>
        </w:rPr>
        <w:t>“</w:t>
      </w:r>
      <w:r>
        <w:t>央#旦也。</w:t>
      </w:r>
      <w:r>
        <w:rPr>
          <w:rFonts w:hint="eastAsia" w:eastAsia="宋体"/>
          <w:lang w:eastAsia="zh-CN"/>
        </w:rPr>
        <w:t>”</w:t>
      </w:r>
      <w:r>
        <w:t>白雲貌謂之霙，音央。</w:t>
      </w:r>
      <w:r>
        <w:rPr>
          <w:rFonts w:hint="eastAsia" w:eastAsia="宋体"/>
          <w:lang w:eastAsia="zh-CN"/>
        </w:rPr>
        <w:t>《</w:t>
      </w:r>
      <w:r>
        <w:t>廣韻</w:t>
      </w:r>
      <w:r>
        <w:rPr>
          <w:rFonts w:hint="eastAsia" w:eastAsia="宋体"/>
          <w:lang w:eastAsia="zh-CN"/>
        </w:rPr>
        <w:t>》</w:t>
      </w:r>
      <w:r>
        <w:t>：</w:t>
      </w:r>
      <w:r>
        <w:rPr>
          <w:rFonts w:hint="eastAsia" w:eastAsia="宋体"/>
          <w:lang w:eastAsia="zh-CN"/>
        </w:rPr>
        <w:t>“</w:t>
      </w:r>
      <w:r>
        <w:t>霙</w:t>
      </w:r>
    </w:p>
    <w:p w14:paraId="620D8433">
      <w:r>
        <w:t>【第579页】</w:t>
      </w:r>
    </w:p>
    <w:p w14:paraId="59172876">
      <w:r>
        <w:t>霙，白雲貌。</w:t>
      </w:r>
      <w:r>
        <w:rPr>
          <w:rFonts w:hint="eastAsia" w:eastAsia="宋体"/>
          <w:lang w:eastAsia="zh-CN"/>
        </w:rPr>
        <w:t>”</w:t>
      </w:r>
      <w:r>
        <w:t>字亦作英，通作泱。</w:t>
      </w:r>
      <w:r>
        <w:rPr>
          <w:rFonts w:hint="eastAsia" w:eastAsia="宋体"/>
          <w:lang w:eastAsia="zh-CN"/>
        </w:rPr>
        <w:t>《</w:t>
      </w:r>
      <w:r>
        <w:t>詩。白華</w:t>
      </w:r>
      <w:r>
        <w:rPr>
          <w:rFonts w:hint="eastAsia" w:eastAsia="宋体"/>
          <w:lang w:eastAsia="zh-CN"/>
        </w:rPr>
        <w:t>》</w:t>
      </w:r>
      <w:r>
        <w:t>二章：</w:t>
      </w:r>
      <w:r>
        <w:rPr>
          <w:rFonts w:hint="eastAsia" w:eastAsia="宋体"/>
          <w:lang w:eastAsia="zh-CN"/>
        </w:rPr>
        <w:t>“</w:t>
      </w:r>
      <w:r>
        <w:t>英英白雲。</w:t>
      </w:r>
      <w:r>
        <w:rPr>
          <w:rFonts w:hint="eastAsia" w:eastAsia="宋体"/>
          <w:lang w:eastAsia="zh-CN"/>
        </w:rPr>
        <w:t>”</w:t>
      </w:r>
      <w:r>
        <w:t>釋文：</w:t>
      </w:r>
      <w:r>
        <w:rPr>
          <w:rFonts w:hint="eastAsia" w:eastAsia="宋体"/>
          <w:lang w:eastAsia="zh-CN"/>
        </w:rPr>
        <w:t>“《</w:t>
      </w:r>
      <w:r>
        <w:t>韓詩</w:t>
      </w:r>
      <w:r>
        <w:rPr>
          <w:rFonts w:hint="eastAsia" w:eastAsia="宋体"/>
          <w:lang w:eastAsia="zh-CN"/>
        </w:rPr>
        <w:t>》</w:t>
      </w:r>
      <w:r>
        <w:t>作泱泱。</w:t>
      </w:r>
      <w:r>
        <w:rPr>
          <w:rFonts w:hint="eastAsia" w:eastAsia="宋体"/>
          <w:lang w:eastAsia="zh-CN"/>
        </w:rPr>
        <w:t>”</w:t>
      </w:r>
      <w:r>
        <w:t>潘岳</w:t>
      </w:r>
      <w:r>
        <w:rPr>
          <w:rFonts w:hint="eastAsia" w:eastAsia="宋体"/>
          <w:lang w:eastAsia="zh-CN"/>
        </w:rPr>
        <w:t>《</w:t>
      </w:r>
      <w:r>
        <w:t>射雉賦</w:t>
      </w:r>
      <w:r>
        <w:rPr>
          <w:rFonts w:hint="eastAsia" w:eastAsia="宋体"/>
          <w:lang w:eastAsia="zh-CN"/>
        </w:rPr>
        <w:t>》</w:t>
      </w:r>
      <w:r>
        <w:t>：</w:t>
      </w:r>
      <w:r>
        <w:rPr>
          <w:rFonts w:hint="eastAsia" w:eastAsia="宋体"/>
          <w:lang w:eastAsia="zh-CN"/>
        </w:rPr>
        <w:t>“</w:t>
      </w:r>
      <w:r>
        <w:t>天泱泱以垂</w:t>
      </w:r>
    </w:p>
    <w:p w14:paraId="7127E66C">
      <w:r>
        <w:t>雲。</w:t>
      </w:r>
      <w:r>
        <w:rPr>
          <w:rFonts w:hint="eastAsia" w:eastAsia="宋体"/>
          <w:lang w:eastAsia="zh-CN"/>
        </w:rPr>
        <w:t>”</w:t>
      </w:r>
      <w:r>
        <w:t>棟謂之柍。音央。</w:t>
      </w:r>
      <w:r>
        <w:rPr>
          <w:rFonts w:hint="eastAsia" w:eastAsia="宋体"/>
          <w:lang w:eastAsia="zh-CN"/>
        </w:rPr>
        <w:t>《</w:t>
      </w:r>
      <w:r>
        <w:t>漢書。揚雄傳</w:t>
      </w:r>
      <w:r>
        <w:rPr>
          <w:rFonts w:hint="eastAsia" w:eastAsia="宋体"/>
          <w:lang w:eastAsia="zh-CN"/>
        </w:rPr>
        <w:t>》</w:t>
      </w:r>
      <w:r>
        <w:t>：</w:t>
      </w:r>
      <w:r>
        <w:rPr>
          <w:rFonts w:hint="eastAsia" w:eastAsia="宋体"/>
          <w:lang w:eastAsia="zh-CN"/>
        </w:rPr>
        <w:t>“</w:t>
      </w:r>
      <w:r>
        <w:t>洪臺掘其獨出兮，㨖北極之嶟嶟。列宿乃施於上</w:t>
      </w:r>
    </w:p>
    <w:p w14:paraId="1FF93414">
      <w:r>
        <w:t>榮兮，日月纔經於柍桭。</w:t>
      </w:r>
      <w:r>
        <w:rPr>
          <w:rFonts w:hint="eastAsia" w:eastAsia="宋体"/>
          <w:lang w:eastAsia="zh-CN"/>
        </w:rPr>
        <w:t>”</w:t>
      </w:r>
      <w:r>
        <w:t>服虔注：</w:t>
      </w:r>
      <w:r>
        <w:rPr>
          <w:rFonts w:hint="eastAsia" w:eastAsia="宋体"/>
          <w:lang w:eastAsia="zh-CN"/>
        </w:rPr>
        <w:t>“</w:t>
      </w:r>
      <w:r>
        <w:t>柍，中央也。桭，屋梠也。</w:t>
      </w:r>
      <w:r>
        <w:rPr>
          <w:rFonts w:hint="eastAsia" w:eastAsia="宋体"/>
          <w:lang w:eastAsia="zh-CN"/>
        </w:rPr>
        <w:t>”</w:t>
      </w:r>
      <w:r>
        <w:t>念孙按：柍、桭字並從木</w:t>
      </w:r>
    </w:p>
    <w:p w14:paraId="3A03A289">
      <w:r>
        <w:t>桭爲屋梠，柍即棟也。梠。宇也。</w:t>
      </w:r>
      <w:r>
        <w:rPr>
          <w:rFonts w:hint="eastAsia" w:eastAsia="宋体"/>
          <w:lang w:eastAsia="zh-CN"/>
        </w:rPr>
        <w:t>《</w:t>
      </w:r>
      <w:r>
        <w:t>儀禮</w:t>
      </w:r>
      <w:r>
        <w:rPr>
          <w:rFonts w:hint="eastAsia" w:eastAsia="宋体"/>
          <w:lang w:eastAsia="zh-CN"/>
        </w:rPr>
        <w:t>•</w:t>
      </w:r>
      <w:r>
        <w:t>士喪禮</w:t>
      </w:r>
      <w:r>
        <w:rPr>
          <w:rFonts w:hint="eastAsia" w:eastAsia="宋体"/>
          <w:lang w:eastAsia="zh-CN"/>
        </w:rPr>
        <w:t>》</w:t>
      </w:r>
      <w:r>
        <w:t>：</w:t>
      </w:r>
      <w:r>
        <w:rPr>
          <w:rFonts w:hint="eastAsia" w:eastAsia="宋体"/>
          <w:lang w:eastAsia="zh-CN"/>
        </w:rPr>
        <w:t>“</w:t>
      </w:r>
      <w:r>
        <w:t>置于宇西階上。</w:t>
      </w:r>
      <w:r>
        <w:rPr>
          <w:rFonts w:hint="eastAsia" w:eastAsia="宋体"/>
          <w:lang w:eastAsia="zh-CN"/>
        </w:rPr>
        <w:t>”</w:t>
      </w:r>
      <w:r>
        <w:t>鄭注：</w:t>
      </w:r>
      <w:r>
        <w:rPr>
          <w:rFonts w:hint="eastAsia" w:eastAsia="宋体"/>
          <w:lang w:eastAsia="zh-CN"/>
        </w:rPr>
        <w:t>“</w:t>
      </w:r>
      <w:r>
        <w:t>宇，梠也。“言日月纔經於</w:t>
      </w:r>
    </w:p>
    <w:p w14:paraId="1295747F">
      <w:r>
        <w:t>棟宇耳。棟居屋之中央，故謂之柍。中、棟義相近，聲亦相近。故中謂之央，亦謂之極；棟</w:t>
      </w:r>
    </w:p>
    <w:p w14:paraId="5C36D837">
      <w:pPr>
        <w:rPr>
          <w:rFonts w:hint="eastAsia" w:eastAsia="宋体"/>
          <w:lang w:eastAsia="zh-CN"/>
        </w:rPr>
      </w:pPr>
      <w:r>
        <w:t>謂之極，亦謂之柍。</w:t>
      </w:r>
      <w:r>
        <w:rPr>
          <w:rFonts w:hint="eastAsia" w:eastAsia="宋体"/>
          <w:lang w:eastAsia="zh-CN"/>
        </w:rPr>
        <w:t>《</w:t>
      </w:r>
      <w:r>
        <w:t>説文</w:t>
      </w:r>
      <w:r>
        <w:rPr>
          <w:rFonts w:hint="eastAsia" w:eastAsia="宋体"/>
          <w:lang w:eastAsia="zh-CN"/>
        </w:rPr>
        <w:t>》</w:t>
      </w:r>
      <w:r>
        <w:t>：”</w:t>
      </w:r>
      <w:r>
        <w:rPr>
          <w:rFonts w:hint="eastAsia" w:eastAsia="宋体"/>
          <w:lang w:eastAsia="zh-CN"/>
        </w:rPr>
        <w:t>“</w:t>
      </w:r>
      <w:r>
        <w:t>極，棟也。</w:t>
      </w:r>
      <w:r>
        <w:rPr>
          <w:rFonts w:hint="eastAsia" w:eastAsia="宋体"/>
          <w:lang w:eastAsia="zh-CN"/>
        </w:rPr>
        <w:t>”《</w:t>
      </w:r>
      <w:r>
        <w:t>莊子。則陽</w:t>
      </w:r>
      <w:r>
        <w:rPr>
          <w:rFonts w:hint="eastAsia" w:eastAsia="宋体"/>
          <w:lang w:eastAsia="zh-CN"/>
        </w:rPr>
        <w:t>》</w:t>
      </w:r>
      <w:r>
        <w:t>篇：</w:t>
      </w:r>
      <w:r>
        <w:rPr>
          <w:rFonts w:hint="eastAsia" w:eastAsia="宋体"/>
          <w:lang w:eastAsia="zh-CN"/>
        </w:rPr>
        <w:t>“</w:t>
      </w:r>
      <w:r>
        <w:t>其鄰有夫妻臣妾登極者。</w:t>
      </w:r>
      <w:r>
        <w:rPr>
          <w:rFonts w:hint="eastAsia" w:eastAsia="宋体"/>
          <w:lang w:eastAsia="zh-CN"/>
        </w:rPr>
        <w:t>”</w:t>
      </w:r>
      <w:r>
        <w:t>司馬彪注</w:t>
      </w:r>
      <w:r>
        <w:rPr>
          <w:rFonts w:hint="eastAsia" w:eastAsia="宋体"/>
          <w:lang w:eastAsia="zh-CN"/>
        </w:rPr>
        <w:t>“</w:t>
      </w:r>
      <w:r>
        <w:t>極，屋棟也。</w:t>
      </w:r>
      <w:r>
        <w:rPr>
          <w:rFonts w:hint="eastAsia" w:eastAsia="宋体"/>
          <w:lang w:eastAsia="zh-CN"/>
        </w:rPr>
        <w:t>”</w:t>
      </w:r>
    </w:p>
    <w:p w14:paraId="7F38F219">
      <w:r>
        <w:t>柍、殷、檼、阿並聲之轉，故棟謂之柍，亦謂之檼，亦謂之阿。檼，於靳切。</w:t>
      </w:r>
      <w:r>
        <w:rPr>
          <w:rFonts w:hint="eastAsia" w:eastAsia="宋体"/>
          <w:lang w:eastAsia="zh-CN"/>
        </w:rPr>
        <w:t>《</w:t>
      </w:r>
      <w:r>
        <w:t>説文</w:t>
      </w:r>
      <w:r>
        <w:rPr>
          <w:rFonts w:hint="eastAsia" w:eastAsia="宋体"/>
          <w:lang w:eastAsia="zh-CN"/>
        </w:rPr>
        <w:t>》</w:t>
      </w:r>
      <w:r>
        <w:t>：</w:t>
      </w:r>
      <w:r>
        <w:rPr>
          <w:rFonts w:hint="eastAsia" w:eastAsia="宋体"/>
          <w:lang w:eastAsia="zh-CN"/>
        </w:rPr>
        <w:t>“</w:t>
      </w:r>
      <w:r>
        <w:t>檼，棼也。</w:t>
      </w:r>
      <w:r>
        <w:rPr>
          <w:rFonts w:hint="eastAsia" w:eastAsia="宋体"/>
          <w:lang w:eastAsia="zh-CN"/>
        </w:rPr>
        <w:t>”“</w:t>
      </w:r>
      <w:r>
        <w:t>棼，複</w:t>
      </w:r>
    </w:p>
    <w:p w14:paraId="43F34FA8">
      <w:r>
        <w:t>屋棟也。</w:t>
      </w:r>
      <w:r>
        <w:rPr>
          <w:rFonts w:hint="eastAsia" w:eastAsia="宋体"/>
          <w:lang w:eastAsia="zh-CN"/>
        </w:rPr>
        <w:t>”《</w:t>
      </w:r>
      <w:r>
        <w:t>釋名</w:t>
      </w:r>
      <w:r>
        <w:rPr>
          <w:rFonts w:hint="eastAsia" w:eastAsia="宋体"/>
          <w:lang w:eastAsia="zh-CN"/>
        </w:rPr>
        <w:t>》</w:t>
      </w:r>
      <w:r>
        <w:t>：</w:t>
      </w:r>
      <w:r>
        <w:rPr>
          <w:rFonts w:hint="eastAsia" w:eastAsia="宋体"/>
          <w:lang w:eastAsia="zh-CN"/>
        </w:rPr>
        <w:t>“</w:t>
      </w:r>
      <w:r>
        <w:t>檼，隱也，所以隱桷也。或謂之棟。棟，中也，居屋之中也。</w:t>
      </w:r>
      <w:r>
        <w:rPr>
          <w:rFonts w:hint="eastAsia" w:eastAsia="宋体"/>
          <w:lang w:eastAsia="zh-CN"/>
        </w:rPr>
        <w:t>”</w:t>
      </w:r>
      <w:r>
        <w:t>中謂之央，亦謂之殷。大謂之</w:t>
      </w:r>
    </w:p>
    <w:p w14:paraId="2903FB7F">
      <w:r>
        <w:t>殷，亦謂之泱。互見下注。〇殷，大也。</w:t>
      </w:r>
      <w:r>
        <w:rPr>
          <w:rFonts w:hint="eastAsia" w:eastAsia="宋体"/>
          <w:lang w:eastAsia="zh-CN"/>
        </w:rPr>
        <w:t>《</w:t>
      </w:r>
      <w:r>
        <w:t>廣雅</w:t>
      </w:r>
      <w:r>
        <w:rPr>
          <w:rFonts w:hint="eastAsia" w:eastAsia="宋体"/>
          <w:lang w:eastAsia="zh-CN"/>
        </w:rPr>
        <w:t>》</w:t>
      </w:r>
      <w:r>
        <w:t>：</w:t>
      </w:r>
      <w:r>
        <w:rPr>
          <w:rFonts w:hint="eastAsia" w:eastAsia="宋体"/>
          <w:lang w:eastAsia="zh-CN"/>
        </w:rPr>
        <w:t>“</w:t>
      </w:r>
      <w:r>
        <w:t>殷，大也。</w:t>
      </w:r>
      <w:r>
        <w:rPr>
          <w:rFonts w:hint="eastAsia" w:eastAsia="宋体"/>
          <w:lang w:eastAsia="zh-CN"/>
        </w:rPr>
        <w:t>”《</w:t>
      </w:r>
      <w:r>
        <w:t>禮記。曾子問</w:t>
      </w:r>
      <w:r>
        <w:rPr>
          <w:rFonts w:hint="eastAsia" w:eastAsia="宋体"/>
          <w:lang w:eastAsia="zh-CN"/>
        </w:rPr>
        <w:t>》</w:t>
      </w:r>
      <w:r>
        <w:t>：</w:t>
      </w:r>
      <w:r>
        <w:rPr>
          <w:rFonts w:hint="eastAsia" w:eastAsia="宋体"/>
          <w:lang w:eastAsia="zh-CN"/>
        </w:rPr>
        <w:t>“</w:t>
      </w:r>
      <w:r>
        <w:t>服除而后殷祭。</w:t>
      </w:r>
      <w:r>
        <w:rPr>
          <w:rFonts w:hint="eastAsia" w:eastAsia="宋体"/>
          <w:lang w:eastAsia="zh-CN"/>
        </w:rPr>
        <w:t>”</w:t>
      </w:r>
      <w:r>
        <w:t>故盛謂之</w:t>
      </w:r>
    </w:p>
    <w:p w14:paraId="553215E2">
      <w:r>
        <w:t>殷，</w:t>
      </w:r>
      <w:r>
        <w:rPr>
          <w:rFonts w:hint="eastAsia" w:eastAsia="宋体"/>
          <w:lang w:eastAsia="zh-CN"/>
        </w:rPr>
        <w:t>《</w:t>
      </w:r>
      <w:r>
        <w:t>説文</w:t>
      </w:r>
      <w:r>
        <w:rPr>
          <w:rFonts w:hint="eastAsia" w:eastAsia="宋体"/>
          <w:lang w:eastAsia="zh-CN"/>
        </w:rPr>
        <w:t>》</w:t>
      </w:r>
      <w:r>
        <w:t>：</w:t>
      </w:r>
      <w:r>
        <w:rPr>
          <w:rFonts w:hint="eastAsia" w:eastAsia="宋体"/>
          <w:lang w:eastAsia="zh-CN"/>
        </w:rPr>
        <w:t>“</w:t>
      </w:r>
      <w:r>
        <w:t>作樂之盛稱殷。</w:t>
      </w:r>
      <w:r>
        <w:rPr>
          <w:rFonts w:hint="eastAsia" w:eastAsia="宋体"/>
          <w:lang w:eastAsia="zh-CN"/>
        </w:rPr>
        <w:t>”《</w:t>
      </w:r>
      <w:r>
        <w:t>易</w:t>
      </w:r>
      <w:r>
        <w:rPr>
          <w:rFonts w:hint="eastAsia" w:eastAsia="宋体"/>
          <w:lang w:eastAsia="zh-CN"/>
        </w:rPr>
        <w:t>•</w:t>
      </w:r>
      <w:r>
        <w:t>豫。象傳</w:t>
      </w:r>
      <w:r>
        <w:rPr>
          <w:rFonts w:hint="eastAsia" w:eastAsia="宋体"/>
          <w:lang w:eastAsia="zh-CN"/>
        </w:rPr>
        <w:t>》</w:t>
      </w:r>
      <w:r>
        <w:t>：</w:t>
      </w:r>
      <w:r>
        <w:rPr>
          <w:rFonts w:hint="eastAsia" w:eastAsia="宋体"/>
          <w:lang w:eastAsia="zh-CN"/>
        </w:rPr>
        <w:t>“</w:t>
      </w:r>
      <w:r>
        <w:t>殷薦之上帝。</w:t>
      </w:r>
      <w:r>
        <w:rPr>
          <w:rFonts w:hint="eastAsia" w:eastAsia="宋体"/>
          <w:lang w:eastAsia="zh-CN"/>
        </w:rPr>
        <w:t>”</w:t>
      </w:r>
      <w:r>
        <w:t>衆謂之殷。</w:t>
      </w:r>
      <w:r>
        <w:rPr>
          <w:rFonts w:hint="eastAsia" w:eastAsia="宋体"/>
          <w:lang w:eastAsia="zh-CN"/>
        </w:rPr>
        <w:t>《</w:t>
      </w:r>
      <w:r>
        <w:t>詩+溱洧</w:t>
      </w:r>
      <w:r>
        <w:rPr>
          <w:rFonts w:hint="eastAsia" w:eastAsia="宋体"/>
          <w:lang w:eastAsia="zh-CN"/>
        </w:rPr>
        <w:t>》</w:t>
      </w:r>
      <w:r>
        <w:t>二章：</w:t>
      </w:r>
      <w:r>
        <w:rPr>
          <w:rFonts w:hint="eastAsia" w:eastAsia="宋体"/>
          <w:lang w:eastAsia="zh-CN"/>
        </w:rPr>
        <w:t>“</w:t>
      </w:r>
      <w:r>
        <w:t>殷其盈矣。</w:t>
      </w:r>
      <w:r>
        <w:rPr>
          <w:rFonts w:hint="eastAsia" w:eastAsia="宋体"/>
          <w:lang w:eastAsia="zh-CN"/>
        </w:rPr>
        <w:t>”</w:t>
      </w:r>
      <w:r>
        <w:t>毛</w:t>
      </w:r>
    </w:p>
    <w:p w14:paraId="3F731F87">
      <w:r>
        <w:t>傳：</w:t>
      </w:r>
      <w:r>
        <w:rPr>
          <w:rFonts w:hint="eastAsia" w:eastAsia="宋体"/>
          <w:lang w:eastAsia="zh-CN"/>
        </w:rPr>
        <w:t>“</w:t>
      </w:r>
      <w:r>
        <w:t>殷，衆也。</w:t>
      </w:r>
      <w:r>
        <w:rPr>
          <w:rFonts w:hint="eastAsia" w:eastAsia="宋体"/>
          <w:lang w:eastAsia="zh-CN"/>
        </w:rPr>
        <w:t>”</w:t>
      </w:r>
      <w:r>
        <w:t>正謂之殷，中謂之殷</w:t>
      </w:r>
    </w:p>
    <w:p w14:paraId="6F7D2639">
      <w:r>
        <w:t>。</w:t>
      </w:r>
      <w:r>
        <w:rPr>
          <w:rFonts w:hint="eastAsia" w:eastAsia="宋体"/>
          <w:lang w:eastAsia="zh-CN"/>
        </w:rPr>
        <w:t>《</w:t>
      </w:r>
      <w:r>
        <w:t>爾雅《釋言</w:t>
      </w:r>
      <w:r>
        <w:rPr>
          <w:rFonts w:hint="eastAsia" w:eastAsia="宋体"/>
          <w:lang w:eastAsia="zh-CN"/>
        </w:rPr>
        <w:t>》</w:t>
      </w:r>
      <w:r>
        <w:t>：</w:t>
      </w:r>
      <w:r>
        <w:rPr>
          <w:rFonts w:hint="eastAsia" w:eastAsia="宋体"/>
          <w:lang w:eastAsia="zh-CN"/>
        </w:rPr>
        <w:t>“</w:t>
      </w:r>
      <w:r>
        <w:t>殷，中也。</w:t>
      </w:r>
      <w:r>
        <w:rPr>
          <w:rFonts w:hint="eastAsia" w:eastAsia="宋体"/>
          <w:lang w:eastAsia="zh-CN"/>
        </w:rPr>
        <w:t>”《</w:t>
      </w:r>
      <w:r>
        <w:t>書。堯典</w:t>
      </w:r>
      <w:r>
        <w:rPr>
          <w:rFonts w:hint="eastAsia" w:eastAsia="宋体"/>
          <w:lang w:eastAsia="zh-CN"/>
        </w:rPr>
        <w:t>》</w:t>
      </w:r>
      <w:r>
        <w:t>：</w:t>
      </w:r>
      <w:r>
        <w:rPr>
          <w:rFonts w:hint="eastAsia" w:eastAsia="宋体"/>
          <w:lang w:eastAsia="zh-CN"/>
        </w:rPr>
        <w:t>“</w:t>
      </w:r>
      <w:r>
        <w:t>以殷仲春。</w:t>
      </w:r>
      <w:r>
        <w:rPr>
          <w:rFonts w:hint="eastAsia" w:eastAsia="宋体"/>
          <w:lang w:eastAsia="zh-CN"/>
        </w:rPr>
        <w:t>”</w:t>
      </w:r>
      <w:r>
        <w:t>〇匽，雄戟</w:t>
      </w:r>
    </w:p>
    <w:p w14:paraId="16CB8E33">
      <w:r>
        <w:t>也。音偃。</w:t>
      </w:r>
      <w:r>
        <w:rPr>
          <w:rFonts w:hint="eastAsia" w:eastAsia="宋体"/>
          <w:lang w:eastAsia="zh-CN"/>
        </w:rPr>
        <w:t>《</w:t>
      </w:r>
      <w:r>
        <w:t>方言</w:t>
      </w:r>
      <w:r>
        <w:rPr>
          <w:rFonts w:hint="eastAsia" w:eastAsia="宋体"/>
          <w:lang w:eastAsia="zh-CN"/>
        </w:rPr>
        <w:t>》</w:t>
      </w:r>
      <w:r>
        <w:t>：</w:t>
      </w:r>
      <w:r>
        <w:rPr>
          <w:rFonts w:hint="eastAsia" w:eastAsia="宋体"/>
          <w:lang w:eastAsia="zh-CN"/>
        </w:rPr>
        <w:t>“</w:t>
      </w:r>
      <w:r>
        <w:t>三刃枝。南楚宛郢謂之匽戟。</w:t>
      </w:r>
      <w:r>
        <w:rPr>
          <w:rFonts w:hint="eastAsia" w:eastAsia="宋体"/>
          <w:lang w:eastAsia="zh-CN"/>
        </w:rPr>
        <w:t>”</w:t>
      </w:r>
      <w:r>
        <w:t>郭注：</w:t>
      </w:r>
      <w:r>
        <w:rPr>
          <w:rFonts w:hint="eastAsia" w:eastAsia="宋体"/>
          <w:lang w:eastAsia="zh-CN"/>
        </w:rPr>
        <w:t>“</w:t>
      </w:r>
      <w:r>
        <w:t>今戟中有小孑刺者，所謂雄戟也。</w:t>
      </w:r>
      <w:r>
        <w:rPr>
          <w:rFonts w:hint="eastAsia" w:eastAsia="宋体"/>
          <w:lang w:eastAsia="zh-CN"/>
        </w:rPr>
        <w:t>”《</w:t>
      </w:r>
      <w:r>
        <w:t>廣雅</w:t>
      </w:r>
      <w:r>
        <w:rPr>
          <w:rFonts w:hint="eastAsia" w:eastAsia="宋体"/>
          <w:lang w:eastAsia="zh-CN"/>
        </w:rPr>
        <w:t>》</w:t>
      </w:r>
      <w:r>
        <w:t>：</w:t>
      </w:r>
      <w:r>
        <w:rPr>
          <w:rFonts w:hint="eastAsia" w:eastAsia="宋体"/>
          <w:lang w:eastAsia="zh-CN"/>
        </w:rPr>
        <w:t>“</w:t>
      </w:r>
      <w:r>
        <w:t>匽謂之雄</w:t>
      </w:r>
    </w:p>
    <w:p w14:paraId="1F29D957">
      <w:r>
        <w:t>戟。</w:t>
      </w:r>
      <w:r>
        <w:rPr>
          <w:rFonts w:hint="eastAsia" w:eastAsia="宋体"/>
          <w:lang w:eastAsia="zh-CN"/>
        </w:rPr>
        <w:t>”</w:t>
      </w:r>
      <w:r>
        <w:t>故鳳謂之鶠，音偃。</w:t>
      </w:r>
      <w:r>
        <w:rPr>
          <w:rFonts w:hint="eastAsia" w:eastAsia="宋体"/>
          <w:lang w:eastAsia="zh-CN"/>
        </w:rPr>
        <w:t>《</w:t>
      </w:r>
      <w:r>
        <w:t>爾雅</w:t>
      </w:r>
      <w:r>
        <w:rPr>
          <w:rFonts w:hint="eastAsia" w:eastAsia="宋体"/>
          <w:lang w:eastAsia="zh-CN"/>
        </w:rPr>
        <w:t>•</w:t>
      </w:r>
      <w:r>
        <w:t>釋鳥</w:t>
      </w:r>
      <w:r>
        <w:rPr>
          <w:rFonts w:hint="eastAsia" w:eastAsia="宋体"/>
          <w:lang w:eastAsia="zh-CN"/>
        </w:rPr>
        <w:t>》</w:t>
      </w:r>
      <w:r>
        <w:t>：</w:t>
      </w:r>
      <w:r>
        <w:rPr>
          <w:rFonts w:hint="eastAsia" w:eastAsia="宋体"/>
          <w:lang w:eastAsia="zh-CN"/>
        </w:rPr>
        <w:t>“</w:t>
      </w:r>
      <w:r>
        <w:t>鶠，鳳，其雌皇。</w:t>
      </w:r>
      <w:r>
        <w:rPr>
          <w:rFonts w:hint="eastAsia" w:eastAsia="宋体"/>
          <w:lang w:eastAsia="zh-CN"/>
        </w:rPr>
        <w:t>”</w:t>
      </w:r>
      <w:r>
        <w:t>大鼠謂之鼴，音偃。</w:t>
      </w:r>
      <w:r>
        <w:rPr>
          <w:rFonts w:hint="eastAsia" w:eastAsia="宋体"/>
          <w:lang w:eastAsia="zh-CN"/>
        </w:rPr>
        <w:t>《</w:t>
      </w:r>
      <w:r>
        <w:t>玉篇</w:t>
      </w:r>
      <w:r>
        <w:rPr>
          <w:rFonts w:hint="eastAsia" w:eastAsia="宋体"/>
          <w:lang w:eastAsia="zh-CN"/>
        </w:rPr>
        <w:t>》</w:t>
      </w:r>
      <w:r>
        <w:t>：</w:t>
      </w:r>
      <w:r>
        <w:rPr>
          <w:rFonts w:hint="eastAsia" w:eastAsia="宋体"/>
          <w:lang w:eastAsia="zh-CN"/>
        </w:rPr>
        <w:t>“</w:t>
      </w:r>
      <w:r>
        <w:t>鼴，大鼠也。</w:t>
      </w:r>
      <w:r>
        <w:rPr>
          <w:rFonts w:hint="eastAsia" w:eastAsia="宋体"/>
          <w:lang w:eastAsia="zh-CN"/>
        </w:rPr>
        <w:t>”</w:t>
      </w:r>
      <w:r>
        <w:t>字亦作</w:t>
      </w:r>
    </w:p>
    <w:p w14:paraId="7B091E4A">
      <w:r>
        <w:t>鼹。</w:t>
      </w:r>
      <w:r>
        <w:rPr>
          <w:rFonts w:hint="eastAsia" w:eastAsia="宋体"/>
          <w:lang w:eastAsia="zh-CN"/>
        </w:rPr>
        <w:t>《</w:t>
      </w:r>
      <w:r>
        <w:t>本草</w:t>
      </w:r>
      <w:r>
        <w:rPr>
          <w:rFonts w:hint="eastAsia" w:eastAsia="宋体"/>
          <w:lang w:eastAsia="zh-CN"/>
        </w:rPr>
        <w:t>》</w:t>
      </w:r>
      <w:r>
        <w:t>：</w:t>
      </w:r>
      <w:r>
        <w:rPr>
          <w:rFonts w:hint="eastAsia" w:eastAsia="宋体"/>
          <w:lang w:eastAsia="zh-CN"/>
        </w:rPr>
        <w:t>“</w:t>
      </w:r>
      <w:r>
        <w:t>鼹鼠在土中行。</w:t>
      </w:r>
      <w:r>
        <w:rPr>
          <w:rFonts w:hint="eastAsia" w:eastAsia="宋体"/>
          <w:lang w:eastAsia="zh-CN"/>
        </w:rPr>
        <w:t>”</w:t>
      </w:r>
      <w:r>
        <w:t>陶注：</w:t>
      </w:r>
      <w:r>
        <w:rPr>
          <w:rFonts w:hint="eastAsia" w:eastAsia="宋体"/>
          <w:lang w:eastAsia="zh-CN"/>
        </w:rPr>
        <w:t>“</w:t>
      </w:r>
      <w:r>
        <w:t>俗中一名隱鼠，一名鼢鼠，形如鼠，大而無尾，黑色，長鼻甚强。常穿耕地中行，討</w:t>
      </w:r>
    </w:p>
    <w:p w14:paraId="3B85FACC">
      <w:r>
        <w:t>掘即得。今諸山林中有獸，大如水牛，形似豬，灰赤色，下脚似象，胸前尾上皆白，有力，而亦名鼹鼠，人常取食之。</w:t>
      </w:r>
      <w:r>
        <w:rPr>
          <w:rFonts w:hint="eastAsia" w:eastAsia="宋体"/>
          <w:lang w:eastAsia="zh-CN"/>
        </w:rPr>
        <w:t>”</w:t>
      </w:r>
      <w:r>
        <w:t>通作</w:t>
      </w:r>
    </w:p>
    <w:p w14:paraId="1C9E2948">
      <w:r>
        <w:t>【第580页】</w:t>
      </w:r>
    </w:p>
    <w:p w14:paraId="71DBB9AE">
      <w:r>
        <w:t>偃。</w:t>
      </w:r>
      <w:r>
        <w:rPr>
          <w:rFonts w:hint="eastAsia" w:eastAsia="宋体"/>
          <w:lang w:eastAsia="zh-CN"/>
        </w:rPr>
        <w:t>《</w:t>
      </w:r>
      <w:r>
        <w:t>莊子。逍遥遊</w:t>
      </w:r>
      <w:r>
        <w:rPr>
          <w:rFonts w:hint="eastAsia" w:eastAsia="宋体"/>
          <w:lang w:eastAsia="zh-CN"/>
        </w:rPr>
        <w:t>》</w:t>
      </w:r>
      <w:r>
        <w:t>篇：</w:t>
      </w:r>
      <w:r>
        <w:rPr>
          <w:rFonts w:hint="eastAsia" w:eastAsia="宋体"/>
          <w:lang w:eastAsia="zh-CN"/>
        </w:rPr>
        <w:t>“</w:t>
      </w:r>
      <w:r>
        <w:t>偃鼠飲河。</w:t>
      </w:r>
      <w:r>
        <w:rPr>
          <w:rFonts w:hint="eastAsia" w:eastAsia="宋体"/>
          <w:lang w:eastAsia="zh-CN"/>
        </w:rPr>
        <w:t>”</w:t>
      </w:r>
      <w:r>
        <w:t>旌旗之游謂之㫃。音偃。</w:t>
      </w:r>
      <w:r>
        <w:rPr>
          <w:rFonts w:hint="eastAsia" w:eastAsia="宋体"/>
          <w:lang w:eastAsia="zh-CN"/>
        </w:rPr>
        <w:t>《</w:t>
      </w:r>
      <w:r>
        <w:t>説文</w:t>
      </w:r>
      <w:r>
        <w:rPr>
          <w:rFonts w:hint="eastAsia" w:eastAsia="宋体"/>
          <w:lang w:eastAsia="zh-CN"/>
        </w:rPr>
        <w:t>》</w:t>
      </w:r>
      <w:r>
        <w:t>：</w:t>
      </w:r>
      <w:r>
        <w:rPr>
          <w:rFonts w:hint="eastAsia" w:eastAsia="宋体"/>
          <w:lang w:eastAsia="zh-CN"/>
        </w:rPr>
        <w:t>“</w:t>
      </w:r>
      <w:r>
        <w:t>㫃，旌旗之游，㫃蹇之貌。從史曲而下</w:t>
      </w:r>
    </w:p>
    <w:p w14:paraId="2EA3154D">
      <w:pPr>
        <w:rPr>
          <w:rFonts w:hint="eastAsia" w:eastAsia="宋体"/>
          <w:lang w:eastAsia="zh-CN"/>
        </w:rPr>
      </w:pPr>
      <w:r>
        <w:t>垂。入，相出入也。古人名㫃字子游。</w:t>
      </w:r>
      <w:r>
        <w:rPr>
          <w:rFonts w:hint="eastAsia" w:eastAsia="宋体"/>
          <w:lang w:eastAsia="zh-CN"/>
        </w:rPr>
        <w:t>”</w:t>
      </w:r>
      <w:r>
        <w:t>A。通作偃。〇奰，大也。於建切。</w:t>
      </w:r>
      <w:r>
        <w:rPr>
          <w:rFonts w:hint="eastAsia" w:eastAsia="宋体"/>
          <w:lang w:eastAsia="zh-CN"/>
        </w:rPr>
        <w:t>《</w:t>
      </w:r>
      <w:r>
        <w:t>説文</w:t>
      </w:r>
      <w:r>
        <w:rPr>
          <w:rFonts w:hint="eastAsia" w:eastAsia="宋体"/>
          <w:lang w:eastAsia="zh-CN"/>
        </w:rPr>
        <w:t>》</w:t>
      </w:r>
      <w:r>
        <w:t>：</w:t>
      </w:r>
      <w:r>
        <w:rPr>
          <w:rFonts w:hint="eastAsia" w:eastAsia="宋体"/>
          <w:lang w:eastAsia="zh-CN"/>
        </w:rPr>
        <w:t>“</w:t>
      </w:r>
      <w:r>
        <w:t>罽，大貌。從大，雕聲。</w:t>
      </w:r>
      <w:r>
        <w:rPr>
          <w:rFonts w:hint="eastAsia" w:eastAsia="宋体"/>
          <w:lang w:eastAsia="zh-CN"/>
        </w:rPr>
        <w:t>”</w:t>
      </w:r>
    </w:p>
    <w:p w14:paraId="125F30CF">
      <w:r>
        <w:t>〇奄，大也。</w:t>
      </w:r>
      <w:r>
        <w:rPr>
          <w:rFonts w:hint="eastAsia" w:eastAsia="宋体"/>
          <w:lang w:eastAsia="zh-CN"/>
        </w:rPr>
        <w:t>《</w:t>
      </w:r>
      <w:r>
        <w:t>説文</w:t>
      </w:r>
      <w:r>
        <w:rPr>
          <w:rFonts w:hint="eastAsia" w:eastAsia="宋体"/>
          <w:lang w:eastAsia="zh-CN"/>
        </w:rPr>
        <w:t>》</w:t>
      </w:r>
      <w:r>
        <w:t>：</w:t>
      </w:r>
      <w:r>
        <w:rPr>
          <w:rFonts w:hint="eastAsia" w:eastAsia="宋体"/>
          <w:lang w:eastAsia="zh-CN"/>
        </w:rPr>
        <w:t>“</w:t>
      </w:r>
      <w:r>
        <w:t>奄，大有餘也，從大、申。申，展也。</w:t>
      </w:r>
      <w:r>
        <w:rPr>
          <w:rFonts w:hint="eastAsia" w:eastAsia="宋体"/>
          <w:lang w:eastAsia="zh-CN"/>
        </w:rPr>
        <w:t>”</w:t>
      </w:r>
      <w:r>
        <w:t>故覆謂之奄，蓋謂之弇</w:t>
      </w:r>
    </w:p>
    <w:p w14:paraId="76F2FCDD">
      <w:r>
        <w:t>，</w:t>
      </w:r>
      <w:r>
        <w:rPr>
          <w:rFonts w:hint="eastAsia" w:eastAsia="宋体"/>
          <w:lang w:eastAsia="zh-CN"/>
        </w:rPr>
        <w:t>《</w:t>
      </w:r>
      <w:r>
        <w:t>爾雅</w:t>
      </w:r>
      <w:r>
        <w:rPr>
          <w:rFonts w:hint="eastAsia" w:eastAsia="宋体"/>
          <w:lang w:eastAsia="zh-CN"/>
        </w:rPr>
        <w:t>•</w:t>
      </w:r>
      <w:r>
        <w:t>釋言</w:t>
      </w:r>
      <w:r>
        <w:rPr>
          <w:rFonts w:hint="eastAsia" w:eastAsia="宋体"/>
          <w:lang w:eastAsia="zh-CN"/>
        </w:rPr>
        <w:t>》</w:t>
      </w:r>
      <w:r>
        <w:t>：</w:t>
      </w:r>
      <w:r>
        <w:rPr>
          <w:rFonts w:hint="eastAsia" w:eastAsia="宋体"/>
          <w:lang w:eastAsia="zh-CN"/>
        </w:rPr>
        <w:t>“</w:t>
      </w:r>
      <w:r>
        <w:t>弇，蓋</w:t>
      </w:r>
    </w:p>
    <w:p w14:paraId="4082EFF0">
      <w:r>
        <w:t>也。</w:t>
      </w:r>
      <w:r>
        <w:rPr>
          <w:rFonts w:hint="eastAsia" w:eastAsia="宋体"/>
          <w:lang w:eastAsia="zh-CN"/>
        </w:rPr>
        <w:t>”</w:t>
      </w:r>
      <w:r>
        <w:t>郭注：</w:t>
      </w:r>
      <w:r>
        <w:rPr>
          <w:rFonts w:hint="eastAsia" w:eastAsia="宋体"/>
          <w:lang w:eastAsia="zh-CN"/>
        </w:rPr>
        <w:t>“</w:t>
      </w:r>
      <w:r>
        <w:t>謂覆蓋。</w:t>
      </w:r>
      <w:r>
        <w:rPr>
          <w:rFonts w:hint="eastAsia" w:eastAsia="宋体"/>
          <w:lang w:eastAsia="zh-CN"/>
        </w:rPr>
        <w:t>”《</w:t>
      </w:r>
      <w:r>
        <w:t>説文</w:t>
      </w:r>
      <w:r>
        <w:rPr>
          <w:rFonts w:hint="eastAsia" w:eastAsia="宋体"/>
          <w:lang w:eastAsia="zh-CN"/>
        </w:rPr>
        <w:t>》</w:t>
      </w:r>
      <w:r>
        <w:t>：</w:t>
      </w:r>
      <w:r>
        <w:rPr>
          <w:rFonts w:hint="eastAsia" w:eastAsia="宋体"/>
          <w:lang w:eastAsia="zh-CN"/>
        </w:rPr>
        <w:t>“</w:t>
      </w:r>
      <w:r>
        <w:t>奄，覆也。</w:t>
      </w:r>
      <w:r>
        <w:rPr>
          <w:rFonts w:hint="eastAsia" w:eastAsia="宋体"/>
          <w:lang w:eastAsia="zh-CN"/>
        </w:rPr>
        <w:t>”</w:t>
      </w:r>
      <w:r>
        <w:t>奄與弇同，又作揜、掩。同謂之弇，</w:t>
      </w:r>
      <w:r>
        <w:rPr>
          <w:rFonts w:hint="eastAsia" w:eastAsia="宋体"/>
          <w:lang w:eastAsia="zh-CN"/>
        </w:rPr>
        <w:t>《</w:t>
      </w:r>
      <w:r>
        <w:t>爾雅</w:t>
      </w:r>
      <w:r>
        <w:rPr>
          <w:rFonts w:hint="eastAsia" w:eastAsia="宋体"/>
          <w:lang w:eastAsia="zh-CN"/>
        </w:rPr>
        <w:t>•</w:t>
      </w:r>
      <w:r>
        <w:t>釋言</w:t>
      </w:r>
      <w:r>
        <w:rPr>
          <w:rFonts w:hint="eastAsia" w:eastAsia="宋体"/>
          <w:lang w:eastAsia="zh-CN"/>
        </w:rPr>
        <w:t>》</w:t>
      </w:r>
      <w:r>
        <w:t>：</w:t>
      </w:r>
      <w:r>
        <w:rPr>
          <w:rFonts w:hint="eastAsia" w:eastAsia="宋体"/>
          <w:lang w:eastAsia="zh-CN"/>
        </w:rPr>
        <w:t>“</w:t>
      </w:r>
      <w:r>
        <w:t>弇，同也。</w:t>
      </w:r>
      <w:r>
        <w:rPr>
          <w:rFonts w:hint="eastAsia" w:eastAsia="宋体"/>
          <w:lang w:eastAsia="zh-CN"/>
        </w:rPr>
        <w:t>”《</w:t>
      </w:r>
      <w:r>
        <w:t>方</w:t>
      </w:r>
    </w:p>
    <w:p w14:paraId="0D65B8E5">
      <w:r>
        <w:t>言</w:t>
      </w:r>
      <w:r>
        <w:rPr>
          <w:rFonts w:hint="eastAsia" w:eastAsia="宋体"/>
          <w:lang w:eastAsia="zh-CN"/>
        </w:rPr>
        <w:t>》</w:t>
      </w:r>
      <w:r>
        <w:t>：</w:t>
      </w:r>
      <w:r>
        <w:rPr>
          <w:rFonts w:hint="eastAsia" w:eastAsia="宋体"/>
          <w:lang w:eastAsia="zh-CN"/>
        </w:rPr>
        <w:t>“</w:t>
      </w:r>
      <w:r>
        <w:t>掩，同也。江淮南楚之間曰掩。</w:t>
      </w:r>
      <w:r>
        <w:rPr>
          <w:rFonts w:hint="eastAsia" w:eastAsia="宋体"/>
          <w:lang w:eastAsia="zh-CN"/>
        </w:rPr>
        <w:t>”《</w:t>
      </w:r>
      <w:r>
        <w:t>詩。執競</w:t>
      </w:r>
      <w:r>
        <w:rPr>
          <w:rFonts w:hint="eastAsia" w:eastAsia="宋体"/>
          <w:lang w:eastAsia="zh-CN"/>
        </w:rPr>
        <w:t>》</w:t>
      </w:r>
      <w:r>
        <w:t>：</w:t>
      </w:r>
      <w:r>
        <w:rPr>
          <w:rFonts w:hint="eastAsia" w:eastAsia="宋体"/>
          <w:lang w:eastAsia="zh-CN"/>
        </w:rPr>
        <w:t>“</w:t>
      </w:r>
      <w:r>
        <w:t>奄有四方。</w:t>
      </w:r>
      <w:r>
        <w:rPr>
          <w:rFonts w:hint="eastAsia" w:eastAsia="宋体"/>
          <w:lang w:eastAsia="zh-CN"/>
        </w:rPr>
        <w:t>”</w:t>
      </w:r>
      <w:r>
        <w:t>毛傳：</w:t>
      </w:r>
      <w:r>
        <w:rPr>
          <w:rFonts w:hint="eastAsia" w:eastAsia="宋体"/>
          <w:lang w:eastAsia="zh-CN"/>
        </w:rPr>
        <w:t>“</w:t>
      </w:r>
      <w:r>
        <w:t>奄，同也。</w:t>
      </w:r>
      <w:r>
        <w:rPr>
          <w:rFonts w:hint="eastAsia" w:eastAsia="宋体"/>
          <w:lang w:eastAsia="zh-CN"/>
        </w:rPr>
        <w:t>”</w:t>
      </w:r>
      <w:r>
        <w:t>弇、奄、掩同。䍐謂之罨，音</w:t>
      </w:r>
    </w:p>
    <w:p w14:paraId="752B0DA3">
      <w:r>
        <w:t>奄。</w:t>
      </w:r>
      <w:r>
        <w:rPr>
          <w:rFonts w:hint="eastAsia" w:eastAsia="宋体"/>
          <w:lang w:eastAsia="zh-CN"/>
        </w:rPr>
        <w:t>《</w:t>
      </w:r>
      <w:r>
        <w:t>説文</w:t>
      </w:r>
      <w:r>
        <w:rPr>
          <w:rFonts w:hint="eastAsia" w:eastAsia="宋体"/>
          <w:lang w:eastAsia="zh-CN"/>
        </w:rPr>
        <w:t>》</w:t>
      </w:r>
      <w:r>
        <w:t>：</w:t>
      </w:r>
      <w:r>
        <w:rPr>
          <w:rFonts w:hint="eastAsia" w:eastAsia="宋体"/>
          <w:lang w:eastAsia="zh-CN"/>
        </w:rPr>
        <w:t>“</w:t>
      </w:r>
      <w:r>
        <w:t>罨，䍐也。</w:t>
      </w:r>
      <w:r>
        <w:rPr>
          <w:rFonts w:hint="eastAsia" w:eastAsia="宋体"/>
          <w:lang w:eastAsia="zh-CN"/>
        </w:rPr>
        <w:t>”</w:t>
      </w:r>
      <w:r>
        <w:t>徐鍇注：</w:t>
      </w:r>
      <w:r>
        <w:rPr>
          <w:rFonts w:hint="eastAsia" w:eastAsia="宋体"/>
          <w:lang w:eastAsia="zh-CN"/>
        </w:rPr>
        <w:t>“</w:t>
      </w:r>
      <w:r>
        <w:t>網從上掩之也。</w:t>
      </w:r>
      <w:r>
        <w:rPr>
          <w:rFonts w:hint="eastAsia" w:eastAsia="宋体"/>
          <w:lang w:eastAsia="zh-CN"/>
        </w:rPr>
        <w:t>”</w:t>
      </w:r>
      <w:r>
        <w:t>左思</w:t>
      </w:r>
      <w:r>
        <w:rPr>
          <w:rFonts w:hint="eastAsia" w:eastAsia="宋体"/>
          <w:lang w:eastAsia="zh-CN"/>
        </w:rPr>
        <w:t>《</w:t>
      </w:r>
      <w:r>
        <w:t>蜀都賦</w:t>
      </w:r>
      <w:r>
        <w:rPr>
          <w:rFonts w:hint="eastAsia" w:eastAsia="宋体"/>
          <w:lang w:eastAsia="zh-CN"/>
        </w:rPr>
        <w:t>》“</w:t>
      </w:r>
      <w:r>
        <w:t>罨翡翠</w:t>
      </w:r>
      <w:r>
        <w:rPr>
          <w:rFonts w:hint="eastAsia" w:eastAsia="宋体"/>
          <w:lang w:eastAsia="zh-CN"/>
        </w:rPr>
        <w:t>”</w:t>
      </w:r>
      <w:r>
        <w:t>。字亦作旊。</w:t>
      </w:r>
      <w:r>
        <w:rPr>
          <w:rFonts w:hint="eastAsia" w:eastAsia="宋体"/>
          <w:lang w:eastAsia="zh-CN"/>
        </w:rPr>
        <w:t>《</w:t>
      </w:r>
      <w:r>
        <w:t>廣雅</w:t>
      </w:r>
      <w:r>
        <w:rPr>
          <w:rFonts w:hint="eastAsia" w:eastAsia="宋体"/>
          <w:lang w:eastAsia="zh-CN"/>
        </w:rPr>
        <w:t>》“</w:t>
      </w:r>
      <w:r>
        <w:t>旊，率也。</w:t>
      </w:r>
      <w:r>
        <w:rPr>
          <w:rFonts w:hint="eastAsia" w:eastAsia="宋体"/>
          <w:lang w:eastAsia="zh-CN"/>
        </w:rPr>
        <w:t>”</w:t>
      </w:r>
      <w:r>
        <w:t>雨雲</w:t>
      </w:r>
    </w:p>
    <w:p w14:paraId="2053DD9D">
      <w:pPr>
        <w:rPr>
          <w:rFonts w:hint="eastAsia" w:eastAsia="宋体"/>
          <w:lang w:eastAsia="zh-CN"/>
        </w:rPr>
      </w:pPr>
      <w:r>
        <w:t>貌謂之渰。</w:t>
      </w:r>
      <w:r>
        <w:rPr>
          <w:rFonts w:hint="eastAsia" w:eastAsia="宋体"/>
          <w:lang w:eastAsia="zh-CN"/>
        </w:rPr>
        <w:t>《</w:t>
      </w:r>
      <w:r>
        <w:t>説文</w:t>
      </w:r>
      <w:r>
        <w:rPr>
          <w:rFonts w:hint="eastAsia" w:eastAsia="宋体"/>
          <w:lang w:eastAsia="zh-CN"/>
        </w:rPr>
        <w:t>》</w:t>
      </w:r>
      <w:r>
        <w:t>：</w:t>
      </w:r>
      <w:r>
        <w:rPr>
          <w:rFonts w:hint="eastAsia" w:eastAsia="宋体"/>
          <w:lang w:eastAsia="zh-CN"/>
        </w:rPr>
        <w:t>“</w:t>
      </w:r>
      <w:r>
        <w:t>渰，雨雲貌。</w:t>
      </w:r>
      <w:r>
        <w:rPr>
          <w:rFonts w:hint="eastAsia" w:eastAsia="宋体"/>
          <w:lang w:eastAsia="zh-CN"/>
        </w:rPr>
        <w:t>”《</w:t>
      </w:r>
      <w:r>
        <w:t>詩。大田</w:t>
      </w:r>
      <w:r>
        <w:rPr>
          <w:rFonts w:hint="eastAsia" w:eastAsia="宋体"/>
          <w:lang w:eastAsia="zh-CN"/>
        </w:rPr>
        <w:t>》</w:t>
      </w:r>
      <w:r>
        <w:t>三章：</w:t>
      </w:r>
      <w:r>
        <w:rPr>
          <w:rFonts w:hint="eastAsia" w:eastAsia="宋体"/>
          <w:lang w:eastAsia="zh-CN"/>
        </w:rPr>
        <w:t>“</w:t>
      </w:r>
      <w:r>
        <w:t>有渰萋萋，興雨祈祈。</w:t>
      </w:r>
      <w:r>
        <w:rPr>
          <w:rFonts w:hint="eastAsia" w:eastAsia="宋体"/>
          <w:lang w:eastAsia="zh-CN"/>
        </w:rPr>
        <w:t>”</w:t>
      </w:r>
      <w:r>
        <w:t>通作弇。</w:t>
      </w:r>
      <w:r>
        <w:rPr>
          <w:rFonts w:hint="eastAsia" w:eastAsia="宋体"/>
          <w:lang w:eastAsia="zh-CN"/>
        </w:rPr>
        <w:t>《</w:t>
      </w:r>
      <w:r>
        <w:t>詩</w:t>
      </w:r>
      <w:r>
        <w:rPr>
          <w:rFonts w:hint="eastAsia" w:eastAsia="宋体"/>
          <w:lang w:eastAsia="zh-CN"/>
        </w:rPr>
        <w:t>》</w:t>
      </w:r>
      <w:r>
        <w:t>釋文：</w:t>
      </w:r>
      <w:r>
        <w:rPr>
          <w:rFonts w:hint="eastAsia" w:eastAsia="宋体"/>
          <w:lang w:eastAsia="zh-CN"/>
        </w:rPr>
        <w:t>“</w:t>
      </w:r>
      <w:r>
        <w:t>渰本又作弇。</w:t>
      </w:r>
      <w:r>
        <w:rPr>
          <w:rFonts w:hint="eastAsia" w:eastAsia="宋体"/>
          <w:lang w:eastAsia="zh-CN"/>
        </w:rPr>
        <w:t>”</w:t>
      </w:r>
    </w:p>
    <w:p w14:paraId="41EC4E2C">
      <w:r>
        <w:t>〇俺，大也。於劍切。</w:t>
      </w:r>
      <w:r>
        <w:rPr>
          <w:rFonts w:hint="eastAsia" w:eastAsia="宋体"/>
          <w:lang w:eastAsia="zh-CN"/>
        </w:rPr>
        <w:t>《</w:t>
      </w:r>
      <w:r>
        <w:t>説文</w:t>
      </w:r>
      <w:r>
        <w:rPr>
          <w:rFonts w:hint="eastAsia" w:eastAsia="宋体"/>
          <w:lang w:eastAsia="zh-CN"/>
        </w:rPr>
        <w:t>》</w:t>
      </w:r>
      <w:r>
        <w:t>：</w:t>
      </w:r>
      <w:r>
        <w:rPr>
          <w:rFonts w:hint="eastAsia" w:eastAsia="宋体"/>
          <w:lang w:eastAsia="zh-CN"/>
        </w:rPr>
        <w:t>“</w:t>
      </w:r>
      <w:r>
        <w:t>俺，大也。</w:t>
      </w:r>
      <w:r>
        <w:rPr>
          <w:rFonts w:hint="eastAsia" w:eastAsia="宋体"/>
          <w:lang w:eastAsia="zh-CN"/>
        </w:rPr>
        <w:t>”</w:t>
      </w:r>
      <w:r>
        <w:t>故衣寬謂之裺。於劍切。</w:t>
      </w:r>
      <w:r>
        <w:rPr>
          <w:rFonts w:hint="eastAsia" w:eastAsia="宋体"/>
          <w:lang w:eastAsia="zh-CN"/>
        </w:rPr>
        <w:t>《</w:t>
      </w:r>
      <w:r>
        <w:t>廣韻</w:t>
      </w:r>
      <w:r>
        <w:rPr>
          <w:rFonts w:hint="eastAsia" w:eastAsia="宋体"/>
          <w:lang w:eastAsia="zh-CN"/>
        </w:rPr>
        <w:t>》</w:t>
      </w:r>
      <w:r>
        <w:t>：</w:t>
      </w:r>
      <w:r>
        <w:rPr>
          <w:rFonts w:hint="eastAsia" w:eastAsia="宋体"/>
          <w:lang w:eastAsia="zh-CN"/>
        </w:rPr>
        <w:t>“</w:t>
      </w:r>
      <w:r>
        <w:t>裺，衣寬也。</w:t>
      </w:r>
      <w:r>
        <w:rPr>
          <w:rFonts w:hint="eastAsia" w:eastAsia="宋体"/>
          <w:lang w:eastAsia="zh-CN"/>
        </w:rPr>
        <w:t>”</w:t>
      </w:r>
      <w:r>
        <w:t>〇懿，大也</w:t>
      </w:r>
    </w:p>
    <w:p w14:paraId="60877D83">
      <w:pPr>
        <w:rPr>
          <w:rFonts w:hint="eastAsia" w:eastAsia="宋体"/>
          <w:lang w:eastAsia="zh-CN"/>
        </w:rPr>
      </w:pPr>
      <w:r>
        <w:rPr>
          <w:rFonts w:hint="eastAsia" w:eastAsia="宋体"/>
          <w:lang w:eastAsia="zh-CN"/>
        </w:rPr>
        <w:t>《</w:t>
      </w:r>
      <w:r>
        <w:t>玉篇</w:t>
      </w:r>
      <w:r>
        <w:rPr>
          <w:rFonts w:hint="eastAsia" w:eastAsia="宋体"/>
          <w:lang w:eastAsia="zh-CN"/>
        </w:rPr>
        <w:t>》</w:t>
      </w:r>
      <w:r>
        <w:t>：</w:t>
      </w:r>
      <w:r>
        <w:rPr>
          <w:rFonts w:hint="eastAsia" w:eastAsia="宋体"/>
          <w:lang w:eastAsia="zh-CN"/>
        </w:rPr>
        <w:t>“</w:t>
      </w:r>
      <w:r>
        <w:t>懿，大也。</w:t>
      </w:r>
      <w:r>
        <w:rPr>
          <w:rFonts w:hint="eastAsia" w:eastAsia="宋体"/>
          <w:lang w:eastAsia="zh-CN"/>
        </w:rPr>
        <w:t>”《</w:t>
      </w:r>
      <w:r>
        <w:t>左傳</w:t>
      </w:r>
      <w:r>
        <w:rPr>
          <w:rFonts w:hint="eastAsia" w:eastAsia="宋体"/>
          <w:lang w:eastAsia="zh-CN"/>
        </w:rPr>
        <w:t>•</w:t>
      </w:r>
      <w:r>
        <w:t>僖二十四年</w:t>
      </w:r>
      <w:r>
        <w:rPr>
          <w:rFonts w:hint="eastAsia" w:eastAsia="宋体"/>
          <w:lang w:eastAsia="zh-CN"/>
        </w:rPr>
        <w:t>》</w:t>
      </w:r>
      <w:r>
        <w:t>：</w:t>
      </w:r>
      <w:r>
        <w:rPr>
          <w:rFonts w:hint="eastAsia" w:eastAsia="宋体"/>
          <w:lang w:eastAsia="zh-CN"/>
        </w:rPr>
        <w:t>“</w:t>
      </w:r>
      <w:r>
        <w:t>兄弟雖有小忿，不廢懿親。</w:t>
      </w:r>
      <w:r>
        <w:rPr>
          <w:rFonts w:hint="eastAsia" w:eastAsia="宋体"/>
          <w:lang w:eastAsia="zh-CN"/>
        </w:rPr>
        <w:t>”</w:t>
      </w:r>
    </w:p>
    <w:p w14:paraId="35A68FAE">
      <w:r>
        <w:t>下</w:t>
      </w:r>
    </w:p>
    <w:p w14:paraId="5B872113">
      <w:r>
        <w:t>郺烏孔切。汪〇窊烏瓜切。</w:t>
      </w:r>
    </w:p>
    <w:p w14:paraId="449EDC28">
      <w:r>
        <w:t>郺，大而多也。烏孔切。</w:t>
      </w:r>
      <w:r>
        <w:rPr>
          <w:rFonts w:hint="eastAsia" w:eastAsia="宋体"/>
          <w:lang w:eastAsia="zh-CN"/>
        </w:rPr>
        <w:t>《</w:t>
      </w:r>
      <w:r>
        <w:t>方言</w:t>
      </w:r>
      <w:r>
        <w:rPr>
          <w:rFonts w:hint="eastAsia" w:eastAsia="宋体"/>
          <w:lang w:eastAsia="zh-CN"/>
        </w:rPr>
        <w:t>》</w:t>
      </w:r>
      <w:r>
        <w:t>：</w:t>
      </w:r>
      <w:r>
        <w:rPr>
          <w:rFonts w:hint="eastAsia" w:eastAsia="宋体"/>
          <w:lang w:eastAsia="zh-CN"/>
        </w:rPr>
        <w:t>“</w:t>
      </w:r>
      <w:r>
        <w:t>郺、繷、晠，多也。南楚凡大而多謂之郺，或謂之䵄。</w:t>
      </w:r>
      <w:r>
        <w:rPr>
          <w:rFonts w:hint="eastAsia" w:eastAsia="宋体"/>
          <w:lang w:eastAsia="zh-CN"/>
        </w:rPr>
        <w:t>”</w:t>
      </w:r>
      <w:r>
        <w:t>故雲氣起謂之</w:t>
      </w:r>
    </w:p>
    <w:p w14:paraId="073F2348">
      <w:r>
        <w:t>滃，烏孔切。</w:t>
      </w:r>
      <w:r>
        <w:rPr>
          <w:rFonts w:hint="eastAsia" w:eastAsia="宋体"/>
          <w:lang w:eastAsia="zh-CN"/>
        </w:rPr>
        <w:t>《</w:t>
      </w:r>
      <w:r>
        <w:t>説文</w:t>
      </w:r>
      <w:r>
        <w:rPr>
          <w:rFonts w:hint="eastAsia" w:eastAsia="宋体"/>
          <w:lang w:eastAsia="zh-CN"/>
        </w:rPr>
        <w:t>》</w:t>
      </w:r>
      <w:r>
        <w:t>：</w:t>
      </w:r>
      <w:r>
        <w:rPr>
          <w:rFonts w:hint="eastAsia" w:eastAsia="宋体"/>
          <w:lang w:eastAsia="zh-CN"/>
        </w:rPr>
        <w:t>“</w:t>
      </w:r>
      <w:r>
        <w:t>滃，雲氣起也。</w:t>
      </w:r>
      <w:r>
        <w:rPr>
          <w:rFonts w:hint="eastAsia" w:eastAsia="宋体"/>
          <w:lang w:eastAsia="zh-CN"/>
        </w:rPr>
        <w:t>”《</w:t>
      </w:r>
      <w:r>
        <w:t>漢書</w:t>
      </w:r>
      <w:r>
        <w:rPr>
          <w:rFonts w:hint="eastAsia" w:eastAsia="宋体"/>
          <w:lang w:eastAsia="zh-CN"/>
        </w:rPr>
        <w:t>•</w:t>
      </w:r>
      <w:r>
        <w:t>揚雄傳</w:t>
      </w:r>
      <w:r>
        <w:rPr>
          <w:rFonts w:hint="eastAsia" w:eastAsia="宋体"/>
          <w:lang w:eastAsia="zh-CN"/>
        </w:rPr>
        <w:t>》</w:t>
      </w:r>
      <w:r>
        <w:t>：</w:t>
      </w:r>
      <w:r>
        <w:rPr>
          <w:rFonts w:hint="eastAsia" w:eastAsia="宋体"/>
          <w:lang w:eastAsia="zh-CN"/>
        </w:rPr>
        <w:t>“</w:t>
      </w:r>
      <w:r>
        <w:t>浡滃雲而散歊烝。</w:t>
      </w:r>
      <w:r>
        <w:rPr>
          <w:rFonts w:hint="eastAsia" w:eastAsia="宋体"/>
          <w:lang w:eastAsia="zh-CN"/>
        </w:rPr>
        <w:t>”</w:t>
      </w:r>
      <w:r>
        <w:t>大水貌謂之滃。</w:t>
      </w:r>
      <w:r>
        <w:rPr>
          <w:rFonts w:hint="eastAsia" w:eastAsia="宋体"/>
          <w:lang w:eastAsia="zh-CN"/>
        </w:rPr>
        <w:t>《</w:t>
      </w:r>
      <w:r>
        <w:t>廣韻</w:t>
      </w:r>
      <w:r>
        <w:rPr>
          <w:rFonts w:hint="eastAsia" w:eastAsia="宋体"/>
          <w:lang w:eastAsia="zh-CN"/>
        </w:rPr>
        <w:t>》</w:t>
      </w:r>
      <w:r>
        <w:t>：</w:t>
      </w:r>
      <w:r>
        <w:rPr>
          <w:rFonts w:hint="eastAsia" w:eastAsia="宋体"/>
          <w:lang w:eastAsia="zh-CN"/>
        </w:rPr>
        <w:t>“</w:t>
      </w:r>
      <w:r>
        <w:t>滃，大水</w:t>
      </w:r>
    </w:p>
    <w:p w14:paraId="494B4047">
      <w:r>
        <w:t>貌。</w:t>
      </w:r>
      <w:r>
        <w:rPr>
          <w:rFonts w:hint="eastAsia" w:eastAsia="宋体"/>
          <w:lang w:eastAsia="zh-CN"/>
        </w:rPr>
        <w:t>”</w:t>
      </w:r>
      <w:r>
        <w:t>滃、奄、淹、央並聲之轉，故大謂之奄，亦謂之泱；久謂之央，亦謂之淹；雲貌謂之滃</w:t>
      </w:r>
    </w:p>
    <w:p w14:paraId="162E3334">
      <w:r>
        <w:t>【第581页】</w:t>
      </w:r>
    </w:p>
    <w:p w14:paraId="22C61E34">
      <w:r>
        <w:t>亦謂之渰，亦謂之霙。〇汪，大也</w:t>
      </w:r>
    </w:p>
    <w:p w14:paraId="797DA4CD">
      <w:pPr>
        <w:rPr>
          <w:rFonts w:hint="eastAsia" w:eastAsia="宋体"/>
          <w:lang w:eastAsia="zh-CN"/>
        </w:rPr>
      </w:pPr>
      <w:r>
        <w:t>。</w:t>
      </w:r>
      <w:r>
        <w:rPr>
          <w:rFonts w:hint="eastAsia" w:eastAsia="宋体"/>
          <w:lang w:eastAsia="zh-CN"/>
        </w:rPr>
        <w:t>《</w:t>
      </w:r>
      <w:r>
        <w:t>廣雅</w:t>
      </w:r>
      <w:r>
        <w:rPr>
          <w:rFonts w:hint="eastAsia" w:eastAsia="宋体"/>
          <w:lang w:eastAsia="zh-CN"/>
        </w:rPr>
        <w:t>》</w:t>
      </w:r>
      <w:r>
        <w:t>：</w:t>
      </w:r>
      <w:r>
        <w:rPr>
          <w:rFonts w:hint="eastAsia" w:eastAsia="宋体"/>
          <w:lang w:eastAsia="zh-CN"/>
        </w:rPr>
        <w:t>“</w:t>
      </w:r>
      <w:r>
        <w:t>汪汪，大也。</w:t>
      </w:r>
      <w:r>
        <w:rPr>
          <w:rFonts w:hint="eastAsia" w:eastAsia="宋体"/>
          <w:lang w:eastAsia="zh-CN"/>
        </w:rPr>
        <w:t>”《</w:t>
      </w:r>
      <w:r>
        <w:t>晉語</w:t>
      </w:r>
      <w:r>
        <w:rPr>
          <w:rFonts w:hint="eastAsia" w:eastAsia="宋体"/>
          <w:lang w:eastAsia="zh-CN"/>
        </w:rPr>
        <w:t>》</w:t>
      </w:r>
      <w:r>
        <w:t>：</w:t>
      </w:r>
      <w:r>
        <w:rPr>
          <w:rFonts w:hint="eastAsia" w:eastAsia="宋体"/>
          <w:lang w:eastAsia="zh-CN"/>
        </w:rPr>
        <w:t>“</w:t>
      </w:r>
      <w:r>
        <w:t>汪是土也。</w:t>
      </w:r>
      <w:r>
        <w:rPr>
          <w:rFonts w:hint="eastAsia" w:eastAsia="宋体"/>
          <w:lang w:eastAsia="zh-CN"/>
        </w:rPr>
        <w:t>”</w:t>
      </w:r>
      <w:r>
        <w:t>韋注：</w:t>
      </w:r>
      <w:r>
        <w:rPr>
          <w:rFonts w:hint="eastAsia" w:eastAsia="宋体"/>
          <w:lang w:eastAsia="zh-CN"/>
        </w:rPr>
        <w:t>“</w:t>
      </w:r>
      <w:r>
        <w:t>汪，大貌。</w:t>
      </w:r>
      <w:r>
        <w:rPr>
          <w:rFonts w:hint="eastAsia" w:eastAsia="宋体"/>
          <w:lang w:eastAsia="zh-CN"/>
        </w:rPr>
        <w:t>”</w:t>
      </w:r>
    </w:p>
    <w:p w14:paraId="0119AC21">
      <w:r>
        <w:t>故水</w:t>
      </w:r>
    </w:p>
    <w:p w14:paraId="6197AEA2">
      <w:r>
        <w:t>深廣謂之汪，池謂之汪。</w:t>
      </w:r>
      <w:r>
        <w:rPr>
          <w:rFonts w:hint="eastAsia" w:eastAsia="宋体"/>
          <w:lang w:eastAsia="zh-CN"/>
        </w:rPr>
        <w:t>《</w:t>
      </w:r>
      <w:r>
        <w:t>説文</w:t>
      </w:r>
      <w:r>
        <w:rPr>
          <w:rFonts w:hint="eastAsia" w:eastAsia="宋体"/>
          <w:lang w:eastAsia="zh-CN"/>
        </w:rPr>
        <w:t>》</w:t>
      </w:r>
      <w:r>
        <w:t>：</w:t>
      </w:r>
      <w:r>
        <w:rPr>
          <w:rFonts w:hint="eastAsia" w:eastAsia="宋体"/>
          <w:lang w:eastAsia="zh-CN"/>
        </w:rPr>
        <w:t>“</w:t>
      </w:r>
      <w:r>
        <w:t>汪，深廣也，一曰汪池。</w:t>
      </w:r>
      <w:r>
        <w:rPr>
          <w:rFonts w:hint="eastAsia" w:eastAsia="宋体"/>
          <w:lang w:eastAsia="zh-CN"/>
        </w:rPr>
        <w:t>”《</w:t>
      </w:r>
      <w:r>
        <w:t>左傳</w:t>
      </w:r>
      <w:r>
        <w:rPr>
          <w:rFonts w:hint="eastAsia" w:eastAsia="宋体"/>
          <w:lang w:eastAsia="zh-CN"/>
        </w:rPr>
        <w:t>•</w:t>
      </w:r>
      <w:r>
        <w:t>桓十五年</w:t>
      </w:r>
      <w:r>
        <w:rPr>
          <w:rFonts w:hint="eastAsia" w:eastAsia="宋体"/>
          <w:lang w:eastAsia="zh-CN"/>
        </w:rPr>
        <w:t>》</w:t>
      </w:r>
      <w:r>
        <w:t>：</w:t>
      </w:r>
      <w:r>
        <w:rPr>
          <w:rFonts w:hint="eastAsia" w:eastAsia="宋体"/>
          <w:lang w:eastAsia="zh-CN"/>
        </w:rPr>
        <w:t>“</w:t>
      </w:r>
      <w:r>
        <w:t>尸諸周氏之汪。</w:t>
      </w:r>
      <w:r>
        <w:rPr>
          <w:rFonts w:hint="eastAsia" w:eastAsia="宋体"/>
          <w:lang w:eastAsia="zh-CN"/>
        </w:rPr>
        <w:t>”</w:t>
      </w:r>
      <w:r>
        <w:t>杜注：</w:t>
      </w:r>
      <w:r>
        <w:rPr>
          <w:rFonts w:hint="eastAsia" w:eastAsia="宋体"/>
          <w:lang w:eastAsia="zh-CN"/>
        </w:rPr>
        <w:t>“</w:t>
      </w:r>
      <w:r>
        <w:t>汪，池</w:t>
      </w:r>
    </w:p>
    <w:p w14:paraId="3E667306">
      <w:r>
        <w:t>也。</w:t>
      </w:r>
      <w:r>
        <w:rPr>
          <w:rFonts w:hint="eastAsia" w:eastAsia="宋体"/>
          <w:lang w:eastAsia="zh-CN"/>
        </w:rPr>
        <w:t>”</w:t>
      </w:r>
      <w:r>
        <w:t>汪、滃、泱聲之轉，故大水謂之泱，亦謂之滃，亦謂之汪。</w:t>
      </w:r>
    </w:p>
    <w:p w14:paraId="44BEAEE3">
      <w:pPr>
        <w:rPr>
          <w:rFonts w:hint="eastAsia" w:eastAsia="宋体"/>
          <w:lang w:eastAsia="zh-CN"/>
        </w:rPr>
      </w:pPr>
      <w:r>
        <w:t>窊，大也。烏瓜切。</w:t>
      </w:r>
      <w:r>
        <w:rPr>
          <w:rFonts w:hint="eastAsia" w:eastAsia="宋体"/>
          <w:lang w:eastAsia="zh-CN"/>
        </w:rPr>
        <w:t>《</w:t>
      </w:r>
      <w:r>
        <w:t>説文</w:t>
      </w:r>
      <w:r>
        <w:rPr>
          <w:rFonts w:hint="eastAsia" w:eastAsia="宋体"/>
          <w:lang w:eastAsia="zh-CN"/>
        </w:rPr>
        <w:t>》</w:t>
      </w:r>
      <w:r>
        <w:t>：</w:t>
      </w:r>
      <w:r>
        <w:rPr>
          <w:rFonts w:hint="eastAsia" w:eastAsia="宋体"/>
          <w:lang w:eastAsia="zh-CN"/>
        </w:rPr>
        <w:t>“</w:t>
      </w:r>
      <w:r>
        <w:t>窊窊，大也，從大，瓜聲。</w:t>
      </w:r>
      <w:r>
        <w:rPr>
          <w:rFonts w:hint="eastAsia" w:eastAsia="宋体"/>
          <w:lang w:eastAsia="zh-CN"/>
        </w:rPr>
        <w:t>”</w:t>
      </w:r>
    </w:p>
    <w:p w14:paraId="2AEBECCD">
      <w:pPr>
        <w:rPr>
          <w:rFonts w:hint="eastAsia" w:eastAsia="宋体"/>
          <w:lang w:eastAsia="zh-CN"/>
        </w:rPr>
      </w:pPr>
      <w:r>
        <w:t>大頭謂之頵。於倫切。</w:t>
      </w:r>
      <w:r>
        <w:rPr>
          <w:rFonts w:hint="eastAsia" w:eastAsia="宋体"/>
          <w:lang w:eastAsia="zh-CN"/>
        </w:rPr>
        <w:t>《</w:t>
      </w:r>
      <w:r>
        <w:t>説文</w:t>
      </w:r>
      <w:r>
        <w:rPr>
          <w:rFonts w:hint="eastAsia" w:eastAsia="宋体"/>
          <w:lang w:eastAsia="zh-CN"/>
        </w:rPr>
        <w:t>》“</w:t>
      </w:r>
      <w:r>
        <w:t>頵，頭頵頵大也。</w:t>
      </w:r>
      <w:r>
        <w:rPr>
          <w:rFonts w:hint="eastAsia" w:eastAsia="宋体"/>
          <w:lang w:eastAsia="zh-CN"/>
        </w:rPr>
        <w:t>”《</w:t>
      </w:r>
      <w:r>
        <w:t>春秋左傳。文元年</w:t>
      </w:r>
      <w:r>
        <w:rPr>
          <w:rFonts w:hint="eastAsia" w:eastAsia="宋体"/>
          <w:lang w:eastAsia="zh-CN"/>
        </w:rPr>
        <w:t>》</w:t>
      </w:r>
      <w:r>
        <w:t>：</w:t>
      </w:r>
      <w:r>
        <w:rPr>
          <w:rFonts w:hint="eastAsia" w:eastAsia="宋体"/>
          <w:lang w:eastAsia="zh-CN"/>
        </w:rPr>
        <w:t>“</w:t>
      </w:r>
      <w:r>
        <w:t>楚世子商臣弑其君頵。</w:t>
      </w:r>
      <w:r>
        <w:rPr>
          <w:rFonts w:hint="eastAsia" w:eastAsia="宋体"/>
          <w:lang w:eastAsia="zh-CN"/>
        </w:rPr>
        <w:t>”</w:t>
      </w:r>
    </w:p>
    <w:p w14:paraId="507F77EC">
      <w:r>
        <w:rPr>
          <w:rFonts w:hint="eastAsia" w:eastAsia="宋体"/>
          <w:lang w:eastAsia="zh-CN"/>
        </w:rPr>
        <w:t>《</w:t>
      </w:r>
      <w:r>
        <w:t>公羊</w:t>
      </w:r>
      <w:r>
        <w:rPr>
          <w:rFonts w:hint="eastAsia" w:eastAsia="宋体"/>
          <w:lang w:eastAsia="zh-CN"/>
        </w:rPr>
        <w:t>》</w:t>
      </w:r>
      <w:r>
        <w:t>、</w:t>
      </w:r>
      <w:r>
        <w:rPr>
          <w:rFonts w:hint="eastAsia" w:eastAsia="宋体"/>
          <w:lang w:eastAsia="zh-CN"/>
        </w:rPr>
        <w:t>《</w:t>
      </w:r>
      <w:r>
        <w:t>穀梁傳</w:t>
      </w:r>
      <w:r>
        <w:rPr>
          <w:rFonts w:hint="eastAsia" w:eastAsia="宋体"/>
          <w:lang w:eastAsia="zh-CN"/>
        </w:rPr>
        <w:t>》</w:t>
      </w:r>
      <w:r>
        <w:t>並作髠，</w:t>
      </w:r>
      <w:r>
        <w:rPr>
          <w:rFonts w:hint="eastAsia" w:eastAsia="宋体"/>
          <w:lang w:eastAsia="zh-CN"/>
        </w:rPr>
        <w:t>《</w:t>
      </w:r>
      <w:r>
        <w:t>史記</w:t>
      </w:r>
      <w:r>
        <w:rPr>
          <w:rFonts w:hint="eastAsia" w:eastAsia="宋体"/>
          <w:lang w:eastAsia="zh-CN"/>
        </w:rPr>
        <w:t>•</w:t>
      </w:r>
      <w:r>
        <w:t>楚世家</w:t>
      </w:r>
      <w:r>
        <w:rPr>
          <w:rFonts w:hint="eastAsia" w:eastAsia="宋体"/>
          <w:lang w:eastAsia="zh-CN"/>
        </w:rPr>
        <w:t>》</w:t>
      </w:r>
      <w:r>
        <w:t>作惲。頵、䫜聲之轉，故大頭謂之䫜，亦謂之頵。</w:t>
      </w:r>
    </w:p>
    <w:p w14:paraId="0D88FA86">
      <w:r>
        <w:t>〇鬱，長也，大也。</w:t>
      </w:r>
      <w:r>
        <w:rPr>
          <w:rFonts w:hint="eastAsia" w:eastAsia="宋体"/>
          <w:lang w:eastAsia="zh-CN"/>
        </w:rPr>
        <w:t>《</w:t>
      </w:r>
      <w:r>
        <w:t>方言</w:t>
      </w:r>
      <w:r>
        <w:rPr>
          <w:rFonts w:hint="eastAsia" w:eastAsia="宋体"/>
          <w:lang w:eastAsia="zh-CN"/>
        </w:rPr>
        <w:t>》</w:t>
      </w:r>
      <w:r>
        <w:t>：</w:t>
      </w:r>
      <w:r>
        <w:rPr>
          <w:rFonts w:hint="eastAsia" w:eastAsia="宋体"/>
          <w:lang w:eastAsia="zh-CN"/>
        </w:rPr>
        <w:t>“</w:t>
      </w:r>
      <w:r>
        <w:t>鬱，長也。</w:t>
      </w:r>
      <w:r>
        <w:rPr>
          <w:rFonts w:hint="eastAsia" w:eastAsia="宋体"/>
          <w:lang w:eastAsia="zh-CN"/>
        </w:rPr>
        <w:t>”</w:t>
      </w:r>
      <w:r>
        <w:t>郭注：</w:t>
      </w:r>
      <w:r>
        <w:rPr>
          <w:rFonts w:hint="eastAsia" w:eastAsia="宋体"/>
          <w:lang w:eastAsia="zh-CN"/>
        </w:rPr>
        <w:t>“</w:t>
      </w:r>
      <w:r>
        <w:t>謂壯大也。</w:t>
      </w:r>
      <w:r>
        <w:rPr>
          <w:rFonts w:hint="eastAsia" w:eastAsia="宋体"/>
          <w:lang w:eastAsia="zh-CN"/>
        </w:rPr>
        <w:t>”</w:t>
      </w:r>
      <w:r>
        <w:t>故茂謂之鬱，木叢生謂之鬱，</w:t>
      </w:r>
      <w:r>
        <w:rPr>
          <w:rFonts w:hint="eastAsia" w:eastAsia="宋体"/>
          <w:lang w:eastAsia="zh-CN"/>
        </w:rPr>
        <w:t>《</w:t>
      </w:r>
      <w:r>
        <w:t>説</w:t>
      </w:r>
    </w:p>
    <w:p w14:paraId="17E6476B">
      <w:r>
        <w:t>文</w:t>
      </w:r>
      <w:r>
        <w:rPr>
          <w:rFonts w:hint="eastAsia" w:eastAsia="宋体"/>
          <w:lang w:eastAsia="zh-CN"/>
        </w:rPr>
        <w:t>》</w:t>
      </w:r>
      <w:r>
        <w:t>：</w:t>
      </w:r>
      <w:r>
        <w:rPr>
          <w:rFonts w:hint="eastAsia" w:eastAsia="宋体"/>
          <w:lang w:eastAsia="zh-CN"/>
        </w:rPr>
        <w:t>“</w:t>
      </w:r>
      <w:r>
        <w:t>鬰，木叢生者。</w:t>
      </w:r>
      <w:r>
        <w:rPr>
          <w:rFonts w:hint="eastAsia" w:eastAsia="宋体"/>
          <w:lang w:eastAsia="zh-CN"/>
        </w:rPr>
        <w:t>”《</w:t>
      </w:r>
      <w:r>
        <w:t>詩。晨風</w:t>
      </w:r>
      <w:r>
        <w:rPr>
          <w:rFonts w:hint="eastAsia" w:eastAsia="宋体"/>
          <w:lang w:eastAsia="zh-CN"/>
        </w:rPr>
        <w:t>》</w:t>
      </w:r>
      <w:r>
        <w:t>首章：</w:t>
      </w:r>
      <w:r>
        <w:rPr>
          <w:rFonts w:hint="eastAsia" w:eastAsia="宋体"/>
          <w:lang w:eastAsia="zh-CN"/>
        </w:rPr>
        <w:t>“</w:t>
      </w:r>
      <w:r>
        <w:t>鬱彼北林。</w:t>
      </w:r>
      <w:r>
        <w:rPr>
          <w:rFonts w:hint="eastAsia" w:eastAsia="宋体"/>
          <w:lang w:eastAsia="zh-CN"/>
        </w:rPr>
        <w:t>”</w:t>
      </w:r>
      <w:r>
        <w:t>字亦作菀。</w:t>
      </w:r>
      <w:r>
        <w:rPr>
          <w:rFonts w:hint="eastAsia" w:eastAsia="宋体"/>
          <w:lang w:eastAsia="zh-CN"/>
        </w:rPr>
        <w:t>《</w:t>
      </w:r>
      <w:r>
        <w:t>詩。正月</w:t>
      </w:r>
      <w:r>
        <w:rPr>
          <w:rFonts w:hint="eastAsia" w:eastAsia="宋体"/>
          <w:lang w:eastAsia="zh-CN"/>
        </w:rPr>
        <w:t>》</w:t>
      </w:r>
      <w:r>
        <w:t>七章：</w:t>
      </w:r>
      <w:r>
        <w:rPr>
          <w:rFonts w:hint="eastAsia" w:eastAsia="宋体"/>
          <w:lang w:eastAsia="zh-CN"/>
        </w:rPr>
        <w:t>“</w:t>
      </w:r>
      <w:r>
        <w:t>有菀其特。</w:t>
      </w:r>
      <w:r>
        <w:rPr>
          <w:rFonts w:hint="eastAsia" w:eastAsia="宋体"/>
          <w:lang w:eastAsia="zh-CN"/>
        </w:rPr>
        <w:t>”</w:t>
      </w:r>
      <w:r>
        <w:t>又作蔚。</w:t>
      </w:r>
      <w:r>
        <w:rPr>
          <w:rFonts w:hint="eastAsia" w:eastAsia="宋体"/>
          <w:lang w:eastAsia="zh-CN"/>
        </w:rPr>
        <w:t>《</w:t>
      </w:r>
      <w:r>
        <w:t>易。</w:t>
      </w:r>
    </w:p>
    <w:p w14:paraId="1CF26092">
      <w:r>
        <w:t>革。象傳</w:t>
      </w:r>
      <w:r>
        <w:rPr>
          <w:rFonts w:hint="eastAsia" w:eastAsia="宋体"/>
          <w:lang w:eastAsia="zh-CN"/>
        </w:rPr>
        <w:t>》</w:t>
      </w:r>
      <w:r>
        <w:t>：</w:t>
      </w:r>
      <w:r>
        <w:rPr>
          <w:rFonts w:hint="eastAsia" w:eastAsia="宋体"/>
          <w:lang w:eastAsia="zh-CN"/>
        </w:rPr>
        <w:t>“</w:t>
      </w:r>
      <w:r>
        <w:t>其文蔚也。</w:t>
      </w:r>
      <w:r>
        <w:rPr>
          <w:rFonts w:hint="eastAsia" w:eastAsia="宋体"/>
          <w:lang w:eastAsia="zh-CN"/>
        </w:rPr>
        <w:t>”</w:t>
      </w:r>
      <w:r>
        <w:t>釋文：</w:t>
      </w:r>
      <w:r>
        <w:rPr>
          <w:rFonts w:hint="eastAsia" w:eastAsia="宋体"/>
          <w:lang w:eastAsia="zh-CN"/>
        </w:rPr>
        <w:t>“</w:t>
      </w:r>
      <w:r>
        <w:t>又音鬱。</w:t>
      </w:r>
      <w:r>
        <w:rPr>
          <w:rFonts w:hint="eastAsia" w:eastAsia="宋体"/>
          <w:lang w:eastAsia="zh-CN"/>
        </w:rPr>
        <w:t>”</w:t>
      </w:r>
      <w:r>
        <w:t>芳草謂之鬱。音鬱。</w:t>
      </w:r>
      <w:r>
        <w:rPr>
          <w:rFonts w:hint="eastAsia" w:eastAsia="宋体"/>
          <w:lang w:eastAsia="zh-CN"/>
        </w:rPr>
        <w:t>《</w:t>
      </w:r>
      <w:r>
        <w:t>説文</w:t>
      </w:r>
      <w:r>
        <w:rPr>
          <w:rFonts w:hint="eastAsia" w:eastAsia="宋体"/>
          <w:lang w:eastAsia="zh-CN"/>
        </w:rPr>
        <w:t>》</w:t>
      </w:r>
      <w:r>
        <w:t>：</w:t>
      </w:r>
      <w:r>
        <w:rPr>
          <w:rFonts w:hint="eastAsia" w:eastAsia="宋体"/>
          <w:lang w:eastAsia="zh-CN"/>
        </w:rPr>
        <w:t>“</w:t>
      </w:r>
      <w:r>
        <w:t>鬯，以秬釀鬱艸，芬芳條暢以降神</w:t>
      </w:r>
    </w:p>
    <w:p w14:paraId="7259442B">
      <w:pPr>
        <w:rPr>
          <w:rFonts w:hint="eastAsia" w:eastAsia="宋体"/>
          <w:lang w:eastAsia="zh-CN"/>
        </w:rPr>
      </w:pPr>
      <w:r>
        <w:t>也。</w:t>
      </w:r>
      <w:r>
        <w:rPr>
          <w:rFonts w:hint="eastAsia" w:eastAsia="宋体"/>
          <w:lang w:eastAsia="zh-CN"/>
        </w:rPr>
        <w:t>”“</w:t>
      </w:r>
      <w:r>
        <w:t>鬱，芳艸也。十葉爲貫，百二十貫築以煮之爲鬱，從臼、冂、缶、鬯、彡，其飾也。</w:t>
      </w:r>
      <w:r>
        <w:rPr>
          <w:rFonts w:hint="eastAsia" w:eastAsia="宋体"/>
          <w:lang w:eastAsia="zh-CN"/>
        </w:rPr>
        <w:t>”</w:t>
      </w:r>
      <w:r>
        <w:t>通作鬱。</w:t>
      </w:r>
      <w:r>
        <w:rPr>
          <w:rFonts w:hint="eastAsia" w:eastAsia="宋体"/>
          <w:lang w:eastAsia="zh-CN"/>
        </w:rPr>
        <w:t>《</w:t>
      </w:r>
      <w:r>
        <w:t>周禮。鬱人</w:t>
      </w:r>
      <w:r>
        <w:rPr>
          <w:rFonts w:hint="eastAsia" w:eastAsia="宋体"/>
          <w:lang w:eastAsia="zh-CN"/>
        </w:rPr>
        <w:t>》</w:t>
      </w:r>
    </w:p>
    <w:p w14:paraId="7446119D">
      <w:pPr>
        <w:rPr>
          <w:rFonts w:hint="eastAsia" w:eastAsia="宋体"/>
          <w:lang w:eastAsia="zh-CN"/>
        </w:rPr>
      </w:pPr>
      <w:r>
        <w:rPr>
          <w:rFonts w:hint="eastAsia" w:eastAsia="宋体"/>
          <w:lang w:eastAsia="zh-CN"/>
        </w:rPr>
        <w:t>“</w:t>
      </w:r>
      <w:r>
        <w:t>和鬱鬯。</w:t>
      </w:r>
      <w:r>
        <w:rPr>
          <w:rFonts w:hint="eastAsia" w:eastAsia="宋体"/>
          <w:lang w:eastAsia="zh-CN"/>
        </w:rPr>
        <w:t>”</w:t>
      </w:r>
      <w:r>
        <w:t>鄭注：</w:t>
      </w:r>
      <w:r>
        <w:rPr>
          <w:rFonts w:hint="eastAsia" w:eastAsia="宋体"/>
          <w:lang w:eastAsia="zh-CN"/>
        </w:rPr>
        <w:t>“</w:t>
      </w:r>
      <w:r>
        <w:t>築鬱金煮之，以和鬯酒。鄭司農云：鬱，草名，十葉爲貫，百二十貫爲築，以煮之鐎中，</w:t>
      </w:r>
      <w:r>
        <w:rPr>
          <w:rFonts w:hint="eastAsia" w:eastAsia="宋体"/>
          <w:lang w:eastAsia="zh-CN"/>
        </w:rPr>
        <w:t>&lt;</w:t>
      </w:r>
      <w:r>
        <w:t>亭</w:t>
      </w:r>
      <w:r>
        <w:rPr>
          <w:rFonts w:hint="eastAsia" w:eastAsia="宋体"/>
          <w:lang w:eastAsia="zh-CN"/>
        </w:rPr>
        <w:t>&gt;</w:t>
      </w:r>
    </w:p>
    <w:p w14:paraId="05097560">
      <w:pPr>
        <w:rPr>
          <w:rFonts w:hint="eastAsia" w:eastAsia="宋体"/>
          <w:lang w:eastAsia="zh-CN"/>
        </w:rPr>
      </w:pPr>
      <w:r>
        <w:rPr>
          <w:rFonts w:hint="eastAsia" w:eastAsia="宋体"/>
          <w:lang w:eastAsia="zh-CN"/>
        </w:rPr>
        <w:t>【</w:t>
      </w:r>
      <w:r>
        <w:t>停</w:t>
      </w:r>
      <w:r>
        <w:rPr>
          <w:rFonts w:hint="eastAsia" w:eastAsia="宋体"/>
          <w:lang w:eastAsia="zh-CN"/>
        </w:rPr>
        <w:t>】</w:t>
      </w:r>
      <w:r>
        <w:t>於祭前。鬱爲草，若蘭。</w:t>
      </w:r>
      <w:r>
        <w:rPr>
          <w:rFonts w:hint="eastAsia" w:eastAsia="宋体"/>
          <w:lang w:eastAsia="zh-CN"/>
        </w:rPr>
        <w:t>”</w:t>
      </w:r>
    </w:p>
    <w:p w14:paraId="40A9A948">
      <w:r>
        <w:t>【第582页】</w:t>
      </w:r>
    </w:p>
    <w:p w14:paraId="03C8F07E">
      <w:r>
        <w:rPr>
          <w:rFonts w:hint="eastAsia" w:eastAsia="宋体"/>
          <w:lang w:eastAsia="zh-CN"/>
        </w:rPr>
        <w:t>《</w:t>
      </w:r>
      <w:r>
        <w:t>釋大</w:t>
      </w:r>
      <w:r>
        <w:rPr>
          <w:rFonts w:hint="eastAsia" w:eastAsia="宋体"/>
          <w:lang w:eastAsia="zh-CN"/>
        </w:rPr>
        <w:t>》</w:t>
      </w:r>
      <w:r>
        <w:t>第六</w:t>
      </w:r>
    </w:p>
    <w:p w14:paraId="0571AB7E">
      <w:r>
        <w:t>上</w:t>
      </w:r>
    </w:p>
    <w:p w14:paraId="7E3DE5A7">
      <w:r>
        <w:t>亦夷巸</w:t>
      </w:r>
    </w:p>
    <w:p w14:paraId="7DF2862C">
      <w:r>
        <w:rPr>
          <w:rFonts w:hint="eastAsia" w:eastAsia="宋体"/>
          <w:lang w:eastAsia="zh-CN"/>
        </w:rPr>
        <w:t>【</w:t>
      </w:r>
      <w:r>
        <w:t>八</w:t>
      </w:r>
      <w:r>
        <w:rPr>
          <w:rFonts w:hint="eastAsia" w:eastAsia="宋体"/>
          <w:lang w:eastAsia="zh-CN"/>
        </w:rPr>
        <w:t>】</w:t>
      </w:r>
      <w:r>
        <w:t>音怡。</w:t>
      </w:r>
    </w:p>
    <w:p w14:paraId="2CB74FC8">
      <w:r>
        <w:t>昜音陽。</w:t>
      </w:r>
    </w:p>
    <w:p w14:paraId="60E15F52">
      <w:r>
        <w:t>寅衍㸒</w:t>
      </w:r>
    </w:p>
    <w:p w14:paraId="75C326D9">
      <w:r>
        <w:t>昜，開也。音陽。</w:t>
      </w:r>
      <w:r>
        <w:rPr>
          <w:rFonts w:hint="eastAsia" w:eastAsia="宋体"/>
          <w:lang w:eastAsia="zh-CN"/>
        </w:rPr>
        <w:t>《</w:t>
      </w:r>
      <w:r>
        <w:t>説文</w:t>
      </w:r>
      <w:r>
        <w:rPr>
          <w:rFonts w:hint="eastAsia" w:eastAsia="宋体"/>
          <w:lang w:eastAsia="zh-CN"/>
        </w:rPr>
        <w:t>》</w:t>
      </w:r>
      <w:r>
        <w:t>：</w:t>
      </w:r>
      <w:r>
        <w:rPr>
          <w:rFonts w:hint="eastAsia" w:eastAsia="宋体"/>
          <w:lang w:eastAsia="zh-CN"/>
        </w:rPr>
        <w:t>“</w:t>
      </w:r>
      <w:r>
        <w:t>昜，開也。從日、-、勿。</w:t>
      </w:r>
      <w:r>
        <w:rPr>
          <w:rFonts w:hint="eastAsia" w:eastAsia="宋体"/>
          <w:lang w:eastAsia="zh-CN"/>
        </w:rPr>
        <w:t>”</w:t>
      </w:r>
      <w:r>
        <w:t>通作陽。羊，祥也，善也。</w:t>
      </w:r>
      <w:r>
        <w:rPr>
          <w:rFonts w:hint="eastAsia" w:eastAsia="宋体"/>
          <w:lang w:eastAsia="zh-CN"/>
        </w:rPr>
        <w:t>《</w:t>
      </w:r>
      <w:r>
        <w:t>説文</w:t>
      </w:r>
      <w:r>
        <w:rPr>
          <w:rFonts w:hint="eastAsia" w:eastAsia="宋体"/>
          <w:lang w:eastAsia="zh-CN"/>
        </w:rPr>
        <w:t>》</w:t>
      </w:r>
      <w:r>
        <w:t>：</w:t>
      </w:r>
      <w:r>
        <w:rPr>
          <w:rFonts w:hint="eastAsia" w:eastAsia="宋体"/>
          <w:lang w:eastAsia="zh-CN"/>
        </w:rPr>
        <w:t>“</w:t>
      </w:r>
      <w:r>
        <w:t>羊，祥也。J</w:t>
      </w:r>
      <w:r>
        <w:rPr>
          <w:rFonts w:hint="eastAsia" w:eastAsia="宋体"/>
          <w:lang w:eastAsia="zh-CN"/>
        </w:rPr>
        <w:t>《</w:t>
      </w:r>
      <w:r>
        <w:t>考工</w:t>
      </w:r>
    </w:p>
    <w:p w14:paraId="00E95AF4">
      <w:r>
        <w:t>記。車人</w:t>
      </w:r>
      <w:r>
        <w:rPr>
          <w:rFonts w:hint="eastAsia" w:eastAsia="宋体"/>
          <w:lang w:eastAsia="zh-CN"/>
        </w:rPr>
        <w:t>》“</w:t>
      </w:r>
      <w:r>
        <w:t>羊車</w:t>
      </w:r>
      <w:r>
        <w:rPr>
          <w:rFonts w:hint="eastAsia" w:eastAsia="宋体"/>
          <w:lang w:eastAsia="zh-CN"/>
        </w:rPr>
        <w:t>”</w:t>
      </w:r>
      <w:r>
        <w:t>鄭注：</w:t>
      </w:r>
      <w:r>
        <w:rPr>
          <w:rFonts w:hint="eastAsia" w:eastAsia="宋体"/>
          <w:lang w:eastAsia="zh-CN"/>
        </w:rPr>
        <w:t>“</w:t>
      </w:r>
      <w:r>
        <w:t>羊，善也，故義、善、美並從羊。</w:t>
      </w:r>
      <w:r>
        <w:rPr>
          <w:rFonts w:hint="eastAsia" w:eastAsia="宋体"/>
          <w:lang w:eastAsia="zh-CN"/>
        </w:rPr>
        <w:t>”</w:t>
      </w:r>
      <w:r>
        <w:t>二者皆有大義，故大謂之洋，廣謂之洋，</w:t>
      </w:r>
      <w:r>
        <w:rPr>
          <w:rFonts w:hint="eastAsia" w:eastAsia="宋体"/>
          <w:lang w:eastAsia="zh-CN"/>
        </w:rPr>
        <w:t>《</w:t>
      </w:r>
      <w:r>
        <w:t>詩。碩</w:t>
      </w:r>
    </w:p>
    <w:p w14:paraId="2B808101">
      <w:r>
        <w:t>人</w:t>
      </w:r>
      <w:r>
        <w:rPr>
          <w:rFonts w:hint="eastAsia" w:eastAsia="宋体"/>
          <w:lang w:eastAsia="zh-CN"/>
        </w:rPr>
        <w:t>》</w:t>
      </w:r>
      <w:r>
        <w:t>四章：</w:t>
      </w:r>
      <w:r>
        <w:rPr>
          <w:rFonts w:hint="eastAsia" w:eastAsia="宋体"/>
          <w:lang w:eastAsia="zh-CN"/>
        </w:rPr>
        <w:t>“</w:t>
      </w:r>
      <w:r>
        <w:t>河水洋洋。</w:t>
      </w:r>
      <w:r>
        <w:rPr>
          <w:rFonts w:hint="eastAsia" w:eastAsia="宋体"/>
          <w:lang w:eastAsia="zh-CN"/>
        </w:rPr>
        <w:t>”</w:t>
      </w:r>
      <w:r>
        <w:t>毛傳：</w:t>
      </w:r>
      <w:r>
        <w:rPr>
          <w:rFonts w:hint="eastAsia" w:eastAsia="宋体"/>
          <w:lang w:eastAsia="zh-CN"/>
        </w:rPr>
        <w:t>“</w:t>
      </w:r>
      <w:r>
        <w:t>洋洋，盛大也。</w:t>
      </w:r>
      <w:r>
        <w:rPr>
          <w:rFonts w:hint="eastAsia" w:eastAsia="宋体"/>
          <w:lang w:eastAsia="zh-CN"/>
        </w:rPr>
        <w:t>”《</w:t>
      </w:r>
      <w:r>
        <w:t>大明</w:t>
      </w:r>
      <w:r>
        <w:rPr>
          <w:rFonts w:hint="eastAsia" w:eastAsia="宋体"/>
          <w:lang w:eastAsia="zh-CN"/>
        </w:rPr>
        <w:t>》</w:t>
      </w:r>
      <w:r>
        <w:t>八章：</w:t>
      </w:r>
      <w:r>
        <w:rPr>
          <w:rFonts w:hint="eastAsia" w:eastAsia="宋体"/>
          <w:lang w:eastAsia="zh-CN"/>
        </w:rPr>
        <w:t>“</w:t>
      </w:r>
      <w:r>
        <w:t>牧野洋洋。</w:t>
      </w:r>
      <w:r>
        <w:rPr>
          <w:rFonts w:hint="eastAsia" w:eastAsia="宋体"/>
          <w:lang w:eastAsia="zh-CN"/>
        </w:rPr>
        <w:t>”</w:t>
      </w:r>
      <w:r>
        <w:t>毛傳：</w:t>
      </w:r>
      <w:r>
        <w:rPr>
          <w:rFonts w:hint="eastAsia" w:eastAsia="宋体"/>
          <w:lang w:eastAsia="zh-CN"/>
        </w:rPr>
        <w:t>“</w:t>
      </w:r>
      <w:r>
        <w:t>洋洋。廣也。</w:t>
      </w:r>
      <w:r>
        <w:rPr>
          <w:rFonts w:hint="eastAsia" w:eastAsia="宋体"/>
          <w:lang w:eastAsia="zh-CN"/>
        </w:rPr>
        <w:t>”</w:t>
      </w:r>
      <w:r>
        <w:t>長謂之昜，</w:t>
      </w:r>
      <w:r>
        <w:rPr>
          <w:rFonts w:hint="eastAsia" w:eastAsia="宋体"/>
          <w:lang w:eastAsia="zh-CN"/>
        </w:rPr>
        <w:t>《</w:t>
      </w:r>
      <w:r>
        <w:t>説</w:t>
      </w:r>
    </w:p>
    <w:p w14:paraId="400D1578">
      <w:r>
        <w:t>文</w:t>
      </w:r>
      <w:r>
        <w:rPr>
          <w:rFonts w:hint="eastAsia" w:eastAsia="宋体"/>
          <w:lang w:eastAsia="zh-CN"/>
        </w:rPr>
        <w:t>》</w:t>
      </w:r>
      <w:r>
        <w:t>：</w:t>
      </w:r>
      <w:r>
        <w:rPr>
          <w:rFonts w:hint="eastAsia" w:eastAsia="宋体"/>
          <w:lang w:eastAsia="zh-CN"/>
        </w:rPr>
        <w:t>“</w:t>
      </w:r>
      <w:r>
        <w:t>昜，長也。</w:t>
      </w:r>
      <w:r>
        <w:rPr>
          <w:rFonts w:hint="eastAsia" w:eastAsia="宋体"/>
          <w:lang w:eastAsia="zh-CN"/>
        </w:rPr>
        <w:t>”</w:t>
      </w:r>
      <w:r>
        <w:t>高謂之陽，明謂之陽，</w:t>
      </w:r>
      <w:r>
        <w:rPr>
          <w:rFonts w:hint="eastAsia" w:eastAsia="宋体"/>
          <w:lang w:eastAsia="zh-CN"/>
        </w:rPr>
        <w:t>《</w:t>
      </w:r>
      <w:r>
        <w:t>説文</w:t>
      </w:r>
      <w:r>
        <w:rPr>
          <w:rFonts w:hint="eastAsia" w:eastAsia="宋体"/>
          <w:lang w:eastAsia="zh-CN"/>
        </w:rPr>
        <w:t>》</w:t>
      </w:r>
      <w:r>
        <w:t>：</w:t>
      </w:r>
      <w:r>
        <w:rPr>
          <w:rFonts w:hint="eastAsia" w:eastAsia="宋体"/>
          <w:lang w:eastAsia="zh-CN"/>
        </w:rPr>
        <w:t>“</w:t>
      </w:r>
      <w:r>
        <w:t>陽，高明也。</w:t>
      </w:r>
      <w:r>
        <w:rPr>
          <w:rFonts w:hint="eastAsia" w:eastAsia="宋体"/>
          <w:lang w:eastAsia="zh-CN"/>
        </w:rPr>
        <w:t>”《</w:t>
      </w:r>
      <w:r>
        <w:t>詩《七月</w:t>
      </w:r>
      <w:r>
        <w:rPr>
          <w:rFonts w:hint="eastAsia" w:eastAsia="宋体"/>
          <w:lang w:eastAsia="zh-CN"/>
        </w:rPr>
        <w:t>》</w:t>
      </w:r>
      <w:r>
        <w:t>三章：</w:t>
      </w:r>
      <w:r>
        <w:rPr>
          <w:rFonts w:hint="eastAsia" w:eastAsia="宋体"/>
          <w:lang w:eastAsia="zh-CN"/>
        </w:rPr>
        <w:t>“</w:t>
      </w:r>
      <w:r>
        <w:t>我朱孔陽。</w:t>
      </w:r>
      <w:r>
        <w:rPr>
          <w:rFonts w:hint="eastAsia" w:eastAsia="宋体"/>
          <w:lang w:eastAsia="zh-CN"/>
        </w:rPr>
        <w:t>”</w:t>
      </w:r>
      <w:r>
        <w:t>毛傳：</w:t>
      </w:r>
      <w:r>
        <w:rPr>
          <w:rFonts w:hint="eastAsia" w:eastAsia="宋体"/>
          <w:lang w:eastAsia="zh-CN"/>
        </w:rPr>
        <w:t>“</w:t>
      </w:r>
      <w:r>
        <w:t>陽，明</w:t>
      </w:r>
    </w:p>
    <w:p w14:paraId="5582201B">
      <w:r>
        <w:t>也。</w:t>
      </w:r>
      <w:r>
        <w:rPr>
          <w:rFonts w:hint="eastAsia" w:eastAsia="宋体"/>
          <w:lang w:eastAsia="zh-CN"/>
        </w:rPr>
        <w:t>”</w:t>
      </w:r>
      <w:r>
        <w:t>彊謂之昜，</w:t>
      </w:r>
      <w:r>
        <w:rPr>
          <w:rFonts w:hint="eastAsia" w:eastAsia="宋体"/>
          <w:lang w:eastAsia="zh-CN"/>
        </w:rPr>
        <w:t>《</w:t>
      </w:r>
      <w:r>
        <w:t>説文</w:t>
      </w:r>
      <w:r>
        <w:rPr>
          <w:rFonts w:hint="eastAsia" w:eastAsia="宋体"/>
          <w:lang w:eastAsia="zh-CN"/>
        </w:rPr>
        <w:t>》</w:t>
      </w:r>
      <w:r>
        <w:t>：</w:t>
      </w:r>
      <w:r>
        <w:rPr>
          <w:rFonts w:hint="eastAsia" w:eastAsia="宋体"/>
          <w:lang w:eastAsia="zh-CN"/>
        </w:rPr>
        <w:t>“</w:t>
      </w:r>
      <w:r>
        <w:t>昜，彊也。</w:t>
      </w:r>
      <w:r>
        <w:rPr>
          <w:rFonts w:hint="eastAsia" w:eastAsia="宋体"/>
          <w:lang w:eastAsia="zh-CN"/>
        </w:rPr>
        <w:t>”</w:t>
      </w:r>
      <w:r>
        <w:t>衆謂之昜，</w:t>
      </w:r>
      <w:r>
        <w:rPr>
          <w:rFonts w:hint="eastAsia" w:eastAsia="宋体"/>
          <w:lang w:eastAsia="zh-CN"/>
        </w:rPr>
        <w:t>《</w:t>
      </w:r>
      <w:r>
        <w:t>説文</w:t>
      </w:r>
      <w:r>
        <w:rPr>
          <w:rFonts w:hint="eastAsia" w:eastAsia="宋体"/>
          <w:lang w:eastAsia="zh-CN"/>
        </w:rPr>
        <w:t>》</w:t>
      </w:r>
      <w:r>
        <w:t>：</w:t>
      </w:r>
      <w:r>
        <w:rPr>
          <w:rFonts w:hint="eastAsia" w:eastAsia="宋体"/>
          <w:lang w:eastAsia="zh-CN"/>
        </w:rPr>
        <w:t>“</w:t>
      </w:r>
      <w:r>
        <w:t>昜，衆貌。</w:t>
      </w:r>
      <w:r>
        <w:rPr>
          <w:rFonts w:hint="eastAsia" w:eastAsia="宋体"/>
          <w:lang w:eastAsia="zh-CN"/>
        </w:rPr>
        <w:t>”</w:t>
      </w:r>
      <w:r>
        <w:t>通作洋。</w:t>
      </w:r>
      <w:r>
        <w:rPr>
          <w:rFonts w:hint="eastAsia" w:eastAsia="宋体"/>
          <w:lang w:eastAsia="zh-CN"/>
        </w:rPr>
        <w:t>《</w:t>
      </w:r>
      <w:r>
        <w:t>爾雅</w:t>
      </w:r>
      <w:r>
        <w:rPr>
          <w:rFonts w:hint="eastAsia" w:eastAsia="宋体"/>
          <w:lang w:eastAsia="zh-CN"/>
        </w:rPr>
        <w:t>•</w:t>
      </w:r>
      <w:r>
        <w:t>釋詁</w:t>
      </w:r>
      <w:r>
        <w:rPr>
          <w:rFonts w:hint="eastAsia" w:eastAsia="宋体"/>
          <w:lang w:eastAsia="zh-CN"/>
        </w:rPr>
        <w:t>》</w:t>
      </w:r>
      <w:r>
        <w:t>：</w:t>
      </w:r>
      <w:r>
        <w:rPr>
          <w:rFonts w:hint="eastAsia" w:eastAsia="宋体"/>
          <w:lang w:eastAsia="zh-CN"/>
        </w:rPr>
        <w:t>“</w:t>
      </w:r>
      <w:r>
        <w:t>洋，多也。1</w:t>
      </w:r>
      <w:r>
        <w:rPr>
          <w:rFonts w:hint="eastAsia" w:eastAsia="宋体"/>
          <w:lang w:eastAsia="zh-CN"/>
        </w:rPr>
        <w:t>《</w:t>
      </w:r>
      <w:r>
        <w:t>詩。</w:t>
      </w:r>
    </w:p>
    <w:p w14:paraId="18414C0B">
      <w:pPr>
        <w:rPr>
          <w:rFonts w:hint="eastAsia" w:eastAsia="宋体"/>
          <w:lang w:eastAsia="zh-CN"/>
        </w:rPr>
      </w:pPr>
      <w:r>
        <w:t>閟宫</w:t>
      </w:r>
      <w:r>
        <w:rPr>
          <w:rFonts w:hint="eastAsia" w:eastAsia="宋体"/>
          <w:lang w:eastAsia="zh-CN"/>
        </w:rPr>
        <w:t>》</w:t>
      </w:r>
      <w:r>
        <w:t>四章：</w:t>
      </w:r>
      <w:r>
        <w:rPr>
          <w:rFonts w:hint="eastAsia" w:eastAsia="宋体"/>
          <w:lang w:eastAsia="zh-CN"/>
        </w:rPr>
        <w:t>“</w:t>
      </w:r>
      <w:r>
        <w:t>萬舞洋洋。</w:t>
      </w:r>
      <w:r>
        <w:rPr>
          <w:rFonts w:hint="eastAsia" w:eastAsia="宋体"/>
          <w:lang w:eastAsia="zh-CN"/>
        </w:rPr>
        <w:t>”</w:t>
      </w:r>
      <w:r>
        <w:t>毛傳：</w:t>
      </w:r>
      <w:r>
        <w:rPr>
          <w:rFonts w:hint="eastAsia" w:eastAsia="宋体"/>
          <w:lang w:eastAsia="zh-CN"/>
        </w:rPr>
        <w:t>“</w:t>
      </w:r>
      <w:r>
        <w:t>洋洋，衆多也。</w:t>
      </w:r>
      <w:r>
        <w:rPr>
          <w:rFonts w:hint="eastAsia" w:eastAsia="宋体"/>
          <w:lang w:eastAsia="zh-CN"/>
        </w:rPr>
        <w:t>”</w:t>
      </w:r>
      <w:r>
        <w:t>飛謂之昜。舉謂之揚，</w:t>
      </w:r>
      <w:r>
        <w:rPr>
          <w:rFonts w:hint="eastAsia" w:eastAsia="宋体"/>
          <w:lang w:eastAsia="zh-CN"/>
        </w:rPr>
        <w:t>《</w:t>
      </w:r>
      <w:r>
        <w:t>説文</w:t>
      </w:r>
      <w:r>
        <w:rPr>
          <w:rFonts w:hint="eastAsia" w:eastAsia="宋体"/>
          <w:lang w:eastAsia="zh-CN"/>
        </w:rPr>
        <w:t>》“</w:t>
      </w:r>
      <w:r>
        <w:t>昜，飛昜也。</w:t>
      </w:r>
      <w:r>
        <w:rPr>
          <w:rFonts w:hint="eastAsia" w:eastAsia="宋体"/>
          <w:lang w:eastAsia="zh-CN"/>
        </w:rPr>
        <w:t>”“</w:t>
      </w:r>
      <w:r>
        <w:t>揚，飛舉也。</w:t>
      </w:r>
      <w:r>
        <w:rPr>
          <w:rFonts w:hint="eastAsia" w:eastAsia="宋体"/>
          <w:lang w:eastAsia="zh-CN"/>
        </w:rPr>
        <w:t>”</w:t>
      </w:r>
    </w:p>
    <w:p w14:paraId="0BD1925F">
      <w:r>
        <w:rPr>
          <w:rFonts w:hint="eastAsia" w:eastAsia="宋体"/>
          <w:lang w:eastAsia="zh-CN"/>
        </w:rPr>
        <w:t>“</w:t>
      </w:r>
      <w:r>
        <w:t>颺，風所飛颺也。</w:t>
      </w:r>
      <w:r>
        <w:rPr>
          <w:rFonts w:hint="eastAsia" w:eastAsia="宋体"/>
          <w:lang w:eastAsia="zh-CN"/>
        </w:rPr>
        <w:t>”《</w:t>
      </w:r>
      <w:r>
        <w:t>書。堯典</w:t>
      </w:r>
      <w:r>
        <w:rPr>
          <w:rFonts w:hint="eastAsia" w:eastAsia="宋体"/>
          <w:lang w:eastAsia="zh-CN"/>
        </w:rPr>
        <w:t>》</w:t>
      </w:r>
      <w:r>
        <w:t>：</w:t>
      </w:r>
      <w:r>
        <w:rPr>
          <w:rFonts w:hint="eastAsia" w:eastAsia="宋体"/>
          <w:lang w:eastAsia="zh-CN"/>
        </w:rPr>
        <w:t>“</w:t>
      </w:r>
      <w:r>
        <w:t>明明揚側陋。</w:t>
      </w:r>
      <w:r>
        <w:rPr>
          <w:rFonts w:hint="eastAsia" w:eastAsia="宋体"/>
          <w:lang w:eastAsia="zh-CN"/>
        </w:rPr>
        <w:t>”《</w:t>
      </w:r>
      <w:r>
        <w:t>皋陶謨</w:t>
      </w:r>
      <w:r>
        <w:rPr>
          <w:rFonts w:hint="eastAsia" w:eastAsia="宋体"/>
          <w:lang w:eastAsia="zh-CN"/>
        </w:rPr>
        <w:t>》</w:t>
      </w:r>
      <w:r>
        <w:t>：</w:t>
      </w:r>
      <w:r>
        <w:rPr>
          <w:rFonts w:hint="eastAsia" w:eastAsia="宋体"/>
          <w:lang w:eastAsia="zh-CN"/>
        </w:rPr>
        <w:t>“</w:t>
      </w:r>
      <w:r>
        <w:t>時而颺之。</w:t>
      </w:r>
      <w:r>
        <w:rPr>
          <w:rFonts w:hint="eastAsia" w:eastAsia="宋体"/>
          <w:lang w:eastAsia="zh-CN"/>
        </w:rPr>
        <w:t>”</w:t>
      </w:r>
      <w:r>
        <w:t>昜、揚、颺通。發謂之揚，日謂之暘</w:t>
      </w:r>
    </w:p>
    <w:p w14:paraId="790E29AB">
      <w:r>
        <w:rPr>
          <w:rFonts w:hint="eastAsia" w:eastAsia="宋体"/>
          <w:lang w:eastAsia="zh-CN"/>
        </w:rPr>
        <w:t>《</w:t>
      </w:r>
      <w:r>
        <w:t>書。洪範</w:t>
      </w:r>
      <w:r>
        <w:rPr>
          <w:rFonts w:hint="eastAsia" w:eastAsia="宋体"/>
          <w:lang w:eastAsia="zh-CN"/>
        </w:rPr>
        <w:t>》</w:t>
      </w:r>
      <w:r>
        <w:t>：</w:t>
      </w:r>
      <w:r>
        <w:rPr>
          <w:rFonts w:hint="eastAsia" w:eastAsia="宋体"/>
          <w:lang w:eastAsia="zh-CN"/>
        </w:rPr>
        <w:t>“</w:t>
      </w:r>
      <w:r>
        <w:t>曰雨曰暘。</w:t>
      </w:r>
      <w:r>
        <w:rPr>
          <w:rFonts w:hint="eastAsia" w:eastAsia="宋体"/>
          <w:lang w:eastAsia="zh-CN"/>
        </w:rPr>
        <w:t>”《</w:t>
      </w:r>
      <w:r>
        <w:t>詩。湛露</w:t>
      </w:r>
      <w:r>
        <w:rPr>
          <w:rFonts w:hint="eastAsia" w:eastAsia="宋体"/>
          <w:lang w:eastAsia="zh-CN"/>
        </w:rPr>
        <w:t>》</w:t>
      </w:r>
      <w:r>
        <w:t>首章：</w:t>
      </w:r>
      <w:r>
        <w:rPr>
          <w:rFonts w:hint="eastAsia" w:eastAsia="宋体"/>
          <w:lang w:eastAsia="zh-CN"/>
        </w:rPr>
        <w:t>“</w:t>
      </w:r>
      <w:r>
        <w:t>匪陽不晞。</w:t>
      </w:r>
      <w:r>
        <w:rPr>
          <w:rFonts w:hint="eastAsia" w:eastAsia="宋体"/>
          <w:lang w:eastAsia="zh-CN"/>
        </w:rPr>
        <w:t>”</w:t>
      </w:r>
      <w:r>
        <w:t>陽與暘同。又日出曰暘。</w:t>
      </w:r>
      <w:r>
        <w:rPr>
          <w:rFonts w:hint="eastAsia" w:eastAsia="宋体"/>
          <w:lang w:eastAsia="zh-CN"/>
        </w:rPr>
        <w:t>《</w:t>
      </w:r>
      <w:r>
        <w:t>説文</w:t>
      </w:r>
      <w:r>
        <w:rPr>
          <w:rFonts w:hint="eastAsia" w:eastAsia="宋体"/>
          <w:lang w:eastAsia="zh-CN"/>
        </w:rPr>
        <w:t>》</w:t>
      </w:r>
      <w:r>
        <w:t>：</w:t>
      </w:r>
      <w:r>
        <w:rPr>
          <w:rFonts w:hint="eastAsia" w:eastAsia="宋体"/>
          <w:lang w:eastAsia="zh-CN"/>
        </w:rPr>
        <w:t>“</w:t>
      </w:r>
      <w:r>
        <w:t>暘，日出也。</w:t>
      </w:r>
      <w:r>
        <w:rPr>
          <w:rFonts w:hint="eastAsia" w:eastAsia="宋体"/>
          <w:lang w:eastAsia="zh-CN"/>
        </w:rPr>
        <w:t>”《</w:t>
      </w:r>
      <w:r>
        <w:t>書。堯</w:t>
      </w:r>
    </w:p>
    <w:p w14:paraId="748684E4">
      <w:r>
        <w:t>典</w:t>
      </w:r>
      <w:r>
        <w:rPr>
          <w:rFonts w:hint="eastAsia" w:eastAsia="宋体"/>
          <w:lang w:eastAsia="zh-CN"/>
        </w:rPr>
        <w:t>》“</w:t>
      </w:r>
      <w:r>
        <w:t>曰暘谷。</w:t>
      </w:r>
      <w:r>
        <w:rPr>
          <w:rFonts w:hint="eastAsia" w:eastAsia="宋体"/>
          <w:lang w:eastAsia="zh-CN"/>
        </w:rPr>
        <w:t>”</w:t>
      </w:r>
      <w:r>
        <w:t>又日中曰暘。</w:t>
      </w:r>
      <w:r>
        <w:rPr>
          <w:rFonts w:hint="eastAsia" w:eastAsia="宋体"/>
          <w:lang w:eastAsia="zh-CN"/>
        </w:rPr>
        <w:t>《</w:t>
      </w:r>
      <w:r>
        <w:t>禮記。祭義</w:t>
      </w:r>
      <w:r>
        <w:rPr>
          <w:rFonts w:hint="eastAsia" w:eastAsia="宋体"/>
          <w:lang w:eastAsia="zh-CN"/>
        </w:rPr>
        <w:t>》“</w:t>
      </w:r>
      <w:r>
        <w:t>殷人祭其陽。</w:t>
      </w:r>
      <w:r>
        <w:rPr>
          <w:rFonts w:hint="eastAsia" w:eastAsia="宋体"/>
          <w:lang w:eastAsia="zh-CN"/>
        </w:rPr>
        <w:t>”</w:t>
      </w:r>
      <w:r>
        <w:t>鄭注</w:t>
      </w:r>
      <w:r>
        <w:rPr>
          <w:rFonts w:hint="eastAsia" w:eastAsia="宋体"/>
          <w:lang w:eastAsia="zh-CN"/>
        </w:rPr>
        <w:t>“</w:t>
      </w:r>
      <w:r>
        <w:t>陽讀爲</w:t>
      </w:r>
      <w:r>
        <w:rPr>
          <w:rFonts w:hint="eastAsia" w:eastAsia="宋体"/>
          <w:lang w:eastAsia="zh-CN"/>
        </w:rPr>
        <w:t>‘</w:t>
      </w:r>
      <w:r>
        <w:t>曰雨曰暘“之暘謂日中時也。</w:t>
      </w:r>
      <w:r>
        <w:rPr>
          <w:rFonts w:hint="eastAsia" w:eastAsia="宋体"/>
          <w:lang w:eastAsia="zh-CN"/>
        </w:rPr>
        <w:t>”</w:t>
      </w:r>
      <w:r>
        <w:t>又</w:t>
      </w:r>
      <w:r>
        <w:rPr>
          <w:rFonts w:hint="eastAsia" w:eastAsia="宋体"/>
          <w:lang w:eastAsia="zh-CN"/>
        </w:rPr>
        <w:t>《</w:t>
      </w:r>
      <w:r>
        <w:t>穀梁</w:t>
      </w:r>
    </w:p>
    <w:p w14:paraId="6AB28D1E">
      <w:r>
        <w:t>傳。僖二十八年</w:t>
      </w:r>
      <w:r>
        <w:rPr>
          <w:rFonts w:hint="eastAsia" w:eastAsia="宋体"/>
          <w:lang w:eastAsia="zh-CN"/>
        </w:rPr>
        <w:t>》</w:t>
      </w:r>
      <w:r>
        <w:t>：</w:t>
      </w:r>
      <w:r>
        <w:rPr>
          <w:rFonts w:hint="eastAsia" w:eastAsia="宋体"/>
          <w:lang w:eastAsia="zh-CN"/>
        </w:rPr>
        <w:t>“</w:t>
      </w:r>
      <w:r>
        <w:t>水北爲陽，山南爲陽。</w:t>
      </w:r>
      <w:r>
        <w:rPr>
          <w:rFonts w:hint="eastAsia" w:eastAsia="宋体"/>
          <w:lang w:eastAsia="zh-CN"/>
        </w:rPr>
        <w:t>”《</w:t>
      </w:r>
      <w:r>
        <w:t>爾雅《釋山</w:t>
      </w:r>
      <w:r>
        <w:rPr>
          <w:rFonts w:hint="eastAsia" w:eastAsia="宋体"/>
          <w:lang w:eastAsia="zh-CN"/>
        </w:rPr>
        <w:t>》</w:t>
      </w:r>
      <w:r>
        <w:t>：</w:t>
      </w:r>
      <w:r>
        <w:rPr>
          <w:rFonts w:hint="eastAsia" w:eastAsia="宋体"/>
          <w:lang w:eastAsia="zh-CN"/>
        </w:rPr>
        <w:t>“</w:t>
      </w:r>
      <w:r>
        <w:t>山西曰夕陽，山東曰朝陽。</w:t>
      </w:r>
      <w:r>
        <w:rPr>
          <w:rFonts w:hint="eastAsia" w:eastAsia="宋体"/>
          <w:lang w:eastAsia="zh-CN"/>
        </w:rPr>
        <w:t>”</w:t>
      </w:r>
      <w:r>
        <w:t>諸言陽者，或以其時，或以其</w:t>
      </w:r>
    </w:p>
    <w:p w14:paraId="52CB6E21">
      <w:r>
        <w:t>【第583页】</w:t>
      </w:r>
    </w:p>
    <w:p w14:paraId="134EDD4E">
      <w:r>
        <w:t>地，皆因日以名之。眉上廣謂之揚</w:t>
      </w:r>
    </w:p>
    <w:p w14:paraId="74A3EAE6">
      <w:r>
        <w:t>，</w:t>
      </w:r>
      <w:r>
        <w:rPr>
          <w:rFonts w:hint="eastAsia" w:eastAsia="宋体"/>
          <w:lang w:eastAsia="zh-CN"/>
        </w:rPr>
        <w:t>《</w:t>
      </w:r>
      <w:r>
        <w:t>詩</w:t>
      </w:r>
      <w:r>
        <w:rPr>
          <w:rFonts w:hint="eastAsia" w:eastAsia="宋体"/>
          <w:lang w:eastAsia="zh-CN"/>
        </w:rPr>
        <w:t>•</w:t>
      </w:r>
      <w:r>
        <w:t>君子偕老</w:t>
      </w:r>
      <w:r>
        <w:rPr>
          <w:rFonts w:hint="eastAsia" w:eastAsia="宋体"/>
          <w:lang w:eastAsia="zh-CN"/>
        </w:rPr>
        <w:t>》</w:t>
      </w:r>
      <w:r>
        <w:t>二章：</w:t>
      </w:r>
      <w:r>
        <w:rPr>
          <w:rFonts w:hint="eastAsia" w:eastAsia="宋体"/>
          <w:lang w:eastAsia="zh-CN"/>
        </w:rPr>
        <w:t>“</w:t>
      </w:r>
      <w:r>
        <w:t>揚且之皙也。</w:t>
      </w:r>
      <w:r>
        <w:rPr>
          <w:rFonts w:hint="eastAsia" w:eastAsia="宋体"/>
          <w:lang w:eastAsia="zh-CN"/>
        </w:rPr>
        <w:t>”</w:t>
      </w:r>
      <w:r>
        <w:t>毛傳：</w:t>
      </w:r>
      <w:r>
        <w:rPr>
          <w:rFonts w:hint="eastAsia" w:eastAsia="宋体"/>
          <w:lang w:eastAsia="zh-CN"/>
        </w:rPr>
        <w:t>“</w:t>
      </w:r>
      <w:r>
        <w:t>揚眉上廣。</w:t>
      </w:r>
      <w:r>
        <w:rPr>
          <w:rFonts w:hint="eastAsia" w:eastAsia="宋体"/>
          <w:lang w:eastAsia="zh-CN"/>
        </w:rPr>
        <w:t>”《</w:t>
      </w:r>
      <w:r>
        <w:t>猗嗟</w:t>
      </w:r>
      <w:r>
        <w:rPr>
          <w:rFonts w:hint="eastAsia" w:eastAsia="宋体"/>
          <w:lang w:eastAsia="zh-CN"/>
        </w:rPr>
        <w:t>》</w:t>
      </w:r>
      <w:r>
        <w:t>首章：</w:t>
      </w:r>
      <w:r>
        <w:rPr>
          <w:rFonts w:hint="eastAsia" w:eastAsia="宋体"/>
          <w:lang w:eastAsia="zh-CN"/>
        </w:rPr>
        <w:t>“</w:t>
      </w:r>
      <w:r>
        <w:t>抑</w:t>
      </w:r>
    </w:p>
    <w:p w14:paraId="2E9109E2">
      <w:r>
        <w:t>若揚兮。</w:t>
      </w:r>
      <w:r>
        <w:rPr>
          <w:rFonts w:hint="eastAsia" w:eastAsia="宋体"/>
          <w:lang w:eastAsia="zh-CN"/>
        </w:rPr>
        <w:t>”</w:t>
      </w:r>
      <w:r>
        <w:t>馬頟飾謂之鐊，音陽。</w:t>
      </w:r>
      <w:r>
        <w:rPr>
          <w:rFonts w:hint="eastAsia" w:eastAsia="宋体"/>
          <w:lang w:eastAsia="zh-CN"/>
        </w:rPr>
        <w:t>《</w:t>
      </w:r>
      <w:r>
        <w:t>説文</w:t>
      </w:r>
      <w:r>
        <w:rPr>
          <w:rFonts w:hint="eastAsia" w:eastAsia="宋体"/>
          <w:lang w:eastAsia="zh-CN"/>
        </w:rPr>
        <w:t>》</w:t>
      </w:r>
      <w:r>
        <w:t>：</w:t>
      </w:r>
      <w:r>
        <w:rPr>
          <w:rFonts w:hint="eastAsia" w:eastAsia="宋体"/>
          <w:lang w:eastAsia="zh-CN"/>
        </w:rPr>
        <w:t>“</w:t>
      </w:r>
      <w:r>
        <w:t>鐊，馬頟飾也。</w:t>
      </w:r>
      <w:r>
        <w:rPr>
          <w:rFonts w:hint="eastAsia" w:eastAsia="宋体"/>
          <w:lang w:eastAsia="zh-CN"/>
        </w:rPr>
        <w:t>”</w:t>
      </w:r>
      <w:r>
        <w:t>引</w:t>
      </w:r>
      <w:r>
        <w:rPr>
          <w:rFonts w:hint="eastAsia" w:eastAsia="宋体"/>
          <w:lang w:eastAsia="zh-CN"/>
        </w:rPr>
        <w:t>《</w:t>
      </w:r>
      <w:r>
        <w:t>詩+韓奕</w:t>
      </w:r>
      <w:r>
        <w:rPr>
          <w:rFonts w:hint="eastAsia" w:eastAsia="宋体"/>
          <w:lang w:eastAsia="zh-CN"/>
        </w:rPr>
        <w:t>》</w:t>
      </w:r>
      <w:r>
        <w:t>二章</w:t>
      </w:r>
      <w:r>
        <w:rPr>
          <w:rFonts w:hint="eastAsia" w:eastAsia="宋体"/>
          <w:lang w:eastAsia="zh-CN"/>
        </w:rPr>
        <w:t>“</w:t>
      </w:r>
      <w:r>
        <w:t>鉤膺鏤鐊</w:t>
      </w:r>
      <w:r>
        <w:rPr>
          <w:rFonts w:hint="eastAsia" w:eastAsia="宋体"/>
          <w:lang w:eastAsia="zh-CN"/>
        </w:rPr>
        <w:t>”</w:t>
      </w:r>
      <w:r>
        <w:t>。今</w:t>
      </w:r>
      <w:r>
        <w:rPr>
          <w:rFonts w:hint="eastAsia" w:eastAsia="宋体"/>
          <w:lang w:eastAsia="zh-CN"/>
        </w:rPr>
        <w:t>《</w:t>
      </w:r>
      <w:r>
        <w:t>詩</w:t>
      </w:r>
      <w:r>
        <w:rPr>
          <w:rFonts w:hint="eastAsia" w:eastAsia="宋体"/>
          <w:lang w:eastAsia="zh-CN"/>
        </w:rPr>
        <w:t>》</w:t>
      </w:r>
      <w:r>
        <w:t>作鍚，鄭箋：</w:t>
      </w:r>
      <w:r>
        <w:rPr>
          <w:rFonts w:hint="eastAsia" w:eastAsia="宋体"/>
          <w:lang w:eastAsia="zh-CN"/>
        </w:rPr>
        <w:t>“</w:t>
      </w:r>
      <w:r>
        <w:t>眉</w:t>
      </w:r>
    </w:p>
    <w:p w14:paraId="2CCB0878">
      <w:r>
        <w:t>上曰鍚，刻金飾之，今當盧也。</w:t>
      </w:r>
      <w:r>
        <w:rPr>
          <w:rFonts w:hint="eastAsia" w:eastAsia="宋体"/>
          <w:lang w:eastAsia="zh-CN"/>
        </w:rPr>
        <w:t>”《</w:t>
      </w:r>
      <w:r>
        <w:t>周禮。巾車</w:t>
      </w:r>
      <w:r>
        <w:rPr>
          <w:rFonts w:hint="eastAsia" w:eastAsia="宋体"/>
          <w:lang w:eastAsia="zh-CN"/>
        </w:rPr>
        <w:t>》</w:t>
      </w:r>
      <w:r>
        <w:t>：</w:t>
      </w:r>
      <w:r>
        <w:rPr>
          <w:rFonts w:hint="eastAsia" w:eastAsia="宋体"/>
          <w:lang w:eastAsia="zh-CN"/>
        </w:rPr>
        <w:t>“</w:t>
      </w:r>
      <w:r>
        <w:t>鍚樊纓十有再就。</w:t>
      </w:r>
      <w:r>
        <w:rPr>
          <w:rFonts w:hint="eastAsia" w:eastAsia="宋体"/>
          <w:lang w:eastAsia="zh-CN"/>
        </w:rPr>
        <w:t>”</w:t>
      </w:r>
      <w:r>
        <w:t>鄭注：</w:t>
      </w:r>
      <w:r>
        <w:rPr>
          <w:rFonts w:hint="eastAsia" w:eastAsia="宋体"/>
          <w:lang w:eastAsia="zh-CN"/>
        </w:rPr>
        <w:t>“</w:t>
      </w:r>
      <w:r>
        <w:t>鍚，馬面當盧#刻金爲之＄所謂鏤鍚也。</w:t>
      </w:r>
      <w:r>
        <w:rPr>
          <w:rFonts w:hint="eastAsia" w:eastAsia="宋体"/>
          <w:lang w:eastAsia="zh-CN"/>
        </w:rPr>
        <w:t>”</w:t>
      </w:r>
      <w:r>
        <w:t>盾</w:t>
      </w:r>
    </w:p>
    <w:p w14:paraId="3AA40D10">
      <w:r>
        <w:t>背飾謂之鍚，音陽。</w:t>
      </w:r>
      <w:r>
        <w:rPr>
          <w:rFonts w:hint="eastAsia" w:eastAsia="宋体"/>
          <w:lang w:eastAsia="zh-CN"/>
        </w:rPr>
        <w:t>《</w:t>
      </w:r>
      <w:r>
        <w:t>禮記。郊特牲</w:t>
      </w:r>
      <w:r>
        <w:rPr>
          <w:rFonts w:hint="eastAsia" w:eastAsia="宋体"/>
          <w:lang w:eastAsia="zh-CN"/>
        </w:rPr>
        <w:t>》</w:t>
      </w:r>
      <w:r>
        <w:t>：</w:t>
      </w:r>
      <w:r>
        <w:rPr>
          <w:rFonts w:hint="eastAsia" w:eastAsia="宋体"/>
          <w:lang w:eastAsia="zh-CN"/>
        </w:rPr>
        <w:t>“</w:t>
      </w:r>
      <w:r>
        <w:t>朱干設鍚。</w:t>
      </w:r>
      <w:r>
        <w:rPr>
          <w:rFonts w:hint="eastAsia" w:eastAsia="宋体"/>
          <w:lang w:eastAsia="zh-CN"/>
        </w:rPr>
        <w:t>”</w:t>
      </w:r>
      <w:r>
        <w:t>鄭注：</w:t>
      </w:r>
      <w:r>
        <w:rPr>
          <w:rFonts w:hint="eastAsia" w:eastAsia="宋体"/>
          <w:lang w:eastAsia="zh-CN"/>
        </w:rPr>
        <w:t>“</w:t>
      </w:r>
      <w:r>
        <w:t>干，盾也。鍚傅其背如龜也。</w:t>
      </w:r>
      <w:r>
        <w:rPr>
          <w:rFonts w:hint="eastAsia" w:eastAsia="宋体"/>
          <w:lang w:eastAsia="zh-CN"/>
        </w:rPr>
        <w:t>”</w:t>
      </w:r>
      <w:r>
        <w:t>孔疏：</w:t>
      </w:r>
      <w:r>
        <w:rPr>
          <w:rFonts w:hint="eastAsia" w:eastAsia="宋体"/>
          <w:lang w:eastAsia="zh-CN"/>
        </w:rPr>
        <w:t>“</w:t>
      </w:r>
      <w:r>
        <w:t>謂用金琢傅其盾</w:t>
      </w:r>
    </w:p>
    <w:p w14:paraId="392ACC2A">
      <w:r>
        <w:t>背，盾背外高，龜背亦外高，故云如龜也。</w:t>
      </w:r>
      <w:r>
        <w:rPr>
          <w:rFonts w:hint="eastAsia" w:eastAsia="宋体"/>
          <w:lang w:eastAsia="zh-CN"/>
        </w:rPr>
        <w:t>”</w:t>
      </w:r>
      <w:r>
        <w:t>大斧謂之揚，</w:t>
      </w:r>
      <w:r>
        <w:rPr>
          <w:rFonts w:hint="eastAsia" w:eastAsia="宋体"/>
          <w:lang w:eastAsia="zh-CN"/>
        </w:rPr>
        <w:t>《</w:t>
      </w:r>
      <w:r>
        <w:t>詩。公劉</w:t>
      </w:r>
      <w:r>
        <w:rPr>
          <w:rFonts w:hint="eastAsia" w:eastAsia="宋体"/>
          <w:lang w:eastAsia="zh-CN"/>
        </w:rPr>
        <w:t>》</w:t>
      </w:r>
      <w:r>
        <w:t>首章：</w:t>
      </w:r>
      <w:r>
        <w:rPr>
          <w:rFonts w:hint="eastAsia" w:eastAsia="宋体"/>
          <w:lang w:eastAsia="zh-CN"/>
        </w:rPr>
        <w:t>“</w:t>
      </w:r>
      <w:r>
        <w:t>干戈戚揚。</w:t>
      </w:r>
      <w:r>
        <w:rPr>
          <w:rFonts w:hint="eastAsia" w:eastAsia="宋体"/>
          <w:lang w:eastAsia="zh-CN"/>
        </w:rPr>
        <w:t>”</w:t>
      </w:r>
      <w:r>
        <w:t>毛傳：</w:t>
      </w:r>
      <w:r>
        <w:rPr>
          <w:rFonts w:hint="eastAsia" w:eastAsia="宋体"/>
          <w:lang w:eastAsia="zh-CN"/>
        </w:rPr>
        <w:t>“</w:t>
      </w:r>
      <w:r>
        <w:t>揚，鉞也。</w:t>
      </w:r>
      <w:r>
        <w:rPr>
          <w:rFonts w:hint="eastAsia" w:eastAsia="宋体"/>
          <w:lang w:eastAsia="zh-CN"/>
        </w:rPr>
        <w:t>”</w:t>
      </w:r>
      <w:r>
        <w:t>鉞字本作</w:t>
      </w:r>
    </w:p>
    <w:p w14:paraId="1346C20F">
      <w:r>
        <w:t>戉。</w:t>
      </w:r>
      <w:r>
        <w:rPr>
          <w:rFonts w:hint="eastAsia" w:eastAsia="宋体"/>
          <w:lang w:eastAsia="zh-CN"/>
        </w:rPr>
        <w:t>《</w:t>
      </w:r>
      <w:r>
        <w:t>説文</w:t>
      </w:r>
      <w:r>
        <w:rPr>
          <w:rFonts w:hint="eastAsia" w:eastAsia="宋体"/>
          <w:lang w:eastAsia="zh-CN"/>
        </w:rPr>
        <w:t>》</w:t>
      </w:r>
      <w:r>
        <w:t>：</w:t>
      </w:r>
      <w:r>
        <w:rPr>
          <w:rFonts w:hint="eastAsia" w:eastAsia="宋体"/>
          <w:lang w:eastAsia="zh-CN"/>
        </w:rPr>
        <w:t>“</w:t>
      </w:r>
      <w:r>
        <w:t>戉，大斧也。</w:t>
      </w:r>
      <w:r>
        <w:rPr>
          <w:rFonts w:hint="eastAsia" w:eastAsia="宋体"/>
          <w:lang w:eastAsia="zh-CN"/>
        </w:rPr>
        <w:t>”</w:t>
      </w:r>
      <w:r>
        <w:t>大薊謂之楊。</w:t>
      </w:r>
      <w:r>
        <w:rPr>
          <w:rFonts w:hint="eastAsia" w:eastAsia="宋体"/>
          <w:lang w:eastAsia="zh-CN"/>
        </w:rPr>
        <w:t>《</w:t>
      </w:r>
      <w:r>
        <w:t>爾雅。釋草</w:t>
      </w:r>
      <w:r>
        <w:rPr>
          <w:rFonts w:hint="eastAsia" w:eastAsia="宋体"/>
          <w:lang w:eastAsia="zh-CN"/>
        </w:rPr>
        <w:t>》</w:t>
      </w:r>
      <w:r>
        <w:t>：</w:t>
      </w:r>
      <w:r>
        <w:rPr>
          <w:rFonts w:hint="eastAsia" w:eastAsia="宋体"/>
          <w:lang w:eastAsia="zh-CN"/>
        </w:rPr>
        <w:t>“</w:t>
      </w:r>
      <w:r>
        <w:t>楊，枹薊。</w:t>
      </w:r>
      <w:r>
        <w:rPr>
          <w:rFonts w:hint="eastAsia" w:eastAsia="宋体"/>
          <w:lang w:eastAsia="zh-CN"/>
        </w:rPr>
        <w:t>”</w:t>
      </w:r>
      <w:r>
        <w:t>郭注：</w:t>
      </w:r>
      <w:r>
        <w:rPr>
          <w:rFonts w:hint="eastAsia" w:eastAsia="宋体"/>
          <w:lang w:eastAsia="zh-CN"/>
        </w:rPr>
        <w:t>“</w:t>
      </w:r>
      <w:r>
        <w:t>似薊而肥大，今呼之馬薊。</w:t>
      </w:r>
      <w:r>
        <w:rPr>
          <w:rFonts w:hint="eastAsia" w:eastAsia="宋体"/>
          <w:lang w:eastAsia="zh-CN"/>
        </w:rPr>
        <w:t>”</w:t>
      </w:r>
      <w:r>
        <w:t>揚、越</w:t>
      </w:r>
    </w:p>
    <w:p w14:paraId="75231EC7">
      <w:r>
        <w:t>聲之轉，</w:t>
      </w:r>
      <w:r>
        <w:rPr>
          <w:rFonts w:hint="eastAsia" w:eastAsia="宋体"/>
          <w:lang w:eastAsia="zh-CN"/>
        </w:rPr>
        <w:t>《</w:t>
      </w:r>
      <w:r>
        <w:t>爾雅。釋言</w:t>
      </w:r>
      <w:r>
        <w:rPr>
          <w:rFonts w:hint="eastAsia" w:eastAsia="宋体"/>
          <w:lang w:eastAsia="zh-CN"/>
        </w:rPr>
        <w:t>》</w:t>
      </w:r>
      <w:r>
        <w:t>：</w:t>
      </w:r>
      <w:r>
        <w:rPr>
          <w:rFonts w:hint="eastAsia" w:eastAsia="宋体"/>
          <w:lang w:eastAsia="zh-CN"/>
        </w:rPr>
        <w:t>“</w:t>
      </w:r>
      <w:r>
        <w:t>越，揚也。</w:t>
      </w:r>
      <w:r>
        <w:rPr>
          <w:rFonts w:hint="eastAsia" w:eastAsia="宋体"/>
          <w:lang w:eastAsia="zh-CN"/>
        </w:rPr>
        <w:t>”</w:t>
      </w:r>
      <w:r>
        <w:t>郭注：</w:t>
      </w:r>
      <w:r>
        <w:rPr>
          <w:rFonts w:hint="eastAsia" w:eastAsia="宋体"/>
          <w:lang w:eastAsia="zh-CN"/>
        </w:rPr>
        <w:t>“</w:t>
      </w:r>
      <w:r>
        <w:t>謂發揚。</w:t>
      </w:r>
      <w:r>
        <w:rPr>
          <w:rFonts w:hint="eastAsia" w:eastAsia="宋体"/>
          <w:lang w:eastAsia="zh-CN"/>
        </w:rPr>
        <w:t>”</w:t>
      </w:r>
      <w:r>
        <w:t>故發揚之轉爲發越，飛揚之轉爲飛</w:t>
      </w:r>
    </w:p>
    <w:p w14:paraId="158B3141">
      <w:r>
        <w:t>越，播揚之轉爲播越，激揚之轉爲激越，清揚之轉爲清越，對揚之轉爲對越；故大斧謂之</w:t>
      </w:r>
    </w:p>
    <w:p w14:paraId="3957FAB5">
      <w:r>
        <w:t>揚，亦謂之戉。〇寅，引也，進也。</w:t>
      </w:r>
      <w:r>
        <w:rPr>
          <w:rFonts w:hint="eastAsia" w:eastAsia="宋体"/>
          <w:lang w:eastAsia="zh-CN"/>
        </w:rPr>
        <w:t>《</w:t>
      </w:r>
      <w:r>
        <w:t>史記。律書</w:t>
      </w:r>
      <w:r>
        <w:rPr>
          <w:rFonts w:hint="eastAsia" w:eastAsia="宋体"/>
          <w:lang w:eastAsia="zh-CN"/>
        </w:rPr>
        <w:t>》</w:t>
      </w:r>
      <w:r>
        <w:t>：</w:t>
      </w:r>
      <w:r>
        <w:rPr>
          <w:rFonts w:hint="eastAsia" w:eastAsia="宋体"/>
          <w:lang w:eastAsia="zh-CN"/>
        </w:rPr>
        <w:t>“</w:t>
      </w:r>
      <w:r>
        <w:t>寅言萬物始生螾然也。</w:t>
      </w:r>
      <w:r>
        <w:rPr>
          <w:rFonts w:hint="eastAsia" w:eastAsia="宋体"/>
          <w:lang w:eastAsia="zh-CN"/>
        </w:rPr>
        <w:t>”</w:t>
      </w:r>
      <w:r>
        <w:t>螾音引。</w:t>
      </w:r>
      <w:r>
        <w:rPr>
          <w:rFonts w:hint="eastAsia" w:eastAsia="宋体"/>
          <w:lang w:eastAsia="zh-CN"/>
        </w:rPr>
        <w:t>《</w:t>
      </w:r>
      <w:r>
        <w:t>淮南子</w:t>
      </w:r>
      <w:r>
        <w:rPr>
          <w:rFonts w:hint="eastAsia" w:eastAsia="宋体"/>
          <w:lang w:eastAsia="zh-CN"/>
        </w:rPr>
        <w:t>•</w:t>
      </w:r>
      <w:r>
        <w:t>天文訓</w:t>
      </w:r>
      <w:r>
        <w:rPr>
          <w:rFonts w:hint="eastAsia" w:eastAsia="宋体"/>
          <w:lang w:eastAsia="zh-CN"/>
        </w:rPr>
        <w:t>》</w:t>
      </w:r>
      <w:r>
        <w:t>：</w:t>
      </w:r>
      <w:r>
        <w:rPr>
          <w:rFonts w:hint="eastAsia" w:eastAsia="宋体"/>
          <w:lang w:eastAsia="zh-CN"/>
        </w:rPr>
        <w:t>“</w:t>
      </w:r>
      <w:r>
        <w:t>斗</w:t>
      </w:r>
    </w:p>
    <w:p w14:paraId="5DD59EF1">
      <w:r>
        <w:t>指寅，則萬物螾。</w:t>
      </w:r>
      <w:r>
        <w:rPr>
          <w:rFonts w:hint="eastAsia" w:eastAsia="宋体"/>
          <w:lang w:eastAsia="zh-CN"/>
        </w:rPr>
        <w:t>”</w:t>
      </w:r>
      <w:r>
        <w:t>高注</w:t>
      </w:r>
      <w:r>
        <w:rPr>
          <w:rFonts w:hint="eastAsia" w:eastAsia="宋体"/>
          <w:lang w:eastAsia="zh-CN"/>
        </w:rPr>
        <w:t>“</w:t>
      </w:r>
      <w:r>
        <w:t>螾，動生貌。</w:t>
      </w:r>
      <w:r>
        <w:rPr>
          <w:rFonts w:hint="eastAsia" w:eastAsia="宋体"/>
          <w:lang w:eastAsia="zh-CN"/>
        </w:rPr>
        <w:t>”《</w:t>
      </w:r>
      <w:r>
        <w:t>漢書</w:t>
      </w:r>
      <w:r>
        <w:rPr>
          <w:rFonts w:hint="eastAsia" w:eastAsia="宋体"/>
          <w:lang w:eastAsia="zh-CN"/>
        </w:rPr>
        <w:t>•</w:t>
      </w:r>
      <w:r>
        <w:t>律</w:t>
      </w:r>
      <w:r>
        <w:rPr>
          <w:rFonts w:hint="eastAsia" w:eastAsia="宋体"/>
          <w:lang w:eastAsia="zh-CN"/>
        </w:rPr>
        <w:t>&lt;</w:t>
      </w:r>
      <w:r>
        <w:t>歷</w:t>
      </w:r>
      <w:r>
        <w:rPr>
          <w:rFonts w:hint="eastAsia" w:eastAsia="宋体"/>
          <w:lang w:eastAsia="zh-CN"/>
        </w:rPr>
        <w:t>&gt;【</w:t>
      </w:r>
      <w:r>
        <w:t>曆</w:t>
      </w:r>
      <w:r>
        <w:rPr>
          <w:rFonts w:hint="eastAsia" w:eastAsia="宋体"/>
          <w:lang w:eastAsia="zh-CN"/>
        </w:rPr>
        <w:t>】</w:t>
      </w:r>
      <w:r>
        <w:t>志</w:t>
      </w:r>
      <w:r>
        <w:rPr>
          <w:rFonts w:hint="eastAsia" w:eastAsia="宋体"/>
          <w:lang w:eastAsia="zh-CN"/>
        </w:rPr>
        <w:t>》</w:t>
      </w:r>
      <w:r>
        <w:t>：</w:t>
      </w:r>
      <w:r>
        <w:rPr>
          <w:rFonts w:hint="eastAsia" w:eastAsia="宋体"/>
          <w:lang w:eastAsia="zh-CN"/>
        </w:rPr>
        <w:t>“</w:t>
      </w:r>
      <w:r>
        <w:t>引達於寅。</w:t>
      </w:r>
      <w:r>
        <w:rPr>
          <w:rFonts w:hint="eastAsia" w:eastAsia="宋体"/>
          <w:lang w:eastAsia="zh-CN"/>
        </w:rPr>
        <w:t>”《</w:t>
      </w:r>
      <w:r>
        <w:t>白虎通</w:t>
      </w:r>
      <w:r>
        <w:rPr>
          <w:rFonts w:hint="eastAsia" w:eastAsia="宋体"/>
          <w:lang w:eastAsia="zh-CN"/>
        </w:rPr>
        <w:t>》</w:t>
      </w:r>
      <w:r>
        <w:t>：</w:t>
      </w:r>
      <w:r>
        <w:rPr>
          <w:rFonts w:hint="eastAsia" w:eastAsia="宋体"/>
          <w:lang w:eastAsia="zh-CN"/>
        </w:rPr>
        <w:t>“</w:t>
      </w:r>
      <w:r>
        <w:t>寅者演也。</w:t>
      </w:r>
      <w:r>
        <w:rPr>
          <w:rFonts w:hint="eastAsia" w:eastAsia="宋体"/>
          <w:lang w:eastAsia="zh-CN"/>
        </w:rPr>
        <w:t>”《</w:t>
      </w:r>
      <w:r>
        <w:t>釋名</w:t>
      </w:r>
      <w:r>
        <w:rPr>
          <w:rFonts w:hint="eastAsia" w:eastAsia="宋体"/>
          <w:lang w:eastAsia="zh-CN"/>
        </w:rPr>
        <w:t>》</w:t>
      </w:r>
      <w:r>
        <w:t>：</w:t>
      </w:r>
      <w:r>
        <w:rPr>
          <w:rFonts w:hint="eastAsia" w:eastAsia="宋体"/>
          <w:lang w:eastAsia="zh-CN"/>
        </w:rPr>
        <w:t>“</w:t>
      </w:r>
      <w:r>
        <w:t>寅</w:t>
      </w:r>
    </w:p>
    <w:p w14:paraId="5D89F9D1">
      <w:r>
        <w:t>演也。演生物也。</w:t>
      </w:r>
      <w:r>
        <w:rPr>
          <w:rFonts w:hint="eastAsia" w:eastAsia="宋体"/>
          <w:lang w:eastAsia="zh-CN"/>
        </w:rPr>
        <w:t>”</w:t>
      </w:r>
      <w:r>
        <w:t>演古亦讀若引。</w:t>
      </w:r>
      <w:r>
        <w:rPr>
          <w:rFonts w:hint="eastAsia" w:eastAsia="宋体"/>
          <w:lang w:eastAsia="zh-CN"/>
        </w:rPr>
        <w:t>《</w:t>
      </w:r>
      <w:r>
        <w:t>爾雅。釋詁</w:t>
      </w:r>
      <w:r>
        <w:rPr>
          <w:rFonts w:hint="eastAsia" w:eastAsia="宋体"/>
          <w:lang w:eastAsia="zh-CN"/>
        </w:rPr>
        <w:t>》</w:t>
      </w:r>
      <w:r>
        <w:t>：</w:t>
      </w:r>
      <w:r>
        <w:rPr>
          <w:rFonts w:hint="eastAsia" w:eastAsia="宋体"/>
          <w:lang w:eastAsia="zh-CN"/>
        </w:rPr>
        <w:t>“</w:t>
      </w:r>
      <w:r>
        <w:t>寅，進也。</w:t>
      </w:r>
      <w:r>
        <w:rPr>
          <w:rFonts w:hint="eastAsia" w:eastAsia="宋体"/>
          <w:lang w:eastAsia="zh-CN"/>
        </w:rPr>
        <w:t>”《</w:t>
      </w:r>
      <w:r>
        <w:t>詩。六月</w:t>
      </w:r>
      <w:r>
        <w:rPr>
          <w:rFonts w:hint="eastAsia" w:eastAsia="宋体"/>
          <w:lang w:eastAsia="zh-CN"/>
        </w:rPr>
        <w:t>》</w:t>
      </w:r>
      <w:r>
        <w:t>四章：</w:t>
      </w:r>
      <w:r>
        <w:rPr>
          <w:rFonts w:hint="eastAsia" w:eastAsia="宋体"/>
          <w:lang w:eastAsia="zh-CN"/>
        </w:rPr>
        <w:t>“</w:t>
      </w:r>
      <w:r>
        <w:t>元戎十乘＄以先啓行。</w:t>
      </w:r>
      <w:r>
        <w:rPr>
          <w:rFonts w:hint="eastAsia" w:eastAsia="宋体"/>
          <w:lang w:eastAsia="zh-CN"/>
        </w:rPr>
        <w:t>”</w:t>
      </w:r>
      <w:r>
        <w:t>毛傳</w:t>
      </w:r>
      <w:r>
        <w:rPr>
          <w:rFonts w:hint="eastAsia" w:eastAsia="宋体"/>
          <w:lang w:eastAsia="zh-CN"/>
        </w:rPr>
        <w:t>“</w:t>
      </w:r>
      <w:r>
        <w:t>夏后</w:t>
      </w:r>
    </w:p>
    <w:p w14:paraId="40C8C942">
      <w:r>
        <w:t>氏曰鉤車，殷曰寅車，周曰元戎。</w:t>
      </w:r>
      <w:r>
        <w:rPr>
          <w:rFonts w:hint="eastAsia" w:eastAsia="宋体"/>
          <w:lang w:eastAsia="zh-CN"/>
        </w:rPr>
        <w:t>”</w:t>
      </w:r>
      <w:r>
        <w:t>鄭箋：</w:t>
      </w:r>
      <w:r>
        <w:rPr>
          <w:rFonts w:hint="eastAsia" w:eastAsia="宋体"/>
          <w:lang w:eastAsia="zh-CN"/>
        </w:rPr>
        <w:t>“</w:t>
      </w:r>
      <w:r>
        <w:t>寅，進也。</w:t>
      </w:r>
      <w:r>
        <w:rPr>
          <w:rFonts w:hint="eastAsia" w:eastAsia="宋体"/>
          <w:lang w:eastAsia="zh-CN"/>
        </w:rPr>
        <w:t>”《</w:t>
      </w:r>
      <w:r>
        <w:t>釋名</w:t>
      </w:r>
      <w:r>
        <w:rPr>
          <w:rFonts w:hint="eastAsia" w:eastAsia="宋体"/>
          <w:lang w:eastAsia="zh-CN"/>
        </w:rPr>
        <w:t>》</w:t>
      </w:r>
      <w:r>
        <w:t>：</w:t>
      </w:r>
      <w:r>
        <w:rPr>
          <w:rFonts w:hint="eastAsia" w:eastAsia="宋体"/>
          <w:lang w:eastAsia="zh-CN"/>
        </w:rPr>
        <w:t>“</w:t>
      </w:r>
      <w:r>
        <w:t>進，引也，引而前也。</w:t>
      </w:r>
      <w:r>
        <w:rPr>
          <w:rFonts w:hint="eastAsia" w:eastAsia="宋体"/>
          <w:lang w:eastAsia="zh-CN"/>
        </w:rPr>
        <w:t>”</w:t>
      </w:r>
      <w:r>
        <w:t>引、螾、演、寅聲義皆相近。故大</w:t>
      </w:r>
    </w:p>
    <w:p w14:paraId="639F3E5E">
      <w:r>
        <w:t>謂之夤，</w:t>
      </w:r>
      <w:r>
        <w:rPr>
          <w:rFonts w:hint="eastAsia" w:eastAsia="宋体"/>
          <w:lang w:eastAsia="zh-CN"/>
        </w:rPr>
        <w:t>《</w:t>
      </w:r>
      <w:r>
        <w:t>方言</w:t>
      </w:r>
      <w:r>
        <w:rPr>
          <w:rFonts w:hint="eastAsia" w:eastAsia="宋体"/>
          <w:lang w:eastAsia="zh-CN"/>
        </w:rPr>
        <w:t>》</w:t>
      </w:r>
      <w:r>
        <w:t>：</w:t>
      </w:r>
      <w:r>
        <w:rPr>
          <w:rFonts w:hint="eastAsia" w:eastAsia="宋体"/>
          <w:lang w:eastAsia="zh-CN"/>
        </w:rPr>
        <w:t>“</w:t>
      </w:r>
      <w:r>
        <w:t>夤，大也。</w:t>
      </w:r>
      <w:r>
        <w:rPr>
          <w:rFonts w:hint="eastAsia" w:eastAsia="宋体"/>
          <w:lang w:eastAsia="zh-CN"/>
        </w:rPr>
        <w:t>”</w:t>
      </w:r>
      <w:r>
        <w:t>遠謂之殥。與夤同。</w:t>
      </w:r>
      <w:r>
        <w:rPr>
          <w:rFonts w:hint="eastAsia" w:eastAsia="宋体"/>
          <w:lang w:eastAsia="zh-CN"/>
        </w:rPr>
        <w:t>《</w:t>
      </w:r>
      <w:r>
        <w:t>淮南子</w:t>
      </w:r>
      <w:r>
        <w:rPr>
          <w:rFonts w:hint="eastAsia" w:eastAsia="宋体"/>
          <w:lang w:eastAsia="zh-CN"/>
        </w:rPr>
        <w:t>•</w:t>
      </w:r>
      <w:r>
        <w:t>地形訓</w:t>
      </w:r>
      <w:r>
        <w:rPr>
          <w:rFonts w:hint="eastAsia" w:eastAsia="宋体"/>
          <w:lang w:eastAsia="zh-CN"/>
        </w:rPr>
        <w:t>》</w:t>
      </w:r>
      <w:r>
        <w:t>：</w:t>
      </w:r>
      <w:r>
        <w:rPr>
          <w:rFonts w:hint="eastAsia" w:eastAsia="宋体"/>
          <w:lang w:eastAsia="zh-CN"/>
        </w:rPr>
        <w:t>“</w:t>
      </w:r>
      <w:r>
        <w:t>九州之外乃有八殥。</w:t>
      </w:r>
      <w:r>
        <w:rPr>
          <w:rFonts w:hint="eastAsia" w:eastAsia="宋体"/>
          <w:lang w:eastAsia="zh-CN"/>
        </w:rPr>
        <w:t>”</w:t>
      </w:r>
      <w:r>
        <w:t>高注：</w:t>
      </w:r>
      <w:r>
        <w:rPr>
          <w:rFonts w:hint="eastAsia" w:eastAsia="宋体"/>
          <w:lang w:eastAsia="zh-CN"/>
        </w:rPr>
        <w:t>“</w:t>
      </w:r>
      <w:r>
        <w:t>殥猶遠</w:t>
      </w:r>
    </w:p>
    <w:p w14:paraId="72EDB78F">
      <w:r>
        <w:t>也。</w:t>
      </w:r>
      <w:r>
        <w:rPr>
          <w:rFonts w:hint="eastAsia" w:eastAsia="宋体"/>
          <w:lang w:eastAsia="zh-CN"/>
        </w:rPr>
        <w:t>”</w:t>
      </w:r>
      <w:r>
        <w:t>寅、引、袁、遠並聲之轉，故遥謂之遠，亦謂之夤；長謂之引，亦謂之遠，亦謂之袁；</w:t>
      </w:r>
      <w:r>
        <w:rPr>
          <w:rFonts w:hint="eastAsia" w:eastAsia="宋体"/>
          <w:lang w:eastAsia="zh-CN"/>
        </w:rPr>
        <w:t>《</w:t>
      </w:r>
      <w:r>
        <w:t>爾</w:t>
      </w:r>
    </w:p>
    <w:p w14:paraId="5AE33363">
      <w:r>
        <w:t>雅</w:t>
      </w:r>
      <w:r>
        <w:rPr>
          <w:rFonts w:hint="eastAsia" w:eastAsia="宋体"/>
          <w:lang w:eastAsia="zh-CN"/>
        </w:rPr>
        <w:t>•</w:t>
      </w:r>
      <w:r>
        <w:t>釋詁</w:t>
      </w:r>
      <w:r>
        <w:rPr>
          <w:rFonts w:hint="eastAsia" w:eastAsia="宋体"/>
          <w:lang w:eastAsia="zh-CN"/>
        </w:rPr>
        <w:t>》</w:t>
      </w:r>
      <w:r>
        <w:t>：</w:t>
      </w:r>
      <w:r>
        <w:rPr>
          <w:rFonts w:hint="eastAsia" w:eastAsia="宋体"/>
          <w:lang w:eastAsia="zh-CN"/>
        </w:rPr>
        <w:t>“</w:t>
      </w:r>
      <w:r>
        <w:t>引，長也。</w:t>
      </w:r>
      <w:r>
        <w:rPr>
          <w:rFonts w:hint="eastAsia" w:eastAsia="宋体"/>
          <w:lang w:eastAsia="zh-CN"/>
        </w:rPr>
        <w:t>”《</w:t>
      </w:r>
      <w:r>
        <w:t>説文</w:t>
      </w:r>
      <w:r>
        <w:rPr>
          <w:rFonts w:hint="eastAsia" w:eastAsia="宋体"/>
          <w:lang w:eastAsia="zh-CN"/>
        </w:rPr>
        <w:t>》</w:t>
      </w:r>
      <w:r>
        <w:t>：</w:t>
      </w:r>
      <w:r>
        <w:rPr>
          <w:rFonts w:hint="eastAsia" w:eastAsia="宋体"/>
          <w:lang w:eastAsia="zh-CN"/>
        </w:rPr>
        <w:t>“</w:t>
      </w:r>
      <w:r>
        <w:t>袁，長衣貌。</w:t>
      </w:r>
      <w:r>
        <w:rPr>
          <w:rFonts w:hint="eastAsia" w:eastAsia="宋体"/>
          <w:lang w:eastAsia="zh-CN"/>
        </w:rPr>
        <w:t>”</w:t>
      </w:r>
      <w:r>
        <w:t>牽謂之引，亦謂之援，亦謂之寅。一衍，大也。</w:t>
      </w:r>
      <w:r>
        <w:rPr>
          <w:rFonts w:hint="eastAsia" w:eastAsia="宋体"/>
          <w:lang w:eastAsia="zh-CN"/>
        </w:rPr>
        <w:t>《</w:t>
      </w:r>
      <w:r>
        <w:t>廣雅</w:t>
      </w:r>
      <w:r>
        <w:rPr>
          <w:rFonts w:hint="eastAsia" w:eastAsia="宋体"/>
          <w:lang w:eastAsia="zh-CN"/>
        </w:rPr>
        <w:t>》</w:t>
      </w:r>
      <w:r>
        <w:t>：</w:t>
      </w:r>
    </w:p>
    <w:p w14:paraId="045C55C4">
      <w:r>
        <w:t>【第584页】</w:t>
      </w:r>
    </w:p>
    <w:p w14:paraId="1BC1E0AF">
      <w:r>
        <w:rPr>
          <w:rFonts w:hint="eastAsia" w:eastAsia="宋体"/>
          <w:lang w:eastAsia="zh-CN"/>
        </w:rPr>
        <w:t>“</w:t>
      </w:r>
      <w:r>
        <w:t>衍，大也。</w:t>
      </w:r>
      <w:r>
        <w:rPr>
          <w:rFonts w:hint="eastAsia" w:eastAsia="宋体"/>
          <w:lang w:eastAsia="zh-CN"/>
        </w:rPr>
        <w:t>”</w:t>
      </w:r>
      <w:r>
        <w:t>故廣謂之衍，</w:t>
      </w:r>
      <w:r>
        <w:rPr>
          <w:rFonts w:hint="eastAsia" w:eastAsia="宋体"/>
          <w:lang w:eastAsia="zh-CN"/>
        </w:rPr>
        <w:t>《</w:t>
      </w:r>
      <w:r>
        <w:t>廣雅</w:t>
      </w:r>
      <w:r>
        <w:rPr>
          <w:rFonts w:hint="eastAsia" w:eastAsia="宋体"/>
          <w:lang w:eastAsia="zh-CN"/>
        </w:rPr>
        <w:t>》</w:t>
      </w:r>
      <w:r>
        <w:t>：</w:t>
      </w:r>
      <w:r>
        <w:rPr>
          <w:rFonts w:hint="eastAsia" w:eastAsia="宋体"/>
          <w:lang w:eastAsia="zh-CN"/>
        </w:rPr>
        <w:t>“</w:t>
      </w:r>
      <w:r>
        <w:t>衍，廣也。</w:t>
      </w:r>
      <w:r>
        <w:rPr>
          <w:rFonts w:hint="eastAsia" w:eastAsia="宋体"/>
          <w:lang w:eastAsia="zh-CN"/>
        </w:rPr>
        <w:t>”</w:t>
      </w:r>
      <w:r>
        <w:t>長謂之衍，盛謂之衍，多謂之衍，水溢謂之衍，衍、溢聲</w:t>
      </w:r>
    </w:p>
    <w:p w14:paraId="1B6ACF57">
      <w:r>
        <w:t>之轉。澤謂之衍，</w:t>
      </w:r>
      <w:r>
        <w:rPr>
          <w:rFonts w:hint="eastAsia" w:eastAsia="宋体"/>
          <w:lang w:eastAsia="zh-CN"/>
        </w:rPr>
        <w:t>《</w:t>
      </w:r>
      <w:r>
        <w:t>小爾雅</w:t>
      </w:r>
      <w:r>
        <w:rPr>
          <w:rFonts w:hint="eastAsia" w:eastAsia="宋体"/>
          <w:lang w:eastAsia="zh-CN"/>
        </w:rPr>
        <w:t>》</w:t>
      </w:r>
      <w:r>
        <w:t>：</w:t>
      </w:r>
      <w:r>
        <w:rPr>
          <w:rFonts w:hint="eastAsia" w:eastAsia="宋体"/>
          <w:lang w:eastAsia="zh-CN"/>
        </w:rPr>
        <w:t>“</w:t>
      </w:r>
      <w:r>
        <w:t>澤之廣謂之衍。</w:t>
      </w:r>
      <w:r>
        <w:rPr>
          <w:rFonts w:hint="eastAsia" w:eastAsia="宋体"/>
          <w:lang w:eastAsia="zh-CN"/>
        </w:rPr>
        <w:t>”《</w:t>
      </w:r>
      <w:r>
        <w:t>廣雅</w:t>
      </w:r>
      <w:r>
        <w:rPr>
          <w:rFonts w:hint="eastAsia" w:eastAsia="宋体"/>
          <w:lang w:eastAsia="zh-CN"/>
        </w:rPr>
        <w:t>》</w:t>
      </w:r>
      <w:r>
        <w:t>：</w:t>
      </w:r>
      <w:r>
        <w:rPr>
          <w:rFonts w:hint="eastAsia" w:eastAsia="宋体"/>
          <w:lang w:eastAsia="zh-CN"/>
        </w:rPr>
        <w:t>“</w:t>
      </w:r>
      <w:r>
        <w:t>衍，池也。</w:t>
      </w:r>
      <w:r>
        <w:rPr>
          <w:rFonts w:hint="eastAsia" w:eastAsia="宋体"/>
          <w:lang w:eastAsia="zh-CN"/>
        </w:rPr>
        <w:t>”</w:t>
      </w:r>
      <w:r>
        <w:t>下平謂之衍，</w:t>
      </w:r>
      <w:r>
        <w:rPr>
          <w:rFonts w:hint="eastAsia" w:eastAsia="宋体"/>
          <w:lang w:eastAsia="zh-CN"/>
        </w:rPr>
        <w:t>《</w:t>
      </w:r>
      <w:r>
        <w:t>周禮。大司徒</w:t>
      </w:r>
      <w:r>
        <w:rPr>
          <w:rFonts w:hint="eastAsia" w:eastAsia="宋体"/>
          <w:lang w:eastAsia="zh-CN"/>
        </w:rPr>
        <w:t>》</w:t>
      </w:r>
      <w:r>
        <w:t>：</w:t>
      </w:r>
      <w:r>
        <w:rPr>
          <w:rFonts w:hint="eastAsia" w:eastAsia="宋体"/>
          <w:lang w:eastAsia="zh-CN"/>
        </w:rPr>
        <w:t>“</w:t>
      </w:r>
      <w:r>
        <w:t>辨其山</w:t>
      </w:r>
    </w:p>
    <w:p w14:paraId="184298F2">
      <w:r>
        <w:t>林、川澤、丘陵、墳衍、原隰之名物。</w:t>
      </w:r>
      <w:r>
        <w:rPr>
          <w:rFonts w:hint="eastAsia" w:eastAsia="宋体"/>
          <w:lang w:eastAsia="zh-CN"/>
        </w:rPr>
        <w:t>”《</w:t>
      </w:r>
      <w:r>
        <w:t>左傳</w:t>
      </w:r>
      <w:r>
        <w:rPr>
          <w:rFonts w:hint="eastAsia" w:eastAsia="宋体"/>
          <w:lang w:eastAsia="zh-CN"/>
        </w:rPr>
        <w:t>•</w:t>
      </w:r>
      <w:r>
        <w:t>襄二十五年</w:t>
      </w:r>
      <w:r>
        <w:rPr>
          <w:rFonts w:hint="eastAsia" w:eastAsia="宋体"/>
          <w:lang w:eastAsia="zh-CN"/>
        </w:rPr>
        <w:t>》</w:t>
      </w:r>
      <w:r>
        <w:t>：</w:t>
      </w:r>
      <w:r>
        <w:rPr>
          <w:rFonts w:hint="eastAsia" w:eastAsia="宋体"/>
          <w:lang w:eastAsia="zh-CN"/>
        </w:rPr>
        <w:t>“</w:t>
      </w:r>
      <w:r>
        <w:t>井衍沃。</w:t>
      </w:r>
      <w:r>
        <w:rPr>
          <w:rFonts w:hint="eastAsia" w:eastAsia="宋体"/>
          <w:lang w:eastAsia="zh-CN"/>
        </w:rPr>
        <w:t>”</w:t>
      </w:r>
      <w:r>
        <w:t>賈逵、鄭玄注並云：</w:t>
      </w:r>
      <w:r>
        <w:rPr>
          <w:rFonts w:hint="eastAsia" w:eastAsia="宋体"/>
          <w:lang w:eastAsia="zh-CN"/>
        </w:rPr>
        <w:t>“</w:t>
      </w:r>
      <w:r>
        <w:t>下平曰衍。</w:t>
      </w:r>
      <w:r>
        <w:rPr>
          <w:rFonts w:hint="eastAsia" w:eastAsia="宋体"/>
          <w:lang w:eastAsia="zh-CN"/>
        </w:rPr>
        <w:t>”《</w:t>
      </w:r>
      <w:r>
        <w:t>釋名</w:t>
      </w:r>
      <w:r>
        <w:rPr>
          <w:rFonts w:hint="eastAsia" w:eastAsia="宋体"/>
          <w:lang w:eastAsia="zh-CN"/>
        </w:rPr>
        <w:t>》</w:t>
      </w:r>
      <w:r>
        <w:t>：</w:t>
      </w:r>
      <w:r>
        <w:rPr>
          <w:rFonts w:hint="eastAsia" w:eastAsia="宋体"/>
          <w:lang w:eastAsia="zh-CN"/>
        </w:rPr>
        <w:t>“</w:t>
      </w:r>
      <w:r>
        <w:t>下平</w:t>
      </w:r>
    </w:p>
    <w:p w14:paraId="59F9CCFC">
      <w:r>
        <w:t>曰衍，言曼衍也。</w:t>
      </w:r>
      <w:r>
        <w:rPr>
          <w:rFonts w:hint="eastAsia" w:eastAsia="宋体"/>
          <w:lang w:eastAsia="zh-CN"/>
        </w:rPr>
        <w:t>”</w:t>
      </w:r>
      <w:r>
        <w:t>山阪閒謂之衍。</w:t>
      </w:r>
      <w:r>
        <w:rPr>
          <w:rFonts w:hint="eastAsia" w:eastAsia="宋体"/>
          <w:lang w:eastAsia="zh-CN"/>
        </w:rPr>
        <w:t>《</w:t>
      </w:r>
      <w:r>
        <w:t>史記+封禪書</w:t>
      </w:r>
      <w:r>
        <w:rPr>
          <w:rFonts w:hint="eastAsia" w:eastAsia="宋体"/>
          <w:lang w:eastAsia="zh-CN"/>
        </w:rPr>
        <w:t>》</w:t>
      </w:r>
      <w:r>
        <w:t>：</w:t>
      </w:r>
      <w:r>
        <w:rPr>
          <w:rFonts w:hint="eastAsia" w:eastAsia="宋体"/>
          <w:lang w:eastAsia="zh-CN"/>
        </w:rPr>
        <w:t>“</w:t>
      </w:r>
      <w:r>
        <w:t>其口止於鄜衍。</w:t>
      </w:r>
      <w:r>
        <w:rPr>
          <w:rFonts w:hint="eastAsia" w:eastAsia="宋体"/>
          <w:lang w:eastAsia="zh-CN"/>
        </w:rPr>
        <w:t>”《</w:t>
      </w:r>
      <w:r>
        <w:t>漢書</w:t>
      </w:r>
      <w:r>
        <w:rPr>
          <w:rFonts w:hint="eastAsia" w:eastAsia="宋体"/>
          <w:lang w:eastAsia="zh-CN"/>
        </w:rPr>
        <w:t>•</w:t>
      </w:r>
      <w:r>
        <w:t>郊祀志</w:t>
      </w:r>
      <w:r>
        <w:rPr>
          <w:rFonts w:hint="eastAsia" w:eastAsia="宋体"/>
          <w:lang w:eastAsia="zh-CN"/>
        </w:rPr>
        <w:t>》</w:t>
      </w:r>
      <w:r>
        <w:t>同。李奇注：</w:t>
      </w:r>
      <w:r>
        <w:rPr>
          <w:rFonts w:hint="eastAsia" w:eastAsia="宋体"/>
          <w:lang w:eastAsia="zh-CN"/>
        </w:rPr>
        <w:t>“</w:t>
      </w:r>
      <w:r>
        <w:t>三輔謂山阪</w:t>
      </w:r>
    </w:p>
    <w:p w14:paraId="4F97150E">
      <w:pPr>
        <w:rPr>
          <w:rFonts w:hint="eastAsia" w:eastAsia="宋体"/>
          <w:lang w:eastAsia="zh-CN"/>
        </w:rPr>
      </w:pPr>
      <w:r>
        <w:t>閒爲衍。</w:t>
      </w:r>
      <w:r>
        <w:rPr>
          <w:rFonts w:hint="eastAsia" w:eastAsia="宋体"/>
          <w:lang w:eastAsia="zh-CN"/>
        </w:rPr>
        <w:t>”</w:t>
      </w:r>
      <w:r>
        <w:t>〇㸒，濫貪也。音淫。</w:t>
      </w:r>
      <w:r>
        <w:rPr>
          <w:rFonts w:hint="eastAsia" w:eastAsia="宋体"/>
          <w:lang w:eastAsia="zh-CN"/>
        </w:rPr>
        <w:t>《</w:t>
      </w:r>
      <w:r>
        <w:t>玉篇</w:t>
      </w:r>
      <w:r>
        <w:rPr>
          <w:rFonts w:hint="eastAsia" w:eastAsia="宋体"/>
          <w:lang w:eastAsia="zh-CN"/>
        </w:rPr>
        <w:t>》</w:t>
      </w:r>
      <w:r>
        <w:t>：</w:t>
      </w:r>
      <w:r>
        <w:rPr>
          <w:rFonts w:hint="eastAsia" w:eastAsia="宋体"/>
          <w:lang w:eastAsia="zh-CN"/>
        </w:rPr>
        <w:t>“</w:t>
      </w:r>
      <w:r>
        <w:t>㸒，濫貪也。</w:t>
      </w:r>
      <w:r>
        <w:rPr>
          <w:rFonts w:hint="eastAsia" w:eastAsia="宋体"/>
          <w:lang w:eastAsia="zh-CN"/>
        </w:rPr>
        <w:t>”</w:t>
      </w:r>
      <w:r>
        <w:t>通作淫。故大謂之淫，</w:t>
      </w:r>
      <w:r>
        <w:rPr>
          <w:rFonts w:hint="eastAsia" w:eastAsia="宋体"/>
          <w:lang w:eastAsia="zh-CN"/>
        </w:rPr>
        <w:t>《</w:t>
      </w:r>
      <w:r>
        <w:t>爾雅。釋詁</w:t>
      </w:r>
      <w:r>
        <w:rPr>
          <w:rFonts w:hint="eastAsia" w:eastAsia="宋体"/>
          <w:lang w:eastAsia="zh-CN"/>
        </w:rPr>
        <w:t>》</w:t>
      </w:r>
      <w:r>
        <w:t>：</w:t>
      </w:r>
      <w:r>
        <w:rPr>
          <w:rFonts w:hint="eastAsia" w:eastAsia="宋体"/>
          <w:lang w:eastAsia="zh-CN"/>
        </w:rPr>
        <w:t>“</w:t>
      </w:r>
      <w:r>
        <w:t>淫，大也。</w:t>
      </w:r>
      <w:r>
        <w:rPr>
          <w:rFonts w:hint="eastAsia" w:eastAsia="宋体"/>
          <w:lang w:eastAsia="zh-CN"/>
        </w:rPr>
        <w:t>”</w:t>
      </w:r>
    </w:p>
    <w:p w14:paraId="683D9307">
      <w:r>
        <w:rPr>
          <w:rFonts w:hint="eastAsia" w:eastAsia="宋体"/>
          <w:lang w:eastAsia="zh-CN"/>
        </w:rPr>
        <w:t>《</w:t>
      </w:r>
      <w:r>
        <w:t>詩。有客</w:t>
      </w:r>
      <w:r>
        <w:rPr>
          <w:rFonts w:hint="eastAsia" w:eastAsia="宋体"/>
          <w:lang w:eastAsia="zh-CN"/>
        </w:rPr>
        <w:t>》</w:t>
      </w:r>
      <w:r>
        <w:t>：</w:t>
      </w:r>
      <w:r>
        <w:rPr>
          <w:rFonts w:hint="eastAsia" w:eastAsia="宋体"/>
          <w:lang w:eastAsia="zh-CN"/>
        </w:rPr>
        <w:t>“</w:t>
      </w:r>
      <w:r>
        <w:t>既有淫威。</w:t>
      </w:r>
      <w:r>
        <w:rPr>
          <w:rFonts w:hint="eastAsia" w:eastAsia="宋体"/>
          <w:lang w:eastAsia="zh-CN"/>
        </w:rPr>
        <w:t>”</w:t>
      </w:r>
      <w:r>
        <w:t>泆謂之淫，過謂之淫，</w:t>
      </w:r>
      <w:r>
        <w:rPr>
          <w:rFonts w:hint="eastAsia" w:eastAsia="宋体"/>
          <w:lang w:eastAsia="zh-CN"/>
        </w:rPr>
        <w:t>《</w:t>
      </w:r>
      <w:r>
        <w:t>書</w:t>
      </w:r>
      <w:r>
        <w:rPr>
          <w:rFonts w:hint="eastAsia" w:eastAsia="宋体"/>
          <w:lang w:eastAsia="zh-CN"/>
        </w:rPr>
        <w:t>•</w:t>
      </w:r>
      <w:r>
        <w:t>召誥</w:t>
      </w:r>
      <w:r>
        <w:rPr>
          <w:rFonts w:hint="eastAsia" w:eastAsia="宋体"/>
          <w:lang w:eastAsia="zh-CN"/>
        </w:rPr>
        <w:t>》</w:t>
      </w:r>
      <w:r>
        <w:t>：</w:t>
      </w:r>
      <w:r>
        <w:rPr>
          <w:rFonts w:hint="eastAsia" w:eastAsia="宋体"/>
          <w:lang w:eastAsia="zh-CN"/>
        </w:rPr>
        <w:t>“</w:t>
      </w:r>
      <w:r>
        <w:t>勿以小民淫用非彝。</w:t>
      </w:r>
      <w:r>
        <w:rPr>
          <w:rFonts w:hint="eastAsia" w:eastAsia="宋体"/>
          <w:lang w:eastAsia="zh-CN"/>
        </w:rPr>
        <w:t>”</w:t>
      </w:r>
      <w:r>
        <w:t>久謂之淫，久雨謂</w:t>
      </w:r>
    </w:p>
    <w:p w14:paraId="119CA94D">
      <w:r>
        <w:t>之淫，</w:t>
      </w:r>
      <w:r>
        <w:rPr>
          <w:rFonts w:hint="eastAsia" w:eastAsia="宋体"/>
          <w:lang w:eastAsia="zh-CN"/>
        </w:rPr>
        <w:t>《</w:t>
      </w:r>
      <w:r>
        <w:t>晉語</w:t>
      </w:r>
      <w:r>
        <w:rPr>
          <w:rFonts w:hint="eastAsia" w:eastAsia="宋体"/>
          <w:lang w:eastAsia="zh-CN"/>
        </w:rPr>
        <w:t>》</w:t>
      </w:r>
      <w:r>
        <w:t>：</w:t>
      </w:r>
      <w:r>
        <w:rPr>
          <w:rFonts w:hint="eastAsia" w:eastAsia="宋体"/>
          <w:lang w:eastAsia="zh-CN"/>
        </w:rPr>
        <w:t>“</w:t>
      </w:r>
      <w:r>
        <w:t>底著滯淫。</w:t>
      </w:r>
      <w:r>
        <w:rPr>
          <w:rFonts w:hint="eastAsia" w:eastAsia="宋体"/>
          <w:lang w:eastAsia="zh-CN"/>
        </w:rPr>
        <w:t>”</w:t>
      </w:r>
      <w:r>
        <w:t>韋注：</w:t>
      </w:r>
      <w:r>
        <w:rPr>
          <w:rFonts w:hint="eastAsia" w:eastAsia="宋体"/>
          <w:lang w:eastAsia="zh-CN"/>
        </w:rPr>
        <w:t>“</w:t>
      </w:r>
      <w:r>
        <w:t>淫，久也。</w:t>
      </w:r>
      <w:r>
        <w:rPr>
          <w:rFonts w:hint="eastAsia" w:eastAsia="宋体"/>
          <w:lang w:eastAsia="zh-CN"/>
        </w:rPr>
        <w:t>”《</w:t>
      </w:r>
      <w:r>
        <w:t>爾雅</w:t>
      </w:r>
      <w:r>
        <w:rPr>
          <w:rFonts w:hint="eastAsia" w:eastAsia="宋体"/>
          <w:lang w:eastAsia="zh-CN"/>
        </w:rPr>
        <w:t>•</w:t>
      </w:r>
      <w:r>
        <w:t>釋天</w:t>
      </w:r>
      <w:r>
        <w:rPr>
          <w:rFonts w:hint="eastAsia" w:eastAsia="宋体"/>
          <w:lang w:eastAsia="zh-CN"/>
        </w:rPr>
        <w:t>》</w:t>
      </w:r>
      <w:r>
        <w:t>：</w:t>
      </w:r>
      <w:r>
        <w:rPr>
          <w:rFonts w:hint="eastAsia" w:eastAsia="宋体"/>
          <w:lang w:eastAsia="zh-CN"/>
        </w:rPr>
        <w:t>“</w:t>
      </w:r>
      <w:r>
        <w:t>久雨謂之淫。</w:t>
      </w:r>
      <w:r>
        <w:rPr>
          <w:rFonts w:hint="eastAsia" w:eastAsia="宋体"/>
          <w:lang w:eastAsia="zh-CN"/>
        </w:rPr>
        <w:t>”《</w:t>
      </w:r>
      <w:r>
        <w:t>左傳</w:t>
      </w:r>
      <w:r>
        <w:rPr>
          <w:rFonts w:hint="eastAsia" w:eastAsia="宋体"/>
          <w:lang w:eastAsia="zh-CN"/>
        </w:rPr>
        <w:t>•</w:t>
      </w:r>
      <w:r>
        <w:t>莊十一年</w:t>
      </w:r>
      <w:r>
        <w:rPr>
          <w:rFonts w:hint="eastAsia" w:eastAsia="宋体"/>
          <w:lang w:eastAsia="zh-CN"/>
        </w:rPr>
        <w:t>》</w:t>
      </w:r>
      <w:r>
        <w:t>：</w:t>
      </w:r>
      <w:r>
        <w:rPr>
          <w:rFonts w:hint="eastAsia" w:eastAsia="宋体"/>
          <w:lang w:eastAsia="zh-CN"/>
        </w:rPr>
        <w:t>“</w:t>
      </w:r>
      <w:r>
        <w:t>天作淫雨。</w:t>
      </w:r>
      <w:r>
        <w:rPr>
          <w:rFonts w:hint="eastAsia" w:eastAsia="宋体"/>
          <w:lang w:eastAsia="zh-CN"/>
        </w:rPr>
        <w:t>”</w:t>
      </w:r>
      <w:r>
        <w:t>字</w:t>
      </w:r>
    </w:p>
    <w:p w14:paraId="5B78B09C">
      <w:r>
        <w:t>亦作霪。</w:t>
      </w:r>
      <w:r>
        <w:rPr>
          <w:rFonts w:hint="eastAsia" w:eastAsia="宋体"/>
          <w:lang w:eastAsia="zh-CN"/>
        </w:rPr>
        <w:t>《</w:t>
      </w:r>
      <w:r>
        <w:t>淮南子</w:t>
      </w:r>
      <w:r>
        <w:rPr>
          <w:rFonts w:hint="eastAsia" w:eastAsia="宋体"/>
          <w:lang w:eastAsia="zh-CN"/>
        </w:rPr>
        <w:t>•</w:t>
      </w:r>
      <w:r>
        <w:t>脩務訓</w:t>
      </w:r>
      <w:r>
        <w:rPr>
          <w:rFonts w:hint="eastAsia" w:eastAsia="宋体"/>
          <w:lang w:eastAsia="zh-CN"/>
        </w:rPr>
        <w:t>》</w:t>
      </w:r>
      <w:r>
        <w:t>：</w:t>
      </w:r>
      <w:r>
        <w:rPr>
          <w:rFonts w:hint="eastAsia" w:eastAsia="宋体"/>
          <w:lang w:eastAsia="zh-CN"/>
        </w:rPr>
        <w:t>“</w:t>
      </w:r>
      <w:r>
        <w:t>禹沐浴霪雨。</w:t>
      </w:r>
      <w:r>
        <w:rPr>
          <w:rFonts w:hint="eastAsia" w:eastAsia="宋体"/>
          <w:lang w:eastAsia="zh-CN"/>
        </w:rPr>
        <w:t>”</w:t>
      </w:r>
      <w:r>
        <w:t>大水謂之淫。</w:t>
      </w:r>
      <w:r>
        <w:rPr>
          <w:rFonts w:hint="eastAsia" w:eastAsia="宋体"/>
          <w:lang w:eastAsia="zh-CN"/>
        </w:rPr>
        <w:t>《</w:t>
      </w:r>
      <w:r>
        <w:t>淮南子</w:t>
      </w:r>
      <w:r>
        <w:rPr>
          <w:rFonts w:hint="eastAsia" w:eastAsia="宋体"/>
          <w:lang w:eastAsia="zh-CN"/>
        </w:rPr>
        <w:t>•</w:t>
      </w:r>
      <w:r>
        <w:t>覽冥訓</w:t>
      </w:r>
      <w:r>
        <w:rPr>
          <w:rFonts w:hint="eastAsia" w:eastAsia="宋体"/>
          <w:lang w:eastAsia="zh-CN"/>
        </w:rPr>
        <w:t>》</w:t>
      </w:r>
      <w:r>
        <w:t>：</w:t>
      </w:r>
      <w:r>
        <w:rPr>
          <w:rFonts w:hint="eastAsia" w:eastAsia="宋体"/>
          <w:lang w:eastAsia="zh-CN"/>
        </w:rPr>
        <w:t>“</w:t>
      </w:r>
      <w:r>
        <w:t>積蘆灰以止淫水。</w:t>
      </w:r>
      <w:r>
        <w:rPr>
          <w:rFonts w:hint="eastAsia" w:eastAsia="宋体"/>
          <w:lang w:eastAsia="zh-CN"/>
        </w:rPr>
        <w:t>”</w:t>
      </w:r>
      <w:r>
        <w:t>高注：</w:t>
      </w:r>
      <w:r>
        <w:rPr>
          <w:rFonts w:hint="eastAsia" w:eastAsia="宋体"/>
          <w:lang w:eastAsia="zh-CN"/>
        </w:rPr>
        <w:t>“</w:t>
      </w:r>
      <w:r>
        <w:t>平地</w:t>
      </w:r>
    </w:p>
    <w:p w14:paraId="056C38A5">
      <w:r>
        <w:t>出水爲淫水。</w:t>
      </w:r>
      <w:r>
        <w:rPr>
          <w:rFonts w:hint="eastAsia" w:eastAsia="宋体"/>
          <w:lang w:eastAsia="zh-CN"/>
        </w:rPr>
        <w:t>”《</w:t>
      </w:r>
      <w:r>
        <w:t>左傳+桓元年</w:t>
      </w:r>
      <w:r>
        <w:rPr>
          <w:rFonts w:hint="eastAsia" w:eastAsia="宋体"/>
          <w:lang w:eastAsia="zh-CN"/>
        </w:rPr>
        <w:t>》</w:t>
      </w:r>
      <w:r>
        <w:t>：</w:t>
      </w:r>
      <w:r>
        <w:rPr>
          <w:rFonts w:hint="eastAsia" w:eastAsia="宋体"/>
          <w:lang w:eastAsia="zh-CN"/>
        </w:rPr>
        <w:t>“</w:t>
      </w:r>
      <w:r>
        <w:t>凡平原出水爲大水。</w:t>
      </w:r>
      <w:r>
        <w:rPr>
          <w:rFonts w:hint="eastAsia" w:eastAsia="宋体"/>
          <w:lang w:eastAsia="zh-CN"/>
        </w:rPr>
        <w:t>”</w:t>
      </w:r>
      <w:r>
        <w:t>淫、泆聲之轉，故蕩謂之淫，亦謂之泆；過謂之</w:t>
      </w:r>
    </w:p>
    <w:p w14:paraId="1488BDBC">
      <w:pPr>
        <w:rPr>
          <w:rFonts w:hint="eastAsia" w:eastAsia="宋体"/>
          <w:lang w:eastAsia="zh-CN"/>
        </w:rPr>
      </w:pPr>
      <w:r>
        <w:t>軼，亦謂之淫。〇豔，好而長也。</w:t>
      </w:r>
      <w:r>
        <w:rPr>
          <w:rFonts w:hint="eastAsia" w:eastAsia="宋体"/>
          <w:lang w:eastAsia="zh-CN"/>
        </w:rPr>
        <w:t>《</w:t>
      </w:r>
      <w:r>
        <w:t>説文</w:t>
      </w:r>
      <w:r>
        <w:rPr>
          <w:rFonts w:hint="eastAsia" w:eastAsia="宋体"/>
          <w:lang w:eastAsia="zh-CN"/>
        </w:rPr>
        <w:t>》</w:t>
      </w:r>
      <w:r>
        <w:t>：</w:t>
      </w:r>
      <w:r>
        <w:rPr>
          <w:rFonts w:hint="eastAsia" w:eastAsia="宋体"/>
          <w:lang w:eastAsia="zh-CN"/>
        </w:rPr>
        <w:t>“</w:t>
      </w:r>
      <w:r>
        <w:t>豔，好而長也。從豐，豐，大也，盍聲。</w:t>
      </w:r>
      <w:r>
        <w:rPr>
          <w:rFonts w:hint="eastAsia" w:eastAsia="宋体"/>
          <w:lang w:eastAsia="zh-CN"/>
        </w:rPr>
        <w:t>”</w:t>
      </w:r>
      <w:r>
        <w:t>徐鍇注</w:t>
      </w:r>
      <w:r>
        <w:rPr>
          <w:rFonts w:hint="eastAsia" w:eastAsia="宋体"/>
          <w:lang w:eastAsia="zh-CN"/>
        </w:rPr>
        <w:t>“</w:t>
      </w:r>
      <w:r>
        <w:t>容色豐滿也。</w:t>
      </w:r>
      <w:r>
        <w:rPr>
          <w:rFonts w:hint="eastAsia" w:eastAsia="宋体"/>
          <w:lang w:eastAsia="zh-CN"/>
        </w:rPr>
        <w:t>”</w:t>
      </w:r>
    </w:p>
    <w:p w14:paraId="7392707E">
      <w:r>
        <w:rPr>
          <w:rFonts w:hint="eastAsia" w:eastAsia="宋体"/>
          <w:lang w:eastAsia="zh-CN"/>
        </w:rPr>
        <w:t>《</w:t>
      </w:r>
      <w:r>
        <w:t>方言</w:t>
      </w:r>
      <w:r>
        <w:rPr>
          <w:rFonts w:hint="eastAsia" w:eastAsia="宋体"/>
          <w:lang w:eastAsia="zh-CN"/>
        </w:rPr>
        <w:t>》</w:t>
      </w:r>
      <w:r>
        <w:t>：</w:t>
      </w:r>
      <w:r>
        <w:rPr>
          <w:rFonts w:hint="eastAsia" w:eastAsia="宋体"/>
          <w:lang w:eastAsia="zh-CN"/>
        </w:rPr>
        <w:t>“</w:t>
      </w:r>
      <w:r>
        <w:t>美色爲豔。</w:t>
      </w:r>
      <w:r>
        <w:rPr>
          <w:rFonts w:hint="eastAsia" w:eastAsia="宋体"/>
          <w:lang w:eastAsia="zh-CN"/>
        </w:rPr>
        <w:t>”</w:t>
      </w:r>
      <w:r>
        <w:t>郭注：</w:t>
      </w:r>
      <w:r>
        <w:rPr>
          <w:rFonts w:hint="eastAsia" w:eastAsia="宋体"/>
          <w:lang w:eastAsia="zh-CN"/>
        </w:rPr>
        <w:t>“</w:t>
      </w:r>
      <w:r>
        <w:t>言光豔也。</w:t>
      </w:r>
      <w:r>
        <w:rPr>
          <w:rFonts w:hint="eastAsia" w:eastAsia="宋体"/>
          <w:lang w:eastAsia="zh-CN"/>
        </w:rPr>
        <w:t>”</w:t>
      </w:r>
      <w:r>
        <w:t>字亦作閻。</w:t>
      </w:r>
      <w:r>
        <w:rPr>
          <w:rFonts w:hint="eastAsia" w:eastAsia="宋体"/>
          <w:lang w:eastAsia="zh-CN"/>
        </w:rPr>
        <w:t>《</w:t>
      </w:r>
      <w:r>
        <w:t>詩</w:t>
      </w:r>
      <w:r>
        <w:rPr>
          <w:rFonts w:hint="eastAsia" w:eastAsia="宋体"/>
          <w:lang w:eastAsia="zh-CN"/>
        </w:rPr>
        <w:t>•</w:t>
      </w:r>
      <w:r>
        <w:t>十月之交</w:t>
      </w:r>
      <w:r>
        <w:rPr>
          <w:rFonts w:hint="eastAsia" w:eastAsia="宋体"/>
          <w:lang w:eastAsia="zh-CN"/>
        </w:rPr>
        <w:t>》</w:t>
      </w:r>
      <w:r>
        <w:t>四章：</w:t>
      </w:r>
      <w:r>
        <w:rPr>
          <w:rFonts w:hint="eastAsia" w:eastAsia="宋体"/>
          <w:lang w:eastAsia="zh-CN"/>
        </w:rPr>
        <w:t>“</w:t>
      </w:r>
      <w:r>
        <w:t>豔妻煽方處。</w:t>
      </w:r>
      <w:r>
        <w:rPr>
          <w:rFonts w:hint="eastAsia" w:eastAsia="宋体"/>
          <w:lang w:eastAsia="zh-CN"/>
        </w:rPr>
        <w:t>”《</w:t>
      </w:r>
      <w:r>
        <w:t>魯詩</w:t>
      </w:r>
      <w:r>
        <w:rPr>
          <w:rFonts w:hint="eastAsia" w:eastAsia="宋体"/>
          <w:lang w:eastAsia="zh-CN"/>
        </w:rPr>
        <w:t>》</w:t>
      </w:r>
      <w:r>
        <w:t>作閻，見</w:t>
      </w:r>
      <w:r>
        <w:rPr>
          <w:rFonts w:hint="eastAsia" w:eastAsia="宋体"/>
          <w:lang w:eastAsia="zh-CN"/>
        </w:rPr>
        <w:t>《</w:t>
      </w:r>
      <w:r>
        <w:t>漢書。谷</w:t>
      </w:r>
    </w:p>
    <w:p w14:paraId="2690BD9A">
      <w:pPr>
        <w:rPr>
          <w:rFonts w:hint="eastAsia" w:eastAsia="宋体"/>
          <w:lang w:eastAsia="zh-CN"/>
        </w:rPr>
      </w:pPr>
      <w:r>
        <w:t>永傳</w:t>
      </w:r>
      <w:r>
        <w:rPr>
          <w:rFonts w:hint="eastAsia" w:eastAsia="宋体"/>
          <w:lang w:eastAsia="zh-CN"/>
        </w:rPr>
        <w:t>》</w:t>
      </w:r>
      <w:r>
        <w:t>注。又作鹽。</w:t>
      </w:r>
      <w:r>
        <w:rPr>
          <w:rFonts w:hint="eastAsia" w:eastAsia="宋体"/>
          <w:lang w:eastAsia="zh-CN"/>
        </w:rPr>
        <w:t>《</w:t>
      </w:r>
      <w:r>
        <w:t>禮記《郊特牲</w:t>
      </w:r>
      <w:r>
        <w:rPr>
          <w:rFonts w:hint="eastAsia" w:eastAsia="宋体"/>
          <w:lang w:eastAsia="zh-CN"/>
        </w:rPr>
        <w:t>》</w:t>
      </w:r>
      <w:r>
        <w:t>：</w:t>
      </w:r>
      <w:r>
        <w:rPr>
          <w:rFonts w:hint="eastAsia" w:eastAsia="宋体"/>
          <w:lang w:eastAsia="zh-CN"/>
        </w:rPr>
        <w:t>“</w:t>
      </w:r>
      <w:r>
        <w:t>而流示之禽而鹽諸利。</w:t>
      </w:r>
      <w:r>
        <w:rPr>
          <w:rFonts w:hint="eastAsia" w:eastAsia="宋体"/>
          <w:lang w:eastAsia="zh-CN"/>
        </w:rPr>
        <w:t>”</w:t>
      </w:r>
      <w:r>
        <w:t>鄭注：</w:t>
      </w:r>
      <w:r>
        <w:rPr>
          <w:rFonts w:hint="eastAsia" w:eastAsia="宋体"/>
          <w:lang w:eastAsia="zh-CN"/>
        </w:rPr>
        <w:t>“</w:t>
      </w:r>
      <w:r>
        <w:t>鹽讀爲豔。</w:t>
      </w:r>
      <w:r>
        <w:rPr>
          <w:rFonts w:hint="eastAsia" w:eastAsia="宋体"/>
          <w:lang w:eastAsia="zh-CN"/>
        </w:rPr>
        <w:t>”</w:t>
      </w:r>
      <w:r>
        <w:t>故火行貌謂之燄。</w:t>
      </w:r>
      <w:r>
        <w:rPr>
          <w:rFonts w:hint="eastAsia" w:eastAsia="宋体"/>
          <w:lang w:eastAsia="zh-CN"/>
        </w:rPr>
        <w:t>《</w:t>
      </w:r>
      <w:r>
        <w:t>説文</w:t>
      </w:r>
      <w:r>
        <w:rPr>
          <w:rFonts w:hint="eastAsia" w:eastAsia="宋体"/>
          <w:lang w:eastAsia="zh-CN"/>
        </w:rPr>
        <w:t>》</w:t>
      </w:r>
    </w:p>
    <w:p w14:paraId="2BDA54D4">
      <w:r>
        <w:rPr>
          <w:rFonts w:hint="eastAsia" w:eastAsia="宋体"/>
          <w:lang w:eastAsia="zh-CN"/>
        </w:rPr>
        <w:t>“</w:t>
      </w:r>
      <w:r>
        <w:t>燄，火行微燄燄也。</w:t>
      </w:r>
      <w:r>
        <w:rPr>
          <w:rFonts w:hint="eastAsia" w:eastAsia="宋体"/>
          <w:lang w:eastAsia="zh-CN"/>
        </w:rPr>
        <w:t>”</w:t>
      </w:r>
      <w:r>
        <w:t>字或作爓。</w:t>
      </w:r>
      <w:r>
        <w:rPr>
          <w:rFonts w:hint="eastAsia" w:eastAsia="宋体"/>
          <w:lang w:eastAsia="zh-CN"/>
        </w:rPr>
        <w:t>《</w:t>
      </w:r>
      <w:r>
        <w:t>後漢書《班固傳</w:t>
      </w:r>
      <w:r>
        <w:rPr>
          <w:rFonts w:hint="eastAsia" w:eastAsia="宋体"/>
          <w:lang w:eastAsia="zh-CN"/>
        </w:rPr>
        <w:t>》</w:t>
      </w:r>
      <w:r>
        <w:t>：</w:t>
      </w:r>
      <w:r>
        <w:rPr>
          <w:rFonts w:hint="eastAsia" w:eastAsia="宋体"/>
          <w:lang w:eastAsia="zh-CN"/>
        </w:rPr>
        <w:t>“</w:t>
      </w:r>
      <w:r>
        <w:t>光爓朗以景彰。</w:t>
      </w:r>
      <w:r>
        <w:rPr>
          <w:rFonts w:hint="eastAsia" w:eastAsia="宋体"/>
          <w:lang w:eastAsia="zh-CN"/>
        </w:rPr>
        <w:t>”</w:t>
      </w:r>
      <w:r>
        <w:t>又作炎。</w:t>
      </w:r>
      <w:r>
        <w:rPr>
          <w:rFonts w:hint="eastAsia" w:eastAsia="宋体"/>
          <w:lang w:eastAsia="zh-CN"/>
        </w:rPr>
        <w:t>《</w:t>
      </w:r>
      <w:r>
        <w:t>左傳</w:t>
      </w:r>
      <w:r>
        <w:rPr>
          <w:rFonts w:hint="eastAsia" w:eastAsia="宋体"/>
          <w:lang w:eastAsia="zh-CN"/>
        </w:rPr>
        <w:t>•</w:t>
      </w:r>
      <w:r>
        <w:t>莊十四年</w:t>
      </w:r>
      <w:r>
        <w:rPr>
          <w:rFonts w:hint="eastAsia" w:eastAsia="宋体"/>
          <w:lang w:eastAsia="zh-CN"/>
        </w:rPr>
        <w:t>》</w:t>
      </w:r>
      <w:r>
        <w:t>：</w:t>
      </w:r>
      <w:r>
        <w:rPr>
          <w:rFonts w:hint="eastAsia" w:eastAsia="宋体"/>
          <w:lang w:eastAsia="zh-CN"/>
        </w:rPr>
        <w:t>“</w:t>
      </w:r>
      <w:r>
        <w:t>其氣燄以取之。</w:t>
      </w:r>
    </w:p>
    <w:p w14:paraId="07EAF22A">
      <w:r>
        <w:rPr>
          <w:rFonts w:hint="eastAsia" w:eastAsia="宋体"/>
          <w:lang w:eastAsia="zh-CN"/>
        </w:rPr>
        <w:t>《</w:t>
      </w:r>
      <w:r>
        <w:t>漢書《五行志</w:t>
      </w:r>
      <w:r>
        <w:rPr>
          <w:rFonts w:hint="eastAsia" w:eastAsia="宋体"/>
          <w:lang w:eastAsia="zh-CN"/>
        </w:rPr>
        <w:t>》</w:t>
      </w:r>
      <w:r>
        <w:t>作炎，又作掞。</w:t>
      </w:r>
      <w:r>
        <w:rPr>
          <w:rFonts w:hint="eastAsia" w:eastAsia="宋体"/>
          <w:lang w:eastAsia="zh-CN"/>
        </w:rPr>
        <w:t>《</w:t>
      </w:r>
      <w:r>
        <w:t>漢書</w:t>
      </w:r>
      <w:r>
        <w:rPr>
          <w:rFonts w:hint="eastAsia" w:eastAsia="宋体"/>
          <w:lang w:eastAsia="zh-CN"/>
        </w:rPr>
        <w:t>•</w:t>
      </w:r>
      <w:r>
        <w:t>禮樂志</w:t>
      </w:r>
      <w:r>
        <w:rPr>
          <w:rFonts w:hint="eastAsia" w:eastAsia="宋体"/>
          <w:lang w:eastAsia="zh-CN"/>
        </w:rPr>
        <w:t>》</w:t>
      </w:r>
      <w:r>
        <w:t>：</w:t>
      </w:r>
      <w:r>
        <w:rPr>
          <w:rFonts w:hint="eastAsia" w:eastAsia="宋体"/>
          <w:lang w:eastAsia="zh-CN"/>
        </w:rPr>
        <w:t>“</w:t>
      </w:r>
      <w:r>
        <w:t>長麗前掞光燿明。</w:t>
      </w:r>
      <w:r>
        <w:rPr>
          <w:rFonts w:hint="eastAsia" w:eastAsia="宋体"/>
          <w:lang w:eastAsia="zh-CN"/>
        </w:rPr>
        <w:t>”</w:t>
      </w:r>
      <w:r>
        <w:t>晉灼注：</w:t>
      </w:r>
      <w:r>
        <w:rPr>
          <w:rFonts w:hint="eastAsia" w:eastAsia="宋体"/>
          <w:lang w:eastAsia="zh-CN"/>
        </w:rPr>
        <w:t>“</w:t>
      </w:r>
      <w:r>
        <w:t>掞即光炎字也。</w:t>
      </w:r>
      <w:r>
        <w:rPr>
          <w:rFonts w:hint="eastAsia" w:eastAsia="宋体"/>
          <w:lang w:eastAsia="zh-CN"/>
        </w:rPr>
        <w:t>”</w:t>
      </w:r>
      <w:r>
        <w:t>〇褎，盛也。余救</w:t>
      </w:r>
    </w:p>
    <w:p w14:paraId="74664E6D">
      <w:r>
        <w:t>切。</w:t>
      </w:r>
      <w:r>
        <w:rPr>
          <w:rFonts w:hint="eastAsia" w:eastAsia="宋体"/>
          <w:lang w:eastAsia="zh-CN"/>
        </w:rPr>
        <w:t>《</w:t>
      </w:r>
      <w:r>
        <w:t>詩</w:t>
      </w:r>
      <w:r>
        <w:rPr>
          <w:rFonts w:hint="eastAsia" w:eastAsia="宋体"/>
          <w:lang w:eastAsia="zh-CN"/>
        </w:rPr>
        <w:t>•</w:t>
      </w:r>
      <w:r>
        <w:t>旄丘</w:t>
      </w:r>
      <w:r>
        <w:rPr>
          <w:rFonts w:hint="eastAsia" w:eastAsia="宋体"/>
          <w:lang w:eastAsia="zh-CN"/>
        </w:rPr>
        <w:t>》</w:t>
      </w:r>
      <w:r>
        <w:t>四章：</w:t>
      </w:r>
      <w:r>
        <w:rPr>
          <w:rFonts w:hint="eastAsia" w:eastAsia="宋体"/>
          <w:lang w:eastAsia="zh-CN"/>
        </w:rPr>
        <w:t>“</w:t>
      </w:r>
      <w:r>
        <w:t>褎如充耳。</w:t>
      </w:r>
      <w:r>
        <w:rPr>
          <w:rFonts w:hint="eastAsia" w:eastAsia="宋体"/>
          <w:lang w:eastAsia="zh-CN"/>
        </w:rPr>
        <w:t>”</w:t>
      </w:r>
      <w:r>
        <w:t>毛傳：</w:t>
      </w:r>
      <w:r>
        <w:rPr>
          <w:rFonts w:hint="eastAsia" w:eastAsia="宋体"/>
          <w:lang w:eastAsia="zh-CN"/>
        </w:rPr>
        <w:t>“</w:t>
      </w:r>
      <w:r>
        <w:t>褎，盛服也。</w:t>
      </w:r>
      <w:r>
        <w:rPr>
          <w:rFonts w:hint="eastAsia" w:eastAsia="宋体"/>
          <w:lang w:eastAsia="zh-CN"/>
        </w:rPr>
        <w:t>”</w:t>
      </w:r>
      <w:r>
        <w:t>字亦作褏。</w:t>
      </w:r>
      <w:r>
        <w:rPr>
          <w:rFonts w:hint="eastAsia" w:eastAsia="宋体"/>
          <w:lang w:eastAsia="zh-CN"/>
        </w:rPr>
        <w:t>《</w:t>
      </w:r>
      <w:r>
        <w:t>漢書。叙傳</w:t>
      </w:r>
      <w:r>
        <w:rPr>
          <w:rFonts w:hint="eastAsia" w:eastAsia="宋体"/>
          <w:lang w:eastAsia="zh-CN"/>
        </w:rPr>
        <w:t>》</w:t>
      </w:r>
      <w:r>
        <w:t>：</w:t>
      </w:r>
      <w:r>
        <w:rPr>
          <w:rFonts w:hint="eastAsia" w:eastAsia="宋体"/>
          <w:lang w:eastAsia="zh-CN"/>
        </w:rPr>
        <w:t>“</w:t>
      </w:r>
      <w:r>
        <w:t>樂安褏褏。</w:t>
      </w:r>
      <w:r>
        <w:rPr>
          <w:rFonts w:hint="eastAsia" w:eastAsia="宋体"/>
          <w:lang w:eastAsia="zh-CN"/>
        </w:rPr>
        <w:t>”</w:t>
      </w:r>
      <w:r>
        <w:t>顔注：</w:t>
      </w:r>
      <w:r>
        <w:rPr>
          <w:rFonts w:hint="eastAsia" w:eastAsia="宋体"/>
          <w:lang w:eastAsia="zh-CN"/>
        </w:rPr>
        <w:t>“</w:t>
      </w:r>
      <w:r>
        <w:t>褏褏，盛貌</w:t>
      </w:r>
    </w:p>
    <w:p w14:paraId="3500B348">
      <w:r>
        <w:t>【第585页】</w:t>
      </w:r>
    </w:p>
    <w:p w14:paraId="0A969741">
      <w:pPr>
        <w:rPr>
          <w:rFonts w:hint="eastAsia" w:eastAsia="宋体"/>
          <w:lang w:eastAsia="zh-CN"/>
        </w:rPr>
      </w:pPr>
      <w:r>
        <w:t>也。</w:t>
      </w:r>
      <w:r>
        <w:rPr>
          <w:rFonts w:hint="eastAsia" w:eastAsia="宋体"/>
          <w:lang w:eastAsia="zh-CN"/>
        </w:rPr>
        <w:t>”</w:t>
      </w:r>
      <w:r>
        <w:t>故長謂之褎，</w:t>
      </w:r>
      <w:r>
        <w:rPr>
          <w:rFonts w:hint="eastAsia" w:eastAsia="宋体"/>
          <w:lang w:eastAsia="zh-CN"/>
        </w:rPr>
        <w:t>《</w:t>
      </w:r>
      <w:r>
        <w:t>詩。生民</w:t>
      </w:r>
      <w:r>
        <w:rPr>
          <w:rFonts w:hint="eastAsia" w:eastAsia="宋体"/>
          <w:lang w:eastAsia="zh-CN"/>
        </w:rPr>
        <w:t>》</w:t>
      </w:r>
      <w:r>
        <w:t>五章：</w:t>
      </w:r>
      <w:r>
        <w:rPr>
          <w:rFonts w:hint="eastAsia" w:eastAsia="宋体"/>
          <w:lang w:eastAsia="zh-CN"/>
        </w:rPr>
        <w:t>“</w:t>
      </w:r>
      <w:r>
        <w:t>實種實褎。</w:t>
      </w:r>
      <w:r>
        <w:rPr>
          <w:rFonts w:hint="eastAsia" w:eastAsia="宋体"/>
          <w:lang w:eastAsia="zh-CN"/>
        </w:rPr>
        <w:t>”</w:t>
      </w:r>
      <w:r>
        <w:t>毛傳：</w:t>
      </w:r>
      <w:r>
        <w:rPr>
          <w:rFonts w:hint="eastAsia" w:eastAsia="宋体"/>
          <w:lang w:eastAsia="zh-CN"/>
        </w:rPr>
        <w:t>“</w:t>
      </w:r>
      <w:r>
        <w:t>褎，長也。</w:t>
      </w:r>
      <w:r>
        <w:rPr>
          <w:rFonts w:hint="eastAsia" w:eastAsia="宋体"/>
          <w:lang w:eastAsia="zh-CN"/>
        </w:rPr>
        <w:t>”《</w:t>
      </w:r>
      <w:r>
        <w:t>漢書。董仲舒傳</w:t>
      </w:r>
      <w:r>
        <w:rPr>
          <w:rFonts w:hint="eastAsia" w:eastAsia="宋体"/>
          <w:lang w:eastAsia="zh-CN"/>
        </w:rPr>
        <w:t>》</w:t>
      </w:r>
      <w:r>
        <w:t>：</w:t>
      </w:r>
      <w:r>
        <w:rPr>
          <w:rFonts w:hint="eastAsia" w:eastAsia="宋体"/>
          <w:lang w:eastAsia="zh-CN"/>
        </w:rPr>
        <w:t>“</w:t>
      </w:r>
      <w:r>
        <w:t>今子大夫褎然爲舉首。</w:t>
      </w:r>
      <w:r>
        <w:rPr>
          <w:rFonts w:hint="eastAsia" w:eastAsia="宋体"/>
          <w:lang w:eastAsia="zh-CN"/>
        </w:rPr>
        <w:t>”</w:t>
      </w:r>
    </w:p>
    <w:p w14:paraId="34F436D6">
      <w:r>
        <w:t>如母猴卬鼻長尾謂之狖，余救切。</w:t>
      </w:r>
      <w:r>
        <w:rPr>
          <w:rFonts w:hint="eastAsia" w:eastAsia="宋体"/>
          <w:lang w:eastAsia="zh-CN"/>
        </w:rPr>
        <w:t>《</w:t>
      </w:r>
      <w:r>
        <w:t>説文</w:t>
      </w:r>
      <w:r>
        <w:rPr>
          <w:rFonts w:hint="eastAsia" w:eastAsia="宋体"/>
          <w:lang w:eastAsia="zh-CN"/>
        </w:rPr>
        <w:t>》</w:t>
      </w:r>
      <w:r>
        <w:t>：</w:t>
      </w:r>
      <w:r>
        <w:rPr>
          <w:rFonts w:hint="eastAsia" w:eastAsia="宋体"/>
          <w:lang w:eastAsia="zh-CN"/>
        </w:rPr>
        <w:t>“</w:t>
      </w:r>
      <w:r>
        <w:t>蜼，如母猴，卬鼻長尾。</w:t>
      </w:r>
      <w:r>
        <w:rPr>
          <w:rFonts w:hint="eastAsia" w:eastAsia="宋体"/>
          <w:lang w:eastAsia="zh-CN"/>
        </w:rPr>
        <w:t>”《</w:t>
      </w:r>
      <w:r>
        <w:t>廣雅</w:t>
      </w:r>
      <w:r>
        <w:rPr>
          <w:rFonts w:hint="eastAsia" w:eastAsia="宋体"/>
          <w:lang w:eastAsia="zh-CN"/>
        </w:rPr>
        <w:t>》</w:t>
      </w:r>
      <w:r>
        <w:t>：</w:t>
      </w:r>
      <w:r>
        <w:rPr>
          <w:rFonts w:hint="eastAsia" w:eastAsia="宋体"/>
          <w:lang w:eastAsia="zh-CN"/>
        </w:rPr>
        <w:t>“</w:t>
      </w:r>
      <w:r>
        <w:t>狖，蜼也。</w:t>
      </w:r>
      <w:r>
        <w:rPr>
          <w:rFonts w:hint="eastAsia" w:eastAsia="宋体"/>
          <w:lang w:eastAsia="zh-CN"/>
        </w:rPr>
        <w:t>”《</w:t>
      </w:r>
      <w:r>
        <w:t>楚辭《九歌</w:t>
      </w:r>
      <w:r>
        <w:rPr>
          <w:rFonts w:hint="eastAsia" w:eastAsia="宋体"/>
          <w:lang w:eastAsia="zh-CN"/>
        </w:rPr>
        <w:t>》</w:t>
      </w:r>
      <w:r>
        <w:t>：</w:t>
      </w:r>
      <w:r>
        <w:rPr>
          <w:rFonts w:hint="eastAsia" w:eastAsia="宋体"/>
          <w:lang w:eastAsia="zh-CN"/>
        </w:rPr>
        <w:t>“</w:t>
      </w:r>
      <w:r>
        <w:t>猿</w:t>
      </w:r>
    </w:p>
    <w:p w14:paraId="2A204EE8">
      <w:r>
        <w:t>啾啾兮狖夜鳴。</w:t>
      </w:r>
      <w:r>
        <w:rPr>
          <w:rFonts w:hint="eastAsia" w:eastAsia="宋体"/>
          <w:lang w:eastAsia="zh-CN"/>
        </w:rPr>
        <w:t>”</w:t>
      </w:r>
      <w:r>
        <w:t>字亦作貁。</w:t>
      </w:r>
      <w:r>
        <w:rPr>
          <w:rFonts w:hint="eastAsia" w:eastAsia="宋体"/>
          <w:lang w:eastAsia="zh-CN"/>
        </w:rPr>
        <w:t>《</w:t>
      </w:r>
      <w:r>
        <w:t>漢書。揚雄傳</w:t>
      </w:r>
      <w:r>
        <w:rPr>
          <w:rFonts w:hint="eastAsia" w:eastAsia="宋体"/>
          <w:lang w:eastAsia="zh-CN"/>
        </w:rPr>
        <w:t>》</w:t>
      </w:r>
      <w:r>
        <w:t>：</w:t>
      </w:r>
      <w:r>
        <w:rPr>
          <w:rFonts w:hint="eastAsia" w:eastAsia="宋体"/>
          <w:lang w:eastAsia="zh-CN"/>
        </w:rPr>
        <w:t>“</w:t>
      </w:r>
      <w:r>
        <w:t>蝯貁擬而不敢下。</w:t>
      </w:r>
      <w:r>
        <w:rPr>
          <w:rFonts w:hint="eastAsia" w:eastAsia="宋体"/>
          <w:lang w:eastAsia="zh-CN"/>
        </w:rPr>
        <w:t>”</w:t>
      </w:r>
      <w:r>
        <w:t>狖、蜼聲之轉，互見後</w:t>
      </w:r>
      <w:r>
        <w:rPr>
          <w:rFonts w:hint="eastAsia" w:eastAsia="宋体"/>
          <w:lang w:eastAsia="zh-CN"/>
        </w:rPr>
        <w:t>“</w:t>
      </w:r>
      <w:r>
        <w:t>蜼</w:t>
      </w:r>
      <w:r>
        <w:rPr>
          <w:rFonts w:hint="eastAsia" w:eastAsia="宋体"/>
          <w:lang w:eastAsia="zh-CN"/>
        </w:rPr>
        <w:t>”</w:t>
      </w:r>
      <w:r>
        <w:t>字下。如鼠赤黄而大</w:t>
      </w:r>
    </w:p>
    <w:p w14:paraId="6964758B">
      <w:r>
        <w:t>謂之鼬，余救切。</w:t>
      </w:r>
      <w:r>
        <w:rPr>
          <w:rFonts w:hint="eastAsia" w:eastAsia="宋体"/>
          <w:lang w:eastAsia="zh-CN"/>
        </w:rPr>
        <w:t>《</w:t>
      </w:r>
      <w:r>
        <w:t>説文</w:t>
      </w:r>
      <w:r>
        <w:rPr>
          <w:rFonts w:hint="eastAsia" w:eastAsia="宋体"/>
          <w:lang w:eastAsia="zh-CN"/>
        </w:rPr>
        <w:t>》</w:t>
      </w:r>
      <w:r>
        <w:t>：</w:t>
      </w:r>
      <w:r>
        <w:rPr>
          <w:rFonts w:hint="eastAsia" w:eastAsia="宋体"/>
          <w:lang w:eastAsia="zh-CN"/>
        </w:rPr>
        <w:t>“</w:t>
      </w:r>
      <w:r>
        <w:t>鼬，如鼠，赤黄而大，食鼠者。</w:t>
      </w:r>
      <w:r>
        <w:rPr>
          <w:rFonts w:hint="eastAsia" w:eastAsia="宋体"/>
          <w:lang w:eastAsia="zh-CN"/>
        </w:rPr>
        <w:t>”《</w:t>
      </w:r>
      <w:r>
        <w:t>爾雅。釋獸</w:t>
      </w:r>
      <w:r>
        <w:rPr>
          <w:rFonts w:hint="eastAsia" w:eastAsia="宋体"/>
          <w:lang w:eastAsia="zh-CN"/>
        </w:rPr>
        <w:t>》</w:t>
      </w:r>
      <w:r>
        <w:t>：</w:t>
      </w:r>
      <w:r>
        <w:rPr>
          <w:rFonts w:hint="eastAsia" w:eastAsia="宋体"/>
          <w:lang w:eastAsia="zh-CN"/>
        </w:rPr>
        <w:t>“</w:t>
      </w:r>
      <w:r>
        <w:t>鼬，鼠。</w:t>
      </w:r>
      <w:r>
        <w:rPr>
          <w:rFonts w:hint="eastAsia" w:eastAsia="宋体"/>
          <w:lang w:eastAsia="zh-CN"/>
        </w:rPr>
        <w:t>”</w:t>
      </w:r>
      <w:r>
        <w:t>郭注：</w:t>
      </w:r>
      <w:r>
        <w:rPr>
          <w:rFonts w:hint="eastAsia" w:eastAsia="宋体"/>
          <w:lang w:eastAsia="zh-CN"/>
        </w:rPr>
        <w:t>“</w:t>
      </w:r>
      <w:r>
        <w:t>今鼬似鼦，赤黄色，大尾，</w:t>
      </w:r>
    </w:p>
    <w:p w14:paraId="34760CE2">
      <w:r>
        <w:t>啖鼠。江東呼爲鼪。</w:t>
      </w:r>
      <w:r>
        <w:rPr>
          <w:rFonts w:hint="eastAsia" w:eastAsia="宋体"/>
          <w:lang w:eastAsia="zh-CN"/>
        </w:rPr>
        <w:t>”《</w:t>
      </w:r>
      <w:r>
        <w:t>大戴禮。夏小正</w:t>
      </w:r>
      <w:r>
        <w:rPr>
          <w:rFonts w:hint="eastAsia" w:eastAsia="宋体"/>
          <w:lang w:eastAsia="zh-CN"/>
        </w:rPr>
        <w:t>》</w:t>
      </w:r>
      <w:r>
        <w:t>篇：</w:t>
      </w:r>
      <w:r>
        <w:rPr>
          <w:rFonts w:hint="eastAsia" w:eastAsia="宋体"/>
          <w:lang w:eastAsia="zh-CN"/>
        </w:rPr>
        <w:t>“</w:t>
      </w:r>
      <w:r>
        <w:t>熊罷貊貉、鼶鼬則穴。</w:t>
      </w:r>
      <w:r>
        <w:rPr>
          <w:rFonts w:hint="eastAsia" w:eastAsia="宋体"/>
          <w:lang w:eastAsia="zh-CN"/>
        </w:rPr>
        <w:t>”</w:t>
      </w:r>
      <w:r>
        <w:t>如橘而大謂之柚，</w:t>
      </w:r>
      <w:r>
        <w:rPr>
          <w:rFonts w:hint="eastAsia" w:eastAsia="宋体"/>
          <w:lang w:eastAsia="zh-CN"/>
        </w:rPr>
        <w:t>《</w:t>
      </w:r>
      <w:r>
        <w:t>書。禹貢</w:t>
      </w:r>
      <w:r>
        <w:rPr>
          <w:rFonts w:hint="eastAsia" w:eastAsia="宋体"/>
          <w:lang w:eastAsia="zh-CN"/>
        </w:rPr>
        <w:t>》</w:t>
      </w:r>
      <w:r>
        <w:t>：</w:t>
      </w:r>
      <w:r>
        <w:rPr>
          <w:rFonts w:hint="eastAsia" w:eastAsia="宋体"/>
          <w:lang w:eastAsia="zh-CN"/>
        </w:rPr>
        <w:t>“</w:t>
      </w:r>
      <w:r>
        <w:t>厥包橘柚</w:t>
      </w:r>
    </w:p>
    <w:p w14:paraId="16DD60FC">
      <w:r>
        <w:t>錫貢。</w:t>
      </w:r>
      <w:r>
        <w:rPr>
          <w:rFonts w:hint="eastAsia" w:eastAsia="宋体"/>
          <w:lang w:eastAsia="zh-CN"/>
        </w:rPr>
        <w:t>”</w:t>
      </w:r>
      <w:r>
        <w:t>傳：</w:t>
      </w:r>
      <w:r>
        <w:rPr>
          <w:rFonts w:hint="eastAsia" w:eastAsia="宋体"/>
          <w:lang w:eastAsia="zh-CN"/>
        </w:rPr>
        <w:t>“</w:t>
      </w:r>
      <w:r>
        <w:t>小曰橘，大曰柚。</w:t>
      </w:r>
      <w:r>
        <w:rPr>
          <w:rFonts w:hint="eastAsia" w:eastAsia="宋体"/>
          <w:lang w:eastAsia="zh-CN"/>
        </w:rPr>
        <w:t>”</w:t>
      </w:r>
      <w:r>
        <w:t>字亦作櫾。</w:t>
      </w:r>
      <w:r>
        <w:rPr>
          <w:rFonts w:hint="eastAsia" w:eastAsia="宋体"/>
          <w:lang w:eastAsia="zh-CN"/>
        </w:rPr>
        <w:t>《</w:t>
      </w:r>
      <w:r>
        <w:t>山海經</w:t>
      </w:r>
      <w:r>
        <w:rPr>
          <w:rFonts w:hint="eastAsia" w:eastAsia="宋体"/>
          <w:lang w:eastAsia="zh-CN"/>
        </w:rPr>
        <w:t>》</w:t>
      </w:r>
      <w:r>
        <w:t>荆山</w:t>
      </w:r>
      <w:r>
        <w:rPr>
          <w:rFonts w:hint="eastAsia" w:eastAsia="宋体"/>
          <w:lang w:eastAsia="zh-CN"/>
        </w:rPr>
        <w:t>“</w:t>
      </w:r>
      <w:r>
        <w:t>多橘櫾</w:t>
      </w:r>
      <w:r>
        <w:rPr>
          <w:rFonts w:hint="eastAsia" w:eastAsia="宋体"/>
          <w:lang w:eastAsia="zh-CN"/>
        </w:rPr>
        <w:t>”</w:t>
      </w:r>
      <w:r>
        <w:t>，郭注：</w:t>
      </w:r>
      <w:r>
        <w:rPr>
          <w:rFonts w:hint="eastAsia" w:eastAsia="宋体"/>
          <w:lang w:eastAsia="zh-CN"/>
        </w:rPr>
        <w:t>“</w:t>
      </w:r>
      <w:r>
        <w:t>櫾似橘而大，皮厚味酸。</w:t>
      </w:r>
      <w:r>
        <w:rPr>
          <w:rFonts w:hint="eastAsia" w:eastAsia="宋体"/>
          <w:lang w:eastAsia="zh-CN"/>
        </w:rPr>
        <w:t>”《</w:t>
      </w:r>
      <w:r>
        <w:t>列子。湯問</w:t>
      </w:r>
      <w:r>
        <w:rPr>
          <w:rFonts w:hint="eastAsia" w:eastAsia="宋体"/>
          <w:lang w:eastAsia="zh-CN"/>
        </w:rPr>
        <w:t>》</w:t>
      </w:r>
      <w:r>
        <w:t>篇：</w:t>
      </w:r>
    </w:p>
    <w:p w14:paraId="73DCCDF3">
      <w:r>
        <w:rPr>
          <w:rFonts w:hint="eastAsia" w:eastAsia="宋体"/>
          <w:lang w:eastAsia="zh-CN"/>
        </w:rPr>
        <w:t>“</w:t>
      </w:r>
      <w:r>
        <w:t>吴楚之國有大木焉，其名爲櫾，碧樹而冬生實，丹而味酸。</w:t>
      </w:r>
      <w:r>
        <w:rPr>
          <w:rFonts w:hint="eastAsia" w:eastAsia="宋体"/>
          <w:lang w:eastAsia="zh-CN"/>
        </w:rPr>
        <w:t>”</w:t>
      </w:r>
      <w:r>
        <w:t>積木燎之謂之槱。</w:t>
      </w:r>
      <w:r>
        <w:rPr>
          <w:rFonts w:hint="eastAsia" w:eastAsia="宋体"/>
          <w:lang w:eastAsia="zh-CN"/>
        </w:rPr>
        <w:t>《</w:t>
      </w:r>
      <w:r>
        <w:t>説文</w:t>
      </w:r>
      <w:r>
        <w:rPr>
          <w:rFonts w:hint="eastAsia" w:eastAsia="宋体"/>
          <w:lang w:eastAsia="zh-CN"/>
        </w:rPr>
        <w:t>》</w:t>
      </w:r>
      <w:r>
        <w:t>：</w:t>
      </w:r>
      <w:r>
        <w:rPr>
          <w:rFonts w:hint="eastAsia" w:eastAsia="宋体"/>
          <w:lang w:eastAsia="zh-CN"/>
        </w:rPr>
        <w:t>“</w:t>
      </w:r>
      <w:r>
        <w:t>槱，積木燎之。</w:t>
      </w:r>
      <w:r>
        <w:rPr>
          <w:rFonts w:hint="eastAsia" w:eastAsia="宋体"/>
          <w:lang w:eastAsia="zh-CN"/>
        </w:rPr>
        <w:t>”《</w:t>
      </w:r>
      <w:r>
        <w:t>詩《棫</w:t>
      </w:r>
    </w:p>
    <w:p w14:paraId="533141BC">
      <w:r>
        <w:t>樸</w:t>
      </w:r>
      <w:r>
        <w:rPr>
          <w:rFonts w:hint="eastAsia" w:eastAsia="宋体"/>
          <w:lang w:eastAsia="zh-CN"/>
        </w:rPr>
        <w:t>》</w:t>
      </w:r>
      <w:r>
        <w:t>首章：</w:t>
      </w:r>
      <w:r>
        <w:rPr>
          <w:rFonts w:hint="eastAsia" w:eastAsia="宋体"/>
          <w:lang w:eastAsia="zh-CN"/>
        </w:rPr>
        <w:t>“</w:t>
      </w:r>
      <w:r>
        <w:t>薪之槱之。</w:t>
      </w:r>
      <w:r>
        <w:rPr>
          <w:rFonts w:hint="eastAsia" w:eastAsia="宋体"/>
          <w:lang w:eastAsia="zh-CN"/>
        </w:rPr>
        <w:t>”</w:t>
      </w:r>
      <w:r>
        <w:t>毛傳：</w:t>
      </w:r>
      <w:r>
        <w:rPr>
          <w:rFonts w:hint="eastAsia" w:eastAsia="宋体"/>
          <w:lang w:eastAsia="zh-CN"/>
        </w:rPr>
        <w:t>“</w:t>
      </w:r>
      <w:r>
        <w:t>槱，積也。</w:t>
      </w:r>
      <w:r>
        <w:rPr>
          <w:rFonts w:hint="eastAsia" w:eastAsia="宋体"/>
          <w:lang w:eastAsia="zh-CN"/>
        </w:rPr>
        <w:t>”《</w:t>
      </w:r>
      <w:r>
        <w:t>周禮。大宗伯</w:t>
      </w:r>
      <w:r>
        <w:rPr>
          <w:rFonts w:hint="eastAsia" w:eastAsia="宋体"/>
          <w:lang w:eastAsia="zh-CN"/>
        </w:rPr>
        <w:t>》</w:t>
      </w:r>
      <w:r>
        <w:t>：</w:t>
      </w:r>
      <w:r>
        <w:rPr>
          <w:rFonts w:hint="eastAsia" w:eastAsia="宋体"/>
          <w:lang w:eastAsia="zh-CN"/>
        </w:rPr>
        <w:t>“</w:t>
      </w:r>
      <w:r>
        <w:t>以槱燎祀。</w:t>
      </w:r>
      <w:r>
        <w:rPr>
          <w:rFonts w:hint="eastAsia" w:eastAsia="宋体"/>
          <w:lang w:eastAsia="zh-CN"/>
        </w:rPr>
        <w:t>”</w:t>
      </w:r>
      <w:r>
        <w:t>司中司命飌師雨師鄭注：</w:t>
      </w:r>
      <w:r>
        <w:rPr>
          <w:rFonts w:hint="eastAsia" w:eastAsia="宋体"/>
          <w:lang w:eastAsia="zh-CN"/>
        </w:rPr>
        <w:t>“</w:t>
      </w:r>
      <w:r>
        <w:t>三祀皆積柴實牲</w:t>
      </w:r>
    </w:p>
    <w:p w14:paraId="40E6D9A8">
      <w:r>
        <w:t>體焉，或有玉帛，燔燎而升煙，所以報陽也。</w:t>
      </w:r>
      <w:r>
        <w:rPr>
          <w:rFonts w:hint="eastAsia" w:eastAsia="宋体"/>
          <w:lang w:eastAsia="zh-CN"/>
        </w:rPr>
        <w:t>”</w:t>
      </w:r>
      <w:r>
        <w:t>字亦作酒。</w:t>
      </w:r>
      <w:r>
        <w:rPr>
          <w:rFonts w:hint="eastAsia" w:eastAsia="宋体"/>
          <w:lang w:eastAsia="zh-CN"/>
        </w:rPr>
        <w:t>《</w:t>
      </w:r>
      <w:r>
        <w:t>説文</w:t>
      </w:r>
      <w:r>
        <w:rPr>
          <w:rFonts w:hint="eastAsia" w:eastAsia="宋体"/>
          <w:lang w:eastAsia="zh-CN"/>
        </w:rPr>
        <w:t>》“</w:t>
      </w:r>
      <w:r>
        <w:t>祡，祭天神，或從示。</w:t>
      </w:r>
      <w:r>
        <w:rPr>
          <w:rFonts w:hint="eastAsia" w:eastAsia="宋体"/>
          <w:lang w:eastAsia="zh-CN"/>
        </w:rPr>
        <w:t>”</w:t>
      </w:r>
      <w:r>
        <w:t>又作楢。</w:t>
      </w:r>
      <w:r>
        <w:rPr>
          <w:rFonts w:hint="eastAsia" w:eastAsia="宋体"/>
          <w:lang w:eastAsia="zh-CN"/>
        </w:rPr>
        <w:t>《</w:t>
      </w:r>
      <w:r>
        <w:t>詩</w:t>
      </w:r>
      <w:r>
        <w:rPr>
          <w:rFonts w:hint="eastAsia" w:eastAsia="宋体"/>
          <w:lang w:eastAsia="zh-CN"/>
        </w:rPr>
        <w:t>》“</w:t>
      </w:r>
      <w:r>
        <w:t>薪之槱之</w:t>
      </w:r>
      <w:r>
        <w:rPr>
          <w:rFonts w:hint="eastAsia" w:eastAsia="宋体"/>
          <w:lang w:eastAsia="zh-CN"/>
        </w:rPr>
        <w:t>”</w:t>
      </w:r>
      <w:r>
        <w:t>，釋文作</w:t>
      </w:r>
    </w:p>
    <w:p w14:paraId="3044BC1B">
      <w:r>
        <w:t>楢。〇亦，人之臂亦也。</w:t>
      </w:r>
      <w:r>
        <w:rPr>
          <w:rFonts w:hint="eastAsia" w:eastAsia="宋体"/>
          <w:lang w:eastAsia="zh-CN"/>
        </w:rPr>
        <w:t>《</w:t>
      </w:r>
      <w:r>
        <w:t>説文</w:t>
      </w:r>
      <w:r>
        <w:rPr>
          <w:rFonts w:hint="eastAsia" w:eastAsia="宋体"/>
          <w:lang w:eastAsia="zh-CN"/>
        </w:rPr>
        <w:t>》</w:t>
      </w:r>
      <w:r>
        <w:t>：</w:t>
      </w:r>
      <w:r>
        <w:rPr>
          <w:rFonts w:hint="eastAsia" w:eastAsia="宋体"/>
          <w:lang w:eastAsia="zh-CN"/>
        </w:rPr>
        <w:t>“</w:t>
      </w:r>
      <w:r>
        <w:t>夾，人之臂㚒也。從大，象兩㚒之形。</w:t>
      </w:r>
      <w:r>
        <w:rPr>
          <w:rFonts w:hint="eastAsia" w:eastAsia="宋体"/>
          <w:lang w:eastAsia="zh-CN"/>
        </w:rPr>
        <w:t>”</w:t>
      </w:r>
      <w:r>
        <w:t>隸作亦，或作掖、腋。故大謂之奕，</w:t>
      </w:r>
    </w:p>
    <w:p w14:paraId="27DB04EB">
      <w:r>
        <w:rPr>
          <w:rFonts w:hint="eastAsia" w:eastAsia="宋体"/>
          <w:lang w:eastAsia="zh-CN"/>
        </w:rPr>
        <w:t>《</w:t>
      </w:r>
      <w:r>
        <w:t>爾雅。釋詁</w:t>
      </w:r>
      <w:r>
        <w:rPr>
          <w:rFonts w:hint="eastAsia" w:eastAsia="宋体"/>
          <w:lang w:eastAsia="zh-CN"/>
        </w:rPr>
        <w:t>》</w:t>
      </w:r>
      <w:r>
        <w:t>：</w:t>
      </w:r>
      <w:r>
        <w:rPr>
          <w:rFonts w:hint="eastAsia" w:eastAsia="宋体"/>
          <w:lang w:eastAsia="zh-CN"/>
        </w:rPr>
        <w:t>“</w:t>
      </w:r>
      <w:r>
        <w:t>奕，大也。</w:t>
      </w:r>
      <w:r>
        <w:rPr>
          <w:rFonts w:hint="eastAsia" w:eastAsia="宋体"/>
          <w:lang w:eastAsia="zh-CN"/>
        </w:rPr>
        <w:t>”《</w:t>
      </w:r>
      <w:r>
        <w:t>説文</w:t>
      </w:r>
      <w:r>
        <w:rPr>
          <w:rFonts w:hint="eastAsia" w:eastAsia="宋体"/>
          <w:lang w:eastAsia="zh-CN"/>
        </w:rPr>
        <w:t>》</w:t>
      </w:r>
      <w:r>
        <w:t>從大，亦聲。</w:t>
      </w:r>
      <w:r>
        <w:rPr>
          <w:rFonts w:hint="eastAsia" w:eastAsia="宋体"/>
          <w:lang w:eastAsia="zh-CN"/>
        </w:rPr>
        <w:t>《</w:t>
      </w:r>
      <w:r>
        <w:t>詩。韓奕</w:t>
      </w:r>
      <w:r>
        <w:rPr>
          <w:rFonts w:hint="eastAsia" w:eastAsia="宋体"/>
          <w:lang w:eastAsia="zh-CN"/>
        </w:rPr>
        <w:t>》</w:t>
      </w:r>
      <w:r>
        <w:t>首章：</w:t>
      </w:r>
      <w:r>
        <w:rPr>
          <w:rFonts w:hint="eastAsia" w:eastAsia="宋体"/>
          <w:lang w:eastAsia="zh-CN"/>
        </w:rPr>
        <w:t>“</w:t>
      </w:r>
      <w:r>
        <w:t>奕奕梁山。</w:t>
      </w:r>
      <w:r>
        <w:rPr>
          <w:rFonts w:hint="eastAsia" w:eastAsia="宋体"/>
          <w:lang w:eastAsia="zh-CN"/>
        </w:rPr>
        <w:t>”</w:t>
      </w:r>
      <w:r>
        <w:t>通作亦。</w:t>
      </w:r>
      <w:r>
        <w:rPr>
          <w:rFonts w:hint="eastAsia" w:eastAsia="宋体"/>
          <w:lang w:eastAsia="zh-CN"/>
        </w:rPr>
        <w:t>《</w:t>
      </w:r>
      <w:r>
        <w:t>詩。噫嘻</w:t>
      </w:r>
      <w:r>
        <w:rPr>
          <w:rFonts w:hint="eastAsia" w:eastAsia="宋体"/>
          <w:lang w:eastAsia="zh-CN"/>
        </w:rPr>
        <w:t>》</w:t>
      </w:r>
      <w:r>
        <w:t>：</w:t>
      </w:r>
      <w:r>
        <w:rPr>
          <w:rFonts w:hint="eastAsia" w:eastAsia="宋体"/>
          <w:lang w:eastAsia="zh-CN"/>
        </w:rPr>
        <w:t>“</w:t>
      </w:r>
      <w:r>
        <w:t>亦服爾耕。</w:t>
      </w:r>
      <w:r>
        <w:rPr>
          <w:rFonts w:hint="eastAsia" w:eastAsia="宋体"/>
          <w:lang w:eastAsia="zh-CN"/>
        </w:rPr>
        <w:t>”</w:t>
      </w:r>
      <w:r>
        <w:t>鄭</w:t>
      </w:r>
    </w:p>
    <w:p w14:paraId="6968E241">
      <w:r>
        <w:t>箋：</w:t>
      </w:r>
      <w:r>
        <w:rPr>
          <w:rFonts w:hint="eastAsia" w:eastAsia="宋体"/>
          <w:lang w:eastAsia="zh-CN"/>
        </w:rPr>
        <w:t>“</w:t>
      </w:r>
      <w:r>
        <w:t>亦，大也。</w:t>
      </w:r>
      <w:r>
        <w:rPr>
          <w:rFonts w:hint="eastAsia" w:eastAsia="宋体"/>
          <w:lang w:eastAsia="zh-CN"/>
        </w:rPr>
        <w:t>”</w:t>
      </w:r>
      <w:r>
        <w:t>長謂之繹，</w:t>
      </w:r>
      <w:r>
        <w:rPr>
          <w:rFonts w:hint="eastAsia" w:eastAsia="宋体"/>
          <w:lang w:eastAsia="zh-CN"/>
        </w:rPr>
        <w:t>《</w:t>
      </w:r>
      <w:r>
        <w:t>方言</w:t>
      </w:r>
      <w:r>
        <w:rPr>
          <w:rFonts w:hint="eastAsia" w:eastAsia="宋体"/>
          <w:lang w:eastAsia="zh-CN"/>
        </w:rPr>
        <w:t>》</w:t>
      </w:r>
      <w:r>
        <w:t>：</w:t>
      </w:r>
      <w:r>
        <w:rPr>
          <w:rFonts w:hint="eastAsia" w:eastAsia="宋体"/>
          <w:lang w:eastAsia="zh-CN"/>
        </w:rPr>
        <w:t>“</w:t>
      </w:r>
      <w:r>
        <w:t>繹，長也。</w:t>
      </w:r>
      <w:r>
        <w:rPr>
          <w:rFonts w:hint="eastAsia" w:eastAsia="宋体"/>
          <w:lang w:eastAsia="zh-CN"/>
        </w:rPr>
        <w:t>”</w:t>
      </w:r>
      <w:r>
        <w:t>〇按：字之音繹者，皆有長義。</w:t>
      </w:r>
      <w:r>
        <w:rPr>
          <w:rFonts w:hint="eastAsia" w:eastAsia="宋体"/>
          <w:lang w:eastAsia="zh-CN"/>
        </w:rPr>
        <w:t>《</w:t>
      </w:r>
      <w:r>
        <w:t>説文</w:t>
      </w:r>
      <w:r>
        <w:rPr>
          <w:rFonts w:hint="eastAsia" w:eastAsia="宋体"/>
          <w:lang w:eastAsia="zh-CN"/>
        </w:rPr>
        <w:t>》</w:t>
      </w:r>
      <w:r>
        <w:t>：</w:t>
      </w:r>
      <w:r>
        <w:rPr>
          <w:rFonts w:hint="eastAsia" w:eastAsia="宋体"/>
          <w:lang w:eastAsia="zh-CN"/>
        </w:rPr>
        <w:t>“</w:t>
      </w:r>
      <w:r>
        <w:t>繹，抽絲也。</w:t>
      </w:r>
      <w:r>
        <w:rPr>
          <w:rFonts w:hint="eastAsia" w:eastAsia="宋体"/>
          <w:lang w:eastAsia="zh-CN"/>
        </w:rPr>
        <w:t>”《</w:t>
      </w:r>
      <w:r>
        <w:t>漢書。谷</w:t>
      </w:r>
    </w:p>
    <w:p w14:paraId="79F8492A">
      <w:r>
        <w:t>永傳</w:t>
      </w:r>
      <w:r>
        <w:rPr>
          <w:rFonts w:hint="eastAsia" w:eastAsia="宋体"/>
          <w:lang w:eastAsia="zh-CN"/>
        </w:rPr>
        <w:t>》</w:t>
      </w:r>
      <w:r>
        <w:t>：</w:t>
      </w:r>
      <w:r>
        <w:rPr>
          <w:rFonts w:hint="eastAsia" w:eastAsia="宋体"/>
          <w:lang w:eastAsia="zh-CN"/>
        </w:rPr>
        <w:t>“</w:t>
      </w:r>
      <w:r>
        <w:t>燕見紬繹。</w:t>
      </w:r>
      <w:r>
        <w:rPr>
          <w:rFonts w:hint="eastAsia" w:eastAsia="宋体"/>
          <w:lang w:eastAsia="zh-CN"/>
        </w:rPr>
        <w:t>”</w:t>
      </w:r>
      <w:r>
        <w:t>顔注</w:t>
      </w:r>
      <w:r>
        <w:rPr>
          <w:rFonts w:hint="eastAsia" w:eastAsia="宋体"/>
          <w:lang w:eastAsia="zh-CN"/>
        </w:rPr>
        <w:t>“</w:t>
      </w:r>
      <w:r>
        <w:t>紬讀曰抽。紬繹者，引其端緒也。</w:t>
      </w:r>
      <w:r>
        <w:rPr>
          <w:rFonts w:hint="eastAsia" w:eastAsia="宋体"/>
          <w:lang w:eastAsia="zh-CN"/>
        </w:rPr>
        <w:t>”《</w:t>
      </w:r>
      <w:r>
        <w:t>爾雅。釋天</w:t>
      </w:r>
      <w:r>
        <w:rPr>
          <w:rFonts w:hint="eastAsia" w:eastAsia="宋体"/>
          <w:lang w:eastAsia="zh-CN"/>
        </w:rPr>
        <w:t>》</w:t>
      </w:r>
      <w:r>
        <w:t>：</w:t>
      </w:r>
      <w:r>
        <w:rPr>
          <w:rFonts w:hint="eastAsia" w:eastAsia="宋体"/>
          <w:lang w:eastAsia="zh-CN"/>
        </w:rPr>
        <w:t>“</w:t>
      </w:r>
      <w:r>
        <w:t>繹，又祭也。周曰繹，商曰肜。</w:t>
      </w:r>
      <w:r>
        <w:rPr>
          <w:rFonts w:hint="eastAsia" w:eastAsia="宋体"/>
          <w:lang w:eastAsia="zh-CN"/>
        </w:rPr>
        <w:t>”</w:t>
      </w:r>
      <w:r>
        <w:t>孫炎</w:t>
      </w:r>
    </w:p>
    <w:p w14:paraId="54E76544">
      <w:r>
        <w:t>注：</w:t>
      </w:r>
      <w:r>
        <w:rPr>
          <w:rFonts w:hint="eastAsia" w:eastAsia="宋体"/>
          <w:lang w:eastAsia="zh-CN"/>
        </w:rPr>
        <w:t>“</w:t>
      </w:r>
      <w:r>
        <w:t>祭之明日尋繹復祭也。肜者，亦相尋不絶之意。</w:t>
      </w:r>
      <w:r>
        <w:rPr>
          <w:rFonts w:hint="eastAsia" w:eastAsia="宋体"/>
          <w:lang w:eastAsia="zh-CN"/>
        </w:rPr>
        <w:t>”《</w:t>
      </w:r>
      <w:r>
        <w:t>公羊傳。宣八年</w:t>
      </w:r>
      <w:r>
        <w:rPr>
          <w:rFonts w:hint="eastAsia" w:eastAsia="宋体"/>
          <w:lang w:eastAsia="zh-CN"/>
        </w:rPr>
        <w:t>》</w:t>
      </w:r>
      <w:r>
        <w:t>何注：</w:t>
      </w:r>
      <w:r>
        <w:rPr>
          <w:rFonts w:hint="eastAsia" w:eastAsia="宋体"/>
          <w:lang w:eastAsia="zh-CN"/>
        </w:rPr>
        <w:t>“</w:t>
      </w:r>
      <w:r>
        <w:t>繹者，繼昨日事。肜者，肜肜不絶。</w:t>
      </w:r>
    </w:p>
    <w:p w14:paraId="5BB64963">
      <w:r>
        <w:rPr>
          <w:rFonts w:hint="eastAsia" w:eastAsia="宋体"/>
          <w:lang w:eastAsia="zh-CN"/>
        </w:rPr>
        <w:t>《</w:t>
      </w:r>
      <w:r>
        <w:t>説文</w:t>
      </w:r>
      <w:r>
        <w:rPr>
          <w:rFonts w:hint="eastAsia" w:eastAsia="宋体"/>
          <w:lang w:eastAsia="zh-CN"/>
        </w:rPr>
        <w:t>》</w:t>
      </w:r>
      <w:r>
        <w:t>：</w:t>
      </w:r>
      <w:r>
        <w:rPr>
          <w:rFonts w:hint="eastAsia" w:eastAsia="宋体"/>
          <w:lang w:eastAsia="zh-CN"/>
        </w:rPr>
        <w:t>“</w:t>
      </w:r>
      <w:r>
        <w:t>圛，回行也，讀若驛。</w:t>
      </w:r>
      <w:r>
        <w:rPr>
          <w:rFonts w:hint="eastAsia" w:eastAsia="宋体"/>
          <w:lang w:eastAsia="zh-CN"/>
        </w:rPr>
        <w:t>”《</w:t>
      </w:r>
      <w:r>
        <w:t>爾雅。釋言</w:t>
      </w:r>
      <w:r>
        <w:rPr>
          <w:rFonts w:hint="eastAsia" w:eastAsia="宋体"/>
          <w:lang w:eastAsia="zh-CN"/>
        </w:rPr>
        <w:t>》</w:t>
      </w:r>
      <w:r>
        <w:t>：</w:t>
      </w:r>
      <w:r>
        <w:rPr>
          <w:rFonts w:hint="eastAsia" w:eastAsia="宋体"/>
          <w:lang w:eastAsia="zh-CN"/>
        </w:rPr>
        <w:t>“</w:t>
      </w:r>
      <w:r>
        <w:t>馹、遽，傳也。</w:t>
      </w:r>
      <w:r>
        <w:rPr>
          <w:rFonts w:hint="eastAsia" w:eastAsia="宋体"/>
          <w:lang w:eastAsia="zh-CN"/>
        </w:rPr>
        <w:t>”</w:t>
      </w:r>
      <w:r>
        <w:t>孙炎注：</w:t>
      </w:r>
      <w:r>
        <w:rPr>
          <w:rFonts w:hint="eastAsia" w:eastAsia="宋体"/>
          <w:lang w:eastAsia="zh-CN"/>
        </w:rPr>
        <w:t>“</w:t>
      </w:r>
      <w:r>
        <w:t>傳車驛馬也。</w:t>
      </w:r>
      <w:r>
        <w:rPr>
          <w:rFonts w:hint="eastAsia" w:eastAsia="宋体"/>
          <w:lang w:eastAsia="zh-CN"/>
        </w:rPr>
        <w:t>”《</w:t>
      </w:r>
      <w:r>
        <w:t>釋山</w:t>
      </w:r>
      <w:r>
        <w:rPr>
          <w:rFonts w:hint="eastAsia" w:eastAsia="宋体"/>
          <w:lang w:eastAsia="zh-CN"/>
        </w:rPr>
        <w:t>》“</w:t>
      </w:r>
      <w:r>
        <w:t>屬者嶧</w:t>
      </w:r>
      <w:r>
        <w:rPr>
          <w:rFonts w:hint="eastAsia" w:eastAsia="宋体"/>
          <w:lang w:eastAsia="zh-CN"/>
        </w:rPr>
        <w:t>”</w:t>
      </w:r>
      <w:r>
        <w:t>郭注：</w:t>
      </w:r>
      <w:r>
        <w:rPr>
          <w:rFonts w:hint="eastAsia" w:eastAsia="宋体"/>
          <w:lang w:eastAsia="zh-CN"/>
        </w:rPr>
        <w:t>“</w:t>
      </w:r>
      <w:r>
        <w:t>言駱</w:t>
      </w:r>
    </w:p>
    <w:p w14:paraId="751C1697">
      <w:r>
        <w:t>驛相連屬。</w:t>
      </w:r>
      <w:r>
        <w:rPr>
          <w:rFonts w:hint="eastAsia" w:eastAsia="宋体"/>
          <w:lang w:eastAsia="zh-CN"/>
        </w:rPr>
        <w:t>”《</w:t>
      </w:r>
      <w:r>
        <w:t>左傳。襄二十五年</w:t>
      </w:r>
      <w:r>
        <w:rPr>
          <w:rFonts w:hint="eastAsia" w:eastAsia="宋体"/>
          <w:lang w:eastAsia="zh-CN"/>
        </w:rPr>
        <w:t>》</w:t>
      </w:r>
      <w:r>
        <w:t>孔疏引沈文阿云：</w:t>
      </w:r>
      <w:r>
        <w:rPr>
          <w:rFonts w:hint="eastAsia" w:eastAsia="宋体"/>
          <w:lang w:eastAsia="zh-CN"/>
        </w:rPr>
        <w:t>“</w:t>
      </w:r>
      <w:r>
        <w:t>圍棋稱弈者，取其落奕之義也。</w:t>
      </w:r>
      <w:r>
        <w:rPr>
          <w:rFonts w:hint="eastAsia" w:eastAsia="宋体"/>
          <w:lang w:eastAsia="zh-CN"/>
        </w:rPr>
        <w:t>”《</w:t>
      </w:r>
      <w:r>
        <w:t>廣雅</w:t>
      </w:r>
      <w:r>
        <w:rPr>
          <w:rFonts w:hint="eastAsia" w:eastAsia="宋体"/>
          <w:lang w:eastAsia="zh-CN"/>
        </w:rPr>
        <w:t>》</w:t>
      </w:r>
      <w:r>
        <w:t>：</w:t>
      </w:r>
      <w:r>
        <w:rPr>
          <w:rFonts w:hint="eastAsia" w:eastAsia="宋体"/>
          <w:lang w:eastAsia="zh-CN"/>
        </w:rPr>
        <w:t>“</w:t>
      </w:r>
      <w:r>
        <w:t>襗，長襦也。</w:t>
      </w:r>
      <w:r>
        <w:rPr>
          <w:rFonts w:hint="eastAsia" w:eastAsia="宋体"/>
          <w:lang w:eastAsia="zh-CN"/>
        </w:rPr>
        <w:t>”</w:t>
      </w:r>
      <w:r>
        <w:t>繹、圛</w:t>
      </w:r>
    </w:p>
    <w:p w14:paraId="2EE8FC75">
      <w:r>
        <w:t>【第586页】</w:t>
      </w:r>
    </w:p>
    <w:p w14:paraId="2F3F396E">
      <w:r>
        <w:t>驛、嶧、弈、襗義並相近。</w:t>
      </w:r>
    </w:p>
    <w:p w14:paraId="78BFFCBE">
      <w:r>
        <w:t>充謂之繹，</w:t>
      </w:r>
      <w:r>
        <w:rPr>
          <w:rFonts w:hint="eastAsia" w:eastAsia="宋体"/>
          <w:lang w:eastAsia="zh-CN"/>
        </w:rPr>
        <w:t>《</w:t>
      </w:r>
      <w:r>
        <w:t>廣雅</w:t>
      </w:r>
      <w:r>
        <w:rPr>
          <w:rFonts w:hint="eastAsia" w:eastAsia="宋体"/>
          <w:lang w:eastAsia="zh-CN"/>
        </w:rPr>
        <w:t>》</w:t>
      </w:r>
      <w:r>
        <w:t>：</w:t>
      </w:r>
      <w:r>
        <w:rPr>
          <w:rFonts w:hint="eastAsia" w:eastAsia="宋体"/>
          <w:lang w:eastAsia="zh-CN"/>
        </w:rPr>
        <w:t>“</w:t>
      </w:r>
      <w:r>
        <w:t>繹，充也。</w:t>
      </w:r>
      <w:r>
        <w:rPr>
          <w:rFonts w:hint="eastAsia" w:eastAsia="宋体"/>
          <w:lang w:eastAsia="zh-CN"/>
        </w:rPr>
        <w:t>”</w:t>
      </w:r>
      <w:r>
        <w:t>盛謂之奕，</w:t>
      </w:r>
      <w:r>
        <w:rPr>
          <w:rFonts w:hint="eastAsia" w:eastAsia="宋体"/>
          <w:lang w:eastAsia="zh-CN"/>
        </w:rPr>
        <w:t>《</w:t>
      </w:r>
      <w:r>
        <w:t>廣雅</w:t>
      </w:r>
      <w:r>
        <w:rPr>
          <w:rFonts w:hint="eastAsia" w:eastAsia="宋体"/>
          <w:lang w:eastAsia="zh-CN"/>
        </w:rPr>
        <w:t>》</w:t>
      </w:r>
      <w:r>
        <w:t>：</w:t>
      </w:r>
      <w:r>
        <w:rPr>
          <w:rFonts w:hint="eastAsia" w:eastAsia="宋体"/>
          <w:lang w:eastAsia="zh-CN"/>
        </w:rPr>
        <w:t>“</w:t>
      </w:r>
      <w:r>
        <w:t>奕奕，盛也。</w:t>
      </w:r>
      <w:r>
        <w:rPr>
          <w:rFonts w:hint="eastAsia" w:eastAsia="宋体"/>
          <w:lang w:eastAsia="zh-CN"/>
        </w:rPr>
        <w:t>”</w:t>
      </w:r>
      <w:r>
        <w:t>或作驛繹。</w:t>
      </w:r>
      <w:r>
        <w:rPr>
          <w:rFonts w:hint="eastAsia" w:eastAsia="宋体"/>
          <w:lang w:eastAsia="zh-CN"/>
        </w:rPr>
        <w:t>《</w:t>
      </w:r>
      <w:r>
        <w:t>廣雅</w:t>
      </w:r>
      <w:r>
        <w:rPr>
          <w:rFonts w:hint="eastAsia" w:eastAsia="宋体"/>
          <w:lang w:eastAsia="zh-CN"/>
        </w:rPr>
        <w:t>》</w:t>
      </w:r>
      <w:r>
        <w:t>：</w:t>
      </w:r>
    </w:p>
    <w:p w14:paraId="67693411">
      <w:r>
        <w:rPr>
          <w:rFonts w:hint="eastAsia" w:eastAsia="宋体"/>
          <w:lang w:eastAsia="zh-CN"/>
        </w:rPr>
        <w:t>“</w:t>
      </w:r>
      <w:r>
        <w:t>驛驛，盛也。</w:t>
      </w:r>
      <w:r>
        <w:rPr>
          <w:rFonts w:hint="eastAsia" w:eastAsia="宋体"/>
          <w:lang w:eastAsia="zh-CN"/>
        </w:rPr>
        <w:t>”《</w:t>
      </w:r>
      <w:r>
        <w:t>詩</w:t>
      </w:r>
      <w:r>
        <w:rPr>
          <w:rFonts w:hint="eastAsia" w:eastAsia="宋体"/>
          <w:lang w:eastAsia="zh-CN"/>
        </w:rPr>
        <w:t>•</w:t>
      </w:r>
      <w:r>
        <w:t>載芟</w:t>
      </w:r>
      <w:r>
        <w:rPr>
          <w:rFonts w:hint="eastAsia" w:eastAsia="宋体"/>
          <w:lang w:eastAsia="zh-CN"/>
        </w:rPr>
        <w:t>》</w:t>
      </w:r>
      <w:r>
        <w:t>：</w:t>
      </w:r>
      <w:r>
        <w:rPr>
          <w:rFonts w:hint="eastAsia" w:eastAsia="宋体"/>
          <w:lang w:eastAsia="zh-CN"/>
        </w:rPr>
        <w:t>“</w:t>
      </w:r>
      <w:r>
        <w:t>驛驛其達。</w:t>
      </w:r>
      <w:r>
        <w:rPr>
          <w:rFonts w:hint="eastAsia" w:eastAsia="宋体"/>
          <w:lang w:eastAsia="zh-CN"/>
        </w:rPr>
        <w:t>”《</w:t>
      </w:r>
      <w:r>
        <w:t>爾雅</w:t>
      </w:r>
      <w:r>
        <w:rPr>
          <w:rFonts w:hint="eastAsia" w:eastAsia="宋体"/>
          <w:lang w:eastAsia="zh-CN"/>
        </w:rPr>
        <w:t>•</w:t>
      </w:r>
      <w:r>
        <w:t>釋訓</w:t>
      </w:r>
      <w:r>
        <w:rPr>
          <w:rFonts w:hint="eastAsia" w:eastAsia="宋体"/>
          <w:lang w:eastAsia="zh-CN"/>
        </w:rPr>
        <w:t>》</w:t>
      </w:r>
      <w:r>
        <w:t>作繹繹。又作斁。</w:t>
      </w:r>
      <w:r>
        <w:rPr>
          <w:rFonts w:hint="eastAsia" w:eastAsia="宋体"/>
          <w:lang w:eastAsia="zh-CN"/>
        </w:rPr>
        <w:t>《</w:t>
      </w:r>
      <w:r>
        <w:t>詩《那</w:t>
      </w:r>
      <w:r>
        <w:rPr>
          <w:rFonts w:hint="eastAsia" w:eastAsia="宋体"/>
          <w:lang w:eastAsia="zh-CN"/>
        </w:rPr>
        <w:t>》</w:t>
      </w:r>
      <w:r>
        <w:t>：</w:t>
      </w:r>
      <w:r>
        <w:rPr>
          <w:rFonts w:hint="eastAsia" w:eastAsia="宋体"/>
          <w:lang w:eastAsia="zh-CN"/>
        </w:rPr>
        <w:t>“</w:t>
      </w:r>
      <w:r>
        <w:t>庸鼓有斁。</w:t>
      </w:r>
      <w:r>
        <w:rPr>
          <w:rFonts w:hint="eastAsia" w:eastAsia="宋体"/>
          <w:lang w:eastAsia="zh-CN"/>
        </w:rPr>
        <w:t>”</w:t>
      </w:r>
      <w:r>
        <w:t>毛傳：</w:t>
      </w:r>
      <w:r>
        <w:rPr>
          <w:rFonts w:hint="eastAsia" w:eastAsia="宋体"/>
          <w:lang w:eastAsia="zh-CN"/>
        </w:rPr>
        <w:t>“</w:t>
      </w:r>
      <w:r>
        <w:t>斁斁然盛</w:t>
      </w:r>
    </w:p>
    <w:p w14:paraId="779801B1">
      <w:r>
        <w:t>也。</w:t>
      </w:r>
      <w:r>
        <w:rPr>
          <w:rFonts w:hint="eastAsia" w:eastAsia="宋体"/>
          <w:lang w:eastAsia="zh-CN"/>
        </w:rPr>
        <w:t>”</w:t>
      </w:r>
      <w:r>
        <w:t>美謂之奕</w:t>
      </w:r>
    </w:p>
    <w:p w14:paraId="0552EDD6">
      <w:r>
        <w:t>，</w:t>
      </w:r>
      <w:r>
        <w:rPr>
          <w:rFonts w:hint="eastAsia" w:eastAsia="宋体"/>
          <w:lang w:eastAsia="zh-CN"/>
        </w:rPr>
        <w:t>《</w:t>
      </w:r>
      <w:r>
        <w:t>方言</w:t>
      </w:r>
      <w:r>
        <w:rPr>
          <w:rFonts w:hint="eastAsia" w:eastAsia="宋体"/>
          <w:lang w:eastAsia="zh-CN"/>
        </w:rPr>
        <w:t>》</w:t>
      </w:r>
      <w:r>
        <w:t>：</w:t>
      </w:r>
      <w:r>
        <w:rPr>
          <w:rFonts w:hint="eastAsia" w:eastAsia="宋体"/>
          <w:lang w:eastAsia="zh-CN"/>
        </w:rPr>
        <w:t>“</w:t>
      </w:r>
      <w:r>
        <w:t>奕，僷，容也。自關而西凡美容謂之奕，或謂之僷。宋衞曰僷，陳楚汝潁之間謂之奕。</w:t>
      </w:r>
      <w:r>
        <w:rPr>
          <w:rFonts w:hint="eastAsia" w:eastAsia="宋体"/>
          <w:lang w:eastAsia="zh-CN"/>
        </w:rPr>
        <w:t>”</w:t>
      </w:r>
      <w:r>
        <w:t>郭</w:t>
      </w:r>
    </w:p>
    <w:p w14:paraId="6AE2148F">
      <w:r>
        <w:t>注：</w:t>
      </w:r>
      <w:r>
        <w:rPr>
          <w:rFonts w:hint="eastAsia" w:eastAsia="宋体"/>
          <w:lang w:eastAsia="zh-CN"/>
        </w:rPr>
        <w:t>“</w:t>
      </w:r>
      <w:r>
        <w:t>奕奕、僷僷皆輕麗之貌。</w:t>
      </w:r>
      <w:r>
        <w:rPr>
          <w:rFonts w:hint="eastAsia" w:eastAsia="宋体"/>
          <w:lang w:eastAsia="zh-CN"/>
        </w:rPr>
        <w:t>”</w:t>
      </w:r>
      <w:r>
        <w:t>奕、僷聲之轉。</w:t>
      </w:r>
      <w:r>
        <w:rPr>
          <w:rFonts w:hint="eastAsia" w:eastAsia="宋体"/>
          <w:lang w:eastAsia="zh-CN"/>
        </w:rPr>
        <w:t>《</w:t>
      </w:r>
      <w:r>
        <w:t>詩</w:t>
      </w:r>
      <w:r>
        <w:rPr>
          <w:rFonts w:hint="eastAsia" w:eastAsia="宋体"/>
          <w:lang w:eastAsia="zh-CN"/>
        </w:rPr>
        <w:t>•</w:t>
      </w:r>
      <w:r>
        <w:t>閟宫</w:t>
      </w:r>
      <w:r>
        <w:rPr>
          <w:rFonts w:hint="eastAsia" w:eastAsia="宋体"/>
          <w:lang w:eastAsia="zh-CN"/>
        </w:rPr>
        <w:t>》</w:t>
      </w:r>
      <w:r>
        <w:t>九章：</w:t>
      </w:r>
      <w:r>
        <w:rPr>
          <w:rFonts w:hint="eastAsia" w:eastAsia="宋体"/>
          <w:lang w:eastAsia="zh-CN"/>
        </w:rPr>
        <w:t>“</w:t>
      </w:r>
      <w:r>
        <w:t>新廟奕奕。</w:t>
      </w:r>
      <w:r>
        <w:rPr>
          <w:rFonts w:hint="eastAsia" w:eastAsia="宋体"/>
          <w:lang w:eastAsia="zh-CN"/>
        </w:rPr>
        <w:t>”</w:t>
      </w:r>
      <w:r>
        <w:t>鄭箋</w:t>
      </w:r>
      <w:r>
        <w:rPr>
          <w:rFonts w:hint="eastAsia" w:eastAsia="宋体"/>
          <w:lang w:eastAsia="zh-CN"/>
        </w:rPr>
        <w:t>“</w:t>
      </w:r>
      <w:r>
        <w:t>奕奕+姣美也。</w:t>
      </w:r>
      <w:r>
        <w:rPr>
          <w:rFonts w:hint="eastAsia" w:eastAsia="宋体"/>
          <w:lang w:eastAsia="zh-CN"/>
        </w:rPr>
        <w:t>”</w:t>
      </w:r>
      <w:r>
        <w:t>小幕謂之帟</w:t>
      </w:r>
    </w:p>
    <w:p w14:paraId="358F93EF">
      <w:r>
        <w:rPr>
          <w:rFonts w:hint="eastAsia" w:eastAsia="宋体"/>
          <w:lang w:eastAsia="zh-CN"/>
        </w:rPr>
        <w:t>《</w:t>
      </w:r>
      <w:r>
        <w:t>釋名</w:t>
      </w:r>
      <w:r>
        <w:rPr>
          <w:rFonts w:hint="eastAsia" w:eastAsia="宋体"/>
          <w:lang w:eastAsia="zh-CN"/>
        </w:rPr>
        <w:t>》</w:t>
      </w:r>
      <w:r>
        <w:t>：</w:t>
      </w:r>
      <w:r>
        <w:rPr>
          <w:rFonts w:hint="eastAsia" w:eastAsia="宋体"/>
          <w:lang w:eastAsia="zh-CN"/>
        </w:rPr>
        <w:t>“</w:t>
      </w:r>
      <w:r>
        <w:t>小幕曰帟，張在人上奕奕然也。</w:t>
      </w:r>
      <w:r>
        <w:rPr>
          <w:rFonts w:hint="eastAsia" w:eastAsia="宋体"/>
          <w:lang w:eastAsia="zh-CN"/>
        </w:rPr>
        <w:t>”《</w:t>
      </w:r>
      <w:r>
        <w:t>周禮</w:t>
      </w:r>
      <w:r>
        <w:rPr>
          <w:rFonts w:hint="eastAsia" w:eastAsia="宋体"/>
          <w:lang w:eastAsia="zh-CN"/>
        </w:rPr>
        <w:t>•</w:t>
      </w:r>
      <w:r>
        <w:t>幕人</w:t>
      </w:r>
      <w:r>
        <w:rPr>
          <w:rFonts w:hint="eastAsia" w:eastAsia="宋体"/>
          <w:lang w:eastAsia="zh-CN"/>
        </w:rPr>
        <w:t>》</w:t>
      </w:r>
      <w:r>
        <w:t>；</w:t>
      </w:r>
      <w:r>
        <w:rPr>
          <w:rFonts w:hint="eastAsia" w:eastAsia="宋体"/>
          <w:lang w:eastAsia="zh-CN"/>
        </w:rPr>
        <w:t>“</w:t>
      </w:r>
      <w:r>
        <w:t>掌帷幕幄帟綬之事。</w:t>
      </w:r>
      <w:r>
        <w:rPr>
          <w:rFonts w:hint="eastAsia" w:eastAsia="宋体"/>
          <w:lang w:eastAsia="zh-CN"/>
        </w:rPr>
        <w:t>”</w:t>
      </w:r>
      <w:r>
        <w:t>鄭注：</w:t>
      </w:r>
      <w:r>
        <w:rPr>
          <w:rFonts w:hint="eastAsia" w:eastAsia="宋体"/>
          <w:lang w:eastAsia="zh-CN"/>
        </w:rPr>
        <w:t>“</w:t>
      </w:r>
      <w:r>
        <w:t>帟，主在坐上承塵，以繒爲</w:t>
      </w:r>
    </w:p>
    <w:p w14:paraId="347D22CB">
      <w:r>
        <w:t>之。</w:t>
      </w:r>
      <w:r>
        <w:rPr>
          <w:rFonts w:hint="eastAsia" w:eastAsia="宋体"/>
          <w:lang w:eastAsia="zh-CN"/>
        </w:rPr>
        <w:t>”《</w:t>
      </w:r>
      <w:r>
        <w:t>禮記+檀弓</w:t>
      </w:r>
      <w:r>
        <w:rPr>
          <w:rFonts w:hint="eastAsia" w:eastAsia="宋体"/>
          <w:lang w:eastAsia="zh-CN"/>
        </w:rPr>
        <w:t>》</w:t>
      </w:r>
      <w:r>
        <w:t>：</w:t>
      </w:r>
      <w:r>
        <w:rPr>
          <w:rFonts w:hint="eastAsia" w:eastAsia="宋体"/>
          <w:lang w:eastAsia="zh-CN"/>
        </w:rPr>
        <w:t>“</w:t>
      </w:r>
      <w:r>
        <w:t>君於士有賜帟。</w:t>
      </w:r>
      <w:r>
        <w:rPr>
          <w:rFonts w:hint="eastAsia" w:eastAsia="宋体"/>
          <w:lang w:eastAsia="zh-CN"/>
        </w:rPr>
        <w:t>”</w:t>
      </w:r>
      <w:r>
        <w:t>鄭注：</w:t>
      </w:r>
      <w:r>
        <w:rPr>
          <w:rFonts w:hint="eastAsia" w:eastAsia="宋体"/>
          <w:lang w:eastAsia="zh-CN"/>
        </w:rPr>
        <w:t>“</w:t>
      </w:r>
      <w:r>
        <w:t>帟，幕之小者，所以承塵。</w:t>
      </w:r>
      <w:r>
        <w:rPr>
          <w:rFonts w:hint="eastAsia" w:eastAsia="宋体"/>
          <w:lang w:eastAsia="zh-CN"/>
        </w:rPr>
        <w:t>”</w:t>
      </w:r>
      <w:r>
        <w:t>尤、又、亦聲之轉，故又祭謂之</w:t>
      </w:r>
    </w:p>
    <w:p w14:paraId="6450EEC0">
      <w:r>
        <w:t>繹；助謂之佑，亦謂之掖；傳謂之郵，亦謂之驛。引、融、繹聲之轉，故抽謂之引，亦謂之</w:t>
      </w:r>
    </w:p>
    <w:p w14:paraId="3932ECB4">
      <w:r>
        <w:t>繹；長謂之引，亦謂之融，亦謂之繹；</w:t>
      </w:r>
      <w:r>
        <w:rPr>
          <w:rFonts w:hint="eastAsia" w:eastAsia="宋体"/>
          <w:lang w:eastAsia="zh-CN"/>
        </w:rPr>
        <w:t>《</w:t>
      </w:r>
      <w:r>
        <w:t>爾雅+釋詁</w:t>
      </w:r>
      <w:r>
        <w:rPr>
          <w:rFonts w:hint="eastAsia" w:eastAsia="宋体"/>
          <w:lang w:eastAsia="zh-CN"/>
        </w:rPr>
        <w:t>》</w:t>
      </w:r>
      <w:r>
        <w:t>：</w:t>
      </w:r>
      <w:r>
        <w:rPr>
          <w:rFonts w:hint="eastAsia" w:eastAsia="宋体"/>
          <w:lang w:eastAsia="zh-CN"/>
        </w:rPr>
        <w:t>“</w:t>
      </w:r>
      <w:r>
        <w:t>融“長也。</w:t>
      </w:r>
      <w:r>
        <w:rPr>
          <w:rFonts w:hint="eastAsia" w:eastAsia="宋体"/>
          <w:lang w:eastAsia="zh-CN"/>
        </w:rPr>
        <w:t>”《</w:t>
      </w:r>
      <w:r>
        <w:t>詩</w:t>
      </w:r>
      <w:r>
        <w:rPr>
          <w:rFonts w:hint="eastAsia" w:eastAsia="宋体"/>
          <w:lang w:eastAsia="zh-CN"/>
        </w:rPr>
        <w:t>•</w:t>
      </w:r>
      <w:r>
        <w:t>既醉</w:t>
      </w:r>
      <w:r>
        <w:rPr>
          <w:rFonts w:hint="eastAsia" w:eastAsia="宋体"/>
          <w:lang w:eastAsia="zh-CN"/>
        </w:rPr>
        <w:t>》</w:t>
      </w:r>
      <w:r>
        <w:t>三章：</w:t>
      </w:r>
      <w:r>
        <w:rPr>
          <w:rFonts w:hint="eastAsia" w:eastAsia="宋体"/>
          <w:lang w:eastAsia="zh-CN"/>
        </w:rPr>
        <w:t>“</w:t>
      </w:r>
      <w:r>
        <w:t>昭明有融。</w:t>
      </w:r>
      <w:r>
        <w:rPr>
          <w:rFonts w:hint="eastAsia" w:eastAsia="宋体"/>
          <w:lang w:eastAsia="zh-CN"/>
        </w:rPr>
        <w:t>”</w:t>
      </w:r>
      <w:r>
        <w:t>毛傳：</w:t>
      </w:r>
    </w:p>
    <w:p w14:paraId="2F0927AD">
      <w:r>
        <w:rPr>
          <w:rFonts w:hint="eastAsia" w:eastAsia="宋体"/>
          <w:lang w:eastAsia="zh-CN"/>
        </w:rPr>
        <w:t>“</w:t>
      </w:r>
      <w:r>
        <w:t>融，長也。</w:t>
      </w:r>
      <w:r>
        <w:rPr>
          <w:rFonts w:hint="eastAsia" w:eastAsia="宋体"/>
          <w:lang w:eastAsia="zh-CN"/>
        </w:rPr>
        <w:t>”</w:t>
      </w:r>
      <w:r>
        <w:t>明謂之融，亦謂之圛；</w:t>
      </w:r>
      <w:r>
        <w:rPr>
          <w:rFonts w:hint="eastAsia" w:eastAsia="宋体"/>
          <w:lang w:eastAsia="zh-CN"/>
        </w:rPr>
        <w:t>《</w:t>
      </w:r>
      <w:r>
        <w:t>左傳。昭五年</w:t>
      </w:r>
      <w:r>
        <w:rPr>
          <w:rFonts w:hint="eastAsia" w:eastAsia="宋体"/>
          <w:lang w:eastAsia="zh-CN"/>
        </w:rPr>
        <w:t>》</w:t>
      </w:r>
      <w:r>
        <w:t>：</w:t>
      </w:r>
      <w:r>
        <w:rPr>
          <w:rFonts w:hint="eastAsia" w:eastAsia="宋体"/>
          <w:lang w:eastAsia="zh-CN"/>
        </w:rPr>
        <w:t>“</w:t>
      </w:r>
      <w:r>
        <w:t>明而未融。</w:t>
      </w:r>
      <w:r>
        <w:rPr>
          <w:rFonts w:hint="eastAsia" w:eastAsia="宋体"/>
          <w:lang w:eastAsia="zh-CN"/>
        </w:rPr>
        <w:t>”</w:t>
      </w:r>
      <w:r>
        <w:t>杜注：</w:t>
      </w:r>
      <w:r>
        <w:rPr>
          <w:rFonts w:hint="eastAsia" w:eastAsia="宋体"/>
          <w:lang w:eastAsia="zh-CN"/>
        </w:rPr>
        <w:t>“</w:t>
      </w:r>
      <w:r>
        <w:t>融，朗也。</w:t>
      </w:r>
      <w:r>
        <w:rPr>
          <w:rFonts w:hint="eastAsia" w:eastAsia="宋体"/>
          <w:lang w:eastAsia="zh-CN"/>
        </w:rPr>
        <w:t>”《</w:t>
      </w:r>
      <w:r>
        <w:t>鄭語</w:t>
      </w:r>
      <w:r>
        <w:rPr>
          <w:rFonts w:hint="eastAsia" w:eastAsia="宋体"/>
          <w:lang w:eastAsia="zh-CN"/>
        </w:rPr>
        <w:t>》</w:t>
      </w:r>
      <w:r>
        <w:t>：</w:t>
      </w:r>
      <w:r>
        <w:rPr>
          <w:rFonts w:hint="eastAsia" w:eastAsia="宋体"/>
          <w:lang w:eastAsia="zh-CN"/>
        </w:rPr>
        <w:t>“</w:t>
      </w:r>
      <w:r>
        <w:t>黎爲高辛氏火</w:t>
      </w:r>
    </w:p>
    <w:p w14:paraId="11D2C9A6">
      <w:r>
        <w:t>正，以淳燿惇大天明地德光昭四海，故命之曰祝融。</w:t>
      </w:r>
      <w:r>
        <w:rPr>
          <w:rFonts w:hint="eastAsia" w:eastAsia="宋体"/>
          <w:lang w:eastAsia="zh-CN"/>
        </w:rPr>
        <w:t>”</w:t>
      </w:r>
      <w:r>
        <w:t>韋昭注云：</w:t>
      </w:r>
      <w:r>
        <w:rPr>
          <w:rFonts w:hint="eastAsia" w:eastAsia="宋体"/>
          <w:lang w:eastAsia="zh-CN"/>
        </w:rPr>
        <w:t>“</w:t>
      </w:r>
      <w:r>
        <w:t>融，明也。</w:t>
      </w:r>
      <w:r>
        <w:rPr>
          <w:rFonts w:hint="eastAsia" w:eastAsia="宋体"/>
          <w:lang w:eastAsia="zh-CN"/>
        </w:rPr>
        <w:t>”《</w:t>
      </w:r>
      <w:r>
        <w:t>説文</w:t>
      </w:r>
      <w:r>
        <w:rPr>
          <w:rFonts w:hint="eastAsia" w:eastAsia="宋体"/>
          <w:lang w:eastAsia="zh-CN"/>
        </w:rPr>
        <w:t>》</w:t>
      </w:r>
      <w:r>
        <w:t>引</w:t>
      </w:r>
      <w:r>
        <w:rPr>
          <w:rFonts w:hint="eastAsia" w:eastAsia="宋体"/>
          <w:lang w:eastAsia="zh-CN"/>
        </w:rPr>
        <w:t>《</w:t>
      </w:r>
      <w:r>
        <w:t>書。洪範</w:t>
      </w:r>
      <w:r>
        <w:rPr>
          <w:rFonts w:hint="eastAsia" w:eastAsia="宋体"/>
          <w:lang w:eastAsia="zh-CN"/>
        </w:rPr>
        <w:t>》</w:t>
      </w:r>
      <w:r>
        <w:t>曰：</w:t>
      </w:r>
      <w:r>
        <w:rPr>
          <w:rFonts w:hint="eastAsia" w:eastAsia="宋体"/>
          <w:lang w:eastAsia="zh-CN"/>
        </w:rPr>
        <w:t>“</w:t>
      </w:r>
      <w:r>
        <w:t>圛《今</w:t>
      </w:r>
      <w:r>
        <w:rPr>
          <w:rFonts w:hint="eastAsia" w:eastAsia="宋体"/>
          <w:lang w:eastAsia="zh-CN"/>
        </w:rPr>
        <w:t>《</w:t>
      </w:r>
      <w:r>
        <w:t>書</w:t>
      </w:r>
      <w:r>
        <w:rPr>
          <w:rFonts w:hint="eastAsia" w:eastAsia="宋体"/>
          <w:lang w:eastAsia="zh-CN"/>
        </w:rPr>
        <w:t>》</w:t>
      </w:r>
      <w:r>
        <w:t>作</w:t>
      </w:r>
    </w:p>
    <w:p w14:paraId="653342A7">
      <w:r>
        <w:t>驛。</w:t>
      </w:r>
      <w:r>
        <w:rPr>
          <w:rFonts w:hint="eastAsia" w:eastAsia="宋体"/>
          <w:lang w:eastAsia="zh-CN"/>
        </w:rPr>
        <w:t>”</w:t>
      </w:r>
      <w:r>
        <w:t>鄭、王本並作圛。鄭注：</w:t>
      </w:r>
      <w:r>
        <w:rPr>
          <w:rFonts w:hint="eastAsia" w:eastAsia="宋体"/>
          <w:lang w:eastAsia="zh-CN"/>
        </w:rPr>
        <w:t>“</w:t>
      </w:r>
      <w:r>
        <w:t>圛者，色澤光明。</w:t>
      </w:r>
      <w:r>
        <w:rPr>
          <w:rFonts w:hint="eastAsia" w:eastAsia="宋体"/>
          <w:lang w:eastAsia="zh-CN"/>
        </w:rPr>
        <w:t>”《</w:t>
      </w:r>
      <w:r>
        <w:t>史記+宋世家</w:t>
      </w:r>
      <w:r>
        <w:rPr>
          <w:rFonts w:hint="eastAsia" w:eastAsia="宋体"/>
          <w:lang w:eastAsia="zh-CN"/>
        </w:rPr>
        <w:t>》</w:t>
      </w:r>
      <w:r>
        <w:t>圛作涕。</w:t>
      </w:r>
      <w:r>
        <w:rPr>
          <w:rFonts w:hint="eastAsia" w:eastAsia="宋体"/>
          <w:lang w:eastAsia="zh-CN"/>
        </w:rPr>
        <w:t>《</w:t>
      </w:r>
      <w:r>
        <w:t>詩。載驅</w:t>
      </w:r>
      <w:r>
        <w:rPr>
          <w:rFonts w:hint="eastAsia" w:eastAsia="宋体"/>
          <w:lang w:eastAsia="zh-CN"/>
        </w:rPr>
        <w:t>》</w:t>
      </w:r>
      <w:r>
        <w:t>二章：</w:t>
      </w:r>
      <w:r>
        <w:rPr>
          <w:rFonts w:hint="eastAsia" w:eastAsia="宋体"/>
          <w:lang w:eastAsia="zh-CN"/>
        </w:rPr>
        <w:t>“</w:t>
      </w:r>
      <w:r>
        <w:t>齊子豈弟。</w:t>
      </w:r>
      <w:r>
        <w:rPr>
          <w:rFonts w:hint="eastAsia" w:eastAsia="宋体"/>
          <w:lang w:eastAsia="zh-CN"/>
        </w:rPr>
        <w:t>”</w:t>
      </w:r>
      <w:r>
        <w:t>鄭箋：</w:t>
      </w:r>
      <w:r>
        <w:rPr>
          <w:rFonts w:hint="eastAsia" w:eastAsia="宋体"/>
          <w:lang w:eastAsia="zh-CN"/>
        </w:rPr>
        <w:t>“</w:t>
      </w:r>
      <w:r>
        <w:t>弟</w:t>
      </w:r>
    </w:p>
    <w:p w14:paraId="5384D684">
      <w:r>
        <w:t>古文</w:t>
      </w:r>
      <w:r>
        <w:rPr>
          <w:rFonts w:hint="eastAsia" w:eastAsia="宋体"/>
          <w:lang w:eastAsia="zh-CN"/>
        </w:rPr>
        <w:t>《</w:t>
      </w:r>
      <w:r>
        <w:t>尚書</w:t>
      </w:r>
      <w:r>
        <w:rPr>
          <w:rFonts w:hint="eastAsia" w:eastAsia="宋体"/>
          <w:lang w:eastAsia="zh-CN"/>
        </w:rPr>
        <w:t>》</w:t>
      </w:r>
      <w:r>
        <w:t>以爲圛。圛明也。</w:t>
      </w:r>
      <w:r>
        <w:rPr>
          <w:rFonts w:hint="eastAsia" w:eastAsia="宋体"/>
          <w:lang w:eastAsia="zh-CN"/>
        </w:rPr>
        <w:t>”</w:t>
      </w:r>
      <w:r>
        <w:t>字又作䁺。</w:t>
      </w:r>
      <w:r>
        <w:rPr>
          <w:rFonts w:hint="eastAsia" w:eastAsia="宋体"/>
          <w:lang w:eastAsia="zh-CN"/>
        </w:rPr>
        <w:t>《</w:t>
      </w:r>
      <w:r>
        <w:t>方言</w:t>
      </w:r>
      <w:r>
        <w:rPr>
          <w:rFonts w:hint="eastAsia" w:eastAsia="宋体"/>
          <w:lang w:eastAsia="zh-CN"/>
        </w:rPr>
        <w:t>》</w:t>
      </w:r>
      <w:r>
        <w:t>：</w:t>
      </w:r>
      <w:r>
        <w:rPr>
          <w:rFonts w:hint="eastAsia" w:eastAsia="宋体"/>
          <w:lang w:eastAsia="zh-CN"/>
        </w:rPr>
        <w:t>“</w:t>
      </w:r>
      <w:r>
        <w:t>䁺，明也。</w:t>
      </w:r>
      <w:r>
        <w:rPr>
          <w:rFonts w:hint="eastAsia" w:eastAsia="宋体"/>
          <w:lang w:eastAsia="zh-CN"/>
        </w:rPr>
        <w:t>”</w:t>
      </w:r>
      <w:r>
        <w:t>又祭謂之肜，亦謂之繹。肜通作融。</w:t>
      </w:r>
      <w:r>
        <w:rPr>
          <w:rFonts w:hint="eastAsia" w:eastAsia="宋体"/>
          <w:lang w:eastAsia="zh-CN"/>
        </w:rPr>
        <w:t>《</w:t>
      </w:r>
      <w:r>
        <w:t>詩+絲衣</w:t>
      </w:r>
    </w:p>
    <w:p w14:paraId="6E467CB4">
      <w:r>
        <w:t>箋：</w:t>
      </w:r>
      <w:r>
        <w:rPr>
          <w:rFonts w:hint="eastAsia" w:eastAsia="宋体"/>
          <w:lang w:eastAsia="zh-CN"/>
        </w:rPr>
        <w:t>“</w:t>
      </w:r>
      <w:r>
        <w:t>周曰繹＄商謂之肜。</w:t>
      </w:r>
      <w:r>
        <w:rPr>
          <w:rFonts w:hint="eastAsia" w:eastAsia="宋体"/>
          <w:lang w:eastAsia="zh-CN"/>
        </w:rPr>
        <w:t>”</w:t>
      </w:r>
      <w:r>
        <w:t>釋文作融。〇夷，平也。</w:t>
      </w:r>
      <w:r>
        <w:rPr>
          <w:rFonts w:hint="eastAsia" w:eastAsia="宋体"/>
          <w:lang w:eastAsia="zh-CN"/>
        </w:rPr>
        <w:t>《</w:t>
      </w:r>
      <w:r>
        <w:t>説文</w:t>
      </w:r>
      <w:r>
        <w:rPr>
          <w:rFonts w:hint="eastAsia" w:eastAsia="宋体"/>
          <w:lang w:eastAsia="zh-CN"/>
        </w:rPr>
        <w:t>》</w:t>
      </w:r>
      <w:r>
        <w:t>：</w:t>
      </w:r>
      <w:r>
        <w:rPr>
          <w:rFonts w:hint="eastAsia" w:eastAsia="宋体"/>
          <w:lang w:eastAsia="zh-CN"/>
        </w:rPr>
        <w:t>“</w:t>
      </w:r>
      <w:r>
        <w:t>夷，平也。從大，從弓。</w:t>
      </w:r>
      <w:r>
        <w:rPr>
          <w:rFonts w:hint="eastAsia" w:eastAsia="宋体"/>
          <w:lang w:eastAsia="zh-CN"/>
        </w:rPr>
        <w:t>”《</w:t>
      </w:r>
      <w:r>
        <w:t>詩。草蟲</w:t>
      </w:r>
      <w:r>
        <w:rPr>
          <w:rFonts w:hint="eastAsia" w:eastAsia="宋体"/>
          <w:lang w:eastAsia="zh-CN"/>
        </w:rPr>
        <w:t>》</w:t>
      </w:r>
      <w:r>
        <w:t>三章：</w:t>
      </w:r>
      <w:r>
        <w:rPr>
          <w:rFonts w:hint="eastAsia" w:eastAsia="宋体"/>
          <w:lang w:eastAsia="zh-CN"/>
        </w:rPr>
        <w:t>“</w:t>
      </w:r>
      <w:r>
        <w:t>我心則</w:t>
      </w:r>
    </w:p>
    <w:p w14:paraId="6344E480">
      <w:r>
        <w:t>夷。</w:t>
      </w:r>
      <w:r>
        <w:rPr>
          <w:rFonts w:hint="eastAsia" w:eastAsia="宋体"/>
          <w:lang w:eastAsia="zh-CN"/>
        </w:rPr>
        <w:t>”</w:t>
      </w:r>
      <w:r>
        <w:t>故長謂之夷</w:t>
      </w:r>
    </w:p>
    <w:p w14:paraId="22580915">
      <w:r>
        <w:t>，</w:t>
      </w:r>
      <w:r>
        <w:rPr>
          <w:rFonts w:hint="eastAsia" w:eastAsia="宋体"/>
          <w:lang w:eastAsia="zh-CN"/>
        </w:rPr>
        <w:t>《</w:t>
      </w:r>
      <w:r>
        <w:t>考工記</w:t>
      </w:r>
      <w:r>
        <w:rPr>
          <w:rFonts w:hint="eastAsia" w:eastAsia="宋体"/>
          <w:lang w:eastAsia="zh-CN"/>
        </w:rPr>
        <w:t>•</w:t>
      </w:r>
      <w:r>
        <w:t>廬人</w:t>
      </w:r>
      <w:r>
        <w:rPr>
          <w:rFonts w:hint="eastAsia" w:eastAsia="宋体"/>
          <w:lang w:eastAsia="zh-CN"/>
        </w:rPr>
        <w:t>》</w:t>
      </w:r>
      <w:r>
        <w:t>：</w:t>
      </w:r>
      <w:r>
        <w:rPr>
          <w:rFonts w:hint="eastAsia" w:eastAsia="宋体"/>
          <w:lang w:eastAsia="zh-CN"/>
        </w:rPr>
        <w:t>“</w:t>
      </w:r>
      <w:r>
        <w:t>夷矛三尋。</w:t>
      </w:r>
      <w:r>
        <w:rPr>
          <w:rFonts w:hint="eastAsia" w:eastAsia="宋体"/>
          <w:lang w:eastAsia="zh-CN"/>
        </w:rPr>
        <w:t>”</w:t>
      </w:r>
      <w:r>
        <w:t>鄭注：</w:t>
      </w:r>
      <w:r>
        <w:rPr>
          <w:rFonts w:hint="eastAsia" w:eastAsia="宋体"/>
          <w:lang w:eastAsia="zh-CN"/>
        </w:rPr>
        <w:t>“</w:t>
      </w:r>
      <w:r>
        <w:t>夷，長也。</w:t>
      </w:r>
      <w:r>
        <w:rPr>
          <w:rFonts w:hint="eastAsia" w:eastAsia="宋体"/>
          <w:lang w:eastAsia="zh-CN"/>
        </w:rPr>
        <w:t>”《</w:t>
      </w:r>
      <w:r>
        <w:t>釋名</w:t>
      </w:r>
      <w:r>
        <w:rPr>
          <w:rFonts w:hint="eastAsia" w:eastAsia="宋体"/>
          <w:lang w:eastAsia="zh-CN"/>
        </w:rPr>
        <w:t>》</w:t>
      </w:r>
      <w:r>
        <w:t>：</w:t>
      </w:r>
      <w:r>
        <w:rPr>
          <w:rFonts w:hint="eastAsia" w:eastAsia="宋体"/>
          <w:lang w:eastAsia="zh-CN"/>
        </w:rPr>
        <w:t>“</w:t>
      </w:r>
      <w:r>
        <w:t>夷，矛夷</w:t>
      </w:r>
      <w:r>
        <w:rPr>
          <w:rFonts w:hint="eastAsia" w:eastAsia="宋体"/>
          <w:lang w:eastAsia="zh-CN"/>
        </w:rPr>
        <w:t>‘</w:t>
      </w:r>
      <w:r>
        <w:t>常也，其矜長丈六尺。</w:t>
      </w:r>
      <w:r>
        <w:rPr>
          <w:rFonts w:hint="eastAsia" w:eastAsia="宋体"/>
          <w:lang w:eastAsia="zh-CN"/>
        </w:rPr>
        <w:t>”</w:t>
      </w:r>
      <w:r>
        <w:t>常</w:t>
      </w:r>
    </w:p>
    <w:p w14:paraId="51CF0C4B">
      <w:pPr>
        <w:rPr>
          <w:rFonts w:hint="eastAsia" w:eastAsia="宋体"/>
          <w:lang w:eastAsia="zh-CN"/>
        </w:rPr>
      </w:pPr>
      <w:r>
        <w:t>謂之彝，法謂之彝，宗廟常器謂之彝，</w:t>
      </w:r>
      <w:r>
        <w:rPr>
          <w:rFonts w:hint="eastAsia" w:eastAsia="宋体"/>
          <w:lang w:eastAsia="zh-CN"/>
        </w:rPr>
        <w:t>《</w:t>
      </w:r>
      <w:r>
        <w:t>爾雅#釋詁</w:t>
      </w:r>
      <w:r>
        <w:rPr>
          <w:rFonts w:hint="eastAsia" w:eastAsia="宋体"/>
          <w:lang w:eastAsia="zh-CN"/>
        </w:rPr>
        <w:t>》</w:t>
      </w:r>
      <w:r>
        <w:t>：</w:t>
      </w:r>
      <w:r>
        <w:rPr>
          <w:rFonts w:hint="eastAsia" w:eastAsia="宋体"/>
          <w:lang w:eastAsia="zh-CN"/>
        </w:rPr>
        <w:t>“</w:t>
      </w:r>
      <w:r>
        <w:t>彝，法“常也。</w:t>
      </w:r>
      <w:r>
        <w:rPr>
          <w:rFonts w:hint="eastAsia" w:eastAsia="宋体"/>
          <w:lang w:eastAsia="zh-CN"/>
        </w:rPr>
        <w:t>”《</w:t>
      </w:r>
      <w:r>
        <w:t>書+洪範</w:t>
      </w:r>
      <w:r>
        <w:rPr>
          <w:rFonts w:hint="eastAsia" w:eastAsia="宋体"/>
          <w:lang w:eastAsia="zh-CN"/>
        </w:rPr>
        <w:t>》</w:t>
      </w:r>
      <w:r>
        <w:t>：</w:t>
      </w:r>
      <w:r>
        <w:rPr>
          <w:rFonts w:hint="eastAsia" w:eastAsia="宋体"/>
          <w:lang w:eastAsia="zh-CN"/>
        </w:rPr>
        <w:t>“</w:t>
      </w:r>
      <w:r>
        <w:t>我不知其彝倫攸叙。</w:t>
      </w:r>
      <w:r>
        <w:rPr>
          <w:rFonts w:hint="eastAsia" w:eastAsia="宋体"/>
          <w:lang w:eastAsia="zh-CN"/>
        </w:rPr>
        <w:t>”</w:t>
      </w:r>
    </w:p>
    <w:p w14:paraId="43A4DCB4">
      <w:r>
        <w:t>【第587页】</w:t>
      </w:r>
    </w:p>
    <w:p w14:paraId="731477FE">
      <w:r>
        <w:rPr>
          <w:rFonts w:hint="eastAsia" w:eastAsia="宋体"/>
          <w:lang w:eastAsia="zh-CN"/>
        </w:rPr>
        <w:t>《</w:t>
      </w:r>
      <w:r>
        <w:t>説文</w:t>
      </w:r>
      <w:r>
        <w:rPr>
          <w:rFonts w:hint="eastAsia" w:eastAsia="宋体"/>
          <w:lang w:eastAsia="zh-CN"/>
        </w:rPr>
        <w:t>》“</w:t>
      </w:r>
      <w:r>
        <w:t>彝，宗廟常器也。</w:t>
      </w:r>
      <w:r>
        <w:rPr>
          <w:rFonts w:hint="eastAsia" w:eastAsia="宋体"/>
          <w:lang w:eastAsia="zh-CN"/>
        </w:rPr>
        <w:t>”《</w:t>
      </w:r>
      <w:r>
        <w:t>左傳</w:t>
      </w:r>
      <w:r>
        <w:rPr>
          <w:rFonts w:hint="eastAsia" w:eastAsia="宋体"/>
          <w:lang w:eastAsia="zh-CN"/>
        </w:rPr>
        <w:t>•</w:t>
      </w:r>
      <w:r>
        <w:t>襄十九年</w:t>
      </w:r>
      <w:r>
        <w:rPr>
          <w:rFonts w:hint="eastAsia" w:eastAsia="宋体"/>
          <w:lang w:eastAsia="zh-CN"/>
        </w:rPr>
        <w:t>》“</w:t>
      </w:r>
      <w:r>
        <w:t>取其所得以作彝器。</w:t>
      </w:r>
      <w:r>
        <w:rPr>
          <w:rFonts w:hint="eastAsia" w:eastAsia="宋体"/>
          <w:lang w:eastAsia="zh-CN"/>
        </w:rPr>
        <w:t>”</w:t>
      </w:r>
      <w:r>
        <w:t>杜注</w:t>
      </w:r>
      <w:r>
        <w:rPr>
          <w:rFonts w:hint="eastAsia" w:eastAsia="宋体"/>
          <w:lang w:eastAsia="zh-CN"/>
        </w:rPr>
        <w:t>“</w:t>
      </w:r>
      <w:r>
        <w:t>彝，常也謂鐘鼎爲宗廟之常器。</w:t>
      </w:r>
      <w:r>
        <w:rPr>
          <w:rFonts w:hint="eastAsia" w:eastAsia="宋体"/>
          <w:lang w:eastAsia="zh-CN"/>
        </w:rPr>
        <w:t>”《</w:t>
      </w:r>
      <w:r>
        <w:t>周</w:t>
      </w:r>
    </w:p>
    <w:p w14:paraId="014FCCF1">
      <w:r>
        <w:t>禮</w:t>
      </w:r>
      <w:r>
        <w:rPr>
          <w:rFonts w:hint="eastAsia" w:eastAsia="宋体"/>
          <w:lang w:eastAsia="zh-CN"/>
        </w:rPr>
        <w:t>•</w:t>
      </w:r>
      <w:r>
        <w:t>司尊彝</w:t>
      </w:r>
      <w:r>
        <w:rPr>
          <w:rFonts w:hint="eastAsia" w:eastAsia="宋体"/>
          <w:lang w:eastAsia="zh-CN"/>
        </w:rPr>
        <w:t>》</w:t>
      </w:r>
      <w:r>
        <w:t>鄭注：</w:t>
      </w:r>
      <w:r>
        <w:rPr>
          <w:rFonts w:hint="eastAsia" w:eastAsia="宋体"/>
          <w:lang w:eastAsia="zh-CN"/>
        </w:rPr>
        <w:t>“</w:t>
      </w:r>
      <w:r>
        <w:t>鬱鬯曰彝。彝，灋也，言爲尊之灋也。</w:t>
      </w:r>
      <w:r>
        <w:rPr>
          <w:rFonts w:hint="eastAsia" w:eastAsia="宋体"/>
          <w:lang w:eastAsia="zh-CN"/>
        </w:rPr>
        <w:t>”</w:t>
      </w:r>
      <w:r>
        <w:t>通作夷。</w:t>
      </w:r>
      <w:r>
        <w:rPr>
          <w:rFonts w:hint="eastAsia" w:eastAsia="宋体"/>
          <w:lang w:eastAsia="zh-CN"/>
        </w:rPr>
        <w:t>《</w:t>
      </w:r>
      <w:r>
        <w:t>孟子+告子</w:t>
      </w:r>
      <w:r>
        <w:rPr>
          <w:rFonts w:hint="eastAsia" w:eastAsia="宋体"/>
          <w:lang w:eastAsia="zh-CN"/>
        </w:rPr>
        <w:t>》</w:t>
      </w:r>
      <w:r>
        <w:t>篇引</w:t>
      </w:r>
      <w:r>
        <w:rPr>
          <w:rFonts w:hint="eastAsia" w:eastAsia="宋体"/>
          <w:lang w:eastAsia="zh-CN"/>
        </w:rPr>
        <w:t>《</w:t>
      </w:r>
      <w:r>
        <w:t>詩</w:t>
      </w:r>
      <w:r>
        <w:rPr>
          <w:rFonts w:hint="eastAsia" w:eastAsia="宋体"/>
          <w:lang w:eastAsia="zh-CN"/>
        </w:rPr>
        <w:t>》“</w:t>
      </w:r>
      <w:r>
        <w:t>民之秉夷</w:t>
      </w:r>
      <w:r>
        <w:rPr>
          <w:rFonts w:hint="eastAsia" w:eastAsia="宋体"/>
          <w:lang w:eastAsia="zh-CN"/>
        </w:rPr>
        <w:t>”</w:t>
      </w:r>
      <w:r>
        <w:t>。</w:t>
      </w:r>
      <w:r>
        <w:rPr>
          <w:rFonts w:hint="eastAsia" w:eastAsia="宋体"/>
          <w:lang w:eastAsia="zh-CN"/>
        </w:rPr>
        <w:t>《</w:t>
      </w:r>
      <w:r>
        <w:t>禮記。明堂</w:t>
      </w:r>
    </w:p>
    <w:p w14:paraId="40C193EC">
      <w:r>
        <w:t>位</w:t>
      </w:r>
      <w:r>
        <w:rPr>
          <w:rFonts w:hint="eastAsia" w:eastAsia="宋体"/>
          <w:lang w:eastAsia="zh-CN"/>
        </w:rPr>
        <w:t>》</w:t>
      </w:r>
      <w:r>
        <w:t>：</w:t>
      </w:r>
      <w:r>
        <w:rPr>
          <w:rFonts w:hint="eastAsia" w:eastAsia="宋体"/>
          <w:lang w:eastAsia="zh-CN"/>
        </w:rPr>
        <w:t>“</w:t>
      </w:r>
      <w:r>
        <w:t>夏后氏以雞夷。</w:t>
      </w:r>
      <w:r>
        <w:rPr>
          <w:rFonts w:hint="eastAsia" w:eastAsia="宋体"/>
          <w:lang w:eastAsia="zh-CN"/>
        </w:rPr>
        <w:t>”</w:t>
      </w:r>
      <w:r>
        <w:t>大呼謂之咦。音夷。</w:t>
      </w:r>
      <w:r>
        <w:rPr>
          <w:rFonts w:hint="eastAsia" w:eastAsia="宋体"/>
          <w:lang w:eastAsia="zh-CN"/>
        </w:rPr>
        <w:t>《</w:t>
      </w:r>
      <w:r>
        <w:t>説文</w:t>
      </w:r>
      <w:r>
        <w:rPr>
          <w:rFonts w:hint="eastAsia" w:eastAsia="宋体"/>
          <w:lang w:eastAsia="zh-CN"/>
        </w:rPr>
        <w:t>》</w:t>
      </w:r>
      <w:r>
        <w:t>：</w:t>
      </w:r>
      <w:r>
        <w:rPr>
          <w:rFonts w:hint="eastAsia" w:eastAsia="宋体"/>
          <w:lang w:eastAsia="zh-CN"/>
        </w:rPr>
        <w:t>“</w:t>
      </w:r>
      <w:r>
        <w:t>南陽謂大呼曰咦。</w:t>
      </w:r>
      <w:r>
        <w:rPr>
          <w:rFonts w:hint="eastAsia" w:eastAsia="宋体"/>
          <w:lang w:eastAsia="zh-CN"/>
        </w:rPr>
        <w:t>”</w:t>
      </w:r>
      <w:r>
        <w:t>〇巸，長也，大也。音怡</w:t>
      </w:r>
      <w:r>
        <w:rPr>
          <w:rFonts w:hint="eastAsia" w:eastAsia="宋体"/>
          <w:lang w:eastAsia="zh-CN"/>
        </w:rPr>
        <w:t>•《</w:t>
      </w:r>
      <w:r>
        <w:t>方言</w:t>
      </w:r>
      <w:r>
        <w:rPr>
          <w:rFonts w:hint="eastAsia" w:eastAsia="宋体"/>
          <w:lang w:eastAsia="zh-CN"/>
        </w:rPr>
        <w:t>》</w:t>
      </w:r>
      <w:r>
        <w:t>：</w:t>
      </w:r>
    </w:p>
    <w:p w14:paraId="3715888F">
      <w:r>
        <w:rPr>
          <w:rFonts w:hint="eastAsia" w:eastAsia="宋体"/>
          <w:lang w:eastAsia="zh-CN"/>
        </w:rPr>
        <w:t>“</w:t>
      </w:r>
      <w:r>
        <w:t>巸，長也。</w:t>
      </w:r>
      <w:r>
        <w:rPr>
          <w:rFonts w:hint="eastAsia" w:eastAsia="宋体"/>
          <w:lang w:eastAsia="zh-CN"/>
        </w:rPr>
        <w:t>”</w:t>
      </w:r>
      <w:r>
        <w:t>郭注：</w:t>
      </w:r>
      <w:r>
        <w:rPr>
          <w:rFonts w:hint="eastAsia" w:eastAsia="宋体"/>
          <w:lang w:eastAsia="zh-CN"/>
        </w:rPr>
        <w:t>“</w:t>
      </w:r>
      <w:r>
        <w:t>謂壯大也。</w:t>
      </w:r>
      <w:r>
        <w:rPr>
          <w:rFonts w:hint="eastAsia" w:eastAsia="宋体"/>
          <w:lang w:eastAsia="zh-CN"/>
        </w:rPr>
        <w:t>”</w:t>
      </w:r>
      <w:r>
        <w:t>故廣頤謂之巸。</w:t>
      </w:r>
      <w:r>
        <w:rPr>
          <w:rFonts w:hint="eastAsia" w:eastAsia="宋体"/>
          <w:lang w:eastAsia="zh-CN"/>
        </w:rPr>
        <w:t>《</w:t>
      </w:r>
      <w:r>
        <w:t>説文</w:t>
      </w:r>
      <w:r>
        <w:rPr>
          <w:rFonts w:hint="eastAsia" w:eastAsia="宋体"/>
          <w:lang w:eastAsia="zh-CN"/>
        </w:rPr>
        <w:t>》</w:t>
      </w:r>
      <w:r>
        <w:t>：</w:t>
      </w:r>
      <w:r>
        <w:rPr>
          <w:rFonts w:hint="eastAsia" w:eastAsia="宋体"/>
          <w:lang w:eastAsia="zh-CN"/>
        </w:rPr>
        <w:t>“</w:t>
      </w:r>
      <w:r>
        <w:t>巸，廣臣也。</w:t>
      </w:r>
      <w:r>
        <w:rPr>
          <w:rFonts w:hint="eastAsia" w:eastAsia="宋体"/>
          <w:lang w:eastAsia="zh-CN"/>
        </w:rPr>
        <w:t>”</w:t>
      </w:r>
      <w:r>
        <w:t>臣與頤同。怡、陽、養聲之轉，故養</w:t>
      </w:r>
    </w:p>
    <w:p w14:paraId="66B602E7">
      <w:r>
        <w:t>謂之頤；大謂之巸，亦謂之洋；長謂之巸，亦謂之昜；廣頷謂之巸，眉上廣謂之揚</w:t>
      </w:r>
    </w:p>
    <w:p w14:paraId="00960C62">
      <w:r>
        <w:t>下</w:t>
      </w:r>
    </w:p>
    <w:p w14:paraId="1737B180">
      <w:r>
        <w:t>王云瑗音院。于宇芋偉胃戉音越。</w:t>
      </w:r>
    </w:p>
    <w:p w14:paraId="5A8B0540">
      <w:r>
        <w:t>〇容豫蠵悦規切。蜼以醉切</w:t>
      </w:r>
    </w:p>
    <w:p w14:paraId="7EA55CA5">
      <w:r>
        <w:t>王，君也，大也。</w:t>
      </w:r>
      <w:r>
        <w:rPr>
          <w:rFonts w:hint="eastAsia" w:eastAsia="宋体"/>
          <w:lang w:eastAsia="zh-CN"/>
        </w:rPr>
        <w:t>《</w:t>
      </w:r>
      <w:r>
        <w:t>爾雅</w:t>
      </w:r>
      <w:r>
        <w:rPr>
          <w:rFonts w:hint="eastAsia" w:eastAsia="宋体"/>
          <w:lang w:eastAsia="zh-CN"/>
        </w:rPr>
        <w:t>•</w:t>
      </w:r>
      <w:r>
        <w:t>釋詁</w:t>
      </w:r>
      <w:r>
        <w:rPr>
          <w:rFonts w:hint="eastAsia" w:eastAsia="宋体"/>
          <w:lang w:eastAsia="zh-CN"/>
        </w:rPr>
        <w:t>》</w:t>
      </w:r>
      <w:r>
        <w:t>：</w:t>
      </w:r>
      <w:r>
        <w:rPr>
          <w:rFonts w:hint="eastAsia" w:eastAsia="宋体"/>
          <w:lang w:eastAsia="zh-CN"/>
        </w:rPr>
        <w:t>“</w:t>
      </w:r>
      <w:r>
        <w:t>王，君也。</w:t>
      </w:r>
      <w:r>
        <w:rPr>
          <w:rFonts w:hint="eastAsia" w:eastAsia="宋体"/>
          <w:lang w:eastAsia="zh-CN"/>
        </w:rPr>
        <w:t>”《</w:t>
      </w:r>
      <w:r>
        <w:t>廣雅</w:t>
      </w:r>
      <w:r>
        <w:rPr>
          <w:rFonts w:hint="eastAsia" w:eastAsia="宋体"/>
          <w:lang w:eastAsia="zh-CN"/>
        </w:rPr>
        <w:t>》</w:t>
      </w:r>
      <w:r>
        <w:t>：</w:t>
      </w:r>
      <w:r>
        <w:rPr>
          <w:rFonts w:hint="eastAsia" w:eastAsia="宋体"/>
          <w:lang w:eastAsia="zh-CN"/>
        </w:rPr>
        <w:t>“</w:t>
      </w:r>
      <w:r>
        <w:t>王。大也。</w:t>
      </w:r>
      <w:r>
        <w:rPr>
          <w:rFonts w:hint="eastAsia" w:eastAsia="宋体"/>
          <w:lang w:eastAsia="zh-CN"/>
        </w:rPr>
        <w:t>”《</w:t>
      </w:r>
      <w:r>
        <w:t>老子</w:t>
      </w:r>
      <w:r>
        <w:rPr>
          <w:rFonts w:hint="eastAsia" w:eastAsia="宋体"/>
          <w:lang w:eastAsia="zh-CN"/>
        </w:rPr>
        <w:t>》</w:t>
      </w:r>
      <w:r>
        <w:t>：</w:t>
      </w:r>
      <w:r>
        <w:rPr>
          <w:rFonts w:hint="eastAsia" w:eastAsia="宋体"/>
          <w:lang w:eastAsia="zh-CN"/>
        </w:rPr>
        <w:t>“</w:t>
      </w:r>
      <w:r>
        <w:t>道大天大地大</w:t>
      </w:r>
      <w:r>
        <w:rPr>
          <w:rFonts w:hint="eastAsia" w:eastAsia="宋体"/>
          <w:lang w:eastAsia="zh-CN"/>
        </w:rPr>
        <w:t>•</w:t>
      </w:r>
      <w:r>
        <w:t>王亦大。域中有</w:t>
      </w:r>
    </w:p>
    <w:p w14:paraId="12C28B19">
      <w:r>
        <w:t>四大，而王居其一焉。</w:t>
      </w:r>
      <w:r>
        <w:rPr>
          <w:rFonts w:hint="eastAsia" w:eastAsia="宋体"/>
          <w:lang w:eastAsia="zh-CN"/>
        </w:rPr>
        <w:t>”</w:t>
      </w:r>
      <w:r>
        <w:t>〇云，山川氣也。</w:t>
      </w:r>
      <w:r>
        <w:rPr>
          <w:rFonts w:hint="eastAsia" w:eastAsia="宋体"/>
          <w:lang w:eastAsia="zh-CN"/>
        </w:rPr>
        <w:t>《</w:t>
      </w:r>
      <w:r>
        <w:t>説文</w:t>
      </w:r>
      <w:r>
        <w:rPr>
          <w:rFonts w:hint="eastAsia" w:eastAsia="宋体"/>
          <w:lang w:eastAsia="zh-CN"/>
        </w:rPr>
        <w:t>》</w:t>
      </w:r>
      <w:r>
        <w:t>：</w:t>
      </w:r>
      <w:r>
        <w:rPr>
          <w:rFonts w:hint="eastAsia" w:eastAsia="宋体"/>
          <w:lang w:eastAsia="zh-CN"/>
        </w:rPr>
        <w:t>“</w:t>
      </w:r>
      <w:r>
        <w:t>雲，山川氣也。從雨云，象雲回轉形。</w:t>
      </w:r>
      <w:r>
        <w:rPr>
          <w:rFonts w:hint="eastAsia" w:eastAsia="宋体"/>
          <w:lang w:eastAsia="zh-CN"/>
        </w:rPr>
        <w:t>”</w:t>
      </w:r>
      <w:r>
        <w:t>古文作云。员，物數</w:t>
      </w:r>
    </w:p>
    <w:p w14:paraId="4E36A430">
      <w:r>
        <w:t>也。音云。</w:t>
      </w:r>
      <w:r>
        <w:rPr>
          <w:rFonts w:hint="eastAsia" w:eastAsia="宋体"/>
          <w:lang w:eastAsia="zh-CN"/>
        </w:rPr>
        <w:t>《</w:t>
      </w:r>
      <w:r>
        <w:t>説文</w:t>
      </w:r>
      <w:r>
        <w:rPr>
          <w:rFonts w:hint="eastAsia" w:eastAsia="宋体"/>
          <w:lang w:eastAsia="zh-CN"/>
        </w:rPr>
        <w:t>》</w:t>
      </w:r>
      <w:r>
        <w:t>：</w:t>
      </w:r>
      <w:r>
        <w:rPr>
          <w:rFonts w:hint="eastAsia" w:eastAsia="宋体"/>
          <w:lang w:eastAsia="zh-CN"/>
        </w:rPr>
        <w:t>“</w:t>
      </w:r>
      <w:r>
        <w:t>员，物數也。從貝，口聲。</w:t>
      </w:r>
      <w:r>
        <w:rPr>
          <w:rFonts w:hint="eastAsia" w:eastAsia="宋体"/>
          <w:lang w:eastAsia="zh-CN"/>
        </w:rPr>
        <w:t>”</w:t>
      </w:r>
      <w:r>
        <w:t>徐鍇注：</w:t>
      </w:r>
      <w:r>
        <w:rPr>
          <w:rFonts w:hint="eastAsia" w:eastAsia="宋体"/>
          <w:lang w:eastAsia="zh-CN"/>
        </w:rPr>
        <w:t>“</w:t>
      </w:r>
      <w:r>
        <w:t>古以貝爲貨，故員數之字從貝，若言一錢二錢也。…</w:t>
      </w:r>
      <w:r>
        <w:rPr>
          <w:rFonts w:hint="eastAsia" w:eastAsia="宋体"/>
          <w:lang w:eastAsia="zh-CN"/>
        </w:rPr>
        <w:t>《</w:t>
      </w:r>
      <w:r>
        <w:t>漢書《</w:t>
      </w:r>
    </w:p>
    <w:p w14:paraId="56FB17F7">
      <w:r>
        <w:t>尹翁歸傳</w:t>
      </w:r>
      <w:r>
        <w:rPr>
          <w:rFonts w:hint="eastAsia" w:eastAsia="宋体"/>
          <w:lang w:eastAsia="zh-CN"/>
        </w:rPr>
        <w:t>》</w:t>
      </w:r>
      <w:r>
        <w:t>：</w:t>
      </w:r>
      <w:r>
        <w:rPr>
          <w:rFonts w:hint="eastAsia" w:eastAsia="宋体"/>
          <w:lang w:eastAsia="zh-CN"/>
        </w:rPr>
        <w:t>“</w:t>
      </w:r>
      <w:r>
        <w:t>責以员程。</w:t>
      </w:r>
      <w:r>
        <w:rPr>
          <w:rFonts w:hint="eastAsia" w:eastAsia="宋体"/>
          <w:lang w:eastAsia="zh-CN"/>
        </w:rPr>
        <w:t>”</w:t>
      </w:r>
      <w:r>
        <w:t>顔注：</w:t>
      </w:r>
      <w:r>
        <w:rPr>
          <w:rFonts w:hint="eastAsia" w:eastAsia="宋体"/>
          <w:lang w:eastAsia="zh-CN"/>
        </w:rPr>
        <w:t>“</w:t>
      </w:r>
      <w:r>
        <w:t>員，數也。</w:t>
      </w:r>
      <w:r>
        <w:rPr>
          <w:rFonts w:hint="eastAsia" w:eastAsia="宋体"/>
          <w:lang w:eastAsia="zh-CN"/>
        </w:rPr>
        <w:t>”</w:t>
      </w:r>
      <w:r>
        <w:t>二者皆衆多之義</w:t>
      </w:r>
    </w:p>
    <w:p w14:paraId="3A6F6A25">
      <w:r>
        <w:t>。</w:t>
      </w:r>
      <w:r>
        <w:rPr>
          <w:rFonts w:hint="eastAsia" w:eastAsia="宋体"/>
          <w:lang w:eastAsia="zh-CN"/>
        </w:rPr>
        <w:t>《</w:t>
      </w:r>
      <w:r>
        <w:t>釋名</w:t>
      </w:r>
      <w:r>
        <w:rPr>
          <w:rFonts w:hint="eastAsia" w:eastAsia="宋体"/>
          <w:lang w:eastAsia="zh-CN"/>
        </w:rPr>
        <w:t>》</w:t>
      </w:r>
      <w:r>
        <w:t>：</w:t>
      </w:r>
      <w:r>
        <w:rPr>
          <w:rFonts w:hint="eastAsia" w:eastAsia="宋体"/>
          <w:lang w:eastAsia="zh-CN"/>
        </w:rPr>
        <w:t>“</w:t>
      </w:r>
      <w:r>
        <w:t>雲猶云云，衆盛意也。</w:t>
      </w:r>
      <w:r>
        <w:rPr>
          <w:rFonts w:hint="eastAsia" w:eastAsia="宋体"/>
          <w:lang w:eastAsia="zh-CN"/>
        </w:rPr>
        <w:t>”《</w:t>
      </w:r>
      <w:r>
        <w:t>廣雅</w:t>
      </w:r>
      <w:r>
        <w:rPr>
          <w:rFonts w:hint="eastAsia" w:eastAsia="宋体"/>
          <w:lang w:eastAsia="zh-CN"/>
        </w:rPr>
        <w:t>》</w:t>
      </w:r>
      <w:r>
        <w:t>：</w:t>
      </w:r>
      <w:r>
        <w:rPr>
          <w:rFonts w:hint="eastAsia" w:eastAsia="宋体"/>
          <w:lang w:eastAsia="zh-CN"/>
        </w:rPr>
        <w:t>“</w:t>
      </w:r>
      <w:r>
        <w:t>具，衆</w:t>
      </w:r>
    </w:p>
    <w:p w14:paraId="236A4E4E">
      <w:r>
        <w:t>也。</w:t>
      </w:r>
      <w:r>
        <w:rPr>
          <w:rFonts w:hint="eastAsia" w:eastAsia="宋体"/>
          <w:lang w:eastAsia="zh-CN"/>
        </w:rPr>
        <w:t>”《</w:t>
      </w:r>
      <w:r>
        <w:t>詩。玄鳥</w:t>
      </w:r>
      <w:r>
        <w:rPr>
          <w:rFonts w:hint="eastAsia" w:eastAsia="宋体"/>
          <w:lang w:eastAsia="zh-CN"/>
        </w:rPr>
        <w:t>》</w:t>
      </w:r>
      <w:r>
        <w:t>箋：</w:t>
      </w:r>
      <w:r>
        <w:rPr>
          <w:rFonts w:hint="eastAsia" w:eastAsia="宋体"/>
          <w:lang w:eastAsia="zh-CN"/>
        </w:rPr>
        <w:t>“</w:t>
      </w:r>
      <w:r>
        <w:t>员，古文作云。</w:t>
      </w:r>
      <w:r>
        <w:rPr>
          <w:rFonts w:hint="eastAsia" w:eastAsia="宋体"/>
          <w:lang w:eastAsia="zh-CN"/>
        </w:rPr>
        <w:t>”</w:t>
      </w:r>
      <w:r>
        <w:t>云、員古通用。故語多謂之云云，</w:t>
      </w:r>
      <w:r>
        <w:rPr>
          <w:rFonts w:hint="eastAsia" w:eastAsia="宋体"/>
          <w:lang w:eastAsia="zh-CN"/>
        </w:rPr>
        <w:t>《</w:t>
      </w:r>
      <w:r>
        <w:t>漢書</w:t>
      </w:r>
      <w:r>
        <w:rPr>
          <w:rFonts w:hint="eastAsia" w:eastAsia="宋体"/>
          <w:lang w:eastAsia="zh-CN"/>
        </w:rPr>
        <w:t>•</w:t>
      </w:r>
      <w:r>
        <w:t>汲黯傳</w:t>
      </w:r>
      <w:r>
        <w:rPr>
          <w:rFonts w:hint="eastAsia" w:eastAsia="宋体"/>
          <w:lang w:eastAsia="zh-CN"/>
        </w:rPr>
        <w:t>》</w:t>
      </w:r>
      <w:r>
        <w:t>：</w:t>
      </w:r>
      <w:r>
        <w:rPr>
          <w:rFonts w:hint="eastAsia" w:eastAsia="宋体"/>
          <w:lang w:eastAsia="zh-CN"/>
        </w:rPr>
        <w:t>“</w:t>
      </w:r>
      <w:r>
        <w:t>吾欲云云。</w:t>
      </w:r>
      <w:r>
        <w:rPr>
          <w:rFonts w:hint="eastAsia" w:eastAsia="宋体"/>
          <w:lang w:eastAsia="zh-CN"/>
        </w:rPr>
        <w:t>”</w:t>
      </w:r>
      <w:r>
        <w:t>顔注：</w:t>
      </w:r>
    </w:p>
    <w:p w14:paraId="2325A604">
      <w:r>
        <w:rPr>
          <w:rFonts w:hint="eastAsia" w:eastAsia="宋体"/>
          <w:lang w:eastAsia="zh-CN"/>
        </w:rPr>
        <w:t>“</w:t>
      </w:r>
      <w:r>
        <w:t>云云猶言如此如此也。史略其辭耳。</w:t>
      </w:r>
      <w:r>
        <w:rPr>
          <w:rFonts w:hint="eastAsia" w:eastAsia="宋体"/>
          <w:lang w:eastAsia="zh-CN"/>
        </w:rPr>
        <w:t>”</w:t>
      </w:r>
      <w:r>
        <w:t>物多謂之云云。</w:t>
      </w:r>
      <w:r>
        <w:rPr>
          <w:rFonts w:hint="eastAsia" w:eastAsia="宋体"/>
          <w:lang w:eastAsia="zh-CN"/>
        </w:rPr>
        <w:t>《</w:t>
      </w:r>
      <w:r>
        <w:t>莊子</w:t>
      </w:r>
      <w:r>
        <w:rPr>
          <w:rFonts w:hint="eastAsia" w:eastAsia="宋体"/>
          <w:lang w:eastAsia="zh-CN"/>
        </w:rPr>
        <w:t>•</w:t>
      </w:r>
      <w:r>
        <w:t>在宥</w:t>
      </w:r>
      <w:r>
        <w:rPr>
          <w:rFonts w:hint="eastAsia" w:eastAsia="宋体"/>
          <w:lang w:eastAsia="zh-CN"/>
        </w:rPr>
        <w:t>》</w:t>
      </w:r>
      <w:r>
        <w:t>篇：</w:t>
      </w:r>
      <w:r>
        <w:rPr>
          <w:rFonts w:hint="eastAsia" w:eastAsia="宋体"/>
          <w:lang w:eastAsia="zh-CN"/>
        </w:rPr>
        <w:t>“</w:t>
      </w:r>
      <w:r>
        <w:t>萬物云云。</w:t>
      </w:r>
      <w:r>
        <w:rPr>
          <w:rFonts w:hint="eastAsia" w:eastAsia="宋体"/>
          <w:lang w:eastAsia="zh-CN"/>
        </w:rPr>
        <w:t>”</w:t>
      </w:r>
      <w:r>
        <w:t>亦作芸。</w:t>
      </w:r>
      <w:r>
        <w:rPr>
          <w:rFonts w:hint="eastAsia" w:eastAsia="宋体"/>
          <w:lang w:eastAsia="zh-CN"/>
        </w:rPr>
        <w:t>《</w:t>
      </w:r>
      <w:r>
        <w:t>老子</w:t>
      </w:r>
      <w:r>
        <w:rPr>
          <w:rFonts w:hint="eastAsia" w:eastAsia="宋体"/>
          <w:lang w:eastAsia="zh-CN"/>
        </w:rPr>
        <w:t>》</w:t>
      </w:r>
      <w:r>
        <w:t>：</w:t>
      </w:r>
      <w:r>
        <w:rPr>
          <w:rFonts w:hint="eastAsia" w:eastAsia="宋体"/>
          <w:lang w:eastAsia="zh-CN"/>
        </w:rPr>
        <w:t>“</w:t>
      </w:r>
      <w:r>
        <w:t>夫物芸</w:t>
      </w:r>
    </w:p>
    <w:p w14:paraId="62157997">
      <w:r>
        <w:t>芸。</w:t>
      </w:r>
      <w:r>
        <w:rPr>
          <w:rFonts w:hint="eastAsia" w:eastAsia="宋体"/>
          <w:lang w:eastAsia="zh-CN"/>
        </w:rPr>
        <w:t>”</w:t>
      </w:r>
      <w:r>
        <w:t>益謂之員</w:t>
      </w:r>
    </w:p>
    <w:p w14:paraId="41B423EE">
      <w:r>
        <w:t>，</w:t>
      </w:r>
      <w:r>
        <w:rPr>
          <w:rFonts w:hint="eastAsia" w:eastAsia="宋体"/>
          <w:lang w:eastAsia="zh-CN"/>
        </w:rPr>
        <w:t>《</w:t>
      </w:r>
      <w:r>
        <w:t>詩</w:t>
      </w:r>
      <w:r>
        <w:rPr>
          <w:rFonts w:hint="eastAsia" w:eastAsia="宋体"/>
          <w:lang w:eastAsia="zh-CN"/>
        </w:rPr>
        <w:t>•</w:t>
      </w:r>
      <w:r>
        <w:t>正月</w:t>
      </w:r>
      <w:r>
        <w:rPr>
          <w:rFonts w:hint="eastAsia" w:eastAsia="宋体"/>
          <w:lang w:eastAsia="zh-CN"/>
        </w:rPr>
        <w:t>》</w:t>
      </w:r>
      <w:r>
        <w:t>十章：</w:t>
      </w:r>
      <w:r>
        <w:rPr>
          <w:rFonts w:hint="eastAsia" w:eastAsia="宋体"/>
          <w:lang w:eastAsia="zh-CN"/>
        </w:rPr>
        <w:t>“</w:t>
      </w:r>
      <w:r>
        <w:t>员于爾輻。</w:t>
      </w:r>
      <w:r>
        <w:rPr>
          <w:rFonts w:hint="eastAsia" w:eastAsia="宋体"/>
          <w:lang w:eastAsia="zh-CN"/>
        </w:rPr>
        <w:t>”</w:t>
      </w:r>
      <w:r>
        <w:t>毛傳：</w:t>
      </w:r>
      <w:r>
        <w:rPr>
          <w:rFonts w:hint="eastAsia" w:eastAsia="宋体"/>
          <w:lang w:eastAsia="zh-CN"/>
        </w:rPr>
        <w:t>“</w:t>
      </w:r>
      <w:r>
        <w:t>员，益也。</w:t>
      </w:r>
      <w:r>
        <w:rPr>
          <w:rFonts w:hint="eastAsia" w:eastAsia="宋体"/>
          <w:lang w:eastAsia="zh-CN"/>
        </w:rPr>
        <w:t>”</w:t>
      </w:r>
      <w:r>
        <w:t>盛謂之云，</w:t>
      </w:r>
      <w:r>
        <w:rPr>
          <w:rFonts w:hint="eastAsia" w:eastAsia="宋体"/>
          <w:lang w:eastAsia="zh-CN"/>
        </w:rPr>
        <w:t>《</w:t>
      </w:r>
      <w:r>
        <w:t>釋名</w:t>
      </w:r>
      <w:r>
        <w:rPr>
          <w:rFonts w:hint="eastAsia" w:eastAsia="宋体"/>
          <w:lang w:eastAsia="zh-CN"/>
        </w:rPr>
        <w:t>》</w:t>
      </w:r>
      <w:r>
        <w:t>見上。</w:t>
      </w:r>
    </w:p>
    <w:p w14:paraId="3286E459">
      <w:r>
        <w:t>盛黄謂之芸，</w:t>
      </w:r>
    </w:p>
    <w:p w14:paraId="41CFBAE4">
      <w:r>
        <w:t>【第588页】</w:t>
      </w:r>
    </w:p>
    <w:p w14:paraId="316AB674">
      <w:r>
        <w:rPr>
          <w:rFonts w:hint="eastAsia" w:eastAsia="宋体"/>
          <w:lang w:eastAsia="zh-CN"/>
        </w:rPr>
        <w:t>《</w:t>
      </w:r>
      <w:r>
        <w:t>詩</w:t>
      </w:r>
      <w:r>
        <w:rPr>
          <w:rFonts w:hint="eastAsia" w:eastAsia="宋体"/>
          <w:lang w:eastAsia="zh-CN"/>
        </w:rPr>
        <w:t>•</w:t>
      </w:r>
      <w:r>
        <w:t>裳裳者華</w:t>
      </w:r>
      <w:r>
        <w:rPr>
          <w:rFonts w:hint="eastAsia" w:eastAsia="宋体"/>
          <w:lang w:eastAsia="zh-CN"/>
        </w:rPr>
        <w:t>》</w:t>
      </w:r>
      <w:r>
        <w:t>二章：</w:t>
      </w:r>
      <w:r>
        <w:rPr>
          <w:rFonts w:hint="eastAsia" w:eastAsia="宋体"/>
          <w:lang w:eastAsia="zh-CN"/>
        </w:rPr>
        <w:t>“</w:t>
      </w:r>
      <w:r>
        <w:t>芸其黄矣。</w:t>
      </w:r>
      <w:r>
        <w:rPr>
          <w:rFonts w:hint="eastAsia" w:eastAsia="宋体"/>
          <w:lang w:eastAsia="zh-CN"/>
        </w:rPr>
        <w:t>”</w:t>
      </w:r>
      <w:r>
        <w:t>毛傳：</w:t>
      </w:r>
      <w:r>
        <w:rPr>
          <w:rFonts w:hint="eastAsia" w:eastAsia="宋体"/>
          <w:lang w:eastAsia="zh-CN"/>
        </w:rPr>
        <w:t>“</w:t>
      </w:r>
      <w:r>
        <w:t>芸，黄盛也。</w:t>
      </w:r>
      <w:r>
        <w:rPr>
          <w:rFonts w:hint="eastAsia" w:eastAsia="宋体"/>
          <w:lang w:eastAsia="zh-CN"/>
        </w:rPr>
        <w:t>”</w:t>
      </w:r>
      <w:r>
        <w:t>字亦作熉。</w:t>
      </w:r>
      <w:r>
        <w:rPr>
          <w:rFonts w:hint="eastAsia" w:eastAsia="宋体"/>
          <w:lang w:eastAsia="zh-CN"/>
        </w:rPr>
        <w:t>《</w:t>
      </w:r>
      <w:r>
        <w:t>漢書</w:t>
      </w:r>
      <w:r>
        <w:rPr>
          <w:rFonts w:hint="eastAsia" w:eastAsia="宋体"/>
          <w:lang w:eastAsia="zh-CN"/>
        </w:rPr>
        <w:t>•</w:t>
      </w:r>
      <w:r>
        <w:t>禮樂志</w:t>
      </w:r>
      <w:r>
        <w:rPr>
          <w:rFonts w:hint="eastAsia" w:eastAsia="宋体"/>
          <w:lang w:eastAsia="zh-CN"/>
        </w:rPr>
        <w:t>》</w:t>
      </w:r>
      <w:r>
        <w:t>：</w:t>
      </w:r>
      <w:r>
        <w:rPr>
          <w:rFonts w:hint="eastAsia" w:eastAsia="宋体"/>
          <w:lang w:eastAsia="zh-CN"/>
        </w:rPr>
        <w:t>“</w:t>
      </w:r>
      <w:r>
        <w:t>珠熉黄。</w:t>
      </w:r>
      <w:r>
        <w:rPr>
          <w:rFonts w:hint="eastAsia" w:eastAsia="宋体"/>
          <w:lang w:eastAsia="zh-CN"/>
        </w:rPr>
        <w:t>”</w:t>
      </w:r>
      <w:r>
        <w:t>如淳注：</w:t>
      </w:r>
      <w:r>
        <w:rPr>
          <w:rFonts w:hint="eastAsia" w:eastAsia="宋体"/>
          <w:lang w:eastAsia="zh-CN"/>
        </w:rPr>
        <w:t>“</w:t>
      </w:r>
      <w:r>
        <w:t>熉，黄貌</w:t>
      </w:r>
    </w:p>
    <w:p w14:paraId="60685AB1">
      <w:r>
        <w:t>也。</w:t>
      </w:r>
      <w:r>
        <w:rPr>
          <w:rFonts w:hint="eastAsia" w:eastAsia="宋体"/>
          <w:lang w:eastAsia="zh-CN"/>
        </w:rPr>
        <w:t>”</w:t>
      </w:r>
      <w:r>
        <w:t>大水謂之沄，大澤謂之雲，沄音云。</w:t>
      </w:r>
      <w:r>
        <w:rPr>
          <w:rFonts w:hint="eastAsia" w:eastAsia="宋体"/>
          <w:lang w:eastAsia="zh-CN"/>
        </w:rPr>
        <w:t>《</w:t>
      </w:r>
      <w:r>
        <w:t>爾雅。釋言</w:t>
      </w:r>
      <w:r>
        <w:rPr>
          <w:rFonts w:hint="eastAsia" w:eastAsia="宋体"/>
          <w:lang w:eastAsia="zh-CN"/>
        </w:rPr>
        <w:t>》</w:t>
      </w:r>
      <w:r>
        <w:t>：</w:t>
      </w:r>
      <w:r>
        <w:rPr>
          <w:rFonts w:hint="eastAsia" w:eastAsia="宋体"/>
          <w:lang w:eastAsia="zh-CN"/>
        </w:rPr>
        <w:t>“</w:t>
      </w:r>
      <w:r>
        <w:t>沄，沆也。</w:t>
      </w:r>
      <w:r>
        <w:rPr>
          <w:rFonts w:hint="eastAsia" w:eastAsia="宋体"/>
          <w:lang w:eastAsia="zh-CN"/>
        </w:rPr>
        <w:t>”</w:t>
      </w:r>
      <w:r>
        <w:t>郭注：</w:t>
      </w:r>
      <w:r>
        <w:rPr>
          <w:rFonts w:hint="eastAsia" w:eastAsia="宋体"/>
          <w:lang w:eastAsia="zh-CN"/>
        </w:rPr>
        <w:t>“</w:t>
      </w:r>
      <w:r>
        <w:t>水流漭沆。</w:t>
      </w:r>
      <w:r>
        <w:rPr>
          <w:rFonts w:hint="eastAsia" w:eastAsia="宋体"/>
          <w:lang w:eastAsia="zh-CN"/>
        </w:rPr>
        <w:t>”《</w:t>
      </w:r>
      <w:r>
        <w:t>説文</w:t>
      </w:r>
      <w:r>
        <w:rPr>
          <w:rFonts w:hint="eastAsia" w:eastAsia="宋体"/>
          <w:lang w:eastAsia="zh-CN"/>
        </w:rPr>
        <w:t>》</w:t>
      </w:r>
      <w:r>
        <w:t>：</w:t>
      </w:r>
      <w:r>
        <w:rPr>
          <w:rFonts w:hint="eastAsia" w:eastAsia="宋体"/>
          <w:lang w:eastAsia="zh-CN"/>
        </w:rPr>
        <w:t>“</w:t>
      </w:r>
      <w:r>
        <w:t>沆，莽沆，大</w:t>
      </w:r>
    </w:p>
    <w:p w14:paraId="6A8B176E">
      <w:r>
        <w:t>水，一曰大澤。</w:t>
      </w:r>
      <w:r>
        <w:rPr>
          <w:rFonts w:hint="eastAsia" w:eastAsia="宋体"/>
          <w:lang w:eastAsia="zh-CN"/>
        </w:rPr>
        <w:t>”“</w:t>
      </w:r>
      <w:r>
        <w:t>沄，轉流也。一曰沆。</w:t>
      </w:r>
      <w:r>
        <w:rPr>
          <w:rFonts w:hint="eastAsia" w:eastAsia="宋体"/>
          <w:lang w:eastAsia="zh-CN"/>
        </w:rPr>
        <w:t>”</w:t>
      </w:r>
      <w:r>
        <w:t>張衡</w:t>
      </w:r>
      <w:r>
        <w:rPr>
          <w:rFonts w:hint="eastAsia" w:eastAsia="宋体"/>
          <w:lang w:eastAsia="zh-CN"/>
        </w:rPr>
        <w:t>《</w:t>
      </w:r>
      <w:r>
        <w:t>思玄賦</w:t>
      </w:r>
      <w:r>
        <w:rPr>
          <w:rFonts w:hint="eastAsia" w:eastAsia="宋体"/>
          <w:lang w:eastAsia="zh-CN"/>
        </w:rPr>
        <w:t>》</w:t>
      </w:r>
      <w:r>
        <w:t>：</w:t>
      </w:r>
      <w:r>
        <w:rPr>
          <w:rFonts w:hint="eastAsia" w:eastAsia="宋体"/>
          <w:lang w:eastAsia="zh-CN"/>
        </w:rPr>
        <w:t>“</w:t>
      </w:r>
      <w:r>
        <w:t>水泫沄而涌濤。</w:t>
      </w:r>
      <w:r>
        <w:rPr>
          <w:rFonts w:hint="eastAsia" w:eastAsia="宋体"/>
          <w:lang w:eastAsia="zh-CN"/>
        </w:rPr>
        <w:t>”</w:t>
      </w:r>
      <w:r>
        <w:t>字亦作澐。</w:t>
      </w:r>
      <w:r>
        <w:rPr>
          <w:rFonts w:hint="eastAsia" w:eastAsia="宋体"/>
          <w:lang w:eastAsia="zh-CN"/>
        </w:rPr>
        <w:t>《</w:t>
      </w:r>
      <w:r>
        <w:t>説文</w:t>
      </w:r>
      <w:r>
        <w:rPr>
          <w:rFonts w:hint="eastAsia" w:eastAsia="宋体"/>
          <w:lang w:eastAsia="zh-CN"/>
        </w:rPr>
        <w:t>》</w:t>
      </w:r>
      <w:r>
        <w:t>：</w:t>
      </w:r>
      <w:r>
        <w:rPr>
          <w:rFonts w:hint="eastAsia" w:eastAsia="宋体"/>
          <w:lang w:eastAsia="zh-CN"/>
        </w:rPr>
        <w:t>“</w:t>
      </w:r>
      <w:r>
        <w:t>江水大波謂之澐。</w:t>
      </w:r>
      <w:r>
        <w:rPr>
          <w:rFonts w:hint="eastAsia" w:eastAsia="宋体"/>
          <w:lang w:eastAsia="zh-CN"/>
        </w:rPr>
        <w:t>”</w:t>
      </w:r>
      <w:r>
        <w:t>念孫</w:t>
      </w:r>
    </w:p>
    <w:p w14:paraId="7E0AF5D1">
      <w:pPr>
        <w:rPr>
          <w:rFonts w:hint="eastAsia" w:eastAsia="宋体"/>
          <w:lang w:eastAsia="zh-CN"/>
        </w:rPr>
      </w:pPr>
      <w:r>
        <w:t>按：沄，沆也。沆，大澤也。故大澤謂之雲。</w:t>
      </w:r>
      <w:r>
        <w:rPr>
          <w:rFonts w:hint="eastAsia" w:eastAsia="宋体"/>
          <w:lang w:eastAsia="zh-CN"/>
        </w:rPr>
        <w:t>《</w:t>
      </w:r>
      <w:r>
        <w:t>左傳</w:t>
      </w:r>
      <w:r>
        <w:rPr>
          <w:rFonts w:hint="eastAsia" w:eastAsia="宋体"/>
          <w:lang w:eastAsia="zh-CN"/>
        </w:rPr>
        <w:t>•</w:t>
      </w:r>
      <w:r>
        <w:t>定四年</w:t>
      </w:r>
      <w:r>
        <w:rPr>
          <w:rFonts w:hint="eastAsia" w:eastAsia="宋体"/>
          <w:lang w:eastAsia="zh-CN"/>
        </w:rPr>
        <w:t>》</w:t>
      </w:r>
      <w:r>
        <w:t>：</w:t>
      </w:r>
      <w:r>
        <w:rPr>
          <w:rFonts w:hint="eastAsia" w:eastAsia="宋体"/>
          <w:lang w:eastAsia="zh-CN"/>
        </w:rPr>
        <w:t>“</w:t>
      </w:r>
      <w:r>
        <w:t>入于雲中。</w:t>
      </w:r>
      <w:r>
        <w:rPr>
          <w:rFonts w:hint="eastAsia" w:eastAsia="宋体"/>
          <w:lang w:eastAsia="zh-CN"/>
        </w:rPr>
        <w:t>”</w:t>
      </w:r>
      <w:r>
        <w:t>杜注：</w:t>
      </w:r>
      <w:r>
        <w:rPr>
          <w:rFonts w:hint="eastAsia" w:eastAsia="宋体"/>
          <w:lang w:eastAsia="zh-CN"/>
        </w:rPr>
        <w:t>“</w:t>
      </w:r>
      <w:r>
        <w:t>入雲夢澤中，所謂江南之夢。</w:t>
      </w:r>
      <w:r>
        <w:rPr>
          <w:rFonts w:hint="eastAsia" w:eastAsia="宋体"/>
          <w:lang w:eastAsia="zh-CN"/>
        </w:rPr>
        <w:t>”</w:t>
      </w:r>
    </w:p>
    <w:p w14:paraId="78243DFD">
      <w:r>
        <w:rPr>
          <w:rFonts w:hint="eastAsia" w:eastAsia="宋体"/>
          <w:lang w:eastAsia="zh-CN"/>
        </w:rPr>
        <w:t>《</w:t>
      </w:r>
      <w:r>
        <w:t>書</w:t>
      </w:r>
      <w:r>
        <w:rPr>
          <w:rFonts w:hint="eastAsia" w:eastAsia="宋体"/>
          <w:lang w:eastAsia="zh-CN"/>
        </w:rPr>
        <w:t>•</w:t>
      </w:r>
      <w:r>
        <w:t>禹貢</w:t>
      </w:r>
      <w:r>
        <w:rPr>
          <w:rFonts w:hint="eastAsia" w:eastAsia="宋体"/>
          <w:lang w:eastAsia="zh-CN"/>
        </w:rPr>
        <w:t>》</w:t>
      </w:r>
      <w:r>
        <w:t>疏：</w:t>
      </w:r>
      <w:r>
        <w:rPr>
          <w:rFonts w:hint="eastAsia" w:eastAsia="宋体"/>
          <w:lang w:eastAsia="zh-CN"/>
        </w:rPr>
        <w:t>“《</w:t>
      </w:r>
      <w:r>
        <w:t>左傳</w:t>
      </w:r>
      <w:r>
        <w:rPr>
          <w:rFonts w:hint="eastAsia" w:eastAsia="宋体"/>
          <w:lang w:eastAsia="zh-CN"/>
        </w:rPr>
        <w:t>》</w:t>
      </w:r>
      <w:r>
        <w:t>楚靈王與鄭伯田于江南之夢，又稱楚昭王寢于雲中。</w:t>
      </w:r>
      <w:r>
        <w:rPr>
          <w:rFonts w:hint="eastAsia" w:eastAsia="宋体"/>
          <w:lang w:eastAsia="zh-CN"/>
        </w:rPr>
        <w:t>”</w:t>
      </w:r>
      <w:r>
        <w:t>則此澤亦得單稱雲。單稱夢，蓋雲夢二</w:t>
      </w:r>
    </w:p>
    <w:p w14:paraId="49CB598A">
      <w:r>
        <w:t>字並有大義，合言之則曰雲夢，分言之則夢可兼雲，雲亦可兼夢也。或作云。</w:t>
      </w:r>
      <w:r>
        <w:rPr>
          <w:rFonts w:hint="eastAsia" w:eastAsia="宋体"/>
          <w:lang w:eastAsia="zh-CN"/>
        </w:rPr>
        <w:t>《</w:t>
      </w:r>
      <w:r>
        <w:t>禹貢</w:t>
      </w:r>
      <w:r>
        <w:rPr>
          <w:rFonts w:hint="eastAsia" w:eastAsia="宋体"/>
          <w:lang w:eastAsia="zh-CN"/>
        </w:rPr>
        <w:t>》</w:t>
      </w:r>
      <w:r>
        <w:t>：</w:t>
      </w:r>
      <w:r>
        <w:rPr>
          <w:rFonts w:hint="eastAsia" w:eastAsia="宋体"/>
          <w:lang w:eastAsia="zh-CN"/>
        </w:rPr>
        <w:t>“</w:t>
      </w:r>
      <w:r>
        <w:t>雲夢土作又。</w:t>
      </w:r>
      <w:r>
        <w:rPr>
          <w:rFonts w:hint="eastAsia" w:eastAsia="宋体"/>
          <w:lang w:eastAsia="zh-CN"/>
        </w:rPr>
        <w:t>”</w:t>
      </w:r>
      <w:r>
        <w:t>釋文：</w:t>
      </w:r>
      <w:r>
        <w:rPr>
          <w:rFonts w:hint="eastAsia" w:eastAsia="宋体"/>
          <w:lang w:eastAsia="zh-CN"/>
        </w:rPr>
        <w:t>“</w:t>
      </w:r>
      <w:r>
        <w:t>雲，徐本</w:t>
      </w:r>
    </w:p>
    <w:p w14:paraId="1B1976BC">
      <w:r>
        <w:t>作云。</w:t>
      </w:r>
      <w:r>
        <w:rPr>
          <w:rFonts w:hint="eastAsia" w:eastAsia="宋体"/>
          <w:lang w:eastAsia="zh-CN"/>
        </w:rPr>
        <w:t>”</w:t>
      </w:r>
      <w:r>
        <w:t>云、雲、沄、澐並通。〇唐太宗改雲夢土爲雲土夢，非。説見</w:t>
      </w:r>
      <w:r>
        <w:rPr>
          <w:rFonts w:hint="eastAsia" w:eastAsia="宋体"/>
          <w:lang w:eastAsia="zh-CN"/>
        </w:rPr>
        <w:t>《</w:t>
      </w:r>
      <w:r>
        <w:t>禹貢錐指</w:t>
      </w:r>
      <w:r>
        <w:rPr>
          <w:rFonts w:hint="eastAsia" w:eastAsia="宋体"/>
          <w:lang w:eastAsia="zh-CN"/>
        </w:rPr>
        <w:t>》</w:t>
      </w:r>
      <w:r>
        <w:t>。遠謂之云。</w:t>
      </w:r>
      <w:r>
        <w:rPr>
          <w:rFonts w:hint="eastAsia" w:eastAsia="宋体"/>
          <w:lang w:eastAsia="zh-CN"/>
        </w:rPr>
        <w:t>《</w:t>
      </w:r>
      <w:r>
        <w:t>廣雅</w:t>
      </w:r>
      <w:r>
        <w:rPr>
          <w:rFonts w:hint="eastAsia" w:eastAsia="宋体"/>
          <w:lang w:eastAsia="zh-CN"/>
        </w:rPr>
        <w:t>》</w:t>
      </w:r>
      <w:r>
        <w:t>：</w:t>
      </w:r>
      <w:r>
        <w:rPr>
          <w:rFonts w:hint="eastAsia" w:eastAsia="宋体"/>
          <w:lang w:eastAsia="zh-CN"/>
        </w:rPr>
        <w:t>“</w:t>
      </w:r>
      <w:r>
        <w:t>云，遠也。</w:t>
      </w:r>
      <w:r>
        <w:rPr>
          <w:rFonts w:hint="eastAsia" w:eastAsia="宋体"/>
          <w:lang w:eastAsia="zh-CN"/>
        </w:rPr>
        <w:t>”</w:t>
      </w:r>
      <w:r>
        <w:t>亦</w:t>
      </w:r>
    </w:p>
    <w:p w14:paraId="21FDC238">
      <w:r>
        <w:t>作雲。</w:t>
      </w:r>
      <w:r>
        <w:rPr>
          <w:rFonts w:hint="eastAsia" w:eastAsia="宋体"/>
          <w:lang w:eastAsia="zh-CN"/>
        </w:rPr>
        <w:t>《</w:t>
      </w:r>
      <w:r>
        <w:t>爾雅</w:t>
      </w:r>
      <w:r>
        <w:rPr>
          <w:rFonts w:hint="eastAsia" w:eastAsia="宋体"/>
          <w:lang w:eastAsia="zh-CN"/>
        </w:rPr>
        <w:t>•</w:t>
      </w:r>
      <w:r>
        <w:t>釋親</w:t>
      </w:r>
      <w:r>
        <w:rPr>
          <w:rFonts w:hint="eastAsia" w:eastAsia="宋体"/>
          <w:lang w:eastAsia="zh-CN"/>
        </w:rPr>
        <w:t>》</w:t>
      </w:r>
      <w:r>
        <w:t>：</w:t>
      </w:r>
      <w:r>
        <w:rPr>
          <w:rFonts w:hint="eastAsia" w:eastAsia="宋体"/>
          <w:lang w:eastAsia="zh-CN"/>
        </w:rPr>
        <w:t>“</w:t>
      </w:r>
      <w:r>
        <w:t>仍孫之子爲雲孙。</w:t>
      </w:r>
      <w:r>
        <w:rPr>
          <w:rFonts w:hint="eastAsia" w:eastAsia="宋体"/>
          <w:lang w:eastAsia="zh-CN"/>
        </w:rPr>
        <w:t>”</w:t>
      </w:r>
      <w:r>
        <w:t>郭注：</w:t>
      </w:r>
      <w:r>
        <w:rPr>
          <w:rFonts w:hint="eastAsia" w:eastAsia="宋体"/>
          <w:lang w:eastAsia="zh-CN"/>
        </w:rPr>
        <w:t>“</w:t>
      </w:r>
      <w:r>
        <w:t>言輕遠如浮雲。</w:t>
      </w:r>
      <w:r>
        <w:rPr>
          <w:rFonts w:hint="eastAsia" w:eastAsia="宋体"/>
          <w:lang w:eastAsia="zh-CN"/>
        </w:rPr>
        <w:t>”《</w:t>
      </w:r>
      <w:r>
        <w:t>釋名</w:t>
      </w:r>
      <w:r>
        <w:rPr>
          <w:rFonts w:hint="eastAsia" w:eastAsia="宋体"/>
          <w:lang w:eastAsia="zh-CN"/>
        </w:rPr>
        <w:t>》</w:t>
      </w:r>
      <w:r>
        <w:t>：</w:t>
      </w:r>
      <w:r>
        <w:rPr>
          <w:rFonts w:hint="eastAsia" w:eastAsia="宋体"/>
          <w:lang w:eastAsia="zh-CN"/>
        </w:rPr>
        <w:t>“</w:t>
      </w:r>
      <w:r>
        <w:t>雲孫言去已遠，如浮雲也。</w:t>
      </w:r>
      <w:r>
        <w:rPr>
          <w:rFonts w:hint="eastAsia" w:eastAsia="宋体"/>
          <w:lang w:eastAsia="zh-CN"/>
        </w:rPr>
        <w:t>”</w:t>
      </w:r>
      <w:r>
        <w:t>云、爰、遠</w:t>
      </w:r>
    </w:p>
    <w:p w14:paraId="1918681F">
      <w:r>
        <w:t>聲之轉，故遥謂之遠，亦謂之云；曰謂之云，亦謂之爰。</w:t>
      </w:r>
      <w:r>
        <w:rPr>
          <w:rFonts w:hint="eastAsia" w:eastAsia="宋体"/>
          <w:lang w:eastAsia="zh-CN"/>
        </w:rPr>
        <w:t>《</w:t>
      </w:r>
      <w:r>
        <w:t>書</w:t>
      </w:r>
      <w:r>
        <w:rPr>
          <w:rFonts w:hint="eastAsia" w:eastAsia="宋体"/>
          <w:lang w:eastAsia="zh-CN"/>
        </w:rPr>
        <w:t>•</w:t>
      </w:r>
      <w:r>
        <w:t>洪範</w:t>
      </w:r>
      <w:r>
        <w:rPr>
          <w:rFonts w:hint="eastAsia" w:eastAsia="宋体"/>
          <w:lang w:eastAsia="zh-CN"/>
        </w:rPr>
        <w:t>》</w:t>
      </w:r>
      <w:r>
        <w:t>：</w:t>
      </w:r>
      <w:r>
        <w:rPr>
          <w:rFonts w:hint="eastAsia" w:eastAsia="宋体"/>
          <w:lang w:eastAsia="zh-CN"/>
        </w:rPr>
        <w:t>“</w:t>
      </w:r>
      <w:r>
        <w:t>金曰從革，土爰稼穡。</w:t>
      </w:r>
      <w:r>
        <w:rPr>
          <w:rFonts w:hint="eastAsia" w:eastAsia="宋体"/>
          <w:lang w:eastAsia="zh-CN"/>
        </w:rPr>
        <w:t>”</w:t>
      </w:r>
      <w:r>
        <w:t>孔疏：</w:t>
      </w:r>
    </w:p>
    <w:p w14:paraId="02B72784">
      <w:r>
        <w:rPr>
          <w:rFonts w:hint="eastAsia" w:eastAsia="宋体"/>
          <w:lang w:eastAsia="zh-CN"/>
        </w:rPr>
        <w:t>“</w:t>
      </w:r>
      <w:r>
        <w:t>爰亦曰也。</w:t>
      </w:r>
      <w:r>
        <w:rPr>
          <w:rFonts w:hint="eastAsia" w:eastAsia="宋体"/>
          <w:lang w:eastAsia="zh-CN"/>
        </w:rPr>
        <w:t>”</w:t>
      </w:r>
      <w:r>
        <w:t>又見下注。云、衍、淫聲之轉，故多謂之衍，亦謂之云；盛謂之云，亦謂之衍；大謂</w:t>
      </w:r>
    </w:p>
    <w:p w14:paraId="4FBA8CAD">
      <w:r>
        <w:t>之衍，亦謂之淫；大水謂之淫，亦謂之衍，亦謂之沄。〇大孔璧謂之瑗，音院。</w:t>
      </w:r>
      <w:r>
        <w:rPr>
          <w:rFonts w:hint="eastAsia" w:eastAsia="宋体"/>
          <w:lang w:eastAsia="zh-CN"/>
        </w:rPr>
        <w:t>《</w:t>
      </w:r>
      <w:r>
        <w:t>説文</w:t>
      </w:r>
      <w:r>
        <w:rPr>
          <w:rFonts w:hint="eastAsia" w:eastAsia="宋体"/>
          <w:lang w:eastAsia="zh-CN"/>
        </w:rPr>
        <w:t>》</w:t>
      </w:r>
      <w:r>
        <w:t>：</w:t>
      </w:r>
      <w:r>
        <w:rPr>
          <w:rFonts w:hint="eastAsia" w:eastAsia="宋体"/>
          <w:lang w:eastAsia="zh-CN"/>
        </w:rPr>
        <w:t>“</w:t>
      </w:r>
      <w:r>
        <w:t>瑗，大</w:t>
      </w:r>
    </w:p>
    <w:p w14:paraId="2B225752">
      <w:r>
        <w:t>孔璧。</w:t>
      </w:r>
      <w:r>
        <w:rPr>
          <w:rFonts w:hint="eastAsia" w:eastAsia="宋体"/>
          <w:lang w:eastAsia="zh-CN"/>
        </w:rPr>
        <w:t>”《</w:t>
      </w:r>
      <w:r>
        <w:t>爾雅+釋器</w:t>
      </w:r>
      <w:r>
        <w:rPr>
          <w:rFonts w:hint="eastAsia" w:eastAsia="宋体"/>
          <w:lang w:eastAsia="zh-CN"/>
        </w:rPr>
        <w:t>》</w:t>
      </w:r>
      <w:r>
        <w:t>：</w:t>
      </w:r>
      <w:r>
        <w:rPr>
          <w:rFonts w:hint="eastAsia" w:eastAsia="宋体"/>
          <w:lang w:eastAsia="zh-CN"/>
        </w:rPr>
        <w:t>“</w:t>
      </w:r>
      <w:r>
        <w:t>璧好倍肉謂之瑗。</w:t>
      </w:r>
      <w:r>
        <w:rPr>
          <w:rFonts w:hint="eastAsia" w:eastAsia="宋体"/>
          <w:lang w:eastAsia="zh-CN"/>
        </w:rPr>
        <w:t>”</w:t>
      </w:r>
      <w:r>
        <w:t>郭注：</w:t>
      </w:r>
      <w:r>
        <w:rPr>
          <w:rFonts w:hint="eastAsia" w:eastAsia="宋体"/>
          <w:lang w:eastAsia="zh-CN"/>
        </w:rPr>
        <w:t>“</w:t>
      </w:r>
      <w:r>
        <w:t>孔大而邊小。</w:t>
      </w:r>
      <w:r>
        <w:rPr>
          <w:rFonts w:hint="eastAsia" w:eastAsia="宋体"/>
          <w:lang w:eastAsia="zh-CN"/>
        </w:rPr>
        <w:t>”</w:t>
      </w:r>
      <w:r>
        <w:t>周垣謂之寏。音院。</w:t>
      </w:r>
      <w:r>
        <w:rPr>
          <w:rFonts w:hint="eastAsia" w:eastAsia="宋体"/>
          <w:lang w:eastAsia="zh-CN"/>
        </w:rPr>
        <w:t>《</w:t>
      </w:r>
      <w:r>
        <w:t>説文</w:t>
      </w:r>
      <w:r>
        <w:rPr>
          <w:rFonts w:hint="eastAsia" w:eastAsia="宋体"/>
          <w:lang w:eastAsia="zh-CN"/>
        </w:rPr>
        <w:t>》</w:t>
      </w:r>
      <w:r>
        <w:t>：</w:t>
      </w:r>
      <w:r>
        <w:rPr>
          <w:rFonts w:hint="eastAsia" w:eastAsia="宋体"/>
          <w:lang w:eastAsia="zh-CN"/>
        </w:rPr>
        <w:t>“</w:t>
      </w:r>
      <w:r>
        <w:t>寏，周垣也。</w:t>
      </w:r>
      <w:r>
        <w:rPr>
          <w:rFonts w:hint="eastAsia" w:eastAsia="宋体"/>
          <w:lang w:eastAsia="zh-CN"/>
        </w:rPr>
        <w:t>”</w:t>
      </w:r>
      <w:r>
        <w:t>或作</w:t>
      </w:r>
    </w:p>
    <w:p w14:paraId="397360B8">
      <w:r>
        <w:t>〇于，於也，氣之舒也</w:t>
      </w:r>
    </w:p>
    <w:p w14:paraId="2F4D2C6F">
      <w:r>
        <w:t>。</w:t>
      </w:r>
      <w:r>
        <w:rPr>
          <w:rFonts w:hint="eastAsia" w:eastAsia="宋体"/>
          <w:lang w:eastAsia="zh-CN"/>
        </w:rPr>
        <w:t>《</w:t>
      </w:r>
      <w:r>
        <w:t>説文</w:t>
      </w:r>
      <w:r>
        <w:rPr>
          <w:rFonts w:hint="eastAsia" w:eastAsia="宋体"/>
          <w:lang w:eastAsia="zh-CN"/>
        </w:rPr>
        <w:t>》</w:t>
      </w:r>
      <w:r>
        <w:t>：</w:t>
      </w:r>
      <w:r>
        <w:rPr>
          <w:rFonts w:hint="eastAsia" w:eastAsia="宋体"/>
          <w:lang w:eastAsia="zh-CN"/>
        </w:rPr>
        <w:t>“</w:t>
      </w:r>
      <w:r>
        <w:t>亏，於也，象氣之舒，從丂，從一。一者，其氣平出也。</w:t>
      </w:r>
      <w:r>
        <w:rPr>
          <w:rFonts w:hint="eastAsia" w:eastAsia="宋体"/>
          <w:lang w:eastAsia="zh-CN"/>
        </w:rPr>
        <w:t>”</w:t>
      </w:r>
      <w:r>
        <w:t>隸作于。故大謂</w:t>
      </w:r>
    </w:p>
    <w:p w14:paraId="50E08851">
      <w:r>
        <w:t>之迂，廣謂之迂</w:t>
      </w:r>
    </w:p>
    <w:p w14:paraId="4EE039F7">
      <w:r>
        <w:t>，</w:t>
      </w:r>
      <w:r>
        <w:rPr>
          <w:rFonts w:hint="eastAsia" w:eastAsia="宋体"/>
          <w:lang w:eastAsia="zh-CN"/>
        </w:rPr>
        <w:t>《</w:t>
      </w:r>
      <w:r>
        <w:t>玉篇</w:t>
      </w:r>
      <w:r>
        <w:rPr>
          <w:rFonts w:hint="eastAsia" w:eastAsia="宋体"/>
          <w:lang w:eastAsia="zh-CN"/>
        </w:rPr>
        <w:t>》</w:t>
      </w:r>
      <w:r>
        <w:t>：</w:t>
      </w:r>
      <w:r>
        <w:rPr>
          <w:rFonts w:hint="eastAsia" w:eastAsia="宋体"/>
          <w:lang w:eastAsia="zh-CN"/>
        </w:rPr>
        <w:t>“</w:t>
      </w:r>
      <w:r>
        <w:t>迂，廣大也。</w:t>
      </w:r>
      <w:r>
        <w:rPr>
          <w:rFonts w:hint="eastAsia" w:eastAsia="宋体"/>
          <w:lang w:eastAsia="zh-CN"/>
        </w:rPr>
        <w:t>”</w:t>
      </w:r>
      <w:r>
        <w:t>通作于。</w:t>
      </w:r>
      <w:r>
        <w:rPr>
          <w:rFonts w:hint="eastAsia" w:eastAsia="宋体"/>
          <w:lang w:eastAsia="zh-CN"/>
        </w:rPr>
        <w:t>《</w:t>
      </w:r>
      <w:r>
        <w:t>方言</w:t>
      </w:r>
      <w:r>
        <w:rPr>
          <w:rFonts w:hint="eastAsia" w:eastAsia="宋体"/>
          <w:lang w:eastAsia="zh-CN"/>
        </w:rPr>
        <w:t>》</w:t>
      </w:r>
      <w:r>
        <w:t>：</w:t>
      </w:r>
      <w:r>
        <w:rPr>
          <w:rFonts w:hint="eastAsia" w:eastAsia="宋体"/>
          <w:lang w:eastAsia="zh-CN"/>
        </w:rPr>
        <w:t>“</w:t>
      </w:r>
      <w:r>
        <w:t>于，大也。</w:t>
      </w:r>
      <w:r>
        <w:rPr>
          <w:rFonts w:hint="eastAsia" w:eastAsia="宋体"/>
          <w:lang w:eastAsia="zh-CN"/>
        </w:rPr>
        <w:t>”《</w:t>
      </w:r>
      <w:r>
        <w:t>禮記</w:t>
      </w:r>
      <w:r>
        <w:rPr>
          <w:rFonts w:hint="eastAsia" w:eastAsia="宋体"/>
          <w:lang w:eastAsia="zh-CN"/>
        </w:rPr>
        <w:t>•</w:t>
      </w:r>
      <w:r>
        <w:t>檀弓</w:t>
      </w:r>
      <w:r>
        <w:rPr>
          <w:rFonts w:hint="eastAsia" w:eastAsia="宋体"/>
          <w:lang w:eastAsia="zh-CN"/>
        </w:rPr>
        <w:t>》</w:t>
      </w:r>
      <w:r>
        <w:t>：</w:t>
      </w:r>
      <w:r>
        <w:rPr>
          <w:rFonts w:hint="eastAsia" w:eastAsia="宋体"/>
          <w:lang w:eastAsia="zh-CN"/>
        </w:rPr>
        <w:t>“</w:t>
      </w:r>
      <w:r>
        <w:t>易則易，于則于。</w:t>
      </w:r>
      <w:r>
        <w:rPr>
          <w:rFonts w:hint="eastAsia" w:eastAsia="宋体"/>
          <w:lang w:eastAsia="zh-CN"/>
        </w:rPr>
        <w:t>”</w:t>
      </w:r>
      <w:r>
        <w:t>孔疏：</w:t>
      </w:r>
    </w:p>
    <w:p w14:paraId="7A66C453">
      <w:pPr>
        <w:rPr>
          <w:rFonts w:hint="eastAsia" w:eastAsia="宋体"/>
          <w:lang w:eastAsia="zh-CN"/>
        </w:rPr>
      </w:pPr>
      <w:r>
        <w:rPr>
          <w:rFonts w:hint="eastAsia" w:eastAsia="宋体"/>
          <w:lang w:eastAsia="zh-CN"/>
        </w:rPr>
        <w:t>“</w:t>
      </w:r>
      <w:r>
        <w:t>易是簡易，于音近迂，是廣大之義。</w:t>
      </w:r>
      <w:r>
        <w:rPr>
          <w:rFonts w:hint="eastAsia" w:eastAsia="宋体"/>
          <w:lang w:eastAsia="zh-CN"/>
        </w:rPr>
        <w:t>”《</w:t>
      </w:r>
      <w:r>
        <w:t>文王世子</w:t>
      </w:r>
      <w:r>
        <w:rPr>
          <w:rFonts w:hint="eastAsia" w:eastAsia="宋体"/>
          <w:lang w:eastAsia="zh-CN"/>
        </w:rPr>
        <w:t>》</w:t>
      </w:r>
      <w:r>
        <w:t>：</w:t>
      </w:r>
      <w:r>
        <w:rPr>
          <w:rFonts w:hint="eastAsia" w:eastAsia="宋体"/>
          <w:lang w:eastAsia="zh-CN"/>
        </w:rPr>
        <w:t>“</w:t>
      </w:r>
      <w:r>
        <w:t>況于其身以善其君乎？</w:t>
      </w:r>
      <w:r>
        <w:rPr>
          <w:rFonts w:hint="eastAsia" w:eastAsia="宋体"/>
          <w:lang w:eastAsia="zh-CN"/>
        </w:rPr>
        <w:t>”</w:t>
      </w:r>
      <w:r>
        <w:t>鄭注：</w:t>
      </w:r>
      <w:r>
        <w:rPr>
          <w:rFonts w:hint="eastAsia" w:eastAsia="宋体"/>
          <w:lang w:eastAsia="zh-CN"/>
        </w:rPr>
        <w:t>“</w:t>
      </w:r>
      <w:r>
        <w:t>于讀爲迂。迂猶廣也，大也。</w:t>
      </w:r>
      <w:r>
        <w:rPr>
          <w:rFonts w:hint="eastAsia" w:eastAsia="宋体"/>
          <w:lang w:eastAsia="zh-CN"/>
        </w:rPr>
        <w:t>”</w:t>
      </w:r>
    </w:p>
    <w:p w14:paraId="082EFA85">
      <w:r>
        <w:t>〇按：凡稱于者，皆廣大之義。</w:t>
      </w:r>
      <w:r>
        <w:rPr>
          <w:rFonts w:hint="eastAsia" w:eastAsia="宋体"/>
          <w:lang w:eastAsia="zh-CN"/>
        </w:rPr>
        <w:t>《</w:t>
      </w:r>
      <w:r>
        <w:t>漢書</w:t>
      </w:r>
      <w:r>
        <w:rPr>
          <w:rFonts w:hint="eastAsia" w:eastAsia="宋体"/>
          <w:lang w:eastAsia="zh-CN"/>
        </w:rPr>
        <w:t>•</w:t>
      </w:r>
      <w:r>
        <w:t>元后傳</w:t>
      </w:r>
      <w:r>
        <w:rPr>
          <w:rFonts w:hint="eastAsia" w:eastAsia="宋体"/>
          <w:lang w:eastAsia="zh-CN"/>
        </w:rPr>
        <w:t>》</w:t>
      </w:r>
      <w:r>
        <w:t>：</w:t>
      </w:r>
      <w:r>
        <w:rPr>
          <w:rFonts w:hint="eastAsia" w:eastAsia="宋体"/>
          <w:lang w:eastAsia="zh-CN"/>
        </w:rPr>
        <w:t>“</w:t>
      </w:r>
      <w:r>
        <w:t>獨衣絳緣諸于。</w:t>
      </w:r>
      <w:r>
        <w:rPr>
          <w:rFonts w:hint="eastAsia" w:eastAsia="宋体"/>
          <w:lang w:eastAsia="zh-CN"/>
        </w:rPr>
        <w:t>”</w:t>
      </w:r>
      <w:r>
        <w:t>顔注：</w:t>
      </w:r>
      <w:r>
        <w:rPr>
          <w:rFonts w:hint="eastAsia" w:eastAsia="宋体"/>
          <w:lang w:eastAsia="zh-CN"/>
        </w:rPr>
        <w:t>“</w:t>
      </w:r>
      <w:r>
        <w:t>諸于，大掖衣也。</w:t>
      </w:r>
      <w:r>
        <w:rPr>
          <w:rFonts w:hint="eastAsia" w:eastAsia="宋体"/>
          <w:lang w:eastAsia="zh-CN"/>
        </w:rPr>
        <w:t>”《</w:t>
      </w:r>
      <w:r>
        <w:t>説文</w:t>
      </w:r>
      <w:r>
        <w:rPr>
          <w:rFonts w:hint="eastAsia" w:eastAsia="宋体"/>
          <w:lang w:eastAsia="zh-CN"/>
        </w:rPr>
        <w:t>》</w:t>
      </w:r>
      <w:r>
        <w:t>：</w:t>
      </w:r>
      <w:r>
        <w:rPr>
          <w:rFonts w:hint="eastAsia" w:eastAsia="宋体"/>
          <w:lang w:eastAsia="zh-CN"/>
        </w:rPr>
        <w:t>“</w:t>
      </w:r>
      <w:r>
        <w:t>鑮，大鐘，淳于</w:t>
      </w:r>
    </w:p>
    <w:p w14:paraId="7ECF87E8">
      <w:r>
        <w:t>【第589页】</w:t>
      </w:r>
    </w:p>
    <w:p w14:paraId="5959F26F">
      <w:pPr>
        <w:rPr>
          <w:rFonts w:hint="eastAsia" w:eastAsia="宋体"/>
          <w:lang w:eastAsia="zh-CN"/>
        </w:rPr>
      </w:pPr>
      <w:r>
        <w:t>之屬。</w:t>
      </w:r>
      <w:r>
        <w:rPr>
          <w:rFonts w:hint="eastAsia" w:eastAsia="宋体"/>
          <w:lang w:eastAsia="zh-CN"/>
        </w:rPr>
        <w:t>”</w:t>
      </w:r>
      <w:r>
        <w:t>淳于亦作錞于。</w:t>
      </w:r>
      <w:r>
        <w:rPr>
          <w:rFonts w:hint="eastAsia" w:eastAsia="宋体"/>
          <w:lang w:eastAsia="zh-CN"/>
        </w:rPr>
        <w:t>《</w:t>
      </w:r>
      <w:r>
        <w:t>周禮</w:t>
      </w:r>
      <w:r>
        <w:rPr>
          <w:rFonts w:hint="eastAsia" w:eastAsia="宋体"/>
          <w:lang w:eastAsia="zh-CN"/>
        </w:rPr>
        <w:t>•</w:t>
      </w:r>
      <w:r>
        <w:t>鼓人</w:t>
      </w:r>
      <w:r>
        <w:rPr>
          <w:rFonts w:hint="eastAsia" w:eastAsia="宋体"/>
          <w:lang w:eastAsia="zh-CN"/>
        </w:rPr>
        <w:t>》</w:t>
      </w:r>
      <w:r>
        <w:t>：</w:t>
      </w:r>
      <w:r>
        <w:rPr>
          <w:rFonts w:hint="eastAsia" w:eastAsia="宋体"/>
          <w:lang w:eastAsia="zh-CN"/>
        </w:rPr>
        <w:t>“</w:t>
      </w:r>
      <w:r>
        <w:t>以金錞和鼓。</w:t>
      </w:r>
      <w:r>
        <w:rPr>
          <w:rFonts w:hint="eastAsia" w:eastAsia="宋体"/>
          <w:lang w:eastAsia="zh-CN"/>
        </w:rPr>
        <w:t>”</w:t>
      </w:r>
      <w:r>
        <w:t>鄭注：</w:t>
      </w:r>
      <w:r>
        <w:rPr>
          <w:rFonts w:hint="eastAsia" w:eastAsia="宋体"/>
          <w:lang w:eastAsia="zh-CN"/>
        </w:rPr>
        <w:t>“</w:t>
      </w:r>
      <w:r>
        <w:t>錞，錞于也，圜如碓頭，大上小下，樂作鳴之，與鼓相和。</w:t>
      </w:r>
      <w:r>
        <w:rPr>
          <w:rFonts w:hint="eastAsia" w:eastAsia="宋体"/>
          <w:lang w:eastAsia="zh-CN"/>
        </w:rPr>
        <w:t>”</w:t>
      </w:r>
    </w:p>
    <w:p w14:paraId="40306412">
      <w:r>
        <w:rPr>
          <w:rFonts w:hint="eastAsia" w:eastAsia="宋体"/>
          <w:lang w:eastAsia="zh-CN"/>
        </w:rPr>
        <w:t>《</w:t>
      </w:r>
      <w:r>
        <w:t>晉語</w:t>
      </w:r>
      <w:r>
        <w:rPr>
          <w:rFonts w:hint="eastAsia" w:eastAsia="宋体"/>
          <w:lang w:eastAsia="zh-CN"/>
        </w:rPr>
        <w:t>》</w:t>
      </w:r>
      <w:r>
        <w:t>：</w:t>
      </w:r>
      <w:r>
        <w:rPr>
          <w:rFonts w:hint="eastAsia" w:eastAsia="宋体"/>
          <w:lang w:eastAsia="zh-CN"/>
        </w:rPr>
        <w:t>“</w:t>
      </w:r>
      <w:r>
        <w:t>戰以錞于丁寧，儆其民也。</w:t>
      </w:r>
      <w:r>
        <w:rPr>
          <w:rFonts w:hint="eastAsia" w:eastAsia="宋体"/>
          <w:lang w:eastAsia="zh-CN"/>
        </w:rPr>
        <w:t>”《</w:t>
      </w:r>
      <w:r>
        <w:t>説文</w:t>
      </w:r>
      <w:r>
        <w:rPr>
          <w:rFonts w:hint="eastAsia" w:eastAsia="宋体"/>
          <w:lang w:eastAsia="zh-CN"/>
        </w:rPr>
        <w:t>》</w:t>
      </w:r>
      <w:r>
        <w:t>：</w:t>
      </w:r>
      <w:r>
        <w:rPr>
          <w:rFonts w:hint="eastAsia" w:eastAsia="宋体"/>
          <w:lang w:eastAsia="zh-CN"/>
        </w:rPr>
        <w:t>“</w:t>
      </w:r>
      <w:r>
        <w:t>㱎，昆于，不可知也。</w:t>
      </w:r>
      <w:r>
        <w:rPr>
          <w:rFonts w:hint="eastAsia" w:eastAsia="宋体"/>
          <w:lang w:eastAsia="zh-CN"/>
        </w:rPr>
        <w:t>”</w:t>
      </w:r>
      <w:r>
        <w:t>㱎音昆。</w:t>
      </w:r>
      <w:r>
        <w:rPr>
          <w:rFonts w:hint="eastAsia" w:eastAsia="宋体"/>
          <w:lang w:eastAsia="zh-CN"/>
        </w:rPr>
        <w:t>《</w:t>
      </w:r>
      <w:r>
        <w:t>爾雅</w:t>
      </w:r>
      <w:r>
        <w:rPr>
          <w:rFonts w:hint="eastAsia" w:eastAsia="宋体"/>
          <w:lang w:eastAsia="zh-CN"/>
        </w:rPr>
        <w:t>•</w:t>
      </w:r>
      <w:r>
        <w:t>釋草</w:t>
      </w:r>
      <w:r>
        <w:rPr>
          <w:rFonts w:hint="eastAsia" w:eastAsia="宋体"/>
          <w:lang w:eastAsia="zh-CN"/>
        </w:rPr>
        <w:t>》</w:t>
      </w:r>
      <w:r>
        <w:t>：</w:t>
      </w:r>
      <w:r>
        <w:rPr>
          <w:rFonts w:hint="eastAsia" w:eastAsia="宋体"/>
          <w:lang w:eastAsia="zh-CN"/>
        </w:rPr>
        <w:t>“</w:t>
      </w:r>
      <w:r>
        <w:t>莤，蔓于。</w:t>
      </w:r>
      <w:r>
        <w:rPr>
          <w:rFonts w:hint="eastAsia" w:eastAsia="宋体"/>
          <w:lang w:eastAsia="zh-CN"/>
        </w:rPr>
        <w:t>”</w:t>
      </w:r>
      <w:r>
        <w:t>郭注：</w:t>
      </w:r>
      <w:r>
        <w:rPr>
          <w:rFonts w:hint="eastAsia" w:eastAsia="宋体"/>
          <w:lang w:eastAsia="zh-CN"/>
        </w:rPr>
        <w:t>“</w:t>
      </w:r>
      <w:r>
        <w:t>草</w:t>
      </w:r>
    </w:p>
    <w:p w14:paraId="38C87C0C">
      <w:r>
        <w:t>生水中，一名軒于，江東呼莤。</w:t>
      </w:r>
      <w:r>
        <w:rPr>
          <w:rFonts w:hint="eastAsia" w:eastAsia="宋体"/>
          <w:lang w:eastAsia="zh-CN"/>
        </w:rPr>
        <w:t>”《</w:t>
      </w:r>
      <w:r>
        <w:t>漢書。司馬相如傳</w:t>
      </w:r>
      <w:r>
        <w:rPr>
          <w:rFonts w:hint="eastAsia" w:eastAsia="宋体"/>
          <w:lang w:eastAsia="zh-CN"/>
        </w:rPr>
        <w:t>》</w:t>
      </w:r>
      <w:r>
        <w:t>：</w:t>
      </w:r>
      <w:r>
        <w:rPr>
          <w:rFonts w:hint="eastAsia" w:eastAsia="宋体"/>
          <w:lang w:eastAsia="zh-CN"/>
        </w:rPr>
        <w:t>“</w:t>
      </w:r>
      <w:r>
        <w:t>奄閭軒于。</w:t>
      </w:r>
      <w:r>
        <w:rPr>
          <w:rFonts w:hint="eastAsia" w:eastAsia="宋体"/>
          <w:lang w:eastAsia="zh-CN"/>
        </w:rPr>
        <w:t>”</w:t>
      </w:r>
      <w:r>
        <w:t>張揖注：</w:t>
      </w:r>
      <w:r>
        <w:rPr>
          <w:rFonts w:hint="eastAsia" w:eastAsia="宋体"/>
          <w:lang w:eastAsia="zh-CN"/>
        </w:rPr>
        <w:t>“</w:t>
      </w:r>
      <w:r>
        <w:t>軒于，蕕草也。</w:t>
      </w:r>
      <w:r>
        <w:rPr>
          <w:rFonts w:hint="eastAsia" w:eastAsia="宋体"/>
          <w:lang w:eastAsia="zh-CN"/>
        </w:rPr>
        <w:t>”</w:t>
      </w:r>
      <w:r>
        <w:t>蕕與茜同。陳藏器</w:t>
      </w:r>
      <w:r>
        <w:rPr>
          <w:rFonts w:hint="eastAsia" w:eastAsia="宋体"/>
          <w:lang w:eastAsia="zh-CN"/>
        </w:rPr>
        <w:t>《</w:t>
      </w:r>
      <w:r>
        <w:t>本草</w:t>
      </w:r>
    </w:p>
    <w:p w14:paraId="2DC5E7F4">
      <w:r>
        <w:t>拾遺</w:t>
      </w:r>
      <w:r>
        <w:rPr>
          <w:rFonts w:hint="eastAsia" w:eastAsia="宋体"/>
          <w:lang w:eastAsia="zh-CN"/>
        </w:rPr>
        <w:t>》</w:t>
      </w:r>
      <w:r>
        <w:t>云：</w:t>
      </w:r>
      <w:r>
        <w:rPr>
          <w:rFonts w:hint="eastAsia" w:eastAsia="宋体"/>
          <w:lang w:eastAsia="zh-CN"/>
        </w:rPr>
        <w:t>“</w:t>
      </w:r>
      <w:r>
        <w:t>蕕草生水田中，似結縷，葉長。</w:t>
      </w:r>
      <w:r>
        <w:rPr>
          <w:rFonts w:hint="eastAsia" w:eastAsia="宋体"/>
          <w:lang w:eastAsia="zh-CN"/>
        </w:rPr>
        <w:t>”</w:t>
      </w:r>
      <w:r>
        <w:t>諸于、淳于、昆于、蔓于、軒于義並相近。長謂之迂，遠謂之迂，</w:t>
      </w:r>
      <w:r>
        <w:rPr>
          <w:rFonts w:hint="eastAsia" w:eastAsia="宋体"/>
          <w:lang w:eastAsia="zh-CN"/>
        </w:rPr>
        <w:t>《</w:t>
      </w:r>
      <w:r>
        <w:t>論</w:t>
      </w:r>
    </w:p>
    <w:p w14:paraId="0A2E3701">
      <w:r>
        <w:t>語</w:t>
      </w:r>
      <w:r>
        <w:rPr>
          <w:rFonts w:hint="eastAsia" w:eastAsia="宋体"/>
          <w:lang w:eastAsia="zh-CN"/>
        </w:rPr>
        <w:t>•</w:t>
      </w:r>
      <w:r>
        <w:t>子路</w:t>
      </w:r>
      <w:r>
        <w:rPr>
          <w:rFonts w:hint="eastAsia" w:eastAsia="宋体"/>
          <w:lang w:eastAsia="zh-CN"/>
        </w:rPr>
        <w:t>》</w:t>
      </w:r>
      <w:r>
        <w:t>：</w:t>
      </w:r>
      <w:r>
        <w:rPr>
          <w:rFonts w:hint="eastAsia" w:eastAsia="宋体"/>
          <w:lang w:eastAsia="zh-CN"/>
        </w:rPr>
        <w:t>“</w:t>
      </w:r>
      <w:r>
        <w:t>有是哉？子之迂也！</w:t>
      </w:r>
      <w:r>
        <w:rPr>
          <w:rFonts w:hint="eastAsia" w:eastAsia="宋体"/>
          <w:lang w:eastAsia="zh-CN"/>
        </w:rPr>
        <w:t>”</w:t>
      </w:r>
      <w:r>
        <w:t>包咸注：</w:t>
      </w:r>
      <w:r>
        <w:rPr>
          <w:rFonts w:hint="eastAsia" w:eastAsia="宋体"/>
          <w:lang w:eastAsia="zh-CN"/>
        </w:rPr>
        <w:t>“</w:t>
      </w:r>
      <w:r>
        <w:t>迂猶遠也。</w:t>
      </w:r>
      <w:r>
        <w:rPr>
          <w:rFonts w:hint="eastAsia" w:eastAsia="宋体"/>
          <w:lang w:eastAsia="zh-CN"/>
        </w:rPr>
        <w:t>”</w:t>
      </w:r>
      <w:r>
        <w:t>自足貌謂之于，</w:t>
      </w:r>
      <w:r>
        <w:rPr>
          <w:rFonts w:hint="eastAsia" w:eastAsia="宋体"/>
          <w:lang w:eastAsia="zh-CN"/>
        </w:rPr>
        <w:t>《</w:t>
      </w:r>
      <w:r>
        <w:t>莊子</w:t>
      </w:r>
      <w:r>
        <w:rPr>
          <w:rFonts w:hint="eastAsia" w:eastAsia="宋体"/>
          <w:lang w:eastAsia="zh-CN"/>
        </w:rPr>
        <w:t>•</w:t>
      </w:r>
      <w:r>
        <w:t>應帝王</w:t>
      </w:r>
      <w:r>
        <w:rPr>
          <w:rFonts w:hint="eastAsia" w:eastAsia="宋体"/>
          <w:lang w:eastAsia="zh-CN"/>
        </w:rPr>
        <w:t>》</w:t>
      </w:r>
      <w:r>
        <w:t>篇：</w:t>
      </w:r>
      <w:r>
        <w:rPr>
          <w:rFonts w:hint="eastAsia" w:eastAsia="宋体"/>
          <w:lang w:eastAsia="zh-CN"/>
        </w:rPr>
        <w:t>“</w:t>
      </w:r>
      <w:r>
        <w:t>其卧徐徐，其覺</w:t>
      </w:r>
    </w:p>
    <w:p w14:paraId="16FEA573">
      <w:r>
        <w:t>于于。</w:t>
      </w:r>
      <w:r>
        <w:rPr>
          <w:rFonts w:hint="eastAsia" w:eastAsia="宋体"/>
          <w:lang w:eastAsia="zh-CN"/>
        </w:rPr>
        <w:t>”</w:t>
      </w:r>
      <w:r>
        <w:t>字亦作杅。</w:t>
      </w:r>
      <w:r>
        <w:rPr>
          <w:rFonts w:hint="eastAsia" w:eastAsia="宋体"/>
          <w:lang w:eastAsia="zh-CN"/>
        </w:rPr>
        <w:t>《</w:t>
      </w:r>
      <w:r>
        <w:t>荀子</w:t>
      </w:r>
      <w:r>
        <w:rPr>
          <w:rFonts w:hint="eastAsia" w:eastAsia="宋体"/>
          <w:lang w:eastAsia="zh-CN"/>
        </w:rPr>
        <w:t>•</w:t>
      </w:r>
      <w:r>
        <w:t>儒效</w:t>
      </w:r>
      <w:r>
        <w:rPr>
          <w:rFonts w:hint="eastAsia" w:eastAsia="宋体"/>
          <w:lang w:eastAsia="zh-CN"/>
        </w:rPr>
        <w:t>》</w:t>
      </w:r>
      <w:r>
        <w:t>篇：</w:t>
      </w:r>
      <w:r>
        <w:rPr>
          <w:rFonts w:hint="eastAsia" w:eastAsia="宋体"/>
          <w:lang w:eastAsia="zh-CN"/>
        </w:rPr>
        <w:t>“</w:t>
      </w:r>
      <w:r>
        <w:t>是杅杅亦富人已。</w:t>
      </w:r>
      <w:r>
        <w:rPr>
          <w:rFonts w:hint="eastAsia" w:eastAsia="宋体"/>
          <w:lang w:eastAsia="zh-CN"/>
        </w:rPr>
        <w:t>”</w:t>
      </w:r>
      <w:r>
        <w:t>楊注：</w:t>
      </w:r>
      <w:r>
        <w:rPr>
          <w:rFonts w:hint="eastAsia" w:eastAsia="宋体"/>
          <w:lang w:eastAsia="zh-CN"/>
        </w:rPr>
        <w:t>“</w:t>
      </w:r>
      <w:r>
        <w:t>杅杅即于于也，自足之貌。</w:t>
      </w:r>
      <w:r>
        <w:rPr>
          <w:rFonts w:hint="eastAsia" w:eastAsia="宋体"/>
          <w:lang w:eastAsia="zh-CN"/>
        </w:rPr>
        <w:t>”</w:t>
      </w:r>
      <w:r>
        <w:t>妄言謂之謣，音于，義</w:t>
      </w:r>
    </w:p>
    <w:p w14:paraId="02141306">
      <w:r>
        <w:t>見下。舞號謂之雩</w:t>
      </w:r>
    </w:p>
    <w:p w14:paraId="10808CE4">
      <w:r>
        <w:t>，</w:t>
      </w:r>
      <w:r>
        <w:rPr>
          <w:rFonts w:hint="eastAsia" w:eastAsia="宋体"/>
          <w:lang w:eastAsia="zh-CN"/>
        </w:rPr>
        <w:t>《</w:t>
      </w:r>
      <w:r>
        <w:t>爾雅</w:t>
      </w:r>
      <w:r>
        <w:rPr>
          <w:rFonts w:hint="eastAsia" w:eastAsia="宋体"/>
          <w:lang w:eastAsia="zh-CN"/>
        </w:rPr>
        <w:t>•</w:t>
      </w:r>
      <w:r>
        <w:t>釋訓</w:t>
      </w:r>
      <w:r>
        <w:rPr>
          <w:rFonts w:hint="eastAsia" w:eastAsia="宋体"/>
          <w:lang w:eastAsia="zh-CN"/>
        </w:rPr>
        <w:t>》</w:t>
      </w:r>
      <w:r>
        <w:t>：</w:t>
      </w:r>
      <w:r>
        <w:rPr>
          <w:rFonts w:hint="eastAsia" w:eastAsia="宋体"/>
          <w:lang w:eastAsia="zh-CN"/>
        </w:rPr>
        <w:t>“</w:t>
      </w:r>
      <w:r>
        <w:t>舞、號，雩也。</w:t>
      </w:r>
      <w:r>
        <w:rPr>
          <w:rFonts w:hint="eastAsia" w:eastAsia="宋体"/>
          <w:lang w:eastAsia="zh-CN"/>
        </w:rPr>
        <w:t>”</w:t>
      </w:r>
      <w:r>
        <w:t>郭注：</w:t>
      </w:r>
      <w:r>
        <w:rPr>
          <w:rFonts w:hint="eastAsia" w:eastAsia="宋体"/>
          <w:lang w:eastAsia="zh-CN"/>
        </w:rPr>
        <w:t>“</w:t>
      </w:r>
      <w:r>
        <w:t>雩之祭，舞者吁嗟而請雨。</w:t>
      </w:r>
      <w:r>
        <w:rPr>
          <w:rFonts w:hint="eastAsia" w:eastAsia="宋体"/>
          <w:lang w:eastAsia="zh-CN"/>
        </w:rPr>
        <w:t>”《</w:t>
      </w:r>
      <w:r>
        <w:t>周禮</w:t>
      </w:r>
      <w:r>
        <w:rPr>
          <w:rFonts w:hint="eastAsia" w:eastAsia="宋体"/>
          <w:lang w:eastAsia="zh-CN"/>
        </w:rPr>
        <w:t>》“</w:t>
      </w:r>
      <w:r>
        <w:t>女巫旱暵則舞</w:t>
      </w:r>
    </w:p>
    <w:p w14:paraId="3988B72A">
      <w:r>
        <w:t>雩。凡邦之大烖，歌哭而請。</w:t>
      </w:r>
      <w:r>
        <w:rPr>
          <w:rFonts w:hint="eastAsia" w:eastAsia="宋体"/>
          <w:lang w:eastAsia="zh-CN"/>
        </w:rPr>
        <w:t>”《</w:t>
      </w:r>
      <w:r>
        <w:t>禮記《祭法</w:t>
      </w:r>
      <w:r>
        <w:rPr>
          <w:rFonts w:hint="eastAsia" w:eastAsia="宋体"/>
          <w:lang w:eastAsia="zh-CN"/>
        </w:rPr>
        <w:t>》</w:t>
      </w:r>
      <w:r>
        <w:t>：</w:t>
      </w:r>
      <w:r>
        <w:rPr>
          <w:rFonts w:hint="eastAsia" w:eastAsia="宋体"/>
          <w:lang w:eastAsia="zh-CN"/>
        </w:rPr>
        <w:t>“</w:t>
      </w:r>
      <w:r>
        <w:t>雩，宗祭水旱也。</w:t>
      </w:r>
      <w:r>
        <w:rPr>
          <w:rFonts w:hint="eastAsia" w:eastAsia="宋体"/>
          <w:lang w:eastAsia="zh-CN"/>
        </w:rPr>
        <w:t>”</w:t>
      </w:r>
      <w:r>
        <w:t>鄭注：</w:t>
      </w:r>
      <w:r>
        <w:rPr>
          <w:rFonts w:hint="eastAsia" w:eastAsia="宋体"/>
          <w:lang w:eastAsia="zh-CN"/>
        </w:rPr>
        <w:t>“</w:t>
      </w:r>
      <w:r>
        <w:t>雩之言吁嗟也。</w:t>
      </w:r>
      <w:r>
        <w:rPr>
          <w:rFonts w:hint="eastAsia" w:eastAsia="宋体"/>
          <w:lang w:eastAsia="zh-CN"/>
        </w:rPr>
        <w:t>”</w:t>
      </w:r>
      <w:r>
        <w:t>孔疏引</w:t>
      </w:r>
      <w:r>
        <w:rPr>
          <w:rFonts w:hint="eastAsia" w:eastAsia="宋体"/>
          <w:lang w:eastAsia="zh-CN"/>
        </w:rPr>
        <w:t>《</w:t>
      </w:r>
      <w:r>
        <w:t>春秋考異郵</w:t>
      </w:r>
      <w:r>
        <w:rPr>
          <w:rFonts w:hint="eastAsia" w:eastAsia="宋体"/>
          <w:lang w:eastAsia="zh-CN"/>
        </w:rPr>
        <w:t>》</w:t>
      </w:r>
      <w:r>
        <w:t>云</w:t>
      </w:r>
    </w:p>
    <w:p w14:paraId="3421B1F4">
      <w:r>
        <w:rPr>
          <w:rFonts w:hint="eastAsia" w:eastAsia="宋体"/>
          <w:lang w:eastAsia="zh-CN"/>
        </w:rPr>
        <w:t>“</w:t>
      </w:r>
      <w:r>
        <w:t>雩、呼嗟哭泣。</w:t>
      </w:r>
      <w:r>
        <w:rPr>
          <w:rFonts w:hint="eastAsia" w:eastAsia="宋体"/>
          <w:lang w:eastAsia="zh-CN"/>
        </w:rPr>
        <w:t>”</w:t>
      </w:r>
      <w:r>
        <w:t>字亦作咢。</w:t>
      </w:r>
      <w:r>
        <w:rPr>
          <w:rFonts w:hint="eastAsia" w:eastAsia="宋体"/>
          <w:lang w:eastAsia="zh-CN"/>
        </w:rPr>
        <w:t>《</w:t>
      </w:r>
      <w:r>
        <w:t>説文</w:t>
      </w:r>
      <w:r>
        <w:rPr>
          <w:rFonts w:hint="eastAsia" w:eastAsia="宋体"/>
          <w:lang w:eastAsia="zh-CN"/>
        </w:rPr>
        <w:t>》</w:t>
      </w:r>
      <w:r>
        <w:t>：</w:t>
      </w:r>
      <w:r>
        <w:rPr>
          <w:rFonts w:hint="eastAsia" w:eastAsia="宋体"/>
          <w:lang w:eastAsia="zh-CN"/>
        </w:rPr>
        <w:t>“</w:t>
      </w:r>
      <w:r>
        <w:t>雩，羽舞也。</w:t>
      </w:r>
      <w:r>
        <w:rPr>
          <w:rFonts w:hint="eastAsia" w:eastAsia="宋体"/>
          <w:lang w:eastAsia="zh-CN"/>
        </w:rPr>
        <w:t>”</w:t>
      </w:r>
      <w:r>
        <w:t>故或從羽。管三十六簧謂之竽。</w:t>
      </w:r>
      <w:r>
        <w:rPr>
          <w:rFonts w:hint="eastAsia" w:eastAsia="宋体"/>
          <w:lang w:eastAsia="zh-CN"/>
        </w:rPr>
        <w:t>《</w:t>
      </w:r>
      <w:r>
        <w:t>説文</w:t>
      </w:r>
      <w:r>
        <w:rPr>
          <w:rFonts w:hint="eastAsia" w:eastAsia="宋体"/>
          <w:lang w:eastAsia="zh-CN"/>
        </w:rPr>
        <w:t>》</w:t>
      </w:r>
      <w:r>
        <w:t>：</w:t>
      </w:r>
      <w:r>
        <w:rPr>
          <w:rFonts w:hint="eastAsia" w:eastAsia="宋体"/>
          <w:lang w:eastAsia="zh-CN"/>
        </w:rPr>
        <w:t>“</w:t>
      </w:r>
      <w:r>
        <w:t>竽“管三十六簧</w:t>
      </w:r>
    </w:p>
    <w:p w14:paraId="24DC573C">
      <w:r>
        <w:t>也。</w:t>
      </w:r>
      <w:r>
        <w:rPr>
          <w:rFonts w:hint="eastAsia" w:eastAsia="宋体"/>
          <w:lang w:eastAsia="zh-CN"/>
        </w:rPr>
        <w:t>”《</w:t>
      </w:r>
      <w:r>
        <w:t>周禮</w:t>
      </w:r>
      <w:r>
        <w:rPr>
          <w:rFonts w:hint="eastAsia" w:eastAsia="宋体"/>
          <w:lang w:eastAsia="zh-CN"/>
        </w:rPr>
        <w:t>•</w:t>
      </w:r>
      <w:r>
        <w:t>笙師</w:t>
      </w:r>
      <w:r>
        <w:rPr>
          <w:rFonts w:hint="eastAsia" w:eastAsia="宋体"/>
          <w:lang w:eastAsia="zh-CN"/>
        </w:rPr>
        <w:t>》</w:t>
      </w:r>
      <w:r>
        <w:t>：</w:t>
      </w:r>
      <w:r>
        <w:rPr>
          <w:rFonts w:hint="eastAsia" w:eastAsia="宋体"/>
          <w:lang w:eastAsia="zh-CN"/>
        </w:rPr>
        <w:t>“</w:t>
      </w:r>
      <w:r>
        <w:t>掌教龡竽笙。</w:t>
      </w:r>
      <w:r>
        <w:rPr>
          <w:rFonts w:hint="eastAsia" w:eastAsia="宋体"/>
          <w:lang w:eastAsia="zh-CN"/>
        </w:rPr>
        <w:t>”</w:t>
      </w:r>
      <w:r>
        <w:t>鄭衆注：</w:t>
      </w:r>
      <w:r>
        <w:rPr>
          <w:rFonts w:hint="eastAsia" w:eastAsia="宋体"/>
          <w:lang w:eastAsia="zh-CN"/>
        </w:rPr>
        <w:t>“</w:t>
      </w:r>
      <w:r>
        <w:t>竽，三十六簧。笙，十三簧。</w:t>
      </w:r>
      <w:r>
        <w:rPr>
          <w:rFonts w:hint="eastAsia" w:eastAsia="宋体"/>
          <w:lang w:eastAsia="zh-CN"/>
        </w:rPr>
        <w:t>”</w:t>
      </w:r>
      <w:r>
        <w:t>賈疏：</w:t>
      </w:r>
      <w:r>
        <w:rPr>
          <w:rFonts w:hint="eastAsia" w:eastAsia="宋体"/>
          <w:lang w:eastAsia="zh-CN"/>
        </w:rPr>
        <w:t>“</w:t>
      </w:r>
      <w:r>
        <w:t>按</w:t>
      </w:r>
      <w:r>
        <w:rPr>
          <w:rFonts w:hint="eastAsia" w:eastAsia="宋体"/>
          <w:lang w:eastAsia="zh-CN"/>
        </w:rPr>
        <w:t>《</w:t>
      </w:r>
      <w:r>
        <w:t>通卦驗</w:t>
      </w:r>
      <w:r>
        <w:rPr>
          <w:rFonts w:hint="eastAsia" w:eastAsia="宋体"/>
          <w:lang w:eastAsia="zh-CN"/>
        </w:rPr>
        <w:t>》</w:t>
      </w:r>
      <w:r>
        <w:t>，竽長四尺二寸。注云</w:t>
      </w:r>
    </w:p>
    <w:p w14:paraId="597DB1FA">
      <w:r>
        <w:t>竽類管，用竹爲之，形參差象鳥翼。</w:t>
      </w:r>
      <w:r>
        <w:rPr>
          <w:rFonts w:hint="eastAsia" w:eastAsia="宋体"/>
          <w:lang w:eastAsia="zh-CN"/>
        </w:rPr>
        <w:t>”《</w:t>
      </w:r>
      <w:r>
        <w:t>廣雅</w:t>
      </w:r>
      <w:r>
        <w:rPr>
          <w:rFonts w:hint="eastAsia" w:eastAsia="宋体"/>
          <w:lang w:eastAsia="zh-CN"/>
        </w:rPr>
        <w:t>》</w:t>
      </w:r>
      <w:r>
        <w:t>：</w:t>
      </w:r>
      <w:r>
        <w:rPr>
          <w:rFonts w:hint="eastAsia" w:eastAsia="宋体"/>
          <w:lang w:eastAsia="zh-CN"/>
        </w:rPr>
        <w:t>“</w:t>
      </w:r>
      <w:r>
        <w:t>笙以匏爲之，十三管，宫管在左方。竽象笙，三十六管，宫管在中央。</w:t>
      </w:r>
      <w:r>
        <w:rPr>
          <w:rFonts w:hint="eastAsia" w:eastAsia="宋体"/>
          <w:lang w:eastAsia="zh-CN"/>
        </w:rPr>
        <w:t>”《</w:t>
      </w:r>
      <w:r>
        <w:t>周</w:t>
      </w:r>
    </w:p>
    <w:p w14:paraId="2F0D51D5">
      <w:r>
        <w:t>語</w:t>
      </w:r>
      <w:r>
        <w:rPr>
          <w:rFonts w:hint="eastAsia" w:eastAsia="宋体"/>
          <w:lang w:eastAsia="zh-CN"/>
        </w:rPr>
        <w:t>》</w:t>
      </w:r>
      <w:r>
        <w:t>：</w:t>
      </w:r>
      <w:r>
        <w:rPr>
          <w:rFonts w:hint="eastAsia" w:eastAsia="宋体"/>
          <w:lang w:eastAsia="zh-CN"/>
        </w:rPr>
        <w:t>“</w:t>
      </w:r>
      <w:r>
        <w:t>晉郤犨見單襄公，其語迂。單子謂魯成公曰：</w:t>
      </w:r>
      <w:r>
        <w:rPr>
          <w:rFonts w:hint="eastAsia" w:eastAsia="宋体"/>
          <w:lang w:eastAsia="zh-CN"/>
        </w:rPr>
        <w:t>‘</w:t>
      </w:r>
      <w:r>
        <w:t>今郤叔之語迂，迂則誣人。</w:t>
      </w:r>
      <w:r>
        <w:rPr>
          <w:rFonts w:hint="eastAsia" w:eastAsia="宋体"/>
          <w:lang w:eastAsia="zh-CN"/>
        </w:rPr>
        <w:t>’”</w:t>
      </w:r>
      <w:r>
        <w:t>韋注：</w:t>
      </w:r>
      <w:r>
        <w:rPr>
          <w:rFonts w:hint="eastAsia" w:eastAsia="宋体"/>
          <w:lang w:eastAsia="zh-CN"/>
        </w:rPr>
        <w:t>“</w:t>
      </w:r>
      <w:r>
        <w:t>迂，迂回加誣於人。</w:t>
      </w:r>
      <w:r>
        <w:rPr>
          <w:rFonts w:hint="eastAsia" w:eastAsia="宋体"/>
          <w:lang w:eastAsia="zh-CN"/>
        </w:rPr>
        <w:t>”</w:t>
      </w:r>
      <w:r>
        <w:t>念孫</w:t>
      </w:r>
    </w:p>
    <w:p w14:paraId="543BE3B6">
      <w:r>
        <w:t>按：迂者，妄也。</w:t>
      </w:r>
      <w:r>
        <w:rPr>
          <w:rFonts w:hint="eastAsia" w:eastAsia="宋体"/>
          <w:lang w:eastAsia="zh-CN"/>
        </w:rPr>
        <w:t>《</w:t>
      </w:r>
      <w:r>
        <w:t>説文</w:t>
      </w:r>
      <w:r>
        <w:rPr>
          <w:rFonts w:hint="eastAsia" w:eastAsia="宋体"/>
          <w:lang w:eastAsia="zh-CN"/>
        </w:rPr>
        <w:t>》</w:t>
      </w:r>
      <w:r>
        <w:t>：</w:t>
      </w:r>
      <w:r>
        <w:rPr>
          <w:rFonts w:hint="eastAsia" w:eastAsia="宋体"/>
          <w:lang w:eastAsia="zh-CN"/>
        </w:rPr>
        <w:t>“</w:t>
      </w:r>
      <w:r>
        <w:t>謣，妄言也。</w:t>
      </w:r>
      <w:r>
        <w:rPr>
          <w:rFonts w:hint="eastAsia" w:eastAsia="宋体"/>
          <w:lang w:eastAsia="zh-CN"/>
        </w:rPr>
        <w:t>”</w:t>
      </w:r>
      <w:r>
        <w:t>揚子</w:t>
      </w:r>
      <w:r>
        <w:rPr>
          <w:rFonts w:hint="eastAsia" w:eastAsia="宋体"/>
          <w:lang w:eastAsia="zh-CN"/>
        </w:rPr>
        <w:t>《</w:t>
      </w:r>
      <w:r>
        <w:t>問明</w:t>
      </w:r>
      <w:r>
        <w:rPr>
          <w:rFonts w:hint="eastAsia" w:eastAsia="宋体"/>
          <w:lang w:eastAsia="zh-CN"/>
        </w:rPr>
        <w:t>》</w:t>
      </w:r>
      <w:r>
        <w:t>篇：</w:t>
      </w:r>
      <w:r>
        <w:rPr>
          <w:rFonts w:hint="eastAsia" w:eastAsia="宋体"/>
          <w:lang w:eastAsia="zh-CN"/>
        </w:rPr>
        <w:t>“</w:t>
      </w:r>
      <w:r>
        <w:t>謣言敗俗，謣好敗則。</w:t>
      </w:r>
      <w:r>
        <w:rPr>
          <w:rFonts w:hint="eastAsia" w:eastAsia="宋体"/>
          <w:lang w:eastAsia="zh-CN"/>
        </w:rPr>
        <w:t>”</w:t>
      </w:r>
      <w:r>
        <w:t>李軌音義：</w:t>
      </w:r>
      <w:r>
        <w:rPr>
          <w:rFonts w:hint="eastAsia" w:eastAsia="宋体"/>
          <w:lang w:eastAsia="zh-CN"/>
        </w:rPr>
        <w:t>“</w:t>
      </w:r>
      <w:r>
        <w:t>謣，妄也。</w:t>
      </w:r>
      <w:r>
        <w:rPr>
          <w:rFonts w:hint="eastAsia" w:eastAsia="宋体"/>
          <w:lang w:eastAsia="zh-CN"/>
        </w:rPr>
        <w:t>”</w:t>
      </w:r>
      <w:r>
        <w:t>謣古通作迂</w:t>
      </w:r>
    </w:p>
    <w:p w14:paraId="1161B8DC">
      <w:r>
        <w:t>故單子曰</w:t>
      </w:r>
      <w:r>
        <w:rPr>
          <w:rFonts w:hint="eastAsia" w:eastAsia="宋体"/>
          <w:lang w:eastAsia="zh-CN"/>
        </w:rPr>
        <w:t>“</w:t>
      </w:r>
      <w:r>
        <w:t>迂則誣人</w:t>
      </w:r>
      <w:r>
        <w:rPr>
          <w:rFonts w:hint="eastAsia" w:eastAsia="宋体"/>
          <w:lang w:eastAsia="zh-CN"/>
        </w:rPr>
        <w:t>”</w:t>
      </w:r>
      <w:r>
        <w:t>，言其以妄語加誣於人也。韋氏以迂爲迂回，失之。于、爰、遠聲之轉，故曰謂之爰，亦</w:t>
      </w:r>
    </w:p>
    <w:p w14:paraId="385E144B">
      <w:r>
        <w:t>謂之于；於謂之于，亦謂之爰；</w:t>
      </w:r>
      <w:r>
        <w:rPr>
          <w:rFonts w:hint="eastAsia" w:eastAsia="宋体"/>
          <w:lang w:eastAsia="zh-CN"/>
        </w:rPr>
        <w:t>《</w:t>
      </w:r>
      <w:r>
        <w:t>爾雅。釋詁</w:t>
      </w:r>
      <w:r>
        <w:rPr>
          <w:rFonts w:hint="eastAsia" w:eastAsia="宋体"/>
          <w:lang w:eastAsia="zh-CN"/>
        </w:rPr>
        <w:t>》</w:t>
      </w:r>
      <w:r>
        <w:t>：</w:t>
      </w:r>
      <w:r>
        <w:rPr>
          <w:rFonts w:hint="eastAsia" w:eastAsia="宋体"/>
          <w:lang w:eastAsia="zh-CN"/>
        </w:rPr>
        <w:t>“</w:t>
      </w:r>
      <w:r>
        <w:t>粤、于、爰，曰也。爰、粤，于也。爰、粤、于，於也。</w:t>
      </w:r>
      <w:r>
        <w:rPr>
          <w:rFonts w:hint="eastAsia" w:eastAsia="宋体"/>
          <w:lang w:eastAsia="zh-CN"/>
        </w:rPr>
        <w:t>”《</w:t>
      </w:r>
      <w:r>
        <w:t>詩</w:t>
      </w:r>
      <w:r>
        <w:rPr>
          <w:rFonts w:hint="eastAsia" w:eastAsia="宋体"/>
          <w:lang w:eastAsia="zh-CN"/>
        </w:rPr>
        <w:t>•</w:t>
      </w:r>
      <w:r>
        <w:t>六</w:t>
      </w:r>
    </w:p>
    <w:p w14:paraId="62C5A8FB">
      <w:r>
        <w:t>月</w:t>
      </w:r>
      <w:r>
        <w:rPr>
          <w:rFonts w:hint="eastAsia" w:eastAsia="宋体"/>
          <w:lang w:eastAsia="zh-CN"/>
        </w:rPr>
        <w:t>》</w:t>
      </w:r>
      <w:r>
        <w:t>首章：</w:t>
      </w:r>
      <w:r>
        <w:rPr>
          <w:rFonts w:hint="eastAsia" w:eastAsia="宋体"/>
          <w:lang w:eastAsia="zh-CN"/>
        </w:rPr>
        <w:t>“</w:t>
      </w:r>
      <w:r>
        <w:t>王于出征。</w:t>
      </w:r>
      <w:r>
        <w:rPr>
          <w:rFonts w:hint="eastAsia" w:eastAsia="宋体"/>
          <w:lang w:eastAsia="zh-CN"/>
        </w:rPr>
        <w:t>”</w:t>
      </w:r>
      <w:r>
        <w:t>鄭箋：</w:t>
      </w:r>
      <w:r>
        <w:rPr>
          <w:rFonts w:hint="eastAsia" w:eastAsia="宋体"/>
          <w:lang w:eastAsia="zh-CN"/>
        </w:rPr>
        <w:t>“</w:t>
      </w:r>
      <w:r>
        <w:t>于，曰也。</w:t>
      </w:r>
      <w:r>
        <w:rPr>
          <w:rFonts w:hint="eastAsia" w:eastAsia="宋体"/>
          <w:lang w:eastAsia="zh-CN"/>
        </w:rPr>
        <w:t>”《</w:t>
      </w:r>
      <w:r>
        <w:t>擊鼓</w:t>
      </w:r>
      <w:r>
        <w:rPr>
          <w:rFonts w:hint="eastAsia" w:eastAsia="宋体"/>
          <w:lang w:eastAsia="zh-CN"/>
        </w:rPr>
        <w:t>》</w:t>
      </w:r>
      <w:r>
        <w:t>三章：</w:t>
      </w:r>
      <w:r>
        <w:rPr>
          <w:rFonts w:hint="eastAsia" w:eastAsia="宋体"/>
          <w:lang w:eastAsia="zh-CN"/>
        </w:rPr>
        <w:t>“</w:t>
      </w:r>
      <w:r>
        <w:t>爰居爰處。</w:t>
      </w:r>
      <w:r>
        <w:rPr>
          <w:rFonts w:hint="eastAsia" w:eastAsia="宋体"/>
          <w:lang w:eastAsia="zh-CN"/>
        </w:rPr>
        <w:t>”</w:t>
      </w:r>
      <w:r>
        <w:t>鄭箋：</w:t>
      </w:r>
      <w:r>
        <w:rPr>
          <w:rFonts w:hint="eastAsia" w:eastAsia="宋体"/>
          <w:lang w:eastAsia="zh-CN"/>
        </w:rPr>
        <w:t>“</w:t>
      </w:r>
      <w:r>
        <w:t>爰，於也。</w:t>
      </w:r>
      <w:r>
        <w:rPr>
          <w:rFonts w:hint="eastAsia" w:eastAsia="宋体"/>
          <w:lang w:eastAsia="zh-CN"/>
        </w:rPr>
        <w:t>”</w:t>
      </w:r>
      <w:r>
        <w:t>遥謂之遠，亦謂之迂；</w:t>
      </w:r>
    </w:p>
    <w:p w14:paraId="5F10ACFB">
      <w:r>
        <w:t>【第590页】</w:t>
      </w:r>
    </w:p>
    <w:p w14:paraId="58FC5345">
      <w:r>
        <w:t>緩謂之迂，亦謂之爰</w:t>
      </w:r>
    </w:p>
    <w:p w14:paraId="25B06D83">
      <w:r>
        <w:t>。</w:t>
      </w:r>
      <w:r>
        <w:rPr>
          <w:rFonts w:hint="eastAsia" w:eastAsia="宋体"/>
          <w:lang w:eastAsia="zh-CN"/>
        </w:rPr>
        <w:t>《</w:t>
      </w:r>
      <w:r>
        <w:t>爾雅。釋訓</w:t>
      </w:r>
      <w:r>
        <w:rPr>
          <w:rFonts w:hint="eastAsia" w:eastAsia="宋体"/>
          <w:lang w:eastAsia="zh-CN"/>
        </w:rPr>
        <w:t>》</w:t>
      </w:r>
      <w:r>
        <w:t>：</w:t>
      </w:r>
      <w:r>
        <w:rPr>
          <w:rFonts w:hint="eastAsia" w:eastAsia="宋体"/>
          <w:lang w:eastAsia="zh-CN"/>
        </w:rPr>
        <w:t>“</w:t>
      </w:r>
      <w:r>
        <w:t>爰爰，緩也。</w:t>
      </w:r>
      <w:r>
        <w:rPr>
          <w:rFonts w:hint="eastAsia" w:eastAsia="宋体"/>
          <w:lang w:eastAsia="zh-CN"/>
        </w:rPr>
        <w:t>”《</w:t>
      </w:r>
      <w:r>
        <w:t>詩</w:t>
      </w:r>
      <w:r>
        <w:rPr>
          <w:rFonts w:hint="eastAsia" w:eastAsia="宋体"/>
          <w:lang w:eastAsia="zh-CN"/>
        </w:rPr>
        <w:t>•</w:t>
      </w:r>
      <w:r>
        <w:t>兔爰</w:t>
      </w:r>
      <w:r>
        <w:rPr>
          <w:rFonts w:hint="eastAsia" w:eastAsia="宋体"/>
          <w:lang w:eastAsia="zh-CN"/>
        </w:rPr>
        <w:t>》</w:t>
      </w:r>
      <w:r>
        <w:t>首章：</w:t>
      </w:r>
      <w:r>
        <w:rPr>
          <w:rFonts w:hint="eastAsia" w:eastAsia="宋体"/>
          <w:lang w:eastAsia="zh-CN"/>
        </w:rPr>
        <w:t>“</w:t>
      </w:r>
      <w:r>
        <w:t>有兔爰爰。</w:t>
      </w:r>
      <w:r>
        <w:rPr>
          <w:rFonts w:hint="eastAsia" w:eastAsia="宋体"/>
          <w:lang w:eastAsia="zh-CN"/>
        </w:rPr>
        <w:t>”</w:t>
      </w:r>
      <w:r>
        <w:t>〇宇，屋邊也。</w:t>
      </w:r>
      <w:r>
        <w:rPr>
          <w:rFonts w:hint="eastAsia" w:eastAsia="宋体"/>
          <w:lang w:eastAsia="zh-CN"/>
        </w:rPr>
        <w:t>《</w:t>
      </w:r>
      <w:r>
        <w:t>説</w:t>
      </w:r>
    </w:p>
    <w:p w14:paraId="4C8A8974">
      <w:r>
        <w:t>文</w:t>
      </w:r>
      <w:r>
        <w:rPr>
          <w:rFonts w:hint="eastAsia" w:eastAsia="宋体"/>
          <w:lang w:eastAsia="zh-CN"/>
        </w:rPr>
        <w:t>》</w:t>
      </w:r>
      <w:r>
        <w:t>：</w:t>
      </w:r>
      <w:r>
        <w:rPr>
          <w:rFonts w:hint="eastAsia" w:eastAsia="宋体"/>
          <w:lang w:eastAsia="zh-CN"/>
        </w:rPr>
        <w:t>“</w:t>
      </w:r>
      <w:r>
        <w:t>宇，屋邊也。</w:t>
      </w:r>
      <w:r>
        <w:rPr>
          <w:rFonts w:hint="eastAsia" w:eastAsia="宋体"/>
          <w:lang w:eastAsia="zh-CN"/>
        </w:rPr>
        <w:t>”</w:t>
      </w:r>
      <w:r>
        <w:t>羽，鳥長毛也。</w:t>
      </w:r>
      <w:r>
        <w:rPr>
          <w:rFonts w:hint="eastAsia" w:eastAsia="宋体"/>
          <w:lang w:eastAsia="zh-CN"/>
        </w:rPr>
        <w:t>《</w:t>
      </w:r>
      <w:r>
        <w:t>説文</w:t>
      </w:r>
      <w:r>
        <w:rPr>
          <w:rFonts w:hint="eastAsia" w:eastAsia="宋体"/>
          <w:lang w:eastAsia="zh-CN"/>
        </w:rPr>
        <w:t>》</w:t>
      </w:r>
      <w:r>
        <w:t>：</w:t>
      </w:r>
      <w:r>
        <w:rPr>
          <w:rFonts w:hint="eastAsia" w:eastAsia="宋体"/>
          <w:lang w:eastAsia="zh-CN"/>
        </w:rPr>
        <w:t>“</w:t>
      </w:r>
      <w:r>
        <w:t>羽，鳥長毛也，象形。</w:t>
      </w:r>
      <w:r>
        <w:rPr>
          <w:rFonts w:hint="eastAsia" w:eastAsia="宋体"/>
          <w:lang w:eastAsia="zh-CN"/>
        </w:rPr>
        <w:t>”</w:t>
      </w:r>
      <w:r>
        <w:t>雨，水從雲下也。</w:t>
      </w:r>
      <w:r>
        <w:rPr>
          <w:rFonts w:hint="eastAsia" w:eastAsia="宋体"/>
          <w:lang w:eastAsia="zh-CN"/>
        </w:rPr>
        <w:t>《</w:t>
      </w:r>
      <w:r>
        <w:t>説文</w:t>
      </w:r>
      <w:r>
        <w:rPr>
          <w:rFonts w:hint="eastAsia" w:eastAsia="宋体"/>
          <w:lang w:eastAsia="zh-CN"/>
        </w:rPr>
        <w:t>》</w:t>
      </w:r>
      <w:r>
        <w:t>：</w:t>
      </w:r>
      <w:r>
        <w:rPr>
          <w:rFonts w:hint="eastAsia" w:eastAsia="宋体"/>
          <w:lang w:eastAsia="zh-CN"/>
        </w:rPr>
        <w:t>“</w:t>
      </w:r>
      <w:r>
        <w:t>雨，水從雲下</w:t>
      </w:r>
    </w:p>
    <w:p w14:paraId="7E311F05">
      <w:r>
        <w:t>也。一象天，冂象雲水需其閒也。</w:t>
      </w:r>
      <w:r>
        <w:rPr>
          <w:rFonts w:hint="eastAsia" w:eastAsia="宋体"/>
          <w:lang w:eastAsia="zh-CN"/>
        </w:rPr>
        <w:t>”</w:t>
      </w:r>
      <w:r>
        <w:t>三者皆下覆之義。宇、羽、雨義相近。</w:t>
      </w:r>
      <w:r>
        <w:rPr>
          <w:rFonts w:hint="eastAsia" w:eastAsia="宋体"/>
          <w:lang w:eastAsia="zh-CN"/>
        </w:rPr>
        <w:t>《</w:t>
      </w:r>
      <w:r>
        <w:t>漢書。律曆志</w:t>
      </w:r>
      <w:r>
        <w:rPr>
          <w:rFonts w:hint="eastAsia" w:eastAsia="宋体"/>
          <w:lang w:eastAsia="zh-CN"/>
        </w:rPr>
        <w:t>》</w:t>
      </w:r>
      <w:r>
        <w:t>：</w:t>
      </w:r>
      <w:r>
        <w:rPr>
          <w:rFonts w:hint="eastAsia" w:eastAsia="宋体"/>
          <w:lang w:eastAsia="zh-CN"/>
        </w:rPr>
        <w:t>“</w:t>
      </w:r>
      <w:r>
        <w:t>聲者，宫、商、角、徵、</w:t>
      </w:r>
    </w:p>
    <w:p w14:paraId="67491596">
      <w:r>
        <w:t>羽也。羽，宇也，物聚藏宇覆之也。</w:t>
      </w:r>
      <w:r>
        <w:rPr>
          <w:rFonts w:hint="eastAsia" w:eastAsia="宋体"/>
          <w:lang w:eastAsia="zh-CN"/>
        </w:rPr>
        <w:t>”《</w:t>
      </w:r>
      <w:r>
        <w:t>釋名</w:t>
      </w:r>
      <w:r>
        <w:rPr>
          <w:rFonts w:hint="eastAsia" w:eastAsia="宋体"/>
          <w:lang w:eastAsia="zh-CN"/>
        </w:rPr>
        <w:t>》“</w:t>
      </w:r>
      <w:r>
        <w:t>宇，羽也，如鳥羽翼自覆蔽也。</w:t>
      </w:r>
      <w:r>
        <w:rPr>
          <w:rFonts w:hint="eastAsia" w:eastAsia="宋体"/>
          <w:lang w:eastAsia="zh-CN"/>
        </w:rPr>
        <w:t>”“</w:t>
      </w:r>
      <w:r>
        <w:t>雨，羽也，如鳥羽動則散也。</w:t>
      </w:r>
      <w:r>
        <w:rPr>
          <w:rFonts w:hint="eastAsia" w:eastAsia="宋体"/>
          <w:lang w:eastAsia="zh-CN"/>
        </w:rPr>
        <w:t>”</w:t>
      </w:r>
      <w:r>
        <w:t>故大謂之</w:t>
      </w:r>
    </w:p>
    <w:p w14:paraId="07D3730C">
      <w:r>
        <w:t>宇，</w:t>
      </w:r>
      <w:r>
        <w:rPr>
          <w:rFonts w:hint="eastAsia" w:eastAsia="宋体"/>
          <w:lang w:eastAsia="zh-CN"/>
        </w:rPr>
        <w:t>《</w:t>
      </w:r>
      <w:r>
        <w:t>爾雅。釋詁</w:t>
      </w:r>
      <w:r>
        <w:rPr>
          <w:rFonts w:hint="eastAsia" w:eastAsia="宋体"/>
          <w:lang w:eastAsia="zh-CN"/>
        </w:rPr>
        <w:t>》</w:t>
      </w:r>
      <w:r>
        <w:t>：</w:t>
      </w:r>
      <w:r>
        <w:rPr>
          <w:rFonts w:hint="eastAsia" w:eastAsia="宋体"/>
          <w:lang w:eastAsia="zh-CN"/>
        </w:rPr>
        <w:t>“</w:t>
      </w:r>
      <w:r>
        <w:t>宇，大也。</w:t>
      </w:r>
      <w:r>
        <w:rPr>
          <w:rFonts w:hint="eastAsia" w:eastAsia="宋体"/>
          <w:lang w:eastAsia="zh-CN"/>
        </w:rPr>
        <w:t>”</w:t>
      </w:r>
      <w:r>
        <w:t>長謂之羽，</w:t>
      </w:r>
      <w:r>
        <w:rPr>
          <w:rFonts w:hint="eastAsia" w:eastAsia="宋体"/>
          <w:lang w:eastAsia="zh-CN"/>
        </w:rPr>
        <w:t>《</w:t>
      </w:r>
      <w:r>
        <w:t>説文</w:t>
      </w:r>
      <w:r>
        <w:rPr>
          <w:rFonts w:hint="eastAsia" w:eastAsia="宋体"/>
          <w:lang w:eastAsia="zh-CN"/>
        </w:rPr>
        <w:t>》</w:t>
      </w:r>
      <w:r>
        <w:t>，見上。舒謂之禹，</w:t>
      </w:r>
      <w:r>
        <w:rPr>
          <w:rFonts w:hint="eastAsia" w:eastAsia="宋体"/>
          <w:lang w:eastAsia="zh-CN"/>
        </w:rPr>
        <w:t>《</w:t>
      </w:r>
      <w:r>
        <w:t>廣雅</w:t>
      </w:r>
      <w:r>
        <w:rPr>
          <w:rFonts w:hint="eastAsia" w:eastAsia="宋体"/>
          <w:lang w:eastAsia="zh-CN"/>
        </w:rPr>
        <w:t>》</w:t>
      </w:r>
      <w:r>
        <w:t>：</w:t>
      </w:r>
      <w:r>
        <w:rPr>
          <w:rFonts w:hint="eastAsia" w:eastAsia="宋体"/>
          <w:lang w:eastAsia="zh-CN"/>
        </w:rPr>
        <w:t>“</w:t>
      </w:r>
      <w:r>
        <w:t>禹，舒也。</w:t>
      </w:r>
      <w:r>
        <w:rPr>
          <w:rFonts w:hint="eastAsia" w:eastAsia="宋体"/>
          <w:lang w:eastAsia="zh-CN"/>
        </w:rPr>
        <w:t>”</w:t>
      </w:r>
      <w:r>
        <w:t>通作羽。</w:t>
      </w:r>
      <w:r>
        <w:rPr>
          <w:rFonts w:hint="eastAsia" w:eastAsia="宋体"/>
          <w:lang w:eastAsia="zh-CN"/>
        </w:rPr>
        <w:t>《</w:t>
      </w:r>
      <w:r>
        <w:t>白虎通</w:t>
      </w:r>
      <w:r>
        <w:rPr>
          <w:rFonts w:hint="eastAsia" w:eastAsia="宋体"/>
          <w:lang w:eastAsia="zh-CN"/>
        </w:rPr>
        <w:t>》</w:t>
      </w:r>
      <w:r>
        <w:t>：</w:t>
      </w:r>
    </w:p>
    <w:p w14:paraId="1C83517E">
      <w:r>
        <w:rPr>
          <w:rFonts w:hint="eastAsia" w:eastAsia="宋体"/>
          <w:lang w:eastAsia="zh-CN"/>
        </w:rPr>
        <w:t>“</w:t>
      </w:r>
      <w:r>
        <w:t>冬音羽，羽之爲言舒。</w:t>
      </w:r>
      <w:r>
        <w:rPr>
          <w:rFonts w:hint="eastAsia" w:eastAsia="宋体"/>
          <w:lang w:eastAsia="zh-CN"/>
        </w:rPr>
        <w:t>”</w:t>
      </w:r>
      <w:r>
        <w:t>四方上下謂之宇，</w:t>
      </w:r>
      <w:r>
        <w:rPr>
          <w:rFonts w:hint="eastAsia" w:eastAsia="宋体"/>
          <w:lang w:eastAsia="zh-CN"/>
        </w:rPr>
        <w:t>《</w:t>
      </w:r>
      <w:r>
        <w:t>淮南子。齊俗訓</w:t>
      </w:r>
      <w:r>
        <w:rPr>
          <w:rFonts w:hint="eastAsia" w:eastAsia="宋体"/>
          <w:lang w:eastAsia="zh-CN"/>
        </w:rPr>
        <w:t>》</w:t>
      </w:r>
      <w:r>
        <w:t>：</w:t>
      </w:r>
      <w:r>
        <w:rPr>
          <w:rFonts w:hint="eastAsia" w:eastAsia="宋体"/>
          <w:lang w:eastAsia="zh-CN"/>
        </w:rPr>
        <w:t>“</w:t>
      </w:r>
      <w:r>
        <w:t>往古來今謂之宙。四方上下謂之宇。</w:t>
      </w:r>
      <w:r>
        <w:rPr>
          <w:rFonts w:hint="eastAsia" w:eastAsia="宋体"/>
          <w:lang w:eastAsia="zh-CN"/>
        </w:rPr>
        <w:t>”</w:t>
      </w:r>
      <w:r>
        <w:t>國四垂</w:t>
      </w:r>
    </w:p>
    <w:p w14:paraId="6B666AB7">
      <w:r>
        <w:t>謂之宇，</w:t>
      </w:r>
      <w:r>
        <w:rPr>
          <w:rFonts w:hint="eastAsia" w:eastAsia="宋体"/>
          <w:lang w:eastAsia="zh-CN"/>
        </w:rPr>
        <w:t>《</w:t>
      </w:r>
      <w:r>
        <w:t>左傳</w:t>
      </w:r>
      <w:r>
        <w:rPr>
          <w:rFonts w:hint="eastAsia" w:eastAsia="宋体"/>
          <w:lang w:eastAsia="zh-CN"/>
        </w:rPr>
        <w:t>•</w:t>
      </w:r>
      <w:r>
        <w:t>昭四年</w:t>
      </w:r>
      <w:r>
        <w:rPr>
          <w:rFonts w:hint="eastAsia" w:eastAsia="宋体"/>
          <w:lang w:eastAsia="zh-CN"/>
        </w:rPr>
        <w:t>》</w:t>
      </w:r>
      <w:r>
        <w:t>：</w:t>
      </w:r>
      <w:r>
        <w:rPr>
          <w:rFonts w:hint="eastAsia" w:eastAsia="宋体"/>
          <w:lang w:eastAsia="zh-CN"/>
        </w:rPr>
        <w:t>“</w:t>
      </w:r>
      <w:r>
        <w:t>失其守宇。</w:t>
      </w:r>
      <w:r>
        <w:rPr>
          <w:rFonts w:hint="eastAsia" w:eastAsia="宋体"/>
          <w:lang w:eastAsia="zh-CN"/>
        </w:rPr>
        <w:t>”</w:t>
      </w:r>
      <w:r>
        <w:t>杜注：</w:t>
      </w:r>
      <w:r>
        <w:rPr>
          <w:rFonts w:hint="eastAsia" w:eastAsia="宋体"/>
          <w:lang w:eastAsia="zh-CN"/>
        </w:rPr>
        <w:t>“</w:t>
      </w:r>
      <w:r>
        <w:t>於國則四垂爲宇。</w:t>
      </w:r>
      <w:r>
        <w:rPr>
          <w:rFonts w:hint="eastAsia" w:eastAsia="宋体"/>
          <w:lang w:eastAsia="zh-CN"/>
        </w:rPr>
        <w:t>”</w:t>
      </w:r>
      <w:r>
        <w:t>車蓋四垂謂之宇。</w:t>
      </w:r>
      <w:r>
        <w:rPr>
          <w:rFonts w:hint="eastAsia" w:eastAsia="宋体"/>
          <w:lang w:eastAsia="zh-CN"/>
        </w:rPr>
        <w:t>《</w:t>
      </w:r>
      <w:r>
        <w:t>考工記。輪人</w:t>
      </w:r>
      <w:r>
        <w:rPr>
          <w:rFonts w:hint="eastAsia" w:eastAsia="宋体"/>
          <w:lang w:eastAsia="zh-CN"/>
        </w:rPr>
        <w:t>》</w:t>
      </w:r>
      <w:r>
        <w:t>：</w:t>
      </w:r>
      <w:r>
        <w:rPr>
          <w:rFonts w:hint="eastAsia" w:eastAsia="宋体"/>
          <w:lang w:eastAsia="zh-CN"/>
        </w:rPr>
        <w:t>“</w:t>
      </w:r>
      <w:r>
        <w:t>爲</w:t>
      </w:r>
    </w:p>
    <w:p w14:paraId="6D41C349">
      <w:r>
        <w:t>蓋，上欲尊而宇欲卑。</w:t>
      </w:r>
      <w:r>
        <w:rPr>
          <w:rFonts w:hint="eastAsia" w:eastAsia="宋体"/>
          <w:lang w:eastAsia="zh-CN"/>
        </w:rPr>
        <w:t>”</w:t>
      </w:r>
      <w:r>
        <w:t>鄭注：</w:t>
      </w:r>
      <w:r>
        <w:rPr>
          <w:rFonts w:hint="eastAsia" w:eastAsia="宋体"/>
          <w:lang w:eastAsia="zh-CN"/>
        </w:rPr>
        <w:t>“</w:t>
      </w:r>
      <w:r>
        <w:t>隤下曰宇。</w:t>
      </w:r>
      <w:r>
        <w:rPr>
          <w:rFonts w:hint="eastAsia" w:eastAsia="宋体"/>
          <w:lang w:eastAsia="zh-CN"/>
        </w:rPr>
        <w:t>”</w:t>
      </w:r>
      <w:r>
        <w:t>羽、翼聲之轉，故羽謂之翼，輔謂之羽。亦謂之翼；羽翼猶言</w:t>
      </w:r>
    </w:p>
    <w:p w14:paraId="35C4AE39">
      <w:r>
        <w:t>輔翼，故凡言羽者皆有輔義。</w:t>
      </w:r>
      <w:r>
        <w:rPr>
          <w:rFonts w:hint="eastAsia" w:eastAsia="宋体"/>
          <w:lang w:eastAsia="zh-CN"/>
        </w:rPr>
        <w:t>《</w:t>
      </w:r>
      <w:r>
        <w:t>周語</w:t>
      </w:r>
      <w:r>
        <w:rPr>
          <w:rFonts w:hint="eastAsia" w:eastAsia="宋体"/>
          <w:lang w:eastAsia="zh-CN"/>
        </w:rPr>
        <w:t>》</w:t>
      </w:r>
      <w:r>
        <w:t>：</w:t>
      </w:r>
      <w:r>
        <w:rPr>
          <w:rFonts w:hint="eastAsia" w:eastAsia="宋体"/>
          <w:lang w:eastAsia="zh-CN"/>
        </w:rPr>
        <w:t>“</w:t>
      </w:r>
      <w:r>
        <w:t>長夷則之上宫，名之曰羽，所以藩屏民則也。</w:t>
      </w:r>
      <w:r>
        <w:rPr>
          <w:rFonts w:hint="eastAsia" w:eastAsia="宋体"/>
          <w:lang w:eastAsia="zh-CN"/>
        </w:rPr>
        <w:t>”《</w:t>
      </w:r>
      <w:r>
        <w:t>風俗通</w:t>
      </w:r>
      <w:r>
        <w:rPr>
          <w:rFonts w:hint="eastAsia" w:eastAsia="宋体"/>
          <w:lang w:eastAsia="zh-CN"/>
        </w:rPr>
        <w:t>》</w:t>
      </w:r>
      <w:r>
        <w:t>：</w:t>
      </w:r>
      <w:r>
        <w:rPr>
          <w:rFonts w:hint="eastAsia" w:eastAsia="宋体"/>
          <w:lang w:eastAsia="zh-CN"/>
        </w:rPr>
        <w:t>“</w:t>
      </w:r>
      <w:r>
        <w:t>禹者輔也，輔續舜後</w:t>
      </w:r>
    </w:p>
    <w:p w14:paraId="52CD2F2F">
      <w:r>
        <w:t>庶績洪茂。</w:t>
      </w:r>
      <w:r>
        <w:rPr>
          <w:rFonts w:hint="eastAsia" w:eastAsia="宋体"/>
          <w:lang w:eastAsia="zh-CN"/>
        </w:rPr>
        <w:t>”《</w:t>
      </w:r>
      <w:r>
        <w:t>初學記</w:t>
      </w:r>
      <w:r>
        <w:rPr>
          <w:rFonts w:hint="eastAsia" w:eastAsia="宋体"/>
          <w:lang w:eastAsia="zh-CN"/>
        </w:rPr>
        <w:t>》</w:t>
      </w:r>
      <w:r>
        <w:t>引</w:t>
      </w:r>
      <w:r>
        <w:rPr>
          <w:rFonts w:hint="eastAsia" w:eastAsia="宋体"/>
          <w:lang w:eastAsia="zh-CN"/>
        </w:rPr>
        <w:t>《</w:t>
      </w:r>
      <w:r>
        <w:t>釋名</w:t>
      </w:r>
      <w:r>
        <w:rPr>
          <w:rFonts w:hint="eastAsia" w:eastAsia="宋体"/>
          <w:lang w:eastAsia="zh-CN"/>
        </w:rPr>
        <w:t>》</w:t>
      </w:r>
      <w:r>
        <w:t>：</w:t>
      </w:r>
      <w:r>
        <w:rPr>
          <w:rFonts w:hint="eastAsia" w:eastAsia="宋体"/>
          <w:lang w:eastAsia="zh-CN"/>
        </w:rPr>
        <w:t>“</w:t>
      </w:r>
      <w:r>
        <w:t>雨，輔也，言輔時生養也。</w:t>
      </w:r>
      <w:r>
        <w:rPr>
          <w:rFonts w:hint="eastAsia" w:eastAsia="宋体"/>
          <w:lang w:eastAsia="zh-CN"/>
        </w:rPr>
        <w:t>”</w:t>
      </w:r>
      <w:r>
        <w:t>屋邊謂之宇，宇之兩頭起者謂之翼。</w:t>
      </w:r>
      <w:r>
        <w:rPr>
          <w:rFonts w:hint="eastAsia" w:eastAsia="宋体"/>
          <w:lang w:eastAsia="zh-CN"/>
        </w:rPr>
        <w:t>《</w:t>
      </w:r>
      <w:r>
        <w:t>儀禮。士</w:t>
      </w:r>
    </w:p>
    <w:p w14:paraId="2BF22452">
      <w:r>
        <w:t>喪禮</w:t>
      </w:r>
      <w:r>
        <w:rPr>
          <w:rFonts w:hint="eastAsia" w:eastAsia="宋体"/>
          <w:lang w:eastAsia="zh-CN"/>
        </w:rPr>
        <w:t>》</w:t>
      </w:r>
      <w:r>
        <w:t>：</w:t>
      </w:r>
      <w:r>
        <w:rPr>
          <w:rFonts w:hint="eastAsia" w:eastAsia="宋体"/>
          <w:lang w:eastAsia="zh-CN"/>
        </w:rPr>
        <w:t>“</w:t>
      </w:r>
      <w:r>
        <w:t>置于宇西階上。</w:t>
      </w:r>
      <w:r>
        <w:rPr>
          <w:rFonts w:hint="eastAsia" w:eastAsia="宋体"/>
          <w:lang w:eastAsia="zh-CN"/>
        </w:rPr>
        <w:t>”</w:t>
      </w:r>
      <w:r>
        <w:t>鄭注：</w:t>
      </w:r>
      <w:r>
        <w:rPr>
          <w:rFonts w:hint="eastAsia" w:eastAsia="宋体"/>
          <w:lang w:eastAsia="zh-CN"/>
        </w:rPr>
        <w:t>“</w:t>
      </w:r>
      <w:r>
        <w:t>宇，相也。</w:t>
      </w:r>
      <w:r>
        <w:rPr>
          <w:rFonts w:hint="eastAsia" w:eastAsia="宋体"/>
          <w:lang w:eastAsia="zh-CN"/>
        </w:rPr>
        <w:t>”《</w:t>
      </w:r>
      <w:r>
        <w:t>説文</w:t>
      </w:r>
      <w:r>
        <w:rPr>
          <w:rFonts w:hint="eastAsia" w:eastAsia="宋体"/>
          <w:lang w:eastAsia="zh-CN"/>
        </w:rPr>
        <w:t>》</w:t>
      </w:r>
      <w:r>
        <w:t>：</w:t>
      </w:r>
      <w:r>
        <w:rPr>
          <w:rFonts w:hint="eastAsia" w:eastAsia="宋体"/>
          <w:lang w:eastAsia="zh-CN"/>
        </w:rPr>
        <w:t>“</w:t>
      </w:r>
      <w:r>
        <w:t>屋梠之兩頭起者爲榮。</w:t>
      </w:r>
      <w:r>
        <w:rPr>
          <w:rFonts w:hint="eastAsia" w:eastAsia="宋体"/>
          <w:lang w:eastAsia="zh-CN"/>
        </w:rPr>
        <w:t>”</w:t>
      </w:r>
      <w:r>
        <w:t>榮、翼聲之轉。</w:t>
      </w:r>
      <w:r>
        <w:rPr>
          <w:rFonts w:hint="eastAsia" w:eastAsia="宋体"/>
          <w:lang w:eastAsia="zh-CN"/>
        </w:rPr>
        <w:t>《</w:t>
      </w:r>
      <w:r>
        <w:t>儀禮。士冠禮</w:t>
      </w:r>
      <w:r>
        <w:rPr>
          <w:rFonts w:hint="eastAsia" w:eastAsia="宋体"/>
          <w:lang w:eastAsia="zh-CN"/>
        </w:rPr>
        <w:t>》“</w:t>
      </w:r>
      <w:r>
        <w:t>設洗</w:t>
      </w:r>
    </w:p>
    <w:p w14:paraId="25898178">
      <w:pPr>
        <w:rPr>
          <w:rFonts w:hint="eastAsia" w:eastAsia="宋体"/>
          <w:lang w:eastAsia="zh-CN"/>
        </w:rPr>
      </w:pPr>
      <w:r>
        <w:t>直于東榮。</w:t>
      </w:r>
      <w:r>
        <w:rPr>
          <w:rFonts w:hint="eastAsia" w:eastAsia="宋体"/>
          <w:lang w:eastAsia="zh-CN"/>
        </w:rPr>
        <w:t>”</w:t>
      </w:r>
      <w:r>
        <w:t>鄭注：</w:t>
      </w:r>
      <w:r>
        <w:rPr>
          <w:rFonts w:hint="eastAsia" w:eastAsia="宋体"/>
          <w:lang w:eastAsia="zh-CN"/>
        </w:rPr>
        <w:t>“</w:t>
      </w:r>
      <w:r>
        <w:t>榮，屋翼也。</w:t>
      </w:r>
      <w:r>
        <w:rPr>
          <w:rFonts w:hint="eastAsia" w:eastAsia="宋体"/>
          <w:lang w:eastAsia="zh-CN"/>
        </w:rPr>
        <w:t>”</w:t>
      </w:r>
      <w:r>
        <w:t>賈疏：</w:t>
      </w:r>
      <w:r>
        <w:rPr>
          <w:rFonts w:hint="eastAsia" w:eastAsia="宋体"/>
          <w:lang w:eastAsia="zh-CN"/>
        </w:rPr>
        <w:t>“</w:t>
      </w:r>
      <w:r>
        <w:t>榮即今之摶風。云榮者，與屋爲營衞。云翼者，與屋爲翅翼也。</w:t>
      </w:r>
      <w:r>
        <w:rPr>
          <w:rFonts w:hint="eastAsia" w:eastAsia="宋体"/>
          <w:lang w:eastAsia="zh-CN"/>
        </w:rPr>
        <w:t>”《</w:t>
      </w:r>
      <w:r>
        <w:t>詩</w:t>
      </w:r>
      <w:r>
        <w:rPr>
          <w:rFonts w:hint="eastAsia" w:eastAsia="宋体"/>
          <w:lang w:eastAsia="zh-CN"/>
        </w:rPr>
        <w:t>•</w:t>
      </w:r>
      <w:r>
        <w:t>斯干</w:t>
      </w:r>
      <w:r>
        <w:rPr>
          <w:rFonts w:hint="eastAsia" w:eastAsia="宋体"/>
          <w:lang w:eastAsia="zh-CN"/>
        </w:rPr>
        <w:t>》</w:t>
      </w:r>
    </w:p>
    <w:p w14:paraId="0919DB9D">
      <w:r>
        <w:t>四章：</w:t>
      </w:r>
      <w:r>
        <w:rPr>
          <w:rFonts w:hint="eastAsia" w:eastAsia="宋体"/>
          <w:lang w:eastAsia="zh-CN"/>
        </w:rPr>
        <w:t>“</w:t>
      </w:r>
      <w:r>
        <w:t>美宣王之室，云如鳥斯革，如翬斯飛。</w:t>
      </w:r>
      <w:r>
        <w:rPr>
          <w:rFonts w:hint="eastAsia" w:eastAsia="宋体"/>
          <w:lang w:eastAsia="zh-CN"/>
        </w:rPr>
        <w:t>”</w:t>
      </w:r>
      <w:r>
        <w:t>毛傳：</w:t>
      </w:r>
      <w:r>
        <w:rPr>
          <w:rFonts w:hint="eastAsia" w:eastAsia="宋体"/>
          <w:lang w:eastAsia="zh-CN"/>
        </w:rPr>
        <w:t>“</w:t>
      </w:r>
      <w:r>
        <w:t>革，翼也。</w:t>
      </w:r>
      <w:r>
        <w:rPr>
          <w:rFonts w:hint="eastAsia" w:eastAsia="宋体"/>
          <w:lang w:eastAsia="zh-CN"/>
        </w:rPr>
        <w:t>”</w:t>
      </w:r>
      <w:r>
        <w:t>〇芋，大也。</w:t>
      </w:r>
      <w:r>
        <w:rPr>
          <w:rFonts w:hint="eastAsia" w:eastAsia="宋体"/>
          <w:lang w:eastAsia="zh-CN"/>
        </w:rPr>
        <w:t>《</w:t>
      </w:r>
      <w:r>
        <w:t>説文</w:t>
      </w:r>
      <w:r>
        <w:rPr>
          <w:rFonts w:hint="eastAsia" w:eastAsia="宋体"/>
          <w:lang w:eastAsia="zh-CN"/>
        </w:rPr>
        <w:t>》</w:t>
      </w:r>
      <w:r>
        <w:t>：</w:t>
      </w:r>
      <w:r>
        <w:rPr>
          <w:rFonts w:hint="eastAsia" w:eastAsia="宋体"/>
          <w:lang w:eastAsia="zh-CN"/>
        </w:rPr>
        <w:t>“</w:t>
      </w:r>
      <w:r>
        <w:t>芋，大葉實根駭人</w:t>
      </w:r>
      <w:r>
        <w:rPr>
          <w:rFonts w:hint="eastAsia" w:eastAsia="宋体"/>
          <w:lang w:eastAsia="zh-CN"/>
        </w:rPr>
        <w:t>•</w:t>
      </w:r>
      <w:r>
        <w:t>故謂之</w:t>
      </w:r>
    </w:p>
    <w:p w14:paraId="0D7210DA">
      <w:r>
        <w:t>芋也。</w:t>
      </w:r>
      <w:r>
        <w:rPr>
          <w:rFonts w:hint="eastAsia" w:eastAsia="宋体"/>
          <w:lang w:eastAsia="zh-CN"/>
        </w:rPr>
        <w:t>”</w:t>
      </w:r>
      <w:r>
        <w:t>徐鍇注：</w:t>
      </w:r>
      <w:r>
        <w:rPr>
          <w:rFonts w:hint="eastAsia" w:eastAsia="宋体"/>
          <w:lang w:eastAsia="zh-CN"/>
        </w:rPr>
        <w:t>“</w:t>
      </w:r>
      <w:r>
        <w:t>芋猶言吁也。吁，驚詞，故曰駭人。芋狀如蹲鴟，故駭人。1</w:t>
      </w:r>
      <w:r>
        <w:rPr>
          <w:rFonts w:hint="eastAsia" w:eastAsia="宋体"/>
          <w:lang w:eastAsia="zh-CN"/>
        </w:rPr>
        <w:t>《</w:t>
      </w:r>
      <w:r>
        <w:t>史記</w:t>
      </w:r>
      <w:r>
        <w:rPr>
          <w:rFonts w:hint="eastAsia" w:eastAsia="宋体"/>
          <w:lang w:eastAsia="zh-CN"/>
        </w:rPr>
        <w:t>•</w:t>
      </w:r>
      <w:r>
        <w:t>貨殖列傳</w:t>
      </w:r>
      <w:r>
        <w:rPr>
          <w:rFonts w:hint="eastAsia" w:eastAsia="宋体"/>
          <w:lang w:eastAsia="zh-CN"/>
        </w:rPr>
        <w:t>》</w:t>
      </w:r>
      <w:r>
        <w:t>：</w:t>
      </w:r>
      <w:r>
        <w:rPr>
          <w:rFonts w:hint="eastAsia" w:eastAsia="宋体"/>
          <w:lang w:eastAsia="zh-CN"/>
        </w:rPr>
        <w:t>“</w:t>
      </w:r>
      <w:r>
        <w:t>吾聞汶山之下。沃野</w:t>
      </w:r>
    </w:p>
    <w:p w14:paraId="53083463">
      <w:r>
        <w:t>下有蹲鴟，至死不飢。</w:t>
      </w:r>
      <w:r>
        <w:rPr>
          <w:rFonts w:hint="eastAsia" w:eastAsia="宋体"/>
          <w:lang w:eastAsia="zh-CN"/>
        </w:rPr>
        <w:t>”《</w:t>
      </w:r>
      <w:r>
        <w:t>漢書</w:t>
      </w:r>
      <w:r>
        <w:rPr>
          <w:rFonts w:hint="eastAsia" w:eastAsia="宋体"/>
          <w:lang w:eastAsia="zh-CN"/>
        </w:rPr>
        <w:t>》</w:t>
      </w:r>
      <w:r>
        <w:t>同。顔注</w:t>
      </w:r>
      <w:r>
        <w:rPr>
          <w:rFonts w:hint="eastAsia" w:eastAsia="宋体"/>
          <w:lang w:eastAsia="zh-CN"/>
        </w:rPr>
        <w:t>“</w:t>
      </w:r>
      <w:r>
        <w:t>蹲鴟謂芋也。其根可食，以充糧，故無飢年。</w:t>
      </w:r>
      <w:r>
        <w:rPr>
          <w:rFonts w:hint="eastAsia" w:eastAsia="宋体"/>
          <w:lang w:eastAsia="zh-CN"/>
        </w:rPr>
        <w:t>”</w:t>
      </w:r>
      <w:r>
        <w:t>引</w:t>
      </w:r>
      <w:r>
        <w:rPr>
          <w:rFonts w:hint="eastAsia" w:eastAsia="宋体"/>
          <w:lang w:eastAsia="zh-CN"/>
        </w:rPr>
        <w:t>《</w:t>
      </w:r>
      <w:r>
        <w:t>華陽國志</w:t>
      </w:r>
      <w:r>
        <w:rPr>
          <w:rFonts w:hint="eastAsia" w:eastAsia="宋体"/>
          <w:lang w:eastAsia="zh-CN"/>
        </w:rPr>
        <w:t>》</w:t>
      </w:r>
      <w:r>
        <w:t>曰：</w:t>
      </w:r>
      <w:r>
        <w:rPr>
          <w:rFonts w:hint="eastAsia" w:eastAsia="宋体"/>
          <w:lang w:eastAsia="zh-CN"/>
        </w:rPr>
        <w:t>“</w:t>
      </w:r>
      <w:r>
        <w:t>汶山郡都</w:t>
      </w:r>
    </w:p>
    <w:p w14:paraId="4467407E">
      <w:r>
        <w:t>【第591页】</w:t>
      </w:r>
    </w:p>
    <w:p w14:paraId="1B0CBB77">
      <w:r>
        <w:t>安縣有大芋如蹲鴟。</w:t>
      </w:r>
      <w:r>
        <w:rPr>
          <w:rFonts w:hint="eastAsia" w:eastAsia="宋体"/>
          <w:lang w:eastAsia="zh-CN"/>
        </w:rPr>
        <w:t>”</w:t>
      </w:r>
      <w:r>
        <w:t>又</w:t>
      </w:r>
      <w:r>
        <w:rPr>
          <w:rFonts w:hint="eastAsia" w:eastAsia="宋体"/>
          <w:lang w:eastAsia="zh-CN"/>
        </w:rPr>
        <w:t>《</w:t>
      </w:r>
      <w:r>
        <w:t>翟方進傳</w:t>
      </w:r>
      <w:r>
        <w:rPr>
          <w:rFonts w:hint="eastAsia" w:eastAsia="宋体"/>
          <w:lang w:eastAsia="zh-CN"/>
        </w:rPr>
        <w:t>》</w:t>
      </w:r>
      <w:r>
        <w:t>：</w:t>
      </w:r>
      <w:r>
        <w:rPr>
          <w:rFonts w:hint="eastAsia" w:eastAsia="宋体"/>
          <w:lang w:eastAsia="zh-CN"/>
        </w:rPr>
        <w:t>“</w:t>
      </w:r>
      <w:r>
        <w:t>飯我豆食羹芋魁。</w:t>
      </w:r>
      <w:r>
        <w:rPr>
          <w:rFonts w:hint="eastAsia" w:eastAsia="宋体"/>
          <w:lang w:eastAsia="zh-CN"/>
        </w:rPr>
        <w:t>”</w:t>
      </w:r>
      <w:r>
        <w:t>馬融</w:t>
      </w:r>
      <w:r>
        <w:rPr>
          <w:rFonts w:hint="eastAsia" w:eastAsia="宋体"/>
          <w:lang w:eastAsia="zh-CN"/>
        </w:rPr>
        <w:t>《</w:t>
      </w:r>
      <w:r>
        <w:t>廣成頌</w:t>
      </w:r>
      <w:r>
        <w:rPr>
          <w:rFonts w:hint="eastAsia" w:eastAsia="宋体"/>
          <w:lang w:eastAsia="zh-CN"/>
        </w:rPr>
        <w:t>》</w:t>
      </w:r>
      <w:r>
        <w:t>：</w:t>
      </w:r>
      <w:r>
        <w:rPr>
          <w:rFonts w:hint="eastAsia" w:eastAsia="宋体"/>
          <w:lang w:eastAsia="zh-CN"/>
        </w:rPr>
        <w:t>“</w:t>
      </w:r>
      <w:r>
        <w:t>蘘荷、芋渠、渠魁、皆言其大。</w:t>
      </w:r>
      <w:r>
        <w:rPr>
          <w:rFonts w:hint="eastAsia" w:eastAsia="宋体"/>
          <w:lang w:eastAsia="zh-CN"/>
        </w:rPr>
        <w:t>”</w:t>
      </w:r>
      <w:r>
        <w:t>故長謂之</w:t>
      </w:r>
    </w:p>
    <w:p w14:paraId="0F66846B">
      <w:r>
        <w:t>芋，</w:t>
      </w:r>
      <w:r>
        <w:rPr>
          <w:rFonts w:hint="eastAsia" w:eastAsia="宋体"/>
          <w:lang w:eastAsia="zh-CN"/>
        </w:rPr>
        <w:t>《</w:t>
      </w:r>
      <w:r>
        <w:t>儀禮</w:t>
      </w:r>
      <w:r>
        <w:rPr>
          <w:rFonts w:hint="eastAsia" w:eastAsia="宋体"/>
          <w:lang w:eastAsia="zh-CN"/>
        </w:rPr>
        <w:t>•</w:t>
      </w:r>
      <w:r>
        <w:t>士喪禮</w:t>
      </w:r>
      <w:r>
        <w:rPr>
          <w:rFonts w:hint="eastAsia" w:eastAsia="宋体"/>
          <w:lang w:eastAsia="zh-CN"/>
        </w:rPr>
        <w:t>》</w:t>
      </w:r>
      <w:r>
        <w:t>：</w:t>
      </w:r>
      <w:r>
        <w:rPr>
          <w:rFonts w:hint="eastAsia" w:eastAsia="宋体"/>
          <w:lang w:eastAsia="zh-CN"/>
        </w:rPr>
        <w:t>“</w:t>
      </w:r>
      <w:r>
        <w:t>葵菹芋。</w:t>
      </w:r>
      <w:r>
        <w:rPr>
          <w:rFonts w:hint="eastAsia" w:eastAsia="宋体"/>
          <w:lang w:eastAsia="zh-CN"/>
        </w:rPr>
        <w:t>”</w:t>
      </w:r>
      <w:r>
        <w:t>鄭注：</w:t>
      </w:r>
      <w:r>
        <w:rPr>
          <w:rFonts w:hint="eastAsia" w:eastAsia="宋体"/>
          <w:lang w:eastAsia="zh-CN"/>
        </w:rPr>
        <w:t>“</w:t>
      </w:r>
      <w:r>
        <w:t>齊人或名全菹爲芋。</w:t>
      </w:r>
      <w:r>
        <w:rPr>
          <w:rFonts w:hint="eastAsia" w:eastAsia="宋体"/>
          <w:lang w:eastAsia="zh-CN"/>
        </w:rPr>
        <w:t>”</w:t>
      </w:r>
      <w:r>
        <w:t>賈疏：</w:t>
      </w:r>
      <w:r>
        <w:rPr>
          <w:rFonts w:hint="eastAsia" w:eastAsia="宋体"/>
          <w:lang w:eastAsia="zh-CN"/>
        </w:rPr>
        <w:t>“</w:t>
      </w:r>
      <w:r>
        <w:t>菹法，舊短四寸者全之，若長於四寸者切之，則</w:t>
      </w:r>
    </w:p>
    <w:p w14:paraId="3B697F56">
      <w:r>
        <w:t>葵長者必切，乃爲菹。喪之菹葵雖長而不切，取齊人全菹爲芋之解也。</w:t>
      </w:r>
      <w:r>
        <w:rPr>
          <w:rFonts w:hint="eastAsia" w:eastAsia="宋体"/>
          <w:lang w:eastAsia="zh-CN"/>
        </w:rPr>
        <w:t>”</w:t>
      </w:r>
      <w:r>
        <w:t>螮蝀謂之雩。音芋。</w:t>
      </w:r>
      <w:r>
        <w:rPr>
          <w:rFonts w:hint="eastAsia" w:eastAsia="宋体"/>
          <w:lang w:eastAsia="zh-CN"/>
        </w:rPr>
        <w:t>《</w:t>
      </w:r>
      <w:r>
        <w:t>爾雅+釋天</w:t>
      </w:r>
      <w:r>
        <w:rPr>
          <w:rFonts w:hint="eastAsia" w:eastAsia="宋体"/>
          <w:lang w:eastAsia="zh-CN"/>
        </w:rPr>
        <w:t>》</w:t>
      </w:r>
      <w:r>
        <w:t>：</w:t>
      </w:r>
      <w:r>
        <w:rPr>
          <w:rFonts w:hint="eastAsia" w:eastAsia="宋体"/>
          <w:lang w:eastAsia="zh-CN"/>
        </w:rPr>
        <w:t>“</w:t>
      </w:r>
      <w:r>
        <w:t>螮蝀</w:t>
      </w:r>
    </w:p>
    <w:p w14:paraId="151C4E9D">
      <w:r>
        <w:t>謂之雩。</w:t>
      </w:r>
      <w:r>
        <w:rPr>
          <w:rFonts w:hint="eastAsia" w:eastAsia="宋体"/>
          <w:lang w:eastAsia="zh-CN"/>
        </w:rPr>
        <w:t>”</w:t>
      </w:r>
      <w:r>
        <w:t>郭注：</w:t>
      </w:r>
      <w:r>
        <w:rPr>
          <w:rFonts w:hint="eastAsia" w:eastAsia="宋体"/>
          <w:lang w:eastAsia="zh-CN"/>
        </w:rPr>
        <w:t>“</w:t>
      </w:r>
      <w:r>
        <w:t>俗名爲美人虹，江東呼雩。</w:t>
      </w:r>
      <w:r>
        <w:rPr>
          <w:rFonts w:hint="eastAsia" w:eastAsia="宋体"/>
          <w:lang w:eastAsia="zh-CN"/>
        </w:rPr>
        <w:t>”</w:t>
      </w:r>
      <w:r>
        <w:t>〇偉，大也，奇也。</w:t>
      </w:r>
      <w:r>
        <w:rPr>
          <w:rFonts w:hint="eastAsia" w:eastAsia="宋体"/>
          <w:lang w:eastAsia="zh-CN"/>
        </w:rPr>
        <w:t>《</w:t>
      </w:r>
      <w:r>
        <w:t>説文</w:t>
      </w:r>
      <w:r>
        <w:rPr>
          <w:rFonts w:hint="eastAsia" w:eastAsia="宋体"/>
          <w:lang w:eastAsia="zh-CN"/>
        </w:rPr>
        <w:t>》</w:t>
      </w:r>
      <w:r>
        <w:t>：</w:t>
      </w:r>
      <w:r>
        <w:rPr>
          <w:rFonts w:hint="eastAsia" w:eastAsia="宋体"/>
          <w:lang w:eastAsia="zh-CN"/>
        </w:rPr>
        <w:t>“</w:t>
      </w:r>
      <w:r>
        <w:t>偉，奇也。</w:t>
      </w:r>
      <w:r>
        <w:rPr>
          <w:rFonts w:hint="eastAsia" w:eastAsia="宋体"/>
          <w:lang w:eastAsia="zh-CN"/>
        </w:rPr>
        <w:t>”《</w:t>
      </w:r>
      <w:r>
        <w:t>玉篇</w:t>
      </w:r>
      <w:r>
        <w:rPr>
          <w:rFonts w:hint="eastAsia" w:eastAsia="宋体"/>
          <w:lang w:eastAsia="zh-CN"/>
        </w:rPr>
        <w:t>》</w:t>
      </w:r>
      <w:r>
        <w:t>：</w:t>
      </w:r>
      <w:r>
        <w:rPr>
          <w:rFonts w:hint="eastAsia" w:eastAsia="宋体"/>
          <w:lang w:eastAsia="zh-CN"/>
        </w:rPr>
        <w:t>“</w:t>
      </w:r>
      <w:r>
        <w:t>大也。</w:t>
      </w:r>
      <w:r>
        <w:rPr>
          <w:rFonts w:hint="eastAsia" w:eastAsia="宋体"/>
          <w:lang w:eastAsia="zh-CN"/>
        </w:rPr>
        <w:t>”</w:t>
      </w:r>
      <w:r>
        <w:t>故盛赤</w:t>
      </w:r>
    </w:p>
    <w:p w14:paraId="02740814">
      <w:r>
        <w:t>謂之煒，音偉。</w:t>
      </w:r>
      <w:r>
        <w:rPr>
          <w:rFonts w:hint="eastAsia" w:eastAsia="宋体"/>
          <w:lang w:eastAsia="zh-CN"/>
        </w:rPr>
        <w:t>《</w:t>
      </w:r>
      <w:r>
        <w:t>説文</w:t>
      </w:r>
      <w:r>
        <w:rPr>
          <w:rFonts w:hint="eastAsia" w:eastAsia="宋体"/>
          <w:lang w:eastAsia="zh-CN"/>
        </w:rPr>
        <w:t>》</w:t>
      </w:r>
      <w:r>
        <w:t>：</w:t>
      </w:r>
      <w:r>
        <w:rPr>
          <w:rFonts w:hint="eastAsia" w:eastAsia="宋体"/>
          <w:lang w:eastAsia="zh-CN"/>
        </w:rPr>
        <w:t>“</w:t>
      </w:r>
      <w:r>
        <w:t>煒，盛赤也。</w:t>
      </w:r>
      <w:r>
        <w:rPr>
          <w:rFonts w:hint="eastAsia" w:eastAsia="宋体"/>
          <w:lang w:eastAsia="zh-CN"/>
        </w:rPr>
        <w:t>”《</w:t>
      </w:r>
      <w:r>
        <w:t>詩。静女</w:t>
      </w:r>
      <w:r>
        <w:rPr>
          <w:rFonts w:hint="eastAsia" w:eastAsia="宋体"/>
          <w:lang w:eastAsia="zh-CN"/>
        </w:rPr>
        <w:t>》</w:t>
      </w:r>
      <w:r>
        <w:t>二章：</w:t>
      </w:r>
      <w:r>
        <w:rPr>
          <w:rFonts w:hint="eastAsia" w:eastAsia="宋体"/>
          <w:lang w:eastAsia="zh-CN"/>
        </w:rPr>
        <w:t>“</w:t>
      </w:r>
      <w:r>
        <w:t>彤管有煒。</w:t>
      </w:r>
      <w:r>
        <w:rPr>
          <w:rFonts w:hint="eastAsia" w:eastAsia="宋体"/>
          <w:lang w:eastAsia="zh-CN"/>
        </w:rPr>
        <w:t>”</w:t>
      </w:r>
      <w:r>
        <w:t>毛傳：</w:t>
      </w:r>
      <w:r>
        <w:rPr>
          <w:rFonts w:hint="eastAsia" w:eastAsia="宋体"/>
          <w:lang w:eastAsia="zh-CN"/>
        </w:rPr>
        <w:t>“</w:t>
      </w:r>
      <w:r>
        <w:t>煒，赤貌。</w:t>
      </w:r>
      <w:r>
        <w:rPr>
          <w:rFonts w:hint="eastAsia" w:eastAsia="宋体"/>
          <w:lang w:eastAsia="zh-CN"/>
        </w:rPr>
        <w:t>”</w:t>
      </w:r>
      <w:r>
        <w:t>華盛謂之䪜，音偉。</w:t>
      </w:r>
      <w:r>
        <w:rPr>
          <w:rFonts w:hint="eastAsia" w:eastAsia="宋体"/>
          <w:lang w:eastAsia="zh-CN"/>
        </w:rPr>
        <w:t>《</w:t>
      </w:r>
      <w:r>
        <w:t>説</w:t>
      </w:r>
    </w:p>
    <w:p w14:paraId="35AA7B7E">
      <w:r>
        <w:t>文</w:t>
      </w:r>
      <w:r>
        <w:rPr>
          <w:rFonts w:hint="eastAsia" w:eastAsia="宋体"/>
          <w:lang w:eastAsia="zh-CN"/>
        </w:rPr>
        <w:t>》</w:t>
      </w:r>
      <w:r>
        <w:t>：</w:t>
      </w:r>
      <w:r>
        <w:rPr>
          <w:rFonts w:hint="eastAsia" w:eastAsia="宋体"/>
          <w:lang w:eastAsia="zh-CN"/>
        </w:rPr>
        <w:t>“</w:t>
      </w:r>
      <w:r>
        <w:t>韣，盛也。</w:t>
      </w:r>
      <w:r>
        <w:rPr>
          <w:rFonts w:hint="eastAsia" w:eastAsia="宋体"/>
          <w:lang w:eastAsia="zh-CN"/>
        </w:rPr>
        <w:t>”</w:t>
      </w:r>
      <w:r>
        <w:t>引</w:t>
      </w:r>
      <w:r>
        <w:rPr>
          <w:rFonts w:hint="eastAsia" w:eastAsia="宋体"/>
          <w:lang w:eastAsia="zh-CN"/>
        </w:rPr>
        <w:t>《</w:t>
      </w:r>
      <w:r>
        <w:t>詩</w:t>
      </w:r>
      <w:r>
        <w:rPr>
          <w:rFonts w:hint="eastAsia" w:eastAsia="宋体"/>
          <w:lang w:eastAsia="zh-CN"/>
        </w:rPr>
        <w:t>•</w:t>
      </w:r>
      <w:r>
        <w:t>唐棣</w:t>
      </w:r>
      <w:r>
        <w:rPr>
          <w:rFonts w:hint="eastAsia" w:eastAsia="宋体"/>
          <w:lang w:eastAsia="zh-CN"/>
        </w:rPr>
        <w:t>》</w:t>
      </w:r>
      <w:r>
        <w:t>首</w:t>
      </w:r>
      <w:r>
        <w:rPr>
          <w:rFonts w:hint="eastAsia" w:eastAsia="宋体"/>
          <w:lang w:eastAsia="zh-CN"/>
        </w:rPr>
        <w:t>&lt;</w:t>
      </w:r>
      <w:r>
        <w:t>音</w:t>
      </w:r>
      <w:r>
        <w:rPr>
          <w:rFonts w:hint="eastAsia" w:eastAsia="宋体"/>
          <w:lang w:eastAsia="zh-CN"/>
        </w:rPr>
        <w:t>&gt;【</w:t>
      </w:r>
      <w:r>
        <w:t>章</w:t>
      </w:r>
      <w:r>
        <w:rPr>
          <w:rFonts w:hint="eastAsia" w:eastAsia="宋体"/>
          <w:lang w:eastAsia="zh-CN"/>
        </w:rPr>
        <w:t>】“</w:t>
      </w:r>
      <w:r>
        <w:t>鄂不韣韣</w:t>
      </w:r>
      <w:r>
        <w:rPr>
          <w:rFonts w:hint="eastAsia" w:eastAsia="宋体"/>
          <w:lang w:eastAsia="zh-CN"/>
        </w:rPr>
        <w:t>”</w:t>
      </w:r>
      <w:r>
        <w:t>。今</w:t>
      </w:r>
      <w:r>
        <w:rPr>
          <w:rFonts w:hint="eastAsia" w:eastAsia="宋体"/>
          <w:lang w:eastAsia="zh-CN"/>
        </w:rPr>
        <w:t>《</w:t>
      </w:r>
      <w:r>
        <w:t>詩</w:t>
      </w:r>
      <w:r>
        <w:rPr>
          <w:rFonts w:hint="eastAsia" w:eastAsia="宋体"/>
          <w:lang w:eastAsia="zh-CN"/>
        </w:rPr>
        <w:t>》</w:t>
      </w:r>
      <w:r>
        <w:t>作韡，毛傳：</w:t>
      </w:r>
      <w:r>
        <w:rPr>
          <w:rFonts w:hint="eastAsia" w:eastAsia="宋体"/>
          <w:lang w:eastAsia="zh-CN"/>
        </w:rPr>
        <w:t>“</w:t>
      </w:r>
      <w:r>
        <w:t>韡韡，光明也。</w:t>
      </w:r>
      <w:r>
        <w:rPr>
          <w:rFonts w:hint="eastAsia" w:eastAsia="宋体"/>
          <w:lang w:eastAsia="zh-CN"/>
        </w:rPr>
        <w:t>”</w:t>
      </w:r>
      <w:r>
        <w:t>亦書作韓。</w:t>
      </w:r>
      <w:r>
        <w:rPr>
          <w:rFonts w:hint="eastAsia" w:eastAsia="宋体"/>
          <w:lang w:eastAsia="zh-CN"/>
        </w:rPr>
        <w:t>《</w:t>
      </w:r>
      <w:r>
        <w:t>廣雅</w:t>
      </w:r>
      <w:r>
        <w:rPr>
          <w:rFonts w:hint="eastAsia" w:eastAsia="宋体"/>
          <w:lang w:eastAsia="zh-CN"/>
        </w:rPr>
        <w:t>》</w:t>
      </w:r>
      <w:r>
        <w:t>：</w:t>
      </w:r>
    </w:p>
    <w:p w14:paraId="09C63635">
      <w:r>
        <w:rPr>
          <w:rFonts w:hint="eastAsia" w:eastAsia="宋体"/>
          <w:lang w:eastAsia="zh-CN"/>
        </w:rPr>
        <w:t>“</w:t>
      </w:r>
      <w:r>
        <w:t>韓，盛也。</w:t>
      </w:r>
      <w:r>
        <w:rPr>
          <w:rFonts w:hint="eastAsia" w:eastAsia="宋体"/>
          <w:lang w:eastAsia="zh-CN"/>
        </w:rPr>
        <w:t>”</w:t>
      </w:r>
      <w:r>
        <w:t>大葭謂之葦，</w:t>
      </w:r>
      <w:r>
        <w:rPr>
          <w:rFonts w:hint="eastAsia" w:eastAsia="宋体"/>
          <w:lang w:eastAsia="zh-CN"/>
        </w:rPr>
        <w:t>《</w:t>
      </w:r>
      <w:r>
        <w:t>説文</w:t>
      </w:r>
      <w:r>
        <w:rPr>
          <w:rFonts w:hint="eastAsia" w:eastAsia="宋体"/>
          <w:lang w:eastAsia="zh-CN"/>
        </w:rPr>
        <w:t>》</w:t>
      </w:r>
      <w:r>
        <w:t>：</w:t>
      </w:r>
      <w:r>
        <w:rPr>
          <w:rFonts w:hint="eastAsia" w:eastAsia="宋体"/>
          <w:lang w:eastAsia="zh-CN"/>
        </w:rPr>
        <w:t>“</w:t>
      </w:r>
      <w:r>
        <w:t>葦，大葭也。</w:t>
      </w:r>
      <w:r>
        <w:rPr>
          <w:rFonts w:hint="eastAsia" w:eastAsia="宋体"/>
          <w:lang w:eastAsia="zh-CN"/>
        </w:rPr>
        <w:t>”《</w:t>
      </w:r>
      <w:r>
        <w:t>詩</w:t>
      </w:r>
      <w:r>
        <w:rPr>
          <w:rFonts w:hint="eastAsia" w:eastAsia="宋体"/>
          <w:lang w:eastAsia="zh-CN"/>
        </w:rPr>
        <w:t>•</w:t>
      </w:r>
      <w:r>
        <w:t>七月</w:t>
      </w:r>
      <w:r>
        <w:rPr>
          <w:rFonts w:hint="eastAsia" w:eastAsia="宋体"/>
          <w:lang w:eastAsia="zh-CN"/>
        </w:rPr>
        <w:t>》</w:t>
      </w:r>
      <w:r>
        <w:t>三章：</w:t>
      </w:r>
      <w:r>
        <w:rPr>
          <w:rFonts w:hint="eastAsia" w:eastAsia="宋体"/>
          <w:lang w:eastAsia="zh-CN"/>
        </w:rPr>
        <w:t>“</w:t>
      </w:r>
      <w:r>
        <w:t>八月萑葦。</w:t>
      </w:r>
      <w:r>
        <w:rPr>
          <w:rFonts w:hint="eastAsia" w:eastAsia="宋体"/>
          <w:lang w:eastAsia="zh-CN"/>
        </w:rPr>
        <w:t>”</w:t>
      </w:r>
      <w:r>
        <w:t>毛傳：</w:t>
      </w:r>
      <w:r>
        <w:rPr>
          <w:rFonts w:hint="eastAsia" w:eastAsia="宋体"/>
          <w:lang w:eastAsia="zh-CN"/>
        </w:rPr>
        <w:t>“</w:t>
      </w:r>
      <w:r>
        <w:t>薍爲萑，葭爲葦。</w:t>
      </w:r>
      <w:r>
        <w:rPr>
          <w:rFonts w:hint="eastAsia" w:eastAsia="宋体"/>
          <w:lang w:eastAsia="zh-CN"/>
        </w:rPr>
        <w:t>”</w:t>
      </w:r>
      <w:r>
        <w:t>孔疏：</w:t>
      </w:r>
    </w:p>
    <w:p w14:paraId="2D3F1E63">
      <w:r>
        <w:rPr>
          <w:rFonts w:hint="eastAsia" w:eastAsia="宋体"/>
          <w:lang w:eastAsia="zh-CN"/>
        </w:rPr>
        <w:t>“</w:t>
      </w:r>
      <w:r>
        <w:t>萑初生爲菼，長大爲薍，成則名爲萑。葦初生爲葭，長大爲蘆，成則名爲葦。</w:t>
      </w:r>
      <w:r>
        <w:rPr>
          <w:rFonts w:hint="eastAsia" w:eastAsia="宋体"/>
          <w:lang w:eastAsia="zh-CN"/>
        </w:rPr>
        <w:t>”《</w:t>
      </w:r>
      <w:r>
        <w:t>大戴禮。夏小正</w:t>
      </w:r>
      <w:r>
        <w:rPr>
          <w:rFonts w:hint="eastAsia" w:eastAsia="宋体"/>
          <w:lang w:eastAsia="zh-CN"/>
        </w:rPr>
        <w:t>》</w:t>
      </w:r>
      <w:r>
        <w:t>傳：</w:t>
      </w:r>
      <w:r>
        <w:rPr>
          <w:rFonts w:hint="eastAsia" w:eastAsia="宋体"/>
          <w:lang w:eastAsia="zh-CN"/>
        </w:rPr>
        <w:t>“</w:t>
      </w:r>
      <w:r>
        <w:t>未秀則不爲萑</w:t>
      </w:r>
    </w:p>
    <w:p w14:paraId="2D507C61">
      <w:r>
        <w:t>葦，秀然後爲萑葦。</w:t>
      </w:r>
      <w:r>
        <w:rPr>
          <w:rFonts w:hint="eastAsia" w:eastAsia="宋体"/>
          <w:lang w:eastAsia="zh-CN"/>
        </w:rPr>
        <w:t>”</w:t>
      </w:r>
      <w:r>
        <w:t>大風謂之颹。音偉。郭璞</w:t>
      </w:r>
      <w:r>
        <w:rPr>
          <w:rFonts w:hint="eastAsia" w:eastAsia="宋体"/>
          <w:lang w:eastAsia="zh-CN"/>
        </w:rPr>
        <w:t>《</w:t>
      </w:r>
      <w:r>
        <w:t>江賦</w:t>
      </w:r>
      <w:r>
        <w:rPr>
          <w:rFonts w:hint="eastAsia" w:eastAsia="宋体"/>
          <w:lang w:eastAsia="zh-CN"/>
        </w:rPr>
        <w:t>》</w:t>
      </w:r>
      <w:r>
        <w:t>：</w:t>
      </w:r>
      <w:r>
        <w:rPr>
          <w:rFonts w:hint="eastAsia" w:eastAsia="宋体"/>
          <w:lang w:eastAsia="zh-CN"/>
        </w:rPr>
        <w:t>“</w:t>
      </w:r>
      <w:r>
        <w:t>長風颹以增扇。</w:t>
      </w:r>
      <w:r>
        <w:rPr>
          <w:rFonts w:hint="eastAsia" w:eastAsia="宋体"/>
          <w:lang w:eastAsia="zh-CN"/>
        </w:rPr>
        <w:t>”</w:t>
      </w:r>
      <w:r>
        <w:t>李善注：</w:t>
      </w:r>
      <w:r>
        <w:rPr>
          <w:rFonts w:hint="eastAsia" w:eastAsia="宋体"/>
          <w:lang w:eastAsia="zh-CN"/>
        </w:rPr>
        <w:t>“</w:t>
      </w:r>
      <w:r>
        <w:t>颹，大風貌。</w:t>
      </w:r>
      <w:r>
        <w:rPr>
          <w:rFonts w:hint="eastAsia" w:eastAsia="宋体"/>
          <w:lang w:eastAsia="zh-CN"/>
        </w:rPr>
        <w:t>”</w:t>
      </w:r>
      <w:r>
        <w:t>〇胃，榖府</w:t>
      </w:r>
    </w:p>
    <w:p w14:paraId="5DFE5497">
      <w:r>
        <w:t>也。</w:t>
      </w:r>
      <w:r>
        <w:rPr>
          <w:rFonts w:hint="eastAsia" w:eastAsia="宋体"/>
          <w:lang w:eastAsia="zh-CN"/>
        </w:rPr>
        <w:t>《</w:t>
      </w:r>
      <w:r>
        <w:t>説文</w:t>
      </w:r>
      <w:r>
        <w:rPr>
          <w:rFonts w:hint="eastAsia" w:eastAsia="宋体"/>
          <w:lang w:eastAsia="zh-CN"/>
        </w:rPr>
        <w:t>》</w:t>
      </w:r>
      <w:r>
        <w:t>：</w:t>
      </w:r>
      <w:r>
        <w:rPr>
          <w:rFonts w:hint="eastAsia" w:eastAsia="宋体"/>
          <w:lang w:eastAsia="zh-CN"/>
        </w:rPr>
        <w:t>“</w:t>
      </w:r>
      <w:r>
        <w:t>胃，榖府也。從肉，函象形。</w:t>
      </w:r>
      <w:r>
        <w:rPr>
          <w:rFonts w:hint="eastAsia" w:eastAsia="宋体"/>
          <w:lang w:eastAsia="zh-CN"/>
        </w:rPr>
        <w:t>”</w:t>
      </w:r>
      <w:r>
        <w:t>隸作胃。</w:t>
      </w:r>
      <w:r>
        <w:rPr>
          <w:rFonts w:hint="eastAsia" w:eastAsia="宋体"/>
          <w:lang w:eastAsia="zh-CN"/>
        </w:rPr>
        <w:t>《</w:t>
      </w:r>
      <w:r>
        <w:t>釋名</w:t>
      </w:r>
      <w:r>
        <w:rPr>
          <w:rFonts w:hint="eastAsia" w:eastAsia="宋体"/>
          <w:lang w:eastAsia="zh-CN"/>
        </w:rPr>
        <w:t>》</w:t>
      </w:r>
      <w:r>
        <w:t>：</w:t>
      </w:r>
      <w:r>
        <w:rPr>
          <w:rFonts w:hint="eastAsia" w:eastAsia="宋体"/>
          <w:lang w:eastAsia="zh-CN"/>
        </w:rPr>
        <w:t>“</w:t>
      </w:r>
      <w:r>
        <w:t>胃，圍也，圍受食物也。</w:t>
      </w:r>
      <w:r>
        <w:rPr>
          <w:rFonts w:hint="eastAsia" w:eastAsia="宋体"/>
          <w:lang w:eastAsia="zh-CN"/>
        </w:rPr>
        <w:t>”</w:t>
      </w:r>
      <w:r>
        <w:t>又西方宿名。</w:t>
      </w:r>
      <w:r>
        <w:rPr>
          <w:rFonts w:hint="eastAsia" w:eastAsia="宋体"/>
          <w:lang w:eastAsia="zh-CN"/>
        </w:rPr>
        <w:t>《</w:t>
      </w:r>
      <w:r>
        <w:t>史記《天官書</w:t>
      </w:r>
      <w:r>
        <w:rPr>
          <w:rFonts w:hint="eastAsia" w:eastAsia="宋体"/>
          <w:lang w:eastAsia="zh-CN"/>
        </w:rPr>
        <w:t>》</w:t>
      </w:r>
      <w:r>
        <w:t>：</w:t>
      </w:r>
    </w:p>
    <w:p w14:paraId="0C890C71">
      <w:r>
        <w:rPr>
          <w:rFonts w:hint="eastAsia" w:eastAsia="宋体"/>
          <w:lang w:eastAsia="zh-CN"/>
        </w:rPr>
        <w:t>“</w:t>
      </w:r>
      <w:r>
        <w:t>胃爲天倉。</w:t>
      </w:r>
      <w:r>
        <w:rPr>
          <w:rFonts w:hint="eastAsia" w:eastAsia="宋体"/>
          <w:lang w:eastAsia="zh-CN"/>
        </w:rPr>
        <w:t>”</w:t>
      </w:r>
      <w:r>
        <w:t>正義：</w:t>
      </w:r>
      <w:r>
        <w:rPr>
          <w:rFonts w:hint="eastAsia" w:eastAsia="宋体"/>
          <w:lang w:eastAsia="zh-CN"/>
        </w:rPr>
        <w:t>“</w:t>
      </w:r>
      <w:r>
        <w:t>胃，主倉廩五榖之府也。</w:t>
      </w:r>
      <w:r>
        <w:rPr>
          <w:rFonts w:hint="eastAsia" w:eastAsia="宋体"/>
          <w:lang w:eastAsia="zh-CN"/>
        </w:rPr>
        <w:t>”</w:t>
      </w:r>
      <w:r>
        <w:t>故類謂之彙，</w:t>
      </w:r>
      <w:r>
        <w:rPr>
          <w:rFonts w:hint="eastAsia" w:eastAsia="宋体"/>
          <w:lang w:eastAsia="zh-CN"/>
        </w:rPr>
        <w:t>《</w:t>
      </w:r>
      <w:r>
        <w:t>廣雅</w:t>
      </w:r>
      <w:r>
        <w:rPr>
          <w:rFonts w:hint="eastAsia" w:eastAsia="宋体"/>
          <w:lang w:eastAsia="zh-CN"/>
        </w:rPr>
        <w:t>》</w:t>
      </w:r>
      <w:r>
        <w:t>：</w:t>
      </w:r>
      <w:r>
        <w:rPr>
          <w:rFonts w:hint="eastAsia" w:eastAsia="宋体"/>
          <w:lang w:eastAsia="zh-CN"/>
        </w:rPr>
        <w:t>“</w:t>
      </w:r>
      <w:r>
        <w:t>彙，類也。</w:t>
      </w:r>
      <w:r>
        <w:rPr>
          <w:rFonts w:hint="eastAsia" w:eastAsia="宋体"/>
          <w:lang w:eastAsia="zh-CN"/>
        </w:rPr>
        <w:t>”《</w:t>
      </w:r>
      <w:r>
        <w:t>易</w:t>
      </w:r>
      <w:r>
        <w:rPr>
          <w:rFonts w:hint="eastAsia" w:eastAsia="宋体"/>
          <w:lang w:eastAsia="zh-CN"/>
        </w:rPr>
        <w:t>•</w:t>
      </w:r>
      <w:r>
        <w:t>泰。初九</w:t>
      </w:r>
      <w:r>
        <w:rPr>
          <w:rFonts w:hint="eastAsia" w:eastAsia="宋体"/>
          <w:lang w:eastAsia="zh-CN"/>
        </w:rPr>
        <w:t>》</w:t>
      </w:r>
      <w:r>
        <w:t>：</w:t>
      </w:r>
      <w:r>
        <w:rPr>
          <w:rFonts w:hint="eastAsia" w:eastAsia="宋体"/>
          <w:lang w:eastAsia="zh-CN"/>
        </w:rPr>
        <w:t>“</w:t>
      </w:r>
      <w:r>
        <w:t>拔茅茹以其</w:t>
      </w:r>
    </w:p>
    <w:p w14:paraId="094965E8">
      <w:r>
        <w:t>彙。</w:t>
      </w:r>
      <w:r>
        <w:rPr>
          <w:rFonts w:hint="eastAsia" w:eastAsia="宋体"/>
          <w:lang w:eastAsia="zh-CN"/>
        </w:rPr>
        <w:t>”</w:t>
      </w:r>
      <w:r>
        <w:t>字亦作曹。</w:t>
      </w:r>
      <w:r>
        <w:rPr>
          <w:rFonts w:hint="eastAsia" w:eastAsia="宋体"/>
          <w:lang w:eastAsia="zh-CN"/>
        </w:rPr>
        <w:t>《</w:t>
      </w:r>
      <w:r>
        <w:t>易</w:t>
      </w:r>
      <w:r>
        <w:rPr>
          <w:rFonts w:hint="eastAsia" w:eastAsia="宋体"/>
          <w:lang w:eastAsia="zh-CN"/>
        </w:rPr>
        <w:t>》</w:t>
      </w:r>
      <w:r>
        <w:t>釋文：</w:t>
      </w:r>
      <w:r>
        <w:rPr>
          <w:rFonts w:hint="eastAsia" w:eastAsia="宋体"/>
          <w:lang w:eastAsia="zh-CN"/>
        </w:rPr>
        <w:t>“</w:t>
      </w:r>
      <w:r>
        <w:t>彙古文作曹。</w:t>
      </w:r>
      <w:r>
        <w:rPr>
          <w:rFonts w:hint="eastAsia" w:eastAsia="宋体"/>
          <w:lang w:eastAsia="zh-CN"/>
        </w:rPr>
        <w:t>”</w:t>
      </w:r>
      <w:r>
        <w:t>蟲似豪豬謂之彙，</w:t>
      </w:r>
      <w:r>
        <w:rPr>
          <w:rFonts w:hint="eastAsia" w:eastAsia="宋体"/>
          <w:lang w:eastAsia="zh-CN"/>
        </w:rPr>
        <w:t>《</w:t>
      </w:r>
      <w:r>
        <w:t>説文</w:t>
      </w:r>
      <w:r>
        <w:rPr>
          <w:rFonts w:hint="eastAsia" w:eastAsia="宋体"/>
          <w:lang w:eastAsia="zh-CN"/>
        </w:rPr>
        <w:t>》</w:t>
      </w:r>
      <w:r>
        <w:t>：</w:t>
      </w:r>
      <w:r>
        <w:rPr>
          <w:rFonts w:hint="eastAsia" w:eastAsia="宋体"/>
          <w:lang w:eastAsia="zh-CN"/>
        </w:rPr>
        <w:t>“</w:t>
      </w:r>
      <w:r>
        <w:t>幂，蟲</w:t>
      </w:r>
      <w:r>
        <w:rPr>
          <w:rFonts w:hint="eastAsia" w:eastAsia="宋体"/>
          <w:lang w:eastAsia="zh-CN"/>
        </w:rPr>
        <w:t>•</w:t>
      </w:r>
      <w:r>
        <w:t>似豪豬。從㣇，胃省聲。</w:t>
      </w:r>
      <w:r>
        <w:rPr>
          <w:rFonts w:hint="eastAsia" w:eastAsia="宋体"/>
          <w:lang w:eastAsia="zh-CN"/>
        </w:rPr>
        <w:t>”</w:t>
      </w:r>
      <w:r>
        <w:t>隸作彙，</w:t>
      </w:r>
    </w:p>
    <w:p w14:paraId="4670EDC4">
      <w:r>
        <w:t>或作猬、蝟、算。</w:t>
      </w:r>
      <w:r>
        <w:rPr>
          <w:rFonts w:hint="eastAsia" w:eastAsia="宋体"/>
          <w:lang w:eastAsia="zh-CN"/>
        </w:rPr>
        <w:t>《</w:t>
      </w:r>
      <w:r>
        <w:t>爾雅。釋獸</w:t>
      </w:r>
      <w:r>
        <w:rPr>
          <w:rFonts w:hint="eastAsia" w:eastAsia="宋体"/>
          <w:lang w:eastAsia="zh-CN"/>
        </w:rPr>
        <w:t>》</w:t>
      </w:r>
      <w:r>
        <w:t>：</w:t>
      </w:r>
      <w:r>
        <w:rPr>
          <w:rFonts w:hint="eastAsia" w:eastAsia="宋体"/>
          <w:lang w:eastAsia="zh-CN"/>
        </w:rPr>
        <w:t>“</w:t>
      </w:r>
      <w:r>
        <w:t>彙、毛刺。</w:t>
      </w:r>
      <w:r>
        <w:rPr>
          <w:rFonts w:hint="eastAsia" w:eastAsia="宋体"/>
          <w:lang w:eastAsia="zh-CN"/>
        </w:rPr>
        <w:t>”</w:t>
      </w:r>
      <w:r>
        <w:t>釋文：</w:t>
      </w:r>
      <w:r>
        <w:rPr>
          <w:rFonts w:hint="eastAsia" w:eastAsia="宋体"/>
          <w:lang w:eastAsia="zh-CN"/>
        </w:rPr>
        <w:t>“</w:t>
      </w:r>
      <w:r>
        <w:t>彙本或作猬，又作蝟，亦作冀。</w:t>
      </w:r>
      <w:r>
        <w:rPr>
          <w:rFonts w:hint="eastAsia" w:eastAsia="宋体"/>
          <w:lang w:eastAsia="zh-CN"/>
        </w:rPr>
        <w:t>”</w:t>
      </w:r>
      <w:r>
        <w:t>光謂之煟，明謂之煟，音胃</w:t>
      </w:r>
    </w:p>
    <w:p w14:paraId="3EFE4D9A">
      <w:r>
        <w:rPr>
          <w:rFonts w:hint="eastAsia" w:eastAsia="宋体"/>
          <w:lang w:eastAsia="zh-CN"/>
        </w:rPr>
        <w:t>《</w:t>
      </w:r>
      <w:r>
        <w:t>廣雅</w:t>
      </w:r>
      <w:r>
        <w:rPr>
          <w:rFonts w:hint="eastAsia" w:eastAsia="宋体"/>
          <w:lang w:eastAsia="zh-CN"/>
        </w:rPr>
        <w:t>》</w:t>
      </w:r>
      <w:r>
        <w:t>：</w:t>
      </w:r>
      <w:r>
        <w:rPr>
          <w:rFonts w:hint="eastAsia" w:eastAsia="宋体"/>
          <w:lang w:eastAsia="zh-CN"/>
        </w:rPr>
        <w:t>“</w:t>
      </w:r>
      <w:r>
        <w:t>煟煟，光也。</w:t>
      </w:r>
      <w:r>
        <w:rPr>
          <w:rFonts w:hint="eastAsia" w:eastAsia="宋体"/>
          <w:lang w:eastAsia="zh-CN"/>
        </w:rPr>
        <w:t>”《</w:t>
      </w:r>
      <w:r>
        <w:t>詩《斯干</w:t>
      </w:r>
      <w:r>
        <w:rPr>
          <w:rFonts w:hint="eastAsia" w:eastAsia="宋体"/>
          <w:lang w:eastAsia="zh-CN"/>
        </w:rPr>
        <w:t>》</w:t>
      </w:r>
      <w:r>
        <w:t>五章：</w:t>
      </w:r>
      <w:r>
        <w:rPr>
          <w:rFonts w:hint="eastAsia" w:eastAsia="宋体"/>
          <w:lang w:eastAsia="zh-CN"/>
        </w:rPr>
        <w:t>“</w:t>
      </w:r>
      <w:r>
        <w:t>噦噦其冥。</w:t>
      </w:r>
      <w:r>
        <w:rPr>
          <w:rFonts w:hint="eastAsia" w:eastAsia="宋体"/>
          <w:lang w:eastAsia="zh-CN"/>
        </w:rPr>
        <w:t>”</w:t>
      </w:r>
      <w:r>
        <w:t>鄭箋：</w:t>
      </w:r>
      <w:r>
        <w:rPr>
          <w:rFonts w:hint="eastAsia" w:eastAsia="宋体"/>
          <w:lang w:eastAsia="zh-CN"/>
        </w:rPr>
        <w:t>“</w:t>
      </w:r>
      <w:r>
        <w:t>噦噦猶煟煟也，寬明之貌。</w:t>
      </w:r>
      <w:r>
        <w:rPr>
          <w:rFonts w:hint="eastAsia" w:eastAsia="宋体"/>
          <w:lang w:eastAsia="zh-CN"/>
        </w:rPr>
        <w:t>”</w:t>
      </w:r>
      <w:r>
        <w:t>大風謂之䬑。音胃。</w:t>
      </w:r>
      <w:r>
        <w:rPr>
          <w:rFonts w:hint="eastAsia" w:eastAsia="宋体"/>
          <w:lang w:eastAsia="zh-CN"/>
        </w:rPr>
        <w:t>《</w:t>
      </w:r>
      <w:r>
        <w:t>説</w:t>
      </w:r>
    </w:p>
    <w:p w14:paraId="1A225F69">
      <w:r>
        <w:t>文</w:t>
      </w:r>
      <w:r>
        <w:rPr>
          <w:rFonts w:hint="eastAsia" w:eastAsia="宋体"/>
          <w:lang w:eastAsia="zh-CN"/>
        </w:rPr>
        <w:t>》</w:t>
      </w:r>
      <w:r>
        <w:t>：</w:t>
      </w:r>
      <w:r>
        <w:rPr>
          <w:rFonts w:hint="eastAsia" w:eastAsia="宋体"/>
          <w:lang w:eastAsia="zh-CN"/>
        </w:rPr>
        <w:t>“</w:t>
      </w:r>
      <w:r>
        <w:t>䬑，大風也。</w:t>
      </w:r>
      <w:r>
        <w:rPr>
          <w:rFonts w:hint="eastAsia" w:eastAsia="宋体"/>
          <w:lang w:eastAsia="zh-CN"/>
        </w:rPr>
        <w:t>”</w:t>
      </w:r>
      <w:r>
        <w:t>偉、胃聲相近，故大風謂之颹，亦謂之䬑。韋、偉、胃、云、運聲之轉，故遠謂</w:t>
      </w:r>
    </w:p>
    <w:p w14:paraId="34510FE2">
      <w:r>
        <w:t>【第592页】</w:t>
      </w:r>
    </w:p>
    <w:p w14:paraId="28B50249">
      <w:r>
        <w:t>之云，亦謂之違</w:t>
      </w:r>
    </w:p>
    <w:p w14:paraId="09701B3C">
      <w:r>
        <w:t>；</w:t>
      </w:r>
      <w:r>
        <w:rPr>
          <w:rFonts w:hint="eastAsia" w:eastAsia="宋体"/>
          <w:lang w:eastAsia="zh-CN"/>
        </w:rPr>
        <w:t>《</w:t>
      </w:r>
      <w:r>
        <w:t>爾雅</w:t>
      </w:r>
      <w:r>
        <w:rPr>
          <w:rFonts w:hint="eastAsia" w:eastAsia="宋体"/>
          <w:lang w:eastAsia="zh-CN"/>
        </w:rPr>
        <w:t>•</w:t>
      </w:r>
      <w:r>
        <w:t>釋詁</w:t>
      </w:r>
      <w:r>
        <w:rPr>
          <w:rFonts w:hint="eastAsia" w:eastAsia="宋体"/>
          <w:lang w:eastAsia="zh-CN"/>
        </w:rPr>
        <w:t>》</w:t>
      </w:r>
      <w:r>
        <w:t>：</w:t>
      </w:r>
      <w:r>
        <w:rPr>
          <w:rFonts w:hint="eastAsia" w:eastAsia="宋体"/>
          <w:lang w:eastAsia="zh-CN"/>
        </w:rPr>
        <w:t>“</w:t>
      </w:r>
      <w:r>
        <w:t>違，遠也。</w:t>
      </w:r>
      <w:r>
        <w:rPr>
          <w:rFonts w:hint="eastAsia" w:eastAsia="宋体"/>
          <w:lang w:eastAsia="zh-CN"/>
        </w:rPr>
        <w:t>”</w:t>
      </w:r>
      <w:r>
        <w:t>轉流謂之沄，亦謂之湋；沄音云，湋音韋。</w:t>
      </w:r>
      <w:r>
        <w:rPr>
          <w:rFonts w:hint="eastAsia" w:eastAsia="宋体"/>
          <w:lang w:eastAsia="zh-CN"/>
        </w:rPr>
        <w:t>《</w:t>
      </w:r>
      <w:r>
        <w:t>説文</w:t>
      </w:r>
      <w:r>
        <w:rPr>
          <w:rFonts w:hint="eastAsia" w:eastAsia="宋体"/>
          <w:lang w:eastAsia="zh-CN"/>
        </w:rPr>
        <w:t>》</w:t>
      </w:r>
      <w:r>
        <w:t>：</w:t>
      </w:r>
      <w:r>
        <w:rPr>
          <w:rFonts w:hint="eastAsia" w:eastAsia="宋体"/>
          <w:lang w:eastAsia="zh-CN"/>
        </w:rPr>
        <w:t>“</w:t>
      </w:r>
      <w:r>
        <w:t>沄，轉</w:t>
      </w:r>
    </w:p>
    <w:p w14:paraId="15F67280">
      <w:pPr>
        <w:rPr>
          <w:rFonts w:hint="eastAsia" w:eastAsia="宋体"/>
          <w:lang w:eastAsia="zh-CN"/>
        </w:rPr>
      </w:pPr>
      <w:r>
        <w:t>流也。</w:t>
      </w:r>
      <w:r>
        <w:rPr>
          <w:rFonts w:hint="eastAsia" w:eastAsia="宋体"/>
          <w:lang w:eastAsia="zh-CN"/>
        </w:rPr>
        <w:t>”“</w:t>
      </w:r>
      <w:r>
        <w:t>湋，回也。</w:t>
      </w:r>
      <w:r>
        <w:rPr>
          <w:rFonts w:hint="eastAsia" w:eastAsia="宋体"/>
          <w:lang w:eastAsia="zh-CN"/>
        </w:rPr>
        <w:t>”</w:t>
      </w:r>
      <w:r>
        <w:t>言謂之云，亦謂之謂；織横絲謂之緯，亦謂之緷；音運。</w:t>
      </w:r>
      <w:r>
        <w:rPr>
          <w:rFonts w:hint="eastAsia" w:eastAsia="宋体"/>
          <w:lang w:eastAsia="zh-CN"/>
        </w:rPr>
        <w:t>《</w:t>
      </w:r>
      <w:r>
        <w:t>説文</w:t>
      </w:r>
      <w:r>
        <w:rPr>
          <w:rFonts w:hint="eastAsia" w:eastAsia="宋体"/>
          <w:lang w:eastAsia="zh-CN"/>
        </w:rPr>
        <w:t>》</w:t>
      </w:r>
      <w:r>
        <w:t>：</w:t>
      </w:r>
      <w:r>
        <w:rPr>
          <w:rFonts w:hint="eastAsia" w:eastAsia="宋体"/>
          <w:lang w:eastAsia="zh-CN"/>
        </w:rPr>
        <w:t>“</w:t>
      </w:r>
      <w:r>
        <w:t>緯，織横絲也。</w:t>
      </w:r>
      <w:r>
        <w:rPr>
          <w:rFonts w:hint="eastAsia" w:eastAsia="宋体"/>
          <w:lang w:eastAsia="zh-CN"/>
        </w:rPr>
        <w:t>”</w:t>
      </w:r>
    </w:p>
    <w:p w14:paraId="5621891A">
      <w:r>
        <w:rPr>
          <w:rFonts w:hint="eastAsia" w:eastAsia="宋体"/>
          <w:lang w:eastAsia="zh-CN"/>
        </w:rPr>
        <w:t>“</w:t>
      </w:r>
      <w:r>
        <w:t>緷，緯也。</w:t>
      </w:r>
      <w:r>
        <w:rPr>
          <w:rFonts w:hint="eastAsia" w:eastAsia="宋体"/>
          <w:lang w:eastAsia="zh-CN"/>
        </w:rPr>
        <w:t>”</w:t>
      </w:r>
      <w:r>
        <w:t>念孫按：</w:t>
      </w:r>
      <w:r>
        <w:rPr>
          <w:rFonts w:hint="eastAsia" w:eastAsia="宋体"/>
          <w:lang w:eastAsia="zh-CN"/>
        </w:rPr>
        <w:t>《</w:t>
      </w:r>
      <w:r>
        <w:t>釋名</w:t>
      </w:r>
      <w:r>
        <w:rPr>
          <w:rFonts w:hint="eastAsia" w:eastAsia="宋体"/>
          <w:lang w:eastAsia="zh-CN"/>
        </w:rPr>
        <w:t>》“</w:t>
      </w:r>
      <w:r>
        <w:t>緯，圍也，反覆圍繞以成經也。</w:t>
      </w:r>
      <w:r>
        <w:rPr>
          <w:rFonts w:hint="eastAsia" w:eastAsia="宋体"/>
          <w:lang w:eastAsia="zh-CN"/>
        </w:rPr>
        <w:t>”</w:t>
      </w:r>
      <w:r>
        <w:t>緯與圍同義，緷與運同義。運，動也。經静而緯動，故天</w:t>
      </w:r>
    </w:p>
    <w:p w14:paraId="06787FE4">
      <w:r>
        <w:t>象以静者爲經，動者爲緯。經從而緯横，故地形以南北爲經，東西爲緯。攻皮之工謂之韋，亦謂之䩵；音運。</w:t>
      </w:r>
    </w:p>
    <w:p w14:paraId="25056337">
      <w:r>
        <w:rPr>
          <w:rFonts w:hint="eastAsia" w:eastAsia="宋体"/>
          <w:lang w:eastAsia="zh-CN"/>
        </w:rPr>
        <w:t>《</w:t>
      </w:r>
      <w:r>
        <w:t>説文</w:t>
      </w:r>
      <w:r>
        <w:rPr>
          <w:rFonts w:hint="eastAsia" w:eastAsia="宋体"/>
          <w:lang w:eastAsia="zh-CN"/>
        </w:rPr>
        <w:t>》</w:t>
      </w:r>
      <w:r>
        <w:t>：</w:t>
      </w:r>
      <w:r>
        <w:rPr>
          <w:rFonts w:hint="eastAsia" w:eastAsia="宋体"/>
          <w:lang w:eastAsia="zh-CN"/>
        </w:rPr>
        <w:t>“</w:t>
      </w:r>
      <w:r>
        <w:t>䩵，攻皮治鼓工也。</w:t>
      </w:r>
      <w:r>
        <w:rPr>
          <w:rFonts w:hint="eastAsia" w:eastAsia="宋体"/>
          <w:lang w:eastAsia="zh-CN"/>
        </w:rPr>
        <w:t>”</w:t>
      </w:r>
      <w:r>
        <w:t>字亦作韗。</w:t>
      </w:r>
      <w:r>
        <w:rPr>
          <w:rFonts w:hint="eastAsia" w:eastAsia="宋体"/>
          <w:lang w:eastAsia="zh-CN"/>
        </w:rPr>
        <w:t>《</w:t>
      </w:r>
      <w:r>
        <w:t>考工記</w:t>
      </w:r>
      <w:r>
        <w:rPr>
          <w:rFonts w:hint="eastAsia" w:eastAsia="宋体"/>
          <w:lang w:eastAsia="zh-CN"/>
        </w:rPr>
        <w:t>》</w:t>
      </w:r>
      <w:r>
        <w:t>：</w:t>
      </w:r>
      <w:r>
        <w:rPr>
          <w:rFonts w:hint="eastAsia" w:eastAsia="宋体"/>
          <w:lang w:eastAsia="zh-CN"/>
        </w:rPr>
        <w:t>“</w:t>
      </w:r>
      <w:r>
        <w:t>攻皮之工五圅鮑韗韋裘。</w:t>
      </w:r>
      <w:r>
        <w:rPr>
          <w:rFonts w:hint="eastAsia" w:eastAsia="宋体"/>
          <w:lang w:eastAsia="zh-CN"/>
        </w:rPr>
        <w:t>”</w:t>
      </w:r>
      <w:r>
        <w:t>又作煇。</w:t>
      </w:r>
      <w:r>
        <w:rPr>
          <w:rFonts w:hint="eastAsia" w:eastAsia="宋体"/>
          <w:lang w:eastAsia="zh-CN"/>
        </w:rPr>
        <w:t>《</w:t>
      </w:r>
      <w:r>
        <w:t>禮記。祭統</w:t>
      </w:r>
      <w:r>
        <w:rPr>
          <w:rFonts w:hint="eastAsia" w:eastAsia="宋体"/>
          <w:lang w:eastAsia="zh-CN"/>
        </w:rPr>
        <w:t>》</w:t>
      </w:r>
      <w:r>
        <w:t>：</w:t>
      </w:r>
      <w:r>
        <w:rPr>
          <w:rFonts w:hint="eastAsia" w:eastAsia="宋体"/>
          <w:lang w:eastAsia="zh-CN"/>
        </w:rPr>
        <w:t>“</w:t>
      </w:r>
      <w:r>
        <w:t>煇者，甲吏</w:t>
      </w:r>
    </w:p>
    <w:p w14:paraId="0B6A14C8">
      <w:pPr>
        <w:rPr>
          <w:rFonts w:hint="eastAsia" w:eastAsia="宋体"/>
          <w:lang w:eastAsia="zh-CN"/>
        </w:rPr>
      </w:pPr>
      <w:r>
        <w:t>之賤者也。</w:t>
      </w:r>
      <w:r>
        <w:rPr>
          <w:rFonts w:hint="eastAsia" w:eastAsia="宋体"/>
          <w:lang w:eastAsia="zh-CN"/>
        </w:rPr>
        <w:t>”</w:t>
      </w:r>
      <w:r>
        <w:t>暈謂之圍，</w:t>
      </w:r>
      <w:r>
        <w:rPr>
          <w:rFonts w:hint="eastAsia" w:eastAsia="宋体"/>
          <w:lang w:eastAsia="zh-CN"/>
        </w:rPr>
        <w:t>《</w:t>
      </w:r>
      <w:r>
        <w:t>吕氏春秋。明理</w:t>
      </w:r>
      <w:r>
        <w:rPr>
          <w:rFonts w:hint="eastAsia" w:eastAsia="宋体"/>
          <w:lang w:eastAsia="zh-CN"/>
        </w:rPr>
        <w:t>》</w:t>
      </w:r>
      <w:r>
        <w:t>篇：</w:t>
      </w:r>
      <w:r>
        <w:rPr>
          <w:rFonts w:hint="eastAsia" w:eastAsia="宋体"/>
          <w:lang w:eastAsia="zh-CN"/>
        </w:rPr>
        <w:t>“</w:t>
      </w:r>
      <w:r>
        <w:t>其日有暈珥。</w:t>
      </w:r>
      <w:r>
        <w:rPr>
          <w:rFonts w:hint="eastAsia" w:eastAsia="宋体"/>
          <w:lang w:eastAsia="zh-CN"/>
        </w:rPr>
        <w:t>”</w:t>
      </w:r>
      <w:r>
        <w:t>高注：</w:t>
      </w:r>
      <w:r>
        <w:rPr>
          <w:rFonts w:hint="eastAsia" w:eastAsia="宋体"/>
          <w:lang w:eastAsia="zh-CN"/>
        </w:rPr>
        <w:t>“</w:t>
      </w:r>
      <w:r>
        <w:t>氣圍繞日周匝，有似軍營相圍守，故曰暈也。</w:t>
      </w:r>
      <w:r>
        <w:rPr>
          <w:rFonts w:hint="eastAsia" w:eastAsia="宋体"/>
          <w:lang w:eastAsia="zh-CN"/>
        </w:rPr>
        <w:t>”</w:t>
      </w:r>
    </w:p>
    <w:p w14:paraId="502FBCD0">
      <w:r>
        <w:t>暈通作運。</w:t>
      </w:r>
      <w:r>
        <w:rPr>
          <w:rFonts w:hint="eastAsia" w:eastAsia="宋体"/>
          <w:lang w:eastAsia="zh-CN"/>
        </w:rPr>
        <w:t>《</w:t>
      </w:r>
      <w:r>
        <w:t>淮南子。覽冥訓</w:t>
      </w:r>
      <w:r>
        <w:rPr>
          <w:rFonts w:hint="eastAsia" w:eastAsia="宋体"/>
          <w:lang w:eastAsia="zh-CN"/>
        </w:rPr>
        <w:t>》</w:t>
      </w:r>
      <w:r>
        <w:t>：</w:t>
      </w:r>
      <w:r>
        <w:rPr>
          <w:rFonts w:hint="eastAsia" w:eastAsia="宋体"/>
          <w:lang w:eastAsia="zh-CN"/>
        </w:rPr>
        <w:t>“</w:t>
      </w:r>
      <w:r>
        <w:t>畫隨灰而月運闕。</w:t>
      </w:r>
      <w:r>
        <w:rPr>
          <w:rFonts w:hint="eastAsia" w:eastAsia="宋体"/>
          <w:lang w:eastAsia="zh-CN"/>
        </w:rPr>
        <w:t>”</w:t>
      </w:r>
      <w:r>
        <w:t>高注：</w:t>
      </w:r>
      <w:r>
        <w:rPr>
          <w:rFonts w:hint="eastAsia" w:eastAsia="宋体"/>
          <w:lang w:eastAsia="zh-CN"/>
        </w:rPr>
        <w:t>“</w:t>
      </w:r>
      <w:r>
        <w:t>運者，軍也，將有軍事，相圍守，則月運出也。</w:t>
      </w:r>
      <w:r>
        <w:rPr>
          <w:rFonts w:hint="eastAsia" w:eastAsia="宋体"/>
          <w:lang w:eastAsia="zh-CN"/>
        </w:rPr>
        <w:t>”《</w:t>
      </w:r>
      <w:r>
        <w:t>史記《天官</w:t>
      </w:r>
    </w:p>
    <w:p w14:paraId="7CBFCA86">
      <w:r>
        <w:t>書</w:t>
      </w:r>
      <w:r>
        <w:rPr>
          <w:rFonts w:hint="eastAsia" w:eastAsia="宋体"/>
          <w:lang w:eastAsia="zh-CN"/>
        </w:rPr>
        <w:t>》</w:t>
      </w:r>
      <w:r>
        <w:t>：</w:t>
      </w:r>
      <w:r>
        <w:rPr>
          <w:rFonts w:hint="eastAsia" w:eastAsia="宋体"/>
          <w:lang w:eastAsia="zh-CN"/>
        </w:rPr>
        <w:t>“</w:t>
      </w:r>
      <w:r>
        <w:t>平城之圍，月暈參畢七重。</w:t>
      </w:r>
      <w:r>
        <w:rPr>
          <w:rFonts w:hint="eastAsia" w:eastAsia="宋体"/>
          <w:lang w:eastAsia="zh-CN"/>
        </w:rPr>
        <w:t>”</w:t>
      </w:r>
      <w:r>
        <w:t>囘謂之口，旋謂之云，口音圍。</w:t>
      </w:r>
      <w:r>
        <w:rPr>
          <w:rFonts w:hint="eastAsia" w:eastAsia="宋体"/>
          <w:lang w:eastAsia="zh-CN"/>
        </w:rPr>
        <w:t>《</w:t>
      </w:r>
      <w:r>
        <w:t>説文</w:t>
      </w:r>
      <w:r>
        <w:rPr>
          <w:rFonts w:hint="eastAsia" w:eastAsia="宋体"/>
          <w:lang w:eastAsia="zh-CN"/>
        </w:rPr>
        <w:t>》</w:t>
      </w:r>
      <w:r>
        <w:t>：</w:t>
      </w:r>
      <w:r>
        <w:rPr>
          <w:rFonts w:hint="eastAsia" w:eastAsia="宋体"/>
          <w:lang w:eastAsia="zh-CN"/>
        </w:rPr>
        <w:t>“</w:t>
      </w:r>
      <w:r>
        <w:t>口，回也，象回匝之形。</w:t>
      </w:r>
      <w:r>
        <w:rPr>
          <w:rFonts w:hint="eastAsia" w:eastAsia="宋体"/>
          <w:lang w:eastAsia="zh-CN"/>
        </w:rPr>
        <w:t>”</w:t>
      </w:r>
      <w:r>
        <w:t>今通作圍。</w:t>
      </w:r>
    </w:p>
    <w:p w14:paraId="3E7D5D7C">
      <w:r>
        <w:rPr>
          <w:rFonts w:hint="eastAsia" w:eastAsia="宋体"/>
          <w:lang w:eastAsia="zh-CN"/>
        </w:rPr>
        <w:t>《</w:t>
      </w:r>
      <w:r>
        <w:t>詩。正月</w:t>
      </w:r>
      <w:r>
        <w:rPr>
          <w:rFonts w:hint="eastAsia" w:eastAsia="宋体"/>
          <w:lang w:eastAsia="zh-CN"/>
        </w:rPr>
        <w:t>》</w:t>
      </w:r>
      <w:r>
        <w:t>十二章：</w:t>
      </w:r>
      <w:r>
        <w:rPr>
          <w:rFonts w:hint="eastAsia" w:eastAsia="宋体"/>
          <w:lang w:eastAsia="zh-CN"/>
        </w:rPr>
        <w:t>“</w:t>
      </w:r>
      <w:r>
        <w:t>洽比其鄰，昏姻孔云。</w:t>
      </w:r>
      <w:r>
        <w:rPr>
          <w:rFonts w:hint="eastAsia" w:eastAsia="宋体"/>
          <w:lang w:eastAsia="zh-CN"/>
        </w:rPr>
        <w:t>”</w:t>
      </w:r>
      <w:r>
        <w:t>毛傳：</w:t>
      </w:r>
      <w:r>
        <w:rPr>
          <w:rFonts w:hint="eastAsia" w:eastAsia="宋体"/>
          <w:lang w:eastAsia="zh-CN"/>
        </w:rPr>
        <w:t>“</w:t>
      </w:r>
      <w:r>
        <w:t>云，旋也。</w:t>
      </w:r>
      <w:r>
        <w:rPr>
          <w:rFonts w:hint="eastAsia" w:eastAsia="宋体"/>
          <w:lang w:eastAsia="zh-CN"/>
        </w:rPr>
        <w:t>”《</w:t>
      </w:r>
      <w:r>
        <w:t>左傳。襄二十九年</w:t>
      </w:r>
      <w:r>
        <w:rPr>
          <w:rFonts w:hint="eastAsia" w:eastAsia="宋体"/>
          <w:lang w:eastAsia="zh-CN"/>
        </w:rPr>
        <w:t>》</w:t>
      </w:r>
      <w:r>
        <w:t>：</w:t>
      </w:r>
      <w:r>
        <w:rPr>
          <w:rFonts w:hint="eastAsia" w:eastAsia="宋体"/>
          <w:lang w:eastAsia="zh-CN"/>
        </w:rPr>
        <w:t>“</w:t>
      </w:r>
      <w:r>
        <w:t>晉不鄰矣，其誰云之。</w:t>
      </w:r>
      <w:r>
        <w:rPr>
          <w:rFonts w:hint="eastAsia" w:eastAsia="宋体"/>
          <w:lang w:eastAsia="zh-CN"/>
        </w:rPr>
        <w:t>”</w:t>
      </w:r>
      <w:r>
        <w:t>杜注：</w:t>
      </w:r>
    </w:p>
    <w:p w14:paraId="69323389">
      <w:r>
        <w:rPr>
          <w:rFonts w:hint="eastAsia" w:eastAsia="宋体"/>
          <w:lang w:eastAsia="zh-CN"/>
        </w:rPr>
        <w:t>“</w:t>
      </w:r>
      <w:r>
        <w:t>云猶旋，旋歸之。</w:t>
      </w:r>
      <w:r>
        <w:rPr>
          <w:rFonts w:hint="eastAsia" w:eastAsia="宋体"/>
          <w:lang w:eastAsia="zh-CN"/>
        </w:rPr>
        <w:t>”</w:t>
      </w:r>
      <w:r>
        <w:t>通作具。</w:t>
      </w:r>
      <w:r>
        <w:rPr>
          <w:rFonts w:hint="eastAsia" w:eastAsia="宋体"/>
          <w:lang w:eastAsia="zh-CN"/>
        </w:rPr>
        <w:t>《</w:t>
      </w:r>
      <w:r>
        <w:t>詩</w:t>
      </w:r>
      <w:r>
        <w:rPr>
          <w:rFonts w:hint="eastAsia" w:eastAsia="宋体"/>
          <w:lang w:eastAsia="zh-CN"/>
        </w:rPr>
        <w:t>》</w:t>
      </w:r>
      <w:r>
        <w:t>釋文：</w:t>
      </w:r>
      <w:r>
        <w:rPr>
          <w:rFonts w:hint="eastAsia" w:eastAsia="宋体"/>
          <w:lang w:eastAsia="zh-CN"/>
        </w:rPr>
        <w:t>“</w:t>
      </w:r>
      <w:r>
        <w:t>云，本又作員。</w:t>
      </w:r>
      <w:r>
        <w:rPr>
          <w:rFonts w:hint="eastAsia" w:eastAsia="宋体"/>
          <w:lang w:eastAsia="zh-CN"/>
        </w:rPr>
        <w:t>”</w:t>
      </w:r>
      <w:r>
        <w:t>大謂之偉，盛謂之云，盛赤謂之煒，盛黄謂之芸</w:t>
      </w:r>
    </w:p>
    <w:p w14:paraId="4D3F1544">
      <w:r>
        <w:t>〇戉，大斧也。音越。</w:t>
      </w:r>
      <w:r>
        <w:rPr>
          <w:rFonts w:hint="eastAsia" w:eastAsia="宋体"/>
          <w:lang w:eastAsia="zh-CN"/>
        </w:rPr>
        <w:t>《</w:t>
      </w:r>
      <w:r>
        <w:t>説文</w:t>
      </w:r>
      <w:r>
        <w:rPr>
          <w:rFonts w:hint="eastAsia" w:eastAsia="宋体"/>
          <w:lang w:eastAsia="zh-CN"/>
        </w:rPr>
        <w:t>》</w:t>
      </w:r>
      <w:r>
        <w:t>：</w:t>
      </w:r>
      <w:r>
        <w:rPr>
          <w:rFonts w:hint="eastAsia" w:eastAsia="宋体"/>
          <w:lang w:eastAsia="zh-CN"/>
        </w:rPr>
        <w:t>“</w:t>
      </w:r>
      <w:r>
        <w:t>戉，大斧也，從戈，！聲。</w:t>
      </w:r>
      <w:r>
        <w:rPr>
          <w:rFonts w:hint="eastAsia" w:eastAsia="宋体"/>
          <w:lang w:eastAsia="zh-CN"/>
        </w:rPr>
        <w:t>”</w:t>
      </w:r>
      <w:r>
        <w:t>今作鉞。</w:t>
      </w:r>
      <w:r>
        <w:rPr>
          <w:rFonts w:hint="eastAsia" w:eastAsia="宋体"/>
          <w:lang w:eastAsia="zh-CN"/>
        </w:rPr>
        <w:t>《</w:t>
      </w:r>
      <w:r>
        <w:t>詩。公劉</w:t>
      </w:r>
      <w:r>
        <w:rPr>
          <w:rFonts w:hint="eastAsia" w:eastAsia="宋体"/>
          <w:lang w:eastAsia="zh-CN"/>
        </w:rPr>
        <w:t>》</w:t>
      </w:r>
      <w:r>
        <w:t>疏：</w:t>
      </w:r>
      <w:r>
        <w:rPr>
          <w:rFonts w:hint="eastAsia" w:eastAsia="宋体"/>
          <w:lang w:eastAsia="zh-CN"/>
        </w:rPr>
        <w:t>“</w:t>
      </w:r>
      <w:r>
        <w:t>鉞大而斧小。</w:t>
      </w:r>
      <w:r>
        <w:rPr>
          <w:rFonts w:hint="eastAsia" w:eastAsia="宋体"/>
          <w:lang w:eastAsia="zh-CN"/>
        </w:rPr>
        <w:t>”</w:t>
      </w:r>
      <w:r>
        <w:t>引</w:t>
      </w:r>
      <w:r>
        <w:rPr>
          <w:rFonts w:hint="eastAsia" w:eastAsia="宋体"/>
          <w:lang w:eastAsia="zh-CN"/>
        </w:rPr>
        <w:t>《</w:t>
      </w:r>
      <w:r>
        <w:t>太公六韜</w:t>
      </w:r>
      <w:r>
        <w:rPr>
          <w:rFonts w:hint="eastAsia" w:eastAsia="宋体"/>
          <w:lang w:eastAsia="zh-CN"/>
        </w:rPr>
        <w:t>》</w:t>
      </w:r>
      <w:r>
        <w:t>：</w:t>
      </w:r>
    </w:p>
    <w:p w14:paraId="723F736B">
      <w:pPr>
        <w:rPr>
          <w:rFonts w:hint="eastAsia" w:eastAsia="宋体"/>
          <w:lang w:eastAsia="zh-CN"/>
        </w:rPr>
      </w:pPr>
      <w:r>
        <w:rPr>
          <w:rFonts w:hint="eastAsia" w:eastAsia="宋体"/>
          <w:lang w:eastAsia="zh-CN"/>
        </w:rPr>
        <w:t>“</w:t>
      </w:r>
      <w:r>
        <w:t>大柯斧重八斤，一名天鉞。</w:t>
      </w:r>
      <w:r>
        <w:rPr>
          <w:rFonts w:hint="eastAsia" w:eastAsia="宋体"/>
          <w:lang w:eastAsia="zh-CN"/>
        </w:rPr>
        <w:t>”《</w:t>
      </w:r>
      <w:r>
        <w:t>釋名</w:t>
      </w:r>
      <w:r>
        <w:rPr>
          <w:rFonts w:hint="eastAsia" w:eastAsia="宋体"/>
          <w:lang w:eastAsia="zh-CN"/>
        </w:rPr>
        <w:t>》</w:t>
      </w:r>
      <w:r>
        <w:t>：</w:t>
      </w:r>
      <w:r>
        <w:rPr>
          <w:rFonts w:hint="eastAsia" w:eastAsia="宋体"/>
          <w:lang w:eastAsia="zh-CN"/>
        </w:rPr>
        <w:t>“</w:t>
      </w:r>
      <w:r>
        <w:t>鉞，豁也。所向莫敢當前，豁然破散也。</w:t>
      </w:r>
      <w:r>
        <w:rPr>
          <w:rFonts w:hint="eastAsia" w:eastAsia="宋体"/>
          <w:lang w:eastAsia="zh-CN"/>
        </w:rPr>
        <w:t>”</w:t>
      </w:r>
      <w:r>
        <w:t>故遠謂之越，</w:t>
      </w:r>
      <w:r>
        <w:rPr>
          <w:rFonts w:hint="eastAsia" w:eastAsia="宋体"/>
          <w:lang w:eastAsia="zh-CN"/>
        </w:rPr>
        <w:t>《</w:t>
      </w:r>
      <w:r>
        <w:t>廣雅</w:t>
      </w:r>
      <w:r>
        <w:rPr>
          <w:rFonts w:hint="eastAsia" w:eastAsia="宋体"/>
          <w:lang w:eastAsia="zh-CN"/>
        </w:rPr>
        <w:t>》</w:t>
      </w:r>
      <w:r>
        <w:t>：</w:t>
      </w:r>
      <w:r>
        <w:rPr>
          <w:rFonts w:hint="eastAsia" w:eastAsia="宋体"/>
          <w:lang w:eastAsia="zh-CN"/>
        </w:rPr>
        <w:t>“</w:t>
      </w:r>
      <w:r>
        <w:t>越，遠也。</w:t>
      </w:r>
      <w:r>
        <w:rPr>
          <w:rFonts w:hint="eastAsia" w:eastAsia="宋体"/>
          <w:lang w:eastAsia="zh-CN"/>
        </w:rPr>
        <w:t>”</w:t>
      </w:r>
    </w:p>
    <w:p w14:paraId="02B2E649">
      <w:r>
        <w:t>踰謂之䢕，音越。</w:t>
      </w:r>
      <w:r>
        <w:rPr>
          <w:rFonts w:hint="eastAsia" w:eastAsia="宋体"/>
          <w:lang w:eastAsia="zh-CN"/>
        </w:rPr>
        <w:t>《</w:t>
      </w:r>
      <w:r>
        <w:t>説文</w:t>
      </w:r>
      <w:r>
        <w:rPr>
          <w:rFonts w:hint="eastAsia" w:eastAsia="宋体"/>
          <w:lang w:eastAsia="zh-CN"/>
        </w:rPr>
        <w:t>》</w:t>
      </w:r>
      <w:r>
        <w:t>：</w:t>
      </w:r>
      <w:r>
        <w:rPr>
          <w:rFonts w:hint="eastAsia" w:eastAsia="宋体"/>
          <w:lang w:eastAsia="zh-CN"/>
        </w:rPr>
        <w:t>“</w:t>
      </w:r>
      <w:r>
        <w:t>䢕，踰也。</w:t>
      </w:r>
      <w:r>
        <w:rPr>
          <w:rFonts w:hint="eastAsia" w:eastAsia="宋体"/>
          <w:lang w:eastAsia="zh-CN"/>
        </w:rPr>
        <w:t>”</w:t>
      </w:r>
      <w:r>
        <w:t>引</w:t>
      </w:r>
      <w:r>
        <w:rPr>
          <w:rFonts w:hint="eastAsia" w:eastAsia="宋体"/>
          <w:lang w:eastAsia="zh-CN"/>
        </w:rPr>
        <w:t>《</w:t>
      </w:r>
      <w:r>
        <w:t>易。繫辭傳</w:t>
      </w:r>
      <w:r>
        <w:rPr>
          <w:rFonts w:hint="eastAsia" w:eastAsia="宋体"/>
          <w:lang w:eastAsia="zh-CN"/>
        </w:rPr>
        <w:t>》“</w:t>
      </w:r>
      <w:r>
        <w:t>雜而不䢕</w:t>
      </w:r>
      <w:r>
        <w:rPr>
          <w:rFonts w:hint="eastAsia" w:eastAsia="宋体"/>
          <w:lang w:eastAsia="zh-CN"/>
        </w:rPr>
        <w:t>”</w:t>
      </w:r>
      <w:r>
        <w:t>。今</w:t>
      </w:r>
      <w:r>
        <w:rPr>
          <w:rFonts w:hint="eastAsia" w:eastAsia="宋体"/>
          <w:lang w:eastAsia="zh-CN"/>
        </w:rPr>
        <w:t>《</w:t>
      </w:r>
      <w:r>
        <w:t>易</w:t>
      </w:r>
      <w:r>
        <w:rPr>
          <w:rFonts w:hint="eastAsia" w:eastAsia="宋体"/>
          <w:lang w:eastAsia="zh-CN"/>
        </w:rPr>
        <w:t>》</w:t>
      </w:r>
      <w:r>
        <w:t>作越。發謂之越，揚謂之越，</w:t>
      </w:r>
      <w:r>
        <w:rPr>
          <w:rFonts w:hint="eastAsia" w:eastAsia="宋体"/>
          <w:lang w:eastAsia="zh-CN"/>
        </w:rPr>
        <w:t>《</w:t>
      </w:r>
      <w:r>
        <w:t>晉</w:t>
      </w:r>
    </w:p>
    <w:p w14:paraId="715F297A">
      <w:r>
        <w:t>語</w:t>
      </w:r>
      <w:r>
        <w:rPr>
          <w:rFonts w:hint="eastAsia" w:eastAsia="宋体"/>
          <w:lang w:eastAsia="zh-CN"/>
        </w:rPr>
        <w:t>》</w:t>
      </w:r>
      <w:r>
        <w:t>：</w:t>
      </w:r>
      <w:r>
        <w:rPr>
          <w:rFonts w:hint="eastAsia" w:eastAsia="宋体"/>
          <w:lang w:eastAsia="zh-CN"/>
        </w:rPr>
        <w:t>“</w:t>
      </w:r>
      <w:r>
        <w:t>使越於諸侯。</w:t>
      </w:r>
      <w:r>
        <w:rPr>
          <w:rFonts w:hint="eastAsia" w:eastAsia="宋体"/>
          <w:lang w:eastAsia="zh-CN"/>
        </w:rPr>
        <w:t>”</w:t>
      </w:r>
      <w:r>
        <w:t>韋注：</w:t>
      </w:r>
      <w:r>
        <w:rPr>
          <w:rFonts w:hint="eastAsia" w:eastAsia="宋体"/>
          <w:lang w:eastAsia="zh-CN"/>
        </w:rPr>
        <w:t>“</w:t>
      </w:r>
      <w:r>
        <w:t>越，發聲聞也。</w:t>
      </w:r>
      <w:r>
        <w:rPr>
          <w:rFonts w:hint="eastAsia" w:eastAsia="宋体"/>
          <w:lang w:eastAsia="zh-CN"/>
        </w:rPr>
        <w:t>”《</w:t>
      </w:r>
      <w:r>
        <w:t>周語</w:t>
      </w:r>
      <w:r>
        <w:rPr>
          <w:rFonts w:hint="eastAsia" w:eastAsia="宋体"/>
          <w:lang w:eastAsia="zh-CN"/>
        </w:rPr>
        <w:t>》</w:t>
      </w:r>
      <w:r>
        <w:t>：</w:t>
      </w:r>
      <w:r>
        <w:rPr>
          <w:rFonts w:hint="eastAsia" w:eastAsia="宋体"/>
          <w:lang w:eastAsia="zh-CN"/>
        </w:rPr>
        <w:t>“</w:t>
      </w:r>
      <w:r>
        <w:t>汩越九原。</w:t>
      </w:r>
      <w:r>
        <w:rPr>
          <w:rFonts w:hint="eastAsia" w:eastAsia="宋体"/>
          <w:lang w:eastAsia="zh-CN"/>
        </w:rPr>
        <w:t>”</w:t>
      </w:r>
      <w:r>
        <w:t>韋注：</w:t>
      </w:r>
      <w:r>
        <w:rPr>
          <w:rFonts w:hint="eastAsia" w:eastAsia="宋体"/>
          <w:lang w:eastAsia="zh-CN"/>
        </w:rPr>
        <w:t>“</w:t>
      </w:r>
      <w:r>
        <w:t>越，揚也。</w:t>
      </w:r>
      <w:r>
        <w:rPr>
          <w:rFonts w:hint="eastAsia" w:eastAsia="宋体"/>
          <w:lang w:eastAsia="zh-CN"/>
        </w:rPr>
        <w:t>”</w:t>
      </w:r>
      <w:r>
        <w:t>又見前</w:t>
      </w:r>
      <w:r>
        <w:rPr>
          <w:rFonts w:hint="eastAsia" w:eastAsia="宋体"/>
          <w:lang w:eastAsia="zh-CN"/>
        </w:rPr>
        <w:t>“</w:t>
      </w:r>
      <w:r>
        <w:t>昜</w:t>
      </w:r>
      <w:r>
        <w:rPr>
          <w:rFonts w:hint="eastAsia" w:eastAsia="宋体"/>
          <w:lang w:eastAsia="zh-CN"/>
        </w:rPr>
        <w:t>”</w:t>
      </w:r>
      <w:r>
        <w:t>字下。散謂之</w:t>
      </w:r>
    </w:p>
    <w:p w14:paraId="5D525A64">
      <w:r>
        <w:t>越，</w:t>
      </w:r>
      <w:r>
        <w:rPr>
          <w:rFonts w:hint="eastAsia" w:eastAsia="宋体"/>
          <w:lang w:eastAsia="zh-CN"/>
        </w:rPr>
        <w:t>《</w:t>
      </w:r>
      <w:r>
        <w:t>左傳。昭四年</w:t>
      </w:r>
      <w:r>
        <w:rPr>
          <w:rFonts w:hint="eastAsia" w:eastAsia="宋体"/>
          <w:lang w:eastAsia="zh-CN"/>
        </w:rPr>
        <w:t>》</w:t>
      </w:r>
      <w:r>
        <w:t>：=風不越而殺。</w:t>
      </w:r>
      <w:r>
        <w:rPr>
          <w:rFonts w:hint="eastAsia" w:eastAsia="宋体"/>
          <w:lang w:eastAsia="zh-CN"/>
        </w:rPr>
        <w:t>”</w:t>
      </w:r>
      <w:r>
        <w:t>杜注：</w:t>
      </w:r>
      <w:r>
        <w:rPr>
          <w:rFonts w:hint="eastAsia" w:eastAsia="宋体"/>
          <w:lang w:eastAsia="zh-CN"/>
        </w:rPr>
        <w:t>“</w:t>
      </w:r>
      <w:r>
        <w:t>越，散也。</w:t>
      </w:r>
      <w:r>
        <w:rPr>
          <w:rFonts w:hint="eastAsia" w:eastAsia="宋体"/>
          <w:lang w:eastAsia="zh-CN"/>
        </w:rPr>
        <w:t>”</w:t>
      </w:r>
      <w:r>
        <w:t>樹陰大謂之樾。音越。</w:t>
      </w:r>
      <w:r>
        <w:rPr>
          <w:rFonts w:hint="eastAsia" w:eastAsia="宋体"/>
          <w:lang w:eastAsia="zh-CN"/>
        </w:rPr>
        <w:t>《</w:t>
      </w:r>
      <w:r>
        <w:t>玉篇</w:t>
      </w:r>
      <w:r>
        <w:rPr>
          <w:rFonts w:hint="eastAsia" w:eastAsia="宋体"/>
          <w:lang w:eastAsia="zh-CN"/>
        </w:rPr>
        <w:t>》</w:t>
      </w:r>
      <w:r>
        <w:t>：</w:t>
      </w:r>
      <w:r>
        <w:rPr>
          <w:rFonts w:hint="eastAsia" w:eastAsia="宋体"/>
          <w:lang w:eastAsia="zh-CN"/>
        </w:rPr>
        <w:t>“</w:t>
      </w:r>
      <w:r>
        <w:t>楚謂兩樹交陰之下曰</w:t>
      </w:r>
    </w:p>
    <w:p w14:paraId="2F3CD8C7">
      <w:r>
        <w:t>【第593页】</w:t>
      </w:r>
    </w:p>
    <w:p w14:paraId="631F396F">
      <w:r>
        <w:t>樾。</w:t>
      </w:r>
      <w:r>
        <w:rPr>
          <w:rFonts w:hint="eastAsia" w:eastAsia="宋体"/>
          <w:lang w:eastAsia="zh-CN"/>
        </w:rPr>
        <w:t>”《</w:t>
      </w:r>
      <w:r>
        <w:t>淮南子</w:t>
      </w:r>
      <w:r>
        <w:rPr>
          <w:rFonts w:hint="eastAsia" w:eastAsia="宋体"/>
          <w:lang w:eastAsia="zh-CN"/>
        </w:rPr>
        <w:t>•</w:t>
      </w:r>
      <w:r>
        <w:t>人閒訓</w:t>
      </w:r>
      <w:r>
        <w:rPr>
          <w:rFonts w:hint="eastAsia" w:eastAsia="宋体"/>
          <w:lang w:eastAsia="zh-CN"/>
        </w:rPr>
        <w:t>》</w:t>
      </w:r>
      <w:r>
        <w:t>：</w:t>
      </w:r>
      <w:r>
        <w:rPr>
          <w:rFonts w:hint="eastAsia" w:eastAsia="宋体"/>
          <w:lang w:eastAsia="zh-CN"/>
        </w:rPr>
        <w:t>“</w:t>
      </w:r>
      <w:r>
        <w:t>武王蔭暍人於樾下。</w:t>
      </w:r>
      <w:r>
        <w:rPr>
          <w:rFonts w:hint="eastAsia" w:eastAsia="宋体"/>
          <w:lang w:eastAsia="zh-CN"/>
        </w:rPr>
        <w:t>”</w:t>
      </w:r>
      <w:r>
        <w:t>高注：</w:t>
      </w:r>
      <w:r>
        <w:rPr>
          <w:rFonts w:hint="eastAsia" w:eastAsia="宋体"/>
          <w:lang w:eastAsia="zh-CN"/>
        </w:rPr>
        <w:t>“</w:t>
      </w:r>
      <w:r>
        <w:t>樾下，衆樹之虚也。</w:t>
      </w:r>
      <w:r>
        <w:rPr>
          <w:rFonts w:hint="eastAsia" w:eastAsia="宋体"/>
          <w:lang w:eastAsia="zh-CN"/>
        </w:rPr>
        <w:t>”</w:t>
      </w:r>
      <w:r>
        <w:t>通作越。</w:t>
      </w:r>
      <w:r>
        <w:rPr>
          <w:rFonts w:hint="eastAsia" w:eastAsia="宋体"/>
          <w:lang w:eastAsia="zh-CN"/>
        </w:rPr>
        <w:t>《</w:t>
      </w:r>
      <w:r>
        <w:t>精神訓</w:t>
      </w:r>
      <w:r>
        <w:rPr>
          <w:rFonts w:hint="eastAsia" w:eastAsia="宋体"/>
          <w:lang w:eastAsia="zh-CN"/>
        </w:rPr>
        <w:t>》</w:t>
      </w:r>
      <w:r>
        <w:t>：</w:t>
      </w:r>
      <w:r>
        <w:rPr>
          <w:rFonts w:hint="eastAsia" w:eastAsia="宋体"/>
          <w:lang w:eastAsia="zh-CN"/>
        </w:rPr>
        <w:t>“</w:t>
      </w:r>
      <w:r>
        <w:t>得茠越下。</w:t>
      </w:r>
      <w:r>
        <w:rPr>
          <w:rFonts w:hint="eastAsia" w:eastAsia="宋体"/>
          <w:lang w:eastAsia="zh-CN"/>
        </w:rPr>
        <w:t>”</w:t>
      </w:r>
      <w:r>
        <w:t>高注：</w:t>
      </w:r>
    </w:p>
    <w:p w14:paraId="34041443">
      <w:r>
        <w:rPr>
          <w:rFonts w:hint="eastAsia" w:eastAsia="宋体"/>
          <w:lang w:eastAsia="zh-CN"/>
        </w:rPr>
        <w:t>“</w:t>
      </w:r>
      <w:r>
        <w:t>楚人謂樹上大本小如車蓋狀爲越。言多蔭也。</w:t>
      </w:r>
      <w:r>
        <w:rPr>
          <w:rFonts w:hint="eastAsia" w:eastAsia="宋体"/>
          <w:lang w:eastAsia="zh-CN"/>
        </w:rPr>
        <w:t>”</w:t>
      </w:r>
      <w:r>
        <w:t>越、爰、遠、俞並聲之轉，故曰謂之爰，亦謂之粤；于謂</w:t>
      </w:r>
    </w:p>
    <w:p w14:paraId="43F01F60">
      <w:r>
        <w:t>之粤，亦謂之爰；於謂之爰，亦謂之粤；粤通作越。</w:t>
      </w:r>
      <w:r>
        <w:rPr>
          <w:rFonts w:hint="eastAsia" w:eastAsia="宋体"/>
          <w:lang w:eastAsia="zh-CN"/>
        </w:rPr>
        <w:t>《</w:t>
      </w:r>
      <w:r>
        <w:t>書。微子</w:t>
      </w:r>
      <w:r>
        <w:rPr>
          <w:rFonts w:hint="eastAsia" w:eastAsia="宋体"/>
          <w:lang w:eastAsia="zh-CN"/>
        </w:rPr>
        <w:t>》</w:t>
      </w:r>
      <w:r>
        <w:t>：</w:t>
      </w:r>
      <w:r>
        <w:rPr>
          <w:rFonts w:hint="eastAsia" w:eastAsia="宋体"/>
          <w:lang w:eastAsia="zh-CN"/>
        </w:rPr>
        <w:t>“</w:t>
      </w:r>
      <w:r>
        <w:t>越至于今。</w:t>
      </w:r>
      <w:r>
        <w:rPr>
          <w:rFonts w:hint="eastAsia" w:eastAsia="宋体"/>
          <w:lang w:eastAsia="zh-CN"/>
        </w:rPr>
        <w:t>”</w:t>
      </w:r>
      <w:r>
        <w:t>馬融注：</w:t>
      </w:r>
      <w:r>
        <w:rPr>
          <w:rFonts w:hint="eastAsia" w:eastAsia="宋体"/>
          <w:lang w:eastAsia="zh-CN"/>
        </w:rPr>
        <w:t>“</w:t>
      </w:r>
      <w:r>
        <w:t>越，于也。</w:t>
      </w:r>
      <w:r>
        <w:rPr>
          <w:rFonts w:hint="eastAsia" w:eastAsia="宋体"/>
          <w:lang w:eastAsia="zh-CN"/>
        </w:rPr>
        <w:t>”《</w:t>
      </w:r>
      <w:r>
        <w:t>詩。</w:t>
      </w:r>
    </w:p>
    <w:p w14:paraId="55AF8C5C">
      <w:r>
        <w:t>東門之粉</w:t>
      </w:r>
      <w:r>
        <w:rPr>
          <w:rFonts w:hint="eastAsia" w:eastAsia="宋体"/>
          <w:lang w:eastAsia="zh-CN"/>
        </w:rPr>
        <w:t>》</w:t>
      </w:r>
      <w:r>
        <w:t>三章：</w:t>
      </w:r>
      <w:r>
        <w:rPr>
          <w:rFonts w:hint="eastAsia" w:eastAsia="宋体"/>
          <w:lang w:eastAsia="zh-CN"/>
        </w:rPr>
        <w:t>“</w:t>
      </w:r>
      <w:r>
        <w:t>越以鬷邁。</w:t>
      </w:r>
      <w:r>
        <w:rPr>
          <w:rFonts w:hint="eastAsia" w:eastAsia="宋体"/>
          <w:lang w:eastAsia="zh-CN"/>
        </w:rPr>
        <w:t>”</w:t>
      </w:r>
      <w:r>
        <w:t>鄭箋：</w:t>
      </w:r>
      <w:r>
        <w:rPr>
          <w:rFonts w:hint="eastAsia" w:eastAsia="宋体"/>
          <w:lang w:eastAsia="zh-CN"/>
        </w:rPr>
        <w:t>“</w:t>
      </w:r>
      <w:r>
        <w:t>越，於也。</w:t>
      </w:r>
      <w:r>
        <w:rPr>
          <w:rFonts w:hint="eastAsia" w:eastAsia="宋体"/>
          <w:lang w:eastAsia="zh-CN"/>
        </w:rPr>
        <w:t>”</w:t>
      </w:r>
      <w:r>
        <w:t>又見前</w:t>
      </w:r>
      <w:r>
        <w:rPr>
          <w:rFonts w:hint="eastAsia" w:eastAsia="宋体"/>
          <w:lang w:eastAsia="zh-CN"/>
        </w:rPr>
        <w:t>“</w:t>
      </w:r>
      <w:r>
        <w:t>于</w:t>
      </w:r>
      <w:r>
        <w:rPr>
          <w:rFonts w:hint="eastAsia" w:eastAsia="宋体"/>
          <w:lang w:eastAsia="zh-CN"/>
        </w:rPr>
        <w:t>”</w:t>
      </w:r>
      <w:r>
        <w:t>字下。遥謂之遠，亦謂之踰，亦謂之越；</w:t>
      </w:r>
      <w:r>
        <w:rPr>
          <w:rFonts w:hint="eastAsia" w:eastAsia="宋体"/>
          <w:lang w:eastAsia="zh-CN"/>
        </w:rPr>
        <w:t>《</w:t>
      </w:r>
      <w:r>
        <w:t>禮</w:t>
      </w:r>
    </w:p>
    <w:p w14:paraId="2B3C8B8C">
      <w:r>
        <w:t>記</w:t>
      </w:r>
      <w:r>
        <w:rPr>
          <w:rFonts w:hint="eastAsia" w:eastAsia="宋体"/>
          <w:lang w:eastAsia="zh-CN"/>
        </w:rPr>
        <w:t>•</w:t>
      </w:r>
      <w:r>
        <w:t>投壺</w:t>
      </w:r>
      <w:r>
        <w:rPr>
          <w:rFonts w:hint="eastAsia" w:eastAsia="宋体"/>
          <w:lang w:eastAsia="zh-CN"/>
        </w:rPr>
        <w:t>》</w:t>
      </w:r>
      <w:r>
        <w:t>：</w:t>
      </w:r>
      <w:r>
        <w:rPr>
          <w:rFonts w:hint="eastAsia" w:eastAsia="宋体"/>
          <w:lang w:eastAsia="zh-CN"/>
        </w:rPr>
        <w:t>“</w:t>
      </w:r>
      <w:r>
        <w:t>母踰言。</w:t>
      </w:r>
      <w:r>
        <w:rPr>
          <w:rFonts w:hint="eastAsia" w:eastAsia="宋体"/>
          <w:lang w:eastAsia="zh-CN"/>
        </w:rPr>
        <w:t>”</w:t>
      </w:r>
      <w:r>
        <w:t>鄭注：</w:t>
      </w:r>
      <w:r>
        <w:rPr>
          <w:rFonts w:hint="eastAsia" w:eastAsia="宋体"/>
          <w:lang w:eastAsia="zh-CN"/>
        </w:rPr>
        <w:t>“</w:t>
      </w:r>
      <w:r>
        <w:t>踰言，遠談語也。</w:t>
      </w:r>
      <w:r>
        <w:rPr>
          <w:rFonts w:hint="eastAsia" w:eastAsia="宋体"/>
          <w:lang w:eastAsia="zh-CN"/>
        </w:rPr>
        <w:t>”</w:t>
      </w:r>
      <w:r>
        <w:t>度謂之踰，亦謂之越；空謂之俞，門旁竇謂之窬，瑟</w:t>
      </w:r>
    </w:p>
    <w:p w14:paraId="5D44DB4D">
      <w:r>
        <w:t>下孔謂之越。</w:t>
      </w:r>
      <w:r>
        <w:rPr>
          <w:rFonts w:hint="eastAsia" w:eastAsia="宋体"/>
          <w:lang w:eastAsia="zh-CN"/>
        </w:rPr>
        <w:t>《</w:t>
      </w:r>
      <w:r>
        <w:t>説文</w:t>
      </w:r>
      <w:r>
        <w:rPr>
          <w:rFonts w:hint="eastAsia" w:eastAsia="宋体"/>
          <w:lang w:eastAsia="zh-CN"/>
        </w:rPr>
        <w:t>》</w:t>
      </w:r>
      <w:r>
        <w:t>：</w:t>
      </w:r>
      <w:r>
        <w:rPr>
          <w:rFonts w:hint="eastAsia" w:eastAsia="宋体"/>
          <w:lang w:eastAsia="zh-CN"/>
        </w:rPr>
        <w:t>“</w:t>
      </w:r>
      <w:r>
        <w:t>俞，空中木爲舟也。</w:t>
      </w:r>
      <w:r>
        <w:rPr>
          <w:rFonts w:hint="eastAsia" w:eastAsia="宋体"/>
          <w:lang w:eastAsia="zh-CN"/>
        </w:rPr>
        <w:t>”“</w:t>
      </w:r>
      <w:r>
        <w:t>窬，穿木户也。一曰空中之貌。</w:t>
      </w:r>
      <w:r>
        <w:rPr>
          <w:rFonts w:hint="eastAsia" w:eastAsia="宋体"/>
          <w:lang w:eastAsia="zh-CN"/>
        </w:rPr>
        <w:t>”《</w:t>
      </w:r>
      <w:r>
        <w:t>淮南子</w:t>
      </w:r>
      <w:r>
        <w:rPr>
          <w:rFonts w:hint="eastAsia" w:eastAsia="宋体"/>
          <w:lang w:eastAsia="zh-CN"/>
        </w:rPr>
        <w:t>•</w:t>
      </w:r>
      <w:r>
        <w:t>氾論訓</w:t>
      </w:r>
      <w:r>
        <w:rPr>
          <w:rFonts w:hint="eastAsia" w:eastAsia="宋体"/>
          <w:lang w:eastAsia="zh-CN"/>
        </w:rPr>
        <w:t>》</w:t>
      </w:r>
      <w:r>
        <w:t>：</w:t>
      </w:r>
      <w:r>
        <w:rPr>
          <w:rFonts w:hint="eastAsia" w:eastAsia="宋体"/>
          <w:lang w:eastAsia="zh-CN"/>
        </w:rPr>
        <w:t>“</w:t>
      </w:r>
      <w:r>
        <w:t>乃爲窬木方版</w:t>
      </w:r>
    </w:p>
    <w:p w14:paraId="5D7D1C7D">
      <w:r>
        <w:t>以爲舟航。</w:t>
      </w:r>
      <w:r>
        <w:rPr>
          <w:rFonts w:hint="eastAsia" w:eastAsia="宋体"/>
          <w:lang w:eastAsia="zh-CN"/>
        </w:rPr>
        <w:t>”</w:t>
      </w:r>
      <w:r>
        <w:t>高注：</w:t>
      </w:r>
      <w:r>
        <w:rPr>
          <w:rFonts w:hint="eastAsia" w:eastAsia="宋体"/>
          <w:lang w:eastAsia="zh-CN"/>
        </w:rPr>
        <w:t>“</w:t>
      </w:r>
      <w:r>
        <w:t>窬，空也。</w:t>
      </w:r>
      <w:r>
        <w:rPr>
          <w:rFonts w:hint="eastAsia" w:eastAsia="宋体"/>
          <w:lang w:eastAsia="zh-CN"/>
        </w:rPr>
        <w:t>”《</w:t>
      </w:r>
      <w:r>
        <w:t>禮記</w:t>
      </w:r>
      <w:r>
        <w:rPr>
          <w:rFonts w:hint="eastAsia" w:eastAsia="宋体"/>
          <w:lang w:eastAsia="zh-CN"/>
        </w:rPr>
        <w:t>•</w:t>
      </w:r>
      <w:r>
        <w:t>儒行</w:t>
      </w:r>
      <w:r>
        <w:rPr>
          <w:rFonts w:hint="eastAsia" w:eastAsia="宋体"/>
          <w:lang w:eastAsia="zh-CN"/>
        </w:rPr>
        <w:t>》</w:t>
      </w:r>
      <w:r>
        <w:t>：</w:t>
      </w:r>
      <w:r>
        <w:rPr>
          <w:rFonts w:hint="eastAsia" w:eastAsia="宋体"/>
          <w:lang w:eastAsia="zh-CN"/>
        </w:rPr>
        <w:t>“</w:t>
      </w:r>
      <w:r>
        <w:t>篳門圭窬。</w:t>
      </w:r>
      <w:r>
        <w:rPr>
          <w:rFonts w:hint="eastAsia" w:eastAsia="宋体"/>
          <w:lang w:eastAsia="zh-CN"/>
        </w:rPr>
        <w:t>”</w:t>
      </w:r>
      <w:r>
        <w:t>鄭注：</w:t>
      </w:r>
      <w:r>
        <w:rPr>
          <w:rFonts w:hint="eastAsia" w:eastAsia="宋体"/>
          <w:lang w:eastAsia="zh-CN"/>
        </w:rPr>
        <w:t>“</w:t>
      </w:r>
      <w:r>
        <w:t>圭窬，門旁窬也，穿牆爲之，如圭矣。</w:t>
      </w:r>
      <w:r>
        <w:rPr>
          <w:rFonts w:hint="eastAsia" w:eastAsia="宋体"/>
          <w:lang w:eastAsia="zh-CN"/>
        </w:rPr>
        <w:t>”《</w:t>
      </w:r>
      <w:r>
        <w:t>儀禮。鄉飲</w:t>
      </w:r>
    </w:p>
    <w:p w14:paraId="51BA71AA">
      <w:r>
        <w:t>酒禮</w:t>
      </w:r>
      <w:r>
        <w:rPr>
          <w:rFonts w:hint="eastAsia" w:eastAsia="宋体"/>
          <w:lang w:eastAsia="zh-CN"/>
        </w:rPr>
        <w:t>》</w:t>
      </w:r>
      <w:r>
        <w:t>：</w:t>
      </w:r>
      <w:r>
        <w:rPr>
          <w:rFonts w:hint="eastAsia" w:eastAsia="宋体"/>
          <w:lang w:eastAsia="zh-CN"/>
        </w:rPr>
        <w:t>“</w:t>
      </w:r>
      <w:r>
        <w:t>皆左何瑟，後首挎越内弦。</w:t>
      </w:r>
      <w:r>
        <w:rPr>
          <w:rFonts w:hint="eastAsia" w:eastAsia="宋体"/>
          <w:lang w:eastAsia="zh-CN"/>
        </w:rPr>
        <w:t>”</w:t>
      </w:r>
      <w:r>
        <w:t>鄭注：</w:t>
      </w:r>
      <w:r>
        <w:rPr>
          <w:rFonts w:hint="eastAsia" w:eastAsia="宋体"/>
          <w:lang w:eastAsia="zh-CN"/>
        </w:rPr>
        <w:t>“</w:t>
      </w:r>
      <w:r>
        <w:t>越，瑟下孔也。</w:t>
      </w:r>
      <w:r>
        <w:rPr>
          <w:rFonts w:hint="eastAsia" w:eastAsia="宋体"/>
          <w:lang w:eastAsia="zh-CN"/>
        </w:rPr>
        <w:t>”《</w:t>
      </w:r>
      <w:r>
        <w:t>禮記。樂記</w:t>
      </w:r>
      <w:r>
        <w:rPr>
          <w:rFonts w:hint="eastAsia" w:eastAsia="宋体"/>
          <w:lang w:eastAsia="zh-CN"/>
        </w:rPr>
        <w:t>》</w:t>
      </w:r>
      <w:r>
        <w:t>：</w:t>
      </w:r>
      <w:r>
        <w:rPr>
          <w:rFonts w:hint="eastAsia" w:eastAsia="宋体"/>
          <w:lang w:eastAsia="zh-CN"/>
        </w:rPr>
        <w:t>“</w:t>
      </w:r>
      <w:r>
        <w:t>清廟之瑟，朱弦而疏越。</w:t>
      </w:r>
      <w:r>
        <w:rPr>
          <w:rFonts w:hint="eastAsia" w:eastAsia="宋体"/>
          <w:lang w:eastAsia="zh-CN"/>
        </w:rPr>
        <w:t>”</w:t>
      </w:r>
      <w:r>
        <w:t>容，盛也。</w:t>
      </w:r>
      <w:r>
        <w:rPr>
          <w:rFonts w:hint="eastAsia" w:eastAsia="宋体"/>
          <w:lang w:eastAsia="zh-CN"/>
        </w:rPr>
        <w:t>《</w:t>
      </w:r>
      <w:r>
        <w:t>説</w:t>
      </w:r>
    </w:p>
    <w:p w14:paraId="2929C770">
      <w:r>
        <w:t>文</w:t>
      </w:r>
      <w:r>
        <w:rPr>
          <w:rFonts w:hint="eastAsia" w:eastAsia="宋体"/>
          <w:lang w:eastAsia="zh-CN"/>
        </w:rPr>
        <w:t>》</w:t>
      </w:r>
      <w:r>
        <w:t>：</w:t>
      </w:r>
      <w:r>
        <w:rPr>
          <w:rFonts w:hint="eastAsia" w:eastAsia="宋体"/>
          <w:lang w:eastAsia="zh-CN"/>
        </w:rPr>
        <w:t>“</w:t>
      </w:r>
      <w:r>
        <w:t>容，盛也。</w:t>
      </w:r>
      <w:r>
        <w:rPr>
          <w:rFonts w:hint="eastAsia" w:eastAsia="宋体"/>
          <w:lang w:eastAsia="zh-CN"/>
        </w:rPr>
        <w:t>”</w:t>
      </w:r>
      <w:r>
        <w:t>盛音成。庸，用也，通也。</w:t>
      </w:r>
      <w:r>
        <w:rPr>
          <w:rFonts w:hint="eastAsia" w:eastAsia="宋体"/>
          <w:lang w:eastAsia="zh-CN"/>
        </w:rPr>
        <w:t>《</w:t>
      </w:r>
      <w:r>
        <w:t>莊子。齊物論</w:t>
      </w:r>
      <w:r>
        <w:rPr>
          <w:rFonts w:hint="eastAsia" w:eastAsia="宋体"/>
          <w:lang w:eastAsia="zh-CN"/>
        </w:rPr>
        <w:t>》</w:t>
      </w:r>
      <w:r>
        <w:t>篇：</w:t>
      </w:r>
      <w:r>
        <w:rPr>
          <w:rFonts w:hint="eastAsia" w:eastAsia="宋体"/>
          <w:lang w:eastAsia="zh-CN"/>
        </w:rPr>
        <w:t>“</w:t>
      </w:r>
      <w:r>
        <w:t>庸也者，用也。用也者，通也。</w:t>
      </w:r>
      <w:r>
        <w:rPr>
          <w:rFonts w:hint="eastAsia" w:eastAsia="宋体"/>
          <w:lang w:eastAsia="zh-CN"/>
        </w:rPr>
        <w:t>”</w:t>
      </w:r>
      <w:r>
        <w:t>庸、用、通聲相近。</w:t>
      </w:r>
    </w:p>
    <w:p w14:paraId="675F4CAD">
      <w:r>
        <w:t>二者皆有大義。故常謂之庸，</w:t>
      </w:r>
      <w:r>
        <w:rPr>
          <w:rFonts w:hint="eastAsia" w:eastAsia="宋体"/>
          <w:lang w:eastAsia="zh-CN"/>
        </w:rPr>
        <w:t>《</w:t>
      </w:r>
      <w:r>
        <w:t>爾雅。釋詁</w:t>
      </w:r>
      <w:r>
        <w:rPr>
          <w:rFonts w:hint="eastAsia" w:eastAsia="宋体"/>
          <w:lang w:eastAsia="zh-CN"/>
        </w:rPr>
        <w:t>》</w:t>
      </w:r>
      <w:r>
        <w:t>：</w:t>
      </w:r>
      <w:r>
        <w:rPr>
          <w:rFonts w:hint="eastAsia" w:eastAsia="宋体"/>
          <w:lang w:eastAsia="zh-CN"/>
        </w:rPr>
        <w:t>“</w:t>
      </w:r>
      <w:r>
        <w:t>庸，常也。</w:t>
      </w:r>
      <w:r>
        <w:rPr>
          <w:rFonts w:hint="eastAsia" w:eastAsia="宋体"/>
          <w:lang w:eastAsia="zh-CN"/>
        </w:rPr>
        <w:t>”</w:t>
      </w:r>
      <w:r>
        <w:t>城謂之墉，</w:t>
      </w:r>
      <w:r>
        <w:rPr>
          <w:rFonts w:hint="eastAsia" w:eastAsia="宋体"/>
          <w:lang w:eastAsia="zh-CN"/>
        </w:rPr>
        <w:t>《</w:t>
      </w:r>
      <w:r>
        <w:t>詩</w:t>
      </w:r>
      <w:r>
        <w:rPr>
          <w:rFonts w:hint="eastAsia" w:eastAsia="宋体"/>
          <w:lang w:eastAsia="zh-CN"/>
        </w:rPr>
        <w:t>•</w:t>
      </w:r>
      <w:r>
        <w:t>皇矣</w:t>
      </w:r>
      <w:r>
        <w:rPr>
          <w:rFonts w:hint="eastAsia" w:eastAsia="宋体"/>
          <w:lang w:eastAsia="zh-CN"/>
        </w:rPr>
        <w:t>》</w:t>
      </w:r>
      <w:r>
        <w:t>七章：</w:t>
      </w:r>
      <w:r>
        <w:rPr>
          <w:rFonts w:hint="eastAsia" w:eastAsia="宋体"/>
          <w:lang w:eastAsia="zh-CN"/>
        </w:rPr>
        <w:t>“</w:t>
      </w:r>
      <w:r>
        <w:t>以伐崇墉。</w:t>
      </w:r>
      <w:r>
        <w:rPr>
          <w:rFonts w:hint="eastAsia" w:eastAsia="宋体"/>
          <w:lang w:eastAsia="zh-CN"/>
        </w:rPr>
        <w:t>”</w:t>
      </w:r>
      <w:r>
        <w:t>毛</w:t>
      </w:r>
    </w:p>
    <w:p w14:paraId="3E48D94C">
      <w:r>
        <w:t>傳：</w:t>
      </w:r>
      <w:r>
        <w:rPr>
          <w:rFonts w:hint="eastAsia" w:eastAsia="宋体"/>
          <w:lang w:eastAsia="zh-CN"/>
        </w:rPr>
        <w:t>“</w:t>
      </w:r>
      <w:r>
        <w:t>墉，城也。</w:t>
      </w:r>
      <w:r>
        <w:rPr>
          <w:rFonts w:hint="eastAsia" w:eastAsia="宋体"/>
          <w:lang w:eastAsia="zh-CN"/>
        </w:rPr>
        <w:t>”</w:t>
      </w:r>
      <w:r>
        <w:t>通作庸。</w:t>
      </w:r>
      <w:r>
        <w:rPr>
          <w:rFonts w:hint="eastAsia" w:eastAsia="宋体"/>
          <w:lang w:eastAsia="zh-CN"/>
        </w:rPr>
        <w:t>《</w:t>
      </w:r>
      <w:r>
        <w:t>崧高</w:t>
      </w:r>
      <w:r>
        <w:rPr>
          <w:rFonts w:hint="eastAsia" w:eastAsia="宋体"/>
          <w:lang w:eastAsia="zh-CN"/>
        </w:rPr>
        <w:t>》</w:t>
      </w:r>
      <w:r>
        <w:t>三章：</w:t>
      </w:r>
      <w:r>
        <w:rPr>
          <w:rFonts w:hint="eastAsia" w:eastAsia="宋体"/>
          <w:lang w:eastAsia="zh-CN"/>
        </w:rPr>
        <w:t>“</w:t>
      </w:r>
      <w:r>
        <w:t>以作爾庸。</w:t>
      </w:r>
      <w:r>
        <w:rPr>
          <w:rFonts w:hint="eastAsia" w:eastAsia="宋体"/>
          <w:lang w:eastAsia="zh-CN"/>
        </w:rPr>
        <w:t>”</w:t>
      </w:r>
      <w:r>
        <w:t>毛傳：</w:t>
      </w:r>
      <w:r>
        <w:rPr>
          <w:rFonts w:hint="eastAsia" w:eastAsia="宋体"/>
          <w:lang w:eastAsia="zh-CN"/>
        </w:rPr>
        <w:t>“</w:t>
      </w:r>
      <w:r>
        <w:t>庸，城也。</w:t>
      </w:r>
      <w:r>
        <w:rPr>
          <w:rFonts w:hint="eastAsia" w:eastAsia="宋体"/>
          <w:lang w:eastAsia="zh-CN"/>
        </w:rPr>
        <w:t>”</w:t>
      </w:r>
      <w:r>
        <w:t>高牆謂之墉，</w:t>
      </w:r>
      <w:r>
        <w:rPr>
          <w:rFonts w:hint="eastAsia" w:eastAsia="宋体"/>
          <w:lang w:eastAsia="zh-CN"/>
        </w:rPr>
        <w:t>《</w:t>
      </w:r>
      <w:r>
        <w:t>書</w:t>
      </w:r>
      <w:r>
        <w:rPr>
          <w:rFonts w:hint="eastAsia" w:eastAsia="宋体"/>
          <w:lang w:eastAsia="zh-CN"/>
        </w:rPr>
        <w:t>•</w:t>
      </w:r>
      <w:r>
        <w:t>梓材</w:t>
      </w:r>
      <w:r>
        <w:rPr>
          <w:rFonts w:hint="eastAsia" w:eastAsia="宋体"/>
          <w:lang w:eastAsia="zh-CN"/>
        </w:rPr>
        <w:t>》</w:t>
      </w:r>
      <w:r>
        <w:t>：</w:t>
      </w:r>
      <w:r>
        <w:rPr>
          <w:rFonts w:hint="eastAsia" w:eastAsia="宋体"/>
          <w:lang w:eastAsia="zh-CN"/>
        </w:rPr>
        <w:t>“</w:t>
      </w:r>
      <w:r>
        <w:t>既勤垣墉。</w:t>
      </w:r>
      <w:r>
        <w:rPr>
          <w:rFonts w:hint="eastAsia" w:eastAsia="宋体"/>
          <w:lang w:eastAsia="zh-CN"/>
        </w:rPr>
        <w:t>”</w:t>
      </w:r>
      <w:r>
        <w:t>馬</w:t>
      </w:r>
    </w:p>
    <w:p w14:paraId="3A1264A7">
      <w:r>
        <w:t>融注：</w:t>
      </w:r>
      <w:r>
        <w:rPr>
          <w:rFonts w:hint="eastAsia" w:eastAsia="宋体"/>
          <w:lang w:eastAsia="zh-CN"/>
        </w:rPr>
        <w:t>“</w:t>
      </w:r>
      <w:r>
        <w:t>卑曰垣，高曰墉。</w:t>
      </w:r>
      <w:r>
        <w:rPr>
          <w:rFonts w:hint="eastAsia" w:eastAsia="宋体"/>
          <w:lang w:eastAsia="zh-CN"/>
        </w:rPr>
        <w:t>”</w:t>
      </w:r>
      <w:r>
        <w:t>通作庸。</w:t>
      </w:r>
      <w:r>
        <w:rPr>
          <w:rFonts w:hint="eastAsia" w:eastAsia="宋体"/>
          <w:lang w:eastAsia="zh-CN"/>
        </w:rPr>
        <w:t>《</w:t>
      </w:r>
      <w:r>
        <w:t>禮記。郊特牲</w:t>
      </w:r>
      <w:r>
        <w:rPr>
          <w:rFonts w:hint="eastAsia" w:eastAsia="宋体"/>
          <w:lang w:eastAsia="zh-CN"/>
        </w:rPr>
        <w:t>》</w:t>
      </w:r>
      <w:r>
        <w:t>：</w:t>
      </w:r>
      <w:r>
        <w:rPr>
          <w:rFonts w:hint="eastAsia" w:eastAsia="宋体"/>
          <w:lang w:eastAsia="zh-CN"/>
        </w:rPr>
        <w:t>“</w:t>
      </w:r>
      <w:r>
        <w:t>君南鄉於北墉下。</w:t>
      </w:r>
      <w:r>
        <w:rPr>
          <w:rFonts w:hint="eastAsia" w:eastAsia="宋体"/>
          <w:lang w:eastAsia="zh-CN"/>
        </w:rPr>
        <w:t>”</w:t>
      </w:r>
      <w:r>
        <w:t>釋文作庸。防謂之容，</w:t>
      </w:r>
      <w:r>
        <w:rPr>
          <w:rFonts w:hint="eastAsia" w:eastAsia="宋体"/>
          <w:lang w:eastAsia="zh-CN"/>
        </w:rPr>
        <w:t>《</w:t>
      </w:r>
      <w:r>
        <w:t>爾雅。釋宫</w:t>
      </w:r>
      <w:r>
        <w:rPr>
          <w:rFonts w:hint="eastAsia" w:eastAsia="宋体"/>
          <w:lang w:eastAsia="zh-CN"/>
        </w:rPr>
        <w:t>》</w:t>
      </w:r>
      <w:r>
        <w:t>：</w:t>
      </w:r>
    </w:p>
    <w:p w14:paraId="19DC038C">
      <w:r>
        <w:rPr>
          <w:rFonts w:hint="eastAsia" w:eastAsia="宋体"/>
          <w:lang w:eastAsia="zh-CN"/>
        </w:rPr>
        <w:t>“</w:t>
      </w:r>
      <w:r>
        <w:t>容謂之防。</w:t>
      </w:r>
      <w:r>
        <w:rPr>
          <w:rFonts w:hint="eastAsia" w:eastAsia="宋体"/>
          <w:lang w:eastAsia="zh-CN"/>
        </w:rPr>
        <w:t>”</w:t>
      </w:r>
      <w:r>
        <w:t>郭注</w:t>
      </w:r>
      <w:r>
        <w:rPr>
          <w:rFonts w:hint="eastAsia" w:eastAsia="宋体"/>
          <w:lang w:eastAsia="zh-CN"/>
        </w:rPr>
        <w:t>“</w:t>
      </w:r>
      <w:r>
        <w:t>形如今牀頭小曲屏風唱射者所以自防隱。</w:t>
      </w:r>
      <w:r>
        <w:rPr>
          <w:rFonts w:hint="eastAsia" w:eastAsia="宋体"/>
          <w:lang w:eastAsia="zh-CN"/>
        </w:rPr>
        <w:t>”《</w:t>
      </w:r>
      <w:r>
        <w:t>周禮。射人</w:t>
      </w:r>
      <w:r>
        <w:rPr>
          <w:rFonts w:hint="eastAsia" w:eastAsia="宋体"/>
          <w:lang w:eastAsia="zh-CN"/>
        </w:rPr>
        <w:t>》“</w:t>
      </w:r>
      <w:r>
        <w:t>三侯三獲三容。</w:t>
      </w:r>
      <w:r>
        <w:rPr>
          <w:rFonts w:hint="eastAsia" w:eastAsia="宋体"/>
          <w:lang w:eastAsia="zh-CN"/>
        </w:rPr>
        <w:t>”</w:t>
      </w:r>
      <w:r>
        <w:t>鄭衆注</w:t>
      </w:r>
      <w:r>
        <w:rPr>
          <w:rFonts w:hint="eastAsia" w:eastAsia="宋体"/>
          <w:lang w:eastAsia="zh-CN"/>
        </w:rPr>
        <w:t>“</w:t>
      </w:r>
      <w:r>
        <w:t>容者乏</w:t>
      </w:r>
    </w:p>
    <w:p w14:paraId="44D2D81F">
      <w:r>
        <w:t>也，待獲者所蔽也。</w:t>
      </w:r>
      <w:r>
        <w:rPr>
          <w:rFonts w:hint="eastAsia" w:eastAsia="宋体"/>
          <w:lang w:eastAsia="zh-CN"/>
        </w:rPr>
        <w:t>”《</w:t>
      </w:r>
      <w:r>
        <w:t>儀禮</w:t>
      </w:r>
      <w:r>
        <w:rPr>
          <w:rFonts w:hint="eastAsia" w:eastAsia="宋体"/>
          <w:lang w:eastAsia="zh-CN"/>
        </w:rPr>
        <w:t>•</w:t>
      </w:r>
      <w:r>
        <w:t>鄉射禮</w:t>
      </w:r>
      <w:r>
        <w:rPr>
          <w:rFonts w:hint="eastAsia" w:eastAsia="宋体"/>
          <w:lang w:eastAsia="zh-CN"/>
        </w:rPr>
        <w:t>》</w:t>
      </w:r>
      <w:r>
        <w:t>：</w:t>
      </w:r>
      <w:r>
        <w:rPr>
          <w:rFonts w:hint="eastAsia" w:eastAsia="宋体"/>
          <w:lang w:eastAsia="zh-CN"/>
        </w:rPr>
        <w:t>“</w:t>
      </w:r>
      <w:r>
        <w:t>乏參侯道，居侯黨之一，西五步。</w:t>
      </w:r>
      <w:r>
        <w:rPr>
          <w:rFonts w:hint="eastAsia" w:eastAsia="宋体"/>
          <w:lang w:eastAsia="zh-CN"/>
        </w:rPr>
        <w:t>”</w:t>
      </w:r>
      <w:r>
        <w:t>鄭注：</w:t>
      </w:r>
      <w:r>
        <w:rPr>
          <w:rFonts w:hint="eastAsia" w:eastAsia="宋体"/>
          <w:lang w:eastAsia="zh-CN"/>
        </w:rPr>
        <w:t>“</w:t>
      </w:r>
      <w:r>
        <w:t>容謂之乏，所以爲獲者御矢也。</w:t>
      </w:r>
      <w:r>
        <w:rPr>
          <w:rFonts w:hint="eastAsia" w:eastAsia="宋体"/>
          <w:lang w:eastAsia="zh-CN"/>
        </w:rPr>
        <w:t>”</w:t>
      </w:r>
      <w:r>
        <w:t>大</w:t>
      </w:r>
    </w:p>
    <w:p w14:paraId="24B5C221">
      <w:r>
        <w:t>鐘謂之鏞</w:t>
      </w:r>
    </w:p>
    <w:p w14:paraId="0F37E78E">
      <w:r>
        <w:t>，</w:t>
      </w:r>
      <w:r>
        <w:rPr>
          <w:rFonts w:hint="eastAsia" w:eastAsia="宋体"/>
          <w:lang w:eastAsia="zh-CN"/>
        </w:rPr>
        <w:t>《</w:t>
      </w:r>
      <w:r>
        <w:t>爾雅</w:t>
      </w:r>
      <w:r>
        <w:rPr>
          <w:rFonts w:hint="eastAsia" w:eastAsia="宋体"/>
          <w:lang w:eastAsia="zh-CN"/>
        </w:rPr>
        <w:t>•</w:t>
      </w:r>
      <w:r>
        <w:t>釋樂</w:t>
      </w:r>
      <w:r>
        <w:rPr>
          <w:rFonts w:hint="eastAsia" w:eastAsia="宋体"/>
          <w:lang w:eastAsia="zh-CN"/>
        </w:rPr>
        <w:t>》</w:t>
      </w:r>
      <w:r>
        <w:t>：</w:t>
      </w:r>
      <w:r>
        <w:rPr>
          <w:rFonts w:hint="eastAsia" w:eastAsia="宋体"/>
          <w:lang w:eastAsia="zh-CN"/>
        </w:rPr>
        <w:t>“</w:t>
      </w:r>
      <w:r>
        <w:t>大鐘謂之鏞。</w:t>
      </w:r>
      <w:r>
        <w:rPr>
          <w:rFonts w:hint="eastAsia" w:eastAsia="宋体"/>
          <w:lang w:eastAsia="zh-CN"/>
        </w:rPr>
        <w:t>”</w:t>
      </w:r>
      <w:r>
        <w:t>李巡注：</w:t>
      </w:r>
      <w:r>
        <w:rPr>
          <w:rFonts w:hint="eastAsia" w:eastAsia="宋体"/>
          <w:lang w:eastAsia="zh-CN"/>
        </w:rPr>
        <w:t>“</w:t>
      </w:r>
      <w:r>
        <w:t>大鐘音聲大。鏞＄大也。</w:t>
      </w:r>
      <w:r>
        <w:rPr>
          <w:rFonts w:hint="eastAsia" w:eastAsia="宋体"/>
          <w:lang w:eastAsia="zh-CN"/>
        </w:rPr>
        <w:t>”</w:t>
      </w:r>
      <w:r>
        <w:t>孙炎注：</w:t>
      </w:r>
      <w:r>
        <w:rPr>
          <w:rFonts w:hint="eastAsia" w:eastAsia="宋体"/>
          <w:lang w:eastAsia="zh-CN"/>
        </w:rPr>
        <w:t>“</w:t>
      </w:r>
      <w:r>
        <w:t>鏞，深長之聲。</w:t>
      </w:r>
      <w:r>
        <w:rPr>
          <w:rFonts w:hint="eastAsia" w:eastAsia="宋体"/>
          <w:lang w:eastAsia="zh-CN"/>
        </w:rPr>
        <w:t>”《</w:t>
      </w:r>
      <w:r>
        <w:t>詩</w:t>
      </w:r>
      <w:r>
        <w:rPr>
          <w:rFonts w:hint="eastAsia" w:eastAsia="宋体"/>
          <w:lang w:eastAsia="zh-CN"/>
        </w:rPr>
        <w:t>•</w:t>
      </w:r>
      <w:r>
        <w:t>靈</w:t>
      </w:r>
    </w:p>
    <w:p w14:paraId="3C1B3D05">
      <w:r>
        <w:t>【第594页】</w:t>
      </w:r>
    </w:p>
    <w:p w14:paraId="2F6873F9">
      <w:r>
        <w:t>臺</w:t>
      </w:r>
      <w:r>
        <w:rPr>
          <w:rFonts w:hint="eastAsia" w:eastAsia="宋体"/>
          <w:lang w:eastAsia="zh-CN"/>
        </w:rPr>
        <w:t>》</w:t>
      </w:r>
      <w:r>
        <w:t>四章：</w:t>
      </w:r>
      <w:r>
        <w:rPr>
          <w:rFonts w:hint="eastAsia" w:eastAsia="宋体"/>
          <w:lang w:eastAsia="zh-CN"/>
        </w:rPr>
        <w:t>“</w:t>
      </w:r>
      <w:r>
        <w:t>賁鼓維鏞。</w:t>
      </w:r>
      <w:r>
        <w:rPr>
          <w:rFonts w:hint="eastAsia" w:eastAsia="宋体"/>
          <w:lang w:eastAsia="zh-CN"/>
        </w:rPr>
        <w:t>”</w:t>
      </w:r>
      <w:r>
        <w:t>通作庸。</w:t>
      </w:r>
      <w:r>
        <w:rPr>
          <w:rFonts w:hint="eastAsia" w:eastAsia="宋体"/>
          <w:lang w:eastAsia="zh-CN"/>
        </w:rPr>
        <w:t>《</w:t>
      </w:r>
      <w:r>
        <w:t>那</w:t>
      </w:r>
      <w:r>
        <w:rPr>
          <w:rFonts w:hint="eastAsia" w:eastAsia="宋体"/>
          <w:lang w:eastAsia="zh-CN"/>
        </w:rPr>
        <w:t>》</w:t>
      </w:r>
      <w:r>
        <w:t>：</w:t>
      </w:r>
      <w:r>
        <w:rPr>
          <w:rFonts w:hint="eastAsia" w:eastAsia="宋体"/>
          <w:lang w:eastAsia="zh-CN"/>
        </w:rPr>
        <w:t>“</w:t>
      </w:r>
      <w:r>
        <w:t>庸鼓有斁。</w:t>
      </w:r>
      <w:r>
        <w:rPr>
          <w:rFonts w:hint="eastAsia" w:eastAsia="宋体"/>
          <w:lang w:eastAsia="zh-CN"/>
        </w:rPr>
        <w:t>’</w:t>
      </w:r>
      <w:r>
        <w:t>牛領上肉隆起謂之犕。音庸。</w:t>
      </w:r>
      <w:r>
        <w:rPr>
          <w:rFonts w:hint="eastAsia" w:eastAsia="宋体"/>
          <w:lang w:eastAsia="zh-CN"/>
        </w:rPr>
        <w:t>《</w:t>
      </w:r>
      <w:r>
        <w:t>史記。司馬相如傳</w:t>
      </w:r>
      <w:r>
        <w:rPr>
          <w:rFonts w:hint="eastAsia" w:eastAsia="宋体"/>
          <w:lang w:eastAsia="zh-CN"/>
        </w:rPr>
        <w:t>》</w:t>
      </w:r>
      <w:r>
        <w:t>：</w:t>
      </w:r>
      <w:r>
        <w:rPr>
          <w:rFonts w:hint="eastAsia" w:eastAsia="宋体"/>
          <w:lang w:eastAsia="zh-CN"/>
        </w:rPr>
        <w:t>“</w:t>
      </w:r>
      <w:r>
        <w:t>犥旄</w:t>
      </w:r>
    </w:p>
    <w:p w14:paraId="1E96BE3E">
      <w:r>
        <w:t>獏犛。</w:t>
      </w:r>
      <w:r>
        <w:rPr>
          <w:rFonts w:hint="eastAsia" w:eastAsia="宋体"/>
          <w:lang w:eastAsia="zh-CN"/>
        </w:rPr>
        <w:t>”</w:t>
      </w:r>
      <w:r>
        <w:t>索隱：</w:t>
      </w:r>
      <w:r>
        <w:rPr>
          <w:rFonts w:hint="eastAsia" w:eastAsia="宋体"/>
          <w:lang w:eastAsia="zh-CN"/>
        </w:rPr>
        <w:t>“</w:t>
      </w:r>
      <w:r>
        <w:t>郭璞云，犥犥，牛領有肉堆。</w:t>
      </w:r>
      <w:r>
        <w:rPr>
          <w:rFonts w:hint="eastAsia" w:eastAsia="宋体"/>
          <w:lang w:eastAsia="zh-CN"/>
        </w:rPr>
        <w:t>”《</w:t>
      </w:r>
      <w:r>
        <w:t>文選</w:t>
      </w:r>
      <w:r>
        <w:rPr>
          <w:rFonts w:hint="eastAsia" w:eastAsia="宋体"/>
          <w:lang w:eastAsia="zh-CN"/>
        </w:rPr>
        <w:t>》</w:t>
      </w:r>
      <w:r>
        <w:t>作㺎，</w:t>
      </w:r>
      <w:r>
        <w:rPr>
          <w:rFonts w:hint="eastAsia" w:eastAsia="宋体"/>
          <w:lang w:eastAsia="zh-CN"/>
        </w:rPr>
        <w:t>《</w:t>
      </w:r>
      <w:r>
        <w:t>漢書</w:t>
      </w:r>
      <w:r>
        <w:rPr>
          <w:rFonts w:hint="eastAsia" w:eastAsia="宋体"/>
          <w:lang w:eastAsia="zh-CN"/>
        </w:rPr>
        <w:t>》</w:t>
      </w:r>
      <w:r>
        <w:t>作庸。顔注</w:t>
      </w:r>
      <w:r>
        <w:rPr>
          <w:rFonts w:hint="eastAsia" w:eastAsia="宋体"/>
          <w:lang w:eastAsia="zh-CN"/>
        </w:rPr>
        <w:t>“</w:t>
      </w:r>
      <w:r>
        <w:t>即今之犎牛也。</w:t>
      </w:r>
      <w:r>
        <w:rPr>
          <w:rFonts w:hint="eastAsia" w:eastAsia="宋体"/>
          <w:lang w:eastAsia="zh-CN"/>
        </w:rPr>
        <w:t>”</w:t>
      </w:r>
      <w:r>
        <w:t>容與盛同義，故</w:t>
      </w:r>
    </w:p>
    <w:p w14:paraId="425B06C7">
      <w:r>
        <w:t>受謂之盛，亦謂之容；功謂之庸，亦謂之成；</w:t>
      </w:r>
      <w:r>
        <w:rPr>
          <w:rFonts w:hint="eastAsia" w:eastAsia="宋体"/>
          <w:lang w:eastAsia="zh-CN"/>
        </w:rPr>
        <w:t>《</w:t>
      </w:r>
      <w:r>
        <w:t>爾雅</w:t>
      </w:r>
      <w:r>
        <w:rPr>
          <w:rFonts w:hint="eastAsia" w:eastAsia="宋体"/>
          <w:lang w:eastAsia="zh-CN"/>
        </w:rPr>
        <w:t>•</w:t>
      </w:r>
      <w:r>
        <w:t>釋詁</w:t>
      </w:r>
      <w:r>
        <w:rPr>
          <w:rFonts w:hint="eastAsia" w:eastAsia="宋体"/>
          <w:lang w:eastAsia="zh-CN"/>
        </w:rPr>
        <w:t>》</w:t>
      </w:r>
      <w:r>
        <w:t>：</w:t>
      </w:r>
      <w:r>
        <w:rPr>
          <w:rFonts w:hint="eastAsia" w:eastAsia="宋体"/>
          <w:lang w:eastAsia="zh-CN"/>
        </w:rPr>
        <w:t>“</w:t>
      </w:r>
      <w:r>
        <w:t>功，成也。</w:t>
      </w:r>
      <w:r>
        <w:rPr>
          <w:rFonts w:hint="eastAsia" w:eastAsia="宋体"/>
          <w:lang w:eastAsia="zh-CN"/>
        </w:rPr>
        <w:t>”</w:t>
      </w:r>
      <w:r>
        <w:t>〇按庸與功同義，功與成同</w:t>
      </w:r>
    </w:p>
    <w:p w14:paraId="432C1B5B">
      <w:r>
        <w:t>義，故成亦謂之庸。庸、頌古同聲，故頌亦謂之成，功亦謂之頌。</w:t>
      </w:r>
      <w:r>
        <w:rPr>
          <w:rFonts w:hint="eastAsia" w:eastAsia="宋体"/>
          <w:lang w:eastAsia="zh-CN"/>
        </w:rPr>
        <w:t>《</w:t>
      </w:r>
      <w:r>
        <w:t>書《皋陶謨</w:t>
      </w:r>
      <w:r>
        <w:rPr>
          <w:rFonts w:hint="eastAsia" w:eastAsia="宋体"/>
          <w:lang w:eastAsia="zh-CN"/>
        </w:rPr>
        <w:t>》</w:t>
      </w:r>
      <w:r>
        <w:t>：</w:t>
      </w:r>
      <w:r>
        <w:rPr>
          <w:rFonts w:hint="eastAsia" w:eastAsia="宋体"/>
          <w:lang w:eastAsia="zh-CN"/>
        </w:rPr>
        <w:t>“</w:t>
      </w:r>
      <w:r>
        <w:t>笙鏞以閒。</w:t>
      </w:r>
      <w:r>
        <w:rPr>
          <w:rFonts w:hint="eastAsia" w:eastAsia="宋体"/>
          <w:lang w:eastAsia="zh-CN"/>
        </w:rPr>
        <w:t>”</w:t>
      </w:r>
      <w:r>
        <w:t>鄭本鏞作庸，注云</w:t>
      </w:r>
      <w:r>
        <w:rPr>
          <w:rFonts w:hint="eastAsia" w:eastAsia="宋体"/>
          <w:lang w:eastAsia="zh-CN"/>
        </w:rPr>
        <w:t>“</w:t>
      </w:r>
      <w:r>
        <w:t>東方</w:t>
      </w:r>
    </w:p>
    <w:p w14:paraId="387CD55E">
      <w:r>
        <w:t>之樂謂之笙。笙、生也。東方。生長之方，故名樂爲笙也。西方之樂謂之庸。庸，功也。西方物熟有成。</w:t>
      </w:r>
      <w:r>
        <w:rPr>
          <w:rFonts w:hint="eastAsia" w:eastAsia="宋体"/>
          <w:lang w:eastAsia="zh-CN"/>
        </w:rPr>
        <w:t>”</w:t>
      </w:r>
      <w:r>
        <w:t>功亦謂之頌</w:t>
      </w:r>
    </w:p>
    <w:p w14:paraId="222B142C">
      <w:r>
        <w:t>頌亦是頌其成也。</w:t>
      </w:r>
      <w:r>
        <w:rPr>
          <w:rFonts w:hint="eastAsia" w:eastAsia="宋体"/>
          <w:lang w:eastAsia="zh-CN"/>
        </w:rPr>
        <w:t>《</w:t>
      </w:r>
      <w:r>
        <w:t>儀禮《大射儀</w:t>
      </w:r>
      <w:r>
        <w:rPr>
          <w:rFonts w:hint="eastAsia" w:eastAsia="宋体"/>
          <w:lang w:eastAsia="zh-CN"/>
        </w:rPr>
        <w:t>》</w:t>
      </w:r>
      <w:r>
        <w:t>：</w:t>
      </w:r>
      <w:r>
        <w:rPr>
          <w:rFonts w:hint="eastAsia" w:eastAsia="宋体"/>
          <w:lang w:eastAsia="zh-CN"/>
        </w:rPr>
        <w:t>“</w:t>
      </w:r>
      <w:r>
        <w:t>西階之西頌磬，東面其南鐘。</w:t>
      </w:r>
      <w:r>
        <w:rPr>
          <w:rFonts w:hint="eastAsia" w:eastAsia="宋体"/>
          <w:lang w:eastAsia="zh-CN"/>
        </w:rPr>
        <w:t>”</w:t>
      </w:r>
      <w:r>
        <w:t>鄭注：</w:t>
      </w:r>
      <w:r>
        <w:rPr>
          <w:rFonts w:hint="eastAsia" w:eastAsia="宋体"/>
          <w:lang w:eastAsia="zh-CN"/>
        </w:rPr>
        <w:t>“</w:t>
      </w:r>
      <w:r>
        <w:t>言成功曰頌。西爲陰中。萬物之所成。是以</w:t>
      </w:r>
    </w:p>
    <w:p w14:paraId="5A84C9B4">
      <w:r>
        <w:t>西方鐘磬謂之頌。古文頌爲庸。</w:t>
      </w:r>
      <w:r>
        <w:rPr>
          <w:rFonts w:hint="eastAsia" w:eastAsia="宋体"/>
          <w:lang w:eastAsia="zh-CN"/>
        </w:rPr>
        <w:t>”</w:t>
      </w:r>
      <w:r>
        <w:t>是其證。</w:t>
      </w:r>
      <w:r>
        <w:rPr>
          <w:rFonts w:hint="eastAsia" w:eastAsia="宋体"/>
          <w:lang w:eastAsia="zh-CN"/>
        </w:rPr>
        <w:t>《</w:t>
      </w:r>
      <w:r>
        <w:t>詩序</w:t>
      </w:r>
      <w:r>
        <w:rPr>
          <w:rFonts w:hint="eastAsia" w:eastAsia="宋体"/>
          <w:lang w:eastAsia="zh-CN"/>
        </w:rPr>
        <w:t>》</w:t>
      </w:r>
      <w:r>
        <w:t>：</w:t>
      </w:r>
      <w:r>
        <w:rPr>
          <w:rFonts w:hint="eastAsia" w:eastAsia="宋体"/>
          <w:lang w:eastAsia="zh-CN"/>
        </w:rPr>
        <w:t>“</w:t>
      </w:r>
      <w:r>
        <w:t>頌者，美盛德之形容＄以其成功告於神明者也。</w:t>
      </w:r>
      <w:r>
        <w:rPr>
          <w:rFonts w:hint="eastAsia" w:eastAsia="宋体"/>
          <w:lang w:eastAsia="zh-CN"/>
        </w:rPr>
        <w:t>”</w:t>
      </w:r>
      <w:r>
        <w:t>則雅頌之頌亦取成</w:t>
      </w:r>
    </w:p>
    <w:p w14:paraId="3CD5EF6A">
      <w:r>
        <w:t>功之義。城謂之墉，按城與盛同義，墉與容同義。</w:t>
      </w:r>
      <w:r>
        <w:rPr>
          <w:rFonts w:hint="eastAsia" w:eastAsia="宋体"/>
          <w:lang w:eastAsia="zh-CN"/>
        </w:rPr>
        <w:t>《</w:t>
      </w:r>
      <w:r>
        <w:t>説文</w:t>
      </w:r>
      <w:r>
        <w:rPr>
          <w:rFonts w:hint="eastAsia" w:eastAsia="宋体"/>
          <w:lang w:eastAsia="zh-CN"/>
        </w:rPr>
        <w:t>》</w:t>
      </w:r>
      <w:r>
        <w:t>：</w:t>
      </w:r>
      <w:r>
        <w:rPr>
          <w:rFonts w:hint="eastAsia" w:eastAsia="宋体"/>
          <w:lang w:eastAsia="zh-CN"/>
        </w:rPr>
        <w:t>“</w:t>
      </w:r>
      <w:r>
        <w:t>城，所以盛民也。</w:t>
      </w:r>
      <w:r>
        <w:rPr>
          <w:rFonts w:hint="eastAsia" w:eastAsia="宋体"/>
          <w:lang w:eastAsia="zh-CN"/>
        </w:rPr>
        <w:t>”《</w:t>
      </w:r>
      <w:r>
        <w:t>釋名</w:t>
      </w:r>
      <w:r>
        <w:rPr>
          <w:rFonts w:hint="eastAsia" w:eastAsia="宋体"/>
          <w:lang w:eastAsia="zh-CN"/>
        </w:rPr>
        <w:t>》</w:t>
      </w:r>
      <w:r>
        <w:t>：</w:t>
      </w:r>
      <w:r>
        <w:rPr>
          <w:rFonts w:hint="eastAsia" w:eastAsia="宋体"/>
          <w:lang w:eastAsia="zh-CN"/>
        </w:rPr>
        <w:t>“</w:t>
      </w:r>
      <w:r>
        <w:t>城，盛也。墉，容也。</w:t>
      </w:r>
      <w:r>
        <w:rPr>
          <w:rFonts w:hint="eastAsia" w:eastAsia="宋体"/>
          <w:lang w:eastAsia="zh-CN"/>
        </w:rPr>
        <w:t>”</w:t>
      </w:r>
      <w:r>
        <w:t>容謂</w:t>
      </w:r>
    </w:p>
    <w:p w14:paraId="0FDBF7C6">
      <w:r>
        <w:t>之防，山如防謂之盛。音成。</w:t>
      </w:r>
      <w:r>
        <w:rPr>
          <w:rFonts w:hint="eastAsia" w:eastAsia="宋体"/>
          <w:lang w:eastAsia="zh-CN"/>
        </w:rPr>
        <w:t>《</w:t>
      </w:r>
      <w:r>
        <w:t>爾雅+釋山</w:t>
      </w:r>
      <w:r>
        <w:rPr>
          <w:rFonts w:hint="eastAsia" w:eastAsia="宋体"/>
          <w:lang w:eastAsia="zh-CN"/>
        </w:rPr>
        <w:t>》</w:t>
      </w:r>
      <w:r>
        <w:t>：</w:t>
      </w:r>
      <w:r>
        <w:rPr>
          <w:rFonts w:hint="eastAsia" w:eastAsia="宋体"/>
          <w:lang w:eastAsia="zh-CN"/>
        </w:rPr>
        <w:t>“</w:t>
      </w:r>
      <w:r>
        <w:t>山如防者，盛。</w:t>
      </w:r>
      <w:r>
        <w:rPr>
          <w:rFonts w:hint="eastAsia" w:eastAsia="宋体"/>
          <w:lang w:eastAsia="zh-CN"/>
        </w:rPr>
        <w:t>”</w:t>
      </w:r>
      <w:r>
        <w:t>〇豫，舒也。</w:t>
      </w:r>
      <w:r>
        <w:rPr>
          <w:rFonts w:hint="eastAsia" w:eastAsia="宋体"/>
          <w:lang w:eastAsia="zh-CN"/>
        </w:rPr>
        <w:t>《</w:t>
      </w:r>
      <w:r>
        <w:t>爾雅</w:t>
      </w:r>
      <w:r>
        <w:rPr>
          <w:rFonts w:hint="eastAsia" w:eastAsia="宋体"/>
          <w:lang w:eastAsia="zh-CN"/>
        </w:rPr>
        <w:t>•</w:t>
      </w:r>
      <w:r>
        <w:t>釋地</w:t>
      </w:r>
      <w:r>
        <w:rPr>
          <w:rFonts w:hint="eastAsia" w:eastAsia="宋体"/>
          <w:lang w:eastAsia="zh-CN"/>
        </w:rPr>
        <w:t>》</w:t>
      </w:r>
      <w:r>
        <w:t>：</w:t>
      </w:r>
      <w:r>
        <w:rPr>
          <w:rFonts w:hint="eastAsia" w:eastAsia="宋体"/>
          <w:lang w:eastAsia="zh-CN"/>
        </w:rPr>
        <w:t>“</w:t>
      </w:r>
      <w:r>
        <w:t>河南曰豫州。</w:t>
      </w:r>
      <w:r>
        <w:rPr>
          <w:rFonts w:hint="eastAsia" w:eastAsia="宋体"/>
          <w:lang w:eastAsia="zh-CN"/>
        </w:rPr>
        <w:t>”</w:t>
      </w:r>
      <w:r>
        <w:t>李</w:t>
      </w:r>
    </w:p>
    <w:p w14:paraId="0001A70C">
      <w:r>
        <w:t>巡注：</w:t>
      </w:r>
      <w:r>
        <w:rPr>
          <w:rFonts w:hint="eastAsia" w:eastAsia="宋体"/>
          <w:lang w:eastAsia="zh-CN"/>
        </w:rPr>
        <w:t>“</w:t>
      </w:r>
      <w:r>
        <w:t>河南其氣著密，厥性安舒，故曰豫。豫，舒也。</w:t>
      </w:r>
      <w:r>
        <w:rPr>
          <w:rFonts w:hint="eastAsia" w:eastAsia="宋体"/>
          <w:lang w:eastAsia="zh-CN"/>
        </w:rPr>
        <w:t>”</w:t>
      </w:r>
      <w:r>
        <w:t>故樂謂之豫，</w:t>
      </w:r>
      <w:r>
        <w:rPr>
          <w:rFonts w:hint="eastAsia" w:eastAsia="宋体"/>
          <w:lang w:eastAsia="zh-CN"/>
        </w:rPr>
        <w:t>《</w:t>
      </w:r>
      <w:r>
        <w:t>爾雅</w:t>
      </w:r>
      <w:r>
        <w:rPr>
          <w:rFonts w:hint="eastAsia" w:eastAsia="宋体"/>
          <w:lang w:eastAsia="zh-CN"/>
        </w:rPr>
        <w:t>•</w:t>
      </w:r>
      <w:r>
        <w:t>釋詁</w:t>
      </w:r>
      <w:r>
        <w:rPr>
          <w:rFonts w:hint="eastAsia" w:eastAsia="宋体"/>
          <w:lang w:eastAsia="zh-CN"/>
        </w:rPr>
        <w:t>》</w:t>
      </w:r>
      <w:r>
        <w:t>：</w:t>
      </w:r>
      <w:r>
        <w:rPr>
          <w:rFonts w:hint="eastAsia" w:eastAsia="宋体"/>
          <w:lang w:eastAsia="zh-CN"/>
        </w:rPr>
        <w:t>“</w:t>
      </w:r>
      <w:r>
        <w:t>豫，樂也。</w:t>
      </w:r>
      <w:r>
        <w:rPr>
          <w:rFonts w:hint="eastAsia" w:eastAsia="宋体"/>
          <w:lang w:eastAsia="zh-CN"/>
        </w:rPr>
        <w:t>”</w:t>
      </w:r>
      <w:r>
        <w:t>大象謂之豫，</w:t>
      </w:r>
    </w:p>
    <w:p w14:paraId="737E32E3">
      <w:pPr>
        <w:rPr>
          <w:rFonts w:hint="eastAsia" w:eastAsia="宋体"/>
          <w:lang w:eastAsia="zh-CN"/>
        </w:rPr>
      </w:pPr>
      <w:r>
        <w:rPr>
          <w:rFonts w:hint="eastAsia" w:eastAsia="宋体"/>
          <w:lang w:eastAsia="zh-CN"/>
        </w:rPr>
        <w:t>《</w:t>
      </w:r>
      <w:r>
        <w:t>説文</w:t>
      </w:r>
      <w:r>
        <w:rPr>
          <w:rFonts w:hint="eastAsia" w:eastAsia="宋体"/>
          <w:lang w:eastAsia="zh-CN"/>
        </w:rPr>
        <w:t>》</w:t>
      </w:r>
      <w:r>
        <w:t>：</w:t>
      </w:r>
      <w:r>
        <w:rPr>
          <w:rFonts w:hint="eastAsia" w:eastAsia="宋体"/>
          <w:lang w:eastAsia="zh-CN"/>
        </w:rPr>
        <w:t>“</w:t>
      </w:r>
      <w:r>
        <w:t>豫，象之大者。賈侍中説。不害於物，從象，予聲。</w:t>
      </w:r>
      <w:r>
        <w:rPr>
          <w:rFonts w:hint="eastAsia" w:eastAsia="宋体"/>
          <w:lang w:eastAsia="zh-CN"/>
        </w:rPr>
        <w:t>”</w:t>
      </w:r>
      <w:r>
        <w:t>似鹿而大謂之䴩。音豫。</w:t>
      </w:r>
      <w:r>
        <w:rPr>
          <w:rFonts w:hint="eastAsia" w:eastAsia="宋体"/>
          <w:lang w:eastAsia="zh-CN"/>
        </w:rPr>
        <w:t>《</w:t>
      </w:r>
      <w:r>
        <w:t>説文</w:t>
      </w:r>
      <w:r>
        <w:rPr>
          <w:rFonts w:hint="eastAsia" w:eastAsia="宋体"/>
          <w:lang w:eastAsia="zh-CN"/>
        </w:rPr>
        <w:t>》</w:t>
      </w:r>
      <w:r>
        <w:t>：</w:t>
      </w:r>
      <w:r>
        <w:rPr>
          <w:rFonts w:hint="eastAsia" w:eastAsia="宋体"/>
          <w:lang w:eastAsia="zh-CN"/>
        </w:rPr>
        <w:t>“</w:t>
      </w:r>
      <w:r>
        <w:t>廣似鹿而大。</w:t>
      </w:r>
      <w:r>
        <w:rPr>
          <w:rFonts w:hint="eastAsia" w:eastAsia="宋体"/>
          <w:lang w:eastAsia="zh-CN"/>
        </w:rPr>
        <w:t>”</w:t>
      </w:r>
    </w:p>
    <w:p w14:paraId="5D579F46">
      <w:r>
        <w:t>揚雄</w:t>
      </w:r>
      <w:r>
        <w:rPr>
          <w:rFonts w:hint="eastAsia" w:eastAsia="宋体"/>
          <w:lang w:eastAsia="zh-CN"/>
        </w:rPr>
        <w:t>《</w:t>
      </w:r>
      <w:r>
        <w:t>蜀都賦</w:t>
      </w:r>
      <w:r>
        <w:rPr>
          <w:rFonts w:hint="eastAsia" w:eastAsia="宋体"/>
          <w:lang w:eastAsia="zh-CN"/>
        </w:rPr>
        <w:t>》</w:t>
      </w:r>
      <w:r>
        <w:t>：</w:t>
      </w:r>
      <w:r>
        <w:rPr>
          <w:rFonts w:hint="eastAsia" w:eastAsia="宋体"/>
          <w:lang w:eastAsia="zh-CN"/>
        </w:rPr>
        <w:t>“</w:t>
      </w:r>
      <w:r>
        <w:t>魔廣鹿麝。</w:t>
      </w:r>
      <w:r>
        <w:rPr>
          <w:rFonts w:hint="eastAsia" w:eastAsia="宋体"/>
          <w:lang w:eastAsia="zh-CN"/>
        </w:rPr>
        <w:t>”</w:t>
      </w:r>
      <w:r>
        <w:t>〇大龜謂之蠵。悦規切。</w:t>
      </w:r>
      <w:r>
        <w:rPr>
          <w:rFonts w:hint="eastAsia" w:eastAsia="宋体"/>
          <w:lang w:eastAsia="zh-CN"/>
        </w:rPr>
        <w:t>《</w:t>
      </w:r>
      <w:r>
        <w:t>説文</w:t>
      </w:r>
      <w:r>
        <w:rPr>
          <w:rFonts w:hint="eastAsia" w:eastAsia="宋体"/>
          <w:lang w:eastAsia="zh-CN"/>
        </w:rPr>
        <w:t>》</w:t>
      </w:r>
      <w:r>
        <w:t>：</w:t>
      </w:r>
      <w:r>
        <w:rPr>
          <w:rFonts w:hint="eastAsia" w:eastAsia="宋体"/>
          <w:lang w:eastAsia="zh-CN"/>
        </w:rPr>
        <w:t>“</w:t>
      </w:r>
      <w:r>
        <w:t>蠵</w:t>
      </w:r>
      <w:r>
        <w:rPr>
          <w:rFonts w:hint="eastAsia" w:eastAsia="宋体"/>
          <w:lang w:eastAsia="zh-CN"/>
        </w:rPr>
        <w:t>•</w:t>
      </w:r>
      <w:r>
        <w:t>大龜也，以胃鳴者。</w:t>
      </w:r>
      <w:r>
        <w:rPr>
          <w:rFonts w:hint="eastAsia" w:eastAsia="宋体"/>
          <w:lang w:eastAsia="zh-CN"/>
        </w:rPr>
        <w:t>”《</w:t>
      </w:r>
      <w:r>
        <w:t>爾雅</w:t>
      </w:r>
      <w:r>
        <w:rPr>
          <w:rFonts w:hint="eastAsia" w:eastAsia="宋体"/>
          <w:lang w:eastAsia="zh-CN"/>
        </w:rPr>
        <w:t>•</w:t>
      </w:r>
      <w:r>
        <w:t>釋魚</w:t>
      </w:r>
      <w:r>
        <w:rPr>
          <w:rFonts w:hint="eastAsia" w:eastAsia="宋体"/>
          <w:lang w:eastAsia="zh-CN"/>
        </w:rPr>
        <w:t>》</w:t>
      </w:r>
      <w:r>
        <w:t>：</w:t>
      </w:r>
      <w:r>
        <w:rPr>
          <w:rFonts w:hint="eastAsia" w:eastAsia="宋体"/>
          <w:lang w:eastAsia="zh-CN"/>
        </w:rPr>
        <w:t>“</w:t>
      </w:r>
      <w:r>
        <w:t>二曰靈</w:t>
      </w:r>
    </w:p>
    <w:p w14:paraId="79CDABC7">
      <w:r>
        <w:t>龜。</w:t>
      </w:r>
      <w:r>
        <w:rPr>
          <w:rFonts w:hint="eastAsia" w:eastAsia="宋体"/>
          <w:lang w:eastAsia="zh-CN"/>
        </w:rPr>
        <w:t>”</w:t>
      </w:r>
      <w:r>
        <w:t>郭注：</w:t>
      </w:r>
      <w:r>
        <w:rPr>
          <w:rFonts w:hint="eastAsia" w:eastAsia="宋体"/>
          <w:lang w:eastAsia="zh-CN"/>
        </w:rPr>
        <w:t>“</w:t>
      </w:r>
      <w:r>
        <w:t>涪陵郡出大龜《甲可以卜、緣中文似瑇瑁，俗呼爲靈龜，即今大觜蠵。龜一名靈蠵，能鳴。</w:t>
      </w:r>
      <w:r>
        <w:rPr>
          <w:rFonts w:hint="eastAsia" w:eastAsia="宋体"/>
          <w:lang w:eastAsia="zh-CN"/>
        </w:rPr>
        <w:t>”《</w:t>
      </w:r>
      <w:r>
        <w:t>楚辭</w:t>
      </w:r>
      <w:r>
        <w:rPr>
          <w:rFonts w:hint="eastAsia" w:eastAsia="宋体"/>
          <w:lang w:eastAsia="zh-CN"/>
        </w:rPr>
        <w:t>•</w:t>
      </w:r>
      <w:r>
        <w:t>招魂</w:t>
      </w:r>
      <w:r>
        <w:rPr>
          <w:rFonts w:hint="eastAsia" w:eastAsia="宋体"/>
          <w:lang w:eastAsia="zh-CN"/>
        </w:rPr>
        <w:t>》</w:t>
      </w:r>
      <w:r>
        <w:t>：</w:t>
      </w:r>
    </w:p>
    <w:p w14:paraId="14E3E110">
      <w:r>
        <w:rPr>
          <w:rFonts w:hint="eastAsia" w:eastAsia="宋体"/>
          <w:lang w:eastAsia="zh-CN"/>
        </w:rPr>
        <w:t>“</w:t>
      </w:r>
      <w:r>
        <w:t>露雞臛蠵。</w:t>
      </w:r>
      <w:r>
        <w:rPr>
          <w:rFonts w:hint="eastAsia" w:eastAsia="宋体"/>
          <w:lang w:eastAsia="zh-CN"/>
        </w:rPr>
        <w:t>”</w:t>
      </w:r>
      <w:r>
        <w:t>字亦作蝮。</w:t>
      </w:r>
      <w:r>
        <w:rPr>
          <w:rFonts w:hint="eastAsia" w:eastAsia="宋体"/>
          <w:lang w:eastAsia="zh-CN"/>
        </w:rPr>
        <w:t>《</w:t>
      </w:r>
      <w:r>
        <w:t>説文</w:t>
      </w:r>
      <w:r>
        <w:rPr>
          <w:rFonts w:hint="eastAsia" w:eastAsia="宋体"/>
          <w:lang w:eastAsia="zh-CN"/>
        </w:rPr>
        <w:t>》</w:t>
      </w:r>
      <w:r>
        <w:t>：</w:t>
      </w:r>
      <w:r>
        <w:rPr>
          <w:rFonts w:hint="eastAsia" w:eastAsia="宋体"/>
          <w:lang w:eastAsia="zh-CN"/>
        </w:rPr>
        <w:t>“</w:t>
      </w:r>
      <w:r>
        <w:t>司馬相如説蠵從夐。</w:t>
      </w:r>
      <w:r>
        <w:rPr>
          <w:rFonts w:hint="eastAsia" w:eastAsia="宋体"/>
          <w:lang w:eastAsia="zh-CN"/>
        </w:rPr>
        <w:t>”</w:t>
      </w:r>
      <w:r>
        <w:t>通作觿。杜篤</w:t>
      </w:r>
      <w:r>
        <w:rPr>
          <w:rFonts w:hint="eastAsia" w:eastAsia="宋体"/>
          <w:lang w:eastAsia="zh-CN"/>
        </w:rPr>
        <w:t>《</w:t>
      </w:r>
      <w:r>
        <w:t>論都賦</w:t>
      </w:r>
      <w:r>
        <w:rPr>
          <w:rFonts w:hint="eastAsia" w:eastAsia="宋体"/>
          <w:lang w:eastAsia="zh-CN"/>
        </w:rPr>
        <w:t>》</w:t>
      </w:r>
      <w:r>
        <w:t>：</w:t>
      </w:r>
      <w:r>
        <w:rPr>
          <w:rFonts w:hint="eastAsia" w:eastAsia="宋体"/>
          <w:lang w:eastAsia="zh-CN"/>
        </w:rPr>
        <w:t>“</w:t>
      </w:r>
      <w:r>
        <w:t>戕觜觿。</w:t>
      </w:r>
      <w:r>
        <w:rPr>
          <w:rFonts w:hint="eastAsia" w:eastAsia="宋体"/>
          <w:lang w:eastAsia="zh-CN"/>
        </w:rPr>
        <w:t>”</w:t>
      </w:r>
      <w:r>
        <w:t>〇如母猴卬鼻長尾</w:t>
      </w:r>
    </w:p>
    <w:p w14:paraId="621B2F88">
      <w:r>
        <w:t>謂之蜼。以醉切。</w:t>
      </w:r>
      <w:r>
        <w:rPr>
          <w:rFonts w:hint="eastAsia" w:eastAsia="宋体"/>
          <w:lang w:eastAsia="zh-CN"/>
        </w:rPr>
        <w:t>《</w:t>
      </w:r>
      <w:r>
        <w:t>爾雅。釋獸</w:t>
      </w:r>
      <w:r>
        <w:rPr>
          <w:rFonts w:hint="eastAsia" w:eastAsia="宋体"/>
          <w:lang w:eastAsia="zh-CN"/>
        </w:rPr>
        <w:t>》</w:t>
      </w:r>
      <w:r>
        <w:t>：</w:t>
      </w:r>
      <w:r>
        <w:rPr>
          <w:rFonts w:hint="eastAsia" w:eastAsia="宋体"/>
          <w:lang w:eastAsia="zh-CN"/>
        </w:rPr>
        <w:t>“</w:t>
      </w:r>
      <w:r>
        <w:t>蜼，印鼻而長尾。</w:t>
      </w:r>
      <w:r>
        <w:rPr>
          <w:rFonts w:hint="eastAsia" w:eastAsia="宋体"/>
          <w:lang w:eastAsia="zh-CN"/>
        </w:rPr>
        <w:t>”</w:t>
      </w:r>
      <w:r>
        <w:t>郭注：</w:t>
      </w:r>
      <w:r>
        <w:rPr>
          <w:rFonts w:hint="eastAsia" w:eastAsia="宋体"/>
          <w:lang w:eastAsia="zh-CN"/>
        </w:rPr>
        <w:t>“</w:t>
      </w:r>
      <w:r>
        <w:t>蜼似獼猴而大，黄黑色，尾長數尺＄似獺</w:t>
      </w:r>
      <w:r>
        <w:rPr>
          <w:rFonts w:hint="eastAsia" w:eastAsia="宋体"/>
          <w:lang w:eastAsia="zh-CN"/>
        </w:rPr>
        <w:t>•</w:t>
      </w:r>
      <w:r>
        <w:t>尾末有歧，鼻</w:t>
      </w:r>
    </w:p>
    <w:p w14:paraId="45757DE9">
      <w:r>
        <w:t>露向上，雨即自縣於樹，以尾塞鼻《或以兩指。今江東人亦取養之，爲物捷健。</w:t>
      </w:r>
      <w:r>
        <w:rPr>
          <w:rFonts w:hint="eastAsia" w:eastAsia="宋体"/>
          <w:lang w:eastAsia="zh-CN"/>
        </w:rPr>
        <w:t>”《</w:t>
      </w:r>
      <w:r>
        <w:t>周禮</w:t>
      </w:r>
      <w:r>
        <w:rPr>
          <w:rFonts w:hint="eastAsia" w:eastAsia="宋体"/>
          <w:lang w:eastAsia="zh-CN"/>
        </w:rPr>
        <w:t>•</w:t>
      </w:r>
      <w:r>
        <w:t>司尊彝</w:t>
      </w:r>
      <w:r>
        <w:rPr>
          <w:rFonts w:hint="eastAsia" w:eastAsia="宋体"/>
          <w:lang w:eastAsia="zh-CN"/>
        </w:rPr>
        <w:t>》</w:t>
      </w:r>
      <w:r>
        <w:t>：</w:t>
      </w:r>
      <w:r>
        <w:rPr>
          <w:rFonts w:hint="eastAsia" w:eastAsia="宋体"/>
          <w:lang w:eastAsia="zh-CN"/>
        </w:rPr>
        <w:t>“</w:t>
      </w:r>
      <w:r>
        <w:t>祼用虎彝、蜼彝。</w:t>
      </w:r>
      <w:r>
        <w:rPr>
          <w:rFonts w:hint="eastAsia" w:eastAsia="宋体"/>
          <w:lang w:eastAsia="zh-CN"/>
        </w:rPr>
        <w:t>”</w:t>
      </w:r>
      <w:r>
        <w:t>互</w:t>
      </w:r>
    </w:p>
    <w:p w14:paraId="18686CA8">
      <w:r>
        <w:t>【第595页】</w:t>
      </w:r>
    </w:p>
    <w:p w14:paraId="23FDD4E1">
      <w:r>
        <w:rPr>
          <w:rFonts w:hint="eastAsia" w:eastAsia="宋体"/>
          <w:lang w:eastAsia="zh-CN"/>
        </w:rPr>
        <w:t>《</w:t>
      </w:r>
      <w:r>
        <w:t>釋大</w:t>
      </w:r>
      <w:r>
        <w:rPr>
          <w:rFonts w:hint="eastAsia" w:eastAsia="宋体"/>
          <w:lang w:eastAsia="zh-CN"/>
        </w:rPr>
        <w:t>》</w:t>
      </w:r>
      <w:r>
        <w:t>第七</w:t>
      </w:r>
    </w:p>
    <w:p w14:paraId="70043088">
      <w:r>
        <w:t>上</w:t>
      </w:r>
    </w:p>
    <w:p w14:paraId="7F26D3F0">
      <w:r>
        <w:t>己虎何切。㰤虎我切。欱呼合切。〇詨呼教切。嘐許膠切。閜許也切。奃許介切。</w:t>
      </w:r>
    </w:p>
    <w:p w14:paraId="7BA19860">
      <w:r>
        <w:t>〇獻嚻</w:t>
      </w:r>
    </w:p>
    <w:p w14:paraId="1C1B7C6B">
      <w:r>
        <w:t>咥虚至切。赩許極切。㚠許幺切。</w:t>
      </w:r>
    </w:p>
    <w:p w14:paraId="4E74E1E1">
      <w:r>
        <w:t>己，出氣也。虎何切。</w:t>
      </w:r>
      <w:r>
        <w:rPr>
          <w:rFonts w:hint="eastAsia" w:eastAsia="宋体"/>
          <w:lang w:eastAsia="zh-CN"/>
        </w:rPr>
        <w:t>《</w:t>
      </w:r>
      <w:r>
        <w:t>説文</w:t>
      </w:r>
      <w:r>
        <w:rPr>
          <w:rFonts w:hint="eastAsia" w:eastAsia="宋体"/>
          <w:lang w:eastAsia="zh-CN"/>
        </w:rPr>
        <w:t>》</w:t>
      </w:r>
      <w:r>
        <w:t>：</w:t>
      </w:r>
      <w:r>
        <w:rPr>
          <w:rFonts w:hint="eastAsia" w:eastAsia="宋体"/>
          <w:lang w:eastAsia="zh-CN"/>
        </w:rPr>
        <w:t>“</w:t>
      </w:r>
      <w:r>
        <w:t>万，氣欲舒出，勹上礙於一也。</w:t>
      </w:r>
      <w:r>
        <w:rPr>
          <w:rFonts w:hint="eastAsia" w:eastAsia="宋体"/>
          <w:lang w:eastAsia="zh-CN"/>
        </w:rPr>
        <w:t>”</w:t>
      </w:r>
      <w:r>
        <w:t>年，反万也。徐鍇注：</w:t>
      </w:r>
      <w:r>
        <w:rPr>
          <w:rFonts w:hint="eastAsia" w:eastAsia="宋体"/>
          <w:lang w:eastAsia="zh-CN"/>
        </w:rPr>
        <w:t>“</w:t>
      </w:r>
      <w:r>
        <w:t>氣已舒也。</w:t>
      </w:r>
      <w:r>
        <w:rPr>
          <w:rFonts w:hint="eastAsia" w:eastAsia="宋体"/>
          <w:lang w:eastAsia="zh-CN"/>
        </w:rPr>
        <w:t>”</w:t>
      </w:r>
      <w:r>
        <w:t>今通作呵。</w:t>
      </w:r>
    </w:p>
    <w:p w14:paraId="4E1DE719">
      <w:r>
        <w:t>故大言而怒謂之訶。</w:t>
      </w:r>
      <w:r>
        <w:rPr>
          <w:rFonts w:hint="eastAsia" w:eastAsia="宋体"/>
          <w:lang w:eastAsia="zh-CN"/>
        </w:rPr>
        <w:t>《</w:t>
      </w:r>
      <w:r>
        <w:t>説文</w:t>
      </w:r>
      <w:r>
        <w:rPr>
          <w:rFonts w:hint="eastAsia" w:eastAsia="宋体"/>
          <w:lang w:eastAsia="zh-CN"/>
        </w:rPr>
        <w:t>》</w:t>
      </w:r>
      <w:r>
        <w:t>：</w:t>
      </w:r>
      <w:r>
        <w:rPr>
          <w:rFonts w:hint="eastAsia" w:eastAsia="宋体"/>
          <w:lang w:eastAsia="zh-CN"/>
        </w:rPr>
        <w:t>“</w:t>
      </w:r>
      <w:r>
        <w:t>訶，大言而怒也。</w:t>
      </w:r>
      <w:r>
        <w:rPr>
          <w:rFonts w:hint="eastAsia" w:eastAsia="宋体"/>
          <w:lang w:eastAsia="zh-CN"/>
        </w:rPr>
        <w:t>”</w:t>
      </w:r>
      <w:r>
        <w:t>亦作呵、苛、何。</w:t>
      </w:r>
      <w:r>
        <w:rPr>
          <w:rFonts w:hint="eastAsia" w:eastAsia="宋体"/>
          <w:lang w:eastAsia="zh-CN"/>
        </w:rPr>
        <w:t>《</w:t>
      </w:r>
      <w:r>
        <w:t>方言</w:t>
      </w:r>
      <w:r>
        <w:rPr>
          <w:rFonts w:hint="eastAsia" w:eastAsia="宋体"/>
          <w:lang w:eastAsia="zh-CN"/>
        </w:rPr>
        <w:t>》</w:t>
      </w:r>
      <w:r>
        <w:t>：</w:t>
      </w:r>
      <w:r>
        <w:rPr>
          <w:rFonts w:hint="eastAsia" w:eastAsia="宋体"/>
          <w:lang w:eastAsia="zh-CN"/>
        </w:rPr>
        <w:t>“</w:t>
      </w:r>
      <w:r>
        <w:t>苛，怒也，陳謂之苛。</w:t>
      </w:r>
      <w:r>
        <w:rPr>
          <w:rFonts w:hint="eastAsia" w:eastAsia="宋体"/>
          <w:lang w:eastAsia="zh-CN"/>
        </w:rPr>
        <w:t>”《</w:t>
      </w:r>
      <w:r>
        <w:t>周禮</w:t>
      </w:r>
      <w:r>
        <w:rPr>
          <w:rFonts w:hint="eastAsia" w:eastAsia="宋体"/>
          <w:lang w:eastAsia="zh-CN"/>
        </w:rPr>
        <w:t>》</w:t>
      </w:r>
      <w:r>
        <w:t>：</w:t>
      </w:r>
      <w:r>
        <w:rPr>
          <w:rFonts w:hint="eastAsia" w:eastAsia="宋体"/>
          <w:lang w:eastAsia="zh-CN"/>
        </w:rPr>
        <w:t>“</w:t>
      </w:r>
      <w:r>
        <w:t>世婦</w:t>
      </w:r>
    </w:p>
    <w:p w14:paraId="0537FAB7">
      <w:r>
        <w:t>不敬者而苛罰之。</w:t>
      </w:r>
      <w:r>
        <w:rPr>
          <w:rFonts w:hint="eastAsia" w:eastAsia="宋体"/>
          <w:lang w:eastAsia="zh-CN"/>
        </w:rPr>
        <w:t>”《</w:t>
      </w:r>
      <w:r>
        <w:t>史記</w:t>
      </w:r>
      <w:r>
        <w:rPr>
          <w:rFonts w:hint="eastAsia" w:eastAsia="宋体"/>
          <w:lang w:eastAsia="zh-CN"/>
        </w:rPr>
        <w:t>•</w:t>
      </w:r>
      <w:r>
        <w:t>李廣傳</w:t>
      </w:r>
      <w:r>
        <w:rPr>
          <w:rFonts w:hint="eastAsia" w:eastAsia="宋体"/>
          <w:lang w:eastAsia="zh-CN"/>
        </w:rPr>
        <w:t>》</w:t>
      </w:r>
      <w:r>
        <w:t>：</w:t>
      </w:r>
      <w:r>
        <w:rPr>
          <w:rFonts w:hint="eastAsia" w:eastAsia="宋体"/>
          <w:lang w:eastAsia="zh-CN"/>
        </w:rPr>
        <w:t>“</w:t>
      </w:r>
      <w:r>
        <w:t>霸陵尉醉呵止廣。</w:t>
      </w:r>
      <w:r>
        <w:rPr>
          <w:rFonts w:hint="eastAsia" w:eastAsia="宋体"/>
          <w:lang w:eastAsia="zh-CN"/>
        </w:rPr>
        <w:t>”《</w:t>
      </w:r>
      <w:r>
        <w:t>漢書。賈誼傳</w:t>
      </w:r>
      <w:r>
        <w:rPr>
          <w:rFonts w:hint="eastAsia" w:eastAsia="宋体"/>
          <w:lang w:eastAsia="zh-CN"/>
        </w:rPr>
        <w:t>》“</w:t>
      </w:r>
      <w:r>
        <w:t>故其在大譴大何之域者。</w:t>
      </w:r>
      <w:r>
        <w:rPr>
          <w:rFonts w:hint="eastAsia" w:eastAsia="宋体"/>
          <w:lang w:eastAsia="zh-CN"/>
        </w:rPr>
        <w:t>”</w:t>
      </w:r>
      <w:r>
        <w:t>並與訶同</w:t>
      </w:r>
    </w:p>
    <w:p w14:paraId="6A102D7A">
      <w:r>
        <w:t>〇大笑謂之㰤。虎我切。</w:t>
      </w:r>
      <w:r>
        <w:rPr>
          <w:rFonts w:hint="eastAsia" w:eastAsia="宋体"/>
          <w:lang w:eastAsia="zh-CN"/>
        </w:rPr>
        <w:t>《</w:t>
      </w:r>
      <w:r>
        <w:t>玉篇</w:t>
      </w:r>
      <w:r>
        <w:rPr>
          <w:rFonts w:hint="eastAsia" w:eastAsia="宋体"/>
          <w:lang w:eastAsia="zh-CN"/>
        </w:rPr>
        <w:t>》</w:t>
      </w:r>
      <w:r>
        <w:t>：</w:t>
      </w:r>
      <w:r>
        <w:rPr>
          <w:rFonts w:hint="eastAsia" w:eastAsia="宋体"/>
          <w:lang w:eastAsia="zh-CN"/>
        </w:rPr>
        <w:t>“</w:t>
      </w:r>
      <w:r>
        <w:t>㰤，大張口笑也。</w:t>
      </w:r>
      <w:r>
        <w:rPr>
          <w:rFonts w:hint="eastAsia" w:eastAsia="宋体"/>
          <w:lang w:eastAsia="zh-CN"/>
        </w:rPr>
        <w:t>”《</w:t>
      </w:r>
      <w:r>
        <w:t>廣雅</w:t>
      </w:r>
      <w:r>
        <w:rPr>
          <w:rFonts w:hint="eastAsia" w:eastAsia="宋体"/>
          <w:lang w:eastAsia="zh-CN"/>
        </w:rPr>
        <w:t>》</w:t>
      </w:r>
      <w:r>
        <w:t>：</w:t>
      </w:r>
      <w:r>
        <w:rPr>
          <w:rFonts w:hint="eastAsia" w:eastAsia="宋体"/>
          <w:lang w:eastAsia="zh-CN"/>
        </w:rPr>
        <w:t>“</w:t>
      </w:r>
      <w:r>
        <w:t>㰤㰤，笑也。</w:t>
      </w:r>
      <w:r>
        <w:rPr>
          <w:rFonts w:hint="eastAsia" w:eastAsia="宋体"/>
          <w:lang w:eastAsia="zh-CN"/>
        </w:rPr>
        <w:t>”</w:t>
      </w:r>
      <w:r>
        <w:t>〇大歠謂之欱。呼合切。</w:t>
      </w:r>
      <w:r>
        <w:rPr>
          <w:rFonts w:hint="eastAsia" w:eastAsia="宋体"/>
          <w:lang w:eastAsia="zh-CN"/>
        </w:rPr>
        <w:t>《</w:t>
      </w:r>
      <w:r>
        <w:t>説</w:t>
      </w:r>
    </w:p>
    <w:p w14:paraId="3A73EF36">
      <w:pPr>
        <w:rPr>
          <w:rFonts w:hint="eastAsia" w:eastAsia="宋体"/>
          <w:lang w:eastAsia="zh-CN"/>
        </w:rPr>
      </w:pPr>
      <w:r>
        <w:t>文</w:t>
      </w:r>
      <w:r>
        <w:rPr>
          <w:rFonts w:hint="eastAsia" w:eastAsia="宋体"/>
          <w:lang w:eastAsia="zh-CN"/>
        </w:rPr>
        <w:t>》</w:t>
      </w:r>
      <w:r>
        <w:t>：</w:t>
      </w:r>
      <w:r>
        <w:rPr>
          <w:rFonts w:hint="eastAsia" w:eastAsia="宋体"/>
          <w:lang w:eastAsia="zh-CN"/>
        </w:rPr>
        <w:t>“</w:t>
      </w:r>
      <w:r>
        <w:t>欱，歠也。</w:t>
      </w:r>
      <w:r>
        <w:rPr>
          <w:rFonts w:hint="eastAsia" w:eastAsia="宋体"/>
          <w:lang w:eastAsia="zh-CN"/>
        </w:rPr>
        <w:t>”《</w:t>
      </w:r>
      <w:r>
        <w:t>廣韻</w:t>
      </w:r>
      <w:r>
        <w:rPr>
          <w:rFonts w:hint="eastAsia" w:eastAsia="宋体"/>
          <w:lang w:eastAsia="zh-CN"/>
        </w:rPr>
        <w:t>》</w:t>
      </w:r>
      <w:r>
        <w:t>：</w:t>
      </w:r>
      <w:r>
        <w:rPr>
          <w:rFonts w:hint="eastAsia" w:eastAsia="宋体"/>
          <w:lang w:eastAsia="zh-CN"/>
        </w:rPr>
        <w:t>“</w:t>
      </w:r>
      <w:r>
        <w:t>大歠也。</w:t>
      </w:r>
      <w:r>
        <w:rPr>
          <w:rFonts w:hint="eastAsia" w:eastAsia="宋体"/>
          <w:lang w:eastAsia="zh-CN"/>
        </w:rPr>
        <w:t>”</w:t>
      </w:r>
      <w:r>
        <w:t>班固</w:t>
      </w:r>
      <w:r>
        <w:rPr>
          <w:rFonts w:hint="eastAsia" w:eastAsia="宋体"/>
          <w:lang w:eastAsia="zh-CN"/>
        </w:rPr>
        <w:t>《</w:t>
      </w:r>
      <w:r>
        <w:t>東都賦</w:t>
      </w:r>
      <w:r>
        <w:rPr>
          <w:rFonts w:hint="eastAsia" w:eastAsia="宋体"/>
          <w:lang w:eastAsia="zh-CN"/>
        </w:rPr>
        <w:t>》</w:t>
      </w:r>
      <w:r>
        <w:t>：</w:t>
      </w:r>
      <w:r>
        <w:rPr>
          <w:rFonts w:hint="eastAsia" w:eastAsia="宋体"/>
          <w:lang w:eastAsia="zh-CN"/>
        </w:rPr>
        <w:t>“</w:t>
      </w:r>
      <w:r>
        <w:t>欱野歕山。</w:t>
      </w:r>
      <w:r>
        <w:rPr>
          <w:rFonts w:hint="eastAsia" w:eastAsia="宋体"/>
          <w:lang w:eastAsia="zh-CN"/>
        </w:rPr>
        <w:t>”</w:t>
      </w:r>
      <w:r>
        <w:t>張衡</w:t>
      </w:r>
      <w:r>
        <w:rPr>
          <w:rFonts w:hint="eastAsia" w:eastAsia="宋体"/>
          <w:lang w:eastAsia="zh-CN"/>
        </w:rPr>
        <w:t>《</w:t>
      </w:r>
      <w:r>
        <w:t>西京賦</w:t>
      </w:r>
      <w:r>
        <w:rPr>
          <w:rFonts w:hint="eastAsia" w:eastAsia="宋体"/>
          <w:lang w:eastAsia="zh-CN"/>
        </w:rPr>
        <w:t>》</w:t>
      </w:r>
      <w:r>
        <w:t>：</w:t>
      </w:r>
      <w:r>
        <w:rPr>
          <w:rFonts w:hint="eastAsia" w:eastAsia="宋体"/>
          <w:lang w:eastAsia="zh-CN"/>
        </w:rPr>
        <w:t>“</w:t>
      </w:r>
      <w:r>
        <w:t>欱灃吐鎬。</w:t>
      </w:r>
      <w:r>
        <w:rPr>
          <w:rFonts w:hint="eastAsia" w:eastAsia="宋体"/>
          <w:lang w:eastAsia="zh-CN"/>
        </w:rPr>
        <w:t>”</w:t>
      </w:r>
    </w:p>
    <w:p w14:paraId="64B89EE8">
      <w:r>
        <w:t>大嗥謂之詨。呼教切。</w:t>
      </w:r>
      <w:r>
        <w:rPr>
          <w:rFonts w:hint="eastAsia" w:eastAsia="宋体"/>
          <w:lang w:eastAsia="zh-CN"/>
        </w:rPr>
        <w:t>《</w:t>
      </w:r>
      <w:r>
        <w:t>玉篇</w:t>
      </w:r>
      <w:r>
        <w:rPr>
          <w:rFonts w:hint="eastAsia" w:eastAsia="宋体"/>
          <w:lang w:eastAsia="zh-CN"/>
        </w:rPr>
        <w:t>》</w:t>
      </w:r>
      <w:r>
        <w:t>：</w:t>
      </w:r>
      <w:r>
        <w:rPr>
          <w:rFonts w:hint="eastAsia" w:eastAsia="宋体"/>
          <w:lang w:eastAsia="zh-CN"/>
        </w:rPr>
        <w:t>“</w:t>
      </w:r>
      <w:r>
        <w:t>詨，大嗥也。</w:t>
      </w:r>
      <w:r>
        <w:rPr>
          <w:rFonts w:hint="eastAsia" w:eastAsia="宋体"/>
          <w:lang w:eastAsia="zh-CN"/>
        </w:rPr>
        <w:t>”《</w:t>
      </w:r>
      <w:r>
        <w:t>山海經</w:t>
      </w:r>
      <w:r>
        <w:rPr>
          <w:rFonts w:hint="eastAsia" w:eastAsia="宋体"/>
          <w:lang w:eastAsia="zh-CN"/>
        </w:rPr>
        <w:t>》</w:t>
      </w:r>
      <w:r>
        <w:t>：</w:t>
      </w:r>
      <w:r>
        <w:rPr>
          <w:rFonts w:hint="eastAsia" w:eastAsia="宋体"/>
          <w:lang w:eastAsia="zh-CN"/>
        </w:rPr>
        <w:t>“</w:t>
      </w:r>
      <w:r>
        <w:t>其鳴自詨。</w:t>
      </w:r>
      <w:r>
        <w:rPr>
          <w:rFonts w:hint="eastAsia" w:eastAsia="宋体"/>
          <w:lang w:eastAsia="zh-CN"/>
        </w:rPr>
        <w:t>”</w:t>
      </w:r>
      <w:r>
        <w:t>郭注：</w:t>
      </w:r>
      <w:r>
        <w:rPr>
          <w:rFonts w:hint="eastAsia" w:eastAsia="宋体"/>
          <w:lang w:eastAsia="zh-CN"/>
        </w:rPr>
        <w:t>“</w:t>
      </w:r>
      <w:r>
        <w:t>今吴人謂叫呼爲詨。</w:t>
      </w:r>
      <w:r>
        <w:rPr>
          <w:rFonts w:hint="eastAsia" w:eastAsia="宋体"/>
          <w:lang w:eastAsia="zh-CN"/>
        </w:rPr>
        <w:t>”</w:t>
      </w:r>
      <w:r>
        <w:t>字亦作</w:t>
      </w:r>
    </w:p>
    <w:p w14:paraId="2CD1BAD3">
      <w:r>
        <w:t>謞。</w:t>
      </w:r>
      <w:r>
        <w:rPr>
          <w:rFonts w:hint="eastAsia" w:eastAsia="宋体"/>
          <w:lang w:eastAsia="zh-CN"/>
        </w:rPr>
        <w:t>《</w:t>
      </w:r>
      <w:r>
        <w:t>春秋繁露</w:t>
      </w:r>
      <w:r>
        <w:rPr>
          <w:rFonts w:hint="eastAsia" w:eastAsia="宋体"/>
          <w:lang w:eastAsia="zh-CN"/>
        </w:rPr>
        <w:t>》</w:t>
      </w:r>
      <w:r>
        <w:t>：</w:t>
      </w:r>
      <w:r>
        <w:rPr>
          <w:rFonts w:hint="eastAsia" w:eastAsia="宋体"/>
          <w:lang w:eastAsia="zh-CN"/>
        </w:rPr>
        <w:t>“</w:t>
      </w:r>
      <w:r>
        <w:t>古之聖人謞而效天地謂之號，鳴而施命謂之名。</w:t>
      </w:r>
      <w:r>
        <w:rPr>
          <w:rFonts w:hint="eastAsia" w:eastAsia="宋体"/>
          <w:lang w:eastAsia="zh-CN"/>
        </w:rPr>
        <w:t>”</w:t>
      </w:r>
      <w:r>
        <w:t>又作嗃。</w:t>
      </w:r>
      <w:r>
        <w:rPr>
          <w:rFonts w:hint="eastAsia" w:eastAsia="宋体"/>
          <w:lang w:eastAsia="zh-CN"/>
        </w:rPr>
        <w:t>《</w:t>
      </w:r>
      <w:r>
        <w:t>廣雅</w:t>
      </w:r>
      <w:r>
        <w:rPr>
          <w:rFonts w:hint="eastAsia" w:eastAsia="宋体"/>
          <w:lang w:eastAsia="zh-CN"/>
        </w:rPr>
        <w:t>》</w:t>
      </w:r>
      <w:r>
        <w:t>：</w:t>
      </w:r>
      <w:r>
        <w:rPr>
          <w:rFonts w:hint="eastAsia" w:eastAsia="宋体"/>
          <w:lang w:eastAsia="zh-CN"/>
        </w:rPr>
        <w:t>“</w:t>
      </w:r>
      <w:r>
        <w:t>嗃，鳴也。</w:t>
      </w:r>
      <w:r>
        <w:rPr>
          <w:rFonts w:hint="eastAsia" w:eastAsia="宋体"/>
          <w:lang w:eastAsia="zh-CN"/>
        </w:rPr>
        <w:t>”</w:t>
      </w:r>
      <w:r>
        <w:t>〇志大言大謂之</w:t>
      </w:r>
    </w:p>
    <w:p w14:paraId="29977707">
      <w:r>
        <w:t>嘐，許膠切。</w:t>
      </w:r>
      <w:r>
        <w:rPr>
          <w:rFonts w:hint="eastAsia" w:eastAsia="宋体"/>
          <w:lang w:eastAsia="zh-CN"/>
        </w:rPr>
        <w:t>《</w:t>
      </w:r>
      <w:r>
        <w:t>説文</w:t>
      </w:r>
      <w:r>
        <w:rPr>
          <w:rFonts w:hint="eastAsia" w:eastAsia="宋体"/>
          <w:lang w:eastAsia="zh-CN"/>
        </w:rPr>
        <w:t>》</w:t>
      </w:r>
      <w:r>
        <w:t>：</w:t>
      </w:r>
      <w:r>
        <w:rPr>
          <w:rFonts w:hint="eastAsia" w:eastAsia="宋体"/>
          <w:lang w:eastAsia="zh-CN"/>
        </w:rPr>
        <w:t>“</w:t>
      </w:r>
      <w:r>
        <w:t>嘐，誇語也。</w:t>
      </w:r>
      <w:r>
        <w:rPr>
          <w:rFonts w:hint="eastAsia" w:eastAsia="宋体"/>
          <w:lang w:eastAsia="zh-CN"/>
        </w:rPr>
        <w:t>”《</w:t>
      </w:r>
      <w:r>
        <w:t>孟子</w:t>
      </w:r>
      <w:r>
        <w:rPr>
          <w:rFonts w:hint="eastAsia" w:eastAsia="宋体"/>
          <w:lang w:eastAsia="zh-CN"/>
        </w:rPr>
        <w:t>•</w:t>
      </w:r>
      <w:r>
        <w:t>盡心</w:t>
      </w:r>
      <w:r>
        <w:rPr>
          <w:rFonts w:hint="eastAsia" w:eastAsia="宋体"/>
          <w:lang w:eastAsia="zh-CN"/>
        </w:rPr>
        <w:t>》</w:t>
      </w:r>
      <w:r>
        <w:t>：</w:t>
      </w:r>
      <w:r>
        <w:rPr>
          <w:rFonts w:hint="eastAsia" w:eastAsia="宋体"/>
          <w:lang w:eastAsia="zh-CN"/>
        </w:rPr>
        <w:t>“</w:t>
      </w:r>
      <w:r>
        <w:t>其志嘐嘐然。</w:t>
      </w:r>
      <w:r>
        <w:rPr>
          <w:rFonts w:hint="eastAsia" w:eastAsia="宋体"/>
          <w:lang w:eastAsia="zh-CN"/>
        </w:rPr>
        <w:t>”</w:t>
      </w:r>
      <w:r>
        <w:t>趙注：</w:t>
      </w:r>
      <w:r>
        <w:rPr>
          <w:rFonts w:hint="eastAsia" w:eastAsia="宋体"/>
          <w:lang w:eastAsia="zh-CN"/>
        </w:rPr>
        <w:t>“</w:t>
      </w:r>
      <w:r>
        <w:t>嘐嘐，志大言大者也。</w:t>
      </w:r>
      <w:r>
        <w:rPr>
          <w:rFonts w:hint="eastAsia" w:eastAsia="宋体"/>
          <w:lang w:eastAsia="zh-CN"/>
        </w:rPr>
        <w:t>”</w:t>
      </w:r>
      <w:r>
        <w:t>虎鳴謂之虓，許</w:t>
      </w:r>
    </w:p>
    <w:p w14:paraId="305B0DCE">
      <w:r>
        <w:t>【第596页】</w:t>
      </w:r>
    </w:p>
    <w:p w14:paraId="3945B5C4">
      <w:r>
        <w:t>膠切。</w:t>
      </w:r>
      <w:r>
        <w:rPr>
          <w:rFonts w:hint="eastAsia" w:eastAsia="宋体"/>
          <w:lang w:eastAsia="zh-CN"/>
        </w:rPr>
        <w:t>《</w:t>
      </w:r>
      <w:r>
        <w:t>説文</w:t>
      </w:r>
      <w:r>
        <w:rPr>
          <w:rFonts w:hint="eastAsia" w:eastAsia="宋体"/>
          <w:lang w:eastAsia="zh-CN"/>
        </w:rPr>
        <w:t>》</w:t>
      </w:r>
      <w:r>
        <w:t>：</w:t>
      </w:r>
      <w:r>
        <w:rPr>
          <w:rFonts w:hint="eastAsia" w:eastAsia="宋体"/>
          <w:lang w:eastAsia="zh-CN"/>
        </w:rPr>
        <w:t>“</w:t>
      </w:r>
      <w:r>
        <w:t>虓，虎鳴也。</w:t>
      </w:r>
      <w:r>
        <w:rPr>
          <w:rFonts w:hint="eastAsia" w:eastAsia="宋体"/>
          <w:lang w:eastAsia="zh-CN"/>
        </w:rPr>
        <w:t>”《</w:t>
      </w:r>
      <w:r>
        <w:t>詩。常武</w:t>
      </w:r>
      <w:r>
        <w:rPr>
          <w:rFonts w:hint="eastAsia" w:eastAsia="宋体"/>
          <w:lang w:eastAsia="zh-CN"/>
        </w:rPr>
        <w:t>》</w:t>
      </w:r>
      <w:r>
        <w:t>四章：</w:t>
      </w:r>
      <w:r>
        <w:rPr>
          <w:rFonts w:hint="eastAsia" w:eastAsia="宋体"/>
          <w:lang w:eastAsia="zh-CN"/>
        </w:rPr>
        <w:t>“</w:t>
      </w:r>
      <w:r>
        <w:t>闞如虓虎。</w:t>
      </w:r>
      <w:r>
        <w:rPr>
          <w:rFonts w:hint="eastAsia" w:eastAsia="宋体"/>
          <w:lang w:eastAsia="zh-CN"/>
        </w:rPr>
        <w:t>”</w:t>
      </w:r>
      <w:r>
        <w:t>毛傳：</w:t>
      </w:r>
      <w:r>
        <w:rPr>
          <w:rFonts w:hint="eastAsia" w:eastAsia="宋体"/>
          <w:lang w:eastAsia="zh-CN"/>
        </w:rPr>
        <w:t>“</w:t>
      </w:r>
      <w:r>
        <w:t>虎之自怒虓然。</w:t>
      </w:r>
      <w:r>
        <w:rPr>
          <w:rFonts w:hint="eastAsia" w:eastAsia="宋体"/>
          <w:lang w:eastAsia="zh-CN"/>
        </w:rPr>
        <w:t>”</w:t>
      </w:r>
      <w:r>
        <w:t>師子謂之虓，</w:t>
      </w:r>
      <w:r>
        <w:rPr>
          <w:rFonts w:hint="eastAsia" w:eastAsia="宋体"/>
          <w:lang w:eastAsia="zh-CN"/>
        </w:rPr>
        <w:t>《</w:t>
      </w:r>
      <w:r>
        <w:t>説文</w:t>
      </w:r>
      <w:r>
        <w:rPr>
          <w:rFonts w:hint="eastAsia" w:eastAsia="宋体"/>
          <w:lang w:eastAsia="zh-CN"/>
        </w:rPr>
        <w:t>》</w:t>
      </w:r>
      <w:r>
        <w:t>：</w:t>
      </w:r>
      <w:r>
        <w:rPr>
          <w:rFonts w:hint="eastAsia" w:eastAsia="宋体"/>
          <w:lang w:eastAsia="zh-CN"/>
        </w:rPr>
        <w:t>“</w:t>
      </w:r>
      <w:r>
        <w:t>虓一</w:t>
      </w:r>
    </w:p>
    <w:p w14:paraId="4D017C96">
      <w:r>
        <w:t>曰師子。</w:t>
      </w:r>
      <w:r>
        <w:rPr>
          <w:rFonts w:hint="eastAsia" w:eastAsia="宋体"/>
          <w:lang w:eastAsia="zh-CN"/>
        </w:rPr>
        <w:t>”</w:t>
      </w:r>
      <w:r>
        <w:t>豕驚聲謂之哮。許膠切。</w:t>
      </w:r>
      <w:r>
        <w:rPr>
          <w:rFonts w:hint="eastAsia" w:eastAsia="宋体"/>
          <w:lang w:eastAsia="zh-CN"/>
        </w:rPr>
        <w:t>《</w:t>
      </w:r>
      <w:r>
        <w:t>説文</w:t>
      </w:r>
      <w:r>
        <w:rPr>
          <w:rFonts w:hint="eastAsia" w:eastAsia="宋体"/>
          <w:lang w:eastAsia="zh-CN"/>
        </w:rPr>
        <w:t>》</w:t>
      </w:r>
      <w:r>
        <w:t>：</w:t>
      </w:r>
      <w:r>
        <w:rPr>
          <w:rFonts w:hint="eastAsia" w:eastAsia="宋体"/>
          <w:lang w:eastAsia="zh-CN"/>
        </w:rPr>
        <w:t>“</w:t>
      </w:r>
      <w:r>
        <w:t>哮，豕驚聲也。</w:t>
      </w:r>
      <w:r>
        <w:rPr>
          <w:rFonts w:hint="eastAsia" w:eastAsia="宋体"/>
          <w:lang w:eastAsia="zh-CN"/>
        </w:rPr>
        <w:t>”</w:t>
      </w:r>
      <w:r>
        <w:t>〇大開謂之閜，許也切。</w:t>
      </w:r>
      <w:r>
        <w:rPr>
          <w:rFonts w:hint="eastAsia" w:eastAsia="宋体"/>
          <w:lang w:eastAsia="zh-CN"/>
        </w:rPr>
        <w:t>《</w:t>
      </w:r>
      <w:r>
        <w:t>説文</w:t>
      </w:r>
      <w:r>
        <w:rPr>
          <w:rFonts w:hint="eastAsia" w:eastAsia="宋体"/>
          <w:lang w:eastAsia="zh-CN"/>
        </w:rPr>
        <w:t>》</w:t>
      </w:r>
      <w:r>
        <w:t>：</w:t>
      </w:r>
      <w:r>
        <w:rPr>
          <w:rFonts w:hint="eastAsia" w:eastAsia="宋体"/>
          <w:lang w:eastAsia="zh-CN"/>
        </w:rPr>
        <w:t>“</w:t>
      </w:r>
      <w:r>
        <w:t>閜，大開也。</w:t>
      </w:r>
    </w:p>
    <w:p w14:paraId="2FCC0260">
      <w:r>
        <w:t>司馬相如</w:t>
      </w:r>
      <w:r>
        <w:rPr>
          <w:rFonts w:hint="eastAsia" w:eastAsia="宋体"/>
          <w:lang w:eastAsia="zh-CN"/>
        </w:rPr>
        <w:t>《</w:t>
      </w:r>
      <w:r>
        <w:t>上林賦</w:t>
      </w:r>
      <w:r>
        <w:rPr>
          <w:rFonts w:hint="eastAsia" w:eastAsia="宋体"/>
          <w:lang w:eastAsia="zh-CN"/>
        </w:rPr>
        <w:t>》</w:t>
      </w:r>
      <w:r>
        <w:t>：</w:t>
      </w:r>
      <w:r>
        <w:rPr>
          <w:rFonts w:hint="eastAsia" w:eastAsia="宋体"/>
          <w:lang w:eastAsia="zh-CN"/>
        </w:rPr>
        <w:t>“</w:t>
      </w:r>
      <w:r>
        <w:t>谽呀豁閜。</w:t>
      </w:r>
      <w:r>
        <w:rPr>
          <w:rFonts w:hint="eastAsia" w:eastAsia="宋体"/>
          <w:lang w:eastAsia="zh-CN"/>
        </w:rPr>
        <w:t>”</w:t>
      </w:r>
      <w:r>
        <w:t>大桮謂之閜。</w:t>
      </w:r>
      <w:r>
        <w:rPr>
          <w:rFonts w:hint="eastAsia" w:eastAsia="宋体"/>
          <w:lang w:eastAsia="zh-CN"/>
        </w:rPr>
        <w:t>《</w:t>
      </w:r>
      <w:r>
        <w:t>方言</w:t>
      </w:r>
      <w:r>
        <w:rPr>
          <w:rFonts w:hint="eastAsia" w:eastAsia="宋体"/>
          <w:lang w:eastAsia="zh-CN"/>
        </w:rPr>
        <w:t>》</w:t>
      </w:r>
      <w:r>
        <w:t>：</w:t>
      </w:r>
      <w:r>
        <w:rPr>
          <w:rFonts w:hint="eastAsia" w:eastAsia="宋体"/>
          <w:lang w:eastAsia="zh-CN"/>
        </w:rPr>
        <w:t>“</w:t>
      </w:r>
      <w:r>
        <w:t>桮其大者謂之閜。</w:t>
      </w:r>
      <w:r>
        <w:rPr>
          <w:rFonts w:hint="eastAsia" w:eastAsia="宋体"/>
          <w:lang w:eastAsia="zh-CN"/>
        </w:rPr>
        <w:t>”《</w:t>
      </w:r>
      <w:r>
        <w:t>急就篇</w:t>
      </w:r>
      <w:r>
        <w:rPr>
          <w:rFonts w:hint="eastAsia" w:eastAsia="宋体"/>
          <w:lang w:eastAsia="zh-CN"/>
        </w:rPr>
        <w:t>》</w:t>
      </w:r>
      <w:r>
        <w:t>：</w:t>
      </w:r>
      <w:r>
        <w:rPr>
          <w:rFonts w:hint="eastAsia" w:eastAsia="宋体"/>
          <w:lang w:eastAsia="zh-CN"/>
        </w:rPr>
        <w:t>“</w:t>
      </w:r>
      <w:r>
        <w:t>椭杅槃案桮閜盌。</w:t>
      </w:r>
      <w:r>
        <w:rPr>
          <w:rFonts w:hint="eastAsia" w:eastAsia="宋体"/>
          <w:lang w:eastAsia="zh-CN"/>
        </w:rPr>
        <w:t>”</w:t>
      </w:r>
      <w:r>
        <w:t>顔</w:t>
      </w:r>
    </w:p>
    <w:p w14:paraId="4F7F269B">
      <w:pPr>
        <w:rPr>
          <w:rFonts w:hint="eastAsia" w:eastAsia="宋体"/>
          <w:lang w:eastAsia="zh-CN"/>
        </w:rPr>
      </w:pPr>
      <w:r>
        <w:t>注：</w:t>
      </w:r>
      <w:r>
        <w:rPr>
          <w:rFonts w:hint="eastAsia" w:eastAsia="宋体"/>
          <w:lang w:eastAsia="zh-CN"/>
        </w:rPr>
        <w:t>“</w:t>
      </w:r>
      <w:r>
        <w:t>閜，大桮也。</w:t>
      </w:r>
      <w:r>
        <w:rPr>
          <w:rFonts w:hint="eastAsia" w:eastAsia="宋体"/>
          <w:lang w:eastAsia="zh-CN"/>
        </w:rPr>
        <w:t>”</w:t>
      </w:r>
      <w:r>
        <w:t>〇瞋大聲謂之奃。許介切。</w:t>
      </w:r>
      <w:r>
        <w:rPr>
          <w:rFonts w:hint="eastAsia" w:eastAsia="宋体"/>
          <w:lang w:eastAsia="zh-CN"/>
        </w:rPr>
        <w:t>《</w:t>
      </w:r>
      <w:r>
        <w:t>説文</w:t>
      </w:r>
      <w:r>
        <w:rPr>
          <w:rFonts w:hint="eastAsia" w:eastAsia="宋体"/>
          <w:lang w:eastAsia="zh-CN"/>
        </w:rPr>
        <w:t>》</w:t>
      </w:r>
      <w:r>
        <w:t>：</w:t>
      </w:r>
      <w:r>
        <w:rPr>
          <w:rFonts w:hint="eastAsia" w:eastAsia="宋体"/>
          <w:lang w:eastAsia="zh-CN"/>
        </w:rPr>
        <w:t>“</w:t>
      </w:r>
      <w:r>
        <w:t>奃，瞋大聲也。從大，此聲。</w:t>
      </w:r>
      <w:r>
        <w:rPr>
          <w:rFonts w:hint="eastAsia" w:eastAsia="宋体"/>
          <w:lang w:eastAsia="zh-CN"/>
        </w:rPr>
        <w:t>”</w:t>
      </w:r>
    </w:p>
    <w:p w14:paraId="0889C11E">
      <w:r>
        <w:t>聖謂之獻，賢謂之獻，敏謂之憲，</w:t>
      </w:r>
      <w:r>
        <w:rPr>
          <w:rFonts w:hint="eastAsia" w:eastAsia="宋体"/>
          <w:lang w:eastAsia="zh-CN"/>
        </w:rPr>
        <w:t>《</w:t>
      </w:r>
      <w:r>
        <w:t>爾雅</w:t>
      </w:r>
      <w:r>
        <w:rPr>
          <w:rFonts w:hint="eastAsia" w:eastAsia="宋体"/>
          <w:lang w:eastAsia="zh-CN"/>
        </w:rPr>
        <w:t>•</w:t>
      </w:r>
      <w:r>
        <w:t>釋言</w:t>
      </w:r>
      <w:r>
        <w:rPr>
          <w:rFonts w:hint="eastAsia" w:eastAsia="宋体"/>
          <w:lang w:eastAsia="zh-CN"/>
        </w:rPr>
        <w:t>》</w:t>
      </w:r>
      <w:r>
        <w:t>：</w:t>
      </w:r>
      <w:r>
        <w:rPr>
          <w:rFonts w:hint="eastAsia" w:eastAsia="宋体"/>
          <w:lang w:eastAsia="zh-CN"/>
        </w:rPr>
        <w:t>“</w:t>
      </w:r>
      <w:r>
        <w:t>獻，聖也。</w:t>
      </w:r>
      <w:r>
        <w:rPr>
          <w:rFonts w:hint="eastAsia" w:eastAsia="宋体"/>
          <w:lang w:eastAsia="zh-CN"/>
        </w:rPr>
        <w:t>”《</w:t>
      </w:r>
      <w:r>
        <w:t>書。皋陶謨</w:t>
      </w:r>
      <w:r>
        <w:rPr>
          <w:rFonts w:hint="eastAsia" w:eastAsia="宋体"/>
          <w:lang w:eastAsia="zh-CN"/>
        </w:rPr>
        <w:t>》</w:t>
      </w:r>
      <w:r>
        <w:t>：</w:t>
      </w:r>
      <w:r>
        <w:rPr>
          <w:rFonts w:hint="eastAsia" w:eastAsia="宋体"/>
          <w:lang w:eastAsia="zh-CN"/>
        </w:rPr>
        <w:t>“</w:t>
      </w:r>
      <w:r>
        <w:t>萬邦黎獻。</w:t>
      </w:r>
      <w:r>
        <w:rPr>
          <w:rFonts w:hint="eastAsia" w:eastAsia="宋体"/>
          <w:lang w:eastAsia="zh-CN"/>
        </w:rPr>
        <w:t>”</w:t>
      </w:r>
      <w:r>
        <w:t>傳：</w:t>
      </w:r>
      <w:r>
        <w:rPr>
          <w:rFonts w:hint="eastAsia" w:eastAsia="宋体"/>
          <w:lang w:eastAsia="zh-CN"/>
        </w:rPr>
        <w:t>“</w:t>
      </w:r>
      <w:r>
        <w:t>獻，賢</w:t>
      </w:r>
    </w:p>
    <w:p w14:paraId="6EB5F792">
      <w:pPr>
        <w:rPr>
          <w:rFonts w:hint="eastAsia" w:eastAsia="宋体"/>
          <w:lang w:eastAsia="zh-CN"/>
        </w:rPr>
      </w:pPr>
      <w:r>
        <w:t>也。</w:t>
      </w:r>
      <w:r>
        <w:rPr>
          <w:rFonts w:hint="eastAsia" w:eastAsia="宋体"/>
          <w:lang w:eastAsia="zh-CN"/>
        </w:rPr>
        <w:t>”《</w:t>
      </w:r>
      <w:r>
        <w:t>説文</w:t>
      </w:r>
      <w:r>
        <w:rPr>
          <w:rFonts w:hint="eastAsia" w:eastAsia="宋体"/>
          <w:lang w:eastAsia="zh-CN"/>
        </w:rPr>
        <w:t>》</w:t>
      </w:r>
      <w:r>
        <w:t>：</w:t>
      </w:r>
      <w:r>
        <w:rPr>
          <w:rFonts w:hint="eastAsia" w:eastAsia="宋体"/>
          <w:lang w:eastAsia="zh-CN"/>
        </w:rPr>
        <w:t>“</w:t>
      </w:r>
      <w:r>
        <w:t>憲，敏也。</w:t>
      </w:r>
      <w:r>
        <w:rPr>
          <w:rFonts w:hint="eastAsia" w:eastAsia="宋体"/>
          <w:lang w:eastAsia="zh-CN"/>
        </w:rPr>
        <w:t>”《</w:t>
      </w:r>
      <w:r>
        <w:t>逸周書</w:t>
      </w:r>
      <w:r>
        <w:rPr>
          <w:rFonts w:hint="eastAsia" w:eastAsia="宋体"/>
          <w:lang w:eastAsia="zh-CN"/>
        </w:rPr>
        <w:t>•</w:t>
      </w:r>
      <w:r>
        <w:t>謚法解</w:t>
      </w:r>
      <w:r>
        <w:rPr>
          <w:rFonts w:hint="eastAsia" w:eastAsia="宋体"/>
          <w:lang w:eastAsia="zh-CN"/>
        </w:rPr>
        <w:t>》</w:t>
      </w:r>
      <w:r>
        <w:t>：</w:t>
      </w:r>
      <w:r>
        <w:rPr>
          <w:rFonts w:hint="eastAsia" w:eastAsia="宋体"/>
          <w:lang w:eastAsia="zh-CN"/>
        </w:rPr>
        <w:t>“</w:t>
      </w:r>
      <w:r>
        <w:t>博聞多能曰憲，聰明叡哲曰獻。</w:t>
      </w:r>
      <w:r>
        <w:rPr>
          <w:rFonts w:hint="eastAsia" w:eastAsia="宋体"/>
          <w:lang w:eastAsia="zh-CN"/>
        </w:rPr>
        <w:t>”</w:t>
      </w:r>
      <w:r>
        <w:t>法謂之憲，表謂之憲，</w:t>
      </w:r>
      <w:r>
        <w:rPr>
          <w:rFonts w:hint="eastAsia" w:eastAsia="宋体"/>
          <w:lang w:eastAsia="zh-CN"/>
        </w:rPr>
        <w:t>《</w:t>
      </w:r>
      <w:r>
        <w:t>爾雅</w:t>
      </w:r>
      <w:r>
        <w:rPr>
          <w:rFonts w:hint="eastAsia" w:eastAsia="宋体"/>
          <w:lang w:eastAsia="zh-CN"/>
        </w:rPr>
        <w:t>•</w:t>
      </w:r>
    </w:p>
    <w:p w14:paraId="710ABF40">
      <w:r>
        <w:t>釋詁</w:t>
      </w:r>
      <w:r>
        <w:rPr>
          <w:rFonts w:hint="eastAsia" w:eastAsia="宋体"/>
          <w:lang w:eastAsia="zh-CN"/>
        </w:rPr>
        <w:t>》</w:t>
      </w:r>
      <w:r>
        <w:t>：</w:t>
      </w:r>
      <w:r>
        <w:rPr>
          <w:rFonts w:hint="eastAsia" w:eastAsia="宋体"/>
          <w:lang w:eastAsia="zh-CN"/>
        </w:rPr>
        <w:t>“</w:t>
      </w:r>
      <w:r>
        <w:t>憲，法也。</w:t>
      </w:r>
      <w:r>
        <w:rPr>
          <w:rFonts w:hint="eastAsia" w:eastAsia="宋体"/>
          <w:lang w:eastAsia="zh-CN"/>
        </w:rPr>
        <w:t>”《</w:t>
      </w:r>
      <w:r>
        <w:t>詩。崧高</w:t>
      </w:r>
      <w:r>
        <w:rPr>
          <w:rFonts w:hint="eastAsia" w:eastAsia="宋体"/>
          <w:lang w:eastAsia="zh-CN"/>
        </w:rPr>
        <w:t>》</w:t>
      </w:r>
      <w:r>
        <w:t>七章：</w:t>
      </w:r>
      <w:r>
        <w:rPr>
          <w:rFonts w:hint="eastAsia" w:eastAsia="宋体"/>
          <w:lang w:eastAsia="zh-CN"/>
        </w:rPr>
        <w:t>“</w:t>
      </w:r>
      <w:r>
        <w:t>文武是憲。</w:t>
      </w:r>
      <w:r>
        <w:rPr>
          <w:rFonts w:hint="eastAsia" w:eastAsia="宋体"/>
          <w:lang w:eastAsia="zh-CN"/>
        </w:rPr>
        <w:t>”</w:t>
      </w:r>
      <w:r>
        <w:t>鄭箋：</w:t>
      </w:r>
      <w:r>
        <w:rPr>
          <w:rFonts w:hint="eastAsia" w:eastAsia="宋体"/>
          <w:lang w:eastAsia="zh-CN"/>
        </w:rPr>
        <w:t>“</w:t>
      </w:r>
      <w:r>
        <w:t>憲，表也，言爲文武之表式。</w:t>
      </w:r>
      <w:r>
        <w:rPr>
          <w:rFonts w:hint="eastAsia" w:eastAsia="宋体"/>
          <w:lang w:eastAsia="zh-CN"/>
        </w:rPr>
        <w:t>”《</w:t>
      </w:r>
      <w:r>
        <w:t>周禮。布憲</w:t>
      </w:r>
      <w:r>
        <w:rPr>
          <w:rFonts w:hint="eastAsia" w:eastAsia="宋体"/>
          <w:lang w:eastAsia="zh-CN"/>
        </w:rPr>
        <w:t>》“</w:t>
      </w:r>
      <w:r>
        <w:t>掌憲邦之刑</w:t>
      </w:r>
    </w:p>
    <w:p w14:paraId="0BDB71EE">
      <w:r>
        <w:t>禁。</w:t>
      </w:r>
      <w:r>
        <w:rPr>
          <w:rFonts w:hint="eastAsia" w:eastAsia="宋体"/>
          <w:lang w:eastAsia="zh-CN"/>
        </w:rPr>
        <w:t>”</w:t>
      </w:r>
      <w:r>
        <w:t>鄭注：</w:t>
      </w:r>
      <w:r>
        <w:rPr>
          <w:rFonts w:hint="eastAsia" w:eastAsia="宋体"/>
          <w:lang w:eastAsia="zh-CN"/>
        </w:rPr>
        <w:t>“</w:t>
      </w:r>
      <w:r>
        <w:t>憲，表也，謂縣之也。</w:t>
      </w:r>
      <w:r>
        <w:rPr>
          <w:rFonts w:hint="eastAsia" w:eastAsia="宋体"/>
          <w:lang w:eastAsia="zh-CN"/>
        </w:rPr>
        <w:t>”</w:t>
      </w:r>
      <w:r>
        <w:t>肉腥大切者謂之軒。音獻。</w:t>
      </w:r>
      <w:r>
        <w:rPr>
          <w:rFonts w:hint="eastAsia" w:eastAsia="宋体"/>
          <w:lang w:eastAsia="zh-CN"/>
        </w:rPr>
        <w:t>《</w:t>
      </w:r>
      <w:r>
        <w:t>禮記</w:t>
      </w:r>
      <w:r>
        <w:rPr>
          <w:rFonts w:hint="eastAsia" w:eastAsia="宋体"/>
          <w:lang w:eastAsia="zh-CN"/>
        </w:rPr>
        <w:t>•</w:t>
      </w:r>
      <w:r>
        <w:t>内則</w:t>
      </w:r>
      <w:r>
        <w:rPr>
          <w:rFonts w:hint="eastAsia" w:eastAsia="宋体"/>
          <w:lang w:eastAsia="zh-CN"/>
        </w:rPr>
        <w:t>》</w:t>
      </w:r>
      <w:r>
        <w:t>：</w:t>
      </w:r>
      <w:r>
        <w:rPr>
          <w:rFonts w:hint="eastAsia" w:eastAsia="宋体"/>
          <w:lang w:eastAsia="zh-CN"/>
        </w:rPr>
        <w:t>“</w:t>
      </w:r>
      <w:r>
        <w:t>肉腥細者爲膾，大者爲軒。</w:t>
      </w:r>
      <w:r>
        <w:rPr>
          <w:rFonts w:hint="eastAsia" w:eastAsia="宋体"/>
          <w:lang w:eastAsia="zh-CN"/>
        </w:rPr>
        <w:t>”</w:t>
      </w:r>
      <w:r>
        <w:t>鄭</w:t>
      </w:r>
    </w:p>
    <w:p w14:paraId="6E2E0899">
      <w:r>
        <w:t>注：</w:t>
      </w:r>
      <w:r>
        <w:rPr>
          <w:rFonts w:hint="eastAsia" w:eastAsia="宋体"/>
          <w:lang w:eastAsia="zh-CN"/>
        </w:rPr>
        <w:t>“</w:t>
      </w:r>
      <w:r>
        <w:t>言大切、細切異名也。</w:t>
      </w:r>
      <w:r>
        <w:rPr>
          <w:rFonts w:hint="eastAsia" w:eastAsia="宋体"/>
          <w:lang w:eastAsia="zh-CN"/>
        </w:rPr>
        <w:t>”</w:t>
      </w:r>
      <w:r>
        <w:t>〇喧謂之嚻，喧、嚻聲之轉。氣上出貌謂之歊</w:t>
      </w:r>
    </w:p>
    <w:p w14:paraId="3689D4ED">
      <w:r>
        <w:t>，音嚻。</w:t>
      </w:r>
      <w:r>
        <w:rPr>
          <w:rFonts w:hint="eastAsia" w:eastAsia="宋体"/>
          <w:lang w:eastAsia="zh-CN"/>
        </w:rPr>
        <w:t>《</w:t>
      </w:r>
      <w:r>
        <w:t>説文</w:t>
      </w:r>
      <w:r>
        <w:rPr>
          <w:rFonts w:hint="eastAsia" w:eastAsia="宋体"/>
          <w:lang w:eastAsia="zh-CN"/>
        </w:rPr>
        <w:t>》</w:t>
      </w:r>
      <w:r>
        <w:t>：</w:t>
      </w:r>
      <w:r>
        <w:rPr>
          <w:rFonts w:hint="eastAsia" w:eastAsia="宋体"/>
          <w:lang w:eastAsia="zh-CN"/>
        </w:rPr>
        <w:t>“</w:t>
      </w:r>
      <w:r>
        <w:t>歊歊，氣上出貌</w:t>
      </w:r>
    </w:p>
    <w:p w14:paraId="562A72F0">
      <w:r>
        <w:t>從欠、高，高亦聲。</w:t>
      </w:r>
      <w:r>
        <w:rPr>
          <w:rFonts w:hint="eastAsia" w:eastAsia="宋体"/>
          <w:lang w:eastAsia="zh-CN"/>
        </w:rPr>
        <w:t>”</w:t>
      </w:r>
      <w:r>
        <w:t>揚雄</w:t>
      </w:r>
      <w:r>
        <w:rPr>
          <w:rFonts w:hint="eastAsia" w:eastAsia="宋体"/>
          <w:lang w:eastAsia="zh-CN"/>
        </w:rPr>
        <w:t>《</w:t>
      </w:r>
      <w:r>
        <w:t>解難</w:t>
      </w:r>
      <w:r>
        <w:rPr>
          <w:rFonts w:hint="eastAsia" w:eastAsia="宋体"/>
          <w:lang w:eastAsia="zh-CN"/>
        </w:rPr>
        <w:t>》</w:t>
      </w:r>
      <w:r>
        <w:t>：</w:t>
      </w:r>
      <w:r>
        <w:rPr>
          <w:rFonts w:hint="eastAsia" w:eastAsia="宋体"/>
          <w:lang w:eastAsia="zh-CN"/>
        </w:rPr>
        <w:t>“</w:t>
      </w:r>
      <w:r>
        <w:t>浡滃雲而散歊烝。</w:t>
      </w:r>
      <w:r>
        <w:rPr>
          <w:rFonts w:hint="eastAsia" w:eastAsia="宋体"/>
          <w:lang w:eastAsia="zh-CN"/>
        </w:rPr>
        <w:t>”</w:t>
      </w:r>
      <w:r>
        <w:t>字亦作敿。</w:t>
      </w:r>
      <w:r>
        <w:rPr>
          <w:rFonts w:hint="eastAsia" w:eastAsia="宋体"/>
          <w:lang w:eastAsia="zh-CN"/>
        </w:rPr>
        <w:t>《</w:t>
      </w:r>
      <w:r>
        <w:t>漢書。叙傳</w:t>
      </w:r>
      <w:r>
        <w:rPr>
          <w:rFonts w:hint="eastAsia" w:eastAsia="宋体"/>
          <w:lang w:eastAsia="zh-CN"/>
        </w:rPr>
        <w:t>》</w:t>
      </w:r>
      <w:r>
        <w:t>：</w:t>
      </w:r>
      <w:r>
        <w:rPr>
          <w:rFonts w:hint="eastAsia" w:eastAsia="宋体"/>
          <w:lang w:eastAsia="zh-CN"/>
        </w:rPr>
        <w:t>“</w:t>
      </w:r>
      <w:r>
        <w:t>曲陽敿敿。</w:t>
      </w:r>
      <w:r>
        <w:rPr>
          <w:rFonts w:hint="eastAsia" w:eastAsia="宋体"/>
          <w:lang w:eastAsia="zh-CN"/>
        </w:rPr>
        <w:t>”</w:t>
      </w:r>
      <w:r>
        <w:t>顔注：</w:t>
      </w:r>
      <w:r>
        <w:rPr>
          <w:rFonts w:hint="eastAsia" w:eastAsia="宋体"/>
          <w:lang w:eastAsia="zh-CN"/>
        </w:rPr>
        <w:t>“</w:t>
      </w:r>
      <w:r>
        <w:t>敿敿，氣盛也。</w:t>
      </w:r>
    </w:p>
    <w:p w14:paraId="63D037DA">
      <w:r>
        <w:t>虚謂之枵，虚大謂之呺，並音嚻，虚、枵聲之轉。</w:t>
      </w:r>
      <w:r>
        <w:rPr>
          <w:rFonts w:hint="eastAsia" w:eastAsia="宋体"/>
          <w:lang w:eastAsia="zh-CN"/>
        </w:rPr>
        <w:t>《</w:t>
      </w:r>
      <w:r>
        <w:t>爾雅。釋天</w:t>
      </w:r>
      <w:r>
        <w:rPr>
          <w:rFonts w:hint="eastAsia" w:eastAsia="宋体"/>
          <w:lang w:eastAsia="zh-CN"/>
        </w:rPr>
        <w:t>》</w:t>
      </w:r>
      <w:r>
        <w:t>：</w:t>
      </w:r>
      <w:r>
        <w:rPr>
          <w:rFonts w:hint="eastAsia" w:eastAsia="宋体"/>
          <w:lang w:eastAsia="zh-CN"/>
        </w:rPr>
        <w:t>“</w:t>
      </w:r>
      <w:r>
        <w:t>玄枵，虚也。</w:t>
      </w:r>
      <w:r>
        <w:rPr>
          <w:rFonts w:hint="eastAsia" w:eastAsia="宋体"/>
          <w:lang w:eastAsia="zh-CN"/>
        </w:rPr>
        <w:t>”</w:t>
      </w:r>
      <w:r>
        <w:t>孫炎注：</w:t>
      </w:r>
      <w:r>
        <w:rPr>
          <w:rFonts w:hint="eastAsia" w:eastAsia="宋体"/>
          <w:lang w:eastAsia="zh-CN"/>
        </w:rPr>
        <w:t>“</w:t>
      </w:r>
      <w:r>
        <w:t>虚在正北。北方色玄，</w:t>
      </w:r>
    </w:p>
    <w:p w14:paraId="172B791F">
      <w:r>
        <w:t>故曰玄枵。枵之言秏，秏虚之意也。</w:t>
      </w:r>
      <w:r>
        <w:rPr>
          <w:rFonts w:hint="eastAsia" w:eastAsia="宋体"/>
          <w:lang w:eastAsia="zh-CN"/>
        </w:rPr>
        <w:t>”《</w:t>
      </w:r>
      <w:r>
        <w:t>左傳</w:t>
      </w:r>
      <w:r>
        <w:rPr>
          <w:rFonts w:hint="eastAsia" w:eastAsia="宋体"/>
          <w:lang w:eastAsia="zh-CN"/>
        </w:rPr>
        <w:t>•</w:t>
      </w:r>
      <w:r>
        <w:t>襄二十八年</w:t>
      </w:r>
      <w:r>
        <w:rPr>
          <w:rFonts w:hint="eastAsia" w:eastAsia="宋体"/>
          <w:lang w:eastAsia="zh-CN"/>
        </w:rPr>
        <w:t>》“</w:t>
      </w:r>
      <w:r>
        <w:t>玄枵虚中也。枵秏名也。</w:t>
      </w:r>
      <w:r>
        <w:rPr>
          <w:rFonts w:hint="eastAsia" w:eastAsia="宋体"/>
          <w:lang w:eastAsia="zh-CN"/>
        </w:rPr>
        <w:t>”</w:t>
      </w:r>
      <w:r>
        <w:t>杜注</w:t>
      </w:r>
      <w:r>
        <w:rPr>
          <w:rFonts w:hint="eastAsia" w:eastAsia="宋体"/>
          <w:lang w:eastAsia="zh-CN"/>
        </w:rPr>
        <w:t>“</w:t>
      </w:r>
      <w:r>
        <w:t>玄枵三宿虚星在其</w:t>
      </w:r>
    </w:p>
    <w:p w14:paraId="5B3E1E16">
      <w:r>
        <w:t>中。</w:t>
      </w:r>
      <w:r>
        <w:rPr>
          <w:rFonts w:hint="eastAsia" w:eastAsia="宋体"/>
          <w:lang w:eastAsia="zh-CN"/>
        </w:rPr>
        <w:t>”《</w:t>
      </w:r>
      <w:r>
        <w:t>莊子《逍遥遊</w:t>
      </w:r>
      <w:r>
        <w:rPr>
          <w:rFonts w:hint="eastAsia" w:eastAsia="宋体"/>
          <w:lang w:eastAsia="zh-CN"/>
        </w:rPr>
        <w:t>》</w:t>
      </w:r>
      <w:r>
        <w:t>篇：</w:t>
      </w:r>
      <w:r>
        <w:rPr>
          <w:rFonts w:hint="eastAsia" w:eastAsia="宋体"/>
          <w:lang w:eastAsia="zh-CN"/>
        </w:rPr>
        <w:t>“</w:t>
      </w:r>
      <w:r>
        <w:t>非不呺然大也。</w:t>
      </w:r>
      <w:r>
        <w:rPr>
          <w:rFonts w:hint="eastAsia" w:eastAsia="宋体"/>
          <w:lang w:eastAsia="zh-CN"/>
        </w:rPr>
        <w:t>”</w:t>
      </w:r>
      <w:r>
        <w:t>釋文：</w:t>
      </w:r>
      <w:r>
        <w:rPr>
          <w:rFonts w:hint="eastAsia" w:eastAsia="宋体"/>
          <w:lang w:eastAsia="zh-CN"/>
        </w:rPr>
        <w:t>“</w:t>
      </w:r>
      <w:r>
        <w:t>呺本亦作号。李云：号然、虚大貌。</w:t>
      </w:r>
      <w:r>
        <w:rPr>
          <w:rFonts w:hint="eastAsia" w:eastAsia="宋体"/>
          <w:lang w:eastAsia="zh-CN"/>
        </w:rPr>
        <w:t>”</w:t>
      </w:r>
      <w:r>
        <w:t>大磬謂之毊。音嚻。</w:t>
      </w:r>
      <w:r>
        <w:rPr>
          <w:rFonts w:hint="eastAsia" w:eastAsia="宋体"/>
          <w:lang w:eastAsia="zh-CN"/>
        </w:rPr>
        <w:t>《</w:t>
      </w:r>
      <w:r>
        <w:t>爾</w:t>
      </w:r>
    </w:p>
    <w:p w14:paraId="22BC4723">
      <w:r>
        <w:t>雅</w:t>
      </w:r>
      <w:r>
        <w:rPr>
          <w:rFonts w:hint="eastAsia" w:eastAsia="宋体"/>
          <w:lang w:eastAsia="zh-CN"/>
        </w:rPr>
        <w:t>•</w:t>
      </w:r>
      <w:r>
        <w:t>釋樂</w:t>
      </w:r>
      <w:r>
        <w:rPr>
          <w:rFonts w:hint="eastAsia" w:eastAsia="宋体"/>
          <w:lang w:eastAsia="zh-CN"/>
        </w:rPr>
        <w:t>》</w:t>
      </w:r>
      <w:r>
        <w:t>：</w:t>
      </w:r>
      <w:r>
        <w:rPr>
          <w:rFonts w:hint="eastAsia" w:eastAsia="宋体"/>
          <w:lang w:eastAsia="zh-CN"/>
        </w:rPr>
        <w:t>“</w:t>
      </w:r>
      <w:r>
        <w:t>大磬謂之毊。</w:t>
      </w:r>
      <w:r>
        <w:rPr>
          <w:rFonts w:hint="eastAsia" w:eastAsia="宋体"/>
          <w:lang w:eastAsia="zh-CN"/>
        </w:rPr>
        <w:t>”</w:t>
      </w:r>
      <w:r>
        <w:t>孫炎注：</w:t>
      </w:r>
      <w:r>
        <w:rPr>
          <w:rFonts w:hint="eastAsia" w:eastAsia="宋体"/>
          <w:lang w:eastAsia="zh-CN"/>
        </w:rPr>
        <w:t>“</w:t>
      </w:r>
      <w:r>
        <w:t>毊，喬也。喬，高也。謂其聲高也。</w:t>
      </w:r>
      <w:r>
        <w:rPr>
          <w:rFonts w:hint="eastAsia" w:eastAsia="宋体"/>
          <w:lang w:eastAsia="zh-CN"/>
        </w:rPr>
        <w:t>”</w:t>
      </w:r>
      <w:r>
        <w:t>〇大笑謂之咥。虚至切。</w:t>
      </w:r>
      <w:r>
        <w:rPr>
          <w:rFonts w:hint="eastAsia" w:eastAsia="宋体"/>
          <w:lang w:eastAsia="zh-CN"/>
        </w:rPr>
        <w:t>《</w:t>
      </w:r>
      <w:r>
        <w:t>説文</w:t>
      </w:r>
      <w:r>
        <w:rPr>
          <w:rFonts w:hint="eastAsia" w:eastAsia="宋体"/>
          <w:lang w:eastAsia="zh-CN"/>
        </w:rPr>
        <w:t>》</w:t>
      </w:r>
      <w:r>
        <w:t>：</w:t>
      </w:r>
      <w:r>
        <w:rPr>
          <w:rFonts w:hint="eastAsia" w:eastAsia="宋体"/>
          <w:lang w:eastAsia="zh-CN"/>
        </w:rPr>
        <w:t>“</w:t>
      </w:r>
      <w:r>
        <w:t>咥，</w:t>
      </w:r>
    </w:p>
    <w:p w14:paraId="31313BC3">
      <w:r>
        <w:t>大笑也。</w:t>
      </w:r>
      <w:r>
        <w:rPr>
          <w:rFonts w:hint="eastAsia" w:eastAsia="宋体"/>
          <w:lang w:eastAsia="zh-CN"/>
        </w:rPr>
        <w:t>”《</w:t>
      </w:r>
      <w:r>
        <w:t>詩#氓</w:t>
      </w:r>
      <w:r>
        <w:rPr>
          <w:rFonts w:hint="eastAsia" w:eastAsia="宋体"/>
          <w:lang w:eastAsia="zh-CN"/>
        </w:rPr>
        <w:t>》</w:t>
      </w:r>
      <w:r>
        <w:t>五章：</w:t>
      </w:r>
      <w:r>
        <w:rPr>
          <w:rFonts w:hint="eastAsia" w:eastAsia="宋体"/>
          <w:lang w:eastAsia="zh-CN"/>
        </w:rPr>
        <w:t>“</w:t>
      </w:r>
      <w:r>
        <w:t>咥其笑矣。</w:t>
      </w:r>
      <w:r>
        <w:rPr>
          <w:rFonts w:hint="eastAsia" w:eastAsia="宋体"/>
          <w:lang w:eastAsia="zh-CN"/>
        </w:rPr>
        <w:t>”</w:t>
      </w:r>
      <w:r>
        <w:t>咥、㰤聲之轉，故大笑謂之㰤，亦謂之咥。〇大赤謂之赩，許</w:t>
      </w:r>
    </w:p>
    <w:p w14:paraId="610ED493">
      <w:r>
        <w:t>【第597页】</w:t>
      </w:r>
    </w:p>
    <w:p w14:paraId="3961175F">
      <w:r>
        <w:t>極切。</w:t>
      </w:r>
      <w:r>
        <w:rPr>
          <w:rFonts w:hint="eastAsia" w:eastAsia="宋体"/>
          <w:lang w:eastAsia="zh-CN"/>
        </w:rPr>
        <w:t>《</w:t>
      </w:r>
      <w:r>
        <w:t>説文</w:t>
      </w:r>
      <w:r>
        <w:rPr>
          <w:rFonts w:hint="eastAsia" w:eastAsia="宋体"/>
          <w:lang w:eastAsia="zh-CN"/>
        </w:rPr>
        <w:t>》“</w:t>
      </w:r>
      <w:r>
        <w:t>赩大赤也。</w:t>
      </w:r>
      <w:r>
        <w:rPr>
          <w:rFonts w:hint="eastAsia" w:eastAsia="宋体"/>
          <w:lang w:eastAsia="zh-CN"/>
        </w:rPr>
        <w:t>”《</w:t>
      </w:r>
      <w:r>
        <w:t>楚辭。大招</w:t>
      </w:r>
      <w:r>
        <w:rPr>
          <w:rFonts w:hint="eastAsia" w:eastAsia="宋体"/>
          <w:lang w:eastAsia="zh-CN"/>
        </w:rPr>
        <w:t>》“</w:t>
      </w:r>
      <w:r>
        <w:t>逴龍赩只。</w:t>
      </w:r>
      <w:r>
        <w:rPr>
          <w:rFonts w:hint="eastAsia" w:eastAsia="宋体"/>
          <w:lang w:eastAsia="zh-CN"/>
        </w:rPr>
        <w:t>”</w:t>
      </w:r>
      <w:r>
        <w:t>王注</w:t>
      </w:r>
      <w:r>
        <w:rPr>
          <w:rFonts w:hint="eastAsia" w:eastAsia="宋体"/>
          <w:lang w:eastAsia="zh-CN"/>
        </w:rPr>
        <w:t>‘</w:t>
      </w:r>
      <w:r>
        <w:t>赩赤色也。</w:t>
      </w:r>
      <w:r>
        <w:rPr>
          <w:rFonts w:hint="eastAsia" w:eastAsia="宋体"/>
          <w:lang w:eastAsia="zh-CN"/>
        </w:rPr>
        <w:t>”</w:t>
      </w:r>
      <w:r>
        <w:t>亦作奭。</w:t>
      </w:r>
      <w:r>
        <w:rPr>
          <w:rFonts w:hint="eastAsia" w:eastAsia="宋体"/>
          <w:lang w:eastAsia="zh-CN"/>
        </w:rPr>
        <w:t>《</w:t>
      </w:r>
      <w:r>
        <w:t>詩。采芑</w:t>
      </w:r>
      <w:r>
        <w:rPr>
          <w:rFonts w:hint="eastAsia" w:eastAsia="宋体"/>
          <w:lang w:eastAsia="zh-CN"/>
        </w:rPr>
        <w:t>》</w:t>
      </w:r>
      <w:r>
        <w:t>首章</w:t>
      </w:r>
      <w:r>
        <w:rPr>
          <w:rFonts w:hint="eastAsia" w:eastAsia="宋体"/>
          <w:lang w:eastAsia="zh-CN"/>
        </w:rPr>
        <w:t>“</w:t>
      </w:r>
      <w:r>
        <w:t>路車有</w:t>
      </w:r>
    </w:p>
    <w:p w14:paraId="462BD6E3">
      <w:pPr>
        <w:rPr>
          <w:rFonts w:hint="eastAsia" w:eastAsia="宋体"/>
          <w:lang w:eastAsia="zh-CN"/>
        </w:rPr>
      </w:pPr>
      <w:r>
        <w:t>奭。</w:t>
      </w:r>
      <w:r>
        <w:rPr>
          <w:rFonts w:hint="eastAsia" w:eastAsia="宋体"/>
          <w:lang w:eastAsia="zh-CN"/>
        </w:rPr>
        <w:t>”</w:t>
      </w:r>
      <w:r>
        <w:t>毛傳：</w:t>
      </w:r>
      <w:r>
        <w:rPr>
          <w:rFonts w:hint="eastAsia" w:eastAsia="宋体"/>
          <w:lang w:eastAsia="zh-CN"/>
        </w:rPr>
        <w:t>“</w:t>
      </w:r>
      <w:r>
        <w:t>奭，赤貌。</w:t>
      </w:r>
      <w:r>
        <w:rPr>
          <w:rFonts w:hint="eastAsia" w:eastAsia="宋体"/>
          <w:lang w:eastAsia="zh-CN"/>
        </w:rPr>
        <w:t>”</w:t>
      </w:r>
      <w:r>
        <w:t>怒貎謂之赩。</w:t>
      </w:r>
      <w:r>
        <w:rPr>
          <w:rFonts w:hint="eastAsia" w:eastAsia="宋体"/>
          <w:lang w:eastAsia="zh-CN"/>
        </w:rPr>
        <w:t>《</w:t>
      </w:r>
      <w:r>
        <w:t>玉篇</w:t>
      </w:r>
      <w:r>
        <w:rPr>
          <w:rFonts w:hint="eastAsia" w:eastAsia="宋体"/>
          <w:lang w:eastAsia="zh-CN"/>
        </w:rPr>
        <w:t>》</w:t>
      </w:r>
      <w:r>
        <w:t>：</w:t>
      </w:r>
      <w:r>
        <w:rPr>
          <w:rFonts w:hint="eastAsia" w:eastAsia="宋体"/>
          <w:lang w:eastAsia="zh-CN"/>
        </w:rPr>
        <w:t>“</w:t>
      </w:r>
      <w:r>
        <w:t>赩，怒貌。</w:t>
      </w:r>
      <w:r>
        <w:rPr>
          <w:rFonts w:hint="eastAsia" w:eastAsia="宋体"/>
          <w:lang w:eastAsia="zh-CN"/>
        </w:rPr>
        <w:t>”</w:t>
      </w:r>
    </w:p>
    <w:p w14:paraId="6ED870D1">
      <w:r>
        <w:t>㚠，大也，長也。許幺切。</w:t>
      </w:r>
      <w:r>
        <w:rPr>
          <w:rFonts w:hint="eastAsia" w:eastAsia="宋体"/>
          <w:lang w:eastAsia="zh-CN"/>
        </w:rPr>
        <w:t>《</w:t>
      </w:r>
      <w:r>
        <w:t>玉篇</w:t>
      </w:r>
      <w:r>
        <w:rPr>
          <w:rFonts w:hint="eastAsia" w:eastAsia="宋体"/>
          <w:lang w:eastAsia="zh-CN"/>
        </w:rPr>
        <w:t>》</w:t>
      </w:r>
      <w:r>
        <w:t>：</w:t>
      </w:r>
      <w:r>
        <w:rPr>
          <w:rFonts w:hint="eastAsia" w:eastAsia="宋体"/>
          <w:lang w:eastAsia="zh-CN"/>
        </w:rPr>
        <w:t>“</w:t>
      </w:r>
      <w:r>
        <w:t>㚠，長大貌。</w:t>
      </w:r>
      <w:r>
        <w:rPr>
          <w:rFonts w:hint="eastAsia" w:eastAsia="宋体"/>
          <w:lang w:eastAsia="zh-CN"/>
        </w:rPr>
        <w:t>”《</w:t>
      </w:r>
      <w:r>
        <w:t>集韻</w:t>
      </w:r>
      <w:r>
        <w:rPr>
          <w:rFonts w:hint="eastAsia" w:eastAsia="宋体"/>
          <w:lang w:eastAsia="zh-CN"/>
        </w:rPr>
        <w:t>》</w:t>
      </w:r>
      <w:r>
        <w:t>引</w:t>
      </w:r>
      <w:r>
        <w:rPr>
          <w:rFonts w:hint="eastAsia" w:eastAsia="宋体"/>
          <w:lang w:eastAsia="zh-CN"/>
        </w:rPr>
        <w:t>《</w:t>
      </w:r>
      <w:r>
        <w:t>廣雅</w:t>
      </w:r>
      <w:r>
        <w:rPr>
          <w:rFonts w:hint="eastAsia" w:eastAsia="宋体"/>
          <w:lang w:eastAsia="zh-CN"/>
        </w:rPr>
        <w:t>》</w:t>
      </w:r>
      <w:r>
        <w:t>：</w:t>
      </w:r>
      <w:r>
        <w:rPr>
          <w:rFonts w:hint="eastAsia" w:eastAsia="宋体"/>
          <w:lang w:eastAsia="zh-CN"/>
        </w:rPr>
        <w:t>“</w:t>
      </w:r>
      <w:r>
        <w:t>㚠，大也。</w:t>
      </w:r>
      <w:r>
        <w:rPr>
          <w:rFonts w:hint="eastAsia" w:eastAsia="宋体"/>
          <w:lang w:eastAsia="zh-CN"/>
        </w:rPr>
        <w:t>”</w:t>
      </w:r>
      <w:r>
        <w:t>故大頭謂之䫞。許幺</w:t>
      </w:r>
    </w:p>
    <w:p w14:paraId="4106091A">
      <w:pPr>
        <w:rPr>
          <w:rFonts w:hint="eastAsia" w:eastAsia="宋体"/>
          <w:lang w:eastAsia="zh-CN"/>
        </w:rPr>
      </w:pPr>
      <w:r>
        <w:t>切。</w:t>
      </w:r>
      <w:r>
        <w:rPr>
          <w:rFonts w:hint="eastAsia" w:eastAsia="宋体"/>
          <w:lang w:eastAsia="zh-CN"/>
        </w:rPr>
        <w:t>《</w:t>
      </w:r>
      <w:r>
        <w:t>説文</w:t>
      </w:r>
      <w:r>
        <w:rPr>
          <w:rFonts w:hint="eastAsia" w:eastAsia="宋体"/>
          <w:lang w:eastAsia="zh-CN"/>
        </w:rPr>
        <w:t>》</w:t>
      </w:r>
      <w:r>
        <w:t>：</w:t>
      </w:r>
      <w:r>
        <w:rPr>
          <w:rFonts w:hint="eastAsia" w:eastAsia="宋体"/>
          <w:lang w:eastAsia="zh-CN"/>
        </w:rPr>
        <w:t>“</w:t>
      </w:r>
      <w:r>
        <w:t>䫞，大頭也。</w:t>
      </w:r>
      <w:r>
        <w:rPr>
          <w:rFonts w:hint="eastAsia" w:eastAsia="宋体"/>
          <w:lang w:eastAsia="zh-CN"/>
        </w:rPr>
        <w:t>”</w:t>
      </w:r>
    </w:p>
    <w:p w14:paraId="20FD4DF6">
      <w:r>
        <w:t>下</w:t>
      </w:r>
    </w:p>
    <w:p w14:paraId="00F962D7">
      <w:r>
        <w:t>巟音荒。奂音涣。幠音呼。霍奯</w:t>
      </w:r>
    </w:p>
    <w:p w14:paraId="6E272EBB">
      <w:r>
        <w:t>〇兄揮烜况遠切。訏詡矍許縛切。撝娓</w:t>
      </w:r>
    </w:p>
    <w:p w14:paraId="3B1BB8D0">
      <w:r>
        <w:t>音毁。徽</w:t>
      </w:r>
    </w:p>
    <w:p w14:paraId="3A5D96C3">
      <w:r>
        <w:t>〇鑴許規切。</w:t>
      </w:r>
    </w:p>
    <w:p w14:paraId="145422C5">
      <w:r>
        <w:t>巟，水廣也。音荒。</w:t>
      </w:r>
      <w:r>
        <w:rPr>
          <w:rFonts w:hint="eastAsia" w:eastAsia="宋体"/>
          <w:lang w:eastAsia="zh-CN"/>
        </w:rPr>
        <w:t>《</w:t>
      </w:r>
      <w:r>
        <w:t>説文</w:t>
      </w:r>
      <w:r>
        <w:rPr>
          <w:rFonts w:hint="eastAsia" w:eastAsia="宋体"/>
          <w:lang w:eastAsia="zh-CN"/>
        </w:rPr>
        <w:t>》</w:t>
      </w:r>
      <w:r>
        <w:t>：</w:t>
      </w:r>
      <w:r>
        <w:rPr>
          <w:rFonts w:hint="eastAsia" w:eastAsia="宋体"/>
          <w:lang w:eastAsia="zh-CN"/>
        </w:rPr>
        <w:t>“</w:t>
      </w:r>
      <w:r>
        <w:t>巟，水廣也，從川，亡聲。</w:t>
      </w:r>
      <w:r>
        <w:rPr>
          <w:rFonts w:hint="eastAsia" w:eastAsia="宋体"/>
          <w:lang w:eastAsia="zh-CN"/>
        </w:rPr>
        <w:t>”</w:t>
      </w:r>
      <w:r>
        <w:t>引</w:t>
      </w:r>
      <w:r>
        <w:rPr>
          <w:rFonts w:hint="eastAsia" w:eastAsia="宋体"/>
          <w:lang w:eastAsia="zh-CN"/>
        </w:rPr>
        <w:t>《</w:t>
      </w:r>
      <w:r>
        <w:t>易。泰</w:t>
      </w:r>
      <w:r>
        <w:rPr>
          <w:rFonts w:hint="eastAsia" w:eastAsia="宋体"/>
          <w:lang w:eastAsia="zh-CN"/>
        </w:rPr>
        <w:t>•</w:t>
      </w:r>
      <w:r>
        <w:t>九二</w:t>
      </w:r>
      <w:r>
        <w:rPr>
          <w:rFonts w:hint="eastAsia" w:eastAsia="宋体"/>
          <w:lang w:eastAsia="zh-CN"/>
        </w:rPr>
        <w:t>》“</w:t>
      </w:r>
      <w:r>
        <w:t>包巟用馮河</w:t>
      </w:r>
      <w:r>
        <w:rPr>
          <w:rFonts w:hint="eastAsia" w:eastAsia="宋体"/>
          <w:lang w:eastAsia="zh-CN"/>
        </w:rPr>
        <w:t>”</w:t>
      </w:r>
      <w:r>
        <w:t>。今</w:t>
      </w:r>
      <w:r>
        <w:rPr>
          <w:rFonts w:hint="eastAsia" w:eastAsia="宋体"/>
          <w:lang w:eastAsia="zh-CN"/>
        </w:rPr>
        <w:t>《</w:t>
      </w:r>
      <w:r>
        <w:t>易</w:t>
      </w:r>
      <w:r>
        <w:rPr>
          <w:rFonts w:hint="eastAsia" w:eastAsia="宋体"/>
          <w:lang w:eastAsia="zh-CN"/>
        </w:rPr>
        <w:t>》</w:t>
      </w:r>
      <w:r>
        <w:t>作荒，釋</w:t>
      </w:r>
    </w:p>
    <w:p w14:paraId="6F6510A7">
      <w:r>
        <w:t>文：</w:t>
      </w:r>
      <w:r>
        <w:rPr>
          <w:rFonts w:hint="eastAsia" w:eastAsia="宋体"/>
          <w:lang w:eastAsia="zh-CN"/>
        </w:rPr>
        <w:t>“</w:t>
      </w:r>
      <w:r>
        <w:t>荒，本亦作巟。</w:t>
      </w:r>
      <w:r>
        <w:rPr>
          <w:rFonts w:hint="eastAsia" w:eastAsia="宋体"/>
          <w:lang w:eastAsia="zh-CN"/>
        </w:rPr>
        <w:t>”</w:t>
      </w:r>
      <w:r>
        <w:t>故大謂之荒，</w:t>
      </w:r>
      <w:r>
        <w:rPr>
          <w:rFonts w:hint="eastAsia" w:eastAsia="宋体"/>
          <w:lang w:eastAsia="zh-CN"/>
        </w:rPr>
        <w:t>《</w:t>
      </w:r>
      <w:r>
        <w:t>晉語</w:t>
      </w:r>
      <w:r>
        <w:rPr>
          <w:rFonts w:hint="eastAsia" w:eastAsia="宋体"/>
          <w:lang w:eastAsia="zh-CN"/>
        </w:rPr>
        <w:t>》</w:t>
      </w:r>
      <w:r>
        <w:t>：</w:t>
      </w:r>
      <w:r>
        <w:rPr>
          <w:rFonts w:hint="eastAsia" w:eastAsia="宋体"/>
          <w:lang w:eastAsia="zh-CN"/>
        </w:rPr>
        <w:t>“</w:t>
      </w:r>
      <w:r>
        <w:t>在</w:t>
      </w:r>
      <w:r>
        <w:rPr>
          <w:rFonts w:hint="eastAsia" w:eastAsia="宋体"/>
          <w:lang w:eastAsia="zh-CN"/>
        </w:rPr>
        <w:t>《</w:t>
      </w:r>
      <w:r>
        <w:t>周頌</w:t>
      </w:r>
      <w:r>
        <w:rPr>
          <w:rFonts w:hint="eastAsia" w:eastAsia="宋体"/>
          <w:lang w:eastAsia="zh-CN"/>
        </w:rPr>
        <w:t>》</w:t>
      </w:r>
      <w:r>
        <w:t>曰：</w:t>
      </w:r>
      <w:r>
        <w:rPr>
          <w:rFonts w:hint="eastAsia" w:eastAsia="宋体"/>
          <w:lang w:eastAsia="zh-CN"/>
        </w:rPr>
        <w:t>‘</w:t>
      </w:r>
      <w:r>
        <w:t>天作高山，大王荒之。1荒，大之也。</w:t>
      </w:r>
      <w:r>
        <w:rPr>
          <w:rFonts w:hint="eastAsia" w:eastAsia="宋体"/>
          <w:lang w:eastAsia="zh-CN"/>
        </w:rPr>
        <w:t>”</w:t>
      </w:r>
      <w:r>
        <w:t>遠謂之荒，虚</w:t>
      </w:r>
    </w:p>
    <w:p w14:paraId="6521D70C">
      <w:pPr>
        <w:rPr>
          <w:rFonts w:hint="eastAsia" w:eastAsia="宋体"/>
          <w:lang w:eastAsia="zh-CN"/>
        </w:rPr>
      </w:pPr>
      <w:r>
        <w:t>謂之荒，荒、虚聲之轉。</w:t>
      </w:r>
      <w:r>
        <w:rPr>
          <w:rFonts w:hint="eastAsia" w:eastAsia="宋体"/>
          <w:lang w:eastAsia="zh-CN"/>
        </w:rPr>
        <w:t>《</w:t>
      </w:r>
      <w:r>
        <w:t>詩</w:t>
      </w:r>
      <w:r>
        <w:rPr>
          <w:rFonts w:hint="eastAsia" w:eastAsia="宋体"/>
          <w:lang w:eastAsia="zh-CN"/>
        </w:rPr>
        <w:t>•</w:t>
      </w:r>
      <w:r>
        <w:t>桑柔</w:t>
      </w:r>
      <w:r>
        <w:rPr>
          <w:rFonts w:hint="eastAsia" w:eastAsia="宋体"/>
          <w:lang w:eastAsia="zh-CN"/>
        </w:rPr>
        <w:t>》</w:t>
      </w:r>
      <w:r>
        <w:t>七章：</w:t>
      </w:r>
      <w:r>
        <w:rPr>
          <w:rFonts w:hint="eastAsia" w:eastAsia="宋体"/>
          <w:lang w:eastAsia="zh-CN"/>
        </w:rPr>
        <w:t>“</w:t>
      </w:r>
      <w:r>
        <w:t>具贅卒荒。</w:t>
      </w:r>
      <w:r>
        <w:rPr>
          <w:rFonts w:hint="eastAsia" w:eastAsia="宋体"/>
          <w:lang w:eastAsia="zh-CN"/>
        </w:rPr>
        <w:t>”</w:t>
      </w:r>
      <w:r>
        <w:t>毛傳：</w:t>
      </w:r>
      <w:r>
        <w:rPr>
          <w:rFonts w:hint="eastAsia" w:eastAsia="宋体"/>
          <w:lang w:eastAsia="zh-CN"/>
        </w:rPr>
        <w:t>“</w:t>
      </w:r>
      <w:r>
        <w:t>荒，虚也。</w:t>
      </w:r>
      <w:r>
        <w:rPr>
          <w:rFonts w:hint="eastAsia" w:eastAsia="宋体"/>
          <w:lang w:eastAsia="zh-CN"/>
        </w:rPr>
        <w:t>”《</w:t>
      </w:r>
      <w:r>
        <w:t>吴語</w:t>
      </w:r>
      <w:r>
        <w:rPr>
          <w:rFonts w:hint="eastAsia" w:eastAsia="宋体"/>
          <w:lang w:eastAsia="zh-CN"/>
        </w:rPr>
        <w:t>》</w:t>
      </w:r>
      <w:r>
        <w:t>：</w:t>
      </w:r>
      <w:r>
        <w:rPr>
          <w:rFonts w:hint="eastAsia" w:eastAsia="宋体"/>
          <w:lang w:eastAsia="zh-CN"/>
        </w:rPr>
        <w:t>“</w:t>
      </w:r>
      <w:r>
        <w:t>荒成不盟。</w:t>
      </w:r>
      <w:r>
        <w:rPr>
          <w:rFonts w:hint="eastAsia" w:eastAsia="宋体"/>
          <w:lang w:eastAsia="zh-CN"/>
        </w:rPr>
        <w:t>”</w:t>
      </w:r>
      <w:r>
        <w:t>韋注：</w:t>
      </w:r>
      <w:r>
        <w:rPr>
          <w:rFonts w:hint="eastAsia" w:eastAsia="宋体"/>
          <w:lang w:eastAsia="zh-CN"/>
        </w:rPr>
        <w:t>“</w:t>
      </w:r>
      <w:r>
        <w:t>荒，空也。</w:t>
      </w:r>
      <w:r>
        <w:rPr>
          <w:rFonts w:hint="eastAsia" w:eastAsia="宋体"/>
          <w:lang w:eastAsia="zh-CN"/>
        </w:rPr>
        <w:t>”</w:t>
      </w:r>
    </w:p>
    <w:p w14:paraId="46F654C2">
      <w:r>
        <w:t>亂謂之荒，蕪謂之荒，</w:t>
      </w:r>
      <w:r>
        <w:rPr>
          <w:rFonts w:hint="eastAsia" w:eastAsia="宋体"/>
          <w:lang w:eastAsia="zh-CN"/>
        </w:rPr>
        <w:t>《</w:t>
      </w:r>
      <w:r>
        <w:t>説文</w:t>
      </w:r>
      <w:r>
        <w:rPr>
          <w:rFonts w:hint="eastAsia" w:eastAsia="宋体"/>
          <w:lang w:eastAsia="zh-CN"/>
        </w:rPr>
        <w:t>》</w:t>
      </w:r>
      <w:r>
        <w:t>：</w:t>
      </w:r>
      <w:r>
        <w:rPr>
          <w:rFonts w:hint="eastAsia" w:eastAsia="宋体"/>
          <w:lang w:eastAsia="zh-CN"/>
        </w:rPr>
        <w:t>“</w:t>
      </w:r>
      <w:r>
        <w:t>荒，蕪也。</w:t>
      </w:r>
      <w:r>
        <w:rPr>
          <w:rFonts w:hint="eastAsia" w:eastAsia="宋体"/>
          <w:lang w:eastAsia="zh-CN"/>
        </w:rPr>
        <w:t>”</w:t>
      </w:r>
      <w:r>
        <w:t>蒙謂之荒，奄謂之荒，草掩地謂之荒，</w:t>
      </w:r>
      <w:r>
        <w:rPr>
          <w:rFonts w:hint="eastAsia" w:eastAsia="宋体"/>
          <w:lang w:eastAsia="zh-CN"/>
        </w:rPr>
        <w:t>《</w:t>
      </w:r>
      <w:r>
        <w:t>爾雅</w:t>
      </w:r>
      <w:r>
        <w:rPr>
          <w:rFonts w:hint="eastAsia" w:eastAsia="宋体"/>
          <w:lang w:eastAsia="zh-CN"/>
        </w:rPr>
        <w:t>•</w:t>
      </w:r>
      <w:r>
        <w:t>釋言</w:t>
      </w:r>
      <w:r>
        <w:rPr>
          <w:rFonts w:hint="eastAsia" w:eastAsia="宋体"/>
          <w:lang w:eastAsia="zh-CN"/>
        </w:rPr>
        <w:t>》</w:t>
      </w:r>
      <w:r>
        <w:t>：</w:t>
      </w:r>
    </w:p>
    <w:p w14:paraId="330F8FB2">
      <w:r>
        <w:rPr>
          <w:rFonts w:hint="eastAsia" w:eastAsia="宋体"/>
          <w:lang w:eastAsia="zh-CN"/>
        </w:rPr>
        <w:t>“</w:t>
      </w:r>
      <w:r>
        <w:t>蒙、荒，奄也。</w:t>
      </w:r>
      <w:r>
        <w:rPr>
          <w:rFonts w:hint="eastAsia" w:eastAsia="宋体"/>
          <w:lang w:eastAsia="zh-CN"/>
        </w:rPr>
        <w:t>”</w:t>
      </w:r>
      <w:r>
        <w:t>郭注：</w:t>
      </w:r>
      <w:r>
        <w:rPr>
          <w:rFonts w:hint="eastAsia" w:eastAsia="宋体"/>
          <w:lang w:eastAsia="zh-CN"/>
        </w:rPr>
        <w:t>“</w:t>
      </w:r>
      <w:r>
        <w:t>奄，奄覆也。</w:t>
      </w:r>
      <w:r>
        <w:rPr>
          <w:rFonts w:hint="eastAsia" w:eastAsia="宋体"/>
          <w:lang w:eastAsia="zh-CN"/>
        </w:rPr>
        <w:t>”《</w:t>
      </w:r>
      <w:r>
        <w:t>詩。樛木</w:t>
      </w:r>
      <w:r>
        <w:rPr>
          <w:rFonts w:hint="eastAsia" w:eastAsia="宋体"/>
          <w:lang w:eastAsia="zh-CN"/>
        </w:rPr>
        <w:t>》</w:t>
      </w:r>
      <w:r>
        <w:t>二章：</w:t>
      </w:r>
      <w:r>
        <w:rPr>
          <w:rFonts w:hint="eastAsia" w:eastAsia="宋体"/>
          <w:lang w:eastAsia="zh-CN"/>
        </w:rPr>
        <w:t>“</w:t>
      </w:r>
      <w:r>
        <w:t>葛藟荒之。1毛傳：</w:t>
      </w:r>
      <w:r>
        <w:rPr>
          <w:rFonts w:hint="eastAsia" w:eastAsia="宋体"/>
          <w:lang w:eastAsia="zh-CN"/>
        </w:rPr>
        <w:t>“</w:t>
      </w:r>
      <w:r>
        <w:t>荒，奄也。1</w:t>
      </w:r>
      <w:r>
        <w:rPr>
          <w:rFonts w:hint="eastAsia" w:eastAsia="宋体"/>
          <w:lang w:eastAsia="zh-CN"/>
        </w:rPr>
        <w:t>《</w:t>
      </w:r>
      <w:r>
        <w:t>説文</w:t>
      </w:r>
      <w:r>
        <w:rPr>
          <w:rFonts w:hint="eastAsia" w:eastAsia="宋体"/>
          <w:lang w:eastAsia="zh-CN"/>
        </w:rPr>
        <w:t>》</w:t>
      </w:r>
      <w:r>
        <w:t>：</w:t>
      </w:r>
      <w:r>
        <w:rPr>
          <w:rFonts w:hint="eastAsia" w:eastAsia="宋体"/>
          <w:lang w:eastAsia="zh-CN"/>
        </w:rPr>
        <w:t>“</w:t>
      </w:r>
      <w:r>
        <w:t>荒，艸掩地也。</w:t>
      </w:r>
      <w:r>
        <w:rPr>
          <w:rFonts w:hint="eastAsia" w:eastAsia="宋体"/>
          <w:lang w:eastAsia="zh-CN"/>
        </w:rPr>
        <w:t>”</w:t>
      </w:r>
      <w:r>
        <w:t>柳</w:t>
      </w:r>
    </w:p>
    <w:p w14:paraId="3DE9712B">
      <w:r>
        <w:t>車上覆謂之荒，見後</w:t>
      </w:r>
      <w:r>
        <w:rPr>
          <w:rFonts w:hint="eastAsia" w:eastAsia="宋体"/>
          <w:lang w:eastAsia="zh-CN"/>
        </w:rPr>
        <w:t>“</w:t>
      </w:r>
      <w:r>
        <w:t>幠</w:t>
      </w:r>
      <w:r>
        <w:rPr>
          <w:rFonts w:hint="eastAsia" w:eastAsia="宋体"/>
          <w:lang w:eastAsia="zh-CN"/>
        </w:rPr>
        <w:t>”</w:t>
      </w:r>
      <w:r>
        <w:t>字下。要服之外謂之荒服，四表謂之四荒，八表謂之八荒。〇奂，大</w:t>
      </w:r>
    </w:p>
    <w:p w14:paraId="52E3C756">
      <w:r>
        <w:t>也。音涣。</w:t>
      </w:r>
      <w:r>
        <w:rPr>
          <w:rFonts w:hint="eastAsia" w:eastAsia="宋体"/>
          <w:lang w:eastAsia="zh-CN"/>
        </w:rPr>
        <w:t>《</w:t>
      </w:r>
      <w:r>
        <w:t>説文</w:t>
      </w:r>
      <w:r>
        <w:rPr>
          <w:rFonts w:hint="eastAsia" w:eastAsia="宋体"/>
          <w:lang w:eastAsia="zh-CN"/>
        </w:rPr>
        <w:t>》</w:t>
      </w:r>
      <w:r>
        <w:t>：</w:t>
      </w:r>
      <w:r>
        <w:rPr>
          <w:rFonts w:hint="eastAsia" w:eastAsia="宋体"/>
          <w:lang w:eastAsia="zh-CN"/>
        </w:rPr>
        <w:t>“</w:t>
      </w:r>
      <w:r>
        <w:t>奂，大也。</w:t>
      </w:r>
      <w:r>
        <w:rPr>
          <w:rFonts w:hint="eastAsia" w:eastAsia="宋体"/>
          <w:lang w:eastAsia="zh-CN"/>
        </w:rPr>
        <w:t>”</w:t>
      </w:r>
      <w:r>
        <w:t>故明謂之焕</w:t>
      </w:r>
    </w:p>
    <w:p w14:paraId="6ADB62FB">
      <w:r>
        <w:t>，</w:t>
      </w:r>
      <w:r>
        <w:rPr>
          <w:rFonts w:hint="eastAsia" w:eastAsia="宋体"/>
          <w:lang w:eastAsia="zh-CN"/>
        </w:rPr>
        <w:t>《</w:t>
      </w:r>
      <w:r>
        <w:t>論語。泰伯</w:t>
      </w:r>
      <w:r>
        <w:rPr>
          <w:rFonts w:hint="eastAsia" w:eastAsia="宋体"/>
          <w:lang w:eastAsia="zh-CN"/>
        </w:rPr>
        <w:t>》</w:t>
      </w:r>
      <w:r>
        <w:t>：</w:t>
      </w:r>
      <w:r>
        <w:rPr>
          <w:rFonts w:hint="eastAsia" w:eastAsia="宋体"/>
          <w:lang w:eastAsia="zh-CN"/>
        </w:rPr>
        <w:t>“</w:t>
      </w:r>
      <w:r>
        <w:t>焕乎其有文章。</w:t>
      </w:r>
      <w:r>
        <w:rPr>
          <w:rFonts w:hint="eastAsia" w:eastAsia="宋体"/>
          <w:lang w:eastAsia="zh-CN"/>
        </w:rPr>
        <w:t>”</w:t>
      </w:r>
      <w:r>
        <w:t>何注：</w:t>
      </w:r>
      <w:r>
        <w:rPr>
          <w:rFonts w:hint="eastAsia" w:eastAsia="宋体"/>
          <w:lang w:eastAsia="zh-CN"/>
        </w:rPr>
        <w:t>“</w:t>
      </w:r>
      <w:r>
        <w:t>焕，明也。</w:t>
      </w:r>
      <w:r>
        <w:rPr>
          <w:rFonts w:hint="eastAsia" w:eastAsia="宋体"/>
          <w:lang w:eastAsia="zh-CN"/>
        </w:rPr>
        <w:t>”</w:t>
      </w:r>
      <w:r>
        <w:t>通作奂。</w:t>
      </w:r>
      <w:r>
        <w:rPr>
          <w:rFonts w:hint="eastAsia" w:eastAsia="宋体"/>
          <w:lang w:eastAsia="zh-CN"/>
        </w:rPr>
        <w:t>《</w:t>
      </w:r>
      <w:r>
        <w:t>禮</w:t>
      </w:r>
    </w:p>
    <w:p w14:paraId="6306F5D8">
      <w:r>
        <w:t>【第598页】</w:t>
      </w:r>
    </w:p>
    <w:p w14:paraId="3EE55F2F">
      <w:r>
        <w:t>記。檀弓</w:t>
      </w:r>
      <w:r>
        <w:rPr>
          <w:rFonts w:hint="eastAsia" w:eastAsia="宋体"/>
          <w:lang w:eastAsia="zh-CN"/>
        </w:rPr>
        <w:t>》</w:t>
      </w:r>
      <w:r>
        <w:t>：</w:t>
      </w:r>
      <w:r>
        <w:rPr>
          <w:rFonts w:hint="eastAsia" w:eastAsia="宋体"/>
          <w:lang w:eastAsia="zh-CN"/>
        </w:rPr>
        <w:t>“</w:t>
      </w:r>
      <w:r>
        <w:t>美哉奂焉。</w:t>
      </w:r>
      <w:r>
        <w:rPr>
          <w:rFonts w:hint="eastAsia" w:eastAsia="宋体"/>
          <w:lang w:eastAsia="zh-CN"/>
        </w:rPr>
        <w:t>”</w:t>
      </w:r>
      <w:r>
        <w:t>霽謂之焕，見後</w:t>
      </w:r>
      <w:r>
        <w:rPr>
          <w:rFonts w:hint="eastAsia" w:eastAsia="宋体"/>
          <w:lang w:eastAsia="zh-CN"/>
        </w:rPr>
        <w:t>“</w:t>
      </w:r>
      <w:r>
        <w:t>霍</w:t>
      </w:r>
      <w:r>
        <w:rPr>
          <w:rFonts w:hint="eastAsia" w:eastAsia="宋体"/>
          <w:lang w:eastAsia="zh-CN"/>
        </w:rPr>
        <w:t>”</w:t>
      </w:r>
      <w:r>
        <w:t>字下。散謂之涣，水流散謂之涣，</w:t>
      </w:r>
      <w:r>
        <w:rPr>
          <w:rFonts w:hint="eastAsia" w:eastAsia="宋体"/>
          <w:lang w:eastAsia="zh-CN"/>
        </w:rPr>
        <w:t>《</w:t>
      </w:r>
      <w:r>
        <w:t>易+序卦傳</w:t>
      </w:r>
      <w:r>
        <w:rPr>
          <w:rFonts w:hint="eastAsia" w:eastAsia="宋体"/>
          <w:lang w:eastAsia="zh-CN"/>
        </w:rPr>
        <w:t>》</w:t>
      </w:r>
      <w:r>
        <w:t>：</w:t>
      </w:r>
      <w:r>
        <w:rPr>
          <w:rFonts w:hint="eastAsia" w:eastAsia="宋体"/>
          <w:lang w:eastAsia="zh-CN"/>
        </w:rPr>
        <w:t>“</w:t>
      </w:r>
      <w:r>
        <w:t>説而後</w:t>
      </w:r>
    </w:p>
    <w:p w14:paraId="5EFD3F2F">
      <w:r>
        <w:t>散之，故受之以涣。涣者，離也。</w:t>
      </w:r>
      <w:r>
        <w:rPr>
          <w:rFonts w:hint="eastAsia" w:eastAsia="宋体"/>
          <w:lang w:eastAsia="zh-CN"/>
        </w:rPr>
        <w:t>”《</w:t>
      </w:r>
      <w:r>
        <w:t>説文</w:t>
      </w:r>
      <w:r>
        <w:rPr>
          <w:rFonts w:hint="eastAsia" w:eastAsia="宋体"/>
          <w:lang w:eastAsia="zh-CN"/>
        </w:rPr>
        <w:t>》</w:t>
      </w:r>
      <w:r>
        <w:t>：</w:t>
      </w:r>
      <w:r>
        <w:rPr>
          <w:rFonts w:hint="eastAsia" w:eastAsia="宋体"/>
          <w:lang w:eastAsia="zh-CN"/>
        </w:rPr>
        <w:t>“</w:t>
      </w:r>
      <w:r>
        <w:t>涣，流散也。</w:t>
      </w:r>
      <w:r>
        <w:rPr>
          <w:rFonts w:hint="eastAsia" w:eastAsia="宋体"/>
          <w:lang w:eastAsia="zh-CN"/>
        </w:rPr>
        <w:t>”《</w:t>
      </w:r>
      <w:r>
        <w:t>易《涣《象傳</w:t>
      </w:r>
      <w:r>
        <w:rPr>
          <w:rFonts w:hint="eastAsia" w:eastAsia="宋体"/>
          <w:lang w:eastAsia="zh-CN"/>
        </w:rPr>
        <w:t>》</w:t>
      </w:r>
      <w:r>
        <w:t>：</w:t>
      </w:r>
      <w:r>
        <w:rPr>
          <w:rFonts w:hint="eastAsia" w:eastAsia="宋体"/>
          <w:lang w:eastAsia="zh-CN"/>
        </w:rPr>
        <w:t>“</w:t>
      </w:r>
      <w:r>
        <w:t>風行水上，涣。</w:t>
      </w:r>
      <w:r>
        <w:rPr>
          <w:rFonts w:hint="eastAsia" w:eastAsia="宋体"/>
          <w:lang w:eastAsia="zh-CN"/>
        </w:rPr>
        <w:t>”</w:t>
      </w:r>
      <w:r>
        <w:t>水盛謂之涣，</w:t>
      </w:r>
      <w:r>
        <w:rPr>
          <w:rFonts w:hint="eastAsia" w:eastAsia="宋体"/>
          <w:lang w:eastAsia="zh-CN"/>
        </w:rPr>
        <w:t>《</w:t>
      </w:r>
      <w:r>
        <w:t>詩《溱</w:t>
      </w:r>
    </w:p>
    <w:p w14:paraId="73E996AD">
      <w:r>
        <w:t>洧</w:t>
      </w:r>
      <w:r>
        <w:rPr>
          <w:rFonts w:hint="eastAsia" w:eastAsia="宋体"/>
          <w:lang w:eastAsia="zh-CN"/>
        </w:rPr>
        <w:t>》</w:t>
      </w:r>
      <w:r>
        <w:t>首章：</w:t>
      </w:r>
      <w:r>
        <w:rPr>
          <w:rFonts w:hint="eastAsia" w:eastAsia="宋体"/>
          <w:lang w:eastAsia="zh-CN"/>
        </w:rPr>
        <w:t>“</w:t>
      </w:r>
      <w:r>
        <w:t>溱與洧方涣涣兮。</w:t>
      </w:r>
      <w:r>
        <w:rPr>
          <w:rFonts w:hint="eastAsia" w:eastAsia="宋体"/>
          <w:lang w:eastAsia="zh-CN"/>
        </w:rPr>
        <w:t>”</w:t>
      </w:r>
      <w:r>
        <w:t>毛傳：</w:t>
      </w:r>
      <w:r>
        <w:rPr>
          <w:rFonts w:hint="eastAsia" w:eastAsia="宋体"/>
          <w:lang w:eastAsia="zh-CN"/>
        </w:rPr>
        <w:t>“</w:t>
      </w:r>
      <w:r>
        <w:t>涣涣，盛也。</w:t>
      </w:r>
      <w:r>
        <w:rPr>
          <w:rFonts w:hint="eastAsia" w:eastAsia="宋体"/>
          <w:lang w:eastAsia="zh-CN"/>
        </w:rPr>
        <w:t>”</w:t>
      </w:r>
      <w:r>
        <w:t>呼謂之嚻。音涣。</w:t>
      </w:r>
      <w:r>
        <w:rPr>
          <w:rFonts w:hint="eastAsia" w:eastAsia="宋体"/>
          <w:lang w:eastAsia="zh-CN"/>
        </w:rPr>
        <w:t>《</w:t>
      </w:r>
      <w:r>
        <w:t>説文</w:t>
      </w:r>
      <w:r>
        <w:rPr>
          <w:rFonts w:hint="eastAsia" w:eastAsia="宋体"/>
          <w:lang w:eastAsia="zh-CN"/>
        </w:rPr>
        <w:t>》</w:t>
      </w:r>
      <w:r>
        <w:t>：</w:t>
      </w:r>
      <w:r>
        <w:rPr>
          <w:rFonts w:hint="eastAsia" w:eastAsia="宋体"/>
          <w:lang w:eastAsia="zh-CN"/>
        </w:rPr>
        <w:t>“</w:t>
      </w:r>
      <w:r>
        <w:t>嚻，呼也。</w:t>
      </w:r>
      <w:r>
        <w:rPr>
          <w:rFonts w:hint="eastAsia" w:eastAsia="宋体"/>
          <w:lang w:eastAsia="zh-CN"/>
        </w:rPr>
        <w:t>”</w:t>
      </w:r>
      <w:r>
        <w:t>今作唤。〇幠，大</w:t>
      </w:r>
    </w:p>
    <w:p w14:paraId="3F5BECCE">
      <w:r>
        <w:t>也。音呼。</w:t>
      </w:r>
      <w:r>
        <w:rPr>
          <w:rFonts w:hint="eastAsia" w:eastAsia="宋体"/>
          <w:lang w:eastAsia="zh-CN"/>
        </w:rPr>
        <w:t>《</w:t>
      </w:r>
      <w:r>
        <w:t>爾雅</w:t>
      </w:r>
      <w:r>
        <w:rPr>
          <w:rFonts w:hint="eastAsia" w:eastAsia="宋体"/>
          <w:lang w:eastAsia="zh-CN"/>
        </w:rPr>
        <w:t>•</w:t>
      </w:r>
      <w:r>
        <w:t>釋詁</w:t>
      </w:r>
      <w:r>
        <w:rPr>
          <w:rFonts w:hint="eastAsia" w:eastAsia="宋体"/>
          <w:lang w:eastAsia="zh-CN"/>
        </w:rPr>
        <w:t>》</w:t>
      </w:r>
      <w:r>
        <w:t>：</w:t>
      </w:r>
      <w:r>
        <w:rPr>
          <w:rFonts w:hint="eastAsia" w:eastAsia="宋体"/>
          <w:lang w:eastAsia="zh-CN"/>
        </w:rPr>
        <w:t>“</w:t>
      </w:r>
      <w:r>
        <w:t>幠，大也。</w:t>
      </w:r>
      <w:r>
        <w:rPr>
          <w:rFonts w:hint="eastAsia" w:eastAsia="宋体"/>
          <w:lang w:eastAsia="zh-CN"/>
        </w:rPr>
        <w:t>”《</w:t>
      </w:r>
      <w:r>
        <w:t>方言</w:t>
      </w:r>
      <w:r>
        <w:rPr>
          <w:rFonts w:hint="eastAsia" w:eastAsia="宋体"/>
          <w:lang w:eastAsia="zh-CN"/>
        </w:rPr>
        <w:t>》</w:t>
      </w:r>
      <w:r>
        <w:t>：</w:t>
      </w:r>
      <w:r>
        <w:rPr>
          <w:rFonts w:hint="eastAsia" w:eastAsia="宋体"/>
          <w:lang w:eastAsia="zh-CN"/>
        </w:rPr>
        <w:t>“</w:t>
      </w:r>
      <w:r>
        <w:t>東齊海岱之間曰幠。</w:t>
      </w:r>
      <w:r>
        <w:rPr>
          <w:rFonts w:hint="eastAsia" w:eastAsia="宋体"/>
          <w:lang w:eastAsia="zh-CN"/>
        </w:rPr>
        <w:t>”《</w:t>
      </w:r>
      <w:r>
        <w:t>詩</w:t>
      </w:r>
      <w:r>
        <w:rPr>
          <w:rFonts w:hint="eastAsia" w:eastAsia="宋体"/>
          <w:lang w:eastAsia="zh-CN"/>
        </w:rPr>
        <w:t>•</w:t>
      </w:r>
      <w:r>
        <w:t>巧言</w:t>
      </w:r>
      <w:r>
        <w:rPr>
          <w:rFonts w:hint="eastAsia" w:eastAsia="宋体"/>
          <w:lang w:eastAsia="zh-CN"/>
        </w:rPr>
        <w:t>》</w:t>
      </w:r>
      <w:r>
        <w:t>首章：</w:t>
      </w:r>
      <w:r>
        <w:rPr>
          <w:rFonts w:hint="eastAsia" w:eastAsia="宋体"/>
          <w:lang w:eastAsia="zh-CN"/>
        </w:rPr>
        <w:t>“</w:t>
      </w:r>
      <w:r>
        <w:t>亂如此幠。</w:t>
      </w:r>
      <w:r>
        <w:rPr>
          <w:rFonts w:hint="eastAsia" w:eastAsia="宋体"/>
          <w:lang w:eastAsia="zh-CN"/>
        </w:rPr>
        <w:t>”</w:t>
      </w:r>
      <w:r>
        <w:t>毛傳：</w:t>
      </w:r>
      <w:r>
        <w:rPr>
          <w:rFonts w:hint="eastAsia" w:eastAsia="宋体"/>
          <w:lang w:eastAsia="zh-CN"/>
        </w:rPr>
        <w:t>“</w:t>
      </w:r>
      <w:r>
        <w:t>幠，大</w:t>
      </w:r>
    </w:p>
    <w:p w14:paraId="67E28770">
      <w:r>
        <w:t>也。</w:t>
      </w:r>
      <w:r>
        <w:rPr>
          <w:rFonts w:hint="eastAsia" w:eastAsia="宋体"/>
          <w:lang w:eastAsia="zh-CN"/>
        </w:rPr>
        <w:t>”</w:t>
      </w:r>
      <w:r>
        <w:t>字亦作膴。見下注。故覆謂之幠，</w:t>
      </w:r>
      <w:r>
        <w:rPr>
          <w:rFonts w:hint="eastAsia" w:eastAsia="宋体"/>
          <w:lang w:eastAsia="zh-CN"/>
        </w:rPr>
        <w:t>《</w:t>
      </w:r>
      <w:r>
        <w:t>説文</w:t>
      </w:r>
      <w:r>
        <w:rPr>
          <w:rFonts w:hint="eastAsia" w:eastAsia="宋体"/>
          <w:lang w:eastAsia="zh-CN"/>
        </w:rPr>
        <w:t>》</w:t>
      </w:r>
      <w:r>
        <w:t>：</w:t>
      </w:r>
      <w:r>
        <w:rPr>
          <w:rFonts w:hint="eastAsia" w:eastAsia="宋体"/>
          <w:lang w:eastAsia="zh-CN"/>
        </w:rPr>
        <w:t>“</w:t>
      </w:r>
      <w:r>
        <w:t>幠，覆也。</w:t>
      </w:r>
      <w:r>
        <w:rPr>
          <w:rFonts w:hint="eastAsia" w:eastAsia="宋体"/>
          <w:lang w:eastAsia="zh-CN"/>
        </w:rPr>
        <w:t>”《</w:t>
      </w:r>
      <w:r>
        <w:t>儀禮</w:t>
      </w:r>
      <w:r>
        <w:rPr>
          <w:rFonts w:hint="eastAsia" w:eastAsia="宋体"/>
          <w:lang w:eastAsia="zh-CN"/>
        </w:rPr>
        <w:t>•</w:t>
      </w:r>
      <w:r>
        <w:t>士喪禮</w:t>
      </w:r>
      <w:r>
        <w:rPr>
          <w:rFonts w:hint="eastAsia" w:eastAsia="宋体"/>
          <w:lang w:eastAsia="zh-CN"/>
        </w:rPr>
        <w:t>》</w:t>
      </w:r>
      <w:r>
        <w:t>：</w:t>
      </w:r>
      <w:r>
        <w:rPr>
          <w:rFonts w:hint="eastAsia" w:eastAsia="宋体"/>
          <w:lang w:eastAsia="zh-CN"/>
        </w:rPr>
        <w:t>“</w:t>
      </w:r>
      <w:r>
        <w:t>幠用斂衾。</w:t>
      </w:r>
      <w:r>
        <w:rPr>
          <w:rFonts w:hint="eastAsia" w:eastAsia="宋体"/>
          <w:lang w:eastAsia="zh-CN"/>
        </w:rPr>
        <w:t>”</w:t>
      </w:r>
      <w:r>
        <w:t>字亦作芋。</w:t>
      </w:r>
      <w:r>
        <w:rPr>
          <w:rFonts w:hint="eastAsia" w:eastAsia="宋体"/>
          <w:lang w:eastAsia="zh-CN"/>
        </w:rPr>
        <w:t>《</w:t>
      </w:r>
      <w:r>
        <w:t>詩</w:t>
      </w:r>
      <w:r>
        <w:rPr>
          <w:rFonts w:hint="eastAsia" w:eastAsia="宋体"/>
          <w:lang w:eastAsia="zh-CN"/>
        </w:rPr>
        <w:t>•</w:t>
      </w:r>
      <w:r>
        <w:t>斯</w:t>
      </w:r>
    </w:p>
    <w:p w14:paraId="65E612D8">
      <w:r>
        <w:t>干</w:t>
      </w:r>
      <w:r>
        <w:rPr>
          <w:rFonts w:hint="eastAsia" w:eastAsia="宋体"/>
          <w:lang w:eastAsia="zh-CN"/>
        </w:rPr>
        <w:t>》</w:t>
      </w:r>
      <w:r>
        <w:t>三章：</w:t>
      </w:r>
      <w:r>
        <w:rPr>
          <w:rFonts w:hint="eastAsia" w:eastAsia="宋体"/>
          <w:lang w:eastAsia="zh-CN"/>
        </w:rPr>
        <w:t>“</w:t>
      </w:r>
      <w:r>
        <w:t>君子攸芋。</w:t>
      </w:r>
      <w:r>
        <w:rPr>
          <w:rFonts w:hint="eastAsia" w:eastAsia="宋体"/>
          <w:lang w:eastAsia="zh-CN"/>
        </w:rPr>
        <w:t>”</w:t>
      </w:r>
      <w:r>
        <w:t>鄭箋：</w:t>
      </w:r>
      <w:r>
        <w:rPr>
          <w:rFonts w:hint="eastAsia" w:eastAsia="宋体"/>
          <w:lang w:eastAsia="zh-CN"/>
        </w:rPr>
        <w:t>“</w:t>
      </w:r>
      <w:r>
        <w:t>芋當作幠。幠，覆也。</w:t>
      </w:r>
      <w:r>
        <w:rPr>
          <w:rFonts w:hint="eastAsia" w:eastAsia="宋体"/>
          <w:lang w:eastAsia="zh-CN"/>
        </w:rPr>
        <w:t>”</w:t>
      </w:r>
      <w:r>
        <w:t>柳車上覆謂之幠，見下。張謂之幠，</w:t>
      </w:r>
      <w:r>
        <w:rPr>
          <w:rFonts w:hint="eastAsia" w:eastAsia="宋体"/>
          <w:lang w:eastAsia="zh-CN"/>
        </w:rPr>
        <w:t>《</w:t>
      </w:r>
      <w:r>
        <w:t>廣雅</w:t>
      </w:r>
      <w:r>
        <w:rPr>
          <w:rFonts w:hint="eastAsia" w:eastAsia="宋体"/>
          <w:lang w:eastAsia="zh-CN"/>
        </w:rPr>
        <w:t>》</w:t>
      </w:r>
      <w:r>
        <w:t>：</w:t>
      </w:r>
      <w:r>
        <w:rPr>
          <w:rFonts w:hint="eastAsia" w:eastAsia="宋体"/>
          <w:lang w:eastAsia="zh-CN"/>
        </w:rPr>
        <w:t>“</w:t>
      </w:r>
      <w:r>
        <w:t>幠</w:t>
      </w:r>
      <w:r>
        <w:rPr>
          <w:rFonts w:hint="eastAsia" w:eastAsia="宋体"/>
          <w:lang w:eastAsia="zh-CN"/>
        </w:rPr>
        <w:t>•</w:t>
      </w:r>
      <w:r>
        <w:t>張</w:t>
      </w:r>
    </w:p>
    <w:p w14:paraId="7D3B6C21">
      <w:r>
        <w:t>也。</w:t>
      </w:r>
      <w:r>
        <w:rPr>
          <w:rFonts w:hint="eastAsia" w:eastAsia="宋体"/>
          <w:lang w:eastAsia="zh-CN"/>
        </w:rPr>
        <w:t>”</w:t>
      </w:r>
      <w:r>
        <w:t>傲謂之幠，慢謂之幠，</w:t>
      </w:r>
      <w:r>
        <w:rPr>
          <w:rFonts w:hint="eastAsia" w:eastAsia="宋体"/>
          <w:lang w:eastAsia="zh-CN"/>
        </w:rPr>
        <w:t>《</w:t>
      </w:r>
      <w:r>
        <w:t>爾雅</w:t>
      </w:r>
      <w:r>
        <w:rPr>
          <w:rFonts w:hint="eastAsia" w:eastAsia="宋体"/>
          <w:lang w:eastAsia="zh-CN"/>
        </w:rPr>
        <w:t>•</w:t>
      </w:r>
      <w:r>
        <w:t>釋言</w:t>
      </w:r>
      <w:r>
        <w:rPr>
          <w:rFonts w:hint="eastAsia" w:eastAsia="宋体"/>
          <w:lang w:eastAsia="zh-CN"/>
        </w:rPr>
        <w:t>》</w:t>
      </w:r>
      <w:r>
        <w:t>：</w:t>
      </w:r>
      <w:r>
        <w:rPr>
          <w:rFonts w:hint="eastAsia" w:eastAsia="宋体"/>
          <w:lang w:eastAsia="zh-CN"/>
        </w:rPr>
        <w:t>“</w:t>
      </w:r>
      <w:r>
        <w:t>敖、幠，傲也。</w:t>
      </w:r>
      <w:r>
        <w:rPr>
          <w:rFonts w:hint="eastAsia" w:eastAsia="宋体"/>
          <w:lang w:eastAsia="zh-CN"/>
        </w:rPr>
        <w:t>”</w:t>
      </w:r>
      <w:r>
        <w:t>郭注：</w:t>
      </w:r>
      <w:r>
        <w:rPr>
          <w:rFonts w:hint="eastAsia" w:eastAsia="宋体"/>
          <w:lang w:eastAsia="zh-CN"/>
        </w:rPr>
        <w:t>“</w:t>
      </w:r>
      <w:r>
        <w:t>傲，慢也。</w:t>
      </w:r>
      <w:r>
        <w:rPr>
          <w:rFonts w:hint="eastAsia" w:eastAsia="宋体"/>
          <w:lang w:eastAsia="zh-CN"/>
        </w:rPr>
        <w:t>”《</w:t>
      </w:r>
      <w:r>
        <w:t>禮記</w:t>
      </w:r>
      <w:r>
        <w:rPr>
          <w:rFonts w:hint="eastAsia" w:eastAsia="宋体"/>
          <w:lang w:eastAsia="zh-CN"/>
        </w:rPr>
        <w:t>•</w:t>
      </w:r>
      <w:r>
        <w:t>投壺</w:t>
      </w:r>
      <w:r>
        <w:rPr>
          <w:rFonts w:hint="eastAsia" w:eastAsia="宋体"/>
          <w:lang w:eastAsia="zh-CN"/>
        </w:rPr>
        <w:t>》</w:t>
      </w:r>
      <w:r>
        <w:t>：</w:t>
      </w:r>
      <w:r>
        <w:rPr>
          <w:rFonts w:hint="eastAsia" w:eastAsia="宋体"/>
          <w:lang w:eastAsia="zh-CN"/>
        </w:rPr>
        <w:t>“</w:t>
      </w:r>
      <w:r>
        <w:t>毋幠毋敖。</w:t>
      </w:r>
      <w:r>
        <w:rPr>
          <w:rFonts w:hint="eastAsia" w:eastAsia="宋体"/>
          <w:lang w:eastAsia="zh-CN"/>
        </w:rPr>
        <w:t>”</w:t>
      </w:r>
      <w:r>
        <w:t>鄭</w:t>
      </w:r>
    </w:p>
    <w:p w14:paraId="057AE05F">
      <w:r>
        <w:t>注：</w:t>
      </w:r>
      <w:r>
        <w:rPr>
          <w:rFonts w:hint="eastAsia" w:eastAsia="宋体"/>
          <w:lang w:eastAsia="zh-CN"/>
        </w:rPr>
        <w:t>“</w:t>
      </w:r>
      <w:r>
        <w:t>幠，敖慢也。</w:t>
      </w:r>
      <w:r>
        <w:rPr>
          <w:rFonts w:hint="eastAsia" w:eastAsia="宋体"/>
          <w:lang w:eastAsia="zh-CN"/>
        </w:rPr>
        <w:t>”</w:t>
      </w:r>
      <w:r>
        <w:t>外息謂之呼，</w:t>
      </w:r>
      <w:r>
        <w:rPr>
          <w:rFonts w:hint="eastAsia" w:eastAsia="宋体"/>
          <w:lang w:eastAsia="zh-CN"/>
        </w:rPr>
        <w:t>《</w:t>
      </w:r>
      <w:r>
        <w:t>説文</w:t>
      </w:r>
      <w:r>
        <w:rPr>
          <w:rFonts w:hint="eastAsia" w:eastAsia="宋体"/>
          <w:lang w:eastAsia="zh-CN"/>
        </w:rPr>
        <w:t>》</w:t>
      </w:r>
      <w:r>
        <w:t>：</w:t>
      </w:r>
      <w:r>
        <w:rPr>
          <w:rFonts w:hint="eastAsia" w:eastAsia="宋体"/>
          <w:lang w:eastAsia="zh-CN"/>
        </w:rPr>
        <w:t>“</w:t>
      </w:r>
      <w:r>
        <w:t>呼，外息也。</w:t>
      </w:r>
      <w:r>
        <w:rPr>
          <w:rFonts w:hint="eastAsia" w:eastAsia="宋体"/>
          <w:lang w:eastAsia="zh-CN"/>
        </w:rPr>
        <w:t>”</w:t>
      </w:r>
      <w:r>
        <w:t>唤謂之呼，號謂之嘑，音呼。</w:t>
      </w:r>
      <w:r>
        <w:rPr>
          <w:rFonts w:hint="eastAsia" w:eastAsia="宋体"/>
          <w:lang w:eastAsia="zh-CN"/>
        </w:rPr>
        <w:t>《</w:t>
      </w:r>
      <w:r>
        <w:t>説文</w:t>
      </w:r>
      <w:r>
        <w:rPr>
          <w:rFonts w:hint="eastAsia" w:eastAsia="宋体"/>
          <w:lang w:eastAsia="zh-CN"/>
        </w:rPr>
        <w:t>》</w:t>
      </w:r>
      <w:r>
        <w:t>：</w:t>
      </w:r>
      <w:r>
        <w:rPr>
          <w:rFonts w:hint="eastAsia" w:eastAsia="宋体"/>
          <w:lang w:eastAsia="zh-CN"/>
        </w:rPr>
        <w:t>“</w:t>
      </w:r>
      <w:r>
        <w:t>嘑，號也。</w:t>
      </w:r>
      <w:r>
        <w:rPr>
          <w:rFonts w:hint="eastAsia" w:eastAsia="宋体"/>
          <w:lang w:eastAsia="zh-CN"/>
        </w:rPr>
        <w:t>”《</w:t>
      </w:r>
      <w:r>
        <w:t>周</w:t>
      </w:r>
    </w:p>
    <w:p w14:paraId="0DE4B37F">
      <w:r>
        <w:t>禮</w:t>
      </w:r>
      <w:r>
        <w:rPr>
          <w:rFonts w:hint="eastAsia" w:eastAsia="宋体"/>
          <w:lang w:eastAsia="zh-CN"/>
        </w:rPr>
        <w:t>•</w:t>
      </w:r>
      <w:r>
        <w:t>雞人</w:t>
      </w:r>
      <w:r>
        <w:rPr>
          <w:rFonts w:hint="eastAsia" w:eastAsia="宋体"/>
          <w:lang w:eastAsia="zh-CN"/>
        </w:rPr>
        <w:t>》“</w:t>
      </w:r>
      <w:r>
        <w:t>夜嘑旦以嘂百官。</w:t>
      </w:r>
      <w:r>
        <w:rPr>
          <w:rFonts w:hint="eastAsia" w:eastAsia="宋体"/>
          <w:lang w:eastAsia="zh-CN"/>
        </w:rPr>
        <w:t>”</w:t>
      </w:r>
      <w:r>
        <w:t>字亦作謼通作呼</w:t>
      </w:r>
      <w:r>
        <w:rPr>
          <w:rFonts w:hint="eastAsia" w:eastAsia="宋体"/>
          <w:lang w:eastAsia="zh-CN"/>
        </w:rPr>
        <w:t>《</w:t>
      </w:r>
      <w:r>
        <w:t>爾雅</w:t>
      </w:r>
      <w:r>
        <w:rPr>
          <w:rFonts w:hint="eastAsia" w:eastAsia="宋体"/>
          <w:lang w:eastAsia="zh-CN"/>
        </w:rPr>
        <w:t>•</w:t>
      </w:r>
      <w:r>
        <w:t>釋言</w:t>
      </w:r>
      <w:r>
        <w:rPr>
          <w:rFonts w:hint="eastAsia" w:eastAsia="宋体"/>
          <w:lang w:eastAsia="zh-CN"/>
        </w:rPr>
        <w:t>》“</w:t>
      </w:r>
      <w:r>
        <w:t>號謼也。</w:t>
      </w:r>
      <w:r>
        <w:rPr>
          <w:rFonts w:hint="eastAsia" w:eastAsia="宋体"/>
          <w:lang w:eastAsia="zh-CN"/>
        </w:rPr>
        <w:t>”《</w:t>
      </w:r>
      <w:r>
        <w:t>詩</w:t>
      </w:r>
      <w:r>
        <w:rPr>
          <w:rFonts w:hint="eastAsia" w:eastAsia="宋体"/>
          <w:lang w:eastAsia="zh-CN"/>
        </w:rPr>
        <w:t>•</w:t>
      </w:r>
      <w:r>
        <w:t>蕩</w:t>
      </w:r>
      <w:r>
        <w:rPr>
          <w:rFonts w:hint="eastAsia" w:eastAsia="宋体"/>
          <w:lang w:eastAsia="zh-CN"/>
        </w:rPr>
        <w:t>》</w:t>
      </w:r>
      <w:r>
        <w:t>四章</w:t>
      </w:r>
      <w:r>
        <w:rPr>
          <w:rFonts w:hint="eastAsia" w:eastAsia="宋体"/>
          <w:lang w:eastAsia="zh-CN"/>
        </w:rPr>
        <w:t>“</w:t>
      </w:r>
      <w:r>
        <w:t>式號式呼。</w:t>
      </w:r>
      <w:r>
        <w:rPr>
          <w:rFonts w:hint="eastAsia" w:eastAsia="宋体"/>
          <w:lang w:eastAsia="zh-CN"/>
        </w:rPr>
        <w:t>”</w:t>
      </w:r>
      <w:r>
        <w:t>釋文</w:t>
      </w:r>
    </w:p>
    <w:p w14:paraId="2619F456">
      <w:r>
        <w:rPr>
          <w:rFonts w:hint="eastAsia" w:eastAsia="宋体"/>
          <w:lang w:eastAsia="zh-CN"/>
        </w:rPr>
        <w:t>“</w:t>
      </w:r>
      <w:r>
        <w:t>呼，崔本作謼。</w:t>
      </w:r>
      <w:r>
        <w:rPr>
          <w:rFonts w:hint="eastAsia" w:eastAsia="宋体"/>
          <w:lang w:eastAsia="zh-CN"/>
        </w:rPr>
        <w:t>”</w:t>
      </w:r>
      <w:r>
        <w:t>虎鳴謂之虖，音呼。</w:t>
      </w:r>
      <w:r>
        <w:rPr>
          <w:rFonts w:hint="eastAsia" w:eastAsia="宋体"/>
          <w:lang w:eastAsia="zh-CN"/>
        </w:rPr>
        <w:t>《</w:t>
      </w:r>
      <w:r>
        <w:t>説文</w:t>
      </w:r>
      <w:r>
        <w:rPr>
          <w:rFonts w:hint="eastAsia" w:eastAsia="宋体"/>
          <w:lang w:eastAsia="zh-CN"/>
        </w:rPr>
        <w:t>》</w:t>
      </w:r>
      <w:r>
        <w:t>：</w:t>
      </w:r>
      <w:r>
        <w:rPr>
          <w:rFonts w:hint="eastAsia" w:eastAsia="宋体"/>
          <w:lang w:eastAsia="zh-CN"/>
        </w:rPr>
        <w:t>“</w:t>
      </w:r>
      <w:r>
        <w:t>虖，哮虖也。從虍、乎聲。</w:t>
      </w:r>
      <w:r>
        <w:rPr>
          <w:rFonts w:hint="eastAsia" w:eastAsia="宋体"/>
          <w:lang w:eastAsia="zh-CN"/>
        </w:rPr>
        <w:t>”</w:t>
      </w:r>
      <w:r>
        <w:t>䐑肉大臠謂之膴。音呼。</w:t>
      </w:r>
      <w:r>
        <w:rPr>
          <w:rFonts w:hint="eastAsia" w:eastAsia="宋体"/>
          <w:lang w:eastAsia="zh-CN"/>
        </w:rPr>
        <w:t>《</w:t>
      </w:r>
      <w:r>
        <w:t>周禮《内</w:t>
      </w:r>
    </w:p>
    <w:p w14:paraId="41DB2E9F">
      <w:r>
        <w:t>饔</w:t>
      </w:r>
      <w:r>
        <w:rPr>
          <w:rFonts w:hint="eastAsia" w:eastAsia="宋体"/>
          <w:lang w:eastAsia="zh-CN"/>
        </w:rPr>
        <w:t>》“</w:t>
      </w:r>
      <w:r>
        <w:t>凡掌共羞脩刑膴胖骨鱐。</w:t>
      </w:r>
      <w:r>
        <w:rPr>
          <w:rFonts w:hint="eastAsia" w:eastAsia="宋体"/>
          <w:lang w:eastAsia="zh-CN"/>
        </w:rPr>
        <w:t>”</w:t>
      </w:r>
      <w:r>
        <w:t>鄭注</w:t>
      </w:r>
      <w:r>
        <w:rPr>
          <w:rFonts w:hint="eastAsia" w:eastAsia="宋体"/>
          <w:lang w:eastAsia="zh-CN"/>
        </w:rPr>
        <w:t>“</w:t>
      </w:r>
      <w:r>
        <w:t>膴，䐑肉大臠，所以祭者。</w:t>
      </w:r>
      <w:r>
        <w:rPr>
          <w:rFonts w:hint="eastAsia" w:eastAsia="宋体"/>
          <w:lang w:eastAsia="zh-CN"/>
        </w:rPr>
        <w:t>”《</w:t>
      </w:r>
      <w:r>
        <w:t>儀禮。公食大夫禮</w:t>
      </w:r>
      <w:r>
        <w:rPr>
          <w:rFonts w:hint="eastAsia" w:eastAsia="宋体"/>
          <w:lang w:eastAsia="zh-CN"/>
        </w:rPr>
        <w:t>》“</w:t>
      </w:r>
      <w:r>
        <w:t>士羞庶羞皆有大。</w:t>
      </w:r>
      <w:r>
        <w:rPr>
          <w:rFonts w:hint="eastAsia" w:eastAsia="宋体"/>
          <w:lang w:eastAsia="zh-CN"/>
        </w:rPr>
        <w:t>”</w:t>
      </w:r>
      <w:r>
        <w:t>鄭注</w:t>
      </w:r>
    </w:p>
    <w:p w14:paraId="042044A9">
      <w:r>
        <w:rPr>
          <w:rFonts w:hint="eastAsia" w:eastAsia="宋体"/>
          <w:lang w:eastAsia="zh-CN"/>
        </w:rPr>
        <w:t>“</w:t>
      </w:r>
      <w:r>
        <w:t>大以肥美者特爲臠，所以祭也。魚或謂之膴。膴，大也。</w:t>
      </w:r>
      <w:r>
        <w:rPr>
          <w:rFonts w:hint="eastAsia" w:eastAsia="宋体"/>
          <w:lang w:eastAsia="zh-CN"/>
        </w:rPr>
        <w:t>”《</w:t>
      </w:r>
      <w:r>
        <w:t>有司徹</w:t>
      </w:r>
      <w:r>
        <w:rPr>
          <w:rFonts w:hint="eastAsia" w:eastAsia="宋体"/>
          <w:lang w:eastAsia="zh-CN"/>
        </w:rPr>
        <w:t>》</w:t>
      </w:r>
      <w:r>
        <w:t>：</w:t>
      </w:r>
      <w:r>
        <w:rPr>
          <w:rFonts w:hint="eastAsia" w:eastAsia="宋体"/>
          <w:lang w:eastAsia="zh-CN"/>
        </w:rPr>
        <w:t>“</w:t>
      </w:r>
      <w:r>
        <w:t>尸俎五魚，侑主人皆一魚皆加膴，祭于其上。</w:t>
      </w:r>
    </w:p>
    <w:p w14:paraId="2F8C67F8">
      <w:r>
        <w:t>鄭注：</w:t>
      </w:r>
      <w:r>
        <w:rPr>
          <w:rFonts w:hint="eastAsia" w:eastAsia="宋体"/>
          <w:lang w:eastAsia="zh-CN"/>
        </w:rPr>
        <w:t>“</w:t>
      </w:r>
      <w:r>
        <w:t>膴，刳魚時割其腹以爲大臠，可用祭也。</w:t>
      </w:r>
      <w:r>
        <w:rPr>
          <w:rFonts w:hint="eastAsia" w:eastAsia="宋体"/>
          <w:lang w:eastAsia="zh-CN"/>
        </w:rPr>
        <w:t>”《</w:t>
      </w:r>
      <w:r>
        <w:t>荀子</w:t>
      </w:r>
      <w:r>
        <w:rPr>
          <w:rFonts w:hint="eastAsia" w:eastAsia="宋体"/>
          <w:lang w:eastAsia="zh-CN"/>
        </w:rPr>
        <w:t>•</w:t>
      </w:r>
      <w:r>
        <w:t>禮論</w:t>
      </w:r>
      <w:r>
        <w:rPr>
          <w:rFonts w:hint="eastAsia" w:eastAsia="宋体"/>
          <w:lang w:eastAsia="zh-CN"/>
        </w:rPr>
        <w:t>》</w:t>
      </w:r>
      <w:r>
        <w:t>篇説喪禮云：</w:t>
      </w:r>
      <w:r>
        <w:rPr>
          <w:rFonts w:hint="eastAsia" w:eastAsia="宋体"/>
          <w:lang w:eastAsia="zh-CN"/>
        </w:rPr>
        <w:t>“</w:t>
      </w:r>
      <w:r>
        <w:t>無帾絲歶縷翣，其䫉以</w:t>
      </w:r>
    </w:p>
    <w:p w14:paraId="22DE811A">
      <w:r>
        <w:t>象菲帷幬尉也。</w:t>
      </w:r>
      <w:r>
        <w:rPr>
          <w:rFonts w:hint="eastAsia" w:eastAsia="宋体"/>
          <w:lang w:eastAsia="zh-CN"/>
        </w:rPr>
        <w:t>”</w:t>
      </w:r>
      <w:r>
        <w:t>楊倞注</w:t>
      </w:r>
      <w:r>
        <w:rPr>
          <w:rFonts w:hint="eastAsia" w:eastAsia="宋体"/>
          <w:lang w:eastAsia="zh-CN"/>
        </w:rPr>
        <w:t>“</w:t>
      </w:r>
      <w:r>
        <w:t>無讀爲幠。幠覆也所以覆尸者也。</w:t>
      </w:r>
      <w:r>
        <w:rPr>
          <w:rFonts w:hint="eastAsia" w:eastAsia="宋体"/>
          <w:lang w:eastAsia="zh-CN"/>
        </w:rPr>
        <w:t>《</w:t>
      </w:r>
      <w:r>
        <w:t>士喪禮</w:t>
      </w:r>
      <w:r>
        <w:rPr>
          <w:rFonts w:hint="eastAsia" w:eastAsia="宋体"/>
          <w:lang w:eastAsia="zh-CN"/>
        </w:rPr>
        <w:t>》‘</w:t>
      </w:r>
      <w:r>
        <w:t>幠用斂衾、夷</w:t>
      </w:r>
    </w:p>
    <w:p w14:paraId="5772BFC2">
      <w:r>
        <w:t>衾</w:t>
      </w:r>
      <w:r>
        <w:rPr>
          <w:rFonts w:hint="eastAsia" w:eastAsia="宋体"/>
          <w:lang w:eastAsia="zh-CN"/>
        </w:rPr>
        <w:t>’</w:t>
      </w:r>
      <w:r>
        <w:t>是也。</w:t>
      </w:r>
      <w:r>
        <w:rPr>
          <w:rFonts w:hint="eastAsia" w:eastAsia="宋体"/>
          <w:lang w:eastAsia="zh-CN"/>
        </w:rPr>
        <w:t>”</w:t>
      </w:r>
      <w:r>
        <w:t>念孙按幠者，柳車上覆，即</w:t>
      </w:r>
      <w:r>
        <w:rPr>
          <w:rFonts w:hint="eastAsia" w:eastAsia="宋体"/>
          <w:lang w:eastAsia="zh-CN"/>
        </w:rPr>
        <w:t>《</w:t>
      </w:r>
      <w:r>
        <w:t>禮</w:t>
      </w:r>
      <w:r>
        <w:rPr>
          <w:rFonts w:hint="eastAsia" w:eastAsia="宋体"/>
          <w:lang w:eastAsia="zh-CN"/>
        </w:rPr>
        <w:t>》</w:t>
      </w:r>
      <w:r>
        <w:t>所謂荒也。</w:t>
      </w:r>
      <w:r>
        <w:rPr>
          <w:rFonts w:hint="eastAsia" w:eastAsia="宋体"/>
          <w:lang w:eastAsia="zh-CN"/>
        </w:rPr>
        <w:t>《</w:t>
      </w:r>
      <w:r>
        <w:t>喪大記</w:t>
      </w:r>
      <w:r>
        <w:rPr>
          <w:rFonts w:hint="eastAsia" w:eastAsia="宋体"/>
          <w:lang w:eastAsia="zh-CN"/>
        </w:rPr>
        <w:t>》</w:t>
      </w:r>
      <w:r>
        <w:t>記棺飾云：</w:t>
      </w:r>
      <w:r>
        <w:rPr>
          <w:rFonts w:hint="eastAsia" w:eastAsia="宋体"/>
          <w:lang w:eastAsia="zh-CN"/>
        </w:rPr>
        <w:t>“</w:t>
      </w:r>
      <w:r>
        <w:t>素錦褚，加</w:t>
      </w:r>
    </w:p>
    <w:p w14:paraId="5A822283">
      <w:r>
        <w:t>【第599页】</w:t>
      </w:r>
    </w:p>
    <w:p w14:paraId="0ABA1125">
      <w:r>
        <w:t>僞荒。</w:t>
      </w:r>
      <w:r>
        <w:rPr>
          <w:rFonts w:hint="eastAsia" w:eastAsia="宋体"/>
          <w:lang w:eastAsia="zh-CN"/>
        </w:rPr>
        <w:t>”</w:t>
      </w:r>
      <w:r>
        <w:t>鄭注：</w:t>
      </w:r>
      <w:r>
        <w:rPr>
          <w:rFonts w:hint="eastAsia" w:eastAsia="宋体"/>
          <w:lang w:eastAsia="zh-CN"/>
        </w:rPr>
        <w:t>“</w:t>
      </w:r>
      <w:r>
        <w:t>荒，蒙也。在旁曰帷，在上曰荒。皆所以衣柳也。僞當爲帷。大夫以上有</w:t>
      </w:r>
    </w:p>
    <w:p w14:paraId="6BAC772E">
      <w:r>
        <w:t>褚以襯覆棺，乃加帷荒於其上。</w:t>
      </w:r>
      <w:r>
        <w:rPr>
          <w:rFonts w:hint="eastAsia" w:eastAsia="宋体"/>
          <w:lang w:eastAsia="zh-CN"/>
        </w:rPr>
        <w:t>”</w:t>
      </w:r>
      <w:r>
        <w:t>荒、幠一聲之轉，皆謂覆也。故柳車上覆謂之荒，亦謂之</w:t>
      </w:r>
    </w:p>
    <w:p w14:paraId="113CF453">
      <w:r>
        <w:t>幠。帾即</w:t>
      </w:r>
      <w:r>
        <w:rPr>
          <w:rFonts w:hint="eastAsia" w:eastAsia="宋体"/>
          <w:lang w:eastAsia="zh-CN"/>
        </w:rPr>
        <w:t>“</w:t>
      </w:r>
      <w:r>
        <w:t>素錦褚</w:t>
      </w:r>
      <w:r>
        <w:rPr>
          <w:rFonts w:hint="eastAsia" w:eastAsia="宋体"/>
          <w:lang w:eastAsia="zh-CN"/>
        </w:rPr>
        <w:t>”</w:t>
      </w:r>
      <w:r>
        <w:t>之褚。幠、帾皆所以飾棺，幠在上，象幕；帾在下，象幄。</w:t>
      </w:r>
      <w:r>
        <w:rPr>
          <w:rFonts w:hint="eastAsia" w:eastAsia="宋体"/>
          <w:lang w:eastAsia="zh-CN"/>
        </w:rPr>
        <w:t>《</w:t>
      </w:r>
      <w:r>
        <w:t>周禮</w:t>
      </w:r>
      <w:r>
        <w:rPr>
          <w:rFonts w:hint="eastAsia" w:eastAsia="宋体"/>
          <w:lang w:eastAsia="zh-CN"/>
        </w:rPr>
        <w:t>•</w:t>
      </w:r>
      <w:r>
        <w:t>幕人</w:t>
      </w:r>
      <w:r>
        <w:rPr>
          <w:rFonts w:hint="eastAsia" w:eastAsia="宋体"/>
          <w:lang w:eastAsia="zh-CN"/>
        </w:rPr>
        <w:t>》</w:t>
      </w:r>
      <w:r>
        <w:t>：</w:t>
      </w:r>
    </w:p>
    <w:p w14:paraId="0CF42353">
      <w:r>
        <w:rPr>
          <w:rFonts w:hint="eastAsia" w:eastAsia="宋体"/>
          <w:lang w:eastAsia="zh-CN"/>
        </w:rPr>
        <w:t>“</w:t>
      </w:r>
      <w:r>
        <w:t>掌帷幕幄帟綬之事。</w:t>
      </w:r>
      <w:r>
        <w:rPr>
          <w:rFonts w:hint="eastAsia" w:eastAsia="宋体"/>
          <w:lang w:eastAsia="zh-CN"/>
        </w:rPr>
        <w:t>”</w:t>
      </w:r>
      <w:r>
        <w:t>鄭注：</w:t>
      </w:r>
      <w:r>
        <w:rPr>
          <w:rFonts w:hint="eastAsia" w:eastAsia="宋体"/>
          <w:lang w:eastAsia="zh-CN"/>
        </w:rPr>
        <w:t>“</w:t>
      </w:r>
      <w:r>
        <w:t>在旁曰帷，在上曰幕，四合象宫室曰幄。</w:t>
      </w:r>
      <w:r>
        <w:rPr>
          <w:rFonts w:hint="eastAsia" w:eastAsia="宋体"/>
          <w:lang w:eastAsia="zh-CN"/>
        </w:rPr>
        <w:t>”《</w:t>
      </w:r>
      <w:r>
        <w:t>喪大記</w:t>
      </w:r>
      <w:r>
        <w:rPr>
          <w:rFonts w:hint="eastAsia" w:eastAsia="宋体"/>
          <w:lang w:eastAsia="zh-CN"/>
        </w:rPr>
        <w:t>》</w:t>
      </w:r>
      <w:r>
        <w:t>注</w:t>
      </w:r>
      <w:r>
        <w:rPr>
          <w:rFonts w:hint="eastAsia" w:eastAsia="宋体"/>
          <w:lang w:eastAsia="zh-CN"/>
        </w:rPr>
        <w:t>“</w:t>
      </w:r>
      <w:r>
        <w:t>在旁曰帷，在上曰荒。</w:t>
      </w:r>
      <w:r>
        <w:rPr>
          <w:rFonts w:hint="eastAsia" w:eastAsia="宋体"/>
          <w:lang w:eastAsia="zh-CN"/>
        </w:rPr>
        <w:t>”</w:t>
      </w:r>
      <w:r>
        <w:t>荒、幠聲</w:t>
      </w:r>
    </w:p>
    <w:p w14:paraId="3C33F580">
      <w:r>
        <w:t>之轉。是幠象幕也。幄通作屋。</w:t>
      </w:r>
      <w:r>
        <w:rPr>
          <w:rFonts w:hint="eastAsia" w:eastAsia="宋体"/>
          <w:lang w:eastAsia="zh-CN"/>
        </w:rPr>
        <w:t>《</w:t>
      </w:r>
      <w:r>
        <w:t>雜記</w:t>
      </w:r>
      <w:r>
        <w:rPr>
          <w:rFonts w:hint="eastAsia" w:eastAsia="宋体"/>
          <w:lang w:eastAsia="zh-CN"/>
        </w:rPr>
        <w:t>》“</w:t>
      </w:r>
      <w:r>
        <w:t>素錦以爲屋。</w:t>
      </w:r>
      <w:r>
        <w:rPr>
          <w:rFonts w:hint="eastAsia" w:eastAsia="宋体"/>
          <w:lang w:eastAsia="zh-CN"/>
        </w:rPr>
        <w:t>”</w:t>
      </w:r>
      <w:r>
        <w:t>注</w:t>
      </w:r>
      <w:r>
        <w:rPr>
          <w:rFonts w:hint="eastAsia" w:eastAsia="宋体"/>
          <w:lang w:eastAsia="zh-CN"/>
        </w:rPr>
        <w:t>“</w:t>
      </w:r>
      <w:r>
        <w:t>屋，小帳，襯覆棺者。</w:t>
      </w:r>
      <w:r>
        <w:rPr>
          <w:rFonts w:hint="eastAsia" w:eastAsia="宋体"/>
          <w:lang w:eastAsia="zh-CN"/>
        </w:rPr>
        <w:t>”《</w:t>
      </w:r>
      <w:r>
        <w:t>喪大記</w:t>
      </w:r>
      <w:r>
        <w:rPr>
          <w:rFonts w:hint="eastAsia" w:eastAsia="宋体"/>
          <w:lang w:eastAsia="zh-CN"/>
        </w:rPr>
        <w:t>》“</w:t>
      </w:r>
      <w:r>
        <w:t>素錦褚</w:t>
      </w:r>
      <w:r>
        <w:rPr>
          <w:rFonts w:hint="eastAsia" w:eastAsia="宋体"/>
          <w:lang w:eastAsia="zh-CN"/>
        </w:rPr>
        <w:t>”</w:t>
      </w:r>
      <w:r>
        <w:t>注：</w:t>
      </w:r>
      <w:r>
        <w:rPr>
          <w:rFonts w:hint="eastAsia" w:eastAsia="宋体"/>
          <w:lang w:eastAsia="zh-CN"/>
        </w:rPr>
        <w:t>“</w:t>
      </w:r>
      <w:r>
        <w:t>褚以襯覆</w:t>
      </w:r>
    </w:p>
    <w:p w14:paraId="091B8E32">
      <w:r>
        <w:t>棺。</w:t>
      </w:r>
      <w:r>
        <w:rPr>
          <w:rFonts w:hint="eastAsia" w:eastAsia="宋体"/>
          <w:lang w:eastAsia="zh-CN"/>
        </w:rPr>
        <w:t>”</w:t>
      </w:r>
      <w:r>
        <w:t>是帾象幄也。故云</w:t>
      </w:r>
      <w:r>
        <w:rPr>
          <w:rFonts w:hint="eastAsia" w:eastAsia="宋体"/>
          <w:lang w:eastAsia="zh-CN"/>
        </w:rPr>
        <w:t>“</w:t>
      </w:r>
      <w:r>
        <w:t>其䫉象菲帷幬尉也</w:t>
      </w:r>
      <w:r>
        <w:rPr>
          <w:rFonts w:hint="eastAsia" w:eastAsia="宋体"/>
          <w:lang w:eastAsia="zh-CN"/>
        </w:rPr>
        <w:t>”</w:t>
      </w:r>
      <w:r>
        <w:t>。</w:t>
      </w:r>
      <w:r>
        <w:rPr>
          <w:rFonts w:hint="eastAsia" w:eastAsia="宋体"/>
          <w:lang w:eastAsia="zh-CN"/>
        </w:rPr>
        <w:t>《</w:t>
      </w:r>
      <w:r>
        <w:t>周禮。縫人</w:t>
      </w:r>
      <w:r>
        <w:rPr>
          <w:rFonts w:hint="eastAsia" w:eastAsia="宋体"/>
          <w:lang w:eastAsia="zh-CN"/>
        </w:rPr>
        <w:t>》</w:t>
      </w:r>
      <w:r>
        <w:t>：</w:t>
      </w:r>
      <w:r>
        <w:rPr>
          <w:rFonts w:hint="eastAsia" w:eastAsia="宋体"/>
          <w:lang w:eastAsia="zh-CN"/>
        </w:rPr>
        <w:t>“</w:t>
      </w:r>
      <w:r>
        <w:t>掌縫棺飾。</w:t>
      </w:r>
      <w:r>
        <w:rPr>
          <w:rFonts w:hint="eastAsia" w:eastAsia="宋体"/>
          <w:lang w:eastAsia="zh-CN"/>
        </w:rPr>
        <w:t>”</w:t>
      </w:r>
      <w:r>
        <w:t>鄭注云：</w:t>
      </w:r>
      <w:r>
        <w:rPr>
          <w:rFonts w:hint="eastAsia" w:eastAsia="宋体"/>
          <w:lang w:eastAsia="zh-CN"/>
        </w:rPr>
        <w:t>“</w:t>
      </w:r>
      <w:r>
        <w:t>若存</w:t>
      </w:r>
    </w:p>
    <w:p w14:paraId="058C5EAE">
      <w:r>
        <w:t>時，居於帷幕而加文繡。</w:t>
      </w:r>
      <w:r>
        <w:rPr>
          <w:rFonts w:hint="eastAsia" w:eastAsia="宋体"/>
          <w:lang w:eastAsia="zh-CN"/>
        </w:rPr>
        <w:t>”</w:t>
      </w:r>
      <w:r>
        <w:t>是也。若斂衾、夷衾，皆所以覆尸，不得言</w:t>
      </w:r>
      <w:r>
        <w:rPr>
          <w:rFonts w:hint="eastAsia" w:eastAsia="宋体"/>
          <w:lang w:eastAsia="zh-CN"/>
        </w:rPr>
        <w:t>“</w:t>
      </w:r>
      <w:r>
        <w:t>象菲帷幬尉</w:t>
      </w:r>
      <w:r>
        <w:rPr>
          <w:rFonts w:hint="eastAsia" w:eastAsia="宋体"/>
          <w:lang w:eastAsia="zh-CN"/>
        </w:rPr>
        <w:t>”</w:t>
      </w:r>
      <w:r>
        <w:t>矣。幠</w:t>
      </w:r>
    </w:p>
    <w:p w14:paraId="1099CCA4">
      <w:r>
        <w:t>荒聲之轉，故大謂之荒，亦謂之幠；有謂之荒，亦謂之幠。</w:t>
      </w:r>
      <w:r>
        <w:rPr>
          <w:rFonts w:hint="eastAsia" w:eastAsia="宋体"/>
          <w:lang w:eastAsia="zh-CN"/>
        </w:rPr>
        <w:t>《</w:t>
      </w:r>
      <w:r>
        <w:t>詩。閟宫</w:t>
      </w:r>
      <w:r>
        <w:rPr>
          <w:rFonts w:hint="eastAsia" w:eastAsia="宋体"/>
          <w:lang w:eastAsia="zh-CN"/>
        </w:rPr>
        <w:t>》</w:t>
      </w:r>
      <w:r>
        <w:t>六章：</w:t>
      </w:r>
      <w:r>
        <w:rPr>
          <w:rFonts w:hint="eastAsia" w:eastAsia="宋体"/>
          <w:lang w:eastAsia="zh-CN"/>
        </w:rPr>
        <w:t>“</w:t>
      </w:r>
      <w:r>
        <w:t>遂荒大東。</w:t>
      </w:r>
      <w:r>
        <w:rPr>
          <w:rFonts w:hint="eastAsia" w:eastAsia="宋体"/>
          <w:lang w:eastAsia="zh-CN"/>
        </w:rPr>
        <w:t>”</w:t>
      </w:r>
      <w:r>
        <w:t>毛傳：</w:t>
      </w:r>
    </w:p>
    <w:p w14:paraId="3FA9E490">
      <w:r>
        <w:rPr>
          <w:rFonts w:hint="eastAsia" w:eastAsia="宋体"/>
          <w:lang w:eastAsia="zh-CN"/>
        </w:rPr>
        <w:t>“</w:t>
      </w:r>
      <w:r>
        <w:t>荒，有也。</w:t>
      </w:r>
      <w:r>
        <w:rPr>
          <w:rFonts w:hint="eastAsia" w:eastAsia="宋体"/>
          <w:lang w:eastAsia="zh-CN"/>
        </w:rPr>
        <w:t>”《</w:t>
      </w:r>
      <w:r>
        <w:t>爾雅</w:t>
      </w:r>
      <w:r>
        <w:rPr>
          <w:rFonts w:hint="eastAsia" w:eastAsia="宋体"/>
          <w:lang w:eastAsia="zh-CN"/>
        </w:rPr>
        <w:t>•</w:t>
      </w:r>
      <w:r>
        <w:t>釋詁</w:t>
      </w:r>
      <w:r>
        <w:rPr>
          <w:rFonts w:hint="eastAsia" w:eastAsia="宋体"/>
          <w:lang w:eastAsia="zh-CN"/>
        </w:rPr>
        <w:t>》</w:t>
      </w:r>
      <w:r>
        <w:t>：</w:t>
      </w:r>
      <w:r>
        <w:rPr>
          <w:rFonts w:hint="eastAsia" w:eastAsia="宋体"/>
          <w:lang w:eastAsia="zh-CN"/>
        </w:rPr>
        <w:t>“</w:t>
      </w:r>
      <w:r>
        <w:t>幠，有也。</w:t>
      </w:r>
      <w:r>
        <w:rPr>
          <w:rFonts w:hint="eastAsia" w:eastAsia="宋体"/>
          <w:lang w:eastAsia="zh-CN"/>
        </w:rPr>
        <w:t>”</w:t>
      </w:r>
      <w:r>
        <w:t>幠從無聲，巟從亡聲。巟之轉爲幠，猶亡之轉爲無。故</w:t>
      </w:r>
    </w:p>
    <w:p w14:paraId="557E773C">
      <w:pPr>
        <w:rPr>
          <w:rFonts w:hint="eastAsia" w:eastAsia="宋体"/>
          <w:lang w:eastAsia="zh-CN"/>
        </w:rPr>
      </w:pPr>
      <w:r>
        <w:rPr>
          <w:rFonts w:hint="eastAsia" w:eastAsia="宋体"/>
          <w:lang w:eastAsia="zh-CN"/>
        </w:rPr>
        <w:t>《</w:t>
      </w:r>
      <w:r>
        <w:t>詩</w:t>
      </w:r>
      <w:r>
        <w:rPr>
          <w:rFonts w:hint="eastAsia" w:eastAsia="宋体"/>
          <w:lang w:eastAsia="zh-CN"/>
        </w:rPr>
        <w:t>》“</w:t>
      </w:r>
      <w:r>
        <w:t>遂荒大東</w:t>
      </w:r>
      <w:r>
        <w:rPr>
          <w:rFonts w:hint="eastAsia" w:eastAsia="宋体"/>
          <w:lang w:eastAsia="zh-CN"/>
        </w:rPr>
        <w:t>”</w:t>
      </w:r>
      <w:r>
        <w:t>，</w:t>
      </w:r>
      <w:r>
        <w:rPr>
          <w:rFonts w:hint="eastAsia" w:eastAsia="宋体"/>
          <w:lang w:eastAsia="zh-CN"/>
        </w:rPr>
        <w:t>《</w:t>
      </w:r>
      <w:r>
        <w:t>爾雅注</w:t>
      </w:r>
      <w:r>
        <w:rPr>
          <w:rFonts w:hint="eastAsia" w:eastAsia="宋体"/>
          <w:lang w:eastAsia="zh-CN"/>
        </w:rPr>
        <w:t>》</w:t>
      </w:r>
      <w:r>
        <w:t>引作</w:t>
      </w:r>
      <w:r>
        <w:rPr>
          <w:rFonts w:hint="eastAsia" w:eastAsia="宋体"/>
          <w:lang w:eastAsia="zh-CN"/>
        </w:rPr>
        <w:t>“</w:t>
      </w:r>
      <w:r>
        <w:t>遂幠大東</w:t>
      </w:r>
      <w:r>
        <w:rPr>
          <w:rFonts w:hint="eastAsia" w:eastAsia="宋体"/>
          <w:lang w:eastAsia="zh-CN"/>
        </w:rPr>
        <w:t>”</w:t>
      </w:r>
      <w:r>
        <w:t>。</w:t>
      </w:r>
      <w:r>
        <w:rPr>
          <w:rFonts w:hint="eastAsia" w:eastAsia="宋体"/>
          <w:lang w:eastAsia="zh-CN"/>
        </w:rPr>
        <w:t>《</w:t>
      </w:r>
      <w:r>
        <w:t>禮記</w:t>
      </w:r>
      <w:r>
        <w:rPr>
          <w:rFonts w:hint="eastAsia" w:eastAsia="宋体"/>
          <w:lang w:eastAsia="zh-CN"/>
        </w:rPr>
        <w:t>》“</w:t>
      </w:r>
      <w:r>
        <w:t>毋幠毋敖</w:t>
      </w:r>
      <w:r>
        <w:rPr>
          <w:rFonts w:hint="eastAsia" w:eastAsia="宋体"/>
          <w:lang w:eastAsia="zh-CN"/>
        </w:rPr>
        <w:t>”</w:t>
      </w:r>
      <w:r>
        <w:t>，</w:t>
      </w:r>
      <w:r>
        <w:rPr>
          <w:rFonts w:hint="eastAsia" w:eastAsia="宋体"/>
          <w:lang w:eastAsia="zh-CN"/>
        </w:rPr>
        <w:t>《</w:t>
      </w:r>
      <w:r>
        <w:t>大戴</w:t>
      </w:r>
      <w:r>
        <w:rPr>
          <w:rFonts w:hint="eastAsia" w:eastAsia="宋体"/>
          <w:lang w:eastAsia="zh-CN"/>
        </w:rPr>
        <w:t>》</w:t>
      </w:r>
      <w:r>
        <w:t>作</w:t>
      </w:r>
      <w:r>
        <w:rPr>
          <w:rFonts w:hint="eastAsia" w:eastAsia="宋体"/>
          <w:lang w:eastAsia="zh-CN"/>
        </w:rPr>
        <w:t>“</w:t>
      </w:r>
      <w:r>
        <w:t>無荒無慠</w:t>
      </w:r>
      <w:r>
        <w:rPr>
          <w:rFonts w:hint="eastAsia" w:eastAsia="宋体"/>
          <w:lang w:eastAsia="zh-CN"/>
        </w:rPr>
        <w:t>”</w:t>
      </w:r>
    </w:p>
    <w:p w14:paraId="48C9BAE8">
      <w:r>
        <w:t>矣。〇霍，大也。</w:t>
      </w:r>
      <w:r>
        <w:rPr>
          <w:rFonts w:hint="eastAsia" w:eastAsia="宋体"/>
          <w:lang w:eastAsia="zh-CN"/>
        </w:rPr>
        <w:t>《</w:t>
      </w:r>
      <w:r>
        <w:t>風俗通</w:t>
      </w:r>
      <w:r>
        <w:rPr>
          <w:rFonts w:hint="eastAsia" w:eastAsia="宋体"/>
          <w:lang w:eastAsia="zh-CN"/>
        </w:rPr>
        <w:t>》</w:t>
      </w:r>
      <w:r>
        <w:t>：</w:t>
      </w:r>
      <w:r>
        <w:rPr>
          <w:rFonts w:hint="eastAsia" w:eastAsia="宋体"/>
          <w:lang w:eastAsia="zh-CN"/>
        </w:rPr>
        <w:t>“</w:t>
      </w:r>
      <w:r>
        <w:t>萬物盛長，垂枝布葉/，霍然而大。</w:t>
      </w:r>
      <w:r>
        <w:rPr>
          <w:rFonts w:hint="eastAsia" w:eastAsia="宋体"/>
          <w:lang w:eastAsia="zh-CN"/>
        </w:rPr>
        <w:t>”</w:t>
      </w:r>
      <w:r>
        <w:t>故疾謂之霍，大飛謂之霍，</w:t>
      </w:r>
      <w:r>
        <w:rPr>
          <w:rFonts w:hint="eastAsia" w:eastAsia="宋体"/>
          <w:lang w:eastAsia="zh-CN"/>
        </w:rPr>
        <w:t>《</w:t>
      </w:r>
      <w:r>
        <w:t>説文</w:t>
      </w:r>
      <w:r>
        <w:rPr>
          <w:rFonts w:hint="eastAsia" w:eastAsia="宋体"/>
          <w:lang w:eastAsia="zh-CN"/>
        </w:rPr>
        <w:t>》</w:t>
      </w:r>
      <w:r>
        <w:t>：</w:t>
      </w:r>
      <w:r>
        <w:rPr>
          <w:rFonts w:hint="eastAsia" w:eastAsia="宋体"/>
          <w:lang w:eastAsia="zh-CN"/>
        </w:rPr>
        <w:t>“</w:t>
      </w:r>
      <w:r>
        <w:t>雔</w:t>
      </w:r>
    </w:p>
    <w:p w14:paraId="5FCB1681">
      <w:r>
        <w:t>雙鳥也。從二隹，讀若醻。</w:t>
      </w:r>
      <w:r>
        <w:rPr>
          <w:rFonts w:hint="eastAsia" w:eastAsia="宋体"/>
          <w:lang w:eastAsia="zh-CN"/>
        </w:rPr>
        <w:t>”“</w:t>
      </w:r>
      <w:r>
        <w:t>靃，飛聲也。從雠，雨聲。雙飛者其聲靃然。</w:t>
      </w:r>
      <w:r>
        <w:rPr>
          <w:rFonts w:hint="eastAsia" w:eastAsia="宋体"/>
          <w:lang w:eastAsia="zh-CN"/>
        </w:rPr>
        <w:t>”</w:t>
      </w:r>
      <w:r>
        <w:t>徐鍇注：</w:t>
      </w:r>
      <w:r>
        <w:rPr>
          <w:rFonts w:hint="eastAsia" w:eastAsia="宋体"/>
          <w:lang w:eastAsia="zh-CN"/>
        </w:rPr>
        <w:t>“</w:t>
      </w:r>
      <w:r>
        <w:t>其飛忽靃疾也。</w:t>
      </w:r>
      <w:r>
        <w:rPr>
          <w:rFonts w:hint="eastAsia" w:eastAsia="宋体"/>
          <w:lang w:eastAsia="zh-CN"/>
        </w:rPr>
        <w:t>”</w:t>
      </w:r>
      <w:r>
        <w:t>今省作霍。散謂</w:t>
      </w:r>
    </w:p>
    <w:p w14:paraId="00E547CC">
      <w:r>
        <w:t>之霍，見下。霽謂之霩，音霍。</w:t>
      </w:r>
      <w:r>
        <w:rPr>
          <w:rFonts w:hint="eastAsia" w:eastAsia="宋体"/>
          <w:lang w:eastAsia="zh-CN"/>
        </w:rPr>
        <w:t>《</w:t>
      </w:r>
      <w:r>
        <w:t>説文</w:t>
      </w:r>
      <w:r>
        <w:rPr>
          <w:rFonts w:hint="eastAsia" w:eastAsia="宋体"/>
          <w:lang w:eastAsia="zh-CN"/>
        </w:rPr>
        <w:t>》</w:t>
      </w:r>
      <w:r>
        <w:t>：</w:t>
      </w:r>
      <w:r>
        <w:rPr>
          <w:rFonts w:hint="eastAsia" w:eastAsia="宋体"/>
          <w:lang w:eastAsia="zh-CN"/>
        </w:rPr>
        <w:t>“</w:t>
      </w:r>
      <w:r>
        <w:t>霩，雨止雲罷貌也。</w:t>
      </w:r>
      <w:r>
        <w:rPr>
          <w:rFonts w:hint="eastAsia" w:eastAsia="宋体"/>
          <w:lang w:eastAsia="zh-CN"/>
        </w:rPr>
        <w:t>”</w:t>
      </w:r>
      <w:r>
        <w:t>通作霍。見下。太岳謂之霍，</w:t>
      </w:r>
      <w:r>
        <w:rPr>
          <w:rFonts w:hint="eastAsia" w:eastAsia="宋体"/>
          <w:lang w:eastAsia="zh-CN"/>
        </w:rPr>
        <w:t>《</w:t>
      </w:r>
      <w:r>
        <w:t>書</w:t>
      </w:r>
      <w:r>
        <w:rPr>
          <w:rFonts w:hint="eastAsia" w:eastAsia="宋体"/>
          <w:lang w:eastAsia="zh-CN"/>
        </w:rPr>
        <w:t>•</w:t>
      </w:r>
      <w:r>
        <w:t>禹貢</w:t>
      </w:r>
      <w:r>
        <w:rPr>
          <w:rFonts w:hint="eastAsia" w:eastAsia="宋体"/>
          <w:lang w:eastAsia="zh-CN"/>
        </w:rPr>
        <w:t>》</w:t>
      </w:r>
      <w:r>
        <w:t>：</w:t>
      </w:r>
      <w:r>
        <w:rPr>
          <w:rFonts w:hint="eastAsia" w:eastAsia="宋体"/>
          <w:lang w:eastAsia="zh-CN"/>
        </w:rPr>
        <w:t>“</w:t>
      </w:r>
      <w:r>
        <w:t>至</w:t>
      </w:r>
    </w:p>
    <w:p w14:paraId="49B94826">
      <w:r>
        <w:t>于岳陽。</w:t>
      </w:r>
      <w:r>
        <w:rPr>
          <w:rFonts w:hint="eastAsia" w:eastAsia="宋体"/>
          <w:lang w:eastAsia="zh-CN"/>
        </w:rPr>
        <w:t>”</w:t>
      </w:r>
      <w:r>
        <w:t>鄭注</w:t>
      </w:r>
      <w:r>
        <w:rPr>
          <w:rFonts w:hint="eastAsia" w:eastAsia="宋体"/>
          <w:lang w:eastAsia="zh-CN"/>
        </w:rPr>
        <w:t>“</w:t>
      </w:r>
      <w:r>
        <w:t>岳，太岳在河東，故彘縣東名霍太山。</w:t>
      </w:r>
      <w:r>
        <w:rPr>
          <w:rFonts w:hint="eastAsia" w:eastAsia="宋体"/>
          <w:lang w:eastAsia="zh-CN"/>
        </w:rPr>
        <w:t>”《</w:t>
      </w:r>
      <w:r>
        <w:t>周禮。職方氏</w:t>
      </w:r>
      <w:r>
        <w:rPr>
          <w:rFonts w:hint="eastAsia" w:eastAsia="宋体"/>
          <w:lang w:eastAsia="zh-CN"/>
        </w:rPr>
        <w:t>》“</w:t>
      </w:r>
      <w:r>
        <w:t>冀州，其山鎮曰霍山。</w:t>
      </w:r>
      <w:r>
        <w:rPr>
          <w:rFonts w:hint="eastAsia" w:eastAsia="宋体"/>
          <w:lang w:eastAsia="zh-CN"/>
        </w:rPr>
        <w:t>”</w:t>
      </w:r>
      <w:r>
        <w:t>鄭注</w:t>
      </w:r>
      <w:r>
        <w:rPr>
          <w:rFonts w:hint="eastAsia" w:eastAsia="宋体"/>
          <w:lang w:eastAsia="zh-CN"/>
        </w:rPr>
        <w:t>“</w:t>
      </w:r>
      <w:r>
        <w:t>霍山在</w:t>
      </w:r>
    </w:p>
    <w:p w14:paraId="1DDD062B">
      <w:r>
        <w:t>彘。</w:t>
      </w:r>
      <w:r>
        <w:rPr>
          <w:rFonts w:hint="eastAsia" w:eastAsia="宋体"/>
          <w:lang w:eastAsia="zh-CN"/>
        </w:rPr>
        <w:t>”《</w:t>
      </w:r>
      <w:r>
        <w:t>漢書。地理志</w:t>
      </w:r>
      <w:r>
        <w:rPr>
          <w:rFonts w:hint="eastAsia" w:eastAsia="宋体"/>
          <w:lang w:eastAsia="zh-CN"/>
        </w:rPr>
        <w:t>》</w:t>
      </w:r>
      <w:r>
        <w:t>：河東郡彘縣，</w:t>
      </w:r>
      <w:r>
        <w:rPr>
          <w:rFonts w:hint="eastAsia" w:eastAsia="宋体"/>
          <w:lang w:eastAsia="zh-CN"/>
        </w:rPr>
        <w:t>“</w:t>
      </w:r>
      <w:r>
        <w:t>霍太山在東</w:t>
      </w:r>
      <w:r>
        <w:rPr>
          <w:rFonts w:hint="eastAsia" w:eastAsia="宋体"/>
          <w:lang w:eastAsia="zh-CN"/>
        </w:rPr>
        <w:t>”</w:t>
      </w:r>
      <w:r>
        <w:t>。天柱謂之霍</w:t>
      </w:r>
    </w:p>
    <w:p w14:paraId="650B4D3C">
      <w:r>
        <w:t>，</w:t>
      </w:r>
      <w:r>
        <w:rPr>
          <w:rFonts w:hint="eastAsia" w:eastAsia="宋体"/>
          <w:lang w:eastAsia="zh-CN"/>
        </w:rPr>
        <w:t>《</w:t>
      </w:r>
      <w:r>
        <w:t>漢書</w:t>
      </w:r>
      <w:r>
        <w:rPr>
          <w:rFonts w:hint="eastAsia" w:eastAsia="宋体"/>
          <w:lang w:eastAsia="zh-CN"/>
        </w:rPr>
        <w:t>•</w:t>
      </w:r>
      <w:r>
        <w:t>地理志</w:t>
      </w:r>
      <w:r>
        <w:rPr>
          <w:rFonts w:hint="eastAsia" w:eastAsia="宋体"/>
          <w:lang w:eastAsia="zh-CN"/>
        </w:rPr>
        <w:t>》</w:t>
      </w:r>
      <w:r>
        <w:t>：廬江郡灊縣＄</w:t>
      </w:r>
      <w:r>
        <w:rPr>
          <w:rFonts w:hint="eastAsia" w:eastAsia="宋体"/>
          <w:lang w:eastAsia="zh-CN"/>
        </w:rPr>
        <w:t>“</w:t>
      </w:r>
      <w:r>
        <w:t>天柱山在南</w:t>
      </w:r>
      <w:r>
        <w:rPr>
          <w:rFonts w:hint="eastAsia" w:eastAsia="宋体"/>
          <w:lang w:eastAsia="zh-CN"/>
        </w:rPr>
        <w:t>”</w:t>
      </w:r>
      <w:r>
        <w:t>。</w:t>
      </w:r>
    </w:p>
    <w:p w14:paraId="5028ECB7">
      <w:r>
        <w:t>【第600页】</w:t>
      </w:r>
    </w:p>
    <w:p w14:paraId="1C498372">
      <w:r>
        <w:rPr>
          <w:rFonts w:hint="eastAsia" w:eastAsia="宋体"/>
          <w:lang w:eastAsia="zh-CN"/>
        </w:rPr>
        <w:t>《</w:t>
      </w:r>
      <w:r>
        <w:t>廣雅</w:t>
      </w:r>
      <w:r>
        <w:rPr>
          <w:rFonts w:hint="eastAsia" w:eastAsia="宋体"/>
          <w:lang w:eastAsia="zh-CN"/>
        </w:rPr>
        <w:t>》</w:t>
      </w:r>
      <w:r>
        <w:t>：</w:t>
      </w:r>
      <w:r>
        <w:rPr>
          <w:rFonts w:hint="eastAsia" w:eastAsia="宋体"/>
          <w:lang w:eastAsia="zh-CN"/>
        </w:rPr>
        <w:t>“</w:t>
      </w:r>
      <w:r>
        <w:t>天柱謂之霍山。</w:t>
      </w:r>
      <w:r>
        <w:rPr>
          <w:rFonts w:hint="eastAsia" w:eastAsia="宋体"/>
          <w:lang w:eastAsia="zh-CN"/>
        </w:rPr>
        <w:t>”</w:t>
      </w:r>
      <w:r>
        <w:t>〇按：</w:t>
      </w:r>
      <w:r>
        <w:rPr>
          <w:rFonts w:hint="eastAsia" w:eastAsia="宋体"/>
          <w:lang w:eastAsia="zh-CN"/>
        </w:rPr>
        <w:t>《</w:t>
      </w:r>
      <w:r>
        <w:t>爾雅</w:t>
      </w:r>
      <w:r>
        <w:rPr>
          <w:rFonts w:hint="eastAsia" w:eastAsia="宋体"/>
          <w:lang w:eastAsia="zh-CN"/>
        </w:rPr>
        <w:t>》</w:t>
      </w:r>
      <w:r>
        <w:t>以霍山爲南岳，乃漢人所附益。説見</w:t>
      </w:r>
      <w:r>
        <w:rPr>
          <w:rFonts w:hint="eastAsia" w:eastAsia="宋体"/>
          <w:lang w:eastAsia="zh-CN"/>
        </w:rPr>
        <w:t>《</w:t>
      </w:r>
      <w:r>
        <w:t>禹貢錐指</w:t>
      </w:r>
      <w:r>
        <w:rPr>
          <w:rFonts w:hint="eastAsia" w:eastAsia="宋体"/>
          <w:lang w:eastAsia="zh-CN"/>
        </w:rPr>
        <w:t>》</w:t>
      </w:r>
      <w:r>
        <w:t>。大山宫小山謂之</w:t>
      </w:r>
    </w:p>
    <w:p w14:paraId="3387458D">
      <w:r>
        <w:t>霍。</w:t>
      </w:r>
      <w:r>
        <w:rPr>
          <w:rFonts w:hint="eastAsia" w:eastAsia="宋体"/>
          <w:lang w:eastAsia="zh-CN"/>
        </w:rPr>
        <w:t>《</w:t>
      </w:r>
      <w:r>
        <w:t>爾雅。釋山</w:t>
      </w:r>
      <w:r>
        <w:rPr>
          <w:rFonts w:hint="eastAsia" w:eastAsia="宋体"/>
          <w:lang w:eastAsia="zh-CN"/>
        </w:rPr>
        <w:t>》</w:t>
      </w:r>
      <w:r>
        <w:t>：</w:t>
      </w:r>
      <w:r>
        <w:rPr>
          <w:rFonts w:hint="eastAsia" w:eastAsia="宋体"/>
          <w:lang w:eastAsia="zh-CN"/>
        </w:rPr>
        <w:t>“</w:t>
      </w:r>
      <w:r>
        <w:t>大山宫小山，霍。</w:t>
      </w:r>
      <w:r>
        <w:rPr>
          <w:rFonts w:hint="eastAsia" w:eastAsia="宋体"/>
          <w:lang w:eastAsia="zh-CN"/>
        </w:rPr>
        <w:t>”</w:t>
      </w:r>
      <w:r>
        <w:t>郭注：</w:t>
      </w:r>
      <w:r>
        <w:rPr>
          <w:rFonts w:hint="eastAsia" w:eastAsia="宋体"/>
          <w:lang w:eastAsia="zh-CN"/>
        </w:rPr>
        <w:t>“</w:t>
      </w:r>
      <w:r>
        <w:t>宫謂圍繞之。</w:t>
      </w:r>
      <w:r>
        <w:rPr>
          <w:rFonts w:hint="eastAsia" w:eastAsia="宋体"/>
          <w:lang w:eastAsia="zh-CN"/>
        </w:rPr>
        <w:t>”</w:t>
      </w:r>
      <w:r>
        <w:t>霍、涣聲之轉，故大謂之奂，亦謂之霍；散</w:t>
      </w:r>
    </w:p>
    <w:p w14:paraId="6088AA49">
      <w:r>
        <w:t>謂之涣，亦謂之霍；</w:t>
      </w:r>
      <w:r>
        <w:rPr>
          <w:rFonts w:hint="eastAsia" w:eastAsia="宋体"/>
          <w:lang w:eastAsia="zh-CN"/>
        </w:rPr>
        <w:t>《</w:t>
      </w:r>
      <w:r>
        <w:t>荀子。議兵</w:t>
      </w:r>
      <w:r>
        <w:rPr>
          <w:rFonts w:hint="eastAsia" w:eastAsia="宋体"/>
          <w:lang w:eastAsia="zh-CN"/>
        </w:rPr>
        <w:t>》</w:t>
      </w:r>
      <w:r>
        <w:t>篇：</w:t>
      </w:r>
      <w:r>
        <w:rPr>
          <w:rFonts w:hint="eastAsia" w:eastAsia="宋体"/>
          <w:lang w:eastAsia="zh-CN"/>
        </w:rPr>
        <w:t>“</w:t>
      </w:r>
      <w:r>
        <w:t>霍焉離耳。</w:t>
      </w:r>
      <w:r>
        <w:rPr>
          <w:rFonts w:hint="eastAsia" w:eastAsia="宋体"/>
          <w:lang w:eastAsia="zh-CN"/>
        </w:rPr>
        <w:t>”</w:t>
      </w:r>
      <w:r>
        <w:t>楊注：</w:t>
      </w:r>
      <w:r>
        <w:rPr>
          <w:rFonts w:hint="eastAsia" w:eastAsia="宋体"/>
          <w:lang w:eastAsia="zh-CN"/>
        </w:rPr>
        <w:t>“</w:t>
      </w:r>
      <w:r>
        <w:t>霍焉猶涣焉也。</w:t>
      </w:r>
      <w:r>
        <w:rPr>
          <w:rFonts w:hint="eastAsia" w:eastAsia="宋体"/>
          <w:lang w:eastAsia="zh-CN"/>
        </w:rPr>
        <w:t>”</w:t>
      </w:r>
      <w:r>
        <w:t>霽謂之焕，亦謂之霍。司馬</w:t>
      </w:r>
    </w:p>
    <w:p w14:paraId="537B2DCE">
      <w:r>
        <w:t>相如</w:t>
      </w:r>
      <w:r>
        <w:rPr>
          <w:rFonts w:hint="eastAsia" w:eastAsia="宋体"/>
          <w:lang w:eastAsia="zh-CN"/>
        </w:rPr>
        <w:t>《</w:t>
      </w:r>
      <w:r>
        <w:t>大人賦</w:t>
      </w:r>
      <w:r>
        <w:rPr>
          <w:rFonts w:hint="eastAsia" w:eastAsia="宋体"/>
          <w:lang w:eastAsia="zh-CN"/>
        </w:rPr>
        <w:t>》</w:t>
      </w:r>
      <w:r>
        <w:t>：</w:t>
      </w:r>
      <w:r>
        <w:rPr>
          <w:rFonts w:hint="eastAsia" w:eastAsia="宋体"/>
          <w:lang w:eastAsia="zh-CN"/>
        </w:rPr>
        <w:t>“</w:t>
      </w:r>
      <w:r>
        <w:t>焕然霧除，霍然雲消。</w:t>
      </w:r>
      <w:r>
        <w:rPr>
          <w:rFonts w:hint="eastAsia" w:eastAsia="宋体"/>
          <w:lang w:eastAsia="zh-CN"/>
        </w:rPr>
        <w:t>”</w:t>
      </w:r>
      <w:r>
        <w:t>〇奯，空大也。音豁。</w:t>
      </w:r>
      <w:r>
        <w:rPr>
          <w:rFonts w:hint="eastAsia" w:eastAsia="宋体"/>
          <w:lang w:eastAsia="zh-CN"/>
        </w:rPr>
        <w:t>《</w:t>
      </w:r>
      <w:r>
        <w:t>説文</w:t>
      </w:r>
      <w:r>
        <w:rPr>
          <w:rFonts w:hint="eastAsia" w:eastAsia="宋体"/>
          <w:lang w:eastAsia="zh-CN"/>
        </w:rPr>
        <w:t>》</w:t>
      </w:r>
      <w:r>
        <w:t>：</w:t>
      </w:r>
      <w:r>
        <w:rPr>
          <w:rFonts w:hint="eastAsia" w:eastAsia="宋体"/>
          <w:lang w:eastAsia="zh-CN"/>
        </w:rPr>
        <w:t>“</w:t>
      </w:r>
      <w:r>
        <w:t>奯，空大也。從大，歲聲，讀若</w:t>
      </w:r>
      <w:r>
        <w:rPr>
          <w:rFonts w:hint="eastAsia" w:eastAsia="宋体"/>
          <w:lang w:eastAsia="zh-CN"/>
        </w:rPr>
        <w:t>《</w:t>
      </w:r>
      <w:r>
        <w:t>詩</w:t>
      </w:r>
      <w:r>
        <w:rPr>
          <w:rFonts w:hint="eastAsia" w:eastAsia="宋体"/>
          <w:lang w:eastAsia="zh-CN"/>
        </w:rPr>
        <w:t>》</w:t>
      </w:r>
      <w:r>
        <w:t>r施罟</w:t>
      </w:r>
    </w:p>
    <w:p w14:paraId="0F339579">
      <w:r>
        <w:t>泧泧</w:t>
      </w:r>
      <w:r>
        <w:rPr>
          <w:rFonts w:hint="eastAsia" w:eastAsia="宋体"/>
          <w:lang w:eastAsia="zh-CN"/>
        </w:rPr>
        <w:t>’</w:t>
      </w:r>
      <w:r>
        <w:t>。</w:t>
      </w:r>
      <w:r>
        <w:rPr>
          <w:rFonts w:hint="eastAsia" w:eastAsia="宋体"/>
          <w:lang w:eastAsia="zh-CN"/>
        </w:rPr>
        <w:t>”</w:t>
      </w:r>
      <w:r>
        <w:t>今</w:t>
      </w:r>
      <w:r>
        <w:rPr>
          <w:rFonts w:hint="eastAsia" w:eastAsia="宋体"/>
          <w:lang w:eastAsia="zh-CN"/>
        </w:rPr>
        <w:t>《</w:t>
      </w:r>
      <w:r>
        <w:t>詩</w:t>
      </w:r>
      <w:r>
        <w:rPr>
          <w:rFonts w:hint="eastAsia" w:eastAsia="宋体"/>
          <w:lang w:eastAsia="zh-CN"/>
        </w:rPr>
        <w:t>》</w:t>
      </w:r>
      <w:r>
        <w:t>作</w:t>
      </w:r>
      <w:r>
        <w:rPr>
          <w:rFonts w:hint="eastAsia" w:eastAsia="宋体"/>
          <w:lang w:eastAsia="zh-CN"/>
        </w:rPr>
        <w:t>“</w:t>
      </w:r>
      <w:r>
        <w:t>施罛濊濊</w:t>
      </w:r>
      <w:r>
        <w:rPr>
          <w:rFonts w:hint="eastAsia" w:eastAsia="宋体"/>
          <w:lang w:eastAsia="zh-CN"/>
        </w:rPr>
        <w:t>”</w:t>
      </w:r>
      <w:r>
        <w:t>，馬融注：</w:t>
      </w:r>
      <w:r>
        <w:rPr>
          <w:rFonts w:hint="eastAsia" w:eastAsia="宋体"/>
          <w:lang w:eastAsia="zh-CN"/>
        </w:rPr>
        <w:t>“</w:t>
      </w:r>
      <w:r>
        <w:t>大魚罔目大豁豁也。</w:t>
      </w:r>
      <w:r>
        <w:rPr>
          <w:rFonts w:hint="eastAsia" w:eastAsia="宋体"/>
          <w:lang w:eastAsia="zh-CN"/>
        </w:rPr>
        <w:t>”《</w:t>
      </w:r>
      <w:r>
        <w:t>廣雅</w:t>
      </w:r>
      <w:r>
        <w:rPr>
          <w:rFonts w:hint="eastAsia" w:eastAsia="宋体"/>
          <w:lang w:eastAsia="zh-CN"/>
        </w:rPr>
        <w:t>》</w:t>
      </w:r>
      <w:r>
        <w:t>：</w:t>
      </w:r>
      <w:r>
        <w:rPr>
          <w:rFonts w:hint="eastAsia" w:eastAsia="宋体"/>
          <w:lang w:eastAsia="zh-CN"/>
        </w:rPr>
        <w:t>“</w:t>
      </w:r>
      <w:r>
        <w:t>豁，空也。</w:t>
      </w:r>
      <w:r>
        <w:rPr>
          <w:rFonts w:hint="eastAsia" w:eastAsia="宋体"/>
          <w:lang w:eastAsia="zh-CN"/>
        </w:rPr>
        <w:t>”</w:t>
      </w:r>
      <w:r>
        <w:t>豁與奯通。故大目謂之奯</w:t>
      </w:r>
    </w:p>
    <w:p w14:paraId="2B5A479E">
      <w:r>
        <w:rPr>
          <w:rFonts w:hint="eastAsia" w:eastAsia="宋体"/>
          <w:lang w:eastAsia="zh-CN"/>
        </w:rPr>
        <w:t>《</w:t>
      </w:r>
      <w:r>
        <w:t>玉篇</w:t>
      </w:r>
      <w:r>
        <w:rPr>
          <w:rFonts w:hint="eastAsia" w:eastAsia="宋体"/>
          <w:lang w:eastAsia="zh-CN"/>
        </w:rPr>
        <w:t>》</w:t>
      </w:r>
      <w:r>
        <w:t>：</w:t>
      </w:r>
      <w:r>
        <w:rPr>
          <w:rFonts w:hint="eastAsia" w:eastAsia="宋体"/>
          <w:lang w:eastAsia="zh-CN"/>
        </w:rPr>
        <w:t>“</w:t>
      </w:r>
      <w:r>
        <w:t>奯，大目也。</w:t>
      </w:r>
      <w:r>
        <w:rPr>
          <w:rFonts w:hint="eastAsia" w:eastAsia="宋体"/>
          <w:lang w:eastAsia="zh-CN"/>
        </w:rPr>
        <w:t>”</w:t>
      </w:r>
      <w:r>
        <w:t>視高貌謂之眓，音豁。</w:t>
      </w:r>
      <w:r>
        <w:rPr>
          <w:rFonts w:hint="eastAsia" w:eastAsia="宋体"/>
          <w:lang w:eastAsia="zh-CN"/>
        </w:rPr>
        <w:t>《</w:t>
      </w:r>
      <w:r>
        <w:t>説文</w:t>
      </w:r>
      <w:r>
        <w:rPr>
          <w:rFonts w:hint="eastAsia" w:eastAsia="宋体"/>
          <w:lang w:eastAsia="zh-CN"/>
        </w:rPr>
        <w:t>》</w:t>
      </w:r>
      <w:r>
        <w:t>：</w:t>
      </w:r>
      <w:r>
        <w:rPr>
          <w:rFonts w:hint="eastAsia" w:eastAsia="宋体"/>
          <w:lang w:eastAsia="zh-CN"/>
        </w:rPr>
        <w:t>“</w:t>
      </w:r>
      <w:r>
        <w:t>眓，視高貌。</w:t>
      </w:r>
      <w:r>
        <w:rPr>
          <w:rFonts w:hint="eastAsia" w:eastAsia="宋体"/>
          <w:lang w:eastAsia="zh-CN"/>
        </w:rPr>
        <w:t>”</w:t>
      </w:r>
      <w:r>
        <w:t>開謂之豁，通謂之豁，</w:t>
      </w:r>
      <w:r>
        <w:rPr>
          <w:rFonts w:hint="eastAsia" w:eastAsia="宋体"/>
          <w:lang w:eastAsia="zh-CN"/>
        </w:rPr>
        <w:t>《</w:t>
      </w:r>
      <w:r>
        <w:t>漢書。高祖</w:t>
      </w:r>
    </w:p>
    <w:p w14:paraId="0E863B4A">
      <w:r>
        <w:t>紀</w:t>
      </w:r>
      <w:r>
        <w:rPr>
          <w:rFonts w:hint="eastAsia" w:eastAsia="宋体"/>
          <w:lang w:eastAsia="zh-CN"/>
        </w:rPr>
        <w:t>》</w:t>
      </w:r>
      <w:r>
        <w:t>：</w:t>
      </w:r>
      <w:r>
        <w:rPr>
          <w:rFonts w:hint="eastAsia" w:eastAsia="宋体"/>
          <w:lang w:eastAsia="zh-CN"/>
        </w:rPr>
        <w:t>“</w:t>
      </w:r>
      <w:r>
        <w:t>意豁如也。</w:t>
      </w:r>
      <w:r>
        <w:rPr>
          <w:rFonts w:hint="eastAsia" w:eastAsia="宋体"/>
          <w:lang w:eastAsia="zh-CN"/>
        </w:rPr>
        <w:t>”</w:t>
      </w:r>
      <w:r>
        <w:t>服虔注：</w:t>
      </w:r>
      <w:r>
        <w:rPr>
          <w:rFonts w:hint="eastAsia" w:eastAsia="宋体"/>
          <w:lang w:eastAsia="zh-CN"/>
        </w:rPr>
        <w:t>“</w:t>
      </w:r>
      <w:r>
        <w:t>豁，達也。</w:t>
      </w:r>
      <w:r>
        <w:rPr>
          <w:rFonts w:hint="eastAsia" w:eastAsia="宋体"/>
          <w:lang w:eastAsia="zh-CN"/>
        </w:rPr>
        <w:t>”</w:t>
      </w:r>
      <w:r>
        <w:t>顔師古注：</w:t>
      </w:r>
      <w:r>
        <w:rPr>
          <w:rFonts w:hint="eastAsia" w:eastAsia="宋体"/>
          <w:lang w:eastAsia="zh-CN"/>
        </w:rPr>
        <w:t>“</w:t>
      </w:r>
      <w:r>
        <w:t>豁然，開大之貌。</w:t>
      </w:r>
      <w:r>
        <w:rPr>
          <w:rFonts w:hint="eastAsia" w:eastAsia="宋体"/>
          <w:lang w:eastAsia="zh-CN"/>
        </w:rPr>
        <w:t>”</w:t>
      </w:r>
      <w:r>
        <w:t>通谷謂之豁。</w:t>
      </w:r>
      <w:r>
        <w:rPr>
          <w:rFonts w:hint="eastAsia" w:eastAsia="宋体"/>
          <w:lang w:eastAsia="zh-CN"/>
        </w:rPr>
        <w:t>《</w:t>
      </w:r>
      <w:r>
        <w:t>説文</w:t>
      </w:r>
      <w:r>
        <w:rPr>
          <w:rFonts w:hint="eastAsia" w:eastAsia="宋体"/>
          <w:lang w:eastAsia="zh-CN"/>
        </w:rPr>
        <w:t>》</w:t>
      </w:r>
      <w:r>
        <w:t>：</w:t>
      </w:r>
      <w:r>
        <w:rPr>
          <w:rFonts w:hint="eastAsia" w:eastAsia="宋体"/>
          <w:lang w:eastAsia="zh-CN"/>
        </w:rPr>
        <w:t>“</w:t>
      </w:r>
      <w:r>
        <w:t>鵒，通谷也。</w:t>
      </w:r>
      <w:r>
        <w:rPr>
          <w:rFonts w:hint="eastAsia" w:eastAsia="宋体"/>
          <w:lang w:eastAsia="zh-CN"/>
        </w:rPr>
        <w:t>”《</w:t>
      </w:r>
      <w:r>
        <w:t>史</w:t>
      </w:r>
    </w:p>
    <w:p w14:paraId="22AB530F">
      <w:r>
        <w:t>記《司馬相如傳</w:t>
      </w:r>
      <w:r>
        <w:rPr>
          <w:rFonts w:hint="eastAsia" w:eastAsia="宋体"/>
          <w:lang w:eastAsia="zh-CN"/>
        </w:rPr>
        <w:t>》</w:t>
      </w:r>
      <w:r>
        <w:t>：</w:t>
      </w:r>
      <w:r>
        <w:rPr>
          <w:rFonts w:hint="eastAsia" w:eastAsia="宋体"/>
          <w:lang w:eastAsia="zh-CN"/>
        </w:rPr>
        <w:t>“</w:t>
      </w:r>
      <w:r>
        <w:t>通谷鵒乎谽鵒。</w:t>
      </w:r>
      <w:r>
        <w:rPr>
          <w:rFonts w:hint="eastAsia" w:eastAsia="宋体"/>
          <w:lang w:eastAsia="zh-CN"/>
        </w:rPr>
        <w:t>”</w:t>
      </w:r>
      <w:r>
        <w:t>亦書作豁。</w:t>
      </w:r>
      <w:r>
        <w:rPr>
          <w:rFonts w:hint="eastAsia" w:eastAsia="宋体"/>
          <w:lang w:eastAsia="zh-CN"/>
        </w:rPr>
        <w:t>《</w:t>
      </w:r>
      <w:r>
        <w:t>漢書</w:t>
      </w:r>
      <w:r>
        <w:rPr>
          <w:rFonts w:hint="eastAsia" w:eastAsia="宋体"/>
          <w:lang w:eastAsia="zh-CN"/>
        </w:rPr>
        <w:t>•</w:t>
      </w:r>
      <w:r>
        <w:t>揚雄傳</w:t>
      </w:r>
      <w:r>
        <w:rPr>
          <w:rFonts w:hint="eastAsia" w:eastAsia="宋体"/>
          <w:lang w:eastAsia="zh-CN"/>
        </w:rPr>
        <w:t>》</w:t>
      </w:r>
      <w:r>
        <w:t>：</w:t>
      </w:r>
      <w:r>
        <w:rPr>
          <w:rFonts w:hint="eastAsia" w:eastAsia="宋体"/>
          <w:lang w:eastAsia="zh-CN"/>
        </w:rPr>
        <w:t>“</w:t>
      </w:r>
      <w:r>
        <w:t>灑沈菑於豁瀆兮。</w:t>
      </w:r>
    </w:p>
    <w:p w14:paraId="656773FC">
      <w:r>
        <w:t>兄，大也。</w:t>
      </w:r>
      <w:r>
        <w:rPr>
          <w:rFonts w:hint="eastAsia" w:eastAsia="宋体"/>
          <w:lang w:eastAsia="zh-CN"/>
        </w:rPr>
        <w:t>《</w:t>
      </w:r>
      <w:r>
        <w:t>釋名</w:t>
      </w:r>
      <w:r>
        <w:rPr>
          <w:rFonts w:hint="eastAsia" w:eastAsia="宋体"/>
          <w:lang w:eastAsia="zh-CN"/>
        </w:rPr>
        <w:t>》</w:t>
      </w:r>
      <w:r>
        <w:t>：</w:t>
      </w:r>
      <w:r>
        <w:rPr>
          <w:rFonts w:hint="eastAsia" w:eastAsia="宋体"/>
          <w:lang w:eastAsia="zh-CN"/>
        </w:rPr>
        <w:t>“</w:t>
      </w:r>
      <w:r>
        <w:t>兄，荒也。荒，大也。故青徐人謂兄爲荒也。</w:t>
      </w:r>
      <w:r>
        <w:rPr>
          <w:rFonts w:hint="eastAsia" w:eastAsia="宋体"/>
          <w:lang w:eastAsia="zh-CN"/>
        </w:rPr>
        <w:t>”</w:t>
      </w:r>
      <w:r>
        <w:t>〇奮謂之揮，</w:t>
      </w:r>
      <w:r>
        <w:rPr>
          <w:rFonts w:hint="eastAsia" w:eastAsia="宋体"/>
          <w:lang w:eastAsia="zh-CN"/>
        </w:rPr>
        <w:t>《</w:t>
      </w:r>
      <w:r>
        <w:t>説文</w:t>
      </w:r>
      <w:r>
        <w:rPr>
          <w:rFonts w:hint="eastAsia" w:eastAsia="宋体"/>
          <w:lang w:eastAsia="zh-CN"/>
        </w:rPr>
        <w:t>》</w:t>
      </w:r>
      <w:r>
        <w:t>：</w:t>
      </w:r>
      <w:r>
        <w:rPr>
          <w:rFonts w:hint="eastAsia" w:eastAsia="宋体"/>
          <w:lang w:eastAsia="zh-CN"/>
        </w:rPr>
        <w:t>“</w:t>
      </w:r>
      <w:r>
        <w:t>揮，奮也。</w:t>
      </w:r>
      <w:r>
        <w:rPr>
          <w:rFonts w:hint="eastAsia" w:eastAsia="宋体"/>
          <w:lang w:eastAsia="zh-CN"/>
        </w:rPr>
        <w:t>”</w:t>
      </w:r>
      <w:r>
        <w:t>振</w:t>
      </w:r>
    </w:p>
    <w:p w14:paraId="4F41159D">
      <w:pPr>
        <w:rPr>
          <w:rFonts w:hint="eastAsia" w:eastAsia="宋体"/>
          <w:lang w:eastAsia="zh-CN"/>
        </w:rPr>
      </w:pPr>
      <w:r>
        <w:t>謂之揮，</w:t>
      </w:r>
      <w:r>
        <w:rPr>
          <w:rFonts w:hint="eastAsia" w:eastAsia="宋体"/>
          <w:lang w:eastAsia="zh-CN"/>
        </w:rPr>
        <w:t>《</w:t>
      </w:r>
      <w:r>
        <w:t>禮記。曲禮</w:t>
      </w:r>
      <w:r>
        <w:rPr>
          <w:rFonts w:hint="eastAsia" w:eastAsia="宋体"/>
          <w:lang w:eastAsia="zh-CN"/>
        </w:rPr>
        <w:t>》</w:t>
      </w:r>
      <w:r>
        <w:t>：</w:t>
      </w:r>
      <w:r>
        <w:rPr>
          <w:rFonts w:hint="eastAsia" w:eastAsia="宋体"/>
          <w:lang w:eastAsia="zh-CN"/>
        </w:rPr>
        <w:t>“</w:t>
      </w:r>
      <w:r>
        <w:t>飲玉爵者弗揮。</w:t>
      </w:r>
      <w:r>
        <w:rPr>
          <w:rFonts w:hint="eastAsia" w:eastAsia="宋体"/>
          <w:lang w:eastAsia="zh-CN"/>
        </w:rPr>
        <w:t>”</w:t>
      </w:r>
      <w:r>
        <w:t>釋文引何允云：</w:t>
      </w:r>
      <w:r>
        <w:rPr>
          <w:rFonts w:hint="eastAsia" w:eastAsia="宋体"/>
          <w:lang w:eastAsia="zh-CN"/>
        </w:rPr>
        <w:t>“</w:t>
      </w:r>
      <w:r>
        <w:t>振去餘酒曰揮。</w:t>
      </w:r>
      <w:r>
        <w:rPr>
          <w:rFonts w:hint="eastAsia" w:eastAsia="宋体"/>
          <w:lang w:eastAsia="zh-CN"/>
        </w:rPr>
        <w:t>”</w:t>
      </w:r>
      <w:r>
        <w:t>揚謂之揮，散謂之揮，</w:t>
      </w:r>
      <w:r>
        <w:rPr>
          <w:rFonts w:hint="eastAsia" w:eastAsia="宋体"/>
          <w:lang w:eastAsia="zh-CN"/>
        </w:rPr>
        <w:t>《</w:t>
      </w:r>
      <w:r>
        <w:t>易</w:t>
      </w:r>
      <w:r>
        <w:rPr>
          <w:rFonts w:hint="eastAsia" w:eastAsia="宋体"/>
          <w:lang w:eastAsia="zh-CN"/>
        </w:rPr>
        <w:t>•</w:t>
      </w:r>
      <w:r>
        <w:t>乾</w:t>
      </w:r>
      <w:r>
        <w:rPr>
          <w:rFonts w:hint="eastAsia" w:eastAsia="宋体"/>
          <w:lang w:eastAsia="zh-CN"/>
        </w:rPr>
        <w:t>•</w:t>
      </w:r>
    </w:p>
    <w:p w14:paraId="12540CCA">
      <w:r>
        <w:t>文言</w:t>
      </w:r>
      <w:r>
        <w:rPr>
          <w:rFonts w:hint="eastAsia" w:eastAsia="宋体"/>
          <w:lang w:eastAsia="zh-CN"/>
        </w:rPr>
        <w:t>》</w:t>
      </w:r>
      <w:r>
        <w:t>：</w:t>
      </w:r>
      <w:r>
        <w:rPr>
          <w:rFonts w:hint="eastAsia" w:eastAsia="宋体"/>
          <w:lang w:eastAsia="zh-CN"/>
        </w:rPr>
        <w:t>“</w:t>
      </w:r>
      <w:r>
        <w:t>六爻發揮。</w:t>
      </w:r>
      <w:r>
        <w:rPr>
          <w:rFonts w:hint="eastAsia" w:eastAsia="宋体"/>
          <w:lang w:eastAsia="zh-CN"/>
        </w:rPr>
        <w:t>”</w:t>
      </w:r>
      <w:r>
        <w:t>王肅注：</w:t>
      </w:r>
      <w:r>
        <w:rPr>
          <w:rFonts w:hint="eastAsia" w:eastAsia="宋体"/>
          <w:lang w:eastAsia="zh-CN"/>
        </w:rPr>
        <w:t>“</w:t>
      </w:r>
      <w:r>
        <w:t>揮，散也。</w:t>
      </w:r>
      <w:r>
        <w:rPr>
          <w:rFonts w:hint="eastAsia" w:eastAsia="宋体"/>
          <w:lang w:eastAsia="zh-CN"/>
        </w:rPr>
        <w:t>”《</w:t>
      </w:r>
      <w:r>
        <w:t>説卦傳</w:t>
      </w:r>
      <w:r>
        <w:rPr>
          <w:rFonts w:hint="eastAsia" w:eastAsia="宋体"/>
          <w:lang w:eastAsia="zh-CN"/>
        </w:rPr>
        <w:t>》</w:t>
      </w:r>
      <w:r>
        <w:t>：</w:t>
      </w:r>
      <w:r>
        <w:rPr>
          <w:rFonts w:hint="eastAsia" w:eastAsia="宋体"/>
          <w:lang w:eastAsia="zh-CN"/>
        </w:rPr>
        <w:t>“</w:t>
      </w:r>
      <w:r>
        <w:t>發揮於剛柔而生爻。</w:t>
      </w:r>
      <w:r>
        <w:rPr>
          <w:rFonts w:hint="eastAsia" w:eastAsia="宋体"/>
          <w:lang w:eastAsia="zh-CN"/>
        </w:rPr>
        <w:t>”</w:t>
      </w:r>
      <w:r>
        <w:t>鄭注：</w:t>
      </w:r>
      <w:r>
        <w:rPr>
          <w:rFonts w:hint="eastAsia" w:eastAsia="宋体"/>
          <w:lang w:eastAsia="zh-CN"/>
        </w:rPr>
        <w:t>“</w:t>
      </w:r>
      <w:r>
        <w:t>揮，揚也。</w:t>
      </w:r>
      <w:r>
        <w:rPr>
          <w:rFonts w:hint="eastAsia" w:eastAsia="宋体"/>
          <w:lang w:eastAsia="zh-CN"/>
        </w:rPr>
        <w:t>”</w:t>
      </w:r>
      <w:r>
        <w:t>灑謂之揮，</w:t>
      </w:r>
      <w:r>
        <w:rPr>
          <w:rFonts w:hint="eastAsia" w:eastAsia="宋体"/>
          <w:lang w:eastAsia="zh-CN"/>
        </w:rPr>
        <w:t>《</w:t>
      </w:r>
      <w:r>
        <w:t>左傳。</w:t>
      </w:r>
    </w:p>
    <w:p w14:paraId="70AB4BE4">
      <w:r>
        <w:t>僖二十三年</w:t>
      </w:r>
      <w:r>
        <w:rPr>
          <w:rFonts w:hint="eastAsia" w:eastAsia="宋体"/>
          <w:lang w:eastAsia="zh-CN"/>
        </w:rPr>
        <w:t>》</w:t>
      </w:r>
      <w:r>
        <w:t>：</w:t>
      </w:r>
      <w:r>
        <w:rPr>
          <w:rFonts w:hint="eastAsia" w:eastAsia="宋体"/>
          <w:lang w:eastAsia="zh-CN"/>
        </w:rPr>
        <w:t>“</w:t>
      </w:r>
      <w:r>
        <w:t>奉匜沃盥，既而揮之。</w:t>
      </w:r>
      <w:r>
        <w:rPr>
          <w:rFonts w:hint="eastAsia" w:eastAsia="宋体"/>
          <w:lang w:eastAsia="zh-CN"/>
        </w:rPr>
        <w:t>”《</w:t>
      </w:r>
      <w:r>
        <w:t>晉語</w:t>
      </w:r>
      <w:r>
        <w:rPr>
          <w:rFonts w:hint="eastAsia" w:eastAsia="宋体"/>
          <w:lang w:eastAsia="zh-CN"/>
        </w:rPr>
        <w:t>》</w:t>
      </w:r>
      <w:r>
        <w:t>同。韋注：</w:t>
      </w:r>
      <w:r>
        <w:rPr>
          <w:rFonts w:hint="eastAsia" w:eastAsia="宋体"/>
          <w:lang w:eastAsia="zh-CN"/>
        </w:rPr>
        <w:t>“</w:t>
      </w:r>
      <w:r>
        <w:t>揮，灑也。</w:t>
      </w:r>
      <w:r>
        <w:rPr>
          <w:rFonts w:hint="eastAsia" w:eastAsia="宋体"/>
          <w:lang w:eastAsia="zh-CN"/>
        </w:rPr>
        <w:t>”</w:t>
      </w:r>
      <w:r>
        <w:t>疾謂之翬，大飛謂之翬，</w:t>
      </w:r>
      <w:r>
        <w:rPr>
          <w:rFonts w:hint="eastAsia" w:eastAsia="宋体"/>
          <w:lang w:eastAsia="zh-CN"/>
        </w:rPr>
        <w:t>《</w:t>
      </w:r>
      <w:r>
        <w:t>説文</w:t>
      </w:r>
      <w:r>
        <w:rPr>
          <w:rFonts w:hint="eastAsia" w:eastAsia="宋体"/>
          <w:lang w:eastAsia="zh-CN"/>
        </w:rPr>
        <w:t>》</w:t>
      </w:r>
      <w:r>
        <w:t>：</w:t>
      </w:r>
      <w:r>
        <w:rPr>
          <w:rFonts w:hint="eastAsia" w:eastAsia="宋体"/>
          <w:lang w:eastAsia="zh-CN"/>
        </w:rPr>
        <w:t>“</w:t>
      </w:r>
      <w:r>
        <w:t>翬，大</w:t>
      </w:r>
    </w:p>
    <w:p w14:paraId="32B747FA">
      <w:r>
        <w:t>飛也。</w:t>
      </w:r>
      <w:r>
        <w:rPr>
          <w:rFonts w:hint="eastAsia" w:eastAsia="宋体"/>
          <w:lang w:eastAsia="zh-CN"/>
        </w:rPr>
        <w:t>”《</w:t>
      </w:r>
      <w:r>
        <w:t>爾雅。釋鳥</w:t>
      </w:r>
      <w:r>
        <w:rPr>
          <w:rFonts w:hint="eastAsia" w:eastAsia="宋体"/>
          <w:lang w:eastAsia="zh-CN"/>
        </w:rPr>
        <w:t>》</w:t>
      </w:r>
      <w:r>
        <w:t>：</w:t>
      </w:r>
      <w:r>
        <w:rPr>
          <w:rFonts w:hint="eastAsia" w:eastAsia="宋体"/>
          <w:lang w:eastAsia="zh-CN"/>
        </w:rPr>
        <w:t>“</w:t>
      </w:r>
      <w:r>
        <w:t>鷹隼醜，其飛也翬。</w:t>
      </w:r>
      <w:r>
        <w:rPr>
          <w:rFonts w:hint="eastAsia" w:eastAsia="宋体"/>
          <w:lang w:eastAsia="zh-CN"/>
        </w:rPr>
        <w:t>”</w:t>
      </w:r>
      <w:r>
        <w:t>郭注：</w:t>
      </w:r>
      <w:r>
        <w:rPr>
          <w:rFonts w:hint="eastAsia" w:eastAsia="宋体"/>
          <w:lang w:eastAsia="zh-CN"/>
        </w:rPr>
        <w:t>“</w:t>
      </w:r>
      <w:r>
        <w:t>鼓翅翬翬然疾。</w:t>
      </w:r>
      <w:r>
        <w:rPr>
          <w:rFonts w:hint="eastAsia" w:eastAsia="宋体"/>
          <w:lang w:eastAsia="zh-CN"/>
        </w:rPr>
        <w:t>”</w:t>
      </w:r>
      <w:r>
        <w:t>日光謂之暉，火光謂之煇，亦作輝。雉</w:t>
      </w:r>
    </w:p>
    <w:p w14:paraId="704209B7">
      <w:pPr>
        <w:rPr>
          <w:rFonts w:hint="eastAsia" w:eastAsia="宋体"/>
          <w:lang w:eastAsia="zh-CN"/>
        </w:rPr>
      </w:pPr>
      <w:r>
        <w:t>素質五采備謂之翬。</w:t>
      </w:r>
      <w:r>
        <w:rPr>
          <w:rFonts w:hint="eastAsia" w:eastAsia="宋体"/>
          <w:lang w:eastAsia="zh-CN"/>
        </w:rPr>
        <w:t>《</w:t>
      </w:r>
      <w:r>
        <w:t>爾雅</w:t>
      </w:r>
      <w:r>
        <w:rPr>
          <w:rFonts w:hint="eastAsia" w:eastAsia="宋体"/>
          <w:lang w:eastAsia="zh-CN"/>
        </w:rPr>
        <w:t>•</w:t>
      </w:r>
      <w:r>
        <w:t>釋鳥</w:t>
      </w:r>
      <w:r>
        <w:rPr>
          <w:rFonts w:hint="eastAsia" w:eastAsia="宋体"/>
          <w:lang w:eastAsia="zh-CN"/>
        </w:rPr>
        <w:t>》</w:t>
      </w:r>
      <w:r>
        <w:t>：</w:t>
      </w:r>
      <w:r>
        <w:rPr>
          <w:rFonts w:hint="eastAsia" w:eastAsia="宋体"/>
          <w:lang w:eastAsia="zh-CN"/>
        </w:rPr>
        <w:t>“</w:t>
      </w:r>
      <w:r>
        <w:t>伊洛而南，</w:t>
      </w:r>
      <w:r>
        <w:rPr>
          <w:rFonts w:hint="eastAsia" w:eastAsia="宋体"/>
          <w:lang w:eastAsia="zh-CN"/>
        </w:rPr>
        <w:t>&lt;</w:t>
      </w:r>
      <w:r>
        <w:t>雉</w:t>
      </w:r>
      <w:r>
        <w:rPr>
          <w:rFonts w:hint="eastAsia" w:eastAsia="宋体"/>
          <w:lang w:eastAsia="zh-CN"/>
        </w:rPr>
        <w:t>&gt;</w:t>
      </w:r>
      <w:r>
        <w:t>素質五采皆備成章曰翬。</w:t>
      </w:r>
      <w:r>
        <w:rPr>
          <w:rFonts w:hint="eastAsia" w:eastAsia="宋体"/>
          <w:lang w:eastAsia="zh-CN"/>
        </w:rPr>
        <w:t>”</w:t>
      </w:r>
      <w:r>
        <w:t>郭注：</w:t>
      </w:r>
      <w:r>
        <w:rPr>
          <w:rFonts w:hint="eastAsia" w:eastAsia="宋体"/>
          <w:lang w:eastAsia="zh-CN"/>
        </w:rPr>
        <w:t>“</w:t>
      </w:r>
      <w:r>
        <w:t>言其毛色光鮮。</w:t>
      </w:r>
      <w:r>
        <w:rPr>
          <w:rFonts w:hint="eastAsia" w:eastAsia="宋体"/>
          <w:lang w:eastAsia="zh-CN"/>
        </w:rPr>
        <w:t>”《</w:t>
      </w:r>
      <w:r>
        <w:t>詩</w:t>
      </w:r>
      <w:r>
        <w:rPr>
          <w:rFonts w:hint="eastAsia" w:eastAsia="宋体"/>
          <w:lang w:eastAsia="zh-CN"/>
        </w:rPr>
        <w:t>•</w:t>
      </w:r>
    </w:p>
    <w:p w14:paraId="583B8ED5">
      <w:r>
        <w:t>斯干</w:t>
      </w:r>
      <w:r>
        <w:rPr>
          <w:rFonts w:hint="eastAsia" w:eastAsia="宋体"/>
          <w:lang w:eastAsia="zh-CN"/>
        </w:rPr>
        <w:t>》</w:t>
      </w:r>
      <w:r>
        <w:t>四章：</w:t>
      </w:r>
      <w:r>
        <w:rPr>
          <w:rFonts w:hint="eastAsia" w:eastAsia="宋体"/>
          <w:lang w:eastAsia="zh-CN"/>
        </w:rPr>
        <w:t>“</w:t>
      </w:r>
      <w:r>
        <w:t>如翬斯飛。</w:t>
      </w:r>
      <w:r>
        <w:rPr>
          <w:rFonts w:hint="eastAsia" w:eastAsia="宋体"/>
          <w:lang w:eastAsia="zh-CN"/>
        </w:rPr>
        <w:t>”《</w:t>
      </w:r>
      <w:r>
        <w:t>禮記</w:t>
      </w:r>
      <w:r>
        <w:rPr>
          <w:rFonts w:hint="eastAsia" w:eastAsia="宋体"/>
          <w:lang w:eastAsia="zh-CN"/>
        </w:rPr>
        <w:t>•</w:t>
      </w:r>
      <w:r>
        <w:t>玉藻</w:t>
      </w:r>
      <w:r>
        <w:rPr>
          <w:rFonts w:hint="eastAsia" w:eastAsia="宋体"/>
          <w:lang w:eastAsia="zh-CN"/>
        </w:rPr>
        <w:t>》</w:t>
      </w:r>
      <w:r>
        <w:t>：</w:t>
      </w:r>
      <w:r>
        <w:rPr>
          <w:rFonts w:hint="eastAsia" w:eastAsia="宋体"/>
          <w:lang w:eastAsia="zh-CN"/>
        </w:rPr>
        <w:t>“</w:t>
      </w:r>
      <w:r>
        <w:t>王后褘衣。</w:t>
      </w:r>
      <w:r>
        <w:rPr>
          <w:rFonts w:hint="eastAsia" w:eastAsia="宋体"/>
          <w:lang w:eastAsia="zh-CN"/>
        </w:rPr>
        <w:t>”</w:t>
      </w:r>
      <w:r>
        <w:t>鄭注：</w:t>
      </w:r>
      <w:r>
        <w:rPr>
          <w:rFonts w:hint="eastAsia" w:eastAsia="宋体"/>
          <w:lang w:eastAsia="zh-CN"/>
        </w:rPr>
        <w:t>“</w:t>
      </w:r>
      <w:r>
        <w:t>褘讀如翬。翬，翟雉名也。刻繒而畫之，著于衣，以爲</w:t>
      </w:r>
    </w:p>
    <w:p w14:paraId="60CBA215">
      <w:r>
        <w:t>【第601页】</w:t>
      </w:r>
    </w:p>
    <w:p w14:paraId="3B95D8BF">
      <w:r>
        <w:t>飾，因以爲名也。</w:t>
      </w:r>
      <w:r>
        <w:rPr>
          <w:rFonts w:hint="eastAsia" w:eastAsia="宋体"/>
          <w:lang w:eastAsia="zh-CN"/>
        </w:rPr>
        <w:t>”</w:t>
      </w:r>
      <w:r>
        <w:t>揮、霍聲之轉，故散謂之揮，亦謂之霍；疾謂之揮，亦謂之霍；大飛謂之翬</w:t>
      </w:r>
    </w:p>
    <w:p w14:paraId="714C9F09">
      <w:pPr>
        <w:rPr>
          <w:rFonts w:hint="eastAsia" w:eastAsia="宋体"/>
          <w:lang w:eastAsia="zh-CN"/>
        </w:rPr>
      </w:pPr>
      <w:r>
        <w:t>亦謂之霍。〇明謂之烜，著謂之烜，况遠切。</w:t>
      </w:r>
      <w:r>
        <w:rPr>
          <w:rFonts w:hint="eastAsia" w:eastAsia="宋体"/>
          <w:lang w:eastAsia="zh-CN"/>
        </w:rPr>
        <w:t>《</w:t>
      </w:r>
      <w:r>
        <w:t>廣雅</w:t>
      </w:r>
      <w:r>
        <w:rPr>
          <w:rFonts w:hint="eastAsia" w:eastAsia="宋体"/>
          <w:lang w:eastAsia="zh-CN"/>
        </w:rPr>
        <w:t>》</w:t>
      </w:r>
      <w:r>
        <w:t>：</w:t>
      </w:r>
      <w:r>
        <w:rPr>
          <w:rFonts w:hint="eastAsia" w:eastAsia="宋体"/>
          <w:lang w:eastAsia="zh-CN"/>
        </w:rPr>
        <w:t>“</w:t>
      </w:r>
      <w:r>
        <w:t>烜，明也。</w:t>
      </w:r>
      <w:r>
        <w:rPr>
          <w:rFonts w:hint="eastAsia" w:eastAsia="宋体"/>
          <w:lang w:eastAsia="zh-CN"/>
        </w:rPr>
        <w:t>”</w:t>
      </w:r>
      <w:r>
        <w:t>亦作咺。</w:t>
      </w:r>
      <w:r>
        <w:rPr>
          <w:rFonts w:hint="eastAsia" w:eastAsia="宋体"/>
          <w:lang w:eastAsia="zh-CN"/>
        </w:rPr>
        <w:t>《</w:t>
      </w:r>
      <w:r>
        <w:t>詩</w:t>
      </w:r>
      <w:r>
        <w:rPr>
          <w:rFonts w:hint="eastAsia" w:eastAsia="宋体"/>
          <w:lang w:eastAsia="zh-CN"/>
        </w:rPr>
        <w:t>•</w:t>
      </w:r>
      <w:r>
        <w:t>淇奥</w:t>
      </w:r>
      <w:r>
        <w:rPr>
          <w:rFonts w:hint="eastAsia" w:eastAsia="宋体"/>
          <w:lang w:eastAsia="zh-CN"/>
        </w:rPr>
        <w:t>》</w:t>
      </w:r>
      <w:r>
        <w:t>首章：</w:t>
      </w:r>
      <w:r>
        <w:rPr>
          <w:rFonts w:hint="eastAsia" w:eastAsia="宋体"/>
          <w:lang w:eastAsia="zh-CN"/>
        </w:rPr>
        <w:t>“</w:t>
      </w:r>
      <w:r>
        <w:t>赫兮咺兮。</w:t>
      </w:r>
      <w:r>
        <w:rPr>
          <w:rFonts w:hint="eastAsia" w:eastAsia="宋体"/>
          <w:lang w:eastAsia="zh-CN"/>
        </w:rPr>
        <w:t>”</w:t>
      </w:r>
    </w:p>
    <w:p w14:paraId="53701FF9">
      <w:r>
        <w:t>毛傳：</w:t>
      </w:r>
      <w:r>
        <w:rPr>
          <w:rFonts w:hint="eastAsia" w:eastAsia="宋体"/>
          <w:lang w:eastAsia="zh-CN"/>
        </w:rPr>
        <w:t>“</w:t>
      </w:r>
      <w:r>
        <w:t>咺，威儀容止宣著也。</w:t>
      </w:r>
      <w:r>
        <w:rPr>
          <w:rFonts w:hint="eastAsia" w:eastAsia="宋体"/>
          <w:lang w:eastAsia="zh-CN"/>
        </w:rPr>
        <w:t>”《</w:t>
      </w:r>
      <w:r>
        <w:t>爾雅《釋訓</w:t>
      </w:r>
      <w:r>
        <w:rPr>
          <w:rFonts w:hint="eastAsia" w:eastAsia="宋体"/>
          <w:lang w:eastAsia="zh-CN"/>
        </w:rPr>
        <w:t>》</w:t>
      </w:r>
      <w:r>
        <w:t>：</w:t>
      </w:r>
      <w:r>
        <w:rPr>
          <w:rFonts w:hint="eastAsia" w:eastAsia="宋体"/>
          <w:lang w:eastAsia="zh-CN"/>
        </w:rPr>
        <w:t>“</w:t>
      </w:r>
      <w:r>
        <w:t>赫兮咺兮，威儀也。</w:t>
      </w:r>
      <w:r>
        <w:rPr>
          <w:rFonts w:hint="eastAsia" w:eastAsia="宋体"/>
          <w:lang w:eastAsia="zh-CN"/>
        </w:rPr>
        <w:t>”</w:t>
      </w:r>
      <w:r>
        <w:t>釋文作烜。</w:t>
      </w:r>
      <w:r>
        <w:rPr>
          <w:rFonts w:hint="eastAsia" w:eastAsia="宋体"/>
          <w:lang w:eastAsia="zh-CN"/>
        </w:rPr>
        <w:t>《</w:t>
      </w:r>
      <w:r>
        <w:t>禮記+大學</w:t>
      </w:r>
      <w:r>
        <w:rPr>
          <w:rFonts w:hint="eastAsia" w:eastAsia="宋体"/>
          <w:lang w:eastAsia="zh-CN"/>
        </w:rPr>
        <w:t>》</w:t>
      </w:r>
      <w:r>
        <w:t>作喧。火盛謂之烜</w:t>
      </w:r>
    </w:p>
    <w:p w14:paraId="1A519D4B">
      <w:r>
        <w:rPr>
          <w:rFonts w:hint="eastAsia" w:eastAsia="宋体"/>
          <w:lang w:eastAsia="zh-CN"/>
        </w:rPr>
        <w:t>《</w:t>
      </w:r>
      <w:r>
        <w:t>玉篇</w:t>
      </w:r>
      <w:r>
        <w:rPr>
          <w:rFonts w:hint="eastAsia" w:eastAsia="宋体"/>
          <w:lang w:eastAsia="zh-CN"/>
        </w:rPr>
        <w:t>》</w:t>
      </w:r>
      <w:r>
        <w:t>：</w:t>
      </w:r>
      <w:r>
        <w:rPr>
          <w:rFonts w:hint="eastAsia" w:eastAsia="宋体"/>
          <w:lang w:eastAsia="zh-CN"/>
        </w:rPr>
        <w:t>“</w:t>
      </w:r>
      <w:r>
        <w:t>烜，火盛貌。</w:t>
      </w:r>
      <w:r>
        <w:rPr>
          <w:rFonts w:hint="eastAsia" w:eastAsia="宋体"/>
          <w:lang w:eastAsia="zh-CN"/>
        </w:rPr>
        <w:t>”</w:t>
      </w:r>
      <w:r>
        <w:t>泣不止謂之咺，况遠切。</w:t>
      </w:r>
      <w:r>
        <w:rPr>
          <w:rFonts w:hint="eastAsia" w:eastAsia="宋体"/>
          <w:lang w:eastAsia="zh-CN"/>
        </w:rPr>
        <w:t>《</w:t>
      </w:r>
      <w:r>
        <w:t>方言</w:t>
      </w:r>
      <w:r>
        <w:rPr>
          <w:rFonts w:hint="eastAsia" w:eastAsia="宋体"/>
          <w:lang w:eastAsia="zh-CN"/>
        </w:rPr>
        <w:t>》</w:t>
      </w:r>
      <w:r>
        <w:t>：</w:t>
      </w:r>
      <w:r>
        <w:rPr>
          <w:rFonts w:hint="eastAsia" w:eastAsia="宋体"/>
          <w:lang w:eastAsia="zh-CN"/>
        </w:rPr>
        <w:t>“</w:t>
      </w:r>
      <w:r>
        <w:t>咺，痛也，凡哀泣而不止曰咺。燕之外鄙朝鮮冽水之間</w:t>
      </w:r>
    </w:p>
    <w:p w14:paraId="6DC89643">
      <w:r>
        <w:t>少兒泣而不止曰咺。</w:t>
      </w:r>
      <w:r>
        <w:rPr>
          <w:rFonts w:hint="eastAsia" w:eastAsia="宋体"/>
          <w:lang w:eastAsia="zh-CN"/>
        </w:rPr>
        <w:t>”</w:t>
      </w:r>
      <w:r>
        <w:t>亦作喧。</w:t>
      </w:r>
      <w:r>
        <w:rPr>
          <w:rFonts w:hint="eastAsia" w:eastAsia="宋体"/>
          <w:lang w:eastAsia="zh-CN"/>
        </w:rPr>
        <w:t>《</w:t>
      </w:r>
      <w:r>
        <w:t>漢書《外戚傳</w:t>
      </w:r>
      <w:r>
        <w:rPr>
          <w:rFonts w:hint="eastAsia" w:eastAsia="宋体"/>
          <w:lang w:eastAsia="zh-CN"/>
        </w:rPr>
        <w:t>》</w:t>
      </w:r>
      <w:r>
        <w:t>：</w:t>
      </w:r>
      <w:r>
        <w:rPr>
          <w:rFonts w:hint="eastAsia" w:eastAsia="宋体"/>
          <w:lang w:eastAsia="zh-CN"/>
        </w:rPr>
        <w:t>“</w:t>
      </w:r>
      <w:r>
        <w:t>悲愁於邑，喧不可止兮。</w:t>
      </w:r>
      <w:r>
        <w:rPr>
          <w:rFonts w:hint="eastAsia" w:eastAsia="宋体"/>
          <w:lang w:eastAsia="zh-CN"/>
        </w:rPr>
        <w:t>”</w:t>
      </w:r>
      <w:r>
        <w:t>顔注：</w:t>
      </w:r>
      <w:r>
        <w:rPr>
          <w:rFonts w:hint="eastAsia" w:eastAsia="宋体"/>
          <w:lang w:eastAsia="zh-CN"/>
        </w:rPr>
        <w:t>“</w:t>
      </w:r>
      <w:r>
        <w:t>朝鮮謂小兒泣不止名爲喧。</w:t>
      </w:r>
      <w:r>
        <w:rPr>
          <w:rFonts w:hint="eastAsia" w:eastAsia="宋体"/>
          <w:lang w:eastAsia="zh-CN"/>
        </w:rPr>
        <w:t>”</w:t>
      </w:r>
      <w:r>
        <w:t>大目</w:t>
      </w:r>
    </w:p>
    <w:p w14:paraId="54E6F1A1">
      <w:r>
        <w:t>謂之暖，大視謂之鶢，並况遠切。</w:t>
      </w:r>
      <w:r>
        <w:rPr>
          <w:rFonts w:hint="eastAsia" w:eastAsia="宋体"/>
          <w:lang w:eastAsia="zh-CN"/>
        </w:rPr>
        <w:t>《</w:t>
      </w:r>
      <w:r>
        <w:t>説文</w:t>
      </w:r>
      <w:r>
        <w:rPr>
          <w:rFonts w:hint="eastAsia" w:eastAsia="宋体"/>
          <w:lang w:eastAsia="zh-CN"/>
        </w:rPr>
        <w:t>》</w:t>
      </w:r>
      <w:r>
        <w:t>：</w:t>
      </w:r>
      <w:r>
        <w:rPr>
          <w:rFonts w:hint="eastAsia" w:eastAsia="宋体"/>
          <w:lang w:eastAsia="zh-CN"/>
        </w:rPr>
        <w:t>“</w:t>
      </w:r>
      <w:r>
        <w:t>暖，大目也。</w:t>
      </w:r>
      <w:r>
        <w:rPr>
          <w:rFonts w:hint="eastAsia" w:eastAsia="宋体"/>
          <w:lang w:eastAsia="zh-CN"/>
        </w:rPr>
        <w:t>”“</w:t>
      </w:r>
      <w:r>
        <w:t>鶢，大視也。</w:t>
      </w:r>
      <w:r>
        <w:rPr>
          <w:rFonts w:hint="eastAsia" w:eastAsia="宋体"/>
          <w:lang w:eastAsia="zh-CN"/>
        </w:rPr>
        <w:t>”</w:t>
      </w:r>
      <w:r>
        <w:t>心腹寬嫺謂之愃。况遠切。</w:t>
      </w:r>
      <w:r>
        <w:rPr>
          <w:rFonts w:hint="eastAsia" w:eastAsia="宋体"/>
          <w:lang w:eastAsia="zh-CN"/>
        </w:rPr>
        <w:t>《</w:t>
      </w:r>
      <w:r>
        <w:t>説</w:t>
      </w:r>
    </w:p>
    <w:p w14:paraId="0A21D8AF">
      <w:r>
        <w:t>文</w:t>
      </w:r>
      <w:r>
        <w:rPr>
          <w:rFonts w:hint="eastAsia" w:eastAsia="宋体"/>
          <w:lang w:eastAsia="zh-CN"/>
        </w:rPr>
        <w:t>》</w:t>
      </w:r>
      <w:r>
        <w:t>：</w:t>
      </w:r>
      <w:r>
        <w:rPr>
          <w:rFonts w:hint="eastAsia" w:eastAsia="宋体"/>
          <w:lang w:eastAsia="zh-CN"/>
        </w:rPr>
        <w:t>“</w:t>
      </w:r>
      <w:r>
        <w:t>愃，寬嫺心腹貌。</w:t>
      </w:r>
      <w:r>
        <w:rPr>
          <w:rFonts w:hint="eastAsia" w:eastAsia="宋体"/>
          <w:lang w:eastAsia="zh-CN"/>
        </w:rPr>
        <w:t>”</w:t>
      </w:r>
      <w:r>
        <w:t>引</w:t>
      </w:r>
      <w:r>
        <w:rPr>
          <w:rFonts w:hint="eastAsia" w:eastAsia="宋体"/>
          <w:lang w:eastAsia="zh-CN"/>
        </w:rPr>
        <w:t>《</w:t>
      </w:r>
      <w:r>
        <w:t>詩</w:t>
      </w:r>
      <w:r>
        <w:rPr>
          <w:rFonts w:hint="eastAsia" w:eastAsia="宋体"/>
          <w:lang w:eastAsia="zh-CN"/>
        </w:rPr>
        <w:t>》“</w:t>
      </w:r>
      <w:r>
        <w:t>赫兮愃兮</w:t>
      </w:r>
      <w:r>
        <w:rPr>
          <w:rFonts w:hint="eastAsia" w:eastAsia="宋体"/>
          <w:lang w:eastAsia="zh-CN"/>
        </w:rPr>
        <w:t>”</w:t>
      </w:r>
      <w:r>
        <w:t>。〇訏，大也。</w:t>
      </w:r>
      <w:r>
        <w:rPr>
          <w:rFonts w:hint="eastAsia" w:eastAsia="宋体"/>
          <w:lang w:eastAsia="zh-CN"/>
        </w:rPr>
        <w:t>《</w:t>
      </w:r>
      <w:r>
        <w:t>爾雅</w:t>
      </w:r>
      <w:r>
        <w:rPr>
          <w:rFonts w:hint="eastAsia" w:eastAsia="宋体"/>
          <w:lang w:eastAsia="zh-CN"/>
        </w:rPr>
        <w:t>•</w:t>
      </w:r>
      <w:r>
        <w:t>釋詁</w:t>
      </w:r>
      <w:r>
        <w:rPr>
          <w:rFonts w:hint="eastAsia" w:eastAsia="宋体"/>
          <w:lang w:eastAsia="zh-CN"/>
        </w:rPr>
        <w:t>》</w:t>
      </w:r>
      <w:r>
        <w:t>：</w:t>
      </w:r>
      <w:r>
        <w:rPr>
          <w:rFonts w:hint="eastAsia" w:eastAsia="宋体"/>
          <w:lang w:eastAsia="zh-CN"/>
        </w:rPr>
        <w:t>“</w:t>
      </w:r>
      <w:r>
        <w:t>訏，大也。</w:t>
      </w:r>
      <w:r>
        <w:rPr>
          <w:rFonts w:hint="eastAsia" w:eastAsia="宋体"/>
          <w:lang w:eastAsia="zh-CN"/>
        </w:rPr>
        <w:t>”《</w:t>
      </w:r>
      <w:r>
        <w:t>方言</w:t>
      </w:r>
      <w:r>
        <w:rPr>
          <w:rFonts w:hint="eastAsia" w:eastAsia="宋体"/>
          <w:lang w:eastAsia="zh-CN"/>
        </w:rPr>
        <w:t>》</w:t>
      </w:r>
      <w:r>
        <w:t>：</w:t>
      </w:r>
      <w:r>
        <w:rPr>
          <w:rFonts w:hint="eastAsia" w:eastAsia="宋体"/>
          <w:lang w:eastAsia="zh-CN"/>
        </w:rPr>
        <w:t>“</w:t>
      </w:r>
      <w:r>
        <w:t>中齊西楚之間曰</w:t>
      </w:r>
    </w:p>
    <w:p w14:paraId="34FEE059">
      <w:r>
        <w:t>訏。</w:t>
      </w:r>
      <w:r>
        <w:rPr>
          <w:rFonts w:hint="eastAsia" w:eastAsia="宋体"/>
          <w:lang w:eastAsia="zh-CN"/>
        </w:rPr>
        <w:t>”《</w:t>
      </w:r>
      <w:r>
        <w:t>詩</w:t>
      </w:r>
      <w:r>
        <w:rPr>
          <w:rFonts w:hint="eastAsia" w:eastAsia="宋体"/>
          <w:lang w:eastAsia="zh-CN"/>
        </w:rPr>
        <w:t>•</w:t>
      </w:r>
      <w:r>
        <w:t>溱洧</w:t>
      </w:r>
      <w:r>
        <w:rPr>
          <w:rFonts w:hint="eastAsia" w:eastAsia="宋体"/>
          <w:lang w:eastAsia="zh-CN"/>
        </w:rPr>
        <w:t>》</w:t>
      </w:r>
      <w:r>
        <w:t>首章：</w:t>
      </w:r>
      <w:r>
        <w:rPr>
          <w:rFonts w:hint="eastAsia" w:eastAsia="宋体"/>
          <w:lang w:eastAsia="zh-CN"/>
        </w:rPr>
        <w:t>“</w:t>
      </w:r>
      <w:r>
        <w:t>洵訏且樂。</w:t>
      </w:r>
      <w:r>
        <w:rPr>
          <w:rFonts w:hint="eastAsia" w:eastAsia="宋体"/>
          <w:lang w:eastAsia="zh-CN"/>
        </w:rPr>
        <w:t>”</w:t>
      </w:r>
      <w:r>
        <w:t>毛傳：</w:t>
      </w:r>
      <w:r>
        <w:rPr>
          <w:rFonts w:hint="eastAsia" w:eastAsia="宋体"/>
          <w:lang w:eastAsia="zh-CN"/>
        </w:rPr>
        <w:t>“</w:t>
      </w:r>
      <w:r>
        <w:t>訏，大也。</w:t>
      </w:r>
      <w:r>
        <w:rPr>
          <w:rFonts w:hint="eastAsia" w:eastAsia="宋体"/>
          <w:lang w:eastAsia="zh-CN"/>
        </w:rPr>
        <w:t>”</w:t>
      </w:r>
      <w:r>
        <w:t>亦作盱、芋。</w:t>
      </w:r>
      <w:r>
        <w:rPr>
          <w:rFonts w:hint="eastAsia" w:eastAsia="宋体"/>
          <w:lang w:eastAsia="zh-CN"/>
        </w:rPr>
        <w:t>《</w:t>
      </w:r>
      <w:r>
        <w:t>詩</w:t>
      </w:r>
      <w:r>
        <w:rPr>
          <w:rFonts w:hint="eastAsia" w:eastAsia="宋体"/>
          <w:lang w:eastAsia="zh-CN"/>
        </w:rPr>
        <w:t>》“</w:t>
      </w:r>
      <w:r>
        <w:t>洵訏且樂</w:t>
      </w:r>
      <w:r>
        <w:rPr>
          <w:rFonts w:hint="eastAsia" w:eastAsia="宋体"/>
          <w:lang w:eastAsia="zh-CN"/>
        </w:rPr>
        <w:t>”</w:t>
      </w:r>
      <w:r>
        <w:t>，</w:t>
      </w:r>
      <w:r>
        <w:rPr>
          <w:rFonts w:hint="eastAsia" w:eastAsia="宋体"/>
          <w:lang w:eastAsia="zh-CN"/>
        </w:rPr>
        <w:t>《</w:t>
      </w:r>
      <w:r>
        <w:t>韓詩</w:t>
      </w:r>
      <w:r>
        <w:rPr>
          <w:rFonts w:hint="eastAsia" w:eastAsia="宋体"/>
          <w:lang w:eastAsia="zh-CN"/>
        </w:rPr>
        <w:t>》</w:t>
      </w:r>
      <w:r>
        <w:t>及</w:t>
      </w:r>
      <w:r>
        <w:rPr>
          <w:rFonts w:hint="eastAsia" w:eastAsia="宋体"/>
          <w:lang w:eastAsia="zh-CN"/>
        </w:rPr>
        <w:t>《</w:t>
      </w:r>
      <w:r>
        <w:t>漢書。地理志</w:t>
      </w:r>
      <w:r>
        <w:rPr>
          <w:rFonts w:hint="eastAsia" w:eastAsia="宋体"/>
          <w:lang w:eastAsia="zh-CN"/>
        </w:rPr>
        <w:t>》</w:t>
      </w:r>
      <w:r>
        <w:t>並作</w:t>
      </w:r>
    </w:p>
    <w:p w14:paraId="293FE745">
      <w:r>
        <w:t>盱。</w:t>
      </w:r>
      <w:r>
        <w:rPr>
          <w:rFonts w:hint="eastAsia" w:eastAsia="宋体"/>
          <w:lang w:eastAsia="zh-CN"/>
        </w:rPr>
        <w:t>《</w:t>
      </w:r>
      <w:r>
        <w:t>方言</w:t>
      </w:r>
      <w:r>
        <w:rPr>
          <w:rFonts w:hint="eastAsia" w:eastAsia="宋体"/>
          <w:lang w:eastAsia="zh-CN"/>
        </w:rPr>
        <w:t>》</w:t>
      </w:r>
      <w:r>
        <w:t>：</w:t>
      </w:r>
      <w:r>
        <w:rPr>
          <w:rFonts w:hint="eastAsia" w:eastAsia="宋体"/>
          <w:lang w:eastAsia="zh-CN"/>
        </w:rPr>
        <w:t>“</w:t>
      </w:r>
      <w:r>
        <w:t>芋，大也。</w:t>
      </w:r>
      <w:r>
        <w:rPr>
          <w:rFonts w:hint="eastAsia" w:eastAsia="宋体"/>
          <w:lang w:eastAsia="zh-CN"/>
        </w:rPr>
        <w:t>”</w:t>
      </w:r>
      <w:r>
        <w:t>郭注：</w:t>
      </w:r>
      <w:r>
        <w:rPr>
          <w:rFonts w:hint="eastAsia" w:eastAsia="宋体"/>
          <w:lang w:eastAsia="zh-CN"/>
        </w:rPr>
        <w:t>“</w:t>
      </w:r>
      <w:r>
        <w:t>芋猶訏耳。</w:t>
      </w:r>
      <w:r>
        <w:rPr>
          <w:rFonts w:hint="eastAsia" w:eastAsia="宋体"/>
          <w:lang w:eastAsia="zh-CN"/>
        </w:rPr>
        <w:t>”</w:t>
      </w:r>
      <w:r>
        <w:t>故驚語謂之吁，</w:t>
      </w:r>
      <w:r>
        <w:rPr>
          <w:rFonts w:hint="eastAsia" w:eastAsia="宋体"/>
          <w:lang w:eastAsia="zh-CN"/>
        </w:rPr>
        <w:t>《</w:t>
      </w:r>
      <w:r>
        <w:t>説文</w:t>
      </w:r>
      <w:r>
        <w:rPr>
          <w:rFonts w:hint="eastAsia" w:eastAsia="宋体"/>
          <w:lang w:eastAsia="zh-CN"/>
        </w:rPr>
        <w:t>》</w:t>
      </w:r>
      <w:r>
        <w:t>：</w:t>
      </w:r>
      <w:r>
        <w:rPr>
          <w:rFonts w:hint="eastAsia" w:eastAsia="宋体"/>
          <w:lang w:eastAsia="zh-CN"/>
        </w:rPr>
        <w:t>“</w:t>
      </w:r>
      <w:r>
        <w:t>吁，驚語也。</w:t>
      </w:r>
      <w:r>
        <w:rPr>
          <w:rFonts w:hint="eastAsia" w:eastAsia="宋体"/>
          <w:lang w:eastAsia="zh-CN"/>
        </w:rPr>
        <w:t>”</w:t>
      </w:r>
      <w:r>
        <w:t>張口鳴謂之訏</w:t>
      </w:r>
    </w:p>
    <w:p w14:paraId="0268051B">
      <w:r>
        <w:t>，</w:t>
      </w:r>
      <w:r>
        <w:rPr>
          <w:rFonts w:hint="eastAsia" w:eastAsia="宋体"/>
          <w:lang w:eastAsia="zh-CN"/>
        </w:rPr>
        <w:t>《</w:t>
      </w:r>
      <w:r>
        <w:t>玉篇</w:t>
      </w:r>
      <w:r>
        <w:rPr>
          <w:rFonts w:hint="eastAsia" w:eastAsia="宋体"/>
          <w:lang w:eastAsia="zh-CN"/>
        </w:rPr>
        <w:t>》</w:t>
      </w:r>
      <w:r>
        <w:t>：</w:t>
      </w:r>
    </w:p>
    <w:p w14:paraId="1B9FBD7C">
      <w:pPr>
        <w:rPr>
          <w:rFonts w:hint="eastAsia" w:eastAsia="宋体"/>
          <w:lang w:eastAsia="zh-CN"/>
        </w:rPr>
      </w:pPr>
      <w:r>
        <w:rPr>
          <w:rFonts w:hint="eastAsia" w:eastAsia="宋体"/>
          <w:lang w:eastAsia="zh-CN"/>
        </w:rPr>
        <w:t>“</w:t>
      </w:r>
      <w:r>
        <w:t>訏，張口鳴也。</w:t>
      </w:r>
      <w:r>
        <w:rPr>
          <w:rFonts w:hint="eastAsia" w:eastAsia="宋体"/>
          <w:lang w:eastAsia="zh-CN"/>
        </w:rPr>
        <w:t>”《</w:t>
      </w:r>
      <w:r>
        <w:t>詩</w:t>
      </w:r>
      <w:r>
        <w:rPr>
          <w:rFonts w:hint="eastAsia" w:eastAsia="宋体"/>
          <w:lang w:eastAsia="zh-CN"/>
        </w:rPr>
        <w:t>•</w:t>
      </w:r>
      <w:r>
        <w:t>生民</w:t>
      </w:r>
      <w:r>
        <w:rPr>
          <w:rFonts w:hint="eastAsia" w:eastAsia="宋体"/>
          <w:lang w:eastAsia="zh-CN"/>
        </w:rPr>
        <w:t>》</w:t>
      </w:r>
      <w:r>
        <w:t>三章：</w:t>
      </w:r>
      <w:r>
        <w:rPr>
          <w:rFonts w:hint="eastAsia" w:eastAsia="宋体"/>
          <w:lang w:eastAsia="zh-CN"/>
        </w:rPr>
        <w:t>“</w:t>
      </w:r>
      <w:r>
        <w:t>實覃實訏。</w:t>
      </w:r>
      <w:r>
        <w:rPr>
          <w:rFonts w:hint="eastAsia" w:eastAsia="宋体"/>
          <w:lang w:eastAsia="zh-CN"/>
        </w:rPr>
        <w:t>”</w:t>
      </w:r>
      <w:r>
        <w:t>鄭箋：</w:t>
      </w:r>
      <w:r>
        <w:rPr>
          <w:rFonts w:hint="eastAsia" w:eastAsia="宋体"/>
          <w:lang w:eastAsia="zh-CN"/>
        </w:rPr>
        <w:t>“</w:t>
      </w:r>
      <w:r>
        <w:t>訏謂張口鳴呼也。</w:t>
      </w:r>
      <w:r>
        <w:rPr>
          <w:rFonts w:hint="eastAsia" w:eastAsia="宋体"/>
          <w:lang w:eastAsia="zh-CN"/>
        </w:rPr>
        <w:t>”</w:t>
      </w:r>
      <w:r>
        <w:t>張目謂之盱，</w:t>
      </w:r>
      <w:r>
        <w:rPr>
          <w:rFonts w:hint="eastAsia" w:eastAsia="宋体"/>
          <w:lang w:eastAsia="zh-CN"/>
        </w:rPr>
        <w:t>《</w:t>
      </w:r>
      <w:r>
        <w:t>説文</w:t>
      </w:r>
      <w:r>
        <w:rPr>
          <w:rFonts w:hint="eastAsia" w:eastAsia="宋体"/>
          <w:lang w:eastAsia="zh-CN"/>
        </w:rPr>
        <w:t>》</w:t>
      </w:r>
      <w:r>
        <w:t>：</w:t>
      </w:r>
      <w:r>
        <w:rPr>
          <w:rFonts w:hint="eastAsia" w:eastAsia="宋体"/>
          <w:lang w:eastAsia="zh-CN"/>
        </w:rPr>
        <w:t>“</w:t>
      </w:r>
      <w:r>
        <w:t>盱，張目也。</w:t>
      </w:r>
      <w:r>
        <w:rPr>
          <w:rFonts w:hint="eastAsia" w:eastAsia="宋体"/>
          <w:lang w:eastAsia="zh-CN"/>
        </w:rPr>
        <w:t>”</w:t>
      </w:r>
    </w:p>
    <w:p w14:paraId="5EE871B4">
      <w:r>
        <w:rPr>
          <w:rFonts w:hint="eastAsia" w:eastAsia="宋体"/>
          <w:lang w:eastAsia="zh-CN"/>
        </w:rPr>
        <w:t>《</w:t>
      </w:r>
      <w:r>
        <w:t>方言</w:t>
      </w:r>
      <w:r>
        <w:rPr>
          <w:rFonts w:hint="eastAsia" w:eastAsia="宋体"/>
          <w:lang w:eastAsia="zh-CN"/>
        </w:rPr>
        <w:t>》</w:t>
      </w:r>
      <w:r>
        <w:t>：</w:t>
      </w:r>
      <w:r>
        <w:rPr>
          <w:rFonts w:hint="eastAsia" w:eastAsia="宋体"/>
          <w:lang w:eastAsia="zh-CN"/>
        </w:rPr>
        <w:t>“</w:t>
      </w:r>
      <w:r>
        <w:t>黸瞳之子，燕代朝鮮冽水之間曰盱。</w:t>
      </w:r>
      <w:r>
        <w:rPr>
          <w:rFonts w:hint="eastAsia" w:eastAsia="宋体"/>
          <w:lang w:eastAsia="zh-CN"/>
        </w:rPr>
        <w:t>”</w:t>
      </w:r>
      <w:r>
        <w:t>郭注：</w:t>
      </w:r>
      <w:r>
        <w:rPr>
          <w:rFonts w:hint="eastAsia" w:eastAsia="宋体"/>
          <w:lang w:eastAsia="zh-CN"/>
        </w:rPr>
        <w:t>“</w:t>
      </w:r>
      <w:r>
        <w:t>謂舉眼也。</w:t>
      </w:r>
      <w:r>
        <w:rPr>
          <w:rFonts w:hint="eastAsia" w:eastAsia="宋体"/>
          <w:lang w:eastAsia="zh-CN"/>
        </w:rPr>
        <w:t>”《</w:t>
      </w:r>
      <w:r>
        <w:t>莊子。寓言</w:t>
      </w:r>
      <w:r>
        <w:rPr>
          <w:rFonts w:hint="eastAsia" w:eastAsia="宋体"/>
          <w:lang w:eastAsia="zh-CN"/>
        </w:rPr>
        <w:t>》</w:t>
      </w:r>
      <w:r>
        <w:t>篇：</w:t>
      </w:r>
      <w:r>
        <w:rPr>
          <w:rFonts w:hint="eastAsia" w:eastAsia="宋体"/>
          <w:lang w:eastAsia="zh-CN"/>
        </w:rPr>
        <w:t>“</w:t>
      </w:r>
      <w:r>
        <w:t>而睢睢盱盱。</w:t>
      </w:r>
      <w:r>
        <w:rPr>
          <w:rFonts w:hint="eastAsia" w:eastAsia="宋体"/>
          <w:lang w:eastAsia="zh-CN"/>
        </w:rPr>
        <w:t>”</w:t>
      </w:r>
      <w:r>
        <w:t>睢、盱聲之轉</w:t>
      </w:r>
    </w:p>
    <w:p w14:paraId="1AB0BF4D">
      <w:r>
        <w:rPr>
          <w:rFonts w:hint="eastAsia" w:eastAsia="宋体"/>
          <w:lang w:eastAsia="zh-CN"/>
        </w:rPr>
        <w:t>《</w:t>
      </w:r>
      <w:r>
        <w:t>漢書+王莽傳</w:t>
      </w:r>
      <w:r>
        <w:rPr>
          <w:rFonts w:hint="eastAsia" w:eastAsia="宋体"/>
          <w:lang w:eastAsia="zh-CN"/>
        </w:rPr>
        <w:t>》</w:t>
      </w:r>
      <w:r>
        <w:t>：</w:t>
      </w:r>
      <w:r>
        <w:rPr>
          <w:rFonts w:hint="eastAsia" w:eastAsia="宋体"/>
          <w:lang w:eastAsia="zh-CN"/>
        </w:rPr>
        <w:t>“</w:t>
      </w:r>
      <w:r>
        <w:t>盱衡厲色。</w:t>
      </w:r>
      <w:r>
        <w:rPr>
          <w:rFonts w:hint="eastAsia" w:eastAsia="宋体"/>
          <w:lang w:eastAsia="zh-CN"/>
        </w:rPr>
        <w:t>”</w:t>
      </w:r>
      <w:r>
        <w:t>元氣謂之盱。</w:t>
      </w:r>
      <w:r>
        <w:rPr>
          <w:rFonts w:hint="eastAsia" w:eastAsia="宋体"/>
          <w:lang w:eastAsia="zh-CN"/>
        </w:rPr>
        <w:t>《</w:t>
      </w:r>
      <w:r>
        <w:t>廣雅</w:t>
      </w:r>
      <w:r>
        <w:rPr>
          <w:rFonts w:hint="eastAsia" w:eastAsia="宋体"/>
          <w:lang w:eastAsia="zh-CN"/>
        </w:rPr>
        <w:t>》</w:t>
      </w:r>
      <w:r>
        <w:t>：</w:t>
      </w:r>
      <w:r>
        <w:rPr>
          <w:rFonts w:hint="eastAsia" w:eastAsia="宋体"/>
          <w:lang w:eastAsia="zh-CN"/>
        </w:rPr>
        <w:t>“</w:t>
      </w:r>
      <w:r>
        <w:t>睢睢盱盱，元氣也。</w:t>
      </w:r>
      <w:r>
        <w:rPr>
          <w:rFonts w:hint="eastAsia" w:eastAsia="宋体"/>
          <w:lang w:eastAsia="zh-CN"/>
        </w:rPr>
        <w:t>”</w:t>
      </w:r>
      <w:r>
        <w:t>揚雄</w:t>
      </w:r>
      <w:r>
        <w:rPr>
          <w:rFonts w:hint="eastAsia" w:eastAsia="宋体"/>
          <w:lang w:eastAsia="zh-CN"/>
        </w:rPr>
        <w:t>《</w:t>
      </w:r>
      <w:r>
        <w:t>劇秦美新</w:t>
      </w:r>
      <w:r>
        <w:rPr>
          <w:rFonts w:hint="eastAsia" w:eastAsia="宋体"/>
          <w:lang w:eastAsia="zh-CN"/>
        </w:rPr>
        <w:t>》</w:t>
      </w:r>
      <w:r>
        <w:t>：</w:t>
      </w:r>
      <w:r>
        <w:rPr>
          <w:rFonts w:hint="eastAsia" w:eastAsia="宋体"/>
          <w:lang w:eastAsia="zh-CN"/>
        </w:rPr>
        <w:t>“</w:t>
      </w:r>
      <w:r>
        <w:t>權輿天地未袪，睢</w:t>
      </w:r>
    </w:p>
    <w:p w14:paraId="126D7B70">
      <w:r>
        <w:t>睢盱盱。</w:t>
      </w:r>
      <w:r>
        <w:rPr>
          <w:rFonts w:hint="eastAsia" w:eastAsia="宋体"/>
          <w:lang w:eastAsia="zh-CN"/>
        </w:rPr>
        <w:t>”</w:t>
      </w:r>
      <w:r>
        <w:t>王延壽</w:t>
      </w:r>
      <w:r>
        <w:rPr>
          <w:rFonts w:hint="eastAsia" w:eastAsia="宋体"/>
          <w:lang w:eastAsia="zh-CN"/>
        </w:rPr>
        <w:t>《</w:t>
      </w:r>
      <w:r>
        <w:t>魯靈光殿賦</w:t>
      </w:r>
      <w:r>
        <w:rPr>
          <w:rFonts w:hint="eastAsia" w:eastAsia="宋体"/>
          <w:lang w:eastAsia="zh-CN"/>
        </w:rPr>
        <w:t>》</w:t>
      </w:r>
      <w:r>
        <w:t>：</w:t>
      </w:r>
      <w:r>
        <w:rPr>
          <w:rFonts w:hint="eastAsia" w:eastAsia="宋体"/>
          <w:lang w:eastAsia="zh-CN"/>
        </w:rPr>
        <w:t>“</w:t>
      </w:r>
      <w:r>
        <w:t>鴻荒樸略，厥狀睢盱。</w:t>
      </w:r>
      <w:r>
        <w:rPr>
          <w:rFonts w:hint="eastAsia" w:eastAsia="宋体"/>
          <w:lang w:eastAsia="zh-CN"/>
        </w:rPr>
        <w:t>”</w:t>
      </w:r>
      <w:r>
        <w:t>吁、呼、唤、訶、詨、哮、嚻、奃並聲之轉，號謂之</w:t>
      </w:r>
    </w:p>
    <w:p w14:paraId="75AC04C3">
      <w:r>
        <w:t>呼，呼謂之唤，大嗥謂之詨，張口鳴謂之訏，驚語謂之吁，豕驚聲謂之哮，虎鳴謂之虓，虓謂</w:t>
      </w:r>
    </w:p>
    <w:p w14:paraId="54341C51">
      <w:r>
        <w:t>之虖，大言而怒謂之訶，訶謂之奃，喧謂之嚻，大磬謂之毊，皆言其聲之高大也。訏、詡</w:t>
      </w:r>
    </w:p>
    <w:p w14:paraId="566AA62B">
      <w:r>
        <w:t>【第602页】</w:t>
      </w:r>
    </w:p>
    <w:p w14:paraId="4A9A44AC">
      <w:r>
        <w:t>幠、奂、呵、嚻、嘐亦聲之轉，故大謂之訏，亦謂之詡，見下。亦謂之幠，亦謂之奂；大言謂之</w:t>
      </w:r>
    </w:p>
    <w:p w14:paraId="4DFA9796">
      <w:r>
        <w:t>嘐，亦謂之詡，見下。出氣謂之呵，亦謂之呼，亦謂之歊；自得貌謂之嚻，亦謂之栩。</w:t>
      </w:r>
      <w:r>
        <w:rPr>
          <w:rFonts w:hint="eastAsia" w:eastAsia="宋体"/>
          <w:lang w:eastAsia="zh-CN"/>
        </w:rPr>
        <w:t>《</w:t>
      </w:r>
      <w:r>
        <w:t>孟子</w:t>
      </w:r>
    </w:p>
    <w:p w14:paraId="4FC8FED7">
      <w:r>
        <w:t>盡心</w:t>
      </w:r>
      <w:r>
        <w:rPr>
          <w:rFonts w:hint="eastAsia" w:eastAsia="宋体"/>
          <w:lang w:eastAsia="zh-CN"/>
        </w:rPr>
        <w:t>》</w:t>
      </w:r>
      <w:r>
        <w:t>：</w:t>
      </w:r>
      <w:r>
        <w:rPr>
          <w:rFonts w:hint="eastAsia" w:eastAsia="宋体"/>
          <w:lang w:eastAsia="zh-CN"/>
        </w:rPr>
        <w:t>“</w:t>
      </w:r>
      <w:r>
        <w:t>人知之亦嚻嚻，人不知亦嚻嚻。</w:t>
      </w:r>
      <w:r>
        <w:rPr>
          <w:rFonts w:hint="eastAsia" w:eastAsia="宋体"/>
          <w:lang w:eastAsia="zh-CN"/>
        </w:rPr>
        <w:t>”《</w:t>
      </w:r>
      <w:r>
        <w:t>莊子</w:t>
      </w:r>
      <w:r>
        <w:rPr>
          <w:rFonts w:hint="eastAsia" w:eastAsia="宋体"/>
          <w:lang w:eastAsia="zh-CN"/>
        </w:rPr>
        <w:t>•</w:t>
      </w:r>
      <w:r>
        <w:t>齊物論</w:t>
      </w:r>
      <w:r>
        <w:rPr>
          <w:rFonts w:hint="eastAsia" w:eastAsia="宋体"/>
          <w:lang w:eastAsia="zh-CN"/>
        </w:rPr>
        <w:t>》</w:t>
      </w:r>
      <w:r>
        <w:t>：</w:t>
      </w:r>
      <w:r>
        <w:rPr>
          <w:rFonts w:hint="eastAsia" w:eastAsia="宋体"/>
          <w:lang w:eastAsia="zh-CN"/>
        </w:rPr>
        <w:t>“</w:t>
      </w:r>
      <w:r>
        <w:t>昔者，莊周夢爲胡蝶。栩栩然胡蝶也，自喻適志與，不知</w:t>
      </w:r>
    </w:p>
    <w:p w14:paraId="25879205">
      <w:r>
        <w:t>周也。</w:t>
      </w:r>
      <w:r>
        <w:rPr>
          <w:rFonts w:hint="eastAsia" w:eastAsia="宋体"/>
          <w:lang w:eastAsia="zh-CN"/>
        </w:rPr>
        <w:t>”</w:t>
      </w:r>
      <w:r>
        <w:t>〇詡，大也。</w:t>
      </w:r>
      <w:r>
        <w:rPr>
          <w:rFonts w:hint="eastAsia" w:eastAsia="宋体"/>
          <w:lang w:eastAsia="zh-CN"/>
        </w:rPr>
        <w:t>《</w:t>
      </w:r>
      <w:r>
        <w:t>廣雅</w:t>
      </w:r>
      <w:r>
        <w:rPr>
          <w:rFonts w:hint="eastAsia" w:eastAsia="宋体"/>
          <w:lang w:eastAsia="zh-CN"/>
        </w:rPr>
        <w:t>》</w:t>
      </w:r>
      <w:r>
        <w:t>：</w:t>
      </w:r>
      <w:r>
        <w:rPr>
          <w:rFonts w:hint="eastAsia" w:eastAsia="宋体"/>
          <w:lang w:eastAsia="zh-CN"/>
        </w:rPr>
        <w:t>“</w:t>
      </w:r>
      <w:r>
        <w:t>詡詡，大也。</w:t>
      </w:r>
      <w:r>
        <w:rPr>
          <w:rFonts w:hint="eastAsia" w:eastAsia="宋体"/>
          <w:lang w:eastAsia="zh-CN"/>
        </w:rPr>
        <w:t>”</w:t>
      </w:r>
      <w:r>
        <w:t>揚雄</w:t>
      </w:r>
      <w:r>
        <w:rPr>
          <w:rFonts w:hint="eastAsia" w:eastAsia="宋体"/>
          <w:lang w:eastAsia="zh-CN"/>
        </w:rPr>
        <w:t>《</w:t>
      </w:r>
      <w:r>
        <w:t>羽獵賦</w:t>
      </w:r>
      <w:r>
        <w:rPr>
          <w:rFonts w:hint="eastAsia" w:eastAsia="宋体"/>
          <w:lang w:eastAsia="zh-CN"/>
        </w:rPr>
        <w:t>》</w:t>
      </w:r>
      <w:r>
        <w:t>：</w:t>
      </w:r>
      <w:r>
        <w:rPr>
          <w:rFonts w:hint="eastAsia" w:eastAsia="宋体"/>
          <w:lang w:eastAsia="zh-CN"/>
        </w:rPr>
        <w:t>“</w:t>
      </w:r>
      <w:r>
        <w:t>麗誇詡。</w:t>
      </w:r>
      <w:r>
        <w:rPr>
          <w:rFonts w:hint="eastAsia" w:eastAsia="宋体"/>
          <w:lang w:eastAsia="zh-CN"/>
        </w:rPr>
        <w:t>”</w:t>
      </w:r>
      <w:r>
        <w:t>亦作訏。</w:t>
      </w:r>
      <w:r>
        <w:rPr>
          <w:rFonts w:hint="eastAsia" w:eastAsia="宋体"/>
          <w:lang w:eastAsia="zh-CN"/>
        </w:rPr>
        <w:t>《</w:t>
      </w:r>
      <w:r>
        <w:t>詩。韓奕</w:t>
      </w:r>
      <w:r>
        <w:rPr>
          <w:rFonts w:hint="eastAsia" w:eastAsia="宋体"/>
          <w:lang w:eastAsia="zh-CN"/>
        </w:rPr>
        <w:t>》</w:t>
      </w:r>
      <w:r>
        <w:t>五章：</w:t>
      </w:r>
      <w:r>
        <w:rPr>
          <w:rFonts w:hint="eastAsia" w:eastAsia="宋体"/>
          <w:lang w:eastAsia="zh-CN"/>
        </w:rPr>
        <w:t>“</w:t>
      </w:r>
      <w:r>
        <w:t>川澤訏訏。</w:t>
      </w:r>
      <w:r>
        <w:rPr>
          <w:rFonts w:hint="eastAsia" w:eastAsia="宋体"/>
          <w:lang w:eastAsia="zh-CN"/>
        </w:rPr>
        <w:t>”</w:t>
      </w:r>
      <w:r>
        <w:t>毛</w:t>
      </w:r>
    </w:p>
    <w:p w14:paraId="7E75DBA0">
      <w:r>
        <w:t>傳：</w:t>
      </w:r>
      <w:r>
        <w:rPr>
          <w:rFonts w:hint="eastAsia" w:eastAsia="宋体"/>
          <w:lang w:eastAsia="zh-CN"/>
        </w:rPr>
        <w:t>“</w:t>
      </w:r>
      <w:r>
        <w:t>訏訏然大也。</w:t>
      </w:r>
      <w:r>
        <w:rPr>
          <w:rFonts w:hint="eastAsia" w:eastAsia="宋体"/>
          <w:lang w:eastAsia="zh-CN"/>
        </w:rPr>
        <w:t>”</w:t>
      </w:r>
      <w:r>
        <w:t>故暜謂之詡，</w:t>
      </w:r>
      <w:r>
        <w:rPr>
          <w:rFonts w:hint="eastAsia" w:eastAsia="宋体"/>
          <w:lang w:eastAsia="zh-CN"/>
        </w:rPr>
        <w:t>《</w:t>
      </w:r>
      <w:r>
        <w:t>禮記+禮器</w:t>
      </w:r>
      <w:r>
        <w:rPr>
          <w:rFonts w:hint="eastAsia" w:eastAsia="宋体"/>
          <w:lang w:eastAsia="zh-CN"/>
        </w:rPr>
        <w:t>》</w:t>
      </w:r>
      <w:r>
        <w:t>：</w:t>
      </w:r>
      <w:r>
        <w:rPr>
          <w:rFonts w:hint="eastAsia" w:eastAsia="宋体"/>
          <w:lang w:eastAsia="zh-CN"/>
        </w:rPr>
        <w:t>“</w:t>
      </w:r>
      <w:r>
        <w:t>德發揚詡萬物。</w:t>
      </w:r>
      <w:r>
        <w:rPr>
          <w:rFonts w:hint="eastAsia" w:eastAsia="宋体"/>
          <w:lang w:eastAsia="zh-CN"/>
        </w:rPr>
        <w:t>”</w:t>
      </w:r>
      <w:r>
        <w:t>鄭注：</w:t>
      </w:r>
      <w:r>
        <w:rPr>
          <w:rFonts w:hint="eastAsia" w:eastAsia="宋体"/>
          <w:lang w:eastAsia="zh-CN"/>
        </w:rPr>
        <w:t>“</w:t>
      </w:r>
      <w:r>
        <w:t>詡猶暜也，徧也。</w:t>
      </w:r>
      <w:r>
        <w:rPr>
          <w:rFonts w:hint="eastAsia" w:eastAsia="宋体"/>
          <w:lang w:eastAsia="zh-CN"/>
        </w:rPr>
        <w:t>”</w:t>
      </w:r>
      <w:r>
        <w:t>覆謂之冔，音詡。</w:t>
      </w:r>
    </w:p>
    <w:p w14:paraId="130DB4E7">
      <w:r>
        <w:rPr>
          <w:rFonts w:hint="eastAsia" w:eastAsia="宋体"/>
          <w:lang w:eastAsia="zh-CN"/>
        </w:rPr>
        <w:t>《</w:t>
      </w:r>
      <w:r>
        <w:t>詩+文王</w:t>
      </w:r>
      <w:r>
        <w:rPr>
          <w:rFonts w:hint="eastAsia" w:eastAsia="宋体"/>
          <w:lang w:eastAsia="zh-CN"/>
        </w:rPr>
        <w:t>》</w:t>
      </w:r>
      <w:r>
        <w:t>五章：</w:t>
      </w:r>
      <w:r>
        <w:rPr>
          <w:rFonts w:hint="eastAsia" w:eastAsia="宋体"/>
          <w:lang w:eastAsia="zh-CN"/>
        </w:rPr>
        <w:t>“</w:t>
      </w:r>
      <w:r>
        <w:t>常服黼冔。</w:t>
      </w:r>
      <w:r>
        <w:rPr>
          <w:rFonts w:hint="eastAsia" w:eastAsia="宋体"/>
          <w:lang w:eastAsia="zh-CN"/>
        </w:rPr>
        <w:t>”</w:t>
      </w:r>
      <w:r>
        <w:t>毛傳：</w:t>
      </w:r>
      <w:r>
        <w:rPr>
          <w:rFonts w:hint="eastAsia" w:eastAsia="宋体"/>
          <w:lang w:eastAsia="zh-CN"/>
        </w:rPr>
        <w:t>“</w:t>
      </w:r>
      <w:r>
        <w:t>冔，殷冠也。</w:t>
      </w:r>
      <w:r>
        <w:rPr>
          <w:rFonts w:hint="eastAsia" w:eastAsia="宋体"/>
          <w:lang w:eastAsia="zh-CN"/>
        </w:rPr>
        <w:t>”《</w:t>
      </w:r>
      <w:r>
        <w:t>儀禮。士冠禮《記</w:t>
      </w:r>
      <w:r>
        <w:rPr>
          <w:rFonts w:hint="eastAsia" w:eastAsia="宋体"/>
          <w:lang w:eastAsia="zh-CN"/>
        </w:rPr>
        <w:t>》“</w:t>
      </w:r>
      <w:r>
        <w:t>殷冔</w:t>
      </w:r>
      <w:r>
        <w:rPr>
          <w:rFonts w:hint="eastAsia" w:eastAsia="宋体"/>
          <w:lang w:eastAsia="zh-CN"/>
        </w:rPr>
        <w:t>”</w:t>
      </w:r>
      <w:r>
        <w:t>鄭注：</w:t>
      </w:r>
      <w:r>
        <w:rPr>
          <w:rFonts w:hint="eastAsia" w:eastAsia="宋体"/>
          <w:lang w:eastAsia="zh-CN"/>
        </w:rPr>
        <w:t>“</w:t>
      </w:r>
      <w:r>
        <w:t>冔名出於幠。幠，覆也，言所</w:t>
      </w:r>
    </w:p>
    <w:p w14:paraId="193B7CE2">
      <w:r>
        <w:t>以自覆飾也。</w:t>
      </w:r>
      <w:r>
        <w:rPr>
          <w:rFonts w:hint="eastAsia" w:eastAsia="宋体"/>
          <w:lang w:eastAsia="zh-CN"/>
        </w:rPr>
        <w:t>”</w:t>
      </w:r>
      <w:r>
        <w:t>大言謂之詡</w:t>
      </w:r>
    </w:p>
    <w:p w14:paraId="08367817">
      <w:r>
        <w:t>，</w:t>
      </w:r>
      <w:r>
        <w:rPr>
          <w:rFonts w:hint="eastAsia" w:eastAsia="宋体"/>
          <w:lang w:eastAsia="zh-CN"/>
        </w:rPr>
        <w:t>《</w:t>
      </w:r>
      <w:r>
        <w:t>説文</w:t>
      </w:r>
      <w:r>
        <w:rPr>
          <w:rFonts w:hint="eastAsia" w:eastAsia="宋体"/>
          <w:lang w:eastAsia="zh-CN"/>
        </w:rPr>
        <w:t>》</w:t>
      </w:r>
      <w:r>
        <w:t>：</w:t>
      </w:r>
      <w:r>
        <w:rPr>
          <w:rFonts w:hint="eastAsia" w:eastAsia="宋体"/>
          <w:lang w:eastAsia="zh-CN"/>
        </w:rPr>
        <w:t>“</w:t>
      </w:r>
      <w:r>
        <w:t>詡，大言也。</w:t>
      </w:r>
      <w:r>
        <w:rPr>
          <w:rFonts w:hint="eastAsia" w:eastAsia="宋体"/>
          <w:lang w:eastAsia="zh-CN"/>
        </w:rPr>
        <w:t>”</w:t>
      </w:r>
      <w:r>
        <w:t>敏而有勇謂之詡。</w:t>
      </w:r>
      <w:r>
        <w:rPr>
          <w:rFonts w:hint="eastAsia" w:eastAsia="宋体"/>
          <w:lang w:eastAsia="zh-CN"/>
        </w:rPr>
        <w:t>《</w:t>
      </w:r>
      <w:r>
        <w:t>禮記+少儀</w:t>
      </w:r>
      <w:r>
        <w:rPr>
          <w:rFonts w:hint="eastAsia" w:eastAsia="宋体"/>
          <w:lang w:eastAsia="zh-CN"/>
        </w:rPr>
        <w:t>》</w:t>
      </w:r>
      <w:r>
        <w:t>：</w:t>
      </w:r>
      <w:r>
        <w:rPr>
          <w:rFonts w:hint="eastAsia" w:eastAsia="宋体"/>
          <w:lang w:eastAsia="zh-CN"/>
        </w:rPr>
        <w:t>“</w:t>
      </w:r>
      <w:r>
        <w:t>會同主詡。</w:t>
      </w:r>
      <w:r>
        <w:rPr>
          <w:rFonts w:hint="eastAsia" w:eastAsia="宋体"/>
          <w:lang w:eastAsia="zh-CN"/>
        </w:rPr>
        <w:t>”</w:t>
      </w:r>
      <w:r>
        <w:t>鄭注：</w:t>
      </w:r>
      <w:r>
        <w:rPr>
          <w:rFonts w:hint="eastAsia" w:eastAsia="宋体"/>
          <w:lang w:eastAsia="zh-CN"/>
        </w:rPr>
        <w:t>“</w:t>
      </w:r>
      <w:r>
        <w:t>詡</w:t>
      </w:r>
    </w:p>
    <w:p w14:paraId="54AA2E8B">
      <w:pPr>
        <w:rPr>
          <w:rFonts w:hint="eastAsia" w:eastAsia="宋体"/>
          <w:lang w:eastAsia="zh-CN"/>
        </w:rPr>
      </w:pPr>
      <w:r>
        <w:t>謂敏而有勇。</w:t>
      </w:r>
      <w:r>
        <w:rPr>
          <w:rFonts w:hint="eastAsia" w:eastAsia="宋体"/>
          <w:lang w:eastAsia="zh-CN"/>
        </w:rPr>
        <w:t>”</w:t>
      </w:r>
      <w:r>
        <w:t>〇急視謂之矍，大視謂之矆，並許縛切。</w:t>
      </w:r>
      <w:r>
        <w:rPr>
          <w:rFonts w:hint="eastAsia" w:eastAsia="宋体"/>
          <w:lang w:eastAsia="zh-CN"/>
        </w:rPr>
        <w:t>《</w:t>
      </w:r>
      <w:r>
        <w:t>説文</w:t>
      </w:r>
      <w:r>
        <w:rPr>
          <w:rFonts w:hint="eastAsia" w:eastAsia="宋体"/>
          <w:lang w:eastAsia="zh-CN"/>
        </w:rPr>
        <w:t>》</w:t>
      </w:r>
      <w:r>
        <w:t>：</w:t>
      </w:r>
      <w:r>
        <w:rPr>
          <w:rFonts w:hint="eastAsia" w:eastAsia="宋体"/>
          <w:lang w:eastAsia="zh-CN"/>
        </w:rPr>
        <w:t>“</w:t>
      </w:r>
      <w:r>
        <w:t>矍，視遽貌也。</w:t>
      </w:r>
      <w:r>
        <w:rPr>
          <w:rFonts w:hint="eastAsia" w:eastAsia="宋体"/>
          <w:lang w:eastAsia="zh-CN"/>
        </w:rPr>
        <w:t>”</w:t>
      </w:r>
      <w:r>
        <w:t>徐鍇注：</w:t>
      </w:r>
      <w:r>
        <w:rPr>
          <w:rFonts w:hint="eastAsia" w:eastAsia="宋体"/>
          <w:lang w:eastAsia="zh-CN"/>
        </w:rPr>
        <w:t>“</w:t>
      </w:r>
      <w:r>
        <w:t>左右驚顧也。</w:t>
      </w:r>
      <w:r>
        <w:rPr>
          <w:rFonts w:hint="eastAsia" w:eastAsia="宋体"/>
          <w:lang w:eastAsia="zh-CN"/>
        </w:rPr>
        <w:t>”</w:t>
      </w:r>
    </w:p>
    <w:p w14:paraId="06EF1761">
      <w:r>
        <w:rPr>
          <w:rFonts w:hint="eastAsia" w:eastAsia="宋体"/>
          <w:lang w:eastAsia="zh-CN"/>
        </w:rPr>
        <w:t>《</w:t>
      </w:r>
      <w:r>
        <w:t>易《震《上六</w:t>
      </w:r>
      <w:r>
        <w:rPr>
          <w:rFonts w:hint="eastAsia" w:eastAsia="宋体"/>
          <w:lang w:eastAsia="zh-CN"/>
        </w:rPr>
        <w:t>》</w:t>
      </w:r>
      <w:r>
        <w:t>：</w:t>
      </w:r>
      <w:r>
        <w:rPr>
          <w:rFonts w:hint="eastAsia" w:eastAsia="宋体"/>
          <w:lang w:eastAsia="zh-CN"/>
        </w:rPr>
        <w:t>“</w:t>
      </w:r>
      <w:r>
        <w:t>視矍矍。</w:t>
      </w:r>
      <w:r>
        <w:rPr>
          <w:rFonts w:hint="eastAsia" w:eastAsia="宋体"/>
          <w:lang w:eastAsia="zh-CN"/>
        </w:rPr>
        <w:t>”</w:t>
      </w:r>
      <w:r>
        <w:t>徐邈音許縛反。又</w:t>
      </w:r>
      <w:r>
        <w:rPr>
          <w:rFonts w:hint="eastAsia" w:eastAsia="宋体"/>
          <w:lang w:eastAsia="zh-CN"/>
        </w:rPr>
        <w:t>《</w:t>
      </w:r>
      <w:r>
        <w:t>説文</w:t>
      </w:r>
      <w:r>
        <w:rPr>
          <w:rFonts w:hint="eastAsia" w:eastAsia="宋体"/>
          <w:lang w:eastAsia="zh-CN"/>
        </w:rPr>
        <w:t>》</w:t>
      </w:r>
      <w:r>
        <w:t>：</w:t>
      </w:r>
      <w:r>
        <w:rPr>
          <w:rFonts w:hint="eastAsia" w:eastAsia="宋体"/>
          <w:lang w:eastAsia="zh-CN"/>
        </w:rPr>
        <w:t>“</w:t>
      </w:r>
      <w:r>
        <w:t>矆，大視也。</w:t>
      </w:r>
      <w:r>
        <w:rPr>
          <w:rFonts w:hint="eastAsia" w:eastAsia="宋体"/>
          <w:lang w:eastAsia="zh-CN"/>
        </w:rPr>
        <w:t>”</w:t>
      </w:r>
      <w:r>
        <w:t>徐鍇注：</w:t>
      </w:r>
      <w:r>
        <w:rPr>
          <w:rFonts w:hint="eastAsia" w:eastAsia="宋体"/>
          <w:lang w:eastAsia="zh-CN"/>
        </w:rPr>
        <w:t>“</w:t>
      </w:r>
      <w:r>
        <w:t>驚視也。</w:t>
      </w:r>
      <w:r>
        <w:rPr>
          <w:rFonts w:hint="eastAsia" w:eastAsia="宋体"/>
          <w:lang w:eastAsia="zh-CN"/>
        </w:rPr>
        <w:t>”</w:t>
      </w:r>
      <w:r>
        <w:t>左思</w:t>
      </w:r>
      <w:r>
        <w:rPr>
          <w:rFonts w:hint="eastAsia" w:eastAsia="宋体"/>
          <w:lang w:eastAsia="zh-CN"/>
        </w:rPr>
        <w:t>《</w:t>
      </w:r>
      <w:r>
        <w:t>魏都賦</w:t>
      </w:r>
      <w:r>
        <w:rPr>
          <w:rFonts w:hint="eastAsia" w:eastAsia="宋体"/>
          <w:lang w:eastAsia="zh-CN"/>
        </w:rPr>
        <w:t>》</w:t>
      </w:r>
      <w:r>
        <w:t>：</w:t>
      </w:r>
      <w:r>
        <w:rPr>
          <w:rFonts w:hint="eastAsia" w:eastAsia="宋体"/>
          <w:lang w:eastAsia="zh-CN"/>
        </w:rPr>
        <w:t>“</w:t>
      </w:r>
      <w:r>
        <w:t>䂄然相</w:t>
      </w:r>
    </w:p>
    <w:p w14:paraId="61076598">
      <w:r>
        <w:t>顧。</w:t>
      </w:r>
      <w:r>
        <w:rPr>
          <w:rFonts w:hint="eastAsia" w:eastAsia="宋体"/>
          <w:lang w:eastAsia="zh-CN"/>
        </w:rPr>
        <w:t>”《</w:t>
      </w:r>
      <w:r>
        <w:t>後漢書《李固傳</w:t>
      </w:r>
      <w:r>
        <w:rPr>
          <w:rFonts w:hint="eastAsia" w:eastAsia="宋体"/>
          <w:lang w:eastAsia="zh-CN"/>
        </w:rPr>
        <w:t>》</w:t>
      </w:r>
      <w:r>
        <w:t>：</w:t>
      </w:r>
      <w:r>
        <w:rPr>
          <w:rFonts w:hint="eastAsia" w:eastAsia="宋体"/>
          <w:lang w:eastAsia="zh-CN"/>
        </w:rPr>
        <w:t>“</w:t>
      </w:r>
      <w:r>
        <w:t>秦使戄然。</w:t>
      </w:r>
      <w:r>
        <w:rPr>
          <w:rFonts w:hint="eastAsia" w:eastAsia="宋体"/>
          <w:lang w:eastAsia="zh-CN"/>
        </w:rPr>
        <w:t>”</w:t>
      </w:r>
      <w:r>
        <w:t>矍、矆、䂄、戄並通。急張弓謂之彏。許縛切。</w:t>
      </w:r>
      <w:r>
        <w:rPr>
          <w:rFonts w:hint="eastAsia" w:eastAsia="宋体"/>
          <w:lang w:eastAsia="zh-CN"/>
        </w:rPr>
        <w:t>《</w:t>
      </w:r>
      <w:r>
        <w:t>説文</w:t>
      </w:r>
      <w:r>
        <w:rPr>
          <w:rFonts w:hint="eastAsia" w:eastAsia="宋体"/>
          <w:lang w:eastAsia="zh-CN"/>
        </w:rPr>
        <w:t>》</w:t>
      </w:r>
      <w:r>
        <w:t>：</w:t>
      </w:r>
      <w:r>
        <w:rPr>
          <w:rFonts w:hint="eastAsia" w:eastAsia="宋体"/>
          <w:lang w:eastAsia="zh-CN"/>
        </w:rPr>
        <w:t>“</w:t>
      </w:r>
      <w:r>
        <w:t>彏，弓急張也。</w:t>
      </w:r>
      <w:r>
        <w:rPr>
          <w:rFonts w:hint="eastAsia" w:eastAsia="宋体"/>
          <w:lang w:eastAsia="zh-CN"/>
        </w:rPr>
        <w:t>”</w:t>
      </w:r>
      <w:r>
        <w:t>揚</w:t>
      </w:r>
    </w:p>
    <w:p w14:paraId="711066A2">
      <w:r>
        <w:t>雄</w:t>
      </w:r>
      <w:r>
        <w:rPr>
          <w:rFonts w:hint="eastAsia" w:eastAsia="宋体"/>
          <w:lang w:eastAsia="zh-CN"/>
        </w:rPr>
        <w:t>《</w:t>
      </w:r>
      <w:r>
        <w:t>河東賦</w:t>
      </w:r>
      <w:r>
        <w:rPr>
          <w:rFonts w:hint="eastAsia" w:eastAsia="宋体"/>
          <w:lang w:eastAsia="zh-CN"/>
        </w:rPr>
        <w:t>》</w:t>
      </w:r>
      <w:r>
        <w:t>：</w:t>
      </w:r>
      <w:r>
        <w:rPr>
          <w:rFonts w:hint="eastAsia" w:eastAsia="宋体"/>
          <w:lang w:eastAsia="zh-CN"/>
        </w:rPr>
        <w:t>“</w:t>
      </w:r>
      <w:r>
        <w:t>彏天狼之威弧。</w:t>
      </w:r>
      <w:r>
        <w:rPr>
          <w:rFonts w:hint="eastAsia" w:eastAsia="宋体"/>
          <w:lang w:eastAsia="zh-CN"/>
        </w:rPr>
        <w:t>”</w:t>
      </w:r>
      <w:r>
        <w:t>矍、盱、暖、眓並聲之轉，急視謂之矍，大視謂之矆，矆謂之鶢，鶢謂</w:t>
      </w:r>
    </w:p>
    <w:p w14:paraId="1202C312">
      <w:r>
        <w:t>之盱，大目謂之暖，暖謂之奯。高視謂之眓，皆言其目之張大也。喧、咺、吁、矍亦聲之轉</w:t>
      </w:r>
    </w:p>
    <w:p w14:paraId="08F3D07A">
      <w:r>
        <w:t>故詐謂之訏，亦謂之諼；</w:t>
      </w:r>
      <w:r>
        <w:rPr>
          <w:rFonts w:hint="eastAsia" w:eastAsia="宋体"/>
          <w:lang w:eastAsia="zh-CN"/>
        </w:rPr>
        <w:t>《</w:t>
      </w:r>
      <w:r>
        <w:t>説文</w:t>
      </w:r>
      <w:r>
        <w:rPr>
          <w:rFonts w:hint="eastAsia" w:eastAsia="宋体"/>
          <w:lang w:eastAsia="zh-CN"/>
        </w:rPr>
        <w:t>》</w:t>
      </w:r>
      <w:r>
        <w:t>：</w:t>
      </w:r>
      <w:r>
        <w:rPr>
          <w:rFonts w:hint="eastAsia" w:eastAsia="宋体"/>
          <w:lang w:eastAsia="zh-CN"/>
        </w:rPr>
        <w:t>“</w:t>
      </w:r>
      <w:r>
        <w:t>訏，詭譌也。</w:t>
      </w:r>
      <w:r>
        <w:rPr>
          <w:rFonts w:hint="eastAsia" w:eastAsia="宋体"/>
          <w:lang w:eastAsia="zh-CN"/>
        </w:rPr>
        <w:t>”“</w:t>
      </w:r>
      <w:r>
        <w:t>諼，詐也。</w:t>
      </w:r>
      <w:r>
        <w:rPr>
          <w:rFonts w:hint="eastAsia" w:eastAsia="宋体"/>
          <w:lang w:eastAsia="zh-CN"/>
        </w:rPr>
        <w:t>”《</w:t>
      </w:r>
      <w:r>
        <w:t>公羊傳。文三年</w:t>
      </w:r>
      <w:r>
        <w:rPr>
          <w:rFonts w:hint="eastAsia" w:eastAsia="宋体"/>
          <w:lang w:eastAsia="zh-CN"/>
        </w:rPr>
        <w:t>》</w:t>
      </w:r>
      <w:r>
        <w:t>：</w:t>
      </w:r>
      <w:r>
        <w:rPr>
          <w:rFonts w:hint="eastAsia" w:eastAsia="宋体"/>
          <w:lang w:eastAsia="zh-CN"/>
        </w:rPr>
        <w:t>“</w:t>
      </w:r>
      <w:r>
        <w:t>此伐楚也《其言救江，何諼</w:t>
      </w:r>
    </w:p>
    <w:p w14:paraId="321CE527">
      <w:r>
        <w:t>也？</w:t>
      </w:r>
      <w:r>
        <w:rPr>
          <w:rFonts w:hint="eastAsia" w:eastAsia="宋体"/>
          <w:lang w:eastAsia="zh-CN"/>
        </w:rPr>
        <w:t>”</w:t>
      </w:r>
      <w:r>
        <w:t>痛謂之咺，亦謂之忓；音吁。</w:t>
      </w:r>
      <w:r>
        <w:rPr>
          <w:rFonts w:hint="eastAsia" w:eastAsia="宋体"/>
          <w:lang w:eastAsia="zh-CN"/>
        </w:rPr>
        <w:t>《</w:t>
      </w:r>
      <w:r>
        <w:t>玉篇</w:t>
      </w:r>
      <w:r>
        <w:rPr>
          <w:rFonts w:hint="eastAsia" w:eastAsia="宋体"/>
          <w:lang w:eastAsia="zh-CN"/>
        </w:rPr>
        <w:t>》</w:t>
      </w:r>
      <w:r>
        <w:t>：</w:t>
      </w:r>
      <w:r>
        <w:rPr>
          <w:rFonts w:hint="eastAsia" w:eastAsia="宋体"/>
          <w:lang w:eastAsia="zh-CN"/>
        </w:rPr>
        <w:t>“</w:t>
      </w:r>
      <w:r>
        <w:t>忓，痛也。</w:t>
      </w:r>
      <w:r>
        <w:rPr>
          <w:rFonts w:hint="eastAsia" w:eastAsia="宋体"/>
          <w:lang w:eastAsia="zh-CN"/>
        </w:rPr>
        <w:t>”</w:t>
      </w:r>
      <w:r>
        <w:t>驚語謂之吁，驚嘑謂之吅，音喧。</w:t>
      </w:r>
      <w:r>
        <w:rPr>
          <w:rFonts w:hint="eastAsia" w:eastAsia="宋体"/>
          <w:lang w:eastAsia="zh-CN"/>
        </w:rPr>
        <w:t>《</w:t>
      </w:r>
      <w:r>
        <w:t>説文</w:t>
      </w:r>
      <w:r>
        <w:rPr>
          <w:rFonts w:hint="eastAsia" w:eastAsia="宋体"/>
          <w:lang w:eastAsia="zh-CN"/>
        </w:rPr>
        <w:t>》</w:t>
      </w:r>
      <w:r>
        <w:t>：</w:t>
      </w:r>
      <w:r>
        <w:rPr>
          <w:rFonts w:hint="eastAsia" w:eastAsia="宋体"/>
          <w:lang w:eastAsia="zh-CN"/>
        </w:rPr>
        <w:t>“</w:t>
      </w:r>
      <w:r>
        <w:t>吅＄</w:t>
      </w:r>
    </w:p>
    <w:p w14:paraId="24E30C3B">
      <w:r>
        <w:t>驚嘑也，從二口。</w:t>
      </w:r>
      <w:r>
        <w:rPr>
          <w:rFonts w:hint="eastAsia" w:eastAsia="宋体"/>
          <w:lang w:eastAsia="zh-CN"/>
        </w:rPr>
        <w:t>”</w:t>
      </w:r>
      <w:r>
        <w:t>今作喧。驚視謂之矍。〇撝，指撝也。</w:t>
      </w:r>
      <w:r>
        <w:rPr>
          <w:rFonts w:hint="eastAsia" w:eastAsia="宋体"/>
          <w:lang w:eastAsia="zh-CN"/>
        </w:rPr>
        <w:t>《</w:t>
      </w:r>
      <w:r>
        <w:t>説文</w:t>
      </w:r>
      <w:r>
        <w:rPr>
          <w:rFonts w:hint="eastAsia" w:eastAsia="宋体"/>
          <w:lang w:eastAsia="zh-CN"/>
        </w:rPr>
        <w:t>》</w:t>
      </w:r>
      <w:r>
        <w:t>：</w:t>
      </w:r>
      <w:r>
        <w:rPr>
          <w:rFonts w:hint="eastAsia" w:eastAsia="宋体"/>
          <w:lang w:eastAsia="zh-CN"/>
        </w:rPr>
        <w:t>“</w:t>
      </w:r>
      <w:r>
        <w:t>撝》手指撝也。</w:t>
      </w:r>
      <w:r>
        <w:rPr>
          <w:rFonts w:hint="eastAsia" w:eastAsia="宋体"/>
          <w:lang w:eastAsia="zh-CN"/>
        </w:rPr>
        <w:t>”《</w:t>
      </w:r>
      <w:r>
        <w:t>易《謙+六四</w:t>
      </w:r>
      <w:r>
        <w:rPr>
          <w:rFonts w:hint="eastAsia" w:eastAsia="宋体"/>
          <w:lang w:eastAsia="zh-CN"/>
        </w:rPr>
        <w:t>》“</w:t>
      </w:r>
      <w:r>
        <w:t>撝謙</w:t>
      </w:r>
      <w:r>
        <w:rPr>
          <w:rFonts w:hint="eastAsia" w:eastAsia="宋体"/>
          <w:lang w:eastAsia="zh-CN"/>
        </w:rPr>
        <w:t>”</w:t>
      </w:r>
      <w:r>
        <w:t>王</w:t>
      </w:r>
    </w:p>
    <w:p w14:paraId="13AE09B2">
      <w:r>
        <w:t>【第603页】</w:t>
      </w:r>
    </w:p>
    <w:p w14:paraId="71B6F0D8">
      <w:r>
        <w:t>注</w:t>
      </w:r>
      <w:r>
        <w:rPr>
          <w:rFonts w:hint="eastAsia" w:eastAsia="宋体"/>
          <w:lang w:eastAsia="zh-CN"/>
        </w:rPr>
        <w:t>“</w:t>
      </w:r>
      <w:r>
        <w:t>指撝皆謙。</w:t>
      </w:r>
      <w:r>
        <w:rPr>
          <w:rFonts w:hint="eastAsia" w:eastAsia="宋体"/>
          <w:lang w:eastAsia="zh-CN"/>
        </w:rPr>
        <w:t>”</w:t>
      </w:r>
      <w:r>
        <w:t>亦作麾。</w:t>
      </w:r>
      <w:r>
        <w:rPr>
          <w:rFonts w:hint="eastAsia" w:eastAsia="宋体"/>
          <w:lang w:eastAsia="zh-CN"/>
        </w:rPr>
        <w:t>《</w:t>
      </w:r>
      <w:r>
        <w:t>詩。無羊</w:t>
      </w:r>
      <w:r>
        <w:rPr>
          <w:rFonts w:hint="eastAsia" w:eastAsia="宋体"/>
          <w:lang w:eastAsia="zh-CN"/>
        </w:rPr>
        <w:t>》</w:t>
      </w:r>
      <w:r>
        <w:t>三章：</w:t>
      </w:r>
      <w:r>
        <w:rPr>
          <w:rFonts w:hint="eastAsia" w:eastAsia="宋体"/>
          <w:lang w:eastAsia="zh-CN"/>
        </w:rPr>
        <w:t>“</w:t>
      </w:r>
      <w:r>
        <w:t>麾之以肱。</w:t>
      </w:r>
      <w:r>
        <w:rPr>
          <w:rFonts w:hint="eastAsia" w:eastAsia="宋体"/>
          <w:lang w:eastAsia="zh-CN"/>
        </w:rPr>
        <w:t>”</w:t>
      </w:r>
      <w:r>
        <w:t>又作戲。</w:t>
      </w:r>
      <w:r>
        <w:rPr>
          <w:rFonts w:hint="eastAsia" w:eastAsia="宋体"/>
          <w:lang w:eastAsia="zh-CN"/>
        </w:rPr>
        <w:t>《</w:t>
      </w:r>
      <w:r>
        <w:t>漢書。灌夫傳</w:t>
      </w:r>
      <w:r>
        <w:rPr>
          <w:rFonts w:hint="eastAsia" w:eastAsia="宋体"/>
          <w:lang w:eastAsia="zh-CN"/>
        </w:rPr>
        <w:t>》</w:t>
      </w:r>
      <w:r>
        <w:t>：</w:t>
      </w:r>
      <w:r>
        <w:rPr>
          <w:rFonts w:hint="eastAsia" w:eastAsia="宋体"/>
          <w:lang w:eastAsia="zh-CN"/>
        </w:rPr>
        <w:t>“</w:t>
      </w:r>
      <w:r>
        <w:t>蚡乃戲騎縛夫。</w:t>
      </w:r>
      <w:r>
        <w:rPr>
          <w:rFonts w:hint="eastAsia" w:eastAsia="宋体"/>
          <w:lang w:eastAsia="zh-CN"/>
        </w:rPr>
        <w:t>”</w:t>
      </w:r>
      <w:r>
        <w:t>顔注</w:t>
      </w:r>
      <w:r>
        <w:rPr>
          <w:rFonts w:hint="eastAsia" w:eastAsia="宋体"/>
          <w:lang w:eastAsia="zh-CN"/>
        </w:rPr>
        <w:t>“</w:t>
      </w:r>
      <w:r>
        <w:t>戲讀曰</w:t>
      </w:r>
    </w:p>
    <w:p w14:paraId="34A4300A">
      <w:r>
        <w:t>麾，謂指麾令收縛夫也。</w:t>
      </w:r>
      <w:r>
        <w:rPr>
          <w:rFonts w:hint="eastAsia" w:eastAsia="宋体"/>
          <w:lang w:eastAsia="zh-CN"/>
        </w:rPr>
        <w:t>”</w:t>
      </w:r>
      <w:r>
        <w:t>故大將之旗謂之麾。</w:t>
      </w:r>
      <w:r>
        <w:rPr>
          <w:rFonts w:hint="eastAsia" w:eastAsia="宋体"/>
          <w:lang w:eastAsia="zh-CN"/>
        </w:rPr>
        <w:t>《</w:t>
      </w:r>
      <w:r>
        <w:t>説文</w:t>
      </w:r>
      <w:r>
        <w:rPr>
          <w:rFonts w:hint="eastAsia" w:eastAsia="宋体"/>
          <w:lang w:eastAsia="zh-CN"/>
        </w:rPr>
        <w:t>》</w:t>
      </w:r>
      <w:r>
        <w:t>：</w:t>
      </w:r>
      <w:r>
        <w:rPr>
          <w:rFonts w:hint="eastAsia" w:eastAsia="宋体"/>
          <w:lang w:eastAsia="zh-CN"/>
        </w:rPr>
        <w:t>“</w:t>
      </w:r>
      <w:r>
        <w:t>摩，旌旗所以指摩也、從手，靡聲。</w:t>
      </w:r>
      <w:r>
        <w:rPr>
          <w:rFonts w:hint="eastAsia" w:eastAsia="宋体"/>
          <w:lang w:eastAsia="zh-CN"/>
        </w:rPr>
        <w:t>”</w:t>
      </w:r>
      <w:r>
        <w:t>隸作麾。</w:t>
      </w:r>
      <w:r>
        <w:rPr>
          <w:rFonts w:hint="eastAsia" w:eastAsia="宋体"/>
          <w:lang w:eastAsia="zh-CN"/>
        </w:rPr>
        <w:t>《</w:t>
      </w:r>
      <w:r>
        <w:t>周禮。巾</w:t>
      </w:r>
    </w:p>
    <w:p w14:paraId="011A6058">
      <w:r>
        <w:t>車</w:t>
      </w:r>
      <w:r>
        <w:rPr>
          <w:rFonts w:hint="eastAsia" w:eastAsia="宋体"/>
          <w:lang w:eastAsia="zh-CN"/>
        </w:rPr>
        <w:t>》</w:t>
      </w:r>
      <w:r>
        <w:t>：</w:t>
      </w:r>
      <w:r>
        <w:rPr>
          <w:rFonts w:hint="eastAsia" w:eastAsia="宋体"/>
          <w:lang w:eastAsia="zh-CN"/>
        </w:rPr>
        <w:t>“</w:t>
      </w:r>
      <w:r>
        <w:t>建大麾。</w:t>
      </w:r>
      <w:r>
        <w:rPr>
          <w:rFonts w:hint="eastAsia" w:eastAsia="宋体"/>
          <w:lang w:eastAsia="zh-CN"/>
        </w:rPr>
        <w:t>”</w:t>
      </w:r>
      <w:r>
        <w:t>亦作戲。</w:t>
      </w:r>
      <w:r>
        <w:rPr>
          <w:rFonts w:hint="eastAsia" w:eastAsia="宋体"/>
          <w:lang w:eastAsia="zh-CN"/>
        </w:rPr>
        <w:t>《</w:t>
      </w:r>
      <w:r>
        <w:t>漢書。項籍傳</w:t>
      </w:r>
      <w:r>
        <w:rPr>
          <w:rFonts w:hint="eastAsia" w:eastAsia="宋体"/>
          <w:lang w:eastAsia="zh-CN"/>
        </w:rPr>
        <w:t>》</w:t>
      </w:r>
      <w:r>
        <w:t>：</w:t>
      </w:r>
      <w:r>
        <w:rPr>
          <w:rFonts w:hint="eastAsia" w:eastAsia="宋体"/>
          <w:lang w:eastAsia="zh-CN"/>
        </w:rPr>
        <w:t>“</w:t>
      </w:r>
      <w:r>
        <w:t>戲下騎從者八百餘人。</w:t>
      </w:r>
      <w:r>
        <w:rPr>
          <w:rFonts w:hint="eastAsia" w:eastAsia="宋体"/>
          <w:lang w:eastAsia="zh-CN"/>
        </w:rPr>
        <w:t>”</w:t>
      </w:r>
      <w:r>
        <w:t>顔注：</w:t>
      </w:r>
      <w:r>
        <w:rPr>
          <w:rFonts w:hint="eastAsia" w:eastAsia="宋体"/>
          <w:lang w:eastAsia="zh-CN"/>
        </w:rPr>
        <w:t>“</w:t>
      </w:r>
      <w:r>
        <w:t>戲，大將之旗也。</w:t>
      </w:r>
      <w:r>
        <w:rPr>
          <w:rFonts w:hint="eastAsia" w:eastAsia="宋体"/>
          <w:lang w:eastAsia="zh-CN"/>
        </w:rPr>
        <w:t>”</w:t>
      </w:r>
      <w:r>
        <w:t>〇火謂之娓，音毁。</w:t>
      </w:r>
    </w:p>
    <w:p w14:paraId="6A6F1C47">
      <w:r>
        <w:rPr>
          <w:rFonts w:hint="eastAsia" w:eastAsia="宋体"/>
          <w:lang w:eastAsia="zh-CN"/>
        </w:rPr>
        <w:t>《</w:t>
      </w:r>
      <w:r>
        <w:t>説文</w:t>
      </w:r>
      <w:r>
        <w:rPr>
          <w:rFonts w:hint="eastAsia" w:eastAsia="宋体"/>
          <w:lang w:eastAsia="zh-CN"/>
        </w:rPr>
        <w:t>》</w:t>
      </w:r>
      <w:r>
        <w:t>：</w:t>
      </w:r>
      <w:r>
        <w:rPr>
          <w:rFonts w:hint="eastAsia" w:eastAsia="宋体"/>
          <w:lang w:eastAsia="zh-CN"/>
        </w:rPr>
        <w:t>“</w:t>
      </w:r>
      <w:r>
        <w:t>娓，火也。</w:t>
      </w:r>
      <w:r>
        <w:rPr>
          <w:rFonts w:hint="eastAsia" w:eastAsia="宋体"/>
          <w:lang w:eastAsia="zh-CN"/>
        </w:rPr>
        <w:t>”</w:t>
      </w:r>
      <w:r>
        <w:t>引</w:t>
      </w:r>
      <w:r>
        <w:rPr>
          <w:rFonts w:hint="eastAsia" w:eastAsia="宋体"/>
          <w:lang w:eastAsia="zh-CN"/>
        </w:rPr>
        <w:t>《</w:t>
      </w:r>
      <w:r>
        <w:t>詩。汝墳</w:t>
      </w:r>
      <w:r>
        <w:rPr>
          <w:rFonts w:hint="eastAsia" w:eastAsia="宋体"/>
          <w:lang w:eastAsia="zh-CN"/>
        </w:rPr>
        <w:t>》</w:t>
      </w:r>
      <w:r>
        <w:t>二章</w:t>
      </w:r>
      <w:r>
        <w:rPr>
          <w:rFonts w:hint="eastAsia" w:eastAsia="宋体"/>
          <w:lang w:eastAsia="zh-CN"/>
        </w:rPr>
        <w:t>“</w:t>
      </w:r>
      <w:r>
        <w:t>王室如娓</w:t>
      </w:r>
      <w:r>
        <w:rPr>
          <w:rFonts w:hint="eastAsia" w:eastAsia="宋体"/>
          <w:lang w:eastAsia="zh-CN"/>
        </w:rPr>
        <w:t>”</w:t>
      </w:r>
      <w:r>
        <w:t>。今</w:t>
      </w:r>
      <w:r>
        <w:rPr>
          <w:rFonts w:hint="eastAsia" w:eastAsia="宋体"/>
          <w:lang w:eastAsia="zh-CN"/>
        </w:rPr>
        <w:t>《</w:t>
      </w:r>
      <w:r>
        <w:t>詩</w:t>
      </w:r>
      <w:r>
        <w:rPr>
          <w:rFonts w:hint="eastAsia" w:eastAsia="宋体"/>
          <w:lang w:eastAsia="zh-CN"/>
        </w:rPr>
        <w:t>》</w:t>
      </w:r>
      <w:r>
        <w:t>作燬。</w:t>
      </w:r>
      <w:r>
        <w:rPr>
          <w:rFonts w:hint="eastAsia" w:eastAsia="宋体"/>
          <w:lang w:eastAsia="zh-CN"/>
        </w:rPr>
        <w:t>《</w:t>
      </w:r>
      <w:r>
        <w:t>爾雅</w:t>
      </w:r>
      <w:r>
        <w:rPr>
          <w:rFonts w:hint="eastAsia" w:eastAsia="宋体"/>
          <w:lang w:eastAsia="zh-CN"/>
        </w:rPr>
        <w:t>•</w:t>
      </w:r>
      <w:r>
        <w:t>釋言</w:t>
      </w:r>
      <w:r>
        <w:rPr>
          <w:rFonts w:hint="eastAsia" w:eastAsia="宋体"/>
          <w:lang w:eastAsia="zh-CN"/>
        </w:rPr>
        <w:t>》“</w:t>
      </w:r>
      <w:r>
        <w:t>燬。火也。</w:t>
      </w:r>
      <w:r>
        <w:rPr>
          <w:rFonts w:hint="eastAsia" w:eastAsia="宋体"/>
          <w:lang w:eastAsia="zh-CN"/>
        </w:rPr>
        <w:t>”《</w:t>
      </w:r>
      <w:r>
        <w:t>方言</w:t>
      </w:r>
      <w:r>
        <w:rPr>
          <w:rFonts w:hint="eastAsia" w:eastAsia="宋体"/>
          <w:lang w:eastAsia="zh-CN"/>
        </w:rPr>
        <w:t>》“</w:t>
      </w:r>
      <w:r>
        <w:t>㷄火也，楚</w:t>
      </w:r>
    </w:p>
    <w:p w14:paraId="4000B83E">
      <w:r>
        <w:t>轉語也，猶齊言火娓也。</w:t>
      </w:r>
      <w:r>
        <w:rPr>
          <w:rFonts w:hint="eastAsia" w:eastAsia="宋体"/>
          <w:lang w:eastAsia="zh-CN"/>
        </w:rPr>
        <w:t>”</w:t>
      </w:r>
      <w:r>
        <w:t>又作烜。</w:t>
      </w:r>
      <w:r>
        <w:rPr>
          <w:rFonts w:hint="eastAsia" w:eastAsia="宋体"/>
          <w:lang w:eastAsia="zh-CN"/>
        </w:rPr>
        <w:t>《</w:t>
      </w:r>
      <w:r>
        <w:t>周禮。司烜氏</w:t>
      </w:r>
      <w:r>
        <w:rPr>
          <w:rFonts w:hint="eastAsia" w:eastAsia="宋体"/>
          <w:lang w:eastAsia="zh-CN"/>
        </w:rPr>
        <w:t>》</w:t>
      </w:r>
      <w:r>
        <w:t>鄭注：</w:t>
      </w:r>
      <w:r>
        <w:rPr>
          <w:rFonts w:hint="eastAsia" w:eastAsia="宋体"/>
          <w:lang w:eastAsia="zh-CN"/>
        </w:rPr>
        <w:t>“</w:t>
      </w:r>
      <w:r>
        <w:t>烜，火也，讀如衞侯燬之燬。</w:t>
      </w:r>
      <w:r>
        <w:rPr>
          <w:rFonts w:hint="eastAsia" w:eastAsia="宋体"/>
          <w:lang w:eastAsia="zh-CN"/>
        </w:rPr>
        <w:t>”</w:t>
      </w:r>
      <w:r>
        <w:t>大椒謂之檓。音毁。</w:t>
      </w:r>
      <w:r>
        <w:rPr>
          <w:rFonts w:hint="eastAsia" w:eastAsia="宋体"/>
          <w:lang w:eastAsia="zh-CN"/>
        </w:rPr>
        <w:t>《</w:t>
      </w:r>
      <w:r>
        <w:t>爾雅《</w:t>
      </w:r>
    </w:p>
    <w:p w14:paraId="78100548">
      <w:r>
        <w:t>釋木</w:t>
      </w:r>
      <w:r>
        <w:rPr>
          <w:rFonts w:hint="eastAsia" w:eastAsia="宋体"/>
          <w:lang w:eastAsia="zh-CN"/>
        </w:rPr>
        <w:t>》</w:t>
      </w:r>
      <w:r>
        <w:t>：</w:t>
      </w:r>
      <w:r>
        <w:rPr>
          <w:rFonts w:hint="eastAsia" w:eastAsia="宋体"/>
          <w:lang w:eastAsia="zh-CN"/>
        </w:rPr>
        <w:t>“</w:t>
      </w:r>
      <w:r>
        <w:t>檓，大椒。</w:t>
      </w:r>
      <w:r>
        <w:rPr>
          <w:rFonts w:hint="eastAsia" w:eastAsia="宋体"/>
          <w:lang w:eastAsia="zh-CN"/>
        </w:rPr>
        <w:t>”</w:t>
      </w:r>
      <w:r>
        <w:t>郭注：</w:t>
      </w:r>
      <w:r>
        <w:rPr>
          <w:rFonts w:hint="eastAsia" w:eastAsia="宋体"/>
          <w:lang w:eastAsia="zh-CN"/>
        </w:rPr>
        <w:t>“</w:t>
      </w:r>
      <w:r>
        <w:t>今椒樹叢生實大者名爲檓。</w:t>
      </w:r>
      <w:r>
        <w:rPr>
          <w:rFonts w:hint="eastAsia" w:eastAsia="宋体"/>
          <w:lang w:eastAsia="zh-CN"/>
        </w:rPr>
        <w:t>”</w:t>
      </w:r>
      <w:r>
        <w:t>〇善謂之徽，美謂之徽</w:t>
      </w:r>
    </w:p>
    <w:p w14:paraId="6E4DBFC3">
      <w:pPr>
        <w:rPr>
          <w:rFonts w:hint="eastAsia" w:eastAsia="宋体"/>
          <w:lang w:eastAsia="zh-CN"/>
        </w:rPr>
      </w:pPr>
      <w:r>
        <w:t>，</w:t>
      </w:r>
      <w:r>
        <w:rPr>
          <w:rFonts w:hint="eastAsia" w:eastAsia="宋体"/>
          <w:lang w:eastAsia="zh-CN"/>
        </w:rPr>
        <w:t>《</w:t>
      </w:r>
      <w:r>
        <w:t>爾雅。釋詁</w:t>
      </w:r>
      <w:r>
        <w:rPr>
          <w:rFonts w:hint="eastAsia" w:eastAsia="宋体"/>
          <w:lang w:eastAsia="zh-CN"/>
        </w:rPr>
        <w:t>》</w:t>
      </w:r>
      <w:r>
        <w:t>：</w:t>
      </w:r>
      <w:r>
        <w:rPr>
          <w:rFonts w:hint="eastAsia" w:eastAsia="宋体"/>
          <w:lang w:eastAsia="zh-CN"/>
        </w:rPr>
        <w:t>“</w:t>
      </w:r>
      <w:r>
        <w:t>徽，善也。</w:t>
      </w:r>
      <w:r>
        <w:rPr>
          <w:rFonts w:hint="eastAsia" w:eastAsia="宋体"/>
          <w:lang w:eastAsia="zh-CN"/>
        </w:rPr>
        <w:t>”</w:t>
      </w:r>
    </w:p>
    <w:p w14:paraId="0703BF9E">
      <w:r>
        <w:rPr>
          <w:rFonts w:hint="eastAsia" w:eastAsia="宋体"/>
          <w:lang w:eastAsia="zh-CN"/>
        </w:rPr>
        <w:t>《</w:t>
      </w:r>
      <w:r>
        <w:t>書《堯典</w:t>
      </w:r>
      <w:r>
        <w:rPr>
          <w:rFonts w:hint="eastAsia" w:eastAsia="宋体"/>
          <w:lang w:eastAsia="zh-CN"/>
        </w:rPr>
        <w:t>》</w:t>
      </w:r>
      <w:r>
        <w:t>：</w:t>
      </w:r>
      <w:r>
        <w:rPr>
          <w:rFonts w:hint="eastAsia" w:eastAsia="宋体"/>
          <w:lang w:eastAsia="zh-CN"/>
        </w:rPr>
        <w:t>“</w:t>
      </w:r>
      <w:r>
        <w:t>慎徽五典。</w:t>
      </w:r>
      <w:r>
        <w:rPr>
          <w:rFonts w:hint="eastAsia" w:eastAsia="宋体"/>
          <w:lang w:eastAsia="zh-CN"/>
        </w:rPr>
        <w:t>”</w:t>
      </w:r>
      <w:r>
        <w:t>馬融注：</w:t>
      </w:r>
      <w:r>
        <w:rPr>
          <w:rFonts w:hint="eastAsia" w:eastAsia="宋体"/>
          <w:lang w:eastAsia="zh-CN"/>
        </w:rPr>
        <w:t>“</w:t>
      </w:r>
      <w:r>
        <w:t>善也。</w:t>
      </w:r>
      <w:r>
        <w:rPr>
          <w:rFonts w:hint="eastAsia" w:eastAsia="宋体"/>
          <w:lang w:eastAsia="zh-CN"/>
        </w:rPr>
        <w:t>”</w:t>
      </w:r>
      <w:r>
        <w:t>王肅注：</w:t>
      </w:r>
      <w:r>
        <w:rPr>
          <w:rFonts w:hint="eastAsia" w:eastAsia="宋体"/>
          <w:lang w:eastAsia="zh-CN"/>
        </w:rPr>
        <w:t>“</w:t>
      </w:r>
      <w:r>
        <w:t>美也。</w:t>
      </w:r>
      <w:r>
        <w:rPr>
          <w:rFonts w:hint="eastAsia" w:eastAsia="宋体"/>
          <w:lang w:eastAsia="zh-CN"/>
        </w:rPr>
        <w:t>”</w:t>
      </w:r>
      <w:r>
        <w:t>幟謂之幑，音徽。</w:t>
      </w:r>
      <w:r>
        <w:rPr>
          <w:rFonts w:hint="eastAsia" w:eastAsia="宋体"/>
          <w:lang w:eastAsia="zh-CN"/>
        </w:rPr>
        <w:t>《</w:t>
      </w:r>
      <w:r>
        <w:t>説文</w:t>
      </w:r>
      <w:r>
        <w:rPr>
          <w:rFonts w:hint="eastAsia" w:eastAsia="宋体"/>
          <w:lang w:eastAsia="zh-CN"/>
        </w:rPr>
        <w:t>》</w:t>
      </w:r>
      <w:r>
        <w:t>：</w:t>
      </w:r>
      <w:r>
        <w:rPr>
          <w:rFonts w:hint="eastAsia" w:eastAsia="宋体"/>
          <w:lang w:eastAsia="zh-CN"/>
        </w:rPr>
        <w:t>“</w:t>
      </w:r>
      <w:r>
        <w:t>幑，幟也，以絳徽帛著於</w:t>
      </w:r>
    </w:p>
    <w:p w14:paraId="26D8320F">
      <w:r>
        <w:t>背。</w:t>
      </w:r>
      <w:r>
        <w:rPr>
          <w:rFonts w:hint="eastAsia" w:eastAsia="宋体"/>
          <w:lang w:eastAsia="zh-CN"/>
        </w:rPr>
        <w:t>”</w:t>
      </w:r>
      <w:r>
        <w:t>引</w:t>
      </w:r>
      <w:r>
        <w:rPr>
          <w:rFonts w:hint="eastAsia" w:eastAsia="宋体"/>
          <w:lang w:eastAsia="zh-CN"/>
        </w:rPr>
        <w:t>《</w:t>
      </w:r>
      <w:r>
        <w:t>左傳</w:t>
      </w:r>
      <w:r>
        <w:rPr>
          <w:rFonts w:hint="eastAsia" w:eastAsia="宋体"/>
          <w:lang w:eastAsia="zh-CN"/>
        </w:rPr>
        <w:t>•</w:t>
      </w:r>
      <w:r>
        <w:t>昭二十一年</w:t>
      </w:r>
      <w:r>
        <w:rPr>
          <w:rFonts w:hint="eastAsia" w:eastAsia="宋体"/>
          <w:lang w:eastAsia="zh-CN"/>
        </w:rPr>
        <w:t>》“</w:t>
      </w:r>
      <w:r>
        <w:t>揚幑者公徒</w:t>
      </w:r>
      <w:r>
        <w:rPr>
          <w:rFonts w:hint="eastAsia" w:eastAsia="宋体"/>
          <w:lang w:eastAsia="zh-CN"/>
        </w:rPr>
        <w:t>”</w:t>
      </w:r>
      <w:r>
        <w:t>。今</w:t>
      </w:r>
      <w:r>
        <w:rPr>
          <w:rFonts w:hint="eastAsia" w:eastAsia="宋体"/>
          <w:lang w:eastAsia="zh-CN"/>
        </w:rPr>
        <w:t>《</w:t>
      </w:r>
      <w:r>
        <w:t>左傳</w:t>
      </w:r>
      <w:r>
        <w:rPr>
          <w:rFonts w:hint="eastAsia" w:eastAsia="宋体"/>
          <w:lang w:eastAsia="zh-CN"/>
        </w:rPr>
        <w:t>》</w:t>
      </w:r>
      <w:r>
        <w:t>作徽，杜注：</w:t>
      </w:r>
      <w:r>
        <w:rPr>
          <w:rFonts w:hint="eastAsia" w:eastAsia="宋体"/>
          <w:lang w:eastAsia="zh-CN"/>
        </w:rPr>
        <w:t>“</w:t>
      </w:r>
      <w:r>
        <w:t>徽，識也。</w:t>
      </w:r>
      <w:r>
        <w:rPr>
          <w:rFonts w:hint="eastAsia" w:eastAsia="宋体"/>
          <w:lang w:eastAsia="zh-CN"/>
        </w:rPr>
        <w:t>”</w:t>
      </w:r>
      <w:r>
        <w:t>孔疏：</w:t>
      </w:r>
      <w:r>
        <w:rPr>
          <w:rFonts w:hint="eastAsia" w:eastAsia="宋体"/>
          <w:lang w:eastAsia="zh-CN"/>
        </w:rPr>
        <w:t>“</w:t>
      </w:r>
      <w:r>
        <w:t>徽識，制如旌旗書其官與姓名</w:t>
      </w:r>
    </w:p>
    <w:p w14:paraId="068BB5D5">
      <w:r>
        <w:t>於上，被之於背。</w:t>
      </w:r>
      <w:r>
        <w:rPr>
          <w:rFonts w:hint="eastAsia" w:eastAsia="宋体"/>
          <w:lang w:eastAsia="zh-CN"/>
        </w:rPr>
        <w:t>”《</w:t>
      </w:r>
      <w:r>
        <w:t>禮記</w:t>
      </w:r>
      <w:r>
        <w:rPr>
          <w:rFonts w:hint="eastAsia" w:eastAsia="宋体"/>
          <w:lang w:eastAsia="zh-CN"/>
        </w:rPr>
        <w:t>•</w:t>
      </w:r>
      <w:r>
        <w:t>大傳</w:t>
      </w:r>
      <w:r>
        <w:rPr>
          <w:rFonts w:hint="eastAsia" w:eastAsia="宋体"/>
          <w:lang w:eastAsia="zh-CN"/>
        </w:rPr>
        <w:t>》“</w:t>
      </w:r>
      <w:r>
        <w:t>殊徽號</w:t>
      </w:r>
      <w:r>
        <w:rPr>
          <w:rFonts w:hint="eastAsia" w:eastAsia="宋体"/>
          <w:lang w:eastAsia="zh-CN"/>
        </w:rPr>
        <w:t>”</w:t>
      </w:r>
      <w:r>
        <w:t>鄭注：</w:t>
      </w:r>
      <w:r>
        <w:rPr>
          <w:rFonts w:hint="eastAsia" w:eastAsia="宋体"/>
          <w:lang w:eastAsia="zh-CN"/>
        </w:rPr>
        <w:t>“</w:t>
      </w:r>
      <w:r>
        <w:t>徽號，旌旗之名也。</w:t>
      </w:r>
      <w:r>
        <w:rPr>
          <w:rFonts w:hint="eastAsia" w:eastAsia="宋体"/>
          <w:lang w:eastAsia="zh-CN"/>
        </w:rPr>
        <w:t>”《</w:t>
      </w:r>
      <w:r>
        <w:t>尚禮</w:t>
      </w:r>
      <w:r>
        <w:rPr>
          <w:rFonts w:hint="eastAsia" w:eastAsia="宋体"/>
          <w:lang w:eastAsia="zh-CN"/>
        </w:rPr>
        <w:t>•</w:t>
      </w:r>
      <w:r>
        <w:t>大司馬</w:t>
      </w:r>
      <w:r>
        <w:rPr>
          <w:rFonts w:hint="eastAsia" w:eastAsia="宋体"/>
          <w:lang w:eastAsia="zh-CN"/>
        </w:rPr>
        <w:t>》‘</w:t>
      </w:r>
      <w:r>
        <w:t>辨號名之用</w:t>
      </w:r>
      <w:r>
        <w:rPr>
          <w:rFonts w:hint="eastAsia" w:eastAsia="宋体"/>
          <w:lang w:eastAsia="zh-CN"/>
        </w:rPr>
        <w:t>”</w:t>
      </w:r>
      <w:r>
        <w:t>鄭注</w:t>
      </w:r>
      <w:r>
        <w:rPr>
          <w:rFonts w:hint="eastAsia" w:eastAsia="宋体"/>
          <w:lang w:eastAsia="zh-CN"/>
        </w:rPr>
        <w:t>“</w:t>
      </w:r>
      <w:r>
        <w:t>號名者</w:t>
      </w:r>
    </w:p>
    <w:p w14:paraId="60804E96">
      <w:r>
        <w:t>徽識，所以相别也。在國以表朝位，在軍又象其制，而爲之被之，以備死事。</w:t>
      </w:r>
      <w:r>
        <w:rPr>
          <w:rFonts w:hint="eastAsia" w:eastAsia="宋体"/>
          <w:lang w:eastAsia="zh-CN"/>
        </w:rPr>
        <w:t>”</w:t>
      </w:r>
      <w:r>
        <w:t>字亦作褘。</w:t>
      </w:r>
      <w:r>
        <w:rPr>
          <w:rFonts w:hint="eastAsia" w:eastAsia="宋体"/>
          <w:lang w:eastAsia="zh-CN"/>
        </w:rPr>
        <w:t>《</w:t>
      </w:r>
      <w:r>
        <w:t>大傳</w:t>
      </w:r>
      <w:r>
        <w:rPr>
          <w:rFonts w:hint="eastAsia" w:eastAsia="宋体"/>
          <w:lang w:eastAsia="zh-CN"/>
        </w:rPr>
        <w:t>》</w:t>
      </w:r>
      <w:r>
        <w:t>注：</w:t>
      </w:r>
      <w:r>
        <w:rPr>
          <w:rFonts w:hint="eastAsia" w:eastAsia="宋体"/>
          <w:lang w:eastAsia="zh-CN"/>
        </w:rPr>
        <w:t>“</w:t>
      </w:r>
      <w:r>
        <w:t>徽或作褘。</w:t>
      </w:r>
      <w:r>
        <w:rPr>
          <w:rFonts w:hint="eastAsia" w:eastAsia="宋体"/>
          <w:lang w:eastAsia="zh-CN"/>
        </w:rPr>
        <w:t>”</w:t>
      </w:r>
      <w:r>
        <w:t>大巾</w:t>
      </w:r>
    </w:p>
    <w:p w14:paraId="758D58E3">
      <w:r>
        <w:t>謂之褘，音徽。</w:t>
      </w:r>
      <w:r>
        <w:rPr>
          <w:rFonts w:hint="eastAsia" w:eastAsia="宋体"/>
          <w:lang w:eastAsia="zh-CN"/>
        </w:rPr>
        <w:t>《</w:t>
      </w:r>
      <w:r>
        <w:t>方言</w:t>
      </w:r>
      <w:r>
        <w:rPr>
          <w:rFonts w:hint="eastAsia" w:eastAsia="宋体"/>
          <w:lang w:eastAsia="zh-CN"/>
        </w:rPr>
        <w:t>》</w:t>
      </w:r>
      <w:r>
        <w:t>：</w:t>
      </w:r>
      <w:r>
        <w:rPr>
          <w:rFonts w:hint="eastAsia" w:eastAsia="宋体"/>
          <w:lang w:eastAsia="zh-CN"/>
        </w:rPr>
        <w:t>“</w:t>
      </w:r>
      <w:r>
        <w:t>蔽䣛，江淮之間謂之褘，魏宋南楚之閒謂之大巾。</w:t>
      </w:r>
      <w:r>
        <w:rPr>
          <w:rFonts w:hint="eastAsia" w:eastAsia="宋体"/>
          <w:lang w:eastAsia="zh-CN"/>
        </w:rPr>
        <w:t>”《</w:t>
      </w:r>
      <w:r>
        <w:t>釋名</w:t>
      </w:r>
      <w:r>
        <w:rPr>
          <w:rFonts w:hint="eastAsia" w:eastAsia="宋体"/>
          <w:lang w:eastAsia="zh-CN"/>
        </w:rPr>
        <w:t>》</w:t>
      </w:r>
      <w:r>
        <w:t>：</w:t>
      </w:r>
      <w:r>
        <w:rPr>
          <w:rFonts w:hint="eastAsia" w:eastAsia="宋体"/>
          <w:lang w:eastAsia="zh-CN"/>
        </w:rPr>
        <w:t>“</w:t>
      </w:r>
      <w:r>
        <w:t>韠，蔽也“所以蔽膝前也。婦人</w:t>
      </w:r>
    </w:p>
    <w:p w14:paraId="078A35FB">
      <w:r>
        <w:t>蔽膝亦如之，齊人謂之巨巾，田家婦女出自田野，以覆其頭，故因以爲名也。</w:t>
      </w:r>
      <w:r>
        <w:rPr>
          <w:rFonts w:hint="eastAsia" w:eastAsia="宋体"/>
          <w:lang w:eastAsia="zh-CN"/>
        </w:rPr>
        <w:t>”</w:t>
      </w:r>
      <w:r>
        <w:t>大索謂之徽，</w:t>
      </w:r>
      <w:r>
        <w:rPr>
          <w:rFonts w:hint="eastAsia" w:eastAsia="宋体"/>
          <w:lang w:eastAsia="zh-CN"/>
        </w:rPr>
        <w:t>《</w:t>
      </w:r>
      <w:r>
        <w:t>説文</w:t>
      </w:r>
      <w:r>
        <w:rPr>
          <w:rFonts w:hint="eastAsia" w:eastAsia="宋体"/>
          <w:lang w:eastAsia="zh-CN"/>
        </w:rPr>
        <w:t>》</w:t>
      </w:r>
      <w:r>
        <w:t>：</w:t>
      </w:r>
      <w:r>
        <w:rPr>
          <w:rFonts w:hint="eastAsia" w:eastAsia="宋体"/>
          <w:lang w:eastAsia="zh-CN"/>
        </w:rPr>
        <w:t>“</w:t>
      </w:r>
      <w:r>
        <w:t>徽，三糾繩</w:t>
      </w:r>
    </w:p>
    <w:p w14:paraId="0389747F">
      <w:pPr>
        <w:rPr>
          <w:rFonts w:hint="eastAsia" w:eastAsia="宋体"/>
          <w:lang w:eastAsia="zh-CN"/>
        </w:rPr>
      </w:pPr>
      <w:r>
        <w:t>也。</w:t>
      </w:r>
      <w:r>
        <w:rPr>
          <w:rFonts w:hint="eastAsia" w:eastAsia="宋体"/>
          <w:lang w:eastAsia="zh-CN"/>
        </w:rPr>
        <w:t>”《</w:t>
      </w:r>
      <w:r>
        <w:t>玉篇</w:t>
      </w:r>
      <w:r>
        <w:rPr>
          <w:rFonts w:hint="eastAsia" w:eastAsia="宋体"/>
          <w:lang w:eastAsia="zh-CN"/>
        </w:rPr>
        <w:t>》“</w:t>
      </w:r>
      <w:r>
        <w:t>大索也。</w:t>
      </w:r>
      <w:r>
        <w:rPr>
          <w:rFonts w:hint="eastAsia" w:eastAsia="宋体"/>
          <w:lang w:eastAsia="zh-CN"/>
        </w:rPr>
        <w:t>”《</w:t>
      </w:r>
      <w:r>
        <w:t>易</w:t>
      </w:r>
      <w:r>
        <w:rPr>
          <w:rFonts w:hint="eastAsia" w:eastAsia="宋体"/>
          <w:lang w:eastAsia="zh-CN"/>
        </w:rPr>
        <w:t>•</w:t>
      </w:r>
      <w:r>
        <w:t>坎</w:t>
      </w:r>
      <w:r>
        <w:rPr>
          <w:rFonts w:hint="eastAsia" w:eastAsia="宋体"/>
          <w:lang w:eastAsia="zh-CN"/>
        </w:rPr>
        <w:t>•</w:t>
      </w:r>
      <w:r>
        <w:t>上六</w:t>
      </w:r>
      <w:r>
        <w:rPr>
          <w:rFonts w:hint="eastAsia" w:eastAsia="宋体"/>
          <w:lang w:eastAsia="zh-CN"/>
        </w:rPr>
        <w:t>》</w:t>
      </w:r>
      <w:r>
        <w:t>：</w:t>
      </w:r>
      <w:r>
        <w:rPr>
          <w:rFonts w:hint="eastAsia" w:eastAsia="宋体"/>
          <w:lang w:eastAsia="zh-CN"/>
        </w:rPr>
        <w:t>“</w:t>
      </w:r>
      <w:r>
        <w:t>係用徽纆。</w:t>
      </w:r>
      <w:r>
        <w:rPr>
          <w:rFonts w:hint="eastAsia" w:eastAsia="宋体"/>
          <w:lang w:eastAsia="zh-CN"/>
        </w:rPr>
        <w:t>”</w:t>
      </w:r>
      <w:r>
        <w:t>劉表注：</w:t>
      </w:r>
      <w:r>
        <w:rPr>
          <w:rFonts w:hint="eastAsia" w:eastAsia="宋体"/>
          <w:lang w:eastAsia="zh-CN"/>
        </w:rPr>
        <w:t>“</w:t>
      </w:r>
      <w:r>
        <w:t>三股曰徽，兩股曰纆。</w:t>
      </w:r>
      <w:r>
        <w:rPr>
          <w:rFonts w:hint="eastAsia" w:eastAsia="宋体"/>
          <w:lang w:eastAsia="zh-CN"/>
        </w:rPr>
        <w:t>”</w:t>
      </w:r>
      <w:r>
        <w:t>揚雄</w:t>
      </w:r>
      <w:r>
        <w:rPr>
          <w:rFonts w:hint="eastAsia" w:eastAsia="宋体"/>
          <w:lang w:eastAsia="zh-CN"/>
        </w:rPr>
        <w:t>《</w:t>
      </w:r>
      <w:r>
        <w:t>解嘲</w:t>
      </w:r>
      <w:r>
        <w:rPr>
          <w:rFonts w:hint="eastAsia" w:eastAsia="宋体"/>
          <w:lang w:eastAsia="zh-CN"/>
        </w:rPr>
        <w:t>》“</w:t>
      </w:r>
      <w:r>
        <w:t>免於徽索。</w:t>
      </w:r>
      <w:r>
        <w:rPr>
          <w:rFonts w:hint="eastAsia" w:eastAsia="宋体"/>
          <w:lang w:eastAsia="zh-CN"/>
        </w:rPr>
        <w:t>”</w:t>
      </w:r>
    </w:p>
    <w:p w14:paraId="7A0A6BC7">
      <w:r>
        <w:t>大魚謂之鰴。音徽。</w:t>
      </w:r>
      <w:r>
        <w:rPr>
          <w:rFonts w:hint="eastAsia" w:eastAsia="宋体"/>
          <w:lang w:eastAsia="zh-CN"/>
        </w:rPr>
        <w:t>《</w:t>
      </w:r>
      <w:r>
        <w:t>爾雅。釋魚</w:t>
      </w:r>
      <w:r>
        <w:rPr>
          <w:rFonts w:hint="eastAsia" w:eastAsia="宋体"/>
          <w:lang w:eastAsia="zh-CN"/>
        </w:rPr>
        <w:t>》</w:t>
      </w:r>
      <w:r>
        <w:t>：</w:t>
      </w:r>
      <w:r>
        <w:rPr>
          <w:rFonts w:hint="eastAsia" w:eastAsia="宋体"/>
          <w:lang w:eastAsia="zh-CN"/>
        </w:rPr>
        <w:t>“</w:t>
      </w:r>
      <w:r>
        <w:t>魚有力者鰴。</w:t>
      </w:r>
      <w:r>
        <w:rPr>
          <w:rFonts w:hint="eastAsia" w:eastAsia="宋体"/>
          <w:lang w:eastAsia="zh-CN"/>
        </w:rPr>
        <w:t>”</w:t>
      </w:r>
      <w:r>
        <w:t>郭注：</w:t>
      </w:r>
      <w:r>
        <w:rPr>
          <w:rFonts w:hint="eastAsia" w:eastAsia="宋体"/>
          <w:lang w:eastAsia="zh-CN"/>
        </w:rPr>
        <w:t>“</w:t>
      </w:r>
      <w:r>
        <w:t>强大多力。</w:t>
      </w:r>
      <w:r>
        <w:rPr>
          <w:rFonts w:hint="eastAsia" w:eastAsia="宋体"/>
          <w:lang w:eastAsia="zh-CN"/>
        </w:rPr>
        <w:t>”</w:t>
      </w:r>
      <w:r>
        <w:t>左思</w:t>
      </w:r>
      <w:r>
        <w:rPr>
          <w:rFonts w:hint="eastAsia" w:eastAsia="宋体"/>
          <w:lang w:eastAsia="zh-CN"/>
        </w:rPr>
        <w:t>《</w:t>
      </w:r>
      <w:r>
        <w:t>吴都賦</w:t>
      </w:r>
      <w:r>
        <w:rPr>
          <w:rFonts w:hint="eastAsia" w:eastAsia="宋体"/>
          <w:lang w:eastAsia="zh-CN"/>
        </w:rPr>
        <w:t>》</w:t>
      </w:r>
      <w:r>
        <w:t>：</w:t>
      </w:r>
      <w:r>
        <w:rPr>
          <w:rFonts w:hint="eastAsia" w:eastAsia="宋体"/>
          <w:lang w:eastAsia="zh-CN"/>
        </w:rPr>
        <w:t>“</w:t>
      </w:r>
      <w:r>
        <w:t>徽鯨輩中於羣犗。</w:t>
      </w:r>
      <w:r>
        <w:rPr>
          <w:rFonts w:hint="eastAsia" w:eastAsia="宋体"/>
          <w:lang w:eastAsia="zh-CN"/>
        </w:rPr>
        <w:t>”</w:t>
      </w:r>
      <w:r>
        <w:t>劉逵</w:t>
      </w:r>
    </w:p>
    <w:p w14:paraId="5F41E6AA">
      <w:pPr>
        <w:rPr>
          <w:rFonts w:hint="eastAsia" w:eastAsia="宋体"/>
          <w:lang w:eastAsia="zh-CN"/>
        </w:rPr>
      </w:pPr>
      <w:r>
        <w:t>注：</w:t>
      </w:r>
      <w:r>
        <w:rPr>
          <w:rFonts w:hint="eastAsia" w:eastAsia="宋体"/>
          <w:lang w:eastAsia="zh-CN"/>
        </w:rPr>
        <w:t>“</w:t>
      </w:r>
      <w:r>
        <w:t>魚大者莫若鯨，故曰鰴鯨也。</w:t>
      </w:r>
      <w:r>
        <w:rPr>
          <w:rFonts w:hint="eastAsia" w:eastAsia="宋体"/>
          <w:lang w:eastAsia="zh-CN"/>
        </w:rPr>
        <w:t>”</w:t>
      </w:r>
    </w:p>
    <w:p w14:paraId="3B8C38A7">
      <w:pPr>
        <w:rPr>
          <w:rFonts w:hint="eastAsia" w:eastAsia="宋体"/>
          <w:lang w:eastAsia="zh-CN"/>
        </w:rPr>
      </w:pPr>
      <w:r>
        <w:t>大鑊謂之鑴。許規切。</w:t>
      </w:r>
      <w:r>
        <w:rPr>
          <w:rFonts w:hint="eastAsia" w:eastAsia="宋体"/>
          <w:lang w:eastAsia="zh-CN"/>
        </w:rPr>
        <w:t>《</w:t>
      </w:r>
      <w:r>
        <w:t>玉篇</w:t>
      </w:r>
      <w:r>
        <w:rPr>
          <w:rFonts w:hint="eastAsia" w:eastAsia="宋体"/>
          <w:lang w:eastAsia="zh-CN"/>
        </w:rPr>
        <w:t>》</w:t>
      </w:r>
      <w:r>
        <w:t>：</w:t>
      </w:r>
      <w:r>
        <w:rPr>
          <w:rFonts w:hint="eastAsia" w:eastAsia="宋体"/>
          <w:lang w:eastAsia="zh-CN"/>
        </w:rPr>
        <w:t>“</w:t>
      </w:r>
      <w:r>
        <w:t>鑴，大鑊也。</w:t>
      </w:r>
      <w:r>
        <w:rPr>
          <w:rFonts w:hint="eastAsia" w:eastAsia="宋体"/>
          <w:lang w:eastAsia="zh-CN"/>
        </w:rPr>
        <w:t>”《</w:t>
      </w:r>
      <w:r>
        <w:t>廣雅</w:t>
      </w:r>
      <w:r>
        <w:rPr>
          <w:rFonts w:hint="eastAsia" w:eastAsia="宋体"/>
          <w:lang w:eastAsia="zh-CN"/>
        </w:rPr>
        <w:t>》</w:t>
      </w:r>
      <w:r>
        <w:t>：</w:t>
      </w:r>
      <w:r>
        <w:rPr>
          <w:rFonts w:hint="eastAsia" w:eastAsia="宋体"/>
          <w:lang w:eastAsia="zh-CN"/>
        </w:rPr>
        <w:t>“</w:t>
      </w:r>
      <w:r>
        <w:t>鼎也。</w:t>
      </w:r>
      <w:r>
        <w:rPr>
          <w:rFonts w:hint="eastAsia" w:eastAsia="宋体"/>
          <w:lang w:eastAsia="zh-CN"/>
        </w:rPr>
        <w:t>”</w:t>
      </w:r>
    </w:p>
    <w:p w14:paraId="09E9D856">
      <w:r>
        <w:t>【第604页】</w:t>
      </w:r>
    </w:p>
    <w:p w14:paraId="77E607D0">
      <w:r>
        <w:rPr>
          <w:rFonts w:hint="eastAsia" w:eastAsia="宋体"/>
          <w:lang w:eastAsia="zh-CN"/>
        </w:rPr>
        <w:t>《</w:t>
      </w:r>
      <w:r>
        <w:t>釋大</w:t>
      </w:r>
      <w:r>
        <w:rPr>
          <w:rFonts w:hint="eastAsia" w:eastAsia="宋体"/>
          <w:lang w:eastAsia="zh-CN"/>
        </w:rPr>
        <w:t>》</w:t>
      </w:r>
      <w:r>
        <w:t>第八</w:t>
      </w:r>
    </w:p>
    <w:p w14:paraId="1A4A5494">
      <w:r>
        <w:t>宏夏洪夥過皇匯賢胡后〇扈華摦奆奚昊</w:t>
      </w:r>
    </w:p>
    <w:p w14:paraId="31FAF175">
      <w:pPr>
        <w:rPr>
          <w:rFonts w:hint="eastAsia" w:eastAsia="宋体"/>
          <w:lang w:eastAsia="zh-CN"/>
        </w:rPr>
      </w:pPr>
      <w:r>
        <w:t>宏，大也，轉之爲夏。</w:t>
      </w:r>
      <w:r>
        <w:rPr>
          <w:rFonts w:hint="eastAsia" w:eastAsia="宋体"/>
          <w:lang w:eastAsia="zh-CN"/>
        </w:rPr>
        <w:t>《</w:t>
      </w:r>
      <w:r>
        <w:t>方言</w:t>
      </w:r>
      <w:r>
        <w:rPr>
          <w:rFonts w:hint="eastAsia" w:eastAsia="宋体"/>
          <w:lang w:eastAsia="zh-CN"/>
        </w:rPr>
        <w:t>》</w:t>
      </w:r>
      <w:r>
        <w:t>曰：</w:t>
      </w:r>
      <w:r>
        <w:rPr>
          <w:rFonts w:hint="eastAsia" w:eastAsia="宋体"/>
          <w:lang w:eastAsia="zh-CN"/>
        </w:rPr>
        <w:t>“</w:t>
      </w:r>
      <w:r>
        <w:t>自關而西秦晉之間凡物之壯大而愛偉之謂之夏。</w:t>
      </w:r>
      <w:r>
        <w:rPr>
          <w:rFonts w:hint="eastAsia" w:eastAsia="宋体"/>
          <w:lang w:eastAsia="zh-CN"/>
        </w:rPr>
        <w:t>”</w:t>
      </w:r>
    </w:p>
    <w:p w14:paraId="67847E25">
      <w:r>
        <w:rPr>
          <w:rFonts w:hint="eastAsia" w:eastAsia="宋体"/>
          <w:lang w:eastAsia="zh-CN"/>
        </w:rPr>
        <w:t>《</w:t>
      </w:r>
      <w:r>
        <w:t>詩</w:t>
      </w:r>
      <w:r>
        <w:rPr>
          <w:rFonts w:hint="eastAsia" w:eastAsia="宋体"/>
          <w:lang w:eastAsia="zh-CN"/>
        </w:rPr>
        <w:t>》</w:t>
      </w:r>
      <w:r>
        <w:t>曰：</w:t>
      </w:r>
      <w:r>
        <w:rPr>
          <w:rFonts w:hint="eastAsia" w:eastAsia="宋体"/>
          <w:lang w:eastAsia="zh-CN"/>
        </w:rPr>
        <w:t>“</w:t>
      </w:r>
      <w:r>
        <w:t>肆于時夏。</w:t>
      </w:r>
      <w:r>
        <w:rPr>
          <w:rFonts w:hint="eastAsia" w:eastAsia="宋体"/>
          <w:lang w:eastAsia="zh-CN"/>
        </w:rPr>
        <w:t>”</w:t>
      </w:r>
      <w:r>
        <w:t>又轉之爲洪。</w:t>
      </w:r>
      <w:r>
        <w:rPr>
          <w:rFonts w:hint="eastAsia" w:eastAsia="宋体"/>
          <w:lang w:eastAsia="zh-CN"/>
        </w:rPr>
        <w:t>《</w:t>
      </w:r>
      <w:r>
        <w:t>爾雅</w:t>
      </w:r>
      <w:r>
        <w:rPr>
          <w:rFonts w:hint="eastAsia" w:eastAsia="宋体"/>
          <w:lang w:eastAsia="zh-CN"/>
        </w:rPr>
        <w:t>》</w:t>
      </w:r>
      <w:r>
        <w:t>曰：</w:t>
      </w:r>
      <w:r>
        <w:rPr>
          <w:rFonts w:hint="eastAsia" w:eastAsia="宋体"/>
          <w:lang w:eastAsia="zh-CN"/>
        </w:rPr>
        <w:t>“</w:t>
      </w:r>
      <w:r>
        <w:t>宏、夏、洪，大也。</w:t>
      </w:r>
      <w:r>
        <w:rPr>
          <w:rFonts w:hint="eastAsia" w:eastAsia="宋体"/>
          <w:lang w:eastAsia="zh-CN"/>
        </w:rPr>
        <w:t>”</w:t>
      </w:r>
      <w:r>
        <w:t>又轉之爲夥，爲濄。</w:t>
      </w:r>
      <w:r>
        <w:rPr>
          <w:rFonts w:hint="eastAsia" w:eastAsia="宋体"/>
          <w:lang w:eastAsia="zh-CN"/>
        </w:rPr>
        <w:t>《</w:t>
      </w:r>
      <w:r>
        <w:t>史</w:t>
      </w:r>
    </w:p>
    <w:p w14:paraId="25F865A1">
      <w:r>
        <w:t>記。陳涉世家</w:t>
      </w:r>
      <w:r>
        <w:rPr>
          <w:rFonts w:hint="eastAsia" w:eastAsia="宋体"/>
          <w:lang w:eastAsia="zh-CN"/>
        </w:rPr>
        <w:t>》</w:t>
      </w:r>
      <w:r>
        <w:t>：</w:t>
      </w:r>
      <w:r>
        <w:rPr>
          <w:rFonts w:hint="eastAsia" w:eastAsia="宋体"/>
          <w:lang w:eastAsia="zh-CN"/>
        </w:rPr>
        <w:t>“</w:t>
      </w:r>
      <w:r>
        <w:t>楚人謂多爲夥。</w:t>
      </w:r>
      <w:r>
        <w:rPr>
          <w:rFonts w:hint="eastAsia" w:eastAsia="宋体"/>
          <w:lang w:eastAsia="zh-CN"/>
        </w:rPr>
        <w:t>”《</w:t>
      </w:r>
      <w:r>
        <w:t>方言</w:t>
      </w:r>
      <w:r>
        <w:rPr>
          <w:rFonts w:hint="eastAsia" w:eastAsia="宋体"/>
          <w:lang w:eastAsia="zh-CN"/>
        </w:rPr>
        <w:t>》</w:t>
      </w:r>
      <w:r>
        <w:t>曰：</w:t>
      </w:r>
      <w:r>
        <w:rPr>
          <w:rFonts w:hint="eastAsia" w:eastAsia="宋体"/>
          <w:lang w:eastAsia="zh-CN"/>
        </w:rPr>
        <w:t>“</w:t>
      </w:r>
      <w:r>
        <w:t>凡物盛而多，齊宋之郊、楚魏之際曰夥</w:t>
      </w:r>
    </w:p>
    <w:p w14:paraId="79B0DF06">
      <w:r>
        <w:t>音禍。自關而西秦晉之間凡人語而過謂之濄。</w:t>
      </w:r>
      <w:r>
        <w:rPr>
          <w:rFonts w:hint="eastAsia" w:eastAsia="宋体"/>
          <w:lang w:eastAsia="zh-CN"/>
        </w:rPr>
        <w:t>”《</w:t>
      </w:r>
      <w:r>
        <w:t>説文</w:t>
      </w:r>
      <w:r>
        <w:rPr>
          <w:rFonts w:hint="eastAsia" w:eastAsia="宋体"/>
          <w:lang w:eastAsia="zh-CN"/>
        </w:rPr>
        <w:t>》</w:t>
      </w:r>
      <w:r>
        <w:t>曰：</w:t>
      </w:r>
      <w:r>
        <w:rPr>
          <w:rFonts w:hint="eastAsia" w:eastAsia="宋体"/>
          <w:lang w:eastAsia="zh-CN"/>
        </w:rPr>
        <w:t>“</w:t>
      </w:r>
      <w:r>
        <w:t>㚌，齊謂多爲㚌。</w:t>
      </w:r>
      <w:r>
        <w:rPr>
          <w:rFonts w:hint="eastAsia" w:eastAsia="宋体"/>
          <w:lang w:eastAsia="zh-CN"/>
        </w:rPr>
        <w:t>”</w:t>
      </w:r>
      <w:r>
        <w:t>又轉之爲</w:t>
      </w:r>
    </w:p>
    <w:p w14:paraId="70ED84CB">
      <w:r>
        <w:t>皇。</w:t>
      </w:r>
      <w:r>
        <w:rPr>
          <w:rFonts w:hint="eastAsia" w:eastAsia="宋体"/>
          <w:lang w:eastAsia="zh-CN"/>
        </w:rPr>
        <w:t>《</w:t>
      </w:r>
      <w:r>
        <w:t>白虎通</w:t>
      </w:r>
      <w:r>
        <w:rPr>
          <w:rFonts w:hint="eastAsia" w:eastAsia="宋体"/>
          <w:lang w:eastAsia="zh-CN"/>
        </w:rPr>
        <w:t>》</w:t>
      </w:r>
      <w:r>
        <w:t>曰：</w:t>
      </w:r>
      <w:r>
        <w:rPr>
          <w:rFonts w:hint="eastAsia" w:eastAsia="宋体"/>
          <w:lang w:eastAsia="zh-CN"/>
        </w:rPr>
        <w:t>“</w:t>
      </w:r>
      <w:r>
        <w:t>皇，君也，美也，大也，天之總美大稱也。</w:t>
      </w:r>
      <w:r>
        <w:rPr>
          <w:rFonts w:hint="eastAsia" w:eastAsia="宋体"/>
          <w:lang w:eastAsia="zh-CN"/>
        </w:rPr>
        <w:t>”</w:t>
      </w:r>
      <w:r>
        <w:t>又轉之爲匯，又轉之爲賢，又</w:t>
      </w:r>
    </w:p>
    <w:p w14:paraId="2A31D0CF">
      <w:r>
        <w:t>轉之爲胡。</w:t>
      </w:r>
      <w:r>
        <w:rPr>
          <w:rFonts w:hint="eastAsia" w:eastAsia="宋体"/>
          <w:lang w:eastAsia="zh-CN"/>
        </w:rPr>
        <w:t>《</w:t>
      </w:r>
      <w:r>
        <w:t>儀禮</w:t>
      </w:r>
      <w:r>
        <w:rPr>
          <w:rFonts w:hint="eastAsia" w:eastAsia="宋体"/>
          <w:lang w:eastAsia="zh-CN"/>
        </w:rPr>
        <w:t>》</w:t>
      </w:r>
      <w:r>
        <w:t>曰：</w:t>
      </w:r>
      <w:r>
        <w:rPr>
          <w:rFonts w:hint="eastAsia" w:eastAsia="宋体"/>
          <w:lang w:eastAsia="zh-CN"/>
        </w:rPr>
        <w:t>“</w:t>
      </w:r>
      <w:r>
        <w:t>永受胡福。</w:t>
      </w:r>
      <w:r>
        <w:rPr>
          <w:rFonts w:hint="eastAsia" w:eastAsia="宋体"/>
          <w:lang w:eastAsia="zh-CN"/>
        </w:rPr>
        <w:t>”《</w:t>
      </w:r>
      <w:r>
        <w:t>廣雅</w:t>
      </w:r>
      <w:r>
        <w:rPr>
          <w:rFonts w:hint="eastAsia" w:eastAsia="宋体"/>
          <w:lang w:eastAsia="zh-CN"/>
        </w:rPr>
        <w:t>》</w:t>
      </w:r>
      <w:r>
        <w:t>曰：</w:t>
      </w:r>
      <w:r>
        <w:rPr>
          <w:rFonts w:hint="eastAsia" w:eastAsia="宋体"/>
          <w:lang w:eastAsia="zh-CN"/>
        </w:rPr>
        <w:t>“</w:t>
      </w:r>
      <w:r>
        <w:t>皇、匯、賢、胡，大也。</w:t>
      </w:r>
      <w:r>
        <w:rPr>
          <w:rFonts w:hint="eastAsia" w:eastAsia="宋体"/>
          <w:lang w:eastAsia="zh-CN"/>
        </w:rPr>
        <w:t>”</w:t>
      </w:r>
      <w:r>
        <w:t>又轉之爲后。</w:t>
      </w:r>
      <w:r>
        <w:rPr>
          <w:rFonts w:hint="eastAsia" w:eastAsia="宋体"/>
          <w:lang w:eastAsia="zh-CN"/>
        </w:rPr>
        <w:t>《</w:t>
      </w:r>
      <w:r>
        <w:t>爾雅</w:t>
      </w:r>
    </w:p>
    <w:p w14:paraId="3DCBEE34">
      <w:r>
        <w:t>疏</w:t>
      </w:r>
      <w:r>
        <w:rPr>
          <w:rFonts w:hint="eastAsia" w:eastAsia="宋体"/>
          <w:lang w:eastAsia="zh-CN"/>
        </w:rPr>
        <w:t>》</w:t>
      </w:r>
      <w:r>
        <w:t>引</w:t>
      </w:r>
      <w:r>
        <w:rPr>
          <w:rFonts w:hint="eastAsia" w:eastAsia="宋体"/>
          <w:lang w:eastAsia="zh-CN"/>
        </w:rPr>
        <w:t>《</w:t>
      </w:r>
      <w:r>
        <w:t>尸子。廣譯</w:t>
      </w:r>
      <w:r>
        <w:rPr>
          <w:rFonts w:hint="eastAsia" w:eastAsia="宋体"/>
          <w:lang w:eastAsia="zh-CN"/>
        </w:rPr>
        <w:t>》</w:t>
      </w:r>
      <w:r>
        <w:t>篇曰</w:t>
      </w:r>
      <w:r>
        <w:rPr>
          <w:rFonts w:hint="eastAsia" w:eastAsia="宋体"/>
          <w:lang w:eastAsia="zh-CN"/>
        </w:rPr>
        <w:t>“</w:t>
      </w:r>
      <w:r>
        <w:t>天、帝、皇、后、辟、公、宏、廓、宏、溥、介、純、夏、憮、冢、晊、昄</w:t>
      </w:r>
    </w:p>
    <w:p w14:paraId="6AC30720">
      <w:r>
        <w:t>皆大也。</w:t>
      </w:r>
      <w:r>
        <w:rPr>
          <w:rFonts w:hint="eastAsia" w:eastAsia="宋体"/>
          <w:lang w:eastAsia="zh-CN"/>
        </w:rPr>
        <w:t>”</w:t>
      </w:r>
      <w:r>
        <w:t>又轉之爲扈。</w:t>
      </w:r>
      <w:r>
        <w:rPr>
          <w:rFonts w:hint="eastAsia" w:eastAsia="宋体"/>
          <w:lang w:eastAsia="zh-CN"/>
        </w:rPr>
        <w:t>《</w:t>
      </w:r>
      <w:r>
        <w:t>禮記</w:t>
      </w:r>
      <w:r>
        <w:rPr>
          <w:rFonts w:hint="eastAsia" w:eastAsia="宋体"/>
          <w:lang w:eastAsia="zh-CN"/>
        </w:rPr>
        <w:t>》</w:t>
      </w:r>
      <w:r>
        <w:t>：</w:t>
      </w:r>
      <w:r>
        <w:rPr>
          <w:rFonts w:hint="eastAsia" w:eastAsia="宋体"/>
          <w:lang w:eastAsia="zh-CN"/>
        </w:rPr>
        <w:t>“</w:t>
      </w:r>
      <w:r>
        <w:t>爾無扈扈爾。</w:t>
      </w:r>
      <w:r>
        <w:rPr>
          <w:rFonts w:hint="eastAsia" w:eastAsia="宋体"/>
          <w:lang w:eastAsia="zh-CN"/>
        </w:rPr>
        <w:t>”</w:t>
      </w:r>
      <w:r>
        <w:t>鄭注：</w:t>
      </w:r>
      <w:r>
        <w:rPr>
          <w:rFonts w:hint="eastAsia" w:eastAsia="宋体"/>
          <w:lang w:eastAsia="zh-CN"/>
        </w:rPr>
        <w:t>“</w:t>
      </w:r>
      <w:r>
        <w:t>扈扈謂太廣。</w:t>
      </w:r>
      <w:r>
        <w:rPr>
          <w:rFonts w:hint="eastAsia" w:eastAsia="宋体"/>
          <w:lang w:eastAsia="zh-CN"/>
        </w:rPr>
        <w:t>”</w:t>
      </w:r>
      <w:r>
        <w:t>又轉之爲華，又轉</w:t>
      </w:r>
    </w:p>
    <w:p w14:paraId="7AA07C67">
      <w:pPr>
        <w:rPr>
          <w:rFonts w:hint="eastAsia" w:eastAsia="宋体"/>
          <w:lang w:eastAsia="zh-CN"/>
        </w:rPr>
      </w:pPr>
      <w:r>
        <w:t>之爲摦，又轉之爲奆。讀若桓。</w:t>
      </w:r>
      <w:r>
        <w:rPr>
          <w:rFonts w:hint="eastAsia" w:eastAsia="宋体"/>
          <w:lang w:eastAsia="zh-CN"/>
        </w:rPr>
        <w:t>《</w:t>
      </w:r>
      <w:r>
        <w:t>説文</w:t>
      </w:r>
      <w:r>
        <w:rPr>
          <w:rFonts w:hint="eastAsia" w:eastAsia="宋体"/>
          <w:lang w:eastAsia="zh-CN"/>
        </w:rPr>
        <w:t>》</w:t>
      </w:r>
      <w:r>
        <w:t>：</w:t>
      </w:r>
      <w:r>
        <w:rPr>
          <w:rFonts w:hint="eastAsia" w:eastAsia="宋体"/>
          <w:lang w:eastAsia="zh-CN"/>
        </w:rPr>
        <w:t>“</w:t>
      </w:r>
      <w:r>
        <w:t>奆，奢奆也。从大，亘聲。</w:t>
      </w:r>
      <w:r>
        <w:rPr>
          <w:rFonts w:hint="eastAsia" w:eastAsia="宋体"/>
          <w:lang w:eastAsia="zh-CN"/>
        </w:rPr>
        <w:t>”</w:t>
      </w:r>
      <w:r>
        <w:t>又轉之爲奚。</w:t>
      </w:r>
      <w:r>
        <w:rPr>
          <w:rFonts w:hint="eastAsia" w:eastAsia="宋体"/>
          <w:lang w:eastAsia="zh-CN"/>
        </w:rPr>
        <w:t>《</w:t>
      </w:r>
      <w:r>
        <w:t>説文</w:t>
      </w:r>
      <w:r>
        <w:rPr>
          <w:rFonts w:hint="eastAsia" w:eastAsia="宋体"/>
          <w:lang w:eastAsia="zh-CN"/>
        </w:rPr>
        <w:t>》</w:t>
      </w:r>
    </w:p>
    <w:p w14:paraId="46DF118A">
      <w:r>
        <w:t>曰：</w:t>
      </w:r>
      <w:r>
        <w:rPr>
          <w:rFonts w:hint="eastAsia" w:eastAsia="宋体"/>
          <w:lang w:eastAsia="zh-CN"/>
        </w:rPr>
        <w:t>“</w:t>
      </w:r>
      <w:r>
        <w:t>奚，大腹也。从大，慈省聲。</w:t>
      </w:r>
      <w:r>
        <w:rPr>
          <w:rFonts w:hint="eastAsia" w:eastAsia="宋体"/>
          <w:lang w:eastAsia="zh-CN"/>
        </w:rPr>
        <w:t>”</w:t>
      </w:r>
      <w:r>
        <w:t>又轉之爲昊。</w:t>
      </w:r>
      <w:r>
        <w:rPr>
          <w:rFonts w:hint="eastAsia" w:eastAsia="宋体"/>
          <w:lang w:eastAsia="zh-CN"/>
        </w:rPr>
        <w:t>《</w:t>
      </w:r>
      <w:r>
        <w:t>爾雅</w:t>
      </w:r>
      <w:r>
        <w:rPr>
          <w:rFonts w:hint="eastAsia" w:eastAsia="宋体"/>
          <w:lang w:eastAsia="zh-CN"/>
        </w:rPr>
        <w:t>》</w:t>
      </w:r>
      <w:r>
        <w:t>：</w:t>
      </w:r>
      <w:r>
        <w:rPr>
          <w:rFonts w:hint="eastAsia" w:eastAsia="宋体"/>
          <w:lang w:eastAsia="zh-CN"/>
        </w:rPr>
        <w:t>“</w:t>
      </w:r>
      <w:r>
        <w:t>夏爲昊天。</w:t>
      </w:r>
      <w:r>
        <w:rPr>
          <w:rFonts w:hint="eastAsia" w:eastAsia="宋体"/>
          <w:lang w:eastAsia="zh-CN"/>
        </w:rPr>
        <w:t>”</w:t>
      </w:r>
      <w:r>
        <w:t>郭注曰：</w:t>
      </w:r>
      <w:r>
        <w:rPr>
          <w:rFonts w:hint="eastAsia" w:eastAsia="宋体"/>
          <w:lang w:eastAsia="zh-CN"/>
        </w:rPr>
        <w:t>“</w:t>
      </w:r>
      <w:r>
        <w:t>言氣晧</w:t>
      </w:r>
    </w:p>
    <w:p w14:paraId="28B850A7">
      <w:r>
        <w:t>旰。</w:t>
      </w:r>
      <w:r>
        <w:rPr>
          <w:rFonts w:hint="eastAsia" w:eastAsia="宋体"/>
          <w:lang w:eastAsia="zh-CN"/>
        </w:rPr>
        <w:t>”《</w:t>
      </w:r>
      <w:r>
        <w:t>詩。黍離</w:t>
      </w:r>
      <w:r>
        <w:rPr>
          <w:rFonts w:hint="eastAsia" w:eastAsia="宋体"/>
          <w:lang w:eastAsia="zh-CN"/>
        </w:rPr>
        <w:t>》</w:t>
      </w:r>
      <w:r>
        <w:t>傳曰：</w:t>
      </w:r>
      <w:r>
        <w:rPr>
          <w:rFonts w:hint="eastAsia" w:eastAsia="宋体"/>
          <w:lang w:eastAsia="zh-CN"/>
        </w:rPr>
        <w:t>“</w:t>
      </w:r>
      <w:r>
        <w:t>元氣廣大，則稱昊天。</w:t>
      </w:r>
      <w:r>
        <w:rPr>
          <w:rFonts w:hint="eastAsia" w:eastAsia="宋体"/>
          <w:lang w:eastAsia="zh-CN"/>
        </w:rPr>
        <w:t>”</w:t>
      </w:r>
      <w:r>
        <w:t>n〇</w:t>
      </w:r>
    </w:p>
    <w:p w14:paraId="41892005">
      <w:r>
        <w:t>【第605页】</w:t>
      </w:r>
    </w:p>
    <w:p w14:paraId="7602494F">
      <w:r>
        <w:t>此第八篇初稿與第七篇及釋始清、從二母字初稿同在一紙上，塗乙草率，幾不可讀，亟録出之。雖非定稿，而</w:t>
      </w:r>
    </w:p>
    <w:p w14:paraId="4CFA8AD7">
      <w:r>
        <w:t>牙、喉八母字得此乃備，致可喜也。王國維識。</w:t>
      </w:r>
    </w:p>
    <w:p w14:paraId="50D73554">
      <w:r>
        <w:t>説明︼</w:t>
      </w:r>
    </w:p>
    <w:p w14:paraId="0A605848">
      <w:r>
        <w:t>王念孙殘稿，凡八篇。前七篇由羅振玉從王氏殘稿中蒐出第八篇由王國維蒐出。全帙當有二十</w:t>
      </w:r>
    </w:p>
    <w:p w14:paraId="34AC1529">
      <w:r>
        <w:t>三篇</w:t>
      </w:r>
      <w:r>
        <w:rPr>
          <w:rFonts w:hint="eastAsia" w:eastAsia="宋体"/>
          <w:lang w:eastAsia="zh-CN"/>
        </w:rPr>
        <w:t>《</w:t>
      </w:r>
      <w:r>
        <w:t>釋大</w:t>
      </w:r>
      <w:r>
        <w:rPr>
          <w:rFonts w:hint="eastAsia" w:eastAsia="宋体"/>
          <w:lang w:eastAsia="zh-CN"/>
        </w:rPr>
        <w:t>》</w:t>
      </w:r>
      <w:r>
        <w:t>第三篇下曰：</w:t>
      </w:r>
      <w:r>
        <w:rPr>
          <w:rFonts w:hint="eastAsia" w:eastAsia="宋体"/>
          <w:lang w:eastAsia="zh-CN"/>
        </w:rPr>
        <w:t>“</w:t>
      </w:r>
      <w:r>
        <w:t>説見第二十三篇。</w:t>
      </w:r>
      <w:r>
        <w:rPr>
          <w:rFonts w:hint="eastAsia" w:eastAsia="宋体"/>
          <w:lang w:eastAsia="zh-CN"/>
        </w:rPr>
        <w:t>”</w:t>
      </w:r>
      <w:r>
        <w:t>詳見羅振玉</w:t>
      </w:r>
      <w:r>
        <w:rPr>
          <w:rFonts w:hint="eastAsia" w:eastAsia="宋体"/>
          <w:lang w:eastAsia="zh-CN"/>
        </w:rPr>
        <w:t>《</w:t>
      </w:r>
      <w:r>
        <w:t>序</w:t>
      </w:r>
      <w:r>
        <w:rPr>
          <w:rFonts w:hint="eastAsia" w:eastAsia="宋体"/>
          <w:lang w:eastAsia="zh-CN"/>
        </w:rPr>
        <w:t>》</w:t>
      </w:r>
      <w:r>
        <w:t>、</w:t>
      </w:r>
      <w:r>
        <w:rPr>
          <w:rFonts w:hint="eastAsia" w:eastAsia="宋体"/>
          <w:lang w:eastAsia="zh-CN"/>
        </w:rPr>
        <w:t>《</w:t>
      </w:r>
      <w:r>
        <w:t>跋</w:t>
      </w:r>
      <w:r>
        <w:rPr>
          <w:rFonts w:hint="eastAsia" w:eastAsia="宋体"/>
          <w:lang w:eastAsia="zh-CN"/>
        </w:rPr>
        <w:t>》</w:t>
      </w:r>
      <w:r>
        <w:t>和王國維</w:t>
      </w:r>
      <w:r>
        <w:rPr>
          <w:rFonts w:hint="eastAsia" w:eastAsia="宋体"/>
          <w:lang w:eastAsia="zh-CN"/>
        </w:rPr>
        <w:t>《</w:t>
      </w:r>
      <w:r>
        <w:t>高郵王懷祖先生訓詁音韻書稿</w:t>
      </w:r>
    </w:p>
    <w:p w14:paraId="4D6C75FB">
      <w:r>
        <w:t>叙録</w:t>
      </w:r>
      <w:r>
        <w:rPr>
          <w:rFonts w:hint="eastAsia" w:eastAsia="宋体"/>
          <w:lang w:eastAsia="zh-CN"/>
        </w:rPr>
        <w:t>》</w:t>
      </w:r>
      <w:r>
        <w:t>。王章濤先生定爲王念孙少時所作，此説允當</w:t>
      </w:r>
    </w:p>
    <w:p w14:paraId="55C00D66">
      <w:r>
        <w:t>此稿按聲紐分篇，現存見、溪、群、疑、影、喻、曉、匣八母；每篇各分上下，同紐的開口字列在篇上</w:t>
      </w:r>
    </w:p>
    <w:p w14:paraId="1E2D14DA">
      <w:r>
        <w:t>合口字列在篇下同紐同呼的字按等排列各等之間用〇隔開；疑難字用反切法或直音法注音；爾</w:t>
      </w:r>
    </w:p>
    <w:p w14:paraId="4BF4BBE6">
      <w:r>
        <w:t>後，逐字考釋其</w:t>
      </w:r>
      <w:r>
        <w:rPr>
          <w:rFonts w:hint="eastAsia" w:eastAsia="宋体"/>
          <w:lang w:eastAsia="zh-CN"/>
        </w:rPr>
        <w:t>“</w:t>
      </w:r>
      <w:r>
        <w:t>大</w:t>
      </w:r>
      <w:r>
        <w:rPr>
          <w:rFonts w:hint="eastAsia" w:eastAsia="宋体"/>
          <w:lang w:eastAsia="zh-CN"/>
        </w:rPr>
        <w:t>”</w:t>
      </w:r>
      <w:r>
        <w:t>義之由來，並引字書、韻書、傳注詳加證明；考釋文字按字用〇隔開；考釋文字用</w:t>
      </w:r>
    </w:p>
    <w:p w14:paraId="436E09AF">
      <w:r>
        <w:t>大字單行排列，書證以小字雙行排列其後</w:t>
      </w:r>
    </w:p>
    <w:p w14:paraId="51A9A721">
      <w:r>
        <w:t>王國維説：</w:t>
      </w:r>
      <w:r>
        <w:rPr>
          <w:rFonts w:hint="eastAsia" w:eastAsia="宋体"/>
          <w:lang w:eastAsia="zh-CN"/>
        </w:rPr>
        <w:t>“</w:t>
      </w:r>
      <w:r>
        <w:t>先生蓋特取</w:t>
      </w:r>
      <w:r>
        <w:rPr>
          <w:rFonts w:hint="eastAsia" w:eastAsia="宋体"/>
          <w:lang w:eastAsia="zh-CN"/>
        </w:rPr>
        <w:t>《</w:t>
      </w:r>
      <w:r>
        <w:t>爾雅</w:t>
      </w:r>
      <w:r>
        <w:rPr>
          <w:rFonts w:hint="eastAsia" w:eastAsia="宋体"/>
          <w:lang w:eastAsia="zh-CN"/>
        </w:rPr>
        <w:t>》</w:t>
      </w:r>
      <w:r>
        <w:t>首數目釋之，以示聲義相通之理，使學者推而用之而已。⋮⋮而</w:t>
      </w:r>
    </w:p>
    <w:p w14:paraId="3714129A">
      <w:r>
        <w:t>此殘篇足以爲後人矩矱者，固亦與完書無以異。</w:t>
      </w:r>
      <w:r>
        <w:rPr>
          <w:rFonts w:hint="eastAsia" w:eastAsia="宋体"/>
          <w:lang w:eastAsia="zh-CN"/>
        </w:rPr>
        <w:t>”《</w:t>
      </w:r>
      <w:r>
        <w:t>釋大</w:t>
      </w:r>
      <w:r>
        <w:rPr>
          <w:rFonts w:hint="eastAsia" w:eastAsia="宋体"/>
          <w:lang w:eastAsia="zh-CN"/>
        </w:rPr>
        <w:t>》</w:t>
      </w:r>
      <w:r>
        <w:t>又是反映王氏古聲紐學説的直接材料，詳拙著</w:t>
      </w:r>
    </w:p>
    <w:p w14:paraId="74A587A6">
      <w:r>
        <w:rPr>
          <w:rFonts w:hint="eastAsia" w:eastAsia="宋体"/>
          <w:lang w:eastAsia="zh-CN"/>
        </w:rPr>
        <w:t>《</w:t>
      </w:r>
      <w:r>
        <w:t>高郵王氏父子學術初探</w:t>
      </w:r>
      <w:r>
        <w:rPr>
          <w:rFonts w:hint="eastAsia" w:eastAsia="宋体"/>
          <w:lang w:eastAsia="zh-CN"/>
        </w:rPr>
        <w:t>》</w:t>
      </w:r>
      <w:r>
        <w:t>。</w:t>
      </w:r>
    </w:p>
    <w:p w14:paraId="1E330E8B">
      <w:r>
        <w:rPr>
          <w:rFonts w:hint="eastAsia" w:eastAsia="宋体"/>
          <w:lang w:eastAsia="zh-CN"/>
        </w:rPr>
        <w:t>《</w:t>
      </w:r>
      <w:r>
        <w:t>釋大</w:t>
      </w:r>
      <w:r>
        <w:rPr>
          <w:rFonts w:hint="eastAsia" w:eastAsia="宋体"/>
          <w:lang w:eastAsia="zh-CN"/>
        </w:rPr>
        <w:t>》</w:t>
      </w:r>
      <w:r>
        <w:t>最早有由羅振玉輯録、王國維訂補的排印本，</w:t>
      </w:r>
      <w:r>
        <w:rPr>
          <w:rFonts w:hint="eastAsia" w:eastAsia="宋体"/>
          <w:lang w:eastAsia="zh-CN"/>
        </w:rPr>
        <w:t>《</w:t>
      </w:r>
      <w:r>
        <w:t>高郵王氏遺書</w:t>
      </w:r>
      <w:r>
        <w:rPr>
          <w:rFonts w:hint="eastAsia" w:eastAsia="宋体"/>
          <w:lang w:eastAsia="zh-CN"/>
        </w:rPr>
        <w:t>》</w:t>
      </w:r>
      <w:r>
        <w:t>，一九二五年。後有一九三五年東</w:t>
      </w:r>
    </w:p>
    <w:p w14:paraId="0A692C59">
      <w:r>
        <w:t>方學會鉛印本，又有與</w:t>
      </w:r>
      <w:r>
        <w:rPr>
          <w:rFonts w:hint="eastAsia" w:eastAsia="宋体"/>
          <w:lang w:eastAsia="zh-CN"/>
        </w:rPr>
        <w:t>《</w:t>
      </w:r>
      <w:r>
        <w:t>方言疏證補</w:t>
      </w:r>
      <w:r>
        <w:rPr>
          <w:rFonts w:hint="eastAsia" w:eastAsia="宋体"/>
          <w:lang w:eastAsia="zh-CN"/>
        </w:rPr>
        <w:t>》</w:t>
      </w:r>
      <w:r>
        <w:t>合刻本。嚴氏賁園刻本。</w:t>
      </w:r>
    </w:p>
    <w:p w14:paraId="6CC3C3DD">
      <w:pPr>
        <w:rPr>
          <w:rFonts w:hint="eastAsia" w:eastAsia="宋体"/>
          <w:lang w:eastAsia="zh-CN"/>
        </w:rPr>
      </w:pPr>
      <w:r>
        <w:t>︻校注</w:t>
      </w:r>
      <w:r>
        <w:rPr>
          <w:rFonts w:hint="eastAsia" w:eastAsia="宋体"/>
          <w:lang w:eastAsia="zh-CN"/>
        </w:rPr>
        <w:t>&gt;</w:t>
      </w:r>
    </w:p>
    <w:p w14:paraId="768C5CFC">
      <w:r>
        <w:rPr>
          <w:rFonts w:hint="eastAsia" w:eastAsia="宋体"/>
          <w:lang w:eastAsia="zh-CN"/>
        </w:rPr>
        <w:t>【</w:t>
      </w:r>
      <w:r>
        <w:t>一</w:t>
      </w:r>
      <w:r>
        <w:rPr>
          <w:rFonts w:hint="eastAsia" w:eastAsia="宋体"/>
          <w:lang w:eastAsia="zh-CN"/>
        </w:rPr>
        <w:t>】</w:t>
      </w:r>
      <w:r>
        <w:t>大徐</w:t>
      </w:r>
      <w:r>
        <w:rPr>
          <w:rFonts w:hint="eastAsia" w:eastAsia="宋体"/>
          <w:lang w:eastAsia="zh-CN"/>
        </w:rPr>
        <w:t>《</w:t>
      </w:r>
      <w:r>
        <w:t>説文</w:t>
      </w:r>
      <w:r>
        <w:rPr>
          <w:rFonts w:hint="eastAsia" w:eastAsia="宋体"/>
          <w:lang w:eastAsia="zh-CN"/>
        </w:rPr>
        <w:t>》</w:t>
      </w:r>
      <w:r>
        <w:t>脱去</w:t>
      </w:r>
      <w:r>
        <w:rPr>
          <w:rFonts w:hint="eastAsia" w:eastAsia="宋体"/>
          <w:lang w:eastAsia="zh-CN"/>
        </w:rPr>
        <w:t>“</w:t>
      </w:r>
      <w:r>
        <w:t>嘉美之也</w:t>
      </w:r>
      <w:r>
        <w:rPr>
          <w:rFonts w:hint="eastAsia" w:eastAsia="宋体"/>
          <w:lang w:eastAsia="zh-CN"/>
        </w:rPr>
        <w:t>”</w:t>
      </w:r>
      <w:r>
        <w:t>四字，段玉裁依</w:t>
      </w:r>
      <w:r>
        <w:rPr>
          <w:rFonts w:hint="eastAsia" w:eastAsia="宋体"/>
          <w:lang w:eastAsia="zh-CN"/>
        </w:rPr>
        <w:t>《</w:t>
      </w:r>
      <w:r>
        <w:t>韻會</w:t>
      </w:r>
      <w:r>
        <w:rPr>
          <w:rFonts w:hint="eastAsia" w:eastAsia="宋体"/>
          <w:lang w:eastAsia="zh-CN"/>
        </w:rPr>
        <w:t>》</w:t>
      </w:r>
      <w:r>
        <w:t>引補，是也</w:t>
      </w:r>
    </w:p>
    <w:p w14:paraId="16EE8527">
      <w:r>
        <w:t>【第606页】</w:t>
      </w:r>
    </w:p>
    <w:p w14:paraId="16985EB8">
      <w:r>
        <w:rPr>
          <w:rFonts w:hint="eastAsia" w:eastAsia="宋体"/>
          <w:lang w:eastAsia="zh-CN"/>
        </w:rPr>
        <w:t>【</w:t>
      </w:r>
      <w:r>
        <w:t>二</w:t>
      </w:r>
      <w:r>
        <w:rPr>
          <w:rFonts w:hint="eastAsia" w:eastAsia="宋体"/>
          <w:lang w:eastAsia="zh-CN"/>
        </w:rPr>
        <w:t>】</w:t>
      </w:r>
      <w:r>
        <w:t>契，大約也；栔，刻也。並苦計切。</w:t>
      </w:r>
      <w:r>
        <w:rPr>
          <w:rFonts w:hint="eastAsia" w:eastAsia="宋体"/>
          <w:lang w:eastAsia="zh-CN"/>
        </w:rPr>
        <w:t>《</w:t>
      </w:r>
      <w:r>
        <w:t>詩</w:t>
      </w:r>
      <w:r>
        <w:rPr>
          <w:rFonts w:hint="eastAsia" w:eastAsia="宋体"/>
          <w:lang w:eastAsia="zh-CN"/>
        </w:rPr>
        <w:t>•</w:t>
      </w:r>
      <w:r>
        <w:t>緜</w:t>
      </w:r>
      <w:r>
        <w:rPr>
          <w:rFonts w:hint="eastAsia" w:eastAsia="宋体"/>
          <w:lang w:eastAsia="zh-CN"/>
        </w:rPr>
        <w:t>》</w:t>
      </w:r>
      <w:r>
        <w:t>毛傳</w:t>
      </w:r>
      <w:r>
        <w:rPr>
          <w:rFonts w:hint="eastAsia" w:eastAsia="宋体"/>
          <w:lang w:eastAsia="zh-CN"/>
        </w:rPr>
        <w:t>“</w:t>
      </w:r>
      <w:r>
        <w:t>契，開也。</w:t>
      </w:r>
      <w:r>
        <w:rPr>
          <w:rFonts w:hint="eastAsia" w:eastAsia="宋体"/>
          <w:lang w:eastAsia="zh-CN"/>
        </w:rPr>
        <w:t>”</w:t>
      </w:r>
      <w:r>
        <w:t>此</w:t>
      </w:r>
      <w:r>
        <w:rPr>
          <w:rFonts w:hint="eastAsia" w:eastAsia="宋体"/>
          <w:lang w:eastAsia="zh-CN"/>
        </w:rPr>
        <w:t>“</w:t>
      </w:r>
      <w:r>
        <w:t>開</w:t>
      </w:r>
      <w:r>
        <w:rPr>
          <w:rFonts w:hint="eastAsia" w:eastAsia="宋体"/>
          <w:lang w:eastAsia="zh-CN"/>
        </w:rPr>
        <w:t>”</w:t>
      </w:r>
      <w:r>
        <w:t>猶缺。陸德明釋文</w:t>
      </w:r>
    </w:p>
    <w:p w14:paraId="59AA6EC8">
      <w:r>
        <w:rPr>
          <w:rFonts w:hint="eastAsia" w:eastAsia="宋体"/>
          <w:lang w:eastAsia="zh-CN"/>
        </w:rPr>
        <w:t>“</w:t>
      </w:r>
      <w:r>
        <w:t>本又作挈。</w:t>
      </w:r>
      <w:r>
        <w:rPr>
          <w:rFonts w:hint="eastAsia" w:eastAsia="宋体"/>
          <w:lang w:eastAsia="zh-CN"/>
        </w:rPr>
        <w:t>”</w:t>
      </w:r>
      <w:r>
        <w:t>挈，缺也，絶也。故</w:t>
      </w:r>
      <w:r>
        <w:rPr>
          <w:rFonts w:hint="eastAsia" w:eastAsia="宋体"/>
          <w:lang w:eastAsia="zh-CN"/>
        </w:rPr>
        <w:t>“</w:t>
      </w:r>
      <w:r>
        <w:t>契</w:t>
      </w:r>
      <w:r>
        <w:rPr>
          <w:rFonts w:hint="eastAsia" w:eastAsia="宋体"/>
          <w:lang w:eastAsia="zh-CN"/>
        </w:rPr>
        <w:t>”</w:t>
      </w:r>
      <w:r>
        <w:t>本無開義。券同。王説可商</w:t>
      </w:r>
    </w:p>
    <w:p w14:paraId="589B19E5">
      <w:r>
        <w:rPr>
          <w:rFonts w:hint="eastAsia" w:eastAsia="宋体"/>
          <w:lang w:eastAsia="zh-CN"/>
        </w:rPr>
        <w:t>【</w:t>
      </w:r>
      <w:r>
        <w:t>三</w:t>
      </w:r>
      <w:r>
        <w:rPr>
          <w:rFonts w:hint="eastAsia" w:eastAsia="宋体"/>
          <w:lang w:eastAsia="zh-CN"/>
        </w:rPr>
        <w:t>】</w:t>
      </w:r>
      <w:r>
        <w:t>魁，借作自。誰。</w:t>
      </w:r>
      <w:r>
        <w:rPr>
          <w:rFonts w:hint="eastAsia" w:eastAsia="宋体"/>
          <w:lang w:eastAsia="zh-CN"/>
        </w:rPr>
        <w:t>《</w:t>
      </w:r>
      <w:r>
        <w:t>説文</w:t>
      </w:r>
      <w:r>
        <w:rPr>
          <w:rFonts w:hint="eastAsia" w:eastAsia="宋体"/>
          <w:lang w:eastAsia="zh-CN"/>
        </w:rPr>
        <w:t>》</w:t>
      </w:r>
      <w:r>
        <w:t>：</w:t>
      </w:r>
      <w:r>
        <w:rPr>
          <w:rFonts w:hint="eastAsia" w:eastAsia="宋体"/>
          <w:lang w:eastAsia="zh-CN"/>
        </w:rPr>
        <w:t>“</w:t>
      </w:r>
      <w:r>
        <w:t>自，小自阜也。</w:t>
      </w:r>
      <w:r>
        <w:rPr>
          <w:rFonts w:hint="eastAsia" w:eastAsia="宋体"/>
          <w:lang w:eastAsia="zh-CN"/>
        </w:rPr>
        <w:t>”</w:t>
      </w:r>
      <w:r>
        <w:t>詳</w:t>
      </w:r>
      <w:r>
        <w:rPr>
          <w:rFonts w:hint="eastAsia" w:eastAsia="宋体"/>
          <w:lang w:eastAsia="zh-CN"/>
        </w:rPr>
        <w:t>《</w:t>
      </w:r>
      <w:r>
        <w:t>説文</w:t>
      </w:r>
      <w:r>
        <w:rPr>
          <w:rFonts w:hint="eastAsia" w:eastAsia="宋体"/>
          <w:lang w:eastAsia="zh-CN"/>
        </w:rPr>
        <w:t>》</w:t>
      </w:r>
      <w:r>
        <w:t>段注。音同義相反者，古漢語中往往有</w:t>
      </w:r>
    </w:p>
    <w:p w14:paraId="54F6BBA7">
      <w:r>
        <w:t>之。音同故得假借，則魁本無小義。王氏承戴侗緒論，謂因聲求義，不限形體，此言得矣</w:t>
      </w:r>
    </w:p>
    <w:p w14:paraId="3550DDEE">
      <w:r>
        <w:rPr>
          <w:rFonts w:hint="eastAsia" w:eastAsia="宋体"/>
          <w:lang w:eastAsia="zh-CN"/>
        </w:rPr>
        <w:t>【</w:t>
      </w:r>
      <w:r>
        <w:t>四</w:t>
      </w:r>
      <w:r>
        <w:rPr>
          <w:rFonts w:hint="eastAsia" w:eastAsia="宋体"/>
          <w:lang w:eastAsia="zh-CN"/>
        </w:rPr>
        <w:t>】</w:t>
      </w:r>
      <w:r>
        <w:t>牡齒，</w:t>
      </w:r>
      <w:r>
        <w:rPr>
          <w:rFonts w:hint="eastAsia" w:eastAsia="宋体"/>
          <w:lang w:eastAsia="zh-CN"/>
        </w:rPr>
        <w:t>《</w:t>
      </w:r>
      <w:r>
        <w:t>説文</w:t>
      </w:r>
      <w:r>
        <w:rPr>
          <w:rFonts w:hint="eastAsia" w:eastAsia="宋体"/>
          <w:lang w:eastAsia="zh-CN"/>
        </w:rPr>
        <w:t>》</w:t>
      </w:r>
      <w:r>
        <w:t>段注改爲</w:t>
      </w:r>
      <w:r>
        <w:rPr>
          <w:rFonts w:hint="eastAsia" w:eastAsia="宋体"/>
          <w:lang w:eastAsia="zh-CN"/>
        </w:rPr>
        <w:t>“</w:t>
      </w:r>
      <w:r>
        <w:t>壯齒</w:t>
      </w:r>
      <w:r>
        <w:rPr>
          <w:rFonts w:hint="eastAsia" w:eastAsia="宋体"/>
          <w:lang w:eastAsia="zh-CN"/>
        </w:rPr>
        <w:t>”</w:t>
      </w:r>
      <w:r>
        <w:t>，是也，故有大義。壯、牡形近而譌</w:t>
      </w:r>
    </w:p>
    <w:p w14:paraId="15DDD589">
      <w:r>
        <w:rPr>
          <w:rFonts w:hint="eastAsia" w:eastAsia="宋体"/>
          <w:lang w:eastAsia="zh-CN"/>
        </w:rPr>
        <w:t>【</w:t>
      </w:r>
      <w:r>
        <w:t>五</w:t>
      </w:r>
      <w:r>
        <w:rPr>
          <w:rFonts w:hint="eastAsia" w:eastAsia="宋体"/>
          <w:lang w:eastAsia="zh-CN"/>
        </w:rPr>
        <w:t>】</w:t>
      </w:r>
      <w:r>
        <w:t>牙門後作衙門。衙從吾聲，吾、牙古音同</w:t>
      </w:r>
    </w:p>
    <w:p w14:paraId="5BD2DA28">
      <w:r>
        <w:rPr>
          <w:rFonts w:hint="eastAsia" w:eastAsia="宋体"/>
          <w:lang w:eastAsia="zh-CN"/>
        </w:rPr>
        <w:t>【</w:t>
      </w:r>
      <w:r>
        <w:t>六</w:t>
      </w:r>
      <w:r>
        <w:rPr>
          <w:rFonts w:hint="eastAsia" w:eastAsia="宋体"/>
          <w:lang w:eastAsia="zh-CN"/>
        </w:rPr>
        <w:t>】《</w:t>
      </w:r>
      <w:r>
        <w:t>説文</w:t>
      </w:r>
      <w:r>
        <w:rPr>
          <w:rFonts w:hint="eastAsia" w:eastAsia="宋体"/>
          <w:lang w:eastAsia="zh-CN"/>
        </w:rPr>
        <w:t>》</w:t>
      </w:r>
      <w:r>
        <w:t>：</w:t>
      </w:r>
      <w:r>
        <w:rPr>
          <w:rFonts w:hint="eastAsia" w:eastAsia="宋体"/>
          <w:lang w:eastAsia="zh-CN"/>
        </w:rPr>
        <w:t>“</w:t>
      </w:r>
      <w:r>
        <w:t>疋，足也。上象腓腸，下从止。：。⋮古文以爲</w:t>
      </w:r>
      <w:r>
        <w:rPr>
          <w:rFonts w:hint="eastAsia" w:eastAsia="宋体"/>
          <w:lang w:eastAsia="zh-CN"/>
        </w:rPr>
        <w:t>《</w:t>
      </w:r>
      <w:r>
        <w:t>詩</w:t>
      </w:r>
      <w:r>
        <w:rPr>
          <w:rFonts w:hint="eastAsia" w:eastAsia="宋体"/>
          <w:lang w:eastAsia="zh-CN"/>
        </w:rPr>
        <w:t>》</w:t>
      </w:r>
      <w:r>
        <w:t>大疋字。</w:t>
      </w:r>
      <w:r>
        <w:rPr>
          <w:rFonts w:hint="eastAsia" w:eastAsia="宋体"/>
          <w:lang w:eastAsia="zh-CN"/>
        </w:rPr>
        <w:t>”</w:t>
      </w:r>
      <w:r>
        <w:t>段玉裁謂古文以爲某</w:t>
      </w:r>
    </w:p>
    <w:p w14:paraId="07E57CCA">
      <w:r>
        <w:t>字，爲古文假借。段説是。疋、雅並在魚部，故得假借。又，雅本同鴉，借作夏。夏即中國華夏，以民族</w:t>
      </w:r>
    </w:p>
    <w:p w14:paraId="1AFC444F">
      <w:r>
        <w:t>自尊心理自以爲正，自以爲大</w:t>
      </w:r>
    </w:p>
    <w:p w14:paraId="75C3FB17">
      <w:r>
        <w:rPr>
          <w:rFonts w:hint="eastAsia" w:eastAsia="宋体"/>
          <w:lang w:eastAsia="zh-CN"/>
        </w:rPr>
        <w:t>【</w:t>
      </w:r>
      <w:r>
        <w:t>七</w:t>
      </w:r>
      <w:r>
        <w:rPr>
          <w:rFonts w:hint="eastAsia" w:eastAsia="宋体"/>
          <w:lang w:eastAsia="zh-CN"/>
        </w:rPr>
        <w:t>】</w:t>
      </w:r>
      <w:r>
        <w:t>大徐本</w:t>
      </w:r>
      <w:r>
        <w:rPr>
          <w:rFonts w:hint="eastAsia" w:eastAsia="宋体"/>
          <w:lang w:eastAsia="zh-CN"/>
        </w:rPr>
        <w:t>《</w:t>
      </w:r>
      <w:r>
        <w:t>説文</w:t>
      </w:r>
      <w:r>
        <w:rPr>
          <w:rFonts w:hint="eastAsia" w:eastAsia="宋体"/>
          <w:lang w:eastAsia="zh-CN"/>
        </w:rPr>
        <w:t>》</w:t>
      </w:r>
      <w:r>
        <w:t>：</w:t>
      </w:r>
      <w:r>
        <w:rPr>
          <w:rFonts w:hint="eastAsia" w:eastAsia="宋体"/>
          <w:lang w:eastAsia="zh-CN"/>
        </w:rPr>
        <w:t>“</w:t>
      </w:r>
      <w:r>
        <w:t>㫃，旌旗之游，㫃蹇之皃。从屮曲而下垂，㫃相出入也。讀若偃，古人名㫃</w:t>
      </w:r>
    </w:p>
    <w:p w14:paraId="2DA318AE">
      <w:r>
        <w:t>字子游。</w:t>
      </w:r>
      <w:r>
        <w:rPr>
          <w:rFonts w:hint="eastAsia" w:eastAsia="宋体"/>
          <w:lang w:eastAsia="zh-CN"/>
        </w:rPr>
        <w:t>”</w:t>
      </w:r>
      <w:r>
        <w:t>段注：</w:t>
      </w:r>
      <w:r>
        <w:rPr>
          <w:rFonts w:hint="eastAsia" w:eastAsia="宋体"/>
          <w:lang w:eastAsia="zh-CN"/>
        </w:rPr>
        <w:t>“</w:t>
      </w:r>
      <w:r>
        <w:t>當作</w:t>
      </w:r>
      <w:r>
        <w:rPr>
          <w:rFonts w:hint="eastAsia" w:eastAsia="宋体"/>
          <w:lang w:eastAsia="zh-CN"/>
        </w:rPr>
        <w:t>‘</w:t>
      </w:r>
      <w:r>
        <w:t>从屮曲而下垂者，游从入，游相出入也</w:t>
      </w:r>
      <w:r>
        <w:rPr>
          <w:rFonts w:hint="eastAsia" w:eastAsia="宋体"/>
          <w:lang w:eastAsia="zh-CN"/>
        </w:rPr>
        <w:t>’</w:t>
      </w:r>
      <w:r>
        <w:t>十五字。</w:t>
      </w:r>
      <w:r>
        <w:rPr>
          <w:rFonts w:hint="eastAsia" w:eastAsia="宋体"/>
          <w:lang w:eastAsia="zh-CN"/>
        </w:rPr>
        <w:t>”</w:t>
      </w:r>
      <w:r>
        <w:t>王引之</w:t>
      </w:r>
      <w:r>
        <w:rPr>
          <w:rFonts w:hint="eastAsia" w:eastAsia="宋体"/>
          <w:lang w:eastAsia="zh-CN"/>
        </w:rPr>
        <w:t>《</w:t>
      </w:r>
      <w:r>
        <w:t>春秋名字解詁</w:t>
      </w:r>
      <w:r>
        <w:rPr>
          <w:rFonts w:hint="eastAsia" w:eastAsia="宋体"/>
          <w:lang w:eastAsia="zh-CN"/>
        </w:rPr>
        <w:t>》</w:t>
      </w:r>
      <w:r>
        <w:t>又</w:t>
      </w:r>
    </w:p>
    <w:p w14:paraId="4549D167">
      <w:pPr>
        <w:rPr>
          <w:rFonts w:hint="eastAsia" w:eastAsia="宋体"/>
          <w:lang w:eastAsia="zh-CN"/>
        </w:rPr>
      </w:pPr>
      <w:r>
        <w:t>引：</w:t>
      </w:r>
      <w:r>
        <w:rPr>
          <w:rFonts w:hint="eastAsia" w:eastAsia="宋体"/>
          <w:lang w:eastAsia="zh-CN"/>
        </w:rPr>
        <w:t>“</w:t>
      </w:r>
      <w:r>
        <w:t>古人名偃字子游。</w:t>
      </w:r>
      <w:r>
        <w:rPr>
          <w:rFonts w:hint="eastAsia" w:eastAsia="宋体"/>
          <w:lang w:eastAsia="zh-CN"/>
        </w:rPr>
        <w:t>”</w:t>
      </w:r>
    </w:p>
    <w:p w14:paraId="04405523">
      <w:r>
        <w:rPr>
          <w:rFonts w:hint="eastAsia" w:eastAsia="宋体"/>
          <w:lang w:eastAsia="zh-CN"/>
        </w:rPr>
        <w:t>【</w:t>
      </w:r>
      <w:r>
        <w:t>八</w:t>
      </w:r>
      <w:r>
        <w:rPr>
          <w:rFonts w:hint="eastAsia" w:eastAsia="宋体"/>
          <w:lang w:eastAsia="zh-CN"/>
        </w:rPr>
        <w:t>】</w:t>
      </w:r>
      <w:r>
        <w:t>此九字均爲喻母四等字</w:t>
      </w:r>
    </w:p>
    <w:p w14:paraId="4B7A1AC9">
      <w:r>
        <w:rPr>
          <w:rFonts w:hint="eastAsia" w:eastAsia="宋体"/>
          <w:lang w:eastAsia="zh-CN"/>
        </w:rPr>
        <w:t>【</w:t>
      </w:r>
      <w:r>
        <w:t>九</w:t>
      </w:r>
      <w:r>
        <w:rPr>
          <w:rFonts w:hint="eastAsia" w:eastAsia="宋体"/>
          <w:lang w:eastAsia="zh-CN"/>
        </w:rPr>
        <w:t>】</w:t>
      </w:r>
      <w:r>
        <w:t>此十六字，列字排序均有失當。夥、查在曉母；呼、等次序排列誤倒。難字亦不注音。且不分上下篇＄碻爲草稿。</w:t>
      </w:r>
    </w:p>
    <w:p w14:paraId="227452D6">
      <w:r>
        <w:rPr>
          <w:rFonts w:hint="eastAsia" w:eastAsia="宋体"/>
          <w:lang w:eastAsia="zh-CN"/>
        </w:rPr>
        <w:t>【</w:t>
      </w:r>
      <w:r>
        <w:t>一〇</w:t>
      </w:r>
      <w:r>
        <w:rPr>
          <w:rFonts w:hint="eastAsia" w:eastAsia="宋体"/>
          <w:lang w:eastAsia="zh-CN"/>
        </w:rPr>
        <w:t>】</w:t>
      </w:r>
      <w:r>
        <w:t>此篇又未詳注釋，不明其所以然。筆者不揣淺陋，依例釋之如下，以與前七篇一律</w:t>
      </w:r>
    </w:p>
    <w:p w14:paraId="4B153B3D">
      <w:r>
        <w:t>上</w:t>
      </w:r>
    </w:p>
    <w:p w14:paraId="57392B54">
      <w:r>
        <w:t>昊胡老切。后〇夏〇賢奚</w:t>
      </w:r>
    </w:p>
    <w:p w14:paraId="433FDF06">
      <w:r>
        <w:t>【第607页】</w:t>
      </w:r>
    </w:p>
    <w:p w14:paraId="643B4091">
      <w:r>
        <w:t>昊，</w:t>
      </w:r>
      <w:r>
        <w:rPr>
          <w:rFonts w:hint="eastAsia" w:eastAsia="宋体"/>
          <w:lang w:eastAsia="zh-CN"/>
        </w:rPr>
        <w:t>《</w:t>
      </w:r>
      <w:r>
        <w:t>說文</w:t>
      </w:r>
      <w:r>
        <w:rPr>
          <w:rFonts w:hint="eastAsia" w:eastAsia="宋体"/>
          <w:lang w:eastAsia="zh-CN"/>
        </w:rPr>
        <w:t>》</w:t>
      </w:r>
      <w:r>
        <w:t>作昦，</w:t>
      </w:r>
      <w:r>
        <w:rPr>
          <w:rFonts w:hint="eastAsia" w:eastAsia="宋体"/>
          <w:lang w:eastAsia="zh-CN"/>
        </w:rPr>
        <w:t>“</w:t>
      </w:r>
      <w:r>
        <w:t>春爲昦天，元氣昦昦</w:t>
      </w:r>
      <w:r>
        <w:rPr>
          <w:rFonts w:hint="eastAsia" w:eastAsia="宋体"/>
          <w:lang w:eastAsia="zh-CN"/>
        </w:rPr>
        <w:t>”</w:t>
      </w:r>
      <w:r>
        <w:t>。</w:t>
      </w:r>
      <w:r>
        <w:rPr>
          <w:rFonts w:hint="eastAsia" w:eastAsia="宋体"/>
          <w:lang w:eastAsia="zh-CN"/>
        </w:rPr>
        <w:t>《</w:t>
      </w:r>
      <w:r>
        <w:t>爾雅《釋天</w:t>
      </w:r>
      <w:r>
        <w:rPr>
          <w:rFonts w:hint="eastAsia" w:eastAsia="宋体"/>
          <w:lang w:eastAsia="zh-CN"/>
        </w:rPr>
        <w:t>》</w:t>
      </w:r>
      <w:r>
        <w:t>：</w:t>
      </w:r>
      <w:r>
        <w:rPr>
          <w:rFonts w:hint="eastAsia" w:eastAsia="宋体"/>
          <w:lang w:eastAsia="zh-CN"/>
        </w:rPr>
        <w:t>“</w:t>
      </w:r>
      <w:r>
        <w:t>夏爲昊天。</w:t>
      </w:r>
      <w:r>
        <w:rPr>
          <w:rFonts w:hint="eastAsia" w:eastAsia="宋体"/>
          <w:lang w:eastAsia="zh-CN"/>
        </w:rPr>
        <w:t>”</w:t>
      </w:r>
      <w:r>
        <w:t>郭注曰：</w:t>
      </w:r>
      <w:r>
        <w:rPr>
          <w:rFonts w:hint="eastAsia" w:eastAsia="宋体"/>
          <w:lang w:eastAsia="zh-CN"/>
        </w:rPr>
        <w:t>“</w:t>
      </w:r>
      <w:r>
        <w:t>言氣晧旰。</w:t>
      </w:r>
      <w:r>
        <w:rPr>
          <w:rFonts w:hint="eastAsia" w:eastAsia="宋体"/>
          <w:lang w:eastAsia="zh-CN"/>
        </w:rPr>
        <w:t>”</w:t>
      </w:r>
      <w:r>
        <w:t>孔疏：</w:t>
      </w:r>
    </w:p>
    <w:p w14:paraId="69F09569">
      <w:r>
        <w:rPr>
          <w:rFonts w:hint="eastAsia" w:eastAsia="宋体"/>
          <w:lang w:eastAsia="zh-CN"/>
        </w:rPr>
        <w:t>“</w:t>
      </w:r>
      <w:r>
        <w:t>昊者，元氣博大之貌。</w:t>
      </w:r>
      <w:r>
        <w:rPr>
          <w:rFonts w:hint="eastAsia" w:eastAsia="宋体"/>
          <w:lang w:eastAsia="zh-CN"/>
        </w:rPr>
        <w:t>”《</w:t>
      </w:r>
      <w:r>
        <w:t>詩</w:t>
      </w:r>
      <w:r>
        <w:rPr>
          <w:rFonts w:hint="eastAsia" w:eastAsia="宋体"/>
          <w:lang w:eastAsia="zh-CN"/>
        </w:rPr>
        <w:t>•</w:t>
      </w:r>
      <w:r>
        <w:t>黍離</w:t>
      </w:r>
      <w:r>
        <w:rPr>
          <w:rFonts w:hint="eastAsia" w:eastAsia="宋体"/>
          <w:lang w:eastAsia="zh-CN"/>
        </w:rPr>
        <w:t>》</w:t>
      </w:r>
      <w:r>
        <w:t>毛傳：</w:t>
      </w:r>
      <w:r>
        <w:rPr>
          <w:rFonts w:hint="eastAsia" w:eastAsia="宋体"/>
          <w:lang w:eastAsia="zh-CN"/>
        </w:rPr>
        <w:t>“</w:t>
      </w:r>
      <w:r>
        <w:t>元氣廣大。則稱昊天。</w:t>
      </w:r>
      <w:r>
        <w:rPr>
          <w:rFonts w:hint="eastAsia" w:eastAsia="宋体"/>
          <w:lang w:eastAsia="zh-CN"/>
        </w:rPr>
        <w:t>”</w:t>
      </w:r>
      <w:r>
        <w:t>懷按：當從</w:t>
      </w:r>
      <w:r>
        <w:rPr>
          <w:rFonts w:hint="eastAsia" w:eastAsia="宋体"/>
          <w:lang w:eastAsia="zh-CN"/>
        </w:rPr>
        <w:t>《</w:t>
      </w:r>
      <w:r>
        <w:t>説文</w:t>
      </w:r>
      <w:r>
        <w:rPr>
          <w:rFonts w:hint="eastAsia" w:eastAsia="宋体"/>
          <w:lang w:eastAsia="zh-CN"/>
        </w:rPr>
        <w:t>》</w:t>
      </w:r>
      <w:r>
        <w:t>以春爲昊天。浩，大</w:t>
      </w:r>
    </w:p>
    <w:p w14:paraId="684EB13F">
      <w:r>
        <w:t>水貌。</w:t>
      </w:r>
      <w:r>
        <w:rPr>
          <w:rFonts w:hint="eastAsia" w:eastAsia="宋体"/>
          <w:lang w:eastAsia="zh-CN"/>
        </w:rPr>
        <w:t>《</w:t>
      </w:r>
      <w:r>
        <w:t>書</w:t>
      </w:r>
      <w:r>
        <w:rPr>
          <w:rFonts w:hint="eastAsia" w:eastAsia="宋体"/>
          <w:lang w:eastAsia="zh-CN"/>
        </w:rPr>
        <w:t>•</w:t>
      </w:r>
      <w:r>
        <w:t>堯典</w:t>
      </w:r>
      <w:r>
        <w:rPr>
          <w:rFonts w:hint="eastAsia" w:eastAsia="宋体"/>
          <w:lang w:eastAsia="zh-CN"/>
        </w:rPr>
        <w:t>》</w:t>
      </w:r>
      <w:r>
        <w:t>：</w:t>
      </w:r>
      <w:r>
        <w:rPr>
          <w:rFonts w:hint="eastAsia" w:eastAsia="宋体"/>
          <w:lang w:eastAsia="zh-CN"/>
        </w:rPr>
        <w:t>“</w:t>
      </w:r>
      <w:r>
        <w:t>浩浩滔天。</w:t>
      </w:r>
      <w:r>
        <w:rPr>
          <w:rFonts w:hint="eastAsia" w:eastAsia="宋体"/>
          <w:lang w:eastAsia="zh-CN"/>
        </w:rPr>
        <w:t>”</w:t>
      </w:r>
      <w:r>
        <w:t>孔傳：</w:t>
      </w:r>
      <w:r>
        <w:rPr>
          <w:rFonts w:hint="eastAsia" w:eastAsia="宋体"/>
          <w:lang w:eastAsia="zh-CN"/>
        </w:rPr>
        <w:t>“</w:t>
      </w:r>
      <w:r>
        <w:t>浩浩盛大。若漫天。</w:t>
      </w:r>
      <w:r>
        <w:rPr>
          <w:rFonts w:hint="eastAsia" w:eastAsia="宋体"/>
          <w:lang w:eastAsia="zh-CN"/>
        </w:rPr>
        <w:t>”《</w:t>
      </w:r>
      <w:r>
        <w:t>玉篇</w:t>
      </w:r>
      <w:r>
        <w:rPr>
          <w:rFonts w:hint="eastAsia" w:eastAsia="宋体"/>
          <w:lang w:eastAsia="zh-CN"/>
        </w:rPr>
        <w:t>》</w:t>
      </w:r>
      <w:r>
        <w:t>：</w:t>
      </w:r>
      <w:r>
        <w:rPr>
          <w:rFonts w:hint="eastAsia" w:eastAsia="宋体"/>
          <w:lang w:eastAsia="zh-CN"/>
        </w:rPr>
        <w:t>“</w:t>
      </w:r>
      <w:r>
        <w:t>浩，浩浩，大也。</w:t>
      </w:r>
      <w:r>
        <w:rPr>
          <w:rFonts w:hint="eastAsia" w:eastAsia="宋体"/>
          <w:lang w:eastAsia="zh-CN"/>
        </w:rPr>
        <w:t>”</w:t>
      </w:r>
      <w:r>
        <w:t>豕鬣如筆管者</w:t>
      </w:r>
    </w:p>
    <w:p w14:paraId="0F1B3DC9">
      <w:r>
        <w:t>曰豪。</w:t>
      </w:r>
      <w:r>
        <w:rPr>
          <w:rFonts w:hint="eastAsia" w:eastAsia="宋体"/>
          <w:lang w:eastAsia="zh-CN"/>
        </w:rPr>
        <w:t>《</w:t>
      </w:r>
      <w:r>
        <w:t>說文</w:t>
      </w:r>
      <w:r>
        <w:rPr>
          <w:rFonts w:hint="eastAsia" w:eastAsia="宋体"/>
          <w:lang w:eastAsia="zh-CN"/>
        </w:rPr>
        <w:t>》</w:t>
      </w:r>
      <w:r>
        <w:t>：</w:t>
      </w:r>
      <w:r>
        <w:rPr>
          <w:rFonts w:hint="eastAsia" w:eastAsia="宋体"/>
          <w:lang w:eastAsia="zh-CN"/>
        </w:rPr>
        <w:t>“</w:t>
      </w:r>
      <w:r>
        <w:t>豪，豕鬣如筆管者，出南郡。从斋，高聲。</w:t>
      </w:r>
      <w:r>
        <w:rPr>
          <w:rFonts w:hint="eastAsia" w:eastAsia="宋体"/>
          <w:lang w:eastAsia="zh-CN"/>
        </w:rPr>
        <w:t>”《</w:t>
      </w:r>
      <w:r>
        <w:t>漢書</w:t>
      </w:r>
      <w:r>
        <w:rPr>
          <w:rFonts w:hint="eastAsia" w:eastAsia="宋体"/>
          <w:lang w:eastAsia="zh-CN"/>
        </w:rPr>
        <w:t>•</w:t>
      </w:r>
      <w:r>
        <w:t>食貨志</w:t>
      </w:r>
      <w:r>
        <w:rPr>
          <w:rFonts w:hint="eastAsia" w:eastAsia="宋体"/>
          <w:lang w:eastAsia="zh-CN"/>
        </w:rPr>
        <w:t>》</w:t>
      </w:r>
      <w:r>
        <w:t>：</w:t>
      </w:r>
      <w:r>
        <w:rPr>
          <w:rFonts w:hint="eastAsia" w:eastAsia="宋体"/>
          <w:lang w:eastAsia="zh-CN"/>
        </w:rPr>
        <w:t>“</w:t>
      </w:r>
      <w:r>
        <w:t>故大賈畜家不得豪奪吾民</w:t>
      </w:r>
    </w:p>
    <w:p w14:paraId="7E710B78">
      <w:pPr>
        <w:rPr>
          <w:rFonts w:hint="eastAsia" w:eastAsia="宋体"/>
          <w:lang w:eastAsia="zh-CN"/>
        </w:rPr>
      </w:pPr>
      <w:r>
        <w:t>矣。</w:t>
      </w:r>
      <w:r>
        <w:rPr>
          <w:rFonts w:hint="eastAsia" w:eastAsia="宋体"/>
          <w:lang w:eastAsia="zh-CN"/>
        </w:rPr>
        <w:t>”</w:t>
      </w:r>
      <w:r>
        <w:t>豪奪即强奪。强，大也。大呼曰嗥，又曰唬，又曰號。</w:t>
      </w:r>
      <w:r>
        <w:rPr>
          <w:rFonts w:hint="eastAsia" w:eastAsia="宋体"/>
          <w:lang w:eastAsia="zh-CN"/>
        </w:rPr>
        <w:t>《</w:t>
      </w:r>
      <w:r>
        <w:t>說文</w:t>
      </w:r>
      <w:r>
        <w:rPr>
          <w:rFonts w:hint="eastAsia" w:eastAsia="宋体"/>
          <w:lang w:eastAsia="zh-CN"/>
        </w:rPr>
        <w:t>》</w:t>
      </w:r>
      <w:r>
        <w:t>：</w:t>
      </w:r>
      <w:r>
        <w:rPr>
          <w:rFonts w:hint="eastAsia" w:eastAsia="宋体"/>
          <w:lang w:eastAsia="zh-CN"/>
        </w:rPr>
        <w:t>“</w:t>
      </w:r>
      <w:r>
        <w:t>嗥＄咆也。</w:t>
      </w:r>
      <w:r>
        <w:rPr>
          <w:rFonts w:hint="eastAsia" w:eastAsia="宋体"/>
          <w:lang w:eastAsia="zh-CN"/>
        </w:rPr>
        <w:t>”“</w:t>
      </w:r>
      <w:r>
        <w:t>唬，嗁聲也。</w:t>
      </w:r>
      <w:r>
        <w:rPr>
          <w:rFonts w:hint="eastAsia" w:eastAsia="宋体"/>
          <w:lang w:eastAsia="zh-CN"/>
        </w:rPr>
        <w:t>”“</w:t>
      </w:r>
      <w:r>
        <w:t>嗁，號也。</w:t>
      </w:r>
      <w:r>
        <w:rPr>
          <w:rFonts w:hint="eastAsia" w:eastAsia="宋体"/>
          <w:lang w:eastAsia="zh-CN"/>
        </w:rPr>
        <w:t>”</w:t>
      </w:r>
    </w:p>
    <w:p w14:paraId="40CF163C">
      <w:r>
        <w:rPr>
          <w:rFonts w:hint="eastAsia" w:eastAsia="宋体"/>
          <w:lang w:eastAsia="zh-CN"/>
        </w:rPr>
        <w:t>“</w:t>
      </w:r>
      <w:r>
        <w:t>號，呼也。</w:t>
      </w:r>
      <w:r>
        <w:rPr>
          <w:rFonts w:hint="eastAsia" w:eastAsia="宋体"/>
          <w:lang w:eastAsia="zh-CN"/>
        </w:rPr>
        <w:t>”</w:t>
      </w:r>
      <w:r>
        <w:t>〇后，大也。</w:t>
      </w:r>
      <w:r>
        <w:rPr>
          <w:rFonts w:hint="eastAsia" w:eastAsia="宋体"/>
          <w:lang w:eastAsia="zh-CN"/>
        </w:rPr>
        <w:t>《</w:t>
      </w:r>
      <w:r>
        <w:t>爾雅。釋詁</w:t>
      </w:r>
      <w:r>
        <w:rPr>
          <w:rFonts w:hint="eastAsia" w:eastAsia="宋体"/>
          <w:lang w:eastAsia="zh-CN"/>
        </w:rPr>
        <w:t>》</w:t>
      </w:r>
      <w:r>
        <w:t>疏引</w:t>
      </w:r>
      <w:r>
        <w:rPr>
          <w:rFonts w:hint="eastAsia" w:eastAsia="宋体"/>
          <w:lang w:eastAsia="zh-CN"/>
        </w:rPr>
        <w:t>《</w:t>
      </w:r>
      <w:r>
        <w:t>尸子</w:t>
      </w:r>
      <w:r>
        <w:rPr>
          <w:rFonts w:hint="eastAsia" w:eastAsia="宋体"/>
          <w:lang w:eastAsia="zh-CN"/>
        </w:rPr>
        <w:t>•</w:t>
      </w:r>
      <w:r>
        <w:t>廣澤</w:t>
      </w:r>
      <w:r>
        <w:rPr>
          <w:rFonts w:hint="eastAsia" w:eastAsia="宋体"/>
          <w:lang w:eastAsia="zh-CN"/>
        </w:rPr>
        <w:t>》</w:t>
      </w:r>
      <w:r>
        <w:t>篇：</w:t>
      </w:r>
      <w:r>
        <w:rPr>
          <w:rFonts w:hint="eastAsia" w:eastAsia="宋体"/>
          <w:lang w:eastAsia="zh-CN"/>
        </w:rPr>
        <w:t>“</w:t>
      </w:r>
      <w:r>
        <w:t>天、帝、皇、后、辟、公、宏、廓、溥、介、純</w:t>
      </w:r>
    </w:p>
    <w:p w14:paraId="18F281EB">
      <w:r>
        <w:t>夏、幠、冢、晊、昄，皆大也。</w:t>
      </w:r>
      <w:r>
        <w:rPr>
          <w:rFonts w:hint="eastAsia" w:eastAsia="宋体"/>
          <w:lang w:eastAsia="zh-CN"/>
        </w:rPr>
        <w:t>”</w:t>
      </w:r>
      <w:r>
        <w:t>夏，大也。</w:t>
      </w:r>
      <w:r>
        <w:rPr>
          <w:rFonts w:hint="eastAsia" w:eastAsia="宋体"/>
          <w:lang w:eastAsia="zh-CN"/>
        </w:rPr>
        <w:t>《</w:t>
      </w:r>
      <w:r>
        <w:t>方言</w:t>
      </w:r>
      <w:r>
        <w:rPr>
          <w:rFonts w:hint="eastAsia" w:eastAsia="宋体"/>
          <w:lang w:eastAsia="zh-CN"/>
        </w:rPr>
        <w:t>》</w:t>
      </w:r>
      <w:r>
        <w:t>：</w:t>
      </w:r>
      <w:r>
        <w:rPr>
          <w:rFonts w:hint="eastAsia" w:eastAsia="宋体"/>
          <w:lang w:eastAsia="zh-CN"/>
        </w:rPr>
        <w:t>“</w:t>
      </w:r>
      <w:r>
        <w:t>自關而西，秦晉之間凡物之壯大而愛偉之謂之夏。</w:t>
      </w:r>
      <w:r>
        <w:rPr>
          <w:rFonts w:hint="eastAsia" w:eastAsia="宋体"/>
          <w:lang w:eastAsia="zh-CN"/>
        </w:rPr>
        <w:t>”《</w:t>
      </w:r>
      <w:r>
        <w:t>詩</w:t>
      </w:r>
    </w:p>
    <w:p w14:paraId="79BAA182">
      <w:r>
        <w:t>時邁</w:t>
      </w:r>
      <w:r>
        <w:rPr>
          <w:rFonts w:hint="eastAsia" w:eastAsia="宋体"/>
          <w:lang w:eastAsia="zh-CN"/>
        </w:rPr>
        <w:t>》</w:t>
      </w:r>
      <w:r>
        <w:t>：</w:t>
      </w:r>
      <w:r>
        <w:rPr>
          <w:rFonts w:hint="eastAsia" w:eastAsia="宋体"/>
          <w:lang w:eastAsia="zh-CN"/>
        </w:rPr>
        <w:t>“</w:t>
      </w:r>
      <w:r>
        <w:t>肆于時夏。</w:t>
      </w:r>
      <w:r>
        <w:rPr>
          <w:rFonts w:hint="eastAsia" w:eastAsia="宋体"/>
          <w:lang w:eastAsia="zh-CN"/>
        </w:rPr>
        <w:t>”</w:t>
      </w:r>
      <w:r>
        <w:t>毛傳：</w:t>
      </w:r>
      <w:r>
        <w:rPr>
          <w:rFonts w:hint="eastAsia" w:eastAsia="宋体"/>
          <w:lang w:eastAsia="zh-CN"/>
        </w:rPr>
        <w:t>“</w:t>
      </w:r>
      <w:r>
        <w:t>夏，大也。</w:t>
      </w:r>
      <w:r>
        <w:rPr>
          <w:rFonts w:hint="eastAsia" w:eastAsia="宋体"/>
          <w:lang w:eastAsia="zh-CN"/>
        </w:rPr>
        <w:t>”</w:t>
      </w:r>
      <w:r>
        <w:t>賢，大也。</w:t>
      </w:r>
      <w:r>
        <w:rPr>
          <w:rFonts w:hint="eastAsia" w:eastAsia="宋体"/>
          <w:lang w:eastAsia="zh-CN"/>
        </w:rPr>
        <w:t>《</w:t>
      </w:r>
      <w:r>
        <w:t>廣雅</w:t>
      </w:r>
      <w:r>
        <w:rPr>
          <w:rFonts w:hint="eastAsia" w:eastAsia="宋体"/>
          <w:lang w:eastAsia="zh-CN"/>
        </w:rPr>
        <w:t>•</w:t>
      </w:r>
      <w:r>
        <w:t>釋詁</w:t>
      </w:r>
      <w:r>
        <w:rPr>
          <w:rFonts w:hint="eastAsia" w:eastAsia="宋体"/>
          <w:lang w:eastAsia="zh-CN"/>
        </w:rPr>
        <w:t>》</w:t>
      </w:r>
      <w:r>
        <w:t>：</w:t>
      </w:r>
      <w:r>
        <w:rPr>
          <w:rFonts w:hint="eastAsia" w:eastAsia="宋体"/>
          <w:lang w:eastAsia="zh-CN"/>
        </w:rPr>
        <w:t>“</w:t>
      </w:r>
      <w:r>
        <w:t>賢，大也。</w:t>
      </w:r>
      <w:r>
        <w:rPr>
          <w:rFonts w:hint="eastAsia" w:eastAsia="宋体"/>
          <w:lang w:eastAsia="zh-CN"/>
        </w:rPr>
        <w:t>”《</w:t>
      </w:r>
      <w:r>
        <w:t>考工記。輪人</w:t>
      </w:r>
      <w:r>
        <w:rPr>
          <w:rFonts w:hint="eastAsia" w:eastAsia="宋体"/>
          <w:lang w:eastAsia="zh-CN"/>
        </w:rPr>
        <w:t>》</w:t>
      </w:r>
      <w:r>
        <w:t>：</w:t>
      </w:r>
      <w:r>
        <w:rPr>
          <w:rFonts w:hint="eastAsia" w:eastAsia="宋体"/>
          <w:lang w:eastAsia="zh-CN"/>
        </w:rPr>
        <w:t>“</w:t>
      </w:r>
      <w:r>
        <w:t>五分</w:t>
      </w:r>
    </w:p>
    <w:p w14:paraId="1E4871B0">
      <w:r>
        <w:t>其轂之長，去一以爲賢。</w:t>
      </w:r>
      <w:r>
        <w:rPr>
          <w:rFonts w:hint="eastAsia" w:eastAsia="宋体"/>
          <w:lang w:eastAsia="zh-CN"/>
        </w:rPr>
        <w:t>”</w:t>
      </w:r>
      <w:r>
        <w:t>郭衆注：</w:t>
      </w:r>
      <w:r>
        <w:rPr>
          <w:rFonts w:hint="eastAsia" w:eastAsia="宋体"/>
          <w:lang w:eastAsia="zh-CN"/>
        </w:rPr>
        <w:t>“</w:t>
      </w:r>
      <w:r>
        <w:t>賢，大宰。</w:t>
      </w:r>
      <w:r>
        <w:rPr>
          <w:rFonts w:hint="eastAsia" w:eastAsia="宋体"/>
          <w:lang w:eastAsia="zh-CN"/>
        </w:rPr>
        <w:t>”《</w:t>
      </w:r>
      <w:r>
        <w:t>説文</w:t>
      </w:r>
      <w:r>
        <w:rPr>
          <w:rFonts w:hint="eastAsia" w:eastAsia="宋体"/>
          <w:lang w:eastAsia="zh-CN"/>
        </w:rPr>
        <w:t>》</w:t>
      </w:r>
      <w:r>
        <w:t>：</w:t>
      </w:r>
      <w:r>
        <w:rPr>
          <w:rFonts w:hint="eastAsia" w:eastAsia="宋体"/>
          <w:lang w:eastAsia="zh-CN"/>
        </w:rPr>
        <w:t>“</w:t>
      </w:r>
      <w:r>
        <w:t>㹂，大皃。讀若賢。</w:t>
      </w:r>
      <w:r>
        <w:rPr>
          <w:rFonts w:hint="eastAsia" w:eastAsia="宋体"/>
          <w:lang w:eastAsia="zh-CN"/>
        </w:rPr>
        <w:t>”“</w:t>
      </w:r>
      <w:r>
        <w:t>賢，大目也。</w:t>
      </w:r>
      <w:r>
        <w:rPr>
          <w:rFonts w:hint="eastAsia" w:eastAsia="宋体"/>
          <w:lang w:eastAsia="zh-CN"/>
        </w:rPr>
        <w:t>”</w:t>
      </w:r>
      <w:r>
        <w:t>義並與賢同</w:t>
      </w:r>
    </w:p>
    <w:p w14:paraId="142F937E">
      <w:pPr>
        <w:rPr>
          <w:rFonts w:hint="eastAsia" w:eastAsia="宋体"/>
          <w:lang w:eastAsia="zh-CN"/>
        </w:rPr>
      </w:pPr>
      <w:r>
        <w:t>〇大腹曰奚。</w:t>
      </w:r>
      <w:r>
        <w:rPr>
          <w:rFonts w:hint="eastAsia" w:eastAsia="宋体"/>
          <w:lang w:eastAsia="zh-CN"/>
        </w:rPr>
        <w:t>《</w:t>
      </w:r>
      <w:r>
        <w:t>說文</w:t>
      </w:r>
      <w:r>
        <w:rPr>
          <w:rFonts w:hint="eastAsia" w:eastAsia="宋体"/>
          <w:lang w:eastAsia="zh-CN"/>
        </w:rPr>
        <w:t>》</w:t>
      </w:r>
      <w:r>
        <w:t>：</w:t>
      </w:r>
      <w:r>
        <w:rPr>
          <w:rFonts w:hint="eastAsia" w:eastAsia="宋体"/>
          <w:lang w:eastAsia="zh-CN"/>
        </w:rPr>
        <w:t>“</w:t>
      </w:r>
      <w:r>
        <w:t>奚，大腹也。从大，爲省聲。</w:t>
      </w:r>
      <w:r>
        <w:rPr>
          <w:rFonts w:hint="eastAsia" w:eastAsia="宋体"/>
          <w:lang w:eastAsia="zh-CN"/>
        </w:rPr>
        <w:t>”</w:t>
      </w:r>
    </w:p>
    <w:p w14:paraId="46A55AA1">
      <w:r>
        <w:t>下</w:t>
      </w:r>
    </w:p>
    <w:p w14:paraId="1BE89DBA">
      <w:r>
        <w:t>洪皇匯胡扈摦</w:t>
      </w:r>
    </w:p>
    <w:p w14:paraId="49AB9F81">
      <w:r>
        <w:t>胡化切。過音禍。〇宏華</w:t>
      </w:r>
    </w:p>
    <w:p w14:paraId="207DB572">
      <w:r>
        <w:t>洪，大也。</w:t>
      </w:r>
      <w:r>
        <w:rPr>
          <w:rFonts w:hint="eastAsia" w:eastAsia="宋体"/>
          <w:lang w:eastAsia="zh-CN"/>
        </w:rPr>
        <w:t>《</w:t>
      </w:r>
      <w:r>
        <w:t>爾雅。釋詁</w:t>
      </w:r>
      <w:r>
        <w:rPr>
          <w:rFonts w:hint="eastAsia" w:eastAsia="宋体"/>
          <w:lang w:eastAsia="zh-CN"/>
        </w:rPr>
        <w:t>》</w:t>
      </w:r>
      <w:r>
        <w:t>：</w:t>
      </w:r>
      <w:r>
        <w:rPr>
          <w:rFonts w:hint="eastAsia" w:eastAsia="宋体"/>
          <w:lang w:eastAsia="zh-CN"/>
        </w:rPr>
        <w:t>“</w:t>
      </w:r>
      <w:r>
        <w:t>宏、夏、洪#大也。</w:t>
      </w:r>
      <w:r>
        <w:rPr>
          <w:rFonts w:hint="eastAsia" w:eastAsia="宋体"/>
          <w:lang w:eastAsia="zh-CN"/>
        </w:rPr>
        <w:t>”</w:t>
      </w:r>
      <w:r>
        <w:t>〇皇、匯、胡並有大義。</w:t>
      </w:r>
      <w:r>
        <w:rPr>
          <w:rFonts w:hint="eastAsia" w:eastAsia="宋体"/>
          <w:lang w:eastAsia="zh-CN"/>
        </w:rPr>
        <w:t>《</w:t>
      </w:r>
      <w:r>
        <w:t>廣雅。釋詁</w:t>
      </w:r>
      <w:r>
        <w:rPr>
          <w:rFonts w:hint="eastAsia" w:eastAsia="宋体"/>
          <w:lang w:eastAsia="zh-CN"/>
        </w:rPr>
        <w:t>》</w:t>
      </w:r>
      <w:r>
        <w:t>：</w:t>
      </w:r>
      <w:r>
        <w:rPr>
          <w:rFonts w:hint="eastAsia" w:eastAsia="宋体"/>
          <w:lang w:eastAsia="zh-CN"/>
        </w:rPr>
        <w:t>“</w:t>
      </w:r>
      <w:r>
        <w:t>皇、匯</w:t>
      </w:r>
    </w:p>
    <w:p w14:paraId="528B6CC6">
      <w:r>
        <w:t>胡，大也。</w:t>
      </w:r>
      <w:r>
        <w:rPr>
          <w:rFonts w:hint="eastAsia" w:eastAsia="宋体"/>
          <w:lang w:eastAsia="zh-CN"/>
        </w:rPr>
        <w:t>”</w:t>
      </w:r>
      <w:r>
        <w:t>詳見</w:t>
      </w:r>
      <w:r>
        <w:rPr>
          <w:rFonts w:hint="eastAsia" w:eastAsia="宋体"/>
          <w:lang w:eastAsia="zh-CN"/>
        </w:rPr>
        <w:t>《</w:t>
      </w:r>
      <w:r>
        <w:t>廣雅疏證</w:t>
      </w:r>
      <w:r>
        <w:rPr>
          <w:rFonts w:hint="eastAsia" w:eastAsia="宋体"/>
          <w:lang w:eastAsia="zh-CN"/>
        </w:rPr>
        <w:t>》</w:t>
      </w:r>
      <w:r>
        <w:t>。〇廣大謂之扈。</w:t>
      </w:r>
      <w:r>
        <w:rPr>
          <w:rFonts w:hint="eastAsia" w:eastAsia="宋体"/>
          <w:lang w:eastAsia="zh-CN"/>
        </w:rPr>
        <w:t>《</w:t>
      </w:r>
      <w:r>
        <w:t>爾雅。釋山</w:t>
      </w:r>
      <w:r>
        <w:rPr>
          <w:rFonts w:hint="eastAsia" w:eastAsia="宋体"/>
          <w:lang w:eastAsia="zh-CN"/>
        </w:rPr>
        <w:t>》</w:t>
      </w:r>
      <w:r>
        <w:t>：</w:t>
      </w:r>
      <w:r>
        <w:rPr>
          <w:rFonts w:hint="eastAsia" w:eastAsia="宋体"/>
          <w:lang w:eastAsia="zh-CN"/>
        </w:rPr>
        <w:t>“</w:t>
      </w:r>
      <w:r>
        <w:t>山卑而大曰扈。</w:t>
      </w:r>
      <w:r>
        <w:rPr>
          <w:rFonts w:hint="eastAsia" w:eastAsia="宋体"/>
          <w:lang w:eastAsia="zh-CN"/>
        </w:rPr>
        <w:t>”</w:t>
      </w:r>
      <w:r>
        <w:t>郭注：</w:t>
      </w:r>
      <w:r>
        <w:rPr>
          <w:rFonts w:hint="eastAsia" w:eastAsia="宋体"/>
          <w:lang w:eastAsia="zh-CN"/>
        </w:rPr>
        <w:t>“</w:t>
      </w:r>
      <w:r>
        <w:t>扈，廣貌。</w:t>
      </w:r>
      <w:r>
        <w:rPr>
          <w:rFonts w:hint="eastAsia" w:eastAsia="宋体"/>
          <w:lang w:eastAsia="zh-CN"/>
        </w:rPr>
        <w:t>”</w:t>
      </w:r>
      <w:r>
        <w:t>釋</w:t>
      </w:r>
    </w:p>
    <w:p w14:paraId="65C35B73">
      <w:r>
        <w:t>文：</w:t>
      </w:r>
      <w:r>
        <w:rPr>
          <w:rFonts w:hint="eastAsia" w:eastAsia="宋体"/>
          <w:lang w:eastAsia="zh-CN"/>
        </w:rPr>
        <w:t>“</w:t>
      </w:r>
      <w:r>
        <w:t>熩音户，或作扈。</w:t>
      </w:r>
      <w:r>
        <w:rPr>
          <w:rFonts w:hint="eastAsia" w:eastAsia="宋体"/>
          <w:lang w:eastAsia="zh-CN"/>
        </w:rPr>
        <w:t>”《</w:t>
      </w:r>
      <w:r>
        <w:t>禮記+檀弓</w:t>
      </w:r>
      <w:r>
        <w:rPr>
          <w:rFonts w:hint="eastAsia" w:eastAsia="宋体"/>
          <w:lang w:eastAsia="zh-CN"/>
        </w:rPr>
        <w:t>》</w:t>
      </w:r>
      <w:r>
        <w:t>：</w:t>
      </w:r>
      <w:r>
        <w:rPr>
          <w:rFonts w:hint="eastAsia" w:eastAsia="宋体"/>
          <w:lang w:eastAsia="zh-CN"/>
        </w:rPr>
        <w:t>“</w:t>
      </w:r>
      <w:r>
        <w:t>爾毋扈扈爾。</w:t>
      </w:r>
      <w:r>
        <w:rPr>
          <w:rFonts w:hint="eastAsia" w:eastAsia="宋体"/>
          <w:lang w:eastAsia="zh-CN"/>
        </w:rPr>
        <w:t>”</w:t>
      </w:r>
      <w:r>
        <w:t>鄭注：</w:t>
      </w:r>
      <w:r>
        <w:rPr>
          <w:rFonts w:hint="eastAsia" w:eastAsia="宋体"/>
          <w:lang w:eastAsia="zh-CN"/>
        </w:rPr>
        <w:t>“</w:t>
      </w:r>
      <w:r>
        <w:t>扈扈謂太廣。</w:t>
      </w:r>
      <w:r>
        <w:rPr>
          <w:rFonts w:hint="eastAsia" w:eastAsia="宋体"/>
          <w:lang w:eastAsia="zh-CN"/>
        </w:rPr>
        <w:t>”</w:t>
      </w:r>
      <w:r>
        <w:t>〇寬大謂之摦。</w:t>
      </w:r>
      <w:r>
        <w:rPr>
          <w:rFonts w:hint="eastAsia" w:eastAsia="宋体"/>
          <w:lang w:eastAsia="zh-CN"/>
        </w:rPr>
        <w:t>《</w:t>
      </w:r>
      <w:r>
        <w:t>說文</w:t>
      </w:r>
    </w:p>
    <w:p w14:paraId="056E3F13">
      <w:r>
        <w:t>【第608页】</w:t>
      </w:r>
    </w:p>
    <w:p w14:paraId="180C6743">
      <w:pPr>
        <w:rPr>
          <w:rFonts w:hint="eastAsia" w:eastAsia="宋体"/>
          <w:lang w:eastAsia="zh-CN"/>
        </w:rPr>
      </w:pPr>
      <w:r>
        <w:t>新附</w:t>
      </w:r>
      <w:r>
        <w:rPr>
          <w:rFonts w:hint="eastAsia" w:eastAsia="宋体"/>
          <w:lang w:eastAsia="zh-CN"/>
        </w:rPr>
        <w:t>》</w:t>
      </w:r>
      <w:r>
        <w:t>：</w:t>
      </w:r>
      <w:r>
        <w:rPr>
          <w:rFonts w:hint="eastAsia" w:eastAsia="宋体"/>
          <w:lang w:eastAsia="zh-CN"/>
        </w:rPr>
        <w:t>“</w:t>
      </w:r>
      <w:r>
        <w:t>摦，横大也。</w:t>
      </w:r>
      <w:r>
        <w:rPr>
          <w:rFonts w:hint="eastAsia" w:eastAsia="宋体"/>
          <w:lang w:eastAsia="zh-CN"/>
        </w:rPr>
        <w:t>”《</w:t>
      </w:r>
      <w:r>
        <w:t>玉篇</w:t>
      </w:r>
      <w:r>
        <w:rPr>
          <w:rFonts w:hint="eastAsia" w:eastAsia="宋体"/>
          <w:lang w:eastAsia="zh-CN"/>
        </w:rPr>
        <w:t>》</w:t>
      </w:r>
      <w:r>
        <w:t>：</w:t>
      </w:r>
      <w:r>
        <w:rPr>
          <w:rFonts w:hint="eastAsia" w:eastAsia="宋体"/>
          <w:lang w:eastAsia="zh-CN"/>
        </w:rPr>
        <w:t>“</w:t>
      </w:r>
      <w:r>
        <w:t>摦，寬也。</w:t>
      </w:r>
      <w:r>
        <w:rPr>
          <w:rFonts w:hint="eastAsia" w:eastAsia="宋体"/>
          <w:lang w:eastAsia="zh-CN"/>
        </w:rPr>
        <w:t>”《</w:t>
      </w:r>
      <w:r>
        <w:t>廣韻</w:t>
      </w:r>
      <w:r>
        <w:rPr>
          <w:rFonts w:hint="eastAsia" w:eastAsia="宋体"/>
          <w:lang w:eastAsia="zh-CN"/>
        </w:rPr>
        <w:t>》</w:t>
      </w:r>
      <w:r>
        <w:t>：</w:t>
      </w:r>
      <w:r>
        <w:rPr>
          <w:rFonts w:hint="eastAsia" w:eastAsia="宋体"/>
          <w:lang w:eastAsia="zh-CN"/>
        </w:rPr>
        <w:t>“</w:t>
      </w:r>
      <w:r>
        <w:t>摦，寬也，大也。</w:t>
      </w:r>
      <w:r>
        <w:rPr>
          <w:rFonts w:hint="eastAsia" w:eastAsia="宋体"/>
          <w:lang w:eastAsia="zh-CN"/>
        </w:rPr>
        <w:t>”</w:t>
      </w:r>
    </w:p>
    <w:p w14:paraId="4C6B6B9B">
      <w:pPr>
        <w:rPr>
          <w:rFonts w:hint="eastAsia" w:eastAsia="宋体"/>
          <w:lang w:eastAsia="zh-CN"/>
        </w:rPr>
      </w:pPr>
      <w:r>
        <w:t>宏，大也。</w:t>
      </w:r>
      <w:r>
        <w:rPr>
          <w:rFonts w:hint="eastAsia" w:eastAsia="宋体"/>
          <w:lang w:eastAsia="zh-CN"/>
        </w:rPr>
        <w:t>《</w:t>
      </w:r>
      <w:r>
        <w:t>說文</w:t>
      </w:r>
      <w:r>
        <w:rPr>
          <w:rFonts w:hint="eastAsia" w:eastAsia="宋体"/>
          <w:lang w:eastAsia="zh-CN"/>
        </w:rPr>
        <w:t>》</w:t>
      </w:r>
      <w:r>
        <w:t>：</w:t>
      </w:r>
      <w:r>
        <w:rPr>
          <w:rFonts w:hint="eastAsia" w:eastAsia="宋体"/>
          <w:lang w:eastAsia="zh-CN"/>
        </w:rPr>
        <w:t>“</w:t>
      </w:r>
      <w:r>
        <w:t>宏，屋深響也。</w:t>
      </w:r>
      <w:r>
        <w:rPr>
          <w:rFonts w:hint="eastAsia" w:eastAsia="宋体"/>
          <w:lang w:eastAsia="zh-CN"/>
        </w:rPr>
        <w:t>”《</w:t>
      </w:r>
      <w:r>
        <w:t>文選</w:t>
      </w:r>
      <w:r>
        <w:rPr>
          <w:rFonts w:hint="eastAsia" w:eastAsia="宋体"/>
          <w:lang w:eastAsia="zh-CN"/>
        </w:rPr>
        <w:t>•</w:t>
      </w:r>
      <w:r>
        <w:t>難蜀父老</w:t>
      </w:r>
      <w:r>
        <w:rPr>
          <w:rFonts w:hint="eastAsia" w:eastAsia="宋体"/>
          <w:lang w:eastAsia="zh-CN"/>
        </w:rPr>
        <w:t>》</w:t>
      </w:r>
      <w:r>
        <w:t>李注引</w:t>
      </w:r>
      <w:r>
        <w:rPr>
          <w:rFonts w:hint="eastAsia" w:eastAsia="宋体"/>
          <w:lang w:eastAsia="zh-CN"/>
        </w:rPr>
        <w:t>《</w:t>
      </w:r>
      <w:r>
        <w:t>古今字詁</w:t>
      </w:r>
      <w:r>
        <w:rPr>
          <w:rFonts w:hint="eastAsia" w:eastAsia="宋体"/>
          <w:lang w:eastAsia="zh-CN"/>
        </w:rPr>
        <w:t>》</w:t>
      </w:r>
      <w:r>
        <w:t>：</w:t>
      </w:r>
      <w:r>
        <w:rPr>
          <w:rFonts w:hint="eastAsia" w:eastAsia="宋体"/>
          <w:lang w:eastAsia="zh-CN"/>
        </w:rPr>
        <w:t>“</w:t>
      </w:r>
      <w:r>
        <w:t>俗作吰。</w:t>
      </w:r>
      <w:r>
        <w:rPr>
          <w:rFonts w:hint="eastAsia" w:eastAsia="宋体"/>
          <w:lang w:eastAsia="zh-CN"/>
        </w:rPr>
        <w:t>”《</w:t>
      </w:r>
      <w:r>
        <w:t>説文</w:t>
      </w:r>
      <w:r>
        <w:rPr>
          <w:rFonts w:hint="eastAsia" w:eastAsia="宋体"/>
          <w:lang w:eastAsia="zh-CN"/>
        </w:rPr>
        <w:t>》</w:t>
      </w:r>
    </w:p>
    <w:p w14:paraId="727A1CD9">
      <w:r>
        <w:rPr>
          <w:rFonts w:hint="eastAsia" w:eastAsia="宋体"/>
          <w:lang w:eastAsia="zh-CN"/>
        </w:rPr>
        <w:t>“</w:t>
      </w:r>
      <w:r>
        <w:t>宖，屋響也。</w:t>
      </w:r>
      <w:r>
        <w:rPr>
          <w:rFonts w:hint="eastAsia" w:eastAsia="宋体"/>
          <w:lang w:eastAsia="zh-CN"/>
        </w:rPr>
        <w:t>”《</w:t>
      </w:r>
      <w:r>
        <w:t>爾雅+釋詁</w:t>
      </w:r>
      <w:r>
        <w:rPr>
          <w:rFonts w:hint="eastAsia" w:eastAsia="宋体"/>
          <w:lang w:eastAsia="zh-CN"/>
        </w:rPr>
        <w:t>》</w:t>
      </w:r>
      <w:r>
        <w:t>：</w:t>
      </w:r>
      <w:r>
        <w:rPr>
          <w:rFonts w:hint="eastAsia" w:eastAsia="宋体"/>
          <w:lang w:eastAsia="zh-CN"/>
        </w:rPr>
        <w:t>“</w:t>
      </w:r>
      <w:r>
        <w:t>弘，大也。</w:t>
      </w:r>
      <w:r>
        <w:rPr>
          <w:rFonts w:hint="eastAsia" w:eastAsia="宋体"/>
          <w:lang w:eastAsia="zh-CN"/>
        </w:rPr>
        <w:t>”</w:t>
      </w:r>
      <w:r>
        <w:t>孔疏：</w:t>
      </w:r>
      <w:r>
        <w:rPr>
          <w:rFonts w:hint="eastAsia" w:eastAsia="宋体"/>
          <w:lang w:eastAsia="zh-CN"/>
        </w:rPr>
        <w:t>“</w:t>
      </w:r>
      <w:r>
        <w:t>弘者，含容之大也。</w:t>
      </w:r>
      <w:r>
        <w:rPr>
          <w:rFonts w:hint="eastAsia" w:eastAsia="宋体"/>
          <w:lang w:eastAsia="zh-CN"/>
        </w:rPr>
        <w:t>”</w:t>
      </w:r>
      <w:r>
        <w:t>宏、弘、宖音義同。〇盛曰華</w:t>
      </w:r>
    </w:p>
    <w:p w14:paraId="767D0620">
      <w:r>
        <w:rPr>
          <w:rFonts w:hint="eastAsia" w:eastAsia="宋体"/>
          <w:lang w:eastAsia="zh-CN"/>
        </w:rPr>
        <w:t>《</w:t>
      </w:r>
      <w:r>
        <w:t>廣韻</w:t>
      </w:r>
      <w:r>
        <w:rPr>
          <w:rFonts w:hint="eastAsia" w:eastAsia="宋体"/>
          <w:lang w:eastAsia="zh-CN"/>
        </w:rPr>
        <w:t>》</w:t>
      </w:r>
      <w:r>
        <w:t>：</w:t>
      </w:r>
      <w:r>
        <w:rPr>
          <w:rFonts w:hint="eastAsia" w:eastAsia="宋体"/>
          <w:lang w:eastAsia="zh-CN"/>
        </w:rPr>
        <w:t>“</w:t>
      </w:r>
      <w:r>
        <w:t>華，草盛也。</w:t>
      </w:r>
      <w:r>
        <w:rPr>
          <w:rFonts w:hint="eastAsia" w:eastAsia="宋体"/>
          <w:lang w:eastAsia="zh-CN"/>
        </w:rPr>
        <w:t>”</w:t>
      </w:r>
      <w:r>
        <w:t>故諠鬧謂之譁。</w:t>
      </w:r>
      <w:r>
        <w:rPr>
          <w:rFonts w:hint="eastAsia" w:eastAsia="宋体"/>
          <w:lang w:eastAsia="zh-CN"/>
        </w:rPr>
        <w:t>《</w:t>
      </w:r>
      <w:r>
        <w:t>説文</w:t>
      </w:r>
      <w:r>
        <w:rPr>
          <w:rFonts w:hint="eastAsia" w:eastAsia="宋体"/>
          <w:lang w:eastAsia="zh-CN"/>
        </w:rPr>
        <w:t>》</w:t>
      </w:r>
      <w:r>
        <w:t>：</w:t>
      </w:r>
      <w:r>
        <w:rPr>
          <w:rFonts w:hint="eastAsia" w:eastAsia="宋体"/>
          <w:lang w:eastAsia="zh-CN"/>
        </w:rPr>
        <w:t>“</w:t>
      </w:r>
      <w:r>
        <w:t>譁，讙也。</w:t>
      </w:r>
      <w:r>
        <w:rPr>
          <w:rFonts w:hint="eastAsia" w:eastAsia="宋体"/>
          <w:lang w:eastAsia="zh-CN"/>
        </w:rPr>
        <w:t>”《</w:t>
      </w:r>
      <w:r>
        <w:t>書</w:t>
      </w:r>
      <w:r>
        <w:rPr>
          <w:rFonts w:hint="eastAsia" w:eastAsia="宋体"/>
          <w:lang w:eastAsia="zh-CN"/>
        </w:rPr>
        <w:t>•</w:t>
      </w:r>
      <w:r>
        <w:t>費誓</w:t>
      </w:r>
      <w:r>
        <w:rPr>
          <w:rFonts w:hint="eastAsia" w:eastAsia="宋体"/>
          <w:lang w:eastAsia="zh-CN"/>
        </w:rPr>
        <w:t>》</w:t>
      </w:r>
      <w:r>
        <w:t>：</w:t>
      </w:r>
      <w:r>
        <w:rPr>
          <w:rFonts w:hint="eastAsia" w:eastAsia="宋体"/>
          <w:lang w:eastAsia="zh-CN"/>
        </w:rPr>
        <w:t>“</w:t>
      </w:r>
      <w:r>
        <w:t>嗟！人無譁，聽命。</w:t>
      </w:r>
      <w:r>
        <w:rPr>
          <w:rFonts w:hint="eastAsia" w:eastAsia="宋体"/>
          <w:lang w:eastAsia="zh-CN"/>
        </w:rPr>
        <w:t>”</w:t>
      </w:r>
      <w:r>
        <w:t>盛貌</w:t>
      </w:r>
    </w:p>
    <w:p w14:paraId="3A1A43DB">
      <w:r>
        <w:t>謂之韡。</w:t>
      </w:r>
      <w:r>
        <w:rPr>
          <w:rFonts w:hint="eastAsia" w:eastAsia="宋体"/>
          <w:lang w:eastAsia="zh-CN"/>
        </w:rPr>
        <w:t>《</w:t>
      </w:r>
      <w:r>
        <w:t>說文</w:t>
      </w:r>
      <w:r>
        <w:rPr>
          <w:rFonts w:hint="eastAsia" w:eastAsia="宋体"/>
          <w:lang w:eastAsia="zh-CN"/>
        </w:rPr>
        <w:t>》</w:t>
      </w:r>
      <w:r>
        <w:t>：</w:t>
      </w:r>
      <w:r>
        <w:rPr>
          <w:rFonts w:hint="eastAsia" w:eastAsia="宋体"/>
          <w:lang w:eastAsia="zh-CN"/>
        </w:rPr>
        <w:t>“</w:t>
      </w:r>
      <w:r>
        <w:t>韡，盛也。从華，韋聲。</w:t>
      </w:r>
      <w:r>
        <w:rPr>
          <w:rFonts w:hint="eastAsia" w:eastAsia="宋体"/>
          <w:lang w:eastAsia="zh-CN"/>
        </w:rPr>
        <w:t>”《</w:t>
      </w:r>
      <w:r>
        <w:t>詩</w:t>
      </w:r>
      <w:r>
        <w:rPr>
          <w:rFonts w:hint="eastAsia" w:eastAsia="宋体"/>
          <w:lang w:eastAsia="zh-CN"/>
        </w:rPr>
        <w:t>•</w:t>
      </w:r>
      <w:r>
        <w:t>棠棣</w:t>
      </w:r>
      <w:r>
        <w:rPr>
          <w:rFonts w:hint="eastAsia" w:eastAsia="宋体"/>
          <w:lang w:eastAsia="zh-CN"/>
        </w:rPr>
        <w:t>》</w:t>
      </w:r>
      <w:r>
        <w:t>毛傳：</w:t>
      </w:r>
      <w:r>
        <w:rPr>
          <w:rFonts w:hint="eastAsia" w:eastAsia="宋体"/>
          <w:lang w:eastAsia="zh-CN"/>
        </w:rPr>
        <w:t>“</w:t>
      </w:r>
      <w:r>
        <w:t>韡韡，光明也。</w:t>
      </w:r>
    </w:p>
    <w:p w14:paraId="6381E0E7">
      <w:r>
        <w:t>爾雅雜纂不分卷</w:t>
      </w:r>
    </w:p>
    <w:p w14:paraId="4D261B01">
      <w:r>
        <w:t>精照</w:t>
      </w:r>
    </w:p>
    <w:p w14:paraId="3BCB1FFC">
      <w:r>
        <w:t>哉祖作載菑</w:t>
      </w:r>
    </w:p>
    <w:p w14:paraId="6C4E8C3F">
      <w:r>
        <w:t>哉，始也。</w:t>
      </w:r>
      <w:r>
        <w:rPr>
          <w:rFonts w:hint="eastAsia" w:eastAsia="宋体"/>
          <w:lang w:eastAsia="zh-CN"/>
        </w:rPr>
        <w:t>《</w:t>
      </w:r>
      <w:r>
        <w:t>書</w:t>
      </w:r>
      <w:r>
        <w:rPr>
          <w:rFonts w:hint="eastAsia" w:eastAsia="宋体"/>
          <w:lang w:eastAsia="zh-CN"/>
        </w:rPr>
        <w:t>》</w:t>
      </w:r>
      <w:r>
        <w:t>曰：</w:t>
      </w:r>
      <w:r>
        <w:rPr>
          <w:rFonts w:hint="eastAsia" w:eastAsia="宋体"/>
          <w:lang w:eastAsia="zh-CN"/>
        </w:rPr>
        <w:t>“</w:t>
      </w:r>
      <w:r>
        <w:t>惟三月哉生魄。</w:t>
      </w:r>
      <w:r>
        <w:rPr>
          <w:rFonts w:hint="eastAsia" w:eastAsia="宋体"/>
          <w:lang w:eastAsia="zh-CN"/>
        </w:rPr>
        <w:t>”</w:t>
      </w:r>
      <w:r>
        <w:t>殖谓之栽，亦其義也。故栽者培之。鄭注：</w:t>
      </w:r>
      <w:r>
        <w:rPr>
          <w:rFonts w:hint="eastAsia" w:eastAsia="宋体"/>
          <w:lang w:eastAsia="zh-CN"/>
        </w:rPr>
        <w:t>“</w:t>
      </w:r>
      <w:r>
        <w:t>栽讀如</w:t>
      </w:r>
    </w:p>
    <w:p w14:paraId="44117B33">
      <w:r>
        <w:rPr>
          <w:rFonts w:hint="eastAsia" w:eastAsia="宋体"/>
          <w:lang w:eastAsia="zh-CN"/>
        </w:rPr>
        <w:t>‘</w:t>
      </w:r>
      <w:r>
        <w:t>文王初哉1之哉。</w:t>
      </w:r>
      <w:r>
        <w:rPr>
          <w:rFonts w:hint="eastAsia" w:eastAsia="宋体"/>
          <w:lang w:eastAsia="zh-CN"/>
        </w:rPr>
        <w:t>”</w:t>
      </w:r>
      <w:r>
        <w:t>栽猶殖也，今時人名草木之殖曰栽，築牆立板亦曰栽。轉之爲祖。</w:t>
      </w:r>
      <w:r>
        <w:rPr>
          <w:rFonts w:hint="eastAsia" w:eastAsia="宋体"/>
          <w:lang w:eastAsia="zh-CN"/>
        </w:rPr>
        <w:t>《</w:t>
      </w:r>
      <w:r>
        <w:t>方言</w:t>
      </w:r>
      <w:r>
        <w:rPr>
          <w:rFonts w:hint="eastAsia" w:eastAsia="宋体"/>
          <w:lang w:eastAsia="zh-CN"/>
        </w:rPr>
        <w:t>》</w:t>
      </w:r>
      <w:r>
        <w:t>曰：</w:t>
      </w:r>
      <w:r>
        <w:rPr>
          <w:rFonts w:hint="eastAsia" w:eastAsia="宋体"/>
          <w:lang w:eastAsia="zh-CN"/>
        </w:rPr>
        <w:t>“</w:t>
      </w:r>
      <w:r>
        <w:t>鼻，始</w:t>
      </w:r>
    </w:p>
    <w:p w14:paraId="417785A5">
      <w:r>
        <w:t>也。</w:t>
      </w:r>
      <w:r>
        <w:rPr>
          <w:rFonts w:hint="eastAsia" w:eastAsia="宋体"/>
          <w:lang w:eastAsia="zh-CN"/>
        </w:rPr>
        <w:t>”“</w:t>
      </w:r>
      <w:r>
        <w:t>梁益之閒或謂之祖。</w:t>
      </w:r>
      <w:r>
        <w:rPr>
          <w:rFonts w:hint="eastAsia" w:eastAsia="宋体"/>
          <w:lang w:eastAsia="zh-CN"/>
        </w:rPr>
        <w:t>”</w:t>
      </w:r>
      <w:r>
        <w:t>始廟谓之祖，道祭谓之祖，</w:t>
      </w:r>
      <w:r>
        <w:rPr>
          <w:rFonts w:hint="eastAsia" w:eastAsia="宋体"/>
          <w:lang w:eastAsia="zh-CN"/>
        </w:rPr>
        <w:t>《</w:t>
      </w:r>
      <w:r>
        <w:t>儀禮</w:t>
      </w:r>
      <w:r>
        <w:rPr>
          <w:rFonts w:hint="eastAsia" w:eastAsia="宋体"/>
          <w:lang w:eastAsia="zh-CN"/>
        </w:rPr>
        <w:t>》</w:t>
      </w:r>
      <w:r>
        <w:t>：</w:t>
      </w:r>
      <w:r>
        <w:rPr>
          <w:rFonts w:hint="eastAsia" w:eastAsia="宋体"/>
          <w:lang w:eastAsia="zh-CN"/>
        </w:rPr>
        <w:t>“</w:t>
      </w:r>
      <w:r>
        <w:t>出祖釋軷，祭酒脯。</w:t>
      </w:r>
      <w:r>
        <w:rPr>
          <w:rFonts w:hint="eastAsia" w:eastAsia="宋体"/>
          <w:lang w:eastAsia="zh-CN"/>
        </w:rPr>
        <w:t>”</w:t>
      </w:r>
      <w:r>
        <w:t>鄭注：</w:t>
      </w:r>
      <w:r>
        <w:rPr>
          <w:rFonts w:hint="eastAsia" w:eastAsia="宋体"/>
          <w:lang w:eastAsia="zh-CN"/>
        </w:rPr>
        <w:t>“</w:t>
      </w:r>
      <w:r>
        <w:t>祖，</w:t>
      </w:r>
    </w:p>
    <w:p w14:paraId="3FDB24FE">
      <w:r>
        <w:t>始也。行出國門，上陳車騎釋酒脯之奠於軷，爲行始也。</w:t>
      </w:r>
      <w:r>
        <w:rPr>
          <w:rFonts w:hint="eastAsia" w:eastAsia="宋体"/>
          <w:lang w:eastAsia="zh-CN"/>
        </w:rPr>
        <w:t>”</w:t>
      </w:r>
      <w:r>
        <w:t>一也。</w:t>
      </w:r>
      <w:r>
        <w:rPr>
          <w:rFonts w:hint="eastAsia" w:eastAsia="宋体"/>
          <w:lang w:eastAsia="zh-CN"/>
        </w:rPr>
        <w:t>《</w:t>
      </w:r>
      <w:r>
        <w:t>爾雅</w:t>
      </w:r>
      <w:r>
        <w:rPr>
          <w:rFonts w:hint="eastAsia" w:eastAsia="宋体"/>
          <w:lang w:eastAsia="zh-CN"/>
        </w:rPr>
        <w:t>》</w:t>
      </w:r>
      <w:r>
        <w:t>曰：</w:t>
      </w:r>
      <w:r>
        <w:rPr>
          <w:rFonts w:hint="eastAsia" w:eastAsia="宋体"/>
          <w:lang w:eastAsia="zh-CN"/>
        </w:rPr>
        <w:t>“</w:t>
      </w:r>
      <w:r>
        <w:t>哉、祖，始也。</w:t>
      </w:r>
      <w:r>
        <w:rPr>
          <w:rFonts w:hint="eastAsia" w:eastAsia="宋体"/>
          <w:lang w:eastAsia="zh-CN"/>
        </w:rPr>
        <w:t>”</w:t>
      </w:r>
      <w:r>
        <w:t>又轉之爲</w:t>
      </w:r>
    </w:p>
    <w:p w14:paraId="1A5AE869">
      <w:r>
        <w:t>作。</w:t>
      </w:r>
      <w:r>
        <w:rPr>
          <w:rFonts w:hint="eastAsia" w:eastAsia="宋体"/>
          <w:lang w:eastAsia="zh-CN"/>
        </w:rPr>
        <w:t>《</w:t>
      </w:r>
      <w:r>
        <w:t>诗</w:t>
      </w:r>
      <w:r>
        <w:rPr>
          <w:rFonts w:hint="eastAsia" w:eastAsia="宋体"/>
          <w:lang w:eastAsia="zh-CN"/>
        </w:rPr>
        <w:t>》</w:t>
      </w:r>
      <w:r>
        <w:t>：</w:t>
      </w:r>
      <w:r>
        <w:rPr>
          <w:rFonts w:hint="eastAsia" w:eastAsia="宋体"/>
          <w:lang w:eastAsia="zh-CN"/>
        </w:rPr>
        <w:t>“</w:t>
      </w:r>
      <w:r>
        <w:t>思馬斯作。</w:t>
      </w:r>
      <w:r>
        <w:rPr>
          <w:rFonts w:hint="eastAsia" w:eastAsia="宋体"/>
          <w:lang w:eastAsia="zh-CN"/>
        </w:rPr>
        <w:t>”</w:t>
      </w:r>
      <w:r>
        <w:t>毛傳曰：</w:t>
      </w:r>
      <w:r>
        <w:rPr>
          <w:rFonts w:hint="eastAsia" w:eastAsia="宋体"/>
          <w:lang w:eastAsia="zh-CN"/>
        </w:rPr>
        <w:t>“</w:t>
      </w:r>
      <w:r>
        <w:t>作，始也。</w:t>
      </w:r>
      <w:r>
        <w:rPr>
          <w:rFonts w:hint="eastAsia" w:eastAsia="宋体"/>
          <w:lang w:eastAsia="zh-CN"/>
        </w:rPr>
        <w:t>”《</w:t>
      </w:r>
      <w:r>
        <w:t>廣雅</w:t>
      </w:r>
      <w:r>
        <w:rPr>
          <w:rFonts w:hint="eastAsia" w:eastAsia="宋体"/>
          <w:lang w:eastAsia="zh-CN"/>
        </w:rPr>
        <w:t>》</w:t>
      </w:r>
      <w:r>
        <w:t>同。又轉之爲載。</w:t>
      </w:r>
      <w:r>
        <w:rPr>
          <w:rFonts w:hint="eastAsia" w:eastAsia="宋体"/>
          <w:lang w:eastAsia="zh-CN"/>
        </w:rPr>
        <w:t>《</w:t>
      </w:r>
      <w:r>
        <w:t>孟子</w:t>
      </w:r>
      <w:r>
        <w:rPr>
          <w:rFonts w:hint="eastAsia" w:eastAsia="宋体"/>
          <w:lang w:eastAsia="zh-CN"/>
        </w:rPr>
        <w:t>》</w:t>
      </w:r>
      <w:r>
        <w:t>曰：</w:t>
      </w:r>
      <w:r>
        <w:rPr>
          <w:rFonts w:hint="eastAsia" w:eastAsia="宋体"/>
          <w:lang w:eastAsia="zh-CN"/>
        </w:rPr>
        <w:t>“</w:t>
      </w:r>
      <w:r>
        <w:t>自</w:t>
      </w:r>
    </w:p>
    <w:p w14:paraId="183B14F6">
      <w:r>
        <w:t>【第609页】</w:t>
      </w:r>
    </w:p>
    <w:p w14:paraId="41581371">
      <w:r>
        <w:t>葛載。</w:t>
      </w:r>
      <w:r>
        <w:rPr>
          <w:rFonts w:hint="eastAsia" w:eastAsia="宋体"/>
          <w:lang w:eastAsia="zh-CN"/>
        </w:rPr>
        <w:t>”</w:t>
      </w:r>
      <w:r>
        <w:t>年谓之載，亦其義也。</w:t>
      </w:r>
      <w:r>
        <w:rPr>
          <w:rFonts w:hint="eastAsia" w:eastAsia="宋体"/>
          <w:lang w:eastAsia="zh-CN"/>
        </w:rPr>
        <w:t>《</w:t>
      </w:r>
      <w:r>
        <w:t>爾雅</w:t>
      </w:r>
      <w:r>
        <w:rPr>
          <w:rFonts w:hint="eastAsia" w:eastAsia="宋体"/>
          <w:lang w:eastAsia="zh-CN"/>
        </w:rPr>
        <w:t>》</w:t>
      </w:r>
      <w:r>
        <w:t>：</w:t>
      </w:r>
      <w:r>
        <w:rPr>
          <w:rFonts w:hint="eastAsia" w:eastAsia="宋体"/>
          <w:lang w:eastAsia="zh-CN"/>
        </w:rPr>
        <w:t>“</w:t>
      </w:r>
      <w:r>
        <w:t>唐虞曰載。</w:t>
      </w:r>
      <w:r>
        <w:rPr>
          <w:rFonts w:hint="eastAsia" w:eastAsia="宋体"/>
          <w:lang w:eastAsia="zh-CN"/>
        </w:rPr>
        <w:t>”</w:t>
      </w:r>
      <w:r>
        <w:t>郭注：</w:t>
      </w:r>
      <w:r>
        <w:rPr>
          <w:rFonts w:hint="eastAsia" w:eastAsia="宋体"/>
          <w:lang w:eastAsia="zh-CN"/>
        </w:rPr>
        <w:t>“</w:t>
      </w:r>
      <w:r>
        <w:t>取物終更始。</w:t>
      </w:r>
      <w:r>
        <w:rPr>
          <w:rFonts w:hint="eastAsia" w:eastAsia="宋体"/>
          <w:lang w:eastAsia="zh-CN"/>
        </w:rPr>
        <w:t>”</w:t>
      </w:r>
      <w:r>
        <w:t>又轉之爲菑。</w:t>
      </w:r>
      <w:r>
        <w:rPr>
          <w:rFonts w:hint="eastAsia" w:eastAsia="宋体"/>
          <w:lang w:eastAsia="zh-CN"/>
        </w:rPr>
        <w:t>《</w:t>
      </w:r>
      <w:r>
        <w:t>爾雅</w:t>
      </w:r>
      <w:r>
        <w:rPr>
          <w:rFonts w:hint="eastAsia" w:eastAsia="宋体"/>
          <w:lang w:eastAsia="zh-CN"/>
        </w:rPr>
        <w:t>》</w:t>
      </w:r>
      <w:r>
        <w:t>：</w:t>
      </w:r>
    </w:p>
    <w:p w14:paraId="314D9DD7">
      <w:pPr>
        <w:rPr>
          <w:rFonts w:hint="eastAsia" w:eastAsia="宋体"/>
          <w:lang w:eastAsia="zh-CN"/>
        </w:rPr>
      </w:pPr>
      <w:r>
        <w:rPr>
          <w:rFonts w:hint="eastAsia" w:eastAsia="宋体"/>
          <w:lang w:eastAsia="zh-CN"/>
        </w:rPr>
        <w:t>“</w:t>
      </w:r>
      <w:r>
        <w:t>田一歲曰菑。</w:t>
      </w:r>
      <w:r>
        <w:rPr>
          <w:rFonts w:hint="eastAsia" w:eastAsia="宋体"/>
          <w:lang w:eastAsia="zh-CN"/>
        </w:rPr>
        <w:t>”</w:t>
      </w:r>
      <w:r>
        <w:t>郭注曰：</w:t>
      </w:r>
      <w:r>
        <w:rPr>
          <w:rFonts w:hint="eastAsia" w:eastAsia="宋体"/>
          <w:lang w:eastAsia="zh-CN"/>
        </w:rPr>
        <w:t>“</w:t>
      </w:r>
      <w:r>
        <w:t>今江東呼初耕地及草爲菑。</w:t>
      </w:r>
      <w:r>
        <w:rPr>
          <w:rFonts w:hint="eastAsia" w:eastAsia="宋体"/>
          <w:lang w:eastAsia="zh-CN"/>
        </w:rPr>
        <w:t>”《</w:t>
      </w:r>
      <w:r>
        <w:t>诗</w:t>
      </w:r>
      <w:r>
        <w:rPr>
          <w:rFonts w:hint="eastAsia" w:eastAsia="宋体"/>
          <w:lang w:eastAsia="zh-CN"/>
        </w:rPr>
        <w:t>》</w:t>
      </w:r>
      <w:r>
        <w:t>曰：</w:t>
      </w:r>
      <w:r>
        <w:rPr>
          <w:rFonts w:hint="eastAsia" w:eastAsia="宋体"/>
          <w:lang w:eastAsia="zh-CN"/>
        </w:rPr>
        <w:t>“</w:t>
      </w:r>
      <w:r>
        <w:t>于此菑畝。</w:t>
      </w:r>
      <w:r>
        <w:rPr>
          <w:rFonts w:hint="eastAsia" w:eastAsia="宋体"/>
          <w:lang w:eastAsia="zh-CN"/>
        </w:rPr>
        <w:t>”</w:t>
      </w:r>
    </w:p>
    <w:p w14:paraId="10FBF21F">
      <w:r>
        <w:t>見</w:t>
      </w:r>
    </w:p>
    <w:p w14:paraId="31856415">
      <w:r>
        <w:t>君公官</w:t>
      </w:r>
    </w:p>
    <w:p w14:paraId="58E84959">
      <w:r>
        <w:t>君之轉爲公。</w:t>
      </w:r>
      <w:r>
        <w:rPr>
          <w:rFonts w:hint="eastAsia" w:eastAsia="宋体"/>
          <w:lang w:eastAsia="zh-CN"/>
        </w:rPr>
        <w:t>《</w:t>
      </w:r>
      <w:r>
        <w:t>爾雅</w:t>
      </w:r>
      <w:r>
        <w:rPr>
          <w:rFonts w:hint="eastAsia" w:eastAsia="宋体"/>
          <w:lang w:eastAsia="zh-CN"/>
        </w:rPr>
        <w:t>》</w:t>
      </w:r>
      <w:r>
        <w:t>曰：</w:t>
      </w:r>
      <w:r>
        <w:rPr>
          <w:rFonts w:hint="eastAsia" w:eastAsia="宋体"/>
          <w:lang w:eastAsia="zh-CN"/>
        </w:rPr>
        <w:t>“</w:t>
      </w:r>
      <w:r>
        <w:t>公，君也。</w:t>
      </w:r>
      <w:r>
        <w:rPr>
          <w:rFonts w:hint="eastAsia" w:eastAsia="宋体"/>
          <w:lang w:eastAsia="zh-CN"/>
        </w:rPr>
        <w:t>”</w:t>
      </w:r>
      <w:r>
        <w:t>官所曰公，</w:t>
      </w:r>
      <w:r>
        <w:rPr>
          <w:rFonts w:hint="eastAsia" w:eastAsia="宋体"/>
          <w:lang w:eastAsia="zh-CN"/>
        </w:rPr>
        <w:t>《</w:t>
      </w:r>
      <w:r>
        <w:t>诗</w:t>
      </w:r>
      <w:r>
        <w:rPr>
          <w:rFonts w:hint="eastAsia" w:eastAsia="宋体"/>
          <w:lang w:eastAsia="zh-CN"/>
        </w:rPr>
        <w:t>》</w:t>
      </w:r>
      <w:r>
        <w:t>：</w:t>
      </w:r>
      <w:r>
        <w:rPr>
          <w:rFonts w:hint="eastAsia" w:eastAsia="宋体"/>
          <w:lang w:eastAsia="zh-CN"/>
        </w:rPr>
        <w:t>“</w:t>
      </w:r>
      <w:r>
        <w:t>逻食自公。</w:t>
      </w:r>
      <w:r>
        <w:rPr>
          <w:rFonts w:hint="eastAsia" w:eastAsia="宋体"/>
          <w:lang w:eastAsia="zh-CN"/>
        </w:rPr>
        <w:t>”</w:t>
      </w:r>
      <w:r>
        <w:t>五爵之首曰公，太師</w:t>
      </w:r>
    </w:p>
    <w:p w14:paraId="0AAAE43E">
      <w:r>
        <w:t>太傅、太保曰三公。子谓父曰君，亦曰公；</w:t>
      </w:r>
      <w:r>
        <w:rPr>
          <w:rFonts w:hint="eastAsia" w:eastAsia="宋体"/>
          <w:lang w:eastAsia="zh-CN"/>
        </w:rPr>
        <w:t>《</w:t>
      </w:r>
      <w:r>
        <w:t>易</w:t>
      </w:r>
      <w:r>
        <w:rPr>
          <w:rFonts w:hint="eastAsia" w:eastAsia="宋体"/>
          <w:lang w:eastAsia="zh-CN"/>
        </w:rPr>
        <w:t>》</w:t>
      </w:r>
      <w:r>
        <w:t>：</w:t>
      </w:r>
      <w:r>
        <w:rPr>
          <w:rFonts w:hint="eastAsia" w:eastAsia="宋体"/>
          <w:lang w:eastAsia="zh-CN"/>
        </w:rPr>
        <w:t>“</w:t>
      </w:r>
      <w:r>
        <w:t>家人有嚴君焉，父母之谓也。</w:t>
      </w:r>
      <w:r>
        <w:rPr>
          <w:rFonts w:hint="eastAsia" w:eastAsia="宋体"/>
          <w:lang w:eastAsia="zh-CN"/>
        </w:rPr>
        <w:t>”《</w:t>
      </w:r>
      <w:r>
        <w:t>列子。黄帝</w:t>
      </w:r>
      <w:r>
        <w:rPr>
          <w:rFonts w:hint="eastAsia" w:eastAsia="宋体"/>
          <w:lang w:eastAsia="zh-CN"/>
        </w:rPr>
        <w:t>》</w:t>
      </w:r>
      <w:r>
        <w:t>篇：</w:t>
      </w:r>
      <w:r>
        <w:rPr>
          <w:rFonts w:hint="eastAsia" w:eastAsia="宋体"/>
          <w:lang w:eastAsia="zh-CN"/>
        </w:rPr>
        <w:t>“</w:t>
      </w:r>
      <w:r>
        <w:t>家</w:t>
      </w:r>
    </w:p>
    <w:p w14:paraId="7B8C6610">
      <w:pPr>
        <w:rPr>
          <w:rFonts w:hint="eastAsia" w:eastAsia="宋体"/>
          <w:lang w:eastAsia="zh-CN"/>
        </w:rPr>
      </w:pPr>
      <w:r>
        <w:t>公執席。</w:t>
      </w:r>
      <w:r>
        <w:rPr>
          <w:rFonts w:hint="eastAsia" w:eastAsia="宋体"/>
          <w:lang w:eastAsia="zh-CN"/>
        </w:rPr>
        <w:t>”</w:t>
      </w:r>
      <w:r>
        <w:t>婦谓舅曰公，亦曰君；</w:t>
      </w:r>
      <w:r>
        <w:rPr>
          <w:rFonts w:hint="eastAsia" w:eastAsia="宋体"/>
          <w:lang w:eastAsia="zh-CN"/>
        </w:rPr>
        <w:t>《</w:t>
      </w:r>
      <w:r>
        <w:t>漢書。賈谊傳</w:t>
      </w:r>
      <w:r>
        <w:rPr>
          <w:rFonts w:hint="eastAsia" w:eastAsia="宋体"/>
          <w:lang w:eastAsia="zh-CN"/>
        </w:rPr>
        <w:t>》</w:t>
      </w:r>
      <w:r>
        <w:t>：</w:t>
      </w:r>
      <w:r>
        <w:rPr>
          <w:rFonts w:hint="eastAsia" w:eastAsia="宋体"/>
          <w:lang w:eastAsia="zh-CN"/>
        </w:rPr>
        <w:t>“</w:t>
      </w:r>
      <w:r>
        <w:t>抱哺其子，與公併倨。</w:t>
      </w:r>
      <w:r>
        <w:rPr>
          <w:rFonts w:hint="eastAsia" w:eastAsia="宋体"/>
          <w:lang w:eastAsia="zh-CN"/>
        </w:rPr>
        <w:t>”《</w:t>
      </w:r>
      <w:r>
        <w:t>爾雅</w:t>
      </w:r>
      <w:r>
        <w:rPr>
          <w:rFonts w:hint="eastAsia" w:eastAsia="宋体"/>
          <w:lang w:eastAsia="zh-CN"/>
        </w:rPr>
        <w:t>》</w:t>
      </w:r>
      <w:r>
        <w:t>：</w:t>
      </w:r>
      <w:r>
        <w:rPr>
          <w:rFonts w:hint="eastAsia" w:eastAsia="宋体"/>
          <w:lang w:eastAsia="zh-CN"/>
        </w:rPr>
        <w:t>“</w:t>
      </w:r>
      <w:r>
        <w:t>姑舅在則曰君舅、君姑。</w:t>
      </w:r>
      <w:r>
        <w:rPr>
          <w:rFonts w:hint="eastAsia" w:eastAsia="宋体"/>
          <w:lang w:eastAsia="zh-CN"/>
        </w:rPr>
        <w:t>”</w:t>
      </w:r>
    </w:p>
    <w:p w14:paraId="50F3AFEB">
      <w:r>
        <w:t>相稱曰公，亦曰君，其義同也。又轉之爲官。</w:t>
      </w:r>
      <w:r>
        <w:rPr>
          <w:rFonts w:hint="eastAsia" w:eastAsia="宋体"/>
          <w:lang w:eastAsia="zh-CN"/>
        </w:rPr>
        <w:t>《</w:t>
      </w:r>
      <w:r>
        <w:t>廣雅</w:t>
      </w:r>
      <w:r>
        <w:rPr>
          <w:rFonts w:hint="eastAsia" w:eastAsia="宋体"/>
          <w:lang w:eastAsia="zh-CN"/>
        </w:rPr>
        <w:t>》</w:t>
      </w:r>
      <w:r>
        <w:t>曰：</w:t>
      </w:r>
      <w:r>
        <w:rPr>
          <w:rFonts w:hint="eastAsia" w:eastAsia="宋体"/>
          <w:lang w:eastAsia="zh-CN"/>
        </w:rPr>
        <w:t>“</w:t>
      </w:r>
      <w:r>
        <w:t>官，君也。</w:t>
      </w:r>
      <w:r>
        <w:rPr>
          <w:rFonts w:hint="eastAsia" w:eastAsia="宋体"/>
          <w:lang w:eastAsia="zh-CN"/>
        </w:rPr>
        <w:t>”</w:t>
      </w:r>
      <w:r>
        <w:t>首服谓之冠，亦其</w:t>
      </w:r>
    </w:p>
    <w:p w14:paraId="1DCF301E">
      <w:r>
        <w:t>義也。</w:t>
      </w:r>
    </w:p>
    <w:p w14:paraId="41BDC280">
      <w:r>
        <w:t>哉載祖作</w:t>
      </w:r>
    </w:p>
    <w:p w14:paraId="7E68A5DA">
      <w:r>
        <w:t>哉，始也。</w:t>
      </w:r>
      <w:r>
        <w:rPr>
          <w:rFonts w:hint="eastAsia" w:eastAsia="宋体"/>
          <w:lang w:eastAsia="zh-CN"/>
        </w:rPr>
        <w:t>《</w:t>
      </w:r>
      <w:r>
        <w:t>書</w:t>
      </w:r>
      <w:r>
        <w:rPr>
          <w:rFonts w:hint="eastAsia" w:eastAsia="宋体"/>
          <w:lang w:eastAsia="zh-CN"/>
        </w:rPr>
        <w:t>》</w:t>
      </w:r>
      <w:r>
        <w:t>曰：</w:t>
      </w:r>
      <w:r>
        <w:rPr>
          <w:rFonts w:hint="eastAsia" w:eastAsia="宋体"/>
          <w:lang w:eastAsia="zh-CN"/>
        </w:rPr>
        <w:t>“</w:t>
      </w:r>
      <w:r>
        <w:t>惟三月哉生魄。</w:t>
      </w:r>
      <w:r>
        <w:rPr>
          <w:rFonts w:hint="eastAsia" w:eastAsia="宋体"/>
          <w:lang w:eastAsia="zh-CN"/>
        </w:rPr>
        <w:t>”</w:t>
      </w:r>
      <w:r>
        <w:t>轉之爲載。</w:t>
      </w:r>
      <w:r>
        <w:rPr>
          <w:rFonts w:hint="eastAsia" w:eastAsia="宋体"/>
          <w:lang w:eastAsia="zh-CN"/>
        </w:rPr>
        <w:t>《</w:t>
      </w:r>
      <w:r>
        <w:t>孟子</w:t>
      </w:r>
      <w:r>
        <w:rPr>
          <w:rFonts w:hint="eastAsia" w:eastAsia="宋体"/>
          <w:lang w:eastAsia="zh-CN"/>
        </w:rPr>
        <w:t>》</w:t>
      </w:r>
      <w:r>
        <w:t>曰：</w:t>
      </w:r>
      <w:r>
        <w:rPr>
          <w:rFonts w:hint="eastAsia" w:eastAsia="宋体"/>
          <w:lang w:eastAsia="zh-CN"/>
        </w:rPr>
        <w:t>“</w:t>
      </w:r>
      <w:r>
        <w:t>自葛載。</w:t>
      </w:r>
      <w:r>
        <w:rPr>
          <w:rFonts w:hint="eastAsia" w:eastAsia="宋体"/>
          <w:lang w:eastAsia="zh-CN"/>
        </w:rPr>
        <w:t>”</w:t>
      </w:r>
      <w:r>
        <w:t>年谓之載，亦</w:t>
      </w:r>
    </w:p>
    <w:p w14:paraId="1CEEDFCB">
      <w:r>
        <w:t>其義也。</w:t>
      </w:r>
      <w:r>
        <w:rPr>
          <w:rFonts w:hint="eastAsia" w:eastAsia="宋体"/>
          <w:lang w:eastAsia="zh-CN"/>
        </w:rPr>
        <w:t>《</w:t>
      </w:r>
      <w:r>
        <w:t>爾雅</w:t>
      </w:r>
      <w:r>
        <w:rPr>
          <w:rFonts w:hint="eastAsia" w:eastAsia="宋体"/>
          <w:lang w:eastAsia="zh-CN"/>
        </w:rPr>
        <w:t>》</w:t>
      </w:r>
      <w:r>
        <w:t>：</w:t>
      </w:r>
      <w:r>
        <w:rPr>
          <w:rFonts w:hint="eastAsia" w:eastAsia="宋体"/>
          <w:lang w:eastAsia="zh-CN"/>
        </w:rPr>
        <w:t>“</w:t>
      </w:r>
      <w:r>
        <w:t>唐虞曰載。</w:t>
      </w:r>
      <w:r>
        <w:rPr>
          <w:rFonts w:hint="eastAsia" w:eastAsia="宋体"/>
          <w:lang w:eastAsia="zh-CN"/>
        </w:rPr>
        <w:t>”</w:t>
      </w:r>
      <w:r>
        <w:t>郭注：</w:t>
      </w:r>
      <w:r>
        <w:rPr>
          <w:rFonts w:hint="eastAsia" w:eastAsia="宋体"/>
          <w:lang w:eastAsia="zh-CN"/>
        </w:rPr>
        <w:t>“</w:t>
      </w:r>
      <w:r>
        <w:t>取物終更始。</w:t>
      </w:r>
      <w:r>
        <w:rPr>
          <w:rFonts w:hint="eastAsia" w:eastAsia="宋体"/>
          <w:lang w:eastAsia="zh-CN"/>
        </w:rPr>
        <w:t>”</w:t>
      </w:r>
      <w:r>
        <w:t>又轉之爲祖。</w:t>
      </w:r>
      <w:r>
        <w:rPr>
          <w:rFonts w:hint="eastAsia" w:eastAsia="宋体"/>
          <w:lang w:eastAsia="zh-CN"/>
        </w:rPr>
        <w:t>《</w:t>
      </w:r>
      <w:r>
        <w:t>方言</w:t>
      </w:r>
      <w:r>
        <w:rPr>
          <w:rFonts w:hint="eastAsia" w:eastAsia="宋体"/>
          <w:lang w:eastAsia="zh-CN"/>
        </w:rPr>
        <w:t>》</w:t>
      </w:r>
      <w:r>
        <w:t>曰：</w:t>
      </w:r>
      <w:r>
        <w:rPr>
          <w:rFonts w:hint="eastAsia" w:eastAsia="宋体"/>
          <w:lang w:eastAsia="zh-CN"/>
        </w:rPr>
        <w:t>“</w:t>
      </w:r>
      <w:r>
        <w:t>鼻，始也。</w:t>
      </w:r>
      <w:r>
        <w:rPr>
          <w:rFonts w:hint="eastAsia" w:eastAsia="宋体"/>
          <w:lang w:eastAsia="zh-CN"/>
        </w:rPr>
        <w:t>”“</w:t>
      </w:r>
      <w:r>
        <w:t>梁益之</w:t>
      </w:r>
    </w:p>
    <w:p w14:paraId="2A2AA5E0">
      <w:r>
        <w:t>间或谓之祖。</w:t>
      </w:r>
      <w:r>
        <w:rPr>
          <w:rFonts w:hint="eastAsia" w:eastAsia="宋体"/>
          <w:lang w:eastAsia="zh-CN"/>
        </w:rPr>
        <w:t>”</w:t>
      </w:r>
      <w:r>
        <w:t>始廟谓之祖，道祭谓之祖，</w:t>
      </w:r>
      <w:r>
        <w:rPr>
          <w:rFonts w:hint="eastAsia" w:eastAsia="宋体"/>
          <w:lang w:eastAsia="zh-CN"/>
        </w:rPr>
        <w:t>《</w:t>
      </w:r>
      <w:r>
        <w:t>儀禮</w:t>
      </w:r>
      <w:r>
        <w:rPr>
          <w:rFonts w:hint="eastAsia" w:eastAsia="宋体"/>
          <w:lang w:eastAsia="zh-CN"/>
        </w:rPr>
        <w:t>》</w:t>
      </w:r>
      <w:r>
        <w:t>：</w:t>
      </w:r>
      <w:r>
        <w:rPr>
          <w:rFonts w:hint="eastAsia" w:eastAsia="宋体"/>
          <w:lang w:eastAsia="zh-CN"/>
        </w:rPr>
        <w:t>“</w:t>
      </w:r>
      <w:r>
        <w:t>出祖釋軷，祭酒脯。</w:t>
      </w:r>
      <w:r>
        <w:rPr>
          <w:rFonts w:hint="eastAsia" w:eastAsia="宋体"/>
          <w:lang w:eastAsia="zh-CN"/>
        </w:rPr>
        <w:t>”</w:t>
      </w:r>
      <w:r>
        <w:t>鄭注：</w:t>
      </w:r>
      <w:r>
        <w:rPr>
          <w:rFonts w:hint="eastAsia" w:eastAsia="宋体"/>
          <w:lang w:eastAsia="zh-CN"/>
        </w:rPr>
        <w:t>“</w:t>
      </w:r>
      <w:r>
        <w:t>祖，始也。既受聘享之禮，</w:t>
      </w:r>
    </w:p>
    <w:p w14:paraId="25496378">
      <w:r>
        <w:t>【第610页】</w:t>
      </w:r>
    </w:p>
    <w:p w14:paraId="3B792609">
      <w:pPr>
        <w:rPr>
          <w:rFonts w:hint="eastAsia" w:eastAsia="宋体"/>
          <w:lang w:eastAsia="zh-CN"/>
        </w:rPr>
      </w:pPr>
      <w:r>
        <w:t>行出國門，止陳車騎，釋酒脯之奠於軷，爲行始也。</w:t>
      </w:r>
      <w:r>
        <w:rPr>
          <w:rFonts w:hint="eastAsia" w:eastAsia="宋体"/>
          <w:lang w:eastAsia="zh-CN"/>
        </w:rPr>
        <w:t>”</w:t>
      </w:r>
      <w:r>
        <w:t>一也。</w:t>
      </w:r>
      <w:r>
        <w:rPr>
          <w:rFonts w:hint="eastAsia" w:eastAsia="宋体"/>
          <w:lang w:eastAsia="zh-CN"/>
        </w:rPr>
        <w:t>《</w:t>
      </w:r>
      <w:r>
        <w:t>爾雅</w:t>
      </w:r>
      <w:r>
        <w:rPr>
          <w:rFonts w:hint="eastAsia" w:eastAsia="宋体"/>
          <w:lang w:eastAsia="zh-CN"/>
        </w:rPr>
        <w:t>》</w:t>
      </w:r>
      <w:r>
        <w:t>曰：</w:t>
      </w:r>
      <w:r>
        <w:rPr>
          <w:rFonts w:hint="eastAsia" w:eastAsia="宋体"/>
          <w:lang w:eastAsia="zh-CN"/>
        </w:rPr>
        <w:t>“</w:t>
      </w:r>
      <w:r>
        <w:t>哉、祖，始也。</w:t>
      </w:r>
      <w:r>
        <w:rPr>
          <w:rFonts w:hint="eastAsia" w:eastAsia="宋体"/>
          <w:lang w:eastAsia="zh-CN"/>
        </w:rPr>
        <w:t>”</w:t>
      </w:r>
      <w:r>
        <w:t>又轉之爲</w:t>
      </w:r>
      <w:r>
        <w:rPr>
          <w:rFonts w:hint="eastAsia" w:eastAsia="宋体"/>
          <w:lang w:eastAsia="zh-CN"/>
        </w:rPr>
        <w:t>“</w:t>
      </w:r>
      <w:r>
        <w:t>作</w:t>
      </w:r>
      <w:r>
        <w:rPr>
          <w:rFonts w:hint="eastAsia" w:eastAsia="宋体"/>
          <w:lang w:eastAsia="zh-CN"/>
        </w:rPr>
        <w:t>”</w:t>
      </w:r>
    </w:p>
    <w:p w14:paraId="32694460">
      <w:r>
        <w:rPr>
          <w:rFonts w:hint="eastAsia" w:eastAsia="宋体"/>
          <w:lang w:eastAsia="zh-CN"/>
        </w:rPr>
        <w:t>《</w:t>
      </w:r>
      <w:r>
        <w:t>诗</w:t>
      </w:r>
      <w:r>
        <w:rPr>
          <w:rFonts w:hint="eastAsia" w:eastAsia="宋体"/>
          <w:lang w:eastAsia="zh-CN"/>
        </w:rPr>
        <w:t>》</w:t>
      </w:r>
      <w:r>
        <w:t>：</w:t>
      </w:r>
      <w:r>
        <w:rPr>
          <w:rFonts w:hint="eastAsia" w:eastAsia="宋体"/>
          <w:lang w:eastAsia="zh-CN"/>
        </w:rPr>
        <w:t>“</w:t>
      </w:r>
      <w:r>
        <w:t>思馬斯作。</w:t>
      </w:r>
      <w:r>
        <w:rPr>
          <w:rFonts w:hint="eastAsia" w:eastAsia="宋体"/>
          <w:lang w:eastAsia="zh-CN"/>
        </w:rPr>
        <w:t>”</w:t>
      </w:r>
      <w:r>
        <w:t>毛傳曰：</w:t>
      </w:r>
      <w:r>
        <w:rPr>
          <w:rFonts w:hint="eastAsia" w:eastAsia="宋体"/>
          <w:lang w:eastAsia="zh-CN"/>
        </w:rPr>
        <w:t>“</w:t>
      </w:r>
      <w:r>
        <w:t>作，始也。</w:t>
      </w:r>
      <w:r>
        <w:rPr>
          <w:rFonts w:hint="eastAsia" w:eastAsia="宋体"/>
          <w:lang w:eastAsia="zh-CN"/>
        </w:rPr>
        <w:t>”《</w:t>
      </w:r>
      <w:r>
        <w:t>廣雅</w:t>
      </w:r>
      <w:r>
        <w:rPr>
          <w:rFonts w:hint="eastAsia" w:eastAsia="宋体"/>
          <w:lang w:eastAsia="zh-CN"/>
        </w:rPr>
        <w:t>》</w:t>
      </w:r>
      <w:r>
        <w:t>同。D三</w:t>
      </w:r>
    </w:p>
    <w:p w14:paraId="4C4C421B">
      <w:r>
        <w:t>曉匣</w:t>
      </w:r>
    </w:p>
    <w:p w14:paraId="5EFCCA58">
      <w:r>
        <w:t>皇后矦</w:t>
      </w:r>
    </w:p>
    <w:p w14:paraId="6E0278DA">
      <w:r>
        <w:t>皇，君也，轉之爲后。后亦皇也，故經言</w:t>
      </w:r>
      <w:r>
        <w:rPr>
          <w:rFonts w:hint="eastAsia" w:eastAsia="宋体"/>
          <w:lang w:eastAsia="zh-CN"/>
        </w:rPr>
        <w:t>“</w:t>
      </w:r>
      <w:r>
        <w:t>皇天后土</w:t>
      </w:r>
      <w:r>
        <w:rPr>
          <w:rFonts w:hint="eastAsia" w:eastAsia="宋体"/>
          <w:lang w:eastAsia="zh-CN"/>
        </w:rPr>
        <w:t>”</w:t>
      </w:r>
      <w:r>
        <w:t>。天子之妃曰后，</w:t>
      </w:r>
      <w:r>
        <w:rPr>
          <w:rFonts w:hint="eastAsia" w:eastAsia="宋体"/>
          <w:lang w:eastAsia="zh-CN"/>
        </w:rPr>
        <w:t>《</w:t>
      </w:r>
      <w:r>
        <w:t>曲禮</w:t>
      </w:r>
      <w:r>
        <w:rPr>
          <w:rFonts w:hint="eastAsia" w:eastAsia="宋体"/>
          <w:lang w:eastAsia="zh-CN"/>
        </w:rPr>
        <w:t>》</w:t>
      </w:r>
      <w:r>
        <w:t>疏引</w:t>
      </w:r>
      <w:r>
        <w:rPr>
          <w:rFonts w:hint="eastAsia" w:eastAsia="宋体"/>
          <w:lang w:eastAsia="zh-CN"/>
        </w:rPr>
        <w:t>《</w:t>
      </w:r>
      <w:r>
        <w:t>白虎</w:t>
      </w:r>
    </w:p>
    <w:p w14:paraId="3AF1FF43">
      <w:r>
        <w:t>通</w:t>
      </w:r>
      <w:r>
        <w:rPr>
          <w:rFonts w:hint="eastAsia" w:eastAsia="宋体"/>
          <w:lang w:eastAsia="zh-CN"/>
        </w:rPr>
        <w:t>》</w:t>
      </w:r>
      <w:r>
        <w:t>曰：</w:t>
      </w:r>
      <w:r>
        <w:rPr>
          <w:rFonts w:hint="eastAsia" w:eastAsia="宋体"/>
          <w:lang w:eastAsia="zh-CN"/>
        </w:rPr>
        <w:t>“</w:t>
      </w:r>
      <w:r>
        <w:t>后，君也。明配至尊。爲海内小君，天下尊之，故繼王言之，谓之后也。</w:t>
      </w:r>
      <w:r>
        <w:rPr>
          <w:rFonts w:hint="eastAsia" w:eastAsia="宋体"/>
          <w:lang w:eastAsia="zh-CN"/>
        </w:rPr>
        <w:t>”</w:t>
      </w:r>
      <w:r>
        <w:t>官之長曰后，</w:t>
      </w:r>
      <w:r>
        <w:rPr>
          <w:rFonts w:hint="eastAsia" w:eastAsia="宋体"/>
          <w:lang w:eastAsia="zh-CN"/>
        </w:rPr>
        <w:t>《</w:t>
      </w:r>
      <w:r>
        <w:t>左傳</w:t>
      </w:r>
      <w:r>
        <w:rPr>
          <w:rFonts w:hint="eastAsia" w:eastAsia="宋体"/>
          <w:lang w:eastAsia="zh-CN"/>
        </w:rPr>
        <w:t>》</w:t>
      </w:r>
      <w:r>
        <w:t>：</w:t>
      </w:r>
      <w:r>
        <w:rPr>
          <w:rFonts w:hint="eastAsia" w:eastAsia="宋体"/>
          <w:lang w:eastAsia="zh-CN"/>
        </w:rPr>
        <w:t>“</w:t>
      </w:r>
      <w:r>
        <w:t>土正曰后</w:t>
      </w:r>
    </w:p>
    <w:p w14:paraId="5F4AD433">
      <w:r>
        <w:t>土。</w:t>
      </w:r>
      <w:r>
        <w:rPr>
          <w:rFonts w:hint="eastAsia" w:eastAsia="宋体"/>
          <w:lang w:eastAsia="zh-CN"/>
        </w:rPr>
        <w:t>”</w:t>
      </w:r>
      <w:r>
        <w:t>杜注：</w:t>
      </w:r>
      <w:r>
        <w:rPr>
          <w:rFonts w:hint="eastAsia" w:eastAsia="宋体"/>
          <w:lang w:eastAsia="zh-CN"/>
        </w:rPr>
        <w:t>“</w:t>
      </w:r>
      <w:r>
        <w:t>土爲羣物主，故稱后也。</w:t>
      </w:r>
      <w:r>
        <w:rPr>
          <w:rFonts w:hint="eastAsia" w:eastAsia="宋体"/>
          <w:lang w:eastAsia="zh-CN"/>
        </w:rPr>
        <w:t>”《</w:t>
      </w:r>
      <w:r>
        <w:t>國语</w:t>
      </w:r>
      <w:r>
        <w:rPr>
          <w:rFonts w:hint="eastAsia" w:eastAsia="宋体"/>
          <w:lang w:eastAsia="zh-CN"/>
        </w:rPr>
        <w:t>》</w:t>
      </w:r>
      <w:r>
        <w:t>：</w:t>
      </w:r>
      <w:r>
        <w:rPr>
          <w:rFonts w:hint="eastAsia" w:eastAsia="宋体"/>
          <w:lang w:eastAsia="zh-CN"/>
        </w:rPr>
        <w:t>“</w:t>
      </w:r>
      <w:r>
        <w:t>昔我先王世，后稷以服事虞夏。</w:t>
      </w:r>
      <w:r>
        <w:rPr>
          <w:rFonts w:hint="eastAsia" w:eastAsia="宋体"/>
          <w:lang w:eastAsia="zh-CN"/>
        </w:rPr>
        <w:t>”</w:t>
      </w:r>
      <w:r>
        <w:t>韋注：</w:t>
      </w:r>
      <w:r>
        <w:rPr>
          <w:rFonts w:hint="eastAsia" w:eastAsia="宋体"/>
          <w:lang w:eastAsia="zh-CN"/>
        </w:rPr>
        <w:t>“</w:t>
      </w:r>
      <w:r>
        <w:t>后，君也。稷，官也。</w:t>
      </w:r>
      <w:r>
        <w:rPr>
          <w:rFonts w:hint="eastAsia" w:eastAsia="宋体"/>
          <w:lang w:eastAsia="zh-CN"/>
        </w:rPr>
        <w:t>”</w:t>
      </w:r>
      <w:r>
        <w:t>一也</w:t>
      </w:r>
    </w:p>
    <w:p w14:paraId="306511D3">
      <w:r>
        <w:t>又轉之爲矦。君國曰诸矦，射者所射曰矦，</w:t>
      </w:r>
      <w:r>
        <w:rPr>
          <w:rFonts w:hint="eastAsia" w:eastAsia="宋体"/>
          <w:lang w:eastAsia="zh-CN"/>
        </w:rPr>
        <w:t>《</w:t>
      </w:r>
      <w:r>
        <w:t>考工记</w:t>
      </w:r>
      <w:r>
        <w:rPr>
          <w:rFonts w:hint="eastAsia" w:eastAsia="宋体"/>
          <w:lang w:eastAsia="zh-CN"/>
        </w:rPr>
        <w:t>》</w:t>
      </w:r>
      <w:r>
        <w:t>祭矦辭：</w:t>
      </w:r>
      <w:r>
        <w:rPr>
          <w:rFonts w:hint="eastAsia" w:eastAsia="宋体"/>
          <w:lang w:eastAsia="zh-CN"/>
        </w:rPr>
        <w:t>“</w:t>
      </w:r>
      <w:r>
        <w:t>惟若寧矦毋或若女不寧矦。不屬于王所，</w:t>
      </w:r>
    </w:p>
    <w:p w14:paraId="7DC415C5">
      <w:r>
        <w:t>故抗而射女。强飲强食詒女曾孫，诸矦百福。</w:t>
      </w:r>
      <w:r>
        <w:rPr>
          <w:rFonts w:hint="eastAsia" w:eastAsia="宋体"/>
          <w:lang w:eastAsia="zh-CN"/>
        </w:rPr>
        <w:t>”《</w:t>
      </w:r>
      <w:r>
        <w:t>禮记</w:t>
      </w:r>
      <w:r>
        <w:rPr>
          <w:rFonts w:hint="eastAsia" w:eastAsia="宋体"/>
          <w:lang w:eastAsia="zh-CN"/>
        </w:rPr>
        <w:t>》“</w:t>
      </w:r>
      <w:r>
        <w:t>射矦者射爲诸矦也。射中則得爲诸矦射不中則不得爲诸</w:t>
      </w:r>
    </w:p>
    <w:p w14:paraId="1D63E652">
      <w:r>
        <w:t>矦。</w:t>
      </w:r>
      <w:r>
        <w:rPr>
          <w:rFonts w:hint="eastAsia" w:eastAsia="宋体"/>
          <w:lang w:eastAsia="zh-CN"/>
        </w:rPr>
        <w:t>”</w:t>
      </w:r>
      <w:r>
        <w:t>一也。</w:t>
      </w:r>
      <w:r>
        <w:rPr>
          <w:rFonts w:hint="eastAsia" w:eastAsia="宋体"/>
          <w:lang w:eastAsia="zh-CN"/>
        </w:rPr>
        <w:t>《</w:t>
      </w:r>
      <w:r>
        <w:t>白虎通</w:t>
      </w:r>
      <w:r>
        <w:rPr>
          <w:rFonts w:hint="eastAsia" w:eastAsia="宋体"/>
          <w:lang w:eastAsia="zh-CN"/>
        </w:rPr>
        <w:t>》</w:t>
      </w:r>
      <w:r>
        <w:t>曰：</w:t>
      </w:r>
      <w:r>
        <w:rPr>
          <w:rFonts w:hint="eastAsia" w:eastAsia="宋体"/>
          <w:lang w:eastAsia="zh-CN"/>
        </w:rPr>
        <w:t>“</w:t>
      </w:r>
      <w:r>
        <w:t>矦者，候也，候逆順也。</w:t>
      </w:r>
      <w:r>
        <w:rPr>
          <w:rFonts w:hint="eastAsia" w:eastAsia="宋体"/>
          <w:lang w:eastAsia="zh-CN"/>
        </w:rPr>
        <w:t>”</w:t>
      </w:r>
      <w:r>
        <w:t>今按：矦者后也，君之義也。诸矦猶言</w:t>
      </w:r>
    </w:p>
    <w:p w14:paraId="7D11EC15">
      <w:pPr>
        <w:rPr>
          <w:rFonts w:hint="eastAsia" w:eastAsia="宋体"/>
          <w:lang w:eastAsia="zh-CN"/>
        </w:rPr>
      </w:pPr>
      <w:r>
        <w:t>羣后，羣后猶言列辟，故</w:t>
      </w:r>
      <w:r>
        <w:rPr>
          <w:rFonts w:hint="eastAsia" w:eastAsia="宋体"/>
          <w:lang w:eastAsia="zh-CN"/>
        </w:rPr>
        <w:t>《</w:t>
      </w:r>
      <w:r>
        <w:t>爾雅</w:t>
      </w:r>
      <w:r>
        <w:rPr>
          <w:rFonts w:hint="eastAsia" w:eastAsia="宋体"/>
          <w:lang w:eastAsia="zh-CN"/>
        </w:rPr>
        <w:t>》</w:t>
      </w:r>
      <w:r>
        <w:t>曰：</w:t>
      </w:r>
      <w:r>
        <w:rPr>
          <w:rFonts w:hint="eastAsia" w:eastAsia="宋体"/>
          <w:lang w:eastAsia="zh-CN"/>
        </w:rPr>
        <w:t>“</w:t>
      </w:r>
      <w:r>
        <w:t>皇、王、后、辟、公、矦，君也。</w:t>
      </w:r>
      <w:r>
        <w:rPr>
          <w:rFonts w:hint="eastAsia" w:eastAsia="宋体"/>
          <w:lang w:eastAsia="zh-CN"/>
        </w:rPr>
        <w:t>”</w:t>
      </w:r>
      <w:r>
        <w:t>其義同矣。</w:t>
      </w:r>
      <w:r>
        <w:rPr>
          <w:rFonts w:hint="eastAsia" w:eastAsia="宋体"/>
          <w:lang w:eastAsia="zh-CN"/>
        </w:rPr>
        <w:t>【</w:t>
      </w:r>
      <w:r>
        <w:t>四</w:t>
      </w:r>
      <w:r>
        <w:rPr>
          <w:rFonts w:hint="eastAsia" w:eastAsia="宋体"/>
          <w:lang w:eastAsia="zh-CN"/>
        </w:rPr>
        <w:t>”</w:t>
      </w:r>
    </w:p>
    <w:p w14:paraId="447B905C">
      <w:r>
        <w:t>君公官</w:t>
      </w:r>
    </w:p>
    <w:p w14:paraId="63D04F38">
      <w:r>
        <w:t>君之轉爲公。</w:t>
      </w:r>
      <w:r>
        <w:rPr>
          <w:rFonts w:hint="eastAsia" w:eastAsia="宋体"/>
          <w:lang w:eastAsia="zh-CN"/>
        </w:rPr>
        <w:t>《</w:t>
      </w:r>
      <w:r>
        <w:t>爾雅</w:t>
      </w:r>
      <w:r>
        <w:rPr>
          <w:rFonts w:hint="eastAsia" w:eastAsia="宋体"/>
          <w:lang w:eastAsia="zh-CN"/>
        </w:rPr>
        <w:t>》</w:t>
      </w:r>
      <w:r>
        <w:t>曰</w:t>
      </w:r>
      <w:r>
        <w:rPr>
          <w:rFonts w:hint="eastAsia" w:eastAsia="宋体"/>
          <w:lang w:eastAsia="zh-CN"/>
        </w:rPr>
        <w:t>“</w:t>
      </w:r>
      <w:r>
        <w:t>公，君也。</w:t>
      </w:r>
      <w:r>
        <w:rPr>
          <w:rFonts w:hint="eastAsia" w:eastAsia="宋体"/>
          <w:lang w:eastAsia="zh-CN"/>
        </w:rPr>
        <w:t>”</w:t>
      </w:r>
      <w:r>
        <w:t>又轉之爲官。</w:t>
      </w:r>
      <w:r>
        <w:rPr>
          <w:rFonts w:hint="eastAsia" w:eastAsia="宋体"/>
          <w:lang w:eastAsia="zh-CN"/>
        </w:rPr>
        <w:t>《</w:t>
      </w:r>
      <w:r>
        <w:t>廣雅</w:t>
      </w:r>
      <w:r>
        <w:rPr>
          <w:rFonts w:hint="eastAsia" w:eastAsia="宋体"/>
          <w:lang w:eastAsia="zh-CN"/>
        </w:rPr>
        <w:t>》</w:t>
      </w:r>
      <w:r>
        <w:t>曰：</w:t>
      </w:r>
      <w:r>
        <w:rPr>
          <w:rFonts w:hint="eastAsia" w:eastAsia="宋体"/>
          <w:lang w:eastAsia="zh-CN"/>
        </w:rPr>
        <w:t>“</w:t>
      </w:r>
      <w:r>
        <w:t>官，君也。</w:t>
      </w:r>
      <w:r>
        <w:rPr>
          <w:rFonts w:hint="eastAsia" w:eastAsia="宋体"/>
          <w:lang w:eastAsia="zh-CN"/>
        </w:rPr>
        <w:t>”</w:t>
      </w:r>
      <w:r>
        <w:t>故君所谓</w:t>
      </w:r>
    </w:p>
    <w:p w14:paraId="1CB72A86">
      <w:r>
        <w:t>【第611页】</w:t>
      </w:r>
    </w:p>
    <w:p w14:paraId="5CD89609">
      <w:r>
        <w:t>之公所，亦谓之官所。</w:t>
      </w:r>
      <w:r>
        <w:rPr>
          <w:rFonts w:hint="eastAsia" w:eastAsia="宋体"/>
          <w:lang w:eastAsia="zh-CN"/>
        </w:rPr>
        <w:t>《</w:t>
      </w:r>
      <w:r>
        <w:t>禮记</w:t>
      </w:r>
      <w:r>
        <w:rPr>
          <w:rFonts w:hint="eastAsia" w:eastAsia="宋体"/>
          <w:lang w:eastAsia="zh-CN"/>
        </w:rPr>
        <w:t>》</w:t>
      </w:r>
      <w:r>
        <w:t>曰：</w:t>
      </w:r>
      <w:r>
        <w:rPr>
          <w:rFonts w:hint="eastAsia" w:eastAsia="宋体"/>
          <w:lang w:eastAsia="zh-CN"/>
        </w:rPr>
        <w:t>“</w:t>
      </w:r>
      <w:r>
        <w:t>若使人於君所。</w:t>
      </w:r>
      <w:r>
        <w:rPr>
          <w:rFonts w:hint="eastAsia" w:eastAsia="宋体"/>
          <w:lang w:eastAsia="zh-CN"/>
        </w:rPr>
        <w:t>”</w:t>
      </w:r>
      <w:r>
        <w:t>又曰：</w:t>
      </w:r>
      <w:r>
        <w:rPr>
          <w:rFonts w:hint="eastAsia" w:eastAsia="宋体"/>
          <w:lang w:eastAsia="zh-CN"/>
        </w:rPr>
        <w:t>“</w:t>
      </w:r>
      <w:r>
        <w:t>將適公所。</w:t>
      </w:r>
      <w:r>
        <w:rPr>
          <w:rFonts w:hint="eastAsia" w:eastAsia="宋体"/>
          <w:lang w:eastAsia="zh-CN"/>
        </w:rPr>
        <w:t>”</w:t>
      </w:r>
      <w:r>
        <w:t>又曰：</w:t>
      </w:r>
      <w:r>
        <w:rPr>
          <w:rFonts w:hint="eastAsia" w:eastAsia="宋体"/>
          <w:lang w:eastAsia="zh-CN"/>
        </w:rPr>
        <w:t>“</w:t>
      </w:r>
      <w:r>
        <w:t>在官不侯</w:t>
      </w:r>
    </w:p>
    <w:p w14:paraId="5C6952E3">
      <w:r>
        <w:t>屨。</w:t>
      </w:r>
      <w:r>
        <w:rPr>
          <w:rFonts w:hint="eastAsia" w:eastAsia="宋体"/>
          <w:lang w:eastAsia="zh-CN"/>
        </w:rPr>
        <w:t>”</w:t>
      </w:r>
      <w:r>
        <w:t>鄭注：</w:t>
      </w:r>
      <w:r>
        <w:rPr>
          <w:rFonts w:hint="eastAsia" w:eastAsia="宋体"/>
          <w:lang w:eastAsia="zh-CN"/>
        </w:rPr>
        <w:t>“</w:t>
      </w:r>
      <w:r>
        <w:t>官谓朝廷治事處也。</w:t>
      </w:r>
      <w:r>
        <w:rPr>
          <w:rFonts w:hint="eastAsia" w:eastAsia="宋体"/>
          <w:lang w:eastAsia="zh-CN"/>
        </w:rPr>
        <w:t>”</w:t>
      </w:r>
      <w:r>
        <w:t>其義同矣</w:t>
      </w:r>
    </w:p>
    <w:p w14:paraId="5902310A">
      <w:r>
        <w:t>夰嘏京景簡矜佳覺廣袞公</w:t>
      </w:r>
    </w:p>
    <w:p w14:paraId="0881EB60">
      <w:r>
        <w:rPr>
          <w:rFonts w:hint="eastAsia" w:eastAsia="宋体"/>
          <w:lang w:eastAsia="zh-CN"/>
        </w:rPr>
        <w:t>《</w:t>
      </w:r>
      <w:r>
        <w:t>说文</w:t>
      </w:r>
      <w:r>
        <w:rPr>
          <w:rFonts w:hint="eastAsia" w:eastAsia="宋体"/>
          <w:lang w:eastAsia="zh-CN"/>
        </w:rPr>
        <w:t>》</w:t>
      </w:r>
      <w:r>
        <w:t>曰：</w:t>
      </w:r>
      <w:r>
        <w:rPr>
          <w:rFonts w:hint="eastAsia" w:eastAsia="宋体"/>
          <w:lang w:eastAsia="zh-CN"/>
        </w:rPr>
        <w:t>“</w:t>
      </w:r>
      <w:r>
        <w:t>夰，大也。</w:t>
      </w:r>
      <w:r>
        <w:rPr>
          <w:rFonts w:hint="eastAsia" w:eastAsia="宋体"/>
          <w:lang w:eastAsia="zh-CN"/>
        </w:rPr>
        <w:t>”</w:t>
      </w:r>
      <w:r>
        <w:t>字通作介。</w:t>
      </w:r>
      <w:r>
        <w:rPr>
          <w:rFonts w:hint="eastAsia" w:eastAsia="宋体"/>
          <w:lang w:eastAsia="zh-CN"/>
        </w:rPr>
        <w:t>《</w:t>
      </w:r>
      <w:r>
        <w:t>詩</w:t>
      </w:r>
      <w:r>
        <w:rPr>
          <w:rFonts w:hint="eastAsia" w:eastAsia="宋体"/>
          <w:lang w:eastAsia="zh-CN"/>
        </w:rPr>
        <w:t>》</w:t>
      </w:r>
      <w:r>
        <w:t>曰：</w:t>
      </w:r>
      <w:r>
        <w:rPr>
          <w:rFonts w:hint="eastAsia" w:eastAsia="宋体"/>
          <w:lang w:eastAsia="zh-CN"/>
        </w:rPr>
        <w:t>“</w:t>
      </w:r>
      <w:r>
        <w:t>錫爾介圭。</w:t>
      </w:r>
      <w:r>
        <w:rPr>
          <w:rFonts w:hint="eastAsia" w:eastAsia="宋体"/>
          <w:lang w:eastAsia="zh-CN"/>
        </w:rPr>
        <w:t>”</w:t>
      </w:r>
      <w:r>
        <w:t>轉之爲</w:t>
      </w:r>
      <w:r>
        <w:rPr>
          <w:rFonts w:hint="eastAsia" w:eastAsia="宋体"/>
          <w:lang w:eastAsia="zh-CN"/>
        </w:rPr>
        <w:t>“</w:t>
      </w:r>
      <w:r>
        <w:t>嘏</w:t>
      </w:r>
      <w:r>
        <w:rPr>
          <w:rFonts w:hint="eastAsia" w:eastAsia="宋体"/>
          <w:lang w:eastAsia="zh-CN"/>
        </w:rPr>
        <w:t>”</w:t>
      </w:r>
      <w:r>
        <w:t>。</w:t>
      </w:r>
      <w:r>
        <w:rPr>
          <w:rFonts w:hint="eastAsia" w:eastAsia="宋体"/>
          <w:lang w:eastAsia="zh-CN"/>
        </w:rPr>
        <w:t>《</w:t>
      </w:r>
      <w:r>
        <w:t>禮记</w:t>
      </w:r>
      <w:r>
        <w:rPr>
          <w:rFonts w:hint="eastAsia" w:eastAsia="宋体"/>
          <w:lang w:eastAsia="zh-CN"/>
        </w:rPr>
        <w:t>》</w:t>
      </w:r>
      <w:r>
        <w:t>曰：</w:t>
      </w:r>
    </w:p>
    <w:p w14:paraId="136FB689">
      <w:r>
        <w:rPr>
          <w:rFonts w:hint="eastAsia" w:eastAsia="宋体"/>
          <w:lang w:eastAsia="zh-CN"/>
        </w:rPr>
        <w:t>“</w:t>
      </w:r>
      <w:r>
        <w:t>嘏，長也，大也。</w:t>
      </w:r>
      <w:r>
        <w:rPr>
          <w:rFonts w:hint="eastAsia" w:eastAsia="宋体"/>
          <w:lang w:eastAsia="zh-CN"/>
        </w:rPr>
        <w:t>”</w:t>
      </w:r>
      <w:r>
        <w:t>字通作假。</w:t>
      </w:r>
      <w:r>
        <w:rPr>
          <w:rFonts w:hint="eastAsia" w:eastAsia="宋体"/>
          <w:lang w:eastAsia="zh-CN"/>
        </w:rPr>
        <w:t>《</w:t>
      </w:r>
      <w:r>
        <w:t>诗</w:t>
      </w:r>
      <w:r>
        <w:rPr>
          <w:rFonts w:hint="eastAsia" w:eastAsia="宋体"/>
          <w:lang w:eastAsia="zh-CN"/>
        </w:rPr>
        <w:t>》</w:t>
      </w:r>
      <w:r>
        <w:t>：</w:t>
      </w:r>
      <w:r>
        <w:rPr>
          <w:rFonts w:hint="eastAsia" w:eastAsia="宋体"/>
          <w:lang w:eastAsia="zh-CN"/>
        </w:rPr>
        <w:t>“</w:t>
      </w:r>
      <w:r>
        <w:t>湯孫奏假。</w:t>
      </w:r>
      <w:r>
        <w:rPr>
          <w:rFonts w:hint="eastAsia" w:eastAsia="宋体"/>
          <w:lang w:eastAsia="zh-CN"/>
        </w:rPr>
        <w:t>”</w:t>
      </w:r>
      <w:r>
        <w:t>毛傳曰：</w:t>
      </w:r>
      <w:r>
        <w:rPr>
          <w:rFonts w:hint="eastAsia" w:eastAsia="宋体"/>
          <w:lang w:eastAsia="zh-CN"/>
        </w:rPr>
        <w:t>“</w:t>
      </w:r>
      <w:r>
        <w:t>假，大也。</w:t>
      </w:r>
      <w:r>
        <w:rPr>
          <w:rFonts w:hint="eastAsia" w:eastAsia="宋体"/>
          <w:lang w:eastAsia="zh-CN"/>
        </w:rPr>
        <w:t>”《</w:t>
      </w:r>
      <w:r>
        <w:t>禮记</w:t>
      </w:r>
      <w:r>
        <w:rPr>
          <w:rFonts w:hint="eastAsia" w:eastAsia="宋体"/>
          <w:lang w:eastAsia="zh-CN"/>
        </w:rPr>
        <w:t>》</w:t>
      </w:r>
      <w:r>
        <w:t>曰：</w:t>
      </w:r>
      <w:r>
        <w:rPr>
          <w:rFonts w:hint="eastAsia" w:eastAsia="宋体"/>
          <w:lang w:eastAsia="zh-CN"/>
        </w:rPr>
        <w:t>“</w:t>
      </w:r>
      <w:r>
        <w:t>祝嘏</w:t>
      </w:r>
    </w:p>
    <w:p w14:paraId="735CD40B">
      <w:r>
        <w:t>莫敢易其常古，是谓大假。</w:t>
      </w:r>
      <w:r>
        <w:rPr>
          <w:rFonts w:hint="eastAsia" w:eastAsia="宋体"/>
          <w:lang w:eastAsia="zh-CN"/>
        </w:rPr>
        <w:t>”</w:t>
      </w:r>
      <w:r>
        <w:t>則嘏、假同矣。又轉之爲京、爲景。</w:t>
      </w:r>
      <w:r>
        <w:rPr>
          <w:rFonts w:hint="eastAsia" w:eastAsia="宋体"/>
          <w:lang w:eastAsia="zh-CN"/>
        </w:rPr>
        <w:t>《</w:t>
      </w:r>
      <w:r>
        <w:t>公羊傳</w:t>
      </w:r>
      <w:r>
        <w:rPr>
          <w:rFonts w:hint="eastAsia" w:eastAsia="宋体"/>
          <w:lang w:eastAsia="zh-CN"/>
        </w:rPr>
        <w:t>》</w:t>
      </w:r>
      <w:r>
        <w:t>曰：</w:t>
      </w:r>
      <w:r>
        <w:rPr>
          <w:rFonts w:hint="eastAsia" w:eastAsia="宋体"/>
          <w:lang w:eastAsia="zh-CN"/>
        </w:rPr>
        <w:t>“</w:t>
      </w:r>
      <w:r>
        <w:t>京者何，大</w:t>
      </w:r>
    </w:p>
    <w:p w14:paraId="47EA6F87">
      <w:r>
        <w:t>也。</w:t>
      </w:r>
      <w:r>
        <w:rPr>
          <w:rFonts w:hint="eastAsia" w:eastAsia="宋体"/>
          <w:lang w:eastAsia="zh-CN"/>
        </w:rPr>
        <w:t>”《</w:t>
      </w:r>
      <w:r>
        <w:t>诗</w:t>
      </w:r>
      <w:r>
        <w:rPr>
          <w:rFonts w:hint="eastAsia" w:eastAsia="宋体"/>
          <w:lang w:eastAsia="zh-CN"/>
        </w:rPr>
        <w:t>》</w:t>
      </w:r>
      <w:r>
        <w:t>：</w:t>
      </w:r>
      <w:r>
        <w:rPr>
          <w:rFonts w:hint="eastAsia" w:eastAsia="宋体"/>
          <w:lang w:eastAsia="zh-CN"/>
        </w:rPr>
        <w:t>“</w:t>
      </w:r>
      <w:r>
        <w:t>介爾景福。</w:t>
      </w:r>
      <w:r>
        <w:rPr>
          <w:rFonts w:hint="eastAsia" w:eastAsia="宋体"/>
          <w:lang w:eastAsia="zh-CN"/>
        </w:rPr>
        <w:t>”</w:t>
      </w:r>
      <w:r>
        <w:t>毛傳曰：</w:t>
      </w:r>
      <w:r>
        <w:rPr>
          <w:rFonts w:hint="eastAsia" w:eastAsia="宋体"/>
          <w:lang w:eastAsia="zh-CN"/>
        </w:rPr>
        <w:t>“</w:t>
      </w:r>
      <w:r>
        <w:t>景，大也。</w:t>
      </w:r>
      <w:r>
        <w:rPr>
          <w:rFonts w:hint="eastAsia" w:eastAsia="宋体"/>
          <w:lang w:eastAsia="zh-CN"/>
        </w:rPr>
        <w:t>”《</w:t>
      </w:r>
      <w:r>
        <w:t>说文</w:t>
      </w:r>
      <w:r>
        <w:rPr>
          <w:rFonts w:hint="eastAsia" w:eastAsia="宋体"/>
          <w:lang w:eastAsia="zh-CN"/>
        </w:rPr>
        <w:t>》“</w:t>
      </w:r>
      <w:r>
        <w:t>景</w:t>
      </w:r>
      <w:r>
        <w:rPr>
          <w:rFonts w:hint="eastAsia" w:eastAsia="宋体"/>
          <w:lang w:eastAsia="zh-CN"/>
        </w:rPr>
        <w:t>”</w:t>
      </w:r>
      <w:r>
        <w:t>從</w:t>
      </w:r>
      <w:r>
        <w:rPr>
          <w:rFonts w:hint="eastAsia" w:eastAsia="宋体"/>
          <w:lang w:eastAsia="zh-CN"/>
        </w:rPr>
        <w:t>“</w:t>
      </w:r>
      <w:r>
        <w:t>京</w:t>
      </w:r>
      <w:r>
        <w:rPr>
          <w:rFonts w:hint="eastAsia" w:eastAsia="宋体"/>
          <w:lang w:eastAsia="zh-CN"/>
        </w:rPr>
        <w:t>”</w:t>
      </w:r>
      <w:r>
        <w:t>聲，則京、景同矣。又轉</w:t>
      </w:r>
    </w:p>
    <w:p w14:paraId="382A4613">
      <w:r>
        <w:t>之爲简。</w:t>
      </w:r>
      <w:r>
        <w:rPr>
          <w:rFonts w:hint="eastAsia" w:eastAsia="宋体"/>
          <w:lang w:eastAsia="zh-CN"/>
        </w:rPr>
        <w:t>《</w:t>
      </w:r>
      <w:r>
        <w:t>诗</w:t>
      </w:r>
      <w:r>
        <w:rPr>
          <w:rFonts w:hint="eastAsia" w:eastAsia="宋体"/>
          <w:lang w:eastAsia="zh-CN"/>
        </w:rPr>
        <w:t>》</w:t>
      </w:r>
      <w:r>
        <w:t>：</w:t>
      </w:r>
      <w:r>
        <w:rPr>
          <w:rFonts w:hint="eastAsia" w:eastAsia="宋体"/>
          <w:lang w:eastAsia="zh-CN"/>
        </w:rPr>
        <w:t>“</w:t>
      </w:r>
      <w:r>
        <w:t>简兮简兮。</w:t>
      </w:r>
      <w:r>
        <w:rPr>
          <w:rFonts w:hint="eastAsia" w:eastAsia="宋体"/>
          <w:lang w:eastAsia="zh-CN"/>
        </w:rPr>
        <w:t>”</w:t>
      </w:r>
      <w:r>
        <w:t>毛傳曰：</w:t>
      </w:r>
      <w:r>
        <w:rPr>
          <w:rFonts w:hint="eastAsia" w:eastAsia="宋体"/>
          <w:lang w:eastAsia="zh-CN"/>
        </w:rPr>
        <w:t>“</w:t>
      </w:r>
      <w:r>
        <w:t>简，大也。</w:t>
      </w:r>
      <w:r>
        <w:rPr>
          <w:rFonts w:hint="eastAsia" w:eastAsia="宋体"/>
          <w:lang w:eastAsia="zh-CN"/>
        </w:rPr>
        <w:t>”《</w:t>
      </w:r>
      <w:r>
        <w:t>爾雅</w:t>
      </w:r>
      <w:r>
        <w:rPr>
          <w:rFonts w:hint="eastAsia" w:eastAsia="宋体"/>
          <w:lang w:eastAsia="zh-CN"/>
        </w:rPr>
        <w:t>》</w:t>
      </w:r>
      <w:r>
        <w:t>曰：</w:t>
      </w:r>
      <w:r>
        <w:rPr>
          <w:rFonts w:hint="eastAsia" w:eastAsia="宋体"/>
          <w:lang w:eastAsia="zh-CN"/>
        </w:rPr>
        <w:t>“</w:t>
      </w:r>
      <w:r>
        <w:t>介、嘏、假、京、景、简，大</w:t>
      </w:r>
    </w:p>
    <w:p w14:paraId="07A4D671">
      <w:r>
        <w:t>也。</w:t>
      </w:r>
      <w:r>
        <w:rPr>
          <w:rFonts w:hint="eastAsia" w:eastAsia="宋体"/>
          <w:lang w:eastAsia="zh-CN"/>
        </w:rPr>
        <w:t>”《</w:t>
      </w:r>
      <w:r>
        <w:t>方言</w:t>
      </w:r>
      <w:r>
        <w:rPr>
          <w:rFonts w:hint="eastAsia" w:eastAsia="宋体"/>
          <w:lang w:eastAsia="zh-CN"/>
        </w:rPr>
        <w:t>》</w:t>
      </w:r>
      <w:r>
        <w:t>曰：</w:t>
      </w:r>
      <w:r>
        <w:rPr>
          <w:rFonts w:hint="eastAsia" w:eastAsia="宋体"/>
          <w:lang w:eastAsia="zh-CN"/>
        </w:rPr>
        <w:t>“</w:t>
      </w:r>
      <w:r>
        <w:t>東齊海岱之閒曰夰，宋魯陳衛之閒谓之嘏，秦晉之閒凡物壯大谓之嘏</w:t>
      </w:r>
    </w:p>
    <w:p w14:paraId="33874E45">
      <w:r>
        <w:t>燕之北鄙、齊楚之郊或曰京。</w:t>
      </w:r>
      <w:r>
        <w:rPr>
          <w:rFonts w:hint="eastAsia" w:eastAsia="宋体"/>
          <w:lang w:eastAsia="zh-CN"/>
        </w:rPr>
        <w:t>”</w:t>
      </w:r>
      <w:r>
        <w:t>又曰：</w:t>
      </w:r>
      <w:r>
        <w:rPr>
          <w:rFonts w:hint="eastAsia" w:eastAsia="宋体"/>
          <w:lang w:eastAsia="zh-CN"/>
        </w:rPr>
        <w:t>“</w:t>
      </w:r>
      <w:r>
        <w:t>周鄭之閒谓大曰假。</w:t>
      </w:r>
      <w:r>
        <w:rPr>
          <w:rFonts w:hint="eastAsia" w:eastAsia="宋体"/>
          <w:lang w:eastAsia="zh-CN"/>
        </w:rPr>
        <w:t>”</w:t>
      </w:r>
      <w:r>
        <w:t>又轉之爲矜。</w:t>
      </w:r>
      <w:r>
        <w:rPr>
          <w:rFonts w:hint="eastAsia" w:eastAsia="宋体"/>
          <w:lang w:eastAsia="zh-CN"/>
        </w:rPr>
        <w:t>《</w:t>
      </w:r>
      <w:r>
        <w:t>诗序</w:t>
      </w:r>
      <w:r>
        <w:rPr>
          <w:rFonts w:hint="eastAsia" w:eastAsia="宋体"/>
          <w:lang w:eastAsia="zh-CN"/>
        </w:rPr>
        <w:t>》</w:t>
      </w:r>
      <w:r>
        <w:t>：</w:t>
      </w:r>
      <w:r>
        <w:rPr>
          <w:rFonts w:hint="eastAsia" w:eastAsia="宋体"/>
          <w:lang w:eastAsia="zh-CN"/>
        </w:rPr>
        <w:t>“</w:t>
      </w:r>
      <w:r>
        <w:t>國人</w:t>
      </w:r>
    </w:p>
    <w:p w14:paraId="40E22614">
      <w:r>
        <w:t>則矜其車甲。</w:t>
      </w:r>
      <w:r>
        <w:rPr>
          <w:rFonts w:hint="eastAsia" w:eastAsia="宋体"/>
          <w:lang w:eastAsia="zh-CN"/>
        </w:rPr>
        <w:t>”</w:t>
      </w:r>
      <w:r>
        <w:t>鄭箋曰：</w:t>
      </w:r>
      <w:r>
        <w:rPr>
          <w:rFonts w:hint="eastAsia" w:eastAsia="宋体"/>
          <w:lang w:eastAsia="zh-CN"/>
        </w:rPr>
        <w:t>“</w:t>
      </w:r>
      <w:r>
        <w:t>矜，夸大也。</w:t>
      </w:r>
      <w:r>
        <w:rPr>
          <w:rFonts w:hint="eastAsia" w:eastAsia="宋体"/>
          <w:lang w:eastAsia="zh-CN"/>
        </w:rPr>
        <w:t>”</w:t>
      </w:r>
      <w:r>
        <w:t>又轉之爲佳，又轉之爲覺。</w:t>
      </w:r>
      <w:r>
        <w:rPr>
          <w:rFonts w:hint="eastAsia" w:eastAsia="宋体"/>
          <w:lang w:eastAsia="zh-CN"/>
        </w:rPr>
        <w:t>《</w:t>
      </w:r>
      <w:r>
        <w:t>诗</w:t>
      </w:r>
      <w:r>
        <w:rPr>
          <w:rFonts w:hint="eastAsia" w:eastAsia="宋体"/>
          <w:lang w:eastAsia="zh-CN"/>
        </w:rPr>
        <w:t>》</w:t>
      </w:r>
      <w:r>
        <w:t>：</w:t>
      </w:r>
      <w:r>
        <w:rPr>
          <w:rFonts w:hint="eastAsia" w:eastAsia="宋体"/>
          <w:lang w:eastAsia="zh-CN"/>
        </w:rPr>
        <w:t>“</w:t>
      </w:r>
      <w:r>
        <w:t>有覺其楹。</w:t>
      </w:r>
      <w:r>
        <w:rPr>
          <w:rFonts w:hint="eastAsia" w:eastAsia="宋体"/>
          <w:lang w:eastAsia="zh-CN"/>
        </w:rPr>
        <w:t>”</w:t>
      </w:r>
      <w:r>
        <w:t>毛傳</w:t>
      </w:r>
    </w:p>
    <w:p w14:paraId="380A500F">
      <w:pPr>
        <w:rPr>
          <w:rFonts w:hint="eastAsia" w:eastAsia="宋体"/>
          <w:lang w:eastAsia="zh-CN"/>
        </w:rPr>
      </w:pPr>
      <w:r>
        <w:t>曰：</w:t>
      </w:r>
      <w:r>
        <w:rPr>
          <w:rFonts w:hint="eastAsia" w:eastAsia="宋体"/>
          <w:lang w:eastAsia="zh-CN"/>
        </w:rPr>
        <w:t>“</w:t>
      </w:r>
      <w:r>
        <w:t>有覺，言高大也。</w:t>
      </w:r>
      <w:r>
        <w:rPr>
          <w:rFonts w:hint="eastAsia" w:eastAsia="宋体"/>
          <w:lang w:eastAsia="zh-CN"/>
        </w:rPr>
        <w:t>”</w:t>
      </w:r>
      <w:r>
        <w:t>字通作梏。</w:t>
      </w:r>
      <w:r>
        <w:rPr>
          <w:rFonts w:hint="eastAsia" w:eastAsia="宋体"/>
          <w:lang w:eastAsia="zh-CN"/>
        </w:rPr>
        <w:t>《</w:t>
      </w:r>
      <w:r>
        <w:t>禮记</w:t>
      </w:r>
      <w:r>
        <w:rPr>
          <w:rFonts w:hint="eastAsia" w:eastAsia="宋体"/>
          <w:lang w:eastAsia="zh-CN"/>
        </w:rPr>
        <w:t>》</w:t>
      </w:r>
      <w:r>
        <w:t>引</w:t>
      </w:r>
      <w:r>
        <w:rPr>
          <w:rFonts w:hint="eastAsia" w:eastAsia="宋体"/>
          <w:lang w:eastAsia="zh-CN"/>
        </w:rPr>
        <w:t>《</w:t>
      </w:r>
      <w:r>
        <w:t>詩</w:t>
      </w:r>
      <w:r>
        <w:rPr>
          <w:rFonts w:hint="eastAsia" w:eastAsia="宋体"/>
          <w:lang w:eastAsia="zh-CN"/>
        </w:rPr>
        <w:t>》“</w:t>
      </w:r>
      <w:r>
        <w:t>有梏德行</w:t>
      </w:r>
      <w:r>
        <w:rPr>
          <w:rFonts w:hint="eastAsia" w:eastAsia="宋体"/>
          <w:lang w:eastAsia="zh-CN"/>
        </w:rPr>
        <w:t>”</w:t>
      </w:r>
      <w:r>
        <w:t>，鄭注曰：</w:t>
      </w:r>
      <w:r>
        <w:rPr>
          <w:rFonts w:hint="eastAsia" w:eastAsia="宋体"/>
          <w:lang w:eastAsia="zh-CN"/>
        </w:rPr>
        <w:t>“</w:t>
      </w:r>
      <w:r>
        <w:t>梏，大也，直也。</w:t>
      </w:r>
      <w:r>
        <w:rPr>
          <w:rFonts w:hint="eastAsia" w:eastAsia="宋体"/>
          <w:lang w:eastAsia="zh-CN"/>
        </w:rPr>
        <w:t>”</w:t>
      </w:r>
    </w:p>
    <w:p w14:paraId="0910D923">
      <w:r>
        <w:t>又轉之爲廣。</w:t>
      </w:r>
      <w:r>
        <w:rPr>
          <w:rFonts w:hint="eastAsia" w:eastAsia="宋体"/>
          <w:lang w:eastAsia="zh-CN"/>
        </w:rPr>
        <w:t>《</w:t>
      </w:r>
      <w:r>
        <w:t>说文</w:t>
      </w:r>
      <w:r>
        <w:rPr>
          <w:rFonts w:hint="eastAsia" w:eastAsia="宋体"/>
          <w:lang w:eastAsia="zh-CN"/>
        </w:rPr>
        <w:t>》</w:t>
      </w:r>
      <w:r>
        <w:t>曰：</w:t>
      </w:r>
      <w:r>
        <w:rPr>
          <w:rFonts w:hint="eastAsia" w:eastAsia="宋体"/>
          <w:lang w:eastAsia="zh-CN"/>
        </w:rPr>
        <w:t>“</w:t>
      </w:r>
      <w:r>
        <w:t>廣，殿之大屋也。</w:t>
      </w:r>
      <w:r>
        <w:rPr>
          <w:rFonts w:hint="eastAsia" w:eastAsia="宋体"/>
          <w:lang w:eastAsia="zh-CN"/>
        </w:rPr>
        <w:t>”</w:t>
      </w:r>
      <w:r>
        <w:t>又轉之爲袞。</w:t>
      </w:r>
      <w:r>
        <w:rPr>
          <w:rFonts w:hint="eastAsia" w:eastAsia="宋体"/>
          <w:lang w:eastAsia="zh-CN"/>
        </w:rPr>
        <w:t>《</w:t>
      </w:r>
      <w:r>
        <w:t>廣雅</w:t>
      </w:r>
      <w:r>
        <w:rPr>
          <w:rFonts w:hint="eastAsia" w:eastAsia="宋体"/>
          <w:lang w:eastAsia="zh-CN"/>
        </w:rPr>
        <w:t>》</w:t>
      </w:r>
      <w:r>
        <w:t>曰：</w:t>
      </w:r>
      <w:r>
        <w:rPr>
          <w:rFonts w:hint="eastAsia" w:eastAsia="宋体"/>
          <w:lang w:eastAsia="zh-CN"/>
        </w:rPr>
        <w:t>“</w:t>
      </w:r>
      <w:r>
        <w:t>矜、佳、覺、廣、袞</w:t>
      </w:r>
    </w:p>
    <w:p w14:paraId="43091463">
      <w:r>
        <w:t>大也。</w:t>
      </w:r>
      <w:r>
        <w:rPr>
          <w:rFonts w:hint="eastAsia" w:eastAsia="宋体"/>
          <w:lang w:eastAsia="zh-CN"/>
        </w:rPr>
        <w:t>”</w:t>
      </w:r>
      <w:r>
        <w:t>又轉之爲公。</w:t>
      </w:r>
      <w:r>
        <w:rPr>
          <w:rFonts w:hint="eastAsia" w:eastAsia="宋体"/>
          <w:lang w:eastAsia="zh-CN"/>
        </w:rPr>
        <w:t>《</w:t>
      </w:r>
      <w:r>
        <w:t>爾雅疏</w:t>
      </w:r>
      <w:r>
        <w:rPr>
          <w:rFonts w:hint="eastAsia" w:eastAsia="宋体"/>
          <w:lang w:eastAsia="zh-CN"/>
        </w:rPr>
        <w:t>》</w:t>
      </w:r>
      <w:r>
        <w:t>引</w:t>
      </w:r>
      <w:r>
        <w:rPr>
          <w:rFonts w:hint="eastAsia" w:eastAsia="宋体"/>
          <w:lang w:eastAsia="zh-CN"/>
        </w:rPr>
        <w:t>《</w:t>
      </w:r>
      <w:r>
        <w:t>尸子</w:t>
      </w:r>
      <w:r>
        <w:rPr>
          <w:rFonts w:hint="eastAsia" w:eastAsia="宋体"/>
          <w:lang w:eastAsia="zh-CN"/>
        </w:rPr>
        <w:t>》</w:t>
      </w:r>
      <w:r>
        <w:t>曰：</w:t>
      </w:r>
      <w:r>
        <w:rPr>
          <w:rFonts w:hint="eastAsia" w:eastAsia="宋体"/>
          <w:lang w:eastAsia="zh-CN"/>
        </w:rPr>
        <w:t>“</w:t>
      </w:r>
      <w:r>
        <w:t>天、帝、皇、后、辟、公、弘、廓、</w:t>
      </w:r>
      <w:r>
        <w:rPr>
          <w:rFonts w:hint="eastAsia" w:eastAsia="宋体"/>
          <w:lang w:eastAsia="zh-CN"/>
        </w:rPr>
        <w:t>&lt;</w:t>
      </w:r>
      <w:r>
        <w:t>宏</w:t>
      </w:r>
      <w:r>
        <w:rPr>
          <w:rFonts w:hint="eastAsia" w:eastAsia="宋体"/>
          <w:lang w:eastAsia="zh-CN"/>
        </w:rPr>
        <w:t>&gt;【</w:t>
      </w:r>
      <w:r>
        <w:t>閎</w:t>
      </w:r>
      <w:r>
        <w:rPr>
          <w:rFonts w:hint="eastAsia" w:eastAsia="宋体"/>
          <w:lang w:eastAsia="zh-CN"/>
        </w:rPr>
        <w:t>】</w:t>
      </w:r>
      <w:r>
        <w:t>、溥</w:t>
      </w:r>
    </w:p>
    <w:p w14:paraId="53D2D460">
      <w:r>
        <w:t>【第612页】</w:t>
      </w:r>
    </w:p>
    <w:p w14:paraId="25BA59AE">
      <w:pPr>
        <w:rPr>
          <w:rFonts w:hint="eastAsia" w:eastAsia="宋体"/>
          <w:lang w:eastAsia="zh-CN"/>
        </w:rPr>
      </w:pPr>
      <w:r>
        <w:t>介、純、夏、幠、冡、晊、昄，皆大也。</w:t>
      </w:r>
      <w:r>
        <w:rPr>
          <w:rFonts w:hint="eastAsia" w:eastAsia="宋体"/>
          <w:lang w:eastAsia="zh-CN"/>
        </w:rPr>
        <w:t>”</w:t>
      </w:r>
    </w:p>
    <w:p w14:paraId="4F989D30">
      <w:r>
        <w:t>届徦括</w:t>
      </w:r>
    </w:p>
    <w:p w14:paraId="735C4815">
      <w:r>
        <w:rPr>
          <w:rFonts w:hint="eastAsia" w:eastAsia="宋体"/>
          <w:lang w:eastAsia="zh-CN"/>
        </w:rPr>
        <w:t>《</w:t>
      </w:r>
      <w:r>
        <w:t>诗</w:t>
      </w:r>
      <w:r>
        <w:rPr>
          <w:rFonts w:hint="eastAsia" w:eastAsia="宋体"/>
          <w:lang w:eastAsia="zh-CN"/>
        </w:rPr>
        <w:t>》“</w:t>
      </w:r>
      <w:r>
        <w:t>不知所届</w:t>
      </w:r>
      <w:r>
        <w:rPr>
          <w:rFonts w:hint="eastAsia" w:eastAsia="宋体"/>
          <w:lang w:eastAsia="zh-CN"/>
        </w:rPr>
        <w:t>”</w:t>
      </w:r>
      <w:r>
        <w:t>鄭箋曰</w:t>
      </w:r>
      <w:r>
        <w:rPr>
          <w:rFonts w:hint="eastAsia" w:eastAsia="宋体"/>
          <w:lang w:eastAsia="zh-CN"/>
        </w:rPr>
        <w:t>“</w:t>
      </w:r>
      <w:r>
        <w:t>届至也</w:t>
      </w:r>
      <w:r>
        <w:rPr>
          <w:rFonts w:hint="eastAsia" w:eastAsia="宋体"/>
          <w:lang w:eastAsia="zh-CN"/>
        </w:rPr>
        <w:t>”</w:t>
      </w:r>
      <w:r>
        <w:t>轉之爲徦</w:t>
      </w:r>
      <w:r>
        <w:rPr>
          <w:rFonts w:hint="eastAsia" w:eastAsia="宋体"/>
          <w:lang w:eastAsia="zh-CN"/>
        </w:rPr>
        <w:t>《</w:t>
      </w:r>
      <w:r>
        <w:t>说文</w:t>
      </w:r>
      <w:r>
        <w:rPr>
          <w:rFonts w:hint="eastAsia" w:eastAsia="宋体"/>
          <w:lang w:eastAsia="zh-CN"/>
        </w:rPr>
        <w:t>》</w:t>
      </w:r>
      <w:r>
        <w:t>曰</w:t>
      </w:r>
      <w:r>
        <w:rPr>
          <w:rFonts w:hint="eastAsia" w:eastAsia="宋体"/>
          <w:lang w:eastAsia="zh-CN"/>
        </w:rPr>
        <w:t>“</w:t>
      </w:r>
      <w:r>
        <w:t>徦至也</w:t>
      </w:r>
      <w:r>
        <w:rPr>
          <w:rFonts w:hint="eastAsia" w:eastAsia="宋体"/>
          <w:lang w:eastAsia="zh-CN"/>
        </w:rPr>
        <w:t>”</w:t>
      </w:r>
      <w:r>
        <w:t>字或作</w:t>
      </w:r>
    </w:p>
    <w:p w14:paraId="5786C812">
      <w:r>
        <w:t>假，又作各、格。</w:t>
      </w:r>
      <w:r>
        <w:rPr>
          <w:rFonts w:hint="eastAsia" w:eastAsia="宋体"/>
          <w:lang w:eastAsia="zh-CN"/>
        </w:rPr>
        <w:t>《</w:t>
      </w:r>
      <w:r>
        <w:t>说文</w:t>
      </w:r>
      <w:r>
        <w:rPr>
          <w:rFonts w:hint="eastAsia" w:eastAsia="宋体"/>
          <w:lang w:eastAsia="zh-CN"/>
        </w:rPr>
        <w:t>》</w:t>
      </w:r>
      <w:r>
        <w:t>曰</w:t>
      </w:r>
      <w:r>
        <w:rPr>
          <w:rFonts w:hint="eastAsia" w:eastAsia="宋体"/>
          <w:lang w:eastAsia="zh-CN"/>
        </w:rPr>
        <w:t>“</w:t>
      </w:r>
      <w:r>
        <w:t>假，至也。</w:t>
      </w:r>
      <w:r>
        <w:rPr>
          <w:rFonts w:hint="eastAsia" w:eastAsia="宋体"/>
          <w:lang w:eastAsia="zh-CN"/>
        </w:rPr>
        <w:t>”</w:t>
      </w:r>
      <w:r>
        <w:t>引</w:t>
      </w:r>
      <w:r>
        <w:rPr>
          <w:rFonts w:hint="eastAsia" w:eastAsia="宋体"/>
          <w:lang w:eastAsia="zh-CN"/>
        </w:rPr>
        <w:t>《</w:t>
      </w:r>
      <w:r>
        <w:t>虞書</w:t>
      </w:r>
      <w:r>
        <w:rPr>
          <w:rFonts w:hint="eastAsia" w:eastAsia="宋体"/>
          <w:lang w:eastAsia="zh-CN"/>
        </w:rPr>
        <w:t>》“</w:t>
      </w:r>
      <w:r>
        <w:t>假于上下</w:t>
      </w:r>
      <w:r>
        <w:rPr>
          <w:rFonts w:hint="eastAsia" w:eastAsia="宋体"/>
          <w:lang w:eastAsia="zh-CN"/>
        </w:rPr>
        <w:t>”</w:t>
      </w:r>
      <w:r>
        <w:t>。今</w:t>
      </w:r>
      <w:r>
        <w:rPr>
          <w:rFonts w:hint="eastAsia" w:eastAsia="宋体"/>
          <w:lang w:eastAsia="zh-CN"/>
        </w:rPr>
        <w:t>《</w:t>
      </w:r>
      <w:r>
        <w:t>書</w:t>
      </w:r>
      <w:r>
        <w:rPr>
          <w:rFonts w:hint="eastAsia" w:eastAsia="宋体"/>
          <w:lang w:eastAsia="zh-CN"/>
        </w:rPr>
        <w:t>》</w:t>
      </w:r>
      <w:r>
        <w:t>作格、届。字或作</w:t>
      </w:r>
    </w:p>
    <w:p w14:paraId="64D622DF">
      <w:r>
        <w:t>艐。</w:t>
      </w:r>
      <w:r>
        <w:rPr>
          <w:rFonts w:hint="eastAsia" w:eastAsia="宋体"/>
          <w:lang w:eastAsia="zh-CN"/>
        </w:rPr>
        <w:t>《</w:t>
      </w:r>
      <w:r>
        <w:t>爾雅</w:t>
      </w:r>
      <w:r>
        <w:rPr>
          <w:rFonts w:hint="eastAsia" w:eastAsia="宋体"/>
          <w:lang w:eastAsia="zh-CN"/>
        </w:rPr>
        <w:t>》</w:t>
      </w:r>
      <w:r>
        <w:t>曰</w:t>
      </w:r>
      <w:r>
        <w:rPr>
          <w:rFonts w:hint="eastAsia" w:eastAsia="宋体"/>
          <w:lang w:eastAsia="zh-CN"/>
        </w:rPr>
        <w:t>“</w:t>
      </w:r>
      <w:r>
        <w:t>艐、格，至也。</w:t>
      </w:r>
      <w:r>
        <w:rPr>
          <w:rFonts w:hint="eastAsia" w:eastAsia="宋体"/>
          <w:lang w:eastAsia="zh-CN"/>
        </w:rPr>
        <w:t>”《</w:t>
      </w:r>
      <w:r>
        <w:t>方言</w:t>
      </w:r>
      <w:r>
        <w:rPr>
          <w:rFonts w:hint="eastAsia" w:eastAsia="宋体"/>
          <w:lang w:eastAsia="zh-CN"/>
        </w:rPr>
        <w:t>》</w:t>
      </w:r>
      <w:r>
        <w:t>曰</w:t>
      </w:r>
      <w:r>
        <w:rPr>
          <w:rFonts w:hint="eastAsia" w:eastAsia="宋体"/>
          <w:lang w:eastAsia="zh-CN"/>
        </w:rPr>
        <w:t>“</w:t>
      </w:r>
      <w:r>
        <w:t>邠唐冀兖之閒曰徦，或曰各。艐，宋语也。</w:t>
      </w:r>
      <w:r>
        <w:rPr>
          <w:rFonts w:hint="eastAsia" w:eastAsia="宋体"/>
          <w:lang w:eastAsia="zh-CN"/>
        </w:rPr>
        <w:t>”</w:t>
      </w:r>
      <w:r>
        <w:t>又</w:t>
      </w:r>
    </w:p>
    <w:p w14:paraId="1163FCF4">
      <w:pPr>
        <w:rPr>
          <w:rFonts w:hint="eastAsia" w:eastAsia="宋体"/>
          <w:lang w:eastAsia="zh-CN"/>
        </w:rPr>
      </w:pPr>
      <w:r>
        <w:t>轉之爲括。</w:t>
      </w:r>
      <w:r>
        <w:rPr>
          <w:rFonts w:hint="eastAsia" w:eastAsia="宋体"/>
          <w:lang w:eastAsia="zh-CN"/>
        </w:rPr>
        <w:t>《</w:t>
      </w:r>
      <w:r>
        <w:t>诗</w:t>
      </w:r>
      <w:r>
        <w:rPr>
          <w:rFonts w:hint="eastAsia" w:eastAsia="宋体"/>
          <w:lang w:eastAsia="zh-CN"/>
        </w:rPr>
        <w:t>》</w:t>
      </w:r>
      <w:r>
        <w:t>：</w:t>
      </w:r>
      <w:r>
        <w:rPr>
          <w:rFonts w:hint="eastAsia" w:eastAsia="宋体"/>
          <w:lang w:eastAsia="zh-CN"/>
        </w:rPr>
        <w:t>“</w:t>
      </w:r>
      <w:r>
        <w:t>羊牛下括。</w:t>
      </w:r>
      <w:r>
        <w:rPr>
          <w:rFonts w:hint="eastAsia" w:eastAsia="宋体"/>
          <w:lang w:eastAsia="zh-CN"/>
        </w:rPr>
        <w:t>”</w:t>
      </w:r>
      <w:r>
        <w:t>毛傳曰：</w:t>
      </w:r>
      <w:r>
        <w:rPr>
          <w:rFonts w:hint="eastAsia" w:eastAsia="宋体"/>
          <w:lang w:eastAsia="zh-CN"/>
        </w:rPr>
        <w:t>“</w:t>
      </w:r>
      <w:r>
        <w:t>括，至也。</w:t>
      </w:r>
      <w:r>
        <w:rPr>
          <w:rFonts w:hint="eastAsia" w:eastAsia="宋体"/>
          <w:lang w:eastAsia="zh-CN"/>
        </w:rPr>
        <w:t>”《</w:t>
      </w:r>
      <w:r>
        <w:t>廣雅</w:t>
      </w:r>
      <w:r>
        <w:rPr>
          <w:rFonts w:hint="eastAsia" w:eastAsia="宋体"/>
          <w:lang w:eastAsia="zh-CN"/>
        </w:rPr>
        <w:t>》</w:t>
      </w:r>
      <w:r>
        <w:t>同。</w:t>
      </w:r>
      <w:r>
        <w:rPr>
          <w:rFonts w:hint="eastAsia" w:eastAsia="宋体"/>
          <w:lang w:eastAsia="zh-CN"/>
        </w:rPr>
        <w:t>【</w:t>
      </w:r>
      <w:r>
        <w:t>t</w:t>
      </w:r>
      <w:r>
        <w:rPr>
          <w:rFonts w:hint="eastAsia" w:eastAsia="宋体"/>
          <w:lang w:eastAsia="zh-CN"/>
        </w:rPr>
        <w:t>】</w:t>
      </w:r>
    </w:p>
    <w:p w14:paraId="1D41A0D8">
      <w:r>
        <w:t>嘉彀穀攻价佳吉㹏</w:t>
      </w:r>
    </w:p>
    <w:p w14:paraId="2B88A37C">
      <w:r>
        <w:t>嘉善也，轉之爲彀、爲穀。</w:t>
      </w:r>
      <w:r>
        <w:rPr>
          <w:rFonts w:hint="eastAsia" w:eastAsia="宋体"/>
          <w:lang w:eastAsia="zh-CN"/>
        </w:rPr>
        <w:t>《</w:t>
      </w:r>
      <w:r>
        <w:t>書</w:t>
      </w:r>
      <w:r>
        <w:rPr>
          <w:rFonts w:hint="eastAsia" w:eastAsia="宋体"/>
          <w:lang w:eastAsia="zh-CN"/>
        </w:rPr>
        <w:t>》</w:t>
      </w:r>
      <w:r>
        <w:t>曰</w:t>
      </w:r>
      <w:r>
        <w:rPr>
          <w:rFonts w:hint="eastAsia" w:eastAsia="宋体"/>
          <w:lang w:eastAsia="zh-CN"/>
        </w:rPr>
        <w:t>“</w:t>
      </w:r>
      <w:r>
        <w:t>既富方榖。</w:t>
      </w:r>
      <w:r>
        <w:rPr>
          <w:rFonts w:hint="eastAsia" w:eastAsia="宋体"/>
          <w:lang w:eastAsia="zh-CN"/>
        </w:rPr>
        <w:t>”</w:t>
      </w:r>
      <w:r>
        <w:t>又轉之爲攻。</w:t>
      </w:r>
      <w:r>
        <w:rPr>
          <w:rFonts w:hint="eastAsia" w:eastAsia="宋体"/>
          <w:lang w:eastAsia="zh-CN"/>
        </w:rPr>
        <w:t>《</w:t>
      </w:r>
      <w:r>
        <w:t>诗</w:t>
      </w:r>
      <w:r>
        <w:rPr>
          <w:rFonts w:hint="eastAsia" w:eastAsia="宋体"/>
          <w:lang w:eastAsia="zh-CN"/>
        </w:rPr>
        <w:t>》</w:t>
      </w:r>
      <w:r>
        <w:t>曰</w:t>
      </w:r>
      <w:r>
        <w:rPr>
          <w:rFonts w:hint="eastAsia" w:eastAsia="宋体"/>
          <w:lang w:eastAsia="zh-CN"/>
        </w:rPr>
        <w:t>“</w:t>
      </w:r>
      <w:r>
        <w:t>我車既攻。</w:t>
      </w:r>
    </w:p>
    <w:p w14:paraId="4716E5F8">
      <w:r>
        <w:t>又轉之爲价。</w:t>
      </w:r>
      <w:r>
        <w:rPr>
          <w:rFonts w:hint="eastAsia" w:eastAsia="宋体"/>
          <w:lang w:eastAsia="zh-CN"/>
        </w:rPr>
        <w:t>《</w:t>
      </w:r>
      <w:r>
        <w:t>诗</w:t>
      </w:r>
      <w:r>
        <w:rPr>
          <w:rFonts w:hint="eastAsia" w:eastAsia="宋体"/>
          <w:lang w:eastAsia="zh-CN"/>
        </w:rPr>
        <w:t>》“</w:t>
      </w:r>
      <w:r>
        <w:t>价人維藩。</w:t>
      </w:r>
      <w:r>
        <w:rPr>
          <w:rFonts w:hint="eastAsia" w:eastAsia="宋体"/>
          <w:lang w:eastAsia="zh-CN"/>
        </w:rPr>
        <w:t>”</w:t>
      </w:r>
      <w:r>
        <w:t>毛傳曰</w:t>
      </w:r>
      <w:r>
        <w:rPr>
          <w:rFonts w:hint="eastAsia" w:eastAsia="宋体"/>
          <w:lang w:eastAsia="zh-CN"/>
        </w:rPr>
        <w:t>“</w:t>
      </w:r>
      <w:r>
        <w:t>价善也。</w:t>
      </w:r>
      <w:r>
        <w:rPr>
          <w:rFonts w:hint="eastAsia" w:eastAsia="宋体"/>
          <w:lang w:eastAsia="zh-CN"/>
        </w:rPr>
        <w:t>”</w:t>
      </w:r>
      <w:r>
        <w:t>字或通作介。</w:t>
      </w:r>
      <w:r>
        <w:rPr>
          <w:rFonts w:hint="eastAsia" w:eastAsia="宋体"/>
          <w:lang w:eastAsia="zh-CN"/>
        </w:rPr>
        <w:t>《</w:t>
      </w:r>
      <w:r>
        <w:t>爾雅</w:t>
      </w:r>
      <w:r>
        <w:rPr>
          <w:rFonts w:hint="eastAsia" w:eastAsia="宋体"/>
          <w:lang w:eastAsia="zh-CN"/>
        </w:rPr>
        <w:t>》</w:t>
      </w:r>
      <w:r>
        <w:t>曰</w:t>
      </w:r>
      <w:r>
        <w:rPr>
          <w:rFonts w:hint="eastAsia" w:eastAsia="宋体"/>
          <w:lang w:eastAsia="zh-CN"/>
        </w:rPr>
        <w:t>“</w:t>
      </w:r>
      <w:r>
        <w:t>嘉、彀</w:t>
      </w:r>
    </w:p>
    <w:p w14:paraId="7F8711C8">
      <w:r>
        <w:t>攻、榖、介，善也。</w:t>
      </w:r>
      <w:r>
        <w:rPr>
          <w:rFonts w:hint="eastAsia" w:eastAsia="宋体"/>
          <w:lang w:eastAsia="zh-CN"/>
        </w:rPr>
        <w:t>”</w:t>
      </w:r>
      <w:r>
        <w:t>又轉之爲佳，又轉之爲吉。</w:t>
      </w:r>
      <w:r>
        <w:rPr>
          <w:rFonts w:hint="eastAsia" w:eastAsia="宋体"/>
          <w:lang w:eastAsia="zh-CN"/>
        </w:rPr>
        <w:t>《</w:t>
      </w:r>
      <w:r>
        <w:t>说文</w:t>
      </w:r>
      <w:r>
        <w:rPr>
          <w:rFonts w:hint="eastAsia" w:eastAsia="宋体"/>
          <w:lang w:eastAsia="zh-CN"/>
        </w:rPr>
        <w:t>》</w:t>
      </w:r>
      <w:r>
        <w:t>曰</w:t>
      </w:r>
      <w:r>
        <w:rPr>
          <w:rFonts w:hint="eastAsia" w:eastAsia="宋体"/>
          <w:lang w:eastAsia="zh-CN"/>
        </w:rPr>
        <w:t>“</w:t>
      </w:r>
      <w:r>
        <w:t>吉，善也。</w:t>
      </w:r>
      <w:r>
        <w:rPr>
          <w:rFonts w:hint="eastAsia" w:eastAsia="宋体"/>
          <w:lang w:eastAsia="zh-CN"/>
        </w:rPr>
        <w:t>”</w:t>
      </w:r>
      <w:r>
        <w:t>又轉之爲㹏。</w:t>
      </w:r>
      <w:r>
        <w:rPr>
          <w:rFonts w:hint="eastAsia" w:eastAsia="宋体"/>
          <w:lang w:eastAsia="zh-CN"/>
        </w:rPr>
        <w:t>《</w:t>
      </w:r>
      <w:r>
        <w:t>廣雅</w:t>
      </w:r>
    </w:p>
    <w:p w14:paraId="3E642674">
      <w:pPr>
        <w:rPr>
          <w:rFonts w:hint="eastAsia" w:eastAsia="宋体"/>
          <w:lang w:eastAsia="zh-CN"/>
        </w:rPr>
      </w:pPr>
      <w:r>
        <w:t>曰：</w:t>
      </w:r>
      <w:r>
        <w:rPr>
          <w:rFonts w:hint="eastAsia" w:eastAsia="宋体"/>
          <w:lang w:eastAsia="zh-CN"/>
        </w:rPr>
        <w:t>“</w:t>
      </w:r>
      <w:r>
        <w:t>佳、吉、㹏，善也。</w:t>
      </w:r>
      <w:r>
        <w:rPr>
          <w:rFonts w:hint="eastAsia" w:eastAsia="宋体"/>
          <w:lang w:eastAsia="zh-CN"/>
        </w:rPr>
        <w:t>”</w:t>
      </w:r>
    </w:p>
    <w:p w14:paraId="5EB076C4">
      <w:r>
        <w:rPr>
          <w:rFonts w:hint="eastAsia" w:eastAsia="宋体"/>
          <w:lang w:eastAsia="zh-CN"/>
        </w:rPr>
        <w:t>【</w:t>
      </w:r>
      <w:r>
        <w:t>公</w:t>
      </w:r>
    </w:p>
    <w:p w14:paraId="5B7A99A5">
      <w:r>
        <w:t>【第613页】</w:t>
      </w:r>
    </w:p>
    <w:p w14:paraId="73FCFE76">
      <w:r>
        <w:t>究基計</w:t>
      </w:r>
    </w:p>
    <w:p w14:paraId="040454A0">
      <w:r>
        <w:rPr>
          <w:rFonts w:hint="eastAsia" w:eastAsia="宋体"/>
          <w:lang w:eastAsia="zh-CN"/>
        </w:rPr>
        <w:t>《</w:t>
      </w:r>
      <w:r>
        <w:t>诗</w:t>
      </w:r>
      <w:r>
        <w:rPr>
          <w:rFonts w:hint="eastAsia" w:eastAsia="宋体"/>
          <w:lang w:eastAsia="zh-CN"/>
        </w:rPr>
        <w:t>》</w:t>
      </w:r>
      <w:r>
        <w:t>：</w:t>
      </w:r>
      <w:r>
        <w:rPr>
          <w:rFonts w:hint="eastAsia" w:eastAsia="宋体"/>
          <w:lang w:eastAsia="zh-CN"/>
        </w:rPr>
        <w:t>“</w:t>
      </w:r>
      <w:r>
        <w:t>不舒究之。</w:t>
      </w:r>
      <w:r>
        <w:rPr>
          <w:rFonts w:hint="eastAsia" w:eastAsia="宋体"/>
          <w:lang w:eastAsia="zh-CN"/>
        </w:rPr>
        <w:t>”</w:t>
      </w:r>
      <w:r>
        <w:t>鄭箋曰：</w:t>
      </w:r>
      <w:r>
        <w:rPr>
          <w:rFonts w:hint="eastAsia" w:eastAsia="宋体"/>
          <w:lang w:eastAsia="zh-CN"/>
        </w:rPr>
        <w:t>“</w:t>
      </w:r>
      <w:r>
        <w:t>究，谋也。</w:t>
      </w:r>
      <w:r>
        <w:rPr>
          <w:rFonts w:hint="eastAsia" w:eastAsia="宋体"/>
          <w:lang w:eastAsia="zh-CN"/>
        </w:rPr>
        <w:t>”</w:t>
      </w:r>
      <w:r>
        <w:t>轉之爲基。字通作其。</w:t>
      </w:r>
      <w:r>
        <w:rPr>
          <w:rFonts w:hint="eastAsia" w:eastAsia="宋体"/>
          <w:lang w:eastAsia="zh-CN"/>
        </w:rPr>
        <w:t>《</w:t>
      </w:r>
      <w:r>
        <w:t>禮记</w:t>
      </w:r>
      <w:r>
        <w:rPr>
          <w:rFonts w:hint="eastAsia" w:eastAsia="宋体"/>
          <w:lang w:eastAsia="zh-CN"/>
        </w:rPr>
        <w:t>》</w:t>
      </w:r>
      <w:r>
        <w:t>引</w:t>
      </w:r>
      <w:r>
        <w:rPr>
          <w:rFonts w:hint="eastAsia" w:eastAsia="宋体"/>
          <w:lang w:eastAsia="zh-CN"/>
        </w:rPr>
        <w:t>《</w:t>
      </w:r>
      <w:r>
        <w:t>诗</w:t>
      </w:r>
      <w:r>
        <w:rPr>
          <w:rFonts w:hint="eastAsia" w:eastAsia="宋体"/>
          <w:lang w:eastAsia="zh-CN"/>
        </w:rPr>
        <w:t>》“</w:t>
      </w:r>
      <w:r>
        <w:t>夙夜</w:t>
      </w:r>
    </w:p>
    <w:p w14:paraId="313F8112">
      <w:r>
        <w:t>其命宥密</w:t>
      </w:r>
      <w:r>
        <w:rPr>
          <w:rFonts w:hint="eastAsia" w:eastAsia="宋体"/>
          <w:lang w:eastAsia="zh-CN"/>
        </w:rPr>
        <w:t>”</w:t>
      </w:r>
      <w:r>
        <w:t>，鄭注曰：</w:t>
      </w:r>
      <w:r>
        <w:rPr>
          <w:rFonts w:hint="eastAsia" w:eastAsia="宋体"/>
          <w:lang w:eastAsia="zh-CN"/>
        </w:rPr>
        <w:t>“《</w:t>
      </w:r>
      <w:r>
        <w:t>诗</w:t>
      </w:r>
      <w:r>
        <w:rPr>
          <w:rFonts w:hint="eastAsia" w:eastAsia="宋体"/>
          <w:lang w:eastAsia="zh-CN"/>
        </w:rPr>
        <w:t>》</w:t>
      </w:r>
      <w:r>
        <w:t>讀其爲基。基，谋也。</w:t>
      </w:r>
      <w:r>
        <w:rPr>
          <w:rFonts w:hint="eastAsia" w:eastAsia="宋体"/>
          <w:lang w:eastAsia="zh-CN"/>
        </w:rPr>
        <w:t>”《</w:t>
      </w:r>
      <w:r>
        <w:t>爾雅</w:t>
      </w:r>
      <w:r>
        <w:rPr>
          <w:rFonts w:hint="eastAsia" w:eastAsia="宋体"/>
          <w:lang w:eastAsia="zh-CN"/>
        </w:rPr>
        <w:t>》</w:t>
      </w:r>
      <w:r>
        <w:t>曰：</w:t>
      </w:r>
      <w:r>
        <w:rPr>
          <w:rFonts w:hint="eastAsia" w:eastAsia="宋体"/>
          <w:lang w:eastAsia="zh-CN"/>
        </w:rPr>
        <w:t>“</w:t>
      </w:r>
      <w:r>
        <w:t>究、基，谋也。</w:t>
      </w:r>
      <w:r>
        <w:rPr>
          <w:rFonts w:hint="eastAsia" w:eastAsia="宋体"/>
          <w:lang w:eastAsia="zh-CN"/>
        </w:rPr>
        <w:t>”</w:t>
      </w:r>
      <w:r>
        <w:t>又轉之</w:t>
      </w:r>
    </w:p>
    <w:p w14:paraId="30B17A6D">
      <w:pPr>
        <w:rPr>
          <w:rFonts w:hint="eastAsia" w:eastAsia="宋体"/>
          <w:lang w:eastAsia="zh-CN"/>
        </w:rPr>
      </w:pPr>
      <w:r>
        <w:t>爲计。G九</w:t>
      </w:r>
      <w:r>
        <w:rPr>
          <w:rFonts w:hint="eastAsia" w:eastAsia="宋体"/>
          <w:lang w:eastAsia="zh-CN"/>
        </w:rPr>
        <w:t>】</w:t>
      </w:r>
    </w:p>
    <w:p w14:paraId="52BFBBA3">
      <w:r>
        <w:t>矩戛經</w:t>
      </w:r>
    </w:p>
    <w:p w14:paraId="3DB78648">
      <w:r>
        <w:t>矩，常也，轉之爲戛。</w:t>
      </w:r>
      <w:r>
        <w:rPr>
          <w:rFonts w:hint="eastAsia" w:eastAsia="宋体"/>
          <w:lang w:eastAsia="zh-CN"/>
        </w:rPr>
        <w:t>《</w:t>
      </w:r>
      <w:r>
        <w:t>書</w:t>
      </w:r>
      <w:r>
        <w:rPr>
          <w:rFonts w:hint="eastAsia" w:eastAsia="宋体"/>
          <w:lang w:eastAsia="zh-CN"/>
        </w:rPr>
        <w:t>》</w:t>
      </w:r>
      <w:r>
        <w:t>曰：</w:t>
      </w:r>
      <w:r>
        <w:rPr>
          <w:rFonts w:hint="eastAsia" w:eastAsia="宋体"/>
          <w:lang w:eastAsia="zh-CN"/>
        </w:rPr>
        <w:t>“</w:t>
      </w:r>
      <w:r>
        <w:t>不率大戛。</w:t>
      </w:r>
      <w:r>
        <w:rPr>
          <w:rFonts w:hint="eastAsia" w:eastAsia="宋体"/>
          <w:lang w:eastAsia="zh-CN"/>
        </w:rPr>
        <w:t>”</w:t>
      </w:r>
      <w:r>
        <w:t>又轉之爲經。</w:t>
      </w:r>
      <w:r>
        <w:rPr>
          <w:rFonts w:hint="eastAsia" w:eastAsia="宋体"/>
          <w:lang w:eastAsia="zh-CN"/>
        </w:rPr>
        <w:t>《</w:t>
      </w:r>
      <w:r>
        <w:t>爾雅</w:t>
      </w:r>
      <w:r>
        <w:rPr>
          <w:rFonts w:hint="eastAsia" w:eastAsia="宋体"/>
          <w:lang w:eastAsia="zh-CN"/>
        </w:rPr>
        <w:t>》</w:t>
      </w:r>
      <w:r>
        <w:t>曰：</w:t>
      </w:r>
      <w:r>
        <w:rPr>
          <w:rFonts w:hint="eastAsia" w:eastAsia="宋体"/>
          <w:lang w:eastAsia="zh-CN"/>
        </w:rPr>
        <w:t>“</w:t>
      </w:r>
      <w:r>
        <w:t>典、矩、戛，常</w:t>
      </w:r>
    </w:p>
    <w:p w14:paraId="550986EB">
      <w:r>
        <w:t>也。</w:t>
      </w:r>
      <w:r>
        <w:rPr>
          <w:rFonts w:hint="eastAsia" w:eastAsia="宋体"/>
          <w:lang w:eastAsia="zh-CN"/>
        </w:rPr>
        <w:t>”</w:t>
      </w:r>
      <w:r>
        <w:t>又曰：</w:t>
      </w:r>
      <w:r>
        <w:rPr>
          <w:rFonts w:hint="eastAsia" w:eastAsia="宋体"/>
          <w:lang w:eastAsia="zh-CN"/>
        </w:rPr>
        <w:t>“</w:t>
      </w:r>
      <w:r>
        <w:t>典，經也。</w:t>
      </w:r>
      <w:r>
        <w:rPr>
          <w:rFonts w:hint="eastAsia" w:eastAsia="宋体"/>
          <w:lang w:eastAsia="zh-CN"/>
        </w:rPr>
        <w:t>”</w:t>
      </w:r>
      <w:r>
        <w:t>Dlou</w:t>
      </w:r>
    </w:p>
    <w:p w14:paraId="3A59A5E5">
      <w:r>
        <w:t>矩柯括</w:t>
      </w:r>
    </w:p>
    <w:p w14:paraId="35D807E6">
      <w:r>
        <w:rPr>
          <w:rFonts w:hint="eastAsia" w:eastAsia="宋体"/>
          <w:lang w:eastAsia="zh-CN"/>
        </w:rPr>
        <w:t>《</w:t>
      </w:r>
      <w:r>
        <w:t>论语</w:t>
      </w:r>
      <w:r>
        <w:rPr>
          <w:rFonts w:hint="eastAsia" w:eastAsia="宋体"/>
          <w:lang w:eastAsia="zh-CN"/>
        </w:rPr>
        <w:t>》</w:t>
      </w:r>
      <w:r>
        <w:t>：</w:t>
      </w:r>
      <w:r>
        <w:rPr>
          <w:rFonts w:hint="eastAsia" w:eastAsia="宋体"/>
          <w:lang w:eastAsia="zh-CN"/>
        </w:rPr>
        <w:t>“</w:t>
      </w:r>
      <w:r>
        <w:t>不踰矩。</w:t>
      </w:r>
      <w:r>
        <w:rPr>
          <w:rFonts w:hint="eastAsia" w:eastAsia="宋体"/>
          <w:lang w:eastAsia="zh-CN"/>
        </w:rPr>
        <w:t>”</w:t>
      </w:r>
      <w:r>
        <w:t>何注引馬融曰：</w:t>
      </w:r>
      <w:r>
        <w:rPr>
          <w:rFonts w:hint="eastAsia" w:eastAsia="宋体"/>
          <w:lang w:eastAsia="zh-CN"/>
        </w:rPr>
        <w:t>“</w:t>
      </w:r>
      <w:r>
        <w:t>矩，法也。</w:t>
      </w:r>
      <w:r>
        <w:rPr>
          <w:rFonts w:hint="eastAsia" w:eastAsia="宋体"/>
          <w:lang w:eastAsia="zh-CN"/>
        </w:rPr>
        <w:t>”</w:t>
      </w:r>
      <w:r>
        <w:t>轉之爲柯。</w:t>
      </w:r>
      <w:r>
        <w:rPr>
          <w:rFonts w:hint="eastAsia" w:eastAsia="宋体"/>
          <w:lang w:eastAsia="zh-CN"/>
        </w:rPr>
        <w:t>《</w:t>
      </w:r>
      <w:r>
        <w:t>爾雅</w:t>
      </w:r>
      <w:r>
        <w:rPr>
          <w:rFonts w:hint="eastAsia" w:eastAsia="宋体"/>
          <w:lang w:eastAsia="zh-CN"/>
        </w:rPr>
        <w:t>》</w:t>
      </w:r>
      <w:r>
        <w:t>曰：</w:t>
      </w:r>
      <w:r>
        <w:rPr>
          <w:rFonts w:hint="eastAsia" w:eastAsia="宋体"/>
          <w:lang w:eastAsia="zh-CN"/>
        </w:rPr>
        <w:t>“</w:t>
      </w:r>
      <w:r>
        <w:t>柯、矩，法</w:t>
      </w:r>
    </w:p>
    <w:p w14:paraId="44FAC1E6">
      <w:r>
        <w:t>也。</w:t>
      </w:r>
      <w:r>
        <w:rPr>
          <w:rFonts w:hint="eastAsia" w:eastAsia="宋体"/>
          <w:lang w:eastAsia="zh-CN"/>
        </w:rPr>
        <w:t>”</w:t>
      </w:r>
      <w:r>
        <w:t>又轉之爲括。</w:t>
      </w:r>
      <w:r>
        <w:rPr>
          <w:rFonts w:hint="eastAsia" w:eastAsia="宋体"/>
          <w:lang w:eastAsia="zh-CN"/>
        </w:rPr>
        <w:t>《</w:t>
      </w:r>
      <w:r>
        <w:t>廣雅</w:t>
      </w:r>
      <w:r>
        <w:rPr>
          <w:rFonts w:hint="eastAsia" w:eastAsia="宋体"/>
          <w:lang w:eastAsia="zh-CN"/>
        </w:rPr>
        <w:t>》</w:t>
      </w:r>
      <w:r>
        <w:t>曰：</w:t>
      </w:r>
      <w:r>
        <w:rPr>
          <w:rFonts w:hint="eastAsia" w:eastAsia="宋体"/>
          <w:lang w:eastAsia="zh-CN"/>
        </w:rPr>
        <w:t>“</w:t>
      </w:r>
      <w:r>
        <w:t>括，法也。</w:t>
      </w:r>
    </w:p>
    <w:p w14:paraId="7C053965">
      <w:pPr>
        <w:rPr>
          <w:rFonts w:hint="eastAsia" w:eastAsia="宋体"/>
          <w:lang w:eastAsia="zh-CN"/>
        </w:rPr>
      </w:pPr>
      <w:r>
        <w:rPr>
          <w:rFonts w:hint="eastAsia" w:eastAsia="宋体"/>
          <w:lang w:eastAsia="zh-CN"/>
        </w:rPr>
        <w:t>”【</w:t>
      </w:r>
      <w:r>
        <w:t>ll</w:t>
      </w:r>
      <w:r>
        <w:rPr>
          <w:rFonts w:hint="eastAsia" w:eastAsia="宋体"/>
          <w:lang w:eastAsia="zh-CN"/>
        </w:rPr>
        <w:t>】</w:t>
      </w:r>
    </w:p>
    <w:p w14:paraId="0C71D898">
      <w:r>
        <w:t>壞垝</w:t>
      </w:r>
    </w:p>
    <w:p w14:paraId="4F556761">
      <w:r>
        <w:t>壞，毁也，轉之爲垝。</w:t>
      </w:r>
      <w:r>
        <w:rPr>
          <w:rFonts w:hint="eastAsia" w:eastAsia="宋体"/>
          <w:lang w:eastAsia="zh-CN"/>
        </w:rPr>
        <w:t>《</w:t>
      </w:r>
      <w:r>
        <w:t>诗</w:t>
      </w:r>
      <w:r>
        <w:rPr>
          <w:rFonts w:hint="eastAsia" w:eastAsia="宋体"/>
          <w:lang w:eastAsia="zh-CN"/>
        </w:rPr>
        <w:t>》</w:t>
      </w:r>
      <w:r>
        <w:t>：</w:t>
      </w:r>
      <w:r>
        <w:rPr>
          <w:rFonts w:hint="eastAsia" w:eastAsia="宋体"/>
          <w:lang w:eastAsia="zh-CN"/>
        </w:rPr>
        <w:t>“</w:t>
      </w:r>
      <w:r>
        <w:t>乘彼垝坦。</w:t>
      </w:r>
      <w:r>
        <w:rPr>
          <w:rFonts w:hint="eastAsia" w:eastAsia="宋体"/>
          <w:lang w:eastAsia="zh-CN"/>
        </w:rPr>
        <w:t>”</w:t>
      </w:r>
      <w:r>
        <w:t>毛傳曰：</w:t>
      </w:r>
      <w:r>
        <w:rPr>
          <w:rFonts w:hint="eastAsia" w:eastAsia="宋体"/>
          <w:lang w:eastAsia="zh-CN"/>
        </w:rPr>
        <w:t>“</w:t>
      </w:r>
      <w:r>
        <w:t>垝，毁也。</w:t>
      </w:r>
      <w:r>
        <w:rPr>
          <w:rFonts w:hint="eastAsia" w:eastAsia="宋体"/>
          <w:lang w:eastAsia="zh-CN"/>
        </w:rPr>
        <w:t>”《</w:t>
      </w:r>
      <w:r>
        <w:t>爾雅</w:t>
      </w:r>
      <w:r>
        <w:rPr>
          <w:rFonts w:hint="eastAsia" w:eastAsia="宋体"/>
          <w:lang w:eastAsia="zh-CN"/>
        </w:rPr>
        <w:t>》</w:t>
      </w:r>
      <w:r>
        <w:t>曰：</w:t>
      </w:r>
      <w:r>
        <w:rPr>
          <w:rFonts w:hint="eastAsia" w:eastAsia="宋体"/>
          <w:lang w:eastAsia="zh-CN"/>
        </w:rPr>
        <w:t>“</w:t>
      </w:r>
      <w:r>
        <w:t>壞、垝，</w:t>
      </w:r>
    </w:p>
    <w:p w14:paraId="300738B3">
      <w:r>
        <w:t>【第614页】</w:t>
      </w:r>
    </w:p>
    <w:p w14:paraId="0EEA0239">
      <w:pPr>
        <w:rPr>
          <w:rFonts w:hint="eastAsia" w:eastAsia="宋体"/>
          <w:lang w:eastAsia="zh-CN"/>
        </w:rPr>
      </w:pPr>
      <w:r>
        <w:t>毁也。</w:t>
      </w:r>
      <w:r>
        <w:rPr>
          <w:rFonts w:hint="eastAsia" w:eastAsia="宋体"/>
          <w:lang w:eastAsia="zh-CN"/>
        </w:rPr>
        <w:t>”</w:t>
      </w:r>
    </w:p>
    <w:p w14:paraId="2ADFF976">
      <w:r>
        <w:t>n-D</w:t>
      </w:r>
    </w:p>
    <w:p w14:paraId="44D0B2DF">
      <w:r>
        <w:t>貫公蠱故幹</w:t>
      </w:r>
    </w:p>
    <w:p w14:paraId="7E772F01">
      <w:pPr>
        <w:rPr>
          <w:rFonts w:hint="eastAsia" w:eastAsia="宋体"/>
          <w:lang w:eastAsia="zh-CN"/>
        </w:rPr>
      </w:pPr>
      <w:r>
        <w:rPr>
          <w:rFonts w:hint="eastAsia" w:eastAsia="宋体"/>
          <w:lang w:eastAsia="zh-CN"/>
        </w:rPr>
        <w:t>《</w:t>
      </w:r>
      <w:r>
        <w:t>诗</w:t>
      </w:r>
      <w:r>
        <w:rPr>
          <w:rFonts w:hint="eastAsia" w:eastAsia="宋体"/>
          <w:lang w:eastAsia="zh-CN"/>
        </w:rPr>
        <w:t>》</w:t>
      </w:r>
      <w:r>
        <w:t>：</w:t>
      </w:r>
      <w:r>
        <w:rPr>
          <w:rFonts w:hint="eastAsia" w:eastAsia="宋体"/>
          <w:lang w:eastAsia="zh-CN"/>
        </w:rPr>
        <w:t>“</w:t>
      </w:r>
      <w:r>
        <w:t>三歲貫女。</w:t>
      </w:r>
      <w:r>
        <w:rPr>
          <w:rFonts w:hint="eastAsia" w:eastAsia="宋体"/>
          <w:lang w:eastAsia="zh-CN"/>
        </w:rPr>
        <w:t>”</w:t>
      </w:r>
      <w:r>
        <w:t>毛傳曰：</w:t>
      </w:r>
      <w:r>
        <w:rPr>
          <w:rFonts w:hint="eastAsia" w:eastAsia="宋体"/>
          <w:lang w:eastAsia="zh-CN"/>
        </w:rPr>
        <w:t>“</w:t>
      </w:r>
      <w:r>
        <w:t>貫，事也。</w:t>
      </w:r>
      <w:r>
        <w:rPr>
          <w:rFonts w:hint="eastAsia" w:eastAsia="宋体"/>
          <w:lang w:eastAsia="zh-CN"/>
        </w:rPr>
        <w:t>”《</w:t>
      </w:r>
      <w:r>
        <w:t>论语</w:t>
      </w:r>
      <w:r>
        <w:rPr>
          <w:rFonts w:hint="eastAsia" w:eastAsia="宋体"/>
          <w:lang w:eastAsia="zh-CN"/>
        </w:rPr>
        <w:t>》</w:t>
      </w:r>
      <w:r>
        <w:t>曰：</w:t>
      </w:r>
      <w:r>
        <w:rPr>
          <w:rFonts w:hint="eastAsia" w:eastAsia="宋体"/>
          <w:lang w:eastAsia="zh-CN"/>
        </w:rPr>
        <w:t>“</w:t>
      </w:r>
      <w:r>
        <w:t>仍舊貫。</w:t>
      </w:r>
      <w:r>
        <w:rPr>
          <w:rFonts w:hint="eastAsia" w:eastAsia="宋体"/>
          <w:lang w:eastAsia="zh-CN"/>
        </w:rPr>
        <w:t>”</w:t>
      </w:r>
      <w:r>
        <w:t>轉之爲公。</w:t>
      </w:r>
      <w:r>
        <w:rPr>
          <w:rFonts w:hint="eastAsia" w:eastAsia="宋体"/>
          <w:lang w:eastAsia="zh-CN"/>
        </w:rPr>
        <w:t>《</w:t>
      </w:r>
      <w:r>
        <w:t>诗</w:t>
      </w:r>
      <w:r>
        <w:rPr>
          <w:rFonts w:hint="eastAsia" w:eastAsia="宋体"/>
          <w:lang w:eastAsia="zh-CN"/>
        </w:rPr>
        <w:t>》</w:t>
      </w:r>
    </w:p>
    <w:p w14:paraId="5306668E">
      <w:pPr>
        <w:rPr>
          <w:rFonts w:hint="eastAsia" w:eastAsia="宋体"/>
          <w:lang w:eastAsia="zh-CN"/>
        </w:rPr>
      </w:pPr>
      <w:r>
        <w:rPr>
          <w:rFonts w:hint="eastAsia" w:eastAsia="宋体"/>
          <w:lang w:eastAsia="zh-CN"/>
        </w:rPr>
        <w:t>“</w:t>
      </w:r>
      <w:r>
        <w:t>夙夜在公。</w:t>
      </w:r>
      <w:r>
        <w:rPr>
          <w:rFonts w:hint="eastAsia" w:eastAsia="宋体"/>
          <w:lang w:eastAsia="zh-CN"/>
        </w:rPr>
        <w:t>”</w:t>
      </w:r>
      <w:r>
        <w:t>鄭箋曰：</w:t>
      </w:r>
      <w:r>
        <w:rPr>
          <w:rFonts w:hint="eastAsia" w:eastAsia="宋体"/>
          <w:lang w:eastAsia="zh-CN"/>
        </w:rPr>
        <w:t>“</w:t>
      </w:r>
      <w:r>
        <w:t>公，事也。</w:t>
      </w:r>
      <w:r>
        <w:rPr>
          <w:rFonts w:hint="eastAsia" w:eastAsia="宋体"/>
          <w:lang w:eastAsia="zh-CN"/>
        </w:rPr>
        <w:t>”《</w:t>
      </w:r>
      <w:r>
        <w:t>爾雅</w:t>
      </w:r>
      <w:r>
        <w:rPr>
          <w:rFonts w:hint="eastAsia" w:eastAsia="宋体"/>
          <w:lang w:eastAsia="zh-CN"/>
        </w:rPr>
        <w:t>》</w:t>
      </w:r>
      <w:r>
        <w:t>曰：</w:t>
      </w:r>
      <w:r>
        <w:rPr>
          <w:rFonts w:hint="eastAsia" w:eastAsia="宋体"/>
          <w:lang w:eastAsia="zh-CN"/>
        </w:rPr>
        <w:t>“</w:t>
      </w:r>
      <w:r>
        <w:t>貫、公，事也。</w:t>
      </w:r>
      <w:r>
        <w:rPr>
          <w:rFonts w:hint="eastAsia" w:eastAsia="宋体"/>
          <w:lang w:eastAsia="zh-CN"/>
        </w:rPr>
        <w:t>”</w:t>
      </w:r>
      <w:r>
        <w:t>又轉之爲蠱、爲故。</w:t>
      </w:r>
      <w:r>
        <w:rPr>
          <w:rFonts w:hint="eastAsia" w:eastAsia="宋体"/>
          <w:lang w:eastAsia="zh-CN"/>
        </w:rPr>
        <w:t>《</w:t>
      </w:r>
      <w:r>
        <w:t>易</w:t>
      </w:r>
      <w:r>
        <w:rPr>
          <w:rFonts w:hint="eastAsia" w:eastAsia="宋体"/>
          <w:lang w:eastAsia="zh-CN"/>
        </w:rPr>
        <w:t>》</w:t>
      </w:r>
    </w:p>
    <w:p w14:paraId="4121C267">
      <w:r>
        <w:t>曰：</w:t>
      </w:r>
      <w:r>
        <w:rPr>
          <w:rFonts w:hint="eastAsia" w:eastAsia="宋体"/>
          <w:lang w:eastAsia="zh-CN"/>
        </w:rPr>
        <w:t>“</w:t>
      </w:r>
      <w:r>
        <w:t>蠱者事也。</w:t>
      </w:r>
      <w:r>
        <w:rPr>
          <w:rFonts w:hint="eastAsia" w:eastAsia="宋体"/>
          <w:lang w:eastAsia="zh-CN"/>
        </w:rPr>
        <w:t>”《</w:t>
      </w:r>
      <w:r>
        <w:t>禮记</w:t>
      </w:r>
      <w:r>
        <w:rPr>
          <w:rFonts w:hint="eastAsia" w:eastAsia="宋体"/>
          <w:lang w:eastAsia="zh-CN"/>
        </w:rPr>
        <w:t>》</w:t>
      </w:r>
      <w:r>
        <w:t>曰：</w:t>
      </w:r>
      <w:r>
        <w:rPr>
          <w:rFonts w:hint="eastAsia" w:eastAsia="宋体"/>
          <w:lang w:eastAsia="zh-CN"/>
        </w:rPr>
        <w:t>“</w:t>
      </w:r>
      <w:r>
        <w:t>不有大故。</w:t>
      </w:r>
      <w:r>
        <w:rPr>
          <w:rFonts w:hint="eastAsia" w:eastAsia="宋体"/>
          <w:lang w:eastAsia="zh-CN"/>
        </w:rPr>
        <w:t>”《</w:t>
      </w:r>
      <w:r>
        <w:t>易</w:t>
      </w:r>
      <w:r>
        <w:rPr>
          <w:rFonts w:hint="eastAsia" w:eastAsia="宋体"/>
          <w:lang w:eastAsia="zh-CN"/>
        </w:rPr>
        <w:t>》</w:t>
      </w:r>
      <w:r>
        <w:t>釋文曰：</w:t>
      </w:r>
      <w:r>
        <w:rPr>
          <w:rFonts w:hint="eastAsia" w:eastAsia="宋体"/>
          <w:lang w:eastAsia="zh-CN"/>
        </w:rPr>
        <w:t>“</w:t>
      </w:r>
      <w:r>
        <w:t>蠱，一音故。</w:t>
      </w:r>
      <w:r>
        <w:rPr>
          <w:rFonts w:hint="eastAsia" w:eastAsia="宋体"/>
          <w:lang w:eastAsia="zh-CN"/>
        </w:rPr>
        <w:t>”</w:t>
      </w:r>
      <w:r>
        <w:t>則蠱、故同矣。又</w:t>
      </w:r>
    </w:p>
    <w:p w14:paraId="2DF531F8">
      <w:pPr>
        <w:rPr>
          <w:rFonts w:hint="eastAsia" w:eastAsia="宋体"/>
          <w:lang w:eastAsia="zh-CN"/>
        </w:rPr>
      </w:pPr>
      <w:r>
        <w:t>轉之爲幹。</w:t>
      </w:r>
      <w:r>
        <w:rPr>
          <w:rFonts w:hint="eastAsia" w:eastAsia="宋体"/>
          <w:lang w:eastAsia="zh-CN"/>
        </w:rPr>
        <w:t>《</w:t>
      </w:r>
      <w:r>
        <w:t>廣雅</w:t>
      </w:r>
      <w:r>
        <w:rPr>
          <w:rFonts w:hint="eastAsia" w:eastAsia="宋体"/>
          <w:lang w:eastAsia="zh-CN"/>
        </w:rPr>
        <w:t>》</w:t>
      </w:r>
      <w:r>
        <w:t>曰：</w:t>
      </w:r>
      <w:r>
        <w:rPr>
          <w:rFonts w:hint="eastAsia" w:eastAsia="宋体"/>
          <w:lang w:eastAsia="zh-CN"/>
        </w:rPr>
        <w:t>“</w:t>
      </w:r>
      <w:r>
        <w:t>蠱、幹、故，事也。</w:t>
      </w:r>
      <w:r>
        <w:rPr>
          <w:rFonts w:hint="eastAsia" w:eastAsia="宋体"/>
          <w:lang w:eastAsia="zh-CN"/>
        </w:rPr>
        <w:t>”</w:t>
      </w:r>
    </w:p>
    <w:p w14:paraId="2B530FAB">
      <w:r>
        <w:t>果功肩</w:t>
      </w:r>
    </w:p>
    <w:p w14:paraId="7184ABCC">
      <w:r>
        <w:t>果，勝也。</w:t>
      </w:r>
      <w:r>
        <w:rPr>
          <w:rFonts w:hint="eastAsia" w:eastAsia="宋体"/>
          <w:lang w:eastAsia="zh-CN"/>
        </w:rPr>
        <w:t>《</w:t>
      </w:r>
      <w:r>
        <w:t>左傳</w:t>
      </w:r>
      <w:r>
        <w:rPr>
          <w:rFonts w:hint="eastAsia" w:eastAsia="宋体"/>
          <w:lang w:eastAsia="zh-CN"/>
        </w:rPr>
        <w:t>》</w:t>
      </w:r>
      <w:r>
        <w:t>曰</w:t>
      </w:r>
      <w:r>
        <w:rPr>
          <w:rFonts w:hint="eastAsia" w:eastAsia="宋体"/>
          <w:lang w:eastAsia="zh-CN"/>
        </w:rPr>
        <w:t>“</w:t>
      </w:r>
      <w:r>
        <w:t>殺敵爲果。</w:t>
      </w:r>
      <w:r>
        <w:rPr>
          <w:rFonts w:hint="eastAsia" w:eastAsia="宋体"/>
          <w:lang w:eastAsia="zh-CN"/>
        </w:rPr>
        <w:t>”</w:t>
      </w:r>
      <w:r>
        <w:t>轉之爲功。</w:t>
      </w:r>
      <w:r>
        <w:rPr>
          <w:rFonts w:hint="eastAsia" w:eastAsia="宋体"/>
          <w:lang w:eastAsia="zh-CN"/>
        </w:rPr>
        <w:t>《</w:t>
      </w:r>
      <w:r>
        <w:t>周禮</w:t>
      </w:r>
      <w:r>
        <w:rPr>
          <w:rFonts w:hint="eastAsia" w:eastAsia="宋体"/>
          <w:lang w:eastAsia="zh-CN"/>
        </w:rPr>
        <w:t>》“</w:t>
      </w:r>
      <w:r>
        <w:t>若師有功。</w:t>
      </w:r>
      <w:r>
        <w:rPr>
          <w:rFonts w:hint="eastAsia" w:eastAsia="宋体"/>
          <w:lang w:eastAsia="zh-CN"/>
        </w:rPr>
        <w:t>”</w:t>
      </w:r>
      <w:r>
        <w:t>鄭注曰</w:t>
      </w:r>
      <w:r>
        <w:rPr>
          <w:rFonts w:hint="eastAsia" w:eastAsia="宋体"/>
          <w:lang w:eastAsia="zh-CN"/>
        </w:rPr>
        <w:t>“</w:t>
      </w:r>
      <w:r>
        <w:t>功勝</w:t>
      </w:r>
    </w:p>
    <w:p w14:paraId="59A0EB6A">
      <w:r>
        <w:t>也。</w:t>
      </w:r>
      <w:r>
        <w:rPr>
          <w:rFonts w:hint="eastAsia" w:eastAsia="宋体"/>
          <w:lang w:eastAsia="zh-CN"/>
        </w:rPr>
        <w:t>”</w:t>
      </w:r>
      <w:r>
        <w:t>又轉之爲肩。</w:t>
      </w:r>
      <w:r>
        <w:rPr>
          <w:rFonts w:hint="eastAsia" w:eastAsia="宋体"/>
          <w:lang w:eastAsia="zh-CN"/>
        </w:rPr>
        <w:t>《</w:t>
      </w:r>
      <w:r>
        <w:t>诗</w:t>
      </w:r>
      <w:r>
        <w:rPr>
          <w:rFonts w:hint="eastAsia" w:eastAsia="宋体"/>
          <w:lang w:eastAsia="zh-CN"/>
        </w:rPr>
        <w:t>》</w:t>
      </w:r>
      <w:r>
        <w:t>：</w:t>
      </w:r>
      <w:r>
        <w:rPr>
          <w:rFonts w:hint="eastAsia" w:eastAsia="宋体"/>
          <w:lang w:eastAsia="zh-CN"/>
        </w:rPr>
        <w:t>“</w:t>
      </w:r>
      <w:r>
        <w:t>佛時仔肩。</w:t>
      </w:r>
      <w:r>
        <w:rPr>
          <w:rFonts w:hint="eastAsia" w:eastAsia="宋体"/>
          <w:lang w:eastAsia="zh-CN"/>
        </w:rPr>
        <w:t>”</w:t>
      </w:r>
      <w:r>
        <w:t>毛傳曰：</w:t>
      </w:r>
      <w:r>
        <w:rPr>
          <w:rFonts w:hint="eastAsia" w:eastAsia="宋体"/>
          <w:lang w:eastAsia="zh-CN"/>
        </w:rPr>
        <w:t>“</w:t>
      </w:r>
      <w:r>
        <w:t>仔肩，克也。</w:t>
      </w:r>
      <w:r>
        <w:rPr>
          <w:rFonts w:hint="eastAsia" w:eastAsia="宋体"/>
          <w:lang w:eastAsia="zh-CN"/>
        </w:rPr>
        <w:t>”《</w:t>
      </w:r>
      <w:r>
        <w:t>爾雅</w:t>
      </w:r>
      <w:r>
        <w:rPr>
          <w:rFonts w:hint="eastAsia" w:eastAsia="宋体"/>
          <w:lang w:eastAsia="zh-CN"/>
        </w:rPr>
        <w:t>》</w:t>
      </w:r>
      <w:r>
        <w:t>曰</w:t>
      </w:r>
      <w:r>
        <w:rPr>
          <w:rFonts w:hint="eastAsia" w:eastAsia="宋体"/>
          <w:lang w:eastAsia="zh-CN"/>
        </w:rPr>
        <w:t>“</w:t>
      </w:r>
      <w:r>
        <w:t>果、剋、功、肩</w:t>
      </w:r>
    </w:p>
    <w:p w14:paraId="654703CD">
      <w:pPr>
        <w:rPr>
          <w:rFonts w:hint="eastAsia" w:eastAsia="宋体"/>
          <w:lang w:eastAsia="zh-CN"/>
        </w:rPr>
      </w:pPr>
      <w:r>
        <w:t>勝也。</w:t>
      </w:r>
      <w:r>
        <w:rPr>
          <w:rFonts w:hint="eastAsia" w:eastAsia="宋体"/>
          <w:lang w:eastAsia="zh-CN"/>
        </w:rPr>
        <w:t>”“</w:t>
      </w:r>
      <w:r>
        <w:t>勝、肩，克也。</w:t>
      </w:r>
      <w:r>
        <w:rPr>
          <w:rFonts w:hint="eastAsia" w:eastAsia="宋体"/>
          <w:lang w:eastAsia="zh-CN"/>
        </w:rPr>
        <w:t>”</w:t>
      </w:r>
    </w:p>
    <w:p w14:paraId="77F41E65">
      <w:r>
        <w:t>灮熲</w:t>
      </w:r>
    </w:p>
    <w:p w14:paraId="5634068C">
      <w:pPr>
        <w:rPr>
          <w:rFonts w:hint="eastAsia" w:eastAsia="宋体"/>
          <w:lang w:eastAsia="zh-CN"/>
        </w:rPr>
      </w:pPr>
      <w:r>
        <w:t>灮之轉爲熲。</w:t>
      </w:r>
      <w:r>
        <w:rPr>
          <w:rFonts w:hint="eastAsia" w:eastAsia="宋体"/>
          <w:lang w:eastAsia="zh-CN"/>
        </w:rPr>
        <w:t>《</w:t>
      </w:r>
      <w:r>
        <w:t>爾雅</w:t>
      </w:r>
      <w:r>
        <w:rPr>
          <w:rFonts w:hint="eastAsia" w:eastAsia="宋体"/>
          <w:lang w:eastAsia="zh-CN"/>
        </w:rPr>
        <w:t>》</w:t>
      </w:r>
      <w:r>
        <w:t>曰：</w:t>
      </w:r>
      <w:r>
        <w:rPr>
          <w:rFonts w:hint="eastAsia" w:eastAsia="宋体"/>
          <w:lang w:eastAsia="zh-CN"/>
        </w:rPr>
        <w:t>“</w:t>
      </w:r>
      <w:r>
        <w:t>熲，灮也。</w:t>
      </w:r>
      <w:r>
        <w:rPr>
          <w:rFonts w:hint="eastAsia" w:eastAsia="宋体"/>
          <w:lang w:eastAsia="zh-CN"/>
        </w:rPr>
        <w:t>”《</w:t>
      </w:r>
      <w:r>
        <w:t>诗</w:t>
      </w:r>
      <w:r>
        <w:rPr>
          <w:rFonts w:hint="eastAsia" w:eastAsia="宋体"/>
          <w:lang w:eastAsia="zh-CN"/>
        </w:rPr>
        <w:t>》</w:t>
      </w:r>
      <w:r>
        <w:t>曰：</w:t>
      </w:r>
      <w:r>
        <w:rPr>
          <w:rFonts w:hint="eastAsia" w:eastAsia="宋体"/>
          <w:lang w:eastAsia="zh-CN"/>
        </w:rPr>
        <w:t>“</w:t>
      </w:r>
      <w:r>
        <w:t>不出于熲。</w:t>
      </w:r>
      <w:r>
        <w:rPr>
          <w:rFonts w:hint="eastAsia" w:eastAsia="宋体"/>
          <w:lang w:eastAsia="zh-CN"/>
        </w:rPr>
        <w:t>”</w:t>
      </w:r>
    </w:p>
    <w:p w14:paraId="020BAC59">
      <w:r>
        <w:t>DlhJ</w:t>
      </w:r>
    </w:p>
    <w:p w14:paraId="3999FF0C">
      <w:r>
        <w:t>【第615页】</w:t>
      </w:r>
    </w:p>
    <w:p w14:paraId="7EFEA619">
      <w:r>
        <w:t>固鞏堅膠</w:t>
      </w:r>
    </w:p>
    <w:p w14:paraId="3F8B8D7B">
      <w:r>
        <w:t>固之轉爲鞏。</w:t>
      </w:r>
      <w:r>
        <w:rPr>
          <w:rFonts w:hint="eastAsia" w:eastAsia="宋体"/>
          <w:lang w:eastAsia="zh-CN"/>
        </w:rPr>
        <w:t>《</w:t>
      </w:r>
      <w:r>
        <w:t>易</w:t>
      </w:r>
      <w:r>
        <w:rPr>
          <w:rFonts w:hint="eastAsia" w:eastAsia="宋体"/>
          <w:lang w:eastAsia="zh-CN"/>
        </w:rPr>
        <w:t>》</w:t>
      </w:r>
      <w:r>
        <w:t>曰：</w:t>
      </w:r>
      <w:r>
        <w:rPr>
          <w:rFonts w:hint="eastAsia" w:eastAsia="宋体"/>
          <w:lang w:eastAsia="zh-CN"/>
        </w:rPr>
        <w:t>“</w:t>
      </w:r>
      <w:r>
        <w:t>鞏用黄牛之革。</w:t>
      </w:r>
      <w:r>
        <w:rPr>
          <w:rFonts w:hint="eastAsia" w:eastAsia="宋体"/>
          <w:lang w:eastAsia="zh-CN"/>
        </w:rPr>
        <w:t>”</w:t>
      </w:r>
      <w:r>
        <w:t>字或通作拱。又轉之爲堅，又轉之爲膠</w:t>
      </w:r>
    </w:p>
    <w:p w14:paraId="3C3D1F19">
      <w:pPr>
        <w:rPr>
          <w:rFonts w:hint="eastAsia" w:eastAsia="宋体"/>
          <w:lang w:eastAsia="zh-CN"/>
        </w:rPr>
      </w:pPr>
      <w:r>
        <w:rPr>
          <w:rFonts w:hint="eastAsia" w:eastAsia="宋体"/>
          <w:lang w:eastAsia="zh-CN"/>
        </w:rPr>
        <w:t>《</w:t>
      </w:r>
      <w:r>
        <w:t>詩</w:t>
      </w:r>
      <w:r>
        <w:rPr>
          <w:rFonts w:hint="eastAsia" w:eastAsia="宋体"/>
          <w:lang w:eastAsia="zh-CN"/>
        </w:rPr>
        <w:t>》</w:t>
      </w:r>
      <w:r>
        <w:t>：</w:t>
      </w:r>
      <w:r>
        <w:rPr>
          <w:rFonts w:hint="eastAsia" w:eastAsia="宋体"/>
          <w:lang w:eastAsia="zh-CN"/>
        </w:rPr>
        <w:t>“</w:t>
      </w:r>
      <w:r>
        <w:t>德音孔膠。</w:t>
      </w:r>
      <w:r>
        <w:rPr>
          <w:rFonts w:hint="eastAsia" w:eastAsia="宋体"/>
          <w:lang w:eastAsia="zh-CN"/>
        </w:rPr>
        <w:t>”</w:t>
      </w:r>
      <w:r>
        <w:t>毛傳曰：</w:t>
      </w:r>
      <w:r>
        <w:rPr>
          <w:rFonts w:hint="eastAsia" w:eastAsia="宋体"/>
          <w:lang w:eastAsia="zh-CN"/>
        </w:rPr>
        <w:t>“</w:t>
      </w:r>
      <w:r>
        <w:t>膠，固也。</w:t>
      </w:r>
      <w:r>
        <w:rPr>
          <w:rFonts w:hint="eastAsia" w:eastAsia="宋体"/>
          <w:lang w:eastAsia="zh-CN"/>
        </w:rPr>
        <w:t>”《</w:t>
      </w:r>
      <w:r>
        <w:t>爾雅</w:t>
      </w:r>
      <w:r>
        <w:rPr>
          <w:rFonts w:hint="eastAsia" w:eastAsia="宋体"/>
          <w:lang w:eastAsia="zh-CN"/>
        </w:rPr>
        <w:t>》</w:t>
      </w:r>
      <w:r>
        <w:t>曰：</w:t>
      </w:r>
      <w:r>
        <w:rPr>
          <w:rFonts w:hint="eastAsia" w:eastAsia="宋体"/>
          <w:lang w:eastAsia="zh-CN"/>
        </w:rPr>
        <w:t>“</w:t>
      </w:r>
      <w:r>
        <w:t>鞏、堅、膠，固也。</w:t>
      </w:r>
      <w:r>
        <w:rPr>
          <w:rFonts w:hint="eastAsia" w:eastAsia="宋体"/>
          <w:lang w:eastAsia="zh-CN"/>
        </w:rPr>
        <w:t>”【</w:t>
      </w:r>
      <w:r>
        <w:t>鞏，或作拱。</w:t>
      </w:r>
      <w:r>
        <w:rPr>
          <w:rFonts w:hint="eastAsia" w:eastAsia="宋体"/>
          <w:lang w:eastAsia="zh-CN"/>
        </w:rPr>
        <w:t>】</w:t>
      </w:r>
    </w:p>
    <w:p w14:paraId="4CA0B2BD">
      <w:pPr>
        <w:rPr>
          <w:rFonts w:hint="eastAsia" w:eastAsia="宋体"/>
          <w:lang w:eastAsia="zh-CN"/>
        </w:rPr>
      </w:pPr>
      <w:r>
        <w:rPr>
          <w:rFonts w:hint="eastAsia" w:eastAsia="宋体"/>
          <w:lang w:eastAsia="zh-CN"/>
        </w:rPr>
        <w:t>《</w:t>
      </w:r>
      <w:r>
        <w:t>廣雅</w:t>
      </w:r>
      <w:r>
        <w:rPr>
          <w:rFonts w:hint="eastAsia" w:eastAsia="宋体"/>
          <w:lang w:eastAsia="zh-CN"/>
        </w:rPr>
        <w:t>》</w:t>
      </w:r>
      <w:r>
        <w:t>曰：</w:t>
      </w:r>
      <w:r>
        <w:rPr>
          <w:rFonts w:hint="eastAsia" w:eastAsia="宋体"/>
          <w:lang w:eastAsia="zh-CN"/>
        </w:rPr>
        <w:t>“</w:t>
      </w:r>
      <w:r>
        <w:t>拱，固也。</w:t>
      </w:r>
      <w:r>
        <w:rPr>
          <w:rFonts w:hint="eastAsia" w:eastAsia="宋体"/>
          <w:lang w:eastAsia="zh-CN"/>
        </w:rPr>
        <w:t>”</w:t>
      </w:r>
    </w:p>
    <w:p w14:paraId="24F8A2BA">
      <w:pPr>
        <w:rPr>
          <w:rFonts w:hint="eastAsia" w:eastAsia="宋体"/>
          <w:lang w:eastAsia="zh-CN"/>
        </w:rPr>
      </w:pPr>
      <w:r>
        <w:t>A六</w:t>
      </w:r>
      <w:r>
        <w:rPr>
          <w:rFonts w:hint="eastAsia" w:eastAsia="宋体"/>
          <w:lang w:eastAsia="zh-CN"/>
        </w:rPr>
        <w:t>】</w:t>
      </w:r>
    </w:p>
    <w:p w14:paraId="40FE1082">
      <w:r>
        <w:t>瘝㝌梗</w:t>
      </w:r>
    </w:p>
    <w:p w14:paraId="4B8FE2FA">
      <w:r>
        <w:t>瘝，病也。</w:t>
      </w:r>
      <w:r>
        <w:rPr>
          <w:rFonts w:hint="eastAsia" w:eastAsia="宋体"/>
          <w:lang w:eastAsia="zh-CN"/>
        </w:rPr>
        <w:t>《</w:t>
      </w:r>
      <w:r>
        <w:t>書</w:t>
      </w:r>
      <w:r>
        <w:rPr>
          <w:rFonts w:hint="eastAsia" w:eastAsia="宋体"/>
          <w:lang w:eastAsia="zh-CN"/>
        </w:rPr>
        <w:t>》</w:t>
      </w:r>
      <w:r>
        <w:t>曰：</w:t>
      </w:r>
      <w:r>
        <w:rPr>
          <w:rFonts w:hint="eastAsia" w:eastAsia="宋体"/>
          <w:lang w:eastAsia="zh-CN"/>
        </w:rPr>
        <w:t>“</w:t>
      </w:r>
      <w:r>
        <w:t>恫瘝乃身。</w:t>
      </w:r>
      <w:r>
        <w:rPr>
          <w:rFonts w:hint="eastAsia" w:eastAsia="宋体"/>
          <w:lang w:eastAsia="zh-CN"/>
        </w:rPr>
        <w:t>”</w:t>
      </w:r>
      <w:r>
        <w:t>轉之爲㝌。</w:t>
      </w:r>
      <w:r>
        <w:rPr>
          <w:rFonts w:hint="eastAsia" w:eastAsia="宋体"/>
          <w:lang w:eastAsia="zh-CN"/>
        </w:rPr>
        <w:t>《</w:t>
      </w:r>
      <w:r>
        <w:t>说文</w:t>
      </w:r>
      <w:r>
        <w:rPr>
          <w:rFonts w:hint="eastAsia" w:eastAsia="宋体"/>
          <w:lang w:eastAsia="zh-CN"/>
        </w:rPr>
        <w:t>》</w:t>
      </w:r>
      <w:r>
        <w:t>曰：</w:t>
      </w:r>
      <w:r>
        <w:rPr>
          <w:rFonts w:hint="eastAsia" w:eastAsia="宋体"/>
          <w:lang w:eastAsia="zh-CN"/>
        </w:rPr>
        <w:t>“</w:t>
      </w:r>
      <w:r>
        <w:t>㝌，貧病也。</w:t>
      </w:r>
      <w:r>
        <w:rPr>
          <w:rFonts w:hint="eastAsia" w:eastAsia="宋体"/>
          <w:lang w:eastAsia="zh-CN"/>
        </w:rPr>
        <w:t>”</w:t>
      </w:r>
      <w:r>
        <w:t>引</w:t>
      </w:r>
      <w:r>
        <w:rPr>
          <w:rFonts w:hint="eastAsia" w:eastAsia="宋体"/>
          <w:lang w:eastAsia="zh-CN"/>
        </w:rPr>
        <w:t>《</w:t>
      </w:r>
      <w:r>
        <w:t>诗</w:t>
      </w:r>
      <w:r>
        <w:rPr>
          <w:rFonts w:hint="eastAsia" w:eastAsia="宋体"/>
          <w:lang w:eastAsia="zh-CN"/>
        </w:rPr>
        <w:t>》“</w:t>
      </w:r>
      <w:r>
        <w:t>煢煢在</w:t>
      </w:r>
    </w:p>
    <w:p w14:paraId="5F72A094">
      <w:r>
        <w:t>㝌</w:t>
      </w:r>
      <w:r>
        <w:rPr>
          <w:rFonts w:hint="eastAsia" w:eastAsia="宋体"/>
          <w:lang w:eastAsia="zh-CN"/>
        </w:rPr>
        <w:t>”</w:t>
      </w:r>
      <w:r>
        <w:t>。今</w:t>
      </w:r>
      <w:r>
        <w:rPr>
          <w:rFonts w:hint="eastAsia" w:eastAsia="宋体"/>
          <w:lang w:eastAsia="zh-CN"/>
        </w:rPr>
        <w:t>《</w:t>
      </w:r>
      <w:r>
        <w:t>诗</w:t>
      </w:r>
      <w:r>
        <w:rPr>
          <w:rFonts w:hint="eastAsia" w:eastAsia="宋体"/>
          <w:lang w:eastAsia="zh-CN"/>
        </w:rPr>
        <w:t>》</w:t>
      </w:r>
      <w:r>
        <w:t>作疚。瘝，或通作鰥。</w:t>
      </w:r>
      <w:r>
        <w:rPr>
          <w:rFonts w:hint="eastAsia" w:eastAsia="宋体"/>
          <w:lang w:eastAsia="zh-CN"/>
        </w:rPr>
        <w:t>《</w:t>
      </w:r>
      <w:r>
        <w:t>爾雅</w:t>
      </w:r>
      <w:r>
        <w:rPr>
          <w:rFonts w:hint="eastAsia" w:eastAsia="宋体"/>
          <w:lang w:eastAsia="zh-CN"/>
        </w:rPr>
        <w:t>》</w:t>
      </w:r>
      <w:r>
        <w:t>曰：</w:t>
      </w:r>
      <w:r>
        <w:rPr>
          <w:rFonts w:hint="eastAsia" w:eastAsia="宋体"/>
          <w:lang w:eastAsia="zh-CN"/>
        </w:rPr>
        <w:t>“</w:t>
      </w:r>
      <w:r>
        <w:t>鰥、疚，病也。</w:t>
      </w:r>
      <w:r>
        <w:rPr>
          <w:rFonts w:hint="eastAsia" w:eastAsia="宋体"/>
          <w:lang w:eastAsia="zh-CN"/>
        </w:rPr>
        <w:t>”</w:t>
      </w:r>
      <w:r>
        <w:t>又轉之爲梗。</w:t>
      </w:r>
      <w:r>
        <w:rPr>
          <w:rFonts w:hint="eastAsia" w:eastAsia="宋体"/>
          <w:lang w:eastAsia="zh-CN"/>
        </w:rPr>
        <w:t>《</w:t>
      </w:r>
      <w:r>
        <w:t>诗</w:t>
      </w:r>
      <w:r>
        <w:rPr>
          <w:rFonts w:hint="eastAsia" w:eastAsia="宋体"/>
          <w:lang w:eastAsia="zh-CN"/>
        </w:rPr>
        <w:t>》</w:t>
      </w:r>
      <w:r>
        <w:t>：</w:t>
      </w:r>
      <w:r>
        <w:rPr>
          <w:rFonts w:hint="eastAsia" w:eastAsia="宋体"/>
          <w:lang w:eastAsia="zh-CN"/>
        </w:rPr>
        <w:t>“</w:t>
      </w:r>
      <w:r>
        <w:t>至今</w:t>
      </w:r>
    </w:p>
    <w:p w14:paraId="0E76E63D">
      <w:r>
        <w:t>爲梗。</w:t>
      </w:r>
      <w:r>
        <w:rPr>
          <w:rFonts w:hint="eastAsia" w:eastAsia="宋体"/>
          <w:lang w:eastAsia="zh-CN"/>
        </w:rPr>
        <w:t>”</w:t>
      </w:r>
      <w:r>
        <w:t>毛傳曰：</w:t>
      </w:r>
      <w:r>
        <w:rPr>
          <w:rFonts w:hint="eastAsia" w:eastAsia="宋体"/>
          <w:lang w:eastAsia="zh-CN"/>
        </w:rPr>
        <w:t>“</w:t>
      </w:r>
      <w:r>
        <w:t>梗，病也。</w:t>
      </w:r>
      <w:r>
        <w:rPr>
          <w:rFonts w:hint="eastAsia" w:eastAsia="宋体"/>
          <w:lang w:eastAsia="zh-CN"/>
        </w:rPr>
        <w:t>”《</w:t>
      </w:r>
      <w:r>
        <w:t>廣雅</w:t>
      </w:r>
      <w:r>
        <w:rPr>
          <w:rFonts w:hint="eastAsia" w:eastAsia="宋体"/>
          <w:lang w:eastAsia="zh-CN"/>
        </w:rPr>
        <w:t>》</w:t>
      </w:r>
      <w:r>
        <w:t>同</w:t>
      </w:r>
    </w:p>
    <w:p w14:paraId="2E5E042B">
      <w:r>
        <w:t>。r七</w:t>
      </w:r>
    </w:p>
    <w:p w14:paraId="568E6E10">
      <w:r>
        <w:t>敬憼恭苟高</w:t>
      </w:r>
    </w:p>
    <w:p w14:paraId="412A75DD">
      <w:r>
        <w:t>敬、憼聲相近。</w:t>
      </w:r>
      <w:r>
        <w:rPr>
          <w:rFonts w:hint="eastAsia" w:eastAsia="宋体"/>
          <w:lang w:eastAsia="zh-CN"/>
        </w:rPr>
        <w:t>《</w:t>
      </w:r>
      <w:r>
        <w:t>説文</w:t>
      </w:r>
      <w:r>
        <w:rPr>
          <w:rFonts w:hint="eastAsia" w:eastAsia="宋体"/>
          <w:lang w:eastAsia="zh-CN"/>
        </w:rPr>
        <w:t>》</w:t>
      </w:r>
      <w:r>
        <w:t>曰：</w:t>
      </w:r>
      <w:r>
        <w:rPr>
          <w:rFonts w:hint="eastAsia" w:eastAsia="宋体"/>
          <w:lang w:eastAsia="zh-CN"/>
        </w:rPr>
        <w:t>“</w:t>
      </w:r>
      <w:r>
        <w:t>憼，敬也，從心、敬，敬亦聲。</w:t>
      </w:r>
      <w:r>
        <w:rPr>
          <w:rFonts w:hint="eastAsia" w:eastAsia="宋体"/>
          <w:lang w:eastAsia="zh-CN"/>
        </w:rPr>
        <w:t>”</w:t>
      </w:r>
      <w:r>
        <w:t>轉之爲恭。</w:t>
      </w:r>
      <w:r>
        <w:rPr>
          <w:rFonts w:hint="eastAsia" w:eastAsia="宋体"/>
          <w:lang w:eastAsia="zh-CN"/>
        </w:rPr>
        <w:t>《</w:t>
      </w:r>
      <w:r>
        <w:t>爾雅</w:t>
      </w:r>
      <w:r>
        <w:rPr>
          <w:rFonts w:hint="eastAsia" w:eastAsia="宋体"/>
          <w:lang w:eastAsia="zh-CN"/>
        </w:rPr>
        <w:t>》</w:t>
      </w:r>
      <w:r>
        <w:t>曰：</w:t>
      </w:r>
      <w:r>
        <w:rPr>
          <w:rFonts w:hint="eastAsia" w:eastAsia="宋体"/>
          <w:lang w:eastAsia="zh-CN"/>
        </w:rPr>
        <w:t>“</w:t>
      </w:r>
      <w:r>
        <w:t>恭</w:t>
      </w:r>
    </w:p>
    <w:p w14:paraId="142D57A0">
      <w:r>
        <w:t>敬也。</w:t>
      </w:r>
      <w:r>
        <w:rPr>
          <w:rFonts w:hint="eastAsia" w:eastAsia="宋体"/>
          <w:lang w:eastAsia="zh-CN"/>
        </w:rPr>
        <w:t>”</w:t>
      </w:r>
      <w:r>
        <w:t>又轉之爲苟。讀若亟。</w:t>
      </w:r>
      <w:r>
        <w:rPr>
          <w:rFonts w:hint="eastAsia" w:eastAsia="宋体"/>
          <w:lang w:eastAsia="zh-CN"/>
        </w:rPr>
        <w:t>《</w:t>
      </w:r>
      <w:r>
        <w:t>说文</w:t>
      </w:r>
      <w:r>
        <w:rPr>
          <w:rFonts w:hint="eastAsia" w:eastAsia="宋体"/>
          <w:lang w:eastAsia="zh-CN"/>
        </w:rPr>
        <w:t>》</w:t>
      </w:r>
      <w:r>
        <w:t>曰：</w:t>
      </w:r>
      <w:r>
        <w:rPr>
          <w:rFonts w:hint="eastAsia" w:eastAsia="宋体"/>
          <w:lang w:eastAsia="zh-CN"/>
        </w:rPr>
        <w:t>“</w:t>
      </w:r>
      <w:r>
        <w:t>苟，自急敕也，從羊省、從包省、從口。口猶慎言</w:t>
      </w:r>
    </w:p>
    <w:p w14:paraId="1F2D7975">
      <w:r>
        <w:t>也。從羊，</w:t>
      </w:r>
      <w:r>
        <w:rPr>
          <w:rFonts w:hint="eastAsia" w:eastAsia="宋体"/>
          <w:lang w:eastAsia="zh-CN"/>
        </w:rPr>
        <w:t>【</w:t>
      </w:r>
      <w:r>
        <w:t>羊</w:t>
      </w:r>
      <w:r>
        <w:rPr>
          <w:rFonts w:hint="eastAsia" w:eastAsia="宋体"/>
          <w:lang w:eastAsia="zh-CN"/>
        </w:rPr>
        <w:t>】</w:t>
      </w:r>
      <w:r>
        <w:t>與義、善、美同意。</w:t>
      </w:r>
      <w:r>
        <w:rPr>
          <w:rFonts w:hint="eastAsia" w:eastAsia="宋体"/>
          <w:lang w:eastAsia="zh-CN"/>
        </w:rPr>
        <w:t>”</w:t>
      </w:r>
      <w:r>
        <w:t>又曰：</w:t>
      </w:r>
      <w:r>
        <w:rPr>
          <w:rFonts w:hint="eastAsia" w:eastAsia="宋体"/>
          <w:lang w:eastAsia="zh-CN"/>
        </w:rPr>
        <w:t>“</w:t>
      </w:r>
      <w:r>
        <w:t>敬，肅也，從攴苟。</w:t>
      </w:r>
      <w:r>
        <w:rPr>
          <w:rFonts w:hint="eastAsia" w:eastAsia="宋体"/>
          <w:lang w:eastAsia="zh-CN"/>
        </w:rPr>
        <w:t>”</w:t>
      </w:r>
      <w:r>
        <w:t>又轉之爲高。</w:t>
      </w:r>
      <w:r>
        <w:rPr>
          <w:rFonts w:hint="eastAsia" w:eastAsia="宋体"/>
          <w:lang w:eastAsia="zh-CN"/>
        </w:rPr>
        <w:t>《</w:t>
      </w:r>
      <w:r>
        <w:t>廣雅</w:t>
      </w:r>
      <w:r>
        <w:rPr>
          <w:rFonts w:hint="eastAsia" w:eastAsia="宋体"/>
          <w:lang w:eastAsia="zh-CN"/>
        </w:rPr>
        <w:t>》</w:t>
      </w:r>
      <w:r>
        <w:t>曰：</w:t>
      </w:r>
    </w:p>
    <w:p w14:paraId="763A9B48">
      <w:r>
        <w:rPr>
          <w:rFonts w:hint="eastAsia" w:eastAsia="宋体"/>
          <w:lang w:eastAsia="zh-CN"/>
        </w:rPr>
        <w:t>“</w:t>
      </w:r>
      <w:r>
        <w:t>憼、亟、高，敬也。</w:t>
      </w:r>
      <w:r>
        <w:rPr>
          <w:rFonts w:hint="eastAsia" w:eastAsia="宋体"/>
          <w:lang w:eastAsia="zh-CN"/>
        </w:rPr>
        <w:t>”</w:t>
      </w:r>
      <w:r>
        <w:t>亟與苟同</w:t>
      </w:r>
    </w:p>
    <w:p w14:paraId="111AA6B6">
      <w:r>
        <w:t>【第616页】</w:t>
      </w:r>
    </w:p>
    <w:p w14:paraId="0EF3987B">
      <w:r>
        <w:t>故古</w:t>
      </w:r>
    </w:p>
    <w:p w14:paraId="6961BD0B">
      <w:pPr>
        <w:rPr>
          <w:rFonts w:hint="eastAsia" w:eastAsia="宋体"/>
          <w:lang w:eastAsia="zh-CN"/>
        </w:rPr>
      </w:pPr>
      <w:r>
        <w:t>故、古聲相近。</w:t>
      </w:r>
      <w:r>
        <w:rPr>
          <w:rFonts w:hint="eastAsia" w:eastAsia="宋体"/>
          <w:lang w:eastAsia="zh-CN"/>
        </w:rPr>
        <w:t>《</w:t>
      </w:r>
      <w:r>
        <w:t>说文</w:t>
      </w:r>
      <w:r>
        <w:rPr>
          <w:rFonts w:hint="eastAsia" w:eastAsia="宋体"/>
          <w:lang w:eastAsia="zh-CN"/>
        </w:rPr>
        <w:t>》</w:t>
      </w:r>
      <w:r>
        <w:t>：</w:t>
      </w:r>
      <w:r>
        <w:rPr>
          <w:rFonts w:hint="eastAsia" w:eastAsia="宋体"/>
          <w:lang w:eastAsia="zh-CN"/>
        </w:rPr>
        <w:t>“</w:t>
      </w:r>
      <w:r>
        <w:t>故，從古聲。</w:t>
      </w:r>
      <w:r>
        <w:rPr>
          <w:rFonts w:hint="eastAsia" w:eastAsia="宋体"/>
          <w:lang w:eastAsia="zh-CN"/>
        </w:rPr>
        <w:t>”《</w:t>
      </w:r>
      <w:r>
        <w:t>爾雅</w:t>
      </w:r>
      <w:r>
        <w:rPr>
          <w:rFonts w:hint="eastAsia" w:eastAsia="宋体"/>
          <w:lang w:eastAsia="zh-CN"/>
        </w:rPr>
        <w:t>》</w:t>
      </w:r>
      <w:r>
        <w:t>曰：</w:t>
      </w:r>
      <w:r>
        <w:rPr>
          <w:rFonts w:hint="eastAsia" w:eastAsia="宋体"/>
          <w:lang w:eastAsia="zh-CN"/>
        </w:rPr>
        <w:t>“</w:t>
      </w:r>
      <w:r>
        <w:t>古，故也。</w:t>
      </w:r>
      <w:r>
        <w:rPr>
          <w:rFonts w:hint="eastAsia" w:eastAsia="宋体"/>
          <w:lang w:eastAsia="zh-CN"/>
        </w:rPr>
        <w:t>”</w:t>
      </w:r>
    </w:p>
    <w:p w14:paraId="23C8201F">
      <w:r>
        <w:t>今故</w:t>
      </w:r>
    </w:p>
    <w:p w14:paraId="5BF65842">
      <w:r>
        <w:t>今之轉爲故。</w:t>
      </w:r>
      <w:r>
        <w:rPr>
          <w:rFonts w:hint="eastAsia" w:eastAsia="宋体"/>
          <w:lang w:eastAsia="zh-CN"/>
        </w:rPr>
        <w:t>《</w:t>
      </w:r>
      <w:r>
        <w:t>爾雅</w:t>
      </w:r>
      <w:r>
        <w:rPr>
          <w:rFonts w:hint="eastAsia" w:eastAsia="宋体"/>
          <w:lang w:eastAsia="zh-CN"/>
        </w:rPr>
        <w:t>》</w:t>
      </w:r>
      <w:r>
        <w:t>曰：</w:t>
      </w:r>
      <w:r>
        <w:rPr>
          <w:rFonts w:hint="eastAsia" w:eastAsia="宋体"/>
          <w:lang w:eastAsia="zh-CN"/>
        </w:rPr>
        <w:t>“</w:t>
      </w:r>
      <w:r>
        <w:t>治、肆、古，故也。</w:t>
      </w:r>
      <w:r>
        <w:rPr>
          <w:rFonts w:hint="eastAsia" w:eastAsia="宋体"/>
          <w:lang w:eastAsia="zh-CN"/>
        </w:rPr>
        <w:t>”“</w:t>
      </w:r>
      <w:r>
        <w:t>肆、故，今也。</w:t>
      </w:r>
      <w:r>
        <w:rPr>
          <w:rFonts w:hint="eastAsia" w:eastAsia="宋体"/>
          <w:lang w:eastAsia="zh-CN"/>
        </w:rPr>
        <w:t>”</w:t>
      </w:r>
      <w:r>
        <w:t>郭注：</w:t>
      </w:r>
      <w:r>
        <w:rPr>
          <w:rFonts w:hint="eastAsia" w:eastAsia="宋体"/>
          <w:lang w:eastAsia="zh-CN"/>
        </w:rPr>
        <w:t>“</w:t>
      </w:r>
      <w:r>
        <w:t>肆既爲故，又爲</w:t>
      </w:r>
    </w:p>
    <w:p w14:paraId="3AD3B068">
      <w:r>
        <w:t>今；今亦爲故，故亦爲今。</w:t>
      </w:r>
      <w:r>
        <w:rPr>
          <w:rFonts w:hint="eastAsia" w:eastAsia="宋体"/>
          <w:lang w:eastAsia="zh-CN"/>
        </w:rPr>
        <w:t>”</w:t>
      </w:r>
      <w:r>
        <w:t>此義相反而兼通者。Alqo</w:t>
      </w:r>
    </w:p>
    <w:p w14:paraId="3B44A494">
      <w:r>
        <w:t>見覯炅䚌</w:t>
      </w:r>
    </w:p>
    <w:p w14:paraId="35FC77F7">
      <w:pPr>
        <w:rPr>
          <w:rFonts w:hint="eastAsia" w:eastAsia="宋体"/>
          <w:lang w:eastAsia="zh-CN"/>
        </w:rPr>
      </w:pPr>
      <w:r>
        <w:t>見之轉爲覯。</w:t>
      </w:r>
      <w:r>
        <w:rPr>
          <w:rFonts w:hint="eastAsia" w:eastAsia="宋体"/>
          <w:lang w:eastAsia="zh-CN"/>
        </w:rPr>
        <w:t>《</w:t>
      </w:r>
      <w:r>
        <w:t>诗</w:t>
      </w:r>
      <w:r>
        <w:rPr>
          <w:rFonts w:hint="eastAsia" w:eastAsia="宋体"/>
          <w:lang w:eastAsia="zh-CN"/>
        </w:rPr>
        <w:t>》</w:t>
      </w:r>
      <w:r>
        <w:t>：</w:t>
      </w:r>
      <w:r>
        <w:rPr>
          <w:rFonts w:hint="eastAsia" w:eastAsia="宋体"/>
          <w:lang w:eastAsia="zh-CN"/>
        </w:rPr>
        <w:t>“</w:t>
      </w:r>
      <w:r>
        <w:t>亦既見止。</w:t>
      </w:r>
      <w:r>
        <w:rPr>
          <w:rFonts w:hint="eastAsia" w:eastAsia="宋体"/>
          <w:lang w:eastAsia="zh-CN"/>
        </w:rPr>
        <w:t>”“</w:t>
      </w:r>
      <w:r>
        <w:t>亦既覯止。</w:t>
      </w:r>
      <w:r>
        <w:rPr>
          <w:rFonts w:hint="eastAsia" w:eastAsia="宋体"/>
          <w:lang w:eastAsia="zh-CN"/>
        </w:rPr>
        <w:t>”</w:t>
      </w:r>
      <w:r>
        <w:t>毛傳曰：</w:t>
      </w:r>
      <w:r>
        <w:rPr>
          <w:rFonts w:hint="eastAsia" w:eastAsia="宋体"/>
          <w:lang w:eastAsia="zh-CN"/>
        </w:rPr>
        <w:t>“</w:t>
      </w:r>
      <w:r>
        <w:t>覯，遇。</w:t>
      </w:r>
      <w:r>
        <w:rPr>
          <w:rFonts w:hint="eastAsia" w:eastAsia="宋体"/>
          <w:lang w:eastAsia="zh-CN"/>
        </w:rPr>
        <w:t>”</w:t>
      </w:r>
      <w:r>
        <w:t>字通作遘。</w:t>
      </w:r>
      <w:r>
        <w:rPr>
          <w:rFonts w:hint="eastAsia" w:eastAsia="宋体"/>
          <w:lang w:eastAsia="zh-CN"/>
        </w:rPr>
        <w:t>《</w:t>
      </w:r>
      <w:r>
        <w:t>爾雅</w:t>
      </w:r>
      <w:r>
        <w:rPr>
          <w:rFonts w:hint="eastAsia" w:eastAsia="宋体"/>
          <w:lang w:eastAsia="zh-CN"/>
        </w:rPr>
        <w:t>》</w:t>
      </w:r>
    </w:p>
    <w:p w14:paraId="576C76A0">
      <w:pPr>
        <w:rPr>
          <w:rFonts w:hint="eastAsia" w:eastAsia="宋体"/>
          <w:lang w:eastAsia="zh-CN"/>
        </w:rPr>
      </w:pPr>
      <w:r>
        <w:t>曰：</w:t>
      </w:r>
      <w:r>
        <w:rPr>
          <w:rFonts w:hint="eastAsia" w:eastAsia="宋体"/>
          <w:lang w:eastAsia="zh-CN"/>
        </w:rPr>
        <w:t>“</w:t>
      </w:r>
      <w:r>
        <w:t>遘，遇也。</w:t>
      </w:r>
      <w:r>
        <w:rPr>
          <w:rFonts w:hint="eastAsia" w:eastAsia="宋体"/>
          <w:lang w:eastAsia="zh-CN"/>
        </w:rPr>
        <w:t>”“</w:t>
      </w:r>
      <w:r>
        <w:t>遘、遇，見也。</w:t>
      </w:r>
      <w:r>
        <w:rPr>
          <w:rFonts w:hint="eastAsia" w:eastAsia="宋体"/>
          <w:lang w:eastAsia="zh-CN"/>
        </w:rPr>
        <w:t>”</w:t>
      </w:r>
      <w:r>
        <w:t>又轉之爲炅。</w:t>
      </w:r>
      <w:r>
        <w:rPr>
          <w:rFonts w:hint="eastAsia" w:eastAsia="宋体"/>
          <w:lang w:eastAsia="zh-CN"/>
        </w:rPr>
        <w:t>《</w:t>
      </w:r>
      <w:r>
        <w:t>说文</w:t>
      </w:r>
      <w:r>
        <w:rPr>
          <w:rFonts w:hint="eastAsia" w:eastAsia="宋体"/>
          <w:lang w:eastAsia="zh-CN"/>
        </w:rPr>
        <w:t>》</w:t>
      </w:r>
      <w:r>
        <w:t>曰：</w:t>
      </w:r>
      <w:r>
        <w:rPr>
          <w:rFonts w:hint="eastAsia" w:eastAsia="宋体"/>
          <w:lang w:eastAsia="zh-CN"/>
        </w:rPr>
        <w:t>“</w:t>
      </w:r>
      <w:r>
        <w:t>炅，見也。</w:t>
      </w:r>
      <w:r>
        <w:rPr>
          <w:rFonts w:hint="eastAsia" w:eastAsia="宋体"/>
          <w:lang w:eastAsia="zh-CN"/>
        </w:rPr>
        <w:t>”</w:t>
      </w:r>
      <w:r>
        <w:t>又轉之爲䚌。</w:t>
      </w:r>
      <w:r>
        <w:rPr>
          <w:rFonts w:hint="eastAsia" w:eastAsia="宋体"/>
          <w:lang w:eastAsia="zh-CN"/>
        </w:rPr>
        <w:t>《</w:t>
      </w:r>
      <w:r>
        <w:t>廣雅</w:t>
      </w:r>
      <w:r>
        <w:rPr>
          <w:rFonts w:hint="eastAsia" w:eastAsia="宋体"/>
          <w:lang w:eastAsia="zh-CN"/>
        </w:rPr>
        <w:t>》</w:t>
      </w:r>
    </w:p>
    <w:p w14:paraId="7507DDB8">
      <w:pPr>
        <w:rPr>
          <w:rFonts w:hint="eastAsia" w:eastAsia="宋体"/>
          <w:lang w:eastAsia="zh-CN"/>
        </w:rPr>
      </w:pPr>
      <w:r>
        <w:t>曰：</w:t>
      </w:r>
      <w:r>
        <w:rPr>
          <w:rFonts w:hint="eastAsia" w:eastAsia="宋体"/>
          <w:lang w:eastAsia="zh-CN"/>
        </w:rPr>
        <w:t>“</w:t>
      </w:r>
      <w:r>
        <w:t>炅、䚌，見也。</w:t>
      </w:r>
      <w:r>
        <w:rPr>
          <w:rFonts w:hint="eastAsia" w:eastAsia="宋体"/>
          <w:lang w:eastAsia="zh-CN"/>
        </w:rPr>
        <w:t>”</w:t>
      </w:r>
    </w:p>
    <w:p w14:paraId="71DD0B49">
      <w:pPr>
        <w:rPr>
          <w:rFonts w:hint="eastAsia" w:eastAsia="宋体"/>
          <w:lang w:eastAsia="zh-CN"/>
        </w:rPr>
      </w:pPr>
      <w:r>
        <w:rPr>
          <w:rFonts w:hint="eastAsia" w:eastAsia="宋体"/>
          <w:lang w:eastAsia="zh-CN"/>
        </w:rPr>
        <w:t>【</w:t>
      </w:r>
      <w:r>
        <w:t>ll</w:t>
      </w:r>
      <w:r>
        <w:rPr>
          <w:rFonts w:hint="eastAsia" w:eastAsia="宋体"/>
          <w:lang w:eastAsia="zh-CN"/>
        </w:rPr>
        <w:t>】</w:t>
      </w:r>
    </w:p>
    <w:p w14:paraId="5D4447A3">
      <w:r>
        <w:t>梏梗較矯</w:t>
      </w:r>
    </w:p>
    <w:p w14:paraId="2619E3C0">
      <w:pPr>
        <w:rPr>
          <w:rFonts w:hint="eastAsia" w:eastAsia="宋体"/>
          <w:lang w:eastAsia="zh-CN"/>
        </w:rPr>
      </w:pPr>
      <w:r>
        <w:rPr>
          <w:rFonts w:hint="eastAsia" w:eastAsia="宋体"/>
          <w:lang w:eastAsia="zh-CN"/>
        </w:rPr>
        <w:t>《</w:t>
      </w:r>
      <w:r>
        <w:t>禮记</w:t>
      </w:r>
      <w:r>
        <w:rPr>
          <w:rFonts w:hint="eastAsia" w:eastAsia="宋体"/>
          <w:lang w:eastAsia="zh-CN"/>
        </w:rPr>
        <w:t>》</w:t>
      </w:r>
      <w:r>
        <w:t>引</w:t>
      </w:r>
      <w:r>
        <w:rPr>
          <w:rFonts w:hint="eastAsia" w:eastAsia="宋体"/>
          <w:lang w:eastAsia="zh-CN"/>
        </w:rPr>
        <w:t>《</w:t>
      </w:r>
      <w:r>
        <w:t>诗</w:t>
      </w:r>
      <w:r>
        <w:rPr>
          <w:rFonts w:hint="eastAsia" w:eastAsia="宋体"/>
          <w:lang w:eastAsia="zh-CN"/>
        </w:rPr>
        <w:t>》</w:t>
      </w:r>
      <w:r>
        <w:t>：</w:t>
      </w:r>
      <w:r>
        <w:rPr>
          <w:rFonts w:hint="eastAsia" w:eastAsia="宋体"/>
          <w:lang w:eastAsia="zh-CN"/>
        </w:rPr>
        <w:t>“</w:t>
      </w:r>
      <w:r>
        <w:t>有梏德行。</w:t>
      </w:r>
      <w:r>
        <w:rPr>
          <w:rFonts w:hint="eastAsia" w:eastAsia="宋体"/>
          <w:lang w:eastAsia="zh-CN"/>
        </w:rPr>
        <w:t>”</w:t>
      </w:r>
      <w:r>
        <w:t>鄭注曰：</w:t>
      </w:r>
      <w:r>
        <w:rPr>
          <w:rFonts w:hint="eastAsia" w:eastAsia="宋体"/>
          <w:lang w:eastAsia="zh-CN"/>
        </w:rPr>
        <w:t>“</w:t>
      </w:r>
      <w:r>
        <w:t>梏，大也，直也。</w:t>
      </w:r>
      <w:r>
        <w:rPr>
          <w:rFonts w:hint="eastAsia" w:eastAsia="宋体"/>
          <w:lang w:eastAsia="zh-CN"/>
        </w:rPr>
        <w:t>”</w:t>
      </w:r>
      <w:r>
        <w:t>今</w:t>
      </w:r>
      <w:r>
        <w:rPr>
          <w:rFonts w:hint="eastAsia" w:eastAsia="宋体"/>
          <w:lang w:eastAsia="zh-CN"/>
        </w:rPr>
        <w:t>《</w:t>
      </w:r>
      <w:r>
        <w:t>诗</w:t>
      </w:r>
      <w:r>
        <w:rPr>
          <w:rFonts w:hint="eastAsia" w:eastAsia="宋体"/>
          <w:lang w:eastAsia="zh-CN"/>
        </w:rPr>
        <w:t>》</w:t>
      </w:r>
      <w:r>
        <w:t>作覺。</w:t>
      </w:r>
      <w:r>
        <w:rPr>
          <w:rFonts w:hint="eastAsia" w:eastAsia="宋体"/>
          <w:lang w:eastAsia="zh-CN"/>
        </w:rPr>
        <w:t>“</w:t>
      </w:r>
      <w:r>
        <w:t>有覺其楹</w:t>
      </w:r>
      <w:r>
        <w:rPr>
          <w:rFonts w:hint="eastAsia" w:eastAsia="宋体"/>
          <w:lang w:eastAsia="zh-CN"/>
        </w:rPr>
        <w:t>”</w:t>
      </w:r>
    </w:p>
    <w:p w14:paraId="7CB99FAE">
      <w:r>
        <w:t>鄭箋曰</w:t>
      </w:r>
      <w:r>
        <w:rPr>
          <w:rFonts w:hint="eastAsia" w:eastAsia="宋体"/>
          <w:lang w:eastAsia="zh-CN"/>
        </w:rPr>
        <w:t>“</w:t>
      </w:r>
      <w:r>
        <w:t>覺，直也。</w:t>
      </w:r>
      <w:r>
        <w:rPr>
          <w:rFonts w:hint="eastAsia" w:eastAsia="宋体"/>
          <w:lang w:eastAsia="zh-CN"/>
        </w:rPr>
        <w:t>”</w:t>
      </w:r>
      <w:r>
        <w:t>轉之爲梗，又轉之爲較。</w:t>
      </w:r>
      <w:r>
        <w:rPr>
          <w:rFonts w:hint="eastAsia" w:eastAsia="宋体"/>
          <w:lang w:eastAsia="zh-CN"/>
        </w:rPr>
        <w:t>《</w:t>
      </w:r>
      <w:r>
        <w:t>左傳</w:t>
      </w:r>
      <w:r>
        <w:rPr>
          <w:rFonts w:hint="eastAsia" w:eastAsia="宋体"/>
          <w:lang w:eastAsia="zh-CN"/>
        </w:rPr>
        <w:t>》</w:t>
      </w:r>
      <w:r>
        <w:t>：</w:t>
      </w:r>
      <w:r>
        <w:rPr>
          <w:rFonts w:hint="eastAsia" w:eastAsia="宋体"/>
          <w:lang w:eastAsia="zh-CN"/>
        </w:rPr>
        <w:t>“</w:t>
      </w:r>
      <w:r>
        <w:t>夫子覺者也。</w:t>
      </w:r>
      <w:r>
        <w:rPr>
          <w:rFonts w:hint="eastAsia" w:eastAsia="宋体"/>
          <w:lang w:eastAsia="zh-CN"/>
        </w:rPr>
        <w:t>”</w:t>
      </w:r>
      <w:r>
        <w:t>杜注曰：</w:t>
      </w:r>
      <w:r>
        <w:rPr>
          <w:rFonts w:hint="eastAsia" w:eastAsia="宋体"/>
          <w:lang w:eastAsia="zh-CN"/>
        </w:rPr>
        <w:t>“</w:t>
      </w:r>
      <w:r>
        <w:t>覺，較然</w:t>
      </w:r>
    </w:p>
    <w:p w14:paraId="68DD5C71">
      <w:r>
        <w:t>【第617页】</w:t>
      </w:r>
    </w:p>
    <w:p w14:paraId="3C0C3E3B">
      <w:pPr>
        <w:rPr>
          <w:rFonts w:hint="eastAsia" w:eastAsia="宋体"/>
          <w:lang w:eastAsia="zh-CN"/>
        </w:rPr>
      </w:pPr>
      <w:r>
        <w:t>正直。</w:t>
      </w:r>
      <w:r>
        <w:rPr>
          <w:rFonts w:hint="eastAsia" w:eastAsia="宋体"/>
          <w:lang w:eastAsia="zh-CN"/>
        </w:rPr>
        <w:t>”《</w:t>
      </w:r>
      <w:r>
        <w:t>爾雅</w:t>
      </w:r>
      <w:r>
        <w:rPr>
          <w:rFonts w:hint="eastAsia" w:eastAsia="宋体"/>
          <w:lang w:eastAsia="zh-CN"/>
        </w:rPr>
        <w:t>》</w:t>
      </w:r>
      <w:r>
        <w:t>曰：</w:t>
      </w:r>
      <w:r>
        <w:rPr>
          <w:rFonts w:hint="eastAsia" w:eastAsia="宋体"/>
          <w:lang w:eastAsia="zh-CN"/>
        </w:rPr>
        <w:t>“</w:t>
      </w:r>
      <w:r>
        <w:t>梏、梗，較也。</w:t>
      </w:r>
      <w:r>
        <w:rPr>
          <w:rFonts w:hint="eastAsia" w:eastAsia="宋体"/>
          <w:lang w:eastAsia="zh-CN"/>
        </w:rPr>
        <w:t>”</w:t>
      </w:r>
      <w:r>
        <w:t>又轉之爲矯。</w:t>
      </w:r>
      <w:r>
        <w:rPr>
          <w:rFonts w:hint="eastAsia" w:eastAsia="宋体"/>
          <w:lang w:eastAsia="zh-CN"/>
        </w:rPr>
        <w:t>【《</w:t>
      </w:r>
      <w:r>
        <w:t>廣雅</w:t>
      </w:r>
      <w:r>
        <w:rPr>
          <w:rFonts w:hint="eastAsia" w:eastAsia="宋体"/>
          <w:lang w:eastAsia="zh-CN"/>
        </w:rPr>
        <w:t>》</w:t>
      </w:r>
      <w:r>
        <w:t>曰：</w:t>
      </w:r>
      <w:r>
        <w:rPr>
          <w:rFonts w:hint="eastAsia" w:eastAsia="宋体"/>
          <w:lang w:eastAsia="zh-CN"/>
        </w:rPr>
        <w:t>“</w:t>
      </w:r>
      <w:r>
        <w:t>矯，直也。</w:t>
      </w:r>
      <w:r>
        <w:rPr>
          <w:rFonts w:hint="eastAsia" w:eastAsia="宋体"/>
          <w:lang w:eastAsia="zh-CN"/>
        </w:rPr>
        <w:t>”】《</w:t>
      </w:r>
      <w:r>
        <w:t>易</w:t>
      </w:r>
      <w:r>
        <w:rPr>
          <w:rFonts w:hint="eastAsia" w:eastAsia="宋体"/>
          <w:lang w:eastAsia="zh-CN"/>
        </w:rPr>
        <w:t>》“</w:t>
      </w:r>
      <w:r>
        <w:t>爲矯輮</w:t>
      </w:r>
      <w:r>
        <w:rPr>
          <w:rFonts w:hint="eastAsia" w:eastAsia="宋体"/>
          <w:lang w:eastAsia="zh-CN"/>
        </w:rPr>
        <w:t>”</w:t>
      </w:r>
    </w:p>
    <w:p w14:paraId="6E1030FE">
      <w:r>
        <w:t>釋文引宋衷注曰：</w:t>
      </w:r>
      <w:r>
        <w:rPr>
          <w:rFonts w:hint="eastAsia" w:eastAsia="宋体"/>
          <w:lang w:eastAsia="zh-CN"/>
        </w:rPr>
        <w:t>“</w:t>
      </w:r>
      <w:r>
        <w:t>使曲者直爲矯，使直者曲爲輮。</w:t>
      </w:r>
      <w:r>
        <w:rPr>
          <w:rFonts w:hint="eastAsia" w:eastAsia="宋体"/>
          <w:lang w:eastAsia="zh-CN"/>
        </w:rPr>
        <w:t>”</w:t>
      </w:r>
      <w:r>
        <w:t>字通作撟。</w:t>
      </w:r>
      <w:r>
        <w:rPr>
          <w:rFonts w:hint="eastAsia" w:eastAsia="宋体"/>
          <w:lang w:eastAsia="zh-CN"/>
        </w:rPr>
        <w:t>《</w:t>
      </w:r>
      <w:r>
        <w:t>荀子。臣道</w:t>
      </w:r>
      <w:r>
        <w:rPr>
          <w:rFonts w:hint="eastAsia" w:eastAsia="宋体"/>
          <w:lang w:eastAsia="zh-CN"/>
        </w:rPr>
        <w:t>》</w:t>
      </w:r>
      <w:r>
        <w:t>篇曰：</w:t>
      </w:r>
      <w:r>
        <w:rPr>
          <w:rFonts w:hint="eastAsia" w:eastAsia="宋体"/>
          <w:lang w:eastAsia="zh-CN"/>
        </w:rPr>
        <w:t>“</w:t>
      </w:r>
      <w:r>
        <w:t>然</w:t>
      </w:r>
    </w:p>
    <w:p w14:paraId="568080C1">
      <w:pPr>
        <w:rPr>
          <w:rFonts w:hint="eastAsia" w:eastAsia="宋体"/>
          <w:lang w:eastAsia="zh-CN"/>
        </w:rPr>
      </w:pPr>
      <w:r>
        <w:t>剛折端志而無傾側之心。</w:t>
      </w:r>
      <w:r>
        <w:rPr>
          <w:rFonts w:hint="eastAsia" w:eastAsia="宋体"/>
          <w:lang w:eastAsia="zh-CN"/>
        </w:rPr>
        <w:t>”&lt;</w:t>
      </w:r>
      <w:r>
        <w:t>廣雅曰矯直也</w:t>
      </w:r>
      <w:r>
        <w:rPr>
          <w:rFonts w:hint="eastAsia" w:eastAsia="宋体"/>
          <w:lang w:eastAsia="zh-CN"/>
        </w:rPr>
        <w:t>&gt;</w:t>
      </w:r>
    </w:p>
    <w:p w14:paraId="09157D3F">
      <w:r>
        <w:t>畺界</w:t>
      </w:r>
    </w:p>
    <w:p w14:paraId="1B75F8E7">
      <w:pPr>
        <w:rPr>
          <w:rFonts w:hint="eastAsia" w:eastAsia="宋体"/>
          <w:lang w:eastAsia="zh-CN"/>
        </w:rPr>
      </w:pPr>
      <w:r>
        <w:rPr>
          <w:rFonts w:hint="eastAsia" w:eastAsia="宋体"/>
          <w:lang w:eastAsia="zh-CN"/>
        </w:rPr>
        <w:t>《</w:t>
      </w:r>
      <w:r>
        <w:t>说文</w:t>
      </w:r>
      <w:r>
        <w:rPr>
          <w:rFonts w:hint="eastAsia" w:eastAsia="宋体"/>
          <w:lang w:eastAsia="zh-CN"/>
        </w:rPr>
        <w:t>》</w:t>
      </w:r>
      <w:r>
        <w:t>曰：</w:t>
      </w:r>
      <w:r>
        <w:rPr>
          <w:rFonts w:hint="eastAsia" w:eastAsia="宋体"/>
          <w:lang w:eastAsia="zh-CN"/>
        </w:rPr>
        <w:t>“</w:t>
      </w:r>
      <w:r>
        <w:t>畺，界也。</w:t>
      </w:r>
      <w:r>
        <w:rPr>
          <w:rFonts w:hint="eastAsia" w:eastAsia="宋体"/>
          <w:lang w:eastAsia="zh-CN"/>
        </w:rPr>
        <w:t>”</w:t>
      </w:r>
      <w:r>
        <w:t>字或作疆，轉之爲界。</w:t>
      </w:r>
      <w:r>
        <w:rPr>
          <w:rFonts w:hint="eastAsia" w:eastAsia="宋体"/>
          <w:lang w:eastAsia="zh-CN"/>
        </w:rPr>
        <w:t>《</w:t>
      </w:r>
      <w:r>
        <w:t>爾雅</w:t>
      </w:r>
      <w:r>
        <w:rPr>
          <w:rFonts w:hint="eastAsia" w:eastAsia="宋体"/>
          <w:lang w:eastAsia="zh-CN"/>
        </w:rPr>
        <w:t>》</w:t>
      </w:r>
      <w:r>
        <w:t>曰：</w:t>
      </w:r>
      <w:r>
        <w:rPr>
          <w:rFonts w:hint="eastAsia" w:eastAsia="宋体"/>
          <w:lang w:eastAsia="zh-CN"/>
        </w:rPr>
        <w:t>“</w:t>
      </w:r>
      <w:r>
        <w:t>疆，界也。</w:t>
      </w:r>
      <w:r>
        <w:rPr>
          <w:rFonts w:hint="eastAsia" w:eastAsia="宋体"/>
          <w:lang w:eastAsia="zh-CN"/>
        </w:rPr>
        <w:t>”</w:t>
      </w:r>
    </w:p>
    <w:p w14:paraId="5FC11539">
      <w:r>
        <w:t>嘉蹶皆</w:t>
      </w:r>
    </w:p>
    <w:p w14:paraId="430CAEB2">
      <w:r>
        <w:t>嘉之轉爲蹶。</w:t>
      </w:r>
      <w:r>
        <w:rPr>
          <w:rFonts w:hint="eastAsia" w:eastAsia="宋体"/>
          <w:lang w:eastAsia="zh-CN"/>
        </w:rPr>
        <w:t>《</w:t>
      </w:r>
      <w:r>
        <w:t>爾雅</w:t>
      </w:r>
      <w:r>
        <w:rPr>
          <w:rFonts w:hint="eastAsia" w:eastAsia="宋体"/>
          <w:lang w:eastAsia="zh-CN"/>
        </w:rPr>
        <w:t>》</w:t>
      </w:r>
      <w:r>
        <w:t>曰：</w:t>
      </w:r>
      <w:r>
        <w:rPr>
          <w:rFonts w:hint="eastAsia" w:eastAsia="宋体"/>
          <w:lang w:eastAsia="zh-CN"/>
        </w:rPr>
        <w:t>“</w:t>
      </w:r>
      <w:r>
        <w:t>蹶，嘉也。</w:t>
      </w:r>
      <w:r>
        <w:rPr>
          <w:rFonts w:hint="eastAsia" w:eastAsia="宋体"/>
          <w:lang w:eastAsia="zh-CN"/>
        </w:rPr>
        <w:t>”《</w:t>
      </w:r>
      <w:r>
        <w:t>诗</w:t>
      </w:r>
      <w:r>
        <w:rPr>
          <w:rFonts w:hint="eastAsia" w:eastAsia="宋体"/>
          <w:lang w:eastAsia="zh-CN"/>
        </w:rPr>
        <w:t>》</w:t>
      </w:r>
      <w:r>
        <w:t>曰：</w:t>
      </w:r>
      <w:r>
        <w:rPr>
          <w:rFonts w:hint="eastAsia" w:eastAsia="宋体"/>
          <w:lang w:eastAsia="zh-CN"/>
        </w:rPr>
        <w:t>“</w:t>
      </w:r>
      <w:r>
        <w:t>良士蹶蹶。</w:t>
      </w:r>
      <w:r>
        <w:rPr>
          <w:rFonts w:hint="eastAsia" w:eastAsia="宋体"/>
          <w:lang w:eastAsia="zh-CN"/>
        </w:rPr>
        <w:t>”</w:t>
      </w:r>
      <w:r>
        <w:t>又轉之爲皆。</w:t>
      </w:r>
      <w:r>
        <w:rPr>
          <w:rFonts w:hint="eastAsia" w:eastAsia="宋体"/>
          <w:lang w:eastAsia="zh-CN"/>
        </w:rPr>
        <w:t>《</w:t>
      </w:r>
      <w:r>
        <w:t>廣雅</w:t>
      </w:r>
      <w:r>
        <w:rPr>
          <w:rFonts w:hint="eastAsia" w:eastAsia="宋体"/>
          <w:lang w:eastAsia="zh-CN"/>
        </w:rPr>
        <w:t>》</w:t>
      </w:r>
      <w:r>
        <w:t>曰：</w:t>
      </w:r>
    </w:p>
    <w:p w14:paraId="5D6FAF9E">
      <w:pPr>
        <w:rPr>
          <w:rFonts w:hint="eastAsia" w:eastAsia="宋体"/>
          <w:lang w:eastAsia="zh-CN"/>
        </w:rPr>
      </w:pPr>
      <w:r>
        <w:rPr>
          <w:rFonts w:hint="eastAsia" w:eastAsia="宋体"/>
          <w:lang w:eastAsia="zh-CN"/>
        </w:rPr>
        <w:t>“</w:t>
      </w:r>
      <w:r>
        <w:t>皆，嘉也。</w:t>
      </w:r>
      <w:r>
        <w:rPr>
          <w:rFonts w:hint="eastAsia" w:eastAsia="宋体"/>
          <w:lang w:eastAsia="zh-CN"/>
        </w:rPr>
        <w:t>”</w:t>
      </w:r>
    </w:p>
    <w:p w14:paraId="4B33A09E">
      <w:r>
        <w:t>olmu</w:t>
      </w:r>
    </w:p>
    <w:p w14:paraId="53FC3841">
      <w:r>
        <w:t>感蹶</w:t>
      </w:r>
    </w:p>
    <w:p w14:paraId="57B6307E">
      <w:r>
        <w:rPr>
          <w:rFonts w:hint="eastAsia" w:eastAsia="宋体"/>
          <w:lang w:eastAsia="zh-CN"/>
        </w:rPr>
        <w:t>《</w:t>
      </w:r>
      <w:r>
        <w:t>诗</w:t>
      </w:r>
      <w:r>
        <w:rPr>
          <w:rFonts w:hint="eastAsia" w:eastAsia="宋体"/>
          <w:lang w:eastAsia="zh-CN"/>
        </w:rPr>
        <w:t>》</w:t>
      </w:r>
      <w:r>
        <w:t>：</w:t>
      </w:r>
      <w:r>
        <w:rPr>
          <w:rFonts w:hint="eastAsia" w:eastAsia="宋体"/>
          <w:lang w:eastAsia="zh-CN"/>
        </w:rPr>
        <w:t>“</w:t>
      </w:r>
      <w:r>
        <w:t>無感我帨兮。</w:t>
      </w:r>
      <w:r>
        <w:rPr>
          <w:rFonts w:hint="eastAsia" w:eastAsia="宋体"/>
          <w:lang w:eastAsia="zh-CN"/>
        </w:rPr>
        <w:t>”</w:t>
      </w:r>
      <w:r>
        <w:t>毛傳曰：</w:t>
      </w:r>
      <w:r>
        <w:rPr>
          <w:rFonts w:hint="eastAsia" w:eastAsia="宋体"/>
          <w:lang w:eastAsia="zh-CN"/>
        </w:rPr>
        <w:t>“</w:t>
      </w:r>
      <w:r>
        <w:t>感，動也。</w:t>
      </w:r>
      <w:r>
        <w:rPr>
          <w:rFonts w:hint="eastAsia" w:eastAsia="宋体"/>
          <w:lang w:eastAsia="zh-CN"/>
        </w:rPr>
        <w:t>”</w:t>
      </w:r>
      <w:r>
        <w:t>轉之爲蹶。</w:t>
      </w:r>
      <w:r>
        <w:rPr>
          <w:rFonts w:hint="eastAsia" w:eastAsia="宋体"/>
          <w:lang w:eastAsia="zh-CN"/>
        </w:rPr>
        <w:t>《</w:t>
      </w:r>
      <w:r>
        <w:t>诗</w:t>
      </w:r>
      <w:r>
        <w:rPr>
          <w:rFonts w:hint="eastAsia" w:eastAsia="宋体"/>
          <w:lang w:eastAsia="zh-CN"/>
        </w:rPr>
        <w:t>》</w:t>
      </w:r>
      <w:r>
        <w:t>：</w:t>
      </w:r>
      <w:r>
        <w:rPr>
          <w:rFonts w:hint="eastAsia" w:eastAsia="宋体"/>
          <w:lang w:eastAsia="zh-CN"/>
        </w:rPr>
        <w:t>“</w:t>
      </w:r>
      <w:r>
        <w:t>文王蹶蹶生。</w:t>
      </w:r>
      <w:r>
        <w:rPr>
          <w:rFonts w:hint="eastAsia" w:eastAsia="宋体"/>
          <w:lang w:eastAsia="zh-CN"/>
        </w:rPr>
        <w:t>”</w:t>
      </w:r>
      <w:r>
        <w:t>毛傳</w:t>
      </w:r>
    </w:p>
    <w:p w14:paraId="7D42E413">
      <w:pPr>
        <w:rPr>
          <w:rFonts w:hint="eastAsia" w:eastAsia="宋体"/>
          <w:lang w:eastAsia="zh-CN"/>
        </w:rPr>
      </w:pPr>
      <w:r>
        <w:t>曰：</w:t>
      </w:r>
      <w:r>
        <w:rPr>
          <w:rFonts w:hint="eastAsia" w:eastAsia="宋体"/>
          <w:lang w:eastAsia="zh-CN"/>
        </w:rPr>
        <w:t>“</w:t>
      </w:r>
      <w:r>
        <w:t>蹶，動也。</w:t>
      </w:r>
      <w:r>
        <w:rPr>
          <w:rFonts w:hint="eastAsia" w:eastAsia="宋体"/>
          <w:lang w:eastAsia="zh-CN"/>
        </w:rPr>
        <w:t>”《</w:t>
      </w:r>
      <w:r>
        <w:t>禮记</w:t>
      </w:r>
      <w:r>
        <w:rPr>
          <w:rFonts w:hint="eastAsia" w:eastAsia="宋体"/>
          <w:lang w:eastAsia="zh-CN"/>
        </w:rPr>
        <w:t>》</w:t>
      </w:r>
      <w:r>
        <w:t>曰：</w:t>
      </w:r>
      <w:r>
        <w:rPr>
          <w:rFonts w:hint="eastAsia" w:eastAsia="宋体"/>
          <w:lang w:eastAsia="zh-CN"/>
        </w:rPr>
        <w:t>“</w:t>
      </w:r>
      <w:r>
        <w:t>子夏蹶然而起。</w:t>
      </w:r>
      <w:r>
        <w:rPr>
          <w:rFonts w:hint="eastAsia" w:eastAsia="宋体"/>
          <w:lang w:eastAsia="zh-CN"/>
        </w:rPr>
        <w:t>”《</w:t>
      </w:r>
      <w:r>
        <w:t>爾雅</w:t>
      </w:r>
      <w:r>
        <w:rPr>
          <w:rFonts w:hint="eastAsia" w:eastAsia="宋体"/>
          <w:lang w:eastAsia="zh-CN"/>
        </w:rPr>
        <w:t>》</w:t>
      </w:r>
      <w:r>
        <w:t>曰：</w:t>
      </w:r>
      <w:r>
        <w:rPr>
          <w:rFonts w:hint="eastAsia" w:eastAsia="宋体"/>
          <w:lang w:eastAsia="zh-CN"/>
        </w:rPr>
        <w:t>“</w:t>
      </w:r>
      <w:r>
        <w:t>感、蹶，動也。</w:t>
      </w:r>
      <w:r>
        <w:rPr>
          <w:rFonts w:hint="eastAsia" w:eastAsia="宋体"/>
          <w:lang w:eastAsia="zh-CN"/>
        </w:rPr>
        <w:t>”</w:t>
      </w:r>
    </w:p>
    <w:p w14:paraId="1E84D289">
      <w:r>
        <w:t>EllHl</w:t>
      </w:r>
    </w:p>
    <w:p w14:paraId="62AC3341">
      <w:r>
        <w:t>【第618页】</w:t>
      </w:r>
    </w:p>
    <w:p w14:paraId="5DE18E19">
      <w:r>
        <w:t>急苟絅懁矜縆緊</w:t>
      </w:r>
    </w:p>
    <w:p w14:paraId="50A70289">
      <w:r>
        <w:t>急、苟讀若亟。聲相近。</w:t>
      </w:r>
      <w:r>
        <w:rPr>
          <w:rFonts w:hint="eastAsia" w:eastAsia="宋体"/>
          <w:lang w:eastAsia="zh-CN"/>
        </w:rPr>
        <w:t>《</w:t>
      </w:r>
      <w:r>
        <w:t>说文</w:t>
      </w:r>
      <w:r>
        <w:rPr>
          <w:rFonts w:hint="eastAsia" w:eastAsia="宋体"/>
          <w:lang w:eastAsia="zh-CN"/>
        </w:rPr>
        <w:t>》</w:t>
      </w:r>
      <w:r>
        <w:t>曰：</w:t>
      </w:r>
      <w:r>
        <w:rPr>
          <w:rFonts w:hint="eastAsia" w:eastAsia="宋体"/>
          <w:lang w:eastAsia="zh-CN"/>
        </w:rPr>
        <w:t>“</w:t>
      </w:r>
      <w:r>
        <w:t>苟，自急敕也。</w:t>
      </w:r>
      <w:r>
        <w:rPr>
          <w:rFonts w:hint="eastAsia" w:eastAsia="宋体"/>
          <w:lang w:eastAsia="zh-CN"/>
        </w:rPr>
        <w:t>”</w:t>
      </w:r>
      <w:r>
        <w:t>字或作䩯、悈。</w:t>
      </w:r>
      <w:r>
        <w:rPr>
          <w:rFonts w:hint="eastAsia" w:eastAsia="宋体"/>
          <w:lang w:eastAsia="zh-CN"/>
        </w:rPr>
        <w:t>《</w:t>
      </w:r>
      <w:r>
        <w:t>说文</w:t>
      </w:r>
      <w:r>
        <w:rPr>
          <w:rFonts w:hint="eastAsia" w:eastAsia="宋体"/>
          <w:lang w:eastAsia="zh-CN"/>
        </w:rPr>
        <w:t>》</w:t>
      </w:r>
      <w:r>
        <w:t>曰：</w:t>
      </w:r>
      <w:r>
        <w:rPr>
          <w:rFonts w:hint="eastAsia" w:eastAsia="宋体"/>
          <w:lang w:eastAsia="zh-CN"/>
        </w:rPr>
        <w:t>“</w:t>
      </w:r>
      <w:r>
        <w:t>䩯，急</w:t>
      </w:r>
    </w:p>
    <w:p w14:paraId="669E86D6">
      <w:r>
        <w:t>也。</w:t>
      </w:r>
      <w:r>
        <w:rPr>
          <w:rFonts w:hint="eastAsia" w:eastAsia="宋体"/>
          <w:lang w:eastAsia="zh-CN"/>
        </w:rPr>
        <w:t>”《</w:t>
      </w:r>
      <w:r>
        <w:t>爾雅</w:t>
      </w:r>
      <w:r>
        <w:rPr>
          <w:rFonts w:hint="eastAsia" w:eastAsia="宋体"/>
          <w:lang w:eastAsia="zh-CN"/>
        </w:rPr>
        <w:t>》</w:t>
      </w:r>
      <w:r>
        <w:t>曰：</w:t>
      </w:r>
      <w:r>
        <w:rPr>
          <w:rFonts w:hint="eastAsia" w:eastAsia="宋体"/>
          <w:lang w:eastAsia="zh-CN"/>
        </w:rPr>
        <w:t>“</w:t>
      </w:r>
      <w:r>
        <w:t>悈，急也。</w:t>
      </w:r>
      <w:r>
        <w:rPr>
          <w:rFonts w:hint="eastAsia" w:eastAsia="宋体"/>
          <w:lang w:eastAsia="zh-CN"/>
        </w:rPr>
        <w:t>”《</w:t>
      </w:r>
      <w:r>
        <w:t>诗</w:t>
      </w:r>
      <w:r>
        <w:rPr>
          <w:rFonts w:hint="eastAsia" w:eastAsia="宋体"/>
          <w:lang w:eastAsia="zh-CN"/>
        </w:rPr>
        <w:t>》</w:t>
      </w:r>
      <w:r>
        <w:t>：</w:t>
      </w:r>
      <w:r>
        <w:rPr>
          <w:rFonts w:hint="eastAsia" w:eastAsia="宋体"/>
          <w:lang w:eastAsia="zh-CN"/>
        </w:rPr>
        <w:t>“</w:t>
      </w:r>
      <w:r>
        <w:t>亟其乘屋。</w:t>
      </w:r>
      <w:r>
        <w:rPr>
          <w:rFonts w:hint="eastAsia" w:eastAsia="宋体"/>
          <w:lang w:eastAsia="zh-CN"/>
        </w:rPr>
        <w:t>”</w:t>
      </w:r>
      <w:r>
        <w:t>鄭箋曰：</w:t>
      </w:r>
      <w:r>
        <w:rPr>
          <w:rFonts w:hint="eastAsia" w:eastAsia="宋体"/>
          <w:lang w:eastAsia="zh-CN"/>
        </w:rPr>
        <w:t>“</w:t>
      </w:r>
      <w:r>
        <w:t>亟，急也。</w:t>
      </w:r>
      <w:r>
        <w:rPr>
          <w:rFonts w:hint="eastAsia" w:eastAsia="宋体"/>
          <w:lang w:eastAsia="zh-CN"/>
        </w:rPr>
        <w:t>”</w:t>
      </w:r>
      <w:r>
        <w:t>轉之爲絅。</w:t>
      </w:r>
      <w:r>
        <w:rPr>
          <w:rFonts w:hint="eastAsia" w:eastAsia="宋体"/>
          <w:lang w:eastAsia="zh-CN"/>
        </w:rPr>
        <w:t>《</w:t>
      </w:r>
      <w:r>
        <w:t>说文</w:t>
      </w:r>
    </w:p>
    <w:p w14:paraId="23687BB7">
      <w:r>
        <w:t>曰：</w:t>
      </w:r>
      <w:r>
        <w:rPr>
          <w:rFonts w:hint="eastAsia" w:eastAsia="宋体"/>
          <w:lang w:eastAsia="zh-CN"/>
        </w:rPr>
        <w:t>“</w:t>
      </w:r>
      <w:r>
        <w:t>絅，急引也。</w:t>
      </w:r>
      <w:r>
        <w:rPr>
          <w:rFonts w:hint="eastAsia" w:eastAsia="宋体"/>
          <w:lang w:eastAsia="zh-CN"/>
        </w:rPr>
        <w:t>”</w:t>
      </w:r>
      <w:r>
        <w:t>又轉之爲懁，字或作獧。</w:t>
      </w:r>
      <w:r>
        <w:rPr>
          <w:rFonts w:hint="eastAsia" w:eastAsia="宋体"/>
          <w:lang w:eastAsia="zh-CN"/>
        </w:rPr>
        <w:t>《</w:t>
      </w:r>
      <w:r>
        <w:t>说文</w:t>
      </w:r>
      <w:r>
        <w:rPr>
          <w:rFonts w:hint="eastAsia" w:eastAsia="宋体"/>
          <w:lang w:eastAsia="zh-CN"/>
        </w:rPr>
        <w:t>》</w:t>
      </w:r>
      <w:r>
        <w:t>曰：</w:t>
      </w:r>
      <w:r>
        <w:rPr>
          <w:rFonts w:hint="eastAsia" w:eastAsia="宋体"/>
          <w:lang w:eastAsia="zh-CN"/>
        </w:rPr>
        <w:t>“</w:t>
      </w:r>
      <w:r>
        <w:t>懁，急也。</w:t>
      </w:r>
      <w:r>
        <w:rPr>
          <w:rFonts w:hint="eastAsia" w:eastAsia="宋体"/>
          <w:lang w:eastAsia="zh-CN"/>
        </w:rPr>
        <w:t>”</w:t>
      </w:r>
      <w:r>
        <w:t>又曰：</w:t>
      </w:r>
      <w:r>
        <w:rPr>
          <w:rFonts w:hint="eastAsia" w:eastAsia="宋体"/>
          <w:lang w:eastAsia="zh-CN"/>
        </w:rPr>
        <w:t>“</w:t>
      </w:r>
      <w:r>
        <w:t>獧，急也。</w:t>
      </w:r>
      <w:r>
        <w:rPr>
          <w:rFonts w:hint="eastAsia" w:eastAsia="宋体"/>
          <w:lang w:eastAsia="zh-CN"/>
        </w:rPr>
        <w:t>”《</w:t>
      </w:r>
      <w:r>
        <w:t>孟</w:t>
      </w:r>
    </w:p>
    <w:p w14:paraId="7FF449AA">
      <w:r>
        <w:t>子</w:t>
      </w:r>
      <w:r>
        <w:rPr>
          <w:rFonts w:hint="eastAsia" w:eastAsia="宋体"/>
          <w:lang w:eastAsia="zh-CN"/>
        </w:rPr>
        <w:t>》</w:t>
      </w:r>
      <w:r>
        <w:t>曰：</w:t>
      </w:r>
      <w:r>
        <w:rPr>
          <w:rFonts w:hint="eastAsia" w:eastAsia="宋体"/>
          <w:lang w:eastAsia="zh-CN"/>
        </w:rPr>
        <w:t>“</w:t>
      </w:r>
      <w:r>
        <w:t>必也狂獧乎？</w:t>
      </w:r>
      <w:r>
        <w:rPr>
          <w:rFonts w:hint="eastAsia" w:eastAsia="宋体"/>
          <w:lang w:eastAsia="zh-CN"/>
        </w:rPr>
        <w:t>”</w:t>
      </w:r>
      <w:r>
        <w:t>又轉之爲矜，又轉之爲縆。</w:t>
      </w:r>
      <w:r>
        <w:rPr>
          <w:rFonts w:hint="eastAsia" w:eastAsia="宋体"/>
          <w:lang w:eastAsia="zh-CN"/>
        </w:rPr>
        <w:t>《</w:t>
      </w:r>
      <w:r>
        <w:t>说文</w:t>
      </w:r>
      <w:r>
        <w:rPr>
          <w:rFonts w:hint="eastAsia" w:eastAsia="宋体"/>
          <w:lang w:eastAsia="zh-CN"/>
        </w:rPr>
        <w:t>》</w:t>
      </w:r>
      <w:r>
        <w:t>曰：</w:t>
      </w:r>
      <w:r>
        <w:rPr>
          <w:rFonts w:hint="eastAsia" w:eastAsia="宋体"/>
          <w:lang w:eastAsia="zh-CN"/>
        </w:rPr>
        <w:t>“</w:t>
      </w:r>
      <w:r>
        <w:t>縆，急也。</w:t>
      </w:r>
      <w:r>
        <w:rPr>
          <w:rFonts w:hint="eastAsia" w:eastAsia="宋体"/>
          <w:lang w:eastAsia="zh-CN"/>
        </w:rPr>
        <w:t>”《</w:t>
      </w:r>
      <w:r>
        <w:t>楚辭。九</w:t>
      </w:r>
    </w:p>
    <w:p w14:paraId="2D4FAF42">
      <w:r>
        <w:t>歌</w:t>
      </w:r>
      <w:r>
        <w:rPr>
          <w:rFonts w:hint="eastAsia" w:eastAsia="宋体"/>
          <w:lang w:eastAsia="zh-CN"/>
        </w:rPr>
        <w:t>》</w:t>
      </w:r>
      <w:r>
        <w:t>：</w:t>
      </w:r>
      <w:r>
        <w:rPr>
          <w:rFonts w:hint="eastAsia" w:eastAsia="宋体"/>
          <w:lang w:eastAsia="zh-CN"/>
        </w:rPr>
        <w:t>“</w:t>
      </w:r>
      <w:r>
        <w:t>縆瑟兮交鼓。</w:t>
      </w:r>
      <w:r>
        <w:rPr>
          <w:rFonts w:hint="eastAsia" w:eastAsia="宋体"/>
          <w:lang w:eastAsia="zh-CN"/>
        </w:rPr>
        <w:t>”</w:t>
      </w:r>
      <w:r>
        <w:t>王注曰：</w:t>
      </w:r>
      <w:r>
        <w:rPr>
          <w:rFonts w:hint="eastAsia" w:eastAsia="宋体"/>
          <w:lang w:eastAsia="zh-CN"/>
        </w:rPr>
        <w:t>“</w:t>
      </w:r>
      <w:r>
        <w:t>縆，急張弦也。</w:t>
      </w:r>
      <w:r>
        <w:rPr>
          <w:rFonts w:hint="eastAsia" w:eastAsia="宋体"/>
          <w:lang w:eastAsia="zh-CN"/>
        </w:rPr>
        <w:t>”</w:t>
      </w:r>
      <w:r>
        <w:t>字或</w:t>
      </w:r>
      <w:r>
        <w:rPr>
          <w:rFonts w:hint="eastAsia" w:eastAsia="宋体"/>
          <w:lang w:eastAsia="zh-CN"/>
        </w:rPr>
        <w:t>【</w:t>
      </w:r>
      <w:r>
        <w:t>作</w:t>
      </w:r>
      <w:r>
        <w:rPr>
          <w:rFonts w:hint="eastAsia" w:eastAsia="宋体"/>
          <w:lang w:eastAsia="zh-CN"/>
        </w:rPr>
        <w:t>】</w:t>
      </w:r>
      <w:r>
        <w:t>搄。</w:t>
      </w:r>
      <w:r>
        <w:rPr>
          <w:rFonts w:hint="eastAsia" w:eastAsia="宋体"/>
          <w:lang w:eastAsia="zh-CN"/>
        </w:rPr>
        <w:t>《</w:t>
      </w:r>
      <w:r>
        <w:t>说文</w:t>
      </w:r>
      <w:r>
        <w:rPr>
          <w:rFonts w:hint="eastAsia" w:eastAsia="宋体"/>
          <w:lang w:eastAsia="zh-CN"/>
        </w:rPr>
        <w:t>》</w:t>
      </w:r>
      <w:r>
        <w:t>曰：</w:t>
      </w:r>
      <w:r>
        <w:rPr>
          <w:rFonts w:hint="eastAsia" w:eastAsia="宋体"/>
          <w:lang w:eastAsia="zh-CN"/>
        </w:rPr>
        <w:t>“</w:t>
      </w:r>
      <w:r>
        <w:t>搄，引急也。</w:t>
      </w:r>
      <w:r>
        <w:rPr>
          <w:rFonts w:hint="eastAsia" w:eastAsia="宋体"/>
          <w:lang w:eastAsia="zh-CN"/>
        </w:rPr>
        <w:t>”</w:t>
      </w:r>
      <w:r>
        <w:t>又</w:t>
      </w:r>
    </w:p>
    <w:p w14:paraId="353AA32B">
      <w:pPr>
        <w:rPr>
          <w:rFonts w:hint="eastAsia" w:eastAsia="宋体"/>
          <w:lang w:eastAsia="zh-CN"/>
        </w:rPr>
      </w:pPr>
      <w:r>
        <w:t>轉之爲緊。</w:t>
      </w:r>
      <w:r>
        <w:rPr>
          <w:rFonts w:hint="eastAsia" w:eastAsia="宋体"/>
          <w:lang w:eastAsia="zh-CN"/>
        </w:rPr>
        <w:t>《</w:t>
      </w:r>
      <w:r>
        <w:t>说文</w:t>
      </w:r>
      <w:r>
        <w:rPr>
          <w:rFonts w:hint="eastAsia" w:eastAsia="宋体"/>
          <w:lang w:eastAsia="zh-CN"/>
        </w:rPr>
        <w:t>》</w:t>
      </w:r>
      <w:r>
        <w:t>曰：</w:t>
      </w:r>
      <w:r>
        <w:rPr>
          <w:rFonts w:hint="eastAsia" w:eastAsia="宋体"/>
          <w:lang w:eastAsia="zh-CN"/>
        </w:rPr>
        <w:t>“</w:t>
      </w:r>
      <w:r>
        <w:t>緊，纏絲急也。</w:t>
      </w:r>
      <w:r>
        <w:rPr>
          <w:rFonts w:hint="eastAsia" w:eastAsia="宋体"/>
          <w:lang w:eastAsia="zh-CN"/>
        </w:rPr>
        <w:t>”《</w:t>
      </w:r>
      <w:r>
        <w:t>廣雅</w:t>
      </w:r>
      <w:r>
        <w:rPr>
          <w:rFonts w:hint="eastAsia" w:eastAsia="宋体"/>
          <w:lang w:eastAsia="zh-CN"/>
        </w:rPr>
        <w:t>》</w:t>
      </w:r>
      <w:r>
        <w:t>曰：</w:t>
      </w:r>
      <w:r>
        <w:rPr>
          <w:rFonts w:hint="eastAsia" w:eastAsia="宋体"/>
          <w:lang w:eastAsia="zh-CN"/>
        </w:rPr>
        <w:t>“</w:t>
      </w:r>
      <w:r>
        <w:t>絅、獧、矜、搄、亟、緊，急也。</w:t>
      </w:r>
      <w:r>
        <w:rPr>
          <w:rFonts w:hint="eastAsia" w:eastAsia="宋体"/>
          <w:lang w:eastAsia="zh-CN"/>
        </w:rPr>
        <w:t>”</w:t>
      </w:r>
    </w:p>
    <w:p w14:paraId="51058E0B">
      <w:r>
        <w:t>桄熲</w:t>
      </w:r>
    </w:p>
    <w:p w14:paraId="69EC72E4">
      <w:r>
        <w:rPr>
          <w:rFonts w:hint="eastAsia" w:eastAsia="宋体"/>
          <w:lang w:eastAsia="zh-CN"/>
        </w:rPr>
        <w:t>《</w:t>
      </w:r>
      <w:r>
        <w:t>说文</w:t>
      </w:r>
      <w:r>
        <w:rPr>
          <w:rFonts w:hint="eastAsia" w:eastAsia="宋体"/>
          <w:lang w:eastAsia="zh-CN"/>
        </w:rPr>
        <w:t>》</w:t>
      </w:r>
      <w:r>
        <w:t>曰：</w:t>
      </w:r>
      <w:r>
        <w:rPr>
          <w:rFonts w:hint="eastAsia" w:eastAsia="宋体"/>
          <w:lang w:eastAsia="zh-CN"/>
        </w:rPr>
        <w:t>“</w:t>
      </w:r>
      <w:r>
        <w:t>桄，充也。</w:t>
      </w:r>
      <w:r>
        <w:rPr>
          <w:rFonts w:hint="eastAsia" w:eastAsia="宋体"/>
          <w:lang w:eastAsia="zh-CN"/>
        </w:rPr>
        <w:t>”</w:t>
      </w:r>
      <w:r>
        <w:t>字通作灮。</w:t>
      </w:r>
      <w:r>
        <w:rPr>
          <w:rFonts w:hint="eastAsia" w:eastAsia="宋体"/>
          <w:lang w:eastAsia="zh-CN"/>
        </w:rPr>
        <w:t>《</w:t>
      </w:r>
      <w:r>
        <w:t>書</w:t>
      </w:r>
      <w:r>
        <w:rPr>
          <w:rFonts w:hint="eastAsia" w:eastAsia="宋体"/>
          <w:lang w:eastAsia="zh-CN"/>
        </w:rPr>
        <w:t>》</w:t>
      </w:r>
      <w:r>
        <w:t>曰：</w:t>
      </w:r>
      <w:r>
        <w:rPr>
          <w:rFonts w:hint="eastAsia" w:eastAsia="宋体"/>
          <w:lang w:eastAsia="zh-CN"/>
        </w:rPr>
        <w:t>“</w:t>
      </w:r>
      <w:r>
        <w:t>灮被回表。</w:t>
      </w:r>
      <w:r>
        <w:rPr>
          <w:rFonts w:hint="eastAsia" w:eastAsia="宋体"/>
          <w:lang w:eastAsia="zh-CN"/>
        </w:rPr>
        <w:t>”</w:t>
      </w:r>
      <w:r>
        <w:t>轉之爲熲。</w:t>
      </w:r>
      <w:r>
        <w:rPr>
          <w:rFonts w:hint="eastAsia" w:eastAsia="宋体"/>
          <w:lang w:eastAsia="zh-CN"/>
        </w:rPr>
        <w:t>《</w:t>
      </w:r>
      <w:r>
        <w:t>廣雅</w:t>
      </w:r>
      <w:r>
        <w:rPr>
          <w:rFonts w:hint="eastAsia" w:eastAsia="宋体"/>
          <w:lang w:eastAsia="zh-CN"/>
        </w:rPr>
        <w:t>》</w:t>
      </w:r>
      <w:r>
        <w:t>曰：</w:t>
      </w:r>
      <w:r>
        <w:rPr>
          <w:rFonts w:hint="eastAsia" w:eastAsia="宋体"/>
          <w:lang w:eastAsia="zh-CN"/>
        </w:rPr>
        <w:t>“</w:t>
      </w:r>
      <w:r>
        <w:t>桄</w:t>
      </w:r>
    </w:p>
    <w:p w14:paraId="6AD9ADFE">
      <w:pPr>
        <w:rPr>
          <w:rFonts w:hint="eastAsia" w:eastAsia="宋体"/>
          <w:lang w:eastAsia="zh-CN"/>
        </w:rPr>
      </w:pPr>
      <w:r>
        <w:t>熲，充也。</w:t>
      </w:r>
      <w:r>
        <w:rPr>
          <w:rFonts w:hint="eastAsia" w:eastAsia="宋体"/>
          <w:lang w:eastAsia="zh-CN"/>
        </w:rPr>
        <w:t>”</w:t>
      </w:r>
    </w:p>
    <w:p w14:paraId="3F05B33B">
      <w:pPr>
        <w:rPr>
          <w:rFonts w:hint="eastAsia" w:eastAsia="宋体"/>
          <w:lang w:eastAsia="zh-CN"/>
        </w:rPr>
      </w:pPr>
      <w:r>
        <w:t>clt</w:t>
      </w:r>
      <w:r>
        <w:rPr>
          <w:rFonts w:hint="eastAsia" w:eastAsia="宋体"/>
          <w:lang w:eastAsia="zh-CN"/>
        </w:rPr>
        <w:t>】</w:t>
      </w:r>
    </w:p>
    <w:p w14:paraId="1AA2F899">
      <w:r>
        <w:t>籟究疆竟</w:t>
      </w:r>
    </w:p>
    <w:p w14:paraId="36D6B30A">
      <w:r>
        <w:t>籟、究聲相近。</w:t>
      </w:r>
      <w:r>
        <w:rPr>
          <w:rFonts w:hint="eastAsia" w:eastAsia="宋体"/>
          <w:lang w:eastAsia="zh-CN"/>
        </w:rPr>
        <w:t>《</w:t>
      </w:r>
      <w:r>
        <w:t>说文</w:t>
      </w:r>
      <w:r>
        <w:rPr>
          <w:rFonts w:hint="eastAsia" w:eastAsia="宋体"/>
          <w:lang w:eastAsia="zh-CN"/>
        </w:rPr>
        <w:t>》</w:t>
      </w:r>
      <w:r>
        <w:t>曰：</w:t>
      </w:r>
      <w:r>
        <w:rPr>
          <w:rFonts w:hint="eastAsia" w:eastAsia="宋体"/>
          <w:lang w:eastAsia="zh-CN"/>
        </w:rPr>
        <w:t>“</w:t>
      </w:r>
      <w:r>
        <w:t>籟，窮理罪人也。</w:t>
      </w:r>
      <w:r>
        <w:rPr>
          <w:rFonts w:hint="eastAsia" w:eastAsia="宋体"/>
          <w:lang w:eastAsia="zh-CN"/>
        </w:rPr>
        <w:t>”</w:t>
      </w:r>
      <w:r>
        <w:t>字或作趜、窾。</w:t>
      </w:r>
      <w:r>
        <w:rPr>
          <w:rFonts w:hint="eastAsia" w:eastAsia="宋体"/>
          <w:lang w:eastAsia="zh-CN"/>
        </w:rPr>
        <w:t>《</w:t>
      </w:r>
      <w:r>
        <w:t>说文</w:t>
      </w:r>
      <w:r>
        <w:rPr>
          <w:rFonts w:hint="eastAsia" w:eastAsia="宋体"/>
          <w:lang w:eastAsia="zh-CN"/>
        </w:rPr>
        <w:t>》</w:t>
      </w:r>
      <w:r>
        <w:t>曰：</w:t>
      </w:r>
      <w:r>
        <w:rPr>
          <w:rFonts w:hint="eastAsia" w:eastAsia="宋体"/>
          <w:lang w:eastAsia="zh-CN"/>
        </w:rPr>
        <w:t>“</w:t>
      </w:r>
      <w:r>
        <w:t>趜，窮也。</w:t>
      </w:r>
    </w:p>
    <w:p w14:paraId="41435198">
      <w:r>
        <w:t>又曰：</w:t>
      </w:r>
      <w:r>
        <w:rPr>
          <w:rFonts w:hint="eastAsia" w:eastAsia="宋体"/>
          <w:lang w:eastAsia="zh-CN"/>
        </w:rPr>
        <w:t>“</w:t>
      </w:r>
      <w:r>
        <w:t>窾，窮也。</w:t>
      </w:r>
      <w:r>
        <w:rPr>
          <w:rFonts w:hint="eastAsia" w:eastAsia="宋体"/>
          <w:lang w:eastAsia="zh-CN"/>
        </w:rPr>
        <w:t>”《</w:t>
      </w:r>
      <w:r>
        <w:t>诗</w:t>
      </w:r>
      <w:r>
        <w:rPr>
          <w:rFonts w:hint="eastAsia" w:eastAsia="宋体"/>
          <w:lang w:eastAsia="zh-CN"/>
        </w:rPr>
        <w:t>》</w:t>
      </w:r>
      <w:r>
        <w:t>：</w:t>
      </w:r>
      <w:r>
        <w:rPr>
          <w:rFonts w:hint="eastAsia" w:eastAsia="宋体"/>
          <w:lang w:eastAsia="zh-CN"/>
        </w:rPr>
        <w:t>“</w:t>
      </w:r>
      <w:r>
        <w:t>昔育恐肓鞫。</w:t>
      </w:r>
      <w:r>
        <w:rPr>
          <w:rFonts w:hint="eastAsia" w:eastAsia="宋体"/>
          <w:lang w:eastAsia="zh-CN"/>
        </w:rPr>
        <w:t>”</w:t>
      </w:r>
      <w:r>
        <w:t>毛傳曰：</w:t>
      </w:r>
      <w:r>
        <w:rPr>
          <w:rFonts w:hint="eastAsia" w:eastAsia="宋体"/>
          <w:lang w:eastAsia="zh-CN"/>
        </w:rPr>
        <w:t>“</w:t>
      </w:r>
      <w:r>
        <w:t>鞫，窮也。</w:t>
      </w:r>
      <w:r>
        <w:rPr>
          <w:rFonts w:hint="eastAsia" w:eastAsia="宋体"/>
          <w:lang w:eastAsia="zh-CN"/>
        </w:rPr>
        <w:t>”</w:t>
      </w:r>
      <w:r>
        <w:t>又</w:t>
      </w:r>
      <w:r>
        <w:rPr>
          <w:rFonts w:hint="eastAsia" w:eastAsia="宋体"/>
          <w:lang w:eastAsia="zh-CN"/>
        </w:rPr>
        <w:t>“</w:t>
      </w:r>
      <w:r>
        <w:t>以究王訩</w:t>
      </w:r>
      <w:r>
        <w:rPr>
          <w:rFonts w:hint="eastAsia" w:eastAsia="宋体"/>
          <w:lang w:eastAsia="zh-CN"/>
        </w:rPr>
        <w:t>”</w:t>
      </w:r>
      <w:r>
        <w:t>，鄭箋曰</w:t>
      </w:r>
    </w:p>
    <w:p w14:paraId="7B41071E">
      <w:r>
        <w:t>【第619页】</w:t>
      </w:r>
    </w:p>
    <w:p w14:paraId="34B40C3C">
      <w:r>
        <w:rPr>
          <w:rFonts w:hint="eastAsia" w:eastAsia="宋体"/>
          <w:lang w:eastAsia="zh-CN"/>
        </w:rPr>
        <w:t>“</w:t>
      </w:r>
      <w:r>
        <w:t>究，窮也。</w:t>
      </w:r>
      <w:r>
        <w:rPr>
          <w:rFonts w:hint="eastAsia" w:eastAsia="宋体"/>
          <w:lang w:eastAsia="zh-CN"/>
        </w:rPr>
        <w:t>”《</w:t>
      </w:r>
      <w:r>
        <w:t>爾雅</w:t>
      </w:r>
      <w:r>
        <w:rPr>
          <w:rFonts w:hint="eastAsia" w:eastAsia="宋体"/>
          <w:lang w:eastAsia="zh-CN"/>
        </w:rPr>
        <w:t>》</w:t>
      </w:r>
      <w:r>
        <w:t>曰：</w:t>
      </w:r>
      <w:r>
        <w:rPr>
          <w:rFonts w:hint="eastAsia" w:eastAsia="宋体"/>
          <w:lang w:eastAsia="zh-CN"/>
        </w:rPr>
        <w:t>“</w:t>
      </w:r>
      <w:r>
        <w:t>鞫、究，窮也。</w:t>
      </w:r>
      <w:r>
        <w:rPr>
          <w:rFonts w:hint="eastAsia" w:eastAsia="宋体"/>
          <w:lang w:eastAsia="zh-CN"/>
        </w:rPr>
        <w:t>”</w:t>
      </w:r>
      <w:r>
        <w:t>轉之爲疆、爲竟。</w:t>
      </w:r>
      <w:r>
        <w:rPr>
          <w:rFonts w:hint="eastAsia" w:eastAsia="宋体"/>
          <w:lang w:eastAsia="zh-CN"/>
        </w:rPr>
        <w:t>《</w:t>
      </w:r>
      <w:r>
        <w:t>易</w:t>
      </w:r>
      <w:r>
        <w:rPr>
          <w:rFonts w:hint="eastAsia" w:eastAsia="宋体"/>
          <w:lang w:eastAsia="zh-CN"/>
        </w:rPr>
        <w:t>》</w:t>
      </w:r>
      <w:r>
        <w:t>曰：</w:t>
      </w:r>
      <w:r>
        <w:rPr>
          <w:rFonts w:hint="eastAsia" w:eastAsia="宋体"/>
          <w:lang w:eastAsia="zh-CN"/>
        </w:rPr>
        <w:t>“</w:t>
      </w:r>
      <w:r>
        <w:t>君子以教思无窮，容保</w:t>
      </w:r>
    </w:p>
    <w:p w14:paraId="46235FEB">
      <w:r>
        <w:t>民無疆。</w:t>
      </w:r>
      <w:r>
        <w:rPr>
          <w:rFonts w:hint="eastAsia" w:eastAsia="宋体"/>
          <w:lang w:eastAsia="zh-CN"/>
        </w:rPr>
        <w:t>”</w:t>
      </w:r>
      <w:r>
        <w:t>疆亦窮也。竟字古亦讀若疆，故</w:t>
      </w:r>
      <w:r>
        <w:rPr>
          <w:rFonts w:hint="eastAsia" w:eastAsia="宋体"/>
          <w:lang w:eastAsia="zh-CN"/>
        </w:rPr>
        <w:t>《</w:t>
      </w:r>
      <w:r>
        <w:t>榖梁傳</w:t>
      </w:r>
      <w:r>
        <w:rPr>
          <w:rFonts w:hint="eastAsia" w:eastAsia="宋体"/>
          <w:lang w:eastAsia="zh-CN"/>
        </w:rPr>
        <w:t>》</w:t>
      </w:r>
      <w:r>
        <w:t>曰：</w:t>
      </w:r>
      <w:r>
        <w:rPr>
          <w:rFonts w:hint="eastAsia" w:eastAsia="宋体"/>
          <w:lang w:eastAsia="zh-CN"/>
        </w:rPr>
        <w:t>“</w:t>
      </w:r>
      <w:r>
        <w:t>疆之爲言，猶竟也。</w:t>
      </w:r>
      <w:r>
        <w:rPr>
          <w:rFonts w:hint="eastAsia" w:eastAsia="宋体"/>
          <w:lang w:eastAsia="zh-CN"/>
        </w:rPr>
        <w:t>”《</w:t>
      </w:r>
      <w:r>
        <w:t>廣雅</w:t>
      </w:r>
      <w:r>
        <w:rPr>
          <w:rFonts w:hint="eastAsia" w:eastAsia="宋体"/>
          <w:lang w:eastAsia="zh-CN"/>
        </w:rPr>
        <w:t>》</w:t>
      </w:r>
      <w:r>
        <w:t>曰：</w:t>
      </w:r>
    </w:p>
    <w:p w14:paraId="19373F02">
      <w:pPr>
        <w:rPr>
          <w:rFonts w:hint="eastAsia" w:eastAsia="宋体"/>
          <w:lang w:eastAsia="zh-CN"/>
        </w:rPr>
      </w:pPr>
      <w:r>
        <w:rPr>
          <w:rFonts w:hint="eastAsia" w:eastAsia="宋体"/>
          <w:lang w:eastAsia="zh-CN"/>
        </w:rPr>
        <w:t>“</w:t>
      </w:r>
      <w:r>
        <w:t>疆、竟，窮也。</w:t>
      </w:r>
      <w:r>
        <w:rPr>
          <w:rFonts w:hint="eastAsia" w:eastAsia="宋体"/>
          <w:lang w:eastAsia="zh-CN"/>
        </w:rPr>
        <w:t>”</w:t>
      </w:r>
    </w:p>
    <w:p w14:paraId="25A4F7F6">
      <w:r>
        <w:t>El公</w:t>
      </w:r>
    </w:p>
    <w:p w14:paraId="152285F3">
      <w:r>
        <w:t>穀鞠</w:t>
      </w:r>
    </w:p>
    <w:p w14:paraId="4331AE67">
      <w:r>
        <w:rPr>
          <w:rFonts w:hint="eastAsia" w:eastAsia="宋体"/>
          <w:lang w:eastAsia="zh-CN"/>
        </w:rPr>
        <w:t>《</w:t>
      </w:r>
      <w:r>
        <w:t>诗</w:t>
      </w:r>
      <w:r>
        <w:rPr>
          <w:rFonts w:hint="eastAsia" w:eastAsia="宋体"/>
          <w:lang w:eastAsia="zh-CN"/>
        </w:rPr>
        <w:t>》</w:t>
      </w:r>
      <w:r>
        <w:t>：</w:t>
      </w:r>
      <w:r>
        <w:rPr>
          <w:rFonts w:hint="eastAsia" w:eastAsia="宋体"/>
          <w:lang w:eastAsia="zh-CN"/>
        </w:rPr>
        <w:t>“</w:t>
      </w:r>
      <w:r>
        <w:t>穀則異室。</w:t>
      </w:r>
      <w:r>
        <w:rPr>
          <w:rFonts w:hint="eastAsia" w:eastAsia="宋体"/>
          <w:lang w:eastAsia="zh-CN"/>
        </w:rPr>
        <w:t>”</w:t>
      </w:r>
      <w:r>
        <w:t>毛傳曰：</w:t>
      </w:r>
      <w:r>
        <w:rPr>
          <w:rFonts w:hint="eastAsia" w:eastAsia="宋体"/>
          <w:lang w:eastAsia="zh-CN"/>
        </w:rPr>
        <w:t>“</w:t>
      </w:r>
      <w:r>
        <w:t>穀，生也。</w:t>
      </w:r>
      <w:r>
        <w:rPr>
          <w:rFonts w:hint="eastAsia" w:eastAsia="宋体"/>
          <w:lang w:eastAsia="zh-CN"/>
        </w:rPr>
        <w:t>”</w:t>
      </w:r>
      <w:r>
        <w:t>轉之爲鞠。</w:t>
      </w:r>
      <w:r>
        <w:rPr>
          <w:rFonts w:hint="eastAsia" w:eastAsia="宋体"/>
          <w:lang w:eastAsia="zh-CN"/>
        </w:rPr>
        <w:t>《</w:t>
      </w:r>
      <w:r>
        <w:t>诗</w:t>
      </w:r>
      <w:r>
        <w:rPr>
          <w:rFonts w:hint="eastAsia" w:eastAsia="宋体"/>
          <w:lang w:eastAsia="zh-CN"/>
        </w:rPr>
        <w:t>》</w:t>
      </w:r>
      <w:r>
        <w:t>曰：</w:t>
      </w:r>
      <w:r>
        <w:rPr>
          <w:rFonts w:hint="eastAsia" w:eastAsia="宋体"/>
          <w:lang w:eastAsia="zh-CN"/>
        </w:rPr>
        <w:t>“</w:t>
      </w:r>
      <w:r>
        <w:t>父兮生我，母兮鞠</w:t>
      </w:r>
    </w:p>
    <w:p w14:paraId="6E3A1AA0">
      <w:pPr>
        <w:rPr>
          <w:rFonts w:hint="eastAsia" w:eastAsia="宋体"/>
          <w:lang w:eastAsia="zh-CN"/>
        </w:rPr>
      </w:pPr>
      <w:r>
        <w:t>我。</w:t>
      </w:r>
      <w:r>
        <w:rPr>
          <w:rFonts w:hint="eastAsia" w:eastAsia="宋体"/>
          <w:lang w:eastAsia="zh-CN"/>
        </w:rPr>
        <w:t>”《</w:t>
      </w:r>
      <w:r>
        <w:t>爾雅</w:t>
      </w:r>
      <w:r>
        <w:rPr>
          <w:rFonts w:hint="eastAsia" w:eastAsia="宋体"/>
          <w:lang w:eastAsia="zh-CN"/>
        </w:rPr>
        <w:t>》</w:t>
      </w:r>
      <w:r>
        <w:t>曰：</w:t>
      </w:r>
      <w:r>
        <w:rPr>
          <w:rFonts w:hint="eastAsia" w:eastAsia="宋体"/>
          <w:lang w:eastAsia="zh-CN"/>
        </w:rPr>
        <w:t>“</w:t>
      </w:r>
      <w:r>
        <w:t>穀、鞠，生也。</w:t>
      </w:r>
      <w:r>
        <w:rPr>
          <w:rFonts w:hint="eastAsia" w:eastAsia="宋体"/>
          <w:lang w:eastAsia="zh-CN"/>
        </w:rPr>
        <w:t>”</w:t>
      </w:r>
      <w:r>
        <w:t>L二九</w:t>
      </w:r>
      <w:r>
        <w:rPr>
          <w:rFonts w:hint="eastAsia" w:eastAsia="宋体"/>
          <w:lang w:eastAsia="zh-CN"/>
        </w:rPr>
        <w:t>】</w:t>
      </w:r>
    </w:p>
    <w:p w14:paraId="0B2912D9">
      <w:r>
        <w:t>谨诰悈</w:t>
      </w:r>
    </w:p>
    <w:p w14:paraId="5BF19011">
      <w:pPr>
        <w:rPr>
          <w:rFonts w:hint="eastAsia" w:eastAsia="宋体"/>
          <w:lang w:eastAsia="zh-CN"/>
        </w:rPr>
      </w:pPr>
      <w:r>
        <w:t>谨之轉爲诰。</w:t>
      </w:r>
      <w:r>
        <w:rPr>
          <w:rFonts w:hint="eastAsia" w:eastAsia="宋体"/>
          <w:lang w:eastAsia="zh-CN"/>
        </w:rPr>
        <w:t>《</w:t>
      </w:r>
      <w:r>
        <w:t>爾雅</w:t>
      </w:r>
      <w:r>
        <w:rPr>
          <w:rFonts w:hint="eastAsia" w:eastAsia="宋体"/>
          <w:lang w:eastAsia="zh-CN"/>
        </w:rPr>
        <w:t>》</w:t>
      </w:r>
      <w:r>
        <w:t>：</w:t>
      </w:r>
      <w:r>
        <w:rPr>
          <w:rFonts w:hint="eastAsia" w:eastAsia="宋体"/>
          <w:lang w:eastAsia="zh-CN"/>
        </w:rPr>
        <w:t>“</w:t>
      </w:r>
      <w:r>
        <w:t>诰，谨也。</w:t>
      </w:r>
      <w:r>
        <w:rPr>
          <w:rFonts w:hint="eastAsia" w:eastAsia="宋体"/>
          <w:lang w:eastAsia="zh-CN"/>
        </w:rPr>
        <w:t>”</w:t>
      </w:r>
      <w:r>
        <w:t>郭注曰：</w:t>
      </w:r>
      <w:r>
        <w:rPr>
          <w:rFonts w:hint="eastAsia" w:eastAsia="宋体"/>
          <w:lang w:eastAsia="zh-CN"/>
        </w:rPr>
        <w:t>“</w:t>
      </w:r>
      <w:r>
        <w:t>所以約勤谨戒衆。</w:t>
      </w:r>
      <w:r>
        <w:rPr>
          <w:rFonts w:hint="eastAsia" w:eastAsia="宋体"/>
          <w:lang w:eastAsia="zh-CN"/>
        </w:rPr>
        <w:t>”</w:t>
      </w:r>
      <w:r>
        <w:t>轉之爲悈。</w:t>
      </w:r>
      <w:r>
        <w:rPr>
          <w:rFonts w:hint="eastAsia" w:eastAsia="宋体"/>
          <w:lang w:eastAsia="zh-CN"/>
        </w:rPr>
        <w:t>《</w:t>
      </w:r>
      <w:r>
        <w:t>说文</w:t>
      </w:r>
      <w:r>
        <w:rPr>
          <w:rFonts w:hint="eastAsia" w:eastAsia="宋体"/>
          <w:lang w:eastAsia="zh-CN"/>
        </w:rPr>
        <w:t>》</w:t>
      </w:r>
    </w:p>
    <w:p w14:paraId="7547F36C">
      <w:r>
        <w:t>曰：</w:t>
      </w:r>
      <w:r>
        <w:rPr>
          <w:rFonts w:hint="eastAsia" w:eastAsia="宋体"/>
          <w:lang w:eastAsia="zh-CN"/>
        </w:rPr>
        <w:t>“</w:t>
      </w:r>
      <w:r>
        <w:t>悈，飭也。</w:t>
      </w:r>
      <w:r>
        <w:rPr>
          <w:rFonts w:hint="eastAsia" w:eastAsia="宋体"/>
          <w:lang w:eastAsia="zh-CN"/>
        </w:rPr>
        <w:t>”</w:t>
      </w:r>
      <w:r>
        <w:t>引</w:t>
      </w:r>
      <w:r>
        <w:rPr>
          <w:rFonts w:hint="eastAsia" w:eastAsia="宋体"/>
          <w:lang w:eastAsia="zh-CN"/>
        </w:rPr>
        <w:t>《</w:t>
      </w:r>
      <w:r>
        <w:t>司馬法</w:t>
      </w:r>
      <w:r>
        <w:rPr>
          <w:rFonts w:hint="eastAsia" w:eastAsia="宋体"/>
          <w:lang w:eastAsia="zh-CN"/>
        </w:rPr>
        <w:t>》</w:t>
      </w:r>
      <w:r>
        <w:t>曰</w:t>
      </w:r>
      <w:r>
        <w:rPr>
          <w:rFonts w:hint="eastAsia" w:eastAsia="宋体"/>
          <w:lang w:eastAsia="zh-CN"/>
        </w:rPr>
        <w:t>“</w:t>
      </w:r>
      <w:r>
        <w:t>有虞氏悈於中國</w:t>
      </w:r>
      <w:r>
        <w:rPr>
          <w:rFonts w:hint="eastAsia" w:eastAsia="宋体"/>
          <w:lang w:eastAsia="zh-CN"/>
        </w:rPr>
        <w:t>”</w:t>
      </w:r>
      <w:r>
        <w:t>。</w:t>
      </w:r>
      <w:r>
        <w:rPr>
          <w:rFonts w:hint="eastAsia" w:eastAsia="宋体"/>
          <w:lang w:eastAsia="zh-CN"/>
        </w:rPr>
        <w:t>《</w:t>
      </w:r>
      <w:r>
        <w:t>廣雅</w:t>
      </w:r>
      <w:r>
        <w:rPr>
          <w:rFonts w:hint="eastAsia" w:eastAsia="宋体"/>
          <w:lang w:eastAsia="zh-CN"/>
        </w:rPr>
        <w:t>》</w:t>
      </w:r>
      <w:r>
        <w:t>曰：</w:t>
      </w:r>
      <w:r>
        <w:rPr>
          <w:rFonts w:hint="eastAsia" w:eastAsia="宋体"/>
          <w:lang w:eastAsia="zh-CN"/>
        </w:rPr>
        <w:t>“</w:t>
      </w:r>
      <w:r>
        <w:t>悈，慬也。</w:t>
      </w:r>
      <w:r>
        <w:rPr>
          <w:rFonts w:hint="eastAsia" w:eastAsia="宋体"/>
          <w:lang w:eastAsia="zh-CN"/>
        </w:rPr>
        <w:t>”</w:t>
      </w:r>
      <w:r>
        <w:t>慬與</w:t>
      </w:r>
    </w:p>
    <w:p w14:paraId="37D5ADFE">
      <w:r>
        <w:t>谨同。</w:t>
      </w:r>
    </w:p>
    <w:p w14:paraId="47CCAE16">
      <w:r>
        <w:t>蓋割</w:t>
      </w:r>
    </w:p>
    <w:p w14:paraId="66749495">
      <w:r>
        <w:t>蓋、割聲相近。鄭注</w:t>
      </w:r>
      <w:r>
        <w:rPr>
          <w:rFonts w:hint="eastAsia" w:eastAsia="宋体"/>
          <w:lang w:eastAsia="zh-CN"/>
        </w:rPr>
        <w:t>《</w:t>
      </w:r>
      <w:r>
        <w:t>禮记。緇衣</w:t>
      </w:r>
      <w:r>
        <w:rPr>
          <w:rFonts w:hint="eastAsia" w:eastAsia="宋体"/>
          <w:lang w:eastAsia="zh-CN"/>
        </w:rPr>
        <w:t>》</w:t>
      </w:r>
      <w:r>
        <w:t>曰：</w:t>
      </w:r>
      <w:r>
        <w:rPr>
          <w:rFonts w:hint="eastAsia" w:eastAsia="宋体"/>
          <w:lang w:eastAsia="zh-CN"/>
        </w:rPr>
        <w:t>“</w:t>
      </w:r>
      <w:r>
        <w:t>割之言蓋也。</w:t>
      </w:r>
      <w:r>
        <w:rPr>
          <w:rFonts w:hint="eastAsia" w:eastAsia="宋体"/>
          <w:lang w:eastAsia="zh-CN"/>
        </w:rPr>
        <w:t>”《</w:t>
      </w:r>
      <w:r>
        <w:t>爾雅</w:t>
      </w:r>
      <w:r>
        <w:rPr>
          <w:rFonts w:hint="eastAsia" w:eastAsia="宋体"/>
          <w:lang w:eastAsia="zh-CN"/>
        </w:rPr>
        <w:t>》</w:t>
      </w:r>
      <w:r>
        <w:t>曰：</w:t>
      </w:r>
      <w:r>
        <w:rPr>
          <w:rFonts w:hint="eastAsia" w:eastAsia="宋体"/>
          <w:lang w:eastAsia="zh-CN"/>
        </w:rPr>
        <w:t>“</w:t>
      </w:r>
      <w:r>
        <w:t>蓋、割</w:t>
      </w:r>
    </w:p>
    <w:p w14:paraId="4074A133">
      <w:r>
        <w:t>【第620页】</w:t>
      </w:r>
    </w:p>
    <w:p w14:paraId="36DD4626">
      <w:pPr>
        <w:rPr>
          <w:rFonts w:hint="eastAsia" w:eastAsia="宋体"/>
          <w:lang w:eastAsia="zh-CN"/>
        </w:rPr>
      </w:pPr>
      <w:r>
        <w:t>裂也。</w:t>
      </w:r>
      <w:r>
        <w:rPr>
          <w:rFonts w:hint="eastAsia" w:eastAsia="宋体"/>
          <w:lang w:eastAsia="zh-CN"/>
        </w:rPr>
        <w:t>”</w:t>
      </w:r>
    </w:p>
    <w:p w14:paraId="7CC7E1C9">
      <w:pPr>
        <w:rPr>
          <w:rFonts w:hint="eastAsia" w:eastAsia="宋体"/>
          <w:lang w:eastAsia="zh-CN"/>
        </w:rPr>
      </w:pPr>
      <w:r>
        <w:t>cml</w:t>
      </w:r>
      <w:r>
        <w:rPr>
          <w:rFonts w:hint="eastAsia" w:eastAsia="宋体"/>
          <w:lang w:eastAsia="zh-CN"/>
        </w:rPr>
        <w:t>】</w:t>
      </w:r>
    </w:p>
    <w:p w14:paraId="5B9A3402">
      <w:r>
        <w:t>經基</w:t>
      </w:r>
    </w:p>
    <w:p w14:paraId="19E4705C">
      <w:pPr>
        <w:rPr>
          <w:rFonts w:hint="eastAsia" w:eastAsia="宋体"/>
          <w:lang w:eastAsia="zh-CN"/>
        </w:rPr>
      </w:pPr>
      <w:r>
        <w:t>經之轉爲基。</w:t>
      </w:r>
      <w:r>
        <w:rPr>
          <w:rFonts w:hint="eastAsia" w:eastAsia="宋体"/>
          <w:lang w:eastAsia="zh-CN"/>
        </w:rPr>
        <w:t>《</w:t>
      </w:r>
      <w:r>
        <w:t>爾雅</w:t>
      </w:r>
      <w:r>
        <w:rPr>
          <w:rFonts w:hint="eastAsia" w:eastAsia="宋体"/>
          <w:lang w:eastAsia="zh-CN"/>
        </w:rPr>
        <w:t>》</w:t>
      </w:r>
      <w:r>
        <w:t>曰：</w:t>
      </w:r>
      <w:r>
        <w:rPr>
          <w:rFonts w:hint="eastAsia" w:eastAsia="宋体"/>
          <w:lang w:eastAsia="zh-CN"/>
        </w:rPr>
        <w:t>“</w:t>
      </w:r>
      <w:r>
        <w:t>基，經也。</w:t>
      </w:r>
      <w:r>
        <w:rPr>
          <w:rFonts w:hint="eastAsia" w:eastAsia="宋体"/>
          <w:lang w:eastAsia="zh-CN"/>
        </w:rPr>
        <w:t>”</w:t>
      </w:r>
    </w:p>
    <w:p w14:paraId="058E2951">
      <w:r>
        <w:t>矯㳘赳</w:t>
      </w:r>
    </w:p>
    <w:p w14:paraId="04F32C25">
      <w:r>
        <w:rPr>
          <w:rFonts w:hint="eastAsia" w:eastAsia="宋体"/>
          <w:lang w:eastAsia="zh-CN"/>
        </w:rPr>
        <w:t>《</w:t>
      </w:r>
      <w:r>
        <w:t>禮记</w:t>
      </w:r>
      <w:r>
        <w:rPr>
          <w:rFonts w:hint="eastAsia" w:eastAsia="宋体"/>
          <w:lang w:eastAsia="zh-CN"/>
        </w:rPr>
        <w:t>》</w:t>
      </w:r>
      <w:r>
        <w:t>：</w:t>
      </w:r>
      <w:r>
        <w:rPr>
          <w:rFonts w:hint="eastAsia" w:eastAsia="宋体"/>
          <w:lang w:eastAsia="zh-CN"/>
        </w:rPr>
        <w:t>“</w:t>
      </w:r>
      <w:r>
        <w:t>强哉矯。</w:t>
      </w:r>
      <w:r>
        <w:rPr>
          <w:rFonts w:hint="eastAsia" w:eastAsia="宋体"/>
          <w:lang w:eastAsia="zh-CN"/>
        </w:rPr>
        <w:t>”</w:t>
      </w:r>
      <w:r>
        <w:t>鄭注曰：</w:t>
      </w:r>
      <w:r>
        <w:rPr>
          <w:rFonts w:hint="eastAsia" w:eastAsia="宋体"/>
          <w:lang w:eastAsia="zh-CN"/>
        </w:rPr>
        <w:t>“</w:t>
      </w:r>
      <w:r>
        <w:t>矯，强貌。</w:t>
      </w:r>
      <w:r>
        <w:rPr>
          <w:rFonts w:hint="eastAsia" w:eastAsia="宋体"/>
          <w:lang w:eastAsia="zh-CN"/>
        </w:rPr>
        <w:t>”</w:t>
      </w:r>
      <w:r>
        <w:t>轉之爲㳘。</w:t>
      </w:r>
      <w:r>
        <w:rPr>
          <w:rFonts w:hint="eastAsia" w:eastAsia="宋体"/>
          <w:lang w:eastAsia="zh-CN"/>
        </w:rPr>
        <w:t>《</w:t>
      </w:r>
      <w:r>
        <w:t>诗</w:t>
      </w:r>
      <w:r>
        <w:rPr>
          <w:rFonts w:hint="eastAsia" w:eastAsia="宋体"/>
          <w:lang w:eastAsia="zh-CN"/>
        </w:rPr>
        <w:t>》</w:t>
      </w:r>
      <w:r>
        <w:t>：</w:t>
      </w:r>
      <w:r>
        <w:rPr>
          <w:rFonts w:hint="eastAsia" w:eastAsia="宋体"/>
          <w:lang w:eastAsia="zh-CN"/>
        </w:rPr>
        <w:t>“</w:t>
      </w:r>
      <w:r>
        <w:t>有㳘有潰。</w:t>
      </w:r>
      <w:r>
        <w:rPr>
          <w:rFonts w:hint="eastAsia" w:eastAsia="宋体"/>
          <w:lang w:eastAsia="zh-CN"/>
        </w:rPr>
        <w:t>”</w:t>
      </w:r>
      <w:r>
        <w:t>毛傳曰：</w:t>
      </w:r>
    </w:p>
    <w:p w14:paraId="368F55E0">
      <w:pPr>
        <w:rPr>
          <w:rFonts w:hint="eastAsia" w:eastAsia="宋体"/>
          <w:lang w:eastAsia="zh-CN"/>
        </w:rPr>
      </w:pPr>
      <w:r>
        <w:rPr>
          <w:rFonts w:hint="eastAsia" w:eastAsia="宋体"/>
          <w:lang w:eastAsia="zh-CN"/>
        </w:rPr>
        <w:t>“</w:t>
      </w:r>
      <w:r>
        <w:t>㳘㳘，武也。</w:t>
      </w:r>
      <w:r>
        <w:rPr>
          <w:rFonts w:hint="eastAsia" w:eastAsia="宋体"/>
          <w:lang w:eastAsia="zh-CN"/>
        </w:rPr>
        <w:t>”</w:t>
      </w:r>
      <w:r>
        <w:t>又轉之爲赳。</w:t>
      </w:r>
      <w:r>
        <w:rPr>
          <w:rFonts w:hint="eastAsia" w:eastAsia="宋体"/>
          <w:lang w:eastAsia="zh-CN"/>
        </w:rPr>
        <w:t>《</w:t>
      </w:r>
      <w:r>
        <w:t>说文</w:t>
      </w:r>
      <w:r>
        <w:rPr>
          <w:rFonts w:hint="eastAsia" w:eastAsia="宋体"/>
          <w:lang w:eastAsia="zh-CN"/>
        </w:rPr>
        <w:t>》</w:t>
      </w:r>
      <w:r>
        <w:t>曰：</w:t>
      </w:r>
      <w:r>
        <w:rPr>
          <w:rFonts w:hint="eastAsia" w:eastAsia="宋体"/>
          <w:lang w:eastAsia="zh-CN"/>
        </w:rPr>
        <w:t>“</w:t>
      </w:r>
      <w:r>
        <w:t>赳，輕勁有才力也。</w:t>
      </w:r>
      <w:r>
        <w:rPr>
          <w:rFonts w:hint="eastAsia" w:eastAsia="宋体"/>
          <w:lang w:eastAsia="zh-CN"/>
        </w:rPr>
        <w:t>”</w:t>
      </w:r>
    </w:p>
    <w:p w14:paraId="20AD089F">
      <w:r>
        <w:t>矯矯、㳘㳘、赳赳</w:t>
      </w:r>
    </w:p>
    <w:p w14:paraId="59FB7971">
      <w:r>
        <w:rPr>
          <w:rFonts w:hint="eastAsia" w:eastAsia="宋体"/>
          <w:lang w:eastAsia="zh-CN"/>
        </w:rPr>
        <w:t>《</w:t>
      </w:r>
      <w:r>
        <w:t>诗</w:t>
      </w:r>
      <w:r>
        <w:rPr>
          <w:rFonts w:hint="eastAsia" w:eastAsia="宋体"/>
          <w:lang w:eastAsia="zh-CN"/>
        </w:rPr>
        <w:t>》</w:t>
      </w:r>
      <w:r>
        <w:t>：</w:t>
      </w:r>
      <w:r>
        <w:rPr>
          <w:rFonts w:hint="eastAsia" w:eastAsia="宋体"/>
          <w:lang w:eastAsia="zh-CN"/>
        </w:rPr>
        <w:t>“</w:t>
      </w:r>
      <w:r>
        <w:t>矯矯虎臣。</w:t>
      </w:r>
      <w:r>
        <w:rPr>
          <w:rFonts w:hint="eastAsia" w:eastAsia="宋体"/>
          <w:lang w:eastAsia="zh-CN"/>
        </w:rPr>
        <w:t>”</w:t>
      </w:r>
      <w:r>
        <w:t>鄭箋曰：</w:t>
      </w:r>
      <w:r>
        <w:rPr>
          <w:rFonts w:hint="eastAsia" w:eastAsia="宋体"/>
          <w:lang w:eastAsia="zh-CN"/>
        </w:rPr>
        <w:t>“</w:t>
      </w:r>
      <w:r>
        <w:t>矯矯，武貌。</w:t>
      </w:r>
      <w:r>
        <w:rPr>
          <w:rFonts w:hint="eastAsia" w:eastAsia="宋体"/>
          <w:lang w:eastAsia="zh-CN"/>
        </w:rPr>
        <w:t>”</w:t>
      </w:r>
      <w:r>
        <w:t>字通作蹻。</w:t>
      </w:r>
      <w:r>
        <w:rPr>
          <w:rFonts w:hint="eastAsia" w:eastAsia="宋体"/>
          <w:lang w:eastAsia="zh-CN"/>
        </w:rPr>
        <w:t>《</w:t>
      </w:r>
      <w:r>
        <w:t>诗</w:t>
      </w:r>
      <w:r>
        <w:rPr>
          <w:rFonts w:hint="eastAsia" w:eastAsia="宋体"/>
          <w:lang w:eastAsia="zh-CN"/>
        </w:rPr>
        <w:t>》</w:t>
      </w:r>
      <w:r>
        <w:t>：</w:t>
      </w:r>
      <w:r>
        <w:rPr>
          <w:rFonts w:hint="eastAsia" w:eastAsia="宋体"/>
          <w:lang w:eastAsia="zh-CN"/>
        </w:rPr>
        <w:t>“</w:t>
      </w:r>
      <w:r>
        <w:t>蹻蹻王之造。</w:t>
      </w:r>
      <w:r>
        <w:rPr>
          <w:rFonts w:hint="eastAsia" w:eastAsia="宋体"/>
          <w:lang w:eastAsia="zh-CN"/>
        </w:rPr>
        <w:t>”</w:t>
      </w:r>
      <w:r>
        <w:t>毛傳</w:t>
      </w:r>
    </w:p>
    <w:p w14:paraId="2E78DFF9">
      <w:r>
        <w:t>曰：</w:t>
      </w:r>
      <w:r>
        <w:rPr>
          <w:rFonts w:hint="eastAsia" w:eastAsia="宋体"/>
          <w:lang w:eastAsia="zh-CN"/>
        </w:rPr>
        <w:t>“</w:t>
      </w:r>
      <w:r>
        <w:t>蹻蹻，武貌。</w:t>
      </w:r>
      <w:r>
        <w:rPr>
          <w:rFonts w:hint="eastAsia" w:eastAsia="宋体"/>
          <w:lang w:eastAsia="zh-CN"/>
        </w:rPr>
        <w:t>”</w:t>
      </w:r>
      <w:r>
        <w:t>轉之爲㳘㳘。</w:t>
      </w:r>
      <w:r>
        <w:rPr>
          <w:rFonts w:hint="eastAsia" w:eastAsia="宋体"/>
          <w:lang w:eastAsia="zh-CN"/>
        </w:rPr>
        <w:t>《</w:t>
      </w:r>
      <w:r>
        <w:t>诗</w:t>
      </w:r>
      <w:r>
        <w:rPr>
          <w:rFonts w:hint="eastAsia" w:eastAsia="宋体"/>
          <w:lang w:eastAsia="zh-CN"/>
        </w:rPr>
        <w:t>》</w:t>
      </w:r>
      <w:r>
        <w:t>：</w:t>
      </w:r>
      <w:r>
        <w:rPr>
          <w:rFonts w:hint="eastAsia" w:eastAsia="宋体"/>
          <w:lang w:eastAsia="zh-CN"/>
        </w:rPr>
        <w:t>“</w:t>
      </w:r>
      <w:r>
        <w:t>武夫㳘㳘。</w:t>
      </w:r>
      <w:r>
        <w:rPr>
          <w:rFonts w:hint="eastAsia" w:eastAsia="宋体"/>
          <w:lang w:eastAsia="zh-CN"/>
        </w:rPr>
        <w:t>”</w:t>
      </w:r>
      <w:r>
        <w:t>毛傳曰：</w:t>
      </w:r>
      <w:r>
        <w:rPr>
          <w:rFonts w:hint="eastAsia" w:eastAsia="宋体"/>
          <w:lang w:eastAsia="zh-CN"/>
        </w:rPr>
        <w:t>“</w:t>
      </w:r>
      <w:r>
        <w:t>㳘㳘，武貌。</w:t>
      </w:r>
      <w:r>
        <w:rPr>
          <w:rFonts w:hint="eastAsia" w:eastAsia="宋体"/>
          <w:lang w:eastAsia="zh-CN"/>
        </w:rPr>
        <w:t>”</w:t>
      </w:r>
      <w:r>
        <w:t>又轉之爲赳</w:t>
      </w:r>
    </w:p>
    <w:p w14:paraId="0696BE54">
      <w:r>
        <w:t>赳。</w:t>
      </w:r>
      <w:r>
        <w:rPr>
          <w:rFonts w:hint="eastAsia" w:eastAsia="宋体"/>
          <w:lang w:eastAsia="zh-CN"/>
        </w:rPr>
        <w:t>《</w:t>
      </w:r>
      <w:r>
        <w:t>诗</w:t>
      </w:r>
      <w:r>
        <w:rPr>
          <w:rFonts w:hint="eastAsia" w:eastAsia="宋体"/>
          <w:lang w:eastAsia="zh-CN"/>
        </w:rPr>
        <w:t>》</w:t>
      </w:r>
      <w:r>
        <w:t>：</w:t>
      </w:r>
      <w:r>
        <w:rPr>
          <w:rFonts w:hint="eastAsia" w:eastAsia="宋体"/>
          <w:lang w:eastAsia="zh-CN"/>
        </w:rPr>
        <w:t>“</w:t>
      </w:r>
      <w:r>
        <w:t>赳赳武夫。</w:t>
      </w:r>
      <w:r>
        <w:rPr>
          <w:rFonts w:hint="eastAsia" w:eastAsia="宋体"/>
          <w:lang w:eastAsia="zh-CN"/>
        </w:rPr>
        <w:t>”</w:t>
      </w:r>
      <w:r>
        <w:t>毛傳曰：</w:t>
      </w:r>
      <w:r>
        <w:rPr>
          <w:rFonts w:hint="eastAsia" w:eastAsia="宋体"/>
          <w:lang w:eastAsia="zh-CN"/>
        </w:rPr>
        <w:t>“</w:t>
      </w:r>
      <w:r>
        <w:t>赳赳，武貌。</w:t>
      </w:r>
      <w:r>
        <w:rPr>
          <w:rFonts w:hint="eastAsia" w:eastAsia="宋体"/>
          <w:lang w:eastAsia="zh-CN"/>
        </w:rPr>
        <w:t>”《</w:t>
      </w:r>
      <w:r>
        <w:t>爾雅</w:t>
      </w:r>
      <w:r>
        <w:rPr>
          <w:rFonts w:hint="eastAsia" w:eastAsia="宋体"/>
          <w:lang w:eastAsia="zh-CN"/>
        </w:rPr>
        <w:t>》</w:t>
      </w:r>
      <w:r>
        <w:t>曰：</w:t>
      </w:r>
      <w:r>
        <w:rPr>
          <w:rFonts w:hint="eastAsia" w:eastAsia="宋体"/>
          <w:lang w:eastAsia="zh-CN"/>
        </w:rPr>
        <w:t>“</w:t>
      </w:r>
      <w:r>
        <w:t>矯矯，勇也。</w:t>
      </w:r>
      <w:r>
        <w:rPr>
          <w:rFonts w:hint="eastAsia" w:eastAsia="宋体"/>
          <w:lang w:eastAsia="zh-CN"/>
        </w:rPr>
        <w:t>”</w:t>
      </w:r>
      <w:r>
        <w:t>又曰：</w:t>
      </w:r>
      <w:r>
        <w:rPr>
          <w:rFonts w:hint="eastAsia" w:eastAsia="宋体"/>
          <w:lang w:eastAsia="zh-CN"/>
        </w:rPr>
        <w:t>“</w:t>
      </w:r>
      <w:r>
        <w:t>㳘㳘</w:t>
      </w:r>
    </w:p>
    <w:p w14:paraId="41985166">
      <w:pPr>
        <w:rPr>
          <w:rFonts w:hint="eastAsia" w:eastAsia="宋体"/>
          <w:lang w:eastAsia="zh-CN"/>
        </w:rPr>
      </w:pPr>
      <w:r>
        <w:t>赳赳，武也。</w:t>
      </w:r>
      <w:r>
        <w:rPr>
          <w:rFonts w:hint="eastAsia" w:eastAsia="宋体"/>
          <w:lang w:eastAsia="zh-CN"/>
        </w:rPr>
        <w:t>”</w:t>
      </w:r>
    </w:p>
    <w:p w14:paraId="1880B9F8">
      <w:r>
        <w:t>nmwJ</w:t>
      </w:r>
    </w:p>
    <w:p w14:paraId="046ACA04">
      <w:r>
        <w:t>【第621页】</w:t>
      </w:r>
    </w:p>
    <w:p w14:paraId="4685E2E5">
      <w:r>
        <w:t>居居、究究</w:t>
      </w:r>
    </w:p>
    <w:p w14:paraId="3AD1D921">
      <w:r>
        <w:rPr>
          <w:rFonts w:hint="eastAsia" w:eastAsia="宋体"/>
          <w:lang w:eastAsia="zh-CN"/>
        </w:rPr>
        <w:t>《</w:t>
      </w:r>
      <w:r>
        <w:t>诗</w:t>
      </w:r>
      <w:r>
        <w:rPr>
          <w:rFonts w:hint="eastAsia" w:eastAsia="宋体"/>
          <w:lang w:eastAsia="zh-CN"/>
        </w:rPr>
        <w:t>》</w:t>
      </w:r>
      <w:r>
        <w:t>：</w:t>
      </w:r>
      <w:r>
        <w:rPr>
          <w:rFonts w:hint="eastAsia" w:eastAsia="宋体"/>
          <w:lang w:eastAsia="zh-CN"/>
        </w:rPr>
        <w:t>“</w:t>
      </w:r>
      <w:r>
        <w:t>自我人居居。</w:t>
      </w:r>
      <w:r>
        <w:rPr>
          <w:rFonts w:hint="eastAsia" w:eastAsia="宋体"/>
          <w:lang w:eastAsia="zh-CN"/>
        </w:rPr>
        <w:t>”</w:t>
      </w:r>
      <w:r>
        <w:t>毛傳曰：</w:t>
      </w:r>
      <w:r>
        <w:rPr>
          <w:rFonts w:hint="eastAsia" w:eastAsia="宋体"/>
          <w:lang w:eastAsia="zh-CN"/>
        </w:rPr>
        <w:t>“</w:t>
      </w:r>
      <w:r>
        <w:t>居居，懷惡不相親比之貌。</w:t>
      </w:r>
      <w:r>
        <w:rPr>
          <w:rFonts w:hint="eastAsia" w:eastAsia="宋体"/>
          <w:lang w:eastAsia="zh-CN"/>
        </w:rPr>
        <w:t>”</w:t>
      </w:r>
      <w:r>
        <w:t>轉之爲究究。</w:t>
      </w:r>
      <w:r>
        <w:rPr>
          <w:rFonts w:hint="eastAsia" w:eastAsia="宋体"/>
          <w:lang w:eastAsia="zh-CN"/>
        </w:rPr>
        <w:t>《</w:t>
      </w:r>
      <w:r>
        <w:t>诗</w:t>
      </w:r>
      <w:r>
        <w:rPr>
          <w:rFonts w:hint="eastAsia" w:eastAsia="宋体"/>
          <w:lang w:eastAsia="zh-CN"/>
        </w:rPr>
        <w:t>》</w:t>
      </w:r>
      <w:r>
        <w:t>：</w:t>
      </w:r>
      <w:r>
        <w:rPr>
          <w:rFonts w:hint="eastAsia" w:eastAsia="宋体"/>
          <w:lang w:eastAsia="zh-CN"/>
        </w:rPr>
        <w:t>“</w:t>
      </w:r>
      <w:r>
        <w:t>自</w:t>
      </w:r>
    </w:p>
    <w:p w14:paraId="161DA975">
      <w:r>
        <w:t>我人究究。</w:t>
      </w:r>
      <w:r>
        <w:rPr>
          <w:rFonts w:hint="eastAsia" w:eastAsia="宋体"/>
          <w:lang w:eastAsia="zh-CN"/>
        </w:rPr>
        <w:t>”</w:t>
      </w:r>
      <w:r>
        <w:t>毛傳曰：</w:t>
      </w:r>
      <w:r>
        <w:rPr>
          <w:rFonts w:hint="eastAsia" w:eastAsia="宋体"/>
          <w:lang w:eastAsia="zh-CN"/>
        </w:rPr>
        <w:t>“</w:t>
      </w:r>
      <w:r>
        <w:t>究究猶居居也。</w:t>
      </w:r>
      <w:r>
        <w:rPr>
          <w:rFonts w:hint="eastAsia" w:eastAsia="宋体"/>
          <w:lang w:eastAsia="zh-CN"/>
        </w:rPr>
        <w:t>”《</w:t>
      </w:r>
      <w:r>
        <w:t>爾雅</w:t>
      </w:r>
      <w:r>
        <w:rPr>
          <w:rFonts w:hint="eastAsia" w:eastAsia="宋体"/>
          <w:lang w:eastAsia="zh-CN"/>
        </w:rPr>
        <w:t>》</w:t>
      </w:r>
      <w:r>
        <w:t>曰：</w:t>
      </w:r>
      <w:r>
        <w:rPr>
          <w:rFonts w:hint="eastAsia" w:eastAsia="宋体"/>
          <w:lang w:eastAsia="zh-CN"/>
        </w:rPr>
        <w:t>“</w:t>
      </w:r>
      <w:r>
        <w:t>居居、究究，惡也。</w:t>
      </w:r>
      <w:r>
        <w:rPr>
          <w:rFonts w:hint="eastAsia" w:eastAsia="宋体"/>
          <w:lang w:eastAsia="zh-CN"/>
        </w:rPr>
        <w:t>”</w:t>
      </w:r>
      <w:r>
        <w:t>郭注曰：</w:t>
      </w:r>
      <w:r>
        <w:rPr>
          <w:rFonts w:hint="eastAsia" w:eastAsia="宋体"/>
          <w:lang w:eastAsia="zh-CN"/>
        </w:rPr>
        <w:t>“</w:t>
      </w:r>
      <w:r>
        <w:t>皆相</w:t>
      </w:r>
    </w:p>
    <w:p w14:paraId="71D73E7E">
      <w:pPr>
        <w:rPr>
          <w:rFonts w:hint="eastAsia" w:eastAsia="宋体"/>
          <w:lang w:eastAsia="zh-CN"/>
        </w:rPr>
      </w:pPr>
      <w:r>
        <w:t>憎惡。</w:t>
      </w:r>
      <w:r>
        <w:rPr>
          <w:rFonts w:hint="eastAsia" w:eastAsia="宋体"/>
          <w:lang w:eastAsia="zh-CN"/>
        </w:rPr>
        <w:t>”</w:t>
      </w:r>
    </w:p>
    <w:p w14:paraId="153A4DBF">
      <w:pPr>
        <w:rPr>
          <w:rFonts w:hint="eastAsia" w:eastAsia="宋体"/>
          <w:lang w:eastAsia="zh-CN"/>
        </w:rPr>
      </w:pPr>
      <w:r>
        <w:t>DEH</w:t>
      </w:r>
      <w:r>
        <w:rPr>
          <w:rFonts w:hint="eastAsia" w:eastAsia="宋体"/>
          <w:lang w:eastAsia="zh-CN"/>
        </w:rPr>
        <w:t>】</w:t>
      </w:r>
    </w:p>
    <w:p w14:paraId="7F4DB3EC">
      <w:r>
        <w:t>歸鬼</w:t>
      </w:r>
    </w:p>
    <w:p w14:paraId="6D409FA4">
      <w:r>
        <w:t>歸、鬼聲相近。</w:t>
      </w:r>
      <w:r>
        <w:rPr>
          <w:rFonts w:hint="eastAsia" w:eastAsia="宋体"/>
          <w:lang w:eastAsia="zh-CN"/>
        </w:rPr>
        <w:t>《</w:t>
      </w:r>
      <w:r>
        <w:t>爾雅</w:t>
      </w:r>
      <w:r>
        <w:rPr>
          <w:rFonts w:hint="eastAsia" w:eastAsia="宋体"/>
          <w:lang w:eastAsia="zh-CN"/>
        </w:rPr>
        <w:t>》</w:t>
      </w:r>
      <w:r>
        <w:t>：</w:t>
      </w:r>
      <w:r>
        <w:rPr>
          <w:rFonts w:hint="eastAsia" w:eastAsia="宋体"/>
          <w:lang w:eastAsia="zh-CN"/>
        </w:rPr>
        <w:t>“</w:t>
      </w:r>
      <w:r>
        <w:t>鬼之爲言歸也。</w:t>
      </w:r>
      <w:r>
        <w:rPr>
          <w:rFonts w:hint="eastAsia" w:eastAsia="宋体"/>
          <w:lang w:eastAsia="zh-CN"/>
        </w:rPr>
        <w:t>”</w:t>
      </w:r>
      <w:r>
        <w:t>注引</w:t>
      </w:r>
      <w:r>
        <w:rPr>
          <w:rFonts w:hint="eastAsia" w:eastAsia="宋体"/>
          <w:lang w:eastAsia="zh-CN"/>
        </w:rPr>
        <w:t>《</w:t>
      </w:r>
      <w:r>
        <w:t>尸子</w:t>
      </w:r>
      <w:r>
        <w:rPr>
          <w:rFonts w:hint="eastAsia" w:eastAsia="宋体"/>
          <w:lang w:eastAsia="zh-CN"/>
        </w:rPr>
        <w:t>》</w:t>
      </w:r>
      <w:r>
        <w:t>曰：</w:t>
      </w:r>
      <w:r>
        <w:rPr>
          <w:rFonts w:hint="eastAsia" w:eastAsia="宋体"/>
          <w:lang w:eastAsia="zh-CN"/>
        </w:rPr>
        <w:t>“</w:t>
      </w:r>
      <w:r>
        <w:t>鬼者，谓从人爲</w:t>
      </w:r>
    </w:p>
    <w:p w14:paraId="2ABABDA7">
      <w:pPr>
        <w:rPr>
          <w:rFonts w:hint="eastAsia" w:eastAsia="宋体"/>
          <w:lang w:eastAsia="zh-CN"/>
        </w:rPr>
      </w:pPr>
      <w:r>
        <w:t>歸人。</w:t>
      </w:r>
      <w:r>
        <w:rPr>
          <w:rFonts w:hint="eastAsia" w:eastAsia="宋体"/>
          <w:lang w:eastAsia="zh-CN"/>
        </w:rPr>
        <w:t>”</w:t>
      </w:r>
    </w:p>
    <w:p w14:paraId="7A093ADA">
      <w:r>
        <w:t>oExn</w:t>
      </w:r>
    </w:p>
    <w:p w14:paraId="52EA65E6">
      <w:r>
        <w:t>闺阁</w:t>
      </w:r>
    </w:p>
    <w:p w14:paraId="2087FEA3">
      <w:r>
        <w:rPr>
          <w:rFonts w:hint="eastAsia" w:eastAsia="宋体"/>
          <w:lang w:eastAsia="zh-CN"/>
        </w:rPr>
        <w:t>《</w:t>
      </w:r>
      <w:r>
        <w:t>说文</w:t>
      </w:r>
      <w:r>
        <w:rPr>
          <w:rFonts w:hint="eastAsia" w:eastAsia="宋体"/>
          <w:lang w:eastAsia="zh-CN"/>
        </w:rPr>
        <w:t>》</w:t>
      </w:r>
      <w:r>
        <w:t>曰：</w:t>
      </w:r>
      <w:r>
        <w:rPr>
          <w:rFonts w:hint="eastAsia" w:eastAsia="宋体"/>
          <w:lang w:eastAsia="zh-CN"/>
        </w:rPr>
        <w:t>“</w:t>
      </w:r>
      <w:r>
        <w:t>闺，特立之户也，上員下方，有侣圭。</w:t>
      </w:r>
      <w:r>
        <w:rPr>
          <w:rFonts w:hint="eastAsia" w:eastAsia="宋体"/>
          <w:lang w:eastAsia="zh-CN"/>
        </w:rPr>
        <w:t>”</w:t>
      </w:r>
      <w:r>
        <w:t>轉之爲阁。</w:t>
      </w:r>
      <w:r>
        <w:rPr>
          <w:rFonts w:hint="eastAsia" w:eastAsia="宋体"/>
          <w:lang w:eastAsia="zh-CN"/>
        </w:rPr>
        <w:t>《</w:t>
      </w:r>
      <w:r>
        <w:t>説文</w:t>
      </w:r>
      <w:r>
        <w:rPr>
          <w:rFonts w:hint="eastAsia" w:eastAsia="宋体"/>
          <w:lang w:eastAsia="zh-CN"/>
        </w:rPr>
        <w:t>》</w:t>
      </w:r>
      <w:r>
        <w:t>曰：</w:t>
      </w:r>
      <w:r>
        <w:rPr>
          <w:rFonts w:hint="eastAsia" w:eastAsia="宋体"/>
          <w:lang w:eastAsia="zh-CN"/>
        </w:rPr>
        <w:t>“</w:t>
      </w:r>
      <w:r>
        <w:t>阁，门旁户</w:t>
      </w:r>
    </w:p>
    <w:p w14:paraId="1700C0B7">
      <w:pPr>
        <w:rPr>
          <w:rFonts w:hint="eastAsia" w:eastAsia="宋体"/>
          <w:lang w:eastAsia="zh-CN"/>
        </w:rPr>
      </w:pPr>
      <w:r>
        <w:t>也。</w:t>
      </w:r>
      <w:r>
        <w:rPr>
          <w:rFonts w:hint="eastAsia" w:eastAsia="宋体"/>
          <w:lang w:eastAsia="zh-CN"/>
        </w:rPr>
        <w:t>”《</w:t>
      </w:r>
      <w:r>
        <w:t>爾雅</w:t>
      </w:r>
      <w:r>
        <w:rPr>
          <w:rFonts w:hint="eastAsia" w:eastAsia="宋体"/>
          <w:lang w:eastAsia="zh-CN"/>
        </w:rPr>
        <w:t>》</w:t>
      </w:r>
      <w:r>
        <w:t>曰：</w:t>
      </w:r>
      <w:r>
        <w:rPr>
          <w:rFonts w:hint="eastAsia" w:eastAsia="宋体"/>
          <w:lang w:eastAsia="zh-CN"/>
        </w:rPr>
        <w:t>“</w:t>
      </w:r>
      <w:r>
        <w:t>宫中之门谓之圍，其小者谓之闺，小闺谓之阁。</w:t>
      </w:r>
      <w:r>
        <w:rPr>
          <w:rFonts w:hint="eastAsia" w:eastAsia="宋体"/>
          <w:lang w:eastAsia="zh-CN"/>
        </w:rPr>
        <w:t>”</w:t>
      </w:r>
    </w:p>
    <w:p w14:paraId="746B6529">
      <w:r>
        <w:t>杠徛榷</w:t>
      </w:r>
    </w:p>
    <w:p w14:paraId="694F4057">
      <w:r>
        <w:rPr>
          <w:rFonts w:hint="eastAsia" w:eastAsia="宋体"/>
          <w:lang w:eastAsia="zh-CN"/>
        </w:rPr>
        <w:t>《</w:t>
      </w:r>
      <w:r>
        <w:t>孟子</w:t>
      </w:r>
      <w:r>
        <w:rPr>
          <w:rFonts w:hint="eastAsia" w:eastAsia="宋体"/>
          <w:lang w:eastAsia="zh-CN"/>
        </w:rPr>
        <w:t>》</w:t>
      </w:r>
      <w:r>
        <w:t>：</w:t>
      </w:r>
      <w:r>
        <w:rPr>
          <w:rFonts w:hint="eastAsia" w:eastAsia="宋体"/>
          <w:lang w:eastAsia="zh-CN"/>
        </w:rPr>
        <w:t>“</w:t>
      </w:r>
      <w:r>
        <w:t>歲十一月，徒杠成。</w:t>
      </w:r>
      <w:r>
        <w:rPr>
          <w:rFonts w:hint="eastAsia" w:eastAsia="宋体"/>
          <w:lang w:eastAsia="zh-CN"/>
        </w:rPr>
        <w:t>”</w:t>
      </w:r>
      <w:r>
        <w:t>趙注曰：</w:t>
      </w:r>
      <w:r>
        <w:rPr>
          <w:rFonts w:hint="eastAsia" w:eastAsia="宋体"/>
          <w:lang w:eastAsia="zh-CN"/>
        </w:rPr>
        <w:t>“</w:t>
      </w:r>
      <w:r>
        <w:t>成涉度之功。</w:t>
      </w:r>
      <w:r>
        <w:rPr>
          <w:rFonts w:hint="eastAsia" w:eastAsia="宋体"/>
          <w:lang w:eastAsia="zh-CN"/>
        </w:rPr>
        <w:t>”</w:t>
      </w:r>
      <w:r>
        <w:t>轉之爲徛。</w:t>
      </w:r>
      <w:r>
        <w:rPr>
          <w:rFonts w:hint="eastAsia" w:eastAsia="宋体"/>
          <w:lang w:eastAsia="zh-CN"/>
        </w:rPr>
        <w:t>《</w:t>
      </w:r>
      <w:r>
        <w:t>爾雅</w:t>
      </w:r>
      <w:r>
        <w:rPr>
          <w:rFonts w:hint="eastAsia" w:eastAsia="宋体"/>
          <w:lang w:eastAsia="zh-CN"/>
        </w:rPr>
        <w:t>》</w:t>
      </w:r>
      <w:r>
        <w:t>：</w:t>
      </w:r>
      <w:r>
        <w:rPr>
          <w:rFonts w:hint="eastAsia" w:eastAsia="宋体"/>
          <w:lang w:eastAsia="zh-CN"/>
        </w:rPr>
        <w:t>“</w:t>
      </w:r>
      <w:r>
        <w:t>石杠谓</w:t>
      </w:r>
    </w:p>
    <w:p w14:paraId="30D940EA">
      <w:r>
        <w:t>【第622页】</w:t>
      </w:r>
    </w:p>
    <w:p w14:paraId="731C7D65">
      <w:r>
        <w:t>之徛。</w:t>
      </w:r>
      <w:r>
        <w:rPr>
          <w:rFonts w:hint="eastAsia" w:eastAsia="宋体"/>
          <w:lang w:eastAsia="zh-CN"/>
        </w:rPr>
        <w:t>”</w:t>
      </w:r>
      <w:r>
        <w:t>郭注曰：</w:t>
      </w:r>
      <w:r>
        <w:rPr>
          <w:rFonts w:hint="eastAsia" w:eastAsia="宋体"/>
          <w:lang w:eastAsia="zh-CN"/>
        </w:rPr>
        <w:t>“</w:t>
      </w:r>
      <w:r>
        <w:t>聚石水中，以爲步渡彴也。</w:t>
      </w:r>
      <w:r>
        <w:rPr>
          <w:rFonts w:hint="eastAsia" w:eastAsia="宋体"/>
          <w:lang w:eastAsia="zh-CN"/>
        </w:rPr>
        <w:t>”“</w:t>
      </w:r>
      <w:r>
        <w:t>或曰今之石橋。</w:t>
      </w:r>
      <w:r>
        <w:rPr>
          <w:rFonts w:hint="eastAsia" w:eastAsia="宋体"/>
          <w:lang w:eastAsia="zh-CN"/>
        </w:rPr>
        <w:t>”</w:t>
      </w:r>
      <w:r>
        <w:t>又轉之爲榷。</w:t>
      </w:r>
      <w:r>
        <w:rPr>
          <w:rFonts w:hint="eastAsia" w:eastAsia="宋体"/>
          <w:lang w:eastAsia="zh-CN"/>
        </w:rPr>
        <w:t>《</w:t>
      </w:r>
      <w:r>
        <w:t>说文</w:t>
      </w:r>
      <w:r>
        <w:rPr>
          <w:rFonts w:hint="eastAsia" w:eastAsia="宋体"/>
          <w:lang w:eastAsia="zh-CN"/>
        </w:rPr>
        <w:t>》</w:t>
      </w:r>
      <w:r>
        <w:t>曰：</w:t>
      </w:r>
    </w:p>
    <w:p w14:paraId="21F1145D">
      <w:r>
        <w:rPr>
          <w:rFonts w:hint="eastAsia" w:eastAsia="宋体"/>
          <w:lang w:eastAsia="zh-CN"/>
        </w:rPr>
        <w:t>“</w:t>
      </w:r>
      <w:r>
        <w:t>榷，水上横木所以渡者。</w:t>
      </w:r>
      <w:r>
        <w:rPr>
          <w:rFonts w:hint="eastAsia" w:eastAsia="宋体"/>
          <w:lang w:eastAsia="zh-CN"/>
        </w:rPr>
        <w:t>”《</w:t>
      </w:r>
      <w:r>
        <w:t>漢書。武帝紀</w:t>
      </w:r>
      <w:r>
        <w:rPr>
          <w:rFonts w:hint="eastAsia" w:eastAsia="宋体"/>
          <w:lang w:eastAsia="zh-CN"/>
        </w:rPr>
        <w:t>》</w:t>
      </w:r>
      <w:r>
        <w:t>：</w:t>
      </w:r>
      <w:r>
        <w:rPr>
          <w:rFonts w:hint="eastAsia" w:eastAsia="宋体"/>
          <w:lang w:eastAsia="zh-CN"/>
        </w:rPr>
        <w:t>“</w:t>
      </w:r>
      <w:r>
        <w:t>初榷酒酤。</w:t>
      </w:r>
      <w:r>
        <w:rPr>
          <w:rFonts w:hint="eastAsia" w:eastAsia="宋体"/>
          <w:lang w:eastAsia="zh-CN"/>
        </w:rPr>
        <w:t>”</w:t>
      </w:r>
      <w:r>
        <w:t>注：</w:t>
      </w:r>
      <w:r>
        <w:rPr>
          <w:rFonts w:hint="eastAsia" w:eastAsia="宋体"/>
          <w:lang w:eastAsia="zh-CN"/>
        </w:rPr>
        <w:t>“</w:t>
      </w:r>
      <w:r>
        <w:t>韋昭曰：以木渡水爲榷</w:t>
      </w:r>
    </w:p>
    <w:p w14:paraId="70435F55">
      <w:r>
        <w:t>谓禁民酤釀，獨官開置，如道路设木爲榷，獨取利也。</w:t>
      </w:r>
      <w:r>
        <w:rPr>
          <w:rFonts w:hint="eastAsia" w:eastAsia="宋体"/>
          <w:lang w:eastAsia="zh-CN"/>
        </w:rPr>
        <w:t>”《</w:t>
      </w:r>
      <w:r>
        <w:t>廣雅</w:t>
      </w:r>
      <w:r>
        <w:rPr>
          <w:rFonts w:hint="eastAsia" w:eastAsia="宋体"/>
          <w:lang w:eastAsia="zh-CN"/>
        </w:rPr>
        <w:t>》</w:t>
      </w:r>
      <w:r>
        <w:t>曰：</w:t>
      </w:r>
      <w:r>
        <w:rPr>
          <w:rFonts w:hint="eastAsia" w:eastAsia="宋体"/>
          <w:lang w:eastAsia="zh-CN"/>
        </w:rPr>
        <w:t>“</w:t>
      </w:r>
      <w:r>
        <w:t>榷，獨梁也。</w:t>
      </w:r>
      <w:r>
        <w:rPr>
          <w:rFonts w:hint="eastAsia" w:eastAsia="宋体"/>
          <w:lang w:eastAsia="zh-CN"/>
        </w:rPr>
        <w:t>”“</w:t>
      </w:r>
      <w:r>
        <w:t>徛，步</w:t>
      </w:r>
    </w:p>
    <w:p w14:paraId="2484F376">
      <w:pPr>
        <w:rPr>
          <w:rFonts w:hint="eastAsia" w:eastAsia="宋体"/>
          <w:lang w:eastAsia="zh-CN"/>
        </w:rPr>
      </w:pPr>
      <w:r>
        <w:t>橋也。</w:t>
      </w:r>
      <w:r>
        <w:rPr>
          <w:rFonts w:hint="eastAsia" w:eastAsia="宋体"/>
          <w:lang w:eastAsia="zh-CN"/>
        </w:rPr>
        <w:t>”</w:t>
      </w:r>
    </w:p>
    <w:p w14:paraId="799F402E">
      <w:pPr>
        <w:rPr>
          <w:rFonts w:hint="eastAsia" w:eastAsia="宋体"/>
          <w:lang w:eastAsia="zh-CN"/>
        </w:rPr>
      </w:pPr>
      <w:r>
        <w:t>AEA</w:t>
      </w:r>
      <w:r>
        <w:rPr>
          <w:rFonts w:hint="eastAsia" w:eastAsia="宋体"/>
          <w:lang w:eastAsia="zh-CN"/>
        </w:rPr>
        <w:t>】</w:t>
      </w:r>
    </w:p>
    <w:p w14:paraId="6FCADC23">
      <w:r>
        <w:t>罟罛罽</w:t>
      </w:r>
    </w:p>
    <w:p w14:paraId="3CC2D390">
      <w:pPr>
        <w:rPr>
          <w:rFonts w:hint="eastAsia" w:eastAsia="宋体"/>
          <w:lang w:eastAsia="zh-CN"/>
        </w:rPr>
      </w:pPr>
      <w:r>
        <w:t>罟、罛聲相近。</w:t>
      </w:r>
      <w:r>
        <w:rPr>
          <w:rFonts w:hint="eastAsia" w:eastAsia="宋体"/>
          <w:lang w:eastAsia="zh-CN"/>
        </w:rPr>
        <w:t>《</w:t>
      </w:r>
      <w:r>
        <w:t>爾雅</w:t>
      </w:r>
      <w:r>
        <w:rPr>
          <w:rFonts w:hint="eastAsia" w:eastAsia="宋体"/>
          <w:lang w:eastAsia="zh-CN"/>
        </w:rPr>
        <w:t>》</w:t>
      </w:r>
      <w:r>
        <w:t>：</w:t>
      </w:r>
      <w:r>
        <w:rPr>
          <w:rFonts w:hint="eastAsia" w:eastAsia="宋体"/>
          <w:lang w:eastAsia="zh-CN"/>
        </w:rPr>
        <w:t>“</w:t>
      </w:r>
      <w:r>
        <w:t>魚罟谓之罛。</w:t>
      </w:r>
      <w:r>
        <w:rPr>
          <w:rFonts w:hint="eastAsia" w:eastAsia="宋体"/>
          <w:lang w:eastAsia="zh-CN"/>
        </w:rPr>
        <w:t>”</w:t>
      </w:r>
      <w:r>
        <w:t>郭注曰：</w:t>
      </w:r>
      <w:r>
        <w:rPr>
          <w:rFonts w:hint="eastAsia" w:eastAsia="宋体"/>
          <w:lang w:eastAsia="zh-CN"/>
        </w:rPr>
        <w:t>“</w:t>
      </w:r>
      <w:r>
        <w:t>最大罟也。</w:t>
      </w:r>
      <w:r>
        <w:rPr>
          <w:rFonts w:hint="eastAsia" w:eastAsia="宋体"/>
          <w:lang w:eastAsia="zh-CN"/>
        </w:rPr>
        <w:t>”《</w:t>
      </w:r>
      <w:r>
        <w:t>诗</w:t>
      </w:r>
      <w:r>
        <w:rPr>
          <w:rFonts w:hint="eastAsia" w:eastAsia="宋体"/>
          <w:lang w:eastAsia="zh-CN"/>
        </w:rPr>
        <w:t>》</w:t>
      </w:r>
      <w:r>
        <w:t>曰：</w:t>
      </w:r>
      <w:r>
        <w:rPr>
          <w:rFonts w:hint="eastAsia" w:eastAsia="宋体"/>
          <w:lang w:eastAsia="zh-CN"/>
        </w:rPr>
        <w:t>“</w:t>
      </w:r>
      <w:r>
        <w:t>施罛濊濊。</w:t>
      </w:r>
      <w:r>
        <w:rPr>
          <w:rFonts w:hint="eastAsia" w:eastAsia="宋体"/>
          <w:lang w:eastAsia="zh-CN"/>
        </w:rPr>
        <w:t>”</w:t>
      </w:r>
    </w:p>
    <w:p w14:paraId="261E67A3">
      <w:r>
        <w:t>轉之爲罽。</w:t>
      </w:r>
      <w:r>
        <w:rPr>
          <w:rFonts w:hint="eastAsia" w:eastAsia="宋体"/>
          <w:lang w:eastAsia="zh-CN"/>
        </w:rPr>
        <w:t>《</w:t>
      </w:r>
      <w:r>
        <w:t>说文</w:t>
      </w:r>
      <w:r>
        <w:rPr>
          <w:rFonts w:hint="eastAsia" w:eastAsia="宋体"/>
          <w:lang w:eastAsia="zh-CN"/>
        </w:rPr>
        <w:t>》</w:t>
      </w:r>
      <w:r>
        <w:t>曰：</w:t>
      </w:r>
      <w:r>
        <w:rPr>
          <w:rFonts w:hint="eastAsia" w:eastAsia="宋体"/>
          <w:lang w:eastAsia="zh-CN"/>
        </w:rPr>
        <w:t>“</w:t>
      </w:r>
      <w:r>
        <w:t>罽，魚网。</w:t>
      </w:r>
      <w:r>
        <w:rPr>
          <w:rFonts w:hint="eastAsia" w:eastAsia="宋体"/>
          <w:lang w:eastAsia="zh-CN"/>
        </w:rPr>
        <w:t>”《</w:t>
      </w:r>
      <w:r>
        <w:t>廣雅</w:t>
      </w:r>
      <w:r>
        <w:rPr>
          <w:rFonts w:hint="eastAsia" w:eastAsia="宋体"/>
          <w:lang w:eastAsia="zh-CN"/>
        </w:rPr>
        <w:t>》</w:t>
      </w:r>
      <w:r>
        <w:t>同</w:t>
      </w:r>
    </w:p>
    <w:p w14:paraId="57725EF7">
      <w:r>
        <w:t>裾衱袿</w:t>
      </w:r>
    </w:p>
    <w:p w14:paraId="228BFC36">
      <w:r>
        <w:t>裾之轉爲衱。</w:t>
      </w:r>
      <w:r>
        <w:rPr>
          <w:rFonts w:hint="eastAsia" w:eastAsia="宋体"/>
          <w:lang w:eastAsia="zh-CN"/>
        </w:rPr>
        <w:t>《</w:t>
      </w:r>
      <w:r>
        <w:t>爾雅</w:t>
      </w:r>
      <w:r>
        <w:rPr>
          <w:rFonts w:hint="eastAsia" w:eastAsia="宋体"/>
          <w:lang w:eastAsia="zh-CN"/>
        </w:rPr>
        <w:t>》</w:t>
      </w:r>
      <w:r>
        <w:t>：</w:t>
      </w:r>
      <w:r>
        <w:rPr>
          <w:rFonts w:hint="eastAsia" w:eastAsia="宋体"/>
          <w:lang w:eastAsia="zh-CN"/>
        </w:rPr>
        <w:t>“</w:t>
      </w:r>
      <w:r>
        <w:t>衱谓之裾。</w:t>
      </w:r>
      <w:r>
        <w:rPr>
          <w:rFonts w:hint="eastAsia" w:eastAsia="宋体"/>
          <w:lang w:eastAsia="zh-CN"/>
        </w:rPr>
        <w:t>”</w:t>
      </w:r>
      <w:r>
        <w:t>郭注曰：</w:t>
      </w:r>
      <w:r>
        <w:rPr>
          <w:rFonts w:hint="eastAsia" w:eastAsia="宋体"/>
          <w:lang w:eastAsia="zh-CN"/>
        </w:rPr>
        <w:t>“</w:t>
      </w:r>
      <w:r>
        <w:t>衣後</w:t>
      </w:r>
      <w:r>
        <w:rPr>
          <w:rFonts w:hint="eastAsia" w:eastAsia="宋体"/>
          <w:lang w:eastAsia="zh-CN"/>
        </w:rPr>
        <w:t>&lt;</w:t>
      </w:r>
      <w:r>
        <w:t>裾</w:t>
      </w:r>
      <w:r>
        <w:rPr>
          <w:rFonts w:hint="eastAsia" w:eastAsia="宋体"/>
          <w:lang w:eastAsia="zh-CN"/>
        </w:rPr>
        <w:t>&gt;【</w:t>
      </w:r>
      <w:r>
        <w:t>襟</w:t>
      </w:r>
      <w:r>
        <w:rPr>
          <w:rFonts w:hint="eastAsia" w:eastAsia="宋体"/>
          <w:lang w:eastAsia="zh-CN"/>
        </w:rPr>
        <w:t>】</w:t>
      </w:r>
      <w:r>
        <w:t>也。</w:t>
      </w:r>
      <w:r>
        <w:rPr>
          <w:rFonts w:hint="eastAsia" w:eastAsia="宋体"/>
          <w:lang w:eastAsia="zh-CN"/>
        </w:rPr>
        <w:t>”</w:t>
      </w:r>
      <w:r>
        <w:t>又轉之爲袿。</w:t>
      </w:r>
      <w:r>
        <w:rPr>
          <w:rFonts w:hint="eastAsia" w:eastAsia="宋体"/>
          <w:lang w:eastAsia="zh-CN"/>
        </w:rPr>
        <w:t>《</w:t>
      </w:r>
      <w:r>
        <w:t>方</w:t>
      </w:r>
    </w:p>
    <w:p w14:paraId="080CA1F5">
      <w:r>
        <w:t>言</w:t>
      </w:r>
      <w:r>
        <w:rPr>
          <w:rFonts w:hint="eastAsia" w:eastAsia="宋体"/>
          <w:lang w:eastAsia="zh-CN"/>
        </w:rPr>
        <w:t>》</w:t>
      </w:r>
      <w:r>
        <w:t>曰</w:t>
      </w:r>
      <w:r>
        <w:rPr>
          <w:rFonts w:hint="eastAsia" w:eastAsia="宋体"/>
          <w:lang w:eastAsia="zh-CN"/>
        </w:rPr>
        <w:t>“</w:t>
      </w:r>
      <w:r>
        <w:t>袿谓之裾。</w:t>
      </w:r>
      <w:r>
        <w:rPr>
          <w:rFonts w:hint="eastAsia" w:eastAsia="宋体"/>
          <w:lang w:eastAsia="zh-CN"/>
        </w:rPr>
        <w:t>”《</w:t>
      </w:r>
      <w:r>
        <w:t>漢書。江充傳</w:t>
      </w:r>
      <w:r>
        <w:rPr>
          <w:rFonts w:hint="eastAsia" w:eastAsia="宋体"/>
          <w:lang w:eastAsia="zh-CN"/>
        </w:rPr>
        <w:t>》“</w:t>
      </w:r>
      <w:r>
        <w:t>曲裾後垂交輸。</w:t>
      </w:r>
      <w:r>
        <w:rPr>
          <w:rFonts w:hint="eastAsia" w:eastAsia="宋体"/>
          <w:lang w:eastAsia="zh-CN"/>
        </w:rPr>
        <w:t>”</w:t>
      </w:r>
      <w:r>
        <w:t>注</w:t>
      </w:r>
      <w:r>
        <w:rPr>
          <w:rFonts w:hint="eastAsia" w:eastAsia="宋体"/>
          <w:lang w:eastAsia="zh-CN"/>
        </w:rPr>
        <w:t>“</w:t>
      </w:r>
      <w:r>
        <w:t>如淳曰交輸，割正幅使</w:t>
      </w:r>
    </w:p>
    <w:p w14:paraId="49A10EC6">
      <w:pPr>
        <w:rPr>
          <w:rFonts w:hint="eastAsia" w:eastAsia="宋体"/>
          <w:lang w:eastAsia="zh-CN"/>
        </w:rPr>
      </w:pPr>
      <w:r>
        <w:t>一頭狹，若燕尾之兩旁見於後，是禮㴱衣續祍鉤邊。賈逵谓之袿。</w:t>
      </w:r>
      <w:r>
        <w:rPr>
          <w:rFonts w:hint="eastAsia" w:eastAsia="宋体"/>
          <w:lang w:eastAsia="zh-CN"/>
        </w:rPr>
        <w:t>”</w:t>
      </w:r>
    </w:p>
    <w:p w14:paraId="1497509F">
      <w:r>
        <w:t>【第623页】</w:t>
      </w:r>
    </w:p>
    <w:p w14:paraId="5A4BB42F">
      <w:r>
        <w:t>高京</w:t>
      </w:r>
    </w:p>
    <w:p w14:paraId="2D057820">
      <w:r>
        <w:t>高之轉爲京。</w:t>
      </w:r>
      <w:r>
        <w:rPr>
          <w:rFonts w:hint="eastAsia" w:eastAsia="宋体"/>
          <w:lang w:eastAsia="zh-CN"/>
        </w:rPr>
        <w:t>《</w:t>
      </w:r>
      <w:r>
        <w:t>说文</w:t>
      </w:r>
      <w:r>
        <w:rPr>
          <w:rFonts w:hint="eastAsia" w:eastAsia="宋体"/>
          <w:lang w:eastAsia="zh-CN"/>
        </w:rPr>
        <w:t>》</w:t>
      </w:r>
      <w:r>
        <w:t>曰：</w:t>
      </w:r>
      <w:r>
        <w:rPr>
          <w:rFonts w:hint="eastAsia" w:eastAsia="宋体"/>
          <w:lang w:eastAsia="zh-CN"/>
        </w:rPr>
        <w:t>“</w:t>
      </w:r>
      <w:r>
        <w:t>京，人所爲絶高丘也。從高省，|象高形。</w:t>
      </w:r>
      <w:r>
        <w:rPr>
          <w:rFonts w:hint="eastAsia" w:eastAsia="宋体"/>
          <w:lang w:eastAsia="zh-CN"/>
        </w:rPr>
        <w:t>”《</w:t>
      </w:r>
      <w:r>
        <w:t>爾雅</w:t>
      </w:r>
      <w:r>
        <w:rPr>
          <w:rFonts w:hint="eastAsia" w:eastAsia="宋体"/>
          <w:lang w:eastAsia="zh-CN"/>
        </w:rPr>
        <w:t>》</w:t>
      </w:r>
      <w:r>
        <w:t>曰：</w:t>
      </w:r>
      <w:r>
        <w:rPr>
          <w:rFonts w:hint="eastAsia" w:eastAsia="宋体"/>
          <w:lang w:eastAsia="zh-CN"/>
        </w:rPr>
        <w:t>“</w:t>
      </w:r>
      <w:r>
        <w:t>絶</w:t>
      </w:r>
    </w:p>
    <w:p w14:paraId="20B9CFDE">
      <w:pPr>
        <w:rPr>
          <w:rFonts w:hint="eastAsia" w:eastAsia="宋体"/>
          <w:lang w:eastAsia="zh-CN"/>
        </w:rPr>
      </w:pPr>
      <w:r>
        <w:t>高爲之京。</w:t>
      </w:r>
      <w:r>
        <w:rPr>
          <w:rFonts w:hint="eastAsia" w:eastAsia="宋体"/>
          <w:lang w:eastAsia="zh-CN"/>
        </w:rPr>
        <w:t>”《</w:t>
      </w:r>
      <w:r>
        <w:t>左傳</w:t>
      </w:r>
      <w:r>
        <w:rPr>
          <w:rFonts w:hint="eastAsia" w:eastAsia="宋体"/>
          <w:lang w:eastAsia="zh-CN"/>
        </w:rPr>
        <w:t>》</w:t>
      </w:r>
      <w:r>
        <w:t>：</w:t>
      </w:r>
      <w:r>
        <w:rPr>
          <w:rFonts w:hint="eastAsia" w:eastAsia="宋体"/>
          <w:lang w:eastAsia="zh-CN"/>
        </w:rPr>
        <w:t>“</w:t>
      </w:r>
      <w:r>
        <w:t>收晉尸以爲京觀。</w:t>
      </w:r>
      <w:r>
        <w:rPr>
          <w:rFonts w:hint="eastAsia" w:eastAsia="宋体"/>
          <w:lang w:eastAsia="zh-CN"/>
        </w:rPr>
        <w:t>”</w:t>
      </w:r>
      <w:r>
        <w:t>杜注曰：</w:t>
      </w:r>
      <w:r>
        <w:rPr>
          <w:rFonts w:hint="eastAsia" w:eastAsia="宋体"/>
          <w:lang w:eastAsia="zh-CN"/>
        </w:rPr>
        <w:t>“</w:t>
      </w:r>
      <w:r>
        <w:t>積尸封土其上，谓之京觀。</w:t>
      </w:r>
      <w:r>
        <w:rPr>
          <w:rFonts w:hint="eastAsia" w:eastAsia="宋体"/>
          <w:lang w:eastAsia="zh-CN"/>
        </w:rPr>
        <w:t>”</w:t>
      </w:r>
    </w:p>
    <w:p w14:paraId="09ADB5CF">
      <w:pPr>
        <w:rPr>
          <w:rFonts w:hint="eastAsia" w:eastAsia="宋体"/>
          <w:lang w:eastAsia="zh-CN"/>
        </w:rPr>
      </w:pPr>
      <w:r>
        <w:t>rg-</w:t>
      </w:r>
      <w:r>
        <w:rPr>
          <w:rFonts w:hint="eastAsia" w:eastAsia="宋体"/>
          <w:lang w:eastAsia="zh-CN"/>
        </w:rPr>
        <w:t>&gt;</w:t>
      </w:r>
    </w:p>
    <w:p w14:paraId="494C073D">
      <w:r>
        <w:t>谷〈涓溝埂</w:t>
      </w:r>
    </w:p>
    <w:p w14:paraId="3A40B0C2">
      <w:r>
        <w:rPr>
          <w:rFonts w:hint="eastAsia" w:eastAsia="宋体"/>
          <w:lang w:eastAsia="zh-CN"/>
        </w:rPr>
        <w:t>《</w:t>
      </w:r>
      <w:r>
        <w:t>说文</w:t>
      </w:r>
      <w:r>
        <w:rPr>
          <w:rFonts w:hint="eastAsia" w:eastAsia="宋体"/>
          <w:lang w:eastAsia="zh-CN"/>
        </w:rPr>
        <w:t>》</w:t>
      </w:r>
      <w:r>
        <w:t>曰：</w:t>
      </w:r>
      <w:r>
        <w:rPr>
          <w:rFonts w:hint="eastAsia" w:eastAsia="宋体"/>
          <w:lang w:eastAsia="zh-CN"/>
        </w:rPr>
        <w:t>“</w:t>
      </w:r>
      <w:r>
        <w:t>泉出通川爲谷。</w:t>
      </w:r>
      <w:r>
        <w:rPr>
          <w:rFonts w:hint="eastAsia" w:eastAsia="宋体"/>
          <w:lang w:eastAsia="zh-CN"/>
        </w:rPr>
        <w:t>”</w:t>
      </w:r>
      <w:r>
        <w:t>轉之爲〈、爲涓。〈字</w:t>
      </w:r>
      <w:r>
        <w:rPr>
          <w:rFonts w:hint="eastAsia" w:eastAsia="宋体"/>
          <w:lang w:eastAsia="zh-CN"/>
        </w:rPr>
        <w:t>&lt;</w:t>
      </w:r>
      <w:r>
        <w:t>或</w:t>
      </w:r>
      <w:r>
        <w:rPr>
          <w:rFonts w:hint="eastAsia" w:eastAsia="宋体"/>
          <w:lang w:eastAsia="zh-CN"/>
        </w:rPr>
        <w:t>&gt;【</w:t>
      </w:r>
      <w:r>
        <w:t>古文</w:t>
      </w:r>
      <w:r>
        <w:rPr>
          <w:rFonts w:hint="eastAsia" w:eastAsia="宋体"/>
          <w:lang w:eastAsia="zh-CN"/>
        </w:rPr>
        <w:t>】</w:t>
      </w:r>
      <w:r>
        <w:t>作甽，又作畎</w:t>
      </w:r>
    </w:p>
    <w:p w14:paraId="0E0F2984">
      <w:r>
        <w:rPr>
          <w:rFonts w:hint="eastAsia" w:eastAsia="宋体"/>
          <w:lang w:eastAsia="zh-CN"/>
        </w:rPr>
        <w:t>《</w:t>
      </w:r>
      <w:r>
        <w:t>書</w:t>
      </w:r>
      <w:r>
        <w:rPr>
          <w:rFonts w:hint="eastAsia" w:eastAsia="宋体"/>
          <w:lang w:eastAsia="zh-CN"/>
        </w:rPr>
        <w:t>》</w:t>
      </w:r>
      <w:r>
        <w:t>：</w:t>
      </w:r>
      <w:r>
        <w:rPr>
          <w:rFonts w:hint="eastAsia" w:eastAsia="宋体"/>
          <w:lang w:eastAsia="zh-CN"/>
        </w:rPr>
        <w:t>“</w:t>
      </w:r>
      <w:r>
        <w:t>岱畎絲枲。</w:t>
      </w:r>
      <w:r>
        <w:rPr>
          <w:rFonts w:hint="eastAsia" w:eastAsia="宋体"/>
          <w:lang w:eastAsia="zh-CN"/>
        </w:rPr>
        <w:t>”</w:t>
      </w:r>
      <w:r>
        <w:t>畎猶谷也。</w:t>
      </w:r>
      <w:r>
        <w:rPr>
          <w:rFonts w:hint="eastAsia" w:eastAsia="宋体"/>
          <w:lang w:eastAsia="zh-CN"/>
        </w:rPr>
        <w:t>《</w:t>
      </w:r>
      <w:r>
        <w:t>说文</w:t>
      </w:r>
      <w:r>
        <w:rPr>
          <w:rFonts w:hint="eastAsia" w:eastAsia="宋体"/>
          <w:lang w:eastAsia="zh-CN"/>
        </w:rPr>
        <w:t>》</w:t>
      </w:r>
      <w:r>
        <w:t>曰：</w:t>
      </w:r>
      <w:r>
        <w:rPr>
          <w:rFonts w:hint="eastAsia" w:eastAsia="宋体"/>
          <w:lang w:eastAsia="zh-CN"/>
        </w:rPr>
        <w:t>“</w:t>
      </w:r>
      <w:r>
        <w:t>〈，水小流也。</w:t>
      </w:r>
      <w:r>
        <w:rPr>
          <w:rFonts w:hint="eastAsia" w:eastAsia="宋体"/>
          <w:lang w:eastAsia="zh-CN"/>
        </w:rPr>
        <w:t>”</w:t>
      </w:r>
      <w:r>
        <w:t>又曰：</w:t>
      </w:r>
      <w:r>
        <w:rPr>
          <w:rFonts w:hint="eastAsia" w:eastAsia="宋体"/>
          <w:lang w:eastAsia="zh-CN"/>
        </w:rPr>
        <w:t>“</w:t>
      </w:r>
      <w:r>
        <w:t>涓，小流也。</w:t>
      </w:r>
      <w:r>
        <w:rPr>
          <w:rFonts w:hint="eastAsia" w:eastAsia="宋体"/>
          <w:lang w:eastAsia="zh-CN"/>
        </w:rPr>
        <w:t>”</w:t>
      </w:r>
      <w:r>
        <w:t>引</w:t>
      </w:r>
      <w:r>
        <w:rPr>
          <w:rFonts w:hint="eastAsia" w:eastAsia="宋体"/>
          <w:lang w:eastAsia="zh-CN"/>
        </w:rPr>
        <w:t>《</w:t>
      </w:r>
      <w:r>
        <w:t>爾</w:t>
      </w:r>
    </w:p>
    <w:p w14:paraId="20044C45">
      <w:r>
        <w:t>雅</w:t>
      </w:r>
      <w:r>
        <w:rPr>
          <w:rFonts w:hint="eastAsia" w:eastAsia="宋体"/>
          <w:lang w:eastAsia="zh-CN"/>
        </w:rPr>
        <w:t>》</w:t>
      </w:r>
      <w:r>
        <w:t>：</w:t>
      </w:r>
      <w:r>
        <w:rPr>
          <w:rFonts w:hint="eastAsia" w:eastAsia="宋体"/>
          <w:lang w:eastAsia="zh-CN"/>
        </w:rPr>
        <w:t>“</w:t>
      </w:r>
      <w:r>
        <w:t>汝爲涓。</w:t>
      </w:r>
      <w:r>
        <w:rPr>
          <w:rFonts w:hint="eastAsia" w:eastAsia="宋体"/>
          <w:lang w:eastAsia="zh-CN"/>
        </w:rPr>
        <w:t>”</w:t>
      </w:r>
      <w:r>
        <w:t>則〈、涓同矣。又轉之爲溝，又轉之爲《，字或作澮。</w:t>
      </w:r>
      <w:r>
        <w:rPr>
          <w:rFonts w:hint="eastAsia" w:eastAsia="宋体"/>
          <w:lang w:eastAsia="zh-CN"/>
        </w:rPr>
        <w:t>《</w:t>
      </w:r>
      <w:r>
        <w:t>说文</w:t>
      </w:r>
      <w:r>
        <w:rPr>
          <w:rFonts w:hint="eastAsia" w:eastAsia="宋体"/>
          <w:lang w:eastAsia="zh-CN"/>
        </w:rPr>
        <w:t>》</w:t>
      </w:r>
      <w:r>
        <w:t>引</w:t>
      </w:r>
      <w:r>
        <w:rPr>
          <w:rFonts w:hint="eastAsia" w:eastAsia="宋体"/>
          <w:lang w:eastAsia="zh-CN"/>
        </w:rPr>
        <w:t>《</w:t>
      </w:r>
      <w:r>
        <w:t>虞書</w:t>
      </w:r>
      <w:r>
        <w:rPr>
          <w:rFonts w:hint="eastAsia" w:eastAsia="宋体"/>
          <w:lang w:eastAsia="zh-CN"/>
        </w:rPr>
        <w:t>》“</w:t>
      </w:r>
      <w:r>
        <w:t>濬</w:t>
      </w:r>
    </w:p>
    <w:p w14:paraId="6A8D7C04">
      <w:r>
        <w:t>〈〈〈距川</w:t>
      </w:r>
      <w:r>
        <w:rPr>
          <w:rFonts w:hint="eastAsia" w:eastAsia="宋体"/>
          <w:lang w:eastAsia="zh-CN"/>
        </w:rPr>
        <w:t>”</w:t>
      </w:r>
      <w:r>
        <w:t>，今作</w:t>
      </w:r>
      <w:r>
        <w:rPr>
          <w:rFonts w:hint="eastAsia" w:eastAsia="宋体"/>
          <w:lang w:eastAsia="zh-CN"/>
        </w:rPr>
        <w:t>“</w:t>
      </w:r>
      <w:r>
        <w:t>濬畎澮距川</w:t>
      </w:r>
      <w:r>
        <w:rPr>
          <w:rFonts w:hint="eastAsia" w:eastAsia="宋体"/>
          <w:lang w:eastAsia="zh-CN"/>
        </w:rPr>
        <w:t>”</w:t>
      </w:r>
      <w:r>
        <w:t>。</w:t>
      </w:r>
      <w:r>
        <w:rPr>
          <w:rFonts w:hint="eastAsia" w:eastAsia="宋体"/>
          <w:lang w:eastAsia="zh-CN"/>
        </w:rPr>
        <w:t>《</w:t>
      </w:r>
      <w:r>
        <w:t>考工記</w:t>
      </w:r>
      <w:r>
        <w:rPr>
          <w:rFonts w:hint="eastAsia" w:eastAsia="宋体"/>
          <w:lang w:eastAsia="zh-CN"/>
        </w:rPr>
        <w:t>》</w:t>
      </w:r>
      <w:r>
        <w:t>曰：</w:t>
      </w:r>
      <w:r>
        <w:rPr>
          <w:rFonts w:hint="eastAsia" w:eastAsia="宋体"/>
          <w:lang w:eastAsia="zh-CN"/>
        </w:rPr>
        <w:t>“</w:t>
      </w:r>
      <w:r>
        <w:t>一耦之伐，廣尺深尺谓之畛；井间廣四</w:t>
      </w:r>
    </w:p>
    <w:p w14:paraId="787106D5">
      <w:r>
        <w:t>尺、深四尺谓之溝；同间廣二尋、深二仞谓之澮。</w:t>
      </w:r>
      <w:r>
        <w:rPr>
          <w:rFonts w:hint="eastAsia" w:eastAsia="宋体"/>
          <w:lang w:eastAsia="zh-CN"/>
        </w:rPr>
        <w:t>”《</w:t>
      </w:r>
      <w:r>
        <w:t>爾雅</w:t>
      </w:r>
      <w:r>
        <w:rPr>
          <w:rFonts w:hint="eastAsia" w:eastAsia="宋体"/>
          <w:lang w:eastAsia="zh-CN"/>
        </w:rPr>
        <w:t>》</w:t>
      </w:r>
      <w:r>
        <w:t>曰：</w:t>
      </w:r>
      <w:r>
        <w:rPr>
          <w:rFonts w:hint="eastAsia" w:eastAsia="宋体"/>
          <w:lang w:eastAsia="zh-CN"/>
        </w:rPr>
        <w:t>“</w:t>
      </w:r>
      <w:r>
        <w:t>水注谿曰谷，注谷曰溝，注</w:t>
      </w:r>
    </w:p>
    <w:p w14:paraId="794CA547">
      <w:r>
        <w:t>溝曰澮。</w:t>
      </w:r>
      <w:r>
        <w:rPr>
          <w:rFonts w:hint="eastAsia" w:eastAsia="宋体"/>
          <w:lang w:eastAsia="zh-CN"/>
        </w:rPr>
        <w:t>”</w:t>
      </w:r>
      <w:r>
        <w:t>又轉之爲埂。</w:t>
      </w:r>
      <w:r>
        <w:rPr>
          <w:rFonts w:hint="eastAsia" w:eastAsia="宋体"/>
          <w:lang w:eastAsia="zh-CN"/>
        </w:rPr>
        <w:t>《</w:t>
      </w:r>
      <w:r>
        <w:t>说文</w:t>
      </w:r>
      <w:r>
        <w:rPr>
          <w:rFonts w:hint="eastAsia" w:eastAsia="宋体"/>
          <w:lang w:eastAsia="zh-CN"/>
        </w:rPr>
        <w:t>》</w:t>
      </w:r>
      <w:r>
        <w:t>曰：</w:t>
      </w:r>
      <w:r>
        <w:rPr>
          <w:rFonts w:hint="eastAsia" w:eastAsia="宋体"/>
          <w:lang w:eastAsia="zh-CN"/>
        </w:rPr>
        <w:t>“</w:t>
      </w:r>
      <w:r>
        <w:t>秦谓</w:t>
      </w:r>
      <w:r>
        <w:rPr>
          <w:rFonts w:hint="eastAsia" w:eastAsia="宋体"/>
          <w:lang w:eastAsia="zh-CN"/>
        </w:rPr>
        <w:t>&lt;</w:t>
      </w:r>
      <w:r>
        <w:t>阮</w:t>
      </w:r>
      <w:r>
        <w:rPr>
          <w:rFonts w:hint="eastAsia" w:eastAsia="宋体"/>
          <w:lang w:eastAsia="zh-CN"/>
        </w:rPr>
        <w:t>&gt;【</w:t>
      </w:r>
      <w:r>
        <w:t>阬</w:t>
      </w:r>
      <w:r>
        <w:rPr>
          <w:rFonts w:hint="eastAsia" w:eastAsia="宋体"/>
          <w:lang w:eastAsia="zh-CN"/>
        </w:rPr>
        <w:t>】</w:t>
      </w:r>
      <w:r>
        <w:t>爲埂。</w:t>
      </w:r>
      <w:r>
        <w:rPr>
          <w:rFonts w:hint="eastAsia" w:eastAsia="宋体"/>
          <w:lang w:eastAsia="zh-CN"/>
        </w:rPr>
        <w:t>”《</w:t>
      </w:r>
      <w:r>
        <w:t>廣雅</w:t>
      </w:r>
      <w:r>
        <w:rPr>
          <w:rFonts w:hint="eastAsia" w:eastAsia="宋体"/>
          <w:lang w:eastAsia="zh-CN"/>
        </w:rPr>
        <w:t>》</w:t>
      </w:r>
      <w:r>
        <w:t>曰：</w:t>
      </w:r>
      <w:r>
        <w:rPr>
          <w:rFonts w:hint="eastAsia" w:eastAsia="宋体"/>
          <w:lang w:eastAsia="zh-CN"/>
        </w:rPr>
        <w:t>“</w:t>
      </w:r>
      <w:r>
        <w:t>畎、涓、埂、溝</w:t>
      </w:r>
    </w:p>
    <w:p w14:paraId="240C7F1A">
      <w:pPr>
        <w:rPr>
          <w:rFonts w:hint="eastAsia" w:eastAsia="宋体"/>
          <w:lang w:eastAsia="zh-CN"/>
        </w:rPr>
      </w:pPr>
      <w:r>
        <w:t>坑也。</w:t>
      </w:r>
      <w:r>
        <w:rPr>
          <w:rFonts w:hint="eastAsia" w:eastAsia="宋体"/>
          <w:lang w:eastAsia="zh-CN"/>
        </w:rPr>
        <w:t>”</w:t>
      </w:r>
    </w:p>
    <w:p w14:paraId="69F88080">
      <w:r>
        <w:rPr>
          <w:rFonts w:hint="eastAsia" w:eastAsia="宋体"/>
          <w:lang w:eastAsia="zh-CN"/>
        </w:rPr>
        <w:t>【</w:t>
      </w:r>
      <w:r>
        <w:t>glD</w:t>
      </w:r>
    </w:p>
    <w:p w14:paraId="6EEBE9C9">
      <w:r>
        <w:t>蒹葭</w:t>
      </w:r>
    </w:p>
    <w:p w14:paraId="173D3DA7">
      <w:r>
        <w:rPr>
          <w:rFonts w:hint="eastAsia" w:eastAsia="宋体"/>
          <w:lang w:eastAsia="zh-CN"/>
        </w:rPr>
        <w:t>《</w:t>
      </w:r>
      <w:r>
        <w:t>诗</w:t>
      </w:r>
      <w:r>
        <w:rPr>
          <w:rFonts w:hint="eastAsia" w:eastAsia="宋体"/>
          <w:lang w:eastAsia="zh-CN"/>
        </w:rPr>
        <w:t>》</w:t>
      </w:r>
      <w:r>
        <w:t>曰：</w:t>
      </w:r>
      <w:r>
        <w:rPr>
          <w:rFonts w:hint="eastAsia" w:eastAsia="宋体"/>
          <w:lang w:eastAsia="zh-CN"/>
        </w:rPr>
        <w:t>“</w:t>
      </w:r>
      <w:r>
        <w:t>蒹葭蒼蒼。</w:t>
      </w:r>
      <w:r>
        <w:rPr>
          <w:rFonts w:hint="eastAsia" w:eastAsia="宋体"/>
          <w:lang w:eastAsia="zh-CN"/>
        </w:rPr>
        <w:t>”《</w:t>
      </w:r>
      <w:r>
        <w:t>爾雅</w:t>
      </w:r>
      <w:r>
        <w:rPr>
          <w:rFonts w:hint="eastAsia" w:eastAsia="宋体"/>
          <w:lang w:eastAsia="zh-CN"/>
        </w:rPr>
        <w:t>》</w:t>
      </w:r>
      <w:r>
        <w:t>曰：</w:t>
      </w:r>
      <w:r>
        <w:rPr>
          <w:rFonts w:hint="eastAsia" w:eastAsia="宋体"/>
          <w:lang w:eastAsia="zh-CN"/>
        </w:rPr>
        <w:t>“</w:t>
      </w:r>
      <w:r>
        <w:t>蒹，薕。葭，蘆。</w:t>
      </w:r>
      <w:r>
        <w:rPr>
          <w:rFonts w:hint="eastAsia" w:eastAsia="宋体"/>
          <w:lang w:eastAsia="zh-CN"/>
        </w:rPr>
        <w:t>”</w:t>
      </w:r>
      <w:r>
        <w:t>蒹之轉爲薕，薕之轉爲蘆，蒹薕</w:t>
      </w:r>
    </w:p>
    <w:p w14:paraId="6F8DD815">
      <w:r>
        <w:t>【第624页】</w:t>
      </w:r>
    </w:p>
    <w:p w14:paraId="7DAD81AB">
      <w:r>
        <w:t>葭蘆疊韻也。葭字古讀若姑。</w:t>
      </w:r>
      <w:r>
        <w:rPr>
          <w:rFonts w:hint="eastAsia" w:eastAsia="宋体"/>
          <w:lang w:eastAsia="zh-CN"/>
        </w:rPr>
        <w:t>《</w:t>
      </w:r>
      <w:r>
        <w:t>诗</w:t>
      </w:r>
      <w:r>
        <w:rPr>
          <w:rFonts w:hint="eastAsia" w:eastAsia="宋体"/>
          <w:lang w:eastAsia="zh-CN"/>
        </w:rPr>
        <w:t>》</w:t>
      </w:r>
      <w:r>
        <w:t>：</w:t>
      </w:r>
      <w:r>
        <w:rPr>
          <w:rFonts w:hint="eastAsia" w:eastAsia="宋体"/>
          <w:lang w:eastAsia="zh-CN"/>
        </w:rPr>
        <w:t>“</w:t>
      </w:r>
      <w:r>
        <w:t>彼茁者葭，壹發五豝，于嘰乎騶虞。</w:t>
      </w:r>
      <w:r>
        <w:rPr>
          <w:rFonts w:hint="eastAsia" w:eastAsia="宋体"/>
          <w:lang w:eastAsia="zh-CN"/>
        </w:rPr>
        <w:t>”</w:t>
      </w:r>
      <w:r>
        <w:t>若</w:t>
      </w:r>
      <w:r>
        <w:rPr>
          <w:rFonts w:hint="eastAsia" w:eastAsia="宋体"/>
          <w:lang w:eastAsia="zh-CN"/>
        </w:rPr>
        <w:t>“</w:t>
      </w:r>
      <w:r>
        <w:t>餔啜</w:t>
      </w:r>
      <w:r>
        <w:rPr>
          <w:rFonts w:hint="eastAsia" w:eastAsia="宋体"/>
          <w:lang w:eastAsia="zh-CN"/>
        </w:rPr>
        <w:t>”</w:t>
      </w:r>
      <w:r>
        <w:t>之餔。司馬相如</w:t>
      </w:r>
      <w:r>
        <w:rPr>
          <w:rFonts w:hint="eastAsia" w:eastAsia="宋体"/>
          <w:lang w:eastAsia="zh-CN"/>
        </w:rPr>
        <w:t>《</w:t>
      </w:r>
      <w:r>
        <w:t>子虚賦</w:t>
      </w:r>
      <w:r>
        <w:rPr>
          <w:rFonts w:hint="eastAsia" w:eastAsia="宋体"/>
          <w:lang w:eastAsia="zh-CN"/>
        </w:rPr>
        <w:t>》</w:t>
      </w:r>
      <w:r>
        <w:t>：</w:t>
      </w:r>
      <w:r>
        <w:rPr>
          <w:rFonts w:hint="eastAsia" w:eastAsia="宋体"/>
          <w:lang w:eastAsia="zh-CN"/>
        </w:rPr>
        <w:t>“</w:t>
      </w:r>
      <w:r>
        <w:t>其</w:t>
      </w:r>
    </w:p>
    <w:p w14:paraId="4CB94C02">
      <w:r>
        <w:t>埤溼則生藏莨蒹葭，東蘠彫胡，蓮藕菰蘆，菴蘭軒于；衆物居之，不可勝圖。</w:t>
      </w:r>
      <w:r>
        <w:rPr>
          <w:rFonts w:hint="eastAsia" w:eastAsia="宋体"/>
          <w:lang w:eastAsia="zh-CN"/>
        </w:rPr>
        <w:t>”</w:t>
      </w:r>
      <w:r>
        <w:t>蒹葭、薕蘆雙聲也</w:t>
      </w:r>
    </w:p>
    <w:p w14:paraId="1A9FBB29">
      <w:r>
        <w:t>根荄</w:t>
      </w:r>
    </w:p>
    <w:p w14:paraId="0A3B440E">
      <w:pPr>
        <w:rPr>
          <w:rFonts w:hint="eastAsia" w:eastAsia="宋体"/>
          <w:lang w:eastAsia="zh-CN"/>
        </w:rPr>
      </w:pPr>
      <w:r>
        <w:t>根之轉爲荄。</w:t>
      </w:r>
      <w:r>
        <w:rPr>
          <w:rFonts w:hint="eastAsia" w:eastAsia="宋体"/>
          <w:lang w:eastAsia="zh-CN"/>
        </w:rPr>
        <w:t>《</w:t>
      </w:r>
      <w:r>
        <w:t>爾雅</w:t>
      </w:r>
      <w:r>
        <w:rPr>
          <w:rFonts w:hint="eastAsia" w:eastAsia="宋体"/>
          <w:lang w:eastAsia="zh-CN"/>
        </w:rPr>
        <w:t>》</w:t>
      </w:r>
      <w:r>
        <w:t>：</w:t>
      </w:r>
      <w:r>
        <w:rPr>
          <w:rFonts w:hint="eastAsia" w:eastAsia="宋体"/>
          <w:lang w:eastAsia="zh-CN"/>
        </w:rPr>
        <w:t>“</w:t>
      </w:r>
      <w:r>
        <w:t>荄，根。</w:t>
      </w:r>
      <w:r>
        <w:rPr>
          <w:rFonts w:hint="eastAsia" w:eastAsia="宋体"/>
          <w:lang w:eastAsia="zh-CN"/>
        </w:rPr>
        <w:t>”</w:t>
      </w:r>
      <w:r>
        <w:t>郭注曰：</w:t>
      </w:r>
      <w:r>
        <w:rPr>
          <w:rFonts w:hint="eastAsia" w:eastAsia="宋体"/>
          <w:lang w:eastAsia="zh-CN"/>
        </w:rPr>
        <w:t>“</w:t>
      </w:r>
      <w:r>
        <w:t>俗呼韭根爲荄。</w:t>
      </w:r>
      <w:r>
        <w:rPr>
          <w:rFonts w:hint="eastAsia" w:eastAsia="宋体"/>
          <w:lang w:eastAsia="zh-CN"/>
        </w:rPr>
        <w:t>”</w:t>
      </w:r>
    </w:p>
    <w:p w14:paraId="343FFD8F">
      <w:pPr>
        <w:rPr>
          <w:rFonts w:hint="eastAsia" w:eastAsia="宋体"/>
          <w:lang w:eastAsia="zh-CN"/>
        </w:rPr>
      </w:pPr>
      <w:r>
        <w:rPr>
          <w:rFonts w:hint="eastAsia" w:eastAsia="宋体"/>
          <w:lang w:eastAsia="zh-CN"/>
        </w:rPr>
        <w:t>【</w:t>
      </w:r>
      <w:r>
        <w:t>四四</w:t>
      </w:r>
      <w:r>
        <w:rPr>
          <w:rFonts w:hint="eastAsia" w:eastAsia="宋体"/>
          <w:lang w:eastAsia="zh-CN"/>
        </w:rPr>
        <w:t>】</w:t>
      </w:r>
    </w:p>
    <w:p w14:paraId="3517700B">
      <w:r>
        <w:t>句樛</w:t>
      </w:r>
    </w:p>
    <w:p w14:paraId="2437B482">
      <w:r>
        <w:t>句之轉爲樛。</w:t>
      </w:r>
      <w:r>
        <w:rPr>
          <w:rFonts w:hint="eastAsia" w:eastAsia="宋体"/>
          <w:lang w:eastAsia="zh-CN"/>
        </w:rPr>
        <w:t>《</w:t>
      </w:r>
      <w:r>
        <w:t>诗</w:t>
      </w:r>
      <w:r>
        <w:rPr>
          <w:rFonts w:hint="eastAsia" w:eastAsia="宋体"/>
          <w:lang w:eastAsia="zh-CN"/>
        </w:rPr>
        <w:t>》</w:t>
      </w:r>
      <w:r>
        <w:t>：</w:t>
      </w:r>
      <w:r>
        <w:rPr>
          <w:rFonts w:hint="eastAsia" w:eastAsia="宋体"/>
          <w:lang w:eastAsia="zh-CN"/>
        </w:rPr>
        <w:t>“</w:t>
      </w:r>
      <w:r>
        <w:t>南有樛木。</w:t>
      </w:r>
      <w:r>
        <w:rPr>
          <w:rFonts w:hint="eastAsia" w:eastAsia="宋体"/>
          <w:lang w:eastAsia="zh-CN"/>
        </w:rPr>
        <w:t>”</w:t>
      </w:r>
      <w:r>
        <w:t>毛傳曰：</w:t>
      </w:r>
      <w:r>
        <w:rPr>
          <w:rFonts w:hint="eastAsia" w:eastAsia="宋体"/>
          <w:lang w:eastAsia="zh-CN"/>
        </w:rPr>
        <w:t>“</w:t>
      </w:r>
      <w:r>
        <w:t>木下句曰樛。</w:t>
      </w:r>
      <w:r>
        <w:rPr>
          <w:rFonts w:hint="eastAsia" w:eastAsia="宋体"/>
          <w:lang w:eastAsia="zh-CN"/>
        </w:rPr>
        <w:t>”</w:t>
      </w:r>
      <w:r>
        <w:t>字或作朻。</w:t>
      </w:r>
      <w:r>
        <w:rPr>
          <w:rFonts w:hint="eastAsia" w:eastAsia="宋体"/>
          <w:lang w:eastAsia="zh-CN"/>
        </w:rPr>
        <w:t>《</w:t>
      </w:r>
      <w:r>
        <w:t>爾雅</w:t>
      </w:r>
      <w:r>
        <w:rPr>
          <w:rFonts w:hint="eastAsia" w:eastAsia="宋体"/>
          <w:lang w:eastAsia="zh-CN"/>
        </w:rPr>
        <w:t>》</w:t>
      </w:r>
      <w:r>
        <w:t>曰：</w:t>
      </w:r>
      <w:r>
        <w:rPr>
          <w:rFonts w:hint="eastAsia" w:eastAsia="宋体"/>
          <w:lang w:eastAsia="zh-CN"/>
        </w:rPr>
        <w:t>“</w:t>
      </w:r>
      <w:r>
        <w:t>下</w:t>
      </w:r>
    </w:p>
    <w:p w14:paraId="6158AE07">
      <w:pPr>
        <w:rPr>
          <w:rFonts w:hint="eastAsia" w:eastAsia="宋体"/>
          <w:lang w:eastAsia="zh-CN"/>
        </w:rPr>
      </w:pPr>
      <w:r>
        <w:t>句曰朻。</w:t>
      </w:r>
      <w:r>
        <w:rPr>
          <w:rFonts w:hint="eastAsia" w:eastAsia="宋体"/>
          <w:lang w:eastAsia="zh-CN"/>
        </w:rPr>
        <w:t>”</w:t>
      </w:r>
    </w:p>
    <w:p w14:paraId="7C40F198">
      <w:pPr>
        <w:rPr>
          <w:rFonts w:hint="eastAsia" w:eastAsia="宋体"/>
          <w:lang w:eastAsia="zh-CN"/>
        </w:rPr>
      </w:pPr>
      <w:r>
        <w:rPr>
          <w:rFonts w:hint="eastAsia" w:eastAsia="宋体"/>
          <w:lang w:eastAsia="zh-CN"/>
        </w:rPr>
        <w:t>【</w:t>
      </w:r>
      <w:r>
        <w:t>四五</w:t>
      </w:r>
      <w:r>
        <w:rPr>
          <w:rFonts w:hint="eastAsia" w:eastAsia="宋体"/>
          <w:lang w:eastAsia="zh-CN"/>
        </w:rPr>
        <w:t>】</w:t>
      </w:r>
    </w:p>
    <w:p w14:paraId="526A032B">
      <w:pPr>
        <w:rPr>
          <w:rFonts w:hint="eastAsia" w:eastAsia="宋体"/>
          <w:lang w:eastAsia="zh-CN"/>
        </w:rPr>
      </w:pPr>
      <w:r>
        <w:rPr>
          <w:rFonts w:hint="eastAsia" w:eastAsia="宋体"/>
          <w:lang w:eastAsia="zh-CN"/>
        </w:rPr>
        <w:t>&lt;</w:t>
      </w:r>
      <w:r>
        <w:t>説明</w:t>
      </w:r>
      <w:r>
        <w:rPr>
          <w:rFonts w:hint="eastAsia" w:eastAsia="宋体"/>
          <w:lang w:eastAsia="zh-CN"/>
        </w:rPr>
        <w:t>&gt;</w:t>
      </w:r>
    </w:p>
    <w:p w14:paraId="1D429F0E">
      <w:pPr>
        <w:rPr>
          <w:rFonts w:hint="eastAsia" w:eastAsia="宋体"/>
          <w:lang w:eastAsia="zh-CN"/>
        </w:rPr>
      </w:pPr>
      <w:r>
        <w:t>此稿是</w:t>
      </w:r>
      <w:r>
        <w:rPr>
          <w:rFonts w:hint="eastAsia" w:eastAsia="宋体"/>
          <w:lang w:eastAsia="zh-CN"/>
        </w:rPr>
        <w:t>《</w:t>
      </w:r>
      <w:r>
        <w:t>高郵王石臞先生手稿四種</w:t>
      </w:r>
      <w:r>
        <w:rPr>
          <w:rFonts w:hint="eastAsia" w:eastAsia="宋体"/>
          <w:lang w:eastAsia="zh-CN"/>
        </w:rPr>
        <w:t>》</w:t>
      </w:r>
      <w:r>
        <w:t>二十四卷之一，藏北京大學圖書館。館藏書名是</w:t>
      </w:r>
      <w:r>
        <w:rPr>
          <w:rFonts w:hint="eastAsia" w:eastAsia="宋体"/>
          <w:lang w:eastAsia="zh-CN"/>
        </w:rPr>
        <w:t>《</w:t>
      </w:r>
      <w:r>
        <w:t>爾雅雜纂</w:t>
      </w:r>
      <w:r>
        <w:rPr>
          <w:rFonts w:hint="eastAsia" w:eastAsia="宋体"/>
          <w:lang w:eastAsia="zh-CN"/>
        </w:rPr>
        <w:t>》</w:t>
      </w:r>
    </w:p>
    <w:p w14:paraId="2981FC96">
      <w:r>
        <w:t>殆非本名。稿中列見、曉、匣、精、照五母，下分列同母同訓諸字，再以音轉理論和書證解釋，與</w:t>
      </w:r>
      <w:r>
        <w:rPr>
          <w:rFonts w:hint="eastAsia" w:eastAsia="宋体"/>
          <w:lang w:eastAsia="zh-CN"/>
        </w:rPr>
        <w:t>《</w:t>
      </w:r>
      <w:r>
        <w:t>釋大</w:t>
      </w:r>
    </w:p>
    <w:p w14:paraId="70859C45">
      <w:r>
        <w:t>同一路徑，故王壽同旁批曰：</w:t>
      </w:r>
      <w:r>
        <w:rPr>
          <w:rFonts w:hint="eastAsia" w:eastAsia="宋体"/>
          <w:lang w:eastAsia="zh-CN"/>
        </w:rPr>
        <w:t>“</w:t>
      </w:r>
      <w:r>
        <w:t>此乃聲轉同義之字。訓詁本於聲音，於此可見。</w:t>
      </w:r>
      <w:r>
        <w:rPr>
          <w:rFonts w:hint="eastAsia" w:eastAsia="宋体"/>
          <w:lang w:eastAsia="zh-CN"/>
        </w:rPr>
        <w:t>”</w:t>
      </w:r>
      <w:r>
        <w:t>創作時間殆亦爲早年</w:t>
      </w:r>
    </w:p>
    <w:p w14:paraId="60F4ADC2">
      <w:r>
        <w:t>稿中條理不順，姑依原貌不改。文字亦從手稿，如手稿言旁多作</w:t>
      </w:r>
      <w:r>
        <w:rPr>
          <w:rFonts w:hint="eastAsia" w:eastAsia="宋体"/>
          <w:lang w:eastAsia="zh-CN"/>
        </w:rPr>
        <w:t>“</w:t>
      </w:r>
      <w:r>
        <w:t>讠</w:t>
      </w:r>
      <w:r>
        <w:rPr>
          <w:rFonts w:hint="eastAsia" w:eastAsia="宋体"/>
          <w:lang w:eastAsia="zh-CN"/>
        </w:rPr>
        <w:t>”</w:t>
      </w:r>
      <w:r>
        <w:t>，從原貌不改。</w:t>
      </w:r>
    </w:p>
    <w:p w14:paraId="580BE394">
      <w:pPr>
        <w:rPr>
          <w:rFonts w:hint="eastAsia" w:eastAsia="宋体"/>
          <w:lang w:eastAsia="zh-CN"/>
        </w:rPr>
      </w:pPr>
      <w:r>
        <w:rPr>
          <w:rFonts w:hint="eastAsia" w:eastAsia="宋体"/>
          <w:lang w:eastAsia="zh-CN"/>
        </w:rPr>
        <w:t>&lt;</w:t>
      </w:r>
      <w:r>
        <w:t>校注</w:t>
      </w:r>
      <w:r>
        <w:rPr>
          <w:rFonts w:hint="eastAsia" w:eastAsia="宋体"/>
          <w:lang w:eastAsia="zh-CN"/>
        </w:rPr>
        <w:t>&gt;</w:t>
      </w:r>
    </w:p>
    <w:p w14:paraId="22DBF1D0">
      <w:pPr>
        <w:rPr>
          <w:rFonts w:hint="eastAsia" w:eastAsia="宋体"/>
          <w:lang w:eastAsia="zh-CN"/>
        </w:rPr>
      </w:pPr>
      <w:r>
        <w:rPr>
          <w:rFonts w:hint="eastAsia" w:eastAsia="宋体"/>
          <w:lang w:eastAsia="zh-CN"/>
        </w:rPr>
        <w:t>【</w:t>
      </w:r>
      <w:r>
        <w:t>一</w:t>
      </w:r>
      <w:r>
        <w:rPr>
          <w:rFonts w:hint="eastAsia" w:eastAsia="宋体"/>
          <w:lang w:eastAsia="zh-CN"/>
        </w:rPr>
        <w:t>】</w:t>
      </w:r>
      <w:r>
        <w:t>互見</w:t>
      </w:r>
      <w:r>
        <w:rPr>
          <w:rFonts w:hint="eastAsia" w:eastAsia="宋体"/>
          <w:lang w:eastAsia="zh-CN"/>
        </w:rPr>
        <w:t>【</w:t>
      </w:r>
      <w:r>
        <w:t>三</w:t>
      </w:r>
      <w:r>
        <w:rPr>
          <w:rFonts w:hint="eastAsia" w:eastAsia="宋体"/>
          <w:lang w:eastAsia="zh-CN"/>
        </w:rPr>
        <w:t>】</w:t>
      </w:r>
      <w:r>
        <w:t>。</w:t>
      </w:r>
      <w:r>
        <w:rPr>
          <w:rFonts w:hint="eastAsia" w:eastAsia="宋体"/>
          <w:lang w:eastAsia="zh-CN"/>
        </w:rPr>
        <w:t>《</w:t>
      </w:r>
      <w:r>
        <w:t>書</w:t>
      </w:r>
      <w:r>
        <w:rPr>
          <w:rFonts w:hint="eastAsia" w:eastAsia="宋体"/>
          <w:lang w:eastAsia="zh-CN"/>
        </w:rPr>
        <w:t>》</w:t>
      </w:r>
      <w:r>
        <w:t>，見</w:t>
      </w:r>
      <w:r>
        <w:rPr>
          <w:rFonts w:hint="eastAsia" w:eastAsia="宋体"/>
          <w:lang w:eastAsia="zh-CN"/>
        </w:rPr>
        <w:t>《</w:t>
      </w:r>
      <w:r>
        <w:t>康誥</w:t>
      </w:r>
      <w:r>
        <w:rPr>
          <w:rFonts w:hint="eastAsia" w:eastAsia="宋体"/>
          <w:lang w:eastAsia="zh-CN"/>
        </w:rPr>
        <w:t>》</w:t>
      </w:r>
      <w:r>
        <w:t>。</w:t>
      </w:r>
      <w:r>
        <w:rPr>
          <w:rFonts w:hint="eastAsia" w:eastAsia="宋体"/>
          <w:lang w:eastAsia="zh-CN"/>
        </w:rPr>
        <w:t>《</w:t>
      </w:r>
      <w:r>
        <w:t>方言</w:t>
      </w:r>
      <w:r>
        <w:rPr>
          <w:rFonts w:hint="eastAsia" w:eastAsia="宋体"/>
          <w:lang w:eastAsia="zh-CN"/>
        </w:rPr>
        <w:t>》</w:t>
      </w:r>
      <w:r>
        <w:t>，見卷第十三。</w:t>
      </w:r>
      <w:r>
        <w:rPr>
          <w:rFonts w:hint="eastAsia" w:eastAsia="宋体"/>
          <w:lang w:eastAsia="zh-CN"/>
        </w:rPr>
        <w:t>《</w:t>
      </w:r>
      <w:r>
        <w:t>儀禮</w:t>
      </w:r>
      <w:r>
        <w:rPr>
          <w:rFonts w:hint="eastAsia" w:eastAsia="宋体"/>
          <w:lang w:eastAsia="zh-CN"/>
        </w:rPr>
        <w:t>》</w:t>
      </w:r>
      <w:r>
        <w:t>，見第二十四。</w:t>
      </w:r>
      <w:r>
        <w:rPr>
          <w:rFonts w:hint="eastAsia" w:eastAsia="宋体"/>
          <w:lang w:eastAsia="zh-CN"/>
        </w:rPr>
        <w:t>《</w:t>
      </w:r>
      <w:r>
        <w:t>詩</w:t>
      </w:r>
      <w:r>
        <w:rPr>
          <w:rFonts w:hint="eastAsia" w:eastAsia="宋体"/>
          <w:lang w:eastAsia="zh-CN"/>
        </w:rPr>
        <w:t>》</w:t>
      </w:r>
      <w:r>
        <w:t>，分見</w:t>
      </w:r>
      <w:r>
        <w:rPr>
          <w:rFonts w:hint="eastAsia" w:eastAsia="宋体"/>
          <w:lang w:eastAsia="zh-CN"/>
        </w:rPr>
        <w:t>《</w:t>
      </w:r>
      <w:r>
        <w:t>魯頌</w:t>
      </w:r>
      <w:r>
        <w:rPr>
          <w:rFonts w:hint="eastAsia" w:eastAsia="宋体"/>
          <w:lang w:eastAsia="zh-CN"/>
        </w:rPr>
        <w:t>•</w:t>
      </w:r>
    </w:p>
    <w:p w14:paraId="2CACA761">
      <w:r>
        <w:t>【第625页】</w:t>
      </w:r>
    </w:p>
    <w:p w14:paraId="39E3ACAF">
      <w:pPr>
        <w:rPr>
          <w:rFonts w:hint="eastAsia" w:eastAsia="宋体"/>
          <w:lang w:eastAsia="zh-CN"/>
        </w:rPr>
      </w:pPr>
      <w:r>
        <w:t>駉</w:t>
      </w:r>
      <w:r>
        <w:rPr>
          <w:rFonts w:hint="eastAsia" w:eastAsia="宋体"/>
          <w:lang w:eastAsia="zh-CN"/>
        </w:rPr>
        <w:t>》</w:t>
      </w:r>
      <w:r>
        <w:t>、</w:t>
      </w:r>
      <w:r>
        <w:rPr>
          <w:rFonts w:hint="eastAsia" w:eastAsia="宋体"/>
          <w:lang w:eastAsia="zh-CN"/>
        </w:rPr>
        <w:t>《</w:t>
      </w:r>
      <w:r>
        <w:t>小雅。采芑</w:t>
      </w:r>
      <w:r>
        <w:rPr>
          <w:rFonts w:hint="eastAsia" w:eastAsia="宋体"/>
          <w:lang w:eastAsia="zh-CN"/>
        </w:rPr>
        <w:t>》</w:t>
      </w:r>
      <w:r>
        <w:t>。</w:t>
      </w:r>
      <w:r>
        <w:rPr>
          <w:rFonts w:hint="eastAsia" w:eastAsia="宋体"/>
          <w:lang w:eastAsia="zh-CN"/>
        </w:rPr>
        <w:t>《</w:t>
      </w:r>
      <w:r>
        <w:t>爾雅</w:t>
      </w:r>
      <w:r>
        <w:rPr>
          <w:rFonts w:hint="eastAsia" w:eastAsia="宋体"/>
          <w:lang w:eastAsia="zh-CN"/>
        </w:rPr>
        <w:t>》</w:t>
      </w:r>
      <w:r>
        <w:t>，分見</w:t>
      </w:r>
      <w:r>
        <w:rPr>
          <w:rFonts w:hint="eastAsia" w:eastAsia="宋体"/>
          <w:lang w:eastAsia="zh-CN"/>
        </w:rPr>
        <w:t>《</w:t>
      </w:r>
      <w:r>
        <w:t>釋詁</w:t>
      </w:r>
      <w:r>
        <w:rPr>
          <w:rFonts w:hint="eastAsia" w:eastAsia="宋体"/>
          <w:lang w:eastAsia="zh-CN"/>
        </w:rPr>
        <w:t>》</w:t>
      </w:r>
      <w:r>
        <w:t>、</w:t>
      </w:r>
      <w:r>
        <w:rPr>
          <w:rFonts w:hint="eastAsia" w:eastAsia="宋体"/>
          <w:lang w:eastAsia="zh-CN"/>
        </w:rPr>
        <w:t>《</w:t>
      </w:r>
      <w:r>
        <w:t>釋地</w:t>
      </w:r>
      <w:r>
        <w:rPr>
          <w:rFonts w:hint="eastAsia" w:eastAsia="宋体"/>
          <w:lang w:eastAsia="zh-CN"/>
        </w:rPr>
        <w:t>》</w:t>
      </w:r>
      <w:r>
        <w:t>。</w:t>
      </w:r>
      <w:r>
        <w:rPr>
          <w:rFonts w:hint="eastAsia" w:eastAsia="宋体"/>
          <w:lang w:eastAsia="zh-CN"/>
        </w:rPr>
        <w:t>《</w:t>
      </w:r>
      <w:r>
        <w:t>孟子</w:t>
      </w:r>
      <w:r>
        <w:rPr>
          <w:rFonts w:hint="eastAsia" w:eastAsia="宋体"/>
          <w:lang w:eastAsia="zh-CN"/>
        </w:rPr>
        <w:t>》</w:t>
      </w:r>
      <w:r>
        <w:t>，見</w:t>
      </w:r>
      <w:r>
        <w:rPr>
          <w:rFonts w:hint="eastAsia" w:eastAsia="宋体"/>
          <w:lang w:eastAsia="zh-CN"/>
        </w:rPr>
        <w:t>《</w:t>
      </w:r>
      <w:r>
        <w:t>滕文公下</w:t>
      </w:r>
      <w:r>
        <w:rPr>
          <w:rFonts w:hint="eastAsia" w:eastAsia="宋体"/>
          <w:lang w:eastAsia="zh-CN"/>
        </w:rPr>
        <w:t>》</w:t>
      </w:r>
    </w:p>
    <w:p w14:paraId="049D505C">
      <w:pPr>
        <w:rPr>
          <w:rFonts w:hint="eastAsia" w:eastAsia="宋体"/>
          <w:lang w:eastAsia="zh-CN"/>
        </w:rPr>
      </w:pPr>
      <w:r>
        <w:rPr>
          <w:rFonts w:hint="eastAsia" w:eastAsia="宋体"/>
          <w:lang w:eastAsia="zh-CN"/>
        </w:rPr>
        <w:t>【</w:t>
      </w:r>
      <w:r>
        <w:t>二</w:t>
      </w:r>
      <w:r>
        <w:rPr>
          <w:rFonts w:hint="eastAsia" w:eastAsia="宋体"/>
          <w:lang w:eastAsia="zh-CN"/>
        </w:rPr>
        <w:t>】</w:t>
      </w:r>
      <w:r>
        <w:t>互見</w:t>
      </w:r>
      <w:r>
        <w:rPr>
          <w:rFonts w:hint="eastAsia" w:eastAsia="宋体"/>
          <w:lang w:eastAsia="zh-CN"/>
        </w:rPr>
        <w:t>【</w:t>
      </w:r>
      <w:r>
        <w:t>五</w:t>
      </w:r>
      <w:r>
        <w:rPr>
          <w:rFonts w:hint="eastAsia" w:eastAsia="宋体"/>
          <w:lang w:eastAsia="zh-CN"/>
        </w:rPr>
        <w:t>】</w:t>
      </w:r>
      <w:r>
        <w:t>。</w:t>
      </w:r>
      <w:r>
        <w:rPr>
          <w:rFonts w:hint="eastAsia" w:eastAsia="宋体"/>
          <w:lang w:eastAsia="zh-CN"/>
        </w:rPr>
        <w:t>《</w:t>
      </w:r>
      <w:r>
        <w:t>爾雅</w:t>
      </w:r>
      <w:r>
        <w:rPr>
          <w:rFonts w:hint="eastAsia" w:eastAsia="宋体"/>
          <w:lang w:eastAsia="zh-CN"/>
        </w:rPr>
        <w:t>》</w:t>
      </w:r>
      <w:r>
        <w:t>，分見</w:t>
      </w:r>
      <w:r>
        <w:rPr>
          <w:rFonts w:hint="eastAsia" w:eastAsia="宋体"/>
          <w:lang w:eastAsia="zh-CN"/>
        </w:rPr>
        <w:t>《</w:t>
      </w:r>
      <w:r>
        <w:t>釋詁</w:t>
      </w:r>
      <w:r>
        <w:rPr>
          <w:rFonts w:hint="eastAsia" w:eastAsia="宋体"/>
          <w:lang w:eastAsia="zh-CN"/>
        </w:rPr>
        <w:t>》</w:t>
      </w:r>
      <w:r>
        <w:t>、</w:t>
      </w:r>
      <w:r>
        <w:rPr>
          <w:rFonts w:hint="eastAsia" w:eastAsia="宋体"/>
          <w:lang w:eastAsia="zh-CN"/>
        </w:rPr>
        <w:t>《</w:t>
      </w:r>
      <w:r>
        <w:t>釋親</w:t>
      </w:r>
      <w:r>
        <w:rPr>
          <w:rFonts w:hint="eastAsia" w:eastAsia="宋体"/>
          <w:lang w:eastAsia="zh-CN"/>
        </w:rPr>
        <w:t>》</w:t>
      </w:r>
      <w:r>
        <w:t>。</w:t>
      </w:r>
      <w:r>
        <w:rPr>
          <w:rFonts w:hint="eastAsia" w:eastAsia="宋体"/>
          <w:lang w:eastAsia="zh-CN"/>
        </w:rPr>
        <w:t>《</w:t>
      </w:r>
      <w:r>
        <w:t>詩</w:t>
      </w:r>
      <w:r>
        <w:rPr>
          <w:rFonts w:hint="eastAsia" w:eastAsia="宋体"/>
          <w:lang w:eastAsia="zh-CN"/>
        </w:rPr>
        <w:t>》</w:t>
      </w:r>
      <w:r>
        <w:t>，見</w:t>
      </w:r>
      <w:r>
        <w:rPr>
          <w:rFonts w:hint="eastAsia" w:eastAsia="宋体"/>
          <w:lang w:eastAsia="zh-CN"/>
        </w:rPr>
        <w:t>《</w:t>
      </w:r>
      <w:r>
        <w:t>羔羊</w:t>
      </w:r>
      <w:r>
        <w:rPr>
          <w:rFonts w:hint="eastAsia" w:eastAsia="宋体"/>
          <w:lang w:eastAsia="zh-CN"/>
        </w:rPr>
        <w:t>》</w:t>
      </w:r>
      <w:r>
        <w:t>。</w:t>
      </w:r>
      <w:r>
        <w:rPr>
          <w:rFonts w:hint="eastAsia" w:eastAsia="宋体"/>
          <w:lang w:eastAsia="zh-CN"/>
        </w:rPr>
        <w:t>《</w:t>
      </w:r>
      <w:r>
        <w:t>易</w:t>
      </w:r>
      <w:r>
        <w:rPr>
          <w:rFonts w:hint="eastAsia" w:eastAsia="宋体"/>
          <w:lang w:eastAsia="zh-CN"/>
        </w:rPr>
        <w:t>》</w:t>
      </w:r>
      <w:r>
        <w:t>，見</w:t>
      </w:r>
      <w:r>
        <w:rPr>
          <w:rFonts w:hint="eastAsia" w:eastAsia="宋体"/>
          <w:lang w:eastAsia="zh-CN"/>
        </w:rPr>
        <w:t>《</w:t>
      </w:r>
      <w:r>
        <w:t>家人</w:t>
      </w:r>
      <w:r>
        <w:rPr>
          <w:rFonts w:hint="eastAsia" w:eastAsia="宋体"/>
          <w:lang w:eastAsia="zh-CN"/>
        </w:rPr>
        <w:t>》</w:t>
      </w:r>
      <w:r>
        <w:t>。</w:t>
      </w:r>
      <w:r>
        <w:rPr>
          <w:rFonts w:hint="eastAsia" w:eastAsia="宋体"/>
          <w:lang w:eastAsia="zh-CN"/>
        </w:rPr>
        <w:t>《</w:t>
      </w:r>
      <w:r>
        <w:t>廣雅</w:t>
      </w:r>
      <w:r>
        <w:rPr>
          <w:rFonts w:hint="eastAsia" w:eastAsia="宋体"/>
          <w:lang w:eastAsia="zh-CN"/>
        </w:rPr>
        <w:t>》</w:t>
      </w:r>
      <w:r>
        <w:t>，見</w:t>
      </w:r>
      <w:r>
        <w:rPr>
          <w:rFonts w:hint="eastAsia" w:eastAsia="宋体"/>
          <w:lang w:eastAsia="zh-CN"/>
        </w:rPr>
        <w:t>《</w:t>
      </w:r>
      <w:r>
        <w:t>釋詁</w:t>
      </w:r>
      <w:r>
        <w:rPr>
          <w:rFonts w:hint="eastAsia" w:eastAsia="宋体"/>
          <w:lang w:eastAsia="zh-CN"/>
        </w:rPr>
        <w:t>》</w:t>
      </w:r>
    </w:p>
    <w:p w14:paraId="4D33ACBC">
      <w:r>
        <w:rPr>
          <w:rFonts w:hint="eastAsia" w:eastAsia="宋体"/>
          <w:lang w:eastAsia="zh-CN"/>
        </w:rPr>
        <w:t>【</w:t>
      </w:r>
      <w:r>
        <w:t>三</w:t>
      </w:r>
      <w:r>
        <w:rPr>
          <w:rFonts w:hint="eastAsia" w:eastAsia="宋体"/>
          <w:lang w:eastAsia="zh-CN"/>
        </w:rPr>
        <w:t>】</w:t>
      </w:r>
      <w:r>
        <w:t>互見</w:t>
      </w:r>
      <w:r>
        <w:rPr>
          <w:rFonts w:hint="eastAsia" w:eastAsia="宋体"/>
          <w:lang w:eastAsia="zh-CN"/>
        </w:rPr>
        <w:t>【</w:t>
      </w:r>
      <w:r>
        <w:t>一</w:t>
      </w:r>
      <w:r>
        <w:rPr>
          <w:rFonts w:hint="eastAsia" w:eastAsia="宋体"/>
          <w:lang w:eastAsia="zh-CN"/>
        </w:rPr>
        <w:t>】</w:t>
      </w:r>
      <w:r>
        <w:t>。</w:t>
      </w:r>
      <w:r>
        <w:rPr>
          <w:rFonts w:hint="eastAsia" w:eastAsia="宋体"/>
          <w:lang w:eastAsia="zh-CN"/>
        </w:rPr>
        <w:t>《</w:t>
      </w:r>
      <w:r>
        <w:t>書</w:t>
      </w:r>
      <w:r>
        <w:rPr>
          <w:rFonts w:hint="eastAsia" w:eastAsia="宋体"/>
          <w:lang w:eastAsia="zh-CN"/>
        </w:rPr>
        <w:t>》</w:t>
      </w:r>
      <w:r>
        <w:t>，見</w:t>
      </w:r>
      <w:r>
        <w:rPr>
          <w:rFonts w:hint="eastAsia" w:eastAsia="宋体"/>
          <w:lang w:eastAsia="zh-CN"/>
        </w:rPr>
        <w:t>《</w:t>
      </w:r>
      <w:r>
        <w:t>康誥</w:t>
      </w:r>
      <w:r>
        <w:rPr>
          <w:rFonts w:hint="eastAsia" w:eastAsia="宋体"/>
          <w:lang w:eastAsia="zh-CN"/>
        </w:rPr>
        <w:t>》</w:t>
      </w:r>
      <w:r>
        <w:t>。</w:t>
      </w:r>
      <w:r>
        <w:rPr>
          <w:rFonts w:hint="eastAsia" w:eastAsia="宋体"/>
          <w:lang w:eastAsia="zh-CN"/>
        </w:rPr>
        <w:t>《</w:t>
      </w:r>
      <w:r>
        <w:t>孟子</w:t>
      </w:r>
      <w:r>
        <w:rPr>
          <w:rFonts w:hint="eastAsia" w:eastAsia="宋体"/>
          <w:lang w:eastAsia="zh-CN"/>
        </w:rPr>
        <w:t>》</w:t>
      </w:r>
      <w:r>
        <w:t>，見</w:t>
      </w:r>
      <w:r>
        <w:rPr>
          <w:rFonts w:hint="eastAsia" w:eastAsia="宋体"/>
          <w:lang w:eastAsia="zh-CN"/>
        </w:rPr>
        <w:t>《</w:t>
      </w:r>
      <w:r>
        <w:t>滕文公下</w:t>
      </w:r>
      <w:r>
        <w:rPr>
          <w:rFonts w:hint="eastAsia" w:eastAsia="宋体"/>
          <w:lang w:eastAsia="zh-CN"/>
        </w:rPr>
        <w:t>》</w:t>
      </w:r>
      <w:r>
        <w:t>。</w:t>
      </w:r>
      <w:r>
        <w:rPr>
          <w:rFonts w:hint="eastAsia" w:eastAsia="宋体"/>
          <w:lang w:eastAsia="zh-CN"/>
        </w:rPr>
        <w:t>《</w:t>
      </w:r>
      <w:r>
        <w:t>爾雅</w:t>
      </w:r>
      <w:r>
        <w:rPr>
          <w:rFonts w:hint="eastAsia" w:eastAsia="宋体"/>
          <w:lang w:eastAsia="zh-CN"/>
        </w:rPr>
        <w:t>》</w:t>
      </w:r>
      <w:r>
        <w:t>，分見</w:t>
      </w:r>
      <w:r>
        <w:rPr>
          <w:rFonts w:hint="eastAsia" w:eastAsia="宋体"/>
          <w:lang w:eastAsia="zh-CN"/>
        </w:rPr>
        <w:t>《</w:t>
      </w:r>
      <w:r>
        <w:t>釋天</w:t>
      </w:r>
      <w:r>
        <w:rPr>
          <w:rFonts w:hint="eastAsia" w:eastAsia="宋体"/>
          <w:lang w:eastAsia="zh-CN"/>
        </w:rPr>
        <w:t>》</w:t>
      </w:r>
      <w:r>
        <w:t>、</w:t>
      </w:r>
      <w:r>
        <w:rPr>
          <w:rFonts w:hint="eastAsia" w:eastAsia="宋体"/>
          <w:lang w:eastAsia="zh-CN"/>
        </w:rPr>
        <w:t>《</w:t>
      </w:r>
      <w:r>
        <w:t>釋詁</w:t>
      </w:r>
      <w:r>
        <w:rPr>
          <w:rFonts w:hint="eastAsia" w:eastAsia="宋体"/>
          <w:lang w:eastAsia="zh-CN"/>
        </w:rPr>
        <w:t>》</w:t>
      </w:r>
      <w:r>
        <w:t>。</w:t>
      </w:r>
      <w:r>
        <w:rPr>
          <w:rFonts w:hint="eastAsia" w:eastAsia="宋体"/>
          <w:lang w:eastAsia="zh-CN"/>
        </w:rPr>
        <w:t>《</w:t>
      </w:r>
      <w:r>
        <w:t>方言</w:t>
      </w:r>
      <w:r>
        <w:rPr>
          <w:rFonts w:hint="eastAsia" w:eastAsia="宋体"/>
          <w:lang w:eastAsia="zh-CN"/>
        </w:rPr>
        <w:t>》</w:t>
      </w:r>
      <w:r>
        <w:t>，見</w:t>
      </w:r>
    </w:p>
    <w:p w14:paraId="1D93F891">
      <w:pPr>
        <w:rPr>
          <w:rFonts w:hint="eastAsia" w:eastAsia="宋体"/>
          <w:lang w:eastAsia="zh-CN"/>
        </w:rPr>
      </w:pPr>
      <w:r>
        <w:t>卷第十三。</w:t>
      </w:r>
      <w:r>
        <w:rPr>
          <w:rFonts w:hint="eastAsia" w:eastAsia="宋体"/>
          <w:lang w:eastAsia="zh-CN"/>
        </w:rPr>
        <w:t>《</w:t>
      </w:r>
      <w:r>
        <w:t>儀禮</w:t>
      </w:r>
      <w:r>
        <w:rPr>
          <w:rFonts w:hint="eastAsia" w:eastAsia="宋体"/>
          <w:lang w:eastAsia="zh-CN"/>
        </w:rPr>
        <w:t>》</w:t>
      </w:r>
      <w:r>
        <w:t>，見</w:t>
      </w:r>
      <w:r>
        <w:rPr>
          <w:rFonts w:hint="eastAsia" w:eastAsia="宋体"/>
          <w:lang w:eastAsia="zh-CN"/>
        </w:rPr>
        <w:t>《</w:t>
      </w:r>
      <w:r>
        <w:t>聘禮</w:t>
      </w:r>
      <w:r>
        <w:rPr>
          <w:rFonts w:hint="eastAsia" w:eastAsia="宋体"/>
          <w:lang w:eastAsia="zh-CN"/>
        </w:rPr>
        <w:t>》</w:t>
      </w:r>
      <w:r>
        <w:t>。</w:t>
      </w:r>
      <w:r>
        <w:rPr>
          <w:rFonts w:hint="eastAsia" w:eastAsia="宋体"/>
          <w:lang w:eastAsia="zh-CN"/>
        </w:rPr>
        <w:t>《</w:t>
      </w:r>
      <w:r>
        <w:t>詩</w:t>
      </w:r>
      <w:r>
        <w:rPr>
          <w:rFonts w:hint="eastAsia" w:eastAsia="宋体"/>
          <w:lang w:eastAsia="zh-CN"/>
        </w:rPr>
        <w:t>》</w:t>
      </w:r>
      <w:r>
        <w:t>，見</w:t>
      </w:r>
      <w:r>
        <w:rPr>
          <w:rFonts w:hint="eastAsia" w:eastAsia="宋体"/>
          <w:lang w:eastAsia="zh-CN"/>
        </w:rPr>
        <w:t>《</w:t>
      </w:r>
      <w:r>
        <w:t>駉</w:t>
      </w:r>
      <w:r>
        <w:rPr>
          <w:rFonts w:hint="eastAsia" w:eastAsia="宋体"/>
          <w:lang w:eastAsia="zh-CN"/>
        </w:rPr>
        <w:t>》</w:t>
      </w:r>
    </w:p>
    <w:p w14:paraId="2773A023">
      <w:pPr>
        <w:rPr>
          <w:rFonts w:hint="eastAsia" w:eastAsia="宋体"/>
          <w:lang w:eastAsia="zh-CN"/>
        </w:rPr>
      </w:pPr>
      <w:r>
        <w:rPr>
          <w:rFonts w:hint="eastAsia" w:eastAsia="宋体"/>
          <w:lang w:eastAsia="zh-CN"/>
        </w:rPr>
        <w:t>【</w:t>
      </w:r>
      <w:r>
        <w:t>四</w:t>
      </w:r>
      <w:r>
        <w:rPr>
          <w:rFonts w:hint="eastAsia" w:eastAsia="宋体"/>
          <w:lang w:eastAsia="zh-CN"/>
        </w:rPr>
        <w:t>】《</w:t>
      </w:r>
      <w:r>
        <w:t>左傳</w:t>
      </w:r>
      <w:r>
        <w:rPr>
          <w:rFonts w:hint="eastAsia" w:eastAsia="宋体"/>
          <w:lang w:eastAsia="zh-CN"/>
        </w:rPr>
        <w:t>》</w:t>
      </w:r>
      <w:r>
        <w:t>，見</w:t>
      </w:r>
      <w:r>
        <w:rPr>
          <w:rFonts w:hint="eastAsia" w:eastAsia="宋体"/>
          <w:lang w:eastAsia="zh-CN"/>
        </w:rPr>
        <w:t>《</w:t>
      </w:r>
      <w:r>
        <w:t>昭二十九年</w:t>
      </w:r>
      <w:r>
        <w:rPr>
          <w:rFonts w:hint="eastAsia" w:eastAsia="宋体"/>
          <w:lang w:eastAsia="zh-CN"/>
        </w:rPr>
        <w:t>》</w:t>
      </w:r>
      <w:r>
        <w:t>。</w:t>
      </w:r>
      <w:r>
        <w:rPr>
          <w:rFonts w:hint="eastAsia" w:eastAsia="宋体"/>
          <w:lang w:eastAsia="zh-CN"/>
        </w:rPr>
        <w:t>《</w:t>
      </w:r>
      <w:r>
        <w:t>國語</w:t>
      </w:r>
      <w:r>
        <w:rPr>
          <w:rFonts w:hint="eastAsia" w:eastAsia="宋体"/>
          <w:lang w:eastAsia="zh-CN"/>
        </w:rPr>
        <w:t>》</w:t>
      </w:r>
      <w:r>
        <w:t>，見</w:t>
      </w:r>
      <w:r>
        <w:rPr>
          <w:rFonts w:hint="eastAsia" w:eastAsia="宋体"/>
          <w:lang w:eastAsia="zh-CN"/>
        </w:rPr>
        <w:t>《</w:t>
      </w:r>
      <w:r>
        <w:t>周語</w:t>
      </w:r>
      <w:r>
        <w:rPr>
          <w:rFonts w:hint="eastAsia" w:eastAsia="宋体"/>
          <w:lang w:eastAsia="zh-CN"/>
        </w:rPr>
        <w:t>》</w:t>
      </w:r>
      <w:r>
        <w:t>。</w:t>
      </w:r>
      <w:r>
        <w:rPr>
          <w:rFonts w:hint="eastAsia" w:eastAsia="宋体"/>
          <w:lang w:eastAsia="zh-CN"/>
        </w:rPr>
        <w:t>《</w:t>
      </w:r>
      <w:r>
        <w:t>禮記</w:t>
      </w:r>
      <w:r>
        <w:rPr>
          <w:rFonts w:hint="eastAsia" w:eastAsia="宋体"/>
          <w:lang w:eastAsia="zh-CN"/>
        </w:rPr>
        <w:t>》</w:t>
      </w:r>
      <w:r>
        <w:t>，見</w:t>
      </w:r>
      <w:r>
        <w:rPr>
          <w:rFonts w:hint="eastAsia" w:eastAsia="宋体"/>
          <w:lang w:eastAsia="zh-CN"/>
        </w:rPr>
        <w:t>《</w:t>
      </w:r>
      <w:r>
        <w:t>射義</w:t>
      </w:r>
      <w:r>
        <w:rPr>
          <w:rFonts w:hint="eastAsia" w:eastAsia="宋体"/>
          <w:lang w:eastAsia="zh-CN"/>
        </w:rPr>
        <w:t>》</w:t>
      </w:r>
      <w:r>
        <w:t>。</w:t>
      </w:r>
      <w:r>
        <w:rPr>
          <w:rFonts w:hint="eastAsia" w:eastAsia="宋体"/>
          <w:lang w:eastAsia="zh-CN"/>
        </w:rPr>
        <w:t>《</w:t>
      </w:r>
      <w:r>
        <w:t>白虎通</w:t>
      </w:r>
      <w:r>
        <w:rPr>
          <w:rFonts w:hint="eastAsia" w:eastAsia="宋体"/>
          <w:lang w:eastAsia="zh-CN"/>
        </w:rPr>
        <w:t>》</w:t>
      </w:r>
      <w:r>
        <w:t>，見</w:t>
      </w:r>
      <w:r>
        <w:rPr>
          <w:rFonts w:hint="eastAsia" w:eastAsia="宋体"/>
          <w:lang w:eastAsia="zh-CN"/>
        </w:rPr>
        <w:t>《</w:t>
      </w:r>
      <w:r>
        <w:t>德論上。爵</w:t>
      </w:r>
      <w:r>
        <w:rPr>
          <w:rFonts w:hint="eastAsia" w:eastAsia="宋体"/>
          <w:lang w:eastAsia="zh-CN"/>
        </w:rPr>
        <w:t>》</w:t>
      </w:r>
    </w:p>
    <w:p w14:paraId="00A3D1EB">
      <w:r>
        <w:rPr>
          <w:rFonts w:hint="eastAsia" w:eastAsia="宋体"/>
          <w:lang w:eastAsia="zh-CN"/>
        </w:rPr>
        <w:t>《</w:t>
      </w:r>
      <w:r>
        <w:t>爾雅</w:t>
      </w:r>
      <w:r>
        <w:rPr>
          <w:rFonts w:hint="eastAsia" w:eastAsia="宋体"/>
          <w:lang w:eastAsia="zh-CN"/>
        </w:rPr>
        <w:t>》</w:t>
      </w:r>
      <w:r>
        <w:t>，見</w:t>
      </w:r>
      <w:r>
        <w:rPr>
          <w:rFonts w:hint="eastAsia" w:eastAsia="宋体"/>
          <w:lang w:eastAsia="zh-CN"/>
        </w:rPr>
        <w:t>《</w:t>
      </w:r>
      <w:r>
        <w:t>釋詁</w:t>
      </w:r>
      <w:r>
        <w:rPr>
          <w:rFonts w:hint="eastAsia" w:eastAsia="宋体"/>
          <w:lang w:eastAsia="zh-CN"/>
        </w:rPr>
        <w:t>》</w:t>
      </w:r>
      <w:r>
        <w:t>。</w:t>
      </w:r>
    </w:p>
    <w:p w14:paraId="173A9993">
      <w:r>
        <w:rPr>
          <w:rFonts w:hint="eastAsia" w:eastAsia="宋体"/>
          <w:lang w:eastAsia="zh-CN"/>
        </w:rPr>
        <w:t>【</w:t>
      </w:r>
      <w:r>
        <w:t>五</w:t>
      </w:r>
      <w:r>
        <w:rPr>
          <w:rFonts w:hint="eastAsia" w:eastAsia="宋体"/>
          <w:lang w:eastAsia="zh-CN"/>
        </w:rPr>
        <w:t>】</w:t>
      </w:r>
      <w:r>
        <w:t>互見Q二</w:t>
      </w:r>
      <w:r>
        <w:rPr>
          <w:rFonts w:hint="eastAsia" w:eastAsia="宋体"/>
          <w:lang w:eastAsia="zh-CN"/>
        </w:rPr>
        <w:t>】</w:t>
      </w:r>
      <w:r>
        <w:t>。</w:t>
      </w:r>
      <w:r>
        <w:rPr>
          <w:rFonts w:hint="eastAsia" w:eastAsia="宋体"/>
          <w:lang w:eastAsia="zh-CN"/>
        </w:rPr>
        <w:t>《</w:t>
      </w:r>
      <w:r>
        <w:t>禮記</w:t>
      </w:r>
      <w:r>
        <w:rPr>
          <w:rFonts w:hint="eastAsia" w:eastAsia="宋体"/>
          <w:lang w:eastAsia="zh-CN"/>
        </w:rPr>
        <w:t>》</w:t>
      </w:r>
      <w:r>
        <w:t>，見</w:t>
      </w:r>
      <w:r>
        <w:rPr>
          <w:rFonts w:hint="eastAsia" w:eastAsia="宋体"/>
          <w:lang w:eastAsia="zh-CN"/>
        </w:rPr>
        <w:t>《</w:t>
      </w:r>
      <w:r>
        <w:t>曲禮上</w:t>
      </w:r>
      <w:r>
        <w:rPr>
          <w:rFonts w:hint="eastAsia" w:eastAsia="宋体"/>
          <w:lang w:eastAsia="zh-CN"/>
        </w:rPr>
        <w:t>》</w:t>
      </w:r>
      <w:r>
        <w:t>。</w:t>
      </w:r>
    </w:p>
    <w:p w14:paraId="1F4A8DFE">
      <w:pPr>
        <w:rPr>
          <w:rFonts w:hint="eastAsia" w:eastAsia="宋体"/>
          <w:lang w:eastAsia="zh-CN"/>
        </w:rPr>
      </w:pPr>
      <w:r>
        <w:rPr>
          <w:rFonts w:hint="eastAsia" w:eastAsia="宋体"/>
          <w:lang w:eastAsia="zh-CN"/>
        </w:rPr>
        <w:t>【</w:t>
      </w:r>
      <w:r>
        <w:t>六</w:t>
      </w:r>
      <w:r>
        <w:rPr>
          <w:rFonts w:hint="eastAsia" w:eastAsia="宋体"/>
          <w:lang w:eastAsia="zh-CN"/>
        </w:rPr>
        <w:t>】</w:t>
      </w:r>
      <w:r>
        <w:t>互見Q二二</w:t>
      </w:r>
      <w:r>
        <w:rPr>
          <w:rFonts w:hint="eastAsia" w:eastAsia="宋体"/>
          <w:lang w:eastAsia="zh-CN"/>
        </w:rPr>
        <w:t>】</w:t>
      </w:r>
      <w:r>
        <w:t>、</w:t>
      </w:r>
      <w:r>
        <w:rPr>
          <w:rFonts w:hint="eastAsia" w:eastAsia="宋体"/>
          <w:lang w:eastAsia="zh-CN"/>
        </w:rPr>
        <w:t>【</w:t>
      </w:r>
      <w:r>
        <w:t>四一</w:t>
      </w:r>
      <w:r>
        <w:rPr>
          <w:rFonts w:hint="eastAsia" w:eastAsia="宋体"/>
          <w:lang w:eastAsia="zh-CN"/>
        </w:rPr>
        <w:t>】</w:t>
      </w:r>
      <w:r>
        <w:t>。</w:t>
      </w:r>
      <w:r>
        <w:rPr>
          <w:rFonts w:hint="eastAsia" w:eastAsia="宋体"/>
          <w:lang w:eastAsia="zh-CN"/>
        </w:rPr>
        <w:t>《</w:t>
      </w:r>
      <w:r>
        <w:t>説文</w:t>
      </w:r>
      <w:r>
        <w:rPr>
          <w:rFonts w:hint="eastAsia" w:eastAsia="宋体"/>
          <w:lang w:eastAsia="zh-CN"/>
        </w:rPr>
        <w:t>》</w:t>
      </w:r>
      <w:r>
        <w:t>，分見</w:t>
      </w:r>
      <w:r>
        <w:rPr>
          <w:rFonts w:hint="eastAsia" w:eastAsia="宋体"/>
          <w:lang w:eastAsia="zh-CN"/>
        </w:rPr>
        <w:t>《</w:t>
      </w:r>
      <w:r>
        <w:t>大部</w:t>
      </w:r>
      <w:r>
        <w:rPr>
          <w:rFonts w:hint="eastAsia" w:eastAsia="宋体"/>
          <w:lang w:eastAsia="zh-CN"/>
        </w:rPr>
        <w:t>》</w:t>
      </w:r>
      <w:r>
        <w:t>、</w:t>
      </w:r>
      <w:r>
        <w:rPr>
          <w:rFonts w:hint="eastAsia" w:eastAsia="宋体"/>
          <w:lang w:eastAsia="zh-CN"/>
        </w:rPr>
        <w:t>《</w:t>
      </w:r>
      <w:r>
        <w:t>日部</w:t>
      </w:r>
      <w:r>
        <w:rPr>
          <w:rFonts w:hint="eastAsia" w:eastAsia="宋体"/>
          <w:lang w:eastAsia="zh-CN"/>
        </w:rPr>
        <w:t>》</w:t>
      </w:r>
      <w:r>
        <w:t>、</w:t>
      </w:r>
      <w:r>
        <w:rPr>
          <w:rFonts w:hint="eastAsia" w:eastAsia="宋体"/>
          <w:lang w:eastAsia="zh-CN"/>
        </w:rPr>
        <w:t>《</w:t>
      </w:r>
      <w:r>
        <w:t>廣部</w:t>
      </w:r>
      <w:r>
        <w:rPr>
          <w:rFonts w:hint="eastAsia" w:eastAsia="宋体"/>
          <w:lang w:eastAsia="zh-CN"/>
        </w:rPr>
        <w:t>》</w:t>
      </w:r>
      <w:r>
        <w:t>。</w:t>
      </w:r>
      <w:r>
        <w:rPr>
          <w:rFonts w:hint="eastAsia" w:eastAsia="宋体"/>
          <w:lang w:eastAsia="zh-CN"/>
        </w:rPr>
        <w:t>《</w:t>
      </w:r>
      <w:r>
        <w:t>詩</w:t>
      </w:r>
      <w:r>
        <w:rPr>
          <w:rFonts w:hint="eastAsia" w:eastAsia="宋体"/>
          <w:lang w:eastAsia="zh-CN"/>
        </w:rPr>
        <w:t>》</w:t>
      </w:r>
      <w:r>
        <w:t>，分見</w:t>
      </w:r>
      <w:r>
        <w:rPr>
          <w:rFonts w:hint="eastAsia" w:eastAsia="宋体"/>
          <w:lang w:eastAsia="zh-CN"/>
        </w:rPr>
        <w:t>《</w:t>
      </w:r>
      <w:r>
        <w:t>蕩</w:t>
      </w:r>
      <w:r>
        <w:rPr>
          <w:rFonts w:hint="eastAsia" w:eastAsia="宋体"/>
          <w:lang w:eastAsia="zh-CN"/>
        </w:rPr>
        <w:t>》</w:t>
      </w:r>
      <w:r>
        <w:t>、</w:t>
      </w:r>
      <w:r>
        <w:rPr>
          <w:rFonts w:hint="eastAsia" w:eastAsia="宋体"/>
          <w:lang w:eastAsia="zh-CN"/>
        </w:rPr>
        <w:t>《</w:t>
      </w:r>
      <w:r>
        <w:t>那</w:t>
      </w:r>
      <w:r>
        <w:rPr>
          <w:rFonts w:hint="eastAsia" w:eastAsia="宋体"/>
          <w:lang w:eastAsia="zh-CN"/>
        </w:rPr>
        <w:t>》</w:t>
      </w:r>
      <w:r>
        <w:t>、</w:t>
      </w:r>
      <w:r>
        <w:rPr>
          <w:rFonts w:hint="eastAsia" w:eastAsia="宋体"/>
          <w:lang w:eastAsia="zh-CN"/>
        </w:rPr>
        <w:t>《</w:t>
      </w:r>
      <w:r>
        <w:t>小明</w:t>
      </w:r>
      <w:r>
        <w:rPr>
          <w:rFonts w:hint="eastAsia" w:eastAsia="宋体"/>
          <w:lang w:eastAsia="zh-CN"/>
        </w:rPr>
        <w:t>》</w:t>
      </w:r>
    </w:p>
    <w:p w14:paraId="739F6CEC">
      <w:r>
        <w:rPr>
          <w:rFonts w:hint="eastAsia" w:eastAsia="宋体"/>
          <w:lang w:eastAsia="zh-CN"/>
        </w:rPr>
        <w:t>《</w:t>
      </w:r>
      <w:r>
        <w:t>簡兮</w:t>
      </w:r>
      <w:r>
        <w:rPr>
          <w:rFonts w:hint="eastAsia" w:eastAsia="宋体"/>
          <w:lang w:eastAsia="zh-CN"/>
        </w:rPr>
        <w:t>》</w:t>
      </w:r>
      <w:r>
        <w:t>、</w:t>
      </w:r>
      <w:r>
        <w:rPr>
          <w:rFonts w:hint="eastAsia" w:eastAsia="宋体"/>
          <w:lang w:eastAsia="zh-CN"/>
        </w:rPr>
        <w:t>《</w:t>
      </w:r>
      <w:r>
        <w:t>斯干</w:t>
      </w:r>
      <w:r>
        <w:rPr>
          <w:rFonts w:hint="eastAsia" w:eastAsia="宋体"/>
          <w:lang w:eastAsia="zh-CN"/>
        </w:rPr>
        <w:t>》</w:t>
      </w:r>
      <w:r>
        <w:t>。</w:t>
      </w:r>
      <w:r>
        <w:rPr>
          <w:rFonts w:hint="eastAsia" w:eastAsia="宋体"/>
          <w:lang w:eastAsia="zh-CN"/>
        </w:rPr>
        <w:t>《</w:t>
      </w:r>
      <w:r>
        <w:t>禮記</w:t>
      </w:r>
      <w:r>
        <w:rPr>
          <w:rFonts w:hint="eastAsia" w:eastAsia="宋体"/>
          <w:lang w:eastAsia="zh-CN"/>
        </w:rPr>
        <w:t>》</w:t>
      </w:r>
      <w:r>
        <w:t>，分見</w:t>
      </w:r>
      <w:r>
        <w:rPr>
          <w:rFonts w:hint="eastAsia" w:eastAsia="宋体"/>
          <w:lang w:eastAsia="zh-CN"/>
        </w:rPr>
        <w:t>《</w:t>
      </w:r>
      <w:r>
        <w:t>禮運</w:t>
      </w:r>
      <w:r>
        <w:rPr>
          <w:rFonts w:hint="eastAsia" w:eastAsia="宋体"/>
          <w:lang w:eastAsia="zh-CN"/>
        </w:rPr>
        <w:t>》</w:t>
      </w:r>
      <w:r>
        <w:t>、</w:t>
      </w:r>
      <w:r>
        <w:rPr>
          <w:rFonts w:hint="eastAsia" w:eastAsia="宋体"/>
          <w:lang w:eastAsia="zh-CN"/>
        </w:rPr>
        <w:t>《</w:t>
      </w:r>
      <w:r>
        <w:t>緇衣</w:t>
      </w:r>
      <w:r>
        <w:rPr>
          <w:rFonts w:hint="eastAsia" w:eastAsia="宋体"/>
          <w:lang w:eastAsia="zh-CN"/>
        </w:rPr>
        <w:t>》</w:t>
      </w:r>
      <w:r>
        <w:t>。</w:t>
      </w:r>
      <w:r>
        <w:rPr>
          <w:rFonts w:hint="eastAsia" w:eastAsia="宋体"/>
          <w:lang w:eastAsia="zh-CN"/>
        </w:rPr>
        <w:t>《</w:t>
      </w:r>
      <w:r>
        <w:t>公羊傳</w:t>
      </w:r>
      <w:r>
        <w:rPr>
          <w:rFonts w:hint="eastAsia" w:eastAsia="宋体"/>
          <w:lang w:eastAsia="zh-CN"/>
        </w:rPr>
        <w:t>》</w:t>
      </w:r>
      <w:r>
        <w:t>，見</w:t>
      </w:r>
      <w:r>
        <w:rPr>
          <w:rFonts w:hint="eastAsia" w:eastAsia="宋体"/>
          <w:lang w:eastAsia="zh-CN"/>
        </w:rPr>
        <w:t>《</w:t>
      </w:r>
      <w:r>
        <w:t>桓公九年</w:t>
      </w:r>
      <w:r>
        <w:rPr>
          <w:rFonts w:hint="eastAsia" w:eastAsia="宋体"/>
          <w:lang w:eastAsia="zh-CN"/>
        </w:rPr>
        <w:t>》</w:t>
      </w:r>
      <w:r>
        <w:t>。</w:t>
      </w:r>
      <w:r>
        <w:rPr>
          <w:rFonts w:hint="eastAsia" w:eastAsia="宋体"/>
          <w:lang w:eastAsia="zh-CN"/>
        </w:rPr>
        <w:t>《</w:t>
      </w:r>
      <w:r>
        <w:t>爾雅</w:t>
      </w:r>
      <w:r>
        <w:rPr>
          <w:rFonts w:hint="eastAsia" w:eastAsia="宋体"/>
          <w:lang w:eastAsia="zh-CN"/>
        </w:rPr>
        <w:t>》</w:t>
      </w:r>
      <w:r>
        <w:t>，見</w:t>
      </w:r>
      <w:r>
        <w:rPr>
          <w:rFonts w:hint="eastAsia" w:eastAsia="宋体"/>
          <w:lang w:eastAsia="zh-CN"/>
        </w:rPr>
        <w:t>《</w:t>
      </w:r>
      <w:r>
        <w:t>釋詁</w:t>
      </w:r>
      <w:r>
        <w:rPr>
          <w:rFonts w:hint="eastAsia" w:eastAsia="宋体"/>
          <w:lang w:eastAsia="zh-CN"/>
        </w:rPr>
        <w:t>》</w:t>
      </w:r>
      <w:r>
        <w:t>。</w:t>
      </w:r>
      <w:r>
        <w:rPr>
          <w:rFonts w:hint="eastAsia" w:eastAsia="宋体"/>
          <w:lang w:eastAsia="zh-CN"/>
        </w:rPr>
        <w:t>《</w:t>
      </w:r>
      <w:r>
        <w:t>方言</w:t>
      </w:r>
      <w:r>
        <w:rPr>
          <w:rFonts w:hint="eastAsia" w:eastAsia="宋体"/>
          <w:lang w:eastAsia="zh-CN"/>
        </w:rPr>
        <w:t>》</w:t>
      </w:r>
      <w:r>
        <w:t>，見</w:t>
      </w:r>
    </w:p>
    <w:p w14:paraId="13C82384">
      <w:pPr>
        <w:rPr>
          <w:rFonts w:hint="eastAsia" w:eastAsia="宋体"/>
          <w:lang w:eastAsia="zh-CN"/>
        </w:rPr>
      </w:pPr>
      <w:r>
        <w:t>卷第一。</w:t>
      </w:r>
      <w:r>
        <w:rPr>
          <w:rFonts w:hint="eastAsia" w:eastAsia="宋体"/>
          <w:lang w:eastAsia="zh-CN"/>
        </w:rPr>
        <w:t>《</w:t>
      </w:r>
      <w:r>
        <w:t>尸子</w:t>
      </w:r>
      <w:r>
        <w:rPr>
          <w:rFonts w:hint="eastAsia" w:eastAsia="宋体"/>
          <w:lang w:eastAsia="zh-CN"/>
        </w:rPr>
        <w:t>》</w:t>
      </w:r>
      <w:r>
        <w:t>，見</w:t>
      </w:r>
      <w:r>
        <w:rPr>
          <w:rFonts w:hint="eastAsia" w:eastAsia="宋体"/>
          <w:lang w:eastAsia="zh-CN"/>
        </w:rPr>
        <w:t>《</w:t>
      </w:r>
      <w:r>
        <w:t>廣澤</w:t>
      </w:r>
      <w:r>
        <w:rPr>
          <w:rFonts w:hint="eastAsia" w:eastAsia="宋体"/>
          <w:lang w:eastAsia="zh-CN"/>
        </w:rPr>
        <w:t>》</w:t>
      </w:r>
      <w:r>
        <w:t>篇。</w:t>
      </w:r>
      <w:r>
        <w:rPr>
          <w:rFonts w:hint="eastAsia" w:eastAsia="宋体"/>
          <w:lang w:eastAsia="zh-CN"/>
        </w:rPr>
        <w:t>《</w:t>
      </w:r>
      <w:r>
        <w:t>廣雅</w:t>
      </w:r>
      <w:r>
        <w:rPr>
          <w:rFonts w:hint="eastAsia" w:eastAsia="宋体"/>
          <w:lang w:eastAsia="zh-CN"/>
        </w:rPr>
        <w:t>》</w:t>
      </w:r>
      <w:r>
        <w:t>，見</w:t>
      </w:r>
      <w:r>
        <w:rPr>
          <w:rFonts w:hint="eastAsia" w:eastAsia="宋体"/>
          <w:lang w:eastAsia="zh-CN"/>
        </w:rPr>
        <w:t>《</w:t>
      </w:r>
      <w:r>
        <w:t>釋詁一</w:t>
      </w:r>
      <w:r>
        <w:rPr>
          <w:rFonts w:hint="eastAsia" w:eastAsia="宋体"/>
          <w:lang w:eastAsia="zh-CN"/>
        </w:rPr>
        <w:t>》</w:t>
      </w:r>
    </w:p>
    <w:p w14:paraId="30DF868A">
      <w:pPr>
        <w:rPr>
          <w:rFonts w:hint="eastAsia" w:eastAsia="宋体"/>
          <w:lang w:eastAsia="zh-CN"/>
        </w:rPr>
      </w:pPr>
      <w:r>
        <w:rPr>
          <w:rFonts w:hint="eastAsia" w:eastAsia="宋体"/>
          <w:lang w:eastAsia="zh-CN"/>
        </w:rPr>
        <w:t>【</w:t>
      </w:r>
      <w:r>
        <w:t>七</w:t>
      </w:r>
      <w:r>
        <w:rPr>
          <w:rFonts w:hint="eastAsia" w:eastAsia="宋体"/>
          <w:lang w:eastAsia="zh-CN"/>
        </w:rPr>
        <w:t>】《</w:t>
      </w:r>
      <w:r>
        <w:t>詩</w:t>
      </w:r>
      <w:r>
        <w:rPr>
          <w:rFonts w:hint="eastAsia" w:eastAsia="宋体"/>
          <w:lang w:eastAsia="zh-CN"/>
        </w:rPr>
        <w:t>》</w:t>
      </w:r>
      <w:r>
        <w:t>，分見</w:t>
      </w:r>
      <w:r>
        <w:rPr>
          <w:rFonts w:hint="eastAsia" w:eastAsia="宋体"/>
          <w:lang w:eastAsia="zh-CN"/>
        </w:rPr>
        <w:t>《</w:t>
      </w:r>
      <w:r>
        <w:t>節南山</w:t>
      </w:r>
      <w:r>
        <w:rPr>
          <w:rFonts w:hint="eastAsia" w:eastAsia="宋体"/>
          <w:lang w:eastAsia="zh-CN"/>
        </w:rPr>
        <w:t>》</w:t>
      </w:r>
      <w:r>
        <w:t>、</w:t>
      </w:r>
      <w:r>
        <w:rPr>
          <w:rFonts w:hint="eastAsia" w:eastAsia="宋体"/>
          <w:lang w:eastAsia="zh-CN"/>
        </w:rPr>
        <w:t>《</w:t>
      </w:r>
      <w:r>
        <w:t>君子于役</w:t>
      </w:r>
      <w:r>
        <w:rPr>
          <w:rFonts w:hint="eastAsia" w:eastAsia="宋体"/>
          <w:lang w:eastAsia="zh-CN"/>
        </w:rPr>
        <w:t>》</w:t>
      </w:r>
      <w:r>
        <w:t>。</w:t>
      </w:r>
      <w:r>
        <w:rPr>
          <w:rFonts w:hint="eastAsia" w:eastAsia="宋体"/>
          <w:lang w:eastAsia="zh-CN"/>
        </w:rPr>
        <w:t>《</w:t>
      </w:r>
      <w:r>
        <w:t>説文</w:t>
      </w:r>
      <w:r>
        <w:rPr>
          <w:rFonts w:hint="eastAsia" w:eastAsia="宋体"/>
          <w:lang w:eastAsia="zh-CN"/>
        </w:rPr>
        <w:t>》</w:t>
      </w:r>
      <w:r>
        <w:t>，分見</w:t>
      </w:r>
      <w:r>
        <w:rPr>
          <w:rFonts w:hint="eastAsia" w:eastAsia="宋体"/>
          <w:lang w:eastAsia="zh-CN"/>
        </w:rPr>
        <w:t>《</w:t>
      </w:r>
      <w:r>
        <w:t>彳部</w:t>
      </w:r>
      <w:r>
        <w:rPr>
          <w:rFonts w:hint="eastAsia" w:eastAsia="宋体"/>
          <w:lang w:eastAsia="zh-CN"/>
        </w:rPr>
        <w:t>》</w:t>
      </w:r>
      <w:r>
        <w:t>、</w:t>
      </w:r>
      <w:r>
        <w:rPr>
          <w:rFonts w:hint="eastAsia" w:eastAsia="宋体"/>
          <w:lang w:eastAsia="zh-CN"/>
        </w:rPr>
        <w:t>《</w:t>
      </w:r>
      <w:r>
        <w:t>人部</w:t>
      </w:r>
      <w:r>
        <w:rPr>
          <w:rFonts w:hint="eastAsia" w:eastAsia="宋体"/>
          <w:lang w:eastAsia="zh-CN"/>
        </w:rPr>
        <w:t>》</w:t>
      </w:r>
      <w:r>
        <w:t>。</w:t>
      </w:r>
      <w:r>
        <w:rPr>
          <w:rFonts w:hint="eastAsia" w:eastAsia="宋体"/>
          <w:lang w:eastAsia="zh-CN"/>
        </w:rPr>
        <w:t>《</w:t>
      </w:r>
      <w:r>
        <w:t>爾雅</w:t>
      </w:r>
      <w:r>
        <w:rPr>
          <w:rFonts w:hint="eastAsia" w:eastAsia="宋体"/>
          <w:lang w:eastAsia="zh-CN"/>
        </w:rPr>
        <w:t>》</w:t>
      </w:r>
      <w:r>
        <w:t>，見</w:t>
      </w:r>
      <w:r>
        <w:rPr>
          <w:rFonts w:hint="eastAsia" w:eastAsia="宋体"/>
          <w:lang w:eastAsia="zh-CN"/>
        </w:rPr>
        <w:t>《</w:t>
      </w:r>
      <w:r>
        <w:t>釋詁</w:t>
      </w:r>
      <w:r>
        <w:rPr>
          <w:rFonts w:hint="eastAsia" w:eastAsia="宋体"/>
          <w:lang w:eastAsia="zh-CN"/>
        </w:rPr>
        <w:t>》</w:t>
      </w:r>
    </w:p>
    <w:p w14:paraId="79DE3D70">
      <w:r>
        <w:rPr>
          <w:rFonts w:hint="eastAsia" w:eastAsia="宋体"/>
          <w:lang w:eastAsia="zh-CN"/>
        </w:rPr>
        <w:t>【</w:t>
      </w:r>
      <w:r>
        <w:t>八</w:t>
      </w:r>
      <w:r>
        <w:rPr>
          <w:rFonts w:hint="eastAsia" w:eastAsia="宋体"/>
          <w:lang w:eastAsia="zh-CN"/>
        </w:rPr>
        <w:t>】《</w:t>
      </w:r>
      <w:r>
        <w:t>書</w:t>
      </w:r>
      <w:r>
        <w:rPr>
          <w:rFonts w:hint="eastAsia" w:eastAsia="宋体"/>
          <w:lang w:eastAsia="zh-CN"/>
        </w:rPr>
        <w:t>》</w:t>
      </w:r>
      <w:r>
        <w:t>，見</w:t>
      </w:r>
      <w:r>
        <w:rPr>
          <w:rFonts w:hint="eastAsia" w:eastAsia="宋体"/>
          <w:lang w:eastAsia="zh-CN"/>
        </w:rPr>
        <w:t>《</w:t>
      </w:r>
      <w:r>
        <w:t>洪範</w:t>
      </w:r>
      <w:r>
        <w:rPr>
          <w:rFonts w:hint="eastAsia" w:eastAsia="宋体"/>
          <w:lang w:eastAsia="zh-CN"/>
        </w:rPr>
        <w:t>》</w:t>
      </w:r>
      <w:r>
        <w:t>。</w:t>
      </w:r>
      <w:r>
        <w:rPr>
          <w:rFonts w:hint="eastAsia" w:eastAsia="宋体"/>
          <w:lang w:eastAsia="zh-CN"/>
        </w:rPr>
        <w:t>《</w:t>
      </w:r>
      <w:r>
        <w:t>詩</w:t>
      </w:r>
      <w:r>
        <w:rPr>
          <w:rFonts w:hint="eastAsia" w:eastAsia="宋体"/>
          <w:lang w:eastAsia="zh-CN"/>
        </w:rPr>
        <w:t>》</w:t>
      </w:r>
      <w:r>
        <w:t>，分見</w:t>
      </w:r>
      <w:r>
        <w:rPr>
          <w:rFonts w:hint="eastAsia" w:eastAsia="宋体"/>
          <w:lang w:eastAsia="zh-CN"/>
        </w:rPr>
        <w:t>《</w:t>
      </w:r>
      <w:r>
        <w:t>車攻</w:t>
      </w:r>
      <w:r>
        <w:rPr>
          <w:rFonts w:hint="eastAsia" w:eastAsia="宋体"/>
          <w:lang w:eastAsia="zh-CN"/>
        </w:rPr>
        <w:t>》</w:t>
      </w:r>
      <w:r>
        <w:t>、</w:t>
      </w:r>
      <w:r>
        <w:rPr>
          <w:rFonts w:hint="eastAsia" w:eastAsia="宋体"/>
          <w:lang w:eastAsia="zh-CN"/>
        </w:rPr>
        <w:t>《</w:t>
      </w:r>
      <w:r>
        <w:t>板</w:t>
      </w:r>
      <w:r>
        <w:rPr>
          <w:rFonts w:hint="eastAsia" w:eastAsia="宋体"/>
          <w:lang w:eastAsia="zh-CN"/>
        </w:rPr>
        <w:t>》</w:t>
      </w:r>
      <w:r>
        <w:t>。</w:t>
      </w:r>
      <w:r>
        <w:rPr>
          <w:rFonts w:hint="eastAsia" w:eastAsia="宋体"/>
          <w:lang w:eastAsia="zh-CN"/>
        </w:rPr>
        <w:t>《</w:t>
      </w:r>
      <w:r>
        <w:t>爾雅</w:t>
      </w:r>
      <w:r>
        <w:rPr>
          <w:rFonts w:hint="eastAsia" w:eastAsia="宋体"/>
          <w:lang w:eastAsia="zh-CN"/>
        </w:rPr>
        <w:t>》</w:t>
      </w:r>
      <w:r>
        <w:t>，見</w:t>
      </w:r>
      <w:r>
        <w:rPr>
          <w:rFonts w:hint="eastAsia" w:eastAsia="宋体"/>
          <w:lang w:eastAsia="zh-CN"/>
        </w:rPr>
        <w:t>《</w:t>
      </w:r>
      <w:r>
        <w:t>釋詁</w:t>
      </w:r>
      <w:r>
        <w:rPr>
          <w:rFonts w:hint="eastAsia" w:eastAsia="宋体"/>
          <w:lang w:eastAsia="zh-CN"/>
        </w:rPr>
        <w:t>》</w:t>
      </w:r>
      <w:r>
        <w:t>。</w:t>
      </w:r>
      <w:r>
        <w:rPr>
          <w:rFonts w:hint="eastAsia" w:eastAsia="宋体"/>
          <w:lang w:eastAsia="zh-CN"/>
        </w:rPr>
        <w:t>《</w:t>
      </w:r>
      <w:r>
        <w:t>説文</w:t>
      </w:r>
      <w:r>
        <w:rPr>
          <w:rFonts w:hint="eastAsia" w:eastAsia="宋体"/>
          <w:lang w:eastAsia="zh-CN"/>
        </w:rPr>
        <w:t>》</w:t>
      </w:r>
      <w:r>
        <w:t>，見</w:t>
      </w:r>
      <w:r>
        <w:rPr>
          <w:rFonts w:hint="eastAsia" w:eastAsia="宋体"/>
          <w:lang w:eastAsia="zh-CN"/>
        </w:rPr>
        <w:t>《</w:t>
      </w:r>
      <w:r>
        <w:t>口部</w:t>
      </w:r>
      <w:r>
        <w:rPr>
          <w:rFonts w:hint="eastAsia" w:eastAsia="宋体"/>
          <w:lang w:eastAsia="zh-CN"/>
        </w:rPr>
        <w:t>》</w:t>
      </w:r>
      <w:r>
        <w:t>。</w:t>
      </w:r>
      <w:r>
        <w:rPr>
          <w:rFonts w:hint="eastAsia" w:eastAsia="宋体"/>
          <w:lang w:eastAsia="zh-CN"/>
        </w:rPr>
        <w:t>《</w:t>
      </w:r>
      <w:r>
        <w:t>廣雅</w:t>
      </w:r>
      <w:r>
        <w:rPr>
          <w:rFonts w:hint="eastAsia" w:eastAsia="宋体"/>
          <w:lang w:eastAsia="zh-CN"/>
        </w:rPr>
        <w:t>》</w:t>
      </w:r>
      <w:r>
        <w:t>，見</w:t>
      </w:r>
    </w:p>
    <w:p w14:paraId="49B933CB">
      <w:r>
        <w:rPr>
          <w:rFonts w:hint="eastAsia" w:eastAsia="宋体"/>
          <w:lang w:eastAsia="zh-CN"/>
        </w:rPr>
        <w:t>《</w:t>
      </w:r>
      <w:r>
        <w:t>釋詁</w:t>
      </w:r>
      <w:r>
        <w:rPr>
          <w:rFonts w:hint="eastAsia" w:eastAsia="宋体"/>
          <w:lang w:eastAsia="zh-CN"/>
        </w:rPr>
        <w:t>》</w:t>
      </w:r>
      <w:r>
        <w:t>。</w:t>
      </w:r>
    </w:p>
    <w:p w14:paraId="56E0BDAA">
      <w:pPr>
        <w:rPr>
          <w:rFonts w:hint="eastAsia" w:eastAsia="宋体"/>
          <w:lang w:eastAsia="zh-CN"/>
        </w:rPr>
      </w:pPr>
      <w:r>
        <w:rPr>
          <w:rFonts w:hint="eastAsia" w:eastAsia="宋体"/>
          <w:lang w:eastAsia="zh-CN"/>
        </w:rPr>
        <w:t>【</w:t>
      </w:r>
      <w:r>
        <w:t>九</w:t>
      </w:r>
      <w:r>
        <w:rPr>
          <w:rFonts w:hint="eastAsia" w:eastAsia="宋体"/>
          <w:lang w:eastAsia="zh-CN"/>
        </w:rPr>
        <w:t>】《</w:t>
      </w:r>
      <w:r>
        <w:t>詩</w:t>
      </w:r>
      <w:r>
        <w:rPr>
          <w:rFonts w:hint="eastAsia" w:eastAsia="宋体"/>
          <w:lang w:eastAsia="zh-CN"/>
        </w:rPr>
        <w:t>》</w:t>
      </w:r>
      <w:r>
        <w:t>，見</w:t>
      </w:r>
      <w:r>
        <w:rPr>
          <w:rFonts w:hint="eastAsia" w:eastAsia="宋体"/>
          <w:lang w:eastAsia="zh-CN"/>
        </w:rPr>
        <w:t>《</w:t>
      </w:r>
      <w:r>
        <w:t>小弁</w:t>
      </w:r>
      <w:r>
        <w:rPr>
          <w:rFonts w:hint="eastAsia" w:eastAsia="宋体"/>
          <w:lang w:eastAsia="zh-CN"/>
        </w:rPr>
        <w:t>》</w:t>
      </w:r>
      <w:r>
        <w:t>、</w:t>
      </w:r>
      <w:r>
        <w:rPr>
          <w:rFonts w:hint="eastAsia" w:eastAsia="宋体"/>
          <w:lang w:eastAsia="zh-CN"/>
        </w:rPr>
        <w:t>《</w:t>
      </w:r>
      <w:r>
        <w:t>昊天有成命</w:t>
      </w:r>
      <w:r>
        <w:rPr>
          <w:rFonts w:hint="eastAsia" w:eastAsia="宋体"/>
          <w:lang w:eastAsia="zh-CN"/>
        </w:rPr>
        <w:t>》</w:t>
      </w:r>
    </w:p>
    <w:p w14:paraId="05EC4DDA">
      <w:pPr>
        <w:rPr>
          <w:rFonts w:hint="eastAsia" w:eastAsia="宋体"/>
          <w:lang w:eastAsia="zh-CN"/>
        </w:rPr>
      </w:pPr>
      <w:r>
        <w:rPr>
          <w:rFonts w:hint="eastAsia" w:eastAsia="宋体"/>
          <w:lang w:eastAsia="zh-CN"/>
        </w:rPr>
        <w:t>【</w:t>
      </w:r>
      <w:r>
        <w:t>一〇</w:t>
      </w:r>
      <w:r>
        <w:rPr>
          <w:rFonts w:hint="eastAsia" w:eastAsia="宋体"/>
          <w:lang w:eastAsia="zh-CN"/>
        </w:rPr>
        <w:t>】</w:t>
      </w:r>
      <w:r>
        <w:t>互見c三二</w:t>
      </w:r>
      <w:r>
        <w:rPr>
          <w:rFonts w:hint="eastAsia" w:eastAsia="宋体"/>
          <w:lang w:eastAsia="zh-CN"/>
        </w:rPr>
        <w:t>】</w:t>
      </w:r>
      <w:r>
        <w:t>。</w:t>
      </w:r>
      <w:r>
        <w:rPr>
          <w:rFonts w:hint="eastAsia" w:eastAsia="宋体"/>
          <w:lang w:eastAsia="zh-CN"/>
        </w:rPr>
        <w:t>《</w:t>
      </w:r>
      <w:r>
        <w:t>書</w:t>
      </w:r>
      <w:r>
        <w:rPr>
          <w:rFonts w:hint="eastAsia" w:eastAsia="宋体"/>
          <w:lang w:eastAsia="zh-CN"/>
        </w:rPr>
        <w:t>》</w:t>
      </w:r>
      <w:r>
        <w:t>，見</w:t>
      </w:r>
      <w:r>
        <w:rPr>
          <w:rFonts w:hint="eastAsia" w:eastAsia="宋体"/>
          <w:lang w:eastAsia="zh-CN"/>
        </w:rPr>
        <w:t>《</w:t>
      </w:r>
      <w:r>
        <w:t>康誥</w:t>
      </w:r>
      <w:r>
        <w:rPr>
          <w:rFonts w:hint="eastAsia" w:eastAsia="宋体"/>
          <w:lang w:eastAsia="zh-CN"/>
        </w:rPr>
        <w:t>》</w:t>
      </w:r>
      <w:r>
        <w:t>。</w:t>
      </w:r>
      <w:r>
        <w:rPr>
          <w:rFonts w:hint="eastAsia" w:eastAsia="宋体"/>
          <w:lang w:eastAsia="zh-CN"/>
        </w:rPr>
        <w:t>《</w:t>
      </w:r>
      <w:r>
        <w:t>爾雅</w:t>
      </w:r>
      <w:r>
        <w:rPr>
          <w:rFonts w:hint="eastAsia" w:eastAsia="宋体"/>
          <w:lang w:eastAsia="zh-CN"/>
        </w:rPr>
        <w:t>》</w:t>
      </w:r>
      <w:r>
        <w:t>，見</w:t>
      </w:r>
      <w:r>
        <w:rPr>
          <w:rFonts w:hint="eastAsia" w:eastAsia="宋体"/>
          <w:lang w:eastAsia="zh-CN"/>
        </w:rPr>
        <w:t>《</w:t>
      </w:r>
      <w:r>
        <w:t>釋詁</w:t>
      </w:r>
      <w:r>
        <w:rPr>
          <w:rFonts w:hint="eastAsia" w:eastAsia="宋体"/>
          <w:lang w:eastAsia="zh-CN"/>
        </w:rPr>
        <w:t>》</w:t>
      </w:r>
    </w:p>
    <w:p w14:paraId="1846B1C6">
      <w:pPr>
        <w:rPr>
          <w:rFonts w:hint="eastAsia" w:eastAsia="宋体"/>
          <w:lang w:eastAsia="zh-CN"/>
        </w:rPr>
      </w:pPr>
      <w:r>
        <w:t>c一一</w:t>
      </w:r>
      <w:r>
        <w:rPr>
          <w:rFonts w:hint="eastAsia" w:eastAsia="宋体"/>
          <w:lang w:eastAsia="zh-CN"/>
        </w:rPr>
        <w:t>】《</w:t>
      </w:r>
      <w:r>
        <w:t>論語</w:t>
      </w:r>
      <w:r>
        <w:rPr>
          <w:rFonts w:hint="eastAsia" w:eastAsia="宋体"/>
          <w:lang w:eastAsia="zh-CN"/>
        </w:rPr>
        <w:t>》</w:t>
      </w:r>
      <w:r>
        <w:t>，見</w:t>
      </w:r>
      <w:r>
        <w:rPr>
          <w:rFonts w:hint="eastAsia" w:eastAsia="宋体"/>
          <w:lang w:eastAsia="zh-CN"/>
        </w:rPr>
        <w:t>《</w:t>
      </w:r>
      <w:r>
        <w:t>爲政</w:t>
      </w:r>
      <w:r>
        <w:rPr>
          <w:rFonts w:hint="eastAsia" w:eastAsia="宋体"/>
          <w:lang w:eastAsia="zh-CN"/>
        </w:rPr>
        <w:t>》</w:t>
      </w:r>
      <w:r>
        <w:t>。</w:t>
      </w:r>
      <w:r>
        <w:rPr>
          <w:rFonts w:hint="eastAsia" w:eastAsia="宋体"/>
          <w:lang w:eastAsia="zh-CN"/>
        </w:rPr>
        <w:t>《</w:t>
      </w:r>
      <w:r>
        <w:t>爾雅</w:t>
      </w:r>
      <w:r>
        <w:rPr>
          <w:rFonts w:hint="eastAsia" w:eastAsia="宋体"/>
          <w:lang w:eastAsia="zh-CN"/>
        </w:rPr>
        <w:t>》</w:t>
      </w:r>
      <w:r>
        <w:t>，見</w:t>
      </w:r>
      <w:r>
        <w:rPr>
          <w:rFonts w:hint="eastAsia" w:eastAsia="宋体"/>
          <w:lang w:eastAsia="zh-CN"/>
        </w:rPr>
        <w:t>《</w:t>
      </w:r>
      <w:r>
        <w:t>釋詁</w:t>
      </w:r>
      <w:r>
        <w:rPr>
          <w:rFonts w:hint="eastAsia" w:eastAsia="宋体"/>
          <w:lang w:eastAsia="zh-CN"/>
        </w:rPr>
        <w:t>》</w:t>
      </w:r>
      <w:r>
        <w:t>。</w:t>
      </w:r>
      <w:r>
        <w:rPr>
          <w:rFonts w:hint="eastAsia" w:eastAsia="宋体"/>
          <w:lang w:eastAsia="zh-CN"/>
        </w:rPr>
        <w:t>《</w:t>
      </w:r>
      <w:r>
        <w:t>廣雅</w:t>
      </w:r>
      <w:r>
        <w:rPr>
          <w:rFonts w:hint="eastAsia" w:eastAsia="宋体"/>
          <w:lang w:eastAsia="zh-CN"/>
        </w:rPr>
        <w:t>》</w:t>
      </w:r>
      <w:r>
        <w:t>，見</w:t>
      </w:r>
      <w:r>
        <w:rPr>
          <w:rFonts w:hint="eastAsia" w:eastAsia="宋体"/>
          <w:lang w:eastAsia="zh-CN"/>
        </w:rPr>
        <w:t>《</w:t>
      </w:r>
      <w:r>
        <w:t>釋詁</w:t>
      </w:r>
      <w:r>
        <w:rPr>
          <w:rFonts w:hint="eastAsia" w:eastAsia="宋体"/>
          <w:lang w:eastAsia="zh-CN"/>
        </w:rPr>
        <w:t>》</w:t>
      </w:r>
    </w:p>
    <w:p w14:paraId="1B19CC2E">
      <w:pPr>
        <w:rPr>
          <w:rFonts w:hint="eastAsia" w:eastAsia="宋体"/>
          <w:lang w:eastAsia="zh-CN"/>
        </w:rPr>
      </w:pPr>
      <w:r>
        <w:rPr>
          <w:rFonts w:hint="eastAsia" w:eastAsia="宋体"/>
          <w:lang w:eastAsia="zh-CN"/>
        </w:rPr>
        <w:t>【</w:t>
      </w:r>
      <w:r>
        <w:t>一二</w:t>
      </w:r>
      <w:r>
        <w:rPr>
          <w:rFonts w:hint="eastAsia" w:eastAsia="宋体"/>
          <w:lang w:eastAsia="zh-CN"/>
        </w:rPr>
        <w:t>】《</w:t>
      </w:r>
      <w:r>
        <w:t>詩</w:t>
      </w:r>
      <w:r>
        <w:rPr>
          <w:rFonts w:hint="eastAsia" w:eastAsia="宋体"/>
          <w:lang w:eastAsia="zh-CN"/>
        </w:rPr>
        <w:t>》</w:t>
      </w:r>
      <w:r>
        <w:t>，見</w:t>
      </w:r>
      <w:r>
        <w:rPr>
          <w:rFonts w:hint="eastAsia" w:eastAsia="宋体"/>
          <w:lang w:eastAsia="zh-CN"/>
        </w:rPr>
        <w:t>《</w:t>
      </w:r>
      <w:r>
        <w:t>氓</w:t>
      </w:r>
      <w:r>
        <w:rPr>
          <w:rFonts w:hint="eastAsia" w:eastAsia="宋体"/>
          <w:lang w:eastAsia="zh-CN"/>
        </w:rPr>
        <w:t>》</w:t>
      </w:r>
      <w:r>
        <w:t>。</w:t>
      </w:r>
      <w:r>
        <w:rPr>
          <w:rFonts w:hint="eastAsia" w:eastAsia="宋体"/>
          <w:lang w:eastAsia="zh-CN"/>
        </w:rPr>
        <w:t>《</w:t>
      </w:r>
      <w:r>
        <w:t>爾雅</w:t>
      </w:r>
      <w:r>
        <w:rPr>
          <w:rFonts w:hint="eastAsia" w:eastAsia="宋体"/>
          <w:lang w:eastAsia="zh-CN"/>
        </w:rPr>
        <w:t>》</w:t>
      </w:r>
      <w:r>
        <w:t>，見</w:t>
      </w:r>
      <w:r>
        <w:rPr>
          <w:rFonts w:hint="eastAsia" w:eastAsia="宋体"/>
          <w:lang w:eastAsia="zh-CN"/>
        </w:rPr>
        <w:t>《</w:t>
      </w:r>
      <w:r>
        <w:t>釋詁</w:t>
      </w:r>
      <w:r>
        <w:rPr>
          <w:rFonts w:hint="eastAsia" w:eastAsia="宋体"/>
          <w:lang w:eastAsia="zh-CN"/>
        </w:rPr>
        <w:t>》</w:t>
      </w:r>
    </w:p>
    <w:p w14:paraId="1237AD93">
      <w:r>
        <w:rPr>
          <w:rFonts w:hint="eastAsia" w:eastAsia="宋体"/>
          <w:lang w:eastAsia="zh-CN"/>
        </w:rPr>
        <w:t>【</w:t>
      </w:r>
      <w:r>
        <w:t>一三</w:t>
      </w:r>
      <w:r>
        <w:rPr>
          <w:rFonts w:hint="eastAsia" w:eastAsia="宋体"/>
          <w:lang w:eastAsia="zh-CN"/>
        </w:rPr>
        <w:t>】《</w:t>
      </w:r>
      <w:r>
        <w:t>詩</w:t>
      </w:r>
      <w:r>
        <w:rPr>
          <w:rFonts w:hint="eastAsia" w:eastAsia="宋体"/>
          <w:lang w:eastAsia="zh-CN"/>
        </w:rPr>
        <w:t>》</w:t>
      </w:r>
      <w:r>
        <w:t>，分見</w:t>
      </w:r>
      <w:r>
        <w:rPr>
          <w:rFonts w:hint="eastAsia" w:eastAsia="宋体"/>
          <w:lang w:eastAsia="zh-CN"/>
        </w:rPr>
        <w:t>《</w:t>
      </w:r>
      <w:r>
        <w:t>碩鼠</w:t>
      </w:r>
      <w:r>
        <w:rPr>
          <w:rFonts w:hint="eastAsia" w:eastAsia="宋体"/>
          <w:lang w:eastAsia="zh-CN"/>
        </w:rPr>
        <w:t>》</w:t>
      </w:r>
      <w:r>
        <w:t>、</w:t>
      </w:r>
      <w:r>
        <w:rPr>
          <w:rFonts w:hint="eastAsia" w:eastAsia="宋体"/>
          <w:lang w:eastAsia="zh-CN"/>
        </w:rPr>
        <w:t>《</w:t>
      </w:r>
      <w:r>
        <w:t>采蘩</w:t>
      </w:r>
      <w:r>
        <w:rPr>
          <w:rFonts w:hint="eastAsia" w:eastAsia="宋体"/>
          <w:lang w:eastAsia="zh-CN"/>
        </w:rPr>
        <w:t>》</w:t>
      </w:r>
      <w:r>
        <w:t>。</w:t>
      </w:r>
      <w:r>
        <w:rPr>
          <w:rFonts w:hint="eastAsia" w:eastAsia="宋体"/>
          <w:lang w:eastAsia="zh-CN"/>
        </w:rPr>
        <w:t>《</w:t>
      </w:r>
      <w:r>
        <w:t>論語</w:t>
      </w:r>
      <w:r>
        <w:rPr>
          <w:rFonts w:hint="eastAsia" w:eastAsia="宋体"/>
          <w:lang w:eastAsia="zh-CN"/>
        </w:rPr>
        <w:t>》</w:t>
      </w:r>
      <w:r>
        <w:t>，見</w:t>
      </w:r>
      <w:r>
        <w:rPr>
          <w:rFonts w:hint="eastAsia" w:eastAsia="宋体"/>
          <w:lang w:eastAsia="zh-CN"/>
        </w:rPr>
        <w:t>《</w:t>
      </w:r>
      <w:r>
        <w:t>先進</w:t>
      </w:r>
      <w:r>
        <w:rPr>
          <w:rFonts w:hint="eastAsia" w:eastAsia="宋体"/>
          <w:lang w:eastAsia="zh-CN"/>
        </w:rPr>
        <w:t>》</w:t>
      </w:r>
      <w:r>
        <w:t>。</w:t>
      </w:r>
      <w:r>
        <w:rPr>
          <w:rFonts w:hint="eastAsia" w:eastAsia="宋体"/>
          <w:lang w:eastAsia="zh-CN"/>
        </w:rPr>
        <w:t>《</w:t>
      </w:r>
      <w:r>
        <w:t>爾雅</w:t>
      </w:r>
      <w:r>
        <w:rPr>
          <w:rFonts w:hint="eastAsia" w:eastAsia="宋体"/>
          <w:lang w:eastAsia="zh-CN"/>
        </w:rPr>
        <w:t>》</w:t>
      </w:r>
      <w:r>
        <w:t>，見</w:t>
      </w:r>
      <w:r>
        <w:rPr>
          <w:rFonts w:hint="eastAsia" w:eastAsia="宋体"/>
          <w:lang w:eastAsia="zh-CN"/>
        </w:rPr>
        <w:t>《</w:t>
      </w:r>
      <w:r>
        <w:t>釋詁</w:t>
      </w:r>
      <w:r>
        <w:rPr>
          <w:rFonts w:hint="eastAsia" w:eastAsia="宋体"/>
          <w:lang w:eastAsia="zh-CN"/>
        </w:rPr>
        <w:t>》</w:t>
      </w:r>
      <w:r>
        <w:t>。</w:t>
      </w:r>
      <w:r>
        <w:rPr>
          <w:rFonts w:hint="eastAsia" w:eastAsia="宋体"/>
          <w:lang w:eastAsia="zh-CN"/>
        </w:rPr>
        <w:t>《</w:t>
      </w:r>
      <w:r>
        <w:t>易</w:t>
      </w:r>
      <w:r>
        <w:rPr>
          <w:rFonts w:hint="eastAsia" w:eastAsia="宋体"/>
          <w:lang w:eastAsia="zh-CN"/>
        </w:rPr>
        <w:t>》</w:t>
      </w:r>
      <w:r>
        <w:t>，見</w:t>
      </w:r>
      <w:r>
        <w:rPr>
          <w:rFonts w:hint="eastAsia" w:eastAsia="宋体"/>
          <w:lang w:eastAsia="zh-CN"/>
        </w:rPr>
        <w:t>《</w:t>
      </w:r>
      <w:r>
        <w:t>蠱</w:t>
      </w:r>
      <w:r>
        <w:rPr>
          <w:rFonts w:hint="eastAsia" w:eastAsia="宋体"/>
          <w:lang w:eastAsia="zh-CN"/>
        </w:rPr>
        <w:t>》</w:t>
      </w:r>
      <w:r>
        <w:t>正義。</w:t>
      </w:r>
      <w:r>
        <w:rPr>
          <w:rFonts w:hint="eastAsia" w:eastAsia="宋体"/>
          <w:lang w:eastAsia="zh-CN"/>
        </w:rPr>
        <w:t>《</w:t>
      </w:r>
      <w:r>
        <w:t>禮</w:t>
      </w:r>
    </w:p>
    <w:p w14:paraId="4DB20B39">
      <w:r>
        <w:t>【第626页】</w:t>
      </w:r>
    </w:p>
    <w:p w14:paraId="57BAF4D0">
      <w:r>
        <w:t>記</w:t>
      </w:r>
      <w:r>
        <w:rPr>
          <w:rFonts w:hint="eastAsia" w:eastAsia="宋体"/>
          <w:lang w:eastAsia="zh-CN"/>
        </w:rPr>
        <w:t>》</w:t>
      </w:r>
      <w:r>
        <w:t>，見</w:t>
      </w:r>
      <w:r>
        <w:rPr>
          <w:rFonts w:hint="eastAsia" w:eastAsia="宋体"/>
          <w:lang w:eastAsia="zh-CN"/>
        </w:rPr>
        <w:t>《</w:t>
      </w:r>
      <w:r>
        <w:t>坊記</w:t>
      </w:r>
      <w:r>
        <w:rPr>
          <w:rFonts w:hint="eastAsia" w:eastAsia="宋体"/>
          <w:lang w:eastAsia="zh-CN"/>
        </w:rPr>
        <w:t>》</w:t>
      </w:r>
      <w:r>
        <w:t>。</w:t>
      </w:r>
      <w:r>
        <w:rPr>
          <w:rFonts w:hint="eastAsia" w:eastAsia="宋体"/>
          <w:lang w:eastAsia="zh-CN"/>
        </w:rPr>
        <w:t>《</w:t>
      </w:r>
      <w:r>
        <w:t>廣雅</w:t>
      </w:r>
      <w:r>
        <w:rPr>
          <w:rFonts w:hint="eastAsia" w:eastAsia="宋体"/>
          <w:lang w:eastAsia="zh-CN"/>
        </w:rPr>
        <w:t>》</w:t>
      </w:r>
      <w:r>
        <w:t>，見</w:t>
      </w:r>
      <w:r>
        <w:rPr>
          <w:rFonts w:hint="eastAsia" w:eastAsia="宋体"/>
          <w:lang w:eastAsia="zh-CN"/>
        </w:rPr>
        <w:t>《</w:t>
      </w:r>
      <w:r>
        <w:t>釋詁</w:t>
      </w:r>
      <w:r>
        <w:rPr>
          <w:rFonts w:hint="eastAsia" w:eastAsia="宋体"/>
          <w:lang w:eastAsia="zh-CN"/>
        </w:rPr>
        <w:t>》</w:t>
      </w:r>
      <w:r>
        <w:t>。</w:t>
      </w:r>
    </w:p>
    <w:p w14:paraId="4CE7D973">
      <w:pPr>
        <w:rPr>
          <w:rFonts w:hint="eastAsia" w:eastAsia="宋体"/>
          <w:lang w:eastAsia="zh-CN"/>
        </w:rPr>
      </w:pPr>
      <w:r>
        <w:rPr>
          <w:rFonts w:hint="eastAsia" w:eastAsia="宋体"/>
          <w:lang w:eastAsia="zh-CN"/>
        </w:rPr>
        <w:t>【</w:t>
      </w:r>
      <w:r>
        <w:t>一四</w:t>
      </w:r>
      <w:r>
        <w:rPr>
          <w:rFonts w:hint="eastAsia" w:eastAsia="宋体"/>
          <w:lang w:eastAsia="zh-CN"/>
        </w:rPr>
        <w:t>】《</w:t>
      </w:r>
      <w:r>
        <w:t>左傳</w:t>
      </w:r>
      <w:r>
        <w:rPr>
          <w:rFonts w:hint="eastAsia" w:eastAsia="宋体"/>
          <w:lang w:eastAsia="zh-CN"/>
        </w:rPr>
        <w:t>》</w:t>
      </w:r>
      <w:r>
        <w:t>，見</w:t>
      </w:r>
      <w:r>
        <w:rPr>
          <w:rFonts w:hint="eastAsia" w:eastAsia="宋体"/>
          <w:lang w:eastAsia="zh-CN"/>
        </w:rPr>
        <w:t>《</w:t>
      </w:r>
      <w:r>
        <w:t>宣公二年</w:t>
      </w:r>
      <w:r>
        <w:rPr>
          <w:rFonts w:hint="eastAsia" w:eastAsia="宋体"/>
          <w:lang w:eastAsia="zh-CN"/>
        </w:rPr>
        <w:t>》</w:t>
      </w:r>
      <w:r>
        <w:t>。</w:t>
      </w:r>
      <w:r>
        <w:rPr>
          <w:rFonts w:hint="eastAsia" w:eastAsia="宋体"/>
          <w:lang w:eastAsia="zh-CN"/>
        </w:rPr>
        <w:t>《</w:t>
      </w:r>
      <w:r>
        <w:t>周禮</w:t>
      </w:r>
      <w:r>
        <w:rPr>
          <w:rFonts w:hint="eastAsia" w:eastAsia="宋体"/>
          <w:lang w:eastAsia="zh-CN"/>
        </w:rPr>
        <w:t>》</w:t>
      </w:r>
      <w:r>
        <w:t>，見</w:t>
      </w:r>
      <w:r>
        <w:rPr>
          <w:rFonts w:hint="eastAsia" w:eastAsia="宋体"/>
          <w:lang w:eastAsia="zh-CN"/>
        </w:rPr>
        <w:t>《</w:t>
      </w:r>
      <w:r>
        <w:t>大司馬</w:t>
      </w:r>
      <w:r>
        <w:rPr>
          <w:rFonts w:hint="eastAsia" w:eastAsia="宋体"/>
          <w:lang w:eastAsia="zh-CN"/>
        </w:rPr>
        <w:t>》</w:t>
      </w:r>
      <w:r>
        <w:t>。</w:t>
      </w:r>
      <w:r>
        <w:rPr>
          <w:rFonts w:hint="eastAsia" w:eastAsia="宋体"/>
          <w:lang w:eastAsia="zh-CN"/>
        </w:rPr>
        <w:t>《</w:t>
      </w:r>
      <w:r>
        <w:t>詩</w:t>
      </w:r>
      <w:r>
        <w:rPr>
          <w:rFonts w:hint="eastAsia" w:eastAsia="宋体"/>
          <w:lang w:eastAsia="zh-CN"/>
        </w:rPr>
        <w:t>》</w:t>
      </w:r>
      <w:r>
        <w:t>，見</w:t>
      </w:r>
      <w:r>
        <w:rPr>
          <w:rFonts w:hint="eastAsia" w:eastAsia="宋体"/>
          <w:lang w:eastAsia="zh-CN"/>
        </w:rPr>
        <w:t>《</w:t>
      </w:r>
      <w:r>
        <w:t>敬之</w:t>
      </w:r>
      <w:r>
        <w:rPr>
          <w:rFonts w:hint="eastAsia" w:eastAsia="宋体"/>
          <w:lang w:eastAsia="zh-CN"/>
        </w:rPr>
        <w:t>》</w:t>
      </w:r>
      <w:r>
        <w:t>。</w:t>
      </w:r>
      <w:r>
        <w:rPr>
          <w:rFonts w:hint="eastAsia" w:eastAsia="宋体"/>
          <w:lang w:eastAsia="zh-CN"/>
        </w:rPr>
        <w:t>《</w:t>
      </w:r>
      <w:r>
        <w:t>爾雅</w:t>
      </w:r>
      <w:r>
        <w:rPr>
          <w:rFonts w:hint="eastAsia" w:eastAsia="宋体"/>
          <w:lang w:eastAsia="zh-CN"/>
        </w:rPr>
        <w:t>》</w:t>
      </w:r>
      <w:r>
        <w:t>，見</w:t>
      </w:r>
      <w:r>
        <w:rPr>
          <w:rFonts w:hint="eastAsia" w:eastAsia="宋体"/>
          <w:lang w:eastAsia="zh-CN"/>
        </w:rPr>
        <w:t>《</w:t>
      </w:r>
      <w:r>
        <w:t>釋詁</w:t>
      </w:r>
      <w:r>
        <w:rPr>
          <w:rFonts w:hint="eastAsia" w:eastAsia="宋体"/>
          <w:lang w:eastAsia="zh-CN"/>
        </w:rPr>
        <w:t>》</w:t>
      </w:r>
    </w:p>
    <w:p w14:paraId="4FB2616F">
      <w:r>
        <w:rPr>
          <w:rFonts w:hint="eastAsia" w:eastAsia="宋体"/>
          <w:lang w:eastAsia="zh-CN"/>
        </w:rPr>
        <w:t>【</w:t>
      </w:r>
      <w:r>
        <w:t>一五</w:t>
      </w:r>
      <w:r>
        <w:rPr>
          <w:rFonts w:hint="eastAsia" w:eastAsia="宋体"/>
          <w:lang w:eastAsia="zh-CN"/>
        </w:rPr>
        <w:t>】</w:t>
      </w:r>
      <w:r>
        <w:t>互見</w:t>
      </w:r>
      <w:r>
        <w:rPr>
          <w:rFonts w:hint="eastAsia" w:eastAsia="宋体"/>
          <w:lang w:eastAsia="zh-CN"/>
        </w:rPr>
        <w:t>【</w:t>
      </w:r>
      <w:r>
        <w:t>二七</w:t>
      </w:r>
      <w:r>
        <w:rPr>
          <w:rFonts w:hint="eastAsia" w:eastAsia="宋体"/>
          <w:lang w:eastAsia="zh-CN"/>
        </w:rPr>
        <w:t>】</w:t>
      </w:r>
      <w:r>
        <w:t>。</w:t>
      </w:r>
      <w:r>
        <w:rPr>
          <w:rFonts w:hint="eastAsia" w:eastAsia="宋体"/>
          <w:lang w:eastAsia="zh-CN"/>
        </w:rPr>
        <w:t>《</w:t>
      </w:r>
      <w:r>
        <w:t>爾雅</w:t>
      </w:r>
      <w:r>
        <w:rPr>
          <w:rFonts w:hint="eastAsia" w:eastAsia="宋体"/>
          <w:lang w:eastAsia="zh-CN"/>
        </w:rPr>
        <w:t>》</w:t>
      </w:r>
      <w:r>
        <w:t>，見</w:t>
      </w:r>
      <w:r>
        <w:rPr>
          <w:rFonts w:hint="eastAsia" w:eastAsia="宋体"/>
          <w:lang w:eastAsia="zh-CN"/>
        </w:rPr>
        <w:t>《</w:t>
      </w:r>
      <w:r>
        <w:t>釋言</w:t>
      </w:r>
      <w:r>
        <w:rPr>
          <w:rFonts w:hint="eastAsia" w:eastAsia="宋体"/>
          <w:lang w:eastAsia="zh-CN"/>
        </w:rPr>
        <w:t>》</w:t>
      </w:r>
      <w:r>
        <w:t>。</w:t>
      </w:r>
      <w:r>
        <w:rPr>
          <w:rFonts w:hint="eastAsia" w:eastAsia="宋体"/>
          <w:lang w:eastAsia="zh-CN"/>
        </w:rPr>
        <w:t>《</w:t>
      </w:r>
      <w:r>
        <w:t>詩</w:t>
      </w:r>
      <w:r>
        <w:rPr>
          <w:rFonts w:hint="eastAsia" w:eastAsia="宋体"/>
          <w:lang w:eastAsia="zh-CN"/>
        </w:rPr>
        <w:t>》</w:t>
      </w:r>
      <w:r>
        <w:t>，見</w:t>
      </w:r>
      <w:r>
        <w:rPr>
          <w:rFonts w:hint="eastAsia" w:eastAsia="宋体"/>
          <w:lang w:eastAsia="zh-CN"/>
        </w:rPr>
        <w:t>《</w:t>
      </w:r>
      <w:r>
        <w:t>無將大車</w:t>
      </w:r>
      <w:r>
        <w:rPr>
          <w:rFonts w:hint="eastAsia" w:eastAsia="宋体"/>
          <w:lang w:eastAsia="zh-CN"/>
        </w:rPr>
        <w:t>》</w:t>
      </w:r>
      <w:r>
        <w:t>。</w:t>
      </w:r>
    </w:p>
    <w:p w14:paraId="1E1A48FC">
      <w:pPr>
        <w:rPr>
          <w:rFonts w:hint="eastAsia" w:eastAsia="宋体"/>
          <w:lang w:eastAsia="zh-CN"/>
        </w:rPr>
      </w:pPr>
      <w:r>
        <w:rPr>
          <w:rFonts w:hint="eastAsia" w:eastAsia="宋体"/>
          <w:lang w:eastAsia="zh-CN"/>
        </w:rPr>
        <w:t>【</w:t>
      </w:r>
      <w:r>
        <w:t>一六</w:t>
      </w:r>
      <w:r>
        <w:rPr>
          <w:rFonts w:hint="eastAsia" w:eastAsia="宋体"/>
          <w:lang w:eastAsia="zh-CN"/>
        </w:rPr>
        <w:t>】《</w:t>
      </w:r>
      <w:r>
        <w:t>易</w:t>
      </w:r>
      <w:r>
        <w:rPr>
          <w:rFonts w:hint="eastAsia" w:eastAsia="宋体"/>
          <w:lang w:eastAsia="zh-CN"/>
        </w:rPr>
        <w:t>》</w:t>
      </w:r>
      <w:r>
        <w:t>，見</w:t>
      </w:r>
      <w:r>
        <w:rPr>
          <w:rFonts w:hint="eastAsia" w:eastAsia="宋体"/>
          <w:lang w:eastAsia="zh-CN"/>
        </w:rPr>
        <w:t>《</w:t>
      </w:r>
      <w:r>
        <w:t>革</w:t>
      </w:r>
      <w:r>
        <w:rPr>
          <w:rFonts w:hint="eastAsia" w:eastAsia="宋体"/>
          <w:lang w:eastAsia="zh-CN"/>
        </w:rPr>
        <w:t>》</w:t>
      </w:r>
      <w:r>
        <w:t>。</w:t>
      </w:r>
      <w:r>
        <w:rPr>
          <w:rFonts w:hint="eastAsia" w:eastAsia="宋体"/>
          <w:lang w:eastAsia="zh-CN"/>
        </w:rPr>
        <w:t>《</w:t>
      </w:r>
      <w:r>
        <w:t>詩</w:t>
      </w:r>
      <w:r>
        <w:rPr>
          <w:rFonts w:hint="eastAsia" w:eastAsia="宋体"/>
          <w:lang w:eastAsia="zh-CN"/>
        </w:rPr>
        <w:t>》</w:t>
      </w:r>
      <w:r>
        <w:t>，見</w:t>
      </w:r>
      <w:r>
        <w:rPr>
          <w:rFonts w:hint="eastAsia" w:eastAsia="宋体"/>
          <w:lang w:eastAsia="zh-CN"/>
        </w:rPr>
        <w:t>《</w:t>
      </w:r>
      <w:r>
        <w:t>隰桑</w:t>
      </w:r>
      <w:r>
        <w:rPr>
          <w:rFonts w:hint="eastAsia" w:eastAsia="宋体"/>
          <w:lang w:eastAsia="zh-CN"/>
        </w:rPr>
        <w:t>》</w:t>
      </w:r>
      <w:r>
        <w:t>。</w:t>
      </w:r>
      <w:r>
        <w:rPr>
          <w:rFonts w:hint="eastAsia" w:eastAsia="宋体"/>
          <w:lang w:eastAsia="zh-CN"/>
        </w:rPr>
        <w:t>《</w:t>
      </w:r>
      <w:r>
        <w:t>爾雅</w:t>
      </w:r>
      <w:r>
        <w:rPr>
          <w:rFonts w:hint="eastAsia" w:eastAsia="宋体"/>
          <w:lang w:eastAsia="zh-CN"/>
        </w:rPr>
        <w:t>》</w:t>
      </w:r>
      <w:r>
        <w:t>，見</w:t>
      </w:r>
      <w:r>
        <w:rPr>
          <w:rFonts w:hint="eastAsia" w:eastAsia="宋体"/>
          <w:lang w:eastAsia="zh-CN"/>
        </w:rPr>
        <w:t>《</w:t>
      </w:r>
      <w:r>
        <w:t>釋詁</w:t>
      </w:r>
      <w:r>
        <w:rPr>
          <w:rFonts w:hint="eastAsia" w:eastAsia="宋体"/>
          <w:lang w:eastAsia="zh-CN"/>
        </w:rPr>
        <w:t>》</w:t>
      </w:r>
      <w:r>
        <w:t>。</w:t>
      </w:r>
      <w:r>
        <w:rPr>
          <w:rFonts w:hint="eastAsia" w:eastAsia="宋体"/>
          <w:lang w:eastAsia="zh-CN"/>
        </w:rPr>
        <w:t>《</w:t>
      </w:r>
      <w:r>
        <w:t>廣雅</w:t>
      </w:r>
      <w:r>
        <w:rPr>
          <w:rFonts w:hint="eastAsia" w:eastAsia="宋体"/>
          <w:lang w:eastAsia="zh-CN"/>
        </w:rPr>
        <w:t>》</w:t>
      </w:r>
      <w:r>
        <w:t>，見</w:t>
      </w:r>
      <w:r>
        <w:rPr>
          <w:rFonts w:hint="eastAsia" w:eastAsia="宋体"/>
          <w:lang w:eastAsia="zh-CN"/>
        </w:rPr>
        <w:t>《</w:t>
      </w:r>
      <w:r>
        <w:t>釋詁</w:t>
      </w:r>
      <w:r>
        <w:rPr>
          <w:rFonts w:hint="eastAsia" w:eastAsia="宋体"/>
          <w:lang w:eastAsia="zh-CN"/>
        </w:rPr>
        <w:t>》</w:t>
      </w:r>
    </w:p>
    <w:p w14:paraId="5F46025A">
      <w:r>
        <w:rPr>
          <w:rFonts w:hint="eastAsia" w:eastAsia="宋体"/>
          <w:lang w:eastAsia="zh-CN"/>
        </w:rPr>
        <w:t>【</w:t>
      </w:r>
      <w:r>
        <w:t>一七</w:t>
      </w:r>
      <w:r>
        <w:rPr>
          <w:rFonts w:hint="eastAsia" w:eastAsia="宋体"/>
          <w:lang w:eastAsia="zh-CN"/>
        </w:rPr>
        <w:t>】《</w:t>
      </w:r>
      <w:r>
        <w:t>書</w:t>
      </w:r>
      <w:r>
        <w:rPr>
          <w:rFonts w:hint="eastAsia" w:eastAsia="宋体"/>
          <w:lang w:eastAsia="zh-CN"/>
        </w:rPr>
        <w:t>》</w:t>
      </w:r>
      <w:r>
        <w:t>，見</w:t>
      </w:r>
      <w:r>
        <w:rPr>
          <w:rFonts w:hint="eastAsia" w:eastAsia="宋体"/>
          <w:lang w:eastAsia="zh-CN"/>
        </w:rPr>
        <w:t>《</w:t>
      </w:r>
      <w:r>
        <w:t>康誥</w:t>
      </w:r>
      <w:r>
        <w:rPr>
          <w:rFonts w:hint="eastAsia" w:eastAsia="宋体"/>
          <w:lang w:eastAsia="zh-CN"/>
        </w:rPr>
        <w:t>》</w:t>
      </w:r>
      <w:r>
        <w:t>。</w:t>
      </w:r>
      <w:r>
        <w:rPr>
          <w:rFonts w:hint="eastAsia" w:eastAsia="宋体"/>
          <w:lang w:eastAsia="zh-CN"/>
        </w:rPr>
        <w:t>《</w:t>
      </w:r>
      <w:r>
        <w:t>説文</w:t>
      </w:r>
      <w:r>
        <w:rPr>
          <w:rFonts w:hint="eastAsia" w:eastAsia="宋体"/>
          <w:lang w:eastAsia="zh-CN"/>
        </w:rPr>
        <w:t>》</w:t>
      </w:r>
      <w:r>
        <w:t>，見</w:t>
      </w:r>
      <w:r>
        <w:rPr>
          <w:rFonts w:hint="eastAsia" w:eastAsia="宋体"/>
          <w:lang w:eastAsia="zh-CN"/>
        </w:rPr>
        <w:t>《【</w:t>
      </w:r>
      <w:r>
        <w:t>部</w:t>
      </w:r>
      <w:r>
        <w:rPr>
          <w:rFonts w:hint="eastAsia" w:eastAsia="宋体"/>
          <w:lang w:eastAsia="zh-CN"/>
        </w:rPr>
        <w:t>》</w:t>
      </w:r>
      <w:r>
        <w:t>。</w:t>
      </w:r>
      <w:r>
        <w:rPr>
          <w:rFonts w:hint="eastAsia" w:eastAsia="宋体"/>
          <w:lang w:eastAsia="zh-CN"/>
        </w:rPr>
        <w:t>《</w:t>
      </w:r>
      <w:r>
        <w:t>詩</w:t>
      </w:r>
      <w:r>
        <w:rPr>
          <w:rFonts w:hint="eastAsia" w:eastAsia="宋体"/>
          <w:lang w:eastAsia="zh-CN"/>
        </w:rPr>
        <w:t>》</w:t>
      </w:r>
      <w:r>
        <w:t>，分見</w:t>
      </w:r>
      <w:r>
        <w:rPr>
          <w:rFonts w:hint="eastAsia" w:eastAsia="宋体"/>
          <w:lang w:eastAsia="zh-CN"/>
        </w:rPr>
        <w:t>《</w:t>
      </w:r>
      <w:r>
        <w:t>閔予小子</w:t>
      </w:r>
      <w:r>
        <w:rPr>
          <w:rFonts w:hint="eastAsia" w:eastAsia="宋体"/>
          <w:lang w:eastAsia="zh-CN"/>
        </w:rPr>
        <w:t>》</w:t>
      </w:r>
      <w:r>
        <w:t>、又</w:t>
      </w:r>
      <w:r>
        <w:rPr>
          <w:rFonts w:hint="eastAsia" w:eastAsia="宋体"/>
          <w:lang w:eastAsia="zh-CN"/>
        </w:rPr>
        <w:t>《</w:t>
      </w:r>
      <w:r>
        <w:t>左</w:t>
      </w:r>
      <w:r>
        <w:rPr>
          <w:rFonts w:hint="eastAsia" w:eastAsia="宋体"/>
          <w:lang w:eastAsia="zh-CN"/>
        </w:rPr>
        <w:t>•</w:t>
      </w:r>
      <w:r>
        <w:t>哀十六</w:t>
      </w:r>
      <w:r>
        <w:rPr>
          <w:rFonts w:hint="eastAsia" w:eastAsia="宋体"/>
          <w:lang w:eastAsia="zh-CN"/>
        </w:rPr>
        <w:t>》</w:t>
      </w:r>
      <w:r>
        <w:t>。</w:t>
      </w:r>
      <w:r>
        <w:rPr>
          <w:rFonts w:hint="eastAsia" w:eastAsia="宋体"/>
          <w:lang w:eastAsia="zh-CN"/>
        </w:rPr>
        <w:t>《</w:t>
      </w:r>
      <w:r>
        <w:t>桑柔</w:t>
      </w:r>
      <w:r>
        <w:rPr>
          <w:rFonts w:hint="eastAsia" w:eastAsia="宋体"/>
          <w:lang w:eastAsia="zh-CN"/>
        </w:rPr>
        <w:t>》</w:t>
      </w:r>
      <w:r>
        <w:t>。</w:t>
      </w:r>
      <w:r>
        <w:rPr>
          <w:rFonts w:hint="eastAsia" w:eastAsia="宋体"/>
          <w:lang w:eastAsia="zh-CN"/>
        </w:rPr>
        <w:t>《</w:t>
      </w:r>
      <w:r>
        <w:t>爾雅</w:t>
      </w:r>
      <w:r>
        <w:rPr>
          <w:rFonts w:hint="eastAsia" w:eastAsia="宋体"/>
          <w:lang w:eastAsia="zh-CN"/>
        </w:rPr>
        <w:t>》</w:t>
      </w:r>
      <w:r>
        <w:t>，</w:t>
      </w:r>
    </w:p>
    <w:p w14:paraId="65C5B666">
      <w:r>
        <w:t>見</w:t>
      </w:r>
      <w:r>
        <w:rPr>
          <w:rFonts w:hint="eastAsia" w:eastAsia="宋体"/>
          <w:lang w:eastAsia="zh-CN"/>
        </w:rPr>
        <w:t>《</w:t>
      </w:r>
      <w:r>
        <w:t>釋詁</w:t>
      </w:r>
      <w:r>
        <w:rPr>
          <w:rFonts w:hint="eastAsia" w:eastAsia="宋体"/>
          <w:lang w:eastAsia="zh-CN"/>
        </w:rPr>
        <w:t>》</w:t>
      </w:r>
      <w:r>
        <w:t>。</w:t>
      </w:r>
    </w:p>
    <w:p w14:paraId="214F4C06">
      <w:pPr>
        <w:rPr>
          <w:rFonts w:hint="eastAsia" w:eastAsia="宋体"/>
          <w:lang w:eastAsia="zh-CN"/>
        </w:rPr>
      </w:pPr>
      <w:r>
        <w:rPr>
          <w:rFonts w:hint="eastAsia" w:eastAsia="宋体"/>
          <w:lang w:eastAsia="zh-CN"/>
        </w:rPr>
        <w:t>【</w:t>
      </w:r>
      <w:r>
        <w:t>一八</w:t>
      </w:r>
      <w:r>
        <w:rPr>
          <w:rFonts w:hint="eastAsia" w:eastAsia="宋体"/>
          <w:lang w:eastAsia="zh-CN"/>
        </w:rPr>
        <w:t>】《</w:t>
      </w:r>
      <w:r>
        <w:t>説文</w:t>
      </w:r>
      <w:r>
        <w:rPr>
          <w:rFonts w:hint="eastAsia" w:eastAsia="宋体"/>
          <w:lang w:eastAsia="zh-CN"/>
        </w:rPr>
        <w:t>》</w:t>
      </w:r>
      <w:r>
        <w:t>，分見</w:t>
      </w:r>
      <w:r>
        <w:rPr>
          <w:rFonts w:hint="eastAsia" w:eastAsia="宋体"/>
          <w:lang w:eastAsia="zh-CN"/>
        </w:rPr>
        <w:t>《</w:t>
      </w:r>
      <w:r>
        <w:t>心部</w:t>
      </w:r>
      <w:r>
        <w:rPr>
          <w:rFonts w:hint="eastAsia" w:eastAsia="宋体"/>
          <w:lang w:eastAsia="zh-CN"/>
        </w:rPr>
        <w:t>》</w:t>
      </w:r>
      <w:r>
        <w:t>、</w:t>
      </w:r>
      <w:r>
        <w:rPr>
          <w:rFonts w:hint="eastAsia" w:eastAsia="宋体"/>
          <w:lang w:eastAsia="zh-CN"/>
        </w:rPr>
        <w:t>《</w:t>
      </w:r>
      <w:r>
        <w:t>苟部</w:t>
      </w:r>
      <w:r>
        <w:rPr>
          <w:rFonts w:hint="eastAsia" w:eastAsia="宋体"/>
          <w:lang w:eastAsia="zh-CN"/>
        </w:rPr>
        <w:t>》</w:t>
      </w:r>
      <w:r>
        <w:t>。</w:t>
      </w:r>
      <w:r>
        <w:rPr>
          <w:rFonts w:hint="eastAsia" w:eastAsia="宋体"/>
          <w:lang w:eastAsia="zh-CN"/>
        </w:rPr>
        <w:t>《</w:t>
      </w:r>
      <w:r>
        <w:t>爾雅</w:t>
      </w:r>
      <w:r>
        <w:rPr>
          <w:rFonts w:hint="eastAsia" w:eastAsia="宋体"/>
          <w:lang w:eastAsia="zh-CN"/>
        </w:rPr>
        <w:t>》</w:t>
      </w:r>
      <w:r>
        <w:t>，見</w:t>
      </w:r>
      <w:r>
        <w:rPr>
          <w:rFonts w:hint="eastAsia" w:eastAsia="宋体"/>
          <w:lang w:eastAsia="zh-CN"/>
        </w:rPr>
        <w:t>《</w:t>
      </w:r>
      <w:r>
        <w:t>釋訓</w:t>
      </w:r>
      <w:r>
        <w:rPr>
          <w:rFonts w:hint="eastAsia" w:eastAsia="宋体"/>
          <w:lang w:eastAsia="zh-CN"/>
        </w:rPr>
        <w:t>》</w:t>
      </w:r>
      <w:r>
        <w:t>。</w:t>
      </w:r>
      <w:r>
        <w:rPr>
          <w:rFonts w:hint="eastAsia" w:eastAsia="宋体"/>
          <w:lang w:eastAsia="zh-CN"/>
        </w:rPr>
        <w:t>《</w:t>
      </w:r>
      <w:r>
        <w:t>廣雅</w:t>
      </w:r>
      <w:r>
        <w:rPr>
          <w:rFonts w:hint="eastAsia" w:eastAsia="宋体"/>
          <w:lang w:eastAsia="zh-CN"/>
        </w:rPr>
        <w:t>》</w:t>
      </w:r>
      <w:r>
        <w:t>，見</w:t>
      </w:r>
      <w:r>
        <w:rPr>
          <w:rFonts w:hint="eastAsia" w:eastAsia="宋体"/>
          <w:lang w:eastAsia="zh-CN"/>
        </w:rPr>
        <w:t>《</w:t>
      </w:r>
      <w:r>
        <w:t>釋詁</w:t>
      </w:r>
      <w:r>
        <w:rPr>
          <w:rFonts w:hint="eastAsia" w:eastAsia="宋体"/>
          <w:lang w:eastAsia="zh-CN"/>
        </w:rPr>
        <w:t>》</w:t>
      </w:r>
    </w:p>
    <w:p w14:paraId="35027468">
      <w:pPr>
        <w:rPr>
          <w:rFonts w:hint="eastAsia" w:eastAsia="宋体"/>
          <w:lang w:eastAsia="zh-CN"/>
        </w:rPr>
      </w:pPr>
      <w:r>
        <w:rPr>
          <w:rFonts w:hint="eastAsia" w:eastAsia="宋体"/>
          <w:lang w:eastAsia="zh-CN"/>
        </w:rPr>
        <w:t>【</w:t>
      </w:r>
      <w:r>
        <w:t>一九</w:t>
      </w:r>
      <w:r>
        <w:rPr>
          <w:rFonts w:hint="eastAsia" w:eastAsia="宋体"/>
          <w:lang w:eastAsia="zh-CN"/>
        </w:rPr>
        <w:t>】《</w:t>
      </w:r>
      <w:r>
        <w:t>説文</w:t>
      </w:r>
      <w:r>
        <w:rPr>
          <w:rFonts w:hint="eastAsia" w:eastAsia="宋体"/>
          <w:lang w:eastAsia="zh-CN"/>
        </w:rPr>
        <w:t>》</w:t>
      </w:r>
      <w:r>
        <w:t>，見</w:t>
      </w:r>
      <w:r>
        <w:rPr>
          <w:rFonts w:hint="eastAsia" w:eastAsia="宋体"/>
          <w:lang w:eastAsia="zh-CN"/>
        </w:rPr>
        <w:t>《</w:t>
      </w:r>
      <w:r>
        <w:t>支部</w:t>
      </w:r>
      <w:r>
        <w:rPr>
          <w:rFonts w:hint="eastAsia" w:eastAsia="宋体"/>
          <w:lang w:eastAsia="zh-CN"/>
        </w:rPr>
        <w:t>》</w:t>
      </w:r>
      <w:r>
        <w:t>。</w:t>
      </w:r>
      <w:r>
        <w:rPr>
          <w:rFonts w:hint="eastAsia" w:eastAsia="宋体"/>
          <w:lang w:eastAsia="zh-CN"/>
        </w:rPr>
        <w:t>《</w:t>
      </w:r>
      <w:r>
        <w:t>爾雅</w:t>
      </w:r>
      <w:r>
        <w:rPr>
          <w:rFonts w:hint="eastAsia" w:eastAsia="宋体"/>
          <w:lang w:eastAsia="zh-CN"/>
        </w:rPr>
        <w:t>》</w:t>
      </w:r>
      <w:r>
        <w:t>，見</w:t>
      </w:r>
      <w:r>
        <w:rPr>
          <w:rFonts w:hint="eastAsia" w:eastAsia="宋体"/>
          <w:lang w:eastAsia="zh-CN"/>
        </w:rPr>
        <w:t>《</w:t>
      </w:r>
      <w:r>
        <w:t>釋詁</w:t>
      </w:r>
      <w:r>
        <w:rPr>
          <w:rFonts w:hint="eastAsia" w:eastAsia="宋体"/>
          <w:lang w:eastAsia="zh-CN"/>
        </w:rPr>
        <w:t>》</w:t>
      </w:r>
    </w:p>
    <w:p w14:paraId="2BFE7F64">
      <w:r>
        <w:rPr>
          <w:rFonts w:hint="eastAsia" w:eastAsia="宋体"/>
          <w:lang w:eastAsia="zh-CN"/>
        </w:rPr>
        <w:t>【</w:t>
      </w:r>
      <w:r>
        <w:t>二〇</w:t>
      </w:r>
      <w:r>
        <w:rPr>
          <w:rFonts w:hint="eastAsia" w:eastAsia="宋体"/>
          <w:lang w:eastAsia="zh-CN"/>
        </w:rPr>
        <w:t>】《</w:t>
      </w:r>
      <w:r>
        <w:t>爾雅</w:t>
      </w:r>
      <w:r>
        <w:rPr>
          <w:rFonts w:hint="eastAsia" w:eastAsia="宋体"/>
          <w:lang w:eastAsia="zh-CN"/>
        </w:rPr>
        <w:t>》</w:t>
      </w:r>
      <w:r>
        <w:t>，見</w:t>
      </w:r>
      <w:r>
        <w:rPr>
          <w:rFonts w:hint="eastAsia" w:eastAsia="宋体"/>
          <w:lang w:eastAsia="zh-CN"/>
        </w:rPr>
        <w:t>《</w:t>
      </w:r>
      <w:r>
        <w:t>釋詁</w:t>
      </w:r>
      <w:r>
        <w:rPr>
          <w:rFonts w:hint="eastAsia" w:eastAsia="宋体"/>
          <w:lang w:eastAsia="zh-CN"/>
        </w:rPr>
        <w:t>》</w:t>
      </w:r>
      <w:r>
        <w:t>。懷按：此非時間詞，是承上啟下之詞。郭注以爲反訓，非是。筆者有</w:t>
      </w:r>
    </w:p>
    <w:p w14:paraId="2108666F">
      <w:r>
        <w:rPr>
          <w:rFonts w:hint="eastAsia" w:eastAsia="宋体"/>
          <w:lang w:eastAsia="zh-CN"/>
        </w:rPr>
        <w:t>《</w:t>
      </w:r>
      <w:r>
        <w:t>反訓非議</w:t>
      </w:r>
      <w:r>
        <w:rPr>
          <w:rFonts w:hint="eastAsia" w:eastAsia="宋体"/>
          <w:lang w:eastAsia="zh-CN"/>
        </w:rPr>
        <w:t>》</w:t>
      </w:r>
      <w:r>
        <w:t>，未刊。</w:t>
      </w:r>
    </w:p>
    <w:p w14:paraId="2DA32C43">
      <w:pPr>
        <w:rPr>
          <w:rFonts w:hint="eastAsia" w:eastAsia="宋体"/>
          <w:lang w:eastAsia="zh-CN"/>
        </w:rPr>
      </w:pPr>
      <w:r>
        <w:rPr>
          <w:rFonts w:hint="eastAsia" w:eastAsia="宋体"/>
          <w:lang w:eastAsia="zh-CN"/>
        </w:rPr>
        <w:t>【</w:t>
      </w:r>
      <w:r>
        <w:t>二一</w:t>
      </w:r>
      <w:r>
        <w:rPr>
          <w:rFonts w:hint="eastAsia" w:eastAsia="宋体"/>
          <w:lang w:eastAsia="zh-CN"/>
        </w:rPr>
        <w:t>】《</w:t>
      </w:r>
      <w:r>
        <w:t>詩</w:t>
      </w:r>
      <w:r>
        <w:rPr>
          <w:rFonts w:hint="eastAsia" w:eastAsia="宋体"/>
          <w:lang w:eastAsia="zh-CN"/>
        </w:rPr>
        <w:t>》</w:t>
      </w:r>
      <w:r>
        <w:t>，見</w:t>
      </w:r>
      <w:r>
        <w:rPr>
          <w:rFonts w:hint="eastAsia" w:eastAsia="宋体"/>
          <w:lang w:eastAsia="zh-CN"/>
        </w:rPr>
        <w:t>《</w:t>
      </w:r>
      <w:r>
        <w:t>草蟲</w:t>
      </w:r>
      <w:r>
        <w:rPr>
          <w:rFonts w:hint="eastAsia" w:eastAsia="宋体"/>
          <w:lang w:eastAsia="zh-CN"/>
        </w:rPr>
        <w:t>》</w:t>
      </w:r>
      <w:r>
        <w:t>。</w:t>
      </w:r>
      <w:r>
        <w:rPr>
          <w:rFonts w:hint="eastAsia" w:eastAsia="宋体"/>
          <w:lang w:eastAsia="zh-CN"/>
        </w:rPr>
        <w:t>《</w:t>
      </w:r>
      <w:r>
        <w:t>爾雅</w:t>
      </w:r>
      <w:r>
        <w:rPr>
          <w:rFonts w:hint="eastAsia" w:eastAsia="宋体"/>
          <w:lang w:eastAsia="zh-CN"/>
        </w:rPr>
        <w:t>》</w:t>
      </w:r>
      <w:r>
        <w:t>，見</w:t>
      </w:r>
      <w:r>
        <w:rPr>
          <w:rFonts w:hint="eastAsia" w:eastAsia="宋体"/>
          <w:lang w:eastAsia="zh-CN"/>
        </w:rPr>
        <w:t>《</w:t>
      </w:r>
      <w:r>
        <w:t>釋詁</w:t>
      </w:r>
      <w:r>
        <w:rPr>
          <w:rFonts w:hint="eastAsia" w:eastAsia="宋体"/>
          <w:lang w:eastAsia="zh-CN"/>
        </w:rPr>
        <w:t>》</w:t>
      </w:r>
      <w:r>
        <w:t>。</w:t>
      </w:r>
      <w:r>
        <w:rPr>
          <w:rFonts w:hint="eastAsia" w:eastAsia="宋体"/>
          <w:lang w:eastAsia="zh-CN"/>
        </w:rPr>
        <w:t>《</w:t>
      </w:r>
      <w:r>
        <w:t>説文</w:t>
      </w:r>
      <w:r>
        <w:rPr>
          <w:rFonts w:hint="eastAsia" w:eastAsia="宋体"/>
          <w:lang w:eastAsia="zh-CN"/>
        </w:rPr>
        <w:t>》</w:t>
      </w:r>
      <w:r>
        <w:t>，見</w:t>
      </w:r>
      <w:r>
        <w:rPr>
          <w:rFonts w:hint="eastAsia" w:eastAsia="宋体"/>
          <w:lang w:eastAsia="zh-CN"/>
        </w:rPr>
        <w:t>《</w:t>
      </w:r>
      <w:r>
        <w:t>火部</w:t>
      </w:r>
      <w:r>
        <w:rPr>
          <w:rFonts w:hint="eastAsia" w:eastAsia="宋体"/>
          <w:lang w:eastAsia="zh-CN"/>
        </w:rPr>
        <w:t>》</w:t>
      </w:r>
      <w:r>
        <w:t>。</w:t>
      </w:r>
      <w:r>
        <w:rPr>
          <w:rFonts w:hint="eastAsia" w:eastAsia="宋体"/>
          <w:lang w:eastAsia="zh-CN"/>
        </w:rPr>
        <w:t>《</w:t>
      </w:r>
      <w:r>
        <w:t>廣雅</w:t>
      </w:r>
      <w:r>
        <w:rPr>
          <w:rFonts w:hint="eastAsia" w:eastAsia="宋体"/>
          <w:lang w:eastAsia="zh-CN"/>
        </w:rPr>
        <w:t>》</w:t>
      </w:r>
      <w:r>
        <w:t>，見</w:t>
      </w:r>
      <w:r>
        <w:rPr>
          <w:rFonts w:hint="eastAsia" w:eastAsia="宋体"/>
          <w:lang w:eastAsia="zh-CN"/>
        </w:rPr>
        <w:t>《</w:t>
      </w:r>
      <w:r>
        <w:t>釋詁</w:t>
      </w:r>
      <w:r>
        <w:rPr>
          <w:rFonts w:hint="eastAsia" w:eastAsia="宋体"/>
          <w:lang w:eastAsia="zh-CN"/>
        </w:rPr>
        <w:t>》</w:t>
      </w:r>
    </w:p>
    <w:p w14:paraId="7F7F6FEB">
      <w:pPr>
        <w:rPr>
          <w:rFonts w:hint="eastAsia" w:eastAsia="宋体"/>
          <w:lang w:eastAsia="zh-CN"/>
        </w:rPr>
      </w:pPr>
      <w:r>
        <w:rPr>
          <w:rFonts w:hint="eastAsia" w:eastAsia="宋体"/>
          <w:lang w:eastAsia="zh-CN"/>
        </w:rPr>
        <w:t>【</w:t>
      </w:r>
      <w:r>
        <w:t>二二</w:t>
      </w:r>
      <w:r>
        <w:rPr>
          <w:rFonts w:hint="eastAsia" w:eastAsia="宋体"/>
          <w:lang w:eastAsia="zh-CN"/>
        </w:rPr>
        <w:t>】</w:t>
      </w:r>
      <w:r>
        <w:t>互見</w:t>
      </w:r>
      <w:r>
        <w:rPr>
          <w:rFonts w:hint="eastAsia" w:eastAsia="宋体"/>
          <w:lang w:eastAsia="zh-CN"/>
        </w:rPr>
        <w:t>【</w:t>
      </w:r>
      <w:r>
        <w:t>六</w:t>
      </w:r>
      <w:r>
        <w:rPr>
          <w:rFonts w:hint="eastAsia" w:eastAsia="宋体"/>
          <w:lang w:eastAsia="zh-CN"/>
        </w:rPr>
        <w:t>】</w:t>
      </w:r>
      <w:r>
        <w:t>。</w:t>
      </w:r>
      <w:r>
        <w:rPr>
          <w:rFonts w:hint="eastAsia" w:eastAsia="宋体"/>
          <w:lang w:eastAsia="zh-CN"/>
        </w:rPr>
        <w:t>《</w:t>
      </w:r>
      <w:r>
        <w:t>禮記</w:t>
      </w:r>
      <w:r>
        <w:rPr>
          <w:rFonts w:hint="eastAsia" w:eastAsia="宋体"/>
          <w:lang w:eastAsia="zh-CN"/>
        </w:rPr>
        <w:t>》</w:t>
      </w:r>
      <w:r>
        <w:t>，見</w:t>
      </w:r>
      <w:r>
        <w:rPr>
          <w:rFonts w:hint="eastAsia" w:eastAsia="宋体"/>
          <w:lang w:eastAsia="zh-CN"/>
        </w:rPr>
        <w:t>《</w:t>
      </w:r>
      <w:r>
        <w:t>緇衣</w:t>
      </w:r>
      <w:r>
        <w:rPr>
          <w:rFonts w:hint="eastAsia" w:eastAsia="宋体"/>
          <w:lang w:eastAsia="zh-CN"/>
        </w:rPr>
        <w:t>》</w:t>
      </w:r>
      <w:r>
        <w:t>。</w:t>
      </w:r>
      <w:r>
        <w:rPr>
          <w:rFonts w:hint="eastAsia" w:eastAsia="宋体"/>
          <w:lang w:eastAsia="zh-CN"/>
        </w:rPr>
        <w:t>《</w:t>
      </w:r>
      <w:r>
        <w:t>詩</w:t>
      </w:r>
      <w:r>
        <w:rPr>
          <w:rFonts w:hint="eastAsia" w:eastAsia="宋体"/>
          <w:lang w:eastAsia="zh-CN"/>
        </w:rPr>
        <w:t>》</w:t>
      </w:r>
      <w:r>
        <w:t>，見</w:t>
      </w:r>
      <w:r>
        <w:rPr>
          <w:rFonts w:hint="eastAsia" w:eastAsia="宋体"/>
          <w:lang w:eastAsia="zh-CN"/>
        </w:rPr>
        <w:t>《</w:t>
      </w:r>
      <w:r>
        <w:t>斯干</w:t>
      </w:r>
      <w:r>
        <w:rPr>
          <w:rFonts w:hint="eastAsia" w:eastAsia="宋体"/>
          <w:lang w:eastAsia="zh-CN"/>
        </w:rPr>
        <w:t>》</w:t>
      </w:r>
      <w:r>
        <w:t>。</w:t>
      </w:r>
      <w:r>
        <w:rPr>
          <w:rFonts w:hint="eastAsia" w:eastAsia="宋体"/>
          <w:lang w:eastAsia="zh-CN"/>
        </w:rPr>
        <w:t>《</w:t>
      </w:r>
      <w:r>
        <w:t>左傳</w:t>
      </w:r>
      <w:r>
        <w:rPr>
          <w:rFonts w:hint="eastAsia" w:eastAsia="宋体"/>
          <w:lang w:eastAsia="zh-CN"/>
        </w:rPr>
        <w:t>》</w:t>
      </w:r>
      <w:r>
        <w:t>，見</w:t>
      </w:r>
      <w:r>
        <w:rPr>
          <w:rFonts w:hint="eastAsia" w:eastAsia="宋体"/>
          <w:lang w:eastAsia="zh-CN"/>
        </w:rPr>
        <w:t>《</w:t>
      </w:r>
      <w:r>
        <w:t>襄二十一</w:t>
      </w:r>
      <w:r>
        <w:rPr>
          <w:rFonts w:hint="eastAsia" w:eastAsia="宋体"/>
          <w:lang w:eastAsia="zh-CN"/>
        </w:rPr>
        <w:t>》</w:t>
      </w:r>
      <w:r>
        <w:t>。</w:t>
      </w:r>
      <w:r>
        <w:rPr>
          <w:rFonts w:hint="eastAsia" w:eastAsia="宋体"/>
          <w:lang w:eastAsia="zh-CN"/>
        </w:rPr>
        <w:t>《</w:t>
      </w:r>
      <w:r>
        <w:t>爾雅</w:t>
      </w:r>
      <w:r>
        <w:rPr>
          <w:rFonts w:hint="eastAsia" w:eastAsia="宋体"/>
          <w:lang w:eastAsia="zh-CN"/>
        </w:rPr>
        <w:t>》</w:t>
      </w:r>
      <w:r>
        <w:t>，見</w:t>
      </w:r>
      <w:r>
        <w:rPr>
          <w:rFonts w:hint="eastAsia" w:eastAsia="宋体"/>
          <w:lang w:eastAsia="zh-CN"/>
        </w:rPr>
        <w:t>《</w:t>
      </w:r>
      <w:r>
        <w:t>釋詁</w:t>
      </w:r>
      <w:r>
        <w:rPr>
          <w:rFonts w:hint="eastAsia" w:eastAsia="宋体"/>
          <w:lang w:eastAsia="zh-CN"/>
        </w:rPr>
        <w:t>》</w:t>
      </w:r>
    </w:p>
    <w:p w14:paraId="38179F7E">
      <w:r>
        <w:rPr>
          <w:rFonts w:hint="eastAsia" w:eastAsia="宋体"/>
          <w:lang w:eastAsia="zh-CN"/>
        </w:rPr>
        <w:t>《</w:t>
      </w:r>
      <w:r>
        <w:t>易</w:t>
      </w:r>
      <w:r>
        <w:rPr>
          <w:rFonts w:hint="eastAsia" w:eastAsia="宋体"/>
          <w:lang w:eastAsia="zh-CN"/>
        </w:rPr>
        <w:t>》</w:t>
      </w:r>
      <w:r>
        <w:t>，見</w:t>
      </w:r>
      <w:r>
        <w:rPr>
          <w:rFonts w:hint="eastAsia" w:eastAsia="宋体"/>
          <w:lang w:eastAsia="zh-CN"/>
        </w:rPr>
        <w:t>《</w:t>
      </w:r>
      <w:r>
        <w:t>説卦</w:t>
      </w:r>
      <w:r>
        <w:rPr>
          <w:rFonts w:hint="eastAsia" w:eastAsia="宋体"/>
          <w:lang w:eastAsia="zh-CN"/>
        </w:rPr>
        <w:t>》</w:t>
      </w:r>
      <w:r>
        <w:t>。</w:t>
      </w:r>
    </w:p>
    <w:p w14:paraId="510EABE0">
      <w:pPr>
        <w:rPr>
          <w:rFonts w:hint="eastAsia" w:eastAsia="宋体"/>
          <w:lang w:eastAsia="zh-CN"/>
        </w:rPr>
      </w:pPr>
      <w:r>
        <w:rPr>
          <w:rFonts w:hint="eastAsia" w:eastAsia="宋体"/>
          <w:lang w:eastAsia="zh-CN"/>
        </w:rPr>
        <w:t>【</w:t>
      </w:r>
      <w:r>
        <w:t>二三</w:t>
      </w:r>
      <w:r>
        <w:rPr>
          <w:rFonts w:hint="eastAsia" w:eastAsia="宋体"/>
          <w:lang w:eastAsia="zh-CN"/>
        </w:rPr>
        <w:t>】《</w:t>
      </w:r>
      <w:r>
        <w:t>説文</w:t>
      </w:r>
      <w:r>
        <w:rPr>
          <w:rFonts w:hint="eastAsia" w:eastAsia="宋体"/>
          <w:lang w:eastAsia="zh-CN"/>
        </w:rPr>
        <w:t>》</w:t>
      </w:r>
      <w:r>
        <w:t>，見</w:t>
      </w:r>
      <w:r>
        <w:rPr>
          <w:rFonts w:hint="eastAsia" w:eastAsia="宋体"/>
          <w:lang w:eastAsia="zh-CN"/>
        </w:rPr>
        <w:t>《</w:t>
      </w:r>
      <w:r>
        <w:t>畕部</w:t>
      </w:r>
      <w:r>
        <w:rPr>
          <w:rFonts w:hint="eastAsia" w:eastAsia="宋体"/>
          <w:lang w:eastAsia="zh-CN"/>
        </w:rPr>
        <w:t>》</w:t>
      </w:r>
      <w:r>
        <w:t>。</w:t>
      </w:r>
      <w:r>
        <w:rPr>
          <w:rFonts w:hint="eastAsia" w:eastAsia="宋体"/>
          <w:lang w:eastAsia="zh-CN"/>
        </w:rPr>
        <w:t>《</w:t>
      </w:r>
      <w:r>
        <w:t>爾雅</w:t>
      </w:r>
      <w:r>
        <w:rPr>
          <w:rFonts w:hint="eastAsia" w:eastAsia="宋体"/>
          <w:lang w:eastAsia="zh-CN"/>
        </w:rPr>
        <w:t>》</w:t>
      </w:r>
      <w:r>
        <w:t>，見</w:t>
      </w:r>
      <w:r>
        <w:rPr>
          <w:rFonts w:hint="eastAsia" w:eastAsia="宋体"/>
          <w:lang w:eastAsia="zh-CN"/>
        </w:rPr>
        <w:t>《</w:t>
      </w:r>
      <w:r>
        <w:t>釋詁</w:t>
      </w:r>
      <w:r>
        <w:rPr>
          <w:rFonts w:hint="eastAsia" w:eastAsia="宋体"/>
          <w:lang w:eastAsia="zh-CN"/>
        </w:rPr>
        <w:t>》</w:t>
      </w:r>
    </w:p>
    <w:p w14:paraId="75954650">
      <w:r>
        <w:rPr>
          <w:rFonts w:hint="eastAsia" w:eastAsia="宋体"/>
          <w:lang w:eastAsia="zh-CN"/>
        </w:rPr>
        <w:t>【</w:t>
      </w:r>
      <w:r>
        <w:t>二四</w:t>
      </w:r>
      <w:r>
        <w:rPr>
          <w:rFonts w:hint="eastAsia" w:eastAsia="宋体"/>
          <w:lang w:eastAsia="zh-CN"/>
        </w:rPr>
        <w:t>】《</w:t>
      </w:r>
      <w:r>
        <w:t>爾雅</w:t>
      </w:r>
      <w:r>
        <w:rPr>
          <w:rFonts w:hint="eastAsia" w:eastAsia="宋体"/>
          <w:lang w:eastAsia="zh-CN"/>
        </w:rPr>
        <w:t>》</w:t>
      </w:r>
      <w:r>
        <w:t>，見</w:t>
      </w:r>
      <w:r>
        <w:rPr>
          <w:rFonts w:hint="eastAsia" w:eastAsia="宋体"/>
          <w:lang w:eastAsia="zh-CN"/>
        </w:rPr>
        <w:t>《</w:t>
      </w:r>
      <w:r>
        <w:t>釋詁</w:t>
      </w:r>
      <w:r>
        <w:rPr>
          <w:rFonts w:hint="eastAsia" w:eastAsia="宋体"/>
          <w:lang w:eastAsia="zh-CN"/>
        </w:rPr>
        <w:t>》</w:t>
      </w:r>
      <w:r>
        <w:t>。</w:t>
      </w:r>
      <w:r>
        <w:rPr>
          <w:rFonts w:hint="eastAsia" w:eastAsia="宋体"/>
          <w:lang w:eastAsia="zh-CN"/>
        </w:rPr>
        <w:t>《</w:t>
      </w:r>
      <w:r>
        <w:t>詩</w:t>
      </w:r>
      <w:r>
        <w:rPr>
          <w:rFonts w:hint="eastAsia" w:eastAsia="宋体"/>
          <w:lang w:eastAsia="zh-CN"/>
        </w:rPr>
        <w:t>》</w:t>
      </w:r>
      <w:r>
        <w:t>，見</w:t>
      </w:r>
      <w:r>
        <w:rPr>
          <w:rFonts w:hint="eastAsia" w:eastAsia="宋体"/>
          <w:lang w:eastAsia="zh-CN"/>
        </w:rPr>
        <w:t>《</w:t>
      </w:r>
      <w:r>
        <w:t>蟋蟀</w:t>
      </w:r>
      <w:r>
        <w:rPr>
          <w:rFonts w:hint="eastAsia" w:eastAsia="宋体"/>
          <w:lang w:eastAsia="zh-CN"/>
        </w:rPr>
        <w:t>》</w:t>
      </w:r>
      <w:r>
        <w:t>。</w:t>
      </w:r>
      <w:r>
        <w:rPr>
          <w:rFonts w:hint="eastAsia" w:eastAsia="宋体"/>
          <w:lang w:eastAsia="zh-CN"/>
        </w:rPr>
        <w:t>《</w:t>
      </w:r>
      <w:r>
        <w:t>廣雅</w:t>
      </w:r>
      <w:r>
        <w:rPr>
          <w:rFonts w:hint="eastAsia" w:eastAsia="宋体"/>
          <w:lang w:eastAsia="zh-CN"/>
        </w:rPr>
        <w:t>》</w:t>
      </w:r>
      <w:r>
        <w:t>，見</w:t>
      </w:r>
      <w:r>
        <w:rPr>
          <w:rFonts w:hint="eastAsia" w:eastAsia="宋体"/>
          <w:lang w:eastAsia="zh-CN"/>
        </w:rPr>
        <w:t>《</w:t>
      </w:r>
      <w:r>
        <w:t>釋言</w:t>
      </w:r>
      <w:r>
        <w:rPr>
          <w:rFonts w:hint="eastAsia" w:eastAsia="宋体"/>
          <w:lang w:eastAsia="zh-CN"/>
        </w:rPr>
        <w:t>》</w:t>
      </w:r>
      <w:r>
        <w:t>。懷按</w:t>
      </w:r>
      <w:r>
        <w:rPr>
          <w:rFonts w:hint="eastAsia" w:eastAsia="宋体"/>
          <w:lang w:eastAsia="zh-CN"/>
        </w:rPr>
        <w:t>《</w:t>
      </w:r>
      <w:r>
        <w:t>釋訓</w:t>
      </w:r>
      <w:r>
        <w:rPr>
          <w:rFonts w:hint="eastAsia" w:eastAsia="宋体"/>
          <w:lang w:eastAsia="zh-CN"/>
        </w:rPr>
        <w:t>》</w:t>
      </w:r>
      <w:r>
        <w:t>：</w:t>
      </w:r>
      <w:r>
        <w:rPr>
          <w:rFonts w:hint="eastAsia" w:eastAsia="宋体"/>
          <w:lang w:eastAsia="zh-CN"/>
        </w:rPr>
        <w:t>“</w:t>
      </w:r>
      <w:r>
        <w:t>蹶蹶，敏也。</w:t>
      </w:r>
      <w:r>
        <w:rPr>
          <w:rFonts w:hint="eastAsia" w:eastAsia="宋体"/>
          <w:lang w:eastAsia="zh-CN"/>
        </w:rPr>
        <w:t>”</w:t>
      </w:r>
      <w:r>
        <w:t>毛</w:t>
      </w:r>
    </w:p>
    <w:p w14:paraId="0CC8CDA1">
      <w:r>
        <w:t>傳同。似非此義。</w:t>
      </w:r>
    </w:p>
    <w:p w14:paraId="0B4C1708">
      <w:pPr>
        <w:rPr>
          <w:rFonts w:hint="eastAsia" w:eastAsia="宋体"/>
          <w:lang w:eastAsia="zh-CN"/>
        </w:rPr>
      </w:pPr>
      <w:r>
        <w:rPr>
          <w:rFonts w:hint="eastAsia" w:eastAsia="宋体"/>
          <w:lang w:eastAsia="zh-CN"/>
        </w:rPr>
        <w:t>【</w:t>
      </w:r>
      <w:r>
        <w:t>二五</w:t>
      </w:r>
      <w:r>
        <w:rPr>
          <w:rFonts w:hint="eastAsia" w:eastAsia="宋体"/>
          <w:lang w:eastAsia="zh-CN"/>
        </w:rPr>
        <w:t>】《</w:t>
      </w:r>
      <w:r>
        <w:t>詩</w:t>
      </w:r>
      <w:r>
        <w:rPr>
          <w:rFonts w:hint="eastAsia" w:eastAsia="宋体"/>
          <w:lang w:eastAsia="zh-CN"/>
        </w:rPr>
        <w:t>》</w:t>
      </w:r>
      <w:r>
        <w:t>，分見</w:t>
      </w:r>
      <w:r>
        <w:rPr>
          <w:rFonts w:hint="eastAsia" w:eastAsia="宋体"/>
          <w:lang w:eastAsia="zh-CN"/>
        </w:rPr>
        <w:t>《</w:t>
      </w:r>
      <w:r>
        <w:t>野有死麕</w:t>
      </w:r>
      <w:r>
        <w:rPr>
          <w:rFonts w:hint="eastAsia" w:eastAsia="宋体"/>
          <w:lang w:eastAsia="zh-CN"/>
        </w:rPr>
        <w:t>》</w:t>
      </w:r>
      <w:r>
        <w:t>、</w:t>
      </w:r>
      <w:r>
        <w:rPr>
          <w:rFonts w:hint="eastAsia" w:eastAsia="宋体"/>
          <w:lang w:eastAsia="zh-CN"/>
        </w:rPr>
        <w:t>《</w:t>
      </w:r>
      <w:r>
        <w:t>緜</w:t>
      </w:r>
      <w:r>
        <w:rPr>
          <w:rFonts w:hint="eastAsia" w:eastAsia="宋体"/>
          <w:lang w:eastAsia="zh-CN"/>
        </w:rPr>
        <w:t>》</w:t>
      </w:r>
      <w:r>
        <w:t>。</w:t>
      </w:r>
      <w:r>
        <w:rPr>
          <w:rFonts w:hint="eastAsia" w:eastAsia="宋体"/>
          <w:lang w:eastAsia="zh-CN"/>
        </w:rPr>
        <w:t>《</w:t>
      </w:r>
      <w:r>
        <w:t>禮記</w:t>
      </w:r>
      <w:r>
        <w:rPr>
          <w:rFonts w:hint="eastAsia" w:eastAsia="宋体"/>
          <w:lang w:eastAsia="zh-CN"/>
        </w:rPr>
        <w:t>》</w:t>
      </w:r>
      <w:r>
        <w:t>，見</w:t>
      </w:r>
      <w:r>
        <w:rPr>
          <w:rFonts w:hint="eastAsia" w:eastAsia="宋体"/>
          <w:lang w:eastAsia="zh-CN"/>
        </w:rPr>
        <w:t>《</w:t>
      </w:r>
      <w:r>
        <w:t>孔子閒居</w:t>
      </w:r>
      <w:r>
        <w:rPr>
          <w:rFonts w:hint="eastAsia" w:eastAsia="宋体"/>
          <w:lang w:eastAsia="zh-CN"/>
        </w:rPr>
        <w:t>》</w:t>
      </w:r>
      <w:r>
        <w:t>。</w:t>
      </w:r>
      <w:r>
        <w:rPr>
          <w:rFonts w:hint="eastAsia" w:eastAsia="宋体"/>
          <w:lang w:eastAsia="zh-CN"/>
        </w:rPr>
        <w:t>《</w:t>
      </w:r>
      <w:r>
        <w:t>爾雅</w:t>
      </w:r>
      <w:r>
        <w:rPr>
          <w:rFonts w:hint="eastAsia" w:eastAsia="宋体"/>
          <w:lang w:eastAsia="zh-CN"/>
        </w:rPr>
        <w:t>》</w:t>
      </w:r>
      <w:r>
        <w:t>，見</w:t>
      </w:r>
      <w:r>
        <w:rPr>
          <w:rFonts w:hint="eastAsia" w:eastAsia="宋体"/>
          <w:lang w:eastAsia="zh-CN"/>
        </w:rPr>
        <w:t>《</w:t>
      </w:r>
      <w:r>
        <w:t>釋詁</w:t>
      </w:r>
      <w:r>
        <w:rPr>
          <w:rFonts w:hint="eastAsia" w:eastAsia="宋体"/>
          <w:lang w:eastAsia="zh-CN"/>
        </w:rPr>
        <w:t>》</w:t>
      </w:r>
    </w:p>
    <w:p w14:paraId="5BDBA087">
      <w:r>
        <w:rPr>
          <w:rFonts w:hint="eastAsia" w:eastAsia="宋体"/>
          <w:lang w:eastAsia="zh-CN"/>
        </w:rPr>
        <w:t>【</w:t>
      </w:r>
      <w:r>
        <w:t>二六</w:t>
      </w:r>
      <w:r>
        <w:rPr>
          <w:rFonts w:hint="eastAsia" w:eastAsia="宋体"/>
          <w:lang w:eastAsia="zh-CN"/>
        </w:rPr>
        <w:t>】《</w:t>
      </w:r>
      <w:r>
        <w:t>説文</w:t>
      </w:r>
      <w:r>
        <w:rPr>
          <w:rFonts w:hint="eastAsia" w:eastAsia="宋体"/>
          <w:lang w:eastAsia="zh-CN"/>
        </w:rPr>
        <w:t>》</w:t>
      </w:r>
      <w:r>
        <w:t>，分見</w:t>
      </w:r>
      <w:r>
        <w:rPr>
          <w:rFonts w:hint="eastAsia" w:eastAsia="宋体"/>
          <w:lang w:eastAsia="zh-CN"/>
        </w:rPr>
        <w:t>《</w:t>
      </w:r>
      <w:r>
        <w:t>苟部</w:t>
      </w:r>
      <w:r>
        <w:rPr>
          <w:rFonts w:hint="eastAsia" w:eastAsia="宋体"/>
          <w:lang w:eastAsia="zh-CN"/>
        </w:rPr>
        <w:t>》</w:t>
      </w:r>
      <w:r>
        <w:t>、</w:t>
      </w:r>
      <w:r>
        <w:rPr>
          <w:rFonts w:hint="eastAsia" w:eastAsia="宋体"/>
          <w:lang w:eastAsia="zh-CN"/>
        </w:rPr>
        <w:t>《</w:t>
      </w:r>
      <w:r>
        <w:t>革部</w:t>
      </w:r>
      <w:r>
        <w:rPr>
          <w:rFonts w:hint="eastAsia" w:eastAsia="宋体"/>
          <w:lang w:eastAsia="zh-CN"/>
        </w:rPr>
        <w:t>》</w:t>
      </w:r>
      <w:r>
        <w:t>、</w:t>
      </w:r>
      <w:r>
        <w:rPr>
          <w:rFonts w:hint="eastAsia" w:eastAsia="宋体"/>
          <w:lang w:eastAsia="zh-CN"/>
        </w:rPr>
        <w:t>《</w:t>
      </w:r>
      <w:r>
        <w:t>臤部</w:t>
      </w:r>
      <w:r>
        <w:rPr>
          <w:rFonts w:hint="eastAsia" w:eastAsia="宋体"/>
          <w:lang w:eastAsia="zh-CN"/>
        </w:rPr>
        <w:t>》</w:t>
      </w:r>
      <w:r>
        <w:t>、</w:t>
      </w:r>
      <w:r>
        <w:rPr>
          <w:rFonts w:hint="eastAsia" w:eastAsia="宋体"/>
          <w:lang w:eastAsia="zh-CN"/>
        </w:rPr>
        <w:t>《</w:t>
      </w:r>
      <w:r>
        <w:t>心部</w:t>
      </w:r>
      <w:r>
        <w:rPr>
          <w:rFonts w:hint="eastAsia" w:eastAsia="宋体"/>
          <w:lang w:eastAsia="zh-CN"/>
        </w:rPr>
        <w:t>》</w:t>
      </w:r>
      <w:r>
        <w:t>、</w:t>
      </w:r>
      <w:r>
        <w:rPr>
          <w:rFonts w:hint="eastAsia" w:eastAsia="宋体"/>
          <w:lang w:eastAsia="zh-CN"/>
        </w:rPr>
        <w:t>《</w:t>
      </w:r>
      <w:r>
        <w:t>犬部</w:t>
      </w:r>
      <w:r>
        <w:rPr>
          <w:rFonts w:hint="eastAsia" w:eastAsia="宋体"/>
          <w:lang w:eastAsia="zh-CN"/>
        </w:rPr>
        <w:t>》</w:t>
      </w:r>
      <w:r>
        <w:t>、</w:t>
      </w:r>
      <w:r>
        <w:rPr>
          <w:rFonts w:hint="eastAsia" w:eastAsia="宋体"/>
          <w:lang w:eastAsia="zh-CN"/>
        </w:rPr>
        <w:t>《</w:t>
      </w:r>
      <w:r>
        <w:t>手部</w:t>
      </w:r>
      <w:r>
        <w:rPr>
          <w:rFonts w:hint="eastAsia" w:eastAsia="宋体"/>
          <w:lang w:eastAsia="zh-CN"/>
        </w:rPr>
        <w:t>》</w:t>
      </w:r>
      <w:r>
        <w:t>。</w:t>
      </w:r>
      <w:r>
        <w:rPr>
          <w:rFonts w:hint="eastAsia" w:eastAsia="宋体"/>
          <w:lang w:eastAsia="zh-CN"/>
        </w:rPr>
        <w:t>《</w:t>
      </w:r>
      <w:r>
        <w:t>爾雅</w:t>
      </w:r>
      <w:r>
        <w:rPr>
          <w:rFonts w:hint="eastAsia" w:eastAsia="宋体"/>
          <w:lang w:eastAsia="zh-CN"/>
        </w:rPr>
        <w:t>》</w:t>
      </w:r>
      <w:r>
        <w:t>，見</w:t>
      </w:r>
      <w:r>
        <w:rPr>
          <w:rFonts w:hint="eastAsia" w:eastAsia="宋体"/>
          <w:lang w:eastAsia="zh-CN"/>
        </w:rPr>
        <w:t>《</w:t>
      </w:r>
      <w:r>
        <w:t>釋言</w:t>
      </w:r>
      <w:r>
        <w:rPr>
          <w:rFonts w:hint="eastAsia" w:eastAsia="宋体"/>
          <w:lang w:eastAsia="zh-CN"/>
        </w:rPr>
        <w:t>》</w:t>
      </w:r>
      <w:r>
        <w:t>。</w:t>
      </w:r>
      <w:r>
        <w:rPr>
          <w:rFonts w:hint="eastAsia" w:eastAsia="宋体"/>
          <w:lang w:eastAsia="zh-CN"/>
        </w:rPr>
        <w:t>《</w:t>
      </w:r>
      <w:r>
        <w:t>詩</w:t>
      </w:r>
      <w:r>
        <w:rPr>
          <w:rFonts w:hint="eastAsia" w:eastAsia="宋体"/>
          <w:lang w:eastAsia="zh-CN"/>
        </w:rPr>
        <w:t>》</w:t>
      </w:r>
      <w:r>
        <w:t>＄見</w:t>
      </w:r>
    </w:p>
    <w:p w14:paraId="71F3C3F8">
      <w:r>
        <w:t>【第627页】</w:t>
      </w:r>
    </w:p>
    <w:p w14:paraId="3E53783D">
      <w:pPr>
        <w:rPr>
          <w:rFonts w:hint="eastAsia" w:eastAsia="宋体"/>
          <w:lang w:eastAsia="zh-CN"/>
        </w:rPr>
      </w:pPr>
      <w:r>
        <w:rPr>
          <w:rFonts w:hint="eastAsia" w:eastAsia="宋体"/>
          <w:lang w:eastAsia="zh-CN"/>
        </w:rPr>
        <w:t>《</w:t>
      </w:r>
      <w:r>
        <w:t>七月</w:t>
      </w:r>
      <w:r>
        <w:rPr>
          <w:rFonts w:hint="eastAsia" w:eastAsia="宋体"/>
          <w:lang w:eastAsia="zh-CN"/>
        </w:rPr>
        <w:t>》</w:t>
      </w:r>
      <w:r>
        <w:t>。</w:t>
      </w:r>
      <w:r>
        <w:rPr>
          <w:rFonts w:hint="eastAsia" w:eastAsia="宋体"/>
          <w:lang w:eastAsia="zh-CN"/>
        </w:rPr>
        <w:t>《</w:t>
      </w:r>
      <w:r>
        <w:t>孟子</w:t>
      </w:r>
      <w:r>
        <w:rPr>
          <w:rFonts w:hint="eastAsia" w:eastAsia="宋体"/>
          <w:lang w:eastAsia="zh-CN"/>
        </w:rPr>
        <w:t>》</w:t>
      </w:r>
      <w:r>
        <w:t>，見</w:t>
      </w:r>
      <w:r>
        <w:rPr>
          <w:rFonts w:hint="eastAsia" w:eastAsia="宋体"/>
          <w:lang w:eastAsia="zh-CN"/>
        </w:rPr>
        <w:t>《</w:t>
      </w:r>
      <w:r>
        <w:t>盡心下</w:t>
      </w:r>
      <w:r>
        <w:rPr>
          <w:rFonts w:hint="eastAsia" w:eastAsia="宋体"/>
          <w:lang w:eastAsia="zh-CN"/>
        </w:rPr>
        <w:t>》</w:t>
      </w:r>
      <w:r>
        <w:t>。</w:t>
      </w:r>
      <w:r>
        <w:rPr>
          <w:rFonts w:hint="eastAsia" w:eastAsia="宋体"/>
          <w:lang w:eastAsia="zh-CN"/>
        </w:rPr>
        <w:t>《</w:t>
      </w:r>
      <w:r>
        <w:t>廣雅</w:t>
      </w:r>
      <w:r>
        <w:rPr>
          <w:rFonts w:hint="eastAsia" w:eastAsia="宋体"/>
          <w:lang w:eastAsia="zh-CN"/>
        </w:rPr>
        <w:t>》</w:t>
      </w:r>
      <w:r>
        <w:t>，見</w:t>
      </w:r>
      <w:r>
        <w:rPr>
          <w:rFonts w:hint="eastAsia" w:eastAsia="宋体"/>
          <w:lang w:eastAsia="zh-CN"/>
        </w:rPr>
        <w:t>《</w:t>
      </w:r>
      <w:r>
        <w:t>釋詁</w:t>
      </w:r>
      <w:r>
        <w:rPr>
          <w:rFonts w:hint="eastAsia" w:eastAsia="宋体"/>
          <w:lang w:eastAsia="zh-CN"/>
        </w:rPr>
        <w:t>》</w:t>
      </w:r>
    </w:p>
    <w:p w14:paraId="60B5515B">
      <w:pPr>
        <w:rPr>
          <w:rFonts w:hint="eastAsia" w:eastAsia="宋体"/>
          <w:lang w:eastAsia="zh-CN"/>
        </w:rPr>
      </w:pPr>
      <w:r>
        <w:rPr>
          <w:rFonts w:hint="eastAsia" w:eastAsia="宋体"/>
          <w:lang w:eastAsia="zh-CN"/>
        </w:rPr>
        <w:t>【</w:t>
      </w:r>
      <w:r>
        <w:t>二七</w:t>
      </w:r>
      <w:r>
        <w:rPr>
          <w:rFonts w:hint="eastAsia" w:eastAsia="宋体"/>
          <w:lang w:eastAsia="zh-CN"/>
        </w:rPr>
        <w:t>】</w:t>
      </w:r>
      <w:r>
        <w:t>互見</w:t>
      </w:r>
      <w:r>
        <w:rPr>
          <w:rFonts w:hint="eastAsia" w:eastAsia="宋体"/>
          <w:lang w:eastAsia="zh-CN"/>
        </w:rPr>
        <w:t>【</w:t>
      </w:r>
      <w:r>
        <w:t>一五</w:t>
      </w:r>
      <w:r>
        <w:rPr>
          <w:rFonts w:hint="eastAsia" w:eastAsia="宋体"/>
          <w:lang w:eastAsia="zh-CN"/>
        </w:rPr>
        <w:t>】</w:t>
      </w:r>
      <w:r>
        <w:t>。</w:t>
      </w:r>
      <w:r>
        <w:rPr>
          <w:rFonts w:hint="eastAsia" w:eastAsia="宋体"/>
          <w:lang w:eastAsia="zh-CN"/>
        </w:rPr>
        <w:t>《</w:t>
      </w:r>
      <w:r>
        <w:t>説文</w:t>
      </w:r>
      <w:r>
        <w:rPr>
          <w:rFonts w:hint="eastAsia" w:eastAsia="宋体"/>
          <w:lang w:eastAsia="zh-CN"/>
        </w:rPr>
        <w:t>》</w:t>
      </w:r>
      <w:r>
        <w:t>，見</w:t>
      </w:r>
      <w:r>
        <w:rPr>
          <w:rFonts w:hint="eastAsia" w:eastAsia="宋体"/>
          <w:lang w:eastAsia="zh-CN"/>
        </w:rPr>
        <w:t>《</w:t>
      </w:r>
      <w:r>
        <w:t>木部</w:t>
      </w:r>
      <w:r>
        <w:rPr>
          <w:rFonts w:hint="eastAsia" w:eastAsia="宋体"/>
          <w:lang w:eastAsia="zh-CN"/>
        </w:rPr>
        <w:t>》</w:t>
      </w:r>
      <w:r>
        <w:t>。</w:t>
      </w:r>
      <w:r>
        <w:rPr>
          <w:rFonts w:hint="eastAsia" w:eastAsia="宋体"/>
          <w:lang w:eastAsia="zh-CN"/>
        </w:rPr>
        <w:t>《</w:t>
      </w:r>
      <w:r>
        <w:t>書</w:t>
      </w:r>
      <w:r>
        <w:rPr>
          <w:rFonts w:hint="eastAsia" w:eastAsia="宋体"/>
          <w:lang w:eastAsia="zh-CN"/>
        </w:rPr>
        <w:t>》</w:t>
      </w:r>
      <w:r>
        <w:t>，見</w:t>
      </w:r>
      <w:r>
        <w:rPr>
          <w:rFonts w:hint="eastAsia" w:eastAsia="宋体"/>
          <w:lang w:eastAsia="zh-CN"/>
        </w:rPr>
        <w:t>《</w:t>
      </w:r>
      <w:r>
        <w:t>堯典</w:t>
      </w:r>
      <w:r>
        <w:rPr>
          <w:rFonts w:hint="eastAsia" w:eastAsia="宋体"/>
          <w:lang w:eastAsia="zh-CN"/>
        </w:rPr>
        <w:t>》</w:t>
      </w:r>
      <w:r>
        <w:t>。</w:t>
      </w:r>
      <w:r>
        <w:rPr>
          <w:rFonts w:hint="eastAsia" w:eastAsia="宋体"/>
          <w:lang w:eastAsia="zh-CN"/>
        </w:rPr>
        <w:t>《</w:t>
      </w:r>
      <w:r>
        <w:t>廣雅</w:t>
      </w:r>
      <w:r>
        <w:rPr>
          <w:rFonts w:hint="eastAsia" w:eastAsia="宋体"/>
          <w:lang w:eastAsia="zh-CN"/>
        </w:rPr>
        <w:t>》</w:t>
      </w:r>
      <w:r>
        <w:t>，見</w:t>
      </w:r>
      <w:r>
        <w:rPr>
          <w:rFonts w:hint="eastAsia" w:eastAsia="宋体"/>
          <w:lang w:eastAsia="zh-CN"/>
        </w:rPr>
        <w:t>《</w:t>
      </w:r>
      <w:r>
        <w:t>釋詁</w:t>
      </w:r>
      <w:r>
        <w:rPr>
          <w:rFonts w:hint="eastAsia" w:eastAsia="宋体"/>
          <w:lang w:eastAsia="zh-CN"/>
        </w:rPr>
        <w:t>》</w:t>
      </w:r>
    </w:p>
    <w:p w14:paraId="1F80EA30">
      <w:r>
        <w:rPr>
          <w:rFonts w:hint="eastAsia" w:eastAsia="宋体"/>
          <w:lang w:eastAsia="zh-CN"/>
        </w:rPr>
        <w:t>【</w:t>
      </w:r>
      <w:r>
        <w:t>二八</w:t>
      </w:r>
      <w:r>
        <w:rPr>
          <w:rFonts w:hint="eastAsia" w:eastAsia="宋体"/>
          <w:lang w:eastAsia="zh-CN"/>
        </w:rPr>
        <w:t>】《</w:t>
      </w:r>
      <w:r>
        <w:t>説文</w:t>
      </w:r>
      <w:r>
        <w:rPr>
          <w:rFonts w:hint="eastAsia" w:eastAsia="宋体"/>
          <w:lang w:eastAsia="zh-CN"/>
        </w:rPr>
        <w:t>》</w:t>
      </w:r>
      <w:r>
        <w:t>，見</w:t>
      </w:r>
      <w:r>
        <w:rPr>
          <w:rFonts w:hint="eastAsia" w:eastAsia="宋体"/>
          <w:lang w:eastAsia="zh-CN"/>
        </w:rPr>
        <w:t>《</w:t>
      </w:r>
      <w:r>
        <w:t>㚔部</w:t>
      </w:r>
      <w:r>
        <w:rPr>
          <w:rFonts w:hint="eastAsia" w:eastAsia="宋体"/>
          <w:lang w:eastAsia="zh-CN"/>
        </w:rPr>
        <w:t>》</w:t>
      </w:r>
      <w:r>
        <w:t>、</w:t>
      </w:r>
      <w:r>
        <w:rPr>
          <w:rFonts w:hint="eastAsia" w:eastAsia="宋体"/>
          <w:lang w:eastAsia="zh-CN"/>
        </w:rPr>
        <w:t>《</w:t>
      </w:r>
      <w:r>
        <w:t>走部</w:t>
      </w:r>
      <w:r>
        <w:rPr>
          <w:rFonts w:hint="eastAsia" w:eastAsia="宋体"/>
          <w:lang w:eastAsia="zh-CN"/>
        </w:rPr>
        <w:t>》</w:t>
      </w:r>
      <w:r>
        <w:t>、</w:t>
      </w:r>
      <w:r>
        <w:rPr>
          <w:rFonts w:hint="eastAsia" w:eastAsia="宋体"/>
          <w:lang w:eastAsia="zh-CN"/>
        </w:rPr>
        <w:t>《</w:t>
      </w:r>
      <w:r>
        <w:t>i部</w:t>
      </w:r>
      <w:r>
        <w:rPr>
          <w:rFonts w:hint="eastAsia" w:eastAsia="宋体"/>
          <w:lang w:eastAsia="zh-CN"/>
        </w:rPr>
        <w:t>》</w:t>
      </w:r>
      <w:r>
        <w:t>。</w:t>
      </w:r>
      <w:r>
        <w:rPr>
          <w:rFonts w:hint="eastAsia" w:eastAsia="宋体"/>
          <w:lang w:eastAsia="zh-CN"/>
        </w:rPr>
        <w:t>《</w:t>
      </w:r>
      <w:r>
        <w:t>詩</w:t>
      </w:r>
      <w:r>
        <w:rPr>
          <w:rFonts w:hint="eastAsia" w:eastAsia="宋体"/>
          <w:lang w:eastAsia="zh-CN"/>
        </w:rPr>
        <w:t>》</w:t>
      </w:r>
      <w:r>
        <w:t>，見</w:t>
      </w:r>
      <w:r>
        <w:rPr>
          <w:rFonts w:hint="eastAsia" w:eastAsia="宋体"/>
          <w:lang w:eastAsia="zh-CN"/>
        </w:rPr>
        <w:t>《</w:t>
      </w:r>
      <w:r>
        <w:t>谷風</w:t>
      </w:r>
      <w:r>
        <w:rPr>
          <w:rFonts w:hint="eastAsia" w:eastAsia="宋体"/>
          <w:lang w:eastAsia="zh-CN"/>
        </w:rPr>
        <w:t>》</w:t>
      </w:r>
      <w:r>
        <w:t>、</w:t>
      </w:r>
      <w:r>
        <w:rPr>
          <w:rFonts w:hint="eastAsia" w:eastAsia="宋体"/>
          <w:lang w:eastAsia="zh-CN"/>
        </w:rPr>
        <w:t>《</w:t>
      </w:r>
      <w:r>
        <w:t>節南山</w:t>
      </w:r>
      <w:r>
        <w:rPr>
          <w:rFonts w:hint="eastAsia" w:eastAsia="宋体"/>
          <w:lang w:eastAsia="zh-CN"/>
        </w:rPr>
        <w:t>》</w:t>
      </w:r>
      <w:r>
        <w:t>。</w:t>
      </w:r>
      <w:r>
        <w:rPr>
          <w:rFonts w:hint="eastAsia" w:eastAsia="宋体"/>
          <w:lang w:eastAsia="zh-CN"/>
        </w:rPr>
        <w:t>《</w:t>
      </w:r>
      <w:r>
        <w:t>爾雅</w:t>
      </w:r>
      <w:r>
        <w:rPr>
          <w:rFonts w:hint="eastAsia" w:eastAsia="宋体"/>
          <w:lang w:eastAsia="zh-CN"/>
        </w:rPr>
        <w:t>》</w:t>
      </w:r>
      <w:r>
        <w:t>，見</w:t>
      </w:r>
      <w:r>
        <w:rPr>
          <w:rFonts w:hint="eastAsia" w:eastAsia="宋体"/>
          <w:lang w:eastAsia="zh-CN"/>
        </w:rPr>
        <w:t>《</w:t>
      </w:r>
      <w:r>
        <w:t>釋言</w:t>
      </w:r>
      <w:r>
        <w:rPr>
          <w:rFonts w:hint="eastAsia" w:eastAsia="宋体"/>
          <w:lang w:eastAsia="zh-CN"/>
        </w:rPr>
        <w:t>》</w:t>
      </w:r>
      <w:r>
        <w:t>。</w:t>
      </w:r>
      <w:r>
        <w:rPr>
          <w:rFonts w:hint="eastAsia" w:eastAsia="宋体"/>
          <w:lang w:eastAsia="zh-CN"/>
        </w:rPr>
        <w:t>《</w:t>
      </w:r>
      <w:r>
        <w:t>易</w:t>
      </w:r>
      <w:r>
        <w:rPr>
          <w:rFonts w:hint="eastAsia" w:eastAsia="宋体"/>
          <w:lang w:eastAsia="zh-CN"/>
        </w:rPr>
        <w:t>》</w:t>
      </w:r>
      <w:r>
        <w:t>，見</w:t>
      </w:r>
    </w:p>
    <w:p w14:paraId="5A02A685">
      <w:pPr>
        <w:rPr>
          <w:rFonts w:hint="eastAsia" w:eastAsia="宋体"/>
          <w:lang w:eastAsia="zh-CN"/>
        </w:rPr>
      </w:pPr>
      <w:r>
        <w:rPr>
          <w:rFonts w:hint="eastAsia" w:eastAsia="宋体"/>
          <w:lang w:eastAsia="zh-CN"/>
        </w:rPr>
        <w:t>《</w:t>
      </w:r>
      <w:r>
        <w:t>臨</w:t>
      </w:r>
      <w:r>
        <w:rPr>
          <w:rFonts w:hint="eastAsia" w:eastAsia="宋体"/>
          <w:lang w:eastAsia="zh-CN"/>
        </w:rPr>
        <w:t>》</w:t>
      </w:r>
      <w:r>
        <w:t>。</w:t>
      </w:r>
      <w:r>
        <w:rPr>
          <w:rFonts w:hint="eastAsia" w:eastAsia="宋体"/>
          <w:lang w:eastAsia="zh-CN"/>
        </w:rPr>
        <w:t>《</w:t>
      </w:r>
      <w:r>
        <w:t>榖梁傳</w:t>
      </w:r>
      <w:r>
        <w:rPr>
          <w:rFonts w:hint="eastAsia" w:eastAsia="宋体"/>
          <w:lang w:eastAsia="zh-CN"/>
        </w:rPr>
        <w:t>》</w:t>
      </w:r>
      <w:r>
        <w:t>，見</w:t>
      </w:r>
      <w:r>
        <w:rPr>
          <w:rFonts w:hint="eastAsia" w:eastAsia="宋体"/>
          <w:lang w:eastAsia="zh-CN"/>
        </w:rPr>
        <w:t>《</w:t>
      </w:r>
      <w:r>
        <w:t>昭公元年</w:t>
      </w:r>
      <w:r>
        <w:rPr>
          <w:rFonts w:hint="eastAsia" w:eastAsia="宋体"/>
          <w:lang w:eastAsia="zh-CN"/>
        </w:rPr>
        <w:t>》</w:t>
      </w:r>
      <w:r>
        <w:t>。</w:t>
      </w:r>
      <w:r>
        <w:rPr>
          <w:rFonts w:hint="eastAsia" w:eastAsia="宋体"/>
          <w:lang w:eastAsia="zh-CN"/>
        </w:rPr>
        <w:t>《</w:t>
      </w:r>
      <w:r>
        <w:t>廣雅</w:t>
      </w:r>
      <w:r>
        <w:rPr>
          <w:rFonts w:hint="eastAsia" w:eastAsia="宋体"/>
          <w:lang w:eastAsia="zh-CN"/>
        </w:rPr>
        <w:t>》</w:t>
      </w:r>
      <w:r>
        <w:t>，見</w:t>
      </w:r>
      <w:r>
        <w:rPr>
          <w:rFonts w:hint="eastAsia" w:eastAsia="宋体"/>
          <w:lang w:eastAsia="zh-CN"/>
        </w:rPr>
        <w:t>《</w:t>
      </w:r>
      <w:r>
        <w:t>釋言</w:t>
      </w:r>
      <w:r>
        <w:rPr>
          <w:rFonts w:hint="eastAsia" w:eastAsia="宋体"/>
          <w:lang w:eastAsia="zh-CN"/>
        </w:rPr>
        <w:t>》</w:t>
      </w:r>
    </w:p>
    <w:p w14:paraId="470FE99B">
      <w:pPr>
        <w:rPr>
          <w:rFonts w:hint="eastAsia" w:eastAsia="宋体"/>
          <w:lang w:eastAsia="zh-CN"/>
        </w:rPr>
      </w:pPr>
      <w:r>
        <w:rPr>
          <w:rFonts w:hint="eastAsia" w:eastAsia="宋体"/>
          <w:lang w:eastAsia="zh-CN"/>
        </w:rPr>
        <w:t>【</w:t>
      </w:r>
      <w:r>
        <w:t>二九</w:t>
      </w:r>
      <w:r>
        <w:rPr>
          <w:rFonts w:hint="eastAsia" w:eastAsia="宋体"/>
          <w:lang w:eastAsia="zh-CN"/>
        </w:rPr>
        <w:t>】《</w:t>
      </w:r>
      <w:r>
        <w:t>詩</w:t>
      </w:r>
      <w:r>
        <w:rPr>
          <w:rFonts w:hint="eastAsia" w:eastAsia="宋体"/>
          <w:lang w:eastAsia="zh-CN"/>
        </w:rPr>
        <w:t>》</w:t>
      </w:r>
      <w:r>
        <w:t>，分見</w:t>
      </w:r>
      <w:r>
        <w:rPr>
          <w:rFonts w:hint="eastAsia" w:eastAsia="宋体"/>
          <w:lang w:eastAsia="zh-CN"/>
        </w:rPr>
        <w:t>《</w:t>
      </w:r>
      <w:r>
        <w:t>大車</w:t>
      </w:r>
      <w:r>
        <w:rPr>
          <w:rFonts w:hint="eastAsia" w:eastAsia="宋体"/>
          <w:lang w:eastAsia="zh-CN"/>
        </w:rPr>
        <w:t>》</w:t>
      </w:r>
      <w:r>
        <w:t>、</w:t>
      </w:r>
      <w:r>
        <w:rPr>
          <w:rFonts w:hint="eastAsia" w:eastAsia="宋体"/>
          <w:lang w:eastAsia="zh-CN"/>
        </w:rPr>
        <w:t>《</w:t>
      </w:r>
      <w:r>
        <w:t>蓼莪</w:t>
      </w:r>
      <w:r>
        <w:rPr>
          <w:rFonts w:hint="eastAsia" w:eastAsia="宋体"/>
          <w:lang w:eastAsia="zh-CN"/>
        </w:rPr>
        <w:t>》</w:t>
      </w:r>
      <w:r>
        <w:t>。</w:t>
      </w:r>
      <w:r>
        <w:rPr>
          <w:rFonts w:hint="eastAsia" w:eastAsia="宋体"/>
          <w:lang w:eastAsia="zh-CN"/>
        </w:rPr>
        <w:t>《</w:t>
      </w:r>
      <w:r>
        <w:t>爾雅</w:t>
      </w:r>
      <w:r>
        <w:rPr>
          <w:rFonts w:hint="eastAsia" w:eastAsia="宋体"/>
          <w:lang w:eastAsia="zh-CN"/>
        </w:rPr>
        <w:t>》</w:t>
      </w:r>
      <w:r>
        <w:t>，見</w:t>
      </w:r>
      <w:r>
        <w:rPr>
          <w:rFonts w:hint="eastAsia" w:eastAsia="宋体"/>
          <w:lang w:eastAsia="zh-CN"/>
        </w:rPr>
        <w:t>《</w:t>
      </w:r>
      <w:r>
        <w:t>釋言</w:t>
      </w:r>
      <w:r>
        <w:rPr>
          <w:rFonts w:hint="eastAsia" w:eastAsia="宋体"/>
          <w:lang w:eastAsia="zh-CN"/>
        </w:rPr>
        <w:t>》</w:t>
      </w:r>
    </w:p>
    <w:p w14:paraId="47C60D9A">
      <w:pPr>
        <w:rPr>
          <w:rFonts w:hint="eastAsia" w:eastAsia="宋体"/>
          <w:lang w:eastAsia="zh-CN"/>
        </w:rPr>
      </w:pPr>
      <w:r>
        <w:rPr>
          <w:rFonts w:hint="eastAsia" w:eastAsia="宋体"/>
          <w:lang w:eastAsia="zh-CN"/>
        </w:rPr>
        <w:t>【</w:t>
      </w:r>
      <w:r>
        <w:t>三〇</w:t>
      </w:r>
      <w:r>
        <w:rPr>
          <w:rFonts w:hint="eastAsia" w:eastAsia="宋体"/>
          <w:lang w:eastAsia="zh-CN"/>
        </w:rPr>
        <w:t>】《</w:t>
      </w:r>
      <w:r>
        <w:t>爾雅</w:t>
      </w:r>
      <w:r>
        <w:rPr>
          <w:rFonts w:hint="eastAsia" w:eastAsia="宋体"/>
          <w:lang w:eastAsia="zh-CN"/>
        </w:rPr>
        <w:t>》</w:t>
      </w:r>
      <w:r>
        <w:t>，見</w:t>
      </w:r>
      <w:r>
        <w:rPr>
          <w:rFonts w:hint="eastAsia" w:eastAsia="宋体"/>
          <w:lang w:eastAsia="zh-CN"/>
        </w:rPr>
        <w:t>《</w:t>
      </w:r>
      <w:r>
        <w:t>釋言</w:t>
      </w:r>
      <w:r>
        <w:rPr>
          <w:rFonts w:hint="eastAsia" w:eastAsia="宋体"/>
          <w:lang w:eastAsia="zh-CN"/>
        </w:rPr>
        <w:t>》</w:t>
      </w:r>
      <w:r>
        <w:t>。</w:t>
      </w:r>
      <w:r>
        <w:rPr>
          <w:rFonts w:hint="eastAsia" w:eastAsia="宋体"/>
          <w:lang w:eastAsia="zh-CN"/>
        </w:rPr>
        <w:t>《</w:t>
      </w:r>
      <w:r>
        <w:t>説文</w:t>
      </w:r>
      <w:r>
        <w:rPr>
          <w:rFonts w:hint="eastAsia" w:eastAsia="宋体"/>
          <w:lang w:eastAsia="zh-CN"/>
        </w:rPr>
        <w:t>》</w:t>
      </w:r>
      <w:r>
        <w:t>，見</w:t>
      </w:r>
      <w:r>
        <w:rPr>
          <w:rFonts w:hint="eastAsia" w:eastAsia="宋体"/>
          <w:lang w:eastAsia="zh-CN"/>
        </w:rPr>
        <w:t>《</w:t>
      </w:r>
      <w:r>
        <w:t>心部</w:t>
      </w:r>
      <w:r>
        <w:rPr>
          <w:rFonts w:hint="eastAsia" w:eastAsia="宋体"/>
          <w:lang w:eastAsia="zh-CN"/>
        </w:rPr>
        <w:t>》</w:t>
      </w:r>
      <w:r>
        <w:t>。</w:t>
      </w:r>
      <w:r>
        <w:rPr>
          <w:rFonts w:hint="eastAsia" w:eastAsia="宋体"/>
          <w:lang w:eastAsia="zh-CN"/>
        </w:rPr>
        <w:t>《</w:t>
      </w:r>
      <w:r>
        <w:t>廣雅</w:t>
      </w:r>
      <w:r>
        <w:rPr>
          <w:rFonts w:hint="eastAsia" w:eastAsia="宋体"/>
          <w:lang w:eastAsia="zh-CN"/>
        </w:rPr>
        <w:t>》</w:t>
      </w:r>
      <w:r>
        <w:t>，見</w:t>
      </w:r>
      <w:r>
        <w:rPr>
          <w:rFonts w:hint="eastAsia" w:eastAsia="宋体"/>
          <w:lang w:eastAsia="zh-CN"/>
        </w:rPr>
        <w:t>《</w:t>
      </w:r>
      <w:r>
        <w:t>釋言</w:t>
      </w:r>
      <w:r>
        <w:rPr>
          <w:rFonts w:hint="eastAsia" w:eastAsia="宋体"/>
          <w:lang w:eastAsia="zh-CN"/>
        </w:rPr>
        <w:t>》</w:t>
      </w:r>
    </w:p>
    <w:p w14:paraId="16171ECC">
      <w:pPr>
        <w:rPr>
          <w:rFonts w:hint="eastAsia" w:eastAsia="宋体"/>
          <w:lang w:eastAsia="zh-CN"/>
        </w:rPr>
      </w:pPr>
      <w:r>
        <w:rPr>
          <w:rFonts w:hint="eastAsia" w:eastAsia="宋体"/>
          <w:lang w:eastAsia="zh-CN"/>
        </w:rPr>
        <w:t>【</w:t>
      </w:r>
      <w:r>
        <w:t>三一</w:t>
      </w:r>
      <w:r>
        <w:rPr>
          <w:rFonts w:hint="eastAsia" w:eastAsia="宋体"/>
          <w:lang w:eastAsia="zh-CN"/>
        </w:rPr>
        <w:t>】《</w:t>
      </w:r>
      <w:r>
        <w:t>爾雅</w:t>
      </w:r>
      <w:r>
        <w:rPr>
          <w:rFonts w:hint="eastAsia" w:eastAsia="宋体"/>
          <w:lang w:eastAsia="zh-CN"/>
        </w:rPr>
        <w:t>》</w:t>
      </w:r>
      <w:r>
        <w:t>，見</w:t>
      </w:r>
      <w:r>
        <w:rPr>
          <w:rFonts w:hint="eastAsia" w:eastAsia="宋体"/>
          <w:lang w:eastAsia="zh-CN"/>
        </w:rPr>
        <w:t>《</w:t>
      </w:r>
      <w:r>
        <w:t>釋詁</w:t>
      </w:r>
      <w:r>
        <w:rPr>
          <w:rFonts w:hint="eastAsia" w:eastAsia="宋体"/>
          <w:lang w:eastAsia="zh-CN"/>
        </w:rPr>
        <w:t>》</w:t>
      </w:r>
    </w:p>
    <w:p w14:paraId="519C197C">
      <w:pPr>
        <w:rPr>
          <w:rFonts w:hint="eastAsia" w:eastAsia="宋体"/>
          <w:lang w:eastAsia="zh-CN"/>
        </w:rPr>
      </w:pPr>
      <w:r>
        <w:rPr>
          <w:rFonts w:hint="eastAsia" w:eastAsia="宋体"/>
          <w:lang w:eastAsia="zh-CN"/>
        </w:rPr>
        <w:t>【</w:t>
      </w:r>
      <w:r>
        <w:t>三二</w:t>
      </w:r>
      <w:r>
        <w:rPr>
          <w:rFonts w:hint="eastAsia" w:eastAsia="宋体"/>
          <w:lang w:eastAsia="zh-CN"/>
        </w:rPr>
        <w:t>】</w:t>
      </w:r>
      <w:r>
        <w:t>互見</w:t>
      </w:r>
      <w:r>
        <w:rPr>
          <w:rFonts w:hint="eastAsia" w:eastAsia="宋体"/>
          <w:lang w:eastAsia="zh-CN"/>
        </w:rPr>
        <w:t>【</w:t>
      </w:r>
      <w:r>
        <w:t>一〇</w:t>
      </w:r>
      <w:r>
        <w:rPr>
          <w:rFonts w:hint="eastAsia" w:eastAsia="宋体"/>
          <w:lang w:eastAsia="zh-CN"/>
        </w:rPr>
        <w:t>】《</w:t>
      </w:r>
      <w:r>
        <w:t>爾雅</w:t>
      </w:r>
      <w:r>
        <w:rPr>
          <w:rFonts w:hint="eastAsia" w:eastAsia="宋体"/>
          <w:lang w:eastAsia="zh-CN"/>
        </w:rPr>
        <w:t>》</w:t>
      </w:r>
      <w:r>
        <w:t>，見</w:t>
      </w:r>
      <w:r>
        <w:rPr>
          <w:rFonts w:hint="eastAsia" w:eastAsia="宋体"/>
          <w:lang w:eastAsia="zh-CN"/>
        </w:rPr>
        <w:t>《</w:t>
      </w:r>
      <w:r>
        <w:t>釋言</w:t>
      </w:r>
      <w:r>
        <w:rPr>
          <w:rFonts w:hint="eastAsia" w:eastAsia="宋体"/>
          <w:lang w:eastAsia="zh-CN"/>
        </w:rPr>
        <w:t>》</w:t>
      </w:r>
    </w:p>
    <w:p w14:paraId="1E726BEC">
      <w:pPr>
        <w:rPr>
          <w:rFonts w:hint="eastAsia" w:eastAsia="宋体"/>
          <w:lang w:eastAsia="zh-CN"/>
        </w:rPr>
      </w:pPr>
      <w:r>
        <w:rPr>
          <w:rFonts w:hint="eastAsia" w:eastAsia="宋体"/>
          <w:lang w:eastAsia="zh-CN"/>
        </w:rPr>
        <w:t>【</w:t>
      </w:r>
      <w:r>
        <w:t>三三</w:t>
      </w:r>
      <w:r>
        <w:rPr>
          <w:rFonts w:hint="eastAsia" w:eastAsia="宋体"/>
          <w:lang w:eastAsia="zh-CN"/>
        </w:rPr>
        <w:t>】《</w:t>
      </w:r>
      <w:r>
        <w:t>禮記</w:t>
      </w:r>
      <w:r>
        <w:rPr>
          <w:rFonts w:hint="eastAsia" w:eastAsia="宋体"/>
          <w:lang w:eastAsia="zh-CN"/>
        </w:rPr>
        <w:t>》</w:t>
      </w:r>
      <w:r>
        <w:t>，見</w:t>
      </w:r>
      <w:r>
        <w:rPr>
          <w:rFonts w:hint="eastAsia" w:eastAsia="宋体"/>
          <w:lang w:eastAsia="zh-CN"/>
        </w:rPr>
        <w:t>《</w:t>
      </w:r>
      <w:r>
        <w:t>中庸</w:t>
      </w:r>
      <w:r>
        <w:rPr>
          <w:rFonts w:hint="eastAsia" w:eastAsia="宋体"/>
          <w:lang w:eastAsia="zh-CN"/>
        </w:rPr>
        <w:t>》</w:t>
      </w:r>
      <w:r>
        <w:t>。</w:t>
      </w:r>
      <w:r>
        <w:rPr>
          <w:rFonts w:hint="eastAsia" w:eastAsia="宋体"/>
          <w:lang w:eastAsia="zh-CN"/>
        </w:rPr>
        <w:t>《</w:t>
      </w:r>
      <w:r>
        <w:t>詩</w:t>
      </w:r>
      <w:r>
        <w:rPr>
          <w:rFonts w:hint="eastAsia" w:eastAsia="宋体"/>
          <w:lang w:eastAsia="zh-CN"/>
        </w:rPr>
        <w:t>》</w:t>
      </w:r>
      <w:r>
        <w:t>，見</w:t>
      </w:r>
      <w:r>
        <w:rPr>
          <w:rFonts w:hint="eastAsia" w:eastAsia="宋体"/>
          <w:lang w:eastAsia="zh-CN"/>
        </w:rPr>
        <w:t>《</w:t>
      </w:r>
      <w:r>
        <w:t>邶風+谷風</w:t>
      </w:r>
      <w:r>
        <w:rPr>
          <w:rFonts w:hint="eastAsia" w:eastAsia="宋体"/>
          <w:lang w:eastAsia="zh-CN"/>
        </w:rPr>
        <w:t>》</w:t>
      </w:r>
      <w:r>
        <w:t>。</w:t>
      </w:r>
      <w:r>
        <w:rPr>
          <w:rFonts w:hint="eastAsia" w:eastAsia="宋体"/>
          <w:lang w:eastAsia="zh-CN"/>
        </w:rPr>
        <w:t>《</w:t>
      </w:r>
      <w:r>
        <w:t>説文</w:t>
      </w:r>
      <w:r>
        <w:rPr>
          <w:rFonts w:hint="eastAsia" w:eastAsia="宋体"/>
          <w:lang w:eastAsia="zh-CN"/>
        </w:rPr>
        <w:t>》</w:t>
      </w:r>
      <w:r>
        <w:t>，見</w:t>
      </w:r>
      <w:r>
        <w:rPr>
          <w:rFonts w:hint="eastAsia" w:eastAsia="宋体"/>
          <w:lang w:eastAsia="zh-CN"/>
        </w:rPr>
        <w:t>《</w:t>
      </w:r>
      <w:r>
        <w:t>走部</w:t>
      </w:r>
      <w:r>
        <w:rPr>
          <w:rFonts w:hint="eastAsia" w:eastAsia="宋体"/>
          <w:lang w:eastAsia="zh-CN"/>
        </w:rPr>
        <w:t>》</w:t>
      </w:r>
    </w:p>
    <w:p w14:paraId="183F03CF">
      <w:pPr>
        <w:rPr>
          <w:rFonts w:hint="eastAsia" w:eastAsia="宋体"/>
          <w:lang w:eastAsia="zh-CN"/>
        </w:rPr>
      </w:pPr>
      <w:r>
        <w:rPr>
          <w:rFonts w:hint="eastAsia" w:eastAsia="宋体"/>
          <w:lang w:eastAsia="zh-CN"/>
        </w:rPr>
        <w:t>【</w:t>
      </w:r>
      <w:r>
        <w:t>三四</w:t>
      </w:r>
      <w:r>
        <w:rPr>
          <w:rFonts w:hint="eastAsia" w:eastAsia="宋体"/>
          <w:lang w:eastAsia="zh-CN"/>
        </w:rPr>
        <w:t>】《</w:t>
      </w:r>
      <w:r>
        <w:t>詩</w:t>
      </w:r>
      <w:r>
        <w:rPr>
          <w:rFonts w:hint="eastAsia" w:eastAsia="宋体"/>
          <w:lang w:eastAsia="zh-CN"/>
        </w:rPr>
        <w:t>》</w:t>
      </w:r>
      <w:r>
        <w:t>，分見</w:t>
      </w:r>
      <w:r>
        <w:rPr>
          <w:rFonts w:hint="eastAsia" w:eastAsia="宋体"/>
          <w:lang w:eastAsia="zh-CN"/>
        </w:rPr>
        <w:t>《</w:t>
      </w:r>
      <w:r>
        <w:t>泮水</w:t>
      </w:r>
      <w:r>
        <w:rPr>
          <w:rFonts w:hint="eastAsia" w:eastAsia="宋体"/>
          <w:lang w:eastAsia="zh-CN"/>
        </w:rPr>
        <w:t>》</w:t>
      </w:r>
      <w:r>
        <w:t>、</w:t>
      </w:r>
      <w:r>
        <w:rPr>
          <w:rFonts w:hint="eastAsia" w:eastAsia="宋体"/>
          <w:lang w:eastAsia="zh-CN"/>
        </w:rPr>
        <w:t>《</w:t>
      </w:r>
      <w:r>
        <w:t>酌</w:t>
      </w:r>
      <w:r>
        <w:rPr>
          <w:rFonts w:hint="eastAsia" w:eastAsia="宋体"/>
          <w:lang w:eastAsia="zh-CN"/>
        </w:rPr>
        <w:t>》</w:t>
      </w:r>
      <w:r>
        <w:t>、</w:t>
      </w:r>
      <w:r>
        <w:rPr>
          <w:rFonts w:hint="eastAsia" w:eastAsia="宋体"/>
          <w:lang w:eastAsia="zh-CN"/>
        </w:rPr>
        <w:t>《</w:t>
      </w:r>
      <w:r>
        <w:t>江漢</w:t>
      </w:r>
      <w:r>
        <w:rPr>
          <w:rFonts w:hint="eastAsia" w:eastAsia="宋体"/>
          <w:lang w:eastAsia="zh-CN"/>
        </w:rPr>
        <w:t>》</w:t>
      </w:r>
      <w:r>
        <w:t>、</w:t>
      </w:r>
      <w:r>
        <w:rPr>
          <w:rFonts w:hint="eastAsia" w:eastAsia="宋体"/>
          <w:lang w:eastAsia="zh-CN"/>
        </w:rPr>
        <w:t>《</w:t>
      </w:r>
      <w:r>
        <w:t>兔罝</w:t>
      </w:r>
      <w:r>
        <w:rPr>
          <w:rFonts w:hint="eastAsia" w:eastAsia="宋体"/>
          <w:lang w:eastAsia="zh-CN"/>
        </w:rPr>
        <w:t>》</w:t>
      </w:r>
      <w:r>
        <w:t>。</w:t>
      </w:r>
      <w:r>
        <w:rPr>
          <w:rFonts w:hint="eastAsia" w:eastAsia="宋体"/>
          <w:lang w:eastAsia="zh-CN"/>
        </w:rPr>
        <w:t>《</w:t>
      </w:r>
      <w:r>
        <w:t>爾雅</w:t>
      </w:r>
      <w:r>
        <w:rPr>
          <w:rFonts w:hint="eastAsia" w:eastAsia="宋体"/>
          <w:lang w:eastAsia="zh-CN"/>
        </w:rPr>
        <w:t>》</w:t>
      </w:r>
      <w:r>
        <w:t>，見</w:t>
      </w:r>
      <w:r>
        <w:rPr>
          <w:rFonts w:hint="eastAsia" w:eastAsia="宋体"/>
          <w:lang w:eastAsia="zh-CN"/>
        </w:rPr>
        <w:t>《</w:t>
      </w:r>
      <w:r>
        <w:t>釋訓</w:t>
      </w:r>
      <w:r>
        <w:rPr>
          <w:rFonts w:hint="eastAsia" w:eastAsia="宋体"/>
          <w:lang w:eastAsia="zh-CN"/>
        </w:rPr>
        <w:t>》</w:t>
      </w:r>
    </w:p>
    <w:p w14:paraId="65A297DD">
      <w:pPr>
        <w:rPr>
          <w:rFonts w:hint="eastAsia" w:eastAsia="宋体"/>
          <w:lang w:eastAsia="zh-CN"/>
        </w:rPr>
      </w:pPr>
      <w:r>
        <w:rPr>
          <w:rFonts w:hint="eastAsia" w:eastAsia="宋体"/>
          <w:lang w:eastAsia="zh-CN"/>
        </w:rPr>
        <w:t>【</w:t>
      </w:r>
      <w:r>
        <w:t>三五</w:t>
      </w:r>
      <w:r>
        <w:rPr>
          <w:rFonts w:hint="eastAsia" w:eastAsia="宋体"/>
          <w:lang w:eastAsia="zh-CN"/>
        </w:rPr>
        <w:t>】《</w:t>
      </w:r>
      <w:r>
        <w:t>詩</w:t>
      </w:r>
      <w:r>
        <w:rPr>
          <w:rFonts w:hint="eastAsia" w:eastAsia="宋体"/>
          <w:lang w:eastAsia="zh-CN"/>
        </w:rPr>
        <w:t>》</w:t>
      </w:r>
      <w:r>
        <w:t>，見</w:t>
      </w:r>
      <w:r>
        <w:rPr>
          <w:rFonts w:hint="eastAsia" w:eastAsia="宋体"/>
          <w:lang w:eastAsia="zh-CN"/>
        </w:rPr>
        <w:t>《</w:t>
      </w:r>
      <w:r>
        <w:t>羔裘</w:t>
      </w:r>
      <w:r>
        <w:rPr>
          <w:rFonts w:hint="eastAsia" w:eastAsia="宋体"/>
          <w:lang w:eastAsia="zh-CN"/>
        </w:rPr>
        <w:t>》</w:t>
      </w:r>
      <w:r>
        <w:t>。</w:t>
      </w:r>
      <w:r>
        <w:rPr>
          <w:rFonts w:hint="eastAsia" w:eastAsia="宋体"/>
          <w:lang w:eastAsia="zh-CN"/>
        </w:rPr>
        <w:t>《</w:t>
      </w:r>
      <w:r>
        <w:t>爾雅</w:t>
      </w:r>
      <w:r>
        <w:rPr>
          <w:rFonts w:hint="eastAsia" w:eastAsia="宋体"/>
          <w:lang w:eastAsia="zh-CN"/>
        </w:rPr>
        <w:t>》</w:t>
      </w:r>
      <w:r>
        <w:t>，見</w:t>
      </w:r>
      <w:r>
        <w:rPr>
          <w:rFonts w:hint="eastAsia" w:eastAsia="宋体"/>
          <w:lang w:eastAsia="zh-CN"/>
        </w:rPr>
        <w:t>《</w:t>
      </w:r>
      <w:r>
        <w:t>釋訓</w:t>
      </w:r>
      <w:r>
        <w:rPr>
          <w:rFonts w:hint="eastAsia" w:eastAsia="宋体"/>
          <w:lang w:eastAsia="zh-CN"/>
        </w:rPr>
        <w:t>》</w:t>
      </w:r>
    </w:p>
    <w:p w14:paraId="00FBB19C">
      <w:r>
        <w:rPr>
          <w:rFonts w:hint="eastAsia" w:eastAsia="宋体"/>
          <w:lang w:eastAsia="zh-CN"/>
        </w:rPr>
        <w:t>【</w:t>
      </w:r>
      <w:r>
        <w:t>三六</w:t>
      </w:r>
      <w:r>
        <w:rPr>
          <w:rFonts w:hint="eastAsia" w:eastAsia="宋体"/>
          <w:lang w:eastAsia="zh-CN"/>
        </w:rPr>
        <w:t>】《</w:t>
      </w:r>
      <w:r>
        <w:t>爾雅</w:t>
      </w:r>
      <w:r>
        <w:rPr>
          <w:rFonts w:hint="eastAsia" w:eastAsia="宋体"/>
          <w:lang w:eastAsia="zh-CN"/>
        </w:rPr>
        <w:t>》</w:t>
      </w:r>
      <w:r>
        <w:t>，見</w:t>
      </w:r>
      <w:r>
        <w:rPr>
          <w:rFonts w:hint="eastAsia" w:eastAsia="宋体"/>
          <w:lang w:eastAsia="zh-CN"/>
        </w:rPr>
        <w:t>《</w:t>
      </w:r>
      <w:r>
        <w:t>釋訓</w:t>
      </w:r>
      <w:r>
        <w:rPr>
          <w:rFonts w:hint="eastAsia" w:eastAsia="宋体"/>
          <w:lang w:eastAsia="zh-CN"/>
        </w:rPr>
        <w:t>》</w:t>
      </w:r>
      <w:r>
        <w:t>。</w:t>
      </w:r>
    </w:p>
    <w:p w14:paraId="4F2B6D15">
      <w:pPr>
        <w:rPr>
          <w:rFonts w:hint="eastAsia" w:eastAsia="宋体"/>
          <w:lang w:eastAsia="zh-CN"/>
        </w:rPr>
      </w:pPr>
      <w:r>
        <w:rPr>
          <w:rFonts w:hint="eastAsia" w:eastAsia="宋体"/>
          <w:lang w:eastAsia="zh-CN"/>
        </w:rPr>
        <w:t>【</w:t>
      </w:r>
      <w:r>
        <w:t>三七</w:t>
      </w:r>
      <w:r>
        <w:rPr>
          <w:rFonts w:hint="eastAsia" w:eastAsia="宋体"/>
          <w:lang w:eastAsia="zh-CN"/>
        </w:rPr>
        <w:t>】《</w:t>
      </w:r>
      <w:r>
        <w:t>説文</w:t>
      </w:r>
      <w:r>
        <w:rPr>
          <w:rFonts w:hint="eastAsia" w:eastAsia="宋体"/>
          <w:lang w:eastAsia="zh-CN"/>
        </w:rPr>
        <w:t>》</w:t>
      </w:r>
      <w:r>
        <w:t>，見</w:t>
      </w:r>
      <w:r>
        <w:rPr>
          <w:rFonts w:hint="eastAsia" w:eastAsia="宋体"/>
          <w:lang w:eastAsia="zh-CN"/>
        </w:rPr>
        <w:t>《</w:t>
      </w:r>
      <w:r>
        <w:t>門部</w:t>
      </w:r>
      <w:r>
        <w:rPr>
          <w:rFonts w:hint="eastAsia" w:eastAsia="宋体"/>
          <w:lang w:eastAsia="zh-CN"/>
        </w:rPr>
        <w:t>》</w:t>
      </w:r>
      <w:r>
        <w:t>。</w:t>
      </w:r>
      <w:r>
        <w:rPr>
          <w:rFonts w:hint="eastAsia" w:eastAsia="宋体"/>
          <w:lang w:eastAsia="zh-CN"/>
        </w:rPr>
        <w:t>《</w:t>
      </w:r>
      <w:r>
        <w:t>爾雅</w:t>
      </w:r>
      <w:r>
        <w:rPr>
          <w:rFonts w:hint="eastAsia" w:eastAsia="宋体"/>
          <w:lang w:eastAsia="zh-CN"/>
        </w:rPr>
        <w:t>》</w:t>
      </w:r>
      <w:r>
        <w:t>，見</w:t>
      </w:r>
      <w:r>
        <w:rPr>
          <w:rFonts w:hint="eastAsia" w:eastAsia="宋体"/>
          <w:lang w:eastAsia="zh-CN"/>
        </w:rPr>
        <w:t>《</w:t>
      </w:r>
      <w:r>
        <w:t>釋宫</w:t>
      </w:r>
      <w:r>
        <w:rPr>
          <w:rFonts w:hint="eastAsia" w:eastAsia="宋体"/>
          <w:lang w:eastAsia="zh-CN"/>
        </w:rPr>
        <w:t>》</w:t>
      </w:r>
    </w:p>
    <w:p w14:paraId="2A842F96">
      <w:pPr>
        <w:rPr>
          <w:rFonts w:hint="eastAsia" w:eastAsia="宋体"/>
          <w:lang w:eastAsia="zh-CN"/>
        </w:rPr>
      </w:pPr>
      <w:r>
        <w:rPr>
          <w:rFonts w:hint="eastAsia" w:eastAsia="宋体"/>
          <w:lang w:eastAsia="zh-CN"/>
        </w:rPr>
        <w:t>【</w:t>
      </w:r>
      <w:r>
        <w:t>三八</w:t>
      </w:r>
      <w:r>
        <w:rPr>
          <w:rFonts w:hint="eastAsia" w:eastAsia="宋体"/>
          <w:lang w:eastAsia="zh-CN"/>
        </w:rPr>
        <w:t>】《</w:t>
      </w:r>
      <w:r>
        <w:t>孟子</w:t>
      </w:r>
      <w:r>
        <w:rPr>
          <w:rFonts w:hint="eastAsia" w:eastAsia="宋体"/>
          <w:lang w:eastAsia="zh-CN"/>
        </w:rPr>
        <w:t>》</w:t>
      </w:r>
      <w:r>
        <w:t>，見</w:t>
      </w:r>
      <w:r>
        <w:rPr>
          <w:rFonts w:hint="eastAsia" w:eastAsia="宋体"/>
          <w:lang w:eastAsia="zh-CN"/>
        </w:rPr>
        <w:t>《</w:t>
      </w:r>
      <w:r>
        <w:t>離婁下</w:t>
      </w:r>
      <w:r>
        <w:rPr>
          <w:rFonts w:hint="eastAsia" w:eastAsia="宋体"/>
          <w:lang w:eastAsia="zh-CN"/>
        </w:rPr>
        <w:t>》</w:t>
      </w:r>
      <w:r>
        <w:t>。</w:t>
      </w:r>
      <w:r>
        <w:rPr>
          <w:rFonts w:hint="eastAsia" w:eastAsia="宋体"/>
          <w:lang w:eastAsia="zh-CN"/>
        </w:rPr>
        <w:t>《</w:t>
      </w:r>
      <w:r>
        <w:t>爾雅</w:t>
      </w:r>
      <w:r>
        <w:rPr>
          <w:rFonts w:hint="eastAsia" w:eastAsia="宋体"/>
          <w:lang w:eastAsia="zh-CN"/>
        </w:rPr>
        <w:t>》</w:t>
      </w:r>
      <w:r>
        <w:t>，見</w:t>
      </w:r>
      <w:r>
        <w:rPr>
          <w:rFonts w:hint="eastAsia" w:eastAsia="宋体"/>
          <w:lang w:eastAsia="zh-CN"/>
        </w:rPr>
        <w:t>《</w:t>
      </w:r>
      <w:r>
        <w:t>釋宫</w:t>
      </w:r>
      <w:r>
        <w:rPr>
          <w:rFonts w:hint="eastAsia" w:eastAsia="宋体"/>
          <w:lang w:eastAsia="zh-CN"/>
        </w:rPr>
        <w:t>》</w:t>
      </w:r>
      <w:r>
        <w:t>。</w:t>
      </w:r>
      <w:r>
        <w:rPr>
          <w:rFonts w:hint="eastAsia" w:eastAsia="宋体"/>
          <w:lang w:eastAsia="zh-CN"/>
        </w:rPr>
        <w:t>《</w:t>
      </w:r>
      <w:r>
        <w:t>説文</w:t>
      </w:r>
      <w:r>
        <w:rPr>
          <w:rFonts w:hint="eastAsia" w:eastAsia="宋体"/>
          <w:lang w:eastAsia="zh-CN"/>
        </w:rPr>
        <w:t>》</w:t>
      </w:r>
      <w:r>
        <w:t>，見</w:t>
      </w:r>
      <w:r>
        <w:rPr>
          <w:rFonts w:hint="eastAsia" w:eastAsia="宋体"/>
          <w:lang w:eastAsia="zh-CN"/>
        </w:rPr>
        <w:t>《</w:t>
      </w:r>
      <w:r>
        <w:t>木部</w:t>
      </w:r>
      <w:r>
        <w:rPr>
          <w:rFonts w:hint="eastAsia" w:eastAsia="宋体"/>
          <w:lang w:eastAsia="zh-CN"/>
        </w:rPr>
        <w:t>》</w:t>
      </w:r>
      <w:r>
        <w:t>。</w:t>
      </w:r>
      <w:r>
        <w:rPr>
          <w:rFonts w:hint="eastAsia" w:eastAsia="宋体"/>
          <w:lang w:eastAsia="zh-CN"/>
        </w:rPr>
        <w:t>《</w:t>
      </w:r>
      <w:r>
        <w:t>廣雅</w:t>
      </w:r>
      <w:r>
        <w:rPr>
          <w:rFonts w:hint="eastAsia" w:eastAsia="宋体"/>
          <w:lang w:eastAsia="zh-CN"/>
        </w:rPr>
        <w:t>》</w:t>
      </w:r>
      <w:r>
        <w:t>，見</w:t>
      </w:r>
      <w:r>
        <w:rPr>
          <w:rFonts w:hint="eastAsia" w:eastAsia="宋体"/>
          <w:lang w:eastAsia="zh-CN"/>
        </w:rPr>
        <w:t>《</w:t>
      </w:r>
      <w:r>
        <w:t>釋宫</w:t>
      </w:r>
      <w:r>
        <w:rPr>
          <w:rFonts w:hint="eastAsia" w:eastAsia="宋体"/>
          <w:lang w:eastAsia="zh-CN"/>
        </w:rPr>
        <w:t>》</w:t>
      </w:r>
    </w:p>
    <w:p w14:paraId="022A9F73">
      <w:pPr>
        <w:rPr>
          <w:rFonts w:hint="eastAsia" w:eastAsia="宋体"/>
          <w:lang w:eastAsia="zh-CN"/>
        </w:rPr>
      </w:pPr>
      <w:r>
        <w:rPr>
          <w:rFonts w:hint="eastAsia" w:eastAsia="宋体"/>
          <w:lang w:eastAsia="zh-CN"/>
        </w:rPr>
        <w:t>【</w:t>
      </w:r>
      <w:r>
        <w:t>三九</w:t>
      </w:r>
      <w:r>
        <w:rPr>
          <w:rFonts w:hint="eastAsia" w:eastAsia="宋体"/>
          <w:lang w:eastAsia="zh-CN"/>
        </w:rPr>
        <w:t>】《</w:t>
      </w:r>
      <w:r>
        <w:t>爾雅</w:t>
      </w:r>
      <w:r>
        <w:rPr>
          <w:rFonts w:hint="eastAsia" w:eastAsia="宋体"/>
          <w:lang w:eastAsia="zh-CN"/>
        </w:rPr>
        <w:t>》</w:t>
      </w:r>
      <w:r>
        <w:t>，見</w:t>
      </w:r>
      <w:r>
        <w:rPr>
          <w:rFonts w:hint="eastAsia" w:eastAsia="宋体"/>
          <w:lang w:eastAsia="zh-CN"/>
        </w:rPr>
        <w:t>《</w:t>
      </w:r>
      <w:r>
        <w:t>釋器</w:t>
      </w:r>
      <w:r>
        <w:rPr>
          <w:rFonts w:hint="eastAsia" w:eastAsia="宋体"/>
          <w:lang w:eastAsia="zh-CN"/>
        </w:rPr>
        <w:t>》</w:t>
      </w:r>
      <w:r>
        <w:t>。</w:t>
      </w:r>
      <w:r>
        <w:rPr>
          <w:rFonts w:hint="eastAsia" w:eastAsia="宋体"/>
          <w:lang w:eastAsia="zh-CN"/>
        </w:rPr>
        <w:t>《</w:t>
      </w:r>
      <w:r>
        <w:t>詩</w:t>
      </w:r>
      <w:r>
        <w:rPr>
          <w:rFonts w:hint="eastAsia" w:eastAsia="宋体"/>
          <w:lang w:eastAsia="zh-CN"/>
        </w:rPr>
        <w:t>》</w:t>
      </w:r>
      <w:r>
        <w:t>，見</w:t>
      </w:r>
      <w:r>
        <w:rPr>
          <w:rFonts w:hint="eastAsia" w:eastAsia="宋体"/>
          <w:lang w:eastAsia="zh-CN"/>
        </w:rPr>
        <w:t>《</w:t>
      </w:r>
      <w:r>
        <w:t>碩人</w:t>
      </w:r>
      <w:r>
        <w:rPr>
          <w:rFonts w:hint="eastAsia" w:eastAsia="宋体"/>
          <w:lang w:eastAsia="zh-CN"/>
        </w:rPr>
        <w:t>》</w:t>
      </w:r>
      <w:r>
        <w:t>。</w:t>
      </w:r>
      <w:r>
        <w:rPr>
          <w:rFonts w:hint="eastAsia" w:eastAsia="宋体"/>
          <w:lang w:eastAsia="zh-CN"/>
        </w:rPr>
        <w:t>《</w:t>
      </w:r>
      <w:r>
        <w:t>説文</w:t>
      </w:r>
      <w:r>
        <w:rPr>
          <w:rFonts w:hint="eastAsia" w:eastAsia="宋体"/>
          <w:lang w:eastAsia="zh-CN"/>
        </w:rPr>
        <w:t>》</w:t>
      </w:r>
      <w:r>
        <w:t>，見</w:t>
      </w:r>
      <w:r>
        <w:rPr>
          <w:rFonts w:hint="eastAsia" w:eastAsia="宋体"/>
          <w:lang w:eastAsia="zh-CN"/>
        </w:rPr>
        <w:t>《</w:t>
      </w:r>
      <w:r>
        <w:t>网部</w:t>
      </w:r>
      <w:r>
        <w:rPr>
          <w:rFonts w:hint="eastAsia" w:eastAsia="宋体"/>
          <w:lang w:eastAsia="zh-CN"/>
        </w:rPr>
        <w:t>》</w:t>
      </w:r>
      <w:r>
        <w:t>。</w:t>
      </w:r>
      <w:r>
        <w:rPr>
          <w:rFonts w:hint="eastAsia" w:eastAsia="宋体"/>
          <w:lang w:eastAsia="zh-CN"/>
        </w:rPr>
        <w:t>《</w:t>
      </w:r>
      <w:r>
        <w:t>廣雅</w:t>
      </w:r>
      <w:r>
        <w:rPr>
          <w:rFonts w:hint="eastAsia" w:eastAsia="宋体"/>
          <w:lang w:eastAsia="zh-CN"/>
        </w:rPr>
        <w:t>》</w:t>
      </w:r>
      <w:r>
        <w:t>，見</w:t>
      </w:r>
      <w:r>
        <w:rPr>
          <w:rFonts w:hint="eastAsia" w:eastAsia="宋体"/>
          <w:lang w:eastAsia="zh-CN"/>
        </w:rPr>
        <w:t>《</w:t>
      </w:r>
      <w:r>
        <w:t>釋器</w:t>
      </w:r>
      <w:r>
        <w:rPr>
          <w:rFonts w:hint="eastAsia" w:eastAsia="宋体"/>
          <w:lang w:eastAsia="zh-CN"/>
        </w:rPr>
        <w:t>》</w:t>
      </w:r>
    </w:p>
    <w:p w14:paraId="3F716EB4">
      <w:r>
        <w:rPr>
          <w:rFonts w:hint="eastAsia" w:eastAsia="宋体"/>
          <w:lang w:eastAsia="zh-CN"/>
        </w:rPr>
        <w:t>【</w:t>
      </w:r>
      <w:r>
        <w:t>四〇</w:t>
      </w:r>
      <w:r>
        <w:rPr>
          <w:rFonts w:hint="eastAsia" w:eastAsia="宋体"/>
          <w:lang w:eastAsia="zh-CN"/>
        </w:rPr>
        <w:t>】《</w:t>
      </w:r>
      <w:r>
        <w:t>爾雅</w:t>
      </w:r>
      <w:r>
        <w:rPr>
          <w:rFonts w:hint="eastAsia" w:eastAsia="宋体"/>
          <w:lang w:eastAsia="zh-CN"/>
        </w:rPr>
        <w:t>》</w:t>
      </w:r>
      <w:r>
        <w:t>，見</w:t>
      </w:r>
      <w:r>
        <w:rPr>
          <w:rFonts w:hint="eastAsia" w:eastAsia="宋体"/>
          <w:lang w:eastAsia="zh-CN"/>
        </w:rPr>
        <w:t>《</w:t>
      </w:r>
      <w:r>
        <w:t>釋器</w:t>
      </w:r>
      <w:r>
        <w:rPr>
          <w:rFonts w:hint="eastAsia" w:eastAsia="宋体"/>
          <w:lang w:eastAsia="zh-CN"/>
        </w:rPr>
        <w:t>》</w:t>
      </w:r>
      <w:r>
        <w:t>。</w:t>
      </w:r>
      <w:r>
        <w:rPr>
          <w:rFonts w:hint="eastAsia" w:eastAsia="宋体"/>
          <w:lang w:eastAsia="zh-CN"/>
        </w:rPr>
        <w:t>《</w:t>
      </w:r>
      <w:r>
        <w:t>方言</w:t>
      </w:r>
      <w:r>
        <w:rPr>
          <w:rFonts w:hint="eastAsia" w:eastAsia="宋体"/>
          <w:lang w:eastAsia="zh-CN"/>
        </w:rPr>
        <w:t>》</w:t>
      </w:r>
      <w:r>
        <w:t>，見卷第四</w:t>
      </w:r>
    </w:p>
    <w:p w14:paraId="2D206C21">
      <w:pPr>
        <w:rPr>
          <w:rFonts w:hint="eastAsia" w:eastAsia="宋体"/>
          <w:lang w:eastAsia="zh-CN"/>
        </w:rPr>
      </w:pPr>
      <w:r>
        <w:rPr>
          <w:rFonts w:hint="eastAsia" w:eastAsia="宋体"/>
          <w:lang w:eastAsia="zh-CN"/>
        </w:rPr>
        <w:t>【</w:t>
      </w:r>
      <w:r>
        <w:t>四一</w:t>
      </w:r>
      <w:r>
        <w:rPr>
          <w:rFonts w:hint="eastAsia" w:eastAsia="宋体"/>
          <w:lang w:eastAsia="zh-CN"/>
        </w:rPr>
        <w:t>】</w:t>
      </w:r>
      <w:r>
        <w:t>互見</w:t>
      </w:r>
      <w:r>
        <w:rPr>
          <w:rFonts w:hint="eastAsia" w:eastAsia="宋体"/>
          <w:lang w:eastAsia="zh-CN"/>
        </w:rPr>
        <w:t>【</w:t>
      </w:r>
      <w:r>
        <w:t>六</w:t>
      </w:r>
      <w:r>
        <w:rPr>
          <w:rFonts w:hint="eastAsia" w:eastAsia="宋体"/>
          <w:lang w:eastAsia="zh-CN"/>
        </w:rPr>
        <w:t>】</w:t>
      </w:r>
      <w:r>
        <w:t>。</w:t>
      </w:r>
      <w:r>
        <w:rPr>
          <w:rFonts w:hint="eastAsia" w:eastAsia="宋体"/>
          <w:lang w:eastAsia="zh-CN"/>
        </w:rPr>
        <w:t>《</w:t>
      </w:r>
      <w:r>
        <w:t>説文</w:t>
      </w:r>
      <w:r>
        <w:rPr>
          <w:rFonts w:hint="eastAsia" w:eastAsia="宋体"/>
          <w:lang w:eastAsia="zh-CN"/>
        </w:rPr>
        <w:t>》</w:t>
      </w:r>
      <w:r>
        <w:t>，見</w:t>
      </w:r>
      <w:r>
        <w:rPr>
          <w:rFonts w:hint="eastAsia" w:eastAsia="宋体"/>
          <w:lang w:eastAsia="zh-CN"/>
        </w:rPr>
        <w:t>《</w:t>
      </w:r>
      <w:r>
        <w:t>京部</w:t>
      </w:r>
      <w:r>
        <w:rPr>
          <w:rFonts w:hint="eastAsia" w:eastAsia="宋体"/>
          <w:lang w:eastAsia="zh-CN"/>
        </w:rPr>
        <w:t>》</w:t>
      </w:r>
      <w:r>
        <w:t>。</w:t>
      </w:r>
      <w:r>
        <w:rPr>
          <w:rFonts w:hint="eastAsia" w:eastAsia="宋体"/>
          <w:lang w:eastAsia="zh-CN"/>
        </w:rPr>
        <w:t>《</w:t>
      </w:r>
      <w:r>
        <w:t>爾雅</w:t>
      </w:r>
      <w:r>
        <w:rPr>
          <w:rFonts w:hint="eastAsia" w:eastAsia="宋体"/>
          <w:lang w:eastAsia="zh-CN"/>
        </w:rPr>
        <w:t>》</w:t>
      </w:r>
      <w:r>
        <w:t>，見</w:t>
      </w:r>
      <w:r>
        <w:rPr>
          <w:rFonts w:hint="eastAsia" w:eastAsia="宋体"/>
          <w:lang w:eastAsia="zh-CN"/>
        </w:rPr>
        <w:t>《</w:t>
      </w:r>
      <w:r>
        <w:t>釋丘</w:t>
      </w:r>
      <w:r>
        <w:rPr>
          <w:rFonts w:hint="eastAsia" w:eastAsia="宋体"/>
          <w:lang w:eastAsia="zh-CN"/>
        </w:rPr>
        <w:t>》</w:t>
      </w:r>
      <w:r>
        <w:t>。</w:t>
      </w:r>
      <w:r>
        <w:rPr>
          <w:rFonts w:hint="eastAsia" w:eastAsia="宋体"/>
          <w:lang w:eastAsia="zh-CN"/>
        </w:rPr>
        <w:t>《</w:t>
      </w:r>
      <w:r>
        <w:t>左傳</w:t>
      </w:r>
      <w:r>
        <w:rPr>
          <w:rFonts w:hint="eastAsia" w:eastAsia="宋体"/>
          <w:lang w:eastAsia="zh-CN"/>
        </w:rPr>
        <w:t>》</w:t>
      </w:r>
      <w:r>
        <w:t>，見</w:t>
      </w:r>
      <w:r>
        <w:rPr>
          <w:rFonts w:hint="eastAsia" w:eastAsia="宋体"/>
          <w:lang w:eastAsia="zh-CN"/>
        </w:rPr>
        <w:t>《</w:t>
      </w:r>
      <w:r>
        <w:t>宣公十二年</w:t>
      </w:r>
      <w:r>
        <w:rPr>
          <w:rFonts w:hint="eastAsia" w:eastAsia="宋体"/>
          <w:lang w:eastAsia="zh-CN"/>
        </w:rPr>
        <w:t>》</w:t>
      </w:r>
    </w:p>
    <w:p w14:paraId="774730C3">
      <w:r>
        <w:rPr>
          <w:rFonts w:hint="eastAsia" w:eastAsia="宋体"/>
          <w:lang w:eastAsia="zh-CN"/>
        </w:rPr>
        <w:t>【</w:t>
      </w:r>
      <w:r>
        <w:t>四二</w:t>
      </w:r>
      <w:r>
        <w:rPr>
          <w:rFonts w:hint="eastAsia" w:eastAsia="宋体"/>
          <w:lang w:eastAsia="zh-CN"/>
        </w:rPr>
        <w:t>】《</w:t>
      </w:r>
      <w:r>
        <w:t>説文</w:t>
      </w:r>
      <w:r>
        <w:rPr>
          <w:rFonts w:hint="eastAsia" w:eastAsia="宋体"/>
          <w:lang w:eastAsia="zh-CN"/>
        </w:rPr>
        <w:t>》</w:t>
      </w:r>
      <w:r>
        <w:t>，分見</w:t>
      </w:r>
      <w:r>
        <w:rPr>
          <w:rFonts w:hint="eastAsia" w:eastAsia="宋体"/>
          <w:lang w:eastAsia="zh-CN"/>
        </w:rPr>
        <w:t>《</w:t>
      </w:r>
      <w:r>
        <w:t>谷部</w:t>
      </w:r>
      <w:r>
        <w:rPr>
          <w:rFonts w:hint="eastAsia" w:eastAsia="宋体"/>
          <w:lang w:eastAsia="zh-CN"/>
        </w:rPr>
        <w:t>》</w:t>
      </w:r>
      <w:r>
        <w:t>、</w:t>
      </w:r>
      <w:r>
        <w:rPr>
          <w:rFonts w:hint="eastAsia" w:eastAsia="宋体"/>
          <w:lang w:eastAsia="zh-CN"/>
        </w:rPr>
        <w:t>《</w:t>
      </w:r>
      <w:r>
        <w:t>〈部</w:t>
      </w:r>
      <w:r>
        <w:rPr>
          <w:rFonts w:hint="eastAsia" w:eastAsia="宋体"/>
          <w:lang w:eastAsia="zh-CN"/>
        </w:rPr>
        <w:t>》</w:t>
      </w:r>
      <w:r>
        <w:t>、</w:t>
      </w:r>
      <w:r>
        <w:rPr>
          <w:rFonts w:hint="eastAsia" w:eastAsia="宋体"/>
          <w:lang w:eastAsia="zh-CN"/>
        </w:rPr>
        <w:t>《</w:t>
      </w:r>
      <w:r>
        <w:t>《部</w:t>
      </w:r>
      <w:r>
        <w:rPr>
          <w:rFonts w:hint="eastAsia" w:eastAsia="宋体"/>
          <w:lang w:eastAsia="zh-CN"/>
        </w:rPr>
        <w:t>》</w:t>
      </w:r>
      <w:r>
        <w:t>、</w:t>
      </w:r>
      <w:r>
        <w:rPr>
          <w:rFonts w:hint="eastAsia" w:eastAsia="宋体"/>
          <w:lang w:eastAsia="zh-CN"/>
        </w:rPr>
        <w:t>《</w:t>
      </w:r>
      <w:r>
        <w:t>水部</w:t>
      </w:r>
      <w:r>
        <w:rPr>
          <w:rFonts w:hint="eastAsia" w:eastAsia="宋体"/>
          <w:lang w:eastAsia="zh-CN"/>
        </w:rPr>
        <w:t>》</w:t>
      </w:r>
      <w:r>
        <w:t>、</w:t>
      </w:r>
      <w:r>
        <w:rPr>
          <w:rFonts w:hint="eastAsia" w:eastAsia="宋体"/>
          <w:lang w:eastAsia="zh-CN"/>
        </w:rPr>
        <w:t>《</w:t>
      </w:r>
      <w:r>
        <w:t>土部</w:t>
      </w:r>
      <w:r>
        <w:rPr>
          <w:rFonts w:hint="eastAsia" w:eastAsia="宋体"/>
          <w:lang w:eastAsia="zh-CN"/>
        </w:rPr>
        <w:t>》</w:t>
      </w:r>
      <w:r>
        <w:t>。</w:t>
      </w:r>
      <w:r>
        <w:rPr>
          <w:rFonts w:hint="eastAsia" w:eastAsia="宋体"/>
          <w:lang w:eastAsia="zh-CN"/>
        </w:rPr>
        <w:t>《</w:t>
      </w:r>
      <w:r>
        <w:t>書</w:t>
      </w:r>
      <w:r>
        <w:rPr>
          <w:rFonts w:hint="eastAsia" w:eastAsia="宋体"/>
          <w:lang w:eastAsia="zh-CN"/>
        </w:rPr>
        <w:t>》</w:t>
      </w:r>
      <w:r>
        <w:t>，見</w:t>
      </w:r>
      <w:r>
        <w:rPr>
          <w:rFonts w:hint="eastAsia" w:eastAsia="宋体"/>
          <w:lang w:eastAsia="zh-CN"/>
        </w:rPr>
        <w:t>《</w:t>
      </w:r>
      <w:r>
        <w:t>禹貢</w:t>
      </w:r>
      <w:r>
        <w:rPr>
          <w:rFonts w:hint="eastAsia" w:eastAsia="宋体"/>
          <w:lang w:eastAsia="zh-CN"/>
        </w:rPr>
        <w:t>》</w:t>
      </w:r>
      <w:r>
        <w:t>。</w:t>
      </w:r>
      <w:r>
        <w:rPr>
          <w:rFonts w:hint="eastAsia" w:eastAsia="宋体"/>
          <w:lang w:eastAsia="zh-CN"/>
        </w:rPr>
        <w:t>《</w:t>
      </w:r>
      <w:r>
        <w:t>考工記</w:t>
      </w:r>
      <w:r>
        <w:rPr>
          <w:rFonts w:hint="eastAsia" w:eastAsia="宋体"/>
          <w:lang w:eastAsia="zh-CN"/>
        </w:rPr>
        <w:t>》</w:t>
      </w:r>
      <w:r>
        <w:t>，見</w:t>
      </w:r>
      <w:r>
        <w:rPr>
          <w:rFonts w:hint="eastAsia" w:eastAsia="宋体"/>
          <w:lang w:eastAsia="zh-CN"/>
        </w:rPr>
        <w:t>《</w:t>
      </w:r>
      <w:r>
        <w:t>匠</w:t>
      </w:r>
    </w:p>
    <w:p w14:paraId="4A4C905D">
      <w:r>
        <w:t>【第628页】</w:t>
      </w:r>
    </w:p>
    <w:p w14:paraId="7EA9CFDF">
      <w:pPr>
        <w:rPr>
          <w:rFonts w:hint="eastAsia" w:eastAsia="宋体"/>
          <w:lang w:eastAsia="zh-CN"/>
        </w:rPr>
      </w:pPr>
      <w:r>
        <w:t>人</w:t>
      </w:r>
      <w:r>
        <w:rPr>
          <w:rFonts w:hint="eastAsia" w:eastAsia="宋体"/>
          <w:lang w:eastAsia="zh-CN"/>
        </w:rPr>
        <w:t>》</w:t>
      </w:r>
      <w:r>
        <w:t>。</w:t>
      </w:r>
      <w:r>
        <w:rPr>
          <w:rFonts w:hint="eastAsia" w:eastAsia="宋体"/>
          <w:lang w:eastAsia="zh-CN"/>
        </w:rPr>
        <w:t>《</w:t>
      </w:r>
      <w:r>
        <w:t>爾雅</w:t>
      </w:r>
      <w:r>
        <w:rPr>
          <w:rFonts w:hint="eastAsia" w:eastAsia="宋体"/>
          <w:lang w:eastAsia="zh-CN"/>
        </w:rPr>
        <w:t>》</w:t>
      </w:r>
      <w:r>
        <w:t>，見</w:t>
      </w:r>
      <w:r>
        <w:rPr>
          <w:rFonts w:hint="eastAsia" w:eastAsia="宋体"/>
          <w:lang w:eastAsia="zh-CN"/>
        </w:rPr>
        <w:t>《</w:t>
      </w:r>
      <w:r>
        <w:t>釋水</w:t>
      </w:r>
      <w:r>
        <w:rPr>
          <w:rFonts w:hint="eastAsia" w:eastAsia="宋体"/>
          <w:lang w:eastAsia="zh-CN"/>
        </w:rPr>
        <w:t>》</w:t>
      </w:r>
      <w:r>
        <w:t>。</w:t>
      </w:r>
      <w:r>
        <w:rPr>
          <w:rFonts w:hint="eastAsia" w:eastAsia="宋体"/>
          <w:lang w:eastAsia="zh-CN"/>
        </w:rPr>
        <w:t>《</w:t>
      </w:r>
      <w:r>
        <w:t>廣雅</w:t>
      </w:r>
      <w:r>
        <w:rPr>
          <w:rFonts w:hint="eastAsia" w:eastAsia="宋体"/>
          <w:lang w:eastAsia="zh-CN"/>
        </w:rPr>
        <w:t>》</w:t>
      </w:r>
      <w:r>
        <w:t>，見</w:t>
      </w:r>
      <w:r>
        <w:rPr>
          <w:rFonts w:hint="eastAsia" w:eastAsia="宋体"/>
          <w:lang w:eastAsia="zh-CN"/>
        </w:rPr>
        <w:t>《</w:t>
      </w:r>
      <w:r>
        <w:t>釋水</w:t>
      </w:r>
      <w:r>
        <w:rPr>
          <w:rFonts w:hint="eastAsia" w:eastAsia="宋体"/>
          <w:lang w:eastAsia="zh-CN"/>
        </w:rPr>
        <w:t>》</w:t>
      </w:r>
    </w:p>
    <w:p w14:paraId="73F33673">
      <w:pPr>
        <w:rPr>
          <w:rFonts w:hint="eastAsia" w:eastAsia="宋体"/>
          <w:lang w:eastAsia="zh-CN"/>
        </w:rPr>
      </w:pPr>
      <w:r>
        <w:rPr>
          <w:rFonts w:hint="eastAsia" w:eastAsia="宋体"/>
          <w:lang w:eastAsia="zh-CN"/>
        </w:rPr>
        <w:t>【</w:t>
      </w:r>
      <w:r>
        <w:t>四三</w:t>
      </w:r>
      <w:r>
        <w:rPr>
          <w:rFonts w:hint="eastAsia" w:eastAsia="宋体"/>
          <w:lang w:eastAsia="zh-CN"/>
        </w:rPr>
        <w:t>】《</w:t>
      </w:r>
      <w:r>
        <w:t>詩</w:t>
      </w:r>
      <w:r>
        <w:rPr>
          <w:rFonts w:hint="eastAsia" w:eastAsia="宋体"/>
          <w:lang w:eastAsia="zh-CN"/>
        </w:rPr>
        <w:t>》</w:t>
      </w:r>
      <w:r>
        <w:t>，分見</w:t>
      </w:r>
      <w:r>
        <w:rPr>
          <w:rFonts w:hint="eastAsia" w:eastAsia="宋体"/>
          <w:lang w:eastAsia="zh-CN"/>
        </w:rPr>
        <w:t>《</w:t>
      </w:r>
      <w:r>
        <w:t>蒹葭</w:t>
      </w:r>
      <w:r>
        <w:rPr>
          <w:rFonts w:hint="eastAsia" w:eastAsia="宋体"/>
          <w:lang w:eastAsia="zh-CN"/>
        </w:rPr>
        <w:t>》</w:t>
      </w:r>
      <w:r>
        <w:t>、</w:t>
      </w:r>
      <w:r>
        <w:rPr>
          <w:rFonts w:hint="eastAsia" w:eastAsia="宋体"/>
          <w:lang w:eastAsia="zh-CN"/>
        </w:rPr>
        <w:t>《</w:t>
      </w:r>
      <w:r>
        <w:t>騶虞</w:t>
      </w:r>
      <w:r>
        <w:rPr>
          <w:rFonts w:hint="eastAsia" w:eastAsia="宋体"/>
          <w:lang w:eastAsia="zh-CN"/>
        </w:rPr>
        <w:t>》</w:t>
      </w:r>
    </w:p>
    <w:p w14:paraId="6CDDB6BE">
      <w:pPr>
        <w:rPr>
          <w:rFonts w:hint="eastAsia" w:eastAsia="宋体"/>
          <w:lang w:eastAsia="zh-CN"/>
        </w:rPr>
      </w:pPr>
      <w:r>
        <w:rPr>
          <w:rFonts w:hint="eastAsia" w:eastAsia="宋体"/>
          <w:lang w:eastAsia="zh-CN"/>
        </w:rPr>
        <w:t>【</w:t>
      </w:r>
      <w:r>
        <w:t>四四</w:t>
      </w:r>
      <w:r>
        <w:rPr>
          <w:rFonts w:hint="eastAsia" w:eastAsia="宋体"/>
          <w:lang w:eastAsia="zh-CN"/>
        </w:rPr>
        <w:t>】《</w:t>
      </w:r>
      <w:r>
        <w:t>爾雅</w:t>
      </w:r>
      <w:r>
        <w:rPr>
          <w:rFonts w:hint="eastAsia" w:eastAsia="宋体"/>
          <w:lang w:eastAsia="zh-CN"/>
        </w:rPr>
        <w:t>》</w:t>
      </w:r>
      <w:r>
        <w:t>，見</w:t>
      </w:r>
      <w:r>
        <w:rPr>
          <w:rFonts w:hint="eastAsia" w:eastAsia="宋体"/>
          <w:lang w:eastAsia="zh-CN"/>
        </w:rPr>
        <w:t>《</w:t>
      </w:r>
      <w:r>
        <w:t>釋草</w:t>
      </w:r>
      <w:r>
        <w:rPr>
          <w:rFonts w:hint="eastAsia" w:eastAsia="宋体"/>
          <w:lang w:eastAsia="zh-CN"/>
        </w:rPr>
        <w:t>》</w:t>
      </w:r>
    </w:p>
    <w:p w14:paraId="2B201122">
      <w:pPr>
        <w:rPr>
          <w:rFonts w:hint="eastAsia" w:eastAsia="宋体"/>
          <w:lang w:eastAsia="zh-CN"/>
        </w:rPr>
      </w:pPr>
      <w:r>
        <w:rPr>
          <w:rFonts w:hint="eastAsia" w:eastAsia="宋体"/>
          <w:lang w:eastAsia="zh-CN"/>
        </w:rPr>
        <w:t>【</w:t>
      </w:r>
      <w:r>
        <w:t>四五</w:t>
      </w:r>
      <w:r>
        <w:rPr>
          <w:rFonts w:hint="eastAsia" w:eastAsia="宋体"/>
          <w:lang w:eastAsia="zh-CN"/>
        </w:rPr>
        <w:t>】《</w:t>
      </w:r>
      <w:r>
        <w:t>詩</w:t>
      </w:r>
      <w:r>
        <w:rPr>
          <w:rFonts w:hint="eastAsia" w:eastAsia="宋体"/>
          <w:lang w:eastAsia="zh-CN"/>
        </w:rPr>
        <w:t>》</w:t>
      </w:r>
      <w:r>
        <w:t>，見</w:t>
      </w:r>
      <w:r>
        <w:rPr>
          <w:rFonts w:hint="eastAsia" w:eastAsia="宋体"/>
          <w:lang w:eastAsia="zh-CN"/>
        </w:rPr>
        <w:t>《</w:t>
      </w:r>
      <w:r>
        <w:t>樛木</w:t>
      </w:r>
      <w:r>
        <w:rPr>
          <w:rFonts w:hint="eastAsia" w:eastAsia="宋体"/>
          <w:lang w:eastAsia="zh-CN"/>
        </w:rPr>
        <w:t>》</w:t>
      </w:r>
      <w:r>
        <w:t>。</w:t>
      </w:r>
      <w:r>
        <w:rPr>
          <w:rFonts w:hint="eastAsia" w:eastAsia="宋体"/>
          <w:lang w:eastAsia="zh-CN"/>
        </w:rPr>
        <w:t>《</w:t>
      </w:r>
      <w:r>
        <w:t>爾雅</w:t>
      </w:r>
      <w:r>
        <w:rPr>
          <w:rFonts w:hint="eastAsia" w:eastAsia="宋体"/>
          <w:lang w:eastAsia="zh-CN"/>
        </w:rPr>
        <w:t>》</w:t>
      </w:r>
      <w:r>
        <w:t>，見</w:t>
      </w:r>
      <w:r>
        <w:rPr>
          <w:rFonts w:hint="eastAsia" w:eastAsia="宋体"/>
          <w:lang w:eastAsia="zh-CN"/>
        </w:rPr>
        <w:t>《</w:t>
      </w:r>
      <w:r>
        <w:t>釋木</w:t>
      </w:r>
      <w:r>
        <w:rPr>
          <w:rFonts w:hint="eastAsia" w:eastAsia="宋体"/>
          <w:lang w:eastAsia="zh-CN"/>
        </w:rPr>
        <w:t>》</w:t>
      </w:r>
    </w:p>
    <w:p w14:paraId="010B63C6">
      <w:r>
        <w:t>王懷祖先生</w:t>
      </w:r>
      <w:r>
        <w:rPr>
          <w:rFonts w:hint="eastAsia" w:eastAsia="宋体"/>
          <w:lang w:eastAsia="zh-CN"/>
        </w:rPr>
        <w:t>《</w:t>
      </w:r>
      <w:r>
        <w:t>説文解字校勘記殘稾</w:t>
      </w:r>
    </w:p>
    <w:p w14:paraId="19D3DF7A">
      <w:r>
        <w:t>此是王懷祖所校</w:t>
      </w:r>
      <w:r>
        <w:rPr>
          <w:rFonts w:hint="eastAsia" w:eastAsia="宋体"/>
          <w:lang w:eastAsia="zh-CN"/>
        </w:rPr>
        <w:t>《</w:t>
      </w:r>
      <w:r>
        <w:t>說文</w:t>
      </w:r>
      <w:r>
        <w:rPr>
          <w:rFonts w:hint="eastAsia" w:eastAsia="宋体"/>
          <w:lang w:eastAsia="zh-CN"/>
        </w:rPr>
        <w:t>》</w:t>
      </w:r>
      <w:r>
        <w:t>，只鈔得此數葉，惜未録其全本。曲阜桂馥記。</w:t>
      </w:r>
    </w:p>
    <w:p w14:paraId="742F98F0">
      <w:r>
        <w:t>一部元徐鍇以爲</w:t>
      </w:r>
      <w:r>
        <w:rPr>
          <w:rFonts w:hint="eastAsia" w:eastAsia="宋体"/>
          <w:lang w:eastAsia="zh-CN"/>
        </w:rPr>
        <w:t>“</w:t>
      </w:r>
      <w:r>
        <w:t>元</w:t>
      </w:r>
      <w:r>
        <w:rPr>
          <w:rFonts w:hint="eastAsia" w:eastAsia="宋体"/>
          <w:lang w:eastAsia="zh-CN"/>
        </w:rPr>
        <w:t>”</w:t>
      </w:r>
      <w:r>
        <w:t>字不當从兀聲，故</w:t>
      </w:r>
      <w:r>
        <w:rPr>
          <w:rFonts w:hint="eastAsia" w:eastAsia="宋体"/>
          <w:lang w:eastAsia="zh-CN"/>
        </w:rPr>
        <w:t>《</w:t>
      </w:r>
      <w:r>
        <w:t>繫傳</w:t>
      </w:r>
      <w:r>
        <w:rPr>
          <w:rFonts w:hint="eastAsia" w:eastAsia="宋体"/>
          <w:lang w:eastAsia="zh-CN"/>
        </w:rPr>
        <w:t>》</w:t>
      </w:r>
      <w:r>
        <w:t>注云：</w:t>
      </w:r>
      <w:r>
        <w:rPr>
          <w:rFonts w:hint="eastAsia" w:eastAsia="宋体"/>
          <w:lang w:eastAsia="zh-CN"/>
        </w:rPr>
        <w:t>“</w:t>
      </w:r>
      <w:r>
        <w:t>聲字人妄加之也。</w:t>
      </w:r>
      <w:r>
        <w:rPr>
          <w:rFonts w:hint="eastAsia" w:eastAsia="宋体"/>
          <w:lang w:eastAsia="zh-CN"/>
        </w:rPr>
        <w:t>”</w:t>
      </w:r>
      <w:r>
        <w:t>今考</w:t>
      </w:r>
      <w:r>
        <w:rPr>
          <w:rFonts w:hint="eastAsia" w:eastAsia="宋体"/>
          <w:lang w:eastAsia="zh-CN"/>
        </w:rPr>
        <w:t>《</w:t>
      </w:r>
      <w:r>
        <w:t>説</w:t>
      </w:r>
    </w:p>
    <w:p w14:paraId="77292E85">
      <w:r>
        <w:t>文</w:t>
      </w:r>
      <w:r>
        <w:rPr>
          <w:rFonts w:hint="eastAsia" w:eastAsia="宋体"/>
          <w:lang w:eastAsia="zh-CN"/>
        </w:rPr>
        <w:t>》“</w:t>
      </w:r>
      <w:r>
        <w:t>髡</w:t>
      </w:r>
      <w:r>
        <w:rPr>
          <w:rFonts w:hint="eastAsia" w:eastAsia="宋体"/>
          <w:lang w:eastAsia="zh-CN"/>
        </w:rPr>
        <w:t>”</w:t>
      </w:r>
      <w:r>
        <w:t>字从髟，兀聲，或从元聲作</w:t>
      </w:r>
      <w:r>
        <w:rPr>
          <w:rFonts w:hint="eastAsia" w:eastAsia="宋体"/>
          <w:lang w:eastAsia="zh-CN"/>
        </w:rPr>
        <w:t>“</w:t>
      </w:r>
      <w:r>
        <w:t>髡</w:t>
      </w:r>
      <w:r>
        <w:rPr>
          <w:rFonts w:hint="eastAsia" w:eastAsia="宋体"/>
          <w:lang w:eastAsia="zh-CN"/>
        </w:rPr>
        <w:t>”</w:t>
      </w:r>
      <w:r>
        <w:t>。又</w:t>
      </w:r>
      <w:r>
        <w:rPr>
          <w:rFonts w:hint="eastAsia" w:eastAsia="宋体"/>
          <w:lang w:eastAsia="zh-CN"/>
        </w:rPr>
        <w:t>“</w:t>
      </w:r>
      <w:r>
        <w:t>䡇</w:t>
      </w:r>
      <w:r>
        <w:rPr>
          <w:rFonts w:hint="eastAsia" w:eastAsia="宋体"/>
          <w:lang w:eastAsia="zh-CN"/>
        </w:rPr>
        <w:t>”</w:t>
      </w:r>
      <w:r>
        <w:t>从車，元聲。音月，即</w:t>
      </w:r>
      <w:r>
        <w:rPr>
          <w:rFonts w:hint="eastAsia" w:eastAsia="宋体"/>
          <w:lang w:eastAsia="zh-CN"/>
        </w:rPr>
        <w:t>“</w:t>
      </w:r>
      <w:r>
        <w:t>小車無軏</w:t>
      </w:r>
      <w:r>
        <w:rPr>
          <w:rFonts w:hint="eastAsia" w:eastAsia="宋体"/>
          <w:lang w:eastAsia="zh-CN"/>
        </w:rPr>
        <w:t>”</w:t>
      </w:r>
      <w:r>
        <w:t>之</w:t>
      </w:r>
    </w:p>
    <w:p w14:paraId="400D45FB">
      <w:r>
        <w:rPr>
          <w:rFonts w:hint="eastAsia" w:eastAsia="宋体"/>
          <w:lang w:eastAsia="zh-CN"/>
        </w:rPr>
        <w:t>“</w:t>
      </w:r>
      <w:r>
        <w:t>軏</w:t>
      </w:r>
      <w:r>
        <w:rPr>
          <w:rFonts w:hint="eastAsia" w:eastAsia="宋体"/>
          <w:lang w:eastAsia="zh-CN"/>
        </w:rPr>
        <w:t>”</w:t>
      </w:r>
      <w:r>
        <w:t>。蓋</w:t>
      </w:r>
      <w:r>
        <w:rPr>
          <w:rFonts w:hint="eastAsia" w:eastAsia="宋体"/>
          <w:lang w:eastAsia="zh-CN"/>
        </w:rPr>
        <w:t>“</w:t>
      </w:r>
      <w:r>
        <w:t>元</w:t>
      </w:r>
      <w:r>
        <w:rPr>
          <w:rFonts w:hint="eastAsia" w:eastAsia="宋体"/>
          <w:lang w:eastAsia="zh-CN"/>
        </w:rPr>
        <w:t>”</w:t>
      </w:r>
      <w:r>
        <w:t>與</w:t>
      </w:r>
      <w:r>
        <w:rPr>
          <w:rFonts w:hint="eastAsia" w:eastAsia="宋体"/>
          <w:lang w:eastAsia="zh-CN"/>
        </w:rPr>
        <w:t>“</w:t>
      </w:r>
      <w:r>
        <w:t>兀</w:t>
      </w:r>
      <w:r>
        <w:rPr>
          <w:rFonts w:hint="eastAsia" w:eastAsia="宋体"/>
          <w:lang w:eastAsia="zh-CN"/>
        </w:rPr>
        <w:t>”</w:t>
      </w:r>
      <w:r>
        <w:t>本一聲之轉，故元从兀聲，而从兀之字可从元，从元之字又可从兀</w:t>
      </w:r>
    </w:p>
    <w:p w14:paraId="5ADDE264">
      <w:r>
        <w:t>也。又唐玄度</w:t>
      </w:r>
      <w:r>
        <w:rPr>
          <w:rFonts w:hint="eastAsia" w:eastAsia="宋体"/>
          <w:lang w:eastAsia="zh-CN"/>
        </w:rPr>
        <w:t>《</w:t>
      </w:r>
      <w:r>
        <w:t>九經字樣</w:t>
      </w:r>
      <w:r>
        <w:rPr>
          <w:rFonts w:hint="eastAsia" w:eastAsia="宋体"/>
          <w:lang w:eastAsia="zh-CN"/>
        </w:rPr>
        <w:t>》</w:t>
      </w:r>
      <w:r>
        <w:t>皆本</w:t>
      </w:r>
      <w:r>
        <w:rPr>
          <w:rFonts w:hint="eastAsia" w:eastAsia="宋体"/>
          <w:lang w:eastAsia="zh-CN"/>
        </w:rPr>
        <w:t>《</w:t>
      </w:r>
      <w:r>
        <w:t>説文</w:t>
      </w:r>
      <w:r>
        <w:rPr>
          <w:rFonts w:hint="eastAsia" w:eastAsia="宋体"/>
          <w:lang w:eastAsia="zh-CN"/>
        </w:rPr>
        <w:t>》</w:t>
      </w:r>
      <w:r>
        <w:t>，其</w:t>
      </w:r>
      <w:r>
        <w:rPr>
          <w:rFonts w:hint="eastAsia" w:eastAsia="宋体"/>
          <w:lang w:eastAsia="zh-CN"/>
        </w:rPr>
        <w:t>“</w:t>
      </w:r>
      <w:r>
        <w:t>元</w:t>
      </w:r>
      <w:r>
        <w:rPr>
          <w:rFonts w:hint="eastAsia" w:eastAsia="宋体"/>
          <w:lang w:eastAsia="zh-CN"/>
        </w:rPr>
        <w:t>”</w:t>
      </w:r>
      <w:r>
        <w:t>字注亦云</w:t>
      </w:r>
      <w:r>
        <w:rPr>
          <w:rFonts w:hint="eastAsia" w:eastAsia="宋体"/>
          <w:lang w:eastAsia="zh-CN"/>
        </w:rPr>
        <w:t>“</w:t>
      </w:r>
      <w:r>
        <w:t>从一，兀聲</w:t>
      </w:r>
      <w:r>
        <w:rPr>
          <w:rFonts w:hint="eastAsia" w:eastAsia="宋体"/>
          <w:lang w:eastAsia="zh-CN"/>
        </w:rPr>
        <w:t>”</w:t>
      </w:r>
      <w:r>
        <w:t>，則</w:t>
      </w:r>
      <w:r>
        <w:rPr>
          <w:rFonts w:hint="eastAsia" w:eastAsia="宋体"/>
          <w:lang w:eastAsia="zh-CN"/>
        </w:rPr>
        <w:t>《</w:t>
      </w:r>
      <w:r>
        <w:t>説文</w:t>
      </w:r>
      <w:r>
        <w:rPr>
          <w:rFonts w:hint="eastAsia" w:eastAsia="宋体"/>
          <w:lang w:eastAsia="zh-CN"/>
        </w:rPr>
        <w:t>》</w:t>
      </w:r>
      <w:r>
        <w:t>本作</w:t>
      </w:r>
      <w:r>
        <w:rPr>
          <w:rFonts w:hint="eastAsia" w:eastAsia="宋体"/>
          <w:lang w:eastAsia="zh-CN"/>
        </w:rPr>
        <w:t>“</w:t>
      </w:r>
      <w:r>
        <w:t>从</w:t>
      </w:r>
    </w:p>
    <w:p w14:paraId="0677A0BC">
      <w:r>
        <w:t>一，兀聲</w:t>
      </w:r>
      <w:r>
        <w:rPr>
          <w:rFonts w:hint="eastAsia" w:eastAsia="宋体"/>
          <w:lang w:eastAsia="zh-CN"/>
        </w:rPr>
        <w:t>”</w:t>
      </w:r>
      <w:r>
        <w:t>明甚。徐鍇不得其解，削去</w:t>
      </w:r>
      <w:r>
        <w:rPr>
          <w:rFonts w:hint="eastAsia" w:eastAsia="宋体"/>
          <w:lang w:eastAsia="zh-CN"/>
        </w:rPr>
        <w:t>“</w:t>
      </w:r>
      <w:r>
        <w:t>聲</w:t>
      </w:r>
      <w:r>
        <w:rPr>
          <w:rFonts w:hint="eastAsia" w:eastAsia="宋体"/>
          <w:lang w:eastAsia="zh-CN"/>
        </w:rPr>
        <w:t>”</w:t>
      </w:r>
      <w:r>
        <w:t>字；徐鉉又改爲</w:t>
      </w:r>
      <w:r>
        <w:rPr>
          <w:rFonts w:hint="eastAsia" w:eastAsia="宋体"/>
          <w:lang w:eastAsia="zh-CN"/>
        </w:rPr>
        <w:t>“</w:t>
      </w:r>
      <w:r>
        <w:t>从一、从兀</w:t>
      </w:r>
      <w:r>
        <w:rPr>
          <w:rFonts w:hint="eastAsia" w:eastAsia="宋体"/>
          <w:lang w:eastAsia="zh-CN"/>
        </w:rPr>
        <w:t>”</w:t>
      </w:r>
      <w:r>
        <w:t>，竝非</w:t>
      </w:r>
    </w:p>
    <w:p w14:paraId="6F9F02D2">
      <w:r>
        <w:t>示部祥</w:t>
      </w:r>
      <w:r>
        <w:rPr>
          <w:rFonts w:hint="eastAsia" w:eastAsia="宋体"/>
          <w:lang w:eastAsia="zh-CN"/>
        </w:rPr>
        <w:t>“</w:t>
      </w:r>
      <w:r>
        <w:t>一云善</w:t>
      </w:r>
      <w:r>
        <w:rPr>
          <w:rFonts w:hint="eastAsia" w:eastAsia="宋体"/>
          <w:lang w:eastAsia="zh-CN"/>
        </w:rPr>
        <w:t>”</w:t>
      </w:r>
      <w:r>
        <w:t>，</w:t>
      </w:r>
      <w:r>
        <w:rPr>
          <w:rFonts w:hint="eastAsia" w:eastAsia="宋体"/>
          <w:lang w:eastAsia="zh-CN"/>
        </w:rPr>
        <w:t>《</w:t>
      </w:r>
      <w:r>
        <w:t>説文</w:t>
      </w:r>
      <w:r>
        <w:rPr>
          <w:rFonts w:hint="eastAsia" w:eastAsia="宋体"/>
          <w:lang w:eastAsia="zh-CN"/>
        </w:rPr>
        <w:t>》</w:t>
      </w:r>
      <w:r>
        <w:t>文無此例，蓋徐鉉所加也。</w:t>
      </w:r>
      <w:r>
        <w:rPr>
          <w:rFonts w:hint="eastAsia" w:eastAsia="宋体"/>
          <w:lang w:eastAsia="zh-CN"/>
        </w:rPr>
        <w:t>《</w:t>
      </w:r>
      <w:r>
        <w:t>繫傳</w:t>
      </w:r>
      <w:r>
        <w:rPr>
          <w:rFonts w:hint="eastAsia" w:eastAsia="宋体"/>
          <w:lang w:eastAsia="zh-CN"/>
        </w:rPr>
        <w:t>》</w:t>
      </w:r>
      <w:r>
        <w:t>無此三字。cD</w:t>
      </w:r>
    </w:p>
    <w:p w14:paraId="2CA10A91">
      <w:r>
        <w:t>赢籒文</w:t>
      </w:r>
      <w:r>
        <w:rPr>
          <w:rFonts w:hint="eastAsia" w:eastAsia="宋体"/>
          <w:lang w:eastAsia="zh-CN"/>
        </w:rPr>
        <w:t>“</w:t>
      </w:r>
      <w:r>
        <w:t>禋</w:t>
      </w:r>
      <w:r>
        <w:rPr>
          <w:rFonts w:hint="eastAsia" w:eastAsia="宋体"/>
          <w:lang w:eastAsia="zh-CN"/>
        </w:rPr>
        <w:t>”</w:t>
      </w:r>
      <w:r>
        <w:t>字，</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書作</w:t>
      </w:r>
      <w:r>
        <w:rPr>
          <w:rFonts w:hint="eastAsia" w:eastAsia="宋体"/>
          <w:lang w:eastAsia="zh-CN"/>
        </w:rPr>
        <w:t>“</w:t>
      </w:r>
      <w:r>
        <w:t>寶</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鲸</w:t>
      </w:r>
      <w:r>
        <w:rPr>
          <w:rFonts w:hint="eastAsia" w:eastAsia="宋体"/>
          <w:lang w:eastAsia="zh-CN"/>
        </w:rPr>
        <w:t>”</w:t>
      </w:r>
      <w:r>
        <w:t>，从卥。卥，古文西。</w:t>
      </w:r>
    </w:p>
    <w:p w14:paraId="51A9F979">
      <w:r>
        <w:t>【第629页】</w:t>
      </w:r>
    </w:p>
    <w:p w14:paraId="68072516">
      <w:r>
        <w:t>祡</w:t>
      </w:r>
      <w:r>
        <w:rPr>
          <w:rFonts w:hint="eastAsia" w:eastAsia="宋体"/>
          <w:lang w:eastAsia="zh-CN"/>
        </w:rPr>
        <w:t>《</w:t>
      </w:r>
      <w:r>
        <w:t>玉篇</w:t>
      </w:r>
      <w:r>
        <w:rPr>
          <w:rFonts w:hint="eastAsia" w:eastAsia="宋体"/>
          <w:lang w:eastAsia="zh-CN"/>
        </w:rPr>
        <w:t>》</w:t>
      </w:r>
      <w:r>
        <w:t>引此注，</w:t>
      </w:r>
      <w:r>
        <w:rPr>
          <w:rFonts w:hint="eastAsia" w:eastAsia="宋体"/>
          <w:lang w:eastAsia="zh-CN"/>
        </w:rPr>
        <w:t>“</w:t>
      </w:r>
      <w:r>
        <w:t>祡</w:t>
      </w:r>
      <w:r>
        <w:rPr>
          <w:rFonts w:hint="eastAsia" w:eastAsia="宋体"/>
          <w:lang w:eastAsia="zh-CN"/>
        </w:rPr>
        <w:t>”</w:t>
      </w:r>
      <w:r>
        <w:t>字作</w:t>
      </w:r>
      <w:r>
        <w:rPr>
          <w:rFonts w:hint="eastAsia" w:eastAsia="宋体"/>
          <w:lang w:eastAsia="zh-CN"/>
        </w:rPr>
        <w:t>“</w:t>
      </w:r>
      <w:r>
        <w:t>柴</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燒柴燎㠯祭天神</w:t>
      </w:r>
      <w:r>
        <w:rPr>
          <w:rFonts w:hint="eastAsia" w:eastAsia="宋体"/>
          <w:lang w:eastAsia="zh-CN"/>
        </w:rPr>
        <w:t>”</w:t>
      </w:r>
      <w:r>
        <w:t>，</w:t>
      </w:r>
      <w:r>
        <w:rPr>
          <w:rFonts w:hint="eastAsia" w:eastAsia="宋体"/>
          <w:lang w:eastAsia="zh-CN"/>
        </w:rPr>
        <w:t>《</w:t>
      </w:r>
      <w:r>
        <w:t>經典釋文</w:t>
      </w:r>
      <w:r>
        <w:rPr>
          <w:rFonts w:hint="eastAsia" w:eastAsia="宋体"/>
          <w:lang w:eastAsia="zh-CN"/>
        </w:rPr>
        <w:t>》</w:t>
      </w:r>
      <w:r>
        <w:t>引此作</w:t>
      </w:r>
    </w:p>
    <w:p w14:paraId="3CA16F53">
      <w:r>
        <w:rPr>
          <w:rFonts w:hint="eastAsia" w:eastAsia="宋体"/>
          <w:lang w:eastAsia="zh-CN"/>
        </w:rPr>
        <w:t>“</w:t>
      </w:r>
      <w:r>
        <w:t>燒柴燎祭天也</w:t>
      </w:r>
      <w:r>
        <w:rPr>
          <w:rFonts w:hint="eastAsia" w:eastAsia="宋体"/>
          <w:lang w:eastAsia="zh-CN"/>
        </w:rPr>
        <w:t>”</w:t>
      </w:r>
      <w:r>
        <w:t>，諸書雖互有同異，而</w:t>
      </w:r>
      <w:r>
        <w:rPr>
          <w:rFonts w:hint="eastAsia" w:eastAsia="宋体"/>
          <w:lang w:eastAsia="zh-CN"/>
        </w:rPr>
        <w:t>“</w:t>
      </w:r>
      <w:r>
        <w:t>燒柴</w:t>
      </w:r>
      <w:r>
        <w:rPr>
          <w:rFonts w:hint="eastAsia" w:eastAsia="宋体"/>
          <w:lang w:eastAsia="zh-CN"/>
        </w:rPr>
        <w:t>”</w:t>
      </w:r>
      <w:r>
        <w:t>之</w:t>
      </w:r>
      <w:r>
        <w:rPr>
          <w:rFonts w:hint="eastAsia" w:eastAsia="宋体"/>
          <w:lang w:eastAsia="zh-CN"/>
        </w:rPr>
        <w:t>“</w:t>
      </w:r>
      <w:r>
        <w:t>柴</w:t>
      </w:r>
      <w:r>
        <w:rPr>
          <w:rFonts w:hint="eastAsia" w:eastAsia="宋体"/>
          <w:lang w:eastAsia="zh-CN"/>
        </w:rPr>
        <w:t>”</w:t>
      </w:r>
      <w:r>
        <w:t>俱作</w:t>
      </w:r>
      <w:r>
        <w:rPr>
          <w:rFonts w:hint="eastAsia" w:eastAsia="宋体"/>
          <w:lang w:eastAsia="zh-CN"/>
        </w:rPr>
        <w:t>“</w:t>
      </w:r>
      <w:r>
        <w:t>柴</w:t>
      </w:r>
      <w:r>
        <w:rPr>
          <w:rFonts w:hint="eastAsia" w:eastAsia="宋体"/>
          <w:lang w:eastAsia="zh-CN"/>
        </w:rPr>
        <w:t>”</w:t>
      </w:r>
      <w:r>
        <w:t>，不作</w:t>
      </w:r>
      <w:r>
        <w:rPr>
          <w:rFonts w:hint="eastAsia" w:eastAsia="宋体"/>
          <w:lang w:eastAsia="zh-CN"/>
        </w:rPr>
        <w:t>“</w:t>
      </w:r>
      <w:r>
        <w:t>祡</w:t>
      </w:r>
      <w:r>
        <w:rPr>
          <w:rFonts w:hint="eastAsia" w:eastAsia="宋体"/>
          <w:lang w:eastAsia="zh-CN"/>
        </w:rPr>
        <w:t>”</w:t>
      </w:r>
      <w:r>
        <w:t>。今作</w:t>
      </w:r>
      <w:r>
        <w:rPr>
          <w:rFonts w:hint="eastAsia" w:eastAsia="宋体"/>
          <w:lang w:eastAsia="zh-CN"/>
        </w:rPr>
        <w:t>“</w:t>
      </w:r>
      <w:r>
        <w:t>祡</w:t>
      </w:r>
      <w:r>
        <w:rPr>
          <w:rFonts w:hint="eastAsia" w:eastAsia="宋体"/>
          <w:lang w:eastAsia="zh-CN"/>
        </w:rPr>
        <w:t>”</w:t>
      </w:r>
      <w:r>
        <w:t>，乃</w:t>
      </w:r>
    </w:p>
    <w:p w14:paraId="7A088EFA">
      <w:r>
        <w:t>祭名之祡，非燒柴之柴，誤</w:t>
      </w:r>
    </w:p>
    <w:p w14:paraId="454E294E">
      <w:pPr>
        <w:rPr>
          <w:rFonts w:hint="eastAsia" w:eastAsia="宋体"/>
          <w:lang w:eastAsia="zh-CN"/>
        </w:rPr>
      </w:pPr>
      <w:r>
        <w:t>祏</w:t>
      </w:r>
      <w:r>
        <w:rPr>
          <w:rFonts w:hint="eastAsia" w:eastAsia="宋体"/>
          <w:lang w:eastAsia="zh-CN"/>
        </w:rPr>
        <w:t>“</w:t>
      </w:r>
      <w:r>
        <w:t>从示、从石</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从示石</w:t>
      </w:r>
      <w:r>
        <w:rPr>
          <w:rFonts w:hint="eastAsia" w:eastAsia="宋体"/>
          <w:lang w:eastAsia="zh-CN"/>
        </w:rPr>
        <w:t>”</w:t>
      </w:r>
    </w:p>
    <w:p w14:paraId="164A4F51">
      <w:pPr>
        <w:rPr>
          <w:rFonts w:hint="eastAsia" w:eastAsia="宋体"/>
          <w:lang w:eastAsia="zh-CN"/>
        </w:rPr>
      </w:pPr>
      <w:r>
        <w:t>祫</w:t>
      </w:r>
      <w:r>
        <w:rPr>
          <w:rFonts w:hint="eastAsia" w:eastAsia="宋体"/>
          <w:lang w:eastAsia="zh-CN"/>
        </w:rPr>
        <w:t>“</w:t>
      </w:r>
      <w:r>
        <w:t>从示、合</w:t>
      </w:r>
      <w:r>
        <w:rPr>
          <w:rFonts w:hint="eastAsia" w:eastAsia="宋体"/>
          <w:lang w:eastAsia="zh-CN"/>
        </w:rPr>
        <w:t>”</w:t>
      </w:r>
      <w:r>
        <w:t>，鍇以爲誤多</w:t>
      </w:r>
      <w:r>
        <w:rPr>
          <w:rFonts w:hint="eastAsia" w:eastAsia="宋体"/>
          <w:lang w:eastAsia="zh-CN"/>
        </w:rPr>
        <w:t>“</w:t>
      </w:r>
      <w:r>
        <w:t>聲</w:t>
      </w:r>
      <w:r>
        <w:rPr>
          <w:rFonts w:hint="eastAsia" w:eastAsia="宋体"/>
          <w:lang w:eastAsia="zh-CN"/>
        </w:rPr>
        <w:t>”</w:t>
      </w:r>
      <w:r>
        <w:t>字，故鉉削之。今考</w:t>
      </w:r>
      <w:r>
        <w:rPr>
          <w:rFonts w:hint="eastAsia" w:eastAsia="宋体"/>
          <w:lang w:eastAsia="zh-CN"/>
        </w:rPr>
        <w:t>“</w:t>
      </w:r>
      <w:r>
        <w:t>禷</w:t>
      </w:r>
      <w:r>
        <w:rPr>
          <w:rFonts w:hint="eastAsia" w:eastAsia="宋体"/>
          <w:lang w:eastAsia="zh-CN"/>
        </w:rPr>
        <w:t>”</w:t>
      </w:r>
      <w:r>
        <w:t>字注云：</w:t>
      </w:r>
      <w:r>
        <w:rPr>
          <w:rFonts w:hint="eastAsia" w:eastAsia="宋体"/>
          <w:lang w:eastAsia="zh-CN"/>
        </w:rPr>
        <w:t>“</w:t>
      </w:r>
      <w:r>
        <w:t>从示，類聲。</w:t>
      </w:r>
      <w:r>
        <w:rPr>
          <w:rFonts w:hint="eastAsia" w:eastAsia="宋体"/>
          <w:lang w:eastAsia="zh-CN"/>
        </w:rPr>
        <w:t>”</w:t>
      </w:r>
    </w:p>
    <w:p w14:paraId="4340D979">
      <w:r>
        <w:rPr>
          <w:rFonts w:hint="eastAsia" w:eastAsia="宋体"/>
          <w:lang w:eastAsia="zh-CN"/>
        </w:rPr>
        <w:t>“</w:t>
      </w:r>
      <w:r>
        <w:t>祰</w:t>
      </w:r>
      <w:r>
        <w:rPr>
          <w:rFonts w:hint="eastAsia" w:eastAsia="宋体"/>
          <w:lang w:eastAsia="zh-CN"/>
        </w:rPr>
        <w:t>”</w:t>
      </w:r>
      <w:r>
        <w:t>字注云：</w:t>
      </w:r>
      <w:r>
        <w:rPr>
          <w:rFonts w:hint="eastAsia" w:eastAsia="宋体"/>
          <w:lang w:eastAsia="zh-CN"/>
        </w:rPr>
        <w:t>“</w:t>
      </w:r>
      <w:r>
        <w:t>从示，告聲。</w:t>
      </w:r>
      <w:r>
        <w:rPr>
          <w:rFonts w:hint="eastAsia" w:eastAsia="宋体"/>
          <w:lang w:eastAsia="zh-CN"/>
        </w:rPr>
        <w:t>”</w:t>
      </w:r>
      <w:r>
        <w:t>皆有</w:t>
      </w:r>
      <w:r>
        <w:rPr>
          <w:rFonts w:hint="eastAsia" w:eastAsia="宋体"/>
          <w:lang w:eastAsia="zh-CN"/>
        </w:rPr>
        <w:t>“</w:t>
      </w:r>
      <w:r>
        <w:t>聲</w:t>
      </w:r>
      <w:r>
        <w:rPr>
          <w:rFonts w:hint="eastAsia" w:eastAsia="宋体"/>
          <w:lang w:eastAsia="zh-CN"/>
        </w:rPr>
        <w:t>”</w:t>
      </w:r>
      <w:r>
        <w:t>字。推之他部，亦多有此，豈得謂之誤乎？削去</w:t>
      </w:r>
    </w:p>
    <w:p w14:paraId="58AF95E0">
      <w:r>
        <w:rPr>
          <w:rFonts w:hint="eastAsia" w:eastAsia="宋体"/>
          <w:lang w:eastAsia="zh-CN"/>
        </w:rPr>
        <w:t>“</w:t>
      </w:r>
      <w:r>
        <w:t>聲</w:t>
      </w:r>
      <w:r>
        <w:rPr>
          <w:rFonts w:hint="eastAsia" w:eastAsia="宋体"/>
          <w:lang w:eastAsia="zh-CN"/>
        </w:rPr>
        <w:t>”</w:t>
      </w:r>
      <w:r>
        <w:t>字，—非是</w:t>
      </w:r>
    </w:p>
    <w:p w14:paraId="5FC22C0B">
      <w:r>
        <w:t>禜</w:t>
      </w:r>
      <w:r>
        <w:rPr>
          <w:rFonts w:hint="eastAsia" w:eastAsia="宋体"/>
          <w:lang w:eastAsia="zh-CN"/>
        </w:rPr>
        <w:t>“</w:t>
      </w:r>
      <w:r>
        <w:t>从示，榮省聲</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从示，从營省聲</w:t>
      </w:r>
      <w:r>
        <w:rPr>
          <w:rFonts w:hint="eastAsia" w:eastAsia="宋体"/>
          <w:lang w:eastAsia="zh-CN"/>
        </w:rPr>
        <w:t>”</w:t>
      </w:r>
      <w:r>
        <w:t>。按：</w:t>
      </w:r>
      <w:r>
        <w:rPr>
          <w:rFonts w:hint="eastAsia" w:eastAsia="宋体"/>
          <w:lang w:eastAsia="zh-CN"/>
        </w:rPr>
        <w:t>“</w:t>
      </w:r>
      <w:r>
        <w:t>榮</w:t>
      </w:r>
      <w:r>
        <w:rPr>
          <w:rFonts w:hint="eastAsia" w:eastAsia="宋体"/>
          <w:lang w:eastAsia="zh-CN"/>
        </w:rPr>
        <w:t>”</w:t>
      </w:r>
      <w:r>
        <w:t>字當从</w:t>
      </w:r>
      <w:r>
        <w:rPr>
          <w:rFonts w:hint="eastAsia" w:eastAsia="宋体"/>
          <w:lang w:eastAsia="zh-CN"/>
        </w:rPr>
        <w:t>《</w:t>
      </w:r>
      <w:r>
        <w:t>繫傳</w:t>
      </w:r>
      <w:r>
        <w:rPr>
          <w:rFonts w:hint="eastAsia" w:eastAsia="宋体"/>
          <w:lang w:eastAsia="zh-CN"/>
        </w:rPr>
        <w:t>》</w:t>
      </w:r>
      <w:r>
        <w:t>改作</w:t>
      </w:r>
    </w:p>
    <w:p w14:paraId="09A6148B">
      <w:r>
        <w:rPr>
          <w:rFonts w:hint="eastAsia" w:eastAsia="宋体"/>
          <w:lang w:eastAsia="zh-CN"/>
        </w:rPr>
        <w:t>“</w:t>
      </w:r>
      <w:r>
        <w:t>營</w:t>
      </w:r>
      <w:r>
        <w:rPr>
          <w:rFonts w:hint="eastAsia" w:eastAsia="宋体"/>
          <w:lang w:eastAsia="zh-CN"/>
        </w:rPr>
        <w:t>”</w:t>
      </w:r>
      <w:r>
        <w:t>。蓋禜者，營也，設緜蕝爲營，以禳於日月、星辰、山川也。故字从營省聲。</w:t>
      </w:r>
      <w:r>
        <w:rPr>
          <w:rFonts w:hint="eastAsia" w:eastAsia="宋体"/>
          <w:lang w:eastAsia="zh-CN"/>
        </w:rPr>
        <w:t>《</w:t>
      </w:r>
      <w:r>
        <w:t>周禮</w:t>
      </w:r>
      <w:r>
        <w:rPr>
          <w:rFonts w:hint="eastAsia" w:eastAsia="宋体"/>
          <w:lang w:eastAsia="zh-CN"/>
        </w:rPr>
        <w:t>•</w:t>
      </w:r>
      <w:r>
        <w:t>鬯</w:t>
      </w:r>
    </w:p>
    <w:p w14:paraId="4D94CBC1">
      <w:r>
        <w:t>人</w:t>
      </w:r>
      <w:r>
        <w:rPr>
          <w:rFonts w:hint="eastAsia" w:eastAsia="宋体"/>
          <w:lang w:eastAsia="zh-CN"/>
        </w:rPr>
        <w:t>》“</w:t>
      </w:r>
      <w:r>
        <w:t>禜門</w:t>
      </w:r>
      <w:r>
        <w:rPr>
          <w:rFonts w:hint="eastAsia" w:eastAsia="宋体"/>
          <w:lang w:eastAsia="zh-CN"/>
        </w:rPr>
        <w:t>”</w:t>
      </w:r>
      <w:r>
        <w:t>注：</w:t>
      </w:r>
      <w:r>
        <w:rPr>
          <w:rFonts w:hint="eastAsia" w:eastAsia="宋体"/>
          <w:lang w:eastAsia="zh-CN"/>
        </w:rPr>
        <w:t>“</w:t>
      </w:r>
      <w:r>
        <w:t>禜謂營酇所祭。</w:t>
      </w:r>
      <w:r>
        <w:rPr>
          <w:rFonts w:hint="eastAsia" w:eastAsia="宋体"/>
          <w:lang w:eastAsia="zh-CN"/>
        </w:rPr>
        <w:t>”《</w:t>
      </w:r>
      <w:r>
        <w:t>禮記。祭法</w:t>
      </w:r>
      <w:r>
        <w:rPr>
          <w:rFonts w:hint="eastAsia" w:eastAsia="宋体"/>
          <w:lang w:eastAsia="zh-CN"/>
        </w:rPr>
        <w:t>》</w:t>
      </w:r>
      <w:r>
        <w:t>：</w:t>
      </w:r>
      <w:r>
        <w:rPr>
          <w:rFonts w:hint="eastAsia" w:eastAsia="宋体"/>
          <w:lang w:eastAsia="zh-CN"/>
        </w:rPr>
        <w:t>“</w:t>
      </w:r>
      <w:r>
        <w:t>幽宗祭星也，雩宗祭水旱也。</w:t>
      </w:r>
      <w:r>
        <w:rPr>
          <w:rFonts w:hint="eastAsia" w:eastAsia="宋体"/>
          <w:lang w:eastAsia="zh-CN"/>
        </w:rPr>
        <w:t>”</w:t>
      </w:r>
      <w:r>
        <w:t>注：</w:t>
      </w:r>
    </w:p>
    <w:p w14:paraId="6E872952">
      <w:r>
        <w:rPr>
          <w:rFonts w:hint="eastAsia" w:eastAsia="宋体"/>
          <w:lang w:eastAsia="zh-CN"/>
        </w:rPr>
        <w:t>“</w:t>
      </w:r>
      <w:r>
        <w:t>宗</w:t>
      </w:r>
      <w:r>
        <w:rPr>
          <w:rFonts w:hint="eastAsia" w:eastAsia="宋体"/>
          <w:lang w:eastAsia="zh-CN"/>
        </w:rPr>
        <w:t>”</w:t>
      </w:r>
      <w:r>
        <w:t>皆當爲</w:t>
      </w:r>
      <w:r>
        <w:rPr>
          <w:rFonts w:hint="eastAsia" w:eastAsia="宋体"/>
          <w:lang w:eastAsia="zh-CN"/>
        </w:rPr>
        <w:t>“</w:t>
      </w:r>
      <w:r>
        <w:t>禜</w:t>
      </w:r>
      <w:r>
        <w:rPr>
          <w:rFonts w:hint="eastAsia" w:eastAsia="宋体"/>
          <w:lang w:eastAsia="zh-CN"/>
        </w:rPr>
        <w:t>”</w:t>
      </w:r>
      <w:r>
        <w:t>。禜之言營也，</w:t>
      </w:r>
      <w:r>
        <w:rPr>
          <w:rFonts w:hint="eastAsia" w:eastAsia="宋体"/>
          <w:lang w:eastAsia="zh-CN"/>
        </w:rPr>
        <w:t>《</w:t>
      </w:r>
      <w:r>
        <w:t>左傳。昭元年</w:t>
      </w:r>
      <w:r>
        <w:rPr>
          <w:rFonts w:hint="eastAsia" w:eastAsia="宋体"/>
          <w:lang w:eastAsia="zh-CN"/>
        </w:rPr>
        <w:t>》</w:t>
      </w:r>
      <w:r>
        <w:t>：</w:t>
      </w:r>
      <w:r>
        <w:rPr>
          <w:rFonts w:hint="eastAsia" w:eastAsia="宋体"/>
          <w:lang w:eastAsia="zh-CN"/>
        </w:rPr>
        <w:t>“</w:t>
      </w:r>
      <w:r>
        <w:t>於是乎禜之。</w:t>
      </w:r>
      <w:r>
        <w:rPr>
          <w:rFonts w:hint="eastAsia" w:eastAsia="宋体"/>
          <w:lang w:eastAsia="zh-CN"/>
        </w:rPr>
        <w:t>”</w:t>
      </w:r>
      <w:r>
        <w:t>正義：</w:t>
      </w:r>
      <w:r>
        <w:rPr>
          <w:rFonts w:hint="eastAsia" w:eastAsia="宋体"/>
          <w:lang w:eastAsia="zh-CN"/>
        </w:rPr>
        <w:t>“</w:t>
      </w:r>
      <w:r>
        <w:t>賈逵以爲營攢</w:t>
      </w:r>
    </w:p>
    <w:p w14:paraId="1BB39CBF">
      <w:r>
        <w:t>用幣。</w:t>
      </w:r>
      <w:r>
        <w:rPr>
          <w:rFonts w:hint="eastAsia" w:eastAsia="宋体"/>
          <w:lang w:eastAsia="zh-CN"/>
        </w:rPr>
        <w:t>”</w:t>
      </w:r>
      <w:r>
        <w:t>是其證也。又按：</w:t>
      </w:r>
      <w:r>
        <w:rPr>
          <w:rFonts w:hint="eastAsia" w:eastAsia="宋体"/>
          <w:lang w:eastAsia="zh-CN"/>
        </w:rPr>
        <w:t>“《</w:t>
      </w:r>
      <w:r>
        <w:t>禮記</w:t>
      </w:r>
      <w:r>
        <w:rPr>
          <w:rFonts w:hint="eastAsia" w:eastAsia="宋体"/>
          <w:lang w:eastAsia="zh-CN"/>
        </w:rPr>
        <w:t>》</w:t>
      </w:r>
      <w:r>
        <w:t>曰</w:t>
      </w:r>
      <w:r>
        <w:rPr>
          <w:rFonts w:hint="eastAsia" w:eastAsia="宋体"/>
          <w:lang w:eastAsia="zh-CN"/>
        </w:rPr>
        <w:t>”</w:t>
      </w:r>
      <w:r>
        <w:t>以下八字，乃徐鉉取鍇語附入，非</w:t>
      </w:r>
      <w:r>
        <w:rPr>
          <w:rFonts w:hint="eastAsia" w:eastAsia="宋体"/>
          <w:lang w:eastAsia="zh-CN"/>
        </w:rPr>
        <w:t>《</w:t>
      </w:r>
      <w:r>
        <w:t>説文</w:t>
      </w:r>
      <w:r>
        <w:rPr>
          <w:rFonts w:hint="eastAsia" w:eastAsia="宋体"/>
          <w:lang w:eastAsia="zh-CN"/>
        </w:rPr>
        <w:t>》</w:t>
      </w:r>
      <w:r>
        <w:t>語</w:t>
      </w:r>
    </w:p>
    <w:p w14:paraId="18F4A1EE">
      <w:pPr>
        <w:rPr>
          <w:rFonts w:hint="eastAsia" w:eastAsia="宋体"/>
          <w:lang w:eastAsia="zh-CN"/>
        </w:rPr>
      </w:pPr>
      <w:r>
        <w:t>禬</w:t>
      </w:r>
      <w:r>
        <w:rPr>
          <w:rFonts w:hint="eastAsia" w:eastAsia="宋体"/>
          <w:lang w:eastAsia="zh-CN"/>
        </w:rPr>
        <w:t>“</w:t>
      </w:r>
      <w:r>
        <w:t>从示，从會，會亦聲</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从示，會聲</w:t>
      </w:r>
      <w:r>
        <w:rPr>
          <w:rFonts w:hint="eastAsia" w:eastAsia="宋体"/>
          <w:lang w:eastAsia="zh-CN"/>
        </w:rPr>
        <w:t>”</w:t>
      </w:r>
    </w:p>
    <w:p w14:paraId="61742615">
      <w:pPr>
        <w:rPr>
          <w:rFonts w:hint="eastAsia" w:eastAsia="宋体"/>
          <w:lang w:eastAsia="zh-CN"/>
        </w:rPr>
      </w:pPr>
      <w:r>
        <w:t>禂</w:t>
      </w:r>
      <w:r>
        <w:rPr>
          <w:rFonts w:hint="eastAsia" w:eastAsia="宋体"/>
          <w:lang w:eastAsia="zh-CN"/>
        </w:rPr>
        <w:t>“《</w:t>
      </w:r>
      <w:r>
        <w:t>詩</w:t>
      </w:r>
      <w:r>
        <w:rPr>
          <w:rFonts w:hint="eastAsia" w:eastAsia="宋体"/>
          <w:lang w:eastAsia="zh-CN"/>
        </w:rPr>
        <w:t>》</w:t>
      </w:r>
      <w:r>
        <w:t>曰</w:t>
      </w:r>
      <w:r>
        <w:rPr>
          <w:rFonts w:hint="eastAsia" w:eastAsia="宋体"/>
          <w:lang w:eastAsia="zh-CN"/>
        </w:rPr>
        <w:t>”</w:t>
      </w:r>
      <w:r>
        <w:t>以下六字，亦徐鉉取鍇語附入。</w:t>
      </w:r>
      <w:r>
        <w:rPr>
          <w:rFonts w:hint="eastAsia" w:eastAsia="宋体"/>
          <w:lang w:eastAsia="zh-CN"/>
        </w:rPr>
        <w:t>【</w:t>
      </w:r>
      <w:r>
        <w:t>g</w:t>
      </w:r>
      <w:r>
        <w:rPr>
          <w:rFonts w:hint="eastAsia" w:eastAsia="宋体"/>
          <w:lang w:eastAsia="zh-CN"/>
        </w:rPr>
        <w:t>】</w:t>
      </w:r>
    </w:p>
    <w:p w14:paraId="2736E1EC">
      <w:r>
        <w:t>駸</w:t>
      </w:r>
      <w:r>
        <w:rPr>
          <w:rFonts w:hint="eastAsia" w:eastAsia="宋体"/>
          <w:lang w:eastAsia="zh-CN"/>
        </w:rPr>
        <w:t>《</w:t>
      </w:r>
      <w:r>
        <w:t>繫傳</w:t>
      </w:r>
      <w:r>
        <w:rPr>
          <w:rFonts w:hint="eastAsia" w:eastAsia="宋体"/>
          <w:lang w:eastAsia="zh-CN"/>
        </w:rPr>
        <w:t>》</w:t>
      </w:r>
      <w:r>
        <w:t>篆作</w:t>
      </w:r>
      <w:r>
        <w:rPr>
          <w:rFonts w:hint="eastAsia" w:eastAsia="宋体"/>
          <w:lang w:eastAsia="zh-CN"/>
        </w:rPr>
        <w:t>“</w:t>
      </w:r>
      <w:r>
        <w:t>騠</w:t>
      </w:r>
      <w:r>
        <w:rPr>
          <w:rFonts w:hint="eastAsia" w:eastAsia="宋体"/>
          <w:lang w:eastAsia="zh-CN"/>
        </w:rPr>
        <w:t>”</w:t>
      </w:r>
      <w:r>
        <w:t>。</w:t>
      </w:r>
    </w:p>
    <w:p w14:paraId="10E33F7F">
      <w:r>
        <w:t>【第630页】</w:t>
      </w:r>
    </w:p>
    <w:p w14:paraId="695D80CE">
      <w:r>
        <w:t>社</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从示，土聲</w:t>
      </w:r>
      <w:r>
        <w:rPr>
          <w:rFonts w:hint="eastAsia" w:eastAsia="宋体"/>
          <w:lang w:eastAsia="zh-CN"/>
        </w:rPr>
        <w:t>”</w:t>
      </w:r>
      <w:r>
        <w:t>。今本無</w:t>
      </w:r>
      <w:r>
        <w:rPr>
          <w:rFonts w:hint="eastAsia" w:eastAsia="宋体"/>
          <w:lang w:eastAsia="zh-CN"/>
        </w:rPr>
        <w:t>“</w:t>
      </w:r>
      <w:r>
        <w:t>聲</w:t>
      </w:r>
      <w:r>
        <w:rPr>
          <w:rFonts w:hint="eastAsia" w:eastAsia="宋体"/>
          <w:lang w:eastAsia="zh-CN"/>
        </w:rPr>
        <w:t>”</w:t>
      </w:r>
      <w:r>
        <w:t>字，徐鉉以爲</w:t>
      </w:r>
      <w:r>
        <w:rPr>
          <w:rFonts w:hint="eastAsia" w:eastAsia="宋体"/>
          <w:lang w:eastAsia="zh-CN"/>
        </w:rPr>
        <w:t>“</w:t>
      </w:r>
      <w:r>
        <w:t>社</w:t>
      </w:r>
      <w:r>
        <w:rPr>
          <w:rFonts w:hint="eastAsia" w:eastAsia="宋体"/>
          <w:lang w:eastAsia="zh-CN"/>
        </w:rPr>
        <w:t>”</w:t>
      </w:r>
      <w:r>
        <w:t>與</w:t>
      </w:r>
      <w:r>
        <w:rPr>
          <w:rFonts w:hint="eastAsia" w:eastAsia="宋体"/>
          <w:lang w:eastAsia="zh-CN"/>
        </w:rPr>
        <w:t>“</w:t>
      </w:r>
      <w:r>
        <w:t>土</w:t>
      </w:r>
      <w:r>
        <w:rPr>
          <w:rFonts w:hint="eastAsia" w:eastAsia="宋体"/>
          <w:lang w:eastAsia="zh-CN"/>
        </w:rPr>
        <w:t>”</w:t>
      </w:r>
      <w:r>
        <w:t>聲不相近而削之</w:t>
      </w:r>
    </w:p>
    <w:p w14:paraId="10E83520">
      <w:r>
        <w:t>也。攷</w:t>
      </w:r>
      <w:r>
        <w:rPr>
          <w:rFonts w:hint="eastAsia" w:eastAsia="宋体"/>
          <w:lang w:eastAsia="zh-CN"/>
        </w:rPr>
        <w:t>“</w:t>
      </w:r>
      <w:r>
        <w:t>社</w:t>
      </w:r>
      <w:r>
        <w:rPr>
          <w:rFonts w:hint="eastAsia" w:eastAsia="宋体"/>
          <w:lang w:eastAsia="zh-CN"/>
        </w:rPr>
        <w:t>”</w:t>
      </w:r>
      <w:r>
        <w:t>字古音土，故从土得聲。</w:t>
      </w:r>
      <w:r>
        <w:rPr>
          <w:rFonts w:hint="eastAsia" w:eastAsia="宋体"/>
          <w:lang w:eastAsia="zh-CN"/>
        </w:rPr>
        <w:t>《</w:t>
      </w:r>
      <w:r>
        <w:t>左傳</w:t>
      </w:r>
      <w:r>
        <w:rPr>
          <w:rFonts w:hint="eastAsia" w:eastAsia="宋体"/>
          <w:lang w:eastAsia="zh-CN"/>
        </w:rPr>
        <w:t>•</w:t>
      </w:r>
      <w:r>
        <w:t>閔二年</w:t>
      </w:r>
      <w:r>
        <w:rPr>
          <w:rFonts w:hint="eastAsia" w:eastAsia="宋体"/>
          <w:lang w:eastAsia="zh-CN"/>
        </w:rPr>
        <w:t>》</w:t>
      </w:r>
      <w:r>
        <w:t>：</w:t>
      </w:r>
      <w:r>
        <w:rPr>
          <w:rFonts w:hint="eastAsia" w:eastAsia="宋体"/>
          <w:lang w:eastAsia="zh-CN"/>
        </w:rPr>
        <w:t>“</w:t>
      </w:r>
      <w:r>
        <w:t>閒于兩社，爲公室輔。</w:t>
      </w:r>
      <w:r>
        <w:rPr>
          <w:rFonts w:hint="eastAsia" w:eastAsia="宋体"/>
          <w:lang w:eastAsia="zh-CN"/>
        </w:rPr>
        <w:t>”《</w:t>
      </w:r>
      <w:r>
        <w:t>漢書</w:t>
      </w:r>
      <w:r>
        <w:rPr>
          <w:rFonts w:hint="eastAsia" w:eastAsia="宋体"/>
          <w:lang w:eastAsia="zh-CN"/>
        </w:rPr>
        <w:t>•</w:t>
      </w:r>
      <w:r>
        <w:t>叙</w:t>
      </w:r>
    </w:p>
    <w:p w14:paraId="061C40E7">
      <w:r>
        <w:t>傳</w:t>
      </w:r>
      <w:r>
        <w:rPr>
          <w:rFonts w:hint="eastAsia" w:eastAsia="宋体"/>
          <w:lang w:eastAsia="zh-CN"/>
        </w:rPr>
        <w:t>》“</w:t>
      </w:r>
      <w:r>
        <w:t>布歷燕齊，叔亦相魯。民思其政，或金或社。</w:t>
      </w:r>
      <w:r>
        <w:rPr>
          <w:rFonts w:hint="eastAsia" w:eastAsia="宋体"/>
          <w:lang w:eastAsia="zh-CN"/>
        </w:rPr>
        <w:t>”《</w:t>
      </w:r>
      <w:r>
        <w:t>白虎通</w:t>
      </w:r>
      <w:r>
        <w:rPr>
          <w:rFonts w:hint="eastAsia" w:eastAsia="宋体"/>
          <w:lang w:eastAsia="zh-CN"/>
        </w:rPr>
        <w:t>》“</w:t>
      </w:r>
      <w:r>
        <w:t>社不謂之土，何變名爲</w:t>
      </w:r>
    </w:p>
    <w:p w14:paraId="33BCFE81">
      <w:r>
        <w:t>社？别於衆土也。</w:t>
      </w:r>
      <w:r>
        <w:rPr>
          <w:rFonts w:hint="eastAsia" w:eastAsia="宋体"/>
          <w:lang w:eastAsia="zh-CN"/>
        </w:rPr>
        <w:t>”</w:t>
      </w:r>
      <w:r>
        <w:t>合觀數條，皆讀社爲土，則此字之从土聲明甚。今削去</w:t>
      </w:r>
      <w:r>
        <w:rPr>
          <w:rFonts w:hint="eastAsia" w:eastAsia="宋体"/>
          <w:lang w:eastAsia="zh-CN"/>
        </w:rPr>
        <w:t>“</w:t>
      </w:r>
      <w:r>
        <w:t>聲</w:t>
      </w:r>
      <w:r>
        <w:rPr>
          <w:rFonts w:hint="eastAsia" w:eastAsia="宋体"/>
          <w:lang w:eastAsia="zh-CN"/>
        </w:rPr>
        <w:t>”</w:t>
      </w:r>
      <w:r>
        <w:t>字</w:t>
      </w:r>
    </w:p>
    <w:p w14:paraId="61F220C1">
      <w:r>
        <w:t>非是。</w:t>
      </w:r>
    </w:p>
    <w:p w14:paraId="6E24212B">
      <w:r>
        <w:t>祟</w:t>
      </w:r>
      <w:r>
        <w:rPr>
          <w:rFonts w:hint="eastAsia" w:eastAsia="宋体"/>
          <w:lang w:eastAsia="zh-CN"/>
        </w:rPr>
        <w:t>“</w:t>
      </w:r>
      <w:r>
        <w:t>从示、从出</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从示、出</w:t>
      </w:r>
      <w:r>
        <w:rPr>
          <w:rFonts w:hint="eastAsia" w:eastAsia="宋体"/>
          <w:lang w:eastAsia="zh-CN"/>
        </w:rPr>
        <w:t>”</w:t>
      </w:r>
      <w:r>
        <w:t>，注云：</w:t>
      </w:r>
      <w:r>
        <w:rPr>
          <w:rFonts w:hint="eastAsia" w:eastAsia="宋体"/>
          <w:lang w:eastAsia="zh-CN"/>
        </w:rPr>
        <w:t>“</w:t>
      </w:r>
      <w:r>
        <w:t>以出示人，故从出。又音吹去聲</w:t>
      </w:r>
    </w:p>
    <w:p w14:paraId="19411436">
      <w:pPr>
        <w:rPr>
          <w:rFonts w:hint="eastAsia" w:eastAsia="宋体"/>
          <w:lang w:eastAsia="zh-CN"/>
        </w:rPr>
      </w:pPr>
      <w:r>
        <w:rPr>
          <w:rFonts w:hint="eastAsia" w:eastAsia="宋体"/>
          <w:lang w:eastAsia="zh-CN"/>
        </w:rPr>
        <w:t>《</w:t>
      </w:r>
      <w:r>
        <w:t>詩</w:t>
      </w:r>
      <w:r>
        <w:rPr>
          <w:rFonts w:hint="eastAsia" w:eastAsia="宋体"/>
          <w:lang w:eastAsia="zh-CN"/>
        </w:rPr>
        <w:t>》</w:t>
      </w:r>
      <w:r>
        <w:t>曰：</w:t>
      </w:r>
      <w:r>
        <w:rPr>
          <w:rFonts w:hint="eastAsia" w:eastAsia="宋体"/>
          <w:lang w:eastAsia="zh-CN"/>
        </w:rPr>
        <w:t>‘</w:t>
      </w:r>
      <w:r>
        <w:t>匪舌是出，維躬是瘁。</w:t>
      </w:r>
      <w:r>
        <w:rPr>
          <w:rFonts w:hint="eastAsia" w:eastAsia="宋体"/>
          <w:lang w:eastAsia="zh-CN"/>
        </w:rPr>
        <w:t>”</w:t>
      </w:r>
      <w:r>
        <w:t>故又出聲。</w:t>
      </w:r>
      <w:r>
        <w:rPr>
          <w:rFonts w:hint="eastAsia" w:eastAsia="宋体"/>
          <w:lang w:eastAsia="zh-CN"/>
        </w:rPr>
        <w:t>”</w:t>
      </w:r>
      <w:r>
        <w:t>按鍇説是也。Dk</w:t>
      </w:r>
      <w:r>
        <w:rPr>
          <w:rFonts w:hint="eastAsia" w:eastAsia="宋体"/>
          <w:lang w:eastAsia="zh-CN"/>
        </w:rPr>
        <w:t>】</w:t>
      </w:r>
    </w:p>
    <w:p w14:paraId="42A3FD16">
      <w:pPr>
        <w:rPr>
          <w:rFonts w:hint="eastAsia" w:eastAsia="宋体"/>
          <w:lang w:eastAsia="zh-CN"/>
        </w:rPr>
      </w:pPr>
      <w:r>
        <w:rPr>
          <w:rFonts w:hint="eastAsia" w:eastAsia="宋体"/>
          <w:lang w:eastAsia="zh-CN"/>
        </w:rPr>
        <w:t>“</w:t>
      </w:r>
      <w:r>
        <w:t>文六十三</w:t>
      </w:r>
      <w:r>
        <w:rPr>
          <w:rFonts w:hint="eastAsia" w:eastAsia="宋体"/>
          <w:lang w:eastAsia="zh-CN"/>
        </w:rPr>
        <w:t>”</w:t>
      </w:r>
      <w:r>
        <w:t>，</w:t>
      </w:r>
      <w:r>
        <w:rPr>
          <w:rFonts w:hint="eastAsia" w:eastAsia="宋体"/>
          <w:lang w:eastAsia="zh-CN"/>
        </w:rPr>
        <w:t>《</w:t>
      </w:r>
      <w:r>
        <w:t>繫傳</w:t>
      </w:r>
      <w:r>
        <w:rPr>
          <w:rFonts w:hint="eastAsia" w:eastAsia="宋体"/>
          <w:lang w:eastAsia="zh-CN"/>
        </w:rPr>
        <w:t>》</w:t>
      </w:r>
      <w:r>
        <w:t>多禰、禃二字，作</w:t>
      </w:r>
      <w:r>
        <w:rPr>
          <w:rFonts w:hint="eastAsia" w:eastAsia="宋体"/>
          <w:lang w:eastAsia="zh-CN"/>
        </w:rPr>
        <w:t>“</w:t>
      </w:r>
      <w:r>
        <w:t>文六十五</w:t>
      </w:r>
      <w:r>
        <w:rPr>
          <w:rFonts w:hint="eastAsia" w:eastAsia="宋体"/>
          <w:lang w:eastAsia="zh-CN"/>
        </w:rPr>
        <w:t>”</w:t>
      </w:r>
    </w:p>
    <w:p w14:paraId="4418B8E2">
      <w:r>
        <w:rPr>
          <w:rFonts w:hint="eastAsia" w:eastAsia="宋体"/>
          <w:lang w:eastAsia="zh-CN"/>
        </w:rPr>
        <w:t>《</w:t>
      </w:r>
      <w:r>
        <w:t>繫傳</w:t>
      </w:r>
      <w:r>
        <w:rPr>
          <w:rFonts w:hint="eastAsia" w:eastAsia="宋体"/>
          <w:lang w:eastAsia="zh-CN"/>
        </w:rPr>
        <w:t>》</w:t>
      </w:r>
      <w:r>
        <w:t>部末有禰、禃二字。禰即蒐苗獮狩之獮，云：</w:t>
      </w:r>
      <w:r>
        <w:rPr>
          <w:rFonts w:hint="eastAsia" w:eastAsia="宋体"/>
          <w:lang w:eastAsia="zh-CN"/>
        </w:rPr>
        <w:t>“</w:t>
      </w:r>
      <w:r>
        <w:t>秋畋也，从示，爾聲。臣鍇曰</w:t>
      </w:r>
    </w:p>
    <w:p w14:paraId="11F0D653">
      <w:r>
        <w:t>獵者，所以爲宗廟之事也。</w:t>
      </w:r>
      <w:r>
        <w:rPr>
          <w:rFonts w:hint="eastAsia" w:eastAsia="宋体"/>
          <w:lang w:eastAsia="zh-CN"/>
        </w:rPr>
        <w:t>《</w:t>
      </w:r>
      <w:r>
        <w:t>左傳</w:t>
      </w:r>
      <w:r>
        <w:rPr>
          <w:rFonts w:hint="eastAsia" w:eastAsia="宋体"/>
          <w:lang w:eastAsia="zh-CN"/>
        </w:rPr>
        <w:t>》</w:t>
      </w:r>
      <w:r>
        <w:t>曰：</w:t>
      </w:r>
      <w:r>
        <w:rPr>
          <w:rFonts w:hint="eastAsia" w:eastAsia="宋体"/>
          <w:lang w:eastAsia="zh-CN"/>
        </w:rPr>
        <w:t>‘</w:t>
      </w:r>
      <w:r>
        <w:t>鳥獸之肉，不登於俎，則君不射。</w:t>
      </w:r>
      <w:r>
        <w:rPr>
          <w:rFonts w:hint="eastAsia" w:eastAsia="宋体"/>
          <w:lang w:eastAsia="zh-CN"/>
        </w:rPr>
        <w:t>’</w:t>
      </w:r>
      <w:r>
        <w:t>故从示。</w:t>
      </w:r>
      <w:r>
        <w:rPr>
          <w:rFonts w:hint="eastAsia" w:eastAsia="宋体"/>
          <w:lang w:eastAsia="zh-CN"/>
        </w:rPr>
        <w:t>”</w:t>
      </w:r>
      <w:r>
        <w:t>禃即詛</w:t>
      </w:r>
    </w:p>
    <w:p w14:paraId="75CB3E77">
      <w:pPr>
        <w:rPr>
          <w:rFonts w:hint="eastAsia" w:eastAsia="宋体"/>
          <w:lang w:eastAsia="zh-CN"/>
        </w:rPr>
      </w:pPr>
      <w:r>
        <w:t>祝之詛，云：</w:t>
      </w:r>
      <w:r>
        <w:rPr>
          <w:rFonts w:hint="eastAsia" w:eastAsia="宋体"/>
          <w:lang w:eastAsia="zh-CN"/>
        </w:rPr>
        <w:t>“</w:t>
      </w:r>
      <w:r>
        <w:t>祝也，从示，虘聲。</w:t>
      </w:r>
      <w:r>
        <w:rPr>
          <w:rFonts w:hint="eastAsia" w:eastAsia="宋体"/>
          <w:lang w:eastAsia="zh-CN"/>
        </w:rPr>
        <w:t>”</w:t>
      </w:r>
      <w:r>
        <w:t>今本</w:t>
      </w:r>
      <w:r>
        <w:rPr>
          <w:rFonts w:hint="eastAsia" w:eastAsia="宋体"/>
          <w:lang w:eastAsia="zh-CN"/>
        </w:rPr>
        <w:t>《</w:t>
      </w:r>
      <w:r>
        <w:t>説文</w:t>
      </w:r>
      <w:r>
        <w:rPr>
          <w:rFonts w:hint="eastAsia" w:eastAsia="宋体"/>
          <w:lang w:eastAsia="zh-CN"/>
        </w:rPr>
        <w:t>》“</w:t>
      </w:r>
      <w:r>
        <w:t>禰</w:t>
      </w:r>
      <w:r>
        <w:rPr>
          <w:rFonts w:hint="eastAsia" w:eastAsia="宋体"/>
          <w:lang w:eastAsia="zh-CN"/>
        </w:rPr>
        <w:t>”</w:t>
      </w:r>
      <w:r>
        <w:t>入新附字，而無</w:t>
      </w:r>
      <w:r>
        <w:rPr>
          <w:rFonts w:hint="eastAsia" w:eastAsia="宋体"/>
          <w:lang w:eastAsia="zh-CN"/>
        </w:rPr>
        <w:t>“</w:t>
      </w:r>
      <w:r>
        <w:t>禃</w:t>
      </w:r>
      <w:r>
        <w:rPr>
          <w:rFonts w:hint="eastAsia" w:eastAsia="宋体"/>
          <w:lang w:eastAsia="zh-CN"/>
        </w:rPr>
        <w:t>”</w:t>
      </w:r>
      <w:r>
        <w:t>字。</w:t>
      </w:r>
      <w:r>
        <w:rPr>
          <w:rFonts w:hint="eastAsia" w:eastAsia="宋体"/>
          <w:lang w:eastAsia="zh-CN"/>
        </w:rPr>
        <w:t>《</w:t>
      </w:r>
      <w:r>
        <w:t>經典釋文</w:t>
      </w:r>
      <w:r>
        <w:rPr>
          <w:rFonts w:hint="eastAsia" w:eastAsia="宋体"/>
          <w:lang w:eastAsia="zh-CN"/>
        </w:rPr>
        <w:t>》</w:t>
      </w:r>
    </w:p>
    <w:p w14:paraId="6CB6691B">
      <w:r>
        <w:rPr>
          <w:rFonts w:hint="eastAsia" w:eastAsia="宋体"/>
          <w:lang w:eastAsia="zh-CN"/>
        </w:rPr>
        <w:t>“</w:t>
      </w:r>
      <w:r>
        <w:t>獮</w:t>
      </w:r>
      <w:r>
        <w:rPr>
          <w:rFonts w:hint="eastAsia" w:eastAsia="宋体"/>
          <w:lang w:eastAsia="zh-CN"/>
        </w:rPr>
        <w:t>”</w:t>
      </w:r>
      <w:r>
        <w:t>字注：</w:t>
      </w:r>
      <w:r>
        <w:rPr>
          <w:rFonts w:hint="eastAsia" w:eastAsia="宋体"/>
          <w:lang w:eastAsia="zh-CN"/>
        </w:rPr>
        <w:t>“《</w:t>
      </w:r>
      <w:r>
        <w:t>説文</w:t>
      </w:r>
      <w:r>
        <w:rPr>
          <w:rFonts w:hint="eastAsia" w:eastAsia="宋体"/>
          <w:lang w:eastAsia="zh-CN"/>
        </w:rPr>
        <w:t>》</w:t>
      </w:r>
      <w:r>
        <w:t>从璽，或作禋，从示。</w:t>
      </w:r>
      <w:r>
        <w:rPr>
          <w:rFonts w:hint="eastAsia" w:eastAsia="宋体"/>
          <w:lang w:eastAsia="zh-CN"/>
        </w:rPr>
        <w:t>”</w:t>
      </w:r>
      <w:r>
        <w:t>皆未知其審</w:t>
      </w:r>
    </w:p>
    <w:p w14:paraId="1AF3444A">
      <w:r>
        <w:t>玉部璵此字及注，皆徐鉉所加。攷鉉</w:t>
      </w:r>
      <w:r>
        <w:rPr>
          <w:rFonts w:hint="eastAsia" w:eastAsia="宋体"/>
          <w:lang w:eastAsia="zh-CN"/>
        </w:rPr>
        <w:t>《</w:t>
      </w:r>
      <w:r>
        <w:t>新修字義</w:t>
      </w:r>
      <w:r>
        <w:rPr>
          <w:rFonts w:hint="eastAsia" w:eastAsia="宋体"/>
          <w:lang w:eastAsia="zh-CN"/>
        </w:rPr>
        <w:t>》</w:t>
      </w:r>
      <w:r>
        <w:t>云：</w:t>
      </w:r>
      <w:r>
        <w:rPr>
          <w:rFonts w:hint="eastAsia" w:eastAsia="宋体"/>
          <w:lang w:eastAsia="zh-CN"/>
        </w:rPr>
        <w:t>“</w:t>
      </w:r>
      <w:r>
        <w:t>左文一十九，</w:t>
      </w:r>
      <w:r>
        <w:rPr>
          <w:rFonts w:hint="eastAsia" w:eastAsia="宋体"/>
          <w:lang w:eastAsia="zh-CN"/>
        </w:rPr>
        <w:t>《</w:t>
      </w:r>
      <w:r>
        <w:t>説文</w:t>
      </w:r>
      <w:r>
        <w:rPr>
          <w:rFonts w:hint="eastAsia" w:eastAsia="宋体"/>
          <w:lang w:eastAsia="zh-CN"/>
        </w:rPr>
        <w:t>》</w:t>
      </w:r>
      <w:r>
        <w:t>闕載，注</w:t>
      </w:r>
    </w:p>
    <w:p w14:paraId="0A1B540B">
      <w:r>
        <w:t>義及序例偏旁有之，今竝録於諸部。十九字者，詔、志、件、借、魋、綦、剔、觷、醆、趄、顦</w:t>
      </w:r>
    </w:p>
    <w:p w14:paraId="2FF7FED4">
      <w:r>
        <w:t>璵、膺檆、緻、笑、迓睆峯是也</w:t>
      </w:r>
      <w:r>
        <w:rPr>
          <w:rFonts w:hint="eastAsia" w:eastAsia="宋体"/>
          <w:lang w:eastAsia="zh-CN"/>
        </w:rPr>
        <w:t>”</w:t>
      </w:r>
      <w:r>
        <w:t>按</w:t>
      </w:r>
      <w:r>
        <w:rPr>
          <w:rFonts w:hint="eastAsia" w:eastAsia="宋体"/>
          <w:lang w:eastAsia="zh-CN"/>
        </w:rPr>
        <w:t>《</w:t>
      </w:r>
      <w:r>
        <w:t>説文。叙</w:t>
      </w:r>
      <w:r>
        <w:rPr>
          <w:rFonts w:hint="eastAsia" w:eastAsia="宋体"/>
          <w:lang w:eastAsia="zh-CN"/>
        </w:rPr>
        <w:t>》</w:t>
      </w:r>
      <w:r>
        <w:t>云</w:t>
      </w:r>
      <w:r>
        <w:rPr>
          <w:rFonts w:hint="eastAsia" w:eastAsia="宋体"/>
          <w:lang w:eastAsia="zh-CN"/>
        </w:rPr>
        <w:t>“</w:t>
      </w:r>
      <w:r>
        <w:t>必遵修舊文而不穿鑿。</w:t>
      </w:r>
      <w:r>
        <w:rPr>
          <w:rFonts w:hint="eastAsia" w:eastAsia="宋体"/>
          <w:lang w:eastAsia="zh-CN"/>
        </w:rPr>
        <w:t>”</w:t>
      </w:r>
      <w:r>
        <w:t>又云</w:t>
      </w:r>
    </w:p>
    <w:p w14:paraId="4CC9E240">
      <w:r>
        <w:t>【第631页】</w:t>
      </w:r>
    </w:p>
    <w:p w14:paraId="5D117351">
      <w:r>
        <w:rPr>
          <w:rFonts w:hint="eastAsia" w:eastAsia="宋体"/>
          <w:lang w:eastAsia="zh-CN"/>
        </w:rPr>
        <w:t>“</w:t>
      </w:r>
      <w:r>
        <w:t>於其所不知，蓋闕如也。</w:t>
      </w:r>
      <w:r>
        <w:rPr>
          <w:rFonts w:hint="eastAsia" w:eastAsia="宋体"/>
          <w:lang w:eastAsia="zh-CN"/>
        </w:rPr>
        <w:t>”</w:t>
      </w:r>
      <w:r>
        <w:t>此</w:t>
      </w:r>
      <w:r>
        <w:rPr>
          <w:rFonts w:hint="eastAsia" w:eastAsia="宋体"/>
          <w:lang w:eastAsia="zh-CN"/>
        </w:rPr>
        <w:t>“</w:t>
      </w:r>
      <w:r>
        <w:t>璵</w:t>
      </w:r>
      <w:r>
        <w:rPr>
          <w:rFonts w:hint="eastAsia" w:eastAsia="宋体"/>
          <w:lang w:eastAsia="zh-CN"/>
        </w:rPr>
        <w:t>”</w:t>
      </w:r>
      <w:r>
        <w:t>字雖</w:t>
      </w:r>
      <w:r>
        <w:rPr>
          <w:rFonts w:hint="eastAsia" w:eastAsia="宋体"/>
          <w:lang w:eastAsia="zh-CN"/>
        </w:rPr>
        <w:t>《</w:t>
      </w:r>
      <w:r>
        <w:t>説文</w:t>
      </w:r>
      <w:r>
        <w:rPr>
          <w:rFonts w:hint="eastAsia" w:eastAsia="宋体"/>
          <w:lang w:eastAsia="zh-CN"/>
        </w:rPr>
        <w:t>》</w:t>
      </w:r>
      <w:r>
        <w:t>注義有之。而既已闕載，則訓詞無徵。即欲</w:t>
      </w:r>
    </w:p>
    <w:p w14:paraId="6205A51A">
      <w:r>
        <w:t>補之，亦當别出一字附於部末，今乃加以注釋，溷入正文，可乎？又按：</w:t>
      </w:r>
      <w:r>
        <w:rPr>
          <w:rFonts w:hint="eastAsia" w:eastAsia="宋体"/>
          <w:lang w:eastAsia="zh-CN"/>
        </w:rPr>
        <w:t>《</w:t>
      </w:r>
      <w:r>
        <w:t>繫傳</w:t>
      </w:r>
      <w:r>
        <w:rPr>
          <w:rFonts w:hint="eastAsia" w:eastAsia="宋体"/>
          <w:lang w:eastAsia="zh-CN"/>
        </w:rPr>
        <w:t>》</w:t>
      </w:r>
      <w:r>
        <w:t>部末注</w:t>
      </w:r>
    </w:p>
    <w:p w14:paraId="50A08CD8">
      <w:r>
        <w:t>云：</w:t>
      </w:r>
      <w:r>
        <w:rPr>
          <w:rFonts w:hint="eastAsia" w:eastAsia="宋体"/>
          <w:lang w:eastAsia="zh-CN"/>
        </w:rPr>
        <w:t>“</w:t>
      </w:r>
      <w:r>
        <w:t>臣次立曰：今文一百二十四，補遺璵、瑳二字，共一百二十六。</w:t>
      </w:r>
      <w:r>
        <w:rPr>
          <w:rFonts w:hint="eastAsia" w:eastAsia="宋体"/>
          <w:lang w:eastAsia="zh-CN"/>
        </w:rPr>
        <w:t>”</w:t>
      </w:r>
      <w:r>
        <w:t>據此，則</w:t>
      </w:r>
      <w:r>
        <w:rPr>
          <w:rFonts w:hint="eastAsia" w:eastAsia="宋体"/>
          <w:lang w:eastAsia="zh-CN"/>
        </w:rPr>
        <w:t>《</w:t>
      </w:r>
      <w:r>
        <w:t>繫傳</w:t>
      </w:r>
      <w:r>
        <w:rPr>
          <w:rFonts w:hint="eastAsia" w:eastAsia="宋体"/>
          <w:lang w:eastAsia="zh-CN"/>
        </w:rPr>
        <w:t>》</w:t>
      </w:r>
      <w:r>
        <w:t>本無</w:t>
      </w:r>
    </w:p>
    <w:p w14:paraId="78B73287">
      <w:r>
        <w:rPr>
          <w:rFonts w:hint="eastAsia" w:eastAsia="宋体"/>
          <w:lang w:eastAsia="zh-CN"/>
        </w:rPr>
        <w:t>“</w:t>
      </w:r>
      <w:r>
        <w:t>璵</w:t>
      </w:r>
      <w:r>
        <w:rPr>
          <w:rFonts w:hint="eastAsia" w:eastAsia="宋体"/>
          <w:lang w:eastAsia="zh-CN"/>
        </w:rPr>
        <w:t>”</w:t>
      </w:r>
      <w:r>
        <w:t>字明甚。今本</w:t>
      </w:r>
      <w:r>
        <w:rPr>
          <w:rFonts w:hint="eastAsia" w:eastAsia="宋体"/>
          <w:lang w:eastAsia="zh-CN"/>
        </w:rPr>
        <w:t>“</w:t>
      </w:r>
      <w:r>
        <w:t>璵</w:t>
      </w:r>
      <w:r>
        <w:rPr>
          <w:rFonts w:hint="eastAsia" w:eastAsia="宋体"/>
          <w:lang w:eastAsia="zh-CN"/>
        </w:rPr>
        <w:t>”</w:t>
      </w:r>
      <w:r>
        <w:t>字一條，乃張次立取鉉語入之</w:t>
      </w:r>
      <w:r>
        <w:rPr>
          <w:rFonts w:hint="eastAsia" w:eastAsia="宋体"/>
          <w:lang w:eastAsia="zh-CN"/>
        </w:rPr>
        <w:t>《</w:t>
      </w:r>
      <w:r>
        <w:t>繫傳</w:t>
      </w:r>
      <w:r>
        <w:rPr>
          <w:rFonts w:hint="eastAsia" w:eastAsia="宋体"/>
          <w:lang w:eastAsia="zh-CN"/>
        </w:rPr>
        <w:t>》</w:t>
      </w:r>
      <w:r>
        <w:t>中者</w:t>
      </w:r>
    </w:p>
    <w:p w14:paraId="641249B3">
      <w:r>
        <w:t>珣</w:t>
      </w:r>
      <w:r>
        <w:rPr>
          <w:rFonts w:hint="eastAsia" w:eastAsia="宋体"/>
          <w:lang w:eastAsia="zh-CN"/>
        </w:rPr>
        <w:t>“</w:t>
      </w:r>
      <w:r>
        <w:t>珣玗琪琪</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璂</w:t>
      </w:r>
      <w:r>
        <w:rPr>
          <w:rFonts w:hint="eastAsia" w:eastAsia="宋体"/>
          <w:lang w:eastAsia="zh-CN"/>
        </w:rPr>
        <w:t>”</w:t>
      </w:r>
      <w:r>
        <w:t>。按：</w:t>
      </w:r>
      <w:r>
        <w:rPr>
          <w:rFonts w:hint="eastAsia" w:eastAsia="宋体"/>
          <w:lang w:eastAsia="zh-CN"/>
        </w:rPr>
        <w:t>《</w:t>
      </w:r>
      <w:r>
        <w:t>説文</w:t>
      </w:r>
      <w:r>
        <w:rPr>
          <w:rFonts w:hint="eastAsia" w:eastAsia="宋体"/>
          <w:lang w:eastAsia="zh-CN"/>
        </w:rPr>
        <w:t>》</w:t>
      </w:r>
      <w:r>
        <w:t>無</w:t>
      </w:r>
      <w:r>
        <w:rPr>
          <w:rFonts w:hint="eastAsia" w:eastAsia="宋体"/>
          <w:lang w:eastAsia="zh-CN"/>
        </w:rPr>
        <w:t>“</w:t>
      </w:r>
      <w:r>
        <w:t>琪</w:t>
      </w:r>
      <w:r>
        <w:rPr>
          <w:rFonts w:hint="eastAsia" w:eastAsia="宋体"/>
          <w:lang w:eastAsia="zh-CN"/>
        </w:rPr>
        <w:t>”</w:t>
      </w:r>
      <w:r>
        <w:t>，疑古通用</w:t>
      </w:r>
      <w:r>
        <w:rPr>
          <w:rFonts w:hint="eastAsia" w:eastAsia="宋体"/>
          <w:lang w:eastAsia="zh-CN"/>
        </w:rPr>
        <w:t>“</w:t>
      </w:r>
      <w:r>
        <w:t>璂</w:t>
      </w:r>
      <w:r>
        <w:rPr>
          <w:rFonts w:hint="eastAsia" w:eastAsia="宋体"/>
          <w:lang w:eastAsia="zh-CN"/>
        </w:rPr>
        <w:t>”</w:t>
      </w:r>
      <w:r>
        <w:t>，當从</w:t>
      </w:r>
      <w:r>
        <w:rPr>
          <w:rFonts w:hint="eastAsia" w:eastAsia="宋体"/>
          <w:lang w:eastAsia="zh-CN"/>
        </w:rPr>
        <w:t>《</w:t>
      </w:r>
      <w:r>
        <w:t>繫</w:t>
      </w:r>
    </w:p>
    <w:p w14:paraId="5686CF01">
      <w:r>
        <w:t>傳</w:t>
      </w:r>
      <w:r>
        <w:rPr>
          <w:rFonts w:hint="eastAsia" w:eastAsia="宋体"/>
          <w:lang w:eastAsia="zh-CN"/>
        </w:rPr>
        <w:t>》</w:t>
      </w:r>
      <w:r>
        <w:t>也。</w:t>
      </w:r>
    </w:p>
    <w:p w14:paraId="63C33495">
      <w:r>
        <w:t>叡</w:t>
      </w:r>
      <w:r>
        <w:rPr>
          <w:rFonts w:hint="eastAsia" w:eastAsia="宋体"/>
          <w:lang w:eastAsia="zh-CN"/>
        </w:rPr>
        <w:t>《</w:t>
      </w:r>
      <w:r>
        <w:t>繫傳</w:t>
      </w:r>
      <w:r>
        <w:rPr>
          <w:rFonts w:hint="eastAsia" w:eastAsia="宋体"/>
          <w:lang w:eastAsia="zh-CN"/>
        </w:rPr>
        <w:t>》</w:t>
      </w:r>
      <w:r>
        <w:t>籀文作</w:t>
      </w:r>
      <w:r>
        <w:rPr>
          <w:rFonts w:hint="eastAsia" w:eastAsia="宋体"/>
          <w:lang w:eastAsia="zh-CN"/>
        </w:rPr>
        <w:t>“</w:t>
      </w:r>
      <w:r>
        <w:t>壡</w:t>
      </w:r>
      <w:r>
        <w:rPr>
          <w:rFonts w:hint="eastAsia" w:eastAsia="宋体"/>
          <w:lang w:eastAsia="zh-CN"/>
        </w:rPr>
        <w:t>”</w:t>
      </w:r>
      <w:r>
        <w:t>，从玉。按：此字當从</w:t>
      </w:r>
      <w:r>
        <w:rPr>
          <w:rFonts w:hint="eastAsia" w:eastAsia="宋体"/>
          <w:lang w:eastAsia="zh-CN"/>
        </w:rPr>
        <w:t>《</w:t>
      </w:r>
      <w:r>
        <w:t>繫傳</w:t>
      </w:r>
      <w:r>
        <w:rPr>
          <w:rFonts w:hint="eastAsia" w:eastAsia="宋体"/>
          <w:lang w:eastAsia="zh-CN"/>
        </w:rPr>
        <w:t>》</w:t>
      </w:r>
      <w:r>
        <w:t>改作</w:t>
      </w:r>
      <w:r>
        <w:rPr>
          <w:rFonts w:hint="eastAsia" w:eastAsia="宋体"/>
          <w:lang w:eastAsia="zh-CN"/>
        </w:rPr>
        <w:t>“</w:t>
      </w:r>
      <w:r>
        <w:t>壡</w:t>
      </w:r>
      <w:r>
        <w:rPr>
          <w:rFonts w:hint="eastAsia" w:eastAsia="宋体"/>
          <w:lang w:eastAsia="zh-CN"/>
        </w:rPr>
        <w:t>”</w:t>
      </w:r>
      <w:r>
        <w:t>，</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作</w:t>
      </w:r>
    </w:p>
    <w:p w14:paraId="4A286A56">
      <w:r>
        <w:rPr>
          <w:rFonts w:hint="eastAsia" w:eastAsia="宋体"/>
          <w:lang w:eastAsia="zh-CN"/>
        </w:rPr>
        <w:t>“</w:t>
      </w:r>
      <w:r>
        <w:t>壡</w:t>
      </w:r>
      <w:r>
        <w:rPr>
          <w:rFonts w:hint="eastAsia" w:eastAsia="宋体"/>
          <w:lang w:eastAsia="zh-CN"/>
        </w:rPr>
        <w:t>”</w:t>
      </w:r>
      <w:r>
        <w:t>，是其證也。今作</w:t>
      </w:r>
      <w:r>
        <w:rPr>
          <w:rFonts w:hint="eastAsia" w:eastAsia="宋体"/>
          <w:lang w:eastAsia="zh-CN"/>
        </w:rPr>
        <w:t>“</w:t>
      </w:r>
      <w:r>
        <w:t>叡</w:t>
      </w:r>
      <w:r>
        <w:rPr>
          <w:rFonts w:hint="eastAsia" w:eastAsia="宋体"/>
          <w:lang w:eastAsia="zh-CN"/>
        </w:rPr>
        <w:t>”</w:t>
      </w:r>
      <w:r>
        <w:t>，非。叡即</w:t>
      </w:r>
      <w:r>
        <w:rPr>
          <w:rFonts w:hint="eastAsia" w:eastAsia="宋体"/>
          <w:lang w:eastAsia="zh-CN"/>
        </w:rPr>
        <w:t>“</w:t>
      </w:r>
      <w:r>
        <w:t>聰明睿智</w:t>
      </w:r>
      <w:r>
        <w:rPr>
          <w:rFonts w:hint="eastAsia" w:eastAsia="宋体"/>
          <w:lang w:eastAsia="zh-CN"/>
        </w:rPr>
        <w:t>”</w:t>
      </w:r>
      <w:r>
        <w:t>之睿。又攷</w:t>
      </w:r>
      <w:r>
        <w:rPr>
          <w:rFonts w:hint="eastAsia" w:eastAsia="宋体"/>
          <w:lang w:eastAsia="zh-CN"/>
        </w:rPr>
        <w:t>《</w:t>
      </w:r>
      <w:r>
        <w:t>繫傳</w:t>
      </w:r>
      <w:r>
        <w:rPr>
          <w:rFonts w:hint="eastAsia" w:eastAsia="宋体"/>
          <w:lang w:eastAsia="zh-CN"/>
        </w:rPr>
        <w:t>》</w:t>
      </w:r>
      <w:r>
        <w:t>籀在古文上，</w:t>
      </w:r>
      <w:r>
        <w:rPr>
          <w:rFonts w:hint="eastAsia" w:eastAsia="宋体"/>
          <w:lang w:eastAsia="zh-CN"/>
        </w:rPr>
        <w:t>《</w:t>
      </w:r>
      <w:r>
        <w:t>玉</w:t>
      </w:r>
    </w:p>
    <w:p w14:paraId="3698F723">
      <w:r>
        <w:t>篇</w:t>
      </w:r>
      <w:r>
        <w:rPr>
          <w:rFonts w:hint="eastAsia" w:eastAsia="宋体"/>
          <w:lang w:eastAsia="zh-CN"/>
        </w:rPr>
        <w:t>》</w:t>
      </w:r>
      <w:r>
        <w:t>同。</w:t>
      </w:r>
    </w:p>
    <w:p w14:paraId="664B765B">
      <w:pPr>
        <w:rPr>
          <w:rFonts w:hint="eastAsia" w:eastAsia="宋体"/>
          <w:lang w:eastAsia="zh-CN"/>
        </w:rPr>
      </w:pPr>
      <w:r>
        <w:t>琥</w:t>
      </w:r>
      <w:r>
        <w:rPr>
          <w:rFonts w:hint="eastAsia" w:eastAsia="宋体"/>
          <w:lang w:eastAsia="zh-CN"/>
        </w:rPr>
        <w:t>“</w:t>
      </w:r>
      <w:r>
        <w:t>賜子家</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賜子家子</w:t>
      </w:r>
      <w:r>
        <w:rPr>
          <w:rFonts w:hint="eastAsia" w:eastAsia="宋体"/>
          <w:lang w:eastAsia="zh-CN"/>
        </w:rPr>
        <w:t>”</w:t>
      </w:r>
    </w:p>
    <w:p w14:paraId="5D286182">
      <w:pPr>
        <w:rPr>
          <w:rFonts w:hint="eastAsia" w:eastAsia="宋体"/>
          <w:lang w:eastAsia="zh-CN"/>
        </w:rPr>
      </w:pPr>
      <w:r>
        <w:t>瓛</w:t>
      </w:r>
      <w:r>
        <w:rPr>
          <w:rFonts w:hint="eastAsia" w:eastAsia="宋体"/>
          <w:lang w:eastAsia="zh-CN"/>
        </w:rPr>
        <w:t>“</w:t>
      </w:r>
      <w:r>
        <w:t>桓圭，公所執</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桓圭，三公所執</w:t>
      </w:r>
      <w:r>
        <w:rPr>
          <w:rFonts w:hint="eastAsia" w:eastAsia="宋体"/>
          <w:lang w:eastAsia="zh-CN"/>
        </w:rPr>
        <w:t>”</w:t>
      </w:r>
    </w:p>
    <w:p w14:paraId="3970A911">
      <w:r>
        <w:t>瑞鍇以爲</w:t>
      </w:r>
      <w:r>
        <w:rPr>
          <w:rFonts w:hint="eastAsia" w:eastAsia="宋体"/>
          <w:lang w:eastAsia="zh-CN"/>
        </w:rPr>
        <w:t>“</w:t>
      </w:r>
      <w:r>
        <w:t>瑞</w:t>
      </w:r>
      <w:r>
        <w:rPr>
          <w:rFonts w:hint="eastAsia" w:eastAsia="宋体"/>
          <w:lang w:eastAsia="zh-CN"/>
        </w:rPr>
        <w:t>”</w:t>
      </w:r>
      <w:r>
        <w:t>字不當从耑聲，故削之，不知耑、瑞乃聲之轉。</w:t>
      </w:r>
      <w:r>
        <w:rPr>
          <w:rFonts w:hint="eastAsia" w:eastAsia="宋体"/>
          <w:lang w:eastAsia="zh-CN"/>
        </w:rPr>
        <w:t>《</w:t>
      </w:r>
      <w:r>
        <w:t>説文</w:t>
      </w:r>
      <w:r>
        <w:rPr>
          <w:rFonts w:hint="eastAsia" w:eastAsia="宋体"/>
          <w:lang w:eastAsia="zh-CN"/>
        </w:rPr>
        <w:t>》“</w:t>
      </w:r>
      <w:r>
        <w:t>惴</w:t>
      </w:r>
      <w:r>
        <w:rPr>
          <w:rFonts w:hint="eastAsia" w:eastAsia="宋体"/>
          <w:lang w:eastAsia="zh-CN"/>
        </w:rPr>
        <w:t>”</w:t>
      </w:r>
      <w:r>
        <w:t>字亦从耑</w:t>
      </w:r>
    </w:p>
    <w:p w14:paraId="7DAFA97C">
      <w:r>
        <w:t>聲，是其證也，削去</w:t>
      </w:r>
      <w:r>
        <w:rPr>
          <w:rFonts w:hint="eastAsia" w:eastAsia="宋体"/>
          <w:lang w:eastAsia="zh-CN"/>
        </w:rPr>
        <w:t>“</w:t>
      </w:r>
      <w:r>
        <w:t>聲</w:t>
      </w:r>
      <w:r>
        <w:rPr>
          <w:rFonts w:hint="eastAsia" w:eastAsia="宋体"/>
          <w:lang w:eastAsia="zh-CN"/>
        </w:rPr>
        <w:t>”</w:t>
      </w:r>
      <w:r>
        <w:t>字，非是。</w:t>
      </w:r>
    </w:p>
    <w:p w14:paraId="20D84E24">
      <w:r>
        <w:t>濝</w:t>
      </w:r>
      <w:r>
        <w:rPr>
          <w:rFonts w:hint="eastAsia" w:eastAsia="宋体"/>
          <w:lang w:eastAsia="zh-CN"/>
        </w:rPr>
        <w:t>“</w:t>
      </w:r>
      <w:r>
        <w:t>往往</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行行</w:t>
      </w:r>
      <w:r>
        <w:rPr>
          <w:rFonts w:hint="eastAsia" w:eastAsia="宋体"/>
          <w:lang w:eastAsia="zh-CN"/>
        </w:rPr>
        <w:t>”</w:t>
      </w:r>
      <w:r>
        <w:t>。按</w:t>
      </w:r>
      <w:r>
        <w:rPr>
          <w:rFonts w:hint="eastAsia" w:eastAsia="宋体"/>
          <w:lang w:eastAsia="zh-CN"/>
        </w:rPr>
        <w:t>《</w:t>
      </w:r>
      <w:r>
        <w:t>周禮。弁師</w:t>
      </w:r>
      <w:r>
        <w:rPr>
          <w:rFonts w:hint="eastAsia" w:eastAsia="宋体"/>
          <w:lang w:eastAsia="zh-CN"/>
        </w:rPr>
        <w:t>》</w:t>
      </w:r>
      <w:r>
        <w:t>：</w:t>
      </w:r>
      <w:r>
        <w:rPr>
          <w:rFonts w:hint="eastAsia" w:eastAsia="宋体"/>
          <w:lang w:eastAsia="zh-CN"/>
        </w:rPr>
        <w:t>“</w:t>
      </w:r>
      <w:r>
        <w:t>王之皮弁，會五采玉璂。</w:t>
      </w:r>
      <w:r>
        <w:rPr>
          <w:rFonts w:hint="eastAsia" w:eastAsia="宋体"/>
          <w:lang w:eastAsia="zh-CN"/>
        </w:rPr>
        <w:t>”</w:t>
      </w:r>
      <w:r>
        <w:t>注云：</w:t>
      </w:r>
    </w:p>
    <w:p w14:paraId="609C74D7">
      <w:pPr>
        <w:rPr>
          <w:rFonts w:hint="eastAsia" w:eastAsia="宋体"/>
          <w:lang w:eastAsia="zh-CN"/>
        </w:rPr>
      </w:pPr>
      <w:r>
        <w:rPr>
          <w:rFonts w:hint="eastAsia" w:eastAsia="宋体"/>
          <w:lang w:eastAsia="zh-CN"/>
        </w:rPr>
        <w:t>“</w:t>
      </w:r>
      <w:r>
        <w:t>皮弁之縫中＄每貫結五采玉十二以爲飾。</w:t>
      </w:r>
      <w:r>
        <w:rPr>
          <w:rFonts w:hint="eastAsia" w:eastAsia="宋体"/>
          <w:lang w:eastAsia="zh-CN"/>
        </w:rPr>
        <w:t>”</w:t>
      </w:r>
      <w:r>
        <w:t>據此，則當从</w:t>
      </w:r>
      <w:r>
        <w:rPr>
          <w:rFonts w:hint="eastAsia" w:eastAsia="宋体"/>
          <w:lang w:eastAsia="zh-CN"/>
        </w:rPr>
        <w:t>《</w:t>
      </w:r>
      <w:r>
        <w:t>繫傳</w:t>
      </w:r>
      <w:r>
        <w:rPr>
          <w:rFonts w:hint="eastAsia" w:eastAsia="宋体"/>
          <w:lang w:eastAsia="zh-CN"/>
        </w:rPr>
        <w:t>》</w:t>
      </w:r>
      <w:r>
        <w:t>作</w:t>
      </w:r>
      <w:r>
        <w:rPr>
          <w:rFonts w:hint="eastAsia" w:eastAsia="宋体"/>
          <w:lang w:eastAsia="zh-CN"/>
        </w:rPr>
        <w:t>“</w:t>
      </w:r>
      <w:r>
        <w:t>行行</w:t>
      </w:r>
      <w:r>
        <w:rPr>
          <w:rFonts w:hint="eastAsia" w:eastAsia="宋体"/>
          <w:lang w:eastAsia="zh-CN"/>
        </w:rPr>
        <w:t>”</w:t>
      </w:r>
      <w:r>
        <w:t>。然</w:t>
      </w:r>
      <w:r>
        <w:rPr>
          <w:rFonts w:hint="eastAsia" w:eastAsia="宋体"/>
          <w:lang w:eastAsia="zh-CN"/>
        </w:rPr>
        <w:t>《</w:t>
      </w:r>
      <w:r>
        <w:t>經典釋文</w:t>
      </w:r>
      <w:r>
        <w:rPr>
          <w:rFonts w:hint="eastAsia" w:eastAsia="宋体"/>
          <w:lang w:eastAsia="zh-CN"/>
        </w:rPr>
        <w:t>》</w:t>
      </w:r>
    </w:p>
    <w:p w14:paraId="30CBB488">
      <w:r>
        <w:t>【第632页】</w:t>
      </w:r>
    </w:p>
    <w:p w14:paraId="19EDC311">
      <w:pPr>
        <w:rPr>
          <w:rFonts w:hint="eastAsia" w:eastAsia="宋体"/>
          <w:lang w:eastAsia="zh-CN"/>
        </w:rPr>
      </w:pPr>
      <w:r>
        <w:t>引此作</w:t>
      </w:r>
      <w:r>
        <w:rPr>
          <w:rFonts w:hint="eastAsia" w:eastAsia="宋体"/>
          <w:lang w:eastAsia="zh-CN"/>
        </w:rPr>
        <w:t>“</w:t>
      </w:r>
      <w:r>
        <w:t>往往</w:t>
      </w:r>
      <w:r>
        <w:rPr>
          <w:rFonts w:hint="eastAsia" w:eastAsia="宋体"/>
          <w:lang w:eastAsia="zh-CN"/>
        </w:rPr>
        <w:t>”</w:t>
      </w:r>
      <w:r>
        <w:t>，未知其審。AA</w:t>
      </w:r>
      <w:r>
        <w:rPr>
          <w:rFonts w:hint="eastAsia" w:eastAsia="宋体"/>
          <w:lang w:eastAsia="zh-CN"/>
        </w:rPr>
        <w:t>】</w:t>
      </w:r>
    </w:p>
    <w:p w14:paraId="76E9B31B">
      <w:pPr>
        <w:rPr>
          <w:rFonts w:hint="eastAsia" w:eastAsia="宋体"/>
          <w:lang w:eastAsia="zh-CN"/>
        </w:rPr>
      </w:pPr>
      <w:r>
        <w:t>玎</w:t>
      </w:r>
      <w:r>
        <w:rPr>
          <w:rFonts w:hint="eastAsia" w:eastAsia="宋体"/>
          <w:lang w:eastAsia="zh-CN"/>
        </w:rPr>
        <w:t>《</w:t>
      </w:r>
      <w:r>
        <w:t>繫傳</w:t>
      </w:r>
      <w:r>
        <w:rPr>
          <w:rFonts w:hint="eastAsia" w:eastAsia="宋体"/>
          <w:lang w:eastAsia="zh-CN"/>
        </w:rPr>
        <w:t>》</w:t>
      </w:r>
      <w:r>
        <w:t>作</w:t>
      </w:r>
      <w:r>
        <w:rPr>
          <w:rFonts w:hint="eastAsia" w:eastAsia="宋体"/>
          <w:lang w:eastAsia="zh-CN"/>
        </w:rPr>
        <w:t>“</w:t>
      </w:r>
      <w:r>
        <w:t>齊太子伋諡曰玎公</w:t>
      </w:r>
      <w:r>
        <w:rPr>
          <w:rFonts w:hint="eastAsia" w:eastAsia="宋体"/>
          <w:lang w:eastAsia="zh-CN"/>
        </w:rPr>
        <w:t>”</w:t>
      </w:r>
      <w:r>
        <w:t>，</w:t>
      </w:r>
      <w:r>
        <w:rPr>
          <w:rFonts w:hint="eastAsia" w:eastAsia="宋体"/>
          <w:lang w:eastAsia="zh-CN"/>
        </w:rPr>
        <w:t>《</w:t>
      </w:r>
      <w:r>
        <w:t>玉篇</w:t>
      </w:r>
      <w:r>
        <w:rPr>
          <w:rFonts w:hint="eastAsia" w:eastAsia="宋体"/>
          <w:lang w:eastAsia="zh-CN"/>
        </w:rPr>
        <w:t>》</w:t>
      </w:r>
      <w:r>
        <w:t>引此作</w:t>
      </w:r>
      <w:r>
        <w:rPr>
          <w:rFonts w:hint="eastAsia" w:eastAsia="宋体"/>
          <w:lang w:eastAsia="zh-CN"/>
        </w:rPr>
        <w:t>“</w:t>
      </w:r>
      <w:r>
        <w:t>齊太子謚曰玎</w:t>
      </w:r>
      <w:r>
        <w:rPr>
          <w:rFonts w:hint="eastAsia" w:eastAsia="宋体"/>
          <w:lang w:eastAsia="zh-CN"/>
        </w:rPr>
        <w:t>”</w:t>
      </w:r>
    </w:p>
    <w:p w14:paraId="092F719E">
      <w:pPr>
        <w:rPr>
          <w:rFonts w:hint="eastAsia" w:eastAsia="宋体"/>
          <w:lang w:eastAsia="zh-CN"/>
        </w:rPr>
      </w:pPr>
      <w:r>
        <w:t>玭</w:t>
      </w:r>
      <w:r>
        <w:rPr>
          <w:rFonts w:hint="eastAsia" w:eastAsia="宋体"/>
          <w:lang w:eastAsia="zh-CN"/>
        </w:rPr>
        <w:t>“</w:t>
      </w:r>
      <w:r>
        <w:t>玭，珠之有聲</w:t>
      </w:r>
      <w:r>
        <w:rPr>
          <w:rFonts w:hint="eastAsia" w:eastAsia="宋体"/>
          <w:lang w:eastAsia="zh-CN"/>
        </w:rPr>
        <w:t>”</w:t>
      </w:r>
      <w:r>
        <w:t>，</w:t>
      </w:r>
      <w:r>
        <w:rPr>
          <w:rFonts w:hint="eastAsia" w:eastAsia="宋体"/>
          <w:lang w:eastAsia="zh-CN"/>
        </w:rPr>
        <w:t>《</w:t>
      </w:r>
      <w:r>
        <w:t>繫傳</w:t>
      </w:r>
      <w:r>
        <w:rPr>
          <w:rFonts w:hint="eastAsia" w:eastAsia="宋体"/>
          <w:lang w:eastAsia="zh-CN"/>
        </w:rPr>
        <w:t>》</w:t>
      </w:r>
      <w:r>
        <w:t>：</w:t>
      </w:r>
      <w:r>
        <w:rPr>
          <w:rFonts w:hint="eastAsia" w:eastAsia="宋体"/>
          <w:lang w:eastAsia="zh-CN"/>
        </w:rPr>
        <w:t>“</w:t>
      </w:r>
      <w:r>
        <w:t>玭珠，珠之有聲者。</w:t>
      </w:r>
      <w:r>
        <w:rPr>
          <w:rFonts w:hint="eastAsia" w:eastAsia="宋体"/>
          <w:lang w:eastAsia="zh-CN"/>
        </w:rPr>
        <w:t>”</w:t>
      </w:r>
    </w:p>
    <w:p w14:paraId="70F51DAB">
      <w:r>
        <w:rPr>
          <w:rFonts w:hint="eastAsia" w:eastAsia="宋体"/>
          <w:lang w:eastAsia="zh-CN"/>
        </w:rPr>
        <w:t>【</w:t>
      </w:r>
      <w:r>
        <w:t>#</w:t>
      </w:r>
    </w:p>
    <w:p w14:paraId="058CF921">
      <w:r>
        <w:rPr>
          <w:rFonts w:hint="eastAsia" w:eastAsia="宋体"/>
          <w:lang w:eastAsia="zh-CN"/>
        </w:rPr>
        <w:t>“</w:t>
      </w:r>
      <w:r>
        <w:t>文一百二十六</w:t>
      </w:r>
      <w:r>
        <w:rPr>
          <w:rFonts w:hint="eastAsia" w:eastAsia="宋体"/>
          <w:lang w:eastAsia="zh-CN"/>
        </w:rPr>
        <w:t>”</w:t>
      </w:r>
      <w:r>
        <w:t>，舊本、</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一百二十四</w:t>
      </w:r>
      <w:r>
        <w:rPr>
          <w:rFonts w:hint="eastAsia" w:eastAsia="宋体"/>
          <w:lang w:eastAsia="zh-CN"/>
        </w:rPr>
        <w:t>”</w:t>
      </w:r>
      <w:r>
        <w:t>。張次立增璵、瑳二字，改爲</w:t>
      </w:r>
      <w:r>
        <w:rPr>
          <w:rFonts w:hint="eastAsia" w:eastAsia="宋体"/>
          <w:lang w:eastAsia="zh-CN"/>
        </w:rPr>
        <w:t>“</w:t>
      </w:r>
      <w:r>
        <w:t>一百二</w:t>
      </w:r>
    </w:p>
    <w:p w14:paraId="6304BAA8">
      <w:r>
        <w:t>十六</w:t>
      </w:r>
      <w:r>
        <w:rPr>
          <w:rFonts w:hint="eastAsia" w:eastAsia="宋体"/>
          <w:lang w:eastAsia="zh-CN"/>
        </w:rPr>
        <w:t>”</w:t>
      </w:r>
      <w:r>
        <w:t>，見前</w:t>
      </w:r>
      <w:r>
        <w:rPr>
          <w:rFonts w:hint="eastAsia" w:eastAsia="宋体"/>
          <w:lang w:eastAsia="zh-CN"/>
        </w:rPr>
        <w:t>“</w:t>
      </w:r>
      <w:r>
        <w:t>璵</w:t>
      </w:r>
      <w:r>
        <w:rPr>
          <w:rFonts w:hint="eastAsia" w:eastAsia="宋体"/>
          <w:lang w:eastAsia="zh-CN"/>
        </w:rPr>
        <w:t>”</w:t>
      </w:r>
      <w:r>
        <w:t>字下。</w:t>
      </w:r>
    </w:p>
    <w:p w14:paraId="6FE74FE7">
      <w:r>
        <w:t>士部壿</w:t>
      </w:r>
      <w:r>
        <w:rPr>
          <w:rFonts w:hint="eastAsia" w:eastAsia="宋体"/>
          <w:lang w:eastAsia="zh-CN"/>
        </w:rPr>
        <w:t>“</w:t>
      </w:r>
      <w:r>
        <w:t>舞也</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壿，舞也，从士，尊聲</w:t>
      </w:r>
      <w:r>
        <w:rPr>
          <w:rFonts w:hint="eastAsia" w:eastAsia="宋体"/>
          <w:lang w:eastAsia="zh-CN"/>
        </w:rPr>
        <w:t>”</w:t>
      </w:r>
      <w:r>
        <w:t>，注云：</w:t>
      </w:r>
      <w:r>
        <w:rPr>
          <w:rFonts w:hint="eastAsia" w:eastAsia="宋体"/>
          <w:lang w:eastAsia="zh-CN"/>
        </w:rPr>
        <w:t>“</w:t>
      </w:r>
      <w:r>
        <w:t>臣鍇按：</w:t>
      </w:r>
      <w:r>
        <w:rPr>
          <w:rFonts w:hint="eastAsia" w:eastAsia="宋体"/>
          <w:lang w:eastAsia="zh-CN"/>
        </w:rPr>
        <w:t>《</w:t>
      </w:r>
      <w:r>
        <w:t>周禮</w:t>
      </w:r>
      <w:r>
        <w:rPr>
          <w:rFonts w:hint="eastAsia" w:eastAsia="宋体"/>
          <w:lang w:eastAsia="zh-CN"/>
        </w:rPr>
        <w:t>》</w:t>
      </w:r>
      <w:r>
        <w:t>：</w:t>
      </w:r>
      <w:r>
        <w:rPr>
          <w:rFonts w:hint="eastAsia" w:eastAsia="宋体"/>
          <w:lang w:eastAsia="zh-CN"/>
        </w:rPr>
        <w:t>‘</w:t>
      </w:r>
      <w:r>
        <w:t>舞者皆</w:t>
      </w:r>
    </w:p>
    <w:p w14:paraId="410F6D44">
      <w:r>
        <w:t>士也。</w:t>
      </w:r>
      <w:r>
        <w:rPr>
          <w:rFonts w:hint="eastAsia" w:eastAsia="宋体"/>
          <w:lang w:eastAsia="zh-CN"/>
        </w:rPr>
        <w:t>’”《</w:t>
      </w:r>
      <w:r>
        <w:t>經典釋文</w:t>
      </w:r>
      <w:r>
        <w:rPr>
          <w:rFonts w:hint="eastAsia" w:eastAsia="宋体"/>
          <w:lang w:eastAsia="zh-CN"/>
        </w:rPr>
        <w:t>》</w:t>
      </w:r>
      <w:r>
        <w:t>引此作</w:t>
      </w:r>
      <w:r>
        <w:rPr>
          <w:rFonts w:hint="eastAsia" w:eastAsia="宋体"/>
          <w:lang w:eastAsia="zh-CN"/>
        </w:rPr>
        <w:t>“</w:t>
      </w:r>
      <w:r>
        <w:t>士舞也</w:t>
      </w:r>
      <w:r>
        <w:rPr>
          <w:rFonts w:hint="eastAsia" w:eastAsia="宋体"/>
          <w:lang w:eastAsia="zh-CN"/>
        </w:rPr>
        <w:t>”</w:t>
      </w:r>
      <w:r>
        <w:t>。按：壿爲士舞，故从士。今但云</w:t>
      </w:r>
      <w:r>
        <w:rPr>
          <w:rFonts w:hint="eastAsia" w:eastAsia="宋体"/>
          <w:lang w:eastAsia="zh-CN"/>
        </w:rPr>
        <w:t>“</w:t>
      </w:r>
      <w:r>
        <w:t>舞也</w:t>
      </w:r>
      <w:r>
        <w:rPr>
          <w:rFonts w:hint="eastAsia" w:eastAsia="宋体"/>
          <w:lang w:eastAsia="zh-CN"/>
        </w:rPr>
        <w:t>”</w:t>
      </w:r>
      <w:r>
        <w:t>，則从士之</w:t>
      </w:r>
    </w:p>
    <w:p w14:paraId="73247D1B">
      <w:pPr>
        <w:rPr>
          <w:rFonts w:hint="eastAsia" w:eastAsia="宋体"/>
          <w:lang w:eastAsia="zh-CN"/>
        </w:rPr>
      </w:pPr>
      <w:r>
        <w:t>義不明，當从</w:t>
      </w:r>
      <w:r>
        <w:rPr>
          <w:rFonts w:hint="eastAsia" w:eastAsia="宋体"/>
          <w:lang w:eastAsia="zh-CN"/>
        </w:rPr>
        <w:t>《</w:t>
      </w:r>
      <w:r>
        <w:t>釋文</w:t>
      </w:r>
      <w:r>
        <w:rPr>
          <w:rFonts w:hint="eastAsia" w:eastAsia="宋体"/>
          <w:lang w:eastAsia="zh-CN"/>
        </w:rPr>
        <w:t>》</w:t>
      </w:r>
      <w:r>
        <w:t>作</w:t>
      </w:r>
      <w:r>
        <w:rPr>
          <w:rFonts w:hint="eastAsia" w:eastAsia="宋体"/>
          <w:lang w:eastAsia="zh-CN"/>
        </w:rPr>
        <w:t>“</w:t>
      </w:r>
      <w:r>
        <w:t>士舞也</w:t>
      </w:r>
      <w:r>
        <w:rPr>
          <w:rFonts w:hint="eastAsia" w:eastAsia="宋体"/>
          <w:lang w:eastAsia="zh-CN"/>
        </w:rPr>
        <w:t>”</w:t>
      </w:r>
      <w:r>
        <w:t>。</w:t>
      </w:r>
      <w:r>
        <w:rPr>
          <w:rFonts w:hint="eastAsia" w:eastAsia="宋体"/>
          <w:lang w:eastAsia="zh-CN"/>
        </w:rPr>
        <w:t>《</w:t>
      </w:r>
      <w:r>
        <w:t>繫傳</w:t>
      </w:r>
      <w:r>
        <w:rPr>
          <w:rFonts w:hint="eastAsia" w:eastAsia="宋体"/>
          <w:lang w:eastAsia="zh-CN"/>
        </w:rPr>
        <w:t>》“</w:t>
      </w:r>
      <w:r>
        <w:t>壿，舞也</w:t>
      </w:r>
      <w:r>
        <w:rPr>
          <w:rFonts w:hint="eastAsia" w:eastAsia="宋体"/>
          <w:lang w:eastAsia="zh-CN"/>
        </w:rPr>
        <w:t>”</w:t>
      </w:r>
      <w:r>
        <w:t>，疑是</w:t>
      </w:r>
      <w:r>
        <w:rPr>
          <w:rFonts w:hint="eastAsia" w:eastAsia="宋体"/>
          <w:lang w:eastAsia="zh-CN"/>
        </w:rPr>
        <w:t>“</w:t>
      </w:r>
      <w:r>
        <w:t>士舞也</w:t>
      </w:r>
      <w:r>
        <w:rPr>
          <w:rFonts w:hint="eastAsia" w:eastAsia="宋体"/>
          <w:lang w:eastAsia="zh-CN"/>
        </w:rPr>
        <w:t>”</w:t>
      </w:r>
      <w:r>
        <w:t>之譌。Qlo</w:t>
      </w:r>
      <w:r>
        <w:rPr>
          <w:rFonts w:hint="eastAsia" w:eastAsia="宋体"/>
          <w:lang w:eastAsia="zh-CN"/>
        </w:rPr>
        <w:t>】</w:t>
      </w:r>
    </w:p>
    <w:p w14:paraId="3F8AC9E8">
      <w:r>
        <w:t>|部中舊本、</w:t>
      </w:r>
      <w:r>
        <w:rPr>
          <w:rFonts w:hint="eastAsia" w:eastAsia="宋体"/>
          <w:lang w:eastAsia="zh-CN"/>
        </w:rPr>
        <w:t>《</w:t>
      </w:r>
      <w:r>
        <w:t>繫傳</w:t>
      </w:r>
      <w:r>
        <w:rPr>
          <w:rFonts w:hint="eastAsia" w:eastAsia="宋体"/>
          <w:lang w:eastAsia="zh-CN"/>
        </w:rPr>
        <w:t>》</w:t>
      </w:r>
      <w:r>
        <w:t>無此字，張次立增入，見部末。</w:t>
      </w:r>
    </w:p>
    <w:p w14:paraId="2E57E6C3">
      <w:r>
        <w:rPr>
          <w:rFonts w:hint="eastAsia" w:eastAsia="宋体"/>
          <w:lang w:eastAsia="zh-CN"/>
        </w:rPr>
        <w:t>“</w:t>
      </w:r>
      <w:r>
        <w:t>重二</w:t>
      </w:r>
      <w:r>
        <w:rPr>
          <w:rFonts w:hint="eastAsia" w:eastAsia="宋体"/>
          <w:lang w:eastAsia="zh-CN"/>
        </w:rPr>
        <w:t>”</w:t>
      </w:r>
      <w:r>
        <w:t>，舊本、</w:t>
      </w:r>
      <w:r>
        <w:rPr>
          <w:rFonts w:hint="eastAsia" w:eastAsia="宋体"/>
          <w:lang w:eastAsia="zh-CN"/>
        </w:rPr>
        <w:t>《</w:t>
      </w:r>
      <w:r>
        <w:t>繫傳</w:t>
      </w:r>
      <w:r>
        <w:rPr>
          <w:rFonts w:hint="eastAsia" w:eastAsia="宋体"/>
          <w:lang w:eastAsia="zh-CN"/>
        </w:rPr>
        <w:t>》</w:t>
      </w:r>
      <w:r>
        <w:t>作</w:t>
      </w:r>
      <w:r>
        <w:rPr>
          <w:rFonts w:hint="eastAsia" w:eastAsia="宋体"/>
          <w:lang w:eastAsia="zh-CN"/>
        </w:rPr>
        <w:t>“</w:t>
      </w:r>
      <w:r>
        <w:t>重一</w:t>
      </w:r>
      <w:r>
        <w:rPr>
          <w:rFonts w:hint="eastAsia" w:eastAsia="宋体"/>
          <w:lang w:eastAsia="zh-CN"/>
        </w:rPr>
        <w:t>”</w:t>
      </w:r>
      <w:r>
        <w:t>。張次立改爲</w:t>
      </w:r>
      <w:r>
        <w:rPr>
          <w:rFonts w:hint="eastAsia" w:eastAsia="宋体"/>
          <w:lang w:eastAsia="zh-CN"/>
        </w:rPr>
        <w:t>“</w:t>
      </w:r>
      <w:r>
        <w:t>重二</w:t>
      </w:r>
      <w:r>
        <w:rPr>
          <w:rFonts w:hint="eastAsia" w:eastAsia="宋体"/>
          <w:lang w:eastAsia="zh-CN"/>
        </w:rPr>
        <w:t>”</w:t>
      </w:r>
      <w:r>
        <w:t>，注云：</w:t>
      </w:r>
      <w:r>
        <w:rPr>
          <w:rFonts w:hint="eastAsia" w:eastAsia="宋体"/>
          <w:lang w:eastAsia="zh-CN"/>
        </w:rPr>
        <w:t>“</w:t>
      </w:r>
      <w:r>
        <w:t>補遺籀文一字，共</w:t>
      </w:r>
    </w:p>
    <w:p w14:paraId="255E2E18">
      <w:pPr>
        <w:rPr>
          <w:rFonts w:hint="eastAsia" w:eastAsia="宋体"/>
          <w:lang w:eastAsia="zh-CN"/>
        </w:rPr>
      </w:pPr>
      <w:r>
        <w:t>重二。</w:t>
      </w:r>
      <w:r>
        <w:rPr>
          <w:rFonts w:hint="eastAsia" w:eastAsia="宋体"/>
          <w:lang w:eastAsia="zh-CN"/>
        </w:rPr>
        <w:t>”</w:t>
      </w:r>
    </w:p>
    <w:p w14:paraId="1FE36A1B">
      <w:r>
        <w:t>屮部毒</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从屮，毒聲</w:t>
      </w:r>
      <w:r>
        <w:rPr>
          <w:rFonts w:hint="eastAsia" w:eastAsia="宋体"/>
          <w:lang w:eastAsia="zh-CN"/>
        </w:rPr>
        <w:t>”</w:t>
      </w:r>
      <w:r>
        <w:t>。又</w:t>
      </w:r>
      <w:r>
        <w:rPr>
          <w:rFonts w:hint="eastAsia" w:eastAsia="宋体"/>
          <w:lang w:eastAsia="zh-CN"/>
        </w:rPr>
        <w:t>《</w:t>
      </w:r>
      <w:r>
        <w:t>祛妄篇</w:t>
      </w:r>
      <w:r>
        <w:rPr>
          <w:rFonts w:hint="eastAsia" w:eastAsia="宋体"/>
          <w:lang w:eastAsia="zh-CN"/>
        </w:rPr>
        <w:t>》</w:t>
      </w:r>
      <w:r>
        <w:t>云：</w:t>
      </w:r>
      <w:r>
        <w:rPr>
          <w:rFonts w:hint="eastAsia" w:eastAsia="宋体"/>
          <w:lang w:eastAsia="zh-CN"/>
        </w:rPr>
        <w:t>“</w:t>
      </w:r>
      <w:r>
        <w:t>毒，</w:t>
      </w:r>
      <w:r>
        <w:rPr>
          <w:rFonts w:hint="eastAsia" w:eastAsia="宋体"/>
          <w:lang w:eastAsia="zh-CN"/>
        </w:rPr>
        <w:t>《</w:t>
      </w:r>
      <w:r>
        <w:t>説文</w:t>
      </w:r>
      <w:r>
        <w:rPr>
          <w:rFonts w:hint="eastAsia" w:eastAsia="宋体"/>
          <w:lang w:eastAsia="zh-CN"/>
        </w:rPr>
        <w:t>》</w:t>
      </w:r>
      <w:r>
        <w:t>从屮，毒聲。陽冰云：</w:t>
      </w:r>
    </w:p>
    <w:p w14:paraId="334680D6">
      <w:r>
        <w:rPr>
          <w:rFonts w:hint="eastAsia" w:eastAsia="宋体"/>
          <w:lang w:eastAsia="zh-CN"/>
        </w:rPr>
        <w:t>‘</w:t>
      </w:r>
      <w:r>
        <w:t>从䶹，从母。母，出地之盛。从土，土可制毒，非取毒聲。毒，烏代反。</w:t>
      </w:r>
      <w:r>
        <w:rPr>
          <w:rFonts w:hint="eastAsia" w:eastAsia="宋体"/>
          <w:lang w:eastAsia="zh-CN"/>
        </w:rPr>
        <w:t>’</w:t>
      </w:r>
      <w:r>
        <w:t>臣鍇按：母何得</w:t>
      </w:r>
    </w:p>
    <w:p w14:paraId="61B51CE7">
      <w:r>
        <w:t>爲出地之盛？方説毒，而言土可制毒，爲不類矣。</w:t>
      </w:r>
      <w:r>
        <w:rPr>
          <w:rFonts w:hint="eastAsia" w:eastAsia="宋体"/>
          <w:lang w:eastAsia="zh-CN"/>
        </w:rPr>
        <w:t>”</w:t>
      </w:r>
      <w:r>
        <w:t>念孫按：今</w:t>
      </w:r>
      <w:r>
        <w:rPr>
          <w:rFonts w:hint="eastAsia" w:eastAsia="宋体"/>
          <w:lang w:eastAsia="zh-CN"/>
        </w:rPr>
        <w:t>《</w:t>
      </w:r>
      <w:r>
        <w:t>説文</w:t>
      </w:r>
      <w:r>
        <w:rPr>
          <w:rFonts w:hint="eastAsia" w:eastAsia="宋体"/>
          <w:lang w:eastAsia="zh-CN"/>
        </w:rPr>
        <w:t>》</w:t>
      </w:r>
      <w:r>
        <w:t>無</w:t>
      </w:r>
      <w:r>
        <w:rPr>
          <w:rFonts w:hint="eastAsia" w:eastAsia="宋体"/>
          <w:lang w:eastAsia="zh-CN"/>
        </w:rPr>
        <w:t>“</w:t>
      </w:r>
      <w:r>
        <w:t>聲</w:t>
      </w:r>
      <w:r>
        <w:rPr>
          <w:rFonts w:hint="eastAsia" w:eastAsia="宋体"/>
          <w:lang w:eastAsia="zh-CN"/>
        </w:rPr>
        <w:t>”</w:t>
      </w:r>
      <w:r>
        <w:t>字者，徐鉉以</w:t>
      </w:r>
    </w:p>
    <w:p w14:paraId="70FF218C">
      <w:r>
        <w:t>李陽冰云毒字</w:t>
      </w:r>
      <w:r>
        <w:rPr>
          <w:rFonts w:hint="eastAsia" w:eastAsia="宋体"/>
          <w:lang w:eastAsia="zh-CN"/>
        </w:rPr>
        <w:t>“</w:t>
      </w:r>
      <w:r>
        <w:t>非取毒聲，毒烏代反</w:t>
      </w:r>
      <w:r>
        <w:rPr>
          <w:rFonts w:hint="eastAsia" w:eastAsia="宋体"/>
          <w:lang w:eastAsia="zh-CN"/>
        </w:rPr>
        <w:t>”</w:t>
      </w:r>
      <w:r>
        <w:t>，故削之也。不知</w:t>
      </w:r>
      <w:r>
        <w:rPr>
          <w:rFonts w:hint="eastAsia" w:eastAsia="宋体"/>
          <w:lang w:eastAsia="zh-CN"/>
        </w:rPr>
        <w:t>“</w:t>
      </w:r>
      <w:r>
        <w:t>毒</w:t>
      </w:r>
      <w:r>
        <w:rPr>
          <w:rFonts w:hint="eastAsia" w:eastAsia="宋体"/>
          <w:lang w:eastAsia="zh-CN"/>
        </w:rPr>
        <w:t>”</w:t>
      </w:r>
      <w:r>
        <w:t>有代音，與毒聲相近。</w:t>
      </w:r>
      <w:r>
        <w:rPr>
          <w:rFonts w:hint="eastAsia" w:eastAsia="宋体"/>
          <w:lang w:eastAsia="zh-CN"/>
        </w:rPr>
        <w:t>《</w:t>
      </w:r>
      <w:r>
        <w:t>漢書。</w:t>
      </w:r>
    </w:p>
    <w:p w14:paraId="07C47F9D">
      <w:r>
        <w:t>【第633页】</w:t>
      </w:r>
    </w:p>
    <w:p w14:paraId="104C5F94">
      <w:r>
        <w:t>地理志</w:t>
      </w:r>
      <w:r>
        <w:rPr>
          <w:rFonts w:hint="eastAsia" w:eastAsia="宋体"/>
          <w:lang w:eastAsia="zh-CN"/>
        </w:rPr>
        <w:t>》</w:t>
      </w:r>
      <w:r>
        <w:t>：</w:t>
      </w:r>
      <w:r>
        <w:rPr>
          <w:rFonts w:hint="eastAsia" w:eastAsia="宋体"/>
          <w:lang w:eastAsia="zh-CN"/>
        </w:rPr>
        <w:t>“</w:t>
      </w:r>
      <w:r>
        <w:t>多犀象、毒冒、珠璣。</w:t>
      </w:r>
      <w:r>
        <w:rPr>
          <w:rFonts w:hint="eastAsia" w:eastAsia="宋体"/>
          <w:lang w:eastAsia="zh-CN"/>
        </w:rPr>
        <w:t>”</w:t>
      </w:r>
      <w:r>
        <w:t>師古曰：</w:t>
      </w:r>
      <w:r>
        <w:rPr>
          <w:rFonts w:hint="eastAsia" w:eastAsia="宋体"/>
          <w:lang w:eastAsia="zh-CN"/>
        </w:rPr>
        <w:t>“&lt;</w:t>
      </w:r>
      <w:r>
        <w:t>毒</w:t>
      </w:r>
      <w:r>
        <w:rPr>
          <w:rFonts w:hint="eastAsia" w:eastAsia="宋体"/>
          <w:lang w:eastAsia="zh-CN"/>
        </w:rPr>
        <w:t>&gt;【</w:t>
      </w:r>
      <w:r>
        <w:t>毒</w:t>
      </w:r>
      <w:r>
        <w:rPr>
          <w:rFonts w:hint="eastAsia" w:eastAsia="宋体"/>
          <w:lang w:eastAsia="zh-CN"/>
        </w:rPr>
        <w:t>】</w:t>
      </w:r>
      <w:r>
        <w:t>音代。</w:t>
      </w:r>
      <w:r>
        <w:rPr>
          <w:rFonts w:hint="eastAsia" w:eastAsia="宋体"/>
          <w:lang w:eastAsia="zh-CN"/>
        </w:rPr>
        <w:t>”</w:t>
      </w:r>
      <w:r>
        <w:t>是也。陽冰不得其解，而改</w:t>
      </w:r>
    </w:p>
    <w:p w14:paraId="5B5B58FA">
      <w:r>
        <w:t>爲</w:t>
      </w:r>
      <w:r>
        <w:rPr>
          <w:rFonts w:hint="eastAsia" w:eastAsia="宋体"/>
          <w:lang w:eastAsia="zh-CN"/>
        </w:rPr>
        <w:t>“</w:t>
      </w:r>
      <w:r>
        <w:t>从屮，从母，从土</w:t>
      </w:r>
      <w:r>
        <w:rPr>
          <w:rFonts w:hint="eastAsia" w:eastAsia="宋体"/>
          <w:lang w:eastAsia="zh-CN"/>
        </w:rPr>
        <w:t>”</w:t>
      </w:r>
      <w:r>
        <w:t>，徐鉉又改</w:t>
      </w:r>
      <w:r>
        <w:rPr>
          <w:rFonts w:hint="eastAsia" w:eastAsia="宋体"/>
          <w:lang w:eastAsia="zh-CN"/>
        </w:rPr>
        <w:t>“</w:t>
      </w:r>
      <w:r>
        <w:t>从䶹、毒</w:t>
      </w:r>
      <w:r>
        <w:rPr>
          <w:rFonts w:hint="eastAsia" w:eastAsia="宋体"/>
          <w:lang w:eastAsia="zh-CN"/>
        </w:rPr>
        <w:t>”</w:t>
      </w:r>
      <w:r>
        <w:t>，竝非</w:t>
      </w:r>
    </w:p>
    <w:p w14:paraId="613C9EC9">
      <w:r>
        <w:t>。ollJ</w:t>
      </w:r>
    </w:p>
    <w:p w14:paraId="077F2A56">
      <w:r>
        <w:t>艸部蓏</w:t>
      </w:r>
      <w:r>
        <w:rPr>
          <w:rFonts w:hint="eastAsia" w:eastAsia="宋体"/>
          <w:lang w:eastAsia="zh-CN"/>
        </w:rPr>
        <w:t>“</w:t>
      </w:r>
      <w:r>
        <w:t>从艸，从㼌</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从艸，㼌聲</w:t>
      </w:r>
      <w:r>
        <w:rPr>
          <w:rFonts w:hint="eastAsia" w:eastAsia="宋体"/>
          <w:lang w:eastAsia="zh-CN"/>
        </w:rPr>
        <w:t>”</w:t>
      </w:r>
      <w:r>
        <w:t>oolD</w:t>
      </w:r>
    </w:p>
    <w:p w14:paraId="42EC0844">
      <w:pPr>
        <w:rPr>
          <w:rFonts w:hint="eastAsia" w:eastAsia="宋体"/>
          <w:lang w:eastAsia="zh-CN"/>
        </w:rPr>
      </w:pPr>
      <w:r>
        <w:t>芝</w:t>
      </w:r>
      <w:r>
        <w:rPr>
          <w:rFonts w:hint="eastAsia" w:eastAsia="宋体"/>
          <w:lang w:eastAsia="zh-CN"/>
        </w:rPr>
        <w:t>“</w:t>
      </w:r>
      <w:r>
        <w:t>从艸，从之</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从艸，之聲</w:t>
      </w:r>
      <w:r>
        <w:rPr>
          <w:rFonts w:hint="eastAsia" w:eastAsia="宋体"/>
          <w:lang w:eastAsia="zh-CN"/>
        </w:rPr>
        <w:t>”</w:t>
      </w:r>
    </w:p>
    <w:p w14:paraId="14E64439">
      <w:r>
        <w:t>蘇</w:t>
      </w:r>
      <w:r>
        <w:rPr>
          <w:rFonts w:hint="eastAsia" w:eastAsia="宋体"/>
          <w:lang w:eastAsia="zh-CN"/>
        </w:rPr>
        <w:t>“</w:t>
      </w:r>
      <w:r>
        <w:t>桂荏也</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蘇，桂荏也</w:t>
      </w:r>
      <w:r>
        <w:rPr>
          <w:rFonts w:hint="eastAsia" w:eastAsia="宋体"/>
          <w:lang w:eastAsia="zh-CN"/>
        </w:rPr>
        <w:t>”</w:t>
      </w:r>
      <w:r>
        <w:t>。</w:t>
      </w:r>
      <w:r>
        <w:rPr>
          <w:rFonts w:hint="eastAsia" w:eastAsia="宋体"/>
          <w:lang w:eastAsia="zh-CN"/>
        </w:rPr>
        <w:t>“</w:t>
      </w:r>
      <w:r>
        <w:t>蘇桂荏</w:t>
      </w:r>
      <w:r>
        <w:rPr>
          <w:rFonts w:hint="eastAsia" w:eastAsia="宋体"/>
          <w:lang w:eastAsia="zh-CN"/>
        </w:rPr>
        <w:t>”</w:t>
      </w:r>
      <w:r>
        <w:t>三字乃</w:t>
      </w:r>
      <w:r>
        <w:rPr>
          <w:rFonts w:hint="eastAsia" w:eastAsia="宋体"/>
          <w:lang w:eastAsia="zh-CN"/>
        </w:rPr>
        <w:t>《</w:t>
      </w:r>
      <w:r>
        <w:t>爾雅。釋草</w:t>
      </w:r>
      <w:r>
        <w:rPr>
          <w:rFonts w:hint="eastAsia" w:eastAsia="宋体"/>
          <w:lang w:eastAsia="zh-CN"/>
        </w:rPr>
        <w:t>》</w:t>
      </w:r>
      <w:r>
        <w:t>文，</w:t>
      </w:r>
      <w:r>
        <w:rPr>
          <w:rFonts w:hint="eastAsia" w:eastAsia="宋体"/>
          <w:lang w:eastAsia="zh-CN"/>
        </w:rPr>
        <w:t>“</w:t>
      </w:r>
      <w:r>
        <w:t>蘇</w:t>
      </w:r>
      <w:r>
        <w:rPr>
          <w:rFonts w:hint="eastAsia" w:eastAsia="宋体"/>
          <w:lang w:eastAsia="zh-CN"/>
        </w:rPr>
        <w:t>”</w:t>
      </w:r>
      <w:r>
        <w:t>字非</w:t>
      </w:r>
    </w:p>
    <w:p w14:paraId="3CB030D9">
      <w:r>
        <w:t>衍，不應削去。</w:t>
      </w:r>
    </w:p>
    <w:p w14:paraId="0A8B03DE">
      <w:r>
        <w:t>莒舊本、</w:t>
      </w:r>
      <w:r>
        <w:rPr>
          <w:rFonts w:hint="eastAsia" w:eastAsia="宋体"/>
          <w:lang w:eastAsia="zh-CN"/>
        </w:rPr>
        <w:t>《</w:t>
      </w:r>
      <w:r>
        <w:t>繫傳</w:t>
      </w:r>
      <w:r>
        <w:rPr>
          <w:rFonts w:hint="eastAsia" w:eastAsia="宋体"/>
          <w:lang w:eastAsia="zh-CN"/>
        </w:rPr>
        <w:t>》</w:t>
      </w:r>
      <w:r>
        <w:t>無此字，張次立增入，見部末。</w:t>
      </w:r>
    </w:p>
    <w:p w14:paraId="0B361DF5">
      <w:pPr>
        <w:rPr>
          <w:rFonts w:hint="eastAsia" w:eastAsia="宋体"/>
          <w:lang w:eastAsia="zh-CN"/>
        </w:rPr>
      </w:pPr>
      <w:r>
        <w:t>苷</w:t>
      </w:r>
      <w:r>
        <w:rPr>
          <w:rFonts w:hint="eastAsia" w:eastAsia="宋体"/>
          <w:lang w:eastAsia="zh-CN"/>
        </w:rPr>
        <w:t>“</w:t>
      </w:r>
      <w:r>
        <w:t>从艸，从甘</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从艸，甘聲</w:t>
      </w:r>
      <w:r>
        <w:rPr>
          <w:rFonts w:hint="eastAsia" w:eastAsia="宋体"/>
          <w:lang w:eastAsia="zh-CN"/>
        </w:rPr>
        <w:t>”</w:t>
      </w:r>
    </w:p>
    <w:p w14:paraId="5E0F3C0C">
      <w:r>
        <w:t>。ci四</w:t>
      </w:r>
    </w:p>
    <w:p w14:paraId="12E593E6">
      <w:r>
        <w:t>蓩舊本、</w:t>
      </w:r>
      <w:r>
        <w:rPr>
          <w:rFonts w:hint="eastAsia" w:eastAsia="宋体"/>
          <w:lang w:eastAsia="zh-CN"/>
        </w:rPr>
        <w:t>《</w:t>
      </w:r>
      <w:r>
        <w:t>繫傳</w:t>
      </w:r>
      <w:r>
        <w:rPr>
          <w:rFonts w:hint="eastAsia" w:eastAsia="宋体"/>
          <w:lang w:eastAsia="zh-CN"/>
        </w:rPr>
        <w:t>》</w:t>
      </w:r>
      <w:r>
        <w:t>無，張次立增。</w:t>
      </w:r>
    </w:p>
    <w:p w14:paraId="69FB80E5">
      <w:r>
        <w:t>蒢舊本、</w:t>
      </w:r>
      <w:r>
        <w:rPr>
          <w:rFonts w:hint="eastAsia" w:eastAsia="宋体"/>
          <w:lang w:eastAsia="zh-CN"/>
        </w:rPr>
        <w:t>《</w:t>
      </w:r>
      <w:r>
        <w:t>繫傳</w:t>
      </w:r>
      <w:r>
        <w:rPr>
          <w:rFonts w:hint="eastAsia" w:eastAsia="宋体"/>
          <w:lang w:eastAsia="zh-CN"/>
        </w:rPr>
        <w:t>》</w:t>
      </w:r>
      <w:r>
        <w:t>無，張次立增。</w:t>
      </w:r>
    </w:p>
    <w:p w14:paraId="502ADECE">
      <w:r>
        <w:t>繭</w:t>
      </w:r>
      <w:r>
        <w:rPr>
          <w:rFonts w:hint="eastAsia" w:eastAsia="宋体"/>
          <w:lang w:eastAsia="zh-CN"/>
        </w:rPr>
        <w:t>“</w:t>
      </w:r>
      <w:r>
        <w:t>圝，籒文囿</w:t>
      </w:r>
      <w:r>
        <w:rPr>
          <w:rFonts w:hint="eastAsia" w:eastAsia="宋体"/>
          <w:lang w:eastAsia="zh-CN"/>
        </w:rPr>
        <w:t>”</w:t>
      </w:r>
      <w:r>
        <w:t>四字，</w:t>
      </w:r>
      <w:r>
        <w:rPr>
          <w:rFonts w:hint="eastAsia" w:eastAsia="宋体"/>
          <w:lang w:eastAsia="zh-CN"/>
        </w:rPr>
        <w:t>《</w:t>
      </w:r>
      <w:r>
        <w:t>繫傳</w:t>
      </w:r>
      <w:r>
        <w:rPr>
          <w:rFonts w:hint="eastAsia" w:eastAsia="宋体"/>
          <w:lang w:eastAsia="zh-CN"/>
        </w:rPr>
        <w:t>》</w:t>
      </w:r>
      <w:r>
        <w:t>無之，徐鉉所加</w:t>
      </w:r>
    </w:p>
    <w:p w14:paraId="6777EA8B">
      <w:r>
        <w:t>。AlHu</w:t>
      </w:r>
    </w:p>
    <w:p w14:paraId="1F33F360">
      <w:r>
        <w:t>蒂</w:t>
      </w:r>
      <w:r>
        <w:rPr>
          <w:rFonts w:hint="eastAsia" w:eastAsia="宋体"/>
          <w:lang w:eastAsia="zh-CN"/>
        </w:rPr>
        <w:t>“</w:t>
      </w:r>
      <w:r>
        <w:t>从艸，稀省聲</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从艸，希聲</w:t>
      </w:r>
      <w:r>
        <w:rPr>
          <w:rFonts w:hint="eastAsia" w:eastAsia="宋体"/>
          <w:lang w:eastAsia="zh-CN"/>
        </w:rPr>
        <w:t>”</w:t>
      </w:r>
      <w:r>
        <w:t>。考</w:t>
      </w:r>
      <w:r>
        <w:rPr>
          <w:rFonts w:hint="eastAsia" w:eastAsia="宋体"/>
          <w:lang w:eastAsia="zh-CN"/>
        </w:rPr>
        <w:t>《</w:t>
      </w:r>
      <w:r>
        <w:t>説文</w:t>
      </w:r>
      <w:r>
        <w:rPr>
          <w:rFonts w:hint="eastAsia" w:eastAsia="宋体"/>
          <w:lang w:eastAsia="zh-CN"/>
        </w:rPr>
        <w:t>》“</w:t>
      </w:r>
      <w:r>
        <w:t>稀</w:t>
      </w:r>
      <w:r>
        <w:rPr>
          <w:rFonts w:hint="eastAsia" w:eastAsia="宋体"/>
          <w:lang w:eastAsia="zh-CN"/>
        </w:rPr>
        <w:t>”</w:t>
      </w:r>
      <w:r>
        <w:t>字注云：</w:t>
      </w:r>
      <w:r>
        <w:rPr>
          <w:rFonts w:hint="eastAsia" w:eastAsia="宋体"/>
          <w:lang w:eastAsia="zh-CN"/>
        </w:rPr>
        <w:t>“</w:t>
      </w:r>
      <w:r>
        <w:t>疏也，从禾</w:t>
      </w:r>
    </w:p>
    <w:p w14:paraId="04155B5C">
      <w:r>
        <w:t>希聲。</w:t>
      </w:r>
      <w:r>
        <w:rPr>
          <w:rFonts w:hint="eastAsia" w:eastAsia="宋体"/>
          <w:lang w:eastAsia="zh-CN"/>
        </w:rPr>
        <w:t>”</w:t>
      </w:r>
      <w:r>
        <w:t>徐鍇辨之，云：</w:t>
      </w:r>
      <w:r>
        <w:rPr>
          <w:rFonts w:hint="eastAsia" w:eastAsia="宋体"/>
          <w:lang w:eastAsia="zh-CN"/>
        </w:rPr>
        <w:t>“</w:t>
      </w:r>
      <w:r>
        <w:t>當言从禾、爻、巾，無</w:t>
      </w:r>
      <w:r>
        <w:rPr>
          <w:rFonts w:hint="eastAsia" w:eastAsia="宋体"/>
          <w:lang w:eastAsia="zh-CN"/>
        </w:rPr>
        <w:t>‘</w:t>
      </w:r>
      <w:r>
        <w:t>聲1字，後人加之。爻者，稀疏之義，與爽同</w:t>
      </w:r>
    </w:p>
    <w:p w14:paraId="47CE6395">
      <w:r>
        <w:t>意。巾亦是其稀象。至蕃與睎皆从稀省，何以知之？</w:t>
      </w:r>
      <w:r>
        <w:rPr>
          <w:rFonts w:hint="eastAsia" w:eastAsia="宋体"/>
          <w:lang w:eastAsia="zh-CN"/>
        </w:rPr>
        <w:t>《</w:t>
      </w:r>
      <w:r>
        <w:t>説文。巾部</w:t>
      </w:r>
      <w:r>
        <w:rPr>
          <w:rFonts w:hint="eastAsia" w:eastAsia="宋体"/>
          <w:lang w:eastAsia="zh-CN"/>
        </w:rPr>
        <w:t>》</w:t>
      </w:r>
      <w:r>
        <w:t>、</w:t>
      </w:r>
      <w:r>
        <w:rPr>
          <w:rFonts w:hint="eastAsia" w:eastAsia="宋体"/>
          <w:lang w:eastAsia="zh-CN"/>
        </w:rPr>
        <w:t>《</w:t>
      </w:r>
      <w:r>
        <w:t>爻部</w:t>
      </w:r>
      <w:r>
        <w:rPr>
          <w:rFonts w:hint="eastAsia" w:eastAsia="宋体"/>
          <w:lang w:eastAsia="zh-CN"/>
        </w:rPr>
        <w:t>》</w:t>
      </w:r>
      <w:r>
        <w:t>竝無</w:t>
      </w:r>
      <w:r>
        <w:rPr>
          <w:rFonts w:hint="eastAsia" w:eastAsia="宋体"/>
          <w:lang w:eastAsia="zh-CN"/>
        </w:rPr>
        <w:t>‘</w:t>
      </w:r>
      <w:r>
        <w:t>希</w:t>
      </w:r>
      <w:r>
        <w:rPr>
          <w:rFonts w:hint="eastAsia" w:eastAsia="宋体"/>
          <w:lang w:eastAsia="zh-CN"/>
        </w:rPr>
        <w:t>’</w:t>
      </w:r>
      <w:r>
        <w:t>字</w:t>
      </w:r>
    </w:p>
    <w:p w14:paraId="49F42910">
      <w:r>
        <w:t>以是知之。</w:t>
      </w:r>
      <w:r>
        <w:rPr>
          <w:rFonts w:hint="eastAsia" w:eastAsia="宋体"/>
          <w:lang w:eastAsia="zh-CN"/>
        </w:rPr>
        <w:t>”</w:t>
      </w:r>
      <w:r>
        <w:t>念孙按：徐鍇以爲莃、睎皆从稀省，故徐鉉於此莃字注改爲</w:t>
      </w:r>
      <w:r>
        <w:rPr>
          <w:rFonts w:hint="eastAsia" w:eastAsia="宋体"/>
          <w:lang w:eastAsia="zh-CN"/>
        </w:rPr>
        <w:t>“</w:t>
      </w:r>
      <w:r>
        <w:t>从艸，稀省聲</w:t>
      </w:r>
    </w:p>
    <w:p w14:paraId="68677700">
      <w:r>
        <w:t>【第634页】</w:t>
      </w:r>
    </w:p>
    <w:p w14:paraId="7F470156">
      <w:r>
        <w:t>也</w:t>
      </w:r>
      <w:r>
        <w:rPr>
          <w:rFonts w:hint="eastAsia" w:eastAsia="宋体"/>
          <w:lang w:eastAsia="zh-CN"/>
        </w:rPr>
        <w:t>”</w:t>
      </w:r>
      <w:r>
        <w:t>。今考</w:t>
      </w:r>
      <w:r>
        <w:rPr>
          <w:rFonts w:hint="eastAsia" w:eastAsia="宋体"/>
          <w:lang w:eastAsia="zh-CN"/>
        </w:rPr>
        <w:t>《</w:t>
      </w:r>
      <w:r>
        <w:t>説文</w:t>
      </w:r>
      <w:r>
        <w:rPr>
          <w:rFonts w:hint="eastAsia" w:eastAsia="宋体"/>
          <w:lang w:eastAsia="zh-CN"/>
        </w:rPr>
        <w:t>》</w:t>
      </w:r>
      <w:r>
        <w:t>，莃、唏、睎、脪、郗、晞、稀、俙、欷、豨、絺十一字竝从希聲。又</w:t>
      </w:r>
      <w:r>
        <w:rPr>
          <w:rFonts w:hint="eastAsia" w:eastAsia="宋体"/>
          <w:lang w:eastAsia="zh-CN"/>
        </w:rPr>
        <w:t>“</w:t>
      </w:r>
      <w:r>
        <w:t>昕</w:t>
      </w:r>
      <w:r>
        <w:rPr>
          <w:rFonts w:hint="eastAsia" w:eastAsia="宋体"/>
          <w:lang w:eastAsia="zh-CN"/>
        </w:rPr>
        <w:t>”</w:t>
      </w:r>
      <w:r>
        <w:t>字注</w:t>
      </w:r>
    </w:p>
    <w:p w14:paraId="606B8466">
      <w:r>
        <w:t>云：</w:t>
      </w:r>
      <w:r>
        <w:rPr>
          <w:rFonts w:hint="eastAsia" w:eastAsia="宋体"/>
          <w:lang w:eastAsia="zh-CN"/>
        </w:rPr>
        <w:t>“</w:t>
      </w:r>
      <w:r>
        <w:t>讀若希。</w:t>
      </w:r>
      <w:r>
        <w:rPr>
          <w:rFonts w:hint="eastAsia" w:eastAsia="宋体"/>
          <w:lang w:eastAsia="zh-CN"/>
        </w:rPr>
        <w:t>”</w:t>
      </w:r>
      <w:r>
        <w:t>則本書原有</w:t>
      </w:r>
      <w:r>
        <w:rPr>
          <w:rFonts w:hint="eastAsia" w:eastAsia="宋体"/>
          <w:lang w:eastAsia="zh-CN"/>
        </w:rPr>
        <w:t>“</w:t>
      </w:r>
      <w:r>
        <w:t>希</w:t>
      </w:r>
      <w:r>
        <w:rPr>
          <w:rFonts w:hint="eastAsia" w:eastAsia="宋体"/>
          <w:lang w:eastAsia="zh-CN"/>
        </w:rPr>
        <w:t>”</w:t>
      </w:r>
      <w:r>
        <w:t>字明甚。今本無</w:t>
      </w:r>
      <w:r>
        <w:rPr>
          <w:rFonts w:hint="eastAsia" w:eastAsia="宋体"/>
          <w:lang w:eastAsia="zh-CN"/>
        </w:rPr>
        <w:t>“</w:t>
      </w:r>
      <w:r>
        <w:t>希</w:t>
      </w:r>
      <w:r>
        <w:rPr>
          <w:rFonts w:hint="eastAsia" w:eastAsia="宋体"/>
          <w:lang w:eastAsia="zh-CN"/>
        </w:rPr>
        <w:t>”</w:t>
      </w:r>
      <w:r>
        <w:t>，乃傳寫脱誤，豈得謂本無此字乎？</w:t>
      </w:r>
    </w:p>
    <w:p w14:paraId="7E1A04A9">
      <w:r>
        <w:rPr>
          <w:rFonts w:hint="eastAsia" w:eastAsia="宋体"/>
          <w:lang w:eastAsia="zh-CN"/>
        </w:rPr>
        <w:t>“</w:t>
      </w:r>
      <w:r>
        <w:t>稀</w:t>
      </w:r>
      <w:r>
        <w:rPr>
          <w:rFonts w:hint="eastAsia" w:eastAsia="宋体"/>
          <w:lang w:eastAsia="zh-CN"/>
        </w:rPr>
        <w:t>”</w:t>
      </w:r>
      <w:r>
        <w:t>字而外，从希聲者尚有十字，又可一一改爲</w:t>
      </w:r>
      <w:r>
        <w:rPr>
          <w:rFonts w:hint="eastAsia" w:eastAsia="宋体"/>
          <w:lang w:eastAsia="zh-CN"/>
        </w:rPr>
        <w:t>“</w:t>
      </w:r>
      <w:r>
        <w:t>稀省聲</w:t>
      </w:r>
      <w:r>
        <w:rPr>
          <w:rFonts w:hint="eastAsia" w:eastAsia="宋体"/>
          <w:lang w:eastAsia="zh-CN"/>
        </w:rPr>
        <w:t>”</w:t>
      </w:r>
      <w:r>
        <w:t>乎？此</w:t>
      </w:r>
      <w:r>
        <w:rPr>
          <w:rFonts w:hint="eastAsia" w:eastAsia="宋体"/>
          <w:lang w:eastAsia="zh-CN"/>
        </w:rPr>
        <w:t>“</w:t>
      </w:r>
      <w:r>
        <w:t>莃</w:t>
      </w:r>
      <w:r>
        <w:rPr>
          <w:rFonts w:hint="eastAsia" w:eastAsia="宋体"/>
          <w:lang w:eastAsia="zh-CN"/>
        </w:rPr>
        <w:t>”</w:t>
      </w:r>
      <w:r>
        <w:t>字注當从</w:t>
      </w:r>
      <w:r>
        <w:rPr>
          <w:rFonts w:hint="eastAsia" w:eastAsia="宋体"/>
          <w:lang w:eastAsia="zh-CN"/>
        </w:rPr>
        <w:t>《</w:t>
      </w:r>
      <w:r>
        <w:t>繫傳</w:t>
      </w:r>
      <w:r>
        <w:rPr>
          <w:rFonts w:hint="eastAsia" w:eastAsia="宋体"/>
          <w:lang w:eastAsia="zh-CN"/>
        </w:rPr>
        <w:t>》</w:t>
      </w:r>
      <w:r>
        <w:t>作</w:t>
      </w:r>
    </w:p>
    <w:p w14:paraId="5728A17B">
      <w:r>
        <w:rPr>
          <w:rFonts w:hint="eastAsia" w:eastAsia="宋体"/>
          <w:lang w:eastAsia="zh-CN"/>
        </w:rPr>
        <w:t>“</w:t>
      </w:r>
      <w:r>
        <w:t>从艸，希聲</w:t>
      </w:r>
      <w:r>
        <w:rPr>
          <w:rFonts w:hint="eastAsia" w:eastAsia="宋体"/>
          <w:lang w:eastAsia="zh-CN"/>
        </w:rPr>
        <w:t>”</w:t>
      </w:r>
      <w:r>
        <w:t>，後放此</w:t>
      </w:r>
    </w:p>
    <w:p w14:paraId="3A898FE9">
      <w:pPr>
        <w:rPr>
          <w:rFonts w:hint="eastAsia" w:eastAsia="宋体"/>
          <w:lang w:eastAsia="zh-CN"/>
        </w:rPr>
      </w:pPr>
      <w:r>
        <w:t>。A-</w:t>
      </w:r>
      <w:r>
        <w:rPr>
          <w:rFonts w:hint="eastAsia" w:eastAsia="宋体"/>
          <w:lang w:eastAsia="zh-CN"/>
        </w:rPr>
        <w:t>&lt;】</w:t>
      </w:r>
    </w:p>
    <w:p w14:paraId="1CE4F81B">
      <w:r>
        <w:t>贛舊本、</w:t>
      </w:r>
      <w:r>
        <w:rPr>
          <w:rFonts w:hint="eastAsia" w:eastAsia="宋体"/>
          <w:lang w:eastAsia="zh-CN"/>
        </w:rPr>
        <w:t>《</w:t>
      </w:r>
      <w:r>
        <w:t>繫傳</w:t>
      </w:r>
      <w:r>
        <w:rPr>
          <w:rFonts w:hint="eastAsia" w:eastAsia="宋体"/>
          <w:lang w:eastAsia="zh-CN"/>
        </w:rPr>
        <w:t>》</w:t>
      </w:r>
      <w:r>
        <w:t>無，張次立增入</w:t>
      </w:r>
    </w:p>
    <w:p w14:paraId="3345612E">
      <w:r>
        <w:t>蓨舊本、</w:t>
      </w:r>
      <w:r>
        <w:rPr>
          <w:rFonts w:hint="eastAsia" w:eastAsia="宋体"/>
          <w:lang w:eastAsia="zh-CN"/>
        </w:rPr>
        <w:t>《</w:t>
      </w:r>
      <w:r>
        <w:t>繫傳</w:t>
      </w:r>
      <w:r>
        <w:rPr>
          <w:rFonts w:hint="eastAsia" w:eastAsia="宋体"/>
          <w:lang w:eastAsia="zh-CN"/>
        </w:rPr>
        <w:t>》</w:t>
      </w:r>
      <w:r>
        <w:t>無，張次立增入</w:t>
      </w:r>
    </w:p>
    <w:p w14:paraId="77FDFB82">
      <w:r>
        <w:t>芸</w:t>
      </w:r>
      <w:r>
        <w:rPr>
          <w:rFonts w:hint="eastAsia" w:eastAsia="宋体"/>
          <w:lang w:eastAsia="zh-CN"/>
        </w:rPr>
        <w:t>“《</w:t>
      </w:r>
      <w:r>
        <w:t>淮南子</w:t>
      </w:r>
      <w:r>
        <w:rPr>
          <w:rFonts w:hint="eastAsia" w:eastAsia="宋体"/>
          <w:lang w:eastAsia="zh-CN"/>
        </w:rPr>
        <w:t>》</w:t>
      </w:r>
      <w:r>
        <w:t>説</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淮南説</w:t>
      </w:r>
      <w:r>
        <w:rPr>
          <w:rFonts w:hint="eastAsia" w:eastAsia="宋体"/>
          <w:lang w:eastAsia="zh-CN"/>
        </w:rPr>
        <w:t>”</w:t>
      </w:r>
      <w:r>
        <w:t>，</w:t>
      </w:r>
      <w:r>
        <w:rPr>
          <w:rFonts w:hint="eastAsia" w:eastAsia="宋体"/>
          <w:lang w:eastAsia="zh-CN"/>
        </w:rPr>
        <w:t>《</w:t>
      </w:r>
      <w:r>
        <w:t>廣韻</w:t>
      </w:r>
      <w:r>
        <w:rPr>
          <w:rFonts w:hint="eastAsia" w:eastAsia="宋体"/>
          <w:lang w:eastAsia="zh-CN"/>
        </w:rPr>
        <w:t>》</w:t>
      </w:r>
      <w:r>
        <w:t>引此作</w:t>
      </w:r>
      <w:r>
        <w:rPr>
          <w:rFonts w:hint="eastAsia" w:eastAsia="宋体"/>
          <w:lang w:eastAsia="zh-CN"/>
        </w:rPr>
        <w:t>“</w:t>
      </w:r>
      <w:r>
        <w:t>淮南王説</w:t>
      </w:r>
      <w:r>
        <w:rPr>
          <w:rFonts w:hint="eastAsia" w:eastAsia="宋体"/>
          <w:lang w:eastAsia="zh-CN"/>
        </w:rPr>
        <w:t>”</w:t>
      </w:r>
      <w:r>
        <w:t>。念孫按：</w:t>
      </w:r>
      <w:r>
        <w:rPr>
          <w:rFonts w:hint="eastAsia" w:eastAsia="宋体"/>
          <w:lang w:eastAsia="zh-CN"/>
        </w:rPr>
        <w:t>《</w:t>
      </w:r>
      <w:r>
        <w:t>説</w:t>
      </w:r>
    </w:p>
    <w:p w14:paraId="1FCF6B6E">
      <w:r>
        <w:t>文</w:t>
      </w:r>
      <w:r>
        <w:rPr>
          <w:rFonts w:hint="eastAsia" w:eastAsia="宋体"/>
          <w:lang w:eastAsia="zh-CN"/>
        </w:rPr>
        <w:t>》</w:t>
      </w:r>
      <w:r>
        <w:t>無稱</w:t>
      </w:r>
      <w:r>
        <w:rPr>
          <w:rFonts w:hint="eastAsia" w:eastAsia="宋体"/>
          <w:lang w:eastAsia="zh-CN"/>
        </w:rPr>
        <w:t>“</w:t>
      </w:r>
      <w:r>
        <w:t>淮南子</w:t>
      </w:r>
      <w:r>
        <w:rPr>
          <w:rFonts w:hint="eastAsia" w:eastAsia="宋体"/>
          <w:lang w:eastAsia="zh-CN"/>
        </w:rPr>
        <w:t>”</w:t>
      </w:r>
      <w:r>
        <w:t>者，當從</w:t>
      </w:r>
      <w:r>
        <w:rPr>
          <w:rFonts w:hint="eastAsia" w:eastAsia="宋体"/>
          <w:lang w:eastAsia="zh-CN"/>
        </w:rPr>
        <w:t>《</w:t>
      </w:r>
      <w:r>
        <w:t>廣韻</w:t>
      </w:r>
      <w:r>
        <w:rPr>
          <w:rFonts w:hint="eastAsia" w:eastAsia="宋体"/>
          <w:lang w:eastAsia="zh-CN"/>
        </w:rPr>
        <w:t>》</w:t>
      </w:r>
      <w:r>
        <w:t>作</w:t>
      </w:r>
      <w:r>
        <w:rPr>
          <w:rFonts w:hint="eastAsia" w:eastAsia="宋体"/>
          <w:lang w:eastAsia="zh-CN"/>
        </w:rPr>
        <w:t>“</w:t>
      </w:r>
      <w:r>
        <w:t>淮南王</w:t>
      </w:r>
      <w:r>
        <w:rPr>
          <w:rFonts w:hint="eastAsia" w:eastAsia="宋体"/>
          <w:lang w:eastAsia="zh-CN"/>
        </w:rPr>
        <w:t>”</w:t>
      </w:r>
      <w:r>
        <w:t>爲是。</w:t>
      </w:r>
      <w:r>
        <w:rPr>
          <w:rFonts w:hint="eastAsia" w:eastAsia="宋体"/>
          <w:lang w:eastAsia="zh-CN"/>
        </w:rPr>
        <w:t>《</w:t>
      </w:r>
      <w:r>
        <w:t>説文</w:t>
      </w:r>
      <w:r>
        <w:rPr>
          <w:rFonts w:hint="eastAsia" w:eastAsia="宋体"/>
          <w:lang w:eastAsia="zh-CN"/>
        </w:rPr>
        <w:t>》“</w:t>
      </w:r>
      <w:r>
        <w:t>蛧</w:t>
      </w:r>
      <w:r>
        <w:rPr>
          <w:rFonts w:hint="eastAsia" w:eastAsia="宋体"/>
          <w:lang w:eastAsia="zh-CN"/>
        </w:rPr>
        <w:t>”</w:t>
      </w:r>
      <w:r>
        <w:t>字注引</w:t>
      </w:r>
      <w:r>
        <w:rPr>
          <w:rFonts w:hint="eastAsia" w:eastAsia="宋体"/>
          <w:lang w:eastAsia="zh-CN"/>
        </w:rPr>
        <w:t>“</w:t>
      </w:r>
      <w:r>
        <w:t>淮南王説</w:t>
      </w:r>
      <w:r>
        <w:rPr>
          <w:rFonts w:hint="eastAsia" w:eastAsia="宋体"/>
          <w:lang w:eastAsia="zh-CN"/>
        </w:rPr>
        <w:t>”</w:t>
      </w:r>
      <w:r>
        <w:t>，是其</w:t>
      </w:r>
    </w:p>
    <w:p w14:paraId="6F62067F">
      <w:r>
        <w:t>證。今作</w:t>
      </w:r>
      <w:r>
        <w:rPr>
          <w:rFonts w:hint="eastAsia" w:eastAsia="宋体"/>
          <w:lang w:eastAsia="zh-CN"/>
        </w:rPr>
        <w:t>“</w:t>
      </w:r>
      <w:r>
        <w:t>淮南子</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淮南</w:t>
      </w:r>
      <w:r>
        <w:rPr>
          <w:rFonts w:hint="eastAsia" w:eastAsia="宋体"/>
          <w:lang w:eastAsia="zh-CN"/>
        </w:rPr>
        <w:t>”</w:t>
      </w:r>
      <w:r>
        <w:t>，竝非</w:t>
      </w:r>
    </w:p>
    <w:p w14:paraId="0F5D19B5">
      <w:pPr>
        <w:rPr>
          <w:rFonts w:hint="eastAsia" w:eastAsia="宋体"/>
          <w:lang w:eastAsia="zh-CN"/>
        </w:rPr>
      </w:pPr>
      <w:r>
        <w:t>薺</w:t>
      </w:r>
      <w:r>
        <w:rPr>
          <w:rFonts w:hint="eastAsia" w:eastAsia="宋体"/>
          <w:lang w:eastAsia="zh-CN"/>
        </w:rPr>
        <w:t>“</w:t>
      </w:r>
      <w:r>
        <w:t>蒺黎也</w:t>
      </w:r>
      <w:r>
        <w:rPr>
          <w:rFonts w:hint="eastAsia" w:eastAsia="宋体"/>
          <w:lang w:eastAsia="zh-CN"/>
        </w:rPr>
        <w:t>”</w:t>
      </w:r>
      <w:r>
        <w:t>，</w:t>
      </w:r>
      <w:r>
        <w:rPr>
          <w:rFonts w:hint="eastAsia" w:eastAsia="宋体"/>
          <w:lang w:eastAsia="zh-CN"/>
        </w:rPr>
        <w:t>《</w:t>
      </w:r>
      <w:r>
        <w:t>繫傳</w:t>
      </w:r>
      <w:r>
        <w:rPr>
          <w:rFonts w:hint="eastAsia" w:eastAsia="宋体"/>
          <w:lang w:eastAsia="zh-CN"/>
        </w:rPr>
        <w:t>》“</w:t>
      </w:r>
      <w:r>
        <w:t>黎</w:t>
      </w:r>
      <w:r>
        <w:rPr>
          <w:rFonts w:hint="eastAsia" w:eastAsia="宋体"/>
          <w:lang w:eastAsia="zh-CN"/>
        </w:rPr>
        <w:t>”</w:t>
      </w:r>
      <w:r>
        <w:t>作</w:t>
      </w:r>
      <w:r>
        <w:rPr>
          <w:rFonts w:hint="eastAsia" w:eastAsia="宋体"/>
          <w:lang w:eastAsia="zh-CN"/>
        </w:rPr>
        <w:t>“</w:t>
      </w:r>
      <w:r>
        <w:t>藜</w:t>
      </w:r>
      <w:r>
        <w:rPr>
          <w:rFonts w:hint="eastAsia" w:eastAsia="宋体"/>
          <w:lang w:eastAsia="zh-CN"/>
        </w:rPr>
        <w:t>”</w:t>
      </w:r>
    </w:p>
    <w:p w14:paraId="70CDDAE7">
      <w:r>
        <w:t>藗</w:t>
      </w:r>
      <w:r>
        <w:rPr>
          <w:rFonts w:hint="eastAsia" w:eastAsia="宋体"/>
          <w:lang w:eastAsia="zh-CN"/>
        </w:rPr>
        <w:t>“</w:t>
      </w:r>
      <w:r>
        <w:t>遬，籀文速</w:t>
      </w:r>
      <w:r>
        <w:rPr>
          <w:rFonts w:hint="eastAsia" w:eastAsia="宋体"/>
          <w:lang w:eastAsia="zh-CN"/>
        </w:rPr>
        <w:t>”</w:t>
      </w:r>
      <w:r>
        <w:t>，此四字亦鉉所加，</w:t>
      </w:r>
      <w:r>
        <w:rPr>
          <w:rFonts w:hint="eastAsia" w:eastAsia="宋体"/>
          <w:lang w:eastAsia="zh-CN"/>
        </w:rPr>
        <w:t>《</w:t>
      </w:r>
      <w:r>
        <w:t>繫傳</w:t>
      </w:r>
      <w:r>
        <w:rPr>
          <w:rFonts w:hint="eastAsia" w:eastAsia="宋体"/>
          <w:lang w:eastAsia="zh-CN"/>
        </w:rPr>
        <w:t>》</w:t>
      </w:r>
      <w:r>
        <w:t>無之</w:t>
      </w:r>
    </w:p>
    <w:p w14:paraId="294B7A3F">
      <w:r>
        <w:t>蘜</w:t>
      </w:r>
      <w:r>
        <w:rPr>
          <w:rFonts w:hint="eastAsia" w:eastAsia="宋体"/>
          <w:lang w:eastAsia="zh-CN"/>
        </w:rPr>
        <w:t>“</w:t>
      </w:r>
      <w:r>
        <w:t>治牆也</w:t>
      </w:r>
      <w:r>
        <w:rPr>
          <w:rFonts w:hint="eastAsia" w:eastAsia="宋体"/>
          <w:lang w:eastAsia="zh-CN"/>
        </w:rPr>
        <w:t>”</w:t>
      </w:r>
      <w:r>
        <w:t>，</w:t>
      </w:r>
      <w:r>
        <w:rPr>
          <w:rFonts w:hint="eastAsia" w:eastAsia="宋体"/>
          <w:lang w:eastAsia="zh-CN"/>
        </w:rPr>
        <w:t>《</w:t>
      </w:r>
      <w:r>
        <w:t>繫傳</w:t>
      </w:r>
      <w:r>
        <w:rPr>
          <w:rFonts w:hint="eastAsia" w:eastAsia="宋体"/>
          <w:lang w:eastAsia="zh-CN"/>
        </w:rPr>
        <w:t>》“</w:t>
      </w:r>
      <w:r>
        <w:t>牆</w:t>
      </w:r>
      <w:r>
        <w:rPr>
          <w:rFonts w:hint="eastAsia" w:eastAsia="宋体"/>
          <w:lang w:eastAsia="zh-CN"/>
        </w:rPr>
        <w:t>”</w:t>
      </w:r>
      <w:r>
        <w:t>作</w:t>
      </w:r>
      <w:r>
        <w:rPr>
          <w:rFonts w:hint="eastAsia" w:eastAsia="宋体"/>
          <w:lang w:eastAsia="zh-CN"/>
        </w:rPr>
        <w:t>“</w:t>
      </w:r>
      <w:r>
        <w:t>蘠</w:t>
      </w:r>
      <w:r>
        <w:rPr>
          <w:rFonts w:hint="eastAsia" w:eastAsia="宋体"/>
          <w:lang w:eastAsia="zh-CN"/>
        </w:rPr>
        <w:t>”</w:t>
      </w:r>
      <w:r>
        <w:t>。o九</w:t>
      </w:r>
    </w:p>
    <w:p w14:paraId="05C8ABB3">
      <w:r>
        <w:t>荎</w:t>
      </w:r>
      <w:r>
        <w:rPr>
          <w:rFonts w:hint="eastAsia" w:eastAsia="宋体"/>
          <w:lang w:eastAsia="zh-CN"/>
        </w:rPr>
        <w:t>“</w:t>
      </w:r>
      <w:r>
        <w:t>荎，藸艸也</w:t>
      </w:r>
      <w:r>
        <w:rPr>
          <w:rFonts w:hint="eastAsia" w:eastAsia="宋体"/>
          <w:lang w:eastAsia="zh-CN"/>
        </w:rPr>
        <w:t>”</w:t>
      </w:r>
      <w:r>
        <w:t>，</w:t>
      </w:r>
      <w:r>
        <w:rPr>
          <w:rFonts w:hint="eastAsia" w:eastAsia="宋体"/>
          <w:lang w:eastAsia="zh-CN"/>
        </w:rPr>
        <w:t>《</w:t>
      </w:r>
      <w:r>
        <w:t>繫傳</w:t>
      </w:r>
      <w:r>
        <w:rPr>
          <w:rFonts w:hint="eastAsia" w:eastAsia="宋体"/>
          <w:lang w:eastAsia="zh-CN"/>
        </w:rPr>
        <w:t>》</w:t>
      </w:r>
      <w:r>
        <w:t>無</w:t>
      </w:r>
      <w:r>
        <w:rPr>
          <w:rFonts w:hint="eastAsia" w:eastAsia="宋体"/>
          <w:lang w:eastAsia="zh-CN"/>
        </w:rPr>
        <w:t>“</w:t>
      </w:r>
      <w:r>
        <w:t>艸</w:t>
      </w:r>
      <w:r>
        <w:rPr>
          <w:rFonts w:hint="eastAsia" w:eastAsia="宋体"/>
          <w:lang w:eastAsia="zh-CN"/>
        </w:rPr>
        <w:t>”</w:t>
      </w:r>
      <w:r>
        <w:t>字</w:t>
      </w:r>
    </w:p>
    <w:p w14:paraId="48D6E41A">
      <w:pPr>
        <w:rPr>
          <w:rFonts w:hint="eastAsia" w:eastAsia="宋体"/>
          <w:lang w:eastAsia="zh-CN"/>
        </w:rPr>
      </w:pPr>
      <w:r>
        <w:t>藸</w:t>
      </w:r>
      <w:r>
        <w:rPr>
          <w:rFonts w:hint="eastAsia" w:eastAsia="宋体"/>
          <w:lang w:eastAsia="zh-CN"/>
        </w:rPr>
        <w:t>《</w:t>
      </w:r>
      <w:r>
        <w:t>繫傳</w:t>
      </w:r>
      <w:r>
        <w:rPr>
          <w:rFonts w:hint="eastAsia" w:eastAsia="宋体"/>
          <w:lang w:eastAsia="zh-CN"/>
        </w:rPr>
        <w:t>》</w:t>
      </w:r>
      <w:r>
        <w:t>在</w:t>
      </w:r>
      <w:r>
        <w:rPr>
          <w:rFonts w:hint="eastAsia" w:eastAsia="宋体"/>
          <w:lang w:eastAsia="zh-CN"/>
        </w:rPr>
        <w:t>“</w:t>
      </w:r>
      <w:r>
        <w:t>蘡</w:t>
      </w:r>
      <w:r>
        <w:rPr>
          <w:rFonts w:hint="eastAsia" w:eastAsia="宋体"/>
          <w:lang w:eastAsia="zh-CN"/>
        </w:rPr>
        <w:t>”</w:t>
      </w:r>
      <w:r>
        <w:t>字下云：</w:t>
      </w:r>
      <w:r>
        <w:rPr>
          <w:rFonts w:hint="eastAsia" w:eastAsia="宋体"/>
          <w:lang w:eastAsia="zh-CN"/>
        </w:rPr>
        <w:t>“</w:t>
      </w:r>
      <w:r>
        <w:t>艸也。</w:t>
      </w:r>
      <w:r>
        <w:rPr>
          <w:rFonts w:hint="eastAsia" w:eastAsia="宋体"/>
          <w:lang w:eastAsia="zh-CN"/>
        </w:rPr>
        <w:t>”</w:t>
      </w:r>
      <w:r>
        <w:t>注云：</w:t>
      </w:r>
      <w:r>
        <w:rPr>
          <w:rFonts w:hint="eastAsia" w:eastAsia="宋体"/>
          <w:lang w:eastAsia="zh-CN"/>
        </w:rPr>
        <w:t>“</w:t>
      </w:r>
      <w:r>
        <w:t>臣鍇按：</w:t>
      </w:r>
      <w:r>
        <w:rPr>
          <w:rFonts w:hint="eastAsia" w:eastAsia="宋体"/>
          <w:lang w:eastAsia="zh-CN"/>
        </w:rPr>
        <w:t>《</w:t>
      </w:r>
      <w:r>
        <w:t>爾雅</w:t>
      </w:r>
      <w:r>
        <w:rPr>
          <w:rFonts w:hint="eastAsia" w:eastAsia="宋体"/>
          <w:lang w:eastAsia="zh-CN"/>
        </w:rPr>
        <w:t>》“</w:t>
      </w:r>
      <w:r>
        <w:t>菋，荎藸</w:t>
      </w:r>
      <w:r>
        <w:rPr>
          <w:rFonts w:hint="eastAsia" w:eastAsia="宋体"/>
          <w:lang w:eastAsia="zh-CN"/>
        </w:rPr>
        <w:t>’</w:t>
      </w:r>
      <w:r>
        <w:t>。</w:t>
      </w:r>
      <w:r>
        <w:rPr>
          <w:rFonts w:hint="eastAsia" w:eastAsia="宋体"/>
          <w:lang w:eastAsia="zh-CN"/>
        </w:rPr>
        <w:t>”</w:t>
      </w:r>
    </w:p>
    <w:p w14:paraId="1530545E">
      <w:r>
        <w:t>念孫按：徐鉉以鍇訓爲荎藸，故改入</w:t>
      </w:r>
      <w:r>
        <w:rPr>
          <w:rFonts w:hint="eastAsia" w:eastAsia="宋体"/>
          <w:lang w:eastAsia="zh-CN"/>
        </w:rPr>
        <w:t>“</w:t>
      </w:r>
      <w:r>
        <w:t>荎</w:t>
      </w:r>
      <w:r>
        <w:rPr>
          <w:rFonts w:hint="eastAsia" w:eastAsia="宋体"/>
          <w:lang w:eastAsia="zh-CN"/>
        </w:rPr>
        <w:t>”</w:t>
      </w:r>
      <w:r>
        <w:t>字下，并改</w:t>
      </w:r>
      <w:r>
        <w:rPr>
          <w:rFonts w:hint="eastAsia" w:eastAsia="宋体"/>
          <w:lang w:eastAsia="zh-CN"/>
        </w:rPr>
        <w:t>“</w:t>
      </w:r>
      <w:r>
        <w:t>艸也</w:t>
      </w:r>
      <w:r>
        <w:rPr>
          <w:rFonts w:hint="eastAsia" w:eastAsia="宋体"/>
          <w:lang w:eastAsia="zh-CN"/>
        </w:rPr>
        <w:t>”</w:t>
      </w:r>
      <w:r>
        <w:t>二字爲</w:t>
      </w:r>
      <w:r>
        <w:rPr>
          <w:rFonts w:hint="eastAsia" w:eastAsia="宋体"/>
          <w:lang w:eastAsia="zh-CN"/>
        </w:rPr>
        <w:t>“</w:t>
      </w:r>
      <w:r>
        <w:t>荎藸也</w:t>
      </w:r>
      <w:r>
        <w:rPr>
          <w:rFonts w:hint="eastAsia" w:eastAsia="宋体"/>
          <w:lang w:eastAsia="zh-CN"/>
        </w:rPr>
        <w:t>”</w:t>
      </w:r>
      <w:r>
        <w:t>。今考</w:t>
      </w:r>
    </w:p>
    <w:p w14:paraId="2373D51E">
      <w:r>
        <w:t>【第635页】</w:t>
      </w:r>
    </w:p>
    <w:p w14:paraId="1C4155C3">
      <w:pPr>
        <w:rPr>
          <w:rFonts w:hint="eastAsia" w:eastAsia="宋体"/>
          <w:lang w:eastAsia="zh-CN"/>
        </w:rPr>
      </w:pPr>
      <w:r>
        <w:rPr>
          <w:rFonts w:hint="eastAsia" w:eastAsia="宋体"/>
          <w:lang w:eastAsia="zh-CN"/>
        </w:rPr>
        <w:t>《</w:t>
      </w:r>
      <w:r>
        <w:t>繫傳</w:t>
      </w:r>
      <w:r>
        <w:rPr>
          <w:rFonts w:hint="eastAsia" w:eastAsia="宋体"/>
          <w:lang w:eastAsia="zh-CN"/>
        </w:rPr>
        <w:t>》</w:t>
      </w:r>
      <w:r>
        <w:t>，此字在賜、革二字上，三字注竝云</w:t>
      </w:r>
      <w:r>
        <w:rPr>
          <w:rFonts w:hint="eastAsia" w:eastAsia="宋体"/>
          <w:lang w:eastAsia="zh-CN"/>
        </w:rPr>
        <w:t>“</w:t>
      </w:r>
      <w:r>
        <w:t>艸也</w:t>
      </w:r>
      <w:r>
        <w:rPr>
          <w:rFonts w:hint="eastAsia" w:eastAsia="宋体"/>
          <w:lang w:eastAsia="zh-CN"/>
        </w:rPr>
        <w:t>”</w:t>
      </w:r>
      <w:r>
        <w:t>，則文義相承，不可更置。徐鉉改入</w:t>
      </w:r>
      <w:r>
        <w:rPr>
          <w:rFonts w:hint="eastAsia" w:eastAsia="宋体"/>
          <w:lang w:eastAsia="zh-CN"/>
        </w:rPr>
        <w:t>“</w:t>
      </w:r>
      <w:r>
        <w:t>荎</w:t>
      </w:r>
      <w:r>
        <w:rPr>
          <w:rFonts w:hint="eastAsia" w:eastAsia="宋体"/>
          <w:lang w:eastAsia="zh-CN"/>
        </w:rPr>
        <w:t>”</w:t>
      </w:r>
    </w:p>
    <w:p w14:paraId="5CDC1480">
      <w:r>
        <w:t>字下，非。又考</w:t>
      </w:r>
      <w:r>
        <w:rPr>
          <w:rFonts w:hint="eastAsia" w:eastAsia="宋体"/>
          <w:lang w:eastAsia="zh-CN"/>
        </w:rPr>
        <w:t>《</w:t>
      </w:r>
      <w:r>
        <w:t>玉篇</w:t>
      </w:r>
      <w:r>
        <w:rPr>
          <w:rFonts w:hint="eastAsia" w:eastAsia="宋体"/>
          <w:lang w:eastAsia="zh-CN"/>
        </w:rPr>
        <w:t>》“</w:t>
      </w:r>
      <w:r>
        <w:t>藸</w:t>
      </w:r>
      <w:r>
        <w:rPr>
          <w:rFonts w:hint="eastAsia" w:eastAsia="宋体"/>
          <w:lang w:eastAsia="zh-CN"/>
        </w:rPr>
        <w:t>”</w:t>
      </w:r>
      <w:r>
        <w:t>字注云：</w:t>
      </w:r>
      <w:r>
        <w:rPr>
          <w:rFonts w:hint="eastAsia" w:eastAsia="宋体"/>
          <w:lang w:eastAsia="zh-CN"/>
        </w:rPr>
        <w:t>“</w:t>
      </w:r>
      <w:r>
        <w:t>致如切。藸蒘草。又音除。</w:t>
      </w:r>
      <w:r>
        <w:rPr>
          <w:rFonts w:hint="eastAsia" w:eastAsia="宋体"/>
          <w:lang w:eastAsia="zh-CN"/>
        </w:rPr>
        <w:t>《</w:t>
      </w:r>
      <w:r>
        <w:t>爾雅</w:t>
      </w:r>
      <w:r>
        <w:rPr>
          <w:rFonts w:hint="eastAsia" w:eastAsia="宋体"/>
          <w:lang w:eastAsia="zh-CN"/>
        </w:rPr>
        <w:t>》‘</w:t>
      </w:r>
      <w:r>
        <w:t>菋＄荎藸</w:t>
      </w:r>
      <w:r>
        <w:rPr>
          <w:rFonts w:hint="eastAsia" w:eastAsia="宋体"/>
          <w:lang w:eastAsia="zh-CN"/>
        </w:rPr>
        <w:t>’</w:t>
      </w:r>
      <w:r>
        <w:t>，</w:t>
      </w:r>
      <w:r>
        <w:rPr>
          <w:rFonts w:hint="eastAsia" w:eastAsia="宋体"/>
          <w:lang w:eastAsia="zh-CN"/>
        </w:rPr>
        <w:t>《</w:t>
      </w:r>
      <w:r>
        <w:t>廣</w:t>
      </w:r>
    </w:p>
    <w:p w14:paraId="33B7A512">
      <w:r>
        <w:t>韻</w:t>
      </w:r>
      <w:r>
        <w:rPr>
          <w:rFonts w:hint="eastAsia" w:eastAsia="宋体"/>
          <w:lang w:eastAsia="zh-CN"/>
        </w:rPr>
        <w:t>》</w:t>
      </w:r>
      <w:r>
        <w:t>同。</w:t>
      </w:r>
      <w:r>
        <w:rPr>
          <w:rFonts w:hint="eastAsia" w:eastAsia="宋体"/>
          <w:lang w:eastAsia="zh-CN"/>
        </w:rPr>
        <w:t>”</w:t>
      </w:r>
      <w:r>
        <w:t>然則</w:t>
      </w:r>
      <w:r>
        <w:rPr>
          <w:rFonts w:hint="eastAsia" w:eastAsia="宋体"/>
          <w:lang w:eastAsia="zh-CN"/>
        </w:rPr>
        <w:t>“</w:t>
      </w:r>
      <w:r>
        <w:t>藸</w:t>
      </w:r>
      <w:r>
        <w:rPr>
          <w:rFonts w:hint="eastAsia" w:eastAsia="宋体"/>
          <w:lang w:eastAsia="zh-CN"/>
        </w:rPr>
        <w:t>”</w:t>
      </w:r>
      <w:r>
        <w:t>字有二音二義，今</w:t>
      </w:r>
      <w:r>
        <w:rPr>
          <w:rFonts w:hint="eastAsia" w:eastAsia="宋体"/>
          <w:lang w:eastAsia="zh-CN"/>
        </w:rPr>
        <w:t>《</w:t>
      </w:r>
      <w:r>
        <w:t>説文</w:t>
      </w:r>
      <w:r>
        <w:rPr>
          <w:rFonts w:hint="eastAsia" w:eastAsia="宋体"/>
          <w:lang w:eastAsia="zh-CN"/>
        </w:rPr>
        <w:t>》</w:t>
      </w:r>
      <w:r>
        <w:t>但云</w:t>
      </w:r>
      <w:r>
        <w:rPr>
          <w:rFonts w:hint="eastAsia" w:eastAsia="宋体"/>
          <w:lang w:eastAsia="zh-CN"/>
        </w:rPr>
        <w:t>“</w:t>
      </w:r>
      <w:r>
        <w:t>藸，艸也</w:t>
      </w:r>
      <w:r>
        <w:rPr>
          <w:rFonts w:hint="eastAsia" w:eastAsia="宋体"/>
          <w:lang w:eastAsia="zh-CN"/>
        </w:rPr>
        <w:t>”</w:t>
      </w:r>
      <w:r>
        <w:t>，則未知其爲</w:t>
      </w:r>
      <w:r>
        <w:rPr>
          <w:rFonts w:hint="eastAsia" w:eastAsia="宋体"/>
          <w:lang w:eastAsia="zh-CN"/>
        </w:rPr>
        <w:t>“</w:t>
      </w:r>
      <w:r>
        <w:t>荎藸</w:t>
      </w:r>
      <w:r>
        <w:rPr>
          <w:rFonts w:hint="eastAsia" w:eastAsia="宋体"/>
          <w:lang w:eastAsia="zh-CN"/>
        </w:rPr>
        <w:t>”</w:t>
      </w:r>
      <w:r>
        <w:t>歟，抑</w:t>
      </w:r>
      <w:r>
        <w:rPr>
          <w:rFonts w:hint="eastAsia" w:eastAsia="宋体"/>
          <w:lang w:eastAsia="zh-CN"/>
        </w:rPr>
        <w:t>“</w:t>
      </w:r>
      <w:r>
        <w:t>藸</w:t>
      </w:r>
    </w:p>
    <w:p w14:paraId="5835AD35">
      <w:r>
        <w:t>蒘</w:t>
      </w:r>
      <w:r>
        <w:rPr>
          <w:rFonts w:hint="eastAsia" w:eastAsia="宋体"/>
          <w:lang w:eastAsia="zh-CN"/>
        </w:rPr>
        <w:t>”</w:t>
      </w:r>
      <w:r>
        <w:t>歟？徐鉉改</w:t>
      </w:r>
      <w:r>
        <w:rPr>
          <w:rFonts w:hint="eastAsia" w:eastAsia="宋体"/>
          <w:lang w:eastAsia="zh-CN"/>
        </w:rPr>
        <w:t>《</w:t>
      </w:r>
      <w:r>
        <w:t>説文</w:t>
      </w:r>
      <w:r>
        <w:rPr>
          <w:rFonts w:hint="eastAsia" w:eastAsia="宋体"/>
          <w:lang w:eastAsia="zh-CN"/>
        </w:rPr>
        <w:t>》“</w:t>
      </w:r>
      <w:r>
        <w:t>艸也</w:t>
      </w:r>
      <w:r>
        <w:rPr>
          <w:rFonts w:hint="eastAsia" w:eastAsia="宋体"/>
          <w:lang w:eastAsia="zh-CN"/>
        </w:rPr>
        <w:t>”</w:t>
      </w:r>
      <w:r>
        <w:t>爲</w:t>
      </w:r>
      <w:r>
        <w:rPr>
          <w:rFonts w:hint="eastAsia" w:eastAsia="宋体"/>
          <w:lang w:eastAsia="zh-CN"/>
        </w:rPr>
        <w:t>“</w:t>
      </w:r>
      <w:r>
        <w:t>荎藸也</w:t>
      </w:r>
      <w:r>
        <w:rPr>
          <w:rFonts w:hint="eastAsia" w:eastAsia="宋体"/>
          <w:lang w:eastAsia="zh-CN"/>
        </w:rPr>
        <w:t>”</w:t>
      </w:r>
      <w:r>
        <w:t>，亦非。當以</w:t>
      </w:r>
      <w:r>
        <w:rPr>
          <w:rFonts w:hint="eastAsia" w:eastAsia="宋体"/>
          <w:lang w:eastAsia="zh-CN"/>
        </w:rPr>
        <w:t>《</w:t>
      </w:r>
      <w:r>
        <w:t>繫傳</w:t>
      </w:r>
      <w:r>
        <w:rPr>
          <w:rFonts w:hint="eastAsia" w:eastAsia="宋体"/>
          <w:lang w:eastAsia="zh-CN"/>
        </w:rPr>
        <w:t>》</w:t>
      </w:r>
      <w:r>
        <w:t>爲正</w:t>
      </w:r>
    </w:p>
    <w:p w14:paraId="113FEC06">
      <w:r>
        <w:t>芘二曰芘茮木</w:t>
      </w:r>
      <w:r>
        <w:rPr>
          <w:rFonts w:hint="eastAsia" w:eastAsia="宋体"/>
          <w:lang w:eastAsia="zh-CN"/>
        </w:rPr>
        <w:t>”</w:t>
      </w:r>
      <w:r>
        <w:t>，</w:t>
      </w:r>
      <w:r>
        <w:rPr>
          <w:rFonts w:hint="eastAsia" w:eastAsia="宋体"/>
          <w:lang w:eastAsia="zh-CN"/>
        </w:rPr>
        <w:t>《</w:t>
      </w:r>
      <w:r>
        <w:t>繫傳</w:t>
      </w:r>
      <w:r>
        <w:rPr>
          <w:rFonts w:hint="eastAsia" w:eastAsia="宋体"/>
          <w:lang w:eastAsia="zh-CN"/>
        </w:rPr>
        <w:t>》</w:t>
      </w:r>
      <w:r>
        <w:t>同，注云：</w:t>
      </w:r>
      <w:r>
        <w:rPr>
          <w:rFonts w:hint="eastAsia" w:eastAsia="宋体"/>
          <w:lang w:eastAsia="zh-CN"/>
        </w:rPr>
        <w:t>“</w:t>
      </w:r>
      <w:r>
        <w:t>臣鍇按：</w:t>
      </w:r>
      <w:r>
        <w:rPr>
          <w:rFonts w:hint="eastAsia" w:eastAsia="宋体"/>
          <w:lang w:eastAsia="zh-CN"/>
        </w:rPr>
        <w:t>‘</w:t>
      </w:r>
      <w:r>
        <w:t>荍，蚍虾</w:t>
      </w:r>
      <w:r>
        <w:rPr>
          <w:rFonts w:hint="eastAsia" w:eastAsia="宋体"/>
          <w:lang w:eastAsia="zh-CN"/>
        </w:rPr>
        <w:t>’</w:t>
      </w:r>
      <w:r>
        <w:t>，亦或作此。</w:t>
      </w:r>
      <w:r>
        <w:rPr>
          <w:rFonts w:hint="eastAsia" w:eastAsia="宋体"/>
          <w:lang w:eastAsia="zh-CN"/>
        </w:rPr>
        <w:t>”</w:t>
      </w:r>
      <w:r>
        <w:t>念孙按：此</w:t>
      </w:r>
    </w:p>
    <w:p w14:paraId="1E1050AD">
      <w:r>
        <w:t>則</w:t>
      </w:r>
      <w:r>
        <w:rPr>
          <w:rFonts w:hint="eastAsia" w:eastAsia="宋体"/>
          <w:lang w:eastAsia="zh-CN"/>
        </w:rPr>
        <w:t>“</w:t>
      </w:r>
      <w:r>
        <w:t>一曰芘茉木</w:t>
      </w:r>
      <w:r>
        <w:rPr>
          <w:rFonts w:hint="eastAsia" w:eastAsia="宋体"/>
          <w:lang w:eastAsia="zh-CN"/>
        </w:rPr>
        <w:t>”</w:t>
      </w:r>
      <w:r>
        <w:t>五字，乃是</w:t>
      </w:r>
      <w:r>
        <w:rPr>
          <w:rFonts w:hint="eastAsia" w:eastAsia="宋体"/>
          <w:lang w:eastAsia="zh-CN"/>
        </w:rPr>
        <w:t>“</w:t>
      </w:r>
      <w:r>
        <w:t>一曰芘芣</w:t>
      </w:r>
      <w:r>
        <w:rPr>
          <w:rFonts w:hint="eastAsia" w:eastAsia="宋体"/>
          <w:lang w:eastAsia="zh-CN"/>
        </w:rPr>
        <w:t>”</w:t>
      </w:r>
      <w:r>
        <w:t>之譌。</w:t>
      </w:r>
      <w:r>
        <w:rPr>
          <w:rFonts w:hint="eastAsia" w:eastAsia="宋体"/>
          <w:lang w:eastAsia="zh-CN"/>
        </w:rPr>
        <w:t>《</w:t>
      </w:r>
      <w:r>
        <w:t>詩。東門之粉</w:t>
      </w:r>
      <w:r>
        <w:rPr>
          <w:rFonts w:hint="eastAsia" w:eastAsia="宋体"/>
          <w:lang w:eastAsia="zh-CN"/>
        </w:rPr>
        <w:t>》</w:t>
      </w:r>
      <w:r>
        <w:t>三章：</w:t>
      </w:r>
      <w:r>
        <w:rPr>
          <w:rFonts w:hint="eastAsia" w:eastAsia="宋体"/>
          <w:lang w:eastAsia="zh-CN"/>
        </w:rPr>
        <w:t>“</w:t>
      </w:r>
      <w:r>
        <w:t>視爾如荍。</w:t>
      </w:r>
      <w:r>
        <w:rPr>
          <w:rFonts w:hint="eastAsia" w:eastAsia="宋体"/>
          <w:lang w:eastAsia="zh-CN"/>
        </w:rPr>
        <w:t>”</w:t>
      </w:r>
      <w:r>
        <w:t>傳：</w:t>
      </w:r>
    </w:p>
    <w:p w14:paraId="025E3C0D">
      <w:r>
        <w:rPr>
          <w:rFonts w:hint="eastAsia" w:eastAsia="宋体"/>
          <w:lang w:eastAsia="zh-CN"/>
        </w:rPr>
        <w:t>“</w:t>
      </w:r>
      <w:r>
        <w:t>荍，芘芣。</w:t>
      </w:r>
      <w:r>
        <w:rPr>
          <w:rFonts w:hint="eastAsia" w:eastAsia="宋体"/>
          <w:lang w:eastAsia="zh-CN"/>
        </w:rPr>
        <w:t>”</w:t>
      </w:r>
      <w:r>
        <w:t>是也。今本及</w:t>
      </w:r>
      <w:r>
        <w:rPr>
          <w:rFonts w:hint="eastAsia" w:eastAsia="宋体"/>
          <w:lang w:eastAsia="zh-CN"/>
        </w:rPr>
        <w:t>《</w:t>
      </w:r>
      <w:r>
        <w:t>繫傳</w:t>
      </w:r>
      <w:r>
        <w:rPr>
          <w:rFonts w:hint="eastAsia" w:eastAsia="宋体"/>
          <w:lang w:eastAsia="zh-CN"/>
        </w:rPr>
        <w:t>》</w:t>
      </w:r>
      <w:r>
        <w:t>於</w:t>
      </w:r>
      <w:r>
        <w:rPr>
          <w:rFonts w:hint="eastAsia" w:eastAsia="宋体"/>
          <w:lang w:eastAsia="zh-CN"/>
        </w:rPr>
        <w:t>“</w:t>
      </w:r>
      <w:r>
        <w:t>芣</w:t>
      </w:r>
      <w:r>
        <w:rPr>
          <w:rFonts w:hint="eastAsia" w:eastAsia="宋体"/>
          <w:lang w:eastAsia="zh-CN"/>
        </w:rPr>
        <w:t>”</w:t>
      </w:r>
      <w:r>
        <w:t>字下既譌</w:t>
      </w:r>
      <w:r>
        <w:rPr>
          <w:rFonts w:hint="eastAsia" w:eastAsia="宋体"/>
          <w:lang w:eastAsia="zh-CN"/>
        </w:rPr>
        <w:t>“</w:t>
      </w:r>
      <w:r>
        <w:t>不</w:t>
      </w:r>
      <w:r>
        <w:rPr>
          <w:rFonts w:hint="eastAsia" w:eastAsia="宋体"/>
          <w:lang w:eastAsia="zh-CN"/>
        </w:rPr>
        <w:t>”</w:t>
      </w:r>
      <w:r>
        <w:t>作</w:t>
      </w:r>
      <w:r>
        <w:rPr>
          <w:rFonts w:hint="eastAsia" w:eastAsia="宋体"/>
          <w:lang w:eastAsia="zh-CN"/>
        </w:rPr>
        <w:t>“</w:t>
      </w:r>
      <w:r>
        <w:t>尗</w:t>
      </w:r>
      <w:r>
        <w:rPr>
          <w:rFonts w:hint="eastAsia" w:eastAsia="宋体"/>
          <w:lang w:eastAsia="zh-CN"/>
        </w:rPr>
        <w:t>”</w:t>
      </w:r>
      <w:r>
        <w:t>，又衍一</w:t>
      </w:r>
      <w:r>
        <w:rPr>
          <w:rFonts w:hint="eastAsia" w:eastAsia="宋体"/>
          <w:lang w:eastAsia="zh-CN"/>
        </w:rPr>
        <w:t>“</w:t>
      </w:r>
      <w:r>
        <w:t>木</w:t>
      </w:r>
      <w:r>
        <w:rPr>
          <w:rFonts w:hint="eastAsia" w:eastAsia="宋体"/>
          <w:lang w:eastAsia="zh-CN"/>
        </w:rPr>
        <w:t>”</w:t>
      </w:r>
      <w:r>
        <w:t>字，誤</w:t>
      </w:r>
    </w:p>
    <w:p w14:paraId="41E8F633">
      <w:r>
        <w:t>蘳</w:t>
      </w:r>
      <w:r>
        <w:rPr>
          <w:rFonts w:hint="eastAsia" w:eastAsia="宋体"/>
          <w:lang w:eastAsia="zh-CN"/>
        </w:rPr>
        <w:t>“</w:t>
      </w:r>
      <w:r>
        <w:t>讀若壞</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讀若墮壞</w:t>
      </w:r>
      <w:r>
        <w:rPr>
          <w:rFonts w:hint="eastAsia" w:eastAsia="宋体"/>
          <w:lang w:eastAsia="zh-CN"/>
        </w:rPr>
        <w:t>”</w:t>
      </w:r>
      <w:r>
        <w:t>。念孙按：</w:t>
      </w:r>
      <w:r>
        <w:rPr>
          <w:rFonts w:hint="eastAsia" w:eastAsia="宋体"/>
          <w:lang w:eastAsia="zh-CN"/>
        </w:rPr>
        <w:t>“</w:t>
      </w:r>
      <w:r>
        <w:t>讀若墮壞</w:t>
      </w:r>
      <w:r>
        <w:rPr>
          <w:rFonts w:hint="eastAsia" w:eastAsia="宋体"/>
          <w:lang w:eastAsia="zh-CN"/>
        </w:rPr>
        <w:t>”</w:t>
      </w:r>
      <w:r>
        <w:t>者，言讀若</w:t>
      </w:r>
      <w:r>
        <w:rPr>
          <w:rFonts w:hint="eastAsia" w:eastAsia="宋体"/>
          <w:lang w:eastAsia="zh-CN"/>
        </w:rPr>
        <w:t>“</w:t>
      </w:r>
      <w:r>
        <w:t>墮壞</w:t>
      </w:r>
      <w:r>
        <w:rPr>
          <w:rFonts w:hint="eastAsia" w:eastAsia="宋体"/>
          <w:lang w:eastAsia="zh-CN"/>
        </w:rPr>
        <w:t>”</w:t>
      </w:r>
      <w:r>
        <w:t>之</w:t>
      </w:r>
    </w:p>
    <w:p w14:paraId="7099FF24">
      <w:pPr>
        <w:rPr>
          <w:rFonts w:hint="eastAsia" w:eastAsia="宋体"/>
          <w:lang w:eastAsia="zh-CN"/>
        </w:rPr>
      </w:pPr>
      <w:r>
        <w:rPr>
          <w:rFonts w:hint="eastAsia" w:eastAsia="宋体"/>
          <w:lang w:eastAsia="zh-CN"/>
        </w:rPr>
        <w:t>“</w:t>
      </w:r>
      <w:r>
        <w:t>墮</w:t>
      </w:r>
      <w:r>
        <w:rPr>
          <w:rFonts w:hint="eastAsia" w:eastAsia="宋体"/>
          <w:lang w:eastAsia="zh-CN"/>
        </w:rPr>
        <w:t>”</w:t>
      </w:r>
      <w:r>
        <w:t>也，墮音呼規反。</w:t>
      </w:r>
      <w:r>
        <w:rPr>
          <w:rFonts w:hint="eastAsia" w:eastAsia="宋体"/>
          <w:lang w:eastAsia="zh-CN"/>
        </w:rPr>
        <w:t>《</w:t>
      </w:r>
      <w:r>
        <w:t>説文</w:t>
      </w:r>
      <w:r>
        <w:rPr>
          <w:rFonts w:hint="eastAsia" w:eastAsia="宋体"/>
          <w:lang w:eastAsia="zh-CN"/>
        </w:rPr>
        <w:t>》“</w:t>
      </w:r>
      <w:r>
        <w:t>黊</w:t>
      </w:r>
      <w:r>
        <w:rPr>
          <w:rFonts w:hint="eastAsia" w:eastAsia="宋体"/>
          <w:lang w:eastAsia="zh-CN"/>
        </w:rPr>
        <w:t>”</w:t>
      </w:r>
      <w:r>
        <w:t>字从圭聲，故蘳从其聲，讀若墮。</w:t>
      </w:r>
      <w:r>
        <w:rPr>
          <w:rFonts w:hint="eastAsia" w:eastAsia="宋体"/>
          <w:lang w:eastAsia="zh-CN"/>
        </w:rPr>
        <w:t>《</w:t>
      </w:r>
      <w:r>
        <w:t>玉篇</w:t>
      </w:r>
      <w:r>
        <w:rPr>
          <w:rFonts w:hint="eastAsia" w:eastAsia="宋体"/>
          <w:lang w:eastAsia="zh-CN"/>
        </w:rPr>
        <w:t>》</w:t>
      </w:r>
      <w:r>
        <w:t>：</w:t>
      </w:r>
      <w:r>
        <w:rPr>
          <w:rFonts w:hint="eastAsia" w:eastAsia="宋体"/>
          <w:lang w:eastAsia="zh-CN"/>
        </w:rPr>
        <w:t>“</w:t>
      </w:r>
      <w:r>
        <w:t>蘳，呼規切。</w:t>
      </w:r>
      <w:r>
        <w:rPr>
          <w:rFonts w:hint="eastAsia" w:eastAsia="宋体"/>
          <w:lang w:eastAsia="zh-CN"/>
        </w:rPr>
        <w:t>”</w:t>
      </w:r>
    </w:p>
    <w:p w14:paraId="2A7D6528">
      <w:r>
        <w:t>是其證。今作</w:t>
      </w:r>
      <w:r>
        <w:rPr>
          <w:rFonts w:hint="eastAsia" w:eastAsia="宋体"/>
          <w:lang w:eastAsia="zh-CN"/>
        </w:rPr>
        <w:t>“</w:t>
      </w:r>
      <w:r>
        <w:t>讀若壞</w:t>
      </w:r>
      <w:r>
        <w:rPr>
          <w:rFonts w:hint="eastAsia" w:eastAsia="宋体"/>
          <w:lang w:eastAsia="zh-CN"/>
        </w:rPr>
        <w:t>”</w:t>
      </w:r>
      <w:r>
        <w:t>，失之矣</w:t>
      </w:r>
    </w:p>
    <w:p w14:paraId="2AA520AD">
      <w:r>
        <w:t>䔺</w:t>
      </w:r>
      <w:r>
        <w:rPr>
          <w:rFonts w:hint="eastAsia" w:eastAsia="宋体"/>
          <w:lang w:eastAsia="zh-CN"/>
        </w:rPr>
        <w:t>“</w:t>
      </w:r>
      <w:r>
        <w:t>从艸，隨省聲</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从艸，隋聲</w:t>
      </w:r>
      <w:r>
        <w:rPr>
          <w:rFonts w:hint="eastAsia" w:eastAsia="宋体"/>
          <w:lang w:eastAsia="zh-CN"/>
        </w:rPr>
        <w:t>”</w:t>
      </w:r>
      <w:r>
        <w:t>。念孫按：隋音他果反，䔺音悦吹反</w:t>
      </w:r>
    </w:p>
    <w:p w14:paraId="4A000195">
      <w:r>
        <w:t>徐鉉以爲</w:t>
      </w:r>
      <w:r>
        <w:rPr>
          <w:rFonts w:hint="eastAsia" w:eastAsia="宋体"/>
          <w:lang w:eastAsia="zh-CN"/>
        </w:rPr>
        <w:t>“</w:t>
      </w:r>
      <w:r>
        <w:t>䔺</w:t>
      </w:r>
      <w:r>
        <w:rPr>
          <w:rFonts w:hint="eastAsia" w:eastAsia="宋体"/>
          <w:lang w:eastAsia="zh-CN"/>
        </w:rPr>
        <w:t>”</w:t>
      </w:r>
      <w:r>
        <w:t>不當从隋聲，故改爲</w:t>
      </w:r>
      <w:r>
        <w:rPr>
          <w:rFonts w:hint="eastAsia" w:eastAsia="宋体"/>
          <w:lang w:eastAsia="zh-CN"/>
        </w:rPr>
        <w:t>“</w:t>
      </w:r>
      <w:r>
        <w:t>隨省聲</w:t>
      </w:r>
      <w:r>
        <w:rPr>
          <w:rFonts w:hint="eastAsia" w:eastAsia="宋体"/>
          <w:lang w:eastAsia="zh-CN"/>
        </w:rPr>
        <w:t>”</w:t>
      </w:r>
      <w:r>
        <w:t>也，不知隨字亦作隋聲。凡支韻中字从隋聲</w:t>
      </w:r>
    </w:p>
    <w:p w14:paraId="16BC2436">
      <w:r>
        <w:t>者，古皆與歌戈通，若隨字古音徒禾反，</w:t>
      </w:r>
      <w:r>
        <w:rPr>
          <w:rFonts w:hint="eastAsia" w:eastAsia="宋体"/>
          <w:lang w:eastAsia="zh-CN"/>
        </w:rPr>
        <w:t>《</w:t>
      </w:r>
      <w:r>
        <w:t>老子</w:t>
      </w:r>
      <w:r>
        <w:rPr>
          <w:rFonts w:hint="eastAsia" w:eastAsia="宋体"/>
          <w:lang w:eastAsia="zh-CN"/>
        </w:rPr>
        <w:t>》</w:t>
      </w:r>
      <w:r>
        <w:t>云</w:t>
      </w:r>
      <w:r>
        <w:rPr>
          <w:rFonts w:hint="eastAsia" w:eastAsia="宋体"/>
          <w:lang w:eastAsia="zh-CN"/>
        </w:rPr>
        <w:t>“</w:t>
      </w:r>
      <w:r>
        <w:t>音聲相和。前後相隨</w:t>
      </w:r>
      <w:r>
        <w:rPr>
          <w:rFonts w:hint="eastAsia" w:eastAsia="宋体"/>
          <w:lang w:eastAsia="zh-CN"/>
        </w:rPr>
        <w:t>”</w:t>
      </w:r>
      <w:r>
        <w:t>之類是也。此</w:t>
      </w:r>
    </w:p>
    <w:p w14:paraId="6777C30C">
      <w:r>
        <w:rPr>
          <w:rFonts w:hint="eastAsia" w:eastAsia="宋体"/>
          <w:lang w:eastAsia="zh-CN"/>
        </w:rPr>
        <w:t>“</w:t>
      </w:r>
      <w:r>
        <w:t>䔺</w:t>
      </w:r>
      <w:r>
        <w:rPr>
          <w:rFonts w:hint="eastAsia" w:eastAsia="宋体"/>
          <w:lang w:eastAsia="zh-CN"/>
        </w:rPr>
        <w:t>”</w:t>
      </w:r>
      <w:r>
        <w:t>字古亦音徒禾反，與隋聲相近，故从隋聲。今改爲</w:t>
      </w:r>
      <w:r>
        <w:rPr>
          <w:rFonts w:hint="eastAsia" w:eastAsia="宋体"/>
          <w:lang w:eastAsia="zh-CN"/>
        </w:rPr>
        <w:t>“</w:t>
      </w:r>
      <w:r>
        <w:t>隨省聲</w:t>
      </w:r>
      <w:r>
        <w:rPr>
          <w:rFonts w:hint="eastAsia" w:eastAsia="宋体"/>
          <w:lang w:eastAsia="zh-CN"/>
        </w:rPr>
        <w:t>”</w:t>
      </w:r>
      <w:r>
        <w:t>，非是</w:t>
      </w:r>
    </w:p>
    <w:p w14:paraId="27FBE5EA">
      <w:r>
        <w:t>葻</w:t>
      </w:r>
      <w:r>
        <w:rPr>
          <w:rFonts w:hint="eastAsia" w:eastAsia="宋体"/>
          <w:lang w:eastAsia="zh-CN"/>
        </w:rPr>
        <w:t>“</w:t>
      </w:r>
      <w:r>
        <w:t>从艸、風</w:t>
      </w:r>
      <w:r>
        <w:rPr>
          <w:rFonts w:hint="eastAsia" w:eastAsia="宋体"/>
          <w:lang w:eastAsia="zh-CN"/>
        </w:rPr>
        <w:t>”</w:t>
      </w:r>
      <w:r>
        <w:t>下</w:t>
      </w:r>
      <w:r>
        <w:rPr>
          <w:rFonts w:hint="eastAsia" w:eastAsia="宋体"/>
          <w:lang w:eastAsia="zh-CN"/>
        </w:rPr>
        <w:t>《</w:t>
      </w:r>
      <w:r>
        <w:t>繫傳</w:t>
      </w:r>
      <w:r>
        <w:rPr>
          <w:rFonts w:hint="eastAsia" w:eastAsia="宋体"/>
          <w:lang w:eastAsia="zh-CN"/>
        </w:rPr>
        <w:t>》</w:t>
      </w:r>
      <w:r>
        <w:t>有</w:t>
      </w:r>
      <w:r>
        <w:rPr>
          <w:rFonts w:hint="eastAsia" w:eastAsia="宋体"/>
          <w:lang w:eastAsia="zh-CN"/>
        </w:rPr>
        <w:t>“</w:t>
      </w:r>
      <w:r>
        <w:t>風亦聲</w:t>
      </w:r>
      <w:r>
        <w:rPr>
          <w:rFonts w:hint="eastAsia" w:eastAsia="宋体"/>
          <w:lang w:eastAsia="zh-CN"/>
        </w:rPr>
        <w:t>”</w:t>
      </w:r>
      <w:r>
        <w:t>三字。徐鉉以爲葻與風聲不相近而削之也，不</w:t>
      </w:r>
    </w:p>
    <w:p w14:paraId="477B45E9">
      <w:r>
        <w:t>【第636页】</w:t>
      </w:r>
    </w:p>
    <w:p w14:paraId="68A80937">
      <w:r>
        <w:t>知風字古音孚凡反，與葻聲相近。</w:t>
      </w:r>
      <w:r>
        <w:rPr>
          <w:rFonts w:hint="eastAsia" w:eastAsia="宋体"/>
          <w:lang w:eastAsia="zh-CN"/>
        </w:rPr>
        <w:t>《</w:t>
      </w:r>
      <w:r>
        <w:t>詩</w:t>
      </w:r>
      <w:r>
        <w:rPr>
          <w:rFonts w:hint="eastAsia" w:eastAsia="宋体"/>
          <w:lang w:eastAsia="zh-CN"/>
        </w:rPr>
        <w:t>•</w:t>
      </w:r>
      <w:r>
        <w:t>何人斯</w:t>
      </w:r>
      <w:r>
        <w:rPr>
          <w:rFonts w:hint="eastAsia" w:eastAsia="宋体"/>
          <w:lang w:eastAsia="zh-CN"/>
        </w:rPr>
        <w:t>》</w:t>
      </w:r>
      <w:r>
        <w:t>四章：</w:t>
      </w:r>
      <w:r>
        <w:rPr>
          <w:rFonts w:hint="eastAsia" w:eastAsia="宋体"/>
          <w:lang w:eastAsia="zh-CN"/>
        </w:rPr>
        <w:t>“</w:t>
      </w:r>
      <w:r>
        <w:t>彼何人斯，其爲飄風，胡不自北</w:t>
      </w:r>
    </w:p>
    <w:p w14:paraId="73E82956">
      <w:r>
        <w:t>胡不自南。</w:t>
      </w:r>
      <w:r>
        <w:rPr>
          <w:rFonts w:hint="eastAsia" w:eastAsia="宋体"/>
          <w:lang w:eastAsia="zh-CN"/>
        </w:rPr>
        <w:t>”《</w:t>
      </w:r>
      <w:r>
        <w:t>釋名</w:t>
      </w:r>
      <w:r>
        <w:rPr>
          <w:rFonts w:hint="eastAsia" w:eastAsia="宋体"/>
          <w:lang w:eastAsia="zh-CN"/>
        </w:rPr>
        <w:t>》</w:t>
      </w:r>
      <w:r>
        <w:t>：</w:t>
      </w:r>
      <w:r>
        <w:rPr>
          <w:rFonts w:hint="eastAsia" w:eastAsia="宋体"/>
          <w:lang w:eastAsia="zh-CN"/>
        </w:rPr>
        <w:t>“</w:t>
      </w:r>
      <w:r>
        <w:t>風，兖豫司</w:t>
      </w:r>
      <w:r>
        <w:rPr>
          <w:rFonts w:hint="eastAsia" w:eastAsia="宋体"/>
          <w:lang w:eastAsia="zh-CN"/>
        </w:rPr>
        <w:t>【</w:t>
      </w:r>
      <w:r>
        <w:t>冀</w:t>
      </w:r>
      <w:r>
        <w:rPr>
          <w:rFonts w:hint="eastAsia" w:eastAsia="宋体"/>
          <w:lang w:eastAsia="zh-CN"/>
        </w:rPr>
        <w:t>】</w:t>
      </w:r>
      <w:r>
        <w:t>横口含脣言之。風，氾也，其氣博氾而動物也。</w:t>
      </w:r>
      <w:r>
        <w:rPr>
          <w:rFonts w:hint="eastAsia" w:eastAsia="宋体"/>
          <w:lang w:eastAsia="zh-CN"/>
        </w:rPr>
        <w:t>”《</w:t>
      </w:r>
      <w:r>
        <w:t>説</w:t>
      </w:r>
    </w:p>
    <w:p w14:paraId="51E9EADD">
      <w:r>
        <w:t>文</w:t>
      </w:r>
      <w:r>
        <w:rPr>
          <w:rFonts w:hint="eastAsia" w:eastAsia="宋体"/>
          <w:lang w:eastAsia="zh-CN"/>
        </w:rPr>
        <w:t>》“</w:t>
      </w:r>
      <w:r>
        <w:t>風</w:t>
      </w:r>
      <w:r>
        <w:rPr>
          <w:rFonts w:hint="eastAsia" w:eastAsia="宋体"/>
          <w:lang w:eastAsia="zh-CN"/>
        </w:rPr>
        <w:t>”</w:t>
      </w:r>
      <w:r>
        <w:t>从虫，凡聲，是其證。風从凡聲，故葻从風聲，今削去</w:t>
      </w:r>
      <w:r>
        <w:rPr>
          <w:rFonts w:hint="eastAsia" w:eastAsia="宋体"/>
          <w:lang w:eastAsia="zh-CN"/>
        </w:rPr>
        <w:t>“</w:t>
      </w:r>
      <w:r>
        <w:t>風亦聲</w:t>
      </w:r>
      <w:r>
        <w:rPr>
          <w:rFonts w:hint="eastAsia" w:eastAsia="宋体"/>
          <w:lang w:eastAsia="zh-CN"/>
        </w:rPr>
        <w:t>”</w:t>
      </w:r>
      <w:r>
        <w:t>三字，非是</w:t>
      </w:r>
    </w:p>
    <w:p w14:paraId="5374DEE5">
      <w:r>
        <w:t>萃舊本、</w:t>
      </w:r>
      <w:r>
        <w:rPr>
          <w:rFonts w:hint="eastAsia" w:eastAsia="宋体"/>
          <w:lang w:eastAsia="zh-CN"/>
        </w:rPr>
        <w:t>《</w:t>
      </w:r>
      <w:r>
        <w:t>繫傳</w:t>
      </w:r>
      <w:r>
        <w:rPr>
          <w:rFonts w:hint="eastAsia" w:eastAsia="宋体"/>
          <w:lang w:eastAsia="zh-CN"/>
        </w:rPr>
        <w:t>》</w:t>
      </w:r>
      <w:r>
        <w:t>無，張次立增。</w:t>
      </w:r>
    </w:p>
    <w:p w14:paraId="1238F04A">
      <w:r>
        <w:t>菑</w:t>
      </w:r>
      <w:r>
        <w:rPr>
          <w:rFonts w:hint="eastAsia" w:eastAsia="宋体"/>
          <w:lang w:eastAsia="zh-CN"/>
        </w:rPr>
        <w:t>“</w:t>
      </w:r>
      <w:r>
        <w:t>从艸、菑</w:t>
      </w:r>
      <w:r>
        <w:rPr>
          <w:rFonts w:hint="eastAsia" w:eastAsia="宋体"/>
          <w:lang w:eastAsia="zh-CN"/>
        </w:rPr>
        <w:t>”</w:t>
      </w:r>
      <w:r>
        <w:t>，</w:t>
      </w:r>
      <w:r>
        <w:rPr>
          <w:rFonts w:hint="eastAsia" w:eastAsia="宋体"/>
          <w:lang w:eastAsia="zh-CN"/>
        </w:rPr>
        <w:t>《</w:t>
      </w:r>
      <w:r>
        <w:t>繫傳</w:t>
      </w:r>
      <w:r>
        <w:rPr>
          <w:rFonts w:hint="eastAsia" w:eastAsia="宋体"/>
          <w:lang w:eastAsia="zh-CN"/>
        </w:rPr>
        <w:t>》</w:t>
      </w:r>
      <w:r>
        <w:t>同，注云：</w:t>
      </w:r>
      <w:r>
        <w:rPr>
          <w:rFonts w:hint="eastAsia" w:eastAsia="宋体"/>
          <w:lang w:eastAsia="zh-CN"/>
        </w:rPr>
        <w:t>“</w:t>
      </w:r>
      <w:r>
        <w:t>此爲从艸、从《、从田，凡三文合之。舊解从艸</w:t>
      </w:r>
    </w:p>
    <w:p w14:paraId="5E8CDED8">
      <w:r>
        <w:t>甾聲，傳寫誤以《、田合爲甾，亦無聲字。何以言之？若實从艸下甾，則下不合别有甾字</w:t>
      </w:r>
    </w:p>
    <w:p w14:paraId="0272CE64">
      <w:r>
        <w:t>云或省艸。臣以爲當言从《、从田。田不耕，則草塞之，故从艸。《者，川塞也，音災。但</w:t>
      </w:r>
    </w:p>
    <w:p w14:paraId="417E81C0">
      <w:r>
        <w:t>許慎約文，後人不曉，誤以《、田合成甾字，因誤加聲字耳。</w:t>
      </w:r>
      <w:r>
        <w:rPr>
          <w:rFonts w:hint="eastAsia" w:eastAsia="宋体"/>
          <w:lang w:eastAsia="zh-CN"/>
        </w:rPr>
        <w:t>”</w:t>
      </w:r>
      <w:r>
        <w:t>念孙按：鍇云</w:t>
      </w:r>
      <w:r>
        <w:rPr>
          <w:rFonts w:hint="eastAsia" w:eastAsia="宋体"/>
          <w:lang w:eastAsia="zh-CN"/>
        </w:rPr>
        <w:t>“</w:t>
      </w:r>
      <w:r>
        <w:t>舊解从艸、甾</w:t>
      </w:r>
    </w:p>
    <w:p w14:paraId="12056914">
      <w:r>
        <w:t>傳寫誤以《、田合爲甾</w:t>
      </w:r>
      <w:r>
        <w:rPr>
          <w:rFonts w:hint="eastAsia" w:eastAsia="宋体"/>
          <w:lang w:eastAsia="zh-CN"/>
        </w:rPr>
        <w:t>”</w:t>
      </w:r>
      <w:r>
        <w:t>，此言是也。至云</w:t>
      </w:r>
      <w:r>
        <w:rPr>
          <w:rFonts w:hint="eastAsia" w:eastAsia="宋体"/>
          <w:lang w:eastAsia="zh-CN"/>
        </w:rPr>
        <w:t>“</w:t>
      </w:r>
      <w:r>
        <w:t>誤加聲字</w:t>
      </w:r>
      <w:r>
        <w:rPr>
          <w:rFonts w:hint="eastAsia" w:eastAsia="宋体"/>
          <w:lang w:eastAsia="zh-CN"/>
        </w:rPr>
        <w:t>”</w:t>
      </w:r>
      <w:r>
        <w:t>，則非。蓋</w:t>
      </w:r>
      <w:r>
        <w:rPr>
          <w:rFonts w:hint="eastAsia" w:eastAsia="宋体"/>
          <w:lang w:eastAsia="zh-CN"/>
        </w:rPr>
        <w:t>《【</w:t>
      </w:r>
      <w:r>
        <w:t>説</w:t>
      </w:r>
      <w:r>
        <w:rPr>
          <w:rFonts w:hint="eastAsia" w:eastAsia="宋体"/>
          <w:lang w:eastAsia="zh-CN"/>
        </w:rPr>
        <w:t>】</w:t>
      </w:r>
      <w:r>
        <w:t>文</w:t>
      </w:r>
      <w:r>
        <w:rPr>
          <w:rFonts w:hint="eastAsia" w:eastAsia="宋体"/>
          <w:lang w:eastAsia="zh-CN"/>
        </w:rPr>
        <w:t>》</w:t>
      </w:r>
      <w:r>
        <w:t>本从艸、田，《</w:t>
      </w:r>
    </w:p>
    <w:p w14:paraId="31647506">
      <w:r>
        <w:t>聲。《，古災字，與菑字相近。</w:t>
      </w:r>
      <w:r>
        <w:rPr>
          <w:rFonts w:hint="eastAsia" w:eastAsia="宋体"/>
          <w:lang w:eastAsia="zh-CN"/>
        </w:rPr>
        <w:t>《</w:t>
      </w:r>
      <w:r>
        <w:t>易。无妄。象傳</w:t>
      </w:r>
      <w:r>
        <w:rPr>
          <w:rFonts w:hint="eastAsia" w:eastAsia="宋体"/>
          <w:lang w:eastAsia="zh-CN"/>
        </w:rPr>
        <w:t>》“</w:t>
      </w:r>
      <w:r>
        <w:t>邑人災也</w:t>
      </w:r>
      <w:r>
        <w:rPr>
          <w:rFonts w:hint="eastAsia" w:eastAsia="宋体"/>
          <w:lang w:eastAsia="zh-CN"/>
        </w:rPr>
        <w:t>”</w:t>
      </w:r>
      <w:r>
        <w:t>，與</w:t>
      </w:r>
      <w:r>
        <w:rPr>
          <w:rFonts w:hint="eastAsia" w:eastAsia="宋体"/>
          <w:lang w:eastAsia="zh-CN"/>
        </w:rPr>
        <w:t>“</w:t>
      </w:r>
      <w:r>
        <w:t>之</w:t>
      </w:r>
      <w:r>
        <w:rPr>
          <w:rFonts w:hint="eastAsia" w:eastAsia="宋体"/>
          <w:lang w:eastAsia="zh-CN"/>
        </w:rPr>
        <w:t>”</w:t>
      </w:r>
      <w:r>
        <w:t>爲韻；</w:t>
      </w:r>
      <w:r>
        <w:rPr>
          <w:rFonts w:hint="eastAsia" w:eastAsia="宋体"/>
          <w:lang w:eastAsia="zh-CN"/>
        </w:rPr>
        <w:t>《</w:t>
      </w:r>
      <w:r>
        <w:t>史記</w:t>
      </w:r>
      <w:r>
        <w:rPr>
          <w:rFonts w:hint="eastAsia" w:eastAsia="宋体"/>
          <w:lang w:eastAsia="zh-CN"/>
        </w:rPr>
        <w:t>•</w:t>
      </w:r>
      <w:r>
        <w:t>龜策</w:t>
      </w:r>
    </w:p>
    <w:p w14:paraId="6005D9AC">
      <w:r>
        <w:t>傳</w:t>
      </w:r>
      <w:r>
        <w:rPr>
          <w:rFonts w:hint="eastAsia" w:eastAsia="宋体"/>
          <w:lang w:eastAsia="zh-CN"/>
        </w:rPr>
        <w:t>》“</w:t>
      </w:r>
      <w:r>
        <w:t>身乃無災</w:t>
      </w:r>
      <w:r>
        <w:rPr>
          <w:rFonts w:hint="eastAsia" w:eastAsia="宋体"/>
          <w:lang w:eastAsia="zh-CN"/>
        </w:rPr>
        <w:t>”</w:t>
      </w:r>
      <w:r>
        <w:t>，與</w:t>
      </w:r>
      <w:r>
        <w:rPr>
          <w:rFonts w:hint="eastAsia" w:eastAsia="宋体"/>
          <w:lang w:eastAsia="zh-CN"/>
        </w:rPr>
        <w:t>“</w:t>
      </w:r>
      <w:r>
        <w:t>時</w:t>
      </w:r>
      <w:r>
        <w:rPr>
          <w:rFonts w:hint="eastAsia" w:eastAsia="宋体"/>
          <w:lang w:eastAsia="zh-CN"/>
        </w:rPr>
        <w:t>”</w:t>
      </w:r>
      <w:r>
        <w:t>、</w:t>
      </w:r>
      <w:r>
        <w:rPr>
          <w:rFonts w:hint="eastAsia" w:eastAsia="宋体"/>
          <w:lang w:eastAsia="zh-CN"/>
        </w:rPr>
        <w:t>“</w:t>
      </w:r>
      <w:r>
        <w:t>期</w:t>
      </w:r>
      <w:r>
        <w:rPr>
          <w:rFonts w:hint="eastAsia" w:eastAsia="宋体"/>
          <w:lang w:eastAsia="zh-CN"/>
        </w:rPr>
        <w:t>”</w:t>
      </w:r>
      <w:r>
        <w:t>、</w:t>
      </w:r>
      <w:r>
        <w:rPr>
          <w:rFonts w:hint="eastAsia" w:eastAsia="宋体"/>
          <w:lang w:eastAsia="zh-CN"/>
        </w:rPr>
        <w:t>“</w:t>
      </w:r>
      <w:r>
        <w:t>欺</w:t>
      </w:r>
      <w:r>
        <w:rPr>
          <w:rFonts w:hint="eastAsia" w:eastAsia="宋体"/>
          <w:lang w:eastAsia="zh-CN"/>
        </w:rPr>
        <w:t>”</w:t>
      </w:r>
      <w:r>
        <w:t>爲韻；</w:t>
      </w:r>
      <w:r>
        <w:rPr>
          <w:rFonts w:hint="eastAsia" w:eastAsia="宋体"/>
          <w:lang w:eastAsia="zh-CN"/>
        </w:rPr>
        <w:t>《</w:t>
      </w:r>
      <w:r>
        <w:t>爾雅</w:t>
      </w:r>
      <w:r>
        <w:rPr>
          <w:rFonts w:hint="eastAsia" w:eastAsia="宋体"/>
          <w:lang w:eastAsia="zh-CN"/>
        </w:rPr>
        <w:t>•</w:t>
      </w:r>
      <w:r>
        <w:t>釋地</w:t>
      </w:r>
      <w:r>
        <w:rPr>
          <w:rFonts w:hint="eastAsia" w:eastAsia="宋体"/>
          <w:lang w:eastAsia="zh-CN"/>
        </w:rPr>
        <w:t>》“</w:t>
      </w:r>
      <w:r>
        <w:t>田一歲曰菑</w:t>
      </w:r>
      <w:r>
        <w:rPr>
          <w:rFonts w:hint="eastAsia" w:eastAsia="宋体"/>
          <w:lang w:eastAsia="zh-CN"/>
        </w:rPr>
        <w:t>”</w:t>
      </w:r>
      <w:r>
        <w:t>，疏引孫炎云</w:t>
      </w:r>
    </w:p>
    <w:p w14:paraId="6DC4BCF9">
      <w:r>
        <w:rPr>
          <w:rFonts w:hint="eastAsia" w:eastAsia="宋体"/>
          <w:lang w:eastAsia="zh-CN"/>
        </w:rPr>
        <w:t>“</w:t>
      </w:r>
      <w:r>
        <w:t>菑始災，殺其艸木也。</w:t>
      </w:r>
      <w:r>
        <w:rPr>
          <w:rFonts w:hint="eastAsia" w:eastAsia="宋体"/>
          <w:lang w:eastAsia="zh-CN"/>
        </w:rPr>
        <w:t>”</w:t>
      </w:r>
      <w:r>
        <w:t>災字皆讀若菑。又</w:t>
      </w:r>
      <w:r>
        <w:rPr>
          <w:rFonts w:hint="eastAsia" w:eastAsia="宋体"/>
          <w:lang w:eastAsia="zh-CN"/>
        </w:rPr>
        <w:t>《</w:t>
      </w:r>
      <w:r>
        <w:t>詩。生民</w:t>
      </w:r>
      <w:r>
        <w:rPr>
          <w:rFonts w:hint="eastAsia" w:eastAsia="宋体"/>
          <w:lang w:eastAsia="zh-CN"/>
        </w:rPr>
        <w:t>》</w:t>
      </w:r>
      <w:r>
        <w:t>二章：</w:t>
      </w:r>
      <w:r>
        <w:rPr>
          <w:rFonts w:hint="eastAsia" w:eastAsia="宋体"/>
          <w:lang w:eastAsia="zh-CN"/>
        </w:rPr>
        <w:t>“</w:t>
      </w:r>
      <w:r>
        <w:t>無菑無害。</w:t>
      </w:r>
      <w:r>
        <w:rPr>
          <w:rFonts w:hint="eastAsia" w:eastAsia="宋体"/>
          <w:lang w:eastAsia="zh-CN"/>
        </w:rPr>
        <w:t>”《</w:t>
      </w:r>
      <w:r>
        <w:t>禮記。祭</w:t>
      </w:r>
    </w:p>
    <w:p w14:paraId="74F517FF">
      <w:r>
        <w:t>法</w:t>
      </w:r>
      <w:r>
        <w:rPr>
          <w:rFonts w:hint="eastAsia" w:eastAsia="宋体"/>
          <w:lang w:eastAsia="zh-CN"/>
        </w:rPr>
        <w:t>》</w:t>
      </w:r>
      <w:r>
        <w:t>：</w:t>
      </w:r>
      <w:r>
        <w:rPr>
          <w:rFonts w:hint="eastAsia" w:eastAsia="宋体"/>
          <w:lang w:eastAsia="zh-CN"/>
        </w:rPr>
        <w:t>“</w:t>
      </w:r>
      <w:r>
        <w:t>能禦大菑，則祀之。</w:t>
      </w:r>
      <w:r>
        <w:rPr>
          <w:rFonts w:hint="eastAsia" w:eastAsia="宋体"/>
          <w:lang w:eastAsia="zh-CN"/>
        </w:rPr>
        <w:t>”</w:t>
      </w:r>
      <w:r>
        <w:t>菑即災字。故此菑字从艸、田，《聲。傳寫者誤以田、《二字</w:t>
      </w:r>
    </w:p>
    <w:p w14:paraId="1E5E2B39">
      <w:r>
        <w:t>上下倒置合爲一字，故譌作</w:t>
      </w:r>
      <w:r>
        <w:rPr>
          <w:rFonts w:hint="eastAsia" w:eastAsia="宋体"/>
          <w:lang w:eastAsia="zh-CN"/>
        </w:rPr>
        <w:t>“</w:t>
      </w:r>
      <w:r>
        <w:t>从艸，甾聲</w:t>
      </w:r>
      <w:r>
        <w:rPr>
          <w:rFonts w:hint="eastAsia" w:eastAsia="宋体"/>
          <w:lang w:eastAsia="zh-CN"/>
        </w:rPr>
        <w:t>”</w:t>
      </w:r>
      <w:r>
        <w:t>。今不得其解，而削去</w:t>
      </w:r>
      <w:r>
        <w:rPr>
          <w:rFonts w:hint="eastAsia" w:eastAsia="宋体"/>
          <w:lang w:eastAsia="zh-CN"/>
        </w:rPr>
        <w:t>“</w:t>
      </w:r>
      <w:r>
        <w:t>聲</w:t>
      </w:r>
      <w:r>
        <w:rPr>
          <w:rFonts w:hint="eastAsia" w:eastAsia="宋体"/>
          <w:lang w:eastAsia="zh-CN"/>
        </w:rPr>
        <w:t>”</w:t>
      </w:r>
      <w:r>
        <w:t>字，非是。</w:t>
      </w:r>
    </w:p>
    <w:p w14:paraId="430FB5AD">
      <w:pPr>
        <w:rPr>
          <w:rFonts w:hint="eastAsia" w:eastAsia="宋体"/>
          <w:lang w:eastAsia="zh-CN"/>
        </w:rPr>
      </w:pPr>
      <w:r>
        <w:t>芟</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从艸，殳聲</w:t>
      </w:r>
      <w:r>
        <w:rPr>
          <w:rFonts w:hint="eastAsia" w:eastAsia="宋体"/>
          <w:lang w:eastAsia="zh-CN"/>
        </w:rPr>
        <w:t>”</w:t>
      </w:r>
    </w:p>
    <w:p w14:paraId="3F813881">
      <w:r>
        <w:t>【第637页】</w:t>
      </w:r>
    </w:p>
    <w:p w14:paraId="42AB271E">
      <w:r>
        <w:t>萆</w:t>
      </w:r>
      <w:r>
        <w:rPr>
          <w:rFonts w:hint="eastAsia" w:eastAsia="宋体"/>
          <w:lang w:eastAsia="zh-CN"/>
        </w:rPr>
        <w:t>“</w:t>
      </w:r>
      <w:r>
        <w:t>一曰萆藨</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一曰萆歷</w:t>
      </w:r>
      <w:r>
        <w:rPr>
          <w:rFonts w:hint="eastAsia" w:eastAsia="宋体"/>
          <w:lang w:eastAsia="zh-CN"/>
        </w:rPr>
        <w:t>”</w:t>
      </w:r>
      <w:r>
        <w:t>。</w:t>
      </w:r>
    </w:p>
    <w:p w14:paraId="7F8A2D48">
      <w:r>
        <w:rPr>
          <w:rFonts w:hint="eastAsia" w:eastAsia="宋体"/>
          <w:lang w:eastAsia="zh-CN"/>
        </w:rPr>
        <w:t>“</w:t>
      </w:r>
      <w:r>
        <w:t>左文五十三，重二，大篆从茻</w:t>
      </w:r>
      <w:r>
        <w:rPr>
          <w:rFonts w:hint="eastAsia" w:eastAsia="宋体"/>
          <w:lang w:eastAsia="zh-CN"/>
        </w:rPr>
        <w:t>”</w:t>
      </w:r>
      <w:r>
        <w:t>，此行十一字</w:t>
      </w:r>
      <w:r>
        <w:rPr>
          <w:rFonts w:hint="eastAsia" w:eastAsia="宋体"/>
          <w:lang w:eastAsia="zh-CN"/>
        </w:rPr>
        <w:t>《</w:t>
      </w:r>
      <w:r>
        <w:t>繫傳</w:t>
      </w:r>
      <w:r>
        <w:rPr>
          <w:rFonts w:hint="eastAsia" w:eastAsia="宋体"/>
          <w:lang w:eastAsia="zh-CN"/>
        </w:rPr>
        <w:t>》</w:t>
      </w:r>
      <w:r>
        <w:t>無</w:t>
      </w:r>
    </w:p>
    <w:p w14:paraId="0A3C998E">
      <w:r>
        <w:t>蒮</w:t>
      </w:r>
      <w:r>
        <w:rPr>
          <w:rFonts w:hint="eastAsia" w:eastAsia="宋体"/>
          <w:lang w:eastAsia="zh-CN"/>
        </w:rPr>
        <w:t>“《</w:t>
      </w:r>
      <w:r>
        <w:t>詩</w:t>
      </w:r>
      <w:r>
        <w:rPr>
          <w:rFonts w:hint="eastAsia" w:eastAsia="宋体"/>
          <w:lang w:eastAsia="zh-CN"/>
        </w:rPr>
        <w:t>》</w:t>
      </w:r>
      <w:r>
        <w:t>曰食鬱及蒮</w:t>
      </w:r>
      <w:r>
        <w:rPr>
          <w:rFonts w:hint="eastAsia" w:eastAsia="宋体"/>
          <w:lang w:eastAsia="zh-CN"/>
        </w:rPr>
        <w:t>”</w:t>
      </w:r>
      <w:r>
        <w:t>六字</w:t>
      </w:r>
      <w:r>
        <w:rPr>
          <w:rFonts w:hint="eastAsia" w:eastAsia="宋体"/>
          <w:lang w:eastAsia="zh-CN"/>
        </w:rPr>
        <w:t>《</w:t>
      </w:r>
      <w:r>
        <w:t>繫傳</w:t>
      </w:r>
      <w:r>
        <w:rPr>
          <w:rFonts w:hint="eastAsia" w:eastAsia="宋体"/>
          <w:lang w:eastAsia="zh-CN"/>
        </w:rPr>
        <w:t>》</w:t>
      </w:r>
      <w:r>
        <w:t>無。</w:t>
      </w:r>
    </w:p>
    <w:p w14:paraId="2DD172BD">
      <w:pPr>
        <w:rPr>
          <w:rFonts w:hint="eastAsia" w:eastAsia="宋体"/>
          <w:lang w:eastAsia="zh-CN"/>
        </w:rPr>
      </w:pPr>
      <w:r>
        <w:t>薻</w:t>
      </w:r>
      <w:r>
        <w:rPr>
          <w:rFonts w:hint="eastAsia" w:eastAsia="宋体"/>
          <w:lang w:eastAsia="zh-CN"/>
        </w:rPr>
        <w:t>“</w:t>
      </w:r>
      <w:r>
        <w:t>从艸，从水，巢聲</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从艸、水，巢聲</w:t>
      </w:r>
      <w:r>
        <w:rPr>
          <w:rFonts w:hint="eastAsia" w:eastAsia="宋体"/>
          <w:lang w:eastAsia="zh-CN"/>
        </w:rPr>
        <w:t>”</w:t>
      </w:r>
    </w:p>
    <w:p w14:paraId="61FD01A8">
      <w:r>
        <w:t>草</w:t>
      </w:r>
      <w:r>
        <w:rPr>
          <w:rFonts w:hint="eastAsia" w:eastAsia="宋体"/>
          <w:lang w:eastAsia="zh-CN"/>
        </w:rPr>
        <w:t>“</w:t>
      </w:r>
      <w:r>
        <w:t>一曰象斗子</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一曰橡斗</w:t>
      </w:r>
      <w:r>
        <w:rPr>
          <w:rFonts w:hint="eastAsia" w:eastAsia="宋体"/>
          <w:lang w:eastAsia="zh-CN"/>
        </w:rPr>
        <w:t>”《</w:t>
      </w:r>
      <w:r>
        <w:t>玉篇</w:t>
      </w:r>
      <w:r>
        <w:rPr>
          <w:rFonts w:hint="eastAsia" w:eastAsia="宋体"/>
          <w:lang w:eastAsia="zh-CN"/>
        </w:rPr>
        <w:t>》</w:t>
      </w:r>
      <w:r>
        <w:t>引此作</w:t>
      </w:r>
      <w:r>
        <w:rPr>
          <w:rFonts w:hint="eastAsia" w:eastAsia="宋体"/>
          <w:lang w:eastAsia="zh-CN"/>
        </w:rPr>
        <w:t>“</w:t>
      </w:r>
      <w:r>
        <w:t>一曰樣斗</w:t>
      </w:r>
      <w:r>
        <w:rPr>
          <w:rFonts w:hint="eastAsia" w:eastAsia="宋体"/>
          <w:lang w:eastAsia="zh-CN"/>
        </w:rPr>
        <w:t>”</w:t>
      </w:r>
      <w:r>
        <w:t>。念孙按</w:t>
      </w:r>
      <w:r>
        <w:rPr>
          <w:rFonts w:hint="eastAsia" w:eastAsia="宋体"/>
          <w:lang w:eastAsia="zh-CN"/>
        </w:rPr>
        <w:t>《</w:t>
      </w:r>
      <w:r>
        <w:t>説</w:t>
      </w:r>
    </w:p>
    <w:p w14:paraId="0C3A64AE">
      <w:r>
        <w:t>文</w:t>
      </w:r>
      <w:r>
        <w:rPr>
          <w:rFonts w:hint="eastAsia" w:eastAsia="宋体"/>
          <w:lang w:eastAsia="zh-CN"/>
        </w:rPr>
        <w:t>》</w:t>
      </w:r>
      <w:r>
        <w:t>無</w:t>
      </w:r>
      <w:r>
        <w:rPr>
          <w:rFonts w:hint="eastAsia" w:eastAsia="宋体"/>
          <w:lang w:eastAsia="zh-CN"/>
        </w:rPr>
        <w:t>“</w:t>
      </w:r>
      <w:r>
        <w:t>橡</w:t>
      </w:r>
      <w:r>
        <w:rPr>
          <w:rFonts w:hint="eastAsia" w:eastAsia="宋体"/>
          <w:lang w:eastAsia="zh-CN"/>
        </w:rPr>
        <w:t>”</w:t>
      </w:r>
      <w:r>
        <w:t>字，惟</w:t>
      </w:r>
      <w:r>
        <w:rPr>
          <w:rFonts w:hint="eastAsia" w:eastAsia="宋体"/>
          <w:lang w:eastAsia="zh-CN"/>
        </w:rPr>
        <w:t>“</w:t>
      </w:r>
      <w:r>
        <w:t>樣</w:t>
      </w:r>
      <w:r>
        <w:rPr>
          <w:rFonts w:hint="eastAsia" w:eastAsia="宋体"/>
          <w:lang w:eastAsia="zh-CN"/>
        </w:rPr>
        <w:t>”</w:t>
      </w:r>
      <w:r>
        <w:t>字注云</w:t>
      </w:r>
      <w:r>
        <w:rPr>
          <w:rFonts w:hint="eastAsia" w:eastAsia="宋体"/>
          <w:lang w:eastAsia="zh-CN"/>
        </w:rPr>
        <w:t>“</w:t>
      </w:r>
      <w:r>
        <w:t>栩實。</w:t>
      </w:r>
      <w:r>
        <w:rPr>
          <w:rFonts w:hint="eastAsia" w:eastAsia="宋体"/>
          <w:lang w:eastAsia="zh-CN"/>
        </w:rPr>
        <w:t>”</w:t>
      </w:r>
      <w:r>
        <w:t>徐鍇注</w:t>
      </w:r>
      <w:r>
        <w:rPr>
          <w:rFonts w:hint="eastAsia" w:eastAsia="宋体"/>
          <w:lang w:eastAsia="zh-CN"/>
        </w:rPr>
        <w:t>“</w:t>
      </w:r>
      <w:r>
        <w:t>今俗書作橡似奬反。</w:t>
      </w:r>
      <w:r>
        <w:rPr>
          <w:rFonts w:hint="eastAsia" w:eastAsia="宋体"/>
          <w:lang w:eastAsia="zh-CN"/>
        </w:rPr>
        <w:t>”</w:t>
      </w:r>
      <w:r>
        <w:t>又</w:t>
      </w:r>
      <w:r>
        <w:rPr>
          <w:rFonts w:hint="eastAsia" w:eastAsia="宋体"/>
          <w:lang w:eastAsia="zh-CN"/>
        </w:rPr>
        <w:t>“</w:t>
      </w:r>
      <w:r>
        <w:t>栩</w:t>
      </w:r>
      <w:r>
        <w:rPr>
          <w:rFonts w:hint="eastAsia" w:eastAsia="宋体"/>
          <w:lang w:eastAsia="zh-CN"/>
        </w:rPr>
        <w:t>”</w:t>
      </w:r>
      <w:r>
        <w:t>字注云</w:t>
      </w:r>
    </w:p>
    <w:p w14:paraId="06F85ABC">
      <w:r>
        <w:rPr>
          <w:rFonts w:hint="eastAsia" w:eastAsia="宋体"/>
          <w:lang w:eastAsia="zh-CN"/>
        </w:rPr>
        <w:t>“</w:t>
      </w:r>
      <w:r>
        <w:t>其實皁，一曰樣。</w:t>
      </w:r>
      <w:r>
        <w:rPr>
          <w:rFonts w:hint="eastAsia" w:eastAsia="宋体"/>
          <w:lang w:eastAsia="zh-CN"/>
        </w:rPr>
        <w:t>”</w:t>
      </w:r>
      <w:r>
        <w:t>徐鍇注</w:t>
      </w:r>
      <w:r>
        <w:rPr>
          <w:rFonts w:hint="eastAsia" w:eastAsia="宋体"/>
          <w:lang w:eastAsia="zh-CN"/>
        </w:rPr>
        <w:t>“</w:t>
      </w:r>
      <w:r>
        <w:t>皁亦曰皁斗。</w:t>
      </w:r>
      <w:r>
        <w:rPr>
          <w:rFonts w:hint="eastAsia" w:eastAsia="宋体"/>
          <w:lang w:eastAsia="zh-CN"/>
        </w:rPr>
        <w:t>”</w:t>
      </w:r>
      <w:r>
        <w:t>即此注所云</w:t>
      </w:r>
      <w:r>
        <w:rPr>
          <w:rFonts w:hint="eastAsia" w:eastAsia="宋体"/>
          <w:lang w:eastAsia="zh-CN"/>
        </w:rPr>
        <w:t>“</w:t>
      </w:r>
      <w:r>
        <w:t>草斗櫟實一曰象斗</w:t>
      </w:r>
      <w:r>
        <w:rPr>
          <w:rFonts w:hint="eastAsia" w:eastAsia="宋体"/>
          <w:lang w:eastAsia="zh-CN"/>
        </w:rPr>
        <w:t>”</w:t>
      </w:r>
      <w:r>
        <w:t>是也。</w:t>
      </w:r>
      <w:r>
        <w:rPr>
          <w:rFonts w:hint="eastAsia" w:eastAsia="宋体"/>
          <w:lang w:eastAsia="zh-CN"/>
        </w:rPr>
        <w:t>《</w:t>
      </w:r>
      <w:r>
        <w:t>説</w:t>
      </w:r>
    </w:p>
    <w:p w14:paraId="34380B25">
      <w:pPr>
        <w:rPr>
          <w:rFonts w:hint="eastAsia" w:eastAsia="宋体"/>
          <w:lang w:eastAsia="zh-CN"/>
        </w:rPr>
      </w:pPr>
      <w:r>
        <w:t>文</w:t>
      </w:r>
      <w:r>
        <w:rPr>
          <w:rFonts w:hint="eastAsia" w:eastAsia="宋体"/>
          <w:lang w:eastAsia="zh-CN"/>
        </w:rPr>
        <w:t>》“</w:t>
      </w:r>
      <w:r>
        <w:t>橡斗</w:t>
      </w:r>
      <w:r>
        <w:rPr>
          <w:rFonts w:hint="eastAsia" w:eastAsia="宋体"/>
          <w:lang w:eastAsia="zh-CN"/>
        </w:rPr>
        <w:t>”</w:t>
      </w:r>
      <w:r>
        <w:t>字作</w:t>
      </w:r>
      <w:r>
        <w:rPr>
          <w:rFonts w:hint="eastAsia" w:eastAsia="宋体"/>
          <w:lang w:eastAsia="zh-CN"/>
        </w:rPr>
        <w:t>“</w:t>
      </w:r>
      <w:r>
        <w:t>樣</w:t>
      </w:r>
      <w:r>
        <w:rPr>
          <w:rFonts w:hint="eastAsia" w:eastAsia="宋体"/>
          <w:lang w:eastAsia="zh-CN"/>
        </w:rPr>
        <w:t>”</w:t>
      </w:r>
      <w:r>
        <w:t>此注亦當作</w:t>
      </w:r>
      <w:r>
        <w:rPr>
          <w:rFonts w:hint="eastAsia" w:eastAsia="宋体"/>
          <w:lang w:eastAsia="zh-CN"/>
        </w:rPr>
        <w:t>“</w:t>
      </w:r>
      <w:r>
        <w:t>樣</w:t>
      </w:r>
      <w:r>
        <w:rPr>
          <w:rFonts w:hint="eastAsia" w:eastAsia="宋体"/>
          <w:lang w:eastAsia="zh-CN"/>
        </w:rPr>
        <w:t>”</w:t>
      </w:r>
      <w:r>
        <w:t>。蓋後人不知</w:t>
      </w:r>
      <w:r>
        <w:rPr>
          <w:rFonts w:hint="eastAsia" w:eastAsia="宋体"/>
          <w:lang w:eastAsia="zh-CN"/>
        </w:rPr>
        <w:t>“</w:t>
      </w:r>
      <w:r>
        <w:t>橡</w:t>
      </w:r>
      <w:r>
        <w:rPr>
          <w:rFonts w:hint="eastAsia" w:eastAsia="宋体"/>
          <w:lang w:eastAsia="zh-CN"/>
        </w:rPr>
        <w:t>”</w:t>
      </w:r>
      <w:r>
        <w:t>本作</w:t>
      </w:r>
      <w:r>
        <w:rPr>
          <w:rFonts w:hint="eastAsia" w:eastAsia="宋体"/>
          <w:lang w:eastAsia="zh-CN"/>
        </w:rPr>
        <w:t>“</w:t>
      </w:r>
      <w:r>
        <w:t>樣</w:t>
      </w:r>
      <w:r>
        <w:rPr>
          <w:rFonts w:hint="eastAsia" w:eastAsia="宋体"/>
          <w:lang w:eastAsia="zh-CN"/>
        </w:rPr>
        <w:t>”</w:t>
      </w:r>
      <w:r>
        <w:t>以此注</w:t>
      </w:r>
      <w:r>
        <w:rPr>
          <w:rFonts w:hint="eastAsia" w:eastAsia="宋体"/>
          <w:lang w:eastAsia="zh-CN"/>
        </w:rPr>
        <w:t>“</w:t>
      </w:r>
      <w:r>
        <w:t>樣</w:t>
      </w:r>
      <w:r>
        <w:rPr>
          <w:rFonts w:hint="eastAsia" w:eastAsia="宋体"/>
          <w:lang w:eastAsia="zh-CN"/>
        </w:rPr>
        <w:t>”</w:t>
      </w:r>
      <w:r>
        <w:t>字爲</w:t>
      </w:r>
      <w:r>
        <w:rPr>
          <w:rFonts w:hint="eastAsia" w:eastAsia="宋体"/>
          <w:lang w:eastAsia="zh-CN"/>
        </w:rPr>
        <w:t>“</w:t>
      </w:r>
      <w:r>
        <w:t>橡</w:t>
      </w:r>
      <w:r>
        <w:rPr>
          <w:rFonts w:hint="eastAsia" w:eastAsia="宋体"/>
          <w:lang w:eastAsia="zh-CN"/>
        </w:rPr>
        <w:t>”</w:t>
      </w:r>
    </w:p>
    <w:p w14:paraId="4EFACD2F">
      <w:r>
        <w:t>字之譌故改作</w:t>
      </w:r>
      <w:r>
        <w:rPr>
          <w:rFonts w:hint="eastAsia" w:eastAsia="宋体"/>
          <w:lang w:eastAsia="zh-CN"/>
        </w:rPr>
        <w:t>“</w:t>
      </w:r>
      <w:r>
        <w:t>橡</w:t>
      </w:r>
      <w:r>
        <w:rPr>
          <w:rFonts w:hint="eastAsia" w:eastAsia="宋体"/>
          <w:lang w:eastAsia="zh-CN"/>
        </w:rPr>
        <w:t>”</w:t>
      </w:r>
      <w:r>
        <w:t>。徐鉉以</w:t>
      </w:r>
      <w:r>
        <w:rPr>
          <w:rFonts w:hint="eastAsia" w:eastAsia="宋体"/>
          <w:lang w:eastAsia="zh-CN"/>
        </w:rPr>
        <w:t>《</w:t>
      </w:r>
      <w:r>
        <w:t>説文</w:t>
      </w:r>
      <w:r>
        <w:rPr>
          <w:rFonts w:hint="eastAsia" w:eastAsia="宋体"/>
          <w:lang w:eastAsia="zh-CN"/>
        </w:rPr>
        <w:t>》</w:t>
      </w:r>
      <w:r>
        <w:t>無</w:t>
      </w:r>
      <w:r>
        <w:rPr>
          <w:rFonts w:hint="eastAsia" w:eastAsia="宋体"/>
          <w:lang w:eastAsia="zh-CN"/>
        </w:rPr>
        <w:t>“</w:t>
      </w:r>
      <w:r>
        <w:t>橡</w:t>
      </w:r>
      <w:r>
        <w:rPr>
          <w:rFonts w:hint="eastAsia" w:eastAsia="宋体"/>
          <w:lang w:eastAsia="zh-CN"/>
        </w:rPr>
        <w:t>”</w:t>
      </w:r>
      <w:r>
        <w:t>字，故又改作</w:t>
      </w:r>
      <w:r>
        <w:rPr>
          <w:rFonts w:hint="eastAsia" w:eastAsia="宋体"/>
          <w:lang w:eastAsia="zh-CN"/>
        </w:rPr>
        <w:t>“</w:t>
      </w:r>
      <w:r>
        <w:t>象</w:t>
      </w:r>
      <w:r>
        <w:rPr>
          <w:rFonts w:hint="eastAsia" w:eastAsia="宋体"/>
          <w:lang w:eastAsia="zh-CN"/>
        </w:rPr>
        <w:t>”</w:t>
      </w:r>
      <w:r>
        <w:t>耳。當從</w:t>
      </w:r>
      <w:r>
        <w:rPr>
          <w:rFonts w:hint="eastAsia" w:eastAsia="宋体"/>
          <w:lang w:eastAsia="zh-CN"/>
        </w:rPr>
        <w:t>“</w:t>
      </w:r>
      <w:r>
        <w:t>樣</w:t>
      </w:r>
      <w:r>
        <w:rPr>
          <w:rFonts w:hint="eastAsia" w:eastAsia="宋体"/>
          <w:lang w:eastAsia="zh-CN"/>
        </w:rPr>
        <w:t>”</w:t>
      </w:r>
      <w:r>
        <w:t>爲正。又按</w:t>
      </w:r>
    </w:p>
    <w:p w14:paraId="32C2ADD5">
      <w:pPr>
        <w:rPr>
          <w:rFonts w:hint="eastAsia" w:eastAsia="宋体"/>
          <w:lang w:eastAsia="zh-CN"/>
        </w:rPr>
      </w:pPr>
      <w:r>
        <w:rPr>
          <w:rFonts w:hint="eastAsia" w:eastAsia="宋体"/>
          <w:lang w:eastAsia="zh-CN"/>
        </w:rPr>
        <w:t>《</w:t>
      </w:r>
      <w:r>
        <w:t>玉篇</w:t>
      </w:r>
      <w:r>
        <w:rPr>
          <w:rFonts w:hint="eastAsia" w:eastAsia="宋体"/>
          <w:lang w:eastAsia="zh-CN"/>
        </w:rPr>
        <w:t>》</w:t>
      </w:r>
      <w:r>
        <w:t>引此注本云</w:t>
      </w:r>
      <w:r>
        <w:rPr>
          <w:rFonts w:hint="eastAsia" w:eastAsia="宋体"/>
          <w:lang w:eastAsia="zh-CN"/>
        </w:rPr>
        <w:t>“</w:t>
      </w:r>
      <w:r>
        <w:t>草斗，櫟實，一曰樣斗</w:t>
      </w:r>
      <w:r>
        <w:rPr>
          <w:rFonts w:hint="eastAsia" w:eastAsia="宋体"/>
          <w:lang w:eastAsia="zh-CN"/>
        </w:rPr>
        <w:t>”</w:t>
      </w:r>
      <w:r>
        <w:t>。草今俗作皁或言皁斗。</w:t>
      </w:r>
      <w:r>
        <w:rPr>
          <w:rFonts w:hint="eastAsia" w:eastAsia="宋体"/>
          <w:lang w:eastAsia="zh-CN"/>
        </w:rPr>
        <w:t>《</w:t>
      </w:r>
      <w:r>
        <w:t>周禮。大司徒</w:t>
      </w:r>
      <w:r>
        <w:rPr>
          <w:rFonts w:hint="eastAsia" w:eastAsia="宋体"/>
          <w:lang w:eastAsia="zh-CN"/>
        </w:rPr>
        <w:t>》</w:t>
      </w:r>
    </w:p>
    <w:p w14:paraId="30A2EA14">
      <w:r>
        <w:rPr>
          <w:rFonts w:hint="eastAsia" w:eastAsia="宋体"/>
          <w:lang w:eastAsia="zh-CN"/>
        </w:rPr>
        <w:t>“</w:t>
      </w:r>
      <w:r>
        <w:t>其植物宜皁物。</w:t>
      </w:r>
      <w:r>
        <w:rPr>
          <w:rFonts w:hint="eastAsia" w:eastAsia="宋体"/>
          <w:lang w:eastAsia="zh-CN"/>
        </w:rPr>
        <w:t>”</w:t>
      </w:r>
      <w:r>
        <w:t>注</w:t>
      </w:r>
      <w:r>
        <w:rPr>
          <w:rFonts w:hint="eastAsia" w:eastAsia="宋体"/>
          <w:lang w:eastAsia="zh-CN"/>
        </w:rPr>
        <w:t>“</w:t>
      </w:r>
      <w:r>
        <w:t>鄭司農云皁物柞栗之屬。今世閒謂柞實爲皁斗。</w:t>
      </w:r>
      <w:r>
        <w:rPr>
          <w:rFonts w:hint="eastAsia" w:eastAsia="宋体"/>
          <w:lang w:eastAsia="zh-CN"/>
        </w:rPr>
        <w:t>”</w:t>
      </w:r>
      <w:r>
        <w:t>又</w:t>
      </w:r>
      <w:r>
        <w:rPr>
          <w:rFonts w:hint="eastAsia" w:eastAsia="宋体"/>
          <w:lang w:eastAsia="zh-CN"/>
        </w:rPr>
        <w:t>《</w:t>
      </w:r>
      <w:r>
        <w:t>叙官</w:t>
      </w:r>
    </w:p>
    <w:p w14:paraId="6EABF8A0">
      <w:r>
        <w:rPr>
          <w:rFonts w:hint="eastAsia" w:eastAsia="宋体"/>
          <w:lang w:eastAsia="zh-CN"/>
        </w:rPr>
        <w:t>“</w:t>
      </w:r>
      <w:r>
        <w:t>掌染草</w:t>
      </w:r>
      <w:r>
        <w:rPr>
          <w:rFonts w:hint="eastAsia" w:eastAsia="宋体"/>
          <w:lang w:eastAsia="zh-CN"/>
        </w:rPr>
        <w:t>”</w:t>
      </w:r>
      <w:r>
        <w:t>注云</w:t>
      </w:r>
      <w:r>
        <w:rPr>
          <w:rFonts w:hint="eastAsia" w:eastAsia="宋体"/>
          <w:lang w:eastAsia="zh-CN"/>
        </w:rPr>
        <w:t>“</w:t>
      </w:r>
      <w:r>
        <w:t>染草藍蒨、象斗之屬。</w:t>
      </w:r>
      <w:r>
        <w:rPr>
          <w:rFonts w:hint="eastAsia" w:eastAsia="宋体"/>
          <w:lang w:eastAsia="zh-CN"/>
        </w:rPr>
        <w:t>”《</w:t>
      </w:r>
      <w:r>
        <w:t>爾雅</w:t>
      </w:r>
      <w:r>
        <w:rPr>
          <w:rFonts w:hint="eastAsia" w:eastAsia="宋体"/>
          <w:lang w:eastAsia="zh-CN"/>
        </w:rPr>
        <w:t>•</w:t>
      </w:r>
      <w:r>
        <w:t>釋木</w:t>
      </w:r>
      <w:r>
        <w:rPr>
          <w:rFonts w:hint="eastAsia" w:eastAsia="宋体"/>
          <w:lang w:eastAsia="zh-CN"/>
        </w:rPr>
        <w:t>》“</w:t>
      </w:r>
      <w:r>
        <w:t>櫟其實梂。</w:t>
      </w:r>
      <w:r>
        <w:rPr>
          <w:rFonts w:hint="eastAsia" w:eastAsia="宋体"/>
          <w:lang w:eastAsia="zh-CN"/>
        </w:rPr>
        <w:t>”</w:t>
      </w:r>
      <w:r>
        <w:t>疏引孙炎云</w:t>
      </w:r>
    </w:p>
    <w:p w14:paraId="7156D533">
      <w:r>
        <w:rPr>
          <w:rFonts w:hint="eastAsia" w:eastAsia="宋体"/>
          <w:lang w:eastAsia="zh-CN"/>
        </w:rPr>
        <w:t>“</w:t>
      </w:r>
      <w:r>
        <w:t>櫟實橡也。</w:t>
      </w:r>
      <w:r>
        <w:rPr>
          <w:rFonts w:hint="eastAsia" w:eastAsia="宋体"/>
          <w:lang w:eastAsia="zh-CN"/>
        </w:rPr>
        <w:t>”《</w:t>
      </w:r>
      <w:r>
        <w:t>小爾雅</w:t>
      </w:r>
      <w:r>
        <w:rPr>
          <w:rFonts w:hint="eastAsia" w:eastAsia="宋体"/>
          <w:lang w:eastAsia="zh-CN"/>
        </w:rPr>
        <w:t>》</w:t>
      </w:r>
      <w:r>
        <w:t>云</w:t>
      </w:r>
      <w:r>
        <w:rPr>
          <w:rFonts w:hint="eastAsia" w:eastAsia="宋体"/>
          <w:lang w:eastAsia="zh-CN"/>
        </w:rPr>
        <w:t>“</w:t>
      </w:r>
      <w:r>
        <w:t>柞之實謂之橡。</w:t>
      </w:r>
      <w:r>
        <w:rPr>
          <w:rFonts w:hint="eastAsia" w:eastAsia="宋体"/>
          <w:lang w:eastAsia="zh-CN"/>
        </w:rPr>
        <w:t>”</w:t>
      </w:r>
      <w:r>
        <w:t>合觀諸訓是櫟一名栩，一名柞，其子謂之</w:t>
      </w:r>
    </w:p>
    <w:p w14:paraId="206715F7">
      <w:r>
        <w:t>草斗，亦謂之樣斗。故陸璣云</w:t>
      </w:r>
      <w:r>
        <w:rPr>
          <w:rFonts w:hint="eastAsia" w:eastAsia="宋体"/>
          <w:lang w:eastAsia="zh-CN"/>
        </w:rPr>
        <w:t>“</w:t>
      </w:r>
      <w:r>
        <w:t>其子爲皁或言皁斗斗即子也</w:t>
      </w:r>
      <w:r>
        <w:rPr>
          <w:rFonts w:hint="eastAsia" w:eastAsia="宋体"/>
          <w:lang w:eastAsia="zh-CN"/>
        </w:rPr>
        <w:t>”</w:t>
      </w:r>
      <w:r>
        <w:t>今於</w:t>
      </w:r>
      <w:r>
        <w:rPr>
          <w:rFonts w:hint="eastAsia" w:eastAsia="宋体"/>
          <w:lang w:eastAsia="zh-CN"/>
        </w:rPr>
        <w:t>“</w:t>
      </w:r>
      <w:r>
        <w:t>象斗</w:t>
      </w:r>
      <w:r>
        <w:rPr>
          <w:rFonts w:hint="eastAsia" w:eastAsia="宋体"/>
          <w:lang w:eastAsia="zh-CN"/>
        </w:rPr>
        <w:t>”</w:t>
      </w:r>
      <w:r>
        <w:t>下又加一</w:t>
      </w:r>
    </w:p>
    <w:p w14:paraId="63FDCD15">
      <w:r>
        <w:rPr>
          <w:rFonts w:hint="eastAsia" w:eastAsia="宋体"/>
          <w:lang w:eastAsia="zh-CN"/>
        </w:rPr>
        <w:t>“</w:t>
      </w:r>
      <w:r>
        <w:t>子</w:t>
      </w:r>
      <w:r>
        <w:rPr>
          <w:rFonts w:hint="eastAsia" w:eastAsia="宋体"/>
          <w:lang w:eastAsia="zh-CN"/>
        </w:rPr>
        <w:t>”</w:t>
      </w:r>
      <w:r>
        <w:t>字，作</w:t>
      </w:r>
      <w:r>
        <w:rPr>
          <w:rFonts w:hint="eastAsia" w:eastAsia="宋体"/>
          <w:lang w:eastAsia="zh-CN"/>
        </w:rPr>
        <w:t>“</w:t>
      </w:r>
      <w:r>
        <w:t>象斗子</w:t>
      </w:r>
      <w:r>
        <w:rPr>
          <w:rFonts w:hint="eastAsia" w:eastAsia="宋体"/>
          <w:lang w:eastAsia="zh-CN"/>
        </w:rPr>
        <w:t>”</w:t>
      </w:r>
      <w:r>
        <w:t>，非是。</w:t>
      </w:r>
    </w:p>
    <w:p w14:paraId="449BB3B4">
      <w:r>
        <w:t>【第638页】</w:t>
      </w:r>
    </w:p>
    <w:p w14:paraId="0EBC2890">
      <w:r>
        <w:rPr>
          <w:rFonts w:hint="eastAsia" w:eastAsia="宋体"/>
          <w:lang w:eastAsia="zh-CN"/>
        </w:rPr>
        <w:t>“</w:t>
      </w:r>
      <w:r>
        <w:t>文四百四十五</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文四百四十</w:t>
      </w:r>
      <w:r>
        <w:rPr>
          <w:rFonts w:hint="eastAsia" w:eastAsia="宋体"/>
          <w:lang w:eastAsia="zh-CN"/>
        </w:rPr>
        <w:t>”</w:t>
      </w:r>
      <w:r>
        <w:t>。張次立注云：</w:t>
      </w:r>
      <w:r>
        <w:rPr>
          <w:rFonts w:hint="eastAsia" w:eastAsia="宋体"/>
          <w:lang w:eastAsia="zh-CN"/>
        </w:rPr>
        <w:t>“</w:t>
      </w:r>
      <w:r>
        <w:t>今文四百三十九。按</w:t>
      </w:r>
      <w:r>
        <w:rPr>
          <w:rFonts w:hint="eastAsia" w:eastAsia="宋体"/>
          <w:lang w:eastAsia="zh-CN"/>
        </w:rPr>
        <w:t>《</w:t>
      </w:r>
      <w:r>
        <w:t>説</w:t>
      </w:r>
    </w:p>
    <w:p w14:paraId="67EC837E">
      <w:pPr>
        <w:rPr>
          <w:rFonts w:hint="eastAsia" w:eastAsia="宋体"/>
          <w:lang w:eastAsia="zh-CN"/>
        </w:rPr>
      </w:pPr>
      <w:r>
        <w:t>文</w:t>
      </w:r>
      <w:r>
        <w:rPr>
          <w:rFonts w:hint="eastAsia" w:eastAsia="宋体"/>
          <w:lang w:eastAsia="zh-CN"/>
        </w:rPr>
        <w:t>》</w:t>
      </w:r>
      <w:r>
        <w:t>曰文四百四十五，補遺莒、蓩、蒢、贛、蓨、萃六字，共文四百四十五。</w:t>
      </w:r>
      <w:r>
        <w:rPr>
          <w:rFonts w:hint="eastAsia" w:eastAsia="宋体"/>
          <w:lang w:eastAsia="zh-CN"/>
        </w:rPr>
        <w:t>”</w:t>
      </w:r>
      <w:r>
        <w:t>念孙按：</w:t>
      </w:r>
      <w:r>
        <w:rPr>
          <w:rFonts w:hint="eastAsia" w:eastAsia="宋体"/>
          <w:lang w:eastAsia="zh-CN"/>
        </w:rPr>
        <w:t>《</w:t>
      </w:r>
      <w:r>
        <w:t>繫傳</w:t>
      </w:r>
      <w:r>
        <w:rPr>
          <w:rFonts w:hint="eastAsia" w:eastAsia="宋体"/>
          <w:lang w:eastAsia="zh-CN"/>
        </w:rPr>
        <w:t>》</w:t>
      </w:r>
    </w:p>
    <w:p w14:paraId="53FCB250">
      <w:r>
        <w:t>文四百三十九，加重出</w:t>
      </w:r>
      <w:r>
        <w:rPr>
          <w:rFonts w:hint="eastAsia" w:eastAsia="宋体"/>
          <w:lang w:eastAsia="zh-CN"/>
        </w:rPr>
        <w:t>&lt;</w:t>
      </w:r>
      <w:r>
        <w:t>苗</w:t>
      </w:r>
      <w:r>
        <w:rPr>
          <w:rFonts w:hint="eastAsia" w:eastAsia="宋体"/>
          <w:lang w:eastAsia="zh-CN"/>
        </w:rPr>
        <w:t>&gt;“【</w:t>
      </w:r>
      <w:r>
        <w:t>荀</w:t>
      </w:r>
      <w:r>
        <w:rPr>
          <w:rFonts w:hint="eastAsia" w:eastAsia="宋体"/>
          <w:lang w:eastAsia="zh-CN"/>
        </w:rPr>
        <w:t>】”</w:t>
      </w:r>
      <w:r>
        <w:t>字，共文四百四十。次立遺去重出</w:t>
      </w:r>
      <w:r>
        <w:rPr>
          <w:rFonts w:hint="eastAsia" w:eastAsia="宋体"/>
          <w:lang w:eastAsia="zh-CN"/>
        </w:rPr>
        <w:t>&lt;</w:t>
      </w:r>
      <w:r>
        <w:t>苗</w:t>
      </w:r>
      <w:r>
        <w:rPr>
          <w:rFonts w:hint="eastAsia" w:eastAsia="宋体"/>
          <w:lang w:eastAsia="zh-CN"/>
        </w:rPr>
        <w:t>&gt;“【</w:t>
      </w:r>
      <w:r>
        <w:t>荀l</w:t>
      </w:r>
      <w:r>
        <w:rPr>
          <w:rFonts w:hint="eastAsia" w:eastAsia="宋体"/>
          <w:lang w:eastAsia="zh-CN"/>
        </w:rPr>
        <w:t>”</w:t>
      </w:r>
      <w:r>
        <w:t>字，故但</w:t>
      </w:r>
    </w:p>
    <w:p w14:paraId="228A199F">
      <w:r>
        <w:t>云四百三十九，不知實四百四十也。若再加莒、蓩、蒢、贛、蓨、萃六字，則爲四百四十六</w:t>
      </w:r>
    </w:p>
    <w:p w14:paraId="606F1910">
      <w:r>
        <w:t>不得言四百四十五矣。又按</w:t>
      </w:r>
      <w:r>
        <w:rPr>
          <w:rFonts w:hint="eastAsia" w:eastAsia="宋体"/>
          <w:lang w:eastAsia="zh-CN"/>
        </w:rPr>
        <w:t>《</w:t>
      </w:r>
      <w:r>
        <w:t>繫傳</w:t>
      </w:r>
      <w:r>
        <w:rPr>
          <w:rFonts w:hint="eastAsia" w:eastAsia="宋体"/>
          <w:lang w:eastAsia="zh-CN"/>
        </w:rPr>
        <w:t>》“</w:t>
      </w:r>
      <w:r>
        <w:t>贛</w:t>
      </w:r>
      <w:r>
        <w:rPr>
          <w:rFonts w:hint="eastAsia" w:eastAsia="宋体"/>
          <w:lang w:eastAsia="zh-CN"/>
        </w:rPr>
        <w:t>”</w:t>
      </w:r>
      <w:r>
        <w:t>字注云</w:t>
      </w:r>
      <w:r>
        <w:rPr>
          <w:rFonts w:hint="eastAsia" w:eastAsia="宋体"/>
          <w:lang w:eastAsia="zh-CN"/>
        </w:rPr>
        <w:t>“</w:t>
      </w:r>
      <w:r>
        <w:t>臣鍇按：</w:t>
      </w:r>
      <w:r>
        <w:rPr>
          <w:rFonts w:hint="eastAsia" w:eastAsia="宋体"/>
          <w:lang w:eastAsia="zh-CN"/>
        </w:rPr>
        <w:t>《</w:t>
      </w:r>
      <w:r>
        <w:t>本草</w:t>
      </w:r>
      <w:r>
        <w:rPr>
          <w:rFonts w:hint="eastAsia" w:eastAsia="宋体"/>
          <w:lang w:eastAsia="zh-CN"/>
        </w:rPr>
        <w:t>》</w:t>
      </w:r>
      <w:r>
        <w:t>薏苢一名㔶米</w:t>
      </w:r>
      <w:r>
        <w:rPr>
          <w:rFonts w:hint="eastAsia" w:eastAsia="宋体"/>
          <w:lang w:eastAsia="zh-CN"/>
        </w:rPr>
        <w:t>”</w:t>
      </w:r>
      <w:r>
        <w:t>，則是</w:t>
      </w:r>
    </w:p>
    <w:p w14:paraId="5264BF50">
      <w:r>
        <w:rPr>
          <w:rFonts w:hint="eastAsia" w:eastAsia="宋体"/>
          <w:lang w:eastAsia="zh-CN"/>
        </w:rPr>
        <w:t>《</w:t>
      </w:r>
      <w:r>
        <w:t>繫傳</w:t>
      </w:r>
      <w:r>
        <w:rPr>
          <w:rFonts w:hint="eastAsia" w:eastAsia="宋体"/>
          <w:lang w:eastAsia="zh-CN"/>
        </w:rPr>
        <w:t>》</w:t>
      </w:r>
      <w:r>
        <w:t>原有</w:t>
      </w:r>
      <w:r>
        <w:rPr>
          <w:rFonts w:hint="eastAsia" w:eastAsia="宋体"/>
          <w:lang w:eastAsia="zh-CN"/>
        </w:rPr>
        <w:t>“</w:t>
      </w:r>
      <w:r>
        <w:t>贛</w:t>
      </w:r>
      <w:r>
        <w:rPr>
          <w:rFonts w:hint="eastAsia" w:eastAsia="宋体"/>
          <w:lang w:eastAsia="zh-CN"/>
        </w:rPr>
        <w:t>”</w:t>
      </w:r>
      <w:r>
        <w:t>字，非次立所加。今言補遺。未詳其故。</w:t>
      </w:r>
    </w:p>
    <w:p w14:paraId="0AAEAB73">
      <w:r>
        <w:rPr>
          <w:rFonts w:hint="eastAsia" w:eastAsia="宋体"/>
          <w:lang w:eastAsia="zh-CN"/>
        </w:rPr>
        <w:t>“</w:t>
      </w:r>
      <w:r>
        <w:t>重三十一</w:t>
      </w:r>
      <w:r>
        <w:rPr>
          <w:rFonts w:hint="eastAsia" w:eastAsia="宋体"/>
          <w:lang w:eastAsia="zh-CN"/>
        </w:rPr>
        <w:t>”</w:t>
      </w:r>
      <w:r>
        <w:t>，舊本、</w:t>
      </w:r>
      <w:r>
        <w:rPr>
          <w:rFonts w:hint="eastAsia" w:eastAsia="宋体"/>
          <w:lang w:eastAsia="zh-CN"/>
        </w:rPr>
        <w:t>《</w:t>
      </w:r>
      <w:r>
        <w:t>繫傳</w:t>
      </w:r>
      <w:r>
        <w:rPr>
          <w:rFonts w:hint="eastAsia" w:eastAsia="宋体"/>
          <w:lang w:eastAsia="zh-CN"/>
        </w:rPr>
        <w:t>》</w:t>
      </w:r>
      <w:r>
        <w:t>作</w:t>
      </w:r>
      <w:r>
        <w:rPr>
          <w:rFonts w:hint="eastAsia" w:eastAsia="宋体"/>
          <w:lang w:eastAsia="zh-CN"/>
        </w:rPr>
        <w:t>“</w:t>
      </w:r>
      <w:r>
        <w:t>重三十</w:t>
      </w:r>
      <w:r>
        <w:rPr>
          <w:rFonts w:hint="eastAsia" w:eastAsia="宋体"/>
          <w:lang w:eastAsia="zh-CN"/>
        </w:rPr>
        <w:t>”</w:t>
      </w:r>
      <w:r>
        <w:t>。張次立改爲</w:t>
      </w:r>
      <w:r>
        <w:rPr>
          <w:rFonts w:hint="eastAsia" w:eastAsia="宋体"/>
          <w:lang w:eastAsia="zh-CN"/>
        </w:rPr>
        <w:t>“</w:t>
      </w:r>
      <w:r>
        <w:t>重三十一</w:t>
      </w:r>
      <w:r>
        <w:rPr>
          <w:rFonts w:hint="eastAsia" w:eastAsia="宋体"/>
          <w:lang w:eastAsia="zh-CN"/>
        </w:rPr>
        <w:t>”</w:t>
      </w:r>
      <w:r>
        <w:t>，注云：</w:t>
      </w:r>
      <w:r>
        <w:rPr>
          <w:rFonts w:hint="eastAsia" w:eastAsia="宋体"/>
          <w:lang w:eastAsia="zh-CN"/>
        </w:rPr>
        <w:t>“</w:t>
      </w:r>
      <w:r>
        <w:t>補遺蕿一</w:t>
      </w:r>
    </w:p>
    <w:p w14:paraId="374F0BD3">
      <w:pPr>
        <w:rPr>
          <w:rFonts w:hint="eastAsia" w:eastAsia="宋体"/>
          <w:lang w:eastAsia="zh-CN"/>
        </w:rPr>
      </w:pPr>
      <w:r>
        <w:t>字，共重三十一。</w:t>
      </w:r>
      <w:r>
        <w:rPr>
          <w:rFonts w:hint="eastAsia" w:eastAsia="宋体"/>
          <w:lang w:eastAsia="zh-CN"/>
        </w:rPr>
        <w:t>”</w:t>
      </w:r>
    </w:p>
    <w:p w14:paraId="45FEB286">
      <w:r>
        <w:t>蓐部薅</w:t>
      </w:r>
      <w:r>
        <w:rPr>
          <w:rFonts w:hint="eastAsia" w:eastAsia="宋体"/>
          <w:lang w:eastAsia="zh-CN"/>
        </w:rPr>
        <w:t>“</w:t>
      </w:r>
      <w:r>
        <w:t>拔去田艸也</w:t>
      </w:r>
      <w:r>
        <w:rPr>
          <w:rFonts w:hint="eastAsia" w:eastAsia="宋体"/>
          <w:lang w:eastAsia="zh-CN"/>
        </w:rPr>
        <w:t>”</w:t>
      </w:r>
      <w:r>
        <w:t>，</w:t>
      </w:r>
      <w:r>
        <w:rPr>
          <w:rFonts w:hint="eastAsia" w:eastAsia="宋体"/>
          <w:lang w:eastAsia="zh-CN"/>
        </w:rPr>
        <w:t>《</w:t>
      </w:r>
      <w:r>
        <w:t>繫傳</w:t>
      </w:r>
      <w:r>
        <w:rPr>
          <w:rFonts w:hint="eastAsia" w:eastAsia="宋体"/>
          <w:lang w:eastAsia="zh-CN"/>
        </w:rPr>
        <w:t>》</w:t>
      </w:r>
      <w:r>
        <w:t>無</w:t>
      </w:r>
      <w:r>
        <w:rPr>
          <w:rFonts w:hint="eastAsia" w:eastAsia="宋体"/>
          <w:lang w:eastAsia="zh-CN"/>
        </w:rPr>
        <w:t>“</w:t>
      </w:r>
      <w:r>
        <w:t>去</w:t>
      </w:r>
      <w:r>
        <w:rPr>
          <w:rFonts w:hint="eastAsia" w:eastAsia="宋体"/>
          <w:lang w:eastAsia="zh-CN"/>
        </w:rPr>
        <w:t>”</w:t>
      </w:r>
      <w:r>
        <w:t>字，</w:t>
      </w:r>
      <w:r>
        <w:rPr>
          <w:rFonts w:hint="eastAsia" w:eastAsia="宋体"/>
          <w:lang w:eastAsia="zh-CN"/>
        </w:rPr>
        <w:t>《</w:t>
      </w:r>
      <w:r>
        <w:t>經典釋文</w:t>
      </w:r>
      <w:r>
        <w:rPr>
          <w:rFonts w:hint="eastAsia" w:eastAsia="宋体"/>
          <w:lang w:eastAsia="zh-CN"/>
        </w:rPr>
        <w:t>》</w:t>
      </w:r>
      <w:r>
        <w:t>、</w:t>
      </w:r>
      <w:r>
        <w:rPr>
          <w:rFonts w:hint="eastAsia" w:eastAsia="宋体"/>
          <w:lang w:eastAsia="zh-CN"/>
        </w:rPr>
        <w:t>《</w:t>
      </w:r>
      <w:r>
        <w:t>玉篇</w:t>
      </w:r>
      <w:r>
        <w:rPr>
          <w:rFonts w:hint="eastAsia" w:eastAsia="宋体"/>
          <w:lang w:eastAsia="zh-CN"/>
        </w:rPr>
        <w:t>》</w:t>
      </w:r>
      <w:r>
        <w:t>及張參</w:t>
      </w:r>
      <w:r>
        <w:rPr>
          <w:rFonts w:hint="eastAsia" w:eastAsia="宋体"/>
          <w:lang w:eastAsia="zh-CN"/>
        </w:rPr>
        <w:t>《</w:t>
      </w:r>
      <w:r>
        <w:t>五經文字</w:t>
      </w:r>
      <w:r>
        <w:rPr>
          <w:rFonts w:hint="eastAsia" w:eastAsia="宋体"/>
          <w:lang w:eastAsia="zh-CN"/>
        </w:rPr>
        <w:t>》</w:t>
      </w:r>
      <w:r>
        <w:t>注竝</w:t>
      </w:r>
    </w:p>
    <w:p w14:paraId="5B728320">
      <w:r>
        <w:t>同，當從之。</w:t>
      </w:r>
    </w:p>
    <w:p w14:paraId="02E29980">
      <w:r>
        <w:t>茻部莫</w:t>
      </w:r>
      <w:r>
        <w:rPr>
          <w:rFonts w:hint="eastAsia" w:eastAsia="宋体"/>
          <w:lang w:eastAsia="zh-CN"/>
        </w:rPr>
        <w:t>“</w:t>
      </w:r>
      <w:r>
        <w:t>从日在茻中</w:t>
      </w:r>
      <w:r>
        <w:rPr>
          <w:rFonts w:hint="eastAsia" w:eastAsia="宋体"/>
          <w:lang w:eastAsia="zh-CN"/>
        </w:rPr>
        <w:t>”</w:t>
      </w:r>
      <w:r>
        <w:t>句下，</w:t>
      </w:r>
      <w:r>
        <w:rPr>
          <w:rFonts w:hint="eastAsia" w:eastAsia="宋体"/>
          <w:lang w:eastAsia="zh-CN"/>
        </w:rPr>
        <w:t>《</w:t>
      </w:r>
      <w:r>
        <w:t>繫傳</w:t>
      </w:r>
      <w:r>
        <w:rPr>
          <w:rFonts w:hint="eastAsia" w:eastAsia="宋体"/>
          <w:lang w:eastAsia="zh-CN"/>
        </w:rPr>
        <w:t>》</w:t>
      </w:r>
      <w:r>
        <w:t>有</w:t>
      </w:r>
      <w:r>
        <w:rPr>
          <w:rFonts w:hint="eastAsia" w:eastAsia="宋体"/>
          <w:lang w:eastAsia="zh-CN"/>
        </w:rPr>
        <w:t>“</w:t>
      </w:r>
      <w:r>
        <w:t>茻亦聲</w:t>
      </w:r>
      <w:r>
        <w:rPr>
          <w:rFonts w:hint="eastAsia" w:eastAsia="宋体"/>
          <w:lang w:eastAsia="zh-CN"/>
        </w:rPr>
        <w:t>”</w:t>
      </w:r>
      <w:r>
        <w:t>三字。鉉以爲</w:t>
      </w:r>
      <w:r>
        <w:rPr>
          <w:rFonts w:hint="eastAsia" w:eastAsia="宋体"/>
          <w:lang w:eastAsia="zh-CN"/>
        </w:rPr>
        <w:t>“</w:t>
      </w:r>
      <w:r>
        <w:t>莫</w:t>
      </w:r>
      <w:r>
        <w:rPr>
          <w:rFonts w:hint="eastAsia" w:eastAsia="宋体"/>
          <w:lang w:eastAsia="zh-CN"/>
        </w:rPr>
        <w:t>”</w:t>
      </w:r>
      <w:r>
        <w:t>不當從茻聲，故削</w:t>
      </w:r>
    </w:p>
    <w:p w14:paraId="0E517005">
      <w:r>
        <w:t>去，不知茻古音莫補反，與莫聲相近。茻，今通作莽。</w:t>
      </w:r>
      <w:r>
        <w:rPr>
          <w:rFonts w:hint="eastAsia" w:eastAsia="宋体"/>
          <w:lang w:eastAsia="zh-CN"/>
        </w:rPr>
        <w:t>《</w:t>
      </w:r>
      <w:r>
        <w:t>楚詞。離騷</w:t>
      </w:r>
      <w:r>
        <w:rPr>
          <w:rFonts w:hint="eastAsia" w:eastAsia="宋体"/>
          <w:lang w:eastAsia="zh-CN"/>
        </w:rPr>
        <w:t>》</w:t>
      </w:r>
      <w:r>
        <w:t>、</w:t>
      </w:r>
      <w:r>
        <w:rPr>
          <w:rFonts w:hint="eastAsia" w:eastAsia="宋体"/>
          <w:lang w:eastAsia="zh-CN"/>
        </w:rPr>
        <w:t>《</w:t>
      </w:r>
      <w:r>
        <w:t>懷沙</w:t>
      </w:r>
      <w:r>
        <w:rPr>
          <w:rFonts w:hint="eastAsia" w:eastAsia="宋体"/>
          <w:lang w:eastAsia="zh-CN"/>
        </w:rPr>
        <w:t>》“</w:t>
      </w:r>
      <w:r>
        <w:t>莽</w:t>
      </w:r>
      <w:r>
        <w:rPr>
          <w:rFonts w:hint="eastAsia" w:eastAsia="宋体"/>
          <w:lang w:eastAsia="zh-CN"/>
        </w:rPr>
        <w:t>”</w:t>
      </w:r>
      <w:r>
        <w:t>字皆讀莫</w:t>
      </w:r>
    </w:p>
    <w:p w14:paraId="54CA915D">
      <w:r>
        <w:t>補反。又攷</w:t>
      </w:r>
      <w:r>
        <w:rPr>
          <w:rFonts w:hint="eastAsia" w:eastAsia="宋体"/>
          <w:lang w:eastAsia="zh-CN"/>
        </w:rPr>
        <w:t>《</w:t>
      </w:r>
      <w:r>
        <w:t>九經字樣</w:t>
      </w:r>
      <w:r>
        <w:rPr>
          <w:rFonts w:hint="eastAsia" w:eastAsia="宋体"/>
          <w:lang w:eastAsia="zh-CN"/>
        </w:rPr>
        <w:t>》</w:t>
      </w:r>
      <w:r>
        <w:t>一書皆本</w:t>
      </w:r>
      <w:r>
        <w:rPr>
          <w:rFonts w:hint="eastAsia" w:eastAsia="宋体"/>
          <w:lang w:eastAsia="zh-CN"/>
        </w:rPr>
        <w:t>《</w:t>
      </w:r>
      <w:r>
        <w:t>説文</w:t>
      </w:r>
      <w:r>
        <w:rPr>
          <w:rFonts w:hint="eastAsia" w:eastAsia="宋体"/>
          <w:lang w:eastAsia="zh-CN"/>
        </w:rPr>
        <w:t>》</w:t>
      </w:r>
      <w:r>
        <w:t>，其</w:t>
      </w:r>
      <w:r>
        <w:rPr>
          <w:rFonts w:hint="eastAsia" w:eastAsia="宋体"/>
          <w:lang w:eastAsia="zh-CN"/>
        </w:rPr>
        <w:t>“</w:t>
      </w:r>
      <w:r>
        <w:t>莫</w:t>
      </w:r>
      <w:r>
        <w:rPr>
          <w:rFonts w:hint="eastAsia" w:eastAsia="宋体"/>
          <w:lang w:eastAsia="zh-CN"/>
        </w:rPr>
        <w:t>”</w:t>
      </w:r>
      <w:r>
        <w:t>字注亦云：</w:t>
      </w:r>
      <w:r>
        <w:rPr>
          <w:rFonts w:hint="eastAsia" w:eastAsia="宋体"/>
          <w:lang w:eastAsia="zh-CN"/>
        </w:rPr>
        <w:t>“</w:t>
      </w:r>
      <w:r>
        <w:t>从日在茻中，茻音莽，茻亦</w:t>
      </w:r>
    </w:p>
    <w:p w14:paraId="6D87268E">
      <w:r>
        <w:t>聲。</w:t>
      </w:r>
      <w:r>
        <w:rPr>
          <w:rFonts w:hint="eastAsia" w:eastAsia="宋体"/>
          <w:lang w:eastAsia="zh-CN"/>
        </w:rPr>
        <w:t>”</w:t>
      </w:r>
      <w:r>
        <w:t>則</w:t>
      </w:r>
      <w:r>
        <w:rPr>
          <w:rFonts w:hint="eastAsia" w:eastAsia="宋体"/>
          <w:lang w:eastAsia="zh-CN"/>
        </w:rPr>
        <w:t>《</w:t>
      </w:r>
      <w:r>
        <w:t>説文</w:t>
      </w:r>
      <w:r>
        <w:rPr>
          <w:rFonts w:hint="eastAsia" w:eastAsia="宋体"/>
          <w:lang w:eastAsia="zh-CN"/>
        </w:rPr>
        <w:t>》</w:t>
      </w:r>
      <w:r>
        <w:t>原有</w:t>
      </w:r>
      <w:r>
        <w:rPr>
          <w:rFonts w:hint="eastAsia" w:eastAsia="宋体"/>
          <w:lang w:eastAsia="zh-CN"/>
        </w:rPr>
        <w:t>“</w:t>
      </w:r>
      <w:r>
        <w:t>茻亦聲</w:t>
      </w:r>
      <w:r>
        <w:rPr>
          <w:rFonts w:hint="eastAsia" w:eastAsia="宋体"/>
          <w:lang w:eastAsia="zh-CN"/>
        </w:rPr>
        <w:t>”</w:t>
      </w:r>
      <w:r>
        <w:t>三字明甚鉉削之非是</w:t>
      </w:r>
    </w:p>
    <w:p w14:paraId="0F486F2C">
      <w:r>
        <w:t>莽</w:t>
      </w:r>
      <w:r>
        <w:rPr>
          <w:rFonts w:hint="eastAsia" w:eastAsia="宋体"/>
          <w:lang w:eastAsia="zh-CN"/>
        </w:rPr>
        <w:t>“</w:t>
      </w:r>
      <w:r>
        <w:t>善逐菟</w:t>
      </w:r>
      <w:r>
        <w:rPr>
          <w:rFonts w:hint="eastAsia" w:eastAsia="宋体"/>
          <w:lang w:eastAsia="zh-CN"/>
        </w:rPr>
        <w:t>”</w:t>
      </w:r>
      <w:r>
        <w:t>宜依</w:t>
      </w:r>
      <w:r>
        <w:rPr>
          <w:rFonts w:hint="eastAsia" w:eastAsia="宋体"/>
          <w:lang w:eastAsia="zh-CN"/>
        </w:rPr>
        <w:t>《</w:t>
      </w:r>
      <w:r>
        <w:t>繫傳</w:t>
      </w:r>
      <w:r>
        <w:rPr>
          <w:rFonts w:hint="eastAsia" w:eastAsia="宋体"/>
          <w:lang w:eastAsia="zh-CN"/>
        </w:rPr>
        <w:t>》</w:t>
      </w:r>
      <w:r>
        <w:t>改</w:t>
      </w:r>
      <w:r>
        <w:rPr>
          <w:rFonts w:hint="eastAsia" w:eastAsia="宋体"/>
          <w:lang w:eastAsia="zh-CN"/>
        </w:rPr>
        <w:t>“</w:t>
      </w:r>
      <w:r>
        <w:t>兔</w:t>
      </w:r>
      <w:r>
        <w:rPr>
          <w:rFonts w:hint="eastAsia" w:eastAsia="宋体"/>
          <w:lang w:eastAsia="zh-CN"/>
        </w:rPr>
        <w:t>”</w:t>
      </w:r>
      <w:r>
        <w:t>。</w:t>
      </w:r>
    </w:p>
    <w:p w14:paraId="46DD39B9">
      <w:r>
        <w:t>【第639页】</w:t>
      </w:r>
    </w:p>
    <w:p w14:paraId="497EE456">
      <w:pPr>
        <w:rPr>
          <w:rFonts w:hint="eastAsia" w:eastAsia="宋体"/>
          <w:lang w:eastAsia="zh-CN"/>
        </w:rPr>
      </w:pPr>
      <w:r>
        <w:t>葬</w:t>
      </w:r>
      <w:r>
        <w:rPr>
          <w:rFonts w:hint="eastAsia" w:eastAsia="宋体"/>
          <w:lang w:eastAsia="zh-CN"/>
        </w:rPr>
        <w:t>“</w:t>
      </w:r>
      <w:r>
        <w:t>厚衣之以薪</w:t>
      </w:r>
      <w:r>
        <w:rPr>
          <w:rFonts w:hint="eastAsia" w:eastAsia="宋体"/>
          <w:lang w:eastAsia="zh-CN"/>
        </w:rPr>
        <w:t>”</w:t>
      </w:r>
      <w:r>
        <w:t>句下，</w:t>
      </w:r>
      <w:r>
        <w:rPr>
          <w:rFonts w:hint="eastAsia" w:eastAsia="宋体"/>
          <w:lang w:eastAsia="zh-CN"/>
        </w:rPr>
        <w:t>《</w:t>
      </w:r>
      <w:r>
        <w:t>繫傳</w:t>
      </w:r>
      <w:r>
        <w:rPr>
          <w:rFonts w:hint="eastAsia" w:eastAsia="宋体"/>
          <w:lang w:eastAsia="zh-CN"/>
        </w:rPr>
        <w:t>》</w:t>
      </w:r>
      <w:r>
        <w:t>有</w:t>
      </w:r>
      <w:r>
        <w:rPr>
          <w:rFonts w:hint="eastAsia" w:eastAsia="宋体"/>
          <w:lang w:eastAsia="zh-CN"/>
        </w:rPr>
        <w:t>“</w:t>
      </w:r>
      <w:r>
        <w:t>茻亦聲</w:t>
      </w:r>
      <w:r>
        <w:rPr>
          <w:rFonts w:hint="eastAsia" w:eastAsia="宋体"/>
          <w:lang w:eastAsia="zh-CN"/>
        </w:rPr>
        <w:t>”</w:t>
      </w:r>
      <w:r>
        <w:t>三字。釋文：</w:t>
      </w:r>
      <w:r>
        <w:rPr>
          <w:rFonts w:hint="eastAsia" w:eastAsia="宋体"/>
          <w:lang w:eastAsia="zh-CN"/>
        </w:rPr>
        <w:t>“</w:t>
      </w:r>
      <w:r>
        <w:t>莽，莫朗反，或莫郎反。</w:t>
      </w:r>
      <w:r>
        <w:rPr>
          <w:rFonts w:hint="eastAsia" w:eastAsia="宋体"/>
          <w:lang w:eastAsia="zh-CN"/>
        </w:rPr>
        <w:t>”</w:t>
      </w:r>
    </w:p>
    <w:p w14:paraId="296DF72D">
      <w:r>
        <w:t>葬，古音藏，是聲相近也。削去</w:t>
      </w:r>
      <w:r>
        <w:rPr>
          <w:rFonts w:hint="eastAsia" w:eastAsia="宋体"/>
          <w:lang w:eastAsia="zh-CN"/>
        </w:rPr>
        <w:t>“</w:t>
      </w:r>
      <w:r>
        <w:t>茻亦聲</w:t>
      </w:r>
      <w:r>
        <w:rPr>
          <w:rFonts w:hint="eastAsia" w:eastAsia="宋体"/>
          <w:lang w:eastAsia="zh-CN"/>
        </w:rPr>
        <w:t>”</w:t>
      </w:r>
      <w:r>
        <w:t>三字，非是</w:t>
      </w:r>
    </w:p>
    <w:p w14:paraId="1ED511BC">
      <w:r>
        <w:t>八部必</w:t>
      </w:r>
      <w:r>
        <w:rPr>
          <w:rFonts w:hint="eastAsia" w:eastAsia="宋体"/>
          <w:lang w:eastAsia="zh-CN"/>
        </w:rPr>
        <w:t>“</w:t>
      </w:r>
      <w:r>
        <w:t>从八、弋，弋亦聲</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从八，式聲</w:t>
      </w:r>
      <w:r>
        <w:rPr>
          <w:rFonts w:hint="eastAsia" w:eastAsia="宋体"/>
          <w:lang w:eastAsia="zh-CN"/>
        </w:rPr>
        <w:t>”</w:t>
      </w:r>
      <w:r>
        <w:t>。</w:t>
      </w:r>
    </w:p>
    <w:p w14:paraId="3EC7F62F">
      <w:pPr>
        <w:rPr>
          <w:rFonts w:hint="eastAsia" w:eastAsia="宋体"/>
          <w:lang w:eastAsia="zh-CN"/>
        </w:rPr>
      </w:pPr>
      <w:r>
        <w:t>采部毛</w:t>
      </w:r>
      <w:r>
        <w:rPr>
          <w:rFonts w:hint="eastAsia" w:eastAsia="宋体"/>
          <w:lang w:eastAsia="zh-CN"/>
        </w:rPr>
        <w:t>“</w:t>
      </w:r>
      <w:r>
        <w:t>古文采</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古文采同</w:t>
      </w:r>
      <w:r>
        <w:rPr>
          <w:rFonts w:hint="eastAsia" w:eastAsia="宋体"/>
          <w:lang w:eastAsia="zh-CN"/>
        </w:rPr>
        <w:t>”</w:t>
      </w:r>
    </w:p>
    <w:p w14:paraId="3EAC00C2">
      <w:r>
        <w:t>審</w:t>
      </w:r>
      <w:r>
        <w:rPr>
          <w:rFonts w:hint="eastAsia" w:eastAsia="宋体"/>
          <w:lang w:eastAsia="zh-CN"/>
        </w:rPr>
        <w:t>“</w:t>
      </w:r>
      <w:r>
        <w:t>篆文宷从番</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篆文宷从田</w:t>
      </w:r>
      <w:r>
        <w:rPr>
          <w:rFonts w:hint="eastAsia" w:eastAsia="宋体"/>
          <w:lang w:eastAsia="zh-CN"/>
        </w:rPr>
        <w:t>”</w:t>
      </w:r>
      <w:r>
        <w:t>，注云：</w:t>
      </w:r>
      <w:r>
        <w:rPr>
          <w:rFonts w:hint="eastAsia" w:eastAsia="宋体"/>
          <w:lang w:eastAsia="zh-CN"/>
        </w:rPr>
        <w:t>“</w:t>
      </w:r>
      <w:r>
        <w:t>言从番字也。</w:t>
      </w:r>
      <w:r>
        <w:rPr>
          <w:rFonts w:hint="eastAsia" w:eastAsia="宋体"/>
          <w:lang w:eastAsia="zh-CN"/>
        </w:rPr>
        <w:t>”</w:t>
      </w:r>
      <w:r>
        <w:t>念孫按：此則</w:t>
      </w:r>
    </w:p>
    <w:p w14:paraId="5EA8BD1F">
      <w:r>
        <w:rPr>
          <w:rFonts w:hint="eastAsia" w:eastAsia="宋体"/>
          <w:lang w:eastAsia="zh-CN"/>
        </w:rPr>
        <w:t>《</w:t>
      </w:r>
      <w:r>
        <w:t>説文</w:t>
      </w:r>
      <w:r>
        <w:rPr>
          <w:rFonts w:hint="eastAsia" w:eastAsia="宋体"/>
          <w:lang w:eastAsia="zh-CN"/>
        </w:rPr>
        <w:t>》</w:t>
      </w:r>
      <w:r>
        <w:t>本从田，徐鉉以鍇言从番，故改之</w:t>
      </w:r>
    </w:p>
    <w:p w14:paraId="0792547D">
      <w:pPr>
        <w:rPr>
          <w:rFonts w:hint="eastAsia" w:eastAsia="宋体"/>
          <w:lang w:eastAsia="zh-CN"/>
        </w:rPr>
      </w:pPr>
      <w:r>
        <w:t>半部胖</w:t>
      </w:r>
      <w:r>
        <w:rPr>
          <w:rFonts w:hint="eastAsia" w:eastAsia="宋体"/>
          <w:lang w:eastAsia="zh-CN"/>
        </w:rPr>
        <w:t>“</w:t>
      </w:r>
      <w:r>
        <w:t>从半，从肉</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从肉，从半</w:t>
      </w:r>
      <w:r>
        <w:rPr>
          <w:rFonts w:hint="eastAsia" w:eastAsia="宋体"/>
          <w:lang w:eastAsia="zh-CN"/>
        </w:rPr>
        <w:t>”</w:t>
      </w:r>
    </w:p>
    <w:p w14:paraId="276C53C7">
      <w:pPr>
        <w:rPr>
          <w:rFonts w:hint="eastAsia" w:eastAsia="宋体"/>
          <w:lang w:eastAsia="zh-CN"/>
        </w:rPr>
      </w:pPr>
      <w:r>
        <w:t>牛部特</w:t>
      </w:r>
      <w:r>
        <w:rPr>
          <w:rFonts w:hint="eastAsia" w:eastAsia="宋体"/>
          <w:lang w:eastAsia="zh-CN"/>
        </w:rPr>
        <w:t>“</w:t>
      </w:r>
      <w:r>
        <w:t>朴特，牛父也</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特牛也</w:t>
      </w:r>
      <w:r>
        <w:rPr>
          <w:rFonts w:hint="eastAsia" w:eastAsia="宋体"/>
          <w:lang w:eastAsia="zh-CN"/>
        </w:rPr>
        <w:t>”</w:t>
      </w:r>
      <w:r>
        <w:t>，</w:t>
      </w:r>
      <w:r>
        <w:rPr>
          <w:rFonts w:hint="eastAsia" w:eastAsia="宋体"/>
          <w:lang w:eastAsia="zh-CN"/>
        </w:rPr>
        <w:t>《</w:t>
      </w:r>
      <w:r>
        <w:t>廣韻</w:t>
      </w:r>
      <w:r>
        <w:rPr>
          <w:rFonts w:hint="eastAsia" w:eastAsia="宋体"/>
          <w:lang w:eastAsia="zh-CN"/>
        </w:rPr>
        <w:t>》</w:t>
      </w:r>
      <w:r>
        <w:t>、</w:t>
      </w:r>
      <w:r>
        <w:rPr>
          <w:rFonts w:hint="eastAsia" w:eastAsia="宋体"/>
          <w:lang w:eastAsia="zh-CN"/>
        </w:rPr>
        <w:t>《</w:t>
      </w:r>
      <w:r>
        <w:t>玉篇</w:t>
      </w:r>
      <w:r>
        <w:rPr>
          <w:rFonts w:hint="eastAsia" w:eastAsia="宋体"/>
          <w:lang w:eastAsia="zh-CN"/>
        </w:rPr>
        <w:t>》</w:t>
      </w:r>
      <w:r>
        <w:t>作</w:t>
      </w:r>
      <w:r>
        <w:rPr>
          <w:rFonts w:hint="eastAsia" w:eastAsia="宋体"/>
          <w:lang w:eastAsia="zh-CN"/>
        </w:rPr>
        <w:t>“</w:t>
      </w:r>
      <w:r>
        <w:t>牡牛也</w:t>
      </w:r>
      <w:r>
        <w:rPr>
          <w:rFonts w:hint="eastAsia" w:eastAsia="宋体"/>
          <w:lang w:eastAsia="zh-CN"/>
        </w:rPr>
        <w:t>”</w:t>
      </w:r>
    </w:p>
    <w:p w14:paraId="52FF5099">
      <w:r>
        <w:t>牝舊本、</w:t>
      </w:r>
      <w:r>
        <w:rPr>
          <w:rFonts w:hint="eastAsia" w:eastAsia="宋体"/>
          <w:lang w:eastAsia="zh-CN"/>
        </w:rPr>
        <w:t>《</w:t>
      </w:r>
      <w:r>
        <w:t>繫傳</w:t>
      </w:r>
      <w:r>
        <w:rPr>
          <w:rFonts w:hint="eastAsia" w:eastAsia="宋体"/>
          <w:lang w:eastAsia="zh-CN"/>
        </w:rPr>
        <w:t>》</w:t>
      </w:r>
      <w:r>
        <w:t>無，張次立增。</w:t>
      </w:r>
    </w:p>
    <w:p w14:paraId="326D222D">
      <w:pPr>
        <w:rPr>
          <w:rFonts w:hint="eastAsia" w:eastAsia="宋体"/>
          <w:lang w:eastAsia="zh-CN"/>
        </w:rPr>
      </w:pPr>
      <w:r>
        <w:t>牢</w:t>
      </w:r>
      <w:r>
        <w:rPr>
          <w:rFonts w:hint="eastAsia" w:eastAsia="宋体"/>
          <w:lang w:eastAsia="zh-CN"/>
        </w:rPr>
        <w:t>“</w:t>
      </w:r>
      <w:r>
        <w:t>从牛、冬省</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从牛，冬省聲</w:t>
      </w:r>
      <w:r>
        <w:rPr>
          <w:rFonts w:hint="eastAsia" w:eastAsia="宋体"/>
          <w:lang w:eastAsia="zh-CN"/>
        </w:rPr>
        <w:t>”</w:t>
      </w:r>
    </w:p>
    <w:p w14:paraId="53E93C87">
      <w:r>
        <w:rPr>
          <w:rFonts w:hint="eastAsia" w:eastAsia="宋体"/>
          <w:lang w:eastAsia="zh-CN"/>
        </w:rPr>
        <w:t>“</w:t>
      </w:r>
      <w:r>
        <w:t>文四十五</w:t>
      </w:r>
      <w:r>
        <w:rPr>
          <w:rFonts w:hint="eastAsia" w:eastAsia="宋体"/>
          <w:lang w:eastAsia="zh-CN"/>
        </w:rPr>
        <w:t>”</w:t>
      </w:r>
      <w:r>
        <w:t>，舊本</w:t>
      </w:r>
      <w:r>
        <w:rPr>
          <w:rFonts w:hint="eastAsia" w:eastAsia="宋体"/>
          <w:lang w:eastAsia="zh-CN"/>
        </w:rPr>
        <w:t>《</w:t>
      </w:r>
      <w:r>
        <w:t>繫傳</w:t>
      </w:r>
      <w:r>
        <w:rPr>
          <w:rFonts w:hint="eastAsia" w:eastAsia="宋体"/>
          <w:lang w:eastAsia="zh-CN"/>
        </w:rPr>
        <w:t>》</w:t>
      </w:r>
      <w:r>
        <w:t>作</w:t>
      </w:r>
      <w:r>
        <w:rPr>
          <w:rFonts w:hint="eastAsia" w:eastAsia="宋体"/>
          <w:lang w:eastAsia="zh-CN"/>
        </w:rPr>
        <w:t>“</w:t>
      </w:r>
      <w:r>
        <w:t>文四十四</w:t>
      </w:r>
      <w:r>
        <w:rPr>
          <w:rFonts w:hint="eastAsia" w:eastAsia="宋体"/>
          <w:lang w:eastAsia="zh-CN"/>
        </w:rPr>
        <w:t>”</w:t>
      </w:r>
      <w:r>
        <w:t>。張次立改爲</w:t>
      </w:r>
      <w:r>
        <w:rPr>
          <w:rFonts w:hint="eastAsia" w:eastAsia="宋体"/>
          <w:lang w:eastAsia="zh-CN"/>
        </w:rPr>
        <w:t>“</w:t>
      </w:r>
      <w:r>
        <w:t>文四十五</w:t>
      </w:r>
      <w:r>
        <w:rPr>
          <w:rFonts w:hint="eastAsia" w:eastAsia="宋体"/>
          <w:lang w:eastAsia="zh-CN"/>
        </w:rPr>
        <w:t>”</w:t>
      </w:r>
      <w:r>
        <w:t>，注云：</w:t>
      </w:r>
      <w:r>
        <w:rPr>
          <w:rFonts w:hint="eastAsia" w:eastAsia="宋体"/>
          <w:lang w:eastAsia="zh-CN"/>
        </w:rPr>
        <w:t>“</w:t>
      </w:r>
      <w:r>
        <w:t>補遺牝一</w:t>
      </w:r>
    </w:p>
    <w:p w14:paraId="49A4068A">
      <w:pPr>
        <w:rPr>
          <w:rFonts w:hint="eastAsia" w:eastAsia="宋体"/>
          <w:lang w:eastAsia="zh-CN"/>
        </w:rPr>
      </w:pPr>
      <w:r>
        <w:t>字，共四十五。</w:t>
      </w:r>
      <w:r>
        <w:rPr>
          <w:rFonts w:hint="eastAsia" w:eastAsia="宋体"/>
          <w:lang w:eastAsia="zh-CN"/>
        </w:rPr>
        <w:t>”</w:t>
      </w:r>
    </w:p>
    <w:p w14:paraId="40D69490">
      <w:r>
        <w:t>口部名</w:t>
      </w:r>
      <w:r>
        <w:rPr>
          <w:rFonts w:hint="eastAsia" w:eastAsia="宋体"/>
          <w:lang w:eastAsia="zh-CN"/>
        </w:rPr>
        <w:t>“</w:t>
      </w:r>
      <w:r>
        <w:t>从口从夕</w:t>
      </w:r>
      <w:r>
        <w:rPr>
          <w:rFonts w:hint="eastAsia" w:eastAsia="宋体"/>
          <w:lang w:eastAsia="zh-CN"/>
        </w:rPr>
        <w:t>”</w:t>
      </w:r>
      <w:r>
        <w:t>，</w:t>
      </w:r>
      <w:r>
        <w:rPr>
          <w:rFonts w:hint="eastAsia" w:eastAsia="宋体"/>
          <w:lang w:eastAsia="zh-CN"/>
        </w:rPr>
        <w:t>《</w:t>
      </w:r>
      <w:r>
        <w:t>繫傳</w:t>
      </w:r>
      <w:r>
        <w:rPr>
          <w:rFonts w:hint="eastAsia" w:eastAsia="宋体"/>
          <w:lang w:eastAsia="zh-CN"/>
        </w:rPr>
        <w:t>》</w:t>
      </w:r>
      <w:r>
        <w:t>作八从</w:t>
      </w:r>
      <w:r>
        <w:rPr>
          <w:rFonts w:hint="eastAsia" w:eastAsia="宋体"/>
          <w:lang w:eastAsia="zh-CN"/>
        </w:rPr>
        <w:t>】</w:t>
      </w:r>
      <w:r>
        <w:t>夕口</w:t>
      </w:r>
      <w:r>
        <w:rPr>
          <w:rFonts w:hint="eastAsia" w:eastAsia="宋体"/>
          <w:lang w:eastAsia="zh-CN"/>
        </w:rPr>
        <w:t>”</w:t>
      </w:r>
      <w:r>
        <w:t>，</w:t>
      </w:r>
      <w:r>
        <w:rPr>
          <w:rFonts w:hint="eastAsia" w:eastAsia="宋体"/>
          <w:lang w:eastAsia="zh-CN"/>
        </w:rPr>
        <w:t>《</w:t>
      </w:r>
      <w:r>
        <w:t>廣韻</w:t>
      </w:r>
      <w:r>
        <w:rPr>
          <w:rFonts w:hint="eastAsia" w:eastAsia="宋体"/>
          <w:lang w:eastAsia="zh-CN"/>
        </w:rPr>
        <w:t>》</w:t>
      </w:r>
      <w:r>
        <w:t>與</w:t>
      </w:r>
      <w:r>
        <w:rPr>
          <w:rFonts w:hint="eastAsia" w:eastAsia="宋体"/>
          <w:lang w:eastAsia="zh-CN"/>
        </w:rPr>
        <w:t>《</w:t>
      </w:r>
      <w:r>
        <w:t>繫傳</w:t>
      </w:r>
      <w:r>
        <w:rPr>
          <w:rFonts w:hint="eastAsia" w:eastAsia="宋体"/>
          <w:lang w:eastAsia="zh-CN"/>
        </w:rPr>
        <w:t>》</w:t>
      </w:r>
      <w:r>
        <w:t>同</w:t>
      </w:r>
    </w:p>
    <w:p w14:paraId="7ED41D56">
      <w:r>
        <w:t>嚞</w:t>
      </w:r>
      <w:r>
        <w:rPr>
          <w:rFonts w:hint="eastAsia" w:eastAsia="宋体"/>
          <w:lang w:eastAsia="zh-CN"/>
        </w:rPr>
        <w:t>《</w:t>
      </w:r>
      <w:r>
        <w:t>繫傳</w:t>
      </w:r>
      <w:r>
        <w:rPr>
          <w:rFonts w:hint="eastAsia" w:eastAsia="宋体"/>
          <w:lang w:eastAsia="zh-CN"/>
        </w:rPr>
        <w:t>》</w:t>
      </w:r>
      <w:r>
        <w:t>列於</w:t>
      </w:r>
      <w:r>
        <w:rPr>
          <w:rFonts w:hint="eastAsia" w:eastAsia="宋体"/>
          <w:lang w:eastAsia="zh-CN"/>
        </w:rPr>
        <w:t>“</w:t>
      </w:r>
      <w:r>
        <w:t>悊</w:t>
      </w:r>
      <w:r>
        <w:rPr>
          <w:rFonts w:hint="eastAsia" w:eastAsia="宋体"/>
          <w:lang w:eastAsia="zh-CN"/>
        </w:rPr>
        <w:t>”</w:t>
      </w:r>
      <w:r>
        <w:t>字上。</w:t>
      </w:r>
    </w:p>
    <w:p w14:paraId="43447F5C">
      <w:r>
        <w:t>君</w:t>
      </w:r>
      <w:r>
        <w:rPr>
          <w:rFonts w:hint="eastAsia" w:eastAsia="宋体"/>
          <w:lang w:eastAsia="zh-CN"/>
        </w:rPr>
        <w:t>“</w:t>
      </w:r>
      <w:r>
        <w:t>从尹，發號，故从口</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从尹，口發號，故从口</w:t>
      </w:r>
      <w:r>
        <w:rPr>
          <w:rFonts w:hint="eastAsia" w:eastAsia="宋体"/>
          <w:lang w:eastAsia="zh-CN"/>
        </w:rPr>
        <w:t>”</w:t>
      </w:r>
      <w:r>
        <w:t>。</w:t>
      </w:r>
    </w:p>
    <w:p w14:paraId="7907CF11">
      <w:r>
        <w:t>【第640页】</w:t>
      </w:r>
    </w:p>
    <w:p w14:paraId="29E8B080">
      <w:r>
        <w:t>咊</w:t>
      </w:r>
      <w:r>
        <w:rPr>
          <w:rFonts w:hint="eastAsia" w:eastAsia="宋体"/>
          <w:lang w:eastAsia="zh-CN"/>
        </w:rPr>
        <w:t>“</w:t>
      </w:r>
      <w:r>
        <w:t>相譍也</w:t>
      </w:r>
      <w:r>
        <w:rPr>
          <w:rFonts w:hint="eastAsia" w:eastAsia="宋体"/>
          <w:lang w:eastAsia="zh-CN"/>
        </w:rPr>
        <w:t>”</w:t>
      </w:r>
      <w:r>
        <w:t>，</w:t>
      </w:r>
      <w:r>
        <w:rPr>
          <w:rFonts w:hint="eastAsia" w:eastAsia="宋体"/>
          <w:lang w:eastAsia="zh-CN"/>
        </w:rPr>
        <w:t>《</w:t>
      </w:r>
      <w:r>
        <w:t>繫傳</w:t>
      </w:r>
      <w:r>
        <w:rPr>
          <w:rFonts w:hint="eastAsia" w:eastAsia="宋体"/>
          <w:lang w:eastAsia="zh-CN"/>
        </w:rPr>
        <w:t>》“</w:t>
      </w:r>
      <w:r>
        <w:t>譍</w:t>
      </w:r>
      <w:r>
        <w:rPr>
          <w:rFonts w:hint="eastAsia" w:eastAsia="宋体"/>
          <w:lang w:eastAsia="zh-CN"/>
        </w:rPr>
        <w:t>”</w:t>
      </w:r>
      <w:r>
        <w:t>作</w:t>
      </w:r>
      <w:r>
        <w:rPr>
          <w:rFonts w:hint="eastAsia" w:eastAsia="宋体"/>
          <w:lang w:eastAsia="zh-CN"/>
        </w:rPr>
        <w:t>“</w:t>
      </w:r>
      <w:r>
        <w:t>應</w:t>
      </w:r>
      <w:r>
        <w:rPr>
          <w:rFonts w:hint="eastAsia" w:eastAsia="宋体"/>
          <w:lang w:eastAsia="zh-CN"/>
        </w:rPr>
        <w:t>”</w:t>
      </w:r>
      <w:r>
        <w:t>。</w:t>
      </w:r>
      <w:r>
        <w:rPr>
          <w:rFonts w:hint="eastAsia" w:eastAsia="宋体"/>
          <w:lang w:eastAsia="zh-CN"/>
        </w:rPr>
        <w:t>“</w:t>
      </w:r>
      <w:r>
        <w:t>唉</w:t>
      </w:r>
      <w:r>
        <w:rPr>
          <w:rFonts w:hint="eastAsia" w:eastAsia="宋体"/>
          <w:lang w:eastAsia="zh-CN"/>
        </w:rPr>
        <w:t>”</w:t>
      </w:r>
      <w:r>
        <w:t>字注</w:t>
      </w:r>
      <w:r>
        <w:rPr>
          <w:rFonts w:hint="eastAsia" w:eastAsia="宋体"/>
          <w:lang w:eastAsia="zh-CN"/>
        </w:rPr>
        <w:t>“</w:t>
      </w:r>
      <w:r>
        <w:t>譍也</w:t>
      </w:r>
      <w:r>
        <w:rPr>
          <w:rFonts w:hint="eastAsia" w:eastAsia="宋体"/>
          <w:lang w:eastAsia="zh-CN"/>
        </w:rPr>
        <w:t>”</w:t>
      </w:r>
      <w:r>
        <w:t>同。念孫按：</w:t>
      </w:r>
      <w:r>
        <w:rPr>
          <w:rFonts w:hint="eastAsia" w:eastAsia="宋体"/>
          <w:lang w:eastAsia="zh-CN"/>
        </w:rPr>
        <w:t>《</w:t>
      </w:r>
      <w:r>
        <w:t>説文</w:t>
      </w:r>
      <w:r>
        <w:rPr>
          <w:rFonts w:hint="eastAsia" w:eastAsia="宋体"/>
          <w:lang w:eastAsia="zh-CN"/>
        </w:rPr>
        <w:t>》</w:t>
      </w:r>
      <w:r>
        <w:t>有</w:t>
      </w:r>
      <w:r>
        <w:rPr>
          <w:rFonts w:hint="eastAsia" w:eastAsia="宋体"/>
          <w:lang w:eastAsia="zh-CN"/>
        </w:rPr>
        <w:t>“</w:t>
      </w:r>
      <w:r>
        <w:t>應</w:t>
      </w:r>
      <w:r>
        <w:rPr>
          <w:rFonts w:hint="eastAsia" w:eastAsia="宋体"/>
          <w:lang w:eastAsia="zh-CN"/>
        </w:rPr>
        <w:t>”</w:t>
      </w:r>
      <w:r>
        <w:t>無</w:t>
      </w:r>
    </w:p>
    <w:p w14:paraId="0F5E4761">
      <w:r>
        <w:rPr>
          <w:rFonts w:hint="eastAsia" w:eastAsia="宋体"/>
          <w:lang w:eastAsia="zh-CN"/>
        </w:rPr>
        <w:t>“</w:t>
      </w:r>
      <w:r>
        <w:t>譍</w:t>
      </w:r>
      <w:r>
        <w:rPr>
          <w:rFonts w:hint="eastAsia" w:eastAsia="宋体"/>
          <w:lang w:eastAsia="zh-CN"/>
        </w:rPr>
        <w:t>”</w:t>
      </w:r>
      <w:r>
        <w:t>，今本</w:t>
      </w:r>
      <w:r>
        <w:rPr>
          <w:rFonts w:hint="eastAsia" w:eastAsia="宋体"/>
          <w:lang w:eastAsia="zh-CN"/>
        </w:rPr>
        <w:t>“</w:t>
      </w:r>
      <w:r>
        <w:t>譍</w:t>
      </w:r>
      <w:r>
        <w:rPr>
          <w:rFonts w:hint="eastAsia" w:eastAsia="宋体"/>
          <w:lang w:eastAsia="zh-CN"/>
        </w:rPr>
        <w:t>”</w:t>
      </w:r>
      <w:r>
        <w:t>字皆徐鉉所改，非是。説見</w:t>
      </w:r>
      <w:r>
        <w:rPr>
          <w:rFonts w:hint="eastAsia" w:eastAsia="宋体"/>
          <w:lang w:eastAsia="zh-CN"/>
        </w:rPr>
        <w:t>《</w:t>
      </w:r>
      <w:r>
        <w:t>言部</w:t>
      </w:r>
      <w:r>
        <w:rPr>
          <w:rFonts w:hint="eastAsia" w:eastAsia="宋体"/>
          <w:lang w:eastAsia="zh-CN"/>
        </w:rPr>
        <w:t>》“</w:t>
      </w:r>
      <w:r>
        <w:t>譍</w:t>
      </w:r>
      <w:r>
        <w:rPr>
          <w:rFonts w:hint="eastAsia" w:eastAsia="宋体"/>
          <w:lang w:eastAsia="zh-CN"/>
        </w:rPr>
        <w:t>”</w:t>
      </w:r>
      <w:r>
        <w:t>字下</w:t>
      </w:r>
    </w:p>
    <w:p w14:paraId="722EB0A0">
      <w:r>
        <w:t>唏</w:t>
      </w:r>
      <w:r>
        <w:rPr>
          <w:rFonts w:hint="eastAsia" w:eastAsia="宋体"/>
          <w:lang w:eastAsia="zh-CN"/>
        </w:rPr>
        <w:t>“</w:t>
      </w:r>
      <w:r>
        <w:t>从口，稀省聲</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从口，希聲</w:t>
      </w:r>
      <w:r>
        <w:rPr>
          <w:rFonts w:hint="eastAsia" w:eastAsia="宋体"/>
          <w:lang w:eastAsia="zh-CN"/>
        </w:rPr>
        <w:t>”</w:t>
      </w:r>
      <w:r>
        <w:t>，當從之。説見</w:t>
      </w:r>
      <w:r>
        <w:rPr>
          <w:rFonts w:hint="eastAsia" w:eastAsia="宋体"/>
          <w:lang w:eastAsia="zh-CN"/>
        </w:rPr>
        <w:t>《</w:t>
      </w:r>
      <w:r>
        <w:t>艸部</w:t>
      </w:r>
      <w:r>
        <w:rPr>
          <w:rFonts w:hint="eastAsia" w:eastAsia="宋体"/>
          <w:lang w:eastAsia="zh-CN"/>
        </w:rPr>
        <w:t>》“</w:t>
      </w:r>
      <w:r>
        <w:t>莃</w:t>
      </w:r>
      <w:r>
        <w:rPr>
          <w:rFonts w:hint="eastAsia" w:eastAsia="宋体"/>
          <w:lang w:eastAsia="zh-CN"/>
        </w:rPr>
        <w:t>”</w:t>
      </w:r>
      <w:r>
        <w:t>字下</w:t>
      </w:r>
    </w:p>
    <w:p w14:paraId="5CEC1A75">
      <w:pPr>
        <w:rPr>
          <w:rFonts w:hint="eastAsia" w:eastAsia="宋体"/>
          <w:lang w:eastAsia="zh-CN"/>
        </w:rPr>
      </w:pPr>
      <w:r>
        <w:t>唉</w:t>
      </w:r>
      <w:r>
        <w:rPr>
          <w:rFonts w:hint="eastAsia" w:eastAsia="宋体"/>
          <w:lang w:eastAsia="zh-CN"/>
        </w:rPr>
        <w:t>“</w:t>
      </w:r>
      <w:r>
        <w:t>讀若埃</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讀若塵埃</w:t>
      </w:r>
      <w:r>
        <w:rPr>
          <w:rFonts w:hint="eastAsia" w:eastAsia="宋体"/>
          <w:lang w:eastAsia="zh-CN"/>
        </w:rPr>
        <w:t>”</w:t>
      </w:r>
    </w:p>
    <w:p w14:paraId="2FE18D6C">
      <w:r>
        <w:t>嘑</w:t>
      </w:r>
      <w:r>
        <w:rPr>
          <w:rFonts w:hint="eastAsia" w:eastAsia="宋体"/>
          <w:lang w:eastAsia="zh-CN"/>
        </w:rPr>
        <w:t>“</w:t>
      </w:r>
      <w:r>
        <w:t>嗁也</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號也</w:t>
      </w:r>
      <w:r>
        <w:rPr>
          <w:rFonts w:hint="eastAsia" w:eastAsia="宋体"/>
          <w:lang w:eastAsia="zh-CN"/>
        </w:rPr>
        <w:t>”</w:t>
      </w:r>
      <w:r>
        <w:t>。</w:t>
      </w:r>
    </w:p>
    <w:p w14:paraId="284B8739">
      <w:r>
        <w:t>咸</w:t>
      </w:r>
      <w:r>
        <w:rPr>
          <w:rFonts w:hint="eastAsia" w:eastAsia="宋体"/>
          <w:lang w:eastAsia="zh-CN"/>
        </w:rPr>
        <w:t>“</w:t>
      </w:r>
      <w:r>
        <w:t>从口、从戌。戌，悉也。</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从口，戌聲</w:t>
      </w:r>
      <w:r>
        <w:rPr>
          <w:rFonts w:hint="eastAsia" w:eastAsia="宋体"/>
          <w:lang w:eastAsia="zh-CN"/>
        </w:rPr>
        <w:t>”</w:t>
      </w:r>
      <w:r>
        <w:t>，無</w:t>
      </w:r>
      <w:r>
        <w:rPr>
          <w:rFonts w:hint="eastAsia" w:eastAsia="宋体"/>
          <w:lang w:eastAsia="zh-CN"/>
        </w:rPr>
        <w:t>“</w:t>
      </w:r>
      <w:r>
        <w:t>戌，悉也</w:t>
      </w:r>
      <w:r>
        <w:rPr>
          <w:rFonts w:hint="eastAsia" w:eastAsia="宋体"/>
          <w:lang w:eastAsia="zh-CN"/>
        </w:rPr>
        <w:t>”</w:t>
      </w:r>
      <w:r>
        <w:t>三字</w:t>
      </w:r>
    </w:p>
    <w:p w14:paraId="4614B81E">
      <w:r>
        <w:t>右</w:t>
      </w:r>
      <w:r>
        <w:rPr>
          <w:rFonts w:hint="eastAsia" w:eastAsia="宋体"/>
          <w:lang w:eastAsia="zh-CN"/>
        </w:rPr>
        <w:t>“</w:t>
      </w:r>
      <w:r>
        <w:t>从口、从又</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从口，又聲</w:t>
      </w:r>
      <w:r>
        <w:rPr>
          <w:rFonts w:hint="eastAsia" w:eastAsia="宋体"/>
          <w:lang w:eastAsia="zh-CN"/>
        </w:rPr>
        <w:t>”</w:t>
      </w:r>
      <w:r>
        <w:t>，當从之</w:t>
      </w:r>
    </w:p>
    <w:p w14:paraId="24F6FF67">
      <w:r>
        <w:t>高</w:t>
      </w:r>
      <w:r>
        <w:rPr>
          <w:rFonts w:hint="eastAsia" w:eastAsia="宋体"/>
          <w:lang w:eastAsia="zh-CN"/>
        </w:rPr>
        <w:t>“</w:t>
      </w:r>
      <w:r>
        <w:t>弓古文疇</w:t>
      </w:r>
      <w:r>
        <w:rPr>
          <w:rFonts w:hint="eastAsia" w:eastAsia="宋体"/>
          <w:lang w:eastAsia="zh-CN"/>
        </w:rPr>
        <w:t>”</w:t>
      </w:r>
      <w:r>
        <w:t>，此四字</w:t>
      </w:r>
      <w:r>
        <w:rPr>
          <w:rFonts w:hint="eastAsia" w:eastAsia="宋体"/>
          <w:lang w:eastAsia="zh-CN"/>
        </w:rPr>
        <w:t>《</w:t>
      </w:r>
      <w:r>
        <w:t>繫傳</w:t>
      </w:r>
      <w:r>
        <w:rPr>
          <w:rFonts w:hint="eastAsia" w:eastAsia="宋体"/>
          <w:lang w:eastAsia="zh-CN"/>
        </w:rPr>
        <w:t>》</w:t>
      </w:r>
      <w:r>
        <w:t>無，亦鉉所加</w:t>
      </w:r>
    </w:p>
    <w:p w14:paraId="2FF7023B">
      <w:pPr>
        <w:rPr>
          <w:rFonts w:hint="eastAsia" w:eastAsia="宋体"/>
          <w:lang w:eastAsia="zh-CN"/>
        </w:rPr>
      </w:pPr>
      <w:r>
        <w:t>嘎</w:t>
      </w:r>
      <w:r>
        <w:rPr>
          <w:rFonts w:hint="eastAsia" w:eastAsia="宋体"/>
          <w:lang w:eastAsia="zh-CN"/>
        </w:rPr>
        <w:t>“</w:t>
      </w:r>
      <w:r>
        <w:t>語爲舌所介也</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語爲舌所介礙也</w:t>
      </w:r>
      <w:r>
        <w:rPr>
          <w:rFonts w:hint="eastAsia" w:eastAsia="宋体"/>
          <w:lang w:eastAsia="zh-CN"/>
        </w:rPr>
        <w:t>”</w:t>
      </w:r>
    </w:p>
    <w:p w14:paraId="147C5D5B">
      <w:pPr>
        <w:rPr>
          <w:rFonts w:hint="eastAsia" w:eastAsia="宋体"/>
          <w:lang w:eastAsia="zh-CN"/>
        </w:rPr>
      </w:pPr>
      <w:r>
        <w:t>音</w:t>
      </w:r>
      <w:r>
        <w:rPr>
          <w:rFonts w:hint="eastAsia" w:eastAsia="宋体"/>
          <w:lang w:eastAsia="zh-CN"/>
        </w:rPr>
        <w:t>“</w:t>
      </w:r>
      <w:r>
        <w:t>从口歫辛</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从口䇂</w:t>
      </w:r>
      <w:r>
        <w:rPr>
          <w:rFonts w:hint="eastAsia" w:eastAsia="宋体"/>
          <w:lang w:eastAsia="zh-CN"/>
        </w:rPr>
        <w:t>”</w:t>
      </w:r>
    </w:p>
    <w:p w14:paraId="0FFDA60E">
      <w:r>
        <w:t>吺</w:t>
      </w:r>
      <w:r>
        <w:rPr>
          <w:rFonts w:hint="eastAsia" w:eastAsia="宋体"/>
          <w:lang w:eastAsia="zh-CN"/>
        </w:rPr>
        <w:t>“</w:t>
      </w:r>
      <w:r>
        <w:t>从口，投省聲</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从口，殳聲</w:t>
      </w:r>
      <w:r>
        <w:rPr>
          <w:rFonts w:hint="eastAsia" w:eastAsia="宋体"/>
          <w:lang w:eastAsia="zh-CN"/>
        </w:rPr>
        <w:t>”</w:t>
      </w:r>
      <w:r>
        <w:t>。鉉以爲殳、吺聲不相近，故改爲</w:t>
      </w:r>
      <w:r>
        <w:rPr>
          <w:rFonts w:hint="eastAsia" w:eastAsia="宋体"/>
          <w:lang w:eastAsia="zh-CN"/>
        </w:rPr>
        <w:t>“</w:t>
      </w:r>
      <w:r>
        <w:t>投省</w:t>
      </w:r>
    </w:p>
    <w:p w14:paraId="78EFD7BC">
      <w:r>
        <w:t>聲</w:t>
      </w:r>
      <w:r>
        <w:rPr>
          <w:rFonts w:hint="eastAsia" w:eastAsia="宋体"/>
          <w:lang w:eastAsia="zh-CN"/>
        </w:rPr>
        <w:t>”</w:t>
      </w:r>
      <w:r>
        <w:t>。今考</w:t>
      </w:r>
      <w:r>
        <w:rPr>
          <w:rFonts w:hint="eastAsia" w:eastAsia="宋体"/>
          <w:lang w:eastAsia="zh-CN"/>
        </w:rPr>
        <w:t>“</w:t>
      </w:r>
      <w:r>
        <w:t>吺</w:t>
      </w:r>
      <w:r>
        <w:rPr>
          <w:rFonts w:hint="eastAsia" w:eastAsia="宋体"/>
          <w:lang w:eastAsia="zh-CN"/>
        </w:rPr>
        <w:t>”</w:t>
      </w:r>
      <w:r>
        <w:t>字古音儒，即囁嚅之</w:t>
      </w:r>
      <w:r>
        <w:rPr>
          <w:rFonts w:hint="eastAsia" w:eastAsia="宋体"/>
          <w:lang w:eastAsia="zh-CN"/>
        </w:rPr>
        <w:t>“</w:t>
      </w:r>
      <w:r>
        <w:t>嚅</w:t>
      </w:r>
      <w:r>
        <w:rPr>
          <w:rFonts w:hint="eastAsia" w:eastAsia="宋体"/>
          <w:lang w:eastAsia="zh-CN"/>
        </w:rPr>
        <w:t>”</w:t>
      </w:r>
      <w:r>
        <w:t>，</w:t>
      </w:r>
      <w:r>
        <w:rPr>
          <w:rFonts w:hint="eastAsia" w:eastAsia="宋体"/>
          <w:lang w:eastAsia="zh-CN"/>
        </w:rPr>
        <w:t>《</w:t>
      </w:r>
      <w:r>
        <w:t>玉篇</w:t>
      </w:r>
      <w:r>
        <w:rPr>
          <w:rFonts w:hint="eastAsia" w:eastAsia="宋体"/>
          <w:lang w:eastAsia="zh-CN"/>
        </w:rPr>
        <w:t>》</w:t>
      </w:r>
      <w:r>
        <w:t>：</w:t>
      </w:r>
      <w:r>
        <w:rPr>
          <w:rFonts w:hint="eastAsia" w:eastAsia="宋体"/>
          <w:lang w:eastAsia="zh-CN"/>
        </w:rPr>
        <w:t>“</w:t>
      </w:r>
      <w:r>
        <w:t>嚅，汝俱切。</w:t>
      </w:r>
      <w:r>
        <w:rPr>
          <w:rFonts w:hint="eastAsia" w:eastAsia="宋体"/>
          <w:lang w:eastAsia="zh-CN"/>
        </w:rPr>
        <w:t>”</w:t>
      </w:r>
      <w:r>
        <w:t>引</w:t>
      </w:r>
      <w:r>
        <w:rPr>
          <w:rFonts w:hint="eastAsia" w:eastAsia="宋体"/>
          <w:lang w:eastAsia="zh-CN"/>
        </w:rPr>
        <w:t>《</w:t>
      </w:r>
      <w:r>
        <w:t>埤蒼</w:t>
      </w:r>
      <w:r>
        <w:rPr>
          <w:rFonts w:hint="eastAsia" w:eastAsia="宋体"/>
          <w:lang w:eastAsia="zh-CN"/>
        </w:rPr>
        <w:t>》</w:t>
      </w:r>
      <w:r>
        <w:t>云：</w:t>
      </w:r>
      <w:r>
        <w:rPr>
          <w:rFonts w:hint="eastAsia" w:eastAsia="宋体"/>
          <w:lang w:eastAsia="zh-CN"/>
        </w:rPr>
        <w:t>“</w:t>
      </w:r>
      <w:r>
        <w:t>囁嚅，多</w:t>
      </w:r>
    </w:p>
    <w:p w14:paraId="02185CF8">
      <w:r>
        <w:t>言也。</w:t>
      </w:r>
      <w:r>
        <w:rPr>
          <w:rFonts w:hint="eastAsia" w:eastAsia="宋体"/>
          <w:lang w:eastAsia="zh-CN"/>
        </w:rPr>
        <w:t>”《</w:t>
      </w:r>
      <w:r>
        <w:t>集韻</w:t>
      </w:r>
      <w:r>
        <w:rPr>
          <w:rFonts w:hint="eastAsia" w:eastAsia="宋体"/>
          <w:lang w:eastAsia="zh-CN"/>
        </w:rPr>
        <w:t>》</w:t>
      </w:r>
      <w:r>
        <w:t>云：</w:t>
      </w:r>
      <w:r>
        <w:rPr>
          <w:rFonts w:hint="eastAsia" w:eastAsia="宋体"/>
          <w:lang w:eastAsia="zh-CN"/>
        </w:rPr>
        <w:t>“</w:t>
      </w:r>
      <w:r>
        <w:t>囁嚅，言也。或作吺。</w:t>
      </w:r>
      <w:r>
        <w:rPr>
          <w:rFonts w:hint="eastAsia" w:eastAsia="宋体"/>
          <w:lang w:eastAsia="zh-CN"/>
        </w:rPr>
        <w:t>”</w:t>
      </w:r>
      <w:r>
        <w:t>此云</w:t>
      </w:r>
      <w:r>
        <w:rPr>
          <w:rFonts w:hint="eastAsia" w:eastAsia="宋体"/>
          <w:lang w:eastAsia="zh-CN"/>
        </w:rPr>
        <w:t>“</w:t>
      </w:r>
      <w:r>
        <w:t>讘吺，多言也</w:t>
      </w:r>
      <w:r>
        <w:rPr>
          <w:rFonts w:hint="eastAsia" w:eastAsia="宋体"/>
          <w:lang w:eastAsia="zh-CN"/>
        </w:rPr>
        <w:t>”</w:t>
      </w:r>
      <w:r>
        <w:t>，囁吺即囁嚅，吺音儒，故</w:t>
      </w:r>
    </w:p>
    <w:p w14:paraId="1455087C">
      <w:r>
        <w:t>與殳相近。今改爲</w:t>
      </w:r>
      <w:r>
        <w:rPr>
          <w:rFonts w:hint="eastAsia" w:eastAsia="宋体"/>
          <w:lang w:eastAsia="zh-CN"/>
        </w:rPr>
        <w:t>“</w:t>
      </w:r>
      <w:r>
        <w:t>投省聲</w:t>
      </w:r>
      <w:r>
        <w:rPr>
          <w:rFonts w:hint="eastAsia" w:eastAsia="宋体"/>
          <w:lang w:eastAsia="zh-CN"/>
        </w:rPr>
        <w:t>”</w:t>
      </w:r>
      <w:r>
        <w:t>，不知</w:t>
      </w:r>
      <w:r>
        <w:rPr>
          <w:rFonts w:hint="eastAsia" w:eastAsia="宋体"/>
          <w:lang w:eastAsia="zh-CN"/>
        </w:rPr>
        <w:t>“</w:t>
      </w:r>
      <w:r>
        <w:t>投</w:t>
      </w:r>
      <w:r>
        <w:rPr>
          <w:rFonts w:hint="eastAsia" w:eastAsia="宋体"/>
          <w:lang w:eastAsia="zh-CN"/>
        </w:rPr>
        <w:t>”</w:t>
      </w:r>
      <w:r>
        <w:t>字亦從殳聲也。互見</w:t>
      </w:r>
      <w:r>
        <w:rPr>
          <w:rFonts w:hint="eastAsia" w:eastAsia="宋体"/>
          <w:lang w:eastAsia="zh-CN"/>
        </w:rPr>
        <w:t>“</w:t>
      </w:r>
      <w:r>
        <w:t>投</w:t>
      </w:r>
      <w:r>
        <w:rPr>
          <w:rFonts w:hint="eastAsia" w:eastAsia="宋体"/>
          <w:lang w:eastAsia="zh-CN"/>
        </w:rPr>
        <w:t>”</w:t>
      </w:r>
      <w:r>
        <w:t>字下</w:t>
      </w:r>
    </w:p>
    <w:p w14:paraId="7CF78446">
      <w:r>
        <w:t>訡舊本、</w:t>
      </w:r>
      <w:r>
        <w:rPr>
          <w:rFonts w:hint="eastAsia" w:eastAsia="宋体"/>
          <w:lang w:eastAsia="zh-CN"/>
        </w:rPr>
        <w:t>《</w:t>
      </w:r>
      <w:r>
        <w:t>繫傳</w:t>
      </w:r>
      <w:r>
        <w:rPr>
          <w:rFonts w:hint="eastAsia" w:eastAsia="宋体"/>
          <w:lang w:eastAsia="zh-CN"/>
        </w:rPr>
        <w:t>》</w:t>
      </w:r>
      <w:r>
        <w:t>無，張次立增</w:t>
      </w:r>
    </w:p>
    <w:p w14:paraId="7B7A9247">
      <w:r>
        <w:t>【第641页】</w:t>
      </w:r>
    </w:p>
    <w:p w14:paraId="0E50C7F1">
      <w:r>
        <w:rPr>
          <w:rFonts w:hint="eastAsia" w:eastAsia="宋体"/>
          <w:lang w:eastAsia="zh-CN"/>
        </w:rPr>
        <w:t>“</w:t>
      </w:r>
      <w:r>
        <w:t>从口，朁聲</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从口，潛省聲</w:t>
      </w:r>
      <w:r>
        <w:rPr>
          <w:rFonts w:hint="eastAsia" w:eastAsia="宋体"/>
          <w:lang w:eastAsia="zh-CN"/>
        </w:rPr>
        <w:t>”</w:t>
      </w:r>
      <w:r>
        <w:t>。</w:t>
      </w:r>
    </w:p>
    <w:p w14:paraId="2C76B5E5">
      <w:r>
        <w:t>各</w:t>
      </w:r>
      <w:r>
        <w:rPr>
          <w:rFonts w:hint="eastAsia" w:eastAsia="宋体"/>
          <w:lang w:eastAsia="zh-CN"/>
        </w:rPr>
        <w:t>“</w:t>
      </w:r>
      <w:r>
        <w:t>不相聽也</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不相聽意</w:t>
      </w:r>
      <w:r>
        <w:rPr>
          <w:rFonts w:hint="eastAsia" w:eastAsia="宋体"/>
          <w:lang w:eastAsia="zh-CN"/>
        </w:rPr>
        <w:t>”</w:t>
      </w:r>
      <w:r>
        <w:t>。</w:t>
      </w:r>
    </w:p>
    <w:p w14:paraId="71A8E84F">
      <w:r>
        <w:t>否</w:t>
      </w:r>
      <w:r>
        <w:rPr>
          <w:rFonts w:hint="eastAsia" w:eastAsia="宋体"/>
          <w:lang w:eastAsia="zh-CN"/>
        </w:rPr>
        <w:t>“</w:t>
      </w:r>
      <w:r>
        <w:t>从口、从不</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从口，不聲</w:t>
      </w:r>
      <w:r>
        <w:rPr>
          <w:rFonts w:hint="eastAsia" w:eastAsia="宋体"/>
          <w:lang w:eastAsia="zh-CN"/>
        </w:rPr>
        <w:t>”</w:t>
      </w:r>
      <w:r>
        <w:t>。否與不，古皆讀鄙。</w:t>
      </w:r>
      <w:r>
        <w:rPr>
          <w:rFonts w:hint="eastAsia" w:eastAsia="宋体"/>
          <w:lang w:eastAsia="zh-CN"/>
        </w:rPr>
        <w:t>《</w:t>
      </w:r>
      <w:r>
        <w:t>説文。不部</w:t>
      </w:r>
      <w:r>
        <w:rPr>
          <w:rFonts w:hint="eastAsia" w:eastAsia="宋体"/>
          <w:lang w:eastAsia="zh-CN"/>
        </w:rPr>
        <w:t>》</w:t>
      </w:r>
      <w:r>
        <w:t>亦有</w:t>
      </w:r>
    </w:p>
    <w:p w14:paraId="0E2D29AC">
      <w:r>
        <w:rPr>
          <w:rFonts w:hint="eastAsia" w:eastAsia="宋体"/>
          <w:lang w:eastAsia="zh-CN"/>
        </w:rPr>
        <w:t>“</w:t>
      </w:r>
      <w:r>
        <w:t>否</w:t>
      </w:r>
      <w:r>
        <w:rPr>
          <w:rFonts w:hint="eastAsia" w:eastAsia="宋体"/>
          <w:lang w:eastAsia="zh-CN"/>
        </w:rPr>
        <w:t>”</w:t>
      </w:r>
      <w:r>
        <w:t>字，注云：</w:t>
      </w:r>
      <w:r>
        <w:rPr>
          <w:rFonts w:hint="eastAsia" w:eastAsia="宋体"/>
          <w:lang w:eastAsia="zh-CN"/>
        </w:rPr>
        <w:t>“</w:t>
      </w:r>
      <w:r>
        <w:t>从口、不，不亦聲。</w:t>
      </w:r>
      <w:r>
        <w:rPr>
          <w:rFonts w:hint="eastAsia" w:eastAsia="宋体"/>
          <w:lang w:eastAsia="zh-CN"/>
        </w:rPr>
        <w:t>”</w:t>
      </w:r>
      <w:r>
        <w:t>是其證。今削去</w:t>
      </w:r>
      <w:r>
        <w:rPr>
          <w:rFonts w:hint="eastAsia" w:eastAsia="宋体"/>
          <w:lang w:eastAsia="zh-CN"/>
        </w:rPr>
        <w:t>“</w:t>
      </w:r>
      <w:r>
        <w:t>聲</w:t>
      </w:r>
      <w:r>
        <w:rPr>
          <w:rFonts w:hint="eastAsia" w:eastAsia="宋体"/>
          <w:lang w:eastAsia="zh-CN"/>
        </w:rPr>
        <w:t>”</w:t>
      </w:r>
      <w:r>
        <w:t>字，非是。</w:t>
      </w:r>
    </w:p>
    <w:p w14:paraId="5591C065">
      <w:r>
        <w:t>昏</w:t>
      </w:r>
      <w:r>
        <w:rPr>
          <w:rFonts w:hint="eastAsia" w:eastAsia="宋体"/>
          <w:lang w:eastAsia="zh-CN"/>
        </w:rPr>
        <w:t>“</w:t>
      </w:r>
      <w:r>
        <w:t>氒音厥</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氒，古文厥字</w:t>
      </w:r>
      <w:r>
        <w:rPr>
          <w:rFonts w:hint="eastAsia" w:eastAsia="宋体"/>
          <w:lang w:eastAsia="zh-CN"/>
        </w:rPr>
        <w:t>”</w:t>
      </w:r>
      <w:r>
        <w:t>。念孫按：今本</w:t>
      </w:r>
      <w:r>
        <w:rPr>
          <w:rFonts w:hint="eastAsia" w:eastAsia="宋体"/>
          <w:lang w:eastAsia="zh-CN"/>
        </w:rPr>
        <w:t>“</w:t>
      </w:r>
      <w:r>
        <w:t>氒音厥</w:t>
      </w:r>
      <w:r>
        <w:rPr>
          <w:rFonts w:hint="eastAsia" w:eastAsia="宋体"/>
          <w:lang w:eastAsia="zh-CN"/>
        </w:rPr>
        <w:t>”</w:t>
      </w:r>
      <w:r>
        <w:t>三字，乃徐鉉所</w:t>
      </w:r>
    </w:p>
    <w:p w14:paraId="036A1931">
      <w:r>
        <w:t>加，</w:t>
      </w:r>
      <w:r>
        <w:rPr>
          <w:rFonts w:hint="eastAsia" w:eastAsia="宋体"/>
          <w:lang w:eastAsia="zh-CN"/>
        </w:rPr>
        <w:t>《</w:t>
      </w:r>
      <w:r>
        <w:t>説文</w:t>
      </w:r>
      <w:r>
        <w:rPr>
          <w:rFonts w:hint="eastAsia" w:eastAsia="宋体"/>
          <w:lang w:eastAsia="zh-CN"/>
        </w:rPr>
        <w:t>》</w:t>
      </w:r>
      <w:r>
        <w:t>文無此例。蓋</w:t>
      </w:r>
      <w:r>
        <w:rPr>
          <w:rFonts w:hint="eastAsia" w:eastAsia="宋体"/>
          <w:lang w:eastAsia="zh-CN"/>
        </w:rPr>
        <w:t>《</w:t>
      </w:r>
      <w:r>
        <w:t>説文</w:t>
      </w:r>
      <w:r>
        <w:rPr>
          <w:rFonts w:hint="eastAsia" w:eastAsia="宋体"/>
          <w:lang w:eastAsia="zh-CN"/>
        </w:rPr>
        <w:t>》“</w:t>
      </w:r>
      <w:r>
        <w:t>厥</w:t>
      </w:r>
      <w:r>
        <w:rPr>
          <w:rFonts w:hint="eastAsia" w:eastAsia="宋体"/>
          <w:lang w:eastAsia="zh-CN"/>
        </w:rPr>
        <w:t>”</w:t>
      </w:r>
      <w:r>
        <w:t>字注云：</w:t>
      </w:r>
      <w:r>
        <w:rPr>
          <w:rFonts w:hint="eastAsia" w:eastAsia="宋体"/>
          <w:lang w:eastAsia="zh-CN"/>
        </w:rPr>
        <w:t>“</w:t>
      </w:r>
      <w:r>
        <w:t>發石。从厂，欮聲。</w:t>
      </w:r>
      <w:r>
        <w:rPr>
          <w:rFonts w:hint="eastAsia" w:eastAsia="宋体"/>
          <w:lang w:eastAsia="zh-CN"/>
        </w:rPr>
        <w:t>”“</w:t>
      </w:r>
      <w:r>
        <w:t>氒</w:t>
      </w:r>
      <w:r>
        <w:rPr>
          <w:rFonts w:hint="eastAsia" w:eastAsia="宋体"/>
          <w:lang w:eastAsia="zh-CN"/>
        </w:rPr>
        <w:t>”</w:t>
      </w:r>
      <w:r>
        <w:t>字注云：</w:t>
      </w:r>
      <w:r>
        <w:rPr>
          <w:rFonts w:hint="eastAsia" w:eastAsia="宋体"/>
          <w:lang w:eastAsia="zh-CN"/>
        </w:rPr>
        <w:t>“</w:t>
      </w:r>
      <w:r>
        <w:t>木本</w:t>
      </w:r>
    </w:p>
    <w:p w14:paraId="3F0BA7B3">
      <w:r>
        <w:t>从氏，大於末。</w:t>
      </w:r>
      <w:r>
        <w:rPr>
          <w:rFonts w:hint="eastAsia" w:eastAsia="宋体"/>
          <w:lang w:eastAsia="zh-CN"/>
        </w:rPr>
        <w:t>”</w:t>
      </w:r>
      <w:r>
        <w:t>鉉以</w:t>
      </w:r>
      <w:r>
        <w:rPr>
          <w:rFonts w:hint="eastAsia" w:eastAsia="宋体"/>
          <w:lang w:eastAsia="zh-CN"/>
        </w:rPr>
        <w:t>“</w:t>
      </w:r>
      <w:r>
        <w:t>厥</w:t>
      </w:r>
      <w:r>
        <w:rPr>
          <w:rFonts w:hint="eastAsia" w:eastAsia="宋体"/>
          <w:lang w:eastAsia="zh-CN"/>
        </w:rPr>
        <w:t>”</w:t>
      </w:r>
      <w:r>
        <w:t>訓發石，</w:t>
      </w:r>
      <w:r>
        <w:rPr>
          <w:rFonts w:hint="eastAsia" w:eastAsia="宋体"/>
          <w:lang w:eastAsia="zh-CN"/>
        </w:rPr>
        <w:t>“</w:t>
      </w:r>
      <w:r>
        <w:t>氒</w:t>
      </w:r>
      <w:r>
        <w:rPr>
          <w:rFonts w:hint="eastAsia" w:eastAsia="宋体"/>
          <w:lang w:eastAsia="zh-CN"/>
        </w:rPr>
        <w:t>”</w:t>
      </w:r>
      <w:r>
        <w:t>訓木本，義各不同；此云</w:t>
      </w:r>
      <w:r>
        <w:rPr>
          <w:rFonts w:hint="eastAsia" w:eastAsia="宋体"/>
          <w:lang w:eastAsia="zh-CN"/>
        </w:rPr>
        <w:t>“</w:t>
      </w:r>
      <w:r>
        <w:t>氒古文厥</w:t>
      </w:r>
      <w:r>
        <w:rPr>
          <w:rFonts w:hint="eastAsia" w:eastAsia="宋体"/>
          <w:lang w:eastAsia="zh-CN"/>
        </w:rPr>
        <w:t>”</w:t>
      </w:r>
      <w:r>
        <w:t>，則合爲一字</w:t>
      </w:r>
    </w:p>
    <w:p w14:paraId="6330099F">
      <w:r>
        <w:t>訓詞互出，故改之。今攷</w:t>
      </w:r>
      <w:r>
        <w:rPr>
          <w:rFonts w:hint="eastAsia" w:eastAsia="宋体"/>
          <w:lang w:eastAsia="zh-CN"/>
        </w:rPr>
        <w:t>《</w:t>
      </w:r>
      <w:r>
        <w:t>玉篇</w:t>
      </w:r>
      <w:r>
        <w:rPr>
          <w:rFonts w:hint="eastAsia" w:eastAsia="宋体"/>
          <w:lang w:eastAsia="zh-CN"/>
        </w:rPr>
        <w:t>》</w:t>
      </w:r>
      <w:r>
        <w:t>云：</w:t>
      </w:r>
      <w:r>
        <w:rPr>
          <w:rFonts w:hint="eastAsia" w:eastAsia="宋体"/>
          <w:lang w:eastAsia="zh-CN"/>
        </w:rPr>
        <w:t>“</w:t>
      </w:r>
      <w:r>
        <w:t>氒，木本也。今作厥。</w:t>
      </w:r>
      <w:r>
        <w:rPr>
          <w:rFonts w:hint="eastAsia" w:eastAsia="宋体"/>
          <w:lang w:eastAsia="zh-CN"/>
        </w:rPr>
        <w:t>”</w:t>
      </w:r>
      <w:r>
        <w:t>又云：</w:t>
      </w:r>
      <w:r>
        <w:rPr>
          <w:rFonts w:hint="eastAsia" w:eastAsia="宋体"/>
          <w:lang w:eastAsia="zh-CN"/>
        </w:rPr>
        <w:t>“</w:t>
      </w:r>
      <w:r>
        <w:t>厥，發石也。或作</w:t>
      </w:r>
    </w:p>
    <w:p w14:paraId="6097EB48">
      <w:r>
        <w:t>氒。</w:t>
      </w:r>
      <w:r>
        <w:rPr>
          <w:rFonts w:hint="eastAsia" w:eastAsia="宋体"/>
          <w:lang w:eastAsia="zh-CN"/>
        </w:rPr>
        <w:t>”《</w:t>
      </w:r>
      <w:r>
        <w:t>廣韻</w:t>
      </w:r>
      <w:r>
        <w:rPr>
          <w:rFonts w:hint="eastAsia" w:eastAsia="宋体"/>
          <w:lang w:eastAsia="zh-CN"/>
        </w:rPr>
        <w:t>》</w:t>
      </w:r>
      <w:r>
        <w:t>云：</w:t>
      </w:r>
      <w:r>
        <w:rPr>
          <w:rFonts w:hint="eastAsia" w:eastAsia="宋体"/>
          <w:lang w:eastAsia="zh-CN"/>
        </w:rPr>
        <w:t>“</w:t>
      </w:r>
      <w:r>
        <w:t>厥。發石也。氒，古文。</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之注皆本</w:t>
      </w:r>
      <w:r>
        <w:rPr>
          <w:rFonts w:hint="eastAsia" w:eastAsia="宋体"/>
          <w:lang w:eastAsia="zh-CN"/>
        </w:rPr>
        <w:t>《</w:t>
      </w:r>
      <w:r>
        <w:t>説文</w:t>
      </w:r>
      <w:r>
        <w:rPr>
          <w:rFonts w:hint="eastAsia" w:eastAsia="宋体"/>
          <w:lang w:eastAsia="zh-CN"/>
        </w:rPr>
        <w:t>》</w:t>
      </w:r>
      <w:r>
        <w:t>，然則</w:t>
      </w:r>
      <w:r>
        <w:rPr>
          <w:rFonts w:hint="eastAsia" w:eastAsia="宋体"/>
          <w:lang w:eastAsia="zh-CN"/>
        </w:rPr>
        <w:t>《</w:t>
      </w:r>
      <w:r>
        <w:t>説文</w:t>
      </w:r>
      <w:r>
        <w:rPr>
          <w:rFonts w:hint="eastAsia" w:eastAsia="宋体"/>
          <w:lang w:eastAsia="zh-CN"/>
        </w:rPr>
        <w:t>》</w:t>
      </w:r>
      <w:r>
        <w:t>此</w:t>
      </w:r>
    </w:p>
    <w:p w14:paraId="444D3468">
      <w:r>
        <w:t>注本云</w:t>
      </w:r>
      <w:r>
        <w:rPr>
          <w:rFonts w:hint="eastAsia" w:eastAsia="宋体"/>
          <w:lang w:eastAsia="zh-CN"/>
        </w:rPr>
        <w:t>“</w:t>
      </w:r>
      <w:r>
        <w:t>氒，古文厥</w:t>
      </w:r>
      <w:r>
        <w:rPr>
          <w:rFonts w:hint="eastAsia" w:eastAsia="宋体"/>
          <w:lang w:eastAsia="zh-CN"/>
        </w:rPr>
        <w:t>”</w:t>
      </w:r>
      <w:r>
        <w:t>明甚。蓋</w:t>
      </w:r>
      <w:r>
        <w:rPr>
          <w:rFonts w:hint="eastAsia" w:eastAsia="宋体"/>
          <w:lang w:eastAsia="zh-CN"/>
        </w:rPr>
        <w:t>“</w:t>
      </w:r>
      <w:r>
        <w:t>厥</w:t>
      </w:r>
      <w:r>
        <w:rPr>
          <w:rFonts w:hint="eastAsia" w:eastAsia="宋体"/>
          <w:lang w:eastAsia="zh-CN"/>
        </w:rPr>
        <w:t>”</w:t>
      </w:r>
      <w:r>
        <w:t>字从后，</w:t>
      </w:r>
      <w:r>
        <w:rPr>
          <w:rFonts w:hint="eastAsia" w:eastAsia="宋体"/>
          <w:lang w:eastAsia="zh-CN"/>
        </w:rPr>
        <w:t>《</w:t>
      </w:r>
      <w:r>
        <w:t>説文</w:t>
      </w:r>
      <w:r>
        <w:rPr>
          <w:rFonts w:hint="eastAsia" w:eastAsia="宋体"/>
          <w:lang w:eastAsia="zh-CN"/>
        </w:rPr>
        <w:t>》</w:t>
      </w:r>
      <w:r>
        <w:t>云：</w:t>
      </w:r>
      <w:r>
        <w:rPr>
          <w:rFonts w:hint="eastAsia" w:eastAsia="宋体"/>
          <w:lang w:eastAsia="zh-CN"/>
        </w:rPr>
        <w:t>“</w:t>
      </w:r>
      <w:r>
        <w:t>厂，山石之厓巖。</w:t>
      </w:r>
      <w:r>
        <w:rPr>
          <w:rFonts w:hint="eastAsia" w:eastAsia="宋体"/>
          <w:lang w:eastAsia="zh-CN"/>
        </w:rPr>
        <w:t>”“</w:t>
      </w:r>
      <w:r>
        <w:t>氒</w:t>
      </w:r>
      <w:r>
        <w:rPr>
          <w:rFonts w:hint="eastAsia" w:eastAsia="宋体"/>
          <w:lang w:eastAsia="zh-CN"/>
        </w:rPr>
        <w:t>”</w:t>
      </w:r>
      <w:r>
        <w:t>字从氏</w:t>
      </w:r>
    </w:p>
    <w:p w14:paraId="47970212">
      <w:r>
        <w:rPr>
          <w:rFonts w:hint="eastAsia" w:eastAsia="宋体"/>
          <w:lang w:eastAsia="zh-CN"/>
        </w:rPr>
        <w:t>《</w:t>
      </w:r>
      <w:r>
        <w:t>説文</w:t>
      </w:r>
      <w:r>
        <w:rPr>
          <w:rFonts w:hint="eastAsia" w:eastAsia="宋体"/>
          <w:lang w:eastAsia="zh-CN"/>
        </w:rPr>
        <w:t>》</w:t>
      </w:r>
      <w:r>
        <w:t>云：</w:t>
      </w:r>
      <w:r>
        <w:rPr>
          <w:rFonts w:hint="eastAsia" w:eastAsia="宋体"/>
          <w:lang w:eastAsia="zh-CN"/>
        </w:rPr>
        <w:t>“</w:t>
      </w:r>
      <w:r>
        <w:t>氏，巴蜀名山岸脅旁著欲落撱者曰氏。</w:t>
      </w:r>
      <w:r>
        <w:rPr>
          <w:rFonts w:hint="eastAsia" w:eastAsia="宋体"/>
          <w:lang w:eastAsia="zh-CN"/>
        </w:rPr>
        <w:t>”</w:t>
      </w:r>
      <w:r>
        <w:t>是</w:t>
      </w:r>
      <w:r>
        <w:rPr>
          <w:rFonts w:hint="eastAsia" w:eastAsia="宋体"/>
          <w:lang w:eastAsia="zh-CN"/>
        </w:rPr>
        <w:t>“</w:t>
      </w:r>
      <w:r>
        <w:t>厥</w:t>
      </w:r>
      <w:r>
        <w:rPr>
          <w:rFonts w:hint="eastAsia" w:eastAsia="宋体"/>
          <w:lang w:eastAsia="zh-CN"/>
        </w:rPr>
        <w:t>”</w:t>
      </w:r>
      <w:r>
        <w:t>从厂，</w:t>
      </w:r>
      <w:r>
        <w:rPr>
          <w:rFonts w:hint="eastAsia" w:eastAsia="宋体"/>
          <w:lang w:eastAsia="zh-CN"/>
        </w:rPr>
        <w:t>“</w:t>
      </w:r>
      <w:r>
        <w:t>氒</w:t>
      </w:r>
      <w:r>
        <w:rPr>
          <w:rFonts w:hint="eastAsia" w:eastAsia="宋体"/>
          <w:lang w:eastAsia="zh-CN"/>
        </w:rPr>
        <w:t>”</w:t>
      </w:r>
      <w:r>
        <w:t>从氏，皆取山石厓</w:t>
      </w:r>
    </w:p>
    <w:p w14:paraId="2BEACF1F">
      <w:r>
        <w:t>岸之義。義同，故字同。今不得其解，而改爲</w:t>
      </w:r>
      <w:r>
        <w:rPr>
          <w:rFonts w:hint="eastAsia" w:eastAsia="宋体"/>
          <w:lang w:eastAsia="zh-CN"/>
        </w:rPr>
        <w:t>“</w:t>
      </w:r>
      <w:r>
        <w:t>氒音厥</w:t>
      </w:r>
      <w:r>
        <w:rPr>
          <w:rFonts w:hint="eastAsia" w:eastAsia="宋体"/>
          <w:lang w:eastAsia="zh-CN"/>
        </w:rPr>
        <w:t>”</w:t>
      </w:r>
      <w:r>
        <w:t>，非是。</w:t>
      </w:r>
    </w:p>
    <w:p w14:paraId="66F08EB8">
      <w:r>
        <w:t>喔</w:t>
      </w:r>
      <w:r>
        <w:rPr>
          <w:rFonts w:hint="eastAsia" w:eastAsia="宋体"/>
          <w:lang w:eastAsia="zh-CN"/>
        </w:rPr>
        <w:t>“</w:t>
      </w:r>
      <w:r>
        <w:t>雞聲也</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雞鳴</w:t>
      </w:r>
      <w:r>
        <w:rPr>
          <w:rFonts w:hint="eastAsia" w:eastAsia="宋体"/>
          <w:lang w:eastAsia="zh-CN"/>
        </w:rPr>
        <w:t>”</w:t>
      </w:r>
      <w:r>
        <w:t>，當从之</w:t>
      </w:r>
    </w:p>
    <w:p w14:paraId="3733BF6A">
      <w:r>
        <w:rPr>
          <w:rFonts w:hint="eastAsia" w:eastAsia="宋体"/>
          <w:lang w:eastAsia="zh-CN"/>
        </w:rPr>
        <w:t>“</w:t>
      </w:r>
      <w:r>
        <w:t>重二十一</w:t>
      </w:r>
      <w:r>
        <w:rPr>
          <w:rFonts w:hint="eastAsia" w:eastAsia="宋体"/>
          <w:lang w:eastAsia="zh-CN"/>
        </w:rPr>
        <w:t>”</w:t>
      </w:r>
      <w:r>
        <w:t>，舊本、</w:t>
      </w:r>
      <w:r>
        <w:rPr>
          <w:rFonts w:hint="eastAsia" w:eastAsia="宋体"/>
          <w:lang w:eastAsia="zh-CN"/>
        </w:rPr>
        <w:t>《</w:t>
      </w:r>
      <w:r>
        <w:t>繫傳</w:t>
      </w:r>
      <w:r>
        <w:rPr>
          <w:rFonts w:hint="eastAsia" w:eastAsia="宋体"/>
          <w:lang w:eastAsia="zh-CN"/>
        </w:rPr>
        <w:t>》</w:t>
      </w:r>
      <w:r>
        <w:t>作</w:t>
      </w:r>
      <w:r>
        <w:rPr>
          <w:rFonts w:hint="eastAsia" w:eastAsia="宋体"/>
          <w:lang w:eastAsia="zh-CN"/>
        </w:rPr>
        <w:t>“</w:t>
      </w:r>
      <w:r>
        <w:t>重二十</w:t>
      </w:r>
      <w:r>
        <w:rPr>
          <w:rFonts w:hint="eastAsia" w:eastAsia="宋体"/>
          <w:lang w:eastAsia="zh-CN"/>
        </w:rPr>
        <w:t>”</w:t>
      </w:r>
      <w:r>
        <w:t>。張次立改爲</w:t>
      </w:r>
      <w:r>
        <w:rPr>
          <w:rFonts w:hint="eastAsia" w:eastAsia="宋体"/>
          <w:lang w:eastAsia="zh-CN"/>
        </w:rPr>
        <w:t>“</w:t>
      </w:r>
      <w:r>
        <w:t>重二十一</w:t>
      </w:r>
      <w:r>
        <w:rPr>
          <w:rFonts w:hint="eastAsia" w:eastAsia="宋体"/>
          <w:lang w:eastAsia="zh-CN"/>
        </w:rPr>
        <w:t>”</w:t>
      </w:r>
      <w:r>
        <w:t>，注云：</w:t>
      </w:r>
      <w:r>
        <w:rPr>
          <w:rFonts w:hint="eastAsia" w:eastAsia="宋体"/>
          <w:lang w:eastAsia="zh-CN"/>
        </w:rPr>
        <w:t>“</w:t>
      </w:r>
      <w:r>
        <w:t>補遺訡一</w:t>
      </w:r>
    </w:p>
    <w:p w14:paraId="569B9077">
      <w:pPr>
        <w:rPr>
          <w:rFonts w:hint="eastAsia" w:eastAsia="宋体"/>
          <w:lang w:eastAsia="zh-CN"/>
        </w:rPr>
      </w:pPr>
      <w:r>
        <w:t>字，共二十一。</w:t>
      </w:r>
      <w:r>
        <w:rPr>
          <w:rFonts w:hint="eastAsia" w:eastAsia="宋体"/>
          <w:lang w:eastAsia="zh-CN"/>
        </w:rPr>
        <w:t>”</w:t>
      </w:r>
    </w:p>
    <w:p w14:paraId="1ECA1154">
      <w:r>
        <w:t>【第642页】</w:t>
      </w:r>
    </w:p>
    <w:p w14:paraId="288C1723">
      <w:r>
        <w:t>吅部㖾</w:t>
      </w:r>
      <w:r>
        <w:rPr>
          <w:rFonts w:hint="eastAsia" w:eastAsia="宋体"/>
          <w:lang w:eastAsia="zh-CN"/>
        </w:rPr>
        <w:t>“</w:t>
      </w:r>
      <w:r>
        <w:t>从吅，屰聲</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从吅、屰，屰亦聲</w:t>
      </w:r>
      <w:r>
        <w:rPr>
          <w:rFonts w:hint="eastAsia" w:eastAsia="宋体"/>
          <w:lang w:eastAsia="zh-CN"/>
        </w:rPr>
        <w:t>”</w:t>
      </w:r>
      <w:r>
        <w:t>。</w:t>
      </w:r>
    </w:p>
    <w:p w14:paraId="7E406089">
      <w:pPr>
        <w:rPr>
          <w:rFonts w:hint="eastAsia" w:eastAsia="宋体"/>
          <w:lang w:eastAsia="zh-CN"/>
        </w:rPr>
      </w:pPr>
      <w:r>
        <w:t>哭部喪</w:t>
      </w:r>
      <w:r>
        <w:rPr>
          <w:rFonts w:hint="eastAsia" w:eastAsia="宋体"/>
          <w:lang w:eastAsia="zh-CN"/>
        </w:rPr>
        <w:t>“</w:t>
      </w:r>
      <w:r>
        <w:t>从哭、从亾，亾亦聲</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从哭，亾聲</w:t>
      </w:r>
      <w:r>
        <w:rPr>
          <w:rFonts w:hint="eastAsia" w:eastAsia="宋体"/>
          <w:lang w:eastAsia="zh-CN"/>
        </w:rPr>
        <w:t>”</w:t>
      </w:r>
    </w:p>
    <w:p w14:paraId="1D1AB256">
      <w:pPr>
        <w:rPr>
          <w:rFonts w:hint="eastAsia" w:eastAsia="宋体"/>
          <w:lang w:eastAsia="zh-CN"/>
        </w:rPr>
      </w:pPr>
      <w:r>
        <w:t>走部趯</w:t>
      </w:r>
      <w:r>
        <w:rPr>
          <w:rFonts w:hint="eastAsia" w:eastAsia="宋体"/>
          <w:lang w:eastAsia="zh-CN"/>
        </w:rPr>
        <w:t>“</w:t>
      </w:r>
      <w:r>
        <w:t>踊也</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躍也</w:t>
      </w:r>
      <w:r>
        <w:rPr>
          <w:rFonts w:hint="eastAsia" w:eastAsia="宋体"/>
          <w:lang w:eastAsia="zh-CN"/>
        </w:rPr>
        <w:t>”</w:t>
      </w:r>
      <w:r>
        <w:t>，注云：</w:t>
      </w:r>
      <w:r>
        <w:rPr>
          <w:rFonts w:hint="eastAsia" w:eastAsia="宋体"/>
          <w:lang w:eastAsia="zh-CN"/>
        </w:rPr>
        <w:t>“</w:t>
      </w:r>
      <w:r>
        <w:t>臣鍇曰：</w:t>
      </w:r>
      <w:r>
        <w:rPr>
          <w:rFonts w:hint="eastAsia" w:eastAsia="宋体"/>
          <w:lang w:eastAsia="zh-CN"/>
        </w:rPr>
        <w:t>《</w:t>
      </w:r>
      <w:r>
        <w:t>詩</w:t>
      </w:r>
      <w:r>
        <w:rPr>
          <w:rFonts w:hint="eastAsia" w:eastAsia="宋体"/>
          <w:lang w:eastAsia="zh-CN"/>
        </w:rPr>
        <w:t>》‘</w:t>
      </w:r>
      <w:r>
        <w:t>趯趯自螽</w:t>
      </w:r>
      <w:r>
        <w:rPr>
          <w:rFonts w:hint="eastAsia" w:eastAsia="宋体"/>
          <w:lang w:eastAsia="zh-CN"/>
        </w:rPr>
        <w:t>’</w:t>
      </w:r>
      <w:r>
        <w:t>，自螽善跳躍。</w:t>
      </w:r>
      <w:r>
        <w:rPr>
          <w:rFonts w:hint="eastAsia" w:eastAsia="宋体"/>
          <w:lang w:eastAsia="zh-CN"/>
        </w:rPr>
        <w:t>”</w:t>
      </w:r>
    </w:p>
    <w:p w14:paraId="6D122021">
      <w:r>
        <w:t>念孫按：</w:t>
      </w:r>
      <w:r>
        <w:rPr>
          <w:rFonts w:hint="eastAsia" w:eastAsia="宋体"/>
          <w:lang w:eastAsia="zh-CN"/>
        </w:rPr>
        <w:t>“</w:t>
      </w:r>
      <w:r>
        <w:t>趯</w:t>
      </w:r>
      <w:r>
        <w:rPr>
          <w:rFonts w:hint="eastAsia" w:eastAsia="宋体"/>
          <w:lang w:eastAsia="zh-CN"/>
        </w:rPr>
        <w:t>”</w:t>
      </w:r>
      <w:r>
        <w:t>古皆訓爲躍。</w:t>
      </w:r>
      <w:r>
        <w:rPr>
          <w:rFonts w:hint="eastAsia" w:eastAsia="宋体"/>
          <w:lang w:eastAsia="zh-CN"/>
        </w:rPr>
        <w:t>《</w:t>
      </w:r>
      <w:r>
        <w:t>詩</w:t>
      </w:r>
      <w:r>
        <w:rPr>
          <w:rFonts w:hint="eastAsia" w:eastAsia="宋体"/>
          <w:lang w:eastAsia="zh-CN"/>
        </w:rPr>
        <w:t>•</w:t>
      </w:r>
      <w:r>
        <w:t>草蟲</w:t>
      </w:r>
      <w:r>
        <w:rPr>
          <w:rFonts w:hint="eastAsia" w:eastAsia="宋体"/>
          <w:lang w:eastAsia="zh-CN"/>
        </w:rPr>
        <w:t>》</w:t>
      </w:r>
      <w:r>
        <w:t>首章傳：</w:t>
      </w:r>
      <w:r>
        <w:rPr>
          <w:rFonts w:hint="eastAsia" w:eastAsia="宋体"/>
          <w:lang w:eastAsia="zh-CN"/>
        </w:rPr>
        <w:t>“</w:t>
      </w:r>
      <w:r>
        <w:t>趯，趯躍也。</w:t>
      </w:r>
      <w:r>
        <w:rPr>
          <w:rFonts w:hint="eastAsia" w:eastAsia="宋体"/>
          <w:lang w:eastAsia="zh-CN"/>
        </w:rPr>
        <w:t>”《</w:t>
      </w:r>
      <w:r>
        <w:t>後漢書。班固傳</w:t>
      </w:r>
      <w:r>
        <w:rPr>
          <w:rFonts w:hint="eastAsia" w:eastAsia="宋体"/>
          <w:lang w:eastAsia="zh-CN"/>
        </w:rPr>
        <w:t>》“</w:t>
      </w:r>
      <w:r>
        <w:t>南趯</w:t>
      </w:r>
    </w:p>
    <w:p w14:paraId="797B706E">
      <w:r>
        <w:t>朱垠</w:t>
      </w:r>
      <w:r>
        <w:rPr>
          <w:rFonts w:hint="eastAsia" w:eastAsia="宋体"/>
          <w:lang w:eastAsia="zh-CN"/>
        </w:rPr>
        <w:t>”</w:t>
      </w:r>
      <w:r>
        <w:t>注：</w:t>
      </w:r>
      <w:r>
        <w:rPr>
          <w:rFonts w:hint="eastAsia" w:eastAsia="宋体"/>
          <w:lang w:eastAsia="zh-CN"/>
        </w:rPr>
        <w:t>“</w:t>
      </w:r>
      <w:r>
        <w:t>趯，躍也。</w:t>
      </w:r>
      <w:r>
        <w:rPr>
          <w:rFonts w:hint="eastAsia" w:eastAsia="宋体"/>
          <w:lang w:eastAsia="zh-CN"/>
        </w:rPr>
        <w:t>”</w:t>
      </w:r>
      <w:r>
        <w:t>又</w:t>
      </w:r>
      <w:r>
        <w:rPr>
          <w:rFonts w:hint="eastAsia" w:eastAsia="宋体"/>
          <w:lang w:eastAsia="zh-CN"/>
        </w:rPr>
        <w:t>《</w:t>
      </w:r>
      <w:r>
        <w:t>詩。巧言</w:t>
      </w:r>
      <w:r>
        <w:rPr>
          <w:rFonts w:hint="eastAsia" w:eastAsia="宋体"/>
          <w:lang w:eastAsia="zh-CN"/>
        </w:rPr>
        <w:t>》</w:t>
      </w:r>
      <w:r>
        <w:t>四章：</w:t>
      </w:r>
      <w:r>
        <w:rPr>
          <w:rFonts w:hint="eastAsia" w:eastAsia="宋体"/>
          <w:lang w:eastAsia="zh-CN"/>
        </w:rPr>
        <w:t>“</w:t>
      </w:r>
      <w:r>
        <w:t>躍躍毚兔。</w:t>
      </w:r>
      <w:r>
        <w:rPr>
          <w:rFonts w:hint="eastAsia" w:eastAsia="宋体"/>
          <w:lang w:eastAsia="zh-CN"/>
        </w:rPr>
        <w:t>”</w:t>
      </w:r>
      <w:r>
        <w:t>躍躍即趯趯。正義引王肅云</w:t>
      </w:r>
    </w:p>
    <w:p w14:paraId="0E8B3124">
      <w:r>
        <w:rPr>
          <w:rFonts w:hint="eastAsia" w:eastAsia="宋体"/>
          <w:lang w:eastAsia="zh-CN"/>
        </w:rPr>
        <w:t>“</w:t>
      </w:r>
      <w:r>
        <w:t>言其騰躍逃隱。又音藥。</w:t>
      </w:r>
      <w:r>
        <w:rPr>
          <w:rFonts w:hint="eastAsia" w:eastAsia="宋体"/>
          <w:lang w:eastAsia="zh-CN"/>
        </w:rPr>
        <w:t>”</w:t>
      </w:r>
      <w:r>
        <w:t>蓋趯與躍同聲，故</w:t>
      </w:r>
      <w:r>
        <w:rPr>
          <w:rFonts w:hint="eastAsia" w:eastAsia="宋体"/>
          <w:lang w:eastAsia="zh-CN"/>
        </w:rPr>
        <w:t>《</w:t>
      </w:r>
      <w:r>
        <w:t>詩傳</w:t>
      </w:r>
      <w:r>
        <w:rPr>
          <w:rFonts w:hint="eastAsia" w:eastAsia="宋体"/>
          <w:lang w:eastAsia="zh-CN"/>
        </w:rPr>
        <w:t>》</w:t>
      </w:r>
      <w:r>
        <w:t>及</w:t>
      </w:r>
      <w:r>
        <w:rPr>
          <w:rFonts w:hint="eastAsia" w:eastAsia="宋体"/>
          <w:lang w:eastAsia="zh-CN"/>
        </w:rPr>
        <w:t>《</w:t>
      </w:r>
      <w:r>
        <w:t>説文</w:t>
      </w:r>
      <w:r>
        <w:rPr>
          <w:rFonts w:hint="eastAsia" w:eastAsia="宋体"/>
          <w:lang w:eastAsia="zh-CN"/>
        </w:rPr>
        <w:t>》</w:t>
      </w:r>
      <w:r>
        <w:t>並云</w:t>
      </w:r>
      <w:r>
        <w:rPr>
          <w:rFonts w:hint="eastAsia" w:eastAsia="宋体"/>
          <w:lang w:eastAsia="zh-CN"/>
        </w:rPr>
        <w:t>“</w:t>
      </w:r>
      <w:r>
        <w:t>趯，躍也</w:t>
      </w:r>
      <w:r>
        <w:rPr>
          <w:rFonts w:hint="eastAsia" w:eastAsia="宋体"/>
          <w:lang w:eastAsia="zh-CN"/>
        </w:rPr>
        <w:t>”</w:t>
      </w:r>
      <w:r>
        <w:t>。今本作</w:t>
      </w:r>
    </w:p>
    <w:p w14:paraId="5C12FF4A">
      <w:r>
        <w:rPr>
          <w:rFonts w:hint="eastAsia" w:eastAsia="宋体"/>
          <w:lang w:eastAsia="zh-CN"/>
        </w:rPr>
        <w:t>“</w:t>
      </w:r>
      <w:r>
        <w:t>踊</w:t>
      </w:r>
      <w:r>
        <w:rPr>
          <w:rFonts w:hint="eastAsia" w:eastAsia="宋体"/>
          <w:lang w:eastAsia="zh-CN"/>
        </w:rPr>
        <w:t>”</w:t>
      </w:r>
      <w:r>
        <w:t>，失之矣。</w:t>
      </w:r>
    </w:p>
    <w:p w14:paraId="353106E0">
      <w:r>
        <w:t>趨</w:t>
      </w:r>
      <w:r>
        <w:rPr>
          <w:rFonts w:hint="eastAsia" w:eastAsia="宋体"/>
          <w:lang w:eastAsia="zh-CN"/>
        </w:rPr>
        <w:t>“</w:t>
      </w:r>
      <w:r>
        <w:t>从走，㕡聲</w:t>
      </w:r>
      <w:r>
        <w:rPr>
          <w:rFonts w:hint="eastAsia" w:eastAsia="宋体"/>
          <w:lang w:eastAsia="zh-CN"/>
        </w:rPr>
        <w:t>”</w:t>
      </w:r>
      <w:r>
        <w:t>，此字音走戀反，</w:t>
      </w:r>
      <w:r>
        <w:rPr>
          <w:rFonts w:hint="eastAsia" w:eastAsia="宋体"/>
          <w:lang w:eastAsia="zh-CN"/>
        </w:rPr>
        <w:t>《</w:t>
      </w:r>
      <w:r>
        <w:t>繫傳</w:t>
      </w:r>
      <w:r>
        <w:rPr>
          <w:rFonts w:hint="eastAsia" w:eastAsia="宋体"/>
          <w:lang w:eastAsia="zh-CN"/>
        </w:rPr>
        <w:t>》</w:t>
      </w:r>
      <w:r>
        <w:t>篆作</w:t>
      </w:r>
      <w:r>
        <w:rPr>
          <w:rFonts w:hint="eastAsia" w:eastAsia="宋体"/>
          <w:lang w:eastAsia="zh-CN"/>
        </w:rPr>
        <w:t>“</w:t>
      </w:r>
      <w:r>
        <w:t>䟌</w:t>
      </w:r>
      <w:r>
        <w:rPr>
          <w:rFonts w:hint="eastAsia" w:eastAsia="宋体"/>
          <w:lang w:eastAsia="zh-CN"/>
        </w:rPr>
        <w:t>”</w:t>
      </w:r>
      <w:r>
        <w:t>，云：</w:t>
      </w:r>
      <w:r>
        <w:rPr>
          <w:rFonts w:hint="eastAsia" w:eastAsia="宋体"/>
          <w:lang w:eastAsia="zh-CN"/>
        </w:rPr>
        <w:t>“</w:t>
      </w:r>
      <w:r>
        <w:t>从走，叡聲，讀若紃。</w:t>
      </w:r>
      <w:r>
        <w:rPr>
          <w:rFonts w:hint="eastAsia" w:eastAsia="宋体"/>
          <w:lang w:eastAsia="zh-CN"/>
        </w:rPr>
        <w:t>”</w:t>
      </w:r>
      <w:r>
        <w:t>念孫</w:t>
      </w:r>
    </w:p>
    <w:p w14:paraId="0F972467">
      <w:r>
        <w:t>按：此字當从</w:t>
      </w:r>
      <w:r>
        <w:rPr>
          <w:rFonts w:hint="eastAsia" w:eastAsia="宋体"/>
          <w:lang w:eastAsia="zh-CN"/>
        </w:rPr>
        <w:t>《</w:t>
      </w:r>
      <w:r>
        <w:t>繫傳</w:t>
      </w:r>
      <w:r>
        <w:rPr>
          <w:rFonts w:hint="eastAsia" w:eastAsia="宋体"/>
          <w:lang w:eastAsia="zh-CN"/>
        </w:rPr>
        <w:t>》</w:t>
      </w:r>
      <w:r>
        <w:t>改作</w:t>
      </w:r>
      <w:r>
        <w:rPr>
          <w:rFonts w:hint="eastAsia" w:eastAsia="宋体"/>
          <w:lang w:eastAsia="zh-CN"/>
        </w:rPr>
        <w:t>“</w:t>
      </w:r>
      <w:r>
        <w:t>䟌</w:t>
      </w:r>
      <w:r>
        <w:rPr>
          <w:rFonts w:hint="eastAsia" w:eastAsia="宋体"/>
          <w:lang w:eastAsia="zh-CN"/>
        </w:rPr>
        <w:t>”</w:t>
      </w:r>
      <w:r>
        <w:t>，从走，叡聲。蓋㕡、趨字聲不相近</w:t>
      </w:r>
    </w:p>
    <w:p w14:paraId="1D5A7571">
      <w:r>
        <w:t>䟑</w:t>
      </w:r>
      <w:r>
        <w:rPr>
          <w:rFonts w:hint="eastAsia" w:eastAsia="宋体"/>
          <w:lang w:eastAsia="zh-CN"/>
        </w:rPr>
        <w:t>“</w:t>
      </w:r>
      <w:r>
        <w:t>从走，龠聲</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从走、从龠，龠亦聲</w:t>
      </w:r>
      <w:r>
        <w:rPr>
          <w:rFonts w:hint="eastAsia" w:eastAsia="宋体"/>
          <w:lang w:eastAsia="zh-CN"/>
        </w:rPr>
        <w:t>”</w:t>
      </w:r>
      <w:r>
        <w:t>，注云：</w:t>
      </w:r>
      <w:r>
        <w:rPr>
          <w:rFonts w:hint="eastAsia" w:eastAsia="宋体"/>
          <w:lang w:eastAsia="zh-CN"/>
        </w:rPr>
        <w:t>“</w:t>
      </w:r>
      <w:r>
        <w:t>猶躍也。</w:t>
      </w:r>
      <w:r>
        <w:rPr>
          <w:rFonts w:hint="eastAsia" w:eastAsia="宋体"/>
          <w:lang w:eastAsia="zh-CN"/>
        </w:rPr>
        <w:t>”</w:t>
      </w:r>
      <w:r>
        <w:t>念孫按：</w:t>
      </w:r>
      <w:r>
        <w:rPr>
          <w:rFonts w:hint="eastAsia" w:eastAsia="宋体"/>
          <w:lang w:eastAsia="zh-CN"/>
        </w:rPr>
        <w:t>《</w:t>
      </w:r>
      <w:r>
        <w:t>説</w:t>
      </w:r>
    </w:p>
    <w:p w14:paraId="2F9C9598">
      <w:pPr>
        <w:rPr>
          <w:rFonts w:hint="eastAsia" w:eastAsia="宋体"/>
          <w:lang w:eastAsia="zh-CN"/>
        </w:rPr>
      </w:pPr>
      <w:r>
        <w:t>文</w:t>
      </w:r>
      <w:r>
        <w:rPr>
          <w:rFonts w:hint="eastAsia" w:eastAsia="宋体"/>
          <w:lang w:eastAsia="zh-CN"/>
        </w:rPr>
        <w:t>》</w:t>
      </w:r>
      <w:r>
        <w:t>云：</w:t>
      </w:r>
      <w:r>
        <w:rPr>
          <w:rFonts w:hint="eastAsia" w:eastAsia="宋体"/>
          <w:lang w:eastAsia="zh-CN"/>
        </w:rPr>
        <w:t>“</w:t>
      </w:r>
      <w:r>
        <w:t>龠，樂之竹管。</w:t>
      </w:r>
      <w:r>
        <w:rPr>
          <w:rFonts w:hint="eastAsia" w:eastAsia="宋体"/>
          <w:lang w:eastAsia="zh-CN"/>
        </w:rPr>
        <w:t>”</w:t>
      </w:r>
      <w:r>
        <w:t>鉉以爲趠䟑之䟑義非取於竹管，不當從龠，故改爲</w:t>
      </w:r>
      <w:r>
        <w:rPr>
          <w:rFonts w:hint="eastAsia" w:eastAsia="宋体"/>
          <w:lang w:eastAsia="zh-CN"/>
        </w:rPr>
        <w:t>“</w:t>
      </w:r>
      <w:r>
        <w:t>从走，龠聲</w:t>
      </w:r>
      <w:r>
        <w:rPr>
          <w:rFonts w:hint="eastAsia" w:eastAsia="宋体"/>
          <w:lang w:eastAsia="zh-CN"/>
        </w:rPr>
        <w:t>”</w:t>
      </w:r>
    </w:p>
    <w:p w14:paraId="208D83A6">
      <w:r>
        <w:t>也。今攷</w:t>
      </w:r>
      <w:r>
        <w:rPr>
          <w:rFonts w:hint="eastAsia" w:eastAsia="宋体"/>
          <w:lang w:eastAsia="zh-CN"/>
        </w:rPr>
        <w:t>《</w:t>
      </w:r>
      <w:r>
        <w:t>漢書＄律曆志</w:t>
      </w:r>
      <w:r>
        <w:rPr>
          <w:rFonts w:hint="eastAsia" w:eastAsia="宋体"/>
          <w:lang w:eastAsia="zh-CN"/>
        </w:rPr>
        <w:t>》</w:t>
      </w:r>
      <w:r>
        <w:t>云：</w:t>
      </w:r>
      <w:r>
        <w:rPr>
          <w:rFonts w:hint="eastAsia" w:eastAsia="宋体"/>
          <w:lang w:eastAsia="zh-CN"/>
        </w:rPr>
        <w:t>“</w:t>
      </w:r>
      <w:r>
        <w:t>龠者，黄鐘律之實也。躍微動氣而生物也。</w:t>
      </w:r>
      <w:r>
        <w:rPr>
          <w:rFonts w:hint="eastAsia" w:eastAsia="宋体"/>
          <w:lang w:eastAsia="zh-CN"/>
        </w:rPr>
        <w:t>”《</w:t>
      </w:r>
      <w:r>
        <w:t>釋名</w:t>
      </w:r>
      <w:r>
        <w:rPr>
          <w:rFonts w:hint="eastAsia" w:eastAsia="宋体"/>
          <w:lang w:eastAsia="zh-CN"/>
        </w:rPr>
        <w:t>》</w:t>
      </w:r>
      <w:r>
        <w:t>云</w:t>
      </w:r>
    </w:p>
    <w:p w14:paraId="7CCFEDFF">
      <w:r>
        <w:rPr>
          <w:rFonts w:hint="eastAsia" w:eastAsia="宋体"/>
          <w:lang w:eastAsia="zh-CN"/>
        </w:rPr>
        <w:t>“</w:t>
      </w:r>
      <w:r>
        <w:t>龠，躍也，氣躍出也。</w:t>
      </w:r>
      <w:r>
        <w:rPr>
          <w:rFonts w:hint="eastAsia" w:eastAsia="宋体"/>
          <w:lang w:eastAsia="zh-CN"/>
        </w:rPr>
        <w:t>”</w:t>
      </w:r>
      <w:r>
        <w:t>是</w:t>
      </w:r>
      <w:r>
        <w:rPr>
          <w:rFonts w:hint="eastAsia" w:eastAsia="宋体"/>
          <w:lang w:eastAsia="zh-CN"/>
        </w:rPr>
        <w:t>“</w:t>
      </w:r>
      <w:r>
        <w:t>龠</w:t>
      </w:r>
      <w:r>
        <w:rPr>
          <w:rFonts w:hint="eastAsia" w:eastAsia="宋体"/>
          <w:lang w:eastAsia="zh-CN"/>
        </w:rPr>
        <w:t>”</w:t>
      </w:r>
      <w:r>
        <w:t>訓爲躍，與趠䟑之䟑義同。故</w:t>
      </w:r>
      <w:r>
        <w:rPr>
          <w:rFonts w:hint="eastAsia" w:eastAsia="宋体"/>
          <w:lang w:eastAsia="zh-CN"/>
        </w:rPr>
        <w:t>《</w:t>
      </w:r>
      <w:r>
        <w:t>説文</w:t>
      </w:r>
      <w:r>
        <w:rPr>
          <w:rFonts w:hint="eastAsia" w:eastAsia="宋体"/>
          <w:lang w:eastAsia="zh-CN"/>
        </w:rPr>
        <w:t>》</w:t>
      </w:r>
      <w:r>
        <w:t>云：</w:t>
      </w:r>
      <w:r>
        <w:rPr>
          <w:rFonts w:hint="eastAsia" w:eastAsia="宋体"/>
          <w:lang w:eastAsia="zh-CN"/>
        </w:rPr>
        <w:t>“</w:t>
      </w:r>
      <w:r>
        <w:t>䟑，从走、从龠。</w:t>
      </w:r>
    </w:p>
    <w:p w14:paraId="3D60978C">
      <w:r>
        <w:t>今削去</w:t>
      </w:r>
      <w:r>
        <w:rPr>
          <w:rFonts w:hint="eastAsia" w:eastAsia="宋体"/>
          <w:lang w:eastAsia="zh-CN"/>
        </w:rPr>
        <w:t>“</w:t>
      </w:r>
      <w:r>
        <w:t>从龠</w:t>
      </w:r>
      <w:r>
        <w:rPr>
          <w:rFonts w:hint="eastAsia" w:eastAsia="宋体"/>
          <w:lang w:eastAsia="zh-CN"/>
        </w:rPr>
        <w:t>”</w:t>
      </w:r>
      <w:r>
        <w:t>二字，非</w:t>
      </w:r>
    </w:p>
    <w:p w14:paraId="49548BDD">
      <w:r>
        <w:t>趄舊本、</w:t>
      </w:r>
      <w:r>
        <w:rPr>
          <w:rFonts w:hint="eastAsia" w:eastAsia="宋体"/>
          <w:lang w:eastAsia="zh-CN"/>
        </w:rPr>
        <w:t>《</w:t>
      </w:r>
      <w:r>
        <w:t>繫傳</w:t>
      </w:r>
      <w:r>
        <w:rPr>
          <w:rFonts w:hint="eastAsia" w:eastAsia="宋体"/>
          <w:lang w:eastAsia="zh-CN"/>
        </w:rPr>
        <w:t>》</w:t>
      </w:r>
      <w:r>
        <w:t>無，張次立增。念孫按：此字及注皆徐鉉所加，見</w:t>
      </w:r>
      <w:r>
        <w:rPr>
          <w:rFonts w:hint="eastAsia" w:eastAsia="宋体"/>
          <w:lang w:eastAsia="zh-CN"/>
        </w:rPr>
        <w:t>《</w:t>
      </w:r>
      <w:r>
        <w:t>玉部</w:t>
      </w:r>
      <w:r>
        <w:rPr>
          <w:rFonts w:hint="eastAsia" w:eastAsia="宋体"/>
          <w:lang w:eastAsia="zh-CN"/>
        </w:rPr>
        <w:t>》“</w:t>
      </w:r>
      <w:r>
        <w:t>璵</w:t>
      </w:r>
    </w:p>
    <w:p w14:paraId="194423C6">
      <w:r>
        <w:t>【第643页】</w:t>
      </w:r>
    </w:p>
    <w:p w14:paraId="468C1D29">
      <w:r>
        <w:t>字下。</w:t>
      </w:r>
    </w:p>
    <w:p w14:paraId="5A40AEBF">
      <w:r>
        <w:t>赶</w:t>
      </w:r>
      <w:r>
        <w:rPr>
          <w:rFonts w:hint="eastAsia" w:eastAsia="宋体"/>
          <w:lang w:eastAsia="zh-CN"/>
        </w:rPr>
        <w:t>“</w:t>
      </w:r>
      <w:r>
        <w:t>从走，㡿省聲</w:t>
      </w:r>
      <w:r>
        <w:rPr>
          <w:rFonts w:hint="eastAsia" w:eastAsia="宋体"/>
          <w:lang w:eastAsia="zh-CN"/>
        </w:rPr>
        <w:t>”</w:t>
      </w:r>
      <w:r>
        <w:t>，</w:t>
      </w:r>
      <w:r>
        <w:rPr>
          <w:rFonts w:hint="eastAsia" w:eastAsia="宋体"/>
          <w:lang w:eastAsia="zh-CN"/>
        </w:rPr>
        <w:t>《</w:t>
      </w:r>
      <w:r>
        <w:t>玉篇</w:t>
      </w:r>
      <w:r>
        <w:rPr>
          <w:rFonts w:hint="eastAsia" w:eastAsia="宋体"/>
          <w:lang w:eastAsia="zh-CN"/>
        </w:rPr>
        <w:t>》</w:t>
      </w:r>
      <w:r>
        <w:t>此字音充夜切，又丑格切，</w:t>
      </w:r>
      <w:r>
        <w:rPr>
          <w:rFonts w:hint="eastAsia" w:eastAsia="宋体"/>
          <w:lang w:eastAsia="zh-CN"/>
        </w:rPr>
        <w:t>《</w:t>
      </w:r>
      <w:r>
        <w:t>廣韻</w:t>
      </w:r>
      <w:r>
        <w:rPr>
          <w:rFonts w:hint="eastAsia" w:eastAsia="宋体"/>
          <w:lang w:eastAsia="zh-CN"/>
        </w:rPr>
        <w:t>》</w:t>
      </w:r>
      <w:r>
        <w:t>同；</w:t>
      </w:r>
      <w:r>
        <w:rPr>
          <w:rFonts w:hint="eastAsia" w:eastAsia="宋体"/>
          <w:lang w:eastAsia="zh-CN"/>
        </w:rPr>
        <w:t>《</w:t>
      </w:r>
      <w:r>
        <w:t>繫傳</w:t>
      </w:r>
      <w:r>
        <w:rPr>
          <w:rFonts w:hint="eastAsia" w:eastAsia="宋体"/>
          <w:lang w:eastAsia="zh-CN"/>
        </w:rPr>
        <w:t>》</w:t>
      </w:r>
      <w:r>
        <w:t>注作</w:t>
      </w:r>
      <w:r>
        <w:rPr>
          <w:rFonts w:hint="eastAsia" w:eastAsia="宋体"/>
          <w:lang w:eastAsia="zh-CN"/>
        </w:rPr>
        <w:t>“</w:t>
      </w:r>
      <w:r>
        <w:t>从</w:t>
      </w:r>
    </w:p>
    <w:p w14:paraId="7E89BB5E">
      <w:r>
        <w:t>禿，厈聲</w:t>
      </w:r>
      <w:r>
        <w:rPr>
          <w:rFonts w:hint="eastAsia" w:eastAsia="宋体"/>
          <w:lang w:eastAsia="zh-CN"/>
        </w:rPr>
        <w:t>”</w:t>
      </w:r>
      <w:r>
        <w:t>。念孙按：此字作</w:t>
      </w:r>
      <w:r>
        <w:rPr>
          <w:rFonts w:hint="eastAsia" w:eastAsia="宋体"/>
          <w:lang w:eastAsia="zh-CN"/>
        </w:rPr>
        <w:t>“</w:t>
      </w:r>
      <w:r>
        <w:t>䞣</w:t>
      </w:r>
      <w:r>
        <w:rPr>
          <w:rFonts w:hint="eastAsia" w:eastAsia="宋体"/>
          <w:lang w:eastAsia="zh-CN"/>
        </w:rPr>
        <w:t>”</w:t>
      </w:r>
      <w:r>
        <w:t>，則是从走，斥聲，非从厈聲。厈音呼旰反，與此字聲不</w:t>
      </w:r>
    </w:p>
    <w:p w14:paraId="5D0BB005">
      <w:r>
        <w:t>相近，傳寫誤也。又按</w:t>
      </w:r>
      <w:r>
        <w:rPr>
          <w:rFonts w:hint="eastAsia" w:eastAsia="宋体"/>
          <w:lang w:eastAsia="zh-CN"/>
        </w:rPr>
        <w:t>“</w:t>
      </w:r>
      <w:r>
        <w:t>斥</w:t>
      </w:r>
      <w:r>
        <w:rPr>
          <w:rFonts w:hint="eastAsia" w:eastAsia="宋体"/>
          <w:lang w:eastAsia="zh-CN"/>
        </w:rPr>
        <w:t>”</w:t>
      </w:r>
      <w:r>
        <w:t>字，篆文作㡿，隷作斥，因譌作厈；</w:t>
      </w:r>
      <w:r>
        <w:rPr>
          <w:rFonts w:hint="eastAsia" w:eastAsia="宋体"/>
          <w:lang w:eastAsia="zh-CN"/>
        </w:rPr>
        <w:t>“</w:t>
      </w:r>
      <w:r>
        <w:t>䞣</w:t>
      </w:r>
      <w:r>
        <w:rPr>
          <w:rFonts w:hint="eastAsia" w:eastAsia="宋体"/>
          <w:lang w:eastAsia="zh-CN"/>
        </w:rPr>
        <w:t>”</w:t>
      </w:r>
      <w:r>
        <w:t>字篆文本作穟，後人不</w:t>
      </w:r>
    </w:p>
    <w:p w14:paraId="221BF741">
      <w:r>
        <w:t>知此注</w:t>
      </w:r>
      <w:r>
        <w:rPr>
          <w:rFonts w:hint="eastAsia" w:eastAsia="宋体"/>
          <w:lang w:eastAsia="zh-CN"/>
        </w:rPr>
        <w:t>“</w:t>
      </w:r>
      <w:r>
        <w:t>从走，厈聲</w:t>
      </w:r>
      <w:r>
        <w:rPr>
          <w:rFonts w:hint="eastAsia" w:eastAsia="宋体"/>
          <w:lang w:eastAsia="zh-CN"/>
        </w:rPr>
        <w:t>”</w:t>
      </w:r>
      <w:r>
        <w:t>，厈爲斥之譌，故又改篆文作䞣以从之。徐鉉以爲斥本作㡿，䞣字當</w:t>
      </w:r>
    </w:p>
    <w:p w14:paraId="698F276B">
      <w:r>
        <w:t>从㡿聲，而篆文作䞣，則是從㡿省聲，不知篆文本作趟，不作䞣。</w:t>
      </w:r>
      <w:r>
        <w:rPr>
          <w:rFonts w:hint="eastAsia" w:eastAsia="宋体"/>
          <w:lang w:eastAsia="zh-CN"/>
        </w:rPr>
        <w:t>《</w:t>
      </w:r>
      <w:r>
        <w:t>廣韻。二十陌</w:t>
      </w:r>
      <w:r>
        <w:rPr>
          <w:rFonts w:hint="eastAsia" w:eastAsia="宋体"/>
          <w:lang w:eastAsia="zh-CN"/>
        </w:rPr>
        <w:t>》&lt;</w:t>
      </w:r>
      <w:r>
        <w:t>韻</w:t>
      </w:r>
      <w:r>
        <w:rPr>
          <w:rFonts w:hint="eastAsia" w:eastAsia="宋体"/>
          <w:lang w:eastAsia="zh-CN"/>
        </w:rPr>
        <w:t>&gt;</w:t>
      </w:r>
      <w:r>
        <w:t>有此</w:t>
      </w:r>
    </w:p>
    <w:p w14:paraId="45784908">
      <w:r>
        <w:t>字，音丑格切，字作趟，是其證。今改爲㡿省聲，省㡿作厈，與呼旰切之厈溷爲一字，非是。</w:t>
      </w:r>
    </w:p>
    <w:p w14:paraId="73C51A89">
      <w:r>
        <w:rPr>
          <w:rFonts w:hint="eastAsia" w:eastAsia="宋体"/>
          <w:lang w:eastAsia="zh-CN"/>
        </w:rPr>
        <w:t>“</w:t>
      </w:r>
      <w:r>
        <w:t>文八十五</w:t>
      </w:r>
      <w:r>
        <w:rPr>
          <w:rFonts w:hint="eastAsia" w:eastAsia="宋体"/>
          <w:lang w:eastAsia="zh-CN"/>
        </w:rPr>
        <w:t>”</w:t>
      </w:r>
      <w:r>
        <w:t>，舊本、</w:t>
      </w:r>
      <w:r>
        <w:rPr>
          <w:rFonts w:hint="eastAsia" w:eastAsia="宋体"/>
          <w:lang w:eastAsia="zh-CN"/>
        </w:rPr>
        <w:t>《</w:t>
      </w:r>
      <w:r>
        <w:t>繫傳</w:t>
      </w:r>
      <w:r>
        <w:rPr>
          <w:rFonts w:hint="eastAsia" w:eastAsia="宋体"/>
          <w:lang w:eastAsia="zh-CN"/>
        </w:rPr>
        <w:t>》</w:t>
      </w:r>
      <w:r>
        <w:t>作</w:t>
      </w:r>
      <w:r>
        <w:rPr>
          <w:rFonts w:hint="eastAsia" w:eastAsia="宋体"/>
          <w:lang w:eastAsia="zh-CN"/>
        </w:rPr>
        <w:t>“</w:t>
      </w:r>
      <w:r>
        <w:t>文八十四</w:t>
      </w:r>
      <w:r>
        <w:rPr>
          <w:rFonts w:hint="eastAsia" w:eastAsia="宋体"/>
          <w:lang w:eastAsia="zh-CN"/>
        </w:rPr>
        <w:t>”</w:t>
      </w:r>
      <w:r>
        <w:t>。張次立增趄字，改爲</w:t>
      </w:r>
      <w:r>
        <w:rPr>
          <w:rFonts w:hint="eastAsia" w:eastAsia="宋体"/>
          <w:lang w:eastAsia="zh-CN"/>
        </w:rPr>
        <w:t>“</w:t>
      </w:r>
      <w:r>
        <w:t>八十五</w:t>
      </w:r>
      <w:r>
        <w:rPr>
          <w:rFonts w:hint="eastAsia" w:eastAsia="宋体"/>
          <w:lang w:eastAsia="zh-CN"/>
        </w:rPr>
        <w:t>”</w:t>
      </w:r>
      <w:r>
        <w:t>。</w:t>
      </w:r>
    </w:p>
    <w:p w14:paraId="3B87F683">
      <w:r>
        <w:t>止部歷</w:t>
      </w:r>
      <w:r>
        <w:rPr>
          <w:rFonts w:hint="eastAsia" w:eastAsia="宋体"/>
          <w:lang w:eastAsia="zh-CN"/>
        </w:rPr>
        <w:t>“</w:t>
      </w:r>
      <w:r>
        <w:t>過也</w:t>
      </w:r>
      <w:r>
        <w:rPr>
          <w:rFonts w:hint="eastAsia" w:eastAsia="宋体"/>
          <w:lang w:eastAsia="zh-CN"/>
        </w:rPr>
        <w:t>”</w:t>
      </w:r>
      <w:r>
        <w:t>下，</w:t>
      </w:r>
      <w:r>
        <w:rPr>
          <w:rFonts w:hint="eastAsia" w:eastAsia="宋体"/>
          <w:lang w:eastAsia="zh-CN"/>
        </w:rPr>
        <w:t>《</w:t>
      </w:r>
      <w:r>
        <w:t>繫傳</w:t>
      </w:r>
      <w:r>
        <w:rPr>
          <w:rFonts w:hint="eastAsia" w:eastAsia="宋体"/>
          <w:lang w:eastAsia="zh-CN"/>
        </w:rPr>
        <w:t>》</w:t>
      </w:r>
      <w:r>
        <w:t>有</w:t>
      </w:r>
      <w:r>
        <w:rPr>
          <w:rFonts w:hint="eastAsia" w:eastAsia="宋体"/>
          <w:lang w:eastAsia="zh-CN"/>
        </w:rPr>
        <w:t>“</w:t>
      </w:r>
      <w:r>
        <w:t>傳也</w:t>
      </w:r>
      <w:r>
        <w:rPr>
          <w:rFonts w:hint="eastAsia" w:eastAsia="宋体"/>
          <w:lang w:eastAsia="zh-CN"/>
        </w:rPr>
        <w:t>”</w:t>
      </w:r>
      <w:r>
        <w:t>二字</w:t>
      </w:r>
    </w:p>
    <w:p w14:paraId="529BA987">
      <w:r>
        <w:t>疌</w:t>
      </w:r>
      <w:r>
        <w:rPr>
          <w:rFonts w:hint="eastAsia" w:eastAsia="宋体"/>
          <w:lang w:eastAsia="zh-CN"/>
        </w:rPr>
        <w:t>“</w:t>
      </w:r>
      <w:r>
        <w:t>機下足所履者，音躡</w:t>
      </w:r>
      <w:r>
        <w:rPr>
          <w:rFonts w:hint="eastAsia" w:eastAsia="宋体"/>
          <w:lang w:eastAsia="zh-CN"/>
        </w:rPr>
        <w:t>”</w:t>
      </w:r>
      <w:r>
        <w:t>，</w:t>
      </w:r>
      <w:r>
        <w:rPr>
          <w:rFonts w:hint="eastAsia" w:eastAsia="宋体"/>
          <w:lang w:eastAsia="zh-CN"/>
        </w:rPr>
        <w:t>《</w:t>
      </w:r>
      <w:r>
        <w:t>玉篇</w:t>
      </w:r>
      <w:r>
        <w:rPr>
          <w:rFonts w:hint="eastAsia" w:eastAsia="宋体"/>
          <w:lang w:eastAsia="zh-CN"/>
        </w:rPr>
        <w:t>》</w:t>
      </w:r>
      <w:r>
        <w:t>注同，</w:t>
      </w:r>
      <w:r>
        <w:rPr>
          <w:rFonts w:hint="eastAsia" w:eastAsia="宋体"/>
          <w:lang w:eastAsia="zh-CN"/>
        </w:rPr>
        <w:t>《</w:t>
      </w:r>
      <w:r>
        <w:t>繫傳</w:t>
      </w:r>
      <w:r>
        <w:rPr>
          <w:rFonts w:hint="eastAsia" w:eastAsia="宋体"/>
          <w:lang w:eastAsia="zh-CN"/>
        </w:rPr>
        <w:t>》</w:t>
      </w:r>
      <w:r>
        <w:t>作</w:t>
      </w:r>
      <w:r>
        <w:rPr>
          <w:rFonts w:hint="eastAsia" w:eastAsia="宋体"/>
          <w:lang w:eastAsia="zh-CN"/>
        </w:rPr>
        <w:t>“</w:t>
      </w:r>
      <w:r>
        <w:t>機下足所履者疾</w:t>
      </w:r>
      <w:r>
        <w:rPr>
          <w:rFonts w:hint="eastAsia" w:eastAsia="宋体"/>
          <w:lang w:eastAsia="zh-CN"/>
        </w:rPr>
        <w:t>”</w:t>
      </w:r>
      <w:r>
        <w:t>。念孫按：上</w:t>
      </w:r>
    </w:p>
    <w:p w14:paraId="007D2B25">
      <w:r>
        <w:rPr>
          <w:rFonts w:hint="eastAsia" w:eastAsia="宋体"/>
          <w:lang w:eastAsia="zh-CN"/>
        </w:rPr>
        <w:t>“</w:t>
      </w:r>
      <w:r>
        <w:t>寁</w:t>
      </w:r>
      <w:r>
        <w:rPr>
          <w:rFonts w:hint="eastAsia" w:eastAsia="宋体"/>
          <w:lang w:eastAsia="zh-CN"/>
        </w:rPr>
        <w:t>”</w:t>
      </w:r>
      <w:r>
        <w:t>字注云：</w:t>
      </w:r>
      <w:r>
        <w:rPr>
          <w:rFonts w:hint="eastAsia" w:eastAsia="宋体"/>
          <w:lang w:eastAsia="zh-CN"/>
        </w:rPr>
        <w:t>“</w:t>
      </w:r>
      <w:r>
        <w:t>疾也。</w:t>
      </w:r>
      <w:r>
        <w:rPr>
          <w:rFonts w:hint="eastAsia" w:eastAsia="宋体"/>
          <w:lang w:eastAsia="zh-CN"/>
        </w:rPr>
        <w:t>”</w:t>
      </w:r>
      <w:r>
        <w:t>鍇注：</w:t>
      </w:r>
      <w:r>
        <w:rPr>
          <w:rFonts w:hint="eastAsia" w:eastAsia="宋体"/>
          <w:lang w:eastAsia="zh-CN"/>
        </w:rPr>
        <w:t>“</w:t>
      </w:r>
      <w:r>
        <w:t>手足共爲之，故疾也。</w:t>
      </w:r>
      <w:r>
        <w:rPr>
          <w:rFonts w:hint="eastAsia" w:eastAsia="宋体"/>
          <w:lang w:eastAsia="zh-CN"/>
        </w:rPr>
        <w:t>”</w:t>
      </w:r>
      <w:r>
        <w:t>此字與上</w:t>
      </w:r>
      <w:r>
        <w:rPr>
          <w:rFonts w:hint="eastAsia" w:eastAsia="宋体"/>
          <w:lang w:eastAsia="zh-CN"/>
        </w:rPr>
        <w:t>“</w:t>
      </w:r>
      <w:r>
        <w:t>寁</w:t>
      </w:r>
      <w:r>
        <w:rPr>
          <w:rFonts w:hint="eastAsia" w:eastAsia="宋体"/>
          <w:lang w:eastAsia="zh-CN"/>
        </w:rPr>
        <w:t>”</w:t>
      </w:r>
      <w:r>
        <w:t>字竝从止、从又，則竝</w:t>
      </w:r>
    </w:p>
    <w:p w14:paraId="290B90F4">
      <w:r>
        <w:t>有疾意。又</w:t>
      </w:r>
      <w:r>
        <w:rPr>
          <w:rFonts w:hint="eastAsia" w:eastAsia="宋体"/>
          <w:lang w:eastAsia="zh-CN"/>
        </w:rPr>
        <w:t>“</w:t>
      </w:r>
      <w:r>
        <w:t>機下足所履</w:t>
      </w:r>
      <w:r>
        <w:rPr>
          <w:rFonts w:hint="eastAsia" w:eastAsia="宋体"/>
          <w:lang w:eastAsia="zh-CN"/>
        </w:rPr>
        <w:t>”</w:t>
      </w:r>
      <w:r>
        <w:t>，漢蘇伯玉妻</w:t>
      </w:r>
      <w:r>
        <w:rPr>
          <w:rFonts w:hint="eastAsia" w:eastAsia="宋体"/>
          <w:lang w:eastAsia="zh-CN"/>
        </w:rPr>
        <w:t>《</w:t>
      </w:r>
      <w:r>
        <w:t>盤中詩</w:t>
      </w:r>
      <w:r>
        <w:rPr>
          <w:rFonts w:hint="eastAsia" w:eastAsia="宋体"/>
          <w:lang w:eastAsia="zh-CN"/>
        </w:rPr>
        <w:t>》“</w:t>
      </w:r>
      <w:r>
        <w:t>急機絞機</w:t>
      </w:r>
      <w:r>
        <w:rPr>
          <w:rFonts w:hint="eastAsia" w:eastAsia="宋体"/>
          <w:lang w:eastAsia="zh-CN"/>
        </w:rPr>
        <w:t>”</w:t>
      </w:r>
      <w:r>
        <w:t>，亦有疾意。又按字之音躡</w:t>
      </w:r>
    </w:p>
    <w:p w14:paraId="3C2F0ADF">
      <w:r>
        <w:t>者，多訓爲疾，</w:t>
      </w:r>
      <w:r>
        <w:rPr>
          <w:rFonts w:hint="eastAsia" w:eastAsia="宋体"/>
          <w:lang w:eastAsia="zh-CN"/>
        </w:rPr>
        <w:t>《</w:t>
      </w:r>
      <w:r>
        <w:t>説文</w:t>
      </w:r>
      <w:r>
        <w:rPr>
          <w:rFonts w:hint="eastAsia" w:eastAsia="宋体"/>
          <w:lang w:eastAsia="zh-CN"/>
        </w:rPr>
        <w:t>》</w:t>
      </w:r>
      <w:r>
        <w:t>云：</w:t>
      </w:r>
      <w:r>
        <w:rPr>
          <w:rFonts w:hint="eastAsia" w:eastAsia="宋体"/>
          <w:lang w:eastAsia="zh-CN"/>
        </w:rPr>
        <w:t>“</w:t>
      </w:r>
      <w:r>
        <w:t>䳖，馬步疾也。</w:t>
      </w:r>
      <w:r>
        <w:rPr>
          <w:rFonts w:hint="eastAsia" w:eastAsia="宋体"/>
          <w:lang w:eastAsia="zh-CN"/>
        </w:rPr>
        <w:t>”</w:t>
      </w:r>
      <w:r>
        <w:t>或作</w:t>
      </w:r>
      <w:r>
        <w:rPr>
          <w:rFonts w:hint="eastAsia" w:eastAsia="宋体"/>
          <w:lang w:eastAsia="zh-CN"/>
        </w:rPr>
        <w:t>&lt;</w:t>
      </w:r>
      <w:r>
        <w:t>薾</w:t>
      </w:r>
      <w:r>
        <w:rPr>
          <w:rFonts w:hint="eastAsia" w:eastAsia="宋体"/>
          <w:lang w:eastAsia="zh-CN"/>
        </w:rPr>
        <w:t>&gt;【</w:t>
      </w:r>
      <w:r>
        <w:t>籋</w:t>
      </w:r>
      <w:r>
        <w:rPr>
          <w:rFonts w:hint="eastAsia" w:eastAsia="宋体"/>
          <w:lang w:eastAsia="zh-CN"/>
        </w:rPr>
        <w:t>】</w:t>
      </w:r>
      <w:r>
        <w:t>。又</w:t>
      </w:r>
      <w:r>
        <w:rPr>
          <w:rFonts w:hint="eastAsia" w:eastAsia="宋体"/>
          <w:lang w:eastAsia="zh-CN"/>
        </w:rPr>
        <w:t>《</w:t>
      </w:r>
      <w:r>
        <w:t>方言</w:t>
      </w:r>
      <w:r>
        <w:rPr>
          <w:rFonts w:hint="eastAsia" w:eastAsia="宋体"/>
          <w:lang w:eastAsia="zh-CN"/>
        </w:rPr>
        <w:t>》</w:t>
      </w:r>
      <w:r>
        <w:t>：</w:t>
      </w:r>
      <w:r>
        <w:rPr>
          <w:rFonts w:hint="eastAsia" w:eastAsia="宋体"/>
          <w:lang w:eastAsia="zh-CN"/>
        </w:rPr>
        <w:t>“</w:t>
      </w:r>
      <w:r>
        <w:t>躡，急也。</w:t>
      </w:r>
      <w:r>
        <w:rPr>
          <w:rFonts w:hint="eastAsia" w:eastAsia="宋体"/>
          <w:lang w:eastAsia="zh-CN"/>
        </w:rPr>
        <w:t>”</w:t>
      </w:r>
      <w:r>
        <w:t>然</w:t>
      </w:r>
    </w:p>
    <w:p w14:paraId="24B1FD5E">
      <w:r>
        <w:rPr>
          <w:rFonts w:hint="eastAsia" w:eastAsia="宋体"/>
          <w:lang w:eastAsia="zh-CN"/>
        </w:rPr>
        <w:t>《</w:t>
      </w:r>
      <w:r>
        <w:t>玉篇</w:t>
      </w:r>
      <w:r>
        <w:rPr>
          <w:rFonts w:hint="eastAsia" w:eastAsia="宋体"/>
          <w:lang w:eastAsia="zh-CN"/>
        </w:rPr>
        <w:t>》</w:t>
      </w:r>
      <w:r>
        <w:t>無疾字，未知其審</w:t>
      </w:r>
    </w:p>
    <w:p w14:paraId="3819B252">
      <w:pPr>
        <w:rPr>
          <w:rFonts w:hint="eastAsia" w:eastAsia="宋体"/>
          <w:lang w:eastAsia="zh-CN"/>
        </w:rPr>
      </w:pPr>
      <w:r>
        <w:t>正部正</w:t>
      </w:r>
      <w:r>
        <w:rPr>
          <w:rFonts w:hint="eastAsia" w:eastAsia="宋体"/>
          <w:lang w:eastAsia="zh-CN"/>
        </w:rPr>
        <w:t>“</w:t>
      </w:r>
      <w:r>
        <w:t>从止，一以止</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从一，从止</w:t>
      </w:r>
      <w:r>
        <w:rPr>
          <w:rFonts w:hint="eastAsia" w:eastAsia="宋体"/>
          <w:lang w:eastAsia="zh-CN"/>
        </w:rPr>
        <w:t>”</w:t>
      </w:r>
    </w:p>
    <w:p w14:paraId="220DB669">
      <w:r>
        <w:t>【第644页】</w:t>
      </w:r>
    </w:p>
    <w:p w14:paraId="5781CCE5">
      <w:r>
        <w:t>正从二，</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从二止</w:t>
      </w:r>
      <w:r>
        <w:rPr>
          <w:rFonts w:hint="eastAsia" w:eastAsia="宋体"/>
          <w:lang w:eastAsia="zh-CN"/>
        </w:rPr>
        <w:t>”</w:t>
      </w:r>
      <w:r>
        <w:t>。</w:t>
      </w:r>
    </w:p>
    <w:p w14:paraId="03270E2F">
      <w:r>
        <w:t>辵部速</w:t>
      </w:r>
      <w:r>
        <w:rPr>
          <w:rFonts w:hint="eastAsia" w:eastAsia="宋体"/>
          <w:lang w:eastAsia="zh-CN"/>
        </w:rPr>
        <w:t>《</w:t>
      </w:r>
      <w:r>
        <w:t>繫傳</w:t>
      </w:r>
      <w:r>
        <w:rPr>
          <w:rFonts w:hint="eastAsia" w:eastAsia="宋体"/>
          <w:lang w:eastAsia="zh-CN"/>
        </w:rPr>
        <w:t>》</w:t>
      </w:r>
      <w:r>
        <w:t>列於</w:t>
      </w:r>
      <w:r>
        <w:rPr>
          <w:rFonts w:hint="eastAsia" w:eastAsia="宋体"/>
          <w:lang w:eastAsia="zh-CN"/>
        </w:rPr>
        <w:t>“</w:t>
      </w:r>
      <w:r>
        <w:t>躓</w:t>
      </w:r>
      <w:r>
        <w:rPr>
          <w:rFonts w:hint="eastAsia" w:eastAsia="宋体"/>
          <w:lang w:eastAsia="zh-CN"/>
        </w:rPr>
        <w:t>”</w:t>
      </w:r>
      <w:r>
        <w:t>字之上</w:t>
      </w:r>
    </w:p>
    <w:p w14:paraId="1F62B55F">
      <w:r>
        <w:t>邁</w:t>
      </w:r>
      <w:r>
        <w:rPr>
          <w:rFonts w:hint="eastAsia" w:eastAsia="宋体"/>
          <w:lang w:eastAsia="zh-CN"/>
        </w:rPr>
        <w:t>“</w:t>
      </w:r>
      <w:r>
        <w:t>从辵，蠆省</w:t>
      </w:r>
      <w:r>
        <w:rPr>
          <w:rFonts w:hint="eastAsia" w:eastAsia="宋体"/>
          <w:lang w:eastAsia="zh-CN"/>
        </w:rPr>
        <w:t>【</w:t>
      </w:r>
      <w:r>
        <w:t>聲</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从辵，萬聲</w:t>
      </w:r>
      <w:r>
        <w:rPr>
          <w:rFonts w:hint="eastAsia" w:eastAsia="宋体"/>
          <w:lang w:eastAsia="zh-CN"/>
        </w:rPr>
        <w:t>”</w:t>
      </w:r>
      <w:r>
        <w:t>。鉉以爲</w:t>
      </w:r>
      <w:r>
        <w:rPr>
          <w:rFonts w:hint="eastAsia" w:eastAsia="宋体"/>
          <w:lang w:eastAsia="zh-CN"/>
        </w:rPr>
        <w:t>“</w:t>
      </w:r>
      <w:r>
        <w:t>邁</w:t>
      </w:r>
      <w:r>
        <w:rPr>
          <w:rFonts w:hint="eastAsia" w:eastAsia="宋体"/>
          <w:lang w:eastAsia="zh-CN"/>
        </w:rPr>
        <w:t>”</w:t>
      </w:r>
      <w:r>
        <w:t>字不當从萬聲，故改爲</w:t>
      </w:r>
    </w:p>
    <w:p w14:paraId="71170B69">
      <w:r>
        <w:rPr>
          <w:rFonts w:hint="eastAsia" w:eastAsia="宋体"/>
          <w:lang w:eastAsia="zh-CN"/>
        </w:rPr>
        <w:t>“</w:t>
      </w:r>
      <w:r>
        <w:t>蠆省聲</w:t>
      </w:r>
      <w:r>
        <w:rPr>
          <w:rFonts w:hint="eastAsia" w:eastAsia="宋体"/>
          <w:lang w:eastAsia="zh-CN"/>
        </w:rPr>
        <w:t>”</w:t>
      </w:r>
      <w:r>
        <w:t>也，不知萬、邁乃聲之轉。</w:t>
      </w:r>
      <w:r>
        <w:rPr>
          <w:rFonts w:hint="eastAsia" w:eastAsia="宋体"/>
          <w:lang w:eastAsia="zh-CN"/>
        </w:rPr>
        <w:t>《</w:t>
      </w:r>
      <w:r>
        <w:t>説文</w:t>
      </w:r>
      <w:r>
        <w:rPr>
          <w:rFonts w:hint="eastAsia" w:eastAsia="宋体"/>
          <w:lang w:eastAsia="zh-CN"/>
        </w:rPr>
        <w:t>》“</w:t>
      </w:r>
      <w:r>
        <w:t>勱</w:t>
      </w:r>
      <w:r>
        <w:rPr>
          <w:rFonts w:hint="eastAsia" w:eastAsia="宋体"/>
          <w:lang w:eastAsia="zh-CN"/>
        </w:rPr>
        <w:t>”</w:t>
      </w:r>
      <w:r>
        <w:t>字亦从萬聲，音邁，是其證。鉉改非是</w:t>
      </w:r>
    </w:p>
    <w:p w14:paraId="048D3780">
      <w:pPr>
        <w:rPr>
          <w:rFonts w:hint="eastAsia" w:eastAsia="宋体"/>
          <w:lang w:eastAsia="zh-CN"/>
        </w:rPr>
      </w:pPr>
      <w:r>
        <w:t>邁</w:t>
      </w:r>
      <w:r>
        <w:rPr>
          <w:rFonts w:hint="eastAsia" w:eastAsia="宋体"/>
          <w:lang w:eastAsia="zh-CN"/>
        </w:rPr>
        <w:t>“</w:t>
      </w:r>
      <w:r>
        <w:t>邁或不省</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邁或从蠆</w:t>
      </w:r>
      <w:r>
        <w:rPr>
          <w:rFonts w:hint="eastAsia" w:eastAsia="宋体"/>
          <w:lang w:eastAsia="zh-CN"/>
        </w:rPr>
        <w:t>”</w:t>
      </w:r>
      <w:r>
        <w:t>。念孙按上</w:t>
      </w:r>
      <w:r>
        <w:rPr>
          <w:rFonts w:hint="eastAsia" w:eastAsia="宋体"/>
          <w:lang w:eastAsia="zh-CN"/>
        </w:rPr>
        <w:t>“</w:t>
      </w:r>
      <w:r>
        <w:t>邁</w:t>
      </w:r>
      <w:r>
        <w:rPr>
          <w:rFonts w:hint="eastAsia" w:eastAsia="宋体"/>
          <w:lang w:eastAsia="zh-CN"/>
        </w:rPr>
        <w:t>”</w:t>
      </w:r>
      <w:r>
        <w:t>字注本云</w:t>
      </w:r>
      <w:r>
        <w:rPr>
          <w:rFonts w:hint="eastAsia" w:eastAsia="宋体"/>
          <w:lang w:eastAsia="zh-CN"/>
        </w:rPr>
        <w:t>“</w:t>
      </w:r>
      <w:r>
        <w:t>从辵，萬聲。</w:t>
      </w:r>
      <w:r>
        <w:rPr>
          <w:rFonts w:hint="eastAsia" w:eastAsia="宋体"/>
          <w:lang w:eastAsia="zh-CN"/>
        </w:rPr>
        <w:t>”</w:t>
      </w:r>
    </w:p>
    <w:p w14:paraId="50EBE2EC">
      <w:r>
        <w:t>鉉改爲</w:t>
      </w:r>
      <w:r>
        <w:rPr>
          <w:rFonts w:hint="eastAsia" w:eastAsia="宋体"/>
          <w:lang w:eastAsia="zh-CN"/>
        </w:rPr>
        <w:t>“</w:t>
      </w:r>
      <w:r>
        <w:t>蠆省聲</w:t>
      </w:r>
      <w:r>
        <w:rPr>
          <w:rFonts w:hint="eastAsia" w:eastAsia="宋体"/>
          <w:lang w:eastAsia="zh-CN"/>
        </w:rPr>
        <w:t>”</w:t>
      </w:r>
      <w:r>
        <w:t>故又改此注爲</w:t>
      </w:r>
      <w:r>
        <w:rPr>
          <w:rFonts w:hint="eastAsia" w:eastAsia="宋体"/>
          <w:lang w:eastAsia="zh-CN"/>
        </w:rPr>
        <w:t>“</w:t>
      </w:r>
      <w:r>
        <w:t>或不省</w:t>
      </w:r>
      <w:r>
        <w:rPr>
          <w:rFonts w:hint="eastAsia" w:eastAsia="宋体"/>
          <w:lang w:eastAsia="zh-CN"/>
        </w:rPr>
        <w:t>”</w:t>
      </w:r>
      <w:r>
        <w:t>以曲成其説耳謬甚</w:t>
      </w:r>
    </w:p>
    <w:p w14:paraId="20B5E80E">
      <w:r>
        <w:t>䢫</w:t>
      </w:r>
      <w:r>
        <w:rPr>
          <w:rFonts w:hint="eastAsia" w:eastAsia="宋体"/>
          <w:lang w:eastAsia="zh-CN"/>
        </w:rPr>
        <w:t>“</w:t>
      </w:r>
      <w:r>
        <w:t>从辵，撱省聲</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从辵，隋聲</w:t>
      </w:r>
      <w:r>
        <w:rPr>
          <w:rFonts w:hint="eastAsia" w:eastAsia="宋体"/>
          <w:lang w:eastAsia="zh-CN"/>
        </w:rPr>
        <w:t>”</w:t>
      </w:r>
      <w:r>
        <w:t>。念孫按</w:t>
      </w:r>
      <w:r>
        <w:rPr>
          <w:rFonts w:hint="eastAsia" w:eastAsia="宋体"/>
          <w:lang w:eastAsia="zh-CN"/>
        </w:rPr>
        <w:t>“</w:t>
      </w:r>
      <w:r>
        <w:t>隋</w:t>
      </w:r>
      <w:r>
        <w:rPr>
          <w:rFonts w:hint="eastAsia" w:eastAsia="宋体"/>
          <w:lang w:eastAsia="zh-CN"/>
        </w:rPr>
        <w:t>”</w:t>
      </w:r>
      <w:r>
        <w:t>音他果反。鉉以爲</w:t>
      </w:r>
      <w:r>
        <w:rPr>
          <w:rFonts w:hint="eastAsia" w:eastAsia="宋体"/>
          <w:lang w:eastAsia="zh-CN"/>
        </w:rPr>
        <w:t>“</w:t>
      </w:r>
      <w:r>
        <w:t>隨</w:t>
      </w:r>
    </w:p>
    <w:p w14:paraId="37968021">
      <w:r>
        <w:t>字不當從隋聲，故改爲</w:t>
      </w:r>
      <w:r>
        <w:rPr>
          <w:rFonts w:hint="eastAsia" w:eastAsia="宋体"/>
          <w:lang w:eastAsia="zh-CN"/>
        </w:rPr>
        <w:t>“</w:t>
      </w:r>
      <w:r>
        <w:t>撱省聲</w:t>
      </w:r>
      <w:r>
        <w:rPr>
          <w:rFonts w:hint="eastAsia" w:eastAsia="宋体"/>
          <w:lang w:eastAsia="zh-CN"/>
        </w:rPr>
        <w:t>”</w:t>
      </w:r>
      <w:r>
        <w:t>也，不知隨字古音徒禾反，與隋聲相近。鉉改非是</w:t>
      </w:r>
    </w:p>
    <w:p w14:paraId="3896C2C0">
      <w:r>
        <w:t>遁</w:t>
      </w:r>
      <w:r>
        <w:rPr>
          <w:rFonts w:hint="eastAsia" w:eastAsia="宋体"/>
          <w:lang w:eastAsia="zh-CN"/>
        </w:rPr>
        <w:t>《</w:t>
      </w:r>
      <w:r>
        <w:t>繫傳</w:t>
      </w:r>
      <w:r>
        <w:rPr>
          <w:rFonts w:hint="eastAsia" w:eastAsia="宋体"/>
          <w:lang w:eastAsia="zh-CN"/>
        </w:rPr>
        <w:t>》</w:t>
      </w:r>
      <w:r>
        <w:t>列於</w:t>
      </w:r>
      <w:r>
        <w:rPr>
          <w:rFonts w:hint="eastAsia" w:eastAsia="宋体"/>
          <w:lang w:eastAsia="zh-CN"/>
        </w:rPr>
        <w:t>“</w:t>
      </w:r>
      <w:r>
        <w:t>徂</w:t>
      </w:r>
      <w:r>
        <w:rPr>
          <w:rFonts w:hint="eastAsia" w:eastAsia="宋体"/>
          <w:lang w:eastAsia="zh-CN"/>
        </w:rPr>
        <w:t>”</w:t>
      </w:r>
      <w:r>
        <w:t>字之上</w:t>
      </w:r>
    </w:p>
    <w:p w14:paraId="7F86B58D">
      <w:r>
        <w:t>㬥</w:t>
      </w:r>
      <w:r>
        <w:rPr>
          <w:rFonts w:hint="eastAsia" w:eastAsia="宋体"/>
          <w:lang w:eastAsia="zh-CN"/>
        </w:rPr>
        <w:t>《</w:t>
      </w:r>
      <w:r>
        <w:t>繫傳</w:t>
      </w:r>
      <w:r>
        <w:rPr>
          <w:rFonts w:hint="eastAsia" w:eastAsia="宋体"/>
          <w:lang w:eastAsia="zh-CN"/>
        </w:rPr>
        <w:t>》</w:t>
      </w:r>
      <w:r>
        <w:t>列於</w:t>
      </w:r>
      <w:r>
        <w:rPr>
          <w:rFonts w:hint="eastAsia" w:eastAsia="宋体"/>
          <w:lang w:eastAsia="zh-CN"/>
        </w:rPr>
        <w:t>“</w:t>
      </w:r>
      <w:r>
        <w:t>征</w:t>
      </w:r>
      <w:r>
        <w:rPr>
          <w:rFonts w:hint="eastAsia" w:eastAsia="宋体"/>
          <w:lang w:eastAsia="zh-CN"/>
        </w:rPr>
        <w:t>”</w:t>
      </w:r>
      <w:r>
        <w:t>字之上</w:t>
      </w:r>
    </w:p>
    <w:p w14:paraId="721647A7">
      <w:r>
        <w:t>揭</w:t>
      </w:r>
      <w:r>
        <w:rPr>
          <w:rFonts w:hint="eastAsia" w:eastAsia="宋体"/>
          <w:lang w:eastAsia="zh-CN"/>
        </w:rPr>
        <w:t>《</w:t>
      </w:r>
      <w:r>
        <w:t>繫傳</w:t>
      </w:r>
      <w:r>
        <w:rPr>
          <w:rFonts w:hint="eastAsia" w:eastAsia="宋体"/>
          <w:lang w:eastAsia="zh-CN"/>
        </w:rPr>
        <w:t>》</w:t>
      </w:r>
      <w:r>
        <w:t>篆作抛，</w:t>
      </w:r>
      <w:r>
        <w:rPr>
          <w:rFonts w:hint="eastAsia" w:eastAsia="宋体"/>
          <w:lang w:eastAsia="zh-CN"/>
        </w:rPr>
        <w:t>《</w:t>
      </w:r>
      <w:r>
        <w:t>玉篇</w:t>
      </w:r>
      <w:r>
        <w:rPr>
          <w:rFonts w:hint="eastAsia" w:eastAsia="宋体"/>
          <w:lang w:eastAsia="zh-CN"/>
        </w:rPr>
        <w:t>》</w:t>
      </w:r>
      <w:r>
        <w:t>作㭡。念孫按今本揭當从</w:t>
      </w:r>
      <w:r>
        <w:rPr>
          <w:rFonts w:hint="eastAsia" w:eastAsia="宋体"/>
          <w:lang w:eastAsia="zh-CN"/>
        </w:rPr>
        <w:t>《</w:t>
      </w:r>
      <w:r>
        <w:t>繫傳</w:t>
      </w:r>
      <w:r>
        <w:rPr>
          <w:rFonts w:hint="eastAsia" w:eastAsia="宋体"/>
          <w:lang w:eastAsia="zh-CN"/>
        </w:rPr>
        <w:t>》</w:t>
      </w:r>
      <w:r>
        <w:t>改作抛隷作塷。</w:t>
      </w:r>
      <w:r>
        <w:rPr>
          <w:rFonts w:hint="eastAsia" w:eastAsia="宋体"/>
          <w:lang w:eastAsia="zh-CN"/>
        </w:rPr>
        <w:t>《</w:t>
      </w:r>
      <w:r>
        <w:t>玉</w:t>
      </w:r>
    </w:p>
    <w:p w14:paraId="088D2BDE">
      <w:r>
        <w:t>篇</w:t>
      </w:r>
      <w:r>
        <w:rPr>
          <w:rFonts w:hint="eastAsia" w:eastAsia="宋体"/>
          <w:lang w:eastAsia="zh-CN"/>
        </w:rPr>
        <w:t>》</w:t>
      </w:r>
      <w:r>
        <w:t>作䛜即抛之譌。蓋此字从西古文西作卤故此字亦从卤作抛。今作擉从㢴乃篆</w:t>
      </w:r>
    </w:p>
    <w:p w14:paraId="68E3665E">
      <w:r>
        <w:t>文西，與古文不合，非是。</w:t>
      </w:r>
    </w:p>
    <w:p w14:paraId="6E684CC9">
      <w:r>
        <w:t>遟</w:t>
      </w:r>
      <w:r>
        <w:rPr>
          <w:rFonts w:hint="eastAsia" w:eastAsia="宋体"/>
          <w:lang w:eastAsia="zh-CN"/>
        </w:rPr>
        <w:t>《</w:t>
      </w:r>
      <w:r>
        <w:t>繫傳</w:t>
      </w:r>
      <w:r>
        <w:rPr>
          <w:rFonts w:hint="eastAsia" w:eastAsia="宋体"/>
          <w:lang w:eastAsia="zh-CN"/>
        </w:rPr>
        <w:t>》</w:t>
      </w:r>
      <w:r>
        <w:t>列於</w:t>
      </w:r>
      <w:r>
        <w:rPr>
          <w:rFonts w:hint="eastAsia" w:eastAsia="宋体"/>
          <w:lang w:eastAsia="zh-CN"/>
        </w:rPr>
        <w:t>“</w:t>
      </w:r>
      <w:r>
        <w:t>逞</w:t>
      </w:r>
      <w:r>
        <w:rPr>
          <w:rFonts w:hint="eastAsia" w:eastAsia="宋体"/>
          <w:lang w:eastAsia="zh-CN"/>
        </w:rPr>
        <w:t>”</w:t>
      </w:r>
      <w:r>
        <w:t>字之上，</w:t>
      </w:r>
      <w:r>
        <w:rPr>
          <w:rFonts w:hint="eastAsia" w:eastAsia="宋体"/>
          <w:lang w:eastAsia="zh-CN"/>
        </w:rPr>
        <w:t>《</w:t>
      </w:r>
      <w:r>
        <w:t>玉篇</w:t>
      </w:r>
      <w:r>
        <w:rPr>
          <w:rFonts w:hint="eastAsia" w:eastAsia="宋体"/>
          <w:lang w:eastAsia="zh-CN"/>
        </w:rPr>
        <w:t>》</w:t>
      </w:r>
      <w:r>
        <w:t>同</w:t>
      </w:r>
    </w:p>
    <w:p w14:paraId="26B29AC1">
      <w:r>
        <w:t>蟡舊本、</w:t>
      </w:r>
      <w:r>
        <w:rPr>
          <w:rFonts w:hint="eastAsia" w:eastAsia="宋体"/>
          <w:lang w:eastAsia="zh-CN"/>
        </w:rPr>
        <w:t>《</w:t>
      </w:r>
      <w:r>
        <w:t>繫傳</w:t>
      </w:r>
      <w:r>
        <w:rPr>
          <w:rFonts w:hint="eastAsia" w:eastAsia="宋体"/>
          <w:lang w:eastAsia="zh-CN"/>
        </w:rPr>
        <w:t>》</w:t>
      </w:r>
      <w:r>
        <w:t>無此字，張次立增</w:t>
      </w:r>
    </w:p>
    <w:p w14:paraId="5A9D4AE8">
      <w:r>
        <w:t>【第645页】</w:t>
      </w:r>
    </w:p>
    <w:p w14:paraId="01EF3B8F">
      <w:r>
        <w:t>僯舊本、</w:t>
      </w:r>
      <w:r>
        <w:rPr>
          <w:rFonts w:hint="eastAsia" w:eastAsia="宋体"/>
          <w:lang w:eastAsia="zh-CN"/>
        </w:rPr>
        <w:t>《</w:t>
      </w:r>
      <w:r>
        <w:t>繫傳</w:t>
      </w:r>
      <w:r>
        <w:rPr>
          <w:rFonts w:hint="eastAsia" w:eastAsia="宋体"/>
          <w:lang w:eastAsia="zh-CN"/>
        </w:rPr>
        <w:t>》</w:t>
      </w:r>
      <w:r>
        <w:t>無此字，張次立增。</w:t>
      </w:r>
    </w:p>
    <w:p w14:paraId="73C9404B">
      <w:r>
        <w:rPr>
          <w:rFonts w:hint="eastAsia" w:eastAsia="宋体"/>
          <w:lang w:eastAsia="zh-CN"/>
        </w:rPr>
        <w:t>“</w:t>
      </w:r>
      <w:r>
        <w:t>怒不進也</w:t>
      </w:r>
      <w:r>
        <w:rPr>
          <w:rFonts w:hint="eastAsia" w:eastAsia="宋体"/>
          <w:lang w:eastAsia="zh-CN"/>
        </w:rPr>
        <w:t>”</w:t>
      </w:r>
      <w:r>
        <w:t>句下，</w:t>
      </w:r>
      <w:r>
        <w:rPr>
          <w:rFonts w:hint="eastAsia" w:eastAsia="宋体"/>
          <w:lang w:eastAsia="zh-CN"/>
        </w:rPr>
        <w:t>《</w:t>
      </w:r>
      <w:r>
        <w:t>繫傳</w:t>
      </w:r>
      <w:r>
        <w:rPr>
          <w:rFonts w:hint="eastAsia" w:eastAsia="宋体"/>
          <w:lang w:eastAsia="zh-CN"/>
        </w:rPr>
        <w:t>》</w:t>
      </w:r>
      <w:r>
        <w:t>有</w:t>
      </w:r>
      <w:r>
        <w:rPr>
          <w:rFonts w:hint="eastAsia" w:eastAsia="宋体"/>
          <w:lang w:eastAsia="zh-CN"/>
        </w:rPr>
        <w:t>“</w:t>
      </w:r>
      <w:r>
        <w:t>一曰鷙也</w:t>
      </w:r>
      <w:r>
        <w:rPr>
          <w:rFonts w:hint="eastAsia" w:eastAsia="宋体"/>
          <w:lang w:eastAsia="zh-CN"/>
        </w:rPr>
        <w:t>”</w:t>
      </w:r>
      <w:r>
        <w:t>四字</w:t>
      </w:r>
    </w:p>
    <w:p w14:paraId="5C5457F2">
      <w:r>
        <w:t>遯</w:t>
      </w:r>
    </w:p>
    <w:p w14:paraId="249AF155">
      <w:r>
        <w:rPr>
          <w:rFonts w:hint="eastAsia" w:eastAsia="宋体"/>
          <w:lang w:eastAsia="zh-CN"/>
        </w:rPr>
        <w:t>“</w:t>
      </w:r>
      <w:r>
        <w:t>从辵，从豚</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从辵，豚聲</w:t>
      </w:r>
      <w:r>
        <w:rPr>
          <w:rFonts w:hint="eastAsia" w:eastAsia="宋体"/>
          <w:lang w:eastAsia="zh-CN"/>
        </w:rPr>
        <w:t>”</w:t>
      </w:r>
      <w:r>
        <w:t>。念孫按：</w:t>
      </w:r>
      <w:r>
        <w:rPr>
          <w:rFonts w:hint="eastAsia" w:eastAsia="宋体"/>
          <w:lang w:eastAsia="zh-CN"/>
        </w:rPr>
        <w:t>“</w:t>
      </w:r>
      <w:r>
        <w:t>遯</w:t>
      </w:r>
      <w:r>
        <w:rPr>
          <w:rFonts w:hint="eastAsia" w:eastAsia="宋体"/>
          <w:lang w:eastAsia="zh-CN"/>
        </w:rPr>
        <w:t>”</w:t>
      </w:r>
      <w:r>
        <w:t>字古音豚，故从豚得聲</w:t>
      </w:r>
    </w:p>
    <w:p w14:paraId="404954CB">
      <w:r>
        <w:rPr>
          <w:rFonts w:hint="eastAsia" w:eastAsia="宋体"/>
          <w:lang w:eastAsia="zh-CN"/>
        </w:rPr>
        <w:t>《</w:t>
      </w:r>
      <w:r>
        <w:t>詩。雲漢</w:t>
      </w:r>
      <w:r>
        <w:rPr>
          <w:rFonts w:hint="eastAsia" w:eastAsia="宋体"/>
          <w:lang w:eastAsia="zh-CN"/>
        </w:rPr>
        <w:t>》</w:t>
      </w:r>
      <w:r>
        <w:t>五章：</w:t>
      </w:r>
      <w:r>
        <w:rPr>
          <w:rFonts w:hint="eastAsia" w:eastAsia="宋体"/>
          <w:lang w:eastAsia="zh-CN"/>
        </w:rPr>
        <w:t>“</w:t>
      </w:r>
      <w:r>
        <w:t>羣公先正，則不我聞。昊天上帝，寧俾我遯。</w:t>
      </w:r>
      <w:r>
        <w:rPr>
          <w:rFonts w:hint="eastAsia" w:eastAsia="宋体"/>
          <w:lang w:eastAsia="zh-CN"/>
        </w:rPr>
        <w:t>”</w:t>
      </w:r>
      <w:r>
        <w:t>徐幹</w:t>
      </w:r>
      <w:r>
        <w:rPr>
          <w:rFonts w:hint="eastAsia" w:eastAsia="宋体"/>
          <w:lang w:eastAsia="zh-CN"/>
        </w:rPr>
        <w:t>《</w:t>
      </w:r>
      <w:r>
        <w:t>齊都賦</w:t>
      </w:r>
      <w:r>
        <w:rPr>
          <w:rFonts w:hint="eastAsia" w:eastAsia="宋体"/>
          <w:lang w:eastAsia="zh-CN"/>
        </w:rPr>
        <w:t>》</w:t>
      </w:r>
      <w:r>
        <w:t>：</w:t>
      </w:r>
      <w:r>
        <w:rPr>
          <w:rFonts w:hint="eastAsia" w:eastAsia="宋体"/>
          <w:lang w:eastAsia="zh-CN"/>
        </w:rPr>
        <w:t>“</w:t>
      </w:r>
      <w:r>
        <w:t>砏殷</w:t>
      </w:r>
    </w:p>
    <w:p w14:paraId="5F4309F4">
      <w:pPr>
        <w:rPr>
          <w:rFonts w:hint="eastAsia" w:eastAsia="宋体"/>
          <w:lang w:eastAsia="zh-CN"/>
        </w:rPr>
      </w:pPr>
      <w:r>
        <w:t>奰戾，壯氣無</w:t>
      </w:r>
      <w:r>
        <w:rPr>
          <w:rFonts w:hint="eastAsia" w:eastAsia="宋体"/>
          <w:lang w:eastAsia="zh-CN"/>
        </w:rPr>
        <w:t>&lt;</w:t>
      </w:r>
      <w:r>
        <w:t>偏</w:t>
      </w:r>
      <w:r>
        <w:rPr>
          <w:rFonts w:hint="eastAsia" w:eastAsia="宋体"/>
          <w:lang w:eastAsia="zh-CN"/>
        </w:rPr>
        <w:t>&gt;【</w:t>
      </w:r>
      <w:r>
        <w:t>倫</w:t>
      </w:r>
      <w:r>
        <w:rPr>
          <w:rFonts w:hint="eastAsia" w:eastAsia="宋体"/>
          <w:lang w:eastAsia="zh-CN"/>
        </w:rPr>
        <w:t>】</w:t>
      </w:r>
      <w:r>
        <w:t>，凌高越險，追遠</w:t>
      </w:r>
      <w:r>
        <w:rPr>
          <w:rFonts w:hint="eastAsia" w:eastAsia="宋体"/>
          <w:lang w:eastAsia="zh-CN"/>
        </w:rPr>
        <w:t>【</w:t>
      </w:r>
      <w:r>
        <w:t>逐</w:t>
      </w:r>
      <w:r>
        <w:rPr>
          <w:rFonts w:hint="eastAsia" w:eastAsia="宋体"/>
          <w:lang w:eastAsia="zh-CN"/>
        </w:rPr>
        <w:t>】</w:t>
      </w:r>
      <w:r>
        <w:t>遯。</w:t>
      </w:r>
      <w:r>
        <w:rPr>
          <w:rFonts w:hint="eastAsia" w:eastAsia="宋体"/>
          <w:lang w:eastAsia="zh-CN"/>
        </w:rPr>
        <w:t>”</w:t>
      </w:r>
      <w:r>
        <w:t>遯字皆讀豚字，是其證。今削去</w:t>
      </w:r>
      <w:r>
        <w:rPr>
          <w:rFonts w:hint="eastAsia" w:eastAsia="宋体"/>
          <w:lang w:eastAsia="zh-CN"/>
        </w:rPr>
        <w:t>“</w:t>
      </w:r>
      <w:r>
        <w:t>聲</w:t>
      </w:r>
      <w:r>
        <w:rPr>
          <w:rFonts w:hint="eastAsia" w:eastAsia="宋体"/>
          <w:lang w:eastAsia="zh-CN"/>
        </w:rPr>
        <w:t>”</w:t>
      </w:r>
    </w:p>
    <w:p w14:paraId="3692CD51">
      <w:r>
        <w:t>字，非是。</w:t>
      </w:r>
    </w:p>
    <w:p w14:paraId="36AD4159">
      <w:r>
        <w:t>逞</w:t>
      </w:r>
      <w:r>
        <w:rPr>
          <w:rFonts w:hint="eastAsia" w:eastAsia="宋体"/>
          <w:lang w:eastAsia="zh-CN"/>
        </w:rPr>
        <w:t>“《</w:t>
      </w:r>
      <w:r>
        <w:t>春秋傳</w:t>
      </w:r>
      <w:r>
        <w:rPr>
          <w:rFonts w:hint="eastAsia" w:eastAsia="宋体"/>
          <w:lang w:eastAsia="zh-CN"/>
        </w:rPr>
        <w:t>》</w:t>
      </w:r>
      <w:r>
        <w:t>曰</w:t>
      </w:r>
      <w:r>
        <w:rPr>
          <w:rFonts w:hint="eastAsia" w:eastAsia="宋体"/>
          <w:lang w:eastAsia="zh-CN"/>
        </w:rPr>
        <w:t>‘</w:t>
      </w:r>
      <w:r>
        <w:t>何所不逞</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春秋傳</w:t>
      </w:r>
      <w:r>
        <w:rPr>
          <w:rFonts w:hint="eastAsia" w:eastAsia="宋体"/>
          <w:lang w:eastAsia="zh-CN"/>
        </w:rPr>
        <w:t>》</w:t>
      </w:r>
      <w:r>
        <w:t>曰</w:t>
      </w:r>
      <w:r>
        <w:rPr>
          <w:rFonts w:hint="eastAsia" w:eastAsia="宋体"/>
          <w:lang w:eastAsia="zh-CN"/>
        </w:rPr>
        <w:t>‘</w:t>
      </w:r>
      <w:r>
        <w:t>君何所不逞欲</w:t>
      </w:r>
      <w:r>
        <w:rPr>
          <w:rFonts w:hint="eastAsia" w:eastAsia="宋体"/>
          <w:lang w:eastAsia="zh-CN"/>
        </w:rPr>
        <w:t>’”</w:t>
      </w:r>
      <w:r>
        <w:t>，</w:t>
      </w:r>
      <w:r>
        <w:rPr>
          <w:rFonts w:hint="eastAsia" w:eastAsia="宋体"/>
          <w:lang w:eastAsia="zh-CN"/>
        </w:rPr>
        <w:t>《</w:t>
      </w:r>
      <w:r>
        <w:t>玉篇</w:t>
      </w:r>
      <w:r>
        <w:rPr>
          <w:rFonts w:hint="eastAsia" w:eastAsia="宋体"/>
          <w:lang w:eastAsia="zh-CN"/>
        </w:rPr>
        <w:t>》</w:t>
      </w:r>
      <w:r>
        <w:t>引</w:t>
      </w:r>
    </w:p>
    <w:p w14:paraId="39193DFF">
      <w:pPr>
        <w:rPr>
          <w:rFonts w:hint="eastAsia" w:eastAsia="宋体"/>
          <w:lang w:eastAsia="zh-CN"/>
        </w:rPr>
      </w:pPr>
      <w:r>
        <w:t>此作</w:t>
      </w:r>
      <w:r>
        <w:rPr>
          <w:rFonts w:hint="eastAsia" w:eastAsia="宋体"/>
          <w:lang w:eastAsia="zh-CN"/>
        </w:rPr>
        <w:t>“《</w:t>
      </w:r>
      <w:r>
        <w:t>春秋傳</w:t>
      </w:r>
      <w:r>
        <w:rPr>
          <w:rFonts w:hint="eastAsia" w:eastAsia="宋体"/>
          <w:lang w:eastAsia="zh-CN"/>
        </w:rPr>
        <w:t>》</w:t>
      </w:r>
      <w:r>
        <w:t>曰</w:t>
      </w:r>
      <w:r>
        <w:rPr>
          <w:rFonts w:hint="eastAsia" w:eastAsia="宋体"/>
          <w:lang w:eastAsia="zh-CN"/>
        </w:rPr>
        <w:t>‘</w:t>
      </w:r>
      <w:r>
        <w:t>何所不逞</w:t>
      </w:r>
      <w:r>
        <w:rPr>
          <w:rFonts w:hint="eastAsia" w:eastAsia="宋体"/>
          <w:lang w:eastAsia="zh-CN"/>
        </w:rPr>
        <w:t>’”</w:t>
      </w:r>
      <w:r>
        <w:t>。今</w:t>
      </w:r>
      <w:r>
        <w:rPr>
          <w:rFonts w:hint="eastAsia" w:eastAsia="宋体"/>
          <w:lang w:eastAsia="zh-CN"/>
        </w:rPr>
        <w:t>《</w:t>
      </w:r>
      <w:r>
        <w:t>左傳。昭十四年</w:t>
      </w:r>
      <w:r>
        <w:rPr>
          <w:rFonts w:hint="eastAsia" w:eastAsia="宋体"/>
          <w:lang w:eastAsia="zh-CN"/>
        </w:rPr>
        <w:t>》</w:t>
      </w:r>
      <w:r>
        <w:t>作</w:t>
      </w:r>
      <w:r>
        <w:rPr>
          <w:rFonts w:hint="eastAsia" w:eastAsia="宋体"/>
          <w:lang w:eastAsia="zh-CN"/>
        </w:rPr>
        <w:t>“</w:t>
      </w:r>
      <w:r>
        <w:t>子何所不逞欲</w:t>
      </w:r>
      <w:r>
        <w:rPr>
          <w:rFonts w:hint="eastAsia" w:eastAsia="宋体"/>
          <w:lang w:eastAsia="zh-CN"/>
        </w:rPr>
        <w:t>”</w:t>
      </w:r>
    </w:p>
    <w:p w14:paraId="12BC7644">
      <w:r>
        <w:t>邍</w:t>
      </w:r>
      <w:r>
        <w:rPr>
          <w:rFonts w:hint="eastAsia" w:eastAsia="宋体"/>
          <w:lang w:eastAsia="zh-CN"/>
        </w:rPr>
        <w:t>“</w:t>
      </w:r>
      <w:r>
        <w:t>从辵、备、录，闕</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从辵、夂、田、录，闕</w:t>
      </w:r>
      <w:r>
        <w:rPr>
          <w:rFonts w:hint="eastAsia" w:eastAsia="宋体"/>
          <w:lang w:eastAsia="zh-CN"/>
        </w:rPr>
        <w:t>”</w:t>
      </w:r>
      <w:r>
        <w:t>，注云：</w:t>
      </w:r>
      <w:r>
        <w:rPr>
          <w:rFonts w:hint="eastAsia" w:eastAsia="宋体"/>
          <w:lang w:eastAsia="zh-CN"/>
        </w:rPr>
        <w:t>“</w:t>
      </w:r>
      <w:r>
        <w:t>臣鍇以爲人所登，故</w:t>
      </w:r>
    </w:p>
    <w:p w14:paraId="24EBF583">
      <w:r>
        <w:t>从辵；登而止，故从夂。夂，止也。</w:t>
      </w:r>
      <w:r>
        <w:rPr>
          <w:rFonts w:hint="eastAsia" w:eastAsia="宋体"/>
          <w:lang w:eastAsia="zh-CN"/>
        </w:rPr>
        <w:t>《</w:t>
      </w:r>
      <w:r>
        <w:t>春秋傳</w:t>
      </w:r>
      <w:r>
        <w:rPr>
          <w:rFonts w:hint="eastAsia" w:eastAsia="宋体"/>
          <w:lang w:eastAsia="zh-CN"/>
        </w:rPr>
        <w:t>》</w:t>
      </w:r>
      <w:r>
        <w:t>曰</w:t>
      </w:r>
      <w:r>
        <w:rPr>
          <w:rFonts w:hint="eastAsia" w:eastAsia="宋体"/>
          <w:lang w:eastAsia="zh-CN"/>
        </w:rPr>
        <w:t>‘</w:t>
      </w:r>
      <w:r>
        <w:t>原田每每</w:t>
      </w:r>
      <w:r>
        <w:rPr>
          <w:rFonts w:hint="eastAsia" w:eastAsia="宋体"/>
          <w:lang w:eastAsia="zh-CN"/>
        </w:rPr>
        <w:t>’</w:t>
      </w:r>
      <w:r>
        <w:t>，故从田。</w:t>
      </w:r>
      <w:r>
        <w:rPr>
          <w:rFonts w:hint="eastAsia" w:eastAsia="宋体"/>
          <w:lang w:eastAsia="zh-CN"/>
        </w:rPr>
        <w:t>”</w:t>
      </w:r>
      <w:r>
        <w:t>此注當从鍇注作</w:t>
      </w:r>
      <w:r>
        <w:rPr>
          <w:rFonts w:hint="eastAsia" w:eastAsia="宋体"/>
          <w:lang w:eastAsia="zh-CN"/>
        </w:rPr>
        <w:t>“</w:t>
      </w:r>
      <w:r>
        <w:t>从</w:t>
      </w:r>
    </w:p>
    <w:p w14:paraId="3E688366">
      <w:r>
        <w:t>辵、夂、田、录，闕</w:t>
      </w:r>
      <w:r>
        <w:rPr>
          <w:rFonts w:hint="eastAsia" w:eastAsia="宋体"/>
          <w:lang w:eastAsia="zh-CN"/>
        </w:rPr>
        <w:t>”</w:t>
      </w:r>
      <w:r>
        <w:t>爲是。今本誤以夂、田二字合爲备，且</w:t>
      </w:r>
      <w:r>
        <w:rPr>
          <w:rFonts w:hint="eastAsia" w:eastAsia="宋体"/>
          <w:lang w:eastAsia="zh-CN"/>
        </w:rPr>
        <w:t>《</w:t>
      </w:r>
      <w:r>
        <w:t>説文</w:t>
      </w:r>
      <w:r>
        <w:rPr>
          <w:rFonts w:hint="eastAsia" w:eastAsia="宋体"/>
          <w:lang w:eastAsia="zh-CN"/>
        </w:rPr>
        <w:t>》</w:t>
      </w:r>
      <w:r>
        <w:t>無备字，非是。</w:t>
      </w:r>
    </w:p>
    <w:p w14:paraId="2B3CD999">
      <w:r>
        <w:rPr>
          <w:rFonts w:hint="eastAsia" w:eastAsia="宋体"/>
          <w:lang w:eastAsia="zh-CN"/>
        </w:rPr>
        <w:t>“</w:t>
      </w:r>
      <w:r>
        <w:t>重三十</w:t>
      </w:r>
      <w:r>
        <w:rPr>
          <w:rFonts w:hint="eastAsia" w:eastAsia="宋体"/>
          <w:lang w:eastAsia="zh-CN"/>
        </w:rPr>
        <w:t>”</w:t>
      </w:r>
      <w:r>
        <w:t>，舊本、</w:t>
      </w:r>
      <w:r>
        <w:rPr>
          <w:rFonts w:hint="eastAsia" w:eastAsia="宋体"/>
          <w:lang w:eastAsia="zh-CN"/>
        </w:rPr>
        <w:t>《</w:t>
      </w:r>
      <w:r>
        <w:t>繫傳</w:t>
      </w:r>
      <w:r>
        <w:rPr>
          <w:rFonts w:hint="eastAsia" w:eastAsia="宋体"/>
          <w:lang w:eastAsia="zh-CN"/>
        </w:rPr>
        <w:t>》</w:t>
      </w:r>
      <w:r>
        <w:t>作</w:t>
      </w:r>
      <w:r>
        <w:rPr>
          <w:rFonts w:hint="eastAsia" w:eastAsia="宋体"/>
          <w:lang w:eastAsia="zh-CN"/>
        </w:rPr>
        <w:t>“</w:t>
      </w:r>
      <w:r>
        <w:t>重二十八</w:t>
      </w:r>
      <w:r>
        <w:rPr>
          <w:rFonts w:hint="eastAsia" w:eastAsia="宋体"/>
          <w:lang w:eastAsia="zh-CN"/>
        </w:rPr>
        <w:t>”</w:t>
      </w:r>
      <w:r>
        <w:t>。張次立改爲</w:t>
      </w:r>
      <w:r>
        <w:rPr>
          <w:rFonts w:hint="eastAsia" w:eastAsia="宋体"/>
          <w:lang w:eastAsia="zh-CN"/>
        </w:rPr>
        <w:t>“</w:t>
      </w:r>
      <w:r>
        <w:t>重三十</w:t>
      </w:r>
      <w:r>
        <w:rPr>
          <w:rFonts w:hint="eastAsia" w:eastAsia="宋体"/>
          <w:lang w:eastAsia="zh-CN"/>
        </w:rPr>
        <w:t>”</w:t>
      </w:r>
      <w:r>
        <w:t>，注云：</w:t>
      </w:r>
      <w:r>
        <w:rPr>
          <w:rFonts w:hint="eastAsia" w:eastAsia="宋体"/>
          <w:lang w:eastAsia="zh-CN"/>
        </w:rPr>
        <w:t>“</w:t>
      </w:r>
      <w:r>
        <w:t>補遺蟡、僯二</w:t>
      </w:r>
    </w:p>
    <w:p w14:paraId="1A29F5C5">
      <w:pPr>
        <w:rPr>
          <w:rFonts w:hint="eastAsia" w:eastAsia="宋体"/>
          <w:lang w:eastAsia="zh-CN"/>
        </w:rPr>
      </w:pPr>
      <w:r>
        <w:t>字，共重三十。</w:t>
      </w:r>
      <w:r>
        <w:rPr>
          <w:rFonts w:hint="eastAsia" w:eastAsia="宋体"/>
          <w:lang w:eastAsia="zh-CN"/>
        </w:rPr>
        <w:t>”</w:t>
      </w:r>
    </w:p>
    <w:p w14:paraId="403C8F92">
      <w:r>
        <w:t>校至</w:t>
      </w:r>
      <w:r>
        <w:rPr>
          <w:rFonts w:hint="eastAsia" w:eastAsia="宋体"/>
          <w:lang w:eastAsia="zh-CN"/>
        </w:rPr>
        <w:t>《</w:t>
      </w:r>
      <w:r>
        <w:t>說文</w:t>
      </w:r>
      <w:r>
        <w:rPr>
          <w:rFonts w:hint="eastAsia" w:eastAsia="宋体"/>
          <w:lang w:eastAsia="zh-CN"/>
        </w:rPr>
        <w:t>》</w:t>
      </w:r>
      <w:r>
        <w:t>二下第六葉。</w:t>
      </w:r>
    </w:p>
    <w:p w14:paraId="720E2FD4">
      <w:r>
        <w:t>甲辰十二月，分條録入</w:t>
      </w:r>
      <w:r>
        <w:rPr>
          <w:rFonts w:hint="eastAsia" w:eastAsia="宋体"/>
          <w:lang w:eastAsia="zh-CN"/>
        </w:rPr>
        <w:t>《</w:t>
      </w:r>
      <w:r>
        <w:t>說文</w:t>
      </w:r>
      <w:r>
        <w:rPr>
          <w:rFonts w:hint="eastAsia" w:eastAsia="宋体"/>
          <w:lang w:eastAsia="zh-CN"/>
        </w:rPr>
        <w:t>》</w:t>
      </w:r>
      <w:r>
        <w:t>畢</w:t>
      </w:r>
    </w:p>
    <w:p w14:paraId="36458816">
      <w:r>
        <w:t>【第646页】</w:t>
      </w:r>
    </w:p>
    <w:p w14:paraId="06705B82">
      <w:pPr>
        <w:rPr>
          <w:rFonts w:hint="eastAsia" w:eastAsia="宋体"/>
          <w:lang w:eastAsia="zh-CN"/>
        </w:rPr>
      </w:pPr>
      <w:r>
        <w:t>説明</w:t>
      </w:r>
      <w:r>
        <w:rPr>
          <w:rFonts w:hint="eastAsia" w:eastAsia="宋体"/>
          <w:lang w:eastAsia="zh-CN"/>
        </w:rPr>
        <w:t>&gt;</w:t>
      </w:r>
    </w:p>
    <w:p w14:paraId="7FF19EDA">
      <w:pPr>
        <w:rPr>
          <w:rFonts w:hint="eastAsia" w:eastAsia="宋体"/>
          <w:lang w:eastAsia="zh-CN"/>
        </w:rPr>
      </w:pPr>
      <w:r>
        <w:t>殘稿僅有</w:t>
      </w:r>
      <w:r>
        <w:rPr>
          <w:rFonts w:hint="eastAsia" w:eastAsia="宋体"/>
          <w:lang w:eastAsia="zh-CN"/>
        </w:rPr>
        <w:t>“</w:t>
      </w:r>
      <w:r>
        <w:t>一</w:t>
      </w:r>
      <w:r>
        <w:rPr>
          <w:rFonts w:hint="eastAsia" w:eastAsia="宋体"/>
          <w:lang w:eastAsia="zh-CN"/>
        </w:rPr>
        <w:t>”</w:t>
      </w:r>
      <w:r>
        <w:t>、</w:t>
      </w:r>
      <w:r>
        <w:rPr>
          <w:rFonts w:hint="eastAsia" w:eastAsia="宋体"/>
          <w:lang w:eastAsia="zh-CN"/>
        </w:rPr>
        <w:t>“</w:t>
      </w:r>
      <w:r>
        <w:t>示</w:t>
      </w:r>
      <w:r>
        <w:rPr>
          <w:rFonts w:hint="eastAsia" w:eastAsia="宋体"/>
          <w:lang w:eastAsia="zh-CN"/>
        </w:rPr>
        <w:t>”</w:t>
      </w:r>
      <w:r>
        <w:t>、</w:t>
      </w:r>
      <w:r>
        <w:rPr>
          <w:rFonts w:hint="eastAsia" w:eastAsia="宋体"/>
          <w:lang w:eastAsia="zh-CN"/>
        </w:rPr>
        <w:t>“</w:t>
      </w:r>
      <w:r>
        <w:t>玉</w:t>
      </w:r>
      <w:r>
        <w:rPr>
          <w:rFonts w:hint="eastAsia" w:eastAsia="宋体"/>
          <w:lang w:eastAsia="zh-CN"/>
        </w:rPr>
        <w:t>”“</w:t>
      </w:r>
      <w:r>
        <w:t>士</w:t>
      </w:r>
      <w:r>
        <w:rPr>
          <w:rFonts w:hint="eastAsia" w:eastAsia="宋体"/>
          <w:lang w:eastAsia="zh-CN"/>
        </w:rPr>
        <w:t>”</w:t>
      </w:r>
      <w:r>
        <w:t>、</w:t>
      </w:r>
      <w:r>
        <w:rPr>
          <w:rFonts w:hint="eastAsia" w:eastAsia="宋体"/>
          <w:lang w:eastAsia="zh-CN"/>
        </w:rPr>
        <w:t>“</w:t>
      </w:r>
      <w:r>
        <w:t>|</w:t>
      </w:r>
      <w:r>
        <w:rPr>
          <w:rFonts w:hint="eastAsia" w:eastAsia="宋体"/>
          <w:lang w:eastAsia="zh-CN"/>
        </w:rPr>
        <w:t>”“</w:t>
      </w:r>
      <w:r>
        <w:t>中</w:t>
      </w:r>
      <w:r>
        <w:rPr>
          <w:rFonts w:hint="eastAsia" w:eastAsia="宋体"/>
          <w:lang w:eastAsia="zh-CN"/>
        </w:rPr>
        <w:t>”</w:t>
      </w:r>
      <w:r>
        <w:t>、</w:t>
      </w:r>
      <w:r>
        <w:rPr>
          <w:rFonts w:hint="eastAsia" w:eastAsia="宋体"/>
          <w:lang w:eastAsia="zh-CN"/>
        </w:rPr>
        <w:t>“</w:t>
      </w:r>
      <w:r>
        <w:t>艸</w:t>
      </w:r>
      <w:r>
        <w:rPr>
          <w:rFonts w:hint="eastAsia" w:eastAsia="宋体"/>
          <w:lang w:eastAsia="zh-CN"/>
        </w:rPr>
        <w:t>”“</w:t>
      </w:r>
      <w:r>
        <w:t>八</w:t>
      </w:r>
      <w:r>
        <w:rPr>
          <w:rFonts w:hint="eastAsia" w:eastAsia="宋体"/>
          <w:lang w:eastAsia="zh-CN"/>
        </w:rPr>
        <w:t>”“</w:t>
      </w:r>
      <w:r>
        <w:t>采</w:t>
      </w:r>
      <w:r>
        <w:rPr>
          <w:rFonts w:hint="eastAsia" w:eastAsia="宋体"/>
          <w:lang w:eastAsia="zh-CN"/>
        </w:rPr>
        <w:t>”</w:t>
      </w:r>
      <w:r>
        <w:t>、</w:t>
      </w:r>
      <w:r>
        <w:rPr>
          <w:rFonts w:hint="eastAsia" w:eastAsia="宋体"/>
          <w:lang w:eastAsia="zh-CN"/>
        </w:rPr>
        <w:t>“</w:t>
      </w:r>
      <w:r>
        <w:t>半</w:t>
      </w:r>
      <w:r>
        <w:rPr>
          <w:rFonts w:hint="eastAsia" w:eastAsia="宋体"/>
          <w:lang w:eastAsia="zh-CN"/>
        </w:rPr>
        <w:t>”</w:t>
      </w:r>
      <w:r>
        <w:t>、</w:t>
      </w:r>
      <w:r>
        <w:rPr>
          <w:rFonts w:hint="eastAsia" w:eastAsia="宋体"/>
          <w:lang w:eastAsia="zh-CN"/>
        </w:rPr>
        <w:t>“</w:t>
      </w:r>
      <w:r>
        <w:t>牛</w:t>
      </w:r>
      <w:r>
        <w:rPr>
          <w:rFonts w:hint="eastAsia" w:eastAsia="宋体"/>
          <w:lang w:eastAsia="zh-CN"/>
        </w:rPr>
        <w:t>”“</w:t>
      </w:r>
      <w:r>
        <w:t>口</w:t>
      </w:r>
      <w:r>
        <w:rPr>
          <w:rFonts w:hint="eastAsia" w:eastAsia="宋体"/>
          <w:lang w:eastAsia="zh-CN"/>
        </w:rPr>
        <w:t>”“</w:t>
      </w:r>
      <w:r>
        <w:t>吅</w:t>
      </w:r>
      <w:r>
        <w:rPr>
          <w:rFonts w:hint="eastAsia" w:eastAsia="宋体"/>
          <w:lang w:eastAsia="zh-CN"/>
        </w:rPr>
        <w:t>”</w:t>
      </w:r>
      <w:r>
        <w:t>、</w:t>
      </w:r>
      <w:r>
        <w:rPr>
          <w:rFonts w:hint="eastAsia" w:eastAsia="宋体"/>
          <w:lang w:eastAsia="zh-CN"/>
        </w:rPr>
        <w:t>“</w:t>
      </w:r>
      <w:r>
        <w:t>哭</w:t>
      </w:r>
      <w:r>
        <w:rPr>
          <w:rFonts w:hint="eastAsia" w:eastAsia="宋体"/>
          <w:lang w:eastAsia="zh-CN"/>
        </w:rPr>
        <w:t>”</w:t>
      </w:r>
    </w:p>
    <w:p w14:paraId="070626BD">
      <w:r>
        <w:rPr>
          <w:rFonts w:hint="eastAsia" w:eastAsia="宋体"/>
          <w:lang w:eastAsia="zh-CN"/>
        </w:rPr>
        <w:t>“</w:t>
      </w:r>
      <w:r>
        <w:t>走</w:t>
      </w:r>
      <w:r>
        <w:rPr>
          <w:rFonts w:hint="eastAsia" w:eastAsia="宋体"/>
          <w:lang w:eastAsia="zh-CN"/>
        </w:rPr>
        <w:t>”</w:t>
      </w:r>
      <w:r>
        <w:t>、</w:t>
      </w:r>
      <w:r>
        <w:rPr>
          <w:rFonts w:hint="eastAsia" w:eastAsia="宋体"/>
          <w:lang w:eastAsia="zh-CN"/>
        </w:rPr>
        <w:t>“</w:t>
      </w:r>
      <w:r>
        <w:t>止</w:t>
      </w:r>
      <w:r>
        <w:rPr>
          <w:rFonts w:hint="eastAsia" w:eastAsia="宋体"/>
          <w:lang w:eastAsia="zh-CN"/>
        </w:rPr>
        <w:t>”</w:t>
      </w:r>
      <w:r>
        <w:t>、</w:t>
      </w:r>
      <w:r>
        <w:rPr>
          <w:rFonts w:hint="eastAsia" w:eastAsia="宋体"/>
          <w:lang w:eastAsia="zh-CN"/>
        </w:rPr>
        <w:t>“</w:t>
      </w:r>
      <w:r>
        <w:t>正</w:t>
      </w:r>
      <w:r>
        <w:rPr>
          <w:rFonts w:hint="eastAsia" w:eastAsia="宋体"/>
          <w:lang w:eastAsia="zh-CN"/>
        </w:rPr>
        <w:t>”</w:t>
      </w:r>
      <w:r>
        <w:t>、</w:t>
      </w:r>
      <w:r>
        <w:rPr>
          <w:rFonts w:hint="eastAsia" w:eastAsia="宋体"/>
          <w:lang w:eastAsia="zh-CN"/>
        </w:rPr>
        <w:t>“</w:t>
      </w:r>
      <w:r>
        <w:t>辵</w:t>
      </w:r>
      <w:r>
        <w:rPr>
          <w:rFonts w:hint="eastAsia" w:eastAsia="宋体"/>
          <w:lang w:eastAsia="zh-CN"/>
        </w:rPr>
        <w:t>”</w:t>
      </w:r>
      <w:r>
        <w:t>十八部一百一十九個字條，是大徐本</w:t>
      </w:r>
      <w:r>
        <w:rPr>
          <w:rFonts w:hint="eastAsia" w:eastAsia="宋体"/>
          <w:lang w:eastAsia="zh-CN"/>
        </w:rPr>
        <w:t>《</w:t>
      </w:r>
      <w:r>
        <w:t>説文解字</w:t>
      </w:r>
      <w:r>
        <w:rPr>
          <w:rFonts w:hint="eastAsia" w:eastAsia="宋体"/>
          <w:lang w:eastAsia="zh-CN"/>
        </w:rPr>
        <w:t>》</w:t>
      </w:r>
      <w:r>
        <w:t>一上至二下的校勘稿。小徐</w:t>
      </w:r>
    </w:p>
    <w:p w14:paraId="1B5549FC">
      <w:r>
        <w:rPr>
          <w:rFonts w:hint="eastAsia" w:eastAsia="宋体"/>
          <w:lang w:eastAsia="zh-CN"/>
        </w:rPr>
        <w:t>《</w:t>
      </w:r>
      <w:r>
        <w:t>説文解字繫傳</w:t>
      </w:r>
      <w:r>
        <w:rPr>
          <w:rFonts w:hint="eastAsia" w:eastAsia="宋体"/>
          <w:lang w:eastAsia="zh-CN"/>
        </w:rPr>
        <w:t>》</w:t>
      </w:r>
      <w:r>
        <w:t>上的文字訛誤在此也一併校正</w:t>
      </w:r>
    </w:p>
    <w:p w14:paraId="063E35B1">
      <w:pPr>
        <w:rPr>
          <w:rFonts w:hint="eastAsia" w:eastAsia="宋体"/>
          <w:lang w:eastAsia="zh-CN"/>
        </w:rPr>
      </w:pPr>
      <w:r>
        <w:t>殘稿雖寥寥百餘條，而精要不少。如説</w:t>
      </w:r>
      <w:r>
        <w:rPr>
          <w:rFonts w:hint="eastAsia" w:eastAsia="宋体"/>
          <w:lang w:eastAsia="zh-CN"/>
        </w:rPr>
        <w:t>“</w:t>
      </w:r>
      <w:r>
        <w:t>元</w:t>
      </w:r>
      <w:r>
        <w:rPr>
          <w:rFonts w:hint="eastAsia" w:eastAsia="宋体"/>
          <w:lang w:eastAsia="zh-CN"/>
        </w:rPr>
        <w:t>”</w:t>
      </w:r>
      <w:r>
        <w:t>字从兀聲、</w:t>
      </w:r>
      <w:r>
        <w:rPr>
          <w:rFonts w:hint="eastAsia" w:eastAsia="宋体"/>
          <w:lang w:eastAsia="zh-CN"/>
        </w:rPr>
        <w:t>“</w:t>
      </w:r>
      <w:r>
        <w:t>社</w:t>
      </w:r>
      <w:r>
        <w:rPr>
          <w:rFonts w:hint="eastAsia" w:eastAsia="宋体"/>
          <w:lang w:eastAsia="zh-CN"/>
        </w:rPr>
        <w:t>”</w:t>
      </w:r>
      <w:r>
        <w:t>从土聲、按當爲土亦聲。</w:t>
      </w:r>
      <w:r>
        <w:rPr>
          <w:rFonts w:hint="eastAsia" w:eastAsia="宋体"/>
          <w:lang w:eastAsia="zh-CN"/>
        </w:rPr>
        <w:t>“</w:t>
      </w:r>
      <w:r>
        <w:t>壿</w:t>
      </w:r>
      <w:r>
        <w:rPr>
          <w:rFonts w:hint="eastAsia" w:eastAsia="宋体"/>
          <w:lang w:eastAsia="zh-CN"/>
        </w:rPr>
        <w:t>”</w:t>
      </w:r>
      <w:r>
        <w:t>訓</w:t>
      </w:r>
      <w:r>
        <w:rPr>
          <w:rFonts w:hint="eastAsia" w:eastAsia="宋体"/>
          <w:lang w:eastAsia="zh-CN"/>
        </w:rPr>
        <w:t>“</w:t>
      </w:r>
      <w:r>
        <w:t>士舞</w:t>
      </w:r>
      <w:r>
        <w:rPr>
          <w:rFonts w:hint="eastAsia" w:eastAsia="宋体"/>
          <w:lang w:eastAsia="zh-CN"/>
        </w:rPr>
        <w:t>”</w:t>
      </w:r>
    </w:p>
    <w:p w14:paraId="3E41F231">
      <w:r>
        <w:rPr>
          <w:rFonts w:hint="eastAsia" w:eastAsia="宋体"/>
          <w:lang w:eastAsia="zh-CN"/>
        </w:rPr>
        <w:t>“</w:t>
      </w:r>
      <w:r>
        <w:t>毒</w:t>
      </w:r>
      <w:r>
        <w:rPr>
          <w:rFonts w:hint="eastAsia" w:eastAsia="宋体"/>
          <w:lang w:eastAsia="zh-CN"/>
        </w:rPr>
        <w:t>”</w:t>
      </w:r>
      <w:r>
        <w:t>从毒聲、</w:t>
      </w:r>
      <w:r>
        <w:rPr>
          <w:rFonts w:hint="eastAsia" w:eastAsia="宋体"/>
          <w:lang w:eastAsia="zh-CN"/>
        </w:rPr>
        <w:t>“</w:t>
      </w:r>
      <w:r>
        <w:t>芘</w:t>
      </w:r>
      <w:r>
        <w:rPr>
          <w:rFonts w:hint="eastAsia" w:eastAsia="宋体"/>
          <w:lang w:eastAsia="zh-CN"/>
        </w:rPr>
        <w:t>”“</w:t>
      </w:r>
      <w:r>
        <w:t>一曰芘芣</w:t>
      </w:r>
      <w:r>
        <w:rPr>
          <w:rFonts w:hint="eastAsia" w:eastAsia="宋体"/>
          <w:lang w:eastAsia="zh-CN"/>
        </w:rPr>
        <w:t>”</w:t>
      </w:r>
      <w:r>
        <w:t>、</w:t>
      </w:r>
      <w:r>
        <w:rPr>
          <w:rFonts w:hint="eastAsia" w:eastAsia="宋体"/>
          <w:lang w:eastAsia="zh-CN"/>
        </w:rPr>
        <w:t>“</w:t>
      </w:r>
      <w:r>
        <w:t>葻</w:t>
      </w:r>
      <w:r>
        <w:rPr>
          <w:rFonts w:hint="eastAsia" w:eastAsia="宋体"/>
          <w:lang w:eastAsia="zh-CN"/>
        </w:rPr>
        <w:t>”</w:t>
      </w:r>
      <w:r>
        <w:t>下當作</w:t>
      </w:r>
      <w:r>
        <w:rPr>
          <w:rFonts w:hint="eastAsia" w:eastAsia="宋体"/>
          <w:lang w:eastAsia="zh-CN"/>
        </w:rPr>
        <w:t>“</w:t>
      </w:r>
      <w:r>
        <w:t>風亦聲</w:t>
      </w:r>
      <w:r>
        <w:rPr>
          <w:rFonts w:hint="eastAsia" w:eastAsia="宋体"/>
          <w:lang w:eastAsia="zh-CN"/>
        </w:rPr>
        <w:t>”</w:t>
      </w:r>
      <w:r>
        <w:t>等，或與段氏</w:t>
      </w:r>
      <w:r>
        <w:rPr>
          <w:rFonts w:hint="eastAsia" w:eastAsia="宋体"/>
          <w:lang w:eastAsia="zh-CN"/>
        </w:rPr>
        <w:t>《</w:t>
      </w:r>
      <w:r>
        <w:t>説文解字注</w:t>
      </w:r>
      <w:r>
        <w:rPr>
          <w:rFonts w:hint="eastAsia" w:eastAsia="宋体"/>
          <w:lang w:eastAsia="zh-CN"/>
        </w:rPr>
        <w:t>》</w:t>
      </w:r>
      <w:r>
        <w:t>。密合，或勝於段氏#吉光</w:t>
      </w:r>
    </w:p>
    <w:p w14:paraId="4A0151A2">
      <w:r>
        <w:t>片羽，殊可寶貴。</w:t>
      </w:r>
    </w:p>
    <w:p w14:paraId="7C848004">
      <w:r>
        <w:t>從殘稿看，王氏校</w:t>
      </w:r>
      <w:r>
        <w:rPr>
          <w:rFonts w:hint="eastAsia" w:eastAsia="宋体"/>
          <w:lang w:eastAsia="zh-CN"/>
        </w:rPr>
        <w:t>《</w:t>
      </w:r>
      <w:r>
        <w:t>説文</w:t>
      </w:r>
      <w:r>
        <w:rPr>
          <w:rFonts w:hint="eastAsia" w:eastAsia="宋体"/>
          <w:lang w:eastAsia="zh-CN"/>
        </w:rPr>
        <w:t>》</w:t>
      </w:r>
      <w:r>
        <w:t>的步驟和方法是，先以大、小徐本互勘，再參稽他書，決其是非。其結論</w:t>
      </w:r>
    </w:p>
    <w:p w14:paraId="4588BE21">
      <w:r>
        <w:t>多依從小徐，指斥大徐。此旨與朱笥河</w:t>
      </w:r>
      <w:r>
        <w:rPr>
          <w:rFonts w:hint="eastAsia" w:eastAsia="宋体"/>
          <w:lang w:eastAsia="zh-CN"/>
        </w:rPr>
        <w:t>《</w:t>
      </w:r>
      <w:r>
        <w:t>説文解字叙￥笥河文集</w:t>
      </w:r>
      <w:r>
        <w:rPr>
          <w:rFonts w:hint="eastAsia" w:eastAsia="宋体"/>
          <w:lang w:eastAsia="zh-CN"/>
        </w:rPr>
        <w:t>》</w:t>
      </w:r>
      <w:r>
        <w:t>卷五。相一致。由此推論，王氏殘稿中文</w:t>
      </w:r>
    </w:p>
    <w:p w14:paraId="500DE999">
      <w:r>
        <w:t>字，當作於三十歲時。</w:t>
      </w:r>
    </w:p>
    <w:p w14:paraId="63E65EAD">
      <w:r>
        <w:t>今所見殘稿有桂馥寫的前後記。前記云：</w:t>
      </w:r>
      <w:r>
        <w:rPr>
          <w:rFonts w:hint="eastAsia" w:eastAsia="宋体"/>
          <w:lang w:eastAsia="zh-CN"/>
        </w:rPr>
        <w:t>“</w:t>
      </w:r>
      <w:r>
        <w:t>此是王懷祖所校</w:t>
      </w:r>
      <w:r>
        <w:rPr>
          <w:rFonts w:hint="eastAsia" w:eastAsia="宋体"/>
          <w:lang w:eastAsia="zh-CN"/>
        </w:rPr>
        <w:t>《</w:t>
      </w:r>
      <w:r>
        <w:t>説文</w:t>
      </w:r>
      <w:r>
        <w:rPr>
          <w:rFonts w:hint="eastAsia" w:eastAsia="宋体"/>
          <w:lang w:eastAsia="zh-CN"/>
        </w:rPr>
        <w:t>》</w:t>
      </w:r>
      <w:r>
        <w:t>，只鈔得此數葉，惜未録其全</w:t>
      </w:r>
    </w:p>
    <w:p w14:paraId="270B1A10">
      <w:r>
        <w:t>本。曲阜桂馥記。</w:t>
      </w:r>
      <w:r>
        <w:rPr>
          <w:rFonts w:hint="eastAsia" w:eastAsia="宋体"/>
          <w:lang w:eastAsia="zh-CN"/>
        </w:rPr>
        <w:t>”</w:t>
      </w:r>
      <w:r>
        <w:t>後記云：</w:t>
      </w:r>
      <w:r>
        <w:rPr>
          <w:rFonts w:hint="eastAsia" w:eastAsia="宋体"/>
          <w:lang w:eastAsia="zh-CN"/>
        </w:rPr>
        <w:t>“</w:t>
      </w:r>
      <w:r>
        <w:t>校至</w:t>
      </w:r>
      <w:r>
        <w:rPr>
          <w:rFonts w:hint="eastAsia" w:eastAsia="宋体"/>
          <w:lang w:eastAsia="zh-CN"/>
        </w:rPr>
        <w:t>《</w:t>
      </w:r>
      <w:r>
        <w:t>説文</w:t>
      </w:r>
      <w:r>
        <w:rPr>
          <w:rFonts w:hint="eastAsia" w:eastAsia="宋体"/>
          <w:lang w:eastAsia="zh-CN"/>
        </w:rPr>
        <w:t>》</w:t>
      </w:r>
      <w:r>
        <w:t>二下第六葉。</w:t>
      </w:r>
      <w:r>
        <w:rPr>
          <w:rFonts w:hint="eastAsia" w:eastAsia="宋体"/>
          <w:lang w:eastAsia="zh-CN"/>
        </w:rPr>
        <w:t>”</w:t>
      </w:r>
      <w:r>
        <w:t>又：</w:t>
      </w:r>
      <w:r>
        <w:rPr>
          <w:rFonts w:hint="eastAsia" w:eastAsia="宋体"/>
          <w:lang w:eastAsia="zh-CN"/>
        </w:rPr>
        <w:t>“</w:t>
      </w:r>
      <w:r>
        <w:t>甲辰乾隆四十九年。十二月，分條録入</w:t>
      </w:r>
      <w:r>
        <w:rPr>
          <w:rFonts w:hint="eastAsia" w:eastAsia="宋体"/>
          <w:lang w:eastAsia="zh-CN"/>
        </w:rPr>
        <w:t>《</w:t>
      </w:r>
      <w:r>
        <w:t>説</w:t>
      </w:r>
    </w:p>
    <w:p w14:paraId="00F3419D">
      <w:r>
        <w:t>文</w:t>
      </w:r>
      <w:r>
        <w:rPr>
          <w:rFonts w:hint="eastAsia" w:eastAsia="宋体"/>
          <w:lang w:eastAsia="zh-CN"/>
        </w:rPr>
        <w:t>》</w:t>
      </w:r>
      <w:r>
        <w:t>畢。</w:t>
      </w:r>
      <w:r>
        <w:rPr>
          <w:rFonts w:hint="eastAsia" w:eastAsia="宋体"/>
          <w:lang w:eastAsia="zh-CN"/>
        </w:rPr>
        <w:t>”</w:t>
      </w:r>
      <w:r>
        <w:t>桂氏録入</w:t>
      </w:r>
      <w:r>
        <w:rPr>
          <w:rFonts w:hint="eastAsia" w:eastAsia="宋体"/>
          <w:lang w:eastAsia="zh-CN"/>
        </w:rPr>
        <w:t>《</w:t>
      </w:r>
      <w:r>
        <w:t>説文解字義證</w:t>
      </w:r>
      <w:r>
        <w:rPr>
          <w:rFonts w:hint="eastAsia" w:eastAsia="宋体"/>
          <w:lang w:eastAsia="zh-CN"/>
        </w:rPr>
        <w:t>》</w:t>
      </w:r>
      <w:r>
        <w:t>的，都用</w:t>
      </w:r>
      <w:r>
        <w:rPr>
          <w:rFonts w:hint="eastAsia" w:eastAsia="宋体"/>
          <w:lang w:eastAsia="zh-CN"/>
        </w:rPr>
        <w:t>“</w:t>
      </w:r>
      <w:r>
        <w:t>王君念孙曰</w:t>
      </w:r>
      <w:r>
        <w:rPr>
          <w:rFonts w:hint="eastAsia" w:eastAsia="宋体"/>
          <w:lang w:eastAsia="zh-CN"/>
        </w:rPr>
        <w:t>”</w:t>
      </w:r>
      <w:r>
        <w:t>、</w:t>
      </w:r>
      <w:r>
        <w:rPr>
          <w:rFonts w:hint="eastAsia" w:eastAsia="宋体"/>
          <w:lang w:eastAsia="zh-CN"/>
        </w:rPr>
        <w:t>“</w:t>
      </w:r>
      <w:r>
        <w:t>王君引之曰</w:t>
      </w:r>
      <w:r>
        <w:rPr>
          <w:rFonts w:hint="eastAsia" w:eastAsia="宋体"/>
          <w:lang w:eastAsia="zh-CN"/>
        </w:rPr>
        <w:t>”</w:t>
      </w:r>
      <w:r>
        <w:t>引之説來於</w:t>
      </w:r>
      <w:r>
        <w:rPr>
          <w:rFonts w:hint="eastAsia" w:eastAsia="宋体"/>
          <w:lang w:eastAsia="zh-CN"/>
        </w:rPr>
        <w:t>《</w:t>
      </w:r>
      <w:r>
        <w:t>經義述聞</w:t>
      </w:r>
      <w:r>
        <w:rPr>
          <w:rFonts w:hint="eastAsia" w:eastAsia="宋体"/>
          <w:lang w:eastAsia="zh-CN"/>
        </w:rPr>
        <w:t>》</w:t>
      </w:r>
      <w:r>
        <w:t>。標明，而</w:t>
      </w:r>
    </w:p>
    <w:p w14:paraId="720759F4">
      <w:r>
        <w:t>且只是王氏作考據、表明己意的文字王氏引他書以校勘的文字，桂氏或未録，或未著王氏之名。桂</w:t>
      </w:r>
    </w:p>
    <w:p w14:paraId="7DFBACCB">
      <w:r>
        <w:t>記後尚有許翰道光二十八年九月識語，和蔣斧宣統元年三月十七日的小記。許瀚識語説：</w:t>
      </w:r>
      <w:r>
        <w:rPr>
          <w:rFonts w:hint="eastAsia" w:eastAsia="宋体"/>
          <w:lang w:eastAsia="zh-CN"/>
        </w:rPr>
        <w:t>“</w:t>
      </w:r>
      <w:r>
        <w:t>準此例</w:t>
      </w:r>
    </w:p>
    <w:p w14:paraId="04028F05">
      <w:r>
        <w:t>推，全書當有千有餘條。</w:t>
      </w:r>
      <w:r>
        <w:rPr>
          <w:rFonts w:hint="eastAsia" w:eastAsia="宋体"/>
          <w:lang w:eastAsia="zh-CN"/>
        </w:rPr>
        <w:t>”</w:t>
      </w:r>
      <w:r>
        <w:t>綜合三家所説，可知殘稿由桂氏抄出，許瀚寫爲清本，至宣統元年，羅振玉慫</w:t>
      </w:r>
    </w:p>
    <w:p w14:paraId="450A4BD5">
      <w:r>
        <w:t>恿沈太侔刻入</w:t>
      </w:r>
      <w:r>
        <w:rPr>
          <w:rFonts w:hint="eastAsia" w:eastAsia="宋体"/>
          <w:lang w:eastAsia="zh-CN"/>
        </w:rPr>
        <w:t>《</w:t>
      </w:r>
      <w:r>
        <w:t>晨風閣叢書</w:t>
      </w:r>
      <w:r>
        <w:rPr>
          <w:rFonts w:hint="eastAsia" w:eastAsia="宋体"/>
          <w:lang w:eastAsia="zh-CN"/>
        </w:rPr>
        <w:t>》</w:t>
      </w:r>
      <w:r>
        <w:t>時，蔣斧寫了後記</w:t>
      </w:r>
    </w:p>
    <w:p w14:paraId="0F082A9B">
      <w:r>
        <w:t>與此殘稿有關的尚有數事</w:t>
      </w:r>
    </w:p>
    <w:p w14:paraId="6FBC0F45">
      <w:r>
        <w:t>【第647页】</w:t>
      </w:r>
    </w:p>
    <w:p w14:paraId="0E55458C">
      <w:pPr>
        <w:rPr>
          <w:rFonts w:hint="eastAsia" w:eastAsia="宋体"/>
          <w:lang w:eastAsia="zh-CN"/>
        </w:rPr>
      </w:pPr>
      <w:r>
        <w:t>一是</w:t>
      </w:r>
      <w:r>
        <w:rPr>
          <w:rFonts w:hint="eastAsia" w:eastAsia="宋体"/>
          <w:lang w:eastAsia="zh-CN"/>
        </w:rPr>
        <w:t>《</w:t>
      </w:r>
      <w:r>
        <w:t>許學叢刻</w:t>
      </w:r>
      <w:r>
        <w:rPr>
          <w:rFonts w:hint="eastAsia" w:eastAsia="宋体"/>
          <w:lang w:eastAsia="zh-CN"/>
        </w:rPr>
        <w:t>》</w:t>
      </w:r>
      <w:r>
        <w:t>、</w:t>
      </w:r>
      <w:r>
        <w:rPr>
          <w:rFonts w:hint="eastAsia" w:eastAsia="宋体"/>
          <w:lang w:eastAsia="zh-CN"/>
        </w:rPr>
        <w:t>《</w:t>
      </w:r>
      <w:r>
        <w:t>小學類編</w:t>
      </w:r>
      <w:r>
        <w:rPr>
          <w:rFonts w:hint="eastAsia" w:eastAsia="宋体"/>
          <w:lang w:eastAsia="zh-CN"/>
        </w:rPr>
        <w:t>》</w:t>
      </w:r>
      <w:r>
        <w:t>上併有</w:t>
      </w:r>
      <w:r>
        <w:rPr>
          <w:rFonts w:hint="eastAsia" w:eastAsia="宋体"/>
          <w:lang w:eastAsia="zh-CN"/>
        </w:rPr>
        <w:t>《</w:t>
      </w:r>
      <w:r>
        <w:t>王氏讀説文記</w:t>
      </w:r>
      <w:r>
        <w:rPr>
          <w:rFonts w:hint="eastAsia" w:eastAsia="宋体"/>
          <w:lang w:eastAsia="zh-CN"/>
        </w:rPr>
        <w:t>》</w:t>
      </w:r>
      <w:r>
        <w:t>，僅存</w:t>
      </w:r>
      <w:r>
        <w:rPr>
          <w:rFonts w:hint="eastAsia" w:eastAsia="宋体"/>
          <w:lang w:eastAsia="zh-CN"/>
        </w:rPr>
        <w:t>“</w:t>
      </w:r>
      <w:r>
        <w:t>一</w:t>
      </w:r>
      <w:r>
        <w:rPr>
          <w:rFonts w:hint="eastAsia" w:eastAsia="宋体"/>
          <w:lang w:eastAsia="zh-CN"/>
        </w:rPr>
        <w:t>”</w:t>
      </w:r>
      <w:r>
        <w:t>、</w:t>
      </w:r>
      <w:r>
        <w:rPr>
          <w:rFonts w:hint="eastAsia" w:eastAsia="宋体"/>
          <w:lang w:eastAsia="zh-CN"/>
        </w:rPr>
        <w:t>“</w:t>
      </w:r>
      <w:r>
        <w:t>示</w:t>
      </w:r>
      <w:r>
        <w:rPr>
          <w:rFonts w:hint="eastAsia" w:eastAsia="宋体"/>
          <w:lang w:eastAsia="zh-CN"/>
        </w:rPr>
        <w:t>”</w:t>
      </w:r>
      <w:r>
        <w:t>、</w:t>
      </w:r>
      <w:r>
        <w:rPr>
          <w:rFonts w:hint="eastAsia" w:eastAsia="宋体"/>
          <w:lang w:eastAsia="zh-CN"/>
        </w:rPr>
        <w:t>“</w:t>
      </w:r>
      <w:r>
        <w:t>玉</w:t>
      </w:r>
      <w:r>
        <w:rPr>
          <w:rFonts w:hint="eastAsia" w:eastAsia="宋体"/>
          <w:lang w:eastAsia="zh-CN"/>
        </w:rPr>
        <w:t>”</w:t>
      </w:r>
      <w:r>
        <w:t>、</w:t>
      </w:r>
      <w:r>
        <w:rPr>
          <w:rFonts w:hint="eastAsia" w:eastAsia="宋体"/>
          <w:lang w:eastAsia="zh-CN"/>
        </w:rPr>
        <w:t>“</w:t>
      </w:r>
      <w:r>
        <w:t>士</w:t>
      </w:r>
      <w:r>
        <w:rPr>
          <w:rFonts w:hint="eastAsia" w:eastAsia="宋体"/>
          <w:lang w:eastAsia="zh-CN"/>
        </w:rPr>
        <w:t>”</w:t>
      </w:r>
      <w:r>
        <w:t>、</w:t>
      </w:r>
      <w:r>
        <w:rPr>
          <w:rFonts w:hint="eastAsia" w:eastAsia="宋体"/>
          <w:lang w:eastAsia="zh-CN"/>
        </w:rPr>
        <w:t>“</w:t>
      </w:r>
      <w:r>
        <w:t>艸</w:t>
      </w:r>
      <w:r>
        <w:rPr>
          <w:rFonts w:hint="eastAsia" w:eastAsia="宋体"/>
          <w:lang w:eastAsia="zh-CN"/>
        </w:rPr>
        <w:t>”</w:t>
      </w:r>
      <w:r>
        <w:t>、</w:t>
      </w:r>
      <w:r>
        <w:rPr>
          <w:rFonts w:hint="eastAsia" w:eastAsia="宋体"/>
          <w:lang w:eastAsia="zh-CN"/>
        </w:rPr>
        <w:t>“</w:t>
      </w:r>
      <w:r>
        <w:t>口</w:t>
      </w:r>
      <w:r>
        <w:rPr>
          <w:rFonts w:hint="eastAsia" w:eastAsia="宋体"/>
          <w:lang w:eastAsia="zh-CN"/>
        </w:rPr>
        <w:t>”</w:t>
      </w:r>
    </w:p>
    <w:p w14:paraId="61C1CA0F">
      <w:r>
        <w:rPr>
          <w:rFonts w:hint="eastAsia" w:eastAsia="宋体"/>
          <w:lang w:eastAsia="zh-CN"/>
        </w:rPr>
        <w:t>“</w:t>
      </w:r>
      <w:r>
        <w:t>走</w:t>
      </w:r>
      <w:r>
        <w:rPr>
          <w:rFonts w:hint="eastAsia" w:eastAsia="宋体"/>
          <w:lang w:eastAsia="zh-CN"/>
        </w:rPr>
        <w:t>”</w:t>
      </w:r>
      <w:r>
        <w:t>、</w:t>
      </w:r>
      <w:r>
        <w:rPr>
          <w:rFonts w:hint="eastAsia" w:eastAsia="宋体"/>
          <w:lang w:eastAsia="zh-CN"/>
        </w:rPr>
        <w:t>“</w:t>
      </w:r>
      <w:r>
        <w:t>辵</w:t>
      </w:r>
      <w:r>
        <w:rPr>
          <w:rFonts w:hint="eastAsia" w:eastAsia="宋体"/>
          <w:lang w:eastAsia="zh-CN"/>
        </w:rPr>
        <w:t>”</w:t>
      </w:r>
      <w:r>
        <w:t>八部三十八個字頭。各部各字的排列順序與</w:t>
      </w:r>
      <w:r>
        <w:rPr>
          <w:rFonts w:hint="eastAsia" w:eastAsia="宋体"/>
          <w:lang w:eastAsia="zh-CN"/>
        </w:rPr>
        <w:t>《</w:t>
      </w:r>
      <w:r>
        <w:t>校勘記</w:t>
      </w:r>
      <w:r>
        <w:rPr>
          <w:rFonts w:hint="eastAsia" w:eastAsia="宋体"/>
          <w:lang w:eastAsia="zh-CN"/>
        </w:rPr>
        <w:t>》</w:t>
      </w:r>
      <w:r>
        <w:t>殘稿相同，説解亦大同小異。其後有</w:t>
      </w:r>
    </w:p>
    <w:p w14:paraId="6F64315E">
      <w:r>
        <w:rPr>
          <w:rFonts w:hint="eastAsia" w:eastAsia="宋体"/>
          <w:lang w:eastAsia="zh-CN"/>
        </w:rPr>
        <w:t>《</w:t>
      </w:r>
      <w:r>
        <w:t>附録</w:t>
      </w:r>
      <w:r>
        <w:rPr>
          <w:rFonts w:hint="eastAsia" w:eastAsia="宋体"/>
          <w:lang w:eastAsia="zh-CN"/>
        </w:rPr>
        <w:t>》</w:t>
      </w:r>
      <w:r>
        <w:t>，許溎祥校。此稿大概是從</w:t>
      </w:r>
      <w:r>
        <w:rPr>
          <w:rFonts w:hint="eastAsia" w:eastAsia="宋体"/>
          <w:lang w:eastAsia="zh-CN"/>
        </w:rPr>
        <w:t>《</w:t>
      </w:r>
      <w:r>
        <w:t>校勘記</w:t>
      </w:r>
      <w:r>
        <w:rPr>
          <w:rFonts w:hint="eastAsia" w:eastAsia="宋体"/>
          <w:lang w:eastAsia="zh-CN"/>
        </w:rPr>
        <w:t>》</w:t>
      </w:r>
      <w:r>
        <w:t>中録出，抑或是</w:t>
      </w:r>
      <w:r>
        <w:rPr>
          <w:rFonts w:hint="eastAsia" w:eastAsia="宋体"/>
          <w:lang w:eastAsia="zh-CN"/>
        </w:rPr>
        <w:t>《</w:t>
      </w:r>
      <w:r>
        <w:t>校勘記</w:t>
      </w:r>
      <w:r>
        <w:rPr>
          <w:rFonts w:hint="eastAsia" w:eastAsia="宋体"/>
          <w:lang w:eastAsia="zh-CN"/>
        </w:rPr>
        <w:t>》</w:t>
      </w:r>
      <w:r>
        <w:t>之初稿</w:t>
      </w:r>
    </w:p>
    <w:p w14:paraId="7234FD69">
      <w:r>
        <w:t>二是上海圖書館有葉名灃道光十二年抄録的</w:t>
      </w:r>
      <w:r>
        <w:rPr>
          <w:rFonts w:hint="eastAsia" w:eastAsia="宋体"/>
          <w:lang w:eastAsia="zh-CN"/>
        </w:rPr>
        <w:t>《</w:t>
      </w:r>
      <w:r>
        <w:t>説文校勘記</w:t>
      </w:r>
      <w:r>
        <w:rPr>
          <w:rFonts w:hint="eastAsia" w:eastAsia="宋体"/>
          <w:lang w:eastAsia="zh-CN"/>
        </w:rPr>
        <w:t>》</w:t>
      </w:r>
      <w:r>
        <w:t>，遼寧省圖書館又有清代馬瑞辰种松書屋抄本</w:t>
      </w:r>
    </w:p>
    <w:p w14:paraId="14E13231">
      <w:r>
        <w:t>輯何焯、惠棟、王念孙三家校語爲三卷</w:t>
      </w:r>
    </w:p>
    <w:p w14:paraId="6B7487BA">
      <w:r>
        <w:t>三是據</w:t>
      </w:r>
      <w:r>
        <w:rPr>
          <w:rFonts w:hint="eastAsia" w:eastAsia="宋体"/>
          <w:lang w:eastAsia="zh-CN"/>
        </w:rPr>
        <w:t>《</w:t>
      </w:r>
      <w:r>
        <w:t>讀書雜志</w:t>
      </w:r>
      <w:r>
        <w:rPr>
          <w:rFonts w:hint="eastAsia" w:eastAsia="宋体"/>
          <w:lang w:eastAsia="zh-CN"/>
        </w:rPr>
        <w:t>》</w:t>
      </w:r>
      <w:r>
        <w:t>引語和</w:t>
      </w:r>
      <w:r>
        <w:rPr>
          <w:rFonts w:hint="eastAsia" w:eastAsia="宋体"/>
          <w:lang w:eastAsia="zh-CN"/>
        </w:rPr>
        <w:t>《</w:t>
      </w:r>
      <w:r>
        <w:t>朱笥河詩集。送王懷祖詩</w:t>
      </w:r>
      <w:r>
        <w:rPr>
          <w:rFonts w:hint="eastAsia" w:eastAsia="宋体"/>
          <w:lang w:eastAsia="zh-CN"/>
        </w:rPr>
        <w:t>》</w:t>
      </w:r>
      <w:r>
        <w:t>。王氏尚有</w:t>
      </w:r>
      <w:r>
        <w:rPr>
          <w:rFonts w:hint="eastAsia" w:eastAsia="宋体"/>
          <w:lang w:eastAsia="zh-CN"/>
        </w:rPr>
        <w:t>《</w:t>
      </w:r>
      <w:r>
        <w:t>説文考正</w:t>
      </w:r>
      <w:r>
        <w:rPr>
          <w:rFonts w:hint="eastAsia" w:eastAsia="宋体"/>
          <w:lang w:eastAsia="zh-CN"/>
        </w:rPr>
        <w:t>》</w:t>
      </w:r>
      <w:r>
        <w:t>、</w:t>
      </w:r>
      <w:r>
        <w:rPr>
          <w:rFonts w:hint="eastAsia" w:eastAsia="宋体"/>
          <w:lang w:eastAsia="zh-CN"/>
        </w:rPr>
        <w:t>《</w:t>
      </w:r>
      <w:r>
        <w:t>説文考異</w:t>
      </w:r>
      <w:r>
        <w:rPr>
          <w:rFonts w:hint="eastAsia" w:eastAsia="宋体"/>
          <w:lang w:eastAsia="zh-CN"/>
        </w:rPr>
        <w:t>》</w:t>
      </w:r>
      <w:r>
        <w:t>，大概</w:t>
      </w:r>
    </w:p>
    <w:p w14:paraId="062737AF">
      <w:r>
        <w:t>就是指此</w:t>
      </w:r>
      <w:r>
        <w:rPr>
          <w:rFonts w:hint="eastAsia" w:eastAsia="宋体"/>
          <w:lang w:eastAsia="zh-CN"/>
        </w:rPr>
        <w:t>《</w:t>
      </w:r>
      <w:r>
        <w:t>校勘記</w:t>
      </w:r>
      <w:r>
        <w:rPr>
          <w:rFonts w:hint="eastAsia" w:eastAsia="宋体"/>
          <w:lang w:eastAsia="zh-CN"/>
        </w:rPr>
        <w:t>》</w:t>
      </w:r>
      <w:r>
        <w:t>，稿既未定，隨意賦名而已</w:t>
      </w:r>
    </w:p>
    <w:p w14:paraId="44085EFC">
      <w:r>
        <w:t>四是</w:t>
      </w:r>
      <w:r>
        <w:rPr>
          <w:rFonts w:hint="eastAsia" w:eastAsia="宋体"/>
          <w:lang w:eastAsia="zh-CN"/>
        </w:rPr>
        <w:t>《</w:t>
      </w:r>
      <w:r>
        <w:t>經義述聞</w:t>
      </w:r>
      <w:r>
        <w:rPr>
          <w:rFonts w:hint="eastAsia" w:eastAsia="宋体"/>
          <w:lang w:eastAsia="zh-CN"/>
        </w:rPr>
        <w:t>》</w:t>
      </w:r>
      <w:r>
        <w:t>、</w:t>
      </w:r>
      <w:r>
        <w:rPr>
          <w:rFonts w:hint="eastAsia" w:eastAsia="宋体"/>
          <w:lang w:eastAsia="zh-CN"/>
        </w:rPr>
        <w:t>《</w:t>
      </w:r>
      <w:r>
        <w:t>讀書雜志</w:t>
      </w:r>
      <w:r>
        <w:rPr>
          <w:rFonts w:hint="eastAsia" w:eastAsia="宋体"/>
          <w:lang w:eastAsia="zh-CN"/>
        </w:rPr>
        <w:t>》</w:t>
      </w:r>
      <w:r>
        <w:t>、</w:t>
      </w:r>
      <w:r>
        <w:rPr>
          <w:rFonts w:hint="eastAsia" w:eastAsia="宋体"/>
          <w:lang w:eastAsia="zh-CN"/>
        </w:rPr>
        <w:t>《</w:t>
      </w:r>
      <w:r>
        <w:t>廣雅疏證</w:t>
      </w:r>
      <w:r>
        <w:rPr>
          <w:rFonts w:hint="eastAsia" w:eastAsia="宋体"/>
          <w:lang w:eastAsia="zh-CN"/>
        </w:rPr>
        <w:t>》</w:t>
      </w:r>
      <w:r>
        <w:t>中尚有二百多條關於</w:t>
      </w:r>
      <w:r>
        <w:rPr>
          <w:rFonts w:hint="eastAsia" w:eastAsia="宋体"/>
          <w:lang w:eastAsia="zh-CN"/>
        </w:rPr>
        <w:t>《</w:t>
      </w:r>
      <w:r>
        <w:t>説文</w:t>
      </w:r>
      <w:r>
        <w:rPr>
          <w:rFonts w:hint="eastAsia" w:eastAsia="宋体"/>
          <w:lang w:eastAsia="zh-CN"/>
        </w:rPr>
        <w:t>》</w:t>
      </w:r>
      <w:r>
        <w:t>的校注文字，涉及大徐本</w:t>
      </w:r>
    </w:p>
    <w:p w14:paraId="7CEC24A2">
      <w:r>
        <w:t>中絶大多數部首的字。有的見於</w:t>
      </w:r>
      <w:r>
        <w:rPr>
          <w:rFonts w:hint="eastAsia" w:eastAsia="宋体"/>
          <w:lang w:eastAsia="zh-CN"/>
        </w:rPr>
        <w:t>《</w:t>
      </w:r>
      <w:r>
        <w:t>校勘記</w:t>
      </w:r>
      <w:r>
        <w:rPr>
          <w:rFonts w:hint="eastAsia" w:eastAsia="宋体"/>
          <w:lang w:eastAsia="zh-CN"/>
        </w:rPr>
        <w:t>》</w:t>
      </w:r>
      <w:r>
        <w:t>，有的不見於</w:t>
      </w:r>
      <w:r>
        <w:rPr>
          <w:rFonts w:hint="eastAsia" w:eastAsia="宋体"/>
          <w:lang w:eastAsia="zh-CN"/>
        </w:rPr>
        <w:t>《</w:t>
      </w:r>
      <w:r>
        <w:t>校勘記</w:t>
      </w:r>
      <w:r>
        <w:rPr>
          <w:rFonts w:hint="eastAsia" w:eastAsia="宋体"/>
          <w:lang w:eastAsia="zh-CN"/>
        </w:rPr>
        <w:t>》</w:t>
      </w:r>
      <w:r>
        <w:t>。</w:t>
      </w:r>
    </w:p>
    <w:p w14:paraId="53A7C313">
      <w:r>
        <w:t>五是</w:t>
      </w:r>
      <w:r>
        <w:rPr>
          <w:rFonts w:hint="eastAsia" w:eastAsia="宋体"/>
          <w:lang w:eastAsia="zh-CN"/>
        </w:rPr>
        <w:t>《</w:t>
      </w:r>
      <w:r>
        <w:t>説文解字詁林</w:t>
      </w:r>
      <w:r>
        <w:rPr>
          <w:rFonts w:hint="eastAsia" w:eastAsia="宋体"/>
          <w:lang w:eastAsia="zh-CN"/>
        </w:rPr>
        <w:t>•</w:t>
      </w:r>
      <w:r>
        <w:t>前編下。説文雜論</w:t>
      </w:r>
      <w:r>
        <w:rPr>
          <w:rFonts w:hint="eastAsia" w:eastAsia="宋体"/>
          <w:lang w:eastAsia="zh-CN"/>
        </w:rPr>
        <w:t>》</w:t>
      </w:r>
      <w:r>
        <w:t>録有朱士端王引之弟子。</w:t>
      </w:r>
      <w:r>
        <w:rPr>
          <w:rFonts w:hint="eastAsia" w:eastAsia="宋体"/>
          <w:lang w:eastAsia="zh-CN"/>
        </w:rPr>
        <w:t>《</w:t>
      </w:r>
      <w:r>
        <w:t>石臞先生注説文軼語</w:t>
      </w:r>
      <w:r>
        <w:rPr>
          <w:rFonts w:hint="eastAsia" w:eastAsia="宋体"/>
          <w:lang w:eastAsia="zh-CN"/>
        </w:rPr>
        <w:t>》</w:t>
      </w:r>
      <w:r>
        <w:t>。内容是</w:t>
      </w:r>
    </w:p>
    <w:p w14:paraId="79EE92B5">
      <w:r>
        <w:t>王念孙刊正大徐本</w:t>
      </w:r>
      <w:r>
        <w:rPr>
          <w:rFonts w:hint="eastAsia" w:eastAsia="宋体"/>
          <w:lang w:eastAsia="zh-CN"/>
        </w:rPr>
        <w:t>“</w:t>
      </w:r>
      <w:r>
        <w:t>筑</w:t>
      </w:r>
      <w:r>
        <w:rPr>
          <w:rFonts w:hint="eastAsia" w:eastAsia="宋体"/>
          <w:lang w:eastAsia="zh-CN"/>
        </w:rPr>
        <w:t>”</w:t>
      </w:r>
      <w:r>
        <w:t>、</w:t>
      </w:r>
      <w:r>
        <w:rPr>
          <w:rFonts w:hint="eastAsia" w:eastAsia="宋体"/>
          <w:lang w:eastAsia="zh-CN"/>
        </w:rPr>
        <w:t>“</w:t>
      </w:r>
      <w:r>
        <w:t>谍</w:t>
      </w:r>
      <w:r>
        <w:rPr>
          <w:rFonts w:hint="eastAsia" w:eastAsia="宋体"/>
          <w:lang w:eastAsia="zh-CN"/>
        </w:rPr>
        <w:t>”</w:t>
      </w:r>
      <w:r>
        <w:t>、</w:t>
      </w:r>
      <w:r>
        <w:rPr>
          <w:rFonts w:hint="eastAsia" w:eastAsia="宋体"/>
          <w:lang w:eastAsia="zh-CN"/>
        </w:rPr>
        <w:t>“</w:t>
      </w:r>
      <w:r>
        <w:t>奂</w:t>
      </w:r>
      <w:r>
        <w:rPr>
          <w:rFonts w:hint="eastAsia" w:eastAsia="宋体"/>
          <w:lang w:eastAsia="zh-CN"/>
        </w:rPr>
        <w:t>”</w:t>
      </w:r>
      <w:r>
        <w:t>、</w:t>
      </w:r>
      <w:r>
        <w:rPr>
          <w:rFonts w:hint="eastAsia" w:eastAsia="宋体"/>
          <w:lang w:eastAsia="zh-CN"/>
        </w:rPr>
        <w:t>“</w:t>
      </w:r>
      <w:r>
        <w:t>妃</w:t>
      </w:r>
      <w:r>
        <w:rPr>
          <w:rFonts w:hint="eastAsia" w:eastAsia="宋体"/>
          <w:lang w:eastAsia="zh-CN"/>
        </w:rPr>
        <w:t>”</w:t>
      </w:r>
      <w:r>
        <w:t>、配。</w:t>
      </w:r>
      <w:r>
        <w:rPr>
          <w:rFonts w:hint="eastAsia" w:eastAsia="宋体"/>
          <w:lang w:eastAsia="zh-CN"/>
        </w:rPr>
        <w:t>“</w:t>
      </w:r>
      <w:r>
        <w:t>贅</w:t>
      </w:r>
      <w:r>
        <w:rPr>
          <w:rFonts w:hint="eastAsia" w:eastAsia="宋体"/>
          <w:lang w:eastAsia="zh-CN"/>
        </w:rPr>
        <w:t>”</w:t>
      </w:r>
      <w:r>
        <w:t>、</w:t>
      </w:r>
      <w:r>
        <w:rPr>
          <w:rFonts w:hint="eastAsia" w:eastAsia="宋体"/>
          <w:lang w:eastAsia="zh-CN"/>
        </w:rPr>
        <w:t>“</w:t>
      </w:r>
      <w:r>
        <w:t>元</w:t>
      </w:r>
      <w:r>
        <w:rPr>
          <w:rFonts w:hint="eastAsia" w:eastAsia="宋体"/>
          <w:lang w:eastAsia="zh-CN"/>
        </w:rPr>
        <w:t>”</w:t>
      </w:r>
      <w:r>
        <w:t>各條説解之誤</w:t>
      </w:r>
    </w:p>
    <w:p w14:paraId="27FC71DB">
      <w:r>
        <w:t>六是北京大學藏毛氏汲古閣本</w:t>
      </w:r>
      <w:r>
        <w:rPr>
          <w:rFonts w:hint="eastAsia" w:eastAsia="宋体"/>
          <w:lang w:eastAsia="zh-CN"/>
        </w:rPr>
        <w:t>《</w:t>
      </w:r>
      <w:r>
        <w:t>説文</w:t>
      </w:r>
      <w:r>
        <w:rPr>
          <w:rFonts w:hint="eastAsia" w:eastAsia="宋体"/>
          <w:lang w:eastAsia="zh-CN"/>
        </w:rPr>
        <w:t>》</w:t>
      </w:r>
      <w:r>
        <w:t>袁漱六校本。上有王氏批校語</w:t>
      </w:r>
    </w:p>
    <w:p w14:paraId="5173EF80">
      <w:r>
        <w:t>對此殘稿之價值，許瀚、蔣斧、</w:t>
      </w:r>
      <w:r>
        <w:rPr>
          <w:rFonts w:hint="eastAsia" w:eastAsia="宋体"/>
          <w:lang w:eastAsia="zh-CN"/>
        </w:rPr>
        <w:t>《</w:t>
      </w:r>
      <w:r>
        <w:t>續修四庫全書提要</w:t>
      </w:r>
      <w:r>
        <w:rPr>
          <w:rFonts w:hint="eastAsia" w:eastAsia="宋体"/>
          <w:lang w:eastAsia="zh-CN"/>
        </w:rPr>
        <w:t>》</w:t>
      </w:r>
      <w:r>
        <w:t>有準確評價，兹轉引於下</w:t>
      </w:r>
    </w:p>
    <w:p w14:paraId="21F102EA">
      <w:r>
        <w:t>右桂未谷先生所録王懷祖先生校</w:t>
      </w:r>
      <w:r>
        <w:rPr>
          <w:rFonts w:hint="eastAsia" w:eastAsia="宋体"/>
          <w:lang w:eastAsia="zh-CN"/>
        </w:rPr>
        <w:t>《</w:t>
      </w:r>
      <w:r>
        <w:t>說文</w:t>
      </w:r>
      <w:r>
        <w:rPr>
          <w:rFonts w:hint="eastAsia" w:eastAsia="宋体"/>
          <w:lang w:eastAsia="zh-CN"/>
        </w:rPr>
        <w:t>》</w:t>
      </w:r>
      <w:r>
        <w:t>一百十九條，雖非全璧。要爲至寶。寫清本存之。準此例</w:t>
      </w:r>
    </w:p>
    <w:p w14:paraId="1CFD0957">
      <w:r>
        <w:t>推，全書當有千有餘條。曩請業師門，竟未聞有此，它日晤子蘭詢之，或得續成完帙，未可知也。道光</w:t>
      </w:r>
    </w:p>
    <w:p w14:paraId="3A3AC484">
      <w:r>
        <w:t>二十八年九月，許瀚識</w:t>
      </w:r>
    </w:p>
    <w:p w14:paraId="323DFE8D">
      <w:r>
        <w:t>王石臞先生説經精審，其治</w:t>
      </w:r>
      <w:r>
        <w:rPr>
          <w:rFonts w:hint="eastAsia" w:eastAsia="宋体"/>
          <w:lang w:eastAsia="zh-CN"/>
        </w:rPr>
        <w:t>《</w:t>
      </w:r>
      <w:r>
        <w:t>説文</w:t>
      </w:r>
      <w:r>
        <w:rPr>
          <w:rFonts w:hint="eastAsia" w:eastAsia="宋体"/>
          <w:lang w:eastAsia="zh-CN"/>
        </w:rPr>
        <w:t>》</w:t>
      </w:r>
      <w:r>
        <w:t>尤邃於形聲、假借二書以觀其㑹通，與金壇段氏之學若重規疊</w:t>
      </w:r>
    </w:p>
    <w:p w14:paraId="02D21908">
      <w:r>
        <w:t>矩之冥合也。此</w:t>
      </w:r>
      <w:r>
        <w:rPr>
          <w:rFonts w:hint="eastAsia" w:eastAsia="宋体"/>
          <w:lang w:eastAsia="zh-CN"/>
        </w:rPr>
        <w:t>《</w:t>
      </w:r>
      <w:r>
        <w:t>校勘記</w:t>
      </w:r>
      <w:r>
        <w:rPr>
          <w:rFonts w:hint="eastAsia" w:eastAsia="宋体"/>
          <w:lang w:eastAsia="zh-CN"/>
        </w:rPr>
        <w:t>》</w:t>
      </w:r>
      <w:r>
        <w:t>爲先生未刊之藁，桂未谷得其殘帙，録入</w:t>
      </w:r>
      <w:r>
        <w:rPr>
          <w:rFonts w:hint="eastAsia" w:eastAsia="宋体"/>
          <w:lang w:eastAsia="zh-CN"/>
        </w:rPr>
        <w:t>《</w:t>
      </w:r>
      <w:r>
        <w:t>說文</w:t>
      </w:r>
      <w:r>
        <w:rPr>
          <w:rFonts w:hint="eastAsia" w:eastAsia="宋体"/>
          <w:lang w:eastAsia="zh-CN"/>
        </w:rPr>
        <w:t>》</w:t>
      </w:r>
      <w:r>
        <w:t>。許印林又寫爲清本，雖寥</w:t>
      </w:r>
    </w:p>
    <w:p w14:paraId="2EFF4062">
      <w:r>
        <w:t>【第648页】</w:t>
      </w:r>
    </w:p>
    <w:p w14:paraId="275260BE">
      <w:r>
        <w:t>寥百有餘則，而精要不少。如校</w:t>
      </w:r>
      <w:r>
        <w:rPr>
          <w:rFonts w:hint="eastAsia" w:eastAsia="宋体"/>
          <w:lang w:eastAsia="zh-CN"/>
        </w:rPr>
        <w:t>“</w:t>
      </w:r>
      <w:r>
        <w:t>元</w:t>
      </w:r>
      <w:r>
        <w:rPr>
          <w:rFonts w:hint="eastAsia" w:eastAsia="宋体"/>
          <w:lang w:eastAsia="zh-CN"/>
        </w:rPr>
        <w:t>”</w:t>
      </w:r>
      <w:r>
        <w:t>、</w:t>
      </w:r>
      <w:r>
        <w:rPr>
          <w:rFonts w:hint="eastAsia" w:eastAsia="宋体"/>
          <w:lang w:eastAsia="zh-CN"/>
        </w:rPr>
        <w:t>“</w:t>
      </w:r>
      <w:r>
        <w:t>壿</w:t>
      </w:r>
      <w:r>
        <w:rPr>
          <w:rFonts w:hint="eastAsia" w:eastAsia="宋体"/>
          <w:lang w:eastAsia="zh-CN"/>
        </w:rPr>
        <w:t>”</w:t>
      </w:r>
      <w:r>
        <w:t>、</w:t>
      </w:r>
      <w:r>
        <w:rPr>
          <w:rFonts w:hint="eastAsia" w:eastAsia="宋体"/>
          <w:lang w:eastAsia="zh-CN"/>
        </w:rPr>
        <w:t>“</w:t>
      </w:r>
      <w:r>
        <w:t>毒</w:t>
      </w:r>
      <w:r>
        <w:rPr>
          <w:rFonts w:hint="eastAsia" w:eastAsia="宋体"/>
          <w:lang w:eastAsia="zh-CN"/>
        </w:rPr>
        <w:t>”</w:t>
      </w:r>
      <w:r>
        <w:t>、</w:t>
      </w:r>
      <w:r>
        <w:rPr>
          <w:rFonts w:hint="eastAsia" w:eastAsia="宋体"/>
          <w:lang w:eastAsia="zh-CN"/>
        </w:rPr>
        <w:t>“</w:t>
      </w:r>
      <w:r>
        <w:t>莃</w:t>
      </w:r>
      <w:r>
        <w:rPr>
          <w:rFonts w:hint="eastAsia" w:eastAsia="宋体"/>
          <w:lang w:eastAsia="zh-CN"/>
        </w:rPr>
        <w:t>”</w:t>
      </w:r>
      <w:r>
        <w:t>、</w:t>
      </w:r>
      <w:r>
        <w:rPr>
          <w:rFonts w:hint="eastAsia" w:eastAsia="宋体"/>
          <w:lang w:eastAsia="zh-CN"/>
        </w:rPr>
        <w:t>“</w:t>
      </w:r>
      <w:r>
        <w:t>藸</w:t>
      </w:r>
      <w:r>
        <w:rPr>
          <w:rFonts w:hint="eastAsia" w:eastAsia="宋体"/>
          <w:lang w:eastAsia="zh-CN"/>
        </w:rPr>
        <w:t>”</w:t>
      </w:r>
      <w:r>
        <w:t>、</w:t>
      </w:r>
      <w:r>
        <w:rPr>
          <w:rFonts w:hint="eastAsia" w:eastAsia="宋体"/>
          <w:lang w:eastAsia="zh-CN"/>
        </w:rPr>
        <w:t>“</w:t>
      </w:r>
      <w:r>
        <w:t>葻</w:t>
      </w:r>
      <w:r>
        <w:rPr>
          <w:rFonts w:hint="eastAsia" w:eastAsia="宋体"/>
          <w:lang w:eastAsia="zh-CN"/>
        </w:rPr>
        <w:t>”</w:t>
      </w:r>
      <w:r>
        <w:t>、</w:t>
      </w:r>
      <w:r>
        <w:rPr>
          <w:rFonts w:hint="eastAsia" w:eastAsia="宋体"/>
          <w:lang w:eastAsia="zh-CN"/>
        </w:rPr>
        <w:t>“</w:t>
      </w:r>
      <w:r>
        <w:t>菑</w:t>
      </w:r>
      <w:r>
        <w:rPr>
          <w:rFonts w:hint="eastAsia" w:eastAsia="宋体"/>
          <w:lang w:eastAsia="zh-CN"/>
        </w:rPr>
        <w:t>”</w:t>
      </w:r>
      <w:r>
        <w:t>、</w:t>
      </w:r>
      <w:r>
        <w:rPr>
          <w:rFonts w:hint="eastAsia" w:eastAsia="宋体"/>
          <w:lang w:eastAsia="zh-CN"/>
        </w:rPr>
        <w:t>“</w:t>
      </w:r>
      <w:r>
        <w:t>趣</w:t>
      </w:r>
      <w:r>
        <w:rPr>
          <w:rFonts w:hint="eastAsia" w:eastAsia="宋体"/>
          <w:lang w:eastAsia="zh-CN"/>
        </w:rPr>
        <w:t>”</w:t>
      </w:r>
      <w:r>
        <w:t>諸條，皆與段合；</w:t>
      </w:r>
      <w:r>
        <w:rPr>
          <w:rFonts w:hint="eastAsia" w:eastAsia="宋体"/>
          <w:lang w:eastAsia="zh-CN"/>
        </w:rPr>
        <w:t>“</w:t>
      </w:r>
      <w:r>
        <w:t>莫</w:t>
      </w:r>
    </w:p>
    <w:p w14:paraId="4B469915">
      <w:r>
        <w:t>字條與段微異，而段遜其徵實；</w:t>
      </w:r>
      <w:r>
        <w:rPr>
          <w:rFonts w:hint="eastAsia" w:eastAsia="宋体"/>
          <w:lang w:eastAsia="zh-CN"/>
        </w:rPr>
        <w:t>“</w:t>
      </w:r>
      <w:r>
        <w:t>芘</w:t>
      </w:r>
      <w:r>
        <w:rPr>
          <w:rFonts w:hint="eastAsia" w:eastAsia="宋体"/>
          <w:lang w:eastAsia="zh-CN"/>
        </w:rPr>
        <w:t>”</w:t>
      </w:r>
      <w:r>
        <w:t>字條至精確，乃段注引其說而駁去之，實爲段君千慮之失。蓋先</w:t>
      </w:r>
    </w:p>
    <w:p w14:paraId="635EDBD9">
      <w:r>
        <w:t>生與段同時箸書，各不相謀。段氏稱引先生之説，殆平日討論所及，未必見先生原書，故菁華未盡採擷</w:t>
      </w:r>
    </w:p>
    <w:p w14:paraId="02AAE69E">
      <w:r>
        <w:t>也。及段書成，先生爲之序，此書則未嘗問世。意先生以段書與已意十合八九故，遂削稿歟？幸桂、許</w:t>
      </w:r>
    </w:p>
    <w:p w14:paraId="1D6C19CD">
      <w:r>
        <w:t>二君掇拾叢殘，一再迻録，俾吉光片羽流傳至今。雖其説多已採入桂氏</w:t>
      </w:r>
      <w:r>
        <w:rPr>
          <w:rFonts w:hint="eastAsia" w:eastAsia="宋体"/>
          <w:lang w:eastAsia="zh-CN"/>
        </w:rPr>
        <w:t>《</w:t>
      </w:r>
      <w:r>
        <w:t>義證</w:t>
      </w:r>
      <w:r>
        <w:rPr>
          <w:rFonts w:hint="eastAsia" w:eastAsia="宋体"/>
          <w:lang w:eastAsia="zh-CN"/>
        </w:rPr>
        <w:t>》</w:t>
      </w:r>
      <w:r>
        <w:t>，然原書僅此傳鈔孤本</w:t>
      </w:r>
    </w:p>
    <w:p w14:paraId="34345E7F">
      <w:r>
        <w:t>會沈君太侔有叢書之刊，羅君叔言出此，慫惥授梓，且囑斧爲校其譌奪，因識其大略如此。宣統紀元三</w:t>
      </w:r>
    </w:p>
    <w:p w14:paraId="69C3D403">
      <w:r>
        <w:t>月十七日立夏，吴縣蔣斧記</w:t>
      </w:r>
    </w:p>
    <w:p w14:paraId="665804A5">
      <w:r>
        <w:t>王氏皆特注重于音訓，不沾沾于文字點畫繁省之細。⋮其治</w:t>
      </w:r>
      <w:r>
        <w:rPr>
          <w:rFonts w:hint="eastAsia" w:eastAsia="宋体"/>
          <w:lang w:eastAsia="zh-CN"/>
        </w:rPr>
        <w:t>《</w:t>
      </w:r>
      <w:r>
        <w:t>說文</w:t>
      </w:r>
      <w:r>
        <w:rPr>
          <w:rFonts w:hint="eastAsia" w:eastAsia="宋体"/>
          <w:lang w:eastAsia="zh-CN"/>
        </w:rPr>
        <w:t>》</w:t>
      </w:r>
      <w:r>
        <w:t>，蓋純以聲音訓詁爲主，與</w:t>
      </w:r>
    </w:p>
    <w:p w14:paraId="77A48A46">
      <w:r>
        <w:t>此殘稿校勘各條互相印證，若合符節。此編所存，雖不及十分之一，第據所校勘與所撰段</w:t>
      </w:r>
      <w:r>
        <w:rPr>
          <w:rFonts w:hint="eastAsia" w:eastAsia="宋体"/>
          <w:lang w:eastAsia="zh-CN"/>
        </w:rPr>
        <w:t>《</w:t>
      </w:r>
      <w:r>
        <w:t>序</w:t>
      </w:r>
      <w:r>
        <w:rPr>
          <w:rFonts w:hint="eastAsia" w:eastAsia="宋体"/>
          <w:lang w:eastAsia="zh-CN"/>
        </w:rPr>
        <w:t>》</w:t>
      </w:r>
      <w:r>
        <w:t>參考，即</w:t>
      </w:r>
    </w:p>
    <w:p w14:paraId="3DA9BD8A">
      <w:r>
        <w:t>此寥寥百餘條，已可證其于</w:t>
      </w:r>
      <w:r>
        <w:rPr>
          <w:rFonts w:hint="eastAsia" w:eastAsia="宋体"/>
          <w:lang w:eastAsia="zh-CN"/>
        </w:rPr>
        <w:t>《</w:t>
      </w:r>
      <w:r>
        <w:t>說文</w:t>
      </w:r>
      <w:r>
        <w:rPr>
          <w:rFonts w:hint="eastAsia" w:eastAsia="宋体"/>
          <w:lang w:eastAsia="zh-CN"/>
        </w:rPr>
        <w:t>》</w:t>
      </w:r>
      <w:r>
        <w:t>之聲音訓詁無不㑹通。苟準此例以校</w:t>
      </w:r>
      <w:r>
        <w:rPr>
          <w:rFonts w:hint="eastAsia" w:eastAsia="宋体"/>
          <w:lang w:eastAsia="zh-CN"/>
        </w:rPr>
        <w:t>《</w:t>
      </w:r>
      <w:r>
        <w:t>說文</w:t>
      </w:r>
      <w:r>
        <w:rPr>
          <w:rFonts w:hint="eastAsia" w:eastAsia="宋体"/>
          <w:lang w:eastAsia="zh-CN"/>
        </w:rPr>
        <w:t>》</w:t>
      </w:r>
      <w:r>
        <w:t>全書，不獨可正大小徐</w:t>
      </w:r>
    </w:p>
    <w:p w14:paraId="0D292065">
      <w:r>
        <w:t>之誤删誤解，以還許氏舊觀；即于許書之聲音訓詁，亦不難于貫徹。許</w:t>
      </w:r>
      <w:r>
        <w:rPr>
          <w:rFonts w:hint="eastAsia" w:eastAsia="宋体"/>
          <w:lang w:eastAsia="zh-CN"/>
        </w:rPr>
        <w:t>【</w:t>
      </w:r>
      <w:r>
        <w:t>瀚</w:t>
      </w:r>
      <w:r>
        <w:rPr>
          <w:rFonts w:hint="eastAsia" w:eastAsia="宋体"/>
          <w:lang w:eastAsia="zh-CN"/>
        </w:rPr>
        <w:t>】《</w:t>
      </w:r>
      <w:r>
        <w:t>跋</w:t>
      </w:r>
      <w:r>
        <w:rPr>
          <w:rFonts w:hint="eastAsia" w:eastAsia="宋体"/>
          <w:lang w:eastAsia="zh-CN"/>
        </w:rPr>
        <w:t>》</w:t>
      </w:r>
      <w:r>
        <w:t>謂雖非全璧，要爲至</w:t>
      </w:r>
    </w:p>
    <w:p w14:paraId="6C45E86A">
      <w:r>
        <w:t>寶，實確有所見而云然，非阿好也。</w:t>
      </w:r>
      <w:r>
        <w:rPr>
          <w:rFonts w:hint="eastAsia" w:eastAsia="宋体"/>
          <w:lang w:eastAsia="zh-CN"/>
        </w:rPr>
        <w:t>《</w:t>
      </w:r>
      <w:r>
        <w:t>續修四庫全書提要</w:t>
      </w:r>
      <w:r>
        <w:rPr>
          <w:rFonts w:hint="eastAsia" w:eastAsia="宋体"/>
          <w:lang w:eastAsia="zh-CN"/>
        </w:rPr>
        <w:t>》</w:t>
      </w:r>
      <w:r>
        <w:t>。</w:t>
      </w:r>
    </w:p>
    <w:p w14:paraId="6565766A">
      <w:pPr>
        <w:rPr>
          <w:rFonts w:hint="eastAsia" w:eastAsia="宋体"/>
          <w:lang w:eastAsia="zh-CN"/>
        </w:rPr>
      </w:pPr>
      <w:r>
        <w:rPr>
          <w:rFonts w:hint="eastAsia" w:eastAsia="宋体"/>
          <w:lang w:eastAsia="zh-CN"/>
        </w:rPr>
        <w:t>&lt;</w:t>
      </w:r>
      <w:r>
        <w:t>校注</w:t>
      </w:r>
      <w:r>
        <w:rPr>
          <w:rFonts w:hint="eastAsia" w:eastAsia="宋体"/>
          <w:lang w:eastAsia="zh-CN"/>
        </w:rPr>
        <w:t>&gt;</w:t>
      </w:r>
    </w:p>
    <w:p w14:paraId="3CB42307">
      <w:r>
        <w:t>Q一</w:t>
      </w:r>
      <w:r>
        <w:rPr>
          <w:rFonts w:hint="eastAsia" w:eastAsia="宋体"/>
          <w:lang w:eastAsia="zh-CN"/>
        </w:rPr>
        <w:t>】</w:t>
      </w:r>
      <w:r>
        <w:t>按：</w:t>
      </w:r>
      <w:r>
        <w:rPr>
          <w:rFonts w:hint="eastAsia" w:eastAsia="宋体"/>
          <w:lang w:eastAsia="zh-CN"/>
        </w:rPr>
        <w:t>《</w:t>
      </w:r>
      <w:r>
        <w:t>説文義證</w:t>
      </w:r>
      <w:r>
        <w:rPr>
          <w:rFonts w:hint="eastAsia" w:eastAsia="宋体"/>
          <w:lang w:eastAsia="zh-CN"/>
        </w:rPr>
        <w:t>》</w:t>
      </w:r>
      <w:r>
        <w:t>引。</w:t>
      </w:r>
    </w:p>
    <w:p w14:paraId="1488EB97">
      <w:r>
        <w:rPr>
          <w:rFonts w:hint="eastAsia" w:eastAsia="宋体"/>
          <w:lang w:eastAsia="zh-CN"/>
        </w:rPr>
        <w:t>【</w:t>
      </w:r>
      <w:r>
        <w:t>二按：</w:t>
      </w:r>
      <w:r>
        <w:rPr>
          <w:rFonts w:hint="eastAsia" w:eastAsia="宋体"/>
          <w:lang w:eastAsia="zh-CN"/>
        </w:rPr>
        <w:t>《</w:t>
      </w:r>
      <w:r>
        <w:t>説文義證</w:t>
      </w:r>
      <w:r>
        <w:rPr>
          <w:rFonts w:hint="eastAsia" w:eastAsia="宋体"/>
          <w:lang w:eastAsia="zh-CN"/>
        </w:rPr>
        <w:t>》</w:t>
      </w:r>
      <w:r>
        <w:t>引，未著王氏名</w:t>
      </w:r>
    </w:p>
    <w:p w14:paraId="1CD8D387">
      <w:r>
        <w:t>Q三w按：</w:t>
      </w:r>
      <w:r>
        <w:rPr>
          <w:rFonts w:hint="eastAsia" w:eastAsia="宋体"/>
          <w:lang w:eastAsia="zh-CN"/>
        </w:rPr>
        <w:t>《</w:t>
      </w:r>
      <w:r>
        <w:t>説文義證</w:t>
      </w:r>
      <w:r>
        <w:rPr>
          <w:rFonts w:hint="eastAsia" w:eastAsia="宋体"/>
          <w:lang w:eastAsia="zh-CN"/>
        </w:rPr>
        <w:t>》</w:t>
      </w:r>
      <w:r>
        <w:t>採入</w:t>
      </w:r>
    </w:p>
    <w:p w14:paraId="30389665">
      <w:r>
        <w:rPr>
          <w:rFonts w:hint="eastAsia" w:eastAsia="宋体"/>
          <w:lang w:eastAsia="zh-CN"/>
        </w:rPr>
        <w:t>【</w:t>
      </w:r>
      <w:r>
        <w:t>四</w:t>
      </w:r>
      <w:r>
        <w:rPr>
          <w:rFonts w:hint="eastAsia" w:eastAsia="宋体"/>
          <w:lang w:eastAsia="zh-CN"/>
        </w:rPr>
        <w:t>】</w:t>
      </w:r>
      <w:r>
        <w:t>按：</w:t>
      </w:r>
      <w:r>
        <w:rPr>
          <w:rFonts w:hint="eastAsia" w:eastAsia="宋体"/>
          <w:lang w:eastAsia="zh-CN"/>
        </w:rPr>
        <w:t>《</w:t>
      </w:r>
      <w:r>
        <w:t>説文義證</w:t>
      </w:r>
      <w:r>
        <w:rPr>
          <w:rFonts w:hint="eastAsia" w:eastAsia="宋体"/>
          <w:lang w:eastAsia="zh-CN"/>
        </w:rPr>
        <w:t>》</w:t>
      </w:r>
      <w:r>
        <w:t>採入。</w:t>
      </w:r>
    </w:p>
    <w:p w14:paraId="1A918EC9">
      <w:r>
        <w:rPr>
          <w:rFonts w:hint="eastAsia" w:eastAsia="宋体"/>
          <w:lang w:eastAsia="zh-CN"/>
        </w:rPr>
        <w:t>【</w:t>
      </w:r>
      <w:r>
        <w:t>五</w:t>
      </w:r>
      <w:r>
        <w:rPr>
          <w:rFonts w:hint="eastAsia" w:eastAsia="宋体"/>
          <w:lang w:eastAsia="zh-CN"/>
        </w:rPr>
        <w:t>】</w:t>
      </w:r>
      <w:r>
        <w:t>按</w:t>
      </w:r>
      <w:r>
        <w:rPr>
          <w:rFonts w:hint="eastAsia" w:eastAsia="宋体"/>
          <w:lang w:eastAsia="zh-CN"/>
        </w:rPr>
        <w:t>‘《</w:t>
      </w:r>
      <w:r>
        <w:t>説文義證</w:t>
      </w:r>
      <w:r>
        <w:rPr>
          <w:rFonts w:hint="eastAsia" w:eastAsia="宋体"/>
          <w:lang w:eastAsia="zh-CN"/>
        </w:rPr>
        <w:t>》</w:t>
      </w:r>
      <w:r>
        <w:t>引。</w:t>
      </w:r>
    </w:p>
    <w:p w14:paraId="7D0D7CF2">
      <w:r>
        <w:t>【第649页】</w:t>
      </w:r>
    </w:p>
    <w:p w14:paraId="3AADB031">
      <w:r>
        <w:rPr>
          <w:rFonts w:hint="eastAsia" w:eastAsia="宋体"/>
          <w:lang w:eastAsia="zh-CN"/>
        </w:rPr>
        <w:t>【</w:t>
      </w:r>
      <w:r>
        <w:t>六</w:t>
      </w:r>
      <w:r>
        <w:rPr>
          <w:rFonts w:hint="eastAsia" w:eastAsia="宋体"/>
          <w:lang w:eastAsia="zh-CN"/>
        </w:rPr>
        <w:t>】</w:t>
      </w:r>
      <w:r>
        <w:t>按：</w:t>
      </w:r>
      <w:r>
        <w:rPr>
          <w:rFonts w:hint="eastAsia" w:eastAsia="宋体"/>
          <w:lang w:eastAsia="zh-CN"/>
        </w:rPr>
        <w:t>《</w:t>
      </w:r>
      <w:r>
        <w:t>説文義證</w:t>
      </w:r>
      <w:r>
        <w:rPr>
          <w:rFonts w:hint="eastAsia" w:eastAsia="宋体"/>
          <w:lang w:eastAsia="zh-CN"/>
        </w:rPr>
        <w:t>》</w:t>
      </w:r>
      <w:r>
        <w:t>採入。</w:t>
      </w:r>
    </w:p>
    <w:p w14:paraId="5A94FC53">
      <w:r>
        <w:rPr>
          <w:rFonts w:hint="eastAsia" w:eastAsia="宋体"/>
          <w:lang w:eastAsia="zh-CN"/>
        </w:rPr>
        <w:t>【</w:t>
      </w:r>
      <w:r>
        <w:t>七</w:t>
      </w:r>
      <w:r>
        <w:rPr>
          <w:rFonts w:hint="eastAsia" w:eastAsia="宋体"/>
          <w:lang w:eastAsia="zh-CN"/>
        </w:rPr>
        <w:t>】</w:t>
      </w:r>
      <w:r>
        <w:t>按：</w:t>
      </w:r>
      <w:r>
        <w:rPr>
          <w:rFonts w:hint="eastAsia" w:eastAsia="宋体"/>
          <w:lang w:eastAsia="zh-CN"/>
        </w:rPr>
        <w:t>《</w:t>
      </w:r>
      <w:r>
        <w:t>説文義證</w:t>
      </w:r>
      <w:r>
        <w:rPr>
          <w:rFonts w:hint="eastAsia" w:eastAsia="宋体"/>
          <w:lang w:eastAsia="zh-CN"/>
        </w:rPr>
        <w:t>》</w:t>
      </w:r>
      <w:r>
        <w:t>採入</w:t>
      </w:r>
    </w:p>
    <w:p w14:paraId="24612746">
      <w:r>
        <w:rPr>
          <w:rFonts w:hint="eastAsia" w:eastAsia="宋体"/>
          <w:lang w:eastAsia="zh-CN"/>
        </w:rPr>
        <w:t>【</w:t>
      </w:r>
      <w:r>
        <w:t>八</w:t>
      </w:r>
      <w:r>
        <w:rPr>
          <w:rFonts w:hint="eastAsia" w:eastAsia="宋体"/>
          <w:lang w:eastAsia="zh-CN"/>
        </w:rPr>
        <w:t>】</w:t>
      </w:r>
      <w:r>
        <w:t>按：</w:t>
      </w:r>
      <w:r>
        <w:rPr>
          <w:rFonts w:hint="eastAsia" w:eastAsia="宋体"/>
          <w:lang w:eastAsia="zh-CN"/>
        </w:rPr>
        <w:t>《</w:t>
      </w:r>
      <w:r>
        <w:t>説文義證</w:t>
      </w:r>
      <w:r>
        <w:rPr>
          <w:rFonts w:hint="eastAsia" w:eastAsia="宋体"/>
          <w:lang w:eastAsia="zh-CN"/>
        </w:rPr>
        <w:t>》</w:t>
      </w:r>
      <w:r>
        <w:t>採入。</w:t>
      </w:r>
    </w:p>
    <w:p w14:paraId="56139B57">
      <w:r>
        <w:rPr>
          <w:rFonts w:hint="eastAsia" w:eastAsia="宋体"/>
          <w:lang w:eastAsia="zh-CN"/>
        </w:rPr>
        <w:t>【</w:t>
      </w:r>
      <w:r>
        <w:t>九</w:t>
      </w:r>
      <w:r>
        <w:rPr>
          <w:rFonts w:hint="eastAsia" w:eastAsia="宋体"/>
          <w:lang w:eastAsia="zh-CN"/>
        </w:rPr>
        <w:t>】</w:t>
      </w:r>
      <w:r>
        <w:t>按：錢大昭</w:t>
      </w:r>
      <w:r>
        <w:rPr>
          <w:rFonts w:hint="eastAsia" w:eastAsia="宋体"/>
          <w:lang w:eastAsia="zh-CN"/>
        </w:rPr>
        <w:t>《</w:t>
      </w:r>
      <w:r>
        <w:t>説文統釋</w:t>
      </w:r>
      <w:r>
        <w:rPr>
          <w:rFonts w:hint="eastAsia" w:eastAsia="宋体"/>
          <w:lang w:eastAsia="zh-CN"/>
        </w:rPr>
        <w:t>•</w:t>
      </w:r>
      <w:r>
        <w:t>序</w:t>
      </w:r>
      <w:r>
        <w:rPr>
          <w:rFonts w:hint="eastAsia" w:eastAsia="宋体"/>
          <w:lang w:eastAsia="zh-CN"/>
        </w:rPr>
        <w:t>》</w:t>
      </w:r>
      <w:r>
        <w:t>同，</w:t>
      </w:r>
      <w:r>
        <w:rPr>
          <w:rFonts w:hint="eastAsia" w:eastAsia="宋体"/>
          <w:lang w:eastAsia="zh-CN"/>
        </w:rPr>
        <w:t>《</w:t>
      </w:r>
      <w:r>
        <w:t>説文義證</w:t>
      </w:r>
      <w:r>
        <w:rPr>
          <w:rFonts w:hint="eastAsia" w:eastAsia="宋体"/>
          <w:lang w:eastAsia="zh-CN"/>
        </w:rPr>
        <w:t>》</w:t>
      </w:r>
      <w:r>
        <w:t>引錢説</w:t>
      </w:r>
    </w:p>
    <w:p w14:paraId="623D0D3F">
      <w:r>
        <w:rPr>
          <w:rFonts w:hint="eastAsia" w:eastAsia="宋体"/>
          <w:lang w:eastAsia="zh-CN"/>
        </w:rPr>
        <w:t>【</w:t>
      </w:r>
      <w:r>
        <w:t>一一</w:t>
      </w:r>
      <w:r>
        <w:rPr>
          <w:rFonts w:hint="eastAsia" w:eastAsia="宋体"/>
          <w:lang w:eastAsia="zh-CN"/>
        </w:rPr>
        <w:t>】</w:t>
      </w:r>
      <w:r>
        <w:t>按：</w:t>
      </w:r>
      <w:r>
        <w:rPr>
          <w:rFonts w:hint="eastAsia" w:eastAsia="宋体"/>
          <w:lang w:eastAsia="zh-CN"/>
        </w:rPr>
        <w:t>《</w:t>
      </w:r>
      <w:r>
        <w:t>説文義證</w:t>
      </w:r>
      <w:r>
        <w:rPr>
          <w:rFonts w:hint="eastAsia" w:eastAsia="宋体"/>
          <w:lang w:eastAsia="zh-CN"/>
        </w:rPr>
        <w:t>》</w:t>
      </w:r>
      <w:r>
        <w:t>採入。</w:t>
      </w:r>
    </w:p>
    <w:p w14:paraId="7805317D">
      <w:r>
        <w:rPr>
          <w:rFonts w:hint="eastAsia" w:eastAsia="宋体"/>
          <w:lang w:eastAsia="zh-CN"/>
        </w:rPr>
        <w:t>【</w:t>
      </w:r>
      <w:r>
        <w:t>一一</w:t>
      </w:r>
      <w:r>
        <w:rPr>
          <w:rFonts w:hint="eastAsia" w:eastAsia="宋体"/>
          <w:lang w:eastAsia="zh-CN"/>
        </w:rPr>
        <w:t>】</w:t>
      </w:r>
      <w:r>
        <w:t>按：</w:t>
      </w:r>
      <w:r>
        <w:rPr>
          <w:rFonts w:hint="eastAsia" w:eastAsia="宋体"/>
          <w:lang w:eastAsia="zh-CN"/>
        </w:rPr>
        <w:t>《</w:t>
      </w:r>
      <w:r>
        <w:t>説文義證</w:t>
      </w:r>
      <w:r>
        <w:rPr>
          <w:rFonts w:hint="eastAsia" w:eastAsia="宋体"/>
          <w:lang w:eastAsia="zh-CN"/>
        </w:rPr>
        <w:t>》</w:t>
      </w:r>
      <w:r>
        <w:t>引</w:t>
      </w:r>
    </w:p>
    <w:p w14:paraId="3C3A5E68">
      <w:r>
        <w:rPr>
          <w:rFonts w:hint="eastAsia" w:eastAsia="宋体"/>
          <w:lang w:eastAsia="zh-CN"/>
        </w:rPr>
        <w:t>【</w:t>
      </w:r>
      <w:r>
        <w:t>一二</w:t>
      </w:r>
      <w:r>
        <w:rPr>
          <w:rFonts w:hint="eastAsia" w:eastAsia="宋体"/>
          <w:lang w:eastAsia="zh-CN"/>
        </w:rPr>
        <w:t>】</w:t>
      </w:r>
      <w:r>
        <w:t>按：</w:t>
      </w:r>
      <w:r>
        <w:rPr>
          <w:rFonts w:hint="eastAsia" w:eastAsia="宋体"/>
          <w:lang w:eastAsia="zh-CN"/>
        </w:rPr>
        <w:t>《</w:t>
      </w:r>
      <w:r>
        <w:t>説文義證</w:t>
      </w:r>
      <w:r>
        <w:rPr>
          <w:rFonts w:hint="eastAsia" w:eastAsia="宋体"/>
          <w:lang w:eastAsia="zh-CN"/>
        </w:rPr>
        <w:t>》</w:t>
      </w:r>
      <w:r>
        <w:t>採入。</w:t>
      </w:r>
    </w:p>
    <w:p w14:paraId="6C4BA562">
      <w:r>
        <w:rPr>
          <w:rFonts w:hint="eastAsia" w:eastAsia="宋体"/>
          <w:lang w:eastAsia="zh-CN"/>
        </w:rPr>
        <w:t>【</w:t>
      </w:r>
      <w:r>
        <w:t>一三</w:t>
      </w:r>
      <w:r>
        <w:rPr>
          <w:rFonts w:hint="eastAsia" w:eastAsia="宋体"/>
          <w:lang w:eastAsia="zh-CN"/>
        </w:rPr>
        <w:t>】</w:t>
      </w:r>
      <w:r>
        <w:t>同</w:t>
      </w:r>
      <w:r>
        <w:rPr>
          <w:rFonts w:hint="eastAsia" w:eastAsia="宋体"/>
          <w:lang w:eastAsia="zh-CN"/>
        </w:rPr>
        <w:t>【</w:t>
      </w:r>
      <w:r>
        <w:t>一二</w:t>
      </w:r>
      <w:r>
        <w:rPr>
          <w:rFonts w:hint="eastAsia" w:eastAsia="宋体"/>
          <w:lang w:eastAsia="zh-CN"/>
        </w:rPr>
        <w:t>】</w:t>
      </w:r>
      <w:r>
        <w:t>。</w:t>
      </w:r>
    </w:p>
    <w:p w14:paraId="7111EEB9">
      <w:r>
        <w:rPr>
          <w:rFonts w:hint="eastAsia" w:eastAsia="宋体"/>
          <w:lang w:eastAsia="zh-CN"/>
        </w:rPr>
        <w:t>【</w:t>
      </w:r>
      <w:r>
        <w:t>一四</w:t>
      </w:r>
      <w:r>
        <w:rPr>
          <w:rFonts w:hint="eastAsia" w:eastAsia="宋体"/>
          <w:lang w:eastAsia="zh-CN"/>
        </w:rPr>
        <w:t>】</w:t>
      </w:r>
      <w:r>
        <w:t>按：</w:t>
      </w:r>
      <w:r>
        <w:rPr>
          <w:rFonts w:hint="eastAsia" w:eastAsia="宋体"/>
          <w:lang w:eastAsia="zh-CN"/>
        </w:rPr>
        <w:t>《</w:t>
      </w:r>
      <w:r>
        <w:t>説文義證</w:t>
      </w:r>
      <w:r>
        <w:rPr>
          <w:rFonts w:hint="eastAsia" w:eastAsia="宋体"/>
          <w:lang w:eastAsia="zh-CN"/>
        </w:rPr>
        <w:t>》</w:t>
      </w:r>
      <w:r>
        <w:t>採入</w:t>
      </w:r>
    </w:p>
    <w:p w14:paraId="333B6021">
      <w:r>
        <w:rPr>
          <w:rFonts w:hint="eastAsia" w:eastAsia="宋体"/>
          <w:lang w:eastAsia="zh-CN"/>
        </w:rPr>
        <w:t>【</w:t>
      </w:r>
      <w:r>
        <w:t>一五</w:t>
      </w:r>
      <w:r>
        <w:rPr>
          <w:rFonts w:hint="eastAsia" w:eastAsia="宋体"/>
          <w:lang w:eastAsia="zh-CN"/>
        </w:rPr>
        <w:t>】</w:t>
      </w:r>
      <w:r>
        <w:t>按：</w:t>
      </w:r>
      <w:r>
        <w:rPr>
          <w:rFonts w:hint="eastAsia" w:eastAsia="宋体"/>
          <w:lang w:eastAsia="zh-CN"/>
        </w:rPr>
        <w:t>《</w:t>
      </w:r>
      <w:r>
        <w:t>説文義證</w:t>
      </w:r>
      <w:r>
        <w:rPr>
          <w:rFonts w:hint="eastAsia" w:eastAsia="宋体"/>
          <w:lang w:eastAsia="zh-CN"/>
        </w:rPr>
        <w:t>》</w:t>
      </w:r>
      <w:r>
        <w:t>採入。</w:t>
      </w:r>
    </w:p>
    <w:p w14:paraId="31363231">
      <w:r>
        <w:rPr>
          <w:rFonts w:hint="eastAsia" w:eastAsia="宋体"/>
          <w:lang w:eastAsia="zh-CN"/>
        </w:rPr>
        <w:t>【</w:t>
      </w:r>
      <w:r>
        <w:t>一六</w:t>
      </w:r>
      <w:r>
        <w:rPr>
          <w:rFonts w:hint="eastAsia" w:eastAsia="宋体"/>
          <w:lang w:eastAsia="zh-CN"/>
        </w:rPr>
        <w:t>】</w:t>
      </w:r>
      <w:r>
        <w:t>按：</w:t>
      </w:r>
      <w:r>
        <w:rPr>
          <w:rFonts w:hint="eastAsia" w:eastAsia="宋体"/>
          <w:lang w:eastAsia="zh-CN"/>
        </w:rPr>
        <w:t>《</w:t>
      </w:r>
      <w:r>
        <w:t>説文義證</w:t>
      </w:r>
      <w:r>
        <w:rPr>
          <w:rFonts w:hint="eastAsia" w:eastAsia="宋体"/>
          <w:lang w:eastAsia="zh-CN"/>
        </w:rPr>
        <w:t>》</w:t>
      </w:r>
      <w:r>
        <w:t>引。</w:t>
      </w:r>
    </w:p>
    <w:p w14:paraId="5BD48562">
      <w:r>
        <w:rPr>
          <w:rFonts w:hint="eastAsia" w:eastAsia="宋体"/>
          <w:lang w:eastAsia="zh-CN"/>
        </w:rPr>
        <w:t>【</w:t>
      </w:r>
      <w:r>
        <w:t>一七</w:t>
      </w:r>
      <w:r>
        <w:rPr>
          <w:rFonts w:hint="eastAsia" w:eastAsia="宋体"/>
          <w:lang w:eastAsia="zh-CN"/>
        </w:rPr>
        <w:t>】</w:t>
      </w:r>
      <w:r>
        <w:t>按：</w:t>
      </w:r>
      <w:r>
        <w:rPr>
          <w:rFonts w:hint="eastAsia" w:eastAsia="宋体"/>
          <w:lang w:eastAsia="zh-CN"/>
        </w:rPr>
        <w:t>《</w:t>
      </w:r>
      <w:r>
        <w:t>説文義證</w:t>
      </w:r>
      <w:r>
        <w:rPr>
          <w:rFonts w:hint="eastAsia" w:eastAsia="宋体"/>
          <w:lang w:eastAsia="zh-CN"/>
        </w:rPr>
        <w:t>》</w:t>
      </w:r>
      <w:r>
        <w:t>採入。</w:t>
      </w:r>
    </w:p>
    <w:p w14:paraId="55E2B9C5">
      <w:r>
        <w:rPr>
          <w:rFonts w:hint="eastAsia" w:eastAsia="宋体"/>
          <w:lang w:eastAsia="zh-CN"/>
        </w:rPr>
        <w:t>【</w:t>
      </w:r>
      <w:r>
        <w:t>一八</w:t>
      </w:r>
      <w:r>
        <w:rPr>
          <w:rFonts w:hint="eastAsia" w:eastAsia="宋体"/>
          <w:lang w:eastAsia="zh-CN"/>
        </w:rPr>
        <w:t>】</w:t>
      </w:r>
      <w:r>
        <w:t>按：</w:t>
      </w:r>
      <w:r>
        <w:rPr>
          <w:rFonts w:hint="eastAsia" w:eastAsia="宋体"/>
          <w:lang w:eastAsia="zh-CN"/>
        </w:rPr>
        <w:t>《</w:t>
      </w:r>
      <w:r>
        <w:t>説文義證</w:t>
      </w:r>
      <w:r>
        <w:rPr>
          <w:rFonts w:hint="eastAsia" w:eastAsia="宋体"/>
          <w:lang w:eastAsia="zh-CN"/>
        </w:rPr>
        <w:t>》</w:t>
      </w:r>
      <w:r>
        <w:t>採入。</w:t>
      </w:r>
    </w:p>
    <w:p w14:paraId="27CFEB29">
      <w:r>
        <w:rPr>
          <w:rFonts w:hint="eastAsia" w:eastAsia="宋体"/>
          <w:lang w:eastAsia="zh-CN"/>
        </w:rPr>
        <w:t>【</w:t>
      </w:r>
      <w:r>
        <w:t>一九</w:t>
      </w:r>
      <w:r>
        <w:rPr>
          <w:rFonts w:hint="eastAsia" w:eastAsia="宋体"/>
          <w:lang w:eastAsia="zh-CN"/>
        </w:rPr>
        <w:t>】</w:t>
      </w:r>
      <w:r>
        <w:t>同</w:t>
      </w:r>
      <w:r>
        <w:rPr>
          <w:rFonts w:hint="eastAsia" w:eastAsia="宋体"/>
          <w:lang w:eastAsia="zh-CN"/>
        </w:rPr>
        <w:t>【</w:t>
      </w:r>
      <w:r>
        <w:t>一八</w:t>
      </w:r>
      <w:r>
        <w:rPr>
          <w:rFonts w:hint="eastAsia" w:eastAsia="宋体"/>
          <w:lang w:eastAsia="zh-CN"/>
        </w:rPr>
        <w:t>】</w:t>
      </w:r>
      <w:r>
        <w:t>。</w:t>
      </w:r>
    </w:p>
    <w:p w14:paraId="1BC26CFB">
      <w:r>
        <w:t>王氏讀</w:t>
      </w:r>
      <w:r>
        <w:rPr>
          <w:rFonts w:hint="eastAsia" w:eastAsia="宋体"/>
          <w:lang w:eastAsia="zh-CN"/>
        </w:rPr>
        <w:t>《</w:t>
      </w:r>
      <w:r>
        <w:t>説文</w:t>
      </w:r>
      <w:r>
        <w:rPr>
          <w:rFonts w:hint="eastAsia" w:eastAsia="宋体"/>
          <w:lang w:eastAsia="zh-CN"/>
        </w:rPr>
        <w:t>》</w:t>
      </w:r>
      <w:r>
        <w:t>記</w:t>
      </w:r>
    </w:p>
    <w:p w14:paraId="6C0174D8">
      <w:r>
        <w:t>元念孫案：徐鍇以爲</w:t>
      </w:r>
      <w:r>
        <w:rPr>
          <w:rFonts w:hint="eastAsia" w:eastAsia="宋体"/>
          <w:lang w:eastAsia="zh-CN"/>
        </w:rPr>
        <w:t>“</w:t>
      </w:r>
      <w:r>
        <w:t>元</w:t>
      </w:r>
      <w:r>
        <w:rPr>
          <w:rFonts w:hint="eastAsia" w:eastAsia="宋体"/>
          <w:lang w:eastAsia="zh-CN"/>
        </w:rPr>
        <w:t>”</w:t>
      </w:r>
      <w:r>
        <w:t>字不當从兀聲，故</w:t>
      </w:r>
      <w:r>
        <w:rPr>
          <w:rFonts w:hint="eastAsia" w:eastAsia="宋体"/>
          <w:lang w:eastAsia="zh-CN"/>
        </w:rPr>
        <w:t>《</w:t>
      </w:r>
      <w:r>
        <w:t>繫傳</w:t>
      </w:r>
      <w:r>
        <w:rPr>
          <w:rFonts w:hint="eastAsia" w:eastAsia="宋体"/>
          <w:lang w:eastAsia="zh-CN"/>
        </w:rPr>
        <w:t>》</w:t>
      </w:r>
      <w:r>
        <w:t>注云：</w:t>
      </w:r>
      <w:r>
        <w:rPr>
          <w:rFonts w:hint="eastAsia" w:eastAsia="宋体"/>
          <w:lang w:eastAsia="zh-CN"/>
        </w:rPr>
        <w:t>“</w:t>
      </w:r>
      <w:r>
        <w:t>聲字，人妄加之也。</w:t>
      </w:r>
      <w:r>
        <w:rPr>
          <w:rFonts w:hint="eastAsia" w:eastAsia="宋体"/>
          <w:lang w:eastAsia="zh-CN"/>
        </w:rPr>
        <w:t>”</w:t>
      </w:r>
      <w:r>
        <w:t>今</w:t>
      </w:r>
    </w:p>
    <w:p w14:paraId="1BD8BD6F">
      <w:r>
        <w:t>【第650页】</w:t>
      </w:r>
    </w:p>
    <w:p w14:paraId="2C83D4F0">
      <w:pPr>
        <w:rPr>
          <w:rFonts w:hint="eastAsia" w:eastAsia="宋体"/>
          <w:lang w:eastAsia="zh-CN"/>
        </w:rPr>
      </w:pPr>
      <w:r>
        <w:t>攷</w:t>
      </w:r>
      <w:r>
        <w:rPr>
          <w:rFonts w:hint="eastAsia" w:eastAsia="宋体"/>
          <w:lang w:eastAsia="zh-CN"/>
        </w:rPr>
        <w:t>《</w:t>
      </w:r>
      <w:r>
        <w:t>説文</w:t>
      </w:r>
      <w:r>
        <w:rPr>
          <w:rFonts w:hint="eastAsia" w:eastAsia="宋体"/>
          <w:lang w:eastAsia="zh-CN"/>
        </w:rPr>
        <w:t>》</w:t>
      </w:r>
      <w:r>
        <w:t>，</w:t>
      </w:r>
      <w:r>
        <w:rPr>
          <w:rFonts w:hint="eastAsia" w:eastAsia="宋体"/>
          <w:lang w:eastAsia="zh-CN"/>
        </w:rPr>
        <w:t>“</w:t>
      </w:r>
      <w:r>
        <w:t>髡</w:t>
      </w:r>
      <w:r>
        <w:rPr>
          <w:rFonts w:hint="eastAsia" w:eastAsia="宋体"/>
          <w:lang w:eastAsia="zh-CN"/>
        </w:rPr>
        <w:t>”</w:t>
      </w:r>
      <w:r>
        <w:t>字从髟，兀聲，或從元聲作髡；又</w:t>
      </w:r>
      <w:r>
        <w:rPr>
          <w:rFonts w:hint="eastAsia" w:eastAsia="宋体"/>
          <w:lang w:eastAsia="zh-CN"/>
        </w:rPr>
        <w:t>“</w:t>
      </w:r>
      <w:r>
        <w:t>䡇</w:t>
      </w:r>
      <w:r>
        <w:rPr>
          <w:rFonts w:hint="eastAsia" w:eastAsia="宋体"/>
          <w:lang w:eastAsia="zh-CN"/>
        </w:rPr>
        <w:t>”</w:t>
      </w:r>
      <w:r>
        <w:t>字从車，元聲，音月，即</w:t>
      </w:r>
      <w:r>
        <w:rPr>
          <w:rFonts w:hint="eastAsia" w:eastAsia="宋体"/>
          <w:lang w:eastAsia="zh-CN"/>
        </w:rPr>
        <w:t>“</w:t>
      </w:r>
      <w:r>
        <w:t>小車無軏</w:t>
      </w:r>
      <w:r>
        <w:rPr>
          <w:rFonts w:hint="eastAsia" w:eastAsia="宋体"/>
          <w:lang w:eastAsia="zh-CN"/>
        </w:rPr>
        <w:t>”</w:t>
      </w:r>
    </w:p>
    <w:p w14:paraId="2C387856">
      <w:r>
        <w:t>之軏。蓋元與兀本一聲之轉，故元从兀聲，而从兀之字可从元，从元之字又可从兀也。又</w:t>
      </w:r>
    </w:p>
    <w:p w14:paraId="73FECD3D">
      <w:r>
        <w:t>唐玄度</w:t>
      </w:r>
      <w:r>
        <w:rPr>
          <w:rFonts w:hint="eastAsia" w:eastAsia="宋体"/>
          <w:lang w:eastAsia="zh-CN"/>
        </w:rPr>
        <w:t>《</w:t>
      </w:r>
      <w:r>
        <w:t>九經字樣</w:t>
      </w:r>
      <w:r>
        <w:rPr>
          <w:rFonts w:hint="eastAsia" w:eastAsia="宋体"/>
          <w:lang w:eastAsia="zh-CN"/>
        </w:rPr>
        <w:t>》</w:t>
      </w:r>
      <w:r>
        <w:t>皆本</w:t>
      </w:r>
      <w:r>
        <w:rPr>
          <w:rFonts w:hint="eastAsia" w:eastAsia="宋体"/>
          <w:lang w:eastAsia="zh-CN"/>
        </w:rPr>
        <w:t>《</w:t>
      </w:r>
      <w:r>
        <w:t>説文</w:t>
      </w:r>
      <w:r>
        <w:rPr>
          <w:rFonts w:hint="eastAsia" w:eastAsia="宋体"/>
          <w:lang w:eastAsia="zh-CN"/>
        </w:rPr>
        <w:t>》</w:t>
      </w:r>
      <w:r>
        <w:t>，其</w:t>
      </w:r>
      <w:r>
        <w:rPr>
          <w:rFonts w:hint="eastAsia" w:eastAsia="宋体"/>
          <w:lang w:eastAsia="zh-CN"/>
        </w:rPr>
        <w:t>“</w:t>
      </w:r>
      <w:r>
        <w:t>元</w:t>
      </w:r>
      <w:r>
        <w:rPr>
          <w:rFonts w:hint="eastAsia" w:eastAsia="宋体"/>
          <w:lang w:eastAsia="zh-CN"/>
        </w:rPr>
        <w:t>”</w:t>
      </w:r>
      <w:r>
        <w:t>字注亦云：</w:t>
      </w:r>
      <w:r>
        <w:rPr>
          <w:rFonts w:hint="eastAsia" w:eastAsia="宋体"/>
          <w:lang w:eastAsia="zh-CN"/>
        </w:rPr>
        <w:t>“</w:t>
      </w:r>
      <w:r>
        <w:t>从一＄兀聲。</w:t>
      </w:r>
      <w:r>
        <w:rPr>
          <w:rFonts w:hint="eastAsia" w:eastAsia="宋体"/>
          <w:lang w:eastAsia="zh-CN"/>
        </w:rPr>
        <w:t>”</w:t>
      </w:r>
      <w:r>
        <w:t>則</w:t>
      </w:r>
      <w:r>
        <w:rPr>
          <w:rFonts w:hint="eastAsia" w:eastAsia="宋体"/>
          <w:lang w:eastAsia="zh-CN"/>
        </w:rPr>
        <w:t>《</w:t>
      </w:r>
      <w:r>
        <w:t>説文</w:t>
      </w:r>
      <w:r>
        <w:rPr>
          <w:rFonts w:hint="eastAsia" w:eastAsia="宋体"/>
          <w:lang w:eastAsia="zh-CN"/>
        </w:rPr>
        <w:t>》</w:t>
      </w:r>
      <w:r>
        <w:t>本作</w:t>
      </w:r>
      <w:r>
        <w:rPr>
          <w:rFonts w:hint="eastAsia" w:eastAsia="宋体"/>
          <w:lang w:eastAsia="zh-CN"/>
        </w:rPr>
        <w:t>“</w:t>
      </w:r>
      <w:r>
        <w:t>从一，兀</w:t>
      </w:r>
    </w:p>
    <w:p w14:paraId="291D59C1">
      <w:r>
        <w:t>聲</w:t>
      </w:r>
      <w:r>
        <w:rPr>
          <w:rFonts w:hint="eastAsia" w:eastAsia="宋体"/>
          <w:lang w:eastAsia="zh-CN"/>
        </w:rPr>
        <w:t>”</w:t>
      </w:r>
      <w:r>
        <w:t>明甚。徐鍇不得其解，削去</w:t>
      </w:r>
      <w:r>
        <w:rPr>
          <w:rFonts w:hint="eastAsia" w:eastAsia="宋体"/>
          <w:lang w:eastAsia="zh-CN"/>
        </w:rPr>
        <w:t>“</w:t>
      </w:r>
      <w:r>
        <w:t>聲</w:t>
      </w:r>
      <w:r>
        <w:rPr>
          <w:rFonts w:hint="eastAsia" w:eastAsia="宋体"/>
          <w:lang w:eastAsia="zh-CN"/>
        </w:rPr>
        <w:t>”</w:t>
      </w:r>
      <w:r>
        <w:t>字，徐鉉又改爲</w:t>
      </w:r>
      <w:r>
        <w:rPr>
          <w:rFonts w:hint="eastAsia" w:eastAsia="宋体"/>
          <w:lang w:eastAsia="zh-CN"/>
        </w:rPr>
        <w:t>“</w:t>
      </w:r>
      <w:r>
        <w:t>从一、从兀</w:t>
      </w:r>
      <w:r>
        <w:rPr>
          <w:rFonts w:hint="eastAsia" w:eastAsia="宋体"/>
          <w:lang w:eastAsia="zh-CN"/>
        </w:rPr>
        <w:t>”</w:t>
      </w:r>
      <w:r>
        <w:t>，並非</w:t>
      </w:r>
    </w:p>
    <w:p w14:paraId="506751A0">
      <w:r>
        <w:t>祫</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从示，合聲</w:t>
      </w:r>
      <w:r>
        <w:rPr>
          <w:rFonts w:hint="eastAsia" w:eastAsia="宋体"/>
          <w:lang w:eastAsia="zh-CN"/>
        </w:rPr>
        <w:t>”</w:t>
      </w:r>
      <w:r>
        <w:t>。鍇詳此義，以爲誤多</w:t>
      </w:r>
      <w:r>
        <w:rPr>
          <w:rFonts w:hint="eastAsia" w:eastAsia="宋体"/>
          <w:lang w:eastAsia="zh-CN"/>
        </w:rPr>
        <w:t>“</w:t>
      </w:r>
      <w:r>
        <w:t>聲</w:t>
      </w:r>
      <w:r>
        <w:rPr>
          <w:rFonts w:hint="eastAsia" w:eastAsia="宋体"/>
          <w:lang w:eastAsia="zh-CN"/>
        </w:rPr>
        <w:t>”</w:t>
      </w:r>
      <w:r>
        <w:t>字。今攷</w:t>
      </w:r>
      <w:r>
        <w:rPr>
          <w:rFonts w:hint="eastAsia" w:eastAsia="宋体"/>
          <w:lang w:eastAsia="zh-CN"/>
        </w:rPr>
        <w:t>“</w:t>
      </w:r>
      <w:r>
        <w:t>禷</w:t>
      </w:r>
      <w:r>
        <w:rPr>
          <w:rFonts w:hint="eastAsia" w:eastAsia="宋体"/>
          <w:lang w:eastAsia="zh-CN"/>
        </w:rPr>
        <w:t>”</w:t>
      </w:r>
      <w:r>
        <w:t>字注</w:t>
      </w:r>
      <w:r>
        <w:rPr>
          <w:rFonts w:hint="eastAsia" w:eastAsia="宋体"/>
          <w:lang w:eastAsia="zh-CN"/>
        </w:rPr>
        <w:t>“</w:t>
      </w:r>
      <w:r>
        <w:t>从示，類</w:t>
      </w:r>
    </w:p>
    <w:p w14:paraId="30DE991A">
      <w:r>
        <w:t>聲</w:t>
      </w:r>
      <w:r>
        <w:rPr>
          <w:rFonts w:hint="eastAsia" w:eastAsia="宋体"/>
          <w:lang w:eastAsia="zh-CN"/>
        </w:rPr>
        <w:t>”</w:t>
      </w:r>
      <w:r>
        <w:t>、</w:t>
      </w:r>
      <w:r>
        <w:rPr>
          <w:rFonts w:hint="eastAsia" w:eastAsia="宋体"/>
          <w:lang w:eastAsia="zh-CN"/>
        </w:rPr>
        <w:t>“</w:t>
      </w:r>
      <w:r>
        <w:t>祰</w:t>
      </w:r>
      <w:r>
        <w:rPr>
          <w:rFonts w:hint="eastAsia" w:eastAsia="宋体"/>
          <w:lang w:eastAsia="zh-CN"/>
        </w:rPr>
        <w:t>”</w:t>
      </w:r>
      <w:r>
        <w:t>字注</w:t>
      </w:r>
      <w:r>
        <w:rPr>
          <w:rFonts w:hint="eastAsia" w:eastAsia="宋体"/>
          <w:lang w:eastAsia="zh-CN"/>
        </w:rPr>
        <w:t>“</w:t>
      </w:r>
      <w:r>
        <w:t>从示，告聲</w:t>
      </w:r>
      <w:r>
        <w:rPr>
          <w:rFonts w:hint="eastAsia" w:eastAsia="宋体"/>
          <w:lang w:eastAsia="zh-CN"/>
        </w:rPr>
        <w:t>”</w:t>
      </w:r>
      <w:r>
        <w:t>，皆有</w:t>
      </w:r>
      <w:r>
        <w:rPr>
          <w:rFonts w:hint="eastAsia" w:eastAsia="宋体"/>
          <w:lang w:eastAsia="zh-CN"/>
        </w:rPr>
        <w:t>“</w:t>
      </w:r>
      <w:r>
        <w:t>聲</w:t>
      </w:r>
      <w:r>
        <w:rPr>
          <w:rFonts w:hint="eastAsia" w:eastAsia="宋体"/>
          <w:lang w:eastAsia="zh-CN"/>
        </w:rPr>
        <w:t>”</w:t>
      </w:r>
      <w:r>
        <w:t>字。推之他部亦多有此，豈得謂之誤乎？徐鉉削去</w:t>
      </w:r>
    </w:p>
    <w:p w14:paraId="2BC47071">
      <w:r>
        <w:rPr>
          <w:rFonts w:hint="eastAsia" w:eastAsia="宋体"/>
          <w:lang w:eastAsia="zh-CN"/>
        </w:rPr>
        <w:t>“</w:t>
      </w:r>
      <w:r>
        <w:t>聲</w:t>
      </w:r>
      <w:r>
        <w:rPr>
          <w:rFonts w:hint="eastAsia" w:eastAsia="宋体"/>
          <w:lang w:eastAsia="zh-CN"/>
        </w:rPr>
        <w:t>”</w:t>
      </w:r>
      <w:r>
        <w:t>字，非是。</w:t>
      </w:r>
      <w:r>
        <w:rPr>
          <w:rFonts w:hint="eastAsia" w:eastAsia="宋体"/>
          <w:lang w:eastAsia="zh-CN"/>
        </w:rPr>
        <w:t>“</w:t>
      </w:r>
      <w:r>
        <w:t>三歲爲袷</w:t>
      </w:r>
      <w:r>
        <w:rPr>
          <w:rFonts w:hint="eastAsia" w:eastAsia="宋体"/>
          <w:lang w:eastAsia="zh-CN"/>
        </w:rPr>
        <w:t>”</w:t>
      </w:r>
      <w:r>
        <w:t>，疑</w:t>
      </w:r>
      <w:r>
        <w:rPr>
          <w:rFonts w:hint="eastAsia" w:eastAsia="宋体"/>
          <w:lang w:eastAsia="zh-CN"/>
        </w:rPr>
        <w:t>《</w:t>
      </w:r>
      <w:r>
        <w:t>禮緯</w:t>
      </w:r>
      <w:r>
        <w:rPr>
          <w:rFonts w:hint="eastAsia" w:eastAsia="宋体"/>
          <w:lang w:eastAsia="zh-CN"/>
        </w:rPr>
        <w:t>》</w:t>
      </w:r>
      <w:r>
        <w:t>文</w:t>
      </w:r>
    </w:p>
    <w:p w14:paraId="0F67C00C">
      <w:r>
        <w:t>禜</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从示，从營省聲</w:t>
      </w:r>
      <w:r>
        <w:rPr>
          <w:rFonts w:hint="eastAsia" w:eastAsia="宋体"/>
          <w:lang w:eastAsia="zh-CN"/>
        </w:rPr>
        <w:t>”</w:t>
      </w:r>
      <w:r>
        <w:t>。念孙案：</w:t>
      </w:r>
      <w:r>
        <w:rPr>
          <w:rFonts w:hint="eastAsia" w:eastAsia="宋体"/>
          <w:lang w:eastAsia="zh-CN"/>
        </w:rPr>
        <w:t>“</w:t>
      </w:r>
      <w:r>
        <w:t>榮</w:t>
      </w:r>
      <w:r>
        <w:rPr>
          <w:rFonts w:hint="eastAsia" w:eastAsia="宋体"/>
          <w:lang w:eastAsia="zh-CN"/>
        </w:rPr>
        <w:t>”</w:t>
      </w:r>
      <w:r>
        <w:t>字當从</w:t>
      </w:r>
      <w:r>
        <w:rPr>
          <w:rFonts w:hint="eastAsia" w:eastAsia="宋体"/>
          <w:lang w:eastAsia="zh-CN"/>
        </w:rPr>
        <w:t>《</w:t>
      </w:r>
      <w:r>
        <w:t>繫傳</w:t>
      </w:r>
      <w:r>
        <w:rPr>
          <w:rFonts w:hint="eastAsia" w:eastAsia="宋体"/>
          <w:lang w:eastAsia="zh-CN"/>
        </w:rPr>
        <w:t>》</w:t>
      </w:r>
      <w:r>
        <w:t>改作</w:t>
      </w:r>
      <w:r>
        <w:rPr>
          <w:rFonts w:hint="eastAsia" w:eastAsia="宋体"/>
          <w:lang w:eastAsia="zh-CN"/>
        </w:rPr>
        <w:t>“</w:t>
      </w:r>
      <w:r>
        <w:t>營</w:t>
      </w:r>
      <w:r>
        <w:rPr>
          <w:rFonts w:hint="eastAsia" w:eastAsia="宋体"/>
          <w:lang w:eastAsia="zh-CN"/>
        </w:rPr>
        <w:t>”</w:t>
      </w:r>
      <w:r>
        <w:t>。蓋禜者</w:t>
      </w:r>
    </w:p>
    <w:p w14:paraId="31937324">
      <w:r>
        <w:t>營也，設緜蕝爲營，以禳於日月、星辰、山川也。故字从營省聲。</w:t>
      </w:r>
      <w:r>
        <w:rPr>
          <w:rFonts w:hint="eastAsia" w:eastAsia="宋体"/>
          <w:lang w:eastAsia="zh-CN"/>
        </w:rPr>
        <w:t>《</w:t>
      </w:r>
      <w:r>
        <w:t>周禮</w:t>
      </w:r>
      <w:r>
        <w:rPr>
          <w:rFonts w:hint="eastAsia" w:eastAsia="宋体"/>
          <w:lang w:eastAsia="zh-CN"/>
        </w:rPr>
        <w:t>•</w:t>
      </w:r>
      <w:r>
        <w:t>鬯人</w:t>
      </w:r>
      <w:r>
        <w:rPr>
          <w:rFonts w:hint="eastAsia" w:eastAsia="宋体"/>
          <w:lang w:eastAsia="zh-CN"/>
        </w:rPr>
        <w:t>》“</w:t>
      </w:r>
      <w:r>
        <w:t>禜門</w:t>
      </w:r>
      <w:r>
        <w:rPr>
          <w:rFonts w:hint="eastAsia" w:eastAsia="宋体"/>
          <w:lang w:eastAsia="zh-CN"/>
        </w:rPr>
        <w:t>”</w:t>
      </w:r>
      <w:r>
        <w:t>注</w:t>
      </w:r>
    </w:p>
    <w:p w14:paraId="290AD8E8">
      <w:r>
        <w:rPr>
          <w:rFonts w:hint="eastAsia" w:eastAsia="宋体"/>
          <w:lang w:eastAsia="zh-CN"/>
        </w:rPr>
        <w:t>“</w:t>
      </w:r>
      <w:r>
        <w:t>營謂營酇所祭。</w:t>
      </w:r>
      <w:r>
        <w:rPr>
          <w:rFonts w:hint="eastAsia" w:eastAsia="宋体"/>
          <w:lang w:eastAsia="zh-CN"/>
        </w:rPr>
        <w:t>”《</w:t>
      </w:r>
      <w:r>
        <w:t>禮記。祭法</w:t>
      </w:r>
      <w:r>
        <w:rPr>
          <w:rFonts w:hint="eastAsia" w:eastAsia="宋体"/>
          <w:lang w:eastAsia="zh-CN"/>
        </w:rPr>
        <w:t>》</w:t>
      </w:r>
      <w:r>
        <w:t>：</w:t>
      </w:r>
      <w:r>
        <w:rPr>
          <w:rFonts w:hint="eastAsia" w:eastAsia="宋体"/>
          <w:lang w:eastAsia="zh-CN"/>
        </w:rPr>
        <w:t>“</w:t>
      </w:r>
      <w:r>
        <w:t>幽宗祭星也，雩宗祭水旱也。</w:t>
      </w:r>
      <w:r>
        <w:rPr>
          <w:rFonts w:hint="eastAsia" w:eastAsia="宋体"/>
          <w:lang w:eastAsia="zh-CN"/>
        </w:rPr>
        <w:t>”</w:t>
      </w:r>
      <w:r>
        <w:t>注：</w:t>
      </w:r>
      <w:r>
        <w:rPr>
          <w:rFonts w:hint="eastAsia" w:eastAsia="宋体"/>
          <w:lang w:eastAsia="zh-CN"/>
        </w:rPr>
        <w:t>“</w:t>
      </w:r>
      <w:r>
        <w:t>宗皆當爲禜，禜之</w:t>
      </w:r>
    </w:p>
    <w:p w14:paraId="4F68E094">
      <w:r>
        <w:t>言營也。</w:t>
      </w:r>
      <w:r>
        <w:rPr>
          <w:rFonts w:hint="eastAsia" w:eastAsia="宋体"/>
          <w:lang w:eastAsia="zh-CN"/>
        </w:rPr>
        <w:t>”《</w:t>
      </w:r>
      <w:r>
        <w:t>左傳+昭元年</w:t>
      </w:r>
      <w:r>
        <w:rPr>
          <w:rFonts w:hint="eastAsia" w:eastAsia="宋体"/>
          <w:lang w:eastAsia="zh-CN"/>
        </w:rPr>
        <w:t>》</w:t>
      </w:r>
      <w:r>
        <w:t>：</w:t>
      </w:r>
      <w:r>
        <w:rPr>
          <w:rFonts w:hint="eastAsia" w:eastAsia="宋体"/>
          <w:lang w:eastAsia="zh-CN"/>
        </w:rPr>
        <w:t>“</w:t>
      </w:r>
      <w:r>
        <w:t>於是乎禜之。</w:t>
      </w:r>
      <w:r>
        <w:rPr>
          <w:rFonts w:hint="eastAsia" w:eastAsia="宋体"/>
          <w:lang w:eastAsia="zh-CN"/>
        </w:rPr>
        <w:t>”</w:t>
      </w:r>
      <w:r>
        <w:t>正義：</w:t>
      </w:r>
      <w:r>
        <w:rPr>
          <w:rFonts w:hint="eastAsia" w:eastAsia="宋体"/>
          <w:lang w:eastAsia="zh-CN"/>
        </w:rPr>
        <w:t>“</w:t>
      </w:r>
      <w:r>
        <w:t>賈逵以爲營攢用幣。</w:t>
      </w:r>
      <w:r>
        <w:rPr>
          <w:rFonts w:hint="eastAsia" w:eastAsia="宋体"/>
          <w:lang w:eastAsia="zh-CN"/>
        </w:rPr>
        <w:t>”</w:t>
      </w:r>
      <w:r>
        <w:t>是其證也。又</w:t>
      </w:r>
    </w:p>
    <w:p w14:paraId="4776EB95">
      <w:r>
        <w:t>案：</w:t>
      </w:r>
      <w:r>
        <w:rPr>
          <w:rFonts w:hint="eastAsia" w:eastAsia="宋体"/>
          <w:lang w:eastAsia="zh-CN"/>
        </w:rPr>
        <w:t>“《</w:t>
      </w:r>
      <w:r>
        <w:t>禮記</w:t>
      </w:r>
      <w:r>
        <w:rPr>
          <w:rFonts w:hint="eastAsia" w:eastAsia="宋体"/>
          <w:lang w:eastAsia="zh-CN"/>
        </w:rPr>
        <w:t>》</w:t>
      </w:r>
      <w:r>
        <w:t>曰</w:t>
      </w:r>
      <w:r>
        <w:rPr>
          <w:rFonts w:hint="eastAsia" w:eastAsia="宋体"/>
          <w:lang w:eastAsia="zh-CN"/>
        </w:rPr>
        <w:t>”</w:t>
      </w:r>
      <w:r>
        <w:t>以下八字，乃徐鉉取鍇語坿入，非</w:t>
      </w:r>
      <w:r>
        <w:rPr>
          <w:rFonts w:hint="eastAsia" w:eastAsia="宋体"/>
          <w:lang w:eastAsia="zh-CN"/>
        </w:rPr>
        <w:t>《</w:t>
      </w:r>
      <w:r>
        <w:t>説文</w:t>
      </w:r>
      <w:r>
        <w:rPr>
          <w:rFonts w:hint="eastAsia" w:eastAsia="宋体"/>
          <w:lang w:eastAsia="zh-CN"/>
        </w:rPr>
        <w:t>》</w:t>
      </w:r>
      <w:r>
        <w:t>語。</w:t>
      </w:r>
    </w:p>
    <w:p w14:paraId="19C8D5FB">
      <w:r>
        <w:t>社</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从示，土聲</w:t>
      </w:r>
      <w:r>
        <w:rPr>
          <w:rFonts w:hint="eastAsia" w:eastAsia="宋体"/>
          <w:lang w:eastAsia="zh-CN"/>
        </w:rPr>
        <w:t>”</w:t>
      </w:r>
      <w:r>
        <w:t>。念孙案：此無</w:t>
      </w:r>
      <w:r>
        <w:rPr>
          <w:rFonts w:hint="eastAsia" w:eastAsia="宋体"/>
          <w:lang w:eastAsia="zh-CN"/>
        </w:rPr>
        <w:t>“</w:t>
      </w:r>
      <w:r>
        <w:t>聲</w:t>
      </w:r>
      <w:r>
        <w:rPr>
          <w:rFonts w:hint="eastAsia" w:eastAsia="宋体"/>
          <w:lang w:eastAsia="zh-CN"/>
        </w:rPr>
        <w:t>”</w:t>
      </w:r>
      <w:r>
        <w:t>字，徐鉉以爲</w:t>
      </w:r>
      <w:r>
        <w:rPr>
          <w:rFonts w:hint="eastAsia" w:eastAsia="宋体"/>
          <w:lang w:eastAsia="zh-CN"/>
        </w:rPr>
        <w:t>“</w:t>
      </w:r>
      <w:r>
        <w:t>社</w:t>
      </w:r>
      <w:r>
        <w:rPr>
          <w:rFonts w:hint="eastAsia" w:eastAsia="宋体"/>
          <w:lang w:eastAsia="zh-CN"/>
        </w:rPr>
        <w:t>”</w:t>
      </w:r>
      <w:r>
        <w:t>與</w:t>
      </w:r>
      <w:r>
        <w:rPr>
          <w:rFonts w:hint="eastAsia" w:eastAsia="宋体"/>
          <w:lang w:eastAsia="zh-CN"/>
        </w:rPr>
        <w:t>“</w:t>
      </w:r>
      <w:r>
        <w:t>土</w:t>
      </w:r>
      <w:r>
        <w:rPr>
          <w:rFonts w:hint="eastAsia" w:eastAsia="宋体"/>
          <w:lang w:eastAsia="zh-CN"/>
        </w:rPr>
        <w:t>”</w:t>
      </w:r>
      <w:r>
        <w:t>聲不相近</w:t>
      </w:r>
    </w:p>
    <w:p w14:paraId="4E09F40D">
      <w:r>
        <w:t>而削之也。攷</w:t>
      </w:r>
      <w:r>
        <w:rPr>
          <w:rFonts w:hint="eastAsia" w:eastAsia="宋体"/>
          <w:lang w:eastAsia="zh-CN"/>
        </w:rPr>
        <w:t>“</w:t>
      </w:r>
      <w:r>
        <w:t>社</w:t>
      </w:r>
      <w:r>
        <w:rPr>
          <w:rFonts w:hint="eastAsia" w:eastAsia="宋体"/>
          <w:lang w:eastAsia="zh-CN"/>
        </w:rPr>
        <w:t>”</w:t>
      </w:r>
      <w:r>
        <w:t>字古音土，故从土得聲。</w:t>
      </w:r>
      <w:r>
        <w:rPr>
          <w:rFonts w:hint="eastAsia" w:eastAsia="宋体"/>
          <w:lang w:eastAsia="zh-CN"/>
        </w:rPr>
        <w:t>《</w:t>
      </w:r>
      <w:r>
        <w:t>春秋。閔二年</w:t>
      </w:r>
      <w:r>
        <w:rPr>
          <w:rFonts w:hint="eastAsia" w:eastAsia="宋体"/>
          <w:lang w:eastAsia="zh-CN"/>
        </w:rPr>
        <w:t>》</w:t>
      </w:r>
      <w:r>
        <w:t>：</w:t>
      </w:r>
      <w:r>
        <w:rPr>
          <w:rFonts w:hint="eastAsia" w:eastAsia="宋体"/>
          <w:lang w:eastAsia="zh-CN"/>
        </w:rPr>
        <w:t>“</w:t>
      </w:r>
      <w:r>
        <w:t>閒于兩社，爲公室輔。</w:t>
      </w:r>
      <w:r>
        <w:rPr>
          <w:rFonts w:hint="eastAsia" w:eastAsia="宋体"/>
          <w:lang w:eastAsia="zh-CN"/>
        </w:rPr>
        <w:t>”《</w:t>
      </w:r>
      <w:r>
        <w:t>漢</w:t>
      </w:r>
    </w:p>
    <w:p w14:paraId="061574F4">
      <w:r>
        <w:t>書</w:t>
      </w:r>
      <w:r>
        <w:rPr>
          <w:rFonts w:hint="eastAsia" w:eastAsia="宋体"/>
          <w:lang w:eastAsia="zh-CN"/>
        </w:rPr>
        <w:t>•</w:t>
      </w:r>
      <w:r>
        <w:t>叙傳</w:t>
      </w:r>
      <w:r>
        <w:rPr>
          <w:rFonts w:hint="eastAsia" w:eastAsia="宋体"/>
          <w:lang w:eastAsia="zh-CN"/>
        </w:rPr>
        <w:t>》</w:t>
      </w:r>
      <w:r>
        <w:t>：</w:t>
      </w:r>
      <w:r>
        <w:rPr>
          <w:rFonts w:hint="eastAsia" w:eastAsia="宋体"/>
          <w:lang w:eastAsia="zh-CN"/>
        </w:rPr>
        <w:t>“</w:t>
      </w:r>
      <w:r>
        <w:t>布歷燕齊，叔亦相魯。民思其政，或金或社。</w:t>
      </w:r>
      <w:r>
        <w:rPr>
          <w:rFonts w:hint="eastAsia" w:eastAsia="宋体"/>
          <w:lang w:eastAsia="zh-CN"/>
        </w:rPr>
        <w:t>”《</w:t>
      </w:r>
      <w:r>
        <w:t>白虎通</w:t>
      </w:r>
      <w:r>
        <w:rPr>
          <w:rFonts w:hint="eastAsia" w:eastAsia="宋体"/>
          <w:lang w:eastAsia="zh-CN"/>
        </w:rPr>
        <w:t>》</w:t>
      </w:r>
      <w:r>
        <w:t>：</w:t>
      </w:r>
      <w:r>
        <w:rPr>
          <w:rFonts w:hint="eastAsia" w:eastAsia="宋体"/>
          <w:lang w:eastAsia="zh-CN"/>
        </w:rPr>
        <w:t>“</w:t>
      </w:r>
      <w:r>
        <w:t>社不謂之土，何</w:t>
      </w:r>
    </w:p>
    <w:p w14:paraId="6E1FD8DB">
      <w:r>
        <w:t>【第651页】</w:t>
      </w:r>
    </w:p>
    <w:p w14:paraId="279BC73C">
      <w:r>
        <w:t>變名爲社？别於衆土也。</w:t>
      </w:r>
      <w:r>
        <w:rPr>
          <w:rFonts w:hint="eastAsia" w:eastAsia="宋体"/>
          <w:lang w:eastAsia="zh-CN"/>
        </w:rPr>
        <w:t>”</w:t>
      </w:r>
      <w:r>
        <w:t>合觀數條，皆讀</w:t>
      </w:r>
      <w:r>
        <w:rPr>
          <w:rFonts w:hint="eastAsia" w:eastAsia="宋体"/>
          <w:lang w:eastAsia="zh-CN"/>
        </w:rPr>
        <w:t>“</w:t>
      </w:r>
      <w:r>
        <w:t>社</w:t>
      </w:r>
      <w:r>
        <w:rPr>
          <w:rFonts w:hint="eastAsia" w:eastAsia="宋体"/>
          <w:lang w:eastAsia="zh-CN"/>
        </w:rPr>
        <w:t>”</w:t>
      </w:r>
      <w:r>
        <w:t>爲土。則此字从土聲明甚，削去</w:t>
      </w:r>
      <w:r>
        <w:rPr>
          <w:rFonts w:hint="eastAsia" w:eastAsia="宋体"/>
          <w:lang w:eastAsia="zh-CN"/>
        </w:rPr>
        <w:t>“</w:t>
      </w:r>
      <w:r>
        <w:t>聲</w:t>
      </w:r>
      <w:r>
        <w:rPr>
          <w:rFonts w:hint="eastAsia" w:eastAsia="宋体"/>
          <w:lang w:eastAsia="zh-CN"/>
        </w:rPr>
        <w:t>”</w:t>
      </w:r>
      <w:r>
        <w:t>字</w:t>
      </w:r>
    </w:p>
    <w:p w14:paraId="67303B5D">
      <w:r>
        <w:t>非是。</w:t>
      </w:r>
    </w:p>
    <w:p w14:paraId="6318A182">
      <w:r>
        <w:t>祟</w:t>
      </w:r>
      <w:r>
        <w:rPr>
          <w:rFonts w:hint="eastAsia" w:eastAsia="宋体"/>
          <w:lang w:eastAsia="zh-CN"/>
        </w:rPr>
        <w:t>《</w:t>
      </w:r>
      <w:r>
        <w:t>繫傳</w:t>
      </w:r>
      <w:r>
        <w:rPr>
          <w:rFonts w:hint="eastAsia" w:eastAsia="宋体"/>
          <w:lang w:eastAsia="zh-CN"/>
        </w:rPr>
        <w:t>》“</w:t>
      </w:r>
      <w:r>
        <w:t>祟</w:t>
      </w:r>
      <w:r>
        <w:rPr>
          <w:rFonts w:hint="eastAsia" w:eastAsia="宋体"/>
          <w:lang w:eastAsia="zh-CN"/>
        </w:rPr>
        <w:t>”</w:t>
      </w:r>
      <w:r>
        <w:t>从示、出，注云：</w:t>
      </w:r>
      <w:r>
        <w:rPr>
          <w:rFonts w:hint="eastAsia" w:eastAsia="宋体"/>
          <w:lang w:eastAsia="zh-CN"/>
        </w:rPr>
        <w:t>“</w:t>
      </w:r>
      <w:r>
        <w:t>以出示人，故从出。出又音吹去聲。</w:t>
      </w:r>
      <w:r>
        <w:rPr>
          <w:rFonts w:hint="eastAsia" w:eastAsia="宋体"/>
          <w:lang w:eastAsia="zh-CN"/>
        </w:rPr>
        <w:t>《</w:t>
      </w:r>
      <w:r>
        <w:t>詩</w:t>
      </w:r>
      <w:r>
        <w:rPr>
          <w:rFonts w:hint="eastAsia" w:eastAsia="宋体"/>
          <w:lang w:eastAsia="zh-CN"/>
        </w:rPr>
        <w:t>》</w:t>
      </w:r>
      <w:r>
        <w:t>曰：</w:t>
      </w:r>
      <w:r>
        <w:rPr>
          <w:rFonts w:hint="eastAsia" w:eastAsia="宋体"/>
          <w:lang w:eastAsia="zh-CN"/>
        </w:rPr>
        <w:t>‘</w:t>
      </w:r>
      <w:r>
        <w:t>匪</w:t>
      </w:r>
    </w:p>
    <w:p w14:paraId="55620B37">
      <w:r>
        <w:t>舌是出，維躬是瘁。</w:t>
      </w:r>
      <w:r>
        <w:rPr>
          <w:rFonts w:hint="eastAsia" w:eastAsia="宋体"/>
          <w:lang w:eastAsia="zh-CN"/>
        </w:rPr>
        <w:t>’”</w:t>
      </w:r>
      <w:r>
        <w:t>念孙案：鍇説是也</w:t>
      </w:r>
    </w:p>
    <w:p w14:paraId="46E39D22">
      <w:r>
        <w:t>禰新坿</w:t>
      </w:r>
      <w:r>
        <w:rPr>
          <w:rFonts w:hint="eastAsia" w:eastAsia="宋体"/>
          <w:lang w:eastAsia="zh-CN"/>
        </w:rPr>
        <w:t>《</w:t>
      </w:r>
      <w:r>
        <w:t>繫傳</w:t>
      </w:r>
      <w:r>
        <w:rPr>
          <w:rFonts w:hint="eastAsia" w:eastAsia="宋体"/>
          <w:lang w:eastAsia="zh-CN"/>
        </w:rPr>
        <w:t>》</w:t>
      </w:r>
      <w:r>
        <w:t>部末有禰、禃二字。禰即蒐苗獮狩之獮，云：</w:t>
      </w:r>
      <w:r>
        <w:rPr>
          <w:rFonts w:hint="eastAsia" w:eastAsia="宋体"/>
          <w:lang w:eastAsia="zh-CN"/>
        </w:rPr>
        <w:t>“</w:t>
      </w:r>
      <w:r>
        <w:t>秋畋也，从示，爾聲</w:t>
      </w:r>
    </w:p>
    <w:p w14:paraId="0069C9C4">
      <w:r>
        <w:t>臣鍇曰：獵者所以爲宗廟之事也。</w:t>
      </w:r>
      <w:r>
        <w:rPr>
          <w:rFonts w:hint="eastAsia" w:eastAsia="宋体"/>
          <w:lang w:eastAsia="zh-CN"/>
        </w:rPr>
        <w:t>《</w:t>
      </w:r>
      <w:r>
        <w:t>左傳</w:t>
      </w:r>
      <w:r>
        <w:rPr>
          <w:rFonts w:hint="eastAsia" w:eastAsia="宋体"/>
          <w:lang w:eastAsia="zh-CN"/>
        </w:rPr>
        <w:t>》</w:t>
      </w:r>
      <w:r>
        <w:t>曰：</w:t>
      </w:r>
      <w:r>
        <w:rPr>
          <w:rFonts w:hint="eastAsia" w:eastAsia="宋体"/>
          <w:lang w:eastAsia="zh-CN"/>
        </w:rPr>
        <w:t>‘</w:t>
      </w:r>
      <w:r>
        <w:t>鳥獸之肉，不登於俎，則君不射。</w:t>
      </w:r>
      <w:r>
        <w:rPr>
          <w:rFonts w:hint="eastAsia" w:eastAsia="宋体"/>
          <w:lang w:eastAsia="zh-CN"/>
        </w:rPr>
        <w:t>’</w:t>
      </w:r>
      <w:r>
        <w:t>故从</w:t>
      </w:r>
    </w:p>
    <w:p w14:paraId="4BE13E85">
      <w:r>
        <w:t>示。</w:t>
      </w:r>
      <w:r>
        <w:rPr>
          <w:rFonts w:hint="eastAsia" w:eastAsia="宋体"/>
          <w:lang w:eastAsia="zh-CN"/>
        </w:rPr>
        <w:t>”</w:t>
      </w:r>
      <w:r>
        <w:t>禃即詛祝之詛，云：</w:t>
      </w:r>
      <w:r>
        <w:rPr>
          <w:rFonts w:hint="eastAsia" w:eastAsia="宋体"/>
          <w:lang w:eastAsia="zh-CN"/>
        </w:rPr>
        <w:t>“</w:t>
      </w:r>
      <w:r>
        <w:t>祝也。从示，虘聲</w:t>
      </w:r>
      <w:r>
        <w:rPr>
          <w:rFonts w:hint="eastAsia" w:eastAsia="宋体"/>
          <w:lang w:eastAsia="zh-CN"/>
        </w:rPr>
        <w:t>”</w:t>
      </w:r>
      <w:r>
        <w:t>。今本</w:t>
      </w:r>
      <w:r>
        <w:rPr>
          <w:rFonts w:hint="eastAsia" w:eastAsia="宋体"/>
          <w:lang w:eastAsia="zh-CN"/>
        </w:rPr>
        <w:t>《</w:t>
      </w:r>
      <w:r>
        <w:t>説文</w:t>
      </w:r>
      <w:r>
        <w:rPr>
          <w:rFonts w:hint="eastAsia" w:eastAsia="宋体"/>
          <w:lang w:eastAsia="zh-CN"/>
        </w:rPr>
        <w:t>》“</w:t>
      </w:r>
      <w:r>
        <w:t>禰</w:t>
      </w:r>
      <w:r>
        <w:rPr>
          <w:rFonts w:hint="eastAsia" w:eastAsia="宋体"/>
          <w:lang w:eastAsia="zh-CN"/>
        </w:rPr>
        <w:t>”</w:t>
      </w:r>
      <w:r>
        <w:t>入新坿字，而無</w:t>
      </w:r>
      <w:r>
        <w:rPr>
          <w:rFonts w:hint="eastAsia" w:eastAsia="宋体"/>
          <w:lang w:eastAsia="zh-CN"/>
        </w:rPr>
        <w:t>“</w:t>
      </w:r>
      <w:r>
        <w:t>禃</w:t>
      </w:r>
      <w:r>
        <w:rPr>
          <w:rFonts w:hint="eastAsia" w:eastAsia="宋体"/>
          <w:lang w:eastAsia="zh-CN"/>
        </w:rPr>
        <w:t>”</w:t>
      </w:r>
      <w:r>
        <w:t>字</w:t>
      </w:r>
    </w:p>
    <w:p w14:paraId="0CCD49F0">
      <w:r>
        <w:rPr>
          <w:rFonts w:hint="eastAsia" w:eastAsia="宋体"/>
          <w:lang w:eastAsia="zh-CN"/>
        </w:rPr>
        <w:t>《</w:t>
      </w:r>
      <w:r>
        <w:t>經典釋文</w:t>
      </w:r>
      <w:r>
        <w:rPr>
          <w:rFonts w:hint="eastAsia" w:eastAsia="宋体"/>
          <w:lang w:eastAsia="zh-CN"/>
        </w:rPr>
        <w:t>》“</w:t>
      </w:r>
      <w:r>
        <w:t>獮</w:t>
      </w:r>
      <w:r>
        <w:rPr>
          <w:rFonts w:hint="eastAsia" w:eastAsia="宋体"/>
          <w:lang w:eastAsia="zh-CN"/>
        </w:rPr>
        <w:t>”</w:t>
      </w:r>
      <w:r>
        <w:t>字注：</w:t>
      </w:r>
      <w:r>
        <w:rPr>
          <w:rFonts w:hint="eastAsia" w:eastAsia="宋体"/>
          <w:lang w:eastAsia="zh-CN"/>
        </w:rPr>
        <w:t>“《</w:t>
      </w:r>
      <w:r>
        <w:t>説文</w:t>
      </w:r>
      <w:r>
        <w:rPr>
          <w:rFonts w:hint="eastAsia" w:eastAsia="宋体"/>
          <w:lang w:eastAsia="zh-CN"/>
        </w:rPr>
        <w:t>》</w:t>
      </w:r>
      <w:r>
        <w:t>从壐，或作禋，从示。</w:t>
      </w:r>
      <w:r>
        <w:rPr>
          <w:rFonts w:hint="eastAsia" w:eastAsia="宋体"/>
          <w:lang w:eastAsia="zh-CN"/>
        </w:rPr>
        <w:t>”</w:t>
      </w:r>
      <w:r>
        <w:t>皆未知其審</w:t>
      </w:r>
    </w:p>
    <w:p w14:paraId="401E580F">
      <w:r>
        <w:t>璵此字及注皆徐鉉所加。攷鉉</w:t>
      </w:r>
      <w:r>
        <w:rPr>
          <w:rFonts w:hint="eastAsia" w:eastAsia="宋体"/>
          <w:lang w:eastAsia="zh-CN"/>
        </w:rPr>
        <w:t>《</w:t>
      </w:r>
      <w:r>
        <w:t>新修字義</w:t>
      </w:r>
      <w:r>
        <w:rPr>
          <w:rFonts w:hint="eastAsia" w:eastAsia="宋体"/>
          <w:lang w:eastAsia="zh-CN"/>
        </w:rPr>
        <w:t>》</w:t>
      </w:r>
      <w:r>
        <w:t>云：</w:t>
      </w:r>
      <w:r>
        <w:rPr>
          <w:rFonts w:hint="eastAsia" w:eastAsia="宋体"/>
          <w:lang w:eastAsia="zh-CN"/>
        </w:rPr>
        <w:t>“</w:t>
      </w:r>
      <w:r>
        <w:t>左文一十九，</w:t>
      </w:r>
      <w:r>
        <w:rPr>
          <w:rFonts w:hint="eastAsia" w:eastAsia="宋体"/>
          <w:lang w:eastAsia="zh-CN"/>
        </w:rPr>
        <w:t>《</w:t>
      </w:r>
      <w:r>
        <w:t>説文</w:t>
      </w:r>
      <w:r>
        <w:rPr>
          <w:rFonts w:hint="eastAsia" w:eastAsia="宋体"/>
          <w:lang w:eastAsia="zh-CN"/>
        </w:rPr>
        <w:t>》</w:t>
      </w:r>
      <w:r>
        <w:t>闕載，注義及</w:t>
      </w:r>
    </w:p>
    <w:p w14:paraId="60705970">
      <w:r>
        <w:t>序例偏旁有之，今並録於諸部。</w:t>
      </w:r>
      <w:r>
        <w:rPr>
          <w:rFonts w:hint="eastAsia" w:eastAsia="宋体"/>
          <w:lang w:eastAsia="zh-CN"/>
        </w:rPr>
        <w:t>”</w:t>
      </w:r>
      <w:r>
        <w:t>十九字者，詔、志、件、借、魋、綦、剔、觷、醆、趄、顦、璵、譍</w:t>
      </w:r>
    </w:p>
    <w:p w14:paraId="074F5AF9">
      <w:r>
        <w:t>檆、緻、笑、迓、睆、峰是也。案：</w:t>
      </w:r>
      <w:r>
        <w:rPr>
          <w:rFonts w:hint="eastAsia" w:eastAsia="宋体"/>
          <w:lang w:eastAsia="zh-CN"/>
        </w:rPr>
        <w:t>《</w:t>
      </w:r>
      <w:r>
        <w:t>説文。叙</w:t>
      </w:r>
      <w:r>
        <w:rPr>
          <w:rFonts w:hint="eastAsia" w:eastAsia="宋体"/>
          <w:lang w:eastAsia="zh-CN"/>
        </w:rPr>
        <w:t>》</w:t>
      </w:r>
      <w:r>
        <w:t>云：</w:t>
      </w:r>
      <w:r>
        <w:rPr>
          <w:rFonts w:hint="eastAsia" w:eastAsia="宋体"/>
          <w:lang w:eastAsia="zh-CN"/>
        </w:rPr>
        <w:t>“</w:t>
      </w:r>
      <w:r>
        <w:t>必遵修舊文而不穿鑿。</w:t>
      </w:r>
      <w:r>
        <w:rPr>
          <w:rFonts w:hint="eastAsia" w:eastAsia="宋体"/>
          <w:lang w:eastAsia="zh-CN"/>
        </w:rPr>
        <w:t>”</w:t>
      </w:r>
      <w:r>
        <w:t>又云：</w:t>
      </w:r>
      <w:r>
        <w:rPr>
          <w:rFonts w:hint="eastAsia" w:eastAsia="宋体"/>
          <w:lang w:eastAsia="zh-CN"/>
        </w:rPr>
        <w:t>“</w:t>
      </w:r>
      <w:r>
        <w:t>於其所</w:t>
      </w:r>
    </w:p>
    <w:p w14:paraId="463FF0E5">
      <w:r>
        <w:t>不知，蓋闕如也。</w:t>
      </w:r>
      <w:r>
        <w:rPr>
          <w:rFonts w:hint="eastAsia" w:eastAsia="宋体"/>
          <w:lang w:eastAsia="zh-CN"/>
        </w:rPr>
        <w:t>”</w:t>
      </w:r>
      <w:r>
        <w:t>此</w:t>
      </w:r>
      <w:r>
        <w:rPr>
          <w:rFonts w:hint="eastAsia" w:eastAsia="宋体"/>
          <w:lang w:eastAsia="zh-CN"/>
        </w:rPr>
        <w:t>“</w:t>
      </w:r>
      <w:r>
        <w:t>璵</w:t>
      </w:r>
      <w:r>
        <w:rPr>
          <w:rFonts w:hint="eastAsia" w:eastAsia="宋体"/>
          <w:lang w:eastAsia="zh-CN"/>
        </w:rPr>
        <w:t>”</w:t>
      </w:r>
      <w:r>
        <w:t>字雖</w:t>
      </w:r>
      <w:r>
        <w:rPr>
          <w:rFonts w:hint="eastAsia" w:eastAsia="宋体"/>
          <w:lang w:eastAsia="zh-CN"/>
        </w:rPr>
        <w:t>《</w:t>
      </w:r>
      <w:r>
        <w:t>説文</w:t>
      </w:r>
      <w:r>
        <w:rPr>
          <w:rFonts w:hint="eastAsia" w:eastAsia="宋体"/>
          <w:lang w:eastAsia="zh-CN"/>
        </w:rPr>
        <w:t>》</w:t>
      </w:r>
      <w:r>
        <w:t>注義有之，而既已闕載，則訓詞無徵。即欲補之，亦</w:t>
      </w:r>
    </w:p>
    <w:p w14:paraId="2DF5161C">
      <w:r>
        <w:t>當别出一字坿於部末。今乃加以注釋，溷入正文，可乎？又案：</w:t>
      </w:r>
      <w:r>
        <w:rPr>
          <w:rFonts w:hint="eastAsia" w:eastAsia="宋体"/>
          <w:lang w:eastAsia="zh-CN"/>
        </w:rPr>
        <w:t>《</w:t>
      </w:r>
      <w:r>
        <w:t>繫傳</w:t>
      </w:r>
      <w:r>
        <w:rPr>
          <w:rFonts w:hint="eastAsia" w:eastAsia="宋体"/>
          <w:lang w:eastAsia="zh-CN"/>
        </w:rPr>
        <w:t>》</w:t>
      </w:r>
      <w:r>
        <w:t>部末注云：</w:t>
      </w:r>
      <w:r>
        <w:rPr>
          <w:rFonts w:hint="eastAsia" w:eastAsia="宋体"/>
          <w:lang w:eastAsia="zh-CN"/>
        </w:rPr>
        <w:t>“</w:t>
      </w:r>
      <w:r>
        <w:t>臣次</w:t>
      </w:r>
    </w:p>
    <w:p w14:paraId="3D8CB7E6">
      <w:r>
        <w:t>立曰：今文一百二士四，補遺璵、瑳二字，共一百二十六。</w:t>
      </w:r>
      <w:r>
        <w:rPr>
          <w:rFonts w:hint="eastAsia" w:eastAsia="宋体"/>
          <w:lang w:eastAsia="zh-CN"/>
        </w:rPr>
        <w:t>”</w:t>
      </w:r>
      <w:r>
        <w:t>據此，則</w:t>
      </w:r>
      <w:r>
        <w:rPr>
          <w:rFonts w:hint="eastAsia" w:eastAsia="宋体"/>
          <w:lang w:eastAsia="zh-CN"/>
        </w:rPr>
        <w:t>《</w:t>
      </w:r>
      <w:r>
        <w:t>繫傳</w:t>
      </w:r>
      <w:r>
        <w:rPr>
          <w:rFonts w:hint="eastAsia" w:eastAsia="宋体"/>
          <w:lang w:eastAsia="zh-CN"/>
        </w:rPr>
        <w:t>》</w:t>
      </w:r>
      <w:r>
        <w:t>本無</w:t>
      </w:r>
      <w:r>
        <w:rPr>
          <w:rFonts w:hint="eastAsia" w:eastAsia="宋体"/>
          <w:lang w:eastAsia="zh-CN"/>
        </w:rPr>
        <w:t>“</w:t>
      </w:r>
      <w:r>
        <w:t>璵</w:t>
      </w:r>
      <w:r>
        <w:rPr>
          <w:rFonts w:hint="eastAsia" w:eastAsia="宋体"/>
          <w:lang w:eastAsia="zh-CN"/>
        </w:rPr>
        <w:t>”</w:t>
      </w:r>
      <w:r>
        <w:t>字明</w:t>
      </w:r>
    </w:p>
    <w:p w14:paraId="1326E5B0">
      <w:r>
        <w:t>甚。今本</w:t>
      </w:r>
      <w:r>
        <w:rPr>
          <w:rFonts w:hint="eastAsia" w:eastAsia="宋体"/>
          <w:lang w:eastAsia="zh-CN"/>
        </w:rPr>
        <w:t>“</w:t>
      </w:r>
      <w:r>
        <w:t>璵</w:t>
      </w:r>
      <w:r>
        <w:rPr>
          <w:rFonts w:hint="eastAsia" w:eastAsia="宋体"/>
          <w:lang w:eastAsia="zh-CN"/>
        </w:rPr>
        <w:t>”</w:t>
      </w:r>
      <w:r>
        <w:t>字一條，乃張次立取鉉語入之</w:t>
      </w:r>
      <w:r>
        <w:rPr>
          <w:rFonts w:hint="eastAsia" w:eastAsia="宋体"/>
          <w:lang w:eastAsia="zh-CN"/>
        </w:rPr>
        <w:t>《</w:t>
      </w:r>
      <w:r>
        <w:t>繫傳</w:t>
      </w:r>
      <w:r>
        <w:rPr>
          <w:rFonts w:hint="eastAsia" w:eastAsia="宋体"/>
          <w:lang w:eastAsia="zh-CN"/>
        </w:rPr>
        <w:t>》</w:t>
      </w:r>
      <w:r>
        <w:t>中者</w:t>
      </w:r>
    </w:p>
    <w:p w14:paraId="4F384EC2">
      <w:r>
        <w:t>【第652页】</w:t>
      </w:r>
    </w:p>
    <w:p w14:paraId="189388A8">
      <w:r>
        <w:t>珣</w:t>
      </w:r>
      <w:r>
        <w:rPr>
          <w:rFonts w:hint="eastAsia" w:eastAsia="宋体"/>
          <w:lang w:eastAsia="zh-CN"/>
        </w:rPr>
        <w:t>“</w:t>
      </w:r>
      <w:r>
        <w:t>琪</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璂</w:t>
      </w:r>
      <w:r>
        <w:rPr>
          <w:rFonts w:hint="eastAsia" w:eastAsia="宋体"/>
          <w:lang w:eastAsia="zh-CN"/>
        </w:rPr>
        <w:t>”</w:t>
      </w:r>
      <w:r>
        <w:t>。案</w:t>
      </w:r>
      <w:r>
        <w:rPr>
          <w:rFonts w:hint="eastAsia" w:eastAsia="宋体"/>
          <w:lang w:eastAsia="zh-CN"/>
        </w:rPr>
        <w:t>《</w:t>
      </w:r>
      <w:r>
        <w:t>説文</w:t>
      </w:r>
      <w:r>
        <w:rPr>
          <w:rFonts w:hint="eastAsia" w:eastAsia="宋体"/>
          <w:lang w:eastAsia="zh-CN"/>
        </w:rPr>
        <w:t>》</w:t>
      </w:r>
      <w:r>
        <w:t>無</w:t>
      </w:r>
      <w:r>
        <w:rPr>
          <w:rFonts w:hint="eastAsia" w:eastAsia="宋体"/>
          <w:lang w:eastAsia="zh-CN"/>
        </w:rPr>
        <w:t>“</w:t>
      </w:r>
      <w:r>
        <w:t>琪</w:t>
      </w:r>
      <w:r>
        <w:rPr>
          <w:rFonts w:hint="eastAsia" w:eastAsia="宋体"/>
          <w:lang w:eastAsia="zh-CN"/>
        </w:rPr>
        <w:t>”</w:t>
      </w:r>
      <w:r>
        <w:t>，疑古通用</w:t>
      </w:r>
      <w:r>
        <w:rPr>
          <w:rFonts w:hint="eastAsia" w:eastAsia="宋体"/>
          <w:lang w:eastAsia="zh-CN"/>
        </w:rPr>
        <w:t>“</w:t>
      </w:r>
      <w:r>
        <w:t>璂</w:t>
      </w:r>
      <w:r>
        <w:rPr>
          <w:rFonts w:hint="eastAsia" w:eastAsia="宋体"/>
          <w:lang w:eastAsia="zh-CN"/>
        </w:rPr>
        <w:t>”</w:t>
      </w:r>
      <w:r>
        <w:t>，當从</w:t>
      </w:r>
      <w:r>
        <w:rPr>
          <w:rFonts w:hint="eastAsia" w:eastAsia="宋体"/>
          <w:lang w:eastAsia="zh-CN"/>
        </w:rPr>
        <w:t>《</w:t>
      </w:r>
      <w:r>
        <w:t>繫傳</w:t>
      </w:r>
      <w:r>
        <w:rPr>
          <w:rFonts w:hint="eastAsia" w:eastAsia="宋体"/>
          <w:lang w:eastAsia="zh-CN"/>
        </w:rPr>
        <w:t>》</w:t>
      </w:r>
      <w:r>
        <w:t>也。</w:t>
      </w:r>
    </w:p>
    <w:p w14:paraId="77102AC7">
      <w:r>
        <w:t>叡</w:t>
      </w:r>
      <w:r>
        <w:rPr>
          <w:rFonts w:hint="eastAsia" w:eastAsia="宋体"/>
          <w:lang w:eastAsia="zh-CN"/>
        </w:rPr>
        <w:t>《</w:t>
      </w:r>
      <w:r>
        <w:t>繫傳</w:t>
      </w:r>
      <w:r>
        <w:rPr>
          <w:rFonts w:hint="eastAsia" w:eastAsia="宋体"/>
          <w:lang w:eastAsia="zh-CN"/>
        </w:rPr>
        <w:t>》</w:t>
      </w:r>
      <w:r>
        <w:t>籒文作</w:t>
      </w:r>
      <w:r>
        <w:rPr>
          <w:rFonts w:hint="eastAsia" w:eastAsia="宋体"/>
          <w:lang w:eastAsia="zh-CN"/>
        </w:rPr>
        <w:t>“</w:t>
      </w:r>
      <w:r>
        <w:t>壡</w:t>
      </w:r>
      <w:r>
        <w:rPr>
          <w:rFonts w:hint="eastAsia" w:eastAsia="宋体"/>
          <w:lang w:eastAsia="zh-CN"/>
        </w:rPr>
        <w:t>”</w:t>
      </w:r>
      <w:r>
        <w:t>，从玉。案：此字當从</w:t>
      </w:r>
      <w:r>
        <w:rPr>
          <w:rFonts w:hint="eastAsia" w:eastAsia="宋体"/>
          <w:lang w:eastAsia="zh-CN"/>
        </w:rPr>
        <w:t>《</w:t>
      </w:r>
      <w:r>
        <w:t>繫傳</w:t>
      </w:r>
      <w:r>
        <w:rPr>
          <w:rFonts w:hint="eastAsia" w:eastAsia="宋体"/>
          <w:lang w:eastAsia="zh-CN"/>
        </w:rPr>
        <w:t>》</w:t>
      </w:r>
      <w:r>
        <w:t>改作</w:t>
      </w:r>
      <w:r>
        <w:rPr>
          <w:rFonts w:hint="eastAsia" w:eastAsia="宋体"/>
          <w:lang w:eastAsia="zh-CN"/>
        </w:rPr>
        <w:t>“</w:t>
      </w:r>
      <w:r>
        <w:t>壡</w:t>
      </w:r>
      <w:r>
        <w:rPr>
          <w:rFonts w:hint="eastAsia" w:eastAsia="宋体"/>
          <w:lang w:eastAsia="zh-CN"/>
        </w:rPr>
        <w:t>”</w:t>
      </w:r>
      <w:r>
        <w:t>，</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作</w:t>
      </w:r>
    </w:p>
    <w:p w14:paraId="15F88476">
      <w:r>
        <w:rPr>
          <w:rFonts w:hint="eastAsia" w:eastAsia="宋体"/>
          <w:lang w:eastAsia="zh-CN"/>
        </w:rPr>
        <w:t>“</w:t>
      </w:r>
      <w:r>
        <w:t>壡</w:t>
      </w:r>
      <w:r>
        <w:rPr>
          <w:rFonts w:hint="eastAsia" w:eastAsia="宋体"/>
          <w:lang w:eastAsia="zh-CN"/>
        </w:rPr>
        <w:t>”</w:t>
      </w:r>
      <w:r>
        <w:t>，是其證也。今作叡，非。叡即</w:t>
      </w:r>
      <w:r>
        <w:rPr>
          <w:rFonts w:hint="eastAsia" w:eastAsia="宋体"/>
          <w:lang w:eastAsia="zh-CN"/>
        </w:rPr>
        <w:t>“</w:t>
      </w:r>
      <w:r>
        <w:t>聰明睿智</w:t>
      </w:r>
      <w:r>
        <w:rPr>
          <w:rFonts w:hint="eastAsia" w:eastAsia="宋体"/>
          <w:lang w:eastAsia="zh-CN"/>
        </w:rPr>
        <w:t>”</w:t>
      </w:r>
      <w:r>
        <w:t>之睿。又攷</w:t>
      </w:r>
      <w:r>
        <w:rPr>
          <w:rFonts w:hint="eastAsia" w:eastAsia="宋体"/>
          <w:lang w:eastAsia="zh-CN"/>
        </w:rPr>
        <w:t>《</w:t>
      </w:r>
      <w:r>
        <w:t>繫傳</w:t>
      </w:r>
      <w:r>
        <w:rPr>
          <w:rFonts w:hint="eastAsia" w:eastAsia="宋体"/>
          <w:lang w:eastAsia="zh-CN"/>
        </w:rPr>
        <w:t>》</w:t>
      </w:r>
      <w:r>
        <w:t>籀文在古文上，</w:t>
      </w:r>
      <w:r>
        <w:rPr>
          <w:rFonts w:hint="eastAsia" w:eastAsia="宋体"/>
          <w:lang w:eastAsia="zh-CN"/>
        </w:rPr>
        <w:t>《</w:t>
      </w:r>
      <w:r>
        <w:t>玉</w:t>
      </w:r>
    </w:p>
    <w:p w14:paraId="2DBBFBF9">
      <w:r>
        <w:t>篇</w:t>
      </w:r>
      <w:r>
        <w:rPr>
          <w:rFonts w:hint="eastAsia" w:eastAsia="宋体"/>
          <w:lang w:eastAsia="zh-CN"/>
        </w:rPr>
        <w:t>》</w:t>
      </w:r>
      <w:r>
        <w:t>同。</w:t>
      </w:r>
    </w:p>
    <w:p w14:paraId="595FC7D3">
      <w:r>
        <w:t>瑞鍇以爲</w:t>
      </w:r>
      <w:r>
        <w:rPr>
          <w:rFonts w:hint="eastAsia" w:eastAsia="宋体"/>
          <w:lang w:eastAsia="zh-CN"/>
        </w:rPr>
        <w:t>“</w:t>
      </w:r>
      <w:r>
        <w:t>瑞</w:t>
      </w:r>
      <w:r>
        <w:rPr>
          <w:rFonts w:hint="eastAsia" w:eastAsia="宋体"/>
          <w:lang w:eastAsia="zh-CN"/>
        </w:rPr>
        <w:t>”</w:t>
      </w:r>
      <w:r>
        <w:t>字不當从耑聲，故削之。不知耑、瑞乃聲之轉。</w:t>
      </w:r>
      <w:r>
        <w:rPr>
          <w:rFonts w:hint="eastAsia" w:eastAsia="宋体"/>
          <w:lang w:eastAsia="zh-CN"/>
        </w:rPr>
        <w:t>《</w:t>
      </w:r>
      <w:r>
        <w:t>説文</w:t>
      </w:r>
      <w:r>
        <w:rPr>
          <w:rFonts w:hint="eastAsia" w:eastAsia="宋体"/>
          <w:lang w:eastAsia="zh-CN"/>
        </w:rPr>
        <w:t>》“</w:t>
      </w:r>
      <w:r>
        <w:t>惴</w:t>
      </w:r>
      <w:r>
        <w:rPr>
          <w:rFonts w:hint="eastAsia" w:eastAsia="宋体"/>
          <w:lang w:eastAsia="zh-CN"/>
        </w:rPr>
        <w:t>”</w:t>
      </w:r>
      <w:r>
        <w:t>字亦从耑</w:t>
      </w:r>
    </w:p>
    <w:p w14:paraId="38FE0B18">
      <w:r>
        <w:t>聲，是其證也。削去聲字，非是。</w:t>
      </w:r>
    </w:p>
    <w:p w14:paraId="5098D743">
      <w:r>
        <w:t>綦</w:t>
      </w:r>
      <w:r>
        <w:rPr>
          <w:rFonts w:hint="eastAsia" w:eastAsia="宋体"/>
          <w:lang w:eastAsia="zh-CN"/>
        </w:rPr>
        <w:t>“</w:t>
      </w:r>
      <w:r>
        <w:t>往往</w:t>
      </w:r>
      <w:r>
        <w:rPr>
          <w:rFonts w:hint="eastAsia" w:eastAsia="宋体"/>
          <w:lang w:eastAsia="zh-CN"/>
        </w:rPr>
        <w:t>”</w:t>
      </w:r>
      <w:r>
        <w:t>，</w:t>
      </w:r>
      <w:r>
        <w:rPr>
          <w:rFonts w:hint="eastAsia" w:eastAsia="宋体"/>
          <w:lang w:eastAsia="zh-CN"/>
        </w:rPr>
        <w:t>《</w:t>
      </w:r>
      <w:r>
        <w:t>繫傳</w:t>
      </w:r>
      <w:r>
        <w:rPr>
          <w:rFonts w:hint="eastAsia" w:eastAsia="宋体"/>
          <w:lang w:eastAsia="zh-CN"/>
        </w:rPr>
        <w:t>》</w:t>
      </w:r>
      <w:r>
        <w:t>作</w:t>
      </w:r>
      <w:r>
        <w:rPr>
          <w:rFonts w:hint="eastAsia" w:eastAsia="宋体"/>
          <w:lang w:eastAsia="zh-CN"/>
        </w:rPr>
        <w:t>“</w:t>
      </w:r>
      <w:r>
        <w:t>行行</w:t>
      </w:r>
      <w:r>
        <w:rPr>
          <w:rFonts w:hint="eastAsia" w:eastAsia="宋体"/>
          <w:lang w:eastAsia="zh-CN"/>
        </w:rPr>
        <w:t>”</w:t>
      </w:r>
      <w:r>
        <w:t>。案</w:t>
      </w:r>
      <w:r>
        <w:rPr>
          <w:rFonts w:hint="eastAsia" w:eastAsia="宋体"/>
          <w:lang w:eastAsia="zh-CN"/>
        </w:rPr>
        <w:t>《</w:t>
      </w:r>
      <w:r>
        <w:t>周禮。弁師</w:t>
      </w:r>
      <w:r>
        <w:rPr>
          <w:rFonts w:hint="eastAsia" w:eastAsia="宋体"/>
          <w:lang w:eastAsia="zh-CN"/>
        </w:rPr>
        <w:t>》</w:t>
      </w:r>
      <w:r>
        <w:t>：</w:t>
      </w:r>
      <w:r>
        <w:rPr>
          <w:rFonts w:hint="eastAsia" w:eastAsia="宋体"/>
          <w:lang w:eastAsia="zh-CN"/>
        </w:rPr>
        <w:t>“</w:t>
      </w:r>
      <w:r>
        <w:t>王之皮弁，會五采玉璂。</w:t>
      </w:r>
      <w:r>
        <w:rPr>
          <w:rFonts w:hint="eastAsia" w:eastAsia="宋体"/>
          <w:lang w:eastAsia="zh-CN"/>
        </w:rPr>
        <w:t>”</w:t>
      </w:r>
      <w:r>
        <w:t>注云：</w:t>
      </w:r>
    </w:p>
    <w:p w14:paraId="448545B5">
      <w:r>
        <w:rPr>
          <w:rFonts w:hint="eastAsia" w:eastAsia="宋体"/>
          <w:lang w:eastAsia="zh-CN"/>
        </w:rPr>
        <w:t>“</w:t>
      </w:r>
      <w:r>
        <w:t>皮弁之縫中，每貫結五采玉十二以爲飾。</w:t>
      </w:r>
      <w:r>
        <w:rPr>
          <w:rFonts w:hint="eastAsia" w:eastAsia="宋体"/>
          <w:lang w:eastAsia="zh-CN"/>
        </w:rPr>
        <w:t>”</w:t>
      </w:r>
      <w:r>
        <w:t>據此，則當从</w:t>
      </w:r>
      <w:r>
        <w:rPr>
          <w:rFonts w:hint="eastAsia" w:eastAsia="宋体"/>
          <w:lang w:eastAsia="zh-CN"/>
        </w:rPr>
        <w:t>《</w:t>
      </w:r>
      <w:r>
        <w:t>繫傳</w:t>
      </w:r>
      <w:r>
        <w:rPr>
          <w:rFonts w:hint="eastAsia" w:eastAsia="宋体"/>
          <w:lang w:eastAsia="zh-CN"/>
        </w:rPr>
        <w:t>》</w:t>
      </w:r>
      <w:r>
        <w:t>作</w:t>
      </w:r>
      <w:r>
        <w:rPr>
          <w:rFonts w:hint="eastAsia" w:eastAsia="宋体"/>
          <w:lang w:eastAsia="zh-CN"/>
        </w:rPr>
        <w:t>“</w:t>
      </w:r>
      <w:r>
        <w:t>行行</w:t>
      </w:r>
      <w:r>
        <w:rPr>
          <w:rFonts w:hint="eastAsia" w:eastAsia="宋体"/>
          <w:lang w:eastAsia="zh-CN"/>
        </w:rPr>
        <w:t>”</w:t>
      </w:r>
      <w:r>
        <w:t>。然</w:t>
      </w:r>
      <w:r>
        <w:rPr>
          <w:rFonts w:hint="eastAsia" w:eastAsia="宋体"/>
          <w:lang w:eastAsia="zh-CN"/>
        </w:rPr>
        <w:t>《</w:t>
      </w:r>
      <w:r>
        <w:t>經典釋文</w:t>
      </w:r>
    </w:p>
    <w:p w14:paraId="20977923">
      <w:r>
        <w:t>引此作</w:t>
      </w:r>
      <w:r>
        <w:rPr>
          <w:rFonts w:hint="eastAsia" w:eastAsia="宋体"/>
          <w:lang w:eastAsia="zh-CN"/>
        </w:rPr>
        <w:t>“</w:t>
      </w:r>
      <w:r>
        <w:t>往往</w:t>
      </w:r>
      <w:r>
        <w:rPr>
          <w:rFonts w:hint="eastAsia" w:eastAsia="宋体"/>
          <w:lang w:eastAsia="zh-CN"/>
        </w:rPr>
        <w:t>”</w:t>
      </w:r>
      <w:r>
        <w:t>，未知其審</w:t>
      </w:r>
    </w:p>
    <w:p w14:paraId="78CE0EBD">
      <w:pPr>
        <w:rPr>
          <w:rFonts w:hint="eastAsia" w:eastAsia="宋体"/>
          <w:lang w:eastAsia="zh-CN"/>
        </w:rPr>
      </w:pPr>
      <w:r>
        <w:t>玎</w:t>
      </w:r>
      <w:r>
        <w:rPr>
          <w:rFonts w:hint="eastAsia" w:eastAsia="宋体"/>
          <w:lang w:eastAsia="zh-CN"/>
        </w:rPr>
        <w:t>《</w:t>
      </w:r>
      <w:r>
        <w:t>繫傳</w:t>
      </w:r>
      <w:r>
        <w:rPr>
          <w:rFonts w:hint="eastAsia" w:eastAsia="宋体"/>
          <w:lang w:eastAsia="zh-CN"/>
        </w:rPr>
        <w:t>》</w:t>
      </w:r>
      <w:r>
        <w:t>作</w:t>
      </w:r>
      <w:r>
        <w:rPr>
          <w:rFonts w:hint="eastAsia" w:eastAsia="宋体"/>
          <w:lang w:eastAsia="zh-CN"/>
        </w:rPr>
        <w:t>“</w:t>
      </w:r>
      <w:r>
        <w:t>齊太子伋謚曰玎公</w:t>
      </w:r>
      <w:r>
        <w:rPr>
          <w:rFonts w:hint="eastAsia" w:eastAsia="宋体"/>
          <w:lang w:eastAsia="zh-CN"/>
        </w:rPr>
        <w:t>”</w:t>
      </w:r>
      <w:r>
        <w:t>，</w:t>
      </w:r>
      <w:r>
        <w:rPr>
          <w:rFonts w:hint="eastAsia" w:eastAsia="宋体"/>
          <w:lang w:eastAsia="zh-CN"/>
        </w:rPr>
        <w:t>《</w:t>
      </w:r>
      <w:r>
        <w:t>玉篇</w:t>
      </w:r>
      <w:r>
        <w:rPr>
          <w:rFonts w:hint="eastAsia" w:eastAsia="宋体"/>
          <w:lang w:eastAsia="zh-CN"/>
        </w:rPr>
        <w:t>》</w:t>
      </w:r>
      <w:r>
        <w:t>引此作</w:t>
      </w:r>
      <w:r>
        <w:rPr>
          <w:rFonts w:hint="eastAsia" w:eastAsia="宋体"/>
          <w:lang w:eastAsia="zh-CN"/>
        </w:rPr>
        <w:t>“</w:t>
      </w:r>
      <w:r>
        <w:t>齊太子謚曰玎</w:t>
      </w:r>
      <w:r>
        <w:rPr>
          <w:rFonts w:hint="eastAsia" w:eastAsia="宋体"/>
          <w:lang w:eastAsia="zh-CN"/>
        </w:rPr>
        <w:t>”</w:t>
      </w:r>
    </w:p>
    <w:p w14:paraId="0100105A">
      <w:pPr>
        <w:rPr>
          <w:rFonts w:hint="eastAsia" w:eastAsia="宋体"/>
          <w:lang w:eastAsia="zh-CN"/>
        </w:rPr>
      </w:pPr>
      <w:r>
        <w:t>壿</w:t>
      </w:r>
      <w:r>
        <w:rPr>
          <w:rFonts w:hint="eastAsia" w:eastAsia="宋体"/>
          <w:lang w:eastAsia="zh-CN"/>
        </w:rPr>
        <w:t>《</w:t>
      </w:r>
      <w:r>
        <w:t>繫傳</w:t>
      </w:r>
      <w:r>
        <w:rPr>
          <w:rFonts w:hint="eastAsia" w:eastAsia="宋体"/>
          <w:lang w:eastAsia="zh-CN"/>
        </w:rPr>
        <w:t>》</w:t>
      </w:r>
      <w:r>
        <w:t>作</w:t>
      </w:r>
      <w:r>
        <w:rPr>
          <w:rFonts w:hint="eastAsia" w:eastAsia="宋体"/>
          <w:lang w:eastAsia="zh-CN"/>
        </w:rPr>
        <w:t>“</w:t>
      </w:r>
      <w:r>
        <w:t>壿，舞也，从士，尊聲</w:t>
      </w:r>
      <w:r>
        <w:rPr>
          <w:rFonts w:hint="eastAsia" w:eastAsia="宋体"/>
          <w:lang w:eastAsia="zh-CN"/>
        </w:rPr>
        <w:t>”</w:t>
      </w:r>
      <w:r>
        <w:t>，注云：</w:t>
      </w:r>
      <w:r>
        <w:rPr>
          <w:rFonts w:hint="eastAsia" w:eastAsia="宋体"/>
          <w:lang w:eastAsia="zh-CN"/>
        </w:rPr>
        <w:t>“</w:t>
      </w:r>
      <w:r>
        <w:t>臣鍇案：</w:t>
      </w:r>
      <w:r>
        <w:rPr>
          <w:rFonts w:hint="eastAsia" w:eastAsia="宋体"/>
          <w:lang w:eastAsia="zh-CN"/>
        </w:rPr>
        <w:t>《</w:t>
      </w:r>
      <w:r>
        <w:t>周禮</w:t>
      </w:r>
      <w:r>
        <w:rPr>
          <w:rFonts w:hint="eastAsia" w:eastAsia="宋体"/>
          <w:lang w:eastAsia="zh-CN"/>
        </w:rPr>
        <w:t>》</w:t>
      </w:r>
      <w:r>
        <w:t>：</w:t>
      </w:r>
      <w:r>
        <w:rPr>
          <w:rFonts w:hint="eastAsia" w:eastAsia="宋体"/>
          <w:lang w:eastAsia="zh-CN"/>
        </w:rPr>
        <w:t>‘</w:t>
      </w:r>
      <w:r>
        <w:t>舞者皆士也。</w:t>
      </w:r>
      <w:r>
        <w:rPr>
          <w:rFonts w:hint="eastAsia" w:eastAsia="宋体"/>
          <w:lang w:eastAsia="zh-CN"/>
        </w:rPr>
        <w:t>”</w:t>
      </w:r>
    </w:p>
    <w:p w14:paraId="69AE6E5A">
      <w:r>
        <w:rPr>
          <w:rFonts w:hint="eastAsia" w:eastAsia="宋体"/>
          <w:lang w:eastAsia="zh-CN"/>
        </w:rPr>
        <w:t>《</w:t>
      </w:r>
      <w:r>
        <w:t>經典釋文</w:t>
      </w:r>
      <w:r>
        <w:rPr>
          <w:rFonts w:hint="eastAsia" w:eastAsia="宋体"/>
          <w:lang w:eastAsia="zh-CN"/>
        </w:rPr>
        <w:t>》</w:t>
      </w:r>
      <w:r>
        <w:t>引此作</w:t>
      </w:r>
      <w:r>
        <w:rPr>
          <w:rFonts w:hint="eastAsia" w:eastAsia="宋体"/>
          <w:lang w:eastAsia="zh-CN"/>
        </w:rPr>
        <w:t>“</w:t>
      </w:r>
      <w:r>
        <w:t>士舞也</w:t>
      </w:r>
      <w:r>
        <w:rPr>
          <w:rFonts w:hint="eastAsia" w:eastAsia="宋体"/>
          <w:lang w:eastAsia="zh-CN"/>
        </w:rPr>
        <w:t>”</w:t>
      </w:r>
      <w:r>
        <w:t>。念孫案：壿爲士舞，故从士。今但云</w:t>
      </w:r>
      <w:r>
        <w:rPr>
          <w:rFonts w:hint="eastAsia" w:eastAsia="宋体"/>
          <w:lang w:eastAsia="zh-CN"/>
        </w:rPr>
        <w:t>“</w:t>
      </w:r>
      <w:r>
        <w:t>舞也</w:t>
      </w:r>
      <w:r>
        <w:rPr>
          <w:rFonts w:hint="eastAsia" w:eastAsia="宋体"/>
          <w:lang w:eastAsia="zh-CN"/>
        </w:rPr>
        <w:t>”</w:t>
      </w:r>
      <w:r>
        <w:t>，則从士之義</w:t>
      </w:r>
    </w:p>
    <w:p w14:paraId="3A195212">
      <w:r>
        <w:t>不明，當从</w:t>
      </w:r>
      <w:r>
        <w:rPr>
          <w:rFonts w:hint="eastAsia" w:eastAsia="宋体"/>
          <w:lang w:eastAsia="zh-CN"/>
        </w:rPr>
        <w:t>《</w:t>
      </w:r>
      <w:r>
        <w:t>釋文</w:t>
      </w:r>
      <w:r>
        <w:rPr>
          <w:rFonts w:hint="eastAsia" w:eastAsia="宋体"/>
          <w:lang w:eastAsia="zh-CN"/>
        </w:rPr>
        <w:t>》</w:t>
      </w:r>
      <w:r>
        <w:t>作</w:t>
      </w:r>
      <w:r>
        <w:rPr>
          <w:rFonts w:hint="eastAsia" w:eastAsia="宋体"/>
          <w:lang w:eastAsia="zh-CN"/>
        </w:rPr>
        <w:t>“</w:t>
      </w:r>
      <w:r>
        <w:t>士舞也</w:t>
      </w:r>
      <w:r>
        <w:rPr>
          <w:rFonts w:hint="eastAsia" w:eastAsia="宋体"/>
          <w:lang w:eastAsia="zh-CN"/>
        </w:rPr>
        <w:t>”</w:t>
      </w:r>
      <w:r>
        <w:t>。</w:t>
      </w:r>
      <w:r>
        <w:rPr>
          <w:rFonts w:hint="eastAsia" w:eastAsia="宋体"/>
          <w:lang w:eastAsia="zh-CN"/>
        </w:rPr>
        <w:t>《</w:t>
      </w:r>
      <w:r>
        <w:t>繫傳</w:t>
      </w:r>
      <w:r>
        <w:rPr>
          <w:rFonts w:hint="eastAsia" w:eastAsia="宋体"/>
          <w:lang w:eastAsia="zh-CN"/>
        </w:rPr>
        <w:t>》“</w:t>
      </w:r>
      <w:r>
        <w:t>壿，舞也</w:t>
      </w:r>
      <w:r>
        <w:rPr>
          <w:rFonts w:hint="eastAsia" w:eastAsia="宋体"/>
          <w:lang w:eastAsia="zh-CN"/>
        </w:rPr>
        <w:t>”</w:t>
      </w:r>
      <w:r>
        <w:t>，疑是</w:t>
      </w:r>
      <w:r>
        <w:rPr>
          <w:rFonts w:hint="eastAsia" w:eastAsia="宋体"/>
          <w:lang w:eastAsia="zh-CN"/>
        </w:rPr>
        <w:t>“</w:t>
      </w:r>
      <w:r>
        <w:t>士舞也</w:t>
      </w:r>
      <w:r>
        <w:rPr>
          <w:rFonts w:hint="eastAsia" w:eastAsia="宋体"/>
          <w:lang w:eastAsia="zh-CN"/>
        </w:rPr>
        <w:t>”</w:t>
      </w:r>
      <w:r>
        <w:t>之譌</w:t>
      </w:r>
    </w:p>
    <w:p w14:paraId="3A18B7E9">
      <w:r>
        <w:t>蘇</w:t>
      </w:r>
      <w:r>
        <w:rPr>
          <w:rFonts w:hint="eastAsia" w:eastAsia="宋体"/>
          <w:lang w:eastAsia="zh-CN"/>
        </w:rPr>
        <w:t>《</w:t>
      </w:r>
      <w:r>
        <w:t>繫傳</w:t>
      </w:r>
      <w:r>
        <w:rPr>
          <w:rFonts w:hint="eastAsia" w:eastAsia="宋体"/>
          <w:lang w:eastAsia="zh-CN"/>
        </w:rPr>
        <w:t>》</w:t>
      </w:r>
      <w:r>
        <w:t>作</w:t>
      </w:r>
      <w:r>
        <w:rPr>
          <w:rFonts w:hint="eastAsia" w:eastAsia="宋体"/>
          <w:lang w:eastAsia="zh-CN"/>
        </w:rPr>
        <w:t>“</w:t>
      </w:r>
      <w:r>
        <w:t>蘇，桂荏也</w:t>
      </w:r>
      <w:r>
        <w:rPr>
          <w:rFonts w:hint="eastAsia" w:eastAsia="宋体"/>
          <w:lang w:eastAsia="zh-CN"/>
        </w:rPr>
        <w:t>”</w:t>
      </w:r>
      <w:r>
        <w:t>。</w:t>
      </w:r>
      <w:r>
        <w:rPr>
          <w:rFonts w:hint="eastAsia" w:eastAsia="宋体"/>
          <w:lang w:eastAsia="zh-CN"/>
        </w:rPr>
        <w:t>“</w:t>
      </w:r>
      <w:r>
        <w:t>蘇桂荏</w:t>
      </w:r>
      <w:r>
        <w:rPr>
          <w:rFonts w:hint="eastAsia" w:eastAsia="宋体"/>
          <w:lang w:eastAsia="zh-CN"/>
        </w:rPr>
        <w:t>”</w:t>
      </w:r>
      <w:r>
        <w:t>三字乃</w:t>
      </w:r>
      <w:r>
        <w:rPr>
          <w:rFonts w:hint="eastAsia" w:eastAsia="宋体"/>
          <w:lang w:eastAsia="zh-CN"/>
        </w:rPr>
        <w:t>《</w:t>
      </w:r>
      <w:r>
        <w:t>爾雅。釋草</w:t>
      </w:r>
      <w:r>
        <w:rPr>
          <w:rFonts w:hint="eastAsia" w:eastAsia="宋体"/>
          <w:lang w:eastAsia="zh-CN"/>
        </w:rPr>
        <w:t>》</w:t>
      </w:r>
      <w:r>
        <w:t>文，</w:t>
      </w:r>
      <w:r>
        <w:rPr>
          <w:rFonts w:hint="eastAsia" w:eastAsia="宋体"/>
          <w:lang w:eastAsia="zh-CN"/>
        </w:rPr>
        <w:t>“</w:t>
      </w:r>
      <w:r>
        <w:t>蘇</w:t>
      </w:r>
      <w:r>
        <w:rPr>
          <w:rFonts w:hint="eastAsia" w:eastAsia="宋体"/>
          <w:lang w:eastAsia="zh-CN"/>
        </w:rPr>
        <w:t>”</w:t>
      </w:r>
      <w:r>
        <w:t>字非衍，不應</w:t>
      </w:r>
    </w:p>
    <w:p w14:paraId="632F34BC">
      <w:r>
        <w:t>削去。</w:t>
      </w:r>
    </w:p>
    <w:p w14:paraId="14BEC3BA">
      <w:r>
        <w:t>【第653页】</w:t>
      </w:r>
    </w:p>
    <w:p w14:paraId="18BFE244">
      <w:r>
        <w:t>蒂</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从艸，希聲</w:t>
      </w:r>
      <w:r>
        <w:rPr>
          <w:rFonts w:hint="eastAsia" w:eastAsia="宋体"/>
          <w:lang w:eastAsia="zh-CN"/>
        </w:rPr>
        <w:t>”</w:t>
      </w:r>
      <w:r>
        <w:t>。攷</w:t>
      </w:r>
      <w:r>
        <w:rPr>
          <w:rFonts w:hint="eastAsia" w:eastAsia="宋体"/>
          <w:lang w:eastAsia="zh-CN"/>
        </w:rPr>
        <w:t>《</w:t>
      </w:r>
      <w:r>
        <w:t>説文</w:t>
      </w:r>
      <w:r>
        <w:rPr>
          <w:rFonts w:hint="eastAsia" w:eastAsia="宋体"/>
          <w:lang w:eastAsia="zh-CN"/>
        </w:rPr>
        <w:t>》“</w:t>
      </w:r>
      <w:r>
        <w:t>稀</w:t>
      </w:r>
      <w:r>
        <w:rPr>
          <w:rFonts w:hint="eastAsia" w:eastAsia="宋体"/>
          <w:lang w:eastAsia="zh-CN"/>
        </w:rPr>
        <w:t>”</w:t>
      </w:r>
      <w:r>
        <w:t>字注云：</w:t>
      </w:r>
      <w:r>
        <w:rPr>
          <w:rFonts w:hint="eastAsia" w:eastAsia="宋体"/>
          <w:lang w:eastAsia="zh-CN"/>
        </w:rPr>
        <w:t>“</w:t>
      </w:r>
      <w:r>
        <w:t>疏也，从禾，希聲。</w:t>
      </w:r>
      <w:r>
        <w:rPr>
          <w:rFonts w:hint="eastAsia" w:eastAsia="宋体"/>
          <w:lang w:eastAsia="zh-CN"/>
        </w:rPr>
        <w:t>”</w:t>
      </w:r>
      <w:r>
        <w:t>徐鍇辨</w:t>
      </w:r>
    </w:p>
    <w:p w14:paraId="19174C5D">
      <w:r>
        <w:t>之云：</w:t>
      </w:r>
      <w:r>
        <w:rPr>
          <w:rFonts w:hint="eastAsia" w:eastAsia="宋体"/>
          <w:lang w:eastAsia="zh-CN"/>
        </w:rPr>
        <w:t>“</w:t>
      </w:r>
      <w:r>
        <w:t>當从禾、爻、巾。無</w:t>
      </w:r>
      <w:r>
        <w:rPr>
          <w:rFonts w:hint="eastAsia" w:eastAsia="宋体"/>
          <w:lang w:eastAsia="zh-CN"/>
        </w:rPr>
        <w:t>‘</w:t>
      </w:r>
      <w:r>
        <w:t>聲</w:t>
      </w:r>
      <w:r>
        <w:rPr>
          <w:rFonts w:hint="eastAsia" w:eastAsia="宋体"/>
          <w:lang w:eastAsia="zh-CN"/>
        </w:rPr>
        <w:t>”</w:t>
      </w:r>
      <w:r>
        <w:t>字，後人加之。爻者，稀疏之義，與爽同意；巾亦是稀</w:t>
      </w:r>
    </w:p>
    <w:p w14:paraId="2B88CC38">
      <w:r>
        <w:t>象。至蓄與晞皆从稀省，何以知之？</w:t>
      </w:r>
      <w:r>
        <w:rPr>
          <w:rFonts w:hint="eastAsia" w:eastAsia="宋体"/>
          <w:lang w:eastAsia="zh-CN"/>
        </w:rPr>
        <w:t>《</w:t>
      </w:r>
      <w:r>
        <w:t>説文。巾部</w:t>
      </w:r>
      <w:r>
        <w:rPr>
          <w:rFonts w:hint="eastAsia" w:eastAsia="宋体"/>
          <w:lang w:eastAsia="zh-CN"/>
        </w:rPr>
        <w:t>》</w:t>
      </w:r>
      <w:r>
        <w:t>、</w:t>
      </w:r>
      <w:r>
        <w:rPr>
          <w:rFonts w:hint="eastAsia" w:eastAsia="宋体"/>
          <w:lang w:eastAsia="zh-CN"/>
        </w:rPr>
        <w:t>《</w:t>
      </w:r>
      <w:r>
        <w:t>爻部</w:t>
      </w:r>
      <w:r>
        <w:rPr>
          <w:rFonts w:hint="eastAsia" w:eastAsia="宋体"/>
          <w:lang w:eastAsia="zh-CN"/>
        </w:rPr>
        <w:t>》</w:t>
      </w:r>
      <w:r>
        <w:t>竝無</w:t>
      </w:r>
      <w:r>
        <w:rPr>
          <w:rFonts w:hint="eastAsia" w:eastAsia="宋体"/>
          <w:lang w:eastAsia="zh-CN"/>
        </w:rPr>
        <w:t>‘</w:t>
      </w:r>
      <w:r>
        <w:t>希</w:t>
      </w:r>
      <w:r>
        <w:rPr>
          <w:rFonts w:hint="eastAsia" w:eastAsia="宋体"/>
          <w:lang w:eastAsia="zh-CN"/>
        </w:rPr>
        <w:t>’</w:t>
      </w:r>
      <w:r>
        <w:t>字，以是知之。</w:t>
      </w:r>
      <w:r>
        <w:rPr>
          <w:rFonts w:hint="eastAsia" w:eastAsia="宋体"/>
          <w:lang w:eastAsia="zh-CN"/>
        </w:rPr>
        <w:t>”</w:t>
      </w:r>
      <w:r>
        <w:t>念</w:t>
      </w:r>
    </w:p>
    <w:p w14:paraId="640F388E">
      <w:r>
        <w:t>孫案：徐鍇以爲蓄、晞皆从稀省，故徐鉉于此</w:t>
      </w:r>
      <w:r>
        <w:rPr>
          <w:rFonts w:hint="eastAsia" w:eastAsia="宋体"/>
          <w:lang w:eastAsia="zh-CN"/>
        </w:rPr>
        <w:t>“</w:t>
      </w:r>
      <w:r>
        <w:t>蒂</w:t>
      </w:r>
      <w:r>
        <w:rPr>
          <w:rFonts w:hint="eastAsia" w:eastAsia="宋体"/>
          <w:lang w:eastAsia="zh-CN"/>
        </w:rPr>
        <w:t>”</w:t>
      </w:r>
      <w:r>
        <w:t>字注改爲</w:t>
      </w:r>
      <w:r>
        <w:rPr>
          <w:rFonts w:hint="eastAsia" w:eastAsia="宋体"/>
          <w:lang w:eastAsia="zh-CN"/>
        </w:rPr>
        <w:t>“</w:t>
      </w:r>
      <w:r>
        <w:t>从艸，稀省聲</w:t>
      </w:r>
      <w:r>
        <w:rPr>
          <w:rFonts w:hint="eastAsia" w:eastAsia="宋体"/>
          <w:lang w:eastAsia="zh-CN"/>
        </w:rPr>
        <w:t>”</w:t>
      </w:r>
      <w:r>
        <w:t>也。今攷</w:t>
      </w:r>
    </w:p>
    <w:p w14:paraId="2365F37A">
      <w:r>
        <w:rPr>
          <w:rFonts w:hint="eastAsia" w:eastAsia="宋体"/>
          <w:lang w:eastAsia="zh-CN"/>
        </w:rPr>
        <w:t>《</w:t>
      </w:r>
      <w:r>
        <w:t>説文</w:t>
      </w:r>
      <w:r>
        <w:rPr>
          <w:rFonts w:hint="eastAsia" w:eastAsia="宋体"/>
          <w:lang w:eastAsia="zh-CN"/>
        </w:rPr>
        <w:t>》</w:t>
      </w:r>
      <w:r>
        <w:t>蒂、唏、晞、郗、稀、俙、欷、豨、絺、</w:t>
      </w:r>
      <w:r>
        <w:rPr>
          <w:rFonts w:hint="eastAsia" w:eastAsia="宋体"/>
          <w:lang w:eastAsia="zh-CN"/>
        </w:rPr>
        <w:t>&lt;</w:t>
      </w:r>
      <w:r>
        <w:t>晞</w:t>
      </w:r>
      <w:r>
        <w:rPr>
          <w:rFonts w:hint="eastAsia" w:eastAsia="宋体"/>
          <w:lang w:eastAsia="zh-CN"/>
        </w:rPr>
        <w:t>&gt;【</w:t>
      </w:r>
      <w:r>
        <w:t>睎</w:t>
      </w:r>
      <w:r>
        <w:rPr>
          <w:rFonts w:hint="eastAsia" w:eastAsia="宋体"/>
          <w:lang w:eastAsia="zh-CN"/>
        </w:rPr>
        <w:t>】</w:t>
      </w:r>
      <w:r>
        <w:t>十字，竝从希聲。又</w:t>
      </w:r>
      <w:r>
        <w:rPr>
          <w:rFonts w:hint="eastAsia" w:eastAsia="宋体"/>
          <w:lang w:eastAsia="zh-CN"/>
        </w:rPr>
        <w:t>“</w:t>
      </w:r>
      <w:r>
        <w:t>昕</w:t>
      </w:r>
      <w:r>
        <w:rPr>
          <w:rFonts w:hint="eastAsia" w:eastAsia="宋体"/>
          <w:lang w:eastAsia="zh-CN"/>
        </w:rPr>
        <w:t>”</w:t>
      </w:r>
      <w:r>
        <w:t>字注云，讀</w:t>
      </w:r>
    </w:p>
    <w:p w14:paraId="633DF70F">
      <w:r>
        <w:t>若希。則本書原有</w:t>
      </w:r>
      <w:r>
        <w:rPr>
          <w:rFonts w:hint="eastAsia" w:eastAsia="宋体"/>
          <w:lang w:eastAsia="zh-CN"/>
        </w:rPr>
        <w:t>“</w:t>
      </w:r>
      <w:r>
        <w:t>希</w:t>
      </w:r>
      <w:r>
        <w:rPr>
          <w:rFonts w:hint="eastAsia" w:eastAsia="宋体"/>
          <w:lang w:eastAsia="zh-CN"/>
        </w:rPr>
        <w:t>”</w:t>
      </w:r>
      <w:r>
        <w:t>字明甚。今本無</w:t>
      </w:r>
      <w:r>
        <w:rPr>
          <w:rFonts w:hint="eastAsia" w:eastAsia="宋体"/>
          <w:lang w:eastAsia="zh-CN"/>
        </w:rPr>
        <w:t>“</w:t>
      </w:r>
      <w:r>
        <w:t>希</w:t>
      </w:r>
      <w:r>
        <w:rPr>
          <w:rFonts w:hint="eastAsia" w:eastAsia="宋体"/>
          <w:lang w:eastAsia="zh-CN"/>
        </w:rPr>
        <w:t>”</w:t>
      </w:r>
      <w:r>
        <w:t>字，乃傳寫捝誤，豈得謂本無此字乎？稀</w:t>
      </w:r>
    </w:p>
    <w:p w14:paraId="07DDC601">
      <w:r>
        <w:t>字而外，从希聲者尚有九字，又可一一改爲</w:t>
      </w:r>
      <w:r>
        <w:rPr>
          <w:rFonts w:hint="eastAsia" w:eastAsia="宋体"/>
          <w:lang w:eastAsia="zh-CN"/>
        </w:rPr>
        <w:t>“</w:t>
      </w:r>
      <w:r>
        <w:t>稀省聲</w:t>
      </w:r>
      <w:r>
        <w:rPr>
          <w:rFonts w:hint="eastAsia" w:eastAsia="宋体"/>
          <w:lang w:eastAsia="zh-CN"/>
        </w:rPr>
        <w:t>”</w:t>
      </w:r>
      <w:r>
        <w:t>乎？此</w:t>
      </w:r>
      <w:r>
        <w:rPr>
          <w:rFonts w:hint="eastAsia" w:eastAsia="宋体"/>
          <w:lang w:eastAsia="zh-CN"/>
        </w:rPr>
        <w:t>“</w:t>
      </w:r>
      <w:r>
        <w:t>蒂</w:t>
      </w:r>
      <w:r>
        <w:rPr>
          <w:rFonts w:hint="eastAsia" w:eastAsia="宋体"/>
          <w:lang w:eastAsia="zh-CN"/>
        </w:rPr>
        <w:t>”</w:t>
      </w:r>
      <w:r>
        <w:t>字注當从</w:t>
      </w:r>
      <w:r>
        <w:rPr>
          <w:rFonts w:hint="eastAsia" w:eastAsia="宋体"/>
          <w:lang w:eastAsia="zh-CN"/>
        </w:rPr>
        <w:t>《</w:t>
      </w:r>
      <w:r>
        <w:t>繫傳</w:t>
      </w:r>
      <w:r>
        <w:rPr>
          <w:rFonts w:hint="eastAsia" w:eastAsia="宋体"/>
          <w:lang w:eastAsia="zh-CN"/>
        </w:rPr>
        <w:t>》</w:t>
      </w:r>
      <w:r>
        <w:t>作</w:t>
      </w:r>
    </w:p>
    <w:p w14:paraId="580AB357">
      <w:r>
        <w:rPr>
          <w:rFonts w:hint="eastAsia" w:eastAsia="宋体"/>
          <w:lang w:eastAsia="zh-CN"/>
        </w:rPr>
        <w:t>“</w:t>
      </w:r>
      <w:r>
        <w:t>从艸，希聲</w:t>
      </w:r>
      <w:r>
        <w:rPr>
          <w:rFonts w:hint="eastAsia" w:eastAsia="宋体"/>
          <w:lang w:eastAsia="zh-CN"/>
        </w:rPr>
        <w:t>”</w:t>
      </w:r>
      <w:r>
        <w:t>，後放此</w:t>
      </w:r>
    </w:p>
    <w:p w14:paraId="4FBE37F7">
      <w:r>
        <w:t>藸</w:t>
      </w:r>
      <w:r>
        <w:rPr>
          <w:rFonts w:hint="eastAsia" w:eastAsia="宋体"/>
          <w:lang w:eastAsia="zh-CN"/>
        </w:rPr>
        <w:t>“</w:t>
      </w:r>
      <w:r>
        <w:t>藸</w:t>
      </w:r>
      <w:r>
        <w:rPr>
          <w:rFonts w:hint="eastAsia" w:eastAsia="宋体"/>
          <w:lang w:eastAsia="zh-CN"/>
        </w:rPr>
        <w:t>”</w:t>
      </w:r>
      <w:r>
        <w:t>字，</w:t>
      </w:r>
      <w:r>
        <w:rPr>
          <w:rFonts w:hint="eastAsia" w:eastAsia="宋体"/>
          <w:lang w:eastAsia="zh-CN"/>
        </w:rPr>
        <w:t>《</w:t>
      </w:r>
      <w:r>
        <w:t>繫傳</w:t>
      </w:r>
      <w:r>
        <w:rPr>
          <w:rFonts w:hint="eastAsia" w:eastAsia="宋体"/>
          <w:lang w:eastAsia="zh-CN"/>
        </w:rPr>
        <w:t>》</w:t>
      </w:r>
      <w:r>
        <w:t>在</w:t>
      </w:r>
      <w:r>
        <w:rPr>
          <w:rFonts w:hint="eastAsia" w:eastAsia="宋体"/>
          <w:lang w:eastAsia="zh-CN"/>
        </w:rPr>
        <w:t>“</w:t>
      </w:r>
      <w:r>
        <w:t>葭</w:t>
      </w:r>
      <w:r>
        <w:rPr>
          <w:rFonts w:hint="eastAsia" w:eastAsia="宋体"/>
          <w:lang w:eastAsia="zh-CN"/>
        </w:rPr>
        <w:t>”</w:t>
      </w:r>
      <w:r>
        <w:t>下云：</w:t>
      </w:r>
      <w:r>
        <w:rPr>
          <w:rFonts w:hint="eastAsia" w:eastAsia="宋体"/>
          <w:lang w:eastAsia="zh-CN"/>
        </w:rPr>
        <w:t>“</w:t>
      </w:r>
      <w:r>
        <w:t>艸也。</w:t>
      </w:r>
      <w:r>
        <w:rPr>
          <w:rFonts w:hint="eastAsia" w:eastAsia="宋体"/>
          <w:lang w:eastAsia="zh-CN"/>
        </w:rPr>
        <w:t>”</w:t>
      </w:r>
      <w:r>
        <w:t>注云：</w:t>
      </w:r>
      <w:r>
        <w:rPr>
          <w:rFonts w:hint="eastAsia" w:eastAsia="宋体"/>
          <w:lang w:eastAsia="zh-CN"/>
        </w:rPr>
        <w:t>“</w:t>
      </w:r>
      <w:r>
        <w:t>臣鍇案：</w:t>
      </w:r>
      <w:r>
        <w:rPr>
          <w:rFonts w:hint="eastAsia" w:eastAsia="宋体"/>
          <w:lang w:eastAsia="zh-CN"/>
        </w:rPr>
        <w:t>《</w:t>
      </w:r>
      <w:r>
        <w:t>爾雅</w:t>
      </w:r>
      <w:r>
        <w:rPr>
          <w:rFonts w:hint="eastAsia" w:eastAsia="宋体"/>
          <w:lang w:eastAsia="zh-CN"/>
        </w:rPr>
        <w:t>》‘</w:t>
      </w:r>
      <w:r>
        <w:t>菋，荎藸</w:t>
      </w:r>
      <w:r>
        <w:rPr>
          <w:rFonts w:hint="eastAsia" w:eastAsia="宋体"/>
          <w:lang w:eastAsia="zh-CN"/>
        </w:rPr>
        <w:t>’</w:t>
      </w:r>
      <w:r>
        <w:t>。</w:t>
      </w:r>
      <w:r>
        <w:rPr>
          <w:rFonts w:hint="eastAsia" w:eastAsia="宋体"/>
          <w:lang w:eastAsia="zh-CN"/>
        </w:rPr>
        <w:t>”</w:t>
      </w:r>
      <w:r>
        <w:t>念</w:t>
      </w:r>
    </w:p>
    <w:p w14:paraId="16BAA23C">
      <w:pPr>
        <w:rPr>
          <w:rFonts w:hint="eastAsia" w:eastAsia="宋体"/>
          <w:lang w:eastAsia="zh-CN"/>
        </w:rPr>
      </w:pPr>
      <w:r>
        <w:t>孙案：徐鉉以鍇訓爲荎藸，故改入</w:t>
      </w:r>
      <w:r>
        <w:rPr>
          <w:rFonts w:hint="eastAsia" w:eastAsia="宋体"/>
          <w:lang w:eastAsia="zh-CN"/>
        </w:rPr>
        <w:t>“</w:t>
      </w:r>
      <w:r>
        <w:t>荎</w:t>
      </w:r>
      <w:r>
        <w:rPr>
          <w:rFonts w:hint="eastAsia" w:eastAsia="宋体"/>
          <w:lang w:eastAsia="zh-CN"/>
        </w:rPr>
        <w:t>”</w:t>
      </w:r>
      <w:r>
        <w:t>字下，并改</w:t>
      </w:r>
      <w:r>
        <w:rPr>
          <w:rFonts w:hint="eastAsia" w:eastAsia="宋体"/>
          <w:lang w:eastAsia="zh-CN"/>
        </w:rPr>
        <w:t>“</w:t>
      </w:r>
      <w:r>
        <w:t>艸也</w:t>
      </w:r>
      <w:r>
        <w:rPr>
          <w:rFonts w:hint="eastAsia" w:eastAsia="宋体"/>
          <w:lang w:eastAsia="zh-CN"/>
        </w:rPr>
        <w:t>”</w:t>
      </w:r>
      <w:r>
        <w:t>二字爲</w:t>
      </w:r>
      <w:r>
        <w:rPr>
          <w:rFonts w:hint="eastAsia" w:eastAsia="宋体"/>
          <w:lang w:eastAsia="zh-CN"/>
        </w:rPr>
        <w:t>“</w:t>
      </w:r>
      <w:r>
        <w:t>荎藸也</w:t>
      </w:r>
      <w:r>
        <w:rPr>
          <w:rFonts w:hint="eastAsia" w:eastAsia="宋体"/>
          <w:lang w:eastAsia="zh-CN"/>
        </w:rPr>
        <w:t>”</w:t>
      </w:r>
      <w:r>
        <w:t>。今攷</w:t>
      </w:r>
      <w:r>
        <w:rPr>
          <w:rFonts w:hint="eastAsia" w:eastAsia="宋体"/>
          <w:lang w:eastAsia="zh-CN"/>
        </w:rPr>
        <w:t>《</w:t>
      </w:r>
      <w:r>
        <w:t>繫傳</w:t>
      </w:r>
      <w:r>
        <w:rPr>
          <w:rFonts w:hint="eastAsia" w:eastAsia="宋体"/>
          <w:lang w:eastAsia="zh-CN"/>
        </w:rPr>
        <w:t>》</w:t>
      </w:r>
    </w:p>
    <w:p w14:paraId="279093F6">
      <w:r>
        <w:t>此字在賜、茧二字上，三字注並云：</w:t>
      </w:r>
      <w:r>
        <w:rPr>
          <w:rFonts w:hint="eastAsia" w:eastAsia="宋体"/>
          <w:lang w:eastAsia="zh-CN"/>
        </w:rPr>
        <w:t>“</w:t>
      </w:r>
      <w:r>
        <w:t>艸也。</w:t>
      </w:r>
      <w:r>
        <w:rPr>
          <w:rFonts w:hint="eastAsia" w:eastAsia="宋体"/>
          <w:lang w:eastAsia="zh-CN"/>
        </w:rPr>
        <w:t>”</w:t>
      </w:r>
      <w:r>
        <w:t>則文義相承，不可更置。徐鉉改入</w:t>
      </w:r>
      <w:r>
        <w:rPr>
          <w:rFonts w:hint="eastAsia" w:eastAsia="宋体"/>
          <w:lang w:eastAsia="zh-CN"/>
        </w:rPr>
        <w:t>“</w:t>
      </w:r>
      <w:r>
        <w:t>荎</w:t>
      </w:r>
      <w:r>
        <w:rPr>
          <w:rFonts w:hint="eastAsia" w:eastAsia="宋体"/>
          <w:lang w:eastAsia="zh-CN"/>
        </w:rPr>
        <w:t>”</w:t>
      </w:r>
      <w:r>
        <w:t>字下</w:t>
      </w:r>
    </w:p>
    <w:p w14:paraId="397B9936">
      <w:pPr>
        <w:rPr>
          <w:rFonts w:hint="eastAsia" w:eastAsia="宋体"/>
          <w:lang w:eastAsia="zh-CN"/>
        </w:rPr>
      </w:pPr>
      <w:r>
        <w:t>非。又攷</w:t>
      </w:r>
      <w:r>
        <w:rPr>
          <w:rFonts w:hint="eastAsia" w:eastAsia="宋体"/>
          <w:lang w:eastAsia="zh-CN"/>
        </w:rPr>
        <w:t>《</w:t>
      </w:r>
      <w:r>
        <w:t>玉篇</w:t>
      </w:r>
      <w:r>
        <w:rPr>
          <w:rFonts w:hint="eastAsia" w:eastAsia="宋体"/>
          <w:lang w:eastAsia="zh-CN"/>
        </w:rPr>
        <w:t>》“</w:t>
      </w:r>
      <w:r>
        <w:t>藸</w:t>
      </w:r>
      <w:r>
        <w:rPr>
          <w:rFonts w:hint="eastAsia" w:eastAsia="宋体"/>
          <w:lang w:eastAsia="zh-CN"/>
        </w:rPr>
        <w:t>”</w:t>
      </w:r>
      <w:r>
        <w:t>字注云：</w:t>
      </w:r>
      <w:r>
        <w:rPr>
          <w:rFonts w:hint="eastAsia" w:eastAsia="宋体"/>
          <w:lang w:eastAsia="zh-CN"/>
        </w:rPr>
        <w:t>“</w:t>
      </w:r>
      <w:r>
        <w:t>致如切，藸蒘草。又音除。</w:t>
      </w:r>
      <w:r>
        <w:rPr>
          <w:rFonts w:hint="eastAsia" w:eastAsia="宋体"/>
          <w:lang w:eastAsia="zh-CN"/>
        </w:rPr>
        <w:t>《</w:t>
      </w:r>
      <w:r>
        <w:t>爾雅</w:t>
      </w:r>
      <w:r>
        <w:rPr>
          <w:rFonts w:hint="eastAsia" w:eastAsia="宋体"/>
          <w:lang w:eastAsia="zh-CN"/>
        </w:rPr>
        <w:t>》‘</w:t>
      </w:r>
      <w:r>
        <w:t>菋，荎藸</w:t>
      </w:r>
      <w:r>
        <w:rPr>
          <w:rFonts w:hint="eastAsia" w:eastAsia="宋体"/>
          <w:lang w:eastAsia="zh-CN"/>
        </w:rPr>
        <w:t>’</w:t>
      </w:r>
      <w:r>
        <w:t>，</w:t>
      </w:r>
      <w:r>
        <w:rPr>
          <w:rFonts w:hint="eastAsia" w:eastAsia="宋体"/>
          <w:lang w:eastAsia="zh-CN"/>
        </w:rPr>
        <w:t>《</w:t>
      </w:r>
      <w:r>
        <w:t>廣韻</w:t>
      </w:r>
      <w:r>
        <w:rPr>
          <w:rFonts w:hint="eastAsia" w:eastAsia="宋体"/>
          <w:lang w:eastAsia="zh-CN"/>
        </w:rPr>
        <w:t>》</w:t>
      </w:r>
      <w:r>
        <w:t>同。</w:t>
      </w:r>
      <w:r>
        <w:rPr>
          <w:rFonts w:hint="eastAsia" w:eastAsia="宋体"/>
          <w:lang w:eastAsia="zh-CN"/>
        </w:rPr>
        <w:t>”</w:t>
      </w:r>
    </w:p>
    <w:p w14:paraId="63490E68">
      <w:r>
        <w:t>然則</w:t>
      </w:r>
      <w:r>
        <w:rPr>
          <w:rFonts w:hint="eastAsia" w:eastAsia="宋体"/>
          <w:lang w:eastAsia="zh-CN"/>
        </w:rPr>
        <w:t>“</w:t>
      </w:r>
      <w:r>
        <w:t>藸</w:t>
      </w:r>
      <w:r>
        <w:rPr>
          <w:rFonts w:hint="eastAsia" w:eastAsia="宋体"/>
          <w:lang w:eastAsia="zh-CN"/>
        </w:rPr>
        <w:t>”</w:t>
      </w:r>
      <w:r>
        <w:t>字有二音二義。今</w:t>
      </w:r>
      <w:r>
        <w:rPr>
          <w:rFonts w:hint="eastAsia" w:eastAsia="宋体"/>
          <w:lang w:eastAsia="zh-CN"/>
        </w:rPr>
        <w:t>《</w:t>
      </w:r>
      <w:r>
        <w:t>説文</w:t>
      </w:r>
      <w:r>
        <w:rPr>
          <w:rFonts w:hint="eastAsia" w:eastAsia="宋体"/>
          <w:lang w:eastAsia="zh-CN"/>
        </w:rPr>
        <w:t>》</w:t>
      </w:r>
      <w:r>
        <w:t>但云</w:t>
      </w:r>
      <w:r>
        <w:rPr>
          <w:rFonts w:hint="eastAsia" w:eastAsia="宋体"/>
          <w:lang w:eastAsia="zh-CN"/>
        </w:rPr>
        <w:t>“</w:t>
      </w:r>
      <w:r>
        <w:t>藸，艸也</w:t>
      </w:r>
      <w:r>
        <w:rPr>
          <w:rFonts w:hint="eastAsia" w:eastAsia="宋体"/>
          <w:lang w:eastAsia="zh-CN"/>
        </w:rPr>
        <w:t>”</w:t>
      </w:r>
      <w:r>
        <w:t>，則未知其爲</w:t>
      </w:r>
      <w:r>
        <w:rPr>
          <w:rFonts w:hint="eastAsia" w:eastAsia="宋体"/>
          <w:lang w:eastAsia="zh-CN"/>
        </w:rPr>
        <w:t>“</w:t>
      </w:r>
      <w:r>
        <w:t>荎藸</w:t>
      </w:r>
      <w:r>
        <w:rPr>
          <w:rFonts w:hint="eastAsia" w:eastAsia="宋体"/>
          <w:lang w:eastAsia="zh-CN"/>
        </w:rPr>
        <w:t>”</w:t>
      </w:r>
      <w:r>
        <w:t>歟，抑</w:t>
      </w:r>
      <w:r>
        <w:rPr>
          <w:rFonts w:hint="eastAsia" w:eastAsia="宋体"/>
          <w:lang w:eastAsia="zh-CN"/>
        </w:rPr>
        <w:t>“</w:t>
      </w:r>
      <w:r>
        <w:t>藸蒘</w:t>
      </w:r>
      <w:r>
        <w:rPr>
          <w:rFonts w:hint="eastAsia" w:eastAsia="宋体"/>
          <w:lang w:eastAsia="zh-CN"/>
        </w:rPr>
        <w:t>”</w:t>
      </w:r>
      <w:r>
        <w:t>歟？</w:t>
      </w:r>
    </w:p>
    <w:p w14:paraId="141B198C">
      <w:r>
        <w:t>徐鉉改</w:t>
      </w:r>
      <w:r>
        <w:rPr>
          <w:rFonts w:hint="eastAsia" w:eastAsia="宋体"/>
          <w:lang w:eastAsia="zh-CN"/>
        </w:rPr>
        <w:t>《</w:t>
      </w:r>
      <w:r>
        <w:t>説文</w:t>
      </w:r>
      <w:r>
        <w:rPr>
          <w:rFonts w:hint="eastAsia" w:eastAsia="宋体"/>
          <w:lang w:eastAsia="zh-CN"/>
        </w:rPr>
        <w:t>》“</w:t>
      </w:r>
      <w:r>
        <w:t>艸也</w:t>
      </w:r>
      <w:r>
        <w:rPr>
          <w:rFonts w:hint="eastAsia" w:eastAsia="宋体"/>
          <w:lang w:eastAsia="zh-CN"/>
        </w:rPr>
        <w:t>”</w:t>
      </w:r>
      <w:r>
        <w:t>爲</w:t>
      </w:r>
      <w:r>
        <w:rPr>
          <w:rFonts w:hint="eastAsia" w:eastAsia="宋体"/>
          <w:lang w:eastAsia="zh-CN"/>
        </w:rPr>
        <w:t>“</w:t>
      </w:r>
      <w:r>
        <w:t>荎藸也</w:t>
      </w:r>
      <w:r>
        <w:rPr>
          <w:rFonts w:hint="eastAsia" w:eastAsia="宋体"/>
          <w:lang w:eastAsia="zh-CN"/>
        </w:rPr>
        <w:t>”</w:t>
      </w:r>
      <w:r>
        <w:t>，亦非。當以</w:t>
      </w:r>
      <w:r>
        <w:rPr>
          <w:rFonts w:hint="eastAsia" w:eastAsia="宋体"/>
          <w:lang w:eastAsia="zh-CN"/>
        </w:rPr>
        <w:t>《</w:t>
      </w:r>
      <w:r>
        <w:t>繫傳</w:t>
      </w:r>
      <w:r>
        <w:rPr>
          <w:rFonts w:hint="eastAsia" w:eastAsia="宋体"/>
          <w:lang w:eastAsia="zh-CN"/>
        </w:rPr>
        <w:t>》</w:t>
      </w:r>
      <w:r>
        <w:t>爲正</w:t>
      </w:r>
    </w:p>
    <w:p w14:paraId="32B88370">
      <w:r>
        <w:t>芘芘字下注，</w:t>
      </w:r>
      <w:r>
        <w:rPr>
          <w:rFonts w:hint="eastAsia" w:eastAsia="宋体"/>
          <w:lang w:eastAsia="zh-CN"/>
        </w:rPr>
        <w:t>《</w:t>
      </w:r>
      <w:r>
        <w:t>繫傳</w:t>
      </w:r>
      <w:r>
        <w:rPr>
          <w:rFonts w:hint="eastAsia" w:eastAsia="宋体"/>
          <w:lang w:eastAsia="zh-CN"/>
        </w:rPr>
        <w:t>》</w:t>
      </w:r>
      <w:r>
        <w:t>同，注云：</w:t>
      </w:r>
      <w:r>
        <w:rPr>
          <w:rFonts w:hint="eastAsia" w:eastAsia="宋体"/>
          <w:lang w:eastAsia="zh-CN"/>
        </w:rPr>
        <w:t>“</w:t>
      </w:r>
      <w:r>
        <w:t>臣鍇案：</w:t>
      </w:r>
      <w:r>
        <w:rPr>
          <w:rFonts w:hint="eastAsia" w:eastAsia="宋体"/>
          <w:lang w:eastAsia="zh-CN"/>
        </w:rPr>
        <w:t>‘</w:t>
      </w:r>
      <w:r>
        <w:t>荍，蚍虾</w:t>
      </w:r>
      <w:r>
        <w:rPr>
          <w:rFonts w:hint="eastAsia" w:eastAsia="宋体"/>
          <w:lang w:eastAsia="zh-CN"/>
        </w:rPr>
        <w:t>’</w:t>
      </w:r>
      <w:r>
        <w:t>，亦或作此。</w:t>
      </w:r>
      <w:r>
        <w:rPr>
          <w:rFonts w:hint="eastAsia" w:eastAsia="宋体"/>
          <w:lang w:eastAsia="zh-CN"/>
        </w:rPr>
        <w:t>”</w:t>
      </w:r>
      <w:r>
        <w:t>念孙案此則</w:t>
      </w:r>
    </w:p>
    <w:p w14:paraId="4874F203">
      <w:r>
        <w:t>【第654页】</w:t>
      </w:r>
    </w:p>
    <w:p w14:paraId="1DEB54F6">
      <w:r>
        <w:rPr>
          <w:rFonts w:hint="eastAsia" w:eastAsia="宋体"/>
          <w:lang w:eastAsia="zh-CN"/>
        </w:rPr>
        <w:t>“</w:t>
      </w:r>
      <w:r>
        <w:t>一曰芘茮木</w:t>
      </w:r>
      <w:r>
        <w:rPr>
          <w:rFonts w:hint="eastAsia" w:eastAsia="宋体"/>
          <w:lang w:eastAsia="zh-CN"/>
        </w:rPr>
        <w:t>”</w:t>
      </w:r>
      <w:r>
        <w:t>五字乃是</w:t>
      </w:r>
      <w:r>
        <w:rPr>
          <w:rFonts w:hint="eastAsia" w:eastAsia="宋体"/>
          <w:lang w:eastAsia="zh-CN"/>
        </w:rPr>
        <w:t>“</w:t>
      </w:r>
      <w:r>
        <w:t>一曰芘苤</w:t>
      </w:r>
      <w:r>
        <w:rPr>
          <w:rFonts w:hint="eastAsia" w:eastAsia="宋体"/>
          <w:lang w:eastAsia="zh-CN"/>
        </w:rPr>
        <w:t>”</w:t>
      </w:r>
      <w:r>
        <w:t>之譌。</w:t>
      </w:r>
      <w:r>
        <w:rPr>
          <w:rFonts w:hint="eastAsia" w:eastAsia="宋体"/>
          <w:lang w:eastAsia="zh-CN"/>
        </w:rPr>
        <w:t>《</w:t>
      </w:r>
      <w:r>
        <w:t>詩</w:t>
      </w:r>
      <w:r>
        <w:rPr>
          <w:rFonts w:hint="eastAsia" w:eastAsia="宋体"/>
          <w:lang w:eastAsia="zh-CN"/>
        </w:rPr>
        <w:t>•</w:t>
      </w:r>
      <w:r>
        <w:t>東門之粉</w:t>
      </w:r>
      <w:r>
        <w:rPr>
          <w:rFonts w:hint="eastAsia" w:eastAsia="宋体"/>
          <w:lang w:eastAsia="zh-CN"/>
        </w:rPr>
        <w:t>》</w:t>
      </w:r>
      <w:r>
        <w:t>三章</w:t>
      </w:r>
      <w:r>
        <w:rPr>
          <w:rFonts w:hint="eastAsia" w:eastAsia="宋体"/>
          <w:lang w:eastAsia="zh-CN"/>
        </w:rPr>
        <w:t>“</w:t>
      </w:r>
      <w:r>
        <w:t>視爾如荍</w:t>
      </w:r>
      <w:r>
        <w:rPr>
          <w:rFonts w:hint="eastAsia" w:eastAsia="宋体"/>
          <w:lang w:eastAsia="zh-CN"/>
        </w:rPr>
        <w:t>”</w:t>
      </w:r>
      <w:r>
        <w:t>傳</w:t>
      </w:r>
      <w:r>
        <w:rPr>
          <w:rFonts w:hint="eastAsia" w:eastAsia="宋体"/>
          <w:lang w:eastAsia="zh-CN"/>
        </w:rPr>
        <w:t>“</w:t>
      </w:r>
      <w:r>
        <w:t>荍，芘</w:t>
      </w:r>
    </w:p>
    <w:p w14:paraId="0F52668D">
      <w:r>
        <w:t>芣。</w:t>
      </w:r>
      <w:r>
        <w:rPr>
          <w:rFonts w:hint="eastAsia" w:eastAsia="宋体"/>
          <w:lang w:eastAsia="zh-CN"/>
        </w:rPr>
        <w:t>”</w:t>
      </w:r>
      <w:r>
        <w:t>是也。今本及</w:t>
      </w:r>
      <w:r>
        <w:rPr>
          <w:rFonts w:hint="eastAsia" w:eastAsia="宋体"/>
          <w:lang w:eastAsia="zh-CN"/>
        </w:rPr>
        <w:t>《</w:t>
      </w:r>
      <w:r>
        <w:t>繫傳</w:t>
      </w:r>
      <w:r>
        <w:rPr>
          <w:rFonts w:hint="eastAsia" w:eastAsia="宋体"/>
          <w:lang w:eastAsia="zh-CN"/>
        </w:rPr>
        <w:t>》</w:t>
      </w:r>
      <w:r>
        <w:t>於</w:t>
      </w:r>
      <w:r>
        <w:rPr>
          <w:rFonts w:hint="eastAsia" w:eastAsia="宋体"/>
          <w:lang w:eastAsia="zh-CN"/>
        </w:rPr>
        <w:t>“</w:t>
      </w:r>
      <w:r>
        <w:t>苤</w:t>
      </w:r>
      <w:r>
        <w:rPr>
          <w:rFonts w:hint="eastAsia" w:eastAsia="宋体"/>
          <w:lang w:eastAsia="zh-CN"/>
        </w:rPr>
        <w:t>”</w:t>
      </w:r>
      <w:r>
        <w:t>字下既譌</w:t>
      </w:r>
      <w:r>
        <w:rPr>
          <w:rFonts w:hint="eastAsia" w:eastAsia="宋体"/>
          <w:lang w:eastAsia="zh-CN"/>
        </w:rPr>
        <w:t>“</w:t>
      </w:r>
      <w:r>
        <w:t>不</w:t>
      </w:r>
      <w:r>
        <w:rPr>
          <w:rFonts w:hint="eastAsia" w:eastAsia="宋体"/>
          <w:lang w:eastAsia="zh-CN"/>
        </w:rPr>
        <w:t>”</w:t>
      </w:r>
      <w:r>
        <w:t>作</w:t>
      </w:r>
      <w:r>
        <w:rPr>
          <w:rFonts w:hint="eastAsia" w:eastAsia="宋体"/>
          <w:lang w:eastAsia="zh-CN"/>
        </w:rPr>
        <w:t>“</w:t>
      </w:r>
      <w:r>
        <w:t>尗</w:t>
      </w:r>
      <w:r>
        <w:rPr>
          <w:rFonts w:hint="eastAsia" w:eastAsia="宋体"/>
          <w:lang w:eastAsia="zh-CN"/>
        </w:rPr>
        <w:t>”</w:t>
      </w:r>
      <w:r>
        <w:t>，又衍一</w:t>
      </w:r>
      <w:r>
        <w:rPr>
          <w:rFonts w:hint="eastAsia" w:eastAsia="宋体"/>
          <w:lang w:eastAsia="zh-CN"/>
        </w:rPr>
        <w:t>“</w:t>
      </w:r>
      <w:r>
        <w:t>木</w:t>
      </w:r>
      <w:r>
        <w:rPr>
          <w:rFonts w:hint="eastAsia" w:eastAsia="宋体"/>
          <w:lang w:eastAsia="zh-CN"/>
        </w:rPr>
        <w:t>”</w:t>
      </w:r>
      <w:r>
        <w:t>字，誤</w:t>
      </w:r>
    </w:p>
    <w:p w14:paraId="07701B50">
      <w:r>
        <w:t>蘳</w:t>
      </w:r>
      <w:r>
        <w:rPr>
          <w:rFonts w:hint="eastAsia" w:eastAsia="宋体"/>
          <w:lang w:eastAsia="zh-CN"/>
        </w:rPr>
        <w:t>“</w:t>
      </w:r>
      <w:r>
        <w:t>讀若壞</w:t>
      </w:r>
      <w:r>
        <w:rPr>
          <w:rFonts w:hint="eastAsia" w:eastAsia="宋体"/>
          <w:lang w:eastAsia="zh-CN"/>
        </w:rPr>
        <w:t>”《</w:t>
      </w:r>
      <w:r>
        <w:t>繫傳</w:t>
      </w:r>
      <w:r>
        <w:rPr>
          <w:rFonts w:hint="eastAsia" w:eastAsia="宋体"/>
          <w:lang w:eastAsia="zh-CN"/>
        </w:rPr>
        <w:t>》</w:t>
      </w:r>
      <w:r>
        <w:t>作</w:t>
      </w:r>
      <w:r>
        <w:rPr>
          <w:rFonts w:hint="eastAsia" w:eastAsia="宋体"/>
          <w:lang w:eastAsia="zh-CN"/>
        </w:rPr>
        <w:t>“</w:t>
      </w:r>
      <w:r>
        <w:t>讀若墮壞</w:t>
      </w:r>
      <w:r>
        <w:rPr>
          <w:rFonts w:hint="eastAsia" w:eastAsia="宋体"/>
          <w:lang w:eastAsia="zh-CN"/>
        </w:rPr>
        <w:t>”</w:t>
      </w:r>
      <w:r>
        <w:t>。念孫按</w:t>
      </w:r>
      <w:r>
        <w:rPr>
          <w:rFonts w:hint="eastAsia" w:eastAsia="宋体"/>
          <w:lang w:eastAsia="zh-CN"/>
        </w:rPr>
        <w:t>“</w:t>
      </w:r>
      <w:r>
        <w:t>讀若墮壞</w:t>
      </w:r>
      <w:r>
        <w:rPr>
          <w:rFonts w:hint="eastAsia" w:eastAsia="宋体"/>
          <w:lang w:eastAsia="zh-CN"/>
        </w:rPr>
        <w:t>”</w:t>
      </w:r>
      <w:r>
        <w:t>者言讀若</w:t>
      </w:r>
      <w:r>
        <w:rPr>
          <w:rFonts w:hint="eastAsia" w:eastAsia="宋体"/>
          <w:lang w:eastAsia="zh-CN"/>
        </w:rPr>
        <w:t>“</w:t>
      </w:r>
      <w:r>
        <w:t>墮壞</w:t>
      </w:r>
      <w:r>
        <w:rPr>
          <w:rFonts w:hint="eastAsia" w:eastAsia="宋体"/>
          <w:lang w:eastAsia="zh-CN"/>
        </w:rPr>
        <w:t>”</w:t>
      </w:r>
      <w:r>
        <w:t>之</w:t>
      </w:r>
    </w:p>
    <w:p w14:paraId="194555F5">
      <w:r>
        <w:rPr>
          <w:rFonts w:hint="eastAsia" w:eastAsia="宋体"/>
          <w:lang w:eastAsia="zh-CN"/>
        </w:rPr>
        <w:t>“</w:t>
      </w:r>
      <w:r>
        <w:t>墮</w:t>
      </w:r>
      <w:r>
        <w:rPr>
          <w:rFonts w:hint="eastAsia" w:eastAsia="宋体"/>
          <w:lang w:eastAsia="zh-CN"/>
        </w:rPr>
        <w:t>”</w:t>
      </w:r>
      <w:r>
        <w:t>也墮音呼規反。</w:t>
      </w:r>
      <w:r>
        <w:rPr>
          <w:rFonts w:hint="eastAsia" w:eastAsia="宋体"/>
          <w:lang w:eastAsia="zh-CN"/>
        </w:rPr>
        <w:t>《</w:t>
      </w:r>
      <w:r>
        <w:t>説文</w:t>
      </w:r>
      <w:r>
        <w:rPr>
          <w:rFonts w:hint="eastAsia" w:eastAsia="宋体"/>
          <w:lang w:eastAsia="zh-CN"/>
        </w:rPr>
        <w:t>》“</w:t>
      </w:r>
      <w:r>
        <w:t>黊</w:t>
      </w:r>
      <w:r>
        <w:rPr>
          <w:rFonts w:hint="eastAsia" w:eastAsia="宋体"/>
          <w:lang w:eastAsia="zh-CN"/>
        </w:rPr>
        <w:t>”</w:t>
      </w:r>
      <w:r>
        <w:t>字从圭聲故蘳从其聲，讀若墮。</w:t>
      </w:r>
      <w:r>
        <w:rPr>
          <w:rFonts w:hint="eastAsia" w:eastAsia="宋体"/>
          <w:lang w:eastAsia="zh-CN"/>
        </w:rPr>
        <w:t>《</w:t>
      </w:r>
      <w:r>
        <w:t>玉篇</w:t>
      </w:r>
      <w:r>
        <w:rPr>
          <w:rFonts w:hint="eastAsia" w:eastAsia="宋体"/>
          <w:lang w:eastAsia="zh-CN"/>
        </w:rPr>
        <w:t>》“</w:t>
      </w:r>
      <w:r>
        <w:t>蘳，呼規切。</w:t>
      </w:r>
    </w:p>
    <w:p w14:paraId="6D67AA2A">
      <w:r>
        <w:t>是其證。今作</w:t>
      </w:r>
      <w:r>
        <w:rPr>
          <w:rFonts w:hint="eastAsia" w:eastAsia="宋体"/>
          <w:lang w:eastAsia="zh-CN"/>
        </w:rPr>
        <w:t>“</w:t>
      </w:r>
      <w:r>
        <w:t>讀若壞</w:t>
      </w:r>
      <w:r>
        <w:rPr>
          <w:rFonts w:hint="eastAsia" w:eastAsia="宋体"/>
          <w:lang w:eastAsia="zh-CN"/>
        </w:rPr>
        <w:t>”</w:t>
      </w:r>
      <w:r>
        <w:t>失之矣</w:t>
      </w:r>
    </w:p>
    <w:p w14:paraId="7CF512D3">
      <w:r>
        <w:t>䔺</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从艸，隋聲</w:t>
      </w:r>
      <w:r>
        <w:rPr>
          <w:rFonts w:hint="eastAsia" w:eastAsia="宋体"/>
          <w:lang w:eastAsia="zh-CN"/>
        </w:rPr>
        <w:t>”</w:t>
      </w:r>
      <w:r>
        <w:t>。念孙按隋音他果反，䔺音悦吹反。徐鉉以爲</w:t>
      </w:r>
      <w:r>
        <w:rPr>
          <w:rFonts w:hint="eastAsia" w:eastAsia="宋体"/>
          <w:lang w:eastAsia="zh-CN"/>
        </w:rPr>
        <w:t>“</w:t>
      </w:r>
      <w:r>
        <w:t>䔺</w:t>
      </w:r>
      <w:r>
        <w:rPr>
          <w:rFonts w:hint="eastAsia" w:eastAsia="宋体"/>
          <w:lang w:eastAsia="zh-CN"/>
        </w:rPr>
        <w:t>”</w:t>
      </w:r>
      <w:r>
        <w:t>不</w:t>
      </w:r>
    </w:p>
    <w:p w14:paraId="3D0CCFAA">
      <w:r>
        <w:t>當从隋聲，故改爲</w:t>
      </w:r>
      <w:r>
        <w:rPr>
          <w:rFonts w:hint="eastAsia" w:eastAsia="宋体"/>
          <w:lang w:eastAsia="zh-CN"/>
        </w:rPr>
        <w:t>“</w:t>
      </w:r>
      <w:r>
        <w:t>隨省聲</w:t>
      </w:r>
      <w:r>
        <w:rPr>
          <w:rFonts w:hint="eastAsia" w:eastAsia="宋体"/>
          <w:lang w:eastAsia="zh-CN"/>
        </w:rPr>
        <w:t>”</w:t>
      </w:r>
      <w:r>
        <w:t>也，不知隨字亦作隋聲。凡支韻中字从隋聲者，古皆與歌戈</w:t>
      </w:r>
    </w:p>
    <w:p w14:paraId="1280354D">
      <w:r>
        <w:t>通，若隨字古音徒禾反，</w:t>
      </w:r>
      <w:r>
        <w:rPr>
          <w:rFonts w:hint="eastAsia" w:eastAsia="宋体"/>
          <w:lang w:eastAsia="zh-CN"/>
        </w:rPr>
        <w:t>《</w:t>
      </w:r>
      <w:r>
        <w:t>老子</w:t>
      </w:r>
      <w:r>
        <w:rPr>
          <w:rFonts w:hint="eastAsia" w:eastAsia="宋体"/>
          <w:lang w:eastAsia="zh-CN"/>
        </w:rPr>
        <w:t>》</w:t>
      </w:r>
      <w:r>
        <w:t>云</w:t>
      </w:r>
      <w:r>
        <w:rPr>
          <w:rFonts w:hint="eastAsia" w:eastAsia="宋体"/>
          <w:lang w:eastAsia="zh-CN"/>
        </w:rPr>
        <w:t>“</w:t>
      </w:r>
      <w:r>
        <w:t>音聲相和，前後相隨</w:t>
      </w:r>
      <w:r>
        <w:rPr>
          <w:rFonts w:hint="eastAsia" w:eastAsia="宋体"/>
          <w:lang w:eastAsia="zh-CN"/>
        </w:rPr>
        <w:t>”</w:t>
      </w:r>
      <w:r>
        <w:t>之類是也。此</w:t>
      </w:r>
      <w:r>
        <w:rPr>
          <w:rFonts w:hint="eastAsia" w:eastAsia="宋体"/>
          <w:lang w:eastAsia="zh-CN"/>
        </w:rPr>
        <w:t>“</w:t>
      </w:r>
      <w:r>
        <w:t>䔺</w:t>
      </w:r>
      <w:r>
        <w:rPr>
          <w:rFonts w:hint="eastAsia" w:eastAsia="宋体"/>
          <w:lang w:eastAsia="zh-CN"/>
        </w:rPr>
        <w:t>”</w:t>
      </w:r>
      <w:r>
        <w:t>字古亦音徒禾</w:t>
      </w:r>
    </w:p>
    <w:p w14:paraId="5F200931">
      <w:r>
        <w:t>反，與隋聲相近，故从隋聲。今改爲隨省聲，非是</w:t>
      </w:r>
    </w:p>
    <w:p w14:paraId="730E36A4">
      <w:r>
        <w:t>菑</w:t>
      </w:r>
      <w:r>
        <w:rPr>
          <w:rFonts w:hint="eastAsia" w:eastAsia="宋体"/>
          <w:lang w:eastAsia="zh-CN"/>
        </w:rPr>
        <w:t>“</w:t>
      </w:r>
      <w:r>
        <w:t>从艸、甾</w:t>
      </w:r>
      <w:r>
        <w:rPr>
          <w:rFonts w:hint="eastAsia" w:eastAsia="宋体"/>
          <w:lang w:eastAsia="zh-CN"/>
        </w:rPr>
        <w:t>”</w:t>
      </w:r>
      <w:r>
        <w:t>，</w:t>
      </w:r>
      <w:r>
        <w:rPr>
          <w:rFonts w:hint="eastAsia" w:eastAsia="宋体"/>
          <w:lang w:eastAsia="zh-CN"/>
        </w:rPr>
        <w:t>《</w:t>
      </w:r>
      <w:r>
        <w:t>繫傳</w:t>
      </w:r>
      <w:r>
        <w:rPr>
          <w:rFonts w:hint="eastAsia" w:eastAsia="宋体"/>
          <w:lang w:eastAsia="zh-CN"/>
        </w:rPr>
        <w:t>》</w:t>
      </w:r>
      <w:r>
        <w:t>同，注云：</w:t>
      </w:r>
      <w:r>
        <w:rPr>
          <w:rFonts w:hint="eastAsia" w:eastAsia="宋体"/>
          <w:lang w:eastAsia="zh-CN"/>
        </w:rPr>
        <w:t>“</w:t>
      </w:r>
      <w:r>
        <w:t>此爲从艸、从《、</w:t>
      </w:r>
      <w:r>
        <w:rPr>
          <w:rFonts w:hint="eastAsia" w:eastAsia="宋体"/>
          <w:lang w:eastAsia="zh-CN"/>
        </w:rPr>
        <w:t>【</w:t>
      </w:r>
      <w:r>
        <w:t>从</w:t>
      </w:r>
      <w:r>
        <w:rPr>
          <w:rFonts w:hint="eastAsia" w:eastAsia="宋体"/>
          <w:lang w:eastAsia="zh-CN"/>
        </w:rPr>
        <w:t>】</w:t>
      </w:r>
      <w:r>
        <w:t>田，凡三文合之。舊解从</w:t>
      </w:r>
    </w:p>
    <w:p w14:paraId="2B6549F1">
      <w:r>
        <w:t>艸甾聲，傳寫誤以《、田合爲甾，亦無聲字。何以言之？若實从艸下甾，則下不合别有甾</w:t>
      </w:r>
    </w:p>
    <w:p w14:paraId="17BD4B83">
      <w:r>
        <w:t>字，云或省艸。臣以爲當言从《、从田。田不耕，則艸塞之，故从艸。《者，川塞也，音災</w:t>
      </w:r>
    </w:p>
    <w:p w14:paraId="45D43F60">
      <w:r>
        <w:t>但許慎約言後人不曉誤以《、田合成甾字因誤加聲字耳。</w:t>
      </w:r>
      <w:r>
        <w:rPr>
          <w:rFonts w:hint="eastAsia" w:eastAsia="宋体"/>
          <w:lang w:eastAsia="zh-CN"/>
        </w:rPr>
        <w:t>”</w:t>
      </w:r>
      <w:r>
        <w:t>念孙按鍇云</w:t>
      </w:r>
      <w:r>
        <w:rPr>
          <w:rFonts w:hint="eastAsia" w:eastAsia="宋体"/>
          <w:lang w:eastAsia="zh-CN"/>
        </w:rPr>
        <w:t>“</w:t>
      </w:r>
      <w:r>
        <w:t>舊解从艸</w:t>
      </w:r>
    </w:p>
    <w:p w14:paraId="4798D831">
      <w:r>
        <w:t>甾傳寫誤以《、田合爲甾</w:t>
      </w:r>
      <w:r>
        <w:rPr>
          <w:rFonts w:hint="eastAsia" w:eastAsia="宋体"/>
          <w:lang w:eastAsia="zh-CN"/>
        </w:rPr>
        <w:t>”</w:t>
      </w:r>
      <w:r>
        <w:t>此言是也。至云</w:t>
      </w:r>
      <w:r>
        <w:rPr>
          <w:rFonts w:hint="eastAsia" w:eastAsia="宋体"/>
          <w:lang w:eastAsia="zh-CN"/>
        </w:rPr>
        <w:t>“</w:t>
      </w:r>
      <w:r>
        <w:t>誤加聲字</w:t>
      </w:r>
      <w:r>
        <w:rPr>
          <w:rFonts w:hint="eastAsia" w:eastAsia="宋体"/>
          <w:lang w:eastAsia="zh-CN"/>
        </w:rPr>
        <w:t>”</w:t>
      </w:r>
      <w:r>
        <w:t>，則非。蓋</w:t>
      </w:r>
      <w:r>
        <w:rPr>
          <w:rFonts w:hint="eastAsia" w:eastAsia="宋体"/>
          <w:lang w:eastAsia="zh-CN"/>
        </w:rPr>
        <w:t>《</w:t>
      </w:r>
      <w:r>
        <w:t>説文</w:t>
      </w:r>
      <w:r>
        <w:rPr>
          <w:rFonts w:hint="eastAsia" w:eastAsia="宋体"/>
          <w:lang w:eastAsia="zh-CN"/>
        </w:rPr>
        <w:t>》</w:t>
      </w:r>
      <w:r>
        <w:t>本从艸、田，《</w:t>
      </w:r>
    </w:p>
    <w:p w14:paraId="2E777C56">
      <w:r>
        <w:t>聲。《古災字與菑字相近。</w:t>
      </w:r>
      <w:r>
        <w:rPr>
          <w:rFonts w:hint="eastAsia" w:eastAsia="宋体"/>
          <w:lang w:eastAsia="zh-CN"/>
        </w:rPr>
        <w:t>《</w:t>
      </w:r>
      <w:r>
        <w:t>易</w:t>
      </w:r>
      <w:r>
        <w:rPr>
          <w:rFonts w:hint="eastAsia" w:eastAsia="宋体"/>
          <w:lang w:eastAsia="zh-CN"/>
        </w:rPr>
        <w:t>•</w:t>
      </w:r>
      <w:r>
        <w:t>无妄</w:t>
      </w:r>
      <w:r>
        <w:rPr>
          <w:rFonts w:hint="eastAsia" w:eastAsia="宋体"/>
          <w:lang w:eastAsia="zh-CN"/>
        </w:rPr>
        <w:t>》“</w:t>
      </w:r>
      <w:r>
        <w:t>邑人災也</w:t>
      </w:r>
      <w:r>
        <w:rPr>
          <w:rFonts w:hint="eastAsia" w:eastAsia="宋体"/>
          <w:lang w:eastAsia="zh-CN"/>
        </w:rPr>
        <w:t>”</w:t>
      </w:r>
      <w:r>
        <w:t>與之爲韻</w:t>
      </w:r>
      <w:r>
        <w:rPr>
          <w:rFonts w:hint="eastAsia" w:eastAsia="宋体"/>
          <w:lang w:eastAsia="zh-CN"/>
        </w:rPr>
        <w:t>《</w:t>
      </w:r>
      <w:r>
        <w:t>史記</w:t>
      </w:r>
      <w:r>
        <w:rPr>
          <w:rFonts w:hint="eastAsia" w:eastAsia="宋体"/>
          <w:lang w:eastAsia="zh-CN"/>
        </w:rPr>
        <w:t>•</w:t>
      </w:r>
      <w:r>
        <w:t>龜筴傳</w:t>
      </w:r>
      <w:r>
        <w:rPr>
          <w:rFonts w:hint="eastAsia" w:eastAsia="宋体"/>
          <w:lang w:eastAsia="zh-CN"/>
        </w:rPr>
        <w:t>》“</w:t>
      </w:r>
      <w:r>
        <w:t>身乃</w:t>
      </w:r>
    </w:p>
    <w:p w14:paraId="3AF1B1A2">
      <w:r>
        <w:t>【第655页】</w:t>
      </w:r>
    </w:p>
    <w:p w14:paraId="5D6C42C0">
      <w:r>
        <w:t>無災</w:t>
      </w:r>
      <w:r>
        <w:rPr>
          <w:rFonts w:hint="eastAsia" w:eastAsia="宋体"/>
          <w:lang w:eastAsia="zh-CN"/>
        </w:rPr>
        <w:t>”</w:t>
      </w:r>
      <w:r>
        <w:t>，與</w:t>
      </w:r>
      <w:r>
        <w:rPr>
          <w:rFonts w:hint="eastAsia" w:eastAsia="宋体"/>
          <w:lang w:eastAsia="zh-CN"/>
        </w:rPr>
        <w:t>“</w:t>
      </w:r>
      <w:r>
        <w:t>時</w:t>
      </w:r>
      <w:r>
        <w:rPr>
          <w:rFonts w:hint="eastAsia" w:eastAsia="宋体"/>
          <w:lang w:eastAsia="zh-CN"/>
        </w:rPr>
        <w:t>”</w:t>
      </w:r>
      <w:r>
        <w:t>、</w:t>
      </w:r>
      <w:r>
        <w:rPr>
          <w:rFonts w:hint="eastAsia" w:eastAsia="宋体"/>
          <w:lang w:eastAsia="zh-CN"/>
        </w:rPr>
        <w:t>&lt;</w:t>
      </w:r>
      <w:r>
        <w:t>相</w:t>
      </w:r>
      <w:r>
        <w:rPr>
          <w:rFonts w:hint="eastAsia" w:eastAsia="宋体"/>
          <w:lang w:eastAsia="zh-CN"/>
        </w:rPr>
        <w:t>&gt;“【</w:t>
      </w:r>
      <w:r>
        <w:t>期</w:t>
      </w:r>
      <w:r>
        <w:rPr>
          <w:rFonts w:hint="eastAsia" w:eastAsia="宋体"/>
          <w:lang w:eastAsia="zh-CN"/>
        </w:rPr>
        <w:t>】”</w:t>
      </w:r>
      <w:r>
        <w:t>、</w:t>
      </w:r>
      <w:r>
        <w:rPr>
          <w:rFonts w:hint="eastAsia" w:eastAsia="宋体"/>
          <w:lang w:eastAsia="zh-CN"/>
        </w:rPr>
        <w:t>“</w:t>
      </w:r>
      <w:r>
        <w:t>欺</w:t>
      </w:r>
      <w:r>
        <w:rPr>
          <w:rFonts w:hint="eastAsia" w:eastAsia="宋体"/>
          <w:lang w:eastAsia="zh-CN"/>
        </w:rPr>
        <w:t>”</w:t>
      </w:r>
      <w:r>
        <w:t>爲韻；</w:t>
      </w:r>
      <w:r>
        <w:rPr>
          <w:rFonts w:hint="eastAsia" w:eastAsia="宋体"/>
          <w:lang w:eastAsia="zh-CN"/>
        </w:rPr>
        <w:t>《</w:t>
      </w:r>
      <w:r>
        <w:t>爾雅。釋地</w:t>
      </w:r>
      <w:r>
        <w:rPr>
          <w:rFonts w:hint="eastAsia" w:eastAsia="宋体"/>
          <w:lang w:eastAsia="zh-CN"/>
        </w:rPr>
        <w:t>》“</w:t>
      </w:r>
      <w:r>
        <w:t>田一歲曰菑</w:t>
      </w:r>
      <w:r>
        <w:rPr>
          <w:rFonts w:hint="eastAsia" w:eastAsia="宋体"/>
          <w:lang w:eastAsia="zh-CN"/>
        </w:rPr>
        <w:t>”</w:t>
      </w:r>
      <w:r>
        <w:t>，疏引孙炎云：</w:t>
      </w:r>
      <w:r>
        <w:rPr>
          <w:rFonts w:hint="eastAsia" w:eastAsia="宋体"/>
          <w:lang w:eastAsia="zh-CN"/>
        </w:rPr>
        <w:t>“</w:t>
      </w:r>
      <w:r>
        <w:t>菑</w:t>
      </w:r>
    </w:p>
    <w:p w14:paraId="14ACEA14">
      <w:r>
        <w:t>始災，殺其艸木也。</w:t>
      </w:r>
      <w:r>
        <w:rPr>
          <w:rFonts w:hint="eastAsia" w:eastAsia="宋体"/>
          <w:lang w:eastAsia="zh-CN"/>
        </w:rPr>
        <w:t>”</w:t>
      </w:r>
      <w:r>
        <w:t>災字皆讀若菑。又</w:t>
      </w:r>
      <w:r>
        <w:rPr>
          <w:rFonts w:hint="eastAsia" w:eastAsia="宋体"/>
          <w:lang w:eastAsia="zh-CN"/>
        </w:rPr>
        <w:t>《</w:t>
      </w:r>
      <w:r>
        <w:t>詩。生民</w:t>
      </w:r>
      <w:r>
        <w:rPr>
          <w:rFonts w:hint="eastAsia" w:eastAsia="宋体"/>
          <w:lang w:eastAsia="zh-CN"/>
        </w:rPr>
        <w:t>》“</w:t>
      </w:r>
      <w:r>
        <w:t>無菑無害</w:t>
      </w:r>
      <w:r>
        <w:rPr>
          <w:rFonts w:hint="eastAsia" w:eastAsia="宋体"/>
          <w:lang w:eastAsia="zh-CN"/>
        </w:rPr>
        <w:t>”</w:t>
      </w:r>
      <w:r>
        <w:t>，</w:t>
      </w:r>
      <w:r>
        <w:rPr>
          <w:rFonts w:hint="eastAsia" w:eastAsia="宋体"/>
          <w:lang w:eastAsia="zh-CN"/>
        </w:rPr>
        <w:t>《</w:t>
      </w:r>
      <w:r>
        <w:t>禮</w:t>
      </w:r>
      <w:r>
        <w:rPr>
          <w:rFonts w:hint="eastAsia" w:eastAsia="宋体"/>
          <w:lang w:eastAsia="zh-CN"/>
        </w:rPr>
        <w:t>•</w:t>
      </w:r>
      <w:r>
        <w:t>祭法</w:t>
      </w:r>
      <w:r>
        <w:rPr>
          <w:rFonts w:hint="eastAsia" w:eastAsia="宋体"/>
          <w:lang w:eastAsia="zh-CN"/>
        </w:rPr>
        <w:t>》“</w:t>
      </w:r>
      <w:r>
        <w:t>能禦大菑則</w:t>
      </w:r>
    </w:p>
    <w:p w14:paraId="74990EAA">
      <w:r>
        <w:t>祀之</w:t>
      </w:r>
      <w:r>
        <w:rPr>
          <w:rFonts w:hint="eastAsia" w:eastAsia="宋体"/>
          <w:lang w:eastAsia="zh-CN"/>
        </w:rPr>
        <w:t>”</w:t>
      </w:r>
      <w:r>
        <w:t>，菑即災字。故此菑字从艸、田，《聲。傳寫者誤以田、《二字上下倒置合爲一字</w:t>
      </w:r>
    </w:p>
    <w:p w14:paraId="3FF0476B">
      <w:r>
        <w:t>故譌作</w:t>
      </w:r>
      <w:r>
        <w:rPr>
          <w:rFonts w:hint="eastAsia" w:eastAsia="宋体"/>
          <w:lang w:eastAsia="zh-CN"/>
        </w:rPr>
        <w:t>“</w:t>
      </w:r>
      <w:r>
        <w:t>从艸，甾聲</w:t>
      </w:r>
      <w:r>
        <w:rPr>
          <w:rFonts w:hint="eastAsia" w:eastAsia="宋体"/>
          <w:lang w:eastAsia="zh-CN"/>
        </w:rPr>
        <w:t>”</w:t>
      </w:r>
      <w:r>
        <w:t>。今不得其解，而削去</w:t>
      </w:r>
      <w:r>
        <w:rPr>
          <w:rFonts w:hint="eastAsia" w:eastAsia="宋体"/>
          <w:lang w:eastAsia="zh-CN"/>
        </w:rPr>
        <w:t>“</w:t>
      </w:r>
      <w:r>
        <w:t>聲</w:t>
      </w:r>
      <w:r>
        <w:rPr>
          <w:rFonts w:hint="eastAsia" w:eastAsia="宋体"/>
          <w:lang w:eastAsia="zh-CN"/>
        </w:rPr>
        <w:t>”</w:t>
      </w:r>
      <w:r>
        <w:t>字，非是</w:t>
      </w:r>
    </w:p>
    <w:p w14:paraId="0417AFA5">
      <w:r>
        <w:t>葻</w:t>
      </w:r>
      <w:r>
        <w:rPr>
          <w:rFonts w:hint="eastAsia" w:eastAsia="宋体"/>
          <w:lang w:eastAsia="zh-CN"/>
        </w:rPr>
        <w:t>“</w:t>
      </w:r>
      <w:r>
        <w:t>从艸、風</w:t>
      </w:r>
      <w:r>
        <w:rPr>
          <w:rFonts w:hint="eastAsia" w:eastAsia="宋体"/>
          <w:lang w:eastAsia="zh-CN"/>
        </w:rPr>
        <w:t>”</w:t>
      </w:r>
      <w:r>
        <w:t>下</w:t>
      </w:r>
      <w:r>
        <w:rPr>
          <w:rFonts w:hint="eastAsia" w:eastAsia="宋体"/>
          <w:lang w:eastAsia="zh-CN"/>
        </w:rPr>
        <w:t>《</w:t>
      </w:r>
      <w:r>
        <w:t>繫傳</w:t>
      </w:r>
      <w:r>
        <w:rPr>
          <w:rFonts w:hint="eastAsia" w:eastAsia="宋体"/>
          <w:lang w:eastAsia="zh-CN"/>
        </w:rPr>
        <w:t>》</w:t>
      </w:r>
      <w:r>
        <w:t>有</w:t>
      </w:r>
      <w:r>
        <w:rPr>
          <w:rFonts w:hint="eastAsia" w:eastAsia="宋体"/>
          <w:lang w:eastAsia="zh-CN"/>
        </w:rPr>
        <w:t>“</w:t>
      </w:r>
      <w:r>
        <w:t>風亦聲</w:t>
      </w:r>
      <w:r>
        <w:rPr>
          <w:rFonts w:hint="eastAsia" w:eastAsia="宋体"/>
          <w:lang w:eastAsia="zh-CN"/>
        </w:rPr>
        <w:t>”</w:t>
      </w:r>
      <w:r>
        <w:t>三字。徐鉉以爲葻與風聲不相近而削之也，不</w:t>
      </w:r>
    </w:p>
    <w:p w14:paraId="3A1D5681">
      <w:r>
        <w:t>知風字古音孚凡反，與葻聲相近。</w:t>
      </w:r>
      <w:r>
        <w:rPr>
          <w:rFonts w:hint="eastAsia" w:eastAsia="宋体"/>
          <w:lang w:eastAsia="zh-CN"/>
        </w:rPr>
        <w:t>《</w:t>
      </w:r>
      <w:r>
        <w:t>詩。何人斯</w:t>
      </w:r>
      <w:r>
        <w:rPr>
          <w:rFonts w:hint="eastAsia" w:eastAsia="宋体"/>
          <w:lang w:eastAsia="zh-CN"/>
        </w:rPr>
        <w:t>》</w:t>
      </w:r>
      <w:r>
        <w:t>四章：</w:t>
      </w:r>
      <w:r>
        <w:rPr>
          <w:rFonts w:hint="eastAsia" w:eastAsia="宋体"/>
          <w:lang w:eastAsia="zh-CN"/>
        </w:rPr>
        <w:t>“</w:t>
      </w:r>
      <w:r>
        <w:t>彼何人斯，其爲飄風，胡不自北</w:t>
      </w:r>
    </w:p>
    <w:p w14:paraId="5EA2DB5E">
      <w:r>
        <w:t>胡不自南？</w:t>
      </w:r>
      <w:r>
        <w:rPr>
          <w:rFonts w:hint="eastAsia" w:eastAsia="宋体"/>
          <w:lang w:eastAsia="zh-CN"/>
        </w:rPr>
        <w:t>”《</w:t>
      </w:r>
      <w:r>
        <w:t>釋名</w:t>
      </w:r>
      <w:r>
        <w:rPr>
          <w:rFonts w:hint="eastAsia" w:eastAsia="宋体"/>
          <w:lang w:eastAsia="zh-CN"/>
        </w:rPr>
        <w:t>》</w:t>
      </w:r>
      <w:r>
        <w:t>：</w:t>
      </w:r>
      <w:r>
        <w:rPr>
          <w:rFonts w:hint="eastAsia" w:eastAsia="宋体"/>
          <w:lang w:eastAsia="zh-CN"/>
        </w:rPr>
        <w:t>“</w:t>
      </w:r>
      <w:r>
        <w:t>風，兖豫司冀横口合脣言之。風，氾也，其氣博氾而動物也。</w:t>
      </w:r>
      <w:r>
        <w:rPr>
          <w:rFonts w:hint="eastAsia" w:eastAsia="宋体"/>
          <w:lang w:eastAsia="zh-CN"/>
        </w:rPr>
        <w:t>”《</w:t>
      </w:r>
      <w:r>
        <w:t>説</w:t>
      </w:r>
    </w:p>
    <w:p w14:paraId="62AB244B">
      <w:r>
        <w:t>文</w:t>
      </w:r>
      <w:r>
        <w:rPr>
          <w:rFonts w:hint="eastAsia" w:eastAsia="宋体"/>
          <w:lang w:eastAsia="zh-CN"/>
        </w:rPr>
        <w:t>》“</w:t>
      </w:r>
      <w:r>
        <w:t>風</w:t>
      </w:r>
      <w:r>
        <w:rPr>
          <w:rFonts w:hint="eastAsia" w:eastAsia="宋体"/>
          <w:lang w:eastAsia="zh-CN"/>
        </w:rPr>
        <w:t>”</w:t>
      </w:r>
      <w:r>
        <w:t>从虫，凡聲，是其證。風从凡聲，故葻从風聲。今削去</w:t>
      </w:r>
      <w:r>
        <w:rPr>
          <w:rFonts w:hint="eastAsia" w:eastAsia="宋体"/>
          <w:lang w:eastAsia="zh-CN"/>
        </w:rPr>
        <w:t>“</w:t>
      </w:r>
      <w:r>
        <w:t>風亦聲</w:t>
      </w:r>
      <w:r>
        <w:rPr>
          <w:rFonts w:hint="eastAsia" w:eastAsia="宋体"/>
          <w:lang w:eastAsia="zh-CN"/>
        </w:rPr>
        <w:t>”</w:t>
      </w:r>
      <w:r>
        <w:t>三字，非是。</w:t>
      </w:r>
    </w:p>
    <w:p w14:paraId="30354F4F">
      <w:r>
        <w:t>草</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一曰橡斗</w:t>
      </w:r>
      <w:r>
        <w:rPr>
          <w:rFonts w:hint="eastAsia" w:eastAsia="宋体"/>
          <w:lang w:eastAsia="zh-CN"/>
        </w:rPr>
        <w:t>”</w:t>
      </w:r>
      <w:r>
        <w:t>，</w:t>
      </w:r>
      <w:r>
        <w:rPr>
          <w:rFonts w:hint="eastAsia" w:eastAsia="宋体"/>
          <w:lang w:eastAsia="zh-CN"/>
        </w:rPr>
        <w:t>《</w:t>
      </w:r>
      <w:r>
        <w:t>玉篇</w:t>
      </w:r>
      <w:r>
        <w:rPr>
          <w:rFonts w:hint="eastAsia" w:eastAsia="宋体"/>
          <w:lang w:eastAsia="zh-CN"/>
        </w:rPr>
        <w:t>》</w:t>
      </w:r>
      <w:r>
        <w:t>引此作</w:t>
      </w:r>
      <w:r>
        <w:rPr>
          <w:rFonts w:hint="eastAsia" w:eastAsia="宋体"/>
          <w:lang w:eastAsia="zh-CN"/>
        </w:rPr>
        <w:t>“</w:t>
      </w:r>
      <w:r>
        <w:t>一曰樣斗</w:t>
      </w:r>
      <w:r>
        <w:rPr>
          <w:rFonts w:hint="eastAsia" w:eastAsia="宋体"/>
          <w:lang w:eastAsia="zh-CN"/>
        </w:rPr>
        <w:t>”</w:t>
      </w:r>
      <w:r>
        <w:t>。念孙案：</w:t>
      </w:r>
      <w:r>
        <w:rPr>
          <w:rFonts w:hint="eastAsia" w:eastAsia="宋体"/>
          <w:lang w:eastAsia="zh-CN"/>
        </w:rPr>
        <w:t>《</w:t>
      </w:r>
      <w:r>
        <w:t>説文</w:t>
      </w:r>
      <w:r>
        <w:rPr>
          <w:rFonts w:hint="eastAsia" w:eastAsia="宋体"/>
          <w:lang w:eastAsia="zh-CN"/>
        </w:rPr>
        <w:t>》</w:t>
      </w:r>
      <w:r>
        <w:t>無</w:t>
      </w:r>
      <w:r>
        <w:rPr>
          <w:rFonts w:hint="eastAsia" w:eastAsia="宋体"/>
          <w:lang w:eastAsia="zh-CN"/>
        </w:rPr>
        <w:t>“</w:t>
      </w:r>
      <w:r>
        <w:t>橡</w:t>
      </w:r>
      <w:r>
        <w:rPr>
          <w:rFonts w:hint="eastAsia" w:eastAsia="宋体"/>
          <w:lang w:eastAsia="zh-CN"/>
        </w:rPr>
        <w:t>”</w:t>
      </w:r>
      <w:r>
        <w:t>字</w:t>
      </w:r>
    </w:p>
    <w:p w14:paraId="38226BFC">
      <w:r>
        <w:t>惟</w:t>
      </w:r>
      <w:r>
        <w:rPr>
          <w:rFonts w:hint="eastAsia" w:eastAsia="宋体"/>
          <w:lang w:eastAsia="zh-CN"/>
        </w:rPr>
        <w:t>“</w:t>
      </w:r>
      <w:r>
        <w:t>樣</w:t>
      </w:r>
      <w:r>
        <w:rPr>
          <w:rFonts w:hint="eastAsia" w:eastAsia="宋体"/>
          <w:lang w:eastAsia="zh-CN"/>
        </w:rPr>
        <w:t>”</w:t>
      </w:r>
      <w:r>
        <w:t>字注云：</w:t>
      </w:r>
      <w:r>
        <w:rPr>
          <w:rFonts w:hint="eastAsia" w:eastAsia="宋体"/>
          <w:lang w:eastAsia="zh-CN"/>
        </w:rPr>
        <w:t>“</w:t>
      </w:r>
      <w:r>
        <w:t>栩實。</w:t>
      </w:r>
      <w:r>
        <w:rPr>
          <w:rFonts w:hint="eastAsia" w:eastAsia="宋体"/>
          <w:lang w:eastAsia="zh-CN"/>
        </w:rPr>
        <w:t>”</w:t>
      </w:r>
      <w:r>
        <w:t>徐鍇注：</w:t>
      </w:r>
      <w:r>
        <w:rPr>
          <w:rFonts w:hint="eastAsia" w:eastAsia="宋体"/>
          <w:lang w:eastAsia="zh-CN"/>
        </w:rPr>
        <w:t>“</w:t>
      </w:r>
      <w:r>
        <w:t>今俗書作橡，似奬反。</w:t>
      </w:r>
      <w:r>
        <w:rPr>
          <w:rFonts w:hint="eastAsia" w:eastAsia="宋体"/>
          <w:lang w:eastAsia="zh-CN"/>
        </w:rPr>
        <w:t>”</w:t>
      </w:r>
      <w:r>
        <w:t>又</w:t>
      </w:r>
      <w:r>
        <w:rPr>
          <w:rFonts w:hint="eastAsia" w:eastAsia="宋体"/>
          <w:lang w:eastAsia="zh-CN"/>
        </w:rPr>
        <w:t>“</w:t>
      </w:r>
      <w:r>
        <w:t>栩</w:t>
      </w:r>
      <w:r>
        <w:rPr>
          <w:rFonts w:hint="eastAsia" w:eastAsia="宋体"/>
          <w:lang w:eastAsia="zh-CN"/>
        </w:rPr>
        <w:t>”</w:t>
      </w:r>
      <w:r>
        <w:t>字</w:t>
      </w:r>
      <w:r>
        <w:rPr>
          <w:rFonts w:hint="eastAsia" w:eastAsia="宋体"/>
          <w:lang w:eastAsia="zh-CN"/>
        </w:rPr>
        <w:t>【</w:t>
      </w:r>
      <w:r>
        <w:t>注</w:t>
      </w:r>
      <w:r>
        <w:rPr>
          <w:rFonts w:hint="eastAsia" w:eastAsia="宋体"/>
          <w:lang w:eastAsia="zh-CN"/>
        </w:rPr>
        <w:t>】</w:t>
      </w:r>
      <w:r>
        <w:t>云：</w:t>
      </w:r>
      <w:r>
        <w:rPr>
          <w:rFonts w:hint="eastAsia" w:eastAsia="宋体"/>
          <w:lang w:eastAsia="zh-CN"/>
        </w:rPr>
        <w:t>“</w:t>
      </w:r>
      <w:r>
        <w:t>其實</w:t>
      </w:r>
      <w:r>
        <w:rPr>
          <w:rFonts w:hint="eastAsia" w:eastAsia="宋体"/>
          <w:lang w:eastAsia="zh-CN"/>
        </w:rPr>
        <w:t>&lt;</w:t>
      </w:r>
      <w:r>
        <w:t>艸</w:t>
      </w:r>
    </w:p>
    <w:p w14:paraId="655FEA5C">
      <w:r>
        <w:rPr>
          <w:rFonts w:hint="eastAsia" w:eastAsia="宋体"/>
          <w:lang w:eastAsia="zh-CN"/>
        </w:rPr>
        <w:t>【</w:t>
      </w:r>
      <w:r>
        <w:t>皁</w:t>
      </w:r>
      <w:r>
        <w:rPr>
          <w:rFonts w:hint="eastAsia" w:eastAsia="宋体"/>
          <w:lang w:eastAsia="zh-CN"/>
        </w:rPr>
        <w:t>】</w:t>
      </w:r>
      <w:r>
        <w:t>，一曰樣。</w:t>
      </w:r>
      <w:r>
        <w:rPr>
          <w:rFonts w:hint="eastAsia" w:eastAsia="宋体"/>
          <w:lang w:eastAsia="zh-CN"/>
        </w:rPr>
        <w:t>”</w:t>
      </w:r>
      <w:r>
        <w:t>徐鍇注：</w:t>
      </w:r>
      <w:r>
        <w:rPr>
          <w:rFonts w:hint="eastAsia" w:eastAsia="宋体"/>
          <w:lang w:eastAsia="zh-CN"/>
        </w:rPr>
        <w:t>&lt;</w:t>
      </w:r>
      <w:r>
        <w:t>艸</w:t>
      </w:r>
      <w:r>
        <w:rPr>
          <w:rFonts w:hint="eastAsia" w:eastAsia="宋体"/>
          <w:lang w:eastAsia="zh-CN"/>
        </w:rPr>
        <w:t>&gt;【</w:t>
      </w:r>
      <w:r>
        <w:t>皁</w:t>
      </w:r>
      <w:r>
        <w:rPr>
          <w:rFonts w:hint="eastAsia" w:eastAsia="宋体"/>
          <w:lang w:eastAsia="zh-CN"/>
        </w:rPr>
        <w:t>】</w:t>
      </w:r>
      <w:r>
        <w:t>亦曰</w:t>
      </w:r>
      <w:r>
        <w:rPr>
          <w:rFonts w:hint="eastAsia" w:eastAsia="宋体"/>
          <w:lang w:eastAsia="zh-CN"/>
        </w:rPr>
        <w:t>&lt;</w:t>
      </w:r>
      <w:r>
        <w:t>艸</w:t>
      </w:r>
      <w:r>
        <w:rPr>
          <w:rFonts w:hint="eastAsia" w:eastAsia="宋体"/>
          <w:lang w:eastAsia="zh-CN"/>
        </w:rPr>
        <w:t>&gt;【</w:t>
      </w:r>
      <w:r>
        <w:t>皁</w:t>
      </w:r>
      <w:r>
        <w:rPr>
          <w:rFonts w:hint="eastAsia" w:eastAsia="宋体"/>
          <w:lang w:eastAsia="zh-CN"/>
        </w:rPr>
        <w:t>】</w:t>
      </w:r>
      <w:r>
        <w:t>斗。</w:t>
      </w:r>
      <w:r>
        <w:rPr>
          <w:rFonts w:hint="eastAsia" w:eastAsia="宋体"/>
          <w:lang w:eastAsia="zh-CN"/>
        </w:rPr>
        <w:t>”</w:t>
      </w:r>
      <w:r>
        <w:t>即此注所云</w:t>
      </w:r>
      <w:r>
        <w:rPr>
          <w:rFonts w:hint="eastAsia" w:eastAsia="宋体"/>
          <w:lang w:eastAsia="zh-CN"/>
        </w:rPr>
        <w:t>&lt;</w:t>
      </w:r>
      <w:r>
        <w:t>艸</w:t>
      </w:r>
      <w:r>
        <w:rPr>
          <w:rFonts w:hint="eastAsia" w:eastAsia="宋体"/>
          <w:lang w:eastAsia="zh-CN"/>
        </w:rPr>
        <w:t>&gt;【</w:t>
      </w:r>
      <w:r>
        <w:t>草</w:t>
      </w:r>
      <w:r>
        <w:rPr>
          <w:rFonts w:hint="eastAsia" w:eastAsia="宋体"/>
          <w:lang w:eastAsia="zh-CN"/>
        </w:rPr>
        <w:t>】</w:t>
      </w:r>
      <w:r>
        <w:t>斗，櫟實</w:t>
      </w:r>
    </w:p>
    <w:p w14:paraId="60477218">
      <w:pPr>
        <w:rPr>
          <w:rFonts w:hint="eastAsia" w:eastAsia="宋体"/>
          <w:lang w:eastAsia="zh-CN"/>
        </w:rPr>
      </w:pPr>
      <w:r>
        <w:t>一曰象斗</w:t>
      </w:r>
      <w:r>
        <w:rPr>
          <w:rFonts w:hint="eastAsia" w:eastAsia="宋体"/>
          <w:lang w:eastAsia="zh-CN"/>
        </w:rPr>
        <w:t>”</w:t>
      </w:r>
      <w:r>
        <w:t>是也。</w:t>
      </w:r>
      <w:r>
        <w:rPr>
          <w:rFonts w:hint="eastAsia" w:eastAsia="宋体"/>
          <w:lang w:eastAsia="zh-CN"/>
        </w:rPr>
        <w:t>《</w:t>
      </w:r>
      <w:r>
        <w:t>説文</w:t>
      </w:r>
      <w:r>
        <w:rPr>
          <w:rFonts w:hint="eastAsia" w:eastAsia="宋体"/>
          <w:lang w:eastAsia="zh-CN"/>
        </w:rPr>
        <w:t>》“</w:t>
      </w:r>
      <w:r>
        <w:t>橡斗</w:t>
      </w:r>
      <w:r>
        <w:rPr>
          <w:rFonts w:hint="eastAsia" w:eastAsia="宋体"/>
          <w:lang w:eastAsia="zh-CN"/>
        </w:rPr>
        <w:t>”</w:t>
      </w:r>
      <w:r>
        <w:t>字作</w:t>
      </w:r>
      <w:r>
        <w:rPr>
          <w:rFonts w:hint="eastAsia" w:eastAsia="宋体"/>
          <w:lang w:eastAsia="zh-CN"/>
        </w:rPr>
        <w:t>“</w:t>
      </w:r>
      <w:r>
        <w:t>樣</w:t>
      </w:r>
      <w:r>
        <w:rPr>
          <w:rFonts w:hint="eastAsia" w:eastAsia="宋体"/>
          <w:lang w:eastAsia="zh-CN"/>
        </w:rPr>
        <w:t>”</w:t>
      </w:r>
      <w:r>
        <w:t>，此注亦當作</w:t>
      </w:r>
      <w:r>
        <w:rPr>
          <w:rFonts w:hint="eastAsia" w:eastAsia="宋体"/>
          <w:lang w:eastAsia="zh-CN"/>
        </w:rPr>
        <w:t>“</w:t>
      </w:r>
      <w:r>
        <w:t>樣</w:t>
      </w:r>
      <w:r>
        <w:rPr>
          <w:rFonts w:hint="eastAsia" w:eastAsia="宋体"/>
          <w:lang w:eastAsia="zh-CN"/>
        </w:rPr>
        <w:t>”</w:t>
      </w:r>
      <w:r>
        <w:t>。蓋後人不知</w:t>
      </w:r>
      <w:r>
        <w:rPr>
          <w:rFonts w:hint="eastAsia" w:eastAsia="宋体"/>
          <w:lang w:eastAsia="zh-CN"/>
        </w:rPr>
        <w:t>“</w:t>
      </w:r>
      <w:r>
        <w:t>橡</w:t>
      </w:r>
      <w:r>
        <w:rPr>
          <w:rFonts w:hint="eastAsia" w:eastAsia="宋体"/>
          <w:lang w:eastAsia="zh-CN"/>
        </w:rPr>
        <w:t>”</w:t>
      </w:r>
      <w:r>
        <w:t>本作</w:t>
      </w:r>
      <w:r>
        <w:rPr>
          <w:rFonts w:hint="eastAsia" w:eastAsia="宋体"/>
          <w:lang w:eastAsia="zh-CN"/>
        </w:rPr>
        <w:t>“</w:t>
      </w:r>
      <w:r>
        <w:t>樣</w:t>
      </w:r>
      <w:r>
        <w:rPr>
          <w:rFonts w:hint="eastAsia" w:eastAsia="宋体"/>
          <w:lang w:eastAsia="zh-CN"/>
        </w:rPr>
        <w:t>”</w:t>
      </w:r>
    </w:p>
    <w:p w14:paraId="782E574B">
      <w:r>
        <w:t>以此注</w:t>
      </w:r>
      <w:r>
        <w:rPr>
          <w:rFonts w:hint="eastAsia" w:eastAsia="宋体"/>
          <w:lang w:eastAsia="zh-CN"/>
        </w:rPr>
        <w:t>“</w:t>
      </w:r>
      <w:r>
        <w:t>樣</w:t>
      </w:r>
      <w:r>
        <w:rPr>
          <w:rFonts w:hint="eastAsia" w:eastAsia="宋体"/>
          <w:lang w:eastAsia="zh-CN"/>
        </w:rPr>
        <w:t>”</w:t>
      </w:r>
      <w:r>
        <w:t>字爲</w:t>
      </w:r>
      <w:r>
        <w:rPr>
          <w:rFonts w:hint="eastAsia" w:eastAsia="宋体"/>
          <w:lang w:eastAsia="zh-CN"/>
        </w:rPr>
        <w:t>“</w:t>
      </w:r>
      <w:r>
        <w:t>橡</w:t>
      </w:r>
      <w:r>
        <w:rPr>
          <w:rFonts w:hint="eastAsia" w:eastAsia="宋体"/>
          <w:lang w:eastAsia="zh-CN"/>
        </w:rPr>
        <w:t>”</w:t>
      </w:r>
      <w:r>
        <w:t>字之譌，故改作</w:t>
      </w:r>
      <w:r>
        <w:rPr>
          <w:rFonts w:hint="eastAsia" w:eastAsia="宋体"/>
          <w:lang w:eastAsia="zh-CN"/>
        </w:rPr>
        <w:t>“</w:t>
      </w:r>
      <w:r>
        <w:t>橡</w:t>
      </w:r>
      <w:r>
        <w:rPr>
          <w:rFonts w:hint="eastAsia" w:eastAsia="宋体"/>
          <w:lang w:eastAsia="zh-CN"/>
        </w:rPr>
        <w:t>”</w:t>
      </w:r>
      <w:r>
        <w:t>。徐鉉以</w:t>
      </w:r>
      <w:r>
        <w:rPr>
          <w:rFonts w:hint="eastAsia" w:eastAsia="宋体"/>
          <w:lang w:eastAsia="zh-CN"/>
        </w:rPr>
        <w:t>《</w:t>
      </w:r>
      <w:r>
        <w:t>説文</w:t>
      </w:r>
      <w:r>
        <w:rPr>
          <w:rFonts w:hint="eastAsia" w:eastAsia="宋体"/>
          <w:lang w:eastAsia="zh-CN"/>
        </w:rPr>
        <w:t>》</w:t>
      </w:r>
      <w:r>
        <w:t>無</w:t>
      </w:r>
      <w:r>
        <w:rPr>
          <w:rFonts w:hint="eastAsia" w:eastAsia="宋体"/>
          <w:lang w:eastAsia="zh-CN"/>
        </w:rPr>
        <w:t>“</w:t>
      </w:r>
      <w:r>
        <w:t>橡</w:t>
      </w:r>
      <w:r>
        <w:rPr>
          <w:rFonts w:hint="eastAsia" w:eastAsia="宋体"/>
          <w:lang w:eastAsia="zh-CN"/>
        </w:rPr>
        <w:t>”</w:t>
      </w:r>
      <w:r>
        <w:t>字，故又改作</w:t>
      </w:r>
      <w:r>
        <w:rPr>
          <w:rFonts w:hint="eastAsia" w:eastAsia="宋体"/>
          <w:lang w:eastAsia="zh-CN"/>
        </w:rPr>
        <w:t>“</w:t>
      </w:r>
      <w:r>
        <w:t>象</w:t>
      </w:r>
      <w:r>
        <w:rPr>
          <w:rFonts w:hint="eastAsia" w:eastAsia="宋体"/>
          <w:lang w:eastAsia="zh-CN"/>
        </w:rPr>
        <w:t>”</w:t>
      </w:r>
      <w:r>
        <w:t>耳</w:t>
      </w:r>
    </w:p>
    <w:p w14:paraId="70F80392">
      <w:r>
        <w:t>當从</w:t>
      </w:r>
      <w:r>
        <w:rPr>
          <w:rFonts w:hint="eastAsia" w:eastAsia="宋体"/>
          <w:lang w:eastAsia="zh-CN"/>
        </w:rPr>
        <w:t>“</w:t>
      </w:r>
      <w:r>
        <w:t>樣</w:t>
      </w:r>
      <w:r>
        <w:rPr>
          <w:rFonts w:hint="eastAsia" w:eastAsia="宋体"/>
          <w:lang w:eastAsia="zh-CN"/>
        </w:rPr>
        <w:t>”</w:t>
      </w:r>
      <w:r>
        <w:t>爲正。又案</w:t>
      </w:r>
      <w:r>
        <w:rPr>
          <w:rFonts w:hint="eastAsia" w:eastAsia="宋体"/>
          <w:lang w:eastAsia="zh-CN"/>
        </w:rPr>
        <w:t>《</w:t>
      </w:r>
      <w:r>
        <w:t>玉篇</w:t>
      </w:r>
      <w:r>
        <w:rPr>
          <w:rFonts w:hint="eastAsia" w:eastAsia="宋体"/>
          <w:lang w:eastAsia="zh-CN"/>
        </w:rPr>
        <w:t>》</w:t>
      </w:r>
      <w:r>
        <w:t>引此注本云</w:t>
      </w:r>
      <w:r>
        <w:rPr>
          <w:rFonts w:hint="eastAsia" w:eastAsia="宋体"/>
          <w:lang w:eastAsia="zh-CN"/>
        </w:rPr>
        <w:t>“</w:t>
      </w:r>
      <w:r>
        <w:t>草斗，櫟實，一曰樣斗</w:t>
      </w:r>
      <w:r>
        <w:rPr>
          <w:rFonts w:hint="eastAsia" w:eastAsia="宋体"/>
          <w:lang w:eastAsia="zh-CN"/>
        </w:rPr>
        <w:t>”</w:t>
      </w:r>
      <w:r>
        <w:t>。草，今俗作皁，或言皁</w:t>
      </w:r>
    </w:p>
    <w:p w14:paraId="09477DA5">
      <w:r>
        <w:t>斗。</w:t>
      </w:r>
      <w:r>
        <w:rPr>
          <w:rFonts w:hint="eastAsia" w:eastAsia="宋体"/>
          <w:lang w:eastAsia="zh-CN"/>
        </w:rPr>
        <w:t>《</w:t>
      </w:r>
      <w:r>
        <w:t>周禮。大司徒</w:t>
      </w:r>
      <w:r>
        <w:rPr>
          <w:rFonts w:hint="eastAsia" w:eastAsia="宋体"/>
          <w:lang w:eastAsia="zh-CN"/>
        </w:rPr>
        <w:t>》</w:t>
      </w:r>
      <w:r>
        <w:t>：</w:t>
      </w:r>
      <w:r>
        <w:rPr>
          <w:rFonts w:hint="eastAsia" w:eastAsia="宋体"/>
          <w:lang w:eastAsia="zh-CN"/>
        </w:rPr>
        <w:t>“</w:t>
      </w:r>
      <w:r>
        <w:t>其植物宜皁物。</w:t>
      </w:r>
      <w:r>
        <w:rPr>
          <w:rFonts w:hint="eastAsia" w:eastAsia="宋体"/>
          <w:lang w:eastAsia="zh-CN"/>
        </w:rPr>
        <w:t>”</w:t>
      </w:r>
      <w:r>
        <w:t>注：</w:t>
      </w:r>
      <w:r>
        <w:rPr>
          <w:rFonts w:hint="eastAsia" w:eastAsia="宋体"/>
          <w:lang w:eastAsia="zh-CN"/>
        </w:rPr>
        <w:t>“</w:t>
      </w:r>
      <w:r>
        <w:t>鄭司農云：</w:t>
      </w:r>
      <w:r>
        <w:rPr>
          <w:rFonts w:hint="eastAsia" w:eastAsia="宋体"/>
          <w:lang w:eastAsia="zh-CN"/>
        </w:rPr>
        <w:t>【</w:t>
      </w:r>
      <w:r>
        <w:t>皁物，柞栗之屬</w:t>
      </w:r>
      <w:r>
        <w:rPr>
          <w:rFonts w:hint="eastAsia" w:eastAsia="宋体"/>
          <w:lang w:eastAsia="zh-CN"/>
        </w:rPr>
        <w:t>】</w:t>
      </w:r>
      <w:r>
        <w:t>。今世間謂</w:t>
      </w:r>
    </w:p>
    <w:p w14:paraId="52B9E51F">
      <w:r>
        <w:t>【第656页】</w:t>
      </w:r>
    </w:p>
    <w:p w14:paraId="6C4D0C91">
      <w:pPr>
        <w:rPr>
          <w:rFonts w:hint="eastAsia" w:eastAsia="宋体"/>
          <w:lang w:eastAsia="zh-CN"/>
        </w:rPr>
      </w:pPr>
      <w:r>
        <w:t>柞實爲皁斗。</w:t>
      </w:r>
      <w:r>
        <w:rPr>
          <w:rFonts w:hint="eastAsia" w:eastAsia="宋体"/>
          <w:lang w:eastAsia="zh-CN"/>
        </w:rPr>
        <w:t>”“</w:t>
      </w:r>
      <w:r>
        <w:t>樣</w:t>
      </w:r>
      <w:r>
        <w:rPr>
          <w:rFonts w:hint="eastAsia" w:eastAsia="宋体"/>
          <w:lang w:eastAsia="zh-CN"/>
        </w:rPr>
        <w:t>”</w:t>
      </w:r>
      <w:r>
        <w:t>，今作</w:t>
      </w:r>
      <w:r>
        <w:rPr>
          <w:rFonts w:hint="eastAsia" w:eastAsia="宋体"/>
          <w:lang w:eastAsia="zh-CN"/>
        </w:rPr>
        <w:t>“</w:t>
      </w:r>
      <w:r>
        <w:t>橡</w:t>
      </w:r>
      <w:r>
        <w:rPr>
          <w:rFonts w:hint="eastAsia" w:eastAsia="宋体"/>
          <w:lang w:eastAsia="zh-CN"/>
        </w:rPr>
        <w:t>”</w:t>
      </w:r>
      <w:r>
        <w:t>、</w:t>
      </w:r>
      <w:r>
        <w:rPr>
          <w:rFonts w:hint="eastAsia" w:eastAsia="宋体"/>
          <w:lang w:eastAsia="zh-CN"/>
        </w:rPr>
        <w:t>“</w:t>
      </w:r>
      <w:r>
        <w:t>象</w:t>
      </w:r>
      <w:r>
        <w:rPr>
          <w:rFonts w:hint="eastAsia" w:eastAsia="宋体"/>
          <w:lang w:eastAsia="zh-CN"/>
        </w:rPr>
        <w:t>”</w:t>
      </w:r>
      <w:r>
        <w:t>。</w:t>
      </w:r>
      <w:r>
        <w:rPr>
          <w:rFonts w:hint="eastAsia" w:eastAsia="宋体"/>
          <w:lang w:eastAsia="zh-CN"/>
        </w:rPr>
        <w:t>《</w:t>
      </w:r>
      <w:r>
        <w:t>周禮</w:t>
      </w:r>
      <w:r>
        <w:rPr>
          <w:rFonts w:hint="eastAsia" w:eastAsia="宋体"/>
          <w:lang w:eastAsia="zh-CN"/>
        </w:rPr>
        <w:t>》“</w:t>
      </w:r>
      <w:r>
        <w:t>掌染草</w:t>
      </w:r>
      <w:r>
        <w:rPr>
          <w:rFonts w:hint="eastAsia" w:eastAsia="宋体"/>
          <w:lang w:eastAsia="zh-CN"/>
        </w:rPr>
        <w:t>”</w:t>
      </w:r>
      <w:r>
        <w:t>注</w:t>
      </w:r>
      <w:r>
        <w:rPr>
          <w:rFonts w:hint="eastAsia" w:eastAsia="宋体"/>
          <w:lang w:eastAsia="zh-CN"/>
        </w:rPr>
        <w:t>“</w:t>
      </w:r>
      <w:r>
        <w:t>染草，藍蒨、象斗之屬。</w:t>
      </w:r>
      <w:r>
        <w:rPr>
          <w:rFonts w:hint="eastAsia" w:eastAsia="宋体"/>
          <w:lang w:eastAsia="zh-CN"/>
        </w:rPr>
        <w:t>”</w:t>
      </w:r>
    </w:p>
    <w:p w14:paraId="4E850D24">
      <w:r>
        <w:rPr>
          <w:rFonts w:hint="eastAsia" w:eastAsia="宋体"/>
          <w:lang w:eastAsia="zh-CN"/>
        </w:rPr>
        <w:t>《</w:t>
      </w:r>
      <w:r>
        <w:t>爾雅</w:t>
      </w:r>
      <w:r>
        <w:rPr>
          <w:rFonts w:hint="eastAsia" w:eastAsia="宋体"/>
          <w:lang w:eastAsia="zh-CN"/>
        </w:rPr>
        <w:t>•</w:t>
      </w:r>
      <w:r>
        <w:t>釋木</w:t>
      </w:r>
      <w:r>
        <w:rPr>
          <w:rFonts w:hint="eastAsia" w:eastAsia="宋体"/>
          <w:lang w:eastAsia="zh-CN"/>
        </w:rPr>
        <w:t>》</w:t>
      </w:r>
      <w:r>
        <w:t>：</w:t>
      </w:r>
      <w:r>
        <w:rPr>
          <w:rFonts w:hint="eastAsia" w:eastAsia="宋体"/>
          <w:lang w:eastAsia="zh-CN"/>
        </w:rPr>
        <w:t>“</w:t>
      </w:r>
      <w:r>
        <w:t>櫟，其實梂。</w:t>
      </w:r>
      <w:r>
        <w:rPr>
          <w:rFonts w:hint="eastAsia" w:eastAsia="宋体"/>
          <w:lang w:eastAsia="zh-CN"/>
        </w:rPr>
        <w:t>”《</w:t>
      </w:r>
      <w:r>
        <w:t>釋文</w:t>
      </w:r>
      <w:r>
        <w:rPr>
          <w:rFonts w:hint="eastAsia" w:eastAsia="宋体"/>
          <w:lang w:eastAsia="zh-CN"/>
        </w:rPr>
        <w:t>》</w:t>
      </w:r>
      <w:r>
        <w:t>引孙炎云</w:t>
      </w:r>
      <w:r>
        <w:rPr>
          <w:rFonts w:hint="eastAsia" w:eastAsia="宋体"/>
          <w:lang w:eastAsia="zh-CN"/>
        </w:rPr>
        <w:t>“</w:t>
      </w:r>
      <w:r>
        <w:t>櫟實，橡也。</w:t>
      </w:r>
      <w:r>
        <w:rPr>
          <w:rFonts w:hint="eastAsia" w:eastAsia="宋体"/>
          <w:lang w:eastAsia="zh-CN"/>
        </w:rPr>
        <w:t>”《</w:t>
      </w:r>
      <w:r>
        <w:t>小爾雅</w:t>
      </w:r>
      <w:r>
        <w:rPr>
          <w:rFonts w:hint="eastAsia" w:eastAsia="宋体"/>
          <w:lang w:eastAsia="zh-CN"/>
        </w:rPr>
        <w:t>》</w:t>
      </w:r>
      <w:r>
        <w:t>云：</w:t>
      </w:r>
      <w:r>
        <w:rPr>
          <w:rFonts w:hint="eastAsia" w:eastAsia="宋体"/>
          <w:lang w:eastAsia="zh-CN"/>
        </w:rPr>
        <w:t>“</w:t>
      </w:r>
      <w:r>
        <w:t>柞</w:t>
      </w:r>
      <w:r>
        <w:rPr>
          <w:rFonts w:hint="eastAsia" w:eastAsia="宋体"/>
          <w:lang w:eastAsia="zh-CN"/>
        </w:rPr>
        <w:t>【</w:t>
      </w:r>
      <w:r>
        <w:t>之</w:t>
      </w:r>
      <w:r>
        <w:rPr>
          <w:rFonts w:hint="eastAsia" w:eastAsia="宋体"/>
          <w:lang w:eastAsia="zh-CN"/>
        </w:rPr>
        <w:t>】</w:t>
      </w:r>
      <w:r>
        <w:t>實</w:t>
      </w:r>
    </w:p>
    <w:p w14:paraId="301CC71D">
      <w:r>
        <w:t>謂之橡。</w:t>
      </w:r>
      <w:r>
        <w:rPr>
          <w:rFonts w:hint="eastAsia" w:eastAsia="宋体"/>
          <w:lang w:eastAsia="zh-CN"/>
        </w:rPr>
        <w:t>”</w:t>
      </w:r>
      <w:r>
        <w:t>合觀諸訓，是櫟一名栩，一名柞，其子謂之草斗，亦謂之樣斗。故陸璣云：</w:t>
      </w:r>
      <w:r>
        <w:rPr>
          <w:rFonts w:hint="eastAsia" w:eastAsia="宋体"/>
          <w:lang w:eastAsia="zh-CN"/>
        </w:rPr>
        <w:t>“</w:t>
      </w:r>
      <w:r>
        <w:t>其子</w:t>
      </w:r>
    </w:p>
    <w:p w14:paraId="51932D53">
      <w:r>
        <w:t>爲皁，或言皁斗，</w:t>
      </w:r>
      <w:r>
        <w:rPr>
          <w:rFonts w:hint="eastAsia" w:eastAsia="宋体"/>
          <w:lang w:eastAsia="zh-CN"/>
        </w:rPr>
        <w:t>【</w:t>
      </w:r>
      <w:r>
        <w:t>斗</w:t>
      </w:r>
      <w:r>
        <w:rPr>
          <w:rFonts w:hint="eastAsia" w:eastAsia="宋体"/>
          <w:lang w:eastAsia="zh-CN"/>
        </w:rPr>
        <w:t>】</w:t>
      </w:r>
      <w:r>
        <w:t>即子也。</w:t>
      </w:r>
      <w:r>
        <w:rPr>
          <w:rFonts w:hint="eastAsia" w:eastAsia="宋体"/>
          <w:lang w:eastAsia="zh-CN"/>
        </w:rPr>
        <w:t>”</w:t>
      </w:r>
      <w:r>
        <w:t>今于</w:t>
      </w:r>
      <w:r>
        <w:rPr>
          <w:rFonts w:hint="eastAsia" w:eastAsia="宋体"/>
          <w:lang w:eastAsia="zh-CN"/>
        </w:rPr>
        <w:t>“</w:t>
      </w:r>
      <w:r>
        <w:t>象斗</w:t>
      </w:r>
      <w:r>
        <w:rPr>
          <w:rFonts w:hint="eastAsia" w:eastAsia="宋体"/>
          <w:lang w:eastAsia="zh-CN"/>
        </w:rPr>
        <w:t>”</w:t>
      </w:r>
      <w:r>
        <w:t>下又加一</w:t>
      </w:r>
      <w:r>
        <w:rPr>
          <w:rFonts w:hint="eastAsia" w:eastAsia="宋体"/>
          <w:lang w:eastAsia="zh-CN"/>
        </w:rPr>
        <w:t>“</w:t>
      </w:r>
      <w:r>
        <w:t>子</w:t>
      </w:r>
      <w:r>
        <w:rPr>
          <w:rFonts w:hint="eastAsia" w:eastAsia="宋体"/>
          <w:lang w:eastAsia="zh-CN"/>
        </w:rPr>
        <w:t>”</w:t>
      </w:r>
      <w:r>
        <w:t>字，作</w:t>
      </w:r>
      <w:r>
        <w:rPr>
          <w:rFonts w:hint="eastAsia" w:eastAsia="宋体"/>
          <w:lang w:eastAsia="zh-CN"/>
        </w:rPr>
        <w:t>“</w:t>
      </w:r>
      <w:r>
        <w:t>象斗子</w:t>
      </w:r>
      <w:r>
        <w:rPr>
          <w:rFonts w:hint="eastAsia" w:eastAsia="宋体"/>
          <w:lang w:eastAsia="zh-CN"/>
        </w:rPr>
        <w:t>”</w:t>
      </w:r>
      <w:r>
        <w:t>，非是</w:t>
      </w:r>
    </w:p>
    <w:p w14:paraId="3DF8B1F9">
      <w:pPr>
        <w:rPr>
          <w:rFonts w:hint="eastAsia" w:eastAsia="宋体"/>
          <w:lang w:eastAsia="zh-CN"/>
        </w:rPr>
      </w:pPr>
      <w:r>
        <w:rPr>
          <w:rFonts w:hint="eastAsia" w:eastAsia="宋体"/>
          <w:lang w:eastAsia="zh-CN"/>
        </w:rPr>
        <w:t>《</w:t>
      </w:r>
      <w:r>
        <w:t>艸部</w:t>
      </w:r>
      <w:r>
        <w:rPr>
          <w:rFonts w:hint="eastAsia" w:eastAsia="宋体"/>
          <w:lang w:eastAsia="zh-CN"/>
        </w:rPr>
        <w:t>》</w:t>
      </w:r>
      <w:r>
        <w:t>末</w:t>
      </w:r>
      <w:r>
        <w:rPr>
          <w:rFonts w:hint="eastAsia" w:eastAsia="宋体"/>
          <w:lang w:eastAsia="zh-CN"/>
        </w:rPr>
        <w:t>《</w:t>
      </w:r>
      <w:r>
        <w:t>繫傳</w:t>
      </w:r>
      <w:r>
        <w:rPr>
          <w:rFonts w:hint="eastAsia" w:eastAsia="宋体"/>
          <w:lang w:eastAsia="zh-CN"/>
        </w:rPr>
        <w:t>》</w:t>
      </w:r>
      <w:r>
        <w:t>作</w:t>
      </w:r>
      <w:r>
        <w:rPr>
          <w:rFonts w:hint="eastAsia" w:eastAsia="宋体"/>
          <w:lang w:eastAsia="zh-CN"/>
        </w:rPr>
        <w:t>“</w:t>
      </w:r>
      <w:r>
        <w:t>文四百四十</w:t>
      </w:r>
      <w:r>
        <w:rPr>
          <w:rFonts w:hint="eastAsia" w:eastAsia="宋体"/>
          <w:lang w:eastAsia="zh-CN"/>
        </w:rPr>
        <w:t>”</w:t>
      </w:r>
      <w:r>
        <w:t>。張次立注云</w:t>
      </w:r>
      <w:r>
        <w:rPr>
          <w:rFonts w:hint="eastAsia" w:eastAsia="宋体"/>
          <w:lang w:eastAsia="zh-CN"/>
        </w:rPr>
        <w:t>“</w:t>
      </w:r>
      <w:r>
        <w:t>今文四百三十九。</w:t>
      </w:r>
      <w:r>
        <w:rPr>
          <w:rFonts w:hint="eastAsia" w:eastAsia="宋体"/>
          <w:lang w:eastAsia="zh-CN"/>
        </w:rPr>
        <w:t>”</w:t>
      </w:r>
      <w:r>
        <w:t>案</w:t>
      </w:r>
      <w:r>
        <w:rPr>
          <w:rFonts w:hint="eastAsia" w:eastAsia="宋体"/>
          <w:lang w:eastAsia="zh-CN"/>
        </w:rPr>
        <w:t>《</w:t>
      </w:r>
      <w:r>
        <w:t>説文</w:t>
      </w:r>
      <w:r>
        <w:rPr>
          <w:rFonts w:hint="eastAsia" w:eastAsia="宋体"/>
          <w:lang w:eastAsia="zh-CN"/>
        </w:rPr>
        <w:t>》</w:t>
      </w:r>
    </w:p>
    <w:p w14:paraId="667A25C5">
      <w:pPr>
        <w:rPr>
          <w:rFonts w:hint="eastAsia" w:eastAsia="宋体"/>
          <w:lang w:eastAsia="zh-CN"/>
        </w:rPr>
      </w:pPr>
      <w:r>
        <w:t>曰：</w:t>
      </w:r>
      <w:r>
        <w:rPr>
          <w:rFonts w:hint="eastAsia" w:eastAsia="宋体"/>
          <w:lang w:eastAsia="zh-CN"/>
        </w:rPr>
        <w:t>“</w:t>
      </w:r>
      <w:r>
        <w:t>文四百四十五，補遺莒、蓩、蒢、贛、蓚、萃六字，共文四百四十五。</w:t>
      </w:r>
      <w:r>
        <w:rPr>
          <w:rFonts w:hint="eastAsia" w:eastAsia="宋体"/>
          <w:lang w:eastAsia="zh-CN"/>
        </w:rPr>
        <w:t>”</w:t>
      </w:r>
      <w:r>
        <w:t>念孫案：</w:t>
      </w:r>
      <w:r>
        <w:rPr>
          <w:rFonts w:hint="eastAsia" w:eastAsia="宋体"/>
          <w:lang w:eastAsia="zh-CN"/>
        </w:rPr>
        <w:t>《</w:t>
      </w:r>
      <w:r>
        <w:t>繫傳</w:t>
      </w:r>
      <w:r>
        <w:rPr>
          <w:rFonts w:hint="eastAsia" w:eastAsia="宋体"/>
          <w:lang w:eastAsia="zh-CN"/>
        </w:rPr>
        <w:t>》</w:t>
      </w:r>
    </w:p>
    <w:p w14:paraId="048646DE">
      <w:r>
        <w:t>文四百三十九，加重出</w:t>
      </w:r>
      <w:r>
        <w:rPr>
          <w:rFonts w:hint="eastAsia" w:eastAsia="宋体"/>
          <w:lang w:eastAsia="zh-CN"/>
        </w:rPr>
        <w:t>“</w:t>
      </w:r>
      <w:r>
        <w:t>荀</w:t>
      </w:r>
      <w:r>
        <w:rPr>
          <w:rFonts w:hint="eastAsia" w:eastAsia="宋体"/>
          <w:lang w:eastAsia="zh-CN"/>
        </w:rPr>
        <w:t>”</w:t>
      </w:r>
      <w:r>
        <w:t>字，共文四百四十。次立遺去重出</w:t>
      </w:r>
      <w:r>
        <w:rPr>
          <w:rFonts w:hint="eastAsia" w:eastAsia="宋体"/>
          <w:lang w:eastAsia="zh-CN"/>
        </w:rPr>
        <w:t>“</w:t>
      </w:r>
      <w:r>
        <w:t>荀</w:t>
      </w:r>
      <w:r>
        <w:rPr>
          <w:rFonts w:hint="eastAsia" w:eastAsia="宋体"/>
          <w:lang w:eastAsia="zh-CN"/>
        </w:rPr>
        <w:t>”</w:t>
      </w:r>
      <w:r>
        <w:t>字，故但云四百三十</w:t>
      </w:r>
    </w:p>
    <w:p w14:paraId="13FEC6FB">
      <w:r>
        <w:t>九，不知實四百四十也。若再加莒、蓩、蒢、贛、蓚、萃六字，則爲四百四十六，不得言四百</w:t>
      </w:r>
    </w:p>
    <w:p w14:paraId="2AA419ED">
      <w:r>
        <w:t>四十五矣。又案</w:t>
      </w:r>
      <w:r>
        <w:rPr>
          <w:rFonts w:hint="eastAsia" w:eastAsia="宋体"/>
          <w:lang w:eastAsia="zh-CN"/>
        </w:rPr>
        <w:t>《</w:t>
      </w:r>
      <w:r>
        <w:t>繫傳</w:t>
      </w:r>
      <w:r>
        <w:rPr>
          <w:rFonts w:hint="eastAsia" w:eastAsia="宋体"/>
          <w:lang w:eastAsia="zh-CN"/>
        </w:rPr>
        <w:t>》“</w:t>
      </w:r>
      <w:r>
        <w:t>贛</w:t>
      </w:r>
      <w:r>
        <w:rPr>
          <w:rFonts w:hint="eastAsia" w:eastAsia="宋体"/>
          <w:lang w:eastAsia="zh-CN"/>
        </w:rPr>
        <w:t>”</w:t>
      </w:r>
      <w:r>
        <w:t>字注云</w:t>
      </w:r>
      <w:r>
        <w:rPr>
          <w:rFonts w:hint="eastAsia" w:eastAsia="宋体"/>
          <w:lang w:eastAsia="zh-CN"/>
        </w:rPr>
        <w:t>“</w:t>
      </w:r>
      <w:r>
        <w:t>臣鍇案</w:t>
      </w:r>
      <w:r>
        <w:rPr>
          <w:rFonts w:hint="eastAsia" w:eastAsia="宋体"/>
          <w:lang w:eastAsia="zh-CN"/>
        </w:rPr>
        <w:t>《</w:t>
      </w:r>
      <w:r>
        <w:t>本艸</w:t>
      </w:r>
      <w:r>
        <w:rPr>
          <w:rFonts w:hint="eastAsia" w:eastAsia="宋体"/>
          <w:lang w:eastAsia="zh-CN"/>
        </w:rPr>
        <w:t>》</w:t>
      </w:r>
      <w:r>
        <w:t>薏苢一名贛米。</w:t>
      </w:r>
      <w:r>
        <w:rPr>
          <w:rFonts w:hint="eastAsia" w:eastAsia="宋体"/>
          <w:lang w:eastAsia="zh-CN"/>
        </w:rPr>
        <w:t>”</w:t>
      </w:r>
      <w:r>
        <w:t>則是</w:t>
      </w:r>
      <w:r>
        <w:rPr>
          <w:rFonts w:hint="eastAsia" w:eastAsia="宋体"/>
          <w:lang w:eastAsia="zh-CN"/>
        </w:rPr>
        <w:t>《</w:t>
      </w:r>
      <w:r>
        <w:t>繫傳</w:t>
      </w:r>
      <w:r>
        <w:rPr>
          <w:rFonts w:hint="eastAsia" w:eastAsia="宋体"/>
          <w:lang w:eastAsia="zh-CN"/>
        </w:rPr>
        <w:t>》</w:t>
      </w:r>
      <w:r>
        <w:t>原有</w:t>
      </w:r>
    </w:p>
    <w:p w14:paraId="6E59ED39">
      <w:r>
        <w:rPr>
          <w:rFonts w:hint="eastAsia" w:eastAsia="宋体"/>
          <w:lang w:eastAsia="zh-CN"/>
        </w:rPr>
        <w:t>“</w:t>
      </w:r>
      <w:r>
        <w:t>贛</w:t>
      </w:r>
      <w:r>
        <w:rPr>
          <w:rFonts w:hint="eastAsia" w:eastAsia="宋体"/>
          <w:lang w:eastAsia="zh-CN"/>
        </w:rPr>
        <w:t>”</w:t>
      </w:r>
      <w:r>
        <w:t>字，非次立所加。今言補遺，未詳其故。舊本</w:t>
      </w:r>
      <w:r>
        <w:rPr>
          <w:rFonts w:hint="eastAsia" w:eastAsia="宋体"/>
          <w:lang w:eastAsia="zh-CN"/>
        </w:rPr>
        <w:t>《</w:t>
      </w:r>
      <w:r>
        <w:t>繫傳</w:t>
      </w:r>
      <w:r>
        <w:rPr>
          <w:rFonts w:hint="eastAsia" w:eastAsia="宋体"/>
          <w:lang w:eastAsia="zh-CN"/>
        </w:rPr>
        <w:t>》</w:t>
      </w:r>
      <w:r>
        <w:t>作重三十，張次立改爲重三十</w:t>
      </w:r>
    </w:p>
    <w:p w14:paraId="75757EF5">
      <w:pPr>
        <w:rPr>
          <w:rFonts w:hint="eastAsia" w:eastAsia="宋体"/>
          <w:lang w:eastAsia="zh-CN"/>
        </w:rPr>
      </w:pPr>
      <w:r>
        <w:t>一注云</w:t>
      </w:r>
      <w:r>
        <w:rPr>
          <w:rFonts w:hint="eastAsia" w:eastAsia="宋体"/>
          <w:lang w:eastAsia="zh-CN"/>
        </w:rPr>
        <w:t>“</w:t>
      </w:r>
      <w:r>
        <w:t>補遺蕿一字共</w:t>
      </w:r>
      <w:r>
        <w:rPr>
          <w:rFonts w:hint="eastAsia" w:eastAsia="宋体"/>
          <w:lang w:eastAsia="zh-CN"/>
        </w:rPr>
        <w:t>【</w:t>
      </w:r>
      <w:r>
        <w:t>重</w:t>
      </w:r>
      <w:r>
        <w:rPr>
          <w:rFonts w:hint="eastAsia" w:eastAsia="宋体"/>
          <w:lang w:eastAsia="zh-CN"/>
        </w:rPr>
        <w:t>】</w:t>
      </w:r>
      <w:r>
        <w:t>三十一</w:t>
      </w:r>
      <w:r>
        <w:rPr>
          <w:rFonts w:hint="eastAsia" w:eastAsia="宋体"/>
          <w:lang w:eastAsia="zh-CN"/>
        </w:rPr>
        <w:t>”</w:t>
      </w:r>
    </w:p>
    <w:p w14:paraId="43964F01">
      <w:r>
        <w:t>莫念孙案：</w:t>
      </w:r>
      <w:r>
        <w:rPr>
          <w:rFonts w:hint="eastAsia" w:eastAsia="宋体"/>
          <w:lang w:eastAsia="zh-CN"/>
        </w:rPr>
        <w:t>“</w:t>
      </w:r>
      <w:r>
        <w:t>日在茻中</w:t>
      </w:r>
      <w:r>
        <w:rPr>
          <w:rFonts w:hint="eastAsia" w:eastAsia="宋体"/>
          <w:lang w:eastAsia="zh-CN"/>
        </w:rPr>
        <w:t>”</w:t>
      </w:r>
      <w:r>
        <w:t>句下，</w:t>
      </w:r>
      <w:r>
        <w:rPr>
          <w:rFonts w:hint="eastAsia" w:eastAsia="宋体"/>
          <w:lang w:eastAsia="zh-CN"/>
        </w:rPr>
        <w:t>《</w:t>
      </w:r>
      <w:r>
        <w:t>繫傳</w:t>
      </w:r>
      <w:r>
        <w:rPr>
          <w:rFonts w:hint="eastAsia" w:eastAsia="宋体"/>
          <w:lang w:eastAsia="zh-CN"/>
        </w:rPr>
        <w:t>》</w:t>
      </w:r>
      <w:r>
        <w:t>有</w:t>
      </w:r>
      <w:r>
        <w:rPr>
          <w:rFonts w:hint="eastAsia" w:eastAsia="宋体"/>
          <w:lang w:eastAsia="zh-CN"/>
        </w:rPr>
        <w:t>“</w:t>
      </w:r>
      <w:r>
        <w:t>茻亦聲</w:t>
      </w:r>
      <w:r>
        <w:rPr>
          <w:rFonts w:hint="eastAsia" w:eastAsia="宋体"/>
          <w:lang w:eastAsia="zh-CN"/>
        </w:rPr>
        <w:t>”</w:t>
      </w:r>
      <w:r>
        <w:t>三字。鉉以爲</w:t>
      </w:r>
      <w:r>
        <w:rPr>
          <w:rFonts w:hint="eastAsia" w:eastAsia="宋体"/>
          <w:lang w:eastAsia="zh-CN"/>
        </w:rPr>
        <w:t>“</w:t>
      </w:r>
      <w:r>
        <w:t>莫</w:t>
      </w:r>
      <w:r>
        <w:rPr>
          <w:rFonts w:hint="eastAsia" w:eastAsia="宋体"/>
          <w:lang w:eastAsia="zh-CN"/>
        </w:rPr>
        <w:t>”</w:t>
      </w:r>
      <w:r>
        <w:t>不當从茻聲</w:t>
      </w:r>
    </w:p>
    <w:p w14:paraId="38C9FE99">
      <w:r>
        <w:t>故削去，不知茻古音莫補反，與莫聲相近。茻，今通作莽。</w:t>
      </w:r>
      <w:r>
        <w:rPr>
          <w:rFonts w:hint="eastAsia" w:eastAsia="宋体"/>
          <w:lang w:eastAsia="zh-CN"/>
        </w:rPr>
        <w:t>《</w:t>
      </w:r>
      <w:r>
        <w:t>楚詞</w:t>
      </w:r>
      <w:r>
        <w:rPr>
          <w:rFonts w:hint="eastAsia" w:eastAsia="宋体"/>
          <w:lang w:eastAsia="zh-CN"/>
        </w:rPr>
        <w:t>•</w:t>
      </w:r>
      <w:r>
        <w:t>離騷</w:t>
      </w:r>
      <w:r>
        <w:rPr>
          <w:rFonts w:hint="eastAsia" w:eastAsia="宋体"/>
          <w:lang w:eastAsia="zh-CN"/>
        </w:rPr>
        <w:t>》</w:t>
      </w:r>
      <w:r>
        <w:t>、</w:t>
      </w:r>
      <w:r>
        <w:rPr>
          <w:rFonts w:hint="eastAsia" w:eastAsia="宋体"/>
          <w:lang w:eastAsia="zh-CN"/>
        </w:rPr>
        <w:t>《</w:t>
      </w:r>
      <w:r>
        <w:t>懷沙</w:t>
      </w:r>
      <w:r>
        <w:rPr>
          <w:rFonts w:hint="eastAsia" w:eastAsia="宋体"/>
          <w:lang w:eastAsia="zh-CN"/>
        </w:rPr>
        <w:t>》“</w:t>
      </w:r>
      <w:r>
        <w:t>莽</w:t>
      </w:r>
      <w:r>
        <w:rPr>
          <w:rFonts w:hint="eastAsia" w:eastAsia="宋体"/>
          <w:lang w:eastAsia="zh-CN"/>
        </w:rPr>
        <w:t>”</w:t>
      </w:r>
      <w:r>
        <w:t>字皆</w:t>
      </w:r>
    </w:p>
    <w:p w14:paraId="5DA20884">
      <w:r>
        <w:t>讀莫補反。又攷</w:t>
      </w:r>
      <w:r>
        <w:rPr>
          <w:rFonts w:hint="eastAsia" w:eastAsia="宋体"/>
          <w:lang w:eastAsia="zh-CN"/>
        </w:rPr>
        <w:t>《</w:t>
      </w:r>
      <w:r>
        <w:t>九經字樣</w:t>
      </w:r>
      <w:r>
        <w:rPr>
          <w:rFonts w:hint="eastAsia" w:eastAsia="宋体"/>
          <w:lang w:eastAsia="zh-CN"/>
        </w:rPr>
        <w:t>》</w:t>
      </w:r>
      <w:r>
        <w:t>一書皆本</w:t>
      </w:r>
      <w:r>
        <w:rPr>
          <w:rFonts w:hint="eastAsia" w:eastAsia="宋体"/>
          <w:lang w:eastAsia="zh-CN"/>
        </w:rPr>
        <w:t>《</w:t>
      </w:r>
      <w:r>
        <w:t>説文</w:t>
      </w:r>
      <w:r>
        <w:rPr>
          <w:rFonts w:hint="eastAsia" w:eastAsia="宋体"/>
          <w:lang w:eastAsia="zh-CN"/>
        </w:rPr>
        <w:t>》</w:t>
      </w:r>
      <w:r>
        <w:t>，其</w:t>
      </w:r>
      <w:r>
        <w:rPr>
          <w:rFonts w:hint="eastAsia" w:eastAsia="宋体"/>
          <w:lang w:eastAsia="zh-CN"/>
        </w:rPr>
        <w:t>“</w:t>
      </w:r>
      <w:r>
        <w:t>莫</w:t>
      </w:r>
      <w:r>
        <w:rPr>
          <w:rFonts w:hint="eastAsia" w:eastAsia="宋体"/>
          <w:lang w:eastAsia="zh-CN"/>
        </w:rPr>
        <w:t>”</w:t>
      </w:r>
      <w:r>
        <w:t>字注有</w:t>
      </w:r>
      <w:r>
        <w:rPr>
          <w:rFonts w:hint="eastAsia" w:eastAsia="宋体"/>
          <w:lang w:eastAsia="zh-CN"/>
        </w:rPr>
        <w:t>“</w:t>
      </w:r>
      <w:r>
        <w:t>茻亦聲</w:t>
      </w:r>
      <w:r>
        <w:rPr>
          <w:rFonts w:hint="eastAsia" w:eastAsia="宋体"/>
          <w:lang w:eastAsia="zh-CN"/>
        </w:rPr>
        <w:t>”</w:t>
      </w:r>
      <w:r>
        <w:t>三字。則</w:t>
      </w:r>
      <w:r>
        <w:rPr>
          <w:rFonts w:hint="eastAsia" w:eastAsia="宋体"/>
          <w:lang w:eastAsia="zh-CN"/>
        </w:rPr>
        <w:t>《</w:t>
      </w:r>
      <w:r>
        <w:t>説文</w:t>
      </w:r>
      <w:r>
        <w:rPr>
          <w:rFonts w:hint="eastAsia" w:eastAsia="宋体"/>
          <w:lang w:eastAsia="zh-CN"/>
        </w:rPr>
        <w:t>》</w:t>
      </w:r>
      <w:r>
        <w:t>原</w:t>
      </w:r>
    </w:p>
    <w:p w14:paraId="4D6003F1">
      <w:r>
        <w:t>有此三字明甚，鉉削之，非是</w:t>
      </w:r>
    </w:p>
    <w:p w14:paraId="562B6865">
      <w:r>
        <w:t>【第657页】</w:t>
      </w:r>
    </w:p>
    <w:p w14:paraId="4D35589E">
      <w:r>
        <w:t>審</w:t>
      </w:r>
      <w:r>
        <w:rPr>
          <w:rFonts w:hint="eastAsia" w:eastAsia="宋体"/>
          <w:lang w:eastAsia="zh-CN"/>
        </w:rPr>
        <w:t>《</w:t>
      </w:r>
      <w:r>
        <w:t>繫傳</w:t>
      </w:r>
      <w:r>
        <w:rPr>
          <w:rFonts w:hint="eastAsia" w:eastAsia="宋体"/>
          <w:lang w:eastAsia="zh-CN"/>
        </w:rPr>
        <w:t>》</w:t>
      </w:r>
      <w:r>
        <w:t>作</w:t>
      </w:r>
      <w:r>
        <w:rPr>
          <w:rFonts w:hint="eastAsia" w:eastAsia="宋体"/>
          <w:lang w:eastAsia="zh-CN"/>
        </w:rPr>
        <w:t>“</w:t>
      </w:r>
      <w:r>
        <w:t>篆文</w:t>
      </w:r>
      <w:r>
        <w:rPr>
          <w:rFonts w:hint="eastAsia" w:eastAsia="宋体"/>
          <w:lang w:eastAsia="zh-CN"/>
        </w:rPr>
        <w:t>&lt;</w:t>
      </w:r>
      <w:r>
        <w:t>審</w:t>
      </w:r>
      <w:r>
        <w:rPr>
          <w:rFonts w:hint="eastAsia" w:eastAsia="宋体"/>
          <w:lang w:eastAsia="zh-CN"/>
        </w:rPr>
        <w:t>&gt;【</w:t>
      </w:r>
      <w:r>
        <w:t>宷</w:t>
      </w:r>
      <w:r>
        <w:rPr>
          <w:rFonts w:hint="eastAsia" w:eastAsia="宋体"/>
          <w:lang w:eastAsia="zh-CN"/>
        </w:rPr>
        <w:t>】</w:t>
      </w:r>
      <w:r>
        <w:t>从田</w:t>
      </w:r>
      <w:r>
        <w:rPr>
          <w:rFonts w:hint="eastAsia" w:eastAsia="宋体"/>
          <w:lang w:eastAsia="zh-CN"/>
        </w:rPr>
        <w:t>”</w:t>
      </w:r>
      <w:r>
        <w:t>。注云：</w:t>
      </w:r>
      <w:r>
        <w:rPr>
          <w:rFonts w:hint="eastAsia" w:eastAsia="宋体"/>
          <w:lang w:eastAsia="zh-CN"/>
        </w:rPr>
        <w:t>“</w:t>
      </w:r>
      <w:r>
        <w:t>言从番字也。</w:t>
      </w:r>
      <w:r>
        <w:rPr>
          <w:rFonts w:hint="eastAsia" w:eastAsia="宋体"/>
          <w:lang w:eastAsia="zh-CN"/>
        </w:rPr>
        <w:t>”</w:t>
      </w:r>
      <w:r>
        <w:t>念孙案：此則</w:t>
      </w:r>
      <w:r>
        <w:rPr>
          <w:rFonts w:hint="eastAsia" w:eastAsia="宋体"/>
          <w:lang w:eastAsia="zh-CN"/>
        </w:rPr>
        <w:t>《</w:t>
      </w:r>
      <w:r>
        <w:t>説文</w:t>
      </w:r>
      <w:r>
        <w:rPr>
          <w:rFonts w:hint="eastAsia" w:eastAsia="宋体"/>
          <w:lang w:eastAsia="zh-CN"/>
        </w:rPr>
        <w:t>》</w:t>
      </w:r>
      <w:r>
        <w:t>本</w:t>
      </w:r>
    </w:p>
    <w:p w14:paraId="5E37C1A4">
      <w:r>
        <w:t>从田，徐鉉以鍇言从番，故改之。</w:t>
      </w:r>
    </w:p>
    <w:p w14:paraId="6697FE57">
      <w:r>
        <w:t>咊</w:t>
      </w:r>
      <w:r>
        <w:rPr>
          <w:rFonts w:hint="eastAsia" w:eastAsia="宋体"/>
          <w:lang w:eastAsia="zh-CN"/>
        </w:rPr>
        <w:t>《</w:t>
      </w:r>
      <w:r>
        <w:t>繫傳</w:t>
      </w:r>
      <w:r>
        <w:rPr>
          <w:rFonts w:hint="eastAsia" w:eastAsia="宋体"/>
          <w:lang w:eastAsia="zh-CN"/>
        </w:rPr>
        <w:t>》“</w:t>
      </w:r>
      <w:r>
        <w:t>譍</w:t>
      </w:r>
      <w:r>
        <w:rPr>
          <w:rFonts w:hint="eastAsia" w:eastAsia="宋体"/>
          <w:lang w:eastAsia="zh-CN"/>
        </w:rPr>
        <w:t>”</w:t>
      </w:r>
      <w:r>
        <w:t>作</w:t>
      </w:r>
      <w:r>
        <w:rPr>
          <w:rFonts w:hint="eastAsia" w:eastAsia="宋体"/>
          <w:lang w:eastAsia="zh-CN"/>
        </w:rPr>
        <w:t>“</w:t>
      </w:r>
      <w:r>
        <w:t>應</w:t>
      </w:r>
      <w:r>
        <w:rPr>
          <w:rFonts w:hint="eastAsia" w:eastAsia="宋体"/>
          <w:lang w:eastAsia="zh-CN"/>
        </w:rPr>
        <w:t>”</w:t>
      </w:r>
      <w:r>
        <w:t>。下</w:t>
      </w:r>
      <w:r>
        <w:rPr>
          <w:rFonts w:hint="eastAsia" w:eastAsia="宋体"/>
          <w:lang w:eastAsia="zh-CN"/>
        </w:rPr>
        <w:t>“</w:t>
      </w:r>
      <w:r>
        <w:t>唉</w:t>
      </w:r>
      <w:r>
        <w:rPr>
          <w:rFonts w:hint="eastAsia" w:eastAsia="宋体"/>
          <w:lang w:eastAsia="zh-CN"/>
        </w:rPr>
        <w:t>”</w:t>
      </w:r>
      <w:r>
        <w:t>字注</w:t>
      </w:r>
      <w:r>
        <w:rPr>
          <w:rFonts w:hint="eastAsia" w:eastAsia="宋体"/>
          <w:lang w:eastAsia="zh-CN"/>
        </w:rPr>
        <w:t>“</w:t>
      </w:r>
      <w:r>
        <w:t>膺也</w:t>
      </w:r>
      <w:r>
        <w:rPr>
          <w:rFonts w:hint="eastAsia" w:eastAsia="宋体"/>
          <w:lang w:eastAsia="zh-CN"/>
        </w:rPr>
        <w:t>”</w:t>
      </w:r>
      <w:r>
        <w:t>同。念孙案：</w:t>
      </w:r>
      <w:r>
        <w:rPr>
          <w:rFonts w:hint="eastAsia" w:eastAsia="宋体"/>
          <w:lang w:eastAsia="zh-CN"/>
        </w:rPr>
        <w:t>《</w:t>
      </w:r>
      <w:r>
        <w:t>説文</w:t>
      </w:r>
      <w:r>
        <w:rPr>
          <w:rFonts w:hint="eastAsia" w:eastAsia="宋体"/>
          <w:lang w:eastAsia="zh-CN"/>
        </w:rPr>
        <w:t>》</w:t>
      </w:r>
      <w:r>
        <w:t>有</w:t>
      </w:r>
      <w:r>
        <w:rPr>
          <w:rFonts w:hint="eastAsia" w:eastAsia="宋体"/>
          <w:lang w:eastAsia="zh-CN"/>
        </w:rPr>
        <w:t>“</w:t>
      </w:r>
      <w:r>
        <w:t>應</w:t>
      </w:r>
      <w:r>
        <w:rPr>
          <w:rFonts w:hint="eastAsia" w:eastAsia="宋体"/>
          <w:lang w:eastAsia="zh-CN"/>
        </w:rPr>
        <w:t>”</w:t>
      </w:r>
      <w:r>
        <w:t>無</w:t>
      </w:r>
      <w:r>
        <w:rPr>
          <w:rFonts w:hint="eastAsia" w:eastAsia="宋体"/>
          <w:lang w:eastAsia="zh-CN"/>
        </w:rPr>
        <w:t>“</w:t>
      </w:r>
      <w:r>
        <w:t>譍</w:t>
      </w:r>
      <w:r>
        <w:rPr>
          <w:rFonts w:hint="eastAsia" w:eastAsia="宋体"/>
          <w:lang w:eastAsia="zh-CN"/>
        </w:rPr>
        <w:t>”</w:t>
      </w:r>
      <w:r>
        <w:t>，今</w:t>
      </w:r>
    </w:p>
    <w:p w14:paraId="49A91D4B">
      <w:r>
        <w:t>本</w:t>
      </w:r>
      <w:r>
        <w:rPr>
          <w:rFonts w:hint="eastAsia" w:eastAsia="宋体"/>
          <w:lang w:eastAsia="zh-CN"/>
        </w:rPr>
        <w:t>“</w:t>
      </w:r>
      <w:r>
        <w:t>膺</w:t>
      </w:r>
      <w:r>
        <w:rPr>
          <w:rFonts w:hint="eastAsia" w:eastAsia="宋体"/>
          <w:lang w:eastAsia="zh-CN"/>
        </w:rPr>
        <w:t>”</w:t>
      </w:r>
      <w:r>
        <w:t>字皆徐鉉所改，非是，説見</w:t>
      </w:r>
      <w:r>
        <w:rPr>
          <w:rFonts w:hint="eastAsia" w:eastAsia="宋体"/>
          <w:lang w:eastAsia="zh-CN"/>
        </w:rPr>
        <w:t>《</w:t>
      </w:r>
      <w:r>
        <w:t>言部</w:t>
      </w:r>
      <w:r>
        <w:rPr>
          <w:rFonts w:hint="eastAsia" w:eastAsia="宋体"/>
          <w:lang w:eastAsia="zh-CN"/>
        </w:rPr>
        <w:t>》</w:t>
      </w:r>
      <w:r>
        <w:t>。</w:t>
      </w:r>
      <w:r>
        <w:rPr>
          <w:rFonts w:hint="eastAsia" w:eastAsia="宋体"/>
          <w:lang w:eastAsia="zh-CN"/>
        </w:rPr>
        <w:t>“</w:t>
      </w:r>
      <w:r>
        <w:t>譍</w:t>
      </w:r>
      <w:r>
        <w:rPr>
          <w:rFonts w:hint="eastAsia" w:eastAsia="宋体"/>
          <w:lang w:eastAsia="zh-CN"/>
        </w:rPr>
        <w:t>”</w:t>
      </w:r>
      <w:r>
        <w:t>字下</w:t>
      </w:r>
      <w:r>
        <w:rPr>
          <w:rFonts w:hint="eastAsia" w:eastAsia="宋体"/>
          <w:lang w:eastAsia="zh-CN"/>
        </w:rPr>
        <w:t>《</w:t>
      </w:r>
      <w:r>
        <w:t>繫傳</w:t>
      </w:r>
      <w:r>
        <w:rPr>
          <w:rFonts w:hint="eastAsia" w:eastAsia="宋体"/>
          <w:lang w:eastAsia="zh-CN"/>
        </w:rPr>
        <w:t>》</w:t>
      </w:r>
      <w:r>
        <w:t>作</w:t>
      </w:r>
      <w:r>
        <w:rPr>
          <w:rFonts w:hint="eastAsia" w:eastAsia="宋体"/>
          <w:lang w:eastAsia="zh-CN"/>
        </w:rPr>
        <w:t>“</w:t>
      </w:r>
      <w:r>
        <w:t>躍也</w:t>
      </w:r>
      <w:r>
        <w:rPr>
          <w:rFonts w:hint="eastAsia" w:eastAsia="宋体"/>
          <w:lang w:eastAsia="zh-CN"/>
        </w:rPr>
        <w:t>”</w:t>
      </w:r>
      <w:r>
        <w:t>，注云：</w:t>
      </w:r>
      <w:r>
        <w:rPr>
          <w:rFonts w:hint="eastAsia" w:eastAsia="宋体"/>
          <w:lang w:eastAsia="zh-CN"/>
        </w:rPr>
        <w:t>“</w:t>
      </w:r>
      <w:r>
        <w:t>臣鍇曰：</w:t>
      </w:r>
    </w:p>
    <w:p w14:paraId="18CE60CC">
      <w:r>
        <w:rPr>
          <w:rFonts w:hint="eastAsia" w:eastAsia="宋体"/>
          <w:lang w:eastAsia="zh-CN"/>
        </w:rPr>
        <w:t>《</w:t>
      </w:r>
      <w:r>
        <w:t>詩</w:t>
      </w:r>
      <w:r>
        <w:rPr>
          <w:rFonts w:hint="eastAsia" w:eastAsia="宋体"/>
          <w:lang w:eastAsia="zh-CN"/>
        </w:rPr>
        <w:t>》‘</w:t>
      </w:r>
      <w:r>
        <w:t>趯趯阜螽</w:t>
      </w:r>
      <w:r>
        <w:rPr>
          <w:rFonts w:hint="eastAsia" w:eastAsia="宋体"/>
          <w:lang w:eastAsia="zh-CN"/>
        </w:rPr>
        <w:t>’</w:t>
      </w:r>
      <w:r>
        <w:t>，善跳躍也。</w:t>
      </w:r>
      <w:r>
        <w:rPr>
          <w:rFonts w:hint="eastAsia" w:eastAsia="宋体"/>
          <w:lang w:eastAsia="zh-CN"/>
        </w:rPr>
        <w:t>”</w:t>
      </w:r>
      <w:r>
        <w:t>念孙案：</w:t>
      </w:r>
      <w:r>
        <w:rPr>
          <w:rFonts w:hint="eastAsia" w:eastAsia="宋体"/>
          <w:lang w:eastAsia="zh-CN"/>
        </w:rPr>
        <w:t>“</w:t>
      </w:r>
      <w:r>
        <w:t>趯趯</w:t>
      </w:r>
      <w:r>
        <w:rPr>
          <w:rFonts w:hint="eastAsia" w:eastAsia="宋体"/>
          <w:lang w:eastAsia="zh-CN"/>
        </w:rPr>
        <w:t>”</w:t>
      </w:r>
      <w:r>
        <w:t>皆訓爲躍。</w:t>
      </w:r>
      <w:r>
        <w:rPr>
          <w:rFonts w:hint="eastAsia" w:eastAsia="宋体"/>
          <w:lang w:eastAsia="zh-CN"/>
        </w:rPr>
        <w:t>《</w:t>
      </w:r>
      <w:r>
        <w:t>詩。草蟲</w:t>
      </w:r>
      <w:r>
        <w:rPr>
          <w:rFonts w:hint="eastAsia" w:eastAsia="宋体"/>
          <w:lang w:eastAsia="zh-CN"/>
        </w:rPr>
        <w:t>》</w:t>
      </w:r>
      <w:r>
        <w:t>首章傳</w:t>
      </w:r>
      <w:r>
        <w:rPr>
          <w:rFonts w:hint="eastAsia" w:eastAsia="宋体"/>
          <w:lang w:eastAsia="zh-CN"/>
        </w:rPr>
        <w:t>“</w:t>
      </w:r>
      <w:r>
        <w:t>趯趯，躍</w:t>
      </w:r>
    </w:p>
    <w:p w14:paraId="43BA291A">
      <w:r>
        <w:t>也</w:t>
      </w:r>
      <w:r>
        <w:rPr>
          <w:rFonts w:hint="eastAsia" w:eastAsia="宋体"/>
          <w:lang w:eastAsia="zh-CN"/>
        </w:rPr>
        <w:t>”</w:t>
      </w:r>
      <w:r>
        <w:t>。</w:t>
      </w:r>
      <w:r>
        <w:rPr>
          <w:rFonts w:hint="eastAsia" w:eastAsia="宋体"/>
          <w:lang w:eastAsia="zh-CN"/>
        </w:rPr>
        <w:t>《</w:t>
      </w:r>
      <w:r>
        <w:t>後漢書。班固傳</w:t>
      </w:r>
      <w:r>
        <w:rPr>
          <w:rFonts w:hint="eastAsia" w:eastAsia="宋体"/>
          <w:lang w:eastAsia="zh-CN"/>
        </w:rPr>
        <w:t>》“</w:t>
      </w:r>
      <w:r>
        <w:t>南趯朱垠</w:t>
      </w:r>
      <w:r>
        <w:rPr>
          <w:rFonts w:hint="eastAsia" w:eastAsia="宋体"/>
          <w:lang w:eastAsia="zh-CN"/>
        </w:rPr>
        <w:t>”</w:t>
      </w:r>
      <w:r>
        <w:t>注：</w:t>
      </w:r>
      <w:r>
        <w:rPr>
          <w:rFonts w:hint="eastAsia" w:eastAsia="宋体"/>
          <w:lang w:eastAsia="zh-CN"/>
        </w:rPr>
        <w:t>“</w:t>
      </w:r>
      <w:r>
        <w:t>趯，躍也。</w:t>
      </w:r>
      <w:r>
        <w:rPr>
          <w:rFonts w:hint="eastAsia" w:eastAsia="宋体"/>
          <w:lang w:eastAsia="zh-CN"/>
        </w:rPr>
        <w:t>”</w:t>
      </w:r>
      <w:r>
        <w:t>又</w:t>
      </w:r>
      <w:r>
        <w:rPr>
          <w:rFonts w:hint="eastAsia" w:eastAsia="宋体"/>
          <w:lang w:eastAsia="zh-CN"/>
        </w:rPr>
        <w:t>《</w:t>
      </w:r>
      <w:r>
        <w:t>詩。巧言</w:t>
      </w:r>
      <w:r>
        <w:rPr>
          <w:rFonts w:hint="eastAsia" w:eastAsia="宋体"/>
          <w:lang w:eastAsia="zh-CN"/>
        </w:rPr>
        <w:t>》</w:t>
      </w:r>
      <w:r>
        <w:t>四章</w:t>
      </w:r>
      <w:r>
        <w:rPr>
          <w:rFonts w:hint="eastAsia" w:eastAsia="宋体"/>
          <w:lang w:eastAsia="zh-CN"/>
        </w:rPr>
        <w:t>“</w:t>
      </w:r>
      <w:r>
        <w:t>躍躍毚兔</w:t>
      </w:r>
      <w:r>
        <w:rPr>
          <w:rFonts w:hint="eastAsia" w:eastAsia="宋体"/>
          <w:lang w:eastAsia="zh-CN"/>
        </w:rPr>
        <w:t>”</w:t>
      </w:r>
      <w:r>
        <w:t>，</w:t>
      </w:r>
      <w:r>
        <w:rPr>
          <w:rFonts w:hint="eastAsia" w:eastAsia="宋体"/>
          <w:lang w:eastAsia="zh-CN"/>
        </w:rPr>
        <w:t>“</w:t>
      </w:r>
      <w:r>
        <w:t>躍</w:t>
      </w:r>
    </w:p>
    <w:p w14:paraId="19366D99">
      <w:pPr>
        <w:rPr>
          <w:rFonts w:hint="eastAsia" w:eastAsia="宋体"/>
          <w:lang w:eastAsia="zh-CN"/>
        </w:rPr>
      </w:pPr>
      <w:r>
        <w:t>躍</w:t>
      </w:r>
      <w:r>
        <w:rPr>
          <w:rFonts w:hint="eastAsia" w:eastAsia="宋体"/>
          <w:lang w:eastAsia="zh-CN"/>
        </w:rPr>
        <w:t>”</w:t>
      </w:r>
      <w:r>
        <w:t>即</w:t>
      </w:r>
      <w:r>
        <w:rPr>
          <w:rFonts w:hint="eastAsia" w:eastAsia="宋体"/>
          <w:lang w:eastAsia="zh-CN"/>
        </w:rPr>
        <w:t>“</w:t>
      </w:r>
      <w:r>
        <w:t>趯趯</w:t>
      </w:r>
      <w:r>
        <w:rPr>
          <w:rFonts w:hint="eastAsia" w:eastAsia="宋体"/>
          <w:lang w:eastAsia="zh-CN"/>
        </w:rPr>
        <w:t>”</w:t>
      </w:r>
      <w:r>
        <w:t>，正義引王肅云：</w:t>
      </w:r>
      <w:r>
        <w:rPr>
          <w:rFonts w:hint="eastAsia" w:eastAsia="宋体"/>
          <w:lang w:eastAsia="zh-CN"/>
        </w:rPr>
        <w:t>“</w:t>
      </w:r>
      <w:r>
        <w:t>言其騰躍逃隱。</w:t>
      </w:r>
      <w:r>
        <w:rPr>
          <w:rFonts w:hint="eastAsia" w:eastAsia="宋体"/>
          <w:lang w:eastAsia="zh-CN"/>
        </w:rPr>
        <w:t>”</w:t>
      </w:r>
      <w:r>
        <w:t>又音藥。蓋</w:t>
      </w:r>
      <w:r>
        <w:rPr>
          <w:rFonts w:hint="eastAsia" w:eastAsia="宋体"/>
          <w:lang w:eastAsia="zh-CN"/>
        </w:rPr>
        <w:t>“</w:t>
      </w:r>
      <w:r>
        <w:t>趯</w:t>
      </w:r>
      <w:r>
        <w:rPr>
          <w:rFonts w:hint="eastAsia" w:eastAsia="宋体"/>
          <w:lang w:eastAsia="zh-CN"/>
        </w:rPr>
        <w:t>”</w:t>
      </w:r>
      <w:r>
        <w:t>與</w:t>
      </w:r>
      <w:r>
        <w:rPr>
          <w:rFonts w:hint="eastAsia" w:eastAsia="宋体"/>
          <w:lang w:eastAsia="zh-CN"/>
        </w:rPr>
        <w:t>“</w:t>
      </w:r>
      <w:r>
        <w:t>躍</w:t>
      </w:r>
      <w:r>
        <w:rPr>
          <w:rFonts w:hint="eastAsia" w:eastAsia="宋体"/>
          <w:lang w:eastAsia="zh-CN"/>
        </w:rPr>
        <w:t>”</w:t>
      </w:r>
      <w:r>
        <w:t>同聲，故</w:t>
      </w:r>
      <w:r>
        <w:rPr>
          <w:rFonts w:hint="eastAsia" w:eastAsia="宋体"/>
          <w:lang w:eastAsia="zh-CN"/>
        </w:rPr>
        <w:t>《</w:t>
      </w:r>
      <w:r>
        <w:t>詩傳</w:t>
      </w:r>
      <w:r>
        <w:rPr>
          <w:rFonts w:hint="eastAsia" w:eastAsia="宋体"/>
          <w:lang w:eastAsia="zh-CN"/>
        </w:rPr>
        <w:t>》</w:t>
      </w:r>
    </w:p>
    <w:p w14:paraId="3D48ABB4">
      <w:r>
        <w:t>及</w:t>
      </w:r>
      <w:r>
        <w:rPr>
          <w:rFonts w:hint="eastAsia" w:eastAsia="宋体"/>
          <w:lang w:eastAsia="zh-CN"/>
        </w:rPr>
        <w:t>《</w:t>
      </w:r>
      <w:r>
        <w:t>説文</w:t>
      </w:r>
      <w:r>
        <w:rPr>
          <w:rFonts w:hint="eastAsia" w:eastAsia="宋体"/>
          <w:lang w:eastAsia="zh-CN"/>
        </w:rPr>
        <w:t>》</w:t>
      </w:r>
      <w:r>
        <w:t>並云：</w:t>
      </w:r>
      <w:r>
        <w:rPr>
          <w:rFonts w:hint="eastAsia" w:eastAsia="宋体"/>
          <w:lang w:eastAsia="zh-CN"/>
        </w:rPr>
        <w:t>“</w:t>
      </w:r>
      <w:r>
        <w:t>趯，躍也。</w:t>
      </w:r>
      <w:r>
        <w:rPr>
          <w:rFonts w:hint="eastAsia" w:eastAsia="宋体"/>
          <w:lang w:eastAsia="zh-CN"/>
        </w:rPr>
        <w:t>”</w:t>
      </w:r>
      <w:r>
        <w:t>今本作</w:t>
      </w:r>
      <w:r>
        <w:rPr>
          <w:rFonts w:hint="eastAsia" w:eastAsia="宋体"/>
          <w:lang w:eastAsia="zh-CN"/>
        </w:rPr>
        <w:t>“</w:t>
      </w:r>
      <w:r>
        <w:t>踊</w:t>
      </w:r>
      <w:r>
        <w:rPr>
          <w:rFonts w:hint="eastAsia" w:eastAsia="宋体"/>
          <w:lang w:eastAsia="zh-CN"/>
        </w:rPr>
        <w:t>”</w:t>
      </w:r>
      <w:r>
        <w:t>，失之矣</w:t>
      </w:r>
    </w:p>
    <w:p w14:paraId="6122BA33">
      <w:r>
        <w:t>吺</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从口，殳聲</w:t>
      </w:r>
      <w:r>
        <w:rPr>
          <w:rFonts w:hint="eastAsia" w:eastAsia="宋体"/>
          <w:lang w:eastAsia="zh-CN"/>
        </w:rPr>
        <w:t>”</w:t>
      </w:r>
      <w:r>
        <w:t>。念孙案：鉉以爲殳、吺聲不相近，故改爲</w:t>
      </w:r>
      <w:r>
        <w:rPr>
          <w:rFonts w:hint="eastAsia" w:eastAsia="宋体"/>
          <w:lang w:eastAsia="zh-CN"/>
        </w:rPr>
        <w:t>“</w:t>
      </w:r>
      <w:r>
        <w:t>投省聲</w:t>
      </w:r>
      <w:r>
        <w:rPr>
          <w:rFonts w:hint="eastAsia" w:eastAsia="宋体"/>
          <w:lang w:eastAsia="zh-CN"/>
        </w:rPr>
        <w:t>”</w:t>
      </w:r>
      <w:r>
        <w:t>。今</w:t>
      </w:r>
    </w:p>
    <w:p w14:paraId="288DFE26">
      <w:r>
        <w:t>考</w:t>
      </w:r>
      <w:r>
        <w:rPr>
          <w:rFonts w:hint="eastAsia" w:eastAsia="宋体"/>
          <w:lang w:eastAsia="zh-CN"/>
        </w:rPr>
        <w:t>“</w:t>
      </w:r>
      <w:r>
        <w:t>吺</w:t>
      </w:r>
      <w:r>
        <w:rPr>
          <w:rFonts w:hint="eastAsia" w:eastAsia="宋体"/>
          <w:lang w:eastAsia="zh-CN"/>
        </w:rPr>
        <w:t>”</w:t>
      </w:r>
      <w:r>
        <w:t>字古音儒，</w:t>
      </w:r>
      <w:r>
        <w:rPr>
          <w:rFonts w:hint="eastAsia" w:eastAsia="宋体"/>
          <w:lang w:eastAsia="zh-CN"/>
        </w:rPr>
        <w:t>“</w:t>
      </w:r>
      <w:r>
        <w:t>讘吺</w:t>
      </w:r>
      <w:r>
        <w:rPr>
          <w:rFonts w:hint="eastAsia" w:eastAsia="宋体"/>
          <w:lang w:eastAsia="zh-CN"/>
        </w:rPr>
        <w:t>”</w:t>
      </w:r>
      <w:r>
        <w:t>即</w:t>
      </w:r>
      <w:r>
        <w:rPr>
          <w:rFonts w:hint="eastAsia" w:eastAsia="宋体"/>
          <w:lang w:eastAsia="zh-CN"/>
        </w:rPr>
        <w:t>“</w:t>
      </w:r>
      <w:r>
        <w:t>囁嚅</w:t>
      </w:r>
      <w:r>
        <w:rPr>
          <w:rFonts w:hint="eastAsia" w:eastAsia="宋体"/>
          <w:lang w:eastAsia="zh-CN"/>
        </w:rPr>
        <w:t>”</w:t>
      </w:r>
      <w:r>
        <w:t>。</w:t>
      </w:r>
      <w:r>
        <w:rPr>
          <w:rFonts w:hint="eastAsia" w:eastAsia="宋体"/>
          <w:lang w:eastAsia="zh-CN"/>
        </w:rPr>
        <w:t>《</w:t>
      </w:r>
      <w:r>
        <w:t>玉篇</w:t>
      </w:r>
      <w:r>
        <w:rPr>
          <w:rFonts w:hint="eastAsia" w:eastAsia="宋体"/>
          <w:lang w:eastAsia="zh-CN"/>
        </w:rPr>
        <w:t>》</w:t>
      </w:r>
      <w:r>
        <w:t>引</w:t>
      </w:r>
      <w:r>
        <w:rPr>
          <w:rFonts w:hint="eastAsia" w:eastAsia="宋体"/>
          <w:lang w:eastAsia="zh-CN"/>
        </w:rPr>
        <w:t>《</w:t>
      </w:r>
      <w:r>
        <w:t>埤蒼</w:t>
      </w:r>
      <w:r>
        <w:rPr>
          <w:rFonts w:hint="eastAsia" w:eastAsia="宋体"/>
          <w:lang w:eastAsia="zh-CN"/>
        </w:rPr>
        <w:t>》</w:t>
      </w:r>
      <w:r>
        <w:t>云：</w:t>
      </w:r>
      <w:r>
        <w:rPr>
          <w:rFonts w:hint="eastAsia" w:eastAsia="宋体"/>
          <w:lang w:eastAsia="zh-CN"/>
        </w:rPr>
        <w:t>“</w:t>
      </w:r>
      <w:r>
        <w:t>囁嚅，多言也。</w:t>
      </w:r>
      <w:r>
        <w:rPr>
          <w:rFonts w:hint="eastAsia" w:eastAsia="宋体"/>
          <w:lang w:eastAsia="zh-CN"/>
        </w:rPr>
        <w:t>”《</w:t>
      </w:r>
      <w:r>
        <w:t>集韻</w:t>
      </w:r>
      <w:r>
        <w:rPr>
          <w:rFonts w:hint="eastAsia" w:eastAsia="宋体"/>
          <w:lang w:eastAsia="zh-CN"/>
        </w:rPr>
        <w:t>》</w:t>
      </w:r>
      <w:r>
        <w:t>云：</w:t>
      </w:r>
      <w:r>
        <w:rPr>
          <w:rFonts w:hint="eastAsia" w:eastAsia="宋体"/>
          <w:lang w:eastAsia="zh-CN"/>
        </w:rPr>
        <w:t>“</w:t>
      </w:r>
      <w:r>
        <w:t>囁</w:t>
      </w:r>
    </w:p>
    <w:p w14:paraId="13F7FFAA">
      <w:r>
        <w:t>嚅，言也。或作吺。</w:t>
      </w:r>
      <w:r>
        <w:rPr>
          <w:rFonts w:hint="eastAsia" w:eastAsia="宋体"/>
          <w:lang w:eastAsia="zh-CN"/>
        </w:rPr>
        <w:t>”</w:t>
      </w:r>
      <w:r>
        <w:t>殳、吺聲相近，今改爲</w:t>
      </w:r>
      <w:r>
        <w:rPr>
          <w:rFonts w:hint="eastAsia" w:eastAsia="宋体"/>
          <w:lang w:eastAsia="zh-CN"/>
        </w:rPr>
        <w:t>“</w:t>
      </w:r>
      <w:r>
        <w:t>投省聲</w:t>
      </w:r>
      <w:r>
        <w:rPr>
          <w:rFonts w:hint="eastAsia" w:eastAsia="宋体"/>
          <w:lang w:eastAsia="zh-CN"/>
        </w:rPr>
        <w:t>”</w:t>
      </w:r>
      <w:r>
        <w:t>，非是，不知</w:t>
      </w:r>
      <w:r>
        <w:rPr>
          <w:rFonts w:hint="eastAsia" w:eastAsia="宋体"/>
          <w:lang w:eastAsia="zh-CN"/>
        </w:rPr>
        <w:t>“</w:t>
      </w:r>
      <w:r>
        <w:t>投</w:t>
      </w:r>
      <w:r>
        <w:rPr>
          <w:rFonts w:hint="eastAsia" w:eastAsia="宋体"/>
          <w:lang w:eastAsia="zh-CN"/>
        </w:rPr>
        <w:t>”</w:t>
      </w:r>
      <w:r>
        <w:t>亦从殳聲也</w:t>
      </w:r>
    </w:p>
    <w:p w14:paraId="2D15C858">
      <w:r>
        <w:t>否</w:t>
      </w:r>
      <w:r>
        <w:rPr>
          <w:rFonts w:hint="eastAsia" w:eastAsia="宋体"/>
          <w:lang w:eastAsia="zh-CN"/>
        </w:rPr>
        <w:t>《</w:t>
      </w:r>
      <w:r>
        <w:t>不部</w:t>
      </w:r>
      <w:r>
        <w:rPr>
          <w:rFonts w:hint="eastAsia" w:eastAsia="宋体"/>
          <w:lang w:eastAsia="zh-CN"/>
        </w:rPr>
        <w:t>》</w:t>
      </w:r>
      <w:r>
        <w:t>有</w:t>
      </w:r>
      <w:r>
        <w:rPr>
          <w:rFonts w:hint="eastAsia" w:eastAsia="宋体"/>
          <w:lang w:eastAsia="zh-CN"/>
        </w:rPr>
        <w:t>“</w:t>
      </w:r>
      <w:r>
        <w:t>否</w:t>
      </w:r>
      <w:r>
        <w:rPr>
          <w:rFonts w:hint="eastAsia" w:eastAsia="宋体"/>
          <w:lang w:eastAsia="zh-CN"/>
        </w:rPr>
        <w:t>”</w:t>
      </w:r>
      <w:r>
        <w:t>字，此重出。</w:t>
      </w:r>
      <w:r>
        <w:rPr>
          <w:rFonts w:hint="eastAsia" w:eastAsia="宋体"/>
          <w:lang w:eastAsia="zh-CN"/>
        </w:rPr>
        <w:t>《</w:t>
      </w:r>
      <w:r>
        <w:t>繫傳</w:t>
      </w:r>
      <w:r>
        <w:rPr>
          <w:rFonts w:hint="eastAsia" w:eastAsia="宋体"/>
          <w:lang w:eastAsia="zh-CN"/>
        </w:rPr>
        <w:t>》</w:t>
      </w:r>
      <w:r>
        <w:t>作</w:t>
      </w:r>
      <w:r>
        <w:rPr>
          <w:rFonts w:hint="eastAsia" w:eastAsia="宋体"/>
          <w:lang w:eastAsia="zh-CN"/>
        </w:rPr>
        <w:t>“</w:t>
      </w:r>
      <w:r>
        <w:t>從口，不聲</w:t>
      </w:r>
      <w:r>
        <w:rPr>
          <w:rFonts w:hint="eastAsia" w:eastAsia="宋体"/>
          <w:lang w:eastAsia="zh-CN"/>
        </w:rPr>
        <w:t>”</w:t>
      </w:r>
      <w:r>
        <w:t>。念孫案：否與不，古皆讀爲</w:t>
      </w:r>
    </w:p>
    <w:p w14:paraId="121C5FB5">
      <w:r>
        <w:t>鄙。本書</w:t>
      </w:r>
      <w:r>
        <w:rPr>
          <w:rFonts w:hint="eastAsia" w:eastAsia="宋体"/>
          <w:lang w:eastAsia="zh-CN"/>
        </w:rPr>
        <w:t>《</w:t>
      </w:r>
      <w:r>
        <w:t>不部</w:t>
      </w:r>
      <w:r>
        <w:rPr>
          <w:rFonts w:hint="eastAsia" w:eastAsia="宋体"/>
          <w:lang w:eastAsia="zh-CN"/>
        </w:rPr>
        <w:t>》“</w:t>
      </w:r>
      <w:r>
        <w:t>否</w:t>
      </w:r>
      <w:r>
        <w:rPr>
          <w:rFonts w:hint="eastAsia" w:eastAsia="宋体"/>
          <w:lang w:eastAsia="zh-CN"/>
        </w:rPr>
        <w:t>”</w:t>
      </w:r>
      <w:r>
        <w:t>字</w:t>
      </w:r>
      <w:r>
        <w:rPr>
          <w:rFonts w:hint="eastAsia" w:eastAsia="宋体"/>
          <w:lang w:eastAsia="zh-CN"/>
        </w:rPr>
        <w:t>【</w:t>
      </w:r>
      <w:r>
        <w:t>注</w:t>
      </w:r>
      <w:r>
        <w:rPr>
          <w:rFonts w:hint="eastAsia" w:eastAsia="宋体"/>
          <w:lang w:eastAsia="zh-CN"/>
        </w:rPr>
        <w:t>】</w:t>
      </w:r>
      <w:r>
        <w:t>云：</w:t>
      </w:r>
      <w:r>
        <w:rPr>
          <w:rFonts w:hint="eastAsia" w:eastAsia="宋体"/>
          <w:lang w:eastAsia="zh-CN"/>
        </w:rPr>
        <w:t>“</w:t>
      </w:r>
      <w:r>
        <w:t>从口、不，不亦聲。</w:t>
      </w:r>
      <w:r>
        <w:rPr>
          <w:rFonts w:hint="eastAsia" w:eastAsia="宋体"/>
          <w:lang w:eastAsia="zh-CN"/>
        </w:rPr>
        <w:t>”</w:t>
      </w:r>
      <w:r>
        <w:t>是其證。今削去</w:t>
      </w:r>
      <w:r>
        <w:rPr>
          <w:rFonts w:hint="eastAsia" w:eastAsia="宋体"/>
          <w:lang w:eastAsia="zh-CN"/>
        </w:rPr>
        <w:t>“</w:t>
      </w:r>
      <w:r>
        <w:t>聲</w:t>
      </w:r>
      <w:r>
        <w:rPr>
          <w:rFonts w:hint="eastAsia" w:eastAsia="宋体"/>
          <w:lang w:eastAsia="zh-CN"/>
        </w:rPr>
        <w:t>”</w:t>
      </w:r>
      <w:r>
        <w:t>字，非是</w:t>
      </w:r>
    </w:p>
    <w:p w14:paraId="105EAECA">
      <w:r>
        <w:t>昏</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从口，氒聲。氒，古文厥字</w:t>
      </w:r>
      <w:r>
        <w:rPr>
          <w:rFonts w:hint="eastAsia" w:eastAsia="宋体"/>
          <w:lang w:eastAsia="zh-CN"/>
        </w:rPr>
        <w:t>”</w:t>
      </w:r>
      <w:r>
        <w:t>。念孙案：此云</w:t>
      </w:r>
      <w:r>
        <w:rPr>
          <w:rFonts w:hint="eastAsia" w:eastAsia="宋体"/>
          <w:lang w:eastAsia="zh-CN"/>
        </w:rPr>
        <w:t>“</w:t>
      </w:r>
      <w:r>
        <w:t>氒音厥</w:t>
      </w:r>
      <w:r>
        <w:rPr>
          <w:rFonts w:hint="eastAsia" w:eastAsia="宋体"/>
          <w:lang w:eastAsia="zh-CN"/>
        </w:rPr>
        <w:t>”</w:t>
      </w:r>
      <w:r>
        <w:t>三字，乃徐鉉所</w:t>
      </w:r>
    </w:p>
    <w:p w14:paraId="0A290CBA">
      <w:r>
        <w:t>改，</w:t>
      </w:r>
      <w:r>
        <w:rPr>
          <w:rFonts w:hint="eastAsia" w:eastAsia="宋体"/>
          <w:lang w:eastAsia="zh-CN"/>
        </w:rPr>
        <w:t>《</w:t>
      </w:r>
      <w:r>
        <w:t>説文</w:t>
      </w:r>
      <w:r>
        <w:rPr>
          <w:rFonts w:hint="eastAsia" w:eastAsia="宋体"/>
          <w:lang w:eastAsia="zh-CN"/>
        </w:rPr>
        <w:t>》</w:t>
      </w:r>
      <w:r>
        <w:t>無此例。攷</w:t>
      </w:r>
      <w:r>
        <w:rPr>
          <w:rFonts w:hint="eastAsia" w:eastAsia="宋体"/>
          <w:lang w:eastAsia="zh-CN"/>
        </w:rPr>
        <w:t>《</w:t>
      </w:r>
      <w:r>
        <w:t>説文</w:t>
      </w:r>
      <w:r>
        <w:rPr>
          <w:rFonts w:hint="eastAsia" w:eastAsia="宋体"/>
          <w:lang w:eastAsia="zh-CN"/>
        </w:rPr>
        <w:t>》“</w:t>
      </w:r>
      <w:r>
        <w:t>厥</w:t>
      </w:r>
      <w:r>
        <w:rPr>
          <w:rFonts w:hint="eastAsia" w:eastAsia="宋体"/>
          <w:lang w:eastAsia="zh-CN"/>
        </w:rPr>
        <w:t>”</w:t>
      </w:r>
      <w:r>
        <w:t>字注云：</w:t>
      </w:r>
      <w:r>
        <w:rPr>
          <w:rFonts w:hint="eastAsia" w:eastAsia="宋体"/>
          <w:lang w:eastAsia="zh-CN"/>
        </w:rPr>
        <w:t>“</w:t>
      </w:r>
      <w:r>
        <w:t>發石也。从厂，欮聲。</w:t>
      </w:r>
      <w:r>
        <w:rPr>
          <w:rFonts w:hint="eastAsia" w:eastAsia="宋体"/>
          <w:lang w:eastAsia="zh-CN"/>
        </w:rPr>
        <w:t>”“</w:t>
      </w:r>
      <w:r>
        <w:t>氒</w:t>
      </w:r>
      <w:r>
        <w:rPr>
          <w:rFonts w:hint="eastAsia" w:eastAsia="宋体"/>
          <w:lang w:eastAsia="zh-CN"/>
        </w:rPr>
        <w:t>”</w:t>
      </w:r>
      <w:r>
        <w:t>字注云：</w:t>
      </w:r>
      <w:r>
        <w:rPr>
          <w:rFonts w:hint="eastAsia" w:eastAsia="宋体"/>
          <w:lang w:eastAsia="zh-CN"/>
        </w:rPr>
        <w:t>“</w:t>
      </w:r>
      <w:r>
        <w:t>木本</w:t>
      </w:r>
    </w:p>
    <w:p w14:paraId="59159A7D">
      <w:r>
        <w:t>【第658页】</w:t>
      </w:r>
    </w:p>
    <w:p w14:paraId="0448C266">
      <w:r>
        <w:t>从氏，大于末。</w:t>
      </w:r>
      <w:r>
        <w:rPr>
          <w:rFonts w:hint="eastAsia" w:eastAsia="宋体"/>
          <w:lang w:eastAsia="zh-CN"/>
        </w:rPr>
        <w:t>”</w:t>
      </w:r>
      <w:r>
        <w:t>鉉以</w:t>
      </w:r>
      <w:r>
        <w:rPr>
          <w:rFonts w:hint="eastAsia" w:eastAsia="宋体"/>
          <w:lang w:eastAsia="zh-CN"/>
        </w:rPr>
        <w:t>“</w:t>
      </w:r>
      <w:r>
        <w:t>厥</w:t>
      </w:r>
      <w:r>
        <w:rPr>
          <w:rFonts w:hint="eastAsia" w:eastAsia="宋体"/>
          <w:lang w:eastAsia="zh-CN"/>
        </w:rPr>
        <w:t>”</w:t>
      </w:r>
      <w:r>
        <w:t>訓發石，</w:t>
      </w:r>
      <w:r>
        <w:rPr>
          <w:rFonts w:hint="eastAsia" w:eastAsia="宋体"/>
          <w:lang w:eastAsia="zh-CN"/>
        </w:rPr>
        <w:t>“</w:t>
      </w:r>
      <w:r>
        <w:t>氒</w:t>
      </w:r>
      <w:r>
        <w:rPr>
          <w:rFonts w:hint="eastAsia" w:eastAsia="宋体"/>
          <w:lang w:eastAsia="zh-CN"/>
        </w:rPr>
        <w:t>”</w:t>
      </w:r>
      <w:r>
        <w:t>訓木本，義各不同。此云</w:t>
      </w:r>
      <w:r>
        <w:rPr>
          <w:rFonts w:hint="eastAsia" w:eastAsia="宋体"/>
          <w:lang w:eastAsia="zh-CN"/>
        </w:rPr>
        <w:t>“</w:t>
      </w:r>
      <w:r>
        <w:t>氒古文厥</w:t>
      </w:r>
      <w:r>
        <w:rPr>
          <w:rFonts w:hint="eastAsia" w:eastAsia="宋体"/>
          <w:lang w:eastAsia="zh-CN"/>
        </w:rPr>
        <w:t>”</w:t>
      </w:r>
      <w:r>
        <w:t>，則合爲一字</w:t>
      </w:r>
    </w:p>
    <w:p w14:paraId="07900508">
      <w:r>
        <w:t>訓詞互出，故改之。今攷</w:t>
      </w:r>
      <w:r>
        <w:rPr>
          <w:rFonts w:hint="eastAsia" w:eastAsia="宋体"/>
          <w:lang w:eastAsia="zh-CN"/>
        </w:rPr>
        <w:t>《</w:t>
      </w:r>
      <w:r>
        <w:t>玉篇</w:t>
      </w:r>
      <w:r>
        <w:rPr>
          <w:rFonts w:hint="eastAsia" w:eastAsia="宋体"/>
          <w:lang w:eastAsia="zh-CN"/>
        </w:rPr>
        <w:t>》</w:t>
      </w:r>
      <w:r>
        <w:t>云：</w:t>
      </w:r>
      <w:r>
        <w:rPr>
          <w:rFonts w:hint="eastAsia" w:eastAsia="宋体"/>
          <w:lang w:eastAsia="zh-CN"/>
        </w:rPr>
        <w:t>“</w:t>
      </w:r>
      <w:r>
        <w:t>氒，木本也。今作厥。</w:t>
      </w:r>
      <w:r>
        <w:rPr>
          <w:rFonts w:hint="eastAsia" w:eastAsia="宋体"/>
          <w:lang w:eastAsia="zh-CN"/>
        </w:rPr>
        <w:t>”</w:t>
      </w:r>
      <w:r>
        <w:t>又云：</w:t>
      </w:r>
      <w:r>
        <w:rPr>
          <w:rFonts w:hint="eastAsia" w:eastAsia="宋体"/>
          <w:lang w:eastAsia="zh-CN"/>
        </w:rPr>
        <w:t>“</w:t>
      </w:r>
      <w:r>
        <w:t>厥，發石也。或作</w:t>
      </w:r>
    </w:p>
    <w:p w14:paraId="387F4361">
      <w:r>
        <w:t>氒。</w:t>
      </w:r>
      <w:r>
        <w:rPr>
          <w:rFonts w:hint="eastAsia" w:eastAsia="宋体"/>
          <w:lang w:eastAsia="zh-CN"/>
        </w:rPr>
        <w:t>”《</w:t>
      </w:r>
      <w:r>
        <w:t>廣韻</w:t>
      </w:r>
      <w:r>
        <w:rPr>
          <w:rFonts w:hint="eastAsia" w:eastAsia="宋体"/>
          <w:lang w:eastAsia="zh-CN"/>
        </w:rPr>
        <w:t>》</w:t>
      </w:r>
      <w:r>
        <w:t>云：</w:t>
      </w:r>
      <w:r>
        <w:rPr>
          <w:rFonts w:hint="eastAsia" w:eastAsia="宋体"/>
          <w:lang w:eastAsia="zh-CN"/>
        </w:rPr>
        <w:t>“</w:t>
      </w:r>
      <w:r>
        <w:t>厥，發石也。氒，古文。</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之注皆本</w:t>
      </w:r>
      <w:r>
        <w:rPr>
          <w:rFonts w:hint="eastAsia" w:eastAsia="宋体"/>
          <w:lang w:eastAsia="zh-CN"/>
        </w:rPr>
        <w:t>《</w:t>
      </w:r>
      <w:r>
        <w:t>説文</w:t>
      </w:r>
      <w:r>
        <w:rPr>
          <w:rFonts w:hint="eastAsia" w:eastAsia="宋体"/>
          <w:lang w:eastAsia="zh-CN"/>
        </w:rPr>
        <w:t>》</w:t>
      </w:r>
      <w:r>
        <w:t>，然則</w:t>
      </w:r>
      <w:r>
        <w:rPr>
          <w:rFonts w:hint="eastAsia" w:eastAsia="宋体"/>
          <w:lang w:eastAsia="zh-CN"/>
        </w:rPr>
        <w:t>《</w:t>
      </w:r>
      <w:r>
        <w:t>説文</w:t>
      </w:r>
      <w:r>
        <w:rPr>
          <w:rFonts w:hint="eastAsia" w:eastAsia="宋体"/>
          <w:lang w:eastAsia="zh-CN"/>
        </w:rPr>
        <w:t>》</w:t>
      </w:r>
      <w:r>
        <w:t>此</w:t>
      </w:r>
    </w:p>
    <w:p w14:paraId="54A339AE">
      <w:r>
        <w:t>注本云</w:t>
      </w:r>
      <w:r>
        <w:rPr>
          <w:rFonts w:hint="eastAsia" w:eastAsia="宋体"/>
          <w:lang w:eastAsia="zh-CN"/>
        </w:rPr>
        <w:t>“</w:t>
      </w:r>
      <w:r>
        <w:t>古文厥</w:t>
      </w:r>
      <w:r>
        <w:rPr>
          <w:rFonts w:hint="eastAsia" w:eastAsia="宋体"/>
          <w:lang w:eastAsia="zh-CN"/>
        </w:rPr>
        <w:t>”</w:t>
      </w:r>
      <w:r>
        <w:t>明甚。蓋</w:t>
      </w:r>
      <w:r>
        <w:rPr>
          <w:rFonts w:hint="eastAsia" w:eastAsia="宋体"/>
          <w:lang w:eastAsia="zh-CN"/>
        </w:rPr>
        <w:t>“</w:t>
      </w:r>
      <w:r>
        <w:t>厥</w:t>
      </w:r>
      <w:r>
        <w:rPr>
          <w:rFonts w:hint="eastAsia" w:eastAsia="宋体"/>
          <w:lang w:eastAsia="zh-CN"/>
        </w:rPr>
        <w:t>”</w:t>
      </w:r>
      <w:r>
        <w:t>字从厂，</w:t>
      </w:r>
      <w:r>
        <w:rPr>
          <w:rFonts w:hint="eastAsia" w:eastAsia="宋体"/>
          <w:lang w:eastAsia="zh-CN"/>
        </w:rPr>
        <w:t>《</w:t>
      </w:r>
      <w:r>
        <w:t>説文</w:t>
      </w:r>
      <w:r>
        <w:rPr>
          <w:rFonts w:hint="eastAsia" w:eastAsia="宋体"/>
          <w:lang w:eastAsia="zh-CN"/>
        </w:rPr>
        <w:t>》</w:t>
      </w:r>
      <w:r>
        <w:t>云</w:t>
      </w:r>
      <w:r>
        <w:rPr>
          <w:rFonts w:hint="eastAsia" w:eastAsia="宋体"/>
          <w:lang w:eastAsia="zh-CN"/>
        </w:rPr>
        <w:t>“</w:t>
      </w:r>
      <w:r>
        <w:t>厂，山石之厓</w:t>
      </w:r>
      <w:r>
        <w:rPr>
          <w:rFonts w:hint="eastAsia" w:eastAsia="宋体"/>
          <w:lang w:eastAsia="zh-CN"/>
        </w:rPr>
        <w:t>【</w:t>
      </w:r>
      <w:r>
        <w:t>巖</w:t>
      </w:r>
      <w:r>
        <w:rPr>
          <w:rFonts w:hint="eastAsia" w:eastAsia="宋体"/>
          <w:lang w:eastAsia="zh-CN"/>
        </w:rPr>
        <w:t>】</w:t>
      </w:r>
      <w:r>
        <w:t>。</w:t>
      </w:r>
      <w:r>
        <w:rPr>
          <w:rFonts w:hint="eastAsia" w:eastAsia="宋体"/>
          <w:lang w:eastAsia="zh-CN"/>
        </w:rPr>
        <w:t>“</w:t>
      </w:r>
      <w:r>
        <w:t>氒</w:t>
      </w:r>
      <w:r>
        <w:rPr>
          <w:rFonts w:hint="eastAsia" w:eastAsia="宋体"/>
          <w:lang w:eastAsia="zh-CN"/>
        </w:rPr>
        <w:t>”</w:t>
      </w:r>
      <w:r>
        <w:t>字从氏。</w:t>
      </w:r>
      <w:r>
        <w:rPr>
          <w:rFonts w:hint="eastAsia" w:eastAsia="宋体"/>
          <w:lang w:eastAsia="zh-CN"/>
        </w:rPr>
        <w:t>《</w:t>
      </w:r>
      <w:r>
        <w:t>説</w:t>
      </w:r>
    </w:p>
    <w:p w14:paraId="43D6F21A">
      <w:r>
        <w:t>文</w:t>
      </w:r>
      <w:r>
        <w:rPr>
          <w:rFonts w:hint="eastAsia" w:eastAsia="宋体"/>
          <w:lang w:eastAsia="zh-CN"/>
        </w:rPr>
        <w:t>》</w:t>
      </w:r>
      <w:r>
        <w:t>云：</w:t>
      </w:r>
      <w:r>
        <w:rPr>
          <w:rFonts w:hint="eastAsia" w:eastAsia="宋体"/>
          <w:lang w:eastAsia="zh-CN"/>
        </w:rPr>
        <w:t>“</w:t>
      </w:r>
      <w:r>
        <w:t>巴蜀名山岸脅</w:t>
      </w:r>
      <w:r>
        <w:rPr>
          <w:rFonts w:hint="eastAsia" w:eastAsia="宋体"/>
          <w:lang w:eastAsia="zh-CN"/>
        </w:rPr>
        <w:t>【</w:t>
      </w:r>
      <w:r>
        <w:t>之</w:t>
      </w:r>
      <w:r>
        <w:rPr>
          <w:rFonts w:hint="eastAsia" w:eastAsia="宋体"/>
          <w:lang w:eastAsia="zh-CN"/>
        </w:rPr>
        <w:t>】</w:t>
      </w:r>
      <w:r>
        <w:t>旁箸欲落撱者曰氏。</w:t>
      </w:r>
      <w:r>
        <w:rPr>
          <w:rFonts w:hint="eastAsia" w:eastAsia="宋体"/>
          <w:lang w:eastAsia="zh-CN"/>
        </w:rPr>
        <w:t>”</w:t>
      </w:r>
      <w:r>
        <w:t>是</w:t>
      </w:r>
      <w:r>
        <w:rPr>
          <w:rFonts w:hint="eastAsia" w:eastAsia="宋体"/>
          <w:lang w:eastAsia="zh-CN"/>
        </w:rPr>
        <w:t>“</w:t>
      </w:r>
      <w:r>
        <w:t>厥</w:t>
      </w:r>
      <w:r>
        <w:rPr>
          <w:rFonts w:hint="eastAsia" w:eastAsia="宋体"/>
          <w:lang w:eastAsia="zh-CN"/>
        </w:rPr>
        <w:t>”</w:t>
      </w:r>
      <w:r>
        <w:t>从厂，</w:t>
      </w:r>
      <w:r>
        <w:rPr>
          <w:rFonts w:hint="eastAsia" w:eastAsia="宋体"/>
          <w:lang w:eastAsia="zh-CN"/>
        </w:rPr>
        <w:t>“</w:t>
      </w:r>
      <w:r>
        <w:t>氒</w:t>
      </w:r>
      <w:r>
        <w:rPr>
          <w:rFonts w:hint="eastAsia" w:eastAsia="宋体"/>
          <w:lang w:eastAsia="zh-CN"/>
        </w:rPr>
        <w:t>”</w:t>
      </w:r>
      <w:r>
        <w:t>从氏，皆取山石厓岸</w:t>
      </w:r>
    </w:p>
    <w:p w14:paraId="25C1D32D">
      <w:r>
        <w:t>之義。義同，故字同。今不得其解，而改爲</w:t>
      </w:r>
      <w:r>
        <w:rPr>
          <w:rFonts w:hint="eastAsia" w:eastAsia="宋体"/>
          <w:lang w:eastAsia="zh-CN"/>
        </w:rPr>
        <w:t>“</w:t>
      </w:r>
      <w:r>
        <w:t>氒音厥</w:t>
      </w:r>
      <w:r>
        <w:rPr>
          <w:rFonts w:hint="eastAsia" w:eastAsia="宋体"/>
          <w:lang w:eastAsia="zh-CN"/>
        </w:rPr>
        <w:t>”</w:t>
      </w:r>
      <w:r>
        <w:t>，非是</w:t>
      </w:r>
    </w:p>
    <w:p w14:paraId="73ADA89A">
      <w:pPr>
        <w:rPr>
          <w:rFonts w:hint="eastAsia" w:eastAsia="宋体"/>
          <w:lang w:eastAsia="zh-CN"/>
        </w:rPr>
      </w:pPr>
      <w:r>
        <w:t>趨</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䟌</w:t>
      </w:r>
      <w:r>
        <w:rPr>
          <w:rFonts w:hint="eastAsia" w:eastAsia="宋体"/>
          <w:lang w:eastAsia="zh-CN"/>
        </w:rPr>
        <w:t>”</w:t>
      </w:r>
      <w:r>
        <w:t>，云：</w:t>
      </w:r>
      <w:r>
        <w:rPr>
          <w:rFonts w:hint="eastAsia" w:eastAsia="宋体"/>
          <w:lang w:eastAsia="zh-CN"/>
        </w:rPr>
        <w:t>“</w:t>
      </w:r>
      <w:r>
        <w:t>从走，叡聲，讀若紃。</w:t>
      </w:r>
      <w:r>
        <w:rPr>
          <w:rFonts w:hint="eastAsia" w:eastAsia="宋体"/>
          <w:lang w:eastAsia="zh-CN"/>
        </w:rPr>
        <w:t>”</w:t>
      </w:r>
      <w:r>
        <w:t>念孙案：此字當从</w:t>
      </w:r>
      <w:r>
        <w:rPr>
          <w:rFonts w:hint="eastAsia" w:eastAsia="宋体"/>
          <w:lang w:eastAsia="zh-CN"/>
        </w:rPr>
        <w:t>《</w:t>
      </w:r>
      <w:r>
        <w:t>繫傳</w:t>
      </w:r>
      <w:r>
        <w:rPr>
          <w:rFonts w:hint="eastAsia" w:eastAsia="宋体"/>
          <w:lang w:eastAsia="zh-CN"/>
        </w:rPr>
        <w:t>》</w:t>
      </w:r>
      <w:r>
        <w:t>作</w:t>
      </w:r>
      <w:r>
        <w:rPr>
          <w:rFonts w:hint="eastAsia" w:eastAsia="宋体"/>
          <w:lang w:eastAsia="zh-CN"/>
        </w:rPr>
        <w:t>“</w:t>
      </w:r>
      <w:r>
        <w:t>趨</w:t>
      </w:r>
      <w:r>
        <w:rPr>
          <w:rFonts w:hint="eastAsia" w:eastAsia="宋体"/>
          <w:lang w:eastAsia="zh-CN"/>
        </w:rPr>
        <w:t>”</w:t>
      </w:r>
    </w:p>
    <w:p w14:paraId="15E876B8">
      <w:r>
        <w:t>蓋叡、䟌乃聲之轉，</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作</w:t>
      </w:r>
      <w:r>
        <w:rPr>
          <w:rFonts w:hint="eastAsia" w:eastAsia="宋体"/>
          <w:lang w:eastAsia="zh-CN"/>
        </w:rPr>
        <w:t>“</w:t>
      </w:r>
      <w:r>
        <w:t>趨</w:t>
      </w:r>
      <w:r>
        <w:rPr>
          <w:rFonts w:hint="eastAsia" w:eastAsia="宋体"/>
          <w:lang w:eastAsia="zh-CN"/>
        </w:rPr>
        <w:t>”</w:t>
      </w:r>
      <w:r>
        <w:t>，是其證。今从走，㕡聲，非是。㕡即溝㕡之㕡</w:t>
      </w:r>
    </w:p>
    <w:p w14:paraId="54BBAE14">
      <w:r>
        <w:t>與</w:t>
      </w:r>
      <w:r>
        <w:rPr>
          <w:rFonts w:hint="eastAsia" w:eastAsia="宋体"/>
          <w:lang w:eastAsia="zh-CN"/>
        </w:rPr>
        <w:t>&lt;</w:t>
      </w:r>
      <w:r>
        <w:t>趨</w:t>
      </w:r>
      <w:r>
        <w:rPr>
          <w:rFonts w:hint="eastAsia" w:eastAsia="宋体"/>
          <w:lang w:eastAsia="zh-CN"/>
        </w:rPr>
        <w:t>&gt;【</w:t>
      </w:r>
      <w:r>
        <w:t>趨</w:t>
      </w:r>
      <w:r>
        <w:rPr>
          <w:rFonts w:hint="eastAsia" w:eastAsia="宋体"/>
          <w:lang w:eastAsia="zh-CN"/>
        </w:rPr>
        <w:t>】</w:t>
      </w:r>
      <w:r>
        <w:t>字聲不相近。</w:t>
      </w:r>
    </w:p>
    <w:p w14:paraId="7D47DA34">
      <w:r>
        <w:t>䟑</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从走、从龠，龠亦聲</w:t>
      </w:r>
      <w:r>
        <w:rPr>
          <w:rFonts w:hint="eastAsia" w:eastAsia="宋体"/>
          <w:lang w:eastAsia="zh-CN"/>
        </w:rPr>
        <w:t>”</w:t>
      </w:r>
      <w:r>
        <w:t>，注云：</w:t>
      </w:r>
      <w:r>
        <w:rPr>
          <w:rFonts w:hint="eastAsia" w:eastAsia="宋体"/>
          <w:lang w:eastAsia="zh-CN"/>
        </w:rPr>
        <w:t>“</w:t>
      </w:r>
      <w:r>
        <w:t>龠猶躍也。</w:t>
      </w:r>
      <w:r>
        <w:rPr>
          <w:rFonts w:hint="eastAsia" w:eastAsia="宋体"/>
          <w:lang w:eastAsia="zh-CN"/>
        </w:rPr>
        <w:t>”</w:t>
      </w:r>
      <w:r>
        <w:t>念孙案：</w:t>
      </w:r>
      <w:r>
        <w:rPr>
          <w:rFonts w:hint="eastAsia" w:eastAsia="宋体"/>
          <w:lang w:eastAsia="zh-CN"/>
        </w:rPr>
        <w:t>《</w:t>
      </w:r>
      <w:r>
        <w:t>説文</w:t>
      </w:r>
      <w:r>
        <w:rPr>
          <w:rFonts w:hint="eastAsia" w:eastAsia="宋体"/>
          <w:lang w:eastAsia="zh-CN"/>
        </w:rPr>
        <w:t>》</w:t>
      </w:r>
      <w:r>
        <w:t>云：</w:t>
      </w:r>
      <w:r>
        <w:rPr>
          <w:rFonts w:hint="eastAsia" w:eastAsia="宋体"/>
          <w:lang w:eastAsia="zh-CN"/>
        </w:rPr>
        <w:t>“</w:t>
      </w:r>
      <w:r>
        <w:t>龠</w:t>
      </w:r>
    </w:p>
    <w:p w14:paraId="22F19152">
      <w:r>
        <w:t>樂之竹管。</w:t>
      </w:r>
      <w:r>
        <w:rPr>
          <w:rFonts w:hint="eastAsia" w:eastAsia="宋体"/>
          <w:lang w:eastAsia="zh-CN"/>
        </w:rPr>
        <w:t>”</w:t>
      </w:r>
      <w:r>
        <w:t>鉉以爲趠䟑之䟑</w:t>
      </w:r>
      <w:r>
        <w:rPr>
          <w:rFonts w:hint="eastAsia" w:eastAsia="宋体"/>
          <w:lang w:eastAsia="zh-CN"/>
        </w:rPr>
        <w:t>【</w:t>
      </w:r>
      <w:r>
        <w:t>義</w:t>
      </w:r>
      <w:r>
        <w:rPr>
          <w:rFonts w:hint="eastAsia" w:eastAsia="宋体"/>
          <w:lang w:eastAsia="zh-CN"/>
        </w:rPr>
        <w:t>】</w:t>
      </w:r>
      <w:r>
        <w:t>非取于竹管不當从龠故改爲龠聲今攷</w:t>
      </w:r>
      <w:r>
        <w:rPr>
          <w:rFonts w:hint="eastAsia" w:eastAsia="宋体"/>
          <w:lang w:eastAsia="zh-CN"/>
        </w:rPr>
        <w:t>《</w:t>
      </w:r>
      <w:r>
        <w:t>漢書。律曆</w:t>
      </w:r>
    </w:p>
    <w:p w14:paraId="62B1CF1E">
      <w:pPr>
        <w:rPr>
          <w:rFonts w:hint="eastAsia" w:eastAsia="宋体"/>
          <w:lang w:eastAsia="zh-CN"/>
        </w:rPr>
      </w:pPr>
      <w:r>
        <w:t>志</w:t>
      </w:r>
      <w:r>
        <w:rPr>
          <w:rFonts w:hint="eastAsia" w:eastAsia="宋体"/>
          <w:lang w:eastAsia="zh-CN"/>
        </w:rPr>
        <w:t>》</w:t>
      </w:r>
      <w:r>
        <w:t>云：</w:t>
      </w:r>
      <w:r>
        <w:rPr>
          <w:rFonts w:hint="eastAsia" w:eastAsia="宋体"/>
          <w:lang w:eastAsia="zh-CN"/>
        </w:rPr>
        <w:t>“</w:t>
      </w:r>
      <w:r>
        <w:t>龠者，黄鐘律之實也。躍微動氣而生物也。</w:t>
      </w:r>
      <w:r>
        <w:rPr>
          <w:rFonts w:hint="eastAsia" w:eastAsia="宋体"/>
          <w:lang w:eastAsia="zh-CN"/>
        </w:rPr>
        <w:t>”《</w:t>
      </w:r>
      <w:r>
        <w:t>釋名</w:t>
      </w:r>
      <w:r>
        <w:rPr>
          <w:rFonts w:hint="eastAsia" w:eastAsia="宋体"/>
          <w:lang w:eastAsia="zh-CN"/>
        </w:rPr>
        <w:t>》</w:t>
      </w:r>
      <w:r>
        <w:t>云：</w:t>
      </w:r>
      <w:r>
        <w:rPr>
          <w:rFonts w:hint="eastAsia" w:eastAsia="宋体"/>
          <w:lang w:eastAsia="zh-CN"/>
        </w:rPr>
        <w:t>“</w:t>
      </w:r>
      <w:r>
        <w:t>龠，躍也，氣躍出也。</w:t>
      </w:r>
      <w:r>
        <w:rPr>
          <w:rFonts w:hint="eastAsia" w:eastAsia="宋体"/>
          <w:lang w:eastAsia="zh-CN"/>
        </w:rPr>
        <w:t>”</w:t>
      </w:r>
    </w:p>
    <w:p w14:paraId="135BB8EB">
      <w:r>
        <w:t>是</w:t>
      </w:r>
      <w:r>
        <w:rPr>
          <w:rFonts w:hint="eastAsia" w:eastAsia="宋体"/>
          <w:lang w:eastAsia="zh-CN"/>
        </w:rPr>
        <w:t>“</w:t>
      </w:r>
      <w:r>
        <w:t>龠</w:t>
      </w:r>
      <w:r>
        <w:rPr>
          <w:rFonts w:hint="eastAsia" w:eastAsia="宋体"/>
          <w:lang w:eastAsia="zh-CN"/>
        </w:rPr>
        <w:t>”</w:t>
      </w:r>
      <w:r>
        <w:t>訓爲躍，與趠䟑之</w:t>
      </w:r>
      <w:r>
        <w:rPr>
          <w:rFonts w:hint="eastAsia" w:eastAsia="宋体"/>
          <w:lang w:eastAsia="zh-CN"/>
        </w:rPr>
        <w:t>【</w:t>
      </w:r>
      <w:r>
        <w:t>䟑</w:t>
      </w:r>
      <w:r>
        <w:rPr>
          <w:rFonts w:hint="eastAsia" w:eastAsia="宋体"/>
          <w:lang w:eastAsia="zh-CN"/>
        </w:rPr>
        <w:t>】</w:t>
      </w:r>
      <w:r>
        <w:t>義同，故</w:t>
      </w:r>
      <w:r>
        <w:rPr>
          <w:rFonts w:hint="eastAsia" w:eastAsia="宋体"/>
          <w:lang w:eastAsia="zh-CN"/>
        </w:rPr>
        <w:t>《</w:t>
      </w:r>
      <w:r>
        <w:t>説文</w:t>
      </w:r>
      <w:r>
        <w:rPr>
          <w:rFonts w:hint="eastAsia" w:eastAsia="宋体"/>
          <w:lang w:eastAsia="zh-CN"/>
        </w:rPr>
        <w:t>》</w:t>
      </w:r>
      <w:r>
        <w:t>云</w:t>
      </w:r>
      <w:r>
        <w:rPr>
          <w:rFonts w:hint="eastAsia" w:eastAsia="宋体"/>
          <w:lang w:eastAsia="zh-CN"/>
        </w:rPr>
        <w:t>“</w:t>
      </w:r>
      <w:r>
        <w:t>从走、从龠</w:t>
      </w:r>
      <w:r>
        <w:rPr>
          <w:rFonts w:hint="eastAsia" w:eastAsia="宋体"/>
          <w:lang w:eastAsia="zh-CN"/>
        </w:rPr>
        <w:t>”</w:t>
      </w:r>
      <w:r>
        <w:t>。今削去</w:t>
      </w:r>
      <w:r>
        <w:rPr>
          <w:rFonts w:hint="eastAsia" w:eastAsia="宋体"/>
          <w:lang w:eastAsia="zh-CN"/>
        </w:rPr>
        <w:t>“</w:t>
      </w:r>
      <w:r>
        <w:t>从龠</w:t>
      </w:r>
      <w:r>
        <w:rPr>
          <w:rFonts w:hint="eastAsia" w:eastAsia="宋体"/>
          <w:lang w:eastAsia="zh-CN"/>
        </w:rPr>
        <w:t>”</w:t>
      </w:r>
      <w:r>
        <w:t>二字，非</w:t>
      </w:r>
    </w:p>
    <w:p w14:paraId="7E3B99CD">
      <w:r>
        <w:t>䞣</w:t>
      </w:r>
      <w:r>
        <w:rPr>
          <w:rFonts w:hint="eastAsia" w:eastAsia="宋体"/>
          <w:lang w:eastAsia="zh-CN"/>
        </w:rPr>
        <w:t>《</w:t>
      </w:r>
      <w:r>
        <w:t>玉篇</w:t>
      </w:r>
      <w:r>
        <w:rPr>
          <w:rFonts w:hint="eastAsia" w:eastAsia="宋体"/>
          <w:lang w:eastAsia="zh-CN"/>
        </w:rPr>
        <w:t>》</w:t>
      </w:r>
      <w:r>
        <w:t>云</w:t>
      </w:r>
      <w:r>
        <w:rPr>
          <w:rFonts w:hint="eastAsia" w:eastAsia="宋体"/>
          <w:lang w:eastAsia="zh-CN"/>
        </w:rPr>
        <w:t>“</w:t>
      </w:r>
      <w:r>
        <w:t>充夜切，又丑格切。</w:t>
      </w:r>
      <w:r>
        <w:rPr>
          <w:rFonts w:hint="eastAsia" w:eastAsia="宋体"/>
          <w:lang w:eastAsia="zh-CN"/>
        </w:rPr>
        <w:t>”《</w:t>
      </w:r>
      <w:r>
        <w:t>廣韻</w:t>
      </w:r>
      <w:r>
        <w:rPr>
          <w:rFonts w:hint="eastAsia" w:eastAsia="宋体"/>
          <w:lang w:eastAsia="zh-CN"/>
        </w:rPr>
        <w:t>》</w:t>
      </w:r>
      <w:r>
        <w:t>同；</w:t>
      </w:r>
      <w:r>
        <w:rPr>
          <w:rFonts w:hint="eastAsia" w:eastAsia="宋体"/>
          <w:lang w:eastAsia="zh-CN"/>
        </w:rPr>
        <w:t>《</w:t>
      </w:r>
      <w:r>
        <w:t>繫傳</w:t>
      </w:r>
      <w:r>
        <w:rPr>
          <w:rFonts w:hint="eastAsia" w:eastAsia="宋体"/>
          <w:lang w:eastAsia="zh-CN"/>
        </w:rPr>
        <w:t>》</w:t>
      </w:r>
      <w:r>
        <w:t>：</w:t>
      </w:r>
      <w:r>
        <w:rPr>
          <w:rFonts w:hint="eastAsia" w:eastAsia="宋体"/>
          <w:lang w:eastAsia="zh-CN"/>
        </w:rPr>
        <w:t>“</w:t>
      </w:r>
      <w:r>
        <w:t>从走，厈聲。</w:t>
      </w:r>
      <w:r>
        <w:rPr>
          <w:rFonts w:hint="eastAsia" w:eastAsia="宋体"/>
          <w:lang w:eastAsia="zh-CN"/>
        </w:rPr>
        <w:t>”</w:t>
      </w:r>
      <w:r>
        <w:t>念孙案</w:t>
      </w:r>
    </w:p>
    <w:p w14:paraId="26D27E81">
      <w:pPr>
        <w:rPr>
          <w:rFonts w:hint="eastAsia" w:eastAsia="宋体"/>
          <w:lang w:eastAsia="zh-CN"/>
        </w:rPr>
      </w:pPr>
      <w:r>
        <w:t>此字作</w:t>
      </w:r>
      <w:r>
        <w:rPr>
          <w:rFonts w:hint="eastAsia" w:eastAsia="宋体"/>
          <w:lang w:eastAsia="zh-CN"/>
        </w:rPr>
        <w:t>“</w:t>
      </w:r>
      <w:r>
        <w:t>䞣</w:t>
      </w:r>
      <w:r>
        <w:rPr>
          <w:rFonts w:hint="eastAsia" w:eastAsia="宋体"/>
          <w:lang w:eastAsia="zh-CN"/>
        </w:rPr>
        <w:t>”</w:t>
      </w:r>
      <w:r>
        <w:t>，則是从走，斥聲，非从厈聲。厈音呼旰反，與此字聲不相近，傳寫誤也。</w:t>
      </w:r>
      <w:r>
        <w:rPr>
          <w:rFonts w:hint="eastAsia" w:eastAsia="宋体"/>
          <w:lang w:eastAsia="zh-CN"/>
        </w:rPr>
        <w:t>“</w:t>
      </w:r>
      <w:r>
        <w:t>斥</w:t>
      </w:r>
      <w:r>
        <w:rPr>
          <w:rFonts w:hint="eastAsia" w:eastAsia="宋体"/>
          <w:lang w:eastAsia="zh-CN"/>
        </w:rPr>
        <w:t>”</w:t>
      </w:r>
    </w:p>
    <w:p w14:paraId="46A32277">
      <w:r>
        <w:t>【第659页】</w:t>
      </w:r>
    </w:p>
    <w:p w14:paraId="5767CF2B">
      <w:r>
        <w:t>篆文作席，隸作斥，因譌作厈。</w:t>
      </w:r>
      <w:r>
        <w:rPr>
          <w:rFonts w:hint="eastAsia" w:eastAsia="宋体"/>
          <w:lang w:eastAsia="zh-CN"/>
        </w:rPr>
        <w:t>“</w:t>
      </w:r>
      <w:r>
        <w:t>䞣</w:t>
      </w:r>
      <w:r>
        <w:rPr>
          <w:rFonts w:hint="eastAsia" w:eastAsia="宋体"/>
          <w:lang w:eastAsia="zh-CN"/>
        </w:rPr>
        <w:t>”</w:t>
      </w:r>
      <w:r>
        <w:t>篆文本作龋，後人不知</w:t>
      </w:r>
      <w:r>
        <w:rPr>
          <w:rFonts w:hint="eastAsia" w:eastAsia="宋体"/>
          <w:lang w:eastAsia="zh-CN"/>
        </w:rPr>
        <w:t>《</w:t>
      </w:r>
      <w:r>
        <w:t>繫傳</w:t>
      </w:r>
      <w:r>
        <w:rPr>
          <w:rFonts w:hint="eastAsia" w:eastAsia="宋体"/>
          <w:lang w:eastAsia="zh-CN"/>
        </w:rPr>
        <w:t>》“</w:t>
      </w:r>
      <w:r>
        <w:t>厈聲</w:t>
      </w:r>
      <w:r>
        <w:rPr>
          <w:rFonts w:hint="eastAsia" w:eastAsia="宋体"/>
          <w:lang w:eastAsia="zh-CN"/>
        </w:rPr>
        <w:t>”</w:t>
      </w:r>
      <w:r>
        <w:t>之</w:t>
      </w:r>
      <w:r>
        <w:rPr>
          <w:rFonts w:hint="eastAsia" w:eastAsia="宋体"/>
          <w:lang w:eastAsia="zh-CN"/>
        </w:rPr>
        <w:t>“</w:t>
      </w:r>
      <w:r>
        <w:t>厈</w:t>
      </w:r>
      <w:r>
        <w:rPr>
          <w:rFonts w:hint="eastAsia" w:eastAsia="宋体"/>
          <w:lang w:eastAsia="zh-CN"/>
        </w:rPr>
        <w:t>”</w:t>
      </w:r>
      <w:r>
        <w:t>爲</w:t>
      </w:r>
      <w:r>
        <w:rPr>
          <w:rFonts w:hint="eastAsia" w:eastAsia="宋体"/>
          <w:lang w:eastAsia="zh-CN"/>
        </w:rPr>
        <w:t>“</w:t>
      </w:r>
      <w:r>
        <w:t>斥</w:t>
      </w:r>
      <w:r>
        <w:rPr>
          <w:rFonts w:hint="eastAsia" w:eastAsia="宋体"/>
          <w:lang w:eastAsia="zh-CN"/>
        </w:rPr>
        <w:t>”</w:t>
      </w:r>
      <w:r>
        <w:t>之</w:t>
      </w:r>
    </w:p>
    <w:p w14:paraId="0BBC25F1">
      <w:r>
        <w:t>譌，故又改篆文作埒以从之。徐鉉以爲斥本作㡿，䞣字當从㡿聲，而篆文作鹡，則是从㡿</w:t>
      </w:r>
    </w:p>
    <w:p w14:paraId="5BEC18D3">
      <w:r>
        <w:t>省聲。不知篆文本作噩，不作鹋。攷</w:t>
      </w:r>
      <w:r>
        <w:rPr>
          <w:rFonts w:hint="eastAsia" w:eastAsia="宋体"/>
          <w:lang w:eastAsia="zh-CN"/>
        </w:rPr>
        <w:t>《</w:t>
      </w:r>
      <w:r>
        <w:t>廣韻+二十陌</w:t>
      </w:r>
      <w:r>
        <w:rPr>
          <w:rFonts w:hint="eastAsia" w:eastAsia="宋体"/>
          <w:lang w:eastAsia="zh-CN"/>
        </w:rPr>
        <w:t>》</w:t>
      </w:r>
      <w:r>
        <w:t>有此字，音丑格切，字作趟，是其</w:t>
      </w:r>
    </w:p>
    <w:p w14:paraId="71FC41A1">
      <w:r>
        <w:t>證。今改爲㡿省聲，省㡿作厈，與呼岸切之厈溷爲一字，非是</w:t>
      </w:r>
    </w:p>
    <w:p w14:paraId="328EFD34">
      <w:r>
        <w:t>疌音躡，</w:t>
      </w:r>
      <w:r>
        <w:rPr>
          <w:rFonts w:hint="eastAsia" w:eastAsia="宋体"/>
          <w:lang w:eastAsia="zh-CN"/>
        </w:rPr>
        <w:t>《</w:t>
      </w:r>
      <w:r>
        <w:t>玉篇</w:t>
      </w:r>
      <w:r>
        <w:rPr>
          <w:rFonts w:hint="eastAsia" w:eastAsia="宋体"/>
          <w:lang w:eastAsia="zh-CN"/>
        </w:rPr>
        <w:t>》</w:t>
      </w:r>
      <w:r>
        <w:t>注同，</w:t>
      </w:r>
      <w:r>
        <w:rPr>
          <w:rFonts w:hint="eastAsia" w:eastAsia="宋体"/>
          <w:lang w:eastAsia="zh-CN"/>
        </w:rPr>
        <w:t>《</w:t>
      </w:r>
      <w:r>
        <w:t>繫傳</w:t>
      </w:r>
      <w:r>
        <w:rPr>
          <w:rFonts w:hint="eastAsia" w:eastAsia="宋体"/>
          <w:lang w:eastAsia="zh-CN"/>
        </w:rPr>
        <w:t>》</w:t>
      </w:r>
      <w:r>
        <w:t>作</w:t>
      </w:r>
      <w:r>
        <w:rPr>
          <w:rFonts w:hint="eastAsia" w:eastAsia="宋体"/>
          <w:lang w:eastAsia="zh-CN"/>
        </w:rPr>
        <w:t>“</w:t>
      </w:r>
      <w:r>
        <w:t>機下足所履者疾</w:t>
      </w:r>
      <w:r>
        <w:rPr>
          <w:rFonts w:hint="eastAsia" w:eastAsia="宋体"/>
          <w:lang w:eastAsia="zh-CN"/>
        </w:rPr>
        <w:t>”</w:t>
      </w:r>
      <w:r>
        <w:t>。念孙案：上</w:t>
      </w:r>
      <w:r>
        <w:rPr>
          <w:rFonts w:hint="eastAsia" w:eastAsia="宋体"/>
          <w:lang w:eastAsia="zh-CN"/>
        </w:rPr>
        <w:t>“</w:t>
      </w:r>
      <w:r>
        <w:t>疌</w:t>
      </w:r>
      <w:r>
        <w:rPr>
          <w:rFonts w:hint="eastAsia" w:eastAsia="宋体"/>
          <w:lang w:eastAsia="zh-CN"/>
        </w:rPr>
        <w:t>”</w:t>
      </w:r>
      <w:r>
        <w:t>字注云：</w:t>
      </w:r>
      <w:r>
        <w:rPr>
          <w:rFonts w:hint="eastAsia" w:eastAsia="宋体"/>
          <w:lang w:eastAsia="zh-CN"/>
        </w:rPr>
        <w:t>“</w:t>
      </w:r>
      <w:r>
        <w:t>疾</w:t>
      </w:r>
    </w:p>
    <w:p w14:paraId="4964C945">
      <w:r>
        <w:t>也。</w:t>
      </w:r>
      <w:r>
        <w:rPr>
          <w:rFonts w:hint="eastAsia" w:eastAsia="宋体"/>
          <w:lang w:eastAsia="zh-CN"/>
        </w:rPr>
        <w:t>”</w:t>
      </w:r>
      <w:r>
        <w:t>鍇注：</w:t>
      </w:r>
      <w:r>
        <w:rPr>
          <w:rFonts w:hint="eastAsia" w:eastAsia="宋体"/>
          <w:lang w:eastAsia="zh-CN"/>
        </w:rPr>
        <w:t>“</w:t>
      </w:r>
      <w:r>
        <w:t>手足共爲之，故疾也。</w:t>
      </w:r>
      <w:r>
        <w:rPr>
          <w:rFonts w:hint="eastAsia" w:eastAsia="宋体"/>
          <w:lang w:eastAsia="zh-CN"/>
        </w:rPr>
        <w:t>”</w:t>
      </w:r>
      <w:r>
        <w:t>此字與上</w:t>
      </w:r>
      <w:r>
        <w:rPr>
          <w:rFonts w:hint="eastAsia" w:eastAsia="宋体"/>
          <w:lang w:eastAsia="zh-CN"/>
        </w:rPr>
        <w:t>“</w:t>
      </w:r>
      <w:r>
        <w:t>疌</w:t>
      </w:r>
      <w:r>
        <w:rPr>
          <w:rFonts w:hint="eastAsia" w:eastAsia="宋体"/>
          <w:lang w:eastAsia="zh-CN"/>
        </w:rPr>
        <w:t>”</w:t>
      </w:r>
      <w:r>
        <w:t>字竝从止、从又，則竝有疾意。又，字之</w:t>
      </w:r>
    </w:p>
    <w:p w14:paraId="320493BB">
      <w:r>
        <w:t>音躡者，多訓爲疾。</w:t>
      </w:r>
      <w:r>
        <w:rPr>
          <w:rFonts w:hint="eastAsia" w:eastAsia="宋体"/>
          <w:lang w:eastAsia="zh-CN"/>
        </w:rPr>
        <w:t>《</w:t>
      </w:r>
      <w:r>
        <w:t>説文</w:t>
      </w:r>
      <w:r>
        <w:rPr>
          <w:rFonts w:hint="eastAsia" w:eastAsia="宋体"/>
          <w:lang w:eastAsia="zh-CN"/>
        </w:rPr>
        <w:t>》</w:t>
      </w:r>
      <w:r>
        <w:t>云：</w:t>
      </w:r>
      <w:r>
        <w:rPr>
          <w:rFonts w:hint="eastAsia" w:eastAsia="宋体"/>
          <w:lang w:eastAsia="zh-CN"/>
        </w:rPr>
        <w:t>“</w:t>
      </w:r>
      <w:r>
        <w:t>䳖，馬步疾也。</w:t>
      </w:r>
      <w:r>
        <w:rPr>
          <w:rFonts w:hint="eastAsia" w:eastAsia="宋体"/>
          <w:lang w:eastAsia="zh-CN"/>
        </w:rPr>
        <w:t>”</w:t>
      </w:r>
      <w:r>
        <w:t>或作籋。又</w:t>
      </w:r>
      <w:r>
        <w:rPr>
          <w:rFonts w:hint="eastAsia" w:eastAsia="宋体"/>
          <w:lang w:eastAsia="zh-CN"/>
        </w:rPr>
        <w:t>《</w:t>
      </w:r>
      <w:r>
        <w:t>方言</w:t>
      </w:r>
      <w:r>
        <w:rPr>
          <w:rFonts w:hint="eastAsia" w:eastAsia="宋体"/>
          <w:lang w:eastAsia="zh-CN"/>
        </w:rPr>
        <w:t>》</w:t>
      </w:r>
      <w:r>
        <w:t>：</w:t>
      </w:r>
      <w:r>
        <w:rPr>
          <w:rFonts w:hint="eastAsia" w:eastAsia="宋体"/>
          <w:lang w:eastAsia="zh-CN"/>
        </w:rPr>
        <w:t>“</w:t>
      </w:r>
      <w:r>
        <w:t>躡，急也。</w:t>
      </w:r>
      <w:r>
        <w:rPr>
          <w:rFonts w:hint="eastAsia" w:eastAsia="宋体"/>
          <w:lang w:eastAsia="zh-CN"/>
        </w:rPr>
        <w:t>”</w:t>
      </w:r>
      <w:r>
        <w:t>然</w:t>
      </w:r>
      <w:r>
        <w:rPr>
          <w:rFonts w:hint="eastAsia" w:eastAsia="宋体"/>
          <w:lang w:eastAsia="zh-CN"/>
        </w:rPr>
        <w:t>《</w:t>
      </w:r>
      <w:r>
        <w:t>玉</w:t>
      </w:r>
    </w:p>
    <w:p w14:paraId="100A1492">
      <w:r>
        <w:t>篇</w:t>
      </w:r>
      <w:r>
        <w:rPr>
          <w:rFonts w:hint="eastAsia" w:eastAsia="宋体"/>
          <w:lang w:eastAsia="zh-CN"/>
        </w:rPr>
        <w:t>》</w:t>
      </w:r>
      <w:r>
        <w:t>無疾字，未知其審</w:t>
      </w:r>
    </w:p>
    <w:p w14:paraId="0BEE6419">
      <w:r>
        <w:t>邁</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从辵、萬聲</w:t>
      </w:r>
      <w:r>
        <w:rPr>
          <w:rFonts w:hint="eastAsia" w:eastAsia="宋体"/>
          <w:lang w:eastAsia="zh-CN"/>
        </w:rPr>
        <w:t>”</w:t>
      </w:r>
      <w:r>
        <w:t>。念孙案：鉉改</w:t>
      </w:r>
      <w:r>
        <w:rPr>
          <w:rFonts w:hint="eastAsia" w:eastAsia="宋体"/>
          <w:lang w:eastAsia="zh-CN"/>
        </w:rPr>
        <w:t>“</w:t>
      </w:r>
      <w:r>
        <w:t>从辵，蠆省聲</w:t>
      </w:r>
      <w:r>
        <w:rPr>
          <w:rFonts w:hint="eastAsia" w:eastAsia="宋体"/>
          <w:lang w:eastAsia="zh-CN"/>
        </w:rPr>
        <w:t>”</w:t>
      </w:r>
      <w:r>
        <w:t>，非是。萬、邁乃聲之轉</w:t>
      </w:r>
    </w:p>
    <w:p w14:paraId="231110AB">
      <w:r>
        <w:rPr>
          <w:rFonts w:hint="eastAsia" w:eastAsia="宋体"/>
          <w:lang w:eastAsia="zh-CN"/>
        </w:rPr>
        <w:t>《</w:t>
      </w:r>
      <w:r>
        <w:t>説文</w:t>
      </w:r>
      <w:r>
        <w:rPr>
          <w:rFonts w:hint="eastAsia" w:eastAsia="宋体"/>
          <w:lang w:eastAsia="zh-CN"/>
        </w:rPr>
        <w:t>》“</w:t>
      </w:r>
      <w:r>
        <w:t>勱</w:t>
      </w:r>
      <w:r>
        <w:rPr>
          <w:rFonts w:hint="eastAsia" w:eastAsia="宋体"/>
          <w:lang w:eastAsia="zh-CN"/>
        </w:rPr>
        <w:t>”</w:t>
      </w:r>
      <w:r>
        <w:t>字亦从萬聲，音邁，是其證</w:t>
      </w:r>
    </w:p>
    <w:p w14:paraId="3F1EBFBB">
      <w:r>
        <w:t>邁</w:t>
      </w:r>
      <w:r>
        <w:rPr>
          <w:rFonts w:hint="eastAsia" w:eastAsia="宋体"/>
          <w:lang w:eastAsia="zh-CN"/>
        </w:rPr>
        <w:t>《</w:t>
      </w:r>
      <w:r>
        <w:t>繫傳</w:t>
      </w:r>
      <w:r>
        <w:rPr>
          <w:rFonts w:hint="eastAsia" w:eastAsia="宋体"/>
          <w:lang w:eastAsia="zh-CN"/>
        </w:rPr>
        <w:t>》</w:t>
      </w:r>
      <w:r>
        <w:t>作</w:t>
      </w:r>
      <w:r>
        <w:rPr>
          <w:rFonts w:hint="eastAsia" w:eastAsia="宋体"/>
          <w:lang w:eastAsia="zh-CN"/>
        </w:rPr>
        <w:t>“</w:t>
      </w:r>
      <w:r>
        <w:t>邁或从蠆</w:t>
      </w:r>
      <w:r>
        <w:rPr>
          <w:rFonts w:hint="eastAsia" w:eastAsia="宋体"/>
          <w:lang w:eastAsia="zh-CN"/>
        </w:rPr>
        <w:t>”</w:t>
      </w:r>
      <w:r>
        <w:t>。念孙案：上</w:t>
      </w:r>
      <w:r>
        <w:rPr>
          <w:rFonts w:hint="eastAsia" w:eastAsia="宋体"/>
          <w:lang w:eastAsia="zh-CN"/>
        </w:rPr>
        <w:t>“</w:t>
      </w:r>
      <w:r>
        <w:t>邁</w:t>
      </w:r>
      <w:r>
        <w:rPr>
          <w:rFonts w:hint="eastAsia" w:eastAsia="宋体"/>
          <w:lang w:eastAsia="zh-CN"/>
        </w:rPr>
        <w:t>”</w:t>
      </w:r>
      <w:r>
        <w:t>字本云</w:t>
      </w:r>
      <w:r>
        <w:rPr>
          <w:rFonts w:hint="eastAsia" w:eastAsia="宋体"/>
          <w:lang w:eastAsia="zh-CN"/>
        </w:rPr>
        <w:t>“</w:t>
      </w:r>
      <w:r>
        <w:t>从辵，萬聲</w:t>
      </w:r>
      <w:r>
        <w:rPr>
          <w:rFonts w:hint="eastAsia" w:eastAsia="宋体"/>
          <w:lang w:eastAsia="zh-CN"/>
        </w:rPr>
        <w:t>”</w:t>
      </w:r>
      <w:r>
        <w:t>。鉉改爲</w:t>
      </w:r>
      <w:r>
        <w:rPr>
          <w:rFonts w:hint="eastAsia" w:eastAsia="宋体"/>
          <w:lang w:eastAsia="zh-CN"/>
        </w:rPr>
        <w:t>“</w:t>
      </w:r>
      <w:r>
        <w:t>蠆省</w:t>
      </w:r>
    </w:p>
    <w:p w14:paraId="32DC72E3">
      <w:r>
        <w:t>聲</w:t>
      </w:r>
      <w:r>
        <w:rPr>
          <w:rFonts w:hint="eastAsia" w:eastAsia="宋体"/>
          <w:lang w:eastAsia="zh-CN"/>
        </w:rPr>
        <w:t>”</w:t>
      </w:r>
      <w:r>
        <w:t>，故又改此注爲</w:t>
      </w:r>
      <w:r>
        <w:rPr>
          <w:rFonts w:hint="eastAsia" w:eastAsia="宋体"/>
          <w:lang w:eastAsia="zh-CN"/>
        </w:rPr>
        <w:t>“</w:t>
      </w:r>
      <w:r>
        <w:t>或不省</w:t>
      </w:r>
      <w:r>
        <w:rPr>
          <w:rFonts w:hint="eastAsia" w:eastAsia="宋体"/>
          <w:lang w:eastAsia="zh-CN"/>
        </w:rPr>
        <w:t>”</w:t>
      </w:r>
      <w:r>
        <w:t>，以曲成其説耳，謬甚</w:t>
      </w:r>
    </w:p>
    <w:p w14:paraId="31E0DA41">
      <w:r>
        <w:t>䢫</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从辵，隋聲</w:t>
      </w:r>
      <w:r>
        <w:rPr>
          <w:rFonts w:hint="eastAsia" w:eastAsia="宋体"/>
          <w:lang w:eastAsia="zh-CN"/>
        </w:rPr>
        <w:t>”</w:t>
      </w:r>
      <w:r>
        <w:t>。念孙案：</w:t>
      </w:r>
      <w:r>
        <w:rPr>
          <w:rFonts w:hint="eastAsia" w:eastAsia="宋体"/>
          <w:lang w:eastAsia="zh-CN"/>
        </w:rPr>
        <w:t>“</w:t>
      </w:r>
      <w:r>
        <w:t>隋</w:t>
      </w:r>
      <w:r>
        <w:rPr>
          <w:rFonts w:hint="eastAsia" w:eastAsia="宋体"/>
          <w:lang w:eastAsia="zh-CN"/>
        </w:rPr>
        <w:t>”</w:t>
      </w:r>
      <w:r>
        <w:t>音他果反，鉉以爲</w:t>
      </w:r>
      <w:r>
        <w:rPr>
          <w:rFonts w:hint="eastAsia" w:eastAsia="宋体"/>
          <w:lang w:eastAsia="zh-CN"/>
        </w:rPr>
        <w:t>“</w:t>
      </w:r>
      <w:r>
        <w:t>隨</w:t>
      </w:r>
      <w:r>
        <w:rPr>
          <w:rFonts w:hint="eastAsia" w:eastAsia="宋体"/>
          <w:lang w:eastAsia="zh-CN"/>
        </w:rPr>
        <w:t>”</w:t>
      </w:r>
      <w:r>
        <w:t>字不當从隋聲，故</w:t>
      </w:r>
    </w:p>
    <w:p w14:paraId="7161C67E">
      <w:r>
        <w:t>改爲</w:t>
      </w:r>
      <w:r>
        <w:rPr>
          <w:rFonts w:hint="eastAsia" w:eastAsia="宋体"/>
          <w:lang w:eastAsia="zh-CN"/>
        </w:rPr>
        <w:t>“</w:t>
      </w:r>
      <w:r>
        <w:t>撱省聲</w:t>
      </w:r>
      <w:r>
        <w:rPr>
          <w:rFonts w:hint="eastAsia" w:eastAsia="宋体"/>
          <w:lang w:eastAsia="zh-CN"/>
        </w:rPr>
        <w:t>”</w:t>
      </w:r>
      <w:r>
        <w:t>也。不知隨字古音徒禾反，與隋字聲相近。鉉改非是</w:t>
      </w:r>
    </w:p>
    <w:p w14:paraId="7992F5C3">
      <w:r>
        <w:t>揭古文</w:t>
      </w:r>
      <w:r>
        <w:rPr>
          <w:rFonts w:hint="eastAsia" w:eastAsia="宋体"/>
          <w:lang w:eastAsia="zh-CN"/>
        </w:rPr>
        <w:t>“</w:t>
      </w:r>
      <w:r>
        <w:t>遷</w:t>
      </w:r>
      <w:r>
        <w:rPr>
          <w:rFonts w:hint="eastAsia" w:eastAsia="宋体"/>
          <w:lang w:eastAsia="zh-CN"/>
        </w:rPr>
        <w:t>”</w:t>
      </w:r>
      <w:r>
        <w:t>，</w:t>
      </w:r>
      <w:r>
        <w:rPr>
          <w:rFonts w:hint="eastAsia" w:eastAsia="宋体"/>
          <w:lang w:eastAsia="zh-CN"/>
        </w:rPr>
        <w:t>《</w:t>
      </w:r>
      <w:r>
        <w:t>繫傳</w:t>
      </w:r>
      <w:r>
        <w:rPr>
          <w:rFonts w:hint="eastAsia" w:eastAsia="宋体"/>
          <w:lang w:eastAsia="zh-CN"/>
        </w:rPr>
        <w:t>》</w:t>
      </w:r>
      <w:r>
        <w:t>篆作菊，</w:t>
      </w:r>
      <w:r>
        <w:rPr>
          <w:rFonts w:hint="eastAsia" w:eastAsia="宋体"/>
          <w:lang w:eastAsia="zh-CN"/>
        </w:rPr>
        <w:t>《</w:t>
      </w:r>
      <w:r>
        <w:t>玉篇</w:t>
      </w:r>
      <w:r>
        <w:rPr>
          <w:rFonts w:hint="eastAsia" w:eastAsia="宋体"/>
          <w:lang w:eastAsia="zh-CN"/>
        </w:rPr>
        <w:t>》</w:t>
      </w:r>
      <w:r>
        <w:t>作抠。念孙案：今本羯當从</w:t>
      </w:r>
      <w:r>
        <w:rPr>
          <w:rFonts w:hint="eastAsia" w:eastAsia="宋体"/>
          <w:lang w:eastAsia="zh-CN"/>
        </w:rPr>
        <w:t>《</w:t>
      </w:r>
      <w:r>
        <w:t>繫傳</w:t>
      </w:r>
      <w:r>
        <w:rPr>
          <w:rFonts w:hint="eastAsia" w:eastAsia="宋体"/>
          <w:lang w:eastAsia="zh-CN"/>
        </w:rPr>
        <w:t>》</w:t>
      </w:r>
      <w:r>
        <w:t>改作敥</w:t>
      </w:r>
    </w:p>
    <w:p w14:paraId="61098B40">
      <w:r>
        <w:t>【第660页】</w:t>
      </w:r>
    </w:p>
    <w:p w14:paraId="53B4DECB">
      <w:r>
        <w:t>隸作抛。</w:t>
      </w:r>
      <w:r>
        <w:rPr>
          <w:rFonts w:hint="eastAsia" w:eastAsia="宋体"/>
          <w:lang w:eastAsia="zh-CN"/>
        </w:rPr>
        <w:t>《</w:t>
      </w:r>
      <w:r>
        <w:t>玉篇</w:t>
      </w:r>
      <w:r>
        <w:rPr>
          <w:rFonts w:hint="eastAsia" w:eastAsia="宋体"/>
          <w:lang w:eastAsia="zh-CN"/>
        </w:rPr>
        <w:t>》</w:t>
      </w:r>
      <w:r>
        <w:t>作抠，即搁之譌。蓋此字从西，古文西作卥。今作燭，㢴乃篆文，與古文不</w:t>
      </w:r>
    </w:p>
    <w:p w14:paraId="45134685">
      <w:r>
        <w:t>合，非是。</w:t>
      </w:r>
    </w:p>
    <w:p w14:paraId="579A5033">
      <w:r>
        <w:t>遯</w:t>
      </w:r>
      <w:r>
        <w:rPr>
          <w:rFonts w:hint="eastAsia" w:eastAsia="宋体"/>
          <w:lang w:eastAsia="zh-CN"/>
        </w:rPr>
        <w:t>《</w:t>
      </w:r>
      <w:r>
        <w:t>繫傳</w:t>
      </w:r>
      <w:r>
        <w:rPr>
          <w:rFonts w:hint="eastAsia" w:eastAsia="宋体"/>
          <w:lang w:eastAsia="zh-CN"/>
        </w:rPr>
        <w:t>》</w:t>
      </w:r>
      <w:r>
        <w:t>作</w:t>
      </w:r>
      <w:r>
        <w:rPr>
          <w:rFonts w:hint="eastAsia" w:eastAsia="宋体"/>
          <w:lang w:eastAsia="zh-CN"/>
        </w:rPr>
        <w:t>“</w:t>
      </w:r>
      <w:r>
        <w:t>豚聲</w:t>
      </w:r>
      <w:r>
        <w:rPr>
          <w:rFonts w:hint="eastAsia" w:eastAsia="宋体"/>
          <w:lang w:eastAsia="zh-CN"/>
        </w:rPr>
        <w:t>”</w:t>
      </w:r>
      <w:r>
        <w:t>。念孙案遯，古音豚故从豚得聲。</w:t>
      </w:r>
      <w:r>
        <w:rPr>
          <w:rFonts w:hint="eastAsia" w:eastAsia="宋体"/>
          <w:lang w:eastAsia="zh-CN"/>
        </w:rPr>
        <w:t>《</w:t>
      </w:r>
      <w:r>
        <w:t>詩。雲漢</w:t>
      </w:r>
      <w:r>
        <w:rPr>
          <w:rFonts w:hint="eastAsia" w:eastAsia="宋体"/>
          <w:lang w:eastAsia="zh-CN"/>
        </w:rPr>
        <w:t>》</w:t>
      </w:r>
      <w:r>
        <w:t>五章</w:t>
      </w:r>
      <w:r>
        <w:rPr>
          <w:rFonts w:hint="eastAsia" w:eastAsia="宋体"/>
          <w:lang w:eastAsia="zh-CN"/>
        </w:rPr>
        <w:t>“</w:t>
      </w:r>
      <w:r>
        <w:t>羣公</w:t>
      </w:r>
    </w:p>
    <w:p w14:paraId="0B6E9910">
      <w:r>
        <w:t>先正則不我聞。昊天上帝寧俾我遯。</w:t>
      </w:r>
      <w:r>
        <w:rPr>
          <w:rFonts w:hint="eastAsia" w:eastAsia="宋体"/>
          <w:lang w:eastAsia="zh-CN"/>
        </w:rPr>
        <w:t>”</w:t>
      </w:r>
      <w:r>
        <w:t>徐幹</w:t>
      </w:r>
      <w:r>
        <w:rPr>
          <w:rFonts w:hint="eastAsia" w:eastAsia="宋体"/>
          <w:lang w:eastAsia="zh-CN"/>
        </w:rPr>
        <w:t>《</w:t>
      </w:r>
      <w:r>
        <w:t>齊都賦</w:t>
      </w:r>
      <w:r>
        <w:rPr>
          <w:rFonts w:hint="eastAsia" w:eastAsia="宋体"/>
          <w:lang w:eastAsia="zh-CN"/>
        </w:rPr>
        <w:t>》“</w:t>
      </w:r>
      <w:r>
        <w:t>砏殷奰戾，壯氣無倫，淩高越</w:t>
      </w:r>
    </w:p>
    <w:p w14:paraId="729D15B5">
      <w:r>
        <w:t>險追遠逐遯。</w:t>
      </w:r>
      <w:r>
        <w:rPr>
          <w:rFonts w:hint="eastAsia" w:eastAsia="宋体"/>
          <w:lang w:eastAsia="zh-CN"/>
        </w:rPr>
        <w:t>”</w:t>
      </w:r>
      <w:r>
        <w:t>是其證。今削去</w:t>
      </w:r>
      <w:r>
        <w:rPr>
          <w:rFonts w:hint="eastAsia" w:eastAsia="宋体"/>
          <w:lang w:eastAsia="zh-CN"/>
        </w:rPr>
        <w:t>“</w:t>
      </w:r>
      <w:r>
        <w:t>聲</w:t>
      </w:r>
      <w:r>
        <w:rPr>
          <w:rFonts w:hint="eastAsia" w:eastAsia="宋体"/>
          <w:lang w:eastAsia="zh-CN"/>
        </w:rPr>
        <w:t>”</w:t>
      </w:r>
      <w:r>
        <w:t>字，非是</w:t>
      </w:r>
    </w:p>
    <w:p w14:paraId="3D592777">
      <w:r>
        <w:t>邍</w:t>
      </w:r>
      <w:r>
        <w:rPr>
          <w:rFonts w:hint="eastAsia" w:eastAsia="宋体"/>
          <w:lang w:eastAsia="zh-CN"/>
        </w:rPr>
        <w:t>《</w:t>
      </w:r>
      <w:r>
        <w:t>繫傳</w:t>
      </w:r>
      <w:r>
        <w:rPr>
          <w:rFonts w:hint="eastAsia" w:eastAsia="宋体"/>
          <w:lang w:eastAsia="zh-CN"/>
        </w:rPr>
        <w:t>》</w:t>
      </w:r>
      <w:r>
        <w:t>作</w:t>
      </w:r>
      <w:r>
        <w:rPr>
          <w:rFonts w:hint="eastAsia" w:eastAsia="宋体"/>
          <w:lang w:eastAsia="zh-CN"/>
        </w:rPr>
        <w:t>“</w:t>
      </w:r>
      <w:r>
        <w:t>从辵、夂、田、录，闕</w:t>
      </w:r>
      <w:r>
        <w:rPr>
          <w:rFonts w:hint="eastAsia" w:eastAsia="宋体"/>
          <w:lang w:eastAsia="zh-CN"/>
        </w:rPr>
        <w:t>”</w:t>
      </w:r>
      <w:r>
        <w:t>，注云</w:t>
      </w:r>
      <w:r>
        <w:rPr>
          <w:rFonts w:hint="eastAsia" w:eastAsia="宋体"/>
          <w:lang w:eastAsia="zh-CN"/>
        </w:rPr>
        <w:t>“</w:t>
      </w:r>
      <w:r>
        <w:t>臣鍇以爲人所登，故从辵；登而止，故</w:t>
      </w:r>
    </w:p>
    <w:p w14:paraId="337E207E">
      <w:r>
        <w:t>从夂。夂止也。</w:t>
      </w:r>
      <w:r>
        <w:rPr>
          <w:rFonts w:hint="eastAsia" w:eastAsia="宋体"/>
          <w:lang w:eastAsia="zh-CN"/>
        </w:rPr>
        <w:t>《</w:t>
      </w:r>
      <w:r>
        <w:t>春秋傳</w:t>
      </w:r>
      <w:r>
        <w:rPr>
          <w:rFonts w:hint="eastAsia" w:eastAsia="宋体"/>
          <w:lang w:eastAsia="zh-CN"/>
        </w:rPr>
        <w:t>》</w:t>
      </w:r>
      <w:r>
        <w:t>曰</w:t>
      </w:r>
      <w:r>
        <w:rPr>
          <w:rFonts w:hint="eastAsia" w:eastAsia="宋体"/>
          <w:lang w:eastAsia="zh-CN"/>
        </w:rPr>
        <w:t>‘</w:t>
      </w:r>
      <w:r>
        <w:t>原田每每</w:t>
      </w:r>
      <w:r>
        <w:rPr>
          <w:rFonts w:hint="eastAsia" w:eastAsia="宋体"/>
          <w:lang w:eastAsia="zh-CN"/>
        </w:rPr>
        <w:t>’</w:t>
      </w:r>
      <w:r>
        <w:t>故从田。</w:t>
      </w:r>
      <w:r>
        <w:rPr>
          <w:rFonts w:hint="eastAsia" w:eastAsia="宋体"/>
          <w:lang w:eastAsia="zh-CN"/>
        </w:rPr>
        <w:t>”</w:t>
      </w:r>
      <w:r>
        <w:t>念孙案此當从鍇注</w:t>
      </w:r>
      <w:r>
        <w:rPr>
          <w:rFonts w:hint="eastAsia" w:eastAsia="宋体"/>
          <w:lang w:eastAsia="zh-CN"/>
        </w:rPr>
        <w:t>“</w:t>
      </w:r>
      <w:r>
        <w:t>从辵、夂、田</w:t>
      </w:r>
    </w:p>
    <w:p w14:paraId="7750A84A">
      <w:r>
        <w:t>录，闕</w:t>
      </w:r>
      <w:r>
        <w:rPr>
          <w:rFonts w:hint="eastAsia" w:eastAsia="宋体"/>
          <w:lang w:eastAsia="zh-CN"/>
        </w:rPr>
        <w:t>”</w:t>
      </w:r>
      <w:r>
        <w:t>爲是。今本誤以夂、田二字合爲备，非是，且</w:t>
      </w:r>
      <w:r>
        <w:rPr>
          <w:rFonts w:hint="eastAsia" w:eastAsia="宋体"/>
          <w:lang w:eastAsia="zh-CN"/>
        </w:rPr>
        <w:t>《</w:t>
      </w:r>
      <w:r>
        <w:t>説文</w:t>
      </w:r>
      <w:r>
        <w:rPr>
          <w:rFonts w:hint="eastAsia" w:eastAsia="宋体"/>
          <w:lang w:eastAsia="zh-CN"/>
        </w:rPr>
        <w:t>》</w:t>
      </w:r>
      <w:r>
        <w:t>無备字</w:t>
      </w:r>
    </w:p>
    <w:p w14:paraId="1300AE86">
      <w:r>
        <w:t>坿録樓</w:t>
      </w:r>
      <w:r>
        <w:rPr>
          <w:rFonts w:hint="eastAsia" w:eastAsia="宋体"/>
          <w:lang w:eastAsia="zh-CN"/>
        </w:rPr>
        <w:t>【</w:t>
      </w:r>
      <w:r>
        <w:t>鑰</w:t>
      </w:r>
      <w:r>
        <w:rPr>
          <w:rFonts w:hint="eastAsia" w:eastAsia="宋体"/>
          <w:lang w:eastAsia="zh-CN"/>
        </w:rPr>
        <w:t>】《</w:t>
      </w:r>
      <w:r>
        <w:t>攻媿集。荅趙郎中書</w:t>
      </w:r>
      <w:r>
        <w:rPr>
          <w:rFonts w:hint="eastAsia" w:eastAsia="宋体"/>
          <w:lang w:eastAsia="zh-CN"/>
        </w:rPr>
        <w:t>》</w:t>
      </w:r>
      <w:r>
        <w:t>云濂谿之濂字書所無。近歲得見晁氏參記</w:t>
      </w:r>
    </w:p>
    <w:p w14:paraId="576FAA19">
      <w:r>
        <w:t>許氏文字一書，以道所編也。有云溓，徐力鹽反，唐力簟反。从水，从兼。徐本曰</w:t>
      </w:r>
      <w:r>
        <w:rPr>
          <w:rFonts w:hint="eastAsia" w:eastAsia="宋体"/>
          <w:lang w:eastAsia="zh-CN"/>
        </w:rPr>
        <w:t>“</w:t>
      </w:r>
      <w:r>
        <w:t>薄</w:t>
      </w:r>
    </w:p>
    <w:p w14:paraId="030DC966">
      <w:r>
        <w:t>冰也一曰中絶小水。</w:t>
      </w:r>
      <w:r>
        <w:rPr>
          <w:rFonts w:hint="eastAsia" w:eastAsia="宋体"/>
          <w:lang w:eastAsia="zh-CN"/>
        </w:rPr>
        <w:t>”</w:t>
      </w:r>
      <w:r>
        <w:t>唐本曰</w:t>
      </w:r>
      <w:r>
        <w:rPr>
          <w:rFonts w:hint="eastAsia" w:eastAsia="宋体"/>
          <w:lang w:eastAsia="zh-CN"/>
        </w:rPr>
        <w:t>“</w:t>
      </w:r>
      <w:r>
        <w:t>薄冰也或曰中絶小水</w:t>
      </w:r>
      <w:r>
        <w:rPr>
          <w:rFonts w:hint="eastAsia" w:eastAsia="宋体"/>
          <w:lang w:eastAsia="zh-CN"/>
        </w:rPr>
        <w:t>”</w:t>
      </w:r>
      <w:r>
        <w:t>又曰</w:t>
      </w:r>
      <w:r>
        <w:rPr>
          <w:rFonts w:hint="eastAsia" w:eastAsia="宋体"/>
          <w:lang w:eastAsia="zh-CN"/>
        </w:rPr>
        <w:t>“</w:t>
      </w:r>
      <w:r>
        <w:t>淹也或从濂。</w:t>
      </w:r>
      <w:r>
        <w:rPr>
          <w:rFonts w:hint="eastAsia" w:eastAsia="宋体"/>
          <w:lang w:eastAsia="zh-CN"/>
        </w:rPr>
        <w:t>”</w:t>
      </w:r>
      <w:r>
        <w:t>徐本闕</w:t>
      </w:r>
    </w:p>
    <w:p w14:paraId="42D7CCD3">
      <w:r>
        <w:t>濂字。案</w:t>
      </w:r>
      <w:r>
        <w:rPr>
          <w:rFonts w:hint="eastAsia" w:eastAsia="宋体"/>
          <w:lang w:eastAsia="zh-CN"/>
        </w:rPr>
        <w:t>《</w:t>
      </w:r>
      <w:r>
        <w:t>素問</w:t>
      </w:r>
      <w:r>
        <w:rPr>
          <w:rFonts w:hint="eastAsia" w:eastAsia="宋体"/>
          <w:lang w:eastAsia="zh-CN"/>
        </w:rPr>
        <w:t>》“</w:t>
      </w:r>
      <w:r>
        <w:t>夏三月之病，至陰不過十日陰陽交期在溓水。</w:t>
      </w:r>
      <w:r>
        <w:rPr>
          <w:rFonts w:hint="eastAsia" w:eastAsia="宋体"/>
          <w:lang w:eastAsia="zh-CN"/>
        </w:rPr>
        <w:t>”</w:t>
      </w:r>
      <w:r>
        <w:t>楊上善曰</w:t>
      </w:r>
      <w:r>
        <w:rPr>
          <w:rFonts w:hint="eastAsia" w:eastAsia="宋体"/>
          <w:lang w:eastAsia="zh-CN"/>
        </w:rPr>
        <w:t>“</w:t>
      </w:r>
      <w:r>
        <w:t>溓，水静</w:t>
      </w:r>
    </w:p>
    <w:p w14:paraId="6FB02A8F">
      <w:r>
        <w:t>也。七月水生時也。</w:t>
      </w:r>
      <w:r>
        <w:rPr>
          <w:rFonts w:hint="eastAsia" w:eastAsia="宋体"/>
          <w:lang w:eastAsia="zh-CN"/>
        </w:rPr>
        <w:t>”</w:t>
      </w:r>
      <w:r>
        <w:t>然則从兼者，亦古文廉字非兼并之兼。以上皆以道之説。徐本謂</w:t>
      </w:r>
    </w:p>
    <w:p w14:paraId="03268F70">
      <w:r>
        <w:t>今世所行徐鉉所定</w:t>
      </w:r>
      <w:r>
        <w:rPr>
          <w:rFonts w:hint="eastAsia" w:eastAsia="宋体"/>
          <w:lang w:eastAsia="zh-CN"/>
        </w:rPr>
        <w:t>《</w:t>
      </w:r>
      <w:r>
        <w:t>説文解字</w:t>
      </w:r>
      <w:r>
        <w:rPr>
          <w:rFonts w:hint="eastAsia" w:eastAsia="宋体"/>
          <w:lang w:eastAsia="zh-CN"/>
        </w:rPr>
        <w:t>》</w:t>
      </w:r>
      <w:r>
        <w:t>也。以道得唐人本時，以校其不同者。鑰案</w:t>
      </w:r>
      <w:r>
        <w:rPr>
          <w:rFonts w:hint="eastAsia" w:eastAsia="宋体"/>
          <w:lang w:eastAsia="zh-CN"/>
        </w:rPr>
        <w:t>《</w:t>
      </w:r>
      <w:r>
        <w:t>素問</w:t>
      </w:r>
      <w:r>
        <w:rPr>
          <w:rFonts w:hint="eastAsia" w:eastAsia="宋体"/>
          <w:lang w:eastAsia="zh-CN"/>
        </w:rPr>
        <w:t>》</w:t>
      </w:r>
      <w:r>
        <w:t>二十</w:t>
      </w:r>
    </w:p>
    <w:p w14:paraId="2891E27D">
      <w:r>
        <w:t>四卷</w:t>
      </w:r>
      <w:r>
        <w:rPr>
          <w:rFonts w:hint="eastAsia" w:eastAsia="宋体"/>
          <w:lang w:eastAsia="zh-CN"/>
        </w:rPr>
        <w:t>《</w:t>
      </w:r>
      <w:r>
        <w:t>陰陽類論</w:t>
      </w:r>
      <w:r>
        <w:rPr>
          <w:rFonts w:hint="eastAsia" w:eastAsia="宋体"/>
          <w:lang w:eastAsia="zh-CN"/>
        </w:rPr>
        <w:t>》</w:t>
      </w:r>
      <w:r>
        <w:t>夏三月云云在溓水注。溓水者，七月也。建申水生於申，陰陽逆也。楊</w:t>
      </w:r>
    </w:p>
    <w:p w14:paraId="29DB4B5B">
      <w:r>
        <w:t>【第661页】</w:t>
      </w:r>
    </w:p>
    <w:p w14:paraId="38445936">
      <w:r>
        <w:t>上善云：</w:t>
      </w:r>
      <w:r>
        <w:rPr>
          <w:rFonts w:hint="eastAsia" w:eastAsia="宋体"/>
          <w:lang w:eastAsia="zh-CN"/>
        </w:rPr>
        <w:t>“</w:t>
      </w:r>
      <w:r>
        <w:t>溓，廉撿反，水静也。七月水生時也。</w:t>
      </w:r>
      <w:r>
        <w:rPr>
          <w:rFonts w:hint="eastAsia" w:eastAsia="宋体"/>
          <w:lang w:eastAsia="zh-CN"/>
        </w:rPr>
        <w:t>”</w:t>
      </w:r>
      <w:r>
        <w:t>唐本既曰</w:t>
      </w:r>
      <w:r>
        <w:rPr>
          <w:rFonts w:hint="eastAsia" w:eastAsia="宋体"/>
          <w:lang w:eastAsia="zh-CN"/>
        </w:rPr>
        <w:t>“</w:t>
      </w:r>
      <w:r>
        <w:t>既从廉</w:t>
      </w:r>
      <w:r>
        <w:rPr>
          <w:rFonts w:hint="eastAsia" w:eastAsia="宋体"/>
          <w:lang w:eastAsia="zh-CN"/>
        </w:rPr>
        <w:t>”</w:t>
      </w:r>
      <w:r>
        <w:t>，則非無濂字。晁氏</w:t>
      </w:r>
    </w:p>
    <w:p w14:paraId="28A31854">
      <w:r>
        <w:t>之書甚佳，止有三册，若因刊之，尤佳</w:t>
      </w:r>
    </w:p>
    <w:p w14:paraId="47950348">
      <w:pPr>
        <w:rPr>
          <w:rFonts w:hint="eastAsia" w:eastAsia="宋体"/>
          <w:lang w:eastAsia="zh-CN"/>
        </w:rPr>
      </w:pPr>
      <w:r>
        <w:t>︻説明</w:t>
      </w:r>
      <w:r>
        <w:rPr>
          <w:rFonts w:hint="eastAsia" w:eastAsia="宋体"/>
          <w:lang w:eastAsia="zh-CN"/>
        </w:rPr>
        <w:t>&gt;</w:t>
      </w:r>
    </w:p>
    <w:p w14:paraId="74553295">
      <w:pPr>
        <w:rPr>
          <w:rFonts w:hint="eastAsia" w:eastAsia="宋体"/>
          <w:lang w:eastAsia="zh-CN"/>
        </w:rPr>
      </w:pPr>
      <w:r>
        <w:t>參見</w:t>
      </w:r>
      <w:r>
        <w:rPr>
          <w:rFonts w:hint="eastAsia" w:eastAsia="宋体"/>
          <w:lang w:eastAsia="zh-CN"/>
        </w:rPr>
        <w:t>《</w:t>
      </w:r>
      <w:r>
        <w:t>説文解字校勘記殘稿</w:t>
      </w:r>
      <w:r>
        <w:rPr>
          <w:rFonts w:hint="eastAsia" w:eastAsia="宋体"/>
          <w:lang w:eastAsia="zh-CN"/>
        </w:rPr>
        <w:t>》</w:t>
      </w:r>
    </w:p>
    <w:p w14:paraId="7F5E3729">
      <w:r>
        <w:t>石臞先生注</w:t>
      </w:r>
      <w:r>
        <w:rPr>
          <w:rFonts w:hint="eastAsia" w:eastAsia="宋体"/>
          <w:lang w:eastAsia="zh-CN"/>
        </w:rPr>
        <w:t>《</w:t>
      </w:r>
      <w:r>
        <w:t>説文</w:t>
      </w:r>
      <w:r>
        <w:rPr>
          <w:rFonts w:hint="eastAsia" w:eastAsia="宋体"/>
          <w:lang w:eastAsia="zh-CN"/>
        </w:rPr>
        <w:t>》</w:t>
      </w:r>
      <w:r>
        <w:t>軼語</w:t>
      </w:r>
    </w:p>
    <w:p w14:paraId="35250868">
      <w:r>
        <w:t>王寬夫先生言其家大人石臞先生曾注</w:t>
      </w:r>
      <w:r>
        <w:rPr>
          <w:rFonts w:hint="eastAsia" w:eastAsia="宋体"/>
          <w:lang w:eastAsia="zh-CN"/>
        </w:rPr>
        <w:t>《</w:t>
      </w:r>
      <w:r>
        <w:t>説文</w:t>
      </w:r>
      <w:r>
        <w:rPr>
          <w:rFonts w:hint="eastAsia" w:eastAsia="宋体"/>
          <w:lang w:eastAsia="zh-CN"/>
        </w:rPr>
        <w:t>》</w:t>
      </w:r>
      <w:r>
        <w:t>rl</w:t>
      </w:r>
      <w:r>
        <w:rPr>
          <w:rFonts w:hint="eastAsia" w:eastAsia="宋体"/>
          <w:lang w:eastAsia="zh-CN"/>
        </w:rPr>
        <w:t>】</w:t>
      </w:r>
      <w:r>
        <w:t>，因段氏書成，未卒業，並㠯藁付</w:t>
      </w:r>
    </w:p>
    <w:p w14:paraId="78D36DF8">
      <w:r>
        <w:t>之。後先生見段</w:t>
      </w:r>
      <w:r>
        <w:rPr>
          <w:rFonts w:hint="eastAsia" w:eastAsia="宋体"/>
          <w:lang w:eastAsia="zh-CN"/>
        </w:rPr>
        <w:t>《</w:t>
      </w:r>
      <w:r>
        <w:t>注</w:t>
      </w:r>
      <w:r>
        <w:rPr>
          <w:rFonts w:hint="eastAsia" w:eastAsia="宋体"/>
          <w:lang w:eastAsia="zh-CN"/>
        </w:rPr>
        <w:t>》</w:t>
      </w:r>
      <w:r>
        <w:t>妄改許書，不覺甚悔。余從父郁甫先生手録</w:t>
      </w:r>
      <w:r>
        <w:rPr>
          <w:rFonts w:hint="eastAsia" w:eastAsia="宋体"/>
          <w:lang w:eastAsia="zh-CN"/>
        </w:rPr>
        <w:t>《</w:t>
      </w:r>
      <w:r>
        <w:t>説文</w:t>
      </w:r>
      <w:r>
        <w:rPr>
          <w:rFonts w:hint="eastAsia" w:eastAsia="宋体"/>
          <w:lang w:eastAsia="zh-CN"/>
        </w:rPr>
        <w:t>》</w:t>
      </w:r>
      <w:r>
        <w:t>古韻QD，凡標</w:t>
      </w:r>
    </w:p>
    <w:p w14:paraId="72BF8E8D">
      <w:r>
        <w:t>注王云者，即先生也。筑，似筝，五弦之樂也。王據</w:t>
      </w:r>
      <w:r>
        <w:rPr>
          <w:rFonts w:hint="eastAsia" w:eastAsia="宋体"/>
          <w:lang w:eastAsia="zh-CN"/>
        </w:rPr>
        <w:t>《</w:t>
      </w:r>
      <w:r>
        <w:t>吴都賦</w:t>
      </w:r>
      <w:r>
        <w:rPr>
          <w:rFonts w:hint="eastAsia" w:eastAsia="宋体"/>
          <w:lang w:eastAsia="zh-CN"/>
        </w:rPr>
        <w:t>》</w:t>
      </w:r>
      <w:r>
        <w:t>，改當從竹，巩聲。築字從</w:t>
      </w:r>
    </w:p>
    <w:p w14:paraId="0D1C66B3">
      <w:r>
        <w:t>此得聲。谍今刻本誤作䢌王從</w:t>
      </w:r>
      <w:r>
        <w:rPr>
          <w:rFonts w:hint="eastAsia" w:eastAsia="宋体"/>
          <w:lang w:eastAsia="zh-CN"/>
        </w:rPr>
        <w:t>《</w:t>
      </w:r>
      <w:r>
        <w:t>玉篇</w:t>
      </w:r>
      <w:r>
        <w:rPr>
          <w:rFonts w:hint="eastAsia" w:eastAsia="宋体"/>
          <w:lang w:eastAsia="zh-CN"/>
        </w:rPr>
        <w:t>》</w:t>
      </w:r>
      <w:r>
        <w:t>改正。奐王云當有伪字從人宂聲。奐字從</w:t>
      </w:r>
    </w:p>
    <w:p w14:paraId="1B422CFA">
      <w:r>
        <w:t>之。敻當從奐省聲。妃配王云當有己字妃配等字從此得聲，z即古飛字也。贅，王云</w:t>
      </w:r>
    </w:p>
    <w:p w14:paraId="076D71EB">
      <w:r>
        <w:t>此字當從飘得聲，疑是篆文之誤。元，王云當從一，兀聲。㠯上石臞先生説。此外如璿，美</w:t>
      </w:r>
    </w:p>
    <w:p w14:paraId="1026AC44">
      <w:r>
        <w:t>玉也，從玉，睿聲。</w:t>
      </w:r>
      <w:r>
        <w:rPr>
          <w:rFonts w:hint="eastAsia" w:eastAsia="宋体"/>
          <w:lang w:eastAsia="zh-CN"/>
        </w:rPr>
        <w:t>《</w:t>
      </w:r>
      <w:r>
        <w:t>春秋傳</w:t>
      </w:r>
      <w:r>
        <w:rPr>
          <w:rFonts w:hint="eastAsia" w:eastAsia="宋体"/>
          <w:lang w:eastAsia="zh-CN"/>
        </w:rPr>
        <w:t>》</w:t>
      </w:r>
      <w:r>
        <w:t>曰：</w:t>
      </w:r>
      <w:r>
        <w:rPr>
          <w:rFonts w:hint="eastAsia" w:eastAsia="宋体"/>
          <w:lang w:eastAsia="zh-CN"/>
        </w:rPr>
        <w:t>“</w:t>
      </w:r>
      <w:r>
        <w:t>璿弁玉纓。\</w:t>
      </w:r>
      <w:r>
        <w:rPr>
          <w:rFonts w:hint="eastAsia" w:eastAsia="宋体"/>
          <w:lang w:eastAsia="zh-CN"/>
        </w:rPr>
        <w:t>”&lt;</w:t>
      </w:r>
      <w:r>
        <w:t>璿</w:t>
      </w:r>
      <w:r>
        <w:rPr>
          <w:rFonts w:hint="eastAsia" w:eastAsia="宋体"/>
          <w:lang w:eastAsia="zh-CN"/>
        </w:rPr>
        <w:t>&gt;【</w:t>
      </w:r>
      <w:r>
        <w:t>璿</w:t>
      </w:r>
      <w:r>
        <w:rPr>
          <w:rFonts w:hint="eastAsia" w:eastAsia="宋体"/>
          <w:lang w:eastAsia="zh-CN"/>
        </w:rPr>
        <w:t>】</w:t>
      </w:r>
      <w:r>
        <w:t>古文璿。叡，籒文璿。台拱按：</w:t>
      </w:r>
    </w:p>
    <w:p w14:paraId="6BE4417D">
      <w:r>
        <w:t>從口者，篆文。從目者，古文。此一字傳寫互誤，㠯睿字驗之可見。㠯上劉端臨先生説。䜭</w:t>
      </w:r>
    </w:p>
    <w:p w14:paraId="6EF323DF">
      <w:r>
        <w:t>【第662页】</w:t>
      </w:r>
    </w:p>
    <w:p w14:paraId="08016A0C">
      <w:r>
        <w:t>聲當十四部，而今人讀爲以芮反，則入十五部。此聲段氏未收。姑記于此。</w:t>
      </w:r>
      <w:r>
        <w:rPr>
          <w:rFonts w:hint="eastAsia" w:eastAsia="宋体"/>
          <w:lang w:eastAsia="zh-CN"/>
        </w:rPr>
        <w:t>“</w:t>
      </w:r>
      <w:r>
        <w:t>璿弁玉纓</w:t>
      </w:r>
      <w:r>
        <w:rPr>
          <w:rFonts w:hint="eastAsia" w:eastAsia="宋体"/>
          <w:lang w:eastAsia="zh-CN"/>
        </w:rPr>
        <w:t>”</w:t>
      </w:r>
      <w:r>
        <w:t>，</w:t>
      </w:r>
    </w:p>
    <w:p w14:paraId="508C334E">
      <w:r>
        <w:t>今</w:t>
      </w:r>
      <w:r>
        <w:rPr>
          <w:rFonts w:hint="eastAsia" w:eastAsia="宋体"/>
          <w:lang w:eastAsia="zh-CN"/>
        </w:rPr>
        <w:t>《</w:t>
      </w:r>
      <w:r>
        <w:t>左傳</w:t>
      </w:r>
      <w:r>
        <w:rPr>
          <w:rFonts w:hint="eastAsia" w:eastAsia="宋体"/>
          <w:lang w:eastAsia="zh-CN"/>
        </w:rPr>
        <w:t>》</w:t>
      </w:r>
      <w:r>
        <w:t>作瓊。又琁字，今人讀與璿同。</w:t>
      </w:r>
      <w:r>
        <w:rPr>
          <w:rFonts w:hint="eastAsia" w:eastAsia="宋体"/>
          <w:lang w:eastAsia="zh-CN"/>
        </w:rPr>
        <w:t>《</w:t>
      </w:r>
      <w:r>
        <w:t>廣韻</w:t>
      </w:r>
      <w:r>
        <w:rPr>
          <w:rFonts w:hint="eastAsia" w:eastAsia="宋体"/>
          <w:lang w:eastAsia="zh-CN"/>
        </w:rPr>
        <w:t>》</w:t>
      </w:r>
      <w:r>
        <w:t>：</w:t>
      </w:r>
      <w:r>
        <w:rPr>
          <w:rFonts w:hint="eastAsia" w:eastAsia="宋体"/>
          <w:lang w:eastAsia="zh-CN"/>
        </w:rPr>
        <w:t>“</w:t>
      </w:r>
      <w:r>
        <w:t>壡…，籒文璿。</w:t>
      </w:r>
      <w:r>
        <w:rPr>
          <w:rFonts w:hint="eastAsia" w:eastAsia="宋体"/>
          <w:lang w:eastAsia="zh-CN"/>
        </w:rPr>
        <w:t>”</w:t>
      </w:r>
      <w:r>
        <w:t>今</w:t>
      </w:r>
      <w:r>
        <w:rPr>
          <w:rFonts w:hint="eastAsia" w:eastAsia="宋体"/>
          <w:lang w:eastAsia="zh-CN"/>
        </w:rPr>
        <w:t>《</w:t>
      </w:r>
      <w:r>
        <w:t>説文</w:t>
      </w:r>
      <w:r>
        <w:rPr>
          <w:rFonts w:hint="eastAsia" w:eastAsia="宋体"/>
          <w:lang w:eastAsia="zh-CN"/>
        </w:rPr>
        <w:t>》</w:t>
      </w:r>
      <w:r>
        <w:t>本作叡，疑</w:t>
      </w:r>
    </w:p>
    <w:p w14:paraId="1389B7CF">
      <w:r>
        <w:t>誤。又茵字，即卣字。又高，誰也，從口弓，又聲。當作從口又，弓聲。目上郁甫先生説。士</w:t>
      </w:r>
    </w:p>
    <w:p w14:paraId="33E6C066">
      <w:r>
        <w:t>端</w:t>
      </w:r>
      <w:r>
        <w:rPr>
          <w:rFonts w:hint="eastAsia" w:eastAsia="宋体"/>
          <w:lang w:eastAsia="zh-CN"/>
        </w:rPr>
        <w:t>《</w:t>
      </w:r>
      <w:r>
        <w:t>壽字攷</w:t>
      </w:r>
      <w:r>
        <w:rPr>
          <w:rFonts w:hint="eastAsia" w:eastAsia="宋体"/>
          <w:lang w:eastAsia="zh-CN"/>
        </w:rPr>
        <w:t>》</w:t>
      </w:r>
      <w:r>
        <w:t>與先生暗合。段注謬改，前賢已有駁正。石臞先生藁本不可得，端臨、郁甫兩先生遺書</w:t>
      </w:r>
    </w:p>
    <w:p w14:paraId="7618ECAE">
      <w:r>
        <w:t>亦未栞，謹録以示後學。</w:t>
      </w:r>
    </w:p>
    <w:p w14:paraId="1CDC8C1A">
      <w:r>
        <w:t>盼遂按：先生改訂段注</w:t>
      </w:r>
      <w:r>
        <w:rPr>
          <w:rFonts w:hint="eastAsia" w:eastAsia="宋体"/>
          <w:lang w:eastAsia="zh-CN"/>
        </w:rPr>
        <w:t>《</w:t>
      </w:r>
      <w:r>
        <w:t>說文</w:t>
      </w:r>
      <w:r>
        <w:rPr>
          <w:rFonts w:hint="eastAsia" w:eastAsia="宋体"/>
          <w:lang w:eastAsia="zh-CN"/>
        </w:rPr>
        <w:t>》</w:t>
      </w:r>
      <w:r>
        <w:t>，詳</w:t>
      </w:r>
      <w:r>
        <w:rPr>
          <w:rFonts w:hint="eastAsia" w:eastAsia="宋体"/>
          <w:lang w:eastAsia="zh-CN"/>
        </w:rPr>
        <w:t>《</w:t>
      </w:r>
      <w:r>
        <w:t>王氏家傳</w:t>
      </w:r>
      <w:r>
        <w:rPr>
          <w:rFonts w:hint="eastAsia" w:eastAsia="宋体"/>
          <w:lang w:eastAsia="zh-CN"/>
        </w:rPr>
        <w:t>》</w:t>
      </w:r>
      <w:r>
        <w:t>。光禄觀察公</w:t>
      </w:r>
      <w:r>
        <w:rPr>
          <w:rFonts w:hint="eastAsia" w:eastAsia="宋体"/>
          <w:lang w:eastAsia="zh-CN"/>
        </w:rPr>
        <w:t>《</w:t>
      </w:r>
      <w:r>
        <w:t>說文段注簽記</w:t>
      </w:r>
      <w:r>
        <w:rPr>
          <w:rFonts w:hint="eastAsia" w:eastAsia="宋体"/>
          <w:lang w:eastAsia="zh-CN"/>
        </w:rPr>
        <w:t>》</w:t>
      </w:r>
      <w:r>
        <w:t>一書，現歸海城于思泊處，惟中</w:t>
      </w:r>
    </w:p>
    <w:p w14:paraId="5D09D8DC">
      <w:r>
        <w:t>多誤字，此收胥不謹之過也</w:t>
      </w:r>
    </w:p>
    <w:p w14:paraId="4D51F711">
      <w:pPr>
        <w:rPr>
          <w:rFonts w:hint="eastAsia" w:eastAsia="宋体"/>
          <w:lang w:eastAsia="zh-CN"/>
        </w:rPr>
      </w:pPr>
      <w:r>
        <w:t>︻説明</w:t>
      </w:r>
      <w:r>
        <w:rPr>
          <w:rFonts w:hint="eastAsia" w:eastAsia="宋体"/>
          <w:lang w:eastAsia="zh-CN"/>
        </w:rPr>
        <w:t>&gt;</w:t>
      </w:r>
    </w:p>
    <w:p w14:paraId="256EAD13">
      <w:pPr>
        <w:rPr>
          <w:rFonts w:hint="eastAsia" w:eastAsia="宋体"/>
          <w:lang w:eastAsia="zh-CN"/>
        </w:rPr>
      </w:pPr>
      <w:r>
        <w:rPr>
          <w:rFonts w:hint="eastAsia" w:eastAsia="宋体"/>
          <w:lang w:eastAsia="zh-CN"/>
        </w:rPr>
        <w:t>《</w:t>
      </w:r>
      <w:r>
        <w:t>軼語</w:t>
      </w:r>
      <w:r>
        <w:rPr>
          <w:rFonts w:hint="eastAsia" w:eastAsia="宋体"/>
          <w:lang w:eastAsia="zh-CN"/>
        </w:rPr>
        <w:t>》</w:t>
      </w:r>
      <w:r>
        <w:t>原載朱士端</w:t>
      </w:r>
      <w:r>
        <w:rPr>
          <w:rFonts w:hint="eastAsia" w:eastAsia="宋体"/>
          <w:lang w:eastAsia="zh-CN"/>
        </w:rPr>
        <w:t>《</w:t>
      </w:r>
      <w:r>
        <w:t>彊識編</w:t>
      </w:r>
      <w:r>
        <w:rPr>
          <w:rFonts w:hint="eastAsia" w:eastAsia="宋体"/>
          <w:lang w:eastAsia="zh-CN"/>
        </w:rPr>
        <w:t>》</w:t>
      </w:r>
      <w:r>
        <w:t>卷三，劉盼遂輯入</w:t>
      </w:r>
      <w:r>
        <w:rPr>
          <w:rFonts w:hint="eastAsia" w:eastAsia="宋体"/>
          <w:lang w:eastAsia="zh-CN"/>
        </w:rPr>
        <w:t>《</w:t>
      </w:r>
      <w:r>
        <w:t>王石臞文集補編</w:t>
      </w:r>
      <w:r>
        <w:rPr>
          <w:rFonts w:hint="eastAsia" w:eastAsia="宋体"/>
          <w:lang w:eastAsia="zh-CN"/>
        </w:rPr>
        <w:t>•</w:t>
      </w:r>
      <w:r>
        <w:t>附録二</w:t>
      </w:r>
      <w:r>
        <w:rPr>
          <w:rFonts w:hint="eastAsia" w:eastAsia="宋体"/>
          <w:lang w:eastAsia="zh-CN"/>
        </w:rPr>
        <w:t>》</w:t>
      </w:r>
    </w:p>
    <w:p w14:paraId="058D8AED">
      <w:pPr>
        <w:rPr>
          <w:rFonts w:hint="eastAsia" w:eastAsia="宋体"/>
          <w:lang w:eastAsia="zh-CN"/>
        </w:rPr>
      </w:pPr>
      <w:r>
        <w:rPr>
          <w:rFonts w:hint="eastAsia" w:eastAsia="宋体"/>
          <w:lang w:eastAsia="zh-CN"/>
        </w:rPr>
        <w:t>&lt;</w:t>
      </w:r>
      <w:r>
        <w:t>校注</w:t>
      </w:r>
      <w:r>
        <w:rPr>
          <w:rFonts w:hint="eastAsia" w:eastAsia="宋体"/>
          <w:lang w:eastAsia="zh-CN"/>
        </w:rPr>
        <w:t>&gt;</w:t>
      </w:r>
    </w:p>
    <w:p w14:paraId="434C7C10">
      <w:r>
        <w:rPr>
          <w:rFonts w:hint="eastAsia" w:eastAsia="宋体"/>
          <w:lang w:eastAsia="zh-CN"/>
        </w:rPr>
        <w:t>【</w:t>
      </w:r>
      <w:r>
        <w:t>一</w:t>
      </w:r>
      <w:r>
        <w:rPr>
          <w:rFonts w:hint="eastAsia" w:eastAsia="宋体"/>
          <w:lang w:eastAsia="zh-CN"/>
        </w:rPr>
        <w:t>】</w:t>
      </w:r>
      <w:r>
        <w:t>王寬夫，王敬之之號，王念孫次子</w:t>
      </w:r>
    </w:p>
    <w:p w14:paraId="13544DE0">
      <w:r>
        <w:rPr>
          <w:rFonts w:hint="eastAsia" w:eastAsia="宋体"/>
          <w:lang w:eastAsia="zh-CN"/>
        </w:rPr>
        <w:t>【</w:t>
      </w:r>
      <w:r>
        <w:t>二</w:t>
      </w:r>
      <w:r>
        <w:rPr>
          <w:rFonts w:hint="eastAsia" w:eastAsia="宋体"/>
          <w:lang w:eastAsia="zh-CN"/>
        </w:rPr>
        <w:t>】</w:t>
      </w:r>
      <w:r>
        <w:t>朱郁甫，朱彬之字。</w:t>
      </w:r>
    </w:p>
    <w:p w14:paraId="39E40D20">
      <w:r>
        <w:t>【第663页】</w:t>
      </w:r>
    </w:p>
    <w:p w14:paraId="5EC11155">
      <w:r>
        <w:t>王石心先生遺文序</w:t>
      </w:r>
    </w:p>
    <w:p w14:paraId="5EF91C87">
      <w:r>
        <w:t>鄕賢石耀王光生克紹名父復生名子弊音交学涮學精博</w:t>
      </w:r>
    </w:p>
    <w:p w14:paraId="26A2C6D0">
      <w:r>
        <w:t>淹通衣被天下巍然一代儒宗</w:t>
      </w:r>
    </w:p>
    <w:p w14:paraId="1BF98A96">
      <w:r>
        <w:t>獲從次君寬浦游每言先</w:t>
      </w:r>
    </w:p>
    <w:p w14:paraId="3A2C8E61">
      <w:r>
        <w:t>生僦居京邸屏絕人事维戶日手一編探随索隱觀其會通</w:t>
      </w:r>
    </w:p>
    <w:p w14:paraId="446F2EAB">
      <w:r>
        <w:t>有以語言文字求者雖至交亦不輕應蓋不欲以文人傅並</w:t>
      </w:r>
    </w:p>
    <w:p w14:paraId="02C1DF33">
      <w:r>
        <w:t>不欲以經師學人傳也今歲六月令曾孫少莲露坡昆仲搜</w:t>
      </w:r>
    </w:p>
    <w:p w14:paraId="59D069C5">
      <w:r>
        <w:t>生僦居京邸屏絕人事健戶日手一編探賾索隱觀其會通</w:t>
      </w:r>
    </w:p>
    <w:p w14:paraId="50E0112A">
      <w:r>
        <w:t>有以語言文字求者雖至交亦不輕應蓋不欲以文人傅並</w:t>
      </w:r>
    </w:p>
    <w:p w14:paraId="2ADDEDE3">
      <w:r>
        <w:t>不欲以經師學人傅也今歲六月令曾孫少莲露坡昆仲搜</w:t>
      </w:r>
    </w:p>
    <w:p w14:paraId="2A8630D6">
      <w:r>
        <w:t>錄先生遺文一帙以校字見屬</w:t>
      </w:r>
    </w:p>
    <w:p w14:paraId="064D41E0">
      <w:r>
        <w:t>受而讀之卷首一篇卽</w:t>
      </w:r>
    </w:p>
    <w:p w14:paraId="3A4D61BD">
      <w:r>
        <w:t>睿廟初陳期胧事宜疏詳明愷切何異古名臣奏議其詳論</w:t>
      </w:r>
    </w:p>
    <w:p w14:paraId="34BFCBC6">
      <w:r>
        <w:t>直隸山東河道諸說相度機宜準全酌古卽起潘劉而與之</w:t>
      </w:r>
    </w:p>
    <w:p w14:paraId="3505E303">
      <w:r>
        <w:t>論定恐亦不過如是此光生經濟之大者也其他與友人書</w:t>
      </w:r>
    </w:p>
    <w:p w14:paraId="2CE141B5">
      <w:r>
        <w:t>敍諸篇積之厚而取之精银一字一義亦皆本其所學以見</w:t>
      </w:r>
    </w:p>
    <w:p w14:paraId="3289CB32">
      <w:r>
        <w:t>之于文乃知其不欲以文傅者非不爲文也不茍爲文也其</w:t>
      </w:r>
    </w:p>
    <w:p w14:paraId="564C8074">
      <w:r>
        <w:t>不欲以文廢學者非恐文之掩學也正欲卽文以見學也後</w:t>
      </w:r>
    </w:p>
    <w:p w14:paraId="4D0CAA3F">
      <w:r>
        <w:t>之讀是編者卽先生之文以求先生之學更国先生之學以</w:t>
      </w:r>
    </w:p>
    <w:p w14:paraId="0182DCC1">
      <w:r>
        <w:t>見先生之經濟則先生豈僅以文人傳哉又豈僅以經師學</w:t>
      </w:r>
    </w:p>
    <w:p w14:paraId="39BEA88E">
      <w:r>
        <w:t>清代學者</w:t>
      </w:r>
    </w:p>
    <w:p w14:paraId="7C7A37E7">
      <w:r>
        <w:t>與先生家世聯世誼申以婚婣景仰前徽追陪來</w:t>
      </w:r>
    </w:p>
    <w:p w14:paraId="7E6A8581">
      <w:r>
        <w:t>文集叢刊</w:t>
      </w:r>
    </w:p>
    <w:p w14:paraId="5B862DC1">
      <w:r>
        <w:t>名腾尾滋愧益深最後數葉舊署日丁亥詩鈔乃先生</w:t>
      </w:r>
    </w:p>
    <w:p w14:paraId="0267551C">
      <w:r>
        <w:t>發後恐世僅目爲詩人而海不爲者然国此已超逸若是</w:t>
      </w:r>
    </w:p>
    <w:p w14:paraId="0C4DAEA0">
      <w:r>
        <w:t>创光生之所以卓越古今者不于此可想見哉咸豊丙辰季</w:t>
      </w:r>
    </w:p>
    <w:p w14:paraId="2FFAF646">
      <w:r>
        <w:t>夏邑後學夏崑林拜手謹識</w:t>
      </w:r>
    </w:p>
    <w:p w14:paraId="5136A437">
      <w:r>
        <w:t>王石曙先生造文編次序</w:t>
      </w:r>
    </w:p>
    <w:p w14:paraId="6A830E74">
      <w:r>
        <w:t>奐德嘉慶十七年壬电冬金增段若房先生合校說文注十</w:t>
      </w:r>
    </w:p>
    <w:p w14:paraId="1E3D17C7">
      <w:r>
        <w:t>五卷館宿枝園願留面受業於門段先生曰余之治說文也</w:t>
      </w:r>
    </w:p>
    <w:p w14:paraId="4528DB6C">
      <w:r>
        <w:t>以字攷經以经攷字大指本餐郡戴氏高型王石臞先生淵</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29E102F"/>
    <w:rsid w:val="74B62B9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1281</Words>
  <Characters>1432</Characters>
  <Lines>0</Lines>
  <Paragraphs>0</Paragraphs>
  <TotalTime>11</TotalTime>
  <ScaleCrop>false</ScaleCrop>
  <LinksUpToDate>false</LinksUpToDate>
  <CharactersWithSpaces>1447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琚恒鑫</cp:lastModifiedBy>
  <dcterms:modified xsi:type="dcterms:W3CDTF">2026-01-21T05:00:21Z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eyJoZGlkIjoiMTU5Y2MzMDZhNGY5OGUwYTllYTVlMGQ3YTMyNGVlYWQiLCJ1c2VySWQiOiIxNjY3NTUxNTQzIn0=</vt:lpwstr>
  </property>
  <property fmtid="{D5CDD505-2E9C-101B-9397-08002B2CF9AE}" pid="3" name="KSOProductBuildVer">
    <vt:lpwstr>2052-12.1.0.23542</vt:lpwstr>
  </property>
  <property fmtid="{D5CDD505-2E9C-101B-9397-08002B2CF9AE}" pid="4" name="ICV">
    <vt:lpwstr>F069FDF895A14EFF969062EBE1065108_13</vt:lpwstr>
  </property>
</Properties>
</file>